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AFC1F"/>
    <w:p w14:paraId="18257C96"/>
    <w:p w14:paraId="572D8996"/>
    <w:p w14:paraId="78D14172">
      <w:pPr>
        <w:spacing w:after="120"/>
        <w:jc w:val="center"/>
      </w:pPr>
      <w:r>
        <w:rPr>
          <w:b/>
          <w:color w:val="163E63"/>
          <w:sz w:val="52"/>
        </w:rPr>
        <w:t>选择性必修一</w:t>
      </w:r>
    </w:p>
    <w:p w14:paraId="36E109B2">
      <w:pPr>
        <w:spacing w:after="120"/>
        <w:jc w:val="center"/>
      </w:pPr>
      <w:r>
        <w:rPr>
          <w:b/>
          <w:color w:val="163E63"/>
          <w:sz w:val="52"/>
        </w:rPr>
        <w:t>《当代国际政治与经济》主观题术语宝典</w:t>
      </w:r>
    </w:p>
    <w:p w14:paraId="7140B148"/>
    <w:p w14:paraId="756FB9E8">
      <w:pPr>
        <w:spacing w:after="120"/>
        <w:jc w:val="center"/>
      </w:pPr>
      <w:r>
        <w:rPr>
          <w:b/>
          <w:color w:val="404040"/>
          <w:sz w:val="30"/>
        </w:rPr>
        <w:t>飞哥正志讲堂</w:t>
      </w:r>
    </w:p>
    <w:p w14:paraId="7DA7FFAF">
      <w:r>
        <w:br w:type="page"/>
      </w:r>
    </w:p>
    <w:p w14:paraId="2A77480B">
      <w:pPr>
        <w:spacing w:after="160"/>
        <w:jc w:val="center"/>
      </w:pPr>
      <w:r>
        <w:rPr>
          <w:b/>
          <w:color w:val="163E63"/>
          <w:sz w:val="36"/>
        </w:rPr>
        <w:t>目录</w:t>
      </w:r>
    </w:p>
    <w:p w14:paraId="355720EC">
      <w:pPr>
        <w:tabs>
          <w:tab w:val="right" w:leader="dot" w:pos="9072"/>
        </w:tabs>
        <w:spacing w:after="40"/>
      </w:pPr>
      <w:r>
        <w:rPr>
          <w:b/>
          <w:color w:val="163E63"/>
          <w:sz w:val="22"/>
        </w:rPr>
        <w:t>时代背景</w:t>
        <w:tab/>
        <w:t>3</w:t>
      </w:r>
      <w:r>
        <w:rPr>
          <w:sz w:val="21"/>
        </w:rPr>
      </w:r>
      <w:r>
        <w:rPr>
          <w:sz w:val="21"/>
        </w:rPr>
      </w:r>
    </w:p>
    <w:p w14:paraId="34B4D6F3">
      <w:pPr>
        <w:tabs>
          <w:tab w:val="right" w:leader="dot" w:pos="9072"/>
        </w:tabs>
        <w:spacing w:after="40"/>
        <w:ind w:left="461"/>
      </w:pPr>
      <w:r>
        <w:rPr>
          <w:b w:val="0"/>
          <w:sz w:val="21"/>
        </w:rPr>
        <w:t>机遇</w:t>
        <w:tab/>
        <w:t>3</w:t>
      </w:r>
      <w:r>
        <w:rPr>
          <w:sz w:val="21"/>
        </w:rPr>
      </w:r>
      <w:r>
        <w:rPr>
          <w:sz w:val="21"/>
        </w:rPr>
      </w:r>
    </w:p>
    <w:p w14:paraId="2A87A7E2">
      <w:pPr>
        <w:tabs>
          <w:tab w:val="right" w:leader="dot" w:pos="9072"/>
        </w:tabs>
        <w:spacing w:after="40"/>
        <w:ind w:left="461"/>
      </w:pPr>
      <w:r>
        <w:rPr>
          <w:b w:val="0"/>
          <w:sz w:val="21"/>
        </w:rPr>
        <w:t>挑战</w:t>
        <w:tab/>
        <w:t>16</w:t>
      </w:r>
      <w:r>
        <w:rPr>
          <w:b w:val="0"/>
          <w:sz w:val="21"/>
        </w:rPr>
      </w:r>
      <w:r>
        <w:rPr>
          <w:b w:val="0"/>
          <w:sz w:val="21"/>
        </w:rPr>
      </w:r>
    </w:p>
    <w:p w14:paraId="05E1022A">
      <w:pPr>
        <w:tabs>
          <w:tab w:val="right" w:leader="dot" w:pos="9072"/>
        </w:tabs>
        <w:spacing w:after="40"/>
      </w:pPr>
      <w:r>
        <w:rPr>
          <w:b/>
          <w:color w:val="163E63"/>
          <w:sz w:val="22"/>
        </w:rPr>
        <w:t>理论</w:t>
        <w:tab/>
        <w:t>18</w:t>
      </w:r>
      <w:r>
        <w:rPr>
          <w:b/>
          <w:color w:val="163E63"/>
          <w:sz w:val="22"/>
        </w:rPr>
      </w:r>
      <w:r>
        <w:rPr>
          <w:b/>
          <w:color w:val="163E63"/>
          <w:sz w:val="22"/>
        </w:rPr>
      </w:r>
    </w:p>
    <w:p w14:paraId="0146F543">
      <w:pPr>
        <w:tabs>
          <w:tab w:val="right" w:leader="dot" w:pos="9072"/>
        </w:tabs>
        <w:spacing w:after="40"/>
        <w:ind w:left="461"/>
      </w:pPr>
      <w:r>
        <w:rPr>
          <w:b w:val="0"/>
          <w:sz w:val="21"/>
        </w:rPr>
        <w:t>合作</w:t>
        <w:tab/>
        <w:t>18</w:t>
      </w:r>
      <w:r>
        <w:rPr>
          <w:b w:val="0"/>
          <w:sz w:val="21"/>
        </w:rPr>
      </w:r>
      <w:r>
        <w:rPr>
          <w:b w:val="0"/>
          <w:sz w:val="21"/>
        </w:rPr>
      </w:r>
    </w:p>
    <w:p w14:paraId="757E09D4">
      <w:pPr>
        <w:tabs>
          <w:tab w:val="right" w:leader="dot" w:pos="9072"/>
        </w:tabs>
        <w:spacing w:after="40"/>
        <w:ind w:left="461"/>
      </w:pPr>
      <w:r>
        <w:rPr>
          <w:b w:val="0"/>
          <w:sz w:val="21"/>
        </w:rPr>
        <w:t>竞争</w:t>
        <w:tab/>
        <w:t>29</w:t>
      </w:r>
      <w:r>
        <w:rPr>
          <w:b w:val="0"/>
          <w:sz w:val="21"/>
        </w:rPr>
      </w:r>
      <w:r>
        <w:rPr>
          <w:b w:val="0"/>
          <w:sz w:val="21"/>
        </w:rPr>
      </w:r>
    </w:p>
    <w:p w14:paraId="7FB9730E">
      <w:pPr>
        <w:tabs>
          <w:tab w:val="right" w:leader="dot" w:pos="9072"/>
        </w:tabs>
        <w:spacing w:after="40"/>
        <w:ind w:left="461"/>
      </w:pPr>
      <w:r>
        <w:rPr>
          <w:b w:val="0"/>
          <w:sz w:val="21"/>
        </w:rPr>
        <w:t>国家安全</w:t>
        <w:tab/>
        <w:t>35</w:t>
      </w:r>
      <w:r>
        <w:rPr>
          <w:b w:val="0"/>
          <w:sz w:val="21"/>
        </w:rPr>
      </w:r>
      <w:r>
        <w:rPr>
          <w:b w:val="0"/>
          <w:sz w:val="21"/>
        </w:rPr>
      </w:r>
    </w:p>
    <w:p w14:paraId="1241E995">
      <w:pPr>
        <w:tabs>
          <w:tab w:val="right" w:leader="dot" w:pos="9072"/>
        </w:tabs>
        <w:spacing w:after="40"/>
      </w:pPr>
      <w:r>
        <w:rPr>
          <w:b/>
          <w:color w:val="163E63"/>
          <w:sz w:val="22"/>
        </w:rPr>
        <w:t>经济全球化</w:t>
        <w:tab/>
        <w:t>41</w:t>
      </w:r>
      <w:r>
        <w:rPr>
          <w:b/>
          <w:color w:val="163E63"/>
          <w:sz w:val="22"/>
        </w:rPr>
      </w:r>
      <w:r>
        <w:rPr>
          <w:b/>
          <w:color w:val="163E63"/>
          <w:sz w:val="22"/>
        </w:rPr>
      </w:r>
    </w:p>
    <w:p w14:paraId="085BF199">
      <w:pPr>
        <w:tabs>
          <w:tab w:val="right" w:leader="dot" w:pos="9072"/>
        </w:tabs>
        <w:spacing w:after="40"/>
        <w:ind w:left="461"/>
      </w:pPr>
      <w:r>
        <w:rPr>
          <w:b w:val="0"/>
          <w:sz w:val="21"/>
        </w:rPr>
        <w:t>国：成员国和相关国家发展</w:t>
        <w:tab/>
        <w:t>42</w:t>
      </w:r>
      <w:r>
        <w:rPr>
          <w:b w:val="0"/>
          <w:sz w:val="21"/>
        </w:rPr>
      </w:r>
      <w:r>
        <w:rPr>
          <w:b w:val="0"/>
          <w:sz w:val="21"/>
        </w:rPr>
      </w:r>
    </w:p>
    <w:p w14:paraId="24EC2722">
      <w:pPr>
        <w:tabs>
          <w:tab w:val="right" w:leader="dot" w:pos="9072"/>
        </w:tabs>
        <w:spacing w:after="40"/>
        <w:ind w:left="461"/>
      </w:pPr>
      <w:r>
        <w:rPr>
          <w:b w:val="0"/>
          <w:sz w:val="21"/>
        </w:rPr>
        <w:t>环：经济环节与要素流动</w:t>
        <w:tab/>
        <w:t>43</w:t>
      </w:r>
      <w:r>
        <w:rPr>
          <w:b w:val="0"/>
          <w:sz w:val="21"/>
        </w:rPr>
      </w:r>
      <w:r>
        <w:rPr>
          <w:b w:val="0"/>
          <w:sz w:val="21"/>
        </w:rPr>
      </w:r>
    </w:p>
    <w:p w14:paraId="1B70F567">
      <w:pPr>
        <w:tabs>
          <w:tab w:val="right" w:leader="dot" w:pos="9072"/>
        </w:tabs>
        <w:spacing w:after="40"/>
        <w:ind w:left="461"/>
      </w:pPr>
      <w:r>
        <w:rPr>
          <w:b w:val="0"/>
          <w:sz w:val="21"/>
        </w:rPr>
        <w:t>配：资源配置</w:t>
        <w:tab/>
        <w:t>45</w:t>
      </w:r>
      <w:r>
        <w:rPr>
          <w:b w:val="0"/>
          <w:sz w:val="21"/>
        </w:rPr>
      </w:r>
      <w:r>
        <w:rPr>
          <w:b w:val="0"/>
          <w:sz w:val="21"/>
        </w:rPr>
      </w:r>
    </w:p>
    <w:p w14:paraId="7FD2FF65">
      <w:pPr>
        <w:tabs>
          <w:tab w:val="right" w:leader="dot" w:pos="9072"/>
        </w:tabs>
        <w:spacing w:after="40"/>
        <w:ind w:left="461"/>
      </w:pPr>
      <w:r>
        <w:rPr>
          <w:b w:val="0"/>
          <w:sz w:val="21"/>
        </w:rPr>
        <w:t>贸资：贸易投资自由化便利化</w:t>
        <w:tab/>
        <w:t>47</w:t>
      </w:r>
      <w:r>
        <w:rPr>
          <w:b w:val="0"/>
          <w:sz w:val="21"/>
        </w:rPr>
      </w:r>
      <w:r>
        <w:rPr>
          <w:b w:val="0"/>
          <w:sz w:val="21"/>
        </w:rPr>
      </w:r>
    </w:p>
    <w:p w14:paraId="03E7CA75">
      <w:pPr>
        <w:tabs>
          <w:tab w:val="right" w:leader="dot" w:pos="9072"/>
        </w:tabs>
        <w:spacing w:after="40"/>
        <w:ind w:left="461"/>
      </w:pPr>
      <w:r>
        <w:rPr>
          <w:b w:val="0"/>
          <w:sz w:val="21"/>
        </w:rPr>
        <w:t>总：开放包容普惠平衡共赢方向</w:t>
        <w:tab/>
        <w:t>60</w:t>
      </w:r>
      <w:r>
        <w:rPr>
          <w:b w:val="0"/>
          <w:sz w:val="21"/>
        </w:rPr>
      </w:r>
      <w:r>
        <w:rPr>
          <w:b w:val="0"/>
          <w:sz w:val="21"/>
        </w:rPr>
      </w:r>
    </w:p>
    <w:p w14:paraId="34D346A2">
      <w:pPr>
        <w:tabs>
          <w:tab w:val="right" w:leader="dot" w:pos="9072"/>
        </w:tabs>
        <w:spacing w:after="40"/>
        <w:ind w:left="461"/>
      </w:pPr>
      <w:r>
        <w:rPr>
          <w:b w:val="0"/>
          <w:sz w:val="21"/>
        </w:rPr>
        <w:t>开：高水平对外开放</w:t>
        <w:tab/>
        <w:t>85</w:t>
      </w:r>
      <w:r>
        <w:rPr>
          <w:b w:val="0"/>
          <w:sz w:val="21"/>
        </w:rPr>
      </w:r>
      <w:r>
        <w:rPr>
          <w:b w:val="0"/>
          <w:sz w:val="21"/>
        </w:rPr>
      </w:r>
    </w:p>
    <w:p w14:paraId="57CBF561">
      <w:pPr>
        <w:tabs>
          <w:tab w:val="right" w:leader="dot" w:pos="9072"/>
        </w:tabs>
        <w:spacing w:after="40"/>
        <w:ind w:left="461"/>
      </w:pPr>
      <w:r>
        <w:rPr>
          <w:b w:val="0"/>
          <w:sz w:val="21"/>
        </w:rPr>
        <w:t>兼：国内国际两种资源两个市场</w:t>
        <w:tab/>
        <w:t>101</w:t>
      </w:r>
      <w:r>
        <w:rPr>
          <w:b w:val="0"/>
          <w:sz w:val="21"/>
        </w:rPr>
      </w:r>
      <w:r>
        <w:rPr>
          <w:b w:val="0"/>
          <w:sz w:val="21"/>
        </w:rPr>
      </w:r>
    </w:p>
    <w:p w14:paraId="004E764A">
      <w:pPr>
        <w:tabs>
          <w:tab w:val="right" w:leader="dot" w:pos="9072"/>
        </w:tabs>
        <w:spacing w:after="40"/>
        <w:ind w:left="461"/>
      </w:pPr>
      <w:r>
        <w:t>国际分工、企业出海与国际竞争新优势</w:t>
        <w:tab/>
        <w:t>118</w:t>
      </w:r>
      <w:r/>
      <w:r/>
    </w:p>
    <w:p w14:paraId="106B1B57">
      <w:pPr>
        <w:tabs>
          <w:tab w:val="right" w:leader="dot" w:pos="9072"/>
        </w:tabs>
        <w:spacing w:after="40"/>
        <w:ind w:left="461"/>
      </w:pPr>
      <w:r>
        <w:t>全球经济治理与规则权益</w:t>
        <w:tab/>
        <w:t>124</w:t>
      </w:r>
      <w:r/>
      <w:r/>
    </w:p>
    <w:p w14:paraId="162671AA">
      <w:pPr>
        <w:tabs>
          <w:tab w:val="right" w:leader="dot" w:pos="9072"/>
        </w:tabs>
        <w:spacing w:after="40"/>
        <w:ind w:left="461"/>
      </w:pPr>
      <w:r>
        <w:t>产业链供应链与开放安全</w:t>
        <w:tab/>
        <w:t>132</w:t>
      </w:r>
      <w:r/>
      <w:r/>
    </w:p>
    <w:p w14:paraId="0D07D55F">
      <w:pPr>
        <w:tabs>
          <w:tab w:val="right" w:leader="dot" w:pos="9072"/>
        </w:tabs>
        <w:spacing w:after="40"/>
        <w:ind w:left="461"/>
      </w:pPr>
      <w:r>
        <w:t>数字经济、绿色转型与新兴领域</w:t>
        <w:tab/>
        <w:t>140</w:t>
      </w:r>
      <w:r/>
      <w:r/>
    </w:p>
    <w:p w14:paraId="44BC6EFF">
      <w:pPr>
        <w:tabs>
          <w:tab w:val="right" w:leader="dot" w:pos="9072"/>
        </w:tabs>
        <w:spacing w:after="40"/>
        <w:ind w:left="461"/>
      </w:pPr>
      <w:r>
        <w:t>贸易保护主义与多边贸易体制</w:t>
        <w:tab/>
        <w:t>147</w:t>
      </w:r>
      <w:r/>
      <w:r/>
    </w:p>
    <w:p w14:paraId="299D0601">
      <w:pPr>
        <w:tabs>
          <w:tab w:val="right" w:leader="dot" w:pos="9072"/>
        </w:tabs>
        <w:spacing w:after="40"/>
      </w:pPr>
      <w:r>
        <w:rPr>
          <w:b/>
          <w:color w:val="163E63"/>
          <w:sz w:val="22"/>
        </w:rPr>
        <w:t>政治多极化</w:t>
        <w:tab/>
        <w:t>153</w:t>
      </w:r>
      <w:r>
        <w:rPr>
          <w:b/>
          <w:color w:val="163E63"/>
          <w:sz w:val="22"/>
        </w:rPr>
      </w:r>
      <w:r>
        <w:rPr>
          <w:b/>
          <w:color w:val="163E63"/>
          <w:sz w:val="22"/>
        </w:rPr>
      </w:r>
    </w:p>
    <w:p w14:paraId="087EF8B3">
      <w:pPr>
        <w:tabs>
          <w:tab w:val="right" w:leader="dot" w:pos="9072"/>
        </w:tabs>
        <w:spacing w:after="40"/>
        <w:ind w:left="461"/>
      </w:pPr>
      <w:r>
        <w:rPr>
          <w:b w:val="0"/>
          <w:sz w:val="21"/>
        </w:rPr>
        <w:t>新国关：新型国际关系</w:t>
        <w:tab/>
        <w:t>153</w:t>
      </w:r>
      <w:r>
        <w:rPr>
          <w:b w:val="0"/>
          <w:sz w:val="21"/>
        </w:rPr>
      </w:r>
      <w:r>
        <w:rPr>
          <w:b w:val="0"/>
          <w:sz w:val="21"/>
        </w:rPr>
      </w:r>
    </w:p>
    <w:p w14:paraId="3D9A4A86">
      <w:pPr>
        <w:tabs>
          <w:tab w:val="right" w:leader="dot" w:pos="9072"/>
        </w:tabs>
        <w:spacing w:after="40"/>
        <w:ind w:left="461"/>
      </w:pPr>
      <w:r>
        <w:rPr>
          <w:b w:val="0"/>
          <w:sz w:val="21"/>
        </w:rPr>
        <w:t>完全治：完善全球治理</w:t>
        <w:tab/>
        <w:t>170</w:t>
      </w:r>
      <w:r>
        <w:rPr>
          <w:b w:val="0"/>
          <w:sz w:val="21"/>
        </w:rPr>
      </w:r>
      <w:r>
        <w:rPr>
          <w:b w:val="0"/>
          <w:sz w:val="21"/>
        </w:rPr>
      </w:r>
    </w:p>
    <w:p w14:paraId="1273513C">
      <w:pPr>
        <w:tabs>
          <w:tab w:val="right" w:leader="dot" w:pos="9072"/>
        </w:tabs>
        <w:spacing w:after="40"/>
        <w:ind w:left="461"/>
      </w:pPr>
      <w:r>
        <w:rPr>
          <w:b w:val="0"/>
          <w:sz w:val="21"/>
        </w:rPr>
        <w:t>共体：人类命运共同体</w:t>
        <w:tab/>
        <w:t>199</w:t>
      </w:r>
      <w:r>
        <w:rPr>
          <w:b w:val="0"/>
          <w:sz w:val="21"/>
        </w:rPr>
      </w:r>
      <w:r>
        <w:rPr>
          <w:b w:val="0"/>
          <w:sz w:val="21"/>
        </w:rPr>
      </w:r>
    </w:p>
    <w:p w14:paraId="7258BBE9">
      <w:pPr>
        <w:tabs>
          <w:tab w:val="right" w:leader="dot" w:pos="9072"/>
        </w:tabs>
        <w:spacing w:after="40"/>
        <w:ind w:left="461"/>
      </w:pPr>
      <w:r>
        <w:rPr>
          <w:b w:val="0"/>
          <w:sz w:val="21"/>
        </w:rPr>
        <w:t>单边/斥：反对单边主义等错误倾向</w:t>
        <w:tab/>
        <w:t>214</w:t>
      </w:r>
      <w:r>
        <w:rPr>
          <w:b w:val="0"/>
          <w:sz w:val="21"/>
        </w:rPr>
      </w:r>
      <w:r>
        <w:rPr>
          <w:b w:val="0"/>
          <w:sz w:val="21"/>
        </w:rPr>
      </w:r>
    </w:p>
    <w:p w14:paraId="42DD39A8">
      <w:pPr>
        <w:tabs>
          <w:tab w:val="right" w:leader="dot" w:pos="9072"/>
        </w:tabs>
        <w:spacing w:after="40"/>
        <w:ind w:left="461"/>
      </w:pPr>
      <w:r>
        <w:rPr>
          <w:b w:val="0"/>
          <w:sz w:val="21"/>
        </w:rPr>
        <w:t>民主：国际关系民主化</w:t>
        <w:tab/>
        <w:t>222</w:t>
      </w:r>
      <w:r>
        <w:rPr>
          <w:b w:val="0"/>
          <w:sz w:val="21"/>
        </w:rPr>
      </w:r>
      <w:r>
        <w:rPr>
          <w:b w:val="0"/>
          <w:sz w:val="21"/>
        </w:rPr>
      </w:r>
    </w:p>
    <w:p w14:paraId="33C42E89">
      <w:pPr>
        <w:tabs>
          <w:tab w:val="right" w:leader="dot" w:pos="9072"/>
        </w:tabs>
        <w:spacing w:after="40"/>
        <w:ind w:left="461"/>
      </w:pPr>
      <w:r>
        <w:t>世界多极化、全球南方与发展中国家</w:t>
        <w:tab/>
        <w:t>232</w:t>
      </w:r>
      <w:r/>
      <w:r/>
    </w:p>
    <w:p w14:paraId="3D91253A">
      <w:pPr>
        <w:tabs>
          <w:tab w:val="right" w:leader="dot" w:pos="9072"/>
        </w:tabs>
        <w:spacing w:after="40"/>
        <w:ind w:left="461"/>
      </w:pPr>
      <w:r>
        <w:t>国际秩序与国际法治</w:t>
        <w:tab/>
        <w:t>240</w:t>
      </w:r>
      <w:r/>
      <w:r/>
    </w:p>
    <w:p w14:paraId="21FF8C81">
      <w:pPr>
        <w:tabs>
          <w:tab w:val="right" w:leader="dot" w:pos="9072"/>
        </w:tabs>
        <w:spacing w:after="40"/>
        <w:ind w:left="461"/>
      </w:pPr>
      <w:r>
        <w:t>具体治理议题与文明互鉴</w:t>
        <w:tab/>
        <w:t>242</w:t>
      </w:r>
      <w:r/>
      <w:r/>
    </w:p>
    <w:p w14:paraId="79268F30">
      <w:pPr>
        <w:tabs>
          <w:tab w:val="right" w:leader="dot" w:pos="9072"/>
        </w:tabs>
        <w:spacing w:after="40"/>
      </w:pPr>
      <w:r>
        <w:rPr>
          <w:b/>
          <w:color w:val="163E63"/>
          <w:sz w:val="22"/>
        </w:rPr>
        <w:t>中国</w:t>
        <w:tab/>
        <w:t>244</w:t>
      </w:r>
      <w:r>
        <w:rPr>
          <w:b/>
          <w:color w:val="163E63"/>
          <w:sz w:val="22"/>
        </w:rPr>
      </w:r>
      <w:r>
        <w:rPr>
          <w:b/>
          <w:color w:val="163E63"/>
          <w:sz w:val="22"/>
        </w:rPr>
      </w:r>
    </w:p>
    <w:p w14:paraId="0D07CDF6">
      <w:pPr>
        <w:tabs>
          <w:tab w:val="right" w:leader="dot" w:pos="9072"/>
        </w:tabs>
        <w:spacing w:after="40"/>
        <w:ind w:left="461"/>
      </w:pPr>
      <w:r>
        <w:rPr>
          <w:b w:val="0"/>
          <w:sz w:val="21"/>
        </w:rPr>
        <w:t>政策</w:t>
        <w:tab/>
        <w:t>244</w:t>
      </w:r>
      <w:r>
        <w:rPr>
          <w:b w:val="0"/>
          <w:sz w:val="21"/>
        </w:rPr>
      </w:r>
      <w:r>
        <w:rPr>
          <w:b w:val="0"/>
          <w:sz w:val="21"/>
        </w:rPr>
      </w:r>
    </w:p>
    <w:p w14:paraId="5F88B4E6">
      <w:pPr>
        <w:tabs>
          <w:tab w:val="right" w:leader="dot" w:pos="9072"/>
        </w:tabs>
        <w:spacing w:after="40"/>
        <w:ind w:left="461"/>
      </w:pPr>
      <w:r>
        <w:rPr>
          <w:b w:val="0"/>
          <w:sz w:val="21"/>
        </w:rPr>
        <w:t>智慧</w:t>
        <w:tab/>
        <w:t>256</w:t>
      </w:r>
      <w:r>
        <w:rPr>
          <w:b w:val="0"/>
          <w:sz w:val="21"/>
        </w:rPr>
      </w:r>
      <w:r>
        <w:rPr>
          <w:b w:val="0"/>
          <w:sz w:val="21"/>
        </w:rPr>
      </w:r>
    </w:p>
    <w:p w14:paraId="071A667B">
      <w:pPr>
        <w:tabs>
          <w:tab w:val="right" w:leader="dot" w:pos="9072"/>
        </w:tabs>
        <w:spacing w:after="40"/>
        <w:ind w:left="461"/>
      </w:pPr>
      <w:r>
        <w:rPr>
          <w:b w:val="0"/>
          <w:sz w:val="21"/>
        </w:rPr>
        <w:t>责任</w:t>
        <w:tab/>
        <w:t>294</w:t>
      </w:r>
      <w:r>
        <w:rPr>
          <w:b w:val="0"/>
          <w:sz w:val="21"/>
        </w:rPr>
      </w:r>
      <w:r>
        <w:rPr>
          <w:b w:val="0"/>
          <w:sz w:val="21"/>
        </w:rPr>
      </w:r>
    </w:p>
    <w:p w14:paraId="403E0F44">
      <w:pPr>
        <w:tabs>
          <w:tab w:val="right" w:leader="dot" w:pos="9072"/>
        </w:tabs>
        <w:spacing w:after="40"/>
        <w:ind w:left="461"/>
      </w:pPr>
      <w:r>
        <w:rPr>
          <w:b w:val="0"/>
          <w:sz w:val="21"/>
        </w:rPr>
        <w:t>一条历史线</w:t>
        <w:tab/>
        <w:t>327</w:t>
      </w:r>
      <w:r>
        <w:rPr>
          <w:b w:val="0"/>
          <w:sz w:val="21"/>
        </w:rPr>
      </w:r>
      <w:r>
        <w:rPr>
          <w:b w:val="0"/>
          <w:sz w:val="21"/>
        </w:rPr>
      </w:r>
    </w:p>
    <w:p w14:paraId="27A52FC8">
      <w:pPr>
        <w:tabs>
          <w:tab w:val="right" w:leader="dot" w:pos="9072"/>
        </w:tabs>
        <w:spacing w:after="40"/>
        <w:ind w:left="461"/>
      </w:pPr>
      <w:r>
        <w:rPr>
          <w:b w:val="0"/>
          <w:sz w:val="21"/>
        </w:rPr>
        <w:t>一条主线</w:t>
        <w:tab/>
        <w:t>332</w:t>
      </w:r>
      <w:r>
        <w:rPr>
          <w:b w:val="0"/>
          <w:sz w:val="21"/>
        </w:rPr>
      </w:r>
      <w:r>
        <w:rPr>
          <w:b w:val="0"/>
          <w:sz w:val="21"/>
        </w:rPr>
      </w:r>
    </w:p>
    <w:p w14:paraId="139EA648">
      <w:pPr>
        <w:tabs>
          <w:tab w:val="right" w:leader="dot" w:pos="9072"/>
        </w:tabs>
        <w:spacing w:after="40"/>
      </w:pPr>
      <w:r>
        <w:rPr>
          <w:b/>
          <w:color w:val="163E63"/>
          <w:sz w:val="22"/>
        </w:rPr>
        <w:t>联合国</w:t>
        <w:tab/>
        <w:t>335</w:t>
      </w:r>
      <w:r>
        <w:rPr>
          <w:b/>
          <w:color w:val="163E63"/>
          <w:sz w:val="22"/>
        </w:rPr>
      </w:r>
      <w:r>
        <w:rPr>
          <w:b/>
          <w:color w:val="163E63"/>
          <w:sz w:val="22"/>
        </w:rPr>
      </w:r>
    </w:p>
    <w:p w14:paraId="62618ED0">
      <w:pPr>
        <w:tabs>
          <w:tab w:val="right" w:leader="dot" w:pos="9072"/>
        </w:tabs>
        <w:spacing w:after="40"/>
        <w:ind w:left="461"/>
      </w:pPr>
      <w:r>
        <w:rPr>
          <w:b w:val="0"/>
          <w:sz w:val="21"/>
        </w:rPr>
        <w:t>多边主义/多极化场所</w:t>
        <w:tab/>
        <w:t>335</w:t>
      </w:r>
      <w:r>
        <w:rPr>
          <w:b w:val="0"/>
          <w:sz w:val="21"/>
        </w:rPr>
      </w:r>
      <w:r>
        <w:rPr>
          <w:b w:val="0"/>
          <w:sz w:val="21"/>
        </w:rPr>
      </w:r>
    </w:p>
    <w:p w14:paraId="2C6A359C">
      <w:pPr>
        <w:tabs>
          <w:tab w:val="right" w:leader="dot" w:pos="9072"/>
        </w:tabs>
        <w:spacing w:after="40"/>
        <w:ind w:left="461"/>
      </w:pPr>
      <w:r>
        <w:rPr>
          <w:b w:val="0"/>
          <w:sz w:val="21"/>
        </w:rPr>
        <w:t>联合国宪章宗旨和原则</w:t>
        <w:tab/>
        <w:t>336</w:t>
      </w:r>
      <w:r>
        <w:rPr>
          <w:b w:val="0"/>
          <w:sz w:val="21"/>
        </w:rPr>
      </w:r>
      <w:r>
        <w:rPr>
          <w:b w:val="0"/>
          <w:sz w:val="21"/>
        </w:rPr>
      </w:r>
    </w:p>
    <w:p w14:paraId="23D7E3B7">
      <w:pPr>
        <w:tabs>
          <w:tab w:val="right" w:leader="dot" w:pos="9072"/>
        </w:tabs>
        <w:spacing w:after="40"/>
        <w:ind w:left="461"/>
      </w:pPr>
      <w:r>
        <w:t>联合国发展议程与全球治理贡献</w:t>
        <w:tab/>
        <w:t>345</w:t>
      </w:r>
      <w:r/>
      <w:r/>
    </w:p>
    <w:p w14:paraId="7F7E8803">
      <w:pPr>
        <w:tabs>
          <w:tab w:val="right" w:leader="dot" w:pos="9072"/>
        </w:tabs>
        <w:spacing w:after="40"/>
        <w:ind w:left="461"/>
      </w:pPr>
      <w:r>
        <w:t>中国与联合国关系</w:t>
        <w:tab/>
        <w:t>347</w:t>
      </w:r>
      <w:r/>
      <w:r/>
    </w:p>
    <w:p w14:paraId="6FC2CC27">
      <w:pPr>
        <w:tabs>
          <w:tab w:val="right" w:leader="dot" w:pos="9072"/>
        </w:tabs>
        <w:spacing w:after="40"/>
        <w:ind w:left="461"/>
      </w:pPr>
      <w:r>
        <w:t>六大要素术语极简速记版</w:t>
        <w:tab/>
        <w:t>349</w:t>
      </w:r>
    </w:p>
    <w:p w14:paraId="4D9B66A4">
      <w:pPr>
        <w:tabs>
          <w:tab w:val="right" w:leader="dot" w:pos="9072"/>
        </w:tabs>
        <w:spacing w:after="40"/>
        <w:ind w:left="461"/>
      </w:pPr>
      <w:r>
        <w:t>时代背景</w:t>
        <w:tab/>
        <w:t>349</w:t>
      </w:r>
    </w:p>
    <w:p w14:paraId="6D2C2B82">
      <w:pPr>
        <w:tabs>
          <w:tab w:val="right" w:leader="dot" w:pos="9072"/>
        </w:tabs>
        <w:spacing w:after="40"/>
        <w:ind w:left="461"/>
      </w:pPr>
      <w:r>
        <w:t>理论</w:t>
        <w:tab/>
        <w:t>349</w:t>
      </w:r>
    </w:p>
    <w:p w14:paraId="2959CF1B">
      <w:pPr>
        <w:tabs>
          <w:tab w:val="right" w:leader="dot" w:pos="9072"/>
        </w:tabs>
        <w:spacing w:after="40"/>
        <w:ind w:left="461"/>
      </w:pPr>
      <w:r>
        <w:t>经济全球化</w:t>
        <w:tab/>
        <w:t>349</w:t>
      </w:r>
    </w:p>
    <w:p w14:paraId="5ED42389">
      <w:pPr>
        <w:tabs>
          <w:tab w:val="right" w:leader="dot" w:pos="9072"/>
        </w:tabs>
        <w:spacing w:after="40"/>
        <w:ind w:left="461"/>
      </w:pPr>
      <w:r>
        <w:t>政治多极化</w:t>
        <w:tab/>
        <w:t>351</w:t>
      </w:r>
    </w:p>
    <w:p w14:paraId="4A36A3E6">
      <w:r>
        <w:t>中国</w:t>
        <w:tab/>
        <w:t>352</w:t>
      </w:r>
    </w:p>
    <w:p>
      <w:r>
        <w:t>联合国</w:t>
        <w:tab/>
        <w:t>354</w:t>
      </w:r>
    </w:p>
    <w:p/>
    <w:p w14:paraId="5D3A7BE4">
      <w:pPr>
        <w:pStyle w:val="3"/>
      </w:pPr>
      <w:r>
        <w:rPr>
          <w:rFonts w:eastAsia="黑体"/>
        </w:rPr>
        <w:t>时代背景</w:t>
      </w:r>
    </w:p>
    <w:p w14:paraId="0E8B466A">
      <w:pPr>
        <w:pStyle w:val="4"/>
      </w:pPr>
      <w:r>
        <w:rPr>
          <w:rFonts w:eastAsia="黑体"/>
        </w:rPr>
        <w:t>机遇</w:t>
      </w:r>
    </w:p>
    <w:p w14:paraId="1215496E">
      <w:pPr>
        <w:pStyle w:val="5"/>
      </w:pPr>
      <w:r>
        <w:rPr>
          <w:rFonts w:eastAsia="黑体"/>
        </w:rPr>
        <w:t>核心答题点：和平与发展仍是时代主题</w:t>
      </w:r>
    </w:p>
    <w:p w14:paraId="4AA5D4AB">
      <w:pPr>
        <w:spacing w:before="120"/>
      </w:pPr>
      <w:r>
        <w:rPr>
          <w:b/>
          <w:color w:val="1F497D"/>
          <w:sz w:val="22"/>
        </w:rPr>
        <w:t>1. 2026通州</w:t>
      </w:r>
      <w:bookmarkStart w:id="0" w:name="_GoBack"/>
      <w:bookmarkEnd w:id="0"/>
      <w:r>
        <w:rPr>
          <w:b/>
          <w:color w:val="1F497D"/>
          <w:sz w:val="22"/>
        </w:rPr>
        <w:t>期末Q20</w:t>
      </w:r>
    </w:p>
    <w:p w14:paraId="5DE6B718">
      <w:r>
        <w:rPr>
          <w:b/>
          <w:sz w:val="21"/>
        </w:rPr>
        <w:t xml:space="preserve">【材料触发点】 </w:t>
      </w:r>
      <w:r>
        <w:rPr>
          <w:b w:val="0"/>
          <w:sz w:val="21"/>
        </w:rPr>
        <w:t>设问评价全球治理倡议为何“正逢其时”，题面呈现百年变局、地区动荡、逆全球化和治理赤字，作答要先说明该倡议符合和平与发展、经济全球化和各国人民共同愿望的时代背景。</w:t>
      </w:r>
    </w:p>
    <w:p w14:paraId="3D4F93D4">
      <w:r>
        <w:rPr>
          <w:b/>
          <w:sz w:val="21"/>
        </w:rPr>
        <w:t xml:space="preserve">【设问】 </w:t>
      </w:r>
      <w:r>
        <w:rPr>
          <w:b w:val="0"/>
          <w:sz w:val="21"/>
        </w:rPr>
        <w:t>结合材料，运用《当代国际政治与经济》知识，谈谈你对“全球治理倡议正逢其时、指引方向彰显担当”的理解。</w:t>
      </w:r>
    </w:p>
    <w:p w14:paraId="1ABF80DE">
      <w:r>
        <w:rPr>
          <w:b/>
          <w:sz w:val="21"/>
        </w:rPr>
        <w:t>【为什么能想到】 题目评价全球治理倡议为何“正逢其时”，题面呈现百年变局、地区动荡、逆全球化和治理赤字，需要先说明该倡议符合和平与发展、经济全球化和各国人民共同愿望的时代背景。 这一组信息把问题带到“和平与发展仍是时代主题”：中国行动是否顺应和平、发展、合作的时代方向。据此可以写出：全球治理倡议回应世界变乱交织和治理赤字，符合和平与发展时代主题、经济全球化发展趋势和各国人民求和平、谋发展、促合作的共同愿望。</w:t>
      </w:r>
      <w:r/>
    </w:p>
    <w:p w14:paraId="3D2A85AC">
      <w:r>
        <w:rPr>
          <w:b/>
          <w:sz w:val="21"/>
        </w:rPr>
        <w:t>【答案落点】 全球治理倡议回应世界变乱交织和治理赤字，符合和平与发展时代主题、经济全球化发展趋势和各国人民求和平、谋发展、促合作的共同愿望。</w:t>
      </w:r>
    </w:p>
    <w:p w14:paraId="55B003F9">
      <w:r>
        <w:rPr>
          <w:b/>
          <w:sz w:val="21"/>
        </w:rPr>
        <w:t xml:space="preserve">【同题组】 </w:t>
      </w:r>
      <w:r>
        <w:rPr>
          <w:b w:val="0"/>
          <w:sz w:val="21"/>
        </w:rPr>
        <w:t>（本题8分）</w:t>
      </w:r>
    </w:p>
    <w:p w14:paraId="1E7737BB">
      <w:r>
        <w:rPr>
          <w:b w:val="0"/>
          <w:sz w:val="21"/>
        </w:rPr>
        <w:t>· 经济全球化：推进普惠包容的经济全球化</w:t>
      </w:r>
    </w:p>
    <w:p w14:paraId="3056E79A">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AD26F58">
      <w:r>
        <w:rPr>
          <w:b w:val="0"/>
          <w:sz w:val="21"/>
        </w:rPr>
        <w:t>· 中国：贡献中国智慧、中国方案、中国力量；中国推动构建人类命运共同体；坚持正确义利观；中国是负责任大国并勇于担当</w:t>
      </w:r>
    </w:p>
    <w:p w14:paraId="3385AB00">
      <w:r>
        <w:rPr>
          <w:b w:val="0"/>
          <w:sz w:val="21"/>
        </w:rPr>
        <w:t>· 联合国：维护《联合国宪章》宗旨和原则</w:t>
      </w:r>
    </w:p>
    <w:p w14:paraId="1BD6BB55">
      <w:pPr>
        <w:spacing w:before="120"/>
      </w:pPr>
      <w:r>
        <w:rPr>
          <w:b/>
          <w:color w:val="1F497D"/>
          <w:sz w:val="22"/>
        </w:rPr>
        <w:t>2. 2025海淀期中Q21(2)</w:t>
      </w:r>
    </w:p>
    <w:p w14:paraId="6521310E">
      <w:r>
        <w:rPr>
          <w:b/>
          <w:sz w:val="21"/>
        </w:rPr>
        <w:t xml:space="preserve">【材料触发点】 </w:t>
      </w:r>
      <w:r>
        <w:rPr>
          <w:b w:val="0"/>
          <w:sz w:val="21"/>
        </w:rPr>
        <w:t>设问分析外交的“变”，题面把新中国外交放在不同历史阶段和国际格局演进中，作答应从外部时代背景变化说明外交内容和任务的调整。</w:t>
      </w:r>
    </w:p>
    <w:p w14:paraId="7D9DD4B6">
      <w:r>
        <w:rPr>
          <w:b/>
          <w:sz w:val="21"/>
        </w:rPr>
        <w:t xml:space="preserve">【设问】 </w:t>
      </w:r>
      <w:r>
        <w:rPr>
          <w:b w:val="0"/>
          <w:sz w:val="21"/>
        </w:rPr>
        <w:t>结合材料，运用《当代国际政治与经济》知识，分析新中国外交的“变”与“不变”。</w:t>
      </w:r>
    </w:p>
    <w:p w14:paraId="25FA8137">
      <w:r>
        <w:rPr>
          <w:b/>
          <w:sz w:val="21"/>
        </w:rPr>
        <w:t>【为什么能想到】 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w:t>
      </w:r>
    </w:p>
    <w:p w14:paraId="504BE80E">
      <w:r>
        <w:rPr>
          <w:b/>
          <w:sz w:val="21"/>
        </w:rPr>
        <w:t>【答案落点】 新中国外交所处时代背景不断变化，政治多极化、经济全球化深入发展，和平与发展成为时代主题，外交重点和国际合作方式也随之发展。</w:t>
      </w:r>
    </w:p>
    <w:p w14:paraId="3B927C83">
      <w:r>
        <w:rPr>
          <w:b/>
          <w:sz w:val="21"/>
        </w:rPr>
        <w:t xml:space="preserve">【同题组】 </w:t>
      </w:r>
    </w:p>
    <w:p w14:paraId="78678816">
      <w:r>
        <w:rPr>
          <w:b w:val="0"/>
          <w:sz w:val="21"/>
        </w:rPr>
        <w:t>· 理论：维护国家利益是主权国家对外活动的出发点和落脚点</w:t>
      </w:r>
    </w:p>
    <w:p w14:paraId="7B569659">
      <w:r>
        <w:rPr>
          <w:b w:val="0"/>
          <w:sz w:val="21"/>
        </w:rPr>
        <w:t>· 政治多极化：世界多极化是当今国际形势的突出特点</w:t>
      </w:r>
    </w:p>
    <w:p w14:paraId="0BFE783D">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122CEE81">
      <w:pPr>
        <w:spacing w:before="120"/>
      </w:pPr>
      <w:r>
        <w:rPr>
          <w:b/>
          <w:color w:val="1F497D"/>
          <w:sz w:val="22"/>
        </w:rPr>
        <w:t>3. 2024海淀二模Q18(1)多极化世界中的民主与全球治理</w:t>
      </w:r>
    </w:p>
    <w:p w14:paraId="603527FE">
      <w:r>
        <w:rPr>
          <w:b/>
          <w:sz w:val="21"/>
        </w:rPr>
        <w:t xml:space="preserve">【材料触发点】 </w:t>
      </w:r>
      <w:r>
        <w:rPr>
          <w:b w:val="0"/>
          <w:sz w:val="21"/>
        </w:rPr>
        <w: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7C78ADDA">
      <w:r>
        <w:t>【设问】 任选一个议题，参考资料包中的内容，运用《当代国际政治与经济》知识，围绕所选的议题写一篇时政述评。（8分）要求：观点明确；知识运用准确、贴切；论述合乎逻辑，条理清晰。</w:t>
      </w:r>
    </w:p>
    <w:p w14:paraId="3D675649">
      <w:r>
        <w:rPr>
          <w:b/>
          <w:sz w:val="21"/>
        </w:rPr>
        <w:t>【为什么能想到】 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w:t>
      </w:r>
    </w:p>
    <w:p w14:paraId="33F466BB">
      <w:r>
        <w:rPr>
          <w:b/>
          <w:sz w:val="21"/>
        </w:rPr>
        <w:t>【答案落点】 和平与发展仍是时代主题，人工智能、大数据带来的治理挑战和全球南方国家诉求上升，要求各方在和平合作框架内推进更有效、更民主的全球治理。</w:t>
      </w:r>
    </w:p>
    <w:p w14:paraId="163699E4">
      <w:r>
        <w:rPr>
          <w:b/>
          <w:sz w:val="21"/>
        </w:rPr>
        <w:t xml:space="preserve">【同题组】 </w:t>
      </w:r>
      <w:r>
        <w:rPr>
          <w:b w:val="0"/>
          <w:sz w:val="21"/>
        </w:rPr>
        <w:t>（本题8分）</w:t>
      </w:r>
    </w:p>
    <w:p w14:paraId="47A28C62">
      <w:r>
        <w:rPr>
          <w:b w:val="0"/>
          <w:sz w:val="21"/>
        </w:rPr>
        <w:t>· 政治多极化：世界多极化是当今国际形势的突出特点；推动构建人类命运共同体；国际组织</w:t>
      </w:r>
    </w:p>
    <w:p w14:paraId="4FC7FDBC">
      <w:pPr>
        <w:spacing w:before="120"/>
      </w:pPr>
      <w:r>
        <w:rPr>
          <w:b/>
          <w:color w:val="1F497D"/>
          <w:sz w:val="22"/>
        </w:rPr>
        <w:t>4. 2025延庆一模Q20(2)外交部发言人回应"脱钩断链"</w:t>
      </w:r>
    </w:p>
    <w:p w14:paraId="573BE172">
      <w:r>
        <w:rPr>
          <w:b/>
          <w:sz w:val="21"/>
        </w:rPr>
        <w:t xml:space="preserve">【材料触发点】 </w:t>
      </w:r>
      <w:r>
        <w:rPr>
          <w:b w:val="0"/>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743BE19C">
      <w:r>
        <w:rPr>
          <w:b/>
          <w:sz w:val="21"/>
        </w:rPr>
        <w:t xml:space="preserve">【设问】 </w:t>
      </w:r>
      <w:r>
        <w:rPr>
          <w:b w:val="0"/>
          <w:sz w:val="21"/>
        </w:rPr>
        <w:t>假如你是外交部发言人，请结合材料二，运用《当代国际政治与经济》知识，对上述提问做出回应。</w:t>
      </w:r>
    </w:p>
    <w:p w14:paraId="46D097FD">
      <w:r>
        <w:rPr>
          <w:b/>
          <w:sz w:val="21"/>
        </w:rPr>
        <w:t>【为什么能想到】 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w:t>
      </w:r>
    </w:p>
    <w:p w14:paraId="7F49A750">
      <w:r>
        <w:rPr>
          <w:b/>
          <w:sz w:val="21"/>
        </w:rPr>
        <w:t>【答案落点】 维护全球产供链韧性和稳定是世界经济可持续发展的重要保障，符合国际社会的共同利益，顺应和平与发展的时代主题。</w:t>
      </w:r>
    </w:p>
    <w:p w14:paraId="2F04FFEC">
      <w:r>
        <w:rPr>
          <w:b/>
          <w:sz w:val="21"/>
        </w:rPr>
        <w:t xml:space="preserve">【同题组】 </w:t>
      </w:r>
    </w:p>
    <w:p w14:paraId="64147741">
      <w:r>
        <w:rPr>
          <w:b w:val="0"/>
          <w:sz w:val="21"/>
        </w:rPr>
        <w:t>· 理论：国家间共同利益是国家合作的基础；维护国家利益是主权国家对外活动的出发点和落脚点</w:t>
      </w:r>
    </w:p>
    <w:p w14:paraId="39885238">
      <w:r>
        <w:rPr>
          <w:b w:val="0"/>
          <w:sz w:val="21"/>
        </w:rPr>
        <w:t>· 经济全球化：推动经济全球化朝着更加开放、包容、普惠、平衡、共赢方向发展；维护全球产业链供应链稳定畅通</w:t>
      </w:r>
    </w:p>
    <w:p w14:paraId="0A64011C">
      <w:r>
        <w:rPr>
          <w:b w:val="0"/>
          <w:sz w:val="21"/>
        </w:rPr>
        <w:t>· 政治多极化：世界多极化是当今国际形势的突出特点；践行真正的多边主义；推动国际关系民主化；推动构建人类命运共同体</w:t>
      </w:r>
    </w:p>
    <w:p w14:paraId="75AB9774">
      <w:r>
        <w:rPr>
          <w:b w:val="0"/>
          <w:sz w:val="21"/>
        </w:rPr>
        <w:t>· 中国：中国推动构建人类命运共同体；展现大国责任担当</w:t>
      </w:r>
    </w:p>
    <w:p w14:paraId="32DFEF8A">
      <w:pPr>
        <w:spacing w:before="120"/>
      </w:pPr>
      <w:r>
        <w:rPr>
          <w:b/>
          <w:color w:val="1F497D"/>
          <w:sz w:val="22"/>
        </w:rPr>
        <w:t>5. 2024西城二模Q19中国答案的国际关系新思路</w:t>
      </w:r>
    </w:p>
    <w:p w14:paraId="42638228">
      <w:r>
        <w:rPr>
          <w:b/>
          <w:sz w:val="21"/>
        </w:rPr>
        <w:t xml:space="preserve">【材料触发点】 </w:t>
      </w:r>
      <w:r>
        <w:rPr>
          <w:b w:val="0"/>
          <w:sz w:val="21"/>
        </w:rPr>
        <w:t>题面把恃强凌弱、零和博弈、结盟对抗作为旧国际关系的问题，需要把中国答案放回当今世界主题之下，说明它顺应而非违背和平与发展的时代潮流。</w:t>
      </w:r>
    </w:p>
    <w:p w14:paraId="09DC7426">
      <w:r>
        <w:rPr>
          <w:b/>
          <w:sz w:val="21"/>
        </w:rPr>
        <w:t xml:space="preserve">【设问】 </w:t>
      </w:r>
      <w:r>
        <w:rPr>
          <w:b w:val="0"/>
          <w:sz w:val="21"/>
        </w:rPr>
        <w:t>结合材料，阐述中国答案所体现的处理国际关系的新思路。</w:t>
      </w:r>
    </w:p>
    <w:p w14:paraId="1D50AB35">
      <w:r>
        <w:rPr>
          <w:b/>
          <w:sz w:val="21"/>
        </w:rPr>
        <w:t>【为什么能想到】 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w:t>
      </w:r>
    </w:p>
    <w:p w14:paraId="2E70734B">
      <w:r>
        <w:rPr>
          <w:b/>
          <w:sz w:val="21"/>
        </w:rPr>
        <w:t>【答案落点】 人类命运共同体理念顺应时代潮流，也可从和平与发展的时代主题角度展开，倡导全球协作，推动国际秩序朝着更加公正合理的方向发展。</w:t>
      </w:r>
    </w:p>
    <w:p w14:paraId="585FFF3F">
      <w:r>
        <w:rPr>
          <w:b/>
          <w:sz w:val="21"/>
        </w:rPr>
        <w:t xml:space="preserve">【同题组】 </w:t>
      </w:r>
    </w:p>
    <w:p w14:paraId="04F24BCC">
      <w:r>
        <w:rPr>
          <w:b w:val="0"/>
          <w:sz w:val="21"/>
        </w:rPr>
        <w:t>· 理论：国家间共同利益是国家合作的基础</w:t>
      </w:r>
    </w:p>
    <w:p w14:paraId="6CAD9181">
      <w:r>
        <w:rPr>
          <w:b w:val="0"/>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7EE23369">
      <w:r>
        <w:rPr>
          <w:b w:val="0"/>
          <w:sz w:val="21"/>
        </w:rPr>
        <w:t>· 中国：中国推动构建人类命运共同体</w:t>
      </w:r>
    </w:p>
    <w:p w14:paraId="261260D9">
      <w:pPr>
        <w:spacing w:before="120"/>
      </w:pPr>
      <w:r>
        <w:rPr>
          <w:b/>
          <w:color w:val="1F497D"/>
          <w:sz w:val="22"/>
        </w:rPr>
        <w:t>6. 2025丰台期末Q20——中非达成战略性共识的理论逻辑和价值意蕴</w:t>
      </w:r>
    </w:p>
    <w:p w14:paraId="540E87C8">
      <w:r>
        <w:rPr>
          <w:b/>
          <w:sz w:val="21"/>
        </w:rPr>
        <w:t xml:space="preserve">【材料触发点】 </w:t>
      </w:r>
      <w:r>
        <w:rPr>
          <w:b w:val="0"/>
          <w:sz w:val="21"/>
        </w:rPr>
        <w:t>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14:paraId="7B0C373E">
      <w:r>
        <w:rPr>
          <w:b/>
          <w:sz w:val="21"/>
        </w:rPr>
        <w:t xml:space="preserve">【设问】 </w:t>
      </w:r>
      <w:r>
        <w:rPr>
          <w:b w:val="0"/>
          <w:sz w:val="21"/>
        </w:rPr>
        <w:t>阅读材料，运用《当代国际政治与经济》知识，阐明中非达成一系列战略性共识的理论逻辑和价值意蕴。</w:t>
      </w:r>
    </w:p>
    <w:p w14:paraId="2FA5E09F">
      <w:r>
        <w:rPr>
          <w:b/>
          <w:sz w:val="21"/>
        </w:rPr>
        <w:t>【为什么能想到】</w:t>
      </w:r>
      <w:r>
        <w:t xml:space="preserve"> 题面把中非围绕全球发展、安全、文明三大倡议形成共识，并共同反对脱钩断链、单边主义和保护主义，南方国家在外部压力下并肩抱团的画面已经显形。题目让学生阐明"理论逻辑和价值意蕴"，要解释共识能在此时达成的世界条件，而不是逐条复述共识内容。先把答案放回和平与发展的时代主题，再点出发展中国家联合自强是顺应这一主题的合作方式，最后承接共同利益、平等互利、新型国际关系等具体支撑。</w:t>
      </w:r>
    </w:p>
    <w:p w14:paraId="58D1AD6E">
      <w:r>
        <w:rPr>
          <w:b/>
          <w:sz w:val="21"/>
        </w:rPr>
        <w:t>【答案落点】 中非达成一系列战略性共识符合和平与发展的时代主题，为发展中国家联合应对全球挑战提供合作土壤。</w:t>
      </w:r>
    </w:p>
    <w:p w14:paraId="3470A59D">
      <w:r>
        <w:rPr>
          <w:b/>
          <w:sz w:val="21"/>
        </w:rPr>
        <w:t xml:space="preserve">【同题组】 </w:t>
      </w:r>
    </w:p>
    <w:p w14:paraId="3104D616">
      <w:r>
        <w:rPr>
          <w:b w:val="0"/>
          <w:sz w:val="21"/>
        </w:rPr>
        <w:t>· 理论：国家间共同利益是国家合作的基础</w:t>
      </w:r>
    </w:p>
    <w:p w14:paraId="7243967D">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2F1C713A">
      <w:r>
        <w:rPr>
          <w:b w:val="0"/>
          <w:sz w:val="21"/>
        </w:rPr>
        <w:t>· 中国：中国推动构建人类命运共同体</w:t>
      </w:r>
    </w:p>
    <w:p w14:paraId="191AB2A0">
      <w:pPr>
        <w:spacing w:before="120"/>
      </w:pPr>
      <w:r>
        <w:rPr>
          <w:b/>
          <w:color w:val="1F497D"/>
          <w:sz w:val="22"/>
        </w:rPr>
        <w:t>7. 2026西城二模Q19(1)</w:t>
      </w:r>
    </w:p>
    <w:p w14:paraId="0EB4CDD1">
      <w:r>
        <w:rPr>
          <w:b/>
          <w:sz w:val="21"/>
        </w:rPr>
        <w:t xml:space="preserve">【材料触发点】 </w:t>
      </w:r>
      <w:r>
        <w:rPr>
          <w:b w:val="0"/>
          <w:sz w:val="21"/>
        </w:rPr>
        <w:t>数据跨境流动和数字经济发展形成全球性议题，中国参与全球数据治理要先说明全球化背景和共同价值基础。</w:t>
      </w:r>
    </w:p>
    <w:p w14:paraId="6F049622">
      <w:r>
        <w:rPr>
          <w:b/>
          <w:sz w:val="21"/>
        </w:rPr>
        <w:t xml:space="preserve">【设问】 </w:t>
      </w:r>
      <w:r>
        <w:rPr>
          <w:b w:val="0"/>
          <w:sz w:val="21"/>
        </w:rPr>
        <w:t>结合材料，运用当代国际政治知识，阐释中国参与全球数据治理的逻辑。</w:t>
      </w:r>
    </w:p>
    <w:p w14:paraId="09C7E2DD">
      <w:r>
        <w:rPr>
          <w:b/>
          <w:sz w:val="21"/>
        </w:rPr>
        <w:t>【为什么能想到】</w:t>
      </w:r>
      <w:r>
        <w:t xml:space="preserve"> 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w:t>
      </w:r>
    </w:p>
    <w:p w14:paraId="563F5D99">
      <w:r>
        <w:rPr>
          <w:b/>
          <w:sz w:val="21"/>
        </w:rPr>
        <w:t>【答案落点】 数字经济发展推动数据跨境流动，全球化发展趋势使数据治理成为各国共同面对的问题，中国参与全球数据治理符合和平与发展、全人类共同价值和人类共同利益。</w:t>
      </w:r>
    </w:p>
    <w:p w14:paraId="699312F6">
      <w:r>
        <w:rPr>
          <w:b/>
          <w:sz w:val="21"/>
        </w:rPr>
        <w:t xml:space="preserve">【同题组】 </w:t>
      </w:r>
      <w:r>
        <w:rPr>
          <w:b w:val="0"/>
          <w:sz w:val="21"/>
        </w:rPr>
        <w:t>（本题6分）</w:t>
      </w:r>
    </w:p>
    <w:p w14:paraId="0F26DA01">
      <w:r>
        <w:rPr>
          <w:b w:val="0"/>
          <w:sz w:val="21"/>
        </w:rPr>
        <w:t>· 政治多极化：共商共建共享的全球治理观；推动国际关系民主化；坚持主权平等与安全保障；推动国际秩序和全球治理体系更加公正合理；推动构建人类命运共同体</w:t>
      </w:r>
    </w:p>
    <w:p w14:paraId="7A7F0C62">
      <w:r>
        <w:rPr>
          <w:b w:val="0"/>
          <w:sz w:val="21"/>
        </w:rPr>
        <w:t>· 中国：展现大国责任担当</w:t>
      </w:r>
    </w:p>
    <w:p w14:paraId="12B0D1D9">
      <w:pPr>
        <w:spacing w:before="120"/>
      </w:pPr>
      <w:r>
        <w:rPr>
          <w:b/>
          <w:color w:val="1F497D"/>
          <w:sz w:val="22"/>
        </w:rPr>
        <w:t>8. 2026朝阳期末Q20</w:t>
      </w:r>
    </w:p>
    <w:p w14:paraId="30BAD281">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74623F3">
      <w:r>
        <w:rPr>
          <w:b/>
          <w:sz w:val="21"/>
        </w:rPr>
        <w:t xml:space="preserve">【设问】 </w:t>
      </w:r>
      <w:r>
        <w:rPr>
          <w:b w:val="0"/>
          <w:sz w:val="21"/>
        </w:rPr>
        <w:t>结合材料，运用《当代国际政治与经济》知识，分析中国特色大国外交为什么要更有作为。</w:t>
      </w:r>
    </w:p>
    <w:p w14:paraId="492AFE94">
      <w:r>
        <w:rPr>
          <w:b/>
          <w:sz w:val="21"/>
        </w:rPr>
        <w:t>【为什么能想到】</w:t>
      </w:r>
      <w:r>
        <w:t xml:space="preserve"> 材料呈现"构建周边命运共同体—妥善管控矛盾分歧—让人民远离冲突和战争—共建安宁家园—培育战略互信"的关系链，从命运共同体目标到战略互信落点形成完整逻辑链。题目让学生分析中国特色大国外交"为什么要"更有作为，要解释主动作为的时代理由和外交目标，不是描述外交动作本身。先把答案接到和平与发展仍是时代主题、中国外交服务于命运共同体目标，再点出周边命运共同体建设需要主动管控分歧，最后承接更有作为是顺应世界发展大势的必然选择。</w:t>
      </w:r>
    </w:p>
    <w:p w14:paraId="55CBA4B1">
      <w:r>
        <w:rPr>
          <w:b/>
          <w:sz w:val="21"/>
        </w:rPr>
        <w:t>【答案落点】 和平与发展是当今时代的主题，中国携手周边国家共建和平家园、安宁家园，妥善管控矛盾分歧，扩大共同利益，有利于推动周边命运共同体建设和全球治理更加公正合理。</w:t>
      </w:r>
    </w:p>
    <w:p w14:paraId="42CF0A60">
      <w:r>
        <w:rPr>
          <w:b/>
          <w:sz w:val="21"/>
        </w:rPr>
        <w:t xml:space="preserve">【同题组】 </w:t>
      </w:r>
      <w:r>
        <w:rPr>
          <w:b w:val="0"/>
          <w:sz w:val="21"/>
        </w:rPr>
        <w:t>（本题8分）</w:t>
      </w:r>
    </w:p>
    <w:p w14:paraId="4EB25B6A">
      <w:r>
        <w:rPr>
          <w:b w:val="0"/>
          <w:sz w:val="21"/>
        </w:rPr>
        <w:t>· 理论：国家间共同利益是国家合作的基础；维护国家利益是主权国家对外活动的出发点和落脚点</w:t>
      </w:r>
    </w:p>
    <w:p w14:paraId="5576268B">
      <w:r>
        <w:rPr>
          <w:b w:val="0"/>
          <w:sz w:val="21"/>
        </w:rPr>
        <w:t>· 经济全球化：顺应经济全球化趋势，反对贸易保护主义；建设开放型世界经济，扩大开放合作；共享经济全球化成果，促进世界经济共同繁荣</w:t>
      </w:r>
    </w:p>
    <w:p w14:paraId="23300568">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0CFC5E43">
      <w:r>
        <w:rPr>
          <w:b w:val="0"/>
          <w:sz w:val="21"/>
        </w:rPr>
        <w:t>· 中国：中国推动构建人类命运共同体</w:t>
      </w:r>
    </w:p>
    <w:p w14:paraId="5797A290">
      <w:pPr>
        <w:spacing w:before="120"/>
      </w:pPr>
      <w:r>
        <w:rPr>
          <w:sz w:val="21"/>
        </w:rPr>
        <w:t>9. 2025朝阳期末Q21</w:t>
      </w:r>
    </w:p>
    <w:p w14:paraId="1BEF39E3">
      <w:r>
        <w:rPr>
          <w:b/>
          <w:sz w:val="21"/>
        </w:rPr>
        <w:t xml:space="preserve">【材料触发点】 </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9D3D922">
      <w:r>
        <w:rPr>
          <w:b/>
          <w:sz w:val="21"/>
        </w:rPr>
        <w:t xml:space="preserve">【设问】 </w:t>
      </w:r>
      <w:r>
        <w:rPr>
          <w:b w:val="0"/>
          <w:sz w:val="21"/>
        </w:rPr>
        <w:t>结合材料，运用《当代国际政治与经济》知识，说明如何通过开展中国特色大国外交为推进中国式现代化营造良好外部环境。</w:t>
      </w:r>
    </w:p>
    <w:p w14:paraId="094A3D6A">
      <w:r>
        <w:rPr>
          <w:b/>
          <w:sz w:val="21"/>
        </w:rPr>
        <w:t>【为什么能想到】 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w:t>
      </w:r>
    </w:p>
    <w:p w14:paraId="271D49BD">
      <w:r>
        <w:rPr>
          <w:b/>
          <w:sz w:val="21"/>
        </w:rPr>
        <w:t>【答案落点】 中国开展中国特色大国外交，促进世界和平与发展，维护和平稳定的国际环境，回应单边霸凌、脱钩断链和意识形态分歧等外部风险，为推进中国式现代化营造稳定的外部条件。</w:t>
      </w:r>
    </w:p>
    <w:p w14:paraId="24F5FEBF">
      <w:r>
        <w:rPr>
          <w:b/>
          <w:sz w:val="21"/>
        </w:rPr>
        <w:t xml:space="preserve">【同题组】 </w:t>
      </w:r>
    </w:p>
    <w:p w14:paraId="4BF5BD06">
      <w:r>
        <w:rPr>
          <w:b w:val="0"/>
          <w:sz w:val="21"/>
        </w:rPr>
        <w:t>· 理论：维护国家利益是主权国家对外活动的出发点和落脚点</w:t>
      </w:r>
    </w:p>
    <w:p w14:paraId="74E61BCD">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16B2586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BE6E1E6">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689A4F6E">
      <w:r>
        <w:rPr>
          <w:b w:val="0"/>
          <w:sz w:val="21"/>
        </w:rPr>
        <w:t>· 联合国：坚定维护以联合国为核心的国际体系和以国际法为基础的国际秩序</w:t>
      </w:r>
    </w:p>
    <w:p w14:paraId="01F1B21C">
      <w:pPr>
        <w:spacing w:before="120"/>
      </w:pPr>
      <w:r>
        <w:rPr>
          <w:sz w:val="21"/>
        </w:rPr>
        <w:t>10. 2026顺义一模Q20</w:t>
      </w:r>
    </w:p>
    <w:p w14:paraId="31B5C764">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11250E63">
      <w:r>
        <w:rPr>
          <w:b/>
          <w:sz w:val="21"/>
        </w:rPr>
        <w:t>【设问】</w:t>
      </w:r>
      <w:r>
        <w:rPr>
          <w:b w:val="0"/>
          <w:sz w:val="21"/>
        </w:rPr>
        <w:t xml:space="preserve"> 结合材料，运用《当代国际政治与经济》知识，阐述科技小院成为南南合作典范的深层逻辑。</w:t>
      </w:r>
    </w:p>
    <w:p w14:paraId="62021887">
      <w:r>
        <w:rPr>
          <w:b/>
          <w:sz w:val="21"/>
        </w:rPr>
        <w:t>【为什么能想到】 科技小院"扬帆出海"、让更多全球南方国家受益，各国合力谋发展的局面要靠和平与发展仍是时代主题这一大势托底，故用它点明其顺应世界潮流。</w:t>
      </w:r>
      <w:r>
        <w:rPr>
          <w:b w:val="0"/>
          <w:sz w:val="21"/>
        </w:rPr>
      </w:r>
    </w:p>
    <w:p w14:paraId="06C65581">
      <w:r>
        <w:rPr>
          <w:b/>
          <w:sz w:val="21"/>
        </w:rPr>
        <w:t>【答案落点】</w:t>
      </w:r>
      <w:r>
        <w:rPr>
          <w:b w:val="0"/>
          <w:sz w:val="21"/>
        </w:rPr>
        <w:t xml:space="preserve"> 和平与发展是当今时代主题，科技小院顺应世界大势，以农业合作助力发展中国家共同发展，成为南南合作典范。</w:t>
      </w:r>
    </w:p>
    <w:p w14:paraId="628D20BA">
      <w:r>
        <w:rPr>
          <w:b/>
          <w:sz w:val="21"/>
        </w:rPr>
        <w:t>【同题组】</w:t>
      </w:r>
      <w:r>
        <w:rPr>
          <w:b w:val="0"/>
          <w:sz w:val="21"/>
        </w:rPr>
        <w:t xml:space="preserve"> </w:t>
      </w:r>
    </w:p>
    <w:p w14:paraId="03EBCA67">
      <w:r>
        <w:rPr>
          <w:b/>
          <w:sz w:val="21"/>
        </w:rPr>
        <w:t>· 理论：国家间共同利益是国家合作的基础</w:t>
      </w:r>
    </w:p>
    <w:p w14:paraId="3E069D0F">
      <w:r>
        <w:rPr>
          <w:b/>
          <w:sz w:val="21"/>
        </w:rPr>
        <w:t>· 经济全球化：推动经济全球化朝着更加开放、包容、普惠、平衡、共赢方向发展</w:t>
      </w:r>
    </w:p>
    <w:p w14:paraId="0E076276">
      <w:r>
        <w:rPr>
          <w:b/>
          <w:sz w:val="21"/>
        </w:rPr>
        <w:t>· 政治多极化：相互尊重、公平正义、合作共赢的新型国际关系；在平等互利基础上开展合作，实现互利共赢</w:t>
      </w:r>
    </w:p>
    <w:p w14:paraId="3ECD0479">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F7B8059">
      <w:pPr>
        <w:spacing w:before="120"/>
      </w:pPr>
      <w:r>
        <w:rPr>
          <w:sz w:val="21"/>
        </w:rPr>
        <w:t>11. 2026石景山二模Q18</w:t>
      </w:r>
    </w:p>
    <w:p w14:paraId="6B64576A">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5DA36988">
      <w:r>
        <w:rPr>
          <w:b/>
          <w:sz w:val="21"/>
        </w:rPr>
        <w:t>【设问】 结合材料，运用《当代国际政治与经济》知识，分析中国与东盟经贸合作能够提质升级的原因。</w:t>
      </w:r>
    </w:p>
    <w:p w14:paraId="782F9236">
      <w:r>
        <w:t>【为什么能想到】 中国东盟合作在贸易保护抬头中仍逆势上扬、迈向规则共建，双方共谋发展的空间依托于和平与发展仍是时代主题，故以它说明提质升级的外部前提。</w:t>
      </w:r>
    </w:p>
    <w:p w14:paraId="7E54269C">
      <w:r>
        <w:rPr>
          <w:b/>
          <w:sz w:val="21"/>
        </w:rPr>
        <w:t>【答案落点】</w:t>
      </w:r>
      <w:r>
        <w:rPr>
          <w:b w:val="0"/>
          <w:sz w:val="21"/>
        </w:rPr>
        <w:t xml:space="preserve"> 中国与东盟经贸合作提质升级，顺应经济全球化趋势、符合和平与发展的时代主题，推动区域共同发展。</w:t>
      </w:r>
    </w:p>
    <w:p w14:paraId="5DA9BB07">
      <w:r>
        <w:rPr>
          <w:b/>
          <w:sz w:val="21"/>
        </w:rPr>
        <w:t>【同题组】</w:t>
      </w:r>
      <w:r>
        <w:rPr>
          <w:b w:val="0"/>
          <w:sz w:val="21"/>
        </w:rPr>
        <w:t xml:space="preserve"> </w:t>
      </w:r>
    </w:p>
    <w:p w14:paraId="5EB6617E">
      <w:r>
        <w:rPr>
          <w:b/>
          <w:sz w:val="21"/>
        </w:rPr>
        <w:t>· 理论：当前国际竞争的实质是以经济和科技实力为基础的综合国力较量；国家间共同利益是国家合作的基础；维护国家利益是主权国家对外活动的出发点和落脚点</w:t>
      </w:r>
    </w:p>
    <w:p w14:paraId="5FFD5E69">
      <w:r>
        <w:rPr>
          <w:b/>
          <w:sz w:val="21"/>
        </w:rPr>
        <w:t>· 经济全球化：顺应经济全球化趋势，主动融入并推动深化；利用两个市场两种资源优化全球资源配置；推动经济全球化朝着更加开放、包容、普惠、平衡、共赢方向发展</w:t>
      </w:r>
    </w:p>
    <w:p w14:paraId="2D4CC9CC">
      <w:r>
        <w:rPr>
          <w:b/>
          <w:sz w:val="21"/>
        </w:rPr>
        <w:t>· 政治多极化：推动构建人类命运共同体</w:t>
      </w:r>
    </w:p>
    <w:p w14:paraId="06EBE725">
      <w:pPr>
        <w:spacing w:before="120"/>
      </w:pPr>
      <w:r>
        <w:rPr>
          <w:sz w:val="21"/>
        </w:rPr>
        <w:t>12. 2026延庆一模Q19(2)——中国"推动重塑全球能源治理格局"的理论逻辑和价值意蕴</w:t>
      </w:r>
    </w:p>
    <w:p w14:paraId="6ABE2E4C">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06FE0C35">
      <w:r>
        <w:rPr>
          <w:b/>
          <w:sz w:val="21"/>
        </w:rPr>
        <w:t>【设问】 结合材料二，运用《当代国际政治与经济》知识，说明中国“推动重塑全球能源治理格局”的理论逻辑和价值意蕴。</w:t>
      </w:r>
    </w:p>
    <w:p w14:paraId="43C258BD">
      <w:r>
        <w:rPr>
          <w:b/>
          <w:sz w:val="21"/>
        </w:rPr>
        <w:t>【为什么能想到】 “和平与发展仍是时代主题”解释2026延庆一模Q19(2)——中国"推动重塑全球能源治理格局"的理论逻辑和价值意蕴，因为一带一路、推动重塑全球能源治理格局不只是材料细节，而是在呈现时代条件与外部环境。这个核心能说明中国行动的正当性要放在和平、发展、合作的时代方向中判断，因此答案写“中国顺应和平、发展、合作、共赢的历史潮流，以"一带一路"为平台推动全球能源治理，符合国际交往与合作的基本逻辑”。</w:t>
      </w:r>
      <w:r>
        <w:rPr>
          <w:b w:val="0"/>
          <w:sz w:val="21"/>
        </w:rPr>
      </w:r>
    </w:p>
    <w:p w14:paraId="5C355889">
      <w:r>
        <w:rPr>
          <w:b/>
          <w:sz w:val="21"/>
        </w:rPr>
        <w:t>【答案落点】</w:t>
      </w:r>
      <w:r>
        <w:rPr>
          <w:b w:val="0"/>
          <w:sz w:val="21"/>
        </w:rPr>
        <w:t xml:space="preserve"> 中国顺应和平、发展、合作、共赢的历史潮流，以"一带一路"为平台推动全球能源治理，符合国际交往与合作的基本逻辑。</w:t>
      </w:r>
    </w:p>
    <w:p w14:paraId="7B90725F">
      <w:r>
        <w:rPr>
          <w:b/>
          <w:sz w:val="21"/>
        </w:rPr>
        <w:t>【同题组】</w:t>
      </w:r>
      <w:r>
        <w:rPr>
          <w:b w:val="0"/>
          <w:sz w:val="21"/>
        </w:rPr>
        <w:t xml:space="preserve"> </w:t>
      </w:r>
    </w:p>
    <w:p w14:paraId="79A97C2E">
      <w:r>
        <w:rPr>
          <w:b/>
          <w:sz w:val="21"/>
        </w:rPr>
        <w:t>· 理论：国家间共同利益是国家合作的基础；维护国家利益是主权国家对外活动的出发点和落脚点</w:t>
      </w:r>
    </w:p>
    <w:p w14:paraId="185451AD">
      <w:r>
        <w:rPr>
          <w:b/>
          <w:sz w:val="21"/>
        </w:rPr>
        <w:t>· 经济全球化：顺应经济全球化趋势，主动融入并推动深化</w:t>
      </w:r>
    </w:p>
    <w:p w14:paraId="773DE461">
      <w:r>
        <w:rPr>
          <w:b/>
          <w:sz w:val="21"/>
        </w:rPr>
        <w:t>· 政治多极化：共商共建共享的全球治理观；相互尊重、公平正义、合作共赢的新型国际关系；推动构建人类命运共同体</w:t>
      </w:r>
    </w:p>
    <w:p w14:paraId="387138E7">
      <w:r>
        <w:rPr>
          <w:b/>
          <w:sz w:val="21"/>
        </w:rPr>
        <w:t>· 中国：坚持正确义利观</w:t>
      </w:r>
    </w:p>
    <w:p w14:paraId="7500BA49">
      <w:pPr>
        <w:spacing w:before="120"/>
      </w:pPr>
      <w:r>
        <w:rPr>
          <w:sz w:val="21"/>
        </w:rPr>
        <w:t>13. 2026朝阳一模Q20</w:t>
      </w:r>
    </w:p>
    <w:p w14:paraId="3AE260EF">
      <w:r>
        <w:rPr>
          <w:b/>
          <w:sz w:val="21"/>
        </w:rPr>
        <w:t>【材料触发点】 题目问中国为什么能为全球发展注入稳定性和正能量，材料从创新、开放和发展合作三个镜头说明中国行动顺应和平与发展的时代需要。</w:t>
      </w:r>
      <w:r>
        <w:rPr>
          <w:b w:val="0"/>
          <w:sz w:val="21"/>
        </w:rPr>
      </w:r>
    </w:p>
    <w:p w14:paraId="1363DFBA">
      <w:r>
        <w:rPr>
          <w:b/>
          <w:sz w:val="21"/>
        </w:rPr>
        <w:t>【设问】</w:t>
      </w:r>
      <w:r>
        <w:rPr>
          <w:b w:val="0"/>
          <w:sz w:val="21"/>
        </w:rPr>
        <w:t xml:space="preserve"> 结合材料，运用《当代国际政治与经济》知识，阐述中国为什么能为全球发展注入稳定性和正能量。</w:t>
      </w:r>
    </w:p>
    <w:p w14:paraId="1C4BCB69">
      <w:r>
        <w:rPr>
          <w:b/>
          <w:sz w:val="21"/>
        </w:rPr>
        <w:t>【为什么能想到】 全球发展面临不稳定不确定因素时，题目把“中国能注入稳定性和正能量”作为核心追问。中国的创新成果、开放政策和发展合作共同服务于世界发展，应先用和平与发展仍是时代主题统摄这一价值方向。</w:t>
      </w:r>
      <w:r>
        <w:rPr>
          <w:b w:val="0"/>
          <w:sz w:val="21"/>
        </w:rPr>
      </w:r>
    </w:p>
    <w:p w14:paraId="1F04023D">
      <w:r>
        <w:rPr>
          <w:b/>
          <w:sz w:val="21"/>
        </w:rPr>
        <w:t>【答案落点】</w:t>
      </w:r>
      <w:r>
        <w:rPr>
          <w:b w:val="0"/>
          <w:sz w:val="21"/>
        </w:rPr>
        <w:t xml:space="preserve"> 中国坚定不移扩大高水平对外开放、推动贸易投资自由化便利化，顺应了和平与发展这一时代主题，为全球发展注入稳定性。</w:t>
      </w:r>
    </w:p>
    <w:p w14:paraId="45668B50">
      <w:r>
        <w:rPr>
          <w:b/>
          <w:sz w:val="21"/>
        </w:rPr>
        <w:t>【同题组】</w:t>
      </w:r>
      <w:r>
        <w:rPr>
          <w:b w:val="0"/>
          <w:sz w:val="21"/>
        </w:rPr>
        <w:t xml:space="preserve"> </w:t>
      </w:r>
    </w:p>
    <w:p w14:paraId="2C64ED27">
      <w:r>
        <w:rPr>
          <w:b/>
          <w:sz w:val="21"/>
        </w:rPr>
        <w:t>· 理论：当前国际竞争的实质是以经济和科技实力为基础的综合国力较量</w:t>
      </w:r>
    </w:p>
    <w:p w14:paraId="75F8BCFD">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634056C3">
      <w:r>
        <w:rPr>
          <w:b/>
          <w:sz w:val="21"/>
        </w:rPr>
        <w:t>· 政治多极化：相互尊重、公平正义、合作共赢的新型国际关系；共商共建共享的全球治理观</w:t>
      </w:r>
    </w:p>
    <w:p w14:paraId="19562866">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73360A82">
      <w:pPr>
        <w:spacing w:before="120"/>
      </w:pPr>
      <w:r>
        <w:rPr>
          <w:sz w:val="21"/>
        </w:rPr>
        <w:t>14. 2025东城二模Q20</w:t>
      </w:r>
    </w:p>
    <w:p w14:paraId="70E6BBB0">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505473B0">
      <w:r>
        <w:rPr>
          <w:b/>
          <w:sz w:val="21"/>
        </w:rPr>
        <w:t>【设问】</w:t>
      </w:r>
      <w:r>
        <w:rPr>
          <w:b w:val="0"/>
          <w:sz w:val="21"/>
        </w:rPr>
        <w:t xml:space="preserve"> 结合材料，运用《当代国际政治与经济》知识，写一篇小论文。</w:t>
      </w:r>
    </w:p>
    <w:p w14:paraId="16406109">
      <w:r>
        <w:rPr>
          <w:b/>
          <w:sz w:val="21"/>
        </w:rPr>
        <w:t>【为什么能想到】 论文开篇罗列经济复苏乏力、阵营对抗、脱钩断链等乱象，要给"同球共济"找时代坐标，须先点明乱局之下和平与发展仍是时代主题。</w:t>
      </w:r>
      <w:r>
        <w:rPr>
          <w:b w:val="0"/>
          <w:sz w:val="21"/>
        </w:rPr>
      </w:r>
    </w:p>
    <w:p w14:paraId="1FFA3AC3">
      <w:r>
        <w:rPr>
          <w:b/>
          <w:sz w:val="21"/>
        </w:rPr>
        <w:t>【答案落点】</w:t>
      </w:r>
      <w:r>
        <w:rPr>
          <w:b w:val="0"/>
          <w:sz w:val="21"/>
        </w:rPr>
        <w:t xml:space="preserve"> 当前国际局势变乱交织，而和平与发展仍是时代主题，需各国携手应对挑战、共谋发展。</w:t>
      </w:r>
    </w:p>
    <w:p w14:paraId="2AA46180">
      <w:r>
        <w:rPr>
          <w:b/>
          <w:sz w:val="21"/>
        </w:rPr>
        <w:t>【同题组】</w:t>
      </w:r>
      <w:r>
        <w:rPr>
          <w:b w:val="0"/>
          <w:sz w:val="21"/>
        </w:rPr>
        <w:t xml:space="preserve"> </w:t>
      </w:r>
    </w:p>
    <w:p w14:paraId="2C03008C">
      <w:r>
        <w:rPr>
          <w:b/>
          <w:sz w:val="21"/>
        </w:rPr>
        <w:t>· 时代背景：百年变局与外部风险挑战</w:t>
      </w:r>
    </w:p>
    <w:p w14:paraId="000E582B">
      <w:r>
        <w:rPr>
          <w:b/>
          <w:sz w:val="21"/>
        </w:rPr>
        <w:t>· 理论：国家间共同利益是国家合作的基础</w:t>
      </w:r>
    </w:p>
    <w:p w14:paraId="2FE087FB">
      <w:r>
        <w:rPr>
          <w:b/>
          <w:sz w:val="21"/>
        </w:rPr>
        <w:t>· 政治多极化：世界多极化是当今国际形势的突出特点；推动构建人类命运共同体；推动国际关系民主化、和平解决国际争端</w:t>
      </w:r>
    </w:p>
    <w:p w14:paraId="405D6023">
      <w:r>
        <w:rPr>
          <w:b/>
          <w:sz w:val="21"/>
        </w:rPr>
        <w:t>· 中国：中国推动构建人类命运共同体；贡献中国智慧、中国方案、中国力量</w:t>
      </w:r>
    </w:p>
    <w:p w14:paraId="40D81629">
      <w:pPr>
        <w:spacing w:before="120"/>
      </w:pPr>
      <w:r>
        <w:rPr>
          <w:sz w:val="21"/>
        </w:rPr>
        <w:t>15. 2026石景山一模Q20</w:t>
      </w:r>
    </w:p>
    <w:p w14:paraId="384E3D9A">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E2DDDD8">
      <w:r>
        <w:rPr>
          <w:b/>
          <w:sz w:val="21"/>
        </w:rPr>
        <w:t>【设问】</w:t>
      </w:r>
      <w:r>
        <w:rPr>
          <w:b w:val="0"/>
          <w:sz w:val="21"/>
        </w:rPr>
        <w:t xml:space="preserve"> 运用《当代国际政治与经济》知识，任选两个关键词，说明中国倡议如何助推亚太合作。</w:t>
      </w:r>
    </w:p>
    <w:p w14:paraId="14913D8F">
      <w:r>
        <w:rPr>
          <w:b/>
          <w:sz w:val="21"/>
        </w:rPr>
        <w:t>【为什么能想到】 "五个共同"里共建产业链供应链、共促区域繁荣，亚太各国愿意这样联动，前提是身处和平与发展仍是时代主题的大环境，故以它说明中国倡议顺势而为。</w:t>
      </w:r>
      <w:r>
        <w:rPr>
          <w:b w:val="0"/>
          <w:sz w:val="21"/>
        </w:rPr>
      </w:r>
    </w:p>
    <w:p w14:paraId="7CF64A68">
      <w:r>
        <w:rPr>
          <w:b/>
          <w:sz w:val="21"/>
        </w:rPr>
        <w:t>【答案落点】 中国倡议顺应和平、发展、合作、共赢的潮流，致力于亚太和平合作与共同发展。</w:t>
      </w:r>
    </w:p>
    <w:p w14:paraId="6314561A">
      <w:r>
        <w:rPr>
          <w:b/>
          <w:sz w:val="21"/>
        </w:rPr>
        <w:t>【同题组】</w:t>
      </w:r>
      <w:r>
        <w:rPr>
          <w:b w:val="0"/>
          <w:sz w:val="21"/>
        </w:rPr>
        <w:t xml:space="preserve"> </w:t>
      </w:r>
    </w:p>
    <w:p w14:paraId="252B75B0">
      <w:r>
        <w:rPr>
          <w:b/>
          <w:sz w:val="21"/>
        </w:rPr>
        <w:t>· 理论：国家间共同利益是国家合作的基础</w:t>
      </w:r>
    </w:p>
    <w:p w14:paraId="2C866773">
      <w:r>
        <w:rPr>
          <w:b/>
          <w:sz w:val="21"/>
        </w:rPr>
        <w:t>· 经济全球化：推进贸易和投资自由化便利化；维护多边贸易体制；建设开放型世界经济；推进普惠包容的经济全球化；推动经济全球化朝着更加开放、包容、普惠、平衡、共赢方向发展</w:t>
      </w:r>
    </w:p>
    <w:p w14:paraId="4619C71E">
      <w:r>
        <w:rPr>
          <w:b/>
          <w:sz w:val="21"/>
        </w:rPr>
        <w:t>· 政治多极化：共商共建共享的全球治理观；相互尊重、公平正义、合作共赢的新型国际关系；在平等互利基础上开展合作，实现互利共赢</w:t>
      </w:r>
    </w:p>
    <w:p w14:paraId="7CDDEE33">
      <w:r>
        <w:rPr>
          <w:b/>
          <w:sz w:val="21"/>
        </w:rPr>
        <w:t>· 中国：中国推动构建人类命运共同体</w:t>
      </w:r>
    </w:p>
    <w:p w14:paraId="457B6849">
      <w:pPr>
        <w:spacing w:before="120"/>
      </w:pPr>
      <w:r>
        <w:rPr>
          <w:sz w:val="21"/>
        </w:rPr>
        <w:t>16. 2026海淀二模Q20(2)</w:t>
      </w:r>
    </w:p>
    <w:p w14:paraId="4FC8566F">
      <w:r>
        <w:rPr>
          <w:b/>
          <w:sz w:val="21"/>
        </w:rPr>
        <w:t>【材料触发点】</w:t>
      </w:r>
      <w:r>
        <w:rPr>
          <w:b w:val="0"/>
          <w:sz w:val="21"/>
        </w:rPr>
        <w:t xml:space="preserve"> 全球发展倡议本身就是题目主题，材料要求把中国倡议与国际发展合作实践连接起来。</w:t>
      </w:r>
    </w:p>
    <w:p w14:paraId="2310F329">
      <w:r>
        <w:rPr>
          <w:b/>
          <w:sz w:val="21"/>
        </w:rPr>
        <w:t>【设问】</w:t>
      </w:r>
      <w:r>
        <w:rPr>
          <w:b w:val="0"/>
          <w:sz w:val="21"/>
        </w:rPr>
        <w:t xml:space="preserve"> 结合材料，运用《当代国际政治与经济》知识，围绕全球发展倡议从合作理念到丰富实践这一主题，撰写一篇短评。</w:t>
      </w:r>
    </w:p>
    <w:p w14:paraId="5AF65122">
      <w:r>
        <w:rPr>
          <w:b/>
          <w:sz w:val="21"/>
        </w:rPr>
        <w:t>【为什么能想到】 全球发展倡议正是题目主题，而材料强调"同球共济、团结合作才是正确选择"，这一判断只有放在和平与发展仍是时代主题的背景下才能成立，故以它打底。</w:t>
      </w:r>
      <w:r>
        <w:rPr>
          <w:b w:val="0"/>
          <w:sz w:val="21"/>
        </w:rPr>
      </w:r>
    </w:p>
    <w:p w14:paraId="2080150C">
      <w:r>
        <w:rPr>
          <w:b/>
          <w:sz w:val="21"/>
        </w:rPr>
        <w:t>【答案落点】</w:t>
      </w:r>
      <w:r>
        <w:rPr>
          <w:b w:val="0"/>
          <w:sz w:val="21"/>
        </w:rPr>
        <w:t xml:space="preserve"> 和平与发展仍是当今时代主题，面对全球发展新挑战，同球共济、团结合作才是正确选择，全球发展倡议顺应了这一潮流。</w:t>
      </w:r>
    </w:p>
    <w:p w14:paraId="08D416AA">
      <w:r>
        <w:rPr>
          <w:b/>
          <w:sz w:val="21"/>
        </w:rPr>
        <w:t>【同题组】</w:t>
      </w:r>
      <w:r>
        <w:rPr>
          <w:b w:val="0"/>
          <w:sz w:val="21"/>
        </w:rPr>
        <w:t xml:space="preserve"> </w:t>
      </w:r>
    </w:p>
    <w:p w14:paraId="07FD88EB">
      <w:r>
        <w:rPr>
          <w:b/>
          <w:sz w:val="21"/>
        </w:rPr>
        <w:t>· 理论：国家间共同利益是国家合作的基础</w:t>
      </w:r>
    </w:p>
    <w:p w14:paraId="369BB720">
      <w:r>
        <w:rPr>
          <w:b/>
          <w:sz w:val="21"/>
        </w:rPr>
        <w:t>· 政治多极化：共商共建共享的全球治理观；践行真正的多边主义</w:t>
      </w:r>
    </w:p>
    <w:p w14:paraId="3DD86C5E">
      <w:r>
        <w:rPr>
          <w:b/>
          <w:sz w:val="21"/>
        </w:rPr>
        <w:t>· 中国：全球发展倡议：以发展促繁荣；从中国主张到国际共识，从合作理念到共同行动</w:t>
      </w:r>
    </w:p>
    <w:p w14:paraId="5F448E70">
      <w:pPr>
        <w:spacing w:before="120"/>
      </w:pPr>
      <w:r>
        <w:rPr>
          <w:sz w:val="21"/>
        </w:rPr>
        <w:t>17. 2025房山一模Q18(2)</w:t>
      </w:r>
    </w:p>
    <w:p w14:paraId="32CB045F">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6901881C">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88A15C2">
      <w:r>
        <w:rPr>
          <w:b/>
          <w:sz w:val="21"/>
        </w:rPr>
        <w:t>【为什么能想到】 DeepSeek开源让140国开发者自由使用改进、有国家借此低成本做本地化模型，技术开放促成各国共进，这以和平与发展仍是时代主题为前提。</w:t>
      </w:r>
      <w:r>
        <w:rPr>
          <w:b w:val="0"/>
          <w:sz w:val="21"/>
        </w:rPr>
      </w:r>
    </w:p>
    <w:p w14:paraId="5A3A25A0">
      <w:r>
        <w:rPr>
          <w:b/>
          <w:sz w:val="21"/>
        </w:rPr>
        <w:t>【答案落点】</w:t>
      </w:r>
      <w:r>
        <w:rPr>
          <w:b w:val="0"/>
          <w:sz w:val="21"/>
        </w:rPr>
        <w:t xml:space="preserve"> 顺应和平与发展的国际潮流，中国以开源战略加强国际交流合作，积极参与全球治理，推动全球合作新模式。</w:t>
      </w:r>
    </w:p>
    <w:p w14:paraId="569A6F90">
      <w:r>
        <w:rPr>
          <w:b/>
          <w:sz w:val="21"/>
        </w:rPr>
        <w:t>【同题组】</w:t>
      </w:r>
      <w:r>
        <w:rPr>
          <w:b w:val="0"/>
          <w:sz w:val="21"/>
        </w:rPr>
        <w:t xml:space="preserve"> </w:t>
      </w:r>
    </w:p>
    <w:p w14:paraId="3415C882">
      <w:r>
        <w:rPr>
          <w:b/>
          <w:sz w:val="21"/>
        </w:rPr>
        <w:t>· 理论：当前国际竞争的实质是以经济和科技实力为基础的综合国力较量</w:t>
      </w:r>
    </w:p>
    <w:p w14:paraId="3DDBC4A7">
      <w:r>
        <w:rPr>
          <w:b/>
          <w:sz w:val="21"/>
        </w:rPr>
        <w:t>· 经济全球化：以科学技术的发展推动建设创新型、开放型世界经济；提高开放型经济水平</w:t>
      </w:r>
    </w:p>
    <w:p w14:paraId="5E73BA2F">
      <w:r>
        <w:rPr>
          <w:b/>
          <w:sz w:val="21"/>
        </w:rPr>
        <w:t>· 政治多极化：推动构建人类命运共同体</w:t>
      </w:r>
    </w:p>
    <w:p w14:paraId="09142017">
      <w:r>
        <w:rPr>
          <w:b/>
          <w:sz w:val="21"/>
        </w:rPr>
        <w:t>· 中国：坚持正确义利观</w:t>
      </w:r>
    </w:p>
    <w:p w14:paraId="3A2426B1">
      <w:r>
        <w:rPr>
          <w:b/>
          <w:sz w:val="21"/>
        </w:rPr>
        <w:t>· 联合国：维护《联合国宪章》宗旨和原则</w:t>
      </w:r>
    </w:p>
    <w:p w14:paraId="500AA832">
      <w:pPr>
        <w:spacing w:before="120"/>
      </w:pPr>
      <w:r>
        <w:rPr>
          <w:sz w:val="21"/>
        </w:rPr>
        <w:t>18. 2026顺义一模Q21</w:t>
      </w:r>
    </w:p>
    <w:p w14:paraId="48819056">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0331974C">
      <w:r>
        <w:rPr>
          <w:b/>
          <w:sz w:val="21"/>
        </w:rPr>
        <w:t>【设问】</w:t>
      </w:r>
      <w:r>
        <w:rPr>
          <w:b w:val="0"/>
          <w:sz w:val="21"/>
        </w:rPr>
        <w:t xml:space="preserve"> 结合材料，综合运用所学，谈谈以中国式现代化全面推进中华民族伟大复兴，应如何运用“审势、乘势、驭势”的智慧。</w:t>
      </w:r>
    </w:p>
    <w:p w14:paraId="15ADE6C7">
      <w:r>
        <w:rPr>
          <w:b/>
          <w:sz w:val="21"/>
        </w:rPr>
        <w:t>【为什么能想到】 材料称中国式现代化“是走和平发展道路的现代化”，又说中国是“世界和平的稳定力量”；要审清复兴可乘之“势”，先得点出和平与发展仍是时代主题这一大方向。</w:t>
      </w:r>
      <w:r>
        <w:rPr>
          <w:b w:val="0"/>
          <w:sz w:val="21"/>
        </w:rPr>
      </w:r>
    </w:p>
    <w:p w14:paraId="0CA7AA7D">
      <w:r>
        <w:rPr>
          <w:b/>
          <w:sz w:val="21"/>
        </w:rPr>
        <w:t>【答案落点】</w:t>
      </w:r>
      <w:r>
        <w:rPr>
          <w:b w:val="0"/>
          <w:sz w:val="21"/>
        </w:rPr>
        <w:t xml:space="preserve"> 和平与发展是当今时代主题，中国式现代化是走和平发展道路的现代化，应顺应时代潮流乘势而上。</w:t>
      </w:r>
    </w:p>
    <w:p w14:paraId="66CB44B9">
      <w:r>
        <w:rPr>
          <w:b/>
          <w:sz w:val="21"/>
        </w:rPr>
        <w:t>【同题组】</w:t>
      </w:r>
      <w:r>
        <w:rPr>
          <w:b w:val="0"/>
          <w:sz w:val="21"/>
        </w:rPr>
        <w:t xml:space="preserve"> </w:t>
      </w:r>
    </w:p>
    <w:p w14:paraId="6A0CF3A8">
      <w:r>
        <w:rPr>
          <w:b/>
          <w:sz w:val="21"/>
        </w:rPr>
        <w:t>· 政治多极化：践行真正的多边主义；促进共同发展、维护持久和平，共同推进现代化；在平等互利基础上开展合作，实现互利共赢；推动构建人类命运共同体</w:t>
      </w:r>
    </w:p>
    <w:p w14:paraId="366AF3AD">
      <w:r>
        <w:rPr>
          <w:b/>
          <w:sz w:val="21"/>
        </w:rPr>
        <w:t>· 中国：贡献中国智慧、中国方案、中国力量</w:t>
      </w:r>
    </w:p>
    <w:p>
      <w:pPr/>
      <w:r>
        <w:t>19. 2026丰台期末Q21</w:t>
      </w:r>
    </w:p>
    <w:p>
      <w:pPr/>
      <w:r>
        <w:t>【材料触发点】题目要求围绕“四大全球倡议为构建人类命运共同体凝聚磅礴合力”写短评，题干呈现四大全球倡议回应时代课题、凝聚国际共识与共同未来之间的关系。回答这一关系时，应先说明和平与发展仍是时代主题，各国人民求和平、谋发展、促合作、图共赢的愿望构成合作基础。</w:t>
      </w:r>
    </w:p>
    <w:p>
      <w:pPr/>
      <w:r>
        <w:t>【设问】结合材料，运用《当代国际政治与经济》知识，以“四大全球倡议为构建人类命运共同体凝聚磅礴合力”为主题，撰写一篇短评。</w:t>
      </w:r>
    </w:p>
    <w:p>
      <w:pPr/>
      <w:r>
        <w:t>【为什么能想到】 四大倡议能“凝聚磅礴合力”，前提是各国想要的一致；先讲出这份求和平、谋发展的普遍愿望，才说得通和平与发展仍是时代主题这一合力底座。</w:t>
      </w:r>
    </w:p>
    <w:p>
      <w:pPr/>
      <w:r>
        <w:t>【答案落点】和平与发展仍是时代主题，四大全球倡议顺应各国人民求和平、谋发展、促合作、图共赢的共同愿望，为构建人类命运共同体凝聚合作力量。</w:t>
      </w:r>
    </w:p>
    <w:p>
      <w:pPr/>
    </w:p>
    <w:p>
      <w:pPr/>
    </w:p>
    <w:p>
      <w:pPr/>
      <w:r>
        <w:t>20. 2026海淀期中Q22(1)</w:t>
      </w:r>
    </w:p>
    <w:p>
      <w:pPr/>
      <w:r>
        <w:t>【材料触发点】题目问全球治理倡议为何能获得国际社会认同，实质是在追问倡议的正当性和时代基础；全球治理处于十字路口，说明回答必须先判断它顺应和平、发展、合作的世界大势，而不是只复述倡议内容。</w:t>
      </w:r>
    </w:p>
    <w:p>
      <w:pPr/>
      <w:r>
        <w:t>【设问】运用《当代国际政治与经济》知识，说明全球治理倡议为什么能获得国际社会广泛认同。（6分）</w:t>
      </w:r>
    </w:p>
    <w:p>
      <w:pPr/>
      <w:r>
        <w:t>【为什么能想到】题面把"全球治理处于十字路口"作为大背景，再问倡议为何获得认同；十字路口的表述本身就在暗示倡议要顺大势才能立住。6分题问"为什么能获得广泛认同"，重在解释认同的正当性来源，不是罗列倡议条目。先以和平与发展仍是时代主题、合作共赢的世界大势打开答案，再点出倡议符合各国人民共同愿望，最后接获得广泛认同的结论。</w:t>
      </w:r>
    </w:p>
    <w:p>
      <w:pPr/>
      <w:r>
        <w:t>【答案落点】全球治理倡议顺应和平与发展的时代潮流，符合世界各国人民的共同愿望，因此能够获得国际社会广泛认同。</w:t>
      </w:r>
    </w:p>
    <w:p>
      <w:pPr/>
      <w:r>
        <w:t>【同题组】（本题6分）</w:t>
      </w:r>
    </w:p>
    <w:p>
      <w:pPr/>
      <w:r>
        <w:t>· 政治多极化：共商共建共享的全球治理观；推动国际秩序和全球治理体系更加公正合理；践行真正的多边主义</w:t>
      </w:r>
    </w:p>
    <w:p>
      <w:pPr/>
      <w:r>
        <w:t>· 联合国：维护《联合国宪章》宗旨和原则</w:t>
      </w:r>
    </w:p>
    <w:p>
      <w:pPr/>
    </w:p>
    <w:p>
      <w:pPr/>
    </w:p>
    <w:p>
      <w:pPr/>
      <w:r>
        <w:t>21. 2026通州一模Q19</w:t>
      </w:r>
    </w:p>
    <w:p>
      <w:pPr/>
      <w:r>
        <w:t>【材料触发点】 题目要求分析中国元首外交如何为世界注入稳定性与正能量；材料呈现中俄、中美、欧洲、周边国家和全球南方合作，说明答题不能只写外交活动本身，还要说明这些活动顺应和平、发展、合作、共赢的时代潮流。</w:t>
      </w:r>
    </w:p>
    <w:p>
      <w:pPr/>
      <w:r>
        <w:t>【设问】结合材料，运用《当代国际政治与经济》知识，分析中国元首外交如何为世界注入稳定性与正能量。（8分）</w:t>
      </w:r>
    </w:p>
    <w:p>
      <w:pPr/>
      <w:r>
        <w:t>【为什么能想到】题干直接把元首外交的作用概括为“稳定性与正能量”，这是时代主题题的信号。写法上先判断世界处在动荡变革中，再说明中国以对话合作回应共同愿望，为和平发展提供稳定支撑。</w:t>
      </w:r>
    </w:p>
    <w:p>
      <w:pPr/>
      <w:r>
        <w:t>【答案落点】中国元首外交顺应和平与发展的时代主题，通过沟通对话、互信合作和共同发展，为动荡变革的世界注入稳定性与正能量。</w:t>
      </w:r>
    </w:p>
    <w:p>
      <w:pPr/>
    </w:p>
    <w:p>
      <w:pPr/>
    </w:p>
    <w:p w14:paraId="58D23789">
      <w:pPr>
        <w:pStyle w:val="4"/>
      </w:pPr>
      <w:r>
        <w:rPr>
          <w:rFonts w:eastAsia="黑体"/>
        </w:rPr>
        <w:t>挑战</w:t>
      </w:r>
    </w:p>
    <w:p w14:paraId="5292C63E">
      <w:r>
        <w:rPr>
          <w:sz w:val="21"/>
        </w:rPr>
        <w:t>【学生判别】 看到单边霸凌、关税霸凌、贸易保护主义、脱钩断链、阵营对抗、恃强凌弱等词，先把它们看作和平与发展的挑战，再转入反对霸权主义和强权政治、坚持多边主义和国际关系民主化。</w:t>
      </w:r>
    </w:p>
    <w:p w14:paraId="63EF4CEA">
      <w:pPr>
        <w:pStyle w:val="5"/>
      </w:pPr>
      <w:r>
        <w:t>核心答题点：霸权主义和强权政治、单边主义是和平与发展的现实挑战</w:t>
      </w:r>
    </w:p>
    <w:p w14:paraId="65FC024A">
      <w:pPr>
        <w:pStyle w:val="5"/>
      </w:pPr>
      <w:r>
        <w:rPr>
          <w:rFonts w:eastAsia="黑体"/>
        </w:rPr>
        <w:t>核心答题点：百年变局与外部风险挑战</w:t>
      </w:r>
    </w:p>
    <w:p w14:paraId="133E7053">
      <w:pPr>
        <w:spacing w:before="120"/>
      </w:pPr>
      <w:r>
        <w:rPr>
          <w:b/>
          <w:color w:val="1F497D"/>
          <w:sz w:val="22"/>
        </w:rPr>
        <w:t>1. 2025东城二模Q20</w:t>
      </w:r>
    </w:p>
    <w:p w14:paraId="0EA60BC4">
      <w:r>
        <w:rPr>
          <w:b/>
          <w:sz w:val="21"/>
        </w:rPr>
        <w:t xml:space="preserve">【材料触发点】 </w:t>
      </w:r>
      <w:r>
        <w:rPr>
          <w:b w:val="0"/>
          <w:sz w:val="21"/>
        </w:rPr>
        <w:t>题面开头集中呈现全球经济复苏乏力、贸易保护主义、地区冲突、阵营对抗、脱钩断链、恐怖主义和气候变化等挑战，小论文首层必须先交代“同球共济”提出的时代背景。</w:t>
      </w:r>
    </w:p>
    <w:p w14:paraId="28354E68">
      <w:r>
        <w:rPr>
          <w:b/>
          <w:sz w:val="21"/>
        </w:rPr>
        <w:t xml:space="preserve">【设问】 </w:t>
      </w:r>
      <w:r>
        <w:rPr>
          <w:b w:val="0"/>
          <w:sz w:val="21"/>
        </w:rPr>
        <w:t>结合材料，运用《当代国际政治与经济》知识，写一篇小论文。</w:t>
      </w:r>
    </w:p>
    <w:p w14:paraId="2110A8F4">
      <w:r>
        <w:rPr>
          <w:b/>
          <w:sz w:val="21"/>
        </w:rPr>
        <w:t>【为什么能想到】 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w:t>
      </w:r>
    </w:p>
    <w:p w14:paraId="11C4D042">
      <w:r>
        <w:rPr>
          <w:b/>
          <w:sz w:val="21"/>
        </w:rPr>
        <w:t>【答案落点】 当今国际局势变乱交织，局部动荡不断，人类面临经济复苏乏力、贸易保护主义、冲突动荡和非传统安全威胁等诸多问题和挑战，因此更需要弘扬“同球共济”精神。</w:t>
      </w:r>
    </w:p>
    <w:p w14:paraId="07165D67">
      <w:r>
        <w:rPr>
          <w:b/>
          <w:sz w:val="21"/>
        </w:rPr>
        <w:t xml:space="preserve">【同题组】 </w:t>
      </w:r>
      <w:r>
        <w:rPr>
          <w:b w:val="0"/>
          <w:sz w:val="21"/>
        </w:rPr>
        <w:t>（本题8分）</w:t>
      </w:r>
    </w:p>
    <w:p w14:paraId="47E762BF">
      <w:r>
        <w:rPr>
          <w:b w:val="0"/>
          <w:sz w:val="21"/>
        </w:rPr>
        <w:t>· 时代背景：和平与发展仍是时代主题</w:t>
      </w:r>
    </w:p>
    <w:p w14:paraId="4E5DCFEF">
      <w:r>
        <w:rPr>
          <w:b w:val="0"/>
          <w:sz w:val="21"/>
        </w:rPr>
        <w:t>· 理论：国家间共同利益是国家合作的基础</w:t>
      </w:r>
    </w:p>
    <w:p w14:paraId="66622FEB">
      <w:r>
        <w:rPr>
          <w:b w:val="0"/>
          <w:sz w:val="21"/>
        </w:rPr>
        <w:t>· 政治多极化：世界多极化是当今国际形势的突出特点；推动构建人类命运共同体；推动国际关系民主化、和平解决国际争端</w:t>
      </w:r>
    </w:p>
    <w:p w14:paraId="329F2997">
      <w:r>
        <w:rPr>
          <w:b w:val="0"/>
          <w:sz w:val="21"/>
        </w:rPr>
        <w:t>· 中国：中国推动构建人类命运共同体；贡献中国智慧、中国方案、中国力量</w:t>
      </w:r>
    </w:p>
    <w:p w14:paraId="0AB4EB03">
      <w:pPr>
        <w:spacing w:before="120"/>
      </w:pPr>
      <w:r>
        <w:rPr>
          <w:b/>
          <w:color w:val="1F497D"/>
          <w:sz w:val="22"/>
        </w:rPr>
        <w:t>2. 2024朝阳一模Q21</w:t>
      </w:r>
    </w:p>
    <w:p w14:paraId="62CEE57C">
      <w:r>
        <w:rPr>
          <w:b/>
          <w:sz w:val="21"/>
        </w:rPr>
        <w:t>【材料触发点】 题目先要求分析“变局”中的经济形势，题目评价重点提示我国发展的外部环境日趋严峻、风险挑战增多，因此要先说明外部风险压力。</w:t>
      </w:r>
    </w:p>
    <w:p w14:paraId="2BFA6D6F">
      <w:r>
        <w:rPr>
          <w:b/>
          <w:sz w:val="21"/>
        </w:rPr>
        <w:t xml:space="preserve">【设问】 </w:t>
      </w:r>
      <w:r>
        <w:rPr>
          <w:b w:val="0"/>
          <w:sz w:val="21"/>
        </w:rPr>
        <w:t>结合上述资料，在分析我国当前经济形势的基础上，运用《当代国际政治与经济》知识，谈谈如何推动中国经济在变局中开新局。</w:t>
      </w:r>
    </w:p>
    <w:p w14:paraId="1AB2EB30">
      <w:r>
        <w:rPr>
          <w:b/>
          <w:sz w:val="21"/>
        </w:rPr>
        <w:t>【为什么能想到】 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w:t>
      </w:r>
    </w:p>
    <w:p w14:paraId="1FBA56CA">
      <w:r>
        <w:rPr>
          <w:b/>
          <w:sz w:val="21"/>
        </w:rPr>
        <w:t>【答案落点】 我国发展的外部环境日趋严峻、风险挑战增多，使中国经济开新局必须统筹发展与安全。</w:t>
      </w:r>
    </w:p>
    <w:p w14:paraId="774AC663">
      <w:r>
        <w:rPr>
          <w:b/>
          <w:sz w:val="21"/>
        </w:rPr>
        <w:t xml:space="preserve">【同题组】 </w:t>
      </w:r>
    </w:p>
    <w:p w14:paraId="1CAC25AF">
      <w:r>
        <w:rPr>
          <w:b w:val="0"/>
          <w:sz w:val="21"/>
        </w:rPr>
        <w:t>· 经济全球化：利用两个市场两种资源优化全球资源配置；内外联通畅通国内国际双循环，提升国际循环质量；推动建设开放型世界经济，深化国际分工与合作；提高开放型经济水平</w:t>
      </w:r>
    </w:p>
    <w:p w14:paraId="68D3B3CD">
      <w:r>
        <w:rPr>
          <w:b w:val="0"/>
          <w:sz w:val="21"/>
        </w:rPr>
        <w:t>· 政治多极化：相互尊重、公平正义、合作共赢的新型国际关系；在平等互利基础上开展合作，实现互利共赢；促进共同发展、维护持久和平，共同推进现代化；推动构建人类命运共同体</w:t>
      </w:r>
    </w:p>
    <w:p w14:paraId="3734D14F">
      <w:r>
        <w:rPr>
          <w:b w:val="0"/>
          <w:sz w:val="21"/>
        </w:rPr>
        <w:t>· 中国：坚持总体国家安全观，统筹发展与安全，以新安全格局保障新发展格局；和平共处五项原则是我国对外关系基本准则；坚持独立自主、自力更生，增强发展主动权</w:t>
      </w:r>
    </w:p>
    <w:p w14:paraId="6EA5D798">
      <w:pPr>
        <w:pStyle w:val="5"/>
      </w:pPr>
      <w:r>
        <w:rPr>
          <w:rFonts w:eastAsia="黑体"/>
        </w:rPr>
        <w:t>核心答题点：气候变化给全人类带来巨大风险和挑战，气候治理已成为全球治理的重要议题之一</w:t>
      </w:r>
    </w:p>
    <w:p w14:paraId="601A94E5">
      <w:pPr>
        <w:spacing w:before="120"/>
      </w:pPr>
      <w:r>
        <w:rPr>
          <w:b/>
          <w:color w:val="1F497D"/>
          <w:sz w:val="22"/>
        </w:rPr>
        <w:t>1. 2024朝阳二模Q20</w:t>
      </w:r>
    </w:p>
    <w:p w14:paraId="49C201E7">
      <w:r>
        <w:rPr>
          <w:b/>
          <w:sz w:val="21"/>
        </w:rPr>
        <w:t xml:space="preserve">【材料触发点】 </w:t>
      </w:r>
      <w:r>
        <w:rPr>
          <w:b w:val="0"/>
          <w:sz w:val="21"/>
        </w:rPr>
        <w:t>表格题先要求形成研讨共识，研讨背景集中呈现气温上升对粮食、生态、能源、基础设施和生命财产安全的威胁，因此必须先说明气候治理的全球公共问题属性。</w:t>
      </w:r>
    </w:p>
    <w:p w14:paraId="35052EFE">
      <w:r>
        <w:rPr>
          <w:b/>
          <w:sz w:val="21"/>
        </w:rPr>
        <w:t>【设问】 结合研讨背景，运用《当代国际政治与经济》知识，完成下表。</w:t>
      </w:r>
    </w:p>
    <w:p w14:paraId="7AB5D2C7">
      <w:r>
        <w:rPr>
          <w:b/>
          <w:sz w:val="21"/>
        </w:rPr>
        <w:t>【为什么能想到】</w:t>
      </w:r>
      <w:r>
        <w:t xml:space="preserve"> 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w:t>
      </w:r>
    </w:p>
    <w:p w14:paraId="5FCA3D8D">
      <w:r>
        <w:rPr>
          <w:b/>
          <w:sz w:val="21"/>
        </w:rPr>
        <w:t>【答案落点】 气候变化给全人类带来巨大风险和挑战，已成为全球治理的重要议题，各国应把应对气候变化作为共同责任推进。</w:t>
      </w:r>
    </w:p>
    <w:p w14:paraId="4E932733">
      <w:r>
        <w:rPr>
          <w:b/>
          <w:sz w:val="21"/>
        </w:rPr>
        <w:t xml:space="preserve">【同题组】 </w:t>
      </w:r>
    </w:p>
    <w:p w14:paraId="03347ABB">
      <w:r>
        <w:rPr>
          <w:b w:val="0"/>
          <w:sz w:val="21"/>
        </w:rPr>
        <w:t>· 理论：国家间共同利益是国家合作的基础</w:t>
      </w:r>
    </w:p>
    <w:p w14:paraId="140DFC8D">
      <w:r>
        <w:rPr>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0719A7AA">
      <w:pPr>
        <w:pStyle w:val="3"/>
      </w:pPr>
      <w:r>
        <w:rPr>
          <w:rFonts w:eastAsia="黑体"/>
        </w:rPr>
        <w:t>理论</w:t>
      </w:r>
    </w:p>
    <w:p w14:paraId="7955753C">
      <w:pPr>
        <w:pStyle w:val="4"/>
      </w:pPr>
      <w:r>
        <w:rPr>
          <w:rFonts w:eastAsia="黑体"/>
        </w:rPr>
        <w:t>合作</w:t>
      </w:r>
    </w:p>
    <w:p w14:paraId="32F98083">
      <w:pPr>
        <w:pStyle w:val="5"/>
      </w:pPr>
      <w:r>
        <w:rPr>
          <w:rFonts w:eastAsia="黑体"/>
        </w:rPr>
        <w:t>核心答题点：国家间共同利益是国家合作的基础</w:t>
      </w:r>
    </w:p>
    <w:p w14:paraId="73EE0123">
      <w:pPr>
        <w:spacing w:before="120"/>
      </w:pPr>
      <w:r>
        <w:rPr>
          <w:b/>
          <w:color w:val="1F497D"/>
          <w:sz w:val="22"/>
        </w:rPr>
        <w:t>1. 2025东城一模Q20</w:t>
      </w:r>
    </w:p>
    <w:p w14:paraId="34C79847">
      <w:r>
        <w:rPr>
          <w:b/>
          <w:sz w:val="21"/>
        </w:rPr>
        <w:t xml:space="preserve">【材料触发点】 </w:t>
      </w:r>
      <w:r>
        <w:rPr>
          <w:b w:val="0"/>
          <w:sz w:val="21"/>
        </w:rPr>
        <w:t>此次出访中，中国同秘鲁签署自贸协定升级议定书和共建“一带一路”合作规划，并在11天内达成60多项合作文件，说明相关国家围绕贸易合作、区域合作和发展议题存在共同利益。</w:t>
      </w:r>
    </w:p>
    <w:p w14:paraId="0DE2676A">
      <w:r>
        <w:rPr>
          <w:b/>
          <w:sz w:val="21"/>
        </w:rPr>
        <w:t xml:space="preserve">【设问】 </w:t>
      </w:r>
      <w:r>
        <w:rPr>
          <w:b w:val="0"/>
          <w:sz w:val="21"/>
        </w:rPr>
        <w:t>结合材料，运用《当代国际政治与经济》知识，谈谈此次元首外交的“精彩”之处。</w:t>
      </w:r>
    </w:p>
    <w:p w14:paraId="12725549">
      <w:r>
        <w:rPr>
          <w:b/>
          <w:sz w:val="21"/>
        </w:rPr>
        <w:t>【为什么能想到】 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进而接到此次出访拓展务实合作的具体表现。</w:t>
      </w:r>
      <w:r/>
    </w:p>
    <w:p w14:paraId="2374C2F6">
      <w:r>
        <w:rPr>
          <w:b/>
          <w:sz w:val="21"/>
        </w:rPr>
        <w:t>【答案落点】 此次元首外交围绕自贸协定升级、共建“一带一路”合作规划和多项合作文件拓展务实合作，体现国家间共同利益是合作的基础。</w:t>
      </w:r>
    </w:p>
    <w:p w14:paraId="5CA72444">
      <w:r>
        <w:rPr>
          <w:b/>
          <w:sz w:val="21"/>
        </w:rPr>
        <w:t xml:space="preserve">【同题组】 </w:t>
      </w:r>
    </w:p>
    <w:p w14:paraId="16F0D63C">
      <w:r>
        <w:rPr>
          <w:b w:val="0"/>
          <w:sz w:val="21"/>
        </w:rPr>
        <w:t>· 经济全球化：推进贸易和投资自由化便利化；推动经济全球化朝着更加开放、包容、普惠、平衡、共赢方向发展；中国扩大高水平对外开放与制度型开放</w:t>
      </w:r>
    </w:p>
    <w:p w14:paraId="6B089B4D">
      <w:r>
        <w:rPr>
          <w:b w:val="0"/>
          <w:sz w:val="21"/>
        </w:rPr>
        <w:t>· 政治多极化：推动国际关系民主化；推动全球治理体系变革完善，建立更加公正合理的国际政治经济新秩序</w:t>
      </w:r>
    </w:p>
    <w:p w14:paraId="0559388D">
      <w:r>
        <w:rPr>
          <w:b w:val="0"/>
          <w:sz w:val="21"/>
        </w:rPr>
        <w:t>· 中国：与发展中国家共享发展新机遇，惠民生增福祉，实现互利共赢；中国推动构建人类命运共同体；习近平外交思想指导中国特色大国外交（外交为民、服务中国式现代化）</w:t>
      </w:r>
    </w:p>
    <w:p w14:paraId="13B5C83A">
      <w:pPr>
        <w:spacing w:before="120"/>
      </w:pPr>
      <w:r>
        <w:rPr>
          <w:b/>
          <w:color w:val="1F497D"/>
          <w:sz w:val="22"/>
        </w:rPr>
        <w:t>2. 2026石景山一模Q20</w:t>
      </w:r>
    </w:p>
    <w:p w14:paraId="6EE885A7">
      <w:r>
        <w:rPr>
          <w:b/>
          <w:sz w:val="21"/>
        </w:rPr>
        <w:t xml:space="preserve">【材料触发点】 </w:t>
      </w:r>
      <w:r>
        <w:rPr>
          <w:b w:val="0"/>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2F3CB2">
      <w:r>
        <w:rPr>
          <w:b/>
          <w:sz w:val="21"/>
        </w:rPr>
        <w:t xml:space="preserve">【设问】 </w:t>
      </w:r>
      <w:r>
        <w:rPr>
          <w:b w:val="0"/>
          <w:sz w:val="21"/>
        </w:rPr>
        <w:t>运用《当代国际政治与经济》知识，任选两个关键词，说明中国倡议如何助推亚太合作。</w:t>
      </w:r>
    </w:p>
    <w:p w14:paraId="1A0F0892">
      <w:r>
        <w:rPr>
          <w:b/>
          <w:sz w:val="21"/>
        </w:rPr>
        <w:t>【为什么能想到】 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进而接到助推亚太合作走深走实。</w:t>
      </w:r>
      <w:r/>
    </w:p>
    <w:p w14:paraId="42466288">
      <w:r>
        <w:rPr>
          <w:b/>
          <w:sz w:val="21"/>
        </w:rPr>
        <w:t>【答案落点】 中国倡议立足亚太各国在多边贸易、产业链供应链和开放发展中的共同利益，凝聚共同维护、共同推进、共享繁荣的合作共识，助推亚太合作走深走实。</w:t>
      </w:r>
    </w:p>
    <w:p w14:paraId="5A16BB61">
      <w:r>
        <w:rPr>
          <w:b/>
          <w:sz w:val="21"/>
        </w:rPr>
        <w:t xml:space="preserve">【同题组】 </w:t>
      </w:r>
    </w:p>
    <w:p w14:paraId="396232B9">
      <w:r>
        <w:rPr>
          <w:b w:val="0"/>
          <w:sz w:val="21"/>
        </w:rPr>
        <w:t>· 时代背景：和平与发展仍是时代主题</w:t>
      </w:r>
    </w:p>
    <w:p w14:paraId="74561916">
      <w:r>
        <w:rPr>
          <w:b w:val="0"/>
          <w:sz w:val="21"/>
        </w:rPr>
        <w:t>· 经济全球化：推进贸易和投资自由化便利化；维护多边贸易体制；建设开放型世界经济；推进普惠包容的经济全球化；推动经济全球化朝着更加开放、包容、普惠、平衡、共赢方向发展</w:t>
      </w:r>
    </w:p>
    <w:p w14:paraId="3E10E352">
      <w:r>
        <w:rPr>
          <w:b w:val="0"/>
          <w:sz w:val="21"/>
        </w:rPr>
        <w:t>· 政治多极化：共商共建共享的全球治理观；相互尊重、公平正义、合作共赢的新型国际关系；在平等互利基础上开展合作，实现互利共赢</w:t>
      </w:r>
    </w:p>
    <w:p w14:paraId="099DFC0D">
      <w:r>
        <w:rPr>
          <w:b w:val="0"/>
          <w:sz w:val="21"/>
        </w:rPr>
        <w:t>· 中国：中国推动构建人类命运共同体</w:t>
      </w:r>
    </w:p>
    <w:p w14:paraId="01868D13">
      <w:pPr>
        <w:spacing w:before="120"/>
      </w:pPr>
      <w:r>
        <w:rPr>
          <w:b/>
          <w:color w:val="1F497D"/>
          <w:sz w:val="22"/>
        </w:rPr>
        <w:t>3. 2026丰台一模Q19</w:t>
      </w:r>
    </w:p>
    <w:p w14:paraId="2F2FC026">
      <w:r>
        <w:rPr>
          <w:b/>
          <w:sz w:val="21"/>
        </w:rPr>
        <w:t xml:space="preserve">【材料触发点】 </w:t>
      </w:r>
      <w:r>
        <w:rPr>
          <w:b w:val="0"/>
          <w:sz w:val="21"/>
        </w:rPr>
        <w:t>题面用减贫国际合作、教育合作和卫生健康经验分享三组材料，说明中国把自身发展同各国发展利益结合起来；要回答中国大国情怀与担当，需要先解释中国为什么能与各国在可持续发展上形成合作。</w:t>
      </w:r>
    </w:p>
    <w:p w14:paraId="6AF6BDC4">
      <w:r>
        <w:rPr>
          <w:b/>
          <w:sz w:val="21"/>
        </w:rPr>
        <w:t xml:space="preserve">【设问】 </w:t>
      </w:r>
      <w:r>
        <w:rPr>
          <w:b w:val="0"/>
          <w:sz w:val="21"/>
        </w:rPr>
        <w:t>结合材料，运用《当代国际政治与经济》知识，说明中国在全球可持续发展中彰显了怎样的大国情怀与担当。</w:t>
      </w:r>
    </w:p>
    <w:p w14:paraId="66BEBE97">
      <w:r>
        <w:rPr>
          <w:b/>
          <w:sz w:val="21"/>
        </w:rPr>
        <w:t>【为什么能想到】 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进而接到中国把自身发展成就转化为全球可持续发展的共同利益。</w:t>
      </w:r>
    </w:p>
    <w:p w14:paraId="7D066859">
      <w:r>
        <w:rPr>
          <w:b/>
          <w:sz w:val="21"/>
        </w:rPr>
        <w:t>【答案落点】 中国致力于扩大同各国利益的汇合点，在消除贫困、教育普及和卫生健康等领域同各国合作，把自身发展成就转化为推动全球可持续发展的共同利益。</w:t>
      </w:r>
    </w:p>
    <w:p w14:paraId="5CAF897C">
      <w:r>
        <w:rPr>
          <w:b/>
          <w:sz w:val="21"/>
        </w:rPr>
        <w:t xml:space="preserve">【同题组】 </w:t>
      </w:r>
    </w:p>
    <w:p w14:paraId="0C03A843">
      <w:r>
        <w:rPr>
          <w:b w:val="0"/>
          <w:sz w:val="21"/>
        </w:rPr>
        <w:t>· 政治多极化：共商共建共享的全球治理观；践行真正的多边主义</w:t>
      </w:r>
    </w:p>
    <w:p w14:paraId="77FB249E">
      <w:r>
        <w:rPr>
          <w:b w:val="0"/>
          <w:sz w:val="21"/>
        </w:rPr>
        <w:t>· 中国：中国推动构建人类命运共同体；坚持正确义利观；中国是负责任大国并勇于担当；展现大国责任担当</w:t>
      </w:r>
    </w:p>
    <w:p w14:paraId="0AE20C8D">
      <w:r>
        <w:rPr>
          <w:b w:val="0"/>
          <w:sz w:val="21"/>
        </w:rPr>
        <w:t>· 联合国：落实联合国2030年可持续发展议程；维护《联合国宪章》宗旨和原则</w:t>
      </w:r>
    </w:p>
    <w:p w14:paraId="0252E81B">
      <w:pPr>
        <w:spacing w:before="120"/>
      </w:pPr>
      <w:r>
        <w:rPr>
          <w:b/>
          <w:color w:val="1F497D"/>
          <w:sz w:val="22"/>
        </w:rPr>
        <w:t>4. 2025丰台期末Q20——中非达成战略性共识的理论逻辑和价值意蕴</w:t>
      </w:r>
    </w:p>
    <w:p w14:paraId="43D77AD0">
      <w:r>
        <w:rPr>
          <w:b/>
          <w:sz w:val="21"/>
        </w:rPr>
        <w:t>【材料触发点】 题面写中非合力反对脱钩断链、提升发展中国家在全球治理体系中的代表性和发言权，并把战略共识嵌入南南合作；设问问理论逻辑，回答合作为什么能够成立时必须先说明共同利益。</w:t>
      </w:r>
    </w:p>
    <w:p w14:paraId="7776F81B">
      <w:r>
        <w:rPr>
          <w:b/>
          <w:sz w:val="21"/>
        </w:rPr>
        <w:t xml:space="preserve">【设问】 </w:t>
      </w:r>
      <w:r>
        <w:rPr>
          <w:b w:val="0"/>
          <w:sz w:val="21"/>
        </w:rPr>
        <w:t>阅读材料，运用《当代国际政治与经济》知识，阐明中非达成一系列战略性共识的理论逻辑和价值意蕴。</w:t>
      </w:r>
    </w:p>
    <w:p w14:paraId="718CA2B7">
      <w:r>
        <w:rPr>
          <w:b/>
          <w:sz w:val="21"/>
        </w:rPr>
        <w:t>【为什么能想到】 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进而接到双方能够达成一系列战略性共识。</w:t>
      </w:r>
      <w:r/>
    </w:p>
    <w:p w14:paraId="1AE8E094">
      <w:r>
        <w:rPr>
          <w:b/>
          <w:sz w:val="21"/>
        </w:rPr>
        <w:t>【答案落点】 国家间共同利益是合作的基础，中非在维护发展中国家共同利益、反对脱钩断链、推进全球治理公平方面具有共同关切，因此能够达成战略性共识。</w:t>
      </w:r>
    </w:p>
    <w:p w14:paraId="4471DD04">
      <w:r>
        <w:rPr>
          <w:b/>
          <w:sz w:val="21"/>
        </w:rPr>
        <w:t xml:space="preserve">【同题组】 </w:t>
      </w:r>
    </w:p>
    <w:p w14:paraId="1E968B53">
      <w:r>
        <w:rPr>
          <w:b w:val="0"/>
          <w:sz w:val="21"/>
        </w:rPr>
        <w:t>· 时代背景：和平与发展仍是时代主题</w:t>
      </w:r>
    </w:p>
    <w:p w14:paraId="04F6A5CE">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118C6173">
      <w:r>
        <w:rPr>
          <w:b w:val="0"/>
          <w:sz w:val="21"/>
        </w:rPr>
        <w:t>· 中国：中国推动构建人类命运共同体</w:t>
      </w:r>
    </w:p>
    <w:p w14:paraId="6FD05F10">
      <w:pPr>
        <w:spacing w:before="120"/>
      </w:pPr>
      <w:r>
        <w:rPr>
          <w:b/>
          <w:color w:val="1F497D"/>
          <w:sz w:val="22"/>
        </w:rPr>
        <w:t>5. 2026延庆一模Q19(2)——中国"推动重塑全球能源治理格局"的理论逻辑和价值意蕴</w:t>
      </w:r>
    </w:p>
    <w:p w14:paraId="0E3C6921">
      <w:r>
        <w:rPr>
          <w:b/>
          <w:sz w:val="21"/>
        </w:rPr>
        <w:t xml:space="preserve">【材料触发点】 </w:t>
      </w:r>
      <w:r>
        <w:rPr>
          <w:b w:val="0"/>
          <w:sz w:val="21"/>
        </w:rPr>
        <w:t>题面写中国与共建国家围绕绿色能源开发、技术合作、绿色基建联动，构成绿色发展上的共同需求；设问问理论逻辑，必须先给出合作成立的理论解释。</w:t>
      </w:r>
    </w:p>
    <w:p w14:paraId="734A1F45">
      <w:r>
        <w:rPr>
          <w:b/>
          <w:sz w:val="21"/>
        </w:rPr>
        <w:t>【设问】 结合材料二，运用《当代国际政治与经济》知识，说明中国“推动重塑全球能源治理格局”的理论逻辑和价值意蕴。</w:t>
      </w:r>
    </w:p>
    <w:p w14:paraId="3F820FC9">
      <w:r>
        <w:rPr>
          <w:b/>
          <w:sz w:val="21"/>
        </w:rPr>
        <w:t>【为什么能想到】 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进而接到中国能够推动重塑全球能源治理格局。</w:t>
      </w:r>
      <w:r/>
    </w:p>
    <w:p w14:paraId="15865E8A">
      <w:r>
        <w:rPr>
          <w:b/>
          <w:sz w:val="21"/>
        </w:rPr>
        <w:t>【答案落点】 中国与国际社会在绿色能源开发利用、应对气候变化和实现可持续发展方面存在共同利益，共同利益是国家间合作的基础，因此中国能够推动重塑全球能源治理格局。</w:t>
      </w:r>
    </w:p>
    <w:p w14:paraId="6863D6DE">
      <w:r>
        <w:rPr>
          <w:b/>
          <w:sz w:val="21"/>
        </w:rPr>
        <w:t xml:space="preserve">【同题组】 </w:t>
      </w:r>
    </w:p>
    <w:p w14:paraId="23576E3B">
      <w:r>
        <w:rPr>
          <w:b w:val="0"/>
          <w:sz w:val="21"/>
        </w:rPr>
        <w:t>· 时代背景：和平与发展仍是时代主题</w:t>
      </w:r>
    </w:p>
    <w:p w14:paraId="711E58EC">
      <w:r>
        <w:rPr>
          <w:b w:val="0"/>
          <w:sz w:val="21"/>
        </w:rPr>
        <w:t>· 理论：维护国家利益是主权国家对外活动的出发点和落脚点</w:t>
      </w:r>
    </w:p>
    <w:p w14:paraId="7A38B8AE">
      <w:r>
        <w:rPr>
          <w:b w:val="0"/>
          <w:sz w:val="21"/>
        </w:rPr>
        <w:t>· 经济全球化：顺应经济全球化趋势，主动融入并推动深化</w:t>
      </w:r>
    </w:p>
    <w:p w14:paraId="723EC3CE">
      <w:r>
        <w:rPr>
          <w:b w:val="0"/>
          <w:sz w:val="21"/>
        </w:rPr>
        <w:t>· 政治多极化：共商共建共享的全球治理观；相互尊重、公平正义、合作共赢的新型国际关系；推动构建人类命运共同体</w:t>
      </w:r>
    </w:p>
    <w:p w14:paraId="1CE470BC">
      <w:r>
        <w:rPr>
          <w:b w:val="0"/>
          <w:sz w:val="21"/>
        </w:rPr>
        <w:t>· 中国：坚持正确义利观</w:t>
      </w:r>
    </w:p>
    <w:p w14:paraId="068267E6">
      <w:pPr>
        <w:spacing w:before="120"/>
      </w:pPr>
      <w:r>
        <w:rPr>
          <w:b/>
          <w:color w:val="1F497D"/>
          <w:sz w:val="22"/>
        </w:rPr>
        <w:t>6. 2026石景山二模Q18</w:t>
      </w:r>
    </w:p>
    <w:p w14:paraId="1E9EEC9E">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65D85282">
      <w:r>
        <w:rPr>
          <w:b/>
          <w:sz w:val="21"/>
        </w:rPr>
        <w:t>【设问】 结合材料，运用《当代国际政治与经济》知识，分析中国与东盟经贸合作能够提质升级的原因。</w:t>
      </w:r>
    </w:p>
    <w:p w14:paraId="2D6A9D73">
      <w:r>
        <w:rPr>
          <w:b/>
          <w:sz w:val="21"/>
        </w:rPr>
        <w:t>【为什么能想到】 互为第一大贸易伙伴、贸易额继续增长、自贸区持续升级，说明中国与东盟的合作不是单方让利，而是双方发展需求和合作收益高度交汇。设问问“能够提质升级的原因”，首先要说明共同利益为合作提供基础。</w:t>
      </w:r>
      <w:r/>
    </w:p>
    <w:p w14:paraId="45C01E6A">
      <w:r>
        <w:rPr>
          <w:b/>
          <w:sz w:val="21"/>
        </w:rPr>
        <w:t>【答案落点】 中国与东盟经贸合作建立在双方共同利益基础上，顺应区域发展和时代发展主题，因此能够提质升级。</w:t>
      </w:r>
    </w:p>
    <w:p w14:paraId="7FEEABBF">
      <w:r>
        <w:rPr>
          <w:b/>
          <w:sz w:val="21"/>
        </w:rPr>
        <w:t xml:space="preserve">【同题组】 </w:t>
      </w:r>
    </w:p>
    <w:p w14:paraId="0D9C74BE">
      <w:r>
        <w:rPr>
          <w:b w:val="0"/>
          <w:sz w:val="21"/>
        </w:rPr>
        <w:t>· 时代背景：和平与发展仍是时代主题</w:t>
      </w:r>
    </w:p>
    <w:p w14:paraId="4B6FF285">
      <w:r>
        <w:rPr>
          <w:b w:val="0"/>
          <w:sz w:val="21"/>
        </w:rPr>
        <w:t>· 理论：当前国际竞争的实质是以经济和科技实力为基础的综合国力较量；维护国家利益是主权国家对外活动的出发点和落脚点</w:t>
      </w:r>
    </w:p>
    <w:p w14:paraId="474880DF">
      <w:r>
        <w:rPr>
          <w:b w:val="0"/>
          <w:sz w:val="21"/>
        </w:rPr>
        <w:t>· 经济全球化：顺应经济全球化趋势，主动融入并推动深化；利用两个市场两种资源优化全球资源配置；推动经济全球化朝着更加开放、包容、普惠、平衡、共赢方向发展</w:t>
      </w:r>
    </w:p>
    <w:p w14:paraId="7765F6D6">
      <w:r>
        <w:rPr>
          <w:b w:val="0"/>
          <w:sz w:val="21"/>
        </w:rPr>
        <w:t>· 政治多极化：推动构建人类命运共同体</w:t>
      </w:r>
    </w:p>
    <w:p w14:paraId="6BA3914B">
      <w:pPr>
        <w:spacing w:before="120"/>
      </w:pPr>
      <w:r>
        <w:rPr>
          <w:b/>
          <w:color w:val="1F497D"/>
          <w:sz w:val="22"/>
        </w:rPr>
        <w:t>7. 2025东城二模Q20（同球共济精神）</w:t>
      </w:r>
    </w:p>
    <w:p w14:paraId="7B490662">
      <w:r>
        <w:rPr>
          <w:b/>
          <w:sz w:val="21"/>
        </w:rPr>
        <w:t>【材料触发点】 题目指向论证“同球共济”精神为何能成立、为何能丰富人类命运共同体内涵，当材料呈现国际局势变乱交织、局部动荡不断时，要先回答各国在和平、安全、发展上存在共同利益。</w:t>
      </w:r>
    </w:p>
    <w:p w14:paraId="4D46776F">
      <w:r>
        <w:rPr>
          <w:b/>
          <w:sz w:val="21"/>
        </w:rPr>
        <w:t xml:space="preserve">【设问】 </w:t>
      </w:r>
      <w:r>
        <w:rPr>
          <w:b w:val="0"/>
          <w:sz w:val="21"/>
        </w:rPr>
        <w:t>结合材料，运用《当代国际政治与经济》知识，写一篇小论文。要求：自拟题目、观点明确、逻辑清晰，200字左右。</w:t>
      </w:r>
    </w:p>
    <w:p w14:paraId="6CB0C1C5">
      <w:r>
        <w:rPr>
          <w:b/>
          <w:sz w:val="21"/>
        </w:rPr>
        <w:t>【为什么能想到】 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w:t>
      </w:r>
    </w:p>
    <w:p w14:paraId="56053D63">
      <w:r>
        <w:rPr>
          <w:b/>
          <w:sz w:val="21"/>
        </w:rPr>
        <w:t>【答案落点】 当今国际局势变乱交织，各国在发展、安全、文明等问题上存在共同利益，这是“同球共济”精神能够丰富人类命运共同体内涵、被各国接受的客观基础。</w:t>
      </w:r>
    </w:p>
    <w:p w14:paraId="5662F966">
      <w:r>
        <w:rPr>
          <w:b/>
          <w:sz w:val="21"/>
        </w:rPr>
        <w:t xml:space="preserve">【同题组】 </w:t>
      </w:r>
    </w:p>
    <w:p w14:paraId="2221BE0A">
      <w:r>
        <w:rPr>
          <w:b w:val="0"/>
          <w:sz w:val="21"/>
        </w:rPr>
        <w:t>· 时代背景：和平与发展仍是时代主题；百年变局与外部风险挑战</w:t>
      </w:r>
    </w:p>
    <w:p w14:paraId="5C94CC8D">
      <w:r>
        <w:rPr>
          <w:b w:val="0"/>
          <w:sz w:val="21"/>
        </w:rPr>
        <w:t>· 政治多极化：世界多极化是当今国际形势的突出特点；推动构建人类命运共同体；推动国际关系民主化、和平解决国际争端</w:t>
      </w:r>
    </w:p>
    <w:p w14:paraId="55B9F298">
      <w:r>
        <w:rPr>
          <w:b w:val="0"/>
          <w:sz w:val="21"/>
        </w:rPr>
        <w:t>· 中国：中国推动构建人类命运共同体；贡献中国智慧、中国方案、中国力量</w:t>
      </w:r>
    </w:p>
    <w:p w14:paraId="6A3BA966">
      <w:pPr>
        <w:spacing w:before="120"/>
      </w:pPr>
      <w:r>
        <w:rPr>
          <w:b/>
          <w:color w:val="1F497D"/>
          <w:sz w:val="22"/>
        </w:rPr>
        <w:t>8. 2026顺义一模Q20</w:t>
      </w:r>
    </w:p>
    <w:p w14:paraId="48BCA945">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256F6AE1">
      <w:r>
        <w:rPr>
          <w:b/>
          <w:sz w:val="21"/>
        </w:rPr>
        <w:t>【设问】</w:t>
      </w:r>
      <w:r>
        <w:rPr>
          <w:b w:val="0"/>
          <w:sz w:val="21"/>
        </w:rPr>
        <w:t xml:space="preserve"> 结合材料，运用《当代国际政治与经济》知识，阐述科技小院成为南南合作典范的深层逻辑。</w:t>
      </w:r>
    </w:p>
    <w:p w14:paraId="070A268F">
      <w:r>
        <w:rPr>
          <w:b/>
          <w:sz w:val="21"/>
        </w:rPr>
        <w:t>【为什么能想到】 设问问南南合作"典范"的深层逻辑，材料显示相关国家有共同需求和共同收益，合作成立的依据在于共同利益。</w:t>
      </w:r>
      <w:r>
        <w:rPr>
          <w:b w:val="0"/>
          <w:sz w:val="21"/>
        </w:rPr>
      </w:r>
    </w:p>
    <w:p w14:paraId="5DE54D9D">
      <w:r>
        <w:rPr>
          <w:b/>
          <w:sz w:val="21"/>
        </w:rPr>
        <w:t>【答案落点】</w:t>
      </w:r>
      <w:r>
        <w:rPr>
          <w:b w:val="0"/>
          <w:sz w:val="21"/>
        </w:rPr>
        <w:t xml:space="preserve"> 国家间共同利益是合作的基础，中国与南方国家在农业发展上利益交汇，科技小院正是基于共同利益的合作典范。</w:t>
      </w:r>
    </w:p>
    <w:p w14:paraId="1CF9FB42">
      <w:r>
        <w:rPr>
          <w:b/>
          <w:sz w:val="21"/>
        </w:rPr>
        <w:t>【同题组】</w:t>
      </w:r>
      <w:r>
        <w:rPr>
          <w:b w:val="0"/>
          <w:sz w:val="21"/>
        </w:rPr>
        <w:t xml:space="preserve"> </w:t>
      </w:r>
    </w:p>
    <w:p w14:paraId="36752BA3">
      <w:r>
        <w:rPr>
          <w:b/>
          <w:sz w:val="21"/>
        </w:rPr>
        <w:t>· 时代背景：和平与发展仍是时代主题</w:t>
      </w:r>
    </w:p>
    <w:p w14:paraId="3B2CAB6D">
      <w:r>
        <w:rPr>
          <w:b/>
          <w:sz w:val="21"/>
        </w:rPr>
        <w:t>· 经济全球化：推动经济全球化朝着更加开放、包容、普惠、平衡、共赢方向发展</w:t>
      </w:r>
    </w:p>
    <w:p w14:paraId="21C57080">
      <w:r>
        <w:rPr>
          <w:b/>
          <w:sz w:val="21"/>
        </w:rPr>
        <w:t>· 政治多极化：相互尊重、公平正义、合作共赢的新型国际关系；在平等互利基础上开展合作，实现互利共赢</w:t>
      </w:r>
    </w:p>
    <w:p w14:paraId="2A8608FC">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11B4E134">
      <w:pPr>
        <w:spacing w:before="120"/>
      </w:pPr>
      <w:r>
        <w:rPr>
          <w:b/>
          <w:color w:val="1F497D"/>
          <w:sz w:val="22"/>
        </w:rPr>
        <w:t>9. 2024朝阳二模Q20</w:t>
      </w:r>
    </w:p>
    <w:p w14:paraId="66BF1134">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59FB58FE">
      <w:r>
        <w:rPr>
          <w:b/>
          <w:sz w:val="21"/>
        </w:rPr>
        <w:t>【设问】 结合研讨背景，运用《当代国际政治与经济》知识，完成下表。</w:t>
      </w:r>
    </w:p>
    <w:p w14:paraId="118814B3">
      <w:r>
        <w:rPr>
          <w:b/>
          <w:sz w:val="21"/>
        </w:rPr>
        <w:t>【为什么能想到】 气温上升危及粮食、能源、生命财产，是各国躲不开的麻烦；之所以能坐下来共建治理体系，正因利益有交汇点，故用国家间共同利益是国家合作的基础解释共识达成。</w:t>
      </w:r>
      <w:r>
        <w:rPr>
          <w:b w:val="0"/>
          <w:sz w:val="21"/>
        </w:rPr>
      </w:r>
    </w:p>
    <w:p w14:paraId="10ACBA9F">
      <w:r>
        <w:rPr>
          <w:b/>
          <w:sz w:val="21"/>
        </w:rPr>
        <w:t>【答案落点】</w:t>
      </w:r>
      <w:r>
        <w:rPr>
          <w:b w:val="0"/>
          <w:sz w:val="21"/>
        </w:rPr>
        <w:t xml:space="preserve"> 各方达成共识：气候治理是人类共同责任，各国基于共同利益携手建立公平合理、合作共赢的全球气候治理体系。</w:t>
      </w:r>
    </w:p>
    <w:p w14:paraId="2034F9D8">
      <w:r>
        <w:rPr>
          <w:b/>
          <w:sz w:val="21"/>
        </w:rPr>
        <w:t>【同题组】</w:t>
      </w:r>
      <w:r>
        <w:rPr>
          <w:b w:val="0"/>
          <w:sz w:val="21"/>
        </w:rPr>
        <w:t xml:space="preserve"> </w:t>
      </w:r>
    </w:p>
    <w:p w14:paraId="2E8E8C0A">
      <w:r>
        <w:rPr>
          <w:b/>
          <w:sz w:val="21"/>
        </w:rPr>
        <w:t>· 时代背景：气候变化给全人类带来巨大风险和挑战，气候治理已成为全球治理的重要议题之一</w:t>
      </w:r>
    </w:p>
    <w:p w14:paraId="1C9E3C03">
      <w:r>
        <w:rPr>
          <w:b/>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63A40C13">
      <w:pPr>
        <w:spacing w:before="120"/>
      </w:pPr>
      <w:r>
        <w:rPr>
          <w:sz w:val="21"/>
        </w:rPr>
        <w:t>10. 2026海淀二模Q20(2)</w:t>
      </w:r>
    </w:p>
    <w:p w14:paraId="04D47B82">
      <w:r>
        <w:rPr>
          <w:b/>
          <w:sz w:val="21"/>
        </w:rPr>
        <w:t>【材料触发点】</w:t>
      </w:r>
      <w:r>
        <w:rPr>
          <w:b w:val="0"/>
          <w:sz w:val="21"/>
        </w:rPr>
        <w:t xml:space="preserve"> 全球发展倡议本身就是题目主题，材料要求把中国倡议与国际发展合作实践连接起来。</w:t>
      </w:r>
    </w:p>
    <w:p w14:paraId="614CA37C">
      <w:r>
        <w:rPr>
          <w:b/>
          <w:sz w:val="21"/>
        </w:rPr>
        <w:t>【设问】</w:t>
      </w:r>
      <w:r>
        <w:rPr>
          <w:b w:val="0"/>
          <w:sz w:val="21"/>
        </w:rPr>
        <w:t xml:space="preserve"> 结合材料，运用《当代国际政治与经济》知识，围绕全球发展倡议从合作理念到丰富实践这一主题，撰写一篇短评。</w:t>
      </w:r>
    </w:p>
    <w:p w14:paraId="598A3F7D">
      <w:r>
        <w:rPr>
          <w:b/>
          <w:sz w:val="21"/>
        </w:rPr>
        <w:t>【为什么能想到】 近百个国家、地区和国际组织同中方签署倡议合作文件、携手谋发展，众多主体愿聚到一起是因发展需求彼此契合，正对应国家间共同利益是国家合作的基础。</w:t>
      </w:r>
      <w:r>
        <w:rPr>
          <w:b w:val="0"/>
          <w:sz w:val="21"/>
        </w:rPr>
      </w:r>
    </w:p>
    <w:p w14:paraId="63FDFDFB">
      <w:r>
        <w:rPr>
          <w:b/>
          <w:sz w:val="21"/>
        </w:rPr>
        <w:t>【答案落点】</w:t>
      </w:r>
      <w:r>
        <w:rPr>
          <w:b w:val="0"/>
          <w:sz w:val="21"/>
        </w:rPr>
        <w:t xml:space="preserve"> 全球发展倡议契合全人类共同利益，共同利益是国家合作的基础，近百个国家同中方签署合作文件、携手共谋发展。</w:t>
      </w:r>
    </w:p>
    <w:p w14:paraId="2374E246">
      <w:r>
        <w:rPr>
          <w:b/>
          <w:sz w:val="21"/>
        </w:rPr>
        <w:t>【同题组】</w:t>
      </w:r>
      <w:r>
        <w:rPr>
          <w:b w:val="0"/>
          <w:sz w:val="21"/>
        </w:rPr>
        <w:t xml:space="preserve"> </w:t>
      </w:r>
    </w:p>
    <w:p w14:paraId="103D90E4">
      <w:r>
        <w:rPr>
          <w:b/>
          <w:sz w:val="21"/>
        </w:rPr>
        <w:t>· 时代背景：和平与发展仍是时代主题</w:t>
      </w:r>
    </w:p>
    <w:p w14:paraId="0DBCDB24">
      <w:r>
        <w:rPr>
          <w:b/>
          <w:sz w:val="21"/>
        </w:rPr>
        <w:t>· 政治多极化：共商共建共享的全球治理观；践行真正的多边主义</w:t>
      </w:r>
    </w:p>
    <w:p w14:paraId="77613135">
      <w:r>
        <w:rPr>
          <w:b/>
          <w:sz w:val="21"/>
        </w:rPr>
        <w:t>· 中国：全球发展倡议：以发展促繁荣；从中国主张到国际共识，从合作理念到共同行动</w:t>
      </w:r>
    </w:p>
    <w:p w14:paraId="7881146C">
      <w:pPr>
        <w:spacing w:before="120"/>
      </w:pPr>
      <w:r>
        <w:rPr>
          <w:sz w:val="21"/>
        </w:rPr>
        <w:t>11. 2024西城二模Q19中国答案的国际关系新思路</w:t>
      </w:r>
    </w:p>
    <w:p w14:paraId="16EDB86D">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6C10FE03">
      <w:r>
        <w:rPr>
          <w:b/>
          <w:sz w:val="21"/>
        </w:rPr>
        <w:t>【设问】</w:t>
      </w:r>
      <w:r>
        <w:rPr>
          <w:b w:val="0"/>
          <w:sz w:val="21"/>
        </w:rPr>
        <w:t xml:space="preserve"> 结合材料，阐述中国答案所体现的处理国际关系的新思路。</w:t>
      </w:r>
    </w:p>
    <w:p w14:paraId="3E207B35">
      <w:r>
        <w:rPr>
          <w:b/>
          <w:sz w:val="21"/>
        </w:rPr>
        <w:t>【为什么能想到】 题面批判恃强凌弱、零和博弈，中国答案转向利益交汇和命运交织，所以先抓国家间共同利益。</w:t>
      </w:r>
      <w:r>
        <w:rPr>
          <w:b w:val="0"/>
          <w:sz w:val="21"/>
        </w:rPr>
      </w:r>
    </w:p>
    <w:p w14:paraId="0949B073">
      <w:r>
        <w:rPr>
          <w:b/>
          <w:sz w:val="21"/>
        </w:rPr>
        <w:t>【答案落点】</w:t>
      </w:r>
      <w:r>
        <w:rPr>
          <w:b w:val="0"/>
          <w:sz w:val="21"/>
        </w:rPr>
        <w:t xml:space="preserve"> 全人类是命运与共的大家庭，国与国之间利益交汇、命运交织、休戚与共，共同利益是处理国际关系合作共赢的基础。</w:t>
      </w:r>
    </w:p>
    <w:p w14:paraId="677F162B">
      <w:r>
        <w:rPr>
          <w:b/>
          <w:sz w:val="21"/>
        </w:rPr>
        <w:t>【同题组】</w:t>
      </w:r>
      <w:r>
        <w:rPr>
          <w:b w:val="0"/>
          <w:sz w:val="21"/>
        </w:rPr>
        <w:t xml:space="preserve"> </w:t>
      </w:r>
    </w:p>
    <w:p w14:paraId="22A3DDD7">
      <w:r>
        <w:rPr>
          <w:b/>
          <w:sz w:val="21"/>
        </w:rPr>
        <w:t>· 时代背景：和平与发展仍是时代主题</w:t>
      </w:r>
    </w:p>
    <w:p w14:paraId="54B4F2FA">
      <w:r>
        <w:rPr>
          <w:b/>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3E8E6CD1">
      <w:r>
        <w:rPr>
          <w:b/>
          <w:sz w:val="21"/>
        </w:rPr>
        <w:t>· 中国：中国推动构建人类命运共同体</w:t>
      </w:r>
    </w:p>
    <w:p w14:paraId="39405655">
      <w:pPr>
        <w:spacing w:before="120"/>
      </w:pPr>
      <w:r>
        <w:rPr>
          <w:sz w:val="21"/>
        </w:rPr>
        <w:t>12. 2025延庆一模Q20(2)外交部发言人回应"脱钩断链"</w:t>
      </w:r>
    </w:p>
    <w:p w14:paraId="5810514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4B1C88F6">
      <w:r>
        <w:rPr>
          <w:b/>
          <w:sz w:val="21"/>
        </w:rPr>
        <w:t>【设问】</w:t>
      </w:r>
      <w:r>
        <w:rPr>
          <w:b w:val="0"/>
          <w:sz w:val="21"/>
        </w:rPr>
        <w:t xml:space="preserve"> 假如你是外交部发言人，请结合材料二，运用《当代国际政治与经济》知识，对上述提问做出回应。</w:t>
      </w:r>
    </w:p>
    <w:p w14:paraId="65E47726">
      <w:r>
        <w:rPr>
          <w:b/>
          <w:sz w:val="21"/>
        </w:rPr>
        <w:t>【为什么能想到】 “国家间共同利益是国家合作的基础”解释2025延庆一模Q20(2)外交部发言人回应"脱钩断链"，因为链博会、脱钩断链、70个国家、去风险不只是材料细节，而是在呈现合作成立的利益基础。这个核心能说明这些主体能合作，是因为需求和收益有交汇点，因此答案写“维护全球产供链韧性和稳定符合国际社会的共同利益，共同利益是国家合作的基础，各国应深化产供链合作共识”。</w:t>
      </w:r>
      <w:r>
        <w:rPr>
          <w:b w:val="0"/>
          <w:sz w:val="21"/>
        </w:rPr>
      </w:r>
    </w:p>
    <w:p w14:paraId="7B0046C0">
      <w:r>
        <w:rPr>
          <w:b/>
          <w:sz w:val="21"/>
        </w:rPr>
        <w:t>【答案落点】</w:t>
      </w:r>
      <w:r>
        <w:rPr>
          <w:b w:val="0"/>
          <w:sz w:val="21"/>
        </w:rPr>
        <w:t xml:space="preserve"> 维护全球产供链韧性和稳定符合国际社会的共同利益，共同利益是国家合作的基础，各国应深化产供链合作共识。</w:t>
      </w:r>
    </w:p>
    <w:p w14:paraId="2A19D4A6">
      <w:r>
        <w:rPr>
          <w:b/>
          <w:sz w:val="21"/>
        </w:rPr>
        <w:t>【同题组】</w:t>
      </w:r>
      <w:r>
        <w:rPr>
          <w:b w:val="0"/>
          <w:sz w:val="21"/>
        </w:rPr>
        <w:t xml:space="preserve"> </w:t>
      </w:r>
    </w:p>
    <w:p w14:paraId="34FC6BD9">
      <w:r>
        <w:rPr>
          <w:b/>
          <w:sz w:val="21"/>
        </w:rPr>
        <w:t>· 时代背景：和平与发展仍是时代主题</w:t>
      </w:r>
    </w:p>
    <w:p w14:paraId="404A0FE0">
      <w:r>
        <w:rPr>
          <w:b/>
          <w:sz w:val="21"/>
        </w:rPr>
        <w:t>· 理论：维护国家利益是主权国家对外活动的出发点和落脚点</w:t>
      </w:r>
    </w:p>
    <w:p w14:paraId="21F64966">
      <w:r>
        <w:rPr>
          <w:b/>
          <w:sz w:val="21"/>
        </w:rPr>
        <w:t>· 经济全球化：推动经济全球化朝着更加开放、包容、普惠、平衡、共赢方向发展；维护全球产业链供应链稳定畅通</w:t>
      </w:r>
    </w:p>
    <w:p w14:paraId="0A5E96F6">
      <w:r>
        <w:rPr>
          <w:b/>
          <w:sz w:val="21"/>
        </w:rPr>
        <w:t>· 政治多极化：世界多极化是当今国际形势的突出特点；践行真正的多边主义；推动国际关系民主化；推动构建人类命运共同体</w:t>
      </w:r>
    </w:p>
    <w:p w14:paraId="657C0F49">
      <w:r>
        <w:rPr>
          <w:b/>
          <w:sz w:val="21"/>
        </w:rPr>
        <w:t>· 中国：中国推动构建人类命运共同体；展现大国责任担当</w:t>
      </w:r>
    </w:p>
    <w:p w14:paraId="3FD16D7E">
      <w:pPr>
        <w:spacing w:before="120"/>
      </w:pPr>
      <w:r>
        <w:rPr>
          <w:sz w:val="21"/>
        </w:rPr>
        <w:t>13. 2026朝阳期末Q20</w:t>
      </w:r>
    </w:p>
    <w:p w14:paraId="3CE02DC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726E97">
      <w:r>
        <w:rPr>
          <w:b/>
          <w:sz w:val="21"/>
        </w:rPr>
        <w:t>【设问】</w:t>
      </w:r>
      <w:r>
        <w:rPr>
          <w:b w:val="0"/>
          <w:sz w:val="21"/>
        </w:rPr>
        <w:t xml:space="preserve"> 结合材料，运用《当代国际政治与经济》知识，分析中国特色大国外交为什么要更有作为。</w:t>
      </w:r>
    </w:p>
    <w:p w14:paraId="1C031205">
      <w:r>
        <w:rPr>
          <w:b/>
          <w:sz w:val="21"/>
        </w:rPr>
        <w:t>【为什么能想到】 材料讲周边命运共同体、管控分歧和战略互信，说明中国作为建立在共同利益和共同安全上。</w:t>
      </w:r>
      <w:r>
        <w:rPr>
          <w:b w:val="0"/>
          <w:sz w:val="21"/>
        </w:rPr>
      </w:r>
    </w:p>
    <w:p w14:paraId="626D04A0">
      <w:r>
        <w:rPr>
          <w:b/>
          <w:sz w:val="21"/>
        </w:rPr>
        <w:t>【答案落点】</w:t>
      </w:r>
      <w:r>
        <w:rPr>
          <w:b w:val="0"/>
          <w:sz w:val="21"/>
        </w:rPr>
        <w:t xml:space="preserve"> 国家间共同利益是国家合作的基础，中国更有作为正是顺应各国共谋发展的共同利益，为世界发展大局贡献力量。</w:t>
      </w:r>
    </w:p>
    <w:p w14:paraId="7D63A198">
      <w:r>
        <w:rPr>
          <w:b/>
          <w:sz w:val="21"/>
        </w:rPr>
        <w:t>【同题组】</w:t>
      </w:r>
      <w:r>
        <w:rPr>
          <w:b w:val="0"/>
          <w:sz w:val="21"/>
        </w:rPr>
        <w:t xml:space="preserve"> </w:t>
      </w:r>
    </w:p>
    <w:p w14:paraId="3D1DB3D4">
      <w:r>
        <w:rPr>
          <w:b/>
          <w:sz w:val="21"/>
        </w:rPr>
        <w:t>· 时代背景：和平与发展仍是时代主题</w:t>
      </w:r>
    </w:p>
    <w:p w14:paraId="0840E337">
      <w:r>
        <w:rPr>
          <w:b/>
          <w:sz w:val="21"/>
        </w:rPr>
        <w:t>· 理论：维护国家利益是主权国家对外活动的出发点和落脚点</w:t>
      </w:r>
    </w:p>
    <w:p w14:paraId="2CAE07BF">
      <w:r>
        <w:rPr>
          <w:b/>
          <w:sz w:val="21"/>
        </w:rPr>
        <w:t>· 经济全球化：顺应经济全球化趋势，反对贸易保护主义；建设开放型世界经济，扩大开放合作；共享经济全球化成果，促进世界经济共同繁荣</w:t>
      </w:r>
    </w:p>
    <w:p w14:paraId="3EA70A5F">
      <w:r>
        <w:rPr>
          <w:b/>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BE52604">
      <w:r>
        <w:rPr>
          <w:b/>
          <w:sz w:val="21"/>
        </w:rPr>
        <w:t>· 中国：中国推动构建人类命运共同体</w:t>
      </w:r>
    </w:p>
    <w:p>
      <w:pPr/>
    </w:p>
    <w:p>
      <w:pPr/>
    </w:p>
    <w:p>
      <w:pPr/>
      <w:r>
        <w:t>14. 2026朝阳二模Q20(2)</w:t>
      </w:r>
    </w:p>
    <w:p>
      <w:pPr/>
      <w:r>
        <w:t>【材料触发点】 材料说人类命运共同体理念在民族国家之上强调全人类立场，推动各国在兼顾全人类共同利益的前提下维护自身主权和发展。</w:t>
      </w:r>
    </w:p>
    <w:p>
      <w:pPr/>
      <w:r>
        <w:t>【设问】结合材料，运用《当代国际政治与经济》知识，分析人类命运共同体理念为什么能维护世界和平与发展。</w:t>
      </w:r>
    </w:p>
    <w:p>
      <w:pPr/>
      <w:r>
        <w:t>【为什么能想到】 材料说该理念在民族国家之上强调全人类立场、兼顾共同利益再护主权；之所以各国愿同行，是因有共同利益的交汇，故用国家间共同利益是国家合作的基础来解。</w:t>
      </w:r>
    </w:p>
    <w:p>
      <w:pPr/>
      <w:r>
        <w:t>【答案落点】 人类命运共同体理念超越民族国家本位，在尊重国家主权的前提下强调全人类立场，维护全人类共同利益，为协调国家利益与全球共同利益提供价值指引。</w:t>
      </w:r>
    </w:p>
    <w:p>
      <w:pPr/>
      <w:r>
        <w:t>【同题组】（本题6分）</w:t>
      </w:r>
    </w:p>
    <w:p>
      <w:pPr/>
      <w:r>
        <w:t>· 政治多极化：共商共建共享的全球治理观；相互尊重、公平正义、合作共赢的新型国际关系</w:t>
      </w:r>
    </w:p>
    <w:p>
      <w:pPr/>
      <w:r>
        <w:t>· 中国：贡献中国智慧、中国方案、中国力量</w:t>
      </w:r>
    </w:p>
    <w:p>
      <w:pPr/>
    </w:p>
    <w:p>
      <w:pPr/>
    </w:p>
    <w:p>
      <w:pPr>
        <w:pStyle w:val="5"/>
      </w:pPr>
      <w:r>
        <w:t>核心答题点：共同利益是合作的基础</w:t>
      </w:r>
    </w:p>
    <w:p>
      <w:pPr/>
      <w:r>
        <w:t>1. 2026通州一模Q19</w:t>
      </w:r>
    </w:p>
    <w:p>
      <w:pPr/>
      <w:r>
        <w:t>【材料触发点】材料既有中俄关系稳定定位，也有中美关系穿越风浪、周边睦邻友好和全球南方合作，说明不同国家之间存在可以通过合作实现的共同利益。</w:t>
      </w:r>
    </w:p>
    <w:p>
      <w:pPr/>
      <w:r>
        <w:t>【设问】结合材料，运用《当代国际政治与经济》知识，分析中国元首外交如何为世界注入稳定性与正能量。（8分）</w:t>
      </w:r>
    </w:p>
    <w:p>
      <w:pPr/>
      <w:r>
        <w:t>【为什么能想到】题目问“如何注入稳定性与正能量”，不能只写中国单方面努力；多组双边和多边镜头共同出现，提示答案要抓国家间共同利益，通过扩大合作基础来解释稳定来源。</w:t>
      </w:r>
    </w:p>
    <w:p>
      <w:pPr/>
      <w:r>
        <w:t>【答案落点】中国元首外交立足各方共同利益，推动大国关系平稳前行、周边关系睦邻友好、全球南方团结合作，从而为国际关系稳定提供合作基础。</w:t>
      </w:r>
    </w:p>
    <w:p>
      <w:pPr/>
    </w:p>
    <w:p>
      <w:pPr/>
    </w:p>
    <w:p>
      <w:pPr/>
      <w:r>
        <w:t>2. 2025朝阳二模Q21（周边工作新局面）</w:t>
      </w:r>
    </w:p>
    <w:p>
      <w:pPr/>
      <w:r>
        <w:t>【材料触发点】 题目要求说明我国为什么要努力开创周边工作新局面，材料呈现中国与周边国家在发展、安全、互联互通等方面互相需要，必须先点明共同利益是合作基础。</w:t>
      </w:r>
    </w:p>
    <w:p>
      <w:pPr/>
      <w:r>
        <w:t>【设问】结合材料，运用《当代国际政治与经济》知识，说明我国为什么要努力开创周边工作新局面。</w:t>
      </w:r>
    </w:p>
    <w:p>
      <w:pPr/>
      <w:r>
        <w:t>【为什么能想到】材料写周边国家合作、互联互通、安全发展和区域联动，不是单边施惠，而是共同利益驱动的区域合作。题目问“为什么要努力开创”，需要解释中国开展周边工作的现实依据，而不是只写中国外交口号。先说明中国与周边国家存在广泛共同利益，再接到和平发展、经济融合、国际关系民主化和人类命运共同体。</w:t>
      </w:r>
    </w:p>
    <w:p>
      <w:pPr/>
      <w:r>
        <w:t>【答案落点】共同的国家利益是国际合作的基础，中国与周边国家在发展、安全、互联互通等领域有广泛共同利益，这是我国努力开创周边工作新局面的客观依据。</w:t>
      </w:r>
    </w:p>
    <w:p>
      <w:pPr/>
      <w:r>
        <w:t>【同题组】时代背景：和平与发展仍是时代主题</w:t>
      </w:r>
    </w:p>
    <w:p>
      <w:pPr/>
      <w:r>
        <w:t>· 经济全球化：推动经济全球化朝着更加开放、包容、普惠、平衡、共赢方向发展</w:t>
      </w:r>
    </w:p>
    <w:p>
      <w:pPr/>
      <w:r>
        <w:t>· 政治多极化：推动国际关系民主化</w:t>
      </w:r>
    </w:p>
    <w:p>
      <w:pPr/>
      <w:r>
        <w:t>· 中国：中国推动构建人类命运共同体</w:t>
      </w:r>
    </w:p>
    <w:p>
      <w:pPr/>
    </w:p>
    <w:p>
      <w:pPr/>
    </w:p>
    <w:p>
      <w:pPr/>
      <w:r>
        <w:t>3. 2026房山二模Q20</w:t>
      </w:r>
    </w:p>
    <w:p>
      <w:pPr/>
      <w:r>
        <w:t>【材料触发点】技术联合研发、标准对接互认和弥合数据鸿沟，体现多方围绕数字发展需求形成合作基础。</w:t>
      </w:r>
    </w:p>
    <w:p>
      <w:pPr/>
      <w:r>
        <w:t>【设问】结合材料，运用《当代国际政治与经济》知识，分析世界数据组织完善全球数据治理，服务全球数字经济发展的智慧。</w:t>
      </w:r>
    </w:p>
    <w:p>
      <w:pPr/>
      <w:r>
        <w:t>【为什么能想到】 材料把技术联合研发、标准对接互认、弥合数据鸿沟并列，都指向各方在数字发展上的共同需求；要答“智慧”，先点共同利益是合作的基础，安排才接得上共同发展。</w:t>
      </w:r>
    </w:p>
    <w:p>
      <w:pPr/>
      <w:r>
        <w:t>【答案落点】各方在数据发展和数字经济繁荣上存在共同利益，世界数据组织推动技术联合研发、标准对接互认和数据鸿沟弥合，有利于实现共同发展。</w:t>
      </w:r>
    </w:p>
    <w:p>
      <w:pPr/>
      <w:r>
        <w:t>【同题组】（本题8分）</w:t>
      </w:r>
    </w:p>
    <w:p>
      <w:pPr/>
      <w:r>
        <w:t>· 经济全球化：推动经济全球化朝着更加开放、包容、普惠、平衡、共赢方向发展；数据要素在全球范围内流动</w:t>
      </w:r>
    </w:p>
    <w:p>
      <w:pPr/>
      <w:r>
        <w:t>· 政治多极化：共商共建共享的全球治理观；世界多极化与全球南方联合自强</w:t>
      </w:r>
    </w:p>
    <w:p>
      <w:pPr/>
      <w:r>
        <w:t>· 中国：坚持正确义利观</w:t>
      </w:r>
    </w:p>
    <w:p>
      <w:pPr/>
    </w:p>
    <w:p>
      <w:pPr/>
    </w:p>
    <w:p>
      <w:pPr/>
      <w:r>
        <w:t>4. 2026西城一模Q20(2)（中国—东盟自贸区3.0版）</w:t>
      </w:r>
    </w:p>
    <w:p>
      <w:pPr/>
      <w:r>
        <w:t>【材料触发点】 题目要求分析中国—东盟自贸区3.0版如何为区域发展和世界经济注入动力。原卷材料二主要给出“高水平自贸协定”“关键产品和服务自由流通”等方向，结合中国—东盟合作背景，可从成员共同利益扩大解释区域合作动力。</w:t>
      </w:r>
    </w:p>
    <w:p>
      <w:pPr/>
      <w:r>
        <w:t>【设问】结合材料，运用《当代国际政治与经济》知识，分析中国—东盟自贸区3.0版是如何为区域发展和世界经济注入强劲动力的。</w:t>
      </w:r>
    </w:p>
    <w:p>
      <w:pPr/>
      <w:r>
        <w:t>【为什么能想到】 本题不能把现实背景当作卷面材料逐字复述。看到设问中的“更高水平自贸协定”“为区域发展和世界经济注入动力”，应先判断这是区域成员因共同发展需求形成合作的问题。共同利益不是来自某一个细节，而是来自双方通过自贸区升级降低合作障碍、扩大共同收益。先用共同利益说明合作基础，再承接贸易投资便利化和多边贸易体制的外溢作用。</w:t>
      </w:r>
    </w:p>
    <w:p>
      <w:pPr/>
      <w:r>
        <w:t>【答案落点】 中国—东盟自贸区3.0版通过更高水平自贸协定和贸易投资便利化安排，扩大成员共同利益，把区域合作转化为推动多边贸易体系完善与全球经济治理体系改革的世界动力。</w:t>
      </w:r>
    </w:p>
    <w:p>
      <w:pPr/>
      <w:r>
        <w:t>【同题组】经济全球化：推进贸易和投资自由化便利化；维护以世界贸易组织为核心的多边贸易体制</w:t>
      </w:r>
    </w:p>
    <w:p>
      <w:pPr/>
      <w:r>
        <w:t>· 政治多极化：推动国际关系民主化</w:t>
      </w:r>
    </w:p>
    <w:p>
      <w:pPr/>
    </w:p>
    <w:p>
      <w:pPr/>
    </w:p>
    <w:p w14:paraId="5C798C7E">
      <w:pPr>
        <w:pStyle w:val="4"/>
      </w:pPr>
      <w:r>
        <w:rPr>
          <w:rFonts w:eastAsia="黑体"/>
        </w:rPr>
        <w:t>竞争</w:t>
      </w:r>
    </w:p>
    <w:p w14:paraId="15C376A6">
      <w:pPr>
        <w:pStyle w:val="5"/>
      </w:pPr>
      <w:r>
        <w:rPr>
          <w:rFonts w:eastAsia="黑体"/>
        </w:rPr>
        <w:t>核心答题点：当前国际竞争的实质是以经济和科技实力为基础的综合国力较量</w:t>
      </w:r>
    </w:p>
    <w:p w14:paraId="0BCD131F">
      <w:pPr>
        <w:spacing w:before="120"/>
      </w:pPr>
      <w:r>
        <w:rPr>
          <w:b/>
          <w:color w:val="1F497D"/>
          <w:sz w:val="22"/>
        </w:rPr>
        <w:t>1. 2024西城一模Q19(6)</w:t>
      </w:r>
    </w:p>
    <w:p w14:paraId="5C2B6C52">
      <w:r>
        <w:rPr>
          <w:b/>
          <w:sz w:val="21"/>
        </w:rPr>
        <w:t xml:space="preserve">【材料触发点】 </w:t>
      </w:r>
      <w:r>
        <w:rPr>
          <w:b w:val="0"/>
          <w:sz w:val="21"/>
        </w:rPr>
        <w:t>题目同时追问未来产业的挑战，前沿科技竞争具有国家战略属性，答题要把技术、人才、资源竞争上升到综合国力较量和风险防范。</w:t>
      </w:r>
    </w:p>
    <w:p w14:paraId="60B231E9">
      <w:r>
        <w:rPr>
          <w:b/>
          <w:sz w:val="21"/>
        </w:rPr>
        <w:t xml:space="preserve">【设问】 </w:t>
      </w:r>
      <w:r>
        <w:rPr>
          <w:b w:val="0"/>
          <w:sz w:val="21"/>
        </w:rPr>
        <w:t>结合材料，从经济角度分析我国未来产业发展的机遇和挑战，以及攻克“卡脖子”难题对经济开放发展的助推作用。</w:t>
      </w:r>
    </w:p>
    <w:p w14:paraId="2678742F">
      <w:r>
        <w:rPr>
          <w:b/>
          <w:sz w:val="21"/>
        </w:rPr>
        <w:t>【为什么能想到】 题中各主要经济体都在加紧国家顶层科技战略布局，未来产业又被技术制裁、垄断包围；这种国家间科技角力，本质即以经济科技实力为基础的综合国力较量。</w:t>
      </w:r>
    </w:p>
    <w:p w14:paraId="3B60794F">
      <w:r>
        <w:rPr>
          <w:b/>
          <w:sz w:val="21"/>
        </w:rPr>
        <w:t>【答案落点】 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14:paraId="77A22745">
      <w:r>
        <w:rPr>
          <w:b/>
          <w:sz w:val="21"/>
        </w:rPr>
        <w:t xml:space="preserve">【同题组】 </w:t>
      </w:r>
    </w:p>
    <w:p w14:paraId="66505A07">
      <w:r>
        <w:rPr>
          <w:b w:val="0"/>
          <w:sz w:val="21"/>
        </w:rPr>
        <w:t>· 理论：维护国家利益是主权国家对外活动的出发点和落脚点</w:t>
      </w:r>
    </w:p>
    <w:p w14:paraId="15C45263">
      <w:r>
        <w:rPr>
          <w:b w:val="0"/>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p>
    <w:p w14:paraId="0185662A">
      <w:pPr>
        <w:spacing w:before="120"/>
      </w:pPr>
      <w:r>
        <w:rPr>
          <w:b/>
          <w:color w:val="1F497D"/>
          <w:sz w:val="22"/>
        </w:rPr>
        <w:t>2. 2024顺义思政二模Q19(2)</w:t>
      </w:r>
    </w:p>
    <w:p w14:paraId="1B3A0557">
      <w:r>
        <w:rPr>
          <w:b/>
          <w:sz w:val="21"/>
        </w:rPr>
        <w:t xml:space="preserve">【材料触发点】 </w:t>
      </w:r>
      <w:r>
        <w:rPr>
          <w:b w:val="0"/>
          <w:sz w:val="21"/>
        </w:rPr>
        <w:t>题目把新质生产力放在世界新一轮科技革命和产业变革中考查，问中国积极推动发展的原因；涉及国际竞争中的科技和产业制高点，触发“国际竞争实质”这一能力来源分析。</w:t>
      </w:r>
    </w:p>
    <w:p w14:paraId="7CE8CCE0">
      <w:r>
        <w:rPr>
          <w:b/>
          <w:sz w:val="21"/>
        </w:rPr>
        <w:t xml:space="preserve">【设问】 </w:t>
      </w:r>
      <w:r>
        <w:rPr>
          <w:b w:val="0"/>
          <w:sz w:val="21"/>
        </w:rPr>
        <w:t>结合材料，综合运用《政治与法治》和《当代国际政治与经济》知识，说明我国积极推动新质生产力发展的原因。（8分）</w:t>
      </w:r>
    </w:p>
    <w:p w14:paraId="6AE27901">
      <w:r>
        <w:rPr>
          <w:b/>
          <w:sz w:val="21"/>
        </w:rPr>
        <w:t>【为什么能想到】 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进而接到这是我国积极推动其发展的内在原因。</w:t>
      </w:r>
      <w:r/>
    </w:p>
    <w:p w14:paraId="3855EB8D">
      <w:r>
        <w:rPr>
          <w:b/>
          <w:sz w:val="21"/>
        </w:rPr>
        <w:t>【答案落点】 当前国际竞争的实质是以经济和科技实力为基础的综合国力的较量，发展新质生产力能够增强我国科技和产业竞争力。</w:t>
      </w:r>
    </w:p>
    <w:p w14:paraId="079A0B0E">
      <w:r>
        <w:rPr>
          <w:b/>
          <w:sz w:val="21"/>
        </w:rPr>
        <w:t xml:space="preserve">【同题组】 </w:t>
      </w:r>
      <w:r>
        <w:rPr>
          <w:b w:val="0"/>
          <w:sz w:val="21"/>
        </w:rPr>
        <w:t>（本题8分）</w:t>
      </w:r>
    </w:p>
    <w:p w14:paraId="5CB8066D">
      <w:r>
        <w:rPr>
          <w:b w:val="0"/>
          <w:sz w:val="21"/>
        </w:rPr>
        <w:t>· 理论：维护国家利益是主权国家对外活动的出发点和落脚点</w:t>
      </w:r>
    </w:p>
    <w:p w14:paraId="1E185BEA">
      <w:r>
        <w:rPr>
          <w:b w:val="0"/>
          <w:sz w:val="21"/>
        </w:rPr>
        <w:t>· 政治多极化：世界多极化与全球南方联合自强</w:t>
      </w:r>
    </w:p>
    <w:p w14:paraId="0203A43B">
      <w:r>
        <w:rPr>
          <w:b w:val="0"/>
          <w:sz w:val="21"/>
        </w:rPr>
        <w:t>· 中国：中国推动构建人类命运共同体</w:t>
      </w:r>
    </w:p>
    <w:p w14:paraId="0D436901">
      <w:pPr>
        <w:spacing w:before="120"/>
      </w:pPr>
      <w:r>
        <w:rPr>
          <w:b/>
          <w:color w:val="1F497D"/>
          <w:sz w:val="22"/>
        </w:rPr>
        <w:t>3. 2024西城二模Q17</w:t>
      </w:r>
    </w:p>
    <w:p w14:paraId="3B65648D">
      <w:r>
        <w:rPr>
          <w:b/>
          <w:sz w:val="21"/>
        </w:rPr>
        <w:t xml:space="preserve">【材料触发点】 </w:t>
      </w:r>
      <w:r>
        <w:rPr>
          <w:b w:val="0"/>
          <w:sz w:val="21"/>
        </w:rPr>
        <w:t>题目把我国发展新质生产力放在“新一轮科技革命在全球范围内风起云涌”的背景下，问我国作为世界上最大的发展中国家应当扮演什么角色；作答要求把“当前国际竞争实质”列为可作答角度。</w:t>
      </w:r>
    </w:p>
    <w:p w14:paraId="6F7863E8">
      <w:r>
        <w:rPr>
          <w:b/>
          <w:sz w:val="21"/>
        </w:rPr>
        <w:t xml:space="preserve">【设问】 </w:t>
      </w:r>
      <w:r>
        <w:rPr>
          <w:b w:val="0"/>
          <w:sz w:val="21"/>
        </w:rPr>
        <w:t>新一轮科技革命在全球范围内风起云涌。结合材料，综合运用所学，谈谈在当今时代，我国作为世界上最大的发展中国家应当扮演的角色。</w:t>
      </w:r>
    </w:p>
    <w:p w14:paraId="2C0FBA22">
      <w:r>
        <w:rPr>
          <w:b/>
          <w:sz w:val="21"/>
        </w:rPr>
        <w:t>【为什么能想到】 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w:t>
      </w:r>
    </w:p>
    <w:p w14:paraId="445F2869">
      <w:r>
        <w:rPr>
          <w:b/>
          <w:sz w:val="21"/>
        </w:rPr>
        <w:t>【答案落点】 当前国际竞争的实质是以经济和科技实力为基础的综合国力较量，我国加快形成新质生产力、增强科技实力和综合国力，能够以世界上最大的发展中国家身份为世界发展贡献力量。</w:t>
      </w:r>
    </w:p>
    <w:p w14:paraId="07EC2301">
      <w:r>
        <w:rPr>
          <w:b/>
          <w:sz w:val="21"/>
        </w:rPr>
        <w:t xml:space="preserve">【同题组】 </w:t>
      </w:r>
    </w:p>
    <w:p w14:paraId="76E55320">
      <w:r>
        <w:rPr>
          <w:b w:val="0"/>
          <w:sz w:val="21"/>
        </w:rPr>
        <w:t>· 理论：科教兴国战略与人才强国战略（人才与国际竞争力）；维护国家利益是主权国家对外活动的出发点和落脚点</w:t>
      </w:r>
    </w:p>
    <w:p w14:paraId="0D09CBA2">
      <w:r>
        <w:rPr>
          <w:b w:val="0"/>
          <w:sz w:val="21"/>
        </w:rPr>
        <w:t>· 经济全球化：顺应经济全球化趋势，主动融入并推动深化</w:t>
      </w:r>
    </w:p>
    <w:p w14:paraId="385C49D8">
      <w:r>
        <w:rPr>
          <w:b w:val="0"/>
          <w:sz w:val="21"/>
        </w:rPr>
        <w:t>· 政治多极化：世界多极化是当今国际形势的突出特点</w:t>
      </w:r>
    </w:p>
    <w:p w14:paraId="6DDACF1B">
      <w:r>
        <w:rPr>
          <w:b w:val="0"/>
          <w:sz w:val="21"/>
        </w:rPr>
        <w:t>· 中国：贡献中国智慧、中国方案、中国力量</w:t>
      </w:r>
    </w:p>
    <w:p w14:paraId="03906651">
      <w:pPr>
        <w:spacing w:before="120"/>
      </w:pPr>
      <w:r>
        <w:rPr>
          <w:b/>
          <w:color w:val="1F497D"/>
          <w:sz w:val="22"/>
        </w:rPr>
        <w:t>4. 2026朝阳一模Q20</w:t>
      </w:r>
    </w:p>
    <w:p w14:paraId="44EA9F2D">
      <w:r>
        <w:rPr>
          <w:b/>
          <w:sz w:val="21"/>
        </w:rPr>
        <w:t>【材料触发点】 设问问“为什么能”，要回答中国向世界释放稳定性和正能量的能力来源。材料镜头一列出人形机器人、AI眼镜、开源大模型下载量全球第一、创新药76款，说明中国创新势能持续迸发。</w:t>
      </w:r>
      <w:r>
        <w:rPr>
          <w:b w:val="0"/>
          <w:sz w:val="21"/>
        </w:rPr>
      </w:r>
    </w:p>
    <w:p w14:paraId="7DE7B420">
      <w:r>
        <w:rPr>
          <w:b/>
          <w:sz w:val="21"/>
        </w:rPr>
        <w:t xml:space="preserve">【设问】 </w:t>
      </w:r>
      <w:r>
        <w:rPr>
          <w:b w:val="0"/>
          <w:sz w:val="21"/>
        </w:rPr>
        <w:t>结合材料，运用《当代国际政治与经济》知识，阐述中国为什么能为全球发展注入稳定性和正能量。</w:t>
      </w:r>
    </w:p>
    <w:p w14:paraId="284792BF">
      <w:r>
        <w:rPr>
          <w:b/>
          <w:sz w:val="21"/>
        </w:rPr>
        <w:t>【为什么能想到】 开源大模型下载量全球第一、创新药76款亮的是中国科技硬实力，能力之源正落在当前国际竞争的实质是以经济和科技实力为基础的综合国力较量。</w:t>
      </w:r>
      <w:r/>
    </w:p>
    <w:p w14:paraId="5427713D">
      <w:r>
        <w:rPr>
          <w:b/>
          <w:sz w:val="21"/>
        </w:rPr>
        <w:t>【答案落点】 当前国际竞争的实质是以经济和科技实力为基础的综合国力较量。中国坚持创新驱动战略，科技实力日益增强，人形机器人、AI眼镜、开源大模型和创新药等创新成果为全球产业升级、民生改善和产业链供应链稳定提供支撑。</w:t>
      </w:r>
    </w:p>
    <w:p w14:paraId="7A718DAA">
      <w:r>
        <w:rPr>
          <w:b/>
          <w:sz w:val="21"/>
        </w:rPr>
        <w:t xml:space="preserve">【同题组】 </w:t>
      </w:r>
    </w:p>
    <w:p w14:paraId="6E7B8EA2">
      <w:r>
        <w:rPr>
          <w:b w:val="0"/>
          <w:sz w:val="21"/>
        </w:rPr>
        <w:t>· 时代背景：和平与发展仍是时代主题</w:t>
      </w:r>
    </w:p>
    <w:p w14:paraId="46851FC0">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21A1D717">
      <w:r>
        <w:rPr>
          <w:b w:val="0"/>
          <w:sz w:val="21"/>
        </w:rPr>
        <w:t>· 政治多极化：相互尊重、公平正义、合作共赢的新型国际关系；共商共建共享的全球治理观</w:t>
      </w:r>
    </w:p>
    <w:p w14:paraId="761DA7B9">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7CFDE6B">
      <w:pPr>
        <w:spacing w:before="120"/>
      </w:pPr>
      <w:r>
        <w:rPr>
          <w:b/>
          <w:color w:val="1F497D"/>
          <w:sz w:val="22"/>
        </w:rPr>
        <w:t>5. 2025东城一模Q21</w:t>
      </w:r>
    </w:p>
    <w:p w14:paraId="7ACC8F02">
      <w:r>
        <w:rPr>
          <w:b/>
          <w:sz w:val="21"/>
        </w:rPr>
        <w:t>【材料触发点】</w:t>
      </w:r>
      <w:r>
        <w:rPr>
          <w:b w:val="0"/>
          <w:sz w:val="21"/>
        </w:rPr>
        <w:t xml:space="preserve"> 教育强国题的材料二写到“当今世界变乱交织，大国博弈更加激烈复杂”，作答要求把“教育的战略支撑地位”“人才与国际竞争力的关系”“综合国力和国际竞争力”列为可作答角度。</w:t>
      </w:r>
    </w:p>
    <w:p w14:paraId="4D5C9EA2">
      <w:r>
        <w:rPr>
          <w:b/>
          <w:sz w:val="21"/>
        </w:rPr>
        <w:t>【设问】</w:t>
      </w:r>
      <w:r>
        <w:rPr>
          <w:b w:val="0"/>
          <w:sz w:val="21"/>
        </w:rPr>
        <w:t xml:space="preserve"> 结合材料，综合运用所学，谈谈你对“教育是强国建设、民族复兴之基”的理解。</w:t>
      </w:r>
    </w:p>
    <w:p w14:paraId="03190D2A">
      <w:r>
        <w:rPr>
          <w:b/>
          <w:sz w:val="21"/>
        </w:rPr>
        <w:t>【为什么能想到】 材料二点明世界变乱交织、大国博弈激烈复杂，而教育能提升劳动者素质与创新能力；其本质是以经济科技实力为基础的综合国力较量，教育正经此支撑复兴。</w:t>
      </w:r>
      <w:r>
        <w:rPr>
          <w:b w:val="0"/>
          <w:sz w:val="21"/>
        </w:rPr>
      </w:r>
    </w:p>
    <w:p w14:paraId="059E219E">
      <w:r>
        <w:rPr>
          <w:b/>
          <w:sz w:val="21"/>
        </w:rPr>
        <w:t>【答案落点】 教育具有战略支撑地位，能够促进人才培养、提升劳动者技术水平和创新能力，增强我国综合国力和国际竞争力，支撑强国建设和民族复兴。</w:t>
      </w:r>
    </w:p>
    <w:p w14:paraId="4EE07592">
      <w:r>
        <w:rPr>
          <w:b/>
          <w:sz w:val="21"/>
        </w:rPr>
        <w:t>【同题组】</w:t>
      </w:r>
      <w:r>
        <w:rPr>
          <w:b w:val="0"/>
          <w:sz w:val="21"/>
        </w:rPr>
        <w:t xml:space="preserve"> </w:t>
      </w:r>
    </w:p>
    <w:p w14:paraId="050A460D">
      <w:r>
        <w:rPr>
          <w:b/>
          <w:sz w:val="21"/>
        </w:rPr>
        <w:t>· 理论：科教兴国战略与人才强国战略（人才与国际竞争力）</w:t>
      </w:r>
    </w:p>
    <w:p w14:paraId="15FEC3C8">
      <w:pPr>
        <w:spacing w:before="120"/>
      </w:pPr>
      <w:r>
        <w:rPr>
          <w:b/>
          <w:color w:val="1F497D"/>
          <w:sz w:val="22"/>
        </w:rPr>
        <w:t>6. 2026石景山二模Q18</w:t>
      </w:r>
    </w:p>
    <w:p w14:paraId="6ECC6B01">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227235D5">
      <w:r>
        <w:rPr>
          <w:b/>
          <w:sz w:val="21"/>
        </w:rPr>
        <w:t>【设问】 结合材料，运用《当代国际政治与经济》知识，分析中国与东盟经贸合作能够提质升级的原因。</w:t>
      </w:r>
    </w:p>
    <w:p w14:paraId="15FC256A">
      <w:r>
        <w:rPr>
          <w:b/>
          <w:sz w:val="21"/>
        </w:rPr>
        <w:t>【为什么能想到】 中企承建数据中心、参与云计算赋能区域算力升级，凭的是中国数字技术与产业实力，正切合当前国际竞争的实质是以经济和科技实力为基础的综合国力较量。</w:t>
      </w:r>
      <w:r>
        <w:rPr>
          <w:b w:val="0"/>
          <w:sz w:val="21"/>
        </w:rPr>
      </w:r>
    </w:p>
    <w:p w14:paraId="6577E555">
      <w:r>
        <w:rPr>
          <w:b/>
          <w:sz w:val="21"/>
        </w:rPr>
        <w:t>【答案落点】</w:t>
      </w:r>
      <w:r>
        <w:rPr>
          <w:b w:val="0"/>
          <w:sz w:val="21"/>
        </w:rPr>
        <w:t xml:space="preserve"> 国家实力是影响国际关系的决定性因素，中国与东盟深化经贸合作可增强综合国力，在国际竞争中赢得主动。</w:t>
      </w:r>
    </w:p>
    <w:p w14:paraId="72D399A8">
      <w:r>
        <w:rPr>
          <w:b/>
          <w:sz w:val="21"/>
        </w:rPr>
        <w:t>【同题组】</w:t>
      </w:r>
      <w:r>
        <w:rPr>
          <w:b w:val="0"/>
          <w:sz w:val="21"/>
        </w:rPr>
        <w:t xml:space="preserve"> </w:t>
      </w:r>
    </w:p>
    <w:p w14:paraId="77B05E3C">
      <w:r>
        <w:rPr>
          <w:b/>
          <w:sz w:val="21"/>
        </w:rPr>
        <w:t>· 时代背景：和平与发展仍是时代主题</w:t>
      </w:r>
    </w:p>
    <w:p w14:paraId="7CB55D7D">
      <w:r>
        <w:rPr>
          <w:b/>
          <w:sz w:val="21"/>
        </w:rPr>
        <w:t>· 理论：国家间共同利益是国家合作的基础；维护国家利益是主权国家对外活动的出发点和落脚点</w:t>
      </w:r>
    </w:p>
    <w:p w14:paraId="3B1C8F2F">
      <w:r>
        <w:rPr>
          <w:b/>
          <w:sz w:val="21"/>
        </w:rPr>
        <w:t>· 经济全球化：顺应经济全球化趋势，主动融入并推动深化；利用两个市场两种资源优化全球资源配置；推动经济全球化朝着更加开放、包容、普惠、平衡、共赢方向发展</w:t>
      </w:r>
    </w:p>
    <w:p w14:paraId="2EA6C923">
      <w:r>
        <w:rPr>
          <w:b/>
          <w:sz w:val="21"/>
        </w:rPr>
        <w:t>· 政治多极化：推动构建人类命运共同体</w:t>
      </w:r>
    </w:p>
    <w:p w14:paraId="2D456515">
      <w:pPr>
        <w:spacing w:before="120"/>
      </w:pPr>
      <w:r>
        <w:rPr>
          <w:b/>
          <w:color w:val="1F497D"/>
          <w:sz w:val="22"/>
        </w:rPr>
        <w:t>7. 2025房山一模Q18(2)</w:t>
      </w:r>
    </w:p>
    <w:p w14:paraId="16E5E606">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67E672A">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B020440">
      <w:r>
        <w:rPr>
          <w:b/>
          <w:sz w:val="21"/>
        </w:rPr>
        <w:t>【为什么能想到】 DeepSeek在140国应用市场同时登顶，凭的是中国人工智能技术实力，根基正落在当前国际竞争的实质是以经济和科技实力为基础的综合国力较量。</w:t>
      </w:r>
      <w:r>
        <w:rPr>
          <w:b w:val="0"/>
          <w:sz w:val="21"/>
        </w:rPr>
      </w:r>
    </w:p>
    <w:p w14:paraId="35A3F60B">
      <w:r>
        <w:rPr>
          <w:b/>
          <w:sz w:val="21"/>
        </w:rPr>
        <w:t>【答案落点】</w:t>
      </w:r>
      <w:r>
        <w:rPr>
          <w:b w:val="0"/>
          <w:sz w:val="21"/>
        </w:rPr>
        <w:t xml:space="preserve"> 当前国际竞争的实质是以经济和科技实力为基础的综合国力较量，中国以开源战略提升科技实力、推动技术革新。</w:t>
      </w:r>
    </w:p>
    <w:p w14:paraId="04329DDA">
      <w:r>
        <w:rPr>
          <w:b/>
          <w:sz w:val="21"/>
        </w:rPr>
        <w:t>【同题组】</w:t>
      </w:r>
      <w:r>
        <w:rPr>
          <w:b w:val="0"/>
          <w:sz w:val="21"/>
        </w:rPr>
        <w:t xml:space="preserve"> </w:t>
      </w:r>
    </w:p>
    <w:p w14:paraId="23AE48F2">
      <w:r>
        <w:rPr>
          <w:b/>
          <w:sz w:val="21"/>
        </w:rPr>
        <w:t>· 时代背景：和平与发展仍是时代主题</w:t>
      </w:r>
    </w:p>
    <w:p w14:paraId="6B22488D">
      <w:r>
        <w:rPr>
          <w:b/>
          <w:sz w:val="21"/>
        </w:rPr>
        <w:t>· 经济全球化：以科学技术的发展推动建设创新型、开放型世界经济；提高开放型经济水平</w:t>
      </w:r>
    </w:p>
    <w:p w14:paraId="179C4052">
      <w:r>
        <w:rPr>
          <w:b/>
          <w:sz w:val="21"/>
        </w:rPr>
        <w:t>· 政治多极化：推动构建人类命运共同体</w:t>
      </w:r>
    </w:p>
    <w:p w14:paraId="0ECFD81A">
      <w:r>
        <w:rPr>
          <w:b/>
          <w:sz w:val="21"/>
        </w:rPr>
        <w:t>· 中国：坚持正确义利观</w:t>
      </w:r>
    </w:p>
    <w:p w14:paraId="210B557F">
      <w:r>
        <w:rPr>
          <w:b/>
          <w:sz w:val="21"/>
        </w:rPr>
        <w:t>· 联合国：维护《联合国宪章》宗旨和原则</w:t>
      </w:r>
    </w:p>
    <w:p w14:paraId="0565E61D">
      <w:pPr>
        <w:pStyle w:val="5"/>
      </w:pPr>
      <w:r>
        <w:rPr>
          <w:rFonts w:eastAsia="黑体"/>
        </w:rPr>
        <w:t>核心答题点：科教兴国战略与人才强国战略（人才与国际竞争力）</w:t>
      </w:r>
    </w:p>
    <w:p w14:paraId="52C6C23F">
      <w:pPr>
        <w:spacing w:before="120"/>
      </w:pPr>
      <w:r>
        <w:rPr>
          <w:b/>
          <w:color w:val="1F497D"/>
          <w:sz w:val="22"/>
        </w:rPr>
        <w:t>1. 2025东城一模Q21</w:t>
      </w:r>
    </w:p>
    <w:p w14:paraId="6FED5EB5">
      <w:r>
        <w:rPr>
          <w:b/>
          <w:sz w:val="21"/>
        </w:rPr>
        <w:t xml:space="preserve">【材料触发点】 </w:t>
      </w:r>
      <w:r>
        <w:rPr>
          <w:b w:val="0"/>
          <w:sz w:val="21"/>
        </w:rPr>
        <w:t>教育强国题的材料二写到“当今世界变乱交织，大国博弈更加激烈复杂”，作答要求把“教育的战略支撑地位”“人才与国际竞争力的关系”“综合国力和国际竞争力”列为可作答角度。</w:t>
      </w:r>
    </w:p>
    <w:p w14:paraId="2AB13C11">
      <w:r>
        <w:rPr>
          <w:b/>
          <w:sz w:val="21"/>
        </w:rPr>
        <w:t xml:space="preserve">【设问】 </w:t>
      </w:r>
      <w:r>
        <w:rPr>
          <w:b w:val="0"/>
          <w:sz w:val="21"/>
        </w:rPr>
        <w:t>结合材料，综合运用所学，谈谈你对“教育是强国建设、民族复兴之基”的理解。</w:t>
      </w:r>
    </w:p>
    <w:p w14:paraId="35C75C3F">
      <w:r>
        <w:rPr>
          <w:b/>
          <w:sz w:val="21"/>
        </w:rPr>
        <w:t>【为什么能想到】 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w:t>
      </w:r>
    </w:p>
    <w:p w14:paraId="53EB61A3">
      <w:r>
        <w:rPr>
          <w:b/>
          <w:sz w:val="21"/>
        </w:rPr>
        <w:t>【答案落点】 人才是第一资源，综合国力竞争说到底是人才竞争，教育提高劳动者素质、培养科技人才，能够把人口规模优势转化为人才优势，增强我国综合国力和国际竞争力。</w:t>
      </w:r>
    </w:p>
    <w:p w14:paraId="16A625AC">
      <w:r>
        <w:rPr>
          <w:b/>
          <w:sz w:val="21"/>
        </w:rPr>
        <w:t xml:space="preserve">【同题组】 </w:t>
      </w:r>
      <w:r>
        <w:rPr>
          <w:b w:val="0"/>
          <w:sz w:val="21"/>
        </w:rPr>
        <w:t>（本题10分）</w:t>
      </w:r>
    </w:p>
    <w:p w14:paraId="76ACDB2C">
      <w:r>
        <w:rPr>
          <w:b w:val="0"/>
          <w:sz w:val="21"/>
        </w:rPr>
        <w:t>· 理论：当前国际竞争的实质是以经济和科技实力为基础的综合国力较量</w:t>
      </w:r>
    </w:p>
    <w:p w14:paraId="308FB867">
      <w:pPr>
        <w:spacing w:before="120"/>
      </w:pPr>
      <w:r>
        <w:rPr>
          <w:b/>
          <w:color w:val="1F497D"/>
          <w:sz w:val="22"/>
        </w:rPr>
        <w:t>2. 2024西城二模Q17</w:t>
      </w:r>
    </w:p>
    <w:p w14:paraId="0F3F8E35">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1D1FF4B8">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40364D8A">
      <w:r>
        <w:rPr>
          <w:b/>
          <w:sz w:val="21"/>
        </w:rPr>
        <w:t>【为什么能想到】 题干要畅通教育科技人才循环、打造新质生产力所需的新型劳动者队伍，科技革命拼的是人才；科教兴国与人才强国战略正答这支队伍从何来，以增强竞争力。</w:t>
      </w:r>
      <w:r>
        <w:rPr>
          <w:b w:val="0"/>
          <w:sz w:val="21"/>
        </w:rPr>
      </w:r>
    </w:p>
    <w:p w14:paraId="35C8BBA7">
      <w:r>
        <w:rPr>
          <w:b/>
          <w:sz w:val="21"/>
        </w:rPr>
        <w:t>【答案落点】</w:t>
      </w:r>
      <w:r>
        <w:rPr>
          <w:b w:val="0"/>
          <w:sz w:val="21"/>
        </w:rPr>
        <w:t xml:space="preserve"> 我国应实施科教兴国战略，强化现代化建设人才支撑，培养创新人才以增强国际竞争力，引领新一轮科技革命。</w:t>
      </w:r>
    </w:p>
    <w:p w14:paraId="3E261641">
      <w:r>
        <w:rPr>
          <w:b/>
          <w:sz w:val="21"/>
        </w:rPr>
        <w:t>【同题组】</w:t>
      </w:r>
      <w:r>
        <w:rPr>
          <w:b w:val="0"/>
          <w:sz w:val="21"/>
        </w:rPr>
        <w:t xml:space="preserve"> </w:t>
      </w:r>
    </w:p>
    <w:p w14:paraId="114B21A2">
      <w:r>
        <w:rPr>
          <w:b/>
          <w:sz w:val="21"/>
        </w:rPr>
        <w:t>· 理论：当前国际竞争的实质是以经济和科技实力为基础的综合国力较量；维护国家利益是主权国家对外活动的出发点和落脚点</w:t>
      </w:r>
    </w:p>
    <w:p w14:paraId="3A843977">
      <w:r>
        <w:rPr>
          <w:b/>
          <w:sz w:val="21"/>
        </w:rPr>
        <w:t>· 经济全球化：顺应经济全球化趋势，主动融入并推动深化</w:t>
      </w:r>
    </w:p>
    <w:p w14:paraId="62414F77">
      <w:r>
        <w:rPr>
          <w:b/>
          <w:sz w:val="21"/>
        </w:rPr>
        <w:t>· 政治多极化：世界多极化是当今国际形势的突出特点</w:t>
      </w:r>
    </w:p>
    <w:p w14:paraId="79D8830F">
      <w:r>
        <w:rPr>
          <w:b/>
          <w:sz w:val="21"/>
        </w:rPr>
        <w:t>· 中国：贡献中国智慧、中国方案、中国力量</w:t>
      </w:r>
    </w:p>
    <w:p w14:paraId="67C0BB07">
      <w:r>
        <w:rPr>
          <w:b/>
          <w:sz w:val="21"/>
        </w:rPr>
        <w:t>· 理论：维护国家利益是主权国家对外活动的出发点和落脚点</w:t>
      </w:r>
    </w:p>
    <w:p w14:paraId="255A58FD">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21C86B32">
      <w:r>
        <w:rPr>
          <w:b/>
          <w:sz w:val="21"/>
        </w:rPr>
        <w:t>· 政治多极化：共商共建共享的全球治理观；推动构建人类命运共同体</w:t>
      </w:r>
    </w:p>
    <w:p w14:paraId="1B02680E">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4CBED1B6">
      <w:pPr>
        <w:pStyle w:val="4"/>
      </w:pPr>
      <w:r>
        <w:rPr>
          <w:rFonts w:eastAsia="黑体"/>
        </w:rPr>
        <w:t>国家安全</w:t>
      </w:r>
    </w:p>
    <w:p w14:paraId="79E1B880">
      <w:pPr>
        <w:pStyle w:val="5"/>
      </w:pPr>
      <w:r>
        <w:rPr>
          <w:rFonts w:eastAsia="黑体"/>
        </w:rPr>
        <w:t>核心答题点：维护国家利益是主权国家对外活动的出发点和落脚点</w:t>
      </w:r>
    </w:p>
    <w:p w14:paraId="3048781F">
      <w:pPr>
        <w:spacing w:before="120"/>
      </w:pPr>
      <w:r>
        <w:rPr>
          <w:b/>
          <w:color w:val="1F497D"/>
          <w:sz w:val="22"/>
        </w:rPr>
        <w:t>1. 2025海淀期中Q21(2)</w:t>
      </w:r>
    </w:p>
    <w:p w14:paraId="10C020E4">
      <w:r>
        <w:rPr>
          <w:b/>
          <w:sz w:val="21"/>
        </w:rPr>
        <w:t xml:space="preserve">【材料触发点】 </w:t>
      </w:r>
      <w:r>
        <w:rPr>
          <w:b w:val="0"/>
          <w:sz w:val="21"/>
        </w:rPr>
        <w:t>设问分析“不变”，题面虽展示外交阶段变化，但外交的根本立足点仍是维护国家利益，尤其是主权、安全和发展利益。</w:t>
      </w:r>
    </w:p>
    <w:p w14:paraId="370A6DD5">
      <w:r>
        <w:rPr>
          <w:b/>
          <w:sz w:val="21"/>
        </w:rPr>
        <w:t xml:space="preserve">【设问】 </w:t>
      </w:r>
      <w:r>
        <w:rPr>
          <w:b w:val="0"/>
          <w:sz w:val="21"/>
        </w:rPr>
        <w:t>结合材料，运用《当代国际政治与经济》知识，分析新中国外交的“变”与“不变”。</w:t>
      </w:r>
    </w:p>
    <w:p w14:paraId="57CC4470">
      <w:r>
        <w:rPr>
          <w:b/>
          <w:sz w:val="21"/>
        </w:rPr>
        <w:t>【为什么能想到】 题目分析“不变”，题面虽展示外交阶段变化，但外交的根本立足点仍是维护国家利益，尤其是主权、安全和发展利益。 这类事实需要回答的是国家行为的根本立足点在于维护自身安全和发展利益，与“维护国家利益是主权国家对外活动的出发点和落脚点”相连。最后形成的表达是：无论外交阶段和任务怎样变化，新中国外交始终维护我国国家利益，维护我国主权、安全和发展利益。</w:t>
      </w:r>
    </w:p>
    <w:p w14:paraId="4BAB6565">
      <w:r>
        <w:rPr>
          <w:b/>
          <w:sz w:val="21"/>
        </w:rPr>
        <w:t>【答案落点】 无论外交阶段和任务怎样变化，新中国外交始终维护我国国家利益，维护我国主权、安全和发展利益。</w:t>
      </w:r>
    </w:p>
    <w:p w14:paraId="4C89E40B">
      <w:r>
        <w:rPr>
          <w:b/>
          <w:sz w:val="21"/>
        </w:rPr>
        <w:t xml:space="preserve">【同题组】 </w:t>
      </w:r>
    </w:p>
    <w:p w14:paraId="60A49B30">
      <w:r>
        <w:rPr>
          <w:b w:val="0"/>
          <w:sz w:val="21"/>
        </w:rPr>
        <w:t>· 时代背景：和平与发展仍是时代主题</w:t>
      </w:r>
    </w:p>
    <w:p w14:paraId="4270B083">
      <w:r>
        <w:rPr>
          <w:b w:val="0"/>
          <w:sz w:val="21"/>
        </w:rPr>
        <w:t>· 政治多极化：世界多极化是当今国际形势的突出特点</w:t>
      </w:r>
    </w:p>
    <w:p w14:paraId="54173702">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579CE1E8">
      <w:pPr>
        <w:spacing w:before="120"/>
      </w:pPr>
      <w:r>
        <w:rPr>
          <w:b/>
          <w:color w:val="1F497D"/>
          <w:sz w:val="22"/>
        </w:rPr>
        <w:t>2. 2025东城期末Q20——评价欧盟对中国新能源汽车征收临时反补贴税</w:t>
      </w:r>
    </w:p>
    <w:p w14:paraId="6BACE9B4">
      <w:r>
        <w:rPr>
          <w:b/>
          <w:sz w:val="21"/>
        </w:rPr>
        <w:t>【材料触发点】 题面写中方坚决反对欧方临时反补贴税并多次提出建设性解决方案；设问需要说明认识短文，谈到中国态度必须把"维护本国利益"明确写出。</w:t>
      </w:r>
    </w:p>
    <w:p w14:paraId="1A9424D7">
      <w:r>
        <w:rPr>
          <w:b/>
          <w:sz w:val="21"/>
        </w:rPr>
        <w:t xml:space="preserve">【设问】 </w:t>
      </w:r>
      <w:r>
        <w:rPr>
          <w:b w:val="0"/>
          <w:sz w:val="21"/>
        </w:rPr>
        <w:t>运用《当代国际政治与经济》知识，写一篇短文，谈谈你对上述材料的认识。要求：题目自拟，观点明确，逻辑清晰，200字左右。</w:t>
      </w:r>
    </w:p>
    <w:p w14:paraId="48A50966">
      <w:r>
        <w:rPr>
          <w:b/>
          <w:sz w:val="21"/>
        </w:rPr>
        <w:t>【为什么能想到】 题面写中方坚决反对欧方临时反补贴税并多次提出建设性解决方案，这里要把具体做法追溯到国家利益这一根本立足点，说明主权、安全、发展利益如何决定国家对外选择。</w:t>
      </w:r>
      <w:r>
        <w:rPr>
          <w:b w:val="0"/>
          <w:sz w:val="21"/>
        </w:rPr>
      </w:r>
    </w:p>
    <w:p w14:paraId="141E1FBC">
      <w:r>
        <w:rPr>
          <w:b/>
          <w:sz w:val="21"/>
        </w:rPr>
        <w:t>【答案落点】 面对欧盟对中国新能源汽车的不当贸易限制，中方坚定维护本国利益和中国企业的正当权益，通过磋商方式解决争议，避免争端进一步升级。</w:t>
      </w:r>
    </w:p>
    <w:p w14:paraId="352ADA99">
      <w:r>
        <w:rPr>
          <w:b/>
          <w:sz w:val="21"/>
        </w:rPr>
        <w:t xml:space="preserve">【同题组】 </w:t>
      </w:r>
    </w:p>
    <w:p w14:paraId="757BE114">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1A558F84">
      <w:r>
        <w:rPr>
          <w:b w:val="0"/>
          <w:sz w:val="21"/>
        </w:rPr>
        <w:t>· 政治多极化：在平等互利基础上开展合作，实现互利共赢；推动国际关系民主化、和平解决国际争端</w:t>
      </w:r>
    </w:p>
    <w:p w14:paraId="2E7AAC08">
      <w:r>
        <w:rPr>
          <w:b w:val="0"/>
          <w:sz w:val="21"/>
        </w:rPr>
        <w:t>· 中国：中国推进绿色低碳转型并参与全球气候治理</w:t>
      </w:r>
    </w:p>
    <w:p w14:paraId="18CF1FB0">
      <w:pPr>
        <w:spacing w:before="120"/>
      </w:pPr>
      <w:r>
        <w:rPr>
          <w:b/>
          <w:color w:val="1F497D"/>
          <w:sz w:val="22"/>
        </w:rPr>
        <w:t>3. 2026朝阳期末Q20</w:t>
      </w:r>
    </w:p>
    <w:p w14:paraId="0F517418">
      <w:r>
        <w:rPr>
          <w:b/>
          <w:sz w:val="21"/>
        </w:rPr>
        <w:t xml:space="preserve">【材料触发点】 </w:t>
      </w:r>
      <w:r>
        <w:rPr>
          <w:b w:val="0"/>
          <w:sz w:val="21"/>
        </w:rPr>
        <w:t>题目追问“捍卫国家利益”为什么构成大国外交更有作为的理由，材料呈现“维护国家主权、安全、发展利益”的关系链，触发国家利益理论作为中国特色大国外交主动作为的重要依据。</w:t>
      </w:r>
    </w:p>
    <w:p w14:paraId="5A56E76E">
      <w:r>
        <w:rPr>
          <w:b/>
          <w:sz w:val="21"/>
        </w:rPr>
        <w:t xml:space="preserve">【设问】 </w:t>
      </w:r>
      <w:r>
        <w:rPr>
          <w:b w:val="0"/>
          <w:sz w:val="21"/>
        </w:rPr>
        <w:t>结合材料，运用《当代国际政治与经济》知识，分析中国特色大国外交为什么要更有作为。</w:t>
      </w:r>
    </w:p>
    <w:p w14:paraId="3F636ACC">
      <w:r>
        <w:rPr>
          <w:b/>
          <w:sz w:val="21"/>
        </w:rPr>
        <w:t>【为什么能想到】 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进而接到中国坚定维护主权、安全、发展利益、因此大国外交要更有作为。</w:t>
      </w:r>
      <w:r/>
    </w:p>
    <w:p w14:paraId="77AA1D96">
      <w:r>
        <w:rPr>
          <w:b/>
          <w:sz w:val="21"/>
        </w:rPr>
        <w:t>【答案落点】 国家利益是国际关系的决定性因素，维护国家利益是主权国家对外活动的出发点和落脚点。中国必须坚定维护国家主权、安全、发展利益，因此中国特色大国外交要更有作为。</w:t>
      </w:r>
    </w:p>
    <w:p w14:paraId="47048A08">
      <w:r>
        <w:rPr>
          <w:b/>
          <w:sz w:val="21"/>
        </w:rPr>
        <w:t xml:space="preserve">【同题组】 </w:t>
      </w:r>
      <w:r>
        <w:rPr>
          <w:b w:val="0"/>
          <w:sz w:val="21"/>
        </w:rPr>
        <w:t>（本题8分）</w:t>
      </w:r>
    </w:p>
    <w:p w14:paraId="386A6A16">
      <w:r>
        <w:rPr>
          <w:b w:val="0"/>
          <w:sz w:val="21"/>
        </w:rPr>
        <w:t>· 时代背景：和平与发展仍是时代主题</w:t>
      </w:r>
    </w:p>
    <w:p w14:paraId="195E968E">
      <w:r>
        <w:rPr>
          <w:b w:val="0"/>
          <w:sz w:val="21"/>
        </w:rPr>
        <w:t>· 理论：国家间共同利益是国家合作的基础</w:t>
      </w:r>
    </w:p>
    <w:p w14:paraId="0635DFBF">
      <w:r>
        <w:rPr>
          <w:b w:val="0"/>
          <w:sz w:val="21"/>
        </w:rPr>
        <w:t>· 经济全球化：顺应经济全球化趋势，反对贸易保护主义；建设开放型世界经济，扩大开放合作；共享经济全球化成果，促进世界经济共同繁荣</w:t>
      </w:r>
    </w:p>
    <w:p w14:paraId="7FC11C0A">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166C2813">
      <w:r>
        <w:rPr>
          <w:b w:val="0"/>
          <w:sz w:val="21"/>
        </w:rPr>
        <w:t>· 中国：中国推动构建人类命运共同体</w:t>
      </w:r>
    </w:p>
    <w:p w14:paraId="6E300285">
      <w:pPr>
        <w:spacing w:before="120"/>
      </w:pPr>
      <w:r>
        <w:rPr>
          <w:b/>
          <w:color w:val="1F497D"/>
          <w:sz w:val="22"/>
        </w:rPr>
        <w:t>4. 2024西城二模Q17</w:t>
      </w:r>
    </w:p>
    <w:p w14:paraId="48C6FDDD">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30296AF3">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539E096A">
      <w:r>
        <w:rPr>
          <w:b/>
          <w:sz w:val="21"/>
        </w:rPr>
        <w:t>【为什么能想到】 面对科技革命全球角逐，最大发展中国家首先要守住科技主动权与安全；这正落在维护国家利益是主权国家对外活动出发点和落脚点上，故须坚守核心利益。</w:t>
      </w:r>
      <w:r>
        <w:rPr>
          <w:b w:val="0"/>
          <w:sz w:val="21"/>
        </w:rPr>
      </w:r>
    </w:p>
    <w:p w14:paraId="248E3678">
      <w:r>
        <w:rPr>
          <w:b/>
          <w:sz w:val="21"/>
        </w:rPr>
        <w:t>【答案落点】</w:t>
      </w:r>
      <w:r>
        <w:rPr>
          <w:b w:val="0"/>
          <w:sz w:val="21"/>
        </w:rPr>
        <w:t xml:space="preserve"> 维护国家利益是主权国家对外活动的出发点和落脚点，我国应坚定维护国家安全与核心利益，在科技竞争中掌握主动。</w:t>
      </w:r>
    </w:p>
    <w:p w14:paraId="10CCFB87">
      <w:r>
        <w:rPr>
          <w:b/>
          <w:sz w:val="21"/>
        </w:rPr>
        <w:t>【同题组】</w:t>
      </w:r>
      <w:r>
        <w:rPr>
          <w:b w:val="0"/>
          <w:sz w:val="21"/>
        </w:rPr>
        <w:t xml:space="preserve"> </w:t>
      </w:r>
    </w:p>
    <w:p w14:paraId="65A42E17">
      <w:r>
        <w:rPr>
          <w:b/>
          <w:sz w:val="21"/>
        </w:rPr>
        <w:t>· 理论：当前国际竞争的实质是以经济和科技实力为基础的综合国力较量；科教兴国战略与人才强国战略（人才与国际竞争力）</w:t>
      </w:r>
    </w:p>
    <w:p w14:paraId="58D90183">
      <w:r>
        <w:rPr>
          <w:b/>
          <w:sz w:val="21"/>
        </w:rPr>
        <w:t>· 经济全球化：顺应经济全球化趋势，主动融入并推动深化</w:t>
      </w:r>
    </w:p>
    <w:p w14:paraId="636AAC2F">
      <w:r>
        <w:rPr>
          <w:b/>
          <w:sz w:val="21"/>
        </w:rPr>
        <w:t>· 政治多极化：世界多极化是当今国际形势的突出特点</w:t>
      </w:r>
    </w:p>
    <w:p w14:paraId="5F9DFC1C">
      <w:r>
        <w:rPr>
          <w:b/>
          <w:sz w:val="21"/>
        </w:rPr>
        <w:t>· 中国：贡献中国智慧、中国方案、中国力量</w:t>
      </w:r>
    </w:p>
    <w:p w14:paraId="17E835B1">
      <w:pPr>
        <w:spacing w:before="120"/>
      </w:pPr>
      <w:r>
        <w:rPr>
          <w:b/>
          <w:color w:val="1F497D"/>
          <w:sz w:val="22"/>
        </w:rPr>
        <w:t>5. 2025朝阳期末Q21</w:t>
      </w:r>
    </w:p>
    <w:p w14:paraId="753D0B7C">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954A0E">
      <w:r>
        <w:rPr>
          <w:b/>
          <w:sz w:val="21"/>
        </w:rPr>
        <w:t>【设问】</w:t>
      </w:r>
      <w:r>
        <w:rPr>
          <w:b w:val="0"/>
          <w:sz w:val="21"/>
        </w:rPr>
        <w:t xml:space="preserve"> 结合材料，运用《当代国际政治与经济》知识，说明如何通过开展中国特色大国外交为推进中国式现代化营造良好外部环境。</w:t>
      </w:r>
    </w:p>
    <w:p w14:paraId="577EFD32">
      <w:r>
        <w:rPr>
          <w:b/>
          <w:sz w:val="21"/>
        </w:rPr>
        <w:t>【为什么能想到】 “维护国家利益是主权国家对外活动的出发点和落脚点”解释2025朝阳期末Q21，因为脱钩断链不只是材料细节，而是在呈现利益安全与发展主动权。这个核心能说明国家行为要回到主权、安全和发展利益这一根本立足点，因此答案写“维护国家利益是主权国家对外活动的出发点和落脚点，大国外交要坚定维护我国主权安全发展利益”。</w:t>
      </w:r>
      <w:r>
        <w:rPr>
          <w:b w:val="0"/>
          <w:sz w:val="21"/>
        </w:rPr>
      </w:r>
    </w:p>
    <w:p w14:paraId="0C38B557">
      <w:r>
        <w:rPr>
          <w:b/>
          <w:sz w:val="21"/>
        </w:rPr>
        <w:t>【答案落点】</w:t>
      </w:r>
      <w:r>
        <w:rPr>
          <w:b w:val="0"/>
          <w:sz w:val="21"/>
        </w:rPr>
        <w:t xml:space="preserve"> 维护国家利益是主权国家对外活动的出发点和落脚点，大国外交要坚定维护我国主权安全发展利益。</w:t>
      </w:r>
    </w:p>
    <w:p w14:paraId="6D1A2319">
      <w:r>
        <w:rPr>
          <w:b/>
          <w:sz w:val="21"/>
        </w:rPr>
        <w:t>【同题组】</w:t>
      </w:r>
      <w:r>
        <w:rPr>
          <w:b w:val="0"/>
          <w:sz w:val="21"/>
        </w:rPr>
        <w:t xml:space="preserve"> </w:t>
      </w:r>
    </w:p>
    <w:p w14:paraId="33A8513C">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2264DC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966C9B7">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57F5007">
      <w:r>
        <w:rPr>
          <w:b/>
          <w:sz w:val="21"/>
        </w:rPr>
        <w:t>· 联合国：坚定维护以联合国为核心的国际体系和以国际法为基础的国际秩序</w:t>
      </w:r>
    </w:p>
    <w:p w14:paraId="39A5AF1B">
      <w:pPr>
        <w:spacing w:before="120"/>
      </w:pPr>
      <w:r>
        <w:rPr>
          <w:b/>
          <w:color w:val="1F497D"/>
          <w:sz w:val="22"/>
        </w:rPr>
        <w:t>6. 2024顺义思政二模Q19(2)</w:t>
      </w:r>
    </w:p>
    <w:p w14:paraId="5FB36453">
      <w:r>
        <w:rPr>
          <w:b/>
          <w:sz w:val="21"/>
        </w:rPr>
        <w:t>【材料触发点】</w:t>
      </w:r>
      <w:r>
        <w:rPr>
          <w:b w:val="0"/>
          <w:sz w:val="21"/>
        </w:rPr>
        <w:t xml:space="preserve"> 题目把新质生产力放在世界新一轮科技革命和产业变革中考查，问中国积极推动发展的原因；涉及国际竞争中的科技和产业制高点，触发“国际竞争实质”这一能力来源分析。</w:t>
      </w:r>
    </w:p>
    <w:p w14:paraId="0CB93EBF">
      <w:r>
        <w:rPr>
          <w:b/>
          <w:sz w:val="21"/>
        </w:rPr>
        <w:t>【设问】</w:t>
      </w:r>
      <w:r>
        <w:rPr>
          <w:b w:val="0"/>
          <w:sz w:val="21"/>
        </w:rPr>
        <w:t xml:space="preserve"> 结合材料，综合运用《政治与法治》和《当代国际政治与经济》知识，说明我国积极推动新质生产力发展的原因。（8分）</w:t>
      </w:r>
    </w:p>
    <w:p w14:paraId="3E3ACC05">
      <w:r>
        <w:rPr>
          <w:b/>
          <w:sz w:val="21"/>
        </w:rPr>
        <w:t>【为什么能想到】 题把推动新质生产力放在科技革命的国家竞争中问原因，发展它增强国家实力；国家这样做的根本动因，正是把维护国家利益作为对外活动的出发点和落脚点。</w:t>
      </w:r>
      <w:r>
        <w:rPr>
          <w:b w:val="0"/>
          <w:sz w:val="21"/>
        </w:rPr>
      </w:r>
    </w:p>
    <w:p w14:paraId="43997AAD">
      <w:r>
        <w:rPr>
          <w:b/>
          <w:sz w:val="21"/>
        </w:rPr>
        <w:t>【答案落点】</w:t>
      </w:r>
      <w:r>
        <w:rPr>
          <w:b w:val="0"/>
          <w:sz w:val="21"/>
        </w:rPr>
        <w:t xml:space="preserve"> 当前国际竞争实质是综合国力较量，发展新质生产力增强国家实力，有利于维护国家利益、增强国际话语权。</w:t>
      </w:r>
    </w:p>
    <w:p w14:paraId="4745D2F0">
      <w:r>
        <w:rPr>
          <w:b/>
          <w:sz w:val="21"/>
        </w:rPr>
        <w:t>【同题组】</w:t>
      </w:r>
      <w:r>
        <w:rPr>
          <w:b w:val="0"/>
          <w:sz w:val="21"/>
        </w:rPr>
        <w:t xml:space="preserve"> </w:t>
      </w:r>
    </w:p>
    <w:p w14:paraId="3A32BD9C">
      <w:r>
        <w:rPr>
          <w:b/>
          <w:sz w:val="21"/>
        </w:rPr>
        <w:t>· 理论：当前国际竞争的实质是以经济和科技实力为基础的综合国力较量</w:t>
      </w:r>
    </w:p>
    <w:p w14:paraId="20665D29">
      <w:r>
        <w:rPr>
          <w:b/>
          <w:sz w:val="21"/>
        </w:rPr>
        <w:t>· 政治多极化：世界多极化与全球南方联合自强</w:t>
      </w:r>
    </w:p>
    <w:p w14:paraId="522A7FAB">
      <w:r>
        <w:rPr>
          <w:b/>
          <w:sz w:val="21"/>
        </w:rPr>
        <w:t>· 中国：中国推动构建人类命运共同体</w:t>
      </w:r>
    </w:p>
    <w:p w14:paraId="21631355">
      <w:pPr>
        <w:spacing w:before="120"/>
      </w:pPr>
      <w:r>
        <w:rPr>
          <w:b/>
          <w:color w:val="1F497D"/>
          <w:sz w:val="22"/>
        </w:rPr>
        <w:t>7. 2026朝阳期中Q17</w:t>
      </w:r>
    </w:p>
    <w:p w14:paraId="734444E7">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6DC6A5F5">
      <w:r>
        <w:rPr>
          <w:b/>
          <w:sz w:val="21"/>
        </w:rPr>
        <w:t>【设问】</w:t>
      </w:r>
      <w:r>
        <w:rPr>
          <w:b w:val="0"/>
          <w:sz w:val="21"/>
        </w:rPr>
        <w:t xml:space="preserve"> 结合材料，运用《当代国际政治与经济》知识阐述我国应如何处理好推进“人工智能+”发展过程中的重要关系。</w:t>
      </w:r>
    </w:p>
    <w:p w14:paraId="2C3361A7">
      <w:r>
        <w:rPr>
          <w:b/>
          <w:sz w:val="21"/>
        </w:rPr>
        <w:t>【为什么能想到】 甲同学讲芯片大模型自主可控又申明不是闭门造车，丙同学要兼顾发展中国家需求；两头都回到一个根本——把维护本国利益作为对外活动的出发点和落脚点。</w:t>
      </w:r>
      <w:r>
        <w:rPr>
          <w:b w:val="0"/>
          <w:sz w:val="21"/>
        </w:rPr>
      </w:r>
    </w:p>
    <w:p w14:paraId="416FC649">
      <w:r>
        <w:rPr>
          <w:b/>
          <w:sz w:val="21"/>
        </w:rPr>
        <w:t>【答案落点】</w:t>
      </w:r>
      <w:r>
        <w:rPr>
          <w:b w:val="0"/>
          <w:sz w:val="21"/>
        </w:rPr>
        <w:t xml:space="preserve"> 处理好中国发展与世界发展关系，维护本国利益、谋求本国发展，满足我国人民日益增长的美好生活需要。</w:t>
      </w:r>
    </w:p>
    <w:p w14:paraId="2D1313CC">
      <w:r>
        <w:rPr>
          <w:b/>
          <w:sz w:val="21"/>
        </w:rPr>
        <w:t>【同题组】</w:t>
      </w:r>
      <w:r>
        <w:rPr>
          <w:b w:val="0"/>
          <w:sz w:val="21"/>
        </w:rPr>
        <w:t xml:space="preserve"> </w:t>
      </w:r>
    </w:p>
    <w:p w14:paraId="5E538D54">
      <w:r/>
    </w:p>
    <w:p w14:paraId="078E3F34">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F02EB95">
      <w:r>
        <w:rPr>
          <w:b/>
          <w:sz w:val="21"/>
        </w:rPr>
        <w:t>· 政治多极化：共商共建共享的全球治理观；推动构建人类命运共同体</w:t>
      </w:r>
    </w:p>
    <w:p w14:paraId="7EB84A11">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18AFEFC8">
      <w:pPr>
        <w:spacing w:before="120"/>
      </w:pPr>
      <w:r>
        <w:rPr>
          <w:b/>
          <w:color w:val="1F497D"/>
          <w:sz w:val="22"/>
        </w:rPr>
        <w:t>8. 2026石景山二模Q18</w:t>
      </w:r>
    </w:p>
    <w:p w14:paraId="0E2CC7FB">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66ECC941">
      <w:r>
        <w:rPr>
          <w:b/>
          <w:sz w:val="21"/>
        </w:rPr>
        <w:t>【设问】 结合材料，运用《当代国际政治与经济》知识，分析中国与东盟经贸合作能够提质升级的原因。</w:t>
      </w:r>
    </w:p>
    <w:p w14:paraId="74E8CB3F">
      <w:r>
        <w:rPr>
          <w:b/>
          <w:sz w:val="21"/>
        </w:rPr>
        <w:t>【为什么能想到】 材料点出合作"建立在双方共同利益基础上"，双方愿持续深化是因发展利益在此交汇，正对应维护国家利益是主权国家对外活动的出发点和落脚点。</w:t>
      </w:r>
      <w:r>
        <w:rPr>
          <w:b w:val="0"/>
          <w:sz w:val="21"/>
        </w:rPr>
      </w:r>
    </w:p>
    <w:p w14:paraId="5F37898C">
      <w:r>
        <w:rPr>
          <w:b/>
          <w:sz w:val="21"/>
        </w:rPr>
        <w:t>【答案落点】</w:t>
      </w:r>
      <w:r>
        <w:rPr>
          <w:b w:val="0"/>
          <w:sz w:val="21"/>
        </w:rPr>
        <w:t xml:space="preserve"> 国家利益是影响国际关系的决定性因素，中国与东盟经贸合作基于双方共同利益，符合各自维护国家利益的需要。</w:t>
      </w:r>
    </w:p>
    <w:p w14:paraId="5BFC583E">
      <w:r>
        <w:rPr>
          <w:b/>
          <w:sz w:val="21"/>
        </w:rPr>
        <w:t>【同题组】</w:t>
      </w:r>
      <w:r>
        <w:rPr>
          <w:b w:val="0"/>
          <w:sz w:val="21"/>
        </w:rPr>
        <w:t xml:space="preserve"> </w:t>
      </w:r>
    </w:p>
    <w:p w14:paraId="3B1CD1E1">
      <w:r>
        <w:rPr>
          <w:b/>
          <w:sz w:val="21"/>
        </w:rPr>
        <w:t>· 时代背景：和平与发展仍是时代主题</w:t>
      </w:r>
    </w:p>
    <w:p w14:paraId="66C82B6C">
      <w:r>
        <w:rPr>
          <w:b/>
          <w:sz w:val="21"/>
        </w:rPr>
        <w:t>· 理论：当前国际竞争的实质是以经济和科技实力为基础的综合国力较量；国家间共同利益是国家合作的基础</w:t>
      </w:r>
    </w:p>
    <w:p w14:paraId="7E960627">
      <w:r>
        <w:rPr>
          <w:b/>
          <w:sz w:val="21"/>
        </w:rPr>
        <w:t>· 经济全球化：顺应经济全球化趋势，主动融入并推动深化；利用两个市场两种资源优化全球资源配置；推动经济全球化朝着更加开放、包容、普惠、平衡、共赢方向发展</w:t>
      </w:r>
    </w:p>
    <w:p w14:paraId="79AF9D4F">
      <w:r>
        <w:rPr>
          <w:b/>
          <w:sz w:val="21"/>
        </w:rPr>
        <w:t>· 政治多极化：推动构建人类命运共同体</w:t>
      </w:r>
    </w:p>
    <w:p w14:paraId="0EE5AF08">
      <w:pPr>
        <w:spacing w:before="120"/>
      </w:pPr>
      <w:r>
        <w:rPr>
          <w:b/>
          <w:color w:val="1F497D"/>
          <w:sz w:val="22"/>
        </w:rPr>
        <w:t>9. 2026延庆一模Q19(2)——中国"推动重塑全球能源治理格局"的理论逻辑和价值意蕴</w:t>
      </w:r>
    </w:p>
    <w:p w14:paraId="2FB5D649">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7CD2F731">
      <w:r>
        <w:rPr>
          <w:b/>
          <w:sz w:val="21"/>
        </w:rPr>
        <w:t>【设问】 结合材料二，运用《当代国际政治与经济》知识，说明中国“推动重塑全球能源治理格局”的理论逻辑和价值意蕴。</w:t>
      </w:r>
    </w:p>
    <w:p w14:paraId="72C20C4B">
      <w:r>
        <w:rPr>
          <w:b/>
          <w:sz w:val="21"/>
        </w:rPr>
        <w:t>【为什么能想到】 “维护国家利益是主权国家对外活动的出发点和落脚点”解释2026延庆一模Q19(2)——中国"推动重塑全球能源治理格局"的理论逻辑和价值意蕴，因为推动重塑全球能源治理格局不只是材料细节，而是在呈现利益安全与发展主动权。这个核心能说明国家行为要回到主权、安全和发展利益这一根本立足点，因此答案写“中国在维护自身能源安全与发展利益的基础上推动全球能源治理，将维护国家利益作为对外活动的出发点和落脚点”。</w:t>
      </w:r>
      <w:r>
        <w:rPr>
          <w:b w:val="0"/>
          <w:sz w:val="21"/>
        </w:rPr>
      </w:r>
    </w:p>
    <w:p w14:paraId="392EA422">
      <w:r>
        <w:rPr>
          <w:b/>
          <w:sz w:val="21"/>
        </w:rPr>
        <w:t>【答案落点】</w:t>
      </w:r>
      <w:r>
        <w:rPr>
          <w:b w:val="0"/>
          <w:sz w:val="21"/>
        </w:rPr>
        <w:t xml:space="preserve"> 中国在维护自身能源安全与发展利益的基础上推动全球能源治理，将维护国家利益作为对外活动的出发点和落脚点。</w:t>
      </w:r>
    </w:p>
    <w:p w14:paraId="72F183FB">
      <w:r>
        <w:rPr>
          <w:b/>
          <w:sz w:val="21"/>
        </w:rPr>
        <w:t>【同题组】</w:t>
      </w:r>
      <w:r>
        <w:rPr>
          <w:b w:val="0"/>
          <w:sz w:val="21"/>
        </w:rPr>
        <w:t xml:space="preserve"> </w:t>
      </w:r>
    </w:p>
    <w:p w14:paraId="1B201B58">
      <w:r>
        <w:rPr>
          <w:b/>
          <w:sz w:val="21"/>
        </w:rPr>
        <w:t>· 时代背景：和平与发展仍是时代主题</w:t>
      </w:r>
    </w:p>
    <w:p w14:paraId="1F964091">
      <w:r>
        <w:rPr>
          <w:b/>
          <w:sz w:val="21"/>
        </w:rPr>
        <w:t>· 理论：国家间共同利益是国家合作的基础</w:t>
      </w:r>
    </w:p>
    <w:p w14:paraId="28E2A05F">
      <w:r>
        <w:rPr>
          <w:b/>
          <w:sz w:val="21"/>
        </w:rPr>
        <w:t>· 经济全球化：顺应经济全球化趋势，主动融入并推动深化</w:t>
      </w:r>
    </w:p>
    <w:p w14:paraId="14DD6AF3">
      <w:r>
        <w:rPr>
          <w:b/>
          <w:sz w:val="21"/>
        </w:rPr>
        <w:t>· 政治多极化：共商共建共享的全球治理观；相互尊重、公平正义、合作共赢的新型国际关系；推动构建人类命运共同体</w:t>
      </w:r>
    </w:p>
    <w:p w14:paraId="39598A46">
      <w:r>
        <w:rPr>
          <w:b/>
          <w:sz w:val="21"/>
        </w:rPr>
        <w:t>· 中国：坚持正确义利观</w:t>
      </w:r>
    </w:p>
    <w:p w14:paraId="6934AEE3">
      <w:pPr>
        <w:spacing w:before="120"/>
      </w:pPr>
      <w:r>
        <w:rPr>
          <w:b/>
          <w:color w:val="1F497D"/>
          <w:sz w:val="22"/>
        </w:rPr>
        <w:t>10. 2025延庆一模Q20(2)外交部发言人回应"脱钩断链"</w:t>
      </w:r>
    </w:p>
    <w:p w14:paraId="5CA18E53">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6B86627C">
      <w:r>
        <w:rPr>
          <w:b/>
          <w:sz w:val="21"/>
        </w:rPr>
        <w:t>【设问】</w:t>
      </w:r>
      <w:r>
        <w:rPr>
          <w:b w:val="0"/>
          <w:sz w:val="21"/>
        </w:rPr>
        <w:t xml:space="preserve"> 假如你是外交部发言人，请结合材料二，运用《当代国际政治与经济》知识，对上述提问做出回应。</w:t>
      </w:r>
    </w:p>
    <w:p w14:paraId="3973D606">
      <w:r>
        <w:rPr>
          <w:b/>
          <w:sz w:val="21"/>
        </w:rPr>
        <w:t>【为什么能想到】 脱钩断链与链博会“链通中外”形成对照，中国既维护本国产供链利益又兼顾各国合作需要，联到国家利益。</w:t>
      </w:r>
      <w:r>
        <w:rPr>
          <w:b w:val="0"/>
          <w:sz w:val="21"/>
        </w:rPr>
      </w:r>
    </w:p>
    <w:p w14:paraId="7722730E">
      <w:r>
        <w:rPr>
          <w:b/>
          <w:sz w:val="21"/>
        </w:rPr>
        <w:t>【答案落点】</w:t>
      </w:r>
      <w:r>
        <w:rPr>
          <w:b w:val="0"/>
          <w:sz w:val="21"/>
        </w:rPr>
        <w:t xml:space="preserve"> 维护国家利益是主权国家对外活动的出发点和落脚点，中国在追求本国利益时兼顾他国合理关切，实现互利共赢。</w:t>
      </w:r>
    </w:p>
    <w:p w14:paraId="63947B8C">
      <w:r>
        <w:rPr>
          <w:b/>
          <w:sz w:val="21"/>
        </w:rPr>
        <w:t>【同题组】</w:t>
      </w:r>
      <w:r>
        <w:rPr>
          <w:b w:val="0"/>
          <w:sz w:val="21"/>
        </w:rPr>
        <w:t xml:space="preserve"> </w:t>
      </w:r>
    </w:p>
    <w:p w14:paraId="55E5920A">
      <w:r>
        <w:rPr>
          <w:b/>
          <w:sz w:val="21"/>
        </w:rPr>
        <w:t>· 时代背景：和平与发展仍是时代主题</w:t>
      </w:r>
    </w:p>
    <w:p w14:paraId="6F55E823">
      <w:r>
        <w:rPr>
          <w:b/>
          <w:sz w:val="21"/>
        </w:rPr>
        <w:t>· 理论：国家间共同利益是国家合作的基础</w:t>
      </w:r>
    </w:p>
    <w:p w14:paraId="1AA77A44">
      <w:r>
        <w:rPr>
          <w:b/>
          <w:sz w:val="21"/>
        </w:rPr>
        <w:t>· 经济全球化：推动经济全球化朝着更加开放、包容、普惠、平衡、共赢方向发展；维护全球产业链供应链稳定畅通</w:t>
      </w:r>
    </w:p>
    <w:p w14:paraId="2E0217C4">
      <w:r>
        <w:rPr>
          <w:b/>
          <w:sz w:val="21"/>
        </w:rPr>
        <w:t>· 政治多极化：世界多极化是当今国际形势的突出特点；践行真正的多边主义；推动国际关系民主化；推动构建人类命运共同体</w:t>
      </w:r>
    </w:p>
    <w:p w14:paraId="45849A0B">
      <w:r>
        <w:rPr>
          <w:b/>
          <w:sz w:val="21"/>
        </w:rPr>
        <w:t>· 中国：中国推动构建人类命运共同体；展现大国责任担当</w:t>
      </w:r>
    </w:p>
    <w:p w14:paraId="0950EBBA">
      <w:pPr>
        <w:pStyle w:val="3"/>
      </w:pPr>
      <w:r>
        <w:rPr>
          <w:rFonts w:eastAsia="黑体"/>
        </w:rPr>
        <w:t>经济全球化</w:t>
      </w:r>
    </w:p>
    <w:p w14:paraId="4BCF0857">
      <w:r>
        <w:rPr>
          <w:sz w:val="21"/>
        </w:rPr>
        <w: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w:t>
      </w:r>
    </w:p>
    <w:p w14:paraId="67512C5F">
      <w:pPr>
        <w:pStyle w:val="4"/>
      </w:pPr>
      <w:r>
        <w:rPr>
          <w:rFonts w:eastAsia="黑体"/>
        </w:rPr>
        <w:t>国：成员国和相关国家发展</w:t>
      </w:r>
    </w:p>
    <w:p w14:paraId="1A8340AA">
      <w:pPr>
        <w:pStyle w:val="5"/>
      </w:pPr>
      <w:r>
        <w:rPr>
          <w:rFonts w:eastAsia="黑体"/>
        </w:rPr>
        <w:t>核心答题点：共享经济全球化成果，促进世界经济共同繁荣</w:t>
      </w:r>
    </w:p>
    <w:p w14:paraId="3F50F3E3">
      <w:pPr>
        <w:spacing w:before="120"/>
      </w:pPr>
      <w:r>
        <w:rPr>
          <w:b/>
          <w:color w:val="1F497D"/>
          <w:sz w:val="22"/>
        </w:rPr>
        <w:t>1. 2026朝阳期末Q20</w:t>
      </w:r>
    </w:p>
    <w:p w14:paraId="49158674">
      <w:r>
        <w:rPr>
          <w:b/>
          <w:sz w:val="21"/>
        </w:rPr>
        <w:t>【材料触发点】 材料要求从中国特色大国外交的世界意义作答，经济维度不仅需要说明开放合作，还需要说明共享成果和共同繁荣。</w:t>
      </w:r>
    </w:p>
    <w:p w14:paraId="12DA35DF">
      <w:r>
        <w:rPr>
          <w:b/>
          <w:sz w:val="21"/>
        </w:rPr>
        <w:t xml:space="preserve">【设问】 </w:t>
      </w:r>
      <w:r>
        <w:rPr>
          <w:b w:val="0"/>
          <w:sz w:val="21"/>
        </w:rPr>
        <w:t>结合材料，运用《当代国际政治与经济》知识，分析中国特色大国外交为什么要更有作为。</w:t>
      </w:r>
    </w:p>
    <w:p w14:paraId="7B905A57">
      <w:r>
        <w:rPr>
          <w:b/>
          <w:sz w:val="21"/>
        </w:rPr>
        <w:t>【为什么能想到】 中国对外开放、共建“一带一路”和维护多边贸易体制都不是单方获利，而是让合作各方共享发展机遇。解释主动作为的价值，要把开放合作的结果指向共同繁荣。先说明中国维护开放合作，再写经济全球化成果共享，进而接到缩小发展差距、促进世界经济共同繁荣。</w:t>
      </w:r>
    </w:p>
    <w:p w14:paraId="1B464D54">
      <w:r>
        <w:rPr>
          <w:b/>
          <w:sz w:val="21"/>
        </w:rPr>
        <w:t>【答案落点】 中国推动经济全球化成果共享，有利于让更多国家分享开放合作机遇，缩小发展差距，促进世界经济共同繁荣。</w:t>
      </w:r>
    </w:p>
    <w:p w14:paraId="03136C43">
      <w:r>
        <w:rPr>
          <w:b/>
          <w:sz w:val="21"/>
        </w:rPr>
        <w:t xml:space="preserve">【同题组】 </w:t>
      </w:r>
      <w:r>
        <w:rPr>
          <w:b w:val="0"/>
          <w:sz w:val="21"/>
        </w:rPr>
        <w:t>（本题8分）</w:t>
      </w:r>
    </w:p>
    <w:p w14:paraId="4706803B">
      <w:r>
        <w:rPr>
          <w:b w:val="0"/>
          <w:sz w:val="21"/>
        </w:rPr>
        <w:t>· 时代背景：和平与发展仍是时代主题</w:t>
      </w:r>
    </w:p>
    <w:p w14:paraId="4F11662C">
      <w:r>
        <w:rPr>
          <w:b w:val="0"/>
          <w:sz w:val="21"/>
        </w:rPr>
        <w:t>· 理论：国家间共同利益是国家合作的基础；维护国家利益是主权国家对外活动的出发点和落脚点</w:t>
      </w:r>
    </w:p>
    <w:p w14:paraId="63530745">
      <w:r>
        <w:rPr>
          <w:b w:val="0"/>
          <w:sz w:val="21"/>
        </w:rPr>
        <w:t>· 经济全球化：顺应经济全球化趋势，反对贸易保护主义；建设开放型世界经济，扩大开放合作</w:t>
      </w:r>
    </w:p>
    <w:p w14:paraId="4EAD924C">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1EE0E41A">
      <w:r>
        <w:rPr>
          <w:b w:val="0"/>
          <w:sz w:val="21"/>
        </w:rPr>
        <w:t>· 中国：中国推动构建人类命运共同体</w:t>
      </w:r>
    </w:p>
    <w:p w14:paraId="0E04ADE4">
      <w:pPr>
        <w:spacing w:before="120"/>
      </w:pPr>
      <w:r>
        <w:rPr>
          <w:b/>
          <w:color w:val="1F497D"/>
          <w:sz w:val="22"/>
        </w:rPr>
        <w:t>2. 2024朝阳期中Q20(3)"数字驱动商通全球"短评</w:t>
      </w:r>
    </w:p>
    <w:p w14:paraId="7B1F277F">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5C8561E">
      <w:r>
        <w:rPr>
          <w:b/>
          <w:sz w:val="21"/>
        </w:rPr>
        <w:t>【设问】</w:t>
      </w:r>
      <w:r>
        <w:rPr>
          <w:b w:val="0"/>
          <w:sz w:val="21"/>
        </w:rPr>
        <w:t xml:space="preserve"> 结合材料，运用《当代国际政治与经济》知识，以"数字驱动 商通全球"为主题撰写一篇短评。</w:t>
      </w:r>
    </w:p>
    <w:p w14:paraId="41A5BD31">
      <w:r>
        <w:t>【为什么能想到】 智慧非洲展台让非洲留学生直播推介中非商品、共享中国市场与数字红利；发展机会由更多国家分享，故落在共享经济全球化成果、促进世界经济共同繁荣。</w:t>
      </w:r>
    </w:p>
    <w:p w14:paraId="4201F38C">
      <w:r>
        <w:rPr>
          <w:b/>
          <w:sz w:val="21"/>
        </w:rPr>
        <w:t>【答案落点】</w:t>
      </w:r>
      <w:r>
        <w:rPr>
          <w:b w:val="0"/>
          <w:sz w:val="21"/>
        </w:rPr>
        <w:t xml:space="preserve"> 中国数字平台搭建全球贸易桥梁，让世界共享中国发展新机遇，推动经济全球化朝普惠、平衡、共赢方向发展。</w:t>
      </w:r>
    </w:p>
    <w:p w14:paraId="193C032C">
      <w:r>
        <w:rPr>
          <w:b/>
          <w:sz w:val="21"/>
        </w:rPr>
        <w:t>【同题组】</w:t>
      </w:r>
      <w:r>
        <w:rPr>
          <w:b w:val="0"/>
          <w:sz w:val="21"/>
        </w:rPr>
        <w:t xml:space="preserve"> </w:t>
      </w:r>
    </w:p>
    <w:p w14:paraId="493C8C2E">
      <w:r>
        <w:rPr>
          <w:b/>
          <w:sz w:val="21"/>
        </w:rPr>
        <w:t>· 经济全球化：数字贸易与数字经济跨境流通；利用两个市场两种资源优化全球资源配置；推进贸易和投资自由化便利化；促进全球资源优化配置和国际贸易发展；推动经济全球化朝着更加开放、包容、普惠、平衡、共赢方向发展；提高开放型经济水平；发展更高层次开放型经济并稳步扩大制度型开放</w:t>
      </w:r>
    </w:p>
    <w:p w14:paraId="151A3F40">
      <w:r>
        <w:rPr>
          <w:b/>
          <w:sz w:val="21"/>
        </w:rPr>
        <w:t>· 政治多极化：共商共建共享的全球治理观</w:t>
      </w:r>
    </w:p>
    <w:p w14:paraId="1D7562B1">
      <w:pPr>
        <w:spacing w:before="120"/>
      </w:pPr>
      <w:r>
        <w:rPr>
          <w:b/>
          <w:color w:val="1F497D"/>
          <w:sz w:val="22"/>
        </w:rPr>
        <w:t>3. 2026门头沟一模Q20——海南自贸港全岛封关的国内国际意义</w:t>
      </w:r>
    </w:p>
    <w:p w14:paraId="008996E5">
      <w:r>
        <w:rPr>
          <w:b/>
          <w:sz w:val="21"/>
        </w:rPr>
        <w:t>【材料触发点】 题面列举零关税税目扩大、口岸管理优化、压缩"二线"出岛申报项目等具体机制；题目指向分析国内意义，封关机制直接降低企业贸易成本。</w:t>
      </w:r>
      <w:r>
        <w:rPr>
          <w:b w:val="0"/>
          <w:sz w:val="21"/>
        </w:rPr>
      </w:r>
    </w:p>
    <w:p w14:paraId="29AC68AB">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1277DCFE">
      <w:r>
        <w:t>【为什么能想到】 封关把零关税税目提到74%、加工增值达标可免税销往内地，稳住产业链供应链；门户敞开让世界共享机遇，故落在共享经济全球化成果、促世界共同繁荣。</w:t>
      </w:r>
    </w:p>
    <w:p w14:paraId="76377DC6">
      <w:r>
        <w:rPr>
          <w:b/>
          <w:sz w:val="21"/>
        </w:rPr>
        <w:t>【答案落点】</w:t>
      </w:r>
      <w:r>
        <w:rPr>
          <w:b w:val="0"/>
          <w:sz w:val="21"/>
        </w:rPr>
        <w:t xml:space="preserve"> 全岛封关扩大市场准入、稳定全球产业链供应链，让世界共享中国发展机遇，促进世界经济开放发展与共同繁荣。</w:t>
      </w:r>
    </w:p>
    <w:p w14:paraId="62027B80">
      <w:r>
        <w:rPr>
          <w:b/>
          <w:sz w:val="21"/>
        </w:rPr>
        <w:t>【同题组】</w:t>
      </w:r>
      <w:r>
        <w:rPr>
          <w:b w:val="0"/>
          <w:sz w:val="21"/>
        </w:rPr>
        <w:t xml:space="preserve"> </w:t>
      </w:r>
    </w:p>
    <w:p w14:paraId="3D8D2C0D">
      <w:r>
        <w:rPr>
          <w:b/>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维护全球产业链供应链稳定畅通；推动建设开放型世界经济，深化国际分工与合作</w:t>
      </w:r>
    </w:p>
    <w:p w14:paraId="21161D28">
      <w:pPr>
        <w:pStyle w:val="4"/>
      </w:pPr>
      <w:r>
        <w:rPr>
          <w:rFonts w:eastAsia="黑体"/>
        </w:rPr>
        <w:t>环：经济环节与要素流动</w:t>
      </w:r>
    </w:p>
    <w:p w14:paraId="38DA2431">
      <w:pPr>
        <w:pStyle w:val="5"/>
      </w:pPr>
      <w:r>
        <w:rPr>
          <w:rFonts w:eastAsia="黑体"/>
        </w:rPr>
        <w:t>核心答题点：处理好自力更生和对外开放的关系，参与经济全球化和国际分工</w:t>
      </w:r>
    </w:p>
    <w:p w14:paraId="32BCB774">
      <w:pPr>
        <w:spacing w:before="120"/>
      </w:pPr>
      <w:r>
        <w:rPr>
          <w:b/>
          <w:color w:val="1F497D"/>
          <w:sz w:val="22"/>
        </w:rPr>
        <w:t>1. 2026朝阳期中Q17</w:t>
      </w:r>
    </w:p>
    <w:p w14:paraId="452E8B65">
      <w:r>
        <w:rPr>
          <w:b/>
          <w:sz w:val="21"/>
        </w:rPr>
        <w:t xml:space="preserve">【材料触发点】 </w:t>
      </w:r>
      <w:r>
        <w:rPr>
          <w:b w:val="0"/>
          <w:sz w:val="21"/>
        </w:rPr>
        <w:t>题目让学生说明人工智能发展中需要处理好的重要关系，题面一方面强调芯片、算法、大模型等核心环节自主可控，另一方面说明自主可控不是闭门造车，因此要把自主创新和开放合作放在同一层处理。</w:t>
      </w:r>
    </w:p>
    <w:p w14:paraId="52CB683E">
      <w:r>
        <w:rPr>
          <w:b/>
          <w:sz w:val="21"/>
        </w:rPr>
        <w:t xml:space="preserve">【设问】 </w:t>
      </w:r>
      <w:r>
        <w:rPr>
          <w:b w:val="0"/>
          <w:sz w:val="21"/>
        </w:rPr>
        <w:t>结合材料，运用《当代国际政治与经济》知识阐述我国应如何处理好推进“人工智能+”发展过程中的重要关系。</w:t>
      </w:r>
    </w:p>
    <w:p w14:paraId="41553A57">
      <w:r>
        <w:t>【为什么能想到】 甲同学把自主可控与"不是闭门造车"并提，恰是自力更生与对外开放两面；处理好这层关系，就既握住核心技术创新主动权，又参与经济全球化和国际分工。</w:t>
      </w:r>
    </w:p>
    <w:p w14:paraId="4E67CC19">
      <w:r>
        <w:rPr>
          <w:b/>
          <w:sz w:val="21"/>
        </w:rPr>
        <w:t>【答案落点】 推进“人工智能+”要处理好自力更生和对外开放的关系，既增强核心技术自主可控能力、把握创新主动权，又开展国际交流合作，参与经济全球化和国际分工。</w:t>
      </w:r>
    </w:p>
    <w:p w14:paraId="28E4A4EC">
      <w:r>
        <w:rPr>
          <w:b/>
          <w:sz w:val="21"/>
        </w:rPr>
        <w:t xml:space="preserve">【同题组】 </w:t>
      </w:r>
      <w:r>
        <w:rPr>
          <w:b w:val="0"/>
          <w:sz w:val="21"/>
        </w:rPr>
        <w:t>（本题8分）</w:t>
      </w:r>
    </w:p>
    <w:p w14:paraId="6769B4E8">
      <w:r>
        <w:t>· 理论：维护国家利益是主权国家对外活动的出发点和落脚点</w:t>
      </w:r>
    </w:p>
    <w:p w14:paraId="3ED31F27">
      <w:r>
        <w:rPr>
          <w:b w:val="0"/>
          <w:sz w:val="21"/>
        </w:rPr>
        <w:t>· 经济全球化：加强技术创新、提高产品质量，增强竞争力；利用两个市场两种资源优化全球资源配置；内外联通畅通国内国际双循环，提升国际循环质量；统筹开放与安全，维护产业链供应链安全稳定</w:t>
      </w:r>
    </w:p>
    <w:p w14:paraId="5703C9A5">
      <w:r>
        <w:rPr>
          <w:b w:val="0"/>
          <w:sz w:val="21"/>
        </w:rPr>
        <w:t>· 政治多极化：共商共建共享的全球治理观；推动构建人类命运共同体</w:t>
      </w:r>
    </w:p>
    <w:p w14:paraId="79019190">
      <w:r>
        <w:rPr>
          <w:b w:val="0"/>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6F8E79DF">
      <w:pPr>
        <w:spacing w:before="120"/>
      </w:pPr>
      <w:r>
        <w:rPr>
          <w:b/>
          <w:color w:val="1F497D"/>
          <w:sz w:val="22"/>
        </w:rPr>
        <w:t>2. 2026东城一模Q19(3)</w:t>
      </w:r>
    </w:p>
    <w:p w14:paraId="54B72F54">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6A5C5C93">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3A40C095">
      <w:r>
        <w:rPr>
          <w:b/>
          <w:sz w:val="21"/>
        </w:rPr>
        <w:t>【为什么能想到】 材料里北京既靠两区接全球资源，又强链补链让关键核心技术自主可控，一进一守，对应“处理好自力更生和对外开放的关系，参与经济全球化和国际分工”。</w:t>
      </w:r>
      <w:r>
        <w:rPr>
          <w:b w:val="0"/>
          <w:sz w:val="21"/>
        </w:rPr>
      </w:r>
    </w:p>
    <w:p w14:paraId="0FC41ECC">
      <w:r>
        <w:rPr>
          <w:b/>
          <w:sz w:val="21"/>
        </w:rPr>
        <w:t>【答案落点】</w:t>
      </w:r>
      <w:r>
        <w:rPr>
          <w:b w:val="0"/>
          <w:sz w:val="21"/>
        </w:rPr>
        <w:t xml:space="preserve"> 北京既扩大高水平对外开放、积极参与全球产业链合作,又强化关键核心技术自主可控,实现自力更生与对外开放的有机统一。</w:t>
      </w:r>
    </w:p>
    <w:p w14:paraId="0F85D510">
      <w:r>
        <w:rPr>
          <w:b/>
          <w:sz w:val="21"/>
        </w:rPr>
        <w:t>【同题组】</w:t>
      </w:r>
      <w:r>
        <w:rPr>
          <w:b w:val="0"/>
          <w:sz w:val="21"/>
        </w:rPr>
        <w:t xml:space="preserve"> </w:t>
      </w:r>
    </w:p>
    <w:p w14:paraId="379357D2">
      <w:r>
        <w:rPr>
          <w:b/>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维护全球产业链供应链稳定畅通；统筹开放与安全，维护产业链供应链安全稳定；以开放促进产业升级，为未来产业拓展国际空间，提升国际竞争力，筑牢安全基础</w:t>
      </w:r>
    </w:p>
    <w:p w14:paraId="79DB297C">
      <w:pPr>
        <w:pStyle w:val="4"/>
      </w:pPr>
      <w:r>
        <w:rPr>
          <w:rFonts w:eastAsia="黑体"/>
        </w:rPr>
        <w:t>配：资源配置</w:t>
      </w:r>
    </w:p>
    <w:p w14:paraId="043905C1">
      <w:pPr>
        <w:pStyle w:val="5"/>
      </w:pPr>
      <w:r>
        <w:rPr>
          <w:rFonts w:eastAsia="黑体"/>
        </w:rPr>
        <w:t>核心答题点：促进全球资源优化配置和国际贸易发展</w:t>
      </w:r>
    </w:p>
    <w:p w14:paraId="7A07BA37">
      <w:pPr>
        <w:spacing w:before="120"/>
      </w:pPr>
      <w:r>
        <w:rPr>
          <w:b/>
          <w:color w:val="1F497D"/>
          <w:sz w:val="22"/>
        </w:rPr>
        <w:t>1. 2025东城期末Q20</w:t>
      </w:r>
    </w:p>
    <w:p w14:paraId="3DE86D6F">
      <w:r>
        <w:rPr>
          <w:b/>
          <w:sz w:val="21"/>
        </w:rPr>
        <w:t xml:space="preserve">【材料触发点】 </w:t>
      </w:r>
      <w:r>
        <w:rPr>
          <w:b w:val="0"/>
          <w:sz w:val="21"/>
        </w:rPr>
        <w:t>东城期末题面先呈现我国新能源汽车出口增长和在欧盟市场的竞争力，再让评价欧盟反补贴税，说明答案不能只批判欧盟，还要先说明中国新能源汽车产业对世界经济和新能源产业的积极贡献。</w:t>
      </w:r>
    </w:p>
    <w:p w14:paraId="3056BEFA">
      <w:r>
        <w:rPr>
          <w:b/>
          <w:sz w:val="21"/>
        </w:rPr>
        <w:t xml:space="preserve">【设问】 </w:t>
      </w:r>
      <w:r>
        <w:rPr>
          <w:b w:val="0"/>
          <w:sz w:val="21"/>
        </w:rPr>
        <w:t>运用《当代国际政治与经济》知识，写一篇短文，谈谈你对上述材料的认识。要求：题目自拟，观点明确，逻辑清晰，200字左右。</w:t>
      </w:r>
    </w:p>
    <w:p w14:paraId="6443AAED">
      <w:r>
        <w:rPr>
          <w:b/>
          <w:sz w:val="21"/>
        </w:rPr>
        <w:t>【为什么能想到】 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进而接到提高世界经济运行效率。</w:t>
      </w:r>
    </w:p>
    <w:p w14:paraId="43148CEA">
      <w:r>
        <w:rPr>
          <w:b/>
          <w:sz w:val="21"/>
        </w:rPr>
        <w:t>【答案落点】 中国新能源汽车产业成功走向世界市场，有利于促进全球资源优化配置和国际贸易发展，提高世界经济运行效率。</w:t>
      </w:r>
    </w:p>
    <w:p w14:paraId="417F30AC">
      <w:r>
        <w:rPr>
          <w:b/>
          <w:sz w:val="21"/>
        </w:rPr>
        <w:t xml:space="preserve">【同题组】 </w:t>
      </w:r>
    </w:p>
    <w:p w14:paraId="34552801">
      <w:r>
        <w:rPr>
          <w:b w:val="0"/>
          <w:sz w:val="21"/>
        </w:rPr>
        <w:t>· 理论：维护国家利益是主权国家对外活动的出发点和落脚点</w:t>
      </w:r>
    </w:p>
    <w:p w14:paraId="36E649DD">
      <w:r>
        <w:rPr>
          <w:b w:val="0"/>
          <w:sz w:val="21"/>
        </w:rPr>
        <w:t>· 经济全球化：为世界新能源产业注入活力，增强经济全球化动力；推进贸易和投资自由化便利化；顺应经济全球化趋势，反对贸易保护主义；维护多边贸易体制</w:t>
      </w:r>
    </w:p>
    <w:p w14:paraId="7A33AC35">
      <w:r>
        <w:rPr>
          <w:b w:val="0"/>
          <w:sz w:val="21"/>
        </w:rPr>
        <w:t>· 政治多极化：在平等互利基础上开展合作，实现互利共赢；推动国际关系民主化、和平解决国际争端</w:t>
      </w:r>
    </w:p>
    <w:p w14:paraId="6C4C9576">
      <w:r>
        <w:rPr>
          <w:b w:val="0"/>
          <w:sz w:val="21"/>
        </w:rPr>
        <w:t>· 中国：中国推进绿色低碳转型并参与全球气候治理</w:t>
      </w:r>
    </w:p>
    <w:p w14:paraId="578BC827">
      <w:pPr>
        <w:spacing w:before="120"/>
      </w:pPr>
      <w:r>
        <w:rPr>
          <w:b/>
          <w:color w:val="1F497D"/>
          <w:sz w:val="22"/>
        </w:rPr>
        <w:t>2. 2024朝阳期中Q20(3)"数字驱动商通全球"短评</w:t>
      </w:r>
    </w:p>
    <w:p w14:paraId="176E317F">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7461A038">
      <w:r>
        <w:rPr>
          <w:b/>
          <w:sz w:val="21"/>
        </w:rPr>
        <w:t>【设问】</w:t>
      </w:r>
      <w:r>
        <w:rPr>
          <w:b w:val="0"/>
          <w:sz w:val="21"/>
        </w:rPr>
        <w:t xml:space="preserve"> 结合材料，运用《当代国际政治与经济》知识，以"数字驱动 商通全球"为主题撰写一篇短评。</w:t>
      </w:r>
    </w:p>
    <w:p w14:paraId="5BEF40A8">
      <w:r>
        <w:rPr>
          <w:b/>
          <w:sz w:val="21"/>
        </w:rPr>
        <w:t>【为什么能想到】 数贸会汇集400余项首发首秀新产品、又达成36个跨国投资项目；先进数字产品与投资在此对接流动，正是促进全球资源优化配置和国际贸易发展。</w:t>
      </w:r>
      <w:r>
        <w:rPr>
          <w:b w:val="0"/>
          <w:sz w:val="21"/>
        </w:rPr>
      </w:r>
    </w:p>
    <w:p w14:paraId="0BF84267">
      <w:r>
        <w:rPr>
          <w:b/>
          <w:sz w:val="21"/>
        </w:rPr>
        <w:t>【答案落点】</w:t>
      </w:r>
      <w:r>
        <w:rPr>
          <w:b w:val="0"/>
          <w:sz w:val="21"/>
        </w:rPr>
        <w:t xml:space="preserve"> 博览会汇集全球先进数字产品、促进相互投资贸易，实现资源优化配置，推动新技术研发应用和国际贸易发展。</w:t>
      </w:r>
    </w:p>
    <w:p w14:paraId="17CB4691">
      <w:r>
        <w:rPr>
          <w:b/>
          <w:sz w:val="21"/>
        </w:rPr>
        <w:t>【同题组】</w:t>
      </w:r>
      <w:r>
        <w:rPr>
          <w:b w:val="0"/>
          <w:sz w:val="21"/>
        </w:rPr>
        <w:t xml:space="preserve"> </w:t>
      </w:r>
    </w:p>
    <w:p w14:paraId="37DD71C3">
      <w:r>
        <w:rPr>
          <w:b/>
          <w:sz w:val="21"/>
        </w:rPr>
        <w:t>· 经济全球化：数字贸易与数字经济跨境流通；利用两个市场两种资源优化全球资源配置；推进贸易和投资自由化便利化；共享经济全球化成果，促进世界经济共同繁荣；推动经济全球化朝着更加开放、包容、普惠、平衡、共赢方向发展；提高开放型经济水平；发展更高层次开放型经济并稳步扩大制度型开放</w:t>
      </w:r>
    </w:p>
    <w:p w14:paraId="10334ED8">
      <w:r>
        <w:rPr>
          <w:b/>
          <w:sz w:val="21"/>
        </w:rPr>
        <w:t>· 政治多极化：共商共建共享的全球治理观</w:t>
      </w:r>
    </w:p>
    <w:p w14:paraId="2CC693B4">
      <w:pPr>
        <w:spacing w:before="120"/>
      </w:pPr>
      <w:r>
        <w:rPr>
          <w:b/>
          <w:color w:val="1F497D"/>
          <w:sz w:val="22"/>
        </w:rPr>
        <w:t>3. 2024海淀一模Q18(1)</w:t>
      </w:r>
    </w:p>
    <w:p w14:paraId="72BFA713">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54D9B24C">
      <w:r>
        <w:rPr>
          <w:b/>
          <w:sz w:val="21"/>
        </w:rPr>
        <w:t>【设问】</w:t>
      </w:r>
      <w:r>
        <w:rPr>
          <w:b w:val="0"/>
          <w:sz w:val="21"/>
        </w:rPr>
        <w:t xml:space="preserve"> 结合材料，运用《当代国际政治与经济》知识，预测上述举措对服务高水平对外开放的积极影响。（6分）</w:t>
      </w:r>
    </w:p>
    <w:p w14:paraId="62FD1C44">
      <w:r>
        <w:rPr>
          <w:b/>
          <w:sz w:val="21"/>
        </w:rPr>
        <w:t>【为什么能想到】 材料给157国互免签证、放宽口岸签证，门槛一降，人员要素跨境流动随之活跃，正好用“促进全球资源优化配置和国际贸易发展”来承接。</w:t>
      </w:r>
      <w:r>
        <w:rPr>
          <w:b w:val="0"/>
          <w:sz w:val="21"/>
        </w:rPr>
      </w:r>
    </w:p>
    <w:p w14:paraId="20508B1E">
      <w:r>
        <w:rPr>
          <w:b/>
          <w:sz w:val="21"/>
        </w:rPr>
        <w:t>【答案落点】</w:t>
      </w:r>
      <w:r>
        <w:rPr>
          <w:b w:val="0"/>
          <w:sz w:val="21"/>
        </w:rPr>
        <w:t xml:space="preserve"> 便利外国朋友来华，吸引全球资源要素流动，促进国际贸易、推动全球资源优化配置，激发经济发展活力。</w:t>
      </w:r>
    </w:p>
    <w:p w14:paraId="3DDDCA3E">
      <w:r>
        <w:rPr>
          <w:b/>
          <w:sz w:val="21"/>
        </w:rPr>
        <w:t>【同题组】</w:t>
      </w:r>
      <w:r>
        <w:rPr>
          <w:b w:val="0"/>
          <w:sz w:val="21"/>
        </w:rPr>
        <w:t xml:space="preserve"> </w:t>
      </w:r>
    </w:p>
    <w:p w14:paraId="12B33755">
      <w:r>
        <w:rPr>
          <w:b/>
          <w:sz w:val="21"/>
        </w:rPr>
        <w:t>· 经济全球化：推进贸易和投资自由化便利化；利用两个市场两种资源优化全球资源配置；内外联通畅通国内国际双循环，提升国际循环质量；推动经济全球化朝着更加开放、包容、普惠、平衡、共赢方向发展；发展更高层次开放型经济并稳步扩大制度型开放；提高开放型经济水平</w:t>
      </w:r>
    </w:p>
    <w:p w14:paraId="18AB4AFD">
      <w:pPr>
        <w:spacing w:before="120"/>
      </w:pPr>
      <w:r>
        <w:rPr>
          <w:b/>
          <w:color w:val="1F497D"/>
          <w:sz w:val="22"/>
        </w:rPr>
        <w:t>4. 2026朝阳一模Q20</w:t>
      </w:r>
    </w:p>
    <w:p w14:paraId="162CA3A5">
      <w:r>
        <w:rPr>
          <w:b/>
          <w:sz w:val="21"/>
        </w:rPr>
        <w:t>【材料触发点】 中国消费市场、制造业规模、货物贸易、自贸协定和免签政策共同说明中国市场与全球资源要素双向联动。</w:t>
      </w:r>
      <w:r>
        <w:rPr>
          <w:b w:val="0"/>
          <w:sz w:val="21"/>
        </w:rPr>
      </w:r>
    </w:p>
    <w:p w14:paraId="0B215725">
      <w:r>
        <w:rPr>
          <w:b/>
          <w:sz w:val="21"/>
        </w:rPr>
        <w:t>【设问】</w:t>
      </w:r>
      <w:r>
        <w:rPr>
          <w:b w:val="0"/>
          <w:sz w:val="21"/>
        </w:rPr>
        <w:t xml:space="preserve"> 结合材料，运用《当代国际政治与经济》知识，阐述中国为什么能为全球发展注入稳定性和正能量。</w:t>
      </w:r>
    </w:p>
    <w:p w14:paraId="41716E41">
      <w:r>
        <w:rPr>
          <w:b/>
          <w:sz w:val="21"/>
        </w:rPr>
        <w:t>【为什么能想到】 设问问中国为什么能注入稳定性和正能量，材料中的超大规模市场、制造业规模、货物贸易、自贸协定和免签政策说明中国能够吸引和配置全球商品、服务、人才等要素。这里应从全球资源优化配置和国际贸易发展说明中国开放对世界的支撑。</w:t>
      </w:r>
      <w:r>
        <w:rPr>
          <w:b w:val="0"/>
          <w:sz w:val="21"/>
        </w:rPr>
      </w:r>
    </w:p>
    <w:p w14:paraId="4FCF1E18">
      <w:r>
        <w:rPr>
          <w:b/>
          <w:sz w:val="21"/>
        </w:rPr>
        <w:t>【答案落点】 中国依托超大规模市场、制造业规模、自贸协定和免签政策，促进人才、商品、服务和生产要素在全球范围内流动，优化全球资源配置、带动国际贸易发展，为全球发展注入正能量。</w:t>
      </w:r>
      <w:r>
        <w:rPr>
          <w:b w:val="0"/>
          <w:sz w:val="21"/>
        </w:rPr>
      </w:r>
    </w:p>
    <w:p w14:paraId="549AF3D8">
      <w:r>
        <w:rPr>
          <w:b/>
          <w:sz w:val="21"/>
        </w:rPr>
        <w:t>【同题组】</w:t>
      </w:r>
      <w:r>
        <w:rPr>
          <w:b w:val="0"/>
          <w:sz w:val="21"/>
        </w:rPr>
        <w:t xml:space="preserve"> </w:t>
      </w:r>
    </w:p>
    <w:p w14:paraId="704BC42C">
      <w:r>
        <w:rPr>
          <w:b/>
          <w:sz w:val="21"/>
        </w:rPr>
        <w:t>· 时代背景：和平与发展仍是时代主题</w:t>
      </w:r>
    </w:p>
    <w:p w14:paraId="141E8D89">
      <w:r>
        <w:rPr>
          <w:b/>
          <w:sz w:val="21"/>
        </w:rPr>
        <w:t>· 理论：当前国际竞争的实质是以经济和科技实力为基础的综合国力较量</w:t>
      </w:r>
    </w:p>
    <w:p w14:paraId="7CAC31A9">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w:t>
      </w:r>
    </w:p>
    <w:p w14:paraId="41E4F03F">
      <w:r>
        <w:rPr>
          <w:b/>
          <w:sz w:val="21"/>
        </w:rPr>
        <w:t>· 政治多极化：相互尊重、公平正义、合作共赢的新型国际关系；共商共建共享的全球治理观</w:t>
      </w:r>
    </w:p>
    <w:p w14:paraId="5EA5C25B">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3FED139">
      <w:pPr>
        <w:pStyle w:val="4"/>
      </w:pPr>
      <w:r>
        <w:rPr>
          <w:rFonts w:eastAsia="黑体"/>
        </w:rPr>
        <w:t>贸资：贸易投资自由化便利化</w:t>
      </w:r>
    </w:p>
    <w:p w14:paraId="303F89A6">
      <w:pPr>
        <w:pStyle w:val="5"/>
      </w:pPr>
      <w:r>
        <w:rPr>
          <w:rFonts w:eastAsia="黑体"/>
        </w:rPr>
        <w:t>核心答题点：对最不发达国家实行零关税，推动普惠包容的经济全球化</w:t>
      </w:r>
    </w:p>
    <w:p w14:paraId="738DD9F0">
      <w:pPr>
        <w:spacing w:before="120"/>
      </w:pPr>
      <w:r>
        <w:rPr>
          <w:b/>
          <w:color w:val="1F497D"/>
          <w:sz w:val="22"/>
        </w:rPr>
        <w:t>1. 2025西城二模Q19(2)</w:t>
      </w:r>
    </w:p>
    <w:p w14:paraId="77CA8212">
      <w:r>
        <w:rPr>
          <w:b/>
          <w:sz w:val="21"/>
        </w:rPr>
        <w:t xml:space="preserve">【材料触发点】 </w:t>
      </w:r>
      <w:r>
        <w:rPr>
          <w:b w:val="0"/>
          <w:sz w:val="21"/>
        </w:rPr>
        <w:t>对最不发达国家实行零关税，直接降低其进入中国市场的制度性成本，体现贸易自由化和普惠包容的经济全球化方向。</w:t>
      </w:r>
    </w:p>
    <w:p w14:paraId="6F236C3A">
      <w:r>
        <w:rPr>
          <w:b/>
          <w:sz w:val="21"/>
        </w:rPr>
        <w:t xml:space="preserve">【设问】 </w:t>
      </w:r>
      <w:r>
        <w:rPr>
          <w:b w:val="0"/>
          <w:sz w:val="21"/>
        </w:rPr>
        <w:t>结合材料，运用《当代国际政治与经济》知识，说明这一做法中的中国担当。</w:t>
      </w:r>
    </w:p>
    <w:p w14:paraId="461BB4B6">
      <w:r>
        <w:rPr>
          <w:b/>
          <w:sz w:val="21"/>
        </w:rPr>
        <w:t>【为什么能想到】 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w:t>
      </w:r>
    </w:p>
    <w:p w14:paraId="2C3E0B48">
      <w:r>
        <w:rPr>
          <w:b/>
          <w:sz w:val="21"/>
        </w:rPr>
        <w:t>【答案落点】 中国对最不发达国家实行零关税待遇，促进贸易自由化，推动建设开放型世界经济和普惠包容的经济全球化。</w:t>
      </w:r>
    </w:p>
    <w:p w14:paraId="23294198">
      <w:r>
        <w:rPr>
          <w:b/>
          <w:sz w:val="21"/>
        </w:rPr>
        <w:t xml:space="preserve">【同题组】 </w:t>
      </w:r>
    </w:p>
    <w:p w14:paraId="585CED8B">
      <w:r>
        <w:rPr>
          <w:b w:val="0"/>
          <w:sz w:val="21"/>
        </w:rPr>
        <w:t>· 经济全球化：推进普惠包容的经济全球化；建设开放型世界经济；推进贸易和投资自由化便利化</w:t>
      </w:r>
    </w:p>
    <w:p w14:paraId="06C411E2">
      <w:r>
        <w:rPr>
          <w:b w:val="0"/>
          <w:sz w:val="21"/>
        </w:rPr>
        <w:t>· 政治多极化：促进共同发展、维护持久和平，共同推进现代化</w:t>
      </w:r>
    </w:p>
    <w:p w14:paraId="0EF04462">
      <w:r>
        <w:rPr>
          <w:b w:val="0"/>
          <w:sz w:val="21"/>
        </w:rPr>
        <w:t>· 中国：坚持正确义利观；与发展中国家共享发展新机遇，惠民生增福祉，实现互利共赢；展现大国责任担当</w:t>
      </w:r>
    </w:p>
    <w:p w14:paraId="6BEB35F6">
      <w:pPr>
        <w:pStyle w:val="5"/>
      </w:pPr>
      <w:r>
        <w:rPr>
          <w:rFonts w:eastAsia="黑体"/>
        </w:rPr>
        <w:t>核心答题点：推进贸易和投资自由化便利化</w:t>
      </w:r>
    </w:p>
    <w:p w14:paraId="791D9905">
      <w:pPr>
        <w:spacing w:before="120"/>
      </w:pPr>
      <w:r>
        <w:rPr>
          <w:b/>
          <w:color w:val="1F497D"/>
          <w:sz w:val="22"/>
        </w:rPr>
        <w:t>1. 2026朝阳一模Q20</w:t>
      </w:r>
    </w:p>
    <w:p w14:paraId="5A405EE0">
      <w:r>
        <w:rPr>
          <w:b/>
          <w:sz w:val="21"/>
        </w:rPr>
        <w:t xml:space="preserve">【材料触发点】 </w:t>
      </w:r>
      <w:r>
        <w:rPr>
          <w:b w:val="0"/>
          <w:sz w:val="21"/>
        </w:rPr>
        <w:t>中国同31个国家和地区签署自贸协定、对50个国家实施单方面免签，把自身发展空间转化为跨境贸易投资便利。</w:t>
      </w:r>
    </w:p>
    <w:p w14:paraId="7D2647B7">
      <w:r>
        <w:rPr>
          <w:b/>
          <w:sz w:val="21"/>
        </w:rPr>
        <w:t xml:space="preserve">【设问】 </w:t>
      </w:r>
      <w:r>
        <w:rPr>
          <w:b w:val="0"/>
          <w:sz w:val="21"/>
        </w:rPr>
        <w:t>结合材料，运用《当代国际政治与经济》的知识，阐述中国为什么能为全球发展注入稳定性和正能量。</w:t>
      </w:r>
    </w:p>
    <w:p w14:paraId="60AA1D58">
      <w:r>
        <w:rPr>
          <w:b/>
          <w:sz w:val="21"/>
        </w:rPr>
        <w:t>【为什么能想到】 中国对50个国家单方面免签、签24项自贸协定，直接降低了跨境通行与贸易门槛，让要素更顺畅地流动，这恰是推进贸易和投资自由化便利化的现实做法。</w:t>
      </w:r>
      <w:r/>
    </w:p>
    <w:p w14:paraId="11CD4F58">
      <w:r>
        <w:rPr>
          <w:b/>
          <w:sz w:val="21"/>
        </w:rPr>
        <w:t>【答案落点】 中国扩大自贸朋友圈、优化人员和要素流动条件，推动贸易投资自由化便利化，为全球发展释放新空间。</w:t>
      </w:r>
    </w:p>
    <w:p w14:paraId="2B581D36">
      <w:r>
        <w:rPr>
          <w:b/>
          <w:sz w:val="21"/>
        </w:rPr>
        <w:t xml:space="preserve">【同题组】 </w:t>
      </w:r>
    </w:p>
    <w:p w14:paraId="46F5F2BF">
      <w:r>
        <w:rPr>
          <w:b w:val="0"/>
          <w:sz w:val="21"/>
        </w:rPr>
        <w:t>· 时代背景：和平与发展仍是时代主题</w:t>
      </w:r>
    </w:p>
    <w:p w14:paraId="57415857">
      <w:r>
        <w:rPr>
          <w:b w:val="0"/>
          <w:sz w:val="21"/>
        </w:rPr>
        <w:t>· 理论：当前国际竞争的实质是以经济和科技实力为基础的综合国力较量</w:t>
      </w:r>
    </w:p>
    <w:p w14:paraId="7DDDA862">
      <w:r>
        <w:rPr>
          <w:b w:val="0"/>
          <w:sz w:val="21"/>
        </w:rPr>
        <w:t>· 经济全球化：维护全球产业链供应链稳定畅通；利用两个市场两种资源优化全球资源配置；中国扩大高水平对外开放与制度型开放；推动经济全球化朝着更加开放、包容、普惠、平衡、共赢方向发展；促进全球资源优化配置和国际贸易发展</w:t>
      </w:r>
    </w:p>
    <w:p w14:paraId="6A09E464">
      <w:r>
        <w:rPr>
          <w:b w:val="0"/>
          <w:sz w:val="21"/>
        </w:rPr>
        <w:t>· 政治多极化：相互尊重、公平正义、合作共赢的新型国际关系；共商共建共享的全球治理观</w:t>
      </w:r>
    </w:p>
    <w:p w14:paraId="50D8F2C0">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3D20ABF5">
      <w:pPr>
        <w:spacing w:before="120"/>
      </w:pPr>
      <w:r>
        <w:rPr>
          <w:b/>
          <w:color w:val="1F497D"/>
          <w:sz w:val="22"/>
        </w:rPr>
        <w:t>2. 2025丰台一模Q20北京“两区”通关创新</w:t>
      </w:r>
    </w:p>
    <w:p w14:paraId="4292BDC6">
      <w:r>
        <w:rPr>
          <w:b/>
          <w:sz w:val="21"/>
        </w:rPr>
        <w:t>【材料触发点】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4186E08">
      <w:r>
        <w:rPr>
          <w:b/>
          <w:sz w:val="21"/>
        </w:rPr>
        <w:t xml:space="preserve">【设问】 </w:t>
      </w:r>
      <w:r>
        <w:rPr>
          <w:b w:val="0"/>
          <w:sz w:val="21"/>
        </w:rPr>
        <w:t>结合材料，运用《经济与社会》《当代国际政治与经济》知识，说明北京“两区”建设的举措是如何助力开放型经济迈上新台阶的。</w:t>
      </w:r>
    </w:p>
    <w:p w14:paraId="7AB5ED91">
      <w:r>
        <w:rPr>
          <w:b/>
          <w:sz w:val="21"/>
        </w:rPr>
        <w:t>【为什么能想到】 材料具体列出“分钟通关”等通关改革，时间和环节都被压缩，呈现的是跨境流程的直接简化。问如何“助力开放型经济迈上新台阶”，要把通关改革翻译为交易成本下降、通关效率提升、货物贸易规模扩大这一便利化链条。先把“分钟通关”等通关创新提炼为跨境通关流程的简化，再写其降低交易成本、提高通关效率、扩大货物贸易规模，进而接到推进贸易和投资自由化便利化、助力开放型经济迈上新台阶。</w:t>
      </w:r>
      <w:r/>
    </w:p>
    <w:p w14:paraId="531D1300">
      <w:r>
        <w:rPr>
          <w:b/>
          <w:sz w:val="21"/>
        </w:rPr>
        <w:t>【答案落点】 北京“两区”创新通关模式，降低跨境交易成本，提高货物通关效率，扩大货物贸易规模，推动贸易投资便利化，助力开放型经济迈上新台阶。</w:t>
      </w:r>
    </w:p>
    <w:p w14:paraId="0935FB38">
      <w:r>
        <w:rPr>
          <w:b/>
          <w:sz w:val="21"/>
        </w:rPr>
        <w:t xml:space="preserve">【同题组】 </w:t>
      </w:r>
    </w:p>
    <w:p w14:paraId="20ACC237">
      <w:r>
        <w:rPr>
          <w:b w:val="0"/>
          <w:sz w:val="21"/>
        </w:rPr>
        <w:t>· 经济全球化：中国扩大高水平对外开放与制度型开放；提高开放型经济水平；内外联通畅通国内国际双循环，提升国际循环质量</w:t>
      </w:r>
    </w:p>
    <w:p w14:paraId="19ABB7A3">
      <w:pPr>
        <w:spacing w:before="120"/>
      </w:pPr>
      <w:r>
        <w:rPr>
          <w:b/>
          <w:color w:val="1F497D"/>
          <w:sz w:val="22"/>
        </w:rPr>
        <w:t>3. 2026房山一模Q19海南"一线放开"自由便利</w:t>
      </w:r>
    </w:p>
    <w:p w14:paraId="1A86AA8E">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2EDA199D">
      <w:r>
        <w:rPr>
          <w:b/>
          <w:sz w:val="21"/>
        </w:rPr>
        <w:t xml:space="preserve">【设问】 </w:t>
      </w:r>
      <w:r>
        <w:rPr>
          <w:b w:val="0"/>
          <w:sz w:val="21"/>
        </w:rPr>
        <w:t>结合材料，运用《当代国际政治与经济》知识，分析海南自贸港封关是如何助力国际循环的。</w:t>
      </w:r>
    </w:p>
    <w:p w14:paraId="2153DD0B">
      <w:r>
        <w:rPr>
          <w:b/>
          <w:sz w:val="21"/>
        </w:rPr>
        <w:t>【为什么能想到】 材料写一线放开后零关税商品增至6600多种、进出岛通关便利，货物关税与流程门槛同步下降，正好用“推进贸易和投资自由化便利化”来概括。</w:t>
      </w:r>
      <w:r/>
    </w:p>
    <w:p w14:paraId="1F95DEDB">
      <w:r>
        <w:rPr>
          <w:b/>
          <w:sz w:val="21"/>
        </w:rPr>
        <w:t>【答案落点】 海南自贸港通过"一线放开"实施自由便利措施，降低通关成本、提高通关效率，促进货物和服务贸易升级，推动要素自由流动和资源优化配置，落实贸易投资自由化便利化，畅通国际循环消费端。</w:t>
      </w:r>
    </w:p>
    <w:p w14:paraId="27358C4B">
      <w:r>
        <w:rPr>
          <w:b/>
          <w:sz w:val="21"/>
        </w:rPr>
        <w:t xml:space="preserve">【同题组】 </w:t>
      </w:r>
    </w:p>
    <w:p w14:paraId="66C78E0D">
      <w:r>
        <w:rPr>
          <w:b w:val="0"/>
          <w:sz w:val="21"/>
        </w:rPr>
        <w:t>· 经济全球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35935F1A">
      <w:r>
        <w:rPr>
          <w:b w:val="0"/>
          <w:sz w:val="21"/>
        </w:rPr>
        <w:t>· 中国：贡献中国智慧、中国方案、中国力量</w:t>
      </w:r>
    </w:p>
    <w:p w14:paraId="3DEFA81B">
      <w:pPr>
        <w:spacing w:before="120"/>
      </w:pPr>
      <w:r>
        <w:rPr>
          <w:b/>
          <w:color w:val="1F497D"/>
          <w:sz w:val="22"/>
        </w:rPr>
        <w:t>4. 2024海淀一模Q18(1)</w:t>
      </w:r>
    </w:p>
    <w:p w14:paraId="03B1DDB4">
      <w:r>
        <w:rPr>
          <w:b/>
          <w:sz w:val="21"/>
        </w:rPr>
        <w:t xml:space="preserve">【材料触发点】 </w:t>
      </w:r>
      <w:r>
        <w:rPr>
          <w:b w:val="0"/>
          <w:sz w:val="21"/>
        </w:rPr>
        <w:t>免签、互免签证、简化签证手续和口岸签证便利化直接降低中外人员商贸往来成本，题目追问对开放的积极影响时，应先转化为贸易投资便利化和自由化。</w:t>
      </w:r>
    </w:p>
    <w:p w14:paraId="5F18A731">
      <w:r>
        <w:rPr>
          <w:b/>
          <w:sz w:val="21"/>
        </w:rPr>
        <w:t xml:space="preserve">【设问】 </w:t>
      </w:r>
      <w:r>
        <w:rPr>
          <w:b w:val="0"/>
          <w:sz w:val="21"/>
        </w:rPr>
        <w:t>结合材料，运用《当代国际政治与经济》知识，预测上述举措对服务高水平对外开放的积极影响。（6分）</w:t>
      </w:r>
    </w:p>
    <w:p w14:paraId="199BCFB6">
      <w:r>
        <w:rPr>
          <w:b/>
          <w:sz w:val="21"/>
        </w:rPr>
        <w:t>【为什么能想到】 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进而接到促进贸易投资便利化、自由化。</w:t>
      </w:r>
      <w:r/>
    </w:p>
    <w:p w14:paraId="3D35E36C">
      <w:r>
        <w:rPr>
          <w:b/>
          <w:sz w:val="21"/>
        </w:rPr>
        <w:t>【答案落点】 扩大免签范围、简化签证手续和放宽口岸签证条件，有利于降低外国朋友来华商贸合作、访问交流、投资创业的成本，促进贸易投资便利化、自由化。</w:t>
      </w:r>
    </w:p>
    <w:p w14:paraId="7C514187">
      <w:r>
        <w:rPr>
          <w:b/>
          <w:sz w:val="21"/>
        </w:rPr>
        <w:t xml:space="preserve">【同题组】 </w:t>
      </w:r>
      <w:r>
        <w:rPr>
          <w:b w:val="0"/>
          <w:sz w:val="21"/>
        </w:rPr>
        <w:t>（本题6分）</w:t>
      </w:r>
    </w:p>
    <w:p w14:paraId="3FC2D742">
      <w:r>
        <w:rPr>
          <w:b w:val="0"/>
          <w:sz w:val="21"/>
        </w:rPr>
        <w:t>· 经济全球化：利用两个市场两种资源优化全球资源配置；促进全球资源优化配置和国际贸易发展；内外联通畅通国内国际双循环，提升国际循环质量；推动经济全球化朝着更加开放、包容、普惠、平衡、共赢方向发展；发展更高层次开放型经济并稳步扩大制度型开放；提高开放型经济水平</w:t>
      </w:r>
    </w:p>
    <w:p w14:paraId="141D77CB">
      <w:pPr>
        <w:spacing w:before="120"/>
      </w:pPr>
      <w:r>
        <w:rPr>
          <w:b/>
          <w:color w:val="1F497D"/>
          <w:sz w:val="22"/>
        </w:rPr>
        <w:t>5. 2026门头沟一模Q20——海南自贸港全岛封关的国内国际意义</w:t>
      </w:r>
    </w:p>
    <w:p w14:paraId="08551116">
      <w:r>
        <w:rPr>
          <w:b/>
          <w:sz w:val="21"/>
        </w:rPr>
        <w:t>【材料触发点】 题面列举零关税税目扩大、口岸管理优化、压缩"二线"出岛申报项目等具体机制；题目指向分析国内意义，封关机制直接降低企业贸易成本。</w:t>
      </w:r>
      <w:r>
        <w:rPr>
          <w:b w:val="0"/>
          <w:sz w:val="21"/>
        </w:rPr>
      </w:r>
    </w:p>
    <w:p w14:paraId="1588F678">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1F702FDE">
      <w:r>
        <w:rPr>
          <w:b/>
          <w:sz w:val="21"/>
        </w:rPr>
        <w:t>【为什么能想到】 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进而接到为企业经营释放空间、为经济发展注入新动能。</w:t>
      </w:r>
      <w:r/>
    </w:p>
    <w:p w14:paraId="59C71C8F">
      <w:r>
        <w:rPr>
          <w:b/>
          <w:sz w:val="21"/>
        </w:rPr>
        <w:t>【答案落点】 海南自贸港全岛封关扩大"零关税"商品范围、优化口岸管理并压缩通关项目，有利于降低企业成本，促进贸易自由化便利化。</w:t>
      </w:r>
    </w:p>
    <w:p w14:paraId="0B55314E">
      <w:r>
        <w:rPr>
          <w:b/>
          <w:sz w:val="21"/>
        </w:rPr>
        <w:t xml:space="preserve">【同题组】 </w:t>
      </w:r>
    </w:p>
    <w:p w14:paraId="4AC02CE4">
      <w:r>
        <w:rPr>
          <w:b w:val="0"/>
          <w:sz w:val="21"/>
        </w:rPr>
        <w:t>· 经济全球化：中国扩大高水平对外开放与制度型开放；互利共赢的开放战略；顺应经济全球化趋势，主动融入并推动深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7E0DA537">
      <w:pPr>
        <w:spacing w:before="120"/>
      </w:pPr>
      <w:r>
        <w:rPr>
          <w:b/>
          <w:color w:val="1F497D"/>
          <w:sz w:val="22"/>
        </w:rPr>
        <w:t>6. 2025昌平二模Q21</w:t>
      </w:r>
    </w:p>
    <w:p w14:paraId="58781B82">
      <w:r>
        <w:rPr>
          <w:b/>
          <w:sz w:val="21"/>
        </w:rPr>
        <w:t xml:space="preserve">【材料触发点】 </w:t>
      </w:r>
      <w:r>
        <w:rPr>
          <w:b w:val="0"/>
          <w:sz w:val="21"/>
        </w:rPr>
        <w:t>题目列出扩大免签、拓宽融资、激活双边投资促进工作组等稳外资举措，问其开放意义；这些措施把跨国人员往来、资本流动和贸易合作连接起来，指向更高水平开放中的经贸合作。</w:t>
      </w:r>
    </w:p>
    <w:p w14:paraId="1B1A8622">
      <w:r>
        <w:rPr>
          <w:b/>
          <w:sz w:val="21"/>
        </w:rPr>
        <w:t>【设问】 结合材料，说明上述举措对我国建设更高水平的开放型经济具有什么重要意义。</w:t>
      </w:r>
    </w:p>
    <w:p w14:paraId="303DBAFF">
      <w:r>
        <w:rPr>
          <w:b/>
          <w:sz w:val="21"/>
        </w:rPr>
        <w:t>【为什么能想到】 材料里加快互免签证、扩大单方面免签、激活双边投资促进工作组机制，都是给跨境人员和资本铺路的便利安排，正好落到“推进贸易和投资自由化便利化”。</w:t>
      </w:r>
      <w:r/>
    </w:p>
    <w:p w14:paraId="03593EB3">
      <w:r>
        <w:rPr>
          <w:b/>
          <w:sz w:val="21"/>
        </w:rPr>
        <w:t>【答案落点】 扩大免签、完善涉外资服务和激活双边投资促进机制，有利于便利各国人员往来，进一步加强经贸合作，增强外资投资中国的信心。</w:t>
      </w:r>
    </w:p>
    <w:p w14:paraId="320C96E8">
      <w:r>
        <w:rPr>
          <w:b/>
          <w:sz w:val="21"/>
        </w:rPr>
        <w:t xml:space="preserve">【同题组】 </w:t>
      </w:r>
      <w:r>
        <w:rPr>
          <w:b w:val="0"/>
          <w:sz w:val="21"/>
        </w:rPr>
        <w:t>（本题8分）</w:t>
      </w:r>
    </w:p>
    <w:p w14:paraId="060492B8">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12A976AB">
      <w:pPr>
        <w:spacing w:before="120"/>
      </w:pPr>
      <w:r>
        <w:rPr>
          <w:b/>
          <w:color w:val="1F497D"/>
          <w:sz w:val="22"/>
        </w:rPr>
        <w:t>7. 2024朝阳期中Q20(3)"数字驱动商通全球"短评</w:t>
      </w:r>
    </w:p>
    <w:p w14:paraId="2712B872">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6300FF82">
      <w:r>
        <w:rPr>
          <w:b/>
          <w:sz w:val="21"/>
        </w:rPr>
        <w:t>【设问】</w:t>
      </w:r>
      <w:r>
        <w:rPr>
          <w:b w:val="0"/>
          <w:sz w:val="21"/>
        </w:rPr>
        <w:t xml:space="preserve"> 结合材料，运用《当代国际政治与经济》知识，以"数字驱动 商通全球"为主题撰写一篇短评。</w:t>
      </w:r>
    </w:p>
    <w:p w14:paraId="4E1BB7CE">
      <w:r>
        <w:rPr>
          <w:b/>
          <w:sz w:val="21"/>
        </w:rPr>
        <w:t>【为什么能想到】 数贸会作为聚焦数字经济的国际平台，把各国数字企业、资金、订单聚到一处；平台降低对接门槛与交易成本，对应推进数字经济投资和贸易自由化便利化。</w:t>
      </w:r>
      <w:r>
        <w:rPr>
          <w:b w:val="0"/>
          <w:sz w:val="21"/>
        </w:rPr>
      </w:r>
    </w:p>
    <w:p w14:paraId="300BD716">
      <w:r>
        <w:rPr>
          <w:b/>
          <w:sz w:val="21"/>
        </w:rPr>
        <w:t>【答案落点】</w:t>
      </w:r>
      <w:r>
        <w:rPr>
          <w:b w:val="0"/>
          <w:sz w:val="21"/>
        </w:rPr>
        <w:t xml:space="preserve"> 数字贸易博览会搭建交流合作平台，促进数字经济领域投资和贸易自由化便利化，为各国企业创造有利机遇。</w:t>
      </w:r>
    </w:p>
    <w:p w14:paraId="179A9C1E">
      <w:r>
        <w:rPr>
          <w:b/>
          <w:sz w:val="21"/>
        </w:rPr>
        <w:t>【同题组】</w:t>
      </w:r>
      <w:r>
        <w:rPr>
          <w:b w:val="0"/>
          <w:sz w:val="21"/>
        </w:rPr>
        <w:t xml:space="preserve"> </w:t>
      </w:r>
    </w:p>
    <w:p w14:paraId="7BA6099F">
      <w:r>
        <w:rPr>
          <w:b/>
          <w:sz w:val="21"/>
        </w:rPr>
        <w:t>· 经济全球化：数字贸易与数字经济跨境流通；利用两个市场两种资源优化全球资源配置；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764D9721">
      <w:r>
        <w:rPr>
          <w:b/>
          <w:sz w:val="21"/>
        </w:rPr>
        <w:t>· 政治多极化：共商共建共享的全球治理观</w:t>
      </w:r>
    </w:p>
    <w:p w14:paraId="336210EE">
      <w:pPr>
        <w:spacing w:before="120"/>
      </w:pPr>
      <w:r>
        <w:rPr>
          <w:b/>
          <w:color w:val="1F497D"/>
          <w:sz w:val="22"/>
        </w:rPr>
        <w:t>8. 2025东城一模Q20</w:t>
      </w:r>
    </w:p>
    <w:p w14:paraId="50D63A41">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6540A9A8">
      <w:r>
        <w:rPr>
          <w:b/>
          <w:sz w:val="21"/>
        </w:rPr>
        <w:t>【设问】</w:t>
      </w:r>
      <w:r>
        <w:rPr>
          <w:b w:val="0"/>
          <w:sz w:val="21"/>
        </w:rPr>
        <w:t xml:space="preserve"> 结合材料，运用《当代国际政治与经济》知识，谈谈此次元首外交的“精彩”之处。</w:t>
      </w:r>
    </w:p>
    <w:p w14:paraId="37CA463B">
      <w:r>
        <w:rPr>
          <w:b/>
          <w:sz w:val="21"/>
        </w:rPr>
        <w:t>【为什么能想到】 此次出访中，中国同秘鲁签署自贸协定升级议定书和共建“一带一路”合作规划，并在11天内达成60多项合作文件，说明相关国家围绕贸易合作、区域合作和发展议题存在共同利益。 题目不是只问现象，而是要把现象背后的通关、准入、协议和人员往来怎样降低跨境合作成本说明清楚；这就对应“推进贸易和投资自由化便利化”。可写为：此行签署自贸协定、深化“一带一路”合作，以共同利益为基础推进贸易自由化便利化，实现互利共赢。</w:t>
      </w:r>
      <w:r>
        <w:rPr>
          <w:b w:val="0"/>
          <w:sz w:val="21"/>
        </w:rPr>
      </w:r>
    </w:p>
    <w:p w14:paraId="0AC0BF29">
      <w:r>
        <w:rPr>
          <w:b/>
          <w:sz w:val="21"/>
        </w:rPr>
        <w:t>【答案落点】</w:t>
      </w:r>
      <w:r>
        <w:rPr>
          <w:b w:val="0"/>
          <w:sz w:val="21"/>
        </w:rPr>
        <w:t xml:space="preserve"> 此行签署自贸协定、深化“一带一路”合作，以共同利益为基础推进贸易自由化便利化，实现互利共赢。</w:t>
      </w:r>
    </w:p>
    <w:p w14:paraId="62289A50">
      <w:r>
        <w:rPr>
          <w:b/>
          <w:sz w:val="21"/>
        </w:rPr>
        <w:t>【同题组】</w:t>
      </w:r>
      <w:r>
        <w:rPr>
          <w:b w:val="0"/>
          <w:sz w:val="21"/>
        </w:rPr>
        <w:t xml:space="preserve"> </w:t>
      </w:r>
    </w:p>
    <w:p w14:paraId="398EE446">
      <w:r>
        <w:rPr>
          <w:b/>
          <w:sz w:val="21"/>
        </w:rPr>
        <w:t>· 理论：国家间共同利益是国家合作的基础</w:t>
      </w:r>
    </w:p>
    <w:p w14:paraId="7BC3881E">
      <w:r>
        <w:rPr>
          <w:b/>
          <w:sz w:val="21"/>
        </w:rPr>
        <w:t>· 经济全球化：推动经济全球化朝着更加开放、包容、普惠、平衡、共赢方向发展；中国扩大高水平对外开放与制度型开放</w:t>
      </w:r>
    </w:p>
    <w:p w14:paraId="3263CEA2">
      <w:r>
        <w:rPr>
          <w:b/>
          <w:sz w:val="21"/>
        </w:rPr>
        <w:t>· 政治多极化：推动国际关系民主化；推动全球治理体系变革完善，建立更加公正合理的国际政治经济新秩序</w:t>
      </w:r>
    </w:p>
    <w:p w14:paraId="0ECA5AC2">
      <w:r>
        <w:rPr>
          <w:b/>
          <w:sz w:val="21"/>
        </w:rPr>
        <w:t>· 中国：与发展中国家共享发展新机遇，惠民生增福祉，实现互利共赢；中国推动构建人类命运共同体；习近平外交思想指导中国特色大国外交（外交为民、服务中国式现代化）</w:t>
      </w:r>
    </w:p>
    <w:p w14:paraId="1902E478">
      <w:pPr>
        <w:spacing w:before="120"/>
      </w:pPr>
      <w:r>
        <w:rPr>
          <w:b/>
          <w:color w:val="1F497D"/>
          <w:sz w:val="22"/>
        </w:rPr>
        <w:t>9. 2025西城二模Q19(2)</w:t>
      </w:r>
    </w:p>
    <w:p w14:paraId="50310D58">
      <w:r>
        <w:rPr>
          <w:b/>
          <w:sz w:val="21"/>
        </w:rPr>
        <w:t>【材料触发点】</w:t>
      </w:r>
      <w:r>
        <w:rPr>
          <w:b w:val="0"/>
          <w:sz w:val="21"/>
        </w:rPr>
        <w:t xml:space="preserve"> 对最不发达国家实行零关税，直接降低其进入中国市场的制度性成本，体现贸易自由化和普惠包容的经济全球化方向。</w:t>
      </w:r>
    </w:p>
    <w:p w14:paraId="6F4D04ED">
      <w:r>
        <w:rPr>
          <w:b/>
          <w:sz w:val="21"/>
        </w:rPr>
        <w:t>【设问】</w:t>
      </w:r>
      <w:r>
        <w:rPr>
          <w:b w:val="0"/>
          <w:sz w:val="21"/>
        </w:rPr>
        <w:t xml:space="preserve"> 结合材料，运用《当代国际政治与经济》知识，说明这一做法中的中国担当。</w:t>
      </w:r>
    </w:p>
    <w:p w14:paraId="5204AE2C">
      <w:r>
        <w:rPr>
          <w:b/>
          <w:sz w:val="21"/>
        </w:rPr>
        <w:t>【为什么能想到】 材料对最不发达国家100%税目产品零关税，直接抹掉它们进入中国市场的关税门槛，这种降低制度性成本的安排正是“推进贸易和投资自由化便利化”。</w:t>
      </w:r>
      <w:r>
        <w:rPr>
          <w:b w:val="0"/>
          <w:sz w:val="21"/>
        </w:rPr>
      </w:r>
    </w:p>
    <w:p w14:paraId="5528653C">
      <w:r>
        <w:rPr>
          <w:b/>
          <w:sz w:val="21"/>
        </w:rPr>
        <w:t>【答案落点】</w:t>
      </w:r>
      <w:r>
        <w:rPr>
          <w:b w:val="0"/>
          <w:sz w:val="21"/>
        </w:rPr>
        <w:t xml:space="preserve"> 我国对最不发达国家实行零关税、开放广阔中国市场，推进贸易自由化便利化，建设开放型世界经济。</w:t>
      </w:r>
    </w:p>
    <w:p w14:paraId="23BB16CF">
      <w:r>
        <w:rPr>
          <w:b/>
          <w:sz w:val="21"/>
        </w:rPr>
        <w:t>【同题组】</w:t>
      </w:r>
      <w:r>
        <w:rPr>
          <w:b w:val="0"/>
          <w:sz w:val="21"/>
        </w:rPr>
        <w:t xml:space="preserve"> </w:t>
      </w:r>
    </w:p>
    <w:p w14:paraId="39DB9606">
      <w:r>
        <w:rPr>
          <w:b/>
          <w:sz w:val="21"/>
        </w:rPr>
        <w:t>· 经济全球化：对最不发达国家实行零关税，推动普惠包容的经济全球化；推进普惠包容的经济全球化；建设开放型世界经济</w:t>
      </w:r>
    </w:p>
    <w:p w14:paraId="1D6981F4">
      <w:r>
        <w:rPr>
          <w:b/>
          <w:sz w:val="21"/>
        </w:rPr>
        <w:t>· 政治多极化：促进共同发展、维护持久和平，共同推进现代化</w:t>
      </w:r>
    </w:p>
    <w:p w14:paraId="364CCE2E">
      <w:r>
        <w:rPr>
          <w:b/>
          <w:sz w:val="21"/>
        </w:rPr>
        <w:t>· 中国：坚持正确义利观；与发展中国家共享发展新机遇，惠民生增福祉，实现互利共赢；展现大国责任担当</w:t>
      </w:r>
    </w:p>
    <w:p w14:paraId="4510FD60">
      <w:pPr>
        <w:spacing w:before="120"/>
      </w:pPr>
      <w:r>
        <w:rPr>
          <w:b/>
          <w:color w:val="1F497D"/>
          <w:sz w:val="22"/>
        </w:rPr>
        <w:t>10. 2025东城期末Q20——评价欧盟对中国新能源汽车征收临时反补贴税</w:t>
      </w:r>
    </w:p>
    <w:p w14:paraId="774F6C5A">
      <w:r>
        <w:rPr>
          <w:b/>
          <w:sz w:val="21"/>
        </w:rPr>
        <w:t>【材料触发点】 题面写中方坚决反对欧方临时反补贴税并多次提出建设性解决方案；设问需要说明认识短文，谈到中国态度必须把"维护本国利益"明确写出。</w:t>
      </w:r>
    </w:p>
    <w:p w14:paraId="78D12A55">
      <w:r>
        <w:rPr>
          <w:b/>
          <w:sz w:val="21"/>
        </w:rPr>
        <w:t>【设问】</w:t>
      </w:r>
      <w:r>
        <w:rPr>
          <w:b w:val="0"/>
          <w:sz w:val="21"/>
        </w:rPr>
        <w:t xml:space="preserve"> 运用《当代国际政治与经济》知识，写一篇短文，谈谈你对上述材料的认识。要求：题目自拟，观点明确，逻辑清晰，200字左右。</w:t>
      </w:r>
    </w:p>
    <w:p w14:paraId="0F16F34F">
      <w:r>
        <w:rPr>
          <w:b/>
          <w:sz w:val="21"/>
        </w:rPr>
        <w:t>【为什么能想到】 题面写中方坚决反对欧方临时反补贴税并多次提出建设性解决方案，材料呈现的是跨境交易流程、成本或市场准入的变化；这些事实的教材落点不是一般开放口号，而是贸易和投资自由化便利化对开放型经济的推动。</w:t>
      </w:r>
      <w:r>
        <w:rPr>
          <w:b w:val="0"/>
          <w:sz w:val="21"/>
        </w:rPr>
      </w:r>
    </w:p>
    <w:p w14:paraId="5D0430BB">
      <w:r>
        <w:rPr>
          <w:b/>
          <w:sz w:val="21"/>
        </w:rPr>
        <w:t>【答案落点】</w:t>
      </w:r>
      <w:r>
        <w:rPr>
          <w:b w:val="0"/>
          <w:sz w:val="21"/>
        </w:rPr>
        <w:t xml:space="preserve"> 我国新能源汽车走向世界，推进贸易和投资自由化便利化，促进国际贸易、为世界经济注入活力。</w:t>
      </w:r>
    </w:p>
    <w:p w14:paraId="7326C8C5">
      <w:r>
        <w:rPr>
          <w:b/>
          <w:sz w:val="21"/>
        </w:rPr>
        <w:t>【同题组】</w:t>
      </w:r>
      <w:r>
        <w:rPr>
          <w:b w:val="0"/>
          <w:sz w:val="21"/>
        </w:rPr>
        <w:t xml:space="preserve"> </w:t>
      </w:r>
    </w:p>
    <w:p w14:paraId="33041216">
      <w:r>
        <w:rPr>
          <w:b/>
          <w:sz w:val="21"/>
        </w:rPr>
        <w:t>· 理论：维护国家利益是主权国家对外活动的出发点和落脚点</w:t>
      </w:r>
    </w:p>
    <w:p w14:paraId="66426E69">
      <w:r>
        <w:rPr>
          <w:b/>
          <w:sz w:val="21"/>
        </w:rPr>
        <w:t>· 经济全球化：促进全球资源优化配置和国际贸易发展；为世界新能源产业注入活力，增强经济全球化动力；顺应经济全球化趋势，反对贸易保护主义；维护多边贸易体制</w:t>
      </w:r>
    </w:p>
    <w:p w14:paraId="333E7F64">
      <w:r>
        <w:rPr>
          <w:b/>
          <w:sz w:val="21"/>
        </w:rPr>
        <w:t>· 政治多极化：在平等互利基础上开展合作，实现互利共赢；推动国际关系民主化、和平解决国际争端</w:t>
      </w:r>
    </w:p>
    <w:p w14:paraId="4846339F">
      <w:r>
        <w:rPr>
          <w:b/>
          <w:sz w:val="21"/>
        </w:rPr>
        <w:t>· 中国：中国推进绿色低碳转型并参与全球气候治理</w:t>
      </w:r>
    </w:p>
    <w:p w14:paraId="2475060F">
      <w:pPr>
        <w:spacing w:before="120"/>
      </w:pPr>
      <w:r>
        <w:rPr>
          <w:b/>
          <w:color w:val="1F497D"/>
          <w:sz w:val="22"/>
        </w:rPr>
        <w:t>11. 2026石景山一模Q20</w:t>
      </w:r>
    </w:p>
    <w:p w14:paraId="00E12A17">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E2B096A">
      <w:r>
        <w:rPr>
          <w:b/>
          <w:sz w:val="21"/>
        </w:rPr>
        <w:t>【设问】</w:t>
      </w:r>
      <w:r>
        <w:rPr>
          <w:b w:val="0"/>
          <w:sz w:val="21"/>
        </w:rPr>
        <w:t xml:space="preserve"> 运用《当代国际政治与经济》知识，任选两个关键词，说明中国倡议如何助推亚太合作。</w:t>
      </w:r>
    </w:p>
    <w:p w14:paraId="7017E6E0">
      <w:r>
        <w:rPr>
          <w:b/>
          <w:sz w:val="21"/>
        </w:rPr>
        <w:t>【为什么能想到】 "五个共同"中明确提出共同推进贸易投资自由化便利化、破除壁垒，正是减少跨境交易阻碍的具体路径，故直接对应推进贸易和投资自由化便利化。</w:t>
      </w:r>
      <w:r>
        <w:rPr>
          <w:b w:val="0"/>
          <w:sz w:val="21"/>
        </w:rPr>
      </w:r>
    </w:p>
    <w:p w14:paraId="1D3445B9">
      <w:r>
        <w:rPr>
          <w:b/>
          <w:sz w:val="21"/>
        </w:rPr>
        <w:t>【答案落点】</w:t>
      </w:r>
      <w:r>
        <w:rPr>
          <w:b w:val="0"/>
          <w:sz w:val="21"/>
        </w:rPr>
        <w:t xml:space="preserve"> 中国坚持世贸组织基本原则、破除贸易壁垒，推进贸易投资自由化便利化，助推亚太开放合作。</w:t>
      </w:r>
    </w:p>
    <w:p w14:paraId="644D61DF">
      <w:r>
        <w:rPr>
          <w:b/>
          <w:sz w:val="21"/>
        </w:rPr>
        <w:t>【同题组】</w:t>
      </w:r>
      <w:r>
        <w:rPr>
          <w:b w:val="0"/>
          <w:sz w:val="21"/>
        </w:rPr>
        <w:t xml:space="preserve"> </w:t>
      </w:r>
    </w:p>
    <w:p w14:paraId="546C77E5">
      <w:r>
        <w:rPr>
          <w:b/>
          <w:sz w:val="21"/>
        </w:rPr>
        <w:t>· 时代背景：和平与发展仍是时代主题</w:t>
      </w:r>
    </w:p>
    <w:p w14:paraId="51B43C6F">
      <w:r>
        <w:rPr>
          <w:b/>
          <w:sz w:val="21"/>
        </w:rPr>
        <w:t>· 理论：国家间共同利益是国家合作的基础</w:t>
      </w:r>
    </w:p>
    <w:p w14:paraId="7A42B80D">
      <w:r>
        <w:rPr>
          <w:b/>
          <w:sz w:val="21"/>
        </w:rPr>
        <w:t>· 经济全球化：维护多边贸易体制；建设开放型世界经济；推进普惠包容的经济全球化；推动经济全球化朝着更加开放、包容、普惠、平衡、共赢方向发展</w:t>
      </w:r>
    </w:p>
    <w:p w14:paraId="4731268C">
      <w:r>
        <w:rPr>
          <w:b/>
          <w:sz w:val="21"/>
        </w:rPr>
        <w:t>· 政治多极化：共商共建共享的全球治理观；相互尊重、公平正义、合作共赢的新型国际关系；在平等互利基础上开展合作，实现互利共赢</w:t>
      </w:r>
    </w:p>
    <w:p w14:paraId="6900F853">
      <w:r>
        <w:rPr>
          <w:b/>
          <w:sz w:val="21"/>
        </w:rPr>
        <w:t>· 中国：中国推动构建人类命运共同体</w:t>
      </w:r>
    </w:p>
    <w:p w14:paraId="553495D3">
      <w:pPr>
        <w:spacing w:before="120"/>
      </w:pPr>
      <w:r>
        <w:rPr>
          <w:b/>
          <w:color w:val="1F497D"/>
          <w:sz w:val="22"/>
        </w:rPr>
        <w:t>12. 2025西城一模Q18</w:t>
      </w:r>
    </w:p>
    <w:p w14:paraId="51BB31C6">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480A5A9F">
      <w:r>
        <w:rPr>
          <w:b/>
          <w:sz w:val="21"/>
        </w:rPr>
        <w:t>【设问】 从“两条鱼循环”看增长新空间。产自中国的鳗鱼“游”向世界，挪威三文鱼“飞”来中国，增长新空间在不断拓展。结合材料，运用《经济与社会》所学，谈谈中国经济增长新空间是如何拓展的。</w:t>
      </w:r>
    </w:p>
    <w:p w14:paraId="40838C91">
      <w:r>
        <w:rPr>
          <w:b/>
          <w:sz w:val="21"/>
        </w:rPr>
        <w:t>【为什么能想到】 题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题目给出的事实链表明通关、准入、协议和人员往来怎样降低跨境合作成本，所以“推进贸易和投资自由化便利化”不是硬套，而是解释材料关系的支点。由此推出：依托便捷交通和高水平物流体系，内外联通、贸易便利化，降低成本、提高效率，推动产品高效流通海外市场。</w:t>
      </w:r>
      <w:r>
        <w:rPr>
          <w:b w:val="0"/>
          <w:sz w:val="21"/>
        </w:rPr>
      </w:r>
    </w:p>
    <w:p w14:paraId="3CAE2E14">
      <w:r>
        <w:rPr>
          <w:b/>
          <w:sz w:val="21"/>
        </w:rPr>
        <w:t>【答案落点】</w:t>
      </w:r>
      <w:r>
        <w:rPr>
          <w:b w:val="0"/>
          <w:sz w:val="21"/>
        </w:rPr>
        <w:t xml:space="preserve"> 依托便捷交通和高水平物流体系，内外联通、贸易便利化，降低成本、提高效率，推动产品高效流通海外市场。</w:t>
      </w:r>
    </w:p>
    <w:p w14:paraId="4274691F">
      <w:r>
        <w:rPr>
          <w:b/>
          <w:sz w:val="21"/>
        </w:rPr>
        <w:t>【同题组】</w:t>
      </w:r>
      <w:r>
        <w:rPr>
          <w:b w:val="0"/>
          <w:sz w:val="21"/>
        </w:rPr>
        <w:t xml:space="preserve"> </w:t>
      </w:r>
    </w:p>
    <w:p w14:paraId="01A7FF0A">
      <w:r>
        <w:rPr>
          <w:b/>
          <w:sz w:val="21"/>
        </w:rPr>
        <w:t>· 经济全球化：加强技术创新、提高产品质量，增强竞争力；内外联通畅通国内国际双循环，提升国际循环质量；利用两个市场两种资源优化全球资源配置；提高开放型经济水平</w:t>
      </w:r>
    </w:p>
    <w:p w14:paraId="7112C6EB">
      <w:r>
        <w:rPr>
          <w:b/>
          <w:sz w:val="21"/>
        </w:rPr>
        <w:t>· 政治多极化：在平等互利基础上开展合作，实现互利共赢</w:t>
      </w:r>
    </w:p>
    <w:p>
      <w:pPr/>
    </w:p>
    <w:p>
      <w:pPr/>
    </w:p>
    <w:p>
      <w:pPr/>
      <w:r>
        <w:t>13. 2024丰台一模Q20</w:t>
      </w:r>
    </w:p>
    <w:p>
      <w:pPr/>
      <w:r>
        <w:t>【材料触发点】首届链博会吸引515家中外企业和机构参展、签署200多项协议，说明中国通过平台化合作降低交易壁垒、促进投资贸易便利化。</w:t>
      </w:r>
    </w:p>
    <w:p>
      <w:pPr/>
      <w:r>
        <w:t>【设问】结合材料，运用《当代国际政治与经济》知识，说明我国的实践是如何推动供应链成为国际合作“共赢链”的。</w:t>
      </w:r>
    </w:p>
    <w:p>
      <w:pPr/>
      <w:r>
        <w:t>【为什么能想到】 515家中外企业和机构参展、签署200多项协议，说明链博会把供应链上下游企业放到同一合作平台中对接。参展和签约数据体现跨境合作成本下降、合作渠道拓宽，因此会想到贸易投资自由化便利化。</w:t>
      </w:r>
    </w:p>
    <w:p>
      <w:pPr/>
      <w:r>
        <w:t>【答案落点】中国举办首届中国国际供应链促进博览会，打造国际经济合作交流平台，促成中外企业大规模签约对接，推进供应链领域贸易投资自由化便利化。</w:t>
      </w:r>
    </w:p>
    <w:p>
      <w:pPr/>
      <w:r>
        <w:t>【同题组】经济全球化：利用两个市场两种资源优化全球资源配置；维护全球产业链供应链稳定畅通；以产业链供应链合作推动互利共赢</w:t>
      </w:r>
    </w:p>
    <w:p>
      <w:pPr/>
    </w:p>
    <w:p>
      <w:pPr/>
    </w:p>
    <w:p>
      <w:pPr/>
    </w:p>
    <w:p>
      <w:pPr/>
      <w:r>
        <w:t>14. 2025朝阳一模Q20</w:t>
      </w:r>
    </w:p>
    <w:p>
      <w:pPr/>
      <w:r>
        <w:t>【材料触发点】材料强调全球产业链供应链区域化，各国缩短产业链距离以降低断链风险；答题应把区域化趋势转化为深化周边与区域经济合作、推进投资和贸易便利化。</w:t>
      </w:r>
    </w:p>
    <w:p>
      <w:pPr/>
      <w:r>
        <w:t>【设问】结合材料，运用《当代国际政治与经济》知识，说明我国应如何应对全球产业链供应链新态势，在全球产业变革中赢得主动。</w:t>
      </w:r>
    </w:p>
    <w:p>
      <w:pPr/>
      <w:r>
        <w:t>【为什么能想到】材料明确写全球产业链供应链"区域化"、各国"缩短产业链距离以降低断链风险"，趋势从全球远端布局转向区域邻近布局。问"我国应如何应对"，必须给出行动方案而非趋势描述，并要让答案指向我国能主动作为的层面，而非被动接受。先承接区域化趋势，再写深化周边与区域经济合作、秉持亲诚惠容理念，指向推进区域内投资和贸易便利化、产业链深度融合。</w:t>
      </w:r>
    </w:p>
    <w:p>
      <w:pPr/>
      <w:r>
        <w:t>【答案落点】面对全球产业链供应链区域化、各国缩短产业链距离以降低断链风险的趋势，我国应深化区域经济合作，秉持亲诚惠容理念，促进区域内投资和贸易自由化便利化，推动区域产业链供应链深度融合。</w:t>
      </w:r>
    </w:p>
    <w:p>
      <w:pPr/>
      <w:r>
        <w:t>【同题组】经济全球化：顺应经济全球化趋势，主动融入并推动深化；维护以世界贸易组织为核心的多边贸易体制</w:t>
      </w:r>
    </w:p>
    <w:p>
      <w:pPr/>
      <w:r>
        <w:t>· 中国：坚持独立自主、自力更生，增强发展主动权</w:t>
      </w:r>
    </w:p>
    <w:p>
      <w:pPr/>
    </w:p>
    <w:p>
      <w:pPr/>
    </w:p>
    <w:p>
      <w:pPr/>
    </w:p>
    <w:p>
      <w:pPr/>
      <w:r>
        <w:t>15. 2025朝阳二模Q21</w:t>
      </w:r>
    </w:p>
    <w:p>
      <w:pPr/>
      <w:r>
        <w:t>【材料触发点】中国与周边25国共建"一带一路"、与18国互为最大贸易伙伴，开展常态化贸易投资合作，区域经济角度要先将这条合作落在贸易投资便利化上。</w:t>
      </w:r>
    </w:p>
    <w:p>
      <w:pPr/>
      <w:r>
        <w:t>【设问】结合材料，运用《当代国际政治与经济》知识，说明我国为什么要努力开创周边工作新局面。</w:t>
      </w:r>
    </w:p>
    <w:p>
      <w:pPr/>
      <w:r>
        <w:t>【为什么能想到】题面给出"与周边25国共建一带一路""与18国互为最大贸易伙伴"两组数据，呈现的是中国与周边国家常态化、深层次的贸易投资合作。问开创周边工作新局面的原因，区域经济角度要先把贸易投资合作的便利化讲透，再上升到周边战略。先把25国共建一带一路、18国互为最大贸易伙伴提炼为常态化贸易投资合作的基础，再写其促进区域贸易和投资自由化便利化，进而接到夯实开创周边工作新局面的经济基础。</w:t>
      </w:r>
    </w:p>
    <w:p>
      <w:pPr/>
      <w:r>
        <w:t>【答案落点】中国同周边国家开展常态化贸易投资合作、共建"一带一路"，促进区域贸易和投资自由化便利化，夯实开创周边工作新局面的经济基础。</w:t>
      </w:r>
    </w:p>
    <w:p>
      <w:pPr/>
      <w:r>
        <w:t>【同题组】经济全球化：推动区域经济融合与区域经济一体化；通过区域经济合作维护自由贸易和以世界贸易组织为核心的多边贸易体制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p>
    <w:p>
      <w:pPr/>
      <w:r>
        <w:t>16. 2025海淀一模Q21(2)</w:t>
      </w:r>
    </w:p>
    <w:p>
      <w:pPr/>
      <w:r>
        <w:t>【材料触发点】题目让学生解释外贸为何能连上两个万亿台阶，题面里的综合保税区是高水平开放平台，作用是降低跨境贸易成本、提高便利化水平，从而支撑外贸规模增长。</w:t>
      </w:r>
    </w:p>
    <w:p>
      <w:pPr/>
      <w:r>
        <w:t>【设问】结合材料，运用《当代国际政治与经济》知识，说明我国外贸为何能连上两个万亿级台阶。（6分）</w:t>
      </w:r>
    </w:p>
    <w:p>
      <w:pPr/>
      <w:r>
        <w:t>【为什么能想到】题面把综合保税区点为高水平开放平台，并把外贸总量跨越两个万亿台阶的事实放在它旁边，指向平台的便利化效应是外贸跨越的支撑。问"为何能"连上两个万亿台阶，要把综合保税区翻译为降低跨境贸易成本、提高便利化水平的开放平台，再接到外贸规模扩张。先把综合保税区提炼为高水平开放平台，再写其降低跨境贸易成本、提升贸易便利化水平、畅通国际贸易，进而接到推动外贸总量跨过两个万亿级台阶。</w:t>
      </w:r>
    </w:p>
    <w:p>
      <w:pPr/>
      <w:r>
        <w:t>【答案落点】我国实施更加积极主动的开放战略，通过综合保税区等开放平台促进贸易投资自由化便利化，降低贸易成本、畅通国际贸易，推动外贸总量连续跨过42、43两个万亿级台阶。</w:t>
      </w:r>
    </w:p>
    <w:p>
      <w:pPr/>
      <w:r>
        <w:t>【同题组】（本题6分）</w:t>
      </w:r>
    </w:p>
    <w:p>
      <w:pPr/>
      <w:r>
        <w:t>· 经济全球化：数字贸易与数字经济跨境流通；中国市场红利推动互利共赢</w:t>
      </w:r>
    </w:p>
    <w:p>
      <w:pPr/>
    </w:p>
    <w:p>
      <w:pPr/>
    </w:p>
    <w:p>
      <w:pPr/>
    </w:p>
    <w:p>
      <w:pPr/>
      <w:r>
        <w:t>17. 2026东城二模Q20(3)</w:t>
      </w:r>
    </w:p>
    <w:p>
      <w:pPr/>
      <w:r>
        <w:t>【材料触发点】外资进入、投资便利和供给能力提升，体现跨境投资制度成本降低。</w:t>
      </w:r>
    </w:p>
    <w:p>
      <w:pPr/>
      <w:r>
        <w:t>【设问】结合材料三，运用《当代国际政治与经济》知识，分析购在中国与投资中国如何协同发力，释放我国独特的开放红利。</w:t>
      </w:r>
    </w:p>
    <w:p>
      <w:pPr/>
      <w:r>
        <w:t>【为什么能想到】 外资进入、投资便利和供给能力提升，体现跨境投资制度成本降低。 由材料事实往上提炼，关键就在通关、准入、协议和人员往来怎样降低跨境合作成本；“推进贸易和投资自由化便利化”能够承接这一判断。表达为：中国促进投资自由化便利化，使外资更便利进入中国市场，提升商品和服务供给能力，带动购在中国持续扩容。</w:t>
      </w:r>
    </w:p>
    <w:p>
      <w:pPr/>
      <w:r>
        <w:t>【答案落点】中国促进投资自由化便利化，使外资更便利进入中国市场，提升商品和服务供给能力，带动购在中国持续扩容。</w:t>
      </w:r>
    </w:p>
    <w:p>
      <w:pPr/>
      <w:r>
        <w:t>【同题组】（本题7分）</w:t>
      </w:r>
    </w:p>
    <w:p>
      <w:pPr/>
      <w:r>
        <w:t>· 经济全球化：中国扩大高水平对外开放与制度型开放；发挥我国超大规模市场优势；推动全球要素向中国市场集聚；促进国内国际双循环，让世界共享中国发展机遇</w:t>
      </w:r>
    </w:p>
    <w:p>
      <w:pPr/>
    </w:p>
    <w:p>
      <w:pPr/>
    </w:p>
    <w:p>
      <w:pPr/>
    </w:p>
    <w:p>
      <w:pPr/>
      <w:r>
        <w:t>18. 2026丰台二模Q20</w:t>
      </w:r>
    </w:p>
    <w:p>
      <w:pPr/>
      <w:r>
        <w:t>【材料触发点】题目围绕自贸区、自贸港建设，材料列出跨境金融、离岸贸易、制度创新和开放通道；这些事实应转化为贸易和投资自由化便利化，而不是只写“扩大开放”。</w:t>
      </w:r>
    </w:p>
    <w:p>
      <w:pPr/>
      <w:r>
        <w:t>【设问】结合材料，运用《当代国际政治与经济》知识，阐明中国加快推进自由贸易试验区、自由贸易试验港建设为世界注入更多确定性的原因。</w:t>
      </w:r>
    </w:p>
    <w:p>
      <w:pPr/>
      <w:r>
        <w:t>【为什么能想到】 “投资中国”靠扩大服务业市场准入、对接国际标准、外资税收抵免压低进入门槛与成本，门槛降外资才进得便利，对应推进贸易和投资自由化便利化。</w:t>
      </w:r>
    </w:p>
    <w:p>
      <w:pPr/>
      <w:r>
        <w:t>【答案落点】中国加快推进自由贸易试验区和自由贸易试验港建设，推进贸易和投资自由化便利化，降低跨境流通和投资合作成本，为世界经济开放合作提供稳定制度预期。</w:t>
      </w:r>
    </w:p>
    <w:p>
      <w:pPr/>
      <w:r>
        <w:t>【同题组】经济全球化：顺应经济全球化趋势，主动融入并推动深化；推动经济全球化朝着更加开放、包容、普惠、平衡、共赢方向发展；中国扩大高水平对外开放与制度型开放；维护全球产业链供应链稳定畅通</w:t>
      </w:r>
    </w:p>
    <w:p>
      <w:pPr/>
    </w:p>
    <w:p>
      <w:pPr/>
    </w:p>
    <w:p>
      <w:pPr/>
    </w:p>
    <w:p>
      <w:pPr/>
      <w:r>
        <w:t>19. 2026西城一模Q20(2)</w:t>
      </w:r>
    </w:p>
    <w:p>
      <w:pPr/>
      <w:r>
        <w:t>【材料触发点】 原卷材料二围绕中国—东盟自贸区3.0版升级，强调促进关键产品和服务自由流通、提升区域开放合作水平，直接对应跨境交易成本下降和贸易投资便利化。</w:t>
      </w:r>
    </w:p>
    <w:p>
      <w:pPr/>
      <w:r>
        <w:t>【设问】结合材料，运用《当代国际政治与经济》知识，分析中国—东盟自贸区3.0版是如何为区域发展和世界经济注入强劲动力的。</w:t>
      </w:r>
    </w:p>
    <w:p>
      <w:pPr/>
      <w:r>
        <w:t>【为什么能想到】 看到“自贸区3.0版”和“关键产品和服务自由流通”，应把材料从政策名称翻译成经济机制：自由流通意味着准入、通关、标准和服务合作成本下降，区域内要素和商品流动更顺畅。设问问“如何注入动力”，本条就回答这种制度安排怎样降低交易成本、扩大贸易投资往来。</w:t>
      </w:r>
    </w:p>
    <w:p>
      <w:pPr/>
      <w:r>
        <w:t>【答案落点】 中国—东盟自贸区3.0版促进关键产品和服务自由流通，降低跨境交易成本、提高贸易效率，推动区域贸易投资自由化便利化。</w:t>
      </w:r>
    </w:p>
    <w:p>
      <w:pPr/>
      <w:r>
        <w:t>【同题组】（本题8分）</w:t>
      </w:r>
    </w:p>
    <w:p>
      <w:pPr/>
      <w:r>
        <w:t>· 经济全球化：统筹发展和安全，形成多元稳定的经贸关系；推进贸易和投资自由化便利化；发挥比较优势并打造国际竞争新优势；坚持多边贸易、多边主义与全球经济治理体系改革；提升发展中国家的代表性和发言权，打破规则制定垄断</w:t>
      </w:r>
    </w:p>
    <w:p>
      <w:pPr/>
      <w:r>
        <w:t>· 政治多极化：相互尊重、公平正义、合作共赢的新型国际关系</w:t>
      </w:r>
    </w:p>
    <w:p>
      <w:pPr/>
    </w:p>
    <w:p>
      <w:pPr/>
    </w:p>
    <w:p>
      <w:pPr>
        <w:pStyle w:val="5"/>
      </w:pPr>
      <w:r>
        <w:t>核心答题点：推动区域经济融合与区域经济一体化</w:t>
      </w:r>
    </w:p>
    <w:p>
      <w:pPr/>
      <w:r>
        <w:t>1. 2025朝阳二模Q21</w:t>
      </w:r>
    </w:p>
    <w:p>
      <w:pPr/>
      <w:r>
        <w:t>【材料触发点】中国已成为18国最大贸易伙伴，与周边25国签署共建“一带一路”合作协议，说明周边工作的新局面离不开经济融合与区域共同发展。</w:t>
      </w:r>
    </w:p>
    <w:p>
      <w:pPr/>
      <w:r>
        <w:t>【设问】结合材料，运用《当代国际政治与经济》知识，说明我国为什么要努力开创周边工作新局面。</w:t>
      </w:r>
    </w:p>
    <w:p>
      <w:pPr/>
      <w:r>
        <w:t>【为什么能想到】材料给出具体数字——"中国已成为18国最大贸易伙伴""与25国签署共建一带一路合作协议"——周边经济联系已经非常密切。问"为什么要开创新局面"——本条要从既有的经济融合基础解释新局面的现实必要，而不是讲外交辞令。先把贸易伙伴数据和一带一路合作协议作为既有融合基础点出，再写经济融合，最终指向共同发展和区域经济一体化。</w:t>
      </w:r>
    </w:p>
    <w:p>
      <w:pPr/>
      <w:r>
        <w:t>【答案落点】中国与周边国家开展贸易和共建“一带一路”合作，能够推动我国与周边国家的经济融合，促进共同发展和区域经济一体化。</w:t>
      </w:r>
    </w:p>
    <w:p>
      <w:pPr/>
      <w:r>
        <w:t>【同题组】经济全球化：推进贸易和投资自由化便利化；通过区域经济合作维护自由贸易和以世界贸易组织为核心的多边贸易体制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14:paraId="1AC379A8">
      <w:pPr>
        <w:pStyle w:val="4"/>
      </w:pPr>
      <w:r>
        <w:rPr>
          <w:rFonts w:eastAsia="黑体"/>
        </w:rPr>
        <w:t>总：开放包容普惠平衡共赢方向</w:t>
      </w:r>
    </w:p>
    <w:p w14:paraId="0085B0DA">
      <w:pPr>
        <w:pStyle w:val="5"/>
      </w:pPr>
      <w:r>
        <w:rPr>
          <w:rFonts w:eastAsia="黑体"/>
        </w:rPr>
        <w:t>核心答题点：顺应经济全球化趋势，主动融入并推动深化</w:t>
      </w:r>
    </w:p>
    <w:p w14:paraId="5278A636">
      <w:pPr>
        <w:spacing w:before="120"/>
      </w:pPr>
      <w:r>
        <w:rPr>
          <w:b/>
          <w:color w:val="1F497D"/>
          <w:sz w:val="22"/>
        </w:rPr>
        <w:t>1. 2026延庆一模Q19(2)——中国"推动重塑全球能源治理格局"的理论逻辑和价值意蕴</w:t>
      </w:r>
    </w:p>
    <w:p w14:paraId="4C670FC5">
      <w:r>
        <w:rPr>
          <w:b/>
          <w:sz w:val="21"/>
        </w:rPr>
        <w:t xml:space="preserve">【材料触发点】 </w:t>
      </w:r>
      <w:r>
        <w:rPr>
          <w:b w:val="0"/>
          <w:sz w:val="21"/>
        </w:rPr>
        <w:t>题面写绿色能源技术、装备和标准跨国流动，使中国和共建国家相互联结；设问问理论逻辑和价值意蕴，需要从经济全球化深入发展这一历史潮流给绿色能源合作定位。</w:t>
      </w:r>
    </w:p>
    <w:p w14:paraId="7060A4B1">
      <w:r>
        <w:rPr>
          <w:b/>
          <w:sz w:val="21"/>
        </w:rPr>
        <w:t>【设问】 结合材料二，运用《当代国际政治与经济》知识，说明中国“推动重塑全球能源治理格局”的理论逻辑和价值意蕴。</w:t>
      </w:r>
    </w:p>
    <w:p w14:paraId="009808C3">
      <w:r>
        <w:rPr>
          <w:b/>
          <w:sz w:val="21"/>
        </w:rPr>
        <w:t>【为什么能想到】 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进而接到自身与共建国家在能源、产业、技术和标准层面进一步融入经济全球化进程。</w:t>
      </w:r>
      <w:r/>
    </w:p>
    <w:p w14:paraId="56B7A3BC">
      <w:r>
        <w:rPr>
          <w:b/>
          <w:sz w:val="21"/>
        </w:rPr>
        <w:t>【答案落点】 中国推动绿色能源国际合作，顺应经济全球化趋势，促进自身与共建国家在能源、产业、技术和标准层面进一步融入经济全球化进程。</w:t>
      </w:r>
    </w:p>
    <w:p w14:paraId="54D9A95B">
      <w:r>
        <w:rPr>
          <w:b/>
          <w:sz w:val="21"/>
        </w:rPr>
        <w:t xml:space="preserve">【同题组】 </w:t>
      </w:r>
    </w:p>
    <w:p w14:paraId="52A0E842">
      <w:r>
        <w:rPr>
          <w:b w:val="0"/>
          <w:sz w:val="21"/>
        </w:rPr>
        <w:t>· 时代背景：和平与发展仍是时代主题</w:t>
      </w:r>
    </w:p>
    <w:p w14:paraId="1F06FCBC">
      <w:r>
        <w:rPr>
          <w:b w:val="0"/>
          <w:sz w:val="21"/>
        </w:rPr>
        <w:t>· 理论：国家间共同利益是国家合作的基础；维护国家利益是主权国家对外活动的出发点和落脚点</w:t>
      </w:r>
    </w:p>
    <w:p w14:paraId="654D014C">
      <w:r>
        <w:rPr>
          <w:b w:val="0"/>
          <w:sz w:val="21"/>
        </w:rPr>
        <w:t>· 政治多极化：共商共建共享的全球治理观；相互尊重、公平正义、合作共赢的新型国际关系；推动构建人类命运共同体</w:t>
      </w:r>
    </w:p>
    <w:p w14:paraId="5F2AED54">
      <w:r>
        <w:rPr>
          <w:b w:val="0"/>
          <w:sz w:val="21"/>
        </w:rPr>
        <w:t>· 中国：坚持正确义利观</w:t>
      </w:r>
    </w:p>
    <w:p w14:paraId="7B79988E">
      <w:pPr>
        <w:spacing w:before="120"/>
      </w:pPr>
      <w:r>
        <w:rPr>
          <w:b/>
          <w:color w:val="1F497D"/>
          <w:sz w:val="22"/>
        </w:rPr>
        <w:t>2. 2026门头沟一模Q20——海南自贸港全岛封关的国内国际意义</w:t>
      </w:r>
    </w:p>
    <w:p w14:paraId="539CA7AC">
      <w:r>
        <w:rPr>
          <w:b/>
          <w:sz w:val="21"/>
        </w:rPr>
        <w:t xml:space="preserve">【材料触发点】 </w:t>
      </w:r>
      <w:r>
        <w:rPr>
          <w:b w:val="0"/>
          <w:sz w:val="21"/>
        </w:rPr>
        <w:t>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w:t>
      </w:r>
    </w:p>
    <w:p w14:paraId="3B2C1A9C">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65E116C4">
      <w:r>
        <w:rPr>
          <w:b/>
          <w:sz w:val="21"/>
        </w:rPr>
        <w:t>【为什么能想到】 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进而接到主动推动经济全球化向更深层次迈进。</w:t>
      </w:r>
      <w:r/>
    </w:p>
    <w:p w14:paraId="7C91311B">
      <w:r>
        <w:rPr>
          <w:b/>
          <w:sz w:val="21"/>
        </w:rPr>
        <w:t>【答案落点】 海南自贸港通过零关税商品扩围、加工增值免税销往内地和口岸申报便利化，把中国市场与世界市场更紧密地联结，主动推动经济全球化向更深层次迈进。</w:t>
      </w:r>
    </w:p>
    <w:p w14:paraId="5460D03C">
      <w:r>
        <w:rPr>
          <w:b/>
          <w:sz w:val="21"/>
        </w:rPr>
        <w:t xml:space="preserve">【同题组】 </w:t>
      </w:r>
    </w:p>
    <w:p w14:paraId="6BE29AC9">
      <w:r>
        <w:rPr>
          <w:b w:val="0"/>
          <w:sz w:val="21"/>
        </w:rPr>
        <w:t>· 经济全球化：中国扩大高水平对外开放与制度型开放；互利共赢的开放战略；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6E0510EB">
      <w:pPr>
        <w:spacing w:before="120"/>
      </w:pPr>
      <w:r>
        <w:rPr>
          <w:b/>
          <w:color w:val="1F497D"/>
          <w:sz w:val="22"/>
        </w:rPr>
        <w:t>3. 2024东城一模Q20</w:t>
      </w:r>
    </w:p>
    <w:p w14:paraId="2E01D8CF">
      <w:r>
        <w:rPr>
          <w:b/>
          <w:sz w:val="21"/>
        </w:rPr>
        <w:t xml:space="preserve">【材料触发点】 </w:t>
      </w:r>
      <w:r>
        <w:rPr>
          <w:b w:val="0"/>
          <w:sz w:val="21"/>
        </w:rPr>
        <w:t>“外循环跑出加速度”写主动对照国际规则、规制、管理、标准并深化国内改革，触发的是制度规则层面的开放和经济全球化融入，而不是一般性产业升级或消费扩张。</w:t>
      </w:r>
    </w:p>
    <w:p w14:paraId="18DDF9CA">
      <w:r>
        <w:rPr>
          <w:b/>
          <w:sz w:val="21"/>
        </w:rPr>
        <w:t xml:space="preserve">【设问】 </w:t>
      </w:r>
      <w:r>
        <w:rPr>
          <w:b w:val="0"/>
          <w:sz w:val="21"/>
        </w:rPr>
        <w:t>结合材料，运用经济的相关知识，分析我国的上述措施如何通过构建新发展格局助力经济高质量发展。</w:t>
      </w:r>
    </w:p>
    <w:p w14:paraId="53B702DB">
      <w:r>
        <w:rPr>
          <w:b/>
          <w:sz w:val="21"/>
        </w:rPr>
        <w:t>【为什么能想到】 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进而接到推进制度型开放、深入融入经济全球化与高水平对外开放。</w:t>
      </w:r>
      <w:r/>
    </w:p>
    <w:p w14:paraId="095C8803">
      <w:r>
        <w:rPr>
          <w:b/>
          <w:sz w:val="21"/>
        </w:rPr>
        <w:t>【答案落点】 我国主动对标国际规则、规制、管理和标准，推进制度型开放，深入融入经济全球化，推进高水平对外开放。</w:t>
      </w:r>
    </w:p>
    <w:p w14:paraId="7A7603FE">
      <w:r>
        <w:rPr>
          <w:b/>
          <w:sz w:val="21"/>
        </w:rPr>
        <w:t xml:space="preserve">【同题组】 </w:t>
      </w:r>
    </w:p>
    <w:p w14:paraId="16BB0F89">
      <w:r>
        <w:rPr>
          <w:b w:val="0"/>
          <w:sz w:val="21"/>
        </w:rPr>
        <w:t>· 经济全球化：利用两个市场两种资源优化全球资源配置；中国扩大高水平对外开放与制度型开放</w:t>
      </w:r>
    </w:p>
    <w:p w14:paraId="4FA27CF8">
      <w:pPr>
        <w:spacing w:before="120"/>
      </w:pPr>
      <w:r>
        <w:rPr>
          <w:b/>
          <w:color w:val="1F497D"/>
          <w:sz w:val="22"/>
        </w:rPr>
        <w:t>4. 2024西城二模Q17</w:t>
      </w:r>
    </w:p>
    <w:p w14:paraId="6795D77B">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4CF5BA60">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60BC8A4F">
      <w:r>
        <w:rPr>
          <w:b/>
          <w:sz w:val="21"/>
        </w:rPr>
        <w:t>【为什么能想到】 科技革命在全球风起云涌，成果需开放共享而非独占；我国作为最大发展中国家，角色落在顺应经济全球化趋势、主动融入并推动其深化，以开放分享红利。</w:t>
      </w:r>
      <w:r>
        <w:rPr>
          <w:b w:val="0"/>
          <w:sz w:val="21"/>
        </w:rPr>
      </w:r>
    </w:p>
    <w:p w14:paraId="0B73DC0D">
      <w:r>
        <w:rPr>
          <w:b/>
          <w:sz w:val="21"/>
        </w:rPr>
        <w:t>【答案落点】</w:t>
      </w:r>
      <w:r>
        <w:rPr>
          <w:b w:val="0"/>
          <w:sz w:val="21"/>
        </w:rPr>
        <w:t xml:space="preserve"> 我国应顺应经济全球化趋势，主动融入并推动其深化，以开放合作分享科技革命成果，做世界发展的贡献者和推动者。</w:t>
      </w:r>
    </w:p>
    <w:p w14:paraId="0476F8B5">
      <w:r>
        <w:rPr>
          <w:b/>
          <w:sz w:val="21"/>
        </w:rPr>
        <w:t>【同题组】</w:t>
      </w:r>
      <w:r>
        <w:rPr>
          <w:b w:val="0"/>
          <w:sz w:val="21"/>
        </w:rPr>
        <w:t xml:space="preserve"> </w:t>
      </w:r>
    </w:p>
    <w:p w14:paraId="08B1AEA4">
      <w:r>
        <w:rPr>
          <w:b/>
          <w:sz w:val="21"/>
        </w:rPr>
        <w:t>· 理论：当前国际竞争的实质是以经济和科技实力为基础的综合国力较量；科教兴国战略与人才强国战略（人才与国际竞争力）；维护国家利益是主权国家对外活动的出发点和落脚点</w:t>
      </w:r>
    </w:p>
    <w:p w14:paraId="06AC1E64">
      <w:r>
        <w:rPr>
          <w:b/>
          <w:sz w:val="21"/>
        </w:rPr>
        <w:t>· 政治多极化：世界多极化是当今国际形势的突出特点</w:t>
      </w:r>
    </w:p>
    <w:p w14:paraId="17D83A62">
      <w:r>
        <w:rPr>
          <w:b/>
          <w:sz w:val="21"/>
        </w:rPr>
        <w:t>· 中国：贡献中国智慧、中国方案、中国力量</w:t>
      </w:r>
    </w:p>
    <w:p w14:paraId="258B3133">
      <w:pPr>
        <w:spacing w:before="120"/>
      </w:pPr>
      <w:r>
        <w:rPr>
          <w:b/>
          <w:color w:val="1F497D"/>
          <w:sz w:val="22"/>
        </w:rPr>
        <w:t>5. 2026石景山二模Q18</w:t>
      </w:r>
    </w:p>
    <w:p w14:paraId="5A07FA2B">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113E0450">
      <w:r>
        <w:rPr>
          <w:b/>
          <w:sz w:val="21"/>
        </w:rPr>
        <w:t>【设问】 结合材料，运用《当代国际政治与经济》知识，分析中国与东盟经贸合作能够提质升级的原因。</w:t>
      </w:r>
    </w:p>
    <w:p w14:paraId="0E18CD84">
      <w:r>
        <w:t>【为什么能想到】 自贸区从降关税到扩市场再到规则标准促融合，是中国一步步主动把开放推向更深层次，恰好对应顺应经济全球化趋势、主动融入并推动深化这一核心点。</w:t>
      </w:r>
    </w:p>
    <w:p w14:paraId="422D03E4">
      <w:r>
        <w:rPr>
          <w:b/>
          <w:sz w:val="21"/>
        </w:rPr>
        <w:t>【答案落点】</w:t>
      </w:r>
      <w:r>
        <w:rPr>
          <w:b w:val="0"/>
          <w:sz w:val="21"/>
        </w:rPr>
        <w:t xml:space="preserve"> 中国与东盟合作顺应经济全球化趋势，充分利用两个市场、两种资源，促进经济转型升级、使发展成果惠及人民。</w:t>
      </w:r>
    </w:p>
    <w:p w14:paraId="15AF5B93">
      <w:r>
        <w:rPr>
          <w:b/>
          <w:sz w:val="21"/>
        </w:rPr>
        <w:t>【同题组】</w:t>
      </w:r>
      <w:r>
        <w:rPr>
          <w:b w:val="0"/>
          <w:sz w:val="21"/>
        </w:rPr>
        <w:t xml:space="preserve"> </w:t>
      </w:r>
    </w:p>
    <w:p w14:paraId="0877DDE2">
      <w:r>
        <w:rPr>
          <w:b/>
          <w:sz w:val="21"/>
        </w:rPr>
        <w:t>· 时代背景：和平与发展仍是时代主题</w:t>
      </w:r>
    </w:p>
    <w:p w14:paraId="5F5F5C4F">
      <w:r>
        <w:rPr>
          <w:b/>
          <w:sz w:val="21"/>
        </w:rPr>
        <w:t>· 理论：当前国际竞争的实质是以经济和科技实力为基础的综合国力较量；国家间共同利益是国家合作的基础；维护国家利益是主权国家对外活动的出发点和落脚点</w:t>
      </w:r>
    </w:p>
    <w:p w14:paraId="5E999C67">
      <w:r>
        <w:rPr>
          <w:b/>
          <w:sz w:val="21"/>
        </w:rPr>
        <w:t>· 经济全球化：利用两个市场两种资源优化全球资源配置；推动经济全球化朝着更加开放、包容、普惠、平衡、共赢方向发展</w:t>
      </w:r>
    </w:p>
    <w:p w14:paraId="4CD87648">
      <w:r>
        <w:rPr>
          <w:b/>
          <w:sz w:val="21"/>
        </w:rPr>
        <w:t>· 政治多极化：推动构建人类命运共同体</w:t>
      </w:r>
    </w:p>
    <w:p w14:paraId="0CF2E21B">
      <w:pPr>
        <w:spacing w:before="120"/>
      </w:pPr>
      <w:r>
        <w:rPr>
          <w:b/>
          <w:color w:val="1F497D"/>
          <w:sz w:val="22"/>
        </w:rPr>
        <w:t>6. 2025海淀期中Q16(2)</w:t>
      </w:r>
    </w:p>
    <w:p w14:paraId="79A85A41">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19790792">
      <w:r>
        <w:rPr>
          <w:b/>
          <w:sz w:val="21"/>
        </w:rPr>
        <w:t>【设问】</w:t>
      </w:r>
      <w:r>
        <w:rPr>
          <w:b w:val="0"/>
          <w:sz w:val="21"/>
        </w:rPr>
        <w:t xml:space="preserve"> 结合材料三，从经济角度，为中国咖啡企业“出海”提出建议。</w:t>
      </w:r>
    </w:p>
    <w:p w14:paraId="35705814">
      <w:r>
        <w:rPr>
          <w:b/>
          <w:sz w:val="21"/>
        </w:rPr>
        <w:t>【为什么能想到】 中国咖啡企业“出海”面对海外消费差异、供应链压力、知识产权和贸易风险，单靠企业经营策略不足，还要从国际规则和治理参与角度改善外部环境。 这一组信息把问题带到“顺应经济全球化趋势，主动融入并推动深化”：开放、流动、联通或共享怎样影响世界经济运行。据此可以写出：政府可通过税收优惠等政策鼓励、支持企业积极参与经济全球化，主动融入国际市场推动咖啡企业"出海"。</w:t>
      </w:r>
      <w:r>
        <w:rPr>
          <w:b w:val="0"/>
          <w:sz w:val="21"/>
        </w:rPr>
      </w:r>
    </w:p>
    <w:p w14:paraId="20CA11DE">
      <w:r>
        <w:rPr>
          <w:b/>
          <w:sz w:val="21"/>
        </w:rPr>
        <w:t>【答案落点】</w:t>
      </w:r>
      <w:r>
        <w:rPr>
          <w:b w:val="0"/>
          <w:sz w:val="21"/>
        </w:rPr>
        <w:t xml:space="preserve"> 政府可通过税收优惠等政策鼓励、支持企业积极参与经济全球化，主动融入国际市场推动咖啡企业"出海"。</w:t>
      </w:r>
    </w:p>
    <w:p w14:paraId="1F253021">
      <w:r>
        <w:rPr>
          <w:b/>
          <w:sz w:val="21"/>
        </w:rPr>
        <w:t>【同题组】</w:t>
      </w:r>
      <w:r>
        <w:rPr>
          <w:b w:val="0"/>
          <w:sz w:val="21"/>
        </w:rPr>
        <w:t xml:space="preserve"> </w:t>
      </w:r>
    </w:p>
    <w:p w14:paraId="45021164">
      <w:r>
        <w:rPr>
          <w:b/>
          <w:sz w:val="21"/>
        </w:rPr>
        <w:t>· 经济全球化：加强技术创新、提高产品质量，增强竞争力；利用两个市场两种资源优化全球资源配置；维护全球产业链供应链稳定畅通；企业和政府可利用国际组织赋予的权利，积极参与全球经济治理和规则制定，为企业"出海"营造良好的国际环境</w:t>
      </w:r>
    </w:p>
    <w:p>
      <w:pPr/>
      <w:r>
        <w:t>7. 2024石景山一模Q19(2)</w:t>
      </w:r>
    </w:p>
    <w:p>
      <w:pPr/>
      <w:r>
        <w:t>【材料触发点】新能源汽车成为全球汽车产业转型方向和世界经济增长引擎，企业出口增长并在海外设厂，说明其从全球市场需求和产业分工变化中寻找发展空间。</w:t>
      </w:r>
    </w:p>
    <w:p>
      <w:pPr/>
      <w:r>
        <w:t>【设问】结合材料，运用《当代国际政治与经济》知识，分析中国新能源汽车企业从“走出去”到“扎下根”的原因。（8分）</w:t>
      </w:r>
    </w:p>
    <w:p>
      <w:pPr/>
      <w:r>
        <w:t>【为什么能想到】题面同时给出全球汽车产业转型方向、世界经济增长引擎、出口持续增长和海外设厂四组事实，企业行动节奏与全球市场需求和产业分工变化高度对齐。问“走出去”到“扎下根”的原因，必须解释企业为什么会从单纯出口走向在海外深耕，而不能只写公司经营成绩。先点明顺应经济全球化趋势、主动融入并推动深化，再写中国新能源汽车企业凭借技术和产品优势满足国际市场需求，进而接到通过海外设厂深度参与全球汽车产业分工。</w:t>
      </w:r>
    </w:p>
    <w:p>
      <w:pPr/>
      <w:r>
        <w:t>【答案落点】中国新能源汽车企业顺应经济全球化趋势，凭借技术和产品优势满足国际市场需求，并通过海外设厂深度参与全球汽车产业分工。</w:t>
      </w:r>
    </w:p>
    <w:p>
      <w:pPr/>
      <w:r>
        <w:t>【同题组】（本题8分）</w:t>
      </w:r>
    </w:p>
    <w:p>
      <w:pPr/>
      <w:r>
        <w:t>· 经济全球化：利用两个市场两种资源优化全球资源配置；发挥比较优势并打造国际竞争新优势</w:t>
      </w:r>
    </w:p>
    <w:p>
      <w:pPr/>
      <w:r>
        <w:t>· 中国：促进技术共享和民生改善，为全球可持续发展贡献力量</w:t>
      </w:r>
    </w:p>
    <w:p>
      <w:pPr/>
    </w:p>
    <w:p>
      <w:pPr/>
    </w:p>
    <w:p>
      <w:pPr/>
      <w:r>
        <w:t>8. 2025朝阳一模Q20</w:t>
      </w:r>
    </w:p>
    <w:p>
      <w:pPr/>
      <w:r>
        <w:t>【材料触发点】题目问如何应对全球产业链供应链多元化趋势，材料呈现跨国分工、断链风险和产业链重构，触发经济全球化条件下利用全球要素组织生产经营的答题方向。</w:t>
      </w:r>
    </w:p>
    <w:p>
      <w:pPr/>
      <w:r>
        <w:t>【设问】结合材料，运用《当代国际政治与经济》知识，说明我国应如何应对全球产业链供应链新态势，在全球产业变革中赢得主动。</w:t>
      </w:r>
    </w:p>
    <w:p>
      <w:pPr/>
      <w:r>
        <w:t>【为什么能想到】 “多元化布局”栏写跨国公司分散投资、多点布局，这本就是借全球要素重组生产的全球化形态，故应对须顺应经济全球化趋势、主动融入并推动深化。</w:t>
      </w:r>
    </w:p>
    <w:p>
      <w:pPr/>
      <w:r>
        <w:t>【答案落点】面对全球产业链供应链多元化重构，我国应顺应经济全球化趋势，支持有实力的跨国公司开展对外直接投资，利用世界各地优势组织生产经营，维护多元稳定的国际经济格局和经贸关系。</w:t>
      </w:r>
    </w:p>
    <w:p>
      <w:pPr/>
      <w:r>
        <w:t>【同题组】经济全球化：推进贸易和投资自由化便利化；维护以世界贸易组织为核心的多边贸易体制</w:t>
      </w:r>
    </w:p>
    <w:p>
      <w:pPr/>
      <w:r>
        <w:t>· 中国：坚持独立自主、自力更生，增强发展主动权</w:t>
      </w:r>
    </w:p>
    <w:p>
      <w:pPr/>
    </w:p>
    <w:p>
      <w:pPr/>
    </w:p>
    <w:p>
      <w:pPr/>
      <w:r>
        <w:t>9. 2026丰台二模Q20</w:t>
      </w:r>
    </w:p>
    <w:p>
      <w:pPr/>
      <w:r>
        <w:t>【材料触发点】自由贸易试验区、自由贸易试验港建设被问“为什么为世界注入更多确定性”，且答案明确写“符合经济全球化发展趋势、顺应和平发展合作共赢时代潮流”，先用顺应经济全球化趋势定性。</w:t>
      </w:r>
    </w:p>
    <w:p>
      <w:pPr/>
      <w:r>
        <w:t>【设问】结合材料，运用《当代国际政治与经济》知识，阐明中国加快推进自由贸易试验区、自由贸易试验港建设为世界注入更多确定性的原因。</w:t>
      </w:r>
    </w:p>
    <w:p>
      <w:pPr/>
      <w:r>
        <w:t>【为什么能想到】 材料把自贸区连到高水平开放，海南更行“一线放开、零关税”，持续开放契合合作共赢潮流、给世界添确定性，正是顺应经济全球化趋势、主动融入深化。</w:t>
      </w:r>
    </w:p>
    <w:p>
      <w:pPr/>
      <w:r>
        <w:t>【答案落点】中国加快推进自由贸易试验区和自由贸易试验港建设，顺应经济全球化发展趋势和和平、发展、合作、共赢的时代潮流，以持续开放为世界经济注入确定性。</w:t>
      </w:r>
    </w:p>
    <w:p>
      <w:pPr/>
      <w:r>
        <w:t>【同题组】经济全球化：推动经济全球化朝着更加开放、包容、普惠、平衡、共赢方向发展；推进贸易和投资自由化便利化；中国扩大高水平对外开放与制度型开放；维护全球产业链供应链稳定畅通</w:t>
      </w:r>
    </w:p>
    <w:p>
      <w:pPr/>
    </w:p>
    <w:p>
      <w:pPr/>
    </w:p>
    <w:p w14:paraId="04A0A65E">
      <w:pPr>
        <w:pStyle w:val="5"/>
      </w:pPr>
      <w:r>
        <w:rPr>
          <w:rFonts w:eastAsia="黑体"/>
        </w:rPr>
        <w:t>核心答题点：推动经济全球化朝着更加开放、包容、普惠、平衡、共赢方向发展</w:t>
      </w:r>
    </w:p>
    <w:p w14:paraId="469A2455">
      <w:pPr>
        <w:spacing w:before="120"/>
      </w:pPr>
      <w:r>
        <w:rPr>
          <w:b/>
          <w:color w:val="1F497D"/>
          <w:sz w:val="22"/>
        </w:rPr>
        <w:t>1. 2024朝阳期中Q20(3)"数字驱动商通全球"短评</w:t>
      </w:r>
    </w:p>
    <w:p w14:paraId="3AE3B0C7">
      <w:r>
        <w:rPr>
          <w:b/>
          <w:sz w:val="21"/>
        </w:rPr>
        <w:t xml:space="preserve">【材料触发点】 </w:t>
      </w:r>
      <w:r>
        <w:rPr>
          <w:b w:val="0"/>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2117732D">
      <w:r>
        <w:rPr>
          <w:b/>
          <w:sz w:val="21"/>
        </w:rPr>
        <w:t xml:space="preserve">【设问】 </w:t>
      </w:r>
      <w:r>
        <w:rPr>
          <w:b w:val="0"/>
          <w:sz w:val="21"/>
        </w:rPr>
        <w:t>结合材料，运用《当代国际政治与经济》知识，以"数字驱动 商通全球"为主题撰写一篇短评。</w:t>
      </w:r>
    </w:p>
    <w:p w14:paraId="79785575">
      <w:r>
        <w:rPr>
          <w:b/>
          <w:sz w:val="21"/>
        </w:rPr>
        <w:t>【为什么能想到】 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w:t>
      </w:r>
    </w:p>
    <w:p w14:paraId="200B5AAB">
      <w:r>
        <w:rPr>
          <w:b/>
          <w:sz w:val="21"/>
        </w:rPr>
        <w:t>【答案落点】 我国办好全球数字贸易博览会，搭建数字经济领域开放合作平台，让发展中国家共享数字红利，推动经济全球化朝着更加开放、包容、普惠、平衡、共赢的方向发展。</w:t>
      </w:r>
    </w:p>
    <w:p w14:paraId="12999F56">
      <w:r>
        <w:rPr>
          <w:b/>
          <w:sz w:val="21"/>
        </w:rPr>
        <w:t xml:space="preserve">【同题组】 </w:t>
      </w:r>
    </w:p>
    <w:p w14:paraId="314A1D15">
      <w:r>
        <w:rPr>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提高开放型经济水平；发展更高层次开放型经济并稳步扩大制度型开放</w:t>
      </w:r>
    </w:p>
    <w:p w14:paraId="72C534B5">
      <w:r>
        <w:rPr>
          <w:b w:val="0"/>
          <w:sz w:val="21"/>
        </w:rPr>
        <w:t>· 政治多极化：共商共建共享的全球治理观</w:t>
      </w:r>
    </w:p>
    <w:p w14:paraId="761E9C77">
      <w:pPr>
        <w:spacing w:before="120"/>
      </w:pPr>
      <w:r>
        <w:rPr>
          <w:b/>
          <w:color w:val="1F497D"/>
          <w:sz w:val="22"/>
        </w:rPr>
        <w:t>2. 2025东城一模Q20元首外交"精彩"之处</w:t>
      </w:r>
    </w:p>
    <w:p w14:paraId="5A95F5F2">
      <w:r>
        <w:rPr>
          <w:b/>
          <w:sz w:val="21"/>
        </w:rPr>
        <w:t xml:space="preserve">【材料触发点】 </w:t>
      </w:r>
      <w:r>
        <w:rPr>
          <w:b w:val="0"/>
          <w:sz w:val="21"/>
        </w:rPr>
        <w:t>11天行程出席APEC、G20等近40场多边活动，达成60多项合作文件；这种多边经贸合作的扩展不仅是双边合作的累加，更是推动经济全球化方向调整的具体行动。</w:t>
      </w:r>
    </w:p>
    <w:p w14:paraId="128C7BD1">
      <w:r>
        <w:rPr>
          <w:b/>
          <w:sz w:val="21"/>
        </w:rPr>
        <w:t xml:space="preserve">【设问】 </w:t>
      </w:r>
      <w:r>
        <w:rPr>
          <w:b w:val="0"/>
          <w:sz w:val="21"/>
        </w:rPr>
        <w:t>结合材料，运用《当代国际政治与经济》知识，谈谈此次元首外交的"精彩"之处。</w:t>
      </w:r>
    </w:p>
    <w:p w14:paraId="4E7E0355">
      <w:r>
        <w:rPr>
          <w:b/>
          <w:sz w:val="21"/>
        </w:rPr>
        <w:t>【为什么能想到】 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进而接到推动经济全球化朝着开放、包容、普惠、平衡、共赢方向发展。</w:t>
      </w:r>
      <w:r/>
    </w:p>
    <w:p w14:paraId="2B9F0B67">
      <w:r>
        <w:rPr>
          <w:b/>
          <w:sz w:val="21"/>
        </w:rPr>
        <w:t>【答案落点】 此次元首外交密集出席APEC、G20等近40场多边活动，达成60多项合作文件，推动多边经贸合作朝着更加开放、包容、普惠、平衡、共赢的方向发展。</w:t>
      </w:r>
    </w:p>
    <w:p w14:paraId="6FBA7CB6">
      <w:r>
        <w:rPr>
          <w:b/>
          <w:sz w:val="21"/>
        </w:rPr>
        <w:t xml:space="preserve">【同题组】 </w:t>
      </w:r>
    </w:p>
    <w:p w14:paraId="266383F9">
      <w:r>
        <w:rPr>
          <w:b w:val="0"/>
          <w:sz w:val="21"/>
        </w:rPr>
        <w:t>· 理论：国家间共同利益是国家合作的基础</w:t>
      </w:r>
    </w:p>
    <w:p w14:paraId="6FEC2FCC">
      <w:r>
        <w:rPr>
          <w:b w:val="0"/>
          <w:sz w:val="21"/>
        </w:rPr>
        <w:t>· 经济全球化：推进贸易和投资自由化便利化；中国扩大高水平对外开放与制度型开放</w:t>
      </w:r>
    </w:p>
    <w:p w14:paraId="3FC70BE6">
      <w:r>
        <w:rPr>
          <w:b w:val="0"/>
          <w:sz w:val="21"/>
        </w:rPr>
        <w:t>· 政治多极化：推动国际关系民主化；推动全球治理体系变革完善，建立更加公正合理的国际政治经济新秩序</w:t>
      </w:r>
    </w:p>
    <w:p w14:paraId="0C6BFAD3">
      <w:r>
        <w:rPr>
          <w:b w:val="0"/>
          <w:sz w:val="21"/>
        </w:rPr>
        <w:t>· 中国：与发展中国家共享发展新机遇，惠民生增福祉，实现互利共赢；中国推动构建人类命运共同体；习近平外交思想指导中国特色大国外交（外交为民、服务中国式现代化）</w:t>
      </w:r>
    </w:p>
    <w:p w14:paraId="66E8CF6F">
      <w:pPr>
        <w:spacing w:before="120"/>
      </w:pPr>
      <w:r>
        <w:rPr>
          <w:b/>
          <w:color w:val="1F497D"/>
          <w:sz w:val="22"/>
        </w:rPr>
        <w:t>3. 2025延庆一模Q20(2)</w:t>
      </w:r>
    </w:p>
    <w:p w14:paraId="0A292378">
      <w:r>
        <w:rPr>
          <w:b/>
          <w:sz w:val="21"/>
        </w:rPr>
        <w:t xml:space="preserve">【材料触发点】 </w:t>
      </w:r>
      <w:r>
        <w:rPr>
          <w:b w:val="0"/>
          <w:sz w:val="21"/>
        </w:rPr>
        <w:t>外交部回应要把中国链博会、自贸协定、基础设施互联互通等做法放在经济全球化方向中说明，反驳“脱钩断链”时不能只表态反对，还要指出正确方向。</w:t>
      </w:r>
    </w:p>
    <w:p w14:paraId="0A9A63DB">
      <w:r>
        <w:rPr>
          <w:b/>
          <w:sz w:val="21"/>
        </w:rPr>
        <w:t xml:space="preserve">【设问】 </w:t>
      </w:r>
      <w:r>
        <w:rPr>
          <w:b w:val="0"/>
          <w:sz w:val="21"/>
        </w:rPr>
        <w:t>假如你是外交部发言人，请结合材料二，运用《当代国际政治与经济》知识，对上述提问做出回应。</w:t>
      </w:r>
    </w:p>
    <w:p w14:paraId="5633F49B">
      <w:r>
        <w:rPr>
          <w:b/>
          <w:sz w:val="21"/>
        </w:rPr>
        <w:t>【为什么能想到】 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进而接到推动经济全球化朝着开放、包容、普惠、平衡、共赢方向发展。</w:t>
      </w:r>
      <w:r/>
    </w:p>
    <w:p w14:paraId="1B2541EF">
      <w:r>
        <w:rPr>
          <w:b/>
          <w:sz w:val="21"/>
        </w:rPr>
        <w:t>【答案落点】 中国通过链博会、自贸协定、基础设施互联互通和供应链数字化智能化推动开放合作，推动经济全球化朝着开放、包容、普惠、平衡、共赢的方向发展。</w:t>
      </w:r>
    </w:p>
    <w:p w14:paraId="3920CB28">
      <w:r>
        <w:rPr>
          <w:b/>
          <w:sz w:val="21"/>
        </w:rPr>
        <w:t xml:space="preserve">【同题组】 </w:t>
      </w:r>
    </w:p>
    <w:p w14:paraId="7E39E65E">
      <w:r>
        <w:rPr>
          <w:b w:val="0"/>
          <w:sz w:val="21"/>
        </w:rPr>
        <w:t>· 时代背景：和平与发展仍是时代主题</w:t>
      </w:r>
    </w:p>
    <w:p w14:paraId="08117662">
      <w:r>
        <w:rPr>
          <w:b w:val="0"/>
          <w:sz w:val="21"/>
        </w:rPr>
        <w:t>· 理论：国家间共同利益是国家合作的基础；维护国家利益是主权国家对外活动的出发点和落脚点</w:t>
      </w:r>
    </w:p>
    <w:p w14:paraId="432E18D5">
      <w:r>
        <w:rPr>
          <w:b w:val="0"/>
          <w:sz w:val="21"/>
        </w:rPr>
        <w:t>· 经济全球化：维护全球产业链供应链稳定畅通</w:t>
      </w:r>
    </w:p>
    <w:p w14:paraId="1CB76864">
      <w:r>
        <w:rPr>
          <w:b w:val="0"/>
          <w:sz w:val="21"/>
        </w:rPr>
        <w:t>· 政治多极化：世界多极化是当今国际形势的突出特点；践行真正的多边主义；推动国际关系民主化；推动构建人类命运共同体</w:t>
      </w:r>
    </w:p>
    <w:p w14:paraId="52D24BDA">
      <w:r>
        <w:rPr>
          <w:b w:val="0"/>
          <w:sz w:val="21"/>
        </w:rPr>
        <w:t>· 中国：中国推动构建人类命运共同体；展现大国责任担当</w:t>
      </w:r>
    </w:p>
    <w:p w14:paraId="01339767">
      <w:pPr>
        <w:spacing w:before="120"/>
      </w:pPr>
      <w:r>
        <w:rPr>
          <w:b/>
          <w:color w:val="1F497D"/>
          <w:sz w:val="22"/>
        </w:rPr>
        <w:t>4. 2025顺义一模Q20</w:t>
      </w:r>
    </w:p>
    <w:p w14:paraId="042E2E8F">
      <w:r>
        <w:rPr>
          <w:b/>
          <w:sz w:val="21"/>
        </w:rPr>
        <w:t>【材料触发点】 顺义一模的“小而美”项目直接回应共建国家民生需求，让国际发展合作成果惠及普通民众，说明经济全球化成果要更多指向共建国家发展和民生改善上。</w:t>
      </w:r>
    </w:p>
    <w:p w14:paraId="6CDC0128">
      <w:r>
        <w:rPr>
          <w:b/>
          <w:sz w:val="21"/>
        </w:rPr>
        <w:t xml:space="preserve">【设问】 </w:t>
      </w:r>
      <w:r>
        <w:rPr>
          <w:b w:val="0"/>
          <w:sz w:val="21"/>
        </w:rPr>
        <w:t>结合材料，运用《当代国际政治与经济》知识，说明“小而美”项目为何成为中国开展国际发展合作的亮点和名片。</w:t>
      </w:r>
    </w:p>
    <w:p w14:paraId="3E8C9F7C">
      <w:r>
        <w:rPr>
          <w:b/>
          <w:sz w:val="21"/>
        </w:rPr>
        <w:t>【为什么能想到】 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进而接到推动经济全球化朝着开放、包容、普惠方向发展。</w:t>
      </w:r>
    </w:p>
    <w:p w14:paraId="4D918D20">
      <w:r>
        <w:rPr>
          <w:b/>
          <w:sz w:val="21"/>
        </w:rPr>
        <w:t>【答案落点】 “小而美”项目聚焦共建国家民生需求，促进当地经济社会发展和民心相通，推动经济全球化朝着开放包容普惠的方向发展。</w:t>
      </w:r>
    </w:p>
    <w:p w14:paraId="1C719566">
      <w:r>
        <w:rPr>
          <w:b/>
          <w:sz w:val="21"/>
        </w:rPr>
        <w:t xml:space="preserve">【同题组】 </w:t>
      </w:r>
    </w:p>
    <w:p w14:paraId="5DC081B2">
      <w:r>
        <w:rPr>
          <w:b w:val="0"/>
          <w:sz w:val="21"/>
        </w:rPr>
        <w:t>· 经济全球化：提高开放型经济水平</w:t>
      </w:r>
    </w:p>
    <w:p w14:paraId="2E4AA1B7">
      <w:r>
        <w:rPr>
          <w:b w:val="0"/>
          <w:sz w:val="21"/>
        </w:rPr>
        <w:t>· 政治多极化：共商共建共享的全球治理观；推动国际秩序和全球治理体系更加公正合理；推动国际关系民主化</w:t>
      </w:r>
    </w:p>
    <w:p w14:paraId="113E2DCB">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3BD49AD6">
      <w:pPr>
        <w:spacing w:before="120"/>
      </w:pPr>
      <w:r>
        <w:rPr>
          <w:b/>
          <w:color w:val="1F497D"/>
          <w:sz w:val="22"/>
        </w:rPr>
        <w:t>5. 2025昌平二模Q21</w:t>
      </w:r>
    </w:p>
    <w:p w14:paraId="00DD96EC">
      <w:r>
        <w:rPr>
          <w:b/>
          <w:sz w:val="21"/>
        </w:rPr>
        <w:t xml:space="preserve">【材料触发点】 </w:t>
      </w:r>
      <w:r>
        <w:rPr>
          <w:b w:val="0"/>
          <w:sz w:val="21"/>
        </w:rPr>
        <w:t>稳外资行动方案通过放宽准入、服务保障和投资中国品牌建设，把中国市场与全球投资、贸易和产业合作连接起来，体现中国开放举措对经济全球化进程的推动。</w:t>
      </w:r>
    </w:p>
    <w:p w14:paraId="5789BE3F">
      <w:r>
        <w:rPr>
          <w:b/>
          <w:sz w:val="21"/>
        </w:rPr>
        <w:t>【设问】 结合材料，说明上述举措对我国建设更高水平的开放型经济具有什么重要意义。</w:t>
      </w:r>
    </w:p>
    <w:p w14:paraId="2DD1BCDA">
      <w:r>
        <w:rPr>
          <w:b/>
          <w:sz w:val="21"/>
        </w:rPr>
        <w:t>【为什么能想到】 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进而接到推动经济全球化朝着开放、包容、普惠、平衡、共赢方向发展。</w:t>
      </w:r>
      <w:r/>
    </w:p>
    <w:p w14:paraId="632D4756">
      <w:r>
        <w:rPr>
          <w:b/>
          <w:sz w:val="21"/>
        </w:rPr>
        <w:t>【答案落点】 中国通过扩大重点领域开放、完善外资服务和打造“投资中国”品牌，推动经济全球化发展，使各国在开放合作中共享中国市场机遇。</w:t>
      </w:r>
    </w:p>
    <w:p w14:paraId="3509179A">
      <w:r>
        <w:rPr>
          <w:b/>
          <w:sz w:val="21"/>
        </w:rPr>
        <w:t xml:space="preserve">【同题组】 </w:t>
      </w:r>
      <w:r>
        <w:rPr>
          <w:b w:val="0"/>
          <w:sz w:val="21"/>
        </w:rPr>
        <w:t>（本题8分）</w:t>
      </w:r>
    </w:p>
    <w:p w14:paraId="081219BF">
      <w:r>
        <w:rPr>
          <w:b w:val="0"/>
          <w:sz w:val="21"/>
        </w:rPr>
        <w:t>· 经济全球化：利用两个市场两种资源优化全球资源配置；提高开放型经济水平；推进普惠包容的经济全球化，推动构建更加开放、包容的全球经济格局；参与国际标准制定，提升国际规则话语权；积极参与全球经济治理和经贸规则完善</w:t>
      </w:r>
    </w:p>
    <w:p w14:paraId="297A9501">
      <w:pPr>
        <w:spacing w:before="120"/>
      </w:pPr>
      <w:r>
        <w:rPr>
          <w:b/>
          <w:color w:val="1F497D"/>
          <w:sz w:val="22"/>
        </w:rPr>
        <w:t>6. 2025西城一模Q21</w:t>
      </w:r>
    </w:p>
    <w:p w14:paraId="2B7EC461">
      <w:r>
        <w:rPr>
          <w:b/>
          <w:sz w:val="21"/>
        </w:rPr>
        <w:t xml:space="preserve">【材料触发点】 </w:t>
      </w:r>
      <w:r>
        <w:rPr>
          <w:b w:val="0"/>
          <w:sz w:val="21"/>
        </w:rPr>
        <w:t>第（2）问要求举例说明中国提供的国际公共产品，若举“一带一路”，就要把它同国际经济合作机会和经济全球化正确方向连接起来。</w:t>
      </w:r>
    </w:p>
    <w:p w14:paraId="53B31F9E">
      <w:r>
        <w:rPr>
          <w:b/>
          <w:sz w:val="21"/>
        </w:rPr>
        <w:t xml:space="preserve">【设问】 </w:t>
      </w:r>
      <w:r>
        <w:rPr>
          <w:b w:val="0"/>
          <w:sz w:val="21"/>
        </w:rPr>
        <w:t>（1）运用所学，解释“我国的发展理念成为国际公共产品”这一现象。（6分）（2）我国还提供了哪些国际公共产品？试举一例简要说明。（2分）</w:t>
      </w:r>
    </w:p>
    <w:p w14:paraId="4D5F2254">
      <w:r>
        <w:rPr>
          <w:b/>
          <w:sz w:val="21"/>
        </w:rPr>
        <w:t>【为什么能想到】 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进而接到推动经济全球化朝着开放、包容、普惠、平衡、共赢方向发展。</w:t>
      </w:r>
      <w:r/>
    </w:p>
    <w:p w14:paraId="6ECA831C">
      <w:r>
        <w:rPr>
          <w:b/>
          <w:sz w:val="21"/>
        </w:rPr>
        <w:t>【答案落点】 共建“一带一路”为共建国家参与国际经济合作提供机遇，推动经济全球化向更加开放、包容、普惠、平衡、共赢的方向发展。</w:t>
      </w:r>
    </w:p>
    <w:p w14:paraId="0948573E">
      <w:r>
        <w:rPr>
          <w:b/>
          <w:sz w:val="21"/>
        </w:rPr>
        <w:t xml:space="preserve">【同题组】 </w:t>
      </w:r>
      <w:r>
        <w:rPr>
          <w:b w:val="0"/>
          <w:sz w:val="21"/>
        </w:rPr>
        <w:t>（本题8分）</w:t>
      </w:r>
    </w:p>
    <w:p w14:paraId="2571D659">
      <w:r>
        <w:rPr>
          <w:b w:val="0"/>
          <w:sz w:val="21"/>
        </w:rPr>
        <w:t>· 政治多极化：推动构建人类命运共同体</w:t>
      </w:r>
    </w:p>
    <w:p w14:paraId="35924B91">
      <w:r>
        <w:rPr>
          <w:b w:val="0"/>
          <w:sz w:val="21"/>
        </w:rPr>
        <w:t>· 中国：理念蕴含普遍价值，能够形成共识、促成合作和发展、应对全人类共同问题和共同挑战；贡献中国智慧、中国方案、中国力量；四大全球倡议相互促进、有机统一，系统推动构建人类命运共同体</w:t>
      </w:r>
    </w:p>
    <w:p w14:paraId="2A8C3972">
      <w:pPr>
        <w:spacing w:before="120"/>
      </w:pPr>
      <w:r>
        <w:rPr>
          <w:b/>
          <w:color w:val="1F497D"/>
          <w:sz w:val="22"/>
        </w:rPr>
        <w:t>7. 2026石景山二模Q18</w:t>
      </w:r>
    </w:p>
    <w:p w14:paraId="2D26D8A8">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5075A837">
      <w:r>
        <w:rPr>
          <w:b/>
          <w:sz w:val="21"/>
        </w:rPr>
        <w:t>【设问】 结合材料，运用《当代国际政治与经济》知识，分析中国与东盟经贸合作能够提质升级的原因。</w:t>
      </w:r>
    </w:p>
    <w:p w14:paraId="0EC8BBAA">
      <w:r>
        <w:rPr>
          <w:b/>
          <w:sz w:val="21"/>
        </w:rPr>
        <w:t>【为什么能想到】 材料点出合作"对区域开放合作和全球化方向产生积极影响"，超出双边而辐射全球，落点指向推动经济全球化朝着开放包容普惠平衡共赢方向发展。</w:t>
      </w:r>
      <w:r/>
    </w:p>
    <w:p w14:paraId="460FA16C">
      <w:r>
        <w:rPr>
          <w:b/>
          <w:sz w:val="21"/>
        </w:rPr>
        <w:t>【答案落点】 中国与东盟经贸合作能够提质升级，推动区域经济合作和开放发展，有利于推动经济全球化朝着更加开放、包容、普惠、平衡、共赢的方向发展。</w:t>
      </w:r>
    </w:p>
    <w:p w14:paraId="13E8C4E8">
      <w:r>
        <w:rPr>
          <w:b/>
          <w:sz w:val="21"/>
        </w:rPr>
        <w:t xml:space="preserve">【同题组】 </w:t>
      </w:r>
    </w:p>
    <w:p w14:paraId="3D9B34DB">
      <w:r>
        <w:rPr>
          <w:b w:val="0"/>
          <w:sz w:val="21"/>
        </w:rPr>
        <w:t>· 时代背景：和平与发展仍是时代主题</w:t>
      </w:r>
    </w:p>
    <w:p w14:paraId="36AB999C">
      <w:r>
        <w:rPr>
          <w:b w:val="0"/>
          <w:sz w:val="21"/>
        </w:rPr>
        <w:t>· 理论：当前国际竞争的实质是以经济和科技实力为基础的综合国力较量；国家间共同利益是国家合作的基础；维护国家利益是主权国家对外活动的出发点和落脚点</w:t>
      </w:r>
    </w:p>
    <w:p w14:paraId="244E83DD">
      <w:r>
        <w:rPr>
          <w:b w:val="0"/>
          <w:sz w:val="21"/>
        </w:rPr>
        <w:t>· 经济全球化：顺应经济全球化趋势，主动融入并推动深化；利用两个市场两种资源优化全球资源配置</w:t>
      </w:r>
    </w:p>
    <w:p w14:paraId="0DB9B0F6">
      <w:r>
        <w:rPr>
          <w:b w:val="0"/>
          <w:sz w:val="21"/>
        </w:rPr>
        <w:t>· 政治多极化：推动构建人类命运共同体</w:t>
      </w:r>
    </w:p>
    <w:p w14:paraId="735F4019">
      <w:pPr>
        <w:spacing w:before="120"/>
      </w:pPr>
      <w:r>
        <w:rPr>
          <w:b/>
          <w:color w:val="1F497D"/>
          <w:sz w:val="22"/>
        </w:rPr>
        <w:t>8. 2026顺义一模Q20</w:t>
      </w:r>
    </w:p>
    <w:p w14:paraId="5FF8A37B">
      <w:r>
        <w:rPr>
          <w:b/>
          <w:sz w:val="21"/>
        </w:rPr>
        <w:t xml:space="preserve">【材料触发点】 </w:t>
      </w:r>
      <w:r>
        <w:rPr>
          <w:b w:val="0"/>
          <w:sz w:val="21"/>
        </w:rPr>
        <w:t>设问问南南合作"典范"的深层逻辑。要回答"为什么是典范"，必须把科技小院与发展中国家共享农业技术、降低成本、培养人才接回经济全球化方向的"普惠、平衡、共赢"——这是材料里明确列入国际经济层的答题核心。</w:t>
      </w:r>
    </w:p>
    <w:p w14:paraId="2D5881EB">
      <w:r>
        <w:rPr>
          <w:b/>
          <w:sz w:val="21"/>
        </w:rPr>
        <w:t xml:space="preserve">【设问】 </w:t>
      </w:r>
      <w:r>
        <w:rPr>
          <w:b w:val="0"/>
          <w:sz w:val="21"/>
        </w:rPr>
        <w:t>结合材料，运用《当代国际政治与经济》知识，阐述科技小院成为南南合作典范的深层逻辑。</w:t>
      </w:r>
    </w:p>
    <w:p w14:paraId="6EDAE33E">
      <w:r>
        <w:rPr>
          <w:b/>
          <w:sz w:val="21"/>
        </w:rPr>
        <w:t>【为什么能想到】 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进而接到推动经济全球化朝普惠、平衡、共赢方向发展，成为南南合作典范。</w:t>
      </w:r>
      <w:r/>
    </w:p>
    <w:p w14:paraId="44CDBECE">
      <w:r>
        <w:rPr>
          <w:b/>
          <w:sz w:val="21"/>
        </w:rPr>
        <w:t>【答案落点】 科技小院为全球南方国家提供低成本、可推广的农业技术与人才培养路径，推动经济全球化朝着更加普惠、平衡、共赢方向发展，成为南南合作典范。</w:t>
      </w:r>
    </w:p>
    <w:p w14:paraId="5745873D">
      <w:r>
        <w:rPr>
          <w:b/>
          <w:sz w:val="21"/>
        </w:rPr>
        <w:t xml:space="preserve">【同题组】 </w:t>
      </w:r>
    </w:p>
    <w:p w14:paraId="135B838C">
      <w:r>
        <w:rPr>
          <w:b w:val="0"/>
          <w:sz w:val="21"/>
        </w:rPr>
        <w:t>· 时代背景：和平与发展仍是时代主题</w:t>
      </w:r>
    </w:p>
    <w:p w14:paraId="5FDFA1F0">
      <w:r>
        <w:rPr>
          <w:b w:val="0"/>
          <w:sz w:val="21"/>
        </w:rPr>
        <w:t>· 理论：国家间共同利益是国家合作的基础</w:t>
      </w:r>
    </w:p>
    <w:p w14:paraId="577C7F79">
      <w:r>
        <w:rPr>
          <w:b w:val="0"/>
          <w:sz w:val="21"/>
        </w:rPr>
        <w:t>· 政治多极化：相互尊重、公平正义、合作共赢的新型国际关系；在平等互利基础上开展合作，实现互利共赢</w:t>
      </w:r>
    </w:p>
    <w:p w14:paraId="1F3E661F">
      <w:r>
        <w:rPr>
          <w:b w:val="0"/>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2449FE63">
      <w:pPr>
        <w:spacing w:before="120"/>
      </w:pPr>
      <w:r>
        <w:rPr>
          <w:b/>
          <w:color w:val="1F497D"/>
          <w:sz w:val="22"/>
        </w:rPr>
        <w:t>9. 2025朝阳期末Q21</w:t>
      </w:r>
    </w:p>
    <w:p w14:paraId="2CED8740">
      <w:r>
        <w:rPr>
          <w:b/>
          <w:sz w:val="21"/>
        </w:rPr>
        <w:t xml:space="preserve">【材料触发点】 </w:t>
      </w:r>
      <w:r>
        <w:rPr>
          <w:b w:val="0"/>
          <w:sz w:val="21"/>
        </w:rPr>
        <w:t>题面以脱钩断链、保护主义和单边霸凌为外部风险，问中国特色大国外交如何为中国式现代化营造良好外部环境；外部经济环境的关键是回应逆全球化，把经济全球化拉回正确方向。</w:t>
      </w:r>
    </w:p>
    <w:p w14:paraId="5B64EACE">
      <w:r>
        <w:rPr>
          <w:b/>
          <w:sz w:val="21"/>
        </w:rPr>
        <w:t xml:space="preserve">【设问】 </w:t>
      </w:r>
      <w:r>
        <w:rPr>
          <w:b w:val="0"/>
          <w:sz w:val="21"/>
        </w:rPr>
        <w:t>结合材料，运用《当代国际政治与经济》知识，说明如何通过开展中国特色大国外交为推进中国式现代化营造良好外部环境。</w:t>
      </w:r>
    </w:p>
    <w:p w14:paraId="27C53561">
      <w:r>
        <w:rPr>
          <w:b/>
          <w:sz w:val="21"/>
        </w:rPr>
        <w:t>【为什么能想到】 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w:t>
      </w:r>
    </w:p>
    <w:p w14:paraId="02AC225B">
      <w:r>
        <w:rPr>
          <w:b/>
          <w:sz w:val="21"/>
        </w:rPr>
        <w:t>【答案落点】 中国倡导普惠包容的经济全球化，推动经济全球化朝着更加开放、包容、普惠、平衡、共赢方向发展，反对脱钩断链和保护主义，为推进中国式现代化营造良好的外部经济环境。</w:t>
      </w:r>
    </w:p>
    <w:p w14:paraId="46EC3E2E">
      <w:r>
        <w:rPr>
          <w:b/>
          <w:sz w:val="21"/>
        </w:rPr>
        <w:t xml:space="preserve">【同题组】 </w:t>
      </w:r>
    </w:p>
    <w:p w14:paraId="02D49B2C">
      <w:r>
        <w:rPr>
          <w:b w:val="0"/>
          <w:sz w:val="21"/>
        </w:rPr>
        <w:t>· 理论：维护国家利益是主权国家对外活动的出发点和落脚点</w:t>
      </w:r>
    </w:p>
    <w:p w14:paraId="672A5C8D">
      <w:r>
        <w:rPr>
          <w:b w:val="0"/>
          <w:sz w:val="21"/>
        </w:rPr>
        <w:t>· 经济全球化：推进普惠包容的经济全球化，推动构建更加开放、包容的全球经济格局；中国扩大高水平对外开放与制度型开放</w:t>
      </w:r>
    </w:p>
    <w:p w14:paraId="3590066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851D335">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F6D90CC">
      <w:r>
        <w:rPr>
          <w:b w:val="0"/>
          <w:sz w:val="21"/>
        </w:rPr>
        <w:t>· 联合国：坚定维护以联合国为核心的国际体系和以国际法为基础的国际秩序</w:t>
      </w:r>
    </w:p>
    <w:p w14:paraId="256487E7">
      <w:pPr>
        <w:spacing w:before="120"/>
      </w:pPr>
      <w:r>
        <w:rPr>
          <w:b/>
          <w:color w:val="1F497D"/>
          <w:sz w:val="22"/>
        </w:rPr>
        <w:t>10. 2026顺义二模Q20</w:t>
      </w:r>
    </w:p>
    <w:p w14:paraId="67393EBD">
      <w:r>
        <w:rPr>
          <w:b/>
          <w:sz w:val="21"/>
        </w:rPr>
        <w:t>【材料触发点】 题目指向理解“今天的中国，明天的世界”，作答要求把“让经济全球化更有活力”列为可写方向；题干中的微电网、打井、物流、希望农场等项目强调发展成果被更多国家共享。</w:t>
      </w:r>
    </w:p>
    <w:p w14:paraId="3EE6C876">
      <w:r>
        <w:rPr>
          <w:b/>
          <w:sz w:val="21"/>
        </w:rPr>
        <w:t>【设问】</w:t>
      </w:r>
      <w:r>
        <w:rPr>
          <w:b w:val="0"/>
          <w:sz w:val="21"/>
        </w:rPr>
        <w:t xml:space="preserve"> 结合材料，运用《当代国际政治与经济》知识，谈谈对“今天的中国，明天的世界”的理解。</w:t>
      </w:r>
    </w:p>
    <w:p w14:paraId="247D49EC">
      <w:r>
        <w:rPr>
          <w:b/>
          <w:sz w:val="21"/>
        </w:rPr>
        <w:t>【为什么能想到】 中国式现代化是“开源式”的，菌草点草成金惠及百国、鲁班工坊助中亚青年，成果朝更多国家更广人群敞开，正是推动经济全球化朝更开放包容普惠方向走。</w:t>
      </w:r>
      <w:r>
        <w:rPr>
          <w:b w:val="0"/>
          <w:sz w:val="21"/>
        </w:rPr>
      </w:r>
    </w:p>
    <w:p w14:paraId="3C1885E1">
      <w:r>
        <w:rPr>
          <w:b/>
          <w:sz w:val="21"/>
        </w:rPr>
        <w:t>【答案落点】</w:t>
      </w:r>
      <w:r>
        <w:rPr>
          <w:b w:val="0"/>
          <w:sz w:val="21"/>
        </w:rPr>
        <w:t xml:space="preserve"> 中国以菌草、鲁班工坊等惠及百国,推动经济全球化朝着更加开放、包容、普惠、平衡、共赢方向发展,为动荡世界注入稳定性。</w:t>
      </w:r>
    </w:p>
    <w:p w14:paraId="00710D85">
      <w:r>
        <w:rPr>
          <w:b/>
          <w:sz w:val="21"/>
        </w:rPr>
        <w:t>【同题组】</w:t>
      </w:r>
      <w:r>
        <w:rPr>
          <w:b w:val="0"/>
          <w:sz w:val="21"/>
        </w:rPr>
        <w:t xml:space="preserve"> </w:t>
      </w:r>
    </w:p>
    <w:p w14:paraId="587F37DF">
      <w:r>
        <w:rPr>
          <w:b/>
          <w:sz w:val="21"/>
        </w:rPr>
        <w:t>· 经济全球化：互利共赢的开放战略；推进普惠包容的经济全球化，推动构建更加开放、包容的全球经济格局</w:t>
      </w:r>
    </w:p>
    <w:p w14:paraId="5ECEA4DA">
      <w:r>
        <w:rPr>
          <w:b/>
          <w:sz w:val="21"/>
        </w:rPr>
        <w:t>· 政治多极化：共商共建共享的全球治理观；相互尊重、公平正义、合作共赢的新型国际关系；推动国际秩序和全球治理体系更加公正合理</w:t>
      </w:r>
    </w:p>
    <w:p w14:paraId="75287140">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4F893A6F">
      <w:pPr>
        <w:spacing w:before="120"/>
      </w:pPr>
      <w:r>
        <w:rPr>
          <w:b/>
          <w:color w:val="1F497D"/>
          <w:sz w:val="22"/>
        </w:rPr>
        <w:t>11. 2024海淀一模Q18(1)</w:t>
      </w:r>
    </w:p>
    <w:p w14:paraId="4454F691">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B856E2A">
      <w:r>
        <w:rPr>
          <w:b/>
          <w:sz w:val="21"/>
        </w:rPr>
        <w:t>【设问】</w:t>
      </w:r>
      <w:r>
        <w:rPr>
          <w:b w:val="0"/>
          <w:sz w:val="21"/>
        </w:rPr>
        <w:t xml:space="preserve"> 结合材料，运用《当代国际政治与经济》知识，预测上述举措对服务高水平对外开放的积极影响。（6分）</w:t>
      </w:r>
    </w:p>
    <w:p w14:paraId="3D8969A6">
      <w:r>
        <w:rPr>
          <w:b/>
          <w:sz w:val="21"/>
        </w:rPr>
        <w:t>【为什么能想到】 免签、互免、简化手续让中外往来更顺畅，本身就是开放包容互惠的安排，因而落到“推动经济全球化朝着更加开放、包容、普惠、平衡、共赢方向发展”。</w:t>
      </w:r>
      <w:r>
        <w:rPr>
          <w:b w:val="0"/>
          <w:sz w:val="21"/>
        </w:rPr>
      </w:r>
    </w:p>
    <w:p w14:paraId="603C1002">
      <w:r>
        <w:rPr>
          <w:b/>
          <w:sz w:val="21"/>
        </w:rPr>
        <w:t>【答案落点】</w:t>
      </w:r>
      <w:r>
        <w:rPr>
          <w:b w:val="0"/>
          <w:sz w:val="21"/>
        </w:rPr>
        <w:t xml:space="preserve"> 以更便利的往来环境互利共赢，推动经济全球化朝着更加开放、包容、普惠、平衡、共赢的方向发展。</w:t>
      </w:r>
    </w:p>
    <w:p w14:paraId="35BE7F28">
      <w:r>
        <w:rPr>
          <w:b/>
          <w:sz w:val="21"/>
        </w:rPr>
        <w:t>【同题组】</w:t>
      </w:r>
      <w:r>
        <w:rPr>
          <w:b w:val="0"/>
          <w:sz w:val="21"/>
        </w:rPr>
        <w:t xml:space="preserve"> </w:t>
      </w:r>
    </w:p>
    <w:p w14:paraId="53081B99">
      <w:r>
        <w:rPr>
          <w:b/>
          <w:sz w:val="21"/>
        </w:rPr>
        <w:t>· 经济全球化：推进贸易和投资自由化便利化；利用两个市场两种资源优化全球资源配置；促进全球资源优化配置和国际贸易发展；内外联通畅通国内国际双循环，提升国际循环质量；发展更高层次开放型经济并稳步扩大制度型开放；提高开放型经济水平</w:t>
      </w:r>
    </w:p>
    <w:p w14:paraId="3A26BFE1">
      <w:pPr>
        <w:spacing w:before="120"/>
      </w:pPr>
      <w:r>
        <w:rPr>
          <w:b/>
          <w:color w:val="1F497D"/>
          <w:sz w:val="22"/>
        </w:rPr>
        <w:t>12. 2026朝阳一模Q20</w:t>
      </w:r>
    </w:p>
    <w:p w14:paraId="662204DF">
      <w:r>
        <w:rPr>
          <w:b/>
          <w:sz w:val="21"/>
        </w:rPr>
        <w:t>【材料触发点】 中国扩大自贸朋友圈、实施单方面免签，并通过鲁班工坊、菌草技术、减贫和生态治理经验分享让更多国家共享发展机遇。</w:t>
      </w:r>
      <w:r>
        <w:rPr>
          <w:b w:val="0"/>
          <w:sz w:val="21"/>
        </w:rPr>
      </w:r>
    </w:p>
    <w:p w14:paraId="42FF8EEF">
      <w:r>
        <w:rPr>
          <w:b/>
          <w:sz w:val="21"/>
        </w:rPr>
        <w:t>【设问】</w:t>
      </w:r>
      <w:r>
        <w:rPr>
          <w:b w:val="0"/>
          <w:sz w:val="21"/>
        </w:rPr>
        <w:t xml:space="preserve"> 结合材料，运用《当代国际政治与经济》知识，阐述中国为什么能为全球发展注入稳定性和正能量。</w:t>
      </w:r>
    </w:p>
    <w:p w14:paraId="47A65CC1">
      <w:r>
        <w:rPr>
          <w:b/>
          <w:sz w:val="21"/>
        </w:rPr>
        <w:t>【为什么能想到】 免签、自贸"朋友圈"叠加鲁班工坊、菌草让更多国家共享机遇，开放面向更广参与、更公平发展，故落在推动经济全球化朝开放包容普惠平衡共赢方向发展。</w:t>
      </w:r>
      <w:r>
        <w:rPr>
          <w:b w:val="0"/>
          <w:sz w:val="21"/>
        </w:rPr>
      </w:r>
    </w:p>
    <w:p w14:paraId="73DC762C">
      <w:r>
        <w:rPr>
          <w:b/>
          <w:sz w:val="21"/>
        </w:rPr>
        <w:t>【答案落点】</w:t>
      </w:r>
      <w:r>
        <w:rPr>
          <w:b w:val="0"/>
          <w:sz w:val="21"/>
        </w:rPr>
        <w:t xml:space="preserve"> 中国释放超大规模市场潜力、扩大自贸"朋友圈"，推动经济全球化朝着更加开放、包容、普惠、平衡、共赢的方向发展。</w:t>
      </w:r>
    </w:p>
    <w:p w14:paraId="511C5096">
      <w:r>
        <w:rPr>
          <w:b/>
          <w:sz w:val="21"/>
        </w:rPr>
        <w:t>【同题组】</w:t>
      </w:r>
      <w:r>
        <w:rPr>
          <w:b w:val="0"/>
          <w:sz w:val="21"/>
        </w:rPr>
        <w:t xml:space="preserve"> </w:t>
      </w:r>
    </w:p>
    <w:p w14:paraId="7CEC7853">
      <w:r>
        <w:rPr>
          <w:b/>
          <w:sz w:val="21"/>
        </w:rPr>
        <w:t>· 时代背景：和平与发展仍是时代主题</w:t>
      </w:r>
    </w:p>
    <w:p w14:paraId="0934C312">
      <w:r>
        <w:rPr>
          <w:b/>
          <w:sz w:val="21"/>
        </w:rPr>
        <w:t>· 理论：当前国际竞争的实质是以经济和科技实力为基础的综合国力较量</w:t>
      </w:r>
    </w:p>
    <w:p w14:paraId="2C850069">
      <w:r>
        <w:rPr>
          <w:b/>
          <w:sz w:val="21"/>
        </w:rPr>
        <w:t>· 经济全球化：维护全球产业链供应链稳定畅通；利用两个市场两种资源优化全球资源配置；中国扩大高水平对外开放与制度型开放；推进贸易和投资自由化便利化；促进全球资源优化配置和国际贸易发展</w:t>
      </w:r>
    </w:p>
    <w:p w14:paraId="229F5F55">
      <w:r>
        <w:rPr>
          <w:b/>
          <w:sz w:val="21"/>
        </w:rPr>
        <w:t>· 政治多极化：相互尊重、公平正义、合作共赢的新型国际关系；共商共建共享的全球治理观</w:t>
      </w:r>
    </w:p>
    <w:p w14:paraId="40809DD1">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5EA1813">
      <w:pPr>
        <w:spacing w:before="120"/>
      </w:pPr>
      <w:r>
        <w:rPr>
          <w:b/>
          <w:color w:val="1F497D"/>
          <w:sz w:val="22"/>
        </w:rPr>
        <w:t>13. 2026石景山一模Q20</w:t>
      </w:r>
    </w:p>
    <w:p w14:paraId="4BFB8C5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351A24A7">
      <w:r>
        <w:rPr>
          <w:b/>
          <w:sz w:val="21"/>
        </w:rPr>
        <w:t>【设问】</w:t>
      </w:r>
      <w:r>
        <w:rPr>
          <w:b w:val="0"/>
          <w:sz w:val="21"/>
        </w:rPr>
        <w:t xml:space="preserve"> 运用《当代国际政治与经济》知识，任选两个关键词，说明中国倡议如何助推亚太合作。</w:t>
      </w:r>
    </w:p>
    <w:p w14:paraId="2144C3BA">
      <w:r>
        <w:t>【为什么能想到】 "五个共同"末项落到共促普惠包容发展、让成果惠及全体人民，开放指向更公平的发展机会，故用推动经济全球化朝着开放包容普惠平衡共赢方向发展承接。</w:t>
      </w:r>
    </w:p>
    <w:p w14:paraId="019D51CA">
      <w:r>
        <w:rPr>
          <w:b/>
          <w:sz w:val="21"/>
        </w:rPr>
        <w:t>【答案落点】</w:t>
      </w:r>
      <w:r>
        <w:rPr>
          <w:b w:val="0"/>
          <w:sz w:val="21"/>
        </w:rPr>
        <w:t xml:space="preserve"> 中国倡议更加包容、更可持续，推动经济全球化朝开放包容普惠平衡共赢方向发展，更好惠及亚太全体人民。</w:t>
      </w:r>
    </w:p>
    <w:p w14:paraId="58EBE582">
      <w:r>
        <w:rPr>
          <w:b/>
          <w:sz w:val="21"/>
        </w:rPr>
        <w:t>【同题组】</w:t>
      </w:r>
      <w:r>
        <w:rPr>
          <w:b w:val="0"/>
          <w:sz w:val="21"/>
        </w:rPr>
        <w:t xml:space="preserve"> </w:t>
      </w:r>
    </w:p>
    <w:p w14:paraId="499029CC">
      <w:r>
        <w:rPr>
          <w:b/>
          <w:sz w:val="21"/>
        </w:rPr>
        <w:t>· 时代背景：和平与发展仍是时代主题</w:t>
      </w:r>
    </w:p>
    <w:p w14:paraId="6CEF9A5B">
      <w:r>
        <w:rPr>
          <w:b/>
          <w:sz w:val="21"/>
        </w:rPr>
        <w:t>· 理论：国家间共同利益是国家合作的基础</w:t>
      </w:r>
    </w:p>
    <w:p w14:paraId="7B8209E9">
      <w:r>
        <w:rPr>
          <w:b/>
          <w:sz w:val="21"/>
        </w:rPr>
        <w:t>· 经济全球化：推进贸易和投资自由化便利化；维护多边贸易体制；建设开放型世界经济；推进普惠包容的经济全球化</w:t>
      </w:r>
    </w:p>
    <w:p w14:paraId="23A015A6">
      <w:r>
        <w:rPr>
          <w:b/>
          <w:sz w:val="21"/>
        </w:rPr>
        <w:t>· 政治多极化：共商共建共享的全球治理观；相互尊重、公平正义、合作共赢的新型国际关系；在平等互利基础上开展合作，实现互利共赢</w:t>
      </w:r>
    </w:p>
    <w:p w14:paraId="2DD4D35C">
      <w:r>
        <w:rPr>
          <w:b/>
          <w:sz w:val="21"/>
        </w:rPr>
        <w:t>· 中国：中国推动构建人类命运共同体</w:t>
      </w:r>
    </w:p>
    <w:p>
      <w:pPr/>
      <w:r>
        <w:t>14. 2025门头沟一模Q19</w:t>
      </w:r>
    </w:p>
    <w:p>
      <w:pPr/>
      <w:r>
        <w:t>【材料触发点】题面写外资准入"清零"、零关税待遇和营商环境优化等政策让他国享受中国开放红利，问"赋能型大国"的世界意义；中国不只是把市场让出来，更是用开放型政策推动经济全球化的方向调整。</w:t>
      </w:r>
    </w:p>
    <w:p>
      <w:pPr/>
      <w:r>
        <w:t>【设问】结合材料，运用《当代国际政治与经济》的相关知识，分析中国做"赋能型大国"的世界意义？</w:t>
      </w:r>
    </w:p>
    <w:p>
      <w:pPr/>
      <w:r>
        <w:t>【为什么能想到】题面把外资准入负面清单"清零"、对最不发达国家零关税、营商环境优化等政策并排呈现，强调的是中国主动让他国分享中国市场红利。问"赋能型大国"的世界意义，要解释中国为什么不只是被动开放，而是用政策为他国发展提供机会，从而带动经济全球化方向调整。先把准入"清零"、零关税、营商环境优化提炼为中国主动让他国共享开放红利的政策组合，再写各国由此能共享中国发展机遇，进而接到推动经济全球化朝着开放、包容、普惠、平衡、共赢方向发展。</w:t>
      </w:r>
    </w:p>
    <w:p>
      <w:pPr/>
      <w:r>
        <w:t>【答案落点】中国通过外资准入"清零"、零关税待遇和优化营商环境，与各国共享发展机遇，推动经济全球化朝着更加开放、包容、普惠、平衡、共赢的方向发展。</w:t>
      </w:r>
    </w:p>
    <w:p>
      <w:pPr/>
      <w:r>
        <w:t>【同题组】经济全球化：中国市场红利与全球经济包容性增长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pPr/>
      <w:r>
        <w:t>15. 2026丰台二模Q20</w:t>
      </w:r>
    </w:p>
    <w:p>
      <w:pPr/>
      <w:r>
        <w:t>【材料触发点】自由贸易试验区和自由贸易试验港建设被放在世界不确定性中考查，答案指向“坚持多边主义，推动经济全球化朝着更加开放、包容、普惠、平衡、共赢的方向发展”。</w:t>
      </w:r>
    </w:p>
    <w:p>
      <w:pPr/>
      <w:r>
        <w:t>【设问】结合材料，运用《当代国际政治与经济》知识，阐明中国加快推进自由贸易试验区、自由贸易试验港建设为世界注入更多确定性的原因。</w:t>
      </w:r>
    </w:p>
    <w:p>
      <w:pPr/>
      <w:r>
        <w:t>【为什么能想到】自贸区、自贸港不是单个地方政策，而是中国持续扩大开放、发展跨境金融、离岸贸易和高端制造的制度平台。“为世界注入确定性”应说明中国开放对全球化方向的稳定作用，尤其要回应保护主义和逆全球化背景下的方向选择。先说明中国坚持开放合作和多边主义，再把自贸区、自贸港的制度创新接到全球化方向，最终指向开放、包容、普惠、平衡、共赢。</w:t>
      </w:r>
    </w:p>
    <w:p>
      <w:pPr/>
      <w:r>
        <w:t>【答案落点】中国推进自由贸易试验区和自由贸易试验港建设，坚持多边主义和开放合作，推动经济全球化朝着更加开放、包容、普惠、平衡、共赢方向发展。</w:t>
      </w:r>
    </w:p>
    <w:p>
      <w:pPr/>
      <w:r>
        <w:t>【同题组】经济全球化：顺应经济全球化趋势，主动融入并推动深化；推进贸易和投资自由化便利化；中国扩大高水平对外开放与制度型开放；维护全球产业链供应链稳定畅通</w:t>
      </w:r>
    </w:p>
    <w:p>
      <w:pPr/>
      <w:r>
        <w:t>· 中国：中国推动构建人类命运共同体</w:t>
      </w:r>
    </w:p>
    <w:p>
      <w:pPr/>
    </w:p>
    <w:p>
      <w:pPr/>
    </w:p>
    <w:p>
      <w:pPr/>
      <w:r>
        <w:t>16. 2026房山二模Q20</w:t>
      </w:r>
    </w:p>
    <w:p>
      <w:pPr/>
      <w:r>
        <w:t>【材料触发点】弥合数据鸿沟、释放数据价值和服务全球数字经济发展，指向数字发展成果惠及更多国家。</w:t>
      </w:r>
    </w:p>
    <w:p>
      <w:pPr/>
      <w:r>
        <w:t>【设问】结合材料，运用《当代国际政治与经济》知识，分析世界数据组织完善全球数据治理，服务全球数字经济发展的智慧。</w:t>
      </w:r>
    </w:p>
    <w:p>
      <w:pPr/>
      <w:r>
        <w:t>【为什么能想到】题面把"弥合数据鸿沟""释放数据价值""服务全球数字经济发展"三组目标并排，落点都在让发展中国家更多参与并分享数字经济成果。问"智慧"，要解释世界数据组织怎样让数字经济发展更加普惠包容，而不是只描述其职能。先把"弥合鸿沟、释放价值、服务全球"概括为面向更多国家的数字普惠安排，再写其推动各国共享数据要素和数字经济红利，进而接到推动经济全球化朝着开放、包容、普惠方向发展。</w:t>
      </w:r>
    </w:p>
    <w:p>
      <w:pPr/>
      <w:r>
        <w:t>【答案落点】世界数据组织推动普惠包容的经济全球化，通过弥合数据鸿沟和释放数据价值，让更多国家参与并分享数字经济发展成果。</w:t>
      </w:r>
    </w:p>
    <w:p>
      <w:pPr/>
      <w:r>
        <w:t>【同题组】（本题8分）</w:t>
      </w:r>
    </w:p>
    <w:p>
      <w:pPr/>
      <w:r>
        <w:t>· 理论：国家间共同利益是国家合作的基础</w:t>
      </w:r>
    </w:p>
    <w:p>
      <w:pPr/>
      <w:r>
        <w:t>· 经济全球化：数据要素在全球范围内流动</w:t>
      </w:r>
    </w:p>
    <w:p>
      <w:pPr/>
      <w:r>
        <w:t>· 政治多极化：共商共建共享的全球治理观；世界多极化与全球南方联合自强</w:t>
      </w:r>
    </w:p>
    <w:p>
      <w:pPr/>
      <w:r>
        <w:t>· 中国：坚持正确义利观</w:t>
      </w:r>
    </w:p>
    <w:p>
      <w:pPr/>
    </w:p>
    <w:p>
      <w:pPr/>
    </w:p>
    <w:p w14:paraId="602EBF76">
      <w:pPr>
        <w:pStyle w:val="5"/>
      </w:pPr>
      <w:r>
        <w:rPr>
          <w:rFonts w:eastAsia="黑体"/>
        </w:rPr>
        <w:t>核心答题点：推进普惠包容的经济全球化，推动构建更加开放、包容的全球经济格局</w:t>
      </w:r>
    </w:p>
    <w:p w14:paraId="690BEB8B">
      <w:pPr>
        <w:spacing w:before="120"/>
      </w:pPr>
      <w:r>
        <w:rPr>
          <w:b/>
          <w:color w:val="1F497D"/>
          <w:sz w:val="22"/>
        </w:rPr>
        <w:t>1. 2025昌平二模Q21稳外资举措推动开放包容全球经济格局</w:t>
      </w:r>
    </w:p>
    <w:p w14:paraId="07FC409E">
      <w:r>
        <w:rPr>
          <w:b/>
          <w:sz w:val="21"/>
        </w:rPr>
        <w:t>【材料触发点】 题面强调中国扩大重点领域开放、放宽市场准入、完善外资服务和涉外法治、打造"投资中国"品牌，与外部保护主义抬头形成对照；题目指向说明开放型经济建设的意义，必须把中国扩大开放对全球经济格局走向的影响讲清楚。</w:t>
      </w:r>
      <w:r>
        <w:rPr>
          <w:b w:val="0"/>
          <w:sz w:val="21"/>
        </w:rPr>
      </w:r>
    </w:p>
    <w:p w14:paraId="1E1C5A18">
      <w:r>
        <w:rPr>
          <w:b/>
          <w:sz w:val="21"/>
        </w:rPr>
        <w:t>【设问】 结合材料，说明上述举措对我国建设更高水平的开放型经济具有什么重要意义。</w:t>
      </w:r>
    </w:p>
    <w:p w14:paraId="442401E1">
      <w:r>
        <w:rPr>
          <w:b/>
          <w:sz w:val="21"/>
        </w:rPr>
        <w:t>【为什么能想到】 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w:t>
      </w:r>
    </w:p>
    <w:p w14:paraId="129BD71E">
      <w:r>
        <w:rPr>
          <w:b/>
          <w:sz w:val="21"/>
        </w:rPr>
        <w:t>【答案落点】 中国扩大重点领域开放、完善外资服务并打造"投资中国"品牌，有利于推动构建更加开放、包容的全球经济格局，使更多国家共享中国市场和发展机遇。</w:t>
      </w:r>
    </w:p>
    <w:p w14:paraId="07BA1CB2">
      <w:r>
        <w:rPr>
          <w:b/>
          <w:sz w:val="21"/>
        </w:rPr>
        <w:t xml:space="preserve">【同题组】 </w:t>
      </w:r>
      <w:r>
        <w:rPr>
          <w:b w:val="0"/>
          <w:sz w:val="21"/>
        </w:rPr>
        <w:t>（本题8分）</w:t>
      </w:r>
    </w:p>
    <w:p w14:paraId="703B70E8">
      <w:r>
        <w:rPr>
          <w:b w:val="0"/>
          <w:sz w:val="21"/>
        </w:rPr>
        <w:t>· 经济全球化：利用两个市场两种资源优化全球资源配置；提高开放型经济水平；推动经济全球化朝着更加开放、包容、普惠、平衡、共赢方向发展；参与国际标准制定，提升国际规则话语权；积极参与全球经济治理和经贸规则完善</w:t>
      </w:r>
    </w:p>
    <w:p w14:paraId="0AB74E83">
      <w:pPr>
        <w:spacing w:before="120"/>
      </w:pPr>
      <w:r>
        <w:rPr>
          <w:b/>
          <w:color w:val="1F497D"/>
          <w:sz w:val="22"/>
        </w:rPr>
        <w:t>2. 2026顺义二模Q20</w:t>
      </w:r>
    </w:p>
    <w:p w14:paraId="3DD5A51F">
      <w:r>
        <w:rPr>
          <w:b/>
          <w:sz w:val="21"/>
        </w:rPr>
        <w:t>【材料触发点】 题目指向理解“今天的中国，明天的世界”，作答要求把“让经济全球化更有活力”列为可写方向；题干中的微电网、打井、物流、希望农场等项目强调发展成果被更多国家共享。</w:t>
      </w:r>
    </w:p>
    <w:p w14:paraId="5444AD4D">
      <w:r>
        <w:rPr>
          <w:b/>
          <w:sz w:val="21"/>
        </w:rPr>
        <w:t xml:space="preserve">【设问】 </w:t>
      </w:r>
      <w:r>
        <w:rPr>
          <w:b w:val="0"/>
          <w:sz w:val="21"/>
        </w:rPr>
        <w:t>结合材料，运用《当代国际政治与经济》知识，谈谈对“今天的中国，明天的世界”的理解。</w:t>
      </w:r>
    </w:p>
    <w:p w14:paraId="0F90B8BB">
      <w:r>
        <w:rPr>
          <w:b/>
          <w:sz w:val="21"/>
        </w:rPr>
        <w:t>【为什么能想到】 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w:t>
      </w:r>
    </w:p>
    <w:p w14:paraId="48229809">
      <w:r>
        <w:rPr>
          <w:b/>
          <w:sz w:val="21"/>
        </w:rPr>
        <w:t>【答案落点】 中国坚持对外开放和互利共赢开放战略，通过微电网、打井工程、物流网络、希望农场等项目推进普惠包容的经济全球化，让世界经济发展更有活力。</w:t>
      </w:r>
    </w:p>
    <w:p w14:paraId="5B0EF275">
      <w:r>
        <w:rPr>
          <w:b/>
          <w:sz w:val="21"/>
        </w:rPr>
        <w:t xml:space="preserve">【同题组】 </w:t>
      </w:r>
      <w:r>
        <w:rPr>
          <w:b w:val="0"/>
          <w:sz w:val="21"/>
        </w:rPr>
        <w:t>（本题8分）</w:t>
      </w:r>
    </w:p>
    <w:p w14:paraId="53E37DBF">
      <w:r>
        <w:rPr>
          <w:b w:val="0"/>
          <w:sz w:val="21"/>
        </w:rPr>
        <w:t>· 经济全球化：互利共赢的开放战略；推动经济全球化朝着更加开放、包容、普惠、平衡、共赢方向发展</w:t>
      </w:r>
    </w:p>
    <w:p w14:paraId="26695A92">
      <w:r>
        <w:rPr>
          <w:b w:val="0"/>
          <w:sz w:val="21"/>
        </w:rPr>
        <w:t>· 政治多极化：共商共建共享的全球治理观；相互尊重、公平正义、合作共赢的新型国际关系；推动国际秩序和全球治理体系更加公正合理</w:t>
      </w:r>
    </w:p>
    <w:p w14:paraId="404796D0">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770FD4AD">
      <w:pPr>
        <w:spacing w:before="120"/>
      </w:pPr>
      <w:r>
        <w:rPr>
          <w:b/>
          <w:color w:val="1F497D"/>
          <w:sz w:val="22"/>
        </w:rPr>
        <w:t>3. 2025朝阳期末Q21</w:t>
      </w:r>
    </w:p>
    <w:p w14:paraId="2530AF2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136F7E5">
      <w:r>
        <w:rPr>
          <w:b/>
          <w:sz w:val="21"/>
        </w:rPr>
        <w:t>【设问】</w:t>
      </w:r>
      <w:r>
        <w:rPr>
          <w:b w:val="0"/>
          <w:sz w:val="21"/>
        </w:rPr>
        <w:t xml:space="preserve"> 结合材料，运用《当代国际政治与经济》知识，说明如何通过开展中国特色大国外交为推进中国式现代化营造良好外部环境。</w:t>
      </w:r>
    </w:p>
    <w:p w14:paraId="7B9054F1">
      <w:r>
        <w:rPr>
          <w:b/>
          <w:sz w:val="21"/>
        </w:rPr>
        <w:t>【为什么能想到】 题面点出逆全球化、保护主义和脱钩断链，营造经济环境就要用普惠包容的经济全球化来回应。</w:t>
      </w:r>
      <w:r>
        <w:rPr>
          <w:b w:val="0"/>
          <w:sz w:val="21"/>
        </w:rPr>
      </w:r>
    </w:p>
    <w:p w14:paraId="46715C0F">
      <w:r>
        <w:rPr>
          <w:b/>
          <w:sz w:val="21"/>
        </w:rPr>
        <w:t>【答案落点】</w:t>
      </w:r>
      <w:r>
        <w:rPr>
          <w:b w:val="0"/>
          <w:sz w:val="21"/>
        </w:rPr>
        <w:t xml:space="preserve"> 大国外交推进普惠包容的经济全球化，推动构建更加开放、包容的全球经济格局，营造良好外部环境。</w:t>
      </w:r>
    </w:p>
    <w:p w14:paraId="2E1DD121">
      <w:r>
        <w:rPr>
          <w:b/>
          <w:sz w:val="21"/>
        </w:rPr>
        <w:t>【同题组】</w:t>
      </w:r>
      <w:r>
        <w:rPr>
          <w:b w:val="0"/>
          <w:sz w:val="21"/>
        </w:rPr>
        <w:t xml:space="preserve"> </w:t>
      </w:r>
    </w:p>
    <w:p w14:paraId="21B65E94">
      <w:r>
        <w:rPr>
          <w:b/>
          <w:sz w:val="21"/>
        </w:rPr>
        <w:t>· 理论：维护国家利益是主权国家对外活动的出发点和落脚点</w:t>
      </w:r>
    </w:p>
    <w:p w14:paraId="528E1DD3">
      <w:r>
        <w:rPr>
          <w:b/>
          <w:sz w:val="21"/>
        </w:rPr>
        <w:t>· 经济全球化：推动经济全球化朝着更加开放、包容、普惠、平衡、共赢方向发展；中国扩大高水平对外开放与制度型开放</w:t>
      </w:r>
    </w:p>
    <w:p w14:paraId="34DF58AF">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B66EEAC">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4174554">
      <w:r>
        <w:rPr>
          <w:b/>
          <w:sz w:val="21"/>
        </w:rPr>
        <w:t>· 联合国：坚定维护以联合国为核心的国际体系和以国际法为基础的国际秩序</w:t>
      </w:r>
    </w:p>
    <w:p>
      <w:pPr/>
      <w:r>
        <w:t>4. 2025石景山一模Q17(2)"北京宣言"中的普惠包容全球化主张</w:t>
      </w:r>
    </w:p>
    <w:p>
      <w:pPr/>
      <w:r>
        <w:t>【材料触发点】 原卷材料二写多个“北京宣言”，其中《和平共处五项原则发表70周年纪念大会北京宣言》提出“做大并分好全球经济‘蛋糕’”，让发展成果更多更公平地惠及各国，推动全球化朝着普惠包容方向发展。</w:t>
      </w:r>
    </w:p>
    <w:p>
      <w:pPr/>
      <w:r>
        <w:t>【设问】结合材料二，运用《当代国际政治与经济》知识，概述完善全球治理的"中国主张"。（8分）</w:t>
      </w:r>
    </w:p>
    <w:p>
      <w:pPr/>
      <w:r>
        <w:t>【为什么能想到】 “做大并分好全球经济蛋糕”同时包含发展和共享两层意思：既要扩大世界经济发展空间，也要让成果更公平惠及各国。概述完善全球治理的中国主张时，这句话应转化为推进普惠包容的经济全球化。</w:t>
      </w:r>
    </w:p>
    <w:p>
      <w:pPr/>
      <w:r>
        <w:t>【答案落点】中国主张推进普惠包容的经济全球化，让不同国家都能参与并享有经济社会发展成果，实现共同发展繁荣。</w:t>
      </w:r>
    </w:p>
    <w:p>
      <w:pPr/>
      <w:r>
        <w:t>【同题组】（本题8分）</w:t>
      </w:r>
    </w:p>
    <w:p>
      <w:pPr/>
      <w:r>
        <w:t>· 政治多极化：共商共建共享的全球治理观；推动国际关系民主化；推动国际秩序和全球治理体系更加公正合理</w:t>
      </w:r>
    </w:p>
    <w:p>
      <w:pPr/>
    </w:p>
    <w:p>
      <w:pPr/>
    </w:p>
    <w:p w14:paraId="1E3E58CB">
      <w:pPr>
        <w:pStyle w:val="5"/>
      </w:pPr>
      <w:r>
        <w:rPr>
          <w:rFonts w:eastAsia="黑体"/>
        </w:rPr>
        <w:t>核心答题点：推动建设开放型世界经济，深化国际分工与合作</w:t>
      </w:r>
    </w:p>
    <w:p w14:paraId="29BEBD59">
      <w:pPr>
        <w:spacing w:before="120"/>
      </w:pPr>
      <w:r>
        <w:rPr>
          <w:b/>
          <w:color w:val="1F497D"/>
          <w:sz w:val="22"/>
        </w:rPr>
        <w:t>1. 2026门头沟一模Q20</w:t>
      </w:r>
    </w:p>
    <w:p w14:paraId="729EA3CB">
      <w:r>
        <w:rPr>
          <w:b/>
          <w:sz w:val="21"/>
        </w:rPr>
        <w:t xml:space="preserve">【材料触发点】 </w:t>
      </w:r>
      <w:r>
        <w:rPr>
          <w:b w:val="0"/>
          <w:sz w:val="21"/>
        </w:rPr>
        <w:t>海南自贸港全岛封关通过扩大进口税目、保税维修、加工增值和口岸便利化，把海南放入全球产业链、供应链和贸易网络中，说明其意义不止在国内增长，还在于推动开放型世界经济。</w:t>
      </w:r>
    </w:p>
    <w:p w14:paraId="36E8E27B">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4B4C3503">
      <w:r>
        <w:rPr>
          <w:b/>
          <w:sz w:val="21"/>
        </w:rPr>
        <w:t>【为什么能想到】 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w:t>
      </w:r>
    </w:p>
    <w:p w14:paraId="7FA98CF6">
      <w:r>
        <w:rPr>
          <w:b/>
          <w:sz w:val="21"/>
        </w:rPr>
        <w:t>【答案落点】 海南自贸港全岛封关通过保税维修、加工增值和通关便利化深化国际分工与合作，推动建设开放型世界经济，为世界开放发展注入新活力。</w:t>
      </w:r>
    </w:p>
    <w:p w14:paraId="217BE995">
      <w:r>
        <w:rPr>
          <w:b/>
          <w:sz w:val="21"/>
        </w:rPr>
        <w:t xml:space="preserve">【同题组】 </w:t>
      </w:r>
    </w:p>
    <w:p w14:paraId="4CC6F77B">
      <w:r>
        <w:rPr>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w:t>
      </w:r>
    </w:p>
    <w:p w14:paraId="0709DC8E">
      <w:pPr>
        <w:spacing w:before="120"/>
      </w:pPr>
      <w:r>
        <w:rPr>
          <w:b/>
          <w:color w:val="1F497D"/>
          <w:sz w:val="22"/>
        </w:rPr>
        <w:t>2. 2026房山一模Q19海南"一线放开"自由便利</w:t>
      </w:r>
    </w:p>
    <w:p w14:paraId="4C7833C5">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3A4B4AC0">
      <w:r>
        <w:rPr>
          <w:b/>
          <w:sz w:val="21"/>
        </w:rPr>
        <w:t>【设问】</w:t>
      </w:r>
      <w:r>
        <w:rPr>
          <w:b w:val="0"/>
          <w:sz w:val="21"/>
        </w:rPr>
        <w:t xml:space="preserve"> 结合材料，运用《当代国际政治与经济》知识，分析海南自贸港封关是如何助力国际循环的。</w:t>
      </w:r>
    </w:p>
    <w:p w14:paraId="0126C9C5">
      <w:r>
        <w:rPr>
          <w:b/>
          <w:sz w:val="21"/>
        </w:rPr>
        <w:t>【为什么能想到】 海南封关以制度型开放对接全球，让中国市场嵌入国际产业分工，这种主动融入世界经济的取向，对应“推动建设开放型世界经济，深化国际分工与合作”。</w:t>
      </w:r>
      <w:r>
        <w:rPr>
          <w:b w:val="0"/>
          <w:sz w:val="21"/>
        </w:rPr>
      </w:r>
    </w:p>
    <w:p w14:paraId="515E5FF5">
      <w:r>
        <w:rPr>
          <w:b/>
          <w:sz w:val="21"/>
        </w:rPr>
        <w:t>【答案落点】</w:t>
      </w:r>
      <w:r>
        <w:rPr>
          <w:b w:val="0"/>
          <w:sz w:val="21"/>
        </w:rPr>
        <w:t xml:space="preserve"> 海南自贸港以制度型开放推动建设开放型世界经济,深度融入全球产业分工与合作,助力普惠包容的经济全球化,畅通国际循环。</w:t>
      </w:r>
    </w:p>
    <w:p w14:paraId="392CCFA4">
      <w:r>
        <w:rPr>
          <w:b/>
          <w:sz w:val="21"/>
        </w:rPr>
        <w:t>【同题组】</w:t>
      </w:r>
      <w:r>
        <w:rPr>
          <w:b w:val="0"/>
          <w:sz w:val="21"/>
        </w:rPr>
        <w:t xml:space="preserve"> </w:t>
      </w:r>
    </w:p>
    <w:p w14:paraId="78E99FEF">
      <w:r>
        <w:rPr>
          <w:b/>
          <w:sz w:val="21"/>
        </w:rPr>
        <w:t>· 经济全球化：推进贸易和投资自由化便利化；利用两个市场两种资源优化全球资源配置；加强技术创新、提高产品质量，增强竞争力；维护全球产业链供应链稳定畅通；中国扩大高水平对外开放与制度型开放；内外联通畅通国内国际双循环，提升国际循环质量</w:t>
      </w:r>
    </w:p>
    <w:p w14:paraId="5A450DFD">
      <w:r>
        <w:rPr>
          <w:b/>
          <w:sz w:val="21"/>
        </w:rPr>
        <w:t>· 中国：贡献中国智慧、中国方案、中国力量</w:t>
      </w:r>
    </w:p>
    <w:p w14:paraId="02C0590E">
      <w:pPr>
        <w:spacing w:before="120"/>
      </w:pPr>
      <w:r>
        <w:rPr>
          <w:b/>
          <w:color w:val="1F497D"/>
          <w:sz w:val="22"/>
        </w:rPr>
        <w:t>3. 2024朝阳一模Q21</w:t>
      </w:r>
    </w:p>
    <w:p w14:paraId="5C42622F">
      <w:r>
        <w:rPr>
          <w:b/>
          <w:sz w:val="21"/>
        </w:rPr>
        <w:t>【材料触发点】 题目先要求分析“变局”中的经济形势，题目评价重点提示我国发展的外部环境日趋严峻、风险挑战增多，因此要先说明外部风险压力。</w:t>
      </w:r>
    </w:p>
    <w:p w14:paraId="3CBB6D8B">
      <w:r>
        <w:rPr>
          <w:b/>
          <w:sz w:val="21"/>
        </w:rPr>
        <w:t>【设问】</w:t>
      </w:r>
      <w:r>
        <w:rPr>
          <w:b w:val="0"/>
          <w:sz w:val="21"/>
        </w:rPr>
        <w:t xml:space="preserve"> 结合上述资料，在分析我国当前经济形势的基础上，运用《当代国际政治与经济》知识，谈谈如何推动中国经济在变局中开新局。</w:t>
      </w:r>
    </w:p>
    <w:p w14:paraId="4F53E773">
      <w:r>
        <w:rPr>
          <w:b/>
          <w:sz w:val="21"/>
        </w:rPr>
        <w:t>【为什么能想到】 外部环境“日趋严峻、风险挑战增多”，开新局却不能闭门；材料给出深度参与全球产业分工、高水平开放的路子，指向推动建设开放型世界经济，深化国际分工与合作。</w:t>
      </w:r>
      <w:r>
        <w:rPr>
          <w:b w:val="0"/>
          <w:sz w:val="21"/>
        </w:rPr>
      </w:r>
    </w:p>
    <w:p w14:paraId="035CD477">
      <w:r>
        <w:rPr>
          <w:b/>
          <w:sz w:val="21"/>
        </w:rPr>
        <w:t>【答案落点】</w:t>
      </w:r>
      <w:r>
        <w:rPr>
          <w:b w:val="0"/>
          <w:sz w:val="21"/>
        </w:rPr>
        <w:t xml:space="preserve"> 深度参与全球产业分工与合作、推进高水平对外开放，推动建设开放型世界经济，为我国发展开新局。</w:t>
      </w:r>
    </w:p>
    <w:p w14:paraId="385B355D">
      <w:r>
        <w:rPr>
          <w:b/>
          <w:sz w:val="21"/>
        </w:rPr>
        <w:t>【同题组】</w:t>
      </w:r>
      <w:r>
        <w:rPr>
          <w:b w:val="0"/>
          <w:sz w:val="21"/>
        </w:rPr>
        <w:t xml:space="preserve"> </w:t>
      </w:r>
    </w:p>
    <w:p w14:paraId="2F40DACB">
      <w:r>
        <w:rPr>
          <w:b/>
          <w:sz w:val="21"/>
        </w:rPr>
        <w:t>· 经济全球化：利用两个市场两种资源优化全球资源配置；内外联通畅通国内国际双循环，提升国际循环质量；提高开放型经济水平</w:t>
      </w:r>
    </w:p>
    <w:p w14:paraId="0087B775">
      <w:r>
        <w:rPr>
          <w:b/>
          <w:sz w:val="21"/>
        </w:rPr>
        <w:t>· 政治多极化：相互尊重、公平正义、合作共赢的新型国际关系；在平等互利基础上开展合作，实现互利共赢；促进共同发展、维护持久和平，共同推进现代化；推动构建人类命运共同体</w:t>
      </w:r>
    </w:p>
    <w:p w14:paraId="5769775F">
      <w:r>
        <w:rPr>
          <w:b/>
          <w:sz w:val="21"/>
        </w:rPr>
        <w:t>· 中国：坚持总体国家安全观，统筹发展与安全，以新安全格局保障新发展格局；和平共处五项原则是我国对外关系基本准则；坚持独立自主、自力更生，增强发展主动权</w:t>
      </w:r>
    </w:p>
    <w:p w14:paraId="4E8DC379">
      <w:pPr>
        <w:pStyle w:val="5"/>
      </w:pPr>
      <w:r>
        <w:rPr>
          <w:rFonts w:eastAsia="黑体"/>
        </w:rPr>
        <w:t>核心答题点：推进普惠包容的经济全球化</w:t>
      </w:r>
    </w:p>
    <w:p w14:paraId="7CCC2FA3">
      <w:pPr>
        <w:spacing w:before="120"/>
      </w:pPr>
      <w:r>
        <w:rPr>
          <w:b/>
          <w:color w:val="1F497D"/>
          <w:sz w:val="22"/>
        </w:rPr>
        <w:t>1. 2025西城二模Q19(2)</w:t>
      </w:r>
    </w:p>
    <w:p w14:paraId="4E67E1BF">
      <w:r>
        <w:rPr>
          <w:b/>
          <w:sz w:val="21"/>
        </w:rPr>
        <w:t xml:space="preserve">【材料触发点】 </w:t>
      </w:r>
      <w:r>
        <w:rPr>
          <w:b w:val="0"/>
          <w:sz w:val="21"/>
        </w:rPr>
        <w:t>设问问中国给最不发达国家 100% 税目产品零关税这一做法中的"中国担当"。要回答中国的世界经济角色，必须用题目给出的同点可选三项完整表达——把零关税做法接成中国推动全球化方向的具体承担，不能用一般"开放"标签替代。</w:t>
      </w:r>
    </w:p>
    <w:p w14:paraId="66BF17F4">
      <w:r>
        <w:rPr>
          <w:b/>
          <w:sz w:val="21"/>
        </w:rPr>
        <w:t xml:space="preserve">【设问】 </w:t>
      </w:r>
      <w:r>
        <w:rPr>
          <w:b w:val="0"/>
          <w:sz w:val="21"/>
        </w:rPr>
        <w:t>结合材料，运用《当代国际政治与经济》知识，说明这一做法中的中国担当。</w:t>
      </w:r>
    </w:p>
    <w:p w14:paraId="3625C279">
      <w:r>
        <w:rPr>
          <w:b/>
          <w:sz w:val="21"/>
        </w:rPr>
        <w:t>【为什么能想到】 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进而接到以实际行动促进共同发展、维护持久和平。</w:t>
      </w:r>
      <w:r/>
    </w:p>
    <w:p w14:paraId="6EAC7844">
      <w:r>
        <w:rPr>
          <w:b/>
          <w:sz w:val="21"/>
        </w:rPr>
        <w:t>【答案落点】 中国对最不发达国家给予 100% 税目产品零关税待遇，推进普惠包容的经济全球化，建设开放型世界经济，促进贸易自由化，以实际行动促进共同发展、维护持久和平。</w:t>
      </w:r>
    </w:p>
    <w:p w14:paraId="670BAF36">
      <w:r>
        <w:rPr>
          <w:b/>
          <w:sz w:val="21"/>
        </w:rPr>
        <w:t xml:space="preserve">【同题组】 </w:t>
      </w:r>
    </w:p>
    <w:p w14:paraId="5D58447D">
      <w:r>
        <w:rPr>
          <w:b w:val="0"/>
          <w:sz w:val="21"/>
        </w:rPr>
        <w:t>· 经济全球化：对最不发达国家实行零关税，推动普惠包容的经济全球化；建设开放型世界经济；推进贸易和投资自由化便利化</w:t>
      </w:r>
    </w:p>
    <w:p w14:paraId="04590C4D">
      <w:r>
        <w:rPr>
          <w:b w:val="0"/>
          <w:sz w:val="21"/>
        </w:rPr>
        <w:t>· 政治多极化：促进共同发展、维护持久和平，共同推进现代化</w:t>
      </w:r>
    </w:p>
    <w:p w14:paraId="144DBBF0">
      <w:r>
        <w:rPr>
          <w:b w:val="0"/>
          <w:sz w:val="21"/>
        </w:rPr>
        <w:t>· 中国：坚持正确义利观；与发展中国家共享发展新机遇，惠民生增福祉，实现互利共赢；展现大国责任担当</w:t>
      </w:r>
    </w:p>
    <w:p w14:paraId="4EF2C69D">
      <w:pPr>
        <w:spacing w:before="120"/>
      </w:pPr>
      <w:r>
        <w:rPr>
          <w:b/>
          <w:color w:val="1F497D"/>
          <w:sz w:val="22"/>
        </w:rPr>
        <w:t>2. 2026石景山一模Q20</w:t>
      </w:r>
    </w:p>
    <w:p w14:paraId="659F4D5D">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C1D0060">
      <w:r>
        <w:rPr>
          <w:b/>
          <w:sz w:val="21"/>
        </w:rPr>
        <w:t>【设问】</w:t>
      </w:r>
      <w:r>
        <w:rPr>
          <w:b w:val="0"/>
          <w:sz w:val="21"/>
        </w:rPr>
        <w:t xml:space="preserve"> 运用《当代国际政治与经济》知识，任选两个关键词，说明中国倡议如何助推亚太合作。</w:t>
      </w:r>
    </w:p>
    <w:p w14:paraId="2D7A2C68">
      <w:r>
        <w:t>【为什么能想到】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 这些事实之间的连接点是开放、流动、联通或共享怎样影响世界经济运行，与“推进普惠包容的经济全球化”的采分功能相吻合。可形成：中国着力解决发展不平衡问题、维护发展中国家正当权益，推进普惠包容的经济全球化，惠及亚太人民。</w:t>
      </w:r>
    </w:p>
    <w:p w14:paraId="7D8F8E65">
      <w:r>
        <w:rPr>
          <w:b/>
          <w:sz w:val="21"/>
        </w:rPr>
        <w:t>【答案落点】</w:t>
      </w:r>
      <w:r>
        <w:rPr>
          <w:b w:val="0"/>
          <w:sz w:val="21"/>
        </w:rPr>
        <w:t xml:space="preserve"> 中国着力解决发展不平衡问题、维护发展中国家正当权益，推进普惠包容的经济全球化，惠及亚太人民。</w:t>
      </w:r>
    </w:p>
    <w:p w14:paraId="30652D10">
      <w:r>
        <w:rPr>
          <w:b/>
          <w:sz w:val="21"/>
        </w:rPr>
        <w:t>【同题组】</w:t>
      </w:r>
      <w:r>
        <w:rPr>
          <w:b w:val="0"/>
          <w:sz w:val="21"/>
        </w:rPr>
        <w:t xml:space="preserve"> </w:t>
      </w:r>
    </w:p>
    <w:p w14:paraId="476CF397">
      <w:r>
        <w:rPr>
          <w:b/>
          <w:sz w:val="21"/>
        </w:rPr>
        <w:t>· 时代背景：和平与发展仍是时代主题</w:t>
      </w:r>
    </w:p>
    <w:p w14:paraId="07A39E8F">
      <w:r>
        <w:rPr>
          <w:b/>
          <w:sz w:val="21"/>
        </w:rPr>
        <w:t>· 理论：国家间共同利益是国家合作的基础</w:t>
      </w:r>
    </w:p>
    <w:p w14:paraId="70CD14C8">
      <w:r>
        <w:rPr>
          <w:b/>
          <w:sz w:val="21"/>
        </w:rPr>
        <w:t>· 经济全球化：推进贸易和投资自由化便利化；维护多边贸易体制；建设开放型世界经济；推动经济全球化朝着更加开放、包容、普惠、平衡、共赢方向发展</w:t>
      </w:r>
    </w:p>
    <w:p w14:paraId="3F64B66E">
      <w:r>
        <w:rPr>
          <w:b/>
          <w:sz w:val="21"/>
        </w:rPr>
        <w:t>· 政治多极化：共商共建共享的全球治理观；相互尊重、公平正义、合作共赢的新型国际关系；在平等互利基础上开展合作，实现互利共赢</w:t>
      </w:r>
    </w:p>
    <w:p w14:paraId="4E5AECE1">
      <w:r>
        <w:rPr>
          <w:b/>
          <w:sz w:val="21"/>
        </w:rPr>
        <w:t>· 中国：中国推动构建人类命运共同体</w:t>
      </w:r>
    </w:p>
    <w:p w14:paraId="331D2D86">
      <w:pPr>
        <w:spacing w:before="120"/>
      </w:pPr>
      <w:r>
        <w:rPr>
          <w:b/>
          <w:color w:val="1F497D"/>
          <w:sz w:val="22"/>
        </w:rPr>
        <w:t>3. 2026通州期末Q20</w:t>
      </w:r>
    </w:p>
    <w:p w14:paraId="7C4F3DD3">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0C84106A">
      <w:r>
        <w:rPr>
          <w:b/>
          <w:sz w:val="21"/>
        </w:rPr>
        <w:t>【设问】</w:t>
      </w:r>
      <w:r>
        <w:rPr>
          <w:b w:val="0"/>
          <w:sz w:val="21"/>
        </w:rPr>
        <w:t xml:space="preserve"> 结合材料，运用《当代国际政治与经济》知识，谈谈你对“全球治理倡议正逢其时、指引方向彰显担当”的理解。</w:t>
      </w:r>
    </w:p>
    <w:p w14:paraId="29FCFCA5">
      <w:r>
        <w:rPr>
          <w:b/>
          <w:sz w:val="21"/>
        </w:rPr>
        <w:t>【为什么能想到】 题面列出逆全球化和治理赤字，全球治理倡议要回应各国共享发展诉求，因此会联到普惠包容的经济全球化。</w:t>
      </w:r>
      <w:r>
        <w:rPr>
          <w:b w:val="0"/>
          <w:sz w:val="21"/>
        </w:rPr>
      </w:r>
    </w:p>
    <w:p w14:paraId="03A9E04D">
      <w:r>
        <w:rPr>
          <w:b/>
          <w:sz w:val="21"/>
        </w:rPr>
        <w:t>【答案落点】</w:t>
      </w:r>
      <w:r>
        <w:rPr>
          <w:b w:val="0"/>
          <w:sz w:val="21"/>
        </w:rPr>
        <w:t xml:space="preserve"> 全球治理倡议契合和平与发展的时代主题，顺应各国人民推进普惠包容经济全球化、共享发展成果的普遍愿望，正逢其时。</w:t>
      </w:r>
    </w:p>
    <w:p w14:paraId="7922B8B4">
      <w:r>
        <w:rPr>
          <w:b/>
          <w:sz w:val="21"/>
        </w:rPr>
        <w:t>【同题组】</w:t>
      </w:r>
      <w:r>
        <w:rPr>
          <w:b w:val="0"/>
          <w:sz w:val="21"/>
        </w:rPr>
        <w:t xml:space="preserve"> </w:t>
      </w:r>
    </w:p>
    <w:p w14:paraId="04CE5D78">
      <w:r>
        <w:rPr>
          <w:b/>
          <w:sz w:val="21"/>
        </w:rPr>
        <w:t>· 时代背景：和平与发展仍是时代主题</w:t>
      </w:r>
    </w:p>
    <w:p w14:paraId="365110EF">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5C147BD1">
      <w:r>
        <w:rPr>
          <w:b/>
          <w:sz w:val="21"/>
        </w:rPr>
        <w:t>· 中国：贡献中国智慧、中国方案、中国力量；中国推动构建人类命运共同体；坚持正确义利观；中国是负责任大国并勇于担当</w:t>
      </w:r>
    </w:p>
    <w:p w14:paraId="0D89E7F9">
      <w:r>
        <w:rPr>
          <w:b/>
          <w:sz w:val="21"/>
        </w:rPr>
        <w:t>· 联合国：维护《联合国宪章》宗旨和原则</w:t>
      </w:r>
    </w:p>
    <w:p w14:paraId="6FD850E2">
      <w:pPr>
        <w:pStyle w:val="5"/>
      </w:pPr>
      <w:r>
        <w:rPr>
          <w:rFonts w:eastAsia="黑体"/>
        </w:rPr>
        <w:t>核心答题点：建设开放型世界经济</w:t>
      </w:r>
    </w:p>
    <w:p w14:paraId="23F1D8F1">
      <w:pPr>
        <w:spacing w:before="120"/>
      </w:pPr>
      <w:r>
        <w:rPr>
          <w:b/>
          <w:color w:val="1F497D"/>
          <w:sz w:val="22"/>
        </w:rPr>
        <w:t>1. 2025西城二模Q19(2)</w:t>
      </w:r>
    </w:p>
    <w:p w14:paraId="5739569A">
      <w:r>
        <w:rPr>
          <w:b/>
          <w:sz w:val="21"/>
        </w:rPr>
        <w:t xml:space="preserve">【材料触发点】 </w:t>
      </w:r>
      <w:r>
        <w:rPr>
          <w:b w:val="0"/>
          <w:sz w:val="21"/>
        </w:rPr>
        <w:t>材料写中国给最不发达国家100%税目产品零关税，除了普惠包容，也体现中国通过开放市场推动建设开放型世界经济。</w:t>
      </w:r>
    </w:p>
    <w:p w14:paraId="35C8DB02">
      <w:r>
        <w:rPr>
          <w:b/>
          <w:sz w:val="21"/>
        </w:rPr>
        <w:t xml:space="preserve">【设问】 </w:t>
      </w:r>
      <w:r>
        <w:rPr>
          <w:b w:val="0"/>
          <w:sz w:val="21"/>
        </w:rPr>
        <w:t>结合材料，运用《当代国际政治与经济》知识，说明这一做法中的中国担当。</w:t>
      </w:r>
    </w:p>
    <w:p w14:paraId="21F47A41">
      <w:r>
        <w:rPr>
          <w:b/>
          <w:sz w:val="21"/>
        </w:rPr>
        <w:t>【为什么能想到】 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w:t>
      </w:r>
    </w:p>
    <w:p w14:paraId="50B4B502">
      <w:r>
        <w:rPr>
          <w:b/>
          <w:sz w:val="21"/>
        </w:rPr>
        <w:t>【答案落点】 中国向最不发达国家开放市场，推动建设开放型世界经济，有利于促进贸易自由化和共同发展。</w:t>
      </w:r>
    </w:p>
    <w:p w14:paraId="4B15CB48">
      <w:r>
        <w:rPr>
          <w:b/>
          <w:sz w:val="21"/>
        </w:rPr>
        <w:t xml:space="preserve">【同题组】 </w:t>
      </w:r>
    </w:p>
    <w:p w14:paraId="349C16AB">
      <w:r>
        <w:rPr>
          <w:b w:val="0"/>
          <w:sz w:val="21"/>
        </w:rPr>
        <w:t>· 经济全球化：对最不发达国家实行零关税，推动普惠包容的经济全球化；推进普惠包容的经济全球化；推进贸易和投资自由化便利化</w:t>
      </w:r>
    </w:p>
    <w:p w14:paraId="0A916C28">
      <w:r>
        <w:rPr>
          <w:b w:val="0"/>
          <w:sz w:val="21"/>
        </w:rPr>
        <w:t>· 政治多极化：促进共同发展、维护持久和平，共同推进现代化</w:t>
      </w:r>
    </w:p>
    <w:p w14:paraId="05D0DACF">
      <w:r>
        <w:rPr>
          <w:b w:val="0"/>
          <w:sz w:val="21"/>
        </w:rPr>
        <w:t>· 中国：坚持正确义利观；与发展中国家共享发展新机遇，惠民生增福祉，实现互利共赢；展现大国责任担当</w:t>
      </w:r>
    </w:p>
    <w:p w14:paraId="5A9A2E8C">
      <w:pPr>
        <w:spacing w:before="120"/>
      </w:pPr>
      <w:r>
        <w:rPr>
          <w:b/>
          <w:color w:val="1F497D"/>
          <w:sz w:val="22"/>
        </w:rPr>
        <w:t>2. 2026石景山一模Q20</w:t>
      </w:r>
    </w:p>
    <w:p w14:paraId="6A5EB9F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67FF2EC7">
      <w:r>
        <w:rPr>
          <w:b/>
          <w:sz w:val="21"/>
        </w:rPr>
        <w:t>【设问】</w:t>
      </w:r>
      <w:r>
        <w:rPr>
          <w:b w:val="0"/>
          <w:sz w:val="21"/>
        </w:rPr>
        <w:t xml:space="preserve"> 运用《当代国际政治与经济》知识，任选两个关键词，说明中国倡议如何助推亚太合作。</w:t>
      </w:r>
    </w:p>
    <w:p w14:paraId="241177D8">
      <w:r>
        <w:rPr>
          <w:b/>
          <w:sz w:val="21"/>
        </w:rPr>
        <w:t>【为什么能想到】 "共同营造开放型区域经济环境""延链"不"断链"等表述，强调维护开放的区域经济格局，正落在建设开放型世界经济这一核心点上。</w:t>
      </w:r>
      <w:r>
        <w:rPr>
          <w:b w:val="0"/>
          <w:sz w:val="21"/>
        </w:rPr>
      </w:r>
    </w:p>
    <w:p w14:paraId="2297E87D">
      <w:r>
        <w:rPr>
          <w:b/>
          <w:sz w:val="21"/>
        </w:rPr>
        <w:t>【答案落点】</w:t>
      </w:r>
      <w:r>
        <w:rPr>
          <w:b w:val="0"/>
          <w:sz w:val="21"/>
        </w:rPr>
        <w:t xml:space="preserve"> 中国坚持多边主义、共同营造开放型区域经济环境，建设开放型世界经济，夯实亚太开放发展基础。</w:t>
      </w:r>
    </w:p>
    <w:p w14:paraId="58402BA0">
      <w:r>
        <w:rPr>
          <w:b/>
          <w:sz w:val="21"/>
        </w:rPr>
        <w:t>【同题组】</w:t>
      </w:r>
      <w:r>
        <w:rPr>
          <w:b w:val="0"/>
          <w:sz w:val="21"/>
        </w:rPr>
        <w:t xml:space="preserve"> </w:t>
      </w:r>
    </w:p>
    <w:p w14:paraId="48EFBAB7">
      <w:r>
        <w:rPr>
          <w:b/>
          <w:sz w:val="21"/>
        </w:rPr>
        <w:t>· 时代背景：和平与发展仍是时代主题</w:t>
      </w:r>
    </w:p>
    <w:p w14:paraId="558DAD3A">
      <w:r>
        <w:rPr>
          <w:b/>
          <w:sz w:val="21"/>
        </w:rPr>
        <w:t>· 理论：国家间共同利益是国家合作的基础</w:t>
      </w:r>
    </w:p>
    <w:p w14:paraId="2D8FCB92">
      <w:r>
        <w:rPr>
          <w:b/>
          <w:sz w:val="21"/>
        </w:rPr>
        <w:t>· 经济全球化：推进贸易和投资自由化便利化；维护多边贸易体制；推进普惠包容的经济全球化；推动经济全球化朝着更加开放、包容、普惠、平衡、共赢方向发展</w:t>
      </w:r>
    </w:p>
    <w:p w14:paraId="632E60C1">
      <w:r>
        <w:rPr>
          <w:b/>
          <w:sz w:val="21"/>
        </w:rPr>
        <w:t>· 政治多极化：共商共建共享的全球治理观；相互尊重、公平正义、合作共赢的新型国际关系；在平等互利基础上开展合作，实现互利共赢</w:t>
      </w:r>
    </w:p>
    <w:p w14:paraId="74E8F73E">
      <w:r>
        <w:rPr>
          <w:b/>
          <w:sz w:val="21"/>
        </w:rPr>
        <w:t>· 中国：中国推动构建人类命运共同体</w:t>
      </w:r>
    </w:p>
    <w:p w14:paraId="21BB86CF">
      <w:pPr>
        <w:pStyle w:val="5"/>
      </w:pPr>
      <w:r>
        <w:rPr>
          <w:rFonts w:eastAsia="黑体"/>
        </w:rPr>
        <w:t>核心答题点：建设开放型世界经济，扩大开放合作</w:t>
      </w:r>
    </w:p>
    <w:p w14:paraId="080E8676">
      <w:pPr>
        <w:spacing w:before="120"/>
      </w:pPr>
      <w:r>
        <w:rPr>
          <w:b/>
          <w:color w:val="1F497D"/>
          <w:sz w:val="22"/>
        </w:rPr>
        <w:t>1. 2026朝阳期末Q20</w:t>
      </w:r>
    </w:p>
    <w:p w14:paraId="78E78C4F">
      <w:r>
        <w:rPr>
          <w:b/>
          <w:sz w:val="21"/>
        </w:rPr>
        <w:t xml:space="preserve">【材料触发点】 </w:t>
      </w:r>
      <w:r>
        <w:rPr>
          <w:b w:val="0"/>
          <w:sz w:val="21"/>
        </w:rPr>
        <w:t>材料写高水平对外开放、高质量共建“一带一路”、维护多边贸易体制，说明中国主动作为的经济落点是开放合作和开放型世界经济。</w:t>
      </w:r>
    </w:p>
    <w:p w14:paraId="74A6E995">
      <w:r>
        <w:rPr>
          <w:b/>
          <w:sz w:val="21"/>
        </w:rPr>
        <w:t xml:space="preserve">【设问】 </w:t>
      </w:r>
      <w:r>
        <w:rPr>
          <w:b w:val="0"/>
          <w:sz w:val="21"/>
        </w:rPr>
        <w:t>结合材料，运用《当代国际政治与经济》知识，分析中国特色大国外交为什么要更有作为。</w:t>
      </w:r>
    </w:p>
    <w:p w14:paraId="3478AB1A">
      <w:r>
        <w:rPr>
          <w:b/>
          <w:sz w:val="21"/>
        </w:rPr>
        <w:t>【为什么能想到】</w:t>
      </w:r>
      <w:r>
        <w:t xml:space="preserve"> 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w:t>
      </w:r>
    </w:p>
    <w:p w14:paraId="4DB8BEE2">
      <w:r>
        <w:rPr>
          <w:b/>
          <w:sz w:val="21"/>
        </w:rPr>
        <w:t>【答案落点】 中国坚持高水平对外开放、高质量共建“一带一路”，有利于建设开放型世界经济，促进开放合作、互利共赢和世界经济共同繁荣。</w:t>
      </w:r>
    </w:p>
    <w:p w14:paraId="3AB96AD1">
      <w:r>
        <w:rPr>
          <w:b/>
          <w:sz w:val="21"/>
        </w:rPr>
        <w:t xml:space="preserve">【同题组】 </w:t>
      </w:r>
      <w:r>
        <w:rPr>
          <w:b w:val="0"/>
          <w:sz w:val="21"/>
        </w:rPr>
        <w:t>（本题8分）</w:t>
      </w:r>
    </w:p>
    <w:p w14:paraId="0F0D4C17">
      <w:r>
        <w:rPr>
          <w:b w:val="0"/>
          <w:sz w:val="21"/>
        </w:rPr>
        <w:t>· 时代背景：和平与发展仍是时代主题</w:t>
      </w:r>
    </w:p>
    <w:p w14:paraId="2E1C2405">
      <w:r>
        <w:rPr>
          <w:b w:val="0"/>
          <w:sz w:val="21"/>
        </w:rPr>
        <w:t>· 理论：国家间共同利益是国家合作的基础；维护国家利益是主权国家对外活动的出发点和落脚点</w:t>
      </w:r>
    </w:p>
    <w:p w14:paraId="57B32ADE">
      <w:r>
        <w:rPr>
          <w:b w:val="0"/>
          <w:sz w:val="21"/>
        </w:rPr>
        <w:t>· 经济全球化：顺应经济全球化趋势，反对贸易保护主义；共享经济全球化成果，促进世界经济共同繁荣</w:t>
      </w:r>
    </w:p>
    <w:p w14:paraId="09DE64E6">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70E38DC">
      <w:r>
        <w:rPr>
          <w:b w:val="0"/>
          <w:sz w:val="21"/>
        </w:rPr>
        <w:t>· 中国：中国推动构建人类命运共同体</w:t>
      </w:r>
    </w:p>
    <w:p w14:paraId="27EA5F2E">
      <w:pPr>
        <w:spacing w:before="120"/>
      </w:pPr>
      <w:r>
        <w:rPr>
          <w:b/>
          <w:color w:val="1F497D"/>
          <w:sz w:val="22"/>
        </w:rPr>
        <w:t>2. 2026东城一模Q19(3)</w:t>
      </w:r>
    </w:p>
    <w:p w14:paraId="78EEA632">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53C8CFBD">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54A054A5">
      <w:r>
        <w:rPr>
          <w:b/>
          <w:sz w:val="21"/>
        </w:rPr>
        <w:t>【为什么能想到】 材料写北京引进来走出去并举、办世界级产业大会、设国际科创枢纽联络处，都是主动扩大对外合作的动作，指向“建设开放型世界经济，扩大开放合作”。</w:t>
      </w:r>
      <w:r>
        <w:rPr>
          <w:b w:val="0"/>
          <w:sz w:val="21"/>
        </w:rPr>
      </w:r>
    </w:p>
    <w:p w14:paraId="222F5EC5">
      <w:r>
        <w:rPr>
          <w:b/>
          <w:sz w:val="21"/>
        </w:rPr>
        <w:t>【答案落点】</w:t>
      </w:r>
      <w:r>
        <w:rPr>
          <w:b w:val="0"/>
          <w:sz w:val="21"/>
        </w:rPr>
        <w:t xml:space="preserve"> 北京坚持引进来与走出去相结合,发展更高层次开放型经济,扩大国际科创交流合作,以开放促进产业升级、筑牢安全基础。</w:t>
      </w:r>
    </w:p>
    <w:p w14:paraId="43AFD69E">
      <w:r>
        <w:rPr>
          <w:b/>
          <w:sz w:val="21"/>
        </w:rPr>
        <w:t>【同题组】</w:t>
      </w:r>
      <w:r>
        <w:rPr>
          <w:b w:val="0"/>
          <w:sz w:val="21"/>
        </w:rPr>
        <w:t xml:space="preserve"> </w:t>
      </w:r>
    </w:p>
    <w:p w14:paraId="5FF96683">
      <w:r>
        <w:rPr>
          <w:b/>
          <w:sz w:val="21"/>
        </w:rPr>
        <w:t>· 经济全球化：积极参与全球经济治理和经贸规则完善；参与国际标准制定，提升国际规则话语权；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0EE26E1B">
      <w:pPr>
        <w:pStyle w:val="5"/>
      </w:pPr>
      <w:r>
        <w:rPr>
          <w:rFonts w:eastAsia="黑体"/>
        </w:rPr>
        <w:t>核心答题点：坚持开放合作和包容普惠</w:t>
      </w:r>
    </w:p>
    <w:p w14:paraId="219E90FB">
      <w:pPr>
        <w:spacing w:before="120"/>
      </w:pPr>
      <w:r>
        <w:rPr>
          <w:b/>
          <w:color w:val="1F497D"/>
          <w:sz w:val="22"/>
        </w:rPr>
        <w:t>1. 2026西城二模Q19(2)</w:t>
      </w:r>
    </w:p>
    <w:p w14:paraId="108941A0">
      <w:r>
        <w:rPr>
          <w:b/>
          <w:sz w:val="21"/>
        </w:rPr>
        <w:t xml:space="preserve">【材料触发点】 </w:t>
      </w:r>
      <w:r>
        <w:rPr>
          <w:b w:val="0"/>
          <w:sz w:val="21"/>
        </w:rPr>
        <w:t>释放数据价值、繁荣数字经济，需要在开放合作、包容普惠和安全保障中弥合全球数字鸿沟，让更多国家共享数字经济发展成果。</w:t>
      </w:r>
    </w:p>
    <w:p w14:paraId="508047F7">
      <w:r>
        <w:rPr>
          <w:b/>
          <w:sz w:val="21"/>
        </w:rPr>
        <w:t xml:space="preserve">【设问】 </w:t>
      </w:r>
      <w:r>
        <w:rPr>
          <w:b w:val="0"/>
          <w:sz w:val="21"/>
        </w:rPr>
        <w:t>结合材料，运用《当代国际政治与经济》知识，为释放数据价值、繁荣数字经济提2条建议，并说明理由。</w:t>
      </w:r>
    </w:p>
    <w:p w14:paraId="6F3D33E8">
      <w:r>
        <w:rPr>
          <w:b/>
          <w:sz w:val="21"/>
        </w:rPr>
        <w:t>【为什么能想到】 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进而接到让更多国家参与数字经济发展并分享发展成果。</w:t>
      </w:r>
      <w:r/>
    </w:p>
    <w:p w14:paraId="75D9558A">
      <w:r>
        <w:rPr>
          <w:b/>
          <w:sz w:val="21"/>
        </w:rPr>
        <w:t>【答案落点】 各国应坚持开放合作和包容普惠，助力弥合全球数字鸿沟、释放数据价值、繁荣数字经济，让更多国家共享数字经济发展成果。</w:t>
      </w:r>
    </w:p>
    <w:p w14:paraId="1B4B2E49">
      <w:r>
        <w:rPr>
          <w:b/>
          <w:sz w:val="21"/>
        </w:rPr>
        <w:t xml:space="preserve">【同题组】 </w:t>
      </w:r>
      <w:r>
        <w:rPr>
          <w:b w:val="0"/>
          <w:sz w:val="21"/>
        </w:rPr>
        <w:t>（本题4分）</w:t>
      </w:r>
    </w:p>
    <w:p w14:paraId="2BB6EC44">
      <w:r>
        <w:rPr>
          <w:b w:val="0"/>
          <w:sz w:val="21"/>
        </w:rPr>
        <w:t>· 时代背景：和平与发展仍是时代主题</w:t>
      </w:r>
    </w:p>
    <w:p w14:paraId="4F131021">
      <w:r>
        <w:rPr>
          <w:b w:val="0"/>
          <w:sz w:val="21"/>
        </w:rPr>
        <w:t>· 政治多极化：共商共建共享的全球治理观；推动国际关系民主化；坚持主权平等与安全保障；推动国际秩序和全球治理体系更加公正合理；推动构建人类命运共同体</w:t>
      </w:r>
    </w:p>
    <w:p w14:paraId="12F9CA69">
      <w:r>
        <w:rPr>
          <w:b w:val="0"/>
          <w:sz w:val="21"/>
        </w:rPr>
        <w:t>· 中国：展现大国责任担当</w:t>
      </w:r>
    </w:p>
    <w:p w14:paraId="7B9038A5">
      <w:pPr>
        <w:pStyle w:val="4"/>
      </w:pPr>
      <w:r>
        <w:rPr>
          <w:rFonts w:eastAsia="黑体"/>
        </w:rPr>
        <w:t>开：高水平对外开放</w:t>
      </w:r>
    </w:p>
    <w:p w14:paraId="54B6F416">
      <w:pPr>
        <w:pStyle w:val="5"/>
      </w:pPr>
      <w:r>
        <w:rPr>
          <w:rFonts w:eastAsia="黑体"/>
        </w:rPr>
        <w:t>核心答题点：提高开放型经济水平</w:t>
      </w:r>
    </w:p>
    <w:p w14:paraId="465FD82A">
      <w:pPr>
        <w:spacing w:before="120"/>
      </w:pPr>
      <w:r>
        <w:rPr>
          <w:b/>
          <w:color w:val="1F497D"/>
          <w:sz w:val="22"/>
        </w:rPr>
        <w:t>1. 2024朝阳期中Q20(3)</w:t>
      </w:r>
    </w:p>
    <w:p w14:paraId="224FF6BC">
      <w:r>
        <w:rPr>
          <w:b/>
          <w:sz w:val="21"/>
        </w:rPr>
        <w:t xml:space="preserve">【材料触发点】 </w:t>
      </w:r>
      <w:r>
        <w:rPr>
          <w:b w:val="0"/>
          <w:sz w:val="21"/>
        </w:rPr>
        <w:t>数贸会通过创新产品、国际投资签约和数字平台联通中外商品，体现我国通过办展、搭平台、促合作提升开放型经济水平。</w:t>
      </w:r>
    </w:p>
    <w:p w14:paraId="385CD4BB">
      <w:r>
        <w:rPr>
          <w:b/>
          <w:sz w:val="21"/>
        </w:rPr>
        <w:t xml:space="preserve">【设问】 </w:t>
      </w:r>
      <w:r>
        <w:rPr>
          <w:b w:val="0"/>
          <w:sz w:val="21"/>
        </w:rPr>
        <w:t>结合材料，运用《当代国际政治与经济》知识，以“数字驱动 商通全球”为主题撰写一篇短评。</w:t>
      </w:r>
    </w:p>
    <w:p w14:paraId="696F327D">
      <w:r>
        <w:rPr>
          <w:b/>
          <w:sz w:val="21"/>
        </w:rPr>
        <w:t>【为什么能想到】 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w:t>
      </w:r>
    </w:p>
    <w:p w14:paraId="58C72FCB">
      <w:r>
        <w:rPr>
          <w:b/>
          <w:sz w:val="21"/>
        </w:rPr>
        <w:t>【答案落点】 我国办好全球数字贸易博览会，促进数字产品贸易、国际投资合作和商贸联通，有利于建设高层次开放型经济。</w:t>
      </w:r>
    </w:p>
    <w:p w14:paraId="3F2B68C4">
      <w:r>
        <w:rPr>
          <w:b/>
          <w:sz w:val="21"/>
        </w:rPr>
        <w:t xml:space="preserve">【同题组】 </w:t>
      </w:r>
    </w:p>
    <w:p w14:paraId="65675B4D">
      <w:r>
        <w:rPr>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发展更高层次开放型经济并稳步扩大制度型开放</w:t>
      </w:r>
    </w:p>
    <w:p w14:paraId="00B28AD2">
      <w:r>
        <w:rPr>
          <w:b w:val="0"/>
          <w:sz w:val="21"/>
        </w:rPr>
        <w:t>· 政治多极化：共商共建共享的全球治理观</w:t>
      </w:r>
    </w:p>
    <w:p w14:paraId="79CF31C7">
      <w:pPr>
        <w:spacing w:before="120"/>
      </w:pPr>
      <w:r>
        <w:rPr>
          <w:b/>
          <w:color w:val="1F497D"/>
          <w:sz w:val="22"/>
        </w:rPr>
        <w:t>2. 2025顺义一模Q20</w:t>
      </w:r>
    </w:p>
    <w:p w14:paraId="5C815992">
      <w:r>
        <w:rPr>
          <w:b/>
          <w:sz w:val="21"/>
        </w:rPr>
        <w:t>【材料触发点】 顺义一模的“小而美”项目直接回应共建国家民生需求，让国际发展合作成果惠及普通民众，说明经济全球化成果要更多指向共建国家发展和民生改善上。</w:t>
      </w:r>
    </w:p>
    <w:p w14:paraId="3B5680C9">
      <w:r>
        <w:rPr>
          <w:b/>
          <w:sz w:val="21"/>
        </w:rPr>
        <w:t>【设问】</w:t>
      </w:r>
      <w:r>
        <w:rPr>
          <w:b w:val="0"/>
          <w:sz w:val="21"/>
        </w:rPr>
        <w:t xml:space="preserve"> 结合材料，运用《当代国际政治与经济》知识，说明“小而美”项目为何成为中国开展国际发展合作的亮点和名片。</w:t>
      </w:r>
    </w:p>
    <w:p w14:paraId="2725A28D">
      <w:r>
        <w:rPr>
          <w:b/>
          <w:sz w:val="21"/>
        </w:rPr>
        <w:t>【为什么能想到】 “小而美”落在共建国家民生上，让发展成果惠及当地普通民众，这正是开放红利朝普惠包容走的开放型经济，故用提高开放型经济水平作答。</w:t>
      </w:r>
      <w:r>
        <w:rPr>
          <w:b w:val="0"/>
          <w:sz w:val="21"/>
        </w:rPr>
      </w:r>
    </w:p>
    <w:p w14:paraId="3B7BAE2C">
      <w:r>
        <w:rPr>
          <w:b/>
          <w:sz w:val="21"/>
        </w:rPr>
        <w:t>【答案落点】</w:t>
      </w:r>
      <w:r>
        <w:rPr>
          <w:b w:val="0"/>
          <w:sz w:val="21"/>
        </w:rPr>
        <w:t xml:space="preserve"> "小而美"项目发展开放型经济、提高开放型经济水平,坚持共商共建共享原则,推动经济全球化朝开放包容普惠方向发展,成为中国名片。</w:t>
      </w:r>
    </w:p>
    <w:p w14:paraId="2442FEEB">
      <w:r>
        <w:rPr>
          <w:b/>
          <w:sz w:val="21"/>
        </w:rPr>
        <w:t>【同题组】</w:t>
      </w:r>
      <w:r>
        <w:rPr>
          <w:b w:val="0"/>
          <w:sz w:val="21"/>
        </w:rPr>
        <w:t xml:space="preserve"> </w:t>
      </w:r>
    </w:p>
    <w:p w14:paraId="3E8452C3">
      <w:r>
        <w:rPr>
          <w:b/>
          <w:sz w:val="21"/>
        </w:rPr>
        <w:t>· 经济全球化：推动经济全球化朝着更加开放、包容、普惠、平衡、共赢方向发展</w:t>
      </w:r>
    </w:p>
    <w:p w14:paraId="7D858A7B">
      <w:r>
        <w:rPr>
          <w:b/>
          <w:sz w:val="21"/>
        </w:rPr>
        <w:t>· 政治多极化：共商共建共享的全球治理观；推动国际秩序和全球治理体系更加公正合理；推动国际关系民主化</w:t>
      </w:r>
    </w:p>
    <w:p w14:paraId="7B57B129">
      <w:r>
        <w:rPr>
          <w:b/>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75388E78">
      <w:pPr>
        <w:spacing w:before="120"/>
      </w:pPr>
      <w:r>
        <w:rPr>
          <w:b/>
          <w:color w:val="1F497D"/>
          <w:sz w:val="22"/>
        </w:rPr>
        <w:t>3. 2025丰台一模Q20北京“两区”通关创新</w:t>
      </w:r>
    </w:p>
    <w:p w14:paraId="63223E6F">
      <w:r>
        <w:rPr>
          <w:b/>
          <w:sz w:val="21"/>
        </w:rPr>
        <w:t>【材料触发点】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B8594CB">
      <w:r>
        <w:rPr>
          <w:b/>
          <w:sz w:val="21"/>
        </w:rPr>
        <w:t>【设问】</w:t>
      </w:r>
      <w:r>
        <w:rPr>
          <w:b w:val="0"/>
          <w:sz w:val="21"/>
        </w:rPr>
        <w:t xml:space="preserve"> 结合材料，运用《经济与社会》《当代国际政治与经济》知识，说明北京“两区”建设的举措是如何助力开放型经济迈上新台阶的。</w:t>
      </w:r>
    </w:p>
    <w:p w14:paraId="227F7B6C">
      <w:r>
        <w:rPr>
          <w:b/>
          <w:sz w:val="21"/>
        </w:rPr>
        <w:t>【为什么能想到】 材料里“合格保证+符合性验证”实现进口机电设备“分钟通关”，效率一提、成本一降，开放就转成实绩，对应“提高开放型经济水平”。</w:t>
      </w:r>
      <w:r>
        <w:rPr>
          <w:b w:val="0"/>
          <w:sz w:val="21"/>
        </w:rPr>
      </w:r>
    </w:p>
    <w:p w14:paraId="414F5264">
      <w:r>
        <w:rPr>
          <w:b/>
          <w:sz w:val="21"/>
        </w:rPr>
        <w:t>【答案落点】</w:t>
      </w:r>
      <w:r>
        <w:rPr>
          <w:b w:val="0"/>
          <w:sz w:val="21"/>
        </w:rPr>
        <w:t xml:space="preserve"> 北京“两区”出台外商投资条例、实施优惠政策、创新通关模式，提高对外开放水平，助力开放型经济高质量发展迈上新台阶。</w:t>
      </w:r>
    </w:p>
    <w:p w14:paraId="48CC0226">
      <w:r>
        <w:rPr>
          <w:b/>
          <w:sz w:val="21"/>
        </w:rPr>
        <w:t>【同题组】</w:t>
      </w:r>
      <w:r>
        <w:rPr>
          <w:b w:val="0"/>
          <w:sz w:val="21"/>
        </w:rPr>
        <w:t xml:space="preserve"> </w:t>
      </w:r>
    </w:p>
    <w:p w14:paraId="72D132A6">
      <w:r>
        <w:rPr>
          <w:b/>
          <w:sz w:val="21"/>
        </w:rPr>
        <w:t>· 经济全球化：推进贸易和投资自由化便利化；中国扩大高水平对外开放与制度型开放；内外联通畅通国内国际双循环，提升国际循环质量</w:t>
      </w:r>
    </w:p>
    <w:p w14:paraId="3B48946F">
      <w:pPr>
        <w:spacing w:before="120"/>
      </w:pPr>
      <w:r>
        <w:rPr>
          <w:b/>
          <w:color w:val="1F497D"/>
          <w:sz w:val="22"/>
        </w:rPr>
        <w:t>4. 2025昌平二模Q21</w:t>
      </w:r>
    </w:p>
    <w:p w14:paraId="244EE995">
      <w:r>
        <w:rPr>
          <w:b/>
          <w:sz w:val="21"/>
        </w:rPr>
        <w:t>【材料触发点】</w:t>
      </w:r>
      <w:r>
        <w:rPr>
          <w:b w:val="0"/>
          <w:sz w:val="21"/>
        </w:rPr>
        <w:t xml:space="preserve"> 题目列出扩大免签、拓宽融资、激活双边投资促进工作组等稳外资举措，问其开放意义；这些措施把跨国人员往来、资本流动和贸易合作连接起来，指向更高水平开放中的经贸合作。</w:t>
      </w:r>
    </w:p>
    <w:p w14:paraId="104CD4B8">
      <w:r>
        <w:rPr>
          <w:b/>
          <w:sz w:val="21"/>
        </w:rPr>
        <w:t>【设问】 结合材料，说明上述举措对我国建设更高水平的开放型经济具有什么重要意义。</w:t>
      </w:r>
    </w:p>
    <w:p w14:paraId="72A17922">
      <w:r>
        <w:rPr>
          <w:b/>
          <w:sz w:val="21"/>
        </w:rPr>
        <w:t>【为什么能想到】 材料中放宽电信医疗教育准入、取消制造业外资限制，开放领域不断变宽，引外资入场用好两个市场两种资源，对应“提高开放型经济水平”这一核心点。</w:t>
      </w:r>
      <w:r>
        <w:rPr>
          <w:b w:val="0"/>
          <w:sz w:val="21"/>
        </w:rPr>
      </w:r>
    </w:p>
    <w:p w14:paraId="42B17A70">
      <w:r>
        <w:rPr>
          <w:b/>
          <w:sz w:val="21"/>
        </w:rPr>
        <w:t>【答案落点】</w:t>
      </w:r>
      <w:r>
        <w:rPr>
          <w:b w:val="0"/>
          <w:sz w:val="21"/>
        </w:rPr>
        <w:t xml:space="preserve"> 上述举措扩大开放领域、吸引外资进入，有利于充分利用国内国际两个市场两种资源，提高对外开放型经济发展水平。</w:t>
      </w:r>
    </w:p>
    <w:p w14:paraId="26E11371">
      <w:r>
        <w:rPr>
          <w:b/>
          <w:sz w:val="21"/>
        </w:rPr>
        <w:t>【同题组】</w:t>
      </w:r>
      <w:r>
        <w:rPr>
          <w:b w:val="0"/>
          <w:sz w:val="21"/>
        </w:rPr>
        <w:t xml:space="preserve"> </w:t>
      </w:r>
    </w:p>
    <w:p w14:paraId="1DA34702">
      <w:r>
        <w:rPr>
          <w:b/>
          <w:sz w:val="21"/>
        </w:rPr>
        <w:t>· 经济全球化：利用两个市场两种资源优化全球资源配置；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384AB5A7">
      <w:pPr>
        <w:spacing w:before="120"/>
      </w:pPr>
      <w:r>
        <w:rPr>
          <w:b/>
          <w:color w:val="1F497D"/>
          <w:sz w:val="22"/>
        </w:rPr>
        <w:t>5. 2024海淀一模Q18(1)</w:t>
      </w:r>
    </w:p>
    <w:p w14:paraId="57A41E5E">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0A317AFD">
      <w:r>
        <w:rPr>
          <w:b/>
          <w:sz w:val="21"/>
        </w:rPr>
        <w:t>【设问】</w:t>
      </w:r>
      <w:r>
        <w:rPr>
          <w:b w:val="0"/>
          <w:sz w:val="21"/>
        </w:rPr>
        <w:t xml:space="preserve"> 结合材料，运用《当代国际政治与经济》知识，预测上述举措对服务高水平对外开放的积极影响。（6分）</w:t>
      </w:r>
    </w:p>
    <w:p w14:paraId="761F1008">
      <w:r>
        <w:rPr>
          <w:b/>
          <w:sz w:val="21"/>
        </w:rPr>
        <w:t>【为什么能想到】 扩大单方面免签、放宽口岸签证条件，直接降低来华成本、提升往来便利度，这种贸易投资便利化的积累正是“提高开放型经济水平”要解释的内容。</w:t>
      </w:r>
      <w:r>
        <w:rPr>
          <w:b w:val="0"/>
          <w:sz w:val="21"/>
        </w:rPr>
      </w:r>
    </w:p>
    <w:p w14:paraId="07B99B0F">
      <w:r>
        <w:rPr>
          <w:b/>
          <w:sz w:val="21"/>
        </w:rPr>
        <w:t>【答案落点】</w:t>
      </w:r>
      <w:r>
        <w:rPr>
          <w:b w:val="0"/>
          <w:sz w:val="21"/>
        </w:rPr>
        <w:t xml:space="preserve"> 降低活动成本、提升往来便利度，促进贸易投资便利化自由化，更大范围更宽领域提高开放型经济水平。</w:t>
      </w:r>
    </w:p>
    <w:p w14:paraId="45C224F6">
      <w:r>
        <w:rPr>
          <w:b/>
          <w:sz w:val="21"/>
        </w:rPr>
        <w:t>【同题组】</w:t>
      </w:r>
      <w:r>
        <w:rPr>
          <w:b w:val="0"/>
          <w:sz w:val="21"/>
        </w:rPr>
        <w:t xml:space="preserve"> </w:t>
      </w:r>
    </w:p>
    <w:p w14:paraId="3618D724">
      <w:r>
        <w:rPr>
          <w:b/>
          <w:sz w:val="21"/>
        </w:rPr>
        <w:t>· 经济全球化：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发展更高层次开放型经济并稳步扩大制度型开放</w:t>
      </w:r>
    </w:p>
    <w:p w14:paraId="2EF8441A">
      <w:pPr>
        <w:spacing w:before="120"/>
      </w:pPr>
      <w:r>
        <w:rPr>
          <w:b/>
          <w:color w:val="1F497D"/>
          <w:sz w:val="22"/>
        </w:rPr>
        <w:t>6. 2024朝阳一模Q21</w:t>
      </w:r>
    </w:p>
    <w:p w14:paraId="2DCC15E8">
      <w:r>
        <w:rPr>
          <w:b/>
          <w:sz w:val="21"/>
        </w:rPr>
        <w:t>【材料触发点】 题目先要求分析“变局”中的经济形势，题目评价重点提示我国发展的外部环境日趋严峻、风险挑战增多，因此要先说明外部风险压力。</w:t>
      </w:r>
    </w:p>
    <w:p w14:paraId="741CB541">
      <w:r>
        <w:rPr>
          <w:b/>
          <w:sz w:val="21"/>
        </w:rPr>
        <w:t>【设问】</w:t>
      </w:r>
      <w:r>
        <w:rPr>
          <w:b w:val="0"/>
          <w:sz w:val="21"/>
        </w:rPr>
        <w:t xml:space="preserve"> 结合上述资料，在分析我国当前经济形势的基础上，运用《当代国际政治与经济》知识，谈谈如何推动中国经济在变局中开新局。</w:t>
      </w:r>
    </w:p>
    <w:p w14:paraId="6573266A">
      <w:r>
        <w:rPr>
          <w:b/>
          <w:sz w:val="21"/>
        </w:rPr>
        <w:t>【为什么能想到】 面对变局，材料把开放具体化为融入全球产业链、增强韧性；这种把开放从口号变成实际联通的安排，对应的核心术语就是提高开放型经济水平。</w:t>
      </w:r>
      <w:r>
        <w:rPr>
          <w:b w:val="0"/>
          <w:sz w:val="21"/>
        </w:rPr>
      </w:r>
    </w:p>
    <w:p w14:paraId="1E17BFB1">
      <w:r>
        <w:rPr>
          <w:b/>
          <w:sz w:val="21"/>
        </w:rPr>
        <w:t>【答案落点】</w:t>
      </w:r>
      <w:r>
        <w:rPr>
          <w:b w:val="0"/>
          <w:sz w:val="21"/>
        </w:rPr>
        <w:t xml:space="preserve"> 推进高水平对外开放、提高开放型经济水平，深度融入全球产业链，增强发展韧性，在变局中开新局。</w:t>
      </w:r>
    </w:p>
    <w:p w14:paraId="273E9CB8">
      <w:r>
        <w:rPr>
          <w:b/>
          <w:sz w:val="21"/>
        </w:rPr>
        <w:t>【同题组】</w:t>
      </w:r>
      <w:r>
        <w:rPr>
          <w:b w:val="0"/>
          <w:sz w:val="21"/>
        </w:rPr>
        <w:t xml:space="preserve"> </w:t>
      </w:r>
    </w:p>
    <w:p w14:paraId="05A7C54C">
      <w:r>
        <w:rPr>
          <w:b/>
          <w:sz w:val="21"/>
        </w:rPr>
        <w:t>· 经济全球化：利用两个市场两种资源优化全球资源配置；内外联通畅通国内国际双循环，提升国际循环质量；推动建设开放型世界经济，深化国际分工与合作</w:t>
      </w:r>
    </w:p>
    <w:p w14:paraId="34B27056">
      <w:r>
        <w:rPr>
          <w:b/>
          <w:sz w:val="21"/>
        </w:rPr>
        <w:t>· 政治多极化：相互尊重、公平正义、合作共赢的新型国际关系；在平等互利基础上开展合作，实现互利共赢；促进共同发展、维护持久和平，共同推进现代化；推动构建人类命运共同体</w:t>
      </w:r>
    </w:p>
    <w:p w14:paraId="738AA80D">
      <w:r>
        <w:rPr>
          <w:b/>
          <w:sz w:val="21"/>
        </w:rPr>
        <w:t>· 中国：坚持总体国家安全观，统筹发展与安全，以新安全格局保障新发展格局；和平共处五项原则是我国对外关系基本准则；坚持独立自主、自力更生，增强发展主动权</w:t>
      </w:r>
    </w:p>
    <w:p w14:paraId="23E5B23C">
      <w:pPr>
        <w:spacing w:before="120"/>
      </w:pPr>
      <w:r>
        <w:rPr>
          <w:b/>
          <w:color w:val="1F497D"/>
          <w:sz w:val="22"/>
        </w:rPr>
        <w:t>7. 2025西城一模Q18</w:t>
      </w:r>
    </w:p>
    <w:p w14:paraId="0131674D">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85D36B0">
      <w:r>
        <w:rPr>
          <w:b/>
          <w:sz w:val="21"/>
        </w:rPr>
        <w:t>【设问】 从“两条鱼循环”看增长新空间。产自中国的鳗鱼“游”向世界，挪威三文鱼“飞”来中国，增长新空间在不断拓展。结合材料，运用《经济与社会》所学，谈谈中国经济增长新空间是如何拓展的。</w:t>
      </w:r>
    </w:p>
    <w:p w14:paraId="475D086C">
      <w:r>
        <w:rPr>
          <w:b/>
          <w:sz w:val="21"/>
        </w:rPr>
        <w:t>【为什么能想到】 鳗鱼九成出口、三文鱼大量入华，一出一进让对外开放质量和国际循环水平同步抬升，这种双循环相互促进正是“提高开放型经济水平”要回应的。</w:t>
      </w:r>
      <w:r>
        <w:rPr>
          <w:b w:val="0"/>
          <w:sz w:val="21"/>
        </w:rPr>
      </w:r>
    </w:p>
    <w:p w14:paraId="30CF4BB4">
      <w:r>
        <w:rPr>
          <w:b/>
          <w:sz w:val="21"/>
        </w:rPr>
        <w:t>【答案落点】</w:t>
      </w:r>
      <w:r>
        <w:rPr>
          <w:b w:val="0"/>
          <w:sz w:val="21"/>
        </w:rPr>
        <w:t xml:space="preserve"> 通过内外联通、双循环相互促进，对外开放质量和水平不断提升，国际循环质量提高，助力特色产业链开拓海外市场。</w:t>
      </w:r>
    </w:p>
    <w:p w14:paraId="42FC63F2">
      <w:r>
        <w:rPr>
          <w:b/>
          <w:sz w:val="21"/>
        </w:rPr>
        <w:t>【同题组】</w:t>
      </w:r>
      <w:r>
        <w:rPr>
          <w:b w:val="0"/>
          <w:sz w:val="21"/>
        </w:rPr>
        <w:t xml:space="preserve"> </w:t>
      </w:r>
    </w:p>
    <w:p w14:paraId="7E7C211D">
      <w:r>
        <w:rPr>
          <w:b/>
          <w:sz w:val="21"/>
        </w:rPr>
        <w:t>· 经济全球化：加强技术创新、提高产品质量，增强竞争力；内外联通畅通国内国际双循环，提升国际循环质量；推进贸易和投资自由化便利化；利用两个市场两种资源优化全球资源配置</w:t>
      </w:r>
    </w:p>
    <w:p w14:paraId="3C33AAB8">
      <w:r>
        <w:rPr>
          <w:b/>
          <w:sz w:val="21"/>
        </w:rPr>
        <w:t>· 政治多极化：在平等互利基础上开展合作，实现互利共赢</w:t>
      </w:r>
    </w:p>
    <w:p w14:paraId="7BB1EA79">
      <w:pPr>
        <w:spacing w:before="120"/>
      </w:pPr>
      <w:r>
        <w:rPr>
          <w:b/>
          <w:color w:val="1F497D"/>
          <w:sz w:val="22"/>
        </w:rPr>
        <w:t>8. 2025房山一模Q18(2)</w:t>
      </w:r>
    </w:p>
    <w:p w14:paraId="23258AFB">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0E6906F4">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0930675A">
      <w:r>
        <w:rPr>
          <w:b/>
          <w:sz w:val="21"/>
        </w:rPr>
        <w:t>【为什么能想到】 中国主动开放源代码、让各国自由获取使用，是以更高水平的对外开放推动技术共享和开放型世界经济建设，恰好对应提高开放型经济水平。</w:t>
      </w:r>
      <w:r>
        <w:rPr>
          <w:b w:val="0"/>
          <w:sz w:val="21"/>
        </w:rPr>
      </w:r>
    </w:p>
    <w:p w14:paraId="5468BD0F">
      <w:r>
        <w:rPr>
          <w:b/>
          <w:sz w:val="21"/>
        </w:rPr>
        <w:t>【答案落点】</w:t>
      </w:r>
      <w:r>
        <w:rPr>
          <w:b w:val="0"/>
          <w:sz w:val="21"/>
        </w:rPr>
        <w:t xml:space="preserve"> 中国开源战略坚持高水平对外开放，以科学技术发展推动建设创新型、开放型世界经济，促进经济全球化发展。</w:t>
      </w:r>
    </w:p>
    <w:p w14:paraId="166DDB19">
      <w:r>
        <w:rPr>
          <w:b/>
          <w:sz w:val="21"/>
        </w:rPr>
        <w:t>【同题组】</w:t>
      </w:r>
      <w:r>
        <w:rPr>
          <w:b w:val="0"/>
          <w:sz w:val="21"/>
        </w:rPr>
        <w:t xml:space="preserve"> </w:t>
      </w:r>
    </w:p>
    <w:p w14:paraId="594F1466">
      <w:r>
        <w:rPr>
          <w:b/>
          <w:sz w:val="21"/>
        </w:rPr>
        <w:t>· 时代背景：和平与发展仍是时代主题</w:t>
      </w:r>
    </w:p>
    <w:p w14:paraId="392643EF">
      <w:r>
        <w:rPr>
          <w:b/>
          <w:sz w:val="21"/>
        </w:rPr>
        <w:t>· 理论：当前国际竞争的实质是以经济和科技实力为基础的综合国力较量</w:t>
      </w:r>
    </w:p>
    <w:p w14:paraId="7AAC2A71">
      <w:r>
        <w:rPr>
          <w:b/>
          <w:sz w:val="21"/>
        </w:rPr>
        <w:t>· 经济全球化：以科学技术的发展推动建设创新型、开放型世界经济</w:t>
      </w:r>
    </w:p>
    <w:p w14:paraId="3742FE7D">
      <w:r>
        <w:rPr>
          <w:b/>
          <w:sz w:val="21"/>
        </w:rPr>
        <w:t>· 政治多极化：推动构建人类命运共同体</w:t>
      </w:r>
    </w:p>
    <w:p w14:paraId="638F5CEF">
      <w:r>
        <w:rPr>
          <w:b/>
          <w:sz w:val="21"/>
        </w:rPr>
        <w:t>· 中国：坚持正确义利观</w:t>
      </w:r>
    </w:p>
    <w:p w14:paraId="024E9DA0">
      <w:r>
        <w:rPr>
          <w:b/>
          <w:sz w:val="21"/>
        </w:rPr>
        <w:t>· 联合国：维护《联合国宪章》宗旨和原则</w:t>
      </w:r>
    </w:p>
    <w:p w14:paraId="3DBC0575">
      <w:pPr>
        <w:pStyle w:val="5"/>
      </w:pPr>
      <w:r>
        <w:rPr>
          <w:rFonts w:eastAsia="黑体"/>
        </w:rPr>
        <w:t>核心答题点：发展更高层次开放型经济并稳步扩大制度型开放</w:t>
      </w:r>
    </w:p>
    <w:p w14:paraId="5AC4673E">
      <w:pPr>
        <w:spacing w:before="120"/>
      </w:pPr>
      <w:r>
        <w:rPr>
          <w:b/>
          <w:color w:val="1F497D"/>
          <w:sz w:val="22"/>
        </w:rPr>
        <w:t>1. 2026东城一模Q19(3)</w:t>
      </w:r>
    </w:p>
    <w:p w14:paraId="5FFA8CF0">
      <w:r>
        <w:rPr>
          <w:b/>
          <w:sz w:val="21"/>
        </w:rPr>
        <w:t xml:space="preserve">【材料触发点】 </w:t>
      </w:r>
      <w:r>
        <w:rPr>
          <w:b w:val="0"/>
          <w:sz w:val="21"/>
        </w:rPr>
        <w:t>题目追问高水平开放与产业链韧性的关系，北京借助“两区”建设、国际科创交流和开放型经济平台接入全球创新资源，体现开放对未来产业韧性的支撑。</w:t>
      </w:r>
    </w:p>
    <w:p w14:paraId="4B2FA933">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2184B4FD">
      <w:r>
        <w:rPr>
          <w:b/>
          <w:sz w:val="21"/>
        </w:rPr>
        <w:t>【为什么能想到】 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w:t>
      </w:r>
    </w:p>
    <w:p w14:paraId="61C4B663">
      <w:r>
        <w:rPr>
          <w:b/>
          <w:sz w:val="21"/>
        </w:rPr>
        <w:t>【答案落点】 北京坚持引进来与走出去相结合，举办世界级产业大会、设立国际科创枢纽联络处、研判全球产业链趋势，开展国际科创交流合作，发展更高层次开放型经济并稳步扩大制度型开放，为未来产业集聚全球创新资源。</w:t>
      </w:r>
    </w:p>
    <w:p w14:paraId="4F1D5938">
      <w:r>
        <w:rPr>
          <w:b/>
          <w:sz w:val="21"/>
        </w:rPr>
        <w:t xml:space="preserve">【同题组】 </w:t>
      </w:r>
      <w:r>
        <w:rPr>
          <w:b w:val="0"/>
          <w:sz w:val="21"/>
        </w:rPr>
        <w:t>（本题8分）</w:t>
      </w:r>
    </w:p>
    <w:p w14:paraId="48FAD8F5">
      <w:r>
        <w:rPr>
          <w:b w:val="0"/>
          <w:sz w:val="21"/>
        </w:rPr>
        <w:t>· 经济全球化：积极参与全球经济治理和经贸规则完善；参与国际标准制定，提升国际规则话语权；建设开放型世界经济，扩大开放合作；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9BB8ED9">
      <w:pPr>
        <w:spacing w:before="120"/>
      </w:pPr>
      <w:r>
        <w:rPr>
          <w:b/>
          <w:color w:val="1F497D"/>
          <w:sz w:val="22"/>
        </w:rPr>
        <w:t>2. 2024朝阳期中Q20(3)"数字驱动商通全球"短评</w:t>
      </w:r>
    </w:p>
    <w:p w14:paraId="6330FC65">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505E744C">
      <w:r>
        <w:rPr>
          <w:b/>
          <w:sz w:val="21"/>
        </w:rPr>
        <w:t>【设问】</w:t>
      </w:r>
      <w:r>
        <w:rPr>
          <w:b w:val="0"/>
          <w:sz w:val="21"/>
        </w:rPr>
        <w:t xml:space="preserve"> 结合材料，运用《当代国际政治与经济》知识，以"数字驱动 商通全球"为主题撰写一篇短评。</w:t>
      </w:r>
    </w:p>
    <w:p w14:paraId="0FEE10DC">
      <w:r>
        <w:t>【为什么能想到】 本题的开放线索来自数贸会、首发首秀、签约和“智慧非洲”等数字贸易平台，不是制度规则对接。应从高水平对外开放和开放型经济建设切入：数字贸易平台把中国市场、数字技术和国际合作连接起来，扩大贸易合作与共享数字红利，推动经济全球化朝更加开放包容方向发展。</w:t>
      </w:r>
    </w:p>
    <w:p w14:paraId="7DDA000D">
      <w:r>
        <w:rPr>
          <w:b/>
          <w:sz w:val="21"/>
        </w:rPr>
        <w:t>【答案落点】</w:t>
      </w:r>
      <w:r>
        <w:rPr>
          <w:b w:val="0"/>
          <w:sz w:val="21"/>
        </w:rPr>
        <w:t xml:space="preserve"> 办好数字贸易博览会以开放促合作，有利于我国建设高层次开放型经济，推动经济全球化朝更加开放包容方向发展。</w:t>
      </w:r>
    </w:p>
    <w:p w14:paraId="0D34A5E8">
      <w:r>
        <w:rPr>
          <w:b/>
          <w:sz w:val="21"/>
        </w:rPr>
        <w:t>【同题组】</w:t>
      </w:r>
      <w:r>
        <w:rPr>
          <w:b w:val="0"/>
          <w:sz w:val="21"/>
        </w:rPr>
        <w:t xml:space="preserve"> </w:t>
      </w:r>
    </w:p>
    <w:p w14:paraId="2DFE880A">
      <w:r>
        <w:rPr>
          <w:b/>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w:t>
      </w:r>
    </w:p>
    <w:p w14:paraId="7DE02548">
      <w:r>
        <w:rPr>
          <w:b/>
          <w:sz w:val="21"/>
        </w:rPr>
        <w:t>· 政治多极化：共商共建共享的全球治理观</w:t>
      </w:r>
    </w:p>
    <w:p w14:paraId="4959F97B">
      <w:pPr>
        <w:spacing w:before="120"/>
      </w:pPr>
      <w:r>
        <w:rPr>
          <w:b/>
          <w:color w:val="1F497D"/>
          <w:sz w:val="22"/>
        </w:rPr>
        <w:t>3. 2026门头沟一模Q20——海南自贸港全岛封关的国内国际意义</w:t>
      </w:r>
    </w:p>
    <w:p w14:paraId="2EC13656">
      <w:r>
        <w:rPr>
          <w:b/>
          <w:sz w:val="21"/>
        </w:rPr>
        <w:t>【材料触发点】 题面列举零关税税目扩大、口岸管理优化、压缩"二线"出岛申报项目等具体机制；题目指向分析国内意义，封关机制直接降低企业贸易成本。</w:t>
      </w:r>
      <w:r>
        <w:rPr>
          <w:b w:val="0"/>
          <w:sz w:val="21"/>
        </w:rPr>
      </w:r>
    </w:p>
    <w:p w14:paraId="391A1C3C">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56C38D51">
      <w:r>
        <w:rPr>
          <w:b/>
          <w:sz w:val="21"/>
        </w:rPr>
        <w:t>【为什么能想到】 题面列举零关税税目扩大、口岸管理优化、压缩"二线"出岛申报项目等具体机制；题目要求分析国内意义，封关机制直接降低企业贸易成本。 由具体做法看理论落点，核心在规则、标准、平台和制度安排如何把开放落成可操作的机制。因此这一条可归入“发展更高层次开放型经济并稳步扩大制度型开放”：海南自贸港主动对接国际高标准经贸规则、推动制度型开放，发展更高层次开放型经济，为全球提供高水平开放新范例。</w:t>
      </w:r>
      <w:r>
        <w:rPr>
          <w:b w:val="0"/>
          <w:sz w:val="21"/>
        </w:rPr>
      </w:r>
    </w:p>
    <w:p w14:paraId="155A6A89">
      <w:r>
        <w:rPr>
          <w:b/>
          <w:sz w:val="21"/>
        </w:rPr>
        <w:t>【答案落点】</w:t>
      </w:r>
      <w:r>
        <w:rPr>
          <w:b w:val="0"/>
          <w:sz w:val="21"/>
        </w:rPr>
        <w:t xml:space="preserve"> 海南自贸港主动对接国际高标准经贸规则、推动制度型开放，发展更高层次开放型经济，为全球提供高水平开放新范例。</w:t>
      </w:r>
    </w:p>
    <w:p w14:paraId="0DE1DDCE">
      <w:r>
        <w:rPr>
          <w:b/>
          <w:sz w:val="21"/>
        </w:rPr>
        <w:t>【同题组】</w:t>
      </w:r>
      <w:r>
        <w:rPr>
          <w:b w:val="0"/>
          <w:sz w:val="21"/>
        </w:rPr>
        <w:t xml:space="preserve"> </w:t>
      </w:r>
    </w:p>
    <w:p w14:paraId="1479A3F7">
      <w:r>
        <w:rPr>
          <w:b/>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共享经济全球化成果，促进世界经济共同繁荣；维护全球产业链供应链稳定畅通；推动建设开放型世界经济，深化国际分工与合作</w:t>
      </w:r>
    </w:p>
    <w:p w14:paraId="2A789F9F">
      <w:pPr>
        <w:spacing w:before="120"/>
      </w:pPr>
      <w:r>
        <w:rPr>
          <w:b/>
          <w:color w:val="1F497D"/>
          <w:sz w:val="22"/>
        </w:rPr>
        <w:t>4. 2024海淀一模Q18(1)</w:t>
      </w:r>
    </w:p>
    <w:p w14:paraId="327AB365">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EE00383">
      <w:r>
        <w:rPr>
          <w:b/>
          <w:sz w:val="21"/>
        </w:rPr>
        <w:t>【设问】</w:t>
      </w:r>
      <w:r>
        <w:rPr>
          <w:b w:val="0"/>
          <w:sz w:val="21"/>
        </w:rPr>
        <w:t xml:space="preserve"> 结合材料，运用《当代国际政治与经济》知识，预测上述举措对服务高水平对外开放的积极影响。（6分）</w:t>
      </w:r>
    </w:p>
    <w:p w14:paraId="5FBBB3A8">
      <w:r>
        <w:rPr>
          <w:b/>
          <w:sz w:val="21"/>
        </w:rPr>
        <w:t>【为什么能想到】 免签、互免签证和口岸签证便利化直接降低人员往来成本，进而带动旅游、商务、投资和服务交流。这里没有规则制度对接线索，因此不能写“制度型开放”。设问问对高水平对外开放的积极影响，应从人员往来便利化促进贸易投资、提升开放质量切入。</w:t>
      </w:r>
      <w:r>
        <w:rPr>
          <w:b w:val="0"/>
          <w:sz w:val="21"/>
        </w:rPr>
      </w:r>
    </w:p>
    <w:p w14:paraId="3597EE13">
      <w:r>
        <w:rPr>
          <w:b/>
          <w:sz w:val="21"/>
        </w:rPr>
        <w:t>【答案落点】 该举措便利中外人员往来，促进商务、旅游和投资交流，服务高水平对外开放，发展更高层次开放型经济、提升开放质量。</w:t>
      </w:r>
      <w:r>
        <w:rPr>
          <w:b w:val="0"/>
          <w:sz w:val="21"/>
        </w:rPr>
      </w:r>
    </w:p>
    <w:p w14:paraId="2AF2804E">
      <w:r>
        <w:rPr>
          <w:b/>
          <w:sz w:val="21"/>
        </w:rPr>
        <w:t>【同题组】</w:t>
      </w:r>
      <w:r>
        <w:rPr>
          <w:b w:val="0"/>
          <w:sz w:val="21"/>
        </w:rPr>
        <w:t xml:space="preserve"> </w:t>
      </w:r>
    </w:p>
    <w:p w14:paraId="1F6E167A">
      <w:r>
        <w:rPr>
          <w:b/>
          <w:sz w:val="21"/>
        </w:rPr>
        <w:t>· 经济全球化：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提高开放型经济水平</w:t>
      </w:r>
    </w:p>
    <w:p w14:paraId="2AEA1C1A">
      <w:pPr>
        <w:pStyle w:val="5"/>
      </w:pPr>
      <w:r>
        <w:rPr>
          <w:rFonts w:eastAsia="黑体"/>
        </w:rPr>
        <w:t>核心答题点：中国扩大高水平对外开放与制度型开放</w:t>
      </w:r>
    </w:p>
    <w:p w14:paraId="093DD175">
      <w:pPr>
        <w:spacing w:before="120"/>
      </w:pPr>
      <w:r>
        <w:rPr>
          <w:b/>
          <w:color w:val="1F497D"/>
          <w:sz w:val="22"/>
        </w:rPr>
        <w:t>1. 2026朝阳一模Q20</w:t>
      </w:r>
    </w:p>
    <w:p w14:paraId="2A038FA3">
      <w:r>
        <w:rPr>
          <w:b/>
          <w:sz w:val="21"/>
        </w:rPr>
        <w:t xml:space="preserve">【材料触发点】 </w:t>
      </w:r>
      <w:r>
        <w:rPr>
          <w:b w:val="0"/>
          <w:sz w:val="21"/>
        </w:rPr>
        <w:t>中国同31个国家和地区签署自贸协定、对50个国家实施单方面免签，说明中国用开放平台和制度便利扩大对外开放。</w:t>
      </w:r>
    </w:p>
    <w:p w14:paraId="3CA25EF5">
      <w:r>
        <w:rPr>
          <w:b/>
          <w:sz w:val="21"/>
        </w:rPr>
        <w:t xml:space="preserve">【设问】 </w:t>
      </w:r>
      <w:r>
        <w:rPr>
          <w:b w:val="0"/>
          <w:sz w:val="21"/>
        </w:rPr>
        <w:t>结合材料，运用《当代国际政治与经济》的知识，阐述中国为什么能为全球发展注入稳定性和正能量。</w:t>
      </w:r>
    </w:p>
    <w:p w14:paraId="155481C7">
      <w:r>
        <w:rPr>
          <w:b/>
          <w:sz w:val="21"/>
        </w:rPr>
        <w:t>【为什么能想到】 封关提升货物贸易透明度、对接更高标准经贸规则并允许保税维修，靠的是规则升级而非单纯降税；这正是发展更高层次开放型经济、稳步扩大制度型开放。</w:t>
      </w:r>
    </w:p>
    <w:p w14:paraId="50AD9888">
      <w:r>
        <w:rPr>
          <w:b/>
          <w:sz w:val="21"/>
        </w:rPr>
        <w:t>【答案落点】 中国坚定不移扩大高水平对外开放，通过自贸协定和免签便利增强与世界的经贸、人文和要素联通。</w:t>
      </w:r>
    </w:p>
    <w:p w14:paraId="3FE31FD5">
      <w:r>
        <w:rPr>
          <w:b/>
          <w:sz w:val="21"/>
        </w:rPr>
        <w:t xml:space="preserve">【同题组】 </w:t>
      </w:r>
    </w:p>
    <w:p w14:paraId="7A8166FC">
      <w:r>
        <w:rPr>
          <w:b w:val="0"/>
          <w:sz w:val="21"/>
        </w:rPr>
        <w:t>· 时代背景：和平与发展仍是时代主题</w:t>
      </w:r>
    </w:p>
    <w:p w14:paraId="712EE2D9">
      <w:r>
        <w:rPr>
          <w:b w:val="0"/>
          <w:sz w:val="21"/>
        </w:rPr>
        <w:t>· 理论：当前国际竞争的实质是以经济和科技实力为基础的综合国力较量</w:t>
      </w:r>
    </w:p>
    <w:p w14:paraId="6D5B2A61">
      <w:r>
        <w:rPr>
          <w:b w:val="0"/>
          <w:sz w:val="21"/>
        </w:rPr>
        <w:t>· 经济全球化：维护全球产业链供应链稳定畅通；利用两个市场两种资源优化全球资源配置；推进贸易和投资自由化便利化；推动经济全球化朝着更加开放、包容、普惠、平衡、共赢方向发展；促进全球资源优化配置和国际贸易发展</w:t>
      </w:r>
    </w:p>
    <w:p w14:paraId="46B77D72">
      <w:r>
        <w:rPr>
          <w:b w:val="0"/>
          <w:sz w:val="21"/>
        </w:rPr>
        <w:t>· 政治多极化：相互尊重、公平正义、合作共赢的新型国际关系；共商共建共享的全球治理观</w:t>
      </w:r>
    </w:p>
    <w:p w14:paraId="0ED1112E">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0619E65D">
      <w:pPr>
        <w:spacing w:before="120"/>
      </w:pPr>
      <w:r>
        <w:rPr>
          <w:b/>
          <w:color w:val="1F497D"/>
          <w:sz w:val="22"/>
        </w:rPr>
        <w:t>2. 2026东城一模Q19(3)</w:t>
      </w:r>
    </w:p>
    <w:p w14:paraId="76A5D5AA">
      <w:r>
        <w:t>【材料触发点】 题面以“两区”建设为抓手，推动制度型开放，支持企业参与国际标准制定，并通过世界级产业大会、国际科创枢纽联络处开展国际科创交流，说明高水平开放本身为产业链韧性提升提供制度和资源支撑。</w:t>
      </w:r>
    </w:p>
    <w:p w14:paraId="754A2137">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2E9C6402">
      <w:r>
        <w:t>【为什么能想到】 材料明确北京以“两区”为抓手推动制度型开放、对接国际高标准经贸规则，是规则和制度层面的开放，正好落到“中国扩大高水平对外开放与制度型开放”。</w:t>
      </w:r>
    </w:p>
    <w:p w14:paraId="1758AE36">
      <w:r>
        <w:t>【答案落点】 北京以“两区”建设为抓手，坚持引进来与走出去相结合，对接国际高标准经贸规则，支持企业参与国际标准制定，开展国际科创交流合作，稳步扩大制度型开放，为产业链韧性提升提供制度支撑和全球创新资源。</w:t>
      </w:r>
    </w:p>
    <w:p w14:paraId="696B22E1">
      <w:r>
        <w:rPr>
          <w:b/>
          <w:sz w:val="21"/>
        </w:rPr>
        <w:t xml:space="preserve">【同题组】 </w:t>
      </w:r>
      <w:r>
        <w:rPr>
          <w:b w:val="0"/>
          <w:sz w:val="21"/>
        </w:rPr>
        <w:t>（本题8分）</w:t>
      </w:r>
    </w:p>
    <w:p w14:paraId="584F12DC">
      <w:r>
        <w:rPr>
          <w:b w:val="0"/>
          <w:sz w:val="21"/>
        </w:rPr>
        <w:t>· 经济全球化：积极参与全球经济治理和经贸规则完善；参与国际标准制定，提升国际规则话语权；建设开放型世界经济，扩大开放合作；发展更高层次开放型经济并稳步扩大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7F45A41">
      <w:pPr>
        <w:spacing w:before="120"/>
      </w:pPr>
      <w:r>
        <w:rPr>
          <w:b/>
          <w:color w:val="1F497D"/>
          <w:sz w:val="22"/>
        </w:rPr>
        <w:t>3. 2025丰台一模Q20</w:t>
      </w:r>
    </w:p>
    <w:p w14:paraId="4546F8D6">
      <w:r>
        <w:rPr>
          <w:b/>
          <w:sz w:val="21"/>
        </w:rPr>
        <w:t xml:space="preserve">【同题内分层1】 </w:t>
      </w:r>
    </w:p>
    <w:p w14:paraId="4FF3F342">
      <w:r>
        <w:rPr>
          <w:b/>
          <w:sz w:val="21"/>
        </w:rPr>
        <w:t xml:space="preserve">【材料触发点】 </w:t>
      </w:r>
      <w:r>
        <w:rPr>
          <w:b w:val="0"/>
          <w:sz w:val="21"/>
        </w:rPr>
        <w:t>自贸试验区数据出境负面清单把数字资源跨境流动与数据安全同时纳入制度安排，适合写服务贸易发展。</w:t>
      </w:r>
    </w:p>
    <w:p w14:paraId="06D6959F">
      <w:r>
        <w:rPr>
          <w:b/>
          <w:sz w:val="21"/>
        </w:rPr>
        <w:t xml:space="preserve">【设问】 </w:t>
      </w:r>
      <w:r>
        <w:rPr>
          <w:b w:val="0"/>
          <w:sz w:val="21"/>
        </w:rPr>
        <w:t>结合材料，运用《经济与社会》《当代国际政治与经济》知识，说明北京“两区”建设的举措是如何助力开放型经济迈上新台阶的。</w:t>
      </w:r>
    </w:p>
    <w:p w14:paraId="157BCB78">
      <w:r>
        <w:rPr>
          <w:b/>
          <w:sz w:val="21"/>
        </w:rPr>
        <w:t>【为什么能想到】 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w:t>
      </w:r>
    </w:p>
    <w:p w14:paraId="16DBEF42">
      <w:r>
        <w:rPr>
          <w:b/>
          <w:sz w:val="21"/>
        </w:rPr>
        <w:t>【答案落点】 北京发布数据出境负面清单，在维护数据安全的同时促进数字资源流动，推动服务贸易发展。</w:t>
      </w:r>
    </w:p>
    <w:p w14:paraId="28D2E36D">
      <w:r>
        <w:rPr>
          <w:b/>
          <w:sz w:val="21"/>
        </w:rPr>
        <w:t xml:space="preserve">【同题内分层2】 </w:t>
      </w:r>
    </w:p>
    <w:p w14:paraId="1B2D1411">
      <w:r>
        <w:rPr>
          <w:b/>
          <w:sz w:val="21"/>
        </w:rPr>
        <w:t>【材料触发点】 国际职业资格认可目录和双向互认改变的是跨境人才流动条件，答题需要说明人才吸引对开放型经济和科技创新的支撑。</w:t>
      </w:r>
    </w:p>
    <w:p w14:paraId="26D4E38F">
      <w:r>
        <w:rPr>
          <w:b/>
          <w:sz w:val="21"/>
        </w:rPr>
        <w:t xml:space="preserve">【设问】 </w:t>
      </w:r>
      <w:r>
        <w:rPr>
          <w:b w:val="0"/>
          <w:sz w:val="21"/>
        </w:rPr>
        <w:t>结合材料，运用《经济与社会》《当代国际政治与经济》知识，说明北京“两区”建设的举措是如何助力开放型经济迈上新台阶的。</w:t>
      </w:r>
    </w:p>
    <w:p w14:paraId="0C800209">
      <w:r>
        <w:rPr>
          <w:b/>
          <w:sz w:val="21"/>
        </w:rPr>
        <w:t>【为什么能想到】 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w:t>
      </w:r>
    </w:p>
    <w:p w14:paraId="051AD366">
      <w:r>
        <w:rPr>
          <w:b/>
          <w:sz w:val="21"/>
        </w:rPr>
        <w:t>【答案落点】 北京推出国际职业资格认可目录、推动职业资格双向互认，吸引国际人才集聚，为开放型经济和科技创新提供人才支撑。</w:t>
      </w:r>
    </w:p>
    <w:p w14:paraId="198E5D7E">
      <w:r>
        <w:rPr>
          <w:b/>
          <w:sz w:val="21"/>
        </w:rPr>
        <w:t xml:space="preserve">【同题内分层3】 </w:t>
      </w:r>
    </w:p>
    <w:p w14:paraId="2D67068E">
      <w:r>
        <w:rPr>
          <w:b/>
          <w:sz w:val="21"/>
        </w:rPr>
        <w:t>【材料触发点】 “两区”举措中的外商投资法规与全球服务伙伴计划属于制度型营商环境优化，材料同时涉及法治化、便利化、国际化，需要把这一层可概括为成营商环境与法治环境对外商投资和高水平引进来的双重吸引。</w:t>
      </w:r>
      <w:r>
        <w:rPr>
          <w:b w:val="0"/>
          <w:sz w:val="21"/>
        </w:rPr>
      </w:r>
    </w:p>
    <w:p w14:paraId="0B829703">
      <w:r>
        <w:rPr>
          <w:b/>
          <w:sz w:val="21"/>
        </w:rPr>
        <w:t xml:space="preserve">【设问】 </w:t>
      </w:r>
      <w:r>
        <w:rPr>
          <w:b w:val="0"/>
          <w:sz w:val="21"/>
        </w:rPr>
        <w:t>结合材料，运用《经济与社会》《当代国际政治与经济》知识，说明北京“两区”建设的举措是如何助力开放型经济迈上新台阶的。</w:t>
      </w:r>
    </w:p>
    <w:p w14:paraId="54D824BE">
      <w:r>
        <w:rPr>
          <w:b/>
          <w:sz w:val="21"/>
        </w:rPr>
        <w:t>【为什么能想到】 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w:t>
      </w:r>
    </w:p>
    <w:p w14:paraId="319E2D70">
      <w:r>
        <w:rPr>
          <w:b/>
          <w:sz w:val="21"/>
        </w:rPr>
        <w:t>【答案落点】 北京出台《北京市外商投资条例》、推出"北京市全球服务伙伴计划"，营造良好营商环境和法治环境，吸引外商投资，助力开放型经济迈上新台阶。</w:t>
      </w:r>
    </w:p>
    <w:p w14:paraId="05329935">
      <w:r>
        <w:rPr>
          <w:b/>
          <w:sz w:val="21"/>
        </w:rPr>
        <w:t xml:space="preserve">【同题组】 </w:t>
      </w:r>
    </w:p>
    <w:p w14:paraId="1DB59D04">
      <w:r>
        <w:rPr>
          <w:b w:val="0"/>
          <w:sz w:val="21"/>
        </w:rPr>
        <w:t>· 经济全球化：推进贸易和投资自由化便利化；提高开放型经济水平；内外联通畅通国内国际双循环，提升国际循环质量</w:t>
      </w:r>
    </w:p>
    <w:p w14:paraId="2A841DAF">
      <w:pPr>
        <w:spacing w:before="120"/>
      </w:pPr>
      <w:r>
        <w:rPr>
          <w:b/>
          <w:color w:val="1F497D"/>
          <w:sz w:val="22"/>
        </w:rPr>
        <w:t>4. 2026房山一模Q19</w:t>
      </w:r>
    </w:p>
    <w:p w14:paraId="2311FAFE">
      <w:r>
        <w:rPr>
          <w:b/>
          <w:sz w:val="21"/>
        </w:rPr>
        <w:t xml:space="preserve">【同题内分层1】 </w:t>
      </w:r>
    </w:p>
    <w:p w14:paraId="573C1E2F">
      <w:r>
        <w:rPr>
          <w:b/>
          <w:sz w:val="21"/>
        </w:rPr>
        <w:t xml:space="preserve">【材料触发点】 </w:t>
      </w:r>
      <w:r>
        <w:rPr>
          <w:b w:val="0"/>
          <w:sz w:val="21"/>
        </w:rPr>
        <w:t>海南自贸港封关在岛内自由基础上推行极简审批和一码通办，是把营商环境制度化、便利化、国际化的关键举措，材料里的岛内自由便利对应的就是优化营商环境与吸引外资的投资角度。</w:t>
      </w:r>
    </w:p>
    <w:p w14:paraId="69DE1127">
      <w:r>
        <w:rPr>
          <w:b/>
          <w:sz w:val="21"/>
        </w:rPr>
        <w:t xml:space="preserve">【设问】 </w:t>
      </w:r>
      <w:r>
        <w:rPr>
          <w:b w:val="0"/>
          <w:sz w:val="21"/>
        </w:rPr>
        <w:t>结合材料，运用《当代国际政治与经济》知识，分析海南自贸港封关是如何助力国际循环的。</w:t>
      </w:r>
    </w:p>
    <w:p w14:paraId="5A31BCDF">
      <w:r>
        <w:rPr>
          <w:b/>
          <w:sz w:val="21"/>
        </w:rPr>
        <w:t>【为什么能想到】 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w:t>
      </w:r>
    </w:p>
    <w:p w14:paraId="0A3F5297">
      <w:r>
        <w:rPr>
          <w:b/>
          <w:sz w:val="21"/>
        </w:rPr>
        <w:t>【答案落点】 海南自贸港在岛内自由基础上推行极简审批和一码通办，优化营商环境，吸引外商投资和经营主体落户，坚持高水平引进来，畅通国际循环投资端。</w:t>
      </w:r>
    </w:p>
    <w:p w14:paraId="60B08F3F">
      <w:r>
        <w:rPr>
          <w:b/>
          <w:sz w:val="21"/>
        </w:rPr>
        <w:t xml:space="preserve">【同题内分层2】 </w:t>
      </w:r>
    </w:p>
    <w:p w14:paraId="1487DE69">
      <w:r>
        <w:rPr>
          <w:b/>
          <w:sz w:val="21"/>
        </w:rPr>
        <w:t xml:space="preserve">【材料触发点】 </w:t>
      </w:r>
      <w:r>
        <w:rPr>
          <w:b w:val="0"/>
          <w:sz w:val="21"/>
        </w:rPr>
        <w:t>海南封关以“一线放开、二线管住、岛内自由”的制度安排服务国际循环，体现的是制度型开放和中国方案。</w:t>
      </w:r>
    </w:p>
    <w:p w14:paraId="3BD0790F">
      <w:r>
        <w:rPr>
          <w:b/>
          <w:sz w:val="21"/>
        </w:rPr>
        <w:t xml:space="preserve">【设问】 </w:t>
      </w:r>
      <w:r>
        <w:rPr>
          <w:b w:val="0"/>
          <w:sz w:val="21"/>
        </w:rPr>
        <w:t>结合材料，运用《当代国际政治与经济》知识，分析海南自贸港封关是如何助力国际循环的。</w:t>
      </w:r>
    </w:p>
    <w:p w14:paraId="3CDA7324">
      <w:r>
        <w:rPr>
          <w:b/>
          <w:sz w:val="21"/>
        </w:rPr>
        <w:t>【为什么能想到】 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w:t>
      </w:r>
    </w:p>
    <w:p w14:paraId="3DBEF9BA">
      <w:r>
        <w:rPr>
          <w:b/>
          <w:sz w:val="21"/>
        </w:rPr>
        <w:t>【答案落点】 海南自贸港通过“一线放开、二线管住、岛内自由”的制度安排推进制度型开放，在消费、生产、投资和中国方案层面畅通国内国际两个市场两种资源联动，助力国际循环。</w:t>
      </w:r>
    </w:p>
    <w:p w14:paraId="4F075872">
      <w:r>
        <w:rPr>
          <w:b/>
          <w:sz w:val="21"/>
        </w:rPr>
        <w:t xml:space="preserve">【同题组】 </w:t>
      </w:r>
    </w:p>
    <w:p w14:paraId="6E3A5EDC">
      <w:r>
        <w:rPr>
          <w:b w:val="0"/>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内外联通畅通国内国际双循环，提升国际循环质量</w:t>
      </w:r>
    </w:p>
    <w:p w14:paraId="6128A33D">
      <w:r>
        <w:rPr>
          <w:b w:val="0"/>
          <w:sz w:val="21"/>
        </w:rPr>
        <w:t>· 中国：贡献中国智慧、中国方案、中国力量</w:t>
      </w:r>
    </w:p>
    <w:p w14:paraId="1B61B8EB">
      <w:pPr>
        <w:spacing w:before="120"/>
      </w:pPr>
      <w:r>
        <w:rPr>
          <w:b/>
          <w:color w:val="1F497D"/>
          <w:sz w:val="22"/>
        </w:rPr>
        <w:t>5. 2026门头沟一模Q20</w:t>
      </w:r>
    </w:p>
    <w:p w14:paraId="5AA74D25">
      <w:r>
        <w:rPr>
          <w:b/>
          <w:sz w:val="21"/>
        </w:rPr>
        <w:t xml:space="preserve">【材料触发点】 </w:t>
      </w:r>
      <w:r>
        <w:rPr>
          <w:b w:val="0"/>
          <w:sz w:val="21"/>
        </w:rPr>
        <w:t>海南自贸港提高“零关税”商品税目比例、扩大商品范围、提升货物贸易开放度和管理透明度，形成可被外部主体感知的市场开放与制度开放。</w:t>
      </w:r>
    </w:p>
    <w:p w14:paraId="150941C2">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D2E4BE1">
      <w:r>
        <w:rPr>
          <w:b/>
          <w:sz w:val="21"/>
        </w:rPr>
        <w:t>【为什么能想到】 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w:t>
      </w:r>
    </w:p>
    <w:p w14:paraId="78D9341D">
      <w:r>
        <w:rPr>
          <w:b/>
          <w:sz w:val="21"/>
        </w:rPr>
        <w:t>【答案落点】 海南自贸港全岛封关扩大市场准入、提高货物贸易开放度，以制度型开放为全球提供高水平开放新范例，为世界提供更大市场空间。</w:t>
      </w:r>
    </w:p>
    <w:p w14:paraId="5025F46A">
      <w:r>
        <w:rPr>
          <w:b/>
          <w:sz w:val="21"/>
        </w:rPr>
        <w:t xml:space="preserve">【同题组】 </w:t>
      </w:r>
    </w:p>
    <w:p w14:paraId="0F8725D4">
      <w:r>
        <w:rPr>
          <w:b w:val="0"/>
          <w:sz w:val="21"/>
        </w:rPr>
        <w:t>· 经济全球化：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601EFB88">
      <w:pPr>
        <w:spacing w:before="120"/>
      </w:pPr>
      <w:r>
        <w:rPr>
          <w:b/>
          <w:color w:val="1F497D"/>
          <w:sz w:val="22"/>
        </w:rPr>
        <w:t>6. 2026通州期末Q21</w:t>
      </w:r>
    </w:p>
    <w:p w14:paraId="04D77B83">
      <w:r>
        <w:rPr>
          <w:b/>
          <w:sz w:val="21"/>
        </w:rPr>
        <w:t>【材料触发点】 “十四五”圆满收官题在讲评题干中把“高水平对外开放”列为可作答角度，并以中国—中亚峰会、“一带一路”国际合作高峰论坛、中非合作论坛、进博会、服贸会、消博会等事实作材料支撑。</w:t>
      </w:r>
    </w:p>
    <w:p w14:paraId="46D36EE0">
      <w:r>
        <w:rPr>
          <w:b/>
          <w:sz w:val="21"/>
        </w:rPr>
        <w:t xml:space="preserve">【设问】 </w:t>
      </w:r>
      <w:r>
        <w:rPr>
          <w:b w:val="0"/>
          <w:sz w:val="21"/>
        </w:rPr>
        <w:t>结合材料，综合运用所学，阐释我国是如何为中国式现代化建设谱写宏伟篇章的。</w:t>
      </w:r>
    </w:p>
    <w:p w14:paraId="712ED992">
      <w:r>
        <w:rPr>
          <w:b/>
          <w:sz w:val="21"/>
        </w:rPr>
        <w:t>【为什么能想到】 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w:t>
      </w:r>
    </w:p>
    <w:p w14:paraId="348A0B2A">
      <w:r>
        <w:rPr>
          <w:b/>
          <w:sz w:val="21"/>
        </w:rPr>
        <w:t>【答案落点】 我国通过中国—中亚峰会、“一带一路”国际合作高峰论坛、中非合作论坛、进博会、服贸会、消博会等开放平台，坚定不移推进高水平对外开放，以开放促进改革、促进发展，为中国式现代化拓展外部空间。</w:t>
      </w:r>
    </w:p>
    <w:p w14:paraId="494A237A">
      <w:r>
        <w:rPr>
          <w:b/>
          <w:sz w:val="21"/>
        </w:rPr>
        <w:t xml:space="preserve">【同题组】 </w:t>
      </w:r>
    </w:p>
    <w:p w14:paraId="3E20D6CB">
      <w:r>
        <w:rPr>
          <w:b w:val="0"/>
          <w:sz w:val="21"/>
        </w:rPr>
        <w:t>· 中国：坚持独立自主、自力更生，增强发展主动权；贡献中国智慧、中国方案、中国力量</w:t>
      </w:r>
    </w:p>
    <w:p w14:paraId="6BDEAC15">
      <w:pPr>
        <w:spacing w:before="120"/>
      </w:pPr>
      <w:r>
        <w:rPr>
          <w:b/>
          <w:color w:val="1F497D"/>
          <w:sz w:val="22"/>
        </w:rPr>
        <w:t>7. 2025朝阳期末Q21</w:t>
      </w:r>
    </w:p>
    <w:p w14:paraId="1B15804A">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8A267">
      <w:r>
        <w:rPr>
          <w:b/>
          <w:sz w:val="21"/>
        </w:rPr>
        <w:t>【设问】</w:t>
      </w:r>
      <w:r>
        <w:rPr>
          <w:b w:val="0"/>
          <w:sz w:val="21"/>
        </w:rPr>
        <w:t xml:space="preserve"> 结合材料，运用《当代国际政治与经济》知识，说明如何通过开展中国特色大国外交为推进中国式现代化营造良好外部环境。</w:t>
      </w:r>
    </w:p>
    <w:p w14:paraId="3F74744D">
      <w:r>
        <w:rPr>
          <w:b/>
          <w:sz w:val="21"/>
        </w:rPr>
        <w:t>【为什么能想到】 面对脱钩断链行径，中国式现代化需要开放而非封闭，因此大国外交要服务高水平对外开放。</w:t>
      </w:r>
      <w:r>
        <w:rPr>
          <w:b w:val="0"/>
          <w:sz w:val="21"/>
        </w:rPr>
      </w:r>
    </w:p>
    <w:p w14:paraId="54B01B07">
      <w:r>
        <w:rPr>
          <w:b/>
          <w:sz w:val="21"/>
        </w:rPr>
        <w:t>【答案落点】</w:t>
      </w:r>
      <w:r>
        <w:rPr>
          <w:b w:val="0"/>
          <w:sz w:val="21"/>
        </w:rPr>
        <w:t xml:space="preserve"> 通过大国外交扩大高水平对外开放、稳步扩大制度型开放，深化国际经贸合作，营造良好发展环境。</w:t>
      </w:r>
    </w:p>
    <w:p w14:paraId="59F3282D">
      <w:r>
        <w:rPr>
          <w:b/>
          <w:sz w:val="21"/>
        </w:rPr>
        <w:t>【同题组】</w:t>
      </w:r>
      <w:r>
        <w:rPr>
          <w:b w:val="0"/>
          <w:sz w:val="21"/>
        </w:rPr>
        <w:t xml:space="preserve"> </w:t>
      </w:r>
    </w:p>
    <w:p w14:paraId="120CA7DB">
      <w:r>
        <w:rPr>
          <w:b/>
          <w:sz w:val="21"/>
        </w:rPr>
        <w:t>· 理论：维护国家利益是主权国家对外活动的出发点和落脚点</w:t>
      </w:r>
    </w:p>
    <w:p w14:paraId="46C9EEAE">
      <w:r>
        <w:rPr>
          <w:b/>
          <w:sz w:val="21"/>
        </w:rPr>
        <w:t>· 经济全球化：推进普惠包容的经济全球化，推动构建更加开放、包容的全球经济格局；推动经济全球化朝着更加开放、包容、普惠、平衡、共赢方向发展</w:t>
      </w:r>
    </w:p>
    <w:p w14:paraId="1BCFD70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31B4D569">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07919540">
      <w:r>
        <w:rPr>
          <w:b/>
          <w:sz w:val="21"/>
        </w:rPr>
        <w:t>· 联合国：坚定维护以联合国为核心的国际体系和以国际法为基础的国际秩序</w:t>
      </w:r>
    </w:p>
    <w:p w14:paraId="6AAD68A3">
      <w:pPr>
        <w:spacing w:before="120"/>
      </w:pPr>
      <w:r>
        <w:rPr>
          <w:b/>
          <w:color w:val="1F497D"/>
          <w:sz w:val="22"/>
        </w:rPr>
        <w:t>8. 2024东城一模Q20</w:t>
      </w:r>
    </w:p>
    <w:p w14:paraId="2667CF62">
      <w:r>
        <w:rPr>
          <w:b/>
          <w:sz w:val="21"/>
        </w:rPr>
        <w:t>【材料触发点】</w:t>
      </w:r>
      <w:r>
        <w:rPr>
          <w:b w:val="0"/>
          <w:sz w:val="21"/>
        </w:rPr>
        <w:t xml:space="preserve"> “外循环跑出加速度”写主动对照国际规则、规制、管理、标准并深化国内改革，触发的是制度规则层面的开放和经济全球化融入，而不是一般性产业升级或消费扩张。</w:t>
      </w:r>
    </w:p>
    <w:p w14:paraId="02AD7C6A">
      <w:r>
        <w:rPr>
          <w:b/>
          <w:sz w:val="21"/>
        </w:rPr>
        <w:t>【设问】</w:t>
      </w:r>
      <w:r>
        <w:rPr>
          <w:b w:val="0"/>
          <w:sz w:val="21"/>
        </w:rPr>
        <w:t xml:space="preserve"> 结合材料，运用经济的相关知识，分析我国的上述措施如何通过构建新发展格局助力经济高质量发展。</w:t>
      </w:r>
    </w:p>
    <w:p w14:paraId="70CAF0B4">
      <w:r>
        <w:rPr>
          <w:b/>
          <w:sz w:val="21"/>
        </w:rPr>
        <w:t>【为什么能想到】 “外循环跑出加速度”写主动对照国际规则、规制、管理、标准并深化国内改革，触发的是制度规则层面的开放和经济全球化融入，而不是一般性产业升级或消费扩张。 这些线索把具体事实推向规则、标准、平台和制度安排如何把开放落成可操作的机制，不能只停在现象描述上。对应“中国扩大高水平对外开放与制度型开放”后，可写成：我国对标国际规则、推进制度型开放和高水平对外开放，以国内大循环吸引全球资源要素，增强两个市场两种资源联动效应。</w:t>
      </w:r>
      <w:r>
        <w:rPr>
          <w:b w:val="0"/>
          <w:sz w:val="21"/>
        </w:rPr>
      </w:r>
    </w:p>
    <w:p w14:paraId="5705CDC8">
      <w:r>
        <w:rPr>
          <w:b/>
          <w:sz w:val="21"/>
        </w:rPr>
        <w:t>【答案落点】</w:t>
      </w:r>
      <w:r>
        <w:rPr>
          <w:b w:val="0"/>
          <w:sz w:val="21"/>
        </w:rPr>
        <w:t xml:space="preserve"> 我国对标国际规则、推进制度型开放和高水平对外开放，以国内大循环吸引全球资源要素，增强两个市场两种资源联动效应。</w:t>
      </w:r>
    </w:p>
    <w:p w14:paraId="19602A28">
      <w:r>
        <w:rPr>
          <w:b/>
          <w:sz w:val="21"/>
        </w:rPr>
        <w:t>【同题组】</w:t>
      </w:r>
      <w:r>
        <w:rPr>
          <w:b w:val="0"/>
          <w:sz w:val="21"/>
        </w:rPr>
        <w:t xml:space="preserve"> </w:t>
      </w:r>
    </w:p>
    <w:p w14:paraId="4CF120DD">
      <w:r>
        <w:rPr>
          <w:b/>
          <w:sz w:val="21"/>
        </w:rPr>
        <w:t>· 经济全球化：顺应经济全球化趋势，主动融入并推动深化；利用两个市场两种资源优化全球资源配置</w:t>
      </w:r>
    </w:p>
    <w:p w14:paraId="696B5E6E">
      <w:pPr>
        <w:spacing w:before="120"/>
      </w:pPr>
      <w:r>
        <w:rPr>
          <w:b/>
          <w:color w:val="1F497D"/>
          <w:sz w:val="22"/>
        </w:rPr>
        <w:t>9. 2026海淀一模Q20中国标准走出国门撬动两个市场两种资源</w:t>
      </w:r>
    </w:p>
    <w:p w14:paraId="2EDA41B2">
      <w:r>
        <w:rPr>
          <w:b/>
          <w:sz w:val="21"/>
        </w:rPr>
        <w:t>【材料触发点】 材料把国际标准称为全球产业界的“通用语言”，并列出我国向ISO、IEC提交提案、牵头制定发布国际标准等事实，说明中国标准走出国门是在规则和标准层面深化与世界互动。</w:t>
      </w:r>
      <w:r>
        <w:rPr>
          <w:b w:val="0"/>
          <w:sz w:val="21"/>
        </w:rPr>
      </w:r>
    </w:p>
    <w:p w14:paraId="25B473C7">
      <w:r>
        <w:rPr>
          <w:b/>
          <w:sz w:val="21"/>
        </w:rPr>
        <w:t>【设问】</w:t>
      </w:r>
      <w:r>
        <w:rPr>
          <w:b w:val="0"/>
          <w:sz w:val="21"/>
        </w:rPr>
        <w:t xml:space="preserve"> 结合材料，运用《当代国际政治与经济》知识，谈谈中国标准走出国门的意义。</w:t>
      </w:r>
    </w:p>
    <w:p w14:paraId="26F78F06">
      <w:r>
        <w:rPr>
          <w:b/>
          <w:sz w:val="21"/>
        </w:rPr>
        <w:t>【为什么能想到】 充电接口、营养标注一统一，各国产品就能互通、全球资源高效利用；标准是规则层面的对接，故用“扩大高水平对外开放与制度型开放”。</w:t>
      </w:r>
      <w:r>
        <w:rPr>
          <w:b w:val="0"/>
          <w:sz w:val="21"/>
        </w:rPr>
      </w:r>
    </w:p>
    <w:p w14:paraId="3C53739F">
      <w:r>
        <w:rPr>
          <w:b/>
          <w:sz w:val="21"/>
        </w:rPr>
        <w:t>【答案落点】</w:t>
      </w:r>
      <w:r>
        <w:rPr>
          <w:b w:val="0"/>
          <w:sz w:val="21"/>
        </w:rPr>
        <w:t xml:space="preserve"> 中国标准走出国门，扩大制度型开放，推进高水平对外开放，更好利用国内国际两个市场两种资源，推动构建新发展格局。</w:t>
      </w:r>
    </w:p>
    <w:p w14:paraId="33846761">
      <w:r>
        <w:rPr>
          <w:b/>
          <w:sz w:val="21"/>
        </w:rPr>
        <w:t>【同题组】</w:t>
      </w:r>
      <w:r>
        <w:rPr>
          <w:b w:val="0"/>
          <w:sz w:val="21"/>
        </w:rPr>
        <w:t xml:space="preserve"> </w:t>
      </w:r>
    </w:p>
    <w:p w14:paraId="566B17FD">
      <w:r>
        <w:rPr>
          <w:b/>
          <w:sz w:val="21"/>
        </w:rPr>
        <w:t>· 经济全球化：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p>
    <w:p w14:paraId="66A010A9">
      <w:r>
        <w:rPr>
          <w:b/>
          <w:sz w:val="21"/>
        </w:rPr>
        <w:t>· 政治多极化：推动国际秩序和全球治理体系更加公正合理</w:t>
      </w:r>
    </w:p>
    <w:p>
      <w:pPr/>
      <w:r>
        <w:t>10. 2026东城二模Q20(3)</w:t>
      </w:r>
    </w:p>
    <w:p>
      <w:pPr/>
      <w:r>
        <w:t>【材料触发点】政策优化和营商环境建设，体现中国通过规则、规制、管理、标准等制度型开放增强外资信心。</w:t>
      </w:r>
    </w:p>
    <w:p>
      <w:pPr/>
      <w:r>
        <w:t>【设问】结合材料三，运用《当代国际政治与经济》知识，分析购在中国与投资中国如何协同发力，释放我国独特的开放红利。</w:t>
      </w:r>
    </w:p>
    <w:p>
      <w:pPr/>
      <w:r>
        <w:t>【为什么能想到】 “外循环”写对标国际规则、规制、标准并深化国内改革，开放已升到规则接轨而非只降关税，再放宽准入引全球要素，落在高水平对外开放与制度型开放。</w:t>
      </w:r>
    </w:p>
    <w:p>
      <w:pPr/>
      <w:r>
        <w:t>【答案落点】中国坚持制度型开放，发挥政策优势，营造市场化、法治化、国际化一流营商环境，增强外商投资中国的稳定预期。</w:t>
      </w:r>
    </w:p>
    <w:p>
      <w:pPr/>
      <w:r>
        <w:t>【同题组】（本题7分）</w:t>
      </w:r>
    </w:p>
    <w:p>
      <w:pPr/>
      <w:r>
        <w:t>· 经济全球化：推进贸易和投资自由化便利化；发挥我国超大规模市场优势；推动全球要素向中国市场集聚；促进国内国际双循环，让世界共享中国发展机遇</w:t>
      </w:r>
    </w:p>
    <w:p>
      <w:pPr/>
    </w:p>
    <w:p>
      <w:pPr/>
    </w:p>
    <w:p>
      <w:pPr/>
      <w:r>
        <w:t>11. 2026丰台二模Q20</w:t>
      </w:r>
    </w:p>
    <w:p>
      <w:pPr/>
      <w:r>
        <w:t>【材料触发点】这一层可概括为“坚持对外开放基本国策，坚持引进来和走出去并重，有利于推进高水平对外开放”，题面材料又集中呈现自贸区、自贸港制度创新。</w:t>
      </w:r>
    </w:p>
    <w:p>
      <w:pPr/>
      <w:r>
        <w:t>【设问】结合材料，运用《当代国际政治与经济》知识，阐明中国加快推进自由贸易试验区、自由贸易试验港建设为世界注入更多确定性的原因。</w:t>
      </w:r>
    </w:p>
    <w:p>
      <w:pPr/>
      <w:r>
        <w:t>【为什么能想到】上海、海南、内蒙古等开放平台分别用制度创新、营商环境、开放通道和新业态承接高水平开放。要解释中国为什么能给世界稳定预期，必须写出中国开放不是临时让利，而是制度型、平台型、持续性的高水平开放。先说明坚持对外开放基本国策和高水平对外开放，再把自贸区、自贸港作为制度载体，最终指向为世界提供稳定开放预期。</w:t>
      </w:r>
    </w:p>
    <w:p>
      <w:pPr/>
      <w:r>
        <w:t>【答案落点】中国坚持对外开放基本国策，依托自由贸易试验区和自由贸易试验港推进高水平对外开放与制度型开放，为世界提供持续开放的稳定预期。</w:t>
      </w:r>
    </w:p>
    <w:p>
      <w:pPr/>
      <w:r>
        <w:t>【同题组】经济全球化：顺应经济全球化趋势，主动融入并推动深化；推进贸易和投资自由化便利化；维护全球产业链供应链稳定畅通</w:t>
      </w:r>
    </w:p>
    <w:p>
      <w:pPr/>
    </w:p>
    <w:p>
      <w:pPr/>
    </w:p>
    <w:p w14:paraId="413F242F">
      <w:pPr>
        <w:pStyle w:val="5"/>
      </w:pPr>
      <w:r>
        <w:rPr>
          <w:rFonts w:eastAsia="黑体"/>
        </w:rPr>
        <w:t>核心答题点：互利共赢的开放战略</w:t>
      </w:r>
    </w:p>
    <w:p w14:paraId="3969659D">
      <w:pPr>
        <w:spacing w:before="120"/>
      </w:pPr>
      <w:r>
        <w:rPr>
          <w:b/>
          <w:color w:val="1F497D"/>
          <w:sz w:val="22"/>
        </w:rPr>
        <w:t>1. 2026门头沟一模Q21</w:t>
      </w:r>
    </w:p>
    <w:p w14:paraId="6086C3BB">
      <w:r>
        <w:rPr>
          <w:b/>
          <w:sz w:val="21"/>
        </w:rPr>
        <w:t xml:space="preserve">【材料触发点】 </w:t>
      </w:r>
      <w:r>
        <w:rPr>
          <w:b w:val="0"/>
          <w:sz w:val="21"/>
        </w:rPr>
        <w:t>题目让学生说明中国为何能为世界提供宝贵的确定性，材料三把中国与世界经济深度联动、进口市场扩大和跨国企业加码在华投资放在一起，要从开放合作带来双向互利的角度作答。</w:t>
      </w:r>
    </w:p>
    <w:p w14:paraId="36E8E0A7">
      <w:r>
        <w:rPr>
          <w:b/>
          <w:sz w:val="21"/>
        </w:rPr>
        <w:t xml:space="preserve">【设问】 </w:t>
      </w:r>
      <w:r>
        <w:rPr>
          <w:b w:val="0"/>
          <w:sz w:val="21"/>
        </w:rPr>
        <w:t>结合材料，综合运用所学，谈谈中国为何能为世界提供宝贵的确定性。</w:t>
      </w:r>
    </w:p>
    <w:p w14:paraId="430165AC">
      <w:r>
        <w:rPr>
          <w:b/>
          <w:sz w:val="21"/>
        </w:rPr>
        <w:t>【为什么能想到】 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进而接到为世界经济稳定运行提供动力。</w:t>
      </w:r>
      <w:r/>
    </w:p>
    <w:p w14:paraId="6E98F24C">
      <w:r>
        <w:rPr>
          <w:b/>
          <w:sz w:val="21"/>
        </w:rPr>
        <w:t>【答案落点】 中国坚持互利共赢的开放战略，连续17年成为全球第二大进口市场，吸引跨国企业持续加码在华投资，在开放合作中同各国共享中国机遇，为世界经济稳定运行提供动力。</w:t>
      </w:r>
    </w:p>
    <w:p w14:paraId="6D42C36D">
      <w:r>
        <w:rPr>
          <w:b/>
          <w:sz w:val="21"/>
        </w:rPr>
        <w:t xml:space="preserve">【同题组】 </w:t>
      </w:r>
      <w:r>
        <w:rPr>
          <w:b w:val="0"/>
          <w:sz w:val="21"/>
        </w:rPr>
        <w:t>（本题10分）</w:t>
      </w:r>
    </w:p>
    <w:p w14:paraId="13473278">
      <w:r>
        <w:rPr>
          <w:b w:val="0"/>
          <w:sz w:val="21"/>
        </w:rPr>
        <w:t>· 政治多极化：推动构建人类命运共同体</w:t>
      </w:r>
    </w:p>
    <w:p w14:paraId="2523620C">
      <w:r>
        <w:rPr>
          <w:b w:val="0"/>
          <w:sz w:val="21"/>
        </w:rPr>
        <w:t>· 中国：中国是负责任大国并勇于担当；展现大国责任担当</w:t>
      </w:r>
    </w:p>
    <w:p w14:paraId="252683AB">
      <w:pPr>
        <w:spacing w:before="120"/>
      </w:pPr>
      <w:r>
        <w:rPr>
          <w:b/>
          <w:color w:val="1F497D"/>
          <w:sz w:val="22"/>
        </w:rPr>
        <w:t>2. 2026顺义二模Q20</w:t>
      </w:r>
    </w:p>
    <w:p w14:paraId="6343EA59">
      <w:r>
        <w:rPr>
          <w:b/>
          <w:sz w:val="21"/>
        </w:rPr>
        <w:t>【材料触发点】 题目指向理解“今天的中国，明天的世界”，作答要求把“让经济全球化更有活力”列为可写方向；题干中的微电网、打井、物流、希望农场等项目强调发展成果被更多国家共享。</w:t>
      </w:r>
    </w:p>
    <w:p w14:paraId="25C3B2ED">
      <w:r>
        <w:rPr>
          <w:b/>
          <w:sz w:val="21"/>
        </w:rPr>
        <w:t>【设问】</w:t>
      </w:r>
      <w:r>
        <w:rPr>
          <w:b w:val="0"/>
          <w:sz w:val="21"/>
        </w:rPr>
        <w:t xml:space="preserve"> 结合材料，运用《当代国际政治与经济》知识，谈谈对“今天的中国，明天的世界”的理解。</w:t>
      </w:r>
    </w:p>
    <w:p w14:paraId="2A963A55">
      <w:r>
        <w:rPr>
          <w:b/>
          <w:sz w:val="21"/>
        </w:rPr>
        <w:t>【为什么能想到】 微电网、打井、物流、希望农场等项目把中国开放同各国民生改善连在一起。材料说让经济全球化更有活力，说明开放带来的不是单方收益，而是发展成果惠及各国，正对应互利共赢的开放战略。</w:t>
      </w:r>
      <w:r>
        <w:rPr>
          <w:b w:val="0"/>
          <w:sz w:val="21"/>
        </w:rPr>
      </w:r>
    </w:p>
    <w:p w14:paraId="72F3FEB7">
      <w:r>
        <w:rPr>
          <w:b/>
          <w:sz w:val="21"/>
        </w:rPr>
        <w:t>【答案落点】</w:t>
      </w:r>
      <w:r>
        <w:rPr>
          <w:b w:val="0"/>
          <w:sz w:val="21"/>
        </w:rPr>
        <w:t xml:space="preserve"> 中国坚持对外开放基本国策,奉行互利共赢的开放战略,让发展成果惠及各国人民,今天的中国正成就更好的明天世界。</w:t>
      </w:r>
    </w:p>
    <w:p w14:paraId="490E0C19">
      <w:r>
        <w:rPr>
          <w:b/>
          <w:sz w:val="21"/>
        </w:rPr>
        <w:t>【同题组】</w:t>
      </w:r>
      <w:r>
        <w:rPr>
          <w:b w:val="0"/>
          <w:sz w:val="21"/>
        </w:rPr>
        <w:t xml:space="preserve"> </w:t>
      </w:r>
    </w:p>
    <w:p w14:paraId="576AF283">
      <w:r>
        <w:rPr>
          <w:b/>
          <w:sz w:val="21"/>
        </w:rPr>
        <w:t>· 经济全球化：推进普惠包容的经济全球化，推动构建更加开放、包容的全球经济格局；推动经济全球化朝着更加开放、包容、普惠、平衡、共赢方向发展</w:t>
      </w:r>
    </w:p>
    <w:p w14:paraId="57F63CFD">
      <w:r>
        <w:rPr>
          <w:b/>
          <w:sz w:val="21"/>
        </w:rPr>
        <w:t>· 政治多极化：共商共建共享的全球治理观；相互尊重、公平正义、合作共赢的新型国际关系；推动国际秩序和全球治理体系更加公正合理</w:t>
      </w:r>
    </w:p>
    <w:p w14:paraId="7772D4D1">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F21EC69">
      <w:pPr>
        <w:spacing w:before="120"/>
      </w:pPr>
      <w:r>
        <w:rPr>
          <w:b/>
          <w:color w:val="1F497D"/>
          <w:sz w:val="22"/>
        </w:rPr>
        <w:t>3. 2026门头沟一模Q20——海南自贸港全岛封关的国内国际意义</w:t>
      </w:r>
    </w:p>
    <w:p w14:paraId="5401F71C">
      <w:r>
        <w:rPr>
          <w:b/>
          <w:sz w:val="21"/>
        </w:rPr>
        <w:t>【材料触发点】 题面列举零关税税目扩大、口岸管理优化、压缩"二线"出岛申报项目等具体机制；题目指向分析国内意义，封关机制直接降低企业贸易成本。</w:t>
      </w:r>
      <w:r>
        <w:rPr>
          <w:b w:val="0"/>
          <w:sz w:val="21"/>
        </w:rPr>
      </w:r>
    </w:p>
    <w:p w14:paraId="03B85840">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150E14D8">
      <w:r>
        <w:t>【为什么能想到】 封关既降企业成本又向世界开放市场，给中国和世界双向注入动能活力；这种双方得利的安排正体现互利共赢的开放战略，推动经济全球化向更深层次迈进。</w:t>
      </w:r>
    </w:p>
    <w:p w14:paraId="79130E23">
      <w:r>
        <w:rPr>
          <w:b/>
          <w:sz w:val="21"/>
        </w:rPr>
        <w:t>【答案落点】</w:t>
      </w:r>
      <w:r>
        <w:rPr>
          <w:b w:val="0"/>
          <w:sz w:val="21"/>
        </w:rPr>
        <w:t xml:space="preserve"> 海南自贸港全岛封关坚持互利共赢的开放战略，主动推动经济全球化向更深层次迈进，为中国和世界经济注入新动能新活力。</w:t>
      </w:r>
    </w:p>
    <w:p w14:paraId="67C1E61E">
      <w:r>
        <w:rPr>
          <w:b/>
          <w:sz w:val="21"/>
        </w:rPr>
        <w:t>【同题组】</w:t>
      </w:r>
      <w:r>
        <w:rPr>
          <w:b w:val="0"/>
          <w:sz w:val="21"/>
        </w:rPr>
        <w:t xml:space="preserve"> </w:t>
      </w:r>
    </w:p>
    <w:p w14:paraId="7A6B972C">
      <w:r>
        <w:rPr>
          <w:b/>
          <w:sz w:val="21"/>
        </w:rPr>
        <w:t>· 经济全球化：中国扩大高水平对外开放与制度型开放；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6A97C6BB">
      <w:pPr>
        <w:pStyle w:val="4"/>
      </w:pPr>
      <w:r>
        <w:rPr>
          <w:rFonts w:eastAsia="黑体"/>
        </w:rPr>
        <w:t>兼：国内国际两种资源两个市场</w:t>
      </w:r>
    </w:p>
    <w:p w14:paraId="66270D05">
      <w:pPr>
        <w:pStyle w:val="5"/>
      </w:pPr>
      <w:r>
        <w:rPr>
          <w:rFonts w:eastAsia="黑体"/>
        </w:rPr>
        <w:t>核心答题点：利用两个市场两种资源优化全球资源配置</w:t>
      </w:r>
    </w:p>
    <w:p w14:paraId="4B12D631">
      <w:pPr>
        <w:spacing w:before="120"/>
      </w:pPr>
      <w:r>
        <w:rPr>
          <w:b/>
          <w:color w:val="1F497D"/>
          <w:sz w:val="22"/>
        </w:rPr>
        <w:t>1. 2024朝阳期中Q20(3)</w:t>
      </w:r>
    </w:p>
    <w:p w14:paraId="3F9A50BE">
      <w:r>
        <w:rPr>
          <w:b/>
          <w:sz w:val="21"/>
        </w:rPr>
        <w:t xml:space="preserve">【材料触发点】 </w:t>
      </w:r>
      <w:r>
        <w:rPr>
          <w:b w:val="0"/>
          <w:sz w:val="21"/>
        </w:rPr>
        <w:t>数贸会国际企业参展面积和数量占比高，并围绕数字经济签约大量项目，平台功能集中在跨国投资、贸易合作和资源配置。</w:t>
      </w:r>
    </w:p>
    <w:p w14:paraId="7926D660">
      <w:r>
        <w:rPr>
          <w:b/>
          <w:sz w:val="21"/>
        </w:rPr>
        <w:t xml:space="preserve">【设问】 </w:t>
      </w:r>
      <w:r>
        <w:rPr>
          <w:b w:val="0"/>
          <w:sz w:val="21"/>
        </w:rPr>
        <w:t>结合材料，运用《当代国际政治与经济》知识，以“数字驱动 商通全球”为主题撰写一篇短评。</w:t>
      </w:r>
    </w:p>
    <w:p w14:paraId="2C8B6270">
      <w:r>
        <w:rPr>
          <w:b/>
          <w:sz w:val="21"/>
        </w:rPr>
        <w:t>【为什么能想到】 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进而接到为各国企业创造机遇，使各国更好利用两个资源两个市场。</w:t>
      </w:r>
      <w:r/>
    </w:p>
    <w:p w14:paraId="228B1E6A">
      <w:r>
        <w:rPr>
          <w:b/>
          <w:sz w:val="21"/>
        </w:rPr>
        <w:t>【答案落点】 全球数字贸易博览会搭建交流合作平台，促进数字经济领域相互投资贸易，为各国企业创造机遇，使各国更好利用两个资源两个市场。</w:t>
      </w:r>
    </w:p>
    <w:p w14:paraId="1C8E29F3">
      <w:r>
        <w:rPr>
          <w:b/>
          <w:sz w:val="21"/>
        </w:rPr>
        <w:t xml:space="preserve">【同题组】 </w:t>
      </w:r>
    </w:p>
    <w:p w14:paraId="259EE5CC">
      <w:r>
        <w:rPr>
          <w:b w:val="0"/>
          <w:sz w:val="21"/>
        </w:rPr>
        <w:t>· 经济全球化：数字贸易与数字经济跨境流通；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1AA2A3B2">
      <w:r>
        <w:rPr>
          <w:b w:val="0"/>
          <w:sz w:val="21"/>
        </w:rPr>
        <w:t>· 政治多极化：共商共建共享的全球治理观</w:t>
      </w:r>
    </w:p>
    <w:p w14:paraId="52EA87BB">
      <w:pPr>
        <w:spacing w:before="120"/>
      </w:pPr>
      <w:r>
        <w:rPr>
          <w:b/>
          <w:color w:val="1F497D"/>
          <w:sz w:val="22"/>
        </w:rPr>
        <w:t>2. 2026朝阳一模Q20</w:t>
      </w:r>
    </w:p>
    <w:p w14:paraId="0BB021C9">
      <w:r>
        <w:rPr>
          <w:b/>
          <w:sz w:val="21"/>
        </w:rPr>
        <w:t xml:space="preserve">【材料触发点】 </w:t>
      </w:r>
      <w:r>
        <w:rPr>
          <w:b w:val="0"/>
          <w:sz w:val="21"/>
        </w:rPr>
        <w:t>中国消费市场、制造业规模、货物贸易、自贸协定和免签政策共同说明中国市场和全球资源要素双向联动。</w:t>
      </w:r>
    </w:p>
    <w:p w14:paraId="3DD820AD">
      <w:r>
        <w:rPr>
          <w:b/>
          <w:sz w:val="21"/>
        </w:rPr>
        <w:t xml:space="preserve">【设问】 </w:t>
      </w:r>
      <w:r>
        <w:rPr>
          <w:b w:val="0"/>
          <w:sz w:val="21"/>
        </w:rPr>
        <w:t>结合材料，运用《当代国际政治与经济》的知识，阐述中国为什么能为全球发展注入稳定性和正能量。</w:t>
      </w:r>
    </w:p>
    <w:p w14:paraId="107F41F9">
      <w:r>
        <w:rPr>
          <w:b/>
          <w:sz w:val="21"/>
        </w:rPr>
        <w:t>【为什么能想到】 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进而接到促进人才、商品、服务和生产要素在全球范围内流动。</w:t>
      </w:r>
      <w:r/>
    </w:p>
    <w:p w14:paraId="4B2D7730">
      <w:r>
        <w:rPr>
          <w:b/>
          <w:sz w:val="21"/>
        </w:rPr>
        <w:t>【答案落点】 中国不断释放超大规模市场潜力，统筹利用国内国际两个市场、两种资源，促进人才、商品、服务和生产要素在全球范围内流动。</w:t>
      </w:r>
    </w:p>
    <w:p w14:paraId="2283CA6C">
      <w:r>
        <w:rPr>
          <w:b/>
          <w:sz w:val="21"/>
        </w:rPr>
        <w:t xml:space="preserve">【同题组】 </w:t>
      </w:r>
    </w:p>
    <w:p w14:paraId="319EA01F">
      <w:r>
        <w:rPr>
          <w:b w:val="0"/>
          <w:sz w:val="21"/>
        </w:rPr>
        <w:t>· 时代背景：和平与发展仍是时代主题</w:t>
      </w:r>
    </w:p>
    <w:p w14:paraId="5542F4A3">
      <w:r>
        <w:rPr>
          <w:b w:val="0"/>
          <w:sz w:val="21"/>
        </w:rPr>
        <w:t>· 理论：当前国际竞争的实质是以经济和科技实力为基础的综合国力较量</w:t>
      </w:r>
    </w:p>
    <w:p w14:paraId="6C58554E">
      <w:r>
        <w:rPr>
          <w:b w:val="0"/>
          <w:sz w:val="21"/>
        </w:rPr>
        <w:t>· 经济全球化：维护全球产业链供应链稳定畅通；中国扩大高水平对外开放与制度型开放；推进贸易和投资自由化便利化；推动经济全球化朝着更加开放、包容、普惠、平衡、共赢方向发展；促进全球资源优化配置和国际贸易发展</w:t>
      </w:r>
    </w:p>
    <w:p w14:paraId="3CC3F42A">
      <w:r>
        <w:rPr>
          <w:b w:val="0"/>
          <w:sz w:val="21"/>
        </w:rPr>
        <w:t>· 政治多极化：相互尊重、公平正义、合作共赢的新型国际关系；共商共建共享的全球治理观</w:t>
      </w:r>
    </w:p>
    <w:p w14:paraId="11734B4A">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7BD5DFC">
      <w:pPr>
        <w:spacing w:before="120"/>
      </w:pPr>
      <w:r>
        <w:rPr>
          <w:b/>
          <w:color w:val="1F497D"/>
          <w:sz w:val="22"/>
        </w:rPr>
        <w:t>3. 2026房山一模Q19</w:t>
      </w:r>
    </w:p>
    <w:p w14:paraId="2D9DA534">
      <w:r>
        <w:rPr>
          <w:b/>
          <w:sz w:val="21"/>
        </w:rPr>
        <w:t>【材料触发点】 海南封关把全球商品、国内消费、加工增值和全国市场连接起来，答题需要说明国内大循环对全球资源要素的吸引和两个市场两种资源联动。</w:t>
      </w:r>
    </w:p>
    <w:p w14:paraId="0A3C2664">
      <w:r>
        <w:rPr>
          <w:b/>
          <w:sz w:val="21"/>
        </w:rPr>
        <w:t xml:space="preserve">【设问】 </w:t>
      </w:r>
      <w:r>
        <w:rPr>
          <w:b w:val="0"/>
          <w:sz w:val="21"/>
        </w:rPr>
        <w:t>结合材料，运用《当代国际政治与经济》知识，分析海南自贸港封关是如何助力国际循环的。</w:t>
      </w:r>
    </w:p>
    <w:p w14:paraId="680FDD83">
      <w:r>
        <w:rPr>
          <w:b/>
          <w:sz w:val="21"/>
        </w:rPr>
        <w:t>【为什么能想到】 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w:t>
      </w:r>
    </w:p>
    <w:p w14:paraId="488E25C7">
      <w:r>
        <w:rPr>
          <w:b/>
          <w:sz w:val="21"/>
        </w:rPr>
        <w:t>【答案落点】 海南自贸港依托我国超大规模市场优势，以国内大循环吸引全球资源要素，增强国内国际两个市场两种资源联动效应，助力国际循环畅通。</w:t>
      </w:r>
    </w:p>
    <w:p w14:paraId="1FD4E5B8">
      <w:r>
        <w:rPr>
          <w:b/>
          <w:sz w:val="21"/>
        </w:rPr>
        <w:t xml:space="preserve">【同题组】 </w:t>
      </w:r>
    </w:p>
    <w:p w14:paraId="2332A58E">
      <w:r>
        <w:rPr>
          <w:b w:val="0"/>
          <w:sz w:val="21"/>
        </w:rPr>
        <w:t>· 经济全球化：推进贸易和投资自由化便利化；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7C96F4E5">
      <w:r>
        <w:rPr>
          <w:b w:val="0"/>
          <w:sz w:val="21"/>
        </w:rPr>
        <w:t>· 中国：贡献中国智慧、中国方案、中国力量</w:t>
      </w:r>
    </w:p>
    <w:p w14:paraId="6929BEF9">
      <w:pPr>
        <w:spacing w:before="120"/>
      </w:pPr>
      <w:r>
        <w:rPr>
          <w:b/>
          <w:color w:val="1F497D"/>
          <w:sz w:val="22"/>
        </w:rPr>
        <w:t>4. 2024海淀一模Q18(1)免签政策与高水平对外开放</w:t>
      </w:r>
    </w:p>
    <w:p w14:paraId="72C77ED1">
      <w:r>
        <w:rPr>
          <w:b/>
          <w:sz w:val="21"/>
        </w:rPr>
        <w:t xml:space="preserve">【材料触发点】 </w:t>
      </w:r>
      <w:r>
        <w:rPr>
          <w:b w:val="0"/>
          <w:sz w:val="21"/>
        </w:rPr>
        <w:t>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w:t>
      </w:r>
    </w:p>
    <w:p w14:paraId="141722A5">
      <w:r>
        <w:rPr>
          <w:b/>
          <w:sz w:val="21"/>
        </w:rPr>
        <w:t xml:space="preserve">【设问】 </w:t>
      </w:r>
      <w:r>
        <w:rPr>
          <w:b w:val="0"/>
          <w:sz w:val="21"/>
        </w:rPr>
        <w:t>结合材料，运用《当代国际政治与经济》知识，预测上述举措对服务高水平对外开放的积极影响。</w:t>
      </w:r>
    </w:p>
    <w:p w14:paraId="674861ED">
      <w:r>
        <w:rPr>
          <w:b/>
          <w:sz w:val="21"/>
        </w:rPr>
        <w:t>【为什么能想到】 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进而接到对外开放水平整体提升。</w:t>
      </w:r>
      <w:r/>
    </w:p>
    <w:p w14:paraId="5E225899">
      <w:r>
        <w:rPr>
          <w:b/>
          <w:sz w:val="21"/>
        </w:rPr>
        <w:t>【答案落点】 便利中外人员往来能够吸引商品、服务、技术、资金、劳务等全球资源要素自由流动，充分利用国内国际两种资源、两个市场，进一步提升我国对外开放水平。</w:t>
      </w:r>
    </w:p>
    <w:p w14:paraId="6E451655">
      <w:r>
        <w:rPr>
          <w:b/>
          <w:sz w:val="21"/>
        </w:rPr>
        <w:t xml:space="preserve">【同题组】 </w:t>
      </w:r>
      <w:r>
        <w:rPr>
          <w:b w:val="0"/>
          <w:sz w:val="21"/>
        </w:rPr>
        <w:t>（本题6分）</w:t>
      </w:r>
    </w:p>
    <w:p w14:paraId="7A5D0550">
      <w:r>
        <w:rPr>
          <w:b w:val="0"/>
          <w:sz w:val="21"/>
        </w:rPr>
        <w:t>· 经济全球化：推进贸易和投资自由化便利化；促进全球资源优化配置和国际贸易发展；内外联通畅通国内国际双循环，提升国际循环质量；推动经济全球化朝着更加开放、包容、普惠、平衡、共赢方向发展；发展更高层次开放型经济并稳步扩大制度型开放；提高开放型经济水平</w:t>
      </w:r>
    </w:p>
    <w:p w14:paraId="625B2008">
      <w:pPr>
        <w:spacing w:before="120"/>
      </w:pPr>
      <w:r>
        <w:rPr>
          <w:b/>
          <w:color w:val="1F497D"/>
          <w:sz w:val="22"/>
        </w:rPr>
        <w:t>5. 2026门头沟一模Q20</w:t>
      </w:r>
    </w:p>
    <w:p w14:paraId="4F6DA9ED">
      <w:r>
        <w:rPr>
          <w:b/>
          <w:sz w:val="21"/>
        </w:rPr>
        <w:t xml:space="preserve">【材料触发点】 </w:t>
      </w:r>
      <w:r>
        <w:rPr>
          <w:b w:val="0"/>
          <w:sz w:val="21"/>
        </w:rPr>
        <w:t>题面写海南“一线”进口、岛内流通、加工增值销往内地和“二线”出岛申报压缩，形成境外资源、岛内加工和内地市场之间的联动机制。</w:t>
      </w:r>
    </w:p>
    <w:p w14:paraId="4A997551">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4D46A45">
      <w:r>
        <w:rPr>
          <w:b/>
          <w:sz w:val="21"/>
        </w:rPr>
        <w:t>【为什么能想到】 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w:t>
      </w:r>
    </w:p>
    <w:p w14:paraId="10AA9A7D">
      <w:r>
        <w:rPr>
          <w:b/>
          <w:sz w:val="21"/>
        </w:rPr>
        <w:t>【答案落点】 海南自贸港通过“一线”开放、岛内免税流通、加工增值和“二线”便利出岛，增强国内国际两个市场两种资源联动，培育开放型经济新优势。</w:t>
      </w:r>
    </w:p>
    <w:p w14:paraId="5DAE7F80">
      <w:r>
        <w:rPr>
          <w:b/>
          <w:sz w:val="21"/>
        </w:rPr>
        <w:t xml:space="preserve">【同题组】 </w:t>
      </w:r>
    </w:p>
    <w:p w14:paraId="1B184F3C">
      <w:r>
        <w:rPr>
          <w:b w:val="0"/>
          <w:sz w:val="21"/>
        </w:rPr>
        <w:t>· 经济全球化：中国扩大高水平对外开放与制度型开放；互利共赢的开放战略；顺应经济全球化趋势，主动融入并推动深化；推进贸易和投资自由化便利化；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446ED444">
      <w:pPr>
        <w:spacing w:before="120"/>
      </w:pPr>
      <w:r>
        <w:rPr>
          <w:b/>
          <w:color w:val="1F497D"/>
          <w:sz w:val="22"/>
        </w:rPr>
        <w:t>6. 2026海淀一模Q20中国标准走出国门撬动两个市场两种资源</w:t>
      </w:r>
    </w:p>
    <w:p w14:paraId="6B153C03">
      <w:r>
        <w:rPr>
          <w:b/>
          <w:sz w:val="21"/>
        </w:rPr>
        <w:t xml:space="preserve">【材料触发点】 </w:t>
      </w:r>
      <w:r>
        <w:rPr>
          <w:b w:val="0"/>
          <w:sz w:val="21"/>
        </w:rPr>
        <w:t>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5ACDF9A2">
      <w:r>
        <w:rPr>
          <w:b/>
          <w:sz w:val="21"/>
        </w:rPr>
        <w:t xml:space="preserve">【设问】 </w:t>
      </w:r>
      <w:r>
        <w:rPr>
          <w:b w:val="0"/>
          <w:sz w:val="21"/>
        </w:rPr>
        <w:t>结合材料，运用《当代国际政治与经济》知识，谈谈中国标准走出国门的意义。</w:t>
      </w:r>
    </w:p>
    <w:p w14:paraId="6D86038A">
      <w:r>
        <w:rPr>
          <w:b/>
          <w:sz w:val="21"/>
        </w:rPr>
        <w:t>【为什么能想到】 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w:t>
      </w:r>
    </w:p>
    <w:p w14:paraId="352DBA16">
      <w:r>
        <w:rPr>
          <w:b/>
          <w:sz w:val="21"/>
        </w:rPr>
        <w:t>【答案落点】 中国标准走出国门，有利于更好利用国内国际两个市场、两种资源，推动中国与世界在技术、产业、规则上深度互动、共享发展。</w:t>
      </w:r>
    </w:p>
    <w:p w14:paraId="4EA7F257">
      <w:r>
        <w:rPr>
          <w:b/>
          <w:sz w:val="21"/>
        </w:rPr>
        <w:t xml:space="preserve">【同题组】 </w:t>
      </w:r>
      <w:r>
        <w:rPr>
          <w:b w:val="0"/>
          <w:sz w:val="21"/>
        </w:rPr>
        <w:t>（本题8分）</w:t>
      </w:r>
    </w:p>
    <w:p w14:paraId="0C22322A">
      <w:r>
        <w:rPr>
          <w:b w:val="0"/>
          <w:sz w:val="21"/>
        </w:rPr>
        <w:t>· 经济全球化：中国扩大高水平对外开放与制度型开放；加强技术创新、提高产品质量，增强竞争力；参与国际标准制定，提升国际规则话语权；促进全球范围内标准共通、技术共享，推动全球技术创新与绿色转型；积极参与全球经济治理和经贸规则完善</w:t>
      </w:r>
    </w:p>
    <w:p w14:paraId="539473B1">
      <w:r>
        <w:rPr>
          <w:b w:val="0"/>
          <w:sz w:val="21"/>
        </w:rPr>
        <w:t>· 政治多极化：推动国际秩序和全球治理体系更加公正合理</w:t>
      </w:r>
    </w:p>
    <w:p w14:paraId="58D24D9A">
      <w:pPr>
        <w:spacing w:before="120"/>
      </w:pPr>
      <w:r>
        <w:rPr>
          <w:b/>
          <w:color w:val="1F497D"/>
          <w:sz w:val="22"/>
        </w:rPr>
        <w:t>7. 2025昌平二模Q21稳外资举措激活两个市场两种资源</w:t>
      </w:r>
    </w:p>
    <w:p w14:paraId="3469B1A3">
      <w:r>
        <w:rPr>
          <w:b/>
          <w:sz w:val="21"/>
        </w:rPr>
        <w:t xml:space="preserve">【材料触发点】 </w:t>
      </w:r>
      <w:r>
        <w:rPr>
          <w:b w:val="0"/>
          <w:sz w:val="21"/>
        </w:rPr>
        <w:t>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w:t>
      </w:r>
    </w:p>
    <w:p w14:paraId="4144D453">
      <w:r>
        <w:rPr>
          <w:b/>
          <w:sz w:val="21"/>
        </w:rPr>
        <w:t>【设问】 结合材料，说明上述举措对我国建设更高水平的开放型经济具有什么重要意义。</w:t>
      </w:r>
    </w:p>
    <w:p w14:paraId="6666F38E">
      <w:r>
        <w:rPr>
          <w:b/>
          <w:sz w:val="21"/>
        </w:rPr>
        <w:t>【为什么能想到】 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进而接到充分利用国内国际两个市场两种资源、建设更高水平开放型经济。</w:t>
      </w:r>
      <w:r/>
    </w:p>
    <w:p w14:paraId="33F38C05">
      <w:r>
        <w:rPr>
          <w:b/>
          <w:sz w:val="21"/>
        </w:rPr>
        <w:t>【答案落点】 扩大重点领域开放和完善涉外资服务等稳外资举措，有利于我国充分利用国内国际两个市场两种资源，把全球资本、技术、人才与国内市场和产业紧密对接，提高开放型经济发展水平。</w:t>
      </w:r>
    </w:p>
    <w:p w14:paraId="39B08A73">
      <w:r>
        <w:rPr>
          <w:b/>
          <w:sz w:val="21"/>
        </w:rPr>
        <w:t xml:space="preserve">【同题组】 </w:t>
      </w:r>
      <w:r>
        <w:rPr>
          <w:b w:val="0"/>
          <w:sz w:val="21"/>
        </w:rPr>
        <w:t>（本题8分）</w:t>
      </w:r>
    </w:p>
    <w:p w14:paraId="46E902C6">
      <w:r>
        <w:rPr>
          <w:b w:val="0"/>
          <w:sz w:val="21"/>
        </w:rPr>
        <w:t>· 经济全球化：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02E19ADD">
      <w:pPr>
        <w:spacing w:before="120"/>
      </w:pPr>
      <w:r>
        <w:rPr>
          <w:b/>
          <w:color w:val="1F497D"/>
          <w:sz w:val="22"/>
        </w:rPr>
        <w:t>8. 2026石景山二模Q18</w:t>
      </w:r>
    </w:p>
    <w:p w14:paraId="2B87C780">
      <w:r>
        <w:rPr>
          <w:b/>
          <w:sz w:val="21"/>
        </w:rPr>
        <w:t>【材料触发点】 原卷写双方互为第一大贸易伙伴，贸易额继续增长，并列出数字基础设施、绿色发展经验、自贸区3.0版规则共建等合作事实，说明中国和东盟通过商品、服务、技术、经验和规则联通配置市场与资源。</w:t>
      </w:r>
      <w:r>
        <w:rPr>
          <w:b w:val="0"/>
          <w:sz w:val="21"/>
        </w:rPr>
      </w:r>
    </w:p>
    <w:p w14:paraId="7D459DC9">
      <w:r>
        <w:rPr>
          <w:b/>
          <w:sz w:val="21"/>
        </w:rPr>
        <w:t>【设问】 结合材料，运用《当代国际政治与经济》知识，分析中国与东盟经贸合作能够提质升级的原因。</w:t>
      </w:r>
    </w:p>
    <w:p w14:paraId="19DB141C">
      <w:r>
        <w:rPr>
          <w:b/>
          <w:sz w:val="21"/>
        </w:rPr>
        <w:t>【为什么能想到】 材料真正的线索是互为重要市场、自贸区升级、数字基础设施和绿色发展合作。双方通过市场、技术、经验和规则联通扩大资源配置范围，因此会想到两个市场两种资源和资源配置效率。</w:t>
      </w:r>
    </w:p>
    <w:p w14:paraId="1D4B4E29">
      <w:r>
        <w:rPr>
          <w:b/>
          <w:sz w:val="21"/>
        </w:rPr>
        <w:t>【答案落点】 中国与东盟经贸合作有利于双方充分利用两个市场、两种资源，促进经济转型升级和区域产业合作。</w:t>
      </w:r>
    </w:p>
    <w:p w14:paraId="5F5C2D1E">
      <w:r>
        <w:rPr>
          <w:b/>
          <w:sz w:val="21"/>
        </w:rPr>
        <w:t xml:space="preserve">【同题组】 </w:t>
      </w:r>
    </w:p>
    <w:p w14:paraId="42AD9467">
      <w:r>
        <w:rPr>
          <w:b w:val="0"/>
          <w:sz w:val="21"/>
        </w:rPr>
        <w:t>· 时代背景：和平与发展仍是时代主题</w:t>
      </w:r>
    </w:p>
    <w:p w14:paraId="09FE0794">
      <w:r>
        <w:rPr>
          <w:b w:val="0"/>
          <w:sz w:val="21"/>
        </w:rPr>
        <w:t>· 理论：当前国际竞争的实质是以经济和科技实力为基础的综合国力较量；国家间共同利益是国家合作的基础；维护国家利益是主权国家对外活动的出发点和落脚点</w:t>
      </w:r>
    </w:p>
    <w:p w14:paraId="09DC8C5A">
      <w:r>
        <w:rPr>
          <w:b w:val="0"/>
          <w:sz w:val="21"/>
        </w:rPr>
        <w:t>· 经济全球化：顺应经济全球化趋势，主动融入并推动深化；推动经济全球化朝着更加开放、包容、普惠、平衡、共赢方向发展</w:t>
      </w:r>
    </w:p>
    <w:p w14:paraId="48D4B32A">
      <w:r>
        <w:rPr>
          <w:b w:val="0"/>
          <w:sz w:val="21"/>
        </w:rPr>
        <w:t>· 政治多极化：推动构建人类命运共同体</w:t>
      </w:r>
    </w:p>
    <w:p w14:paraId="3503847A">
      <w:pPr>
        <w:spacing w:before="120"/>
      </w:pPr>
      <w:r>
        <w:rPr>
          <w:b/>
          <w:color w:val="1F497D"/>
          <w:sz w:val="22"/>
        </w:rPr>
        <w:t>9. 2024东城一模Q20</w:t>
      </w:r>
    </w:p>
    <w:p w14:paraId="4061F25C">
      <w:r>
        <w:rPr>
          <w:b/>
          <w:sz w:val="21"/>
        </w:rPr>
        <w:t xml:space="preserve">【材料触发点】 </w:t>
      </w:r>
      <w:r>
        <w:rPr>
          <w:b w:val="0"/>
          <w:sz w:val="21"/>
        </w:rPr>
        <w:t>全面取消制造业外资准入限制、放宽服务业市场准入，说明外循环通过国内大市场吸引全球要素并联动国内国际资源。</w:t>
      </w:r>
    </w:p>
    <w:p w14:paraId="7E10A2AD">
      <w:r>
        <w:rPr>
          <w:b/>
          <w:sz w:val="21"/>
        </w:rPr>
        <w:t xml:space="preserve">【设问】 </w:t>
      </w:r>
      <w:r>
        <w:rPr>
          <w:b w:val="0"/>
          <w:sz w:val="21"/>
        </w:rPr>
        <w:t>结合材料，运用经济的相关知识，分析我国的上述措施如何通过构建新发展格局助力经济高质量发展。</w:t>
      </w:r>
    </w:p>
    <w:p w14:paraId="349849C7">
      <w:r>
        <w:rPr>
          <w:b/>
          <w:sz w:val="21"/>
        </w:rPr>
        <w:t>【为什么能想到】 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进而接到增强国内国际两个市场两种资源联动效应、提升贸易投资合作质量和水平。</w:t>
      </w:r>
      <w:r/>
    </w:p>
    <w:p w14:paraId="60CB5FE6">
      <w:r>
        <w:rPr>
          <w:b/>
          <w:sz w:val="21"/>
        </w:rPr>
        <w:t>【答案落点】 我国逐步放宽市场准入，依托我国超大市场优势，以国内大循环吸引全球资源要素，增强国内国际两个市场两种资源联动效应，提升贸易投资合作质量和水平。</w:t>
      </w:r>
    </w:p>
    <w:p w14:paraId="5817C33B">
      <w:r>
        <w:rPr>
          <w:b/>
          <w:sz w:val="21"/>
        </w:rPr>
        <w:t xml:space="preserve">【同题组】 </w:t>
      </w:r>
    </w:p>
    <w:p w14:paraId="4319EF03">
      <w:r>
        <w:rPr>
          <w:b w:val="0"/>
          <w:sz w:val="21"/>
        </w:rPr>
        <w:t>· 经济全球化：顺应经济全球化趋势，主动融入并推动深化；中国扩大高水平对外开放与制度型开放</w:t>
      </w:r>
    </w:p>
    <w:p w14:paraId="73CF2385">
      <w:pPr>
        <w:spacing w:before="120"/>
      </w:pPr>
      <w:r>
        <w:rPr>
          <w:b/>
          <w:color w:val="1F497D"/>
          <w:sz w:val="22"/>
        </w:rPr>
        <w:t>10. 2026朝阳期中Q17</w:t>
      </w:r>
    </w:p>
    <w:p w14:paraId="3E31B065">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1F93D821">
      <w:r>
        <w:rPr>
          <w:b/>
          <w:sz w:val="21"/>
        </w:rPr>
        <w:t>【设问】</w:t>
      </w:r>
      <w:r>
        <w:rPr>
          <w:b w:val="0"/>
          <w:sz w:val="21"/>
        </w:rPr>
        <w:t xml:space="preserve"> 结合材料，运用《当代国际政治与经济》知识阐述我国应如何处理好推进“人工智能+”发展过程中的重要关系。</w:t>
      </w:r>
    </w:p>
    <w:p w14:paraId="5B699834">
      <w:r>
        <w:rPr>
          <w:b/>
          <w:sz w:val="21"/>
        </w:rPr>
        <w:t>【为什么能想到】 题面讲自主可控不要求所有环节本国独立完成，开放是为引入外部技术与市场；这指向国内国际市场资源联动，即利用两个市场两种资源优化全球配置。</w:t>
      </w:r>
      <w:r>
        <w:rPr>
          <w:b w:val="0"/>
          <w:sz w:val="21"/>
        </w:rPr>
      </w:r>
    </w:p>
    <w:p w14:paraId="08510C50">
      <w:r>
        <w:rPr>
          <w:b/>
          <w:sz w:val="21"/>
        </w:rPr>
        <w:t>【答案落点】</w:t>
      </w:r>
      <w:r>
        <w:rPr>
          <w:b w:val="0"/>
          <w:sz w:val="21"/>
        </w:rPr>
        <w:t xml:space="preserve"> 坚持对外开放，参与经济全球化与国际分工，用好两个市场两种资源，发展开放型经济、优化资源配置。</w:t>
      </w:r>
    </w:p>
    <w:p w14:paraId="7C7F82A6">
      <w:r>
        <w:rPr>
          <w:b/>
          <w:sz w:val="21"/>
        </w:rPr>
        <w:t>【同题组】</w:t>
      </w:r>
      <w:r>
        <w:rPr>
          <w:b w:val="0"/>
          <w:sz w:val="21"/>
        </w:rPr>
        <w:t xml:space="preserve"> </w:t>
      </w:r>
    </w:p>
    <w:p w14:paraId="7B5E2EBF">
      <w:r>
        <w:t>· 理论：维护国家利益是主权国家对外活动的出发点和落脚点</w:t>
      </w:r>
    </w:p>
    <w:p w14:paraId="707E10C1">
      <w:r>
        <w:rPr>
          <w:b/>
          <w:sz w:val="21"/>
        </w:rPr>
        <w:t>· 经济全球化：处理好自力更生和对外开放的关系，参与经济全球化和国际分工；加强技术创新、提高产品质量，增强竞争力；内外联通畅通国内国际双循环，提升国际循环质量；统筹开放与安全，维护产业链供应链安全稳定</w:t>
      </w:r>
    </w:p>
    <w:p w14:paraId="689A4D5C">
      <w:r>
        <w:rPr>
          <w:b/>
          <w:sz w:val="21"/>
        </w:rPr>
        <w:t>· 政治多极化：共商共建共享的全球治理观；推动构建人类命运共同体</w:t>
      </w:r>
    </w:p>
    <w:p w14:paraId="78DA0250">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4FC3ADEB">
      <w:pPr>
        <w:spacing w:before="120"/>
      </w:pPr>
      <w:r>
        <w:rPr>
          <w:b/>
          <w:color w:val="1F497D"/>
          <w:sz w:val="22"/>
        </w:rPr>
        <w:t>11. 2024西城一模Q19(6)</w:t>
      </w:r>
    </w:p>
    <w:p w14:paraId="4B112097">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635E99F6">
      <w:r>
        <w:rPr>
          <w:b/>
          <w:sz w:val="21"/>
        </w:rPr>
        <w:t>【设问】</w:t>
      </w:r>
      <w:r>
        <w:rPr>
          <w:b w:val="0"/>
          <w:sz w:val="21"/>
        </w:rPr>
        <w:t xml:space="preserve"> 结合材料，从经济角度分析我国未来产业发展的机遇和挑战，以及攻克“卡脖子”难题对经济开放发展的助推作用。</w:t>
      </w:r>
    </w:p>
    <w:p w14:paraId="39FDC81F">
      <w:r>
        <w:rPr>
          <w:b/>
          <w:sz w:val="21"/>
        </w:rPr>
        <w:t>【为什么能想到】 图表显示未来产业六大领域优势突出、面向广阔国际市场，资源不止于国内；正因利用两个市场两种资源优化全球配置，产业才能"走出去"做技术合作。</w:t>
      </w:r>
      <w:r>
        <w:rPr>
          <w:b w:val="0"/>
          <w:sz w:val="21"/>
        </w:rPr>
      </w:r>
    </w:p>
    <w:p w14:paraId="5408CC30">
      <w:r>
        <w:rPr>
          <w:b/>
          <w:sz w:val="21"/>
        </w:rPr>
        <w:t>【答案落点】</w:t>
      </w:r>
      <w:r>
        <w:rPr>
          <w:b w:val="0"/>
          <w:sz w:val="21"/>
        </w:rPr>
        <w:t xml:space="preserve"> 经济全球化带来两个市场两种资源，我国未来产业拥有广阔国际市场，可"走出去"开展技术交流合作、优化资源配置。</w:t>
      </w:r>
    </w:p>
    <w:p w14:paraId="7F9D6DF3">
      <w:r>
        <w:rPr>
          <w:b/>
          <w:sz w:val="21"/>
        </w:rPr>
        <w:t>【同题组】</w:t>
      </w:r>
      <w:r>
        <w:rPr>
          <w:b w:val="0"/>
          <w:sz w:val="21"/>
        </w:rPr>
        <w:t xml:space="preserve"> </w:t>
      </w:r>
    </w:p>
    <w:p w14:paraId="52D4E96A">
      <w:r>
        <w:rPr>
          <w:b/>
          <w:sz w:val="21"/>
        </w:rPr>
        <w:t>· 理论：当前国际竞争的实质是以经济和科技实力为基础的综合国力较量；维护国家利益是主权国家对外活动的出发点和落脚点</w:t>
      </w:r>
    </w:p>
    <w:p w14:paraId="28FE6089">
      <w:r>
        <w:rPr>
          <w:b/>
          <w:sz w:val="21"/>
        </w:rPr>
        <w:t>· 经济全球化：我国的未来产业有非常广阔的国际市场，为未来产业“走出去”提供了可能；积极参与全球经济治理和经贸规则完善；参与国际标准制定，提升国际规则话语权；加强技术创新、提高产品质量，增强竞争力；以开放促进产业升级，为未来产业拓展国际空间，提升国际竞争力，筑牢安全基础</w:t>
      </w:r>
    </w:p>
    <w:p w14:paraId="61B08823">
      <w:pPr>
        <w:spacing w:before="120"/>
      </w:pPr>
      <w:r>
        <w:rPr>
          <w:b/>
          <w:color w:val="1F497D"/>
          <w:sz w:val="22"/>
        </w:rPr>
        <w:t>12. 2024朝阳一模Q21</w:t>
      </w:r>
    </w:p>
    <w:p w14:paraId="0E3DF1B7">
      <w:r>
        <w:rPr>
          <w:b/>
          <w:sz w:val="21"/>
        </w:rPr>
        <w:t>【材料触发点】 题目先要求分析“变局”中的经济形势，题目评价重点提示我国发展的外部环境日趋严峻、风险挑战增多，因此要先说明外部风险压力。</w:t>
      </w:r>
    </w:p>
    <w:p w14:paraId="3C5184C9">
      <w:r>
        <w:rPr>
          <w:b/>
          <w:sz w:val="21"/>
        </w:rPr>
        <w:t>【设问】</w:t>
      </w:r>
      <w:r>
        <w:rPr>
          <w:b w:val="0"/>
          <w:sz w:val="21"/>
        </w:rPr>
        <w:t xml:space="preserve"> 结合上述资料，在分析我国当前经济形势的基础上，运用《当代国际政治与经济》知识，谈谈如何推动中国经济在变局中开新局。</w:t>
      </w:r>
    </w:p>
    <w:p w14:paraId="600C6704">
      <w:r>
        <w:rPr>
          <w:b/>
          <w:sz w:val="21"/>
        </w:rPr>
        <w:t>【为什么能想到】 材料讲“超大规模市场”“以国内大循环吸引全球资源要素”，把国内国际资源一起调配；这种内外联动的配置思路，正是利用两个市场两种资源优化全球资源配置。</w:t>
      </w:r>
      <w:r>
        <w:rPr>
          <w:b w:val="0"/>
          <w:sz w:val="21"/>
        </w:rPr>
      </w:r>
    </w:p>
    <w:p w14:paraId="7FD92C5E">
      <w:r>
        <w:rPr>
          <w:b/>
          <w:sz w:val="21"/>
        </w:rPr>
        <w:t>【答案落点】</w:t>
      </w:r>
      <w:r>
        <w:rPr>
          <w:b w:val="0"/>
          <w:sz w:val="21"/>
        </w:rPr>
        <w:t xml:space="preserve"> 依托超大规模市场优势，以国内大循环吸引全球资源要素，利用两个市场两种资源优化全球资源配置，推动经济开新局。</w:t>
      </w:r>
    </w:p>
    <w:p w14:paraId="6ABA9F22">
      <w:r>
        <w:rPr>
          <w:b/>
          <w:sz w:val="21"/>
        </w:rPr>
        <w:t>【同题组】</w:t>
      </w:r>
      <w:r>
        <w:rPr>
          <w:b w:val="0"/>
          <w:sz w:val="21"/>
        </w:rPr>
        <w:t xml:space="preserve"> </w:t>
      </w:r>
    </w:p>
    <w:p w14:paraId="20187384">
      <w:r>
        <w:rPr>
          <w:b/>
          <w:sz w:val="21"/>
        </w:rPr>
        <w:t>· 经济全球化：内外联通畅通国内国际双循环，提升国际循环质量；推动建设开放型世界经济，深化国际分工与合作；提高开放型经济水平</w:t>
      </w:r>
    </w:p>
    <w:p w14:paraId="05072A48">
      <w:r>
        <w:rPr>
          <w:b/>
          <w:sz w:val="21"/>
        </w:rPr>
        <w:t>· 政治多极化：相互尊重、公平正义、合作共赢的新型国际关系；在平等互利基础上开展合作，实现互利共赢；促进共同发展、维护持久和平，共同推进现代化；推动构建人类命运共同体</w:t>
      </w:r>
    </w:p>
    <w:p w14:paraId="2A379582">
      <w:r>
        <w:rPr>
          <w:b/>
          <w:sz w:val="21"/>
        </w:rPr>
        <w:t>· 中国：坚持总体国家安全观，统筹发展与安全，以新安全格局保障新发展格局；和平共处五项原则是我国对外关系基本准则；坚持独立自主、自力更生，增强发展主动权</w:t>
      </w:r>
    </w:p>
    <w:p w14:paraId="73314B39">
      <w:pPr>
        <w:spacing w:before="120"/>
      </w:pPr>
      <w:r>
        <w:rPr>
          <w:b/>
          <w:color w:val="1F497D"/>
          <w:sz w:val="22"/>
        </w:rPr>
        <w:t>13. 2025西城一模Q18</w:t>
      </w:r>
    </w:p>
    <w:p w14:paraId="7041E688">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6CCD2204">
      <w:r>
        <w:rPr>
          <w:b/>
          <w:sz w:val="21"/>
        </w:rPr>
        <w:t>【设问】 从“两条鱼循环”看增长新空间。产自中国的鳗鱼“游”向世界，挪威三文鱼“飞”来中国，增长新空间在不断拓展。结合材料，运用《经济与社会》所学，谈谈中国经济增长新空间是如何拓展的。</w:t>
      </w:r>
    </w:p>
    <w:p w14:paraId="51391AA5">
      <w:r>
        <w:rPr>
          <w:b/>
          <w:sz w:val="21"/>
        </w:rPr>
        <w:t>【为什么能想到】 题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这组材料不是单点信息，而是在呈现国内国际市场和资源如何在同一开放链条中联动配置。放在“利用两个市场两种资源优化全球资源配置”下，落点就是：联动国内国际两个市场两种资源，畅通国际国内双循环，与其他国家合作共赢，开拓海外市场、提升循环质量。</w:t>
      </w:r>
      <w:r>
        <w:rPr>
          <w:b w:val="0"/>
          <w:sz w:val="21"/>
        </w:rPr>
      </w:r>
    </w:p>
    <w:p w14:paraId="5CAAE190">
      <w:r>
        <w:rPr>
          <w:b/>
          <w:sz w:val="21"/>
        </w:rPr>
        <w:t>【答案落点】</w:t>
      </w:r>
      <w:r>
        <w:rPr>
          <w:b w:val="0"/>
          <w:sz w:val="21"/>
        </w:rPr>
        <w:t xml:space="preserve"> 联动国内国际两个市场两种资源，畅通国际国内双循环，与其他国家合作共赢，开拓海外市场、提升循环质量。</w:t>
      </w:r>
    </w:p>
    <w:p w14:paraId="0A0688BF">
      <w:r>
        <w:rPr>
          <w:b/>
          <w:sz w:val="21"/>
        </w:rPr>
        <w:t>【同题组】</w:t>
      </w:r>
      <w:r>
        <w:rPr>
          <w:b w:val="0"/>
          <w:sz w:val="21"/>
        </w:rPr>
        <w:t xml:space="preserve"> </w:t>
      </w:r>
    </w:p>
    <w:p w14:paraId="7F1281C0">
      <w:r>
        <w:rPr>
          <w:b/>
          <w:sz w:val="21"/>
        </w:rPr>
        <w:t>· 经济全球化：加强技术创新、提高产品质量，增强竞争力；内外联通畅通国内国际双循环，提升国际循环质量；推进贸易和投资自由化便利化；提高开放型经济水平</w:t>
      </w:r>
    </w:p>
    <w:p w14:paraId="5CBBB7DB">
      <w:r>
        <w:rPr>
          <w:b/>
          <w:sz w:val="21"/>
        </w:rPr>
        <w:t>· 政治多极化：在平等互利基础上开展合作，实现互利共赢</w:t>
      </w:r>
    </w:p>
    <w:p w14:paraId="025CE8B7">
      <w:pPr>
        <w:spacing w:before="120"/>
      </w:pPr>
      <w:r>
        <w:rPr>
          <w:b/>
          <w:color w:val="1F497D"/>
          <w:sz w:val="22"/>
        </w:rPr>
        <w:t>14. 2025海淀期中Q16(2)</w:t>
      </w:r>
    </w:p>
    <w:p w14:paraId="4B13F9D6">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55F4060D">
      <w:r>
        <w:rPr>
          <w:b/>
          <w:sz w:val="21"/>
        </w:rPr>
        <w:t>【设问】</w:t>
      </w:r>
      <w:r>
        <w:rPr>
          <w:b w:val="0"/>
          <w:sz w:val="21"/>
        </w:rPr>
        <w:t xml:space="preserve"> 结合材料三，从经济角度，为中国咖啡企业“出海”提出建议。</w:t>
      </w:r>
    </w:p>
    <w:p w14:paraId="3C1BFE90">
      <w:r>
        <w:rPr>
          <w:b/>
          <w:sz w:val="21"/>
        </w:rPr>
        <w:t>【为什么能想到】 中国咖啡企业“出海”面对海外消费差异、供应链压力、知识产权和贸易风险，单靠企业经营策略不足，还要从国际规则和治理参与角度改善外部环境。 判断该用“利用两个市场两种资源优化全球资源配置”，看的是材料是否呈现国内国际市场和资源如何在同一开放链条中联动配置；本题正是这一关系。可得出：咖啡企业应充分利用国际国内两种资源、两个市场，打造稳定供应链，降低生产成本，优化全球资源配置。</w:t>
      </w:r>
      <w:r>
        <w:rPr>
          <w:b w:val="0"/>
          <w:sz w:val="21"/>
        </w:rPr>
      </w:r>
    </w:p>
    <w:p w14:paraId="52AE9FAA">
      <w:r>
        <w:rPr>
          <w:b/>
          <w:sz w:val="21"/>
        </w:rPr>
        <w:t>【答案落点】</w:t>
      </w:r>
      <w:r>
        <w:rPr>
          <w:b w:val="0"/>
          <w:sz w:val="21"/>
        </w:rPr>
        <w:t xml:space="preserve"> 咖啡企业应充分利用国际国内两种资源、两个市场，打造稳定供应链，降低生产成本，优化全球资源配置。</w:t>
      </w:r>
    </w:p>
    <w:p w14:paraId="78EDC5A4">
      <w:r>
        <w:rPr>
          <w:b/>
          <w:sz w:val="21"/>
        </w:rPr>
        <w:t>【同题组】</w:t>
      </w:r>
      <w:r>
        <w:rPr>
          <w:b w:val="0"/>
          <w:sz w:val="21"/>
        </w:rPr>
        <w:t xml:space="preserve"> </w:t>
      </w:r>
    </w:p>
    <w:p w14:paraId="16BB4EE4">
      <w:r>
        <w:rPr>
          <w:b/>
          <w:sz w:val="21"/>
        </w:rPr>
        <w:t>· 经济全球化：加强技术创新、提高产品质量，增强竞争力；顺应经济全球化趋势，主动融入并推动深化；维护全球产业链供应链稳定畅通；企业和政府可利用国际组织赋予的权利，积极参与全球经济治理和规则制定，为企业"出海"营造良好的国际环境</w:t>
      </w:r>
    </w:p>
    <w:p>
      <w:pPr/>
      <w:r>
        <w:t>15. 2024丰台一模Q20供应链如何成为"共赢链"</w:t>
      </w:r>
    </w:p>
    <w:p>
      <w:pPr/>
      <w:r>
        <w:t>【材料触发点】材料列举中国高速铁路网、高速公路网和世界级港口群，这些不是单纯的基础设施罗列，而是为产品、服务和要素跨国流动提供物理通道，对应供应链资源配置效率的提升。</w:t>
      </w:r>
    </w:p>
    <w:p>
      <w:pPr/>
      <w:r>
        <w:t>【设问】结合材料，运用《当代国际政治与经济》知识，说明我国的实践是如何推动供应链成为国际合作"共赢链"的。</w:t>
      </w:r>
    </w:p>
    <w:p>
      <w:pPr/>
      <w:r>
        <w:t>【为什么能想到】 高速铁路网、高速公路网和世界级港口群为跨国货物、服务、生产要素流动提供通道。供应链成为共赢链，靠的是国内外市场和资源被更顺畅地连接起来，提升全球配置效率。</w:t>
      </w:r>
    </w:p>
    <w:p>
      <w:pPr/>
      <w:r>
        <w:t>【答案落点】中国建立和完善高速铁路网、高速公路网和世界级港口群等基础设施，推动产品、服务和生产要素在全球的流动，提高全球供应链的资源配置效率。</w:t>
      </w:r>
    </w:p>
    <w:p>
      <w:pPr/>
      <w:r>
        <w:t>【同题组】经济全球化：推进贸易和投资自由化便利化；维护全球产业链供应链稳定畅通；以产业链供应链合作推动互利共赢</w:t>
      </w:r>
    </w:p>
    <w:p>
      <w:pPr/>
    </w:p>
    <w:p>
      <w:pPr/>
    </w:p>
    <w:p>
      <w:pPr/>
      <w:r>
        <w:t>16. 2024石景山一模Q19(2)新能源车企"扎下根"</w:t>
      </w:r>
    </w:p>
    <w:p>
      <w:pPr/>
      <w:r>
        <w:t>【材料触发点】 企业在匈牙利建厂，既依托国内新能源汽车技术、产业链和产品优势，又利用匈牙利欧洲交通枢纽、工业基础等条件，体现国内国际资源和市场的联动。</w:t>
      </w:r>
    </w:p>
    <w:p>
      <w:pPr/>
      <w:r>
        <w:t>【设问】结合材料，运用《当代国际政治与经济》知识，分析中国新能源汽车企业从"走出去"到"扎下根"的原因。（8分）</w:t>
      </w:r>
    </w:p>
    <w:p>
      <w:pPr/>
      <w:r>
        <w:t>【为什么能想到】 出海要提前建供应链、各地原材料成本却难降，这是要素在国内国际间重新摆布的难题，一国资源解不开，故须利用两个市场两种资源优化全球资源配置。</w:t>
      </w:r>
    </w:p>
    <w:p>
      <w:pPr/>
      <w:r>
        <w:t>【答案落点】 中国新能源汽车企业把国内技术、产业链和产品优势同匈牙利欧洲交通枢纽、工业基础等条件结合起来，利用两个市场两种资源优化全球资源配置，降低生产贸易成本，夯实海外长期发展根基。</w:t>
      </w:r>
    </w:p>
    <w:p>
      <w:pPr/>
      <w:r>
        <w:t>【同题组】（本题8分）</w:t>
      </w:r>
    </w:p>
    <w:p>
      <w:pPr/>
      <w:r>
        <w:t>· 经济全球化：顺应经济全球化趋势，主动融入并推动深化；发挥比较优势并打造国际竞争新优势</w:t>
      </w:r>
    </w:p>
    <w:p>
      <w:pPr/>
      <w:r>
        <w:t>· 中国：促进技术共享和民生改善，为全球可持续发展贡献力量</w:t>
      </w:r>
    </w:p>
    <w:p>
      <w:pPr/>
    </w:p>
    <w:p>
      <w:pPr/>
    </w:p>
    <w:p w14:paraId="7383AE31">
      <w:pPr>
        <w:pStyle w:val="5"/>
      </w:pPr>
      <w:r>
        <w:rPr>
          <w:rFonts w:eastAsia="黑体"/>
        </w:rPr>
        <w:t>核心答题点：内外联通畅通国内国际双循环，提升国际循环质量</w:t>
      </w:r>
    </w:p>
    <w:p w14:paraId="7A1B7049">
      <w:pPr>
        <w:spacing w:before="120"/>
      </w:pPr>
      <w:r>
        <w:rPr>
          <w:b/>
          <w:color w:val="1F497D"/>
          <w:sz w:val="22"/>
        </w:rPr>
        <w:t>1. 2025西城一模Q18</w:t>
      </w:r>
    </w:p>
    <w:p w14:paraId="319813B3">
      <w:r>
        <w:rPr>
          <w:b/>
          <w:sz w:val="21"/>
        </w:rPr>
        <w:t xml:space="preserve">【材料触发点】 </w:t>
      </w:r>
      <w:r>
        <w:rPr>
          <w:b w:val="0"/>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55444790">
      <w:r>
        <w:rPr>
          <w:b/>
          <w:sz w:val="21"/>
        </w:rPr>
        <w:t>【设问】 从“两条鱼循环”看增长新空间。产自中国的鳗鱼“游”向世界，挪威三文鱼“飞”来中国，增长新空间在不断拓展。结合材料，运用《经济与社会》所学，谈谈中国经济增长新空间是如何拓展的。</w:t>
      </w:r>
    </w:p>
    <w:p w14:paraId="6F92F4C3">
      <w:r>
        <w:rPr>
          <w:b/>
          <w:sz w:val="21"/>
        </w:rPr>
        <w:t>【为什么能想到】 原卷用“川鳗游向世界、挪威三文鱼飞来中国”呈现双向流动，细则也明确写到便捷交通、高水平物流体系、内外联通和国际循环质量提升。这里的重点不是抽象说开放，而是说明交通物流把国内特色产业和国际市场连接起来，使国内国际双循环更顺畅。</w:t>
      </w:r>
      <w:r/>
    </w:p>
    <w:p w14:paraId="088DDD2F">
      <w:r>
        <w:rPr>
          <w:b/>
          <w:sz w:val="21"/>
        </w:rPr>
        <w:t>【答案落点】 地区利用特色资源优势打造特色产业链，借助便捷交通和高水平物流体系内外联通，畅通国际国内双循环，与其他国家合作共赢，使经济发展的内生动力与国际循环质量不断提升。</w:t>
      </w:r>
    </w:p>
    <w:p w14:paraId="797C0A76">
      <w:r>
        <w:rPr>
          <w:b/>
          <w:sz w:val="21"/>
        </w:rPr>
        <w:t xml:space="preserve">【同题组】 </w:t>
      </w:r>
    </w:p>
    <w:p w14:paraId="434C3A32">
      <w:r>
        <w:rPr>
          <w:b w:val="0"/>
          <w:sz w:val="21"/>
        </w:rPr>
        <w:t>· 经济全球化：加强技术创新、提高产品质量，增强竞争力；推进贸易和投资自由化便利化；利用两个市场两种资源优化全球资源配置；提高开放型经济水平</w:t>
      </w:r>
    </w:p>
    <w:p w14:paraId="1EEFACC1">
      <w:r>
        <w:rPr>
          <w:b w:val="0"/>
          <w:sz w:val="21"/>
        </w:rPr>
        <w:t>· 政治多极化：在平等互利基础上开展合作，实现互利共赢</w:t>
      </w:r>
    </w:p>
    <w:p w14:paraId="03119E2E">
      <w:pPr>
        <w:spacing w:before="120"/>
      </w:pPr>
      <w:r>
        <w:rPr>
          <w:b/>
          <w:color w:val="1F497D"/>
          <w:sz w:val="22"/>
        </w:rPr>
        <w:t>2. 2026房山一模Q19海南"一线放开"自由便利</w:t>
      </w:r>
    </w:p>
    <w:p w14:paraId="00B51A75">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F38F0CB">
      <w:r>
        <w:rPr>
          <w:b/>
          <w:sz w:val="21"/>
        </w:rPr>
        <w:t>【设问】</w:t>
      </w:r>
      <w:r>
        <w:rPr>
          <w:b w:val="0"/>
          <w:sz w:val="21"/>
        </w:rPr>
        <w:t xml:space="preserve"> 结合材料，运用《当代国际政治与经济》知识，分析海南自贸港封关是如何助力国际循环的。</w:t>
      </w:r>
    </w:p>
    <w:p w14:paraId="24BBA2E8">
      <w:r>
        <w:rPr>
          <w:b/>
          <w:sz w:val="21"/>
        </w:rPr>
        <w:t>【为什么能想到】 房山一模材料把“一线放开”“二线管住”“岛内自由”和封关满月效果连在一起，重点是货物、企业、市场和要素流动效率提升。由零关税、通关项目压缩、加工增值进入内地市场等事实，可推出国内国际两个市场两种资源联动，进而助力国际循环。</w:t>
      </w:r>
      <w:r>
        <w:rPr>
          <w:b w:val="0"/>
          <w:sz w:val="21"/>
        </w:rPr>
      </w:r>
    </w:p>
    <w:p w14:paraId="587EAE79">
      <w:r>
        <w:rPr>
          <w:b/>
          <w:sz w:val="21"/>
        </w:rPr>
        <w:t>【答案落点】 海南自贸港通过“一线放开”、零关税和监管便利，以国内大循环吸引全球资源要素，增强国内国际两个市场两种资源联动，畅通国内国际双循环，助力国际循环。</w:t>
      </w:r>
      <w:r>
        <w:rPr>
          <w:b w:val="0"/>
          <w:sz w:val="21"/>
        </w:rPr>
      </w:r>
    </w:p>
    <w:p w14:paraId="5E2CC402">
      <w:r>
        <w:rPr>
          <w:b/>
          <w:sz w:val="21"/>
        </w:rPr>
        <w:t>【同题组】</w:t>
      </w:r>
      <w:r>
        <w:rPr>
          <w:b w:val="0"/>
          <w:sz w:val="21"/>
        </w:rPr>
        <w:t xml:space="preserve"> </w:t>
      </w:r>
    </w:p>
    <w:p w14:paraId="361C0828">
      <w:r>
        <w:rPr>
          <w:b/>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w:t>
      </w:r>
    </w:p>
    <w:p w14:paraId="61605471">
      <w:r>
        <w:rPr>
          <w:b/>
          <w:sz w:val="21"/>
        </w:rPr>
        <w:t>· 中国：贡献中国智慧、中国方案、中国力量</w:t>
      </w:r>
    </w:p>
    <w:p w14:paraId="1B359352">
      <w:pPr>
        <w:spacing w:before="120"/>
      </w:pPr>
      <w:r>
        <w:rPr>
          <w:b/>
          <w:color w:val="1F497D"/>
          <w:sz w:val="22"/>
        </w:rPr>
        <w:t>3. 2025丰台一模Q20北京“两区”通关创新</w:t>
      </w:r>
    </w:p>
    <w:p w14:paraId="33F684AC">
      <w:r>
        <w:rPr>
          <w:b/>
          <w:sz w:val="21"/>
        </w:rPr>
        <w:t>【材料触发点】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16FC7A81">
      <w:r>
        <w:rPr>
          <w:b/>
          <w:sz w:val="21"/>
        </w:rPr>
        <w:t>【设问】</w:t>
      </w:r>
      <w:r>
        <w:rPr>
          <w:b w:val="0"/>
          <w:sz w:val="21"/>
        </w:rPr>
        <w:t xml:space="preserve"> 结合材料，运用《经济与社会》《当代国际政治与经济》知识，说明北京“两区”建设的举措是如何助力开放型经济迈上新台阶的。</w:t>
      </w:r>
    </w:p>
    <w:p w14:paraId="365455B8">
      <w:r>
        <w:rPr>
          <w:b/>
          <w:sz w:val="21"/>
        </w:rPr>
        <w:t>【为什么能想到】 丰台一模细则把双循环作为宏观角度，分值低于便利投资、便利贸易和科技创新主线。材料中的“分钟通关”、外商投资条例、全球服务伙伴计划和数据出境负面清单，首先要写成营商环境、通关效率和贸易投资便利化；双循环只作开放型经济提升的概括性补充。</w:t>
      </w:r>
      <w:r>
        <w:rPr>
          <w:b w:val="0"/>
          <w:sz w:val="21"/>
        </w:rPr>
      </w:r>
    </w:p>
    <w:p w14:paraId="3DC779AE">
      <w:r>
        <w:rPr>
          <w:b/>
          <w:sz w:val="21"/>
        </w:rPr>
        <w:t>【答案落点】 “两区”建设推动国内国际两个市场两种资源联动，畅通国内国际双循环，助力构建新发展格局、提升开放型经济水平。</w:t>
      </w:r>
      <w:r>
        <w:rPr>
          <w:b w:val="0"/>
          <w:sz w:val="21"/>
        </w:rPr>
      </w:r>
    </w:p>
    <w:p w14:paraId="239B7A8D">
      <w:r>
        <w:rPr>
          <w:b/>
          <w:sz w:val="21"/>
        </w:rPr>
        <w:t>【同题组】</w:t>
      </w:r>
      <w:r>
        <w:rPr>
          <w:b w:val="0"/>
          <w:sz w:val="21"/>
        </w:rPr>
        <w:t xml:space="preserve"> </w:t>
      </w:r>
    </w:p>
    <w:p w14:paraId="203015CE">
      <w:r>
        <w:rPr>
          <w:b/>
          <w:sz w:val="21"/>
        </w:rPr>
        <w:t>· 经济全球化：推进贸易和投资自由化便利化；中国扩大高水平对外开放与制度型开放；提高开放型经济水平</w:t>
      </w:r>
    </w:p>
    <w:p w14:paraId="110769D2">
      <w:pPr>
        <w:spacing w:before="120"/>
      </w:pPr>
      <w:r>
        <w:rPr>
          <w:b/>
          <w:color w:val="1F497D"/>
          <w:sz w:val="22"/>
        </w:rPr>
        <w:t>4. 2026门头沟一模Q20——海南自贸港全岛封关的国内国际意义</w:t>
      </w:r>
    </w:p>
    <w:p w14:paraId="3ED57887">
      <w:r>
        <w:rPr>
          <w:b/>
          <w:sz w:val="21"/>
        </w:rPr>
        <w:t>【材料触发点】 题面列举零关税税目扩大、口岸管理优化、压缩"二线"出岛申报项目等具体机制；题目指向分析国内意义，封关机制直接降低企业贸易成本。</w:t>
      </w:r>
      <w:r>
        <w:rPr>
          <w:b w:val="0"/>
          <w:sz w:val="21"/>
        </w:rPr>
      </w:r>
    </w:p>
    <w:p w14:paraId="59477D29">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6FA63258">
      <w:r>
        <w:rPr>
          <w:b/>
          <w:sz w:val="21"/>
        </w:rPr>
        <w:t>【为什么能想到】 材料强调封关后以国内大市场吸引全球资源要素进岛，把国内端和国际端接成一条循环，恰好落到“内外联通畅通国内国际双循环，提升国际循环质量”。</w:t>
      </w:r>
      <w:r>
        <w:rPr>
          <w:b w:val="0"/>
          <w:sz w:val="21"/>
        </w:rPr>
      </w:r>
    </w:p>
    <w:p w14:paraId="0A0DE6FD">
      <w:r>
        <w:rPr>
          <w:b/>
          <w:sz w:val="21"/>
        </w:rPr>
        <w:t>【答案落点】 封关运作扩大零关税范围、提升货物贸易开放度、压缩通关申报项目，增强国内国际双循环联动，培育开放型经济新优势，为中国经济和世界经济开放发展注入新动能。</w:t>
      </w:r>
      <w:r>
        <w:rPr>
          <w:b w:val="0"/>
          <w:sz w:val="21"/>
        </w:rPr>
      </w:r>
    </w:p>
    <w:p w14:paraId="517FC06E">
      <w:r>
        <w:rPr>
          <w:b/>
          <w:sz w:val="21"/>
        </w:rPr>
        <w:t>【同题组】</w:t>
      </w:r>
      <w:r>
        <w:rPr>
          <w:b w:val="0"/>
          <w:sz w:val="21"/>
        </w:rPr>
        <w:t xml:space="preserve"> </w:t>
      </w:r>
    </w:p>
    <w:p w14:paraId="6DF2715C">
      <w:r>
        <w:rPr>
          <w:b/>
          <w:sz w:val="21"/>
        </w:rPr>
        <w:t>· 经济全球化：中国扩大高水平对外开放与制度型开放；互利共赢的开放战略；顺应经济全球化趋势，主动融入并推动深化；推进贸易和投资自由化便利化；利用两个市场两种资源优化全球资源配置；发展更高层次开放型经济并稳步扩大制度型开放；共享经济全球化成果，促进世界经济共同繁荣；维护全球产业链供应链稳定畅通；推动建设开放型世界经济，深化国际分工与合作</w:t>
      </w:r>
    </w:p>
    <w:p w14:paraId="360CD713">
      <w:pPr>
        <w:spacing w:before="120"/>
      </w:pPr>
      <w:r>
        <w:rPr>
          <w:b/>
          <w:color w:val="1F497D"/>
          <w:sz w:val="22"/>
        </w:rPr>
        <w:t>5. 2026朝阳期中Q17</w:t>
      </w:r>
    </w:p>
    <w:p w14:paraId="7631EE5F">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073A67C2">
      <w:r>
        <w:rPr>
          <w:b/>
          <w:sz w:val="21"/>
        </w:rPr>
        <w:t>【设问】</w:t>
      </w:r>
      <w:r>
        <w:rPr>
          <w:b w:val="0"/>
          <w:sz w:val="21"/>
        </w:rPr>
        <w:t xml:space="preserve"> 结合材料，运用《当代国际政治与经济》知识阐述我国应如何处理好推进“人工智能+”发展过程中的重要关系。</w:t>
      </w:r>
    </w:p>
    <w:p w14:paraId="15AE9C0C">
      <w:r>
        <w:t>【为什么能想到】 甲同学主张在自主可控基点上开放合作，开放与自立并非二选一；这正是在自力更生基点上扩大开放、内外联通畅通双循环，并借此提升国际循环质量。</w:t>
      </w:r>
    </w:p>
    <w:p w14:paraId="24B06DDD">
      <w:r>
        <w:rPr>
          <w:b/>
          <w:sz w:val="21"/>
        </w:rPr>
        <w:t>【答案落点】</w:t>
      </w:r>
      <w:r>
        <w:rPr>
          <w:b w:val="0"/>
          <w:sz w:val="21"/>
        </w:rPr>
        <w:t xml:space="preserve"> 在自力更生基点上扩大开放，共商共建共享、内外联通畅通双循环，提升国际循环质量与发展水平。</w:t>
      </w:r>
    </w:p>
    <w:p w14:paraId="0FB5CAB1">
      <w:r>
        <w:rPr>
          <w:b/>
          <w:sz w:val="21"/>
        </w:rPr>
        <w:t>【同题组】</w:t>
      </w:r>
      <w:r>
        <w:rPr>
          <w:b w:val="0"/>
          <w:sz w:val="21"/>
        </w:rPr>
        <w:t xml:space="preserve"> </w:t>
      </w:r>
    </w:p>
    <w:p w14:paraId="59E5AD85">
      <w:r>
        <w:t>· 理论：维护国家利益是主权国家对外活动的出发点和落脚点</w:t>
      </w:r>
    </w:p>
    <w:p w14:paraId="75A6944A">
      <w:r>
        <w:rPr>
          <w:b/>
          <w:sz w:val="21"/>
        </w:rPr>
        <w:t>· 经济全球化：处理好自力更生和对外开放的关系，参与经济全球化和国际分工；加强技术创新、提高产品质量，增强竞争力；利用两个市场两种资源优化全球资源配置；统筹开放与安全，维护产业链供应链安全稳定</w:t>
      </w:r>
    </w:p>
    <w:p w14:paraId="5BA42130">
      <w:r>
        <w:rPr>
          <w:b/>
          <w:sz w:val="21"/>
        </w:rPr>
        <w:t>· 政治多极化：共商共建共享的全球治理观；推动构建人类命运共同体</w:t>
      </w:r>
    </w:p>
    <w:p w14:paraId="10CBAF74">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59529D74">
      <w:pPr>
        <w:spacing w:before="120"/>
      </w:pPr>
      <w:r>
        <w:rPr>
          <w:b/>
          <w:color w:val="1F497D"/>
          <w:sz w:val="22"/>
        </w:rPr>
        <w:t>6. 2024海淀一模Q18(1)</w:t>
      </w:r>
    </w:p>
    <w:p w14:paraId="2DB7AB93">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092B007">
      <w:r>
        <w:rPr>
          <w:b/>
          <w:sz w:val="21"/>
        </w:rPr>
        <w:t>【设问】</w:t>
      </w:r>
      <w:r>
        <w:rPr>
          <w:b w:val="0"/>
          <w:sz w:val="21"/>
        </w:rPr>
        <w:t xml:space="preserve"> 结合材料，运用《当代国际政治与经济》知识，预测上述举措对服务高水平对外开放的积极影响。（6分）</w:t>
      </w:r>
    </w:p>
    <w:p w14:paraId="3E611A0F">
      <w:r>
        <w:rPr>
          <w:b/>
          <w:sz w:val="21"/>
        </w:rPr>
        <w:t>【为什么能想到】 便利外籍人员来华意味着更好引入境外资源、对接国内市场，让两种资源两个市场联动，恰好对应“内外联通畅通国内国际双循环，提升国际循环质量”。</w:t>
      </w:r>
      <w:r>
        <w:rPr>
          <w:b w:val="0"/>
          <w:sz w:val="21"/>
        </w:rPr>
      </w:r>
    </w:p>
    <w:p w14:paraId="34679FE2">
      <w:r>
        <w:rPr>
          <w:b/>
          <w:sz w:val="21"/>
        </w:rPr>
        <w:t>【答案落点】</w:t>
      </w:r>
      <w:r>
        <w:rPr>
          <w:b w:val="0"/>
          <w:sz w:val="21"/>
        </w:rPr>
        <w:t xml:space="preserve"> 充分利用国内国际两种资源、两个市场，内外联通畅通双循环，提升国际循环质量与新发展格局。</w:t>
      </w:r>
    </w:p>
    <w:p w14:paraId="2F431509">
      <w:r>
        <w:rPr>
          <w:b/>
          <w:sz w:val="21"/>
        </w:rPr>
        <w:t>【同题组】</w:t>
      </w:r>
      <w:r>
        <w:rPr>
          <w:b w:val="0"/>
          <w:sz w:val="21"/>
        </w:rPr>
        <w:t xml:space="preserve"> </w:t>
      </w:r>
    </w:p>
    <w:p w14:paraId="7308000B">
      <w:r>
        <w:rPr>
          <w:b/>
          <w:sz w:val="21"/>
        </w:rPr>
        <w:t>· 经济全球化：推进贸易和投资自由化便利化；利用两个市场两种资源优化全球资源配置；促进全球资源优化配置和国际贸易发展；推动经济全球化朝着更加开放、包容、普惠、平衡、共赢方向发展；发展更高层次开放型经济并稳步扩大制度型开放；提高开放型经济水平</w:t>
      </w:r>
    </w:p>
    <w:p w14:paraId="2DDA39AC">
      <w:pPr>
        <w:spacing w:before="120"/>
      </w:pPr>
      <w:r>
        <w:rPr>
          <w:b/>
          <w:color w:val="1F497D"/>
          <w:sz w:val="22"/>
        </w:rPr>
        <w:t>7. 2024朝阳一模Q21</w:t>
      </w:r>
    </w:p>
    <w:p w14:paraId="3BF4A742">
      <w:r>
        <w:rPr>
          <w:b/>
          <w:sz w:val="21"/>
        </w:rPr>
        <w:t>【材料触发点】 题目先要求分析“变局”中的经济形势，题目评价重点提示我国发展的外部环境日趋严峻、风险挑战增多，因此要先说明外部风险压力。</w:t>
      </w:r>
    </w:p>
    <w:p w14:paraId="635F11D6">
      <w:r>
        <w:rPr>
          <w:b/>
          <w:sz w:val="21"/>
        </w:rPr>
        <w:t>【设问】</w:t>
      </w:r>
      <w:r>
        <w:rPr>
          <w:b w:val="0"/>
          <w:sz w:val="21"/>
        </w:rPr>
        <w:t xml:space="preserve"> 结合上述资料，在分析我国当前经济形势的基础上，运用《当代国际政治与经济》知识，谈谈如何推动中国经济在变局中开新局。</w:t>
      </w:r>
    </w:p>
    <w:p w14:paraId="45CC3C23">
      <w:r>
        <w:rPr>
          <w:b/>
          <w:sz w:val="21"/>
        </w:rPr>
        <w:t>【为什么能想到】 变局中既要稳国内、又要保国际畅通，材料落到“双循环相互促进”；要把这层内外贯通讲透，正对应内外联通畅通国内国际双循环，提升国际循环质量这一核心点。</w:t>
      </w:r>
      <w:r>
        <w:rPr>
          <w:b w:val="0"/>
          <w:sz w:val="21"/>
        </w:rPr>
      </w:r>
    </w:p>
    <w:p w14:paraId="2395A8AA">
      <w:r>
        <w:rPr>
          <w:b/>
          <w:sz w:val="21"/>
        </w:rPr>
        <w:t>【答案落点】</w:t>
      </w:r>
      <w:r>
        <w:rPr>
          <w:b w:val="0"/>
          <w:sz w:val="21"/>
        </w:rPr>
        <w:t xml:space="preserve"> 构建以国内大循环为主体、国内国际双循环相互促进的新发展格局，提升国际循环质量，在变局中开新局。</w:t>
      </w:r>
    </w:p>
    <w:p w14:paraId="0A9E7040">
      <w:r>
        <w:rPr>
          <w:b/>
          <w:sz w:val="21"/>
        </w:rPr>
        <w:t>【同题组】</w:t>
      </w:r>
      <w:r>
        <w:rPr>
          <w:b w:val="0"/>
          <w:sz w:val="21"/>
        </w:rPr>
        <w:t xml:space="preserve"> </w:t>
      </w:r>
    </w:p>
    <w:p w14:paraId="51C7F300">
      <w:r>
        <w:rPr>
          <w:b/>
          <w:sz w:val="21"/>
        </w:rPr>
        <w:t>· 经济全球化：利用两个市场两种资源优化全球资源配置；推动建设开放型世界经济，深化国际分工与合作；提高开放型经济水平</w:t>
      </w:r>
    </w:p>
    <w:p w14:paraId="1BA89CD4">
      <w:r>
        <w:rPr>
          <w:b/>
          <w:sz w:val="21"/>
        </w:rPr>
        <w:t>· 政治多极化：相互尊重、公平正义、合作共赢的新型国际关系；在平等互利基础上开展合作，实现互利共赢；促进共同发展、维护持久和平，共同推进现代化；推动构建人类命运共同体</w:t>
      </w:r>
    </w:p>
    <w:p w14:paraId="26AC4B46">
      <w:r>
        <w:rPr>
          <w:b/>
          <w:sz w:val="21"/>
        </w:rPr>
        <w:t>· 中国：坚持总体国家安全观，统筹发展与安全，以新安全格局保障新发展格局；和平共处五项原则是我国对外关系基本准则；坚持独立自主、自力更生，增强发展主动权</w:t>
      </w:r>
    </w:p>
    <w:p>
      <w:pPr/>
    </w:p>
    <w:p>
      <w:pPr>
        <w:pStyle w:val="5"/>
      </w:pPr>
      <w:r>
        <w:t>核心答题点：中国市场红利与全球经济包容性增长</w:t>
      </w:r>
    </w:p>
    <w:p>
      <w:pPr/>
      <w:r>
        <w:t>1. 2025门头沟一模Q19</w:t>
      </w:r>
    </w:p>
    <w:p>
      <w:pPr/>
      <w:r>
        <w:t>【材料触发点】题目分析中国做“赋能型大国”的世界意义，题面写庞大消费群体和升级需求让“中国市场”成为“世界市场”，零关税待遇和优化营商环境使其他国家共享中国市场机遇。</w:t>
      </w:r>
    </w:p>
    <w:p>
      <w:pPr/>
      <w:r>
        <w:t>【设问】结合材料，运用《当代国际政治与经济》的相关知识，分析中国做“赋能型大国”的世界意义？</w:t>
      </w:r>
    </w:p>
    <w:p>
      <w:pPr/>
      <w:r>
        <w:t>【为什么能想到】 题目分析中国做“赋能型大国”的世界意义，题面写庞大消费群体和升级需求让“中国市场”成为“世界市场”，零关税待遇和优化营商环境使其他国家共享中国市场机遇。 从这些信息可以看出国内国际市场和资源如何在同一开放链条中联动配置，这与“中国市场红利与全球经济包容性增长”处理的关系一致。可归结为：中国为世界提供广大而充满创新活力的市场，向世界释放超大规模市场红利，让更多国家共享中国发展机遇，推动全球经济包容性增长。</w:t>
      </w:r>
    </w:p>
    <w:p>
      <w:pPr/>
      <w:r>
        <w:t>【答案落点】中国为世界提供广大而充满创新活力的市场，向世界释放超大规模市场红利，让更多国家共享中国发展机遇，推动全球经济包容性增长。</w:t>
      </w:r>
    </w:p>
    <w:p>
      <w:pPr/>
      <w:r>
        <w:t>【同题组】经济全球化：推动经济全球化朝着更加开放、包容、普惠、平衡、共赢方向发展</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pPr/>
    </w:p>
    <w:p>
      <w:pPr>
        <w:pStyle w:val="5"/>
      </w:pPr>
      <w:r>
        <w:t>核心答题点：中国市场红利推动互利共赢</w:t>
      </w:r>
    </w:p>
    <w:p>
      <w:pPr/>
      <w:r>
        <w:t>1. 2025海淀一模Q21(2)</w:t>
      </w:r>
    </w:p>
    <w:p>
      <w:pPr/>
      <w:r>
        <w:t>【材料触发点】题面强调我国市场潜力不只在于人口规模，还在于消费增长和需求层次丰富，说明中国市场本身为全球贸易提供需求牵引和合作空间。</w:t>
      </w:r>
    </w:p>
    <w:p>
      <w:pPr/>
      <w:r>
        <w:t>【设问】结合材料，运用《当代国际政治与经济》知识，说明我国外贸为何能连上两个万亿级台阶。（6分）</w:t>
      </w:r>
    </w:p>
    <w:p>
      <w:pPr/>
      <w:r>
        <w:t>【为什么能想到】题面强调我国市场潜力不只在于人口规模，还包括消费增长、需求层次丰富——市场本身就是为全球贸易提供需求牵引的合作空间。问"外贸为何能连上台阶"——本条要从"我国市场对世界的吸引"切入，把"我国市场"翻为"世界市场"的逻辑写出。把消费增长和需求层次丰富归结为超大规模市场优势，再写为世界各国提供广阔市场，最终指向促进国际合作和互利共赢、支撑外贸增长。</w:t>
      </w:r>
    </w:p>
    <w:p>
      <w:pPr/>
      <w:r>
        <w:t>【答案落点】我国依托超大规模市场优势，为世界各国提供更加广阔的市场，促进国际合作、实现互利共赢，为外贸增长注入持续动力。</w:t>
      </w:r>
    </w:p>
    <w:p>
      <w:pPr/>
      <w:r>
        <w:t>【同题组】（本题6分）</w:t>
      </w:r>
    </w:p>
    <w:p>
      <w:pPr/>
      <w:r>
        <w:t>· 经济全球化：数字贸易与数字经济跨境流通；推进贸易和投资自由化便利化</w:t>
      </w:r>
    </w:p>
    <w:p>
      <w:pPr/>
    </w:p>
    <w:p>
      <w:pPr/>
    </w:p>
    <w:p>
      <w:pPr/>
    </w:p>
    <w:p>
      <w:pPr>
        <w:pStyle w:val="5"/>
      </w:pPr>
      <w:r>
        <w:t>核心答题点：促进国内国际双循环，让世界共享中国发展机遇</w:t>
      </w:r>
    </w:p>
    <w:p>
      <w:pPr/>
      <w:r>
        <w:t>1. 2026东城二模Q20(3)</w:t>
      </w:r>
    </w:p>
    <w:p>
      <w:pPr/>
      <w:r>
        <w:t>【材料触发点】中国消费市场与外商投资相互促进，使中国市场和世界市场形成更顺畅互动。</w:t>
      </w:r>
    </w:p>
    <w:p>
      <w:pPr/>
      <w:r>
        <w:t>【设问】结合材料三，运用《当代国际政治与经济》知识，分析购在中国与投资中国如何协同发力，释放我国独特的开放红利。</w:t>
      </w:r>
    </w:p>
    <w:p>
      <w:pPr/>
      <w:r>
        <w:t>【为什么能想到】消费市场与外商投资互为前提、互相放大——中国市场与世界市场不再分隔，而是在购销与投资两端形成顺畅互动。问"释放独特开放红利"，红利体现在国内市场与国际市场之间循环更顺畅，必须把双循环的结构性优势说出来。先把购在中国与投资中国互相促进作为双循环的现实表现点出；再写它促进国内国际两个循环顺畅互动；进而接到推动高水平对外开放，让世界共享中国发展机遇。</w:t>
      </w:r>
    </w:p>
    <w:p>
      <w:pPr/>
      <w:r>
        <w:t>【答案落点】购在中国和投资中国协同发力，促进国内国际双循环，推动高水平对外开放，让世界共享中国发展机遇。</w:t>
      </w:r>
    </w:p>
    <w:p>
      <w:pPr/>
      <w:r>
        <w:t>【同题组】（本题7分）</w:t>
      </w:r>
    </w:p>
    <w:p>
      <w:pPr/>
      <w:r>
        <w:t>· 经济全球化：推进贸易和投资自由化便利化；中国扩大高水平对外开放与制度型开放；发挥我国超大规模市场优势；推动全球要素向中国市场集聚</w:t>
      </w:r>
    </w:p>
    <w:p>
      <w:pPr/>
    </w:p>
    <w:p>
      <w:pPr/>
    </w:p>
    <w:p>
      <w:pPr/>
    </w:p>
    <w:p>
      <w:pPr>
        <w:pStyle w:val="5"/>
      </w:pPr>
      <w:r>
        <w:t>核心答题点：发挥我国超大规模市场优势</w:t>
      </w:r>
    </w:p>
    <w:p>
      <w:pPr/>
      <w:r>
        <w:t>1. 2026东城二模Q20(3)</w:t>
      </w:r>
    </w:p>
    <w:p>
      <w:pPr/>
      <w:r>
        <w:t>【材料触发点】入境消费扩大和中国市场需求增强，为外资判断投资中国提供市场条件。</w:t>
      </w:r>
    </w:p>
    <w:p>
      <w:pPr/>
      <w:r>
        <w:t>【设问】结合材料三，运用《当代国际政治与经济》知识，分析购在中国与投资中国如何协同发力，释放我国独特的开放红利。</w:t>
      </w:r>
    </w:p>
    <w:p>
      <w:pPr/>
      <w:r>
        <w:t>【为什么能想到】入境消费数据与中国市场需求一起被材料端出——外资判断要不要"投资中国"，前置条件是有没有"购在中国"的市场土壤。问购在中国与投资中国如何"协同发力"，落点是消费侧如何为投资侧提供条件，答案不能只罗列消费数据。先点出中国超大规模市场优势是协同发力的基础；再写入境消费扩大与市场需求提升把市场吸引力放大；进而接到为外商投资中国提供广阔空间。</w:t>
      </w:r>
    </w:p>
    <w:p>
      <w:pPr/>
      <w:r>
        <w:t>【答案落点】中国发挥超大规模市场优势，通过扩大入境消费和市场需求提升吸引力，为外商投资中国提供广阔空间。</w:t>
      </w:r>
    </w:p>
    <w:p>
      <w:pPr/>
      <w:r>
        <w:t>【同题组】（本题7分）</w:t>
      </w:r>
    </w:p>
    <w:p>
      <w:pPr/>
      <w:r>
        <w:t>· 经济全球化：推进贸易和投资自由化便利化；中国扩大高水平对外开放与制度型开放；推动全球要素向中国市场集聚；促进国内国际双循环，让世界共享中国发展机遇</w:t>
      </w:r>
    </w:p>
    <w:p>
      <w:pPr/>
    </w:p>
    <w:p>
      <w:pPr/>
    </w:p>
    <w:p>
      <w:pPr/>
    </w:p>
    <w:p>
      <w:pPr>
        <w:pStyle w:val="5"/>
      </w:pPr>
      <w:r>
        <w:t>核心答题点：推动全球要素向中国市场集聚</w:t>
      </w:r>
    </w:p>
    <w:p>
      <w:pPr/>
      <w:r>
        <w:t>1. 2026东城二模Q20(3)</w:t>
      </w:r>
    </w:p>
    <w:p>
      <w:pPr/>
      <w:r>
        <w:t>【材料触发点】入境消费需求扩张与外商投资意愿相互连接，体现消费牵引投资和全球生产要素流动。</w:t>
      </w:r>
    </w:p>
    <w:p>
      <w:pPr/>
      <w:r>
        <w:t>【设问】结合材料三，运用《当代国际政治与经济》知识，分析购在中国与投资中国如何协同发力，释放我国独特的开放红利。</w:t>
      </w:r>
    </w:p>
    <w:p>
      <w:pPr/>
      <w:r>
        <w:t>【为什么能想到】材料把入境消费扩张和外商投资意愿绑成一条因果链——需求端的扩张直接牵引外资判断，背后是全球生产要素的跨境流动。问协同发力如何"释放独特开放红利"，独特性体现在消费侧能驱动全球资本和技术向中国汇集，而不是中国被动等外资。先把消费需求扩张牵引外商投资预期作为协同发力的具体机制点出；再写它对外商投资形成吸引力；进而接到推动全球资本、技术等要素向中国市场集聚。</w:t>
      </w:r>
    </w:p>
    <w:p>
      <w:pPr/>
      <w:r>
        <w:t>【答案落点】购在中国扩大消费需求并牵引投资预期，能够吸引外商投资，推动全球资本、技术等要素向中国市场集聚。</w:t>
      </w:r>
    </w:p>
    <w:p>
      <w:pPr/>
      <w:r>
        <w:t>【同题组】（本题7分）</w:t>
      </w:r>
    </w:p>
    <w:p>
      <w:pPr/>
      <w:r>
        <w:t>· 经济全球化：推进贸易和投资自由化便利化；中国扩大高水平对外开放与制度型开放；发挥我国超大规模市场优势；促进国内国际双循环，让世界共享中国发展机遇</w:t>
      </w:r>
    </w:p>
    <w:p>
      <w:pPr/>
    </w:p>
    <w:p>
      <w:pPr/>
    </w:p>
    <w:p w14:paraId="25DB5487">
      <w:pPr>
        <w:pStyle w:val="4"/>
      </w:pPr>
      <w:r>
        <w:t>国际分工、企业出海与国际竞争新优势</w:t>
      </w:r>
    </w:p>
    <w:p w14:paraId="1C8A4A11">
      <w:r>
        <w:rPr>
          <w:sz w:val="21"/>
        </w:rPr>
        <w:t>【学生判别】 看到企业出海、海外市场、对外投资、贸易壁垒、反补贴税、国际市场风险等词，先判断为企业参与国际分工和走出去，再结合技术质量、市场多元化或国际规则维权展开。</w:t>
      </w:r>
    </w:p>
    <w:p w14:paraId="2AA39890">
      <w:pPr>
        <w:pStyle w:val="5"/>
      </w:pPr>
      <w:r>
        <w:t>核心答题点：积极"走出去"、对外直接投资、克服贸易壁垒</w:t>
      </w:r>
    </w:p>
    <w:p w14:paraId="7F6CF4FD">
      <w:pPr>
        <w:pStyle w:val="5"/>
      </w:pPr>
      <w:r>
        <w:rPr>
          <w:rFonts w:eastAsia="黑体"/>
        </w:rPr>
        <w:t>核心答题点：加强技术创新、提高产品质量，增强竞争力</w:t>
      </w:r>
    </w:p>
    <w:p w14:paraId="7200EC8C">
      <w:pPr>
        <w:spacing w:before="120"/>
      </w:pPr>
      <w:r>
        <w:rPr>
          <w:b/>
          <w:color w:val="1F497D"/>
          <w:sz w:val="22"/>
        </w:rPr>
        <w:t>1. 2025西城期末Q20(2)</w:t>
      </w:r>
    </w:p>
    <w:p w14:paraId="6E5DA709">
      <w:r>
        <w:rPr>
          <w:b/>
          <w:sz w:val="21"/>
        </w:rPr>
        <w:t xml:space="preserve">【材料触发点】 </w:t>
      </w:r>
      <w:r>
        <w:rPr>
          <w:b w:val="0"/>
          <w:sz w:val="21"/>
        </w:rPr>
        <w:t>读图显示中国电动载人汽车出口竞争力提升，但面对欧盟反补贴税形成的外部贸易壁垒，企业需要通过技术和质量优势增强国际竞争力。</w:t>
      </w:r>
    </w:p>
    <w:p w14:paraId="42C33242">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26AF9218">
      <w:r>
        <w:rPr>
          <w:b/>
          <w:sz w:val="21"/>
        </w:rPr>
        <w:t>【为什么能想到】 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w:t>
      </w:r>
    </w:p>
    <w:p w14:paraId="284C909D">
      <w:r>
        <w:rPr>
          <w:b/>
          <w:sz w:val="21"/>
        </w:rPr>
        <w:t>【答案落点】 中国汽车企业应加强技术创新、提高产品质量，增强国际竞争力，以更强产品优势应对欧盟反补贴税等外部贸易壁垒。</w:t>
      </w:r>
    </w:p>
    <w:p w14:paraId="7ED8C2DE">
      <w:r>
        <w:rPr>
          <w:b/>
          <w:sz w:val="21"/>
        </w:rPr>
        <w:t xml:space="preserve">【同题组】 </w:t>
      </w:r>
      <w:r>
        <w:rPr>
          <w:b w:val="0"/>
          <w:sz w:val="21"/>
        </w:rPr>
        <w:t>（本题6分）</w:t>
      </w:r>
    </w:p>
    <w:p w14:paraId="1B363D67">
      <w:r>
        <w:rPr>
          <w:b w:val="0"/>
          <w:sz w:val="21"/>
        </w:rPr>
        <w:t>· 经济全球化：充分运用国际规则，利用国际组织赋予的权利，对话磋商，积极维护自身权益；实施出口市场多元化战略，减少对单一市场的依赖；积极"走出去"、对外直接投资、克服贸易壁垒</w:t>
      </w:r>
    </w:p>
    <w:p w14:paraId="0086298B">
      <w:pPr>
        <w:spacing w:before="120"/>
      </w:pPr>
      <w:r>
        <w:rPr>
          <w:b/>
          <w:color w:val="1F497D"/>
          <w:sz w:val="22"/>
        </w:rPr>
        <w:t>2. 2026房山一模Q19海南"一线放开"自由便利</w:t>
      </w:r>
    </w:p>
    <w:p w14:paraId="6C94BE26">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1FBCF8C2">
      <w:r>
        <w:rPr>
          <w:b/>
          <w:sz w:val="21"/>
        </w:rPr>
        <w:t>【设问】</w:t>
      </w:r>
      <w:r>
        <w:rPr>
          <w:b w:val="0"/>
          <w:sz w:val="21"/>
        </w:rPr>
        <w:t xml:space="preserve"> 结合材料，运用《当代国际政治与经济》知识，分析海南自贸港封关是如何助力国际循环的。</w:t>
      </w:r>
    </w:p>
    <w:p w14:paraId="26AD3CC3">
      <w:r>
        <w:rPr>
          <w:b/>
          <w:sz w:val="21"/>
        </w:rPr>
        <w:t>【为什么能想到】 材料里一台41万元的3D打印机省税约6万，企业把省下的钱投入核心技术攻坚，关税红利转成研发，正是“加强技术创新、提高产品质量，增强竞争力”。</w:t>
      </w:r>
      <w:r>
        <w:rPr>
          <w:b w:val="0"/>
          <w:sz w:val="21"/>
        </w:rPr>
      </w:r>
    </w:p>
    <w:p w14:paraId="73875626">
      <w:r>
        <w:rPr>
          <w:b/>
          <w:sz w:val="21"/>
        </w:rPr>
        <w:t>【答案落点】</w:t>
      </w:r>
      <w:r>
        <w:rPr>
          <w:b w:val="0"/>
          <w:sz w:val="21"/>
        </w:rPr>
        <w:t xml:space="preserve"> 海南自贸港封关使企业节约关税投入核心技术攻坚,加强技术创新、提升企业竞争力,推动产业升级,使中国市场成为全球产业链供应链稳定器。</w:t>
      </w:r>
    </w:p>
    <w:p w14:paraId="54F8F4C8">
      <w:r>
        <w:rPr>
          <w:b/>
          <w:sz w:val="21"/>
        </w:rPr>
        <w:t>【同题组】</w:t>
      </w:r>
      <w:r>
        <w:rPr>
          <w:b w:val="0"/>
          <w:sz w:val="21"/>
        </w:rPr>
        <w:t xml:space="preserve"> </w:t>
      </w:r>
    </w:p>
    <w:p w14:paraId="74F81F00">
      <w:r>
        <w:rPr>
          <w:b/>
          <w:sz w:val="21"/>
        </w:rPr>
        <w:t>· 经济全球化：推进贸易和投资自由化便利化；利用两个市场两种资源优化全球资源配置；推动建设开放型世界经济，深化国际分工与合作；维护全球产业链供应链稳定畅通；中国扩大高水平对外开放与制度型开放；内外联通畅通国内国际双循环，提升国际循环质量</w:t>
      </w:r>
    </w:p>
    <w:p w14:paraId="3FA2DE7E">
      <w:r>
        <w:rPr>
          <w:b/>
          <w:sz w:val="21"/>
        </w:rPr>
        <w:t>· 中国：贡献中国智慧、中国方案、中国力量</w:t>
      </w:r>
    </w:p>
    <w:p w14:paraId="701B8646">
      <w:pPr>
        <w:spacing w:before="120"/>
      </w:pPr>
      <w:r>
        <w:rPr>
          <w:b/>
          <w:color w:val="1F497D"/>
          <w:sz w:val="22"/>
        </w:rPr>
        <w:t>3. 2026朝阳期中Q17</w:t>
      </w:r>
    </w:p>
    <w:p w14:paraId="32D1A996">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6A85F032">
      <w:r>
        <w:rPr>
          <w:b/>
          <w:sz w:val="21"/>
        </w:rPr>
        <w:t>【设问】</w:t>
      </w:r>
      <w:r>
        <w:rPr>
          <w:b w:val="0"/>
          <w:sz w:val="21"/>
        </w:rPr>
        <w:t xml:space="preserve"> 结合材料，运用《当代国际政治与经济》知识阐述我国应如何处理好推进“人工智能+”发展过程中的重要关系。</w:t>
      </w:r>
    </w:p>
    <w:p w14:paraId="7A939BCB">
      <w:r>
        <w:t>【为什么能想到】 甲同学反复强调芯片、算法、大模型等核心环节要自主可控、把握创新主动权；这层技术自立要落到能力上，便是加强技术创新、提高质量以增强核心竞争力。</w:t>
      </w:r>
    </w:p>
    <w:p w14:paraId="2ECE27F3">
      <w:r>
        <w:rPr>
          <w:b/>
          <w:sz w:val="21"/>
        </w:rPr>
        <w:t>【答案落点】</w:t>
      </w:r>
      <w:r>
        <w:rPr>
          <w:b w:val="0"/>
          <w:sz w:val="21"/>
        </w:rPr>
        <w:t xml:space="preserve"> 坚持自力更生，核心技术自主可控、加强技术研发与创新驱动，把握创新主动权，增强核心竞争力。</w:t>
      </w:r>
    </w:p>
    <w:p w14:paraId="1C86525A">
      <w:r>
        <w:rPr>
          <w:b/>
          <w:sz w:val="21"/>
        </w:rPr>
        <w:t>【同题组】</w:t>
      </w:r>
      <w:r>
        <w:rPr>
          <w:b w:val="0"/>
          <w:sz w:val="21"/>
        </w:rPr>
        <w:t xml:space="preserve"> </w:t>
      </w:r>
    </w:p>
    <w:p w14:paraId="300D3E91">
      <w:r>
        <w:t>· 理论：维护国家利益是主权国家对外活动的出发点和落脚点</w:t>
      </w:r>
    </w:p>
    <w:p w14:paraId="70B7C53F">
      <w:r>
        <w:rPr>
          <w:b/>
          <w:sz w:val="21"/>
        </w:rPr>
        <w:t>· 经济全球化：处理好自力更生和对外开放的关系，参与经济全球化和国际分工；利用两个市场两种资源优化全球资源配置；内外联通畅通国内国际双循环，提升国际循环质量；统筹开放与安全，维护产业链供应链安全稳定</w:t>
      </w:r>
    </w:p>
    <w:p w14:paraId="770C0C74">
      <w:r>
        <w:rPr>
          <w:b/>
          <w:sz w:val="21"/>
        </w:rPr>
        <w:t>· 政治多极化：共商共建共享的全球治理观；推动构建人类命运共同体</w:t>
      </w:r>
    </w:p>
    <w:p w14:paraId="14D20FC3">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6546433B">
      <w:pPr>
        <w:spacing w:before="120"/>
      </w:pPr>
      <w:r>
        <w:rPr>
          <w:b/>
          <w:color w:val="1F497D"/>
          <w:sz w:val="22"/>
        </w:rPr>
        <w:t>4. 2024西城一模Q19(6)</w:t>
      </w:r>
    </w:p>
    <w:p w14:paraId="7E8581AC">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6104693F">
      <w:r>
        <w:rPr>
          <w:b/>
          <w:sz w:val="21"/>
        </w:rPr>
        <w:t>【设问】</w:t>
      </w:r>
      <w:r>
        <w:rPr>
          <w:b w:val="0"/>
          <w:sz w:val="21"/>
        </w:rPr>
        <w:t xml:space="preserve"> 结合材料，从经济角度分析我国未来产业发展的机遇和挑战，以及攻克“卡脖子”难题对经济开放发展的助推作用。</w:t>
      </w:r>
    </w:p>
    <w:p w14:paraId="0B84C2DE">
      <w:r>
        <w:rPr>
          <w:b/>
          <w:sz w:val="21"/>
        </w:rPr>
        <w:t>【为什么能想到】 题目同时追问未来产业的挑战，前沿科技竞争具有国家战略属性，答题要把技术、人才、资源竞争上升到综合国力较量和风险防范。 这些事实之间的连接点是行动背后的能力来源，即科技、产业和经济实力如何转化为国际竞争主动权，与“加强技术创新、提高产品质量，增强竞争力”的采分功能相吻合。可形成：我国攻克"卡脖子"难题，能调整对外贸易产品结构、生产附加值高的产品，增强产品和服务的国际竞争力。</w:t>
      </w:r>
      <w:r>
        <w:rPr>
          <w:b w:val="0"/>
          <w:sz w:val="21"/>
        </w:rPr>
      </w:r>
    </w:p>
    <w:p w14:paraId="4DAF58E2">
      <w:r>
        <w:rPr>
          <w:b/>
          <w:sz w:val="21"/>
        </w:rPr>
        <w:t>【答案落点】</w:t>
      </w:r>
      <w:r>
        <w:rPr>
          <w:b w:val="0"/>
          <w:sz w:val="21"/>
        </w:rPr>
        <w:t xml:space="preserve"> 我国攻克"卡脖子"难题，能调整对外贸易产品结构、生产附加值高的产品，增强产品和服务的国际竞争力。</w:t>
      </w:r>
    </w:p>
    <w:p w14:paraId="034EF472">
      <w:r>
        <w:rPr>
          <w:b/>
          <w:sz w:val="21"/>
        </w:rPr>
        <w:t>【同题组】</w:t>
      </w:r>
      <w:r>
        <w:rPr>
          <w:b w:val="0"/>
          <w:sz w:val="21"/>
        </w:rPr>
        <w:t xml:space="preserve"> </w:t>
      </w:r>
    </w:p>
    <w:p w14:paraId="610A016F">
      <w:r>
        <w:rPr>
          <w:b/>
          <w:sz w:val="21"/>
        </w:rPr>
        <w:t>· 理论：当前国际竞争的实质是以经济和科技实力为基础的综合国力较量；维护国家利益是主权国家对外活动的出发点和落脚点</w:t>
      </w:r>
    </w:p>
    <w:p w14:paraId="7209211C">
      <w:r>
        <w:rPr>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以开放促进产业升级，为未来产业拓展国际空间，提升国际竞争力，筑牢安全基础</w:t>
      </w:r>
    </w:p>
    <w:p w14:paraId="514DD21A">
      <w:pPr>
        <w:spacing w:before="120"/>
      </w:pPr>
      <w:r>
        <w:rPr>
          <w:b/>
          <w:color w:val="1F497D"/>
          <w:sz w:val="22"/>
        </w:rPr>
        <w:t>5. 2025西城一模Q18</w:t>
      </w:r>
    </w:p>
    <w:p w14:paraId="3F6507D3">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33F9E1A2">
      <w:r>
        <w:rPr>
          <w:b/>
          <w:sz w:val="21"/>
        </w:rPr>
        <w:t>【设问】 从“两条鱼循环”看增长新空间。产自中国的鳗鱼“游”向世界，挪威三文鱼“飞”来中国，增长新空间在不断拓展。结合材料，运用《经济与社会》所学，谈谈中国经济增长新空间是如何拓展的。</w:t>
      </w:r>
    </w:p>
    <w:p w14:paraId="20BE7057">
      <w:r>
        <w:rPr>
          <w:b/>
          <w:sz w:val="21"/>
        </w:rPr>
        <w:t>【为什么能想到】 材料讲川鳗经32道工序、从天然捕捞转向养殖近地加工成全球最大出口国，靠工艺品质打出竞争力，正是“加强技术创新、提高产品质量，增强竞争力”。</w:t>
      </w:r>
      <w:r>
        <w:rPr>
          <w:b w:val="0"/>
          <w:sz w:val="21"/>
        </w:rPr>
      </w:r>
    </w:p>
    <w:p w14:paraId="3C0834EC">
      <w:r>
        <w:rPr>
          <w:b/>
          <w:sz w:val="21"/>
        </w:rPr>
        <w:t>【答案落点】</w:t>
      </w:r>
      <w:r>
        <w:rPr>
          <w:b w:val="0"/>
          <w:sz w:val="21"/>
        </w:rPr>
        <w:t xml:space="preserve"> 特色产业链利用本地资源优势，注重技术创新与质量品质，不断提高竞争力，成功开拓海外市场。</w:t>
      </w:r>
    </w:p>
    <w:p w14:paraId="0049F4F5">
      <w:r>
        <w:rPr>
          <w:b/>
          <w:sz w:val="21"/>
        </w:rPr>
        <w:t>【同题组】</w:t>
      </w:r>
      <w:r>
        <w:rPr>
          <w:b w:val="0"/>
          <w:sz w:val="21"/>
        </w:rPr>
        <w:t xml:space="preserve"> </w:t>
      </w:r>
    </w:p>
    <w:p w14:paraId="339B183A">
      <w:r>
        <w:rPr>
          <w:b/>
          <w:sz w:val="21"/>
        </w:rPr>
        <w:t>· 经济全球化：内外联通畅通国内国际双循环，提升国际循环质量；推进贸易和投资自由化便利化；利用两个市场两种资源优化全球资源配置；提高开放型经济水平</w:t>
      </w:r>
    </w:p>
    <w:p w14:paraId="2891DB47">
      <w:r>
        <w:rPr>
          <w:b/>
          <w:sz w:val="21"/>
        </w:rPr>
        <w:t>· 政治多极化：在平等互利基础上开展合作，实现互利共赢</w:t>
      </w:r>
    </w:p>
    <w:p w14:paraId="5870EF5B">
      <w:pPr>
        <w:spacing w:before="120"/>
      </w:pPr>
      <w:r>
        <w:rPr>
          <w:b/>
          <w:color w:val="1F497D"/>
          <w:sz w:val="22"/>
        </w:rPr>
        <w:t>6. 2026海淀一模Q20中国标准走出国门撬动两个市场两种资源</w:t>
      </w:r>
    </w:p>
    <w:p w14:paraId="50222495">
      <w:r>
        <w:rPr>
          <w:b/>
          <w:sz w:val="21"/>
        </w:rPr>
        <w:t>【材料触发点】</w:t>
      </w:r>
      <w:r>
        <w:rPr>
          <w:b w:val="0"/>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495FE347">
      <w:r>
        <w:rPr>
          <w:b/>
          <w:sz w:val="21"/>
        </w:rPr>
        <w:t>【设问】</w:t>
      </w:r>
      <w:r>
        <w:rPr>
          <w:b w:val="0"/>
          <w:sz w:val="21"/>
        </w:rPr>
        <w:t xml:space="preserve"> 结合材料，运用《当代国际政治与经济》知识，谈谈中国标准走出国门的意义。</w:t>
      </w:r>
    </w:p>
    <w:p w14:paraId="6968B702">
      <w:r>
        <w:rPr>
          <w:b/>
          <w:sz w:val="21"/>
        </w:rPr>
        <w:t>【为什么能想到】 牵头发布二百八十五项ISO、IEC标准，靠的是低碳能源、人工智能领域的硬实力；标准能出去本质是实力出去，故落到“加强技术创新、增强竞争力”。</w:t>
      </w:r>
      <w:r>
        <w:rPr>
          <w:b w:val="0"/>
          <w:sz w:val="21"/>
        </w:rPr>
      </w:r>
    </w:p>
    <w:p w14:paraId="31E9F315">
      <w:r>
        <w:rPr>
          <w:b/>
          <w:sz w:val="21"/>
        </w:rPr>
        <w:t>【答案落点】</w:t>
      </w:r>
      <w:r>
        <w:rPr>
          <w:b w:val="0"/>
          <w:sz w:val="21"/>
        </w:rPr>
        <w:t xml:space="preserve"> 中国标准走出国门，增强我国产品、服务乃至产业链在全球的竞争力，促进标准共通、技术共享与全球技术创新。</w:t>
      </w:r>
    </w:p>
    <w:p w14:paraId="657F9319">
      <w:r>
        <w:rPr>
          <w:b/>
          <w:sz w:val="21"/>
        </w:rPr>
        <w:t>【同题组】</w:t>
      </w:r>
      <w:r>
        <w:rPr>
          <w:b w:val="0"/>
          <w:sz w:val="21"/>
        </w:rPr>
        <w:t xml:space="preserve"> </w:t>
      </w:r>
    </w:p>
    <w:p w14:paraId="725D0660">
      <w:r>
        <w:rPr>
          <w:b/>
          <w:sz w:val="21"/>
        </w:rPr>
        <w:t>· 经济全球化：中国扩大高水平对外开放与制度型开放；利用两个市场两种资源优化全球资源配置；参与国际标准制定，提升国际规则话语权；促进全球范围内标准共通、技术共享，推动全球技术创新与绿色转型；积极参与全球经济治理和经贸规则完善</w:t>
      </w:r>
    </w:p>
    <w:p w14:paraId="1CDA316A">
      <w:r>
        <w:rPr>
          <w:b/>
          <w:sz w:val="21"/>
        </w:rPr>
        <w:t>· 政治多极化：推动国际秩序和全球治理体系更加公正合理</w:t>
      </w:r>
    </w:p>
    <w:p w14:paraId="37AB20E1">
      <w:pPr>
        <w:spacing w:before="120"/>
      </w:pPr>
      <w:r>
        <w:rPr>
          <w:b/>
          <w:color w:val="1F497D"/>
          <w:sz w:val="22"/>
        </w:rPr>
        <w:t>7. 2025海淀期中Q16(2)</w:t>
      </w:r>
    </w:p>
    <w:p w14:paraId="414DB7EA">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7A25D306">
      <w:r>
        <w:rPr>
          <w:b/>
          <w:sz w:val="21"/>
        </w:rPr>
        <w:t>【设问】</w:t>
      </w:r>
      <w:r>
        <w:rPr>
          <w:b w:val="0"/>
          <w:sz w:val="21"/>
        </w:rPr>
        <w:t xml:space="preserve"> 结合材料三，从经济角度，为中国咖啡企业“出海”提出建议。</w:t>
      </w:r>
    </w:p>
    <w:p w14:paraId="50EF4FF6">
      <w:r>
        <w:rPr>
          <w:b/>
          <w:sz w:val="21"/>
        </w:rPr>
        <w:t>【为什么能想到】 出海招牌是性价比与产品创新，可海外咖啡文化成熟、口味习惯有别，低价难站稳，得研究市场练硬本事，指向加强技术创新、提高产品质量、增强竞争力。</w:t>
      </w:r>
      <w:r>
        <w:rPr>
          <w:b w:val="0"/>
          <w:sz w:val="21"/>
        </w:rPr>
      </w:r>
    </w:p>
    <w:p w14:paraId="6FD36398">
      <w:r>
        <w:rPr>
          <w:b/>
          <w:sz w:val="21"/>
        </w:rPr>
        <w:t>【答案落点】</w:t>
      </w:r>
      <w:r>
        <w:rPr>
          <w:b w:val="0"/>
          <w:sz w:val="21"/>
        </w:rPr>
        <w:t xml:space="preserve"> 咖啡企业应重视海外市场考察研究，提高自主创新能力，形成自己的竞争优势，增强"出海"竞争力。</w:t>
      </w:r>
    </w:p>
    <w:p w14:paraId="2679FC7E">
      <w:r>
        <w:rPr>
          <w:b/>
          <w:sz w:val="21"/>
        </w:rPr>
        <w:t>【同题组】</w:t>
      </w:r>
      <w:r>
        <w:rPr>
          <w:b w:val="0"/>
          <w:sz w:val="21"/>
        </w:rPr>
        <w:t xml:space="preserve"> </w:t>
      </w:r>
    </w:p>
    <w:p w14:paraId="467AA196">
      <w:r>
        <w:rPr>
          <w:b/>
          <w:sz w:val="21"/>
        </w:rPr>
        <w:t>· 经济全球化：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p>
    <w:p w14:paraId="16F053F3">
      <w:pPr>
        <w:pStyle w:val="5"/>
      </w:pPr>
      <w:r>
        <w:rPr>
          <w:rFonts w:eastAsia="黑体"/>
        </w:rPr>
        <w:t>核心答题点：实施出口市场多元化战略，减少对单一市场的依赖</w:t>
      </w:r>
    </w:p>
    <w:p w14:paraId="731D88ED">
      <w:pPr>
        <w:spacing w:before="120"/>
      </w:pPr>
      <w:r>
        <w:rPr>
          <w:b/>
          <w:color w:val="1F497D"/>
          <w:sz w:val="22"/>
        </w:rPr>
        <w:t>1. 2025西城期末Q20(2)</w:t>
      </w:r>
    </w:p>
    <w:p w14:paraId="4F65EE91">
      <w:r>
        <w:rPr>
          <w:b/>
          <w:sz w:val="21"/>
        </w:rPr>
        <w:t>【材料触发点】 欧盟是中国整车出口第一大市场和电动汽车主要目的地，外部冲击集中在单一市场依赖风险上，答题需要说明出口市场多元化。</w:t>
      </w:r>
    </w:p>
    <w:p w14:paraId="6A6FC117">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513F57CA">
      <w:r>
        <w:rPr>
          <w:b/>
          <w:sz w:val="21"/>
        </w:rPr>
        <w:t>【为什么能想到】 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w:t>
      </w:r>
    </w:p>
    <w:p w14:paraId="2225080E">
      <w:r>
        <w:rPr>
          <w:b/>
          <w:sz w:val="21"/>
        </w:rPr>
        <w:t>【答案落点】 中国汽车企业应实施出口市场多元化战略，开拓更多海外市场并深耕国内需求，减少对单一市场的依赖，分散贸易摩擦风险。</w:t>
      </w:r>
    </w:p>
    <w:p w14:paraId="2A3CDA60">
      <w:r>
        <w:rPr>
          <w:b/>
          <w:sz w:val="21"/>
        </w:rPr>
        <w:t xml:space="preserve">【同题组】 </w:t>
      </w:r>
      <w:r>
        <w:rPr>
          <w:b w:val="0"/>
          <w:sz w:val="21"/>
        </w:rPr>
        <w:t>（本题6分）</w:t>
      </w:r>
    </w:p>
    <w:p w14:paraId="355137D6">
      <w:r>
        <w:rPr>
          <w:b w:val="0"/>
          <w:sz w:val="21"/>
        </w:rPr>
        <w:t>· 经济全球化：充分运用国际规则，利用国际组织赋予的权利，对话磋商，积极维护自身权益；加强技术创新、提高产品质量，增强竞争力；积极"走出去"、对外直接投资、克服贸易壁垒</w:t>
      </w:r>
    </w:p>
    <w:p>
      <w:pPr/>
    </w:p>
    <w:p>
      <w:pPr>
        <w:pStyle w:val="5"/>
      </w:pPr>
      <w:r>
        <w:t>核心答题点：发挥比较优势并打造国际竞争新优势</w:t>
      </w:r>
    </w:p>
    <w:p>
      <w:pPr/>
      <w:r>
        <w:t>1. 2024石景山一模Q19(2)</w:t>
      </w:r>
    </w:p>
    <w:p>
      <w:pPr/>
      <w:r>
        <w:t>【材料触发点】设问问企业从出口到海外建厂的原因，匈牙利交通枢纽和工业基础不是单纯背景，而是企业利用当地比较优势、降低成本并形成国际竞争新优势的依据。</w:t>
      </w:r>
    </w:p>
    <w:p>
      <w:pPr/>
      <w:r>
        <w:t>【设问】结合材料，运用《当代国际政治与经济》知识，分析中国新能源汽车企业从“走出去”到“扎下根”的原因。（8分）</w:t>
      </w:r>
    </w:p>
    <w:p>
      <w:pPr/>
      <w:r>
        <w:t>【为什么能想到】材料从"出口"升级到"海外建厂"，并写明匈牙利"交通枢纽""工业基础"——这不是国别背景介绍，而是企业选址的比较优势依据。要分析"从走出去到扎下根"的原因，重点在"扎下根"——必须解释为何海外建厂比出口更有竞争力，而不是泛泛谈企业国际化。先把匈牙利交通枢纽和工业基础作为东道国比较优势点出，再用利用比较优势、优化资源配置、降低成本接续，最终指向打造国际竞争新优势。</w:t>
      </w:r>
    </w:p>
    <w:p>
      <w:pPr/>
      <w:r>
        <w:t>【答案落点】中国新能源汽车企业利用匈牙利交通枢纽和工业基础等比较优势，优化资源配置、降低生产贸易成本，从而在海外生产和服务网络中打造国际竞争新优势。</w:t>
      </w:r>
    </w:p>
    <w:p>
      <w:pPr/>
      <w:r>
        <w:t>【同题组】（本题8分）</w:t>
      </w:r>
    </w:p>
    <w:p>
      <w:pPr/>
      <w:r>
        <w:t>· 经济全球化：顺应经济全球化趋势，主动融入并推动深化；利用两个市场两种资源优化全球资源配置</w:t>
      </w:r>
    </w:p>
    <w:p>
      <w:pPr/>
      <w:r>
        <w:t>· 中国：促进技术共享和民生改善，为全球可持续发展贡献力量</w:t>
      </w:r>
    </w:p>
    <w:p>
      <w:pPr/>
    </w:p>
    <w:p>
      <w:pPr/>
    </w:p>
    <w:p>
      <w:pPr/>
      <w:r>
        <w:t>2. 2026西城一模Q20(2)</w:t>
      </w:r>
    </w:p>
    <w:p>
      <w:pPr/>
      <w:r>
        <w:t>【材料触发点】 题目要求说明自贸区3.0版的动力来源。区域成员产业、市场和发展阶段存在差异，自贸区升级有利于把差异转化为国际分工和优势互补。</w:t>
      </w:r>
    </w:p>
    <w:p>
      <w:pPr/>
      <w:r>
        <w:t>【设问】结合材料，运用《当代国际政治与经济》知识，分析中国—东盟自贸区3.0版是如何为区域发展和世界经济注入强劲动力的。</w:t>
      </w:r>
    </w:p>
    <w:p>
      <w:pPr/>
      <w:r>
        <w:t>【为什么能想到】 这里不能说原卷明确写了“中国制造+东盟资源”。可由“区域发展”和“世界经济动力”推到国际分工逻辑：自贸区升级让不同成员的产业、市场和服务优势更容易对接，比较优势被释放，区域产业链供应链活力增强。</w:t>
      </w:r>
    </w:p>
    <w:p>
      <w:pPr/>
      <w:r>
        <w:t>【答案落点】 中国—东盟自贸区3.0版促进成员在产业、市场和服务等方面优势互补，推动各方发挥比较优势、深化国际分工，增强区域产业链供应链活力。</w:t>
      </w:r>
    </w:p>
    <w:p>
      <w:pPr/>
      <w:r>
        <w:t>【同题组】（本题8分）</w:t>
      </w:r>
    </w:p>
    <w:p>
      <w:pPr/>
      <w:r>
        <w:t>· 经济全球化：统筹发展和安全，形成多元稳定的经贸关系；推进贸易和投资自由化便利化；坚持多边贸易、多边主义与全球经济治理体系改革；提升发展中国家的代表性和发言权，打破规则制定垄断</w:t>
      </w:r>
    </w:p>
    <w:p>
      <w:pPr/>
      <w:r>
        <w:t>· 政治多极化：相互尊重、公平正义、合作共赢的新型国际关系</w:t>
      </w:r>
    </w:p>
    <w:p>
      <w:pPr/>
    </w:p>
    <w:p>
      <w:pPr/>
    </w:p>
    <w:p w14:paraId="178D960F">
      <w:pPr>
        <w:pStyle w:val="4"/>
      </w:pPr>
      <w:r>
        <w:t>全球经济治理与规则权益</w:t>
      </w:r>
    </w:p>
    <w:p w14:paraId="2596DEC5">
      <w:pPr>
        <w:pStyle w:val="5"/>
      </w:pPr>
      <w:r>
        <w:rPr>
          <w:rFonts w:eastAsia="黑体"/>
        </w:rPr>
        <w:t>核心答题点：参与全球经济治理和规则制定，为企业出海营造国际环境</w:t>
      </w:r>
    </w:p>
    <w:p w14:paraId="7CB58231">
      <w:pPr>
        <w:spacing w:before="120"/>
      </w:pPr>
      <w:r>
        <w:rPr>
          <w:b/>
          <w:color w:val="1F497D"/>
          <w:sz w:val="22"/>
        </w:rPr>
        <w:t>1. 2025海淀期中Q16(2)</w:t>
      </w:r>
    </w:p>
    <w:p w14:paraId="5F47F548">
      <w:r>
        <w:rPr>
          <w:b/>
          <w:sz w:val="21"/>
        </w:rPr>
        <w:t xml:space="preserve">【材料触发点】 </w:t>
      </w:r>
      <w:r>
        <w:rPr>
          <w:b w:val="0"/>
          <w:sz w:val="21"/>
        </w:rPr>
        <w:t>中国咖啡企业“出海”面对海外消费差异、供应链压力、知识产权和贸易风险，单靠企业经营策略不足，还要从国际规则和治理参与角度改善外部环境。</w:t>
      </w:r>
    </w:p>
    <w:p w14:paraId="148425DE">
      <w:r>
        <w:rPr>
          <w:b/>
          <w:sz w:val="21"/>
        </w:rPr>
        <w:t xml:space="preserve">【设问】 </w:t>
      </w:r>
      <w:r>
        <w:rPr>
          <w:b w:val="0"/>
          <w:sz w:val="21"/>
        </w:rPr>
        <w:t>结合材料三，从经济角度，为中国咖啡企业“出海”提出建议。</w:t>
      </w:r>
    </w:p>
    <w:p w14:paraId="4F798797">
      <w:r>
        <w:rPr>
          <w:b/>
          <w:sz w:val="21"/>
        </w:rPr>
        <w:t>【为什么能想到】 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进而接到为中国咖啡企业出海营造良好的国际环境。</w:t>
      </w:r>
      <w:r/>
    </w:p>
    <w:p w14:paraId="039029D2">
      <w:r>
        <w:rPr>
          <w:b/>
          <w:sz w:val="21"/>
        </w:rPr>
        <w:t>【答案落点】 企业和政府可利用国际组织赋予的权利，积极参与全球经济治理和规则制定，为中国咖啡企业“出海”营造良好的国际环境。</w:t>
      </w:r>
    </w:p>
    <w:p w14:paraId="50B7B9E4">
      <w:r>
        <w:rPr>
          <w:b/>
          <w:sz w:val="21"/>
        </w:rPr>
        <w:t xml:space="preserve">【同题组】 </w:t>
      </w:r>
    </w:p>
    <w:p w14:paraId="54473972">
      <w:r>
        <w:rPr>
          <w:b w:val="0"/>
          <w:sz w:val="21"/>
        </w:rPr>
        <w:t>· 经济全球化：加强技术创新、提高产品质量，增强竞争力；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p>
    <w:p w14:paraId="4FB7EB2D">
      <w:pPr>
        <w:pStyle w:val="5"/>
      </w:pPr>
      <w:r>
        <w:rPr>
          <w:rFonts w:eastAsia="黑体"/>
        </w:rPr>
        <w:t>核心答题点：积极参与全球经济治理和经贸规则完善</w:t>
      </w:r>
    </w:p>
    <w:p w14:paraId="790B4BDC">
      <w:pPr>
        <w:spacing w:before="120"/>
      </w:pPr>
      <w:r>
        <w:rPr>
          <w:b/>
          <w:color w:val="1F497D"/>
          <w:sz w:val="22"/>
        </w:rPr>
        <w:t>1. 2026东城一模Q19(3)</w:t>
      </w:r>
    </w:p>
    <w:p w14:paraId="5019B64F">
      <w:r>
        <w:rPr>
          <w:b/>
          <w:sz w:val="21"/>
        </w:rPr>
        <w:t xml:space="preserve">【材料触发点】 </w:t>
      </w:r>
      <w:r>
        <w:rPr>
          <w:b w:val="0"/>
          <w:sz w:val="21"/>
        </w:rPr>
        <w:t>北京未来产业题出现国际平台、跨境标准对接和高标准开放，要求说明高水平对外开放如何支撑产业链韧性。</w:t>
      </w:r>
    </w:p>
    <w:p w14:paraId="6EE1814F">
      <w:r>
        <w:rPr>
          <w:b/>
          <w:sz w:val="21"/>
        </w:rPr>
        <w:t xml:space="preserve">【设问】 </w:t>
      </w:r>
      <w:r>
        <w:rPr>
          <w:b w:val="0"/>
          <w:sz w:val="21"/>
        </w:rPr>
        <w:t>结合材料二，运用《当代国际政治与经济》知识，分析在推动未来产业中，北京是如何统筹高水平对外开放与提升产业链韧性之间关系的。</w:t>
      </w:r>
    </w:p>
    <w:p w14:paraId="655D5D3C">
      <w:r>
        <w:rPr>
          <w:b/>
          <w:sz w:val="21"/>
        </w:rPr>
        <w:t>【为什么能想到】 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w:t>
      </w:r>
    </w:p>
    <w:p w14:paraId="1E9EB11F">
      <w:r>
        <w:rPr>
          <w:b/>
          <w:sz w:val="21"/>
        </w:rPr>
        <w:t>【答案落点】 北京通过国际科创交流、跨境标准对接和制度型开放，积极参与全球经济治理和经贸规则完善，为未来产业链韧性提升营造稳定可预期的规则环境。</w:t>
      </w:r>
    </w:p>
    <w:p w14:paraId="0761A0D8">
      <w:r>
        <w:rPr>
          <w:b/>
          <w:sz w:val="21"/>
        </w:rPr>
        <w:t xml:space="preserve">【同题组】 </w:t>
      </w:r>
    </w:p>
    <w:p w14:paraId="2B2F6D9E">
      <w:r>
        <w:rPr>
          <w:b w:val="0"/>
          <w:sz w:val="21"/>
        </w:rPr>
        <w:t>· 经济全球化：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66A7722D">
      <w:pPr>
        <w:spacing w:before="120"/>
      </w:pPr>
      <w:r>
        <w:rPr>
          <w:b/>
          <w:color w:val="1F497D"/>
          <w:sz w:val="22"/>
        </w:rPr>
        <w:t>2. 2024西城一模Q19(6)</w:t>
      </w:r>
    </w:p>
    <w:p w14:paraId="67562729">
      <w:r>
        <w:rPr>
          <w:b/>
          <w:sz w:val="21"/>
        </w:rPr>
        <w:t>【材料触发点】 “卡脖子”突破题要求说明关键核心技术突破对经济开放发展的助推作用。技术突破不只意味着科技安全，也会增强我国在国际产业链、技术标准和经贸规则中的主动性。</w:t>
      </w:r>
    </w:p>
    <w:p w14:paraId="421FB714">
      <w:r>
        <w:rPr>
          <w:b/>
          <w:sz w:val="21"/>
        </w:rPr>
        <w:t xml:space="preserve">【设问】 </w:t>
      </w:r>
      <w:r>
        <w:rPr>
          <w:b w:val="0"/>
          <w:sz w:val="21"/>
        </w:rPr>
        <w:t>结合材料，从经济角度分析我国未来产业发展的机遇和挑战，以及攻克“卡脖子”难题对经济开放发展的助推作用。</w:t>
      </w:r>
    </w:p>
    <w:p w14:paraId="70DAFBFF">
      <w:r>
        <w:rPr>
          <w:b/>
          <w:sz w:val="21"/>
        </w:rPr>
        <w:t>【为什么能想到】 题面围绕未来产业发展和攻克“卡脖子”难题，追问其对经济开放发展的助推作用，说明答案不能只停在自主可控和科技安全。关键核心技术突破会提升我国产品、产业链和技术标准的竞争力，进而增强参与国际经贸规则完善的能力。由技术能力到规则主动权，这才是本条落到全球经济治理的推理链。</w:t>
      </w:r>
    </w:p>
    <w:p w14:paraId="0C1FA330">
      <w:r>
        <w:rPr>
          <w:b/>
          <w:sz w:val="21"/>
        </w:rPr>
        <w:t>【答案落点】 攻克“卡脖子”难题有利于我国提升参与国际技术标准和相关贸易规则制定的能力，积极参与全球经济治理和经贸规则完善，增强经济开放发展的规则主动权。</w:t>
      </w:r>
    </w:p>
    <w:p w14:paraId="74C2D47E">
      <w:r>
        <w:rPr>
          <w:b/>
          <w:sz w:val="21"/>
        </w:rPr>
        <w:t xml:space="preserve">【同题组】 </w:t>
      </w:r>
    </w:p>
    <w:p w14:paraId="569388E0">
      <w:r>
        <w:rPr>
          <w:b w:val="0"/>
          <w:sz w:val="21"/>
        </w:rPr>
        <w:t>· 理论：当前国际竞争的实质是以经济和科技实力为基础的综合国力较量；维护国家利益是主权国家对外活动的出发点和落脚点</w:t>
      </w:r>
    </w:p>
    <w:p w14:paraId="7122903C">
      <w:r>
        <w:rPr>
          <w:b w:val="0"/>
          <w:sz w:val="21"/>
        </w:rPr>
        <w:t>· 经济全球化：我国的未来产业有非常广阔的国际市场，为未来产业“走出去”提供了可能；利用两个市场两种资源优化全球资源配置；参与国际标准制定，提升国际规则话语权；加强技术创新、提高产品质量，增强竞争力；以开放促进产业升级，为未来产业拓展国际空间，提升国际竞争力，筑牢安全基础</w:t>
      </w:r>
    </w:p>
    <w:p w14:paraId="18D9BA90">
      <w:pPr>
        <w:spacing w:before="120"/>
      </w:pPr>
      <w:r>
        <w:rPr>
          <w:b/>
          <w:color w:val="1F497D"/>
          <w:sz w:val="22"/>
        </w:rPr>
        <w:t>3. 2026海淀一模Q20</w:t>
      </w:r>
    </w:p>
    <w:p w14:paraId="4B79DFC5">
      <w:r>
        <w:rPr>
          <w:b/>
          <w:sz w:val="21"/>
        </w:rPr>
        <w:t>【材料触发点】 中国标准走出国门题出现 ISO、IEC 提案和牵头制定国际标准，题目指向谈意义，要把中国从规则接受者转为规则共建者的角色变化写出来。</w:t>
      </w:r>
    </w:p>
    <w:p w14:paraId="6DCA35BB">
      <w:r>
        <w:rPr>
          <w:b/>
          <w:sz w:val="21"/>
        </w:rPr>
        <w:t xml:space="preserve">【设问】 </w:t>
      </w:r>
      <w:r>
        <w:rPr>
          <w:b w:val="0"/>
          <w:sz w:val="21"/>
        </w:rPr>
        <w:t>结合材料，运用《当代国际政治与经济》知识，谈谈中国标准走出国门的意义。</w:t>
      </w:r>
    </w:p>
    <w:p w14:paraId="084EC596">
      <w:r>
        <w:rPr>
          <w:b/>
          <w:sz w:val="21"/>
        </w:rPr>
        <w:t>【为什么能想到】 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w:t>
      </w:r>
    </w:p>
    <w:p w14:paraId="2FE78A4F">
      <w:r>
        <w:rPr>
          <w:b/>
          <w:sz w:val="21"/>
        </w:rPr>
        <w:t>【答案落点】 中国标准走出国门，体现我国主动参与国际标准供给和全球经济治理规则完善，有利于提升中国在全球经济治理中的参与度和贡献度。</w:t>
      </w:r>
    </w:p>
    <w:p w14:paraId="5DD076C5">
      <w:r>
        <w:rPr>
          <w:b/>
          <w:sz w:val="21"/>
        </w:rPr>
        <w:t xml:space="preserve">【同题组】 </w:t>
      </w:r>
      <w:r>
        <w:rPr>
          <w:b w:val="0"/>
          <w:sz w:val="21"/>
        </w:rPr>
        <w:t>（本题8分）</w:t>
      </w:r>
    </w:p>
    <w:p w14:paraId="6EBC6938">
      <w:r>
        <w:rPr>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w:t>
      </w:r>
    </w:p>
    <w:p w14:paraId="50423782">
      <w:r>
        <w:rPr>
          <w:b w:val="0"/>
          <w:sz w:val="21"/>
        </w:rPr>
        <w:t>· 政治多极化：推动国际秩序和全球治理体系更加公正合理</w:t>
      </w:r>
    </w:p>
    <w:p w14:paraId="23A25936">
      <w:pPr>
        <w:spacing w:before="120"/>
      </w:pPr>
      <w:r>
        <w:rPr>
          <w:b/>
          <w:color w:val="1F497D"/>
          <w:sz w:val="22"/>
        </w:rPr>
        <w:t>4. 2025昌平二模Q21</w:t>
      </w:r>
    </w:p>
    <w:p w14:paraId="16EA01BD">
      <w:r>
        <w:rPr>
          <w:b/>
          <w:sz w:val="21"/>
        </w:rPr>
        <w:t>【材料触发点】 稳外资举措题出现双边投资促进工作组、“投资中国”品牌和扩大开放政策，题目指向说明对开放型经济的意义，要把政策举措接到全球经济治理话语权。</w:t>
      </w:r>
    </w:p>
    <w:p w14:paraId="7D47B2DC">
      <w:r>
        <w:rPr>
          <w:b/>
          <w:sz w:val="21"/>
        </w:rPr>
        <w:t>【设问】 结合材料，说明上述举措对我国建设更高水平的开放型经济具有什么重要意义。</w:t>
      </w:r>
    </w:p>
    <w:p w14:paraId="135B1D12">
      <w:r>
        <w:rPr>
          <w:b/>
          <w:sz w:val="21"/>
        </w:rPr>
        <w:t>【为什么能想到】 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w:t>
      </w:r>
    </w:p>
    <w:p w14:paraId="1DC78005">
      <w:r>
        <w:rPr>
          <w:b/>
          <w:sz w:val="21"/>
        </w:rPr>
        <w:t>【答案落点】 中国通过稳外资、扩开放和完善经贸合作机制，积极参与全球经济治理和经贸规则完善，有利于提升我国在全球经济治理中的话语权和影响力。</w:t>
      </w:r>
    </w:p>
    <w:p w14:paraId="353C1E45">
      <w:r>
        <w:rPr>
          <w:b/>
          <w:sz w:val="21"/>
        </w:rPr>
        <w:t xml:space="preserve">【同题组】 </w:t>
      </w:r>
      <w:r>
        <w:rPr>
          <w:b w:val="0"/>
          <w:sz w:val="21"/>
        </w:rPr>
        <w:t>（本题8分）</w:t>
      </w:r>
    </w:p>
    <w:p w14:paraId="3B4860F4">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w:t>
      </w:r>
    </w:p>
    <w:p w14:paraId="57C0CDAA">
      <w:pPr>
        <w:pStyle w:val="5"/>
      </w:pPr>
      <w:r>
        <w:rPr>
          <w:rFonts w:eastAsia="黑体"/>
        </w:rPr>
        <w:t>核心答题点：参与国际标准制定，提升国际规则话语权</w:t>
      </w:r>
    </w:p>
    <w:p w14:paraId="1488535E">
      <w:pPr>
        <w:spacing w:before="120"/>
      </w:pPr>
      <w:r>
        <w:rPr>
          <w:b/>
          <w:color w:val="1F497D"/>
          <w:sz w:val="22"/>
        </w:rPr>
        <w:t>1. 2024西城一模Q19(6)</w:t>
      </w:r>
    </w:p>
    <w:p w14:paraId="3B9C2C2B">
      <w:r>
        <w:rPr>
          <w:b/>
          <w:sz w:val="21"/>
        </w:rPr>
        <w:t xml:space="preserve">【同题内分层1】 </w:t>
      </w:r>
    </w:p>
    <w:p w14:paraId="42180480">
      <w:r>
        <w:rPr>
          <w:b/>
          <w:sz w:val="21"/>
        </w:rPr>
        <w:t xml:space="preserve">【材料触发点】 </w:t>
      </w:r>
      <w:r>
        <w:rPr>
          <w:b w:val="0"/>
          <w:sz w:val="21"/>
        </w:rPr>
        <w:t>"攻克卡脖子助推开放"角度下要回答关键核心技术突破能带来什么开放效益，材料把芯片、操作系统等突破列为国家行动，需要把"技术能力"转化成"国际标准、规则制定话语权"，否则就只剩科技表彰、不构成开放效益。</w:t>
      </w:r>
    </w:p>
    <w:p w14:paraId="2A9ECB45">
      <w:r>
        <w:rPr>
          <w:b/>
          <w:sz w:val="21"/>
        </w:rPr>
        <w:t xml:space="preserve">【设问】 </w:t>
      </w:r>
      <w:r>
        <w:rPr>
          <w:b w:val="0"/>
          <w:sz w:val="21"/>
        </w:rPr>
        <w:t>结合材料，从经济角度分析我国未来产业发展的机遇和挑战，以及攻克“卡脖子”难题对经济开放发展的助推作用。</w:t>
      </w:r>
    </w:p>
    <w:p w14:paraId="5DC8EDF7">
      <w:r>
        <w:rPr>
          <w:b/>
          <w:sz w:val="21"/>
        </w:rPr>
        <w:t>【为什么能想到】 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w:t>
      </w:r>
    </w:p>
    <w:p w14:paraId="4E79F9A6">
      <w:r>
        <w:rPr>
          <w:b/>
          <w:sz w:val="21"/>
        </w:rPr>
        <w:t>【答案落点】 我国攻克“卡脖子”难题，提升国内企业在国际技术标准和相关贸易规则制定中的话语权，使经济开放发展更具规则主动权。</w:t>
      </w:r>
    </w:p>
    <w:p w14:paraId="14215270">
      <w:r>
        <w:rPr>
          <w:b/>
          <w:sz w:val="21"/>
        </w:rPr>
        <w:t xml:space="preserve">【同题内分层2】 </w:t>
      </w:r>
    </w:p>
    <w:p w14:paraId="331A568F">
      <w:r>
        <w:rPr>
          <w:b/>
          <w:sz w:val="21"/>
        </w:rPr>
        <w:t xml:space="preserve">【材料触发点】 </w:t>
      </w:r>
      <w:r>
        <w:rPr>
          <w:b w:val="0"/>
          <w:sz w:val="21"/>
        </w:rPr>
        <w:t>攻克关键核心技术不是单纯科技表彰，而是同时改变外贸产品结构、提升规则话语权、增强国际竞争力，服务经济开放发展。</w:t>
      </w:r>
    </w:p>
    <w:p w14:paraId="0153AF35">
      <w:r>
        <w:rPr>
          <w:b/>
          <w:sz w:val="21"/>
        </w:rPr>
        <w:t xml:space="preserve">【设问】 </w:t>
      </w:r>
      <w:r>
        <w:rPr>
          <w:b w:val="0"/>
          <w:sz w:val="21"/>
        </w:rPr>
        <w:t>结合材料，从经济角度分析我国未来产业发展的机遇和挑战，以及攻克“卡脖子”难题对经济开放发展的助推作用。</w:t>
      </w:r>
    </w:p>
    <w:p w14:paraId="73E90E43">
      <w:r>
        <w:rPr>
          <w:b/>
          <w:sz w:val="21"/>
        </w:rPr>
        <w:t>【为什么能想到】 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w:t>
      </w:r>
    </w:p>
    <w:p w14:paraId="04571245">
      <w:r>
        <w:rPr>
          <w:b/>
          <w:sz w:val="21"/>
        </w:rPr>
        <w:t>【答案落点】 我国攻克“卡脖子”难题，有利于调整对外贸易的产品结构，提升国内企业在国际技术标准和相关贸易规则制定中的话语权，增强产品和服务的国际竞争力，助推经济开放发展。</w:t>
      </w:r>
    </w:p>
    <w:p w14:paraId="1F4CDE47">
      <w:r>
        <w:rPr>
          <w:b/>
          <w:sz w:val="21"/>
        </w:rPr>
        <w:t xml:space="preserve">【同题组】 </w:t>
      </w:r>
    </w:p>
    <w:p w14:paraId="58A8C968">
      <w:r>
        <w:rPr>
          <w:b w:val="0"/>
          <w:sz w:val="21"/>
        </w:rPr>
        <w:t>· 理论：当前国际竞争的实质是以经济和科技实力为基础的综合国力较量；维护国家利益是主权国家对外活动的出发点和落脚点</w:t>
      </w:r>
    </w:p>
    <w:p w14:paraId="5C5E8379">
      <w:r>
        <w:rPr>
          <w:b w:val="0"/>
          <w:sz w:val="21"/>
        </w:rPr>
        <w:t>· 经济全球化：我国的未来产业有非常广阔的国际市场，为未来产业“走出去”提供了可能；利用两个市场两种资源优化全球资源配置；积极参与全球经济治理和经贸规则完善；加强技术创新、提高产品质量，增强竞争力；以开放促进产业升级，为未来产业拓展国际空间，提升国际竞争力，筑牢安全基础</w:t>
      </w:r>
    </w:p>
    <w:p w14:paraId="18D679C0">
      <w:pPr>
        <w:spacing w:before="120"/>
      </w:pPr>
      <w:r>
        <w:rPr>
          <w:b/>
          <w:color w:val="1F497D"/>
          <w:sz w:val="22"/>
        </w:rPr>
        <w:t>2. 2026海淀一模Q20中国标准与全球经济治理参与</w:t>
      </w:r>
    </w:p>
    <w:p w14:paraId="20A12F66">
      <w:r>
        <w:rPr>
          <w:b/>
          <w:sz w:val="21"/>
        </w:rPr>
        <w:t xml:space="preserve">【材料触发点】 </w:t>
      </w:r>
      <w:r>
        <w:rPr>
          <w:b w:val="0"/>
          <w:sz w:val="21"/>
        </w:rPr>
        <w:t>材料显示中国不只是被动接受国际标准，而是主动向ISO、IEC提交提案、参与并牵头制定多领域国际标准；设问问中国标准走出国门的意义，必须把中国从"标准接受者"转为"规则共建者"这一角色变化讲出来。</w:t>
      </w:r>
    </w:p>
    <w:p w14:paraId="10CD3649">
      <w:r>
        <w:rPr>
          <w:b/>
          <w:sz w:val="21"/>
        </w:rPr>
        <w:t xml:space="preserve">【设问】 </w:t>
      </w:r>
      <w:r>
        <w:rPr>
          <w:b w:val="0"/>
          <w:sz w:val="21"/>
        </w:rPr>
        <w:t>结合材料，运用《当代国际政治与经济》知识，谈谈中国标准走出国门的意义。</w:t>
      </w:r>
    </w:p>
    <w:p w14:paraId="23C9F9C8">
      <w:r>
        <w:rPr>
          <w:b/>
          <w:sz w:val="21"/>
        </w:rPr>
        <w:t>【为什么能想到】 中国不再只接受现成标准，而是主动向ISO、IEC提案、牵头制定，从守规则者变成定规则者；这一转换要用“参与国际标准制定，提升规则话语权”。</w:t>
      </w:r>
    </w:p>
    <w:p w14:paraId="69248A70">
      <w:r>
        <w:rPr>
          <w:b/>
          <w:sz w:val="21"/>
        </w:rPr>
        <w:t>【答案落点】 我国主动向国际标准化组织贡献提案并牵头制定多领域国际标准，积极参与全球经济治理和规则制定。</w:t>
      </w:r>
    </w:p>
    <w:p w14:paraId="07A7D1EC">
      <w:r>
        <w:rPr>
          <w:b/>
          <w:sz w:val="21"/>
        </w:rPr>
        <w:t xml:space="preserve">【同题组】 </w:t>
      </w:r>
      <w:r>
        <w:rPr>
          <w:b w:val="0"/>
          <w:sz w:val="21"/>
        </w:rPr>
        <w:t>（本题8分）</w:t>
      </w:r>
    </w:p>
    <w:p w14:paraId="786A4B28">
      <w:r>
        <w:rPr>
          <w:b w:val="0"/>
          <w:sz w:val="21"/>
        </w:rPr>
        <w:t>· 经济全球化：中国扩大高水平对外开放与制度型开放；利用两个市场两种资源优化全球资源配置；加强技术创新、提高产品质量，增强竞争力；促进全球范围内标准共通、技术共享，推动全球技术创新与绿色转型；积极参与全球经济治理和经贸规则完善</w:t>
      </w:r>
    </w:p>
    <w:p w14:paraId="2979EBE8">
      <w:r>
        <w:rPr>
          <w:b w:val="0"/>
          <w:sz w:val="21"/>
        </w:rPr>
        <w:t>· 政治多极化：推动国际秩序和全球治理体系更加公正合理</w:t>
      </w:r>
    </w:p>
    <w:p w14:paraId="3A5B9C89">
      <w:pPr>
        <w:spacing w:before="120"/>
      </w:pPr>
      <w:r>
        <w:rPr>
          <w:b/>
          <w:color w:val="1F497D"/>
          <w:sz w:val="22"/>
        </w:rPr>
        <w:t>3. 2025昌平二模Q21稳外资行动提升全球经济治理话语权</w:t>
      </w:r>
    </w:p>
    <w:p w14:paraId="73371442">
      <w:r>
        <w:rPr>
          <w:b/>
          <w:sz w:val="21"/>
        </w:rPr>
        <w:t xml:space="preserve">【材料触发点】 </w:t>
      </w:r>
      <w:r>
        <w:rPr>
          <w:b w:val="0"/>
          <w:sz w:val="21"/>
        </w:rPr>
        <w:t>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w:t>
      </w:r>
    </w:p>
    <w:p w14:paraId="470EA407">
      <w:r>
        <w:rPr>
          <w:b/>
          <w:sz w:val="21"/>
        </w:rPr>
        <w:t>【设问】 结合材料，说明上述举措对我国建设更高水平的开放型经济具有什么重要意义。</w:t>
      </w:r>
    </w:p>
    <w:p w14:paraId="099F87F9">
      <w:r>
        <w:rPr>
          <w:b/>
          <w:sz w:val="21"/>
        </w:rPr>
        <w:t>【为什么能想到】 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w:t>
      </w:r>
    </w:p>
    <w:p w14:paraId="7B3195A7">
      <w:r>
        <w:rPr>
          <w:b/>
          <w:sz w:val="21"/>
        </w:rPr>
        <w:t>【答案落点】 中国通过扩大开放和稳外资举措与各国对接经贸合作机制，有利于提升中国在全球经济治理中的话语权和影响力。</w:t>
      </w:r>
    </w:p>
    <w:p w14:paraId="418007BB">
      <w:r>
        <w:rPr>
          <w:b/>
          <w:sz w:val="21"/>
        </w:rPr>
        <w:t xml:space="preserve">【同题组】 </w:t>
      </w:r>
      <w:r>
        <w:rPr>
          <w:b w:val="0"/>
          <w:sz w:val="21"/>
        </w:rPr>
        <w:t>（本题8分）</w:t>
      </w:r>
    </w:p>
    <w:p w14:paraId="64879092">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积极参与全球经济治理和经贸规则完善</w:t>
      </w:r>
    </w:p>
    <w:p w14:paraId="7B60E172">
      <w:pPr>
        <w:spacing w:before="120"/>
      </w:pPr>
      <w:r>
        <w:rPr>
          <w:b/>
          <w:color w:val="1F497D"/>
          <w:sz w:val="22"/>
        </w:rPr>
        <w:t>4. 2026东城一模Q19(3)</w:t>
      </w:r>
    </w:p>
    <w:p w14:paraId="6E1D57D1">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280105CC">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02296307">
      <w:r>
        <w:rPr>
          <w:b/>
          <w:sz w:val="21"/>
        </w:rPr>
        <w:t>【为什么能想到】 材料专门点出北京支持企业参与国际标准制定，这是从遵守规则转向参与定规则，对应“参与国际标准制定，提升国际规则话语权”这一核心点。</w:t>
      </w:r>
      <w:r>
        <w:rPr>
          <w:b w:val="0"/>
          <w:sz w:val="21"/>
        </w:rPr>
      </w:r>
    </w:p>
    <w:p w14:paraId="1CEA3BF6">
      <w:r>
        <w:rPr>
          <w:b/>
          <w:sz w:val="21"/>
        </w:rPr>
        <w:t>【答案落点】</w:t>
      </w:r>
      <w:r>
        <w:rPr>
          <w:b w:val="0"/>
          <w:sz w:val="21"/>
        </w:rPr>
        <w:t xml:space="preserve"> 北京以"两区"建设推动制度型开放,支持企业参与国际标准制定,对接国际高标准经贸规则,为产业链韧性提升提供制度支撑。</w:t>
      </w:r>
    </w:p>
    <w:p w14:paraId="03F320B8">
      <w:r>
        <w:rPr>
          <w:b/>
          <w:sz w:val="21"/>
        </w:rPr>
        <w:t>【同题组】</w:t>
      </w:r>
      <w:r>
        <w:rPr>
          <w:b w:val="0"/>
          <w:sz w:val="21"/>
        </w:rPr>
        <w:t xml:space="preserve"> </w:t>
      </w:r>
    </w:p>
    <w:p w14:paraId="5EF734BC">
      <w:r>
        <w:rPr>
          <w:b/>
          <w:sz w:val="21"/>
        </w:rPr>
        <w:t>· 经济全球化：积极参与全球经济治理和经贸规则完善；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A018A6E">
      <w:pPr>
        <w:pStyle w:val="5"/>
      </w:pPr>
      <w:r>
        <w:rPr>
          <w:rFonts w:eastAsia="黑体"/>
        </w:rPr>
        <w:t>核心答题点：充分运用国际规则，利用国际组织赋予的权利，对话磋商，积极维护自身权益</w:t>
      </w:r>
    </w:p>
    <w:p w14:paraId="52DB8B63">
      <w:pPr>
        <w:spacing w:before="120"/>
      </w:pPr>
      <w:r>
        <w:rPr>
          <w:b/>
          <w:color w:val="1F497D"/>
          <w:sz w:val="22"/>
        </w:rPr>
        <w:t>1. 2025西城期末Q20(2)</w:t>
      </w:r>
    </w:p>
    <w:p w14:paraId="30FE3CE6">
      <w:r>
        <w:rPr>
          <w:b/>
          <w:sz w:val="21"/>
        </w:rPr>
        <w:t xml:space="preserve">【材料触发点】 </w:t>
      </w:r>
      <w:r>
        <w:rPr>
          <w:b w:val="0"/>
          <w:sz w:val="21"/>
        </w:rPr>
        <w:t>欧盟对中国纯电动汽车征收高额反补贴税，本质上形成贸易摩擦和贸易壁垒，企业应先从国际规则和国际组织权利出发依法维权。</w:t>
      </w:r>
    </w:p>
    <w:p w14:paraId="6872356C">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037C6481">
      <w:r>
        <w:rPr>
          <w:b/>
          <w:sz w:val="21"/>
        </w:rPr>
        <w:t>【为什么能想到】 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w:t>
      </w:r>
    </w:p>
    <w:p w14:paraId="7B8D8C7A">
      <w:r>
        <w:rPr>
          <w:b/>
          <w:sz w:val="21"/>
        </w:rPr>
        <w:t>【答案落点】 中国汽车企业面对欧盟反补贴税，应充分运用国际规则，利用国际组织赋予的权利，通过对话磋商积极维护自身合法权益。</w:t>
      </w:r>
    </w:p>
    <w:p w14:paraId="4378153B">
      <w:r>
        <w:rPr>
          <w:b/>
          <w:sz w:val="21"/>
        </w:rPr>
        <w:t xml:space="preserve">【同题组】 </w:t>
      </w:r>
      <w:r>
        <w:rPr>
          <w:b w:val="0"/>
          <w:sz w:val="21"/>
        </w:rPr>
        <w:t>（本题6分）</w:t>
      </w:r>
    </w:p>
    <w:p w14:paraId="2ACA11B3">
      <w:r>
        <w:rPr>
          <w:b w:val="0"/>
          <w:sz w:val="21"/>
        </w:rPr>
        <w:t>· 经济全球化：加强技术创新、提高产品质量，增强竞争力；实施出口市场多元化战略，减少对单一市场的依赖；积极"走出去"、对外直接投资、克服贸易壁垒</w:t>
      </w:r>
    </w:p>
    <w:p w14:paraId="1B5B172D">
      <w:pPr>
        <w:pStyle w:val="5"/>
      </w:pPr>
      <w:r>
        <w:rPr>
          <w:rFonts w:eastAsia="黑体"/>
        </w:rPr>
        <w:t>核心答题点：企业和政府可利用国际组织赋予的权利，积极参与全球经济治理和规则制定，为企业"出海"营造良好的国际环境</w:t>
      </w:r>
    </w:p>
    <w:p w14:paraId="6F325972">
      <w:pPr>
        <w:spacing w:before="120"/>
      </w:pPr>
      <w:r>
        <w:rPr>
          <w:b/>
          <w:color w:val="1F497D"/>
          <w:sz w:val="22"/>
        </w:rPr>
        <w:t>1. 2024海淀期中Q16(2)</w:t>
      </w:r>
    </w:p>
    <w:p w14:paraId="7944CFFA">
      <w:r>
        <w:rPr>
          <w:b/>
          <w:sz w:val="21"/>
        </w:rPr>
        <w:t>【材料触发点】  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w:t>
      </w:r>
    </w:p>
    <w:p w14:paraId="0A550BAE">
      <w:r>
        <w:rPr>
          <w:b/>
          <w:sz w:val="21"/>
        </w:rPr>
        <w:t xml:space="preserve">【设问】 </w:t>
      </w:r>
      <w:r>
        <w:rPr>
          <w:b w:val="0"/>
          <w:sz w:val="21"/>
        </w:rPr>
        <w:t xml:space="preserve"> （2）结合材料三，从经济角度，为中国咖啡企业"出海"提出建议。（6分）</w:t>
      </w:r>
    </w:p>
    <w:p w14:paraId="7BC3058F">
      <w:r>
        <w:rPr>
          <w:b/>
          <w:sz w:val="21"/>
        </w:rPr>
        <w:t>【为什么能想到】 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w:t>
      </w:r>
    </w:p>
    <w:p w14:paraId="60280D04">
      <w:r>
        <w:rPr>
          <w:b/>
          <w:sz w:val="21"/>
        </w:rPr>
        <w:t>【答案落点】  企业和政府利用国际组织赋予的权利，积极参与全球经济治理和规则制定，为企业"出海"营造良好的国际环境。</w:t>
      </w:r>
    </w:p>
    <w:p w14:paraId="249EFE24">
      <w:r>
        <w:rPr>
          <w:b/>
          <w:sz w:val="21"/>
        </w:rPr>
        <w:t xml:space="preserve">【同题组】 </w:t>
      </w:r>
    </w:p>
    <w:p w14:paraId="011E9763">
      <w:pPr>
        <w:spacing w:before="120"/>
      </w:pPr>
      <w:r>
        <w:rPr>
          <w:b/>
          <w:color w:val="1F497D"/>
          <w:sz w:val="22"/>
        </w:rPr>
        <w:t>2. 2025海淀期中Q16(2)</w:t>
      </w:r>
    </w:p>
    <w:p w14:paraId="5B66E36B">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46A9F50F">
      <w:r>
        <w:rPr>
          <w:b/>
          <w:sz w:val="21"/>
        </w:rPr>
        <w:t>【设问】</w:t>
      </w:r>
      <w:r>
        <w:rPr>
          <w:b w:val="0"/>
          <w:sz w:val="21"/>
        </w:rPr>
        <w:t xml:space="preserve"> 结合材料三，从经济角度，为中国咖啡企业“出海”提出建议。</w:t>
      </w:r>
    </w:p>
    <w:p w14:paraId="0FFC72C8">
      <w:r>
        <w:rPr>
          <w:b/>
          <w:sz w:val="21"/>
        </w:rPr>
        <w:t>【为什么能想到】 中国咖啡企业“出海”面对海外消费差异、供应链压力、知识产权和贸易风险，单靠企业经营策略不足，还要从国际规则和治理参与角度改善外部环境。 题目不是只问现象，而是要把现象背后的开放、流动、联通或共享怎样影响世界经济运行说明清楚；这就对应“企业和政府可利用国际组织赋予的权利，积极参与全球经济治理和规则制定，为企业"出海"营造良好的国际环境”。可写为：面对贸易摩擦，我国政府和企业应携手利用国际组织赋予的权利，积极参与全球经济治理和规则制定，为企业"出海"营造良好国际环境。</w:t>
      </w:r>
      <w:r>
        <w:rPr>
          <w:b w:val="0"/>
          <w:sz w:val="21"/>
        </w:rPr>
      </w:r>
    </w:p>
    <w:p w14:paraId="750FCD94">
      <w:r>
        <w:rPr>
          <w:b/>
          <w:sz w:val="21"/>
        </w:rPr>
        <w:t>【答案落点】</w:t>
      </w:r>
      <w:r>
        <w:rPr>
          <w:b w:val="0"/>
          <w:sz w:val="21"/>
        </w:rPr>
        <w:t xml:space="preserve"> 面对贸易摩擦，我国政府和企业应携手利用国际组织赋予的权利，积极参与全球经济治理和规则制定，为企业"出海"营造良好国际环境。</w:t>
      </w:r>
    </w:p>
    <w:p w14:paraId="547F7AE6">
      <w:r>
        <w:rPr>
          <w:b/>
          <w:sz w:val="21"/>
        </w:rPr>
        <w:t>【同题组】</w:t>
      </w:r>
      <w:r>
        <w:rPr>
          <w:b w:val="0"/>
          <w:sz w:val="21"/>
        </w:rPr>
        <w:t xml:space="preserve"> </w:t>
      </w:r>
    </w:p>
    <w:p w14:paraId="2AB1433E">
      <w:r>
        <w:rPr>
          <w:b/>
          <w:sz w:val="21"/>
        </w:rPr>
        <w:t>· 经济全球化：加强技术创新、提高产品质量，增强竞争力；顺应经济全球化趋势，主动融入并推动深化；利用两个市场两种资源优化全球资源配置；维护全球产业链供应链稳定畅通</w:t>
      </w:r>
    </w:p>
    <w:p>
      <w:pPr/>
    </w:p>
    <w:p>
      <w:pPr>
        <w:pStyle w:val="5"/>
      </w:pPr>
      <w:r>
        <w:t>核心答题点：坚持多边贸易、多边主义与全球经济治理体系改革</w:t>
      </w:r>
    </w:p>
    <w:p>
      <w:pPr/>
      <w:r>
        <w:t>1. 2026西城一模Q20(2)</w:t>
      </w:r>
    </w:p>
    <w:p>
      <w:pPr/>
      <w:r>
        <w:t>【材料触发点】 设问把自贸区3.0版的作用从区域发展扩展到世界经济，说明答案不能只停留在双边贸易增加，还要上升到开放合作和多边贸易体系。</w:t>
      </w:r>
    </w:p>
    <w:p>
      <w:pPr/>
      <w:r>
        <w:t>【设问】结合材料，运用《当代国际政治与经济》知识，分析中国—东盟自贸区3.0版是如何为区域发展和世界经济注入强劲动力的。</w:t>
      </w:r>
    </w:p>
    <w:p>
      <w:pPr/>
      <w:r>
        <w:t>【为什么能想到】 本题可从设问的“区域发展和世界经济”想到多边贸易和全球经济治理，但不能声称材料写了具体标准联合制定或打破垄断。自贸区升级本身体现开放包容、合作共赢的区域制度安排，区域开放合作的扩大能够为多边贸易体制和全球经济治理提供积极示范。</w:t>
      </w:r>
    </w:p>
    <w:p>
      <w:pPr/>
      <w:r>
        <w:t>【答案落点】 中国—东盟自贸区3.0版坚持合作共赢和开放包容，推动多边贸易和多边主义发展，推动全球经济治理体系改革，为世界经济注入强劲动力。</w:t>
      </w:r>
    </w:p>
    <w:p>
      <w:pPr/>
      <w:r>
        <w:t>【同题组】（本题8分）</w:t>
      </w:r>
    </w:p>
    <w:p>
      <w:pPr/>
      <w:r>
        <w:t>· 经济全球化：统筹发展和安全，形成多元稳定的经贸关系；推进贸易和投资自由化便利化；发挥比较优势并打造国际竞争新优势；提升发展中国家的代表性和发言权，打破规则制定垄断</w:t>
      </w:r>
    </w:p>
    <w:p>
      <w:pPr/>
      <w:r>
        <w:t>· 政治多极化：相互尊重、公平正义、合作共赢的新型国际关系</w:t>
      </w:r>
    </w:p>
    <w:p>
      <w:pPr/>
    </w:p>
    <w:p>
      <w:pPr/>
    </w:p>
    <w:p>
      <w:pPr/>
    </w:p>
    <w:p>
      <w:pPr>
        <w:pStyle w:val="5"/>
      </w:pPr>
      <w:r>
        <w:t>核心答题点：提升发展中国家的代表性和发言权，打破规则制定垄断</w:t>
      </w:r>
    </w:p>
    <w:p>
      <w:pPr/>
      <w:r>
        <w:t>1. 2026西城一模Q20(2)</w:t>
      </w:r>
    </w:p>
    <w:p>
      <w:pPr/>
      <w:r>
        <w:t>【材料触发点】 中国和东盟均属发展中国家和新兴经济体重要力量。设问追问其对世界经济的动力，可从区域规则合作提升发展中国家在国际经贸规则中的表达空间作拓展。</w:t>
      </w:r>
    </w:p>
    <w:p>
      <w:pPr/>
      <w:r>
        <w:t>【设问】结合材料，运用《当代国际政治与经济》知识，分析中国—东盟自贸区3.0版是如何为区域发展和世界经济注入强劲动力的。</w:t>
      </w:r>
    </w:p>
    <w:p>
      <w:pPr/>
      <w:r>
        <w:t>【为什么能想到】 这一点主要来自中国—东盟合作主体属性和设问的“世界经济”外溢意义，而不是原卷中有“打破发达国家垄断”的明文。看到发展中国家之间建设高水平自贸协定，可以推到南南合作和规则表达能力提升：发展中经济体通过开放合作参与规则供给，增强国际经贸治理中的代表性和发言权。</w:t>
      </w:r>
    </w:p>
    <w:p>
      <w:pPr/>
      <w:r>
        <w:t>【答案落点】 中国—东盟自贸区3.0版推动发展中国家在开放合作中参与区域规则供给，有利于提升发展中国家在国际经贸治理中的代表性和发言权，为地区经济转型升级和世界经济发展提供新动力。</w:t>
      </w:r>
    </w:p>
    <w:p>
      <w:pPr/>
      <w:r>
        <w:t>【同题组】（本题8分）</w:t>
      </w:r>
    </w:p>
    <w:p>
      <w:pPr/>
      <w:r>
        <w:t>· 经济全球化：统筹发展和安全，形成多元稳定的经贸关系；推进贸易和投资自由化便利化；发挥比较优势并打造国际竞争新优势；坚持多边贸易、多边主义与全球经济治理体系改革</w:t>
      </w:r>
    </w:p>
    <w:p>
      <w:pPr/>
      <w:r>
        <w:t>· 政治多极化：相互尊重、公平正义、合作共赢的新型国际关系</w:t>
      </w:r>
    </w:p>
    <w:p>
      <w:pPr/>
    </w:p>
    <w:p>
      <w:pPr/>
    </w:p>
    <w:p w14:paraId="7F13977A">
      <w:pPr>
        <w:pStyle w:val="4"/>
      </w:pPr>
      <w:r>
        <w:t>产业链供应链与开放安全</w:t>
      </w:r>
    </w:p>
    <w:p w14:paraId="2450F10B">
      <w:pPr>
        <w:pStyle w:val="5"/>
      </w:pPr>
      <w:r>
        <w:rPr>
          <w:rFonts w:eastAsia="黑体"/>
        </w:rPr>
        <w:t>核心答题点：维护全球产业链供应链稳定畅通</w:t>
      </w:r>
    </w:p>
    <w:p w14:paraId="7D0C1894">
      <w:pPr>
        <w:spacing w:before="120"/>
      </w:pPr>
      <w:r>
        <w:rPr>
          <w:b/>
          <w:color w:val="1F497D"/>
          <w:sz w:val="22"/>
        </w:rPr>
        <w:t>1. 2026朝阳一模Q20</w:t>
      </w:r>
    </w:p>
    <w:p w14:paraId="5BE7CD2C">
      <w:r>
        <w:rPr>
          <w:b/>
          <w:sz w:val="21"/>
        </w:rPr>
        <w:t>【材料触发点】 中国AI眼镜、开源大模型、创新药等创新成果说明中国科技实力增强，答案要把“创新驱动—全球创新策源地—产业链供应链稳定”写成能力链条。</w:t>
      </w:r>
      <w:r>
        <w:rPr>
          <w:b w:val="0"/>
          <w:sz w:val="21"/>
        </w:rPr>
      </w:r>
    </w:p>
    <w:p w14:paraId="572C1975">
      <w:r>
        <w:rPr>
          <w:b/>
          <w:sz w:val="21"/>
        </w:rPr>
        <w:t xml:space="preserve">【设问】 </w:t>
      </w:r>
      <w:r>
        <w:rPr>
          <w:b w:val="0"/>
          <w:sz w:val="21"/>
        </w:rPr>
        <w:t>结合材料，运用《当代国际政治与经济》的知识，阐述中国为什么能为全球发展注入稳定性和正能量。</w:t>
      </w:r>
    </w:p>
    <w:p w14:paraId="7AA972BC">
      <w:r>
        <w:rPr>
          <w:b/>
          <w:sz w:val="21"/>
        </w:rPr>
        <w:t>【为什么能想到】 材料列出AI眼镜、开源大模型、创新药等具体创新成果，说明中国不是只表达合作意愿，而是具备稳定全球产业链供应链的科技和产业能力。问“中国为什么能”注入稳定性，要把这些创新成果转化为全球创新策源和产业链供应链韧性的支撑。</w:t>
      </w:r>
    </w:p>
    <w:p w14:paraId="05F99855">
      <w:r>
        <w:rPr>
          <w:b/>
          <w:sz w:val="21"/>
        </w:rPr>
        <w:t>【答案落点】 当前国际竞争的实质是以经济和科技实力为基础的综合国力较量，中国坚持创新驱动发展战略，科技实力日益增强、创新势能持续迸发，成为全球创新策源地，为全球产业链供应链稳定提供坚实支撑。</w:t>
      </w:r>
    </w:p>
    <w:p w14:paraId="5FBAEA09">
      <w:r>
        <w:rPr>
          <w:b/>
          <w:sz w:val="21"/>
        </w:rPr>
        <w:t xml:space="preserve">【同题组】 </w:t>
      </w:r>
    </w:p>
    <w:p w14:paraId="6EF4B2B6">
      <w:r>
        <w:rPr>
          <w:b w:val="0"/>
          <w:sz w:val="21"/>
        </w:rPr>
        <w:t>· 时代背景：和平与发展仍是时代主题</w:t>
      </w:r>
    </w:p>
    <w:p w14:paraId="3FF6CB83">
      <w:r>
        <w:rPr>
          <w:b w:val="0"/>
          <w:sz w:val="21"/>
        </w:rPr>
        <w:t>· 理论：当前国际竞争的实质是以经济和科技实力为基础的综合国力较量</w:t>
      </w:r>
    </w:p>
    <w:p w14:paraId="2E33EC7C">
      <w:r>
        <w:rPr>
          <w:b w:val="0"/>
          <w:sz w:val="21"/>
        </w:rPr>
        <w:t>· 经济全球化：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8819C72">
      <w:r>
        <w:rPr>
          <w:b w:val="0"/>
          <w:sz w:val="21"/>
        </w:rPr>
        <w:t>· 政治多极化：相互尊重、公平正义、合作共赢的新型国际关系；共商共建共享的全球治理观</w:t>
      </w:r>
    </w:p>
    <w:p w14:paraId="683BF278">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50D9A4E">
      <w:pPr>
        <w:spacing w:before="120"/>
      </w:pPr>
      <w:r>
        <w:rPr>
          <w:b/>
          <w:color w:val="1F497D"/>
          <w:sz w:val="22"/>
        </w:rPr>
        <w:t>2. 2026房山一模Q19</w:t>
      </w:r>
    </w:p>
    <w:p w14:paraId="139359DE">
      <w:r>
        <w:rPr>
          <w:b/>
          <w:sz w:val="21"/>
        </w:rPr>
        <w:t xml:space="preserve">【材料触发点】 </w:t>
      </w:r>
      <w:r>
        <w:rPr>
          <w:b w:val="0"/>
          <w:sz w:val="21"/>
        </w:rPr>
        <w:t>“东南亚原料进口-海南加工增值-全国市场投放”显示海南封关不是单点优惠，而是把企业嵌入跨境产业链和国内市场循环。</w:t>
      </w:r>
    </w:p>
    <w:p w14:paraId="443ECCCB">
      <w:r>
        <w:rPr>
          <w:b/>
          <w:sz w:val="21"/>
        </w:rPr>
        <w:t xml:space="preserve">【设问】 </w:t>
      </w:r>
      <w:r>
        <w:rPr>
          <w:b w:val="0"/>
          <w:sz w:val="21"/>
        </w:rPr>
        <w:t>结合材料，运用《当代国际政治与经济》知识，分析海南自贸港封关是如何助力国际循环的。</w:t>
      </w:r>
    </w:p>
    <w:p w14:paraId="583F75AA">
      <w:r>
        <w:rPr>
          <w:b/>
          <w:sz w:val="21"/>
        </w:rPr>
        <w:t>【为什么能想到】 "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w:t>
      </w:r>
    </w:p>
    <w:p w14:paraId="250B008A">
      <w:r>
        <w:rPr>
          <w:b/>
          <w:sz w:val="21"/>
        </w:rPr>
        <w:t>【答案落点】 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p>
    <w:p w14:paraId="69345221">
      <w:r>
        <w:rPr>
          <w:b/>
          <w:sz w:val="21"/>
        </w:rPr>
        <w:t xml:space="preserve">【同题组】 </w:t>
      </w:r>
    </w:p>
    <w:p w14:paraId="168A1C2B">
      <w:r>
        <w:rPr>
          <w:b w:val="0"/>
          <w:sz w:val="21"/>
        </w:rPr>
        <w:t>· 经济全球化：推进贸易和投资自由化便利化；利用两个市场两种资源优化全球资源配置；加强技术创新、提高产品质量，增强竞争力；推动建设开放型世界经济，深化国际分工与合作；中国扩大高水平对外开放与制度型开放；内外联通畅通国内国际双循环，提升国际循环质量</w:t>
      </w:r>
    </w:p>
    <w:p w14:paraId="0659565B">
      <w:r>
        <w:rPr>
          <w:b w:val="0"/>
          <w:sz w:val="21"/>
        </w:rPr>
        <w:t>· 中国：贡献中国智慧、中国方案、中国力量</w:t>
      </w:r>
    </w:p>
    <w:p w14:paraId="3D1F4B1A">
      <w:pPr>
        <w:spacing w:before="120"/>
      </w:pPr>
      <w:r>
        <w:rPr>
          <w:b/>
          <w:color w:val="1F497D"/>
          <w:sz w:val="22"/>
        </w:rPr>
        <w:t>3. 2026门头沟一模Q20</w:t>
      </w:r>
    </w:p>
    <w:p w14:paraId="28B51C66">
      <w:r>
        <w:rPr>
          <w:b/>
          <w:sz w:val="21"/>
        </w:rPr>
        <w:t xml:space="preserve">【材料触发点】 </w:t>
      </w:r>
      <w:r>
        <w:rPr>
          <w:b w:val="0"/>
          <w:sz w:val="21"/>
        </w:rPr>
        <w:t>题面写旧机电产品取消进口许可证管理、部分产品可开展保税维修、口岸管理优化和申报压缩，说明封关有利于减少跨境流通阻滞、增强供应链运行效率。</w:t>
      </w:r>
    </w:p>
    <w:p w14:paraId="1D223177">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EFED678">
      <w:r>
        <w:rPr>
          <w:b/>
          <w:sz w:val="21"/>
        </w:rPr>
        <w:t>【为什么能想到】 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w:t>
      </w:r>
    </w:p>
    <w:p w14:paraId="2DD29288">
      <w:r>
        <w:rPr>
          <w:b/>
          <w:sz w:val="21"/>
        </w:rPr>
        <w:t>【答案落点】 海南自贸港通过提升货物贸易开放度、发展保税维修和优化口岸通关，促进全球产业链供应链稳定畅通。</w:t>
      </w:r>
    </w:p>
    <w:p w14:paraId="089427B3">
      <w:r>
        <w:rPr>
          <w:b/>
          <w:sz w:val="21"/>
        </w:rPr>
        <w:t xml:space="preserve">【同题组】 </w:t>
      </w:r>
    </w:p>
    <w:p w14:paraId="5A622230">
      <w:r>
        <w:rPr>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推动建设开放型世界经济，深化国际分工与合作</w:t>
      </w:r>
    </w:p>
    <w:p w14:paraId="3FB4C234">
      <w:pPr>
        <w:spacing w:before="120"/>
      </w:pPr>
      <w:r>
        <w:rPr>
          <w:b/>
          <w:color w:val="1F497D"/>
          <w:sz w:val="22"/>
        </w:rPr>
        <w:t>4. 2025延庆一模Q20(2)外交部发言人回应"脱钩断链"</w:t>
      </w:r>
    </w:p>
    <w:p w14:paraId="41A09E0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9A122A2">
      <w:r>
        <w:rPr>
          <w:b/>
          <w:sz w:val="21"/>
        </w:rPr>
        <w:t>【设问】</w:t>
      </w:r>
      <w:r>
        <w:rPr>
          <w:b w:val="0"/>
          <w:sz w:val="21"/>
        </w:rPr>
        <w:t xml:space="preserve"> 假如你是外交部发言人，请结合材料二，运用《当代国际政治与经济》知识，对上述提问做出回应。</w:t>
      </w:r>
    </w:p>
    <w:p w14:paraId="4921A7DF">
      <w:r>
        <w:rPr>
          <w:b/>
          <w:sz w:val="21"/>
        </w:rPr>
        <w:t>【为什么能想到】 个别国家鼓噪脱钩断链，而各国企业来链博会寻找链通中外方案，直接指向维护全球产供链稳定畅通。</w:t>
      </w:r>
      <w:r>
        <w:rPr>
          <w:b w:val="0"/>
          <w:sz w:val="21"/>
        </w:rPr>
      </w:r>
    </w:p>
    <w:p w14:paraId="130BD10B">
      <w:r>
        <w:rPr>
          <w:b/>
          <w:sz w:val="21"/>
        </w:rPr>
        <w:t>【答案落点】</w:t>
      </w:r>
      <w:r>
        <w:rPr>
          <w:b w:val="0"/>
          <w:sz w:val="21"/>
        </w:rPr>
        <w:t xml:space="preserve"> 维护全球产供链韧性和稳定是推动世界经济可持续发展的重要保障，“脱钩断链”损人不利己，中国愿携手各国打造“世界共赢链”。</w:t>
      </w:r>
    </w:p>
    <w:p w14:paraId="7D6DD659">
      <w:r>
        <w:rPr>
          <w:b/>
          <w:sz w:val="21"/>
        </w:rPr>
        <w:t>【同题组】</w:t>
      </w:r>
      <w:r>
        <w:rPr>
          <w:b w:val="0"/>
          <w:sz w:val="21"/>
        </w:rPr>
        <w:t xml:space="preserve"> </w:t>
      </w:r>
    </w:p>
    <w:p w14:paraId="7ED400FB">
      <w:r>
        <w:rPr>
          <w:b/>
          <w:sz w:val="21"/>
        </w:rPr>
        <w:t>· 时代背景：和平与发展仍是时代主题</w:t>
      </w:r>
    </w:p>
    <w:p w14:paraId="26A31D28">
      <w:r>
        <w:rPr>
          <w:b/>
          <w:sz w:val="21"/>
        </w:rPr>
        <w:t>· 理论：国家间共同利益是国家合作的基础；维护国家利益是主权国家对外活动的出发点和落脚点</w:t>
      </w:r>
    </w:p>
    <w:p w14:paraId="50267685">
      <w:r>
        <w:rPr>
          <w:b/>
          <w:sz w:val="21"/>
        </w:rPr>
        <w:t>· 经济全球化：推动经济全球化朝着更加开放、包容、普惠、平衡、共赢方向发展</w:t>
      </w:r>
    </w:p>
    <w:p w14:paraId="6441A04E">
      <w:r>
        <w:rPr>
          <w:b/>
          <w:sz w:val="21"/>
        </w:rPr>
        <w:t>· 政治多极化：世界多极化是当今国际形势的突出特点；践行真正的多边主义；推动国际关系民主化；推动构建人类命运共同体</w:t>
      </w:r>
    </w:p>
    <w:p w14:paraId="585A4A7B">
      <w:r>
        <w:rPr>
          <w:b/>
          <w:sz w:val="21"/>
        </w:rPr>
        <w:t>· 中国：中国推动构建人类命运共同体；展现大国责任担当</w:t>
      </w:r>
    </w:p>
    <w:p w14:paraId="6F68B224">
      <w:pPr>
        <w:spacing w:before="120"/>
      </w:pPr>
      <w:r>
        <w:rPr>
          <w:b/>
          <w:color w:val="1F497D"/>
          <w:sz w:val="22"/>
        </w:rPr>
        <w:t>5. 2025海淀期中Q16(2)</w:t>
      </w:r>
    </w:p>
    <w:p w14:paraId="18F52029">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06685554">
      <w:r>
        <w:rPr>
          <w:b/>
          <w:sz w:val="21"/>
        </w:rPr>
        <w:t>【设问】</w:t>
      </w:r>
      <w:r>
        <w:rPr>
          <w:b w:val="0"/>
          <w:sz w:val="21"/>
        </w:rPr>
        <w:t xml:space="preserve"> 结合材料三，从经济角度，为中国咖啡企业“出海”提出建议。</w:t>
      </w:r>
    </w:p>
    <w:p w14:paraId="01A6BBDC">
      <w:r>
        <w:rPr>
          <w:b/>
          <w:sz w:val="21"/>
        </w:rPr>
        <w:t>【为什么能想到】 出海要先铺供应链这一“底层基础设施”、且成本难压，链条一断经营就停摆，故须把它做稳做畅，落到维护全球产业链供应链稳定畅通。</w:t>
      </w:r>
      <w:r>
        <w:rPr>
          <w:b w:val="0"/>
          <w:sz w:val="21"/>
        </w:rPr>
      </w:r>
    </w:p>
    <w:p w14:paraId="6149E4EB">
      <w:r>
        <w:rPr>
          <w:b/>
          <w:sz w:val="21"/>
        </w:rPr>
        <w:t>【答案落点】</w:t>
      </w:r>
      <w:r>
        <w:rPr>
          <w:b w:val="0"/>
          <w:sz w:val="21"/>
        </w:rPr>
        <w:t xml:space="preserve"> 咖啡企业应打造稳定供应链、降低生产成本，维护全球产业链供应链稳定畅通，保障"出海"经营。</w:t>
      </w:r>
    </w:p>
    <w:p w14:paraId="5B4A0BB6">
      <w:r>
        <w:rPr>
          <w:b/>
          <w:sz w:val="21"/>
        </w:rPr>
        <w:t>【同题组】</w:t>
      </w:r>
      <w:r>
        <w:rPr>
          <w:b w:val="0"/>
          <w:sz w:val="21"/>
        </w:rPr>
        <w:t xml:space="preserve"> </w:t>
      </w:r>
    </w:p>
    <w:p w14:paraId="731A28BD">
      <w:r>
        <w:rPr>
          <w:b/>
          <w:sz w:val="21"/>
        </w:rPr>
        <w:t>· 经济全球化：加强技术创新、提高产品质量，增强竞争力；顺应经济全球化趋势，主动融入并推动深化；利用两个市场两种资源优化全球资源配置；企业和政府可利用国际组织赋予的权利，积极参与全球经济治理和规则制定，为企业"出海"营造良好的国际环境</w:t>
      </w:r>
    </w:p>
    <w:p>
      <w:pPr/>
      <w:r>
        <w:t>6. 2024丰台一模Q20</w:t>
      </w:r>
    </w:p>
    <w:p>
      <w:pPr/>
      <w:r>
        <w:t>【材料触发点】数字化技术、绿色低碳技术对应供应链成本高、信息不对称、环节不透明、流程不标准、管理不高效和发展不环保等问题，技术赋能是供应链高质量发展的机制。</w:t>
      </w:r>
    </w:p>
    <w:p>
      <w:pPr/>
      <w:r>
        <w:t>【设问】结合材料，运用《当代国际政治与经济》知识，说明我国的实践是如何推动供应链成为国际合作“共赢链”的。</w:t>
      </w:r>
    </w:p>
    <w:p>
      <w:pPr/>
      <w:r>
        <w:t>【为什么能想到】 数字化技术、绿色低碳技术对应供应链成本高、信息不对称、环节不透明、流程不标准等痛点。技术赋能能降低成本、提高效率、改善绿色水平，因此指向供应链稳定畅通和高质量发展。</w:t>
      </w:r>
    </w:p>
    <w:p>
      <w:pPr/>
      <w:r>
        <w:t>【答案落点】中国支持企业运用数字化技术、绿色低碳技术降低供应链成本、提高运行效率，推动全球供应链高质量发展。</w:t>
      </w:r>
    </w:p>
    <w:p>
      <w:pPr/>
      <w:r>
        <w:t>【同题组】经济全球化：利用两个市场两种资源优化全球资源配置；推进贸易和投资自由化便利化；维护全球产业链供应链稳定畅通；以产业链供应链合作推动互利共赢</w:t>
      </w:r>
    </w:p>
    <w:p>
      <w:pPr/>
      <w:r>
        <w:t>· 【设问】结合材料，运用《当代国际政治与经济》知识，说明我国的实践是如何推动供应链成为国际合作“共赢链”的。</w:t>
      </w:r>
    </w:p>
    <w:p>
      <w:pPr/>
      <w:r>
        <w:t>· 【为什么能想到】</w:t>
      </w:r>
    </w:p>
    <w:p>
      <w:pPr/>
      <w:r>
        <w:t>· 【同题组】</w:t>
      </w:r>
    </w:p>
    <w:p>
      <w:pPr/>
      <w:r>
        <w:t>· 经济全球化：利用两个市场两种资源优化全球资源配置；推进贸易和投资自由化便利化；维护全球产业链供应链稳定畅通；以产业链供应链合作推动互利共赢</w:t>
      </w:r>
    </w:p>
    <w:p>
      <w:pPr/>
    </w:p>
    <w:p>
      <w:pPr/>
    </w:p>
    <w:p>
      <w:pPr/>
      <w:r>
        <w:t>7. 2026丰台二模Q20</w:t>
      </w:r>
    </w:p>
    <w:p>
      <w:pPr/>
      <w:r>
        <w:t>【材料触发点】答案明确把跨境金融、离岸贸易、高端制造等新业态和全球产业链供应链稳定畅通相连；自贸区、自贸港不是单纯招商，而是供应链稳定器。</w:t>
      </w:r>
    </w:p>
    <w:p>
      <w:pPr/>
      <w:r>
        <w:t>【设问】结合材料，运用《当代国际政治与经济》知识，阐明中国加快推进自由贸易试验区、自由贸易试验港建设为世界注入更多确定性的原因。</w:t>
      </w:r>
    </w:p>
    <w:p>
      <w:pPr/>
      <w:r>
        <w:t>【为什么能想到】材料写跨境金融、离岸贸易、高端制造和开放通道，说明自贸平台嵌入全球生产、贸易和金融流通链条。“确定性”在经济层面表现为产业链供应链不因保护主义和不确定性而断裂。先把自贸区、自贸港的制度开放写成新业态和跨境流通支撑，再接全球产业链供应链稳定畅通。</w:t>
      </w:r>
    </w:p>
    <w:p>
      <w:pPr/>
      <w:r>
        <w:t>【答案落点】中国推进自由贸易试验区和自由贸易试验港建设，促进跨境金融、离岸贸易和高端制造等新业态发展，助力全球产业链供应链稳定畅通。</w:t>
      </w:r>
    </w:p>
    <w:p>
      <w:pPr/>
      <w:r>
        <w:t>【同题组】经济全球化：顺应经济全球化趋势，主动融入并推动深化；推进贸易和投资自由化便利化；中国扩大高水平对外开放与制度型开放</w:t>
      </w:r>
    </w:p>
    <w:p>
      <w:pPr/>
    </w:p>
    <w:p>
      <w:pPr/>
    </w:p>
    <w:p>
      <w:pPr/>
    </w:p>
    <w:p>
      <w:pPr/>
      <w:r>
        <w:t>8. 2024丰台一模Q20（供应链金融创新）</w:t>
      </w:r>
    </w:p>
    <w:p>
      <w:pPr/>
      <w:r>
        <w:t>【材料触发点】 中国发起设立国际金融机构及投资基金，加快供应链金融创新，助推全球供应链向广大发展中国家延伸。</w:t>
      </w:r>
    </w:p>
    <w:p>
      <w:pPr/>
      <w:r>
        <w:t>【设问】 结合材料，运用《当代国际政治与经济》知识，说明我国的实践是如何推动供应链成为国际合作“共赢链”的。</w:t>
      </w:r>
    </w:p>
    <w:p>
      <w:pPr/>
      <w:r>
        <w:t>【为什么能想到】 供应链要成为“共赢链”，不仅要有物流通道和合作平台，还要解决链条延伸中的资金约束。材料把国际金融机构、投资基金和供应链金融创新放在一起，说明资金支持是全球供应链稳定延伸的重要机制。</w:t>
      </w:r>
    </w:p>
    <w:p>
      <w:pPr/>
      <w:r>
        <w:t>【答案落点】 中国加快供应链金融创新，缓解供应链发展中的资金短缺问题，助推全球供应链向广大发展中国家延伸，增强全球供应链运行韧性和稳定性。</w:t>
      </w:r>
    </w:p>
    <w:p>
      <w:pPr/>
      <w:r>
        <w:t>【同题组】 经济全球化：利用两个市场两种资源优化全球资源配置；推进贸易和投资自由化便利化；以产业链供应链合作推动互利共赢</w:t>
      </w:r>
    </w:p>
    <w:p w14:paraId="13FEF2CE">
      <w:pPr>
        <w:pStyle w:val="5"/>
      </w:pPr>
      <w:r>
        <w:rPr>
          <w:rFonts w:eastAsia="黑体"/>
        </w:rPr>
        <w:t>核心答题点：统筹开放与安全，维护产业链供应链安全稳定</w:t>
      </w:r>
    </w:p>
    <w:p w14:paraId="1C5C645B">
      <w:pPr>
        <w:spacing w:before="120"/>
      </w:pPr>
      <w:r>
        <w:rPr>
          <w:b/>
          <w:color w:val="1F497D"/>
          <w:sz w:val="22"/>
        </w:rPr>
        <w:t>1. 2026东城一模Q19(3)</w:t>
      </w:r>
    </w:p>
    <w:p w14:paraId="2DC83B04">
      <w:r>
        <w:rPr>
          <w:b/>
          <w:sz w:val="21"/>
        </w:rPr>
        <w:t xml:space="preserve">【材料触发点】 </w:t>
      </w:r>
      <w:r>
        <w:rPr>
          <w:b w:val="0"/>
          <w:sz w:val="21"/>
        </w:rPr>
        <w:t>题目关键词是“统筹关系”，开放促进韧性和韧性支撑开放两条链最终要合成开放与安全协同，而不能停在措施罗列。</w:t>
      </w:r>
    </w:p>
    <w:p w14:paraId="00099FB9">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5CFF6842">
      <w:r>
        <w:rPr>
          <w:b/>
          <w:sz w:val="21"/>
        </w:rPr>
        <w:t>【为什么能想到】 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w:t>
      </w:r>
    </w:p>
    <w:p w14:paraId="18D7EF8D">
      <w:r>
        <w:rPr>
          <w:b/>
          <w:sz w:val="21"/>
        </w:rPr>
        <w:t>【答案落点】 北京在推动未来产业中坚持开放与安全协同发力，在高水平开放和产业链韧性提升的动态平衡中推动未来产业高质量发展。</w:t>
      </w:r>
    </w:p>
    <w:p w14:paraId="318B2C9E">
      <w:r>
        <w:rPr>
          <w:b/>
          <w:sz w:val="21"/>
        </w:rPr>
        <w:t xml:space="preserve">【同题组】 </w:t>
      </w:r>
      <w:r>
        <w:rPr>
          <w:b w:val="0"/>
          <w:sz w:val="21"/>
        </w:rPr>
        <w:t>（本题8分）</w:t>
      </w:r>
    </w:p>
    <w:p w14:paraId="17E56D55">
      <w:r>
        <w:rPr>
          <w:b w:val="0"/>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以开放促进产业升级，为未来产业拓展国际空间，提升国际竞争力，筑牢安全基础</w:t>
      </w:r>
    </w:p>
    <w:p w14:paraId="714161CB">
      <w:pPr>
        <w:spacing w:before="120"/>
      </w:pPr>
      <w:r>
        <w:rPr>
          <w:b/>
          <w:color w:val="1F497D"/>
          <w:sz w:val="22"/>
        </w:rPr>
        <w:t>2. 2026朝阳期中Q17</w:t>
      </w:r>
    </w:p>
    <w:p w14:paraId="30AAFD71">
      <w:r>
        <w:rPr>
          <w:b/>
          <w:sz w:val="21"/>
        </w:rPr>
        <w:t>【材料触发点】 同学乙指出人工智能带来数据泄露、模型缺陷、伦理失控等风险，且安全相关事件占比较高；题目要求处理人工智能发展中的重要关系，应把发展动能与安全底线放在同一层说明。</w:t>
      </w:r>
      <w:r>
        <w:rPr>
          <w:b w:val="0"/>
          <w:sz w:val="21"/>
        </w:rPr>
      </w:r>
    </w:p>
    <w:p w14:paraId="7F6B1943">
      <w:r>
        <w:rPr>
          <w:b/>
          <w:sz w:val="21"/>
        </w:rPr>
        <w:t>【设问】</w:t>
      </w:r>
      <w:r>
        <w:rPr>
          <w:b w:val="0"/>
          <w:sz w:val="21"/>
        </w:rPr>
        <w:t xml:space="preserve"> 结合材料，运用《当代国际政治与经济》知识阐述我国应如何处理好推进“人工智能+”发展过程中的重要关系。</w:t>
      </w:r>
    </w:p>
    <w:p w14:paraId="290980E5">
      <w:r>
        <w:rPr>
          <w:b/>
          <w:sz w:val="21"/>
        </w:rPr>
        <w:t>【为什么能想到】 本条不能继续用同学甲“自主可控不是闭门造车”作为触发。看到同学乙集中列举数据、模型、伦理等风险，就应想到发展与安全关系：人工智能既能降本增效、优化资源配置，也可能冲击经济安全、科技安全和产业链稳定。作答要说明在推进“人工智能+”时坚持总体国家安全观和底线思维。</w:t>
      </w:r>
      <w:r>
        <w:rPr>
          <w:b w:val="0"/>
          <w:sz w:val="21"/>
        </w:rPr>
      </w:r>
    </w:p>
    <w:p w14:paraId="60FAD7ED">
      <w:r>
        <w:rPr>
          <w:b/>
          <w:sz w:val="21"/>
        </w:rPr>
        <w:t>【答案落点】</w:t>
      </w:r>
      <w:r>
        <w:rPr>
          <w:b w:val="0"/>
          <w:sz w:val="21"/>
        </w:rPr>
        <w:t xml:space="preserve"> 处理好发展与安全关系，树立总体国家安全观、坚持底线思维，维护经济安全、科技安全与产业链稳定。</w:t>
      </w:r>
    </w:p>
    <w:p w14:paraId="54EF5672">
      <w:r>
        <w:rPr>
          <w:b/>
          <w:sz w:val="21"/>
        </w:rPr>
        <w:t>【同题组】</w:t>
      </w:r>
      <w:r>
        <w:rPr>
          <w:b w:val="0"/>
          <w:sz w:val="21"/>
        </w:rPr>
        <w:t xml:space="preserve"> </w:t>
      </w:r>
    </w:p>
    <w:p w14:paraId="6B432E88">
      <w:r>
        <w:t>· 理论：维护国家利益是主权国家对外活动的出发点和落脚点</w:t>
      </w:r>
    </w:p>
    <w:p w14:paraId="11B2028B">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w:t>
      </w:r>
    </w:p>
    <w:p w14:paraId="64619375">
      <w:r>
        <w:rPr>
          <w:b/>
          <w:sz w:val="21"/>
        </w:rPr>
        <w:t>· 政治多极化：共商共建共享的全球治理观；推动构建人类命运共同体</w:t>
      </w:r>
    </w:p>
    <w:p w14:paraId="49767770">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0CE937F3">
      <w:pPr>
        <w:pStyle w:val="5"/>
      </w:pPr>
      <w:r>
        <w:rPr>
          <w:rFonts w:eastAsia="黑体"/>
        </w:rPr>
        <w:t>核心答题点：维护全球产业链供应链稳定畅通，服务共同现代化</w:t>
      </w:r>
    </w:p>
    <w:p w14:paraId="11573B73">
      <w:pPr>
        <w:spacing w:before="120"/>
      </w:pPr>
      <w:r>
        <w:rPr>
          <w:b/>
          <w:color w:val="1F497D"/>
          <w:sz w:val="22"/>
        </w:rPr>
        <w:t>1. 2026丰台期末细则复练Q20</w:t>
      </w:r>
    </w:p>
    <w:p w14:paraId="692C2940">
      <w:r>
        <w:rPr>
          <w:b/>
          <w:sz w:val="21"/>
        </w:rPr>
        <w:t xml:space="preserve">【材料触发点】 </w:t>
      </w:r>
      <w:r>
        <w:rPr>
          <w:b w:val="0"/>
          <w:sz w:val="21"/>
        </w:rPr>
        <w:t>中拉“发展工程”强调产业链供应链稳定畅通，设问问“五大工程”如何扩大中拉利益汇合点。</w:t>
      </w:r>
    </w:p>
    <w:p w14:paraId="1F3C7EEB">
      <w:r>
        <w:rPr>
          <w:b/>
          <w:sz w:val="21"/>
        </w:rPr>
        <w:t xml:space="preserve">【设问】 </w:t>
      </w:r>
      <w:r>
        <w:rPr>
          <w:b w:val="0"/>
          <w:sz w:val="21"/>
        </w:rPr>
        <w:t>结合材料，运用《当代国际政治与经济》知识，阐释“五大工程”如何扩大中拉利益汇合点。</w:t>
      </w:r>
    </w:p>
    <w:p w14:paraId="16F9169A">
      <w:r>
        <w:rPr>
          <w:b/>
          <w:sz w:val="21"/>
        </w:rPr>
        <w:t xml:space="preserve">【为什么能想到】 </w:t>
      </w:r>
      <w:r>
        <w:rPr>
          <w:b w:val="0"/>
          <w:sz w:val="21"/>
        </w:rPr>
        <w:t>“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w:t>
      </w:r>
    </w:p>
    <w:p w14:paraId="7FD20D51">
      <w:r>
        <w:rPr>
          <w:b/>
          <w:sz w:val="21"/>
        </w:rPr>
        <w:t xml:space="preserve">【答案落点】 </w:t>
      </w:r>
      <w:r>
        <w:rPr>
          <w:b w:val="0"/>
          <w:sz w:val="21"/>
        </w:rPr>
        <w:t>中拉双方维护全球产业链供应链稳定畅通，有利于深化国际分工合作，为双方现代化提供稳定经济基础。</w:t>
      </w:r>
    </w:p>
    <w:p w14:paraId="52AC4694">
      <w:r>
        <w:rPr>
          <w:b/>
          <w:sz w:val="21"/>
        </w:rPr>
        <w:t xml:space="preserve">【同题组】 </w:t>
      </w:r>
      <w:r>
        <w:rPr>
          <w:b w:val="0"/>
          <w:sz w:val="21"/>
        </w:rPr>
        <w:t>（本题8分）</w:t>
      </w:r>
    </w:p>
    <w:p w14:paraId="7D183EF5">
      <w:r>
        <w:rPr>
          <w:b w:val="0"/>
          <w:sz w:val="21"/>
        </w:rPr>
        <w:t>· 经济全球化：维护多边贸易体制；维护开放合作的国际经济环境</w:t>
      </w:r>
    </w:p>
    <w:p w14:paraId="6D1A5F44">
      <w:r>
        <w:rPr>
          <w:b w:val="0"/>
          <w:sz w:val="21"/>
        </w:rPr>
        <w:t>· 政治多极化：坚持主权平等与安全保障；推动构建人类命运共同体</w:t>
      </w:r>
    </w:p>
    <w:p w14:paraId="55770A1B">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4C09CC1C">
      <w:r>
        <w:rPr>
          <w:b w:val="0"/>
          <w:sz w:val="21"/>
        </w:rPr>
        <w:t>· 联合国：坚定维护以联合国为核心的国际体系和以国际法为基础的国际秩序</w:t>
      </w:r>
    </w:p>
    <w:p>
      <w:pPr/>
    </w:p>
    <w:p>
      <w:pPr>
        <w:pStyle w:val="5"/>
      </w:pPr>
      <w:r>
        <w:t>核心答题点：以产业链供应链合作推动互利共赢</w:t>
      </w:r>
    </w:p>
    <w:p>
      <w:pPr/>
      <w:r>
        <w:t>1. 2024丰台一模Q20</w:t>
      </w:r>
    </w:p>
    <w:p>
      <w:pPr/>
      <w:r>
        <w:t>【材料触发点】丰台一模问供应链如何成为国际合作“共赢链”，基础设施联通、供应链金融创新、链博会平台和数字绿色技术都指向全球供应链产业链的开放合作机制。</w:t>
      </w:r>
    </w:p>
    <w:p>
      <w:pPr/>
      <w:r>
        <w:t>【设问】结合材料，运用《当代国际政治与经济》知识，说明我国的实践是如何推动供应链成为国际合作“共赢链”的。</w:t>
      </w:r>
    </w:p>
    <w:p>
      <w:pPr/>
      <w:r>
        <w:t>【为什么能想到】 基础设施联通、供应链金融创新、链博会平台、数字绿色技术分别打通物流、资金、对接渠道和技术供给。多维合作共同服务供应链畅通，最终指向各国在产业链供应链合作中互利共赢。</w:t>
      </w:r>
    </w:p>
    <w:p>
      <w:pPr/>
      <w:r>
        <w:t>【答案落点】中国通过基础设施联通、供应链金融创新、链博会平台和数字绿色技术以产业链供应链合作推动互利共赢。</w:t>
      </w:r>
    </w:p>
    <w:p>
      <w:pPr/>
      <w:r>
        <w:t>【同题组】经济全球化：利用两个市场两种资源优化全球资源配置；推进贸易和投资自由化便利化；维护全球产业链供应链稳定畅通</w:t>
      </w:r>
    </w:p>
    <w:p>
      <w:pPr/>
    </w:p>
    <w:p>
      <w:pPr/>
    </w:p>
    <w:p>
      <w:pPr/>
    </w:p>
    <w:p>
      <w:pPr>
        <w:pStyle w:val="5"/>
      </w:pPr>
      <w:r>
        <w:t>核心答题点：统筹发展和安全，形成多元稳定的经贸关系</w:t>
      </w:r>
    </w:p>
    <w:p>
      <w:pPr/>
      <w:r>
        <w:t>1. 2026西城一模Q20(2)</w:t>
      </w:r>
    </w:p>
    <w:p>
      <w:pPr/>
      <w:r>
        <w:t>【材料触发点】 原卷材料二提到关键产品和服务自由流通，设问又强调为区域发展和世界经济注入动力，可从产业链供应链稳定、经贸关系多元稳定的角度展开。</w:t>
      </w:r>
    </w:p>
    <w:p>
      <w:pPr/>
      <w:r>
        <w:t>【设问】结合材料，运用《当代国际政治与经济》知识，分析中国—东盟自贸区3.0版是如何为区域发展和世界经济注入强劲动力的。</w:t>
      </w:r>
    </w:p>
    <w:p>
      <w:pPr/>
      <w:r>
        <w:t>【为什么能想到】 这里不能把“供应链互联互通、数字基础设施合作”说成题面并列材料。真正的触发点是“关键产品和服务自由流通”：关键产品能否顺畅流动，关系到区域产业链供应链稳定。由此可推到统筹发展和安全，说明自贸区升级不仅扩大流量，也增强区域经贸关系的稳定性。</w:t>
      </w:r>
    </w:p>
    <w:p>
      <w:pPr/>
      <w:r>
        <w:t>【答案落点】 中国—东盟自贸区3.0版促进关键产品和服务自由流通，推动形成多元稳定的经贸关系，有利于统筹发展和安全、维护区域经济安全。</w:t>
      </w:r>
    </w:p>
    <w:p>
      <w:pPr/>
      <w:r>
        <w:t>【同题组】（本题8分）</w:t>
      </w:r>
    </w:p>
    <w:p>
      <w:pPr/>
      <w:r>
        <w:t>· 经济全球化：推进贸易和投资自由化便利化；发挥比较优势并打造国际竞争新优势；坚持多边贸易、多边主义与全球经济治理体系改革；提升发展中国家的代表性和发言权，打破规则制定垄断</w:t>
      </w:r>
    </w:p>
    <w:p>
      <w:pPr/>
      <w:r>
        <w:t>· 政治多极化：相互尊重、公平正义、合作共赢的新型国际关系</w:t>
      </w:r>
    </w:p>
    <w:p>
      <w:pPr/>
    </w:p>
    <w:p>
      <w:pPr/>
    </w:p>
    <w:p w14:paraId="30C14164">
      <w:pPr>
        <w:pStyle w:val="4"/>
      </w:pPr>
      <w:r>
        <w:t>数字经济、绿色转型与新兴领域</w:t>
      </w:r>
    </w:p>
    <w:p w14:paraId="05B37D91">
      <w:pPr>
        <w:pStyle w:val="5"/>
      </w:pPr>
      <w:r>
        <w:rPr>
          <w:rFonts w:eastAsia="黑体"/>
        </w:rPr>
        <w:t>核心答题点：数字贸易与数字经济跨境流通</w:t>
      </w:r>
    </w:p>
    <w:p w14:paraId="4B329725">
      <w:pPr>
        <w:spacing w:before="120"/>
      </w:pPr>
      <w:r>
        <w:rPr>
          <w:b/>
          <w:color w:val="1F497D"/>
          <w:sz w:val="22"/>
        </w:rPr>
        <w:t>1. 2024朝阳期中Q20(3)</w:t>
      </w:r>
    </w:p>
    <w:p w14:paraId="26BE0E76">
      <w:r>
        <w:rPr>
          <w:b/>
          <w:sz w:val="21"/>
        </w:rPr>
        <w:t xml:space="preserve">【同题内分层1】 </w:t>
      </w:r>
    </w:p>
    <w:p w14:paraId="06205096">
      <w:r>
        <w:rPr>
          <w:b/>
          <w:sz w:val="21"/>
        </w:rPr>
        <w:t xml:space="preserve">【材料触发点】 </w:t>
      </w:r>
      <w:r>
        <w:rPr>
          <w:b w:val="0"/>
          <w:sz w:val="21"/>
        </w:rPr>
        <w:t>数贸会集中展示首发首秀新产品、新技术，答题重心在数字科技产品跨国贸易和应用对全球经济创新的带动。</w:t>
      </w:r>
    </w:p>
    <w:p w14:paraId="1EBF5CFD">
      <w:r>
        <w:rPr>
          <w:b/>
          <w:sz w:val="21"/>
        </w:rPr>
        <w:t xml:space="preserve">【设问】 </w:t>
      </w:r>
      <w:r>
        <w:rPr>
          <w:b w:val="0"/>
          <w:sz w:val="21"/>
        </w:rPr>
        <w:t>结合材料，运用《当代国际政治与经济》知识，以“数字驱动 商通全球”为主题撰写一篇短评。</w:t>
      </w:r>
    </w:p>
    <w:p w14:paraId="2DCB399A">
      <w:r>
        <w:rPr>
          <w:b/>
          <w:sz w:val="21"/>
        </w:rPr>
        <w:t>【为什么能想到】 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进而接到为全球经济创新发展注入新动力。</w:t>
      </w:r>
      <w:r/>
    </w:p>
    <w:p w14:paraId="1DA58623">
      <w:r>
        <w:rPr>
          <w:b/>
          <w:sz w:val="21"/>
        </w:rPr>
        <w:t>【答案落点】 数贸会汇集数字科技新产品新技术，促进数字科技产品贸易和使用，为全球经济创新发展注入新动力。</w:t>
      </w:r>
    </w:p>
    <w:p w14:paraId="2528C99A">
      <w:r>
        <w:rPr>
          <w:b/>
          <w:sz w:val="21"/>
        </w:rPr>
        <w:t xml:space="preserve">【同题内分层2】 </w:t>
      </w:r>
    </w:p>
    <w:p w14:paraId="16D115BF">
      <w:r>
        <w:rPr>
          <w:b/>
          <w:sz w:val="21"/>
        </w:rPr>
        <w:t xml:space="preserve">【材料触发点】 </w:t>
      </w:r>
      <w:r>
        <w:rPr>
          <w:b w:val="0"/>
          <w:sz w:val="21"/>
        </w:rPr>
        <w:t>“智慧非洲”展台通过直播平台推介中非商品，数字技术把商品、服务和市场连接起来，答题要从贸易便利和发展机遇共享说明其全球意义。</w:t>
      </w:r>
    </w:p>
    <w:p w14:paraId="3CFBAEE9">
      <w:r>
        <w:rPr>
          <w:b/>
          <w:sz w:val="21"/>
        </w:rPr>
        <w:t xml:space="preserve">【设问】 </w:t>
      </w:r>
      <w:r>
        <w:rPr>
          <w:b w:val="0"/>
          <w:sz w:val="21"/>
        </w:rPr>
        <w:t>结合材料，运用《当代国际政治与经济》知识，以“数字驱动 商通全球”为主题撰写一篇短评。</w:t>
      </w:r>
    </w:p>
    <w:p w14:paraId="4E59355A">
      <w:r>
        <w:rPr>
          <w:b/>
          <w:sz w:val="21"/>
        </w:rPr>
        <w:t>【为什么能想到】 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w:t>
      </w:r>
    </w:p>
    <w:p w14:paraId="264C32DC">
      <w:r>
        <w:rPr>
          <w:b/>
          <w:sz w:val="21"/>
        </w:rPr>
        <w:t>【答案落点】 数字平台和电子商务降低贸易成本，促进中非特色产品全球流通，让世界共享中国数字贸易发展带来的新机遇。</w:t>
      </w:r>
    </w:p>
    <w:p w14:paraId="67F31CBD">
      <w:r>
        <w:rPr>
          <w:b/>
          <w:sz w:val="21"/>
        </w:rPr>
        <w:t xml:space="preserve">【同题内分层3】 </w:t>
      </w:r>
    </w:p>
    <w:p w14:paraId="78F76E25">
      <w:r>
        <w:rPr>
          <w:b/>
          <w:sz w:val="21"/>
        </w:rPr>
        <w:t xml:space="preserve">【材料触发点】 </w:t>
      </w:r>
      <w:r>
        <w:rPr>
          <w:b w:val="0"/>
          <w:sz w:val="21"/>
        </w:rPr>
        <w:t>数贸会搭建数字贸易合作平台，围绕数字经济核心主题签约36个项目，触发的是数字经济领域投资和贸易自由化、便利化。</w:t>
      </w:r>
    </w:p>
    <w:p w14:paraId="1A95A00E">
      <w:r>
        <w:rPr>
          <w:b/>
          <w:sz w:val="21"/>
        </w:rPr>
        <w:t xml:space="preserve">【设问】 </w:t>
      </w:r>
      <w:r>
        <w:rPr>
          <w:b w:val="0"/>
          <w:sz w:val="21"/>
        </w:rPr>
        <w:t>结合材料，运用《当代国际政治与经济》知识，以“数字驱动 商通全球”为主题撰写一篇短评。</w:t>
      </w:r>
    </w:p>
    <w:p w14:paraId="69571846">
      <w:r>
        <w:rPr>
          <w:b/>
          <w:sz w:val="21"/>
        </w:rPr>
        <w:t>【为什么能想到】 数贸会围绕数字经济核心主题集中签约36个项目、投资额同比增三成，方向都在跨境投资贸易；把这密集落地译成平台意义，即促数字经济投资贸易便利化。</w:t>
      </w:r>
      <w:r/>
    </w:p>
    <w:p w14:paraId="3B562FDE">
      <w:r>
        <w:rPr>
          <w:b/>
          <w:sz w:val="21"/>
        </w:rPr>
        <w:t>【答案落点】 全球数字贸易博览会搭建交流合作平台，促进数字经济领域投资和贸易自由化、便利化。</w:t>
      </w:r>
    </w:p>
    <w:p w14:paraId="5EDE76EC">
      <w:r>
        <w:rPr>
          <w:b/>
          <w:sz w:val="21"/>
        </w:rPr>
        <w:t xml:space="preserve">【同题组】 </w:t>
      </w:r>
    </w:p>
    <w:p w14:paraId="09B925AC">
      <w:r>
        <w:rPr>
          <w:b w:val="0"/>
          <w:sz w:val="21"/>
        </w:rPr>
        <w:t>· 经济全球化：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78C9020D">
      <w:r>
        <w:rPr>
          <w:b w:val="0"/>
          <w:sz w:val="21"/>
        </w:rPr>
        <w:t>· 政治多极化：共商共建共享的全球治理观</w:t>
      </w:r>
    </w:p>
    <w:p>
      <w:pPr/>
      <w:r>
        <w:t>2. 2025海淀一模Q21(2)</w:t>
      </w:r>
    </w:p>
    <w:p>
      <w:pPr/>
      <w:r>
        <w:t>【材料触发点】题面把绿色贸易、数字贸易列为外贸新动能，答题要把新动能转化为贸易结构优化和出口竞争优势，而不是堆政治多极化或外交政策。</w:t>
      </w:r>
    </w:p>
    <w:p>
      <w:pPr/>
      <w:r>
        <w:t>【设问】结合材料，运用《当代国际政治与经济》知识，说明我国外贸为何能连上两个万亿级台阶。（6分）</w:t>
      </w:r>
    </w:p>
    <w:p>
      <w:pPr/>
      <w:r>
        <w:t>【为什么能想到】题面把绿色贸易、数字贸易两类外贸新业态点出来，强调它们是外贸跨越台阶的"新动能"，指向要从贸易结构升级而不是政治外交角度作答。问"为何能"连上两个万亿台阶，需要把新业态翻译为外贸优化升级和出口竞争力提升的内生动力，而不是堆"开放""友好"等口号。先把绿色贸易、数字贸易点为外贸新动能，再写其推动货物贸易结构优化升级、打造出口竞争新优势，进而接到外贸总量跨过两个万亿级台阶。</w:t>
      </w:r>
    </w:p>
    <w:p>
      <w:pPr/>
      <w:r>
        <w:t>【答案落点】我国发展绿色贸易和数字贸易，推动货物贸易优化升级，打造产品出口竞争新优势，为外贸总量连续跨越两个万亿级台阶提供新动能。</w:t>
      </w:r>
    </w:p>
    <w:p>
      <w:pPr/>
      <w:r>
        <w:t>【同题组】（本题6分）</w:t>
      </w:r>
    </w:p>
    <w:p>
      <w:pPr/>
      <w:r>
        <w:t>· 经济全球化：推进贸易和投资自由化便利化；中国市场红利推动互利共赢</w:t>
      </w:r>
    </w:p>
    <w:p>
      <w:pPr/>
    </w:p>
    <w:p>
      <w:pPr/>
    </w:p>
    <w:p w14:paraId="520A00E9">
      <w:pPr>
        <w:pStyle w:val="5"/>
      </w:pPr>
      <w:r>
        <w:rPr>
          <w:rFonts w:eastAsia="黑体"/>
        </w:rPr>
        <w:t>核心答题点：我国的未来产业有非常广阔的国际市场，为未来产业“走出去”提供了可能</w:t>
      </w:r>
    </w:p>
    <w:p w14:paraId="52384897">
      <w:pPr>
        <w:spacing w:before="120"/>
      </w:pPr>
      <w:r>
        <w:rPr>
          <w:b/>
          <w:color w:val="1F497D"/>
          <w:sz w:val="22"/>
        </w:rPr>
        <w:t>1. 2024西城一模Q19(6)</w:t>
      </w:r>
    </w:p>
    <w:p w14:paraId="7DAB1845">
      <w:r>
        <w:rPr>
          <w:b/>
          <w:sz w:val="21"/>
        </w:rPr>
        <w:t xml:space="preserve">【材料触发点】 </w:t>
      </w:r>
      <w:r>
        <w:rPr>
          <w:b w:val="0"/>
          <w:sz w:val="21"/>
        </w:rPr>
        <w:t>题目先判断未来产业发展的外部机遇，未来产业面对前沿科技浪潮和全球市场空间，答题要从国际市场和走出去可能性说明开放机遇。</w:t>
      </w:r>
    </w:p>
    <w:p w14:paraId="14D067C4">
      <w:r>
        <w:rPr>
          <w:b/>
          <w:sz w:val="21"/>
        </w:rPr>
        <w:t xml:space="preserve">【设问】 </w:t>
      </w:r>
      <w:r>
        <w:rPr>
          <w:b w:val="0"/>
          <w:sz w:val="21"/>
        </w:rPr>
        <w:t>结合材料，从经济角度分析我国未来产业发展的机遇和挑战，以及攻克“卡脖子”难题对经济开放发展的助推作用。</w:t>
      </w:r>
    </w:p>
    <w:p w14:paraId="4D4761F4">
      <w:r>
        <w:rPr>
          <w:b/>
          <w:sz w:val="21"/>
        </w:rPr>
        <w:t>【为什么能想到】</w:t>
      </w:r>
      <w:r>
        <w:t xml:space="preserve"> 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w:t>
      </w:r>
    </w:p>
    <w:p w14:paraId="0ACACAA3">
      <w:r>
        <w:rPr>
          <w:b/>
          <w:sz w:val="21"/>
        </w:rPr>
        <w:t>【答案落点】 我国未来产业拥有广阔的国际市场，经济全球化带来两个市场两种资源，为未来产业“走出去”和开展国际技术交流合作提供了可能。</w:t>
      </w:r>
    </w:p>
    <w:p w14:paraId="2AFAFB06">
      <w:r>
        <w:rPr>
          <w:b/>
          <w:sz w:val="21"/>
        </w:rPr>
        <w:t xml:space="preserve">【同题组】 </w:t>
      </w:r>
    </w:p>
    <w:p w14:paraId="076ABED2">
      <w:r>
        <w:rPr>
          <w:b w:val="0"/>
          <w:sz w:val="21"/>
        </w:rPr>
        <w:t>· 理论：当前国际竞争的实质是以经济和科技实力为基础的综合国力较量；维护国家利益是主权国家对外活动的出发点和落脚点</w:t>
      </w:r>
    </w:p>
    <w:p w14:paraId="7A78F4FF">
      <w:r>
        <w:rPr>
          <w:b w:val="0"/>
          <w:sz w:val="21"/>
        </w:rPr>
        <w:t>· 经济全球化：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p>
    <w:p w14:paraId="1B95343D">
      <w:pPr>
        <w:pStyle w:val="5"/>
      </w:pPr>
      <w:r>
        <w:rPr>
          <w:rFonts w:eastAsia="黑体"/>
        </w:rPr>
        <w:t>核心答题点：以开放促进产业升级，为未来产业拓展国际空间，提升国际竞争力，筑牢安全基础</w:t>
      </w:r>
    </w:p>
    <w:p w14:paraId="4C47FA3C">
      <w:pPr>
        <w:spacing w:before="120"/>
      </w:pPr>
      <w:r>
        <w:rPr>
          <w:b/>
          <w:color w:val="1F497D"/>
          <w:sz w:val="22"/>
        </w:rPr>
        <w:t>1. 2026东城一模Q19(3)</w:t>
      </w:r>
    </w:p>
    <w:p w14:paraId="30601CAB">
      <w:r>
        <w:rPr>
          <w:b/>
          <w:sz w:val="21"/>
        </w:rPr>
        <w:t xml:space="preserve">【材料触发点】 </w:t>
      </w:r>
      <w:r>
        <w:rPr>
          <w:b w:val="0"/>
          <w:sz w:val="21"/>
        </w:rPr>
        <w:t>题目不是只列开放举措，还要分析开放对韧性的作用；国际会议、国际科创枢纽、全球产业链趋势研判要转化为产业升级、国际空间和安全基础。</w:t>
      </w:r>
    </w:p>
    <w:p w14:paraId="1FB9D0B8">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50986003">
      <w:r>
        <w:rPr>
          <w:b/>
          <w:sz w:val="21"/>
        </w:rPr>
        <w:t>【为什么能想到】 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w:t>
      </w:r>
    </w:p>
    <w:p w14:paraId="6A21B24A">
      <w:r>
        <w:rPr>
          <w:b/>
          <w:sz w:val="21"/>
        </w:rPr>
        <w:t>【答案落点】 北京以开放促进产业升级，为6G、具身智能等未来产业拓展国际空间，提升国际竞争力，并筑牢产业链安全基础。</w:t>
      </w:r>
    </w:p>
    <w:p w14:paraId="6271552C">
      <w:r>
        <w:rPr>
          <w:b/>
          <w:sz w:val="21"/>
        </w:rPr>
        <w:t xml:space="preserve">【同题组】 </w:t>
      </w:r>
      <w:r>
        <w:rPr>
          <w:b w:val="0"/>
          <w:sz w:val="21"/>
        </w:rPr>
        <w:t>（本题8分）</w:t>
      </w:r>
    </w:p>
    <w:p w14:paraId="532B1FD4">
      <w:r>
        <w:rPr>
          <w:b w:val="0"/>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w:t>
      </w:r>
    </w:p>
    <w:p w14:paraId="5AA4A7BD">
      <w:pPr>
        <w:spacing w:before="120"/>
      </w:pPr>
      <w:r>
        <w:rPr>
          <w:b/>
          <w:color w:val="1F497D"/>
          <w:sz w:val="22"/>
        </w:rPr>
        <w:t>2. 2024西城一模Q19(6)</w:t>
      </w:r>
    </w:p>
    <w:p w14:paraId="2877BBFA">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0A866F96">
      <w:r>
        <w:rPr>
          <w:b/>
          <w:sz w:val="21"/>
        </w:rPr>
        <w:t>【设问】</w:t>
      </w:r>
      <w:r>
        <w:rPr>
          <w:b w:val="0"/>
          <w:sz w:val="21"/>
        </w:rPr>
        <w:t xml:space="preserve"> 结合材料，从经济角度分析我国未来产业发展的机遇和挑战，以及攻克“卡脖子”难题对经济开放发展的助推作用。</w:t>
      </w:r>
    </w:p>
    <w:p w14:paraId="6730733E">
      <w:r>
        <w:rPr>
          <w:b/>
          <w:sz w:val="21"/>
        </w:rPr>
        <w:t>【为什么能想到】 卡脖子被界定为产业链共性关键技术短板，攻克它能调整外贸产品结构、争得技术标准与贸易规则话语权；这恰是以开放促产业升级、提升国际竞争力。</w:t>
      </w:r>
      <w:r>
        <w:rPr>
          <w:b w:val="0"/>
          <w:sz w:val="21"/>
        </w:rPr>
      </w:r>
    </w:p>
    <w:p w14:paraId="4A1E849B">
      <w:r>
        <w:rPr>
          <w:b/>
          <w:sz w:val="21"/>
        </w:rPr>
        <w:t>【答案落点】</w:t>
      </w:r>
      <w:r>
        <w:rPr>
          <w:b w:val="0"/>
          <w:sz w:val="21"/>
        </w:rPr>
        <w:t xml:space="preserve"> 攻克"卡脖子"难题有利于提升我国在国际技术标准和贸易规则制定中的话语权，推动制度型开放、形成出口竞争新优势。</w:t>
      </w:r>
    </w:p>
    <w:p w14:paraId="640FDBB2">
      <w:r>
        <w:rPr>
          <w:b/>
          <w:sz w:val="21"/>
        </w:rPr>
        <w:t>【同题组】</w:t>
      </w:r>
      <w:r>
        <w:rPr>
          <w:b w:val="0"/>
          <w:sz w:val="21"/>
        </w:rPr>
        <w:t xml:space="preserve"> </w:t>
      </w:r>
    </w:p>
    <w:p w14:paraId="57B024EE">
      <w:r>
        <w:rPr>
          <w:b/>
          <w:sz w:val="21"/>
        </w:rPr>
        <w:t>· 理论：当前国际竞争的实质是以经济和科技实力为基础的综合国力较量；维护国家利益是主权国家对外活动的出发点和落脚点</w:t>
      </w:r>
    </w:p>
    <w:p w14:paraId="6406A327">
      <w:r>
        <w:rPr>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w:t>
      </w:r>
    </w:p>
    <w:p w14:paraId="76AB9060">
      <w:pPr>
        <w:pStyle w:val="5"/>
      </w:pPr>
      <w:r>
        <w:rPr>
          <w:rFonts w:eastAsia="黑体"/>
        </w:rPr>
        <w:t>核心答题点：以科学技术的发展推动建设创新型、开放型世界经济</w:t>
      </w:r>
    </w:p>
    <w:p w14:paraId="144A0A9F">
      <w:pPr>
        <w:spacing w:before="120"/>
      </w:pPr>
      <w:r>
        <w:rPr>
          <w:b/>
          <w:color w:val="1F497D"/>
          <w:sz w:val="22"/>
        </w:rPr>
        <w:t>1. 2025房山一模Q18(2)</w:t>
      </w:r>
    </w:p>
    <w:p w14:paraId="3FBA95C0">
      <w:r>
        <w:rPr>
          <w:b/>
          <w:sz w:val="21"/>
        </w:rPr>
        <w:t xml:space="preserve">【材料触发点】 </w:t>
      </w:r>
      <w:r>
        <w:rPr>
          <w:b w:val="0"/>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125C39D7">
      <w:r>
        <w:rPr>
          <w:b/>
          <w:sz w:val="21"/>
        </w:rPr>
        <w:t xml:space="preserve">【设问】 </w:t>
      </w:r>
      <w:r>
        <w:rPr>
          <w:b w:val="0"/>
          <w:sz w:val="21"/>
        </w:rPr>
        <w:t>“中国的开源战略不仅是技术上的革新，更是对全球合作新模式的一次积极探索和实践。”结合材料，运用《当代国际政治与经济》知识，谈谈你对这句话的理解。</w:t>
      </w:r>
    </w:p>
    <w:p w14:paraId="389F0858">
      <w:r>
        <w:rPr>
          <w:b/>
          <w:sz w:val="21"/>
        </w:rPr>
        <w:t>【为什么能想到】 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w:t>
      </w:r>
    </w:p>
    <w:p w14:paraId="68BC1AC3">
      <w:r>
        <w:rPr>
          <w:b/>
          <w:sz w:val="21"/>
        </w:rPr>
        <w:t>【答案落点】 中国开源战略坚持高水平对外开放，把DeepSeek作为开放共享资源，以科学技术的发展推动建设创新型、开放型世界经济，降低各国发展AI能力的门槛，促进经济全球化发展。</w:t>
      </w:r>
    </w:p>
    <w:p w14:paraId="6F6643CD">
      <w:r>
        <w:rPr>
          <w:b/>
          <w:sz w:val="21"/>
        </w:rPr>
        <w:t xml:space="preserve">【同题组】 </w:t>
      </w:r>
    </w:p>
    <w:p w14:paraId="72E1296A">
      <w:r>
        <w:rPr>
          <w:b w:val="0"/>
          <w:sz w:val="21"/>
        </w:rPr>
        <w:t>· 时代背景：和平与发展仍是时代主题</w:t>
      </w:r>
    </w:p>
    <w:p w14:paraId="1DF5F028">
      <w:r>
        <w:rPr>
          <w:b w:val="0"/>
          <w:sz w:val="21"/>
        </w:rPr>
        <w:t>· 理论：当前国际竞争的实质是以经济和科技实力为基础的综合国力较量</w:t>
      </w:r>
    </w:p>
    <w:p w14:paraId="67063EAB">
      <w:r>
        <w:rPr>
          <w:b w:val="0"/>
          <w:sz w:val="21"/>
        </w:rPr>
        <w:t>· 经济全球化：提高开放型经济水平</w:t>
      </w:r>
    </w:p>
    <w:p w14:paraId="394AC007">
      <w:r>
        <w:rPr>
          <w:b w:val="0"/>
          <w:sz w:val="21"/>
        </w:rPr>
        <w:t>· 政治多极化：推动构建人类命运共同体</w:t>
      </w:r>
    </w:p>
    <w:p w14:paraId="7A379EEC">
      <w:r>
        <w:rPr>
          <w:b w:val="0"/>
          <w:sz w:val="21"/>
        </w:rPr>
        <w:t>· 中国：坚持正确义利观</w:t>
      </w:r>
    </w:p>
    <w:p w14:paraId="1779C829">
      <w:r>
        <w:rPr>
          <w:b w:val="0"/>
          <w:sz w:val="21"/>
        </w:rPr>
        <w:t>· 联合国：维护《联合国宪章》宗旨和原则</w:t>
      </w:r>
    </w:p>
    <w:p w14:paraId="07B780BD">
      <w:pPr>
        <w:pStyle w:val="5"/>
      </w:pPr>
      <w:r>
        <w:rPr>
          <w:rFonts w:eastAsia="黑体"/>
        </w:rPr>
        <w:t>核心答题点：为世界新能源产业注入活力，增强经济全球化动力</w:t>
      </w:r>
    </w:p>
    <w:p w14:paraId="17CD1C72">
      <w:pPr>
        <w:spacing w:before="120"/>
      </w:pPr>
      <w:r>
        <w:rPr>
          <w:b/>
          <w:color w:val="1F497D"/>
          <w:sz w:val="22"/>
        </w:rPr>
        <w:t>1. 2025东城期末Q20</w:t>
      </w:r>
    </w:p>
    <w:p w14:paraId="204D6C02">
      <w:r>
        <w:rPr>
          <w:b/>
          <w:sz w:val="21"/>
        </w:rPr>
        <w:t xml:space="preserve">【材料触发点】 </w:t>
      </w:r>
      <w:r>
        <w:rPr>
          <w:b w:val="0"/>
          <w:sz w:val="21"/>
        </w:rPr>
        <w:t>题面先呈现中国新能源汽车出口增长和在欧盟市场具备竞争力，再引出反补贴税争议；正面评价中国新能源汽车时，应把它放到世界新能源产业和经济全球化活力中说明。</w:t>
      </w:r>
    </w:p>
    <w:p w14:paraId="3D32011C">
      <w:r>
        <w:rPr>
          <w:b/>
          <w:sz w:val="21"/>
        </w:rPr>
        <w:t xml:space="preserve">【设问】 </w:t>
      </w:r>
      <w:r>
        <w:rPr>
          <w:b w:val="0"/>
          <w:sz w:val="21"/>
        </w:rPr>
        <w:t>运用《当代国际政治与经济》知识，写一篇短文，谈谈你对上述材料的认识。要求：题目自拟，观点明确，逻辑清晰，200字左右。</w:t>
      </w:r>
    </w:p>
    <w:p w14:paraId="3F6DE3E7">
      <w:r>
        <w:rPr>
          <w:b/>
          <w:sz w:val="21"/>
        </w:rPr>
        <w:t>【为什么能想到】 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w:t>
      </w:r>
    </w:p>
    <w:p w14:paraId="47C861AA">
      <w:r>
        <w:rPr>
          <w:b/>
          <w:sz w:val="21"/>
        </w:rPr>
        <w:t>【答案落点】 我国新能源汽车走向世界，能够促进全球新能源产业升级和绿色转型，为世界经济和经济全球化注入新动力。</w:t>
      </w:r>
    </w:p>
    <w:p w14:paraId="57B3653D">
      <w:r>
        <w:rPr>
          <w:b/>
          <w:sz w:val="21"/>
        </w:rPr>
        <w:t xml:space="preserve">【同题组】 </w:t>
      </w:r>
    </w:p>
    <w:p w14:paraId="0B195637">
      <w:r>
        <w:rPr>
          <w:b w:val="0"/>
          <w:sz w:val="21"/>
        </w:rPr>
        <w:t>· 理论：维护国家利益是主权国家对外活动的出发点和落脚点</w:t>
      </w:r>
    </w:p>
    <w:p w14:paraId="4CB5246A">
      <w:r>
        <w:rPr>
          <w:b w:val="0"/>
          <w:sz w:val="21"/>
        </w:rPr>
        <w:t>· 经济全球化：促进全球资源优化配置和国际贸易发展；推进贸易和投资自由化便利化；顺应经济全球化趋势，反对贸易保护主义；维护多边贸易体制</w:t>
      </w:r>
    </w:p>
    <w:p w14:paraId="40588283">
      <w:r>
        <w:rPr>
          <w:b w:val="0"/>
          <w:sz w:val="21"/>
        </w:rPr>
        <w:t>· 政治多极化：在平等互利基础上开展合作，实现互利共赢；推动国际关系民主化、和平解决国际争端</w:t>
      </w:r>
    </w:p>
    <w:p w14:paraId="48D63938">
      <w:r>
        <w:rPr>
          <w:b w:val="0"/>
          <w:sz w:val="21"/>
        </w:rPr>
        <w:t>· 中国：中国推进绿色低碳转型并参与全球气候治理</w:t>
      </w:r>
    </w:p>
    <w:p w14:paraId="22089E0E">
      <w:pPr>
        <w:pStyle w:val="5"/>
      </w:pPr>
      <w:r>
        <w:rPr>
          <w:rFonts w:eastAsia="黑体"/>
        </w:rPr>
        <w:t>核心答题点：促进全球范围内标准共通、技术共享，推动全球技术创新与绿色转型</w:t>
      </w:r>
    </w:p>
    <w:p w14:paraId="59837E94">
      <w:pPr>
        <w:spacing w:before="120"/>
      </w:pPr>
      <w:r>
        <w:rPr>
          <w:b/>
          <w:color w:val="1F497D"/>
          <w:sz w:val="22"/>
        </w:rPr>
        <w:t>1. 2026海淀一模Q20</w:t>
      </w:r>
    </w:p>
    <w:p w14:paraId="0E9E66C7">
      <w:r>
        <w:rPr>
          <w:b/>
          <w:sz w:val="21"/>
        </w:rPr>
        <w:t xml:space="preserve">【材料触发点】 </w:t>
      </w:r>
      <w:r>
        <w:rPr>
          <w:b w:val="0"/>
          <w:sz w:val="21"/>
        </w:rPr>
        <w:t>题面把国际标准称为全球产业界的“通用语言”，并列出低碳能源、人工智能等领域中国向ISO、IEC提交提案和牵头制定标准的数据；答题要从标准互认、技术扩散和全球产业绿色转型说明意义。</w:t>
      </w:r>
    </w:p>
    <w:p w14:paraId="6B43D2CD">
      <w:r>
        <w:rPr>
          <w:b/>
          <w:sz w:val="21"/>
        </w:rPr>
        <w:t xml:space="preserve">【设问】 </w:t>
      </w:r>
      <w:r>
        <w:rPr>
          <w:b w:val="0"/>
          <w:sz w:val="21"/>
        </w:rPr>
        <w:t>结合材料，运用《当代国际政治与经济》知识，谈谈中国标准走出国门的意义。</w:t>
      </w:r>
    </w:p>
    <w:p w14:paraId="72FE0CFE">
      <w:r>
        <w:rPr>
          <w:b/>
          <w:sz w:val="21"/>
        </w:rPr>
        <w:t>【为什么能想到】 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把低碳能源、人工智能等领域中国贡献国际标准作为“通用语言”的中国版本点出；再说明标准互认让技术能在全球范围内共享；进而接到推动全球技术创新与绿色转型。</w:t>
      </w:r>
      <w:r/>
    </w:p>
    <w:p w14:paraId="57080AC8">
      <w:r>
        <w:rPr>
          <w:b/>
          <w:sz w:val="21"/>
        </w:rPr>
        <w:t>【答案落点】 中国在低碳能源、人工智能等领域贡献国际标准，促进全球范围内标准共通、技术共享，推动全球技术创新与绿色转型。</w:t>
      </w:r>
    </w:p>
    <w:p w14:paraId="13444A24">
      <w:r>
        <w:rPr>
          <w:b/>
          <w:sz w:val="21"/>
        </w:rPr>
        <w:t xml:space="preserve">【同题组】 </w:t>
      </w:r>
      <w:r>
        <w:rPr>
          <w:b w:val="0"/>
          <w:sz w:val="21"/>
        </w:rPr>
        <w:t>（本题8分）</w:t>
      </w:r>
    </w:p>
    <w:p w14:paraId="4826891E">
      <w:r>
        <w:rPr>
          <w:b w:val="0"/>
          <w:sz w:val="21"/>
        </w:rPr>
        <w:t>· 经济全球化：中国扩大高水平对外开放与制度型开放；利用两个市场两种资源优化全球资源配置；加强技术创新、提高产品质量，增强竞争力；参与国际标准制定，提升国际规则话语权；积极参与全球经济治理和经贸规则完善</w:t>
      </w:r>
    </w:p>
    <w:p w14:paraId="5C140E1C">
      <w:r>
        <w:rPr>
          <w:b w:val="0"/>
          <w:sz w:val="21"/>
        </w:rPr>
        <w:t>· 政治多极化：推动国际秩序和全球治理体系更加公正合理</w:t>
      </w:r>
    </w:p>
    <w:p>
      <w:pPr/>
    </w:p>
    <w:p>
      <w:pPr>
        <w:pStyle w:val="5"/>
      </w:pPr>
      <w:r>
        <w:t>核心答题点：数据要素在全球范围内流动</w:t>
      </w:r>
    </w:p>
    <w:p>
      <w:pPr/>
      <w:r>
        <w:t>1. 2026房山二模Q20</w:t>
      </w:r>
    </w:p>
    <w:p>
      <w:pPr/>
      <w:r>
        <w:t>【材料触发点】数据标准制定、对接和互认，直接指向跨境数据要素流动。</w:t>
      </w:r>
    </w:p>
    <w:p>
      <w:pPr/>
      <w:r>
        <w:t>【设问】结合材料，运用《当代国际政治与经济》知识，分析世界数据组织完善全球数据治理，服务全球数字经济发展的智慧。</w:t>
      </w:r>
    </w:p>
    <w:p>
      <w:pPr/>
      <w:r>
        <w:t>【为什么能想到】题面给出的关键词不是"数据安全"也不是"数据本地化"，而是"标准制定""对接""互认"——三个词共同指向数据要素的跨境流动需要规则相通。问世界数据组织治理"智慧"，要把数据这一新型生产要素与传统货物贸易的差异写出来——数据治理的智慧在于让数据顺畅流动而非阻隔。先把标准制定、对接、互认作为治理智慧的入口点出；再说明这三步让数据要素能在全球范围内流动；进而接到释放数据价值，支撑数字经济高质量发展。</w:t>
      </w:r>
    </w:p>
    <w:p>
      <w:pPr/>
      <w:r>
        <w:t>【答案落点】世界数据组织推动相关标准制定、对接和互认，促进数据要素在全球范围内流动，释放数据价值，支撑数字经济高质量发展。</w:t>
      </w:r>
    </w:p>
    <w:p>
      <w:pPr/>
      <w:r>
        <w:t>【同题组】（本题8分）</w:t>
      </w:r>
    </w:p>
    <w:p>
      <w:pPr/>
      <w:r>
        <w:t>· 理论：国家间共同利益是国家合作的基础</w:t>
      </w:r>
    </w:p>
    <w:p>
      <w:pPr/>
      <w:r>
        <w:t>· 经济全球化：推动经济全球化朝着更加开放、包容、普惠、平衡、共赢方向发展</w:t>
      </w:r>
    </w:p>
    <w:p>
      <w:pPr/>
      <w:r>
        <w:t>· 政治多极化：共商共建共享的全球治理观；世界多极化与全球南方联合自强</w:t>
      </w:r>
    </w:p>
    <w:p>
      <w:pPr/>
      <w:r>
        <w:t>· 中国：坚持正确义利观</w:t>
      </w:r>
    </w:p>
    <w:p>
      <w:pPr/>
    </w:p>
    <w:p>
      <w:pPr/>
    </w:p>
    <w:p w14:paraId="7BDFD4A8">
      <w:pPr>
        <w:pStyle w:val="4"/>
      </w:pPr>
      <w:r>
        <w:t>贸易保护主义与多边贸易体制</w:t>
      </w:r>
    </w:p>
    <w:p w14:paraId="682F0289">
      <w:pPr>
        <w:pStyle w:val="5"/>
      </w:pPr>
      <w:r>
        <w:rPr>
          <w:rFonts w:eastAsia="黑体"/>
        </w:rPr>
        <w:t>核心答题点：维护多边贸易体制</w:t>
      </w:r>
    </w:p>
    <w:p w14:paraId="4E71A368">
      <w:pPr>
        <w:spacing w:before="120"/>
      </w:pPr>
      <w:r>
        <w:rPr>
          <w:b/>
          <w:color w:val="1F497D"/>
          <w:sz w:val="22"/>
        </w:rPr>
        <w:t>1. 2026石景山一模Q20</w:t>
      </w:r>
    </w:p>
    <w:p w14:paraId="0A78501E">
      <w:r>
        <w:rPr>
          <w:b/>
          <w:sz w:val="21"/>
        </w:rPr>
        <w:t xml:space="preserve">【材料触发点】 </w:t>
      </w:r>
      <w:r>
        <w:rPr>
          <w:b w:val="0"/>
          <w:sz w:val="21"/>
        </w:rPr>
        <w:t>亚太合作要在开放中推进，需要稳定的国际经贸规则；题面强调世贸组织改革方向、最惠国待遇和非歧视原则，触发维护多边贸易体制这一开放合作术语。</w:t>
      </w:r>
    </w:p>
    <w:p w14:paraId="43B3998C">
      <w:r>
        <w:rPr>
          <w:b/>
          <w:sz w:val="21"/>
        </w:rPr>
        <w:t xml:space="preserve">【设问】 </w:t>
      </w:r>
      <w:r>
        <w:rPr>
          <w:b w:val="0"/>
          <w:sz w:val="21"/>
        </w:rPr>
        <w:t>运用《当代国际政治与经济》知识，任选两个关键词，说明中国倡议如何助推亚太合作。</w:t>
      </w:r>
    </w:p>
    <w:p w14:paraId="363FB9F4">
      <w:r>
        <w:rPr>
          <w:b/>
          <w:sz w:val="21"/>
        </w:rPr>
        <w:t>【为什么能想到】 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w:t>
      </w:r>
    </w:p>
    <w:p w14:paraId="4961B726">
      <w:r>
        <w:rPr>
          <w:b/>
          <w:sz w:val="21"/>
        </w:rPr>
        <w:t>【答案落点】 中国倡议共同维护多边贸易体制，坚持世界贸易组织改革的正确方向和最惠国待遇、非歧视等基本原则，破除贸易壁垒，为亚太开放合作提供稳定规则支撑。</w:t>
      </w:r>
    </w:p>
    <w:p w14:paraId="182B1105">
      <w:r>
        <w:rPr>
          <w:b/>
          <w:sz w:val="21"/>
        </w:rPr>
        <w:t xml:space="preserve">【同题组】 </w:t>
      </w:r>
    </w:p>
    <w:p w14:paraId="76A29B9C">
      <w:r>
        <w:rPr>
          <w:b w:val="0"/>
          <w:sz w:val="21"/>
        </w:rPr>
        <w:t>· 时代背景：和平与发展仍是时代主题</w:t>
      </w:r>
    </w:p>
    <w:p w14:paraId="7CAC991F">
      <w:r>
        <w:rPr>
          <w:b w:val="0"/>
          <w:sz w:val="21"/>
        </w:rPr>
        <w:t>· 理论：国家间共同利益是国家合作的基础</w:t>
      </w:r>
    </w:p>
    <w:p w14:paraId="7B299764">
      <w:r>
        <w:rPr>
          <w:b w:val="0"/>
          <w:sz w:val="21"/>
        </w:rPr>
        <w:t>· 经济全球化：推进贸易和投资自由化便利化；建设开放型世界经济；推进普惠包容的经济全球化；推动经济全球化朝着更加开放、包容、普惠、平衡、共赢方向发展</w:t>
      </w:r>
    </w:p>
    <w:p w14:paraId="101D188A">
      <w:r>
        <w:rPr>
          <w:b w:val="0"/>
          <w:sz w:val="21"/>
        </w:rPr>
        <w:t>· 政治多极化：共商共建共享的全球治理观；相互尊重、公平正义、合作共赢的新型国际关系；在平等互利基础上开展合作，实现互利共赢</w:t>
      </w:r>
    </w:p>
    <w:p w14:paraId="1B966614">
      <w:r>
        <w:rPr>
          <w:b w:val="0"/>
          <w:sz w:val="21"/>
        </w:rPr>
        <w:t>· 中国：中国推动构建人类命运共同体</w:t>
      </w:r>
    </w:p>
    <w:p w14:paraId="7D83A1E6">
      <w:pPr>
        <w:spacing w:before="120"/>
      </w:pPr>
      <w:r>
        <w:rPr>
          <w:sz w:val="21"/>
        </w:rPr>
        <w:t>2. 2025东城期末Q20——评价欧盟对中国新能源汽车征收临时反补贴税</w:t>
      </w:r>
    </w:p>
    <w:p w14:paraId="5653DBC5">
      <w:r>
        <w:rPr>
          <w:b/>
          <w:sz w:val="21"/>
        </w:rPr>
        <w:t>【材料触发点】 题面写中方坚决反对欧方临时反补贴税并多次提出建设性解决方案；设问需要说明认识短文，谈到中国态度必须把"维护本国利益"明确写出。</w:t>
      </w:r>
    </w:p>
    <w:p w14:paraId="413E6A45">
      <w:r>
        <w:rPr>
          <w:b/>
          <w:sz w:val="21"/>
        </w:rPr>
        <w:t>【设问】</w:t>
      </w:r>
      <w:r>
        <w:rPr>
          <w:b w:val="0"/>
          <w:sz w:val="21"/>
        </w:rPr>
        <w:t xml:space="preserve"> 运用《当代国际政治与经济》知识，写一篇短文，谈谈你对上述材料的认识。要求：题目自拟，观点明确，逻辑清晰，200字左右。</w:t>
      </w:r>
    </w:p>
    <w:p w14:paraId="0C10AF21">
      <w:r>
        <w:rPr>
          <w:b/>
          <w:sz w:val="21"/>
        </w:rPr>
        <w:t>【为什么能想到】 欧盟单方加征反补贴税、对中方建设性方案不予回应，破坏贸易规则与市场秩序；正因这种保护主义，须用维护多边贸易体制作答，主张以谈判推动贸易便利。</w:t>
      </w:r>
      <w:r>
        <w:rPr>
          <w:b w:val="0"/>
          <w:sz w:val="21"/>
        </w:rPr>
      </w:r>
    </w:p>
    <w:p w14:paraId="05A5CACC">
      <w:r>
        <w:rPr>
          <w:b/>
          <w:sz w:val="21"/>
        </w:rPr>
        <w:t>【答案落点】</w:t>
      </w:r>
      <w:r>
        <w:rPr>
          <w:b w:val="0"/>
          <w:sz w:val="21"/>
        </w:rPr>
        <w:t xml:space="preserve"> 我国应坚定维护本国利益、维护多边贸易体制与市场秩序，以和平谈判推动贸易自由便利，实现互利共赢。</w:t>
      </w:r>
    </w:p>
    <w:p w14:paraId="22FD3359">
      <w:r>
        <w:rPr>
          <w:b/>
          <w:sz w:val="21"/>
        </w:rPr>
        <w:t>【同题组】</w:t>
      </w:r>
      <w:r>
        <w:rPr>
          <w:b w:val="0"/>
          <w:sz w:val="21"/>
        </w:rPr>
        <w:t xml:space="preserve"> </w:t>
      </w:r>
    </w:p>
    <w:p w14:paraId="5A431BEB">
      <w:r>
        <w:rPr>
          <w:b/>
          <w:sz w:val="21"/>
        </w:rPr>
        <w:t>· 理论：维护国家利益是主权国家对外活动的出发点和落脚点</w:t>
      </w:r>
    </w:p>
    <w:p w14:paraId="26EF2A2D">
      <w:r>
        <w:rPr>
          <w:b/>
          <w:sz w:val="21"/>
        </w:rPr>
        <w:t>· 经济全球化：促进全球资源优化配置和国际贸易发展；为世界新能源产业注入活力，增强经济全球化动力；推进贸易和投资自由化便利化；顺应经济全球化趋势，反对贸易保护主义</w:t>
      </w:r>
    </w:p>
    <w:p w14:paraId="580BFE61">
      <w:r>
        <w:rPr>
          <w:b/>
          <w:sz w:val="21"/>
        </w:rPr>
        <w:t>· 政治多极化：在平等互利基础上开展合作，实现互利共赢；推动国际关系民主化、和平解决国际争端</w:t>
      </w:r>
    </w:p>
    <w:p w14:paraId="3869DCE8">
      <w:r>
        <w:rPr>
          <w:b/>
          <w:sz w:val="21"/>
        </w:rPr>
        <w:t>· 中国：中国推进绿色低碳转型并参与全球气候治理</w:t>
      </w:r>
    </w:p>
    <w:p w14:paraId="4EDBC34E">
      <w:pPr>
        <w:spacing w:before="120"/>
      </w:pPr>
      <w:r>
        <w:rPr>
          <w:b/>
          <w:color w:val="1F497D"/>
          <w:sz w:val="22"/>
        </w:rPr>
        <w:t>3. 2026丰台期末细则复练Q20</w:t>
      </w:r>
    </w:p>
    <w:p w14:paraId="4955BBF1">
      <w:r>
        <w:rPr>
          <w:b/>
          <w:sz w:val="21"/>
        </w:rPr>
        <w:t xml:space="preserve">【材料触发点】 </w:t>
      </w:r>
      <w:r>
        <w:rPr>
          <w:b w:val="0"/>
          <w:sz w:val="21"/>
        </w:rPr>
        <w:t>“发展工程”把多边贸易体制、产业链供应链稳定畅通和开放合作国际环境放在同一段，说明中拉现代化协同需要稳定开放的国际经贸规则。</w:t>
      </w:r>
    </w:p>
    <w:p w14:paraId="647DAFAB">
      <w:r>
        <w:rPr>
          <w:b/>
          <w:sz w:val="21"/>
        </w:rPr>
        <w:t xml:space="preserve">【设问】 </w:t>
      </w:r>
      <w:r>
        <w:rPr>
          <w:b w:val="0"/>
          <w:sz w:val="21"/>
        </w:rPr>
        <w:t>结合材料，运用《当代国际政治与经济》知识，阐释“五大工程”如何扩大中拉利益汇合点。</w:t>
      </w:r>
    </w:p>
    <w:p w14:paraId="3B59D205">
      <w:r>
        <w:rPr>
          <w:b/>
          <w:sz w:val="21"/>
        </w:rPr>
        <w:t xml:space="preserve">【为什么能想到】 </w:t>
      </w:r>
      <w:r>
        <w:rPr>
          <w:b w:val="0"/>
          <w:sz w:val="21"/>
        </w:rPr>
        <w:t>“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w:t>
      </w:r>
    </w:p>
    <w:p w14:paraId="1656E6CB">
      <w:r>
        <w:rPr>
          <w:b/>
          <w:sz w:val="21"/>
        </w:rPr>
        <w:t xml:space="preserve">【答案落点】 </w:t>
      </w:r>
      <w:r>
        <w:rPr>
          <w:b w:val="0"/>
          <w:sz w:val="21"/>
        </w:rPr>
        <w:t>中拉双方坚定维护多边贸易体制，维护全球产业链供应链稳定畅通和开放合作的国际环境，有利于扩大双方“发展工程”中的利益汇合点。</w:t>
      </w:r>
    </w:p>
    <w:p w14:paraId="1D10BFDE">
      <w:r>
        <w:rPr>
          <w:b/>
          <w:sz w:val="21"/>
        </w:rPr>
        <w:t xml:space="preserve">【同题组】 </w:t>
      </w:r>
      <w:r>
        <w:rPr>
          <w:b w:val="0"/>
          <w:sz w:val="21"/>
        </w:rPr>
        <w:t>（本题8分）</w:t>
      </w:r>
    </w:p>
    <w:p w14:paraId="53A6E4A8">
      <w:r>
        <w:rPr>
          <w:b w:val="0"/>
          <w:sz w:val="21"/>
        </w:rPr>
        <w:t>· 经济全球化：维护全球产业链供应链稳定畅通，服务共同现代化；维护开放合作的国际经济环境</w:t>
      </w:r>
    </w:p>
    <w:p w14:paraId="6FC05BFC">
      <w:r>
        <w:rPr>
          <w:b w:val="0"/>
          <w:sz w:val="21"/>
        </w:rPr>
        <w:t>· 政治多极化：坚持主权平等与安全保障；推动构建人类命运共同体</w:t>
      </w:r>
    </w:p>
    <w:p w14:paraId="11AFD15B">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7309E304">
      <w:r>
        <w:rPr>
          <w:b w:val="0"/>
          <w:sz w:val="21"/>
        </w:rPr>
        <w:t>· 联合国：坚定维护以联合国为核心的国际体系和以国际法为基础的国际秩序</w:t>
      </w:r>
    </w:p>
    <w:p w14:paraId="72801452">
      <w:pPr>
        <w:pStyle w:val="5"/>
      </w:pPr>
      <w:r>
        <w:rPr>
          <w:rFonts w:eastAsia="黑体"/>
        </w:rPr>
        <w:t>核心答题点：反对贸易保护主义，警惕单边措施破坏多边贸易秩序</w:t>
      </w:r>
    </w:p>
    <w:p w14:paraId="478B0209">
      <w:pPr>
        <w:spacing w:before="120"/>
      </w:pPr>
      <w:r>
        <w:rPr>
          <w:b/>
          <w:color w:val="1F497D"/>
          <w:sz w:val="22"/>
        </w:rPr>
        <w:t>1. 2025东城期末Q20</w:t>
      </w:r>
    </w:p>
    <w:p w14:paraId="5092A119">
      <w:r>
        <w:rPr>
          <w:b/>
          <w:sz w:val="21"/>
        </w:rPr>
        <w:t xml:space="preserve">【材料触发点】 </w:t>
      </w:r>
      <w:r>
        <w:rPr>
          <w:b w:val="0"/>
          <w:sz w:val="21"/>
        </w:rPr>
        <w:t>欧盟对中国新能源汽车征收临时反补贴税，不只是中欧双边争端，也会破坏市场竞争、市场秩序，损害消费者利益，并不利于自身发展。</w:t>
      </w:r>
    </w:p>
    <w:p w14:paraId="79026653">
      <w:r>
        <w:rPr>
          <w:b/>
          <w:sz w:val="21"/>
        </w:rPr>
        <w:t xml:space="preserve">【设问】 </w:t>
      </w:r>
      <w:r>
        <w:rPr>
          <w:b w:val="0"/>
          <w:sz w:val="21"/>
        </w:rPr>
        <w:t>运用《当代国际政治与经济》知识，写一篇短文，谈谈你对上述材料的认识。要求：题目自拟，观点明确，逻辑清晰，200字左右。</w:t>
      </w:r>
    </w:p>
    <w:p w14:paraId="5F02AB91">
      <w:r>
        <w:rPr>
          <w:b/>
          <w:sz w:val="21"/>
        </w:rPr>
        <w:t>【为什么能想到】 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进而接到损害消费者利益的具体后果。</w:t>
      </w:r>
    </w:p>
    <w:p w14:paraId="4B07E0A0">
      <w:r>
        <w:rPr>
          <w:b/>
          <w:sz w:val="21"/>
        </w:rPr>
        <w:t>【答案落点】 贸易保护主义和单边措施会破坏市场竞争和市场秩序，既损害消费者利益，也不利于自身发展，最终阻碍世界经济共同发展。</w:t>
      </w:r>
    </w:p>
    <w:p w14:paraId="45CEB8EA">
      <w:r>
        <w:rPr>
          <w:b/>
          <w:sz w:val="21"/>
        </w:rPr>
        <w:t xml:space="preserve">【同题组】 </w:t>
      </w:r>
    </w:p>
    <w:p w14:paraId="49976A07">
      <w:r>
        <w:rPr>
          <w:b w:val="0"/>
          <w:sz w:val="21"/>
        </w:rPr>
        <w:t>· 理论：维护国家利益是主权国家对外活动的出发点和落脚点</w:t>
      </w:r>
    </w:p>
    <w:p w14:paraId="0CD52E74">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09192935">
      <w:r>
        <w:rPr>
          <w:b w:val="0"/>
          <w:sz w:val="21"/>
        </w:rPr>
        <w:t>· 政治多极化：在平等互利基础上开展合作，实现互利共赢；推动国际关系民主化、和平解决国际争端</w:t>
      </w:r>
    </w:p>
    <w:p w14:paraId="70E30396">
      <w:r>
        <w:rPr>
          <w:b w:val="0"/>
          <w:sz w:val="21"/>
        </w:rPr>
        <w:t>· 中国：中国推进绿色低碳转型并参与全球气候治理</w:t>
      </w:r>
    </w:p>
    <w:p w14:paraId="0B6E0A8F">
      <w:pPr>
        <w:pStyle w:val="5"/>
      </w:pPr>
      <w:r>
        <w:rPr>
          <w:rFonts w:eastAsia="黑体"/>
        </w:rPr>
        <w:t>核心答题点：维护开放合作的国际经济环境</w:t>
      </w:r>
    </w:p>
    <w:p w14:paraId="0281561F">
      <w:pPr>
        <w:spacing w:before="120"/>
      </w:pPr>
      <w:r>
        <w:rPr>
          <w:b/>
          <w:color w:val="1F497D"/>
          <w:sz w:val="22"/>
        </w:rPr>
        <w:t>1. 2026丰台期末细则复练Q20</w:t>
      </w:r>
    </w:p>
    <w:p w14:paraId="595BCFD6">
      <w:r>
        <w:rPr>
          <w:b/>
          <w:sz w:val="21"/>
        </w:rPr>
        <w:t xml:space="preserve">【材料触发点】 </w:t>
      </w:r>
      <w:r>
        <w:rPr>
          <w:b w:val="0"/>
          <w:sz w:val="21"/>
        </w:rPr>
        <w:t>材料强调中拉在发展工程中维护开放合作环境，题目指向说明共同现代化的外部条件。</w:t>
      </w:r>
    </w:p>
    <w:p w14:paraId="16C5C2B4">
      <w:r>
        <w:rPr>
          <w:b/>
          <w:sz w:val="21"/>
        </w:rPr>
        <w:t xml:space="preserve">【设问】 </w:t>
      </w:r>
      <w:r>
        <w:rPr>
          <w:b w:val="0"/>
          <w:sz w:val="21"/>
        </w:rPr>
        <w:t>结合材料，运用《当代国际政治与经济》知识，阐释“五大工程”如何扩大中拉利益汇合点。</w:t>
      </w:r>
    </w:p>
    <w:p w14:paraId="7B586D58">
      <w:r>
        <w:rPr>
          <w:b/>
          <w:sz w:val="21"/>
        </w:rPr>
        <w:t xml:space="preserve">【为什么能想到】 </w:t>
      </w:r>
      <w:r>
        <w:rPr>
          <w:b w:val="0"/>
          <w:sz w:val="21"/>
        </w:rPr>
        <w:t>“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w:t>
      </w:r>
    </w:p>
    <w:p w14:paraId="5FDA6BD5">
      <w:r>
        <w:rPr>
          <w:b/>
          <w:sz w:val="21"/>
        </w:rPr>
        <w:t xml:space="preserve">【答案落点】 </w:t>
      </w:r>
      <w:r>
        <w:rPr>
          <w:b w:val="0"/>
          <w:sz w:val="21"/>
        </w:rPr>
        <w:t>中拉双方维护开放合作的国际经济环境，有利于稳定“发展工程”的外部条件，为双方现代化拓展合作空间。</w:t>
      </w:r>
    </w:p>
    <w:p w14:paraId="753E5917">
      <w:r>
        <w:rPr>
          <w:b/>
          <w:sz w:val="21"/>
        </w:rPr>
        <w:t xml:space="preserve">【同题组】 </w:t>
      </w:r>
      <w:r>
        <w:rPr>
          <w:b w:val="0"/>
          <w:sz w:val="21"/>
        </w:rPr>
        <w:t>（本题8分）</w:t>
      </w:r>
    </w:p>
    <w:p w14:paraId="4211549A">
      <w:r>
        <w:rPr>
          <w:b w:val="0"/>
          <w:sz w:val="21"/>
        </w:rPr>
        <w:t>· 经济全球化：维护多边贸易体制；维护全球产业链供应链稳定畅通，服务共同现代化</w:t>
      </w:r>
    </w:p>
    <w:p w14:paraId="616741FE">
      <w:r>
        <w:rPr>
          <w:b w:val="0"/>
          <w:sz w:val="21"/>
        </w:rPr>
        <w:t>· 政治多极化：坚持主权平等与安全保障；推动构建人类命运共同体</w:t>
      </w:r>
    </w:p>
    <w:p w14:paraId="0F609102">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2BEA3469">
      <w:r>
        <w:rPr>
          <w:b w:val="0"/>
          <w:sz w:val="21"/>
        </w:rPr>
        <w:t>· 联合国：坚定维护以联合国为核心的国际体系和以国际法为基础的国际秩序</w:t>
      </w:r>
    </w:p>
    <w:p w14:paraId="3587EE86">
      <w:pPr>
        <w:pStyle w:val="5"/>
      </w:pPr>
      <w:r>
        <w:rPr>
          <w:rFonts w:eastAsia="黑体"/>
        </w:rPr>
        <w:t>核心答题点：顺应经济全球化趋势，反对贸易保护主义</w:t>
      </w:r>
    </w:p>
    <w:p w14:paraId="4ABA1315">
      <w:pPr>
        <w:spacing w:before="120"/>
      </w:pPr>
      <w:r>
        <w:rPr>
          <w:b/>
          <w:color w:val="1F497D"/>
          <w:sz w:val="22"/>
        </w:rPr>
        <w:t>1. 2026朝阳期末Q20</w:t>
      </w:r>
    </w:p>
    <w:p w14:paraId="1A744C36">
      <w:r>
        <w:rPr>
          <w:b/>
          <w:sz w:val="21"/>
        </w:rPr>
        <w:t>【材料触发点】 材料同时呈现经济全球化深入发展和贸易保护主义、关税霸凌等逆全球化障碍，题目指向说明中国特色大国外交为什么要主动作为。</w:t>
      </w:r>
    </w:p>
    <w:p w14:paraId="4AC62038">
      <w:r>
        <w:rPr>
          <w:b/>
          <w:sz w:val="21"/>
        </w:rPr>
        <w:t xml:space="preserve">【设问】 </w:t>
      </w:r>
      <w:r>
        <w:rPr>
          <w:b w:val="0"/>
          <w:sz w:val="21"/>
        </w:rPr>
        <w:t>结合材料，运用《当代国际政治与经济》知识，分析中国特色大国外交为什么要更有作为。</w:t>
      </w:r>
    </w:p>
    <w:p w14:paraId="1F130CF5">
      <w:r>
        <w:rPr>
          <w:b/>
          <w:sz w:val="21"/>
        </w:rPr>
        <w:t>【为什么能想到】 “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进而接到中国需要主动维护开放合作环境。</w:t>
      </w:r>
    </w:p>
    <w:p w14:paraId="5141950D">
      <w:r>
        <w:rPr>
          <w:b/>
          <w:sz w:val="21"/>
        </w:rPr>
        <w:t>【答案落点】 经济全球化是不可逆转的历史大势，贸易保护主义会阻碍资源流动和国际分工，不利于世界经济复苏和共同发展，中国外交需要主动维护开放合作的国际经济环境。</w:t>
      </w:r>
    </w:p>
    <w:p w14:paraId="3AC34D17">
      <w:r>
        <w:rPr>
          <w:b/>
          <w:sz w:val="21"/>
        </w:rPr>
        <w:t xml:space="preserve">【同题组】 </w:t>
      </w:r>
      <w:r>
        <w:rPr>
          <w:b w:val="0"/>
          <w:sz w:val="21"/>
        </w:rPr>
        <w:t>（本题8分）</w:t>
      </w:r>
    </w:p>
    <w:p w14:paraId="759FEBEB">
      <w:r>
        <w:rPr>
          <w:b w:val="0"/>
          <w:sz w:val="21"/>
        </w:rPr>
        <w:t>· 时代背景：和平与发展仍是时代主题</w:t>
      </w:r>
    </w:p>
    <w:p w14:paraId="3F20DEBD">
      <w:r>
        <w:rPr>
          <w:b w:val="0"/>
          <w:sz w:val="21"/>
        </w:rPr>
        <w:t>· 理论：国家间共同利益是国家合作的基础；维护国家利益是主权国家对外活动的出发点和落脚点</w:t>
      </w:r>
    </w:p>
    <w:p w14:paraId="5A15EB73">
      <w:r>
        <w:rPr>
          <w:b w:val="0"/>
          <w:sz w:val="21"/>
        </w:rPr>
        <w:t>· 经济全球化：建设开放型世界经济，扩大开放合作；共享经济全球化成果，促进世界经济共同繁荣</w:t>
      </w:r>
    </w:p>
    <w:p w14:paraId="4C374F39">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B3FB32D">
      <w:r>
        <w:rPr>
          <w:b w:val="0"/>
          <w:sz w:val="21"/>
        </w:rPr>
        <w:t>· 中国：中国推动构建人类命运共同体</w:t>
      </w:r>
    </w:p>
    <w:p w14:paraId="2569ED29">
      <w:pPr>
        <w:spacing w:before="120"/>
      </w:pPr>
      <w:r>
        <w:rPr>
          <w:b/>
          <w:color w:val="1F497D"/>
          <w:sz w:val="22"/>
        </w:rPr>
        <w:t>2. 2025东城期末Q20——评价欧盟对中国新能源汽车征收临时反补贴税</w:t>
      </w:r>
    </w:p>
    <w:p w14:paraId="182799F3">
      <w:r>
        <w:rPr>
          <w:b/>
          <w:sz w:val="21"/>
        </w:rPr>
        <w:t>【材料触发点】 题面写中方坚决反对欧方临时反补贴税并多次提出建设性解决方案；设问需要说明认识短文，谈到中国态度必须把"维护本国利益"明确写出。</w:t>
      </w:r>
    </w:p>
    <w:p w14:paraId="4A73A6BC">
      <w:r>
        <w:rPr>
          <w:b/>
          <w:sz w:val="21"/>
        </w:rPr>
        <w:t>【设问】</w:t>
      </w:r>
      <w:r>
        <w:rPr>
          <w:b w:val="0"/>
          <w:sz w:val="21"/>
        </w:rPr>
        <w:t xml:space="preserve"> 运用《当代国际政治与经济》知识，写一篇短文，谈谈你对上述材料的认识。要求：题目自拟，观点明确，逻辑清晰，200字左右。</w:t>
      </w:r>
    </w:p>
    <w:p w14:paraId="349B7D14">
      <w:r>
        <w:rPr>
          <w:b/>
          <w:sz w:val="21"/>
        </w:rPr>
        <w:t>【为什么能想到】 题面写中方坚决反对欧方临时反补贴税并多次提出建设性解决方案，材料不是单一国内措施，而是国际市场、资源和规则联动，核心在经济全球化。</w:t>
      </w:r>
      <w:r>
        <w:rPr>
          <w:b w:val="0"/>
          <w:sz w:val="21"/>
        </w:rPr>
      </w:r>
    </w:p>
    <w:p w14:paraId="0B70B783">
      <w:r>
        <w:rPr>
          <w:b/>
          <w:sz w:val="21"/>
        </w:rPr>
        <w:t>【答案落点】</w:t>
      </w:r>
      <w:r>
        <w:rPr>
          <w:b w:val="0"/>
          <w:sz w:val="21"/>
        </w:rPr>
        <w:t xml:space="preserve"> 欧盟加征关税是贸易保护主义、逆全球化之举，违背经济规律，破坏市场竞争、损害消费者利益。</w:t>
      </w:r>
    </w:p>
    <w:p w14:paraId="47E4A053">
      <w:r>
        <w:rPr>
          <w:b/>
          <w:sz w:val="21"/>
        </w:rPr>
        <w:t>【同题组】</w:t>
      </w:r>
      <w:r>
        <w:rPr>
          <w:b w:val="0"/>
          <w:sz w:val="21"/>
        </w:rPr>
        <w:t xml:space="preserve"> </w:t>
      </w:r>
    </w:p>
    <w:p w14:paraId="7C80E399">
      <w:r>
        <w:rPr>
          <w:b/>
          <w:sz w:val="21"/>
        </w:rPr>
        <w:t>· 理论：维护国家利益是主权国家对外活动的出发点和落脚点</w:t>
      </w:r>
    </w:p>
    <w:p w14:paraId="4BB77DAA">
      <w:r>
        <w:rPr>
          <w:b/>
          <w:sz w:val="21"/>
        </w:rPr>
        <w:t>· 经济全球化：促进全球资源优化配置和国际贸易发展；为世界新能源产业注入活力，增强经济全球化动力；推进贸易和投资自由化便利化；维护多边贸易体制</w:t>
      </w:r>
    </w:p>
    <w:p w14:paraId="15143987">
      <w:r>
        <w:rPr>
          <w:b/>
          <w:sz w:val="21"/>
        </w:rPr>
        <w:t>· 政治多极化：在平等互利基础上开展合作，实现互利共赢；推动国际关系民主化、和平解决国际争端</w:t>
      </w:r>
    </w:p>
    <w:p w14:paraId="73AD9DD3">
      <w:r>
        <w:rPr>
          <w:b/>
          <w:sz w:val="21"/>
        </w:rPr>
        <w:t>· 中国：中国推进绿色低碳转型并参与全球气候治理</w:t>
      </w:r>
    </w:p>
    <w:p>
      <w:pPr/>
    </w:p>
    <w:p>
      <w:pPr>
        <w:pStyle w:val="5"/>
      </w:pPr>
      <w:r>
        <w:t>核心答题点：维护以世界贸易组织为核心的多边贸易体制</w:t>
      </w:r>
    </w:p>
    <w:p>
      <w:pPr/>
      <w:r>
        <w:t>1. 2025朝阳一模Q20</w:t>
      </w:r>
    </w:p>
    <w:p>
      <w:pPr/>
      <w:r>
        <w:t>【材料触发点】材料提到绿色认证等国际规则影响产品竞争力，说明我国应对产业链新态势不仅要参与生产布局，还要参与全球经济治理和规则制定，维护多边贸易体系。</w:t>
      </w:r>
    </w:p>
    <w:p>
      <w:pPr/>
      <w:r>
        <w:t>【设问】结合材料，运用《当代国际政治与经济》知识，说明我国应如何应对全球产业链供应链新态势，在全球产业变革中赢得主动。</w:t>
      </w:r>
    </w:p>
    <w:p>
      <w:pPr/>
      <w:r>
        <w:t>【为什么能想到】绿色认证等国际规则影响产品国际竞争力，指向企业竞争已经进入规则和标准竞争层面。问我国如何应对全球产业链供应链新态势并赢得主动，不能只写生产布局，还应说明参与并维护多边贸易规则。先说明维护 WTO 为核心的多边贸易体制，再接推动开放型世界经济，最终指向提升产业变革主动权。</w:t>
      </w:r>
    </w:p>
    <w:p>
      <w:pPr/>
      <w:r>
        <w:t>【答案落点】面对绿色认证等国际规则影响产品国际竞争力的新态势，我国应维护以世界贸易组织为核心的多边贸易体制，推动构建开放型世界经济，提升在全球产业变革中的主动权。</w:t>
      </w:r>
    </w:p>
    <w:p>
      <w:pPr/>
      <w:r>
        <w:t>【同题组】经济全球化：建设开放型世界经济，扩大开放合作；维护全球产业链供应链稳定畅通；积极参与全球经济治理和经贸规则完善</w:t>
      </w:r>
    </w:p>
    <w:p>
      <w:pPr/>
    </w:p>
    <w:p>
      <w:pPr/>
    </w:p>
    <w:p>
      <w:pPr/>
    </w:p>
    <w:p>
      <w:pPr>
        <w:pStyle w:val="5"/>
      </w:pPr>
      <w:r>
        <w:t>核心答题点：通过区域经济合作维护自由贸易和以世界贸易组织为核心的多边贸易体制</w:t>
      </w:r>
    </w:p>
    <w:p>
      <w:pPr/>
      <w:r>
        <w:t>1. 2025朝阳二模Q21</w:t>
      </w:r>
    </w:p>
    <w:p>
      <w:pPr/>
      <w:r>
        <w:t>【材料触发点】设问从"世界发展需要"层面问中国为什么开创周边工作新局面。要回答"中国周边经济合作如何反哺世界"，必须用"推动经济全球化朝方向发展"作为外溢方向的术语，把区域合作接到全球方向上。</w:t>
      </w:r>
    </w:p>
    <w:p>
      <w:pPr/>
      <w:r>
        <w:t>【设问】结合材料，运用《当代国际政治与经济》知识，说明我国为什么要努力开创周边工作新局面。</w:t>
      </w:r>
    </w:p>
    <w:p>
      <w:pPr/>
      <w:r>
        <w:t>【为什么能想到】题面把"周边工作新局面"放在"世界发展需要"层面提出——周边合作不止服务于地区，还要外溢成全球经济意义。问"为什么要努力开创"，回答不能只停在睦邻角度，必须解释周边经济合作如何反哺世界经济方向。先把周边经济合作作为区域层级的具体落点点出；再写区域合作维护多边贸易体系，推动经济全球化朝更加开放、包容、普惠、平衡、共赢方向发展；进而接到把周边活力转化为世界经济新动能。</w:t>
      </w:r>
    </w:p>
    <w:p>
      <w:pPr/>
      <w:r>
        <w:t>【答案落点】中国通过与周边国家的区域经济合作，维护多边贸易体系，推动经济全球化朝着更加开放、包容、普惠、平衡、共赢的方向发展，把周边活力转化为世界经济新动能。</w:t>
      </w:r>
    </w:p>
    <w:p>
      <w:pPr/>
      <w:r>
        <w:t>【同题组】经济全球化：推进贸易和投资自由化便利化；推动区域经济融合与区域经济一体化</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14:paraId="185551E2">
      <w:pPr>
        <w:pStyle w:val="3"/>
      </w:pPr>
      <w:r>
        <w:rPr>
          <w:rFonts w:eastAsia="黑体"/>
        </w:rPr>
        <w:t>政治多极化</w:t>
      </w:r>
    </w:p>
    <w:p w14:paraId="10F726DB">
      <w:pPr>
        <w:pStyle w:val="4"/>
      </w:pPr>
      <w:r>
        <w:rPr>
          <w:rFonts w:eastAsia="黑体"/>
        </w:rPr>
        <w:t>新国关：新型国际关系</w:t>
      </w:r>
    </w:p>
    <w:p w14:paraId="255DDB3C">
      <w:pPr>
        <w:pStyle w:val="5"/>
      </w:pPr>
      <w:r>
        <w:rPr>
          <w:rFonts w:eastAsia="黑体"/>
        </w:rPr>
        <w:t>核心答题点：相互尊重、公平正义、合作共赢的新型国际关系</w:t>
      </w:r>
    </w:p>
    <w:p w14:paraId="421AEC2F">
      <w:pPr>
        <w:spacing w:before="120"/>
      </w:pPr>
      <w:r>
        <w:rPr>
          <w:b/>
          <w:color w:val="1F497D"/>
          <w:sz w:val="22"/>
        </w:rPr>
        <w:t>1. 2026朝阳一模Q20</w:t>
      </w:r>
    </w:p>
    <w:p w14:paraId="383FA062">
      <w:r>
        <w:rPr>
          <w:b/>
          <w:sz w:val="21"/>
        </w:rPr>
        <w:t xml:space="preserve">【材料触发点】 </w:t>
      </w:r>
      <w:r>
        <w:rPr>
          <w:b w:val="0"/>
          <w:sz w:val="21"/>
        </w:rPr>
        <w:t>中国对外合作覆盖经贸、技术、人文、机制等多个领域，强调相互尊重、互利共赢而非阵营对抗，需要从国际秩序方向上定位中国行为。</w:t>
      </w:r>
    </w:p>
    <w:p w14:paraId="7AE50EBE">
      <w:r>
        <w:rPr>
          <w:b/>
          <w:sz w:val="21"/>
        </w:rPr>
        <w:t xml:space="preserve">【设问】 </w:t>
      </w:r>
      <w:r>
        <w:rPr>
          <w:b w:val="0"/>
          <w:sz w:val="21"/>
        </w:rPr>
        <w:t>结合材料，运用《当代国际政治与经济》的知识，阐述中国为什么能为全球发展注入稳定性和正能量。</w:t>
      </w:r>
    </w:p>
    <w:p w14:paraId="39CFB507">
      <w:r>
        <w:rPr>
          <w:b/>
          <w:sz w:val="21"/>
        </w:rPr>
        <w:t>【为什么能想到】 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进而接到为全球发展注入稳定性和正能量。</w:t>
      </w:r>
    </w:p>
    <w:p w14:paraId="26415B2F">
      <w:r>
        <w:rPr>
          <w:b/>
          <w:sz w:val="21"/>
        </w:rPr>
        <w:t>【答案落点】 中国坚持同各国合作共赢，扩大自贸"朋友圈"、对多国单方面免签，推动建设合作共赢的新型国际关系，为全球发展注入稳定性和正能量。</w:t>
      </w:r>
    </w:p>
    <w:p w14:paraId="6804458E">
      <w:r>
        <w:rPr>
          <w:b/>
          <w:sz w:val="21"/>
        </w:rPr>
        <w:t xml:space="preserve">【同题组】 </w:t>
      </w:r>
    </w:p>
    <w:p w14:paraId="0A374202">
      <w:r>
        <w:rPr>
          <w:b w:val="0"/>
          <w:sz w:val="21"/>
        </w:rPr>
        <w:t>· 时代背景：和平与发展仍是时代主题</w:t>
      </w:r>
    </w:p>
    <w:p w14:paraId="3D316E7E">
      <w:r>
        <w:rPr>
          <w:b w:val="0"/>
          <w:sz w:val="21"/>
        </w:rPr>
        <w:t>· 理论：当前国际竞争的实质是以经济和科技实力为基础的综合国力较量</w:t>
      </w:r>
    </w:p>
    <w:p w14:paraId="6FDD2803">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6D551441">
      <w:r>
        <w:rPr>
          <w:b w:val="0"/>
          <w:sz w:val="21"/>
        </w:rPr>
        <w:t>· 政治多极化：共商共建共享的全球治理观</w:t>
      </w:r>
    </w:p>
    <w:p w14:paraId="12E7DB4E">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44FCC7B">
      <w:pPr>
        <w:spacing w:before="120"/>
      </w:pPr>
      <w:r>
        <w:rPr>
          <w:b/>
          <w:color w:val="1F497D"/>
          <w:sz w:val="22"/>
        </w:rPr>
        <w:t>2. 2025丰台期末Q20——中非达成战略性共识的理论逻辑和价值意蕴</w:t>
      </w:r>
    </w:p>
    <w:p w14:paraId="38E66135">
      <w:r>
        <w:rPr>
          <w:b/>
          <w:sz w:val="21"/>
        </w:rPr>
        <w:t xml:space="preserve">【材料触发点】 </w:t>
      </w:r>
      <w:r>
        <w:rPr>
          <w:b w:val="0"/>
          <w:sz w:val="21"/>
        </w:rPr>
        <w:t>题面写中非共同反对"小院高墙"、脱钩断链和历史不公，体现发展中国家在平等基础上推动合作；设问问价值意蕴，需要从国际关系新方向说明意义。</w:t>
      </w:r>
    </w:p>
    <w:p w14:paraId="5DDBA368">
      <w:r>
        <w:rPr>
          <w:b/>
          <w:sz w:val="21"/>
        </w:rPr>
        <w:t xml:space="preserve">【设问】 </w:t>
      </w:r>
      <w:r>
        <w:rPr>
          <w:b w:val="0"/>
          <w:sz w:val="21"/>
        </w:rPr>
        <w:t>阅读材料，运用《当代国际政治与经济》知识，阐明中非达成一系列战略性共识的理论逻辑和价值意蕴。</w:t>
      </w:r>
    </w:p>
    <w:p w14:paraId="2031ED48">
      <w:r>
        <w:rPr>
          <w:b/>
          <w:sz w:val="21"/>
        </w:rPr>
        <w:t>【为什么能想到】 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进而接到这种新方向对发展中国家平等参与的根本意义。</w:t>
      </w:r>
      <w:r/>
    </w:p>
    <w:p w14:paraId="57A77B8A">
      <w:r>
        <w:rPr>
          <w:b/>
          <w:sz w:val="21"/>
        </w:rPr>
        <w:t>【答案落点】 中非围绕反对脱钩断链、单边主义和历史不公达成战略性共识，有利于推动建设相互尊重、公平正义、合作共赢的新型国际关系。</w:t>
      </w:r>
    </w:p>
    <w:p w14:paraId="114A414D">
      <w:r>
        <w:rPr>
          <w:b/>
          <w:sz w:val="21"/>
        </w:rPr>
        <w:t xml:space="preserve">【同题组】 </w:t>
      </w:r>
    </w:p>
    <w:p w14:paraId="35C2A97B">
      <w:r>
        <w:rPr>
          <w:b w:val="0"/>
          <w:sz w:val="21"/>
        </w:rPr>
        <w:t>· 时代背景：和平与发展仍是时代主题</w:t>
      </w:r>
    </w:p>
    <w:p w14:paraId="063EA137">
      <w:r>
        <w:rPr>
          <w:b w:val="0"/>
          <w:sz w:val="21"/>
        </w:rPr>
        <w:t>· 理论：国家间共同利益是国家合作的基础</w:t>
      </w:r>
    </w:p>
    <w:p w14:paraId="44B3321D">
      <w:r>
        <w:rPr>
          <w:b w:val="0"/>
          <w:sz w:val="21"/>
        </w:rPr>
        <w:t>· 政治多极化：在平等互利基础上开展合作，实现互利共赢；共商共建共享的全球治理观；推动国际关系民主化；促进共同发展、维护持久和平，共同推进现代化</w:t>
      </w:r>
    </w:p>
    <w:p w14:paraId="02389AC4">
      <w:r>
        <w:rPr>
          <w:b w:val="0"/>
          <w:sz w:val="21"/>
        </w:rPr>
        <w:t>· 中国：中国推动构建人类命运共同体</w:t>
      </w:r>
    </w:p>
    <w:p w14:paraId="1F9624F8">
      <w:pPr>
        <w:spacing w:before="120"/>
      </w:pPr>
      <w:r>
        <w:rPr>
          <w:b/>
          <w:color w:val="1F497D"/>
          <w:sz w:val="22"/>
        </w:rPr>
        <w:t>3. 2026延庆一模Q19(2)——中国"推动重塑全球能源治理格局"的理论逻辑和价值意蕴</w:t>
      </w:r>
    </w:p>
    <w:p w14:paraId="7DF44F98">
      <w:r>
        <w:rPr>
          <w:b/>
          <w:sz w:val="21"/>
        </w:rPr>
        <w:t xml:space="preserve">【材料触发点】 </w:t>
      </w:r>
      <w:r>
        <w:rPr>
          <w:b w:val="0"/>
          <w:sz w:val="21"/>
        </w:rPr>
        <w:t>题面写中国以绿色能源合作让共建国家共同受益，避免单边支配式能源治理；设问问价值意蕴，需要把这种合作放回新型国际关系框架。</w:t>
      </w:r>
    </w:p>
    <w:p w14:paraId="3BB78512">
      <w:r>
        <w:rPr>
          <w:b/>
          <w:sz w:val="21"/>
        </w:rPr>
        <w:t>【设问】 结合材料二，运用《当代国际政治与经济》知识，说明中国“推动重塑全球能源治理格局”的理论逻辑和价值意蕴。</w:t>
      </w:r>
    </w:p>
    <w:p w14:paraId="180B2AA1">
      <w:r>
        <w:rPr>
          <w:b/>
          <w:sz w:val="21"/>
        </w:rPr>
        <w:t>【为什么能想到】 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进而接到对共建国家共同发展的实际意义。</w:t>
      </w:r>
      <w:r/>
    </w:p>
    <w:p w14:paraId="3CD058D3">
      <w:r>
        <w:rPr>
          <w:b/>
          <w:sz w:val="21"/>
        </w:rPr>
        <w:t>【答案落点】 中国以绿色能源合作促进共建国家共同发展、避免单边支配的能源治理范式，有利于推动构建相互尊重、公平正义、合作共赢的新型国际关系。</w:t>
      </w:r>
    </w:p>
    <w:p w14:paraId="7E65A73A">
      <w:r>
        <w:rPr>
          <w:b/>
          <w:sz w:val="21"/>
        </w:rPr>
        <w:t xml:space="preserve">【同题组】 </w:t>
      </w:r>
    </w:p>
    <w:p w14:paraId="235CA053">
      <w:r>
        <w:rPr>
          <w:b w:val="0"/>
          <w:sz w:val="21"/>
        </w:rPr>
        <w:t>· 时代背景：和平与发展仍是时代主题</w:t>
      </w:r>
    </w:p>
    <w:p w14:paraId="512F9C08">
      <w:r>
        <w:rPr>
          <w:b w:val="0"/>
          <w:sz w:val="21"/>
        </w:rPr>
        <w:t>· 理论：国家间共同利益是国家合作的基础；维护国家利益是主权国家对外活动的出发点和落脚点</w:t>
      </w:r>
    </w:p>
    <w:p w14:paraId="54791748">
      <w:r>
        <w:rPr>
          <w:b w:val="0"/>
          <w:sz w:val="21"/>
        </w:rPr>
        <w:t>· 经济全球化：顺应经济全球化趋势，主动融入并推动深化</w:t>
      </w:r>
    </w:p>
    <w:p w14:paraId="15165C49">
      <w:r>
        <w:rPr>
          <w:b w:val="0"/>
          <w:sz w:val="21"/>
        </w:rPr>
        <w:t>· 政治多极化：共商共建共享的全球治理观；推动构建人类命运共同体</w:t>
      </w:r>
    </w:p>
    <w:p w14:paraId="49567B73">
      <w:r>
        <w:rPr>
          <w:b w:val="0"/>
          <w:sz w:val="21"/>
        </w:rPr>
        <w:t>· 中国：坚持正确义利观</w:t>
      </w:r>
    </w:p>
    <w:p w14:paraId="29B3714D">
      <w:pPr>
        <w:spacing w:before="120"/>
      </w:pPr>
      <w:r>
        <w:rPr>
          <w:b/>
          <w:color w:val="1F497D"/>
          <w:sz w:val="22"/>
        </w:rPr>
        <w:t>4. 2026顺义二模Q20</w:t>
      </w:r>
    </w:p>
    <w:p w14:paraId="72D60DC4">
      <w:r>
        <w:rPr>
          <w:b/>
          <w:sz w:val="21"/>
        </w:rPr>
        <w:t xml:space="preserve">【材料触发点】 </w:t>
      </w:r>
      <w:r>
        <w:rPr>
          <w:b w:val="0"/>
          <w:sz w:val="21"/>
        </w:rPr>
        <w:t>作答要求把“新型国际关系”列为可写角度，材料强调中国通过共享发展成果、促进文明互鉴，为动荡变革世界注入稳定性。</w:t>
      </w:r>
    </w:p>
    <w:p w14:paraId="75346A08">
      <w:r>
        <w:rPr>
          <w:b/>
          <w:sz w:val="21"/>
        </w:rPr>
        <w:t xml:space="preserve">【设问】 </w:t>
      </w:r>
      <w:r>
        <w:rPr>
          <w:b w:val="0"/>
          <w:sz w:val="21"/>
        </w:rPr>
        <w:t>结合材料，运用《当代国际政治与经济》知识，谈谈对“今天的中国，明天的世界”的理解。</w:t>
      </w:r>
    </w:p>
    <w:p w14:paraId="3279E898">
      <w:r>
        <w:rPr>
          <w:b/>
          <w:sz w:val="21"/>
        </w:rPr>
        <w:t>【为什么能想到】 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进而接到世界稳定性。</w:t>
      </w:r>
    </w:p>
    <w:p w14:paraId="707A59D6">
      <w:r>
        <w:rPr>
          <w:b/>
          <w:sz w:val="21"/>
        </w:rPr>
        <w:t>【答案落点】 中国通过共享发展成果、促进文明互鉴，为动荡变革的世界注入稳定性，推动构建相互尊重、公平正义、合作共赢的新型国际关系。</w:t>
      </w:r>
    </w:p>
    <w:p w14:paraId="5D45198C">
      <w:r>
        <w:rPr>
          <w:b/>
          <w:sz w:val="21"/>
        </w:rPr>
        <w:t xml:space="preserve">【同题组】 </w:t>
      </w:r>
      <w:r>
        <w:rPr>
          <w:b w:val="0"/>
          <w:sz w:val="21"/>
        </w:rPr>
        <w:t>（本题8分）</w:t>
      </w:r>
    </w:p>
    <w:p w14:paraId="631868AC">
      <w:r>
        <w:rPr>
          <w:b w:val="0"/>
          <w:sz w:val="21"/>
        </w:rPr>
        <w:t>· 经济全球化：互利共赢的开放战略；推进普惠包容的经济全球化，推动构建更加开放、包容的全球经济格局；推动经济全球化朝着更加开放、包容、普惠、平衡、共赢方向发展</w:t>
      </w:r>
    </w:p>
    <w:p w14:paraId="61DC4AE6">
      <w:r>
        <w:rPr>
          <w:b w:val="0"/>
          <w:sz w:val="21"/>
        </w:rPr>
        <w:t>· 政治多极化：共商共建共享的全球治理观；推动国际秩序和全球治理体系更加公正合理</w:t>
      </w:r>
    </w:p>
    <w:p w14:paraId="56A94F8E">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08945641">
      <w:pPr>
        <w:spacing w:before="120"/>
      </w:pPr>
      <w:r>
        <w:rPr>
          <w:b/>
          <w:color w:val="1F497D"/>
          <w:sz w:val="22"/>
        </w:rPr>
        <w:t>5. 2026顺义一模Q20</w:t>
      </w:r>
    </w:p>
    <w:p w14:paraId="7D01E52A">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58619ED8">
      <w:r>
        <w:rPr>
          <w:b/>
          <w:sz w:val="21"/>
        </w:rPr>
        <w:t>【设问】</w:t>
      </w:r>
      <w:r>
        <w:rPr>
          <w:b w:val="0"/>
          <w:sz w:val="21"/>
        </w:rPr>
        <w:t xml:space="preserve"> 结合材料，运用《当代国际政治与经济》知识，阐述科技小院成为南南合作典范的深层逻辑。</w:t>
      </w:r>
    </w:p>
    <w:p w14:paraId="5C4FF5F4">
      <w:r>
        <w:rPr>
          <w:b/>
          <w:sz w:val="21"/>
        </w:rPr>
        <w:t>【为什么能想到】 设问问南南合作"典范"的深层逻辑，这些事实只有归入“相互尊重、公平正义、合作共赢的新型国际关系”，才不会停留在材料罗列。</w:t>
      </w:r>
      <w:r>
        <w:rPr>
          <w:b w:val="0"/>
          <w:sz w:val="21"/>
        </w:rPr>
      </w:r>
    </w:p>
    <w:p w14:paraId="48CA70BB">
      <w:r>
        <w:rPr>
          <w:b/>
          <w:sz w:val="21"/>
        </w:rPr>
        <w:t>【答案落点】</w:t>
      </w:r>
      <w:r>
        <w:rPr>
          <w:b w:val="0"/>
          <w:sz w:val="21"/>
        </w:rPr>
        <w:t xml:space="preserve"> 科技小院以技术共享、人才共育践行相互尊重、合作共赢的新型国际关系，推动南南合作走深走实。</w:t>
      </w:r>
    </w:p>
    <w:p w14:paraId="09959377">
      <w:r>
        <w:rPr>
          <w:b/>
          <w:sz w:val="21"/>
        </w:rPr>
        <w:t>【同题组】</w:t>
      </w:r>
      <w:r>
        <w:rPr>
          <w:b w:val="0"/>
          <w:sz w:val="21"/>
        </w:rPr>
        <w:t xml:space="preserve"> </w:t>
      </w:r>
    </w:p>
    <w:p w14:paraId="107E8235">
      <w:r>
        <w:rPr>
          <w:b/>
          <w:sz w:val="21"/>
        </w:rPr>
        <w:t>· 时代背景：和平与发展仍是时代主题</w:t>
      </w:r>
    </w:p>
    <w:p w14:paraId="669B26B5">
      <w:r>
        <w:rPr>
          <w:b/>
          <w:sz w:val="21"/>
        </w:rPr>
        <w:t>· 理论：国家间共同利益是国家合作的基础</w:t>
      </w:r>
    </w:p>
    <w:p w14:paraId="01F8B9FF">
      <w:r>
        <w:rPr>
          <w:b/>
          <w:sz w:val="21"/>
        </w:rPr>
        <w:t>· 经济全球化：推动经济全球化朝着更加开放、包容、普惠、平衡、共赢方向发展</w:t>
      </w:r>
    </w:p>
    <w:p w14:paraId="1B0FE999">
      <w:r>
        <w:rPr>
          <w:b/>
          <w:sz w:val="21"/>
        </w:rPr>
        <w:t>· 政治多极化：在平等互利基础上开展合作，实现互利共赢</w:t>
      </w:r>
    </w:p>
    <w:p w14:paraId="38EC5916">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0268182">
      <w:pPr>
        <w:spacing w:before="120"/>
      </w:pPr>
      <w:r>
        <w:rPr>
          <w:b/>
          <w:color w:val="1F497D"/>
          <w:sz w:val="22"/>
        </w:rPr>
        <w:t>6. 2025朝阳期末Q21</w:t>
      </w:r>
    </w:p>
    <w:p w14:paraId="6CB3A4ED">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406E51F">
      <w:r>
        <w:rPr>
          <w:b/>
          <w:sz w:val="21"/>
        </w:rPr>
        <w:t>【设问】</w:t>
      </w:r>
      <w:r>
        <w:rPr>
          <w:b w:val="0"/>
          <w:sz w:val="21"/>
        </w:rPr>
        <w:t xml:space="preserve"> 结合材料，运用《当代国际政治与经济》知识，说明如何通过开展中国特色大国外交为推进中国式现代化营造良好外部环境。</w:t>
      </w:r>
    </w:p>
    <w:p w14:paraId="503514AE">
      <w:r>
        <w:rPr>
          <w:b/>
          <w:sz w:val="21"/>
        </w:rPr>
        <w:t>【为什么能想到】 分裂对抗、单边霸凌破坏政治环境，破解它要靠相互尊重、公平正义、合作共赢的新型国际关系。</w:t>
      </w:r>
      <w:r>
        <w:rPr>
          <w:b w:val="0"/>
          <w:sz w:val="21"/>
        </w:rPr>
      </w:r>
    </w:p>
    <w:p w14:paraId="3F23670F">
      <w:r>
        <w:rPr>
          <w:b/>
          <w:sz w:val="21"/>
        </w:rPr>
        <w:t>【答案落点】</w:t>
      </w:r>
      <w:r>
        <w:rPr>
          <w:b w:val="0"/>
          <w:sz w:val="21"/>
        </w:rPr>
        <w:t xml:space="preserve"> 大国外交致力于推动建立相互尊重、公平正义、合作共赢的新型国际关系，营造良好外部环境。</w:t>
      </w:r>
    </w:p>
    <w:p w14:paraId="129564E9">
      <w:r>
        <w:rPr>
          <w:b/>
          <w:sz w:val="21"/>
        </w:rPr>
        <w:t>【同题组】</w:t>
      </w:r>
      <w:r>
        <w:rPr>
          <w:b w:val="0"/>
          <w:sz w:val="21"/>
        </w:rPr>
        <w:t xml:space="preserve"> </w:t>
      </w:r>
    </w:p>
    <w:p w14:paraId="36117134">
      <w:r>
        <w:rPr>
          <w:b/>
          <w:sz w:val="21"/>
        </w:rPr>
        <w:t>· 理论：维护国家利益是主权国家对外活动的出发点和落脚点</w:t>
      </w:r>
    </w:p>
    <w:p w14:paraId="46F8DD4B">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974DAFC">
      <w:r>
        <w:rPr>
          <w:b/>
          <w:sz w:val="21"/>
        </w:rPr>
        <w:t>· 政治多极化：世界多极化是当今国际形势的突出特点；世界多极化与全球南方联合自强；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02A455F8">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17422A4">
      <w:r>
        <w:rPr>
          <w:b/>
          <w:sz w:val="21"/>
        </w:rPr>
        <w:t>· 联合国：坚定维护以联合国为核心的国际体系和以国际法为基础的国际秩序</w:t>
      </w:r>
    </w:p>
    <w:p w14:paraId="10CF242D">
      <w:pPr>
        <w:spacing w:before="120"/>
      </w:pPr>
      <w:r>
        <w:rPr>
          <w:b/>
          <w:color w:val="1F497D"/>
          <w:sz w:val="22"/>
        </w:rPr>
        <w:t>7. 2024朝阳二模Q20</w:t>
      </w:r>
    </w:p>
    <w:p w14:paraId="3E7DA54A">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129A8398">
      <w:r>
        <w:rPr>
          <w:b/>
          <w:sz w:val="21"/>
        </w:rPr>
        <w:t>【设问】 结合研讨背景，运用《当代国际政治与经济》知识，完成下表。</w:t>
      </w:r>
    </w:p>
    <w:p w14:paraId="3CB0032E">
      <w:r>
        <w:rPr>
          <w:b/>
          <w:sz w:val="21"/>
        </w:rPr>
        <w:t>【为什么能想到】 发达国家担90%碳排放却减排不力，材料要的是公平合理、不分单方得失的治理；用相互尊重、公平正义、合作共赢的新型国际关系，才说得清以平等合作替代对立。</w:t>
      </w:r>
      <w:r>
        <w:rPr>
          <w:b w:val="0"/>
          <w:sz w:val="21"/>
        </w:rPr>
      </w:r>
    </w:p>
    <w:p w14:paraId="3F3FE79E">
      <w:r>
        <w:rPr>
          <w:b/>
          <w:sz w:val="21"/>
        </w:rPr>
        <w:t>【答案落点】</w:t>
      </w:r>
      <w:r>
        <w:rPr>
          <w:b w:val="0"/>
          <w:sz w:val="21"/>
        </w:rPr>
        <w:t xml:space="preserve"> 各方达成共识：各主权国家和国际组织应构建公平正义、合作共赢的新型国际关系，共商共建共享，合作应对气候变化。</w:t>
      </w:r>
    </w:p>
    <w:p w14:paraId="72DDEA9E">
      <w:r>
        <w:rPr>
          <w:b/>
          <w:sz w:val="21"/>
        </w:rPr>
        <w:t>【同题组】</w:t>
      </w:r>
      <w:r>
        <w:rPr>
          <w:b w:val="0"/>
          <w:sz w:val="21"/>
        </w:rPr>
        <w:t xml:space="preserve"> </w:t>
      </w:r>
    </w:p>
    <w:p w14:paraId="74A665D1">
      <w:r>
        <w:rPr>
          <w:b/>
          <w:sz w:val="21"/>
        </w:rPr>
        <w:t>· 时代背景：气候变化给全人类带来巨大风险和挑战，气候治理已成为全球治理的重要议题之一</w:t>
      </w:r>
    </w:p>
    <w:p w14:paraId="2537A430">
      <w:r>
        <w:rPr>
          <w:b/>
          <w:sz w:val="21"/>
        </w:rPr>
        <w:t>· 理论：国家间共同利益是国家合作的基础</w:t>
      </w:r>
    </w:p>
    <w:p w14:paraId="4E9E2C6E">
      <w:r>
        <w:rPr>
          <w:b/>
          <w:sz w:val="21"/>
        </w:rPr>
        <w:t>· 政治多极化：共商共建共享的全球治理观；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7444D911">
      <w:pPr>
        <w:spacing w:before="120"/>
      </w:pPr>
      <w:r>
        <w:rPr>
          <w:b/>
          <w:color w:val="1F497D"/>
          <w:sz w:val="22"/>
        </w:rPr>
        <w:t>8. 2025海淀二模Q21</w:t>
      </w:r>
    </w:p>
    <w:p w14:paraId="24970A53">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0871AFEE">
      <w:r>
        <w:rPr>
          <w:b/>
          <w:sz w:val="21"/>
        </w:rPr>
        <w:t>【设问】 结合材料，运用《当代国际政治与经济》知识，阐释“中国需要联合国，联合国也需要中国”。</w:t>
      </w:r>
    </w:p>
    <w:p w14:paraId="74759CFF">
      <w:r>
        <w:rPr>
          <w:b/>
          <w:sz w:val="21"/>
        </w:rPr>
        <w:t>【为什么能想到】 “相互尊重、公平正义、合作共赢的新型国际关系”解释2025海淀二模Q21，因为全球南方、联合国、安理会、和平之友不只是材料细节，而是在呈现国际关系方向。这个核心能说明材料强调的不是单方获利，而是以平等合作替代对抗和零和，因此答案写“中国在联合国贡献中国智慧和方案，推动构建相互尊重、公平正义、合作共赢的新型国际关系，故联合国也需要中国”。</w:t>
      </w:r>
      <w:r>
        <w:rPr>
          <w:b w:val="0"/>
          <w:sz w:val="21"/>
        </w:rPr>
      </w:r>
    </w:p>
    <w:p w14:paraId="7C605D47">
      <w:r>
        <w:rPr>
          <w:b/>
          <w:sz w:val="21"/>
        </w:rPr>
        <w:t>【答案落点】</w:t>
      </w:r>
      <w:r>
        <w:rPr>
          <w:b w:val="0"/>
          <w:sz w:val="21"/>
        </w:rPr>
        <w:t xml:space="preserve"> 中国在联合国贡献中国智慧和方案，推动构建相互尊重、公平正义、合作共赢的新型国际关系，故联合国也需要中国。</w:t>
      </w:r>
    </w:p>
    <w:p w14:paraId="0486D651">
      <w:r>
        <w:rPr>
          <w:b/>
          <w:sz w:val="21"/>
        </w:rPr>
        <w:t>【同题组】</w:t>
      </w:r>
      <w:r>
        <w:rPr>
          <w:b w:val="0"/>
          <w:sz w:val="21"/>
        </w:rPr>
        <w:t xml:space="preserve"> </w:t>
      </w:r>
    </w:p>
    <w:p w14:paraId="3DF05429">
      <w:r>
        <w:rPr>
          <w:b/>
          <w:sz w:val="21"/>
        </w:rPr>
        <w:t>· 政治多极化：践行真正的多边主义；推动全球治理体系变革完善，建立更加公正合理的国际政治经济新秩序</w:t>
      </w:r>
    </w:p>
    <w:p w14:paraId="310DBDD4">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52808C2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42467AAE">
      <w:pPr>
        <w:spacing w:before="120"/>
      </w:pPr>
      <w:r>
        <w:rPr>
          <w:b/>
          <w:color w:val="1F497D"/>
          <w:sz w:val="22"/>
        </w:rPr>
        <w:t>9. 2024朝阳一模Q21</w:t>
      </w:r>
    </w:p>
    <w:p w14:paraId="71C63DF6">
      <w:r>
        <w:rPr>
          <w:b/>
          <w:sz w:val="21"/>
        </w:rPr>
        <w:t>【材料触发点】 题目先要求分析“变局”中的经济形势，题目评价重点提示我国发展的外部环境日趋严峻、风险挑战增多，因此要先说明外部风险压力。</w:t>
      </w:r>
    </w:p>
    <w:p w14:paraId="2A559D85">
      <w:r>
        <w:rPr>
          <w:b/>
          <w:sz w:val="21"/>
        </w:rPr>
        <w:t>【设问】</w:t>
      </w:r>
      <w:r>
        <w:rPr>
          <w:b w:val="0"/>
          <w:sz w:val="21"/>
        </w:rPr>
        <w:t xml:space="preserve"> 结合上述资料，在分析我国当前经济形势的基础上，运用《当代国际政治与经济》知识，谈谈如何推动中国经济在变局中开新局。</w:t>
      </w:r>
    </w:p>
    <w:p w14:paraId="6936B74D">
      <w:r>
        <w:rPr>
          <w:b/>
          <w:sz w:val="21"/>
        </w:rPr>
        <w:t>【为什么能想到】 外部环境严峻，开新局需要良好周边氛围；材料坚持“合作共赢”而非对抗零和，正对应推动构建相互尊重、公平正义、合作共赢的新型国际关系。</w:t>
      </w:r>
      <w:r>
        <w:rPr>
          <w:b w:val="0"/>
          <w:sz w:val="21"/>
        </w:rPr>
      </w:r>
    </w:p>
    <w:p w14:paraId="66671ED6">
      <w:r>
        <w:rPr>
          <w:b/>
          <w:sz w:val="21"/>
        </w:rPr>
        <w:t>【答案落点】</w:t>
      </w:r>
      <w:r>
        <w:rPr>
          <w:b w:val="0"/>
          <w:sz w:val="21"/>
        </w:rPr>
        <w:t xml:space="preserve"> 坚持合作共赢，推动构建相互尊重、公平正义、合作共赢的新型国际关系，为我国发展营造良好外部环境。</w:t>
      </w:r>
    </w:p>
    <w:p w14:paraId="67CBEC4B">
      <w:r>
        <w:rPr>
          <w:b/>
          <w:sz w:val="21"/>
        </w:rPr>
        <w:t>【同题组】</w:t>
      </w:r>
      <w:r>
        <w:rPr>
          <w:b w:val="0"/>
          <w:sz w:val="21"/>
        </w:rPr>
        <w:t xml:space="preserve"> </w:t>
      </w:r>
    </w:p>
    <w:p w14:paraId="24414A5D">
      <w:r>
        <w:rPr>
          <w:b/>
          <w:sz w:val="21"/>
        </w:rPr>
        <w:t>· 经济全球化：利用两个市场两种资源优化全球资源配置；内外联通畅通国内国际双循环，提升国际循环质量；推动建设开放型世界经济，深化国际分工与合作；提高开放型经济水平</w:t>
      </w:r>
    </w:p>
    <w:p w14:paraId="283CC6F8">
      <w:r>
        <w:rPr>
          <w:b/>
          <w:sz w:val="21"/>
        </w:rPr>
        <w:t>· 政治多极化：在平等互利基础上开展合作，实现互利共赢；促进共同发展、维护持久和平，共同推进现代化；推动构建人类命运共同体</w:t>
      </w:r>
    </w:p>
    <w:p w14:paraId="2E5D558D">
      <w:r>
        <w:rPr>
          <w:b/>
          <w:sz w:val="21"/>
        </w:rPr>
        <w:t>· 中国：坚持总体国家安全观，统筹发展与安全，以新安全格局保障新发展格局；和平共处五项原则是我国对外关系基本准则；坚持独立自主、自力更生，增强发展主动权</w:t>
      </w:r>
    </w:p>
    <w:p w14:paraId="20841228">
      <w:pPr>
        <w:spacing w:before="120"/>
      </w:pPr>
      <w:r>
        <w:rPr>
          <w:sz w:val="21"/>
        </w:rPr>
        <w:t>10. 2026石景山一模Q20</w:t>
      </w:r>
    </w:p>
    <w:p w14:paraId="73FF6A21">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5C3107D">
      <w:r>
        <w:rPr>
          <w:b/>
          <w:sz w:val="21"/>
        </w:rPr>
        <w:t>【设问】</w:t>
      </w:r>
      <w:r>
        <w:rPr>
          <w:b w:val="0"/>
          <w:sz w:val="21"/>
        </w:rPr>
        <w:t xml:space="preserve"> 运用《当代国际政治与经济》知识，任选两个关键词，说明中国倡议如何助推亚太合作。</w:t>
      </w:r>
    </w:p>
    <w:p w14:paraId="476A23D2">
      <w:r>
        <w:rPr>
          <w:b/>
          <w:sz w:val="21"/>
        </w:rPr>
        <w:t>【为什么能想到】 中国倡议处处讲"共同"、深化合作共赢而非零和对抗，体现的是平等相待、合作而非角力的相处之道，对应相互尊重、公平正义、合作共赢的新型国际关系。</w:t>
      </w:r>
      <w:r>
        <w:rPr>
          <w:b w:val="0"/>
          <w:sz w:val="21"/>
        </w:rPr>
      </w:r>
    </w:p>
    <w:p w14:paraId="10E66B91">
      <w:r>
        <w:rPr>
          <w:b/>
          <w:sz w:val="21"/>
        </w:rPr>
        <w:t>【答案落点】</w:t>
      </w:r>
      <w:r>
        <w:rPr>
          <w:b w:val="0"/>
          <w:sz w:val="21"/>
        </w:rPr>
        <w:t xml:space="preserve"> 中国倡议深化合作共赢，推动构建相互尊重、公平正义、合作共赢的新型国际关系，促进亚太团结合作。</w:t>
      </w:r>
    </w:p>
    <w:p w14:paraId="73C2DFFE">
      <w:r>
        <w:rPr>
          <w:b/>
          <w:sz w:val="21"/>
        </w:rPr>
        <w:t>【同题组】</w:t>
      </w:r>
      <w:r>
        <w:rPr>
          <w:b w:val="0"/>
          <w:sz w:val="21"/>
        </w:rPr>
        <w:t xml:space="preserve"> </w:t>
      </w:r>
    </w:p>
    <w:p w14:paraId="3711D1A0">
      <w:r>
        <w:rPr>
          <w:b/>
          <w:sz w:val="21"/>
        </w:rPr>
        <w:t>· 时代背景：和平与发展仍是时代主题</w:t>
      </w:r>
    </w:p>
    <w:p w14:paraId="1F6D6619">
      <w:r>
        <w:rPr>
          <w:b/>
          <w:sz w:val="21"/>
        </w:rPr>
        <w:t>· 理论：国家间共同利益是国家合作的基础</w:t>
      </w:r>
    </w:p>
    <w:p w14:paraId="717E1BE4">
      <w:r>
        <w:rPr>
          <w:b/>
          <w:sz w:val="21"/>
        </w:rPr>
        <w:t>· 经济全球化：推进贸易和投资自由化便利化；维护多边贸易体制；建设开放型世界经济；推进普惠包容的经济全球化；推动经济全球化朝着更加开放、包容、普惠、平衡、共赢方向发展</w:t>
      </w:r>
    </w:p>
    <w:p w14:paraId="2EF2C3DF">
      <w:r>
        <w:rPr>
          <w:b/>
          <w:sz w:val="21"/>
        </w:rPr>
        <w:t>· 政治多极化：共商共建共享的全球治理观；在平等互利基础上开展合作，实现互利共赢</w:t>
      </w:r>
    </w:p>
    <w:p w14:paraId="0F04BAF4">
      <w:r>
        <w:rPr>
          <w:b/>
          <w:sz w:val="21"/>
        </w:rPr>
        <w:t>· 中国：中国推动构建人类命运共同体</w:t>
      </w:r>
    </w:p>
    <w:p w14:paraId="720DE1E3">
      <w:pPr>
        <w:spacing w:before="120"/>
      </w:pPr>
      <w:r>
        <w:rPr>
          <w:sz w:val="21"/>
        </w:rPr>
        <w:t>11. 2024西城二模Q19中国答案的国际关系新思路</w:t>
      </w:r>
    </w:p>
    <w:p w14:paraId="31252197">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1EF9FD2E">
      <w:r>
        <w:rPr>
          <w:b/>
          <w:sz w:val="21"/>
        </w:rPr>
        <w:t>【设问】</w:t>
      </w:r>
      <w:r>
        <w:rPr>
          <w:b w:val="0"/>
          <w:sz w:val="21"/>
        </w:rPr>
        <w:t xml:space="preserve"> 结合材料，阐述中国答案所体现的处理国际关系的新思路。</w:t>
      </w:r>
    </w:p>
    <w:p w14:paraId="148CA0AC">
      <w:r>
        <w:rPr>
          <w:b/>
          <w:sz w:val="21"/>
        </w:rPr>
        <w:t>【为什么能想到】 旧逻辑是实力至上、结盟对抗，中国答案要换成相互尊重、公平正义、合作共赢的新型国际关系。</w:t>
      </w:r>
      <w:r>
        <w:rPr>
          <w:b w:val="0"/>
          <w:sz w:val="21"/>
        </w:rPr>
      </w:r>
    </w:p>
    <w:p w14:paraId="256FEDE3">
      <w:r>
        <w:rPr>
          <w:b/>
          <w:sz w:val="21"/>
        </w:rPr>
        <w:t>【答案落点】</w:t>
      </w:r>
      <w:r>
        <w:rPr>
          <w:b w:val="0"/>
          <w:sz w:val="21"/>
        </w:rPr>
        <w:t xml:space="preserve"> 中国答案超越实力至上的逻辑，倡导相互尊重、公平正义、合作共赢，构建新型国际关系，推动全球合作发展。</w:t>
      </w:r>
    </w:p>
    <w:p w14:paraId="64F76850">
      <w:r>
        <w:rPr>
          <w:b/>
          <w:sz w:val="21"/>
        </w:rPr>
        <w:t>【同题组】</w:t>
      </w:r>
      <w:r>
        <w:rPr>
          <w:b w:val="0"/>
          <w:sz w:val="21"/>
        </w:rPr>
        <w:t xml:space="preserve"> </w:t>
      </w:r>
    </w:p>
    <w:p w14:paraId="537F2BF1">
      <w:r>
        <w:rPr>
          <w:b/>
          <w:sz w:val="21"/>
        </w:rPr>
        <w:t>· 时代背景：和平与发展仍是时代主题</w:t>
      </w:r>
    </w:p>
    <w:p w14:paraId="6ABBB24D">
      <w:r>
        <w:rPr>
          <w:b/>
          <w:sz w:val="21"/>
        </w:rPr>
        <w:t>· 理论：国家间共同利益是国家合作的基础</w:t>
      </w:r>
    </w:p>
    <w:p w14:paraId="1520B630">
      <w:r>
        <w:rPr>
          <w:b/>
          <w:sz w:val="21"/>
        </w:rPr>
        <w:t>· 政治多极化：超越集团政治、实力至上和少数国家垄断价值定义的治理逻辑；推动国际秩序和全球治理体系更加公正合理；推动构建人类命运共同体；推动国际关系民主化；践行真正的多边主义；反对单边主义、霸权主义和强权政治</w:t>
      </w:r>
    </w:p>
    <w:p w14:paraId="491CE7D5">
      <w:r>
        <w:rPr>
          <w:b/>
          <w:sz w:val="21"/>
        </w:rPr>
        <w:t>· 中国：中国推动构建人类命运共同体</w:t>
      </w:r>
    </w:p>
    <w:p w14:paraId="52E1FDBA">
      <w:pPr>
        <w:spacing w:before="120"/>
      </w:pPr>
      <w:r>
        <w:rPr>
          <w:sz w:val="21"/>
        </w:rPr>
        <w:t>12. 2026东城期末Q20</w:t>
      </w:r>
    </w:p>
    <w:p w14:paraId="76E95C83">
      <w:r>
        <w:rPr>
          <w:b/>
          <w:sz w:val="21"/>
        </w:rPr>
        <w:t>【材料触发点】 材料列出共建“一带一路”、促成沙特伊朗历史性和解、推动设立“文明对话国际日”、推动建立国际调解院等行动，分别对应发展合作、安全对话、文明互鉴和治理公正。</w:t>
      </w:r>
      <w:r>
        <w:rPr>
          <w:b w:val="0"/>
          <w:sz w:val="21"/>
        </w:rPr>
      </w:r>
    </w:p>
    <w:p w14:paraId="38908C60">
      <w:r>
        <w:rPr>
          <w:b/>
          <w:sz w:val="21"/>
        </w:rPr>
        <w:t>【设问】</w:t>
      </w:r>
      <w:r>
        <w:rPr>
          <w:b w:val="0"/>
          <w:sz w:val="21"/>
        </w:rPr>
        <w:t xml:space="preserve"> 结合材料，运用《当代国际政治与经济》知识，分析四大全球倡议如何系统推动构建人类命运共同体。</w:t>
      </w:r>
    </w:p>
    <w:p w14:paraId="105324C2">
      <w:r>
        <w:rPr>
          <w:b/>
          <w:sz w:val="21"/>
        </w:rPr>
        <w:t>【为什么能想到】 四大全球倡议不是四句口号，而是把发展、安全、文明、治理四类全球难题转化为合作行动。共建“一带一路”体现合作共赢，沙伊和解和国际调解院体现以对话处理争端，文明对话体现尊重差异，治理倡议体现规则公正；这些共同指向相互尊重、公平正义、合作共赢的新型国际关系。</w:t>
      </w:r>
      <w:r>
        <w:rPr>
          <w:b w:val="0"/>
          <w:sz w:val="21"/>
        </w:rPr>
      </w:r>
    </w:p>
    <w:p w14:paraId="45EACDA7">
      <w:r>
        <w:rPr>
          <w:b/>
          <w:sz w:val="21"/>
        </w:rPr>
        <w:t>【答案落点】 四大全球倡议通过发展合作、安全对话、文明互鉴和治理公正，推动各国以相互尊重处理差异、以公平正义完善规则、以合作共赢解决共同问题，为构建新型国际关系并推动人类命运共同体提供支撑。</w:t>
      </w:r>
      <w:r>
        <w:rPr>
          <w:b w:val="0"/>
          <w:sz w:val="21"/>
        </w:rPr>
      </w:r>
    </w:p>
    <w:p w14:paraId="0B0659B8">
      <w:r>
        <w:rPr>
          <w:b/>
          <w:sz w:val="21"/>
        </w:rPr>
        <w:t>【同题组】</w:t>
      </w:r>
      <w:r>
        <w:rPr>
          <w:b w:val="0"/>
          <w:sz w:val="21"/>
        </w:rPr>
        <w:t xml:space="preserve"> </w:t>
      </w:r>
    </w:p>
    <w:p w14:paraId="4FBA106C">
      <w:r>
        <w:rPr>
          <w:b/>
          <w:sz w:val="21"/>
        </w:rPr>
        <w:t>· 政治多极化：共商共建共享的全球治理观；推动国际秩序和全球治理体系更加公正合理；推动构建人类命运共同体</w:t>
      </w:r>
    </w:p>
    <w:p w14:paraId="60ABB33B">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pPr/>
      <w:r>
        <w:t>13. 2025朝阳二模Q21</w:t>
      </w:r>
    </w:p>
    <w:p>
      <w:pPr/>
      <w:r>
        <w:t>【材料触发点】中国同周边17国达成构建命运共同体共识，与25国共建"一带一路"，周边工作的世界意义指向国际秩序方向上。</w:t>
      </w:r>
    </w:p>
    <w:p>
      <w:pPr/>
      <w:r>
        <w:t>【设问】结合材料，运用《当代国际政治与经济》知识，说明我国为什么要努力开创周边工作新局面。</w:t>
      </w:r>
    </w:p>
    <w:p>
      <w:pPr/>
      <w:r>
        <w:t>【为什么能想到】材料把"周边17国构建命运共同体共识""与25国共建一带一路"作为周边工作的核心成果，指向周边工作的意义超出双边，外溢到整个国际关系方向。问"为什么要"开创周边工作新局面，回答之一指向周边工作对全球国际关系方向的塑造作用。先把17国共识与25国共建作为周边合作的具体进展摆出，再写中国推动建设以合作共赢为核心的新型国际关系，进而接到为变乱交织的世界提供秩序方向。</w:t>
      </w:r>
    </w:p>
    <w:p>
      <w:pPr/>
      <w:r>
        <w:t>【答案落点】中国携手周边国家深化区域合作、共建"一带一路"和命运共同体，推动建设以合作共赢为核心的新型国际关系，为变乱交织的世界提供秩序方向。</w:t>
      </w:r>
    </w:p>
    <w:p>
      <w:pPr/>
      <w:r>
        <w:t>【同题组】经济全球化：推进贸易和投资自由化便利化；推动区域经济融合与区域经济一体化；通过区域经济合作维护自由贸易和以世界贸易组织为核心的多边贸易体制</w:t>
      </w:r>
    </w:p>
    <w:p>
      <w:pPr/>
      <w:r>
        <w:t>· 政治多极化：维护地区和平与稳定；推动国际秩序和全球治理体系更加公正合理；携手周边国家推动建设以合作共赢为核心的新型国际关系，推动国际关系民主化，实现真正的多边主义，推动全球治理变革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14. 2025门头沟一模Q19</w:t>
      </w:r>
    </w:p>
    <w:p>
      <w:pPr/>
      <w:r>
        <w:t>【材料触发点】题面"以共生消解零和、以共享替代支配"直接对应合作共赢的新型国际关系；问中国做"赋能型大国"的世界意义，要把中国现代化成果转化为世界共同发展机遇，重塑国际关系底色。</w:t>
      </w:r>
    </w:p>
    <w:p>
      <w:pPr/>
      <w:r>
        <w:t>【设问】结合材料，运用《当代国际政治与经济》的相关知识，分析中国做"赋能型大国"的世界意义？</w:t>
      </w:r>
    </w:p>
    <w:p>
      <w:pPr/>
      <w:r>
        <w:t>【为什么能想到】题面用"以共生消解零和、以共享替代支配"这种结构化短语，把"赋能型大国"与旧大国关系并列摆出，指向这是国际关系底色的根本转换。问"世界意义"，意义指向中国行为对国际关系性质的重塑，而不是中国能力的描述。先把"以共生消解零和、以共享替代支配"作为中国行为的核心特征摆出，再写中国推动共建以合作共赢为核心的新型国际关系，进而接到中国现代化成果转化为世界共同发展机遇。</w:t>
      </w:r>
    </w:p>
    <w:p>
      <w:pPr/>
      <w:r>
        <w:t>【答案落点】中国坚持以共生消解零和、以共享替代支配，推动共建以合作共赢为核心的新型国际关系，使中国现代化成果转化为世界共同发展机遇。</w:t>
      </w:r>
    </w:p>
    <w:p>
      <w:pPr/>
      <w:r>
        <w:t>【同题组】经济全球化：推动经济全球化朝着更加开放、包容、普惠、平衡、共赢方向发展；中国市场红利与全球经济包容性增长</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pPr/>
      <w:r>
        <w:t>15. 2026丰台期末Q21</w:t>
      </w:r>
    </w:p>
    <w:p>
      <w:pPr/>
      <w:r>
        <w:t>【材料触发点】题目要求围绕“四大全球倡议为构建人类命运共同体凝聚磅礴合力”写短评，题干呈现四大全球倡议回应时代课题、凝聚国际共识与共同未来之间的关系。回答这一关系时，应说明相关合作同时增进各方利益，不能只解释为单方面受益或单向援助。</w:t>
      </w:r>
    </w:p>
    <w:p>
      <w:pPr/>
      <w:r>
        <w:t>【设问】结合材料，运用《当代国际政治与经济》知识，以“四大全球倡议为构建人类命运共同体凝聚磅礴合力”为主题，撰写一篇短评。</w:t>
      </w:r>
    </w:p>
    <w:p>
      <w:pPr/>
      <w:r>
        <w:t>【为什么能想到】 题目要求围绕“四大全球倡议为构建人类命运共同体凝聚磅礴合力”写短评，题干呈现四大全球倡议回应时代课题、凝聚国际共识与共同未来之间的关系。回答这一关系时，应说明相关合作同时增进各方利益，不能只解释为单方面受益或单向援助。 题目不是只问现象，而是要把现象背后的材料体现的是平等合作、对话协商和共同受益，而不是零和对抗说明清楚；这就对应“相互尊重、公平正义、合作共赢的新型国际关系”。可写为：四大全球倡议为构建人类命运共同体凝聚合作力量，有利于推动构建相互尊重、公平正义、合作共赢的新型国际关系。</w:t>
      </w:r>
    </w:p>
    <w:p>
      <w:pPr/>
      <w:r>
        <w:t>【答案落点】四大全球倡议为构建人类命运共同体凝聚合作力量，有利于推动构建相互尊重、公平正义、合作共赢的新型国际关系。</w:t>
      </w:r>
    </w:p>
    <w:p>
      <w:pPr/>
    </w:p>
    <w:p>
      <w:pPr/>
    </w:p>
    <w:p>
      <w:pPr/>
      <w:r>
        <w:t>16. 2026通州一模Q19</w:t>
      </w:r>
    </w:p>
    <w:p>
      <w:pPr/>
      <w:r>
        <w:t>【材料触发点】材料中习近平主席强调推动中美关系迈向相互尊重、合作共赢，并提出大国要带头讲平等、讲法治、讲合作、讲诚信。</w:t>
      </w:r>
    </w:p>
    <w:p>
      <w:pPr/>
      <w:r>
        <w:t>【设问】结合材料，运用《当代国际政治与经济》知识，分析中国元首外交如何为世界注入稳定性与正能量。（8分）</w:t>
      </w:r>
    </w:p>
    <w:p>
      <w:pPr/>
      <w:r>
        <w:t>【为什么能想到】材料直接出现“相互尊重、合作共赢”和“平等、法治、合作、诚信”，这些不是普通外交修辞，而是处理国际关系新思路的关键词，应上升到新型国际关系。</w:t>
      </w:r>
    </w:p>
    <w:p>
      <w:pPr/>
      <w:r>
        <w:t>【答案落点】中国元首外交推动构建相互尊重、公平正义、合作共赢的新型国际关系，引导大国关系和国际交往走向平等、法治、合作、诚信。</w:t>
      </w:r>
    </w:p>
    <w:p>
      <w:pPr/>
    </w:p>
    <w:p>
      <w:pPr/>
    </w:p>
    <w:p w14:paraId="50C6D7BD">
      <w:pPr>
        <w:pStyle w:val="5"/>
      </w:pPr>
      <w:r>
        <w:rPr>
          <w:rFonts w:eastAsia="黑体"/>
        </w:rPr>
        <w:t>核心答题点：在平等互利基础上开展合作，实现互利共赢</w:t>
      </w:r>
    </w:p>
    <w:p w14:paraId="1766BF48">
      <w:pPr>
        <w:spacing w:before="120"/>
      </w:pPr>
      <w:r>
        <w:rPr>
          <w:b/>
          <w:color w:val="1F497D"/>
          <w:sz w:val="22"/>
        </w:rPr>
        <w:t>1. 2025丰台期末Q20——中非达成战略性共识的理论逻辑和价值意蕴</w:t>
      </w:r>
    </w:p>
    <w:p w14:paraId="58EF318A">
      <w:r>
        <w:rPr>
          <w:b/>
          <w:sz w:val="21"/>
        </w:rPr>
        <w:t xml:space="preserve">【材料触发点】 </w:t>
      </w:r>
      <w:r>
        <w:rPr>
          <w:b w:val="0"/>
          <w:sz w:val="21"/>
        </w:rPr>
        <w:t>题面写中非围绕全球倡议、反对保护主义和提升发展中国家发言权达成共识；设问问理论逻辑，回答合作可持续性时须强调主权平等和互利。</w:t>
      </w:r>
    </w:p>
    <w:p w14:paraId="3524CFA8">
      <w:r>
        <w:rPr>
          <w:b/>
          <w:sz w:val="21"/>
        </w:rPr>
        <w:t xml:space="preserve">【设问】 </w:t>
      </w:r>
      <w:r>
        <w:rPr>
          <w:b w:val="0"/>
          <w:sz w:val="21"/>
        </w:rPr>
        <w:t>阅读材料，运用《当代国际政治与经济》知识，阐明中非达成一系列战略性共识的理论逻辑和价值意蕴。</w:t>
      </w:r>
    </w:p>
    <w:p w14:paraId="1AB32CA5">
      <w:r>
        <w:rPr>
          <w:b/>
          <w:sz w:val="21"/>
        </w:rPr>
        <w:t>【为什么能想到】 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证据，再用平等互利的国家间合作原则解释共识为何成立，最后指向推动南方国家联合自强的价值意蕴。</w:t>
      </w:r>
    </w:p>
    <w:p w14:paraId="33C4D5CB">
      <w:r>
        <w:rPr>
          <w:b/>
          <w:sz w:val="21"/>
        </w:rPr>
        <w:t>【答案落点】 中非在平等互利基础上开展合作，围绕全球发展、安全、文明倡议形成战略共识，推动南方国家联合自强。</w:t>
      </w:r>
    </w:p>
    <w:p w14:paraId="4FB75524">
      <w:r>
        <w:rPr>
          <w:b/>
          <w:sz w:val="21"/>
        </w:rPr>
        <w:t xml:space="preserve">【同题组】 </w:t>
      </w:r>
    </w:p>
    <w:p w14:paraId="0C25028D">
      <w:r>
        <w:rPr>
          <w:b w:val="0"/>
          <w:sz w:val="21"/>
        </w:rPr>
        <w:t>· 时代背景：和平与发展仍是时代主题</w:t>
      </w:r>
    </w:p>
    <w:p w14:paraId="23C769B9">
      <w:r>
        <w:rPr>
          <w:b w:val="0"/>
          <w:sz w:val="21"/>
        </w:rPr>
        <w:t>· 理论：国家间共同利益是国家合作的基础</w:t>
      </w:r>
    </w:p>
    <w:p w14:paraId="6B7E5B43">
      <w:r>
        <w:rPr>
          <w:b w:val="0"/>
          <w:sz w:val="21"/>
        </w:rPr>
        <w:t>· 政治多极化：共商共建共享的全球治理观；相互尊重、公平正义、合作共赢的新型国际关系；推动国际关系民主化；促进共同发展、维护持久和平，共同推进现代化</w:t>
      </w:r>
    </w:p>
    <w:p w14:paraId="4AF0CB6F">
      <w:r>
        <w:rPr>
          <w:b w:val="0"/>
          <w:sz w:val="21"/>
        </w:rPr>
        <w:t>· 中国：中国推动构建人类命运共同体</w:t>
      </w:r>
    </w:p>
    <w:p w14:paraId="7B3CF045">
      <w:pPr>
        <w:spacing w:before="120"/>
      </w:pPr>
      <w:r>
        <w:rPr>
          <w:b/>
          <w:color w:val="1F497D"/>
          <w:sz w:val="22"/>
        </w:rPr>
        <w:t>2. 2025东城期末Q20——评价欧盟对中国新能源汽车征收临时反补贴税</w:t>
      </w:r>
    </w:p>
    <w:p w14:paraId="5EC6B3E7">
      <w:r>
        <w:rPr>
          <w:b/>
          <w:sz w:val="21"/>
        </w:rPr>
        <w:t xml:space="preserve">【材料触发点】 </w:t>
      </w:r>
      <w:r>
        <w:rPr>
          <w:b w:val="0"/>
          <w:sz w:val="21"/>
        </w:rPr>
        <w:t>题面写中方通过磋商方式回应欧盟反补贴税，并提出建设性解决方案；写认识短文谈到中国处理国际经贸争端的取向，"互利共赢"与"和平谈判方式"是并列写法。</w:t>
      </w:r>
    </w:p>
    <w:p w14:paraId="01942ABC">
      <w:r>
        <w:rPr>
          <w:b/>
          <w:sz w:val="21"/>
        </w:rPr>
        <w:t xml:space="preserve">【设问】 </w:t>
      </w:r>
      <w:r>
        <w:rPr>
          <w:b w:val="0"/>
          <w:sz w:val="21"/>
        </w:rPr>
        <w:t>运用《当代国际政治与经济》知识，写一篇短文，谈谈你对上述材料的认识。要求：题目自拟，观点明确，逻辑清晰，200字左右。</w:t>
      </w:r>
    </w:p>
    <w:p w14:paraId="0503B601">
      <w:r>
        <w:rPr>
          <w:b/>
          <w:sz w:val="21"/>
        </w:rPr>
        <w:t>【为什么能想到】 短评须防把倡议写成中国单方施惠，材料指向各方“共同未来”；用相互尊重、公平正义、合作共赢的新型国际关系，才说清这是以平等合作取代零和。</w:t>
      </w:r>
    </w:p>
    <w:p w14:paraId="6C7D1604">
      <w:r>
        <w:rPr>
          <w:b/>
          <w:sz w:val="21"/>
        </w:rPr>
        <w:t>【答案落点】 中方主张通过磋商解决中欧新能源汽车贸易争端，坚持互利共赢，推动贸易自由便利并维护市场秩序。</w:t>
      </w:r>
    </w:p>
    <w:p w14:paraId="33D9B19C">
      <w:r>
        <w:rPr>
          <w:b/>
          <w:sz w:val="21"/>
        </w:rPr>
        <w:t xml:space="preserve">【同题组】 </w:t>
      </w:r>
    </w:p>
    <w:p w14:paraId="4A8C684A">
      <w:r>
        <w:rPr>
          <w:b w:val="0"/>
          <w:sz w:val="21"/>
        </w:rPr>
        <w:t>· 理论：维护国家利益是主权国家对外活动的出发点和落脚点</w:t>
      </w:r>
    </w:p>
    <w:p w14:paraId="52D0D4AA">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009CB064">
      <w:r>
        <w:rPr>
          <w:b w:val="0"/>
          <w:sz w:val="21"/>
        </w:rPr>
        <w:t>· 政治多极化：推动国际关系民主化、和平解决国际争端</w:t>
      </w:r>
    </w:p>
    <w:p w14:paraId="5F30FBD3">
      <w:r>
        <w:rPr>
          <w:b w:val="0"/>
          <w:sz w:val="21"/>
        </w:rPr>
        <w:t>· 中国：中国推进绿色低碳转型并参与全球气候治理</w:t>
      </w:r>
    </w:p>
    <w:p w14:paraId="687CB853">
      <w:pPr>
        <w:spacing w:before="120"/>
      </w:pPr>
      <w:r>
        <w:rPr>
          <w:b/>
          <w:color w:val="1F497D"/>
          <w:sz w:val="22"/>
        </w:rPr>
        <w:t>3. 2026顺义一模Q20</w:t>
      </w:r>
    </w:p>
    <w:p w14:paraId="4BC74F4B">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74A69667">
      <w:r>
        <w:rPr>
          <w:b/>
          <w:sz w:val="21"/>
        </w:rPr>
        <w:t>【设问】</w:t>
      </w:r>
      <w:r>
        <w:rPr>
          <w:b w:val="0"/>
          <w:sz w:val="21"/>
        </w:rPr>
        <w:t xml:space="preserve"> 结合材料，运用《当代国际政治与经济》知识，阐述科技小院成为南南合作典范的深层逻辑。</w:t>
      </w:r>
    </w:p>
    <w:p w14:paraId="76C5DE62">
      <w:r>
        <w:rPr>
          <w:b/>
          <w:sz w:val="21"/>
        </w:rPr>
        <w:t>【为什么能想到】 巴西科技小院帮农户作业时间缩短80%、成本降六到八成，受援国得实惠、中国拓空间，双方都得利正对应在平等互利基础上开展合作、实现互利共赢。</w:t>
      </w:r>
      <w:r>
        <w:rPr>
          <w:b w:val="0"/>
          <w:sz w:val="21"/>
        </w:rPr>
      </w:r>
    </w:p>
    <w:p w14:paraId="17A46FE0">
      <w:r>
        <w:rPr>
          <w:b/>
          <w:sz w:val="21"/>
        </w:rPr>
        <w:t>【答案落点】</w:t>
      </w:r>
      <w:r>
        <w:rPr>
          <w:b w:val="0"/>
          <w:sz w:val="21"/>
        </w:rPr>
        <w:t xml:space="preserve"> 科技小院在平等互利基础上开展农业合作，提高生产率、降低成本、共享发展成果，实现了中国与南方国家互利共赢。</w:t>
      </w:r>
    </w:p>
    <w:p w14:paraId="4B00497B">
      <w:r>
        <w:rPr>
          <w:b/>
          <w:sz w:val="21"/>
        </w:rPr>
        <w:t>【同题组】</w:t>
      </w:r>
      <w:r>
        <w:rPr>
          <w:b w:val="0"/>
          <w:sz w:val="21"/>
        </w:rPr>
        <w:t xml:space="preserve"> </w:t>
      </w:r>
    </w:p>
    <w:p w14:paraId="40FC8DDE">
      <w:r>
        <w:rPr>
          <w:b/>
          <w:sz w:val="21"/>
        </w:rPr>
        <w:t>· 时代背景：和平与发展仍是时代主题</w:t>
      </w:r>
    </w:p>
    <w:p w14:paraId="501786D4">
      <w:r>
        <w:rPr>
          <w:b/>
          <w:sz w:val="21"/>
        </w:rPr>
        <w:t>· 理论：国家间共同利益是国家合作的基础</w:t>
      </w:r>
    </w:p>
    <w:p w14:paraId="3EF97D46">
      <w:r>
        <w:rPr>
          <w:b/>
          <w:sz w:val="21"/>
        </w:rPr>
        <w:t>· 经济全球化：推动经济全球化朝着更加开放、包容、普惠、平衡、共赢方向发展</w:t>
      </w:r>
    </w:p>
    <w:p w14:paraId="54E1F4B8">
      <w:r>
        <w:rPr>
          <w:b/>
          <w:sz w:val="21"/>
        </w:rPr>
        <w:t>· 政治多极化：相互尊重、公平正义、合作共赢的新型国际关系</w:t>
      </w:r>
    </w:p>
    <w:p w14:paraId="37157AE4">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20DD53B">
      <w:pPr>
        <w:spacing w:before="120"/>
      </w:pPr>
      <w:r>
        <w:rPr>
          <w:b/>
          <w:color w:val="1F497D"/>
          <w:sz w:val="22"/>
        </w:rPr>
        <w:t>4. 2024朝阳一模Q21</w:t>
      </w:r>
    </w:p>
    <w:p w14:paraId="0D508C8A">
      <w:r>
        <w:rPr>
          <w:b/>
          <w:sz w:val="21"/>
        </w:rPr>
        <w:t>【材料触发点】 题目先要求分析“变局”中的经济形势，题目评价重点提示我国发展的外部环境日趋严峻、风险挑战增多，因此要先说明外部风险压力。</w:t>
      </w:r>
    </w:p>
    <w:p w14:paraId="66B26DE5">
      <w:r>
        <w:rPr>
          <w:b/>
          <w:sz w:val="21"/>
        </w:rPr>
        <w:t>【设问】</w:t>
      </w:r>
      <w:r>
        <w:rPr>
          <w:b w:val="0"/>
          <w:sz w:val="21"/>
        </w:rPr>
        <w:t xml:space="preserve"> 结合上述资料，在分析我国当前经济形势的基础上，运用《当代国际政治与经济》知识，谈谈如何推动中国经济在变局中开新局。</w:t>
      </w:r>
    </w:p>
    <w:p w14:paraId="026613D2">
      <w:r>
        <w:rPr>
          <w:b/>
          <w:sz w:val="21"/>
        </w:rPr>
        <w:t>【为什么能想到】 材料讲“在谋求本国发展中促进各国共同发展”，不是单方取利；这种各方都得益的处事方式，落到在平等互利基础上开展合作，实现互利共赢这一术语。</w:t>
      </w:r>
      <w:r>
        <w:rPr>
          <w:b w:val="0"/>
          <w:sz w:val="21"/>
        </w:rPr>
      </w:r>
    </w:p>
    <w:p w14:paraId="515F03FD">
      <w:r>
        <w:rPr>
          <w:b/>
          <w:sz w:val="21"/>
        </w:rPr>
        <w:t>【答案落点】</w:t>
      </w:r>
      <w:r>
        <w:rPr>
          <w:b w:val="0"/>
          <w:sz w:val="21"/>
        </w:rPr>
        <w:t xml:space="preserve"> 在谋求本国发展中促进各国共同发展，在平等互利基础上开展合作、实现互利共赢，为开新局营造良好环境。</w:t>
      </w:r>
    </w:p>
    <w:p w14:paraId="7E905B39">
      <w:r>
        <w:rPr>
          <w:b/>
          <w:sz w:val="21"/>
        </w:rPr>
        <w:t>【同题组】</w:t>
      </w:r>
      <w:r>
        <w:rPr>
          <w:b w:val="0"/>
          <w:sz w:val="21"/>
        </w:rPr>
        <w:t xml:space="preserve"> </w:t>
      </w:r>
    </w:p>
    <w:p w14:paraId="19730724">
      <w:r>
        <w:rPr>
          <w:b/>
          <w:sz w:val="21"/>
        </w:rPr>
        <w:t>· 经济全球化：利用两个市场两种资源优化全球资源配置；内外联通畅通国内国际双循环，提升国际循环质量；推动建设开放型世界经济，深化国际分工与合作；提高开放型经济水平</w:t>
      </w:r>
    </w:p>
    <w:p w14:paraId="53F21824">
      <w:r>
        <w:rPr>
          <w:b/>
          <w:sz w:val="21"/>
        </w:rPr>
        <w:t>· 政治多极化：相互尊重、公平正义、合作共赢的新型国际关系；促进共同发展、维护持久和平，共同推进现代化；推动构建人类命运共同体</w:t>
      </w:r>
    </w:p>
    <w:p w14:paraId="6386AC84">
      <w:r>
        <w:rPr>
          <w:b/>
          <w:sz w:val="21"/>
        </w:rPr>
        <w:t>· 中国：坚持总体国家安全观，统筹发展与安全，以新安全格局保障新发展格局；和平共处五项原则是我国对外关系基本准则；坚持独立自主、自力更生，增强发展主动权</w:t>
      </w:r>
    </w:p>
    <w:p w14:paraId="157A950D">
      <w:pPr>
        <w:spacing w:before="120"/>
      </w:pPr>
      <w:r>
        <w:rPr>
          <w:b/>
          <w:color w:val="1F497D"/>
          <w:sz w:val="22"/>
        </w:rPr>
        <w:t>5. 2026石景山一模Q20</w:t>
      </w:r>
    </w:p>
    <w:p w14:paraId="1E72907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8D26A51">
      <w:r>
        <w:rPr>
          <w:b/>
          <w:sz w:val="21"/>
        </w:rPr>
        <w:t>【设问】</w:t>
      </w:r>
      <w:r>
        <w:rPr>
          <w:b w:val="0"/>
          <w:sz w:val="21"/>
        </w:rPr>
        <w:t xml:space="preserve"> 运用《当代国际政治与经济》知识，任选两个关键词，说明中国倡议如何助推亚太合作。</w:t>
      </w:r>
    </w:p>
    <w:p w14:paraId="5F19B292">
      <w:r>
        <w:rPr>
          <w:b/>
          <w:sz w:val="21"/>
        </w:rPr>
        <w:t>【为什么能想到】 "五个共同"立足亚太各国共同利益、寻找更多利益契合点，谋的是各方都得利而非一方独占，正切合在平等互利基础上开展合作、实现互利共赢。</w:t>
      </w:r>
      <w:r>
        <w:rPr>
          <w:b w:val="0"/>
          <w:sz w:val="21"/>
        </w:rPr>
      </w:r>
    </w:p>
    <w:p w14:paraId="5169DF81">
      <w:r>
        <w:rPr>
          <w:b/>
          <w:sz w:val="21"/>
        </w:rPr>
        <w:t>【答案落点】</w:t>
      </w:r>
      <w:r>
        <w:rPr>
          <w:b w:val="0"/>
          <w:sz w:val="21"/>
        </w:rPr>
        <w:t xml:space="preserve"> 中国倡议在平等互利基础上开展合作，深化合作共赢，实现亚太各国互利共赢、共同发展。</w:t>
      </w:r>
    </w:p>
    <w:p w14:paraId="32E8D2C6">
      <w:r>
        <w:rPr>
          <w:b/>
          <w:sz w:val="21"/>
        </w:rPr>
        <w:t>【同题组】</w:t>
      </w:r>
      <w:r>
        <w:rPr>
          <w:b w:val="0"/>
          <w:sz w:val="21"/>
        </w:rPr>
        <w:t xml:space="preserve"> </w:t>
      </w:r>
    </w:p>
    <w:p w14:paraId="00EE8F07">
      <w:r>
        <w:rPr>
          <w:b/>
          <w:sz w:val="21"/>
        </w:rPr>
        <w:t>· 时代背景：和平与发展仍是时代主题</w:t>
      </w:r>
    </w:p>
    <w:p w14:paraId="790AA297">
      <w:r>
        <w:rPr>
          <w:b/>
          <w:sz w:val="21"/>
        </w:rPr>
        <w:t>· 理论：国家间共同利益是国家合作的基础</w:t>
      </w:r>
    </w:p>
    <w:p w14:paraId="2CF153C4">
      <w:r>
        <w:rPr>
          <w:b/>
          <w:sz w:val="21"/>
        </w:rPr>
        <w:t>· 经济全球化：推进贸易和投资自由化便利化；维护多边贸易体制；建设开放型世界经济；推进普惠包容的经济全球化；推动经济全球化朝着更加开放、包容、普惠、平衡、共赢方向发展</w:t>
      </w:r>
    </w:p>
    <w:p w14:paraId="1E4EDB7B">
      <w:r>
        <w:rPr>
          <w:b/>
          <w:sz w:val="21"/>
        </w:rPr>
        <w:t>· 政治多极化：共商共建共享的全球治理观；相互尊重、公平正义、合作共赢的新型国际关系</w:t>
      </w:r>
    </w:p>
    <w:p w14:paraId="77407EDA">
      <w:r>
        <w:rPr>
          <w:b/>
          <w:sz w:val="21"/>
        </w:rPr>
        <w:t>· 中国：中国推动构建人类命运共同体</w:t>
      </w:r>
    </w:p>
    <w:p w14:paraId="1549A108">
      <w:pPr>
        <w:spacing w:before="120"/>
      </w:pPr>
      <w:r>
        <w:rPr>
          <w:b/>
          <w:color w:val="1F497D"/>
          <w:sz w:val="22"/>
        </w:rPr>
        <w:t>6. 2025西城一模Q18</w:t>
      </w:r>
    </w:p>
    <w:p w14:paraId="30611104">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EE2E548">
      <w:r>
        <w:rPr>
          <w:b/>
          <w:sz w:val="21"/>
        </w:rPr>
        <w:t>【设问】 从“两条鱼循环”看增长新空间。产自中国的鳗鱼“游”向世界，挪威三文鱼“飞”来中国，增长新空间在不断拓展。结合材料，运用《经济与社会》所学，谈谈中国经济增长新空间是如何拓展的。</w:t>
      </w:r>
    </w:p>
    <w:p w14:paraId="586EB4CD">
      <w:r>
        <w:rPr>
          <w:b/>
          <w:sz w:val="21"/>
        </w:rPr>
        <w:t>【为什么能想到】 两条鱼一游出去一飞进来，中外双方在贸易中各取所需共同获益，材料强调的是这种互利而非单赢，落到“在平等互利基础上开展合作，实现互利共赢”。</w:t>
      </w:r>
      <w:r>
        <w:rPr>
          <w:b w:val="0"/>
          <w:sz w:val="21"/>
        </w:rPr>
      </w:r>
    </w:p>
    <w:p w14:paraId="37FE96FA">
      <w:r>
        <w:rPr>
          <w:b/>
          <w:sz w:val="21"/>
        </w:rPr>
        <w:t>【答案落点】</w:t>
      </w:r>
      <w:r>
        <w:rPr>
          <w:b w:val="0"/>
          <w:sz w:val="21"/>
        </w:rPr>
        <w:t xml:space="preserve"> 特色产业链畅通国际国内双循环，在平等互利基础上与其他国家合作共赢，开拓海外市场、增强发展内生动力。</w:t>
      </w:r>
    </w:p>
    <w:p w14:paraId="74DDEE90">
      <w:r>
        <w:rPr>
          <w:b/>
          <w:sz w:val="21"/>
        </w:rPr>
        <w:t>【同题组】</w:t>
      </w:r>
      <w:r>
        <w:rPr>
          <w:b w:val="0"/>
          <w:sz w:val="21"/>
        </w:rPr>
        <w:t xml:space="preserve"> </w:t>
      </w:r>
    </w:p>
    <w:p w14:paraId="392C627A">
      <w:r>
        <w:rPr>
          <w:b/>
          <w:sz w:val="21"/>
        </w:rPr>
        <w:t>· 经济全球化：加强技术创新、提高产品质量，增强竞争力；内外联通畅通国内国际双循环，提升国际循环质量；推进贸易和投资自由化便利化；利用两个市场两种资源优化全球资源配置；提高开放型经济水平</w:t>
      </w:r>
    </w:p>
    <w:p w14:paraId="296DBA4C">
      <w:pPr>
        <w:spacing w:before="120"/>
      </w:pPr>
      <w:r>
        <w:rPr>
          <w:b/>
          <w:color w:val="1F497D"/>
          <w:sz w:val="22"/>
        </w:rPr>
        <w:t>7. 2024丰台二模Q19</w:t>
      </w:r>
    </w:p>
    <w:p w14:paraId="3BAB2D90">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727AC6DB">
      <w:r>
        <w:rPr>
          <w:b/>
          <w:sz w:val="21"/>
        </w:rPr>
        <w:t>【设问】</w:t>
      </w:r>
      <w:r>
        <w:rPr>
          <w:b w:val="0"/>
          <w:sz w:val="21"/>
        </w:rPr>
        <w:t xml:space="preserve"> 结合材料，运用《当代国际政治与经济》知识，说明中国“答卷”如何彰显大国担当。（6分）</w:t>
      </w:r>
    </w:p>
    <w:p w14:paraId="73908B6B">
      <w:r>
        <w:rPr>
          <w:b/>
          <w:sz w:val="21"/>
        </w:rPr>
        <w:t>【为什么能想到】 中非气候三年行动、中国—东盟红树林、中国—太平洋岛国合作中心，都是同周边改善环境、双方受益；不独占好处，对应“平等互利合作，实现互利共赢”。</w:t>
      </w:r>
      <w:r>
        <w:rPr>
          <w:b w:val="0"/>
          <w:sz w:val="21"/>
        </w:rPr>
      </w:r>
    </w:p>
    <w:p w14:paraId="7085FE0A">
      <w:r>
        <w:rPr>
          <w:b/>
          <w:sz w:val="21"/>
        </w:rPr>
        <w:t>【答案落点】</w:t>
      </w:r>
      <w:r>
        <w:rPr>
          <w:b w:val="0"/>
          <w:sz w:val="21"/>
        </w:rPr>
        <w:t xml:space="preserve"> 中国通过区域合作，在平等互利基础上促进区域环境改善，实现互利共赢，推动构建人类命运共同体，彰显大国担当。</w:t>
      </w:r>
    </w:p>
    <w:p w14:paraId="66B5939C">
      <w:r>
        <w:rPr>
          <w:b/>
          <w:sz w:val="21"/>
        </w:rPr>
        <w:t>【同题组】</w:t>
      </w:r>
      <w:r>
        <w:rPr>
          <w:b w:val="0"/>
          <w:sz w:val="21"/>
        </w:rPr>
        <w:t xml:space="preserve"> </w:t>
      </w:r>
    </w:p>
    <w:p w14:paraId="227AE2B9">
      <w:r>
        <w:rPr>
          <w:b/>
          <w:sz w:val="21"/>
        </w:rPr>
        <w:t>· 政治多极化：推动构建人类命运共同体；共商共建共享的全球治理观；推动全球治理体系变革完善，建立更加公正合理的国际政治经济新秩序</w:t>
      </w:r>
    </w:p>
    <w:p w14:paraId="0F26710B">
      <w:r>
        <w:rPr>
          <w:b/>
          <w:sz w:val="21"/>
        </w:rPr>
        <w:t>· 中国：中国是负责任大国并勇于担当；南南合作与全球南方共同发展；贡献中国智慧、中国方案、中国力量</w:t>
      </w:r>
    </w:p>
    <w:p w14:paraId="0B54C24F">
      <w:pPr>
        <w:spacing w:before="120"/>
      </w:pPr>
      <w:r>
        <w:rPr>
          <w:b/>
          <w:color w:val="1F497D"/>
          <w:sz w:val="22"/>
        </w:rPr>
        <w:t>8. 2026顺义一模Q21</w:t>
      </w:r>
    </w:p>
    <w:p w14:paraId="7FE5DD53">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361F4763">
      <w:r>
        <w:rPr>
          <w:b/>
          <w:sz w:val="21"/>
        </w:rPr>
        <w:t>【设问】</w:t>
      </w:r>
      <w:r>
        <w:rPr>
          <w:b w:val="0"/>
          <w:sz w:val="21"/>
        </w:rPr>
        <w:t xml:space="preserve"> 结合材料，综合运用所学，谈谈以中国式现代化全面推进中华民族伟大复兴，应如何运用“审势、乘势、驭势”的智慧。</w:t>
      </w:r>
    </w:p>
    <w:p w14:paraId="5B6C3E87">
      <w:r>
        <w:rPr>
          <w:b/>
          <w:sz w:val="21"/>
        </w:rPr>
        <w:t>【为什么能想到】 “在平等互利基础上开展合作，实现互利共赢”解释2026顺义一模Q21，因为人类命运共同体、审势、乘势、驭势不只是材料细节，而是在呈现国际关系方向。这个核心能说明材料强调的不是单方获利，而是以平等合作替代对抗和零和，因此答案写“推进中国式现代化要坚持互利共赢，在平等互利基础上开展国际合作，以自身发展为世界发展创造机遇”。</w:t>
      </w:r>
      <w:r>
        <w:rPr>
          <w:b w:val="0"/>
          <w:sz w:val="21"/>
        </w:rPr>
      </w:r>
    </w:p>
    <w:p w14:paraId="1D49718F">
      <w:r>
        <w:rPr>
          <w:b/>
          <w:sz w:val="21"/>
        </w:rPr>
        <w:t>【答案落点】</w:t>
      </w:r>
      <w:r>
        <w:rPr>
          <w:b w:val="0"/>
          <w:sz w:val="21"/>
        </w:rPr>
        <w:t xml:space="preserve"> 推进中国式现代化要坚持互利共赢，在平等互利基础上开展国际合作，以自身发展为世界发展创造机遇。</w:t>
      </w:r>
    </w:p>
    <w:p w14:paraId="1D936F93">
      <w:r>
        <w:rPr>
          <w:b/>
          <w:sz w:val="21"/>
        </w:rPr>
        <w:t>【同题组】</w:t>
      </w:r>
      <w:r>
        <w:rPr>
          <w:b w:val="0"/>
          <w:sz w:val="21"/>
        </w:rPr>
        <w:t xml:space="preserve"> </w:t>
      </w:r>
    </w:p>
    <w:p w14:paraId="369A17BE">
      <w:r>
        <w:rPr>
          <w:b/>
          <w:sz w:val="21"/>
        </w:rPr>
        <w:t>· 时代背景：和平与发展仍是时代主题</w:t>
      </w:r>
    </w:p>
    <w:p w14:paraId="5644C37C">
      <w:r>
        <w:rPr>
          <w:b/>
          <w:sz w:val="21"/>
        </w:rPr>
        <w:t>· 政治多极化：践行真正的多边主义；促进共同发展、维护持久和平，共同推进现代化；推动构建人类命运共同体</w:t>
      </w:r>
    </w:p>
    <w:p w14:paraId="3C7820CE">
      <w:r>
        <w:rPr>
          <w:b/>
          <w:sz w:val="21"/>
        </w:rPr>
        <w:t>· 中国：贡献中国智慧、中国方案、中国力量</w:t>
      </w:r>
    </w:p>
    <w:p>
      <w:pPr/>
    </w:p>
    <w:p>
      <w:pPr/>
    </w:p>
    <w:p>
      <w:pPr/>
      <w:r>
        <w:t>9. 2026朝阳二模Q20(2)</w:t>
      </w:r>
    </w:p>
    <w:p>
      <w:pPr/>
      <w:r>
        <w:t>【材料触发点】 材料把人类命运共同体理念与集团对抗、零和博弈相对照，说明这一理念倡导合作共赢，推动各国在发展自身利益时兼顾他国合理关切。</w:t>
      </w:r>
    </w:p>
    <w:p>
      <w:pPr/>
      <w:r>
        <w:t>【设问】结合材料，运用《当代国际政治与经济》知识，分析人类命运共同体理念为什么能维护世界和平与发展。</w:t>
      </w:r>
    </w:p>
    <w:p>
      <w:pPr/>
      <w:r>
        <w:t>【为什么能想到】 本题第二层不是概括Q20(1)的“差异”，而是解释理念为什么能减少冲突、维护和平。材料中的“走出集团对抗、零和博弈”和“兼顾他国合理关切”共同指向合作共赢这一作答角度。</w:t>
      </w:r>
    </w:p>
    <w:p>
      <w:pPr/>
      <w:r>
        <w:t>【答案落点】 人类命运共同体理念摒弃零和博弈、倡导合作共赢，推动各国在发展自身利益时兼顾他国合理关切，从而减少冲突，为世界和平奠定理念基础。</w:t>
      </w:r>
    </w:p>
    <w:p>
      <w:pPr/>
      <w:r>
        <w:t>【同题组】（本题6分）</w:t>
      </w:r>
    </w:p>
    <w:p>
      <w:pPr/>
      <w:r>
        <w:t>· 时代背景：和平与发展仍是时代主题</w:t>
      </w:r>
    </w:p>
    <w:p>
      <w:pPr/>
      <w:r>
        <w:t>· 政治多极化：共商共建共享的全球治理观</w:t>
      </w:r>
    </w:p>
    <w:p>
      <w:pPr/>
      <w:r>
        <w:t>· 中国：贡献中国智慧、中国方案、中国力量</w:t>
      </w:r>
    </w:p>
    <w:p>
      <w:pPr/>
    </w:p>
    <w:p>
      <w:pPr/>
    </w:p>
    <w:p>
      <w:pPr>
        <w:pStyle w:val="5"/>
      </w:pPr>
      <w:r>
        <w:t>核心答题点：维护地区和平与稳定</w:t>
      </w:r>
    </w:p>
    <w:p>
      <w:pPr/>
      <w:r>
        <w:t>1. 2025朝阳二模Q21</w:t>
      </w:r>
    </w:p>
    <w:p>
      <w:pPr/>
      <w:r>
        <w:t>【材料触发点】国际形势复杂，周边格局和世界变局深度联动，周边工作新局面既服务发展，也服务安全和地区稳定。</w:t>
      </w:r>
    </w:p>
    <w:p>
      <w:pPr/>
      <w:r>
        <w:t>【设问】结合材料，运用《当代国际政治与经济》知识，说明我国为什么要努力开创周边工作新局面。</w:t>
      </w:r>
    </w:p>
    <w:p>
      <w:pPr/>
      <w:r>
        <w:t>【为什么能想到】材料把周边格局与世界变局描述为深度联动，指向周边工作不仅是经济合作，更承担把地区稳定与全球安全连接起来的功能。问"为什么要"开创周边工作新局面，回答之一指向安全维度——为发展和外交全局守住地区和平基础。先把世界变局背景下周边稳定的重要性点出，再写中国同周边国家创新区域合作机制、搭建合作平台，进而接到维护地区和平与稳定的直接效果。</w:t>
      </w:r>
    </w:p>
    <w:p>
      <w:pPr/>
      <w:r>
        <w:t>【答案落点】中国同周边国家创新区域合作机制、搭建合作平台，有利于维护地区和平与稳定。</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14:paraId="7C1C17C2">
      <w:pPr>
        <w:pStyle w:val="4"/>
      </w:pPr>
      <w:r>
        <w:rPr>
          <w:rFonts w:eastAsia="黑体"/>
        </w:rPr>
        <w:t>完全治：完善全球治理</w:t>
      </w:r>
    </w:p>
    <w:p w14:paraId="37BC9EA2">
      <w:pPr>
        <w:pStyle w:val="5"/>
      </w:pPr>
      <w:r>
        <w:rPr>
          <w:rFonts w:eastAsia="黑体"/>
        </w:rPr>
        <w:t>核心答题点：共商共建共享的全球治理观</w:t>
      </w:r>
    </w:p>
    <w:p w14:paraId="7311597A">
      <w:pPr>
        <w:spacing w:before="120"/>
      </w:pPr>
      <w:r>
        <w:rPr>
          <w:b/>
          <w:color w:val="1F497D"/>
          <w:sz w:val="22"/>
        </w:rPr>
        <w:t>1. 2026通州期末Q20</w:t>
      </w:r>
    </w:p>
    <w:p w14:paraId="1DD6AC23">
      <w:r>
        <w:rPr>
          <w:b/>
          <w:sz w:val="21"/>
        </w:rPr>
        <w:t xml:space="preserve">【材料触发点】 </w:t>
      </w:r>
      <w:r>
        <w:rPr>
          <w:b w:val="0"/>
          <w:sz w:val="21"/>
        </w:rPr>
        <w:t>设问评价全球治理倡议的方向和担当，题面围绕全球治理赤字和国际规则秩序展开，需从中国倡导的全球治理观说明其价值方向。</w:t>
      </w:r>
    </w:p>
    <w:p w14:paraId="29E2C207">
      <w:r>
        <w:rPr>
          <w:b/>
          <w:sz w:val="21"/>
        </w:rPr>
        <w:t xml:space="preserve">【设问】 </w:t>
      </w:r>
      <w:r>
        <w:rPr>
          <w:b w:val="0"/>
          <w:sz w:val="21"/>
        </w:rPr>
        <w:t>结合材料，运用《当代国际政治与经济》知识，谈谈你对“全球治理倡议正逢其时、指引方向彰显担当”的理解。</w:t>
      </w:r>
    </w:p>
    <w:p w14:paraId="3B317DCB">
      <w:r>
        <w:rPr>
          <w:b/>
          <w:sz w:val="21"/>
        </w:rPr>
        <w:t>【为什么能想到】 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进而接到为应对治理赤字、完善全球治理提供中国方向。</w:t>
      </w:r>
      <w:r/>
    </w:p>
    <w:p w14:paraId="37A90362">
      <w:r>
        <w:rPr>
          <w:b/>
          <w:sz w:val="21"/>
        </w:rPr>
        <w:t>【答案落点】 全球治理倡议坚持共商共建共享全球治理观，为应对治理赤字、完善全球治理提供中国方向。</w:t>
      </w:r>
    </w:p>
    <w:p w14:paraId="59C726A5">
      <w:r>
        <w:rPr>
          <w:b/>
          <w:sz w:val="21"/>
        </w:rPr>
        <w:t xml:space="preserve">【同题组】 </w:t>
      </w:r>
      <w:r>
        <w:rPr>
          <w:b w:val="0"/>
          <w:sz w:val="21"/>
        </w:rPr>
        <w:t>（本题8分）</w:t>
      </w:r>
    </w:p>
    <w:p w14:paraId="177FD40D">
      <w:r>
        <w:rPr>
          <w:b w:val="0"/>
          <w:sz w:val="21"/>
        </w:rPr>
        <w:t>· 时代背景：和平与发展仍是时代主题</w:t>
      </w:r>
    </w:p>
    <w:p w14:paraId="00CC556B">
      <w:r>
        <w:rPr>
          <w:b w:val="0"/>
          <w:sz w:val="21"/>
        </w:rPr>
        <w:t>· 经济全球化：推进普惠包容的经济全球化</w:t>
      </w:r>
    </w:p>
    <w:p w14:paraId="431E62B7">
      <w:r>
        <w:rPr>
          <w:b w:val="0"/>
          <w:sz w:val="21"/>
        </w:rPr>
        <w:t>· 政治多极化：以主权平等、国际法治等原则推动全球治理体系变革完善；推动国际秩序和全球治理体系更加公正合理；推动构建人类命运共同体；推动国际关系民主化；践行真正的多边主义</w:t>
      </w:r>
    </w:p>
    <w:p w14:paraId="167A1059">
      <w:r>
        <w:rPr>
          <w:b w:val="0"/>
          <w:sz w:val="21"/>
        </w:rPr>
        <w:t>· 中国：贡献中国智慧、中国方案、中国力量；中国推动构建人类命运共同体；坚持正确义利观；中国是负责任大国并勇于担当</w:t>
      </w:r>
    </w:p>
    <w:p w14:paraId="4A0473A8">
      <w:r>
        <w:rPr>
          <w:b w:val="0"/>
          <w:sz w:val="21"/>
        </w:rPr>
        <w:t>· 联合国：维护《联合国宪章》宗旨和原则</w:t>
      </w:r>
    </w:p>
    <w:p w14:paraId="43D870CC">
      <w:pPr>
        <w:spacing w:before="120"/>
      </w:pPr>
      <w:r>
        <w:rPr>
          <w:b/>
          <w:color w:val="1F497D"/>
          <w:sz w:val="22"/>
        </w:rPr>
        <w:t>2. 2026朝阳一模Q20</w:t>
      </w:r>
    </w:p>
    <w:p w14:paraId="10C623B7">
      <w:r>
        <w:rPr>
          <w:b/>
          <w:sz w:val="21"/>
        </w:rPr>
        <w:t xml:space="preserve">【材料触发点】 </w:t>
      </w:r>
      <w:r>
        <w:rPr>
          <w:b w:val="0"/>
          <w:sz w:val="21"/>
        </w:rPr>
        <w:t>设问问中国为什么能为全球发展注入稳定性和正能量，题面呈现中国扩大自贸朋友圈、分享发展成果、促进人才商品服务和要素双向流动，说明中国不是单向输出，而是在开放合作中同世界共享发展机遇。</w:t>
      </w:r>
    </w:p>
    <w:p w14:paraId="0191592E">
      <w:r>
        <w:rPr>
          <w:b/>
          <w:sz w:val="21"/>
        </w:rPr>
        <w:t xml:space="preserve">【设问】 </w:t>
      </w:r>
      <w:r>
        <w:rPr>
          <w:b w:val="0"/>
          <w:sz w:val="21"/>
        </w:rPr>
        <w:t>结合材料，运用《当代国际政治与经济》的知识，阐述中国为什么能为全球发展注入稳定性和正能量。</w:t>
      </w:r>
    </w:p>
    <w:p w14:paraId="275D0840">
      <w:r>
        <w:rPr>
          <w:b/>
          <w:sz w:val="21"/>
        </w:rPr>
        <w:t>【为什么能想到】 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进而接到为全球发展注入稳定性和正能量。</w:t>
      </w:r>
      <w:r/>
    </w:p>
    <w:p w14:paraId="749F359A">
      <w:r>
        <w:rPr>
          <w:b/>
          <w:sz w:val="21"/>
        </w:rPr>
        <w:t>【答案落点】 中国坚持共商共建共享，通过扩大自贸朋友圈、分享发展成果并促进人才、商品、服务和生产要素双向流动，让全球共享中国发展机遇，为全球发展注入稳定性和正能量。</w:t>
      </w:r>
    </w:p>
    <w:p w14:paraId="527012FD">
      <w:r>
        <w:rPr>
          <w:b/>
          <w:sz w:val="21"/>
        </w:rPr>
        <w:t xml:space="preserve">【同题组】 </w:t>
      </w:r>
    </w:p>
    <w:p w14:paraId="68B16F73">
      <w:r>
        <w:rPr>
          <w:b w:val="0"/>
          <w:sz w:val="21"/>
        </w:rPr>
        <w:t>· 时代背景：和平与发展仍是时代主题</w:t>
      </w:r>
    </w:p>
    <w:p w14:paraId="4FB22C12">
      <w:r>
        <w:rPr>
          <w:b w:val="0"/>
          <w:sz w:val="21"/>
        </w:rPr>
        <w:t>· 理论：当前国际竞争的实质是以经济和科技实力为基础的综合国力较量</w:t>
      </w:r>
    </w:p>
    <w:p w14:paraId="29C9479A">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3C9D3B7">
      <w:r>
        <w:rPr>
          <w:b w:val="0"/>
          <w:sz w:val="21"/>
        </w:rPr>
        <w:t>· 政治多极化：相互尊重、公平正义、合作共赢的新型国际关系</w:t>
      </w:r>
    </w:p>
    <w:p w14:paraId="711B5EEF">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34CB6898">
      <w:pPr>
        <w:spacing w:before="120"/>
      </w:pPr>
      <w:r>
        <w:rPr>
          <w:b/>
          <w:color w:val="1F497D"/>
          <w:sz w:val="22"/>
        </w:rPr>
        <w:t>3. 2024朝阳二模Q20——完善全球气候治理基本原则与各方共识表格</w:t>
      </w:r>
    </w:p>
    <w:p w14:paraId="2BB129AF">
      <w:r>
        <w:rPr>
          <w:b/>
          <w:sz w:val="21"/>
        </w:rPr>
        <w:t xml:space="preserve">【材料触发点】 </w:t>
      </w:r>
      <w:r>
        <w:rPr>
          <w:b w:val="0"/>
          <w:sz w:val="21"/>
        </w:rPr>
        <w:t>各方对气候风险已有共识，但对责任和路径分歧明显；回答"如何完善全球气候治理"必须先从治理体系层面把分歧引向合作框架，触发共商共建共享全球治理观和公平合理、合作共赢的治理体系。</w:t>
      </w:r>
    </w:p>
    <w:p w14:paraId="775066B0">
      <w:r>
        <w:rPr>
          <w:b/>
          <w:sz w:val="21"/>
        </w:rPr>
        <w:t>【设问】 结合研讨背景，运用《当代国际政治与经济》知识，完成下表。</w:t>
      </w:r>
    </w:p>
    <w:p w14:paraId="21021C37">
      <w:r>
        <w:rPr>
          <w:b/>
          <w:sz w:val="21"/>
        </w:rPr>
        <w:t>【为什么能想到】 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进而接到推动构建公平合理、合作共赢的全球气候治理体系。</w:t>
      </w:r>
    </w:p>
    <w:p w14:paraId="040E6B96">
      <w:r>
        <w:rPr>
          <w:b/>
          <w:sz w:val="21"/>
        </w:rPr>
        <w:t>【答案落点】 应对气候变化关系各国共同安全与发展利益，各主权国家和国际组织应秉持共商共建共享全球治理观，推动构建公平合理、合作共赢的全球气候治理体系。</w:t>
      </w:r>
    </w:p>
    <w:p w14:paraId="111982CF">
      <w:r>
        <w:rPr>
          <w:b/>
          <w:sz w:val="21"/>
        </w:rPr>
        <w:t xml:space="preserve">【同题组】 </w:t>
      </w:r>
    </w:p>
    <w:p w14:paraId="7E21DD94">
      <w:r>
        <w:rPr>
          <w:b w:val="0"/>
          <w:sz w:val="21"/>
        </w:rPr>
        <w:t>· 时代背景：气候变化给全人类带来巨大风险和挑战，气候治理已成为全球治理的重要议题之一</w:t>
      </w:r>
    </w:p>
    <w:p w14:paraId="28F735BE">
      <w:r>
        <w:rPr>
          <w:b w:val="0"/>
          <w:sz w:val="21"/>
        </w:rPr>
        <w:t>· 理论：国家间共同利益是国家合作的基础</w:t>
      </w:r>
    </w:p>
    <w:p w14:paraId="74C0C765">
      <w:r>
        <w:rPr>
          <w:b w:val="0"/>
          <w:sz w:val="21"/>
        </w:rPr>
        <w:t>· 政治多极化：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14D5DD15">
      <w:pPr>
        <w:spacing w:before="120"/>
      </w:pPr>
      <w:r>
        <w:rPr>
          <w:b/>
          <w:color w:val="1F497D"/>
          <w:sz w:val="22"/>
        </w:rPr>
        <w:t>4. 2024丰台二模Q19</w:t>
      </w:r>
    </w:p>
    <w:p w14:paraId="7AE64DA5">
      <w:r>
        <w:rPr>
          <w:b/>
          <w:sz w:val="21"/>
        </w:rPr>
        <w:t xml:space="preserve">【材料触发点】 </w:t>
      </w:r>
      <w:r>
        <w:rPr>
          <w:b w:val="0"/>
          <w:sz w:val="21"/>
        </w:rPr>
        <w:t>设问问中国“答卷”如何彰显大国担当，题目限定在应对气候变化和环境保护，因此全球治理观必须连接中国承担责任、南南合作和区域合作，而不是泛写治理口号。</w:t>
      </w:r>
    </w:p>
    <w:p w14:paraId="6DBF6E50">
      <w:r>
        <w:rPr>
          <w:b/>
          <w:sz w:val="21"/>
        </w:rPr>
        <w:t xml:space="preserve">【设问】 </w:t>
      </w:r>
      <w:r>
        <w:rPr>
          <w:b w:val="0"/>
          <w:sz w:val="21"/>
        </w:rPr>
        <w:t>结合材料，运用《当代国际政治与经济》知识，说明中国“答卷”如何彰显大国担当。（6分）</w:t>
      </w:r>
    </w:p>
    <w:p w14:paraId="47752EF8">
      <w:r>
        <w:rPr>
          <w:b/>
          <w:sz w:val="21"/>
        </w:rPr>
        <w:t>【为什么能想到】 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进而接到践行共商共建共享理念，为全球环境治理提供中国方案。</w:t>
      </w:r>
    </w:p>
    <w:p w14:paraId="07549FDF">
      <w:r>
        <w:rPr>
          <w:b/>
          <w:sz w:val="21"/>
        </w:rPr>
        <w:t>【答案落点】 中国在应对气候变化中积极承担责任，通过南南合作和区域合作参与完善全球治理，践行共商共建共享理念，为全球环境治理提供中国方案。</w:t>
      </w:r>
    </w:p>
    <w:p w14:paraId="11E0BE37">
      <w:r>
        <w:rPr>
          <w:b/>
          <w:sz w:val="21"/>
        </w:rPr>
        <w:t xml:space="preserve">【同题组】 </w:t>
      </w:r>
      <w:r>
        <w:rPr>
          <w:b w:val="0"/>
          <w:sz w:val="21"/>
        </w:rPr>
        <w:t>（本题6分）</w:t>
      </w:r>
    </w:p>
    <w:p w14:paraId="44910E9C">
      <w:r>
        <w:rPr>
          <w:b w:val="0"/>
          <w:sz w:val="21"/>
        </w:rPr>
        <w:t>· 政治多极化：推动构建人类命运共同体；在平等互利基础上开展合作，实现互利共赢；推动全球治理体系变革完善，建立更加公正合理的国际政治经济新秩序</w:t>
      </w:r>
    </w:p>
    <w:p w14:paraId="5DB6D3DC">
      <w:r>
        <w:rPr>
          <w:b w:val="0"/>
          <w:sz w:val="21"/>
        </w:rPr>
        <w:t>· 中国：中国是负责任大国并勇于担当；南南合作与全球南方共同发展；贡献中国智慧、中国方案、中国力量</w:t>
      </w:r>
    </w:p>
    <w:p w14:paraId="1631CC0C">
      <w:pPr>
        <w:spacing w:before="120"/>
      </w:pPr>
      <w:r>
        <w:rPr>
          <w:b/>
          <w:color w:val="1F497D"/>
          <w:sz w:val="22"/>
        </w:rPr>
        <w:t>5. 2025丰台期末Q20——中非达成战略性共识的理论逻辑和价值意蕴</w:t>
      </w:r>
    </w:p>
    <w:p w14:paraId="0DC198E2">
      <w:r>
        <w:rPr>
          <w:b/>
          <w:sz w:val="21"/>
        </w:rPr>
        <w:t>【材料触发点】 题面写中非合力提升发展中国家在全球治理体系中的代表性和发言权；题目指向阐明价值意蕴，必须从全球治理观说明中非合作的治理意义。</w:t>
      </w:r>
      <w:r>
        <w:rPr>
          <w:b w:val="0"/>
          <w:sz w:val="21"/>
        </w:rPr>
      </w:r>
    </w:p>
    <w:p w14:paraId="76CCCDA7">
      <w:r>
        <w:rPr>
          <w:b/>
          <w:sz w:val="21"/>
        </w:rPr>
        <w:t xml:space="preserve">【设问】 </w:t>
      </w:r>
      <w:r>
        <w:rPr>
          <w:b w:val="0"/>
          <w:sz w:val="21"/>
        </w:rPr>
        <w:t>阅读材料，运用《当代国际政治与经济》知识，阐明中非达成一系列战略性共识的理论逻辑和价值意蕴。</w:t>
      </w:r>
    </w:p>
    <w:p w14:paraId="30DAA7F8">
      <w:r>
        <w:rPr>
          <w:b/>
          <w:sz w:val="21"/>
        </w:rPr>
        <w:t>【为什么能想到】 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进而接到推动全球治理体系朝更公正合理方向发展。</w:t>
      </w:r>
      <w:r/>
    </w:p>
    <w:p w14:paraId="44B9DDC2">
      <w:r>
        <w:rPr>
          <w:b/>
          <w:sz w:val="21"/>
        </w:rPr>
        <w:t>【答案落点】 中非合力提升发展中国家代表性和发言权，落实共商共建共享的全球治理观，推动全球治理体系朝着更公正合理的方向发展。</w:t>
      </w:r>
    </w:p>
    <w:p w14:paraId="56032F84">
      <w:r>
        <w:rPr>
          <w:b/>
          <w:sz w:val="21"/>
        </w:rPr>
        <w:t xml:space="preserve">【同题组】 </w:t>
      </w:r>
    </w:p>
    <w:p w14:paraId="1ACE98DB">
      <w:r>
        <w:rPr>
          <w:b w:val="0"/>
          <w:sz w:val="21"/>
        </w:rPr>
        <w:t>· 时代背景：和平与发展仍是时代主题</w:t>
      </w:r>
    </w:p>
    <w:p w14:paraId="569D40B7">
      <w:r>
        <w:rPr>
          <w:b w:val="0"/>
          <w:sz w:val="21"/>
        </w:rPr>
        <w:t>· 理论：国家间共同利益是国家合作的基础</w:t>
      </w:r>
    </w:p>
    <w:p w14:paraId="19DD7B7F">
      <w:r>
        <w:rPr>
          <w:b w:val="0"/>
          <w:sz w:val="21"/>
        </w:rPr>
        <w:t>· 政治多极化：在平等互利基础上开展合作，实现互利共赢；相互尊重、公平正义、合作共赢的新型国际关系；推动国际关系民主化；促进共同发展、维护持久和平，共同推进现代化</w:t>
      </w:r>
    </w:p>
    <w:p w14:paraId="3FEBC9BF">
      <w:r>
        <w:rPr>
          <w:b w:val="0"/>
          <w:sz w:val="21"/>
        </w:rPr>
        <w:t>· 中国：中国推动构建人类命运共同体</w:t>
      </w:r>
    </w:p>
    <w:p w14:paraId="7D2243BD">
      <w:pPr>
        <w:spacing w:before="120"/>
      </w:pPr>
      <w:r>
        <w:rPr>
          <w:b/>
          <w:color w:val="1F497D"/>
          <w:sz w:val="22"/>
        </w:rPr>
        <w:t>6. 2026延庆一模Q19(2)——中国"推动重塑全球能源治理格局"的理论逻辑和价值意蕴</w:t>
      </w:r>
    </w:p>
    <w:p w14:paraId="51D5D3AA">
      <w:r>
        <w:rPr>
          <w:b/>
          <w:sz w:val="21"/>
        </w:rPr>
        <w:t xml:space="preserve">【材料触发点】 </w:t>
      </w:r>
      <w:r>
        <w:rPr>
          <w:b w:val="0"/>
          <w:sz w:val="21"/>
        </w:rPr>
        <w:t>题面写中国与共建国家通过绿色发展指数和"指标共商、策略共研、成效共评"机制开展能源治理合作；设问问价值意蕴，机制本身就是共商共建共享的具体形态。</w:t>
      </w:r>
    </w:p>
    <w:p w14:paraId="41B36AC8">
      <w:r>
        <w:rPr>
          <w:b/>
          <w:sz w:val="21"/>
        </w:rPr>
        <w:t>【设问】 结合材料二，运用《当代国际政治与经济》知识，说明中国“推动重塑全球能源治理格局”的理论逻辑和价值意蕴。</w:t>
      </w:r>
    </w:p>
    <w:p w14:paraId="76F82E59">
      <w:r>
        <w:rPr>
          <w:b/>
          <w:sz w:val="21"/>
        </w:rPr>
        <w:t>【为什么能想到】 “共商共建共享的全球治理观”解释2026延庆一模Q19(2)——中国"推动重塑全球能源治理格局"的理论逻辑和价值意蕴，因为指标共商、策略共研、成效共评、推动重塑全球能源治理格局不只是材料细节，而是在呈现全球治理结构。这个核心能说明治理行动由多方参与、共同建设并共享结果，而不是单边安排，因此答案写“中国与共建国家通过绿色发展指数和指标共商、策略共研、成效共评机制开展能源治理合作，践行共商共建共享的全球治理观，推动全球能源治理向多边协同转型”。</w:t>
      </w:r>
      <w:r/>
    </w:p>
    <w:p w14:paraId="30955822">
      <w:r>
        <w:rPr>
          <w:b/>
          <w:sz w:val="21"/>
        </w:rPr>
        <w:t>【答案落点】 中国与共建国家通过绿色发展指数和指标共商、策略共研、成效共评机制开展能源治理合作，践行共商共建共享的全球治理观，推动全球能源治理向多边协同转型。</w:t>
      </w:r>
    </w:p>
    <w:p w14:paraId="4E96B0DF">
      <w:r>
        <w:rPr>
          <w:b/>
          <w:sz w:val="21"/>
        </w:rPr>
        <w:t xml:space="preserve">【同题组】 </w:t>
      </w:r>
    </w:p>
    <w:p w14:paraId="513BA569">
      <w:r>
        <w:rPr>
          <w:b w:val="0"/>
          <w:sz w:val="21"/>
        </w:rPr>
        <w:t>· 时代背景：和平与发展仍是时代主题</w:t>
      </w:r>
    </w:p>
    <w:p w14:paraId="1F955B02">
      <w:r>
        <w:rPr>
          <w:b w:val="0"/>
          <w:sz w:val="21"/>
        </w:rPr>
        <w:t>· 理论：国家间共同利益是国家合作的基础；维护国家利益是主权国家对外活动的出发点和落脚点</w:t>
      </w:r>
    </w:p>
    <w:p w14:paraId="1C6CF83A">
      <w:r>
        <w:rPr>
          <w:b w:val="0"/>
          <w:sz w:val="21"/>
        </w:rPr>
        <w:t>· 经济全球化：顺应经济全球化趋势，主动融入并推动深化</w:t>
      </w:r>
    </w:p>
    <w:p w14:paraId="55374D58">
      <w:r>
        <w:rPr>
          <w:b w:val="0"/>
          <w:sz w:val="21"/>
        </w:rPr>
        <w:t>· 政治多极化：相互尊重、公平正义、合作共赢的新型国际关系；推动构建人类命运共同体</w:t>
      </w:r>
    </w:p>
    <w:p w14:paraId="16AFA6A4">
      <w:r>
        <w:rPr>
          <w:b w:val="0"/>
          <w:sz w:val="21"/>
        </w:rPr>
        <w:t>· 中国：坚持正确义利观</w:t>
      </w:r>
    </w:p>
    <w:p w14:paraId="297E207D">
      <w:pPr>
        <w:spacing w:before="120"/>
      </w:pPr>
      <w:r>
        <w:rPr>
          <w:b/>
          <w:color w:val="1F497D"/>
          <w:sz w:val="22"/>
        </w:rPr>
        <w:t>7. 2025顺义一模Q20——"小而美"项目为何成为中国开展国际发展合作的亮点和名片</w:t>
      </w:r>
    </w:p>
    <w:p w14:paraId="55B140CD">
      <w:r>
        <w:rPr>
          <w:b/>
          <w:sz w:val="21"/>
        </w:rPr>
        <w:t xml:space="preserve">【材料触发点】 </w:t>
      </w:r>
      <w:r>
        <w:rPr>
          <w:b w:val="0"/>
          <w:sz w:val="21"/>
        </w:rPr>
        <w:t>题面写"小而美"项目通过共建国家参与、基层社区导向和民生落地形成合作样态；设问问亮点和名片原因，需从合作治理原则解释项目能够形成共识。</w:t>
      </w:r>
    </w:p>
    <w:p w14:paraId="57817A39">
      <w:r>
        <w:rPr>
          <w:b/>
          <w:sz w:val="21"/>
        </w:rPr>
        <w:t xml:space="preserve">【设问】 </w:t>
      </w:r>
      <w:r>
        <w:rPr>
          <w:b w:val="0"/>
          <w:sz w:val="21"/>
        </w:rPr>
        <w:t>结合材料，运用《当代国际政治与经济》知识，说明"小而美"项目为何成为中国开展国际发展合作的亮点和名片。</w:t>
      </w:r>
    </w:p>
    <w:p w14:paraId="091615F5">
      <w:r>
        <w:rPr>
          <w:b/>
          <w:sz w:val="21"/>
        </w:rPr>
        <w:t>【为什么能想到】 "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进而接到聚焦共建国家基层社区需求，增强国际发展合作的实际成效。</w:t>
      </w:r>
      <w:r/>
    </w:p>
    <w:p w14:paraId="0C982F5F">
      <w:r>
        <w:rPr>
          <w:b/>
          <w:sz w:val="21"/>
        </w:rPr>
        <w:t>【答案落点】 "小而美"项目坚持共商共建共享原则，聚焦共建国家基层社区需求，增强国际发展合作的实际成效。</w:t>
      </w:r>
    </w:p>
    <w:p w14:paraId="03C090A0">
      <w:r>
        <w:rPr>
          <w:b/>
          <w:sz w:val="21"/>
        </w:rPr>
        <w:t xml:space="preserve">【同题组】 </w:t>
      </w:r>
    </w:p>
    <w:p w14:paraId="284F6680">
      <w:r>
        <w:rPr>
          <w:b w:val="0"/>
          <w:sz w:val="21"/>
        </w:rPr>
        <w:t>· 经济全球化：推动经济全球化朝着更加开放、包容、普惠、平衡、共赢方向发展；提高开放型经济水平</w:t>
      </w:r>
    </w:p>
    <w:p w14:paraId="3E9D4F81">
      <w:r>
        <w:rPr>
          <w:b w:val="0"/>
          <w:sz w:val="21"/>
        </w:rPr>
        <w:t>· 政治多极化：推动国际秩序和全球治理体系更加公正合理；推动国际关系民主化</w:t>
      </w:r>
    </w:p>
    <w:p w14:paraId="465B15B6">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5B2F336B">
      <w:pPr>
        <w:spacing w:before="120"/>
      </w:pPr>
      <w:r>
        <w:rPr>
          <w:b/>
          <w:color w:val="1F497D"/>
          <w:sz w:val="22"/>
        </w:rPr>
        <w:t>8. 2026顺义二模Q20</w:t>
      </w:r>
    </w:p>
    <w:p w14:paraId="203DD1F5">
      <w:r>
        <w:rPr>
          <w:b/>
          <w:sz w:val="21"/>
        </w:rPr>
        <w:t>【材料触发点】 题目指向理解“今天的中国，明天的世界”，作答要求直接列出“共商共建共享”角度；材料把中国式现代化的开放实践写成多国共同受益的项目网络。</w:t>
      </w:r>
    </w:p>
    <w:p w14:paraId="7E97592C">
      <w:r>
        <w:rPr>
          <w:b/>
          <w:sz w:val="21"/>
        </w:rPr>
        <w:t xml:space="preserve">【设问】 </w:t>
      </w:r>
      <w:r>
        <w:rPr>
          <w:b w:val="0"/>
          <w:sz w:val="21"/>
        </w:rPr>
        <w:t>结合材料，运用《当代国际政治与经济》知识，谈谈对“今天的中国，明天的世界”的理解。</w:t>
      </w:r>
    </w:p>
    <w:p w14:paraId="32C28083">
      <w:r>
        <w:rPr>
          <w:b/>
          <w:sz w:val="21"/>
        </w:rPr>
        <w:t>【为什么能想到】 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w:t>
      </w:r>
    </w:p>
    <w:p w14:paraId="1F6F58DF">
      <w:r>
        <w:rPr>
          <w:b/>
          <w:sz w:val="21"/>
        </w:rPr>
        <w:t>【答案落点】 中国以共商共建共享理念推进发展合作，通过微电网、乡村打井、物流网络、希望农场、菌草技术和鲁班工坊等实践，把中国发展机遇转化为各国共享的发展成果。</w:t>
      </w:r>
    </w:p>
    <w:p w14:paraId="068E92C2">
      <w:r>
        <w:rPr>
          <w:b/>
          <w:sz w:val="21"/>
        </w:rPr>
        <w:t xml:space="preserve">【同题组】 </w:t>
      </w:r>
      <w:r>
        <w:rPr>
          <w:b w:val="0"/>
          <w:sz w:val="21"/>
        </w:rPr>
        <w:t>（本题8分）</w:t>
      </w:r>
    </w:p>
    <w:p w14:paraId="4124F21B">
      <w:r>
        <w:rPr>
          <w:b w:val="0"/>
          <w:sz w:val="21"/>
        </w:rPr>
        <w:t>· 经济全球化：互利共赢的开放战略；推进普惠包容的经济全球化，推动构建更加开放、包容的全球经济格局；推动经济全球化朝着更加开放、包容、普惠、平衡、共赢方向发展</w:t>
      </w:r>
    </w:p>
    <w:p w14:paraId="09703C58">
      <w:r>
        <w:rPr>
          <w:b w:val="0"/>
          <w:sz w:val="21"/>
        </w:rPr>
        <w:t>· 政治多极化：相互尊重、公平正义、合作共赢的新型国际关系；推动国际秩序和全球治理体系更加公正合理</w:t>
      </w:r>
    </w:p>
    <w:p w14:paraId="2A89C177">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1B65DB5">
      <w:pPr>
        <w:spacing w:before="120"/>
      </w:pPr>
      <w:r>
        <w:rPr>
          <w:b/>
          <w:color w:val="1F497D"/>
          <w:sz w:val="22"/>
        </w:rPr>
        <w:t>9. 2026丰台一模Q19（共商共建共享全球治理观）</w:t>
      </w:r>
    </w:p>
    <w:p w14:paraId="3E9F2D87">
      <w:r>
        <w:rPr>
          <w:b/>
          <w:sz w:val="21"/>
        </w:rPr>
        <w:t xml:space="preserve">【材料触发点】 </w:t>
      </w:r>
      <w:r>
        <w:rPr>
          <w:b w:val="0"/>
          <w:sz w:val="21"/>
        </w:rPr>
        <w:t>设问问中国在全球可持续发展中的"情怀与担当"。要回答中国对全球治理结构的主张——必须用"共商共建共享的全球治理观"接住中国在减贫、教育、健康等领域为全球公共问题作出的体系性贡献。</w:t>
      </w:r>
    </w:p>
    <w:p w14:paraId="34F419D3">
      <w:r>
        <w:rPr>
          <w:b/>
          <w:sz w:val="21"/>
        </w:rPr>
        <w:t xml:space="preserve">【设问】 </w:t>
      </w:r>
      <w:r>
        <w:rPr>
          <w:b w:val="0"/>
          <w:sz w:val="21"/>
        </w:rPr>
        <w:t>结合材料，运用《当代国际政治与经济》知识，说明中国在全球可持续发展中彰显了怎样的大国情怀与担当。</w:t>
      </w:r>
    </w:p>
    <w:p w14:paraId="35825782">
      <w:r>
        <w:rPr>
          <w:b/>
          <w:sz w:val="21"/>
        </w:rPr>
        <w:t>【为什么能想到】 中国在减贫、教育、卫生健康为全球公共问题作贡献，不是单边给予；要说清这份“担当”的治理路径，就用共商共建共享的全球治理观，强调多方共建共享而非独揽。</w:t>
      </w:r>
    </w:p>
    <w:p w14:paraId="568BCE28">
      <w:r>
        <w:rPr>
          <w:b/>
          <w:sz w:val="21"/>
        </w:rPr>
        <w:t>【答案落点】 中国坚持共商共建共享的全球治理观，在消除贫困、教育普及和卫生健康等领域推进合作，为全球可持续发展贡献成就，体现负责任大国的情怀与担当。</w:t>
      </w:r>
    </w:p>
    <w:p w14:paraId="7ACC1470">
      <w:r>
        <w:rPr>
          <w:b/>
          <w:sz w:val="21"/>
        </w:rPr>
        <w:t xml:space="preserve">【同题组】 </w:t>
      </w:r>
    </w:p>
    <w:p w14:paraId="099462C8">
      <w:r>
        <w:rPr>
          <w:b w:val="0"/>
          <w:sz w:val="21"/>
        </w:rPr>
        <w:t>· 理论：国家间共同利益是国家合作的基础</w:t>
      </w:r>
    </w:p>
    <w:p w14:paraId="08739A77">
      <w:r>
        <w:rPr>
          <w:b w:val="0"/>
          <w:sz w:val="21"/>
        </w:rPr>
        <w:t>· 政治多极化：践行真正的多边主义</w:t>
      </w:r>
    </w:p>
    <w:p w14:paraId="3FF5F70C">
      <w:r>
        <w:rPr>
          <w:b w:val="0"/>
          <w:sz w:val="21"/>
        </w:rPr>
        <w:t>· 中国：中国推动构建人类命运共同体；坚持正确义利观；中国是负责任大国并勇于担当；展现大国责任担当</w:t>
      </w:r>
    </w:p>
    <w:p w14:paraId="1BE11037">
      <w:r>
        <w:rPr>
          <w:b w:val="0"/>
          <w:sz w:val="21"/>
        </w:rPr>
        <w:t>· 联合国：落实联合国2030年可持续发展议程；维护《联合国宪章》宗旨和原则</w:t>
      </w:r>
    </w:p>
    <w:p w14:paraId="047B96F5">
      <w:pPr>
        <w:spacing w:before="120"/>
      </w:pPr>
      <w:r>
        <w:rPr>
          <w:b/>
          <w:color w:val="1F497D"/>
          <w:sz w:val="22"/>
        </w:rPr>
        <w:t>10. 2026西城二模Q19(1)</w:t>
      </w:r>
    </w:p>
    <w:p w14:paraId="30B2DCC4">
      <w:r>
        <w:rPr>
          <w:b/>
          <w:sz w:val="21"/>
        </w:rPr>
        <w:t xml:space="preserve">【材料触发点】 </w:t>
      </w:r>
      <w:r>
        <w:rPr>
          <w:b w:val="0"/>
          <w:sz w:val="21"/>
        </w:rPr>
        <w:t>全球数据组织和治理规则需要多方共同参与，不能由少数国家垄断。</w:t>
      </w:r>
    </w:p>
    <w:p w14:paraId="71A1869C">
      <w:r>
        <w:rPr>
          <w:b/>
          <w:sz w:val="21"/>
        </w:rPr>
        <w:t xml:space="preserve">【设问】 </w:t>
      </w:r>
      <w:r>
        <w:rPr>
          <w:b w:val="0"/>
          <w:sz w:val="21"/>
        </w:rPr>
        <w:t>结合材料，运用当代国际政治知识，阐释中国参与全球数据治理的逻辑。</w:t>
      </w:r>
    </w:p>
    <w:p w14:paraId="5A0ABD3D">
      <w:r>
        <w:rPr>
          <w:b/>
          <w:sz w:val="21"/>
        </w:rPr>
        <w:t>【为什么能想到】 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进而接到国际关系民主化的方向意义。</w:t>
      </w:r>
      <w:r/>
    </w:p>
    <w:p w14:paraId="3F6259DF">
      <w:r>
        <w:rPr>
          <w:b/>
          <w:sz w:val="21"/>
        </w:rPr>
        <w:t>【答案落点】 中国参与全球数据治理，坚持共商共建共享，推动各国平等参与数据治理规则制定，促进国际关系民主化。</w:t>
      </w:r>
    </w:p>
    <w:p w14:paraId="3C76F1D0">
      <w:r>
        <w:rPr>
          <w:b/>
          <w:sz w:val="21"/>
        </w:rPr>
        <w:t xml:space="preserve">【同题组】 </w:t>
      </w:r>
      <w:r>
        <w:rPr>
          <w:b w:val="0"/>
          <w:sz w:val="21"/>
        </w:rPr>
        <w:t>（本题6分）</w:t>
      </w:r>
    </w:p>
    <w:p w14:paraId="233829A4">
      <w:r>
        <w:rPr>
          <w:b w:val="0"/>
          <w:sz w:val="21"/>
        </w:rPr>
        <w:t>· 时代背景：和平与发展仍是时代主题</w:t>
      </w:r>
    </w:p>
    <w:p w14:paraId="7C88D79C">
      <w:r>
        <w:rPr>
          <w:b w:val="0"/>
          <w:sz w:val="21"/>
        </w:rPr>
        <w:t>· 政治多极化：推动国际关系民主化；坚持主权平等与安全保障；推动国际秩序和全球治理体系更加公正合理；推动构建人类命运共同体</w:t>
      </w:r>
    </w:p>
    <w:p w14:paraId="159DB801">
      <w:r>
        <w:rPr>
          <w:b w:val="0"/>
          <w:sz w:val="21"/>
        </w:rPr>
        <w:t>· 中国：展现大国责任担当</w:t>
      </w:r>
    </w:p>
    <w:p w14:paraId="1D299BAD">
      <w:pPr>
        <w:spacing w:before="120"/>
      </w:pPr>
      <w:r>
        <w:rPr>
          <w:b/>
          <w:color w:val="1F497D"/>
          <w:sz w:val="22"/>
        </w:rPr>
        <w:t>11. 2026西城期末Q20——参与全球气候治理中的中国实践</w:t>
      </w:r>
    </w:p>
    <w:p w14:paraId="6C243D67">
      <w:r>
        <w:rPr>
          <w:b/>
          <w:sz w:val="21"/>
        </w:rPr>
        <w:t xml:space="preserve">【材料触发点】 </w:t>
      </w:r>
      <w:r>
        <w:rPr>
          <w:b w:val="0"/>
          <w:sz w:val="21"/>
        </w:rPr>
        <w:t>题面把中国持续提交并更新NDC目标作为治理体系层面的贡献呈现，需要把中国履约行动接到"以行动推动构建公平合理、合作共赢的全球气候治理体系"上，而不是只说中国履约。</w:t>
      </w:r>
    </w:p>
    <w:p w14:paraId="1B286CF6">
      <w:r>
        <w:rPr>
          <w:b/>
          <w:sz w:val="21"/>
        </w:rPr>
        <w:t>【设问】 结合材料，运用《当代国际政治与经济》知识，阐释参与全球气候治理的中国实践。</w:t>
      </w:r>
    </w:p>
    <w:p w14:paraId="40B1372C">
      <w:r>
        <w:rPr>
          <w:b/>
          <w:sz w:val="21"/>
        </w:rPr>
        <w:t>【为什么能想到】 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进而接到以实际行动推动构建公平合理、合作共赢的全球气候治理体系。</w:t>
      </w:r>
      <w:r/>
    </w:p>
    <w:p w14:paraId="17FEB456">
      <w:r>
        <w:rPr>
          <w:b/>
          <w:sz w:val="21"/>
        </w:rPr>
        <w:t>【答案落点】 中国持续向联合国提交并更新国家自主贡献目标，以实际行动推动构建公平合理、合作共赢的全球气候治理体系。</w:t>
      </w:r>
    </w:p>
    <w:p w14:paraId="6A3F2BEB">
      <w:r>
        <w:rPr>
          <w:b/>
          <w:sz w:val="21"/>
        </w:rPr>
        <w:t xml:space="preserve">【同题组】 </w:t>
      </w:r>
      <w:r>
        <w:rPr>
          <w:b w:val="0"/>
          <w:sz w:val="21"/>
        </w:rPr>
        <w:t>（本题8分）</w:t>
      </w:r>
    </w:p>
    <w:p w14:paraId="435DD97F">
      <w:r>
        <w:rPr>
          <w:b w:val="0"/>
          <w:sz w:val="21"/>
        </w:rPr>
        <w:t>· 政治多极化：推动国际秩序和全球治理体系更加公正合理</w:t>
      </w:r>
    </w:p>
    <w:p w14:paraId="76E4B5D7">
      <w:r>
        <w:rPr>
          <w:b w:val="0"/>
          <w:sz w:val="21"/>
        </w:rPr>
        <w:t>· 中国：严格落实《巴黎协定》要求，每五年向联合国提交国家自主贡献目标，维护全球气候治理多边进程；中国是负责任大国并勇于担当；中国推进绿色低碳转型并参与全球气候治理；贡献中国智慧、中国方案、中国力量</w:t>
      </w:r>
    </w:p>
    <w:p w14:paraId="23CFA988">
      <w:pPr>
        <w:spacing w:before="120"/>
      </w:pPr>
      <w:r>
        <w:rPr>
          <w:b/>
          <w:color w:val="1F497D"/>
          <w:sz w:val="22"/>
        </w:rPr>
        <w:t>12. 2024朝阳期中Q20(3)"数字驱动商通全球"短评</w:t>
      </w:r>
    </w:p>
    <w:p w14:paraId="74F64634">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A8CB98B">
      <w:r>
        <w:rPr>
          <w:b/>
          <w:sz w:val="21"/>
        </w:rPr>
        <w:t>【设问】</w:t>
      </w:r>
      <w:r>
        <w:rPr>
          <w:b w:val="0"/>
          <w:sz w:val="21"/>
        </w:rPr>
        <w:t xml:space="preserve"> 结合材料，运用《当代国际政治与经济》知识，以"数字驱动 商通全球"为主题撰写一篇短评。</w:t>
      </w:r>
    </w:p>
    <w:p w14:paraId="5FED5D80">
      <w:r>
        <w:rPr>
          <w:b/>
          <w:sz w:val="21"/>
        </w:rPr>
        <w:t>【为什么能想到】 数贸会以智慧非洲展台让非洲共享市场、靠双向签约形成共赢，呈现平等开放、合作共享；这种多方参与共建共享的安排，对应共商共建共享的全球治理观。</w:t>
      </w:r>
      <w:r>
        <w:rPr>
          <w:b w:val="0"/>
          <w:sz w:val="21"/>
        </w:rPr>
      </w:r>
    </w:p>
    <w:p w14:paraId="617DEC91">
      <w:r>
        <w:rPr>
          <w:b/>
          <w:sz w:val="21"/>
        </w:rPr>
        <w:t>【答案落点】</w:t>
      </w:r>
      <w:r>
        <w:rPr>
          <w:b w:val="0"/>
          <w:sz w:val="21"/>
        </w:rPr>
        <w:t xml:space="preserve"> 博览会生动展现了中国平等开放、合作共享的全球治理理念，秉持共商共建共享，推动构建更加公正合理的全球治理体系。</w:t>
      </w:r>
    </w:p>
    <w:p w14:paraId="13DE1125">
      <w:r>
        <w:rPr>
          <w:b/>
          <w:sz w:val="21"/>
        </w:rPr>
        <w:t>【同题组】</w:t>
      </w:r>
      <w:r>
        <w:rPr>
          <w:b w:val="0"/>
          <w:sz w:val="21"/>
        </w:rPr>
        <w:t xml:space="preserve"> </w:t>
      </w:r>
    </w:p>
    <w:p w14:paraId="4A16CA6C">
      <w:r>
        <w:rPr>
          <w:b/>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593464FD">
      <w:pPr>
        <w:spacing w:before="120"/>
      </w:pPr>
      <w:r>
        <w:rPr>
          <w:b/>
          <w:color w:val="1F497D"/>
          <w:sz w:val="22"/>
        </w:rPr>
        <w:t>13. 2025朝阳期末Q21</w:t>
      </w:r>
    </w:p>
    <w:p w14:paraId="4C35406B">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EC48392">
      <w:r>
        <w:rPr>
          <w:b/>
          <w:sz w:val="21"/>
        </w:rPr>
        <w:t>【设问】</w:t>
      </w:r>
      <w:r>
        <w:rPr>
          <w:b w:val="0"/>
          <w:sz w:val="21"/>
        </w:rPr>
        <w:t xml:space="preserve"> 结合材料，运用《当代国际政治与经济》知识，说明如何通过开展中国特色大国外交为推进中国式现代化营造良好外部环境。</w:t>
      </w:r>
    </w:p>
    <w:p w14:paraId="5FB1D897">
      <w:r>
        <w:rPr>
          <w:b/>
          <w:sz w:val="21"/>
        </w:rPr>
        <w:t>【为什么能想到】 材料强调全球性挑战不断加剧，靠单个国家无法应对，因此中国特色大国外交要坚持共商共建共享。</w:t>
      </w:r>
      <w:r>
        <w:rPr>
          <w:b w:val="0"/>
          <w:sz w:val="21"/>
        </w:rPr>
      </w:r>
    </w:p>
    <w:p w14:paraId="0CF1F6A9">
      <w:r>
        <w:rPr>
          <w:b/>
          <w:sz w:val="21"/>
        </w:rPr>
        <w:t>【答案落点】</w:t>
      </w:r>
      <w:r>
        <w:rPr>
          <w:b w:val="0"/>
          <w:sz w:val="21"/>
        </w:rPr>
        <w:t xml:space="preserve"> 大国外交秉持共商共建共享的全球治理观，积极参与全球治理，为中国式现代化营造良好外部环境。</w:t>
      </w:r>
    </w:p>
    <w:p w14:paraId="4EE77A20">
      <w:r>
        <w:rPr>
          <w:b/>
          <w:sz w:val="21"/>
        </w:rPr>
        <w:t>【同题组】</w:t>
      </w:r>
      <w:r>
        <w:rPr>
          <w:b w:val="0"/>
          <w:sz w:val="21"/>
        </w:rPr>
        <w:t xml:space="preserve"> </w:t>
      </w:r>
    </w:p>
    <w:p w14:paraId="3034F5FE">
      <w:r>
        <w:rPr>
          <w:b/>
          <w:sz w:val="21"/>
        </w:rPr>
        <w:t>· 理论：维护国家利益是主权国家对外活动的出发点和落脚点</w:t>
      </w:r>
    </w:p>
    <w:p w14:paraId="4B5FD57A">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65B4B791">
      <w:r>
        <w:rPr>
          <w:b/>
          <w:sz w:val="21"/>
        </w:rPr>
        <w:t>· 政治多极化：世界多极化是当今国际形势的突出特点；世界多极化与全球南方联合自强；相互尊重、公平正义、合作共赢的新型国际关系；践行真正的多边主义；推动国际关系民主化；推动全球治理体系变革完善，建立更加公正合理的国际政治经济新秩序；推动国际秩序和全球治理体系更加公正合理；反对单边主义、霸权主义和强权政治</w:t>
      </w:r>
    </w:p>
    <w:p w14:paraId="404AF313">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2C75E41E">
      <w:r>
        <w:rPr>
          <w:b/>
          <w:sz w:val="21"/>
        </w:rPr>
        <w:t>· 联合国：坚定维护以联合国为核心的国际体系和以国际法为基础的国际秩序</w:t>
      </w:r>
    </w:p>
    <w:p w14:paraId="1BAC3298">
      <w:pPr>
        <w:spacing w:before="120"/>
      </w:pPr>
      <w:r>
        <w:rPr>
          <w:b/>
          <w:color w:val="1F497D"/>
          <w:sz w:val="22"/>
        </w:rPr>
        <w:t>14. 2026朝阳期中Q17</w:t>
      </w:r>
    </w:p>
    <w:p w14:paraId="2D9F5388">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67F7C7FE">
      <w:r>
        <w:rPr>
          <w:b/>
          <w:sz w:val="21"/>
        </w:rPr>
        <w:t>【设问】</w:t>
      </w:r>
      <w:r>
        <w:rPr>
          <w:b w:val="0"/>
          <w:sz w:val="21"/>
        </w:rPr>
        <w:t xml:space="preserve"> 结合材料，运用《当代国际政治与经济》知识阐述我国应如何处理好推进“人工智能+”发展过程中的重要关系。</w:t>
      </w:r>
    </w:p>
    <w:p w14:paraId="2AF3C6ED">
      <w:r>
        <w:rPr>
          <w:b/>
          <w:sz w:val="21"/>
        </w:rPr>
        <w:t>【为什么能想到】 丙同学讲人工智能是造福人类的国际公共产品、要帮全球南方加强能力建设；这类治理靠多方共同参与而非单边主导，故对应共商共建共享的全球治理观。</w:t>
      </w:r>
      <w:r>
        <w:rPr>
          <w:b w:val="0"/>
          <w:sz w:val="21"/>
        </w:rPr>
      </w:r>
    </w:p>
    <w:p w14:paraId="6C6507E1">
      <w:r>
        <w:rPr>
          <w:b/>
          <w:sz w:val="21"/>
        </w:rPr>
        <w:t>【答案落点】</w:t>
      </w:r>
      <w:r>
        <w:rPr>
          <w:b w:val="0"/>
          <w:sz w:val="21"/>
        </w:rPr>
        <w:t xml:space="preserve"> 坚持对外开放，秉持共商共建共享的全球治理观，参与经济全球化与国际分工，畅通双循环、互利共赢。</w:t>
      </w:r>
    </w:p>
    <w:p w14:paraId="063035DF">
      <w:r>
        <w:rPr>
          <w:b/>
          <w:sz w:val="21"/>
        </w:rPr>
        <w:t>【同题组】</w:t>
      </w:r>
      <w:r>
        <w:rPr>
          <w:b w:val="0"/>
          <w:sz w:val="21"/>
        </w:rPr>
        <w:t xml:space="preserve"> </w:t>
      </w:r>
    </w:p>
    <w:p w14:paraId="3C2CD975">
      <w:r>
        <w:t>· 理论：维护国家利益是主权国家对外活动的出发点和落脚点</w:t>
      </w:r>
    </w:p>
    <w:p w14:paraId="30C16529">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47284D9A">
      <w:r>
        <w:rPr>
          <w:b/>
          <w:sz w:val="21"/>
        </w:rPr>
        <w:t>· 政治多极化：推动构建人类命运共同体</w:t>
      </w:r>
    </w:p>
    <w:p w14:paraId="505AD0AD">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08FE323F">
      <w:pPr>
        <w:spacing w:before="120"/>
      </w:pPr>
      <w:r>
        <w:rPr>
          <w:sz w:val="21"/>
        </w:rPr>
        <w:t>15. 2026石景山一模Q20</w:t>
      </w:r>
    </w:p>
    <w:p w14:paraId="5444789B">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8A26B8">
      <w:r>
        <w:rPr>
          <w:b/>
          <w:sz w:val="21"/>
        </w:rPr>
        <w:t>【设问】</w:t>
      </w:r>
      <w:r>
        <w:rPr>
          <w:b w:val="0"/>
          <w:sz w:val="21"/>
        </w:rPr>
        <w:t xml:space="preserve"> 运用《当代国际政治与经济》知识，任选两个关键词，说明中国倡议如何助推亚太合作。</w:t>
      </w:r>
    </w:p>
    <w:p w14:paraId="380E2981">
      <w:r>
        <w:rPr>
          <w:b/>
          <w:sz w:val="21"/>
        </w:rPr>
        <w:t>【为什么能想到】 倡议反复用"共同维护、共同推进、共享繁荣"，治理由各方一起商量、一起建设、共同受益，恰是共商共建共享的全球治理观的写照。</w:t>
      </w:r>
      <w:r>
        <w:rPr>
          <w:b w:val="0"/>
          <w:sz w:val="21"/>
        </w:rPr>
      </w:r>
    </w:p>
    <w:p w14:paraId="5D777844">
      <w:r>
        <w:rPr>
          <w:b/>
          <w:sz w:val="21"/>
        </w:rPr>
        <w:t>【答案落点】</w:t>
      </w:r>
      <w:r>
        <w:rPr>
          <w:b w:val="0"/>
          <w:sz w:val="21"/>
        </w:rPr>
        <w:t xml:space="preserve"> 中国倡议坚持共商共建共享，共同维护、共同推进、共享繁荣，维护了亚太各国共同利益。</w:t>
      </w:r>
    </w:p>
    <w:p w14:paraId="136A2791">
      <w:r>
        <w:rPr>
          <w:b/>
          <w:sz w:val="21"/>
        </w:rPr>
        <w:t>【同题组】</w:t>
      </w:r>
      <w:r>
        <w:rPr>
          <w:b w:val="0"/>
          <w:sz w:val="21"/>
        </w:rPr>
        <w:t xml:space="preserve"> </w:t>
      </w:r>
    </w:p>
    <w:p w14:paraId="63C9C9B1">
      <w:r>
        <w:rPr>
          <w:b/>
          <w:sz w:val="21"/>
        </w:rPr>
        <w:t>· 时代背景：和平与发展仍是时代主题</w:t>
      </w:r>
    </w:p>
    <w:p w14:paraId="3DE33D5A">
      <w:r>
        <w:rPr>
          <w:b/>
          <w:sz w:val="21"/>
        </w:rPr>
        <w:t>· 理论：国家间共同利益是国家合作的基础</w:t>
      </w:r>
    </w:p>
    <w:p w14:paraId="6000DAE7">
      <w:r>
        <w:rPr>
          <w:b/>
          <w:sz w:val="21"/>
        </w:rPr>
        <w:t>· 经济全球化：推进贸易和投资自由化便利化；维护多边贸易体制；建设开放型世界经济；推进普惠包容的经济全球化；推动经济全球化朝着更加开放、包容、普惠、平衡、共赢方向发展</w:t>
      </w:r>
    </w:p>
    <w:p w14:paraId="3EAF2554">
      <w:r>
        <w:rPr>
          <w:b/>
          <w:sz w:val="21"/>
        </w:rPr>
        <w:t>· 政治多极化：相互尊重、公平正义、合作共赢的新型国际关系；在平等互利基础上开展合作，实现互利共赢</w:t>
      </w:r>
    </w:p>
    <w:p w14:paraId="22A18026">
      <w:r>
        <w:rPr>
          <w:b/>
          <w:sz w:val="21"/>
        </w:rPr>
        <w:t>· 中国：中国推动构建人类命运共同体</w:t>
      </w:r>
    </w:p>
    <w:p w14:paraId="1D1247F7">
      <w:pPr>
        <w:spacing w:before="120"/>
      </w:pPr>
      <w:r>
        <w:rPr>
          <w:sz w:val="21"/>
        </w:rPr>
        <w:t>16. 2026海淀二模Q20(2)</w:t>
      </w:r>
    </w:p>
    <w:p w14:paraId="464D9E0D">
      <w:r>
        <w:rPr>
          <w:b/>
          <w:sz w:val="21"/>
        </w:rPr>
        <w:t>【材料触发点】</w:t>
      </w:r>
      <w:r>
        <w:rPr>
          <w:b w:val="0"/>
          <w:sz w:val="21"/>
        </w:rPr>
        <w:t xml:space="preserve"> 全球发展倡议本身就是题目主题，材料要求把中国倡议与国际发展合作实践连接起来。</w:t>
      </w:r>
    </w:p>
    <w:p w14:paraId="53E33D1D">
      <w:r>
        <w:rPr>
          <w:b/>
          <w:sz w:val="21"/>
        </w:rPr>
        <w:t>【设问】</w:t>
      </w:r>
      <w:r>
        <w:rPr>
          <w:b w:val="0"/>
          <w:sz w:val="21"/>
        </w:rPr>
        <w:t xml:space="preserve"> 结合材料，运用《当代国际政治与经济》知识，围绕全球发展倡议从合作理念到丰富实践这一主题，撰写一篇短评。</w:t>
      </w:r>
    </w:p>
    <w:p w14:paraId="127A467D">
      <w:r>
        <w:rPr>
          <w:b/>
          <w:sz w:val="21"/>
        </w:rPr>
        <w:t>【为什么能想到】 倡议"共建全球发展促进中心网络"、不断提升发展中国家可持续造血能力，行动由各方共建、成果由各方共享，恰是共商共建共享的全球治理观的落地。</w:t>
      </w:r>
      <w:r>
        <w:rPr>
          <w:b w:val="0"/>
          <w:sz w:val="21"/>
        </w:rPr>
      </w:r>
    </w:p>
    <w:p w14:paraId="5224A087">
      <w:r>
        <w:rPr>
          <w:b/>
          <w:sz w:val="21"/>
        </w:rPr>
        <w:t>【答案落点】</w:t>
      </w:r>
      <w:r>
        <w:rPr>
          <w:b w:val="0"/>
          <w:sz w:val="21"/>
        </w:rPr>
        <w:t xml:space="preserve"> 全球发展倡议秉持共商共建共享的全球治理观，共建全球发展促进中心网络，不断提升发展中国家可持续造血能力。</w:t>
      </w:r>
    </w:p>
    <w:p w14:paraId="2A573A13">
      <w:r>
        <w:rPr>
          <w:b/>
          <w:sz w:val="21"/>
        </w:rPr>
        <w:t>【同题组】</w:t>
      </w:r>
      <w:r>
        <w:rPr>
          <w:b w:val="0"/>
          <w:sz w:val="21"/>
        </w:rPr>
        <w:t xml:space="preserve"> </w:t>
      </w:r>
    </w:p>
    <w:p w14:paraId="17025505">
      <w:r>
        <w:rPr>
          <w:b/>
          <w:sz w:val="21"/>
        </w:rPr>
        <w:t>· 时代背景：和平与发展仍是时代主题</w:t>
      </w:r>
    </w:p>
    <w:p w14:paraId="36A1EA43">
      <w:r>
        <w:rPr>
          <w:b/>
          <w:sz w:val="21"/>
        </w:rPr>
        <w:t>· 理论：国家间共同利益是国家合作的基础</w:t>
      </w:r>
    </w:p>
    <w:p w14:paraId="003F4C78">
      <w:r>
        <w:rPr>
          <w:b/>
          <w:sz w:val="21"/>
        </w:rPr>
        <w:t>· 政治多极化：践行真正的多边主义</w:t>
      </w:r>
    </w:p>
    <w:p w14:paraId="5C83AE73">
      <w:r>
        <w:rPr>
          <w:b/>
          <w:sz w:val="21"/>
        </w:rPr>
        <w:t>· 中国：全球发展倡议：以发展促繁荣；从中国主张到国际共识，从合作理念到共同行动</w:t>
      </w:r>
    </w:p>
    <w:p w14:paraId="64693B1C">
      <w:pPr>
        <w:spacing w:before="120"/>
      </w:pPr>
      <w:r>
        <w:rPr>
          <w:sz w:val="21"/>
        </w:rPr>
        <w:t>17. 2026东城期末Q20</w:t>
      </w:r>
    </w:p>
    <w:p w14:paraId="4596EEED">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2BDB629D">
      <w:r>
        <w:rPr>
          <w:b/>
          <w:sz w:val="21"/>
        </w:rPr>
        <w:t>【设问】</w:t>
      </w:r>
      <w:r>
        <w:rPr>
          <w:b w:val="0"/>
          <w:sz w:val="21"/>
        </w:rPr>
        <w:t xml:space="preserve"> 结合材料，运用《当代国际政治与经济》知识，分析四大全球倡议如何系统推动构建人类命运共同体。</w:t>
      </w:r>
    </w:p>
    <w:p w14:paraId="7B46E957">
      <w:r>
        <w:rPr>
          <w:b/>
          <w:sz w:val="21"/>
        </w:rPr>
        <w:t>【为什么能想到】 破解全球治理难题、推动设立国际调解院，都得多方一起商量、一起建、一起享，而非谁单边说了算；这种方式恰用“共商共建共享的全球治理观”概括。</w:t>
      </w:r>
      <w:r>
        <w:rPr>
          <w:b w:val="0"/>
          <w:sz w:val="21"/>
        </w:rPr>
      </w:r>
    </w:p>
    <w:p w14:paraId="55B25E1A">
      <w:r>
        <w:rPr>
          <w:b/>
          <w:sz w:val="21"/>
        </w:rPr>
        <w:t>【答案落点】</w:t>
      </w:r>
      <w:r>
        <w:rPr>
          <w:b w:val="0"/>
          <w:sz w:val="21"/>
        </w:rPr>
        <w:t xml:space="preserve"> 全球治理倡议坚持共商共建共享，完善全球治理，以治理求公正，在公平治理中实现共赢，推动构建人类命运共同体。</w:t>
      </w:r>
    </w:p>
    <w:p w14:paraId="7B5C87D0">
      <w:r>
        <w:rPr>
          <w:b/>
          <w:sz w:val="21"/>
        </w:rPr>
        <w:t>【同题组】</w:t>
      </w:r>
      <w:r>
        <w:rPr>
          <w:b w:val="0"/>
          <w:sz w:val="21"/>
        </w:rPr>
        <w:t xml:space="preserve"> </w:t>
      </w:r>
    </w:p>
    <w:p w14:paraId="4B3541DC">
      <w:r>
        <w:rPr>
          <w:b/>
          <w:sz w:val="21"/>
        </w:rPr>
        <w:t>· 政治多极化：相互尊重、公平正义、合作共赢的新型国际关系；推动国际秩序和全球治理体系更加公正合理；推动构建人类命运共同体</w:t>
      </w:r>
    </w:p>
    <w:p w14:paraId="168C398F">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EE24A7D">
      <w:pPr>
        <w:spacing w:before="120"/>
      </w:pPr>
      <w:r>
        <w:rPr>
          <w:sz w:val="21"/>
        </w:rPr>
        <w:t>18. 2025丰台二模Q20</w:t>
      </w:r>
    </w:p>
    <w:p w14:paraId="765DD741">
      <w:r>
        <w:rPr>
          <w:b/>
          <w:sz w:val="21"/>
        </w:rPr>
        <w:t>【材料触发点】</w:t>
      </w:r>
      <w:r>
        <w:rPr>
          <w:b w:val="0"/>
          <w:sz w:val="21"/>
        </w:rPr>
        <w:t xml:space="preserve"> 题目理解“中国力量”如何完善全球治理，材料多次出现人类命运共同体、平等开放合作共享和公正合理的治理方向。</w:t>
      </w:r>
    </w:p>
    <w:p w14:paraId="4A91B37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9A9A26A">
      <w:r>
        <w:rPr>
          <w:b/>
          <w:sz w:val="21"/>
        </w:rPr>
        <w:t>【为什么能想到】 “共商共建共享的全球治理观”解释2025丰台二模Q20，因为人类命运共同体、中国力量、为完善全球治理注入中国力量不只是材料细节，而是在呈现全球治理结构。这个核心能说明治理行动由多方参与、共同建设并共享结果，而不是单边安排，因此答案写“中国坚持共商共建共享的全球治理观，秉持完善全球治理的一系列原则，为完善全球治理注入中国力量”。</w:t>
      </w:r>
      <w:r>
        <w:rPr>
          <w:b w:val="0"/>
          <w:sz w:val="21"/>
        </w:rPr>
      </w:r>
    </w:p>
    <w:p w14:paraId="5F818514">
      <w:r>
        <w:rPr>
          <w:b/>
          <w:sz w:val="21"/>
        </w:rPr>
        <w:t>【答案落点】</w:t>
      </w:r>
      <w:r>
        <w:rPr>
          <w:b w:val="0"/>
          <w:sz w:val="21"/>
        </w:rPr>
        <w:t xml:space="preserve"> 中国坚持共商共建共享的全球治理观，秉持完善全球治理的一系列原则，为完善全球治理注入中国力量。</w:t>
      </w:r>
    </w:p>
    <w:p w14:paraId="47F0D841">
      <w:r>
        <w:rPr>
          <w:b/>
          <w:sz w:val="21"/>
        </w:rPr>
        <w:t>【同题组】</w:t>
      </w:r>
      <w:r>
        <w:rPr>
          <w:b w:val="0"/>
          <w:sz w:val="21"/>
        </w:rPr>
        <w:t xml:space="preserve"> </w:t>
      </w:r>
    </w:p>
    <w:p w14:paraId="6A3BEA4E">
      <w:r>
        <w:rPr>
          <w:b/>
          <w:sz w:val="21"/>
        </w:rPr>
        <w:t>· 政治多极化：世界多极化与全球南方联合自强；推动全球治理体系变革完善，建立更加公正合理的国际政治经济新秩序；践行真正的多边主义；坚持开放合作、共享共赢、包容互鉴、共商共建；推动构建人类命运共同体；推动国际秩序和全球治理体系更加公正合理</w:t>
      </w:r>
    </w:p>
    <w:p w14:paraId="365702CB">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2EE94869">
      <w:r>
        <w:rPr>
          <w:b/>
          <w:sz w:val="21"/>
        </w:rPr>
        <w:t>· 联合国：维护《联合国宪章》宗旨和原则；坚定维护以联合国为核心的国际体系和以国际法为基础的国际秩序</w:t>
      </w:r>
    </w:p>
    <w:p>
      <w:pPr/>
      <w:r>
        <w:t>19. 2025石景山一模Q17(2)"北京宣言"中的共商共建共享全球治理观</w:t>
      </w:r>
    </w:p>
    <w:p>
      <w:pPr/>
      <w:r>
        <w:t>【材料触发点】 材料二写中方尊重非洲国家政治和经济选择，不干涉内政、不附加条件，并通过平等互利方式商签合作文件；题目要求概述完善全球治理的中国主张，应由这些表述上升到共商共建共享治理观。</w:t>
      </w:r>
    </w:p>
    <w:p>
      <w:pPr/>
      <w:r>
        <w:t>【设问】结合材料二，运用《当代国际政治与经济》知识，概述完善全球治理的"中国主张"。（8分）</w:t>
      </w:r>
    </w:p>
    <w:p>
      <w:pPr/>
      <w:r>
        <w:t>【为什么能想到】 原卷没有“各国的事由……”那句，不能把细则答案当作题面原文。真正的线索是尊重自主选择、不干涉内政、不附加条件和平等互利商签：这些都指向全球治理不能由少数国家说了算，而应由各国平等参与、共同商量。由此可推出中国主张坚持共商共建共享的全球治理观。</w:t>
      </w:r>
    </w:p>
    <w:p>
      <w:pPr/>
      <w:r>
        <w:t>【答案落点】中国主张坚持共商共建共享的全球治理观，各国的事由本国政府和人民决定，国际上的事由各国政府和人民平等互利共同商量着办。</w:t>
      </w:r>
    </w:p>
    <w:p>
      <w:pPr/>
      <w:r>
        <w:t>【同题组】（本题8分）</w:t>
      </w:r>
    </w:p>
    <w:p>
      <w:pPr/>
      <w:r>
        <w:t>· 经济全球化：推进普惠包容的经济全球化，推动构建更加开放、包容的全球经济格局</w:t>
      </w:r>
    </w:p>
    <w:p>
      <w:pPr/>
      <w:r>
        <w:t>· 政治多极化：推动国际关系民主化；推动国际秩序和全球治理体系更加公正合理</w:t>
      </w:r>
    </w:p>
    <w:p>
      <w:pPr/>
    </w:p>
    <w:p>
      <w:pPr/>
    </w:p>
    <w:p>
      <w:pPr/>
      <w:r>
        <w:t>20. 2026丰台期末Q21</w:t>
      </w:r>
    </w:p>
    <w:p>
      <w:pPr/>
      <w:r>
        <w:t>【材料触发点】题目要求围绕“四大全球倡议为构建人类命运共同体凝聚磅礴合力”写短评，题干呈现四大全球倡议回应时代课题、凝聚国际共识与共同未来之间的关系。回答这一关系时，应说明全球治理事务不能由少数国家垄断，而要由各方共同参与、共同建设、共同受益。</w:t>
      </w:r>
    </w:p>
    <w:p>
      <w:pPr/>
      <w:r>
        <w:t>【设问】结合材料，运用《当代国际政治与经济》知识，以“四大全球倡议为构建人类命运共同体凝聚磅礴合力”为主题，撰写一篇短评。</w:t>
      </w:r>
    </w:p>
    <w:p>
      <w:pPr/>
      <w:r>
        <w:t>【为什么能想到】 倡议凝聚共识靠的不是少数大国拍板，而是把治理事务交给各方一起办；要讲清“合力”从何而来，就得落到共商共建共享的全球治理观这一参与规则上。</w:t>
      </w:r>
    </w:p>
    <w:p>
      <w:pPr/>
      <w:r>
        <w:t>【答案落点】四大全球倡议坚持共商共建共享，推动各方在共同参与、共同建设、共同受益中凝聚构建人类命运共同体的合力。</w:t>
      </w:r>
    </w:p>
    <w:p>
      <w:pPr/>
    </w:p>
    <w:p>
      <w:pPr/>
    </w:p>
    <w:p>
      <w:pPr/>
      <w:r>
        <w:t>21. 2026房山二模Q20</w:t>
      </w:r>
    </w:p>
    <w:p>
      <w:pPr/>
      <w:r>
        <w:t>【材料触发点】平台搭建、标准制定、对接互认体现多方共同参与全球数据治理。</w:t>
      </w:r>
    </w:p>
    <w:p>
      <w:pPr/>
      <w:r>
        <w:t>【设问】结合材料，运用《当代国际政治与经济》知识，分析世界数据组织完善全球数据治理，服务全球数字经济发展的智慧。</w:t>
      </w:r>
    </w:p>
    <w:p>
      <w:pPr/>
      <w:r>
        <w:t>【为什么能想到】题面把世界数据组织的工作拆成"搭平台、定标准、对接互认"三个具体动作，并强调由多方共同参与，指向治理智慧落在共同参与的机制设计上。问"智慧"何在，等于问这套数据治理路径为什么是恰当的；学生要把三个具体动作的共同点抽出来作为治理观层级的回答。先把"搭平台、定标准、对接互认"作为题面给出的事实写出，再说明它体现共商共建共享的全球治理观和真正的多边主义，进而接到这套机制服务全球数字经济发展的价值。</w:t>
      </w:r>
    </w:p>
    <w:p>
      <w:pPr/>
      <w:r>
        <w:t>【答案落点】世界数据组织践行共商共建共享的全球治理观和真正的多边主义，通过搭建平台推动数据治理标准制定、对接和互认。</w:t>
      </w:r>
    </w:p>
    <w:p>
      <w:pPr/>
      <w:r>
        <w:t>【同题组】（本题8分）</w:t>
      </w:r>
    </w:p>
    <w:p>
      <w:pPr/>
      <w:r>
        <w:t>· 理论：国家间共同利益是国家合作的基础</w:t>
      </w:r>
    </w:p>
    <w:p>
      <w:pPr/>
      <w:r>
        <w:t>· 经济全球化：推动经济全球化朝着更加开放、包容、普惠、平衡、共赢方向发展；数据要素在全球范围内流动</w:t>
      </w:r>
    </w:p>
    <w:p>
      <w:pPr/>
      <w:r>
        <w:t>· 政治多极化：世界多极化与全球南方联合自强</w:t>
      </w:r>
    </w:p>
    <w:p>
      <w:pPr/>
      <w:r>
        <w:t>· 中国：坚持正确义利观</w:t>
      </w:r>
    </w:p>
    <w:p>
      <w:pPr/>
    </w:p>
    <w:p>
      <w:pPr/>
    </w:p>
    <w:p>
      <w:pPr/>
      <w:r>
        <w:t>22. 2026朝阳二模Q20(1)</w:t>
      </w:r>
    </w:p>
    <w:p>
      <w:pPr/>
      <w:r>
        <w:t>【材料触发点】材料将民族国家本位与全人类整体利益对照，要求比较两种处理国际关系方式。</w:t>
      </w:r>
    </w:p>
    <w:p>
      <w:pPr/>
      <w:r>
        <w:t>【设问】依据材料，概括《威斯特伐利亚和约》体系与人类命运共同体理念在处理国际关系上的差异。</w:t>
      </w:r>
    </w:p>
    <w:p>
      <w:pPr/>
      <w:r>
        <w:t>【为什么能想到】 材料并列呈现“民族国家本位”和“全人类整体利益”，又把主权排他与命运共同体的共同利益形成两极对照，指向这是两套处理国际关系的根本立场之争。题目要“概括差异”，差异不是哪一方更先进的评价，而是两套体系在出发点和决策方式上的根本分歧；学生要讲清命运共同体的立场。先把命运共同体的立足点放在全人类立场上，再点出它兼顾各国主权和共同发展，最后把决策方式指向共商共建共享，让答案与威斯特伐利亚的国家本位形成正面对照。</w:t>
      </w:r>
    </w:p>
    <w:p>
      <w:pPr/>
      <w:r>
        <w:t>【答案落点】人类命运共同体理念立足全人类立场，在兼顾全人类共同利益中维护各国主权和发展，践行共商共建共享，追求整体利益和合作共赢。</w:t>
      </w:r>
    </w:p>
    <w:p>
      <w:pPr/>
      <w:r>
        <w:t>【同题组】（本题4分）</w:t>
      </w:r>
    </w:p>
    <w:p>
      <w:pPr/>
      <w:r>
        <w:t>· 政治多极化：推动国际关系民主化</w:t>
      </w:r>
    </w:p>
    <w:p>
      <w:pPr/>
    </w:p>
    <w:p>
      <w:pPr/>
    </w:p>
    <w:p>
      <w:pPr/>
      <w:r>
        <w:t>23. 2026海淀期中Q22(1)全球治理倡议中的共商共建共享治理观</w:t>
      </w:r>
    </w:p>
    <w:p>
      <w:pPr/>
      <w:r>
        <w:t>【材料触发点】题面把全球治理倡议放在治理改革完善的关键节点提出，并指出该倡议获得联合国及多个国际组织、新兴市场国家广泛认同；设问问广泛认同的理由，必须先回答倡议在治理理念上的根本立场——各国共同参与、共同建设、共同分享，而不是少数国家主导。</w:t>
      </w:r>
    </w:p>
    <w:p>
      <w:pPr/>
      <w:r>
        <w:t>【设问】运用《当代国际政治与经济》知识，说明全球治理倡议为什么能获得国际社会广泛认同。（6分）</w:t>
      </w:r>
    </w:p>
    <w:p>
      <w:pPr/>
      <w:r>
        <w:t>【为什么能想到】题面给出两个事实——倡议提出于治理改革关键节点，认同主体覆盖联合国及多个国际组织和新兴市场国家——倡议被广泛接受不是偶然。问"为什么能获得广泛认同"，认同来自倡议在治理理念上让各国都能平等参与，而不是少数国家主导。先把全球治理倡议提出的节点与认同范围作为现实事实点出；再说明倡议秉持共商共建共享的全球治理观；进而接到让各国都能平等参与全球治理改革进程、共享治理成果，因而获得广泛认同。</w:t>
      </w:r>
    </w:p>
    <w:p>
      <w:pPr/>
      <w:r>
        <w:t>【答案落点】全球治理倡议秉持共商共建共享的全球治理观，使各国都能平等参与全球治理改革进程、共享治理成果，因而获得国际社会广泛认同。</w:t>
      </w:r>
    </w:p>
    <w:p>
      <w:pPr/>
      <w:r>
        <w:t>【同题组】（本题6分）</w:t>
      </w:r>
    </w:p>
    <w:p>
      <w:pPr/>
      <w:r>
        <w:t>· 时代背景：和平与发展仍是时代主题</w:t>
      </w:r>
    </w:p>
    <w:p>
      <w:pPr/>
      <w:r>
        <w:t>· 政治多极化：推动国际秩序和全球治理体系更加公正合理；践行真正的多边主义</w:t>
      </w:r>
    </w:p>
    <w:p>
      <w:pPr/>
      <w:r>
        <w:t>· 联合国：维护《联合国宪章》宗旨和原则</w:t>
      </w:r>
    </w:p>
    <w:p>
      <w:pPr/>
    </w:p>
    <w:p>
      <w:pPr/>
    </w:p>
    <w:p w14:paraId="21D3CB0B">
      <w:pPr>
        <w:pStyle w:val="5"/>
      </w:pPr>
      <w:r>
        <w:rPr>
          <w:rFonts w:eastAsia="黑体"/>
        </w:rPr>
        <w:t>核心答题点：推动国际秩序和全球治理体系更加公正合理</w:t>
      </w:r>
    </w:p>
    <w:p w14:paraId="31CAF364">
      <w:pPr>
        <w:spacing w:before="120"/>
      </w:pPr>
      <w:r>
        <w:rPr>
          <w:b/>
          <w:color w:val="1F497D"/>
          <w:sz w:val="22"/>
        </w:rPr>
        <w:t>1. 2024西城二模Q19</w:t>
      </w:r>
    </w:p>
    <w:p w14:paraId="33F06731">
      <w:r>
        <w:rPr>
          <w:b/>
          <w:sz w:val="21"/>
        </w:rPr>
        <w:t xml:space="preserve">【材料触发点】 </w:t>
      </w:r>
      <w:r>
        <w:rPr>
          <w:b w:val="0"/>
          <w:sz w:val="21"/>
        </w:rPr>
        <w:t>新兴市场国家和发展中国家崛起、现行国际秩序不适应时代发展，说明新思路不仅要反对旧霸权逻辑，还要推动更多国家平等参与全球治理。</w:t>
      </w:r>
    </w:p>
    <w:p w14:paraId="687ECC3B">
      <w:r>
        <w:rPr>
          <w:b/>
          <w:sz w:val="21"/>
        </w:rPr>
        <w:t xml:space="preserve">【设问】 </w:t>
      </w:r>
      <w:r>
        <w:rPr>
          <w:b w:val="0"/>
          <w:sz w:val="21"/>
        </w:rPr>
        <w:t>结合材料，阐述中国答案所体现的处理国际关系的新思路。</w:t>
      </w:r>
    </w:p>
    <w:p w14:paraId="54371289">
      <w:r>
        <w:rPr>
          <w:b/>
          <w:sz w:val="21"/>
        </w:rPr>
        <w:t>【为什么能想到】 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进而接到推动国际秩序朝更加公正合理方向发展。</w:t>
      </w:r>
      <w:r/>
    </w:p>
    <w:p w14:paraId="42EDDD9A">
      <w:r>
        <w:rPr>
          <w:b/>
          <w:sz w:val="21"/>
        </w:rPr>
        <w:t>【答案落点】 中国答案顺应时代潮流，倡导全球协作，支持赋予发展中国家更多发言权，坚持真正的多边主义，推动国际秩序朝着更加公正合理的方向发展。</w:t>
      </w:r>
    </w:p>
    <w:p w14:paraId="12D8F1BB">
      <w:r>
        <w:rPr>
          <w:b/>
          <w:sz w:val="21"/>
        </w:rPr>
        <w:t xml:space="preserve">【同题组】 </w:t>
      </w:r>
    </w:p>
    <w:p w14:paraId="76C82F80">
      <w:r>
        <w:rPr>
          <w:b w:val="0"/>
          <w:sz w:val="21"/>
        </w:rPr>
        <w:t>· 时代背景：和平与发展仍是时代主题</w:t>
      </w:r>
    </w:p>
    <w:p w14:paraId="31C7582F">
      <w:r>
        <w:rPr>
          <w:b w:val="0"/>
          <w:sz w:val="21"/>
        </w:rPr>
        <w:t>· 理论：国家间共同利益是国家合作的基础</w:t>
      </w:r>
    </w:p>
    <w:p w14:paraId="36C71918">
      <w:r>
        <w:rPr>
          <w:b w:val="0"/>
          <w:sz w:val="21"/>
        </w:rPr>
        <w:t>· 政治多极化：超越集团政治、实力至上和少数国家垄断价值定义的治理逻辑；推动构建人类命运共同体；推动国际关系民主化；践行真正的多边主义；相互尊重、公平正义、合作共赢的新型国际关系；反对单边主义、霸权主义和强权政治</w:t>
      </w:r>
    </w:p>
    <w:p w14:paraId="3B2ECE98">
      <w:r>
        <w:rPr>
          <w:b w:val="0"/>
          <w:sz w:val="21"/>
        </w:rPr>
        <w:t>· 中国：中国推动构建人类命运共同体</w:t>
      </w:r>
    </w:p>
    <w:p w14:paraId="455B07B0">
      <w:pPr>
        <w:spacing w:before="120"/>
      </w:pPr>
      <w:r>
        <w:rPr>
          <w:b/>
          <w:color w:val="1F497D"/>
          <w:sz w:val="22"/>
        </w:rPr>
        <w:t>2. 2025顺义一模Q20</w:t>
      </w:r>
    </w:p>
    <w:p w14:paraId="7E17D2FC">
      <w:r>
        <w:rPr>
          <w:b/>
          <w:sz w:val="21"/>
        </w:rPr>
        <w:t xml:space="preserve">【材料触发点】 </w:t>
      </w:r>
      <w:r>
        <w:rPr>
          <w:b w:val="0"/>
          <w:sz w:val="21"/>
        </w:rPr>
        <w:t>顺义一模用“小而美”项目说明中国通过民生项目和发展合作提供可共享、可感知的中国方案，而不是把项目实例本身写成术语。</w:t>
      </w:r>
    </w:p>
    <w:p w14:paraId="3D381EB8">
      <w:r>
        <w:rPr>
          <w:b/>
          <w:sz w:val="21"/>
        </w:rPr>
        <w:t xml:space="preserve">【设问】 </w:t>
      </w:r>
      <w:r>
        <w:rPr>
          <w:b w:val="0"/>
          <w:sz w:val="21"/>
        </w:rPr>
        <w:t>结合材料，运用《当代国际政治与经济》知识，说明“小而美”项目为何成为中国开展国际发展合作的亮点和名片。</w:t>
      </w:r>
    </w:p>
    <w:p w14:paraId="0B78DDB3">
      <w:r>
        <w:rPr>
          <w:b/>
          <w:sz w:val="21"/>
        </w:rPr>
        <w:t>【为什么能想到】 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进而接到为国际发展合作积累可复制经验。</w:t>
      </w:r>
    </w:p>
    <w:p w14:paraId="6B7A6D89">
      <w:r>
        <w:rPr>
          <w:b/>
          <w:sz w:val="21"/>
        </w:rPr>
        <w:t>【答案落点】 “小而美”项目以具体民生合作提供中国方案，为重构公正合理的国际政治经济秩序贡献可复制的国际发展合作经验。</w:t>
      </w:r>
    </w:p>
    <w:p w14:paraId="26ABD070">
      <w:r>
        <w:rPr>
          <w:b/>
          <w:sz w:val="21"/>
        </w:rPr>
        <w:t xml:space="preserve">【同题组】 </w:t>
      </w:r>
    </w:p>
    <w:p w14:paraId="5DD3283C">
      <w:r>
        <w:rPr>
          <w:b w:val="0"/>
          <w:sz w:val="21"/>
        </w:rPr>
        <w:t>· 经济全球化：推动经济全球化朝着更加开放、包容、普惠、平衡、共赢方向发展；提高开放型经济水平</w:t>
      </w:r>
    </w:p>
    <w:p w14:paraId="3A129400">
      <w:r>
        <w:rPr>
          <w:b w:val="0"/>
          <w:sz w:val="21"/>
        </w:rPr>
        <w:t>· 政治多极化：共商共建共享的全球治理观；推动国际关系民主化</w:t>
      </w:r>
    </w:p>
    <w:p w14:paraId="7D486997">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31148C00">
      <w:pPr>
        <w:spacing w:before="120"/>
      </w:pPr>
      <w:r>
        <w:rPr>
          <w:b/>
          <w:color w:val="1F497D"/>
          <w:sz w:val="22"/>
        </w:rPr>
        <w:t>3. 2026海淀一模Q20中国标准走出国门推动治理体制公正合理</w:t>
      </w:r>
    </w:p>
    <w:p w14:paraId="5F6815DB">
      <w:r>
        <w:rPr>
          <w:b/>
          <w:sz w:val="21"/>
        </w:rPr>
        <w:t xml:space="preserve">【材料触发点】 </w:t>
      </w:r>
      <w:r>
        <w:rPr>
          <w:b w:val="0"/>
          <w:sz w:val="21"/>
        </w:rPr>
        <w:t>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w:t>
      </w:r>
    </w:p>
    <w:p w14:paraId="63DFD27A">
      <w:r>
        <w:rPr>
          <w:b/>
          <w:sz w:val="21"/>
        </w:rPr>
        <w:t xml:space="preserve">【设问】 </w:t>
      </w:r>
      <w:r>
        <w:rPr>
          <w:b w:val="0"/>
          <w:sz w:val="21"/>
        </w:rPr>
        <w:t>结合材料，运用《当代国际政治与经济》知识，谈谈中国标准走出国门的意义。</w:t>
      </w:r>
    </w:p>
    <w:p w14:paraId="29E7E366">
      <w:r>
        <w:rPr>
          <w:b/>
          <w:sz w:val="21"/>
        </w:rPr>
        <w:t>【为什么能想到】 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进而接到发展中国家在标准与规则中代表性、发言权的实际提升。</w:t>
      </w:r>
    </w:p>
    <w:p w14:paraId="162B499B">
      <w:r>
        <w:rPr>
          <w:b/>
          <w:sz w:val="21"/>
        </w:rPr>
        <w:t>【答案落点】 中国标准走出国门，有利于推动全球治理体制向着更加公正合理方向发展，使发展中国家在标准与规则中的代表性和发言权得到提升。</w:t>
      </w:r>
    </w:p>
    <w:p w14:paraId="0E058C03">
      <w:r>
        <w:rPr>
          <w:b/>
          <w:sz w:val="21"/>
        </w:rPr>
        <w:t xml:space="preserve">【同题组】 </w:t>
      </w:r>
      <w:r>
        <w:rPr>
          <w:b w:val="0"/>
          <w:sz w:val="21"/>
        </w:rPr>
        <w:t>（本题8分）</w:t>
      </w:r>
    </w:p>
    <w:p w14:paraId="1EEC058F">
      <w:r>
        <w:rPr>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p>
    <w:p w14:paraId="4BFA0FA4">
      <w:pPr>
        <w:spacing w:before="120"/>
      </w:pPr>
      <w:r>
        <w:rPr>
          <w:b/>
          <w:color w:val="1F497D"/>
          <w:sz w:val="22"/>
        </w:rPr>
        <w:t>4. 2026顺义二模Q20</w:t>
      </w:r>
    </w:p>
    <w:p w14:paraId="46377AA1">
      <w:r>
        <w:rPr>
          <w:b/>
          <w:sz w:val="21"/>
        </w:rPr>
        <w:t xml:space="preserve">【材料触发点】 </w:t>
      </w:r>
      <w:r>
        <w:rPr>
          <w:b w:val="0"/>
          <w:sz w:val="21"/>
        </w:rPr>
        <w:t>顺义Q20的答案把中国式现代化新的发展蓝图与“推动全球经济治理体系朝着更加公正合理的方向发展”相连，不能只归入经济项目或中国贡献。</w:t>
      </w:r>
    </w:p>
    <w:p w14:paraId="158E1D20">
      <w:r>
        <w:rPr>
          <w:b/>
          <w:sz w:val="21"/>
        </w:rPr>
        <w:t xml:space="preserve">【设问】 </w:t>
      </w:r>
      <w:r>
        <w:rPr>
          <w:b w:val="0"/>
          <w:sz w:val="21"/>
        </w:rPr>
        <w:t>结合材料，运用《当代国际政治与经济》知识，谈谈对“今天的中国，明天的世界”的理解。</w:t>
      </w:r>
    </w:p>
    <w:p w14:paraId="7A339104">
      <w:r>
        <w:rPr>
          <w:b/>
          <w:sz w:val="21"/>
        </w:rPr>
        <w:t>【为什么能想到】</w:t>
      </w:r>
      <w:r>
        <w:t xml:space="preserve"> 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w:t>
      </w:r>
    </w:p>
    <w:p w14:paraId="0F4BFE3E">
      <w:r>
        <w:rPr>
          <w:b/>
          <w:sz w:val="21"/>
        </w:rPr>
        <w:t>【答案落点】 中国以开放合作和义利兼顾的实践推动全球治理体系朝着更加公正合理方向发展，促进世界共同发展、持续发展。</w:t>
      </w:r>
    </w:p>
    <w:p w14:paraId="40998CDB">
      <w:r>
        <w:rPr>
          <w:b/>
          <w:sz w:val="21"/>
        </w:rPr>
        <w:t xml:space="preserve">【同题组】 </w:t>
      </w:r>
      <w:r>
        <w:rPr>
          <w:b w:val="0"/>
          <w:sz w:val="21"/>
        </w:rPr>
        <w:t>（本题8分）</w:t>
      </w:r>
    </w:p>
    <w:p w14:paraId="3FC62875">
      <w:r>
        <w:rPr>
          <w:b w:val="0"/>
          <w:sz w:val="21"/>
        </w:rPr>
        <w:t>· 经济全球化：互利共赢的开放战略；推进普惠包容的经济全球化，推动构建更加开放、包容的全球经济格局；推动经济全球化朝着更加开放、包容、普惠、平衡、共赢方向发展</w:t>
      </w:r>
    </w:p>
    <w:p w14:paraId="1CE087DA">
      <w:r>
        <w:rPr>
          <w:b w:val="0"/>
          <w:sz w:val="21"/>
        </w:rPr>
        <w:t>· 政治多极化：共商共建共享的全球治理观；相互尊重、公平正义、合作共赢的新型国际关系</w:t>
      </w:r>
    </w:p>
    <w:p w14:paraId="1ED571B1">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0B68288">
      <w:pPr>
        <w:spacing w:before="120"/>
      </w:pPr>
      <w:r>
        <w:rPr>
          <w:b/>
          <w:color w:val="1F497D"/>
          <w:sz w:val="22"/>
        </w:rPr>
        <w:t>5. 2026西城二模Q19(2)</w:t>
      </w:r>
    </w:p>
    <w:p w14:paraId="1A4F6F61">
      <w:r>
        <w:rPr>
          <w:b/>
          <w:sz w:val="21"/>
        </w:rPr>
        <w:t xml:space="preserve">【材料触发点】 </w:t>
      </w:r>
      <w:r>
        <w:rPr>
          <w:b w:val="0"/>
          <w:sz w:val="21"/>
        </w:rPr>
        <w:t>数据跨境流动、规则协调和安全治理需要多国共同参与。</w:t>
      </w:r>
    </w:p>
    <w:p w14:paraId="05C8FC7F">
      <w:r>
        <w:rPr>
          <w:b/>
          <w:sz w:val="21"/>
        </w:rPr>
        <w:t xml:space="preserve">【设问】 </w:t>
      </w:r>
      <w:r>
        <w:rPr>
          <w:b w:val="0"/>
          <w:sz w:val="21"/>
        </w:rPr>
        <w:t>结合材料，运用《当代国际政治与经济》知识，为释放数据价值、繁荣数字经济提2条建议，并说明理由。</w:t>
      </w:r>
    </w:p>
    <w:p w14:paraId="54D41D6A">
      <w:r>
        <w:rPr>
          <w:b/>
          <w:sz w:val="21"/>
        </w:rPr>
        <w:t>【为什么能想到】 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进而接到在共同规则下协调数据流动、安全与数字经济发展的实际作用。</w:t>
      </w:r>
      <w:r/>
    </w:p>
    <w:p w14:paraId="4608C31A">
      <w:r>
        <w:rPr>
          <w:b/>
          <w:sz w:val="21"/>
        </w:rPr>
        <w:t>【答案落点】 各国应通过多边主义完善全球数据治理，在共同规则下协调数据流动、数据安全和数字经济发展。</w:t>
      </w:r>
    </w:p>
    <w:p w14:paraId="2A8425C6">
      <w:r>
        <w:rPr>
          <w:b/>
          <w:sz w:val="21"/>
        </w:rPr>
        <w:t xml:space="preserve">【同题组】 </w:t>
      </w:r>
      <w:r>
        <w:rPr>
          <w:b w:val="0"/>
          <w:sz w:val="21"/>
        </w:rPr>
        <w:t>（本题4分）</w:t>
      </w:r>
    </w:p>
    <w:p w14:paraId="4C422618">
      <w:r>
        <w:rPr>
          <w:b w:val="0"/>
          <w:sz w:val="21"/>
        </w:rPr>
        <w:t>· 时代背景：和平与发展仍是时代主题</w:t>
      </w:r>
    </w:p>
    <w:p w14:paraId="0A47379F">
      <w:r>
        <w:rPr>
          <w:b w:val="0"/>
          <w:sz w:val="21"/>
        </w:rPr>
        <w:t>· 政治多极化：共商共建共享的全球治理观；推动国际关系民主化；坚持主权平等与安全保障；推动构建人类命运共同体</w:t>
      </w:r>
    </w:p>
    <w:p w14:paraId="5AEC0216">
      <w:r>
        <w:rPr>
          <w:b w:val="0"/>
          <w:sz w:val="21"/>
        </w:rPr>
        <w:t>· 中国：展现大国责任担当</w:t>
      </w:r>
    </w:p>
    <w:p w14:paraId="192C30F5">
      <w:pPr>
        <w:spacing w:before="120"/>
      </w:pPr>
      <w:r>
        <w:rPr>
          <w:b/>
          <w:color w:val="1F497D"/>
          <w:sz w:val="22"/>
        </w:rPr>
        <w:t>6. 2026西城二模Q19(1)</w:t>
      </w:r>
    </w:p>
    <w:p w14:paraId="6A5BA4D8">
      <w:r>
        <w:rPr>
          <w:b/>
          <w:sz w:val="21"/>
        </w:rPr>
        <w:t xml:space="preserve">【材料触发点】 </w:t>
      </w:r>
      <w:r>
        <w:rPr>
          <w:b w:val="0"/>
          <w:sz w:val="21"/>
        </w:rPr>
        <w:t>全球数字治理规则重塑，需要推动治理体系更加公正合理。</w:t>
      </w:r>
    </w:p>
    <w:p w14:paraId="7898E509">
      <w:r>
        <w:rPr>
          <w:b/>
          <w:sz w:val="21"/>
        </w:rPr>
        <w:t xml:space="preserve">【设问】 </w:t>
      </w:r>
      <w:r>
        <w:rPr>
          <w:b w:val="0"/>
          <w:sz w:val="21"/>
        </w:rPr>
        <w:t>结合材料，运用当代国际政治知识，阐释中国参与全球数据治理的逻辑。</w:t>
      </w:r>
    </w:p>
    <w:p w14:paraId="0D40CA13">
      <w:r>
        <w:rPr>
          <w:b/>
          <w:sz w:val="21"/>
        </w:rPr>
        <w:t>【为什么能想到】 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进而接到推动全球数字治理更加公平有效。</w:t>
      </w:r>
      <w:r/>
    </w:p>
    <w:p w14:paraId="5EE0D203">
      <w:r>
        <w:rPr>
          <w:b/>
          <w:sz w:val="21"/>
        </w:rPr>
        <w:t>【答案落点】 中国积极参与全球数据治理，有利于构建公正合理的全球数据治理新秩序，推动全球数字治理更加公平有效。</w:t>
      </w:r>
    </w:p>
    <w:p w14:paraId="3F3A4C97">
      <w:r>
        <w:rPr>
          <w:b/>
          <w:sz w:val="21"/>
        </w:rPr>
        <w:t xml:space="preserve">【同题组】 </w:t>
      </w:r>
      <w:r>
        <w:rPr>
          <w:b w:val="0"/>
          <w:sz w:val="21"/>
        </w:rPr>
        <w:t>（本题6分）</w:t>
      </w:r>
    </w:p>
    <w:p w14:paraId="0AB2FB6B">
      <w:r>
        <w:rPr>
          <w:b w:val="0"/>
          <w:sz w:val="21"/>
        </w:rPr>
        <w:t>· 时代背景：和平与发展仍是时代主题</w:t>
      </w:r>
    </w:p>
    <w:p w14:paraId="6B8FEF2B">
      <w:r>
        <w:rPr>
          <w:b w:val="0"/>
          <w:sz w:val="21"/>
        </w:rPr>
        <w:t>· 政治多极化：共商共建共享的全球治理观；推动国际关系民主化；坚持主权平等与安全保障；推动构建人类命运共同体</w:t>
      </w:r>
    </w:p>
    <w:p w14:paraId="4C861657">
      <w:r>
        <w:rPr>
          <w:b w:val="0"/>
          <w:sz w:val="21"/>
        </w:rPr>
        <w:t>· 中国：展现大国责任担当</w:t>
      </w:r>
    </w:p>
    <w:p w14:paraId="0E1AB666">
      <w:pPr>
        <w:spacing w:before="120"/>
      </w:pPr>
      <w:r>
        <w:rPr>
          <w:b/>
          <w:color w:val="1F497D"/>
          <w:sz w:val="22"/>
        </w:rPr>
        <w:t>7. 2025朝阳期末Q21</w:t>
      </w:r>
    </w:p>
    <w:p w14:paraId="2893268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1D76EE2">
      <w:r>
        <w:rPr>
          <w:b/>
          <w:sz w:val="21"/>
        </w:rPr>
        <w:t>【设问】</w:t>
      </w:r>
      <w:r>
        <w:rPr>
          <w:b w:val="0"/>
          <w:sz w:val="21"/>
        </w:rPr>
        <w:t xml:space="preserve"> 结合材料，运用《当代国际政治与经济》知识，说明如何通过开展中国特色大国外交为推进中国式现代化营造良好外部环境。</w:t>
      </w:r>
    </w:p>
    <w:p w14:paraId="12E848E1">
      <w:r>
        <w:rPr>
          <w:b/>
          <w:sz w:val="21"/>
        </w:rPr>
        <w:t>【为什么能想到】 强权霸凌和围堵打压新兴力量暴露秩序不公，材料方向转向更公正合理的国际秩序和治理体系。</w:t>
      </w:r>
      <w:r>
        <w:rPr>
          <w:b w:val="0"/>
          <w:sz w:val="21"/>
        </w:rPr>
      </w:r>
    </w:p>
    <w:p w14:paraId="642A9C79">
      <w:r>
        <w:rPr>
          <w:b/>
          <w:sz w:val="21"/>
        </w:rPr>
        <w:t>【答案落点】</w:t>
      </w:r>
      <w:r>
        <w:rPr>
          <w:b w:val="0"/>
          <w:sz w:val="21"/>
        </w:rPr>
        <w:t xml:space="preserve"> 大国外交推动国际秩序和全球治理体系朝着更加公正合理方向发展，营造有利的外部环境。</w:t>
      </w:r>
    </w:p>
    <w:p w14:paraId="1916A390">
      <w:r>
        <w:rPr>
          <w:b/>
          <w:sz w:val="21"/>
        </w:rPr>
        <w:t>【同题组】</w:t>
      </w:r>
      <w:r>
        <w:rPr>
          <w:b w:val="0"/>
          <w:sz w:val="21"/>
        </w:rPr>
        <w:t xml:space="preserve"> </w:t>
      </w:r>
    </w:p>
    <w:p w14:paraId="4FC774C6">
      <w:r>
        <w:rPr>
          <w:b/>
          <w:sz w:val="21"/>
        </w:rPr>
        <w:t>· 理论：维护国家利益是主权国家对外活动的出发点和落脚点</w:t>
      </w:r>
    </w:p>
    <w:p w14:paraId="27FBCA26">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E53E7AA">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反对单边主义、霸权主义和强权政治</w:t>
      </w:r>
    </w:p>
    <w:p w14:paraId="7823455E">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0141CBD8">
      <w:r>
        <w:rPr>
          <w:b/>
          <w:sz w:val="21"/>
        </w:rPr>
        <w:t>· 联合国：坚定维护以联合国为核心的国际体系和以国际法为基础的国际秩序</w:t>
      </w:r>
    </w:p>
    <w:p w14:paraId="2FBB4349">
      <w:pPr>
        <w:spacing w:before="120"/>
      </w:pPr>
      <w:r>
        <w:rPr>
          <w:b/>
          <w:color w:val="1F497D"/>
          <w:sz w:val="22"/>
        </w:rPr>
        <w:t>8. 2026西城期末Q20——参与全球气候治理中的中国实践</w:t>
      </w:r>
    </w:p>
    <w:p w14:paraId="586DD381">
      <w:r>
        <w:rPr>
          <w:b/>
          <w:sz w:val="21"/>
        </w:rPr>
        <w:t>【材料触发点】</w:t>
      </w:r>
      <w:r>
        <w:rPr>
          <w:b w:val="0"/>
          <w:sz w:val="21"/>
        </w:rPr>
        <w:t xml:space="preserve"> 题面把中国持续提交并更新NDC目标作为治理体系层面的贡献呈现，需要把中国履约行动接到"以行动推动构建公平合理、合作共赢的全球气候治理体系"上，而不是只说中国履约。</w:t>
      </w:r>
    </w:p>
    <w:p w14:paraId="68D16928">
      <w:r>
        <w:rPr>
          <w:b/>
          <w:sz w:val="21"/>
        </w:rPr>
        <w:t>【设问】 结合材料，运用《当代国际政治与经济》知识，阐释参与全球气候治理的中国实践。</w:t>
      </w:r>
    </w:p>
    <w:p w14:paraId="3B4E153E">
      <w:r>
        <w:rPr>
          <w:b/>
          <w:sz w:val="21"/>
        </w:rPr>
        <w:t>【为什么能想到】 中国一轮轮提交并更新NDC，不只为自己减排，更要推动公平合理的全球气候治理体系；这盯着规则，故用“推动国际秩序和全球治理体系更加公正合理”。</w:t>
      </w:r>
      <w:r>
        <w:rPr>
          <w:b w:val="0"/>
          <w:sz w:val="21"/>
        </w:rPr>
      </w:r>
    </w:p>
    <w:p w14:paraId="5EC740FF">
      <w:r>
        <w:rPr>
          <w:b/>
          <w:sz w:val="21"/>
        </w:rPr>
        <w:t>【答案落点】</w:t>
      </w:r>
      <w:r>
        <w:rPr>
          <w:b w:val="0"/>
          <w:sz w:val="21"/>
        </w:rPr>
        <w:t xml:space="preserve"> 中国主动担当全球气候治理责任、落实《巴黎协定》，推动构建公平合理、合作共赢的全球气候治理体系。</w:t>
      </w:r>
    </w:p>
    <w:p w14:paraId="5EC0A9D4">
      <w:r>
        <w:rPr>
          <w:b/>
          <w:sz w:val="21"/>
        </w:rPr>
        <w:t>【同题组】</w:t>
      </w:r>
      <w:r>
        <w:rPr>
          <w:b w:val="0"/>
          <w:sz w:val="21"/>
        </w:rPr>
        <w:t xml:space="preserve"> </w:t>
      </w:r>
    </w:p>
    <w:p w14:paraId="48EB9F98">
      <w:r>
        <w:rPr>
          <w:b/>
          <w:sz w:val="21"/>
        </w:rPr>
        <w:t>· 政治多极化：共商共建共享的全球治理观</w:t>
      </w:r>
    </w:p>
    <w:p w14:paraId="37DCAF2E">
      <w:r>
        <w:rPr>
          <w:b/>
          <w:sz w:val="21"/>
        </w:rPr>
        <w:t>· 中国：严格落实《巴黎协定》要求，每五年向联合国提交国家自主贡献目标，维护全球气候治理多边进程；中国是负责任大国并勇于担当；中国推进绿色低碳转型并参与全球气候治理；贡献中国智慧、中国方案、中国力量</w:t>
      </w:r>
    </w:p>
    <w:p w14:paraId="2C29A9CC">
      <w:pPr>
        <w:spacing w:before="120"/>
      </w:pPr>
      <w:r>
        <w:rPr>
          <w:sz w:val="21"/>
        </w:rPr>
        <w:t>9. 2026朝阳期末Q20</w:t>
      </w:r>
    </w:p>
    <w:p w14:paraId="6BF2F3A2">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54563AB4">
      <w:r>
        <w:rPr>
          <w:b/>
          <w:sz w:val="21"/>
        </w:rPr>
        <w:t>【设问】</w:t>
      </w:r>
      <w:r>
        <w:rPr>
          <w:b w:val="0"/>
          <w:sz w:val="21"/>
        </w:rPr>
        <w:t xml:space="preserve"> 结合材料，运用《当代国际政治与经济》知识，分析中国特色大国外交为什么要更有作为。</w:t>
      </w:r>
    </w:p>
    <w:p w14:paraId="7E496A35">
      <w:r>
        <w:rPr>
          <w:b/>
          <w:sz w:val="21"/>
        </w:rPr>
        <w:t>【为什么能想到】 材料写中国抵制保护主义和关税霸凌、坚持以联合国为核心的多边贸易体系，正是要推动秩序和治理体系更公正合理。</w:t>
      </w:r>
      <w:r>
        <w:rPr>
          <w:b w:val="0"/>
          <w:sz w:val="21"/>
        </w:rPr>
      </w:r>
    </w:p>
    <w:p w14:paraId="1A840004">
      <w:r>
        <w:rPr>
          <w:b/>
          <w:sz w:val="21"/>
        </w:rPr>
        <w:t>【答案落点】</w:t>
      </w:r>
      <w:r>
        <w:rPr>
          <w:b w:val="0"/>
          <w:sz w:val="21"/>
        </w:rPr>
        <w:t xml:space="preserve"> 中国更有作为，反对单边主义霸权强权，推动国际秩序和全球治理体系朝着更加公正合理的方向发展。</w:t>
      </w:r>
    </w:p>
    <w:p w14:paraId="7F426236">
      <w:r>
        <w:rPr>
          <w:b/>
          <w:sz w:val="21"/>
        </w:rPr>
        <w:t>【同题组】</w:t>
      </w:r>
      <w:r>
        <w:rPr>
          <w:b w:val="0"/>
          <w:sz w:val="21"/>
        </w:rPr>
        <w:t xml:space="preserve"> </w:t>
      </w:r>
    </w:p>
    <w:p w14:paraId="4227F1A6">
      <w:r>
        <w:rPr>
          <w:b/>
          <w:sz w:val="21"/>
        </w:rPr>
        <w:t>· 时代背景：和平与发展仍是时代主题</w:t>
      </w:r>
    </w:p>
    <w:p w14:paraId="384D182E">
      <w:r>
        <w:rPr>
          <w:b/>
          <w:sz w:val="21"/>
        </w:rPr>
        <w:t>· 理论：国家间共同利益是国家合作的基础；维护国家利益是主权国家对外活动的出发点和落脚点</w:t>
      </w:r>
    </w:p>
    <w:p w14:paraId="75CF0F5F">
      <w:r>
        <w:rPr>
          <w:b/>
          <w:sz w:val="21"/>
        </w:rPr>
        <w:t>· 经济全球化：顺应经济全球化趋势，反对贸易保护主义；建设开放型世界经济，扩大开放合作；共享经济全球化成果，促进世界经济共同繁荣</w:t>
      </w:r>
    </w:p>
    <w:p w14:paraId="558ED871">
      <w:r>
        <w:rPr>
          <w:b/>
          <w:sz w:val="21"/>
        </w:rPr>
        <w:t>· 政治多极化：世界多极化是当今国际形势的突出特点；世界多极化与全球南方联合自强；推动构建人类命运共同体；反对单边主义、霸权主义和强权政治</w:t>
      </w:r>
    </w:p>
    <w:p w14:paraId="2DBD247C">
      <w:r>
        <w:rPr>
          <w:b/>
          <w:sz w:val="21"/>
        </w:rPr>
        <w:t>· 中国：中国推动构建人类命运共同体</w:t>
      </w:r>
    </w:p>
    <w:p w14:paraId="6E30CDA1">
      <w:pPr>
        <w:spacing w:before="120"/>
      </w:pPr>
      <w:r>
        <w:rPr>
          <w:sz w:val="21"/>
        </w:rPr>
        <w:t>10. 2026东城期末Q20</w:t>
      </w:r>
    </w:p>
    <w:p w14:paraId="7C2B82C4">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17D10C15">
      <w:r>
        <w:rPr>
          <w:b/>
          <w:sz w:val="21"/>
        </w:rPr>
        <w:t>【设问】</w:t>
      </w:r>
      <w:r>
        <w:rPr>
          <w:b w:val="0"/>
          <w:sz w:val="21"/>
        </w:rPr>
        <w:t xml:space="preserve"> 结合材料，运用《当代国际政治与经济》知识，分析四大全球倡议如何系统推动构建人类命运共同体。</w:t>
      </w:r>
    </w:p>
    <w:p w14:paraId="4865C37F">
      <w:r>
        <w:t>【为什么能想到】 中国推动建立国际调解院、完善全球治理，针对的是规则和秩序公不公正这个根子；要讲透这层就得落到“推动国际秩序和全球治理体系更加公正合理”。</w:t>
      </w:r>
    </w:p>
    <w:p w14:paraId="7E231211">
      <w:r>
        <w:rPr>
          <w:b/>
          <w:sz w:val="21"/>
        </w:rPr>
        <w:t>【答案落点】</w:t>
      </w:r>
      <w:r>
        <w:rPr>
          <w:b w:val="0"/>
          <w:sz w:val="21"/>
        </w:rPr>
        <w:t xml:space="preserve"> 全球治理倡议以治理求公正，完善全球治理，推动国际秩序和全球治理体系更加公正合理，是构建人类命运共同体的制度保障。</w:t>
      </w:r>
    </w:p>
    <w:p w14:paraId="70CA50AC">
      <w:r>
        <w:rPr>
          <w:b/>
          <w:sz w:val="21"/>
        </w:rPr>
        <w:t>【同题组】</w:t>
      </w:r>
      <w:r>
        <w:rPr>
          <w:b w:val="0"/>
          <w:sz w:val="21"/>
        </w:rPr>
        <w:t xml:space="preserve"> </w:t>
      </w:r>
    </w:p>
    <w:p w14:paraId="2F8D2DAC">
      <w:r>
        <w:rPr>
          <w:b/>
          <w:sz w:val="21"/>
        </w:rPr>
        <w:t>· 政治多极化：相互尊重、公平正义、合作共赢的新型国际关系；共商共建共享的全球治理观；推动构建人类命运共同体</w:t>
      </w:r>
    </w:p>
    <w:p w14:paraId="15DE3290">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3D8A593">
      <w:pPr>
        <w:spacing w:before="120"/>
      </w:pPr>
      <w:r>
        <w:rPr>
          <w:sz w:val="21"/>
        </w:rPr>
        <w:t>11. 2025丰台二模Q20</w:t>
      </w:r>
    </w:p>
    <w:p w14:paraId="76C01614">
      <w:r>
        <w:rPr>
          <w:b/>
          <w:sz w:val="21"/>
        </w:rPr>
        <w:t>【材料触发点】</w:t>
      </w:r>
      <w:r>
        <w:rPr>
          <w:b w:val="0"/>
          <w:sz w:val="21"/>
        </w:rPr>
        <w:t xml:space="preserve"> 题目理解“中国力量”如何完善全球治理，材料多次出现人类命运共同体、平等开放合作共享和公正合理的治理方向。</w:t>
      </w:r>
    </w:p>
    <w:p w14:paraId="0A766FC2">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3AD98FC8">
      <w:r>
        <w:rPr>
          <w:b/>
          <w:sz w:val="21"/>
        </w:rPr>
        <w:t>【为什么能想到】 丁薛祥在博鳌明说要推动全球治理朝更加公正合理的方向发展，材料直指的是治理规则与秩序走向，故用“更加公正合理”这一术语承接。</w:t>
      </w:r>
      <w:r>
        <w:rPr>
          <w:b w:val="0"/>
          <w:sz w:val="21"/>
        </w:rPr>
      </w:r>
    </w:p>
    <w:p w14:paraId="2A6A1BC1">
      <w:r>
        <w:rPr>
          <w:b/>
          <w:sz w:val="21"/>
        </w:rPr>
        <w:t>【答案落点】</w:t>
      </w:r>
      <w:r>
        <w:rPr>
          <w:b w:val="0"/>
          <w:sz w:val="21"/>
        </w:rPr>
        <w:t xml:space="preserve"> 中国在联合国、金砖、二十国集团等组织中作用日益显著，成为全球治理体系重要参与者、贡献者和改革者，推动其更加公正合理。</w:t>
      </w:r>
    </w:p>
    <w:p w14:paraId="1DD9ED60">
      <w:r>
        <w:rPr>
          <w:b/>
          <w:sz w:val="21"/>
        </w:rPr>
        <w:t>【同题组】</w:t>
      </w:r>
      <w:r>
        <w:rPr>
          <w:b w:val="0"/>
          <w:sz w:val="21"/>
        </w:rPr>
        <w:t xml:space="preserve"> </w:t>
      </w:r>
    </w:p>
    <w:p w14:paraId="5D9A4C5A">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w:t>
      </w:r>
    </w:p>
    <w:p w14:paraId="258B65C6">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CBF3874">
      <w:r>
        <w:rPr>
          <w:b/>
          <w:sz w:val="21"/>
        </w:rPr>
        <w:t>· 联合国：维护《联合国宪章》宗旨和原则；坚定维护以联合国为核心的国际体系和以国际法为基础的国际秩序</w:t>
      </w:r>
    </w:p>
    <w:p w14:paraId="45A1ED75">
      <w:pPr>
        <w:spacing w:before="120"/>
      </w:pPr>
      <w:r>
        <w:rPr>
          <w:sz w:val="21"/>
        </w:rPr>
        <w:t>12. 2026通州期末Q20</w:t>
      </w:r>
    </w:p>
    <w:p w14:paraId="47070DA3">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43AEF149">
      <w:r>
        <w:rPr>
          <w:b/>
          <w:sz w:val="21"/>
        </w:rPr>
        <w:t>【设问】</w:t>
      </w:r>
      <w:r>
        <w:rPr>
          <w:b w:val="0"/>
          <w:sz w:val="21"/>
        </w:rPr>
        <w:t xml:space="preserve"> 结合材料，运用《当代国际政治与经济》知识，谈谈你对“全球治理倡议正逢其时、指引方向彰显担当”的理解。</w:t>
      </w:r>
    </w:p>
    <w:p w14:paraId="0BCEAF3C">
      <w:r>
        <w:rPr>
          <w:b/>
          <w:sz w:val="21"/>
        </w:rPr>
        <w:t>【为什么能想到】 百年变局、地区动荡和治理赤字说明旧治理规则难以应对现实，五大原则正指向更公正合理的国际秩序。</w:t>
      </w:r>
      <w:r>
        <w:rPr>
          <w:b w:val="0"/>
          <w:sz w:val="21"/>
        </w:rPr>
      </w:r>
    </w:p>
    <w:p w14:paraId="545548B2">
      <w:r>
        <w:rPr>
          <w:b/>
          <w:sz w:val="21"/>
        </w:rPr>
        <w:t>【答案落点】</w:t>
      </w:r>
      <w:r>
        <w:rPr>
          <w:b w:val="0"/>
          <w:sz w:val="21"/>
        </w:rPr>
        <w:t xml:space="preserve"> 倡议以主权平等、国际法治等五大原则为支撑，为推动建设更加公正合理的全球治理体系和国际新秩序指引方向。</w:t>
      </w:r>
    </w:p>
    <w:p w14:paraId="71E34AE3">
      <w:r>
        <w:rPr>
          <w:b/>
          <w:sz w:val="21"/>
        </w:rPr>
        <w:t>【同题组】</w:t>
      </w:r>
      <w:r>
        <w:rPr>
          <w:b w:val="0"/>
          <w:sz w:val="21"/>
        </w:rPr>
        <w:t xml:space="preserve"> </w:t>
      </w:r>
    </w:p>
    <w:p w14:paraId="0FF9ABF1">
      <w:r>
        <w:rPr>
          <w:b/>
          <w:sz w:val="21"/>
        </w:rPr>
        <w:t>· 时代背景：和平与发展仍是时代主题</w:t>
      </w:r>
    </w:p>
    <w:p w14:paraId="458B7534">
      <w:r>
        <w:rPr>
          <w:b/>
          <w:sz w:val="21"/>
        </w:rPr>
        <w:t>· 经济全球化：推进普惠包容的经济全球化</w:t>
      </w:r>
    </w:p>
    <w:p w14:paraId="7415227F">
      <w:r>
        <w:rPr>
          <w:b/>
          <w:sz w:val="21"/>
        </w:rPr>
        <w:t>· 政治多极化：共商共建共享的全球治理观；以主权平等、国际法治等原则推动全球治理体系变革完善；推动构建人类命运共同体；推动国际关系民主化；践行真正的多边主义</w:t>
      </w:r>
    </w:p>
    <w:p w14:paraId="3B78C138">
      <w:r>
        <w:rPr>
          <w:b/>
          <w:sz w:val="21"/>
        </w:rPr>
        <w:t>· 中国：贡献中国智慧、中国方案、中国力量；中国推动构建人类命运共同体；坚持正确义利观；中国是负责任大国并勇于担当</w:t>
      </w:r>
    </w:p>
    <w:p w14:paraId="6C44E978">
      <w:r>
        <w:rPr>
          <w:b/>
          <w:sz w:val="21"/>
        </w:rPr>
        <w:t>· 联合国：维护《联合国宪章》宗旨和原则</w:t>
      </w:r>
    </w:p>
    <w:p>
      <w:pPr/>
      <w:r>
        <w:t>13. 2025朝阳二模Q21我国为什么要努力开创周边工作新局面</w:t>
      </w:r>
    </w:p>
    <w:p>
      <w:pPr/>
      <w:r>
        <w:t>【材料触发点】题面给出中国在周边合作中创新合作机制并向全球治理外溢；"世界的发展需要"角度要把周边合作的世界意义抬到全球治理结构层面，回答中国对全球治理体制变革的贡献。</w:t>
      </w:r>
    </w:p>
    <w:p>
      <w:pPr/>
      <w:r>
        <w:t>【设问】结合材料，运用《当代国际政治与经济》知识，说明我国为什么要努力开创周边工作新局面。</w:t>
      </w:r>
    </w:p>
    <w:p>
      <w:pPr/>
      <w:r>
        <w:t>【为什么能想到】材料把中国在周边合作中创新的机制描述为向更广区域和全球治理层面外溢，指向周边工作的世界意义要超出地区，撬动全球治理结构本身。问"为什么要"开创周边工作新局面，应说明中国对全球治理体制变革的贡献，把周边合作的意义抬到结构层级。先把周边合作机制创新与多边外溢效应点出，再写中国与周边国家共同行动，进而接到推动全球治理朝更加公正合理方向变革。</w:t>
      </w:r>
    </w:p>
    <w:p>
      <w:pPr/>
      <w:r>
        <w:t>【答案落点】中国通过周边合作机制创新和与周边国家共同行动，推动全球治理朝更加公正合理方向变革。</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14. 2025石景山一模Q17(2)</w:t>
      </w:r>
    </w:p>
    <w:p>
      <w:pPr/>
      <w:r>
        <w:t>【材料触发点】题目概述完善全球治理的中国主张，“北京宣言”强调国际法平等统一适用和开放包容，说明治理方式应回到真正多边主义、联合国核心国际体系和国际法基础国际秩序。</w:t>
      </w:r>
    </w:p>
    <w:p>
      <w:pPr/>
      <w:r>
        <w:t>【设问】结合材料二，运用《当代国际政治与经济》知识，概述完善全球治理的“中国主张”。（8分）</w:t>
      </w:r>
    </w:p>
    <w:p>
      <w:pPr/>
      <w:r>
        <w:t>【为什么能想到】北京宣言强调"国际法平等统一适用""开放包容"，指向治理方式应回到以联合国和国际法为基础的国际体系，而不是少数国家自定的规则。问"中国主张"，主张指向治理体系与秩序基础的根本表态，而不是个别治理事项的处理意见。先把国际法平等统一适用和开放包容作为题面给出的治理方式特征摆出，再写中国主张践行真正的多边主义、进而接到以平等协商推动全球治理完善。</w:t>
      </w:r>
    </w:p>
    <w:p>
      <w:pPr/>
      <w:r>
        <w:t>【答案落点】中国主张践行真正的多边主义，坚定以平等协商推动全球治理完善。</w:t>
      </w:r>
    </w:p>
    <w:p>
      <w:pPr/>
      <w:r>
        <w:t>【同题组】（本题8分）</w:t>
      </w:r>
    </w:p>
    <w:p>
      <w:pPr/>
      <w:r>
        <w:t>· 经济全球化：推进普惠包容的经济全球化，推动构建更加开放、包容的全球经济格局</w:t>
      </w:r>
    </w:p>
    <w:p>
      <w:pPr/>
      <w:r>
        <w:t>· 政治多极化：共商共建共享的全球治理观；推动国际关系民主化</w:t>
      </w:r>
    </w:p>
    <w:p>
      <w:pPr/>
    </w:p>
    <w:p>
      <w:pPr/>
    </w:p>
    <w:p>
      <w:pPr/>
      <w:r>
        <w:t>15. 2026海淀期中Q22(1)全球治理倡议指引公正合理治理体系建设</w:t>
      </w:r>
    </w:p>
    <w:p>
      <w:pPr/>
      <w:r>
        <w:t>【材料触发点】题面把全球治理放在治理赤字、治理失衡、治理改革滞后等"十字路口"，并指出全球治理倡议在这一节点提出并获广泛响应；设问问倡议被广泛认同的原因，必须从倡议直面现实治理问题、为治理改革提供方向角度回答。</w:t>
      </w:r>
    </w:p>
    <w:p>
      <w:pPr/>
      <w:r>
        <w:t>【设问】运用《当代国际政治与经济》知识，说明全球治理倡议为什么能获得国际社会广泛认同。（6分）</w:t>
      </w:r>
    </w:p>
    <w:p>
      <w:pPr/>
      <w:r>
        <w:t>【为什么能想到】题面把全球治理的现状描述为"十字路口"，并把治理赤字、治理失衡、治理改革滞后三类问题与全球治理倡议的提出节点对接，指向倡议获得认同的关键在它直面现实问题。问"为什么能"获得国际社会广泛认同，认同的来源是倡议给出可被各方接受的治理改革方向，而不是倡议条目的完美设计。先把治理赤字、治理失衡、治理改革滞后作为现实问题列出，再写全球治理倡议直面这些问题，进而接到它为更加公正合理的全球治理体系指引方向、因而获得广泛认同。</w:t>
      </w:r>
    </w:p>
    <w:p>
      <w:pPr/>
      <w:r>
        <w:t>【答案落点】全球治理倡议直面全球治理的突出问题，为推动建设更加公正合理的全球治理体系指引方向。</w:t>
      </w:r>
    </w:p>
    <w:p>
      <w:pPr/>
      <w:r>
        <w:t>【同题组】（本题6分）</w:t>
      </w:r>
    </w:p>
    <w:p>
      <w:pPr/>
      <w:r>
        <w:t>· 时代背景：和平与发展仍是时代主题</w:t>
      </w:r>
    </w:p>
    <w:p>
      <w:pPr/>
      <w:r>
        <w:t>· 政治多极化：共商共建共享的全球治理观；践行真正的多边主义</w:t>
      </w:r>
    </w:p>
    <w:p>
      <w:pPr/>
      <w:r>
        <w:t>· 联合国：维护《联合国宪章》宗旨和原则</w:t>
      </w:r>
    </w:p>
    <w:p>
      <w:pPr/>
    </w:p>
    <w:p>
      <w:pPr/>
    </w:p>
    <w:p w14:paraId="75C57CCE">
      <w:pPr>
        <w:pStyle w:val="5"/>
      </w:pPr>
      <w:r>
        <w:rPr>
          <w:rFonts w:eastAsia="黑体"/>
        </w:rPr>
        <w:t>核心答题点：坚持开放合作、共享共赢、包容互鉴、共商共建</w:t>
      </w:r>
    </w:p>
    <w:p w14:paraId="086F57F1">
      <w:pPr>
        <w:spacing w:before="120"/>
      </w:pPr>
      <w:r>
        <w:rPr>
          <w:b/>
          <w:color w:val="1F497D"/>
          <w:sz w:val="22"/>
        </w:rPr>
        <w:t>1. 2024朝阳二模Q20</w:t>
      </w:r>
    </w:p>
    <w:p w14:paraId="530A307A">
      <w:r>
        <w:rPr>
          <w:b/>
          <w:sz w:val="21"/>
        </w:rPr>
        <w:t xml:space="preserve">【材料触发点】 </w:t>
      </w:r>
      <w:r>
        <w:rPr>
          <w:b w:val="0"/>
          <w:sz w:val="21"/>
        </w:rPr>
        <w:t>气候治理需要中国政府代表、全球商界领袖、国际组织和中外学者共同研讨，说明治理过程应开放包容、合作共赢。</w:t>
      </w:r>
    </w:p>
    <w:p w14:paraId="714118C1">
      <w:r>
        <w:rPr>
          <w:b/>
          <w:sz w:val="21"/>
        </w:rPr>
        <w:t>【设问】 结合研讨背景，运用《当代国际政治与经济》知识，完成下表。</w:t>
      </w:r>
    </w:p>
    <w:p w14:paraId="77D9BA71">
      <w:r>
        <w:rPr>
          <w:b/>
          <w:sz w:val="21"/>
        </w:rPr>
        <w:t>【为什么能想到】 研讨人员含中国政府代表、商界领袖、国际组织和中外学者，本身就是多方平等参与；这种开放包容的治理过程，对应坚持开放合作、共享共赢、包容互鉴、共商共建。</w:t>
      </w:r>
    </w:p>
    <w:p w14:paraId="13C707DE">
      <w:r>
        <w:rPr>
          <w:b/>
          <w:sz w:val="21"/>
        </w:rPr>
        <w:t>【答案落点】 完善全球气候治理应坚持开放、合作、共享、共赢和包容原则，通过共商共建凝聚各方行动。</w:t>
      </w:r>
    </w:p>
    <w:p w14:paraId="21854311">
      <w:r>
        <w:rPr>
          <w:b/>
          <w:sz w:val="21"/>
        </w:rPr>
        <w:t xml:space="preserve">【同题组】 </w:t>
      </w:r>
    </w:p>
    <w:p w14:paraId="361DBAB6">
      <w:r>
        <w:rPr>
          <w:b w:val="0"/>
          <w:sz w:val="21"/>
        </w:rPr>
        <w:t>· 时代背景：气候变化给全人类带来巨大风险和挑战，气候治理已成为全球治理的重要议题之一</w:t>
      </w:r>
    </w:p>
    <w:p w14:paraId="223D37CB">
      <w:r>
        <w:rPr>
          <w:b w:val="0"/>
          <w:sz w:val="21"/>
        </w:rPr>
        <w:t>· 理论：国家间共同利益是国家合作的基础</w:t>
      </w:r>
    </w:p>
    <w:p w14:paraId="67FA01CF">
      <w:r>
        <w:rPr>
          <w:b w:val="0"/>
          <w:sz w:val="21"/>
        </w:rPr>
        <w:t>· 政治多极化：共商共建共享的全球治理观；相互尊重、公平正义、合作共赢的新型国际关系；践行真正的多边主义；坚持共同但有区别的责任，要求发达国家为完善全球气候治理承担更多责任；跨国公司等全球企业，尤其是工业领域企业，应致力于技术创新，加快绿色低碳转型，努力降低碳排放；推动构建人类命运共同体</w:t>
      </w:r>
    </w:p>
    <w:p w14:paraId="22C56E8F">
      <w:pPr>
        <w:spacing w:before="120"/>
      </w:pPr>
      <w:r>
        <w:rPr>
          <w:b/>
          <w:color w:val="1F497D"/>
          <w:sz w:val="22"/>
        </w:rPr>
        <w:t>2. 2025丰台二模Q20</w:t>
      </w:r>
    </w:p>
    <w:p w14:paraId="4EF755B0">
      <w:r>
        <w:rPr>
          <w:b/>
          <w:sz w:val="21"/>
        </w:rPr>
        <w:t>【材料触发点】</w:t>
      </w:r>
      <w:r>
        <w:rPr>
          <w:b w:val="0"/>
          <w:sz w:val="21"/>
        </w:rPr>
        <w:t xml:space="preserve"> 题目理解“中国力量”如何完善全球治理，材料多次出现人类命运共同体、平等开放合作共享和公正合理的治理方向。</w:t>
      </w:r>
    </w:p>
    <w:p w14:paraId="7B9003E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4DCDCB4">
      <w:r>
        <w:t>【为什么能想到】 丁薛祥讲在增进信任中加强团结合作、尊重彼此核心利益，三段讲话又共用平等开放合作共享的措辞，落到这些原则才把零散表述收拢为共商共建的治理观。</w:t>
      </w:r>
    </w:p>
    <w:p w14:paraId="20A9C33F">
      <w:r>
        <w:rPr>
          <w:b/>
          <w:sz w:val="21"/>
        </w:rPr>
        <w:t>【答案落点】</w:t>
      </w:r>
      <w:r>
        <w:rPr>
          <w:b w:val="0"/>
          <w:sz w:val="21"/>
        </w:rPr>
        <w:t xml:space="preserve"> 中国构建人类命运共同体，遵循平等、开放、合作、共享等原则，同世界各国一起完善全球治理。</w:t>
      </w:r>
    </w:p>
    <w:p w14:paraId="319627A5">
      <w:r>
        <w:rPr>
          <w:b/>
          <w:sz w:val="21"/>
        </w:rPr>
        <w:t>【同题组】</w:t>
      </w:r>
      <w:r>
        <w:rPr>
          <w:b w:val="0"/>
          <w:sz w:val="21"/>
        </w:rPr>
        <w:t xml:space="preserve"> </w:t>
      </w:r>
    </w:p>
    <w:p w14:paraId="271C6331">
      <w:r>
        <w:rPr>
          <w:b/>
          <w:sz w:val="21"/>
        </w:rPr>
        <w:t>· 政治多极化：世界多极化与全球南方联合自强；推动全球治理体系变革完善，建立更加公正合理的国际政治经济新秩序；践行真正的多边主义；共商共建共享的全球治理观；推动构建人类命运共同体；推动国际秩序和全球治理体系更加公正合理</w:t>
      </w:r>
    </w:p>
    <w:p w14:paraId="3D12D993">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7346721">
      <w:r>
        <w:rPr>
          <w:b/>
          <w:sz w:val="21"/>
        </w:rPr>
        <w:t>· 联合国：维护《联合国宪章》宗旨和原则；坚定维护以联合国为核心的国际体系和以国际法为基础的国际秩序</w:t>
      </w:r>
    </w:p>
    <w:p w14:paraId="6F25136E">
      <w:pPr>
        <w:pStyle w:val="5"/>
      </w:pPr>
      <w:r>
        <w:rPr>
          <w:rFonts w:eastAsia="黑体"/>
        </w:rPr>
        <w:t>核心答题点：以主权平等、国际法治等原则推动全球治理体系变革完善</w:t>
      </w:r>
    </w:p>
    <w:p w14:paraId="5342020D">
      <w:pPr>
        <w:spacing w:before="120"/>
      </w:pPr>
      <w:r>
        <w:rPr>
          <w:b/>
          <w:color w:val="1F497D"/>
          <w:sz w:val="22"/>
        </w:rPr>
        <w:t>1. 2026通州期末Q20</w:t>
      </w:r>
    </w:p>
    <w:p w14:paraId="33217A5E">
      <w:r>
        <w:rPr>
          <w:b/>
          <w:sz w:val="21"/>
        </w:rPr>
        <w:t xml:space="preserve">【材料触发点】 </w:t>
      </w:r>
      <w:r>
        <w:rPr>
          <w:b w:val="0"/>
          <w:sz w:val="21"/>
        </w:rPr>
        <w:t>材料强调全球治理倡议的主权平等、国际法治、多边主义、以人为本、行动导向等原则，设问指向“指引方向”。</w:t>
      </w:r>
    </w:p>
    <w:p w14:paraId="03BE56CF">
      <w:r>
        <w:rPr>
          <w:b/>
          <w:sz w:val="21"/>
        </w:rPr>
        <w:t xml:space="preserve">【设问】 </w:t>
      </w:r>
      <w:r>
        <w:rPr>
          <w:b w:val="0"/>
          <w:sz w:val="21"/>
        </w:rPr>
        <w:t>结合材料，运用《当代国际政治与经济》知识，谈谈你对“全球治理倡议正逢其时、指引方向彰显担当”的理解。</w:t>
      </w:r>
    </w:p>
    <w:p w14:paraId="3EAEF7DE">
      <w:r>
        <w:rPr>
          <w:b/>
          <w:sz w:val="21"/>
        </w:rPr>
        <w:t>【为什么能想到】</w:t>
      </w:r>
      <w:r>
        <w:t xml:space="preserve"> 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w:t>
      </w:r>
    </w:p>
    <w:p w14:paraId="758975BD">
      <w:r>
        <w:rPr>
          <w:b/>
          <w:sz w:val="21"/>
        </w:rPr>
        <w:t>【答案落点】 全球治理倡议以主权平等、国际法治等原则为支撑，有利于反对霸权主义和强权政治，推动建设更加公正合理的全球治理体系。</w:t>
      </w:r>
    </w:p>
    <w:p w14:paraId="59869B30">
      <w:r>
        <w:rPr>
          <w:b/>
          <w:sz w:val="21"/>
        </w:rPr>
        <w:t xml:space="preserve">【同题组】 </w:t>
      </w:r>
      <w:r>
        <w:rPr>
          <w:b w:val="0"/>
          <w:sz w:val="21"/>
        </w:rPr>
        <w:t>（本题8分）</w:t>
      </w:r>
    </w:p>
    <w:p w14:paraId="19B51829">
      <w:r>
        <w:rPr>
          <w:b w:val="0"/>
          <w:sz w:val="21"/>
        </w:rPr>
        <w:t>· 时代背景：和平与发展仍是时代主题</w:t>
      </w:r>
    </w:p>
    <w:p w14:paraId="02360C4E">
      <w:r>
        <w:rPr>
          <w:b w:val="0"/>
          <w:sz w:val="21"/>
        </w:rPr>
        <w:t>· 经济全球化：推进普惠包容的经济全球化</w:t>
      </w:r>
    </w:p>
    <w:p w14:paraId="0E524645">
      <w:r>
        <w:rPr>
          <w:b w:val="0"/>
          <w:sz w:val="21"/>
        </w:rPr>
        <w:t>· 政治多极化：共商共建共享的全球治理观；推动国际秩序和全球治理体系更加公正合理；推动构建人类命运共同体；推动国际关系民主化；践行真正的多边主义</w:t>
      </w:r>
    </w:p>
    <w:p w14:paraId="0031D3A7">
      <w:r>
        <w:rPr>
          <w:b w:val="0"/>
          <w:sz w:val="21"/>
        </w:rPr>
        <w:t>· 中国：贡献中国智慧、中国方案、中国力量；中国推动构建人类命运共同体；坚持正确义利观；中国是负责任大国并勇于担当</w:t>
      </w:r>
    </w:p>
    <w:p w14:paraId="10E959D1">
      <w:r>
        <w:rPr>
          <w:b w:val="0"/>
          <w:sz w:val="21"/>
        </w:rPr>
        <w:t>· 联合国：维护《联合国宪章》宗旨和原则</w:t>
      </w:r>
    </w:p>
    <w:p w14:paraId="561C8EE4">
      <w:pPr>
        <w:pStyle w:val="5"/>
      </w:pPr>
      <w:r>
        <w:rPr>
          <w:rFonts w:eastAsia="黑体"/>
        </w:rPr>
        <w:t>核心答题点：推动全球治理体系变革完善，建立更加公正合理的国际政治经济新秩序</w:t>
      </w:r>
    </w:p>
    <w:p w14:paraId="0DB717A1">
      <w:pPr>
        <w:spacing w:before="120"/>
      </w:pPr>
      <w:r>
        <w:rPr>
          <w:b/>
          <w:color w:val="1F497D"/>
          <w:sz w:val="22"/>
        </w:rPr>
        <w:t>1. 2025朝阳期末Q21（国际秩序公正合理）</w:t>
      </w:r>
    </w:p>
    <w:p w14:paraId="12F7B081">
      <w:r>
        <w:rPr>
          <w:b/>
          <w:sz w:val="21"/>
        </w:rPr>
        <w:t xml:space="preserve">【材料触发点】 </w:t>
      </w:r>
      <w:r>
        <w:rPr>
          <w:b w:val="0"/>
          <w:sz w:val="21"/>
        </w:rPr>
        <w:t>设问问中国如何"营造"良好外部政治环境。要回答中国对国际秩序方向的主张，必须用题目给出的"国际关系民主化／维护联合国为核心国际体系／全球治理体系变革完善／公正合理新秩序"四点同段串，把秩序方向的中国立场落实。</w:t>
      </w:r>
    </w:p>
    <w:p w14:paraId="723A1249">
      <w:r>
        <w:rPr>
          <w:b/>
          <w:sz w:val="21"/>
        </w:rPr>
        <w:t xml:space="preserve">【设问】 </w:t>
      </w:r>
      <w:r>
        <w:rPr>
          <w:b w:val="0"/>
          <w:sz w:val="21"/>
        </w:rPr>
        <w:t>结合材料，运用《当代国际政治与经济》知识，说明如何通过开展中国特色大国外交为推进中国式现代化营造良好外部环境。</w:t>
      </w:r>
    </w:p>
    <w:p w14:paraId="66642E30">
      <w:r>
        <w:rPr>
          <w:b/>
          <w:sz w:val="21"/>
        </w:rPr>
        <w:t>【为什么能想到】 题面提到"营造"良好外部政治环境，与上一点的"观念层"相对，这里要解决的是国际秩序方向问题——国际关系是否民主化、联合国地位是否稳固、治理体系是否改革、新秩序是否公正合理。"良好外部环境"在秩序层不能用一两个词收尾，要把四个相互衔接的主张串联起来给出完整方向。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w:t>
      </w:r>
    </w:p>
    <w:p w14:paraId="45B56963">
      <w:r>
        <w:rPr>
          <w:b/>
          <w:sz w:val="21"/>
        </w:rPr>
        <w:t>【答案落点】 中国推动全球治理体系变革完善，推动建立更加公正合理的国际政治经济新秩序，为中国式现代化营造稳定的国际秩序环境。</w:t>
      </w:r>
    </w:p>
    <w:p w14:paraId="5608AB40">
      <w:r>
        <w:rPr>
          <w:b/>
          <w:sz w:val="21"/>
        </w:rPr>
        <w:t xml:space="preserve">【同题组】 </w:t>
      </w:r>
    </w:p>
    <w:p w14:paraId="6DF2C9D2">
      <w:r>
        <w:rPr>
          <w:b w:val="0"/>
          <w:sz w:val="21"/>
        </w:rPr>
        <w:t>· 理论：维护国家利益是主权国家对外活动的出发点和落脚点</w:t>
      </w:r>
    </w:p>
    <w:p w14:paraId="01150854">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0C0BDF1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国际秩序和全球治理体系更加公正合理；反对单边主义、霸权主义和强权政治</w:t>
      </w:r>
    </w:p>
    <w:p w14:paraId="4F101D2C">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A1551D8">
      <w:r>
        <w:rPr>
          <w:b w:val="0"/>
          <w:sz w:val="21"/>
        </w:rPr>
        <w:t>· 联合国：坚定维护以联合国为核心的国际体系和以国际法为基础的国际秩序</w:t>
      </w:r>
    </w:p>
    <w:p w14:paraId="12C6E3FC">
      <w:pPr>
        <w:spacing w:before="120"/>
      </w:pPr>
      <w:r>
        <w:rPr>
          <w:b/>
          <w:color w:val="1F497D"/>
          <w:sz w:val="22"/>
        </w:rPr>
        <w:t>2. 2025东城一模Q20</w:t>
      </w:r>
    </w:p>
    <w:p w14:paraId="7B09661F">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30EFCB9E">
      <w:r>
        <w:rPr>
          <w:b/>
          <w:sz w:val="21"/>
        </w:rPr>
        <w:t>【设问】</w:t>
      </w:r>
      <w:r>
        <w:rPr>
          <w:b w:val="0"/>
          <w:sz w:val="21"/>
        </w:rPr>
        <w:t xml:space="preserve"> 结合材料，运用《当代国际政治与经济》知识，谈谈此次元首外交的“精彩”之处。</w:t>
      </w:r>
    </w:p>
    <w:p w14:paraId="3AB684D1">
      <w:r>
        <w:t>【为什么能想到】 此次出访既有APEC、G20等多边活动，也有回应全球南方求平等、促变革的立场表达。评价元首外交的“精彩”之处，不能写成泛泛外交依据，而要说明中国如何代表发展中国家诉求，推动全球治理体系朝更加公正合理方向变革。</w:t>
      </w:r>
    </w:p>
    <w:p w14:paraId="5A83B1CE">
      <w:r>
        <w:rPr>
          <w:b/>
          <w:sz w:val="21"/>
        </w:rPr>
        <w:t>【答案落点】</w:t>
      </w:r>
      <w:r>
        <w:rPr>
          <w:b w:val="0"/>
          <w:sz w:val="21"/>
        </w:rPr>
        <w:t xml:space="preserve"> 此行回应全球南方意愿、维护发展中国家利益，推动完善全球治理，建立更加公正合理的国际新秩序。</w:t>
      </w:r>
    </w:p>
    <w:p w14:paraId="300A9C9D">
      <w:r>
        <w:rPr>
          <w:b/>
          <w:sz w:val="21"/>
        </w:rPr>
        <w:t>【同题组】</w:t>
      </w:r>
      <w:r>
        <w:rPr>
          <w:b w:val="0"/>
          <w:sz w:val="21"/>
        </w:rPr>
        <w:t xml:space="preserve"> </w:t>
      </w:r>
    </w:p>
    <w:p w14:paraId="6E153642">
      <w:r>
        <w:rPr>
          <w:b/>
          <w:sz w:val="21"/>
        </w:rPr>
        <w:t>· 理论：国家间共同利益是国家合作的基础</w:t>
      </w:r>
    </w:p>
    <w:p w14:paraId="51DCA5E5">
      <w:r>
        <w:rPr>
          <w:b/>
          <w:sz w:val="21"/>
        </w:rPr>
        <w:t>· 经济全球化：推进贸易和投资自由化便利化；推动经济全球化朝着更加开放、包容、普惠、平衡、共赢方向发展；中国扩大高水平对外开放与制度型开放</w:t>
      </w:r>
    </w:p>
    <w:p w14:paraId="570E8DEF">
      <w:r>
        <w:rPr>
          <w:b/>
          <w:sz w:val="21"/>
        </w:rPr>
        <w:t>· 政治多极化：推动国际关系民主化</w:t>
      </w:r>
    </w:p>
    <w:p w14:paraId="308196CC">
      <w:r>
        <w:rPr>
          <w:b/>
          <w:sz w:val="21"/>
        </w:rPr>
        <w:t>· 中国：与发展中国家共享发展新机遇，惠民生增福祉，实现互利共赢；中国推动构建人类命运共同体；习近平外交思想指导中国特色大国外交（外交为民、服务中国式现代化）</w:t>
      </w:r>
    </w:p>
    <w:p w14:paraId="13E45EF2">
      <w:pPr>
        <w:spacing w:before="120"/>
      </w:pPr>
      <w:r>
        <w:rPr>
          <w:b/>
          <w:color w:val="1F497D"/>
          <w:sz w:val="22"/>
        </w:rPr>
        <w:t>3. 2025海淀二模Q21</w:t>
      </w:r>
    </w:p>
    <w:p w14:paraId="46842C3F">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565D3A3">
      <w:r>
        <w:rPr>
          <w:b/>
          <w:sz w:val="21"/>
        </w:rPr>
        <w:t>【设问】 结合材料，运用《当代国际政治与经济》知识，阐释“中国需要联合国，联合国也需要中国”。</w:t>
      </w:r>
    </w:p>
    <w:p w14:paraId="56A38493">
      <w:r>
        <w:rPr>
          <w:b/>
          <w:sz w:val="21"/>
        </w:rPr>
        <w:t>【为什么能想到】 中国任安理会轮值主席时推动聚焦实质问题、请民间社会代表提新视角，改进的是治理规则本身；给联合国注入动力，正是“推动全球治理体系变革完善”。</w:t>
      </w:r>
      <w:r>
        <w:rPr>
          <w:b w:val="0"/>
          <w:sz w:val="21"/>
        </w:rPr>
      </w:r>
    </w:p>
    <w:p w14:paraId="61FE3CB1">
      <w:r>
        <w:rPr>
          <w:b/>
          <w:sz w:val="21"/>
        </w:rPr>
        <w:t>【答案落点】</w:t>
      </w:r>
      <w:r>
        <w:rPr>
          <w:b w:val="0"/>
          <w:sz w:val="21"/>
        </w:rPr>
        <w:t xml:space="preserve"> 中国推动全球治理体系变革完善、建立更加公正合理的国际政治经济新秩序，为联合国注入动力，故联合国需要中国。</w:t>
      </w:r>
    </w:p>
    <w:p w14:paraId="59EEEB1E">
      <w:r>
        <w:rPr>
          <w:b/>
          <w:sz w:val="21"/>
        </w:rPr>
        <w:t>【同题组】</w:t>
      </w:r>
      <w:r>
        <w:rPr>
          <w:b w:val="0"/>
          <w:sz w:val="21"/>
        </w:rPr>
        <w:t xml:space="preserve"> </w:t>
      </w:r>
    </w:p>
    <w:p w14:paraId="2CFE701C">
      <w:r>
        <w:rPr>
          <w:b/>
          <w:sz w:val="21"/>
        </w:rPr>
        <w:t>· 政治多极化：践行真正的多边主义；相互尊重、公平正义、合作共赢的新型国际关系</w:t>
      </w:r>
    </w:p>
    <w:p w14:paraId="37CEBA00">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6E0118C0">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547CDE0">
      <w:pPr>
        <w:spacing w:before="120"/>
      </w:pPr>
      <w:r>
        <w:rPr>
          <w:sz w:val="21"/>
        </w:rPr>
        <w:t>4. 2024丰台二模Q19</w:t>
      </w:r>
    </w:p>
    <w:p w14:paraId="7F5890FE">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0AE5D03E">
      <w:r>
        <w:rPr>
          <w:b/>
          <w:sz w:val="21"/>
        </w:rPr>
        <w:t>【设问】</w:t>
      </w:r>
      <w:r>
        <w:rPr>
          <w:b w:val="0"/>
          <w:sz w:val="21"/>
        </w:rPr>
        <w:t xml:space="preserve"> 结合材料，运用《当代国际政治与经济》知识，说明中国“答卷”如何彰显大国担当。（6分）</w:t>
      </w:r>
    </w:p>
    <w:p w14:paraId="7BBBC7B5">
      <w:r>
        <w:t>【为什么能想到】 巴黎协定首次盘点重申“共同但有区别的责任”，中国带方案完善全球环境治理，争规则更公道；故用“推动全球治理体系变革，建立更公正合理新秩序”。</w:t>
      </w:r>
    </w:p>
    <w:p w14:paraId="6E5803F0">
      <w:r>
        <w:rPr>
          <w:b/>
          <w:sz w:val="21"/>
        </w:rPr>
        <w:t>【答案落点】</w:t>
      </w:r>
      <w:r>
        <w:rPr>
          <w:b w:val="0"/>
          <w:sz w:val="21"/>
        </w:rPr>
        <w:t xml:space="preserve"> 中国积极参与并完善全球环境治理，贡献中国智慧和中国方案，推动建立更加公正合理的国际政治经济新秩序，彰显大国担当。</w:t>
      </w:r>
    </w:p>
    <w:p w14:paraId="5E2AFF58">
      <w:r>
        <w:rPr>
          <w:b/>
          <w:sz w:val="21"/>
        </w:rPr>
        <w:t>【同题组】</w:t>
      </w:r>
      <w:r>
        <w:rPr>
          <w:b w:val="0"/>
          <w:sz w:val="21"/>
        </w:rPr>
        <w:t xml:space="preserve"> </w:t>
      </w:r>
    </w:p>
    <w:p w14:paraId="1C39CBEC">
      <w:r>
        <w:rPr>
          <w:b/>
          <w:sz w:val="21"/>
        </w:rPr>
        <w:t>· 政治多极化：推动构建人类命运共同体；共商共建共享的全球治理观；在平等互利基础上开展合作，实现互利共赢</w:t>
      </w:r>
    </w:p>
    <w:p w14:paraId="0CEED0FC">
      <w:r>
        <w:rPr>
          <w:b/>
          <w:sz w:val="21"/>
        </w:rPr>
        <w:t>· 中国：中国是负责任大国并勇于担当；南南合作与全球南方共同发展；贡献中国智慧、中国方案、中国力量</w:t>
      </w:r>
    </w:p>
    <w:p w14:paraId="08577A01">
      <w:pPr>
        <w:spacing w:before="120"/>
      </w:pPr>
      <w:r>
        <w:rPr>
          <w:sz w:val="21"/>
        </w:rPr>
        <w:t>5. 2025丰台二模Q20</w:t>
      </w:r>
    </w:p>
    <w:p w14:paraId="55C41CC3">
      <w:r>
        <w:rPr>
          <w:b/>
          <w:sz w:val="21"/>
        </w:rPr>
        <w:t>【材料触发点】</w:t>
      </w:r>
      <w:r>
        <w:rPr>
          <w:b w:val="0"/>
          <w:sz w:val="21"/>
        </w:rPr>
        <w:t xml:space="preserve"> 题目理解“中国力量”如何完善全球治理，材料多次出现人类命运共同体、平等开放合作共享和公正合理的治理方向。</w:t>
      </w:r>
    </w:p>
    <w:p w14:paraId="1B5FECB2">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14123E5">
      <w:r>
        <w:t>【为什么能想到】 “推动全球治理体系变革完善，建立更加公正合理的国际政治经济新秩序”解释2025丰台二模Q20，因为人类命运共同体、中国力量、为完善全球治理注入中国力量不只是材料细节，而是在呈现全球治理结构。这个核心能说明材料关注的是治理规则和秩序方向是否更加公正合理，因此答案写“中国推动构建人类命运共同体，遵循平等开放合作共享原则，同各国一道推动全球治理体制向更加公正合理方向发展”。</w:t>
      </w:r>
    </w:p>
    <w:p w14:paraId="2AD48C2D">
      <w:r>
        <w:rPr>
          <w:b/>
          <w:sz w:val="21"/>
        </w:rPr>
        <w:t>【答案落点】</w:t>
      </w:r>
      <w:r>
        <w:rPr>
          <w:b w:val="0"/>
          <w:sz w:val="21"/>
        </w:rPr>
        <w:t xml:space="preserve"> 中国推动构建人类命运共同体，遵循平等开放合作共享原则，同各国一道推动全球治理体制向更加公正合理方向发展。</w:t>
      </w:r>
    </w:p>
    <w:p w14:paraId="1F90BADC">
      <w:r>
        <w:rPr>
          <w:b/>
          <w:sz w:val="21"/>
        </w:rPr>
        <w:t>【同题组】</w:t>
      </w:r>
      <w:r>
        <w:rPr>
          <w:b w:val="0"/>
          <w:sz w:val="21"/>
        </w:rPr>
        <w:t xml:space="preserve"> </w:t>
      </w:r>
    </w:p>
    <w:p w14:paraId="39BCC700">
      <w:r>
        <w:rPr>
          <w:b/>
          <w:sz w:val="21"/>
        </w:rPr>
        <w:t>· 政治多极化：世界多极化与全球南方联合自强；践行真正的多边主义；共商共建共享的全球治理观；坚持开放合作、共享共赢、包容互鉴、共商共建；推动构建人类命运共同体；推动国际秩序和全球治理体系更加公正合理</w:t>
      </w:r>
    </w:p>
    <w:p w14:paraId="2B634E32">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74B3D16">
      <w:r>
        <w:rPr>
          <w:b/>
          <w:sz w:val="21"/>
        </w:rPr>
        <w:t>· 联合国：维护《联合国宪章》宗旨和原则；坚定维护以联合国为核心的国际体系和以国际法为基础的国际秩序</w:t>
      </w:r>
    </w:p>
    <w:p w14:paraId="43995E2D">
      <w:pPr>
        <w:pStyle w:val="4"/>
      </w:pPr>
      <w:r>
        <w:rPr>
          <w:rFonts w:eastAsia="黑体"/>
        </w:rPr>
        <w:t>共体：人类命运共同体</w:t>
      </w:r>
    </w:p>
    <w:p w14:paraId="1325BAE1">
      <w:pPr>
        <w:pStyle w:val="5"/>
      </w:pPr>
      <w:r>
        <w:rPr>
          <w:rFonts w:eastAsia="黑体"/>
        </w:rPr>
        <w:t>核心答题点：推动构建人类命运共同体</w:t>
      </w:r>
    </w:p>
    <w:p w14:paraId="63AE485A">
      <w:pPr>
        <w:spacing w:before="120"/>
      </w:pPr>
      <w:r>
        <w:rPr>
          <w:b/>
          <w:color w:val="1F497D"/>
          <w:sz w:val="22"/>
        </w:rPr>
        <w:t>1. 2026通州期末Q20</w:t>
      </w:r>
    </w:p>
    <w:p w14:paraId="1BE87D19">
      <w:r>
        <w:rPr>
          <w:b/>
          <w:sz w:val="21"/>
        </w:rPr>
        <w:t xml:space="preserve">【材料触发点】 </w:t>
      </w:r>
      <w:r>
        <w:rPr>
          <w:b w:val="0"/>
          <w:sz w:val="21"/>
        </w:rPr>
        <w:t>通州Q20把全球治理倡议放在动荡世界和治理赤字中，触发共同体方向。</w:t>
      </w:r>
    </w:p>
    <w:p w14:paraId="193B5056">
      <w:r>
        <w:rPr>
          <w:b/>
          <w:sz w:val="21"/>
        </w:rPr>
        <w:t xml:space="preserve">【设问】 </w:t>
      </w:r>
      <w:r>
        <w:rPr>
          <w:b w:val="0"/>
          <w:sz w:val="21"/>
        </w:rPr>
        <w:t>结合材料，运用《当代国际政治与经济》知识，谈谈你对“全球治理倡议正逢其时、指引方向彰显担当”的理解。</w:t>
      </w:r>
    </w:p>
    <w:p w14:paraId="4A726B97">
      <w:r>
        <w:rPr>
          <w:b/>
          <w:sz w:val="21"/>
        </w:rPr>
        <w:t>【为什么能想到】 动荡世界与治理赤字不是单国能解决，倡议把各国命运和全球治理联在一起，正指向人类命运共同体。</w:t>
      </w:r>
      <w:r/>
    </w:p>
    <w:p w14:paraId="471AA636">
      <w:r>
        <w:rPr>
          <w:b/>
          <w:sz w:val="21"/>
        </w:rPr>
        <w:t>【答案落点】 全球治理倡议坚持推动构建人类命运共同体，为变乱交织的世界提供合作方向。</w:t>
      </w:r>
    </w:p>
    <w:p w14:paraId="511FD9E0">
      <w:r>
        <w:rPr>
          <w:b/>
          <w:sz w:val="21"/>
        </w:rPr>
        <w:t xml:space="preserve">【同题组】 </w:t>
      </w:r>
      <w:r>
        <w:rPr>
          <w:b w:val="0"/>
          <w:sz w:val="21"/>
        </w:rPr>
        <w:t>（本题8分）</w:t>
      </w:r>
    </w:p>
    <w:p w14:paraId="7FD78FA0">
      <w:r>
        <w:rPr>
          <w:b w:val="0"/>
          <w:sz w:val="21"/>
        </w:rPr>
        <w:t>· 时代背景：和平与发展仍是时代主题</w:t>
      </w:r>
    </w:p>
    <w:p w14:paraId="50991020">
      <w:r>
        <w:rPr>
          <w:b w:val="0"/>
          <w:sz w:val="21"/>
        </w:rPr>
        <w:t>· 经济全球化：推进普惠包容的经济全球化</w:t>
      </w:r>
    </w:p>
    <w:p w14:paraId="2D7EFB0F">
      <w:r>
        <w:rPr>
          <w:b w:val="0"/>
          <w:sz w:val="21"/>
        </w:rPr>
        <w:t>· 政治多极化：共商共建共享的全球治理观；以主权平等、国际法治等原则推动全球治理体系变革完善；推动国际秩序和全球治理体系更加公正合理；推动国际关系民主化；践行真正的多边主义</w:t>
      </w:r>
    </w:p>
    <w:p w14:paraId="6E67936E">
      <w:r>
        <w:rPr>
          <w:b w:val="0"/>
          <w:sz w:val="21"/>
        </w:rPr>
        <w:t>· 中国：贡献中国智慧、中国方案、中国力量；中国推动构建人类命运共同体；坚持正确义利观；中国是负责任大国并勇于担当</w:t>
      </w:r>
    </w:p>
    <w:p w14:paraId="0F02439E">
      <w:r>
        <w:rPr>
          <w:b w:val="0"/>
          <w:sz w:val="21"/>
        </w:rPr>
        <w:t>· 联合国：维护《联合国宪章》宗旨和原则</w:t>
      </w:r>
    </w:p>
    <w:p w14:paraId="5116092A">
      <w:pPr>
        <w:spacing w:before="120"/>
      </w:pPr>
      <w:r>
        <w:rPr>
          <w:b/>
          <w:color w:val="1F497D"/>
          <w:sz w:val="22"/>
        </w:rPr>
        <w:t>2. 2024海淀二模Q18(1)多极化世界中的民主与全球治理</w:t>
      </w:r>
    </w:p>
    <w:p w14:paraId="4C808CFF">
      <w:r>
        <w:rPr>
          <w:b/>
          <w:sz w:val="21"/>
        </w:rPr>
        <w:t xml:space="preserve">【材料触发点】 </w:t>
      </w:r>
      <w:r>
        <w:rPr>
          <w:b w:val="0"/>
          <w:sz w:val="21"/>
        </w:rPr>
        <w:t>资料包列出人工智能、大数据带来的两极分化、全球性问题增多和全球治理代表性不足；这些都是各国共同面对的挑战，单靠某一国无法解决，要从"共同命运"角度提出推动构建人类命运共同体。</w:t>
      </w:r>
    </w:p>
    <w:p w14:paraId="1130E489">
      <w:r>
        <w:t>【设问】 任选一个议题，参考资料包中的内容，运用《当代国际政治与经济》知识，围绕所选的议题写一篇时政述评。（8分）要求：观点明确；知识运用准确、贴切；论述合乎逻辑，条理清晰。</w:t>
      </w:r>
    </w:p>
    <w:p w14:paraId="1B086D98">
      <w:r>
        <w:rPr>
          <w:b/>
          <w:sz w:val="21"/>
        </w:rPr>
        <w:t>【为什么能想到】 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进而接到推动全球治理民主化的整体方向。</w:t>
      </w:r>
    </w:p>
    <w:p w14:paraId="7CA2D615">
      <w:r>
        <w:rPr>
          <w:b/>
          <w:sz w:val="21"/>
        </w:rPr>
        <w:t>【答案落点】 人工智能、大数据带来的全球治理挑战和代表性不足，说明各国需要以人类命运共同体理念共同应对全球性治理问题，推动全球治理体系更加有效、民主。</w:t>
      </w:r>
    </w:p>
    <w:p w14:paraId="3F1707D4">
      <w:r>
        <w:rPr>
          <w:b/>
          <w:sz w:val="21"/>
        </w:rPr>
        <w:t xml:space="preserve">【同题组】 </w:t>
      </w:r>
      <w:r>
        <w:rPr>
          <w:b w:val="0"/>
          <w:sz w:val="21"/>
        </w:rPr>
        <w:t>（本题8分）</w:t>
      </w:r>
    </w:p>
    <w:p w14:paraId="62D16BD1">
      <w:r>
        <w:rPr>
          <w:b w:val="0"/>
          <w:sz w:val="21"/>
        </w:rPr>
        <w:t>· 时代背景：和平与发展仍是时代主题</w:t>
      </w:r>
    </w:p>
    <w:p w14:paraId="651DFD40">
      <w:r>
        <w:rPr>
          <w:b w:val="0"/>
          <w:sz w:val="21"/>
        </w:rPr>
        <w:t>· 政治多极化：世界多极化是当今国际形势的突出特点；国际组织</w:t>
      </w:r>
    </w:p>
    <w:p w14:paraId="4E8E15FE">
      <w:pPr>
        <w:spacing w:before="120"/>
      </w:pPr>
      <w:r>
        <w:rPr>
          <w:b/>
          <w:color w:val="1F497D"/>
          <w:sz w:val="22"/>
        </w:rPr>
        <w:t>3. 2025延庆一模Q20(2)外交部发言人回应"脱钩断链"</w:t>
      </w:r>
    </w:p>
    <w:p w14:paraId="165A0D54">
      <w:r>
        <w:rPr>
          <w:b/>
          <w:sz w:val="21"/>
        </w:rPr>
        <w:t xml:space="preserve">【材料触发点】 </w:t>
      </w:r>
      <w:r>
        <w:rPr>
          <w:b w:val="0"/>
          <w:sz w:val="21"/>
        </w:rPr>
        <w:t>产供链涉及各国发展利益相互交织，"世界共赢链"是把供应链塑造为相互成就的合作链；这一价值取向必须落在共筑人类命运共同体上，才能与"脱钩断链"形成方向上的对抗。</w:t>
      </w:r>
    </w:p>
    <w:p w14:paraId="3DE2637D">
      <w:r>
        <w:rPr>
          <w:b/>
          <w:sz w:val="21"/>
        </w:rPr>
        <w:t xml:space="preserve">【设问】 </w:t>
      </w:r>
      <w:r>
        <w:rPr>
          <w:b w:val="0"/>
          <w:sz w:val="21"/>
        </w:rPr>
        <w:t>假如你是外交部发言人，请结合材料二，运用《当代国际政治与经济》知识，对上述提问做出回应。</w:t>
      </w:r>
    </w:p>
    <w:p w14:paraId="14981591">
      <w:r>
        <w:rPr>
          <w:b/>
          <w:sz w:val="21"/>
        </w:rPr>
        <w:t>【为什么能想到】 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进而接到共筑人类命运共同体的方向高度。</w:t>
      </w:r>
      <w:r/>
    </w:p>
    <w:p w14:paraId="3FD04167">
      <w:r>
        <w:rPr>
          <w:b/>
          <w:sz w:val="21"/>
        </w:rPr>
        <w:t>【答案落点】 中国愿携手各国深化产供链合作，将全球供应链真正打造为"世界共赢链"，共筑人类命运共同体。</w:t>
      </w:r>
    </w:p>
    <w:p w14:paraId="3652B3BF">
      <w:r>
        <w:rPr>
          <w:b/>
          <w:sz w:val="21"/>
        </w:rPr>
        <w:t xml:space="preserve">【同题组】 </w:t>
      </w:r>
    </w:p>
    <w:p w14:paraId="2A230B82">
      <w:r>
        <w:rPr>
          <w:b w:val="0"/>
          <w:sz w:val="21"/>
        </w:rPr>
        <w:t>· 时代背景：和平与发展仍是时代主题</w:t>
      </w:r>
    </w:p>
    <w:p w14:paraId="66DC06C7">
      <w:r>
        <w:rPr>
          <w:b w:val="0"/>
          <w:sz w:val="21"/>
        </w:rPr>
        <w:t>· 理论：国家间共同利益是国家合作的基础；维护国家利益是主权国家对外活动的出发点和落脚点</w:t>
      </w:r>
    </w:p>
    <w:p w14:paraId="24953FC6">
      <w:r>
        <w:rPr>
          <w:b w:val="0"/>
          <w:sz w:val="21"/>
        </w:rPr>
        <w:t>· 经济全球化：推动经济全球化朝着更加开放、包容、普惠、平衡、共赢方向发展；维护全球产业链供应链稳定畅通</w:t>
      </w:r>
    </w:p>
    <w:p w14:paraId="50433BB6">
      <w:r>
        <w:rPr>
          <w:b w:val="0"/>
          <w:sz w:val="21"/>
        </w:rPr>
        <w:t>· 政治多极化：世界多极化是当今国际形势的突出特点；践行真正的多边主义；推动国际关系民主化</w:t>
      </w:r>
    </w:p>
    <w:p w14:paraId="76652591">
      <w:r>
        <w:rPr>
          <w:b w:val="0"/>
          <w:sz w:val="21"/>
        </w:rPr>
        <w:t>· 中国：中国推动构建人类命运共同体；展现大国责任担当</w:t>
      </w:r>
    </w:p>
    <w:p w14:paraId="221BA4FE">
      <w:pPr>
        <w:spacing w:before="120"/>
      </w:pPr>
      <w:r>
        <w:rPr>
          <w:b/>
          <w:color w:val="1F497D"/>
          <w:sz w:val="22"/>
        </w:rPr>
        <w:t>4. 2025房山一模Q18(2)中国开源战略</w:t>
      </w:r>
    </w:p>
    <w:p w14:paraId="2AF3A281">
      <w:r>
        <w:rPr>
          <w:b/>
          <w:sz w:val="21"/>
        </w:rPr>
        <w:t xml:space="preserve">【材料触发点】 </w:t>
      </w:r>
      <w:r>
        <w:rPr>
          <w:b w:val="0"/>
          <w:sz w:val="21"/>
        </w:rPr>
        <w:t>中国在巴黎AI行动峰会上推动联合国大会通过人工智能能力建设国际合作决议；这把开源战略与全球AI治理串联，需要用"构建人类命运共同体"承担全球合作新模式的价值高点。</w:t>
      </w:r>
    </w:p>
    <w:p w14:paraId="6A68D6D2">
      <w:r>
        <w:rPr>
          <w:b/>
          <w:sz w:val="21"/>
        </w:rPr>
        <w:t xml:space="preserve">【设问】 </w:t>
      </w:r>
      <w:r>
        <w:rPr>
          <w:b w:val="0"/>
          <w:sz w:val="21"/>
        </w:rPr>
        <w:t>"中国的开源战略不仅是技术上的革新，更是对全球合作新模式的一次积极探索和实践。"结合材料，运用《当代国际政治与经济》知识，谈谈你对这句话的理解。</w:t>
      </w:r>
    </w:p>
    <w:p w14:paraId="077246FE">
      <w:r>
        <w:rPr>
          <w:b/>
          <w:sz w:val="21"/>
        </w:rPr>
        <w:t>【为什么能想到】 材料把中国开源战略与"巴黎AI行动峰会""联合国大会通过人工智能能力建设国际合作决议"串联，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进而接到开源战略让各国共享AI红利、形成全球合作新模式。</w:t>
      </w:r>
      <w:r/>
    </w:p>
    <w:p w14:paraId="06F6EAEE">
      <w:r>
        <w:rPr>
          <w:b/>
          <w:sz w:val="21"/>
        </w:rPr>
        <w:t>【答案落点】 中国推动人工智能能力建设国际合作，构建人类命运共同体，让开源战略成为各国共享AI红利的全球合作新模式。</w:t>
      </w:r>
    </w:p>
    <w:p w14:paraId="0FCB2DE0">
      <w:r>
        <w:rPr>
          <w:b/>
          <w:sz w:val="21"/>
        </w:rPr>
        <w:t xml:space="preserve">【同题组】 </w:t>
      </w:r>
    </w:p>
    <w:p w14:paraId="183AF14B">
      <w:r>
        <w:rPr>
          <w:b w:val="0"/>
          <w:sz w:val="21"/>
        </w:rPr>
        <w:t>· 时代背景：和平与发展仍是时代主题</w:t>
      </w:r>
    </w:p>
    <w:p w14:paraId="7C240130">
      <w:r>
        <w:rPr>
          <w:b w:val="0"/>
          <w:sz w:val="21"/>
        </w:rPr>
        <w:t>· 理论：当前国际竞争的实质是以经济和科技实力为基础的综合国力较量</w:t>
      </w:r>
    </w:p>
    <w:p w14:paraId="5550C6EA">
      <w:r>
        <w:rPr>
          <w:b w:val="0"/>
          <w:sz w:val="21"/>
        </w:rPr>
        <w:t>· 经济全球化：以科学技术的发展推动建设创新型、开放型世界经济；提高开放型经济水平</w:t>
      </w:r>
    </w:p>
    <w:p w14:paraId="0B2B3F9C">
      <w:r>
        <w:rPr>
          <w:b w:val="0"/>
          <w:sz w:val="21"/>
        </w:rPr>
        <w:t>· 中国：坚持正确义利观</w:t>
      </w:r>
    </w:p>
    <w:p w14:paraId="07B0934B">
      <w:r>
        <w:rPr>
          <w:b w:val="0"/>
          <w:sz w:val="21"/>
        </w:rPr>
        <w:t>· 联合国：维护《联合国宪章》宗旨和原则</w:t>
      </w:r>
    </w:p>
    <w:p w14:paraId="22A0BBE4">
      <w:pPr>
        <w:spacing w:before="120"/>
      </w:pPr>
      <w:r>
        <w:rPr>
          <w:b/>
          <w:color w:val="1F497D"/>
          <w:sz w:val="22"/>
        </w:rPr>
        <w:t>5. 2024丰台二模Q19中国"答卷"如何彰显大国担当</w:t>
      </w:r>
    </w:p>
    <w:p w14:paraId="51C12F17">
      <w:r>
        <w:rPr>
          <w:b/>
          <w:sz w:val="21"/>
        </w:rPr>
        <w:t>【材料触发点】 材料里中国与周边国家、亚太地区在气候和环境议题上的合作不只服务双边利益，还指向地区生态共同体和全球气候治理；区域合作的意义指向人类命运共同体。</w:t>
      </w:r>
    </w:p>
    <w:p w14:paraId="4CEFF091">
      <w:r>
        <w:rPr>
          <w:b/>
          <w:sz w:val="21"/>
        </w:rPr>
        <w:t xml:space="preserve">【设问】 </w:t>
      </w:r>
      <w:r>
        <w:rPr>
          <w:b w:val="0"/>
          <w:sz w:val="21"/>
        </w:rPr>
        <w:t>结合材料，运用《当代国际政治与经济》知识，说明中国"答卷"如何彰显大国担当。</w:t>
      </w:r>
    </w:p>
    <w:p w14:paraId="2B36B678">
      <w:r>
        <w:rPr>
          <w:b/>
          <w:sz w:val="21"/>
        </w:rPr>
        <w:t>【为什么能想到】 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进而接到改善区域生态环境、维护全球可持续发展的大国担当落点。</w:t>
      </w:r>
    </w:p>
    <w:p w14:paraId="1A96CCAB">
      <w:r>
        <w:rPr>
          <w:b/>
          <w:sz w:val="21"/>
        </w:rPr>
        <w:t>【答案落点】 中国通过区域气候和环境合作改善区域生态环境，推动构建人类命运共同体，彰显维护全球可持续发展的大国担当。</w:t>
      </w:r>
    </w:p>
    <w:p w14:paraId="12DFA7C6">
      <w:r>
        <w:rPr>
          <w:b/>
          <w:sz w:val="21"/>
        </w:rPr>
        <w:t xml:space="preserve">【同题组】 </w:t>
      </w:r>
      <w:r>
        <w:rPr>
          <w:b w:val="0"/>
          <w:sz w:val="21"/>
        </w:rPr>
        <w:t>（本题6分）</w:t>
      </w:r>
    </w:p>
    <w:p w14:paraId="7DA67F9C">
      <w:r>
        <w:rPr>
          <w:b w:val="0"/>
          <w:sz w:val="21"/>
        </w:rPr>
        <w:t>· 政治多极化：共商共建共享的全球治理观；在平等互利基础上开展合作，实现互利共赢；推动全球治理体系变革完善，建立更加公正合理的国际政治经济新秩序</w:t>
      </w:r>
    </w:p>
    <w:p w14:paraId="12DD7DCA">
      <w:r>
        <w:rPr>
          <w:b w:val="0"/>
          <w:sz w:val="21"/>
        </w:rPr>
        <w:t>· 中国：中国是负责任大国并勇于担当；南南合作与全球南方共同发展；贡献中国智慧、中国方案、中国力量</w:t>
      </w:r>
    </w:p>
    <w:p w14:paraId="586CB096">
      <w:pPr>
        <w:spacing w:before="120"/>
      </w:pPr>
      <w:r>
        <w:rPr>
          <w:b/>
          <w:color w:val="1F497D"/>
          <w:sz w:val="22"/>
        </w:rPr>
        <w:t>6. 2024西城二模Q19中国答案的国际关系新思路</w:t>
      </w:r>
    </w:p>
    <w:p w14:paraId="1C17713A">
      <w:r>
        <w:rPr>
          <w:b/>
          <w:sz w:val="21"/>
        </w:rPr>
        <w:t xml:space="preserve">【材料触发点】 </w:t>
      </w:r>
      <w:r>
        <w:rPr>
          <w:b w:val="0"/>
          <w:sz w:val="21"/>
        </w:rPr>
        <w:t>题面把"集团政治""实力至上""少数西方国家定义的普世价值"作为旧国际关系问题，需要先以人类命运共同体作为总纲，给出一个超越旧逻辑的处理国际关系的总思路。</w:t>
      </w:r>
    </w:p>
    <w:p w14:paraId="05049950">
      <w:r>
        <w:rPr>
          <w:b/>
          <w:sz w:val="21"/>
        </w:rPr>
        <w:t xml:space="preserve">【设问】 </w:t>
      </w:r>
      <w:r>
        <w:rPr>
          <w:b w:val="0"/>
          <w:sz w:val="21"/>
        </w:rPr>
        <w:t>结合材料，阐述中国答案所体现的处理国际关系的新思路。</w:t>
      </w:r>
    </w:p>
    <w:p w14:paraId="4C090CAA">
      <w:r>
        <w:rPr>
          <w:b/>
          <w:sz w:val="21"/>
        </w:rPr>
        <w:t>【为什么能想到】 材料把旧国际关系的零和和排他说清，破解它需要把各国命运放在一起看，因此联到人类命运共同体。</w:t>
      </w:r>
      <w:r/>
    </w:p>
    <w:p w14:paraId="3AF58F52">
      <w:r>
        <w:rPr>
          <w:b/>
          <w:sz w:val="21"/>
        </w:rPr>
        <w:t>【答案落点】 中国答案以人类命运共同体理念为总纲，主张各国相互依存、休戚与共，从根本上回应实力至上和结盟对抗的旧国际关系逻辑。</w:t>
      </w:r>
    </w:p>
    <w:p w14:paraId="47E1518D">
      <w:r>
        <w:rPr>
          <w:b/>
          <w:sz w:val="21"/>
        </w:rPr>
        <w:t xml:space="preserve">【同题组】 </w:t>
      </w:r>
    </w:p>
    <w:p w14:paraId="36EEB788">
      <w:r>
        <w:rPr>
          <w:b w:val="0"/>
          <w:sz w:val="21"/>
        </w:rPr>
        <w:t>· 时代背景：和平与发展仍是时代主题</w:t>
      </w:r>
    </w:p>
    <w:p w14:paraId="43BC3ABA">
      <w:r>
        <w:rPr>
          <w:b w:val="0"/>
          <w:sz w:val="21"/>
        </w:rPr>
        <w:t>· 理论：国家间共同利益是国家合作的基础</w:t>
      </w:r>
    </w:p>
    <w:p w14:paraId="267D9CF8">
      <w:r>
        <w:rPr>
          <w:b w:val="0"/>
          <w:sz w:val="21"/>
        </w:rPr>
        <w:t>· 政治多极化：超越集团政治、实力至上和少数国家垄断价值定义的治理逻辑；推动国际秩序和全球治理体系更加公正合理；推动国际关系民主化；践行真正的多边主义；相互尊重、公平正义、合作共赢的新型国际关系；反对单边主义、霸权主义和强权政治</w:t>
      </w:r>
    </w:p>
    <w:p w14:paraId="7B8EFF39">
      <w:r>
        <w:rPr>
          <w:b w:val="0"/>
          <w:sz w:val="21"/>
        </w:rPr>
        <w:t>· 中国：中国推动构建人类命运共同体</w:t>
      </w:r>
    </w:p>
    <w:p w14:paraId="70814F6C">
      <w:pPr>
        <w:spacing w:before="120"/>
      </w:pPr>
      <w:r>
        <w:rPr>
          <w:b/>
          <w:color w:val="1F497D"/>
          <w:sz w:val="22"/>
        </w:rPr>
        <w:t>7. 2026门头沟一模Q21</w:t>
      </w:r>
    </w:p>
    <w:p w14:paraId="73B62260">
      <w:r>
        <w:rPr>
          <w:b/>
          <w:sz w:val="21"/>
        </w:rPr>
        <w:t xml:space="preserve">【材料触发点】 </w:t>
      </w:r>
      <w:r>
        <w:rPr>
          <w:b w:val="0"/>
          <w:sz w:val="21"/>
        </w:rPr>
        <w:t>题目把中国的发展稳定性与世界共享机遇联系起来，说明中国提供确定性不是单纯依靠国内增长，而是通过开放合作把自身发展同世界发展结合起来。</w:t>
      </w:r>
    </w:p>
    <w:p w14:paraId="6033A8B8">
      <w:r>
        <w:rPr>
          <w:b/>
          <w:sz w:val="21"/>
        </w:rPr>
        <w:t xml:space="preserve">【设问】 </w:t>
      </w:r>
      <w:r>
        <w:rPr>
          <w:b w:val="0"/>
          <w:sz w:val="21"/>
        </w:rPr>
        <w:t>结合材料，综合运用所学，谈谈中国为何能为世界提供宝贵的确定性。</w:t>
      </w:r>
    </w:p>
    <w:p w14:paraId="45C53655">
      <w:r>
        <w:rPr>
          <w:b/>
          <w:sz w:val="21"/>
        </w:rPr>
        <w:t>【为什么能想到】 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进而接到中国长期稳定发展转化为世界发展稳定性和确定性。</w:t>
      </w:r>
      <w:r/>
    </w:p>
    <w:p w14:paraId="7DA1ECDA">
      <w:r>
        <w:rPr>
          <w:b/>
          <w:sz w:val="21"/>
        </w:rPr>
        <w:t>【答案落点】 中国推动构建人类命运共同体，把自身发展同世界发展结合起来，与全球各方共享市场和发展机遇，使中国长期稳定发展转化为世界发展的稳定性和确定性。</w:t>
      </w:r>
    </w:p>
    <w:p w14:paraId="77135197">
      <w:r>
        <w:rPr>
          <w:b/>
          <w:sz w:val="21"/>
        </w:rPr>
        <w:t xml:space="preserve">【同题组】 </w:t>
      </w:r>
      <w:r>
        <w:rPr>
          <w:b w:val="0"/>
          <w:sz w:val="21"/>
        </w:rPr>
        <w:t>（本题10分）</w:t>
      </w:r>
    </w:p>
    <w:p w14:paraId="40174E69">
      <w:r>
        <w:rPr>
          <w:b w:val="0"/>
          <w:sz w:val="21"/>
        </w:rPr>
        <w:t>· 经济全球化：互利共赢的开放战略</w:t>
      </w:r>
    </w:p>
    <w:p w14:paraId="7328A4D3">
      <w:r>
        <w:rPr>
          <w:b w:val="0"/>
          <w:sz w:val="21"/>
        </w:rPr>
        <w:t>· 中国：中国是负责任大国并勇于担当；展现大国责任担当</w:t>
      </w:r>
    </w:p>
    <w:p w14:paraId="4F0213F2">
      <w:pPr>
        <w:spacing w:before="120"/>
      </w:pPr>
      <w:r>
        <w:rPr>
          <w:sz w:val="21"/>
        </w:rPr>
        <w:t>8. 2026朝阳期中Q17</w:t>
      </w:r>
    </w:p>
    <w:p w14:paraId="3C43653C">
      <w:r>
        <w:rPr>
          <w:b/>
          <w:sz w:val="21"/>
        </w:rPr>
        <w:t>【材料触发点】 同学丙强调人工智能是造福人类的国际公共产品，中国主张关注发展中国家需求，帮助全球南方加强能力建设、弥合全球智能鸿沟；这对应中国发展与世界发展的关系。</w:t>
      </w:r>
      <w:r>
        <w:rPr>
          <w:b w:val="0"/>
          <w:sz w:val="21"/>
        </w:rPr>
      </w:r>
    </w:p>
    <w:p w14:paraId="32D4C72A">
      <w:r>
        <w:rPr>
          <w:b/>
          <w:sz w:val="21"/>
        </w:rPr>
        <w:t>【设问】</w:t>
      </w:r>
      <w:r>
        <w:rPr>
          <w:b w:val="0"/>
          <w:sz w:val="21"/>
        </w:rPr>
        <w:t xml:space="preserve"> 结合材料，运用《当代国际政治与经济》知识阐述我国应如何处理好推进“人工智能+”发展过程中的重要关系。</w:t>
      </w:r>
    </w:p>
    <w:p w14:paraId="40063F6B">
      <w:r>
        <w:rPr>
          <w:b/>
          <w:sz w:val="21"/>
        </w:rPr>
        <w:t>【为什么能想到】 本条不能用同学甲的自主可控线索触发。看到“国际公共产品”“全球南方”“弥合全球智能鸿沟”，说明材料把人工智能发展放到中国与世界共同发展关系中考查。由此应想到人类命运共同体：我国推进人工智能发展，不只是服务本国现代化，也要兼顾他国合理关切，为世界提供公共产品和发展机遇。</w:t>
      </w:r>
      <w:r>
        <w:rPr>
          <w:b w:val="0"/>
          <w:sz w:val="21"/>
        </w:rPr>
      </w:r>
    </w:p>
    <w:p w14:paraId="6F12005E">
      <w:r>
        <w:rPr>
          <w:b/>
          <w:sz w:val="21"/>
        </w:rPr>
        <w:t>【答案落点】</w:t>
      </w:r>
      <w:r>
        <w:rPr>
          <w:b w:val="0"/>
          <w:sz w:val="21"/>
        </w:rPr>
        <w:t xml:space="preserve"> 处理好中国发展与世界发展关系，兼顾他国合理关切、为世界提供公共产品和机遇，推动构建人类命运共同体。</w:t>
      </w:r>
    </w:p>
    <w:p w14:paraId="6F6231C3">
      <w:r>
        <w:rPr>
          <w:b/>
          <w:sz w:val="21"/>
        </w:rPr>
        <w:t>【同题组】</w:t>
      </w:r>
      <w:r>
        <w:rPr>
          <w:b w:val="0"/>
          <w:sz w:val="21"/>
        </w:rPr>
        <w:t xml:space="preserve"> </w:t>
      </w:r>
    </w:p>
    <w:p w14:paraId="3D6B617E">
      <w:r>
        <w:t>· 理论：维护国家利益是主权国家对外活动的出发点和落脚点</w:t>
      </w:r>
    </w:p>
    <w:p w14:paraId="11B73804">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2D94035">
      <w:r>
        <w:rPr>
          <w:b/>
          <w:sz w:val="21"/>
        </w:rPr>
        <w:t>· 政治多极化：共商共建共享的全球治理观</w:t>
      </w:r>
    </w:p>
    <w:p w14:paraId="4D006F8B">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54F3BDB8">
      <w:pPr>
        <w:spacing w:before="120"/>
      </w:pPr>
      <w:r>
        <w:rPr>
          <w:sz w:val="21"/>
        </w:rPr>
        <w:t>9. 2026西城二模Q19(1)</w:t>
      </w:r>
    </w:p>
    <w:p w14:paraId="1E5E1993">
      <w:r>
        <w:rPr>
          <w:b/>
          <w:sz w:val="21"/>
        </w:rPr>
        <w:t>【材料触发点】</w:t>
      </w:r>
      <w:r>
        <w:rPr>
          <w:b w:val="0"/>
          <w:sz w:val="21"/>
        </w:rPr>
        <w:t xml:space="preserve"> 数据跨境流动和数字经济发展形成全球性议题，中国参与全球数据治理要先说明全球化背景和共同价值基础。</w:t>
      </w:r>
    </w:p>
    <w:p w14:paraId="514E712B">
      <w:r>
        <w:rPr>
          <w:b/>
          <w:sz w:val="21"/>
        </w:rPr>
        <w:t>【设问】</w:t>
      </w:r>
      <w:r>
        <w:rPr>
          <w:b w:val="0"/>
          <w:sz w:val="21"/>
        </w:rPr>
        <w:t xml:space="preserve"> 结合材料，运用当代国际政治知识，阐释中国参与全球数据治理的逻辑。</w:t>
      </w:r>
    </w:p>
    <w:p w14:paraId="0EE43AE3">
      <w:r>
        <w:rPr>
          <w:b/>
          <w:sz w:val="21"/>
        </w:rPr>
        <w:t>【为什么能想到】 材料说数据应当惠及人类、世界数据组织要弥合数字鸿沟，这种各国共享数字发展的取向，联到人类命运共同体。</w:t>
      </w:r>
      <w:r>
        <w:rPr>
          <w:b w:val="0"/>
          <w:sz w:val="21"/>
        </w:rPr>
      </w:r>
    </w:p>
    <w:p w14:paraId="59516581">
      <w:r>
        <w:rPr>
          <w:b/>
          <w:sz w:val="21"/>
        </w:rPr>
        <w:t>【答案落点】</w:t>
      </w:r>
      <w:r>
        <w:rPr>
          <w:b w:val="0"/>
          <w:sz w:val="21"/>
        </w:rPr>
        <w:t xml:space="preserve"> 中国在维护自身数据安全与发展利益基础上推动构建全球数据治理新秩序，践行人类命运共同体理念，展现大国责任担当。</w:t>
      </w:r>
    </w:p>
    <w:p w14:paraId="7C9803A6">
      <w:r>
        <w:rPr>
          <w:b/>
          <w:sz w:val="21"/>
        </w:rPr>
        <w:t>【同题组】</w:t>
      </w:r>
      <w:r>
        <w:rPr>
          <w:b w:val="0"/>
          <w:sz w:val="21"/>
        </w:rPr>
        <w:t xml:space="preserve"> </w:t>
      </w:r>
    </w:p>
    <w:p w14:paraId="012DFF68">
      <w:r>
        <w:rPr>
          <w:b/>
          <w:sz w:val="21"/>
        </w:rPr>
        <w:t>· 时代背景：和平与发展仍是时代主题</w:t>
      </w:r>
    </w:p>
    <w:p w14:paraId="09FDC19B">
      <w:r>
        <w:rPr>
          <w:b/>
          <w:sz w:val="21"/>
        </w:rPr>
        <w:t>· 政治多极化：共商共建共享的全球治理观；推动国际关系民主化；坚持主权平等与安全保障；推动国际秩序和全球治理体系更加公正合理</w:t>
      </w:r>
    </w:p>
    <w:p w14:paraId="0B9E34F8">
      <w:r>
        <w:rPr>
          <w:b/>
          <w:sz w:val="21"/>
        </w:rPr>
        <w:t>· 中国：展现大国责任担当</w:t>
      </w:r>
    </w:p>
    <w:p w14:paraId="00A2C2C9">
      <w:pPr>
        <w:spacing w:before="120"/>
      </w:pPr>
      <w:r>
        <w:rPr>
          <w:sz w:val="21"/>
        </w:rPr>
        <w:t>10. 2024朝阳二模Q20</w:t>
      </w:r>
    </w:p>
    <w:p w14:paraId="5D959ABB">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53AB1417">
      <w:r>
        <w:rPr>
          <w:b/>
          <w:sz w:val="21"/>
        </w:rPr>
        <w:t>【设问】 结合研讨背景，运用《当代国际政治与经济》知识，完成下表。</w:t>
      </w:r>
    </w:p>
    <w:p w14:paraId="7F8EDF0A">
      <w:r>
        <w:rPr>
          <w:b/>
          <w:sz w:val="21"/>
        </w:rPr>
        <w:t>【为什么能想到】 气候是危及全人类的长期威胁，材料把碳中和目标和各国携手放在一起；这种把各国前途连为一体的视角，落到推动构建人类命运共同体作为达成共识的方向。</w:t>
      </w:r>
      <w:r>
        <w:rPr>
          <w:b w:val="0"/>
          <w:sz w:val="21"/>
        </w:rPr>
      </w:r>
    </w:p>
    <w:p w14:paraId="3DADA19B">
      <w:r>
        <w:rPr>
          <w:b/>
          <w:sz w:val="21"/>
        </w:rPr>
        <w:t>【答案落点】</w:t>
      </w:r>
      <w:r>
        <w:rPr>
          <w:b w:val="0"/>
          <w:sz w:val="21"/>
        </w:rPr>
        <w:t xml:space="preserve"> 各方达成共识：坚持实现碳中和长期目标不动摇，携手完善全球气候治理体系，推动构建人类命运共同体。</w:t>
      </w:r>
    </w:p>
    <w:p w14:paraId="4087250A">
      <w:r>
        <w:rPr>
          <w:b/>
          <w:sz w:val="21"/>
        </w:rPr>
        <w:t>【同题组】</w:t>
      </w:r>
      <w:r>
        <w:rPr>
          <w:b w:val="0"/>
          <w:sz w:val="21"/>
        </w:rPr>
        <w:t xml:space="preserve"> </w:t>
      </w:r>
    </w:p>
    <w:p w14:paraId="441AEDC3">
      <w:r>
        <w:rPr>
          <w:b/>
          <w:sz w:val="21"/>
        </w:rPr>
        <w:t>· 时代背景：气候变化给全人类带来巨大风险和挑战，气候治理已成为全球治理的重要议题之一</w:t>
      </w:r>
    </w:p>
    <w:p w14:paraId="7B71F96A">
      <w:r>
        <w:rPr>
          <w:b/>
          <w:sz w:val="21"/>
        </w:rPr>
        <w:t>· 理论：国家间共同利益是国家合作的基础</w:t>
      </w:r>
    </w:p>
    <w:p w14:paraId="69A3CE44">
      <w:r>
        <w:rPr>
          <w:b/>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w:t>
      </w:r>
    </w:p>
    <w:p w14:paraId="6CE052D7">
      <w:pPr>
        <w:spacing w:before="120"/>
      </w:pPr>
      <w:r>
        <w:rPr>
          <w:sz w:val="21"/>
        </w:rPr>
        <w:t>11. 2026石景山二模Q18</w:t>
      </w:r>
    </w:p>
    <w:p w14:paraId="1E53C576">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39588F39">
      <w:r>
        <w:rPr>
          <w:b/>
          <w:sz w:val="21"/>
        </w:rPr>
        <w:t>【设问】 结合材料，运用《当代国际政治与经济》知识，分析中国与东盟经贸合作能够提质升级的原因。</w:t>
      </w:r>
    </w:p>
    <w:p w14:paraId="31B4B638">
      <w:r>
        <w:t>【为什么能想到】 绿色园区减排、生态循环既惠及东盟也回应全球可持续课题，把中国发展与他国、全球利益绑在一起，正对应推动构建人类命运共同体。</w:t>
      </w:r>
    </w:p>
    <w:p w14:paraId="0D477C5B">
      <w:r>
        <w:rPr>
          <w:b/>
          <w:sz w:val="21"/>
        </w:rPr>
        <w:t>【答案落点】</w:t>
      </w:r>
      <w:r>
        <w:rPr>
          <w:b w:val="0"/>
          <w:sz w:val="21"/>
        </w:rPr>
        <w:t xml:space="preserve"> 中国与东盟经贸合作推动经济全球化朝着开放、包容、普惠、平衡、共赢方向发展，有利于构建人类命运共同体。</w:t>
      </w:r>
    </w:p>
    <w:p w14:paraId="3A6CDE1C">
      <w:r>
        <w:rPr>
          <w:b/>
          <w:sz w:val="21"/>
        </w:rPr>
        <w:t>【同题组】</w:t>
      </w:r>
      <w:r>
        <w:rPr>
          <w:b w:val="0"/>
          <w:sz w:val="21"/>
        </w:rPr>
        <w:t xml:space="preserve"> </w:t>
      </w:r>
    </w:p>
    <w:p w14:paraId="3AAA0D5A">
      <w:r>
        <w:rPr>
          <w:b/>
          <w:sz w:val="21"/>
        </w:rPr>
        <w:t>· 时代背景：和平与发展仍是时代主题</w:t>
      </w:r>
    </w:p>
    <w:p w14:paraId="2513782E">
      <w:r>
        <w:rPr>
          <w:b/>
          <w:sz w:val="21"/>
        </w:rPr>
        <w:t>· 理论：当前国际竞争的实质是以经济和科技实力为基础的综合国力较量；国家间共同利益是国家合作的基础；维护国家利益是主权国家对外活动的出发点和落脚点</w:t>
      </w:r>
    </w:p>
    <w:p w14:paraId="5C4C5843">
      <w:r>
        <w:rPr>
          <w:b/>
          <w:sz w:val="21"/>
        </w:rPr>
        <w:t>· 经济全球化：顺应经济全球化趋势，主动融入并推动深化；利用两个市场两种资源优化全球资源配置；推动经济全球化朝着更加开放、包容、普惠、平衡、共赢方向发展</w:t>
      </w:r>
    </w:p>
    <w:p w14:paraId="105CC17A">
      <w:pPr>
        <w:spacing w:before="120"/>
      </w:pPr>
      <w:r>
        <w:rPr>
          <w:sz w:val="21"/>
        </w:rPr>
        <w:t>12. 2026延庆一模Q19(2)——中国"推动重塑全球能源治理格局"的理论逻辑和价值意蕴</w:t>
      </w:r>
    </w:p>
    <w:p w14:paraId="523B8E76">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62729DE8">
      <w:r>
        <w:rPr>
          <w:b/>
          <w:sz w:val="21"/>
        </w:rPr>
        <w:t>【设问】 结合材料二，运用《当代国际政治与经济》知识，说明中国“推动重塑全球能源治理格局”的理论逻辑和价值意蕴。</w:t>
      </w:r>
    </w:p>
    <w:p w14:paraId="4B3E7F68">
      <w:r>
        <w:rPr>
          <w:b/>
          <w:sz w:val="21"/>
        </w:rPr>
        <w:t>【为什么能想到】 “推动构建人类命运共同体”解释2026延庆一模Q19(2)——中国"推动重塑全球能源治理格局"的理论逻辑和价值意蕴，因为人类命运共同体、推动重塑全球能源治理格局不只是材料细节，而是在呈现共同体价值统摄。这个核心能说明材料把中国发展、他国利益和全球问题放在同一命运关联中，因此答案写“中国为全球能源可持续发展提供具有公共产品属性的中国方案，推动能源治理体系多边协同转型，推动构建人类命运共同体”。</w:t>
      </w:r>
      <w:r>
        <w:rPr>
          <w:b w:val="0"/>
          <w:sz w:val="21"/>
        </w:rPr>
      </w:r>
    </w:p>
    <w:p w14:paraId="46FBF56A">
      <w:r>
        <w:rPr>
          <w:b/>
          <w:sz w:val="21"/>
        </w:rPr>
        <w:t>【答案落点】</w:t>
      </w:r>
      <w:r>
        <w:rPr>
          <w:b w:val="0"/>
          <w:sz w:val="21"/>
        </w:rPr>
        <w:t xml:space="preserve"> 中国为全球能源可持续发展提供具有公共产品属性的中国方案，推动能源治理体系多边协同转型，推动构建人类命运共同体。</w:t>
      </w:r>
    </w:p>
    <w:p w14:paraId="1D285A2D">
      <w:r>
        <w:rPr>
          <w:b/>
          <w:sz w:val="21"/>
        </w:rPr>
        <w:t>【同题组】</w:t>
      </w:r>
      <w:r>
        <w:rPr>
          <w:b w:val="0"/>
          <w:sz w:val="21"/>
        </w:rPr>
        <w:t xml:space="preserve"> </w:t>
      </w:r>
    </w:p>
    <w:p w14:paraId="27E4C707">
      <w:r>
        <w:rPr>
          <w:b/>
          <w:sz w:val="21"/>
        </w:rPr>
        <w:t>· 时代背景：和平与发展仍是时代主题</w:t>
      </w:r>
    </w:p>
    <w:p w14:paraId="7A1E4FBC">
      <w:r>
        <w:rPr>
          <w:b/>
          <w:sz w:val="21"/>
        </w:rPr>
        <w:t>· 理论：国家间共同利益是国家合作的基础；维护国家利益是主权国家对外活动的出发点和落脚点</w:t>
      </w:r>
    </w:p>
    <w:p w14:paraId="4D005E63">
      <w:r>
        <w:rPr>
          <w:b/>
          <w:sz w:val="21"/>
        </w:rPr>
        <w:t>· 经济全球化：顺应经济全球化趋势，主动融入并推动深化</w:t>
      </w:r>
    </w:p>
    <w:p w14:paraId="7DD71315">
      <w:r>
        <w:rPr>
          <w:b/>
          <w:sz w:val="21"/>
        </w:rPr>
        <w:t>· 政治多极化：共商共建共享的全球治理观；相互尊重、公平正义、合作共赢的新型国际关系</w:t>
      </w:r>
    </w:p>
    <w:p w14:paraId="2874A912">
      <w:r>
        <w:rPr>
          <w:b/>
          <w:sz w:val="21"/>
        </w:rPr>
        <w:t>· 中国：坚持正确义利观</w:t>
      </w:r>
    </w:p>
    <w:p w14:paraId="3393E82C">
      <w:pPr>
        <w:spacing w:before="120"/>
      </w:pPr>
      <w:r>
        <w:rPr>
          <w:sz w:val="21"/>
        </w:rPr>
        <w:t>13. 2024朝阳一模Q21</w:t>
      </w:r>
    </w:p>
    <w:p w14:paraId="5A693397">
      <w:r>
        <w:rPr>
          <w:b/>
          <w:sz w:val="21"/>
        </w:rPr>
        <w:t>【材料触发点】 题目先要求分析“变局”中的经济形势，题目评价重点提示我国发展的外部环境日趋严峻、风险挑战增多，因此要先说明外部风险压力。</w:t>
      </w:r>
    </w:p>
    <w:p w14:paraId="180DD78A">
      <w:r>
        <w:rPr>
          <w:b/>
          <w:sz w:val="21"/>
        </w:rPr>
        <w:t>【设问】</w:t>
      </w:r>
      <w:r>
        <w:rPr>
          <w:b w:val="0"/>
          <w:sz w:val="21"/>
        </w:rPr>
        <w:t xml:space="preserve"> 结合上述资料，在分析我国当前经济形势的基础上，运用《当代国际政治与经济》知识，谈谈如何推动中国经济在变局中开新局。</w:t>
      </w:r>
    </w:p>
    <w:p w14:paraId="446EDC72">
      <w:r>
        <w:rPr>
          <w:b/>
          <w:sz w:val="21"/>
        </w:rPr>
        <w:t>【为什么能想到】 材料把中国发展同各国利益、全球问题连在一起来谈营造外部环境；这种命运相连的整体视角，对应推动构建人类命运共同体，为变局中开新局提供大方向。</w:t>
      </w:r>
      <w:r>
        <w:rPr>
          <w:b w:val="0"/>
          <w:sz w:val="21"/>
        </w:rPr>
      </w:r>
    </w:p>
    <w:p w14:paraId="5850E3DD">
      <w:r>
        <w:rPr>
          <w:b/>
          <w:sz w:val="21"/>
        </w:rPr>
        <w:t>【答案落点】</w:t>
      </w:r>
      <w:r>
        <w:rPr>
          <w:b w:val="0"/>
          <w:sz w:val="21"/>
        </w:rPr>
        <w:t xml:space="preserve"> 坚持合作共赢、推动构建人类命运共同体，为我国发展营造良好外部环境，助推中国经济在变局中开新局。</w:t>
      </w:r>
    </w:p>
    <w:p w14:paraId="6C1647EF">
      <w:r>
        <w:rPr>
          <w:b/>
          <w:sz w:val="21"/>
        </w:rPr>
        <w:t>【同题组】</w:t>
      </w:r>
      <w:r>
        <w:rPr>
          <w:b w:val="0"/>
          <w:sz w:val="21"/>
        </w:rPr>
        <w:t xml:space="preserve"> </w:t>
      </w:r>
    </w:p>
    <w:p w14:paraId="55EF4549">
      <w:r>
        <w:rPr>
          <w:b/>
          <w:sz w:val="21"/>
        </w:rPr>
        <w:t>· 经济全球化：利用两个市场两种资源优化全球资源配置；内外联通畅通国内国际双循环，提升国际循环质量；推动建设开放型世界经济，深化国际分工与合作；提高开放型经济水平</w:t>
      </w:r>
    </w:p>
    <w:p w14:paraId="242134DE">
      <w:r>
        <w:rPr>
          <w:b/>
          <w:sz w:val="21"/>
        </w:rPr>
        <w:t>· 政治多极化：相互尊重、公平正义、合作共赢的新型国际关系；在平等互利基础上开展合作，实现互利共赢；促进共同发展、维护持久和平，共同推进现代化</w:t>
      </w:r>
    </w:p>
    <w:p w14:paraId="26010586">
      <w:r>
        <w:rPr>
          <w:b/>
          <w:sz w:val="21"/>
        </w:rPr>
        <w:t>· 中国：坚持总体国家安全观，统筹发展与安全，以新安全格局保障新发展格局；和平共处五项原则是我国对外关系基本准则；坚持独立自主、自力更生，增强发展主动权</w:t>
      </w:r>
    </w:p>
    <w:p w14:paraId="16B9F4A2">
      <w:pPr>
        <w:spacing w:before="120"/>
      </w:pPr>
      <w:r>
        <w:rPr>
          <w:sz w:val="21"/>
        </w:rPr>
        <w:t>14. 2025东城二模Q20</w:t>
      </w:r>
    </w:p>
    <w:p w14:paraId="069EE1CA">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1E4495FF">
      <w:r>
        <w:rPr>
          <w:b/>
          <w:sz w:val="21"/>
        </w:rPr>
        <w:t>【设问】</w:t>
      </w:r>
      <w:r>
        <w:rPr>
          <w:b w:val="0"/>
          <w:sz w:val="21"/>
        </w:rPr>
        <w:t xml:space="preserve"> 结合材料，运用《当代国际政治与经济》知识，写一篇小论文。</w:t>
      </w:r>
    </w:p>
    <w:p w14:paraId="59BF91CF">
      <w:r>
        <w:rPr>
          <w:b/>
          <w:sz w:val="21"/>
        </w:rPr>
        <w:t>【为什么能想到】 "同球共济"源于和谐万邦之道，把各国安危发展系于一体，与人类命运共同体一脉相承，故用推动构建人类命运共同体来定位这一精神的理论归属。</w:t>
      </w:r>
      <w:r>
        <w:rPr>
          <w:b w:val="0"/>
          <w:sz w:val="21"/>
        </w:rPr>
      </w:r>
    </w:p>
    <w:p w14:paraId="0DBB9677">
      <w:r>
        <w:rPr>
          <w:b/>
          <w:sz w:val="21"/>
        </w:rPr>
        <w:t>【答案落点】</w:t>
      </w:r>
      <w:r>
        <w:rPr>
          <w:b w:val="0"/>
          <w:sz w:val="21"/>
        </w:rPr>
        <w:t xml:space="preserve"> "同球共济"精神丰富了人类命运共同体内涵，符合各国共同利益，为破解全球难题贡献中国智慧和方案。</w:t>
      </w:r>
    </w:p>
    <w:p w14:paraId="07C16B12">
      <w:r>
        <w:rPr>
          <w:b/>
          <w:sz w:val="21"/>
        </w:rPr>
        <w:t>【同题组】</w:t>
      </w:r>
      <w:r>
        <w:rPr>
          <w:b w:val="0"/>
          <w:sz w:val="21"/>
        </w:rPr>
        <w:t xml:space="preserve"> </w:t>
      </w:r>
    </w:p>
    <w:p w14:paraId="241AD765">
      <w:r>
        <w:rPr>
          <w:b/>
          <w:sz w:val="21"/>
        </w:rPr>
        <w:t>· 时代背景：和平与发展仍是时代主题；百年变局与外部风险挑战</w:t>
      </w:r>
    </w:p>
    <w:p w14:paraId="4D6A7B99">
      <w:r>
        <w:rPr>
          <w:b/>
          <w:sz w:val="21"/>
        </w:rPr>
        <w:t>· 理论：国家间共同利益是国家合作的基础</w:t>
      </w:r>
    </w:p>
    <w:p w14:paraId="5ACA75DD">
      <w:r>
        <w:rPr>
          <w:b/>
          <w:sz w:val="21"/>
        </w:rPr>
        <w:t>· 政治多极化：世界多极化是当今国际形势的突出特点；推动国际关系民主化、和平解决国际争端</w:t>
      </w:r>
    </w:p>
    <w:p w14:paraId="6A8CF83C">
      <w:r>
        <w:rPr>
          <w:b/>
          <w:sz w:val="21"/>
        </w:rPr>
        <w:t>· 中国：中国推动构建人类命运共同体；贡献中国智慧、中国方案、中国力量</w:t>
      </w:r>
    </w:p>
    <w:p w14:paraId="04F01982">
      <w:pPr>
        <w:spacing w:before="120"/>
      </w:pPr>
      <w:r>
        <w:rPr>
          <w:sz w:val="21"/>
        </w:rPr>
        <w:t>15. 2026朝阳期末Q20</w:t>
      </w:r>
    </w:p>
    <w:p w14:paraId="2F1BFFE6">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A0C736">
      <w:r>
        <w:rPr>
          <w:b/>
          <w:sz w:val="21"/>
        </w:rPr>
        <w:t>【设问】</w:t>
      </w:r>
      <w:r>
        <w:rPr>
          <w:b w:val="0"/>
          <w:sz w:val="21"/>
        </w:rPr>
        <w:t xml:space="preserve"> 结合材料，运用《当代国际政治与经济》知识，分析中国特色大国外交为什么要更有作为。</w:t>
      </w:r>
    </w:p>
    <w:p w14:paraId="2E242145">
      <w:r>
        <w:t>【为什么能想到】 共建安宁家园、让人民远离战争，已经把中国外交目标放到各国共同命运上，联到人类命运共同体。</w:t>
      </w:r>
    </w:p>
    <w:p w14:paraId="1D4A27A5">
      <w:r>
        <w:rPr>
          <w:b/>
          <w:sz w:val="21"/>
        </w:rPr>
        <w:t>【答案落点】</w:t>
      </w:r>
      <w:r>
        <w:rPr>
          <w:b w:val="0"/>
          <w:sz w:val="21"/>
        </w:rPr>
        <w:t xml:space="preserve"> 和平与发展是当今时代主题，中国更有作为致力推动构建人类命运共同体，为动荡变化的世界注入稳定性与确定性。</w:t>
      </w:r>
    </w:p>
    <w:p w14:paraId="5F057547">
      <w:r>
        <w:rPr>
          <w:b/>
          <w:sz w:val="21"/>
        </w:rPr>
        <w:t>【同题组】</w:t>
      </w:r>
      <w:r>
        <w:rPr>
          <w:b w:val="0"/>
          <w:sz w:val="21"/>
        </w:rPr>
        <w:t xml:space="preserve"> </w:t>
      </w:r>
    </w:p>
    <w:p w14:paraId="64893B88">
      <w:r>
        <w:rPr>
          <w:b/>
          <w:sz w:val="21"/>
        </w:rPr>
        <w:t>· 时代背景：和平与发展仍是时代主题</w:t>
      </w:r>
    </w:p>
    <w:p w14:paraId="41674201">
      <w:r>
        <w:rPr>
          <w:b/>
          <w:sz w:val="21"/>
        </w:rPr>
        <w:t>· 理论：国家间共同利益是国家合作的基础；维护国家利益是主权国家对外活动的出发点和落脚点</w:t>
      </w:r>
    </w:p>
    <w:p w14:paraId="5B457467">
      <w:r>
        <w:rPr>
          <w:b/>
          <w:sz w:val="21"/>
        </w:rPr>
        <w:t>· 经济全球化：顺应经济全球化趋势，反对贸易保护主义；建设开放型世界经济，扩大开放合作；共享经济全球化成果，促进世界经济共同繁荣</w:t>
      </w:r>
    </w:p>
    <w:p w14:paraId="77DA4D2F">
      <w:r>
        <w:rPr>
          <w:b/>
          <w:sz w:val="21"/>
        </w:rPr>
        <w:t>· 政治多极化：世界多极化是当今国际形势的突出特点；世界多极化与全球南方联合自强；推动国际秩序和全球治理体系更加公正合理；反对单边主义、霸权主义和强权政治</w:t>
      </w:r>
    </w:p>
    <w:p w14:paraId="0E72DE7C">
      <w:r>
        <w:rPr>
          <w:b/>
          <w:sz w:val="21"/>
        </w:rPr>
        <w:t>· 中国：中国推动构建人类命运共同体</w:t>
      </w:r>
    </w:p>
    <w:p w14:paraId="3E2BA1D2">
      <w:pPr>
        <w:spacing w:before="120"/>
      </w:pPr>
      <w:r>
        <w:rPr>
          <w:sz w:val="21"/>
        </w:rPr>
        <w:t>16. 2025西城一模Q21</w:t>
      </w:r>
    </w:p>
    <w:p w14:paraId="37072B35">
      <w:r>
        <w:rPr>
          <w:b/>
          <w:sz w:val="21"/>
        </w:rPr>
        <w:t>【材料触发点】</w:t>
      </w:r>
      <w:r>
        <w:rPr>
          <w:b w:val="0"/>
          <w:sz w:val="21"/>
        </w:rPr>
        <w:t xml:space="preserve"> 第（2）问要求举例说明中国提供的国际公共产品，若举“一带一路”，就要把它同国际经济合作机会和经济全球化正确方向连接起来。</w:t>
      </w:r>
    </w:p>
    <w:p w14:paraId="50C84252">
      <w:r>
        <w:rPr>
          <w:b/>
          <w:sz w:val="21"/>
        </w:rPr>
        <w:t>【设问】</w:t>
      </w:r>
      <w:r>
        <w:rPr>
          <w:b w:val="0"/>
          <w:sz w:val="21"/>
        </w:rPr>
        <w:t xml:space="preserve"> （1）运用所学，解释“我国的发展理念成为国际公共产品”这一现象。（6分）（2）我国还提供了哪些国际公共产品？试举一例简要说明。（2分）</w:t>
      </w:r>
    </w:p>
    <w:p w14:paraId="766869CF">
      <w:r>
        <w:t>【为什么能想到】 第（2）问要求举例说明中国提供的国际公共产品，若举“一带一路”，就要把它同国际经济合作机会和经济全球化正确方向连接起来。 由材料事实往上提炼，关键就在中国发展、他国利益和全球问题被放在同一命运关联中处理；“推动构建人类命运共同体”能够承接这一判断。表达为：我国发展理念蕴含全人类共同价值，能促成国际共识与合作，拓展发展中国家走向现代化途径，推动构建人类命运共同体。</w:t>
      </w:r>
    </w:p>
    <w:p w14:paraId="41A0752C">
      <w:r>
        <w:rPr>
          <w:b/>
          <w:sz w:val="21"/>
        </w:rPr>
        <w:t>【答案落点】</w:t>
      </w:r>
      <w:r>
        <w:rPr>
          <w:b w:val="0"/>
          <w:sz w:val="21"/>
        </w:rPr>
        <w:t xml:space="preserve"> 我国发展理念蕴含全人类共同价值，能促成国际共识与合作，拓展发展中国家走向现代化途径，推动构建人类命运共同体。</w:t>
      </w:r>
    </w:p>
    <w:p w14:paraId="57F6C72A">
      <w:r>
        <w:rPr>
          <w:b/>
          <w:sz w:val="21"/>
        </w:rPr>
        <w:t>【同题组】</w:t>
      </w:r>
      <w:r>
        <w:rPr>
          <w:b w:val="0"/>
          <w:sz w:val="21"/>
        </w:rPr>
        <w:t xml:space="preserve"> </w:t>
      </w:r>
    </w:p>
    <w:p w14:paraId="5586F869">
      <w:r>
        <w:rPr>
          <w:b/>
          <w:sz w:val="21"/>
        </w:rPr>
        <w:t>· 经济全球化：推动经济全球化朝着更加开放、包容、普惠、平衡、共赢方向发展</w:t>
      </w:r>
    </w:p>
    <w:p w14:paraId="1078A826">
      <w:r>
        <w:rPr>
          <w:b/>
          <w:sz w:val="21"/>
        </w:rPr>
        <w:t>· 中国：理念蕴含普遍价值，能够形成共识、促成合作和发展、应对全人类共同问题和共同挑战；贡献中国智慧、中国方案、中国力量；四大全球倡议相互促进、有机统一，系统推动构建人类命运共同体</w:t>
      </w:r>
    </w:p>
    <w:p w14:paraId="48B23AE5">
      <w:pPr>
        <w:spacing w:before="120"/>
      </w:pPr>
      <w:r>
        <w:rPr>
          <w:sz w:val="21"/>
        </w:rPr>
        <w:t>17. 2026东城期末Q20</w:t>
      </w:r>
    </w:p>
    <w:p w14:paraId="30346392">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3F7B9D45">
      <w:r>
        <w:rPr>
          <w:b/>
          <w:sz w:val="21"/>
        </w:rPr>
        <w:t>【设问】</w:t>
      </w:r>
      <w:r>
        <w:rPr>
          <w:b w:val="0"/>
          <w:sz w:val="21"/>
        </w:rPr>
        <w:t xml:space="preserve"> 结合材料，运用《当代国际政治与经济》知识，分析四大全球倡议如何系统推动构建人类命运共同体。</w:t>
      </w:r>
    </w:p>
    <w:p w14:paraId="2BC83D3A">
      <w:r>
        <w:t>【为什么能想到】 发展、安全、文明、治理各管一摊，又共同对着持久和平、共同繁荣等“五个世界”使劲；这命运相连的整体目标，正落到“推动构建人类命运共同体”。</w:t>
      </w:r>
    </w:p>
    <w:p w14:paraId="41AC597D">
      <w:r>
        <w:rPr>
          <w:b/>
          <w:sz w:val="21"/>
        </w:rPr>
        <w:t>【答案落点】</w:t>
      </w:r>
      <w:r>
        <w:rPr>
          <w:b w:val="0"/>
          <w:sz w:val="21"/>
        </w:rPr>
        <w:t xml:space="preserve"> 四大倡议相互促进、有机统一，发展是物质根基、安全是和平屏障、文明是精神纽带、治理是制度保障，共同系统推动构建人类命运共同体。</w:t>
      </w:r>
    </w:p>
    <w:p w14:paraId="373FA167">
      <w:r>
        <w:rPr>
          <w:b/>
          <w:sz w:val="21"/>
        </w:rPr>
        <w:t>【同题组】</w:t>
      </w:r>
      <w:r>
        <w:rPr>
          <w:b w:val="0"/>
          <w:sz w:val="21"/>
        </w:rPr>
        <w:t xml:space="preserve"> </w:t>
      </w:r>
    </w:p>
    <w:p w14:paraId="49CDEAC7">
      <w:r>
        <w:rPr>
          <w:b/>
          <w:sz w:val="21"/>
        </w:rPr>
        <w:t>· 政治多极化：相互尊重、公平正义、合作共赢的新型国际关系；共商共建共享的全球治理观；推动国际秩序和全球治理体系更加公正合理</w:t>
      </w:r>
    </w:p>
    <w:p w14:paraId="3BA33E63">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0F1CD282">
      <w:pPr>
        <w:spacing w:before="120"/>
      </w:pPr>
      <w:r>
        <w:rPr>
          <w:sz w:val="21"/>
        </w:rPr>
        <w:t>18. 2026顺义一模Q21</w:t>
      </w:r>
    </w:p>
    <w:p w14:paraId="3E97B7F5">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4A4F59B1">
      <w:r>
        <w:rPr>
          <w:b/>
          <w:sz w:val="21"/>
        </w:rPr>
        <w:t>【设问】</w:t>
      </w:r>
      <w:r>
        <w:rPr>
          <w:b w:val="0"/>
          <w:sz w:val="21"/>
        </w:rPr>
        <w:t xml:space="preserve"> 结合材料，综合运用所学，谈谈以中国式现代化全面推进中华民族伟大复兴，应如何运用“审势、乘势、驭势”的智慧。</w:t>
      </w:r>
    </w:p>
    <w:p w14:paraId="04C2A04A">
      <w:r>
        <w:t>【为什么能想到】 中国一边谋复兴、一边为世界和平发展出力，把本国前途与各国绑在一起；这种己立立人的取向，正是推动构建人类命运共同体的题中之义，故乘势落此。</w:t>
      </w:r>
    </w:p>
    <w:p w14:paraId="303147C7">
      <w:r>
        <w:rPr>
          <w:b/>
          <w:sz w:val="21"/>
        </w:rPr>
        <w:t>【答案落点】</w:t>
      </w:r>
      <w:r>
        <w:rPr>
          <w:b w:val="0"/>
          <w:sz w:val="21"/>
        </w:rPr>
        <w:t xml:space="preserve"> 中国式现代化坚持多边主义、互利共赢，倡导构建人类命运共同体，乘势驭势为世界和平与发展贡献力量。</w:t>
      </w:r>
    </w:p>
    <w:p w14:paraId="42B18FCF">
      <w:r>
        <w:rPr>
          <w:b/>
          <w:sz w:val="21"/>
        </w:rPr>
        <w:t>【同题组】</w:t>
      </w:r>
      <w:r>
        <w:rPr>
          <w:b w:val="0"/>
          <w:sz w:val="21"/>
        </w:rPr>
        <w:t xml:space="preserve"> </w:t>
      </w:r>
    </w:p>
    <w:p w14:paraId="189E103C">
      <w:r>
        <w:rPr>
          <w:b/>
          <w:sz w:val="21"/>
        </w:rPr>
        <w:t>· 时代背景：和平与发展仍是时代主题</w:t>
      </w:r>
    </w:p>
    <w:p w14:paraId="51A5B5FC">
      <w:r>
        <w:rPr>
          <w:b/>
          <w:sz w:val="21"/>
        </w:rPr>
        <w:t>· 政治多极化：践行真正的多边主义；促进共同发展、维护持久和平，共同推进现代化；在平等互利基础上开展合作，实现互利共赢</w:t>
      </w:r>
    </w:p>
    <w:p w14:paraId="02111C54">
      <w:r>
        <w:rPr>
          <w:b/>
          <w:sz w:val="21"/>
        </w:rPr>
        <w:t>· 中国：贡献中国智慧、中国方案、中国力量</w:t>
      </w:r>
    </w:p>
    <w:p w14:paraId="57C0EFDB">
      <w:pPr>
        <w:spacing w:before="120"/>
      </w:pPr>
      <w:r>
        <w:rPr>
          <w:sz w:val="21"/>
        </w:rPr>
        <w:t>19. 2025丰台二模Q20</w:t>
      </w:r>
    </w:p>
    <w:p w14:paraId="08CFEB1F">
      <w:r>
        <w:rPr>
          <w:b/>
          <w:sz w:val="21"/>
        </w:rPr>
        <w:t>【材料触发点】</w:t>
      </w:r>
      <w:r>
        <w:rPr>
          <w:b w:val="0"/>
          <w:sz w:val="21"/>
        </w:rPr>
        <w:t xml:space="preserve"> 题目理解“中国力量”如何完善全球治理，材料多次出现人类命运共同体、平等开放合作共享和公正合理的治理方向。</w:t>
      </w:r>
    </w:p>
    <w:p w14:paraId="32DD5C6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85BA05D">
      <w:r>
        <w:t>【为什么能想到】 习近平说为构建人类命运共同体挺膺担当，丁薛祥又说一道推动构建人类命运共同体、共建亚洲家园，两处直接点名，故用这一术语统摄各做法的价值归宿。</w:t>
      </w:r>
    </w:p>
    <w:p w14:paraId="4330C0AF">
      <w:r>
        <w:rPr>
          <w:b/>
          <w:sz w:val="21"/>
        </w:rPr>
        <w:t>【答案落点】</w:t>
      </w:r>
      <w:r>
        <w:rPr>
          <w:b w:val="0"/>
          <w:sz w:val="21"/>
        </w:rPr>
        <w:t xml:space="preserve"> 中国推动构建人类命运共同体，同世界各国一道推动全球治理体制向着更加公正合理的方向发展。</w:t>
      </w:r>
    </w:p>
    <w:p w14:paraId="78974FC1">
      <w:r>
        <w:rPr>
          <w:b/>
          <w:sz w:val="21"/>
        </w:rPr>
        <w:t>【同题组】</w:t>
      </w:r>
      <w:r>
        <w:rPr>
          <w:b w:val="0"/>
          <w:sz w:val="21"/>
        </w:rPr>
        <w:t xml:space="preserve"> </w:t>
      </w:r>
    </w:p>
    <w:p w14:paraId="6CCAE455">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国际秩序和全球治理体系更加公正合理</w:t>
      </w:r>
    </w:p>
    <w:p w14:paraId="3D49CADC">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4883022">
      <w:r>
        <w:rPr>
          <w:b/>
          <w:sz w:val="21"/>
        </w:rPr>
        <w:t>· 联合国：维护《联合国宪章》宗旨和原则；坚定维护以联合国为核心的国际体系和以国际法为基础的国际秩序</w:t>
      </w:r>
    </w:p>
    <w:p w14:paraId="67A59005">
      <w:pPr>
        <w:spacing w:before="120"/>
      </w:pPr>
      <w:r>
        <w:rPr>
          <w:b/>
          <w:color w:val="1F497D"/>
          <w:sz w:val="22"/>
        </w:rPr>
        <w:t>20. 2026丰台期末细则复练Q20</w:t>
      </w:r>
    </w:p>
    <w:p w14:paraId="4D3D9D04">
      <w:r>
        <w:rPr>
          <w:b/>
          <w:sz w:val="21"/>
        </w:rPr>
        <w:t xml:space="preserve">【材料触发点】 </w:t>
      </w:r>
      <w:r>
        <w:rPr>
          <w:b w:val="0"/>
          <w:sz w:val="21"/>
        </w:rPr>
        <w:t>中拉“发展工程”强调产业链供应链稳定畅通，设问问“五大工程”如何扩大中拉利益汇合点。</w:t>
      </w:r>
    </w:p>
    <w:p w14:paraId="1367CE2D">
      <w:r>
        <w:rPr>
          <w:b/>
          <w:sz w:val="21"/>
        </w:rPr>
        <w:t xml:space="preserve">【设问】 </w:t>
      </w:r>
      <w:r>
        <w:rPr>
          <w:b w:val="0"/>
          <w:sz w:val="21"/>
        </w:rPr>
        <w:t>结合材料，运用《当代国际政治与经济》知识，阐释“五大工程”如何扩大中拉利益汇合点。</w:t>
      </w:r>
    </w:p>
    <w:p w14:paraId="25EE8BFD">
      <w:r>
        <w:rPr>
          <w:b/>
          <w:sz w:val="21"/>
        </w:rPr>
        <w:t xml:space="preserve">【为什么能想到】 </w:t>
      </w:r>
      <w:r>
        <w:rPr>
          <w:b w:val="0"/>
          <w:sz w:val="21"/>
        </w:rPr>
        <w:t>设问问“五大工程”如何扩大中拉利益汇合点，五大工程整体指向中拉携手，要把落点拔高到推动构建新型国际关系、共谱中拉命运共同体新篇，最终归到推动构建人类命运共同体。</w:t>
      </w:r>
    </w:p>
    <w:p w14:paraId="6333333A">
      <w:r>
        <w:rPr>
          <w:b/>
          <w:sz w:val="21"/>
        </w:rPr>
        <w:t xml:space="preserve">【答案落点】 </w:t>
      </w:r>
      <w:r>
        <w:rPr>
          <w:b w:val="0"/>
          <w:sz w:val="21"/>
        </w:rPr>
        <w:t>"五大工程"推动构建新型国际关系,扩大同拉方利益汇合点,携手共谱构建中拉命运共同体新篇章,推动构建人类命运共同体。</w:t>
      </w:r>
    </w:p>
    <w:p w14:paraId="6E0A1F0F">
      <w:r>
        <w:rPr>
          <w:b/>
          <w:sz w:val="21"/>
        </w:rPr>
        <w:t xml:space="preserve">【同题组】 </w:t>
      </w:r>
    </w:p>
    <w:p w14:paraId="60475A98">
      <w:r>
        <w:rPr>
          <w:b w:val="0"/>
          <w:sz w:val="21"/>
        </w:rPr>
        <w:t>· 经济全球化：维护多边贸易体制；维护全球产业链供应链稳定畅通，服务共同现代化；维护开放合作的国际经济环境</w:t>
      </w:r>
    </w:p>
    <w:p w14:paraId="4B9671D5">
      <w:r>
        <w:rPr>
          <w:b w:val="0"/>
          <w:sz w:val="21"/>
        </w:rPr>
        <w:t>· 政治多极化：坚持主权平等与安全保障</w:t>
      </w:r>
    </w:p>
    <w:p w14:paraId="162240E0">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04B87CE7">
      <w:r>
        <w:rPr>
          <w:b w:val="0"/>
          <w:sz w:val="21"/>
        </w:rPr>
        <w:t>· 联合国：坚定维护以联合国为核心的国际体系和以国际法为基础的国际秩序</w:t>
      </w:r>
    </w:p>
    <w:p w14:paraId="42EE75BE">
      <w:pPr>
        <w:pStyle w:val="5"/>
      </w:pPr>
      <w:r>
        <w:rPr>
          <w:rFonts w:eastAsia="黑体"/>
        </w:rPr>
        <w:t>核心答题点：促进共同发展、维护持久和平，共同推进现代化</w:t>
      </w:r>
    </w:p>
    <w:p w14:paraId="5427809E">
      <w:pPr>
        <w:spacing w:before="120"/>
      </w:pPr>
      <w:r>
        <w:rPr>
          <w:b/>
          <w:color w:val="1F497D"/>
          <w:sz w:val="22"/>
        </w:rPr>
        <w:t>1. 2025西城二模Q19(2)</w:t>
      </w:r>
    </w:p>
    <w:p w14:paraId="4EE5B557">
      <w:r>
        <w:rPr>
          <w:b/>
          <w:sz w:val="21"/>
        </w:rPr>
        <w:t xml:space="preserve">【材料触发点】 </w:t>
      </w:r>
      <w:r>
        <w:rPr>
          <w:b w:val="0"/>
          <w:sz w:val="21"/>
        </w:rPr>
        <w:t>题目把零关税放在发展问题背景下，发展是解决和平问题的重要条件，因此市场开放的意义应归结为共同发展、现代化和持久和平。</w:t>
      </w:r>
    </w:p>
    <w:p w14:paraId="4F7696D2">
      <w:r>
        <w:rPr>
          <w:b/>
          <w:sz w:val="21"/>
        </w:rPr>
        <w:t xml:space="preserve">【设问】 </w:t>
      </w:r>
      <w:r>
        <w:rPr>
          <w:b w:val="0"/>
          <w:sz w:val="21"/>
        </w:rPr>
        <w:t>结合材料，运用《当代国际政治与经济》知识，说明这一做法中的中国担当。</w:t>
      </w:r>
    </w:p>
    <w:p w14:paraId="1A9F83FC">
      <w:r>
        <w:rPr>
          <w:b/>
          <w:sz w:val="21"/>
        </w:rPr>
        <w:t>【为什么能想到】 题面把"零关税开放"的对象写成"最不发达国家"，并把这一做法放在发展赤字背景下；"对最弱者开放最深市场"的反差，正是需要说明"担当"的核心证据。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w:t>
      </w:r>
    </w:p>
    <w:p w14:paraId="262E4CBE">
      <w:r>
        <w:rPr>
          <w:b/>
          <w:sz w:val="21"/>
        </w:rPr>
        <w:t>【答案落点】 中国向最不发达国家开放市场，有利于促进各国共同发展、共同推进现代化，并为维护持久和平夯实发展基础。</w:t>
      </w:r>
    </w:p>
    <w:p w14:paraId="6D55EAC9">
      <w:r>
        <w:rPr>
          <w:b/>
          <w:sz w:val="21"/>
        </w:rPr>
        <w:t xml:space="preserve">【同题组】 </w:t>
      </w:r>
    </w:p>
    <w:p w14:paraId="2DADFD93">
      <w:r>
        <w:rPr>
          <w:b w:val="0"/>
          <w:sz w:val="21"/>
        </w:rPr>
        <w:t>· 经济全球化：对最不发达国家实行零关税，推动普惠包容的经济全球化；推进普惠包容的经济全球化；建设开放型世界经济；推进贸易和投资自由化便利化</w:t>
      </w:r>
    </w:p>
    <w:p w14:paraId="6166C00E">
      <w:r>
        <w:rPr>
          <w:b w:val="0"/>
          <w:sz w:val="21"/>
        </w:rPr>
        <w:t>· 中国：坚持正确义利观；与发展中国家共享发展新机遇，惠民生增福祉，实现互利共赢；展现大国责任担当</w:t>
      </w:r>
    </w:p>
    <w:p w14:paraId="15F828A3">
      <w:pPr>
        <w:spacing w:before="120"/>
      </w:pPr>
      <w:r>
        <w:rPr>
          <w:b/>
          <w:color w:val="1F497D"/>
          <w:sz w:val="22"/>
        </w:rPr>
        <w:t>2. 2025丰台期末Q20——中非达成战略性共识的理论逻辑和价值意蕴</w:t>
      </w:r>
    </w:p>
    <w:p w14:paraId="3E7F8547">
      <w:r>
        <w:rPr>
          <w:b/>
          <w:sz w:val="21"/>
        </w:rPr>
        <w:t>【材料触发点】</w:t>
      </w:r>
      <w:r>
        <w:rPr>
          <w:b w:val="0"/>
          <w:sz w:val="21"/>
        </w:rPr>
        <w:t xml:space="preserve"> 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14:paraId="0B4B9A5F">
      <w:r>
        <w:rPr>
          <w:b/>
          <w:sz w:val="21"/>
        </w:rPr>
        <w:t>【设问】</w:t>
      </w:r>
      <w:r>
        <w:rPr>
          <w:b w:val="0"/>
          <w:sz w:val="21"/>
        </w:rPr>
        <w:t xml:space="preserve"> 阅读材料，运用《当代国际政治与经济》知识，阐明中非达成一系列战略性共识的理论逻辑和价值意蕴。</w:t>
      </w:r>
    </w:p>
    <w:p w14:paraId="4F8DCDEE">
      <w:r>
        <w:rPr>
          <w:b/>
          <w:sz w:val="21"/>
        </w:rPr>
        <w:t>【为什么能想到】 中非共同落实三大倡议、反对脱钩断链和保护主义，说明双方以现代化合作促发展、护和平。</w:t>
      </w:r>
      <w:r>
        <w:rPr>
          <w:b w:val="0"/>
          <w:sz w:val="21"/>
        </w:rPr>
      </w:r>
    </w:p>
    <w:p w14:paraId="0D5A6E24">
      <w:r>
        <w:rPr>
          <w:b/>
          <w:sz w:val="21"/>
        </w:rPr>
        <w:t>【答案落点】</w:t>
      </w:r>
      <w:r>
        <w:rPr>
          <w:b w:val="0"/>
          <w:sz w:val="21"/>
        </w:rPr>
        <w:t xml:space="preserve"> 中非战略性共识有利于双方在平等互利基础上携手推进现代化，促进共同发展、维护持久和平，共建命运共同体。</w:t>
      </w:r>
    </w:p>
    <w:p w14:paraId="6D879484">
      <w:r>
        <w:rPr>
          <w:b/>
          <w:sz w:val="21"/>
        </w:rPr>
        <w:t>【同题组】</w:t>
      </w:r>
      <w:r>
        <w:rPr>
          <w:b w:val="0"/>
          <w:sz w:val="21"/>
        </w:rPr>
        <w:t xml:space="preserve"> </w:t>
      </w:r>
    </w:p>
    <w:p w14:paraId="68C797EE">
      <w:r>
        <w:rPr>
          <w:b/>
          <w:sz w:val="21"/>
        </w:rPr>
        <w:t>· 时代背景：和平与发展仍是时代主题</w:t>
      </w:r>
    </w:p>
    <w:p w14:paraId="3A69521E">
      <w:r>
        <w:rPr>
          <w:b/>
          <w:sz w:val="21"/>
        </w:rPr>
        <w:t>· 理论：国家间共同利益是国家合作的基础</w:t>
      </w:r>
    </w:p>
    <w:p w14:paraId="1AE2CC9F">
      <w:r>
        <w:rPr>
          <w:b/>
          <w:sz w:val="21"/>
        </w:rPr>
        <w:t>· 政治多极化：在平等互利基础上开展合作，实现互利共赢；共商共建共享的全球治理观；相互尊重、公平正义、合作共赢的新型国际关系；推动国际关系民主化</w:t>
      </w:r>
    </w:p>
    <w:p w14:paraId="33D12637">
      <w:r>
        <w:rPr>
          <w:b/>
          <w:sz w:val="21"/>
        </w:rPr>
        <w:t>· 中国：中国推动构建人类命运共同体</w:t>
      </w:r>
    </w:p>
    <w:p w14:paraId="70AA643A">
      <w:pPr>
        <w:spacing w:before="120"/>
      </w:pPr>
      <w:r>
        <w:rPr>
          <w:b/>
          <w:color w:val="1F497D"/>
          <w:sz w:val="22"/>
        </w:rPr>
        <w:t>3. 2024朝阳一模Q21</w:t>
      </w:r>
    </w:p>
    <w:p w14:paraId="7C1EA0CD">
      <w:r>
        <w:rPr>
          <w:b/>
          <w:sz w:val="21"/>
        </w:rPr>
        <w:t>【材料触发点】 题目先要求分析“变局”中的经济形势，题目评价重点提示我国发展的外部环境日趋严峻、风险挑战增多，因此要先说明外部风险压力。</w:t>
      </w:r>
    </w:p>
    <w:p w14:paraId="6328ACE2">
      <w:r>
        <w:rPr>
          <w:b/>
          <w:sz w:val="21"/>
        </w:rPr>
        <w:t>【设问】</w:t>
      </w:r>
      <w:r>
        <w:rPr>
          <w:b w:val="0"/>
          <w:sz w:val="21"/>
        </w:rPr>
        <w:t xml:space="preserve"> 结合上述资料，在分析我国当前经济形势的基础上，运用《当代国际政治与经济》知识，谈谈如何推动中国经济在变局中开新局。</w:t>
      </w:r>
    </w:p>
    <w:p w14:paraId="044F2D11">
      <w:r>
        <w:rPr>
          <w:b/>
          <w:sz w:val="21"/>
        </w:rPr>
        <w:t>【为什么能想到】 材料强调以本国发展带动各国共同发展、维护和平；要说明开新局如何拓展空间，就落到促进共同发展、维护持久和平，共同推进现代化这一价值取向上。</w:t>
      </w:r>
      <w:r>
        <w:rPr>
          <w:b w:val="0"/>
          <w:sz w:val="21"/>
        </w:rPr>
      </w:r>
    </w:p>
    <w:p w14:paraId="657D618A">
      <w:r>
        <w:rPr>
          <w:b/>
          <w:sz w:val="21"/>
        </w:rPr>
        <w:t>【答案落点】</w:t>
      </w:r>
      <w:r>
        <w:rPr>
          <w:b w:val="0"/>
          <w:sz w:val="21"/>
        </w:rPr>
        <w:t xml:space="preserve"> 在谋求本国发展中促进各国共同发展、维护持久和平，共同推进现代化，为中国经济开新局拓展空间。</w:t>
      </w:r>
    </w:p>
    <w:p w14:paraId="634F93BE">
      <w:r>
        <w:rPr>
          <w:b/>
          <w:sz w:val="21"/>
        </w:rPr>
        <w:t>【同题组】</w:t>
      </w:r>
      <w:r>
        <w:rPr>
          <w:b w:val="0"/>
          <w:sz w:val="21"/>
        </w:rPr>
        <w:t xml:space="preserve"> </w:t>
      </w:r>
    </w:p>
    <w:p w14:paraId="5E06E02A">
      <w:r>
        <w:rPr>
          <w:b/>
          <w:sz w:val="21"/>
        </w:rPr>
        <w:t>· 经济全球化：利用两个市场两种资源优化全球资源配置；内外联通畅通国内国际双循环，提升国际循环质量；推动建设开放型世界经济，深化国际分工与合作；提高开放型经济水平</w:t>
      </w:r>
    </w:p>
    <w:p w14:paraId="0324BB4F">
      <w:r>
        <w:rPr>
          <w:b/>
          <w:sz w:val="21"/>
        </w:rPr>
        <w:t>· 政治多极化：相互尊重、公平正义、合作共赢的新型国际关系；在平等互利基础上开展合作，实现互利共赢；推动构建人类命运共同体</w:t>
      </w:r>
    </w:p>
    <w:p w14:paraId="518B754E">
      <w:r>
        <w:rPr>
          <w:b/>
          <w:sz w:val="21"/>
        </w:rPr>
        <w:t>· 中国：坚持总体国家安全观，统筹发展与安全，以新安全格局保障新发展格局；和平共处五项原则是我国对外关系基本准则；坚持独立自主、自力更生，增强发展主动权</w:t>
      </w:r>
    </w:p>
    <w:p w14:paraId="69ECB0F0">
      <w:pPr>
        <w:spacing w:before="120"/>
      </w:pPr>
      <w:r>
        <w:rPr>
          <w:b/>
          <w:color w:val="1F497D"/>
          <w:sz w:val="22"/>
        </w:rPr>
        <w:t>4. 2026顺义一模Q21</w:t>
      </w:r>
    </w:p>
    <w:p w14:paraId="1571D77C">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4F22F14F">
      <w:r>
        <w:rPr>
          <w:b/>
          <w:sz w:val="21"/>
        </w:rPr>
        <w:t>【设问】</w:t>
      </w:r>
      <w:r>
        <w:rPr>
          <w:b w:val="0"/>
          <w:sz w:val="21"/>
        </w:rPr>
        <w:t xml:space="preserve"> 结合材料，综合运用所学，谈谈以中国式现代化全面推进中华民族伟大复兴，应如何运用“审势、乘势、驭势”的智慧。</w:t>
      </w:r>
    </w:p>
    <w:p w14:paraId="05EEEF10">
      <w:r>
        <w:t>【为什么能想到】 “审势、乘势、驭势”综合题的需要求单列国政经角度：和平与发展是当今时代主题，中国式现代化是走和平发展道路的现代化，坚持多边主义，坚持互利共赢，倡导人类命运共同体，为世界和平与发展提供中国智慧和中国方案。 这些材料事实共同说明中国发展、他国利益和全球问题被放在同一命运关联中处理，所以本条不应写散，而应收束到“促进共同发展、维护持久和平，共同推进现代化”。表达是：中国式现代化以自身发展为世界提供机遇，倡导人类命运共同体，促进共同发展、维护持久和平，共同推进现代化。</w:t>
      </w:r>
    </w:p>
    <w:p w14:paraId="3777391E">
      <w:r>
        <w:rPr>
          <w:b/>
          <w:sz w:val="21"/>
        </w:rPr>
        <w:t>【答案落点】</w:t>
      </w:r>
      <w:r>
        <w:rPr>
          <w:b w:val="0"/>
          <w:sz w:val="21"/>
        </w:rPr>
        <w:t xml:space="preserve"> 中国式现代化以自身发展为世界提供机遇，倡导人类命运共同体，促进共同发展、维护持久和平，共同推进现代化。</w:t>
      </w:r>
    </w:p>
    <w:p w14:paraId="575EB1C6">
      <w:r>
        <w:rPr>
          <w:b/>
          <w:sz w:val="21"/>
        </w:rPr>
        <w:t>【同题组】</w:t>
      </w:r>
      <w:r>
        <w:rPr>
          <w:b w:val="0"/>
          <w:sz w:val="21"/>
        </w:rPr>
        <w:t xml:space="preserve"> </w:t>
      </w:r>
    </w:p>
    <w:p w14:paraId="4D7C0C99">
      <w:r>
        <w:rPr>
          <w:b/>
          <w:sz w:val="21"/>
        </w:rPr>
        <w:t>· 时代背景：和平与发展仍是时代主题</w:t>
      </w:r>
    </w:p>
    <w:p w14:paraId="19825941">
      <w:r>
        <w:rPr>
          <w:b/>
          <w:sz w:val="21"/>
        </w:rPr>
        <w:t>· 政治多极化：践行真正的多边主义；在平等互利基础上开展合作，实现互利共赢；推动构建人类命运共同体</w:t>
      </w:r>
    </w:p>
    <w:p w14:paraId="17C4253E">
      <w:r>
        <w:rPr>
          <w:b/>
          <w:sz w:val="21"/>
        </w:rPr>
        <w:t>· 中国：贡献中国智慧、中国方案、中国力量</w:t>
      </w:r>
    </w:p>
    <w:p w14:paraId="7013C186">
      <w:pPr>
        <w:pStyle w:val="4"/>
      </w:pPr>
      <w:r>
        <w:rPr>
          <w:rFonts w:eastAsia="黑体"/>
        </w:rPr>
        <w:t>单边/斥：反对单边主义等错误倾向</w:t>
      </w:r>
    </w:p>
    <w:p w14:paraId="36974137">
      <w:r>
        <w:rPr>
          <w:sz w:val="21"/>
        </w:rPr>
        <w:t>【学生判别】 看到恃强凌弱、零和博弈、结盟对抗、单边霸凌、关税霸凌、保护主义等材料词，优先判断为反对单边主义、霸权主义和强权政治，再按题意接多边主义、国际关系民主化或公正合理国际秩序。</w:t>
      </w:r>
    </w:p>
    <w:p w14:paraId="3A37CD9F">
      <w:pPr>
        <w:pStyle w:val="5"/>
      </w:pPr>
      <w:r>
        <w:t>核心答题点：反对单边主义、霸权主义和强权政治</w:t>
      </w:r>
    </w:p>
    <w:p w14:paraId="7DA0D674">
      <w:pPr>
        <w:pStyle w:val="5"/>
      </w:pPr>
      <w:r>
        <w:rPr>
          <w:rFonts w:eastAsia="黑体"/>
        </w:rPr>
        <w:t>核心答题点：践行真正的多边主义</w:t>
      </w:r>
    </w:p>
    <w:p w14:paraId="5DF3D832">
      <w:pPr>
        <w:spacing w:before="120"/>
      </w:pPr>
      <w:r>
        <w:rPr>
          <w:b/>
          <w:color w:val="1F497D"/>
          <w:sz w:val="22"/>
        </w:rPr>
        <w:t>1. 2024朝阳二模Q20</w:t>
      </w:r>
    </w:p>
    <w:p w14:paraId="34415BFB">
      <w:r>
        <w:rPr>
          <w:b/>
          <w:sz w:val="21"/>
        </w:rPr>
        <w:t xml:space="preserve">【材料触发点】 </w:t>
      </w:r>
      <w:r>
        <w:rPr>
          <w:b w:val="0"/>
          <w:sz w:val="21"/>
        </w:rPr>
        <w:t>发达国家与发展中国家围绕历史责任、资金技术支持和减排义务存在分歧，完善气候治理首先要确立平等协商的基本原则。</w:t>
      </w:r>
    </w:p>
    <w:p w14:paraId="5188B28B">
      <w:r>
        <w:rPr>
          <w:b/>
          <w:sz w:val="21"/>
        </w:rPr>
        <w:t>【设问】 结合研讨背景，运用《当代国际政治与经济》知识，完成下表。</w:t>
      </w:r>
    </w:p>
    <w:p w14:paraId="6EF96F99">
      <w:r>
        <w:rPr>
          <w:b/>
          <w:sz w:val="21"/>
        </w:rPr>
        <w:t>【为什么能想到】 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w:t>
      </w:r>
    </w:p>
    <w:p w14:paraId="65C32E42">
      <w:r>
        <w:rPr>
          <w:b/>
          <w:sz w:val="21"/>
        </w:rPr>
        <w:t>【答案落点】 完善全球气候治理应坚持平等、公平、公正和多边主义原则，在协商一致基础上处理各方责任与利益。</w:t>
      </w:r>
    </w:p>
    <w:p w14:paraId="18EB53BE">
      <w:r>
        <w:rPr>
          <w:b/>
          <w:sz w:val="21"/>
        </w:rPr>
        <w:t xml:space="preserve">【同题组】 </w:t>
      </w:r>
    </w:p>
    <w:p w14:paraId="76C90136">
      <w:r>
        <w:rPr>
          <w:b w:val="0"/>
          <w:sz w:val="21"/>
        </w:rPr>
        <w:t>· 时代背景：气候变化给全人类带来巨大风险和挑战，气候治理已成为全球治理的重要议题之一</w:t>
      </w:r>
    </w:p>
    <w:p w14:paraId="136A85A6">
      <w:r>
        <w:rPr>
          <w:b w:val="0"/>
          <w:sz w:val="21"/>
        </w:rPr>
        <w:t>· 理论：国家间共同利益是国家合作的基础</w:t>
      </w:r>
    </w:p>
    <w:p w14:paraId="3B4F7348">
      <w:r>
        <w:rPr>
          <w:b w:val="0"/>
          <w:sz w:val="21"/>
        </w:rPr>
        <w:t>· 政治多极化：共商共建共享的全球治理观；相互尊重、公平正义、合作共赢的新型国际关系；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14EB9602">
      <w:pPr>
        <w:spacing w:before="120"/>
      </w:pPr>
      <w:r>
        <w:rPr>
          <w:b/>
          <w:color w:val="1F497D"/>
          <w:sz w:val="22"/>
        </w:rPr>
        <w:t>2. 2026丰台一模Q19（真正的多边主义）</w:t>
      </w:r>
    </w:p>
    <w:p w14:paraId="1F8A1371">
      <w:r>
        <w:rPr>
          <w:b/>
          <w:sz w:val="21"/>
        </w:rPr>
        <w:t xml:space="preserve">【材料触发点】 </w:t>
      </w:r>
      <w:r>
        <w:rPr>
          <w:b w:val="0"/>
          <w:sz w:val="21"/>
        </w:rPr>
        <w:t>设问问中国"大国情怀与担当"。要回答中国怎样处理与国际体系的关系——必须用"践行真正的多边主义"和"维护联合国宪章宗旨和原则"作为多边路线的承担，与正确义利观并列保留完整表达。</w:t>
      </w:r>
    </w:p>
    <w:p w14:paraId="2D536BCC">
      <w:r>
        <w:rPr>
          <w:b/>
          <w:sz w:val="21"/>
        </w:rPr>
        <w:t xml:space="preserve">【设问】 </w:t>
      </w:r>
      <w:r>
        <w:rPr>
          <w:b w:val="0"/>
          <w:sz w:val="21"/>
        </w:rPr>
        <w:t>结合材料，运用《当代国际政治与经济》知识，说明中国在全球可持续发展中彰显了怎样的大国情怀与担当。</w:t>
      </w:r>
    </w:p>
    <w:p w14:paraId="1FEFA2B2">
      <w:r>
        <w:rPr>
          <w:b/>
          <w:sz w:val="21"/>
        </w:rPr>
        <w:t>【为什么能想到】 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w:t>
      </w:r>
    </w:p>
    <w:p w14:paraId="090FE8CC">
      <w:r>
        <w:rPr>
          <w:b/>
          <w:sz w:val="21"/>
        </w:rPr>
        <w:t>【答案落点】 中国坚定维护联合国宪章的宗旨和原则，积极践行真正的多边主义，坚持合作共赢，致力于扩大同各国利益的汇合点，展现负责任大国的担当。</w:t>
      </w:r>
    </w:p>
    <w:p w14:paraId="3A13D333">
      <w:r>
        <w:rPr>
          <w:b/>
          <w:sz w:val="21"/>
        </w:rPr>
        <w:t xml:space="preserve">【同题组】 </w:t>
      </w:r>
    </w:p>
    <w:p w14:paraId="0EFCE21A">
      <w:r>
        <w:rPr>
          <w:b w:val="0"/>
          <w:sz w:val="21"/>
        </w:rPr>
        <w:t>· 理论：国家间共同利益是国家合作的基础</w:t>
      </w:r>
    </w:p>
    <w:p w14:paraId="1D7136FC">
      <w:r>
        <w:rPr>
          <w:b w:val="0"/>
          <w:sz w:val="21"/>
        </w:rPr>
        <w:t>· 政治多极化：共商共建共享的全球治理观</w:t>
      </w:r>
    </w:p>
    <w:p w14:paraId="432DF2E0">
      <w:r>
        <w:rPr>
          <w:b w:val="0"/>
          <w:sz w:val="21"/>
        </w:rPr>
        <w:t>· 中国：中国推动构建人类命运共同体；坚持正确义利观；中国是负责任大国并勇于担当；展现大国责任担当</w:t>
      </w:r>
    </w:p>
    <w:p w14:paraId="18DD94D4">
      <w:r>
        <w:rPr>
          <w:b w:val="0"/>
          <w:sz w:val="21"/>
        </w:rPr>
        <w:t>· 联合国：落实联合国2030年可持续发展议程；维护《联合国宪章》宗旨和原则</w:t>
      </w:r>
    </w:p>
    <w:p w14:paraId="10077377">
      <w:pPr>
        <w:spacing w:before="120"/>
      </w:pPr>
      <w:r>
        <w:rPr>
          <w:b/>
          <w:color w:val="1F497D"/>
          <w:sz w:val="22"/>
        </w:rPr>
        <w:t>3. 2025朝阳期末Q21</w:t>
      </w:r>
    </w:p>
    <w:p w14:paraId="14374BC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786F1F30">
      <w:r>
        <w:rPr>
          <w:b/>
          <w:sz w:val="21"/>
        </w:rPr>
        <w:t>【设问】</w:t>
      </w:r>
      <w:r>
        <w:rPr>
          <w:b w:val="0"/>
          <w:sz w:val="21"/>
        </w:rPr>
        <w:t xml:space="preserve"> 结合材料，运用《当代国际政治与经济》知识，说明如何通过开展中国特色大国外交为推进中国式现代化营造良好外部环境。</w:t>
      </w:r>
    </w:p>
    <w:p w14:paraId="5EC76CD2">
      <w:r>
        <w:rPr>
          <w:b/>
          <w:sz w:val="21"/>
        </w:rPr>
        <w:t>【为什么能想到】 材料直接点出单边主义、单边霸凌逆流，反面钩子就是中国要践行真正的多边主义。</w:t>
      </w:r>
      <w:r>
        <w:rPr>
          <w:b w:val="0"/>
          <w:sz w:val="21"/>
        </w:rPr>
      </w:r>
    </w:p>
    <w:p w14:paraId="6F3F6C64">
      <w:r>
        <w:rPr>
          <w:b/>
          <w:sz w:val="21"/>
        </w:rPr>
        <w:t>【答案落点】</w:t>
      </w:r>
      <w:r>
        <w:rPr>
          <w:b w:val="0"/>
          <w:sz w:val="21"/>
        </w:rPr>
        <w:t xml:space="preserve"> 大国外交践行真正的多边主义，反对单边霸权，凝聚国际合作共识，营造稳定良好的外部环境。</w:t>
      </w:r>
    </w:p>
    <w:p w14:paraId="04E63359">
      <w:r>
        <w:rPr>
          <w:b/>
          <w:sz w:val="21"/>
        </w:rPr>
        <w:t>【同题组】</w:t>
      </w:r>
      <w:r>
        <w:rPr>
          <w:b w:val="0"/>
          <w:sz w:val="21"/>
        </w:rPr>
        <w:t xml:space="preserve"> </w:t>
      </w:r>
    </w:p>
    <w:p w14:paraId="0DDB0987">
      <w:r>
        <w:rPr>
          <w:b/>
          <w:sz w:val="21"/>
        </w:rPr>
        <w:t>· 理论：维护国家利益是主权国家对外活动的出发点和落脚点</w:t>
      </w:r>
    </w:p>
    <w:p w14:paraId="15DE5301">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8ECCA59">
      <w:r>
        <w:rPr>
          <w:b/>
          <w:sz w:val="21"/>
        </w:rPr>
        <w:t>· 政治多极化：世界多极化是当今国际形势的突出特点；世界多极化与全球南方联合自强；相互尊重、公平正义、合作共赢的新型国际关系；共商共建共享的全球治理观；推动国际关系民主化；推动全球治理体系变革完善，建立更加公正合理的国际政治经济新秩序；推动国际秩序和全球治理体系更加公正合理；反对单边主义、霸权主义和强权政治</w:t>
      </w:r>
    </w:p>
    <w:p w14:paraId="7004A290">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6CEF239F">
      <w:r>
        <w:rPr>
          <w:b/>
          <w:sz w:val="21"/>
        </w:rPr>
        <w:t>· 联合国：坚定维护以联合国为核心的国际体系和以国际法为基础的国际秩序</w:t>
      </w:r>
    </w:p>
    <w:p w14:paraId="79B13DA2">
      <w:pPr>
        <w:spacing w:before="120"/>
      </w:pPr>
      <w:r>
        <w:rPr>
          <w:b/>
          <w:color w:val="1F497D"/>
          <w:sz w:val="22"/>
        </w:rPr>
        <w:t>4. 2025海淀二模Q21</w:t>
      </w:r>
    </w:p>
    <w:p w14:paraId="2253475C">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17DE191E">
      <w:r>
        <w:rPr>
          <w:b/>
          <w:sz w:val="21"/>
        </w:rPr>
        <w:t>【设问】 结合材料，运用《当代国际政治与经济》知识，阐释“中国需要联合国，联合国也需要中国”。</w:t>
      </w:r>
    </w:p>
    <w:p w14:paraId="32EB48B2">
      <w:r>
        <w:rPr>
          <w:b/>
          <w:sz w:val="21"/>
        </w:rPr>
        <w:t>【为什么能想到】 “践行真正的多边主义”解释2025海淀二模Q21，因为全球南方、联合国、安理会、和平之友不只是材料细节，而是在呈现多边平台和共同规则。这个核心能说明问题的解决依靠多边平台和共同规则，而不是少数国家单边决定，因此答案写“联合国是实践多边主义的最佳场所，中国践行真正的多边主义，故中国需要联合国这一多边合作主要舞台”。</w:t>
      </w:r>
      <w:r>
        <w:rPr>
          <w:b w:val="0"/>
          <w:sz w:val="21"/>
        </w:rPr>
      </w:r>
    </w:p>
    <w:p w14:paraId="59F982C6">
      <w:r>
        <w:rPr>
          <w:b/>
          <w:sz w:val="21"/>
        </w:rPr>
        <w:t>【答案落点】</w:t>
      </w:r>
      <w:r>
        <w:rPr>
          <w:b w:val="0"/>
          <w:sz w:val="21"/>
        </w:rPr>
        <w:t xml:space="preserve"> 联合国是实践多边主义的最佳场所，中国践行真正的多边主义，故中国需要联合国这一多边合作主要舞台。</w:t>
      </w:r>
    </w:p>
    <w:p w14:paraId="0E33FE73">
      <w:r>
        <w:rPr>
          <w:b/>
          <w:sz w:val="21"/>
        </w:rPr>
        <w:t>【同题组】</w:t>
      </w:r>
      <w:r>
        <w:rPr>
          <w:b w:val="0"/>
          <w:sz w:val="21"/>
        </w:rPr>
        <w:t xml:space="preserve"> </w:t>
      </w:r>
    </w:p>
    <w:p w14:paraId="6828856B">
      <w:r>
        <w:rPr>
          <w:b/>
          <w:sz w:val="21"/>
        </w:rPr>
        <w:t>· 政治多极化：相互尊重、公平正义、合作共赢的新型国际关系；推动全球治理体系变革完善，建立更加公正合理的国际政治经济新秩序</w:t>
      </w:r>
    </w:p>
    <w:p w14:paraId="7D6C4FA7">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289D18C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121101A2">
      <w:pPr>
        <w:spacing w:before="120"/>
      </w:pPr>
      <w:r>
        <w:rPr>
          <w:b/>
          <w:color w:val="1F497D"/>
          <w:sz w:val="22"/>
        </w:rPr>
        <w:t>5. 2026海淀二模Q20(2)</w:t>
      </w:r>
    </w:p>
    <w:p w14:paraId="34A4A15A">
      <w:r>
        <w:rPr>
          <w:b/>
          <w:sz w:val="21"/>
        </w:rPr>
        <w:t>【材料触发点】</w:t>
      </w:r>
      <w:r>
        <w:rPr>
          <w:b w:val="0"/>
          <w:sz w:val="21"/>
        </w:rPr>
        <w:t xml:space="preserve"> 全球发展倡议本身就是题目主题，材料要求把中国倡议与国际发展合作实践连接起来。</w:t>
      </w:r>
    </w:p>
    <w:p w14:paraId="3964613B">
      <w:r>
        <w:rPr>
          <w:b/>
          <w:sz w:val="21"/>
        </w:rPr>
        <w:t>【设问】</w:t>
      </w:r>
      <w:r>
        <w:rPr>
          <w:b w:val="0"/>
          <w:sz w:val="21"/>
        </w:rPr>
        <w:t xml:space="preserve"> 结合材料，运用《当代国际政治与经济》知识，围绕全球发展倡议从合作理念到丰富实践这一主题，撰写一篇短评。</w:t>
      </w:r>
    </w:p>
    <w:p w14:paraId="6805B848">
      <w:r>
        <w:rPr>
          <w:b/>
          <w:sz w:val="21"/>
        </w:rPr>
        <w:t>【为什么能想到】 中方与非洲国家和联合国机构共建合作示范中心、开辟三方发展合作，依托的是联合国等多边平台而非单边主导，正切合践行真正的多边主义。</w:t>
      </w:r>
      <w:r>
        <w:rPr>
          <w:b w:val="0"/>
          <w:sz w:val="21"/>
        </w:rPr>
      </w:r>
    </w:p>
    <w:p w14:paraId="0A7E94CF">
      <w:r>
        <w:rPr>
          <w:b/>
          <w:sz w:val="21"/>
        </w:rPr>
        <w:t>【答案落点】</w:t>
      </w:r>
      <w:r>
        <w:rPr>
          <w:b w:val="0"/>
          <w:sz w:val="21"/>
        </w:rPr>
        <w:t xml:space="preserve"> 全球发展倡议践行真正的多边主义，与非洲国家和联合国机构共建合作示范中心，开辟三方发展合作新局面。</w:t>
      </w:r>
    </w:p>
    <w:p w14:paraId="5471B542">
      <w:r>
        <w:rPr>
          <w:b/>
          <w:sz w:val="21"/>
        </w:rPr>
        <w:t>【同题组】</w:t>
      </w:r>
      <w:r>
        <w:rPr>
          <w:b w:val="0"/>
          <w:sz w:val="21"/>
        </w:rPr>
        <w:t xml:space="preserve"> </w:t>
      </w:r>
    </w:p>
    <w:p w14:paraId="0655FA67">
      <w:r>
        <w:rPr>
          <w:b/>
          <w:sz w:val="21"/>
        </w:rPr>
        <w:t>· 时代背景：和平与发展仍是时代主题</w:t>
      </w:r>
    </w:p>
    <w:p w14:paraId="3AE94FE2">
      <w:r>
        <w:rPr>
          <w:b/>
          <w:sz w:val="21"/>
        </w:rPr>
        <w:t>· 理论：国家间共同利益是国家合作的基础</w:t>
      </w:r>
    </w:p>
    <w:p w14:paraId="30E81401">
      <w:r>
        <w:rPr>
          <w:b/>
          <w:sz w:val="21"/>
        </w:rPr>
        <w:t>· 政治多极化：共商共建共享的全球治理观</w:t>
      </w:r>
    </w:p>
    <w:p w14:paraId="4B8D5E04">
      <w:r>
        <w:rPr>
          <w:b/>
          <w:sz w:val="21"/>
        </w:rPr>
        <w:t>· 中国：全球发展倡议：以发展促繁荣；从中国主张到国际共识，从合作理念到共同行动</w:t>
      </w:r>
    </w:p>
    <w:p w14:paraId="6A4BF19A">
      <w:pPr>
        <w:spacing w:before="120"/>
      </w:pPr>
      <w:r>
        <w:rPr>
          <w:b/>
          <w:color w:val="1F497D"/>
          <w:sz w:val="22"/>
        </w:rPr>
        <w:t>6. 2024西城二模Q19中国答案的国际关系新思路</w:t>
      </w:r>
    </w:p>
    <w:p w14:paraId="32694E52">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6C07F1D3">
      <w:r>
        <w:rPr>
          <w:b/>
          <w:sz w:val="21"/>
        </w:rPr>
        <w:t>【设问】</w:t>
      </w:r>
      <w:r>
        <w:rPr>
          <w:b w:val="0"/>
          <w:sz w:val="21"/>
        </w:rPr>
        <w:t xml:space="preserve"> 结合材料，阐述中国答案所体现的处理国际关系的新思路。</w:t>
      </w:r>
    </w:p>
    <w:p w14:paraId="4AE3754E">
      <w:r>
        <w:rPr>
          <w:b/>
          <w:sz w:val="21"/>
        </w:rPr>
        <w:t>【为什么能想到】 面对结盟对抗和封闭排他，中国答案强调全球协作而非少数国家说了算，正是真正的多边主义。</w:t>
      </w:r>
      <w:r>
        <w:rPr>
          <w:b w:val="0"/>
          <w:sz w:val="21"/>
        </w:rPr>
      </w:r>
    </w:p>
    <w:p w14:paraId="5FD1AAE6">
      <w:r>
        <w:rPr>
          <w:b/>
          <w:sz w:val="21"/>
        </w:rPr>
        <w:t>【答案落点】</w:t>
      </w:r>
      <w:r>
        <w:rPr>
          <w:b w:val="0"/>
          <w:sz w:val="21"/>
        </w:rPr>
        <w:t xml:space="preserve"> 中国答案坚持真正的多边主义，倡导全球协作，顺应时代潮流，推动国际秩序朝着更加公正合理的方向发展。</w:t>
      </w:r>
    </w:p>
    <w:p w14:paraId="1BC6481B">
      <w:r>
        <w:rPr>
          <w:b/>
          <w:sz w:val="21"/>
        </w:rPr>
        <w:t>【同题组】</w:t>
      </w:r>
      <w:r>
        <w:rPr>
          <w:b w:val="0"/>
          <w:sz w:val="21"/>
        </w:rPr>
        <w:t xml:space="preserve"> </w:t>
      </w:r>
    </w:p>
    <w:p w14:paraId="5A0E552E">
      <w:r>
        <w:rPr>
          <w:b/>
          <w:sz w:val="21"/>
        </w:rPr>
        <w:t>· 时代背景：和平与发展仍是时代主题</w:t>
      </w:r>
    </w:p>
    <w:p w14:paraId="4DC54544">
      <w:r>
        <w:rPr>
          <w:b/>
          <w:sz w:val="21"/>
        </w:rPr>
        <w:t>· 理论：国家间共同利益是国家合作的基础</w:t>
      </w:r>
    </w:p>
    <w:p w14:paraId="710CC62E">
      <w:r>
        <w:rPr>
          <w:b/>
          <w:sz w:val="21"/>
        </w:rPr>
        <w:t>· 政治多极化：超越集团政治、实力至上和少数国家垄断价值定义的治理逻辑；推动国际秩序和全球治理体系更加公正合理；推动构建人类命运共同体；推动国际关系民主化；相互尊重、公平正义、合作共赢的新型国际关系；反对单边主义、霸权主义和强权政治</w:t>
      </w:r>
    </w:p>
    <w:p w14:paraId="0571BBB3">
      <w:r>
        <w:rPr>
          <w:b/>
          <w:sz w:val="21"/>
        </w:rPr>
        <w:t>· 中国：中国推动构建人类命运共同体</w:t>
      </w:r>
    </w:p>
    <w:p w14:paraId="2BB1A50A">
      <w:pPr>
        <w:spacing w:before="120"/>
      </w:pPr>
      <w:r>
        <w:rPr>
          <w:b/>
          <w:color w:val="1F497D"/>
          <w:sz w:val="22"/>
        </w:rPr>
        <w:t>7. 2025延庆一模Q20(2)外交部发言人回应"脱钩断链"</w:t>
      </w:r>
    </w:p>
    <w:p w14:paraId="7D6E46E3">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3CB75041">
      <w:r>
        <w:rPr>
          <w:b/>
          <w:sz w:val="21"/>
        </w:rPr>
        <w:t>【设问】</w:t>
      </w:r>
      <w:r>
        <w:rPr>
          <w:b w:val="0"/>
          <w:sz w:val="21"/>
        </w:rPr>
        <w:t xml:space="preserve"> 假如你是外交部发言人，请结合材料二，运用《当代国际政治与经济》知识，对上述提问做出回应。</w:t>
      </w:r>
    </w:p>
    <w:p w14:paraId="0040C510">
      <w:r>
        <w:rPr>
          <w:b/>
          <w:sz w:val="21"/>
        </w:rPr>
        <w:t>【为什么能想到】 链博会让近70个国家和地区企业共同参与产供链合作，靠的不是单边封锁，而是真正的多边主义。</w:t>
      </w:r>
      <w:r>
        <w:rPr>
          <w:b w:val="0"/>
          <w:sz w:val="21"/>
        </w:rPr>
      </w:r>
    </w:p>
    <w:p w14:paraId="5BE1210C">
      <w:r>
        <w:rPr>
          <w:b/>
          <w:sz w:val="21"/>
        </w:rPr>
        <w:t>【答案落点】</w:t>
      </w:r>
      <w:r>
        <w:rPr>
          <w:b w:val="0"/>
          <w:sz w:val="21"/>
        </w:rPr>
        <w:t xml:space="preserve"> 中国践行真正的多边主义，愿携手各国让链博会“朋友圈”越来越大，凝聚深化产供链合作的共识，共筑人类命运共同体。</w:t>
      </w:r>
    </w:p>
    <w:p w14:paraId="743AF496">
      <w:r>
        <w:rPr>
          <w:b/>
          <w:sz w:val="21"/>
        </w:rPr>
        <w:t>【同题组】</w:t>
      </w:r>
      <w:r>
        <w:rPr>
          <w:b w:val="0"/>
          <w:sz w:val="21"/>
        </w:rPr>
        <w:t xml:space="preserve"> </w:t>
      </w:r>
    </w:p>
    <w:p w14:paraId="5D11B894">
      <w:r>
        <w:rPr>
          <w:b/>
          <w:sz w:val="21"/>
        </w:rPr>
        <w:t>· 时代背景：和平与发展仍是时代主题</w:t>
      </w:r>
    </w:p>
    <w:p w14:paraId="219B007C">
      <w:r>
        <w:rPr>
          <w:b/>
          <w:sz w:val="21"/>
        </w:rPr>
        <w:t>· 理论：国家间共同利益是国家合作的基础；维护国家利益是主权国家对外活动的出发点和落脚点</w:t>
      </w:r>
    </w:p>
    <w:p w14:paraId="418148E8">
      <w:r>
        <w:rPr>
          <w:b/>
          <w:sz w:val="21"/>
        </w:rPr>
        <w:t>· 经济全球化：推动经济全球化朝着更加开放、包容、普惠、平衡、共赢方向发展；维护全球产业链供应链稳定畅通</w:t>
      </w:r>
    </w:p>
    <w:p w14:paraId="3AA3D255">
      <w:r>
        <w:rPr>
          <w:b/>
          <w:sz w:val="21"/>
        </w:rPr>
        <w:t>· 政治多极化：世界多极化是当今国际形势的突出特点；推动国际关系民主化；推动构建人类命运共同体</w:t>
      </w:r>
    </w:p>
    <w:p w14:paraId="529245A7">
      <w:r>
        <w:rPr>
          <w:b/>
          <w:sz w:val="21"/>
        </w:rPr>
        <w:t>· 中国：中国推动构建人类命运共同体；展现大国责任担当</w:t>
      </w:r>
    </w:p>
    <w:p w14:paraId="000E95C2">
      <w:pPr>
        <w:spacing w:before="120"/>
      </w:pPr>
      <w:r>
        <w:rPr>
          <w:b/>
          <w:color w:val="1F497D"/>
          <w:sz w:val="22"/>
        </w:rPr>
        <w:t>8. 2026顺义一模Q21</w:t>
      </w:r>
    </w:p>
    <w:p w14:paraId="1A3E8FA1">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229C429E">
      <w:r>
        <w:rPr>
          <w:b/>
          <w:sz w:val="21"/>
        </w:rPr>
        <w:t>【设问】</w:t>
      </w:r>
      <w:r>
        <w:rPr>
          <w:b w:val="0"/>
          <w:sz w:val="21"/>
        </w:rPr>
        <w:t xml:space="preserve"> 结合材料，综合运用所学，谈谈以中国式现代化全面推进中华民族伟大复兴，应如何运用“审势、乘势、驭势”的智慧。</w:t>
      </w:r>
    </w:p>
    <w:p w14:paraId="1B50B0E4">
      <w:r>
        <w:rPr>
          <w:b/>
          <w:sz w:val="21"/>
        </w:rPr>
        <w:t>【为什么能想到】 “践行真正的多边主义”解释2026顺义一模Q21，因为人类命运共同体、审势、乘势、驭势不只是材料细节，而是在呈现多边平台和共同规则。这个核心能说明问题的解决依靠多边平台和共同规则，而不是少数国家单边决定，因此答案写“推进中国式现代化要坚持多边主义、坚持互利共赢，主动参与全球治理，在复杂多变外部环境中驭势开新局”。</w:t>
      </w:r>
      <w:r>
        <w:rPr>
          <w:b w:val="0"/>
          <w:sz w:val="21"/>
        </w:rPr>
      </w:r>
    </w:p>
    <w:p w14:paraId="1453DA71">
      <w:r>
        <w:rPr>
          <w:b/>
          <w:sz w:val="21"/>
        </w:rPr>
        <w:t>【答案落点】</w:t>
      </w:r>
      <w:r>
        <w:rPr>
          <w:b w:val="0"/>
          <w:sz w:val="21"/>
        </w:rPr>
        <w:t xml:space="preserve"> 推进中国式现代化要坚持多边主义、坚持互利共赢，主动参与全球治理，在复杂多变外部环境中驭势开新局。</w:t>
      </w:r>
    </w:p>
    <w:p w14:paraId="3261C0B1">
      <w:r>
        <w:rPr>
          <w:b/>
          <w:sz w:val="21"/>
        </w:rPr>
        <w:t>【同题组】</w:t>
      </w:r>
      <w:r>
        <w:rPr>
          <w:b w:val="0"/>
          <w:sz w:val="21"/>
        </w:rPr>
        <w:t xml:space="preserve"> </w:t>
      </w:r>
    </w:p>
    <w:p w14:paraId="202E5CA8">
      <w:r>
        <w:rPr>
          <w:b/>
          <w:sz w:val="21"/>
        </w:rPr>
        <w:t>· 时代背景：和平与发展仍是时代主题</w:t>
      </w:r>
    </w:p>
    <w:p w14:paraId="06D03F7F">
      <w:r>
        <w:rPr>
          <w:b/>
          <w:sz w:val="21"/>
        </w:rPr>
        <w:t>· 政治多极化：促进共同发展、维护持久和平，共同推进现代化；在平等互利基础上开展合作，实现互利共赢；推动构建人类命运共同体</w:t>
      </w:r>
    </w:p>
    <w:p w14:paraId="53F5BFAD">
      <w:r>
        <w:rPr>
          <w:b/>
          <w:sz w:val="21"/>
        </w:rPr>
        <w:t>· 中国：贡献中国智慧、中国方案、中国力量</w:t>
      </w:r>
    </w:p>
    <w:p w14:paraId="3583570F">
      <w:pPr>
        <w:spacing w:before="120"/>
      </w:pPr>
      <w:r>
        <w:rPr>
          <w:b/>
          <w:color w:val="1F497D"/>
          <w:sz w:val="22"/>
        </w:rPr>
        <w:t>9. 2025丰台二模Q20</w:t>
      </w:r>
    </w:p>
    <w:p w14:paraId="4B7DB7D0">
      <w:r>
        <w:rPr>
          <w:b/>
          <w:sz w:val="21"/>
        </w:rPr>
        <w:t>【材料触发点】</w:t>
      </w:r>
      <w:r>
        <w:rPr>
          <w:b w:val="0"/>
          <w:sz w:val="21"/>
        </w:rPr>
        <w:t xml:space="preserve"> 题目理解“中国力量”如何完善全球治理，材料多次出现人类命运共同体、平等开放合作共享和公正合理的治理方向。</w:t>
      </w:r>
    </w:p>
    <w:p w14:paraId="083EBE1E">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4234E3">
      <w:r>
        <w:rPr>
          <w:b/>
          <w:sz w:val="21"/>
        </w:rPr>
        <w:t>【为什么能想到】 王毅那句“共同做多边主义的捍卫者”“维护联合国权威、发挥联合国作用”，把中国行动指向多边平台而非单边决定，所以对应“践行真正的多边主义”。</w:t>
      </w:r>
      <w:r>
        <w:rPr>
          <w:b w:val="0"/>
          <w:sz w:val="21"/>
        </w:rPr>
      </w:r>
    </w:p>
    <w:p w14:paraId="2FFFEA3C">
      <w:r>
        <w:rPr>
          <w:b/>
          <w:sz w:val="21"/>
        </w:rPr>
        <w:t>【答案落点】</w:t>
      </w:r>
      <w:r>
        <w:rPr>
          <w:b w:val="0"/>
          <w:sz w:val="21"/>
        </w:rPr>
        <w:t xml:space="preserve"> 中国作为联合国常任理事国遵守《联合国宪章》宗旨原则，践行多边主义，维护多边体制的权威性和有效性。</w:t>
      </w:r>
    </w:p>
    <w:p w14:paraId="75E1476E">
      <w:r>
        <w:rPr>
          <w:b/>
          <w:sz w:val="21"/>
        </w:rPr>
        <w:t>【同题组】</w:t>
      </w:r>
      <w:r>
        <w:rPr>
          <w:b w:val="0"/>
          <w:sz w:val="21"/>
        </w:rPr>
        <w:t xml:space="preserve"> </w:t>
      </w:r>
    </w:p>
    <w:p w14:paraId="48483374">
      <w:r>
        <w:rPr>
          <w:b/>
          <w:sz w:val="21"/>
        </w:rPr>
        <w:t>· 政治多极化：世界多极化与全球南方联合自强；推动全球治理体系变革完善，建立更加公正合理的国际政治经济新秩序；共商共建共享的全球治理观；坚持开放合作、共享共赢、包容互鉴、共商共建；推动构建人类命运共同体；推动国际秩序和全球治理体系更加公正合理</w:t>
      </w:r>
    </w:p>
    <w:p w14:paraId="3C388E8D">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E536D03">
      <w:r>
        <w:rPr>
          <w:b/>
          <w:sz w:val="21"/>
        </w:rPr>
        <w:t>· 联合国：维护《联合国宪章》宗旨和原则；坚定维护以联合国为核心的国际体系和以国际法为基础的国际秩序</w:t>
      </w:r>
    </w:p>
    <w:p w14:paraId="46614B90">
      <w:pPr>
        <w:spacing w:before="120"/>
      </w:pPr>
      <w:r>
        <w:rPr>
          <w:b/>
          <w:color w:val="1F497D"/>
          <w:sz w:val="22"/>
        </w:rPr>
        <w:t>10. 2026通州期末Q20</w:t>
      </w:r>
    </w:p>
    <w:p w14:paraId="74C4F38B">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79A20972">
      <w:r>
        <w:rPr>
          <w:b/>
          <w:sz w:val="21"/>
        </w:rPr>
        <w:t>【设问】</w:t>
      </w:r>
      <w:r>
        <w:rPr>
          <w:b w:val="0"/>
          <w:sz w:val="21"/>
        </w:rPr>
        <w:t xml:space="preserve"> 结合材料，运用《当代国际政治与经济》知识，谈谈你对“全球治理倡议正逢其时、指引方向彰显担当”的理解。</w:t>
      </w:r>
    </w:p>
    <w:p w14:paraId="313E5FE4">
      <w:r>
        <w:rPr>
          <w:b/>
          <w:sz w:val="21"/>
        </w:rPr>
        <w:t>【为什么能想到】 倡议把“多边主义”列入五大原则、又同联合国宪章一脉相承、推动各国共同参与治理，因此联到真正的多边主义。</w:t>
      </w:r>
      <w:r>
        <w:rPr>
          <w:b w:val="0"/>
          <w:sz w:val="21"/>
        </w:rPr>
      </w:r>
    </w:p>
    <w:p w14:paraId="1697ACC1">
      <w:r>
        <w:rPr>
          <w:b/>
          <w:sz w:val="21"/>
        </w:rPr>
        <w:t>【答案落点】</w:t>
      </w:r>
      <w:r>
        <w:rPr>
          <w:b w:val="0"/>
          <w:sz w:val="21"/>
        </w:rPr>
        <w:t xml:space="preserve"> 倡议精神内涵同《联合国宪章》宗旨原则一脉相承，践行真正的多边主义，推动各国共同参与全球治理体系改革与建设。</w:t>
      </w:r>
    </w:p>
    <w:p w14:paraId="1055E132">
      <w:r>
        <w:rPr>
          <w:b/>
          <w:sz w:val="21"/>
        </w:rPr>
        <w:t>【同题组】</w:t>
      </w:r>
      <w:r>
        <w:rPr>
          <w:b w:val="0"/>
          <w:sz w:val="21"/>
        </w:rPr>
        <w:t xml:space="preserve"> </w:t>
      </w:r>
    </w:p>
    <w:p w14:paraId="5EBEDCAB">
      <w:r>
        <w:rPr>
          <w:b/>
          <w:sz w:val="21"/>
        </w:rPr>
        <w:t>· 时代背景：和平与发展仍是时代主题</w:t>
      </w:r>
    </w:p>
    <w:p w14:paraId="388FE87D">
      <w:r>
        <w:rPr>
          <w:b/>
          <w:sz w:val="21"/>
        </w:rPr>
        <w:t>· 经济全球化：推进普惠包容的经济全球化</w:t>
      </w:r>
    </w:p>
    <w:p w14:paraId="070D9318">
      <w:r>
        <w:rPr>
          <w:b/>
          <w:sz w:val="21"/>
        </w:rPr>
        <w:t>· 政治多极化：共商共建共享的全球治理观；以主权平等、国际法治等原则推动全球治理体系变革完善；推动国际秩序和全球治理体系更加公正合理；推动构建人类命运共同体；推动国际关系民主化</w:t>
      </w:r>
    </w:p>
    <w:p w14:paraId="7F238501">
      <w:r>
        <w:rPr>
          <w:b/>
          <w:sz w:val="21"/>
        </w:rPr>
        <w:t>· 中国：贡献中国智慧、中国方案、中国力量；中国推动构建人类命运共同体；坚持正确义利观；中国是负责任大国并勇于担当</w:t>
      </w:r>
    </w:p>
    <w:p w14:paraId="0B4D8A54">
      <w:r>
        <w:rPr>
          <w:b/>
          <w:sz w:val="21"/>
        </w:rPr>
        <w:t>· 联合国：维护《联合国宪章》宗旨和原则</w:t>
      </w:r>
    </w:p>
    <w:p>
      <w:pPr/>
      <w:r>
        <w:t>11. 2026丰台期末Q21</w:t>
      </w:r>
    </w:p>
    <w:p>
      <w:pPr/>
      <w:r>
        <w:t>【材料触发点】题目要求围绕“四大全球倡议为构建人类命运共同体凝聚磅礴合力”写短评，题干呈现四大全球倡议回应时代课题、凝聚国际共识与共同未来之间的关系。回答这一关系时，应说明共同问题要在多边框架中平等协商解决，反对单边主义和阵营对抗。</w:t>
      </w:r>
    </w:p>
    <w:p>
      <w:pPr/>
      <w:r>
        <w:t>【设问】结合材料，运用《当代国际政治与经济》知识，以“四大全球倡议为构建人类命运共同体凝聚磅礴合力”为主题，撰写一篇短评。</w:t>
      </w:r>
    </w:p>
    <w:p>
      <w:pPr/>
      <w:r>
        <w:t>【为什么能想到】 针对单边主义这一时代课题，四大倡议主张在多边框架里平等协商；把“凝聚合力”解释为反对阵营对抗、靠多边平台办事，恰好对应践行真正的多边主义。</w:t>
      </w:r>
    </w:p>
    <w:p>
      <w:pPr/>
      <w:r>
        <w:t>【答案落点】四大全球倡议为构建人类命运共同体凝聚合作力量，体现我国践行真正的多边主义，主张各国在平等协商中合作解决共同问题。</w:t>
      </w:r>
    </w:p>
    <w:p>
      <w:pPr/>
    </w:p>
    <w:p>
      <w:pPr/>
    </w:p>
    <w:p>
      <w:pPr/>
      <w:r>
        <w:t>12. 2026海淀期中Q22(1)</w:t>
      </w:r>
    </w:p>
    <w:p>
      <w:pPr/>
      <w:r>
        <w:t>【材料触发点】题目直接给出全球治理倡议五项核心理念，并问其获得认同的原因；这些理念说明倡议回应的是全球治理原则、方法和路径问题。</w:t>
      </w:r>
    </w:p>
    <w:p>
      <w:pPr/>
      <w:r>
        <w:t>【设问】运用《当代国际政治与经济》知识，说明全球治理倡议为什么能获得国际社会广泛认同。（6分）</w:t>
      </w:r>
    </w:p>
    <w:p>
      <w:pPr/>
      <w:r>
        <w:t>【为什么能想到】题面一次性列出主权平等、遵守国际法治、践行多边主义、倡导以人为本、注重行动导向五项核心理念；这五项并排出现，回答的是为什么不同国家都能接受这套主张。问"为什么获得认同"重点不在描述理念本身，要解释这些理念恰好回答了全球治理改革中"按什么原则、用什么方法、走什么路径"的共同关切。先把主权平等和国际法治列为各国普遍可接受的原则底线，再把多边主义和以人为本接为方法上的最大公约数，最后用行动导向指向改革可操作路径。</w:t>
      </w:r>
    </w:p>
    <w:p>
      <w:pPr/>
      <w:r>
        <w:t>【答案落点】全球治理倡议以奉行主权平等、遵守国际法治、践行多边主义、倡导以人为本、注重行动导向为核心理念，为全球治理改革提供原则、方法和路径。</w:t>
      </w:r>
    </w:p>
    <w:p>
      <w:pPr/>
      <w:r>
        <w:t>【同题组】（本题6分）</w:t>
      </w:r>
    </w:p>
    <w:p>
      <w:pPr/>
      <w:r>
        <w:t>· 时代背景：和平与发展仍是时代主题</w:t>
      </w:r>
    </w:p>
    <w:p>
      <w:pPr/>
      <w:r>
        <w:t>· 政治多极化：共商共建共享的全球治理观；推动国际秩序和全球治理体系更加公正合理</w:t>
      </w:r>
    </w:p>
    <w:p>
      <w:pPr/>
      <w:r>
        <w:t>· 联合国：维护《联合国宪章》宗旨和原则</w:t>
      </w:r>
    </w:p>
    <w:p>
      <w:pPr/>
    </w:p>
    <w:p>
      <w:pPr/>
    </w:p>
    <w:p w14:paraId="72B3BF6F">
      <w:pPr>
        <w:pStyle w:val="4"/>
      </w:pPr>
      <w:r>
        <w:rPr>
          <w:rFonts w:eastAsia="黑体"/>
        </w:rPr>
        <w:t>民主：国际关系民主化</w:t>
      </w:r>
    </w:p>
    <w:p w14:paraId="7FE15562">
      <w:pPr>
        <w:pStyle w:val="5"/>
      </w:pPr>
      <w:r>
        <w:rPr>
          <w:rFonts w:eastAsia="黑体"/>
        </w:rPr>
        <w:t>核心答题点：推动国际关系民主化</w:t>
      </w:r>
    </w:p>
    <w:p w14:paraId="48187781">
      <w:pPr>
        <w:spacing w:before="120"/>
      </w:pPr>
      <w:r>
        <w:rPr>
          <w:b/>
          <w:color w:val="1F497D"/>
          <w:sz w:val="22"/>
        </w:rPr>
        <w:t>1. 2026通州期末Q20</w:t>
      </w:r>
    </w:p>
    <w:p w14:paraId="1CD40291">
      <w:r>
        <w:rPr>
          <w:b/>
          <w:sz w:val="21"/>
        </w:rPr>
        <w:t xml:space="preserve">【材料触发点】 </w:t>
      </w:r>
      <w:r>
        <w:rPr>
          <w:b w:val="0"/>
          <w:sz w:val="21"/>
        </w:rPr>
        <w:t>题面五大原则指向主权平等、国际法治、多边主义、以人为本和行动导向，作答要说明倡议怎样指引国际秩序和国际关系方向。</w:t>
      </w:r>
    </w:p>
    <w:p w14:paraId="355E6149">
      <w:r>
        <w:rPr>
          <w:b/>
          <w:sz w:val="21"/>
        </w:rPr>
        <w:t xml:space="preserve">【设问】 </w:t>
      </w:r>
      <w:r>
        <w:rPr>
          <w:b w:val="0"/>
          <w:sz w:val="21"/>
        </w:rPr>
        <w:t>结合材料，运用《当代国际政治与经济》知识，谈谈你对“全球治理倡议正逢其时、指引方向彰显担当”的理解。</w:t>
      </w:r>
    </w:p>
    <w:p w14:paraId="4837755E">
      <w:r>
        <w:rPr>
          <w:b/>
          <w:sz w:val="21"/>
        </w:rPr>
        <w:t>【为什么能想到】 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进而接到正确义利观对各方合理利益的兼顾。</w:t>
      </w:r>
      <w:r/>
    </w:p>
    <w:p w14:paraId="46195F21">
      <w:r>
        <w:rPr>
          <w:b/>
          <w:sz w:val="21"/>
        </w:rPr>
        <w:t>【答案落点】 全球治理倡议推动构建国际新秩序，倡导国际关系民主化，践行多边主义，坚持正确义利观并兼顾各方合理利益。</w:t>
      </w:r>
    </w:p>
    <w:p w14:paraId="2E2C00C3">
      <w:r>
        <w:rPr>
          <w:b/>
          <w:sz w:val="21"/>
        </w:rPr>
        <w:t xml:space="preserve">【同题组】 </w:t>
      </w:r>
      <w:r>
        <w:rPr>
          <w:b w:val="0"/>
          <w:sz w:val="21"/>
        </w:rPr>
        <w:t>（本题8分）</w:t>
      </w:r>
    </w:p>
    <w:p w14:paraId="5CA16E18">
      <w:r>
        <w:rPr>
          <w:b w:val="0"/>
          <w:sz w:val="21"/>
        </w:rPr>
        <w:t>· 时代背景：和平与发展仍是时代主题</w:t>
      </w:r>
    </w:p>
    <w:p w14:paraId="0158DD65">
      <w:r>
        <w:rPr>
          <w:b w:val="0"/>
          <w:sz w:val="21"/>
        </w:rPr>
        <w:t>· 经济全球化：推进普惠包容的经济全球化</w:t>
      </w:r>
    </w:p>
    <w:p w14:paraId="7ABB4C71">
      <w:r>
        <w:rPr>
          <w:b w:val="0"/>
          <w:sz w:val="21"/>
        </w:rPr>
        <w:t>· 政治多极化：共商共建共享的全球治理观；以主权平等、国际法治等原则推动全球治理体系变革完善；推动国际秩序和全球治理体系更加公正合理；推动构建人类命运共同体；践行真正的多边主义</w:t>
      </w:r>
    </w:p>
    <w:p w14:paraId="38AC6184">
      <w:r>
        <w:rPr>
          <w:b w:val="0"/>
          <w:sz w:val="21"/>
        </w:rPr>
        <w:t>· 中国：贡献中国智慧、中国方案、中国力量；中国推动构建人类命运共同体；坚持正确义利观；中国是负责任大国并勇于担当</w:t>
      </w:r>
    </w:p>
    <w:p w14:paraId="497774C5">
      <w:r>
        <w:rPr>
          <w:b w:val="0"/>
          <w:sz w:val="21"/>
        </w:rPr>
        <w:t>· 联合国：维护《联合国宪章》宗旨和原则</w:t>
      </w:r>
    </w:p>
    <w:p w14:paraId="58658019">
      <w:pPr>
        <w:spacing w:before="120"/>
      </w:pPr>
      <w:r>
        <w:rPr>
          <w:b/>
          <w:color w:val="1F497D"/>
          <w:sz w:val="22"/>
        </w:rPr>
        <w:t>2. 2025东城一模Q20</w:t>
      </w:r>
    </w:p>
    <w:p w14:paraId="7D3069CA">
      <w:r>
        <w:rPr>
          <w:b/>
          <w:sz w:val="21"/>
        </w:rPr>
        <w:t xml:space="preserve">【材料触发点】 </w:t>
      </w:r>
      <w:r>
        <w:rPr>
          <w:b w:val="0"/>
          <w:sz w:val="21"/>
        </w:rPr>
        <w:t>二十国集团峰会回应全球南方求平等、促变革的愿望，并为全球治理朝更加公正合理方向注入力量，答题重点在发展中国家利益和国际秩序变革。</w:t>
      </w:r>
    </w:p>
    <w:p w14:paraId="045C3DBE">
      <w:r>
        <w:rPr>
          <w:b/>
          <w:sz w:val="21"/>
        </w:rPr>
        <w:t xml:space="preserve">【设问】 </w:t>
      </w:r>
      <w:r>
        <w:rPr>
          <w:b w:val="0"/>
          <w:sz w:val="21"/>
        </w:rPr>
        <w:t>结合材料，运用《当代国际政治与经济》知识，谈谈此次元首外交的“精彩”之处。</w:t>
      </w:r>
    </w:p>
    <w:p w14:paraId="41646D3B">
      <w:r>
        <w:rPr>
          <w:b/>
          <w:sz w:val="21"/>
        </w:rPr>
        <w:t>【为什么能想到】 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进而接到全球治理公正合理化的实际效应。</w:t>
      </w:r>
    </w:p>
    <w:p w14:paraId="303AB885">
      <w:r>
        <w:rPr>
          <w:b/>
          <w:sz w:val="21"/>
        </w:rPr>
        <w:t>【答案落点】 中国在二十国集团峰会上回应全球南方求平等、促变革的愿望，维护发展中国家的利益，为全球治理朝着更加公正合理方向发展注入力量。</w:t>
      </w:r>
    </w:p>
    <w:p w14:paraId="1D80328B">
      <w:r>
        <w:rPr>
          <w:b/>
          <w:sz w:val="21"/>
        </w:rPr>
        <w:t xml:space="preserve">【同题组】 </w:t>
      </w:r>
    </w:p>
    <w:p w14:paraId="5B88336B">
      <w:r>
        <w:rPr>
          <w:b w:val="0"/>
          <w:sz w:val="21"/>
        </w:rPr>
        <w:t>· 理论：国家间共同利益是国家合作的基础</w:t>
      </w:r>
    </w:p>
    <w:p w14:paraId="4D34BEBD">
      <w:r>
        <w:rPr>
          <w:b w:val="0"/>
          <w:sz w:val="21"/>
        </w:rPr>
        <w:t>· 经济全球化：推进贸易和投资自由化便利化；推动经济全球化朝着更加开放、包容、普惠、平衡、共赢方向发展；中国扩大高水平对外开放与制度型开放</w:t>
      </w:r>
    </w:p>
    <w:p w14:paraId="66812206">
      <w:r>
        <w:rPr>
          <w:b w:val="0"/>
          <w:sz w:val="21"/>
        </w:rPr>
        <w:t>· 政治多极化：推动全球治理体系变革完善，建立更加公正合理的国际政治经济新秩序</w:t>
      </w:r>
    </w:p>
    <w:p w14:paraId="4C0FFD94">
      <w:r>
        <w:rPr>
          <w:b w:val="0"/>
          <w:sz w:val="21"/>
        </w:rPr>
        <w:t>· 中国：与发展中国家共享发展新机遇，惠民生增福祉，实现互利共赢；中国推动构建人类命运共同体；习近平外交思想指导中国特色大国外交（外交为民、服务中国式现代化）</w:t>
      </w:r>
    </w:p>
    <w:p w14:paraId="61F06C76">
      <w:pPr>
        <w:spacing w:before="120"/>
      </w:pPr>
      <w:r>
        <w:rPr>
          <w:b/>
          <w:color w:val="1F497D"/>
          <w:sz w:val="22"/>
        </w:rPr>
        <w:t>3. 2025顺义一模Q20</w:t>
      </w:r>
    </w:p>
    <w:p w14:paraId="16CD5F6C">
      <w:r>
        <w:rPr>
          <w:b/>
          <w:sz w:val="21"/>
        </w:rPr>
        <w:t xml:space="preserve">【材料触发点】 </w:t>
      </w:r>
      <w:r>
        <w:rPr>
          <w:b w:val="0"/>
          <w:sz w:val="21"/>
        </w:rPr>
        <w:t>顺义一模的“小而美”项目尊重共建国家民生需求，帮助当地改善民生、促进经济社会发展和民心相通，说明国际合作应在平等、共同发展的关系中展开。</w:t>
      </w:r>
    </w:p>
    <w:p w14:paraId="7976F527">
      <w:r>
        <w:rPr>
          <w:b/>
          <w:sz w:val="21"/>
        </w:rPr>
        <w:t xml:space="preserve">【设问】 </w:t>
      </w:r>
      <w:r>
        <w:rPr>
          <w:b w:val="0"/>
          <w:sz w:val="21"/>
        </w:rPr>
        <w:t>结合材料，运用《当代国际政治与经济》知识，说明“小而美”项目为何成为中国开展国际发展合作的亮点和名片。</w:t>
      </w:r>
    </w:p>
    <w:p w14:paraId="1DC83BFA">
      <w:r>
        <w:rPr>
          <w:b/>
          <w:sz w:val="21"/>
        </w:rPr>
        <w:t>【为什么能想到】 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进而接到这种合作方式推动国际关系民主化的方向意义。</w:t>
      </w:r>
    </w:p>
    <w:p w14:paraId="68377491">
      <w:r>
        <w:rPr>
          <w:b/>
          <w:sz w:val="21"/>
        </w:rPr>
        <w:t>【答案落点】 “小而美”项目尊重共建国家民生需求，通过平等合作改善民生、促进当地经济社会发展和民心相通，推动国际关系民主化。</w:t>
      </w:r>
    </w:p>
    <w:p w14:paraId="612BAECC">
      <w:r>
        <w:rPr>
          <w:b/>
          <w:sz w:val="21"/>
        </w:rPr>
        <w:t xml:space="preserve">【同题组】 </w:t>
      </w:r>
    </w:p>
    <w:p w14:paraId="5BE72C00">
      <w:r>
        <w:rPr>
          <w:b w:val="0"/>
          <w:sz w:val="21"/>
        </w:rPr>
        <w:t>· 经济全球化：推动经济全球化朝着更加开放、包容、普惠、平衡、共赢方向发展；提高开放型经济水平</w:t>
      </w:r>
    </w:p>
    <w:p w14:paraId="25B6D19D">
      <w:r>
        <w:rPr>
          <w:b w:val="0"/>
          <w:sz w:val="21"/>
        </w:rPr>
        <w:t>· 政治多极化：共商共建共享的全球治理观；推动国际秩序和全球治理体系更加公正合理</w:t>
      </w:r>
    </w:p>
    <w:p w14:paraId="28E86CF3">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27D5D4FC">
      <w:pPr>
        <w:spacing w:before="120"/>
      </w:pPr>
      <w:r>
        <w:rPr>
          <w:b/>
          <w:color w:val="1F497D"/>
          <w:sz w:val="22"/>
        </w:rPr>
        <w:t>4. 2025朝阳期末Q21</w:t>
      </w:r>
    </w:p>
    <w:p w14:paraId="1B600EDE">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6F70D41">
      <w:r>
        <w:rPr>
          <w:b/>
          <w:sz w:val="21"/>
        </w:rPr>
        <w:t>【设问】</w:t>
      </w:r>
      <w:r>
        <w:rPr>
          <w:b w:val="0"/>
          <w:sz w:val="21"/>
        </w:rPr>
        <w:t xml:space="preserve"> 结合材料，运用《当代国际政治与经济》知识，说明如何通过开展中国特色大国外交为推进中国式现代化营造良好外部环境。</w:t>
      </w:r>
    </w:p>
    <w:p w14:paraId="09E8668C">
      <w:r>
        <w:rPr>
          <w:b/>
          <w:sz w:val="21"/>
        </w:rPr>
        <w:t>【为什么能想到】 全球南方壮大却遭围堵打压，说明国际事务不能由少数大国垄断，正指向国际关系民主化。</w:t>
      </w:r>
      <w:r>
        <w:rPr>
          <w:b w:val="0"/>
          <w:sz w:val="21"/>
        </w:rPr>
      </w:r>
    </w:p>
    <w:p w14:paraId="4FFDEB14">
      <w:r>
        <w:rPr>
          <w:b/>
          <w:sz w:val="21"/>
        </w:rPr>
        <w:t>【答案落点】</w:t>
      </w:r>
      <w:r>
        <w:rPr>
          <w:b w:val="0"/>
          <w:sz w:val="21"/>
        </w:rPr>
        <w:t xml:space="preserve"> 大国外交推动国际关系民主化，主张国际上的事由各国商量着办，营造公正合理的外部环境。</w:t>
      </w:r>
    </w:p>
    <w:p w14:paraId="10860325">
      <w:r>
        <w:rPr>
          <w:b/>
          <w:sz w:val="21"/>
        </w:rPr>
        <w:t>【同题组】</w:t>
      </w:r>
      <w:r>
        <w:rPr>
          <w:b w:val="0"/>
          <w:sz w:val="21"/>
        </w:rPr>
        <w:t xml:space="preserve"> </w:t>
      </w:r>
    </w:p>
    <w:p w14:paraId="31B8643E">
      <w:r>
        <w:rPr>
          <w:b/>
          <w:sz w:val="21"/>
        </w:rPr>
        <w:t>· 理论：维护国家利益是主权国家对外活动的出发点和落脚点</w:t>
      </w:r>
    </w:p>
    <w:p w14:paraId="2A443A88">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E0303CD">
      <w:r>
        <w:rPr>
          <w:b/>
          <w:sz w:val="21"/>
        </w:rPr>
        <w:t>· 政治多极化：世界多极化是当今国际形势的突出特点；世界多极化与全球南方联合自强；相互尊重、公平正义、合作共赢的新型国际关系；共商共建共享的全球治理观；践行真正的多边主义；推动全球治理体系变革完善，建立更加公正合理的国际政治经济新秩序；推动国际秩序和全球治理体系更加公正合理；反对单边主义、霸权主义和强权政治</w:t>
      </w:r>
    </w:p>
    <w:p w14:paraId="4BAE4FD4">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DF0028E">
      <w:r>
        <w:rPr>
          <w:b/>
          <w:sz w:val="21"/>
        </w:rPr>
        <w:t>· 联合国：坚定维护以联合国为核心的国际体系和以国际法为基础的国际秩序</w:t>
      </w:r>
    </w:p>
    <w:p w14:paraId="55814A00">
      <w:pPr>
        <w:spacing w:before="120"/>
      </w:pPr>
      <w:r>
        <w:rPr>
          <w:b/>
          <w:color w:val="1F497D"/>
          <w:sz w:val="22"/>
        </w:rPr>
        <w:t>5. 2026西城二模Q19(1)</w:t>
      </w:r>
    </w:p>
    <w:p w14:paraId="441FDECC">
      <w:r>
        <w:rPr>
          <w:b/>
          <w:sz w:val="21"/>
        </w:rPr>
        <w:t>【材料触发点】</w:t>
      </w:r>
      <w:r>
        <w:rPr>
          <w:b w:val="0"/>
          <w:sz w:val="21"/>
        </w:rPr>
        <w:t xml:space="preserve"> 数据跨境流动和数字经济发展形成全球性议题，中国参与全球数据治理要先说明全球化背景和共同价值基础。</w:t>
      </w:r>
    </w:p>
    <w:p w14:paraId="5B15C07E">
      <w:r>
        <w:rPr>
          <w:b/>
          <w:sz w:val="21"/>
        </w:rPr>
        <w:t>【设问】</w:t>
      </w:r>
      <w:r>
        <w:rPr>
          <w:b w:val="0"/>
          <w:sz w:val="21"/>
        </w:rPr>
        <w:t xml:space="preserve"> 结合材料，运用当代国际政治知识，阐释中国参与全球数据治理的逻辑。</w:t>
      </w:r>
    </w:p>
    <w:p w14:paraId="7B603622">
      <w:r>
        <w:rPr>
          <w:b/>
          <w:sz w:val="21"/>
        </w:rPr>
        <w:t>【为什么能想到】 全球数据治理涉及各国规则和话语权，中国坚持共商共建共享，正是推动国际关系民主化的体现。</w:t>
      </w:r>
      <w:r>
        <w:rPr>
          <w:b w:val="0"/>
          <w:sz w:val="21"/>
        </w:rPr>
      </w:r>
    </w:p>
    <w:p w14:paraId="53848E76">
      <w:r>
        <w:rPr>
          <w:b/>
          <w:sz w:val="21"/>
        </w:rPr>
        <w:t>【答案落点】</w:t>
      </w:r>
      <w:r>
        <w:rPr>
          <w:b w:val="0"/>
          <w:sz w:val="21"/>
        </w:rPr>
        <w:t xml:space="preserve"> 中国坚持共商共建共享，推动国际关系民主化，推动构建公正合理的全球数据治理新秩序。</w:t>
      </w:r>
    </w:p>
    <w:p w14:paraId="25EB7F1A">
      <w:r>
        <w:rPr>
          <w:b/>
          <w:sz w:val="21"/>
        </w:rPr>
        <w:t>【同题组】</w:t>
      </w:r>
      <w:r>
        <w:rPr>
          <w:b w:val="0"/>
          <w:sz w:val="21"/>
        </w:rPr>
        <w:t xml:space="preserve"> </w:t>
      </w:r>
    </w:p>
    <w:p w14:paraId="2C5A271E">
      <w:r>
        <w:rPr>
          <w:b/>
          <w:sz w:val="21"/>
        </w:rPr>
        <w:t>· 时代背景：和平与发展仍是时代主题</w:t>
      </w:r>
    </w:p>
    <w:p w14:paraId="325BDF5E">
      <w:r>
        <w:rPr>
          <w:b/>
          <w:sz w:val="21"/>
        </w:rPr>
        <w:t>· 政治多极化：共商共建共享的全球治理观；坚持主权平等与安全保障；推动国际秩序和全球治理体系更加公正合理；推动构建人类命运共同体</w:t>
      </w:r>
    </w:p>
    <w:p w14:paraId="5930B0AA">
      <w:r>
        <w:rPr>
          <w:b/>
          <w:sz w:val="21"/>
        </w:rPr>
        <w:t>· 中国：展现大国责任担当</w:t>
      </w:r>
    </w:p>
    <w:p w14:paraId="6C4D681A">
      <w:pPr>
        <w:spacing w:before="120"/>
      </w:pPr>
      <w:r>
        <w:rPr>
          <w:b/>
          <w:color w:val="1F497D"/>
          <w:sz w:val="22"/>
        </w:rPr>
        <w:t>6. 2025丰台期末Q20——中非达成战略性共识的理论逻辑和价值意蕴</w:t>
      </w:r>
    </w:p>
    <w:p w14:paraId="2A15C4AD">
      <w:r>
        <w:rPr>
          <w:b/>
          <w:sz w:val="21"/>
        </w:rPr>
        <w:t>【材料触发点】</w:t>
      </w:r>
      <w:r>
        <w:rPr>
          <w:b w:val="0"/>
          <w:sz w:val="21"/>
        </w:rPr>
        <w:t xml:space="preserve"> 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14:paraId="162A22ED">
      <w:r>
        <w:rPr>
          <w:b/>
          <w:sz w:val="21"/>
        </w:rPr>
        <w:t>【设问】</w:t>
      </w:r>
      <w:r>
        <w:rPr>
          <w:b w:val="0"/>
          <w:sz w:val="21"/>
        </w:rPr>
        <w:t xml:space="preserve"> 阅读材料，运用《当代国际政治与经济》知识，阐明中非达成一系列战略性共识的理论逻辑和价值意蕴。</w:t>
      </w:r>
    </w:p>
    <w:p w14:paraId="169CB9DE">
      <w:r>
        <w:rPr>
          <w:b/>
          <w:sz w:val="21"/>
        </w:rPr>
        <w:t>【为什么能想到】 中非作为发展中国家联合反对单边主义和保护主义，要求大小国家平等参与规则，指向国际关系民主化。</w:t>
      </w:r>
      <w:r>
        <w:rPr>
          <w:b w:val="0"/>
          <w:sz w:val="21"/>
        </w:rPr>
      </w:r>
    </w:p>
    <w:p w14:paraId="1BDC502C">
      <w:r>
        <w:rPr>
          <w:b/>
          <w:sz w:val="21"/>
        </w:rPr>
        <w:t>【答案落点】</w:t>
      </w:r>
      <w:r>
        <w:rPr>
          <w:b w:val="0"/>
          <w:sz w:val="21"/>
        </w:rPr>
        <w:t xml:space="preserve"> 中非达成战略性共识推动国际关系民主化，主张大小国家一律平等，建设相互尊重、合作共赢的新型国际关系。</w:t>
      </w:r>
    </w:p>
    <w:p w14:paraId="5283FCA4">
      <w:r>
        <w:rPr>
          <w:b/>
          <w:sz w:val="21"/>
        </w:rPr>
        <w:t>【同题组】</w:t>
      </w:r>
      <w:r>
        <w:rPr>
          <w:b w:val="0"/>
          <w:sz w:val="21"/>
        </w:rPr>
        <w:t xml:space="preserve"> </w:t>
      </w:r>
    </w:p>
    <w:p w14:paraId="43ABD6F9">
      <w:r>
        <w:rPr>
          <w:b/>
          <w:sz w:val="21"/>
        </w:rPr>
        <w:t>· 时代背景：和平与发展仍是时代主题</w:t>
      </w:r>
    </w:p>
    <w:p w14:paraId="33E86584">
      <w:r>
        <w:rPr>
          <w:b/>
          <w:sz w:val="21"/>
        </w:rPr>
        <w:t>· 理论：国家间共同利益是国家合作的基础</w:t>
      </w:r>
    </w:p>
    <w:p w14:paraId="0AF0ACD3">
      <w:r>
        <w:rPr>
          <w:b/>
          <w:sz w:val="21"/>
        </w:rPr>
        <w:t>· 政治多极化：在平等互利基础上开展合作，实现互利共赢；共商共建共享的全球治理观；相互尊重、公平正义、合作共赢的新型国际关系；促进共同发展、维护持久和平，共同推进现代化</w:t>
      </w:r>
    </w:p>
    <w:p w14:paraId="07094970">
      <w:r>
        <w:rPr>
          <w:b/>
          <w:sz w:val="21"/>
        </w:rPr>
        <w:t>· 中国：中国推动构建人类命运共同体</w:t>
      </w:r>
    </w:p>
    <w:p w14:paraId="5D63725E">
      <w:pPr>
        <w:spacing w:before="120"/>
      </w:pPr>
      <w:r>
        <w:rPr>
          <w:sz w:val="21"/>
        </w:rPr>
        <w:t>7. 2024西城二模Q19中国答案的国际关系新思路</w:t>
      </w:r>
    </w:p>
    <w:p w14:paraId="3EC9D53D">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135980F9">
      <w:r>
        <w:rPr>
          <w:b/>
          <w:sz w:val="21"/>
        </w:rPr>
        <w:t>【设问】</w:t>
      </w:r>
      <w:r>
        <w:rPr>
          <w:b w:val="0"/>
          <w:sz w:val="21"/>
        </w:rPr>
        <w:t xml:space="preserve"> 结合材料，阐述中国答案所体现的处理国际关系的新思路。</w:t>
      </w:r>
    </w:p>
    <w:p w14:paraId="5FED5A3D">
      <w:r>
        <w:rPr>
          <w:b/>
          <w:sz w:val="21"/>
        </w:rPr>
        <w:t>【为什么能想到】 材料说一大批新兴市场和发展中国家崛起、现行国际秩序不适应，这些国家要更多发言权，指向国际关系民主化。</w:t>
      </w:r>
      <w:r>
        <w:rPr>
          <w:b w:val="0"/>
          <w:sz w:val="21"/>
        </w:rPr>
      </w:r>
    </w:p>
    <w:p w14:paraId="565417DC">
      <w:r>
        <w:rPr>
          <w:b/>
          <w:sz w:val="21"/>
        </w:rPr>
        <w:t>【答案落点】</w:t>
      </w:r>
      <w:r>
        <w:rPr>
          <w:b w:val="0"/>
          <w:sz w:val="21"/>
        </w:rPr>
        <w:t xml:space="preserve"> 中国答案赋予发展中国家更多发言权，推动国际关系民主化，使国际秩序朝着更加公正合理的方向发展。</w:t>
      </w:r>
    </w:p>
    <w:p w14:paraId="6828FFCA">
      <w:r>
        <w:rPr>
          <w:b/>
          <w:sz w:val="21"/>
        </w:rPr>
        <w:t>【同题组】</w:t>
      </w:r>
      <w:r>
        <w:rPr>
          <w:b w:val="0"/>
          <w:sz w:val="21"/>
        </w:rPr>
        <w:t xml:space="preserve"> </w:t>
      </w:r>
    </w:p>
    <w:p w14:paraId="0C5DAA9E">
      <w:r>
        <w:rPr>
          <w:b/>
          <w:sz w:val="21"/>
        </w:rPr>
        <w:t>· 时代背景：和平与发展仍是时代主题</w:t>
      </w:r>
    </w:p>
    <w:p w14:paraId="351B57D3">
      <w:r>
        <w:rPr>
          <w:b/>
          <w:sz w:val="21"/>
        </w:rPr>
        <w:t>· 理论：国家间共同利益是国家合作的基础</w:t>
      </w:r>
    </w:p>
    <w:p w14:paraId="3AA2CB6C">
      <w:r>
        <w:rPr>
          <w:b/>
          <w:sz w:val="21"/>
        </w:rPr>
        <w:t>· 政治多极化：超越集团政治、实力至上和少数国家垄断价值定义的治理逻辑；推动国际秩序和全球治理体系更加公正合理；推动构建人类命运共同体；践行真正的多边主义；相互尊重、公平正义、合作共赢的新型国际关系；反对单边主义、霸权主义和强权政治</w:t>
      </w:r>
    </w:p>
    <w:p w14:paraId="7EB25811">
      <w:r>
        <w:rPr>
          <w:b/>
          <w:sz w:val="21"/>
        </w:rPr>
        <w:t>· 中国：中国推动构建人类命运共同体</w:t>
      </w:r>
    </w:p>
    <w:p w14:paraId="651DAA4A">
      <w:pPr>
        <w:spacing w:before="120"/>
      </w:pPr>
      <w:r>
        <w:rPr>
          <w:sz w:val="21"/>
        </w:rPr>
        <w:t>8. 2025延庆一模Q20(2)外交部发言人回应"脱钩断链"</w:t>
      </w:r>
    </w:p>
    <w:p w14:paraId="7274118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0019BBDF">
      <w:r>
        <w:rPr>
          <w:b/>
          <w:sz w:val="21"/>
        </w:rPr>
        <w:t>【设问】</w:t>
      </w:r>
      <w:r>
        <w:rPr>
          <w:b w:val="0"/>
          <w:sz w:val="21"/>
        </w:rPr>
        <w:t xml:space="preserve"> 假如你是外交部发言人，请结合材料二，运用《当代国际政治与经济》知识，对上述提问做出回应。</w:t>
      </w:r>
    </w:p>
    <w:p w14:paraId="19A26214">
      <w:r>
        <w:rPr>
          <w:b/>
          <w:sz w:val="21"/>
        </w:rPr>
        <w:t>【为什么能想到】 “推动国际关系民主化”解释2025延庆一模Q20(2)外交部发言人回应"脱钩断链"，因为链博会、脱钩断链、70个国家、去风险不只是材料细节，而是在呈现国际事务平等参与。这个核心能说明材料中的平等参与和发展中国家诉求，指向国际事务不能由少数国家垄断，因此答案写“世界多极化是当今国际形势的突出特点，中国推动国际关系民主化，主张各国平等参与产供链合作，共建“世界共赢链””。</w:t>
      </w:r>
      <w:r>
        <w:rPr>
          <w:b w:val="0"/>
          <w:sz w:val="21"/>
        </w:rPr>
      </w:r>
    </w:p>
    <w:p w14:paraId="3877A73E">
      <w:r>
        <w:rPr>
          <w:b/>
          <w:sz w:val="21"/>
        </w:rPr>
        <w:t>【答案落点】</w:t>
      </w:r>
      <w:r>
        <w:rPr>
          <w:b w:val="0"/>
          <w:sz w:val="21"/>
        </w:rPr>
        <w:t xml:space="preserve"> 世界多极化是当今国际形势的突出特点，中国推动国际关系民主化，主张各国平等参与产供链合作，共建“世界共赢链”。</w:t>
      </w:r>
    </w:p>
    <w:p w14:paraId="1CFEEE6D">
      <w:r>
        <w:rPr>
          <w:b/>
          <w:sz w:val="21"/>
        </w:rPr>
        <w:t>【同题组】</w:t>
      </w:r>
      <w:r>
        <w:rPr>
          <w:b w:val="0"/>
          <w:sz w:val="21"/>
        </w:rPr>
        <w:t xml:space="preserve"> </w:t>
      </w:r>
    </w:p>
    <w:p w14:paraId="6DF74846">
      <w:r>
        <w:rPr>
          <w:b/>
          <w:sz w:val="21"/>
        </w:rPr>
        <w:t>· 时代背景：和平与发展仍是时代主题</w:t>
      </w:r>
    </w:p>
    <w:p w14:paraId="0FA6111D">
      <w:r>
        <w:rPr>
          <w:b/>
          <w:sz w:val="21"/>
        </w:rPr>
        <w:t>· 理论：国家间共同利益是国家合作的基础；维护国家利益是主权国家对外活动的出发点和落脚点</w:t>
      </w:r>
    </w:p>
    <w:p w14:paraId="788D017B">
      <w:r>
        <w:rPr>
          <w:b/>
          <w:sz w:val="21"/>
        </w:rPr>
        <w:t>· 经济全球化：推动经济全球化朝着更加开放、包容、普惠、平衡、共赢方向发展；维护全球产业链供应链稳定畅通</w:t>
      </w:r>
    </w:p>
    <w:p w14:paraId="51BDE5CA">
      <w:r>
        <w:rPr>
          <w:b/>
          <w:sz w:val="21"/>
        </w:rPr>
        <w:t>· 政治多极化：世界多极化是当今国际形势的突出特点；践行真正的多边主义；推动构建人类命运共同体</w:t>
      </w:r>
    </w:p>
    <w:p w14:paraId="737A4B1F">
      <w:r>
        <w:rPr>
          <w:b/>
          <w:sz w:val="21"/>
        </w:rPr>
        <w:t>· 中国：中国推动构建人类命运共同体；展现大国责任担当</w:t>
      </w:r>
    </w:p>
    <w:p>
      <w:pPr/>
      <w:r>
        <w:t>9. 2025朝阳二模Q21（周边工作新局面中的国际关系民主化）</w:t>
      </w:r>
    </w:p>
    <w:p>
      <w:pPr/>
      <w:r>
        <w:t>【材料触发点】设问从"世界发展需要"层面问周边工作的意义。要回答"中国周边合作如何带动世界层面的国际关系结构变化"，必须用题目完整表达串保留"国际关系民主化／真正的多边主义／全球治理变革"作为国际秩序方向的同段可替换完整表达组。</w:t>
      </w:r>
    </w:p>
    <w:p>
      <w:pPr/>
      <w:r>
        <w:t>【设问】结合材料，运用《当代国际政治与经济》知识，说明我国为什么要努力开创周边工作新局面。</w:t>
      </w:r>
    </w:p>
    <w:p>
      <w:pPr/>
      <w:r>
        <w:t>【为什么能想到】题面把"周边工作新局面"和"世界发展需要"两层放在一段；周边不是局部议题，而是被作为撬动世界层面国际关系结构变化的支点。要回答"为什么"必须从世界层面拿出理由——周边合作如果只满足双边收益就解释不了"世界发展需要"，必须接到国际秩序方向上。先把中国携手周边国家建设合作共赢的新型国际关系作为出发点，再把这一关系外溢为推动国际关系民主化、实现真正的多边主义，最终指向把周边经验放大为推动全球治理变革的动力。</w:t>
      </w:r>
    </w:p>
    <w:p>
      <w:pPr/>
      <w:r>
        <w:t>【答案落点】中国携手周边国家推动建设合作共赢的新型国际关系，推动国际关系民主化，实现真正的多边主义，把周边经验外溢为推动全球治理变革的动力。</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10. 2025石景山一模Q17(2)</w:t>
      </w:r>
    </w:p>
    <w:p>
      <w:pPr/>
      <w:r>
        <w:t>【材料触发点】题面“北京宣言”强调世界多极化应是平等有序的、国际法平等统一适用，要求从国家平等和共同参与治理角度概括中国主张。</w:t>
      </w:r>
    </w:p>
    <w:p>
      <w:pPr/>
      <w:r>
        <w:t>【设问】结合材料二，运用《当代国际政治与经济》知识，概述完善全球治理的“中国主张”。（8分）</w:t>
      </w:r>
    </w:p>
    <w:p>
      <w:pPr/>
      <w:r>
        <w:t>【为什么能想到】北京宣言用"平等有序的多极化""国际法平等统一适用"两个表述同时强调"平等"，指向中国主张的核心是国家间地位与规则适用上的对等。问"中国主张"，主张应说明中国对治理方式的根本立场，而不是宣言具体条目的复述。先把"国家不分大小、强弱、贫富一律平等"作为中国主张的根本立场写出，再展开为各国平等参与决策、享受权利、履行义务的具体规则，进而接到共同推动国际关系民主化的方向。</w:t>
      </w:r>
    </w:p>
    <w:p>
      <w:pPr/>
      <w:r>
        <w:t>【答案落点】中国主张坚持国家不分大小、强弱、贫富一律平等，各国平等参与决策、享受权利、履行义务，共同推动国际关系民主化。</w:t>
      </w:r>
    </w:p>
    <w:p>
      <w:pPr/>
      <w:r>
        <w:t>【同题组】（本题8分）</w:t>
      </w:r>
    </w:p>
    <w:p>
      <w:pPr/>
      <w:r>
        <w:t>· 经济全球化：推进普惠包容的经济全球化，推动构建更加开放、包容的全球经济格局</w:t>
      </w:r>
    </w:p>
    <w:p>
      <w:pPr/>
      <w:r>
        <w:t>· 政治多极化：共商共建共享的全球治理观；推动国际秩序和全球治理体系更加公正合理</w:t>
      </w:r>
    </w:p>
    <w:p>
      <w:pPr/>
    </w:p>
    <w:p>
      <w:pPr/>
    </w:p>
    <w:p>
      <w:pPr/>
      <w:r>
        <w:t>11. 2026朝阳二模Q20(1)</w:t>
      </w:r>
    </w:p>
    <w:p>
      <w:pPr/>
      <w:r>
        <w:t>【材料触发点】两种理念的目标差异，指向共同发展和更加民主的国际关系。</w:t>
      </w:r>
    </w:p>
    <w:p>
      <w:pPr/>
      <w:r>
        <w:t>【设问】依据材料，概括《威斯特伐利亚和约》体系与人类命运共同体理念在处理国际关系上的差异。</w:t>
      </w:r>
    </w:p>
    <w:p>
      <w:pPr/>
      <w:r>
        <w:t>【为什么能想到】材料把威斯特伐利亚体系下的国家排他、零和博弈与命运共同体的共同利益、共同发展对照摆出，指向两种理念在"国际关系是否民主"这一目标上分立。问"差异"，差异指向两套理念在国际关系性质（强权主导还是平等参与）上的根本分歧，而不是停留在主体范围对比。先把命运共同体追求共同利益和共同发展的目标作为对照点写出，再说明它推动各国平等参与的国际关系民主化方向，进而接到这套方向对零和博弈和冲突对立的根本回应。</w:t>
      </w:r>
    </w:p>
    <w:p>
      <w:pPr/>
      <w:r>
        <w:t>【答案落点】人类命运共同体理念追求共同利益和共同发展，推动国际关系民主化，有利于避免零和博弈和冲突对立。</w:t>
      </w:r>
    </w:p>
    <w:p>
      <w:pPr/>
      <w:r>
        <w:t>【同题组】（本题4分）</w:t>
      </w:r>
    </w:p>
    <w:p>
      <w:pPr/>
      <w:r>
        <w:t>· 政治多极化：共商共建共享的全球治理观</w:t>
      </w:r>
    </w:p>
    <w:p>
      <w:pPr/>
    </w:p>
    <w:p>
      <w:pPr/>
    </w:p>
    <w:p w14:paraId="24C3799E">
      <w:pPr>
        <w:pStyle w:val="5"/>
      </w:pPr>
      <w:r>
        <w:rPr>
          <w:rFonts w:eastAsia="黑体"/>
        </w:rPr>
        <w:t>核心答题点：推动国际关系民主化、和平解决国际争端</w:t>
      </w:r>
    </w:p>
    <w:p w14:paraId="1A49E36D">
      <w:pPr>
        <w:spacing w:before="120"/>
      </w:pPr>
      <w:r>
        <w:rPr>
          <w:b/>
          <w:color w:val="1F497D"/>
          <w:sz w:val="22"/>
        </w:rPr>
        <w:t>1. 2025东城二模Q20（国际关系民主化）</w:t>
      </w:r>
    </w:p>
    <w:p w14:paraId="3E3EB6F4">
      <w:r>
        <w:rPr>
          <w:b/>
          <w:sz w:val="21"/>
        </w:rPr>
        <w:t>【材料触发点】 题目指向"具体方案／行动"层落地。要回答中国为破解国际局势变乱交织提供的政治层面方案，必须用"推动国际关系民主化、和平解决国际争端"作为可替代"贡献中国智慧和中国方案"的具体行动术语。</w:t>
      </w:r>
      <w:r>
        <w:rPr>
          <w:b w:val="0"/>
          <w:sz w:val="21"/>
        </w:rPr>
      </w:r>
    </w:p>
    <w:p w14:paraId="1528087F">
      <w:r>
        <w:rPr>
          <w:b/>
          <w:sz w:val="21"/>
        </w:rPr>
        <w:t xml:space="preserve">【设问】 </w:t>
      </w:r>
      <w:r>
        <w:rPr>
          <w:b w:val="0"/>
          <w:sz w:val="21"/>
        </w:rPr>
        <w:t>结合材料，运用《当代国际政治与经济》知识，写一篇小论文。</w:t>
      </w:r>
    </w:p>
    <w:p w14:paraId="7611D53D">
      <w:r>
        <w:rPr>
          <w:b/>
          <w:sz w:val="21"/>
        </w:rPr>
        <w:t>【为什么能想到】 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w:t>
      </w:r>
    </w:p>
    <w:p w14:paraId="056DE6D2">
      <w:r>
        <w:rPr>
          <w:b/>
          <w:sz w:val="21"/>
        </w:rPr>
        <w:t>【答案落点】 中国推动国际关系民主化、和平解决国际争端，为破解当前国际局势变乱交织提供具体可行的政治方案。</w:t>
      </w:r>
    </w:p>
    <w:p w14:paraId="73781305">
      <w:r>
        <w:rPr>
          <w:b/>
          <w:sz w:val="21"/>
        </w:rPr>
        <w:t xml:space="preserve">【同题组】 </w:t>
      </w:r>
    </w:p>
    <w:p w14:paraId="602E4563">
      <w:r>
        <w:rPr>
          <w:b w:val="0"/>
          <w:sz w:val="21"/>
        </w:rPr>
        <w:t>· 时代背景：和平与发展仍是时代主题；百年变局与外部风险挑战</w:t>
      </w:r>
    </w:p>
    <w:p w14:paraId="52FBEE34">
      <w:r>
        <w:rPr>
          <w:b w:val="0"/>
          <w:sz w:val="21"/>
        </w:rPr>
        <w:t>· 理论：国家间共同利益是国家合作的基础</w:t>
      </w:r>
    </w:p>
    <w:p w14:paraId="47E46A10">
      <w:r>
        <w:rPr>
          <w:b w:val="0"/>
          <w:sz w:val="21"/>
        </w:rPr>
        <w:t>· 政治多极化：世界多极化是当今国际形势的突出特点；推动构建人类命运共同体</w:t>
      </w:r>
    </w:p>
    <w:p w14:paraId="09FF41E5">
      <w:r>
        <w:rPr>
          <w:b w:val="0"/>
          <w:sz w:val="21"/>
        </w:rPr>
        <w:t>· 中国：中国推动构建人类命运共同体；贡献中国智慧、中国方案、中国力量</w:t>
      </w:r>
    </w:p>
    <w:p w14:paraId="1302007F">
      <w:pPr>
        <w:spacing w:before="120"/>
      </w:pPr>
      <w:r>
        <w:rPr>
          <w:b/>
          <w:color w:val="1F497D"/>
          <w:sz w:val="22"/>
        </w:rPr>
        <w:t>2. 2025东城期末Q20——评价欧盟对中国新能源汽车征收临时反补贴税</w:t>
      </w:r>
    </w:p>
    <w:p w14:paraId="32F7B507">
      <w:r>
        <w:rPr>
          <w:b/>
          <w:sz w:val="21"/>
        </w:rPr>
        <w:t>【材料触发点】 题面写欧盟单边征税、中方坚决反对并多次提出建设性解决方案；题目要求写认识短文，适合从反对贸易保护主义、维护本国利益和通过磋商和平解决争端展开。</w:t>
      </w:r>
    </w:p>
    <w:p w14:paraId="4AD9BDDC">
      <w:r>
        <w:rPr>
          <w:b/>
          <w:sz w:val="21"/>
        </w:rPr>
        <w:t>【设问】</w:t>
      </w:r>
      <w:r>
        <w:rPr>
          <w:b w:val="0"/>
          <w:sz w:val="21"/>
        </w:rPr>
        <w:t xml:space="preserve"> 运用《当代国际政治与经济》知识，写一篇短文，谈谈你对上述材料的认识。要求：题目自拟，观点明确，逻辑清晰，200字左右。</w:t>
      </w:r>
    </w:p>
    <w:p w14:paraId="3C82899B">
      <w:r>
        <w:rPr>
          <w:b/>
          <w:sz w:val="21"/>
        </w:rPr>
        <w:t>【为什么能想到】 本题触发点主要是“多次提出建设性解决方案”和“继续磋商”，不是多边规则民主化。由此想到本核心时，应把重心放在“和平解决国际争端”：面对经贸分歧，中国既维护本国利益，也主张通过对话协商解决争端，避免单边主义和对抗升级。国际关系民主化只能作背景性延伸，不宜当主轴。</w:t>
      </w:r>
      <w:r>
        <w:rPr>
          <w:b w:val="0"/>
          <w:sz w:val="21"/>
        </w:rPr>
      </w:r>
    </w:p>
    <w:p w14:paraId="6B205CE6">
      <w:r>
        <w:rPr>
          <w:b/>
          <w:sz w:val="21"/>
        </w:rPr>
        <w:t>【答案落点】 面对欧盟反补贴税分歧，我国坚决维护本国利益，同时主张通过磋商交流、和平谈判解决争端，反对单边主义和贸易保护主义，推动互利共赢。</w:t>
      </w:r>
      <w:r>
        <w:rPr>
          <w:b w:val="0"/>
          <w:sz w:val="21"/>
        </w:rPr>
      </w:r>
    </w:p>
    <w:p w14:paraId="53201DB7">
      <w:r>
        <w:rPr>
          <w:b/>
          <w:sz w:val="21"/>
        </w:rPr>
        <w:t>【同题组】</w:t>
      </w:r>
      <w:r>
        <w:rPr>
          <w:b w:val="0"/>
          <w:sz w:val="21"/>
        </w:rPr>
        <w:t xml:space="preserve"> </w:t>
      </w:r>
    </w:p>
    <w:p w14:paraId="389E2431">
      <w:r>
        <w:rPr>
          <w:b/>
          <w:sz w:val="21"/>
        </w:rPr>
        <w:t>· 理论：维护国家利益是主权国家对外活动的出发点和落脚点</w:t>
      </w:r>
    </w:p>
    <w:p w14:paraId="69E1A100">
      <w:r>
        <w:rPr>
          <w:b/>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4CF24C5D">
      <w:r>
        <w:rPr>
          <w:b/>
          <w:sz w:val="21"/>
        </w:rPr>
        <w:t>· 政治多极化：在平等互利基础上开展合作，实现互利共赢</w:t>
      </w:r>
    </w:p>
    <w:p w14:paraId="0C69562D">
      <w:r>
        <w:rPr>
          <w:b/>
          <w:sz w:val="21"/>
        </w:rPr>
        <w:t>· 中国：中国推进绿色低碳转型并参与全球气候治理</w:t>
      </w:r>
    </w:p>
    <w:p w14:paraId="39DC47D0">
      <w:pPr>
        <w:spacing w:before="120"/>
      </w:pPr>
      <w:r>
        <w:rPr>
          <w:b/>
          <w:color w:val="1F497D"/>
          <w:sz w:val="22"/>
        </w:rPr>
        <w:t>3. 2024东城二模Q20</w:t>
      </w:r>
    </w:p>
    <w:p w14:paraId="3A806F59">
      <w:r>
        <w:rPr>
          <w:b/>
          <w:sz w:val="21"/>
        </w:rPr>
        <w:t>【材料触发点】 题目整体说明“三大倡议”如何助力未来，作答不能只把发展、安全、文明三项分开写，还要先说明出三大倡议与人类命运共同体的总体关系。</w:t>
      </w:r>
    </w:p>
    <w:p w14:paraId="7A2ED133">
      <w:r>
        <w:rPr>
          <w:b/>
          <w:sz w:val="21"/>
        </w:rPr>
        <w:t>【设问】</w:t>
      </w:r>
      <w:r>
        <w:rPr>
          <w:b w:val="0"/>
          <w:sz w:val="21"/>
        </w:rPr>
        <w:t xml:space="preserve"> 结合材料，运用《当代国际政治与经济》知识，说明中国的“三大倡议”如何助力人类走向美好未来。（7分）</w:t>
      </w:r>
    </w:p>
    <w:p w14:paraId="232C23FF">
      <w:r>
        <w:rPr>
          <w:b/>
          <w:sz w:val="21"/>
        </w:rPr>
        <w:t>【为什么能想到】 全球安全倡议靠对话协商、以和平方式解决争端，而非由少数国家说了算——这种“各国平等议事”的处理路径，正对应国际关系民主化与和平解决争端。</w:t>
      </w:r>
      <w:r>
        <w:rPr>
          <w:b w:val="0"/>
          <w:sz w:val="21"/>
        </w:rPr>
      </w:r>
    </w:p>
    <w:p w14:paraId="594AC7EA">
      <w:r>
        <w:rPr>
          <w:b/>
          <w:sz w:val="21"/>
        </w:rPr>
        <w:t>【答案落点】</w:t>
      </w:r>
      <w:r>
        <w:rPr>
          <w:b w:val="0"/>
          <w:sz w:val="21"/>
        </w:rPr>
        <w:t xml:space="preserve"> 全球安全倡议通过对话协商，以和平方式解决国际争端，推动国际关系民主化，建设持久和平、普遍安全的世界。</w:t>
      </w:r>
    </w:p>
    <w:p w14:paraId="5CFCBC58">
      <w:r>
        <w:rPr>
          <w:b/>
          <w:sz w:val="21"/>
        </w:rPr>
        <w:t>【同题组】</w:t>
      </w:r>
      <w:r>
        <w:rPr>
          <w:b w:val="0"/>
          <w:sz w:val="21"/>
        </w:rPr>
        <w:t xml:space="preserve"> </w:t>
      </w:r>
    </w:p>
    <w:p w14:paraId="42B5A7C0">
      <w:r>
        <w:rPr>
          <w:b/>
          <w:sz w:val="21"/>
        </w:rPr>
        <w:t>· 中国：全球发展倡议：以发展促繁荣；全球安全倡议：以安全保稳定；全球文明倡议：以文明增互信；民心相通与文明互鉴；中国推动构建人类命运共同体</w:t>
      </w:r>
    </w:p>
    <w:p w14:paraId="1921F787">
      <w:r>
        <w:rPr>
          <w:b/>
          <w:sz w:val="21"/>
        </w:rPr>
        <w:t>· 联合国：维护《联合国宪章》宗旨和原则</w:t>
      </w:r>
    </w:p>
    <w:p>
      <w:pPr/>
    </w:p>
    <w:p>
      <w:pPr>
        <w:pStyle w:val="5"/>
      </w:pPr>
      <w:r>
        <w:t>核心答题点：国际关系民主化与国际政治经济新秩序</w:t>
      </w:r>
    </w:p>
    <w:p>
      <w:pPr/>
      <w:r>
        <w:t>1. 2026通州一模Q19</w:t>
      </w:r>
    </w:p>
    <w:p>
      <w:pPr/>
      <w:r>
        <w:t>【材料触发点】材料强调大国要带头讲平等、讲法治，并坚定维护以联合国为核心的国际体系和以国际法为基础的国际秩序。</w:t>
      </w:r>
    </w:p>
    <w:p>
      <w:pPr/>
      <w:r>
        <w:t>【设问】结合材料，运用《当代国际政治与经济》知识，分析中国元首外交如何为世界注入稳定性与正能量。（8分）</w:t>
      </w:r>
    </w:p>
    <w:p>
      <w:pPr/>
      <w:r>
        <w:t>【为什么能想到】“讲平等、讲法治”和“国际法为基础的国际秩序”指向国际事务不能由强权支配，而应由各国在规则基础上平等协商，答题应指向国际关系民主化和更加公正合理的国际秩序。</w:t>
      </w:r>
    </w:p>
    <w:p>
      <w:pPr/>
      <w:r>
        <w:t>【答案落点】中国元首外交倡导国际关系民主化，推动国际秩序和全球治理体系朝着更加公正合理的方向发展。</w:t>
      </w:r>
    </w:p>
    <w:p>
      <w:pPr/>
    </w:p>
    <w:p>
      <w:pPr/>
    </w:p>
    <w:p w14:paraId="392D2C02">
      <w:pPr>
        <w:pStyle w:val="4"/>
      </w:pPr>
      <w:r>
        <w:t>世界多极化、全球南方与发展中国家</w:t>
      </w:r>
    </w:p>
    <w:p w14:paraId="2C0678EA">
      <w:pPr>
        <w:pStyle w:val="5"/>
      </w:pPr>
      <w:r>
        <w:rPr>
          <w:rFonts w:eastAsia="黑体"/>
        </w:rPr>
        <w:t>核心答题点：世界多极化与全球南方联合自强</w:t>
      </w:r>
    </w:p>
    <w:p w14:paraId="4868AD7E">
      <w:pPr>
        <w:spacing w:before="120"/>
      </w:pPr>
      <w:r>
        <w:rPr>
          <w:b/>
          <w:color w:val="1F497D"/>
          <w:sz w:val="22"/>
        </w:rPr>
        <w:t>1. 2024顺义思政二模Q19(2)</w:t>
      </w:r>
    </w:p>
    <w:p w14:paraId="6C59A008">
      <w:r>
        <w:rPr>
          <w:b/>
          <w:sz w:val="21"/>
        </w:rPr>
        <w:t xml:space="preserve">【材料触发点】 </w:t>
      </w:r>
      <w:r>
        <w:rPr>
          <w:b w:val="0"/>
          <w:sz w:val="21"/>
        </w:rPr>
        <w:t>题目把中国发展新质生产力置于世界新一轮科技革命和产业变革中考查，要求说明我国发展新质生产力对增强实力、提升核心竞争力和参与国际竞争的意义。</w:t>
      </w:r>
    </w:p>
    <w:p w14:paraId="26000462">
      <w:r>
        <w:rPr>
          <w:b/>
          <w:sz w:val="21"/>
        </w:rPr>
        <w:t xml:space="preserve">【设问】 </w:t>
      </w:r>
      <w:r>
        <w:rPr>
          <w:b w:val="0"/>
          <w:sz w:val="21"/>
        </w:rPr>
        <w:t>结合材料，综合运用《政治与法治》和《当代国际政治与经济》知识，说明我国积极推动新质生产力发展的原因。（8分）</w:t>
      </w:r>
    </w:p>
    <w:p w14:paraId="1A491C19">
      <w:r>
        <w:rPr>
          <w:b/>
          <w:sz w:val="21"/>
        </w:rPr>
        <w:t>【为什么能想到】 题面把新质生产力放在“世界新一轮科技革命和产业变革”中考查，又集中出现综合国力、核心竞争力、国际竞争等词，说明本题的国际维度主要是世界多极化中的实力变化。这里不宜展开“全球南方联合自强”，而应抓住前半层：发展新质生产力能够增强中国综合国力和国际竞争力，为世界多极化深入发展提供新的力量支撑。</w:t>
      </w:r>
    </w:p>
    <w:p w14:paraId="38FC1C41">
      <w:r>
        <w:rPr>
          <w:b/>
          <w:sz w:val="21"/>
        </w:rPr>
        <w:t>【答案落点】 中国发展新质生产力、增强综合国力和核心竞争力，有利于在新一轮科技革命和产业变革中提升新兴力量的国际影响，推动世界多极化深入发展。</w:t>
      </w:r>
    </w:p>
    <w:p w14:paraId="11386561">
      <w:r>
        <w:rPr>
          <w:b/>
          <w:sz w:val="21"/>
        </w:rPr>
        <w:t xml:space="preserve">【同题组】 </w:t>
      </w:r>
      <w:r>
        <w:rPr>
          <w:b w:val="0"/>
          <w:sz w:val="21"/>
        </w:rPr>
        <w:t>（本题8分）</w:t>
      </w:r>
    </w:p>
    <w:p w14:paraId="3DDA3696">
      <w:r>
        <w:rPr>
          <w:b w:val="0"/>
          <w:sz w:val="21"/>
        </w:rPr>
        <w:t>· 理论：当前国际竞争的实质是以经济和科技实力为基础的综合国力较量；维护国家利益是主权国家对外活动的出发点和落脚点</w:t>
      </w:r>
    </w:p>
    <w:p w14:paraId="60CDDE74">
      <w:r>
        <w:rPr>
          <w:b w:val="0"/>
          <w:sz w:val="21"/>
        </w:rPr>
        <w:t>· 中国：中国推动构建人类命运共同体</w:t>
      </w:r>
    </w:p>
    <w:p w14:paraId="1B3A3C2B">
      <w:pPr>
        <w:spacing w:before="120"/>
      </w:pPr>
      <w:r>
        <w:rPr>
          <w:b/>
          <w:color w:val="1F497D"/>
          <w:sz w:val="22"/>
        </w:rPr>
        <w:t>2. 2026朝阳期末Q20</w:t>
      </w:r>
    </w:p>
    <w:p w14:paraId="429A7B73">
      <w:r>
        <w:rPr>
          <w:b/>
          <w:sz w:val="21"/>
        </w:rPr>
        <w:t xml:space="preserve">【材料触发点】 </w:t>
      </w:r>
      <w:r>
        <w:rPr>
          <w:b w:val="0"/>
          <w:sz w:val="21"/>
        </w:rPr>
        <w:t>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p>
    <w:p w14:paraId="2435714F">
      <w:r>
        <w:rPr>
          <w:b/>
          <w:sz w:val="21"/>
        </w:rPr>
        <w:t xml:space="preserve">【设问】 </w:t>
      </w:r>
      <w:r>
        <w:rPr>
          <w:b w:val="0"/>
          <w:sz w:val="21"/>
        </w:rPr>
        <w:t>结合材料，运用《当代国际政治与经济》知识，分析中国特色大国外交为什么要更有作为。</w:t>
      </w:r>
    </w:p>
    <w:p w14:paraId="1D836797">
      <w:r>
        <w:rPr>
          <w:b/>
          <w:sz w:val="21"/>
        </w:rPr>
        <w:t>【为什么能想到】 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w:t>
      </w:r>
    </w:p>
    <w:p w14:paraId="207C9C6B">
      <w:r>
        <w:rPr>
          <w:b/>
          <w:sz w:val="21"/>
        </w:rPr>
        <w:t>【答案落点】 世界多极化深入发展，单边主义、霸权强权仍然存在。中国维护发展中国家整体利益，支持金砖机制做大做强，推动发展中国家提升代表性和话语权，促进全球南方联合自强。</w:t>
      </w:r>
    </w:p>
    <w:p w14:paraId="3C39D0E5">
      <w:r>
        <w:rPr>
          <w:b/>
          <w:sz w:val="21"/>
        </w:rPr>
        <w:t xml:space="preserve">【同题组】 </w:t>
      </w:r>
      <w:r>
        <w:rPr>
          <w:b w:val="0"/>
          <w:sz w:val="21"/>
        </w:rPr>
        <w:t>（本题8分）</w:t>
      </w:r>
    </w:p>
    <w:p w14:paraId="63B12D7F">
      <w:r>
        <w:rPr>
          <w:b w:val="0"/>
          <w:sz w:val="21"/>
        </w:rPr>
        <w:t>· 时代背景：和平与发展仍是时代主题</w:t>
      </w:r>
    </w:p>
    <w:p w14:paraId="69460E7A">
      <w:r>
        <w:rPr>
          <w:b w:val="0"/>
          <w:sz w:val="21"/>
        </w:rPr>
        <w:t>· 理论：国家间共同利益是国家合作的基础；维护国家利益是主权国家对外活动的出发点和落脚点</w:t>
      </w:r>
    </w:p>
    <w:p w14:paraId="490D62CB">
      <w:r>
        <w:rPr>
          <w:b w:val="0"/>
          <w:sz w:val="21"/>
        </w:rPr>
        <w:t>· 经济全球化：顺应经济全球化趋势，反对贸易保护主义；建设开放型世界经济，扩大开放合作；共享经济全球化成果，促进世界经济共同繁荣</w:t>
      </w:r>
    </w:p>
    <w:p w14:paraId="4C8D8831">
      <w:r>
        <w:rPr>
          <w:b w:val="0"/>
          <w:sz w:val="21"/>
        </w:rPr>
        <w:t>· 政治多极化：世界多极化是当今国际形势的突出特点；推动构建人类命运共同体；推动国际秩序和全球治理体系更加公正合理；反对单边主义、霸权主义和强权政治</w:t>
      </w:r>
    </w:p>
    <w:p w14:paraId="0A8E8F4B">
      <w:r>
        <w:rPr>
          <w:b w:val="0"/>
          <w:sz w:val="21"/>
        </w:rPr>
        <w:t>· 中国：中国推动构建人类命运共同体</w:t>
      </w:r>
    </w:p>
    <w:p w14:paraId="2407249E">
      <w:pPr>
        <w:spacing w:before="120"/>
      </w:pPr>
      <w:r>
        <w:rPr>
          <w:b/>
          <w:color w:val="1F497D"/>
          <w:sz w:val="22"/>
        </w:rPr>
        <w:t>3. 2025朝阳期末Q21</w:t>
      </w:r>
    </w:p>
    <w:p w14:paraId="4C98B1D2">
      <w:r>
        <w:rPr>
          <w:b/>
          <w:sz w:val="21"/>
        </w:rPr>
        <w:t xml:space="preserve">【材料触发点】 </w:t>
      </w:r>
      <w:r>
        <w:rPr>
          <w:b w:val="0"/>
          <w:sz w:val="21"/>
        </w:rPr>
        <w:t>题面写国际力量对比深刻调整、“全球南方”声势壮大，同时强权霸凌和围堵打压新兴力量上升，说明中国特色大国外交要通过平等有序的多极化和全球南方合作改善外部政治环境。</w:t>
      </w:r>
    </w:p>
    <w:p w14:paraId="5E680681">
      <w:r>
        <w:rPr>
          <w:b/>
          <w:sz w:val="21"/>
        </w:rPr>
        <w:t xml:space="preserve">【设问】 </w:t>
      </w:r>
      <w:r>
        <w:rPr>
          <w:b w:val="0"/>
          <w:sz w:val="21"/>
        </w:rPr>
        <w:t>结合材料，运用《当代国际政治与经济》知识，说明如何通过开展中国特色大国外交为推进中国式现代化营造良好外部环境。</w:t>
      </w:r>
    </w:p>
    <w:p w14:paraId="0242A004">
      <w:r>
        <w:rPr>
          <w:b/>
          <w:sz w:val="21"/>
        </w:rPr>
        <w:t>【为什么能想到】 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w:t>
      </w:r>
    </w:p>
    <w:p w14:paraId="3CC500E6">
      <w:r>
        <w:rPr>
          <w:b/>
          <w:sz w:val="21"/>
        </w:rPr>
        <w:t>【答案落点】 中国倡导平等有序的世界多极化，加强全球南方团结与合作，反对少数国家围堵打压新兴力量，为中国式现代化营造更加公正稳定的外部政治环境。</w:t>
      </w:r>
    </w:p>
    <w:p w14:paraId="2749FBE4">
      <w:r>
        <w:rPr>
          <w:b/>
          <w:sz w:val="21"/>
        </w:rPr>
        <w:t xml:space="preserve">【同题组】 </w:t>
      </w:r>
    </w:p>
    <w:p w14:paraId="4AE5106D">
      <w:r>
        <w:rPr>
          <w:b w:val="0"/>
          <w:sz w:val="21"/>
        </w:rPr>
        <w:t>· 理论：维护国家利益是主权国家对外活动的出发点和落脚点</w:t>
      </w:r>
    </w:p>
    <w:p w14:paraId="0ABF434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515B9CD7">
      <w:r>
        <w:rPr>
          <w:b w:val="0"/>
          <w:sz w:val="21"/>
        </w:rPr>
        <w:t>· 政治多极化：世界多极化是当今国际形势的突出特点；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6903BBB5">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B6C6134">
      <w:r>
        <w:rPr>
          <w:b w:val="0"/>
          <w:sz w:val="21"/>
        </w:rPr>
        <w:t>· 联合国：坚定维护以联合国为核心的国际体系和以国际法为基础的国际秩序</w:t>
      </w:r>
    </w:p>
    <w:p w14:paraId="7D8C3FD5">
      <w:pPr>
        <w:spacing w:before="120"/>
      </w:pPr>
      <w:r>
        <w:rPr>
          <w:b/>
          <w:color w:val="1F497D"/>
          <w:sz w:val="22"/>
        </w:rPr>
        <w:t>4. 2025丰台二模Q20</w:t>
      </w:r>
    </w:p>
    <w:p w14:paraId="03EAD9AD">
      <w:r>
        <w:rPr>
          <w:b/>
          <w:sz w:val="21"/>
        </w:rPr>
        <w:t>【材料触发点】</w:t>
      </w:r>
      <w:r>
        <w:rPr>
          <w:b w:val="0"/>
          <w:sz w:val="21"/>
        </w:rPr>
        <w:t xml:space="preserve"> 题目理解“中国力量”如何完善全球治理，材料多次出现人类命运共同体、平等开放合作共享和公正合理的治理方向。</w:t>
      </w:r>
    </w:p>
    <w:p w14:paraId="137C279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59AF7D5">
      <w:r>
        <w:rPr>
          <w:b/>
          <w:sz w:val="21"/>
        </w:rPr>
        <w:t>【为什么能想到】 习近平开篇就讲“全球南方群体性崛起是世界大变局的鲜明标志”、中国是“第一方阵”，这把中国放进格局之力来看，故用多极化与全球南方联合自强作答。</w:t>
      </w:r>
      <w:r>
        <w:rPr>
          <w:b w:val="0"/>
          <w:sz w:val="21"/>
        </w:rPr>
      </w:r>
    </w:p>
    <w:p w14:paraId="649F053C">
      <w:r>
        <w:rPr>
          <w:b/>
          <w:sz w:val="21"/>
        </w:rPr>
        <w:t>【答案落点】</w:t>
      </w:r>
      <w:r>
        <w:rPr>
          <w:b w:val="0"/>
          <w:sz w:val="21"/>
        </w:rPr>
        <w:t xml:space="preserve"> 中国作为最大发展中国家是国际政治经济格局中一支重要力量，积极参与全球治理，推动全球南方实现现代化。</w:t>
      </w:r>
    </w:p>
    <w:p w14:paraId="63DA6611">
      <w:r>
        <w:rPr>
          <w:b/>
          <w:sz w:val="21"/>
        </w:rPr>
        <w:t>【同题组】</w:t>
      </w:r>
      <w:r>
        <w:rPr>
          <w:b w:val="0"/>
          <w:sz w:val="21"/>
        </w:rPr>
        <w:t xml:space="preserve"> </w:t>
      </w:r>
    </w:p>
    <w:p w14:paraId="33225CF1">
      <w:r>
        <w:rPr>
          <w:b/>
          <w:sz w:val="21"/>
        </w:rPr>
        <w:t>· 政治多极化：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512AA07C">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6D58A2B6">
      <w:r>
        <w:rPr>
          <w:b/>
          <w:sz w:val="21"/>
        </w:rPr>
        <w:t>· 联合国：维护《联合国宪章》宗旨和原则；坚定维护以联合国为核心的国际体系和以国际法为基础的国际秩序</w:t>
      </w:r>
    </w:p>
    <w:p>
      <w:pPr/>
      <w:r>
        <w:t>5. 2026房山二模Q20</w:t>
      </w:r>
    </w:p>
    <w:p>
      <w:pPr/>
      <w:r>
        <w:t>【材料触发点】搭建平台、制定标准并推动互认，指向各国平等参与全球数据治理。</w:t>
      </w:r>
    </w:p>
    <w:p>
      <w:pPr/>
      <w:r>
        <w:t>【设问】结合材料，运用《当代国际政治与经济》知识，分析世界数据组织完善全球数据治理，服务全球数字经济发展的智慧。</w:t>
      </w:r>
    </w:p>
    <w:p>
      <w:pPr/>
      <w:r>
        <w:t>【为什么能想到】 世界数据组织搭平台、定标准、推互认，让各国都能平等进场议规则，而非少数国家说了算；这种格局正顺应世界多极化与全球南方联合自强中的平等有序多极化趋势。</w:t>
      </w:r>
    </w:p>
    <w:p>
      <w:pPr/>
      <w:r>
        <w:t>【答案落点】世界数据组织顺应平等有序的世界多极化趋势，推动各方平等参与数据治理规则制定和标准互认。</w:t>
      </w:r>
    </w:p>
    <w:p>
      <w:pPr/>
      <w:r>
        <w:t>【同题组】（本题8分）</w:t>
      </w:r>
    </w:p>
    <w:p>
      <w:pPr/>
      <w:r>
        <w:t>· 理论：国家间共同利益是国家合作的基础</w:t>
      </w:r>
    </w:p>
    <w:p>
      <w:pPr/>
      <w:r>
        <w:t>· 经济全球化：推动经济全球化朝着更加开放、包容、普惠、平衡、共赢方向发展；数据要素在全球范围内流动</w:t>
      </w:r>
    </w:p>
    <w:p>
      <w:pPr/>
      <w:r>
        <w:t>· 政治多极化：共商共建共享的全球治理观</w:t>
      </w:r>
    </w:p>
    <w:p>
      <w:pPr/>
      <w:r>
        <w:t>· 中国：坚持正确义利观</w:t>
      </w:r>
    </w:p>
    <w:p>
      <w:pPr/>
    </w:p>
    <w:p>
      <w:pPr/>
    </w:p>
    <w:p w14:paraId="408E2C02">
      <w:pPr>
        <w:pStyle w:val="5"/>
      </w:pPr>
      <w:r>
        <w:rPr>
          <w:rFonts w:eastAsia="黑体"/>
        </w:rPr>
        <w:t>核心答题点：国际组织</w:t>
      </w:r>
    </w:p>
    <w:p w14:paraId="050F3081">
      <w:pPr>
        <w:spacing w:before="120"/>
      </w:pPr>
      <w:r>
        <w:rPr>
          <w:b/>
          <w:color w:val="1F497D"/>
          <w:sz w:val="22"/>
        </w:rPr>
        <w:t>1. 2024海淀二模Q18(1)</w:t>
      </w:r>
    </w:p>
    <w:p w14:paraId="74CB337A">
      <w:r>
        <w:rPr>
          <w:b/>
          <w:sz w:val="21"/>
        </w:rPr>
        <w:t xml:space="preserve">【材料触发点】 </w:t>
      </w:r>
      <w:r>
        <w:rPr>
          <w:b w:val="0"/>
          <w:sz w:val="21"/>
        </w:rPr>
        <w:t>时政述评可以选择“多极化世界中的民主与全球治理”，资料包列举金砖国家、二十国集团、上海合作组织等机制作用增强，说明国际组织和合作机制是全球治理民主化的重要平台。</w:t>
      </w:r>
    </w:p>
    <w:p w14:paraId="2E350F1E">
      <w:r>
        <w:t>【设问】 任选一个议题，参考资料包中的内容，运用《当代国际政治与经济》知识，围绕所选的议题写一篇时政述评。（8分）要求：观点明确；知识运用准确、贴切；论述合乎逻辑，条理清晰。</w:t>
      </w:r>
    </w:p>
    <w:p w14:paraId="730E5F57">
      <w:r>
        <w:rPr>
          <w:b/>
          <w:sz w:val="21"/>
        </w:rPr>
        <w:t>【为什么能想到】 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w:t>
      </w:r>
    </w:p>
    <w:p w14:paraId="3765008B">
      <w:r>
        <w:rPr>
          <w:b/>
          <w:sz w:val="21"/>
        </w:rPr>
        <w:t>【答案落点】 金砖国家、二十国集团、上海合作组织等国际组织和合作机制作用增强，为全球南方国家在国际舞台发挥更大作用、发出全球治理声音提供重要平台。</w:t>
      </w:r>
    </w:p>
    <w:p w14:paraId="0ACE9AA8">
      <w:r>
        <w:rPr>
          <w:b/>
          <w:sz w:val="21"/>
        </w:rPr>
        <w:t xml:space="preserve">【同题组】 </w:t>
      </w:r>
      <w:r>
        <w:rPr>
          <w:b w:val="0"/>
          <w:sz w:val="21"/>
        </w:rPr>
        <w:t>（本题8分）</w:t>
      </w:r>
    </w:p>
    <w:p w14:paraId="6BA867DE">
      <w:r>
        <w:rPr>
          <w:b w:val="0"/>
          <w:sz w:val="21"/>
        </w:rPr>
        <w:t>· 时代背景：和平与发展仍是时代主题</w:t>
      </w:r>
    </w:p>
    <w:p w14:paraId="39FE246B">
      <w:r>
        <w:rPr>
          <w:b w:val="0"/>
          <w:sz w:val="21"/>
        </w:rPr>
        <w:t>· 政治多极化：世界多极化是当今国际形势的突出特点；推动构建人类命运共同体</w:t>
      </w:r>
    </w:p>
    <w:p w14:paraId="541D079C">
      <w:pPr>
        <w:pStyle w:val="5"/>
      </w:pPr>
      <w:r>
        <w:rPr>
          <w:rFonts w:eastAsia="黑体"/>
        </w:rPr>
        <w:t>核心答题点：世界多极化是当今国际形势的突出特点</w:t>
      </w:r>
    </w:p>
    <w:p w14:paraId="2712E5CE">
      <w:pPr>
        <w:spacing w:before="120"/>
      </w:pPr>
      <w:r>
        <w:rPr>
          <w:b/>
          <w:color w:val="1F497D"/>
          <w:sz w:val="22"/>
        </w:rPr>
        <w:t>1. 2025延庆一模Q20(2)（世界多极化）</w:t>
      </w:r>
    </w:p>
    <w:p w14:paraId="02E933C8">
      <w:r>
        <w:rPr>
          <w:b/>
          <w:sz w:val="21"/>
        </w:rPr>
        <w:t xml:space="preserve">【材料触发点】 </w:t>
      </w:r>
      <w:r>
        <w:rPr>
          <w:b w:val="0"/>
          <w:sz w:val="21"/>
        </w:rPr>
        <w:t>设问问中国维护全球产供链韧性为何成立。要回答国际格局层面的中国立场，必须用"世界多极化是当今国际形势突出特点"作为格局判断——以此说明"脱钩断链"逆潮流，中国愿与各国合作。</w:t>
      </w:r>
    </w:p>
    <w:p w14:paraId="4EC17DB8">
      <w:r>
        <w:rPr>
          <w:b/>
          <w:sz w:val="21"/>
        </w:rPr>
        <w:t xml:space="preserve">【设问】 </w:t>
      </w:r>
      <w:r>
        <w:rPr>
          <w:b w:val="0"/>
          <w:sz w:val="21"/>
        </w:rPr>
        <w:t>假如你是外交部发言人，请结合材料二，运用《当代国际政治与经济》知识，对上述提问做出回应。</w:t>
      </w:r>
    </w:p>
    <w:p w14:paraId="25D0A5FF">
      <w:r>
        <w:rPr>
          <w:b/>
          <w:sz w:val="21"/>
        </w:rPr>
        <w:t>【为什么能想到】 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w:t>
      </w:r>
    </w:p>
    <w:p w14:paraId="21E35501">
      <w:r>
        <w:rPr>
          <w:b/>
          <w:sz w:val="21"/>
        </w:rPr>
        <w:t>【答案落点】 世界多极化是当今国际形势的突出特点，"脱钩断链"逆潮流而动，中国愿与各国深化产供链合作，把全球供应链打造为多极化时代的"世界共赢链"。</w:t>
      </w:r>
    </w:p>
    <w:p w14:paraId="7E7133DF">
      <w:r>
        <w:rPr>
          <w:b/>
          <w:sz w:val="21"/>
        </w:rPr>
        <w:t xml:space="preserve">【同题组】 </w:t>
      </w:r>
    </w:p>
    <w:p w14:paraId="6BC1B4A8">
      <w:r>
        <w:rPr>
          <w:b w:val="0"/>
          <w:sz w:val="21"/>
        </w:rPr>
        <w:t>· 时代背景：和平与发展仍是时代主题</w:t>
      </w:r>
    </w:p>
    <w:p w14:paraId="372EEAFB">
      <w:r>
        <w:rPr>
          <w:b w:val="0"/>
          <w:sz w:val="21"/>
        </w:rPr>
        <w:t>· 理论：国家间共同利益是国家合作的基础；维护国家利益是主权国家对外活动的出发点和落脚点</w:t>
      </w:r>
    </w:p>
    <w:p w14:paraId="65CCD382">
      <w:r>
        <w:rPr>
          <w:b w:val="0"/>
          <w:sz w:val="21"/>
        </w:rPr>
        <w:t>· 经济全球化：推动经济全球化朝着更加开放、包容、普惠、平衡、共赢方向发展；维护全球产业链供应链稳定畅通</w:t>
      </w:r>
    </w:p>
    <w:p w14:paraId="67AB8EFF">
      <w:r>
        <w:rPr>
          <w:b w:val="0"/>
          <w:sz w:val="21"/>
        </w:rPr>
        <w:t>· 政治多极化：践行真正的多边主义；推动国际关系民主化；推动构建人类命运共同体</w:t>
      </w:r>
    </w:p>
    <w:p w14:paraId="0D4C2932">
      <w:r>
        <w:rPr>
          <w:b w:val="0"/>
          <w:sz w:val="21"/>
        </w:rPr>
        <w:t>· 中国：中国推动构建人类命运共同体；展现大国责任担当</w:t>
      </w:r>
    </w:p>
    <w:p w14:paraId="1DD866F8">
      <w:pPr>
        <w:spacing w:before="120"/>
      </w:pPr>
      <w:r>
        <w:rPr>
          <w:b/>
          <w:color w:val="1F497D"/>
          <w:sz w:val="22"/>
        </w:rPr>
        <w:t>2. 2024西城二模Q17</w:t>
      </w:r>
    </w:p>
    <w:p w14:paraId="0044C1C5">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5D5FB2C0">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15B214E1">
      <w:r>
        <w:rPr>
          <w:b/>
          <w:sz w:val="21"/>
        </w:rPr>
        <w:t>【为什么能想到】 题干指向我国最大发展中国家的定位，科技革命在重塑国际力量格局；世界多极化是当今国际形势突出特点，故角色之一即推动多极化、增发展中国家话语权。</w:t>
      </w:r>
      <w:r>
        <w:rPr>
          <w:b w:val="0"/>
          <w:sz w:val="21"/>
        </w:rPr>
      </w:r>
    </w:p>
    <w:p w14:paraId="33B063B7">
      <w:r>
        <w:rPr>
          <w:b/>
          <w:sz w:val="21"/>
        </w:rPr>
        <w:t>【答案落点】</w:t>
      </w:r>
      <w:r>
        <w:rPr>
          <w:b w:val="0"/>
          <w:sz w:val="21"/>
        </w:rPr>
        <w:t xml:space="preserve"> 世界多极化是当今国际形势的突出特点，我国作为最大发展中国家应推动世界多极化，增强发展中国家在国际事务中的话语权。</w:t>
      </w:r>
    </w:p>
    <w:p w14:paraId="22C6A268">
      <w:r>
        <w:rPr>
          <w:b/>
          <w:sz w:val="21"/>
        </w:rPr>
        <w:t>【同题组】</w:t>
      </w:r>
      <w:r>
        <w:rPr>
          <w:b w:val="0"/>
          <w:sz w:val="21"/>
        </w:rPr>
        <w:t xml:space="preserve"> </w:t>
      </w:r>
    </w:p>
    <w:p w14:paraId="2C52CE63">
      <w:r>
        <w:rPr>
          <w:b/>
          <w:sz w:val="21"/>
        </w:rPr>
        <w:t>· 理论：当前国际竞争的实质是以经济和科技实力为基础的综合国力较量；科教兴国战略与人才强国战略（人才与国际竞争力）；维护国家利益是主权国家对外活动的出发点和落脚点</w:t>
      </w:r>
    </w:p>
    <w:p w14:paraId="092D8418">
      <w:r>
        <w:rPr>
          <w:b/>
          <w:sz w:val="21"/>
        </w:rPr>
        <w:t>· 经济全球化：顺应经济全球化趋势，主动融入并推动深化</w:t>
      </w:r>
    </w:p>
    <w:p w14:paraId="79DBA8FC">
      <w:r>
        <w:rPr>
          <w:b/>
          <w:sz w:val="21"/>
        </w:rPr>
        <w:t>· 中国：贡献中国智慧、中国方案、中国力量</w:t>
      </w:r>
    </w:p>
    <w:p w14:paraId="72940458">
      <w:pPr>
        <w:spacing w:before="120"/>
      </w:pPr>
      <w:r>
        <w:rPr>
          <w:b/>
          <w:color w:val="1F497D"/>
          <w:sz w:val="22"/>
        </w:rPr>
        <w:t>3. 2025朝阳期末Q21</w:t>
      </w:r>
    </w:p>
    <w:p w14:paraId="2606F076">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DE40C">
      <w:r>
        <w:rPr>
          <w:b/>
          <w:sz w:val="21"/>
        </w:rPr>
        <w:t>【设问】</w:t>
      </w:r>
      <w:r>
        <w:rPr>
          <w:b w:val="0"/>
          <w:sz w:val="21"/>
        </w:rPr>
        <w:t xml:space="preserve"> 结合材料，运用《当代国际政治与经济》知识，说明如何通过开展中国特色大国外交为推进中国式现代化营造良好外部环境。</w:t>
      </w:r>
    </w:p>
    <w:p w14:paraId="342F52C9">
      <w:r>
        <w:rPr>
          <w:b/>
          <w:sz w:val="21"/>
        </w:rPr>
        <w:t>【为什么能想到】 国际力量对比深刻调整、全球南方声势壮大，是世界多极化的典型材料信号。</w:t>
      </w:r>
      <w:r>
        <w:rPr>
          <w:b w:val="0"/>
          <w:sz w:val="21"/>
        </w:rPr>
      </w:r>
    </w:p>
    <w:p w14:paraId="19809053">
      <w:r>
        <w:rPr>
          <w:b/>
          <w:sz w:val="21"/>
        </w:rPr>
        <w:t>【答案落点】</w:t>
      </w:r>
      <w:r>
        <w:rPr>
          <w:b w:val="0"/>
          <w:sz w:val="21"/>
        </w:rPr>
        <w:t xml:space="preserve"> 世界多极化是当今国际形势的突出特点，我国顺应这一潮流开展大国外交，营造和平稳定的外部环境。</w:t>
      </w:r>
    </w:p>
    <w:p w14:paraId="413CD87B">
      <w:r>
        <w:rPr>
          <w:b/>
          <w:sz w:val="21"/>
        </w:rPr>
        <w:t>【同题组】</w:t>
      </w:r>
      <w:r>
        <w:rPr>
          <w:b w:val="0"/>
          <w:sz w:val="21"/>
        </w:rPr>
        <w:t xml:space="preserve"> </w:t>
      </w:r>
    </w:p>
    <w:p w14:paraId="2E6A252A">
      <w:r>
        <w:rPr>
          <w:b/>
          <w:sz w:val="21"/>
        </w:rPr>
        <w:t>· 理论：维护国家利益是主权国家对外活动的出发点和落脚点</w:t>
      </w:r>
    </w:p>
    <w:p w14:paraId="7BFEA1D0">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867982C">
      <w:r>
        <w:rPr>
          <w:b/>
          <w:sz w:val="21"/>
        </w:rPr>
        <w:t>· 政治多极化：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09090603">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AF44ADB">
      <w:r>
        <w:rPr>
          <w:b/>
          <w:sz w:val="21"/>
        </w:rPr>
        <w:t>· 联合国：坚定维护以联合国为核心的国际体系和以国际法为基础的国际秩序</w:t>
      </w:r>
    </w:p>
    <w:p w14:paraId="5C5F437F">
      <w:pPr>
        <w:spacing w:before="120"/>
      </w:pPr>
      <w:r>
        <w:rPr>
          <w:b/>
          <w:color w:val="1F497D"/>
          <w:sz w:val="22"/>
        </w:rPr>
        <w:t>4. 2025东城二模Q20</w:t>
      </w:r>
    </w:p>
    <w:p w14:paraId="1CC65915">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2A3B1481">
      <w:r>
        <w:rPr>
          <w:b/>
          <w:sz w:val="21"/>
        </w:rPr>
        <w:t>【设问】</w:t>
      </w:r>
      <w:r>
        <w:rPr>
          <w:b w:val="0"/>
          <w:sz w:val="21"/>
        </w:rPr>
        <w:t xml:space="preserve"> 结合材料，运用《当代国际政治与经济》知识，写一篇小论文。</w:t>
      </w:r>
    </w:p>
    <w:p w14:paraId="5F0D2019">
      <w:r>
        <w:rPr>
          <w:b/>
          <w:sz w:val="21"/>
        </w:rPr>
        <w:t>【为什么能想到】 题面开头集中呈现全球经济复苏乏力、贸易保护主义、地区冲突、阵营对抗、脱钩断链、恐怖主义和气候变化等挑战，小论文首层必须先交代“同球共济”提出的时代背景。 从这些信息可以看出国际格局、全球治理或国家关系如何走向平等合作，这与“世界多极化是当今国际形势的突出特点”处理的关系一致。可归结为：世界多极化是当今国际形势的突出特点，国际局势变乱交织、面临诸多问题挑战，呼唤各国同球共济。</w:t>
      </w:r>
      <w:r>
        <w:rPr>
          <w:b w:val="0"/>
          <w:sz w:val="21"/>
        </w:rPr>
      </w:r>
    </w:p>
    <w:p w14:paraId="470E0828">
      <w:r>
        <w:rPr>
          <w:b/>
          <w:sz w:val="21"/>
        </w:rPr>
        <w:t>【答案落点】</w:t>
      </w:r>
      <w:r>
        <w:rPr>
          <w:b w:val="0"/>
          <w:sz w:val="21"/>
        </w:rPr>
        <w:t xml:space="preserve"> 世界多极化是当今国际形势的突出特点，国际局势变乱交织、面临诸多问题挑战，呼唤各国同球共济。</w:t>
      </w:r>
    </w:p>
    <w:p w14:paraId="04B3BCDA">
      <w:r>
        <w:rPr>
          <w:b/>
          <w:sz w:val="21"/>
        </w:rPr>
        <w:t>【同题组】</w:t>
      </w:r>
      <w:r>
        <w:rPr>
          <w:b w:val="0"/>
          <w:sz w:val="21"/>
        </w:rPr>
        <w:t xml:space="preserve"> </w:t>
      </w:r>
    </w:p>
    <w:p w14:paraId="3A43B2D6">
      <w:r>
        <w:rPr>
          <w:b/>
          <w:sz w:val="21"/>
        </w:rPr>
        <w:t>· 时代背景：和平与发展仍是时代主题；百年变局与外部风险挑战</w:t>
      </w:r>
    </w:p>
    <w:p w14:paraId="01DA802C">
      <w:r>
        <w:rPr>
          <w:b/>
          <w:sz w:val="21"/>
        </w:rPr>
        <w:t>· 理论：国家间共同利益是国家合作的基础</w:t>
      </w:r>
    </w:p>
    <w:p w14:paraId="69B616A3">
      <w:r>
        <w:rPr>
          <w:b/>
          <w:sz w:val="21"/>
        </w:rPr>
        <w:t>· 政治多极化：推动构建人类命运共同体；推动国际关系民主化、和平解决国际争端</w:t>
      </w:r>
    </w:p>
    <w:p w14:paraId="3326DD96">
      <w:r>
        <w:rPr>
          <w:b/>
          <w:sz w:val="21"/>
        </w:rPr>
        <w:t>· 中国：中国推动构建人类命运共同体；贡献中国智慧、中国方案、中国力量</w:t>
      </w:r>
    </w:p>
    <w:p w14:paraId="217C4300">
      <w:pPr>
        <w:spacing w:before="120"/>
      </w:pPr>
      <w:r>
        <w:rPr>
          <w:b/>
          <w:color w:val="1F497D"/>
          <w:sz w:val="22"/>
        </w:rPr>
        <w:t>5. 2024海淀二模Q18(1)多极化世界中的民主与全球治理</w:t>
      </w:r>
    </w:p>
    <w:p w14:paraId="7E9D3893">
      <w:r>
        <w:rPr>
          <w:b/>
          <w:sz w:val="21"/>
        </w:rPr>
        <w:t>【材料触发点】</w:t>
      </w:r>
      <w:r>
        <w:rPr>
          <w:b w:val="0"/>
          <w:sz w:val="21"/>
        </w:rPr>
        <w:t xml:space="preserve">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2D6BE06C">
      <w:r>
        <w:t>【设问】 任选一个议题，参考资料包中的内容，运用《当代国际政治与经济》知识，围绕所选的议题写一篇时政述评。（8分）要求：观点明确；知识运用准确、贴切；论述合乎逻辑，条理清晰。</w:t>
      </w:r>
    </w:p>
    <w:p w14:paraId="4AA460BD">
      <w:r>
        <w:rPr>
          <w:b/>
          <w:sz w:val="21"/>
        </w:rPr>
        <w:t>【为什么能想到】 资料包讲全球南方崛起、全球治理代表性不足，说明国际力量对比变化，正是世界多极化推动治理变革的材料钩子。</w:t>
      </w:r>
      <w:r>
        <w:rPr>
          <w:b w:val="0"/>
          <w:sz w:val="21"/>
        </w:rPr>
      </w:r>
    </w:p>
    <w:p w14:paraId="04DA16CB">
      <w:r>
        <w:rPr>
          <w:b/>
          <w:sz w:val="21"/>
        </w:rPr>
        <w:t>【答案落点】</w:t>
      </w:r>
      <w:r>
        <w:rPr>
          <w:b w:val="0"/>
          <w:sz w:val="21"/>
        </w:rPr>
        <w:t xml:space="preserve"> 世界多极化是当今国际形势的突出特点，新兴市场和发展中国家群体性崛起，推动国际格局深刻演变。</w:t>
      </w:r>
    </w:p>
    <w:p w14:paraId="77045A88">
      <w:r>
        <w:rPr>
          <w:b/>
          <w:sz w:val="21"/>
        </w:rPr>
        <w:t>【同题组】</w:t>
      </w:r>
      <w:r>
        <w:rPr>
          <w:b w:val="0"/>
          <w:sz w:val="21"/>
        </w:rPr>
        <w:t xml:space="preserve"> </w:t>
      </w:r>
    </w:p>
    <w:p w14:paraId="652DFEDB">
      <w:r>
        <w:rPr>
          <w:b/>
          <w:sz w:val="21"/>
        </w:rPr>
        <w:t>· 时代背景：和平与发展仍是时代主题</w:t>
      </w:r>
    </w:p>
    <w:p w14:paraId="7CEA129F">
      <w:r>
        <w:rPr>
          <w:b/>
          <w:sz w:val="21"/>
        </w:rPr>
        <w:t>· 政治多极化：推动构建人类命运共同体；国际组织</w:t>
      </w:r>
    </w:p>
    <w:p w14:paraId="321CB31D">
      <w:pPr>
        <w:spacing w:before="120"/>
      </w:pPr>
      <w:r>
        <w:rPr>
          <w:b/>
          <w:color w:val="1F497D"/>
          <w:sz w:val="22"/>
        </w:rPr>
        <w:t>6. 2025海淀期中Q21(2)</w:t>
      </w:r>
    </w:p>
    <w:p w14:paraId="2D2D3A82">
      <w:r>
        <w:rPr>
          <w:b/>
          <w:sz w:val="21"/>
        </w:rPr>
        <w:t>【材料触发点】</w:t>
      </w:r>
      <w:r>
        <w:rPr>
          <w:b w:val="0"/>
          <w:sz w:val="21"/>
        </w:rPr>
        <w:t xml:space="preserve"> 设问分析外交的“变”，题面把新中国外交放在不同历史阶段和国际格局演进中，作答应从外部时代背景变化说明外交内容和任务的调整。</w:t>
      </w:r>
    </w:p>
    <w:p w14:paraId="2D30CF65">
      <w:r>
        <w:rPr>
          <w:b/>
          <w:sz w:val="21"/>
        </w:rPr>
        <w:t>【设问】</w:t>
      </w:r>
      <w:r>
        <w:rPr>
          <w:b w:val="0"/>
          <w:sz w:val="21"/>
        </w:rPr>
        <w:t xml:space="preserve"> 结合材料，运用《当代国际政治与经济》知识，分析新中国外交的“变”与“不变”。</w:t>
      </w:r>
    </w:p>
    <w:p w14:paraId="2D1F4CC3">
      <w:r>
        <w:rPr>
          <w:b/>
          <w:sz w:val="21"/>
        </w:rPr>
        <w:t>【为什么能想到】 本题让分析外交的“变”，材料按不同历史阶段呈现中国外交重点调整；其中“变”不是外交原则变化，而是国际力量格局、国际合作方式和时代主题变化下的任务调整。看到政治多极化与经济全球化深入发展，就应把外交的阶段性调整放在世界多极化背景中说明：国际力量对比和国际格局变化，推动中国外交与时俱进。</w:t>
      </w:r>
      <w:r>
        <w:rPr>
          <w:b w:val="0"/>
          <w:sz w:val="21"/>
        </w:rPr>
      </w:r>
    </w:p>
    <w:p w14:paraId="570D9EA3">
      <w:r>
        <w:rPr>
          <w:b/>
          <w:sz w:val="21"/>
        </w:rPr>
        <w:t>【答案落点】</w:t>
      </w:r>
      <w:r>
        <w:rPr>
          <w:b w:val="0"/>
          <w:sz w:val="21"/>
        </w:rPr>
        <w:t xml:space="preserve"> 新中国外交之“变”在于：政治多极化、经济全球化深入发展，和平与发展成为时代主题，外交据此因时而变、与时俱进。</w:t>
      </w:r>
    </w:p>
    <w:p w14:paraId="17075FB4">
      <w:r>
        <w:rPr>
          <w:b/>
          <w:sz w:val="21"/>
        </w:rPr>
        <w:t>【同题组】</w:t>
      </w:r>
      <w:r>
        <w:rPr>
          <w:b w:val="0"/>
          <w:sz w:val="21"/>
        </w:rPr>
        <w:t xml:space="preserve"> </w:t>
      </w:r>
    </w:p>
    <w:p w14:paraId="7F9BDF0D">
      <w:r>
        <w:rPr>
          <w:b/>
          <w:sz w:val="21"/>
        </w:rPr>
        <w:t>· 时代背景：和平与发展仍是时代主题</w:t>
      </w:r>
    </w:p>
    <w:p w14:paraId="7E607A2B">
      <w:r>
        <w:rPr>
          <w:b/>
          <w:sz w:val="21"/>
        </w:rPr>
        <w:t>· 理论：维护国家利益是主权国家对外活动的出发点和落脚点</w:t>
      </w:r>
    </w:p>
    <w:p w14:paraId="6B94E97F">
      <w:r>
        <w:rPr>
          <w:b/>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1FEF1D05">
      <w:pPr>
        <w:spacing w:before="120"/>
      </w:pPr>
      <w:r>
        <w:rPr>
          <w:b/>
          <w:color w:val="1F497D"/>
          <w:sz w:val="22"/>
        </w:rPr>
        <w:t>7. 2026朝阳期末Q20</w:t>
      </w:r>
    </w:p>
    <w:p w14:paraId="686DB63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16D4AF2C">
      <w:r>
        <w:rPr>
          <w:b/>
          <w:sz w:val="21"/>
        </w:rPr>
        <w:t>【设问】</w:t>
      </w:r>
      <w:r>
        <w:rPr>
          <w:b w:val="0"/>
          <w:sz w:val="21"/>
        </w:rPr>
        <w:t xml:space="preserve"> 结合材料，运用《当代国际政治与经济》知识，分析中国特色大国外交为什么要更有作为。</w:t>
      </w:r>
    </w:p>
    <w:p w14:paraId="53DFEC0B">
      <w:r>
        <w:rPr>
          <w:b/>
          <w:sz w:val="21"/>
        </w:rPr>
        <w:t>【为什么能想到】 材料说支持金砖做大做强、在多极化进程中提升发展中国家代表性话语权，中国主动作为顺应的正是多极化大势。</w:t>
      </w:r>
      <w:r>
        <w:rPr>
          <w:b w:val="0"/>
          <w:sz w:val="21"/>
        </w:rPr>
      </w:r>
    </w:p>
    <w:p w14:paraId="19B7B2C2">
      <w:r>
        <w:rPr>
          <w:b/>
          <w:sz w:val="21"/>
        </w:rPr>
        <w:t>【答案落点】</w:t>
      </w:r>
      <w:r>
        <w:rPr>
          <w:b w:val="0"/>
          <w:sz w:val="21"/>
        </w:rPr>
        <w:t xml:space="preserve"> 世界多极化是当今国际形势的突出特点，中国更有作为顺应多极化大势，提升发展中国家的代表性和话语权。</w:t>
      </w:r>
    </w:p>
    <w:p w14:paraId="7C9CBFF5">
      <w:r>
        <w:rPr>
          <w:b/>
          <w:sz w:val="21"/>
        </w:rPr>
        <w:t>【同题组】</w:t>
      </w:r>
      <w:r>
        <w:rPr>
          <w:b w:val="0"/>
          <w:sz w:val="21"/>
        </w:rPr>
        <w:t xml:space="preserve"> </w:t>
      </w:r>
    </w:p>
    <w:p w14:paraId="0B4765B0">
      <w:r>
        <w:rPr>
          <w:b/>
          <w:sz w:val="21"/>
        </w:rPr>
        <w:t>· 时代背景：和平与发展仍是时代主题</w:t>
      </w:r>
    </w:p>
    <w:p w14:paraId="284F271E">
      <w:r>
        <w:rPr>
          <w:b/>
          <w:sz w:val="21"/>
        </w:rPr>
        <w:t>· 理论：国家间共同利益是国家合作的基础；维护国家利益是主权国家对外活动的出发点和落脚点</w:t>
      </w:r>
    </w:p>
    <w:p w14:paraId="17EA7818">
      <w:r>
        <w:rPr>
          <w:b/>
          <w:sz w:val="21"/>
        </w:rPr>
        <w:t>· 经济全球化：顺应经济全球化趋势，反对贸易保护主义；建设开放型世界经济，扩大开放合作；共享经济全球化成果，促进世界经济共同繁荣</w:t>
      </w:r>
    </w:p>
    <w:p w14:paraId="35C4E3BC">
      <w:r>
        <w:rPr>
          <w:b/>
          <w:sz w:val="21"/>
        </w:rPr>
        <w:t>· 政治多极化：世界多极化与全球南方联合自强；推动构建人类命运共同体；推动国际秩序和全球治理体系更加公正合理；反对单边主义、霸权主义和强权政治</w:t>
      </w:r>
    </w:p>
    <w:p w14:paraId="4140D965">
      <w:r>
        <w:rPr>
          <w:b/>
          <w:sz w:val="21"/>
        </w:rPr>
        <w:t>· 中国：中国推动构建人类命运共同体</w:t>
      </w:r>
    </w:p>
    <w:p w14:paraId="66EC7B05">
      <w:pPr>
        <w:pStyle w:val="4"/>
      </w:pPr>
      <w:r>
        <w:t>国际秩序与国际法治</w:t>
      </w:r>
    </w:p>
    <w:p w14:paraId="0E8AA8A8">
      <w:pPr>
        <w:pStyle w:val="5"/>
      </w:pPr>
      <w:r>
        <w:rPr>
          <w:rFonts w:eastAsia="黑体"/>
        </w:rPr>
        <w:t>核心答题点：坚持主权平等与安全保障</w:t>
      </w:r>
    </w:p>
    <w:p w14:paraId="0C27C801">
      <w:pPr>
        <w:spacing w:before="120"/>
      </w:pPr>
      <w:r>
        <w:rPr>
          <w:b/>
          <w:color w:val="1F497D"/>
          <w:sz w:val="22"/>
        </w:rPr>
        <w:t>1. 2026西城二模Q19(2)</w:t>
      </w:r>
    </w:p>
    <w:p w14:paraId="6441421A">
      <w:r>
        <w:rPr>
          <w:b/>
          <w:sz w:val="21"/>
        </w:rPr>
        <w:t xml:space="preserve">【材料触发点】 </w:t>
      </w:r>
      <w:r>
        <w:rPr>
          <w:b w:val="0"/>
          <w:sz w:val="21"/>
        </w:rPr>
        <w:t>数据价值释放需要规则协调，也需要尊重各国数据治理权利并防范数据安全风险。</w:t>
      </w:r>
    </w:p>
    <w:p w14:paraId="46E3E35E">
      <w:r>
        <w:rPr>
          <w:b/>
          <w:sz w:val="21"/>
        </w:rPr>
        <w:t xml:space="preserve">【设问】 </w:t>
      </w:r>
      <w:r>
        <w:rPr>
          <w:b w:val="0"/>
          <w:sz w:val="21"/>
        </w:rPr>
        <w:t>结合材料，运用《当代国际政治与经济》知识，为释放数据价值、繁荣数字经济提2条建议，并说明理由。</w:t>
      </w:r>
    </w:p>
    <w:p w14:paraId="23CEA8B6">
      <w:r>
        <w:rPr>
          <w:b/>
          <w:sz w:val="21"/>
        </w:rPr>
        <w:t>【为什么能想到】 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w:t>
      </w:r>
    </w:p>
    <w:p w14:paraId="7437717C">
      <w:r>
        <w:rPr>
          <w:b/>
          <w:sz w:val="21"/>
        </w:rPr>
        <w:t>【答案落点】 各国应坚持主权平等，尊重各国数据治理权利，在保障数据安全的前提下促进数据合理流动。</w:t>
      </w:r>
    </w:p>
    <w:p w14:paraId="4761F5AF">
      <w:r>
        <w:rPr>
          <w:b/>
          <w:sz w:val="21"/>
        </w:rPr>
        <w:t xml:space="preserve">【同题组】 </w:t>
      </w:r>
      <w:r>
        <w:rPr>
          <w:b w:val="0"/>
          <w:sz w:val="21"/>
        </w:rPr>
        <w:t>（本题4分）</w:t>
      </w:r>
    </w:p>
    <w:p w14:paraId="1CA0DF2B">
      <w:r>
        <w:rPr>
          <w:b w:val="0"/>
          <w:sz w:val="21"/>
        </w:rPr>
        <w:t>· 时代背景：和平与发展仍是时代主题</w:t>
      </w:r>
    </w:p>
    <w:p w14:paraId="234CE05C">
      <w:r>
        <w:rPr>
          <w:b w:val="0"/>
          <w:sz w:val="21"/>
        </w:rPr>
        <w:t>· 政治多极化：共商共建共享的全球治理观；推动国际关系民主化；推动国际秩序和全球治理体系更加公正合理；推动构建人类命运共同体</w:t>
      </w:r>
    </w:p>
    <w:p w14:paraId="3EF117E6">
      <w:r>
        <w:rPr>
          <w:b w:val="0"/>
          <w:sz w:val="21"/>
        </w:rPr>
        <w:t>· 中国：展现大国责任担当</w:t>
      </w:r>
    </w:p>
    <w:p w14:paraId="4DA069FB">
      <w:pPr>
        <w:spacing w:before="120"/>
      </w:pPr>
      <w:r>
        <w:rPr>
          <w:b/>
          <w:color w:val="1F497D"/>
          <w:sz w:val="22"/>
        </w:rPr>
        <w:t>2. 2026丰台期末细则复练Q20</w:t>
      </w:r>
    </w:p>
    <w:p w14:paraId="03F903C2">
      <w:r>
        <w:rPr>
          <w:b/>
          <w:sz w:val="21"/>
        </w:rPr>
        <w:t xml:space="preserve">【材料触发点】 </w:t>
      </w:r>
      <w:r>
        <w:rPr>
          <w:b w:val="0"/>
          <w:sz w:val="21"/>
        </w:rPr>
        <w:t>中拉“发展工程”强调产业链供应链稳定畅通，设问问“五大工程”如何扩大中拉利益汇合点。</w:t>
      </w:r>
    </w:p>
    <w:p w14:paraId="4BA584ED">
      <w:r>
        <w:rPr>
          <w:b/>
          <w:sz w:val="21"/>
        </w:rPr>
        <w:t xml:space="preserve">【设问】 </w:t>
      </w:r>
      <w:r>
        <w:rPr>
          <w:b w:val="0"/>
          <w:sz w:val="21"/>
        </w:rPr>
        <w:t>结合材料，运用《当代国际政治与经济》知识，阐释“五大工程”如何扩大中拉利益汇合点。</w:t>
      </w:r>
    </w:p>
    <w:p w14:paraId="5F2A71C1">
      <w:r>
        <w:rPr>
          <w:b/>
          <w:sz w:val="21"/>
        </w:rPr>
        <w:t>【为什么能想到】 团结工程护以联合国为核心的国际体系，和平工程落实全球安全倡议、合力反恐禁毒，谈的都是安全底盘，对应“坚持主权平等与安全保障”。</w:t>
      </w:r>
      <w:r>
        <w:rPr>
          <w:b w:val="0"/>
          <w:sz w:val="21"/>
        </w:rPr>
      </w:r>
    </w:p>
    <w:p w14:paraId="13C2F016">
      <w:r>
        <w:rPr>
          <w:b/>
          <w:sz w:val="21"/>
        </w:rPr>
        <w:t xml:space="preserve">【答案落点】 </w:t>
      </w:r>
      <w:r>
        <w:rPr>
          <w:b w:val="0"/>
          <w:sz w:val="21"/>
        </w:rPr>
        <w:t>团结工程坚定维护以联合国为核心的国际体系,和平工程落实全球安全倡议,坚持主权平等与共同安全,扩大中拉安全利益汇合点。</w:t>
      </w:r>
    </w:p>
    <w:p w14:paraId="18147615">
      <w:r>
        <w:rPr>
          <w:b/>
          <w:sz w:val="21"/>
        </w:rPr>
        <w:t xml:space="preserve">【同题组】 </w:t>
      </w:r>
    </w:p>
    <w:p w14:paraId="7381A134">
      <w:r>
        <w:rPr>
          <w:b w:val="0"/>
          <w:sz w:val="21"/>
        </w:rPr>
        <w:t>· 经济全球化：维护多边贸易体制；维护全球产业链供应链稳定畅通，服务共同现代化；维护开放合作的国际经济环境</w:t>
      </w:r>
    </w:p>
    <w:p w14:paraId="292828A1">
      <w:r>
        <w:rPr>
          <w:b w:val="0"/>
          <w:sz w:val="21"/>
        </w:rPr>
        <w:t>· 政治多极化：推动构建人类命运共同体</w:t>
      </w:r>
    </w:p>
    <w:p w14:paraId="4B46CFE3">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4FE70B47">
      <w:r>
        <w:rPr>
          <w:b w:val="0"/>
          <w:sz w:val="21"/>
        </w:rPr>
        <w:t>· 联合国：坚定维护以联合国为核心的国际体系和以国际法为基础的国际秩序</w:t>
      </w:r>
    </w:p>
    <w:p w14:paraId="2486EBE9">
      <w:pPr>
        <w:pStyle w:val="4"/>
      </w:pPr>
      <w:r>
        <w:t>具体治理议题与文明互鉴</w:t>
      </w:r>
    </w:p>
    <w:p w14:paraId="7FB0EC6E">
      <w:pPr>
        <w:pStyle w:val="5"/>
      </w:pPr>
      <w:r>
        <w:rPr>
          <w:rFonts w:eastAsia="黑体"/>
        </w:rPr>
        <w:t>核心答题点：坚持共同但有区别的责任，要求发达国家为完善全球气候治理承担更多责任</w:t>
      </w:r>
    </w:p>
    <w:p w14:paraId="6B3D2426">
      <w:pPr>
        <w:spacing w:before="120"/>
      </w:pPr>
      <w:r>
        <w:rPr>
          <w:b/>
          <w:color w:val="1F497D"/>
          <w:sz w:val="22"/>
        </w:rPr>
        <w:t>1. 2024朝阳二模Q20</w:t>
      </w:r>
    </w:p>
    <w:p w14:paraId="2535F963">
      <w:r>
        <w:rPr>
          <w:b/>
          <w:sz w:val="21"/>
        </w:rPr>
        <w:t xml:space="preserve">【材料触发点】 </w:t>
      </w:r>
      <w:r>
        <w:rPr>
          <w:b w:val="0"/>
          <w:sz w:val="21"/>
        </w:rPr>
        <w:t>题面强调全球过量碳排放主要来自发达国家，且《联合国气候变化框架公约》和《巴黎协定》要求发达国家率先减排并支持发展中国家，触发共同但有区别的责任。</w:t>
      </w:r>
    </w:p>
    <w:p w14:paraId="7FAAE62D">
      <w:r>
        <w:rPr>
          <w:b/>
          <w:sz w:val="21"/>
        </w:rPr>
        <w:t>【设问】 结合研讨背景，运用《当代国际政治与经济》知识，完成下表。</w:t>
      </w:r>
    </w:p>
    <w:p w14:paraId="2C0918FE">
      <w:r>
        <w:rPr>
          <w:b/>
          <w:sz w:val="21"/>
        </w:rPr>
        <w:t>【为什么能想到】 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w:t>
      </w:r>
    </w:p>
    <w:p w14:paraId="059E105D">
      <w:r>
        <w:rPr>
          <w:b/>
          <w:sz w:val="21"/>
        </w:rPr>
        <w:t>【答案落点】 完善全球气候治理应坚持共同但有区别的责任，发达国家应认真兑现资金、技术和减排承诺，为完善全球气候治理承担更多责任。</w:t>
      </w:r>
    </w:p>
    <w:p w14:paraId="501CC02F">
      <w:r>
        <w:rPr>
          <w:b/>
          <w:sz w:val="21"/>
        </w:rPr>
        <w:t xml:space="preserve">【同题组】 </w:t>
      </w:r>
    </w:p>
    <w:p w14:paraId="63DF88C4">
      <w:r>
        <w:rPr>
          <w:b w:val="0"/>
          <w:sz w:val="21"/>
        </w:rPr>
        <w:t>· 时代背景：气候变化给全人类带来巨大风险和挑战，气候治理已成为全球治理的重要议题之一</w:t>
      </w:r>
    </w:p>
    <w:p w14:paraId="11FE90FC">
      <w:r>
        <w:rPr>
          <w:b w:val="0"/>
          <w:sz w:val="21"/>
        </w:rPr>
        <w:t>· 理论：国家间共同利益是国家合作的基础</w:t>
      </w:r>
    </w:p>
    <w:p w14:paraId="18C42CFD">
      <w:r>
        <w:rPr>
          <w:b w:val="0"/>
          <w:sz w:val="21"/>
        </w:rPr>
        <w:t>· 政治多极化：共商共建共享的全球治理观；相互尊重、公平正义、合作共赢的新型国际关系；践行真正的多边主义；坚持开放合作、共享共赢、包容互鉴、共商共建；跨国公司等全球企业，尤其是工业领域企业，应致力于技术创新，加快绿色低碳转型，努力降低碳排放；推动构建人类命运共同体</w:t>
      </w:r>
    </w:p>
    <w:p w14:paraId="0DB517CD">
      <w:pPr>
        <w:pStyle w:val="5"/>
      </w:pPr>
      <w:r>
        <w:rPr>
          <w:rFonts w:eastAsia="黑体"/>
        </w:rPr>
        <w:t>核心答题点：跨国公司等全球企业，尤其是工业领域企业，应致力于技术创新，加快绿色低碳转型，努力降低碳排放</w:t>
      </w:r>
    </w:p>
    <w:p w14:paraId="5F751FD0">
      <w:pPr>
        <w:spacing w:before="120"/>
      </w:pPr>
      <w:r>
        <w:rPr>
          <w:b/>
          <w:color w:val="1F497D"/>
          <w:sz w:val="22"/>
        </w:rPr>
        <w:t>1. 2024朝阳二模Q20</w:t>
      </w:r>
    </w:p>
    <w:p w14:paraId="4AAC12AB">
      <w:r>
        <w:rPr>
          <w:b/>
          <w:sz w:val="21"/>
        </w:rPr>
        <w:t xml:space="preserve">【材料触发点】 </w:t>
      </w:r>
      <w:r>
        <w:rPr>
          <w:b w:val="0"/>
          <w:sz w:val="21"/>
        </w:rPr>
        <w:t>研讨背景指出能源转型和技术创新成为迫切要求，气候治理不能只靠政府承诺，还需要跨国公司和工业企业用技术创新降低排放。</w:t>
      </w:r>
    </w:p>
    <w:p w14:paraId="7DA38116">
      <w:r>
        <w:rPr>
          <w:b/>
          <w:sz w:val="21"/>
        </w:rPr>
        <w:t>【设问】 结合研讨背景，运用《当代国际政治与经济》知识，完成下表。</w:t>
      </w:r>
    </w:p>
    <w:p w14:paraId="44083D24">
      <w:r>
        <w:rPr>
          <w:b/>
          <w:sz w:val="21"/>
        </w:rPr>
        <w:t>【为什么能想到】 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w:t>
      </w:r>
    </w:p>
    <w:p w14:paraId="710E3396">
      <w:r>
        <w:rPr>
          <w:b/>
          <w:sz w:val="21"/>
        </w:rPr>
        <w:t>【答案落点】 跨国公司等全球企业，尤其是工业领域企业，应致力于技术创新，加快绿色低碳转型，努力降低碳排放，为完善全球气候治理提供企业行动支撑。</w:t>
      </w:r>
    </w:p>
    <w:p w14:paraId="482BB297">
      <w:r>
        <w:rPr>
          <w:b/>
          <w:sz w:val="21"/>
        </w:rPr>
        <w:t xml:space="preserve">【同题组】 </w:t>
      </w:r>
    </w:p>
    <w:p w14:paraId="1A8FBB9F">
      <w:r>
        <w:rPr>
          <w:b w:val="0"/>
          <w:sz w:val="21"/>
        </w:rPr>
        <w:t>· 时代背景：气候变化给全人类带来巨大风险和挑战，气候治理已成为全球治理的重要议题之一</w:t>
      </w:r>
    </w:p>
    <w:p w14:paraId="37908949">
      <w:r>
        <w:rPr>
          <w:b w:val="0"/>
          <w:sz w:val="21"/>
        </w:rPr>
        <w:t>· 理论：国家间共同利益是国家合作的基础</w:t>
      </w:r>
    </w:p>
    <w:p w14:paraId="34C3A8FA">
      <w:r>
        <w:rPr>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推动构建人类命运共同体</w:t>
      </w:r>
    </w:p>
    <w:p w14:paraId="00AF2BEE">
      <w:pPr>
        <w:pStyle w:val="5"/>
      </w:pPr>
      <w:r>
        <w:rPr>
          <w:rFonts w:eastAsia="黑体"/>
        </w:rPr>
        <w:t>核心答题点：超越集团政治、实力至上和少数国家垄断价值定义的治理逻辑</w:t>
      </w:r>
    </w:p>
    <w:p w14:paraId="4D06C744">
      <w:pPr>
        <w:spacing w:before="120"/>
      </w:pPr>
      <w:r>
        <w:rPr>
          <w:b/>
          <w:color w:val="1F497D"/>
          <w:sz w:val="22"/>
        </w:rPr>
        <w:t>1. 2024西城二模Q19</w:t>
      </w:r>
    </w:p>
    <w:p w14:paraId="0238B030">
      <w:r>
        <w:rPr>
          <w:b/>
          <w:sz w:val="21"/>
        </w:rPr>
        <w:t xml:space="preserve">【材料触发点】 </w:t>
      </w:r>
      <w:r>
        <w:rPr>
          <w:b w:val="0"/>
          <w:sz w:val="21"/>
        </w:rPr>
        <w:t>题面集中列出恃强凌弱、巧取豪夺、零和博弈、结盟对抗和封闭排他，这些都是旧国际关系逻辑，中国答案需要先批判集团政治、实力至上和少数国家垄断价值定义。</w:t>
      </w:r>
    </w:p>
    <w:p w14:paraId="25C910EF">
      <w:r>
        <w:rPr>
          <w:b/>
          <w:sz w:val="21"/>
        </w:rPr>
        <w:t xml:space="preserve">【设问】 </w:t>
      </w:r>
      <w:r>
        <w:rPr>
          <w:b w:val="0"/>
          <w:sz w:val="21"/>
        </w:rPr>
        <w:t>结合材料，阐述中国答案所体现的处理国际关系的新思路。</w:t>
      </w:r>
    </w:p>
    <w:p w14:paraId="60779059">
      <w:r>
        <w:rPr>
          <w:b/>
          <w:sz w:val="21"/>
        </w:rPr>
        <w:t>【为什么能想到】 题面集中列出恃强凌弱、巧取豪夺、零和博弈、结盟对抗和封闭排他，这些都是旧国际关系逻辑，中国答案需要先批判集团政治、实力至上和少数国家垄断价值定义。 这些事实之间的连接点是国际格局、全球治理或国家关系如何走向平等合作，与“超越集团政治、实力至上和少数国家垄断价值定义的治理逻辑”的采分功能相吻合。可形成：中国答案超越集团政治的“小圈子”规则、实力至上的逻辑和少数西方国家定义的“普世价值”，反对霸权主义和强权政治，为处理国际关系提供更公平的新思路。</w:t>
      </w:r>
    </w:p>
    <w:p w14:paraId="192D7CB7">
      <w:r>
        <w:rPr>
          <w:b/>
          <w:sz w:val="21"/>
        </w:rPr>
        <w:t>【答案落点】 中国答案超越集团政治的“小圈子”规则、实力至上的逻辑和少数西方国家定义的“普世价值”，反对霸权主义和强权政治，为处理国际关系提供更公平的新思路。</w:t>
      </w:r>
    </w:p>
    <w:p w14:paraId="7A59C7DE">
      <w:r>
        <w:rPr>
          <w:b/>
          <w:sz w:val="21"/>
        </w:rPr>
        <w:t xml:space="preserve">【同题组】 </w:t>
      </w:r>
    </w:p>
    <w:p w14:paraId="40630DE9">
      <w:r>
        <w:rPr>
          <w:b w:val="0"/>
          <w:sz w:val="21"/>
        </w:rPr>
        <w:t>· 时代背景：和平与发展仍是时代主题</w:t>
      </w:r>
    </w:p>
    <w:p w14:paraId="15CED7E1">
      <w:r>
        <w:rPr>
          <w:b w:val="0"/>
          <w:sz w:val="21"/>
        </w:rPr>
        <w:t>· 理论：国家间共同利益是国家合作的基础</w:t>
      </w:r>
    </w:p>
    <w:p w14:paraId="10FDB4A8">
      <w:r>
        <w:rPr>
          <w:b w:val="0"/>
          <w:sz w:val="21"/>
        </w:rPr>
        <w:t>· 政治多极化：推动国际秩序和全球治理体系更加公正合理；推动构建人类命运共同体；推动国际关系民主化；践行真正的多边主义；相互尊重、公平正义、合作共赢的新型国际关系；反对单边主义、霸权主义和强权政治</w:t>
      </w:r>
    </w:p>
    <w:p w14:paraId="2F82A6B6">
      <w:r>
        <w:rPr>
          <w:b w:val="0"/>
          <w:sz w:val="21"/>
        </w:rPr>
        <w:t>· 中国：中国推动构建人类命运共同体</w:t>
      </w:r>
    </w:p>
    <w:p w14:paraId="4520AE54">
      <w:pPr>
        <w:pStyle w:val="3"/>
      </w:pPr>
      <w:r>
        <w:rPr>
          <w:rFonts w:eastAsia="黑体"/>
        </w:rPr>
        <w:t>中国</w:t>
      </w:r>
    </w:p>
    <w:p w14:paraId="52CF8AFF">
      <w:pPr>
        <w:pStyle w:val="4"/>
      </w:pPr>
      <w:r>
        <w:rPr>
          <w:rFonts w:eastAsia="黑体"/>
        </w:rPr>
        <w:t>政策</w:t>
      </w:r>
    </w:p>
    <w:p w14:paraId="1845EB8E">
      <w:r>
        <w:rPr>
          <w:sz w:val="21"/>
        </w:rPr>
        <w:t>【学生判别】 看到中国以合作、援助、倡议、外交行动促进和平与共同发展，不只是维护自身利益时，可以把它归入我国外交政策宗旨，再接独立自主和平外交政策或人类命运共同体。</w:t>
      </w:r>
    </w:p>
    <w:p w14:paraId="1185424B">
      <w:pPr>
        <w:pStyle w:val="5"/>
      </w:pPr>
      <w:r>
        <w:t>核心答题点：我国外交政策的宗旨是维护世界和平、促进共同发展</w:t>
      </w:r>
    </w:p>
    <w:p w14:paraId="4BD903F6">
      <w:pPr>
        <w:pStyle w:val="5"/>
      </w:pPr>
      <w:r>
        <w:rPr>
          <w:rFonts w:eastAsia="黑体"/>
        </w:rPr>
        <w:t>核心答题点：坚持总体国家安全观，统筹发展与安全，以新安全格局保障新发展格局</w:t>
      </w:r>
    </w:p>
    <w:p w14:paraId="5A17A47D">
      <w:pPr>
        <w:spacing w:before="120"/>
      </w:pPr>
      <w:r>
        <w:rPr>
          <w:b/>
          <w:color w:val="1F497D"/>
          <w:sz w:val="22"/>
        </w:rPr>
        <w:t>1. 2026朝阳期中Q17</w:t>
      </w:r>
    </w:p>
    <w:p w14:paraId="65A11568">
      <w:r>
        <w:rPr>
          <w:b/>
          <w:sz w:val="21"/>
        </w:rPr>
        <w:t xml:space="preserve">【材料触发点】 </w:t>
      </w:r>
      <w:r>
        <w:rPr>
          <w:b w:val="0"/>
          <w:sz w:val="21"/>
        </w:rPr>
        <w:t>题目让学生说明推进“人工智能+”过程中要处理好哪些重要关系，题面同时呈现人工智能作为经济增长引擎和数据泄露、模型缺陷、伦理失控等风险，因此要用发展和安全的关系统摄产业推进、风险防控与高质量发展三侧。</w:t>
      </w:r>
    </w:p>
    <w:p w14:paraId="46356D40">
      <w:r>
        <w:rPr>
          <w:b/>
          <w:sz w:val="21"/>
        </w:rPr>
        <w:t xml:space="preserve">【设问】 </w:t>
      </w:r>
      <w:r>
        <w:rPr>
          <w:b w:val="0"/>
          <w:sz w:val="21"/>
        </w:rPr>
        <w:t>结合材料，运用《当代国际政治与经济》知识阐述我国应如何处理好推进“人工智能+”发展过程中的重要关系。</w:t>
      </w:r>
    </w:p>
    <w:p w14:paraId="2370034C">
      <w:r>
        <w:rPr>
          <w:b/>
          <w:sz w:val="21"/>
        </w:rPr>
        <w:t>【为什么能想到】 乙同学既讲人工智能驱动增长，又列出数据泄露、模型缺陷、伦理失控且74%风险涉安全；两面并存，须靠统筹发展与安全、以新安全格局保新发展格局。</w:t>
      </w:r>
    </w:p>
    <w:p w14:paraId="03586C88">
      <w:r>
        <w:rPr>
          <w:b/>
          <w:sz w:val="21"/>
        </w:rPr>
        <w:t>【答案落点】 推进“人工智能+”要统筹发展和安全，坚持总体国家安全观和底线思维，在维护国家经济安全、科技安全、防范数据、模型和伦理风险的同时，推动经济平稳可持续发展和高质量发展，为经济增长注入新动能。</w:t>
      </w:r>
    </w:p>
    <w:p w14:paraId="6EA92A81">
      <w:r>
        <w:rPr>
          <w:b/>
          <w:sz w:val="21"/>
        </w:rPr>
        <w:t xml:space="preserve">【同题组】 </w:t>
      </w:r>
      <w:r>
        <w:rPr>
          <w:b w:val="0"/>
          <w:sz w:val="21"/>
        </w:rPr>
        <w:t>（本题8分）</w:t>
      </w:r>
    </w:p>
    <w:p w14:paraId="29A8E78F">
      <w:r>
        <w:t>· 理论：维护国家利益是主权国家对外活动的出发点和落脚点</w:t>
      </w:r>
    </w:p>
    <w:p w14:paraId="7C2303BF">
      <w:r>
        <w:rPr>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273A53A2">
      <w:r>
        <w:rPr>
          <w:b w:val="0"/>
          <w:sz w:val="21"/>
        </w:rPr>
        <w:t>· 政治多极化：共商共建共享的全球治理观；推动构建人类命运共同体</w:t>
      </w:r>
    </w:p>
    <w:p w14:paraId="28E68688">
      <w:r>
        <w:rPr>
          <w:b w:val="0"/>
          <w:sz w:val="21"/>
        </w:rPr>
        <w:t>· 中国：坚持正确义利观；与发展中国家共享发展新机遇，惠民生增福祉，实现互利共赢；贡献中国智慧、中国方案、中国力量；展现大国责任担当；中国推动构建人类命运共同体</w:t>
      </w:r>
    </w:p>
    <w:p w14:paraId="4F4EC257">
      <w:pPr>
        <w:spacing w:before="120"/>
      </w:pPr>
      <w:r>
        <w:rPr>
          <w:b/>
          <w:color w:val="1F497D"/>
          <w:sz w:val="22"/>
        </w:rPr>
        <w:t>2. 2024朝阳一模Q21</w:t>
      </w:r>
    </w:p>
    <w:p w14:paraId="0EB50D9F">
      <w:r>
        <w:rPr>
          <w:b/>
          <w:sz w:val="21"/>
        </w:rPr>
        <w:t>【材料触发点】 题目评价重点强调我国发展的外部环境日趋严峻、风险挑战增多，推动中国经济开新局需要把发展优势与安全风险统筹起来。</w:t>
      </w:r>
    </w:p>
    <w:p w14:paraId="2CC9807F">
      <w:r>
        <w:rPr>
          <w:b/>
          <w:sz w:val="21"/>
        </w:rPr>
        <w:t xml:space="preserve">【设问】 </w:t>
      </w:r>
      <w:r>
        <w:rPr>
          <w:b w:val="0"/>
          <w:sz w:val="21"/>
        </w:rPr>
        <w:t>结合上述资料，在分析我国当前经济形势的基础上，运用《当代国际政治与经济》知识，谈谈如何推动中国经济在变局中开新局。</w:t>
      </w:r>
    </w:p>
    <w:p w14:paraId="4139716B">
      <w:r>
        <w:rPr>
          <w:b/>
          <w:sz w:val="21"/>
        </w:rPr>
        <w:t>【为什么能想到】 题面集中列出实力至上、恃强凌弱、零和博弈、结盟对抗、封闭排他，这些正是中国新思路要超越的旧逻辑。</w:t>
      </w:r>
    </w:p>
    <w:p w14:paraId="794A7465">
      <w:r>
        <w:rPr>
          <w:b/>
          <w:sz w:val="21"/>
        </w:rPr>
        <w:t>【答案落点】 面对外部环境日趋严峻、风险挑战增多，中国应坚持总体国家安全观，统筹发展与安全，以新安全格局保障新发展格局。</w:t>
      </w:r>
    </w:p>
    <w:p w14:paraId="0F3218D3">
      <w:r>
        <w:rPr>
          <w:b/>
          <w:sz w:val="21"/>
        </w:rPr>
        <w:t xml:space="preserve">【同题组】 </w:t>
      </w:r>
    </w:p>
    <w:p w14:paraId="2A73B7B0">
      <w:r>
        <w:rPr>
          <w:b w:val="0"/>
          <w:sz w:val="21"/>
        </w:rPr>
        <w:t>· 经济全球化：利用两个市场两种资源优化全球资源配置；内外联通畅通国内国际双循环，提升国际循环质量；推动建设开放型世界经济，深化国际分工与合作；提高开放型经济水平</w:t>
      </w:r>
    </w:p>
    <w:p w14:paraId="67D209D6">
      <w:r>
        <w:rPr>
          <w:b w:val="0"/>
          <w:sz w:val="21"/>
        </w:rPr>
        <w:t>· 政治多极化：相互尊重、公平正义、合作共赢的新型国际关系；在平等互利基础上开展合作，实现互利共赢；促进共同发展、维护持久和平，共同推进现代化；推动构建人类命运共同体</w:t>
      </w:r>
    </w:p>
    <w:p w14:paraId="13F7CF32">
      <w:r>
        <w:rPr>
          <w:b w:val="0"/>
          <w:sz w:val="21"/>
        </w:rPr>
        <w:t>· 中国：和平共处五项原则是我国对外关系基本准则；坚持独立自主、自力更生，增强发展主动权</w:t>
      </w:r>
    </w:p>
    <w:p w14:paraId="6A86A5D8">
      <w:pPr>
        <w:spacing w:before="120"/>
      </w:pPr>
      <w:r>
        <w:rPr>
          <w:b/>
          <w:color w:val="1F497D"/>
          <w:sz w:val="22"/>
        </w:rPr>
        <w:t>3. 2025朝阳期末Q21</w:t>
      </w:r>
    </w:p>
    <w:p w14:paraId="6B4641BF">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C7907FB">
      <w:r>
        <w:rPr>
          <w:b/>
          <w:sz w:val="21"/>
        </w:rPr>
        <w:t>【设问】</w:t>
      </w:r>
      <w:r>
        <w:rPr>
          <w:b w:val="0"/>
          <w:sz w:val="21"/>
        </w:rPr>
        <w:t xml:space="preserve"> 结合材料，运用《当代国际政治与经济》知识，说明如何通过开展中国特色大国外交为推进中国式现代化营造良好外部环境。</w:t>
      </w:r>
    </w:p>
    <w:p w14:paraId="08B77991">
      <w:r>
        <w:rPr>
          <w:b/>
          <w:sz w:val="21"/>
        </w:rPr>
        <w:t>【为什么能想到】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 这些材料事实共同说明中国行动如何把自身发展同世界共同问题联系起来，所以本条不应写散，而应收束到“坚持总体国家安全观，统筹发展与安全，以新安全格局保障新发展格局”。表达是：坚持总体国家安全观，统筹发展和安全，以新安全格局保障新发展格局，营造安全稳定的外部环境。</w:t>
      </w:r>
      <w:r>
        <w:rPr>
          <w:b w:val="0"/>
          <w:sz w:val="21"/>
        </w:rPr>
      </w:r>
    </w:p>
    <w:p w14:paraId="352EBAC8">
      <w:r>
        <w:rPr>
          <w:b/>
          <w:sz w:val="21"/>
        </w:rPr>
        <w:t>【答案落点】</w:t>
      </w:r>
      <w:r>
        <w:rPr>
          <w:b w:val="0"/>
          <w:sz w:val="21"/>
        </w:rPr>
        <w:t xml:space="preserve"> 坚持总体国家安全观，统筹发展和安全，以新安全格局保障新发展格局，营造安全稳定的外部环境。</w:t>
      </w:r>
    </w:p>
    <w:p w14:paraId="3F664ABD">
      <w:r>
        <w:rPr>
          <w:b/>
          <w:sz w:val="21"/>
        </w:rPr>
        <w:t>【同题组】</w:t>
      </w:r>
      <w:r>
        <w:rPr>
          <w:b w:val="0"/>
          <w:sz w:val="21"/>
        </w:rPr>
        <w:t xml:space="preserve"> </w:t>
      </w:r>
    </w:p>
    <w:p w14:paraId="4E5675FD">
      <w:r>
        <w:rPr>
          <w:b/>
          <w:sz w:val="21"/>
        </w:rPr>
        <w:t>· 理论：维护国家利益是主权国家对外活动的出发点和落脚点</w:t>
      </w:r>
    </w:p>
    <w:p w14:paraId="2AC23A58">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AD74833">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C0C3D1C">
      <w:r>
        <w:rPr>
          <w:b/>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3EB7B164">
      <w:r>
        <w:rPr>
          <w:b/>
          <w:sz w:val="21"/>
        </w:rPr>
        <w:t>· 联合国：坚定维护以联合国为核心的国际体系和以国际法为基础的国际秩序</w:t>
      </w:r>
    </w:p>
    <w:p w14:paraId="5B9B93A1">
      <w:pPr>
        <w:pStyle w:val="5"/>
      </w:pPr>
      <w:r>
        <w:rPr>
          <w:rFonts w:eastAsia="黑体"/>
        </w:rPr>
        <w:t>核心答题点：新中国外交始终服务国家性质并坚持党对外交统一集中领导</w:t>
      </w:r>
    </w:p>
    <w:p w14:paraId="0588870C">
      <w:pPr>
        <w:spacing w:before="120"/>
      </w:pPr>
      <w:r>
        <w:rPr>
          <w:b/>
          <w:color w:val="1F497D"/>
          <w:sz w:val="22"/>
        </w:rPr>
        <w:t>1. 2025海淀期中Q21(2)</w:t>
      </w:r>
    </w:p>
    <w:p w14:paraId="5C8CD7F2">
      <w:r>
        <w:rPr>
          <w:b/>
          <w:sz w:val="21"/>
        </w:rPr>
        <w:t xml:space="preserve">【材料触发点】 </w:t>
      </w:r>
      <w:r>
        <w:rPr>
          <w:b w:val="0"/>
          <w:sz w:val="21"/>
        </w:rPr>
        <w:t>设问分析外交“不变”，题面虽按历史阶段呈现外交内容变化，但外交服务的国家性质不变。</w:t>
      </w:r>
    </w:p>
    <w:p w14:paraId="435FD467">
      <w:r>
        <w:rPr>
          <w:b/>
          <w:sz w:val="21"/>
        </w:rPr>
        <w:t xml:space="preserve">【设问】 </w:t>
      </w:r>
      <w:r>
        <w:rPr>
          <w:b w:val="0"/>
          <w:sz w:val="21"/>
        </w:rPr>
        <w:t>结合材料，运用《当代国际政治与经济》知识，分析新中国外交的“变”与“不变”。</w:t>
      </w:r>
    </w:p>
    <w:p w14:paraId="64147B98">
      <w:r>
        <w:rPr>
          <w:b/>
          <w:sz w:val="21"/>
        </w:rPr>
        <w:t>【为什么能想到】 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w:t>
      </w:r>
    </w:p>
    <w:p w14:paraId="7FE828E7">
      <w:r>
        <w:rPr>
          <w:b/>
          <w:sz w:val="21"/>
        </w:rPr>
        <w:t>【答案落点】 新中国外交始终服务于我国人民民主专政的国家性质。</w:t>
      </w:r>
    </w:p>
    <w:p w14:paraId="23903C50">
      <w:r>
        <w:rPr>
          <w:b/>
          <w:sz w:val="21"/>
        </w:rPr>
        <w:t xml:space="preserve">【同题组】 </w:t>
      </w:r>
    </w:p>
    <w:p w14:paraId="7E5F97C2">
      <w:r>
        <w:rPr>
          <w:b w:val="0"/>
          <w:sz w:val="21"/>
        </w:rPr>
        <w:t>· 时代背景：和平与发展仍是时代主题</w:t>
      </w:r>
    </w:p>
    <w:p w14:paraId="07ACEAEC">
      <w:r>
        <w:rPr>
          <w:b w:val="0"/>
          <w:sz w:val="21"/>
        </w:rPr>
        <w:t>· 理论：维护国家利益是主权国家对外活动的出发点和落脚点</w:t>
      </w:r>
    </w:p>
    <w:p w14:paraId="15948609">
      <w:r>
        <w:rPr>
          <w:b w:val="0"/>
          <w:sz w:val="21"/>
        </w:rPr>
        <w:t>· 政治多极化：世界多极化是当今国际形势的突出特点</w:t>
      </w:r>
    </w:p>
    <w:p w14:paraId="664935E7">
      <w:r>
        <w:rPr>
          <w:b w:val="0"/>
          <w:sz w:val="21"/>
        </w:rPr>
        <w:t>· 中国：中国综合国力、国际地位和话语权提升；习近平外交思想指导中国特色大国外交（外交为民、服务中国式现代化）；中国坚持独立自主的和平外交政策；和平共处五项原则是我国对外关系基本准则</w:t>
      </w:r>
    </w:p>
    <w:p w14:paraId="09766DF9">
      <w:pPr>
        <w:spacing w:before="120"/>
      </w:pPr>
      <w:r>
        <w:rPr>
          <w:b/>
          <w:color w:val="1F497D"/>
          <w:sz w:val="22"/>
        </w:rPr>
        <w:t>2. 2025朝阳期末Q21</w:t>
      </w:r>
    </w:p>
    <w:p w14:paraId="52CA06D8">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57BD9C14">
      <w:r>
        <w:rPr>
          <w:b/>
          <w:sz w:val="21"/>
        </w:rPr>
        <w:t>【设问】</w:t>
      </w:r>
      <w:r>
        <w:rPr>
          <w:b w:val="0"/>
          <w:sz w:val="21"/>
        </w:rPr>
        <w:t xml:space="preserve"> 结合材料，运用《当代国际政治与经济》知识，说明如何通过开展中国特色大国外交为推进中国式现代化营造良好外部环境。</w:t>
      </w:r>
    </w:p>
    <w:p w14:paraId="1DC4D8F5">
      <w:r>
        <w:rPr>
          <w:b/>
          <w:sz w:val="21"/>
        </w:rPr>
        <w:t>【为什么能想到】 中国特色大国外交服务中国式现代化，总体外部环境首先要交代党对外交工作的领导。</w:t>
      </w:r>
      <w:r>
        <w:rPr>
          <w:b w:val="0"/>
          <w:sz w:val="21"/>
        </w:rPr>
      </w:r>
    </w:p>
    <w:p w14:paraId="7FF3D30D">
      <w:r>
        <w:rPr>
          <w:b/>
          <w:sz w:val="21"/>
        </w:rPr>
        <w:t>【答案落点】</w:t>
      </w:r>
      <w:r>
        <w:rPr>
          <w:b w:val="0"/>
          <w:sz w:val="21"/>
        </w:rPr>
        <w:t xml:space="preserve"> 我国外交始终服务社会主义国家性质，坚持党对外交工作的统一集中领导，营造良好外部环境。</w:t>
      </w:r>
    </w:p>
    <w:p w14:paraId="2844CD1E">
      <w:r>
        <w:rPr>
          <w:b/>
          <w:sz w:val="21"/>
        </w:rPr>
        <w:t>【同题组】</w:t>
      </w:r>
      <w:r>
        <w:rPr>
          <w:b w:val="0"/>
          <w:sz w:val="21"/>
        </w:rPr>
        <w:t xml:space="preserve"> </w:t>
      </w:r>
    </w:p>
    <w:p w14:paraId="61A85E2A">
      <w:r>
        <w:rPr>
          <w:b/>
          <w:sz w:val="21"/>
        </w:rPr>
        <w:t>· 理论：维护国家利益是主权国家对外活动的出发点和落脚点</w:t>
      </w:r>
    </w:p>
    <w:p w14:paraId="2EF66B19">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2DD15147">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9608994">
      <w:r>
        <w:rPr>
          <w:b/>
          <w:sz w:val="21"/>
        </w:rPr>
        <w:t>· 中国：习近平外交思想指导中国特色大国外交（外交为民、服务中国式现代化）；坚持总体国家安全观，统筹发展与安全，以新安全格局保障新发展格局；中国坚持独立自主的和平外交政策；和平共处五项原则是我国对外关系基本准则；中国推动构建人类命运共同体；坚持正确义利观；倡导文明平等互鉴，弘扬全人类共同价值，尊重世界文明多样性</w:t>
      </w:r>
    </w:p>
    <w:p w14:paraId="701DC713">
      <w:r>
        <w:rPr>
          <w:b/>
          <w:sz w:val="21"/>
        </w:rPr>
        <w:t>· 联合国：坚定维护以联合国为核心的国际体系和以国际法为基础的国际秩序</w:t>
      </w:r>
    </w:p>
    <w:p w14:paraId="22B53991">
      <w:pPr>
        <w:pStyle w:val="5"/>
      </w:pPr>
      <w:r>
        <w:rPr>
          <w:rFonts w:eastAsia="黑体"/>
        </w:rPr>
        <w:t>核心答题点：中国坚持独立自主的和平外交政策</w:t>
      </w:r>
    </w:p>
    <w:p w14:paraId="7C58B1AF">
      <w:pPr>
        <w:spacing w:before="120"/>
      </w:pPr>
      <w:r>
        <w:rPr>
          <w:b/>
          <w:color w:val="1F497D"/>
          <w:sz w:val="22"/>
        </w:rPr>
        <w:t>1. 2025海淀期中Q21(2)〔本题可同时联系外交政策层与准则层〕</w:t>
      </w:r>
    </w:p>
    <w:p w14:paraId="282C54F0">
      <w:r>
        <w:rPr>
          <w:b/>
          <w:sz w:val="21"/>
        </w:rPr>
        <w:t xml:space="preserve">【材料触发点】 </w:t>
      </w:r>
      <w:r>
        <w:rPr>
          <w:b w:val="0"/>
          <w:sz w:val="21"/>
        </w:rPr>
        <w:t>设问分析新中国外交的“不变”，题面呈现阶段变化但外交政策底色未变，要从独立自主的和平外交政策总框架说明连续性。</w:t>
      </w:r>
    </w:p>
    <w:p w14:paraId="255C9E95">
      <w:r>
        <w:rPr>
          <w:b/>
          <w:sz w:val="21"/>
        </w:rPr>
        <w:t xml:space="preserve">【设问】 </w:t>
      </w:r>
      <w:r>
        <w:rPr>
          <w:b w:val="0"/>
          <w:sz w:val="21"/>
        </w:rPr>
        <w:t>结合材料，运用《当代国际政治与经济》知识，分析新中国外交的“变”与“不变”。</w:t>
      </w:r>
    </w:p>
    <w:p w14:paraId="3A717A97">
      <w:r>
        <w:rPr>
          <w:b/>
          <w:sz w:val="21"/>
        </w:rPr>
        <w:t>【为什么能想到】 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w:t>
      </w:r>
    </w:p>
    <w:p w14:paraId="36B5E11B">
      <w:r>
        <w:rPr>
          <w:b/>
          <w:sz w:val="21"/>
        </w:rPr>
        <w:t>【答案落点】 新中国始终坚持独立自主的和平外交政策，坚持独立自主的基本立场，维护我国主权、安全和发展利益，同时为世界和平与发展贡献力量。</w:t>
      </w:r>
    </w:p>
    <w:p w14:paraId="605F72BC">
      <w:r>
        <w:rPr>
          <w:b/>
          <w:sz w:val="21"/>
        </w:rPr>
        <w:t xml:space="preserve">【同题组】 </w:t>
      </w:r>
    </w:p>
    <w:p w14:paraId="7C5333F6">
      <w:r>
        <w:rPr>
          <w:b w:val="0"/>
          <w:sz w:val="21"/>
        </w:rPr>
        <w:t>· 时代背景：和平与发展仍是时代主题</w:t>
      </w:r>
    </w:p>
    <w:p w14:paraId="477A0154">
      <w:r>
        <w:rPr>
          <w:b w:val="0"/>
          <w:sz w:val="21"/>
        </w:rPr>
        <w:t>· 理论：维护国家利益是主权国家对外活动的出发点和落脚点</w:t>
      </w:r>
    </w:p>
    <w:p w14:paraId="2B686BC0">
      <w:r>
        <w:rPr>
          <w:b w:val="0"/>
          <w:sz w:val="21"/>
        </w:rPr>
        <w:t>· 政治多极化：世界多极化是当今国际形势的突出特点</w:t>
      </w:r>
    </w:p>
    <w:p w14:paraId="5A9F4FEB">
      <w:r>
        <w:rPr>
          <w:b w:val="0"/>
          <w:sz w:val="21"/>
        </w:rPr>
        <w:t>· 中国：中国综合国力、国际地位和话语权提升；习近平外交思想指导中国特色大国外交（外交为民、服务中国式现代化）；新中国外交始终服务国家性质并坚持党对外交统一集中领导；和平共处五项原则是我国对外关系基本准则</w:t>
      </w:r>
    </w:p>
    <w:p w14:paraId="52E754F7">
      <w:pPr>
        <w:spacing w:before="120"/>
      </w:pPr>
      <w:r>
        <w:rPr>
          <w:b/>
          <w:color w:val="1F497D"/>
          <w:sz w:val="22"/>
        </w:rPr>
        <w:t>2. 2025顺义一模Q20〔本题只写政策层〕</w:t>
      </w:r>
    </w:p>
    <w:p w14:paraId="3EF9000F">
      <w:r>
        <w:rPr>
          <w:b/>
          <w:sz w:val="21"/>
        </w:rPr>
        <w:t xml:space="preserve">【材料触发点】 </w:t>
      </w:r>
      <w:r>
        <w:rPr>
          <w:b w:val="0"/>
          <w:sz w:val="21"/>
        </w:rPr>
        <w:t>“小而美”项目依托共建“一带一路”开展，聚焦共建国家民生需求，体现中国尊重对方自主选择、不附加政治条件的和平发展道路。</w:t>
      </w:r>
    </w:p>
    <w:p w14:paraId="51366E33">
      <w:r>
        <w:rPr>
          <w:b/>
          <w:sz w:val="21"/>
        </w:rPr>
        <w:t xml:space="preserve">【设问】 </w:t>
      </w:r>
      <w:r>
        <w:rPr>
          <w:b w:val="0"/>
          <w:sz w:val="21"/>
        </w:rPr>
        <w:t>结合材料，运用《当代国际政治与经济》知识，说明“小而美”项目为何成为中国开展国际发展合作的亮点和名片。</w:t>
      </w:r>
    </w:p>
    <w:p w14:paraId="0CDC5BAB">
      <w:r>
        <w:rPr>
          <w:b/>
          <w:sz w:val="21"/>
        </w:rPr>
        <w:t>【为什么能想到】 项目聚焦共建国家民生需求，强调尊重、务实、互利，而不是阵营对抗或制度输出。问“亮点和名片”，要解释中国国际发展合作的外交政策底色。先说明“小而美”对接民生需求，再说明中国坚持独立自主和平外交政策和和平发展道路。</w:t>
      </w:r>
    </w:p>
    <w:p w14:paraId="54556C58">
      <w:r>
        <w:rPr>
          <w:b/>
          <w:sz w:val="21"/>
        </w:rPr>
        <w:t>【答案落点】 中国坚持独立自主和平外交政策，通过“小而美”项目尊重共建国家需求、促进民生改善，使国际发展合作成为和平发展道路的具体实践。</w:t>
      </w:r>
    </w:p>
    <w:p w14:paraId="7A0CC732">
      <w:r>
        <w:rPr>
          <w:b/>
          <w:sz w:val="21"/>
        </w:rPr>
        <w:t xml:space="preserve">【同题组】 </w:t>
      </w:r>
    </w:p>
    <w:p w14:paraId="396F6017">
      <w:r>
        <w:rPr>
          <w:b w:val="0"/>
          <w:sz w:val="21"/>
        </w:rPr>
        <w:t>· 经济全球化：推动经济全球化朝着更加开放、包容、普惠、平衡、共赢方向发展；提高开放型经济水平</w:t>
      </w:r>
    </w:p>
    <w:p w14:paraId="63235EEB">
      <w:r>
        <w:rPr>
          <w:b w:val="0"/>
          <w:sz w:val="21"/>
        </w:rPr>
        <w:t>· 政治多极化：共商共建共享的全球治理观；推动国际秩序和全球治理体系更加公正合理；推动国际关系民主化</w:t>
      </w:r>
    </w:p>
    <w:p w14:paraId="0341E1BC">
      <w:r>
        <w:rPr>
          <w:b w:val="0"/>
          <w:sz w:val="21"/>
        </w:rPr>
        <w:t>· 中国：聚焦发展中国家紧迫需求，以灵活快速的小而美项目形成共同发展品牌；改善发展中国家民生并助力持续发展；民心相通与文明互鉴；坚持正确义利观；中国是负责任大国并勇于担当；贡献中国智慧、中国方案、中国力量；中国推动构建人类命运共同体；我国外交政策的宗旨是维护世界和平、促进共同发展</w:t>
      </w:r>
    </w:p>
    <w:p w14:paraId="63C34DBA">
      <w:pPr>
        <w:spacing w:before="120"/>
      </w:pPr>
      <w:r>
        <w:rPr>
          <w:b/>
          <w:color w:val="1F497D"/>
          <w:sz w:val="22"/>
        </w:rPr>
        <w:t>3. 2026顺义二模Q20〔本题只写政策层〕</w:t>
      </w:r>
    </w:p>
    <w:p w14:paraId="4001EABA">
      <w:r>
        <w:rPr>
          <w:b/>
          <w:sz w:val="21"/>
        </w:rPr>
        <w:t xml:space="preserve">【材料触发点】 </w:t>
      </w:r>
      <w:r>
        <w:rPr>
          <w:b w:val="0"/>
          <w:sz w:val="21"/>
        </w:rPr>
        <w:t>作答要求把“独立自主的外交政策”列为可写角度，材料又把中国式现代化定位为走和平发展道路、造福中国也促进世界现代化。</w:t>
      </w:r>
    </w:p>
    <w:p w14:paraId="310D63BD">
      <w:r>
        <w:rPr>
          <w:b/>
          <w:sz w:val="21"/>
        </w:rPr>
        <w:t xml:space="preserve">【设问】 </w:t>
      </w:r>
      <w:r>
        <w:rPr>
          <w:b w:val="0"/>
          <w:sz w:val="21"/>
        </w:rPr>
        <w:t>结合材料，运用《当代国际政治与经济》知识，谈谈对“今天的中国，明天的世界”的理解。</w:t>
      </w:r>
    </w:p>
    <w:p w14:paraId="41903BA4">
      <w:r>
        <w:rPr>
          <w:b/>
          <w:sz w:val="21"/>
        </w:rPr>
        <w:t>【为什么能想到】 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w:t>
      </w:r>
    </w:p>
    <w:p w14:paraId="0A206B99">
      <w:r>
        <w:rPr>
          <w:b/>
          <w:sz w:val="21"/>
        </w:rPr>
        <w:t>【答案落点】 中国坚持独立自主的和平外交政策，以和平发展道路推进中国式现代化，既维护自身发展，也为世界和平与共同发展贡献力量。</w:t>
      </w:r>
    </w:p>
    <w:p w14:paraId="7ACEDA9C">
      <w:r>
        <w:rPr>
          <w:b/>
          <w:sz w:val="21"/>
        </w:rPr>
        <w:t xml:space="preserve">【同题组】 </w:t>
      </w:r>
      <w:r>
        <w:rPr>
          <w:b w:val="0"/>
          <w:sz w:val="21"/>
        </w:rPr>
        <w:t>（本题8分）</w:t>
      </w:r>
    </w:p>
    <w:p w14:paraId="4B2B08F2">
      <w:r>
        <w:rPr>
          <w:b w:val="0"/>
          <w:sz w:val="21"/>
        </w:rPr>
        <w:t>· 经济全球化：互利共赢的开放战略；推进普惠包容的经济全球化，推动构建更加开放、包容的全球经济格局；推动经济全球化朝着更加开放、包容、普惠、平衡、共赢方向发展</w:t>
      </w:r>
    </w:p>
    <w:p w14:paraId="24BB4838">
      <w:r>
        <w:rPr>
          <w:b w:val="0"/>
          <w:sz w:val="21"/>
        </w:rPr>
        <w:t>· 政治多极化：共商共建共享的全球治理观；相互尊重、公平正义、合作共赢的新型国际关系；推动国际秩序和全球治理体系更加公正合理</w:t>
      </w:r>
    </w:p>
    <w:p w14:paraId="0D4CB31E">
      <w:r>
        <w:rPr>
          <w:b w:val="0"/>
          <w:sz w:val="21"/>
        </w:rPr>
        <w:t>· 中国：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41735D4F">
      <w:pPr>
        <w:spacing w:before="120"/>
      </w:pPr>
      <w:r>
        <w:rPr>
          <w:b/>
          <w:color w:val="1F497D"/>
          <w:sz w:val="22"/>
        </w:rPr>
        <w:t>4. 2025朝阳期末Q21〔本题可同时联系外交政策层与准则层〕</w:t>
      </w:r>
    </w:p>
    <w:p w14:paraId="77511786">
      <w:r>
        <w:rPr>
          <w:b/>
          <w:sz w:val="21"/>
        </w:rPr>
        <w:t xml:space="preserve">【材料触发点】 </w:t>
      </w:r>
      <w:r>
        <w:rPr>
          <w:b w:val="0"/>
          <w:sz w:val="21"/>
        </w:rPr>
        <w:t>题目把世界动荡冲突、单边霸凌、脱钩断链和意识形态分歧作为外部风险，说明中国式现代化的外部环境首先要建立在独立自主外交政策基础上。</w:t>
      </w:r>
    </w:p>
    <w:p w14:paraId="4A61945D">
      <w:r>
        <w:rPr>
          <w:b/>
          <w:sz w:val="21"/>
        </w:rPr>
        <w:t xml:space="preserve">【设问】 </w:t>
      </w:r>
      <w:r>
        <w:rPr>
          <w:b w:val="0"/>
          <w:sz w:val="21"/>
        </w:rPr>
        <w:t>结合材料，运用《当代国际政治与经济》知识，说明如何通过开展中国特色大国外交为推进中国式现代化营造良好外部环境。</w:t>
      </w:r>
    </w:p>
    <w:p w14:paraId="4FAB3E30">
      <w:r>
        <w:rPr>
          <w:b/>
          <w:sz w:val="21"/>
        </w:rPr>
        <w:t>【为什么能想到】 外部风险都涉及对中国主权、安全和发展利益的挤压。问如何营造外部环境，必须先稳住外交政策底色。先说明中国坚定奉行独立自主的和平外交政策，再接维护主权、安全和发展利益，最后指向营造和平稳定的国际环境。</w:t>
      </w:r>
    </w:p>
    <w:p w14:paraId="716B5681">
      <w:r>
        <w:rPr>
          <w:b/>
          <w:sz w:val="21"/>
        </w:rPr>
        <w:t>【答案落点】 中国坚定奉行独立自主的和平外交政策，维护我国主权、安全和发展利益，为推进中国式现代化营造和平稳定的国际环境。</w:t>
      </w:r>
    </w:p>
    <w:p w14:paraId="35969BB2">
      <w:r>
        <w:rPr>
          <w:b/>
          <w:sz w:val="21"/>
        </w:rPr>
        <w:t xml:space="preserve">【同题组】 </w:t>
      </w:r>
    </w:p>
    <w:p w14:paraId="69E60E87">
      <w:r>
        <w:rPr>
          <w:b w:val="0"/>
          <w:sz w:val="21"/>
        </w:rPr>
        <w:t>· 理论：维护国家利益是主权国家对外活动的出发点和落脚点</w:t>
      </w:r>
    </w:p>
    <w:p w14:paraId="3CB39B6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081B0044">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1BD24F9">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和平共处五项原则是我国对外关系基本准则；中国推动构建人类命运共同体；坚持正确义利观；倡导文明平等互鉴，弘扬全人类共同价值，尊重世界文明多样性</w:t>
      </w:r>
    </w:p>
    <w:p w14:paraId="5E905A0B">
      <w:r>
        <w:rPr>
          <w:b w:val="0"/>
          <w:sz w:val="21"/>
        </w:rPr>
        <w:t>· 联合国：坚定维护以联合国为核心的国际体系和以国际法为基础的国际秩序</w:t>
      </w:r>
    </w:p>
    <w:p w14:paraId="46E353A0">
      <w:pPr>
        <w:spacing w:before="120"/>
      </w:pPr>
      <w:r>
        <w:rPr>
          <w:b/>
          <w:color w:val="1F497D"/>
          <w:sz w:val="22"/>
        </w:rPr>
        <w:t>5. 2026顺义一模Q20</w:t>
      </w:r>
    </w:p>
    <w:p w14:paraId="232050F3">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33B8C374">
      <w:r>
        <w:rPr>
          <w:b/>
          <w:sz w:val="21"/>
        </w:rPr>
        <w:t>【设问】</w:t>
      </w:r>
      <w:r>
        <w:rPr>
          <w:b w:val="0"/>
          <w:sz w:val="21"/>
        </w:rPr>
        <w:t xml:space="preserve"> 结合材料，运用《当代国际政治与经济》知识，阐述科技小院成为南南合作典范的深层逻辑。</w:t>
      </w:r>
    </w:p>
    <w:p w14:paraId="550AC537">
      <w:r>
        <w:rPr>
          <w:b/>
          <w:sz w:val="21"/>
        </w:rPr>
        <w:t>【为什么能想到】 科技小院帮各国探索适合自身的农业道路、激发内生动力，不附加条件、尊重他国自主，正是中国坚持独立自主的和平外交政策的体现。</w:t>
      </w:r>
      <w:r>
        <w:rPr>
          <w:b w:val="0"/>
          <w:sz w:val="21"/>
        </w:rPr>
      </w:r>
    </w:p>
    <w:p w14:paraId="527756F7">
      <w:r>
        <w:rPr>
          <w:b/>
          <w:sz w:val="21"/>
        </w:rPr>
        <w:t>【答案落点】</w:t>
      </w:r>
      <w:r>
        <w:rPr>
          <w:b w:val="0"/>
          <w:sz w:val="21"/>
        </w:rPr>
        <w:t xml:space="preserve"> 中国坚持独立自主的和平外交政策，以科技小院助力发展中国家自主发展，彰显维护世界和平、促进共同发展的外交宗旨。</w:t>
      </w:r>
    </w:p>
    <w:p w14:paraId="78F5272C">
      <w:r>
        <w:rPr>
          <w:b/>
          <w:sz w:val="21"/>
        </w:rPr>
        <w:t>【同题组】</w:t>
      </w:r>
      <w:r>
        <w:rPr>
          <w:b w:val="0"/>
          <w:sz w:val="21"/>
        </w:rPr>
        <w:t xml:space="preserve"> </w:t>
      </w:r>
    </w:p>
    <w:p w14:paraId="77C57242">
      <w:r>
        <w:rPr>
          <w:b/>
          <w:sz w:val="21"/>
        </w:rPr>
        <w:t>· 时代背景：和平与发展仍是时代主题</w:t>
      </w:r>
    </w:p>
    <w:p w14:paraId="47633D9D">
      <w:r>
        <w:rPr>
          <w:b/>
          <w:sz w:val="21"/>
        </w:rPr>
        <w:t>· 理论：国家间共同利益是国家合作的基础</w:t>
      </w:r>
    </w:p>
    <w:p w14:paraId="415ABB36">
      <w:r>
        <w:rPr>
          <w:b/>
          <w:sz w:val="21"/>
        </w:rPr>
        <w:t>· 经济全球化：推动经济全球化朝着更加开放、包容、普惠、平衡、共赢方向发展</w:t>
      </w:r>
    </w:p>
    <w:p w14:paraId="57045F7A">
      <w:r>
        <w:rPr>
          <w:b/>
          <w:sz w:val="21"/>
        </w:rPr>
        <w:t>· 政治多极化：相互尊重、公平正义、合作共赢的新型国际关系；在平等互利基础上开展合作，实现互利共赢</w:t>
      </w:r>
    </w:p>
    <w:p w14:paraId="3F4232FD">
      <w:r>
        <w:rPr>
          <w:b/>
          <w:sz w:val="21"/>
        </w:rPr>
        <w:t>· 中国：中国推动构建人类命运共同体；坚持正确义利观；南南合作与全球南方共同发展；贡献中国智慧、中国方案、中国力量；与发展中国家共享发展新机遇，惠民生增福祉，实现互利共赢；改善发展中国家民生并助力持续发展</w:t>
      </w:r>
    </w:p>
    <w:p w14:paraId="473706DC">
      <w:pPr>
        <w:pStyle w:val="5"/>
      </w:pPr>
      <w:r>
        <w:rPr>
          <w:rFonts w:eastAsia="黑体"/>
        </w:rPr>
        <w:t>核心答题点：和平共处五项原则是我国对外关系基本准则</w:t>
      </w:r>
    </w:p>
    <w:p w14:paraId="438E481A">
      <w:pPr>
        <w:spacing w:before="120"/>
      </w:pPr>
      <w:r>
        <w:rPr>
          <w:b/>
          <w:color w:val="1F497D"/>
          <w:sz w:val="22"/>
        </w:rPr>
        <w:t>1. 2025海淀期中Q21(2)〔本题可同时联系外交政策层与准则层〕</w:t>
      </w:r>
    </w:p>
    <w:p w14:paraId="630D27B8">
      <w:r>
        <w:rPr>
          <w:b/>
          <w:sz w:val="21"/>
        </w:rPr>
        <w:t xml:space="preserve">【材料触发点】 </w:t>
      </w:r>
      <w:r>
        <w:rPr>
          <w:b w:val="0"/>
          <w:sz w:val="21"/>
        </w:rPr>
        <w:t>设问分析新中国外交“不变”，作答要求同时要求写出外交政策基本准则，必须把和平共处五项原则单独落点。</w:t>
      </w:r>
    </w:p>
    <w:p w14:paraId="5AAEB3D5">
      <w:r>
        <w:rPr>
          <w:b/>
          <w:sz w:val="21"/>
        </w:rPr>
        <w:t xml:space="preserve">【设问】 </w:t>
      </w:r>
      <w:r>
        <w:rPr>
          <w:b w:val="0"/>
          <w:sz w:val="21"/>
        </w:rPr>
        <w:t>结合材料，运用《当代国际政治与经济》知识，分析新中国外交的“变”与“不变”。</w:t>
      </w:r>
    </w:p>
    <w:p w14:paraId="57AA4522">
      <w:r>
        <w:rPr>
          <w:b/>
          <w:sz w:val="21"/>
        </w:rPr>
        <w:t>【为什么能想到】</w:t>
      </w:r>
      <w:r>
        <w:t xml:space="preserve"> 外交阶段在变，但中国处理对外关系的基本准则保持稳定。“不变”不是只有政策名称，还包括对外关系基本准则。先点明和平共处五项原则的准则地位，再说明它保证中国外交始终尊重各国主权和平等互利。</w:t>
      </w:r>
    </w:p>
    <w:p w14:paraId="55C04046">
      <w:r>
        <w:rPr>
          <w:b/>
          <w:sz w:val="21"/>
        </w:rPr>
        <w:t>【答案落点】 中国把和平共处五项原则作为对外关系基本准则，尊重各国主权和发展道路，在平等互利基础上发展对外关系。</w:t>
      </w:r>
    </w:p>
    <w:p w14:paraId="3B8DF07E">
      <w:r>
        <w:rPr>
          <w:b/>
          <w:sz w:val="21"/>
        </w:rPr>
        <w:t xml:space="preserve">【同题组】 </w:t>
      </w:r>
    </w:p>
    <w:p w14:paraId="62B90693">
      <w:r>
        <w:rPr>
          <w:b w:val="0"/>
          <w:sz w:val="21"/>
        </w:rPr>
        <w:t>· 时代背景：和平与发展仍是时代主题</w:t>
      </w:r>
    </w:p>
    <w:p w14:paraId="73C0C87A">
      <w:r>
        <w:rPr>
          <w:b w:val="0"/>
          <w:sz w:val="21"/>
        </w:rPr>
        <w:t>· 理论：维护国家利益是主权国家对外活动的出发点和落脚点</w:t>
      </w:r>
    </w:p>
    <w:p w14:paraId="32835EE1">
      <w:r>
        <w:rPr>
          <w:b w:val="0"/>
          <w:sz w:val="21"/>
        </w:rPr>
        <w:t>· 政治多极化：世界多极化是当今国际形势的突出特点</w:t>
      </w:r>
    </w:p>
    <w:p w14:paraId="5D84BB59">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w:t>
      </w:r>
    </w:p>
    <w:p w14:paraId="00A84D32">
      <w:pPr>
        <w:spacing w:before="120"/>
      </w:pPr>
      <w:r>
        <w:rPr>
          <w:b/>
          <w:color w:val="1F497D"/>
          <w:sz w:val="22"/>
        </w:rPr>
        <w:t>2. 2025朝阳期末Q21</w:t>
      </w:r>
    </w:p>
    <w:p w14:paraId="3F0345F9">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965FC32">
      <w:r>
        <w:rPr>
          <w:b/>
          <w:sz w:val="21"/>
        </w:rPr>
        <w:t>【设问】</w:t>
      </w:r>
      <w:r>
        <w:rPr>
          <w:b w:val="0"/>
          <w:sz w:val="21"/>
        </w:rPr>
        <w:t xml:space="preserve"> 结合材料，运用《当代国际政治与经济》知识，说明如何通过开展中国特色大国外交为推进中国式现代化营造良好外部环境。</w:t>
      </w:r>
    </w:p>
    <w:p w14:paraId="0849DABB">
      <w:r>
        <w:rPr>
          <w:b/>
          <w:sz w:val="21"/>
        </w:rPr>
        <w:t>【为什么能想到】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 这里真正要解释的是中国行动如何把自身发展同世界共同问题联系起来，所以“和平共处五项原则是我国对外关系基本准则”能够把材料和术语接起来。可表述为：我国以和平共处五项原则为处理对外关系的基本准则，发展友好合作，营造和平稳定的外部环境。</w:t>
      </w:r>
      <w:r>
        <w:rPr>
          <w:b w:val="0"/>
          <w:sz w:val="21"/>
        </w:rPr>
      </w:r>
    </w:p>
    <w:p w14:paraId="74FC280D">
      <w:r>
        <w:rPr>
          <w:b/>
          <w:sz w:val="21"/>
        </w:rPr>
        <w:t>【答案落点】</w:t>
      </w:r>
      <w:r>
        <w:rPr>
          <w:b w:val="0"/>
          <w:sz w:val="21"/>
        </w:rPr>
        <w:t xml:space="preserve"> 我国以和平共处五项原则为处理对外关系的基本准则，发展友好合作，营造和平稳定的外部环境。</w:t>
      </w:r>
    </w:p>
    <w:p w14:paraId="42B6B408">
      <w:r>
        <w:rPr>
          <w:b/>
          <w:sz w:val="21"/>
        </w:rPr>
        <w:t>【同题组】</w:t>
      </w:r>
      <w:r>
        <w:rPr>
          <w:b w:val="0"/>
          <w:sz w:val="21"/>
        </w:rPr>
        <w:t xml:space="preserve"> </w:t>
      </w:r>
    </w:p>
    <w:p w14:paraId="4BF09599">
      <w:r>
        <w:rPr>
          <w:b/>
          <w:sz w:val="21"/>
        </w:rPr>
        <w:t>· 理论：维护国家利益是主权国家对外活动的出发点和落脚点</w:t>
      </w:r>
    </w:p>
    <w:p w14:paraId="12C036B2">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B48F353">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7066A19">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中国推动构建人类命运共同体；坚持正确义利观；倡导文明平等互鉴，弘扬全人类共同价值，尊重世界文明多样性</w:t>
      </w:r>
    </w:p>
    <w:p w14:paraId="2C01A438">
      <w:r>
        <w:rPr>
          <w:b/>
          <w:sz w:val="21"/>
        </w:rPr>
        <w:t>· 联合国：坚定维护以联合国为核心的国际体系和以国际法为基础的国际秩序</w:t>
      </w:r>
    </w:p>
    <w:p w14:paraId="25D1E42B">
      <w:pPr>
        <w:spacing w:before="120"/>
      </w:pPr>
      <w:r>
        <w:rPr>
          <w:b/>
          <w:color w:val="1F497D"/>
          <w:sz w:val="22"/>
        </w:rPr>
        <w:t>3. 2024朝阳一模Q21</w:t>
      </w:r>
    </w:p>
    <w:p w14:paraId="0C3450EA">
      <w:r>
        <w:rPr>
          <w:b/>
          <w:sz w:val="21"/>
        </w:rPr>
        <w:t>【材料触发点】 题目先要求分析“变局”中的经济形势，题目评价重点提示我国发展的外部环境日趋严峻、风险挑战增多，因此要先说明外部风险压力。</w:t>
      </w:r>
    </w:p>
    <w:p w14:paraId="12FA5B66">
      <w:r>
        <w:rPr>
          <w:b/>
          <w:sz w:val="21"/>
        </w:rPr>
        <w:t>【设问】</w:t>
      </w:r>
      <w:r>
        <w:rPr>
          <w:b w:val="0"/>
          <w:sz w:val="21"/>
        </w:rPr>
        <w:t xml:space="preserve"> 结合上述资料，在分析我国当前经济形势的基础上，运用《当代国际政治与经济》知识，谈谈如何推动中国经济在变局中开新局。</w:t>
      </w:r>
    </w:p>
    <w:p w14:paraId="77AB0614">
      <w:r>
        <w:rPr>
          <w:b/>
          <w:sz w:val="21"/>
        </w:rPr>
        <w:t>【为什么能想到】 在变局中维护主权、安全和发展利益，需要稳定的外交立场打底；材料指向营造良好外部环境，故用和平共处五项原则是我国对外关系基本准则来支撑。</w:t>
      </w:r>
      <w:r>
        <w:rPr>
          <w:b w:val="0"/>
          <w:sz w:val="21"/>
        </w:rPr>
      </w:r>
    </w:p>
    <w:p w14:paraId="0C3FDA79">
      <w:r>
        <w:rPr>
          <w:b/>
          <w:sz w:val="21"/>
        </w:rPr>
        <w:t>【答案落点】</w:t>
      </w:r>
      <w:r>
        <w:rPr>
          <w:b w:val="0"/>
          <w:sz w:val="21"/>
        </w:rPr>
        <w:t xml:space="preserve"> 坚持和平共处五项原则，维护我国主权、安全和发展利益，为中国经济在变局中开新局营造良好外部环境。</w:t>
      </w:r>
    </w:p>
    <w:p w14:paraId="740A9CB9">
      <w:r>
        <w:rPr>
          <w:b/>
          <w:sz w:val="21"/>
        </w:rPr>
        <w:t>【同题组】</w:t>
      </w:r>
      <w:r>
        <w:rPr>
          <w:b w:val="0"/>
          <w:sz w:val="21"/>
        </w:rPr>
        <w:t xml:space="preserve"> </w:t>
      </w:r>
    </w:p>
    <w:p w14:paraId="088B6A19">
      <w:r>
        <w:rPr>
          <w:b/>
          <w:sz w:val="21"/>
        </w:rPr>
        <w:t>· 经济全球化：利用两个市场两种资源优化全球资源配置；内外联通畅通国内国际双循环，提升国际循环质量；推动建设开放型世界经济，深化国际分工与合作；提高开放型经济水平</w:t>
      </w:r>
    </w:p>
    <w:p w14:paraId="3F1B8378">
      <w:r>
        <w:rPr>
          <w:b/>
          <w:sz w:val="21"/>
        </w:rPr>
        <w:t>· 政治多极化：相互尊重、公平正义、合作共赢的新型国际关系；在平等互利基础上开展合作，实现互利共赢；促进共同发展、维护持久和平，共同推进现代化；推动构建人类命运共同体</w:t>
      </w:r>
    </w:p>
    <w:p w14:paraId="7F79EF3D">
      <w:r>
        <w:rPr>
          <w:b/>
          <w:sz w:val="21"/>
        </w:rPr>
        <w:t>· 中国：坚持总体国家安全观，统筹发展与安全，以新安全格局保障新发展格局；坚持独立自主、自力更生，增强发展主动权</w:t>
      </w:r>
    </w:p>
    <w:p w14:paraId="31F5D8A7">
      <w:pPr>
        <w:pStyle w:val="5"/>
      </w:pPr>
      <w:r>
        <w:rPr>
          <w:rFonts w:eastAsia="黑体"/>
        </w:rPr>
        <w:t>核心答题点：坚持独立自主、自力更生，增强发展主动权</w:t>
      </w:r>
    </w:p>
    <w:p w14:paraId="31614036">
      <w:pPr>
        <w:spacing w:before="120"/>
      </w:pPr>
      <w:r>
        <w:rPr>
          <w:b/>
          <w:color w:val="1F497D"/>
          <w:sz w:val="22"/>
        </w:rPr>
        <w:t>1. 2024朝阳一模Q21</w:t>
      </w:r>
    </w:p>
    <w:p w14:paraId="2B5091A9">
      <w:r>
        <w:rPr>
          <w:b/>
          <w:sz w:val="21"/>
        </w:rPr>
        <w:t>【材料触发点】 题目评价重点强调面对外部风险挑战，推动中国经济开新局必须坚持独立自主、增强自主创新能力，把关键核心技术和发展主动权掌握在自己手中。</w:t>
      </w:r>
    </w:p>
    <w:p w14:paraId="5A42CC2C">
      <w:r>
        <w:rPr>
          <w:b/>
          <w:sz w:val="21"/>
        </w:rPr>
        <w:t xml:space="preserve">【设问】 </w:t>
      </w:r>
      <w:r>
        <w:rPr>
          <w:b w:val="0"/>
          <w:sz w:val="21"/>
        </w:rPr>
        <w:t>结合上述资料，在分析我国当前经济形势的基础上，运用《当代国际政治与经济》知识，谈谈如何推动中国经济在变局中开新局。</w:t>
      </w:r>
    </w:p>
    <w:p w14:paraId="41870B44">
      <w:r>
        <w:rPr>
          <w:b/>
          <w:sz w:val="21"/>
        </w:rPr>
        <w:t>【为什么能想到】 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w:t>
      </w:r>
    </w:p>
    <w:p w14:paraId="3EFFEC80">
      <w:r>
        <w:rPr>
          <w:b/>
          <w:sz w:val="21"/>
        </w:rPr>
        <w:t>【答案落点】 面对外部风险挑战，中国应坚持独立自主，增强自主创新能力，实现关键核心技术自主可控，把发展主动权牢牢掌握在自己手中。</w:t>
      </w:r>
    </w:p>
    <w:p w14:paraId="3E336A57">
      <w:r>
        <w:rPr>
          <w:b/>
          <w:sz w:val="21"/>
        </w:rPr>
        <w:t xml:space="preserve">【同题组】 </w:t>
      </w:r>
    </w:p>
    <w:p w14:paraId="34A19664">
      <w:r>
        <w:rPr>
          <w:b w:val="0"/>
          <w:sz w:val="21"/>
        </w:rPr>
        <w:t>· 经济全球化：利用两个市场两种资源优化全球资源配置；内外联通畅通国内国际双循环，提升国际循环质量；推动建设开放型世界经济，深化国际分工与合作；提高开放型经济水平</w:t>
      </w:r>
    </w:p>
    <w:p w14:paraId="33219900">
      <w:r>
        <w:rPr>
          <w:b w:val="0"/>
          <w:sz w:val="21"/>
        </w:rPr>
        <w:t>· 政治多极化：相互尊重、公平正义、合作共赢的新型国际关系；在平等互利基础上开展合作，实现互利共赢；促进共同发展、维护持久和平，共同推进现代化；推动构建人类命运共同体</w:t>
      </w:r>
    </w:p>
    <w:p w14:paraId="018A8B6D">
      <w:r>
        <w:rPr>
          <w:b w:val="0"/>
          <w:sz w:val="21"/>
        </w:rPr>
        <w:t>· 中国：坚持总体国家安全观，统筹发展与安全，以新安全格局保障新发展格局；和平共处五项原则是我国对外关系基本准则</w:t>
      </w:r>
    </w:p>
    <w:p w14:paraId="3E71F6E6">
      <w:pPr>
        <w:spacing w:before="120"/>
      </w:pPr>
      <w:r>
        <w:rPr>
          <w:b/>
          <w:color w:val="1F497D"/>
          <w:sz w:val="22"/>
        </w:rPr>
        <w:t>2. 2026通州期末Q21</w:t>
      </w:r>
    </w:p>
    <w:p w14:paraId="61A057A6">
      <w:r>
        <w:rPr>
          <w:b/>
          <w:sz w:val="21"/>
        </w:rPr>
        <w:t>【材料触发点】 “十四五”圆满收官题在讲评题干中把“高水平对外开放”列为可作答角度，并以中国—中亚峰会、“一带一路”国际合作高峰论坛、中非合作论坛、进博会、服贸会、消博会等事实作材料支撑。</w:t>
      </w:r>
    </w:p>
    <w:p w14:paraId="6ADE05B3">
      <w:r>
        <w:rPr>
          <w:b/>
          <w:sz w:val="21"/>
        </w:rPr>
        <w:t>【设问】</w:t>
      </w:r>
      <w:r>
        <w:rPr>
          <w:b w:val="0"/>
          <w:sz w:val="21"/>
        </w:rPr>
        <w:t xml:space="preserve"> 结合材料，综合运用所学，阐释我国是如何为中国式现代化建设谱写宏伟篇章的。</w:t>
      </w:r>
    </w:p>
    <w:p w14:paraId="0D87F97E">
      <w:r>
        <w:rPr>
          <w:b/>
          <w:sz w:val="21"/>
        </w:rPr>
        <w:t>【为什么能想到】 材料夸自主研发芯片操作系统、专利破四百万件，是靠自己攥住核心技术；正因把科技自立自强当支撑，才说“坚持独立自主、自力更生，增强发展主动权”。</w:t>
      </w:r>
      <w:r>
        <w:rPr>
          <w:b w:val="0"/>
          <w:sz w:val="21"/>
        </w:rPr>
      </w:r>
    </w:p>
    <w:p w14:paraId="7195231E">
      <w:r>
        <w:rPr>
          <w:b/>
          <w:sz w:val="21"/>
        </w:rPr>
        <w:t>【答案落点】</w:t>
      </w:r>
      <w:r>
        <w:rPr>
          <w:b w:val="0"/>
          <w:sz w:val="21"/>
        </w:rPr>
        <w:t xml:space="preserve"> 我国坚持独立自主、自力更生，把科技自立自强作为国家发展的战略支撑，掌握核心技术，增强了发展主动权。</w:t>
      </w:r>
    </w:p>
    <w:p w14:paraId="7B2E82D2">
      <w:r>
        <w:rPr>
          <w:b/>
          <w:sz w:val="21"/>
        </w:rPr>
        <w:t>【同题组】</w:t>
      </w:r>
      <w:r>
        <w:rPr>
          <w:b w:val="0"/>
          <w:sz w:val="21"/>
        </w:rPr>
        <w:t xml:space="preserve"> </w:t>
      </w:r>
    </w:p>
    <w:p w14:paraId="01D515AB">
      <w:r>
        <w:rPr>
          <w:b/>
          <w:sz w:val="21"/>
        </w:rPr>
        <w:t>· 经济全球化：中国扩大高水平对外开放与制度型开放</w:t>
      </w:r>
    </w:p>
    <w:p w14:paraId="0452BBDF">
      <w:r>
        <w:rPr>
          <w:b/>
          <w:sz w:val="21"/>
        </w:rPr>
        <w:t>· 中国：贡献中国智慧、中国方案、中国力量</w:t>
      </w:r>
    </w:p>
    <w:p>
      <w:pPr/>
    </w:p>
    <w:p>
      <w:pPr/>
    </w:p>
    <w:p>
      <w:pPr/>
      <w:r>
        <w:t>3. 2025朝阳一模Q20</w:t>
      </w:r>
    </w:p>
    <w:p>
      <w:pPr/>
      <w:r>
        <w:t>【材料触发点】题目问我国如何在全球产业链供应链新态势中赢得主动，材料呈现断链风险和技术规则竞争，说明答题不能只写开放合作，还应说明核心技术攻关和产业链安全。</w:t>
      </w:r>
    </w:p>
    <w:p>
      <w:pPr/>
      <w:r>
        <w:t>【设问】结合材料，运用《当代国际政治与经济》知识，说明我国应如何应对全球产业链供应链新态势，在全球产业变革中赢得主动。</w:t>
      </w:r>
    </w:p>
    <w:p>
      <w:pPr/>
      <w:r>
        <w:t>【为什么能想到】材料呈现全球产业链供应链断链风险，以及绿色认证、数字技术正在重塑国际产业竞争规则。题目让学生说明我国如何应对这些新态势并在全球产业变革中赢得主动，不能只写开放合作。先把断链风险和规则竞争作为外部新态势点出，再把核心技术攻关和产业链自主可控接成应对动作，最后归到坚持独立自主、自力更生、增强发展主动权。</w:t>
      </w:r>
    </w:p>
    <w:p>
      <w:pPr/>
      <w:r>
        <w:t>【答案落点】面对全球产业链供应链断链风险以及绿色认证、数字技术重塑竞争规则的新态势，我国应坚持独立自主、自力更生，加强核心技术攻关，提升产业链自主可控能力，增强产业链供应链韧性和抗风险能力。</w:t>
      </w:r>
    </w:p>
    <w:p>
      <w:pPr/>
      <w:r>
        <w:t>【同题组】经济全球化：顺应经济全球化趋势，主动融入并推动深化；推进贸易和投资自由化便利化；维护以世界贸易组织为核心的多边贸易体制</w:t>
      </w:r>
    </w:p>
    <w:p>
      <w:pPr/>
    </w:p>
    <w:p>
      <w:pPr/>
    </w:p>
    <w:p>
      <w:pPr>
        <w:pStyle w:val="5"/>
      </w:pPr>
      <w:r>
        <w:t>核心答题点：中国特色大国外交与人类命运共同体</w:t>
      </w:r>
    </w:p>
    <w:p>
      <w:pPr/>
      <w:r>
        <w:t>1. 2026通州一模Q19</w:t>
      </w:r>
    </w:p>
    <w:p>
      <w:pPr/>
      <w:r>
        <w:t>【材料触发点】设问聚焦中国元首外交；材料呈现中俄、中美、欧洲、周边、上合组织和中拉论坛等多层外交活动，最终指向让世界看到真实立体的中国并赢得更深信任。</w:t>
      </w:r>
    </w:p>
    <w:p>
      <w:pPr/>
      <w:r>
        <w:t>【设问】结合材料，运用《当代国际政治与经济》知识，分析中国元首外交如何为世界注入稳定性与正能量。（8分）</w:t>
      </w:r>
    </w:p>
    <w:p>
      <w:pPr/>
      <w:r>
        <w:t>【为什么能想到】 题目聚焦中国元首外交；材料呈现中俄、中美、欧洲、周边、上合组织和中拉论坛等多层外交活动，最终指向让世界看到真实立体的中国并赢得更深信任。 由具体做法看理论落点，核心在中国发展、他国利益和全球问题被放在同一命运关联中处理。因此这一条可归入“中国特色大国外交与人类命运共同体”：中国元首外交展现中国特色大国外交的主动作为，坚持对话合作、维护以联合国为核心的国际体系，推动构建人类命运共同体，为动荡变革的世界注入稳定性与正能量。</w:t>
      </w:r>
    </w:p>
    <w:p>
      <w:pPr/>
      <w:r>
        <w:t>【答案落点】 中国元首外交展现中国特色大国外交的主动作为，坚持对话合作、维护以联合国为核心的国际体系，推动构建人类命运共同体，为动荡变革的世界注入稳定性与正能量。</w:t>
      </w:r>
    </w:p>
    <w:p>
      <w:pPr/>
    </w:p>
    <w:p>
      <w:pPr/>
    </w:p>
    <w:p>
      <w:pPr/>
    </w:p>
    <w:p>
      <w:pPr>
        <w:pStyle w:val="5"/>
      </w:pPr>
      <w:r>
        <w:t>核心答题点：周边工作新局面四定位：发展繁荣的重要基础、维护国家安全的重点、运筹外交全局的首要、推动构建人类命运共同体的关键</w:t>
      </w:r>
    </w:p>
    <w:p>
      <w:pPr/>
      <w:r>
        <w:t>1. 2025朝阳二模Q21</w:t>
      </w:r>
    </w:p>
    <w:p>
      <w:pPr/>
      <w:r>
        <w:t>【材料触发点】题面说明我国同周边关系处于近代以来最好时期，同时周边格局与世界变局深度联动，周边国家众多且合作密集，要求先回答“为什么周边工作在中国发展和外交全局中重要”。</w:t>
      </w:r>
    </w:p>
    <w:p>
      <w:pPr/>
      <w:r>
        <w:t>【设问】结合材料，运用《当代国际政治与经济》知识，说明我国为什么要努力开创周边工作新局面。</w:t>
      </w:r>
    </w:p>
    <w:p>
      <w:pPr/>
      <w:r>
        <w:t>【为什么能想到】材料同时给出"近代以来最好时期""周边格局与世界变局深度联动""周边国家众多且合作密集"三层信号——既有机遇也有联动风险，指向周边工作分量极重。问为什么要"开创新局面"，必须从四个定位维度系统作答——发展、安全、外交全局、命运共同体缺一不可，浅写两条会失格。先把周边国家众多、与世界变局联动的客观格局作为前提，再分别接发展繁荣的重要基础、维护国家安全的重点、运筹外交全局的首要，最终指向推动构建人类命运共同体的关键。</w:t>
      </w:r>
    </w:p>
    <w:p>
      <w:pPr/>
      <w:r>
        <w:t>【答案落点】我国周边国家众多，周边格局和世界变局深度联动，努力开创周边工作新局面是实现发展繁荣的重要基础、维护国家安全的重点、运筹外交全局的首要，也是推动构建人类命运共同体的关键。</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中国：中国推动构建人类命运共同体；民心相通与文明互鉴</w:t>
      </w:r>
    </w:p>
    <w:p>
      <w:pPr/>
    </w:p>
    <w:p>
      <w:pPr/>
    </w:p>
    <w:p w14:paraId="124AC60A">
      <w:pPr>
        <w:pStyle w:val="4"/>
      </w:pPr>
      <w:r>
        <w:rPr>
          <w:rFonts w:eastAsia="黑体"/>
        </w:rPr>
        <w:t>智慧</w:t>
      </w:r>
    </w:p>
    <w:p w14:paraId="7577BE01">
      <w:pPr>
        <w:pStyle w:val="5"/>
      </w:pPr>
      <w:r>
        <w:rPr>
          <w:rFonts w:eastAsia="黑体"/>
        </w:rPr>
        <w:t>核心答题点：贡献中国智慧、中国方案、中国力量</w:t>
      </w:r>
    </w:p>
    <w:p w14:paraId="3982A17C">
      <w:pPr>
        <w:spacing w:before="120"/>
      </w:pPr>
      <w:r>
        <w:rPr>
          <w:b/>
          <w:color w:val="1F497D"/>
          <w:sz w:val="22"/>
        </w:rPr>
        <w:t>1. 2026通州期末Q20</w:t>
      </w:r>
    </w:p>
    <w:p w14:paraId="0766C01D">
      <w:r>
        <w:rPr>
          <w:b/>
          <w:sz w:val="21"/>
        </w:rPr>
        <w:t xml:space="preserve">【材料触发点】 </w:t>
      </w:r>
      <w:r>
        <w:rPr>
          <w:b w:val="0"/>
          <w:sz w:val="21"/>
        </w:rPr>
        <w:t>设问中的“彰显担当”指向中国在全球治理中的责任和贡献，题面四大全球倡议为动荡世界注入稳定性和确定性，触发中国智慧、中国方案和大国担当。</w:t>
      </w:r>
    </w:p>
    <w:p w14:paraId="238FBADA">
      <w:r>
        <w:rPr>
          <w:b/>
          <w:sz w:val="21"/>
        </w:rPr>
        <w:t xml:space="preserve">【设问】 </w:t>
      </w:r>
      <w:r>
        <w:rPr>
          <w:b w:val="0"/>
          <w:sz w:val="21"/>
        </w:rPr>
        <w:t>结合材料，运用《当代国际政治与经济》知识，谈谈你对“全球治理倡议正逢其时、指引方向彰显担当”的理解。</w:t>
      </w:r>
    </w:p>
    <w:p w14:paraId="77BA4D82">
      <w:r>
        <w:rPr>
          <w:b/>
          <w:sz w:val="21"/>
        </w:rPr>
        <w:t>【为什么能想到】 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w:t>
      </w:r>
    </w:p>
    <w:p w14:paraId="09A599F9">
      <w:r>
        <w:rPr>
          <w:b/>
          <w:sz w:val="21"/>
        </w:rPr>
        <w:t>【答案落点】 中国提出全球治理倡议，为应对世界变局和治理赤字贡献中国智慧、中国方案，体现勇于大国担当。</w:t>
      </w:r>
    </w:p>
    <w:p w14:paraId="65F83197">
      <w:r>
        <w:rPr>
          <w:b/>
          <w:sz w:val="21"/>
        </w:rPr>
        <w:t xml:space="preserve">【同题组】 </w:t>
      </w:r>
      <w:r>
        <w:rPr>
          <w:b w:val="0"/>
          <w:sz w:val="21"/>
        </w:rPr>
        <w:t>（本题8分）</w:t>
      </w:r>
    </w:p>
    <w:p w14:paraId="1CC5CB7A">
      <w:r>
        <w:rPr>
          <w:b w:val="0"/>
          <w:sz w:val="21"/>
        </w:rPr>
        <w:t>· 时代背景：和平与发展仍是时代主题</w:t>
      </w:r>
    </w:p>
    <w:p w14:paraId="6508A04D">
      <w:r>
        <w:rPr>
          <w:b w:val="0"/>
          <w:sz w:val="21"/>
        </w:rPr>
        <w:t>· 经济全球化：推进普惠包容的经济全球化</w:t>
      </w:r>
    </w:p>
    <w:p w14:paraId="2E4E87CD">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33C38607">
      <w:r>
        <w:rPr>
          <w:b w:val="0"/>
          <w:sz w:val="21"/>
        </w:rPr>
        <w:t>· 中国：中国推动构建人类命运共同体；坚持正确义利观；中国是负责任大国并勇于担当</w:t>
      </w:r>
    </w:p>
    <w:p w14:paraId="4BBD87D8">
      <w:r>
        <w:rPr>
          <w:b w:val="0"/>
          <w:sz w:val="21"/>
        </w:rPr>
        <w:t>· 联合国：维护《联合国宪章》宗旨和原则</w:t>
      </w:r>
    </w:p>
    <w:p w14:paraId="5AEC9ACE">
      <w:pPr>
        <w:spacing w:before="120"/>
      </w:pPr>
      <w:r>
        <w:rPr>
          <w:b/>
          <w:color w:val="1F497D"/>
          <w:sz w:val="22"/>
        </w:rPr>
        <w:t>2. 2025东城二模Q20同球共济小论文</w:t>
      </w:r>
    </w:p>
    <w:p w14:paraId="03BB8B82">
      <w:r>
        <w:rPr>
          <w:b/>
          <w:sz w:val="21"/>
        </w:rPr>
        <w:t xml:space="preserve">【材料触发点】 </w:t>
      </w:r>
      <w:r>
        <w:rPr>
          <w:b w:val="0"/>
          <w:sz w:val="21"/>
        </w:rPr>
        <w:t>题面给出中国在地区和平、气候治理、人工智能治理中的具体行动；小论文行动层要把这些行动统合为中国智慧和中国方案的提供。</w:t>
      </w:r>
    </w:p>
    <w:p w14:paraId="0F7C7515">
      <w:r>
        <w:rPr>
          <w:b/>
          <w:sz w:val="21"/>
        </w:rPr>
        <w:t xml:space="preserve">【设问】 </w:t>
      </w:r>
      <w:r>
        <w:rPr>
          <w:b w:val="0"/>
          <w:sz w:val="21"/>
        </w:rPr>
        <w:t>结合材料，运用《当代国际政治与经济》知识，写一篇小论文。</w:t>
      </w:r>
    </w:p>
    <w:p w14:paraId="20425CC1">
      <w:r>
        <w:rPr>
          <w:b/>
          <w:sz w:val="21"/>
        </w:rPr>
        <w:t>【为什么能想到】 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w:t>
      </w:r>
    </w:p>
    <w:p w14:paraId="1CF0DECA">
      <w:r>
        <w:rPr>
          <w:b/>
          <w:sz w:val="21"/>
        </w:rPr>
        <w:t>【答案落点】 中国以分享发展经验、劝和促谈和气候、人工智能治理倡议等行动，为解决全球共同问题贡献中国智慧和中国方案。</w:t>
      </w:r>
    </w:p>
    <w:p w14:paraId="732005FC">
      <w:r>
        <w:rPr>
          <w:b/>
          <w:sz w:val="21"/>
        </w:rPr>
        <w:t xml:space="preserve">【同题组】 </w:t>
      </w:r>
      <w:r>
        <w:rPr>
          <w:b w:val="0"/>
          <w:sz w:val="21"/>
        </w:rPr>
        <w:t>（本题8分）</w:t>
      </w:r>
    </w:p>
    <w:p w14:paraId="33F956F7">
      <w:r>
        <w:rPr>
          <w:b w:val="0"/>
          <w:sz w:val="21"/>
        </w:rPr>
        <w:t>· 时代背景：和平与发展仍是时代主题；百年变局与外部风险挑战</w:t>
      </w:r>
    </w:p>
    <w:p w14:paraId="06C2D53B">
      <w:r>
        <w:rPr>
          <w:b w:val="0"/>
          <w:sz w:val="21"/>
        </w:rPr>
        <w:t>· 理论：国家间共同利益是国家合作的基础</w:t>
      </w:r>
    </w:p>
    <w:p w14:paraId="06A468FF">
      <w:r>
        <w:rPr>
          <w:b w:val="0"/>
          <w:sz w:val="21"/>
        </w:rPr>
        <w:t>· 政治多极化：世界多极化是当今国际形势的突出特点；推动构建人类命运共同体；推动国际关系民主化、和平解决国际争端</w:t>
      </w:r>
    </w:p>
    <w:p w14:paraId="51824B4C">
      <w:r>
        <w:rPr>
          <w:b w:val="0"/>
          <w:sz w:val="21"/>
        </w:rPr>
        <w:t>· 中国：中国推动构建人类命运共同体</w:t>
      </w:r>
    </w:p>
    <w:p w14:paraId="3E0CC0F2">
      <w:pPr>
        <w:spacing w:before="120"/>
      </w:pPr>
      <w:r>
        <w:rPr>
          <w:b/>
          <w:color w:val="1F497D"/>
          <w:sz w:val="22"/>
        </w:rPr>
        <w:t>3. 2026西城期末Q20——参与全球气候治理中的中国实践</w:t>
      </w:r>
    </w:p>
    <w:p w14:paraId="0B572D6B">
      <w:r>
        <w:rPr>
          <w:b/>
          <w:sz w:val="21"/>
        </w:rPr>
        <w:t xml:space="preserve">【材料触发点】 </w:t>
      </w:r>
      <w:r>
        <w:rPr>
          <w:b w:val="0"/>
          <w:sz w:val="21"/>
        </w:rPr>
        <w:t>中国通过全国碳市场、气候适应战略和持续更新NDC，把国内实践转化为可向其他国家输出的治理经验，构成"中国方案"的实际内容；"中国实践"必须从国内做法上升到为全球治理贡献方案。</w:t>
      </w:r>
    </w:p>
    <w:p w14:paraId="032870F1">
      <w:r>
        <w:rPr>
          <w:b/>
          <w:sz w:val="21"/>
        </w:rPr>
        <w:t>【设问】 结合材料，运用《当代国际政治与经济》知识，阐释参与全球气候治理的中国实践。</w:t>
      </w:r>
    </w:p>
    <w:p w14:paraId="0892CE76">
      <w:r>
        <w:rPr>
          <w:b/>
          <w:sz w:val="21"/>
        </w:rPr>
        <w:t>【为什么能想到】 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w:t>
      </w:r>
    </w:p>
    <w:p w14:paraId="3E2DA9CB">
      <w:r>
        <w:rPr>
          <w:b/>
          <w:sz w:val="21"/>
        </w:rPr>
        <w:t>【答案落点】 中国通过构建全国碳市场、完善碳交易机制和推进气候适应行动，为全球气候治理提供可借鉴的中国方案。</w:t>
      </w:r>
    </w:p>
    <w:p w14:paraId="0BCE642D">
      <w:r>
        <w:rPr>
          <w:b/>
          <w:sz w:val="21"/>
        </w:rPr>
        <w:t xml:space="preserve">【同题组】 </w:t>
      </w:r>
      <w:r>
        <w:rPr>
          <w:b w:val="0"/>
          <w:sz w:val="21"/>
        </w:rPr>
        <w:t>（本题8分）</w:t>
      </w:r>
    </w:p>
    <w:p w14:paraId="26E54511">
      <w:r>
        <w:rPr>
          <w:b w:val="0"/>
          <w:sz w:val="21"/>
        </w:rPr>
        <w:t>· 政治多极化：共商共建共享的全球治理观；推动国际秩序和全球治理体系更加公正合理</w:t>
      </w:r>
    </w:p>
    <w:p w14:paraId="52CEF1CB">
      <w:r>
        <w:rPr>
          <w:b w:val="0"/>
          <w:sz w:val="21"/>
        </w:rPr>
        <w:t>· 中国：严格落实《巴黎协定》要求，每五年向联合国提交国家自主贡献目标，维护全球气候治理多边进程；中国是负责任大国并勇于担当；中国推进绿色低碳转型并参与全球气候治理</w:t>
      </w:r>
    </w:p>
    <w:p w14:paraId="560F1149">
      <w:pPr>
        <w:spacing w:before="120"/>
      </w:pPr>
      <w:r>
        <w:rPr>
          <w:b/>
          <w:color w:val="1F497D"/>
          <w:sz w:val="22"/>
        </w:rPr>
        <w:t>4. 2024丰台二模Q19</w:t>
      </w:r>
    </w:p>
    <w:p w14:paraId="7E3DA52C">
      <w:r>
        <w:rPr>
          <w:b/>
          <w:sz w:val="21"/>
        </w:rPr>
        <w:t>【材料触发点】 题目将环境保护中的发展中国家合作单独列为第二角度，说明这道题不能只写中国国内减排，而需要说明中国通过南南合作帮助发展中国家应对环境与发展问题。</w:t>
      </w:r>
    </w:p>
    <w:p w14:paraId="798FBB6B">
      <w:r>
        <w:rPr>
          <w:b/>
          <w:sz w:val="21"/>
        </w:rPr>
        <w:t xml:space="preserve">【设问】 </w:t>
      </w:r>
      <w:r>
        <w:rPr>
          <w:b w:val="0"/>
          <w:sz w:val="21"/>
        </w:rPr>
        <w:t>结合材料，运用《当代国际政治与经济》知识，说明中国“答卷”如何彰显大国担当。（6分）</w:t>
      </w:r>
    </w:p>
    <w:p w14:paraId="0454243B">
      <w:r>
        <w:rPr>
          <w:b/>
          <w:sz w:val="21"/>
        </w:rPr>
        <w:t>【为什么能想到】 题目把“环境保护中的发展中国家合作”单独列为第二角度，提示答题重心要从“中国自己减排”转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w:t>
      </w:r>
    </w:p>
    <w:p w14:paraId="5608080F">
      <w:r>
        <w:rPr>
          <w:b/>
          <w:sz w:val="21"/>
        </w:rPr>
        <w:t>【答案落点】 中国通过南南合作帮助发展中国家发展，在环境保护和应对气候变化中贡献中国智慧、中国方案和中国力量。</w:t>
      </w:r>
    </w:p>
    <w:p w14:paraId="560EFA59">
      <w:r>
        <w:rPr>
          <w:b/>
          <w:sz w:val="21"/>
        </w:rPr>
        <w:t xml:space="preserve">【同题组】 </w:t>
      </w:r>
      <w:r>
        <w:rPr>
          <w:b w:val="0"/>
          <w:sz w:val="21"/>
        </w:rPr>
        <w:t>（本题6分）</w:t>
      </w:r>
    </w:p>
    <w:p w14:paraId="15612EE4">
      <w:r>
        <w:rPr>
          <w:b w:val="0"/>
          <w:sz w:val="21"/>
        </w:rPr>
        <w:t>· 政治多极化：推动构建人类命运共同体；共商共建共享的全球治理观；在平等互利基础上开展合作，实现互利共赢；推动全球治理体系变革完善，建立更加公正合理的国际政治经济新秩序</w:t>
      </w:r>
    </w:p>
    <w:p w14:paraId="040C126A">
      <w:r>
        <w:rPr>
          <w:b w:val="0"/>
          <w:sz w:val="21"/>
        </w:rPr>
        <w:t>· 中国：中国是负责任大国并勇于担当；南南合作与全球南方共同发展</w:t>
      </w:r>
    </w:p>
    <w:p w14:paraId="357A772D">
      <w:pPr>
        <w:spacing w:before="120"/>
      </w:pPr>
      <w:r>
        <w:rPr>
          <w:b/>
          <w:color w:val="1F497D"/>
          <w:sz w:val="22"/>
        </w:rPr>
        <w:t>5. 2026顺义一模Q20</w:t>
      </w:r>
    </w:p>
    <w:p w14:paraId="5C25FC65">
      <w:r>
        <w:rPr>
          <w:b/>
          <w:sz w:val="21"/>
        </w:rPr>
        <w:t xml:space="preserve">【材料触发点】 </w:t>
      </w:r>
      <w:r>
        <w:rPr>
          <w:b w:val="0"/>
          <w:sz w:val="21"/>
        </w:rPr>
        <w:t>顺义一模问科技小院成为南南合作典范的深层逻辑，科技小院不是简单复制中国经验，而是把中国农业治理经验同全球南方国家的本土农业问题和人才培养需求结合起来。</w:t>
      </w:r>
    </w:p>
    <w:p w14:paraId="2305D5E5">
      <w:r>
        <w:rPr>
          <w:b/>
          <w:sz w:val="21"/>
        </w:rPr>
        <w:t xml:space="preserve">【设问】 </w:t>
      </w:r>
      <w:r>
        <w:rPr>
          <w:b w:val="0"/>
          <w:sz w:val="21"/>
        </w:rPr>
        <w:t>结合材料，运用《当代国际政治与经济》知识，阐述科技小院成为南南合作典范的深层逻辑。</w:t>
      </w:r>
    </w:p>
    <w:p w14:paraId="19B4FCF2">
      <w:r>
        <w:rPr>
          <w:b/>
          <w:sz w:val="21"/>
        </w:rPr>
        <w:t>【为什么能想到】 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w:t>
      </w:r>
    </w:p>
    <w:p w14:paraId="143395E6">
      <w:r>
        <w:rPr>
          <w:b/>
          <w:sz w:val="21"/>
        </w:rPr>
        <w:t>【答案落点】 科技小院以中国智慧、中国方案回应全球南方农业发展的共同利益，通过本土化人才培养和农业技术合作提高生产率、降低成本，推动南南合作共赢共享。</w:t>
      </w:r>
    </w:p>
    <w:p w14:paraId="5FD0FDC1">
      <w:r>
        <w:rPr>
          <w:b/>
          <w:sz w:val="21"/>
        </w:rPr>
        <w:t xml:space="preserve">【同题组】 </w:t>
      </w:r>
    </w:p>
    <w:p w14:paraId="6AB2766A">
      <w:r>
        <w:rPr>
          <w:b w:val="0"/>
          <w:sz w:val="21"/>
        </w:rPr>
        <w:t>· 时代背景：和平与发展仍是时代主题</w:t>
      </w:r>
    </w:p>
    <w:p w14:paraId="2D69BFC6">
      <w:r>
        <w:rPr>
          <w:b w:val="0"/>
          <w:sz w:val="21"/>
        </w:rPr>
        <w:t>· 理论：国家间共同利益是国家合作的基础</w:t>
      </w:r>
    </w:p>
    <w:p w14:paraId="3B328FB1">
      <w:r>
        <w:rPr>
          <w:b w:val="0"/>
          <w:sz w:val="21"/>
        </w:rPr>
        <w:t>· 经济全球化：推动经济全球化朝着更加开放、包容、普惠、平衡、共赢方向发展</w:t>
      </w:r>
    </w:p>
    <w:p w14:paraId="05C9BC96">
      <w:r>
        <w:rPr>
          <w:b w:val="0"/>
          <w:sz w:val="21"/>
        </w:rPr>
        <w:t>· 政治多极化：相互尊重、公平正义、合作共赢的新型国际关系；在平等互利基础上开展合作，实现互利共赢</w:t>
      </w:r>
    </w:p>
    <w:p w14:paraId="26E738B6">
      <w:r>
        <w:rPr>
          <w:b w:val="0"/>
          <w:sz w:val="21"/>
        </w:rPr>
        <w:t>· 中国：中国推动构建人类命运共同体；中国坚持独立自主的和平外交政策；坚持正确义利观；南南合作与全球南方共同发展；与发展中国家共享发展新机遇，惠民生增福祉，实现互利共赢；改善发展中国家民生并助力持续发展</w:t>
      </w:r>
    </w:p>
    <w:p w14:paraId="178C6129">
      <w:pPr>
        <w:spacing w:before="120"/>
      </w:pPr>
      <w:r>
        <w:rPr>
          <w:b/>
          <w:color w:val="1F497D"/>
          <w:sz w:val="22"/>
        </w:rPr>
        <w:t>6. 2025西城一模Q21</w:t>
      </w:r>
    </w:p>
    <w:p w14:paraId="02483B13">
      <w:r>
        <w:rPr>
          <w:b/>
          <w:sz w:val="21"/>
        </w:rPr>
        <w:t xml:space="preserve">【材料触发点】 </w:t>
      </w:r>
      <w:r>
        <w:rPr>
          <w:b w:val="0"/>
          <w:sz w:val="21"/>
        </w:rPr>
        <w:t>材料写全球南方代表团到中国城市乡村参观学习，问题要求解释中国发展理念成为国际公共产品，说明应从世界意义上写中国经验为发展中国家现代化提供路径与方案。</w:t>
      </w:r>
    </w:p>
    <w:p w14:paraId="7F1728AD">
      <w:r>
        <w:rPr>
          <w:b/>
          <w:sz w:val="21"/>
        </w:rPr>
        <w:t xml:space="preserve">【设问】 </w:t>
      </w:r>
      <w:r>
        <w:rPr>
          <w:b w:val="0"/>
          <w:sz w:val="21"/>
        </w:rPr>
        <w:t>（1）运用所学，解释“我国的发展理念成为国际公共产品”这一现象。（6分）（2）我国还提供了哪些国际公共产品？试举一例简要说明。（2分）</w:t>
      </w:r>
    </w:p>
    <w:p w14:paraId="2C9831C1">
      <w:r>
        <w:rPr>
          <w:b/>
          <w:sz w:val="21"/>
        </w:rPr>
        <w:t>【为什么能想到】 全球南方代表团专门到中国城市和乡村参观学习，这一动作本身就在说明中国发展理念已经被国际社会当作可借鉴的“公共产品”在使用，而不只是国内经验。要“解释”一个现象，不能只描述参观本身；必须说明为什么中国理念可以走出国门、能给发展中国家的现代化道路带来什么独特价值。先把全球南方寻求现代化路径的诉求讲清，再用中国发展理念和实践成就回应这一诉求，最后指向拓展走向现代化的途径、贡献中国智慧、中国方案、中国力量。</w:t>
      </w:r>
    </w:p>
    <w:p w14:paraId="20E458A4">
      <w:r>
        <w:rPr>
          <w:b/>
          <w:sz w:val="21"/>
        </w:rPr>
        <w:t>【答案落点】 中国发展理念和实践成就为全球南方国家提供可借鉴经验，拓展了发展中国家走向现代化的途径，贡献了中国智慧中国方案。</w:t>
      </w:r>
    </w:p>
    <w:p w14:paraId="6EADAC2F">
      <w:r>
        <w:rPr>
          <w:b/>
          <w:sz w:val="21"/>
        </w:rPr>
        <w:t xml:space="preserve">【同题组】 </w:t>
      </w:r>
      <w:r>
        <w:rPr>
          <w:b w:val="0"/>
          <w:sz w:val="21"/>
        </w:rPr>
        <w:t>（本题8分）</w:t>
      </w:r>
    </w:p>
    <w:p w14:paraId="04FB94AD">
      <w:r>
        <w:rPr>
          <w:b w:val="0"/>
          <w:sz w:val="21"/>
        </w:rPr>
        <w:t>· 经济全球化：推动经济全球化朝着更加开放、包容、普惠、平衡、共赢方向发展</w:t>
      </w:r>
    </w:p>
    <w:p w14:paraId="324134FB">
      <w:r>
        <w:rPr>
          <w:b w:val="0"/>
          <w:sz w:val="21"/>
        </w:rPr>
        <w:t>· 政治多极化：推动构建人类命运共同体</w:t>
      </w:r>
    </w:p>
    <w:p w14:paraId="5ADBECA2">
      <w:r>
        <w:rPr>
          <w:b w:val="0"/>
          <w:sz w:val="21"/>
        </w:rPr>
        <w:t>· 中国：理念蕴含普遍价值，能够形成共识、促成合作和发展、应对全人类共同问题和共同挑战；四大全球倡议相互促进、有机统一，系统推动构建人类命运共同体</w:t>
      </w:r>
    </w:p>
    <w:p w14:paraId="3FFCB9A6">
      <w:pPr>
        <w:spacing w:before="120"/>
      </w:pPr>
      <w:r>
        <w:rPr>
          <w:b/>
          <w:color w:val="1F497D"/>
          <w:sz w:val="22"/>
        </w:rPr>
        <w:t>7. 2026顺义二模Q20</w:t>
      </w:r>
    </w:p>
    <w:p w14:paraId="137B3BA3">
      <w:r>
        <w:rPr>
          <w:b/>
          <w:sz w:val="21"/>
        </w:rPr>
        <w:t xml:space="preserve">【材料触发点】 </w:t>
      </w:r>
      <w:r>
        <w:rPr>
          <w:b w:val="0"/>
          <w:sz w:val="21"/>
        </w:rPr>
        <w:t>材料呈现中国式现代化向世界开放、与各国共享机遇，作答要求把“中国智慧的生动实践”列为可写角度；需要把项目事实提升为中国方案供给。</w:t>
      </w:r>
    </w:p>
    <w:p w14:paraId="4060F1CD">
      <w:r>
        <w:rPr>
          <w:b/>
          <w:sz w:val="21"/>
        </w:rPr>
        <w:t xml:space="preserve">【设问】 </w:t>
      </w:r>
      <w:r>
        <w:rPr>
          <w:b w:val="0"/>
          <w:sz w:val="21"/>
        </w:rPr>
        <w:t>结合材料，运用《当代国际政治与经济》知识，谈谈对“今天的中国，明天的世界”的理解。</w:t>
      </w:r>
    </w:p>
    <w:p w14:paraId="0F218D9A">
      <w:r>
        <w:rPr>
          <w:b/>
          <w:sz w:val="21"/>
        </w:rPr>
        <w:t>【为什么能想到】 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w:t>
      </w:r>
    </w:p>
    <w:p w14:paraId="19DD11F1">
      <w:r>
        <w:rPr>
          <w:b/>
          <w:sz w:val="21"/>
        </w:rPr>
        <w:t>【答案落点】 中国把中国式现代化的新蓝图和发展实践转化为可感可及的合作项目，为人类走向未来贡献中国智慧、中国方案和中国力量。</w:t>
      </w:r>
    </w:p>
    <w:p w14:paraId="6D30FD6A">
      <w:r>
        <w:rPr>
          <w:b/>
          <w:sz w:val="21"/>
        </w:rPr>
        <w:t xml:space="preserve">【同题组】 </w:t>
      </w:r>
      <w:r>
        <w:rPr>
          <w:b w:val="0"/>
          <w:sz w:val="21"/>
        </w:rPr>
        <w:t>（本题8分）</w:t>
      </w:r>
    </w:p>
    <w:p w14:paraId="6B09F241">
      <w:r>
        <w:rPr>
          <w:b w:val="0"/>
          <w:sz w:val="21"/>
        </w:rPr>
        <w:t>· 经济全球化：互利共赢的开放战略；推进普惠包容的经济全球化，推动构建更加开放、包容的全球经济格局；推动经济全球化朝着更加开放、包容、普惠、平衡、共赢方向发展</w:t>
      </w:r>
    </w:p>
    <w:p w14:paraId="36DF38E0">
      <w:r>
        <w:rPr>
          <w:b w:val="0"/>
          <w:sz w:val="21"/>
        </w:rPr>
        <w:t>· 政治多极化：共商共建共享的全球治理观；相互尊重、公平正义、合作共赢的新型国际关系；推动国际秩序和全球治理体系更加公正合理</w:t>
      </w:r>
    </w:p>
    <w:p w14:paraId="7B3802AF">
      <w:r>
        <w:rPr>
          <w:b w:val="0"/>
          <w:sz w:val="21"/>
        </w:rPr>
        <w:t>· 中国：中国坚持独立自主的和平外交政策；中国推动构建人类命运共同体；倡导文明平等互鉴，弘扬全人类共同价值，尊重世界文明多样性；改善发展中国家民生并助力持续发展；坚持正确义利观；我国外交政策的宗旨是维护世界和平、促进共同发展</w:t>
      </w:r>
    </w:p>
    <w:p w14:paraId="04D1EBD3">
      <w:pPr>
        <w:spacing w:before="120"/>
      </w:pPr>
      <w:r>
        <w:rPr>
          <w:b/>
          <w:color w:val="1F497D"/>
          <w:sz w:val="22"/>
        </w:rPr>
        <w:t>8. 2026房山一模Q19海南"一线放开"自由便利</w:t>
      </w:r>
    </w:p>
    <w:p w14:paraId="576CF54C">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2CE245E">
      <w:r>
        <w:rPr>
          <w:b/>
          <w:sz w:val="21"/>
        </w:rPr>
        <w:t>【设问】</w:t>
      </w:r>
      <w:r>
        <w:rPr>
          <w:b w:val="0"/>
          <w:sz w:val="21"/>
        </w:rPr>
        <w:t xml:space="preserve"> 结合材料，运用《当代国际政治与经济》知识，分析海南自贸港封关是如何助力国际循环的。</w:t>
      </w:r>
    </w:p>
    <w:p w14:paraId="33273F54">
      <w:r>
        <w:rPr>
          <w:b/>
          <w:sz w:val="21"/>
        </w:rPr>
        <w:t>【为什么能想到】 题目分析海南自贸港封关如何助力国际循环，题干中"一线放开"对应进出岛跨境自由便利措施，需要从消费角度把降低通关成本、提高通关效率、推动货物和服务贸易升级写出来，对接贸易投资自由化便利化与要素自由流动。 这些线索把具体事实推向中国做法不只服务自身发展，也为共同问题提供方案和公共产品，不能只停在现象描述上。对应“贡献中国智慧、中国方案、中国力量”后，可写成：中国以海南自贸港高水平开放实践,为畅通国际循环、助力开放型世界经济建设贡献中国智慧、中国方案、中国力量。</w:t>
      </w:r>
      <w:r>
        <w:rPr>
          <w:b w:val="0"/>
          <w:sz w:val="21"/>
        </w:rPr>
      </w:r>
    </w:p>
    <w:p w14:paraId="0A3AF510">
      <w:r>
        <w:rPr>
          <w:b/>
          <w:sz w:val="21"/>
        </w:rPr>
        <w:t>【答案落点】</w:t>
      </w:r>
      <w:r>
        <w:rPr>
          <w:b w:val="0"/>
          <w:sz w:val="21"/>
        </w:rPr>
        <w:t xml:space="preserve"> 中国以海南自贸港高水平开放实践,为畅通国际循环、助力开放型世界经济建设贡献中国智慧、中国方案、中国力量。</w:t>
      </w:r>
    </w:p>
    <w:p w14:paraId="10A8F1F3">
      <w:r>
        <w:rPr>
          <w:b/>
          <w:sz w:val="21"/>
        </w:rPr>
        <w:t>【同题组】</w:t>
      </w:r>
      <w:r>
        <w:rPr>
          <w:b w:val="0"/>
          <w:sz w:val="21"/>
        </w:rPr>
        <w:t xml:space="preserve"> </w:t>
      </w:r>
    </w:p>
    <w:p w14:paraId="75F3A157">
      <w:r>
        <w:rPr>
          <w:b/>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3DB1E19F">
      <w:pPr>
        <w:spacing w:before="120"/>
      </w:pPr>
      <w:r>
        <w:rPr>
          <w:b/>
          <w:color w:val="1F497D"/>
          <w:sz w:val="22"/>
        </w:rPr>
        <w:t>9. 2025顺义一模Q20</w:t>
      </w:r>
    </w:p>
    <w:p w14:paraId="612BAB45">
      <w:r>
        <w:rPr>
          <w:b/>
          <w:sz w:val="21"/>
        </w:rPr>
        <w:t>【材料触发点】 顺义一模的“小而美”项目直接回应共建国家民生需求，让国际发展合作成果惠及普通民众，说明经济全球化成果要更多指向共建国家发展和民生改善上。</w:t>
      </w:r>
    </w:p>
    <w:p w14:paraId="4D21D0A6">
      <w:r>
        <w:rPr>
          <w:b/>
          <w:sz w:val="21"/>
        </w:rPr>
        <w:t>【设问】</w:t>
      </w:r>
      <w:r>
        <w:rPr>
          <w:b w:val="0"/>
          <w:sz w:val="21"/>
        </w:rPr>
        <w:t xml:space="preserve"> 结合材料，运用《当代国际政治与经济》知识，说明“小而美”项目为何成为中国开展国际发展合作的亮点和名片。</w:t>
      </w:r>
    </w:p>
    <w:p w14:paraId="2B0DA846">
      <w:r>
        <w:rPr>
          <w:b/>
          <w:sz w:val="21"/>
        </w:rPr>
        <w:t>【为什么能想到】 “小而美”已成中国发展合作名片，它给出的是可供他国借鉴的合作方案，正把贡献中国智慧、中国方案、中国力量落到重构国际秩序、构建命运共同体上。</w:t>
      </w:r>
      <w:r>
        <w:rPr>
          <w:b w:val="0"/>
          <w:sz w:val="21"/>
        </w:rPr>
      </w:r>
    </w:p>
    <w:p w14:paraId="240984CF">
      <w:r>
        <w:rPr>
          <w:b/>
          <w:sz w:val="21"/>
        </w:rPr>
        <w:t>【答案落点】</w:t>
      </w:r>
      <w:r>
        <w:rPr>
          <w:b w:val="0"/>
          <w:sz w:val="21"/>
        </w:rPr>
        <w:t xml:space="preserve"> "小而美"项目为重构公正合理的国际政治经济秩序贡献中国智慧、中国方案、中国力量,助力构建人类命运共同体,成为中国发展合作亮点。</w:t>
      </w:r>
    </w:p>
    <w:p w14:paraId="79CE7494">
      <w:r>
        <w:rPr>
          <w:b/>
          <w:sz w:val="21"/>
        </w:rPr>
        <w:t>【同题组】</w:t>
      </w:r>
      <w:r>
        <w:rPr>
          <w:b w:val="0"/>
          <w:sz w:val="21"/>
        </w:rPr>
        <w:t xml:space="preserve"> </w:t>
      </w:r>
    </w:p>
    <w:p w14:paraId="12FCEF32">
      <w:r>
        <w:rPr>
          <w:b/>
          <w:sz w:val="21"/>
        </w:rPr>
        <w:t>· 经济全球化：推动经济全球化朝着更加开放、包容、普惠、平衡、共赢方向发展；提高开放型经济水平</w:t>
      </w:r>
    </w:p>
    <w:p w14:paraId="1D2E6948">
      <w:r>
        <w:rPr>
          <w:b/>
          <w:sz w:val="21"/>
        </w:rPr>
        <w:t>· 政治多极化：共商共建共享的全球治理观；推动国际秩序和全球治理体系更加公正合理；推动国际关系民主化</w:t>
      </w:r>
    </w:p>
    <w:p w14:paraId="17AB813E">
      <w:r>
        <w:rPr>
          <w:b/>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中国推动构建人类命运共同体；我国外交政策的宗旨是维护世界和平、促进共同发展</w:t>
      </w:r>
    </w:p>
    <w:p w14:paraId="22A5D594">
      <w:pPr>
        <w:spacing w:before="120"/>
      </w:pPr>
      <w:r>
        <w:rPr>
          <w:b/>
          <w:color w:val="1F497D"/>
          <w:sz w:val="22"/>
        </w:rPr>
        <w:t>10. 2024西城二模Q17</w:t>
      </w:r>
    </w:p>
    <w:p w14:paraId="6D379191">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4C90C70A">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397E6602">
      <w:r>
        <w:rPr>
          <w:b/>
          <w:sz w:val="21"/>
        </w:rPr>
        <w:t>【为什么能想到】 面对科技革命这一各国共同课题，最大发展中国家能拿出的是可供分享的理念与方案；这正对应贡献中国智慧、中国方案、中国力量，做世界发展贡献者。</w:t>
      </w:r>
      <w:r>
        <w:rPr>
          <w:b w:val="0"/>
          <w:sz w:val="21"/>
        </w:rPr>
      </w:r>
    </w:p>
    <w:p w14:paraId="61F9F173">
      <w:r>
        <w:rPr>
          <w:b/>
          <w:sz w:val="21"/>
        </w:rPr>
        <w:t>【答案落点】</w:t>
      </w:r>
      <w:r>
        <w:rPr>
          <w:b w:val="0"/>
          <w:sz w:val="21"/>
        </w:rPr>
        <w:t xml:space="preserve"> 作为最大发展中国家，我国应做世界发展的贡献者和推动者，为应对新一轮科技革命贡献中国智慧、中国方案、中国力量。</w:t>
      </w:r>
    </w:p>
    <w:p w14:paraId="21DC46CF">
      <w:r>
        <w:rPr>
          <w:b/>
          <w:sz w:val="21"/>
        </w:rPr>
        <w:t>【同题组】</w:t>
      </w:r>
      <w:r>
        <w:rPr>
          <w:b w:val="0"/>
          <w:sz w:val="21"/>
        </w:rPr>
        <w:t xml:space="preserve"> </w:t>
      </w:r>
    </w:p>
    <w:p w14:paraId="6DEBFFBB">
      <w:r>
        <w:rPr>
          <w:b/>
          <w:sz w:val="21"/>
        </w:rPr>
        <w:t>· 理论：当前国际竞争的实质是以经济和科技实力为基础的综合国力较量；科教兴国战略与人才强国战略（人才与国际竞争力）；维护国家利益是主权国家对外活动的出发点和落脚点</w:t>
      </w:r>
    </w:p>
    <w:p w14:paraId="0CFE8D74">
      <w:r>
        <w:rPr>
          <w:b/>
          <w:sz w:val="21"/>
        </w:rPr>
        <w:t>· 经济全球化：顺应经济全球化趋势，主动融入并推动深化</w:t>
      </w:r>
    </w:p>
    <w:p w14:paraId="011179C4">
      <w:r>
        <w:rPr>
          <w:b/>
          <w:sz w:val="21"/>
        </w:rPr>
        <w:t>· 政治多极化：世界多极化是当今国际形势的突出特点</w:t>
      </w:r>
    </w:p>
    <w:p w14:paraId="5F67F13F">
      <w:pPr>
        <w:spacing w:before="120"/>
      </w:pPr>
      <w:r>
        <w:rPr>
          <w:b/>
          <w:color w:val="1F497D"/>
          <w:sz w:val="22"/>
        </w:rPr>
        <w:t>11. 2026通州期末Q21</w:t>
      </w:r>
    </w:p>
    <w:p w14:paraId="74E94655">
      <w:r>
        <w:rPr>
          <w:b/>
          <w:sz w:val="21"/>
        </w:rPr>
        <w:t>【材料触发点】 “十四五”圆满收官题在讲评题干中把“高水平对外开放”列为可作答角度，并以中国—中亚峰会、“一带一路”国际合作高峰论坛、中非合作论坛、进博会、服贸会、消博会等事实作材料支撑。</w:t>
      </w:r>
    </w:p>
    <w:p w14:paraId="6FE91C1A">
      <w:r>
        <w:rPr>
          <w:b/>
          <w:sz w:val="21"/>
        </w:rPr>
        <w:t>【设问】</w:t>
      </w:r>
      <w:r>
        <w:rPr>
          <w:b w:val="0"/>
          <w:sz w:val="21"/>
        </w:rPr>
        <w:t xml:space="preserve"> 结合材料，综合运用所学，阐释我国是如何为中国式现代化建设谱写宏伟篇章的。</w:t>
      </w:r>
    </w:p>
    <w:p w14:paraId="423DE857">
      <w:r>
        <w:rPr>
          <w:b/>
          <w:sz w:val="21"/>
        </w:rPr>
        <w:t>【为什么能想到】 海南全岛封关是中国主动探索高水平开放的样本，可供别国借鉴，这种把本国实践提炼成可共享经验的做法，对应“贡献中国智慧、中国方案、中国力量”。</w:t>
      </w:r>
      <w:r>
        <w:rPr>
          <w:b w:val="0"/>
          <w:sz w:val="21"/>
        </w:rPr>
      </w:r>
    </w:p>
    <w:p w14:paraId="78B1B687">
      <w:r>
        <w:rPr>
          <w:b/>
          <w:sz w:val="21"/>
        </w:rPr>
        <w:t>【答案落点】 我国依托中国—中亚峰会、“一带一路”国际合作高峰论坛、中非合作论坛、进博会、服贸会、消博会等开放平台推进高水平对外开放，为推进中国式现代化贡献中国智慧、中国方案、中国力量。</w:t>
      </w:r>
      <w:r>
        <w:rPr>
          <w:b w:val="0"/>
          <w:sz w:val="21"/>
        </w:rPr>
      </w:r>
    </w:p>
    <w:p w14:paraId="6ED85E68">
      <w:r>
        <w:rPr>
          <w:b/>
          <w:sz w:val="21"/>
        </w:rPr>
        <w:t>【同题组】</w:t>
      </w:r>
      <w:r>
        <w:rPr>
          <w:b w:val="0"/>
          <w:sz w:val="21"/>
        </w:rPr>
        <w:t xml:space="preserve"> </w:t>
      </w:r>
    </w:p>
    <w:p w14:paraId="4FC10AEA">
      <w:r>
        <w:rPr>
          <w:b/>
          <w:sz w:val="21"/>
        </w:rPr>
        <w:t>· 经济全球化：中国扩大高水平对外开放与制度型开放</w:t>
      </w:r>
    </w:p>
    <w:p w14:paraId="1E3B6ED0">
      <w:r>
        <w:rPr>
          <w:b/>
          <w:sz w:val="21"/>
        </w:rPr>
        <w:t>· 中国：坚持独立自主、自力更生，增强发展主动权</w:t>
      </w:r>
    </w:p>
    <w:p w14:paraId="684916C7">
      <w:pPr>
        <w:spacing w:before="120"/>
      </w:pPr>
      <w:r>
        <w:rPr>
          <w:b/>
          <w:color w:val="1F497D"/>
          <w:sz w:val="22"/>
        </w:rPr>
        <w:t>12. 2026朝阳期中Q17</w:t>
      </w:r>
    </w:p>
    <w:p w14:paraId="6F13B9FF">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7A8DB335">
      <w:r>
        <w:rPr>
          <w:b/>
          <w:sz w:val="21"/>
        </w:rPr>
        <w:t>【设问】</w:t>
      </w:r>
      <w:r>
        <w:rPr>
          <w:b w:val="0"/>
          <w:sz w:val="21"/>
        </w:rPr>
        <w:t xml:space="preserve"> 结合材料，运用《当代国际政治与经济》知识阐述我国应如何处理好推进“人工智能+”发展过程中的重要关系。</w:t>
      </w:r>
    </w:p>
    <w:p w14:paraId="312DEC93">
      <w:r>
        <w:rPr>
          <w:b/>
          <w:sz w:val="21"/>
        </w:rPr>
        <w:t>【为什么能想到】 丙同学提出关注发展中国家需求、帮助全球南方弥合智能鸿沟；中国向共同问题提供的是理念与合作方案，这正是贡献中国智慧、中国方案、中国力量。</w:t>
      </w:r>
      <w:r>
        <w:rPr>
          <w:b w:val="0"/>
          <w:sz w:val="21"/>
        </w:rPr>
      </w:r>
    </w:p>
    <w:p w14:paraId="38A5B156">
      <w:r>
        <w:rPr>
          <w:b/>
          <w:sz w:val="21"/>
        </w:rPr>
        <w:t>【答案落点】</w:t>
      </w:r>
      <w:r>
        <w:rPr>
          <w:b w:val="0"/>
          <w:sz w:val="21"/>
        </w:rPr>
        <w:t xml:space="preserve"> 在谋求本国发展同时兼顾他国合理关切，以人工智能合作贡献中国智慧、中国方案、中国力量。</w:t>
      </w:r>
    </w:p>
    <w:p w14:paraId="4FE17D74">
      <w:r>
        <w:rPr>
          <w:b/>
          <w:sz w:val="21"/>
        </w:rPr>
        <w:t>【同题组】</w:t>
      </w:r>
      <w:r>
        <w:rPr>
          <w:b w:val="0"/>
          <w:sz w:val="21"/>
        </w:rPr>
        <w:t xml:space="preserve"> </w:t>
      </w:r>
    </w:p>
    <w:p w14:paraId="095F413F">
      <w:r>
        <w:t>· 理论：维护国家利益是主权国家对外活动的出发点和落脚点</w:t>
      </w:r>
    </w:p>
    <w:p w14:paraId="651A1D10">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2D5E556">
      <w:r>
        <w:rPr>
          <w:b/>
          <w:sz w:val="21"/>
        </w:rPr>
        <w:t>· 政治多极化：共商共建共享的全球治理观；推动构建人类命运共同体</w:t>
      </w:r>
    </w:p>
    <w:p w14:paraId="7BD79AE7">
      <w:r>
        <w:rPr>
          <w:b/>
          <w:sz w:val="21"/>
        </w:rPr>
        <w:t>· 中国：坚持总体国家安全观，统筹发展与安全，以新安全格局保障新发展格局；坚持正确义利观；与发展中国家共享发展新机遇，惠民生增福祉，实现互利共赢；展现大国责任担当；中国推动构建人类命运共同体</w:t>
      </w:r>
    </w:p>
    <w:p w14:paraId="4A2428AE">
      <w:pPr>
        <w:spacing w:before="120"/>
      </w:pPr>
      <w:r>
        <w:rPr>
          <w:b/>
          <w:color w:val="1F497D"/>
          <w:sz w:val="22"/>
        </w:rPr>
        <w:t>13. 2026朝阳一模Q20</w:t>
      </w:r>
    </w:p>
    <w:p w14:paraId="69C6D50B">
      <w:r>
        <w:rPr>
          <w:b/>
          <w:sz w:val="21"/>
        </w:rPr>
        <w:t>【材料触发点】 人形机器人、AI眼镜、开源大模型、创新药以及鲁班工坊、菌草技术等材料，说明中国既有创新能力，也能把发展经验和技术方案转化为全球发展资源。</w:t>
      </w:r>
      <w:r>
        <w:rPr>
          <w:b w:val="0"/>
          <w:sz w:val="21"/>
        </w:rPr>
      </w:r>
    </w:p>
    <w:p w14:paraId="24F810D2">
      <w:r>
        <w:rPr>
          <w:b/>
          <w:sz w:val="21"/>
        </w:rPr>
        <w:t>【设问】</w:t>
      </w:r>
      <w:r>
        <w:rPr>
          <w:b w:val="0"/>
          <w:sz w:val="21"/>
        </w:rPr>
        <w:t xml:space="preserve"> 结合材料，运用《当代国际政治与经济》知识，阐述中国为什么能为全球发展注入稳定性和正能量。</w:t>
      </w:r>
    </w:p>
    <w:p w14:paraId="4C1AB0ED">
      <w:r>
        <w:rPr>
          <w:b/>
          <w:sz w:val="21"/>
        </w:rPr>
        <w:t>【为什么能想到】 开源大模型、创新药是成果，鲁班工坊、菌草技术是可供别国借用的发展办法，中国把它们变成全球可用资源，正对应贡献中国智慧、中国方案、中国力量。</w:t>
      </w:r>
      <w:r>
        <w:rPr>
          <w:b w:val="0"/>
          <w:sz w:val="21"/>
        </w:rPr>
      </w:r>
    </w:p>
    <w:p w14:paraId="321DC855">
      <w:r>
        <w:rPr>
          <w:b/>
          <w:sz w:val="21"/>
        </w:rPr>
        <w:t>【答案落点】 中国坚持创新驱动战略，推动开源大模型、创新药等成果发展，并通过鲁班工坊、菌草技术等合作提供发展方案，为全球发展贡献中国智慧、中国方案、中国力量。</w:t>
      </w:r>
      <w:r>
        <w:rPr>
          <w:b w:val="0"/>
          <w:sz w:val="21"/>
        </w:rPr>
      </w:r>
    </w:p>
    <w:p w14:paraId="7E8B4596">
      <w:r>
        <w:rPr>
          <w:b/>
          <w:sz w:val="21"/>
        </w:rPr>
        <w:t>【同题组】</w:t>
      </w:r>
      <w:r>
        <w:rPr>
          <w:b w:val="0"/>
          <w:sz w:val="21"/>
        </w:rPr>
        <w:t xml:space="preserve"> </w:t>
      </w:r>
    </w:p>
    <w:p w14:paraId="218CDC83">
      <w:r>
        <w:rPr>
          <w:b/>
          <w:sz w:val="21"/>
        </w:rPr>
        <w:t>· 时代背景：和平与发展仍是时代主题</w:t>
      </w:r>
    </w:p>
    <w:p w14:paraId="6D7CE3A1">
      <w:r>
        <w:rPr>
          <w:b/>
          <w:sz w:val="21"/>
        </w:rPr>
        <w:t>· 理论：当前国际竞争的实质是以经济和科技实力为基础的综合国力较量</w:t>
      </w:r>
    </w:p>
    <w:p w14:paraId="506A8D3C">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5C3AEC1">
      <w:r>
        <w:rPr>
          <w:b/>
          <w:sz w:val="21"/>
        </w:rPr>
        <w:t>· 政治多极化：相互尊重、公平正义、合作共赢的新型国际关系；共商共建共享的全球治理观</w:t>
      </w:r>
    </w:p>
    <w:p w14:paraId="3C2581F4">
      <w:r>
        <w:rPr>
          <w:b/>
          <w:sz w:val="21"/>
        </w:rPr>
        <w:t>· 中国：与发展中国家共享发展新机遇，惠民生增福祉，实现互利共赢；改善发展中国家民生并助力持续发展；坚持正确义利观；展现大国责任担当；中国推动构建人类命运共同体</w:t>
      </w:r>
    </w:p>
    <w:p w14:paraId="6470D12B">
      <w:pPr>
        <w:spacing w:before="120"/>
      </w:pPr>
      <w:r>
        <w:rPr>
          <w:b/>
          <w:color w:val="1F497D"/>
          <w:sz w:val="22"/>
        </w:rPr>
        <w:t>14. 2026顺义一模Q21</w:t>
      </w:r>
    </w:p>
    <w:p w14:paraId="46B02868">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6C1E955C">
      <w:r>
        <w:rPr>
          <w:b/>
          <w:sz w:val="21"/>
        </w:rPr>
        <w:t>【设问】</w:t>
      </w:r>
      <w:r>
        <w:rPr>
          <w:b w:val="0"/>
          <w:sz w:val="21"/>
        </w:rPr>
        <w:t xml:space="preserve"> 结合材料，综合运用所学，谈谈以中国式现代化全面推进中华民族伟大复兴，应如何运用“审势、乘势、驭势”的智慧。</w:t>
      </w:r>
    </w:p>
    <w:p w14:paraId="5F3A8FEC">
      <w:r>
        <w:t>【为什么能想到】 材料落点是中国“为世界提供机遇”、彰显“和而不同”，给的是方案而非要价；这种把经验外溢为公共产品的姿态，对应贡献中国智慧、中国方案、中国力量。</w:t>
      </w:r>
    </w:p>
    <w:p w14:paraId="5336E389">
      <w:r>
        <w:rPr>
          <w:b/>
          <w:sz w:val="21"/>
        </w:rPr>
        <w:t>【答案落点】</w:t>
      </w:r>
      <w:r>
        <w:rPr>
          <w:b w:val="0"/>
          <w:sz w:val="21"/>
        </w:rPr>
        <w:t xml:space="preserve"> 中国坚持走和平发展道路，倡导人类命运共同体，为世界的和平与发展提供中国智慧和中国方案，彰显大国担当。</w:t>
      </w:r>
    </w:p>
    <w:p w14:paraId="04A3E982">
      <w:r>
        <w:rPr>
          <w:b/>
          <w:sz w:val="21"/>
        </w:rPr>
        <w:t>【同题组】</w:t>
      </w:r>
      <w:r>
        <w:rPr>
          <w:b w:val="0"/>
          <w:sz w:val="21"/>
        </w:rPr>
        <w:t xml:space="preserve"> </w:t>
      </w:r>
    </w:p>
    <w:p w14:paraId="19E5135A">
      <w:r>
        <w:rPr>
          <w:b/>
          <w:sz w:val="21"/>
        </w:rPr>
        <w:t>· 时代背景：和平与发展仍是时代主题</w:t>
      </w:r>
    </w:p>
    <w:p w14:paraId="62E19E60">
      <w:r>
        <w:rPr>
          <w:b/>
          <w:sz w:val="21"/>
        </w:rPr>
        <w:t>· 政治多极化：践行真正的多边主义；促进共同发展、维护持久和平，共同推进现代化；在平等互利基础上开展合作，实现互利共赢；推动构建人类命运共同体</w:t>
      </w:r>
    </w:p>
    <w:p>
      <w:pPr/>
      <w:r>
        <w:t>15. 2025门头沟一模Q19</w:t>
      </w:r>
    </w:p>
    <w:p>
      <w:pPr/>
      <w:r>
        <w:t>【材料触发点】门头沟一模中的地球生命共同体、人工智能能力建设普惠计划和全球安全倡议，体现中国为全球治理提供公共产品，贡献中国智慧中国方案。</w:t>
      </w:r>
    </w:p>
    <w:p>
      <w:pPr/>
      <w:r>
        <w:t>【设问】结合材料，运用《当代国际政治与经济》的相关知识，分析中国做“赋能型大国”的世界意义？</w:t>
      </w:r>
    </w:p>
    <w:p>
      <w:pPr/>
      <w:r>
        <w:t>【为什么能想到】题面给出地球生命共同体、人工智能能力建设普惠计划、全球安全倡议三项中国主张；它们分别覆盖生态、技术能力和安全三类全球公共问题，是"赋能"而非"占有"的公共产品。分析"赋能型大国"的世界意义，不能只写中国本身的能力，要解释中国把能力转化为可被其他国家共享的国际公共产品的方式。先把地球生命共同体、人工智能能力建设普惠计划、全球安全倡议列为中国提供的国际公共产品，再说明这些公共产品对全球治理的赋能作用，最终指向贡献中国智慧、中国方案，推动完善全球治理。</w:t>
      </w:r>
    </w:p>
    <w:p>
      <w:pPr/>
      <w:r>
        <w:t>【答案落点】中国通过地球生命共同体、人工智能能力建设普惠计划和全球安全倡议等提供国际公共产品，贡献中国智慧中国方案，推动完善全球治理。</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中国：中国推动构建人类命运共同体；促进技术共享和民生改善，为全球可持续发展贡献力量；倡导文明平等互鉴，弘扬全人类共同价值，尊重世界文明多样性</w:t>
      </w:r>
    </w:p>
    <w:p>
      <w:pPr/>
    </w:p>
    <w:p>
      <w:pPr/>
    </w:p>
    <w:p>
      <w:pPr/>
      <w:r>
        <w:t>16. 2026朝阳二模Q20(2)</w:t>
      </w:r>
    </w:p>
    <w:p>
      <w:pPr/>
      <w:r>
        <w:t>【材料触发点】人类命运共同体理念是中国提出的解决全球问题、维护和平发展的方案。</w:t>
      </w:r>
    </w:p>
    <w:p>
      <w:pPr/>
      <w:r>
        <w:t>【设问】结合材料，运用《当代国际政治与经济》知识，分析人类命运共同体理念为什么能维护世界和平与发展。</w:t>
      </w:r>
    </w:p>
    <w:p>
      <w:pPr/>
      <w:r>
        <w:t>【为什么能想到】 材料点明人类命运共同体是“中国提出的”解决全球问题、护和平发展的方案；这一中国主张为世界提供的是理念与机制，正对应贡献中国智慧、中国方案、中国力量。</w:t>
      </w:r>
    </w:p>
    <w:p>
      <w:pPr/>
      <w:r>
        <w:t>【答案落点】 人类命运共同体理念从全人类福祉出发，为解决全球性问题提供中国方案，推动构建更加公正合理的国际治理体系，促进各国在共同发展中实现持久和平与繁荣。</w:t>
      </w:r>
    </w:p>
    <w:p>
      <w:pPr/>
      <w:r>
        <w:t>【同题组】（本题6分）</w:t>
      </w:r>
    </w:p>
    <w:p>
      <w:pPr/>
      <w:r>
        <w:t>· 时代背景：和平与发展仍是时代主题</w:t>
      </w:r>
    </w:p>
    <w:p>
      <w:pPr/>
      <w:r>
        <w:t>· 政治多极化：共商共建共享的全球治理观；相互尊重、公平正义、合作共赢的新型国际关系</w:t>
      </w:r>
    </w:p>
    <w:p>
      <w:pPr/>
    </w:p>
    <w:p>
      <w:pPr/>
    </w:p>
    <w:p w14:paraId="03616010">
      <w:pPr>
        <w:pStyle w:val="5"/>
      </w:pPr>
      <w:r>
        <w:rPr>
          <w:rFonts w:eastAsia="黑体"/>
        </w:rPr>
        <w:t>核心答题点：中国推动构建人类命运共同体</w:t>
      </w:r>
    </w:p>
    <w:p w14:paraId="45CD46B8">
      <w:pPr>
        <w:spacing w:before="120"/>
      </w:pPr>
      <w:r>
        <w:rPr>
          <w:b/>
          <w:color w:val="1F497D"/>
          <w:sz w:val="22"/>
        </w:rPr>
        <w:t>1. 2025东城一模Q20</w:t>
      </w:r>
    </w:p>
    <w:p w14:paraId="425AEB85">
      <w:r>
        <w:rPr>
          <w:b/>
          <w:sz w:val="21"/>
        </w:rPr>
        <w:t xml:space="preserve">【材料触发点】 </w:t>
      </w:r>
      <w:r>
        <w:rPr>
          <w:b w:val="0"/>
          <w:sz w:val="21"/>
        </w:rPr>
        <w:t>此次出访11天内出席APEC、G20等近40场多边活动，达成60多项合作文件，并在G20峰会上回应全球南方求平等、促变革的强烈意愿，呈现中国特色大国外交在多边场合的实践拓展。</w:t>
      </w:r>
    </w:p>
    <w:p w14:paraId="79FBA39D">
      <w:r>
        <w:rPr>
          <w:b/>
          <w:sz w:val="21"/>
        </w:rPr>
        <w:t xml:space="preserve">【设问】 </w:t>
      </w:r>
      <w:r>
        <w:rPr>
          <w:b w:val="0"/>
          <w:sz w:val="21"/>
        </w:rPr>
        <w:t>结合材料，运用《当代国际政治与经济》知识，谈谈此次元首外交的“精彩”之处。</w:t>
      </w:r>
    </w:p>
    <w:p w14:paraId="786493FC">
      <w:r>
        <w:rPr>
          <w:b/>
          <w:sz w:val="21"/>
        </w:rPr>
        <w:t>【为什么能想到】 "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w:t>
      </w:r>
    </w:p>
    <w:p w14:paraId="6FF38673">
      <w:r>
        <w:rPr>
          <w:b/>
          <w:sz w:val="21"/>
        </w:rPr>
        <w:t>【答案落点】 此次元首外交密集出席APEC、G20等近40场多边活动，达成60多项合作文件，回应全球南方求平等、促变革的强烈意愿，开辟中国特色大国外交的新境界，展现构建人类命运共同体的新实践。</w:t>
      </w:r>
    </w:p>
    <w:p w14:paraId="092C8EC8">
      <w:r>
        <w:rPr>
          <w:b/>
          <w:sz w:val="21"/>
        </w:rPr>
        <w:t xml:space="preserve">【同题组】 </w:t>
      </w:r>
    </w:p>
    <w:p w14:paraId="2488EE61">
      <w:r>
        <w:rPr>
          <w:b w:val="0"/>
          <w:sz w:val="21"/>
        </w:rPr>
        <w:t>· 理论：国家间共同利益是国家合作的基础</w:t>
      </w:r>
    </w:p>
    <w:p w14:paraId="7316C7CA">
      <w:r>
        <w:rPr>
          <w:b w:val="0"/>
          <w:sz w:val="21"/>
        </w:rPr>
        <w:t>· 经济全球化：推进贸易和投资自由化便利化；推动经济全球化朝着更加开放、包容、普惠、平衡、共赢方向发展；中国扩大高水平对外开放与制度型开放</w:t>
      </w:r>
    </w:p>
    <w:p w14:paraId="425FD04B">
      <w:r>
        <w:rPr>
          <w:b w:val="0"/>
          <w:sz w:val="21"/>
        </w:rPr>
        <w:t>· 政治多极化：推动国际关系民主化；推动全球治理体系变革完善，建立更加公正合理的国际政治经济新秩序</w:t>
      </w:r>
    </w:p>
    <w:p w14:paraId="4605E4CE">
      <w:r>
        <w:rPr>
          <w:b w:val="0"/>
          <w:sz w:val="21"/>
        </w:rPr>
        <w:t>· 中国：与发展中国家共享发展新机遇，惠民生增福祉，实现互利共赢；习近平外交思想指导中国特色大国外交（外交为民、服务中国式现代化）</w:t>
      </w:r>
    </w:p>
    <w:p w14:paraId="619C726B">
      <w:pPr>
        <w:spacing w:before="120"/>
      </w:pPr>
      <w:r>
        <w:rPr>
          <w:b/>
          <w:color w:val="1F497D"/>
          <w:sz w:val="22"/>
        </w:rPr>
        <w:t>2. 2025东城二模Q20</w:t>
      </w:r>
    </w:p>
    <w:p w14:paraId="3DB7EF5F">
      <w:r>
        <w:rPr>
          <w:b/>
          <w:sz w:val="21"/>
        </w:rPr>
        <w:t xml:space="preserve">【材料触发点】 </w:t>
      </w:r>
      <w:r>
        <w:rPr>
          <w:b w:val="0"/>
          <w:sz w:val="21"/>
        </w:rPr>
        <w:t>题面把地球比作全人类共同家园，并列举全球共同挑战和中国行动，核心任务是说明“同球共济”精神与人类命运共同体的关系。</w:t>
      </w:r>
    </w:p>
    <w:p w14:paraId="655CF579">
      <w:r>
        <w:rPr>
          <w:b/>
          <w:sz w:val="21"/>
        </w:rPr>
        <w:t xml:space="preserve">【设问】 </w:t>
      </w:r>
      <w:r>
        <w:rPr>
          <w:b w:val="0"/>
          <w:sz w:val="21"/>
        </w:rPr>
        <w:t>结合材料，运用《当代国际政治与经济》知识，写一篇小论文。</w:t>
      </w:r>
    </w:p>
    <w:p w14:paraId="07944AC1">
      <w:r>
        <w:rPr>
          <w:b/>
          <w:sz w:val="21"/>
        </w:rPr>
        <w:t>【为什么能想到】 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w:t>
      </w:r>
    </w:p>
    <w:p w14:paraId="0AC07377">
      <w:r>
        <w:rPr>
          <w:b/>
          <w:sz w:val="21"/>
        </w:rPr>
        <w:t>【答案落点】 “同球共济”精神回应人类共同家园面临的共同挑战，丰富了人类命运共同体内涵，为各国共担风险、共谋发展提供价值引领。</w:t>
      </w:r>
    </w:p>
    <w:p w14:paraId="2F23560D">
      <w:r>
        <w:rPr>
          <w:b/>
          <w:sz w:val="21"/>
        </w:rPr>
        <w:t xml:space="preserve">【同题组】 </w:t>
      </w:r>
      <w:r>
        <w:rPr>
          <w:b w:val="0"/>
          <w:sz w:val="21"/>
        </w:rPr>
        <w:t>（本题8分）</w:t>
      </w:r>
    </w:p>
    <w:p w14:paraId="6C0D13C9">
      <w:r>
        <w:rPr>
          <w:b w:val="0"/>
          <w:sz w:val="21"/>
        </w:rPr>
        <w:t>· 时代背景：和平与发展仍是时代主题；百年变局与外部风险挑战</w:t>
      </w:r>
    </w:p>
    <w:p w14:paraId="25D03561">
      <w:r>
        <w:rPr>
          <w:b w:val="0"/>
          <w:sz w:val="21"/>
        </w:rPr>
        <w:t>· 理论：国家间共同利益是国家合作的基础</w:t>
      </w:r>
    </w:p>
    <w:p w14:paraId="68777894">
      <w:r>
        <w:rPr>
          <w:b w:val="0"/>
          <w:sz w:val="21"/>
        </w:rPr>
        <w:t>· 政治多极化：世界多极化是当今国际形势的突出特点；推动构建人类命运共同体；推动国际关系民主化、和平解决国际争端</w:t>
      </w:r>
    </w:p>
    <w:p w14:paraId="125EDDB6">
      <w:r>
        <w:rPr>
          <w:b w:val="0"/>
          <w:sz w:val="21"/>
        </w:rPr>
        <w:t>· 中国：贡献中国智慧、中国方案、中国力量</w:t>
      </w:r>
    </w:p>
    <w:p w14:paraId="0795E36B">
      <w:pPr>
        <w:spacing w:before="120"/>
      </w:pPr>
      <w:r>
        <w:rPr>
          <w:b/>
          <w:color w:val="1F497D"/>
          <w:sz w:val="22"/>
        </w:rPr>
        <w:t>3. 2026朝阳一模Q20中国为全球发展注入稳定性和正能量</w:t>
      </w:r>
    </w:p>
    <w:p w14:paraId="7D3A50D8">
      <w:r>
        <w:rPr>
          <w:b/>
          <w:sz w:val="21"/>
        </w:rPr>
        <w:t xml:space="preserve">【材料触发点】 </w:t>
      </w:r>
      <w:r>
        <w:rPr>
          <w:b w:val="0"/>
          <w:sz w:val="21"/>
        </w:rPr>
        <w:t>题面中中国通过创新驱动、扩大开放、共享发展机遇、对发展中国家赋能等行动，把中国发展与世界发展深度绑定；题目第②点要把这些行动统合到人类命运共同体上。</w:t>
      </w:r>
    </w:p>
    <w:p w14:paraId="58BF3C99">
      <w:r>
        <w:rPr>
          <w:b/>
          <w:sz w:val="21"/>
        </w:rPr>
        <w:t xml:space="preserve">【设问】 </w:t>
      </w:r>
      <w:r>
        <w:rPr>
          <w:b w:val="0"/>
          <w:sz w:val="21"/>
        </w:rPr>
        <w:t>结合材料，运用《当代国际政治与经济》的知识，阐述中国为什么能为全球发展注入稳定性和正能量。</w:t>
      </w:r>
    </w:p>
    <w:p w14:paraId="111FA18D">
      <w:r>
        <w:rPr>
          <w:b/>
          <w:sz w:val="21"/>
        </w:rPr>
        <w:t>【为什么能想到】 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w:t>
      </w:r>
    </w:p>
    <w:p w14:paraId="61B94E51">
      <w:r>
        <w:rPr>
          <w:b/>
          <w:sz w:val="21"/>
        </w:rPr>
        <w:t>【答案落点】 中国通过创新驱动、共享发展机遇和对发展中国家赋能，推动构建人类命运共同体。</w:t>
      </w:r>
    </w:p>
    <w:p w14:paraId="1B879875">
      <w:r>
        <w:rPr>
          <w:b/>
          <w:sz w:val="21"/>
        </w:rPr>
        <w:t xml:space="preserve">【同题组】 </w:t>
      </w:r>
    </w:p>
    <w:p w14:paraId="20C29218">
      <w:r>
        <w:rPr>
          <w:b w:val="0"/>
          <w:sz w:val="21"/>
        </w:rPr>
        <w:t>· 时代背景：和平与发展仍是时代主题</w:t>
      </w:r>
    </w:p>
    <w:p w14:paraId="6F097984">
      <w:r>
        <w:rPr>
          <w:b w:val="0"/>
          <w:sz w:val="21"/>
        </w:rPr>
        <w:t>· 理论：当前国际竞争的实质是以经济和科技实力为基础的综合国力较量</w:t>
      </w:r>
    </w:p>
    <w:p w14:paraId="0285AC43">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548E286D">
      <w:r>
        <w:rPr>
          <w:b w:val="0"/>
          <w:sz w:val="21"/>
        </w:rPr>
        <w:t>· 政治多极化：相互尊重、公平正义、合作共赢的新型国际关系；共商共建共享的全球治理观</w:t>
      </w:r>
    </w:p>
    <w:p w14:paraId="11854214">
      <w:r>
        <w:rPr>
          <w:b w:val="0"/>
          <w:sz w:val="21"/>
        </w:rPr>
        <w:t>· 中国：与发展中国家共享发展新机遇，惠民生增福祉，实现互利共赢；改善发展中国家民生并助力持续发展；坚持正确义利观；贡献中国智慧、中国方案、中国力量；展现大国责任担当</w:t>
      </w:r>
    </w:p>
    <w:p w14:paraId="4E82337C">
      <w:pPr>
        <w:spacing w:before="120"/>
      </w:pPr>
      <w:r>
        <w:rPr>
          <w:b/>
          <w:color w:val="1F497D"/>
          <w:sz w:val="22"/>
        </w:rPr>
        <w:t>4. 2025丰台二模Q20</w:t>
      </w:r>
    </w:p>
    <w:p w14:paraId="2027EA3E">
      <w:r>
        <w:rPr>
          <w:b/>
          <w:sz w:val="21"/>
        </w:rPr>
        <w:t xml:space="preserve">【材料触发点】 </w:t>
      </w:r>
      <w:r>
        <w:rPr>
          <w:b w:val="0"/>
          <w:sz w:val="21"/>
        </w:rPr>
        <w:t>题目理解“中国力量”如何完善全球治理，材料多次出现人类命运共同体、平等开放合作共享和公正合理的治理方向。</w:t>
      </w:r>
    </w:p>
    <w:p w14:paraId="299E8A87">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5744FDC6">
      <w:r>
        <w:rPr>
          <w:b/>
          <w:sz w:val="21"/>
        </w:rPr>
        <w:t>【为什么能想到】 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w:t>
      </w:r>
    </w:p>
    <w:p w14:paraId="5FB20525">
      <w:r>
        <w:rPr>
          <w:b/>
          <w:sz w:val="21"/>
        </w:rPr>
        <w:t>【答案落点】 中国推动构建人类命运共同体，遵循平等、开放、合作、共享等原则，同世界各国一起推动全球治理体制更加公正合理。</w:t>
      </w:r>
    </w:p>
    <w:p w14:paraId="5A241133">
      <w:r>
        <w:rPr>
          <w:b/>
          <w:sz w:val="21"/>
        </w:rPr>
        <w:t xml:space="preserve">【同题组】 </w:t>
      </w:r>
    </w:p>
    <w:p w14:paraId="2FCE9CDF">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52257DDB">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w:t>
      </w:r>
    </w:p>
    <w:p w14:paraId="434D8433">
      <w:r>
        <w:rPr>
          <w:b w:val="0"/>
          <w:sz w:val="21"/>
        </w:rPr>
        <w:t>· 联合国：维护《联合国宪章》宗旨和原则；坚定维护以联合国为核心的国际体系和以国际法为基础的国际秩序</w:t>
      </w:r>
    </w:p>
    <w:p w14:paraId="305DC698">
      <w:pPr>
        <w:spacing w:before="120"/>
      </w:pPr>
      <w:r>
        <w:rPr>
          <w:b/>
          <w:color w:val="1F497D"/>
          <w:sz w:val="22"/>
        </w:rPr>
        <w:t>5. 2026丰台一模Q19</w:t>
      </w:r>
    </w:p>
    <w:p w14:paraId="65BF4EB0">
      <w:r>
        <w:rPr>
          <w:b/>
          <w:sz w:val="21"/>
        </w:rPr>
        <w:t xml:space="preserve">【材料触发点】 </w:t>
      </w:r>
      <w:r>
        <w:rPr>
          <w:b w:val="0"/>
          <w:sz w:val="21"/>
        </w:rPr>
        <w:t>题面把2030年可持续发展议程、减贫国际合作、教育合作和卫生健康经验分享统一为全球共同发展事业，问中国大国情怀与担当；中国把自身发展与世界各国可持续发展放在一起，体现的是人类命运共同体的理念。</w:t>
      </w:r>
    </w:p>
    <w:p w14:paraId="36047C53">
      <w:r>
        <w:rPr>
          <w:b/>
          <w:sz w:val="21"/>
        </w:rPr>
        <w:t xml:space="preserve">【设问】 </w:t>
      </w:r>
      <w:r>
        <w:rPr>
          <w:b w:val="0"/>
          <w:sz w:val="21"/>
        </w:rPr>
        <w:t>结合材料，运用《当代国际政治与经济》知识，说明中国在全球可持续发展中彰显了怎样的大国情怀与担当。</w:t>
      </w:r>
    </w:p>
    <w:p w14:paraId="59073C44">
      <w:r>
        <w:rPr>
          <w:b/>
          <w:sz w:val="21"/>
        </w:rPr>
        <w:t>【为什么能想到】 材料把中国自身发展同落实联合国2030议程、各国可持续发展并提；这种把本国前途与世界发展捆在一起的胸怀，正是中国推动构建人类命运共同体的体现。</w:t>
      </w:r>
    </w:p>
    <w:p w14:paraId="0D5543C5">
      <w:r>
        <w:rPr>
          <w:b/>
          <w:sz w:val="21"/>
        </w:rPr>
        <w:t>【答案落点】 中国秉持人类命运共同体理念，携手各国落实联合国2030年可持续发展议程，在消除贫困、教育普及和卫生健康合作中展现负责任大国的情怀和担当。</w:t>
      </w:r>
    </w:p>
    <w:p w14:paraId="0A1B1786">
      <w:r>
        <w:rPr>
          <w:b/>
          <w:sz w:val="21"/>
        </w:rPr>
        <w:t xml:space="preserve">【同题组】 </w:t>
      </w:r>
    </w:p>
    <w:p w14:paraId="159C9739">
      <w:r>
        <w:rPr>
          <w:b w:val="0"/>
          <w:sz w:val="21"/>
        </w:rPr>
        <w:t>· 理论：国家间共同利益是国家合作的基础</w:t>
      </w:r>
    </w:p>
    <w:p w14:paraId="1A1BC04F">
      <w:r>
        <w:rPr>
          <w:b w:val="0"/>
          <w:sz w:val="21"/>
        </w:rPr>
        <w:t>· 政治多极化：共商共建共享的全球治理观；践行真正的多边主义</w:t>
      </w:r>
    </w:p>
    <w:p w14:paraId="5F194B40">
      <w:r>
        <w:rPr>
          <w:b w:val="0"/>
          <w:sz w:val="21"/>
        </w:rPr>
        <w:t>· 中国：坚持正确义利观；中国是负责任大国并勇于担当；展现大国责任担当</w:t>
      </w:r>
    </w:p>
    <w:p w14:paraId="70023A7A">
      <w:r>
        <w:rPr>
          <w:b w:val="0"/>
          <w:sz w:val="21"/>
        </w:rPr>
        <w:t>· 联合国：落实联合国2030年可持续发展议程；维护《联合国宪章》宗旨和原则</w:t>
      </w:r>
    </w:p>
    <w:p w14:paraId="754F57D8">
      <w:pPr>
        <w:spacing w:before="120"/>
      </w:pPr>
      <w:r>
        <w:rPr>
          <w:b/>
          <w:color w:val="1F497D"/>
          <w:sz w:val="22"/>
        </w:rPr>
        <w:t>6. 2025丰台期末Q20——中非达成战略性共识的理论逻辑和价值意蕴</w:t>
      </w:r>
    </w:p>
    <w:p w14:paraId="33D59FE2">
      <w:r>
        <w:rPr>
          <w:b/>
          <w:sz w:val="21"/>
        </w:rPr>
        <w:t>【材料触发点】 题面写中非围绕全球倡议、反对保护主义、提升发展中国家发言权达成共识，形成中非合力捍卫共同利益、共同应对全球挑战的合作样态；设问问价值意蕴，最高站位须指向人类命运共同体。</w:t>
      </w:r>
    </w:p>
    <w:p w14:paraId="2C86AC64">
      <w:r>
        <w:rPr>
          <w:b/>
          <w:sz w:val="21"/>
        </w:rPr>
        <w:t xml:space="preserve">【设问】 </w:t>
      </w:r>
      <w:r>
        <w:rPr>
          <w:b w:val="0"/>
          <w:sz w:val="21"/>
        </w:rPr>
        <w:t>阅读材料，运用《当代国际政治与经济》知识，阐明中非达成一系列战略性共识的理论逻辑和价值意蕴。</w:t>
      </w:r>
    </w:p>
    <w:p w14:paraId="2B25DAE6">
      <w:r>
        <w:rPr>
          <w:b/>
          <w:sz w:val="21"/>
        </w:rPr>
        <w:t>【为什么能想到】 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w:t>
      </w:r>
    </w:p>
    <w:p w14:paraId="06B8CF2A">
      <w:r>
        <w:rPr>
          <w:b/>
          <w:sz w:val="21"/>
        </w:rPr>
        <w:t>【答案落点】 中非达成战略性共识，合力捍卫发展中国家共同利益，为中非携手推进现代化、推动构建人类命运共同体提供方向。</w:t>
      </w:r>
    </w:p>
    <w:p w14:paraId="4D9B19F1">
      <w:r>
        <w:rPr>
          <w:b/>
          <w:sz w:val="21"/>
        </w:rPr>
        <w:t xml:space="preserve">【同题组】 </w:t>
      </w:r>
    </w:p>
    <w:p w14:paraId="23C649D5">
      <w:r>
        <w:rPr>
          <w:b w:val="0"/>
          <w:sz w:val="21"/>
        </w:rPr>
        <w:t>· 时代背景：和平与发展仍是时代主题</w:t>
      </w:r>
    </w:p>
    <w:p w14:paraId="1B928861">
      <w:r>
        <w:rPr>
          <w:b w:val="0"/>
          <w:sz w:val="21"/>
        </w:rPr>
        <w:t>· 理论：国家间共同利益是国家合作的基础</w:t>
      </w:r>
    </w:p>
    <w:p w14:paraId="6EDD9966">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2C5BFCA9">
      <w:pPr>
        <w:spacing w:before="120"/>
      </w:pPr>
      <w:r>
        <w:rPr>
          <w:b/>
          <w:color w:val="1F497D"/>
          <w:sz w:val="22"/>
        </w:rPr>
        <w:t>7. 2026延庆一模Q19(2)——中国"推动重塑全球能源治理格局"的理论逻辑和价值意蕴</w:t>
      </w:r>
    </w:p>
    <w:p w14:paraId="6425B569">
      <w:r>
        <w:rPr>
          <w:b/>
          <w:sz w:val="21"/>
        </w:rPr>
        <w:t>【材料触发点】 题面写中国通过绿色能源合作回应全球气候变化和能源转型挑战，帮助共建国家实现绿色低碳发展；设问问价值意蕴，绿色能源治理事关全人类共同利益和可持续发展，必须指向人类命运共同体。</w:t>
      </w:r>
    </w:p>
    <w:p w14:paraId="708F234D">
      <w:r>
        <w:rPr>
          <w:b/>
          <w:sz w:val="21"/>
        </w:rPr>
        <w:t>【设问】 结合材料二，运用《当代国际政治与经济》知识，说明中国“推动重塑全球能源治理格局”的理论逻辑和价值意蕴。</w:t>
      </w:r>
    </w:p>
    <w:p w14:paraId="7E48F35B">
      <w:r>
        <w:rPr>
          <w:b/>
          <w:sz w:val="21"/>
        </w:rPr>
        <w:t>【为什么能想到】 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w:t>
      </w:r>
    </w:p>
    <w:p w14:paraId="5135A702">
      <w:r>
        <w:rPr>
          <w:b/>
          <w:sz w:val="21"/>
        </w:rPr>
        <w:t>【答案落点】 中国深化绿色能源国际合作，帮助共建国家实现能源转型和可持续发展，推动构建人类命运共同体。</w:t>
      </w:r>
    </w:p>
    <w:p w14:paraId="08C69A7F">
      <w:r>
        <w:rPr>
          <w:b/>
          <w:sz w:val="21"/>
        </w:rPr>
        <w:t xml:space="preserve">【同题组】 </w:t>
      </w:r>
    </w:p>
    <w:p w14:paraId="5EFEA9D5">
      <w:r>
        <w:rPr>
          <w:b w:val="0"/>
          <w:sz w:val="21"/>
        </w:rPr>
        <w:t>· 时代背景：和平与发展仍是时代主题</w:t>
      </w:r>
    </w:p>
    <w:p w14:paraId="04DC50A4">
      <w:r>
        <w:rPr>
          <w:b w:val="0"/>
          <w:sz w:val="21"/>
        </w:rPr>
        <w:t>· 理论：国家间共同利益是国家合作的基础；维护国家利益是主权国家对外活动的出发点和落脚点</w:t>
      </w:r>
    </w:p>
    <w:p w14:paraId="485AD0F2">
      <w:r>
        <w:rPr>
          <w:b w:val="0"/>
          <w:sz w:val="21"/>
        </w:rPr>
        <w:t>· 经济全球化：顺应经济全球化趋势，主动融入并推动深化</w:t>
      </w:r>
    </w:p>
    <w:p w14:paraId="2B17E07C">
      <w:r>
        <w:rPr>
          <w:b w:val="0"/>
          <w:sz w:val="21"/>
        </w:rPr>
        <w:t>· 政治多极化：共商共建共享的全球治理观；相互尊重、公平正义、合作共赢的新型国际关系；推动构建人类命运共同体</w:t>
      </w:r>
    </w:p>
    <w:p w14:paraId="4F0D5EF5">
      <w:r>
        <w:rPr>
          <w:b w:val="0"/>
          <w:sz w:val="21"/>
        </w:rPr>
        <w:t>· 中国：坚持正确义利观</w:t>
      </w:r>
    </w:p>
    <w:p w14:paraId="4CCAF8DE">
      <w:pPr>
        <w:spacing w:before="120"/>
      </w:pPr>
      <w:r>
        <w:rPr>
          <w:b/>
          <w:color w:val="1F497D"/>
          <w:sz w:val="22"/>
        </w:rPr>
        <w:t>8. 2025顺义一模Q20——"小而美"项目为何成为中国开展国际发展合作的亮点和名片</w:t>
      </w:r>
    </w:p>
    <w:p w14:paraId="69CD60F1">
      <w:r>
        <w:rPr>
          <w:b/>
          <w:sz w:val="21"/>
        </w:rPr>
        <w:t>【材料触发点】 题面写"小而美"项目改善共建国家民生、促进民心相通，发展合作直接指向普通民众生活；设问问亮点和名片原因，应把发展合作上升到人类命运共同体的高度。</w:t>
      </w:r>
    </w:p>
    <w:p w14:paraId="029F1232">
      <w:r>
        <w:rPr>
          <w:b/>
          <w:sz w:val="21"/>
        </w:rPr>
        <w:t xml:space="preserve">【设问】 </w:t>
      </w:r>
      <w:r>
        <w:rPr>
          <w:b w:val="0"/>
          <w:sz w:val="21"/>
        </w:rPr>
        <w:t>结合材料，运用《当代国际政治与经济》知识，说明"小而美"项目为何成为中国开展国际发展合作的亮点和名片。</w:t>
      </w:r>
    </w:p>
    <w:p w14:paraId="29BF5031">
      <w:r>
        <w:rPr>
          <w:b/>
          <w:sz w:val="21"/>
        </w:rPr>
        <w:t>【为什么能想到】 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w:t>
      </w:r>
    </w:p>
    <w:p w14:paraId="08061FC1">
      <w:r>
        <w:rPr>
          <w:b/>
          <w:sz w:val="21"/>
        </w:rPr>
        <w:t>【答案落点】 "小而美"项目改善共建国家民生、促进民心相通，以具体合作推动构建人类命运共同体。</w:t>
      </w:r>
    </w:p>
    <w:p w14:paraId="171270BF">
      <w:r>
        <w:rPr>
          <w:b/>
          <w:sz w:val="21"/>
        </w:rPr>
        <w:t xml:space="preserve">【同题组】 </w:t>
      </w:r>
    </w:p>
    <w:p w14:paraId="6B0773ED">
      <w:r>
        <w:rPr>
          <w:b w:val="0"/>
          <w:sz w:val="21"/>
        </w:rPr>
        <w:t>· 经济全球化：推动经济全球化朝着更加开放、包容、普惠、平衡、共赢方向发展；提高开放型经济水平</w:t>
      </w:r>
    </w:p>
    <w:p w14:paraId="2B634702">
      <w:r>
        <w:rPr>
          <w:b w:val="0"/>
          <w:sz w:val="21"/>
        </w:rPr>
        <w:t>· 政治多极化：共商共建共享的全球治理观；推动国际秩序和全球治理体系更加公正合理；推动国际关系民主化</w:t>
      </w:r>
    </w:p>
    <w:p w14:paraId="67F0430F">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我国外交政策的宗旨是维护世界和平、促进共同发展</w:t>
      </w:r>
    </w:p>
    <w:p w14:paraId="26CEFF82">
      <w:pPr>
        <w:spacing w:before="120"/>
      </w:pPr>
      <w:r>
        <w:rPr>
          <w:b/>
          <w:color w:val="1F497D"/>
          <w:sz w:val="22"/>
        </w:rPr>
        <w:t>9. 2024顺义思政二模Q19(2)</w:t>
      </w:r>
    </w:p>
    <w:p w14:paraId="25D4866D">
      <w:r>
        <w:rPr>
          <w:b/>
          <w:sz w:val="21"/>
        </w:rPr>
        <w:t xml:space="preserve">【材料触发点】 </w:t>
      </w:r>
      <w:r>
        <w:rPr>
          <w:b w:val="0"/>
          <w:sz w:val="21"/>
        </w:rPr>
        <w:t>顺义二模从中国发展新质生产力提升国家实力与国际作用切入，要求说明我国发展新质生产力对国际格局和全球共同发展的意义。</w:t>
      </w:r>
    </w:p>
    <w:p w14:paraId="42A95DEB">
      <w:r>
        <w:rPr>
          <w:b/>
          <w:sz w:val="21"/>
        </w:rPr>
        <w:t xml:space="preserve">【设问】 </w:t>
      </w:r>
      <w:r>
        <w:rPr>
          <w:b w:val="0"/>
          <w:sz w:val="21"/>
        </w:rPr>
        <w:t>结合材料，综合运用《政治与法治》和《当代国际政治与经济》知识，说明我国积极推动新质生产力发展的原因。（8分）</w:t>
      </w:r>
    </w:p>
    <w:p w14:paraId="4FB9686A">
      <w:r>
        <w:rPr>
          <w:b/>
          <w:sz w:val="21"/>
        </w:rPr>
        <w:t>【为什么能想到】 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w:t>
      </w:r>
    </w:p>
    <w:p w14:paraId="00CF4C28">
      <w:r>
        <w:rPr>
          <w:b/>
          <w:sz w:val="21"/>
        </w:rPr>
        <w:t>【答案落点】 我国积极推动新质生产力发展，有利于提高国家实力、增强核心竞争力，推动世界多极化深入发展，构建人类命运共同体。</w:t>
      </w:r>
    </w:p>
    <w:p w14:paraId="2A24C57B">
      <w:r>
        <w:rPr>
          <w:b/>
          <w:sz w:val="21"/>
        </w:rPr>
        <w:t xml:space="preserve">【同题组】 </w:t>
      </w:r>
      <w:r>
        <w:rPr>
          <w:b w:val="0"/>
          <w:sz w:val="21"/>
        </w:rPr>
        <w:t>（本题8分）</w:t>
      </w:r>
    </w:p>
    <w:p w14:paraId="62FC6306">
      <w:r>
        <w:rPr>
          <w:b w:val="0"/>
          <w:sz w:val="21"/>
        </w:rPr>
        <w:t>· 理论：当前国际竞争的实质是以经济和科技实力为基础的综合国力较量；维护国家利益是主权国家对外活动的出发点和落脚点</w:t>
      </w:r>
    </w:p>
    <w:p w14:paraId="60411D0C">
      <w:r>
        <w:rPr>
          <w:b w:val="0"/>
          <w:sz w:val="21"/>
        </w:rPr>
        <w:t>· 政治多极化：世界多极化与全球南方联合自强</w:t>
      </w:r>
    </w:p>
    <w:p w14:paraId="0E3D5093">
      <w:pPr>
        <w:spacing w:before="120"/>
      </w:pPr>
      <w:r>
        <w:rPr>
          <w:b/>
          <w:color w:val="1F497D"/>
          <w:sz w:val="22"/>
        </w:rPr>
        <w:t>10. 2024东城二模Q20</w:t>
      </w:r>
    </w:p>
    <w:p w14:paraId="001F13ED">
      <w:r>
        <w:rPr>
          <w:b/>
          <w:sz w:val="21"/>
        </w:rPr>
        <w:t>【材料触发点】 题目整体说明“三大倡议”如何助力未来，作答不能只把发展、安全、文明三项分开写，还要先说明出三大倡议与人类命运共同体的总体关系。</w:t>
      </w:r>
    </w:p>
    <w:p w14:paraId="0BBEB1C1">
      <w:r>
        <w:rPr>
          <w:b/>
          <w:sz w:val="21"/>
        </w:rPr>
        <w:t xml:space="preserve">【设问】 </w:t>
      </w:r>
      <w:r>
        <w:rPr>
          <w:b w:val="0"/>
          <w:sz w:val="21"/>
        </w:rPr>
        <w:t>结合材料，运用《当代国际政治与经济》知识，说明中国的“三大倡议”如何助力人类走向美好未来。（7分）</w:t>
      </w:r>
    </w:p>
    <w:p w14:paraId="6F025246">
      <w:r>
        <w:rPr>
          <w:b/>
          <w:sz w:val="21"/>
        </w:rPr>
        <w:t>【为什么能想到】</w:t>
      </w:r>
      <w:r>
        <w:t xml:space="preserve"> 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w:t>
      </w:r>
    </w:p>
    <w:p w14:paraId="355E260E">
      <w:r>
        <w:rPr>
          <w:b/>
          <w:sz w:val="21"/>
        </w:rPr>
        <w:t>【答案落点】 中国的三大倡议为推动构建人类命运共同体提供方案和路径，为动荡变化的时代注入更多稳定性和确定性，为人类走向美好未来提供中国方案。</w:t>
      </w:r>
    </w:p>
    <w:p w14:paraId="6D5E4A59">
      <w:r>
        <w:rPr>
          <w:b/>
          <w:sz w:val="21"/>
        </w:rPr>
        <w:t xml:space="preserve">【同题组】 </w:t>
      </w:r>
      <w:r>
        <w:rPr>
          <w:b w:val="0"/>
          <w:sz w:val="21"/>
        </w:rPr>
        <w:t>（本题7分）</w:t>
      </w:r>
    </w:p>
    <w:p w14:paraId="12CF4748">
      <w:r>
        <w:rPr>
          <w:b w:val="0"/>
          <w:sz w:val="21"/>
        </w:rPr>
        <w:t>· 政治多极化：推动国际关系民主化、和平解决国际争端</w:t>
      </w:r>
    </w:p>
    <w:p w14:paraId="163A1CDC">
      <w:r>
        <w:rPr>
          <w:b w:val="0"/>
          <w:sz w:val="21"/>
        </w:rPr>
        <w:t>· 中国：全球发展倡议：以发展促繁荣；全球安全倡议：以安全保稳定；全球文明倡议：以文明增互信；民心相通与文明互鉴</w:t>
      </w:r>
    </w:p>
    <w:p w14:paraId="4DF53CC0">
      <w:r>
        <w:rPr>
          <w:b w:val="0"/>
          <w:sz w:val="21"/>
        </w:rPr>
        <w:t>· 联合国：维护《联合国宪章》宗旨和原则</w:t>
      </w:r>
    </w:p>
    <w:p w14:paraId="2CABCA68">
      <w:pPr>
        <w:spacing w:before="120"/>
      </w:pPr>
      <w:r>
        <w:rPr>
          <w:b/>
          <w:color w:val="1F497D"/>
          <w:sz w:val="22"/>
        </w:rPr>
        <w:t>11. 2026顺义二模Q20</w:t>
      </w:r>
    </w:p>
    <w:p w14:paraId="29DDCE62">
      <w:r>
        <w:rPr>
          <w:b/>
          <w:sz w:val="21"/>
        </w:rPr>
        <w:t xml:space="preserve">【材料触发点】 </w:t>
      </w:r>
      <w:r>
        <w:rPr>
          <w:b w:val="0"/>
          <w:sz w:val="21"/>
        </w:rPr>
        <w:t>题面原句是“世界好，中国才会好；中国好，世界会更好”，作答样例明确写“中国坚持独立自主的和平外交政策，推动构建人类命运共同体”。</w:t>
      </w:r>
    </w:p>
    <w:p w14:paraId="752C3AD4">
      <w:r>
        <w:rPr>
          <w:b/>
          <w:sz w:val="21"/>
        </w:rPr>
        <w:t xml:space="preserve">【设问】 </w:t>
      </w:r>
      <w:r>
        <w:rPr>
          <w:b w:val="0"/>
          <w:sz w:val="21"/>
        </w:rPr>
        <w:t>结合材料，运用《当代国际政治与经济》知识，谈谈对“今天的中国，明天的世界”的理解。</w:t>
      </w:r>
    </w:p>
    <w:p w14:paraId="59AF82D0">
      <w:r>
        <w:rPr>
          <w:b/>
          <w:sz w:val="21"/>
        </w:rPr>
        <w:t>【为什么能想到】 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w:t>
      </w:r>
    </w:p>
    <w:p w14:paraId="17D52B02">
      <w:r>
        <w:rPr>
          <w:b/>
          <w:sz w:val="21"/>
        </w:rPr>
        <w:t>【答案落点】 中国坚持“世界好，中国才会好；中国好，世界会更好”的理念，通过开放共享的发展实践推动构建人类命运共同体。</w:t>
      </w:r>
    </w:p>
    <w:p w14:paraId="419FFCEF">
      <w:r>
        <w:rPr>
          <w:b/>
          <w:sz w:val="21"/>
        </w:rPr>
        <w:t xml:space="preserve">【同题组】 </w:t>
      </w:r>
      <w:r>
        <w:rPr>
          <w:b w:val="0"/>
          <w:sz w:val="21"/>
        </w:rPr>
        <w:t>（本题8分）</w:t>
      </w:r>
    </w:p>
    <w:p w14:paraId="2DCD2729">
      <w:r>
        <w:rPr>
          <w:b w:val="0"/>
          <w:sz w:val="21"/>
        </w:rPr>
        <w:t>· 经济全球化：互利共赢的开放战略；推进普惠包容的经济全球化，推动构建更加开放、包容的全球经济格局；推动经济全球化朝着更加开放、包容、普惠、平衡、共赢方向发展</w:t>
      </w:r>
    </w:p>
    <w:p w14:paraId="7382D470">
      <w:r>
        <w:rPr>
          <w:b w:val="0"/>
          <w:sz w:val="21"/>
        </w:rPr>
        <w:t>· 政治多极化：共商共建共享的全球治理观；相互尊重、公平正义、合作共赢的新型国际关系；推动国际秩序和全球治理体系更加公正合理</w:t>
      </w:r>
    </w:p>
    <w:p w14:paraId="1F7E0F16">
      <w:r>
        <w:rPr>
          <w:b w:val="0"/>
          <w:sz w:val="21"/>
        </w:rPr>
        <w:t>· 中国：中国坚持独立自主的和平外交政策；倡导文明平等互鉴，弘扬全人类共同价值，尊重世界文明多样性；贡献中国智慧、中国方案、中国力量；改善发展中国家民生并助力持续发展；坚持正确义利观；我国外交政策的宗旨是维护世界和平、促进共同发展</w:t>
      </w:r>
    </w:p>
    <w:p w14:paraId="42A32E8D">
      <w:pPr>
        <w:spacing w:before="120"/>
      </w:pPr>
      <w:r>
        <w:rPr>
          <w:b/>
          <w:color w:val="1F497D"/>
          <w:sz w:val="22"/>
        </w:rPr>
        <w:t>12. 2026顺义一模Q21</w:t>
      </w:r>
    </w:p>
    <w:p w14:paraId="0EB28B1F">
      <w:r>
        <w:rPr>
          <w:b/>
          <w:sz w:val="21"/>
        </w:rPr>
        <w:t xml:space="preserve">【材料触发点】 </w:t>
      </w:r>
      <w:r>
        <w:rPr>
          <w:b w:val="0"/>
          <w:sz w:val="21"/>
        </w:rPr>
        <w:t>“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359C6041">
      <w:r>
        <w:rPr>
          <w:b/>
          <w:sz w:val="21"/>
        </w:rPr>
        <w:t xml:space="preserve">【设问】 </w:t>
      </w:r>
      <w:r>
        <w:rPr>
          <w:b w:val="0"/>
          <w:sz w:val="21"/>
        </w:rPr>
        <w:t xml:space="preserve"> 结合材料，综合运用所学，谈谈以中国式现代化全面推进中华民族伟大复兴，应如何运用“审势、乘势、驭势”的智慧。</w:t>
      </w:r>
    </w:p>
    <w:p w14:paraId="06B5EB04">
      <w:r>
        <w:rPr>
          <w:b/>
          <w:sz w:val="21"/>
        </w:rPr>
        <w:t>【为什么能想到】 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w:t>
      </w:r>
    </w:p>
    <w:p w14:paraId="325D2E2E">
      <w:r>
        <w:rPr>
          <w:b/>
          <w:sz w:val="21"/>
        </w:rPr>
        <w:t>【答案落点】 和平与发展仍是时代主题，中国式现代化是走和平发展道路的现代化，中国坚持多边主义和互利共赢，倡导人类命运共同体，为世界和平与发展提供中国智慧和中国方案。</w:t>
      </w:r>
    </w:p>
    <w:p w14:paraId="4E556A4F">
      <w:r>
        <w:rPr>
          <w:b/>
          <w:sz w:val="21"/>
        </w:rPr>
        <w:t xml:space="preserve">【同题组】 </w:t>
      </w:r>
    </w:p>
    <w:p w14:paraId="24050E20">
      <w:r>
        <w:rPr>
          <w:b w:val="0"/>
          <w:sz w:val="21"/>
        </w:rPr>
        <w:t>· 时代背景：和平与发展仍是时代主题</w:t>
      </w:r>
    </w:p>
    <w:p w14:paraId="7C592115">
      <w:r>
        <w:rPr>
          <w:b w:val="0"/>
          <w:sz w:val="21"/>
        </w:rPr>
        <w:t>· 政治多极化：践行真正的多边主义；促进共同发展、维护持久和平，共同推进现代化；在平等互利基础上开展合作，实现互利共赢；推动构建人类命运共同体</w:t>
      </w:r>
    </w:p>
    <w:p w14:paraId="5C11FC79">
      <w:r>
        <w:rPr>
          <w:b w:val="0"/>
          <w:sz w:val="21"/>
        </w:rPr>
        <w:t>· 中国：贡献中国智慧、中国方案、中国力量</w:t>
      </w:r>
    </w:p>
    <w:p w14:paraId="30B9384C">
      <w:pPr>
        <w:spacing w:before="120"/>
      </w:pPr>
      <w:r>
        <w:rPr>
          <w:b/>
          <w:color w:val="1F497D"/>
          <w:sz w:val="22"/>
        </w:rPr>
        <w:t>13. 2025延庆一模Q20(2)（人类命运共同体）</w:t>
      </w:r>
    </w:p>
    <w:p w14:paraId="5121DD10">
      <w:r>
        <w:rPr>
          <w:b/>
          <w:sz w:val="21"/>
        </w:rPr>
        <w:t xml:space="preserve">【材料触发点】 </w:t>
      </w:r>
      <w:r>
        <w:rPr>
          <w:b w:val="0"/>
          <w:sz w:val="21"/>
        </w:rPr>
        <w:t>设问问中国维护全球产供链韧性为何成立。要回答中国主张的最终目标，必须用"推动构建人类命运共同体"作为中国对外行动的根本目标——把全球产供链合作接到中国与各国共同发展、共享安全的命运共同体框架中。</w:t>
      </w:r>
    </w:p>
    <w:p w14:paraId="74FFA291">
      <w:r>
        <w:rPr>
          <w:b/>
          <w:sz w:val="21"/>
        </w:rPr>
        <w:t xml:space="preserve">【设问】 </w:t>
      </w:r>
      <w:r>
        <w:rPr>
          <w:b w:val="0"/>
          <w:sz w:val="21"/>
        </w:rPr>
        <w:t>假如你是外交部发言人，请结合材料二，运用《当代国际政治与经济》知识，对上述提问做出回应。</w:t>
      </w:r>
    </w:p>
    <w:p w14:paraId="017E0D4E">
      <w:r>
        <w:rPr>
          <w:b/>
          <w:sz w:val="21"/>
        </w:rPr>
        <w:t>【为什么能想到】 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w:t>
      </w:r>
    </w:p>
    <w:p w14:paraId="63530156">
      <w:r>
        <w:rPr>
          <w:b/>
          <w:sz w:val="21"/>
        </w:rPr>
        <w:t>【答案落点】 中国主张维护全球产供链韧性和稳定，推动构建人类命运共同体，让各国在产供链合作中共享发展机遇、共担安全责任。</w:t>
      </w:r>
    </w:p>
    <w:p w14:paraId="0E5D9BF1">
      <w:r>
        <w:rPr>
          <w:b/>
          <w:sz w:val="21"/>
        </w:rPr>
        <w:t xml:space="preserve">【同题组】 </w:t>
      </w:r>
    </w:p>
    <w:p w14:paraId="4622D5B3">
      <w:r>
        <w:rPr>
          <w:b w:val="0"/>
          <w:sz w:val="21"/>
        </w:rPr>
        <w:t>· 时代背景：和平与发展仍是时代主题</w:t>
      </w:r>
    </w:p>
    <w:p w14:paraId="4AF16684">
      <w:r>
        <w:rPr>
          <w:b w:val="0"/>
          <w:sz w:val="21"/>
        </w:rPr>
        <w:t>· 理论：国家间共同利益是国家合作的基础；维护国家利益是主权国家对外活动的出发点和落脚点</w:t>
      </w:r>
    </w:p>
    <w:p w14:paraId="67C25840">
      <w:r>
        <w:rPr>
          <w:b w:val="0"/>
          <w:sz w:val="21"/>
        </w:rPr>
        <w:t>· 经济全球化：推动经济全球化朝着更加开放、包容、普惠、平衡、共赢方向发展；维护全球产业链供应链稳定畅通</w:t>
      </w:r>
    </w:p>
    <w:p w14:paraId="323E061F">
      <w:r>
        <w:rPr>
          <w:b w:val="0"/>
          <w:sz w:val="21"/>
        </w:rPr>
        <w:t>· 政治多极化：世界多极化是当今国际形势的突出特点；践行真正的多边主义；推动国际关系民主化；推动构建人类命运共同体</w:t>
      </w:r>
    </w:p>
    <w:p w14:paraId="03C641D7">
      <w:r>
        <w:rPr>
          <w:b w:val="0"/>
          <w:sz w:val="21"/>
        </w:rPr>
        <w:t>· 中国：展现大国责任担当</w:t>
      </w:r>
    </w:p>
    <w:p w14:paraId="2C42FE9E">
      <w:pPr>
        <w:spacing w:before="120"/>
      </w:pPr>
      <w:r>
        <w:rPr>
          <w:b/>
          <w:color w:val="1F497D"/>
          <w:sz w:val="22"/>
        </w:rPr>
        <w:t>14. 2026通州期末Q20（人类命运共同体担当）</w:t>
      </w:r>
    </w:p>
    <w:p w14:paraId="199BFE56">
      <w:r>
        <w:rPr>
          <w:b/>
          <w:sz w:val="21"/>
        </w:rPr>
        <w:t xml:space="preserve">【材料触发点】 </w:t>
      </w:r>
      <w:r>
        <w:rPr>
          <w:b w:val="0"/>
          <w:sz w:val="21"/>
        </w:rPr>
        <w:t>设问问"彰显担当"。要回答倡议背后的中国总目标，必须用"推动构建人类命运共同体的主动担当"作为最高目标——把中国担当与世界共同利益深度对接。</w:t>
      </w:r>
    </w:p>
    <w:p w14:paraId="04AA0AF5">
      <w:r>
        <w:rPr>
          <w:b/>
          <w:sz w:val="21"/>
        </w:rPr>
        <w:t xml:space="preserve">【设问】 </w:t>
      </w:r>
      <w:r>
        <w:rPr>
          <w:b w:val="0"/>
          <w:sz w:val="21"/>
        </w:rPr>
        <w:t>结合材料，运用《当代国际政治与经济》知识，谈谈你对"全球治理倡议正逢其时、指引方向彰显担当"的理解。</w:t>
      </w:r>
    </w:p>
    <w:p w14:paraId="0CCCDE51">
      <w:r>
        <w:rPr>
          <w:b/>
          <w:sz w:val="21"/>
        </w:rPr>
        <w:t>【为什么能想到】 题面追问中国担当，中国提出全球治理倡议并回应世界共同难题，体现的是推动构建人类命运共同体的中国行动。</w:t>
      </w:r>
      <w:r/>
    </w:p>
    <w:p w14:paraId="7EB0BD59">
      <w:r>
        <w:rPr>
          <w:b/>
          <w:sz w:val="21"/>
        </w:rPr>
        <w:t>【答案落点】 全球治理倡议彰显出中国推动构建人类命运共同体的主动担当，使中国担当与世界共同利益深度对接。</w:t>
      </w:r>
    </w:p>
    <w:p w14:paraId="320D0CB4">
      <w:r>
        <w:rPr>
          <w:b/>
          <w:sz w:val="21"/>
        </w:rPr>
        <w:t xml:space="preserve">【同题组】 </w:t>
      </w:r>
      <w:r>
        <w:rPr>
          <w:b w:val="0"/>
          <w:sz w:val="21"/>
        </w:rPr>
        <w:t>（本题8分）</w:t>
      </w:r>
    </w:p>
    <w:p w14:paraId="32AD9823">
      <w:r>
        <w:rPr>
          <w:b w:val="0"/>
          <w:sz w:val="21"/>
        </w:rPr>
        <w:t>· 时代背景：和平与发展仍是时代主题</w:t>
      </w:r>
    </w:p>
    <w:p w14:paraId="33DE6A69">
      <w:r>
        <w:rPr>
          <w:b w:val="0"/>
          <w:sz w:val="21"/>
        </w:rPr>
        <w:t>· 经济全球化：推进普惠包容的经济全球化</w:t>
      </w:r>
    </w:p>
    <w:p w14:paraId="65148B68">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7869219">
      <w:r>
        <w:rPr>
          <w:b w:val="0"/>
          <w:sz w:val="21"/>
        </w:rPr>
        <w:t>· 中国：贡献中国智慧、中国方案、中国力量；坚持正确义利观；中国是负责任大国并勇于担当</w:t>
      </w:r>
    </w:p>
    <w:p w14:paraId="4E6BB316">
      <w:r>
        <w:rPr>
          <w:b w:val="0"/>
          <w:sz w:val="21"/>
        </w:rPr>
        <w:t>· 联合国：维护《联合国宪章》宗旨和原则</w:t>
      </w:r>
    </w:p>
    <w:p w14:paraId="397F2607">
      <w:pPr>
        <w:spacing w:before="120"/>
      </w:pPr>
      <w:r>
        <w:rPr>
          <w:b/>
          <w:color w:val="1F497D"/>
          <w:sz w:val="22"/>
        </w:rPr>
        <w:t>15. 2026顺义一模Q20</w:t>
      </w:r>
    </w:p>
    <w:p w14:paraId="73769FFC">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2C137491">
      <w:r>
        <w:rPr>
          <w:b/>
          <w:sz w:val="21"/>
        </w:rPr>
        <w:t>【设问】</w:t>
      </w:r>
      <w:r>
        <w:rPr>
          <w:b w:val="0"/>
          <w:sz w:val="21"/>
        </w:rPr>
        <w:t xml:space="preserve"> 结合材料，运用《当代国际政治与经济》知识，阐述科技小院成为南南合作典范的深层逻辑。</w:t>
      </w:r>
    </w:p>
    <w:p w14:paraId="242A00FC">
      <w:r>
        <w:rPr>
          <w:b/>
          <w:sz w:val="21"/>
        </w:rPr>
        <w:t>【为什么能想到】 设问问南南合作"典范"的深层逻辑，材料不是在讲单方受益，而是在讲中国行动如何回应共同挑战、扩展共同发展空间；这正是把题面事实上升到人类命运共同体的关键。</w:t>
      </w:r>
      <w:r>
        <w:rPr>
          <w:b w:val="0"/>
          <w:sz w:val="21"/>
        </w:rPr>
      </w:r>
    </w:p>
    <w:p w14:paraId="660DD36B">
      <w:r>
        <w:rPr>
          <w:b/>
          <w:sz w:val="21"/>
        </w:rPr>
        <w:t>【答案落点】</w:t>
      </w:r>
      <w:r>
        <w:rPr>
          <w:b w:val="0"/>
          <w:sz w:val="21"/>
        </w:rPr>
        <w:t xml:space="preserve"> 构建人类命运共同体是习近平外交思想的核心理念，科技小院走向世界，正是中国推动构建人类命运共同体的生动实践。</w:t>
      </w:r>
    </w:p>
    <w:p w14:paraId="534AC7B0">
      <w:r>
        <w:rPr>
          <w:b/>
          <w:sz w:val="21"/>
        </w:rPr>
        <w:t>【同题组】</w:t>
      </w:r>
      <w:r>
        <w:rPr>
          <w:b w:val="0"/>
          <w:sz w:val="21"/>
        </w:rPr>
        <w:t xml:space="preserve"> </w:t>
      </w:r>
    </w:p>
    <w:p w14:paraId="70AF2439">
      <w:r>
        <w:rPr>
          <w:b/>
          <w:sz w:val="21"/>
        </w:rPr>
        <w:t>· 时代背景：和平与发展仍是时代主题</w:t>
      </w:r>
    </w:p>
    <w:p w14:paraId="7E83AD8A">
      <w:r>
        <w:rPr>
          <w:b/>
          <w:sz w:val="21"/>
        </w:rPr>
        <w:t>· 理论：国家间共同利益是国家合作的基础</w:t>
      </w:r>
    </w:p>
    <w:p w14:paraId="20724F97">
      <w:r>
        <w:rPr>
          <w:b/>
          <w:sz w:val="21"/>
        </w:rPr>
        <w:t>· 经济全球化：推动经济全球化朝着更加开放、包容、普惠、平衡、共赢方向发展</w:t>
      </w:r>
    </w:p>
    <w:p w14:paraId="5E5B8E51">
      <w:r>
        <w:rPr>
          <w:b/>
          <w:sz w:val="21"/>
        </w:rPr>
        <w:t>· 政治多极化：相互尊重、公平正义、合作共赢的新型国际关系；在平等互利基础上开展合作，实现互利共赢</w:t>
      </w:r>
    </w:p>
    <w:p w14:paraId="66D13703">
      <w:r>
        <w:rPr>
          <w:b/>
          <w:sz w:val="21"/>
        </w:rPr>
        <w:t>· 中国：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295F2834">
      <w:pPr>
        <w:spacing w:before="120"/>
      </w:pPr>
      <w:r>
        <w:rPr>
          <w:b/>
          <w:color w:val="1F497D"/>
          <w:sz w:val="22"/>
        </w:rPr>
        <w:t>16. 2025朝阳期末Q21</w:t>
      </w:r>
    </w:p>
    <w:p w14:paraId="2515D733">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409C4D">
      <w:r>
        <w:rPr>
          <w:b/>
          <w:sz w:val="21"/>
        </w:rPr>
        <w:t>【设问】</w:t>
      </w:r>
      <w:r>
        <w:rPr>
          <w:b w:val="0"/>
          <w:sz w:val="21"/>
        </w:rPr>
        <w:t xml:space="preserve"> 结合材料，运用《当代国际政治与经济》知识，说明如何通过开展中国特色大国外交为推进中国式现代化营造良好外部环境。</w:t>
      </w:r>
    </w:p>
    <w:p w14:paraId="793D4B75">
      <w:r>
        <w:rPr>
          <w:b/>
          <w:sz w:val="21"/>
        </w:rPr>
        <w:t>【为什么能想到】 世界动荡冲突和全球性挑战加剧，要求中国把自身现代化同世界和平发展连接，联到人类命运共同体。</w:t>
      </w:r>
      <w:r>
        <w:rPr>
          <w:b w:val="0"/>
          <w:sz w:val="21"/>
        </w:rPr>
      </w:r>
    </w:p>
    <w:p w14:paraId="2ACF266B">
      <w:r>
        <w:rPr>
          <w:b/>
          <w:sz w:val="21"/>
        </w:rPr>
        <w:t>【答案落点】</w:t>
      </w:r>
      <w:r>
        <w:rPr>
          <w:b w:val="0"/>
          <w:sz w:val="21"/>
        </w:rPr>
        <w:t xml:space="preserve"> 大国外交推动构建人类命运共同体，深化同各国友好合作，为中国式现代化营造良好的外部环境。</w:t>
      </w:r>
    </w:p>
    <w:p w14:paraId="5CAB2956">
      <w:r>
        <w:rPr>
          <w:b/>
          <w:sz w:val="21"/>
        </w:rPr>
        <w:t>【同题组】</w:t>
      </w:r>
      <w:r>
        <w:rPr>
          <w:b w:val="0"/>
          <w:sz w:val="21"/>
        </w:rPr>
        <w:t xml:space="preserve"> </w:t>
      </w:r>
    </w:p>
    <w:p w14:paraId="0DBD0948">
      <w:r>
        <w:rPr>
          <w:b/>
          <w:sz w:val="21"/>
        </w:rPr>
        <w:t>· 理论：维护国家利益是主权国家对外活动的出发点和落脚点</w:t>
      </w:r>
    </w:p>
    <w:p w14:paraId="5A43739F">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3317C71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63C8F250">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坚持正确义利观；倡导文明平等互鉴，弘扬全人类共同价值，尊重世界文明多样性</w:t>
      </w:r>
    </w:p>
    <w:p w14:paraId="1F8DA02D">
      <w:r>
        <w:rPr>
          <w:b/>
          <w:sz w:val="21"/>
        </w:rPr>
        <w:t>· 联合国：坚定维护以联合国为核心的国际体系和以国际法为基础的国际秩序</w:t>
      </w:r>
    </w:p>
    <w:p w14:paraId="51AD8A4C">
      <w:pPr>
        <w:spacing w:before="120"/>
      </w:pPr>
      <w:r>
        <w:rPr>
          <w:b/>
          <w:color w:val="1F497D"/>
          <w:sz w:val="22"/>
        </w:rPr>
        <w:t>17. 2026朝阳期中Q17</w:t>
      </w:r>
    </w:p>
    <w:p w14:paraId="6905DEDF">
      <w:r>
        <w:rPr>
          <w:b/>
          <w:sz w:val="21"/>
        </w:rPr>
        <w:t>【材料触发点】 同学丙强调人工智能是造福人类的国际公共产品，中国主张关注发展中国家需求，帮助全球南方加强能力建设、弥合全球智能鸿沟；这对应中国发展与世界发展的关系。</w:t>
      </w:r>
      <w:r>
        <w:rPr>
          <w:b w:val="0"/>
          <w:sz w:val="21"/>
        </w:rPr>
      </w:r>
    </w:p>
    <w:p w14:paraId="3F02F863">
      <w:r>
        <w:rPr>
          <w:b/>
          <w:sz w:val="21"/>
        </w:rPr>
        <w:t>【设问】</w:t>
      </w:r>
      <w:r>
        <w:rPr>
          <w:b w:val="0"/>
          <w:sz w:val="21"/>
        </w:rPr>
        <w:t xml:space="preserve"> 结合材料，运用《当代国际政治与经济》知识阐述我国应如何处理好推进“人工智能+”发展过程中的重要关系。</w:t>
      </w:r>
    </w:p>
    <w:p w14:paraId="511D09D5">
      <w:r>
        <w:t>【为什么能想到】 本条不能用同学甲的自主可控线索触发。看到“国际公共产品”“全球南方”“弥合全球智能鸿沟”，说明材料把人工智能发展放到中国与世界共同发展关系中考查。由此应想到中国推动构建人类命运共同体：我国推进人工智能发展，不只是服务本国现代化，也要兼顾他国合理关切，为世界提供公共产品和发展机遇。</w:t>
      </w:r>
    </w:p>
    <w:p w14:paraId="2F6E1730">
      <w:r>
        <w:rPr>
          <w:b/>
          <w:sz w:val="21"/>
        </w:rPr>
        <w:t>【答案落点】</w:t>
      </w:r>
      <w:r>
        <w:rPr>
          <w:b w:val="0"/>
          <w:sz w:val="21"/>
        </w:rPr>
        <w:t xml:space="preserve"> 在自身发展的同时为世界提供机遇、秉持正确义利观，推动构建人类命运共同体，实现共同发展。</w:t>
      </w:r>
    </w:p>
    <w:p w14:paraId="3836F417">
      <w:r>
        <w:rPr>
          <w:b/>
          <w:sz w:val="21"/>
        </w:rPr>
        <w:t>【同题组】</w:t>
      </w:r>
      <w:r>
        <w:rPr>
          <w:b w:val="0"/>
          <w:sz w:val="21"/>
        </w:rPr>
        <w:t xml:space="preserve"> </w:t>
      </w:r>
    </w:p>
    <w:p w14:paraId="571A0C60">
      <w:r>
        <w:t>· 理论：维护国家利益是主权国家对外活动的出发点和落脚点</w:t>
      </w:r>
    </w:p>
    <w:p w14:paraId="79C2C0F9">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100D3AE">
      <w:r>
        <w:rPr>
          <w:b/>
          <w:sz w:val="21"/>
        </w:rPr>
        <w:t>· 政治多极化：共商共建共享的全球治理观；推动构建人类命运共同体</w:t>
      </w:r>
    </w:p>
    <w:p w14:paraId="4D00F718">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w:t>
      </w:r>
    </w:p>
    <w:p w14:paraId="1FE47E0A">
      <w:pPr>
        <w:spacing w:before="120"/>
      </w:pPr>
      <w:r>
        <w:rPr>
          <w:b/>
          <w:color w:val="1F497D"/>
          <w:sz w:val="22"/>
        </w:rPr>
        <w:t>18. 2025海淀二模Q21</w:t>
      </w:r>
    </w:p>
    <w:p w14:paraId="01CDF2B3">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C5235CA">
      <w:r>
        <w:rPr>
          <w:b/>
          <w:sz w:val="21"/>
        </w:rPr>
        <w:t>【设问】 结合材料，运用《当代国际政治与经济》知识，阐释“中国需要联合国，联合国也需要中国”。</w:t>
      </w:r>
    </w:p>
    <w:p w14:paraId="64198779">
      <w:r>
        <w:rPr>
          <w:b/>
          <w:sz w:val="21"/>
        </w:rPr>
        <w:t>【为什么能想到】 中国不只参与联合国事务，还与全球南方发起“和平之友”、拿出治理理念方案，把各国安危系在一处；这种命运相连落到“推动构建人类命运共同体”。</w:t>
      </w:r>
      <w:r>
        <w:rPr>
          <w:b w:val="0"/>
          <w:sz w:val="21"/>
        </w:rPr>
      </w:r>
    </w:p>
    <w:p w14:paraId="3D667365">
      <w:r>
        <w:rPr>
          <w:b/>
          <w:sz w:val="21"/>
        </w:rPr>
        <w:t>【答案落点】</w:t>
      </w:r>
      <w:r>
        <w:rPr>
          <w:b w:val="0"/>
          <w:sz w:val="21"/>
        </w:rPr>
        <w:t xml:space="preserve"> 中国为联合国贡献中国智慧和方案，推动构建人类命运共同体，引领全球治理方向，故联合国也需要中国。</w:t>
      </w:r>
    </w:p>
    <w:p w14:paraId="6AD7193C">
      <w:r>
        <w:rPr>
          <w:b/>
          <w:sz w:val="21"/>
        </w:rPr>
        <w:t>【同题组】</w:t>
      </w:r>
      <w:r>
        <w:rPr>
          <w:b w:val="0"/>
          <w:sz w:val="21"/>
        </w:rPr>
        <w:t xml:space="preserve"> </w:t>
      </w:r>
    </w:p>
    <w:p w14:paraId="1D15ED5F">
      <w:r>
        <w:rPr>
          <w:b/>
          <w:sz w:val="21"/>
        </w:rPr>
        <w:t>· 政治多极化：践行真正的多边主义；相互尊重、公平正义、合作共赢的新型国际关系；推动全球治理体系变革完善，建立更加公正合理的国际政治经济新秩序</w:t>
      </w:r>
    </w:p>
    <w:p w14:paraId="32DE23D5">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w:t>
      </w:r>
    </w:p>
    <w:p w14:paraId="468B1967">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2423075C">
      <w:pPr>
        <w:spacing w:before="120"/>
      </w:pPr>
      <w:r>
        <w:rPr>
          <w:b/>
          <w:color w:val="1F497D"/>
          <w:sz w:val="22"/>
        </w:rPr>
        <w:t>19. 2026石景山一模Q20</w:t>
      </w:r>
    </w:p>
    <w:p w14:paraId="582B1056">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55CF8435">
      <w:r>
        <w:rPr>
          <w:b/>
          <w:sz w:val="21"/>
        </w:rPr>
        <w:t>【设问】</w:t>
      </w:r>
      <w:r>
        <w:rPr>
          <w:b w:val="0"/>
          <w:sz w:val="21"/>
        </w:rPr>
        <w:t xml:space="preserve"> 运用《当代国际政治与经济》知识，任选两个关键词，说明中国倡议如何助推亚太合作。</w:t>
      </w:r>
    </w:p>
    <w:p w14:paraId="1F702B9F">
      <w:r>
        <w:rPr>
          <w:b/>
          <w:sz w:val="21"/>
        </w:rPr>
        <w:t>【为什么能想到】 "五个共同"把亚太各国利益与地区繁荣捆在一起、凝聚合作共识，将各国命运相连，故用中国推动构建人类命运共同体点明倡议的价值指向。</w:t>
      </w:r>
      <w:r>
        <w:rPr>
          <w:b w:val="0"/>
          <w:sz w:val="21"/>
        </w:rPr>
      </w:r>
    </w:p>
    <w:p w14:paraId="5771C2A0">
      <w:r>
        <w:rPr>
          <w:b/>
          <w:sz w:val="21"/>
        </w:rPr>
        <w:t>【答案落点】</w:t>
      </w:r>
      <w:r>
        <w:rPr>
          <w:b w:val="0"/>
          <w:sz w:val="21"/>
        </w:rPr>
        <w:t xml:space="preserve"> 中国倡议致力于共同维护、共同推进、共享繁荣，推动构建人类命运共同体，凝聚亚太合作共识。</w:t>
      </w:r>
    </w:p>
    <w:p w14:paraId="50682AF8">
      <w:r>
        <w:rPr>
          <w:b/>
          <w:sz w:val="21"/>
        </w:rPr>
        <w:t>【同题组】</w:t>
      </w:r>
      <w:r>
        <w:rPr>
          <w:b w:val="0"/>
          <w:sz w:val="21"/>
        </w:rPr>
        <w:t xml:space="preserve"> </w:t>
      </w:r>
    </w:p>
    <w:p w14:paraId="39677D66">
      <w:r>
        <w:rPr>
          <w:b/>
          <w:sz w:val="21"/>
        </w:rPr>
        <w:t>· 时代背景：和平与发展仍是时代主题</w:t>
      </w:r>
    </w:p>
    <w:p w14:paraId="5939B087">
      <w:r>
        <w:rPr>
          <w:b/>
          <w:sz w:val="21"/>
        </w:rPr>
        <w:t>· 理论：国家间共同利益是国家合作的基础</w:t>
      </w:r>
    </w:p>
    <w:p w14:paraId="7C84D890">
      <w:r>
        <w:rPr>
          <w:b/>
          <w:sz w:val="21"/>
        </w:rPr>
        <w:t>· 经济全球化：推进贸易和投资自由化便利化；维护多边贸易体制；建设开放型世界经济；推进普惠包容的经济全球化；推动经济全球化朝着更加开放、包容、普惠、平衡、共赢方向发展</w:t>
      </w:r>
    </w:p>
    <w:p w14:paraId="315C3110">
      <w:r>
        <w:rPr>
          <w:b/>
          <w:sz w:val="21"/>
        </w:rPr>
        <w:t>· 政治多极化：共商共建共享的全球治理观；相互尊重、公平正义、合作共赢的新型国际关系；在平等互利基础上开展合作，实现互利共赢</w:t>
      </w:r>
    </w:p>
    <w:p w14:paraId="7E687AAA">
      <w:pPr>
        <w:spacing w:before="120"/>
      </w:pPr>
      <w:r>
        <w:rPr>
          <w:b/>
          <w:color w:val="1F497D"/>
          <w:sz w:val="22"/>
        </w:rPr>
        <w:t>20. 2024西城二模Q19中国答案的国际关系新思路</w:t>
      </w:r>
    </w:p>
    <w:p w14:paraId="01609A96">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55A300CD">
      <w:r>
        <w:rPr>
          <w:b/>
          <w:sz w:val="21"/>
        </w:rPr>
        <w:t>【设问】</w:t>
      </w:r>
      <w:r>
        <w:rPr>
          <w:b w:val="0"/>
          <w:sz w:val="21"/>
        </w:rPr>
        <w:t xml:space="preserve"> 结合材料，阐述中国答案所体现的处理国际关系的新思路。</w:t>
      </w:r>
    </w:p>
    <w:p w14:paraId="6CB4C602">
      <w:r>
        <w:rPr>
          <w:b/>
          <w:sz w:val="21"/>
        </w:rPr>
        <w:t>【为什么能想到】 中国答案把全人类看作命运与共的大家庭，用共同体思路破解零和博弈，体现中国推动构建人类命运共同体。</w:t>
      </w:r>
      <w:r>
        <w:rPr>
          <w:b w:val="0"/>
          <w:sz w:val="21"/>
        </w:rPr>
      </w:r>
    </w:p>
    <w:p w14:paraId="043615EB">
      <w:r>
        <w:rPr>
          <w:b/>
          <w:sz w:val="21"/>
        </w:rPr>
        <w:t>【答案落点】</w:t>
      </w:r>
      <w:r>
        <w:rPr>
          <w:b w:val="0"/>
          <w:sz w:val="21"/>
        </w:rPr>
        <w:t xml:space="preserve"> 中国推动构建人类命运共同体，超越少数西方国家定义的“普世价值”，顺应时代潮流，推动国际秩序更加公正合理。</w:t>
      </w:r>
    </w:p>
    <w:p w14:paraId="0F8BB2A4">
      <w:r>
        <w:rPr>
          <w:b/>
          <w:sz w:val="21"/>
        </w:rPr>
        <w:t>【同题组】</w:t>
      </w:r>
      <w:r>
        <w:rPr>
          <w:b w:val="0"/>
          <w:sz w:val="21"/>
        </w:rPr>
        <w:t xml:space="preserve"> </w:t>
      </w:r>
    </w:p>
    <w:p w14:paraId="0E32E02F">
      <w:r>
        <w:rPr>
          <w:b/>
          <w:sz w:val="21"/>
        </w:rPr>
        <w:t>· 时代背景：和平与发展仍是时代主题</w:t>
      </w:r>
    </w:p>
    <w:p w14:paraId="79E2D9FD">
      <w:r>
        <w:rPr>
          <w:b/>
          <w:sz w:val="21"/>
        </w:rPr>
        <w:t>· 理论：国家间共同利益是国家合作的基础</w:t>
      </w:r>
    </w:p>
    <w:p w14:paraId="5DC1F8AF">
      <w:r>
        <w:rPr>
          <w:b/>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79693E0B">
      <w:pPr>
        <w:spacing w:before="120"/>
      </w:pPr>
      <w:r>
        <w:rPr>
          <w:b/>
          <w:color w:val="1F497D"/>
          <w:sz w:val="22"/>
        </w:rPr>
        <w:t>21. 2026朝阳期末Q20</w:t>
      </w:r>
    </w:p>
    <w:p w14:paraId="2F34018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029046D2">
      <w:r>
        <w:rPr>
          <w:b/>
          <w:sz w:val="21"/>
        </w:rPr>
        <w:t>【设问】</w:t>
      </w:r>
      <w:r>
        <w:rPr>
          <w:b w:val="0"/>
          <w:sz w:val="21"/>
        </w:rPr>
        <w:t xml:space="preserve"> 结合材料，运用《当代国际政治与经济》知识，分析中国特色大国外交为什么要更有作为。</w:t>
      </w:r>
    </w:p>
    <w:p w14:paraId="79458815">
      <w:r>
        <w:t>【为什么能想到】 材料从周边命运共同体到安宁家园，说明中国以自身担当促和平发展，指向推动构建人类命运共同体。</w:t>
      </w:r>
    </w:p>
    <w:p w14:paraId="4066D202">
      <w:r>
        <w:rPr>
          <w:b/>
          <w:sz w:val="21"/>
        </w:rPr>
        <w:t>【答案落点】</w:t>
      </w:r>
      <w:r>
        <w:rPr>
          <w:b w:val="0"/>
          <w:sz w:val="21"/>
        </w:rPr>
        <w:t xml:space="preserve"> 中国作为负责任大国更有作为，推动构建人类命运共同体，服务国家发展大局，促进世界的和平与共同发展。</w:t>
      </w:r>
    </w:p>
    <w:p w14:paraId="5D23710B">
      <w:r>
        <w:rPr>
          <w:b/>
          <w:sz w:val="21"/>
        </w:rPr>
        <w:t>【同题组】</w:t>
      </w:r>
      <w:r>
        <w:rPr>
          <w:b w:val="0"/>
          <w:sz w:val="21"/>
        </w:rPr>
        <w:t xml:space="preserve"> </w:t>
      </w:r>
    </w:p>
    <w:p w14:paraId="7DB0E85E">
      <w:r>
        <w:rPr>
          <w:b/>
          <w:sz w:val="21"/>
        </w:rPr>
        <w:t>· 时代背景：和平与发展仍是时代主题</w:t>
      </w:r>
    </w:p>
    <w:p w14:paraId="5FDC048E">
      <w:r>
        <w:rPr>
          <w:b/>
          <w:sz w:val="21"/>
        </w:rPr>
        <w:t>· 理论：国家间共同利益是国家合作的基础；维护国家利益是主权国家对外活动的出发点和落脚点</w:t>
      </w:r>
    </w:p>
    <w:p w14:paraId="44B0153D">
      <w:r>
        <w:rPr>
          <w:b/>
          <w:sz w:val="21"/>
        </w:rPr>
        <w:t>· 经济全球化：顺应经济全球化趋势，反对贸易保护主义；建设开放型世界经济，扩大开放合作；共享经济全球化成果，促进世界经济共同繁荣</w:t>
      </w:r>
    </w:p>
    <w:p w14:paraId="65F69389">
      <w:r>
        <w:rPr>
          <w:b/>
          <w:sz w:val="21"/>
        </w:rPr>
        <w:t>· 政治多极化：世界多极化是当今国际形势的突出特点；世界多极化与全球南方联合自强；推动构建人类命运共同体；推动国际秩序和全球治理体系更加公正合理；反对单边主义、霸权主义和强权政治</w:t>
      </w:r>
    </w:p>
    <w:p>
      <w:pPr/>
      <w:r>
        <w:t>22. 2025朝阳二模Q21我国为什么要努力开创周边工作新局面</w:t>
      </w:r>
    </w:p>
    <w:p>
      <w:pPr/>
      <w:r>
        <w:t>【材料触发点】题面给出中国同周边17国达成构建命运共同体共识；"区域的发展需要"角度要把这种共识接到周边国家命运共同体表述。</w:t>
      </w:r>
    </w:p>
    <w:p>
      <w:pPr/>
      <w:r>
        <w:t>【设问】结合材料，运用《当代国际政治与经济》知识，说明我国为什么要努力开创周边工作新局面。</w:t>
      </w:r>
    </w:p>
    <w:p>
      <w:pPr/>
      <w:r>
        <w:t>【为什么能想到】材料具体写出"同周边17国达成构建命运共同体共识"——17这个数字指向共识不是个别合作，而是区域性共同方向。从区域发展需要角度回答开创新局面，要把17国共识接到命运共同体的区域表达上，浅写"加强合作"会丢"共同体"主线。先把17国共识作为周边合作的政治起点，再说明这是区域共同发展的方向锚点，最终指向推动构建周边国家命运共同体。</w:t>
      </w:r>
    </w:p>
    <w:p>
      <w:pPr/>
      <w:r>
        <w:t>【答案落点】中国同周边17国达成构建命运共同体共识，推动构建周边国家命运共同体。</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中国：周边工作新局面四定位：发展繁荣的重要基础、维护国家安全的重点、运筹外交全局的首要、推动构建人类命运共同体的关键；民心相通与文明互鉴</w:t>
      </w:r>
    </w:p>
    <w:p>
      <w:pPr/>
    </w:p>
    <w:p>
      <w:pPr/>
    </w:p>
    <w:p>
      <w:pPr/>
      <w:r>
        <w:t>23. 2025门头沟一模Q19</w:t>
      </w:r>
    </w:p>
    <w:p>
      <w:pPr/>
      <w:r>
        <w:t>【材料触发点】题面列举地球生命共同体、人工智能能力建设普惠计划和全球安全倡议等中国提供的公共产品，问"赋能型大国"的世界意义；这些公共产品的总方向是推动构建人类命运共同体。</w:t>
      </w:r>
    </w:p>
    <w:p>
      <w:pPr/>
      <w:r>
        <w:t>【设问】结合材料，运用《当代国际政治与经济》的相关知识，分析中国做"赋能型大国"的世界意义？</w:t>
      </w:r>
    </w:p>
    <w:p>
      <w:pPr/>
      <w:r>
        <w:t>【为什么能想到】题面把地球生命共同体、人工智能能力建设普惠计划、全球安全倡议三类中国提供的公共产品并列——"赋能型大国"的标志是以公共产品共享方式服务世界。写世界意义不能只复述公共产品名称；必须把三类公共产品归并到一个总方向上。先把地球生命共同体、AI能力建设普惠计划和全球安全倡议读为面向全人类的公共产品，再说明这些产品维护世界和平、促进共同发展，最终指向推动构建人类命运共同体。</w:t>
      </w:r>
    </w:p>
    <w:p>
      <w:pPr/>
      <w:r>
        <w:t>【答案落点】中国以地球生命共同体、人工智能能力建设普惠计划和全球安全倡议等公共产品维护世界和平、促进共同发展，推动构建人类命运共同体。</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中国：贡献中国智慧、中国方案、中国力量；促进技术共享和民生改善，为全球可持续发展贡献力量；倡导文明平等互鉴，弘扬全人类共同价值，尊重世界文明多样性</w:t>
      </w:r>
    </w:p>
    <w:p>
      <w:pPr/>
    </w:p>
    <w:p>
      <w:pPr/>
    </w:p>
    <w:p w14:paraId="39128AD4">
      <w:pPr>
        <w:pStyle w:val="5"/>
      </w:pPr>
      <w:r>
        <w:rPr>
          <w:rFonts w:eastAsia="黑体"/>
        </w:rPr>
        <w:t>核心答题点：四大全球倡议相互促进、有机统一，系统推动构建人类命运共同体</w:t>
      </w:r>
    </w:p>
    <w:p w14:paraId="337A368A">
      <w:pPr>
        <w:spacing w:before="120"/>
      </w:pPr>
      <w:r>
        <w:rPr>
          <w:b/>
          <w:color w:val="1F497D"/>
          <w:sz w:val="22"/>
        </w:rPr>
        <w:t>1. 2026东城期末Q20</w:t>
      </w:r>
    </w:p>
    <w:p w14:paraId="52D6315D">
      <w:r>
        <w:rPr>
          <w:b/>
          <w:sz w:val="21"/>
        </w:rPr>
        <w:t xml:space="preserve">【同题内分层1】 </w:t>
      </w:r>
    </w:p>
    <w:p w14:paraId="6CEB54C4">
      <w:r>
        <w:rPr>
          <w:b/>
          <w:sz w:val="21"/>
        </w:rPr>
        <w:t xml:space="preserve">【材料触发点】 </w:t>
      </w:r>
      <w:r>
        <w:rPr>
          <w:b w:val="0"/>
          <w:sz w:val="21"/>
        </w:rPr>
        <w:t>设问问“四大全球倡议如何系统推动构建人类命运共同体”，必须先将四大倡议和人类命运共同体核心内涵“五个世界”对应起来。</w:t>
      </w:r>
    </w:p>
    <w:p w14:paraId="46768884">
      <w:r>
        <w:rPr>
          <w:b/>
          <w:sz w:val="21"/>
        </w:rPr>
        <w:t xml:space="preserve">【设问】 </w:t>
      </w:r>
      <w:r>
        <w:rPr>
          <w:b w:val="0"/>
          <w:sz w:val="21"/>
        </w:rPr>
        <w:t>结合材料，运用《当代国际政治与经济》知识，分析四大全球倡议如何系统推动构建人类命运共同体。</w:t>
      </w:r>
    </w:p>
    <w:p w14:paraId="54F0B483">
      <w:r>
        <w:rPr>
          <w:b/>
          <w:sz w:val="21"/>
        </w:rPr>
        <w:t>【为什么能想到】 设问问“四大全球倡议如何系统推动构建人类命运共同体”，必须先将四大倡议和人类命运共同体核心内涵“五个世界”对应起来。题目要分析四大倡议如何系统推动人类命运共同体，必须先说明一句总纲，把四大倡议和"五个世界"内涵对上号。先说明一句总论，把四大倡议接到建设持久和平、普遍安全、共同繁荣、开放包容、清洁美丽的世界，再去分写发展、安全、文明、治理四个维度。</w:t>
      </w:r>
    </w:p>
    <w:p w14:paraId="091C8B53">
      <w:r>
        <w:rPr>
          <w:b/>
          <w:sz w:val="21"/>
        </w:rPr>
        <w:t>【答案落点】 携手构建人类命运共同体，就是要建设持久和平、普遍安全、共同繁荣、开放包容、清洁美丽的世界，四大全球倡议分别从发展、安全、文明、治理维度服务这一总体目标。</w:t>
      </w:r>
    </w:p>
    <w:p w14:paraId="4F517406">
      <w:r>
        <w:rPr>
          <w:b/>
          <w:sz w:val="21"/>
        </w:rPr>
        <w:t xml:space="preserve">【同题内分层2】 </w:t>
      </w:r>
    </w:p>
    <w:p w14:paraId="2E163179">
      <w:r>
        <w:rPr>
          <w:b/>
          <w:sz w:val="21"/>
        </w:rPr>
        <w:t xml:space="preserve">【材料触发点】 </w:t>
      </w:r>
      <w:r>
        <w:rPr>
          <w:b w:val="0"/>
          <w:sz w:val="21"/>
        </w:rPr>
        <w:t>题目问“如何系统推动”，必须把发展、安全、文明、治理四个倡议合成相互促进的整体，而不是并列罗列四个口号。</w:t>
      </w:r>
    </w:p>
    <w:p w14:paraId="79046779">
      <w:r>
        <w:rPr>
          <w:b/>
          <w:sz w:val="21"/>
        </w:rPr>
        <w:t xml:space="preserve">【设问】 </w:t>
      </w:r>
      <w:r>
        <w:rPr>
          <w:b w:val="0"/>
          <w:sz w:val="21"/>
        </w:rPr>
        <w:t>结合材料，运用《当代国际政治与经济》知识，分析四大全球倡议如何系统推动构建人类命运共同体。</w:t>
      </w:r>
    </w:p>
    <w:p w14:paraId="3225ACB2">
      <w:r>
        <w:rPr>
          <w:b/>
          <w:sz w:val="21"/>
        </w:rPr>
        <w:t>【为什么能想到】 设问问“如何系统推动”，就不能并排罗列四个倡议，要看出发展是物质根基、安全是和平屏障，咬合成一盘棋；这才用“四大倡议相互促进、系统推动”。</w:t>
      </w:r>
      <w:r/>
    </w:p>
    <w:p w14:paraId="7DEFA0CF">
      <w:r>
        <w:rPr>
          <w:b/>
          <w:sz w:val="21"/>
        </w:rPr>
        <w:t>【答案落点】 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p>
    <w:p w14:paraId="7A516724">
      <w:r>
        <w:rPr>
          <w:b/>
          <w:sz w:val="21"/>
        </w:rPr>
        <w:t xml:space="preserve">【同题组】 </w:t>
      </w:r>
    </w:p>
    <w:p w14:paraId="32B26E13">
      <w:r>
        <w:rPr>
          <w:b w:val="0"/>
          <w:sz w:val="21"/>
        </w:rPr>
        <w:t>· 政治多极化：相互尊重、公平正义、合作共赢的新型国际关系；共商共建共享的全球治理观；推动国际秩序和全球治理体系更加公正合理；推动构建人类命运共同体</w:t>
      </w:r>
    </w:p>
    <w:p w14:paraId="7A8D1704">
      <w:r>
        <w:rPr>
          <w:b w:val="0"/>
          <w:sz w:val="21"/>
        </w:rPr>
        <w:t>· 中国：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797E553">
      <w:pPr>
        <w:pStyle w:val="5"/>
      </w:pPr>
      <w:r>
        <w:rPr>
          <w:rFonts w:eastAsia="黑体"/>
        </w:rPr>
        <w:t>核心答题点：全球发展倡议：以发展促繁荣</w:t>
      </w:r>
    </w:p>
    <w:p w14:paraId="134643EF">
      <w:pPr>
        <w:spacing w:before="120"/>
      </w:pPr>
      <w:r>
        <w:rPr>
          <w:b/>
          <w:color w:val="1F497D"/>
          <w:sz w:val="22"/>
        </w:rPr>
        <w:t>1. 2026东城期末Q20</w:t>
      </w:r>
    </w:p>
    <w:p w14:paraId="2ECCB71D">
      <w:r>
        <w:rPr>
          <w:b/>
          <w:sz w:val="21"/>
        </w:rPr>
        <w:t xml:space="preserve">【材料触发点】 </w:t>
      </w:r>
      <w:r>
        <w:rPr>
          <w:b w:val="0"/>
          <w:sz w:val="21"/>
        </w:rPr>
        <w:t>四大全球倡议要系统推动人类命运共同体，发展倡议对应共同繁荣这个物质根基。</w:t>
      </w:r>
    </w:p>
    <w:p w14:paraId="00DE43DA">
      <w:r>
        <w:rPr>
          <w:b/>
          <w:sz w:val="21"/>
        </w:rPr>
        <w:t xml:space="preserve">【设问】 </w:t>
      </w:r>
      <w:r>
        <w:rPr>
          <w:b w:val="0"/>
          <w:sz w:val="21"/>
        </w:rPr>
        <w:t>结合材料，运用《当代国际政治与经济》知识，分析四大全球倡议如何系统推动构建人类命运共同体。</w:t>
      </w:r>
    </w:p>
    <w:p w14:paraId="0B46BF77">
      <w:r>
        <w:rPr>
          <w:b/>
          <w:sz w:val="21"/>
        </w:rPr>
        <w:t>【为什么能想到】 中国携手一百五十多个国家共建“一带一路”，让各方在合作中共享机遇，用发展把共同繁荣的底子打实；这一维度对应“全球发展倡议：以发展促繁荣”。</w:t>
      </w:r>
    </w:p>
    <w:p w14:paraId="20879802">
      <w:r>
        <w:rPr>
          <w:b/>
          <w:sz w:val="21"/>
        </w:rPr>
        <w:t>【答案落点】 全球发展倡议以发展促繁荣，坚持互利共赢、正确义利观和共商共建共享，在发展合作中共享机遇，为构建人类命运共同体奠定共同繁荣的物质根基。</w:t>
      </w:r>
    </w:p>
    <w:p w14:paraId="39BC7207">
      <w:r>
        <w:rPr>
          <w:b/>
          <w:sz w:val="21"/>
        </w:rPr>
        <w:t xml:space="preserve">【同题组】 </w:t>
      </w:r>
    </w:p>
    <w:p w14:paraId="315BB1B8">
      <w:r>
        <w:rPr>
          <w:b w:val="0"/>
          <w:sz w:val="21"/>
        </w:rPr>
        <w:t>· 政治多极化：相互尊重、公平正义、合作共赢的新型国际关系；共商共建共享的全球治理观；推动国际秩序和全球治理体系更加公正合理；推动构建人类命运共同体</w:t>
      </w:r>
    </w:p>
    <w:p w14:paraId="22DF9E96">
      <w:r>
        <w:rPr>
          <w:b w:val="0"/>
          <w:sz w:val="21"/>
        </w:rPr>
        <w:t>· 中国：四大全球倡议相互促进、有机统一，系统推动构建人类命运共同体；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146A7D8C">
      <w:pPr>
        <w:spacing w:before="120"/>
      </w:pPr>
      <w:r>
        <w:rPr>
          <w:b/>
          <w:color w:val="1F497D"/>
          <w:sz w:val="22"/>
        </w:rPr>
        <w:t>2. 2024东城二模Q20</w:t>
      </w:r>
    </w:p>
    <w:p w14:paraId="67C8428F">
      <w:r>
        <w:rPr>
          <w:b/>
          <w:sz w:val="21"/>
        </w:rPr>
        <w:t xml:space="preserve">【材料触发点】 </w:t>
      </w:r>
      <w:r>
        <w:rPr>
          <w:b w:val="0"/>
          <w:sz w:val="21"/>
        </w:rPr>
        <w:t>材料列举共建“一带一路”、“小而美”项目、合作发展基金等具体行动，说明全球发展倡议的路径是合作援助，效果是增强发展中国家内生动力并促进世界经济。</w:t>
      </w:r>
    </w:p>
    <w:p w14:paraId="39D0DD7E">
      <w:r>
        <w:rPr>
          <w:b/>
          <w:sz w:val="21"/>
        </w:rPr>
        <w:t xml:space="preserve">【设问】 </w:t>
      </w:r>
      <w:r>
        <w:rPr>
          <w:b w:val="0"/>
          <w:sz w:val="21"/>
        </w:rPr>
        <w:t>结合材料，运用《当代国际政治与经济》知识，说明中国的“三大倡议”如何助力人类走向美好未来。（7分）</w:t>
      </w:r>
    </w:p>
    <w:p w14:paraId="68303617">
      <w:r>
        <w:rPr>
          <w:b/>
          <w:sz w:val="21"/>
        </w:rPr>
        <w:t>【为什么能想到】 材料列举共建“一带一路”、“小而美”项目、合作发展基金等具体行动，说明全球发展倡议的路径是合作援助，效果是增强发展中国家内生动力并促进世界经济。 这里真正要解释的是中国行动如何把自身发展同世界共同问题联系起来，所以“全球发展倡议：以发展促繁荣”能够把材料和术语接起来。可表述为：全球发展倡议通过共建“一带一路”、“小而美”项目和合作发展基金等合作援助，为世界发展合作开辟新空间、提供新机遇、注入新动力，增强发展中国家的发展内生动力，繁荣世界经济。</w:t>
      </w:r>
      <w:r/>
    </w:p>
    <w:p w14:paraId="32EABE7A">
      <w:r>
        <w:rPr>
          <w:b/>
          <w:sz w:val="21"/>
        </w:rPr>
        <w:t>【答案落点】 全球发展倡议通过共建“一带一路”、“小而美”项目和合作发展基金等合作援助，为世界发展合作开辟新空间、提供新机遇、注入新动力，增强发展中国家的发展内生动力，繁荣世界经济。</w:t>
      </w:r>
    </w:p>
    <w:p w14:paraId="4BAF67CE">
      <w:r>
        <w:rPr>
          <w:b/>
          <w:sz w:val="21"/>
        </w:rPr>
        <w:t xml:space="preserve">【同题组】 </w:t>
      </w:r>
      <w:r>
        <w:rPr>
          <w:b w:val="0"/>
          <w:sz w:val="21"/>
        </w:rPr>
        <w:t>（本题7分）</w:t>
      </w:r>
    </w:p>
    <w:p w14:paraId="643EB43C">
      <w:r>
        <w:rPr>
          <w:b w:val="0"/>
          <w:sz w:val="21"/>
        </w:rPr>
        <w:t>· 政治多极化：推动国际关系民主化、和平解决国际争端</w:t>
      </w:r>
    </w:p>
    <w:p w14:paraId="6F3E45B8">
      <w:r>
        <w:rPr>
          <w:b w:val="0"/>
          <w:sz w:val="21"/>
        </w:rPr>
        <w:t>· 中国：全球安全倡议：以安全保稳定；全球文明倡议：以文明增互信；民心相通与文明互鉴；中国推动构建人类命运共同体</w:t>
      </w:r>
    </w:p>
    <w:p w14:paraId="71BE58FF">
      <w:r>
        <w:rPr>
          <w:b w:val="0"/>
          <w:sz w:val="21"/>
        </w:rPr>
        <w:t>· 联合国：维护《联合国宪章》宗旨和原则</w:t>
      </w:r>
    </w:p>
    <w:p w14:paraId="74EFCD06">
      <w:pPr>
        <w:pStyle w:val="5"/>
      </w:pPr>
      <w:r>
        <w:rPr>
          <w:rFonts w:eastAsia="黑体"/>
        </w:rPr>
        <w:t>核心答题点：全球安全倡议：以安全保稳定</w:t>
      </w:r>
    </w:p>
    <w:p w14:paraId="646DB3B4">
      <w:pPr>
        <w:spacing w:before="120"/>
      </w:pPr>
      <w:r>
        <w:rPr>
          <w:b/>
          <w:color w:val="1F497D"/>
          <w:sz w:val="22"/>
        </w:rPr>
        <w:t>1. 2026东城期末Q20</w:t>
      </w:r>
    </w:p>
    <w:p w14:paraId="546C6E1E">
      <w:r>
        <w:rPr>
          <w:b/>
          <w:sz w:val="21"/>
        </w:rPr>
        <w:t xml:space="preserve">【材料触发点】 </w:t>
      </w:r>
      <w:r>
        <w:rPr>
          <w:b w:val="0"/>
          <w:sz w:val="21"/>
        </w:rPr>
        <w:t>促成沙特伊朗历史性和解、推动建立国际调解院等行动，体现安全倡议维护和平稳定的功能。</w:t>
      </w:r>
    </w:p>
    <w:p w14:paraId="06EBE6E9">
      <w:r>
        <w:rPr>
          <w:b/>
          <w:sz w:val="21"/>
        </w:rPr>
        <w:t xml:space="preserve">【设问】 </w:t>
      </w:r>
      <w:r>
        <w:rPr>
          <w:b w:val="0"/>
          <w:sz w:val="21"/>
        </w:rPr>
        <w:t>结合材料，运用《当代国际政治与经济》知识，分析四大全球倡议如何系统推动构建人类命运共同体。</w:t>
      </w:r>
    </w:p>
    <w:p w14:paraId="5C647EA2">
      <w:r>
        <w:rPr>
          <w:b/>
          <w:sz w:val="21"/>
        </w:rPr>
        <w:t>【为什么能想到】 促成沙特伊朗历史性和解、推动建立国际调解院，靠相互尊重、平等协商稳住地区局势；这种以对话止争端的实践，正落到“全球安全倡议：以安全保稳定”。</w:t>
      </w:r>
    </w:p>
    <w:p w14:paraId="357F44BE">
      <w:r>
        <w:rPr>
          <w:b/>
          <w:sz w:val="21"/>
        </w:rPr>
        <w:t>【答案落点】 全球安全倡议以安全保稳定，倡导相互尊重、平等协商和安全互信，在维护和平中筑牢构建人类命运共同体的和平屏障。</w:t>
      </w:r>
    </w:p>
    <w:p w14:paraId="49E879A8">
      <w:r>
        <w:rPr>
          <w:b/>
          <w:sz w:val="21"/>
        </w:rPr>
        <w:t xml:space="preserve">【同题组】 </w:t>
      </w:r>
    </w:p>
    <w:p w14:paraId="61466763">
      <w:r>
        <w:rPr>
          <w:b w:val="0"/>
          <w:sz w:val="21"/>
        </w:rPr>
        <w:t>· 政治多极化：相互尊重、公平正义、合作共赢的新型国际关系；共商共建共享的全球治理观；推动国际秩序和全球治理体系更加公正合理；推动构建人类命运共同体</w:t>
      </w:r>
    </w:p>
    <w:p w14:paraId="5A0343FC">
      <w:r>
        <w:rPr>
          <w:b w:val="0"/>
          <w:sz w:val="21"/>
        </w:rPr>
        <w:t>· 中国：四大全球倡议相互促进、有机统一，系统推动构建人类命运共同体；全球发展倡议：以发展促繁荣；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33C985AD">
      <w:pPr>
        <w:spacing w:before="120"/>
      </w:pPr>
      <w:r>
        <w:rPr>
          <w:b/>
          <w:color w:val="1F497D"/>
          <w:sz w:val="22"/>
        </w:rPr>
        <w:t>2. 2024东城二模Q20</w:t>
      </w:r>
    </w:p>
    <w:p w14:paraId="6AE5236F">
      <w:r>
        <w:rPr>
          <w:b/>
          <w:sz w:val="21"/>
        </w:rPr>
        <w:t xml:space="preserve">【材料触发点】 </w:t>
      </w:r>
      <w:r>
        <w:rPr>
          <w:b w:val="0"/>
          <w:sz w:val="21"/>
        </w:rPr>
        <w:t>材料把全球安全倡议与维和行动、全球安全挑战放在一起，要求把中国路径写成和平协商、联合国宪章原则和共赢安全的统一链条。</w:t>
      </w:r>
    </w:p>
    <w:p w14:paraId="77213ED1">
      <w:r>
        <w:rPr>
          <w:b/>
          <w:sz w:val="21"/>
        </w:rPr>
        <w:t xml:space="preserve">【设问】 </w:t>
      </w:r>
      <w:r>
        <w:rPr>
          <w:b w:val="0"/>
          <w:sz w:val="21"/>
        </w:rPr>
        <w:t>结合材料，运用《当代国际政治与经济》知识，说明中国的“三大倡议”如何助力人类走向美好未来。（7分）</w:t>
      </w:r>
    </w:p>
    <w:p w14:paraId="56DDF7AD">
      <w:r>
        <w:rPr>
          <w:b/>
          <w:sz w:val="21"/>
        </w:rPr>
        <w:t>【为什么能想到】 材料把全球安全倡议与“派出联合国维和人员5万余人次”“安理会常任理事国中人数最多”并列，应对动荡与安全难题，故落到全球安全倡议以安全保稳定。</w:t>
      </w:r>
    </w:p>
    <w:p w14:paraId="1E43BD23">
      <w:r>
        <w:rPr>
          <w:b/>
          <w:sz w:val="21"/>
        </w:rPr>
        <w:t>【答案落点】 全球安全倡议通过参与联合国维和行动，主张在联合国宪章宗旨和原则下通过对话协商和平解决国际争端，以共赢思维应对安全挑战，推动建设持久和平、普遍安全的世界。</w:t>
      </w:r>
    </w:p>
    <w:p w14:paraId="168630E4">
      <w:r>
        <w:rPr>
          <w:b/>
          <w:sz w:val="21"/>
        </w:rPr>
        <w:t xml:space="preserve">【同题组】 </w:t>
      </w:r>
      <w:r>
        <w:rPr>
          <w:b w:val="0"/>
          <w:sz w:val="21"/>
        </w:rPr>
        <w:t>（本题7分）</w:t>
      </w:r>
    </w:p>
    <w:p w14:paraId="35A3B4BC">
      <w:r>
        <w:rPr>
          <w:b w:val="0"/>
          <w:sz w:val="21"/>
        </w:rPr>
        <w:t>· 政治多极化：推动国际关系民主化、和平解决国际争端</w:t>
      </w:r>
    </w:p>
    <w:p w14:paraId="2CEA828F">
      <w:r>
        <w:rPr>
          <w:b w:val="0"/>
          <w:sz w:val="21"/>
        </w:rPr>
        <w:t>· 中国：全球发展倡议：以发展促繁荣；全球文明倡议：以文明增互信；民心相通与文明互鉴；中国推动构建人类命运共同体</w:t>
      </w:r>
    </w:p>
    <w:p w14:paraId="3DE40423">
      <w:r>
        <w:rPr>
          <w:b w:val="0"/>
          <w:sz w:val="21"/>
        </w:rPr>
        <w:t>· 联合国：维护《联合国宪章》宗旨和原则</w:t>
      </w:r>
    </w:p>
    <w:p w14:paraId="1629E283">
      <w:pPr>
        <w:pStyle w:val="5"/>
      </w:pPr>
      <w:r>
        <w:rPr>
          <w:rFonts w:eastAsia="黑体"/>
        </w:rPr>
        <w:t>核心答题点：全球文明倡议：以文明增互信</w:t>
      </w:r>
    </w:p>
    <w:p w14:paraId="71D33D42">
      <w:pPr>
        <w:spacing w:before="120"/>
      </w:pPr>
      <w:r>
        <w:rPr>
          <w:b/>
          <w:color w:val="1F497D"/>
          <w:sz w:val="22"/>
        </w:rPr>
        <w:t>1. 2026东城期末Q20</w:t>
      </w:r>
    </w:p>
    <w:p w14:paraId="4E2BA018">
      <w:r>
        <w:rPr>
          <w:b/>
          <w:sz w:val="21"/>
        </w:rPr>
        <w:t xml:space="preserve">【材料触发点】 </w:t>
      </w:r>
      <w:r>
        <w:rPr>
          <w:b w:val="0"/>
          <w:sz w:val="21"/>
        </w:rPr>
        <w:t>推动设立“文明对话国际日”对应文明交流互鉴和增进互信。</w:t>
      </w:r>
    </w:p>
    <w:p w14:paraId="39449969">
      <w:r>
        <w:rPr>
          <w:b/>
          <w:sz w:val="21"/>
        </w:rPr>
        <w:t xml:space="preserve">【设问】 </w:t>
      </w:r>
      <w:r>
        <w:rPr>
          <w:b w:val="0"/>
          <w:sz w:val="21"/>
        </w:rPr>
        <w:t>结合材料，运用《当代国际政治与经济》知识，分析四大全球倡议如何系统推动构建人类命运共同体。</w:t>
      </w:r>
    </w:p>
    <w:p w14:paraId="5D38045A">
      <w:r>
        <w:rPr>
          <w:b/>
          <w:sz w:val="21"/>
        </w:rPr>
        <w:t>【为什么能想到】 推动设立“文明对话国际日”，把不同文明拉到一张桌上交流，增进的是彼此理解与信任；这一着对应“全球文明倡议：以文明增互信”。</w:t>
      </w:r>
    </w:p>
    <w:p w14:paraId="2B30BD9B">
      <w:r>
        <w:rPr>
          <w:b/>
          <w:sz w:val="21"/>
        </w:rPr>
        <w:t>【答案落点】 全球文明倡议以文明增互信，倡导文明交流互鉴、平等包容文明观和全人类共同价值，为构建人类命运共同体提供精神纽带。</w:t>
      </w:r>
    </w:p>
    <w:p w14:paraId="3EAB388B">
      <w:r>
        <w:rPr>
          <w:b/>
          <w:sz w:val="21"/>
        </w:rPr>
        <w:t xml:space="preserve">【同题组】 </w:t>
      </w:r>
    </w:p>
    <w:p w14:paraId="37C443CE">
      <w:r>
        <w:rPr>
          <w:b w:val="0"/>
          <w:sz w:val="21"/>
        </w:rPr>
        <w:t>· 政治多极化：相互尊重、公平正义、合作共赢的新型国际关系；共商共建共享的全球治理观；推动国际秩序和全球治理体系更加公正合理；推动构建人类命运共同体</w:t>
      </w:r>
    </w:p>
    <w:p w14:paraId="45A59DC8">
      <w:r>
        <w:rPr>
          <w:b w:val="0"/>
          <w:sz w:val="21"/>
        </w:rPr>
        <w:t>· 中国：四大全球倡议相互促进、有机统一，系统推动构建人类命运共同体；全球发展倡议：以发展促繁荣；全球安全倡议：以安全保稳定；全球治理倡议：以治理求公正；坚持正确义利观，在发展合作中共享机遇；倡导文明平等互鉴，弘扬全人类共同价值，尊重世界文明多样性；从中国主张到国际共识，从合作理念到共同行动</w:t>
      </w:r>
    </w:p>
    <w:p w14:paraId="0902FA7B">
      <w:pPr>
        <w:spacing w:before="120"/>
      </w:pPr>
      <w:r>
        <w:rPr>
          <w:b/>
          <w:color w:val="1F497D"/>
          <w:sz w:val="22"/>
        </w:rPr>
        <w:t>2. 2024东城二模Q20</w:t>
      </w:r>
    </w:p>
    <w:p w14:paraId="3B544092">
      <w:r>
        <w:rPr>
          <w:b/>
          <w:sz w:val="21"/>
        </w:rPr>
        <w:t xml:space="preserve">【材料触发点】 </w:t>
      </w:r>
      <w:r>
        <w:rPr>
          <w:b w:val="0"/>
          <w:sz w:val="21"/>
        </w:rPr>
        <w:t>材料说明不同文明交流、碰撞甚至冲突日趋频繁，文明倡议的答题重点是通过民间外交、公共外交和交流互鉴化解隔阂、促进民心相通。</w:t>
      </w:r>
    </w:p>
    <w:p w14:paraId="44C0D608">
      <w:r>
        <w:rPr>
          <w:b/>
          <w:sz w:val="21"/>
        </w:rPr>
        <w:t xml:space="preserve">【设问】 </w:t>
      </w:r>
      <w:r>
        <w:rPr>
          <w:b w:val="0"/>
          <w:sz w:val="21"/>
        </w:rPr>
        <w:t>结合材料，运用《当代国际政治与经济》知识，说明中国的“三大倡议”如何助力人类走向美好未来。（7分）</w:t>
      </w:r>
    </w:p>
    <w:p w14:paraId="5C8F7A62">
      <w:r>
        <w:rPr>
          <w:b/>
          <w:sz w:val="21"/>
        </w:rPr>
        <w:t>【为什么能想到】 材料说明不同文明交流、碰撞甚至冲突日趋频繁，文明倡议的答题重点是通过民间外交、公共外交和交流互鉴化解隔阂、促进民心相通。 这些事实之间的连接点是中国行动如何把自身发展同世界共同问题联系起来，与“全球文明倡议：以文明增互信”的采分功能相吻合。可形成：面对不同文明交流碰撞甚至冲突日趋频繁，全球文明倡议通过民间外交、公共外交推动文明交流互鉴、传承创新，促进民心相通、各国人民相知相亲，建设开放包容的世界。</w:t>
      </w:r>
    </w:p>
    <w:p w14:paraId="101A13E7">
      <w:r>
        <w:rPr>
          <w:b/>
          <w:sz w:val="21"/>
        </w:rPr>
        <w:t>【答案落点】 面对不同文明交流碰撞甚至冲突日趋频繁，全球文明倡议通过民间外交、公共外交推动文明交流互鉴、传承创新，促进民心相通、各国人民相知相亲，建设开放包容的世界。</w:t>
      </w:r>
    </w:p>
    <w:p w14:paraId="76CE6661">
      <w:r>
        <w:rPr>
          <w:b/>
          <w:sz w:val="21"/>
        </w:rPr>
        <w:t xml:space="preserve">【同题组】 </w:t>
      </w:r>
      <w:r>
        <w:rPr>
          <w:b w:val="0"/>
          <w:sz w:val="21"/>
        </w:rPr>
        <w:t>（本题7分）</w:t>
      </w:r>
    </w:p>
    <w:p w14:paraId="004D641D">
      <w:r>
        <w:rPr>
          <w:b w:val="0"/>
          <w:sz w:val="21"/>
        </w:rPr>
        <w:t>· 政治多极化：推动国际关系民主化、和平解决国际争端</w:t>
      </w:r>
    </w:p>
    <w:p w14:paraId="689E1CB1">
      <w:r>
        <w:rPr>
          <w:b w:val="0"/>
          <w:sz w:val="21"/>
        </w:rPr>
        <w:t>· 中国：全球发展倡议：以发展促繁荣；全球安全倡议：以安全保稳定；民心相通与文明互鉴；中国推动构建人类命运共同体</w:t>
      </w:r>
    </w:p>
    <w:p w14:paraId="2DAE785A">
      <w:r>
        <w:rPr>
          <w:b w:val="0"/>
          <w:sz w:val="21"/>
        </w:rPr>
        <w:t>· 联合国：维护《联合国宪章》宗旨和原则</w:t>
      </w:r>
    </w:p>
    <w:p w14:paraId="3EE83E62">
      <w:pPr>
        <w:pStyle w:val="5"/>
      </w:pPr>
      <w:r>
        <w:rPr>
          <w:rFonts w:eastAsia="黑体"/>
        </w:rPr>
        <w:t>核心答题点：全球治理倡议：以治理求公正</w:t>
      </w:r>
    </w:p>
    <w:p w14:paraId="7D893DAA">
      <w:pPr>
        <w:spacing w:before="120"/>
      </w:pPr>
      <w:r>
        <w:rPr>
          <w:b/>
          <w:color w:val="1F497D"/>
          <w:sz w:val="22"/>
        </w:rPr>
        <w:t>1. 2026东城期末Q20</w:t>
      </w:r>
    </w:p>
    <w:p w14:paraId="5141E1BD">
      <w:r>
        <w:rPr>
          <w:b/>
          <w:sz w:val="21"/>
        </w:rPr>
        <w:t xml:space="preserve">【材料触发点】 </w:t>
      </w:r>
      <w:r>
        <w:rPr>
          <w:b w:val="0"/>
          <w:sz w:val="21"/>
        </w:rPr>
        <w:t>全球治理难题和国际调解院等实践说明治理倡议要指向制度保障和公平治理。</w:t>
      </w:r>
    </w:p>
    <w:p w14:paraId="3BA73F2D">
      <w:r>
        <w:rPr>
          <w:b/>
          <w:sz w:val="21"/>
        </w:rPr>
        <w:t xml:space="preserve">【设问】 </w:t>
      </w:r>
      <w:r>
        <w:rPr>
          <w:b w:val="0"/>
          <w:sz w:val="21"/>
        </w:rPr>
        <w:t>结合材料，运用《当代国际政治与经济》知识，分析四大全球倡议如何系统推动构建人类命运共同体。</w:t>
      </w:r>
    </w:p>
    <w:p w14:paraId="379DAC0A">
      <w:r>
        <w:rPr>
          <w:b/>
          <w:sz w:val="21"/>
        </w:rPr>
        <w:t>【为什么能想到】 全球治理难题摆着、又有国际调解院这样的新机制，指向用更公平的治理让各方共赢；这层意思要用“全球治理倡议：以治理求公正”承接。</w:t>
      </w:r>
    </w:p>
    <w:p w14:paraId="102B3EC5">
      <w:r>
        <w:rPr>
          <w:b/>
          <w:sz w:val="21"/>
        </w:rPr>
        <w:t>【答案落点】 全球治理倡议以治理求公正，推动完善全球治理、在公平治理中实现共赢，为构建人类命运共同体提供制度保障。</w:t>
      </w:r>
    </w:p>
    <w:p w14:paraId="71F0D1DA">
      <w:r>
        <w:rPr>
          <w:b/>
          <w:sz w:val="21"/>
        </w:rPr>
        <w:t xml:space="preserve">【同题组】 </w:t>
      </w:r>
    </w:p>
    <w:p w14:paraId="53CDCAC5">
      <w:r>
        <w:rPr>
          <w:b w:val="0"/>
          <w:sz w:val="21"/>
        </w:rPr>
        <w:t>· 政治多极化：相互尊重、公平正义、合作共赢的新型国际关系；共商共建共享的全球治理观；推动国际秩序和全球治理体系更加公正合理；推动构建人类命运共同体</w:t>
      </w:r>
    </w:p>
    <w:p w14:paraId="6ED67284">
      <w:r>
        <w:rPr>
          <w:b w:val="0"/>
          <w:sz w:val="21"/>
        </w:rPr>
        <w:t>· 中国：四大全球倡议相互促进、有机统一，系统推动构建人类命运共同体；全球发展倡议：以发展促繁荣；全球安全倡议：以安全保稳定；全球文明倡议：以文明增互信；坚持正确义利观，在发展合作中共享机遇；倡导文明平等互鉴，弘扬全人类共同价值，尊重世界文明多样性；从中国主张到国际共识，从合作理念到共同行动</w:t>
      </w:r>
    </w:p>
    <w:p w14:paraId="0B1C71A5">
      <w:pPr>
        <w:pStyle w:val="5"/>
      </w:pPr>
      <w:r>
        <w:rPr>
          <w:rFonts w:eastAsia="黑体"/>
        </w:rPr>
        <w:t>核心答题点：从中国主张到国际共识，从合作理念到共同行动</w:t>
      </w:r>
    </w:p>
    <w:p w14:paraId="1009677B">
      <w:pPr>
        <w:spacing w:before="120"/>
      </w:pPr>
      <w:r>
        <w:rPr>
          <w:b/>
          <w:color w:val="1F497D"/>
          <w:sz w:val="22"/>
        </w:rPr>
        <w:t>1. 2026东城期末Q20</w:t>
      </w:r>
    </w:p>
    <w:p w14:paraId="3FD0D6B4">
      <w:r>
        <w:rPr>
          <w:b/>
          <w:sz w:val="21"/>
        </w:rPr>
        <w:t>【材料触发点】 共建“一带一路”、促成沙特伊朗历史性和解、文明对话国际日和国际调解院，都是全球倡议从理念指向共同行动的实践证据。</w:t>
      </w:r>
    </w:p>
    <w:p w14:paraId="02E71715">
      <w:r>
        <w:rPr>
          <w:b/>
          <w:sz w:val="21"/>
        </w:rPr>
        <w:t xml:space="preserve">【设问】 </w:t>
      </w:r>
      <w:r>
        <w:rPr>
          <w:b w:val="0"/>
          <w:sz w:val="21"/>
        </w:rPr>
        <w:t>结合材料，运用《当代国际政治与经济》知识，分析四大全球倡议如何系统推动构建人类命运共同体。</w:t>
      </w:r>
    </w:p>
    <w:p w14:paraId="6485B12F">
      <w:r>
        <w:rPr>
          <w:b/>
          <w:sz w:val="21"/>
        </w:rPr>
        <w:t>【为什么能想到】 “一带一路”、劝和促谈、文明对话、国际调解都已落地，说明四大倡议没停在口号、已成行动；正合“从中国主张到国际共识，从合作理念到共同行动”。</w:t>
      </w:r>
    </w:p>
    <w:p w14:paraId="2F64A652">
      <w:r>
        <w:rPr>
          <w:b/>
          <w:sz w:val="21"/>
        </w:rPr>
        <w:t>【答案落点】 四大全球倡议通过共建“一带一路”、劝和促谈、文明对话和国际调解等实践，从中国主张走向国际共识，从合作理念走向共同行动，不断推动构建人类命运共同体。</w:t>
      </w:r>
    </w:p>
    <w:p w14:paraId="3F359C08">
      <w:r>
        <w:rPr>
          <w:b/>
          <w:sz w:val="21"/>
        </w:rPr>
        <w:t xml:space="preserve">【同题组】 </w:t>
      </w:r>
    </w:p>
    <w:p w14:paraId="39B9F51E">
      <w:r>
        <w:rPr>
          <w:b w:val="0"/>
          <w:sz w:val="21"/>
        </w:rPr>
        <w:t>· 政治多极化：相互尊重、公平正义、合作共赢的新型国际关系；共商共建共享的全球治理观；推动国际秩序和全球治理体系更加公正合理；推动构建人类命运共同体</w:t>
      </w:r>
    </w:p>
    <w:p w14:paraId="098AAD09">
      <w:r>
        <w:rPr>
          <w:b w:val="0"/>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w:t>
      </w:r>
    </w:p>
    <w:p w14:paraId="07B7507F">
      <w:pPr>
        <w:pStyle w:val="5"/>
      </w:pPr>
      <w:r>
        <w:rPr>
          <w:rFonts w:eastAsia="黑体"/>
        </w:rPr>
        <w:t>核心答题点：理念蕴含普遍价值，能够形成共识、促成合作和发展、应对全人类共同问题和共同挑战</w:t>
      </w:r>
    </w:p>
    <w:p w14:paraId="4565F60C">
      <w:pPr>
        <w:spacing w:before="120"/>
      </w:pPr>
      <w:r>
        <w:rPr>
          <w:b/>
          <w:color w:val="1F497D"/>
          <w:sz w:val="22"/>
        </w:rPr>
        <w:t>1. 2025西城一模Q21</w:t>
      </w:r>
    </w:p>
    <w:p w14:paraId="38B0EECD">
      <w:r>
        <w:rPr>
          <w:b/>
          <w:sz w:val="21"/>
        </w:rPr>
        <w:t xml:space="preserve">【材料触发点】 </w:t>
      </w:r>
      <w:r>
        <w:rPr>
          <w:b w:val="0"/>
          <w:sz w:val="21"/>
        </w:rPr>
        <w:t>题目解释中国发展理念为什么成为国际公共产品，关键是说明这些理念具有跨国适用价值，能回应共同挑战并促成国际合作。</w:t>
      </w:r>
    </w:p>
    <w:p w14:paraId="060E7FBF">
      <w:r>
        <w:rPr>
          <w:b/>
          <w:sz w:val="21"/>
        </w:rPr>
        <w:t xml:space="preserve">【设问】 </w:t>
      </w:r>
      <w:r>
        <w:rPr>
          <w:b w:val="0"/>
          <w:sz w:val="21"/>
        </w:rPr>
        <w:t>（1）运用所学，解释“我国的发展理念成为国际公共产品”这一现象。（6分）（2）我国还提供了哪些国际公共产品？试举一例简要说明。（2分）</w:t>
      </w:r>
    </w:p>
    <w:p w14:paraId="56EFF975">
      <w:r>
        <w:rPr>
          <w:b/>
          <w:sz w:val="21"/>
        </w:rPr>
        <w:t>【为什么能想到】</w:t>
      </w:r>
      <w:r>
        <w:t xml:space="preserve"> 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w:t>
      </w:r>
    </w:p>
    <w:p w14:paraId="7F485E42">
      <w:r>
        <w:rPr>
          <w:b/>
          <w:sz w:val="21"/>
        </w:rPr>
        <w:t>【答案落点】 我国发展理念经深圳、安吉、宁德、十八洞村等实践检验并被全球南方国家学习借鉴，因其蕴含普遍价值，能够回应全人类共同问题和共同挑战，推动各国形成共识并开展合作发展，所以能够成为国际公共产品。</w:t>
      </w:r>
    </w:p>
    <w:p w14:paraId="3B3F9C88">
      <w:r>
        <w:rPr>
          <w:b/>
          <w:sz w:val="21"/>
        </w:rPr>
        <w:t xml:space="preserve">【同题组】 </w:t>
      </w:r>
      <w:r>
        <w:rPr>
          <w:b w:val="0"/>
          <w:sz w:val="21"/>
        </w:rPr>
        <w:t>（本题8分）</w:t>
      </w:r>
    </w:p>
    <w:p w14:paraId="2D4627E7">
      <w:r>
        <w:rPr>
          <w:b w:val="0"/>
          <w:sz w:val="21"/>
        </w:rPr>
        <w:t>· 经济全球化：推动经济全球化朝着更加开放、包容、普惠、平衡、共赢方向发展</w:t>
      </w:r>
    </w:p>
    <w:p w14:paraId="7B1701BC">
      <w:r>
        <w:rPr>
          <w:b w:val="0"/>
          <w:sz w:val="21"/>
        </w:rPr>
        <w:t>· 政治多极化：推动构建人类命运共同体</w:t>
      </w:r>
    </w:p>
    <w:p w14:paraId="0F535AA8">
      <w:r>
        <w:rPr>
          <w:b w:val="0"/>
          <w:sz w:val="21"/>
        </w:rPr>
        <w:t>· 中国：贡献中国智慧、中国方案、中国力量；四大全球倡议相互促进、有机统一，系统推动构建人类命运共同体</w:t>
      </w:r>
    </w:p>
    <w:p w14:paraId="0ABBFC32">
      <w:pPr>
        <w:pStyle w:val="5"/>
      </w:pPr>
      <w:r>
        <w:rPr>
          <w:rFonts w:eastAsia="黑体"/>
        </w:rPr>
        <w:t>核心答题点：推动构建中拉命运共同体</w:t>
      </w:r>
    </w:p>
    <w:p w14:paraId="3FEC474C">
      <w:pPr>
        <w:spacing w:before="120"/>
      </w:pPr>
      <w:r>
        <w:rPr>
          <w:b/>
          <w:color w:val="1F497D"/>
          <w:sz w:val="22"/>
        </w:rPr>
        <w:t>1. 2026丰台期末细则复练Q20（中拉命运共同体）</w:t>
      </w:r>
    </w:p>
    <w:p w14:paraId="1C56500E">
      <w:r>
        <w:rPr>
          <w:b/>
          <w:sz w:val="21"/>
        </w:rPr>
        <w:t xml:space="preserve">【材料触发点】 </w:t>
      </w:r>
      <w:r>
        <w:rPr>
          <w:b w:val="0"/>
          <w:sz w:val="21"/>
        </w:rPr>
        <w:t>设问问"五大工程"如何扩大中拉利益汇合点。要把团结／发展／文明／和平／民心五项工程分别接到共同利益、合作领域和机制支撑，不能把材料里的结果句当成设问。</w:t>
      </w:r>
    </w:p>
    <w:p w14:paraId="1074A136">
      <w:r>
        <w:rPr>
          <w:b/>
          <w:sz w:val="21"/>
        </w:rPr>
        <w:t xml:space="preserve">【设问】 </w:t>
      </w:r>
      <w:r>
        <w:rPr>
          <w:b w:val="0"/>
          <w:sz w:val="21"/>
        </w:rPr>
        <w:t>结合材料，运用《当代国际政治与经济》知识，阐释"五大工程"如何扩大中拉利益汇合点。</w:t>
      </w:r>
    </w:p>
    <w:p w14:paraId="701769BC">
      <w:r>
        <w:rPr>
          <w:b/>
          <w:sz w:val="21"/>
        </w:rPr>
        <w:t xml:space="preserve">【为什么能想到】 </w:t>
      </w:r>
      <w:r>
        <w:rPr>
          <w:b w:val="0"/>
          <w:sz w:val="21"/>
        </w:rPr>
        <w:t>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w:t>
      </w:r>
    </w:p>
    <w:p w14:paraId="4C905CC3">
      <w:r>
        <w:rPr>
          <w:b/>
          <w:sz w:val="21"/>
        </w:rPr>
        <w:t xml:space="preserve">【答案落点】 </w:t>
      </w:r>
      <w:r>
        <w:rPr>
          <w:b w:val="0"/>
          <w:sz w:val="21"/>
        </w:rPr>
        <w:t>中拉"五大工程"覆盖团结、发展、文明、和平、民心五大领域，扩大中拉利益汇合点，推动构建中拉命运共同体新篇章。</w:t>
      </w:r>
    </w:p>
    <w:p w14:paraId="00C26A4B">
      <w:r>
        <w:rPr>
          <w:b/>
          <w:sz w:val="21"/>
        </w:rPr>
        <w:t xml:space="preserve">【同题组】 </w:t>
      </w:r>
      <w:r>
        <w:rPr>
          <w:b w:val="0"/>
          <w:sz w:val="21"/>
        </w:rPr>
        <w:t>（本题8分）</w:t>
      </w:r>
    </w:p>
    <w:p w14:paraId="10390B9E">
      <w:r>
        <w:rPr>
          <w:b w:val="0"/>
          <w:sz w:val="21"/>
        </w:rPr>
        <w:t>· 经济全球化：维护多边贸易体制；维护全球产业链供应链稳定畅通，服务共同现代化；维护开放合作的国际经济环境</w:t>
      </w:r>
    </w:p>
    <w:p w14:paraId="626AFC1C">
      <w:r>
        <w:rPr>
          <w:b w:val="0"/>
          <w:sz w:val="21"/>
        </w:rPr>
        <w:t>· 政治多极化：坚持主权平等与安全保障；推动构建人类命运共同体</w:t>
      </w:r>
    </w:p>
    <w:p w14:paraId="666D3AF1">
      <w:r>
        <w:rPr>
          <w:b w:val="0"/>
          <w:sz w:val="21"/>
        </w:rPr>
        <w:t>· 中国：共同落实全球发展倡议；倡导文明平等互鉴，弘扬全人类共同价值，尊重世界文明多样性；聚焦发展中国家紧迫需求，以灵活快速的小而美项目形成共同发展品牌；与发展中国家共享发展新机遇，惠民生增福祉，实现互利共赢</w:t>
      </w:r>
    </w:p>
    <w:p w14:paraId="7DF14329">
      <w:r>
        <w:rPr>
          <w:b w:val="0"/>
          <w:sz w:val="21"/>
        </w:rPr>
        <w:t>· 联合国：坚定维护以联合国为核心的国际体系和以国际法为基础的国际秩序</w:t>
      </w:r>
    </w:p>
    <w:p w14:paraId="669FB7E5">
      <w:pPr>
        <w:pStyle w:val="5"/>
      </w:pPr>
      <w:r>
        <w:rPr>
          <w:rFonts w:eastAsia="黑体"/>
        </w:rPr>
        <w:t>核心答题点：共同落实全球发展倡议</w:t>
      </w:r>
    </w:p>
    <w:p w14:paraId="34303BE9">
      <w:pPr>
        <w:spacing w:before="120"/>
      </w:pPr>
      <w:r>
        <w:rPr>
          <w:b/>
          <w:color w:val="1F497D"/>
          <w:sz w:val="22"/>
        </w:rPr>
        <w:t>1. 2026丰台期末细则复练Q20（全球发展倡议）</w:t>
      </w:r>
    </w:p>
    <w:p w14:paraId="72815A66">
      <w:r>
        <w:rPr>
          <w:b/>
          <w:sz w:val="21"/>
        </w:rPr>
        <w:t xml:space="preserve">【材料触发点】 </w:t>
      </w:r>
      <w:r>
        <w:rPr>
          <w:b w:val="0"/>
          <w:sz w:val="21"/>
        </w:rPr>
        <w:t>设问问"发展工程"如何作用于双方现代化。要回答中国发展合作的中国方案抓手，必须用"全球发展倡议"作为中国对外发展合作的总倡议名——以中国主张接到拉美现代化目标。</w:t>
      </w:r>
    </w:p>
    <w:p w14:paraId="44C6F68E">
      <w:r>
        <w:rPr>
          <w:b/>
          <w:sz w:val="21"/>
        </w:rPr>
        <w:t xml:space="preserve">【设问】 </w:t>
      </w:r>
      <w:r>
        <w:rPr>
          <w:b w:val="0"/>
          <w:sz w:val="21"/>
        </w:rPr>
        <w:t>结合材料，运用《当代国际政治与经济》知识，阐释"五大工程"如何扩大中拉利益汇合点。</w:t>
      </w:r>
    </w:p>
    <w:p w14:paraId="422C044B">
      <w:r>
        <w:rPr>
          <w:b/>
          <w:sz w:val="21"/>
        </w:rPr>
        <w:t xml:space="preserve">【为什么能想到】 </w:t>
      </w:r>
      <w:r>
        <w:rPr>
          <w:b w:val="0"/>
          <w:sz w:val="21"/>
        </w:rPr>
        <w:t>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w:t>
      </w:r>
    </w:p>
    <w:p w14:paraId="7EB8B38C">
      <w:r>
        <w:rPr>
          <w:b/>
          <w:sz w:val="21"/>
        </w:rPr>
        <w:t xml:space="preserve">【答案落点】 </w:t>
      </w:r>
      <w:r>
        <w:rPr>
          <w:b w:val="0"/>
          <w:sz w:val="21"/>
        </w:rPr>
        <w:t>中拉双方在"发展工程"中共同落实全球发展倡议，把中国发展合作主张与拉美现代化目标对接，推动双方共享发展机遇。</w:t>
      </w:r>
    </w:p>
    <w:p w14:paraId="4BE619C6">
      <w:r>
        <w:rPr>
          <w:b/>
          <w:sz w:val="21"/>
        </w:rPr>
        <w:t xml:space="preserve">【同题组】 </w:t>
      </w:r>
      <w:r>
        <w:rPr>
          <w:b w:val="0"/>
          <w:sz w:val="21"/>
        </w:rPr>
        <w:t>（本题8分）</w:t>
      </w:r>
    </w:p>
    <w:p w14:paraId="7904E1CC">
      <w:r>
        <w:rPr>
          <w:b w:val="0"/>
          <w:sz w:val="21"/>
        </w:rPr>
        <w:t>· 经济全球化：维护多边贸易体制；维护全球产业链供应链稳定畅通，服务共同现代化；维护开放合作的国际经济环境</w:t>
      </w:r>
    </w:p>
    <w:p w14:paraId="1F11494B">
      <w:r>
        <w:rPr>
          <w:b w:val="0"/>
          <w:sz w:val="21"/>
        </w:rPr>
        <w:t>· 政治多极化：坚持主权平等与安全保障；推动构建人类命运共同体</w:t>
      </w:r>
    </w:p>
    <w:p w14:paraId="5B4DC56F">
      <w:r>
        <w:rPr>
          <w:b w:val="0"/>
          <w:sz w:val="21"/>
        </w:rPr>
        <w:t>· 中国：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27348887">
      <w:r>
        <w:rPr>
          <w:b w:val="0"/>
          <w:sz w:val="21"/>
        </w:rPr>
        <w:t>· 联合国：坚定维护以联合国为核心的国际体系和以国际法为基础的国际秩序</w:t>
      </w:r>
    </w:p>
    <w:p w14:paraId="64C22171">
      <w:pPr>
        <w:pStyle w:val="5"/>
      </w:pPr>
      <w:r>
        <w:rPr>
          <w:rFonts w:eastAsia="黑体"/>
        </w:rPr>
        <w:t>核心答题点：倡导文明平等互鉴，弘扬全人类共同价值，尊重世界文明多样性</w:t>
      </w:r>
    </w:p>
    <w:p w14:paraId="6AA7FF9B">
      <w:pPr>
        <w:spacing w:before="120"/>
      </w:pPr>
      <w:r>
        <w:rPr>
          <w:b/>
          <w:color w:val="1F497D"/>
          <w:sz w:val="22"/>
        </w:rPr>
        <w:t>1. 2025朝阳期末Q21中国特色大国外交营造良好外部环境（外部文化与国际舆论环境）</w:t>
      </w:r>
    </w:p>
    <w:p w14:paraId="0F340FC4">
      <w:r>
        <w:rPr>
          <w:b/>
          <w:sz w:val="21"/>
        </w:rPr>
        <w:t xml:space="preserve">【材料触发点】 </w:t>
      </w:r>
      <w:r>
        <w:rPr>
          <w:b w:val="0"/>
          <w:sz w:val="21"/>
        </w:rPr>
        <w:t>题面在外部文化和国际舆论环境部分提到"意识形态分歧""文化冲突"等外部风险；中国要通过文明多样性和文明互鉴消解隔阂，营造良好的国际舆论环境。</w:t>
      </w:r>
    </w:p>
    <w:p w14:paraId="4650FB57">
      <w:r>
        <w:rPr>
          <w:b/>
          <w:sz w:val="21"/>
        </w:rPr>
        <w:t xml:space="preserve">【设问】 </w:t>
      </w:r>
      <w:r>
        <w:rPr>
          <w:b w:val="0"/>
          <w:sz w:val="21"/>
        </w:rPr>
        <w:t>结合材料，运用《当代国际政治与经济》知识，说明如何通过开展中国特色大国外交为推进中国式现代化营造良好外部环境。</w:t>
      </w:r>
    </w:p>
    <w:p w14:paraId="227C9027">
      <w:r>
        <w:rPr>
          <w:b/>
          <w:sz w:val="21"/>
        </w:rPr>
        <w:t>【为什么能想到】 题面点出意识形态分歧，营造文化和舆论环境就要以文明平等互鉴化解隔阂。</w:t>
      </w:r>
    </w:p>
    <w:p w14:paraId="474CD95D">
      <w:r>
        <w:rPr>
          <w:b/>
          <w:sz w:val="21"/>
        </w:rPr>
        <w:t>【答案落点】 中国尊重世界文明多样性，以文明交流超越文明隔阂、以文明互鉴超越文明冲突、以文明共存超越文明优越，为中国式现代化营造良好的外部文化和国际舆论环境。</w:t>
      </w:r>
    </w:p>
    <w:p w14:paraId="1DDC3442">
      <w:r>
        <w:rPr>
          <w:b/>
          <w:sz w:val="21"/>
        </w:rPr>
        <w:t xml:space="preserve">【同题组】 </w:t>
      </w:r>
    </w:p>
    <w:p w14:paraId="2F7697FF">
      <w:r>
        <w:rPr>
          <w:b w:val="0"/>
          <w:sz w:val="21"/>
        </w:rPr>
        <w:t>· 理论：维护国家利益是主权国家对外活动的出发点和落脚点</w:t>
      </w:r>
    </w:p>
    <w:p w14:paraId="0184EE4D">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57ED80EB">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9237702">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w:t>
      </w:r>
    </w:p>
    <w:p w14:paraId="7ECDA0CE">
      <w:r>
        <w:rPr>
          <w:b w:val="0"/>
          <w:sz w:val="21"/>
        </w:rPr>
        <w:t>· 联合国：坚定维护以联合国为核心的国际体系和以国际法为基础的国际秩序</w:t>
      </w:r>
    </w:p>
    <w:p w14:paraId="3F61A2CE">
      <w:pPr>
        <w:spacing w:before="120"/>
      </w:pPr>
      <w:r>
        <w:rPr>
          <w:sz w:val="21"/>
        </w:rPr>
        <w:t>2. 2026顺义二模Q20</w:t>
      </w:r>
    </w:p>
    <w:p w14:paraId="03D766E1">
      <w:r>
        <w:rPr>
          <w:b/>
          <w:sz w:val="21"/>
        </w:rPr>
        <w:t>【材料触发点】 题目指向理解“今天的中国，明天的世界”，作答要求把“让经济全球化更有活力”列为可写方向；题干中的微电网、打井、物流、希望农场等项目强调发展成果被更多国家共享。</w:t>
      </w:r>
    </w:p>
    <w:p w14:paraId="661210E0">
      <w:r>
        <w:rPr>
          <w:b/>
          <w:sz w:val="21"/>
        </w:rPr>
        <w:t>【设问】</w:t>
      </w:r>
      <w:r>
        <w:rPr>
          <w:b w:val="0"/>
          <w:sz w:val="21"/>
        </w:rPr>
        <w:t xml:space="preserve"> 结合材料，运用《当代国际政治与经济》知识，谈谈对“今天的中国，明天的世界”的理解。</w:t>
      </w:r>
    </w:p>
    <w:p w14:paraId="3DC4C968">
      <w:r>
        <w:rPr>
          <w:b/>
          <w:sz w:val="21"/>
        </w:rPr>
        <w:t>【为什么能想到】 “倡导文明平等互鉴，弘扬全人类共同价值，尊重世界文明多样性”解释2026顺义二模Q20，因为今天的中国，明天的世界、让经济全球化更有活力不只是材料细节，而是在呈现文明交流互鉴。这个核心能说明人文和文明线索说明合作需要价值认同、相互理解和社会基础，因此答案写“中国倡导文明平等互鉴、弘扬全人类共同价值、尊重世界文明多样性,以共享发展、促进文明互鉴让明天的世界更加美好”。</w:t>
      </w:r>
      <w:r>
        <w:rPr>
          <w:b w:val="0"/>
          <w:sz w:val="21"/>
        </w:rPr>
      </w:r>
    </w:p>
    <w:p w14:paraId="76167CE1">
      <w:r>
        <w:rPr>
          <w:b/>
          <w:sz w:val="21"/>
        </w:rPr>
        <w:t>【答案落点】</w:t>
      </w:r>
      <w:r>
        <w:rPr>
          <w:b w:val="0"/>
          <w:sz w:val="21"/>
        </w:rPr>
        <w:t xml:space="preserve"> 中国倡导文明平等互鉴、弘扬全人类共同价值、尊重世界文明多样性,以共享发展、促进文明互鉴让明天的世界更加美好。</w:t>
      </w:r>
    </w:p>
    <w:p w14:paraId="570B984D">
      <w:r>
        <w:rPr>
          <w:b/>
          <w:sz w:val="21"/>
        </w:rPr>
        <w:t>【同题组】</w:t>
      </w:r>
      <w:r>
        <w:rPr>
          <w:b w:val="0"/>
          <w:sz w:val="21"/>
        </w:rPr>
        <w:t xml:space="preserve"> </w:t>
      </w:r>
    </w:p>
    <w:p w14:paraId="6BC3D3FD">
      <w:r>
        <w:rPr>
          <w:b/>
          <w:sz w:val="21"/>
        </w:rPr>
        <w:t>· 经济全球化：互利共赢的开放战略；推进普惠包容的经济全球化，推动构建更加开放、包容的全球经济格局；推动经济全球化朝着更加开放、包容、普惠、平衡、共赢方向发展</w:t>
      </w:r>
    </w:p>
    <w:p w14:paraId="18CD1297">
      <w:r>
        <w:rPr>
          <w:b/>
          <w:sz w:val="21"/>
        </w:rPr>
        <w:t>· 政治多极化：共商共建共享的全球治理观；相互尊重、公平正义、合作共赢的新型国际关系；推动国际秩序和全球治理体系更加公正合理</w:t>
      </w:r>
    </w:p>
    <w:p w14:paraId="4005F91A">
      <w:r>
        <w:rPr>
          <w:b/>
          <w:sz w:val="21"/>
        </w:rPr>
        <w:t>· 中国：中国坚持独立自主的和平外交政策；中国推动构建人类命运共同体；贡献中国智慧、中国方案、中国力量；改善发展中国家民生并助力持续发展；坚持正确义利观；我国外交政策的宗旨是维护世界和平、促进共同发展</w:t>
      </w:r>
    </w:p>
    <w:p w14:paraId="637C5C30">
      <w:pPr>
        <w:spacing w:before="120"/>
      </w:pPr>
      <w:r>
        <w:rPr>
          <w:sz w:val="21"/>
        </w:rPr>
        <w:t>3. 2025海淀二模Q21</w:t>
      </w:r>
    </w:p>
    <w:p w14:paraId="2C4A071B">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DDB3530">
      <w:r>
        <w:rPr>
          <w:b/>
          <w:sz w:val="21"/>
        </w:rPr>
        <w:t>【设问】 结合材料，运用《当代国际政治与经济》知识，阐释“中国需要联合国，联合国也需要中国”。</w:t>
      </w:r>
    </w:p>
    <w:p w14:paraId="29E4D8A9">
      <w:r>
        <w:rPr>
          <w:b/>
          <w:sz w:val="21"/>
        </w:rPr>
        <w:t>【为什么能想到】 中国请民间社会代表参会、又同全球南方一道发声，让不同群体都能在联合国被听见；这种凝聚共识、尊重多样的取向，对应“倡导文明平等互鉴”。</w:t>
      </w:r>
      <w:r>
        <w:rPr>
          <w:b w:val="0"/>
          <w:sz w:val="21"/>
        </w:rPr>
      </w:r>
    </w:p>
    <w:p w14:paraId="634E10A6">
      <w:r>
        <w:rPr>
          <w:b/>
          <w:sz w:val="21"/>
        </w:rPr>
        <w:t>【答案落点】</w:t>
      </w:r>
      <w:r>
        <w:rPr>
          <w:b w:val="0"/>
          <w:sz w:val="21"/>
        </w:rPr>
        <w:t xml:space="preserve"> 中国在联合国弘扬全人类共同价值、倡导文明平等互鉴，凝聚国际共识，故联合国也需要中国。</w:t>
      </w:r>
    </w:p>
    <w:p w14:paraId="2DDEE8AA">
      <w:r>
        <w:rPr>
          <w:b/>
          <w:sz w:val="21"/>
        </w:rPr>
        <w:t>【同题组】</w:t>
      </w:r>
      <w:r>
        <w:rPr>
          <w:b w:val="0"/>
          <w:sz w:val="21"/>
        </w:rPr>
        <w:t xml:space="preserve"> </w:t>
      </w:r>
    </w:p>
    <w:p w14:paraId="15CE3412">
      <w:r>
        <w:rPr>
          <w:b/>
          <w:sz w:val="21"/>
        </w:rPr>
        <w:t>· 政治多极化：践行真正的多边主义；相互尊重、公平正义、合作共赢的新型国际关系；推动全球治理体系变革完善，建立更加公正合理的国际政治经济新秩序</w:t>
      </w:r>
    </w:p>
    <w:p w14:paraId="03E319F1">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坚持正确义利观；中国推动构建人类命运共同体</w:t>
      </w:r>
    </w:p>
    <w:p w14:paraId="141137B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E6241B7">
      <w:pPr>
        <w:spacing w:before="120"/>
      </w:pPr>
      <w:r>
        <w:rPr>
          <w:sz w:val="21"/>
        </w:rPr>
        <w:t>4. 2026东城期末Q20</w:t>
      </w:r>
    </w:p>
    <w:p w14:paraId="312E3042">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5B093372">
      <w:r>
        <w:rPr>
          <w:b/>
          <w:sz w:val="21"/>
        </w:rPr>
        <w:t>【设问】</w:t>
      </w:r>
      <w:r>
        <w:rPr>
          <w:b w:val="0"/>
          <w:sz w:val="21"/>
        </w:rPr>
        <w:t xml:space="preserve"> 结合材料，运用《当代国际政治与经济》知识，分析四大全球倡议如何系统推动构建人类命运共同体。</w:t>
      </w:r>
    </w:p>
    <w:p w14:paraId="48ABF63C">
      <w:r>
        <w:t>【为什么能想到】 材料里推动设立“文明对话国际日”这一笔，强调文明平等交流、相互理解；要把这层精神纽带讲出来，就落到“倡导文明平等互鉴，弘扬全人类共同价值”。</w:t>
      </w:r>
    </w:p>
    <w:p w14:paraId="7856ACD8">
      <w:r>
        <w:rPr>
          <w:b/>
          <w:sz w:val="21"/>
        </w:rPr>
        <w:t>【答案落点】</w:t>
      </w:r>
      <w:r>
        <w:rPr>
          <w:b w:val="0"/>
          <w:sz w:val="21"/>
        </w:rPr>
        <w:t xml:space="preserve"> 全球文明倡议倡导文明交流互鉴、平等包容，弘扬全人类共同价值，以文明增互信，为构建人类命运共同体凝聚精神纽带。</w:t>
      </w:r>
    </w:p>
    <w:p w14:paraId="39DCC541">
      <w:r>
        <w:rPr>
          <w:b/>
          <w:sz w:val="21"/>
        </w:rPr>
        <w:t>【同题组】</w:t>
      </w:r>
      <w:r>
        <w:rPr>
          <w:b w:val="0"/>
          <w:sz w:val="21"/>
        </w:rPr>
        <w:t xml:space="preserve"> </w:t>
      </w:r>
    </w:p>
    <w:p w14:paraId="7676E6BB">
      <w:r>
        <w:rPr>
          <w:b/>
          <w:sz w:val="21"/>
        </w:rPr>
        <w:t>· 政治多极化：相互尊重、公平正义、合作共赢的新型国际关系；共商共建共享的全球治理观；推动国际秩序和全球治理体系更加公正合理；推动构建人类命运共同体</w:t>
      </w:r>
    </w:p>
    <w:p w14:paraId="2981E8A0">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从中国主张到国际共识，从合作理念到共同行动</w:t>
      </w:r>
    </w:p>
    <w:p w14:paraId="13D32A6C">
      <w:pPr>
        <w:spacing w:before="120"/>
      </w:pPr>
      <w:r>
        <w:rPr>
          <w:b/>
          <w:color w:val="1F497D"/>
          <w:sz w:val="22"/>
        </w:rPr>
        <w:t>5. 2026丰台期末细则复练Q20</w:t>
      </w:r>
    </w:p>
    <w:p w14:paraId="2BB485FA">
      <w:r>
        <w:rPr>
          <w:b/>
          <w:sz w:val="21"/>
        </w:rPr>
        <w:t xml:space="preserve">【材料触发点】 </w:t>
      </w:r>
      <w:r>
        <w:rPr>
          <w:b w:val="0"/>
          <w:sz w:val="21"/>
        </w:rPr>
        <w:t>中拉“发展工程”强调产业链供应链稳定畅通，设问问“五大工程”如何扩大中拉利益汇合点。</w:t>
      </w:r>
    </w:p>
    <w:p w14:paraId="063A44E8">
      <w:r>
        <w:rPr>
          <w:b/>
          <w:sz w:val="21"/>
        </w:rPr>
        <w:t xml:space="preserve">【设问】 </w:t>
      </w:r>
      <w:r>
        <w:rPr>
          <w:b w:val="0"/>
          <w:sz w:val="21"/>
        </w:rPr>
        <w:t>结合材料，运用《当代国际政治与经济》知识，阐释“五大工程”如何扩大中拉利益汇合点。</w:t>
      </w:r>
    </w:p>
    <w:p w14:paraId="7AD63381">
      <w:r>
        <w:rPr>
          <w:b/>
          <w:sz w:val="21"/>
        </w:rPr>
        <w:t>【为什么能想到】 文明工程要树立平等、互鉴、对话、包容的文明观，弘扬全人类共同价值，讲的是价值认同而非利益，正好对接“倡导文明平等互鉴，弘扬全人类共同价值”。</w:t>
      </w:r>
      <w:r>
        <w:rPr>
          <w:b w:val="0"/>
          <w:sz w:val="21"/>
        </w:rPr>
      </w:r>
    </w:p>
    <w:p w14:paraId="5D3A4587">
      <w:r>
        <w:rPr>
          <w:b/>
          <w:sz w:val="21"/>
        </w:rPr>
        <w:t xml:space="preserve">【答案落点】 </w:t>
      </w:r>
      <w:r>
        <w:rPr>
          <w:b w:val="0"/>
          <w:sz w:val="21"/>
        </w:rPr>
        <w:t>文明工程共同落实全球文明倡议,树立平等、互鉴、对话、包容的文明观,弘扬全人类共同价值,扩大中拉文明层面的利益汇合点。</w:t>
      </w:r>
    </w:p>
    <w:p w14:paraId="0F7E385E">
      <w:r>
        <w:rPr>
          <w:b/>
          <w:sz w:val="21"/>
        </w:rPr>
        <w:t xml:space="preserve">【同题组】 </w:t>
      </w:r>
    </w:p>
    <w:p w14:paraId="2F5B10CA">
      <w:r>
        <w:rPr>
          <w:b w:val="0"/>
          <w:sz w:val="21"/>
        </w:rPr>
        <w:t>· 经济全球化：维护多边贸易体制；维护全球产业链供应链稳定畅通，服务共同现代化；维护开放合作的国际经济环境</w:t>
      </w:r>
    </w:p>
    <w:p w14:paraId="5240D540">
      <w:r>
        <w:rPr>
          <w:b w:val="0"/>
          <w:sz w:val="21"/>
        </w:rPr>
        <w:t>· 政治多极化：坚持主权平等与安全保障；推动构建人类命运共同体</w:t>
      </w:r>
    </w:p>
    <w:p w14:paraId="7F180F9A">
      <w:r>
        <w:rPr>
          <w:b w:val="0"/>
          <w:sz w:val="21"/>
        </w:rPr>
        <w:t>· 中国：共同落实全球发展倡议；聚焦发展中国家紧迫需求，以灵活快速的小而美项目形成共同发展品牌；推动构建中拉命运共同体；与发展中国家共享发展新机遇，惠民生增福祉，实现互利共赢</w:t>
      </w:r>
    </w:p>
    <w:p w14:paraId="7B577281">
      <w:r>
        <w:rPr>
          <w:b w:val="0"/>
          <w:sz w:val="21"/>
        </w:rPr>
        <w:t>· 联合国：坚定维护以联合国为核心的国际体系和以国际法为基础的国际秩序</w:t>
      </w:r>
    </w:p>
    <w:p>
      <w:pPr/>
      <w:r>
        <w:t>6. 2024丰台一模Q21</w:t>
      </w:r>
    </w:p>
    <w:p>
      <w:pPr/>
      <w:r>
        <w:t>【材料触发点】题目直接围绕“和平、发展、公平、正义、民主、自由”这一全人类共同价值展开，材料同时出现联合国宪章、人类共同挑战和共建人类命运共同体；题目指向可从构建人类命运共同体等角度作答。</w:t>
      </w:r>
    </w:p>
    <w:p>
      <w:pPr/>
      <w:r>
        <w:t>【设问】结合材料，综合运用所学，谈谈你对全人类共同价值的理解。</w:t>
      </w:r>
    </w:p>
    <w:p>
      <w:pPr/>
      <w:r>
        <w:t>【为什么能想到】题面把全人类共同价值同联合国宪章、人类共同挑战、世界人民携手共建人类命运共同体放在同一段中，说明这不是单纯文化价值题，而是在问共同价值为什么能成为国际合作的价值基础。理解全人类共同价值，应说明出它对不同国家、不同文明的共同吸引力，以及它对解决共同挑战、凝聚共识的意义。先点出和平、发展、公平、正义、民主、自由是各国人民共同追求，再写其以联合国宪章为基础、契合时代发展需要，最终指向有利于凝聚共识、共建人类命运共同体。</w:t>
      </w:r>
    </w:p>
    <w:p>
      <w:pPr/>
      <w:r>
        <w:t>【答案落点】和平、发展、公平、正义、民主、自由是各国人民的共同追求，全人类共同价值以联合国宪章为基础，契合各国携手应对共同挑战的需要，有利于凝聚共识、共建人类命运共同体。</w:t>
      </w:r>
    </w:p>
    <w:p>
      <w:pPr/>
      <w:r>
        <w:t>【同题组】时代背景：和平与发展仍是时代主题</w:t>
      </w:r>
    </w:p>
    <w:p>
      <w:pPr/>
      <w:r>
        <w:t>· 中国：中国推动构建人类命运共同体</w:t>
      </w:r>
    </w:p>
    <w:p>
      <w:pPr/>
      <w:r>
        <w:t>· 联合国：维护《联合国宪章》宗旨和原则</w:t>
      </w:r>
    </w:p>
    <w:p>
      <w:pPr/>
    </w:p>
    <w:p>
      <w:pPr/>
    </w:p>
    <w:p>
      <w:pPr/>
      <w:r>
        <w:t>7. 2025门头沟一模Q19中国做"赋能型大国"的世界意义</w:t>
      </w:r>
    </w:p>
    <w:p>
      <w:pPr/>
      <w:r>
        <w:t>【材料触发点】材料引非洲学者评价和"现代化道路上一个都不能少"等表述，说明中国不把自己的现代化路径强加给他国，倡导发展道路多样化和文明平等互鉴。</w:t>
      </w:r>
    </w:p>
    <w:p>
      <w:pPr/>
      <w:r>
        <w:t>【设问】结合材料，运用《当代国际政治与经济》的相关知识，分析中国做"赋能型大国"的世界意义。</w:t>
      </w:r>
    </w:p>
    <w:p>
      <w:pPr/>
      <w:r>
        <w:t>【为什么能想到】 材料引非洲学者评价和"现代化道路上一个都不能少"等表述，说明中国不把自己的现代化路径强加给他国，倡导发展道路多样化和文明平等互鉴。 这里真正要解释的是中国行动如何把自身发展同世界共同问题联系起来，所以“倡导文明平等互鉴，弘扬全人类共同价值，尊重世界文明多样性”能够把材料和术语接起来。可表述为：中国倡导文明平等互鉴，弘扬全人类共同价值，尊重各国自主选择符合国情的发展道路，为国际治理价值体系提供更加包容的新思路。</w:t>
      </w:r>
    </w:p>
    <w:p>
      <w:pPr/>
      <w:r>
        <w:t>【答案落点】中国倡导文明平等互鉴，弘扬全人类共同价值，尊重各国自主选择符合国情的发展道路，为国际治理价值体系提供更加包容的新思路。</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w:t>
      </w:r>
    </w:p>
    <w:p>
      <w:pPr/>
    </w:p>
    <w:p>
      <w:pPr/>
    </w:p>
    <w:p w14:paraId="33E37CA4">
      <w:pPr>
        <w:pStyle w:val="4"/>
      </w:pPr>
      <w:r>
        <w:rPr>
          <w:rFonts w:eastAsia="黑体"/>
        </w:rPr>
        <w:t>责任</w:t>
      </w:r>
    </w:p>
    <w:p w14:paraId="7952756A">
      <w:pPr>
        <w:pStyle w:val="5"/>
      </w:pPr>
      <w:r>
        <w:rPr>
          <w:rFonts w:eastAsia="黑体"/>
        </w:rPr>
        <w:t>核心答题点：坚持正确义利观</w:t>
      </w:r>
    </w:p>
    <w:p w14:paraId="5586AE9D">
      <w:pPr>
        <w:spacing w:before="120"/>
      </w:pPr>
      <w:r>
        <w:rPr>
          <w:b/>
          <w:color w:val="1F497D"/>
          <w:sz w:val="22"/>
        </w:rPr>
        <w:t>1. 2026朝阳期中Q17</w:t>
      </w:r>
    </w:p>
    <w:p w14:paraId="18C5D0C9">
      <w:r>
        <w:rPr>
          <w:b/>
          <w:sz w:val="21"/>
        </w:rPr>
        <w:t xml:space="preserve">【材料触发点】 </w:t>
      </w:r>
      <w:r>
        <w:rPr>
          <w:b w:val="0"/>
          <w:sz w:val="21"/>
        </w:rPr>
        <w:t>题面从我国推进人工智能发展转向关注发展中国家需求、帮助全球南方能力建设和弥合智能鸿沟，作答要把本国发展同世界共同发展放在同一层说明。</w:t>
      </w:r>
    </w:p>
    <w:p w14:paraId="52F12CB8">
      <w:r>
        <w:rPr>
          <w:b/>
          <w:sz w:val="21"/>
        </w:rPr>
        <w:t xml:space="preserve">【设问】 </w:t>
      </w:r>
      <w:r>
        <w:rPr>
          <w:b w:val="0"/>
          <w:sz w:val="21"/>
        </w:rPr>
        <w:t>结合材料，运用《当代国际政治与经济》知识阐述我国应如何处理好推进“人工智能+”发展过程中的重要关系。</w:t>
      </w:r>
    </w:p>
    <w:p w14:paraId="47FE3399">
      <w:r>
        <w:rPr>
          <w:b/>
          <w:sz w:val="21"/>
        </w:rPr>
        <w:t>【为什么能想到】 丙同学要求在自身发展之外兼顾发展中国家需求、帮其加强能力建设；中国处理合作不单方取利而兼顾他国关切与共同收益，故落在坚持正确义利观。</w:t>
      </w:r>
    </w:p>
    <w:p w14:paraId="530A913F">
      <w:r>
        <w:rPr>
          <w:b/>
          <w:sz w:val="21"/>
        </w:rPr>
        <w:t>【答案落点】 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14:paraId="2AB0CB62">
      <w:r>
        <w:rPr>
          <w:b/>
          <w:sz w:val="21"/>
        </w:rPr>
        <w:t xml:space="preserve">【同题组】 </w:t>
      </w:r>
      <w:r>
        <w:rPr>
          <w:b w:val="0"/>
          <w:sz w:val="21"/>
        </w:rPr>
        <w:t>（本题8分）</w:t>
      </w:r>
    </w:p>
    <w:p w14:paraId="2D94DA0E">
      <w:r>
        <w:t>· 理论：维护国家利益是主权国家对外活动的出发点和落脚点</w:t>
      </w:r>
    </w:p>
    <w:p w14:paraId="070D2722">
      <w:r>
        <w:rPr>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086CECDF">
      <w:r>
        <w:rPr>
          <w:b w:val="0"/>
          <w:sz w:val="21"/>
        </w:rPr>
        <w:t>· 政治多极化：共商共建共享的全球治理观；推动构建人类命运共同体</w:t>
      </w:r>
    </w:p>
    <w:p w14:paraId="1BBD9C6F">
      <w:r>
        <w:rPr>
          <w:b w:val="0"/>
          <w:sz w:val="21"/>
        </w:rPr>
        <w:t>· 中国：坚持总体国家安全观，统筹发展与安全，以新安全格局保障新发展格局；与发展中国家共享发展新机遇，惠民生增福祉，实现互利共赢；贡献中国智慧、中国方案、中国力量；展现大国责任担当；中国推动构建人类命运共同体</w:t>
      </w:r>
    </w:p>
    <w:p w14:paraId="0187DCDA">
      <w:pPr>
        <w:spacing w:before="120"/>
      </w:pPr>
      <w:r>
        <w:rPr>
          <w:b/>
          <w:color w:val="1F497D"/>
          <w:sz w:val="22"/>
        </w:rPr>
        <w:t>2. 2025西城二模Q19(2)</w:t>
      </w:r>
    </w:p>
    <w:p w14:paraId="09DBB60A">
      <w:r>
        <w:rPr>
          <w:b/>
          <w:sz w:val="21"/>
        </w:rPr>
        <w:t xml:space="preserve">【材料触发点】 </w:t>
      </w:r>
      <w:r>
        <w:rPr>
          <w:b w:val="0"/>
          <w:sz w:val="21"/>
        </w:rPr>
        <w:t>对最不发达国家实行零关税，核心不是一般进口政策，而是中国以广阔市场支持较弱国家发展，体现正确义利观和大国担当。</w:t>
      </w:r>
    </w:p>
    <w:p w14:paraId="0175202A">
      <w:r>
        <w:rPr>
          <w:b/>
          <w:sz w:val="21"/>
        </w:rPr>
        <w:t xml:space="preserve">【设问】 </w:t>
      </w:r>
      <w:r>
        <w:rPr>
          <w:b w:val="0"/>
          <w:sz w:val="21"/>
        </w:rPr>
        <w:t>结合材料，运用《当代国际政治与经济》知识，说明这一做法中的中国担当。</w:t>
      </w:r>
    </w:p>
    <w:p w14:paraId="2E411A6A">
      <w:r>
        <w:rPr>
          <w:b/>
          <w:sz w:val="21"/>
        </w:rPr>
        <w:t>【为什么能想到】 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w:t>
      </w:r>
    </w:p>
    <w:p w14:paraId="263DF75A">
      <w:r>
        <w:rPr>
          <w:b/>
          <w:sz w:val="21"/>
        </w:rPr>
        <w:t>【答案落点】 中国向最不发达国家开放广阔市场，坚持正确义利观，在追求自身发展的同时帮助发展中国家获得更多贸易机会。</w:t>
      </w:r>
    </w:p>
    <w:p w14:paraId="482628B6">
      <w:r>
        <w:rPr>
          <w:b/>
          <w:sz w:val="21"/>
        </w:rPr>
        <w:t xml:space="preserve">【同题组】 </w:t>
      </w:r>
    </w:p>
    <w:p w14:paraId="32CD4E78">
      <w:r>
        <w:rPr>
          <w:b w:val="0"/>
          <w:sz w:val="21"/>
        </w:rPr>
        <w:t>· 经济全球化：对最不发达国家实行零关税，推动普惠包容的经济全球化；推进普惠包容的经济全球化；建设开放型世界经济；推进贸易和投资自由化便利化</w:t>
      </w:r>
    </w:p>
    <w:p w14:paraId="3F1C887F">
      <w:r>
        <w:rPr>
          <w:b w:val="0"/>
          <w:sz w:val="21"/>
        </w:rPr>
        <w:t>· 政治多极化：促进共同发展、维护持久和平，共同推进现代化</w:t>
      </w:r>
    </w:p>
    <w:p w14:paraId="52572685">
      <w:r>
        <w:rPr>
          <w:b w:val="0"/>
          <w:sz w:val="21"/>
        </w:rPr>
        <w:t>· 中国：与发展中国家共享发展新机遇，惠民生增福祉，实现互利共赢；展现大国责任担当</w:t>
      </w:r>
    </w:p>
    <w:p w14:paraId="2770145F">
      <w:pPr>
        <w:spacing w:before="120"/>
      </w:pPr>
      <w:r>
        <w:rPr>
          <w:b/>
          <w:color w:val="1F497D"/>
          <w:sz w:val="22"/>
        </w:rPr>
        <w:t>3. 2025海淀二模Q21</w:t>
      </w:r>
    </w:p>
    <w:p w14:paraId="01CE721E">
      <w:r>
        <w:rPr>
          <w:b/>
          <w:sz w:val="21"/>
        </w:rPr>
        <w:t xml:space="preserve">【材料触发点】 </w:t>
      </w:r>
      <w:r>
        <w:rPr>
          <w:b w:val="0"/>
          <w:sz w:val="21"/>
        </w:rPr>
        <w:t>中国担任安理会轮值主席、推动讨论聚焦实质性问题并与全球南方国家发起“和平之友”小组，说明中国不仅参与联合国事务，也为全球治理提供理念和方案。</w:t>
      </w:r>
    </w:p>
    <w:p w14:paraId="2F23A739">
      <w:r>
        <w:rPr>
          <w:b/>
          <w:sz w:val="21"/>
        </w:rPr>
        <w:t>【设问】 结合材料，运用《当代国际政治与经济》知识，阐释“中国需要联合国，联合国也需要中国”。</w:t>
      </w:r>
    </w:p>
    <w:p w14:paraId="7DA20F77">
      <w:r>
        <w:rPr>
          <w:b/>
          <w:sz w:val="21"/>
        </w:rPr>
        <w:t>【为什么能想到】 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w:t>
      </w:r>
    </w:p>
    <w:p w14:paraId="743BC34C">
      <w:r>
        <w:rPr>
          <w:b/>
          <w:sz w:val="21"/>
        </w:rPr>
        <w:t>【答案落点】 中国担任安理会轮值主席、推动安理会讨论聚焦实质性问题，并同全球南方国家发起“和平之友”小组，体现义利相济、以义为先的正确义利观，为完善全球治理、构建新型国际关系和构建人类命运共同体贡献中国智慧和中国方案。</w:t>
      </w:r>
    </w:p>
    <w:p w14:paraId="44B66730">
      <w:r>
        <w:rPr>
          <w:b/>
          <w:sz w:val="21"/>
        </w:rPr>
        <w:t xml:space="preserve">【同题组】 </w:t>
      </w:r>
    </w:p>
    <w:p w14:paraId="49FDA9F4">
      <w:r>
        <w:rPr>
          <w:b w:val="0"/>
          <w:sz w:val="21"/>
        </w:rPr>
        <w:t>· 政治多极化：践行真正的多边主义；相互尊重、公平正义、合作共赢的新型国际关系；推动全球治理体系变革完善，建立更加公正合理的国际政治经济新秩序</w:t>
      </w:r>
    </w:p>
    <w:p w14:paraId="0CACD04C">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中国推动构建人类命运共同体</w:t>
      </w:r>
    </w:p>
    <w:p w14:paraId="30705BC3">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1DB62FA8">
      <w:pPr>
        <w:spacing w:before="120"/>
      </w:pPr>
      <w:r>
        <w:rPr>
          <w:b/>
          <w:color w:val="1F497D"/>
          <w:sz w:val="22"/>
        </w:rPr>
        <w:t>4. 2025顺义一模Q20</w:t>
      </w:r>
    </w:p>
    <w:p w14:paraId="0B16B8C3">
      <w:r>
        <w:rPr>
          <w:b/>
          <w:sz w:val="21"/>
        </w:rPr>
        <w:t xml:space="preserve">【材料触发点】 </w:t>
      </w:r>
      <w:r>
        <w:rPr>
          <w:b w:val="0"/>
          <w:sz w:val="21"/>
        </w:rPr>
        <w:t>顺义一模的“小而美”项目直接服务共建国家民生，体现中国在国际发展合作中兼顾道义、共同发展和自身责任。</w:t>
      </w:r>
    </w:p>
    <w:p w14:paraId="1514559E">
      <w:r>
        <w:rPr>
          <w:b/>
          <w:sz w:val="21"/>
        </w:rPr>
        <w:t xml:space="preserve">【设问】 </w:t>
      </w:r>
      <w:r>
        <w:rPr>
          <w:b w:val="0"/>
          <w:sz w:val="21"/>
        </w:rPr>
        <w:t>结合材料，运用《当代国际政治与经济》知识，说明“小而美”项目为何成为中国开展国际发展合作的亮点和名片。</w:t>
      </w:r>
    </w:p>
    <w:p w14:paraId="59E0FC52">
      <w:r>
        <w:rPr>
          <w:b/>
          <w:sz w:val="21"/>
        </w:rPr>
        <w:t>【为什么能想到】 "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w:t>
      </w:r>
    </w:p>
    <w:p w14:paraId="2CA61C8F">
      <w:r>
        <w:rPr>
          <w:b/>
          <w:sz w:val="21"/>
        </w:rPr>
        <w:t>【答案落点】 中国通过“小而美”项目帮助共建国家改善民生、促进发展，体现正确义利观和负责任大国形象。</w:t>
      </w:r>
    </w:p>
    <w:p w14:paraId="4BD0B050">
      <w:r>
        <w:rPr>
          <w:b/>
          <w:sz w:val="21"/>
        </w:rPr>
        <w:t xml:space="preserve">【同题组】 </w:t>
      </w:r>
    </w:p>
    <w:p w14:paraId="0969CCDE">
      <w:r>
        <w:rPr>
          <w:b w:val="0"/>
          <w:sz w:val="21"/>
        </w:rPr>
        <w:t>· 经济全球化：推动经济全球化朝着更加开放、包容、普惠、平衡、共赢方向发展；提高开放型经济水平</w:t>
      </w:r>
    </w:p>
    <w:p w14:paraId="77EA7BCB">
      <w:r>
        <w:rPr>
          <w:b w:val="0"/>
          <w:sz w:val="21"/>
        </w:rPr>
        <w:t>· 政治多极化：共商共建共享的全球治理观；推动国际秩序和全球治理体系更加公正合理；推动国际关系民主化</w:t>
      </w:r>
    </w:p>
    <w:p w14:paraId="07813CCA">
      <w:r>
        <w:rPr>
          <w:b w:val="0"/>
          <w:sz w:val="21"/>
        </w:rPr>
        <w:t>· 中国：聚焦发展中国家紧迫需求，以灵活快速的小而美项目形成共同发展品牌；改善发展中国家民生并助力持续发展；民心相通与文明互鉴；中国是负责任大国并勇于担当；中国坚持独立自主的和平外交政策；贡献中国智慧、中国方案、中国力量；中国推动构建人类命运共同体；我国外交政策的宗旨是维护世界和平、促进共同发展</w:t>
      </w:r>
    </w:p>
    <w:p w14:paraId="2CC57804">
      <w:pPr>
        <w:spacing w:before="120"/>
      </w:pPr>
      <w:r>
        <w:rPr>
          <w:b/>
          <w:color w:val="1F497D"/>
          <w:sz w:val="22"/>
        </w:rPr>
        <w:t>5. 2026丰台一模Q19（正确义利观）</w:t>
      </w:r>
    </w:p>
    <w:p w14:paraId="7596A08C">
      <w:r>
        <w:rPr>
          <w:b/>
          <w:sz w:val="21"/>
        </w:rPr>
        <w:t xml:space="preserve">【材料触发点】 </w:t>
      </w:r>
      <w:r>
        <w:rPr>
          <w:b w:val="0"/>
          <w:sz w:val="21"/>
        </w:rPr>
        <w:t>设问问"大国情怀与担当"。要回答中国如何处理义与利、自身利益与他国利益的关系，必须用"坚持正确义利观"作为外交价值观底色，与践行真正的多边主义并列。</w:t>
      </w:r>
    </w:p>
    <w:p w14:paraId="03F82382">
      <w:r>
        <w:rPr>
          <w:b/>
          <w:sz w:val="21"/>
        </w:rPr>
        <w:t xml:space="preserve">【设问】 </w:t>
      </w:r>
      <w:r>
        <w:rPr>
          <w:b w:val="0"/>
          <w:sz w:val="21"/>
        </w:rPr>
        <w:t>结合材料，运用《当代国际政治与经济》知识，说明中国在全球可持续发展中彰显了怎样的大国情怀与担当。</w:t>
      </w:r>
    </w:p>
    <w:p w14:paraId="41C9184D">
      <w:r>
        <w:rPr>
          <w:b/>
          <w:sz w:val="21"/>
        </w:rPr>
        <w:t>【为什么能想到】</w:t>
      </w:r>
      <w:r>
        <w:t xml:space="preserve"> 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w:t>
      </w:r>
    </w:p>
    <w:p w14:paraId="7CBD465F">
      <w:r>
        <w:rPr>
          <w:b/>
          <w:sz w:val="21"/>
        </w:rPr>
        <w:t>【答案落点】 中国坚定维护联合国宪章的宗旨和原则，坚持正确义利观，积极践行真正的多边主义，致力于扩大同各国利益的汇合点，展现负责任大国担当。</w:t>
      </w:r>
    </w:p>
    <w:p w14:paraId="168289C9">
      <w:r>
        <w:rPr>
          <w:b/>
          <w:sz w:val="21"/>
        </w:rPr>
        <w:t xml:space="preserve">【同题组】 </w:t>
      </w:r>
    </w:p>
    <w:p w14:paraId="5DB14159">
      <w:r>
        <w:rPr>
          <w:b w:val="0"/>
          <w:sz w:val="21"/>
        </w:rPr>
        <w:t>· 理论：国家间共同利益是国家合作的基础</w:t>
      </w:r>
    </w:p>
    <w:p w14:paraId="51E6A8E7">
      <w:r>
        <w:rPr>
          <w:b w:val="0"/>
          <w:sz w:val="21"/>
        </w:rPr>
        <w:t>· 政治多极化：共商共建共享的全球治理观；践行真正的多边主义</w:t>
      </w:r>
    </w:p>
    <w:p w14:paraId="2B93B02A">
      <w:r>
        <w:rPr>
          <w:b w:val="0"/>
          <w:sz w:val="21"/>
        </w:rPr>
        <w:t>· 中国：中国推动构建人类命运共同体；中国是负责任大国并勇于担当；展现大国责任担当</w:t>
      </w:r>
    </w:p>
    <w:p w14:paraId="072F4680">
      <w:r>
        <w:rPr>
          <w:b w:val="0"/>
          <w:sz w:val="21"/>
        </w:rPr>
        <w:t>· 联合国：落实联合国2030年可持续发展议程；维护《联合国宪章》宗旨和原则</w:t>
      </w:r>
    </w:p>
    <w:p w14:paraId="0D3284FB">
      <w:pPr>
        <w:spacing w:before="120"/>
      </w:pPr>
      <w:r>
        <w:rPr>
          <w:b/>
          <w:color w:val="1F497D"/>
          <w:sz w:val="22"/>
        </w:rPr>
        <w:t>6. 2026顺义二模Q20</w:t>
      </w:r>
    </w:p>
    <w:p w14:paraId="60A079C1">
      <w:r>
        <w:rPr>
          <w:b/>
          <w:sz w:val="21"/>
        </w:rPr>
        <w:t>【材料触发点】 题目指向理解“今天的中国，明天的世界”，作答要求把“让经济全球化更有活力”列为可写方向；题干中的微电网、打井、物流、希望农场等项目强调发展成果被更多国家共享。</w:t>
      </w:r>
    </w:p>
    <w:p w14:paraId="7D93A087">
      <w:r>
        <w:rPr>
          <w:b/>
          <w:sz w:val="21"/>
        </w:rPr>
        <w:t>【设问】</w:t>
      </w:r>
      <w:r>
        <w:rPr>
          <w:b w:val="0"/>
          <w:sz w:val="21"/>
        </w:rPr>
        <w:t xml:space="preserve"> 结合材料，运用《当代国际政治与经济》知识，谈谈对“今天的中国，明天的世界”的理解。</w:t>
      </w:r>
    </w:p>
    <w:p w14:paraId="1BB438BA">
      <w:r>
        <w:rPr>
          <w:b/>
          <w:sz w:val="21"/>
        </w:rPr>
        <w:t>【为什么能想到】 开篇“世界好，中国才会好；中国好，世界会更好”，讲的就是不搞零和、兼顾自身与他国之利的态度，这种义利相兼正是坚持正确义利观。</w:t>
      </w:r>
      <w:r>
        <w:rPr>
          <w:b w:val="0"/>
          <w:sz w:val="21"/>
        </w:rPr>
      </w:r>
    </w:p>
    <w:p w14:paraId="18696C8D">
      <w:r>
        <w:rPr>
          <w:b/>
          <w:sz w:val="21"/>
        </w:rPr>
        <w:t>【答案落点】</w:t>
      </w:r>
      <w:r>
        <w:rPr>
          <w:b w:val="0"/>
          <w:sz w:val="21"/>
        </w:rPr>
        <w:t xml:space="preserve"> 中国坚持正确义利观,义利相兼、摒弃零和思维,做全球发展的贡献者,真正实现"中国好,世界会更好"。</w:t>
      </w:r>
    </w:p>
    <w:p w14:paraId="2AA19A54">
      <w:r>
        <w:rPr>
          <w:b/>
          <w:sz w:val="21"/>
        </w:rPr>
        <w:t>【同题组】</w:t>
      </w:r>
      <w:r>
        <w:rPr>
          <w:b w:val="0"/>
          <w:sz w:val="21"/>
        </w:rPr>
        <w:t xml:space="preserve"> </w:t>
      </w:r>
    </w:p>
    <w:p w14:paraId="45DA83F8">
      <w:r>
        <w:rPr>
          <w:b/>
          <w:sz w:val="21"/>
        </w:rPr>
        <w:t>· 经济全球化：互利共赢的开放战略；推进普惠包容的经济全球化，推动构建更加开放、包容的全球经济格局；推动经济全球化朝着更加开放、包容、普惠、平衡、共赢方向发展</w:t>
      </w:r>
    </w:p>
    <w:p w14:paraId="0A03C022">
      <w:r>
        <w:rPr>
          <w:b/>
          <w:sz w:val="21"/>
        </w:rPr>
        <w:t>· 政治多极化：共商共建共享的全球治理观；相互尊重、公平正义、合作共赢的新型国际关系；推动国际秩序和全球治理体系更加公正合理</w:t>
      </w:r>
    </w:p>
    <w:p w14:paraId="3FFB4102">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我国外交政策的宗旨是维护世界和平、促进共同发展</w:t>
      </w:r>
    </w:p>
    <w:p w14:paraId="7FA5D9DF">
      <w:pPr>
        <w:spacing w:before="120"/>
      </w:pPr>
      <w:r>
        <w:rPr>
          <w:b/>
          <w:color w:val="1F497D"/>
          <w:sz w:val="22"/>
        </w:rPr>
        <w:t>7. 2026顺义一模Q20</w:t>
      </w:r>
    </w:p>
    <w:p w14:paraId="020D668C">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63F732FC">
      <w:r>
        <w:rPr>
          <w:b/>
          <w:sz w:val="21"/>
        </w:rPr>
        <w:t>【设问】</w:t>
      </w:r>
      <w:r>
        <w:rPr>
          <w:b w:val="0"/>
          <w:sz w:val="21"/>
        </w:rPr>
        <w:t xml:space="preserve"> 结合材料，运用《当代国际政治与经济》知识，阐述科技小院成为南南合作典范的深层逻辑。</w:t>
      </w:r>
    </w:p>
    <w:p w14:paraId="41EBA852">
      <w:r>
        <w:rPr>
          <w:b/>
          <w:sz w:val="21"/>
        </w:rPr>
        <w:t>【为什么能想到】 设问问南南合作"典范"的深层逻辑，关键不只是写中国做了什么，还要解释中国怎样处理自身发展、他国关切和共同利益的关系；因此要从义利相济、以义为先的正确义利观切入，再把材料中的合作或治理行动接到大国担当。</w:t>
      </w:r>
      <w:r>
        <w:rPr>
          <w:b w:val="0"/>
          <w:sz w:val="21"/>
        </w:rPr>
      </w:r>
    </w:p>
    <w:p w14:paraId="220158E4">
      <w:r>
        <w:rPr>
          <w:b/>
          <w:sz w:val="21"/>
        </w:rPr>
        <w:t>【答案落点】 中国坚持正确义利观，义利兼顾、以义为先，与南方国家共享农业技术、培养本土人才、增强内生发展动力，惠及当地民生，成为南南合作典范。</w:t>
      </w:r>
      <w:r>
        <w:rPr>
          <w:b w:val="0"/>
          <w:sz w:val="21"/>
        </w:rPr>
      </w:r>
    </w:p>
    <w:p w14:paraId="2B6D99BE">
      <w:r>
        <w:rPr>
          <w:b/>
          <w:sz w:val="21"/>
        </w:rPr>
        <w:t>【同题组】</w:t>
      </w:r>
      <w:r>
        <w:rPr>
          <w:b w:val="0"/>
          <w:sz w:val="21"/>
        </w:rPr>
        <w:t xml:space="preserve"> </w:t>
      </w:r>
    </w:p>
    <w:p w14:paraId="02AA6C03">
      <w:r>
        <w:rPr>
          <w:b/>
          <w:sz w:val="21"/>
        </w:rPr>
        <w:t>· 时代背景：和平与发展仍是时代主题</w:t>
      </w:r>
    </w:p>
    <w:p w14:paraId="657A3FD5">
      <w:r>
        <w:rPr>
          <w:b/>
          <w:sz w:val="21"/>
        </w:rPr>
        <w:t>· 理论：国家间共同利益是国家合作的基础</w:t>
      </w:r>
    </w:p>
    <w:p w14:paraId="52F67751">
      <w:r>
        <w:rPr>
          <w:b/>
          <w:sz w:val="21"/>
        </w:rPr>
        <w:t>· 经济全球化：推动经济全球化朝着更加开放、包容、普惠、平衡、共赢方向发展</w:t>
      </w:r>
    </w:p>
    <w:p w14:paraId="23CA6EAF">
      <w:r>
        <w:rPr>
          <w:b/>
          <w:sz w:val="21"/>
        </w:rPr>
        <w:t>· 政治多极化：相互尊重、公平正义、合作共赢的新型国际关系；在平等互利基础上开展合作，实现互利共赢</w:t>
      </w:r>
    </w:p>
    <w:p w14:paraId="7E6A8F94">
      <w:r>
        <w:rPr>
          <w:b/>
          <w:sz w:val="21"/>
        </w:rPr>
        <w:t>· 中国：中国推动构建人类命运共同体；中国坚持独立自主的和平外交政策；南南合作与全球南方共同发展；贡献中国智慧、中国方案、中国力量；与发展中国家共享发展新机遇，惠民生增福祉，实现互利共赢；改善发展中国家民生并助力持续发展</w:t>
      </w:r>
    </w:p>
    <w:p w14:paraId="11FFC23E">
      <w:pPr>
        <w:spacing w:before="120"/>
      </w:pPr>
      <w:r>
        <w:rPr>
          <w:b/>
          <w:color w:val="1F497D"/>
          <w:sz w:val="22"/>
        </w:rPr>
        <w:t>8. 2025朝阳期末Q21</w:t>
      </w:r>
    </w:p>
    <w:p w14:paraId="4AB14A3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A3FBD3F">
      <w:r>
        <w:rPr>
          <w:b/>
          <w:sz w:val="21"/>
        </w:rPr>
        <w:t>【设问】</w:t>
      </w:r>
      <w:r>
        <w:rPr>
          <w:b w:val="0"/>
          <w:sz w:val="21"/>
        </w:rPr>
        <w:t xml:space="preserve"> 结合材料，运用《当代国际政治与经济》知识，说明如何通过开展中国特色大国外交为推进中国式现代化营造良好外部环境。</w:t>
      </w:r>
    </w:p>
    <w:p w14:paraId="70133EBD">
      <w:r>
        <w:rPr>
          <w:b/>
          <w:sz w:val="21"/>
        </w:rPr>
        <w:t>【为什么能想到】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 这一组信息把问题带到“坚持正确义利观”：中国做法不只服务自身发展，也为共同问题提供方案和公共产品。据此可以写出：我国外交坚持正确义利观，义利相兼、以义为先，深化互利合作，营造良好的外部发展环境。</w:t>
      </w:r>
      <w:r>
        <w:rPr>
          <w:b w:val="0"/>
          <w:sz w:val="21"/>
        </w:rPr>
      </w:r>
    </w:p>
    <w:p w14:paraId="1E83BF87">
      <w:r>
        <w:rPr>
          <w:b/>
          <w:sz w:val="21"/>
        </w:rPr>
        <w:t>【答案落点】</w:t>
      </w:r>
      <w:r>
        <w:rPr>
          <w:b w:val="0"/>
          <w:sz w:val="21"/>
        </w:rPr>
        <w:t xml:space="preserve"> 我国外交坚持正确义利观，义利相兼、以义为先，深化互利合作，营造良好的外部发展环境。</w:t>
      </w:r>
    </w:p>
    <w:p w14:paraId="4A553026">
      <w:r>
        <w:rPr>
          <w:b/>
          <w:sz w:val="21"/>
        </w:rPr>
        <w:t>【同题组】</w:t>
      </w:r>
      <w:r>
        <w:rPr>
          <w:b w:val="0"/>
          <w:sz w:val="21"/>
        </w:rPr>
        <w:t xml:space="preserve"> </w:t>
      </w:r>
    </w:p>
    <w:p w14:paraId="0ACDD463">
      <w:r>
        <w:rPr>
          <w:b/>
          <w:sz w:val="21"/>
        </w:rPr>
        <w:t>· 理论：维护国家利益是主权国家对外活动的出发点和落脚点</w:t>
      </w:r>
    </w:p>
    <w:p w14:paraId="74387DF5">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8F7B5D8">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7F64E3C">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w:t>
      </w:r>
    </w:p>
    <w:p w14:paraId="18BB7A01">
      <w:r>
        <w:rPr>
          <w:b/>
          <w:sz w:val="21"/>
        </w:rPr>
        <w:t>· 联合国：坚定维护以联合国为核心的国际体系和以国际法为基础的国际秩序</w:t>
      </w:r>
    </w:p>
    <w:p w14:paraId="6AB78AB7">
      <w:pPr>
        <w:spacing w:before="120"/>
      </w:pPr>
      <w:r>
        <w:rPr>
          <w:b/>
          <w:color w:val="1F497D"/>
          <w:sz w:val="22"/>
        </w:rPr>
        <w:t>9. 2026延庆一模Q19(2)——中国"推动重塑全球能源治理格局"的理论逻辑和价值意蕴</w:t>
      </w:r>
    </w:p>
    <w:p w14:paraId="3C8C2094">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31A651A4">
      <w:r>
        <w:rPr>
          <w:b/>
          <w:sz w:val="21"/>
        </w:rPr>
        <w:t>【设问】 结合材料二，运用《当代国际政治与经济》知识，说明中国“推动重塑全球能源治理格局”的理论逻辑和价值意蕴。</w:t>
      </w:r>
    </w:p>
    <w:p w14:paraId="0DAD7492">
      <w:r>
        <w:rPr>
          <w:b/>
          <w:sz w:val="21"/>
        </w:rPr>
        <w:t>【为什么能想到】 材料把绿色能源合作落到"既解当地民生之需，又实现年减碳数百万吨"，中国兼顾受援国民生与全球减碳、不独取其利，正切合坚持正确义利观。</w:t>
      </w:r>
      <w:r>
        <w:rPr>
          <w:b w:val="0"/>
          <w:sz w:val="21"/>
        </w:rPr>
      </w:r>
    </w:p>
    <w:p w14:paraId="77C6D5FB">
      <w:r>
        <w:rPr>
          <w:b/>
          <w:sz w:val="21"/>
        </w:rPr>
        <w:t>【答案落点】</w:t>
      </w:r>
      <w:r>
        <w:rPr>
          <w:b w:val="0"/>
          <w:sz w:val="21"/>
        </w:rPr>
        <w:t xml:space="preserve"> 中国与共建国家在绿色能源开发利用中存在共同利益，坚持正确义利观、共商共建共享，构建能源治理利益共同体。</w:t>
      </w:r>
    </w:p>
    <w:p w14:paraId="66FCE9BA">
      <w:r>
        <w:rPr>
          <w:b/>
          <w:sz w:val="21"/>
        </w:rPr>
        <w:t>【同题组】</w:t>
      </w:r>
      <w:r>
        <w:rPr>
          <w:b w:val="0"/>
          <w:sz w:val="21"/>
        </w:rPr>
        <w:t xml:space="preserve"> </w:t>
      </w:r>
    </w:p>
    <w:p w14:paraId="3D9BE528">
      <w:r>
        <w:rPr>
          <w:b/>
          <w:sz w:val="21"/>
        </w:rPr>
        <w:t>· 时代背景：和平与发展仍是时代主题</w:t>
      </w:r>
    </w:p>
    <w:p w14:paraId="65B969DF">
      <w:r>
        <w:rPr>
          <w:b/>
          <w:sz w:val="21"/>
        </w:rPr>
        <w:t>· 理论：国家间共同利益是国家合作的基础；维护国家利益是主权国家对外活动的出发点和落脚点</w:t>
      </w:r>
    </w:p>
    <w:p w14:paraId="39C443C3">
      <w:r>
        <w:rPr>
          <w:b/>
          <w:sz w:val="21"/>
        </w:rPr>
        <w:t>· 经济全球化：顺应经济全球化趋势，主动融入并推动深化</w:t>
      </w:r>
    </w:p>
    <w:p w14:paraId="2731CF5B">
      <w:r>
        <w:rPr>
          <w:b/>
          <w:sz w:val="21"/>
        </w:rPr>
        <w:t>· 政治多极化：共商共建共享的全球治理观；相互尊重、公平正义、合作共赢的新型国际关系；推动构建人类命运共同体</w:t>
      </w:r>
    </w:p>
    <w:p w14:paraId="3B58DEEF">
      <w:pPr>
        <w:spacing w:before="120"/>
      </w:pPr>
      <w:r>
        <w:rPr>
          <w:b/>
          <w:color w:val="1F497D"/>
          <w:sz w:val="22"/>
        </w:rPr>
        <w:t>10. 2026朝阳一模Q20</w:t>
      </w:r>
    </w:p>
    <w:p w14:paraId="4EB9C57F">
      <w:r>
        <w:rPr>
          <w:b/>
          <w:sz w:val="21"/>
        </w:rPr>
        <w:t>【材料触发点】 鲁班工坊、菌草技术、减贫和生态治理经验表明中国在合作中兼顾自身发展与发展中国家民生改善，不是单方获利，而是义利兼顾、互利共赢。</w:t>
      </w:r>
      <w:r>
        <w:rPr>
          <w:b w:val="0"/>
          <w:sz w:val="21"/>
        </w:rPr>
      </w:r>
    </w:p>
    <w:p w14:paraId="250F41F3">
      <w:r>
        <w:rPr>
          <w:b/>
          <w:sz w:val="21"/>
        </w:rPr>
        <w:t>【设问】</w:t>
      </w:r>
      <w:r>
        <w:rPr>
          <w:b w:val="0"/>
          <w:sz w:val="21"/>
        </w:rPr>
        <w:t xml:space="preserve"> 结合材料，运用《当代国际政治与经济》知识，阐述中国为什么能为全球发展注入稳定性和正能量。</w:t>
      </w:r>
    </w:p>
    <w:p w14:paraId="4EF21726">
      <w:r>
        <w:rPr>
          <w:b/>
          <w:sz w:val="21"/>
        </w:rPr>
        <w:t>【为什么能想到】 菌草种植助力当地减贫与生态治理，中国分享经验既服务他国民生又不谋私利，这种义利兼顾的取向正落在坚持正确义利观上。</w:t>
      </w:r>
      <w:r>
        <w:rPr>
          <w:b w:val="0"/>
          <w:sz w:val="21"/>
        </w:rPr>
      </w:r>
    </w:p>
    <w:p w14:paraId="70FB9E9E">
      <w:r>
        <w:rPr>
          <w:b/>
          <w:sz w:val="21"/>
        </w:rPr>
        <w:t>【答案落点】</w:t>
      </w:r>
      <w:r>
        <w:rPr>
          <w:b w:val="0"/>
          <w:sz w:val="21"/>
        </w:rPr>
        <w:t xml:space="preserve"> 中国坚持正确义利观，以分享发展经验助力发展中国家持续发展，展现大国责任担当，推动构建人类命运共同体。</w:t>
      </w:r>
    </w:p>
    <w:p w14:paraId="533CEB82">
      <w:r>
        <w:rPr>
          <w:b/>
          <w:sz w:val="21"/>
        </w:rPr>
        <w:t>【同题组】</w:t>
      </w:r>
      <w:r>
        <w:rPr>
          <w:b w:val="0"/>
          <w:sz w:val="21"/>
        </w:rPr>
        <w:t xml:space="preserve"> </w:t>
      </w:r>
    </w:p>
    <w:p w14:paraId="4D2326DE">
      <w:r>
        <w:rPr>
          <w:b/>
          <w:sz w:val="21"/>
        </w:rPr>
        <w:t>· 时代背景：和平与发展仍是时代主题</w:t>
      </w:r>
    </w:p>
    <w:p w14:paraId="21252439">
      <w:r>
        <w:rPr>
          <w:b/>
          <w:sz w:val="21"/>
        </w:rPr>
        <w:t>· 理论：当前国际竞争的实质是以经济和科技实力为基础的综合国力较量</w:t>
      </w:r>
    </w:p>
    <w:p w14:paraId="1860870D">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04DC255E">
      <w:r>
        <w:rPr>
          <w:b/>
          <w:sz w:val="21"/>
        </w:rPr>
        <w:t>· 政治多极化：相互尊重、公平正义、合作共赢的新型国际关系；共商共建共享的全球治理观</w:t>
      </w:r>
    </w:p>
    <w:p w14:paraId="6BD80311">
      <w:r>
        <w:rPr>
          <w:b/>
          <w:sz w:val="21"/>
        </w:rPr>
        <w:t>· 中国：与发展中国家共享发展新机遇，惠民生增福祉，实现互利共赢；改善发展中国家民生并助力持续发展；贡献中国智慧、中国方案、中国力量；展现大国责任担当；中国推动构建人类命运共同体</w:t>
      </w:r>
    </w:p>
    <w:p w14:paraId="3EAC469D">
      <w:pPr>
        <w:spacing w:before="120"/>
      </w:pPr>
      <w:r>
        <w:rPr>
          <w:b/>
          <w:color w:val="1F497D"/>
          <w:sz w:val="22"/>
        </w:rPr>
        <w:t>11. 2025房山一模Q18(2)</w:t>
      </w:r>
    </w:p>
    <w:p w14:paraId="35BC546F">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7FEE9766">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50D1C3C1">
      <w:r>
        <w:rPr>
          <w:b/>
          <w:sz w:val="21"/>
        </w:rPr>
        <w:t>【为什么能想到】 DeepSeek开源不是单纯技术发布，而是把中国技术能力向全球开发者开放，让其他国家低成本开发本地化模型。设问强调“全球合作新模式”，说明要解释中国在合作中如何处理自身发展与他国共同收益。由“开源共享、低成本使用、本地化开发”可推出中国不是单方占有技术红利，而是在坚持自身发展的同时兼顾他国合理关切，所以落到正确义利观。</w:t>
      </w:r>
      <w:r>
        <w:rPr>
          <w:b w:val="0"/>
          <w:sz w:val="21"/>
        </w:rPr>
      </w:r>
    </w:p>
    <w:p w14:paraId="6FDF4FA7">
      <w:r>
        <w:rPr>
          <w:b/>
          <w:sz w:val="21"/>
        </w:rPr>
        <w:t>【答案落点】</w:t>
      </w:r>
      <w:r>
        <w:rPr>
          <w:b w:val="0"/>
          <w:sz w:val="21"/>
        </w:rPr>
        <w:t xml:space="preserve"> 中国在《联合国宪章》宗旨原则框架下，坚持正确义利观，以开源共享加强国际交流合作，积极参与全球治理。</w:t>
      </w:r>
    </w:p>
    <w:p w14:paraId="3D5ABD3D">
      <w:r>
        <w:rPr>
          <w:b/>
          <w:sz w:val="21"/>
        </w:rPr>
        <w:t>【同题组】</w:t>
      </w:r>
      <w:r>
        <w:rPr>
          <w:b w:val="0"/>
          <w:sz w:val="21"/>
        </w:rPr>
        <w:t xml:space="preserve"> </w:t>
      </w:r>
    </w:p>
    <w:p w14:paraId="0D012FCD">
      <w:r>
        <w:rPr>
          <w:b/>
          <w:sz w:val="21"/>
        </w:rPr>
        <w:t>· 时代背景：和平与发展仍是时代主题</w:t>
      </w:r>
    </w:p>
    <w:p w14:paraId="7B910385">
      <w:r>
        <w:rPr>
          <w:b/>
          <w:sz w:val="21"/>
        </w:rPr>
        <w:t>· 理论：当前国际竞争的实质是以经济和科技实力为基础的综合国力较量</w:t>
      </w:r>
    </w:p>
    <w:p w14:paraId="7A64331F">
      <w:r>
        <w:rPr>
          <w:b/>
          <w:sz w:val="21"/>
        </w:rPr>
        <w:t>· 经济全球化：以科学技术的发展推动建设创新型、开放型世界经济；提高开放型经济水平</w:t>
      </w:r>
    </w:p>
    <w:p w14:paraId="7568DD3A">
      <w:r>
        <w:rPr>
          <w:b/>
          <w:sz w:val="21"/>
        </w:rPr>
        <w:t>· 政治多极化：推动构建人类命运共同体</w:t>
      </w:r>
    </w:p>
    <w:p w14:paraId="3DC70DCD">
      <w:r>
        <w:rPr>
          <w:b/>
          <w:sz w:val="21"/>
        </w:rPr>
        <w:t>· 联合国：维护《联合国宪章》宗旨和原则</w:t>
      </w:r>
    </w:p>
    <w:p w14:paraId="286D6F92">
      <w:pPr>
        <w:spacing w:before="120"/>
      </w:pPr>
      <w:r>
        <w:rPr>
          <w:b/>
          <w:color w:val="1F497D"/>
          <w:sz w:val="22"/>
        </w:rPr>
        <w:t>12. 2026通州期末Q20</w:t>
      </w:r>
    </w:p>
    <w:p w14:paraId="4316D62A">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784BADF3">
      <w:r>
        <w:rPr>
          <w:b/>
          <w:sz w:val="21"/>
        </w:rPr>
        <w:t>【设问】</w:t>
      </w:r>
      <w:r>
        <w:rPr>
          <w:b w:val="0"/>
          <w:sz w:val="21"/>
        </w:rPr>
        <w:t xml:space="preserve"> 结合材料，运用《当代国际政治与经济》知识，谈谈你对“全球治理倡议正逢其时、指引方向彰显担当”的理解。</w:t>
      </w:r>
    </w:p>
    <w:p w14:paraId="72C91F0A">
      <w:r>
        <w:rPr>
          <w:b/>
          <w:sz w:val="21"/>
        </w:rPr>
        <w:t>【为什么能想到】 治理赤字和动荡冲突下，中国强调兼顾各国共同利益、提供国际公共产品，正是正确义利观的现实用法。</w:t>
      </w:r>
      <w:r>
        <w:rPr>
          <w:b w:val="0"/>
          <w:sz w:val="21"/>
        </w:rPr>
      </w:r>
    </w:p>
    <w:p w14:paraId="1AF94EA3">
      <w:r>
        <w:rPr>
          <w:b/>
          <w:sz w:val="21"/>
        </w:rPr>
        <w:t>【答案落点】</w:t>
      </w:r>
      <w:r>
        <w:rPr>
          <w:b w:val="0"/>
          <w:sz w:val="21"/>
        </w:rPr>
        <w:t xml:space="preserve"> 中国坚持正确义利观、兼顾各国共同利益，为变乱交织的世界注入稳定性和确定性，彰显担当作为。</w:t>
      </w:r>
    </w:p>
    <w:p w14:paraId="256CE94A">
      <w:r>
        <w:rPr>
          <w:b/>
          <w:sz w:val="21"/>
        </w:rPr>
        <w:t>【同题组】</w:t>
      </w:r>
      <w:r>
        <w:rPr>
          <w:b w:val="0"/>
          <w:sz w:val="21"/>
        </w:rPr>
        <w:t xml:space="preserve"> </w:t>
      </w:r>
    </w:p>
    <w:p w14:paraId="7DF32F30">
      <w:r>
        <w:rPr>
          <w:b/>
          <w:sz w:val="21"/>
        </w:rPr>
        <w:t>· 时代背景：和平与发展仍是时代主题</w:t>
      </w:r>
    </w:p>
    <w:p w14:paraId="1F84C549">
      <w:r>
        <w:rPr>
          <w:b/>
          <w:sz w:val="21"/>
        </w:rPr>
        <w:t>· 经济全球化：推进普惠包容的经济全球化</w:t>
      </w:r>
    </w:p>
    <w:p w14:paraId="693D0694">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168EE733">
      <w:r>
        <w:rPr>
          <w:b/>
          <w:sz w:val="21"/>
        </w:rPr>
        <w:t>· 中国：贡献中国智慧、中国方案、中国力量；中国推动构建人类命运共同体；中国是负责任大国并勇于担当</w:t>
      </w:r>
    </w:p>
    <w:p w14:paraId="401F8B7E">
      <w:r>
        <w:rPr>
          <w:b/>
          <w:sz w:val="21"/>
        </w:rPr>
        <w:t>· 联合国：维护《联合国宪章》宗旨和原则</w:t>
      </w:r>
    </w:p>
    <w:p>
      <w:pPr/>
      <w:r>
        <w:t>13. 2026房山二模Q20</w:t>
      </w:r>
    </w:p>
    <w:p>
      <w:pPr/>
      <w:r>
        <w:t>【材料触发点】弥补数据鸿沟、释放数据价值和共同发展，体现中国参与发展合作时兼顾义与利的行动逻辑。</w:t>
      </w:r>
    </w:p>
    <w:p>
      <w:pPr/>
      <w:r>
        <w:t>【设问】结合材料，运用《当代国际政治与经济》知识，分析世界数据组织完善全球数据治理，服务全球数字经济发展的智慧。</w:t>
      </w:r>
    </w:p>
    <w:p>
      <w:pPr/>
      <w:r>
        <w:t>【为什么能想到】 弥合数据鸿沟、释放数据价值、谋共同发展，材料显示中国参与时不只取利、还兼顾发展公平；这种义利兼顾的行动逻辑，对应坚持正确义利观。</w:t>
      </w:r>
    </w:p>
    <w:p>
      <w:pPr/>
      <w:r>
        <w:t>【答案落点】我国以正确义利观推动世界数据组织完善全球数据治理，在技术联合研发、标准互认和弥合数据鸿沟中兼顾共同利益与发展公平。</w:t>
      </w:r>
    </w:p>
    <w:p>
      <w:pPr/>
      <w:r>
        <w:t>【同题组】（本题8分）</w:t>
      </w:r>
    </w:p>
    <w:p>
      <w:pPr/>
      <w:r>
        <w:t>· 理论：国家间共同利益是国家合作的基础</w:t>
      </w:r>
    </w:p>
    <w:p>
      <w:pPr/>
      <w:r>
        <w:t>· 经济全球化：推动经济全球化朝着更加开放、包容、普惠、平衡、共赢方向发展；数据要素在全球范围内流动</w:t>
      </w:r>
    </w:p>
    <w:p>
      <w:pPr/>
      <w:r>
        <w:t>· 政治多极化：共商共建共享的全球治理观；世界多极化与全球南方联合自强</w:t>
      </w:r>
    </w:p>
    <w:p>
      <w:pPr/>
    </w:p>
    <w:p>
      <w:pPr/>
    </w:p>
    <w:p w14:paraId="5CF2C026">
      <w:pPr>
        <w:pStyle w:val="5"/>
      </w:pPr>
      <w:r>
        <w:rPr>
          <w:rFonts w:eastAsia="黑体"/>
        </w:rPr>
        <w:t>核心答题点：与发展中国家共享发展新机遇，惠民生增福祉，实现互利共赢</w:t>
      </w:r>
    </w:p>
    <w:p w14:paraId="26B063F8">
      <w:pPr>
        <w:spacing w:before="120"/>
      </w:pPr>
      <w:r>
        <w:rPr>
          <w:b/>
          <w:color w:val="1F497D"/>
          <w:sz w:val="22"/>
        </w:rPr>
        <w:t>1. 2025西城二模Q19(2)</w:t>
      </w:r>
    </w:p>
    <w:p w14:paraId="0100D863">
      <w:r>
        <w:rPr>
          <w:b/>
          <w:sz w:val="21"/>
        </w:rPr>
        <w:t xml:space="preserve">【材料触发点】 </w:t>
      </w:r>
      <w:r>
        <w:rPr>
          <w:b w:val="0"/>
          <w:sz w:val="21"/>
        </w:rPr>
        <w:t>中国对同中国建交的最不发达国家实行100%税目产品零关税，直接涉及发展中国家如何进入中国市场、改善民生并形成互利关系。</w:t>
      </w:r>
    </w:p>
    <w:p w14:paraId="284C7990">
      <w:r>
        <w:rPr>
          <w:b/>
          <w:sz w:val="21"/>
        </w:rPr>
        <w:t xml:space="preserve">【设问】 </w:t>
      </w:r>
      <w:r>
        <w:rPr>
          <w:b w:val="0"/>
          <w:sz w:val="21"/>
        </w:rPr>
        <w:t>结合材料，运用《当代国际政治与经济》知识，说明这一做法中的中国担当。</w:t>
      </w:r>
    </w:p>
    <w:p w14:paraId="25D3523E">
      <w:r>
        <w:rPr>
          <w:b/>
          <w:sz w:val="21"/>
        </w:rPr>
        <w:t>【为什么能想到】 "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w:t>
      </w:r>
    </w:p>
    <w:p w14:paraId="2EAAC103">
      <w:r>
        <w:rPr>
          <w:b/>
          <w:sz w:val="21"/>
        </w:rPr>
        <w:t>【答案落点】 中国给予最不发达国家零关税待遇，与发展中国家共享发展新机遇，帮助其惠民生增福祉，推动双方在开放合作中实现互利共赢。</w:t>
      </w:r>
    </w:p>
    <w:p w14:paraId="2C7CA897">
      <w:r>
        <w:rPr>
          <w:b/>
          <w:sz w:val="21"/>
        </w:rPr>
        <w:t xml:space="preserve">【同题组】 </w:t>
      </w:r>
    </w:p>
    <w:p w14:paraId="4B24BAEE">
      <w:r>
        <w:rPr>
          <w:b w:val="0"/>
          <w:sz w:val="21"/>
        </w:rPr>
        <w:t>· 经济全球化：对最不发达国家实行零关税，推动普惠包容的经济全球化；推进普惠包容的经济全球化；建设开放型世界经济；推进贸易和投资自由化便利化</w:t>
      </w:r>
    </w:p>
    <w:p w14:paraId="2A52AC1F">
      <w:r>
        <w:rPr>
          <w:b w:val="0"/>
          <w:sz w:val="21"/>
        </w:rPr>
        <w:t>· 政治多极化：促进共同发展、维护持久和平，共同推进现代化</w:t>
      </w:r>
    </w:p>
    <w:p w14:paraId="5E4C5ED5">
      <w:r>
        <w:rPr>
          <w:b w:val="0"/>
          <w:sz w:val="21"/>
        </w:rPr>
        <w:t>· 中国：坚持正确义利观；展现大国责任担当</w:t>
      </w:r>
    </w:p>
    <w:p w14:paraId="5A765236">
      <w:pPr>
        <w:spacing w:before="120"/>
      </w:pPr>
      <w:r>
        <w:rPr>
          <w:sz w:val="21"/>
        </w:rPr>
        <w:t>2. 2026顺义一模Q20</w:t>
      </w:r>
    </w:p>
    <w:p w14:paraId="53BA3E89">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712D06C3">
      <w:r>
        <w:rPr>
          <w:b/>
          <w:sz w:val="21"/>
        </w:rPr>
        <w:t>【设问】</w:t>
      </w:r>
      <w:r>
        <w:rPr>
          <w:b w:val="0"/>
          <w:sz w:val="21"/>
        </w:rPr>
        <w:t xml:space="preserve"> 结合材料，运用《当代国际政治与经济》知识，阐述科技小院成为南南合作典范的深层逻辑。</w:t>
      </w:r>
    </w:p>
    <w:p w14:paraId="6AEFF455">
      <w:r>
        <w:rPr>
          <w:b/>
          <w:sz w:val="21"/>
        </w:rPr>
        <w:t>【为什么能想到】 材料突出为各国培养本土化人才、增强其农业内生动力，把中国机遇敞开给南方各国，对应与发展中国家共享发展新机遇、惠民生增福祉、实现互利共赢。</w:t>
      </w:r>
      <w:r>
        <w:rPr>
          <w:b w:val="0"/>
          <w:sz w:val="21"/>
        </w:rPr>
      </w:r>
    </w:p>
    <w:p w14:paraId="25A2D588">
      <w:r>
        <w:rPr>
          <w:b/>
          <w:sz w:val="21"/>
        </w:rPr>
        <w:t>【答案落点】 科技小院面向全球南方开展农业合作，培养人才、增强内生发展动力，推动共享发展成果，实现互利共赢。</w:t>
      </w:r>
    </w:p>
    <w:p w14:paraId="6B056FBA">
      <w:r>
        <w:rPr>
          <w:b/>
          <w:sz w:val="21"/>
        </w:rPr>
        <w:t>【同题组】</w:t>
      </w:r>
      <w:r>
        <w:rPr>
          <w:b w:val="0"/>
          <w:sz w:val="21"/>
        </w:rPr>
        <w:t xml:space="preserve"> </w:t>
      </w:r>
    </w:p>
    <w:p w14:paraId="57FC10DB">
      <w:r>
        <w:rPr>
          <w:b/>
          <w:sz w:val="21"/>
        </w:rPr>
        <w:t>· 时代背景：和平与发展仍是时代主题</w:t>
      </w:r>
    </w:p>
    <w:p w14:paraId="43DF746B">
      <w:r>
        <w:rPr>
          <w:b/>
          <w:sz w:val="21"/>
        </w:rPr>
        <w:t>· 理论：国家间共同利益是国家合作的基础</w:t>
      </w:r>
    </w:p>
    <w:p w14:paraId="5896D3CC">
      <w:r>
        <w:rPr>
          <w:b/>
          <w:sz w:val="21"/>
        </w:rPr>
        <w:t>· 经济全球化：推动经济全球化朝着更加开放、包容、普惠、平衡、共赢方向发展</w:t>
      </w:r>
    </w:p>
    <w:p w14:paraId="3D5C1C49">
      <w:r>
        <w:rPr>
          <w:b/>
          <w:sz w:val="21"/>
        </w:rPr>
        <w:t>· 政治多极化：相互尊重、公平正义、合作共赢的新型国际关系；在平等互利基础上开展合作，实现互利共赢</w:t>
      </w:r>
    </w:p>
    <w:p w14:paraId="3DC71A07">
      <w:r>
        <w:rPr>
          <w:b/>
          <w:sz w:val="21"/>
        </w:rPr>
        <w:t>· 中国：中国推动构建人类命运共同体；中国坚持独立自主的和平外交政策；坚持正确义利观；南南合作与全球南方共同发展；贡献中国智慧、中国方案、中国力量；改善发展中国家民生并助力持续发展</w:t>
      </w:r>
    </w:p>
    <w:p w14:paraId="628326AD">
      <w:pPr>
        <w:spacing w:before="120"/>
      </w:pPr>
      <w:r>
        <w:rPr>
          <w:sz w:val="21"/>
        </w:rPr>
        <w:t>3. 2025东城一模Q20</w:t>
      </w:r>
    </w:p>
    <w:p w14:paraId="0844CBC6">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34690258">
      <w:r>
        <w:rPr>
          <w:b/>
          <w:sz w:val="21"/>
        </w:rPr>
        <w:t>【设问】</w:t>
      </w:r>
      <w:r>
        <w:rPr>
          <w:b w:val="0"/>
          <w:sz w:val="21"/>
        </w:rPr>
        <w:t xml:space="preserve"> 结合材料，运用《当代国际政治与经济》知识，谈谈此次元首外交的“精彩”之处。</w:t>
      </w:r>
    </w:p>
    <w:p w14:paraId="0C342F7A">
      <w:r>
        <w:t>【为什么能想到】 中国同秘鲁签署自贸协定升级议定书和共建“一带一路”合作规划，并在11天内达成60多项合作文件，呈现的是同发展中国家深化合作、共享发展机遇的关系。这里应把材料写成互利共赢和惠民生增福祉，而不是转向泛泛外交依据。</w:t>
      </w:r>
    </w:p>
    <w:p w14:paraId="5E39C1CF">
      <w:r>
        <w:rPr>
          <w:b/>
          <w:sz w:val="21"/>
        </w:rPr>
        <w:t>【答案落点】</w:t>
      </w:r>
      <w:r>
        <w:rPr>
          <w:b w:val="0"/>
          <w:sz w:val="21"/>
        </w:rPr>
        <w:t xml:space="preserve"> 此次拉美之行深化合作、维护发展中国家利益，与其共享发展新机遇、惠民生增福祉，实现互利共赢。</w:t>
      </w:r>
    </w:p>
    <w:p w14:paraId="2368FE02">
      <w:r>
        <w:rPr>
          <w:b/>
          <w:sz w:val="21"/>
        </w:rPr>
        <w:t>【同题组】</w:t>
      </w:r>
      <w:r>
        <w:rPr>
          <w:b w:val="0"/>
          <w:sz w:val="21"/>
        </w:rPr>
        <w:t xml:space="preserve"> </w:t>
      </w:r>
    </w:p>
    <w:p w14:paraId="373A6CD3">
      <w:r>
        <w:rPr>
          <w:b/>
          <w:sz w:val="21"/>
        </w:rPr>
        <w:t>· 理论：国家间共同利益是国家合作的基础</w:t>
      </w:r>
    </w:p>
    <w:p w14:paraId="2E774682">
      <w:r>
        <w:rPr>
          <w:b/>
          <w:sz w:val="21"/>
        </w:rPr>
        <w:t>· 经济全球化：推进贸易和投资自由化便利化；推动经济全球化朝着更加开放、包容、普惠、平衡、共赢方向发展；中国扩大高水平对外开放与制度型开放</w:t>
      </w:r>
    </w:p>
    <w:p w14:paraId="5759D86C">
      <w:r>
        <w:rPr>
          <w:b/>
          <w:sz w:val="21"/>
        </w:rPr>
        <w:t>· 政治多极化：推动国际关系民主化；推动全球治理体系变革完善，建立更加公正合理的国际政治经济新秩序</w:t>
      </w:r>
    </w:p>
    <w:p w14:paraId="4D146093">
      <w:r>
        <w:rPr>
          <w:b/>
          <w:sz w:val="21"/>
        </w:rPr>
        <w:t>· 中国：中国推动构建人类命运共同体；习近平外交思想指导中国特色大国外交（外交为民、服务中国式现代化）</w:t>
      </w:r>
    </w:p>
    <w:p w14:paraId="3B9D1090">
      <w:pPr>
        <w:spacing w:before="120"/>
      </w:pPr>
      <w:r>
        <w:rPr>
          <w:sz w:val="21"/>
        </w:rPr>
        <w:t>4. 2026朝阳期中Q17</w:t>
      </w:r>
    </w:p>
    <w:p w14:paraId="41BF5EB8">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1DF34185">
      <w:r>
        <w:rPr>
          <w:b/>
          <w:sz w:val="21"/>
        </w:rPr>
        <w:t>【设问】</w:t>
      </w:r>
      <w:r>
        <w:rPr>
          <w:b w:val="0"/>
          <w:sz w:val="21"/>
        </w:rPr>
        <w:t xml:space="preserve"> 结合材料，运用《当代国际政治与经济》知识阐述我国应如何处理好推进“人工智能+”发展过程中的重要关系。</w:t>
      </w:r>
    </w:p>
    <w:p w14:paraId="561B88D8">
      <w:r>
        <w:t>【为什么能想到】 丙同学强调帮全球南方加强能力建设、弥合智能鸿沟，指向平等合作而非零和；这正对应与发展中国家共享发展新机遇、惠民生增福祉、互利共赢。</w:t>
      </w:r>
    </w:p>
    <w:p w14:paraId="77B65B8B">
      <w:r>
        <w:rPr>
          <w:b/>
          <w:sz w:val="21"/>
        </w:rPr>
        <w:t>【答案落点】</w:t>
      </w:r>
      <w:r>
        <w:rPr>
          <w:b w:val="0"/>
          <w:sz w:val="21"/>
        </w:rPr>
        <w:t xml:space="preserve"> 处理好中国发展与世界发展关系，秉持正确义利观，推动发展中国家共享机遇、惠民生增福祉、互利共赢。</w:t>
      </w:r>
    </w:p>
    <w:p w14:paraId="2B8B34A2">
      <w:r>
        <w:rPr>
          <w:b/>
          <w:sz w:val="21"/>
        </w:rPr>
        <w:t>【同题组】</w:t>
      </w:r>
      <w:r>
        <w:rPr>
          <w:b w:val="0"/>
          <w:sz w:val="21"/>
        </w:rPr>
        <w:t xml:space="preserve"> </w:t>
      </w:r>
    </w:p>
    <w:p w14:paraId="5969E9D3">
      <w:r>
        <w:t>· 理论：维护国家利益是主权国家对外活动的出发点和落脚点</w:t>
      </w:r>
    </w:p>
    <w:p w14:paraId="05A3262F">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41E7AB4E">
      <w:r>
        <w:rPr>
          <w:b/>
          <w:sz w:val="21"/>
        </w:rPr>
        <w:t>· 政治多极化：共商共建共享的全球治理观；推动构建人类命运共同体</w:t>
      </w:r>
    </w:p>
    <w:p w14:paraId="6D52B2F8">
      <w:r>
        <w:rPr>
          <w:b/>
          <w:sz w:val="21"/>
        </w:rPr>
        <w:t>· 中国：坚持总体国家安全观，统筹发展与安全，以新安全格局保障新发展格局；坚持正确义利观；贡献中国智慧、中国方案、中国力量；展现大国责任担当；中国推动构建人类命运共同体</w:t>
      </w:r>
    </w:p>
    <w:p w14:paraId="0B46FE62">
      <w:pPr>
        <w:spacing w:before="120"/>
      </w:pPr>
      <w:r>
        <w:rPr>
          <w:sz w:val="21"/>
        </w:rPr>
        <w:t>5. 2026朝阳一模Q20</w:t>
      </w:r>
    </w:p>
    <w:p w14:paraId="013838B0">
      <w:r>
        <w:rPr>
          <w:b/>
          <w:sz w:val="21"/>
        </w:rPr>
        <w:t>【材料触发点】 鲁班工坊、菌草种植、减贫和生态治理经验直接服务发展中国家生产生活改善，说明中国把自身发展经验转化为发展中国家的可持续发展能力。</w:t>
      </w:r>
      <w:r>
        <w:rPr>
          <w:b w:val="0"/>
          <w:sz w:val="21"/>
        </w:rPr>
      </w:r>
    </w:p>
    <w:p w14:paraId="0C9B0FBA">
      <w:r>
        <w:rPr>
          <w:b/>
          <w:sz w:val="21"/>
        </w:rPr>
        <w:t>【设问】</w:t>
      </w:r>
      <w:r>
        <w:rPr>
          <w:b w:val="0"/>
          <w:sz w:val="21"/>
        </w:rPr>
        <w:t xml:space="preserve"> 结合材料，运用《当代国际政治与经济》知识，阐述中国为什么能为全球发展注入稳定性和正能量。</w:t>
      </w:r>
    </w:p>
    <w:p w14:paraId="7F0CCB2F">
      <w:r>
        <w:rPr>
          <w:b/>
          <w:sz w:val="21"/>
        </w:rPr>
        <w:t>【为什么能想到】 中国把减贫、生态治理、职业教育经验分享给卢旺达等国，让其搭上中国发展便车，对应与发展中国家共享发展新机遇、惠民生增福祉、实现互利共赢。</w:t>
      </w:r>
      <w:r>
        <w:rPr>
          <w:b w:val="0"/>
          <w:sz w:val="21"/>
        </w:rPr>
      </w:r>
    </w:p>
    <w:p w14:paraId="3386BC0C">
      <w:r>
        <w:rPr>
          <w:b/>
          <w:sz w:val="21"/>
        </w:rPr>
        <w:t>【答案落点】</w:t>
      </w:r>
      <w:r>
        <w:rPr>
          <w:b w:val="0"/>
          <w:sz w:val="21"/>
        </w:rPr>
        <w:t xml:space="preserve"> 中国向发展中国家分享减贫、生态治理与职业教育经验，让其共享中国发展机遇，惠民生增福祉，实现互利共赢。</w:t>
      </w:r>
    </w:p>
    <w:p w14:paraId="022601D6">
      <w:r>
        <w:rPr>
          <w:b/>
          <w:sz w:val="21"/>
        </w:rPr>
        <w:t>【同题组】</w:t>
      </w:r>
      <w:r>
        <w:rPr>
          <w:b w:val="0"/>
          <w:sz w:val="21"/>
        </w:rPr>
        <w:t xml:space="preserve"> </w:t>
      </w:r>
    </w:p>
    <w:p w14:paraId="4B21A2C9">
      <w:r>
        <w:rPr>
          <w:b/>
          <w:sz w:val="21"/>
        </w:rPr>
        <w:t>· 时代背景：和平与发展仍是时代主题</w:t>
      </w:r>
    </w:p>
    <w:p w14:paraId="759B4DBF">
      <w:r>
        <w:rPr>
          <w:b/>
          <w:sz w:val="21"/>
        </w:rPr>
        <w:t>· 理论：当前国际竞争的实质是以经济和科技实力为基础的综合国力较量</w:t>
      </w:r>
    </w:p>
    <w:p w14:paraId="217DE090">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33F5D0EA">
      <w:r>
        <w:rPr>
          <w:b/>
          <w:sz w:val="21"/>
        </w:rPr>
        <w:t>· 政治多极化：相互尊重、公平正义、合作共赢的新型国际关系；共商共建共享的全球治理观</w:t>
      </w:r>
    </w:p>
    <w:p w14:paraId="0B8C82A7">
      <w:r>
        <w:rPr>
          <w:b/>
          <w:sz w:val="21"/>
        </w:rPr>
        <w:t>· 中国：改善发展中国家民生并助力持续发展；坚持正确义利观；贡献中国智慧、中国方案、中国力量；展现大国责任担当；中国推动构建人类命运共同体</w:t>
      </w:r>
    </w:p>
    <w:p w14:paraId="540468BD">
      <w:pPr>
        <w:spacing w:before="120"/>
      </w:pPr>
      <w:r>
        <w:rPr>
          <w:b/>
          <w:color w:val="1F497D"/>
          <w:sz w:val="22"/>
        </w:rPr>
        <w:t>6. 2026丰台期末细则复练Q20</w:t>
      </w:r>
    </w:p>
    <w:p w14:paraId="386933B0">
      <w:r>
        <w:rPr>
          <w:b/>
          <w:sz w:val="21"/>
        </w:rPr>
        <w:t xml:space="preserve">【材料触发点】 </w:t>
      </w:r>
      <w:r>
        <w:rPr>
          <w:b w:val="0"/>
          <w:sz w:val="21"/>
        </w:rPr>
        <w:t>中拉“发展工程”强调产业链供应链稳定畅通，设问问“五大工程”如何扩大中拉利益汇合点。</w:t>
      </w:r>
    </w:p>
    <w:p w14:paraId="402A4FEF">
      <w:r>
        <w:rPr>
          <w:b/>
          <w:sz w:val="21"/>
        </w:rPr>
        <w:t xml:space="preserve">【设问】 </w:t>
      </w:r>
      <w:r>
        <w:rPr>
          <w:b w:val="0"/>
          <w:sz w:val="21"/>
        </w:rPr>
        <w:t>结合材料，运用《当代国际政治与经济》知识，阐释“五大工程”如何扩大中拉利益汇合点。</w:t>
      </w:r>
    </w:p>
    <w:p w14:paraId="2743E7E4">
      <w:r>
        <w:rPr>
          <w:b/>
          <w:sz w:val="21"/>
        </w:rPr>
        <w:t>【为什么能想到】 发展工程落实全球发展倡议、维护多边贸易体制和产业链畅通，落点是让拉美一起获益而非中方独得，故用“与发展中国家共享发展新机遇，实现互利共赢”。</w:t>
      </w:r>
      <w:r>
        <w:rPr>
          <w:b w:val="0"/>
          <w:sz w:val="21"/>
        </w:rPr>
      </w:r>
    </w:p>
    <w:p w14:paraId="0A0F6240">
      <w:r>
        <w:rPr>
          <w:b/>
          <w:sz w:val="21"/>
        </w:rPr>
        <w:t xml:space="preserve">【答案落点】 </w:t>
      </w:r>
      <w:r>
        <w:rPr>
          <w:b w:val="0"/>
          <w:sz w:val="21"/>
        </w:rPr>
        <w:t>发展工程共同落实全球发展倡议,与拉美共享发展新机遇,惠民生、增福祉,实现互利共赢,扩大中拉发展利益汇合点。</w:t>
      </w:r>
    </w:p>
    <w:p w14:paraId="14368DAD">
      <w:r>
        <w:rPr>
          <w:b/>
          <w:sz w:val="21"/>
        </w:rPr>
        <w:t xml:space="preserve">【同题组】 </w:t>
      </w:r>
    </w:p>
    <w:p w14:paraId="44499BEC">
      <w:r>
        <w:rPr>
          <w:b w:val="0"/>
          <w:sz w:val="21"/>
        </w:rPr>
        <w:t>· 经济全球化：维护多边贸易体制；维护全球产业链供应链稳定畅通，服务共同现代化；维护开放合作的国际经济环境</w:t>
      </w:r>
    </w:p>
    <w:p w14:paraId="5B6E1BCE">
      <w:r>
        <w:rPr>
          <w:b w:val="0"/>
          <w:sz w:val="21"/>
        </w:rPr>
        <w:t>· 政治多极化：坚持主权平等与安全保障；推动构建人类命运共同体</w:t>
      </w:r>
    </w:p>
    <w:p w14:paraId="226B364F">
      <w:r>
        <w:rPr>
          <w:b w:val="0"/>
          <w:sz w:val="21"/>
        </w:rPr>
        <w:t>· 中国：共同落实全球发展倡议；倡导文明平等互鉴，弘扬全人类共同价值，尊重世界文明多样性；聚焦发展中国家紧迫需求，以灵活快速的小而美项目形成共同发展品牌；推动构建中拉命运共同体</w:t>
      </w:r>
    </w:p>
    <w:p w14:paraId="214E3AC2">
      <w:r>
        <w:rPr>
          <w:b w:val="0"/>
          <w:sz w:val="21"/>
        </w:rPr>
        <w:t>· 联合国：坚定维护以联合国为核心的国际体系和以国际法为基础的国际秩序</w:t>
      </w:r>
    </w:p>
    <w:p w14:paraId="72952746">
      <w:pPr>
        <w:pStyle w:val="5"/>
      </w:pPr>
      <w:r>
        <w:rPr>
          <w:rFonts w:eastAsia="黑体"/>
        </w:rPr>
        <w:t>核心答题点：坚持正确义利观，在发展合作中共享机遇</w:t>
      </w:r>
    </w:p>
    <w:p w14:paraId="3B42D7FC">
      <w:pPr>
        <w:spacing w:before="120"/>
      </w:pPr>
      <w:r>
        <w:rPr>
          <w:b/>
          <w:color w:val="1F497D"/>
          <w:sz w:val="22"/>
        </w:rPr>
        <w:t>1. 2026东城期末Q20四大全球倡议系统推动构建人类命运共同体（全球发展倡议子项）</w:t>
      </w:r>
    </w:p>
    <w:p w14:paraId="4F3FE696">
      <w:r>
        <w:rPr>
          <w:b/>
          <w:sz w:val="21"/>
        </w:rPr>
        <w:t>【材料触发点】 题面把全球发展倡议与共建“一带一路”等发展合作相连；“以发展促繁荣”要求把发展合作接到互利共赢、共享机遇和共同繁荣。</w:t>
      </w:r>
      <w:r>
        <w:rPr>
          <w:b w:val="0"/>
          <w:sz w:val="21"/>
        </w:rPr>
      </w:r>
    </w:p>
    <w:p w14:paraId="65D9B137">
      <w:r>
        <w:rPr>
          <w:b/>
          <w:sz w:val="21"/>
        </w:rPr>
        <w:t xml:space="preserve">【设问】 </w:t>
      </w:r>
      <w:r>
        <w:rPr>
          <w:b w:val="0"/>
          <w:sz w:val="21"/>
        </w:rPr>
        <w:t>结合材料，运用《当代国际政治与经济》知识，分析四大全球倡议如何系统推动构建人类命运共同体。</w:t>
      </w:r>
    </w:p>
    <w:p w14:paraId="434B6BAC">
      <w:r>
        <w:rPr>
          <w:b/>
          <w:sz w:val="21"/>
        </w:rPr>
        <w:t>【为什么能想到】 四大全球倡议题要说明各倡议如何系统支撑人类命运共同体。发展倡议的材料证据集中在共建“一带一路”等发展合作，应从互利共赢、共享发展机遇写到共同繁荣的物质根基，不能混入其他题目的发展合作细节。</w:t>
      </w:r>
    </w:p>
    <w:p w14:paraId="312EBEA3">
      <w:r>
        <w:rPr>
          <w:b/>
          <w:sz w:val="21"/>
        </w:rPr>
        <w:t>【答案落点】 全球发展倡议以发展促繁荣，坚持互利共赢，在共建“一带一路”等发展合作中共享机遇，为构建人类命运共同体奠定共同繁荣的物质根基。</w:t>
      </w:r>
    </w:p>
    <w:p w14:paraId="7DAEEA66">
      <w:r>
        <w:rPr>
          <w:b/>
          <w:sz w:val="21"/>
        </w:rPr>
        <w:t xml:space="preserve">【同题组】 </w:t>
      </w:r>
    </w:p>
    <w:p w14:paraId="1BB6E12F">
      <w:r>
        <w:rPr>
          <w:b w:val="0"/>
          <w:sz w:val="21"/>
        </w:rPr>
        <w:t>· 政治多极化：相互尊重、公平正义、合作共赢的新型国际关系；共商共建共享的全球治理观；推动国际秩序和全球治理体系更加公正合理；推动构建人类命运共同体</w:t>
      </w:r>
    </w:p>
    <w:p w14:paraId="12298CC3">
      <w:r>
        <w:rPr>
          <w:b w:val="0"/>
          <w:sz w:val="21"/>
        </w:rPr>
        <w:t>· 中国：四大全球倡议相互促进、有机统一，系统推动构建人类命运共同体；全球发展倡议：以发展促繁荣；全球安全倡议：以安全保稳定；全球文明倡议：以文明增互信；全球治理倡议：以治理求公正；倡导文明平等互鉴，弘扬全人类共同价值，尊重世界文明多样性；从中国主张到国际共识，从合作理念到共同行动</w:t>
      </w:r>
    </w:p>
    <w:p w14:paraId="7630A256">
      <w:pPr>
        <w:spacing w:before="120"/>
      </w:pPr>
      <w:r>
        <w:rPr>
          <w:b/>
          <w:color w:val="1F497D"/>
          <w:sz w:val="22"/>
        </w:rPr>
        <w:t>2. 2026朝阳一模Q20中国为全球发展注入稳定性和正能量</w:t>
      </w:r>
    </w:p>
    <w:p w14:paraId="38AC9DB2">
      <w:r>
        <w:rPr>
          <w:b/>
          <w:sz w:val="21"/>
        </w:rPr>
        <w:t>【材料触发点】 鲁班工坊、菌草技术、减贫和生态治理经验表明中国在合作中兼顾自身发展与发展中国家民生改善，不是单方获利，而是义利兼顾、互利共赢。</w:t>
      </w:r>
      <w:r>
        <w:rPr>
          <w:b w:val="0"/>
          <w:sz w:val="21"/>
        </w:rPr>
      </w:r>
    </w:p>
    <w:p w14:paraId="33C81D3C">
      <w:r>
        <w:rPr>
          <w:b/>
          <w:sz w:val="21"/>
        </w:rPr>
        <w:t xml:space="preserve">【设问】 </w:t>
      </w:r>
      <w:r>
        <w:rPr>
          <w:b w:val="0"/>
          <w:sz w:val="21"/>
        </w:rPr>
        <w:t>结合材料，运用《当代国际政治与经济》的知识，阐述中国为什么能为全球发展注入稳定性和正能量。</w:t>
      </w:r>
    </w:p>
    <w:p w14:paraId="1E108510">
      <w:r>
        <w:rPr>
          <w:b/>
          <w:sz w:val="21"/>
        </w:rPr>
        <w:t>【为什么能想到】 鲁班工坊培养急需技术人才、菌草助力减贫，中国在分享中既尽道义又求共赢，正切合坚持正确义利观、在发展合作中共享机遇这一表述。</w:t>
      </w:r>
      <w:r/>
    </w:p>
    <w:p w14:paraId="03760B91">
      <w:r>
        <w:rPr>
          <w:b/>
          <w:sz w:val="21"/>
        </w:rPr>
        <w:t>【答案落点】 中国坚持正确的义利观和互利共赢，以分享减贫、职业教育经验和菌草技术让全球共享中国发展机遇。</w:t>
      </w:r>
    </w:p>
    <w:p w14:paraId="3A8F2C1E">
      <w:r>
        <w:rPr>
          <w:b/>
          <w:sz w:val="21"/>
        </w:rPr>
        <w:t xml:space="preserve">【同题组】 </w:t>
      </w:r>
    </w:p>
    <w:p w14:paraId="41D9ED63">
      <w:r>
        <w:rPr>
          <w:b w:val="0"/>
          <w:sz w:val="21"/>
        </w:rPr>
        <w:t>· 时代背景：和平与发展仍是时代主题</w:t>
      </w:r>
    </w:p>
    <w:p w14:paraId="459B303E">
      <w:r>
        <w:rPr>
          <w:b w:val="0"/>
          <w:sz w:val="21"/>
        </w:rPr>
        <w:t>· 理论：当前国际竞争的实质是以经济和科技实力为基础的综合国力较量</w:t>
      </w:r>
    </w:p>
    <w:p w14:paraId="4E3214B0">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10596250">
      <w:r>
        <w:rPr>
          <w:b w:val="0"/>
          <w:sz w:val="21"/>
        </w:rPr>
        <w:t>· 政治多极化：相互尊重、公平正义、合作共赢的新型国际关系；共商共建共享的全球治理观</w:t>
      </w:r>
    </w:p>
    <w:p w14:paraId="4BC5DE82">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CD20D48">
      <w:pPr>
        <w:pStyle w:val="5"/>
      </w:pPr>
      <w:r>
        <w:rPr>
          <w:rFonts w:eastAsia="黑体"/>
        </w:rPr>
        <w:t>核心答题点：改善发展中国家民生并助力持续发展</w:t>
      </w:r>
    </w:p>
    <w:p w14:paraId="679F05AC">
      <w:pPr>
        <w:spacing w:before="120"/>
      </w:pPr>
      <w:r>
        <w:rPr>
          <w:b/>
          <w:color w:val="1F497D"/>
          <w:sz w:val="22"/>
        </w:rPr>
        <w:t>1. 2026朝阳一模Q20</w:t>
      </w:r>
    </w:p>
    <w:p w14:paraId="3A969789">
      <w:r>
        <w:rPr>
          <w:b/>
          <w:sz w:val="21"/>
        </w:rPr>
        <w:t>【材料触发点】 鲁班工坊、菌草种植、减贫和生态治理经验直接服务发展中国家生产生活改善，说明中国把自身发展经验转化为发展中国家的可持续发展能力。</w:t>
      </w:r>
      <w:r>
        <w:rPr>
          <w:b w:val="0"/>
          <w:sz w:val="21"/>
        </w:rPr>
      </w:r>
    </w:p>
    <w:p w14:paraId="5E77CA6A">
      <w:r>
        <w:rPr>
          <w:b/>
          <w:sz w:val="21"/>
        </w:rPr>
        <w:t xml:space="preserve">【设问】 </w:t>
      </w:r>
      <w:r>
        <w:rPr>
          <w:b w:val="0"/>
          <w:sz w:val="21"/>
        </w:rPr>
        <w:t>结合材料，运用《当代国际政治与经济》的知识，阐述中国为什么能为全球发展注入稳定性和正能量。</w:t>
      </w:r>
    </w:p>
    <w:p w14:paraId="4742F7DB">
      <w:r>
        <w:rPr>
          <w:b/>
          <w:sz w:val="21"/>
        </w:rPr>
        <w:t>【为什么能想到】 材料中菌草种植助力减贫、生态治理直接改善当地生产生活，提升的是受援国可持续发展能力，恰好落在改善发展中国家民生并助力持续发展。</w:t>
      </w:r>
    </w:p>
    <w:p w14:paraId="4CE05162">
      <w:r>
        <w:rPr>
          <w:b/>
          <w:sz w:val="21"/>
        </w:rPr>
        <w:t>【答案落点】 中国通过鲁班工坊、菌草技术、减贫和生态治理经验分享，助力发展中国家持续发展，改善发展中国家民生。</w:t>
      </w:r>
    </w:p>
    <w:p w14:paraId="0DD5D4B5">
      <w:r>
        <w:rPr>
          <w:b/>
          <w:sz w:val="21"/>
        </w:rPr>
        <w:t xml:space="preserve">【同题组】 </w:t>
      </w:r>
    </w:p>
    <w:p w14:paraId="074A9D7A">
      <w:r>
        <w:rPr>
          <w:b w:val="0"/>
          <w:sz w:val="21"/>
        </w:rPr>
        <w:t>· 时代背景：和平与发展仍是时代主题</w:t>
      </w:r>
    </w:p>
    <w:p w14:paraId="245E2E3A">
      <w:r>
        <w:rPr>
          <w:b w:val="0"/>
          <w:sz w:val="21"/>
        </w:rPr>
        <w:t>· 理论：当前国际竞争的实质是以经济和科技实力为基础的综合国力较量</w:t>
      </w:r>
    </w:p>
    <w:p w14:paraId="0421806E">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5A9BFA43">
      <w:r>
        <w:rPr>
          <w:b w:val="0"/>
          <w:sz w:val="21"/>
        </w:rPr>
        <w:t>· 政治多极化：相互尊重、公平正义、合作共赢的新型国际关系；共商共建共享的全球治理观</w:t>
      </w:r>
    </w:p>
    <w:p w14:paraId="3CE94B4C">
      <w:r>
        <w:rPr>
          <w:b w:val="0"/>
          <w:sz w:val="21"/>
        </w:rPr>
        <w:t>· 中国：与发展中国家共享发展新机遇，惠民生增福祉，实现互利共赢；坚持正确义利观；贡献中国智慧、中国方案、中国力量；展现大国责任担当；中国推动构建人类命运共同体</w:t>
      </w:r>
    </w:p>
    <w:p w14:paraId="32FE9638">
      <w:pPr>
        <w:spacing w:before="120"/>
      </w:pPr>
      <w:r>
        <w:rPr>
          <w:b/>
          <w:color w:val="1F497D"/>
          <w:sz w:val="22"/>
        </w:rPr>
        <w:t>2. 2025顺义一模Q20</w:t>
      </w:r>
    </w:p>
    <w:p w14:paraId="10AC9054">
      <w:r>
        <w:rPr>
          <w:b/>
          <w:sz w:val="21"/>
        </w:rPr>
        <w:t xml:space="preserve">【材料触发点】 </w:t>
      </w:r>
      <w:r>
        <w:rPr>
          <w:b w:val="0"/>
          <w:sz w:val="21"/>
        </w:rPr>
        <w:t>题面列出中老铁路安居村系列项目、卢旺达“200口井”项目和援建牙买加中国园林项目，分别对应地区发展、饮水安全和精神生活改善。</w:t>
      </w:r>
    </w:p>
    <w:p w14:paraId="486D8066">
      <w:r>
        <w:rPr>
          <w:b/>
          <w:sz w:val="21"/>
        </w:rPr>
        <w:t xml:space="preserve">【设问】 </w:t>
      </w:r>
      <w:r>
        <w:rPr>
          <w:b w:val="0"/>
          <w:sz w:val="21"/>
        </w:rPr>
        <w:t>结合材料，运用《当代国际政治与经济》知识，说明“小而美”项目为何成为中国开展国际发展合作的亮点和名片。</w:t>
      </w:r>
    </w:p>
    <w:p w14:paraId="51F82FCC">
      <w:r>
        <w:rPr>
          <w:b/>
          <w:sz w:val="21"/>
        </w:rPr>
        <w:t>【为什么能想到】 “改善发展中国家民生并助力持续发展”解释2025顺义一模Q20，因为200口井、小而美不只是材料细节，而是在呈现大国责任与发展合作。这个核心能说明材料中的项目要指向民生改善和可持续发展能力提升，因此答案写““小而美”项目通过中老铁路安居村、“200口井”和牙买加中国园林等具体工程改善民生、促进经济社会发展、提升当地民众获得感”。</w:t>
      </w:r>
    </w:p>
    <w:p w14:paraId="3EEED89E">
      <w:r>
        <w:rPr>
          <w:b/>
          <w:sz w:val="21"/>
        </w:rPr>
        <w:t>【答案落点】 “小而美”项目通过中老铁路安居村、“200口井”和牙买加中国园林等具体工程改善民生、促进经济社会发展、提升当地民众获得感。</w:t>
      </w:r>
    </w:p>
    <w:p w14:paraId="4D4EC9B9">
      <w:r>
        <w:rPr>
          <w:b/>
          <w:sz w:val="21"/>
        </w:rPr>
        <w:t xml:space="preserve">【同题组】 </w:t>
      </w:r>
    </w:p>
    <w:p w14:paraId="6CE3C7C9">
      <w:r>
        <w:rPr>
          <w:b w:val="0"/>
          <w:sz w:val="21"/>
        </w:rPr>
        <w:t>· 经济全球化：推动经济全球化朝着更加开放、包容、普惠、平衡、共赢方向发展；提高开放型经济水平</w:t>
      </w:r>
    </w:p>
    <w:p w14:paraId="56E45C92">
      <w:r>
        <w:rPr>
          <w:b w:val="0"/>
          <w:sz w:val="21"/>
        </w:rPr>
        <w:t>· 政治多极化：共商共建共享的全球治理观；推动国际秩序和全球治理体系更加公正合理；推动国际关系民主化</w:t>
      </w:r>
    </w:p>
    <w:p w14:paraId="2490F0C0">
      <w:r>
        <w:rPr>
          <w:b w:val="0"/>
          <w:sz w:val="21"/>
        </w:rPr>
        <w:t>· 中国：聚焦发展中国家紧迫需求，以灵活快速的小而美项目形成共同发展品牌；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40C0D5CB">
      <w:pPr>
        <w:spacing w:before="120"/>
      </w:pPr>
      <w:r>
        <w:rPr>
          <w:b/>
          <w:color w:val="1F497D"/>
          <w:sz w:val="22"/>
        </w:rPr>
        <w:t>3. 2026顺义二模Q20</w:t>
      </w:r>
    </w:p>
    <w:p w14:paraId="38E0B1D3">
      <w:r>
        <w:rPr>
          <w:b/>
          <w:sz w:val="21"/>
        </w:rPr>
        <w:t xml:space="preserve">【材料触发点】 </w:t>
      </w:r>
      <w:r>
        <w:rPr>
          <w:b w:val="0"/>
          <w:sz w:val="21"/>
        </w:rPr>
        <w:t>材料集中列举微电网、打井、物流、希望农场、菌草技术和鲁班工坊，都是直接改善发展中国家生产生活条件的合作项目。</w:t>
      </w:r>
    </w:p>
    <w:p w14:paraId="6232DAA0">
      <w:r>
        <w:rPr>
          <w:b/>
          <w:sz w:val="21"/>
        </w:rPr>
        <w:t xml:space="preserve">【设问】 </w:t>
      </w:r>
      <w:r>
        <w:rPr>
          <w:b w:val="0"/>
          <w:sz w:val="21"/>
        </w:rPr>
        <w:t>结合材料，运用《当代国际政治与经济》知识，谈谈对“今天的中国，明天的世界”的理解。</w:t>
      </w:r>
    </w:p>
    <w:p w14:paraId="5644D91E">
      <w:r>
        <w:rPr>
          <w:b/>
          <w:sz w:val="21"/>
        </w:rPr>
        <w:t>【为什么能想到】 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w:t>
      </w:r>
    </w:p>
    <w:p w14:paraId="4D91AC73">
      <w:r>
        <w:rPr>
          <w:b/>
          <w:sz w:val="21"/>
        </w:rPr>
        <w:t>【答案落点】 中国通过微电网、乡村打井、希望农场、菌草技术和鲁班工坊等项目改善发展中国家民生，提升其持续发展能力，让发展成果惠及更多国家人民。</w:t>
      </w:r>
    </w:p>
    <w:p w14:paraId="192D5B6A">
      <w:r>
        <w:rPr>
          <w:b/>
          <w:sz w:val="21"/>
        </w:rPr>
        <w:t xml:space="preserve">【同题组】 </w:t>
      </w:r>
      <w:r>
        <w:rPr>
          <w:b w:val="0"/>
          <w:sz w:val="21"/>
        </w:rPr>
        <w:t>（本题8分）</w:t>
      </w:r>
    </w:p>
    <w:p w14:paraId="39353899">
      <w:r>
        <w:rPr>
          <w:b w:val="0"/>
          <w:sz w:val="21"/>
        </w:rPr>
        <w:t>· 经济全球化：互利共赢的开放战略；推进普惠包容的经济全球化，推动构建更加开放、包容的全球经济格局；推动经济全球化朝着更加开放、包容、普惠、平衡、共赢方向发展</w:t>
      </w:r>
    </w:p>
    <w:p w14:paraId="7A1A9DC9">
      <w:r>
        <w:rPr>
          <w:b w:val="0"/>
          <w:sz w:val="21"/>
        </w:rPr>
        <w:t>· 政治多极化：共商共建共享的全球治理观；相互尊重、公平正义、合作共赢的新型国际关系；推动国际秩序和全球治理体系更加公正合理</w:t>
      </w:r>
    </w:p>
    <w:p w14:paraId="1BD17AE4">
      <w:r>
        <w:rPr>
          <w:b w:val="0"/>
          <w:sz w:val="21"/>
        </w:rPr>
        <w:t>· 中国：中国坚持独立自主的和平外交政策；中国推动构建人类命运共同体；倡导文明平等互鉴，弘扬全人类共同价值，尊重世界文明多样性；贡献中国智慧、中国方案、中国力量；坚持正确义利观；我国外交政策的宗旨是维护世界和平、促进共同发展</w:t>
      </w:r>
    </w:p>
    <w:p w14:paraId="492BA013">
      <w:pPr>
        <w:spacing w:before="120"/>
      </w:pPr>
      <w:r>
        <w:rPr>
          <w:b/>
          <w:color w:val="1F497D"/>
          <w:sz w:val="22"/>
        </w:rPr>
        <w:t>4. 2026顺义一模Q20</w:t>
      </w:r>
    </w:p>
    <w:p w14:paraId="67D751F2">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5DCC8087">
      <w:r>
        <w:rPr>
          <w:b/>
          <w:sz w:val="21"/>
        </w:rPr>
        <w:t>【设问】</w:t>
      </w:r>
      <w:r>
        <w:rPr>
          <w:b w:val="0"/>
          <w:sz w:val="21"/>
        </w:rPr>
        <w:t xml:space="preserve"> 结合材料，运用《当代国际政治与经济》知识，阐述科技小院成为南南合作典范的深层逻辑。</w:t>
      </w:r>
    </w:p>
    <w:p w14:paraId="2697A22A">
      <w:r>
        <w:rPr>
          <w:b/>
          <w:sz w:val="21"/>
        </w:rPr>
        <w:t>【为什么能想到】 设问问南南合作"典范"的深层逻辑，因此判断方向是“改善发展中国家民生并助力持续发展”，材料中的事实为这一点提供支撑。</w:t>
      </w:r>
      <w:r>
        <w:rPr>
          <w:b w:val="0"/>
          <w:sz w:val="21"/>
        </w:rPr>
      </w:r>
    </w:p>
    <w:p w14:paraId="0BF0E18B">
      <w:r>
        <w:rPr>
          <w:b/>
          <w:sz w:val="21"/>
        </w:rPr>
        <w:t>【答案落点】</w:t>
      </w:r>
      <w:r>
        <w:rPr>
          <w:b w:val="0"/>
          <w:sz w:val="21"/>
        </w:rPr>
        <w:t xml:space="preserve"> 科技小院提升农业生产率、培养本土人才，激发内生动力，改善了发展中国家民生并助力其可持续发展。</w:t>
      </w:r>
    </w:p>
    <w:p w14:paraId="15DA329D">
      <w:r>
        <w:rPr>
          <w:b/>
          <w:sz w:val="21"/>
        </w:rPr>
        <w:t>【同题组】</w:t>
      </w:r>
      <w:r>
        <w:rPr>
          <w:b w:val="0"/>
          <w:sz w:val="21"/>
        </w:rPr>
        <w:t xml:space="preserve"> </w:t>
      </w:r>
    </w:p>
    <w:p w14:paraId="75C1ED8F">
      <w:r>
        <w:rPr>
          <w:b/>
          <w:sz w:val="21"/>
        </w:rPr>
        <w:t>· 时代背景：和平与发展仍是时代主题</w:t>
      </w:r>
    </w:p>
    <w:p w14:paraId="41BF3A4D">
      <w:r>
        <w:rPr>
          <w:b/>
          <w:sz w:val="21"/>
        </w:rPr>
        <w:t>· 理论：国家间共同利益是国家合作的基础</w:t>
      </w:r>
    </w:p>
    <w:p w14:paraId="1BF61076">
      <w:r>
        <w:rPr>
          <w:b/>
          <w:sz w:val="21"/>
        </w:rPr>
        <w:t>· 经济全球化：推动经济全球化朝着更加开放、包容、普惠、平衡、共赢方向发展</w:t>
      </w:r>
    </w:p>
    <w:p w14:paraId="575D99F7">
      <w:r>
        <w:rPr>
          <w:b/>
          <w:sz w:val="21"/>
        </w:rPr>
        <w:t>· 政治多极化：相互尊重、公平正义、合作共赢的新型国际关系；在平等互利基础上开展合作，实现互利共赢</w:t>
      </w:r>
    </w:p>
    <w:p w14:paraId="42806D05">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w:t>
      </w:r>
    </w:p>
    <w:p w14:paraId="0A96FD59">
      <w:pPr>
        <w:pStyle w:val="5"/>
      </w:pPr>
      <w:r>
        <w:rPr>
          <w:rFonts w:eastAsia="黑体"/>
        </w:rPr>
        <w:t>核心答题点：民心相通与文明互鉴</w:t>
      </w:r>
    </w:p>
    <w:p w14:paraId="2A7B8D84">
      <w:pPr>
        <w:spacing w:before="120"/>
      </w:pPr>
      <w:r>
        <w:rPr>
          <w:b/>
          <w:color w:val="1F497D"/>
          <w:sz w:val="22"/>
        </w:rPr>
        <w:t>1. 2025顺义一模Q20</w:t>
      </w:r>
    </w:p>
    <w:p w14:paraId="316E56B2">
      <w:r>
        <w:rPr>
          <w:b/>
          <w:sz w:val="21"/>
        </w:rPr>
        <w:t xml:space="preserve">【材料触发点】 </w:t>
      </w:r>
      <w:r>
        <w:rPr>
          <w:b w:val="0"/>
          <w:sz w:val="21"/>
        </w:rPr>
        <w:t>援建牙买加中国园林项目丰富当地民众精神生活，说明“小而美”项目不仅是物质援助，也承载文明交流和民心相通功能。</w:t>
      </w:r>
    </w:p>
    <w:p w14:paraId="0E393FFA">
      <w:r>
        <w:rPr>
          <w:b/>
          <w:sz w:val="21"/>
        </w:rPr>
        <w:t xml:space="preserve">【设问】 </w:t>
      </w:r>
      <w:r>
        <w:rPr>
          <w:b w:val="0"/>
          <w:sz w:val="21"/>
        </w:rPr>
        <w:t>结合材料，运用《当代国际政治与经济》知识，说明“小而美”项目为何成为中国开展国际发展合作的亮点和名片。</w:t>
      </w:r>
    </w:p>
    <w:p w14:paraId="243979F8">
      <w:r>
        <w:rPr>
          <w:b/>
          <w:sz w:val="21"/>
        </w:rPr>
        <w:t>【为什么能想到】 材料单列援建牙买加中国园林“丰富当地民众精神生活”一笔，它非修桥打井式物质援助，而靠文化浸润赢得理解认同，对应民心相通与文明互鉴。</w:t>
      </w:r>
    </w:p>
    <w:p w14:paraId="7F6C6AF4">
      <w:r>
        <w:rPr>
          <w:b/>
          <w:sz w:val="21"/>
        </w:rPr>
        <w:t>【答案落点】 中国通过援建牙买加中国园林等“小而美”项目传播中华文化、增强文明互鉴、提升国际认同，使国际发展合作更具民心基础。</w:t>
      </w:r>
    </w:p>
    <w:p w14:paraId="6BCACB12">
      <w:r>
        <w:rPr>
          <w:b/>
          <w:sz w:val="21"/>
        </w:rPr>
        <w:t xml:space="preserve">【同题组】 </w:t>
      </w:r>
    </w:p>
    <w:p w14:paraId="00E4C68D">
      <w:r>
        <w:rPr>
          <w:b w:val="0"/>
          <w:sz w:val="21"/>
        </w:rPr>
        <w:t>· 经济全球化：推动经济全球化朝着更加开放、包容、普惠、平衡、共赢方向发展；提高开放型经济水平</w:t>
      </w:r>
    </w:p>
    <w:p w14:paraId="3890942F">
      <w:r>
        <w:rPr>
          <w:b w:val="0"/>
          <w:sz w:val="21"/>
        </w:rPr>
        <w:t>· 政治多极化：共商共建共享的全球治理观；推动国际秩序和全球治理体系更加公正合理；推动国际关系民主化</w:t>
      </w:r>
    </w:p>
    <w:p w14:paraId="7AF3A8D3">
      <w:r>
        <w:rPr>
          <w:b w:val="0"/>
          <w:sz w:val="21"/>
        </w:rPr>
        <w:t>· 中国：聚焦发展中国家紧迫需求，以灵活快速的小而美项目形成共同发展品牌；改善发展中国家民生并助力持续发展；坚持正确义利观；中国是负责任大国并勇于担当；中国坚持独立自主的和平外交政策；贡献中国智慧、中国方案、中国力量；中国推动构建人类命运共同体；我国外交政策的宗旨是维护世界和平、促进共同发展</w:t>
      </w:r>
    </w:p>
    <w:p w14:paraId="5ED89127">
      <w:pPr>
        <w:spacing w:before="120"/>
      </w:pPr>
      <w:r>
        <w:rPr>
          <w:b/>
          <w:color w:val="1F497D"/>
          <w:sz w:val="22"/>
        </w:rPr>
        <w:t>2. 2024东城二模Q20</w:t>
      </w:r>
    </w:p>
    <w:p w14:paraId="7E016FA9">
      <w:r>
        <w:rPr>
          <w:b/>
          <w:sz w:val="21"/>
        </w:rPr>
        <w:t>【材料触发点】 材料写全球文明倡议面对不同文明交汇、碰撞甚至冲突日趋频繁，开展民间外交、公共外交，促进各国人民相知相亲。</w:t>
      </w:r>
    </w:p>
    <w:p w14:paraId="3493A807">
      <w:r>
        <w:rPr>
          <w:b/>
          <w:sz w:val="21"/>
        </w:rPr>
        <w:t>【设问】</w:t>
      </w:r>
      <w:r>
        <w:rPr>
          <w:b w:val="0"/>
          <w:sz w:val="21"/>
        </w:rPr>
        <w:t xml:space="preserve"> 结合材料，运用《当代国际政治与经济》知识，说明中国的“三大倡议”如何助力人类走向美好未来。（7分）</w:t>
      </w:r>
    </w:p>
    <w:p w14:paraId="11B9DE33">
      <w:r>
        <w:rPr>
          <w:b/>
          <w:sz w:val="21"/>
        </w:rPr>
        <w:t>【为什么能想到】 全球文明倡议的材料线索是“文明交汇碰撞”和“民间外交、公共外交”。这些行动的直接效果不是经济增长或安全稳定，而是通过交流互鉴减少隔阂、增进理解和认同，所以应落到民心相通与文明互鉴。</w:t>
      </w:r>
      <w:r>
        <w:rPr>
          <w:b w:val="0"/>
          <w:sz w:val="21"/>
        </w:rPr>
      </w:r>
    </w:p>
    <w:p w14:paraId="6F4F3989">
      <w:r>
        <w:rPr>
          <w:b/>
          <w:sz w:val="21"/>
        </w:rPr>
        <w:t>【答案落点】 全球文明倡议通过民间外交、公共外交和文明交流互鉴，促进民心相通、各国人民相知相亲，建设开放包容的世界，并为三大倡议形成合力提供社会基础。</w:t>
      </w:r>
      <w:r>
        <w:rPr>
          <w:b w:val="0"/>
          <w:sz w:val="21"/>
        </w:rPr>
      </w:r>
    </w:p>
    <w:p w14:paraId="615655D4">
      <w:r>
        <w:rPr>
          <w:b/>
          <w:sz w:val="21"/>
        </w:rPr>
        <w:t>【同题组】</w:t>
      </w:r>
      <w:r>
        <w:rPr>
          <w:b w:val="0"/>
          <w:sz w:val="21"/>
        </w:rPr>
        <w:t xml:space="preserve"> </w:t>
      </w:r>
    </w:p>
    <w:p w14:paraId="0524C4F0">
      <w:r>
        <w:rPr>
          <w:b/>
          <w:sz w:val="21"/>
        </w:rPr>
        <w:t>· 政治多极化：推动国际关系民主化、和平解决国际争端</w:t>
      </w:r>
    </w:p>
    <w:p w14:paraId="71F8F9DD">
      <w:r>
        <w:rPr>
          <w:b/>
          <w:sz w:val="21"/>
        </w:rPr>
        <w:t>· 中国：全球发展倡议：以发展促繁荣；全球安全倡议：以安全保稳定；全球文明倡议：以文明增互信；中国推动构建人类命运共同体</w:t>
      </w:r>
    </w:p>
    <w:p w14:paraId="28FB3EBA">
      <w:r>
        <w:rPr>
          <w:b/>
          <w:sz w:val="21"/>
        </w:rPr>
        <w:t>· 联合国：维护《联合国宪章》宗旨和原则</w:t>
      </w:r>
    </w:p>
    <w:p>
      <w:pPr/>
      <w:r>
        <w:t>3. 2025朝阳二模Q21</w:t>
      </w:r>
    </w:p>
    <w:p>
      <w:pPr/>
      <w:r>
        <w:t>【材料触发点】周边工作新局面既包含经贸合作、机制平台，也包含教育文化交流和民心相通；周边关系长期稳定需要人文纽带支撑。</w:t>
      </w:r>
    </w:p>
    <w:p>
      <w:pPr/>
      <w:r>
        <w:t>【设问】结合材料，运用《当代国际政治与经济》知识，说明我国为什么要努力开创周边工作新局面。</w:t>
      </w:r>
    </w:p>
    <w:p>
      <w:pPr/>
      <w:r>
        <w:t>【为什么能想到】 周边工作新局面既包含经贸合作、机制平台，也包含教育文化交流和民心相通；周边关系长期稳定需要人文纽带支撑。 从这些信息可以看出中国做法不只服务自身发展，也为共同问题提供方案和公共产品，这与“民心相通与文明互鉴”处理的关系一致。可归结为：中国加强同周边国家的教育文化交流，促进文化借鉴融合和民心相通，有利于加强团结合作，夯实开创周边工作新局面的社会基础。</w:t>
      </w:r>
    </w:p>
    <w:p>
      <w:pPr/>
      <w:r>
        <w:t>【答案落点】中国加强同周边国家的教育文化交流，促进文化借鉴融合和民心相通，有利于加强团结合作，夯实开创周边工作新局面的社会基础。</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w:t>
      </w:r>
    </w:p>
    <w:p>
      <w:pPr/>
    </w:p>
    <w:p>
      <w:pPr/>
    </w:p>
    <w:p w14:paraId="44CCFF5F">
      <w:pPr>
        <w:pStyle w:val="5"/>
      </w:pPr>
      <w:r>
        <w:rPr>
          <w:rFonts w:eastAsia="黑体"/>
        </w:rPr>
        <w:t>核心答题点：南南合作与全球南方共同发展</w:t>
      </w:r>
    </w:p>
    <w:p w14:paraId="29FBC4C3">
      <w:pPr>
        <w:spacing w:before="120"/>
      </w:pPr>
      <w:r>
        <w:rPr>
          <w:b/>
          <w:color w:val="1F497D"/>
          <w:sz w:val="22"/>
        </w:rPr>
        <w:t>1. 2025丰台二模Q20</w:t>
      </w:r>
    </w:p>
    <w:p w14:paraId="2151DE25">
      <w:r>
        <w:rPr>
          <w:b/>
          <w:sz w:val="21"/>
        </w:rPr>
        <w:t>【材料触发点】 材料把“全球南方”群体性崛起和中国作为“全球南方”第一方阵联系起来，答题要先说明中国发展中国家身份和国际格局分量。</w:t>
      </w:r>
    </w:p>
    <w:p w14:paraId="6A87EC6D">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A796C93">
      <w:r>
        <w:rPr>
          <w:b/>
          <w:sz w:val="21"/>
        </w:rPr>
        <w:t>【为什么能想到】 习近平讲全球南方“为发展而起、因发展而兴”，中国要做“共同发展的中坚力量”、推动把发展置于国际经贸议程中心——共同发展诉求正指向南南合作。</w:t>
      </w:r>
    </w:p>
    <w:p w14:paraId="2E834A9F">
      <w:r>
        <w:rPr>
          <w:b/>
          <w:sz w:val="21"/>
        </w:rPr>
        <w:t>【答案落点】 中国作为世界上最大的发展中国家，是国际政治经济格局中一支重要力量，积极参与全球治理，为推动全球南方实现现代化发挥作用。</w:t>
      </w:r>
    </w:p>
    <w:p w14:paraId="4F6E6E35">
      <w:r>
        <w:rPr>
          <w:b/>
          <w:sz w:val="21"/>
        </w:rPr>
        <w:t xml:space="preserve">【同题组】 </w:t>
      </w:r>
    </w:p>
    <w:p w14:paraId="26EE6D61">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05C124F9">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中国推动构建人类命运共同体</w:t>
      </w:r>
    </w:p>
    <w:p w14:paraId="772F7556">
      <w:r>
        <w:rPr>
          <w:b w:val="0"/>
          <w:sz w:val="21"/>
        </w:rPr>
        <w:t>· 联合国：维护《联合国宪章》宗旨和原则；坚定维护以联合国为核心的国际体系和以国际法为基础的国际秩序</w:t>
      </w:r>
    </w:p>
    <w:p w14:paraId="61907AFF">
      <w:pPr>
        <w:spacing w:before="120"/>
      </w:pPr>
      <w:r>
        <w:rPr>
          <w:b/>
          <w:color w:val="1F497D"/>
          <w:sz w:val="22"/>
        </w:rPr>
        <w:t>2. 2026顺义一模Q20</w:t>
      </w:r>
    </w:p>
    <w:p w14:paraId="382C7839">
      <w:r>
        <w:rPr>
          <w:b/>
          <w:sz w:val="21"/>
        </w:rPr>
        <w:t xml:space="preserve">【材料触发点】 </w:t>
      </w:r>
      <w:r>
        <w:rPr>
          <w:b w:val="0"/>
          <w:sz w:val="21"/>
        </w:rPr>
        <w:t>题目不是问科技小院一般意义，而是问其成为南南合作典范的深层逻辑；11国落地、非洲试验和巴西机械化说明中国方案能结合当地实际，促进全球南方农业合作。</w:t>
      </w:r>
    </w:p>
    <w:p w14:paraId="0DCA29E6">
      <w:r>
        <w:rPr>
          <w:b/>
          <w:sz w:val="21"/>
        </w:rPr>
        <w:t xml:space="preserve">【设问】 </w:t>
      </w:r>
      <w:r>
        <w:rPr>
          <w:b w:val="0"/>
          <w:sz w:val="21"/>
        </w:rPr>
        <w:t>结合材料，运用《当代国际政治与经济》知识，阐述科技小院成为南南合作典范的深层逻辑。</w:t>
      </w:r>
    </w:p>
    <w:p w14:paraId="5DCEB3DA">
      <w:r>
        <w:rPr>
          <w:b/>
          <w:sz w:val="21"/>
        </w:rPr>
        <w:t>【为什么能想到】 题问"南南合作典范"，而11国落地、非洲带农户试验、巴西家庭农业机械化都是发展中国家间的农业互助，正落在南南合作与全球南方共同发展。</w:t>
      </w:r>
    </w:p>
    <w:p w14:paraId="619B6F2B">
      <w:r>
        <w:rPr>
          <w:b/>
          <w:sz w:val="21"/>
        </w:rPr>
        <w:t>【答案落点】 科技小院回应全球南方农业发展的共同利益，把中国农业技术、本土化人才培养和当地生产问题结合起来，从单一技术输出转向支持农业生态整体建设和协同创新，推动南南合作共赢共享。</w:t>
      </w:r>
    </w:p>
    <w:p w14:paraId="7A6CA076">
      <w:r>
        <w:rPr>
          <w:b/>
          <w:sz w:val="21"/>
        </w:rPr>
        <w:t xml:space="preserve">【同题组】 </w:t>
      </w:r>
    </w:p>
    <w:p w14:paraId="6C8C3F56">
      <w:r>
        <w:rPr>
          <w:b w:val="0"/>
          <w:sz w:val="21"/>
        </w:rPr>
        <w:t>· 时代背景：和平与发展仍是时代主题</w:t>
      </w:r>
    </w:p>
    <w:p w14:paraId="483C18FC">
      <w:r>
        <w:rPr>
          <w:b w:val="0"/>
          <w:sz w:val="21"/>
        </w:rPr>
        <w:t>· 理论：国家间共同利益是国家合作的基础</w:t>
      </w:r>
    </w:p>
    <w:p w14:paraId="5B3A76BE">
      <w:r>
        <w:rPr>
          <w:b w:val="0"/>
          <w:sz w:val="21"/>
        </w:rPr>
        <w:t>· 经济全球化：推动经济全球化朝着更加开放、包容、普惠、平衡、共赢方向发展</w:t>
      </w:r>
    </w:p>
    <w:p w14:paraId="7140FC40">
      <w:r>
        <w:rPr>
          <w:b w:val="0"/>
          <w:sz w:val="21"/>
        </w:rPr>
        <w:t>· 政治多极化：相互尊重、公平正义、合作共赢的新型国际关系；在平等互利基础上开展合作，实现互利共赢</w:t>
      </w:r>
    </w:p>
    <w:p w14:paraId="5ED540CA">
      <w:r>
        <w:rPr>
          <w:b w:val="0"/>
          <w:sz w:val="21"/>
        </w:rPr>
        <w:t>· 中国：中国推动构建人类命运共同体；中国坚持独立自主的和平外交政策；坚持正确义利观；贡献中国智慧、中国方案、中国力量；与发展中国家共享发展新机遇，惠民生增福祉，实现互利共赢；改善发展中国家民生并助力持续发展</w:t>
      </w:r>
    </w:p>
    <w:p w14:paraId="3E7E23EA">
      <w:pPr>
        <w:spacing w:before="120"/>
      </w:pPr>
      <w:r>
        <w:rPr>
          <w:b/>
          <w:color w:val="1F497D"/>
          <w:sz w:val="22"/>
        </w:rPr>
        <w:t>3. 2024丰台二模Q19</w:t>
      </w:r>
    </w:p>
    <w:p w14:paraId="6D0691E3">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68C3FA92">
      <w:r>
        <w:rPr>
          <w:b/>
          <w:sz w:val="21"/>
        </w:rPr>
        <w:t>【设问】</w:t>
      </w:r>
      <w:r>
        <w:rPr>
          <w:b w:val="0"/>
          <w:sz w:val="21"/>
        </w:rPr>
        <w:t xml:space="preserve"> 结合材料，运用《当代国际政治与经济》知识，说明中国“答卷”如何彰显大国担当。（6分）</w:t>
      </w:r>
    </w:p>
    <w:p w14:paraId="38A0C711">
      <w:r>
        <w:t>【为什么能想到】 中国与四十个发展中国家签四十八份气候变化南南合作备忘录，帮它们提升应对能力；这种发展中国家抱团的合力，正落到“南南合作与全球南方共同发展”。</w:t>
      </w:r>
    </w:p>
    <w:p w14:paraId="79290740">
      <w:r>
        <w:rPr>
          <w:b/>
          <w:sz w:val="21"/>
        </w:rPr>
        <w:t>【答案落点】</w:t>
      </w:r>
      <w:r>
        <w:rPr>
          <w:b w:val="0"/>
          <w:sz w:val="21"/>
        </w:rPr>
        <w:t xml:space="preserve"> 中国通过南南合作帮助发展中国家应对气候变化，贡献中国智慧、中国力量，促进全球南方共同发展，彰显大国担当。</w:t>
      </w:r>
    </w:p>
    <w:p w14:paraId="067106DC">
      <w:r>
        <w:rPr>
          <w:b/>
          <w:sz w:val="21"/>
        </w:rPr>
        <w:t>【同题组】</w:t>
      </w:r>
      <w:r>
        <w:rPr>
          <w:b w:val="0"/>
          <w:sz w:val="21"/>
        </w:rPr>
        <w:t xml:space="preserve"> </w:t>
      </w:r>
    </w:p>
    <w:p w14:paraId="0335952F">
      <w:r>
        <w:rPr>
          <w:b/>
          <w:sz w:val="21"/>
        </w:rPr>
        <w:t>· 政治多极化：推动构建人类命运共同体；共商共建共享的全球治理观；在平等互利基础上开展合作，实现互利共赢；推动全球治理体系变革完善，建立更加公正合理的国际政治经济新秩序</w:t>
      </w:r>
    </w:p>
    <w:p w14:paraId="515F1797">
      <w:r>
        <w:rPr>
          <w:b/>
          <w:sz w:val="21"/>
        </w:rPr>
        <w:t>· 中国：中国是负责任大国并勇于担当；贡献中国智慧、中国方案、中国力量</w:t>
      </w:r>
    </w:p>
    <w:p w14:paraId="44FB6771">
      <w:pPr>
        <w:pStyle w:val="5"/>
      </w:pPr>
      <w:r>
        <w:rPr>
          <w:rFonts w:eastAsia="黑体"/>
        </w:rPr>
        <w:t>核心答题点：中国推进绿色低碳转型并参与全球气候治理</w:t>
      </w:r>
    </w:p>
    <w:p w14:paraId="36AD33D6">
      <w:pPr>
        <w:spacing w:before="120"/>
      </w:pPr>
      <w:r>
        <w:rPr>
          <w:b/>
          <w:color w:val="1F497D"/>
          <w:sz w:val="22"/>
        </w:rPr>
        <w:t>1. 2026西城期末Q20</w:t>
      </w:r>
    </w:p>
    <w:p w14:paraId="1C1A13BB">
      <w:r>
        <w:rPr>
          <w:b/>
          <w:sz w:val="21"/>
        </w:rPr>
        <w:t xml:space="preserve">【同题内分层1】 </w:t>
      </w:r>
    </w:p>
    <w:p w14:paraId="12544594">
      <w:r>
        <w:rPr>
          <w:b/>
          <w:sz w:val="21"/>
        </w:rPr>
        <w:t xml:space="preserve">【材料触发点】 </w:t>
      </w:r>
      <w:r>
        <w:rPr>
          <w:b w:val="0"/>
          <w:sz w:val="21"/>
        </w:rPr>
        <w:t>NDC表格列出非化石能源、森林碳汇、绿色交通等进展与2035目标，说明中国通过国内绿色低碳转型落实国际气候行动承诺。</w:t>
      </w:r>
    </w:p>
    <w:p w14:paraId="260E67C0">
      <w:r>
        <w:rPr>
          <w:b/>
          <w:sz w:val="21"/>
        </w:rPr>
        <w:t>【设问】 结合材料，运用《当代国际政治与经济》知识，阐释参与全球气候治理的中国实践。</w:t>
      </w:r>
    </w:p>
    <w:p w14:paraId="5CDEDE96">
      <w:r>
        <w:rPr>
          <w:b/>
          <w:sz w:val="21"/>
        </w:rPr>
        <w:t>【为什么能想到】 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w:t>
      </w:r>
    </w:p>
    <w:p w14:paraId="66B4EE8C">
      <w:r>
        <w:rPr>
          <w:b/>
          <w:sz w:val="21"/>
        </w:rPr>
        <w:t>【答案落点】 中国发展非化石能源、增加森林碳汇、推广绿色交通，推进绿色低碳发展转型，并设定2035年更高NDC目标，以实际行动应对气候变化。</w:t>
      </w:r>
    </w:p>
    <w:p w14:paraId="36564456">
      <w:r>
        <w:rPr>
          <w:b/>
          <w:sz w:val="21"/>
        </w:rPr>
        <w:t xml:space="preserve">【同题内分层2】 </w:t>
      </w:r>
    </w:p>
    <w:p w14:paraId="2FA7B1C5">
      <w:r>
        <w:rPr>
          <w:b/>
          <w:sz w:val="21"/>
        </w:rPr>
        <w:t xml:space="preserve">【材料触发点】 </w:t>
      </w:r>
      <w:r>
        <w:rPr>
          <w:b w:val="0"/>
          <w:sz w:val="21"/>
        </w:rPr>
        <w:t>题面表格把全国碳市场进展和2035覆盖目标单列，说明中国用市场化工具把企业减排行动嵌入全球气候治理。</w:t>
      </w:r>
    </w:p>
    <w:p w14:paraId="5A58689F">
      <w:r>
        <w:rPr>
          <w:b/>
          <w:sz w:val="21"/>
        </w:rPr>
        <w:t>【设问】 结合材料，运用《当代国际政治与经济》知识，阐释参与全球气候治理的中国实践。</w:t>
      </w:r>
    </w:p>
    <w:p w14:paraId="509C6766">
      <w:r>
        <w:rPr>
          <w:b/>
          <w:sz w:val="21"/>
        </w:rPr>
        <w:t>【为什么能想到】 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w:t>
      </w:r>
    </w:p>
    <w:p w14:paraId="403DCA98">
      <w:r>
        <w:rPr>
          <w:b/>
          <w:sz w:val="21"/>
        </w:rPr>
        <w:t>【答案落点】 中国构建全球最大碳市场，持续完善全国碳市场，将更多高排放行业纳入交易范围，通过碳交易等市场机制激励企业减排，为全球气候治理提供可借鉴的中国方案。</w:t>
      </w:r>
    </w:p>
    <w:p w14:paraId="380569A5">
      <w:r>
        <w:rPr>
          <w:b/>
          <w:sz w:val="21"/>
        </w:rPr>
        <w:t xml:space="preserve">【同题内分层3】 </w:t>
      </w:r>
    </w:p>
    <w:p w14:paraId="3F376942">
      <w:r>
        <w:rPr>
          <w:b/>
          <w:sz w:val="21"/>
        </w:rPr>
        <w:t xml:space="preserve">【材料触发点】 </w:t>
      </w:r>
      <w:r>
        <w:rPr>
          <w:b w:val="0"/>
          <w:sz w:val="21"/>
        </w:rPr>
        <w:t>NDC表格同时列出温室气体减排和气候适应型社会目标，说明中国把减缓与适应结合起来形成系统性治理方案。</w:t>
      </w:r>
    </w:p>
    <w:p w14:paraId="18DD51FC">
      <w:r>
        <w:rPr>
          <w:b/>
          <w:sz w:val="21"/>
        </w:rPr>
        <w:t>【设问】 结合材料，运用《当代国际政治与经济》知识，阐释参与全球气候治理的中国实践。</w:t>
      </w:r>
    </w:p>
    <w:p w14:paraId="1B23AD77">
      <w:r>
        <w:rPr>
          <w:b/>
          <w:sz w:val="21"/>
        </w:rPr>
        <w:t>【为什么能想到】 NDC目标表既有温室气体减排、又列气候适应型社会，可见中国把减缓与适应拧成系统方案；转型能力变贡献，对应“推进绿色低碳转型并参与气候治理”。</w:t>
      </w:r>
    </w:p>
    <w:p w14:paraId="504360BE">
      <w:r>
        <w:rPr>
          <w:b/>
          <w:sz w:val="21"/>
        </w:rPr>
        <w:t>【答案落点】 中国在积极减排的同时，实施《国家适应气候变化战略2035》，提升气候适应能力，推动气候减缓与适应协同发展，增强气候治理系统性，为发展中国家应对气候变化提供系统性方案。</w:t>
      </w:r>
    </w:p>
    <w:p w14:paraId="7B26F113">
      <w:r>
        <w:rPr>
          <w:b/>
          <w:sz w:val="21"/>
        </w:rPr>
        <w:t xml:space="preserve">【同题组】 </w:t>
      </w:r>
      <w:r>
        <w:rPr>
          <w:b w:val="0"/>
          <w:sz w:val="21"/>
        </w:rPr>
        <w:t>（本题8分）</w:t>
      </w:r>
    </w:p>
    <w:p w14:paraId="51347217">
      <w:r>
        <w:rPr>
          <w:b w:val="0"/>
          <w:sz w:val="21"/>
        </w:rPr>
        <w:t>· 政治多极化：共商共建共享的全球治理观；推动国际秩序和全球治理体系更加公正合理</w:t>
      </w:r>
    </w:p>
    <w:p w14:paraId="46E7486A">
      <w:r>
        <w:rPr>
          <w:b w:val="0"/>
          <w:sz w:val="21"/>
        </w:rPr>
        <w:t>· 中国：严格落实《巴黎协定》要求，每五年向联合国提交国家自主贡献目标，维护全球气候治理多边进程；中国是负责任大国并勇于担当；贡献中国智慧、中国方案、中国力量</w:t>
      </w:r>
    </w:p>
    <w:p w14:paraId="4932FA72">
      <w:pPr>
        <w:spacing w:before="120"/>
      </w:pPr>
      <w:r>
        <w:rPr>
          <w:b/>
          <w:color w:val="1F497D"/>
          <w:sz w:val="22"/>
        </w:rPr>
        <w:t>2. 2025东城期末Q20——评价欧盟对中国新能源汽车征收临时反补贴税</w:t>
      </w:r>
    </w:p>
    <w:p w14:paraId="2C572178">
      <w:r>
        <w:rPr>
          <w:b/>
          <w:sz w:val="21"/>
        </w:rPr>
        <w:t>【材料触发点】 题面写中方坚决反对欧方临时反补贴税并多次提出建设性解决方案；设问需要说明认识短文，谈到中国态度必须把"维护本国利益"明确写出。</w:t>
      </w:r>
    </w:p>
    <w:p w14:paraId="12F14A74">
      <w:r>
        <w:rPr>
          <w:b/>
          <w:sz w:val="21"/>
        </w:rPr>
        <w:t>【设问】</w:t>
      </w:r>
      <w:r>
        <w:rPr>
          <w:b w:val="0"/>
          <w:sz w:val="21"/>
        </w:rPr>
        <w:t xml:space="preserve"> 运用《当代国际政治与经济》知识，写一篇短文，谈谈你对上述材料的认识。要求：题目自拟，观点明确，逻辑清晰，200字左右。</w:t>
      </w:r>
    </w:p>
    <w:p w14:paraId="35D1B956">
      <w:r>
        <w:rPr>
          <w:b/>
          <w:sz w:val="21"/>
        </w:rPr>
        <w:t>【为什么能想到】 题面写中方坚决反对欧方临时反补贴税并多次提出建设性解决方案；题目需要说明认识短文，谈到中国态度必须把"维护本国利益"明确写出。 这组材料不是单点信息，而是在呈现中国做法不只服务自身发展，也为共同问题提供方案和公共产品。放在“中国推进绿色低碳转型并参与全球气候治理”下，落点就是：我国以新能源汽车产业的行动为世界气候、绿色生态保护作贡献，推进绿色低碳转型、参与全球气候治理。</w:t>
      </w:r>
      <w:r>
        <w:rPr>
          <w:b w:val="0"/>
          <w:sz w:val="21"/>
        </w:rPr>
      </w:r>
    </w:p>
    <w:p w14:paraId="551FDC93">
      <w:r>
        <w:rPr>
          <w:b/>
          <w:sz w:val="21"/>
        </w:rPr>
        <w:t>【答案落点】</w:t>
      </w:r>
      <w:r>
        <w:rPr>
          <w:b w:val="0"/>
          <w:sz w:val="21"/>
        </w:rPr>
        <w:t xml:space="preserve"> 我国以新能源汽车产业的行动为世界气候、绿色生态保护作贡献，推进绿色低碳转型、参与全球气候治理。</w:t>
      </w:r>
    </w:p>
    <w:p w14:paraId="3F96A128">
      <w:r>
        <w:rPr>
          <w:b/>
          <w:sz w:val="21"/>
        </w:rPr>
        <w:t>【同题组】</w:t>
      </w:r>
      <w:r>
        <w:rPr>
          <w:b w:val="0"/>
          <w:sz w:val="21"/>
        </w:rPr>
        <w:t xml:space="preserve"> </w:t>
      </w:r>
    </w:p>
    <w:p w14:paraId="577CCF81">
      <w:r>
        <w:rPr>
          <w:b/>
          <w:sz w:val="21"/>
        </w:rPr>
        <w:t>· 理论：维护国家利益是主权国家对外活动的出发点和落脚点</w:t>
      </w:r>
    </w:p>
    <w:p w14:paraId="26D5BA10">
      <w:r>
        <w:rPr>
          <w:b/>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24747E1E">
      <w:r>
        <w:rPr>
          <w:b/>
          <w:sz w:val="21"/>
        </w:rPr>
        <w:t>· 政治多极化：在平等互利基础上开展合作，实现互利共赢；推动国际关系民主化、和平解决国际争端</w:t>
      </w:r>
    </w:p>
    <w:p w14:paraId="14202DCD">
      <w:pPr>
        <w:pStyle w:val="5"/>
      </w:pPr>
      <w:r>
        <w:rPr>
          <w:rFonts w:eastAsia="黑体"/>
        </w:rPr>
        <w:t>核心答题点：严格落实《巴黎协定》要求，每五年向联合国提交国家自主贡献目标，维护全球气候治理多边进程</w:t>
      </w:r>
    </w:p>
    <w:p w14:paraId="4153243A">
      <w:pPr>
        <w:spacing w:before="120"/>
      </w:pPr>
      <w:r>
        <w:rPr>
          <w:b/>
          <w:color w:val="1F497D"/>
          <w:sz w:val="22"/>
        </w:rPr>
        <w:t>1. 2026西城期末Q20</w:t>
      </w:r>
    </w:p>
    <w:p w14:paraId="49434EBC">
      <w:r>
        <w:rPr>
          <w:b/>
          <w:sz w:val="21"/>
        </w:rPr>
        <w:t xml:space="preserve">【材料触发点】 </w:t>
      </w:r>
      <w:r>
        <w:rPr>
          <w:b w:val="0"/>
          <w:sz w:val="21"/>
        </w:rPr>
        <w:t>题面注释说明NDC是《巴黎协定》的核心机制，各缔约方每五年提交一次国家自主行动目标，中国已在2015年、2020年提交过两轮目标。</w:t>
      </w:r>
    </w:p>
    <w:p w14:paraId="6AAFAC4D">
      <w:r>
        <w:rPr>
          <w:b/>
          <w:sz w:val="21"/>
        </w:rPr>
        <w:t>【设问】 结合材料，运用《当代国际政治与经济》知识，阐释参与全球气候治理的中国实践。</w:t>
      </w:r>
    </w:p>
    <w:p w14:paraId="2A3AA31A">
      <w:r>
        <w:rPr>
          <w:b/>
          <w:sz w:val="21"/>
        </w:rPr>
        <w:t>【为什么能想到】 题面注释说明NDC是《巴黎协定》的核心机制，各缔约方每五年提交一次国家自主行动目标，中国已在2015年、2020年提交过两轮目标。 判断该用“严格落实《巴黎协定》要求，每五年向联合国提交国家自主贡献目标，维护全球气候治理多边进程”，看的是材料是否呈现相关行动应放在联合国框架、国际法基础和多边机制中理解；本题正是这一关系。可得出：中国严格落实《巴黎协定》要求，按每五年一次的机制向联合国提交国家自主贡献目标，在2015年、2020年两轮目标基础上于2025年继续更新2035年NDC目标，以实际行动维护全球气候治理多边进程。</w:t>
      </w:r>
    </w:p>
    <w:p w14:paraId="634A9F53">
      <w:r>
        <w:rPr>
          <w:b/>
          <w:sz w:val="21"/>
        </w:rPr>
        <w:t>【答案落点】 中国严格落实《巴黎协定》要求，按每五年一次的机制向联合国提交国家自主贡献目标，在2015年、2020年两轮目标基础上于2025年继续更新2035年NDC目标，以实际行动维护全球气候治理多边进程。</w:t>
      </w:r>
    </w:p>
    <w:p w14:paraId="39ECF0A7">
      <w:r>
        <w:rPr>
          <w:b/>
          <w:sz w:val="21"/>
        </w:rPr>
        <w:t xml:space="preserve">【同题组】 </w:t>
      </w:r>
      <w:r>
        <w:rPr>
          <w:b w:val="0"/>
          <w:sz w:val="21"/>
        </w:rPr>
        <w:t>（本题8分）</w:t>
      </w:r>
    </w:p>
    <w:p w14:paraId="69FFBCB4">
      <w:r>
        <w:rPr>
          <w:b w:val="0"/>
          <w:sz w:val="21"/>
        </w:rPr>
        <w:t>· 政治多极化：共商共建共享的全球治理观；推动国际秩序和全球治理体系更加公正合理</w:t>
      </w:r>
    </w:p>
    <w:p w14:paraId="6887DFD0">
      <w:r>
        <w:rPr>
          <w:b w:val="0"/>
          <w:sz w:val="21"/>
        </w:rPr>
        <w:t>· 中国：中国是负责任大国并勇于担当；中国推进绿色低碳转型并参与全球气候治理；贡献中国智慧、中国方案、中国力量</w:t>
      </w:r>
    </w:p>
    <w:p w14:paraId="7F428159">
      <w:pPr>
        <w:pStyle w:val="5"/>
      </w:pPr>
      <w:r>
        <w:rPr>
          <w:rFonts w:eastAsia="黑体"/>
        </w:rPr>
        <w:t>核心答题点：中国是负责任大国并勇于担当</w:t>
      </w:r>
    </w:p>
    <w:p w14:paraId="445C8D5F">
      <w:pPr>
        <w:spacing w:before="120"/>
      </w:pPr>
      <w:r>
        <w:rPr>
          <w:b/>
          <w:color w:val="1F497D"/>
          <w:sz w:val="22"/>
        </w:rPr>
        <w:t>1. 2026西城期末Q20</w:t>
      </w:r>
    </w:p>
    <w:p w14:paraId="57E3AE02">
      <w:r>
        <w:rPr>
          <w:b/>
          <w:sz w:val="21"/>
        </w:rPr>
        <w:t xml:space="preserve">【材料触发点】 </w:t>
      </w:r>
      <w:r>
        <w:rPr>
          <w:b w:val="0"/>
          <w:sz w:val="21"/>
        </w:rPr>
        <w:t>中国此前已于2015年、2020年两轮提交NDC，2025年11月又向联合国提交《中国2035年国家自主贡献目标》，体现中国持续更新气候行动承诺、主动担当大国责任。</w:t>
      </w:r>
    </w:p>
    <w:p w14:paraId="3AE78142">
      <w:r>
        <w:rPr>
          <w:b/>
          <w:sz w:val="21"/>
        </w:rPr>
        <w:t>【设问】 结合材料，运用《当代国际政治与经济》知识，阐释参与全球气候治理的中国实践。</w:t>
      </w:r>
    </w:p>
    <w:p w14:paraId="35F84FC0">
      <w:r>
        <w:rPr>
          <w:b/>
          <w:sz w:val="21"/>
        </w:rPr>
        <w:t>【为什么能想到】 中国2025年11月又向联合国提交《2035年国家自主贡献目标》，比前两轮继续加码气候承诺；这主动加压，对应“中国是负责任大国并勇于担当”。</w:t>
      </w:r>
    </w:p>
    <w:p w14:paraId="0343C35F">
      <w:r>
        <w:rPr>
          <w:b/>
          <w:sz w:val="21"/>
        </w:rPr>
        <w:t>【答案落点】 中国主动担当全球气候治理责任，于2025年11月向联合国提交《中国2035年国家自主贡献目标》，持续更新气候行动承诺，以实际行动展现负责任大国担当。</w:t>
      </w:r>
    </w:p>
    <w:p w14:paraId="4E790159">
      <w:r>
        <w:rPr>
          <w:b/>
          <w:sz w:val="21"/>
        </w:rPr>
        <w:t xml:space="preserve">【同题组】 </w:t>
      </w:r>
      <w:r>
        <w:rPr>
          <w:b w:val="0"/>
          <w:sz w:val="21"/>
        </w:rPr>
        <w:t>（本题8分）</w:t>
      </w:r>
    </w:p>
    <w:p w14:paraId="0DF5725E">
      <w:r>
        <w:rPr>
          <w:b w:val="0"/>
          <w:sz w:val="21"/>
        </w:rPr>
        <w:t>· 政治多极化：共商共建共享的全球治理观；推动国际秩序和全球治理体系更加公正合理</w:t>
      </w:r>
    </w:p>
    <w:p w14:paraId="3C1F1B49">
      <w:r>
        <w:rPr>
          <w:b w:val="0"/>
          <w:sz w:val="21"/>
        </w:rPr>
        <w:t>· 中国：严格落实《巴黎协定》要求，每五年向联合国提交国家自主贡献目标，维护全球气候治理多边进程；中国推进绿色低碳转型并参与全球气候治理；贡献中国智慧、中国方案、中国力量</w:t>
      </w:r>
    </w:p>
    <w:p w14:paraId="4E91B52E">
      <w:pPr>
        <w:spacing w:before="120"/>
      </w:pPr>
      <w:r>
        <w:rPr>
          <w:b/>
          <w:color w:val="1F497D"/>
          <w:sz w:val="22"/>
        </w:rPr>
        <w:t>2. 2024丰台二模Q19</w:t>
      </w:r>
    </w:p>
    <w:p w14:paraId="1FCAFDEC">
      <w:r>
        <w:rPr>
          <w:b/>
          <w:sz w:val="21"/>
        </w:rPr>
        <w:t>【材料触发点】 设问主语是中国“答卷”，题目限定为面临气候变化挑战，中国怎样承担责任及其意义，因此需要先说明负责任大国角色。</w:t>
      </w:r>
    </w:p>
    <w:p w14:paraId="57CC9822">
      <w:r>
        <w:rPr>
          <w:b/>
          <w:sz w:val="21"/>
        </w:rPr>
        <w:t xml:space="preserve">【设问】 </w:t>
      </w:r>
      <w:r>
        <w:rPr>
          <w:b w:val="0"/>
          <w:sz w:val="21"/>
        </w:rPr>
        <w:t>结合材料，运用《当代国际政治与经济》知识，说明中国“答卷”如何彰显大国担当。（6分）</w:t>
      </w:r>
    </w:p>
    <w:p w14:paraId="55A51F03">
      <w:r>
        <w:rPr>
          <w:b/>
          <w:sz w:val="21"/>
        </w:rPr>
        <w:t>【为什么能想到】 面对巴黎协定首次大考，中国把碳排放强度降下来、带动全球风电光伏成本大跌，主动交出答卷；把能力变公共贡献，对应“中国是负责任大国并勇于担当”。</w:t>
      </w:r>
    </w:p>
    <w:p w14:paraId="55582510">
      <w:r>
        <w:rPr>
          <w:b/>
          <w:sz w:val="21"/>
        </w:rPr>
        <w:t>【答案落点】 中国作为负责任大国，在面临气候变化挑战时积极承担责任，以实际行动参与全球环境治理，发挥建设性作用。</w:t>
      </w:r>
    </w:p>
    <w:p w14:paraId="27BF3A8A">
      <w:r>
        <w:rPr>
          <w:b/>
          <w:sz w:val="21"/>
        </w:rPr>
        <w:t xml:space="preserve">【同题组】 </w:t>
      </w:r>
      <w:r>
        <w:rPr>
          <w:b w:val="0"/>
          <w:sz w:val="21"/>
        </w:rPr>
        <w:t>（本题6分）</w:t>
      </w:r>
    </w:p>
    <w:p w14:paraId="54278BF9">
      <w:r>
        <w:rPr>
          <w:b w:val="0"/>
          <w:sz w:val="21"/>
        </w:rPr>
        <w:t>· 政治多极化：推动构建人类命运共同体；共商共建共享的全球治理观；在平等互利基础上开展合作，实现互利共赢；推动全球治理体系变革完善，建立更加公正合理的国际政治经济新秩序</w:t>
      </w:r>
    </w:p>
    <w:p w14:paraId="677FACF2">
      <w:r>
        <w:rPr>
          <w:b w:val="0"/>
          <w:sz w:val="21"/>
        </w:rPr>
        <w:t>· 中国：南南合作与全球南方共同发展；贡献中国智慧、中国方案、中国力量</w:t>
      </w:r>
    </w:p>
    <w:p w14:paraId="141B04EB">
      <w:pPr>
        <w:spacing w:before="120"/>
      </w:pPr>
      <w:r>
        <w:rPr>
          <w:b/>
          <w:color w:val="1F497D"/>
          <w:sz w:val="22"/>
        </w:rPr>
        <w:t>3. 2026丰台一模Q19</w:t>
      </w:r>
    </w:p>
    <w:p w14:paraId="58DA29C6">
      <w:r>
        <w:rPr>
          <w:b/>
          <w:sz w:val="21"/>
        </w:rPr>
        <w:t xml:space="preserve">【材料触发点】 </w:t>
      </w:r>
      <w:r>
        <w:rPr>
          <w:b w:val="0"/>
          <w:sz w:val="21"/>
        </w:rPr>
        <w:t>题目直接追问“大国情怀与担当”，材料从消除贫困、教育普及和卫生健康三方面说明中国把自身发展成就转化为国际合作贡献。</w:t>
      </w:r>
    </w:p>
    <w:p w14:paraId="0C42AE6A">
      <w:r>
        <w:rPr>
          <w:b/>
          <w:sz w:val="21"/>
        </w:rPr>
        <w:t xml:space="preserve">【设问】 </w:t>
      </w:r>
      <w:r>
        <w:rPr>
          <w:b w:val="0"/>
          <w:sz w:val="21"/>
        </w:rPr>
        <w:t>结合材料，运用《当代国际政治与经济》知识，说明中国在全球可持续发展中彰显了怎样的大国情怀与担当。</w:t>
      </w:r>
    </w:p>
    <w:p w14:paraId="5678FE17">
      <w:r>
        <w:rPr>
          <w:b/>
          <w:sz w:val="21"/>
        </w:rPr>
        <w:t>【为什么能想到】 题目直接追问“大国情怀与担当”，材料把减贫、教育、卫生健康的自身成就转为国际合作贡献；这种把能力变公共贡献的做法，对应中国是负责任大国并勇于担当。</w:t>
      </w:r>
    </w:p>
    <w:p w14:paraId="2CD265A9">
      <w:r>
        <w:rPr>
          <w:b/>
          <w:sz w:val="21"/>
        </w:rPr>
        <w:t>【答案落点】 中国秉持人类命运共同体理念，坚持胸怀天下，携手各国落实联合国2030年可持续发展议程，在消除贫困、教育普及和卫生健康合作中做全球发展的贡献者，展现负责任大国的情怀和担当。</w:t>
      </w:r>
    </w:p>
    <w:p w14:paraId="3059C22C">
      <w:r>
        <w:rPr>
          <w:b/>
          <w:sz w:val="21"/>
        </w:rPr>
        <w:t xml:space="preserve">【同题组】 </w:t>
      </w:r>
    </w:p>
    <w:p w14:paraId="3DABB5AB">
      <w:r>
        <w:rPr>
          <w:b w:val="0"/>
          <w:sz w:val="21"/>
        </w:rPr>
        <w:t>· 理论：国家间共同利益是国家合作的基础</w:t>
      </w:r>
    </w:p>
    <w:p w14:paraId="59DDCD66">
      <w:r>
        <w:rPr>
          <w:b w:val="0"/>
          <w:sz w:val="21"/>
        </w:rPr>
        <w:t>· 政治多极化：共商共建共享的全球治理观；践行真正的多边主义</w:t>
      </w:r>
    </w:p>
    <w:p w14:paraId="06C9CC00">
      <w:r>
        <w:rPr>
          <w:b w:val="0"/>
          <w:sz w:val="21"/>
        </w:rPr>
        <w:t>· 中国：中国推动构建人类命运共同体；坚持正确义利观；展现大国责任担当</w:t>
      </w:r>
    </w:p>
    <w:p w14:paraId="574A10F0">
      <w:r>
        <w:rPr>
          <w:b w:val="0"/>
          <w:sz w:val="21"/>
        </w:rPr>
        <w:t>· 联合国：落实联合国2030年可持续发展议程；维护《联合国宪章》宗旨和原则</w:t>
      </w:r>
    </w:p>
    <w:p w14:paraId="657A2801">
      <w:pPr>
        <w:spacing w:before="120"/>
      </w:pPr>
      <w:r>
        <w:rPr>
          <w:b/>
          <w:color w:val="1F497D"/>
          <w:sz w:val="22"/>
        </w:rPr>
        <w:t>4. 2025顺义一模Q20</w:t>
      </w:r>
    </w:p>
    <w:p w14:paraId="1B39F059">
      <w:r>
        <w:rPr>
          <w:b/>
          <w:sz w:val="21"/>
        </w:rPr>
        <w:t xml:space="preserve">【材料触发点】 </w:t>
      </w:r>
      <w:r>
        <w:rPr>
          <w:b w:val="0"/>
          <w:sz w:val="21"/>
        </w:rPr>
        <w:t>题面写中国在共建国家推进惠民生“小而美”项目，帮助当地提升发展水平、解决饮水问题、丰富精神生活，说明中国通过具体民生合作承担国际发展责任。</w:t>
      </w:r>
    </w:p>
    <w:p w14:paraId="633248DD">
      <w:r>
        <w:rPr>
          <w:b/>
          <w:sz w:val="21"/>
        </w:rPr>
        <w:t xml:space="preserve">【设问】 </w:t>
      </w:r>
      <w:r>
        <w:rPr>
          <w:b w:val="0"/>
          <w:sz w:val="21"/>
        </w:rPr>
        <w:t>结合材料，运用《当代国际政治与经济》知识，说明“小而美”项目为何成为中国开展国际发展合作的亮点和名片。</w:t>
      </w:r>
    </w:p>
    <w:p w14:paraId="62C038B3">
      <w:r>
        <w:rPr>
          <w:b/>
          <w:sz w:val="21"/>
        </w:rPr>
        <w:t>【为什么能想到】 中老铁路安居村、“200口井”让卢旺达村民喝上放心水等惠民项目，是中国把能力变成解他国民生难题的实在贡献，正是中国作为负责任大国勇于担当。</w:t>
      </w:r>
      <w:r/>
    </w:p>
    <w:p w14:paraId="4A5BB629">
      <w:r>
        <w:rPr>
          <w:b/>
          <w:sz w:val="21"/>
        </w:rPr>
        <w:t>【答案落点】 中国通过中老铁路安居村、“200口井”和援建牙买加中国园林等“小而美”项目改善当地民生，彰显大国担当和负责任大国形象。</w:t>
      </w:r>
    </w:p>
    <w:p w14:paraId="3BF864C8">
      <w:r>
        <w:rPr>
          <w:b/>
          <w:sz w:val="21"/>
        </w:rPr>
        <w:t xml:space="preserve">【同题组】 </w:t>
      </w:r>
    </w:p>
    <w:p w14:paraId="0EC0B536">
      <w:r>
        <w:rPr>
          <w:b w:val="0"/>
          <w:sz w:val="21"/>
        </w:rPr>
        <w:t>· 经济全球化：推动经济全球化朝着更加开放、包容、普惠、平衡、共赢方向发展；提高开放型经济水平</w:t>
      </w:r>
    </w:p>
    <w:p w14:paraId="5EF01AC9">
      <w:r>
        <w:rPr>
          <w:b w:val="0"/>
          <w:sz w:val="21"/>
        </w:rPr>
        <w:t>· 政治多极化：共商共建共享的全球治理观；推动国际秩序和全球治理体系更加公正合理；推动国际关系民主化</w:t>
      </w:r>
    </w:p>
    <w:p w14:paraId="6DE7C582">
      <w:r>
        <w:rPr>
          <w:b w:val="0"/>
          <w:sz w:val="21"/>
        </w:rPr>
        <w:t>· 中国：聚焦发展中国家紧迫需求，以灵活快速的小而美项目形成共同发展品牌；改善发展中国家民生并助力持续发展；民心相通与文明互鉴；坚持正确义利观；中国坚持独立自主的和平外交政策；贡献中国智慧、中国方案、中国力量；中国推动构建人类命运共同体；我国外交政策的宗旨是维护世界和平、促进共同发展</w:t>
      </w:r>
    </w:p>
    <w:p w14:paraId="386A8975">
      <w:pPr>
        <w:spacing w:before="120"/>
      </w:pPr>
      <w:r>
        <w:rPr>
          <w:b/>
          <w:color w:val="1F497D"/>
          <w:sz w:val="22"/>
        </w:rPr>
        <w:t>5. 2026门头沟一模Q21</w:t>
      </w:r>
    </w:p>
    <w:p w14:paraId="29EDE1F2">
      <w:r>
        <w:rPr>
          <w:b/>
          <w:sz w:val="21"/>
        </w:rPr>
        <w:t xml:space="preserve">【材料触发点】 </w:t>
      </w:r>
      <w:r>
        <w:rPr>
          <w:b w:val="0"/>
          <w:sz w:val="21"/>
        </w:rPr>
        <w:t>设问问中国为何能为世界提供确定性，材料三呈现中国是150多个国家和地区的主要贸易伙伴，并通过对外投资为东道国贡献税收，故应从中国承担大国责任、贡献世界经济稳定的角度作答。</w:t>
      </w:r>
    </w:p>
    <w:p w14:paraId="774A3D09">
      <w:r>
        <w:rPr>
          <w:b/>
          <w:sz w:val="21"/>
        </w:rPr>
        <w:t xml:space="preserve">【设问】 </w:t>
      </w:r>
      <w:r>
        <w:rPr>
          <w:b w:val="0"/>
          <w:sz w:val="21"/>
        </w:rPr>
        <w:t>结合材料，综合运用所学，谈谈中国为何能为世界提供宝贵的确定性。</w:t>
      </w:r>
    </w:p>
    <w:p w14:paraId="3EB36D02">
      <w:r>
        <w:rPr>
          <w:b/>
          <w:sz w:val="21"/>
        </w:rPr>
        <w:t>【为什么能想到】</w:t>
      </w:r>
      <w:r>
        <w:t xml:space="preserve"> 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w:t>
      </w:r>
    </w:p>
    <w:p w14:paraId="71C69087">
      <w:r>
        <w:rPr>
          <w:b/>
          <w:sz w:val="21"/>
        </w:rPr>
        <w:t>【答案落点】 中国坚持大国担当，是150多个国家和地区的主要贸易伙伴，并通过对外投资为东道国贡献3000多亿美元税收，以互利共赢的开放战略为世界共享发展机遇。</w:t>
      </w:r>
    </w:p>
    <w:p w14:paraId="6544CFCA">
      <w:r>
        <w:rPr>
          <w:b/>
          <w:sz w:val="21"/>
        </w:rPr>
        <w:t xml:space="preserve">【同题组】 </w:t>
      </w:r>
      <w:r>
        <w:rPr>
          <w:b w:val="0"/>
          <w:sz w:val="21"/>
        </w:rPr>
        <w:t>（本题10分）</w:t>
      </w:r>
    </w:p>
    <w:p w14:paraId="6EEF2816">
      <w:r>
        <w:rPr>
          <w:b w:val="0"/>
          <w:sz w:val="21"/>
        </w:rPr>
        <w:t>· 经济全球化：互利共赢的开放战略</w:t>
      </w:r>
    </w:p>
    <w:p w14:paraId="6F6288CA">
      <w:r>
        <w:rPr>
          <w:b w:val="0"/>
          <w:sz w:val="21"/>
        </w:rPr>
        <w:t>· 政治多极化：推动构建人类命运共同体</w:t>
      </w:r>
    </w:p>
    <w:p w14:paraId="7808BE2D">
      <w:r>
        <w:rPr>
          <w:b w:val="0"/>
          <w:sz w:val="21"/>
        </w:rPr>
        <w:t>· 中国：展现大国责任担当</w:t>
      </w:r>
    </w:p>
    <w:p w14:paraId="0C4E6962">
      <w:pPr>
        <w:spacing w:before="120"/>
      </w:pPr>
      <w:r>
        <w:rPr>
          <w:b/>
          <w:color w:val="1F497D"/>
          <w:sz w:val="22"/>
        </w:rPr>
        <w:t>6. 2026通州期末Q20</w:t>
      </w:r>
    </w:p>
    <w:p w14:paraId="0931E488">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7102A598">
      <w:r>
        <w:rPr>
          <w:b/>
          <w:sz w:val="21"/>
        </w:rPr>
        <w:t>【设问】</w:t>
      </w:r>
      <w:r>
        <w:rPr>
          <w:b w:val="0"/>
          <w:sz w:val="21"/>
        </w:rPr>
        <w:t xml:space="preserve"> 结合材料，运用《当代国际政治与经济》知识，谈谈你对“全球治理倡议正逢其时、指引方向彰显担当”的理解。</w:t>
      </w:r>
    </w:p>
    <w:p w14:paraId="5CB11DD7">
      <w:r>
        <w:rPr>
          <w:b/>
          <w:sz w:val="21"/>
        </w:rPr>
        <w:t>【为什么能想到】 面对全球性挑战和治理赤字，中国提出治理倡议、提供国际公共产品，体现负责任大国主动担当。</w:t>
      </w:r>
      <w:r>
        <w:rPr>
          <w:b w:val="0"/>
          <w:sz w:val="21"/>
        </w:rPr>
      </w:r>
    </w:p>
    <w:p w14:paraId="1245E78A">
      <w:r>
        <w:rPr>
          <w:b/>
          <w:sz w:val="21"/>
        </w:rPr>
        <w:t>【答案落点】</w:t>
      </w:r>
      <w:r>
        <w:rPr>
          <w:b w:val="0"/>
          <w:sz w:val="21"/>
        </w:rPr>
        <w:t xml:space="preserve"> 全球治理倡议是中国贡献的又一重要国际公共产品，与三大倡议协同发力，彰显中国负责任大国的主动担当。</w:t>
      </w:r>
    </w:p>
    <w:p w14:paraId="04A38F2D">
      <w:r>
        <w:rPr>
          <w:b/>
          <w:sz w:val="21"/>
        </w:rPr>
        <w:t>【同题组】</w:t>
      </w:r>
      <w:r>
        <w:rPr>
          <w:b w:val="0"/>
          <w:sz w:val="21"/>
        </w:rPr>
        <w:t xml:space="preserve"> </w:t>
      </w:r>
    </w:p>
    <w:p w14:paraId="248D5463">
      <w:r>
        <w:rPr>
          <w:b/>
          <w:sz w:val="21"/>
        </w:rPr>
        <w:t>· 时代背景：和平与发展仍是时代主题</w:t>
      </w:r>
    </w:p>
    <w:p w14:paraId="0CD7F891">
      <w:r>
        <w:rPr>
          <w:b/>
          <w:sz w:val="21"/>
        </w:rPr>
        <w:t>· 经济全球化：推进普惠包容的经济全球化</w:t>
      </w:r>
    </w:p>
    <w:p w14:paraId="0BA4DC16">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FEAC891">
      <w:r>
        <w:rPr>
          <w:b/>
          <w:sz w:val="21"/>
        </w:rPr>
        <w:t>· 中国：贡献中国智慧、中国方案、中国力量；中国推动构建人类命运共同体；坚持正确义利观</w:t>
      </w:r>
    </w:p>
    <w:p w14:paraId="36BF9A6D">
      <w:r>
        <w:rPr>
          <w:b/>
          <w:sz w:val="21"/>
        </w:rPr>
        <w:t>· 联合国：维护《联合国宪章》宗旨和原则</w:t>
      </w:r>
    </w:p>
    <w:p w14:paraId="2DFE21BD">
      <w:pPr>
        <w:pStyle w:val="5"/>
      </w:pPr>
      <w:r>
        <w:rPr>
          <w:rFonts w:eastAsia="黑体"/>
        </w:rPr>
        <w:t>核心答题点：聚焦发展中国家紧迫需求，以灵活快速的小而美项目形成共同发展品牌</w:t>
      </w:r>
    </w:p>
    <w:p w14:paraId="6D29D444">
      <w:pPr>
        <w:spacing w:before="120"/>
      </w:pPr>
      <w:r>
        <w:rPr>
          <w:b/>
          <w:color w:val="1F497D"/>
          <w:sz w:val="22"/>
        </w:rPr>
        <w:t>1. 2025顺义一模Q20</w:t>
      </w:r>
    </w:p>
    <w:p w14:paraId="7E4F075B">
      <w:r>
        <w:rPr>
          <w:b/>
          <w:sz w:val="21"/>
        </w:rPr>
        <w:t xml:space="preserve">【材料触发点】 </w:t>
      </w:r>
      <w:r>
        <w:rPr>
          <w:b w:val="0"/>
          <w:sz w:val="21"/>
        </w:rPr>
        <w:t>题面把“小而美”项目放在共建“一带一路”从“大写意”进入“工笔画”的阶段，列举饮水、地区发展、精神生活等具体民生需求，说明这类项目的优势在于精准、灵活和可复制。</w:t>
      </w:r>
    </w:p>
    <w:p w14:paraId="120B552F">
      <w:r>
        <w:rPr>
          <w:b/>
          <w:sz w:val="21"/>
        </w:rPr>
        <w:t xml:space="preserve">【设问】 </w:t>
      </w:r>
      <w:r>
        <w:rPr>
          <w:b w:val="0"/>
          <w:sz w:val="21"/>
        </w:rPr>
        <w:t>结合材料，运用《当代国际政治与经济》知识，说明“小而美”项目为何成为中国开展国际发展合作的亮点和名片。</w:t>
      </w:r>
    </w:p>
    <w:p w14:paraId="7F4E5012">
      <w:r>
        <w:rPr>
          <w:b/>
          <w:sz w:val="21"/>
        </w:rPr>
        <w:t>【为什么能想到】</w:t>
      </w:r>
      <w:r>
        <w:t xml:space="preserve"> 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w:t>
      </w:r>
    </w:p>
    <w:p w14:paraId="6C0FAAC0">
      <w:r>
        <w:rPr>
          <w:b/>
          <w:sz w:val="21"/>
        </w:rPr>
        <w:t>【答案落点】 “小而美”项目聚焦发展中国家紧迫需求，灵活实施、快速响应基层社区需求，规模小更易统筹和推广，因而能够形成国际发展合作品牌和共同发展目标。</w:t>
      </w:r>
    </w:p>
    <w:p w14:paraId="1272F08B">
      <w:r>
        <w:rPr>
          <w:b/>
          <w:sz w:val="21"/>
        </w:rPr>
        <w:t xml:space="preserve">【同题组】 </w:t>
      </w:r>
    </w:p>
    <w:p w14:paraId="415CFBD7">
      <w:r>
        <w:rPr>
          <w:b w:val="0"/>
          <w:sz w:val="21"/>
        </w:rPr>
        <w:t>· 经济全球化：推动经济全球化朝着更加开放、包容、普惠、平衡、共赢方向发展；提高开放型经济水平</w:t>
      </w:r>
    </w:p>
    <w:p w14:paraId="0755E58F">
      <w:r>
        <w:rPr>
          <w:b w:val="0"/>
          <w:sz w:val="21"/>
        </w:rPr>
        <w:t>· 政治多极化：共商共建共享的全球治理观；推动国际秩序和全球治理体系更加公正合理；推动国际关系民主化</w:t>
      </w:r>
    </w:p>
    <w:p w14:paraId="6062115C">
      <w:r>
        <w:rPr>
          <w:b w:val="0"/>
          <w:sz w:val="21"/>
        </w:rPr>
        <w:t>· 中国：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2504487B">
      <w:pPr>
        <w:spacing w:before="120"/>
      </w:pPr>
      <w:r>
        <w:rPr>
          <w:b/>
          <w:color w:val="1F497D"/>
          <w:sz w:val="22"/>
        </w:rPr>
        <w:t>2. 2026丰台期末细则复练Q20</w:t>
      </w:r>
    </w:p>
    <w:p w14:paraId="60287230">
      <w:r>
        <w:rPr>
          <w:b/>
          <w:sz w:val="21"/>
        </w:rPr>
        <w:t xml:space="preserve">【材料触发点】 </w:t>
      </w:r>
      <w:r>
        <w:rPr>
          <w:b w:val="0"/>
          <w:sz w:val="21"/>
        </w:rPr>
        <w:t>中拉“发展工程”强调产业链供应链稳定畅通，设问问“五大工程”如何扩大中拉利益汇合点。</w:t>
      </w:r>
    </w:p>
    <w:p w14:paraId="01656637">
      <w:r>
        <w:rPr>
          <w:b/>
          <w:sz w:val="21"/>
        </w:rPr>
        <w:t xml:space="preserve">【设问】 </w:t>
      </w:r>
      <w:r>
        <w:rPr>
          <w:b w:val="0"/>
          <w:sz w:val="21"/>
        </w:rPr>
        <w:t>结合材料，运用《当代国际政治与经济》知识，阐释“五大工程”如何扩大中拉利益汇合点。</w:t>
      </w:r>
    </w:p>
    <w:p w14:paraId="4A4F4A97">
      <w:r>
        <w:rPr>
          <w:b/>
          <w:sz w:val="21"/>
        </w:rPr>
        <w:t>【为什么能想到】 民心工程不搞大工程，三年内落地三百个“小而美”项目、办教育培训，专挑拉美最急需处下手，恰对应“聚焦发展中国家紧迫需求，形成共同发展品牌”。</w:t>
      </w:r>
      <w:r>
        <w:rPr>
          <w:b w:val="0"/>
          <w:sz w:val="21"/>
        </w:rPr>
      </w:r>
    </w:p>
    <w:p w14:paraId="09FBBE0E">
      <w:r>
        <w:rPr>
          <w:b/>
          <w:sz w:val="21"/>
        </w:rPr>
        <w:t xml:space="preserve">【答案落点】 </w:t>
      </w:r>
      <w:r>
        <w:rPr>
          <w:b w:val="0"/>
          <w:sz w:val="21"/>
        </w:rPr>
        <w:t>民心工程实施300个"小而美"民生项目,聚焦拉美发展中国家紧迫需求,灵活快速惠及民生,形成共同发展品牌,扩大民心汇合点。</w:t>
      </w:r>
    </w:p>
    <w:p w14:paraId="6A8E26D6">
      <w:r>
        <w:rPr>
          <w:b/>
          <w:sz w:val="21"/>
        </w:rPr>
        <w:t xml:space="preserve">【同题组】 </w:t>
      </w:r>
    </w:p>
    <w:p w14:paraId="3CA93574">
      <w:r>
        <w:rPr>
          <w:b w:val="0"/>
          <w:sz w:val="21"/>
        </w:rPr>
        <w:t>· 经济全球化：维护多边贸易体制；维护全球产业链供应链稳定畅通，服务共同现代化；维护开放合作的国际经济环境</w:t>
      </w:r>
    </w:p>
    <w:p w14:paraId="59C8E641">
      <w:r>
        <w:rPr>
          <w:b w:val="0"/>
          <w:sz w:val="21"/>
        </w:rPr>
        <w:t>· 政治多极化：坚持主权平等与安全保障；推动构建人类命运共同体</w:t>
      </w:r>
    </w:p>
    <w:p w14:paraId="76CFD13A">
      <w:r>
        <w:rPr>
          <w:b w:val="0"/>
          <w:sz w:val="21"/>
        </w:rPr>
        <w:t>· 中国：共同落实全球发展倡议；倡导文明平等互鉴，弘扬全人类共同价值，尊重世界文明多样性；推动构建中拉命运共同体；与发展中国家共享发展新机遇，惠民生增福祉，实现互利共赢</w:t>
      </w:r>
    </w:p>
    <w:p w14:paraId="62ED954A">
      <w:r>
        <w:rPr>
          <w:b w:val="0"/>
          <w:sz w:val="21"/>
        </w:rPr>
        <w:t>· 联合国：坚定维护以联合国为核心的国际体系和以国际法为基础的国际秩序</w:t>
      </w:r>
    </w:p>
    <w:p w14:paraId="2042784F">
      <w:pPr>
        <w:pStyle w:val="5"/>
      </w:pPr>
      <w:r>
        <w:rPr>
          <w:rFonts w:eastAsia="黑体"/>
        </w:rPr>
        <w:t>核心答题点：展现大国责任担当</w:t>
      </w:r>
    </w:p>
    <w:p w14:paraId="17A73833">
      <w:pPr>
        <w:spacing w:before="120"/>
      </w:pPr>
      <w:r>
        <w:rPr>
          <w:b/>
          <w:color w:val="1F497D"/>
          <w:sz w:val="22"/>
        </w:rPr>
        <w:t>1. 2026西城二模Q19(1)</w:t>
      </w:r>
    </w:p>
    <w:p w14:paraId="03A85D64">
      <w:r>
        <w:rPr>
          <w:b/>
          <w:sz w:val="21"/>
        </w:rPr>
        <w:t xml:space="preserve">【材料触发点】 </w:t>
      </w:r>
      <w:r>
        <w:rPr>
          <w:b w:val="0"/>
          <w:sz w:val="21"/>
        </w:rPr>
        <w:t>中国参与全球数据治理，既贡献自身数字发展经验，也承担负责任大国的全球治理责任。</w:t>
      </w:r>
    </w:p>
    <w:p w14:paraId="510EBAB2">
      <w:r>
        <w:rPr>
          <w:b/>
          <w:sz w:val="21"/>
        </w:rPr>
        <w:t xml:space="preserve">【设问】 </w:t>
      </w:r>
      <w:r>
        <w:rPr>
          <w:b w:val="0"/>
          <w:sz w:val="21"/>
        </w:rPr>
        <w:t>结合材料，运用当代国际政治知识，阐释中国参与全球数据治理的逻辑。</w:t>
      </w:r>
    </w:p>
    <w:p w14:paraId="53F33FF6">
      <w:r>
        <w:rPr>
          <w:b/>
          <w:sz w:val="21"/>
        </w:rPr>
        <w:t>【为什么能想到】 中国参与数据治理并贡献数字发展经验和治理方案，不只是自保数据安全，也是在承担全球治理责任。</w:t>
      </w:r>
      <w:r/>
    </w:p>
    <w:p w14:paraId="575F5732">
      <w:r>
        <w:rPr>
          <w:b/>
          <w:sz w:val="21"/>
        </w:rPr>
        <w:t>【答案落点】 中国积极参与全球数据治理，贡献数字发展经验和治理方案，展现负责任大国的责任担当。</w:t>
      </w:r>
    </w:p>
    <w:p w14:paraId="662C0FF9">
      <w:r>
        <w:rPr>
          <w:b/>
          <w:sz w:val="21"/>
        </w:rPr>
        <w:t xml:space="preserve">【同题组】 </w:t>
      </w:r>
      <w:r>
        <w:rPr>
          <w:b w:val="0"/>
          <w:sz w:val="21"/>
        </w:rPr>
        <w:t>（本题6分）</w:t>
      </w:r>
    </w:p>
    <w:p w14:paraId="24F5D411">
      <w:r>
        <w:rPr>
          <w:b w:val="0"/>
          <w:sz w:val="21"/>
        </w:rPr>
        <w:t>· 时代背景：和平与发展仍是时代主题</w:t>
      </w:r>
    </w:p>
    <w:p w14:paraId="37436933">
      <w:r>
        <w:rPr>
          <w:b w:val="0"/>
          <w:sz w:val="21"/>
        </w:rPr>
        <w:t>· 政治多极化：共商共建共享的全球治理观；推动国际关系民主化；坚持主权平等与安全保障；推动国际秩序和全球治理体系更加公正合理；推动构建人类命运共同体</w:t>
      </w:r>
    </w:p>
    <w:p w14:paraId="6DAD2231">
      <w:pPr>
        <w:spacing w:before="120"/>
      </w:pPr>
      <w:r>
        <w:rPr>
          <w:b/>
          <w:color w:val="1F497D"/>
          <w:sz w:val="22"/>
        </w:rPr>
        <w:t>2. 2026门头沟一模Q21</w:t>
      </w:r>
    </w:p>
    <w:p w14:paraId="2D33F299">
      <w:r>
        <w:rPr>
          <w:b/>
          <w:sz w:val="21"/>
        </w:rPr>
        <w:t>【材料触发点】</w:t>
      </w:r>
      <w:r>
        <w:rPr>
          <w:b w:val="0"/>
          <w:sz w:val="21"/>
        </w:rPr>
        <w:t xml:space="preserve"> 题目让学生说明中国为何能为世界提供宝贵的确定性，材料三把中国与世界经济深度联动、进口市场扩大和跨国企业加码在华投资放在一起，要从开放合作带来双向互利的角度作答。</w:t>
      </w:r>
    </w:p>
    <w:p w14:paraId="1CABE386">
      <w:r>
        <w:rPr>
          <w:b/>
          <w:sz w:val="21"/>
        </w:rPr>
        <w:t>【设问】</w:t>
      </w:r>
      <w:r>
        <w:rPr>
          <w:b w:val="0"/>
          <w:sz w:val="21"/>
        </w:rPr>
        <w:t xml:space="preserve"> 结合材料，综合运用所学，谈谈中国为何能为世界提供宝贵的确定性。</w:t>
      </w:r>
    </w:p>
    <w:p w14:paraId="0D58B3CE">
      <w:r>
        <w:rPr>
          <w:b/>
          <w:sz w:val="21"/>
        </w:rPr>
        <w:t>【为什么能想到】 中国连续十七年是第二大进口市场、对外投资为东道国纳税三千多亿美元、跨国企业还加码在华，这种把机遇分给别人的开放，正是“展现大国责任担当”。</w:t>
      </w:r>
      <w:r>
        <w:rPr>
          <w:b w:val="0"/>
          <w:sz w:val="21"/>
        </w:rPr>
      </w:r>
    </w:p>
    <w:p w14:paraId="374E0415">
      <w:r>
        <w:rPr>
          <w:b/>
          <w:sz w:val="21"/>
        </w:rPr>
        <w:t>【答案落点】</w:t>
      </w:r>
      <w:r>
        <w:rPr>
          <w:b w:val="0"/>
          <w:sz w:val="21"/>
        </w:rPr>
        <w:t xml:space="preserve"> 中国展现负责任大国担当,奉行互利共赢的开放战略,推动构建人类命运共同体,故能为动荡变革的世界提供宝贵的确定性。</w:t>
      </w:r>
    </w:p>
    <w:p w14:paraId="0088B676">
      <w:r>
        <w:rPr>
          <w:b/>
          <w:sz w:val="21"/>
        </w:rPr>
        <w:t>【同题组】</w:t>
      </w:r>
      <w:r>
        <w:rPr>
          <w:b w:val="0"/>
          <w:sz w:val="21"/>
        </w:rPr>
        <w:t xml:space="preserve"> </w:t>
      </w:r>
    </w:p>
    <w:p w14:paraId="25EC3B8D">
      <w:r>
        <w:rPr>
          <w:b/>
          <w:sz w:val="21"/>
        </w:rPr>
        <w:t>· 经济全球化：互利共赢的开放战略</w:t>
      </w:r>
    </w:p>
    <w:p w14:paraId="0D0CBBED">
      <w:r>
        <w:rPr>
          <w:b/>
          <w:sz w:val="21"/>
        </w:rPr>
        <w:t>· 政治多极化：推动构建人类命运共同体</w:t>
      </w:r>
    </w:p>
    <w:p w14:paraId="12CAC95B">
      <w:r>
        <w:rPr>
          <w:b/>
          <w:sz w:val="21"/>
        </w:rPr>
        <w:t>· 中国：中国是负责任大国并勇于担当</w:t>
      </w:r>
    </w:p>
    <w:p w14:paraId="0EE3215E">
      <w:pPr>
        <w:spacing w:before="120"/>
      </w:pPr>
      <w:r>
        <w:rPr>
          <w:b/>
          <w:color w:val="1F497D"/>
          <w:sz w:val="22"/>
        </w:rPr>
        <w:t>3. 2025西城二模Q19(2)</w:t>
      </w:r>
    </w:p>
    <w:p w14:paraId="7F584A52">
      <w:r>
        <w:rPr>
          <w:b/>
          <w:sz w:val="21"/>
        </w:rPr>
        <w:t>【材料触发点】</w:t>
      </w:r>
      <w:r>
        <w:rPr>
          <w:b w:val="0"/>
          <w:sz w:val="21"/>
        </w:rPr>
        <w:t xml:space="preserve"> 对最不发达国家实行零关税，直接降低其进入中国市场的制度性成本，体现贸易自由化和普惠包容的经济全球化方向。</w:t>
      </w:r>
    </w:p>
    <w:p w14:paraId="384C9277">
      <w:r>
        <w:rPr>
          <w:b/>
          <w:sz w:val="21"/>
        </w:rPr>
        <w:t>【设问】</w:t>
      </w:r>
      <w:r>
        <w:rPr>
          <w:b w:val="0"/>
          <w:sz w:val="21"/>
        </w:rPr>
        <w:t xml:space="preserve"> 结合材料，运用《当代国际政治与经济》知识，说明这一做法中的中国担当。</w:t>
      </w:r>
    </w:p>
    <w:p w14:paraId="24537B97">
      <w:r>
        <w:rPr>
          <w:b/>
          <w:sz w:val="21"/>
        </w:rPr>
        <w:t>【为什么能想到】 中国凭借自身完备产业体系和广阔市场，主动对最不发达国家零关税、共享发展机遇，把自身能力变成对外贡献，落点正是“展现大国责任担当”。</w:t>
      </w:r>
      <w:r>
        <w:rPr>
          <w:b w:val="0"/>
          <w:sz w:val="21"/>
        </w:rPr>
      </w:r>
    </w:p>
    <w:p w14:paraId="50D1FA8D">
      <w:r>
        <w:rPr>
          <w:b/>
          <w:sz w:val="21"/>
        </w:rPr>
        <w:t>【答案落点】</w:t>
      </w:r>
      <w:r>
        <w:rPr>
          <w:b w:val="0"/>
          <w:sz w:val="21"/>
        </w:rPr>
        <w:t xml:space="preserve"> 开放中国市场、坚持正确义利观，与发展中国家共享发展新机遇、惠民生增福祉、互利共赢，展现大国担当。</w:t>
      </w:r>
    </w:p>
    <w:p w14:paraId="4DDCF672">
      <w:r>
        <w:rPr>
          <w:b/>
          <w:sz w:val="21"/>
        </w:rPr>
        <w:t>【同题组】</w:t>
      </w:r>
      <w:r>
        <w:rPr>
          <w:b w:val="0"/>
          <w:sz w:val="21"/>
        </w:rPr>
        <w:t xml:space="preserve"> </w:t>
      </w:r>
    </w:p>
    <w:p w14:paraId="79D8ADAD">
      <w:r>
        <w:rPr>
          <w:b/>
          <w:sz w:val="21"/>
        </w:rPr>
        <w:t>· 经济全球化：对最不发达国家实行零关税，推动普惠包容的经济全球化；推进普惠包容的经济全球化；建设开放型世界经济；推进贸易和投资自由化便利化</w:t>
      </w:r>
    </w:p>
    <w:p w14:paraId="0CE2DA07">
      <w:r>
        <w:rPr>
          <w:b/>
          <w:sz w:val="21"/>
        </w:rPr>
        <w:t>· 政治多极化：促进共同发展、维护持久和平，共同推进现代化</w:t>
      </w:r>
    </w:p>
    <w:p w14:paraId="3B406A62">
      <w:r>
        <w:rPr>
          <w:b/>
          <w:sz w:val="21"/>
        </w:rPr>
        <w:t>· 中国：坚持正确义利观；与发展中国家共享发展新机遇，惠民生增福祉，实现互利共赢</w:t>
      </w:r>
    </w:p>
    <w:p w14:paraId="3B4C9CD0">
      <w:pPr>
        <w:spacing w:before="120"/>
      </w:pPr>
      <w:r>
        <w:rPr>
          <w:b/>
          <w:color w:val="1F497D"/>
          <w:sz w:val="22"/>
        </w:rPr>
        <w:t>4. 2026朝阳期中Q17</w:t>
      </w:r>
    </w:p>
    <w:p w14:paraId="55D77EE9">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5AFB217A">
      <w:r>
        <w:rPr>
          <w:b/>
          <w:sz w:val="21"/>
        </w:rPr>
        <w:t>【设问】</w:t>
      </w:r>
      <w:r>
        <w:rPr>
          <w:b w:val="0"/>
          <w:sz w:val="21"/>
        </w:rPr>
        <w:t xml:space="preserve"> 结合材料，运用《当代国际政治与经济》知识阐述我国应如何处理好推进“人工智能+”发展过程中的重要关系。</w:t>
      </w:r>
    </w:p>
    <w:p w14:paraId="41C4E74C">
      <w:r>
        <w:rPr>
          <w:b/>
          <w:sz w:val="21"/>
        </w:rPr>
        <w:t>【为什么能想到】 丙同学把人工智能定位为造福人类的国际公共产品、主动帮全球南方提升能力；中国把自身能力转化为公共贡献，承担发展合作责任，即展现大国责任担当。</w:t>
      </w:r>
      <w:r>
        <w:rPr>
          <w:b w:val="0"/>
          <w:sz w:val="21"/>
        </w:rPr>
      </w:r>
    </w:p>
    <w:p w14:paraId="04A4ECA1">
      <w:r>
        <w:rPr>
          <w:b/>
          <w:sz w:val="21"/>
        </w:rPr>
        <w:t>【答案落点】</w:t>
      </w:r>
      <w:r>
        <w:rPr>
          <w:b w:val="0"/>
          <w:sz w:val="21"/>
        </w:rPr>
        <w:t xml:space="preserve"> 处理好中国发展与世界发展关系，为世界提供公共产品和机遇、兼顾他国合理关切，展现大国责任担当。</w:t>
      </w:r>
    </w:p>
    <w:p w14:paraId="5B621EF0">
      <w:r>
        <w:rPr>
          <w:b/>
          <w:sz w:val="21"/>
        </w:rPr>
        <w:t>【同题组】</w:t>
      </w:r>
      <w:r>
        <w:rPr>
          <w:b w:val="0"/>
          <w:sz w:val="21"/>
        </w:rPr>
        <w:t xml:space="preserve"> </w:t>
      </w:r>
    </w:p>
    <w:p w14:paraId="34374885">
      <w:r>
        <w:t>· 理论：维护国家利益是主权国家对外活动的出发点和落脚点</w:t>
      </w:r>
    </w:p>
    <w:p w14:paraId="5F262DAA">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05C19D2">
      <w:r>
        <w:rPr>
          <w:b/>
          <w:sz w:val="21"/>
        </w:rPr>
        <w:t>· 政治多极化：共商共建共享的全球治理观；推动构建人类命运共同体</w:t>
      </w:r>
    </w:p>
    <w:p w14:paraId="44D46FFB">
      <w:r>
        <w:rPr>
          <w:b/>
          <w:sz w:val="21"/>
        </w:rPr>
        <w:t>· 中国：坚持总体国家安全观，统筹发展与安全，以新安全格局保障新发展格局；坚持正确义利观；与发展中国家共享发展新机遇，惠民生增福祉，实现互利共赢；贡献中国智慧、中国方案、中国力量；中国推动构建人类命运共同体</w:t>
      </w:r>
    </w:p>
    <w:p w14:paraId="1BDBD815">
      <w:pPr>
        <w:spacing w:before="120"/>
      </w:pPr>
      <w:r>
        <w:rPr>
          <w:b/>
          <w:color w:val="1F497D"/>
          <w:sz w:val="22"/>
        </w:rPr>
        <w:t>5. 2026朝阳一模Q20</w:t>
      </w:r>
    </w:p>
    <w:p w14:paraId="56EB875B">
      <w:r>
        <w:rPr>
          <w:b/>
          <w:sz w:val="21"/>
        </w:rPr>
        <w:t>【材料触发点】 中国通过创新成果、开放政策和发展合作把自身发展同世界发展连接起来，特别是以经验分享和技术合作帮助发展中国家改善民生。</w:t>
      </w:r>
      <w:r>
        <w:rPr>
          <w:b w:val="0"/>
          <w:sz w:val="21"/>
        </w:rPr>
      </w:r>
    </w:p>
    <w:p w14:paraId="3ACD88E7">
      <w:r>
        <w:rPr>
          <w:b/>
          <w:sz w:val="21"/>
        </w:rPr>
        <w:t>【设问】</w:t>
      </w:r>
      <w:r>
        <w:rPr>
          <w:b w:val="0"/>
          <w:sz w:val="21"/>
        </w:rPr>
        <w:t xml:space="preserve"> 结合材料，运用《当代国际政治与经济》知识，阐述中国为什么能为全球发展注入稳定性和正能量。</w:t>
      </w:r>
    </w:p>
    <w:p w14:paraId="54E3EFC7">
      <w:r>
        <w:rPr>
          <w:b/>
          <w:sz w:val="21"/>
        </w:rPr>
        <w:t>【为什么能想到】 本题要求说明中国能够为全球发展注入稳定性和正能量，材料中的开放合作、经验分享和对发展中国家的赋能体现中国不是旁观者，而是全球发展的贡献者。这里应从大国责任担当说明中国行动的价值。</w:t>
      </w:r>
      <w:r>
        <w:rPr>
          <w:b w:val="0"/>
          <w:sz w:val="21"/>
        </w:rPr>
      </w:r>
    </w:p>
    <w:p w14:paraId="52D66B5C">
      <w:r>
        <w:rPr>
          <w:b/>
          <w:sz w:val="21"/>
        </w:rPr>
        <w:t>【答案落点】</w:t>
      </w:r>
      <w:r>
        <w:rPr>
          <w:b w:val="0"/>
          <w:sz w:val="21"/>
        </w:rPr>
        <w:t xml:space="preserve"> 中国分享减贫、生态治理经验改善发展中国家民生，彰显大国责任与担当，为全球发展注入稳定性和正能量。</w:t>
      </w:r>
    </w:p>
    <w:p w14:paraId="074A2A81">
      <w:r>
        <w:rPr>
          <w:b/>
          <w:sz w:val="21"/>
        </w:rPr>
        <w:t>【同题组】</w:t>
      </w:r>
      <w:r>
        <w:rPr>
          <w:b w:val="0"/>
          <w:sz w:val="21"/>
        </w:rPr>
        <w:t xml:space="preserve"> </w:t>
      </w:r>
    </w:p>
    <w:p w14:paraId="4DDFA5F7">
      <w:r>
        <w:rPr>
          <w:b/>
          <w:sz w:val="21"/>
        </w:rPr>
        <w:t>· 时代背景：和平与发展仍是时代主题</w:t>
      </w:r>
    </w:p>
    <w:p w14:paraId="687A16FC">
      <w:r>
        <w:rPr>
          <w:b/>
          <w:sz w:val="21"/>
        </w:rPr>
        <w:t>· 理论：当前国际竞争的实质是以经济和科技实力为基础的综合国力较量</w:t>
      </w:r>
    </w:p>
    <w:p w14:paraId="4BE95AC1">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7FD20E12">
      <w:r>
        <w:rPr>
          <w:b/>
          <w:sz w:val="21"/>
        </w:rPr>
        <w:t>· 政治多极化：相互尊重、公平正义、合作共赢的新型国际关系；共商共建共享的全球治理观</w:t>
      </w:r>
    </w:p>
    <w:p w14:paraId="1FBF13F0">
      <w:r>
        <w:rPr>
          <w:b/>
          <w:sz w:val="21"/>
        </w:rPr>
        <w:t>· 中国：与发展中国家共享发展新机遇，惠民生增福祉，实现互利共赢；改善发展中国家民生并助力持续发展；坚持正确义利观；贡献中国智慧、中国方案、中国力量；中国推动构建人类命运共同体</w:t>
      </w:r>
    </w:p>
    <w:p w14:paraId="20B3AFC7">
      <w:pPr>
        <w:spacing w:before="120"/>
      </w:pPr>
      <w:r>
        <w:rPr>
          <w:b/>
          <w:color w:val="1F497D"/>
          <w:sz w:val="22"/>
        </w:rPr>
        <w:t>6. 2025延庆一模Q20(2)外交部发言人回应"脱钩断链"</w:t>
      </w:r>
    </w:p>
    <w:p w14:paraId="5656A4EC">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E42E0E7">
      <w:r>
        <w:rPr>
          <w:b/>
          <w:sz w:val="21"/>
        </w:rPr>
        <w:t>【设问】</w:t>
      </w:r>
      <w:r>
        <w:rPr>
          <w:b w:val="0"/>
          <w:sz w:val="21"/>
        </w:rPr>
        <w:t xml:space="preserve"> 假如你是外交部发言人，请结合材料二，运用《当代国际政治与经济》知识，对上述提问做出回应。</w:t>
      </w:r>
    </w:p>
    <w:p w14:paraId="6C50B7BC">
      <w:r>
        <w:rPr>
          <w:b/>
          <w:sz w:val="21"/>
        </w:rPr>
        <w:t>【为什么能想到】 面对脱钩断链，中国办链博会扩大合作“朋友圈”，主动稳链强链，体现负责任大国担当。</w:t>
      </w:r>
      <w:r>
        <w:rPr>
          <w:b w:val="0"/>
          <w:sz w:val="21"/>
        </w:rPr>
      </w:r>
    </w:p>
    <w:p w14:paraId="3BB85B3F">
      <w:r>
        <w:rPr>
          <w:b/>
          <w:sz w:val="21"/>
        </w:rPr>
        <w:t>【答案落点】</w:t>
      </w:r>
      <w:r>
        <w:rPr>
          <w:b w:val="0"/>
          <w:sz w:val="21"/>
        </w:rPr>
        <w:t xml:space="preserve"> 作为负责任大国，中国坚持高质量发展和高水平对外开放，在追求本国利益时兼顾他国关切，彰显大国责任担当。</w:t>
      </w:r>
    </w:p>
    <w:p w14:paraId="6B294981">
      <w:r>
        <w:rPr>
          <w:b/>
          <w:sz w:val="21"/>
        </w:rPr>
        <w:t>【同题组】</w:t>
      </w:r>
      <w:r>
        <w:rPr>
          <w:b w:val="0"/>
          <w:sz w:val="21"/>
        </w:rPr>
        <w:t xml:space="preserve"> </w:t>
      </w:r>
    </w:p>
    <w:p w14:paraId="1CB7FF8D">
      <w:r>
        <w:rPr>
          <w:b/>
          <w:sz w:val="21"/>
        </w:rPr>
        <w:t>· 时代背景：和平与发展仍是时代主题</w:t>
      </w:r>
    </w:p>
    <w:p w14:paraId="1CF55582">
      <w:r>
        <w:rPr>
          <w:b/>
          <w:sz w:val="21"/>
        </w:rPr>
        <w:t>· 理论：国家间共同利益是国家合作的基础；维护国家利益是主权国家对外活动的出发点和落脚点</w:t>
      </w:r>
    </w:p>
    <w:p w14:paraId="4A192843">
      <w:r>
        <w:rPr>
          <w:b/>
          <w:sz w:val="21"/>
        </w:rPr>
        <w:t>· 经济全球化：推动经济全球化朝着更加开放、包容、普惠、平衡、共赢方向发展；维护全球产业链供应链稳定畅通</w:t>
      </w:r>
    </w:p>
    <w:p w14:paraId="4E3BDD83">
      <w:r>
        <w:rPr>
          <w:b/>
          <w:sz w:val="21"/>
        </w:rPr>
        <w:t>· 政治多极化：世界多极化是当今国际形势的突出特点；践行真正的多边主义；推动国际关系民主化；推动构建人类命运共同体</w:t>
      </w:r>
    </w:p>
    <w:p w14:paraId="4FFA8485">
      <w:r>
        <w:rPr>
          <w:b/>
          <w:sz w:val="21"/>
        </w:rPr>
        <w:t>· 中国：中国推动构建人类命运共同体</w:t>
      </w:r>
    </w:p>
    <w:p>
      <w:pPr/>
    </w:p>
    <w:p>
      <w:pPr>
        <w:pStyle w:val="5"/>
      </w:pPr>
      <w:r>
        <w:t>核心答题点：促进技术共享和民生改善，为全球可持续发展贡献力量</w:t>
      </w:r>
    </w:p>
    <w:p>
      <w:pPr/>
      <w:r>
        <w:t>1. 2024石景山一模Q19(2)</w:t>
      </w:r>
    </w:p>
    <w:p>
      <w:pPr/>
      <w:r>
        <w:t>【材料触发点】海外生产基地将创造就业、带动当地经济发展、推动中匈技术交流和构建绿色生态圈，说明企业扎根当地依赖技术、资源和发展成果共享。</w:t>
      </w:r>
    </w:p>
    <w:p>
      <w:pPr/>
      <w:r>
        <w:t>【设问】结合材料，运用《当代国际政治与经济》知识，分析中国新能源汽车企业从“走出去”到“扎下根”的原因。（8分）</w:t>
      </w:r>
    </w:p>
    <w:p>
      <w:pPr/>
      <w:r>
        <w:t>【为什么能想到】海外生产基地创造当地就业、带动匈牙利经济发展、推动中匈技术交流并构建绿色生态圈，是中国企业把技术与发展成果与当地共享的事实。题目让学生分析中国新能源汽车企业从"走出去"到"扎下根"的原因，要看到扎根依赖技术合作和民生贡献。把创造就业、带动当地经济、推动技术交流、构建绿色生态圈四件事串成中国企业扎根当地的过程，再归到促进技术共享和民生改善、为全球可持续发展贡献力量。</w:t>
      </w:r>
    </w:p>
    <w:p>
      <w:pPr/>
      <w:r>
        <w:t>【答案落点】中国新能源汽车企业通过技术交流与资源共享，创造当地就业、带动匈牙利经济社会发展，并以全产业链优势帮助当地构建绿色生态圈。</w:t>
      </w:r>
    </w:p>
    <w:p>
      <w:pPr/>
      <w:r>
        <w:t>【同题组】（本题8分）</w:t>
      </w:r>
    </w:p>
    <w:p>
      <w:pPr/>
      <w:r>
        <w:t>· 经济全球化：顺应经济全球化趋势，主动融入并推动深化；利用两个市场两种资源优化全球资源配置；发挥比较优势并打造国际竞争新优势</w:t>
      </w:r>
    </w:p>
    <w:p>
      <w:pPr/>
    </w:p>
    <w:p>
      <w:pPr/>
    </w:p>
    <w:p>
      <w:pPr/>
      <w:r>
        <w:t>2. 2025门头沟一模Q19</w:t>
      </w:r>
    </w:p>
    <w:p>
      <w:pPr/>
      <w:r>
        <w:t>【材料触发点】门头沟一模的雅万高铁、埃及钻探技术和坦桑尼亚“小豆子大营养”项目，说明中国用技术优势赋能发展中国家，把技术合作转化为当地自主发展能力和民生改善。</w:t>
      </w:r>
    </w:p>
    <w:p>
      <w:pPr/>
      <w:r>
        <w:t>【设问】结合材料，运用《当代国际政治与经济》的相关知识，分析中国做“赋能型大国”的世界意义？</w:t>
      </w:r>
    </w:p>
    <w:p>
      <w:pPr/>
      <w:r>
        <w:t>【为什么能想到】门头沟一模列举雅万高铁、埃及钻探技术、坦桑尼亚"小豆子大营养"项目，中国把技术优势转化为发展中国家的自主发展能力和民生改善。题目让学生分析中国做"赋能型大国"的世界意义，指向中国行动对全球可持续发展的贡献。把高铁、钻探、农业项目接成中国与发展中国家共享技术的事实链，再说明这种合作直接改善当地民生，最后归到促进技术共享和民生改善、为全球可持续发展贡献力量。</w:t>
      </w:r>
    </w:p>
    <w:p>
      <w:pPr/>
      <w:r>
        <w:t>【答案落点】中国以科技助力发展中国家发展，雅万高铁、埃及钻探技术和坦桑尼亚农业项目提升当地自主发展能力、改善民生，为全球可持续发展贡献力量。</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r>
        <w:t>· 【设问】结合材料，运用《当代国际政治与经济》的相关知识，分析中国做“赋能型大国”的世界意义？</w:t>
      </w:r>
    </w:p>
    <w:p>
      <w:pPr/>
      <w:r>
        <w:t>· 【为什么能想到】</w:t>
      </w:r>
    </w:p>
    <w:p>
      <w:pPr/>
      <w:r>
        <w:t>· 【同题组】</w:t>
      </w:r>
    </w:p>
    <w:p>
      <w:pPr/>
      <w:r>
        <w:t>· 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14:paraId="5F2C4FB0">
      <w:pPr>
        <w:pStyle w:val="4"/>
      </w:pPr>
      <w:r>
        <w:rPr>
          <w:rFonts w:eastAsia="黑体"/>
        </w:rPr>
        <w:t>一条历史线</w:t>
      </w:r>
    </w:p>
    <w:p w14:paraId="4BDE46A8">
      <w:pPr>
        <w:pStyle w:val="5"/>
      </w:pPr>
      <w:r>
        <w:rPr>
          <w:rFonts w:eastAsia="黑体"/>
        </w:rPr>
        <w:t>核心答题点：中国综合国力、国际地位和话语权提升</w:t>
      </w:r>
    </w:p>
    <w:p w14:paraId="14C6ADF6">
      <w:pPr>
        <w:spacing w:before="120"/>
      </w:pPr>
      <w:r>
        <w:rPr>
          <w:b/>
          <w:color w:val="1F497D"/>
          <w:sz w:val="22"/>
        </w:rPr>
        <w:t>1. 2025海淀期中Q21(2)</w:t>
      </w:r>
    </w:p>
    <w:p w14:paraId="1A736408">
      <w:r>
        <w:rPr>
          <w:b/>
          <w:sz w:val="21"/>
        </w:rPr>
        <w:t xml:space="preserve">【同题内分层1】 </w:t>
      </w:r>
    </w:p>
    <w:p w14:paraId="2B2E14CC">
      <w:r>
        <w:rPr>
          <w:b/>
          <w:sz w:val="21"/>
        </w:rPr>
        <w:t xml:space="preserve">【材料触发点】 </w:t>
      </w:r>
      <w:r>
        <w:rPr>
          <w:b w:val="0"/>
          <w:sz w:val="21"/>
        </w:rPr>
        <w:t>设问分析新中国外交之“变”，题面呈现“站起来”“富起来”“强起来”阶段演进，触发国家实力、国际地位和国际责任变化。</w:t>
      </w:r>
    </w:p>
    <w:p w14:paraId="61850CBC">
      <w:r>
        <w:rPr>
          <w:b/>
          <w:sz w:val="21"/>
        </w:rPr>
        <w:t xml:space="preserve">【设问】 </w:t>
      </w:r>
      <w:r>
        <w:rPr>
          <w:b w:val="0"/>
          <w:sz w:val="21"/>
        </w:rPr>
        <w:t>结合材料，运用《当代国际政治与经济》知识，分析新中国外交的“变”与“不变”。</w:t>
      </w:r>
    </w:p>
    <w:p w14:paraId="24E93241">
      <w:r>
        <w:rPr>
          <w:b/>
          <w:sz w:val="21"/>
        </w:rPr>
        <w:t>【为什么能想到】 "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w:t>
      </w:r>
    </w:p>
    <w:p w14:paraId="23C6FFF4">
      <w:r>
        <w:rPr>
          <w:b/>
          <w:sz w:val="21"/>
        </w:rPr>
        <w:t>【答案落点】 随着中国综合国力不断增强、国际地位不断提升，中国在国际社会中承担越来越多的国际责任。</w:t>
      </w:r>
    </w:p>
    <w:p w14:paraId="285623DC">
      <w:r>
        <w:rPr>
          <w:b/>
          <w:sz w:val="21"/>
        </w:rPr>
        <w:t xml:space="preserve">【同题内分层2】 </w:t>
      </w:r>
    </w:p>
    <w:p w14:paraId="66A5DCF7">
      <w:r>
        <w:rPr>
          <w:b/>
          <w:sz w:val="21"/>
        </w:rPr>
        <w:t xml:space="preserve">【材料触发点】 </w:t>
      </w:r>
      <w:r>
        <w:rPr>
          <w:b w:val="0"/>
          <w:sz w:val="21"/>
        </w:rPr>
        <w:t>题面呈现新时代中国拓展主要国家合作、深化周边外交和对非合作，说明中国在国际事务中的表达能力和影响能力增强。</w:t>
      </w:r>
    </w:p>
    <w:p w14:paraId="6BB6A5FA">
      <w:r>
        <w:rPr>
          <w:b/>
          <w:sz w:val="21"/>
        </w:rPr>
        <w:t xml:space="preserve">【设问】 </w:t>
      </w:r>
      <w:r>
        <w:rPr>
          <w:b w:val="0"/>
          <w:sz w:val="21"/>
        </w:rPr>
        <w:t>结合材料，运用《当代国际政治与经济》知识，分析新中国外交的“变”与“不变”。</w:t>
      </w:r>
    </w:p>
    <w:p w14:paraId="4DB96388">
      <w:r>
        <w:rPr>
          <w:b/>
          <w:sz w:val="21"/>
        </w:rPr>
        <w:t>【为什么能想到】 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w:t>
      </w:r>
    </w:p>
    <w:p w14:paraId="672188A4">
      <w:r>
        <w:rPr>
          <w:b/>
          <w:sz w:val="21"/>
        </w:rPr>
        <w:t>【答案落点】 随着中国特色大国外交不断推进，中国国际影响力和话语权不断提升。</w:t>
      </w:r>
    </w:p>
    <w:p w14:paraId="45D7D4D2">
      <w:r>
        <w:rPr>
          <w:b/>
          <w:sz w:val="21"/>
        </w:rPr>
        <w:t xml:space="preserve">【同题组】 </w:t>
      </w:r>
    </w:p>
    <w:p w14:paraId="1DFC7A9C">
      <w:r>
        <w:rPr>
          <w:b w:val="0"/>
          <w:sz w:val="21"/>
        </w:rPr>
        <w:t>· 时代背景：和平与发展仍是时代主题</w:t>
      </w:r>
    </w:p>
    <w:p w14:paraId="794E4B15">
      <w:r>
        <w:rPr>
          <w:b w:val="0"/>
          <w:sz w:val="21"/>
        </w:rPr>
        <w:t>· 理论：维护国家利益是主权国家对外活动的出发点和落脚点</w:t>
      </w:r>
    </w:p>
    <w:p w14:paraId="308261FF">
      <w:r>
        <w:rPr>
          <w:b w:val="0"/>
          <w:sz w:val="21"/>
        </w:rPr>
        <w:t>· 政治多极化：世界多极化是当今国际形势的突出特点</w:t>
      </w:r>
    </w:p>
    <w:p w14:paraId="27B6D298">
      <w:r>
        <w:rPr>
          <w:b w:val="0"/>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3F66EA55">
      <w:pPr>
        <w:spacing w:before="120"/>
      </w:pPr>
      <w:r>
        <w:rPr>
          <w:b/>
          <w:color w:val="1F497D"/>
          <w:sz w:val="22"/>
        </w:rPr>
        <w:t>2. 2025朝阳期末Q21</w:t>
      </w:r>
    </w:p>
    <w:p w14:paraId="329D858C">
      <w:r>
        <w:rPr>
          <w:b/>
          <w:sz w:val="21"/>
        </w:rPr>
        <w:t xml:space="preserve">【材料触发点】 </w:t>
      </w:r>
      <w:r>
        <w:rPr>
          <w:b w:val="0"/>
          <w:sz w:val="21"/>
        </w:rPr>
        <w:t>题面问如何面对意识形态分歧并营造良好外部环境，说明中国特色大国外交还要通过国际话语和国家形象建设改善外部舆论条件。</w:t>
      </w:r>
    </w:p>
    <w:p w14:paraId="6E9D36D7">
      <w:r>
        <w:rPr>
          <w:b/>
          <w:sz w:val="21"/>
        </w:rPr>
        <w:t xml:space="preserve">【设问】 </w:t>
      </w:r>
      <w:r>
        <w:rPr>
          <w:b w:val="0"/>
          <w:sz w:val="21"/>
        </w:rPr>
        <w:t>结合材料，运用《当代国际政治与经济》知识，说明如何通过开展中国特色大国外交为推进中国式现代化营造良好外部环境。</w:t>
      </w:r>
    </w:p>
    <w:p w14:paraId="5CFD83A1">
      <w:r>
        <w:rPr>
          <w:b/>
          <w:sz w:val="21"/>
        </w:rPr>
        <w:t>【为什么能想到】 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w:t>
      </w:r>
    </w:p>
    <w:p w14:paraId="0AD6E5AB">
      <w:r>
        <w:rPr>
          <w:b/>
          <w:sz w:val="21"/>
        </w:rPr>
        <w:t>【答案落点】 中国提升国际话语权，讲好中国故事、交流中国经验、塑造中国形象，有利于回应意识形态分歧，为推进中国式现代化营造良好的国际舆论环境。</w:t>
      </w:r>
    </w:p>
    <w:p w14:paraId="6CB7EEE8">
      <w:r>
        <w:rPr>
          <w:b/>
          <w:sz w:val="21"/>
        </w:rPr>
        <w:t xml:space="preserve">【同题组】 </w:t>
      </w:r>
    </w:p>
    <w:p w14:paraId="25B8F35F">
      <w:r>
        <w:rPr>
          <w:b w:val="0"/>
          <w:sz w:val="21"/>
        </w:rPr>
        <w:t>· 理论：维护国家利益是主权国家对外活动的出发点和落脚点</w:t>
      </w:r>
    </w:p>
    <w:p w14:paraId="4D140EC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77B2ECDB">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33C8F7F">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74ADBAD">
      <w:r>
        <w:rPr>
          <w:b w:val="0"/>
          <w:sz w:val="21"/>
        </w:rPr>
        <w:t>· 联合国：坚定维护以联合国为核心的国际体系和以国际法为基础的国际秩序</w:t>
      </w:r>
    </w:p>
    <w:p w14:paraId="12E09553">
      <w:pPr>
        <w:pStyle w:val="5"/>
      </w:pPr>
      <w:r>
        <w:rPr>
          <w:rFonts w:eastAsia="黑体"/>
        </w:rPr>
        <w:t>核心答题点：中国作为联合国创始会员国和安理会常任理事国，是国际政治经济格局中的重要力量〔中国国际地位综合表达角度〕</w:t>
      </w:r>
    </w:p>
    <w:p w14:paraId="0A5F7485">
      <w:pPr>
        <w:spacing w:before="120"/>
      </w:pPr>
      <w:r>
        <w:rPr>
          <w:b/>
          <w:color w:val="1F497D"/>
          <w:sz w:val="22"/>
        </w:rPr>
        <w:t>1. 2025海淀二模Q21</w:t>
      </w:r>
    </w:p>
    <w:p w14:paraId="288B1147">
      <w:r>
        <w:rPr>
          <w:b/>
          <w:sz w:val="21"/>
        </w:rPr>
        <w:t xml:space="preserve">【材料触发点】 </w:t>
      </w:r>
      <w:r>
        <w:rPr>
          <w:b w:val="0"/>
          <w:sz w:val="21"/>
        </w:rPr>
        <w:t>要说明联合国为什么需要中国，必须先说明中国在联合国和国际格局中的身份与分量，才能推出中国能为联合国事业提供支撑。</w:t>
      </w:r>
    </w:p>
    <w:p w14:paraId="44C7633A">
      <w:r>
        <w:rPr>
          <w:b/>
          <w:sz w:val="21"/>
        </w:rPr>
        <w:t>【设问】 结合材料，运用《当代国际政治与经济》知识，阐释“中国需要联合国，联合国也需要中国”。</w:t>
      </w:r>
    </w:p>
    <w:p w14:paraId="5663DC36">
      <w:r>
        <w:rPr>
          <w:b/>
          <w:sz w:val="21"/>
        </w:rPr>
        <w:t>【为什么能想到】 要讲联合国为何需要中国，得先摆出中国是头一个在宪章上签字、又恢复合法席位的安理会常任理事国；这份分量正是“国际政治经济格局中重要力量”。</w:t>
      </w:r>
    </w:p>
    <w:p w14:paraId="6227AF2D">
      <w:r>
        <w:rPr>
          <w:b/>
          <w:sz w:val="21"/>
        </w:rPr>
        <w:t>【答案落点】 中国作为联合国创始会员国和安理会常任理事国，同时是世界上最大的发展中国家、国际政治经济格局中的重要力量，能够为联合国事业和全球治理提供重要支持。</w:t>
      </w:r>
    </w:p>
    <w:p w14:paraId="42A1822A">
      <w:r>
        <w:rPr>
          <w:b/>
          <w:sz w:val="21"/>
        </w:rPr>
        <w:t xml:space="preserve">【同题组】 </w:t>
      </w:r>
    </w:p>
    <w:p w14:paraId="2A0E1CFF">
      <w:r>
        <w:rPr>
          <w:b w:val="0"/>
          <w:sz w:val="21"/>
        </w:rPr>
        <w:t>· 政治多极化：践行真正的多边主义；相互尊重、公平正义、合作共赢的新型国际关系；推动全球治理体系变革完善，建立更加公正合理的国际政治经济新秩序</w:t>
      </w:r>
    </w:p>
    <w:p w14:paraId="13B21048">
      <w:r>
        <w:rPr>
          <w:b w:val="0"/>
          <w:sz w:val="21"/>
        </w:rPr>
        <w:t>· 中国：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CD33F08">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E794AFD">
      <w:pPr>
        <w:spacing w:before="120"/>
      </w:pPr>
      <w:r>
        <w:rPr>
          <w:b/>
          <w:color w:val="1F497D"/>
          <w:sz w:val="22"/>
        </w:rPr>
        <w:t>2. 2025丰台二模Q20</w:t>
      </w:r>
    </w:p>
    <w:p w14:paraId="74DA5605">
      <w:r>
        <w:rPr>
          <w:b/>
          <w:sz w:val="21"/>
        </w:rPr>
        <w:t>【材料触发点】</w:t>
      </w:r>
      <w:r>
        <w:rPr>
          <w:b w:val="0"/>
          <w:sz w:val="21"/>
        </w:rPr>
        <w:t xml:space="preserve"> 题目理解“中国力量”如何完善全球治理，材料多次出现人类命运共同体、平等开放合作共享和公正合理的治理方向。</w:t>
      </w:r>
    </w:p>
    <w:p w14:paraId="7F5B6F0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2A22DBF">
      <w:r>
        <w:t>【为什么能想到】 题目理解“中国力量”如何完善全球治理，材料多次出现人类命运共同体、平等开放合作共享和公正合理的治理方向。 题目不是只问现象，而是要把现象背后的相关行动应放在联合国框架、国际法基础和多边机制中理解说明清楚；这就对应“中国作为联合国创始会员国和安理会常任理事国，是国际政治经济格局中的重要力量〔中国国际地位综合表达角度〕”。可写为：中国作为最大发展中国家、联合国安理会常任理事国，是国际政治经济格局中一支重要力量，为完善全球治理注入中国力量。</w:t>
      </w:r>
    </w:p>
    <w:p w14:paraId="3AB59DCB">
      <w:r>
        <w:rPr>
          <w:b/>
          <w:sz w:val="21"/>
        </w:rPr>
        <w:t>【答案落点】</w:t>
      </w:r>
      <w:r>
        <w:rPr>
          <w:b w:val="0"/>
          <w:sz w:val="21"/>
        </w:rPr>
        <w:t xml:space="preserve"> 中国作为最大发展中国家、联合国安理会常任理事国，是国际政治经济格局中一支重要力量，为完善全球治理注入中国力量。</w:t>
      </w:r>
    </w:p>
    <w:p w14:paraId="641C664E">
      <w:r>
        <w:rPr>
          <w:b/>
          <w:sz w:val="21"/>
        </w:rPr>
        <w:t>【同题组】</w:t>
      </w:r>
      <w:r>
        <w:rPr>
          <w:b w:val="0"/>
          <w:sz w:val="21"/>
        </w:rPr>
        <w:t xml:space="preserve"> </w:t>
      </w:r>
    </w:p>
    <w:p w14:paraId="71CA2BD7">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D2BC33B">
      <w:r>
        <w:rPr>
          <w:b/>
          <w:sz w:val="21"/>
        </w:rPr>
        <w:t>· 中国：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5FC4553D">
      <w:r>
        <w:rPr>
          <w:b/>
          <w:sz w:val="21"/>
        </w:rPr>
        <w:t>· 联合国：维护《联合国宪章》宗旨和原则；坚定维护以联合国为核心的国际体系和以国际法为基础的国际秩序</w:t>
      </w:r>
    </w:p>
    <w:p w14:paraId="1D106210">
      <w:pPr>
        <w:pStyle w:val="5"/>
      </w:pPr>
      <w:r>
        <w:rPr>
          <w:rFonts w:eastAsia="黑体"/>
        </w:rPr>
        <w:t>核心答题点：中国积极参与国际组织，在联合国、金砖国家、二十国集团、博鳌亚洲论坛等国际组织中的作用日益显著，已成为全球治理体系的重要参与者、贡献者和改革者</w:t>
      </w:r>
    </w:p>
    <w:p w14:paraId="3A0D784F">
      <w:pPr>
        <w:spacing w:before="120"/>
      </w:pPr>
      <w:r>
        <w:rPr>
          <w:b/>
          <w:color w:val="1F497D"/>
          <w:sz w:val="22"/>
        </w:rPr>
        <w:t>1. 2025丰台二模Q20</w:t>
      </w:r>
    </w:p>
    <w:p w14:paraId="19F42DE0">
      <w:r>
        <w:rPr>
          <w:b/>
          <w:sz w:val="21"/>
        </w:rPr>
        <w:t xml:space="preserve">【材料触发点】 </w:t>
      </w:r>
      <w:r>
        <w:rPr>
          <w:b w:val="0"/>
          <w:sz w:val="21"/>
        </w:rPr>
        <w:t>材料列出金砖、联合国、二十国集团、博鳌亚洲论坛等平台，要求说明中国通过国际组织参与和改革全球治理。</w:t>
      </w:r>
    </w:p>
    <w:p w14:paraId="2FAD37BE">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D1BC8A4">
      <w:r>
        <w:rPr>
          <w:b/>
          <w:sz w:val="21"/>
        </w:rPr>
        <w:t>【为什么能想到】 材料列出金砖、联合国、二十国集团、博鳌亚洲论坛等平台，要求说明中国通过国际组织参与和改革全球治理。 这些材料事实共同说明全球事务应由各方平等参与、共同商量、共同推进，所以本条不应写散，而应收束到“中国积极参与国际组织，在联合国、金砖国家、二十国集团、博鳌亚洲论坛等国际组织中的作用日益显著，已成为全球治理体系的重要参与者、贡献者和改革者”。表达是：中国积极参与联合国、金砖国家、二十国集团、博鳌亚洲论坛等国际组织，作用日益显著，已成为全球治理体系的重要参与者、贡献者和改革者。</w:t>
      </w:r>
    </w:p>
    <w:p w14:paraId="09099C23">
      <w:r>
        <w:rPr>
          <w:b/>
          <w:sz w:val="21"/>
        </w:rPr>
        <w:t>【答案落点】 中国积极参与联合国、金砖国家、二十国集团、博鳌亚洲论坛等国际组织，作用日益显著，已成为全球治理体系的重要参与者、贡献者和改革者。</w:t>
      </w:r>
    </w:p>
    <w:p w14:paraId="3972E01D">
      <w:r>
        <w:rPr>
          <w:b/>
          <w:sz w:val="21"/>
        </w:rPr>
        <w:t xml:space="preserve">【同题组】 </w:t>
      </w:r>
    </w:p>
    <w:p w14:paraId="678D0D99">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F84E761">
      <w:r>
        <w:rPr>
          <w:b w:val="0"/>
          <w:sz w:val="21"/>
        </w:rPr>
        <w:t>· 中国：中国作为联合国创始会员国和安理会常任理事国，是国际政治经济格局中的重要力量〔中国国际地位综合表达角度〕；南南合作与全球南方共同发展；中国推动构建人类命运共同体</w:t>
      </w:r>
    </w:p>
    <w:p w14:paraId="2A6CE497">
      <w:r>
        <w:rPr>
          <w:b w:val="0"/>
          <w:sz w:val="21"/>
        </w:rPr>
        <w:t>· 联合国：维护《联合国宪章》宗旨和原则；坚定维护以联合国为核心的国际体系和以国际法为基础的国际秩序</w:t>
      </w:r>
    </w:p>
    <w:p w14:paraId="3057BD64">
      <w:pPr>
        <w:spacing w:before="120"/>
      </w:pPr>
      <w:r>
        <w:rPr>
          <w:b/>
          <w:color w:val="1F497D"/>
          <w:sz w:val="22"/>
        </w:rPr>
        <w:t>2. 2025海淀二模Q21</w:t>
      </w:r>
    </w:p>
    <w:p w14:paraId="4105B3D8">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68C8B45C">
      <w:r>
        <w:rPr>
          <w:b/>
          <w:sz w:val="21"/>
        </w:rPr>
        <w:t>【设问】 结合材料，运用《当代国际政治与经济》知识，阐释“中国需要联合国，联合国也需要中国”。</w:t>
      </w:r>
    </w:p>
    <w:p w14:paraId="2E966736">
      <w:r>
        <w:t>【为什么能想到】 中国自恢复席位起一以贯之为全球治理作贡献，如今又主持安理会、推动停火止战，早非旁观者；这一轨迹用“全球治理重要参与者、贡献者和改革者”概括。</w:t>
      </w:r>
    </w:p>
    <w:p w14:paraId="42FBFCF7">
      <w:r>
        <w:rPr>
          <w:b/>
          <w:sz w:val="21"/>
        </w:rPr>
        <w:t>【答案落点】</w:t>
      </w:r>
      <w:r>
        <w:rPr>
          <w:b w:val="0"/>
          <w:sz w:val="21"/>
        </w:rPr>
        <w:t xml:space="preserve"> 中国是联合国改革最早倡导者和有力支持者之一，已成为全球治理体系重要参与者、贡献者和改革者，故联合国需要中国。</w:t>
      </w:r>
    </w:p>
    <w:p w14:paraId="37572E4B">
      <w:r>
        <w:rPr>
          <w:b/>
          <w:sz w:val="21"/>
        </w:rPr>
        <w:t>【同题组】</w:t>
      </w:r>
      <w:r>
        <w:rPr>
          <w:b w:val="0"/>
          <w:sz w:val="21"/>
        </w:rPr>
        <w:t xml:space="preserve"> </w:t>
      </w:r>
    </w:p>
    <w:p w14:paraId="613F8755">
      <w:r>
        <w:rPr>
          <w:b/>
          <w:sz w:val="21"/>
        </w:rPr>
        <w:t>· 政治多极化：践行真正的多边主义；相互尊重、公平正义、合作共赢的新型国际关系；推动全球治理体系变革完善，建立更加公正合理的国际政治经济新秩序</w:t>
      </w:r>
    </w:p>
    <w:p w14:paraId="1E2E1942">
      <w:r>
        <w:rPr>
          <w:b/>
          <w:sz w:val="21"/>
        </w:rPr>
        <w:t>· 中国：中国作为联合国创始会员国和安理会常任理事国，是国际政治经济格局中的重要力量〔中国国际地位综合表达角度〕；倡导文明平等互鉴，弘扬全人类共同价值，尊重世界文明多样性；坚持正确义利观；中国推动构建人类命运共同体</w:t>
      </w:r>
    </w:p>
    <w:p w14:paraId="761E9D12">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79189899">
      <w:pPr>
        <w:pStyle w:val="4"/>
      </w:pPr>
      <w:r>
        <w:rPr>
          <w:rFonts w:eastAsia="黑体"/>
        </w:rPr>
        <w:t>一条主线</w:t>
      </w:r>
    </w:p>
    <w:p w14:paraId="5D0316BC">
      <w:pPr>
        <w:pStyle w:val="5"/>
      </w:pPr>
      <w:r>
        <w:rPr>
          <w:rFonts w:eastAsia="黑体"/>
        </w:rPr>
        <w:t>核心答题点：习近平外交思想指导中国特色大国外交（外交为民、服务中国式现代化）</w:t>
      </w:r>
    </w:p>
    <w:p w14:paraId="25C625AA">
      <w:pPr>
        <w:spacing w:before="120"/>
      </w:pPr>
      <w:r>
        <w:rPr>
          <w:b/>
          <w:color w:val="1F497D"/>
          <w:sz w:val="22"/>
        </w:rPr>
        <w:t>1. 2025海淀期中Q21(2)</w:t>
      </w:r>
    </w:p>
    <w:p w14:paraId="66741752">
      <w:r>
        <w:rPr>
          <w:b/>
          <w:sz w:val="21"/>
        </w:rPr>
        <w:t xml:space="preserve">【材料触发点】 </w:t>
      </w:r>
      <w:r>
        <w:rPr>
          <w:b w:val="0"/>
          <w:sz w:val="21"/>
        </w:rPr>
        <w:t>题面从不同历史阶段转向新时代中国特色大国外交，外交理念随时代发展而丰富，触发指导思想与时俱进。</w:t>
      </w:r>
    </w:p>
    <w:p w14:paraId="6E3DAED3">
      <w:r>
        <w:rPr>
          <w:b/>
          <w:sz w:val="21"/>
        </w:rPr>
        <w:t xml:space="preserve">【设问】 </w:t>
      </w:r>
      <w:r>
        <w:rPr>
          <w:b w:val="0"/>
          <w:sz w:val="21"/>
        </w:rPr>
        <w:t>结合材料，运用《当代国际政治与经济》知识，分析新中国外交的“变”与“不变”。</w:t>
      </w:r>
    </w:p>
    <w:p w14:paraId="36FE2D37">
      <w:r>
        <w:rPr>
          <w:b/>
          <w:sz w:val="21"/>
        </w:rPr>
        <w:t>【为什么能想到】 题面指向"新时代中国特色大国外交"，外交理念在新阶段被进一步丰富；这一过渡说明指导思想本身在随时代演进，而非外交动作的零散变化。分析"变"的思想层面，要解释指导思想如何与时俱进、为何在新时代形成新的理论形态——不能停留在外交行动层。先把新时代中国特色大国外交作为思想载体接进来，再说明实践需要催生新的理论概括，最后指向习近平外交思想为中国特色大国外交提供根本遵循和行动指南。</w:t>
      </w:r>
    </w:p>
    <w:p w14:paraId="069F67C7">
      <w:r>
        <w:rPr>
          <w:b/>
          <w:sz w:val="21"/>
        </w:rPr>
        <w:t>【答案落点】 新时代形成习近平外交思想，为新时代中国特色大国外交提供根本遵循和行动指南，体现外交指导思想与时俱进。</w:t>
      </w:r>
    </w:p>
    <w:p w14:paraId="496D6F37">
      <w:r>
        <w:rPr>
          <w:b/>
          <w:sz w:val="21"/>
        </w:rPr>
        <w:t xml:space="preserve">【同题组】 </w:t>
      </w:r>
    </w:p>
    <w:p w14:paraId="79D456F2">
      <w:r>
        <w:rPr>
          <w:b w:val="0"/>
          <w:sz w:val="21"/>
        </w:rPr>
        <w:t>· 时代背景：和平与发展仍是时代主题</w:t>
      </w:r>
    </w:p>
    <w:p w14:paraId="3BADCE62">
      <w:r>
        <w:rPr>
          <w:b w:val="0"/>
          <w:sz w:val="21"/>
        </w:rPr>
        <w:t>· 理论：维护国家利益是主权国家对外活动的出发点和落脚点</w:t>
      </w:r>
    </w:p>
    <w:p w14:paraId="41D0D6B2">
      <w:r>
        <w:rPr>
          <w:b w:val="0"/>
          <w:sz w:val="21"/>
        </w:rPr>
        <w:t>· 政治多极化：世界多极化是当今国际形势的突出特点</w:t>
      </w:r>
    </w:p>
    <w:p w14:paraId="2FC6DE70">
      <w:r>
        <w:rPr>
          <w:b w:val="0"/>
          <w:sz w:val="21"/>
        </w:rPr>
        <w:t>· 中国：中国综合国力、国际地位和话语权提升；新中国外交始终服务国家性质并坚持党对外交统一集中领导；中国坚持独立自主的和平外交政策；和平共处五项原则是我国对外关系基本准则</w:t>
      </w:r>
    </w:p>
    <w:p w14:paraId="60B4B56B">
      <w:pPr>
        <w:spacing w:before="120"/>
      </w:pPr>
      <w:r>
        <w:rPr>
          <w:b/>
          <w:color w:val="1F497D"/>
          <w:sz w:val="22"/>
        </w:rPr>
        <w:t>2. 2026朝阳期末Q20</w:t>
      </w:r>
    </w:p>
    <w:p w14:paraId="16FF560C">
      <w:r>
        <w:rPr>
          <w:b/>
          <w:sz w:val="21"/>
        </w:rPr>
        <w:t xml:space="preserve">【材料触发点】 </w:t>
      </w:r>
      <w:r>
        <w:rPr>
          <w:b w:val="0"/>
          <w:sz w:val="21"/>
        </w:rPr>
        <w:t>设问把中国特色大国外交的主动作为同中国发展大局相连，材料呈现“践行外交为民宗旨—构建海外安全保障体系—让中国公民、法人在海外更安全、更踏实、更放心”的关系链，触发维护人民利益与服务中国式现代化的目标层表达。</w:t>
      </w:r>
    </w:p>
    <w:p w14:paraId="6A4B6279">
      <w:r>
        <w:rPr>
          <w:b/>
          <w:sz w:val="21"/>
        </w:rPr>
        <w:t xml:space="preserve">【设问】 </w:t>
      </w:r>
      <w:r>
        <w:rPr>
          <w:b w:val="0"/>
          <w:sz w:val="21"/>
        </w:rPr>
        <w:t>结合材料，运用《当代国际政治与经济》知识，分析中国特色大国外交为什么要更有作为。</w:t>
      </w:r>
    </w:p>
    <w:p w14:paraId="26F1C1CC">
      <w:r>
        <w:rPr>
          <w:b/>
          <w:sz w:val="21"/>
        </w:rPr>
        <w:t>【为什么能想到】 材料给出"外交为民宗旨—海外安全保障体系—中国公民、法人在海外更安全、更踏实、更放心"完整链条，三环都指向人民利益，不是抽象的国家利益。问外交为什么要"更有作为"，必须从目标层回答——外交为民、服务中国式现代化是更高层次的"作为方向"，不能仅写做了什么事。先把外交为民宗旨作为根本立场，再用海外安全保障体系建设作为践行宗旨的具体动作，最后指向维护人民利益、服务中国式现代化。</w:t>
      </w:r>
    </w:p>
    <w:p w14:paraId="5B44D95C">
      <w:r>
        <w:rPr>
          <w:b/>
          <w:sz w:val="21"/>
        </w:rPr>
        <w:t>【答案落点】 中国践行外交为民宗旨，完善海外安全保障体系，让中国公民和法人在海外更安全、更踏实、更放心，有利于维护人民利益、服务中国式现代化。</w:t>
      </w:r>
    </w:p>
    <w:p w14:paraId="574AE4C8">
      <w:r>
        <w:rPr>
          <w:b/>
          <w:sz w:val="21"/>
        </w:rPr>
        <w:t xml:space="preserve">【同题组】 </w:t>
      </w:r>
      <w:r>
        <w:rPr>
          <w:b w:val="0"/>
          <w:sz w:val="21"/>
        </w:rPr>
        <w:t>（本题8分）</w:t>
      </w:r>
    </w:p>
    <w:p w14:paraId="1DB3D770">
      <w:r>
        <w:rPr>
          <w:b w:val="0"/>
          <w:sz w:val="21"/>
        </w:rPr>
        <w:t>· 时代背景：和平与发展仍是时代主题</w:t>
      </w:r>
    </w:p>
    <w:p w14:paraId="30BDF194">
      <w:r>
        <w:rPr>
          <w:b w:val="0"/>
          <w:sz w:val="21"/>
        </w:rPr>
        <w:t>· 理论：国家间共同利益是国家合作的基础；维护国家利益是主权国家对外活动的出发点和落脚点</w:t>
      </w:r>
    </w:p>
    <w:p w14:paraId="6BFBED81">
      <w:r>
        <w:rPr>
          <w:b w:val="0"/>
          <w:sz w:val="21"/>
        </w:rPr>
        <w:t>· 经济全球化：顺应经济全球化趋势，反对贸易保护主义；建设开放型世界经济，扩大开放合作；共享经济全球化成果，促进世界经济共同繁荣</w:t>
      </w:r>
    </w:p>
    <w:p w14:paraId="39B706D7">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31EC2727">
      <w:r>
        <w:rPr>
          <w:b w:val="0"/>
          <w:sz w:val="21"/>
        </w:rPr>
        <w:t>· 中国：中国推动构建人类命运共同体</w:t>
      </w:r>
    </w:p>
    <w:p w14:paraId="25153DDE">
      <w:pPr>
        <w:spacing w:before="120"/>
      </w:pPr>
      <w:r>
        <w:rPr>
          <w:b/>
          <w:color w:val="1F497D"/>
          <w:sz w:val="22"/>
        </w:rPr>
        <w:t>3. 2025朝阳期末Q21</w:t>
      </w:r>
    </w:p>
    <w:p w14:paraId="38AEAF8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DDE59B2">
      <w:r>
        <w:rPr>
          <w:b/>
          <w:sz w:val="21"/>
        </w:rPr>
        <w:t>【设问】</w:t>
      </w:r>
      <w:r>
        <w:rPr>
          <w:b w:val="0"/>
          <w:sz w:val="21"/>
        </w:rPr>
        <w:t xml:space="preserve"> 结合材料，运用《当代国际政治与经济》知识，说明如何通过开展中国特色大国外交为推进中国式现代化营造良好外部环境。</w:t>
      </w:r>
    </w:p>
    <w:p w14:paraId="0CF26243">
      <w:r>
        <w:rPr>
          <w:b/>
          <w:sz w:val="21"/>
        </w:rPr>
        <w:t>【为什么能想到】 中国特色大国外交服务中国式现代化，正是习近平外交思想统领外交实践的入口。</w:t>
      </w:r>
      <w:r>
        <w:rPr>
          <w:b w:val="0"/>
          <w:sz w:val="21"/>
        </w:rPr>
      </w:r>
    </w:p>
    <w:p w14:paraId="0C2747DD">
      <w:r>
        <w:rPr>
          <w:b/>
          <w:sz w:val="21"/>
        </w:rPr>
        <w:t>【答案落点】</w:t>
      </w:r>
      <w:r>
        <w:rPr>
          <w:b w:val="0"/>
          <w:sz w:val="21"/>
        </w:rPr>
        <w:t xml:space="preserve"> 在习近平外交思想指导下推进中国特色大国外交，坚持外交为民，服务中国式现代化、营造良好外部环境。</w:t>
      </w:r>
    </w:p>
    <w:p w14:paraId="0C110B15">
      <w:r>
        <w:rPr>
          <w:b/>
          <w:sz w:val="21"/>
        </w:rPr>
        <w:t>【同题组】</w:t>
      </w:r>
      <w:r>
        <w:rPr>
          <w:b w:val="0"/>
          <w:sz w:val="21"/>
        </w:rPr>
        <w:t xml:space="preserve"> </w:t>
      </w:r>
    </w:p>
    <w:p w14:paraId="0694F26B">
      <w:r>
        <w:rPr>
          <w:b/>
          <w:sz w:val="21"/>
        </w:rPr>
        <w:t>· 理论：维护国家利益是主权国家对外活动的出发点和落脚点</w:t>
      </w:r>
    </w:p>
    <w:p w14:paraId="690AE4F7">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6AC1773D">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8CBAE42">
      <w:r>
        <w:rPr>
          <w:b/>
          <w:sz w:val="21"/>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D0548BF">
      <w:r>
        <w:rPr>
          <w:b/>
          <w:sz w:val="21"/>
        </w:rPr>
        <w:t>· 联合国：坚定维护以联合国为核心的国际体系和以国际法为基础的国际秩序</w:t>
      </w:r>
    </w:p>
    <w:p w14:paraId="1E0028A1">
      <w:pPr>
        <w:spacing w:before="120"/>
      </w:pPr>
      <w:r>
        <w:rPr>
          <w:b/>
          <w:color w:val="1F497D"/>
          <w:sz w:val="22"/>
        </w:rPr>
        <w:t>4. 2025东城一模Q20</w:t>
      </w:r>
    </w:p>
    <w:p w14:paraId="164B0942">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741987B0">
      <w:r>
        <w:rPr>
          <w:b/>
          <w:sz w:val="21"/>
        </w:rPr>
        <w:t>【设问】</w:t>
      </w:r>
      <w:r>
        <w:rPr>
          <w:b w:val="0"/>
          <w:sz w:val="21"/>
        </w:rPr>
        <w:t xml:space="preserve"> 结合材料，运用《当代国际政治与经济》知识，谈谈此次元首外交的“精彩”之处。</w:t>
      </w:r>
    </w:p>
    <w:p w14:paraId="38BA1512">
      <w:r>
        <w:rPr>
          <w:b/>
          <w:sz w:val="21"/>
        </w:rPr>
        <w:t>【为什么能想到】 11天逾4万公里、近40场多边活动，材料称这趟出访“精彩收官”；要评其理论高度，就落到习近平外交思想指导中国特色大国外交、服务中国式现代化。</w:t>
      </w:r>
      <w:r>
        <w:rPr>
          <w:b w:val="0"/>
          <w:sz w:val="21"/>
        </w:rPr>
      </w:r>
    </w:p>
    <w:p w14:paraId="184274B5">
      <w:r>
        <w:rPr>
          <w:b/>
          <w:sz w:val="21"/>
        </w:rPr>
        <w:t>【答案落点】</w:t>
      </w:r>
      <w:r>
        <w:rPr>
          <w:b w:val="0"/>
          <w:sz w:val="21"/>
        </w:rPr>
        <w:t xml:space="preserve"> 11天行程开辟中国特色大国外交新境界，是构建人类命运共同体的新实践，服务中国式现代化建设。</w:t>
      </w:r>
    </w:p>
    <w:p w14:paraId="2BD37749">
      <w:r>
        <w:rPr>
          <w:b/>
          <w:sz w:val="21"/>
        </w:rPr>
        <w:t>【同题组】</w:t>
      </w:r>
      <w:r>
        <w:rPr>
          <w:b w:val="0"/>
          <w:sz w:val="21"/>
        </w:rPr>
        <w:t xml:space="preserve"> </w:t>
      </w:r>
    </w:p>
    <w:p w14:paraId="22605429">
      <w:r>
        <w:rPr>
          <w:b/>
          <w:sz w:val="21"/>
        </w:rPr>
        <w:t>· 理论：国家间共同利益是国家合作的基础</w:t>
      </w:r>
    </w:p>
    <w:p w14:paraId="65D8B5A8">
      <w:r>
        <w:rPr>
          <w:b/>
          <w:sz w:val="21"/>
        </w:rPr>
        <w:t>· 经济全球化：推进贸易和投资自由化便利化；推动经济全球化朝着更加开放、包容、普惠、平衡、共赢方向发展；中国扩大高水平对外开放与制度型开放</w:t>
      </w:r>
    </w:p>
    <w:p w14:paraId="23C47DE5">
      <w:r>
        <w:rPr>
          <w:b/>
          <w:sz w:val="21"/>
        </w:rPr>
        <w:t>· 政治多极化：推动国际关系民主化；推动全球治理体系变革完善，建立更加公正合理的国际政治经济新秩序</w:t>
      </w:r>
    </w:p>
    <w:p w14:paraId="74FDFDF6">
      <w:r>
        <w:rPr>
          <w:b/>
          <w:sz w:val="21"/>
        </w:rPr>
        <w:t>· 中国：与发展中国家共享发展新机遇，惠民生增福祉，实现互利共赢；中国推动构建人类命运共同体</w:t>
      </w:r>
    </w:p>
    <w:p w14:paraId="04A97D0F">
      <w:pPr>
        <w:pStyle w:val="3"/>
      </w:pPr>
      <w:r>
        <w:rPr>
          <w:rFonts w:eastAsia="黑体"/>
        </w:rPr>
        <w:t>联合国</w:t>
      </w:r>
    </w:p>
    <w:p w14:paraId="5C46DBB1">
      <w:pPr>
        <w:pStyle w:val="4"/>
      </w:pPr>
      <w:r>
        <w:rPr>
          <w:rFonts w:eastAsia="黑体"/>
        </w:rPr>
        <w:t>多边主义/多极化场所</w:t>
      </w:r>
    </w:p>
    <w:p w14:paraId="02290533">
      <w:pPr>
        <w:pStyle w:val="5"/>
      </w:pPr>
      <w:r>
        <w:rPr>
          <w:rFonts w:eastAsia="黑体"/>
        </w:rPr>
        <w:t>核心答题点：联合国是当今世界最具普遍性、代表性和权威性的政府间国际组织，并在维护和平、推动发展、促进人类文明进步中发挥重要作用</w:t>
      </w:r>
    </w:p>
    <w:p w14:paraId="724EF06D">
      <w:pPr>
        <w:spacing w:before="120"/>
      </w:pPr>
      <w:r>
        <w:rPr>
          <w:b/>
          <w:color w:val="1F497D"/>
          <w:sz w:val="22"/>
        </w:rPr>
        <w:t>1. 2025海淀二模Q21</w:t>
      </w:r>
    </w:p>
    <w:p w14:paraId="1697E565">
      <w:r>
        <w:rPr>
          <w:b/>
          <w:sz w:val="21"/>
        </w:rPr>
        <w:t>【材料触发点】 材料一列出联合国在粮食安全、儿童、饮水卫生、健康、气候行动和和平安全等方面的成果，当题目让学生说明中国为何需要联合国时，需要说明联合国维护和平、推动发展、促进人类文明进步的综合作用。</w:t>
      </w:r>
    </w:p>
    <w:p w14:paraId="3F1E46EC">
      <w:r>
        <w:rPr>
          <w:b/>
          <w:sz w:val="21"/>
        </w:rPr>
        <w:t>【设问】 结合材料，运用《当代国际政治与经济》知识，阐释“中国需要联合国，联合国也需要中国”。</w:t>
      </w:r>
    </w:p>
    <w:p w14:paraId="7815EE61">
      <w:r>
        <w:rPr>
          <w:b/>
          <w:sz w:val="21"/>
        </w:rPr>
        <w:t>【为什么能想到】 材料一列出联合国在粮食安全、儿童、气候行动上的成果数据，证明它维护和平、推动发展无可替代；这才撑得起“最具普遍、代表、权威性的国际组织”。</w:t>
      </w:r>
      <w:r/>
    </w:p>
    <w:p w14:paraId="0B94E2F9">
      <w:r>
        <w:rPr>
          <w:b/>
          <w:sz w:val="21"/>
        </w:rPr>
        <w:t>【答案落点】 联合国是当今世界最具普遍性、代表性和权威性的政府间国际组织，是实践多边主义的最佳场所，在维护世界和平、推动共同发展和促进人类文明进步中发挥重要作用。</w:t>
      </w:r>
    </w:p>
    <w:p w14:paraId="063A7FCF">
      <w:r>
        <w:rPr>
          <w:b/>
          <w:sz w:val="21"/>
        </w:rPr>
        <w:t xml:space="preserve">【同题组】 </w:t>
      </w:r>
    </w:p>
    <w:p w14:paraId="10D80150">
      <w:r>
        <w:rPr>
          <w:b w:val="0"/>
          <w:sz w:val="21"/>
        </w:rPr>
        <w:t>· 政治多极化：践行真正的多边主义；相互尊重、公平正义、合作共赢的新型国际关系；推动全球治理体系变革完善，建立更加公正合理的国际政治经济新秩序</w:t>
      </w:r>
    </w:p>
    <w:p w14:paraId="6164A9B4">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E3903D1">
      <w:r>
        <w:rPr>
          <w:b w:val="0"/>
          <w:sz w:val="21"/>
        </w:rPr>
        <w:t>· 联合国：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48E881E3">
      <w:pPr>
        <w:pStyle w:val="4"/>
      </w:pPr>
      <w:r>
        <w:rPr>
          <w:rFonts w:eastAsia="黑体"/>
        </w:rPr>
        <w:t>联合国宪章宗旨和原则</w:t>
      </w:r>
    </w:p>
    <w:p w14:paraId="44CC146E">
      <w:pPr>
        <w:pStyle w:val="5"/>
      </w:pPr>
      <w:r>
        <w:rPr>
          <w:rFonts w:eastAsia="黑体"/>
        </w:rPr>
        <w:t>核心答题点：维护《联合国宪章》宗旨和原则</w:t>
      </w:r>
    </w:p>
    <w:p w14:paraId="76157C89">
      <w:pPr>
        <w:spacing w:before="120"/>
      </w:pPr>
      <w:r>
        <w:rPr>
          <w:b/>
          <w:color w:val="1F497D"/>
          <w:sz w:val="22"/>
        </w:rPr>
        <w:t>1. 2026通州期末Q20</w:t>
      </w:r>
    </w:p>
    <w:p w14:paraId="57411AB4">
      <w:r>
        <w:rPr>
          <w:b/>
          <w:sz w:val="21"/>
        </w:rPr>
        <w:t xml:space="preserve">【材料触发点】 </w:t>
      </w:r>
      <w:r>
        <w:rPr>
          <w:b w:val="0"/>
          <w:sz w:val="21"/>
        </w:rPr>
        <w:t>题面说明全球治理倡议精神内涵同联合国宪章宗旨和原则一脉相承，题目原句聚焦是否符合《联合国宪章》。</w:t>
      </w:r>
    </w:p>
    <w:p w14:paraId="717AE25C">
      <w:r>
        <w:rPr>
          <w:b/>
          <w:sz w:val="21"/>
        </w:rPr>
        <w:t xml:space="preserve">【设问】 </w:t>
      </w:r>
      <w:r>
        <w:rPr>
          <w:b w:val="0"/>
          <w:sz w:val="21"/>
        </w:rPr>
        <w:t>结合材料，运用《当代国际政治与经济》知识，谈谈你对“全球治理倡议正逢其时、指引方向彰显担当”的理解。</w:t>
      </w:r>
    </w:p>
    <w:p w14:paraId="58ABE77A">
      <w:r>
        <w:rPr>
          <w:b/>
          <w:sz w:val="21"/>
        </w:rPr>
        <w:t>【为什么能想到】 题面直接说倡议精神同《联合国宪章》宗旨原则一脉相承，这一原句就是维护宪章宗旨原则的入口。</w:t>
      </w:r>
      <w:r/>
    </w:p>
    <w:p w14:paraId="7AB2AF9D">
      <w:r>
        <w:rPr>
          <w:b/>
          <w:sz w:val="21"/>
        </w:rPr>
        <w:t>【答案落点】 全球治理倡议精神内涵同联合国宪章宗旨和原则一脉相承，符合《联合国宪章》。</w:t>
      </w:r>
    </w:p>
    <w:p w14:paraId="491E0BC6">
      <w:r>
        <w:rPr>
          <w:b/>
          <w:sz w:val="21"/>
        </w:rPr>
        <w:t xml:space="preserve">【同题组】 </w:t>
      </w:r>
      <w:r>
        <w:rPr>
          <w:b w:val="0"/>
          <w:sz w:val="21"/>
        </w:rPr>
        <w:t>（本题8分）</w:t>
      </w:r>
    </w:p>
    <w:p w14:paraId="62BF7A76">
      <w:r>
        <w:rPr>
          <w:b w:val="0"/>
          <w:sz w:val="21"/>
        </w:rPr>
        <w:t>· 时代背景：和平与发展仍是时代主题</w:t>
      </w:r>
    </w:p>
    <w:p w14:paraId="1F241898">
      <w:r>
        <w:rPr>
          <w:b w:val="0"/>
          <w:sz w:val="21"/>
        </w:rPr>
        <w:t>· 经济全球化：推进普惠包容的经济全球化</w:t>
      </w:r>
    </w:p>
    <w:p w14:paraId="13B3B742">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110C31B5">
      <w:r>
        <w:rPr>
          <w:b w:val="0"/>
          <w:sz w:val="21"/>
        </w:rPr>
        <w:t>· 中国：贡献中国智慧、中国方案、中国力量；中国推动构建人类命运共同体；坚持正确义利观；中国是负责任大国并勇于担当</w:t>
      </w:r>
    </w:p>
    <w:p w14:paraId="2763967C">
      <w:pPr>
        <w:spacing w:before="120"/>
      </w:pPr>
      <w:r>
        <w:rPr>
          <w:b/>
          <w:color w:val="1F497D"/>
          <w:sz w:val="22"/>
        </w:rPr>
        <w:t>2. 2025海淀二模Q21</w:t>
      </w:r>
    </w:p>
    <w:p w14:paraId="41F591A0">
      <w:r>
        <w:rPr>
          <w:b/>
          <w:sz w:val="21"/>
        </w:rPr>
        <w:t>【材料触发点】 中国担任安理会轮值主席、推动安理会讨论聚焦实质性问题，体现中国以实际行动维护联合国权威和宪章宗旨原则。</w:t>
      </w:r>
      <w:r>
        <w:rPr>
          <w:b w:val="0"/>
          <w:sz w:val="21"/>
        </w:rPr>
      </w:r>
    </w:p>
    <w:p w14:paraId="151CD03E">
      <w:r>
        <w:rPr>
          <w:b/>
          <w:sz w:val="21"/>
        </w:rPr>
        <w:t>【设问】 结合材料，运用《当代国际政治与经济》知识，阐释“中国需要联合国，联合国也需要中国”。</w:t>
      </w:r>
    </w:p>
    <w:p w14:paraId="1A3499EC">
      <w:r>
        <w:rPr>
          <w:b/>
          <w:sz w:val="21"/>
        </w:rPr>
        <w:t>【为什么能想到】 安理会是联合国维护国际和平与安全的重要机构，中国担任轮值主席并推动讨论聚焦实质性问题，说明中国不是旁观者，而是在联合国框架内维护宪章宗旨和原则。</w:t>
      </w:r>
    </w:p>
    <w:p w14:paraId="50F3A8AC">
      <w:r>
        <w:rPr>
          <w:b/>
          <w:sz w:val="21"/>
        </w:rPr>
        <w:t>【答案落点】 中国坚定维护以联合国为核心的国际体系，维护《联合国宪章》宗旨和原则，并以安理会轮值主席等实际行动支持联合国工作。</w:t>
      </w:r>
    </w:p>
    <w:p w14:paraId="77E3694B">
      <w:r>
        <w:rPr>
          <w:b/>
          <w:sz w:val="21"/>
        </w:rPr>
        <w:t xml:space="preserve">【同题组】 </w:t>
      </w:r>
    </w:p>
    <w:p w14:paraId="0A1F00BF">
      <w:r>
        <w:rPr>
          <w:b w:val="0"/>
          <w:sz w:val="21"/>
        </w:rPr>
        <w:t>· 政治多极化：践行真正的多边主义；相互尊重、公平正义、合作共赢的新型国际关系；推动全球治理体系变革完善，建立更加公正合理的国际政治经济新秩序</w:t>
      </w:r>
    </w:p>
    <w:p w14:paraId="182EA96F">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388AD54">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w:t>
      </w:r>
    </w:p>
    <w:p w14:paraId="3AC28860">
      <w:pPr>
        <w:spacing w:before="120"/>
      </w:pPr>
      <w:r>
        <w:rPr>
          <w:b/>
          <w:color w:val="1F497D"/>
          <w:sz w:val="22"/>
        </w:rPr>
        <w:t>3. 2025丰台二模Q20</w:t>
      </w:r>
    </w:p>
    <w:p w14:paraId="488C941C">
      <w:r>
        <w:rPr>
          <w:b/>
          <w:sz w:val="21"/>
        </w:rPr>
        <w:t>【材料触发点】 材料把联合国成立80周年、维护联合国权威和发挥联合国作用作为底色，当题目让学生谈"为完善全球治理注入中国力量"时，需要说明中国常任理事国身份、《联合国宪章》和多边主义。</w:t>
      </w:r>
    </w:p>
    <w:p w14:paraId="6DEEE047">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9FB94D">
      <w:r>
        <w:rPr>
          <w:b/>
          <w:sz w:val="21"/>
        </w:rPr>
        <w:t>【为什么能想到】 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w:t>
      </w:r>
    </w:p>
    <w:p w14:paraId="2EA97C58">
      <w:r>
        <w:rPr>
          <w:b/>
          <w:sz w:val="21"/>
        </w:rPr>
        <w:t>【答案落点】 中国作为联合国常任理事国，遵守《联合国宪章》宗旨原则，践行多边主义，维护多边体制的权威性和有效性。</w:t>
      </w:r>
    </w:p>
    <w:p w14:paraId="211CDA41">
      <w:r>
        <w:rPr>
          <w:b/>
          <w:sz w:val="21"/>
        </w:rPr>
        <w:t xml:space="preserve">【同题组】 </w:t>
      </w:r>
    </w:p>
    <w:p w14:paraId="5CA1C136">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0440459">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5005B71B">
      <w:r>
        <w:rPr>
          <w:b w:val="0"/>
          <w:sz w:val="21"/>
        </w:rPr>
        <w:t>· 联合国：坚定维护以联合国为核心的国际体系和以国际法为基础的国际秩序</w:t>
      </w:r>
    </w:p>
    <w:p w14:paraId="7E561B4B">
      <w:pPr>
        <w:spacing w:before="120"/>
      </w:pPr>
      <w:r>
        <w:rPr>
          <w:b/>
          <w:color w:val="1F497D"/>
          <w:sz w:val="22"/>
        </w:rPr>
        <w:t>4. 2026丰台一模Q19</w:t>
      </w:r>
    </w:p>
    <w:p w14:paraId="768D8E64">
      <w:r>
        <w:rPr>
          <w:b/>
          <w:sz w:val="21"/>
        </w:rPr>
        <w:t>【材料触发点】</w:t>
      </w:r>
      <w:r>
        <w:rPr>
          <w:b w:val="0"/>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14:paraId="146FD8A6">
      <w:r>
        <w:rPr>
          <w:b/>
          <w:sz w:val="21"/>
        </w:rPr>
        <w:t>【设问】</w:t>
      </w:r>
      <w:r>
        <w:rPr>
          <w:b w:val="0"/>
          <w:sz w:val="21"/>
        </w:rPr>
        <w:t xml:space="preserve"> 结合材料，运用《当代国际政治与经济》知识，说明中国在全球可持续发展中彰显了怎样的大国情怀与担当。</w:t>
      </w:r>
    </w:p>
    <w:p w14:paraId="67122CAA">
      <w:r>
        <w:rPr>
          <w:b/>
          <w:sz w:val="21"/>
        </w:rPr>
        <w:t>【为什么能想到】 中国携手各国落实的是“联合国2030年可持续发展议程”，行动有联合国框架托底；要解释合作何以成立，就落到维护《联合国宪章》宗旨和原则这一秩序基础。</w:t>
      </w:r>
      <w:r>
        <w:rPr>
          <w:b w:val="0"/>
          <w:sz w:val="21"/>
        </w:rPr>
      </w:r>
    </w:p>
    <w:p w14:paraId="4942B43F">
      <w:r>
        <w:rPr>
          <w:b/>
          <w:sz w:val="21"/>
        </w:rPr>
        <w:t>【答案落点】</w:t>
      </w:r>
      <w:r>
        <w:rPr>
          <w:b w:val="0"/>
          <w:sz w:val="21"/>
        </w:rPr>
        <w:t xml:space="preserve"> 中国坚定维护联合国宪章的宗旨和原则，携手各国落实联合国2030年可持续发展议程，积极践行真正的多边主义。</w:t>
      </w:r>
    </w:p>
    <w:p w14:paraId="61B9C695">
      <w:r>
        <w:rPr>
          <w:b/>
          <w:sz w:val="21"/>
        </w:rPr>
        <w:t>【同题组】</w:t>
      </w:r>
      <w:r>
        <w:rPr>
          <w:b w:val="0"/>
          <w:sz w:val="21"/>
        </w:rPr>
        <w:t xml:space="preserve"> </w:t>
      </w:r>
    </w:p>
    <w:p w14:paraId="560FADD9">
      <w:r>
        <w:rPr>
          <w:b/>
          <w:sz w:val="21"/>
        </w:rPr>
        <w:t>· 理论：国家间共同利益是国家合作的基础</w:t>
      </w:r>
    </w:p>
    <w:p w14:paraId="017597E5">
      <w:r>
        <w:rPr>
          <w:b/>
          <w:sz w:val="21"/>
        </w:rPr>
        <w:t>· 政治多极化：共商共建共享的全球治理观；践行真正的多边主义</w:t>
      </w:r>
    </w:p>
    <w:p w14:paraId="7D4E2AB7">
      <w:r>
        <w:rPr>
          <w:b/>
          <w:sz w:val="21"/>
        </w:rPr>
        <w:t>· 中国：中国推动构建人类命运共同体；坚持正确义利观；中国是负责任大国并勇于担当；展现大国责任担当</w:t>
      </w:r>
    </w:p>
    <w:p w14:paraId="032789E2">
      <w:r>
        <w:rPr>
          <w:b/>
          <w:sz w:val="21"/>
        </w:rPr>
        <w:t>· 联合国：落实联合国2030年可持续发展议程</w:t>
      </w:r>
    </w:p>
    <w:p w14:paraId="38A8B42F">
      <w:pPr>
        <w:spacing w:before="120"/>
      </w:pPr>
      <w:r>
        <w:rPr>
          <w:sz w:val="21"/>
        </w:rPr>
        <w:t>5. 2024东城二模Q20</w:t>
      </w:r>
    </w:p>
    <w:p w14:paraId="1C95A531">
      <w:r>
        <w:rPr>
          <w:b/>
          <w:sz w:val="21"/>
        </w:rPr>
        <w:t>【材料触发点】 题目整体说明“三大倡议”如何助力未来，作答不能只把发展、安全、文明三项分开写，还要先说明出三大倡议与人类命运共同体的总体关系。</w:t>
      </w:r>
    </w:p>
    <w:p w14:paraId="3E2172D7">
      <w:r>
        <w:rPr>
          <w:b/>
          <w:sz w:val="21"/>
        </w:rPr>
        <w:t>【设问】</w:t>
      </w:r>
      <w:r>
        <w:rPr>
          <w:b w:val="0"/>
          <w:sz w:val="21"/>
        </w:rPr>
        <w:t xml:space="preserve"> 结合材料，运用《当代国际政治与经济》知识，说明中国的“三大倡议”如何助力人类走向美好未来。（7分）</w:t>
      </w:r>
    </w:p>
    <w:p w14:paraId="22CEB1E7">
      <w:r>
        <w:rPr>
          <w:b/>
          <w:sz w:val="21"/>
        </w:rPr>
        <w:t>【为什么能想到】 全球安全倡议以中国参与联合国维和、在安理会担当常任理事国为支撑，行动嵌在联合国机制内，因此要点明遵守《联合国宪章》宗旨和原则。</w:t>
      </w:r>
      <w:r>
        <w:rPr>
          <w:b w:val="0"/>
          <w:sz w:val="21"/>
        </w:rPr>
      </w:r>
    </w:p>
    <w:p w14:paraId="4C19FD93">
      <w:r>
        <w:rPr>
          <w:b/>
          <w:sz w:val="21"/>
        </w:rPr>
        <w:t>【答案落点】</w:t>
      </w:r>
      <w:r>
        <w:rPr>
          <w:b w:val="0"/>
          <w:sz w:val="21"/>
        </w:rPr>
        <w:t xml:space="preserve"> 全球安全倡议坚持遵守《联合国宪章》宗旨和原则，以共赢思维应对安全挑战，推动建设普遍安全的世界。</w:t>
      </w:r>
    </w:p>
    <w:p w14:paraId="749A8A0B">
      <w:r>
        <w:rPr>
          <w:b/>
          <w:sz w:val="21"/>
        </w:rPr>
        <w:t>【同题组】</w:t>
      </w:r>
      <w:r>
        <w:rPr>
          <w:b w:val="0"/>
          <w:sz w:val="21"/>
        </w:rPr>
        <w:t xml:space="preserve"> </w:t>
      </w:r>
    </w:p>
    <w:p w14:paraId="5E6E0331">
      <w:r>
        <w:rPr>
          <w:b/>
          <w:sz w:val="21"/>
        </w:rPr>
        <w:t>· 政治多极化：推动国际关系民主化、和平解决国际争端</w:t>
      </w:r>
    </w:p>
    <w:p w14:paraId="65D3ED20">
      <w:r>
        <w:rPr>
          <w:b/>
          <w:sz w:val="21"/>
        </w:rPr>
        <w:t>· 中国：全球发展倡议：以发展促繁荣；全球安全倡议：以安全保稳定；全球文明倡议：以文明增互信；民心相通与文明互鉴；中国推动构建人类命运共同体</w:t>
      </w:r>
    </w:p>
    <w:p w14:paraId="5EEFF6B6">
      <w:pPr>
        <w:spacing w:before="120"/>
      </w:pPr>
      <w:r>
        <w:rPr>
          <w:sz w:val="21"/>
        </w:rPr>
        <w:t>6. 2025房山一模Q18(2)</w:t>
      </w:r>
    </w:p>
    <w:p w14:paraId="789D7774">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BB2A979">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C4EF9E9">
      <w:r>
        <w:rPr>
          <w:b/>
          <w:sz w:val="21"/>
        </w:rPr>
        <w:t>【为什么能想到】 中方推动联合国大会通过人工智能能力建设合作决议、促成60国签署声明，把科技合作放进联合国框架推进，正切合维护《联合国宪章》宗旨和原则。</w:t>
      </w:r>
      <w:r>
        <w:rPr>
          <w:b w:val="0"/>
          <w:sz w:val="21"/>
        </w:rPr>
      </w:r>
    </w:p>
    <w:p w14:paraId="4007D670">
      <w:r>
        <w:rPr>
          <w:b/>
          <w:sz w:val="21"/>
        </w:rPr>
        <w:t>【答案落点】</w:t>
      </w:r>
      <w:r>
        <w:rPr>
          <w:b w:val="0"/>
          <w:sz w:val="21"/>
        </w:rPr>
        <w:t xml:space="preserve"> 中国开源战略在维护《联合国宪章》宗旨和原则框架下推进，推动构建人类命运共同体，积极参与全球治理。</w:t>
      </w:r>
    </w:p>
    <w:p w14:paraId="4596FFB4">
      <w:r>
        <w:rPr>
          <w:b/>
          <w:sz w:val="21"/>
        </w:rPr>
        <w:t>【同题组】</w:t>
      </w:r>
      <w:r>
        <w:rPr>
          <w:b w:val="0"/>
          <w:sz w:val="21"/>
        </w:rPr>
        <w:t xml:space="preserve"> </w:t>
      </w:r>
    </w:p>
    <w:p w14:paraId="2A4D2AAD">
      <w:r>
        <w:rPr>
          <w:b/>
          <w:sz w:val="21"/>
        </w:rPr>
        <w:t>· 时代背景：和平与发展仍是时代主题</w:t>
      </w:r>
    </w:p>
    <w:p w14:paraId="2C70FFC9">
      <w:r>
        <w:rPr>
          <w:b/>
          <w:sz w:val="21"/>
        </w:rPr>
        <w:t>· 理论：当前国际竞争的实质是以经济和科技实力为基础的综合国力较量</w:t>
      </w:r>
    </w:p>
    <w:p w14:paraId="771479BF">
      <w:r>
        <w:rPr>
          <w:b/>
          <w:sz w:val="21"/>
        </w:rPr>
        <w:t>· 经济全球化：以科学技术的发展推动建设创新型、开放型世界经济；提高开放型经济水平</w:t>
      </w:r>
    </w:p>
    <w:p w14:paraId="69F2B380">
      <w:r>
        <w:rPr>
          <w:b/>
          <w:sz w:val="21"/>
        </w:rPr>
        <w:t>· 政治多极化：推动构建人类命运共同体</w:t>
      </w:r>
    </w:p>
    <w:p w14:paraId="409B33FC">
      <w:r>
        <w:rPr>
          <w:b/>
          <w:sz w:val="21"/>
        </w:rPr>
        <w:t>· 中国：坚持正确义利观</w:t>
      </w:r>
    </w:p>
    <w:p>
      <w:pPr/>
      <w:r>
        <w:t>7. 2026海淀期中Q22(1)</w:t>
      </w:r>
    </w:p>
    <w:p>
      <w:pPr/>
      <w:r>
        <w:t>【材料触发点】题目问全球治理倡议为何被包括联合国在内的国际组织认同，当学生要回答倡议与现有国际法治基础和联合国宪章精神的一致性时，把维护《联合国宪章》宗旨和原则写出来。</w:t>
      </w:r>
    </w:p>
    <w:p>
      <w:pPr/>
      <w:r>
        <w:t>【设问】运用《当代国际政治与经济》知识，说明全球治理倡议为什么能获得国际社会广泛认同。（6分）</w:t>
      </w:r>
    </w:p>
    <w:p>
      <w:pPr/>
      <w:r>
        <w:t>【为什么能想到】题面提到全球治理倡议获得包括联合国在内国际组织的认同，强调倡议与现有国际法治基础和宪章精神的一致性。题目让学生说明全球治理倡议为何能获得国际社会广泛认同，要从倡议合规、合乎宪章宗旨的角度作答。把倡议与《联合国宪章》宗旨和原则的一脉相承写出，再说明倡议因此能与现有国际体系基本准则相衔接。</w:t>
      </w:r>
    </w:p>
    <w:p>
      <w:pPr/>
      <w:r>
        <w:t>【答案落点】全球治理倡议坚定捍卫联合国宪章宗旨和原则，因而能够与现有国际体系的基本准则相衔接。</w:t>
      </w:r>
    </w:p>
    <w:p>
      <w:pPr/>
      <w:r>
        <w:t>【同题组】（本题6分）</w:t>
      </w:r>
    </w:p>
    <w:p>
      <w:pPr/>
      <w:r>
        <w:t>· 时代背景：和平与发展仍是时代主题</w:t>
      </w:r>
    </w:p>
    <w:p>
      <w:pPr/>
      <w:r>
        <w:t>· 政治多极化：共商共建共享的全球治理观；推动国际秩序和全球治理体系更加公正合理；践行真正的多边主义</w:t>
      </w:r>
    </w:p>
    <w:p>
      <w:pPr/>
    </w:p>
    <w:p>
      <w:pPr/>
    </w:p>
    <w:p w14:paraId="35A5E070">
      <w:pPr>
        <w:pStyle w:val="5"/>
      </w:pPr>
      <w:r>
        <w:rPr>
          <w:rFonts w:eastAsia="黑体"/>
        </w:rPr>
        <w:t>核心答题点：中国作为联合国创始会员国和安理会常任理事国〔以联合国为核心的国际体系参与角度〕</w:t>
      </w:r>
    </w:p>
    <w:p w14:paraId="77318BFD">
      <w:pPr>
        <w:spacing w:before="120"/>
      </w:pPr>
      <w:r>
        <w:rPr>
          <w:b/>
          <w:color w:val="1F497D"/>
          <w:sz w:val="22"/>
        </w:rPr>
        <w:t>1. 2025海淀二模Q21（中国身份）</w:t>
      </w:r>
    </w:p>
    <w:p w14:paraId="3670F53E">
      <w:r>
        <w:rPr>
          <w:b/>
          <w:sz w:val="21"/>
        </w:rPr>
        <w:t xml:space="preserve">【材料触发点】 </w:t>
      </w:r>
      <w:r>
        <w:rPr>
          <w:b w:val="0"/>
          <w:sz w:val="21"/>
        </w:rPr>
        <w:t>题目让学生说明"联合国也需要中国"，要先说清中国为什么对联合国不可或缺时，用"创始会员国／安理会常任理事国"作为中国在联合国中的身份完整表达。</w:t>
      </w:r>
    </w:p>
    <w:p w14:paraId="600D276A">
      <w:r>
        <w:rPr>
          <w:b/>
          <w:sz w:val="21"/>
        </w:rPr>
        <w:t>【设问】 结合材料，运用《当代国际政治与经济》知识，阐释“中国需要联合国，联合国也需要中国”。</w:t>
      </w:r>
    </w:p>
    <w:p w14:paraId="7832F67B">
      <w:r>
        <w:rPr>
          <w:b/>
          <w:sz w:val="21"/>
        </w:rPr>
        <w:t>【为什么能想到】</w:t>
      </w:r>
      <w:r>
        <w:t xml:space="preserve"> 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w:t>
      </w:r>
    </w:p>
    <w:p w14:paraId="53309AFF">
      <w:r>
        <w:rPr>
          <w:b/>
          <w:sz w:val="21"/>
        </w:rPr>
        <w:t>【答案落点】 中国作为联合国创始会员国和安理会常任理事国，积极参与联合国各项工作，坚定维护以联合国为核心的国际体系，为联合国事业提供重要支撑。</w:t>
      </w:r>
    </w:p>
    <w:p w14:paraId="5B3B35A1">
      <w:r>
        <w:rPr>
          <w:b/>
          <w:sz w:val="21"/>
        </w:rPr>
        <w:t xml:space="preserve">【同题组】 </w:t>
      </w:r>
    </w:p>
    <w:p w14:paraId="6B3133D8">
      <w:r>
        <w:rPr>
          <w:b w:val="0"/>
          <w:sz w:val="21"/>
        </w:rPr>
        <w:t>· 政治多极化：践行真正的多边主义；相互尊重、公平正义、合作共赢的新型国际关系；推动全球治理体系变革完善，建立更加公正合理的国际政治经济新秩序</w:t>
      </w:r>
    </w:p>
    <w:p w14:paraId="1A2F17B4">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7B3C5AB">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坚定维护以联合国为核心的国际体系和以国际法为基础的国际秩序；维护《联合国宪章》宗旨和原则；为解决全球性问题提供中国智慧和中国方案，助力联合国在全球治理中发挥更大作用</w:t>
      </w:r>
    </w:p>
    <w:p w14:paraId="3E9B0D71">
      <w:pPr>
        <w:pStyle w:val="5"/>
      </w:pPr>
      <w:r>
        <w:rPr>
          <w:rFonts w:eastAsia="黑体"/>
        </w:rPr>
        <w:t>核心答题点：坚定维护以联合国为核心的国际体系和以国际法为基础的国际秩序</w:t>
      </w:r>
    </w:p>
    <w:p w14:paraId="20B95977">
      <w:pPr>
        <w:spacing w:before="120"/>
      </w:pPr>
      <w:r>
        <w:rPr>
          <w:sz w:val="21"/>
        </w:rPr>
        <w:t>1. 2025朝阳期末Q21</w:t>
      </w:r>
    </w:p>
    <w:p w14:paraId="20082703">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0F0AE21">
      <w:r>
        <w:rPr>
          <w:b/>
          <w:sz w:val="21"/>
        </w:rPr>
        <w:t>【设问】</w:t>
      </w:r>
      <w:r>
        <w:rPr>
          <w:b w:val="0"/>
          <w:sz w:val="21"/>
        </w:rPr>
        <w:t xml:space="preserve"> 结合材料，运用《当代国际政治与经济》知识，说明如何通过开展中国特色大国外交为推进中国式现代化营造良好外部环境。</w:t>
      </w:r>
    </w:p>
    <w:p w14:paraId="2D2D1E88">
      <w:r>
        <w:rPr>
          <w:b/>
          <w:sz w:val="21"/>
        </w:rPr>
        <w:t>【为什么能想到】 动荡冲突、单边霸凌和强权政治破坏国际规则，必须回到联合国核心体系和国际法秩序来营造政治环境。</w:t>
      </w:r>
      <w:r>
        <w:rPr>
          <w:b w:val="0"/>
          <w:sz w:val="21"/>
        </w:rPr>
      </w:r>
    </w:p>
    <w:p w14:paraId="1B676309">
      <w:r>
        <w:rPr>
          <w:b/>
          <w:sz w:val="21"/>
        </w:rPr>
        <w:t>【答案落点】</w:t>
      </w:r>
      <w:r>
        <w:rPr>
          <w:b w:val="0"/>
          <w:sz w:val="21"/>
        </w:rPr>
        <w:t xml:space="preserve"> 坚定维护以联合国为核心的国际体系、以国际法为基础的国际秩序，营造和平稳定的外部环境。</w:t>
      </w:r>
    </w:p>
    <w:p w14:paraId="75BB98C7">
      <w:r>
        <w:rPr>
          <w:b/>
          <w:sz w:val="21"/>
        </w:rPr>
        <w:t>【同题组】</w:t>
      </w:r>
      <w:r>
        <w:rPr>
          <w:b w:val="0"/>
          <w:sz w:val="21"/>
        </w:rPr>
        <w:t xml:space="preserve"> </w:t>
      </w:r>
    </w:p>
    <w:p w14:paraId="30DB7E21">
      <w:r>
        <w:rPr>
          <w:b/>
          <w:sz w:val="21"/>
        </w:rPr>
        <w:t>· 理论：维护国家利益是主权国家对外活动的出发点和落脚点</w:t>
      </w:r>
    </w:p>
    <w:p w14:paraId="5D87460B">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3A0C3AE">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2FC708B">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3E92EFCD">
      <w:pPr>
        <w:spacing w:before="120"/>
      </w:pPr>
      <w:r>
        <w:rPr>
          <w:sz w:val="21"/>
        </w:rPr>
        <w:t>2. 2025海淀二模Q21</w:t>
      </w:r>
    </w:p>
    <w:p w14:paraId="79E3BD4B">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673E3089">
      <w:r>
        <w:rPr>
          <w:b/>
          <w:sz w:val="21"/>
        </w:rPr>
        <w:t>【设问】 结合材料，运用《当代国际政治与经济》知识，阐释“中国需要联合国，联合国也需要中国”。</w:t>
      </w:r>
    </w:p>
    <w:p w14:paraId="341F4C7E">
      <w:r>
        <w:t>【为什么能想到】 中国第一个在联合国宪章上签字，履职主席时又努力弥合分歧、守护宪章宗旨，行动都围着联合国转；这种取向正是“坚定维护以联合国为核心的国际体系”。</w:t>
      </w:r>
    </w:p>
    <w:p w14:paraId="259EA937">
      <w:r>
        <w:rPr>
          <w:b/>
          <w:sz w:val="21"/>
        </w:rPr>
        <w:t>【答案落点】</w:t>
      </w:r>
      <w:r>
        <w:rPr>
          <w:b w:val="0"/>
          <w:sz w:val="21"/>
        </w:rPr>
        <w:t xml:space="preserve"> 中国坚定维护以联合国为核心的国际体系和以国际法为基础的国际秩序，捍卫《联合国宪章》宗旨原则，故联合国需要中国。</w:t>
      </w:r>
    </w:p>
    <w:p w14:paraId="2AE53142">
      <w:r>
        <w:rPr>
          <w:b/>
          <w:sz w:val="21"/>
        </w:rPr>
        <w:t>【同题组】</w:t>
      </w:r>
      <w:r>
        <w:rPr>
          <w:b w:val="0"/>
          <w:sz w:val="21"/>
        </w:rPr>
        <w:t xml:space="preserve"> </w:t>
      </w:r>
    </w:p>
    <w:p w14:paraId="16D35ECB">
      <w:r>
        <w:rPr>
          <w:b/>
          <w:sz w:val="21"/>
        </w:rPr>
        <w:t>· 政治多极化：践行真正的多边主义；相互尊重、公平正义、合作共赢的新型国际关系；推动全球治理体系变革完善，建立更加公正合理的国际政治经济新秩序</w:t>
      </w:r>
    </w:p>
    <w:p w14:paraId="5AB05381">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8C1B571">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维护《联合国宪章》宗旨和原则；为解决全球性问题提供中国智慧和中国方案，助力联合国在全球治理中发挥更大作用</w:t>
      </w:r>
    </w:p>
    <w:p w14:paraId="5DD141CD">
      <w:pPr>
        <w:spacing w:before="120"/>
      </w:pPr>
      <w:r>
        <w:rPr>
          <w:sz w:val="21"/>
        </w:rPr>
        <w:t>3. 2025丰台二模Q20</w:t>
      </w:r>
    </w:p>
    <w:p w14:paraId="273BCAC3">
      <w:r>
        <w:rPr>
          <w:b/>
          <w:sz w:val="21"/>
        </w:rPr>
        <w:t>【材料触发点】</w:t>
      </w:r>
      <w:r>
        <w:rPr>
          <w:b w:val="0"/>
          <w:sz w:val="21"/>
        </w:rPr>
        <w:t xml:space="preserve"> 题目理解“中国力量”如何完善全球治理，材料多次出现人类命运共同体、平等开放合作共享和公正合理的治理方向。</w:t>
      </w:r>
    </w:p>
    <w:p w14:paraId="3E5455C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608528A5">
      <w:r>
        <w:t>【为什么能想到】 王毅强调今年是联合国成立80周年、越要维护联合国权威，把中国行动锚回联合国框架，故用维护以联合国为核心的国际体系、以国际法为基础的国际秩序。</w:t>
      </w:r>
    </w:p>
    <w:p w14:paraId="57F047E0">
      <w:r>
        <w:rPr>
          <w:b/>
          <w:sz w:val="21"/>
        </w:rPr>
        <w:t>【答案落点】</w:t>
      </w:r>
      <w:r>
        <w:rPr>
          <w:b w:val="0"/>
          <w:sz w:val="21"/>
        </w:rPr>
        <w:t xml:space="preserve"> 中国作为联合国常任理事国遵守《联合国宪章》宗旨原则，坚定维护以联合国为核心的国际体系，维护多边体制的权威性和有效性。</w:t>
      </w:r>
    </w:p>
    <w:p w14:paraId="70265C1C">
      <w:r>
        <w:rPr>
          <w:b/>
          <w:sz w:val="21"/>
        </w:rPr>
        <w:t>【同题组】</w:t>
      </w:r>
      <w:r>
        <w:rPr>
          <w:b w:val="0"/>
          <w:sz w:val="21"/>
        </w:rPr>
        <w:t xml:space="preserve"> </w:t>
      </w:r>
    </w:p>
    <w:p w14:paraId="5466F2A2">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BCEB267">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CD465A9">
      <w:r>
        <w:rPr>
          <w:b/>
          <w:sz w:val="21"/>
        </w:rPr>
        <w:t>· 联合国：维护《联合国宪章》宗旨和原则</w:t>
      </w:r>
    </w:p>
    <w:p w14:paraId="33005AC4">
      <w:pPr>
        <w:spacing w:before="120"/>
      </w:pPr>
      <w:r>
        <w:rPr>
          <w:b/>
          <w:color w:val="1F497D"/>
          <w:sz w:val="22"/>
        </w:rPr>
        <w:t>4. 2026丰台期末细则复练Q20（联合国为核心的国际体系）</w:t>
      </w:r>
    </w:p>
    <w:p w14:paraId="630F3FD5">
      <w:r>
        <w:rPr>
          <w:b/>
          <w:sz w:val="21"/>
        </w:rPr>
        <w:t xml:space="preserve">【材料触发点】 </w:t>
      </w:r>
      <w:r>
        <w:rPr>
          <w:b w:val="0"/>
          <w:sz w:val="21"/>
        </w:rPr>
        <w:t>题目让学生说明"团结工程"对中拉协同的作用，要回答中拉在国际关系层面的共同立场时，用"维护以联合国为核心的国际体系和以国际法为基础的国际秩序"作为团结的国际制度基础，与同题"发展工程"的经济机制分开。</w:t>
      </w:r>
    </w:p>
    <w:p w14:paraId="27AF0A6E">
      <w:r>
        <w:rPr>
          <w:b/>
          <w:sz w:val="21"/>
        </w:rPr>
        <w:t xml:space="preserve">【设问】 </w:t>
      </w:r>
      <w:r>
        <w:rPr>
          <w:b w:val="0"/>
          <w:sz w:val="21"/>
        </w:rPr>
        <w:t>结合材料，运用《当代国际政治与经济》知识，阐释"五大工程"如何扩大中拉利益汇合点。</w:t>
      </w:r>
    </w:p>
    <w:p w14:paraId="17A4BB8A">
      <w:r>
        <w:rPr>
          <w:b/>
          <w:sz w:val="21"/>
        </w:rPr>
        <w:t xml:space="preserve">【为什么能想到】 </w:t>
      </w:r>
      <w:r>
        <w:rPr>
          <w:b w:val="0"/>
          <w:sz w:val="21"/>
        </w:rPr>
        <w:t>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w:t>
      </w:r>
    </w:p>
    <w:p w14:paraId="16F3EFC2">
      <w:r>
        <w:rPr>
          <w:b/>
          <w:sz w:val="21"/>
        </w:rPr>
        <w:t xml:space="preserve">【答案落点】 </w:t>
      </w:r>
      <w:r>
        <w:rPr>
          <w:b w:val="0"/>
          <w:sz w:val="21"/>
        </w:rPr>
        <w:t>中拉双方在"团结工程"中坚定维护以联合国为核心的国际体系和以国际法为基础的国际秩序，在国际和地区事务中发出共同声音。</w:t>
      </w:r>
    </w:p>
    <w:p w14:paraId="2A8881E1">
      <w:r>
        <w:rPr>
          <w:b/>
          <w:sz w:val="21"/>
        </w:rPr>
        <w:t xml:space="preserve">【同题组】 </w:t>
      </w:r>
      <w:r>
        <w:rPr>
          <w:b w:val="0"/>
          <w:sz w:val="21"/>
        </w:rPr>
        <w:t>（本题8分）</w:t>
      </w:r>
    </w:p>
    <w:p w14:paraId="614943D2">
      <w:r>
        <w:rPr>
          <w:b w:val="0"/>
          <w:sz w:val="21"/>
        </w:rPr>
        <w:t>· 经济全球化：维护多边贸易体制；维护全球产业链供应链稳定畅通，服务共同现代化；维护开放合作的国际经济环境</w:t>
      </w:r>
    </w:p>
    <w:p w14:paraId="411C5939">
      <w:r>
        <w:rPr>
          <w:b w:val="0"/>
          <w:sz w:val="21"/>
        </w:rPr>
        <w:t>· 政治多极化：坚持主权平等与安全保障；推动构建人类命运共同体</w:t>
      </w:r>
    </w:p>
    <w:p w14:paraId="4DEB8DE9">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pPr/>
    </w:p>
    <w:p>
      <w:pPr>
        <w:pStyle w:val="5"/>
      </w:pPr>
      <w:r>
        <w:t>核心答题点：遵循联合国宪章宗旨和原则</w:t>
      </w:r>
    </w:p>
    <w:p>
      <w:pPr/>
      <w:r>
        <w:t>1. 2026通州一模Q19</w:t>
      </w:r>
    </w:p>
    <w:p>
      <w:pPr/>
      <w:r>
        <w:t>【材料触发点】题面给出坚定维护以联合国为核心的国际体系和以国际法为基础的国际秩序。</w:t>
      </w:r>
    </w:p>
    <w:p>
      <w:pPr/>
      <w:r>
        <w:t>【设问】结合材料，运用《当代国际政治与经济》知识，分析中国元首外交如何为世界注入稳定性与正能量。（8分）</w:t>
      </w:r>
    </w:p>
    <w:p>
      <w:pPr/>
      <w:r>
        <w:t>【为什么能想到】出现“以联合国为核心的国际体系”和“国际法为基础的国际秩序”，就不能只写一般外交合作，而要点出维护联合国权威、遵循联合国宪章宗旨和原则。</w:t>
      </w:r>
    </w:p>
    <w:p>
      <w:pPr/>
      <w:r>
        <w:t>【答案落点】中国元首外交坚定维护以联合国为核心的国际体系和以国际法为基础的国际秩序，维护《联合国宪章》宗旨和原则。</w:t>
      </w:r>
    </w:p>
    <w:p>
      <w:pPr/>
    </w:p>
    <w:p>
      <w:pPr/>
    </w:p>
    <w:p w14:paraId="7ED4C11F">
      <w:pPr>
        <w:pStyle w:val="4"/>
      </w:pPr>
      <w:r>
        <w:t>联合国发展议程与全球治理贡献</w:t>
      </w:r>
    </w:p>
    <w:p w14:paraId="7EFCEEA0">
      <w:pPr>
        <w:pStyle w:val="5"/>
      </w:pPr>
      <w:r>
        <w:rPr>
          <w:rFonts w:eastAsia="黑体"/>
        </w:rPr>
        <w:t>核心答题点：落实联合国2030年可持续发展议程</w:t>
      </w:r>
    </w:p>
    <w:p w14:paraId="36AD7250">
      <w:pPr>
        <w:spacing w:before="120"/>
      </w:pPr>
      <w:r>
        <w:rPr>
          <w:b/>
          <w:color w:val="1F497D"/>
          <w:sz w:val="22"/>
        </w:rPr>
        <w:t>1. 2026丰台一模Q19</w:t>
      </w:r>
    </w:p>
    <w:p w14:paraId="4728F311">
      <w:r>
        <w:rPr>
          <w:b/>
          <w:sz w:val="21"/>
        </w:rPr>
        <w:t xml:space="preserve">【同题内分层1】 </w:t>
      </w:r>
    </w:p>
    <w:p w14:paraId="262B30D4">
      <w:r>
        <w:rPr>
          <w:b/>
          <w:sz w:val="21"/>
        </w:rPr>
        <w:t xml:space="preserve">【材料触发点】 </w:t>
      </w:r>
      <w:r>
        <w:rPr>
          <w:b w:val="0"/>
          <w:sz w:val="21"/>
        </w:rPr>
        <w:t>题面用2030年可持续发展议程统领消除贫困、教育普及、卫生健康三组事实，当题目让学生从联合国框架下的全球共同目标理解中国担当时，把"落实联合国2030年可持续发展议程"写出来。</w:t>
      </w:r>
    </w:p>
    <w:p w14:paraId="44CC58CC">
      <w:r>
        <w:rPr>
          <w:b/>
          <w:sz w:val="21"/>
        </w:rPr>
        <w:t xml:space="preserve">【设问】 </w:t>
      </w:r>
      <w:r>
        <w:rPr>
          <w:b w:val="0"/>
          <w:sz w:val="21"/>
        </w:rPr>
        <w:t>结合材料，运用《当代国际政治与经济》知识，说明中国在全球可持续发展中彰显了怎样的大国情怀与担当。</w:t>
      </w:r>
    </w:p>
    <w:p w14:paraId="3F6F93DA">
      <w:r>
        <w:rPr>
          <w:b/>
          <w:sz w:val="21"/>
        </w:rPr>
        <w:t>【为什么能想到】 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w:t>
      </w:r>
    </w:p>
    <w:p w14:paraId="14B6F9ED">
      <w:r>
        <w:rPr>
          <w:b/>
          <w:sz w:val="21"/>
        </w:rPr>
        <w:t>【答案落点】 中国携手各国落实联合国2030年可持续发展议程，在减贫、教育和卫生健康领域开展国际合作，推动全球可持续发展事业。</w:t>
      </w:r>
    </w:p>
    <w:p w14:paraId="579D7260">
      <w:r>
        <w:rPr>
          <w:b/>
          <w:sz w:val="21"/>
        </w:rPr>
        <w:t xml:space="preserve">【同题内分层2】 </w:t>
      </w:r>
    </w:p>
    <w:p w14:paraId="369C68A5">
      <w:r>
        <w:rPr>
          <w:b/>
          <w:sz w:val="21"/>
        </w:rPr>
        <w:t xml:space="preserve">【材料触发点】 </w:t>
      </w:r>
      <w:r>
        <w:rPr>
          <w:b w:val="0"/>
          <w:sz w:val="21"/>
        </w:rPr>
        <w:t>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w:t>
      </w:r>
    </w:p>
    <w:p w14:paraId="009EAA85">
      <w:r>
        <w:rPr>
          <w:b/>
          <w:sz w:val="21"/>
        </w:rPr>
        <w:t xml:space="preserve">【设问】 </w:t>
      </w:r>
      <w:r>
        <w:rPr>
          <w:b w:val="0"/>
          <w:sz w:val="21"/>
        </w:rPr>
        <w:t>结合材料，运用《当代国际政治与经济》知识，说明中国在全球可持续发展中彰显了怎样的大国情怀与担当。</w:t>
      </w:r>
    </w:p>
    <w:p w14:paraId="6EEE7ED3">
      <w:r>
        <w:rPr>
          <w:b/>
          <w:sz w:val="21"/>
        </w:rPr>
        <w:t>【为什么能想到】 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w:t>
      </w:r>
    </w:p>
    <w:p w14:paraId="224AE50C">
      <w:r>
        <w:rPr>
          <w:b/>
          <w:sz w:val="21"/>
        </w:rPr>
        <w:t>【答案落点】 中国在消除贫困、教育普及和卫生健康等领域成就举世瞩目，并通过减贫国际合作、教育合作和卫生健康经验分享，推动全球可持续发展事业。</w:t>
      </w:r>
    </w:p>
    <w:p w14:paraId="73DAE79C">
      <w:r>
        <w:rPr>
          <w:b/>
          <w:sz w:val="21"/>
        </w:rPr>
        <w:t xml:space="preserve">【同题组】 </w:t>
      </w:r>
    </w:p>
    <w:p w14:paraId="251BCC8B">
      <w:r>
        <w:rPr>
          <w:b w:val="0"/>
          <w:sz w:val="21"/>
        </w:rPr>
        <w:t>· 理论：国家间共同利益是国家合作的基础</w:t>
      </w:r>
    </w:p>
    <w:p w14:paraId="3BA5CCDF">
      <w:r>
        <w:rPr>
          <w:b w:val="0"/>
          <w:sz w:val="21"/>
        </w:rPr>
        <w:t>· 政治多极化：共商共建共享的全球治理观；践行真正的多边主义</w:t>
      </w:r>
    </w:p>
    <w:p w14:paraId="3F93C965">
      <w:r>
        <w:rPr>
          <w:b w:val="0"/>
          <w:sz w:val="21"/>
        </w:rPr>
        <w:t>· 中国：中国推动构建人类命运共同体；坚持正确义利观；中国是负责任大国并勇于担当；展现大国责任担当</w:t>
      </w:r>
    </w:p>
    <w:p w14:paraId="6D67B528">
      <w:r>
        <w:rPr>
          <w:b w:val="0"/>
          <w:sz w:val="21"/>
        </w:rPr>
        <w:t>· 联合国：维护《联合国宪章》宗旨和原则</w:t>
      </w:r>
    </w:p>
    <w:p w14:paraId="3B7F2CA9">
      <w:pPr>
        <w:pStyle w:val="5"/>
      </w:pPr>
      <w:r>
        <w:rPr>
          <w:rFonts w:eastAsia="黑体"/>
        </w:rPr>
        <w:t>核心答题点：为解决全球性问题提供中国智慧和中国方案，助力联合国在全球治理中发挥更大作用</w:t>
      </w:r>
    </w:p>
    <w:p w14:paraId="19E5A5AF">
      <w:pPr>
        <w:spacing w:before="120"/>
      </w:pPr>
      <w:r>
        <w:rPr>
          <w:b/>
          <w:color w:val="1F497D"/>
          <w:sz w:val="22"/>
        </w:rPr>
        <w:t>1. 2025海淀二模Q21（中国对联合国反向支撑）</w:t>
      </w:r>
    </w:p>
    <w:p w14:paraId="0EFC51A3">
      <w:r>
        <w:rPr>
          <w:b/>
          <w:sz w:val="21"/>
        </w:rPr>
        <w:t xml:space="preserve">【材料触发点】 </w:t>
      </w:r>
      <w:r>
        <w:rPr>
          <w:b w:val="0"/>
          <w:sz w:val="21"/>
        </w:rPr>
        <w:t>题目让学生说明"联合国也需要中国"，要回答中国能为联合国做什么时，用"提供中国智慧和中国方案＋助力联合国在全球治理中发挥更大作用"两条把中国反向贡献写到位。</w:t>
      </w:r>
    </w:p>
    <w:p w14:paraId="44F3E8D8">
      <w:r>
        <w:rPr>
          <w:b/>
          <w:sz w:val="21"/>
        </w:rPr>
        <w:t>【设问】 结合材料，运用《当代国际政治与经济》知识，阐释“中国需要联合国，联合国也需要中国”。</w:t>
      </w:r>
    </w:p>
    <w:p w14:paraId="5C85248B">
      <w:r>
        <w:rPr>
          <w:b/>
          <w:sz w:val="21"/>
        </w:rPr>
        <w:t>【为什么能想到】</w:t>
      </w:r>
      <w:r>
        <w:t xml:space="preserve"> 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w:t>
      </w:r>
    </w:p>
    <w:p w14:paraId="0A9607F5">
      <w:r>
        <w:rPr>
          <w:b/>
          <w:sz w:val="21"/>
        </w:rPr>
        <w:t>【答案落点】 中国推动多边合作机制的完善和发展，为解决全球性问题提供中国智慧和中国方案，助力联合国在全球治理中发挥更大作用。</w:t>
      </w:r>
    </w:p>
    <w:p w14:paraId="4C11768F">
      <w:r>
        <w:rPr>
          <w:b/>
          <w:sz w:val="21"/>
        </w:rPr>
        <w:t xml:space="preserve">【同题组】 </w:t>
      </w:r>
    </w:p>
    <w:p w14:paraId="1EDC233C">
      <w:r>
        <w:rPr>
          <w:b w:val="0"/>
          <w:sz w:val="21"/>
        </w:rPr>
        <w:t>· 政治多极化：践行真正的多边主义；相互尊重、公平正义、合作共赢的新型国际关系；推动全球治理体系变革完善，建立更加公正合理的国际政治经济新秩序</w:t>
      </w:r>
    </w:p>
    <w:p w14:paraId="6A23E1A7">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D4CFD46">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w:t>
      </w:r>
    </w:p>
    <w:p w14:paraId="6DD94644">
      <w:pPr>
        <w:pStyle w:val="4"/>
      </w:pPr>
      <w:r>
        <w:t>中国与联合国关系</w:t>
      </w:r>
    </w:p>
    <w:p w14:paraId="0CFA38F4">
      <w:pPr>
        <w:pStyle w:val="5"/>
      </w:pPr>
      <w:r>
        <w:rPr>
          <w:rFonts w:eastAsia="黑体"/>
        </w:rPr>
        <w:t>核心答题点：联合国对中国对外开放和现代化事业作出独特贡献，成为中国开展多边合作的主要舞台</w:t>
      </w:r>
    </w:p>
    <w:p w14:paraId="21D4FF39">
      <w:pPr>
        <w:spacing w:before="120"/>
      </w:pPr>
      <w:r>
        <w:rPr>
          <w:b/>
          <w:color w:val="1F497D"/>
          <w:sz w:val="22"/>
        </w:rPr>
        <w:t>1. 2025海淀二模Q21</w:t>
      </w:r>
    </w:p>
    <w:p w14:paraId="53575F81">
      <w:r>
        <w:rPr>
          <w:b/>
          <w:sz w:val="21"/>
        </w:rPr>
        <w:t>【材料触发点】 材料把中国恢复在联合国合法席位后持续参与全球治理摆在前面，当题目让学生说明中国为何离不开联合国时，需要说明联合国作为中国对外开放和现代化事业的外部平台、多边合作的主要舞台。</w:t>
      </w:r>
    </w:p>
    <w:p w14:paraId="57CB6FAB">
      <w:r>
        <w:rPr>
          <w:b/>
          <w:sz w:val="21"/>
        </w:rPr>
        <w:t>【设问】 结合材料，运用《当代国际政治与经济》知识，阐释“中国需要联合国，联合国也需要中国”。</w:t>
      </w:r>
    </w:p>
    <w:p w14:paraId="062874E7">
      <w:r>
        <w:rPr>
          <w:b/>
          <w:sz w:val="21"/>
        </w:rPr>
        <w:t>【为什么能想到】</w:t>
      </w:r>
      <w:r>
        <w:t xml:space="preserve"> 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w:t>
      </w:r>
    </w:p>
    <w:p w14:paraId="09D4637D">
      <w:r>
        <w:rPr>
          <w:b/>
          <w:sz w:val="21"/>
        </w:rPr>
        <w:t>【答案落点】 联合国对中国对外开放和现代化事业作出独特贡献，成为中国开展多边合作的主要舞台，为中国参与全球治理创造良好外部环境。</w:t>
      </w:r>
    </w:p>
    <w:p w14:paraId="7E47FD4D">
      <w:r>
        <w:rPr>
          <w:b/>
          <w:sz w:val="21"/>
        </w:rPr>
        <w:t xml:space="preserve">【同题组】 </w:t>
      </w:r>
    </w:p>
    <w:p w14:paraId="774F0EA3">
      <w:r>
        <w:rPr>
          <w:b w:val="0"/>
          <w:sz w:val="21"/>
        </w:rPr>
        <w:t>· 政治多极化：践行真正的多边主义；相互尊重、公平正义、合作共赢的新型国际关系；推动全球治理体系变革完善，建立更加公正合理的国际政治经济新秩序</w:t>
      </w:r>
    </w:p>
    <w:p w14:paraId="317473BB">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1056E1C">
      <w:r>
        <w:rPr>
          <w:b w:val="0"/>
          <w:sz w:val="21"/>
        </w:rPr>
        <w:t>· 联合国：联合国是当今世界最具普遍性、代表性和权威性的政府间国际组织，并在维护和平、推动发展、促进人类文明进步中发挥重要作用；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pPr/>
      <w:r>
        <w:br w:type="page"/>
      </w:r>
    </w:p>
    <w:p w14:paraId="7AE83B71">
      <w:pPr>
        <w:pStyle w:val="3"/>
      </w:pPr>
      <w:r>
        <w:rPr>
          <w:rFonts w:eastAsia="黑体"/>
        </w:rPr>
        <w:t>六大要素术语极简速记版</w:t>
      </w:r>
    </w:p>
    <w:p w14:paraId="44689D13">
      <w:pPr>
        <w:pStyle w:val="4"/>
      </w:pPr>
      <w:r>
        <w:rPr>
          <w:rFonts w:eastAsia="黑体"/>
        </w:rPr>
        <w:t>时代背景</w:t>
      </w:r>
    </w:p>
    <w:p w14:paraId="12ACF343">
      <w:r>
        <w:rPr>
          <w:sz w:val="21"/>
        </w:rPr>
        <w:t>和平与发展仍是时代主题</w:t>
      </w:r>
    </w:p>
    <w:p w14:paraId="45008051">
      <w:r>
        <w:rPr>
          <w:sz w:val="21"/>
        </w:rPr>
        <w:t>百年变局与外部风险挑战</w:t>
      </w:r>
    </w:p>
    <w:p w14:paraId="28BB53FC">
      <w:r>
        <w:rPr>
          <w:sz w:val="21"/>
        </w:rPr>
        <w:t>气候变化给全人类带来巨大风险和挑战，气候治理已成为全球治理的重要议题之一</w:t>
      </w:r>
    </w:p>
    <w:p w14:paraId="16B64C63">
      <w:r>
        <w:rPr>
          <w:sz w:val="21"/>
        </w:rPr>
        <w:t>顺应和平、发展的时代潮流</w:t>
      </w:r>
    </w:p>
    <w:p w14:paraId="25523075">
      <w:r>
        <w:rPr>
          <w:sz w:val="21"/>
        </w:rPr>
        <w:t>契合和平与发展的时代主题，回应全球治理赤字</w:t>
      </w:r>
    </w:p>
    <w:p w14:paraId="0DE1D98A">
      <w:pPr>
        <w:pStyle w:val="4"/>
      </w:pPr>
      <w:r>
        <w:rPr>
          <w:rFonts w:eastAsia="黑体"/>
        </w:rPr>
        <w:t>理论</w:t>
      </w:r>
    </w:p>
    <w:p w14:paraId="72EF31D8">
      <w:r>
        <w:rPr>
          <w:sz w:val="21"/>
        </w:rPr>
        <w:t>维护国家利益是主权国家对外活动的出发点和落脚点</w:t>
      </w:r>
    </w:p>
    <w:p w14:paraId="3E7D1807">
      <w:r>
        <w:rPr>
          <w:sz w:val="21"/>
        </w:rPr>
        <w:t>国家间共同利益是国家合作的基础</w:t>
      </w:r>
    </w:p>
    <w:p w14:paraId="5ABF5C31">
      <w:r>
        <w:rPr>
          <w:sz w:val="21"/>
        </w:rPr>
        <w:t>国际竞争的实质是综合国力较量</w:t>
      </w:r>
    </w:p>
    <w:p w14:paraId="06D7A52A">
      <w:r>
        <w:rPr>
          <w:sz w:val="21"/>
        </w:rPr>
        <w:t>当前国际竞争的实质是以经济和科技实力为基础的综合国力较量</w:t>
      </w:r>
    </w:p>
    <w:p w14:paraId="5417A80C">
      <w:r>
        <w:rPr>
          <w:sz w:val="21"/>
        </w:rPr>
        <w:t>人才是综合国力竞争和自主创新的关键资源</w:t>
      </w:r>
    </w:p>
    <w:p w14:paraId="350536B1">
      <w:pPr>
        <w:pStyle w:val="4"/>
      </w:pPr>
      <w:r>
        <w:rPr>
          <w:rFonts w:eastAsia="黑体"/>
        </w:rPr>
        <w:t>经济全球化</w:t>
      </w:r>
    </w:p>
    <w:p w14:paraId="6658B9B6">
      <w:r>
        <w:rPr>
          <w:sz w:val="21"/>
        </w:rPr>
        <w:t>处理好自力更生和对外开放的关系，参与经济全球化和国际分工</w:t>
      </w:r>
    </w:p>
    <w:p w14:paraId="4F508E3B">
      <w:r>
        <w:rPr>
          <w:sz w:val="21"/>
        </w:rPr>
        <w:t>参与全球经济治理和规则制定，为企业出海营造国际环境</w:t>
      </w:r>
    </w:p>
    <w:p w14:paraId="1345D9AA">
      <w:r>
        <w:rPr>
          <w:sz w:val="21"/>
        </w:rPr>
        <w:t>顺应经济全球化趋势，主动融入并推动深化</w:t>
      </w:r>
    </w:p>
    <w:p w14:paraId="67DE8267">
      <w:r>
        <w:rPr>
          <w:sz w:val="21"/>
        </w:rPr>
        <w:t>利用两个市场两种资源优化全球资源配置</w:t>
      </w:r>
    </w:p>
    <w:p w14:paraId="15A0E9FB">
      <w:r>
        <w:rPr>
          <w:sz w:val="21"/>
        </w:rPr>
        <w:t>数字贸易与数字经济跨境流通</w:t>
      </w:r>
    </w:p>
    <w:p w14:paraId="43492142">
      <w:r>
        <w:rPr>
          <w:sz w:val="21"/>
        </w:rPr>
        <w:t>提高开放型经济水平</w:t>
      </w:r>
    </w:p>
    <w:p w14:paraId="51D3EB3C">
      <w:r>
        <w:rPr>
          <w:sz w:val="21"/>
        </w:rPr>
        <w:t>发展更高层次开放型经济并稳步扩大制度型开放</w:t>
      </w:r>
    </w:p>
    <w:p w14:paraId="58CD8F4F">
      <w:r>
        <w:rPr>
          <w:sz w:val="21"/>
        </w:rPr>
        <w:t>推动经济全球化朝着更加开放、包容、普惠、平衡、共赢方向发展</w:t>
      </w:r>
    </w:p>
    <w:p w14:paraId="1CC128B5">
      <w:r>
        <w:rPr>
          <w:sz w:val="21"/>
        </w:rPr>
        <w:t>对最不发达国家实行零关税，推动普惠包容的经济全球化</w:t>
      </w:r>
    </w:p>
    <w:p w14:paraId="53770398">
      <w:r>
        <w:rPr>
          <w:sz w:val="21"/>
        </w:rPr>
        <w:t>统筹发展和安全，形成多元稳定的经贸关系</w:t>
      </w:r>
    </w:p>
    <w:p w14:paraId="6C75E958">
      <w:r>
        <w:rPr>
          <w:sz w:val="21"/>
        </w:rPr>
        <w:t>推进贸易和投资自由化便利化</w:t>
      </w:r>
    </w:p>
    <w:p w14:paraId="2A28325C">
      <w:r>
        <w:rPr>
          <w:sz w:val="21"/>
        </w:rPr>
        <w:t>发挥比较优势并打造国际竞争新优势</w:t>
      </w:r>
    </w:p>
    <w:p w14:paraId="1191E737">
      <w:r>
        <w:rPr>
          <w:sz w:val="21"/>
        </w:rPr>
        <w:t>维护全球产业链供应链稳定畅通</w:t>
      </w:r>
    </w:p>
    <w:p w14:paraId="497CE667">
      <w:r>
        <w:rPr>
          <w:sz w:val="21"/>
        </w:rPr>
        <w:t>以产业链供应链合作推动互利共赢</w:t>
      </w:r>
    </w:p>
    <w:p w14:paraId="729D26ED">
      <w:r>
        <w:rPr>
          <w:sz w:val="21"/>
        </w:rPr>
        <w:t>中国扩大高水平对外开放与制度型开放</w:t>
      </w:r>
    </w:p>
    <w:p w14:paraId="3FF13EF7">
      <w:r>
        <w:rPr>
          <w:sz w:val="21"/>
        </w:rPr>
        <w:t>推动区域经济融合与区域经济一体化</w:t>
      </w:r>
    </w:p>
    <w:p w14:paraId="031924AE">
      <w:r>
        <w:rPr>
          <w:sz w:val="21"/>
        </w:rPr>
        <w:t>坚持多边贸易、多边主义与全球经济治理体系改革</w:t>
      </w:r>
    </w:p>
    <w:p w14:paraId="09882A91">
      <w:r>
        <w:rPr>
          <w:sz w:val="21"/>
        </w:rPr>
        <w:t>提升发展中国家的代表性和发言权，打破规则制定垄断</w:t>
      </w:r>
    </w:p>
    <w:p w14:paraId="77E8F4EE">
      <w:r>
        <w:rPr>
          <w:sz w:val="21"/>
        </w:rPr>
        <w:t>我国的未来产业有非常广阔的国际市场，为未来产业“走出去”提供了可能</w:t>
      </w:r>
    </w:p>
    <w:p w14:paraId="5555D8AE">
      <w:r>
        <w:rPr>
          <w:sz w:val="21"/>
        </w:rPr>
        <w:t>积极参与全球经济治理和经贸规则完善</w:t>
      </w:r>
    </w:p>
    <w:p w14:paraId="74839149">
      <w:r>
        <w:rPr>
          <w:sz w:val="21"/>
        </w:rPr>
        <w:t>参与国际标准制定，提升国际规则话语权</w:t>
      </w:r>
    </w:p>
    <w:p w14:paraId="7934ACD7">
      <w:r>
        <w:rPr>
          <w:sz w:val="21"/>
        </w:rPr>
        <w:t>以开放促进产业升级，为未来产业拓展国际空间，提升国际竞争力，筑牢安全基础</w:t>
      </w:r>
    </w:p>
    <w:p w14:paraId="70BBC7EA">
      <w:r>
        <w:rPr>
          <w:sz w:val="21"/>
        </w:rPr>
        <w:t>统筹开放与安全，维护产业链供应链安全稳定</w:t>
      </w:r>
    </w:p>
    <w:p w14:paraId="2E1D6B7E">
      <w:r>
        <w:rPr>
          <w:sz w:val="21"/>
        </w:rPr>
        <w:t>中国市场红利推动互利共赢</w:t>
      </w:r>
    </w:p>
    <w:p w14:paraId="0C7B8EFA">
      <w:r>
        <w:rPr>
          <w:sz w:val="21"/>
        </w:rPr>
        <w:t>充分运用国际规则，利用国际组织赋予的权利，对话磋商，积极维护自身权益</w:t>
      </w:r>
    </w:p>
    <w:p w14:paraId="4C441F00">
      <w:r>
        <w:rPr>
          <w:sz w:val="21"/>
        </w:rPr>
        <w:t>加强技术创新、提高产品质量，增强竞争力</w:t>
      </w:r>
    </w:p>
    <w:p w14:paraId="220B54EF">
      <w:r>
        <w:rPr>
          <w:sz w:val="21"/>
        </w:rPr>
        <w:t>实施出口市场多元化战略，减少对单一市场的依赖</w:t>
      </w:r>
    </w:p>
    <w:p w14:paraId="34A1BB04">
      <w:r>
        <w:rPr>
          <w:sz w:val="21"/>
        </w:rPr>
        <w:t>深度参与全球产业分工合作，畅通国内国际双循环</w:t>
      </w:r>
    </w:p>
    <w:p w14:paraId="5BC371F2">
      <w:r>
        <w:rPr>
          <w:sz w:val="21"/>
        </w:rPr>
        <w:t>以科学技术的发展推动建设创新型、开放型世界经济</w:t>
      </w:r>
    </w:p>
    <w:p w14:paraId="54F139E7">
      <w:r>
        <w:rPr>
          <w:sz w:val="21"/>
        </w:rPr>
        <w:t>中国市场红利与全球经济包容性增长</w:t>
      </w:r>
    </w:p>
    <w:p w14:paraId="0834F2B2">
      <w:r>
        <w:rPr>
          <w:sz w:val="21"/>
        </w:rPr>
        <w:t>维护多边贸易体制</w:t>
      </w:r>
    </w:p>
    <w:p w14:paraId="24515597">
      <w:r>
        <w:rPr>
          <w:sz w:val="21"/>
        </w:rPr>
        <w:t>推进普惠包容的经济全球化，推动构建更加开放、包容的全球经济格局</w:t>
      </w:r>
    </w:p>
    <w:p w14:paraId="1CC12F9D">
      <w:r>
        <w:rPr>
          <w:sz w:val="21"/>
        </w:rPr>
        <w:t>促进全球资源优化配置和国际贸易发展</w:t>
      </w:r>
    </w:p>
    <w:p w14:paraId="42738F96">
      <w:r>
        <w:rPr>
          <w:sz w:val="21"/>
        </w:rPr>
        <w:t>为世界新能源产业注入活力，增强经济全球化动力</w:t>
      </w:r>
    </w:p>
    <w:p w14:paraId="08A3661E">
      <w:r>
        <w:rPr>
          <w:sz w:val="21"/>
        </w:rPr>
        <w:t>反对贸易保护主义，警惕单边措施破坏多边贸易秩序</w:t>
      </w:r>
    </w:p>
    <w:p w14:paraId="21F1DF52">
      <w:r>
        <w:rPr>
          <w:sz w:val="21"/>
        </w:rPr>
        <w:t>推动建设开放型世界经济，深化国际分工与合作</w:t>
      </w:r>
    </w:p>
    <w:p w14:paraId="1FAADD26">
      <w:r>
        <w:rPr>
          <w:sz w:val="21"/>
        </w:rPr>
        <w:t>维护全球产业链供应链稳定畅通，服务共同现代化</w:t>
      </w:r>
    </w:p>
    <w:p w14:paraId="387F6C3C">
      <w:r>
        <w:rPr>
          <w:sz w:val="21"/>
        </w:rPr>
        <w:t>维护开放合作的国际经济环境</w:t>
      </w:r>
    </w:p>
    <w:p w14:paraId="0BD3FE42">
      <w:r>
        <w:rPr>
          <w:sz w:val="21"/>
        </w:rPr>
        <w:t>促进全球范围内标准共通、技术共享，推动全球技术创新与绿色转型</w:t>
      </w:r>
    </w:p>
    <w:p w14:paraId="55A7759E">
      <w:r>
        <w:rPr>
          <w:sz w:val="21"/>
        </w:rPr>
        <w:t>互利共赢的开放战略</w:t>
      </w:r>
    </w:p>
    <w:p w14:paraId="15E94A97">
      <w:r>
        <w:rPr>
          <w:sz w:val="21"/>
        </w:rPr>
        <w:t>顺应经济全球化趋势，反对贸易保护主义</w:t>
      </w:r>
    </w:p>
    <w:p w14:paraId="475722CD">
      <w:r>
        <w:rPr>
          <w:sz w:val="21"/>
        </w:rPr>
        <w:t>建设开放型世界经济，扩大开放合作</w:t>
      </w:r>
    </w:p>
    <w:p w14:paraId="5304569B">
      <w:r>
        <w:rPr>
          <w:sz w:val="21"/>
        </w:rPr>
        <w:t>共享经济全球化成果，促进世界经济共同繁荣</w:t>
      </w:r>
    </w:p>
    <w:p w14:paraId="3F0AB470">
      <w:r>
        <w:rPr>
          <w:sz w:val="21"/>
        </w:rPr>
        <w:t>发挥我国超大规模市场优势</w:t>
      </w:r>
    </w:p>
    <w:p w14:paraId="2F95E5A8">
      <w:r>
        <w:rPr>
          <w:sz w:val="21"/>
        </w:rPr>
        <w:t>推动全球要素向中国市场集聚</w:t>
      </w:r>
    </w:p>
    <w:p w14:paraId="15D4B626">
      <w:r>
        <w:rPr>
          <w:sz w:val="21"/>
        </w:rPr>
        <w:t>促进国内国际双循环，让世界共享中国发展机遇</w:t>
      </w:r>
    </w:p>
    <w:p w14:paraId="65E9649F">
      <w:r>
        <w:rPr>
          <w:sz w:val="21"/>
        </w:rPr>
        <w:t>数据要素在全球范围内流动</w:t>
      </w:r>
    </w:p>
    <w:p w14:paraId="725AE3B1">
      <w:r>
        <w:rPr>
          <w:sz w:val="21"/>
        </w:rPr>
        <w:t>坚持开放合作和包容普惠</w:t>
      </w:r>
    </w:p>
    <w:p w14:paraId="5DD67F5B">
      <w:r>
        <w:rPr>
          <w:sz w:val="21"/>
        </w:rPr>
        <w:t>企业和政府可利用国际组织赋予的权利，积极参与全球经济治理和规则制定，为企业"出海"营造良好的国际环境</w:t>
      </w:r>
    </w:p>
    <w:p w14:paraId="3A004105">
      <w:r>
        <w:rPr>
          <w:sz w:val="21"/>
        </w:rPr>
        <w:t>内外联通畅通国内国际双循环，提升国际循环质量</w:t>
      </w:r>
    </w:p>
    <w:p w14:paraId="07DD269A">
      <w:r>
        <w:rPr>
          <w:sz w:val="21"/>
        </w:rPr>
        <w:t>通过区域经济合作维护自由贸易和多边贸易体制</w:t>
      </w:r>
    </w:p>
    <w:p w14:paraId="3FDEF945">
      <w:r>
        <w:rPr>
          <w:sz w:val="21"/>
        </w:rPr>
        <w:t>推进普惠包容的经济全球化</w:t>
      </w:r>
    </w:p>
    <w:p w14:paraId="563AB362">
      <w:r>
        <w:rPr>
          <w:sz w:val="21"/>
        </w:rPr>
        <w:t>建设开放型世界经济</w:t>
      </w:r>
    </w:p>
    <w:p w14:paraId="194AED60">
      <w:pPr>
        <w:pStyle w:val="4"/>
      </w:pPr>
      <w:r>
        <w:rPr>
          <w:rFonts w:eastAsia="黑体"/>
        </w:rPr>
        <w:t>政治多极化</w:t>
      </w:r>
    </w:p>
    <w:p w14:paraId="47740833">
      <w:r>
        <w:rPr>
          <w:sz w:val="21"/>
        </w:rPr>
        <w:t>共商共建共享的全球治理观</w:t>
      </w:r>
    </w:p>
    <w:p w14:paraId="4BE050FA">
      <w:r>
        <w:rPr>
          <w:sz w:val="21"/>
        </w:rPr>
        <w:t>推动国际关系民主化</w:t>
      </w:r>
    </w:p>
    <w:p w14:paraId="3091D3F7">
      <w:r>
        <w:rPr>
          <w:sz w:val="21"/>
        </w:rPr>
        <w:t>推动构建人类命运共同体</w:t>
      </w:r>
    </w:p>
    <w:p w14:paraId="53BEAACD">
      <w:r>
        <w:rPr>
          <w:sz w:val="21"/>
        </w:rPr>
        <w:t>相互尊重、公平正义、合作共赢的新型国际关系</w:t>
      </w:r>
    </w:p>
    <w:p w14:paraId="2B302983">
      <w:r>
        <w:rPr>
          <w:sz w:val="21"/>
        </w:rPr>
        <w:t>维护地区和平与稳定</w:t>
      </w:r>
    </w:p>
    <w:p w14:paraId="3D4E5381">
      <w:r>
        <w:rPr>
          <w:sz w:val="21"/>
        </w:rPr>
        <w:t>推动国际秩序和全球治理体系更加公正合理</w:t>
      </w:r>
    </w:p>
    <w:p w14:paraId="2BCF4802">
      <w:r>
        <w:rPr>
          <w:sz w:val="21"/>
        </w:rPr>
        <w:t>促进共同发展、维护持久和平，共同推进现代化</w:t>
      </w:r>
    </w:p>
    <w:p w14:paraId="3438966A">
      <w:r>
        <w:rPr>
          <w:sz w:val="21"/>
        </w:rPr>
        <w:t>践行真正的多边主义</w:t>
      </w:r>
    </w:p>
    <w:p w14:paraId="2B429E0B">
      <w:r>
        <w:rPr>
          <w:sz w:val="21"/>
        </w:rPr>
        <w:t>坚持开放合作、共享共赢、包容互鉴、共商共建</w:t>
      </w:r>
    </w:p>
    <w:p w14:paraId="20C783D1">
      <w:r>
        <w:rPr>
          <w:sz w:val="21"/>
        </w:rPr>
        <w:t>坚持共同但有区别的责任，要求发达国家为完善全球气候治理承担更多责任</w:t>
      </w:r>
    </w:p>
    <w:p w14:paraId="4CFA6831">
      <w:r>
        <w:rPr>
          <w:sz w:val="21"/>
        </w:rPr>
        <w:t>跨国公司等全球企业，尤其是工业领域企业，应致力于技术创新，加快绿色低碳转型，努力降低碳排放</w:t>
      </w:r>
    </w:p>
    <w:p w14:paraId="5714A09B">
      <w:r>
        <w:rPr>
          <w:sz w:val="21"/>
        </w:rPr>
        <w:t>世界多极化与全球南方联合自强</w:t>
      </w:r>
    </w:p>
    <w:p w14:paraId="7A604225">
      <w:r>
        <w:rPr>
          <w:sz w:val="21"/>
        </w:rPr>
        <w:t>国际组织</w:t>
      </w:r>
    </w:p>
    <w:p w14:paraId="00ED2DEA">
      <w:r>
        <w:rPr>
          <w:sz w:val="21"/>
        </w:rPr>
        <w:t>超越集团政治、实力至上和少数国家垄断价值定义的治理逻辑</w:t>
      </w:r>
    </w:p>
    <w:p w14:paraId="3FD1725D">
      <w:r>
        <w:rPr>
          <w:sz w:val="21"/>
        </w:rPr>
        <w:t>反对单边主义、霸权主义和强权政治</w:t>
      </w:r>
    </w:p>
    <w:p w14:paraId="7CED4286">
      <w:r>
        <w:rPr>
          <w:sz w:val="21"/>
        </w:rPr>
        <w:t>在平等互利基础上开展合作，实现互利共赢</w:t>
      </w:r>
    </w:p>
    <w:p w14:paraId="6AE5911A">
      <w:r>
        <w:rPr>
          <w:sz w:val="21"/>
        </w:rPr>
        <w:t>坚持主权平等与安全保障</w:t>
      </w:r>
    </w:p>
    <w:p w14:paraId="4B068B8F">
      <w:r>
        <w:rPr>
          <w:sz w:val="21"/>
        </w:rPr>
        <w:t>推动国际关系民主化、和平解决国际争端</w:t>
      </w:r>
    </w:p>
    <w:p w14:paraId="154B6EE5">
      <w:r>
        <w:rPr>
          <w:sz w:val="21"/>
        </w:rPr>
        <w:t>推动全球治理体系变革完善，建立更加公正合理的国际政治经济新秩序</w:t>
      </w:r>
    </w:p>
    <w:p w14:paraId="078BDF51">
      <w:r>
        <w:rPr>
          <w:sz w:val="21"/>
        </w:rPr>
        <w:t>坚持共商共建共享的全球治理观〔可持续发展大国担当角度〕</w:t>
      </w:r>
    </w:p>
    <w:p w14:paraId="4E4A1474">
      <w:r>
        <w:rPr>
          <w:sz w:val="21"/>
        </w:rPr>
        <w:t>积极践行真正的多边主义〔可持续发展大国担当角度〕</w:t>
      </w:r>
    </w:p>
    <w:p w14:paraId="638DE1CB">
      <w:r>
        <w:rPr>
          <w:sz w:val="21"/>
        </w:rPr>
        <w:t>世界多极化是当今国际形势的突出特点</w:t>
      </w:r>
    </w:p>
    <w:p w14:paraId="0672F34F">
      <w:r>
        <w:rPr>
          <w:sz w:val="21"/>
        </w:rPr>
        <w:t>以主权平等、国际法治等原则推动全球治理体系变革完善</w:t>
      </w:r>
    </w:p>
    <w:p w14:paraId="43B4A8EF">
      <w:pPr>
        <w:pStyle w:val="4"/>
      </w:pPr>
      <w:r>
        <w:rPr>
          <w:rFonts w:eastAsia="黑体"/>
        </w:rPr>
        <w:t>中国</w:t>
      </w:r>
    </w:p>
    <w:p w14:paraId="62097405">
      <w:r>
        <w:rPr>
          <w:sz w:val="21"/>
        </w:rPr>
        <w:t>坚持总体国家安全观，统筹发展与安全，以新安全格局保障新发展格局</w:t>
      </w:r>
    </w:p>
    <w:p w14:paraId="2882E560">
      <w:r>
        <w:rPr>
          <w:sz w:val="21"/>
        </w:rPr>
        <w:t>贡献中国智慧、中国方案、中国力量</w:t>
      </w:r>
    </w:p>
    <w:p w14:paraId="34472EEE">
      <w:r>
        <w:rPr>
          <w:sz w:val="21"/>
        </w:rPr>
        <w:t>坚持正确义利观</w:t>
      </w:r>
    </w:p>
    <w:p w14:paraId="59CF6A7B">
      <w:r>
        <w:rPr>
          <w:sz w:val="21"/>
        </w:rPr>
        <w:t>中国综合国力、国际地位和话语权提升</w:t>
      </w:r>
    </w:p>
    <w:p w14:paraId="4FE689A8">
      <w:r>
        <w:rPr>
          <w:sz w:val="21"/>
        </w:rPr>
        <w:t>习近平外交思想指导中国特色大国外交（外交为民、服务中国式现代化）</w:t>
      </w:r>
    </w:p>
    <w:p w14:paraId="3501C05A">
      <w:r>
        <w:rPr>
          <w:sz w:val="21"/>
        </w:rPr>
        <w:t>新中国外交始终服务国家性质并坚持党对外交统一集中领导</w:t>
      </w:r>
    </w:p>
    <w:p w14:paraId="763AB303">
      <w:r>
        <w:rPr>
          <w:sz w:val="21"/>
        </w:rPr>
        <w:t>中国坚持独立自主的和平外交政策</w:t>
      </w:r>
    </w:p>
    <w:p w14:paraId="134CD5CB">
      <w:r>
        <w:rPr>
          <w:sz w:val="21"/>
        </w:rPr>
        <w:t>和平共处五项原则是我国对外关系基本准则</w:t>
      </w:r>
    </w:p>
    <w:p w14:paraId="4EF2EB3C">
      <w:r>
        <w:rPr>
          <w:sz w:val="21"/>
        </w:rPr>
        <w:t>与发展中国家共享发展新机遇，惠民生增福祉，实现互利共赢</w:t>
      </w:r>
    </w:p>
    <w:p w14:paraId="1C725F4E">
      <w:r>
        <w:rPr>
          <w:sz w:val="21"/>
        </w:rPr>
        <w:t>周边工作新局面四定位：发展繁荣的重要基础、维护国家安全的重点、运筹外交全局的首要、推动构建人类命运共同体的关键</w:t>
      </w:r>
    </w:p>
    <w:p w14:paraId="390322E4">
      <w:r>
        <w:rPr>
          <w:sz w:val="21"/>
        </w:rPr>
        <w:t>中国推动构建人类命运共同体</w:t>
      </w:r>
    </w:p>
    <w:p w14:paraId="7FC87BB5">
      <w:r>
        <w:rPr>
          <w:sz w:val="21"/>
        </w:rPr>
        <w:t>中国作为联合国创始会员国和安理会常任理事国，是国际政治经济格局中的重要力量〔中国国际地位综合表达角度〕</w:t>
      </w:r>
    </w:p>
    <w:p w14:paraId="07777452">
      <w:r>
        <w:rPr>
          <w:sz w:val="21"/>
        </w:rPr>
        <w:t>坚持正确义利观，在发展合作中共享机遇</w:t>
      </w:r>
    </w:p>
    <w:p w14:paraId="3429EF68">
      <w:r>
        <w:rPr>
          <w:sz w:val="21"/>
        </w:rPr>
        <w:t>改善发展中国家民生并助力持续发展</w:t>
      </w:r>
    </w:p>
    <w:p w14:paraId="767F50D3">
      <w:r>
        <w:rPr>
          <w:sz w:val="21"/>
        </w:rPr>
        <w:t>民心相通与文明互鉴</w:t>
      </w:r>
    </w:p>
    <w:p w14:paraId="42E2C737">
      <w:r>
        <w:rPr>
          <w:sz w:val="21"/>
        </w:rPr>
        <w:t>四大全球倡议相互促进、有机统一，系统推动构建人类命运共同体</w:t>
      </w:r>
    </w:p>
    <w:p w14:paraId="3D1D198E">
      <w:r>
        <w:rPr>
          <w:sz w:val="21"/>
        </w:rPr>
        <w:t>全球发展倡议：以发展促繁荣</w:t>
      </w:r>
    </w:p>
    <w:p w14:paraId="6FB66890">
      <w:r>
        <w:rPr>
          <w:sz w:val="21"/>
        </w:rPr>
        <w:t>全球安全倡议：以安全保稳定</w:t>
      </w:r>
    </w:p>
    <w:p w14:paraId="2AB5AF7A">
      <w:r>
        <w:rPr>
          <w:sz w:val="21"/>
        </w:rPr>
        <w:t>全球文明倡议：以文明增互信</w:t>
      </w:r>
    </w:p>
    <w:p w14:paraId="5161B271">
      <w:r>
        <w:rPr>
          <w:sz w:val="21"/>
        </w:rPr>
        <w:t>全球治理倡议：以治理求公正</w:t>
      </w:r>
    </w:p>
    <w:p w14:paraId="79D9485A">
      <w:r>
        <w:rPr>
          <w:sz w:val="21"/>
        </w:rPr>
        <w:t>从中国主张到国际共识，从合作理念到共同行动</w:t>
      </w:r>
    </w:p>
    <w:p w14:paraId="1DEDB93D">
      <w:r>
        <w:rPr>
          <w:sz w:val="21"/>
        </w:rPr>
        <w:t>南南合作与全球南方共同发展</w:t>
      </w:r>
    </w:p>
    <w:p w14:paraId="4BE7C95D">
      <w:r>
        <w:rPr>
          <w:sz w:val="21"/>
        </w:rPr>
        <w:t>中国积极参与国际组织，在联合国、金砖国家、二十国集团、博鳌亚洲论坛等国际组织中的作用日益显著，已成为全球治理体系的重要参与者、贡献者和改革者</w:t>
      </w:r>
    </w:p>
    <w:p w14:paraId="0BD945DE">
      <w:r>
        <w:rPr>
          <w:sz w:val="21"/>
        </w:rPr>
        <w:t>中国推进绿色低碳转型并参与全球气候治理</w:t>
      </w:r>
    </w:p>
    <w:p w14:paraId="7268523C">
      <w:r>
        <w:rPr>
          <w:sz w:val="21"/>
        </w:rPr>
        <w:t>严格落实《巴黎协定》要求，每五年向联合国提交国家自主贡献目标，维护全球气候治理多边进程</w:t>
      </w:r>
    </w:p>
    <w:p w14:paraId="304DD628">
      <w:r>
        <w:rPr>
          <w:sz w:val="21"/>
        </w:rPr>
        <w:t>中国是负责任大国并勇于担当</w:t>
      </w:r>
    </w:p>
    <w:p w14:paraId="5700EC4B">
      <w:r>
        <w:rPr>
          <w:sz w:val="21"/>
        </w:rPr>
        <w:t>坚持独立自主、自力更生，增强发展主动权</w:t>
      </w:r>
    </w:p>
    <w:p w14:paraId="5BF4CDA8">
      <w:r>
        <w:rPr>
          <w:sz w:val="21"/>
        </w:rPr>
        <w:t>贯彻维护世界和平、促进共同发展的宗旨和目标</w:t>
      </w:r>
    </w:p>
    <w:p w14:paraId="26611859">
      <w:r>
        <w:rPr>
          <w:sz w:val="21"/>
        </w:rPr>
        <w:t>促进技术共享和民生改善，为全球可持续发展贡献力量</w:t>
      </w:r>
    </w:p>
    <w:p w14:paraId="2F365213">
      <w:r>
        <w:rPr>
          <w:sz w:val="21"/>
        </w:rPr>
        <w:t>倡导文明平等互鉴，弘扬全人类共同价值，尊重世界文明多样性</w:t>
      </w:r>
    </w:p>
    <w:p w14:paraId="4CF8323F">
      <w:r>
        <w:rPr>
          <w:sz w:val="21"/>
        </w:rPr>
        <w:t>聚焦发展中国家紧迫需求，以灵活快速的小而美项目形成共同发展品牌</w:t>
      </w:r>
    </w:p>
    <w:p w14:paraId="7B5FA11F">
      <w:r>
        <w:rPr>
          <w:sz w:val="21"/>
        </w:rPr>
        <w:t>理念蕴含普遍价值，能够形成共识、促成合作和发展、应对全人类共同问题和共同挑战</w:t>
      </w:r>
    </w:p>
    <w:p w14:paraId="0D5E57F5">
      <w:r>
        <w:rPr>
          <w:sz w:val="21"/>
        </w:rPr>
        <w:t>展现大国责任担当</w:t>
      </w:r>
    </w:p>
    <w:p w14:paraId="388D8A95">
      <w:r>
        <w:rPr>
          <w:sz w:val="21"/>
        </w:rPr>
        <w:t>中国共享发展经验助力共同繁荣，展现出大国责任与担当（义利观、智慧方案）</w:t>
      </w:r>
    </w:p>
    <w:p w14:paraId="6045509B">
      <w:r>
        <w:rPr>
          <w:sz w:val="21"/>
        </w:rPr>
        <w:t>推动构建人类命运共同体〔产供链合作根本目标角度〕</w:t>
      </w:r>
    </w:p>
    <w:p w14:paraId="66707009">
      <w:r>
        <w:rPr>
          <w:sz w:val="21"/>
        </w:rPr>
        <w:t>坚持正确义利观〔可持续发展大国担当角度〕</w:t>
      </w:r>
    </w:p>
    <w:p w14:paraId="727839BD">
      <w:r>
        <w:rPr>
          <w:sz w:val="21"/>
        </w:rPr>
        <w:t>坚持正确的义利观〔大国外交外部文化与国际舆论环境角度〕</w:t>
      </w:r>
    </w:p>
    <w:p w14:paraId="05612D23">
      <w:r>
        <w:rPr>
          <w:sz w:val="21"/>
        </w:rPr>
        <w:t>义利观（作为外交思想替换项）</w:t>
      </w:r>
    </w:p>
    <w:p w14:paraId="150D073B">
      <w:r>
        <w:rPr>
          <w:sz w:val="21"/>
        </w:rPr>
        <w:t>反对霸权主义、强权政治</w:t>
      </w:r>
    </w:p>
    <w:p w14:paraId="5D7FA63D">
      <w:r>
        <w:rPr>
          <w:sz w:val="21"/>
        </w:rPr>
        <w:t>彰显中国推动构建人类命运共同体的主动担当</w:t>
      </w:r>
    </w:p>
    <w:p w14:paraId="1E2C68DD">
      <w:r>
        <w:rPr>
          <w:sz w:val="21"/>
        </w:rPr>
        <w:t>推动构建中拉命运共同体</w:t>
      </w:r>
    </w:p>
    <w:p w14:paraId="0FF0B577">
      <w:r>
        <w:rPr>
          <w:sz w:val="21"/>
        </w:rPr>
        <w:t>共同落实全球发展倡议</w:t>
      </w:r>
    </w:p>
    <w:p w14:paraId="6D22C119">
      <w:pPr>
        <w:pStyle w:val="4"/>
      </w:pPr>
      <w:r>
        <w:rPr>
          <w:rFonts w:eastAsia="黑体"/>
        </w:rPr>
        <w:t>联合国</w:t>
      </w:r>
    </w:p>
    <w:p w14:paraId="13A382E6">
      <w:r>
        <w:rPr>
          <w:sz w:val="21"/>
        </w:rPr>
        <w:t>维护《联合国宪章》宗旨和原则</w:t>
      </w:r>
    </w:p>
    <w:p w14:paraId="52320757">
      <w:r>
        <w:rPr>
          <w:sz w:val="21"/>
        </w:rPr>
        <w:t>联合国是当今世界最具普遍性、代表性和权威性的政府间国际组织，并在维护和平、推动发展、促进人类文明进步中发挥重要作用</w:t>
      </w:r>
    </w:p>
    <w:p w14:paraId="1BE9D2F6">
      <w:r>
        <w:rPr>
          <w:sz w:val="21"/>
        </w:rPr>
        <w:t>联合国对中国对外开放和现代化事业作出独特贡献，成为中国开展多边合作的主要舞台</w:t>
      </w:r>
    </w:p>
    <w:p w14:paraId="47095F18">
      <w:r>
        <w:rPr>
          <w:sz w:val="21"/>
        </w:rPr>
        <w:t>落实联合国2030年可持续发展议程</w:t>
      </w:r>
    </w:p>
    <w:p w14:paraId="78B8F599">
      <w:r>
        <w:rPr>
          <w:sz w:val="21"/>
        </w:rPr>
        <w:t>中国作为联合国创始会员国和安理会常任理事国〔以联合国为核心的国际体系参与角度〕</w:t>
      </w:r>
    </w:p>
    <w:p w14:paraId="731A01C8">
      <w:r>
        <w:rPr>
          <w:sz w:val="21"/>
        </w:rPr>
        <w:t>为解决全球性问题提供中国智慧和中国方案，助力联合国在全球治理中发挥更大作用</w:t>
      </w:r>
    </w:p>
    <w:p w14:paraId="5EA8E36B">
      <w:r>
        <w:rPr>
          <w:sz w:val="21"/>
        </w:rPr>
        <w:t>坚定维护以联合国为核心的国际体系和以国际法为基础的国际秩序</w:t>
      </w:r>
    </w:p>
    <w:sectPr>
      <w:headerReference w:type="default" r:id="rId11"/>
      <w:headerReference w:type="first" r:id="rId11"/>
      <w:footerReference r:id="rId6" w:type="first"/>
      <w:footerReference r:id="rId5" w:type="default"/>
      <w:pgSz w:w="11906" w:h="16838"/>
      <w:pgMar w:top="1191" w:right="1219" w:bottom="1134" w:left="1219"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http://schemas.openxmlformats.org/wordprocessingml/2006/main" xmlns:r="http://schemas.openxmlformats.org/officeDocument/2006/relationships">
  <w:p>
    <w:pPr>
      <w:pStyle w:val="Header"/>
    </w:pPr>
    <w:r>
      <w:rPr>
        <w:noProof/>
      </w:rPr>
      <w:pict xmlns:v="urn:schemas-microsoft-com:vml" xmlns:o="urn:schemas-microsoft-com:office:office" xmlns:w10="urn:schemas-microsoft-com:office:wor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7F7F7F" stroked="f">
          <v:fill opacity=".38"/>
          <v:textpath style="font-family:'Microsoft YaHei';font-size:1pt" string="飞哥正志讲堂"/>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 w:val="7FBDA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微软雅黑"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1F4E79"/>
      <w:sz w:val="36"/>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2F6F9F"/>
      <w:sz w:val="28"/>
      <w:szCs w:val="26"/>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3A6278"/>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296</Pages>
  <Words>33937</Words>
  <Characters>193446</Characters>
  <Lines>1612</Lines>
  <Paragraphs>453</Paragraphs>
  <TotalTime>2</TotalTime>
  <ScaleCrop>false</ScaleCrop>
  <LinksUpToDate>false</LinksUpToDate>
  <CharactersWithSpaces>226930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2026-05-02T23:36:00Z</dcterms:created>
  <dc:creator>python-docx</dc:creator>
  <dc:description>generated by python-docx</dc:description>
  <cp:lastModifiedBy>captain沉默是金</cp:lastModifiedBy>
  <cp:lastPrinted>2026-05-02T23:36:00Z</cp:lastPrinted>
  <dcterms:modified xsi:type="dcterms:W3CDTF">2026-06-01T16:42:02Z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C4749DB3418C13E0CAAAF5693663DAB4_42</vt:lpwstr>
  </property>
</Properties>
</file>