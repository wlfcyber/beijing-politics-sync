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44</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48</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87</w:t>
      </w:r>
      <w:r>
        <w:rPr>
          <w:b w:val="0"/>
          <w:sz w:val="21"/>
        </w:rPr>
      </w:r>
      <w:r>
        <w:rPr>
          <w:b w:val="0"/>
          <w:sz w:val="21"/>
        </w:rPr>
      </w:r>
    </w:p>
    <w:p w14:paraId="57CBF561">
      <w:pPr>
        <w:tabs>
          <w:tab w:val="right" w:leader="dot" w:pos="9072"/>
        </w:tabs>
        <w:spacing w:after="40"/>
        <w:ind w:left="461"/>
      </w:pPr>
      <w:r>
        <w:rPr>
          <w:b w:val="0"/>
          <w:sz w:val="21"/>
        </w:rPr>
        <w:t>兼：国内国际两种资源两个市场</w:t>
        <w:tab/>
        <w:t>104</w:t>
      </w:r>
      <w:r>
        <w:rPr>
          <w:b w:val="0"/>
          <w:sz w:val="21"/>
        </w:rPr>
      </w:r>
      <w:r>
        <w:rPr>
          <w:b w:val="0"/>
          <w:sz w:val="21"/>
        </w:rPr>
      </w:r>
    </w:p>
    <w:p w14:paraId="004E764A">
      <w:pPr>
        <w:tabs>
          <w:tab w:val="right" w:leader="dot" w:pos="9072"/>
        </w:tabs>
        <w:spacing w:after="40"/>
        <w:ind w:left="461"/>
      </w:pPr>
      <w:r>
        <w:t>国际分工、企业出海与国际竞争新优势</w:t>
        <w:tab/>
        <w:t>121</w:t>
      </w:r>
      <w:r/>
      <w:r/>
    </w:p>
    <w:p w14:paraId="106B1B57">
      <w:pPr>
        <w:tabs>
          <w:tab w:val="right" w:leader="dot" w:pos="9072"/>
        </w:tabs>
        <w:spacing w:after="40"/>
        <w:ind w:left="461"/>
      </w:pPr>
      <w:r>
        <w:t>全球经济治理与规则权益</w:t>
        <w:tab/>
        <w:t>127</w:t>
      </w:r>
      <w:r/>
      <w:r/>
    </w:p>
    <w:p w14:paraId="162671AA">
      <w:pPr>
        <w:tabs>
          <w:tab w:val="right" w:leader="dot" w:pos="9072"/>
        </w:tabs>
        <w:spacing w:after="40"/>
        <w:ind w:left="461"/>
      </w:pPr>
      <w:r>
        <w:t>产业链供应链与开放安全</w:t>
        <w:tab/>
        <w:t>136</w:t>
      </w:r>
      <w:r/>
      <w:r/>
    </w:p>
    <w:p w14:paraId="0D07D55F">
      <w:pPr>
        <w:tabs>
          <w:tab w:val="right" w:leader="dot" w:pos="9072"/>
        </w:tabs>
        <w:spacing w:after="40"/>
        <w:ind w:left="461"/>
      </w:pPr>
      <w:r>
        <w:t>数字经济、绿色转型与新兴领域</w:t>
        <w:tab/>
        <w:t>144</w:t>
      </w:r>
      <w:r/>
      <w:r/>
    </w:p>
    <w:p w14:paraId="44BC6EFF">
      <w:pPr>
        <w:tabs>
          <w:tab w:val="right" w:leader="dot" w:pos="9072"/>
        </w:tabs>
        <w:spacing w:after="40"/>
        <w:ind w:left="461"/>
      </w:pPr>
      <w:r>
        <w:t>贸易保护主义与多边贸易体制</w:t>
        <w:tab/>
        <w:t>151</w:t>
      </w:r>
      <w:r/>
      <w:r/>
    </w:p>
    <w:p w14:paraId="299D0601">
      <w:pPr>
        <w:tabs>
          <w:tab w:val="right" w:leader="dot" w:pos="9072"/>
        </w:tabs>
        <w:spacing w:after="40"/>
      </w:pPr>
      <w:r>
        <w:rPr>
          <w:b/>
          <w:color w:val="163E63"/>
          <w:sz w:val="22"/>
        </w:rPr>
        <w:t>政治多极化</w:t>
        <w:tab/>
        <w:t>157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157</w:t>
      </w:r>
      <w:r>
        <w:rPr>
          <w:b w:val="0"/>
          <w:sz w:val="21"/>
        </w:rPr>
      </w:r>
      <w:r>
        <w:rPr>
          <w:b w:val="0"/>
          <w:sz w:val="21"/>
        </w:rPr>
      </w:r>
    </w:p>
    <w:p w14:paraId="3D9A4A86">
      <w:pPr>
        <w:tabs>
          <w:tab w:val="right" w:leader="dot" w:pos="9072"/>
        </w:tabs>
        <w:spacing w:after="40"/>
        <w:ind w:left="461"/>
      </w:pPr>
      <w:r>
        <w:rPr>
          <w:b w:val="0"/>
          <w:sz w:val="21"/>
        </w:rPr>
        <w:t>完全治：完善全球治理</w:t>
        <w:tab/>
        <w:t>174</w:t>
      </w:r>
      <w:r>
        <w:rPr>
          <w:b w:val="0"/>
          <w:sz w:val="21"/>
        </w:rPr>
      </w:r>
      <w:r>
        <w:rPr>
          <w:b w:val="0"/>
          <w:sz w:val="21"/>
        </w:rPr>
      </w:r>
    </w:p>
    <w:p w14:paraId="1273513C">
      <w:pPr>
        <w:tabs>
          <w:tab w:val="right" w:leader="dot" w:pos="9072"/>
        </w:tabs>
        <w:spacing w:after="40"/>
        <w:ind w:left="461"/>
      </w:pPr>
      <w:r>
        <w:rPr>
          <w:b w:val="0"/>
          <w:sz w:val="21"/>
        </w:rPr>
        <w:t>共体：人类命运共同体</w:t>
        <w:tab/>
        <w:t>204</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219</w:t>
      </w:r>
      <w:r>
        <w:rPr>
          <w:b w:val="0"/>
          <w:sz w:val="21"/>
        </w:rPr>
      </w:r>
      <w:r>
        <w:rPr>
          <w:b w:val="0"/>
          <w:sz w:val="21"/>
        </w:rPr>
      </w:r>
    </w:p>
    <w:p w14:paraId="42DD39A8">
      <w:pPr>
        <w:tabs>
          <w:tab w:val="right" w:leader="dot" w:pos="9072"/>
        </w:tabs>
        <w:spacing w:after="40"/>
        <w:ind w:left="461"/>
      </w:pPr>
      <w:r>
        <w:rPr>
          <w:b w:val="0"/>
          <w:sz w:val="21"/>
        </w:rPr>
        <w:t>民主：国际关系民主化</w:t>
        <w:tab/>
        <w:t>227</w:t>
      </w:r>
      <w:r>
        <w:rPr>
          <w:b w:val="0"/>
          <w:sz w:val="21"/>
        </w:rPr>
      </w:r>
      <w:r>
        <w:rPr>
          <w:b w:val="0"/>
          <w:sz w:val="21"/>
        </w:rPr>
      </w:r>
    </w:p>
    <w:p w14:paraId="33C42E89">
      <w:pPr>
        <w:tabs>
          <w:tab w:val="right" w:leader="dot" w:pos="9072"/>
        </w:tabs>
        <w:spacing w:after="40"/>
        <w:ind w:left="461"/>
      </w:pPr>
      <w:r>
        <w:t>世界多极化、全球南方与发展中国家</w:t>
        <w:tab/>
        <w:t>237</w:t>
      </w:r>
      <w:r/>
      <w:r/>
    </w:p>
    <w:p w14:paraId="3D91253A">
      <w:pPr>
        <w:tabs>
          <w:tab w:val="right" w:leader="dot" w:pos="9072"/>
        </w:tabs>
        <w:spacing w:after="40"/>
        <w:ind w:left="461"/>
      </w:pPr>
      <w:r>
        <w:t>国际秩序与国际法治</w:t>
        <w:tab/>
        <w:t>246</w:t>
      </w:r>
      <w:r/>
      <w:r/>
    </w:p>
    <w:p w14:paraId="21FF8C81">
      <w:pPr>
        <w:tabs>
          <w:tab w:val="right" w:leader="dot" w:pos="9072"/>
        </w:tabs>
        <w:spacing w:after="40"/>
        <w:ind w:left="461"/>
      </w:pPr>
      <w:r>
        <w:t>具体治理议题与文明互鉴</w:t>
        <w:tab/>
        <w:t>247</w:t>
      </w:r>
      <w:r/>
      <w:r/>
    </w:p>
    <w:p w14:paraId="79268F30">
      <w:pPr>
        <w:tabs>
          <w:tab w:val="right" w:leader="dot" w:pos="9072"/>
        </w:tabs>
        <w:spacing w:after="40"/>
      </w:pPr>
      <w:r>
        <w:rPr>
          <w:b/>
          <w:color w:val="163E63"/>
          <w:sz w:val="22"/>
        </w:rPr>
        <w:t>中国</w:t>
        <w:tab/>
        <w:t>249</w:t>
      </w:r>
      <w:r>
        <w:rPr>
          <w:b/>
          <w:color w:val="163E63"/>
          <w:sz w:val="22"/>
        </w:rPr>
      </w:r>
      <w:r>
        <w:rPr>
          <w:b/>
          <w:color w:val="163E63"/>
          <w:sz w:val="22"/>
        </w:rPr>
      </w:r>
    </w:p>
    <w:p w14:paraId="0D07CDF6">
      <w:pPr>
        <w:tabs>
          <w:tab w:val="right" w:leader="dot" w:pos="9072"/>
        </w:tabs>
        <w:spacing w:after="40"/>
        <w:ind w:left="461"/>
      </w:pPr>
      <w:r>
        <w:rPr>
          <w:b w:val="0"/>
          <w:sz w:val="21"/>
        </w:rPr>
        <w:t>政策</w:t>
        <w:tab/>
        <w:t>249</w:t>
      </w:r>
      <w:r>
        <w:rPr>
          <w:b w:val="0"/>
          <w:sz w:val="21"/>
        </w:rPr>
      </w:r>
      <w:r>
        <w:rPr>
          <w:b w:val="0"/>
          <w:sz w:val="21"/>
        </w:rPr>
      </w:r>
    </w:p>
    <w:p w14:paraId="5F88B4E6">
      <w:pPr>
        <w:tabs>
          <w:tab w:val="right" w:leader="dot" w:pos="9072"/>
        </w:tabs>
        <w:spacing w:after="40"/>
        <w:ind w:left="461"/>
      </w:pPr>
      <w:r>
        <w:rPr>
          <w:b w:val="0"/>
          <w:sz w:val="21"/>
        </w:rPr>
        <w:t>智慧</w:t>
        <w:tab/>
        <w:t>262</w:t>
      </w:r>
      <w:r>
        <w:rPr>
          <w:b w:val="0"/>
          <w:sz w:val="21"/>
        </w:rPr>
      </w:r>
      <w:r>
        <w:rPr>
          <w:b w:val="0"/>
          <w:sz w:val="21"/>
        </w:rPr>
      </w:r>
    </w:p>
    <w:p w14:paraId="071A667B">
      <w:pPr>
        <w:tabs>
          <w:tab w:val="right" w:leader="dot" w:pos="9072"/>
        </w:tabs>
        <w:spacing w:after="40"/>
        <w:ind w:left="461"/>
      </w:pPr>
      <w:r>
        <w:rPr>
          <w:b w:val="0"/>
          <w:sz w:val="21"/>
        </w:rPr>
        <w:t>责任</w:t>
        <w:tab/>
        <w:t>300</w:t>
      </w:r>
      <w:r>
        <w:rPr>
          <w:b w:val="0"/>
          <w:sz w:val="21"/>
        </w:rPr>
      </w:r>
      <w:r>
        <w:rPr>
          <w:b w:val="0"/>
          <w:sz w:val="21"/>
        </w:rPr>
      </w:r>
    </w:p>
    <w:p w14:paraId="403E0F44">
      <w:pPr>
        <w:tabs>
          <w:tab w:val="right" w:leader="dot" w:pos="9072"/>
        </w:tabs>
        <w:spacing w:after="40"/>
        <w:ind w:left="461"/>
      </w:pPr>
      <w:r>
        <w:rPr>
          <w:b w:val="0"/>
          <w:sz w:val="21"/>
        </w:rPr>
        <w:t>一条历史线</w:t>
        <w:tab/>
        <w:t>334</w:t>
      </w:r>
      <w:r>
        <w:rPr>
          <w:b w:val="0"/>
          <w:sz w:val="21"/>
        </w:rPr>
      </w:r>
      <w:r>
        <w:rPr>
          <w:b w:val="0"/>
          <w:sz w:val="21"/>
        </w:rPr>
      </w:r>
    </w:p>
    <w:p w14:paraId="27A52FC8">
      <w:pPr>
        <w:tabs>
          <w:tab w:val="right" w:leader="dot" w:pos="9072"/>
        </w:tabs>
        <w:spacing w:after="40"/>
        <w:ind w:left="461"/>
      </w:pPr>
      <w:r>
        <w:rPr>
          <w:b w:val="0"/>
          <w:sz w:val="21"/>
        </w:rPr>
        <w:t>一条主线</w:t>
        <w:tab/>
        <w:t>339</w:t>
      </w:r>
      <w:r>
        <w:rPr>
          <w:b w:val="0"/>
          <w:sz w:val="21"/>
        </w:rPr>
      </w:r>
      <w:r>
        <w:rPr>
          <w:b w:val="0"/>
          <w:sz w:val="21"/>
        </w:rPr>
      </w:r>
    </w:p>
    <w:p w14:paraId="139EA648">
      <w:pPr>
        <w:tabs>
          <w:tab w:val="right" w:leader="dot" w:pos="9072"/>
        </w:tabs>
        <w:spacing w:after="40"/>
      </w:pPr>
      <w:r>
        <w:rPr>
          <w:b/>
          <w:color w:val="163E63"/>
          <w:sz w:val="22"/>
        </w:rPr>
        <w:t>联合国</w:t>
        <w:tab/>
        <w:t>342</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342</w:t>
      </w:r>
      <w:r>
        <w:rPr>
          <w:b w:val="0"/>
          <w:sz w:val="21"/>
        </w:rPr>
      </w:r>
      <w:r>
        <w:rPr>
          <w:b w:val="0"/>
          <w:sz w:val="21"/>
        </w:rPr>
      </w:r>
    </w:p>
    <w:p w14:paraId="2C6A359C">
      <w:pPr>
        <w:tabs>
          <w:tab w:val="right" w:leader="dot" w:pos="9072"/>
        </w:tabs>
        <w:spacing w:after="40"/>
        <w:ind w:left="461"/>
      </w:pPr>
      <w:r>
        <w:rPr>
          <w:b w:val="0"/>
          <w:sz w:val="21"/>
        </w:rPr>
        <w:t>联合国宪章宗旨和原则</w:t>
        <w:tab/>
        <w:t>343</w:t>
      </w:r>
      <w:r>
        <w:rPr>
          <w:b w:val="0"/>
          <w:sz w:val="21"/>
        </w:rPr>
      </w:r>
      <w:r>
        <w:rPr>
          <w:b w:val="0"/>
          <w:sz w:val="21"/>
        </w:rPr>
      </w:r>
    </w:p>
    <w:p w14:paraId="23D7E3B7">
      <w:pPr>
        <w:tabs>
          <w:tab w:val="right" w:leader="dot" w:pos="9072"/>
        </w:tabs>
        <w:spacing w:after="40"/>
        <w:ind w:left="461"/>
      </w:pPr>
      <w:r>
        <w:t>联合国发展议程与全球治理贡献</w:t>
        <w:tab/>
        <w:t>352</w:t>
      </w:r>
      <w:r/>
      <w:r/>
    </w:p>
    <w:p w14:paraId="7F7E8803">
      <w:pPr>
        <w:tabs>
          <w:tab w:val="right" w:leader="dot" w:pos="9072"/>
        </w:tabs>
        <w:spacing w:after="40"/>
        <w:ind w:left="461"/>
      </w:pPr>
      <w:r>
        <w:t>中国与联合国关系</w:t>
        <w:tab/>
        <w:t>354</w:t>
      </w:r>
      <w:r/>
      <w:r/>
    </w:p>
    <w:p w14:paraId="6FC2CC27">
      <w:pPr>
        <w:tabs>
          <w:tab w:val="right" w:leader="dot" w:pos="9072"/>
        </w:tabs>
        <w:spacing w:after="40"/>
        <w:ind w:left="461"/>
      </w:pPr>
      <w:r>
        <w:t>六大要素术语极简速记版</w:t>
        <w:tab/>
        <w:t>356</w:t>
      </w:r>
    </w:p>
    <w:p w14:paraId="4D9B66A4">
      <w:pPr>
        <w:tabs>
          <w:tab w:val="right" w:leader="dot" w:pos="9072"/>
        </w:tabs>
        <w:spacing w:after="40"/>
        <w:ind w:left="461"/>
      </w:pPr>
      <w:r>
        <w:t>时代背景</w:t>
        <w:tab/>
        <w:t>356</w:t>
      </w:r>
    </w:p>
    <w:p w14:paraId="6D2C2B82">
      <w:pPr>
        <w:tabs>
          <w:tab w:val="right" w:leader="dot" w:pos="9072"/>
        </w:tabs>
        <w:spacing w:after="40"/>
        <w:ind w:left="461"/>
      </w:pPr>
      <w:r>
        <w:t>理论</w:t>
        <w:tab/>
        <w:t>356</w:t>
      </w:r>
    </w:p>
    <w:p w14:paraId="2959CF1B">
      <w:pPr>
        <w:tabs>
          <w:tab w:val="right" w:leader="dot" w:pos="9072"/>
        </w:tabs>
        <w:spacing w:after="40"/>
        <w:ind w:left="461"/>
      </w:pPr>
      <w:r>
        <w:t>经济全球化</w:t>
        <w:tab/>
        <w:t>356</w:t>
      </w:r>
    </w:p>
    <w:p w14:paraId="5ED42389">
      <w:pPr>
        <w:tabs>
          <w:tab w:val="right" w:leader="dot" w:pos="9072"/>
        </w:tabs>
        <w:spacing w:after="40"/>
        <w:ind w:left="461"/>
      </w:pPr>
      <w:r>
        <w:t>政治多极化</w:t>
        <w:tab/>
        <w:t>358</w:t>
      </w:r>
    </w:p>
    <w:p w14:paraId="4A36A3E6">
      <w:pPr>
        <w:tabs>
          <w:tab w:val="right" w:leader="dot" w:pos="9072"/>
        </w:tabs>
        <w:spacing w:after="40"/>
        <w:ind w:left="461"/>
      </w:pPr>
      <w:r>
        <w:t>中国</w:t>
        <w:tab/>
        <w:t>360</w:t>
      </w:r>
    </w:p>
    <w:p>
      <w:pPr>
        <w:tabs>
          <w:tab w:val="right" w:leader="dot" w:pos="9072"/>
        </w:tabs>
        <w:spacing w:after="40"/>
        <w:ind w:left="461"/>
      </w:pPr>
      <w:r>
        <w:t>联合国</w:t>
        <w:tab/>
        <w:t>361</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【材料触发点】 设问分析外交的“变”，题面把新中国外交放在不同历史阶段和国际格局演进中，说明外交内容和任务的调整与外部时代背景变化相联系。</w:t>
      </w:r>
      <w:r>
        <w:rPr>
          <w:b w:val="0"/>
          <w:sz w:val="21"/>
        </w:rPr>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材料里加快互免签证、扩大单方面免签、激活双边投资促进工作组机制，都是降低跨境人员往来和资本合作成本的便利安排，因此可用推进贸易和投资自由化便利化来说明。</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题目指向理解“今天的中国，明天的世界”，题干中的微电网、打井、物流、希望农场等项目强调中国式现代化的开放实践让发展成果被更多国家共享，使经济全球化更有活力。</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免签、自贸“朋友圈”叠加鲁班工坊、菌草等合作项目，让更多国家参与并共享中国发展机遇。开放面向更广参与和更公平发展，体现推动经济全球化朝开放、包容、普惠、平衡、共赢方向发展。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题目指向理解“今天的中国，明天的世界”，题干中的微电网、打井、物流、希望农场等项目强调中国式现代化的开放实践让发展成果被更多国家共享，使经济全球化更有活力。</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【材料触发点】 设问问中国给最不发达国家100%税目产品零关税这一做法中的“中国担当”，材料中的零关税安排直接体现中国推动普惠包容全球化、帮助最不发达国家分享开放红利。</w:t>
      </w:r>
      <w:r>
        <w:rPr>
          <w:b w:val="0"/>
          <w:sz w:val="21"/>
        </w:rPr>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事实之间的连接点是开放、流动、联通或共享怎样影响世界经济运行，与“推进普惠包容的经济全球化”的采分功能相吻合。可形成：中国着力解决发展不平衡问题、维护发展中国家正当权益，推进普惠包容的经济全球化，惠及亚太人民。</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并稳步扩大制度型开放”：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封关提升货物贸易透明度、对接更高标准经贸规则并允许保税维修，靠的是规则升级而非单纯降税；这正是发展更高层次开放型经济、稳步扩大制度型开放。</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“十四五”圆满收官题以中国—中亚峰会、“一带一路”国际合作高峰论坛、中非合作论坛、进博会、服贸会、消博会等事实，体现我国持续扩大高水平对外开放、拓展多边合作平台。</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 这些线索把具体事实推向规则、标准、平台和制度安排如何把开放落成可操作的机制，不能只停在现象描述上。对应“中国扩大高水平对外开放与制度型开放”后，可写成：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题目指向理解“今天的中国，明天的世界”，题干中的微电网、打井、物流、希望农场等项目强调中国式现代化的开放实践让发展成果被更多国家共享，使经济全球化更有活力。</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因此可落到中国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 这些事实之间的连接点是行动背后的能力来源，即科技、产业和经济实力如何转化为国际竞争主动权，与“加强技术创新、提高产品质量，增强竞争力”的采分功能相吻合。可形成：我国攻克"卡脖子"难题，能调整对外贸易产品结构、生产附加值高的产品，增强产品和服务的国际竞争力。</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【材料触发点】 材料强调中国通过共享发展成果、促进文明互鉴，为动荡变革世界注入稳定性，体现相互尊重、公平正义、合作共赢的新型国际关系方向。</w:t>
      </w:r>
      <w:r>
        <w:rPr>
          <w:b w:val="0"/>
          <w:sz w:val="21"/>
        </w:rPr>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因此可落到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题目指向理解“今天的中国，明天的世界”，材料把中国式现代化的开放实践写成多国共同受益的项目网络，体现共商共建共享的全球治理观。</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r>
        <w:rPr>
          <w:b w:val="0"/>
          <w:sz w:val="21"/>
        </w:rPr>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把中国式现代化放在世界百年变局中考查。中国式现代化走和平发展道路，坚持多边主义、互利共赢和人类命运共同体理念，说明中国发展与世界和平发展相互联系。因此可落到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【材料触发点】 设问问中国“大国情怀与担当”，材料中的国际合作、共同发展和全球治理行动体现中国坚持多边路线，维护联合国宪章宗旨和原则，并以正确义利观处理国际关系。</w:t>
      </w:r>
      <w:r>
        <w:rPr>
          <w:b w:val="0"/>
          <w:sz w:val="21"/>
        </w:rPr>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材料直接点出单边主义、单边霸凌逆流，说明问题的症结在于少数国家以单边方式破坏国际合作。中国要营造良好外部环境，就要以真正的多边主义回应单边主义和霸凌行径。</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链博会有70个国家参与，题目又要求回应“脱钩断链”“去风险”等把产供链问题政治化的倾向。这里要抓各国平等参与产供链合作的权利：产供链治理不能由少数国家垄断或单边操控，因此可从推动国际关系民主化说明各国平等参与、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 设问从“世界发展需要”层面问周边工作的意义，材料中的周边合作、互利共赢和命运共同体共识体现中国以区域合作推动国际关系民主化、践行真正的多边主义并促进全球治理变革。</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国际力量对比深刻调整、全球南方声势壮大，说明世界格局不再由少数国家单向主导，而是在多种力量共同作用中发展，因此可联想到世界多极化。</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资料包讲全球南方崛起、全球治理代表性不足，说明国际力量对比变化，正是世界多极化推动治理变革的具体线索。</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 设问分析外交的“变”，题面把新中国外交放在不同历史阶段和国际格局演进中，说明外交内容和任务的调整与外部时代背景变化相联系。</w:t>
      </w:r>
      <w:r>
        <w:rPr>
          <w:b w:val="0"/>
          <w:sz w:val="21"/>
        </w:rPr>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题面集中列出恃强凌弱、巧取豪夺、零和博弈、结盟对抗和封闭排他，这些都是旧国际关系逻辑，中国答案需要先批判集团政治、实力至上和少数国家垄断价值定义。 这些事实之间的连接点是国际格局、全球治理或国家关系如何走向平等合作，与“超越集团政治、实力至上和少数国家垄断价值定义的治理逻辑”的采分功能相吻合。可形成：中国答案超越集团政治的“小圈子”规则、实力至上的逻辑和少数西方国家定义的“普世价值”，反对霸权主义和强权政治，为处理国际关系提供更公平的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说明中国式现代化需要安全稳定的外部环境。中国特色大国外交既服务发展，也回应外部安全风险，因此可落到坚持总体国家安全观、统筹发展和安全，以新安全格局保障新发展格局。</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【材料触发点】 材料把中国式现代化定位为走和平发展道路、造福中国也促进世界现代化，体现我国独立自主和平外交政策服务民族复兴和促进共同发展的统一。</w:t>
      </w:r>
      <w:r>
        <w:rPr>
          <w:b w:val="0"/>
          <w:sz w:val="21"/>
        </w:rPr>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【材料触发点】 设问分析新中国外交“不变”，材料中的外交政策基本准则指向和平共处五项原则这一稳定不变的对外关系准则。</w:t>
      </w:r>
      <w:r>
        <w:rPr>
          <w:b w:val="0"/>
          <w:sz w:val="21"/>
        </w:rPr>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“十四五”圆满收官题以中国—中亚峰会、“一带一路”国际合作高峰论坛、中非合作论坛、进博会、服贸会、消博会等事实，体现我国持续扩大高水平对外开放、拓展多边合作平台。</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【材料触发点】 材料呈现中国式现代化向世界开放、与各国共享机遇，说明中国把自身现代化实践转化为可供世界借鉴的中国智慧和中国方案。</w:t>
      </w:r>
      <w:r>
        <w:rPr>
          <w:b w:val="0"/>
          <w:sz w:val="21"/>
        </w:rPr>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些线索把具体事实推向中国做法不只服务自身发展，也为共同问题提供方案和公共产品，不能只停在现象描述上。对应“贡献中国智慧、中国方案、中国力量”后，可写成：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“十四五”圆满收官题以中国—中亚峰会、“一带一路”国际合作高峰论坛、中非合作论坛、进博会、服贸会、消博会等事实，体现我国持续扩大高水平对外开放、拓展多边合作平台。</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6CEB54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 这些事实之间的连接点是中国行动如何把自身发展同世界共同问题联系起来，与“全球文明倡议：以文明增互信”的采分功能相吻合。可形成：面对不同文明交流碰撞甚至冲突日趋频繁，全球文明倡议通过民间外交、公共外交推动文明交流互鉴、传承创新，促进民心相通、各国人民相知相亲，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题目指向理解“今天的中国，明天的世界”，题干中的微电网、打井、物流、希望农场等项目强调中国式现代化的开放实践让发展成果被更多国家共享，使经济全球化更有活力。</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丙同学要求在自身发展之外兼顾发展中国家需求、帮助其加强能力建设，说明中国处理国际合作不是单方取利，而是兼顾他国合理关切和共同收益。这体现义利相兼、以义为先的正确义利观。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题目指向理解“今天的中国，明天的世界”，题干中的微电网、打井、物流、希望农场等项目强调中国式现代化的开放实践让发展成果被更多国家共享，使经济全球化更有活力。</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全球文明倡议的材料线索是“文明交汇碰撞”和“民间外交、公共外交”，这些行动的直接效果是通过交流互鉴减少隔阂、增进理解和认同。因此可从民心相通与文明互鉴说明中国行动的意义。</w:t>
      </w:r>
      <w:r>
        <w:rPr>
          <w:b w:val="0"/>
          <w:sz w:val="21"/>
        </w:rPr>
      </w:r>
    </w:p>
    <w:p w14:paraId="6F4F3989">
      <w:r>
        <w:rPr>
          <w:b/>
          <w:sz w:val="21"/>
        </w:rPr>
        <w:t>【答案落点】 全球文明倡议通过民间外交、公共外交和文明交流互鉴，促进民心相通、各国人民相知相亲，建设开放包容的世界，并为三大倡议形成合力提供社会基础。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【材料触发点】 题目说明“联合国也需要中国”，关键在于中国作为联合国创始会员国和安理会常任理事国，在维护国际和平与安全、推动联合国事业中具有重要地位和作用。</w:t>
      </w:r>
      <w:r>
        <w:rPr>
          <w:b w:val="0"/>
          <w:sz w:val="21"/>
        </w:rPr>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坚持正确义利观</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