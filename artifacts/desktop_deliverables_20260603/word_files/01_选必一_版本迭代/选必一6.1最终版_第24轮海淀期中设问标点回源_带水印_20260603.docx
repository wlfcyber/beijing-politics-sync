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3056E79A">
      <w:pPr>
        <w:spacing w:after="60"/>
        <w:ind w:left="200" w:firstLine="0"/>
      </w:pPr>
      <w:r>
        <w:rPr>
          <w:rFonts w:ascii="Hiragino Sans GB" w:hAnsi="Hiragino Sans GB" w:eastAsia="Hiragino Sans GB" w:cs="Hiragino Sans GB"/>
          <w:b/>
          <w:color w:val="1F5E8C"/>
          <w:sz w:val="20"/>
        </w:rPr>
        <w:t>· 经济全球化：推进普惠包容的经济全球化</w:t>
      </w:r>
    </w:p>
    <w:p w14:paraId="2AD26F5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p>
    <w:p w14:paraId="78678816">
      <w:pPr>
        <w:spacing w:after="60"/>
        <w:ind w:left="200" w:firstLine="0"/>
      </w:pPr>
      <w:r>
        <w:rPr>
          <w:rFonts w:ascii="Hiragino Sans GB" w:hAnsi="Hiragino Sans GB" w:eastAsia="Hiragino Sans GB" w:cs="Hiragino Sans GB"/>
          <w:b/>
          <w:color w:val="1F5E8C"/>
          <w:sz w:val="20"/>
        </w:rPr>
        <w:t>· 时代背景：和平与发展仍是时代主题</w:t>
      </w:r>
    </w:p>
    <w:p w14:paraId="7B56965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FE783D">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47A28C62">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p>
    <w:p w14:paraId="64147741">
      <w:pPr>
        <w:spacing w:after="60"/>
        <w:ind w:left="200" w:firstLine="0"/>
      </w:pPr>
      <w:r>
        <w:rPr>
          <w:rFonts w:ascii="Hiragino Sans GB" w:hAnsi="Hiragino Sans GB" w:eastAsia="Hiragino Sans GB" w:cs="Hiragino Sans GB"/>
          <w:b/>
          <w:color w:val="1F5E8C"/>
          <w:sz w:val="20"/>
        </w:rPr>
        <w:t>· 时代背景：和平与发展仍是时代主题</w:t>
      </w:r>
    </w:p>
    <w:p w14:paraId="3988523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A64011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75AB977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p>
    <w:p w14:paraId="04F24BCC">
      <w:pPr>
        <w:spacing w:after="60"/>
        <w:ind w:left="200" w:firstLine="0"/>
      </w:pPr>
      <w:r>
        <w:rPr>
          <w:rFonts w:ascii="Hiragino Sans GB" w:hAnsi="Hiragino Sans GB" w:eastAsia="Hiragino Sans GB" w:cs="Hiragino Sans GB"/>
          <w:b/>
          <w:color w:val="1F5E8C"/>
          <w:sz w:val="20"/>
        </w:rPr>
        <w:t>· 时代背景：和平与发展仍是时代主题</w:t>
      </w:r>
    </w:p>
    <w:p w14:paraId="6CAD9181">
      <w:pPr>
        <w:spacing w:after="60"/>
        <w:ind w:left="200" w:firstLine="0"/>
      </w:pPr>
      <w:r>
        <w:rPr>
          <w:rFonts w:ascii="Hiragino Sans GB" w:hAnsi="Hiragino Sans GB" w:eastAsia="Hiragino Sans GB" w:cs="Hiragino Sans GB"/>
          <w:b/>
          <w:color w:val="1F5E8C"/>
          <w:sz w:val="20"/>
        </w:rPr>
        <w:t>· 理论：国家间共同利益是国家合作的基础</w:t>
      </w:r>
    </w:p>
    <w:p w14:paraId="7EE2336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p>
    <w:p w14:paraId="3104D616">
      <w:pPr>
        <w:spacing w:after="60"/>
        <w:ind w:left="200" w:firstLine="0"/>
      </w:pPr>
      <w:r>
        <w:rPr>
          <w:rFonts w:ascii="Hiragino Sans GB" w:hAnsi="Hiragino Sans GB" w:eastAsia="Hiragino Sans GB" w:cs="Hiragino Sans GB"/>
          <w:b/>
          <w:color w:val="1F5E8C"/>
          <w:sz w:val="20"/>
        </w:rPr>
        <w:t>· 时代背景：和平与发展仍是时代主题</w:t>
      </w:r>
    </w:p>
    <w:p w14:paraId="7243967D">
      <w:pPr>
        <w:spacing w:after="60"/>
        <w:ind w:left="200" w:firstLine="0"/>
      </w:pPr>
      <w:r>
        <w:rPr>
          <w:rFonts w:ascii="Hiragino Sans GB" w:hAnsi="Hiragino Sans GB" w:eastAsia="Hiragino Sans GB" w:cs="Hiragino Sans GB"/>
          <w:b/>
          <w:color w:val="1F5E8C"/>
          <w:sz w:val="20"/>
        </w:rPr>
        <w:t>· 理论：国家间共同利益是国家合作的基础</w:t>
      </w:r>
    </w:p>
    <w:p w14:paraId="2F1C713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 （本题6分）</w:t>
      </w:r>
    </w:p>
    <w:p w14:paraId="0F26DA01">
      <w:pPr>
        <w:spacing w:after="60"/>
        <w:ind w:left="200" w:firstLine="0"/>
      </w:pPr>
      <w:r>
        <w:rPr>
          <w:rFonts w:ascii="Hiragino Sans GB" w:hAnsi="Hiragino Sans GB" w:eastAsia="Hiragino Sans GB" w:cs="Hiragino Sans GB"/>
          <w:b/>
          <w:color w:val="1F5E8C"/>
          <w:sz w:val="20"/>
        </w:rPr>
        <w:t>· 时代背景：和平与发展仍是时代主题</w:t>
      </w:r>
    </w:p>
    <w:p w14:paraId="7A7F0C6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 （本题8分）</w:t>
      </w:r>
    </w:p>
    <w:p w14:paraId="4EB25B6A">
      <w:pPr>
        <w:spacing w:after="60"/>
        <w:ind w:left="200" w:firstLine="0"/>
      </w:pPr>
      <w:r>
        <w:rPr>
          <w:rFonts w:ascii="Hiragino Sans GB" w:hAnsi="Hiragino Sans GB" w:eastAsia="Hiragino Sans GB" w:cs="Hiragino Sans GB"/>
          <w:b/>
          <w:color w:val="1F5E8C"/>
          <w:sz w:val="20"/>
        </w:rPr>
        <w:t>· 时代背景：和平与发展仍是时代主题</w:t>
      </w:r>
    </w:p>
    <w:p w14:paraId="5576268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330056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CFC5E43">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p>
    <w:p w14:paraId="4BF5BD06">
      <w:pPr>
        <w:spacing w:after="60"/>
        <w:ind w:left="200" w:firstLine="0"/>
      </w:pPr>
      <w:r>
        <w:rPr>
          <w:rFonts w:ascii="Hiragino Sans GB" w:hAnsi="Hiragino Sans GB" w:eastAsia="Hiragino Sans GB" w:cs="Hiragino Sans GB"/>
          <w:b/>
          <w:color w:val="1F5E8C"/>
          <w:sz w:val="20"/>
        </w:rPr>
        <w:t>· 时代背景：和平与发展仍是时代主题</w:t>
      </w:r>
    </w:p>
    <w:p w14:paraId="74E61BC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6B258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BE6E1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p>
    <w:p w14:paraId="03EBCA67">
      <w:pPr>
        <w:spacing w:after="60"/>
        <w:ind w:left="200" w:firstLine="0"/>
      </w:pPr>
      <w:r>
        <w:rPr>
          <w:rFonts w:ascii="Hiragino Sans GB" w:hAnsi="Hiragino Sans GB" w:eastAsia="Hiragino Sans GB" w:cs="Hiragino Sans GB"/>
          <w:b/>
          <w:color w:val="1F5E8C"/>
          <w:sz w:val="20"/>
        </w:rPr>
        <w:t>· 时代背景：和平与发展仍是时代主题</w:t>
      </w:r>
    </w:p>
    <w:p w14:paraId="3E069D0F">
      <w:pPr>
        <w:spacing w:after="60"/>
        <w:ind w:left="200" w:firstLine="0"/>
      </w:pPr>
      <w:r>
        <w:rPr>
          <w:rFonts w:ascii="Hiragino Sans GB" w:hAnsi="Hiragino Sans GB" w:eastAsia="Hiragino Sans GB" w:cs="Hiragino Sans GB"/>
          <w:b/>
          <w:color w:val="1F5E8C"/>
          <w:sz w:val="20"/>
        </w:rPr>
        <w:t>· 理论：国家间共同利益是国家合作的基础</w:t>
      </w:r>
    </w:p>
    <w:p w14:paraId="0E0762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ECD047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p>
    <w:p w14:paraId="5EB6617E">
      <w:pPr>
        <w:spacing w:after="60"/>
        <w:ind w:left="200" w:firstLine="0"/>
      </w:pPr>
      <w:r>
        <w:rPr>
          <w:rFonts w:ascii="Hiragino Sans GB" w:hAnsi="Hiragino Sans GB" w:eastAsia="Hiragino Sans GB" w:cs="Hiragino Sans GB"/>
          <w:b/>
          <w:color w:val="1F5E8C"/>
          <w:sz w:val="20"/>
        </w:rPr>
        <w:t>· 时代背景：和平与发展仍是时代主题</w:t>
      </w:r>
    </w:p>
    <w:p w14:paraId="5FFD5E69">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D4CC9CC">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p>
    <w:p w14:paraId="79A97C2E">
      <w:pPr>
        <w:spacing w:after="60"/>
        <w:ind w:left="200" w:firstLine="0"/>
      </w:pPr>
      <w:r>
        <w:rPr>
          <w:rFonts w:ascii="Hiragino Sans GB" w:hAnsi="Hiragino Sans GB" w:eastAsia="Hiragino Sans GB" w:cs="Hiragino Sans GB"/>
          <w:b/>
          <w:color w:val="1F5E8C"/>
          <w:sz w:val="20"/>
        </w:rPr>
        <w:t>· 时代背景：和平与发展仍是时代主题</w:t>
      </w:r>
    </w:p>
    <w:p w14:paraId="185451A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73DE461">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7138E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p>
    <w:p w14:paraId="2C64ED27">
      <w:pPr>
        <w:spacing w:after="60"/>
        <w:ind w:left="200" w:firstLine="0"/>
      </w:pPr>
      <w:r>
        <w:rPr>
          <w:rFonts w:ascii="Hiragino Sans GB" w:hAnsi="Hiragino Sans GB" w:eastAsia="Hiragino Sans GB" w:cs="Hiragino Sans GB"/>
          <w:b/>
          <w:color w:val="1F5E8C"/>
          <w:sz w:val="20"/>
        </w:rPr>
        <w:t>· 时代背景：和平与发展仍是时代主题</w:t>
      </w:r>
    </w:p>
    <w:p w14:paraId="75F8BCF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34056C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 （本题8分）</w:t>
      </w:r>
    </w:p>
    <w:p w14:paraId="2C03008C">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00E582B">
      <w:pPr>
        <w:spacing w:after="60"/>
        <w:ind w:left="200" w:firstLine="0"/>
      </w:pPr>
      <w:r>
        <w:rPr>
          <w:rFonts w:ascii="Hiragino Sans GB" w:hAnsi="Hiragino Sans GB" w:eastAsia="Hiragino Sans GB" w:cs="Hiragino Sans GB"/>
          <w:b/>
          <w:color w:val="1F5E8C"/>
          <w:sz w:val="20"/>
        </w:rPr>
        <w:t>· 理论：国家间共同利益是国家合作的基础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405D602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p>
    <w:p w14:paraId="252B75B0">
      <w:pPr>
        <w:spacing w:after="60"/>
        <w:ind w:left="200" w:firstLine="0"/>
      </w:pPr>
      <w:r>
        <w:rPr>
          <w:rFonts w:ascii="Hiragino Sans GB" w:hAnsi="Hiragino Sans GB" w:eastAsia="Hiragino Sans GB" w:cs="Hiragino Sans GB"/>
          <w:b/>
          <w:color w:val="1F5E8C"/>
          <w:sz w:val="20"/>
        </w:rPr>
        <w:t>· 时代背景：和平与发展仍是时代主题</w:t>
      </w:r>
    </w:p>
    <w:p w14:paraId="2C866773">
      <w:pPr>
        <w:spacing w:after="60"/>
        <w:ind w:left="200" w:firstLine="0"/>
      </w:pPr>
      <w:r>
        <w:rPr>
          <w:rFonts w:ascii="Hiragino Sans GB" w:hAnsi="Hiragino Sans GB" w:eastAsia="Hiragino Sans GB" w:cs="Hiragino Sans GB"/>
          <w:b/>
          <w:color w:val="1F5E8C"/>
          <w:sz w:val="20"/>
        </w:rPr>
        <w:t>· 理论：国家间共同利益是国家合作的基础</w:t>
      </w:r>
    </w:p>
    <w:p w14:paraId="4619C7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7CDDEE3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p>
    <w:p w14:paraId="07FD88EB">
      <w:pPr>
        <w:spacing w:after="60"/>
        <w:ind w:left="200" w:firstLine="0"/>
      </w:pPr>
      <w:r>
        <w:rPr>
          <w:rFonts w:ascii="Hiragino Sans GB" w:hAnsi="Hiragino Sans GB" w:eastAsia="Hiragino Sans GB" w:cs="Hiragino Sans GB"/>
          <w:b/>
          <w:color w:val="1F5E8C"/>
          <w:sz w:val="20"/>
        </w:rPr>
        <w:t>· 时代背景：和平与发展仍是时代主题</w:t>
      </w:r>
    </w:p>
    <w:p w14:paraId="369BB720">
      <w:pPr>
        <w:spacing w:after="60"/>
        <w:ind w:left="200" w:firstLine="0"/>
      </w:pPr>
      <w:r>
        <w:rPr>
          <w:rFonts w:ascii="Hiragino Sans GB" w:hAnsi="Hiragino Sans GB" w:eastAsia="Hiragino Sans GB" w:cs="Hiragino Sans GB"/>
          <w:b/>
          <w:color w:val="1F5E8C"/>
          <w:sz w:val="20"/>
        </w:rPr>
        <w:t>· 理论：国家间共同利益是国家合作的基础</w:t>
      </w:r>
    </w:p>
    <w:p w14:paraId="3DD86C5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p>
    <w:p w14:paraId="3415C882">
      <w:pPr>
        <w:spacing w:after="60"/>
        <w:ind w:left="200" w:firstLine="0"/>
      </w:pPr>
      <w:r>
        <w:rPr>
          <w:rFonts w:ascii="Hiragino Sans GB" w:hAnsi="Hiragino Sans GB" w:eastAsia="Hiragino Sans GB" w:cs="Hiragino Sans GB"/>
          <w:b/>
          <w:color w:val="1F5E8C"/>
          <w:sz w:val="20"/>
        </w:rPr>
        <w:t>· 时代背景：和平与发展仍是时代主题</w:t>
      </w:r>
    </w:p>
    <w:p w14:paraId="3DDBC4A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E73BA2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9142017">
      <w:pPr>
        <w:spacing w:after="60"/>
        <w:ind w:left="200" w:firstLine="0"/>
      </w:pPr>
      <w:r>
        <w:rPr>
          <w:rFonts w:ascii="Hiragino Sans GB" w:hAnsi="Hiragino Sans GB" w:eastAsia="Hiragino Sans GB" w:cs="Hiragino Sans GB"/>
          <w:b/>
          <w:color w:val="1F5E8C"/>
          <w:sz w:val="20"/>
        </w:rPr>
        <w:t>· 政治多极化：推动构建人类命运共同体</w:t>
      </w:r>
    </w:p>
    <w:p w14:paraId="3A2426B1">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p>
    <w:p w14:paraId="6A0CF3A8">
      <w:pPr>
        <w:spacing w:after="60"/>
        <w:ind w:left="200" w:firstLine="0"/>
      </w:pPr>
      <w:r>
        <w:rPr>
          <w:rFonts w:ascii="Hiragino Sans GB" w:hAnsi="Hiragino Sans GB" w:eastAsia="Hiragino Sans GB" w:cs="Hiragino Sans GB"/>
          <w:b/>
          <w:color w:val="1F5E8C"/>
          <w:sz w:val="20"/>
        </w:rPr>
        <w:t>· 时代背景：和平与发展仍是时代主题</w:t>
      </w:r>
    </w:p>
    <w:p w14:paraId="366AF3AD">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 （本题8分）</w:t>
      </w:r>
    </w:p>
    <w:p w14:paraId="47E762BF">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E5DCFEF">
      <w:pPr>
        <w:spacing w:after="60"/>
        <w:ind w:left="200" w:firstLine="0"/>
      </w:pPr>
      <w:r>
        <w:rPr>
          <w:rFonts w:ascii="Hiragino Sans GB" w:hAnsi="Hiragino Sans GB" w:eastAsia="Hiragino Sans GB" w:cs="Hiragino Sans GB"/>
          <w:b/>
          <w:color w:val="1F5E8C"/>
          <w:sz w:val="20"/>
        </w:rPr>
        <w:t>· 理论：国家间共同利益是国家合作的基础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29F299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p>
    <w:p w14:paraId="1CAC25AF">
      <w:pPr>
        <w:spacing w:after="60"/>
        <w:ind w:left="200" w:firstLine="0"/>
      </w:pPr>
      <w:r>
        <w:rPr>
          <w:rFonts w:ascii="Hiragino Sans GB" w:hAnsi="Hiragino Sans GB" w:eastAsia="Hiragino Sans GB" w:cs="Hiragino Sans GB"/>
          <w:b/>
          <w:color w:val="1F5E8C"/>
          <w:sz w:val="20"/>
        </w:rPr>
        <w:t>· 时代背景：百年变局与外部风险挑战</w:t>
      </w:r>
    </w:p>
    <w:p w14:paraId="68D3B3CD">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3734D14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p>
    <w:p w14:paraId="03347ABB">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40DFC8D">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p>
    <w:p w14:paraId="16F0D63C">
      <w:pPr>
        <w:spacing w:after="60"/>
        <w:ind w:left="200" w:firstLine="0"/>
      </w:pPr>
      <w:r>
        <w:rPr>
          <w:rFonts w:ascii="Hiragino Sans GB" w:hAnsi="Hiragino Sans GB" w:eastAsia="Hiragino Sans GB" w:cs="Hiragino Sans GB"/>
          <w:b/>
          <w:color w:val="1F5E8C"/>
          <w:sz w:val="20"/>
        </w:rPr>
        <w:t>· 理论：国家间共同利益是国家合作的基础</w:t>
      </w:r>
    </w:p>
    <w:p w14:paraId="6B089B4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0559388D">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p>
    <w:p w14:paraId="396232B9">
      <w:pPr>
        <w:spacing w:after="60"/>
        <w:ind w:left="200" w:firstLine="0"/>
      </w:pPr>
      <w:r>
        <w:rPr>
          <w:rFonts w:ascii="Hiragino Sans GB" w:hAnsi="Hiragino Sans GB" w:eastAsia="Hiragino Sans GB" w:cs="Hiragino Sans GB"/>
          <w:b/>
          <w:color w:val="1F5E8C"/>
          <w:sz w:val="20"/>
        </w:rPr>
        <w:t>· 时代背景：和平与发展仍是时代主题</w:t>
      </w:r>
    </w:p>
    <w:p w14:paraId="74561916">
      <w:pPr>
        <w:spacing w:after="60"/>
        <w:ind w:left="200" w:firstLine="0"/>
      </w:pPr>
      <w:r>
        <w:rPr>
          <w:rFonts w:ascii="Hiragino Sans GB" w:hAnsi="Hiragino Sans GB" w:eastAsia="Hiragino Sans GB" w:cs="Hiragino Sans GB"/>
          <w:b/>
          <w:color w:val="1F5E8C"/>
          <w:sz w:val="20"/>
        </w:rPr>
        <w:t>· 理论：国家间共同利益是国家合作的基础</w:t>
      </w:r>
    </w:p>
    <w:p w14:paraId="3E10E35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099DFC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p>
    <w:p w14:paraId="0C03A843">
      <w:pPr>
        <w:spacing w:after="60"/>
        <w:ind w:left="200" w:firstLine="0"/>
      </w:pPr>
      <w:r>
        <w:rPr>
          <w:rFonts w:ascii="Hiragino Sans GB" w:hAnsi="Hiragino Sans GB" w:eastAsia="Hiragino Sans GB" w:cs="Hiragino Sans GB"/>
          <w:b/>
          <w:color w:val="1F5E8C"/>
          <w:sz w:val="20"/>
        </w:rPr>
        <w:t>· 理论：国家间共同利益是国家合作的基础</w:t>
      </w:r>
    </w:p>
    <w:p w14:paraId="77FB249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AE20C8D">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p>
    <w:p w14:paraId="1E968B53">
      <w:pPr>
        <w:spacing w:after="60"/>
        <w:ind w:left="200" w:firstLine="0"/>
      </w:pPr>
      <w:r>
        <w:rPr>
          <w:rFonts w:ascii="Hiragino Sans GB" w:hAnsi="Hiragino Sans GB" w:eastAsia="Hiragino Sans GB" w:cs="Hiragino Sans GB"/>
          <w:b/>
          <w:color w:val="1F5E8C"/>
          <w:sz w:val="20"/>
        </w:rPr>
        <w:t>· 时代背景：和平与发展仍是时代主题</w:t>
      </w:r>
    </w:p>
    <w:p w14:paraId="04F6A5CE">
      <w:pPr>
        <w:spacing w:after="60"/>
        <w:ind w:left="200" w:firstLine="0"/>
      </w:pPr>
      <w:r>
        <w:rPr>
          <w:rFonts w:ascii="Hiragino Sans GB" w:hAnsi="Hiragino Sans GB" w:eastAsia="Hiragino Sans GB" w:cs="Hiragino Sans GB"/>
          <w:b/>
          <w:color w:val="1F5E8C"/>
          <w:sz w:val="20"/>
        </w:rPr>
        <w:t>· 理论：国家间共同利益是国家合作的基础</w:t>
      </w:r>
    </w:p>
    <w:p w14:paraId="118C617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p>
    <w:p w14:paraId="23576E3B">
      <w:pPr>
        <w:spacing w:after="60"/>
        <w:ind w:left="200" w:firstLine="0"/>
      </w:pPr>
      <w:r>
        <w:rPr>
          <w:rFonts w:ascii="Hiragino Sans GB" w:hAnsi="Hiragino Sans GB" w:eastAsia="Hiragino Sans GB" w:cs="Hiragino Sans GB"/>
          <w:b/>
          <w:color w:val="1F5E8C"/>
          <w:sz w:val="20"/>
        </w:rPr>
        <w:t>· 时代背景：和平与发展仍是时代主题</w:t>
      </w:r>
    </w:p>
    <w:p w14:paraId="711E58E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CE470BC">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p>
    <w:p w14:paraId="0D9C74BE">
      <w:pPr>
        <w:spacing w:after="60"/>
        <w:ind w:left="200" w:firstLine="0"/>
      </w:pPr>
      <w:r>
        <w:rPr>
          <w:rFonts w:ascii="Hiragino Sans GB" w:hAnsi="Hiragino Sans GB" w:eastAsia="Hiragino Sans GB" w:cs="Hiragino Sans GB"/>
          <w:b/>
          <w:color w:val="1F5E8C"/>
          <w:sz w:val="20"/>
        </w:rPr>
        <w:t>· 时代背景：和平与发展仍是时代主题</w:t>
      </w:r>
    </w:p>
    <w:p w14:paraId="4B6FF285">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765F6D6">
      <w:pPr>
        <w:spacing w:after="60"/>
        <w:ind w:left="200" w:firstLine="0"/>
      </w:pPr>
      <w:r>
        <w:rPr>
          <w:rFonts w:ascii="Hiragino Sans GB" w:hAnsi="Hiragino Sans GB" w:eastAsia="Hiragino Sans GB" w:cs="Hiragino Sans GB"/>
          <w:b/>
          <w:color w:val="1F5E8C"/>
          <w:sz w:val="20"/>
        </w:rPr>
        <w:t>· 政治多极化：推动构建人类命运共同体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 （本题8分）</w:t>
      </w:r>
    </w:p>
    <w:p w14:paraId="2221BE0A">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理论：国家间共同利益是国家合作的基础</w:t>
      </w:r>
    </w:p>
    <w:p w14:paraId="55B9F298">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p>
    <w:p w14:paraId="36752BA3">
      <w:pPr>
        <w:spacing w:after="60"/>
        <w:ind w:left="200" w:firstLine="0"/>
      </w:pPr>
      <w:r>
        <w:rPr>
          <w:rFonts w:ascii="Hiragino Sans GB" w:hAnsi="Hiragino Sans GB" w:eastAsia="Hiragino Sans GB" w:cs="Hiragino Sans GB"/>
          <w:b/>
          <w:color w:val="1F5E8C"/>
          <w:sz w:val="20"/>
        </w:rPr>
        <w:t>· 时代背景：和平与发展仍是时代主题</w:t>
      </w:r>
    </w:p>
    <w:p w14:paraId="3B2CAB6D">
      <w:pPr>
        <w:spacing w:after="60"/>
        <w:ind w:left="200" w:firstLine="0"/>
      </w:pPr>
      <w:r>
        <w:rPr>
          <w:rFonts w:ascii="Hiragino Sans GB" w:hAnsi="Hiragino Sans GB" w:eastAsia="Hiragino Sans GB" w:cs="Hiragino Sans GB"/>
          <w:b/>
          <w:color w:val="1F5E8C"/>
          <w:sz w:val="20"/>
        </w:rPr>
        <w:t>· 理论：国家间共同利益是国家合作的基础</w:t>
      </w:r>
    </w:p>
    <w:p w14:paraId="21C570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A8608F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p>
    <w:p w14:paraId="2E8E8C0A">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p>
    <w:p w14:paraId="103D90E4">
      <w:pPr>
        <w:spacing w:after="60"/>
        <w:ind w:left="200" w:firstLine="0"/>
      </w:pPr>
      <w:r>
        <w:rPr>
          <w:rFonts w:ascii="Hiragino Sans GB" w:hAnsi="Hiragino Sans GB" w:eastAsia="Hiragino Sans GB" w:cs="Hiragino Sans GB"/>
          <w:b/>
          <w:color w:val="1F5E8C"/>
          <w:sz w:val="20"/>
        </w:rPr>
        <w:t>· 时代背景：和平与发展仍是时代主题</w:t>
      </w:r>
    </w:p>
    <w:p w14:paraId="0DBCDB24">
      <w:pPr>
        <w:spacing w:after="60"/>
        <w:ind w:left="200" w:firstLine="0"/>
      </w:pPr>
      <w:r>
        <w:rPr>
          <w:rFonts w:ascii="Hiragino Sans GB" w:hAnsi="Hiragino Sans GB" w:eastAsia="Hiragino Sans GB" w:cs="Hiragino Sans GB"/>
          <w:b/>
          <w:color w:val="1F5E8C"/>
          <w:sz w:val="20"/>
        </w:rPr>
        <w:t>· 理论：国家间共同利益是国家合作的基础</w:t>
      </w:r>
    </w:p>
    <w:p w14:paraId="7761313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p>
    <w:p w14:paraId="22A3DDD7">
      <w:pPr>
        <w:spacing w:after="60"/>
        <w:ind w:left="200" w:firstLine="0"/>
      </w:pPr>
      <w:r>
        <w:rPr>
          <w:rFonts w:ascii="Hiragino Sans GB" w:hAnsi="Hiragino Sans GB" w:eastAsia="Hiragino Sans GB" w:cs="Hiragino Sans GB"/>
          <w:b/>
          <w:color w:val="1F5E8C"/>
          <w:sz w:val="20"/>
        </w:rPr>
        <w:t>· 时代背景：和平与发展仍是时代主题</w:t>
      </w:r>
    </w:p>
    <w:p w14:paraId="54B4F2FA">
      <w:pPr>
        <w:spacing w:after="60"/>
        <w:ind w:left="200" w:firstLine="0"/>
      </w:pPr>
      <w:r>
        <w:rPr>
          <w:rFonts w:ascii="Hiragino Sans GB" w:hAnsi="Hiragino Sans GB" w:eastAsia="Hiragino Sans GB" w:cs="Hiragino Sans GB"/>
          <w:b/>
          <w:color w:val="1F5E8C"/>
          <w:sz w:val="20"/>
        </w:rPr>
        <w:t>· 理论：国家间共同利益是国家合作的基础</w:t>
      </w:r>
    </w:p>
    <w:p w14:paraId="3E8E6CD1">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p>
    <w:p w14:paraId="34FC6BD9">
      <w:pPr>
        <w:spacing w:after="60"/>
        <w:ind w:left="200" w:firstLine="0"/>
      </w:pPr>
      <w:r>
        <w:rPr>
          <w:rFonts w:ascii="Hiragino Sans GB" w:hAnsi="Hiragino Sans GB" w:eastAsia="Hiragino Sans GB" w:cs="Hiragino Sans GB"/>
          <w:b/>
          <w:color w:val="1F5E8C"/>
          <w:sz w:val="20"/>
        </w:rPr>
        <w:t>· 时代背景：和平与发展仍是时代主题</w:t>
      </w:r>
    </w:p>
    <w:p w14:paraId="404A0FE0">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657C0F49">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 （本题8分）</w:t>
      </w:r>
    </w:p>
    <w:p w14:paraId="3D1DB3D4">
      <w:pPr>
        <w:spacing w:after="60"/>
        <w:ind w:left="200" w:firstLine="0"/>
      </w:pPr>
      <w:r>
        <w:rPr>
          <w:rFonts w:ascii="Hiragino Sans GB" w:hAnsi="Hiragino Sans GB" w:eastAsia="Hiragino Sans GB" w:cs="Hiragino Sans GB"/>
          <w:b/>
          <w:color w:val="1F5E8C"/>
          <w:sz w:val="20"/>
        </w:rPr>
        <w:t>· 时代背景：和平与发展仍是时代主题</w:t>
      </w:r>
    </w:p>
    <w:p w14:paraId="0840E33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EA70A5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E52604">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p>
    <w:p w14:paraId="66505A0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5C45263">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 （本题8分）</w:t>
      </w:r>
    </w:p>
    <w:p w14:paraId="5CB8066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p>
    <w:p w14:paraId="76E5532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p>
    <w:p w14:paraId="6E7B8EA2">
      <w:pPr>
        <w:spacing w:after="60"/>
        <w:ind w:left="200" w:firstLine="0"/>
      </w:pPr>
      <w:r>
        <w:rPr>
          <w:rFonts w:ascii="Hiragino Sans GB" w:hAnsi="Hiragino Sans GB" w:eastAsia="Hiragino Sans GB" w:cs="Hiragino Sans GB"/>
          <w:b/>
          <w:color w:val="1F5E8C"/>
          <w:sz w:val="20"/>
        </w:rPr>
        <w:t>· 时代背景：和平与发展仍是时代主题</w:t>
      </w:r>
    </w:p>
    <w:p w14:paraId="46851FC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A1D717">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 （本题10分）</w:t>
      </w:r>
    </w:p>
    <w:p w14:paraId="050A460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p>
    <w:p w14:paraId="77B05E3C">
      <w:pPr>
        <w:spacing w:after="60"/>
        <w:ind w:left="200" w:firstLine="0"/>
      </w:pPr>
      <w:r>
        <w:rPr>
          <w:rFonts w:ascii="Hiragino Sans GB" w:hAnsi="Hiragino Sans GB" w:eastAsia="Hiragino Sans GB" w:cs="Hiragino Sans GB"/>
          <w:b/>
          <w:color w:val="1F5E8C"/>
          <w:sz w:val="20"/>
        </w:rPr>
        <w:t>· 时代背景：和平与发展仍是时代主题</w:t>
      </w:r>
    </w:p>
    <w:p w14:paraId="7CB55D7D">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2EA6C923">
      <w:pPr>
        <w:spacing w:after="60"/>
        <w:ind w:left="200" w:firstLine="0"/>
      </w:pPr>
      <w:r>
        <w:rPr>
          <w:rFonts w:ascii="Hiragino Sans GB" w:hAnsi="Hiragino Sans GB" w:eastAsia="Hiragino Sans GB" w:cs="Hiragino Sans GB"/>
          <w:b/>
          <w:color w:val="1F5E8C"/>
          <w:sz w:val="20"/>
        </w:rPr>
        <w:t>· 政治多极化：推动构建人类命运共同体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p>
    <w:p w14:paraId="23AE48F2">
      <w:pPr>
        <w:spacing w:after="60"/>
        <w:ind w:left="200" w:firstLine="0"/>
      </w:pPr>
      <w:r>
        <w:rPr>
          <w:rFonts w:ascii="Hiragino Sans GB" w:hAnsi="Hiragino Sans GB" w:eastAsia="Hiragino Sans GB" w:cs="Hiragino Sans GB"/>
          <w:b/>
          <w:color w:val="1F5E8C"/>
          <w:sz w:val="20"/>
        </w:rPr>
        <w:t>· 时代背景：和平与发展仍是时代主题</w:t>
      </w:r>
    </w:p>
    <w:p w14:paraId="6B22488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79C4052">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ECFD81A">
      <w:pPr>
        <w:spacing w:after="60"/>
        <w:ind w:left="200" w:firstLine="0"/>
      </w:pPr>
      <w:r>
        <w:rPr>
          <w:rFonts w:ascii="Hiragino Sans GB" w:hAnsi="Hiragino Sans GB" w:eastAsia="Hiragino Sans GB" w:cs="Hiragino Sans GB"/>
          <w:b/>
          <w:color w:val="1F5E8C"/>
          <w:sz w:val="20"/>
        </w:rPr>
        <w:t>· 政治多极化：推动构建人类命运共同体</w:t>
      </w:r>
    </w:p>
    <w:p w14:paraId="210B557F">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 （本题10分）</w:t>
      </w:r>
    </w:p>
    <w:p w14:paraId="76ACDB2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p>
    <w:p w14:paraId="114B21A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p>
    <w:p w14:paraId="60A49B30">
      <w:pPr>
        <w:spacing w:after="60"/>
        <w:ind w:left="200" w:firstLine="0"/>
      </w:pPr>
      <w:r>
        <w:rPr>
          <w:rFonts w:ascii="Hiragino Sans GB" w:hAnsi="Hiragino Sans GB" w:eastAsia="Hiragino Sans GB" w:cs="Hiragino Sans GB"/>
          <w:b/>
          <w:color w:val="1F5E8C"/>
          <w:sz w:val="20"/>
        </w:rPr>
        <w:t>· 时代背景：和平与发展仍是时代主题</w:t>
      </w:r>
    </w:p>
    <w:p w14:paraId="4270B08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417370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p>
    <w:p w14:paraId="757BE11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A558F8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 （本题8分）</w:t>
      </w:r>
    </w:p>
    <w:p w14:paraId="386A6A16">
      <w:pPr>
        <w:spacing w:after="60"/>
        <w:ind w:left="200" w:firstLine="0"/>
      </w:pPr>
      <w:r>
        <w:rPr>
          <w:rFonts w:ascii="Hiragino Sans GB" w:hAnsi="Hiragino Sans GB" w:eastAsia="Hiragino Sans GB" w:cs="Hiragino Sans GB"/>
          <w:b/>
          <w:color w:val="1F5E8C"/>
          <w:sz w:val="20"/>
        </w:rPr>
        <w:t>· 时代背景：和平与发展仍是时代主题</w:t>
      </w:r>
    </w:p>
    <w:p w14:paraId="195E96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635DF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FC11C0A">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66C2813">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p>
    <w:p w14:paraId="65A42E1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58D9018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p>
    <w:p w14:paraId="33A8513C">
      <w:pPr>
        <w:spacing w:after="60"/>
        <w:ind w:left="200" w:firstLine="0"/>
      </w:pPr>
      <w:r>
        <w:rPr>
          <w:rFonts w:ascii="Hiragino Sans GB" w:hAnsi="Hiragino Sans GB" w:eastAsia="Hiragino Sans GB" w:cs="Hiragino Sans GB"/>
          <w:b/>
          <w:color w:val="1F5E8C"/>
          <w:sz w:val="20"/>
        </w:rPr>
        <w:t>· 时代背景：和平与发展仍是时代主题</w:t>
      </w:r>
    </w:p>
    <w:p w14:paraId="52264DC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966C9B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557F500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 （本题8分）</w:t>
      </w:r>
    </w:p>
    <w:p w14:paraId="3A32BD9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20665D29">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E7737B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p>
    <w:p w14:paraId="3B1CD1E1">
      <w:pPr>
        <w:spacing w:after="60"/>
        <w:ind w:left="200" w:firstLine="0"/>
      </w:pPr>
      <w:r>
        <w:rPr>
          <w:rFonts w:ascii="Hiragino Sans GB" w:hAnsi="Hiragino Sans GB" w:eastAsia="Hiragino Sans GB" w:cs="Hiragino Sans GB"/>
          <w:b/>
          <w:color w:val="1F5E8C"/>
          <w:sz w:val="20"/>
        </w:rPr>
        <w:t>· 时代背景：和平与发展仍是时代主题</w:t>
      </w:r>
    </w:p>
    <w:p w14:paraId="66C82B6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7E96062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9AF9D4F">
      <w:pPr>
        <w:spacing w:after="60"/>
        <w:ind w:left="200" w:firstLine="0"/>
      </w:pPr>
      <w:r>
        <w:rPr>
          <w:rFonts w:ascii="Hiragino Sans GB" w:hAnsi="Hiragino Sans GB" w:eastAsia="Hiragino Sans GB" w:cs="Hiragino Sans GB"/>
          <w:b/>
          <w:color w:val="1F5E8C"/>
          <w:sz w:val="20"/>
        </w:rPr>
        <w:t>· 政治多极化：推动构建人类命运共同体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p>
    <w:p w14:paraId="1B201B58">
      <w:pPr>
        <w:spacing w:after="60"/>
        <w:ind w:left="200" w:firstLine="0"/>
      </w:pPr>
      <w:r>
        <w:rPr>
          <w:rFonts w:ascii="Hiragino Sans GB" w:hAnsi="Hiragino Sans GB" w:eastAsia="Hiragino Sans GB" w:cs="Hiragino Sans GB"/>
          <w:b/>
          <w:color w:val="1F5E8C"/>
          <w:sz w:val="20"/>
        </w:rPr>
        <w:t>· 时代背景：和平与发展仍是时代主题</w:t>
      </w:r>
    </w:p>
    <w:p w14:paraId="1F96409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8E2A05F">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39598A46">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p>
    <w:p w14:paraId="55E5920A">
      <w:pPr>
        <w:spacing w:after="60"/>
        <w:ind w:left="200" w:firstLine="0"/>
      </w:pPr>
      <w:r>
        <w:rPr>
          <w:rFonts w:ascii="Hiragino Sans GB" w:hAnsi="Hiragino Sans GB" w:eastAsia="Hiragino Sans GB" w:cs="Hiragino Sans GB"/>
          <w:b/>
          <w:color w:val="1F5E8C"/>
          <w:sz w:val="20"/>
        </w:rPr>
        <w:t>· 时代背景：和平与发展仍是时代主题</w:t>
      </w:r>
    </w:p>
    <w:p w14:paraId="6F55E823">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AA77A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5849A0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 （本题8分）</w:t>
      </w:r>
    </w:p>
    <w:p w14:paraId="4706803B">
      <w:pPr>
        <w:spacing w:after="60"/>
        <w:ind w:left="200" w:firstLine="0"/>
      </w:pPr>
      <w:r>
        <w:rPr>
          <w:rFonts w:ascii="Hiragino Sans GB" w:hAnsi="Hiragino Sans GB" w:eastAsia="Hiragino Sans GB" w:cs="Hiragino Sans GB"/>
          <w:b/>
          <w:color w:val="1F5E8C"/>
          <w:sz w:val="20"/>
        </w:rPr>
        <w:t>· 时代背景：和平与发展仍是时代主题</w:t>
      </w:r>
    </w:p>
    <w:p w14:paraId="4F11662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EAD924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E0E41A">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p>
    <w:p w14:paraId="493C8C2E">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60"/>
        <w:ind w:left="200" w:firstLine="0"/>
      </w:pPr>
      <w:r>
        <w:rPr>
          <w:rFonts w:ascii="Hiragino Sans GB" w:hAnsi="Hiragino Sans GB" w:eastAsia="Hiragino Sans GB" w:cs="Hiragino Sans GB"/>
          <w:b/>
          <w:color w:val="1F5E8C"/>
          <w:sz w:val="20"/>
        </w:rPr>
        <w:t>· 政治多极化：共商共建共享的全球治理观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p>
    <w:p w14:paraId="3D8D2C0D">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 （本题8分）</w:t>
      </w:r>
    </w:p>
    <w:p w14:paraId="6769B4E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 （本题8分）</w:t>
      </w:r>
    </w:p>
    <w:p w14:paraId="379357D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p>
    <w:p w14:paraId="345528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p>
    <w:p w14:paraId="37DD71C3">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60"/>
        <w:ind w:left="200" w:firstLine="0"/>
      </w:pPr>
      <w:r>
        <w:rPr>
          <w:rFonts w:ascii="Hiragino Sans GB" w:hAnsi="Hiragino Sans GB" w:eastAsia="Hiragino Sans GB" w:cs="Hiragino Sans GB"/>
          <w:b/>
          <w:color w:val="1F5E8C"/>
          <w:sz w:val="20"/>
        </w:rPr>
        <w:t>· 政治多极化：共商共建共享的全球治理观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 （本题6分）</w:t>
      </w:r>
    </w:p>
    <w:p w14:paraId="12B33755">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p>
    <w:p w14:paraId="704BC42C">
      <w:pPr>
        <w:spacing w:after="60"/>
        <w:ind w:left="200" w:firstLine="0"/>
      </w:pPr>
      <w:r>
        <w:rPr>
          <w:rFonts w:ascii="Hiragino Sans GB" w:hAnsi="Hiragino Sans GB" w:eastAsia="Hiragino Sans GB" w:cs="Hiragino Sans GB"/>
          <w:b/>
          <w:color w:val="1F5E8C"/>
          <w:sz w:val="20"/>
        </w:rPr>
        <w:t>· 时代背景：和平与发展仍是时代主题</w:t>
      </w:r>
    </w:p>
    <w:p w14:paraId="141E8D8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p>
    <w:p w14:paraId="585CED8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6C411E2">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p>
    <w:p w14:paraId="46F5F2BF">
      <w:pPr>
        <w:spacing w:after="60"/>
        <w:ind w:left="200" w:firstLine="0"/>
      </w:pPr>
      <w:r>
        <w:rPr>
          <w:rFonts w:ascii="Hiragino Sans GB" w:hAnsi="Hiragino Sans GB" w:eastAsia="Hiragino Sans GB" w:cs="Hiragino Sans GB"/>
          <w:b/>
          <w:color w:val="1F5E8C"/>
          <w:sz w:val="20"/>
        </w:rPr>
        <w:t>· 时代背景：和平与发展仍是时代主题</w:t>
      </w:r>
    </w:p>
    <w:p w14:paraId="5741585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p>
    <w:p w14:paraId="20ACC237">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p>
    <w:p w14:paraId="66C78E0D">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60"/>
        <w:ind w:left="200" w:firstLine="0"/>
      </w:pPr>
      <w:r>
        <w:rPr>
          <w:rFonts w:ascii="Hiragino Sans GB" w:hAnsi="Hiragino Sans GB" w:eastAsia="Hiragino Sans GB" w:cs="Hiragino Sans GB"/>
          <w:b/>
          <w:color w:val="1F5E8C"/>
          <w:sz w:val="20"/>
        </w:rPr>
        <w:t>· 中国：贡献中国智慧、中国方案、中国力量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 （本题6分）</w:t>
      </w:r>
    </w:p>
    <w:p w14:paraId="3FC2D74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p>
    <w:p w14:paraId="4AC02CE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 （本题8分）</w:t>
      </w:r>
    </w:p>
    <w:p w14:paraId="060492B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p>
    <w:p w14:paraId="7BA6099F">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60"/>
        <w:ind w:left="200" w:firstLine="0"/>
      </w:pPr>
      <w:r>
        <w:rPr>
          <w:rFonts w:ascii="Hiragino Sans GB" w:hAnsi="Hiragino Sans GB" w:eastAsia="Hiragino Sans GB" w:cs="Hiragino Sans GB"/>
          <w:b/>
          <w:color w:val="1F5E8C"/>
          <w:sz w:val="20"/>
        </w:rPr>
        <w:t>· 政治多极化：共商共建共享的全球治理观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p>
    <w:p w14:paraId="398EE446">
      <w:pPr>
        <w:spacing w:after="60"/>
        <w:ind w:left="200" w:firstLine="0"/>
      </w:pPr>
      <w:r>
        <w:rPr>
          <w:rFonts w:ascii="Hiragino Sans GB" w:hAnsi="Hiragino Sans GB" w:eastAsia="Hiragino Sans GB" w:cs="Hiragino Sans GB"/>
          <w:b/>
          <w:color w:val="1F5E8C"/>
          <w:sz w:val="20"/>
        </w:rPr>
        <w:t>· 理论：国家间共同利益是国家合作的基础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263CEA2">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ECA5AC2">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p>
    <w:p w14:paraId="39DB9606">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p>
    <w:p w14:paraId="3304121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p>
    <w:p w14:paraId="546C77E5">
      <w:pPr>
        <w:spacing w:after="60"/>
        <w:ind w:left="200" w:firstLine="0"/>
      </w:pPr>
      <w:r>
        <w:rPr>
          <w:rFonts w:ascii="Hiragino Sans GB" w:hAnsi="Hiragino Sans GB" w:eastAsia="Hiragino Sans GB" w:cs="Hiragino Sans GB"/>
          <w:b/>
          <w:color w:val="1F5E8C"/>
          <w:sz w:val="20"/>
        </w:rPr>
        <w:t>· 时代背景：和平与发展仍是时代主题</w:t>
      </w:r>
    </w:p>
    <w:p w14:paraId="51B43C6F">
      <w:pPr>
        <w:spacing w:after="60"/>
        <w:ind w:left="200" w:firstLine="0"/>
      </w:pPr>
      <w:r>
        <w:rPr>
          <w:rFonts w:ascii="Hiragino Sans GB" w:hAnsi="Hiragino Sans GB" w:eastAsia="Hiragino Sans GB" w:cs="Hiragino Sans GB"/>
          <w:b/>
          <w:color w:val="1F5E8C"/>
          <w:sz w:val="20"/>
        </w:rPr>
        <w:t>· 理论：国家间共同利益是国家合作的基础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4731268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6900F853">
      <w:pPr>
        <w:spacing w:after="60"/>
        <w:ind w:left="200" w:firstLine="0"/>
      </w:pPr>
      <w:r>
        <w:rPr>
          <w:rFonts w:ascii="Hiragino Sans GB" w:hAnsi="Hiragino Sans GB" w:eastAsia="Hiragino Sans GB" w:cs="Hiragino Sans GB"/>
          <w:b/>
          <w:color w:val="1F5E8C"/>
          <w:sz w:val="20"/>
        </w:rPr>
        <w:t>· 中国：中国推动构建人类命运共同体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p>
    <w:p w14:paraId="01A7FF0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“投资中国”靠扩大服务业市场准入、对接国际标准、外资税收抵免压低进入门槛与成本，门槛降外资才进得便利，对应推进贸易和投资自由化便利化。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p>
    <w:p w14:paraId="52A0E842">
      <w:pPr>
        <w:spacing w:after="60"/>
        <w:ind w:left="200" w:firstLine="0"/>
      </w:pPr>
      <w:r>
        <w:rPr>
          <w:rFonts w:ascii="Hiragino Sans GB" w:hAnsi="Hiragino Sans GB" w:eastAsia="Hiragino Sans GB" w:cs="Hiragino Sans GB"/>
          <w:b/>
          <w:color w:val="1F5E8C"/>
          <w:sz w:val="20"/>
        </w:rPr>
        <w:t>· 时代背景：和平与发展仍是时代主题</w:t>
      </w:r>
    </w:p>
    <w:p w14:paraId="1F06FC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F2AED5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p>
    <w:p w14:paraId="6BE29AC9">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p>
    <w:p w14:paraId="16BB0F89">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p>
    <w:p w14:paraId="08B1AEA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7D83A6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p>
    <w:p w14:paraId="0877DDE2">
      <w:pPr>
        <w:spacing w:after="60"/>
        <w:ind w:left="200" w:firstLine="0"/>
      </w:pPr>
      <w:r>
        <w:rPr>
          <w:rFonts w:ascii="Hiragino Sans GB" w:hAnsi="Hiragino Sans GB" w:eastAsia="Hiragino Sans GB" w:cs="Hiragino Sans GB"/>
          <w:b/>
          <w:color w:val="1F5E8C"/>
          <w:sz w:val="20"/>
        </w:rPr>
        <w:t>· 时代背景：和平与发展仍是时代主题</w:t>
      </w:r>
    </w:p>
    <w:p w14:paraId="5F5F5C4F">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CD87648">
      <w:pPr>
        <w:spacing w:after="60"/>
        <w:ind w:left="200" w:firstLine="0"/>
      </w:pPr>
      <w:r>
        <w:rPr>
          <w:rFonts w:ascii="Hiragino Sans GB" w:hAnsi="Hiragino Sans GB" w:eastAsia="Hiragino Sans GB" w:cs="Hiragino Sans GB"/>
          <w:b/>
          <w:color w:val="1F5E8C"/>
          <w:sz w:val="20"/>
        </w:rPr>
        <w:t>· 政治多极化：推动构建人类命运共同体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p>
    <w:p w14:paraId="4502116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p>
    <w:p w14:paraId="314A1D15">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60"/>
        <w:ind w:left="200" w:firstLine="0"/>
      </w:pPr>
      <w:r>
        <w:rPr>
          <w:rFonts w:ascii="Hiragino Sans GB" w:hAnsi="Hiragino Sans GB" w:eastAsia="Hiragino Sans GB" w:cs="Hiragino Sans GB"/>
          <w:b/>
          <w:color w:val="1F5E8C"/>
          <w:sz w:val="20"/>
        </w:rPr>
        <w:t>· 政治多极化：共商共建共享的全球治理观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p>
    <w:p w14:paraId="266383F9">
      <w:pPr>
        <w:spacing w:after="60"/>
        <w:ind w:left="200" w:firstLine="0"/>
      </w:pPr>
      <w:r>
        <w:rPr>
          <w:rFonts w:ascii="Hiragino Sans GB" w:hAnsi="Hiragino Sans GB" w:eastAsia="Hiragino Sans GB" w:cs="Hiragino Sans GB"/>
          <w:b/>
          <w:color w:val="1F5E8C"/>
          <w:sz w:val="20"/>
        </w:rPr>
        <w:t>· 理论：国家间共同利益是国家合作的基础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FC70BE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C6BFAD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p>
    <w:p w14:paraId="7E39E65E">
      <w:pPr>
        <w:spacing w:after="60"/>
        <w:ind w:left="200" w:firstLine="0"/>
      </w:pPr>
      <w:r>
        <w:rPr>
          <w:rFonts w:ascii="Hiragino Sans GB" w:hAnsi="Hiragino Sans GB" w:eastAsia="Hiragino Sans GB" w:cs="Hiragino Sans GB"/>
          <w:b/>
          <w:color w:val="1F5E8C"/>
          <w:sz w:val="20"/>
        </w:rPr>
        <w:t>· 时代背景：和平与发展仍是时代主题</w:t>
      </w:r>
    </w:p>
    <w:p w14:paraId="0811766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D24BDA">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p>
    <w:p w14:paraId="5DC081B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E4AA1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 （本题8分）</w:t>
      </w:r>
    </w:p>
    <w:p w14:paraId="081219BF">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 （本题8分）</w:t>
      </w:r>
    </w:p>
    <w:p w14:paraId="2571D6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5924B91">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p>
    <w:p w14:paraId="3D9B34DB">
      <w:pPr>
        <w:spacing w:after="60"/>
        <w:ind w:left="200" w:firstLine="0"/>
      </w:pPr>
      <w:r>
        <w:rPr>
          <w:rFonts w:ascii="Hiragino Sans GB" w:hAnsi="Hiragino Sans GB" w:eastAsia="Hiragino Sans GB" w:cs="Hiragino Sans GB"/>
          <w:b/>
          <w:color w:val="1F5E8C"/>
          <w:sz w:val="20"/>
        </w:rPr>
        <w:t>· 时代背景：和平与发展仍是时代主题</w:t>
      </w:r>
    </w:p>
    <w:p w14:paraId="36AB999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p>
    <w:p w14:paraId="135B838C">
      <w:pPr>
        <w:spacing w:after="60"/>
        <w:ind w:left="200" w:firstLine="0"/>
      </w:pPr>
      <w:r>
        <w:rPr>
          <w:rFonts w:ascii="Hiragino Sans GB" w:hAnsi="Hiragino Sans GB" w:eastAsia="Hiragino Sans GB" w:cs="Hiragino Sans GB"/>
          <w:b/>
          <w:color w:val="1F5E8C"/>
          <w:sz w:val="20"/>
        </w:rPr>
        <w:t>· 时代背景：和平与发展仍是时代主题</w:t>
      </w:r>
    </w:p>
    <w:p w14:paraId="5FDFA1F0">
      <w:pPr>
        <w:spacing w:after="60"/>
        <w:ind w:left="200" w:firstLine="0"/>
      </w:pPr>
      <w:r>
        <w:rPr>
          <w:rFonts w:ascii="Hiragino Sans GB" w:hAnsi="Hiragino Sans GB" w:eastAsia="Hiragino Sans GB" w:cs="Hiragino Sans GB"/>
          <w:b/>
          <w:color w:val="1F5E8C"/>
          <w:sz w:val="20"/>
        </w:rPr>
        <w:t>· 理论：国家间共同利益是国家合作的基础</w:t>
      </w:r>
    </w:p>
    <w:p w14:paraId="577C7F7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F3E661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p>
    <w:p w14:paraId="02D49B2C">
      <w:pPr>
        <w:spacing w:after="60"/>
        <w:ind w:left="200" w:firstLine="0"/>
      </w:pPr>
      <w:r>
        <w:rPr>
          <w:rFonts w:ascii="Hiragino Sans GB" w:hAnsi="Hiragino Sans GB" w:eastAsia="Hiragino Sans GB" w:cs="Hiragino Sans GB"/>
          <w:b/>
          <w:color w:val="1F5E8C"/>
          <w:sz w:val="20"/>
        </w:rPr>
        <w:t>· 时代背景：和平与发展仍是时代主题</w:t>
      </w:r>
    </w:p>
    <w:p w14:paraId="672A5C8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59006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851D33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 （本题8分）</w:t>
      </w:r>
    </w:p>
    <w:p w14:paraId="587F37D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ECEA4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 （本题6分）</w:t>
      </w:r>
    </w:p>
    <w:p w14:paraId="53081B9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p>
    <w:p w14:paraId="7CEC7853">
      <w:pPr>
        <w:spacing w:after="60"/>
        <w:ind w:left="200" w:firstLine="0"/>
      </w:pPr>
      <w:r>
        <w:rPr>
          <w:rFonts w:ascii="Hiragino Sans GB" w:hAnsi="Hiragino Sans GB" w:eastAsia="Hiragino Sans GB" w:cs="Hiragino Sans GB"/>
          <w:b/>
          <w:color w:val="1F5E8C"/>
          <w:sz w:val="20"/>
        </w:rPr>
        <w:t>· 时代背景：和平与发展仍是时代主题</w:t>
      </w:r>
    </w:p>
    <w:p w14:paraId="0934C3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p>
    <w:p w14:paraId="499029CC">
      <w:pPr>
        <w:spacing w:after="60"/>
        <w:ind w:left="200" w:firstLine="0"/>
      </w:pPr>
      <w:r>
        <w:rPr>
          <w:rFonts w:ascii="Hiragino Sans GB" w:hAnsi="Hiragino Sans GB" w:eastAsia="Hiragino Sans GB" w:cs="Hiragino Sans GB"/>
          <w:b/>
          <w:color w:val="1F5E8C"/>
          <w:sz w:val="20"/>
        </w:rPr>
        <w:t>· 时代背景：和平与发展仍是时代主题</w:t>
      </w:r>
    </w:p>
    <w:p w14:paraId="6CEF9A5B">
      <w:pPr>
        <w:spacing w:after="60"/>
        <w:ind w:left="200" w:firstLine="0"/>
      </w:pPr>
      <w:r>
        <w:rPr>
          <w:rFonts w:ascii="Hiragino Sans GB" w:hAnsi="Hiragino Sans GB" w:eastAsia="Hiragino Sans GB" w:cs="Hiragino Sans GB"/>
          <w:b/>
          <w:color w:val="1F5E8C"/>
          <w:sz w:val="20"/>
        </w:rPr>
        <w:t>· 理论：国家间共同利益是国家合作的基础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3A015A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DD4D35C">
      <w:pPr>
        <w:spacing w:after="60"/>
        <w:ind w:left="200" w:firstLine="0"/>
      </w:pPr>
      <w:r>
        <w:rPr>
          <w:rFonts w:ascii="Hiragino Sans GB" w:hAnsi="Hiragino Sans GB" w:eastAsia="Hiragino Sans GB" w:cs="Hiragino Sans GB"/>
          <w:b/>
          <w:color w:val="1F5E8C"/>
          <w:sz w:val="20"/>
        </w:rPr>
        <w:t>· 中国：中国推动构建人类命运共同体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 （本题8分）</w:t>
      </w:r>
    </w:p>
    <w:p w14:paraId="703B70E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 （本题8分）</w:t>
      </w:r>
    </w:p>
    <w:p w14:paraId="53E37DB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6695A9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p>
    <w:p w14:paraId="21B65E94">
      <w:pPr>
        <w:spacing w:after="60"/>
        <w:ind w:left="200" w:firstLine="0"/>
      </w:pPr>
      <w:r>
        <w:rPr>
          <w:rFonts w:ascii="Hiragino Sans GB" w:hAnsi="Hiragino Sans GB" w:eastAsia="Hiragino Sans GB" w:cs="Hiragino Sans GB"/>
          <w:b/>
          <w:color w:val="1F5E8C"/>
          <w:sz w:val="20"/>
        </w:rPr>
        <w:t>· 时代背景：和平与发展仍是时代主题</w:t>
      </w:r>
    </w:p>
    <w:p w14:paraId="528E1D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4DF58A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66EE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p>
    <w:p w14:paraId="4CC6F77B">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p>
    <w:p w14:paraId="78E99FEF">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60"/>
        <w:ind w:left="200" w:firstLine="0"/>
      </w:pPr>
      <w:r>
        <w:rPr>
          <w:rFonts w:ascii="Hiragino Sans GB" w:hAnsi="Hiragino Sans GB" w:eastAsia="Hiragino Sans GB" w:cs="Hiragino Sans GB"/>
          <w:b/>
          <w:color w:val="1F5E8C"/>
          <w:sz w:val="20"/>
        </w:rPr>
        <w:t>· 中国：贡献中国智慧、中国方案、中国力量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p>
    <w:p w14:paraId="2F40DACB">
      <w:pPr>
        <w:spacing w:after="60"/>
        <w:ind w:left="200" w:firstLine="0"/>
      </w:pPr>
      <w:r>
        <w:rPr>
          <w:rFonts w:ascii="Hiragino Sans GB" w:hAnsi="Hiragino Sans GB" w:eastAsia="Hiragino Sans GB" w:cs="Hiragino Sans GB"/>
          <w:b/>
          <w:color w:val="1F5E8C"/>
          <w:sz w:val="20"/>
        </w:rPr>
        <w:t>· 时代背景：百年变局与外部风险挑战</w:t>
      </w:r>
    </w:p>
    <w:p w14:paraId="0087B775">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769775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p>
    <w:p w14:paraId="5D58447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4590C4D">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p>
    <w:p w14:paraId="476CF397">
      <w:pPr>
        <w:spacing w:after="60"/>
        <w:ind w:left="200" w:firstLine="0"/>
      </w:pPr>
      <w:r>
        <w:rPr>
          <w:rFonts w:ascii="Hiragino Sans GB" w:hAnsi="Hiragino Sans GB" w:eastAsia="Hiragino Sans GB" w:cs="Hiragino Sans GB"/>
          <w:b/>
          <w:color w:val="1F5E8C"/>
          <w:sz w:val="20"/>
        </w:rPr>
        <w:t>· 时代背景：和平与发展仍是时代主题</w:t>
      </w:r>
    </w:p>
    <w:p w14:paraId="07A39E8F">
      <w:pPr>
        <w:spacing w:after="60"/>
        <w:ind w:left="200" w:firstLine="0"/>
      </w:pPr>
      <w:r>
        <w:rPr>
          <w:rFonts w:ascii="Hiragino Sans GB" w:hAnsi="Hiragino Sans GB" w:eastAsia="Hiragino Sans GB" w:cs="Hiragino Sans GB"/>
          <w:b/>
          <w:color w:val="1F5E8C"/>
          <w:sz w:val="20"/>
        </w:rPr>
        <w:t>· 理论：国家间共同利益是国家合作的基础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F64B66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4E5AECE1">
      <w:pPr>
        <w:spacing w:after="60"/>
        <w:ind w:left="200" w:firstLine="0"/>
      </w:pPr>
      <w:r>
        <w:rPr>
          <w:rFonts w:ascii="Hiragino Sans GB" w:hAnsi="Hiragino Sans GB" w:eastAsia="Hiragino Sans GB" w:cs="Hiragino Sans GB"/>
          <w:b/>
          <w:color w:val="1F5E8C"/>
          <w:sz w:val="20"/>
        </w:rPr>
        <w:t>· 中国：中国推动构建人类命运共同体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 （本题8分）</w:t>
      </w:r>
    </w:p>
    <w:p w14:paraId="04CE5D78">
      <w:pPr>
        <w:spacing w:after="60"/>
        <w:ind w:left="200" w:firstLine="0"/>
      </w:pPr>
      <w:r>
        <w:rPr>
          <w:rFonts w:ascii="Hiragino Sans GB" w:hAnsi="Hiragino Sans GB" w:eastAsia="Hiragino Sans GB" w:cs="Hiragino Sans GB"/>
          <w:b/>
          <w:color w:val="1F5E8C"/>
          <w:sz w:val="20"/>
        </w:rPr>
        <w:t>· 时代背景：和平与发展仍是时代主题</w:t>
      </w:r>
    </w:p>
    <w:p w14:paraId="365110EF">
      <w:pPr>
        <w:spacing w:after="60"/>
        <w:ind w:left="200" w:firstLine="0"/>
      </w:pPr>
      <w:r>
        <w:rPr>
          <w:rFonts w:ascii="Hiragino Sans GB" w:hAnsi="Hiragino Sans GB" w:eastAsia="Hiragino Sans GB" w:cs="Hiragino Sans GB"/>
          <w:b/>
          <w:color w:val="1F5E8C"/>
          <w:sz w:val="20"/>
        </w:rPr>
        <w:t>· 经济全球化：推进普惠包容的经济全球化</w:t>
      </w:r>
    </w:p>
    <w:p w14:paraId="5C147BD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p>
    <w:p w14:paraId="349C16A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A916C28">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p>
    <w:p w14:paraId="48EFBAB7">
      <w:pPr>
        <w:spacing w:after="60"/>
        <w:ind w:left="200" w:firstLine="0"/>
      </w:pPr>
      <w:r>
        <w:rPr>
          <w:rFonts w:ascii="Hiragino Sans GB" w:hAnsi="Hiragino Sans GB" w:eastAsia="Hiragino Sans GB" w:cs="Hiragino Sans GB"/>
          <w:b/>
          <w:color w:val="1F5E8C"/>
          <w:sz w:val="20"/>
        </w:rPr>
        <w:t>· 时代背景：和平与发展仍是时代主题</w:t>
      </w:r>
    </w:p>
    <w:p w14:paraId="558DAD3A">
      <w:pPr>
        <w:spacing w:after="60"/>
        <w:ind w:left="200" w:firstLine="0"/>
      </w:pPr>
      <w:r>
        <w:rPr>
          <w:rFonts w:ascii="Hiragino Sans GB" w:hAnsi="Hiragino Sans GB" w:eastAsia="Hiragino Sans GB" w:cs="Hiragino Sans GB"/>
          <w:b/>
          <w:color w:val="1F5E8C"/>
          <w:sz w:val="20"/>
        </w:rPr>
        <w:t>· 理论：国家间共同利益是国家合作的基础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632E60C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4E8F73E">
      <w:pPr>
        <w:spacing w:after="60"/>
        <w:ind w:left="200" w:firstLine="0"/>
      </w:pPr>
      <w:r>
        <w:rPr>
          <w:rFonts w:ascii="Hiragino Sans GB" w:hAnsi="Hiragino Sans GB" w:eastAsia="Hiragino Sans GB" w:cs="Hiragino Sans GB"/>
          <w:b/>
          <w:color w:val="1F5E8C"/>
          <w:sz w:val="20"/>
        </w:rPr>
        <w:t>· 中国：中国推动构建人类命运共同体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 （本题8分）</w:t>
      </w:r>
    </w:p>
    <w:p w14:paraId="0F0D4C17">
      <w:pPr>
        <w:spacing w:after="60"/>
        <w:ind w:left="200" w:firstLine="0"/>
      </w:pPr>
      <w:r>
        <w:rPr>
          <w:rFonts w:ascii="Hiragino Sans GB" w:hAnsi="Hiragino Sans GB" w:eastAsia="Hiragino Sans GB" w:cs="Hiragino Sans GB"/>
          <w:b/>
          <w:color w:val="1F5E8C"/>
          <w:sz w:val="20"/>
        </w:rPr>
        <w:t>· 时代背景：和平与发展仍是时代主题</w:t>
      </w:r>
    </w:p>
    <w:p w14:paraId="2E1C2405">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9DE64E6">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70E38D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 （本题8分）</w:t>
      </w:r>
    </w:p>
    <w:p w14:paraId="5FF96683">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 （本题4分）</w:t>
      </w:r>
    </w:p>
    <w:p w14:paraId="2BB6EC44">
      <w:pPr>
        <w:spacing w:after="60"/>
        <w:ind w:left="200" w:firstLine="0"/>
      </w:pPr>
      <w:r>
        <w:rPr>
          <w:rFonts w:ascii="Hiragino Sans GB" w:hAnsi="Hiragino Sans GB" w:eastAsia="Hiragino Sans GB" w:cs="Hiragino Sans GB"/>
          <w:b/>
          <w:color w:val="1F5E8C"/>
          <w:sz w:val="20"/>
        </w:rPr>
        <w:t>· 经济全球化：坚持开放合作和包容普惠</w:t>
      </w:r>
    </w:p>
    <w:p w14:paraId="4F131021">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p>
    <w:p w14:paraId="65675B4D">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60"/>
        <w:ind w:left="200" w:firstLine="0"/>
      </w:pPr>
      <w:r>
        <w:rPr>
          <w:rFonts w:ascii="Hiragino Sans GB" w:hAnsi="Hiragino Sans GB" w:eastAsia="Hiragino Sans GB" w:cs="Hiragino Sans GB"/>
          <w:b/>
          <w:color w:val="1F5E8C"/>
          <w:sz w:val="20"/>
        </w:rPr>
        <w:t>· 政治多极化：共商共建共享的全球治理观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p>
    <w:p w14:paraId="3E8452C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D858A7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p>
    <w:p w14:paraId="72D132A6">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 （本题8分）</w:t>
      </w:r>
    </w:p>
    <w:p w14:paraId="1DA3470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 （本题6分）</w:t>
      </w:r>
    </w:p>
    <w:p w14:paraId="3618D72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p>
    <w:p w14:paraId="05A7C54C">
      <w:pPr>
        <w:spacing w:after="60"/>
        <w:ind w:left="200" w:firstLine="0"/>
      </w:pPr>
      <w:r>
        <w:rPr>
          <w:rFonts w:ascii="Hiragino Sans GB" w:hAnsi="Hiragino Sans GB" w:eastAsia="Hiragino Sans GB" w:cs="Hiragino Sans GB"/>
          <w:b/>
          <w:color w:val="1F5E8C"/>
          <w:sz w:val="20"/>
        </w:rPr>
        <w:t>· 时代背景：百年变局与外部风险挑战</w:t>
      </w:r>
    </w:p>
    <w:p w14:paraId="34B2705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38AA8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p>
    <w:p w14:paraId="7E7C211D">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p>
    <w:p w14:paraId="594F1466">
      <w:pPr>
        <w:spacing w:after="60"/>
        <w:ind w:left="200" w:firstLine="0"/>
      </w:pPr>
      <w:r>
        <w:rPr>
          <w:rFonts w:ascii="Hiragino Sans GB" w:hAnsi="Hiragino Sans GB" w:eastAsia="Hiragino Sans GB" w:cs="Hiragino Sans GB"/>
          <w:b/>
          <w:color w:val="1F5E8C"/>
          <w:sz w:val="20"/>
        </w:rPr>
        <w:t>· 时代背景：和平与发展仍是时代主题</w:t>
      </w:r>
    </w:p>
    <w:p w14:paraId="392643E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政治多极化：推动构建人类命运共同体</w:t>
      </w:r>
    </w:p>
    <w:p w14:paraId="638F5CEF">
      <w:pPr>
        <w:spacing w:after="60"/>
        <w:ind w:left="200" w:firstLine="0"/>
      </w:pPr>
      <w:r>
        <w:rPr>
          <w:rFonts w:ascii="Hiragino Sans GB" w:hAnsi="Hiragino Sans GB" w:eastAsia="Hiragino Sans GB" w:cs="Hiragino Sans GB"/>
          <w:b/>
          <w:color w:val="1F5E8C"/>
          <w:sz w:val="20"/>
        </w:rPr>
        <w:t>· 中国：坚持正确义利观</w:t>
      </w:r>
    </w:p>
    <w:p w14:paraId="024E9DA0">
      <w:pPr>
        <w:spacing w:after="60"/>
        <w:ind w:left="200" w:firstLine="0"/>
      </w:pPr>
      <w:r>
        <w:rPr>
          <w:rFonts w:ascii="Hiragino Sans GB" w:hAnsi="Hiragino Sans GB" w:eastAsia="Hiragino Sans GB" w:cs="Hiragino Sans GB"/>
          <w:b/>
          <w:color w:val="1F5E8C"/>
          <w:sz w:val="20"/>
        </w:rPr>
        <w:t>· 联合国：维护《联合国宪章》宗旨和原则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 （本题8分）</w:t>
      </w:r>
    </w:p>
    <w:p w14:paraId="48FAD8F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p>
    <w:p w14:paraId="2DFE880A">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60"/>
        <w:ind w:left="200" w:firstLine="0"/>
      </w:pPr>
      <w:r>
        <w:rPr>
          <w:rFonts w:ascii="Hiragino Sans GB" w:hAnsi="Hiragino Sans GB" w:eastAsia="Hiragino Sans GB" w:cs="Hiragino Sans GB"/>
          <w:b/>
          <w:color w:val="1F5E8C"/>
          <w:sz w:val="20"/>
        </w:rPr>
        <w:t>· 政治多极化：共商共建共享的全球治理观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p>
    <w:p w14:paraId="1479A3F7">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 （本题6分）</w:t>
      </w:r>
    </w:p>
    <w:p w14:paraId="1F6E167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p>
    <w:p w14:paraId="7A8166FC">
      <w:pPr>
        <w:spacing w:after="60"/>
        <w:ind w:left="200" w:firstLine="0"/>
      </w:pPr>
      <w:r>
        <w:rPr>
          <w:rFonts w:ascii="Hiragino Sans GB" w:hAnsi="Hiragino Sans GB" w:eastAsia="Hiragino Sans GB" w:cs="Hiragino Sans GB"/>
          <w:b/>
          <w:color w:val="1F5E8C"/>
          <w:sz w:val="20"/>
        </w:rPr>
        <w:t>· 时代背景：和平与发展仍是时代主题</w:t>
      </w:r>
    </w:p>
    <w:p w14:paraId="712EE2D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 （本题8分）</w:t>
      </w:r>
    </w:p>
    <w:p w14:paraId="584F12D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p>
    <w:p w14:paraId="1DB59D04">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p>
    <w:p w14:paraId="6E3A5EDC">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60"/>
        <w:ind w:left="200" w:firstLine="0"/>
      </w:pPr>
      <w:r>
        <w:rPr>
          <w:rFonts w:ascii="Hiragino Sans GB" w:hAnsi="Hiragino Sans GB" w:eastAsia="Hiragino Sans GB" w:cs="Hiragino Sans GB"/>
          <w:b/>
          <w:color w:val="1F5E8C"/>
          <w:sz w:val="20"/>
        </w:rPr>
        <w:t>· 中国：贡献中国智慧、中国方案、中国力量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p>
    <w:p w14:paraId="0F8725D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p>
    <w:p w14:paraId="3E20D6C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p>
    <w:p w14:paraId="120CA7DB">
      <w:pPr>
        <w:spacing w:after="60"/>
        <w:ind w:left="200" w:firstLine="0"/>
      </w:pPr>
      <w:r>
        <w:rPr>
          <w:rFonts w:ascii="Hiragino Sans GB" w:hAnsi="Hiragino Sans GB" w:eastAsia="Hiragino Sans GB" w:cs="Hiragino Sans GB"/>
          <w:b/>
          <w:color w:val="1F5E8C"/>
          <w:sz w:val="20"/>
        </w:rPr>
        <w:t>· 时代背景：和平与发展仍是时代主题</w:t>
      </w:r>
    </w:p>
    <w:p w14:paraId="46C9EEA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BCFD70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31B4D56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p>
    <w:p w14:paraId="4CF120DD">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 （本题8分）</w:t>
      </w:r>
    </w:p>
    <w:p w14:paraId="566B17FD">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 （本题10分）</w:t>
      </w:r>
    </w:p>
    <w:p w14:paraId="13473278">
      <w:pPr>
        <w:spacing w:after="60"/>
        <w:ind w:left="200" w:firstLine="0"/>
      </w:pPr>
      <w:r>
        <w:rPr>
          <w:rFonts w:ascii="Hiragino Sans GB" w:hAnsi="Hiragino Sans GB" w:eastAsia="Hiragino Sans GB" w:cs="Hiragino Sans GB"/>
          <w:b/>
          <w:color w:val="1F5E8C"/>
          <w:sz w:val="20"/>
        </w:rPr>
        <w:t>· 经济全球化：互利共赢的开放战略</w:t>
      </w:r>
    </w:p>
    <w:p w14:paraId="2523620C">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 （本题8分）</w:t>
      </w:r>
    </w:p>
    <w:p w14:paraId="576AF28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7F63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p>
    <w:p w14:paraId="7A6B972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p>
    <w:p w14:paraId="259EE5C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60"/>
        <w:ind w:left="200" w:firstLine="0"/>
      </w:pPr>
      <w:r>
        <w:rPr>
          <w:rFonts w:ascii="Hiragino Sans GB" w:hAnsi="Hiragino Sans GB" w:eastAsia="Hiragino Sans GB" w:cs="Hiragino Sans GB"/>
          <w:b/>
          <w:color w:val="1F5E8C"/>
          <w:sz w:val="20"/>
        </w:rPr>
        <w:t>· 政治多极化：共商共建共享的全球治理观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p>
    <w:p w14:paraId="319EA01F">
      <w:pPr>
        <w:spacing w:after="60"/>
        <w:ind w:left="200" w:firstLine="0"/>
      </w:pPr>
      <w:r>
        <w:rPr>
          <w:rFonts w:ascii="Hiragino Sans GB" w:hAnsi="Hiragino Sans GB" w:eastAsia="Hiragino Sans GB" w:cs="Hiragino Sans GB"/>
          <w:b/>
          <w:color w:val="1F5E8C"/>
          <w:sz w:val="20"/>
        </w:rPr>
        <w:t>· 时代背景：和平与发展仍是时代主题</w:t>
      </w:r>
    </w:p>
    <w:p w14:paraId="5542F4A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p>
    <w:p w14:paraId="2332A58E">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60"/>
        <w:ind w:left="200" w:firstLine="0"/>
      </w:pPr>
      <w:r>
        <w:rPr>
          <w:rFonts w:ascii="Hiragino Sans GB" w:hAnsi="Hiragino Sans GB" w:eastAsia="Hiragino Sans GB" w:cs="Hiragino Sans GB"/>
          <w:b/>
          <w:color w:val="1F5E8C"/>
          <w:sz w:val="20"/>
        </w:rPr>
        <w:t>· 中国：贡献中国智慧、中国方案、中国力量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 结合材料，运用《当代国际政治与经济》知识，预测上述举措对服务高水平对外开放的积极影响。（6分）</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 （本题6分）</w:t>
      </w:r>
    </w:p>
    <w:p w14:paraId="7A5D055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p>
    <w:p w14:paraId="1B184F3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 （本题8分）</w:t>
      </w:r>
    </w:p>
    <w:p w14:paraId="0C22322A">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 （本题8分）</w:t>
      </w:r>
    </w:p>
    <w:p w14:paraId="46E902C6">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p>
    <w:p w14:paraId="42AD9467">
      <w:pPr>
        <w:spacing w:after="60"/>
        <w:ind w:left="200" w:firstLine="0"/>
      </w:pPr>
      <w:r>
        <w:rPr>
          <w:rFonts w:ascii="Hiragino Sans GB" w:hAnsi="Hiragino Sans GB" w:eastAsia="Hiragino Sans GB" w:cs="Hiragino Sans GB"/>
          <w:b/>
          <w:color w:val="1F5E8C"/>
          <w:sz w:val="20"/>
        </w:rPr>
        <w:t>· 时代背景：和平与发展仍是时代主题</w:t>
      </w:r>
    </w:p>
    <w:p w14:paraId="09FE0794">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8D4B32A">
      <w:pPr>
        <w:spacing w:after="60"/>
        <w:ind w:left="200" w:firstLine="0"/>
      </w:pPr>
      <w:r>
        <w:rPr>
          <w:rFonts w:ascii="Hiragino Sans GB" w:hAnsi="Hiragino Sans GB" w:eastAsia="Hiragino Sans GB" w:cs="Hiragino Sans GB"/>
          <w:b/>
          <w:color w:val="1F5E8C"/>
          <w:sz w:val="20"/>
        </w:rPr>
        <w:t>· 政治多极化：推动构建人类命运共同体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p>
    <w:p w14:paraId="4319EF03">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 （本题8分）</w:t>
      </w:r>
    </w:p>
    <w:p w14:paraId="7B5E2EB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p>
    <w:p w14:paraId="52D4E96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8FE608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p>
    <w:p w14:paraId="20187384">
      <w:pPr>
        <w:spacing w:after="60"/>
        <w:ind w:left="200" w:firstLine="0"/>
      </w:pPr>
      <w:r>
        <w:rPr>
          <w:rFonts w:ascii="Hiragino Sans GB" w:hAnsi="Hiragino Sans GB" w:eastAsia="Hiragino Sans GB" w:cs="Hiragino Sans GB"/>
          <w:b/>
          <w:color w:val="1F5E8C"/>
          <w:sz w:val="20"/>
        </w:rPr>
        <w:t>· 时代背景：百年变局与外部风险挑战</w:t>
      </w:r>
    </w:p>
    <w:p w14:paraId="05072A4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A37958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p>
    <w:p w14:paraId="7F1281C0">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p>
    <w:p w14:paraId="16BB4EE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 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p>
    <w:p w14:paraId="434C3A32">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p>
    <w:p w14:paraId="361C0828">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60"/>
        <w:ind w:left="200" w:firstLine="0"/>
      </w:pPr>
      <w:r>
        <w:rPr>
          <w:rFonts w:ascii="Hiragino Sans GB" w:hAnsi="Hiragino Sans GB" w:eastAsia="Hiragino Sans GB" w:cs="Hiragino Sans GB"/>
          <w:b/>
          <w:color w:val="1F5E8C"/>
          <w:sz w:val="20"/>
        </w:rPr>
        <w:t>· 中国：贡献中国智慧、中国方案、中国力量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p>
    <w:p w14:paraId="203015CE">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p>
    <w:p w14:paraId="6DF2715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 （本题8分）</w:t>
      </w:r>
    </w:p>
    <w:p w14:paraId="59E5AD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 （本题6分）</w:t>
      </w:r>
    </w:p>
    <w:p w14:paraId="7308000B">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p>
    <w:p w14:paraId="51C7F300">
      <w:pPr>
        <w:spacing w:after="60"/>
        <w:ind w:left="200" w:firstLine="0"/>
      </w:pPr>
      <w:r>
        <w:rPr>
          <w:rFonts w:ascii="Hiragino Sans GB" w:hAnsi="Hiragino Sans GB" w:eastAsia="Hiragino Sans GB" w:cs="Hiragino Sans GB"/>
          <w:b/>
          <w:color w:val="1F5E8C"/>
          <w:sz w:val="20"/>
        </w:rPr>
        <w:t>· 时代背景：百年变局与外部风险挑战</w:t>
      </w:r>
    </w:p>
    <w:p w14:paraId="1BA89CD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AC4B4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 （本题6分）</w:t>
      </w:r>
    </w:p>
    <w:p w14:paraId="1B363D67">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p>
    <w:p w14:paraId="74F81F00">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60"/>
        <w:ind w:left="200" w:firstLine="0"/>
      </w:pPr>
      <w:r>
        <w:rPr>
          <w:rFonts w:ascii="Hiragino Sans GB" w:hAnsi="Hiragino Sans GB" w:eastAsia="Hiragino Sans GB" w:cs="Hiragino Sans GB"/>
          <w:b/>
          <w:color w:val="1F5E8C"/>
          <w:sz w:val="20"/>
        </w:rPr>
        <w:t>· 中国：贡献中国智慧、中国方案、中国力量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甲同学反复强调芯片、算法、大模型等核心环节要自主可控、把握创新主动权；这些信息说明人工智能发展不能只依赖外部技术输入，而要通过技术创新和质量提升形成核心竞争力。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 （本题8分）</w:t>
      </w:r>
    </w:p>
    <w:p w14:paraId="300D3E9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p>
    <w:p w14:paraId="610A016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209211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p>
    <w:p w14:paraId="339B183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 （本题8分）</w:t>
      </w:r>
    </w:p>
    <w:p w14:paraId="725D0660">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p>
    <w:p w14:paraId="467AA196">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 （本题6分）</w:t>
      </w:r>
    </w:p>
    <w:p w14:paraId="355137D6">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p>
    <w:p w14:paraId="54473972">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 结合材料二，运用《当代国际政治与经济》知识，分析在推动未来产业中，北京是如何统筹高水平对外开放与提升产业链韧性之间关系的。（8分）</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 （本题8分）</w:t>
      </w:r>
    </w:p>
    <w:p w14:paraId="2B2F6D9E">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p>
    <w:p w14:paraId="569388E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122903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 （本题8分）</w:t>
      </w:r>
    </w:p>
    <w:p w14:paraId="6EBC693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 （本题8分）</w:t>
      </w:r>
    </w:p>
    <w:p w14:paraId="3B4860F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p>
    <w:p w14:paraId="58A8C96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C5E837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 （本题8分）</w:t>
      </w:r>
    </w:p>
    <w:p w14:paraId="786A4B2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 （本题8分）</w:t>
      </w:r>
    </w:p>
    <w:p w14:paraId="648790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 （本题8分）</w:t>
      </w:r>
    </w:p>
    <w:p w14:paraId="5EF734B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 （本题6分）</w:t>
      </w:r>
    </w:p>
    <w:p w14:paraId="2ACA11B3">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p>
    <w:p w14:paraId="2AB1433E">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p>
    <w:p w14:paraId="6EF4B2B6">
      <w:pPr>
        <w:spacing w:after="60"/>
        <w:ind w:left="200" w:firstLine="0"/>
      </w:pPr>
      <w:r>
        <w:rPr>
          <w:rFonts w:ascii="Hiragino Sans GB" w:hAnsi="Hiragino Sans GB" w:eastAsia="Hiragino Sans GB" w:cs="Hiragino Sans GB"/>
          <w:b/>
          <w:color w:val="1F5E8C"/>
          <w:sz w:val="20"/>
        </w:rPr>
        <w:t>· 时代背景：和平与发展仍是时代主题</w:t>
      </w:r>
    </w:p>
    <w:p w14:paraId="3FF6CB8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p>
    <w:p w14:paraId="168A1C2B">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60"/>
        <w:ind w:left="200" w:firstLine="0"/>
      </w:pPr>
      <w:r>
        <w:rPr>
          <w:rFonts w:ascii="Hiragino Sans GB" w:hAnsi="Hiragino Sans GB" w:eastAsia="Hiragino Sans GB" w:cs="Hiragino Sans GB"/>
          <w:b/>
          <w:color w:val="1F5E8C"/>
          <w:sz w:val="20"/>
        </w:rPr>
        <w:t>· 中国：贡献中国智慧、中国方案、中国力量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p>
    <w:p w14:paraId="5A622230">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p>
    <w:p w14:paraId="7ED400FB">
      <w:pPr>
        <w:spacing w:after="60"/>
        <w:ind w:left="200" w:firstLine="0"/>
      </w:pPr>
      <w:r>
        <w:rPr>
          <w:rFonts w:ascii="Hiragino Sans GB" w:hAnsi="Hiragino Sans GB" w:eastAsia="Hiragino Sans GB" w:cs="Hiragino Sans GB"/>
          <w:b/>
          <w:color w:val="1F5E8C"/>
          <w:sz w:val="20"/>
        </w:rPr>
        <w:t>· 时代背景：和平与发展仍是时代主题</w:t>
      </w:r>
    </w:p>
    <w:p w14:paraId="26A31D2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441A04E">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85A4A7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p>
    <w:p w14:paraId="731A28BD">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 （本题8分）</w:t>
      </w:r>
    </w:p>
    <w:p w14:paraId="17E56D5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 （本题8分）</w:t>
      </w:r>
    </w:p>
    <w:p w14:paraId="6B432E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 （本题8分）</w:t>
      </w:r>
    </w:p>
    <w:p w14:paraId="7D183EF5">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5770A1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p>
    <w:p w14:paraId="09B925A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60"/>
        <w:ind w:left="200" w:firstLine="0"/>
      </w:pPr>
      <w:r>
        <w:rPr>
          <w:rFonts w:ascii="Hiragino Sans GB" w:hAnsi="Hiragino Sans GB" w:eastAsia="Hiragino Sans GB" w:cs="Hiragino Sans GB"/>
          <w:b/>
          <w:color w:val="1F5E8C"/>
          <w:sz w:val="20"/>
        </w:rPr>
        <w:t>· 政治多极化：共商共建共享的全球治理观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p>
    <w:p w14:paraId="076ABED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78F4FF">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 （本题8分）</w:t>
      </w:r>
    </w:p>
    <w:p w14:paraId="532B1FD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p>
    <w:p w14:paraId="57B024E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406A327">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p>
    <w:p w14:paraId="72E1296A">
      <w:pPr>
        <w:spacing w:after="60"/>
        <w:ind w:left="200" w:firstLine="0"/>
      </w:pPr>
      <w:r>
        <w:rPr>
          <w:rFonts w:ascii="Hiragino Sans GB" w:hAnsi="Hiragino Sans GB" w:eastAsia="Hiragino Sans GB" w:cs="Hiragino Sans GB"/>
          <w:b/>
          <w:color w:val="1F5E8C"/>
          <w:sz w:val="20"/>
        </w:rPr>
        <w:t>· 时代背景：和平与发展仍是时代主题</w:t>
      </w:r>
    </w:p>
    <w:p w14:paraId="1DF5F02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94AC007">
      <w:pPr>
        <w:spacing w:after="60"/>
        <w:ind w:left="200" w:firstLine="0"/>
      </w:pPr>
      <w:r>
        <w:rPr>
          <w:rFonts w:ascii="Hiragino Sans GB" w:hAnsi="Hiragino Sans GB" w:eastAsia="Hiragino Sans GB" w:cs="Hiragino Sans GB"/>
          <w:b/>
          <w:color w:val="1F5E8C"/>
          <w:sz w:val="20"/>
        </w:rPr>
        <w:t>· 政治多极化：推动构建人类命运共同体</w:t>
      </w:r>
    </w:p>
    <w:p w14:paraId="7A379EEC">
      <w:pPr>
        <w:spacing w:after="60"/>
        <w:ind w:left="200" w:firstLine="0"/>
      </w:pPr>
      <w:r>
        <w:rPr>
          <w:rFonts w:ascii="Hiragino Sans GB" w:hAnsi="Hiragino Sans GB" w:eastAsia="Hiragino Sans GB" w:cs="Hiragino Sans GB"/>
          <w:b/>
          <w:color w:val="1F5E8C"/>
          <w:sz w:val="20"/>
        </w:rPr>
        <w:t>· 中国：坚持正确义利观</w:t>
      </w:r>
    </w:p>
    <w:p w14:paraId="1779C829">
      <w:pPr>
        <w:spacing w:after="60"/>
        <w:ind w:left="200" w:firstLine="0"/>
      </w:pPr>
      <w:r>
        <w:rPr>
          <w:rFonts w:ascii="Hiragino Sans GB" w:hAnsi="Hiragino Sans GB" w:eastAsia="Hiragino Sans GB" w:cs="Hiragino Sans GB"/>
          <w:b/>
          <w:color w:val="1F5E8C"/>
          <w:sz w:val="20"/>
        </w:rPr>
        <w:t>· 联合国：维护《联合国宪章》宗旨和原则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p>
    <w:p w14:paraId="0B19563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 （本题8分）</w:t>
      </w:r>
    </w:p>
    <w:p w14:paraId="4826891E">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p>
    <w:p w14:paraId="76A29B9C">
      <w:pPr>
        <w:spacing w:after="60"/>
        <w:ind w:left="200" w:firstLine="0"/>
      </w:pPr>
      <w:r>
        <w:rPr>
          <w:rFonts w:ascii="Hiragino Sans GB" w:hAnsi="Hiragino Sans GB" w:eastAsia="Hiragino Sans GB" w:cs="Hiragino Sans GB"/>
          <w:b/>
          <w:color w:val="1F5E8C"/>
          <w:sz w:val="20"/>
        </w:rPr>
        <w:t>· 时代背景：和平与发展仍是时代主题</w:t>
      </w:r>
    </w:p>
    <w:p w14:paraId="7CAC991F">
      <w:pPr>
        <w:spacing w:after="60"/>
        <w:ind w:left="200" w:firstLine="0"/>
      </w:pPr>
      <w:r>
        <w:rPr>
          <w:rFonts w:ascii="Hiragino Sans GB" w:hAnsi="Hiragino Sans GB" w:eastAsia="Hiragino Sans GB" w:cs="Hiragino Sans GB"/>
          <w:b/>
          <w:color w:val="1F5E8C"/>
          <w:sz w:val="20"/>
        </w:rPr>
        <w:t>· 理论：国家间共同利益是国家合作的基础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01D188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B966614">
      <w:pPr>
        <w:spacing w:after="60"/>
        <w:ind w:left="200" w:firstLine="0"/>
      </w:pPr>
      <w:r>
        <w:rPr>
          <w:rFonts w:ascii="Hiragino Sans GB" w:hAnsi="Hiragino Sans GB" w:eastAsia="Hiragino Sans GB" w:cs="Hiragino Sans GB"/>
          <w:b/>
          <w:color w:val="1F5E8C"/>
          <w:sz w:val="20"/>
        </w:rPr>
        <w:t>· 中国：中国推动构建人类命运共同体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p>
    <w:p w14:paraId="5A431BE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 （本题8分）</w:t>
      </w:r>
    </w:p>
    <w:p w14:paraId="53A6E4A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1AFD15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p>
    <w:p w14:paraId="49976A0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 （本题8分）</w:t>
      </w:r>
    </w:p>
    <w:p w14:paraId="4211549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16741F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0F609102">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 （本题8分）</w:t>
      </w:r>
    </w:p>
    <w:p w14:paraId="759FEBEB">
      <w:pPr>
        <w:spacing w:after="60"/>
        <w:ind w:left="200" w:firstLine="0"/>
      </w:pPr>
      <w:r>
        <w:rPr>
          <w:rFonts w:ascii="Hiragino Sans GB" w:hAnsi="Hiragino Sans GB" w:eastAsia="Hiragino Sans GB" w:cs="Hiragino Sans GB"/>
          <w:b/>
          <w:color w:val="1F5E8C"/>
          <w:sz w:val="20"/>
        </w:rPr>
        <w:t>· 时代背景：和平与发展仍是时代主题</w:t>
      </w:r>
    </w:p>
    <w:p w14:paraId="3F20DEB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374F3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3FB32D">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p>
    <w:p w14:paraId="7C80E39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p>
    <w:p w14:paraId="0A374202">
      <w:pPr>
        <w:spacing w:after="60"/>
        <w:ind w:left="200" w:firstLine="0"/>
      </w:pPr>
      <w:r>
        <w:rPr>
          <w:rFonts w:ascii="Hiragino Sans GB" w:hAnsi="Hiragino Sans GB" w:eastAsia="Hiragino Sans GB" w:cs="Hiragino Sans GB"/>
          <w:b/>
          <w:color w:val="1F5E8C"/>
          <w:sz w:val="20"/>
        </w:rPr>
        <w:t>· 时代背景：和平与发展仍是时代主题</w:t>
      </w:r>
    </w:p>
    <w:p w14:paraId="3D316E7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2E7DB4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p>
    <w:p w14:paraId="35C2A97B">
      <w:pPr>
        <w:spacing w:after="60"/>
        <w:ind w:left="200" w:firstLine="0"/>
      </w:pPr>
      <w:r>
        <w:rPr>
          <w:rFonts w:ascii="Hiragino Sans GB" w:hAnsi="Hiragino Sans GB" w:eastAsia="Hiragino Sans GB" w:cs="Hiragino Sans GB"/>
          <w:b/>
          <w:color w:val="1F5E8C"/>
          <w:sz w:val="20"/>
        </w:rPr>
        <w:t>· 时代背景：和平与发展仍是时代主题</w:t>
      </w:r>
    </w:p>
    <w:p w14:paraId="063EA137">
      <w:pPr>
        <w:spacing w:after="60"/>
        <w:ind w:left="200" w:firstLine="0"/>
      </w:pPr>
      <w:r>
        <w:rPr>
          <w:rFonts w:ascii="Hiragino Sans GB" w:hAnsi="Hiragino Sans GB" w:eastAsia="Hiragino Sans GB" w:cs="Hiragino Sans GB"/>
          <w:b/>
          <w:color w:val="1F5E8C"/>
          <w:sz w:val="20"/>
        </w:rPr>
        <w:t>· 理论：国家间共同利益是国家合作的基础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60"/>
        <w:ind w:left="200" w:firstLine="0"/>
      </w:pPr>
      <w:r>
        <w:rPr>
          <w:rFonts w:ascii="Hiragino Sans GB" w:hAnsi="Hiragino Sans GB" w:eastAsia="Hiragino Sans GB" w:cs="Hiragino Sans GB"/>
          <w:b/>
          <w:color w:val="1F5E8C"/>
          <w:sz w:val="20"/>
        </w:rPr>
        <w:t>· 中国：中国推动构建人类命运共同体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p>
    <w:p w14:paraId="235CA053">
      <w:pPr>
        <w:spacing w:after="60"/>
        <w:ind w:left="200" w:firstLine="0"/>
      </w:pPr>
      <w:r>
        <w:rPr>
          <w:rFonts w:ascii="Hiragino Sans GB" w:hAnsi="Hiragino Sans GB" w:eastAsia="Hiragino Sans GB" w:cs="Hiragino Sans GB"/>
          <w:b/>
          <w:color w:val="1F5E8C"/>
          <w:sz w:val="20"/>
        </w:rPr>
        <w:t>· 时代背景：和平与发展仍是时代主题</w:t>
      </w:r>
    </w:p>
    <w:p w14:paraId="512F9C0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 （本题8分）</w:t>
      </w:r>
    </w:p>
    <w:p w14:paraId="631868A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61DC4A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p>
    <w:p w14:paraId="107E8235">
      <w:pPr>
        <w:spacing w:after="60"/>
        <w:ind w:left="200" w:firstLine="0"/>
      </w:pPr>
      <w:r>
        <w:rPr>
          <w:rFonts w:ascii="Hiragino Sans GB" w:hAnsi="Hiragino Sans GB" w:eastAsia="Hiragino Sans GB" w:cs="Hiragino Sans GB"/>
          <w:b/>
          <w:color w:val="1F5E8C"/>
          <w:sz w:val="20"/>
        </w:rPr>
        <w:t>· 时代背景：和平与发展仍是时代主题</w:t>
      </w:r>
    </w:p>
    <w:p w14:paraId="669B26B5">
      <w:pPr>
        <w:spacing w:after="60"/>
        <w:ind w:left="200" w:firstLine="0"/>
      </w:pPr>
      <w:r>
        <w:rPr>
          <w:rFonts w:ascii="Hiragino Sans GB" w:hAnsi="Hiragino Sans GB" w:eastAsia="Hiragino Sans GB" w:cs="Hiragino Sans GB"/>
          <w:b/>
          <w:color w:val="1F5E8C"/>
          <w:sz w:val="20"/>
        </w:rPr>
        <w:t>· 理论：国家间共同利益是国家合作的基础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p>
    <w:p w14:paraId="36117134">
      <w:pPr>
        <w:spacing w:after="60"/>
        <w:ind w:left="200" w:firstLine="0"/>
      </w:pPr>
      <w:r>
        <w:rPr>
          <w:rFonts w:ascii="Hiragino Sans GB" w:hAnsi="Hiragino Sans GB" w:eastAsia="Hiragino Sans GB" w:cs="Hiragino Sans GB"/>
          <w:b/>
          <w:color w:val="1F5E8C"/>
          <w:sz w:val="20"/>
        </w:rPr>
        <w:t>· 时代背景：和平与发展仍是时代主题</w:t>
      </w:r>
    </w:p>
    <w:p w14:paraId="46F8DD4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74DAF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2A455F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p>
    <w:p w14:paraId="74A665D1">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p>
    <w:p w14:paraId="3DF0542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0DBDD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p>
    <w:p w14:paraId="24414A5D">
      <w:pPr>
        <w:spacing w:after="60"/>
        <w:ind w:left="200" w:firstLine="0"/>
      </w:pPr>
      <w:r>
        <w:rPr>
          <w:rFonts w:ascii="Hiragino Sans GB" w:hAnsi="Hiragino Sans GB" w:eastAsia="Hiragino Sans GB" w:cs="Hiragino Sans GB"/>
          <w:b/>
          <w:color w:val="1F5E8C"/>
          <w:sz w:val="20"/>
        </w:rPr>
        <w:t>· 时代背景：百年变局与外部风险挑战</w:t>
      </w:r>
    </w:p>
    <w:p w14:paraId="283CC6F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E5D558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p>
    <w:p w14:paraId="3711D1A0">
      <w:pPr>
        <w:spacing w:after="60"/>
        <w:ind w:left="200" w:firstLine="0"/>
      </w:pPr>
      <w:r>
        <w:rPr>
          <w:rFonts w:ascii="Hiragino Sans GB" w:hAnsi="Hiragino Sans GB" w:eastAsia="Hiragino Sans GB" w:cs="Hiragino Sans GB"/>
          <w:b/>
          <w:color w:val="1F5E8C"/>
          <w:sz w:val="20"/>
        </w:rPr>
        <w:t>· 时代背景：和平与发展仍是时代主题</w:t>
      </w:r>
    </w:p>
    <w:p w14:paraId="1F6D6619">
      <w:pPr>
        <w:spacing w:after="60"/>
        <w:ind w:left="200" w:firstLine="0"/>
      </w:pPr>
      <w:r>
        <w:rPr>
          <w:rFonts w:ascii="Hiragino Sans GB" w:hAnsi="Hiragino Sans GB" w:eastAsia="Hiragino Sans GB" w:cs="Hiragino Sans GB"/>
          <w:b/>
          <w:color w:val="1F5E8C"/>
          <w:sz w:val="20"/>
        </w:rPr>
        <w:t>· 理论：国家间共同利益是国家合作的基础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EF2C3D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0F04BAF4">
      <w:pPr>
        <w:spacing w:after="60"/>
        <w:ind w:left="200" w:firstLine="0"/>
      </w:pPr>
      <w:r>
        <w:rPr>
          <w:rFonts w:ascii="Hiragino Sans GB" w:hAnsi="Hiragino Sans GB" w:eastAsia="Hiragino Sans GB" w:cs="Hiragino Sans GB"/>
          <w:b/>
          <w:color w:val="1F5E8C"/>
          <w:sz w:val="20"/>
        </w:rPr>
        <w:t>· 中国：中国推动构建人类命运共同体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p>
    <w:p w14:paraId="537F2BF1">
      <w:pPr>
        <w:spacing w:after="60"/>
        <w:ind w:left="200" w:firstLine="0"/>
      </w:pPr>
      <w:r>
        <w:rPr>
          <w:rFonts w:ascii="Hiragino Sans GB" w:hAnsi="Hiragino Sans GB" w:eastAsia="Hiragino Sans GB" w:cs="Hiragino Sans GB"/>
          <w:b/>
          <w:color w:val="1F5E8C"/>
          <w:sz w:val="20"/>
        </w:rPr>
        <w:t>· 时代背景：和平与发展仍是时代主题</w:t>
      </w:r>
    </w:p>
    <w:p w14:paraId="6ABBB24D">
      <w:pPr>
        <w:spacing w:after="60"/>
        <w:ind w:left="200" w:firstLine="0"/>
      </w:pPr>
      <w:r>
        <w:rPr>
          <w:rFonts w:ascii="Hiragino Sans GB" w:hAnsi="Hiragino Sans GB" w:eastAsia="Hiragino Sans GB" w:cs="Hiragino Sans GB"/>
          <w:b/>
          <w:color w:val="1F5E8C"/>
          <w:sz w:val="20"/>
        </w:rPr>
        <w:t>· 理论：国家间共同利益是国家合作的基础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60"/>
        <w:ind w:left="200" w:firstLine="0"/>
      </w:pPr>
      <w:r>
        <w:rPr>
          <w:rFonts w:ascii="Hiragino Sans GB" w:hAnsi="Hiragino Sans GB" w:eastAsia="Hiragino Sans GB" w:cs="Hiragino Sans GB"/>
          <w:b/>
          <w:color w:val="1F5E8C"/>
          <w:sz w:val="20"/>
        </w:rPr>
        <w:t>· 中国：中国推动构建人类命运共同体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p>
    <w:p w14:paraId="4FBA106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p>
    <w:p w14:paraId="0C25028D">
      <w:pPr>
        <w:spacing w:after="60"/>
        <w:ind w:left="200" w:firstLine="0"/>
      </w:pPr>
      <w:r>
        <w:rPr>
          <w:rFonts w:ascii="Hiragino Sans GB" w:hAnsi="Hiragino Sans GB" w:eastAsia="Hiragino Sans GB" w:cs="Hiragino Sans GB"/>
          <w:b/>
          <w:color w:val="1F5E8C"/>
          <w:sz w:val="20"/>
        </w:rPr>
        <w:t>· 时代背景：和平与发展仍是时代主题</w:t>
      </w:r>
    </w:p>
    <w:p w14:paraId="23C769B9">
      <w:pPr>
        <w:spacing w:after="60"/>
        <w:ind w:left="200" w:firstLine="0"/>
      </w:pPr>
      <w:r>
        <w:rPr>
          <w:rFonts w:ascii="Hiragino Sans GB" w:hAnsi="Hiragino Sans GB" w:eastAsia="Hiragino Sans GB" w:cs="Hiragino Sans GB"/>
          <w:b/>
          <w:color w:val="1F5E8C"/>
          <w:sz w:val="20"/>
        </w:rPr>
        <w:t>· 理论：国家间共同利益是国家合作的基础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60"/>
        <w:ind w:left="200" w:firstLine="0"/>
      </w:pPr>
      <w:r>
        <w:rPr>
          <w:rFonts w:ascii="Hiragino Sans GB" w:hAnsi="Hiragino Sans GB" w:eastAsia="Hiragino Sans GB" w:cs="Hiragino Sans GB"/>
          <w:b/>
          <w:color w:val="1F5E8C"/>
          <w:sz w:val="20"/>
        </w:rPr>
        <w:t>· 中国：中国推动构建人类命运共同体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p>
    <w:p w14:paraId="4A8C684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p>
    <w:p w14:paraId="40FC8DDE">
      <w:pPr>
        <w:spacing w:after="60"/>
        <w:ind w:left="200" w:firstLine="0"/>
      </w:pPr>
      <w:r>
        <w:rPr>
          <w:rFonts w:ascii="Hiragino Sans GB" w:hAnsi="Hiragino Sans GB" w:eastAsia="Hiragino Sans GB" w:cs="Hiragino Sans GB"/>
          <w:b/>
          <w:color w:val="1F5E8C"/>
          <w:sz w:val="20"/>
        </w:rPr>
        <w:t>· 时代背景：和平与发展仍是时代主题</w:t>
      </w:r>
    </w:p>
    <w:p w14:paraId="501786D4">
      <w:pPr>
        <w:spacing w:after="60"/>
        <w:ind w:left="200" w:firstLine="0"/>
      </w:pPr>
      <w:r>
        <w:rPr>
          <w:rFonts w:ascii="Hiragino Sans GB" w:hAnsi="Hiragino Sans GB" w:eastAsia="Hiragino Sans GB" w:cs="Hiragino Sans GB"/>
          <w:b/>
          <w:color w:val="1F5E8C"/>
          <w:sz w:val="20"/>
        </w:rPr>
        <w:t>· 理论：国家间共同利益是国家合作的基础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715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p>
    <w:p w14:paraId="19730724">
      <w:pPr>
        <w:spacing w:after="60"/>
        <w:ind w:left="200" w:firstLine="0"/>
      </w:pPr>
      <w:r>
        <w:rPr>
          <w:rFonts w:ascii="Hiragino Sans GB" w:hAnsi="Hiragino Sans GB" w:eastAsia="Hiragino Sans GB" w:cs="Hiragino Sans GB"/>
          <w:b/>
          <w:color w:val="1F5E8C"/>
          <w:sz w:val="20"/>
        </w:rPr>
        <w:t>· 时代背景：百年变局与外部风险挑战</w:t>
      </w:r>
    </w:p>
    <w:p w14:paraId="53F2182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6386AC8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p>
    <w:p w14:paraId="00EE8F07">
      <w:pPr>
        <w:spacing w:after="60"/>
        <w:ind w:left="200" w:firstLine="0"/>
      </w:pPr>
      <w:r>
        <w:rPr>
          <w:rFonts w:ascii="Hiragino Sans GB" w:hAnsi="Hiragino Sans GB" w:eastAsia="Hiragino Sans GB" w:cs="Hiragino Sans GB"/>
          <w:b/>
          <w:color w:val="1F5E8C"/>
          <w:sz w:val="20"/>
        </w:rPr>
        <w:t>· 时代背景：和平与发展仍是时代主题</w:t>
      </w:r>
    </w:p>
    <w:p w14:paraId="790AA297">
      <w:pPr>
        <w:spacing w:after="60"/>
        <w:ind w:left="200" w:firstLine="0"/>
      </w:pPr>
      <w:r>
        <w:rPr>
          <w:rFonts w:ascii="Hiragino Sans GB" w:hAnsi="Hiragino Sans GB" w:eastAsia="Hiragino Sans GB" w:cs="Hiragino Sans GB"/>
          <w:b/>
          <w:color w:val="1F5E8C"/>
          <w:sz w:val="20"/>
        </w:rPr>
        <w:t>· 理论：国家间共同利益是国家合作的基础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E4EDB7B">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7407EDA">
      <w:pPr>
        <w:spacing w:after="60"/>
        <w:ind w:left="200" w:firstLine="0"/>
      </w:pPr>
      <w:r>
        <w:rPr>
          <w:rFonts w:ascii="Hiragino Sans GB" w:hAnsi="Hiragino Sans GB" w:eastAsia="Hiragino Sans GB" w:cs="Hiragino Sans GB"/>
          <w:b/>
          <w:color w:val="1F5E8C"/>
          <w:sz w:val="20"/>
        </w:rPr>
        <w:t>· 中国：中国推动构建人类命运共同体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p>
    <w:p w14:paraId="392C627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 （本题6分）</w:t>
      </w:r>
    </w:p>
    <w:p w14:paraId="227AE2B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F26710B">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p>
    <w:p w14:paraId="369A17BE">
      <w:pPr>
        <w:spacing w:after="60"/>
        <w:ind w:left="200" w:firstLine="0"/>
      </w:pPr>
      <w:r>
        <w:rPr>
          <w:rFonts w:ascii="Hiragino Sans GB" w:hAnsi="Hiragino Sans GB" w:eastAsia="Hiragino Sans GB" w:cs="Hiragino Sans GB"/>
          <w:b/>
          <w:color w:val="1F5E8C"/>
          <w:sz w:val="20"/>
        </w:rPr>
        <w:t>· 时代背景：和平与发展仍是时代主题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3C7820C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 （本题8分）</w:t>
      </w:r>
    </w:p>
    <w:p w14:paraId="177FD40D">
      <w:pPr>
        <w:spacing w:after="60"/>
        <w:ind w:left="200" w:firstLine="0"/>
      </w:pPr>
      <w:r>
        <w:rPr>
          <w:rFonts w:ascii="Hiragino Sans GB" w:hAnsi="Hiragino Sans GB" w:eastAsia="Hiragino Sans GB" w:cs="Hiragino Sans GB"/>
          <w:b/>
          <w:color w:val="1F5E8C"/>
          <w:sz w:val="20"/>
        </w:rPr>
        <w:t>· 时代背景：和平与发展仍是时代主题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p>
    <w:p w14:paraId="68B16F73">
      <w:pPr>
        <w:spacing w:after="60"/>
        <w:ind w:left="200" w:firstLine="0"/>
      </w:pPr>
      <w:r>
        <w:rPr>
          <w:rFonts w:ascii="Hiragino Sans GB" w:hAnsi="Hiragino Sans GB" w:eastAsia="Hiragino Sans GB" w:cs="Hiragino Sans GB"/>
          <w:b/>
          <w:color w:val="1F5E8C"/>
          <w:sz w:val="20"/>
        </w:rPr>
        <w:t>· 时代背景：和平与发展仍是时代主题</w:t>
      </w:r>
    </w:p>
    <w:p w14:paraId="4FB22C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711B5EEF">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p>
    <w:p w14:paraId="7E21DD9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 （本题6分）</w:t>
      </w:r>
    </w:p>
    <w:p w14:paraId="44910E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DB6D3D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p>
    <w:p w14:paraId="1ACE98DB">
      <w:pPr>
        <w:spacing w:after="60"/>
        <w:ind w:left="200" w:firstLine="0"/>
      </w:pPr>
      <w:r>
        <w:rPr>
          <w:rFonts w:ascii="Hiragino Sans GB" w:hAnsi="Hiragino Sans GB" w:eastAsia="Hiragino Sans GB" w:cs="Hiragino Sans GB"/>
          <w:b/>
          <w:color w:val="1F5E8C"/>
          <w:sz w:val="20"/>
        </w:rPr>
        <w:t>· 时代背景：和平与发展仍是时代主题</w:t>
      </w:r>
    </w:p>
    <w:p w14:paraId="569D40B7">
      <w:pPr>
        <w:spacing w:after="60"/>
        <w:ind w:left="200" w:firstLine="0"/>
      </w:pPr>
      <w:r>
        <w:rPr>
          <w:rFonts w:ascii="Hiragino Sans GB" w:hAnsi="Hiragino Sans GB" w:eastAsia="Hiragino Sans GB" w:cs="Hiragino Sans GB"/>
          <w:b/>
          <w:color w:val="1F5E8C"/>
          <w:sz w:val="20"/>
        </w:rPr>
        <w:t>· 理论：国家间共同利益是国家合作的基础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60"/>
        <w:ind w:left="200" w:firstLine="0"/>
      </w:pPr>
      <w:r>
        <w:rPr>
          <w:rFonts w:ascii="Hiragino Sans GB" w:hAnsi="Hiragino Sans GB" w:eastAsia="Hiragino Sans GB" w:cs="Hiragino Sans GB"/>
          <w:b/>
          <w:color w:val="1F5E8C"/>
          <w:sz w:val="20"/>
        </w:rPr>
        <w:t>· 中国：中国推动构建人类命运共同体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p>
    <w:p w14:paraId="513BA569">
      <w:pPr>
        <w:spacing w:after="60"/>
        <w:ind w:left="200" w:firstLine="0"/>
      </w:pPr>
      <w:r>
        <w:rPr>
          <w:rFonts w:ascii="Hiragino Sans GB" w:hAnsi="Hiragino Sans GB" w:eastAsia="Hiragino Sans GB" w:cs="Hiragino Sans GB"/>
          <w:b/>
          <w:color w:val="1F5E8C"/>
          <w:sz w:val="20"/>
        </w:rPr>
        <w:t>· 时代背景：和平与发展仍是时代主题</w:t>
      </w:r>
    </w:p>
    <w:p w14:paraId="1F955B0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6AFA6A4">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p>
    <w:p w14:paraId="284F66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 （本题8分）</w:t>
      </w:r>
    </w:p>
    <w:p w14:paraId="4124F21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9703C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p>
    <w:p w14:paraId="099462C8">
      <w:pPr>
        <w:spacing w:after="60"/>
        <w:ind w:left="200" w:firstLine="0"/>
      </w:pPr>
      <w:r>
        <w:rPr>
          <w:rFonts w:ascii="Hiragino Sans GB" w:hAnsi="Hiragino Sans GB" w:eastAsia="Hiragino Sans GB" w:cs="Hiragino Sans GB"/>
          <w:b/>
          <w:color w:val="1F5E8C"/>
          <w:sz w:val="20"/>
        </w:rPr>
        <w:t>· 理论：国家间共同利益是国家合作的基础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F5F70C">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BE11037">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 （本题6分）</w:t>
      </w:r>
    </w:p>
    <w:p w14:paraId="233829A4">
      <w:pPr>
        <w:spacing w:after="60"/>
        <w:ind w:left="200" w:firstLine="0"/>
      </w:pPr>
      <w:r>
        <w:rPr>
          <w:rFonts w:ascii="Hiragino Sans GB" w:hAnsi="Hiragino Sans GB" w:eastAsia="Hiragino Sans GB" w:cs="Hiragino Sans GB"/>
          <w:b/>
          <w:color w:val="1F5E8C"/>
          <w:sz w:val="20"/>
        </w:rPr>
        <w:t>· 时代背景：和平与发展仍是时代主题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59DB801">
      <w:pPr>
        <w:spacing w:after="60"/>
        <w:ind w:left="200" w:firstLine="0"/>
      </w:pPr>
      <w:r>
        <w:rPr>
          <w:rFonts w:ascii="Hiragino Sans GB" w:hAnsi="Hiragino Sans GB" w:eastAsia="Hiragino Sans GB" w:cs="Hiragino Sans GB"/>
          <w:b/>
          <w:color w:val="1F5E8C"/>
          <w:sz w:val="20"/>
        </w:rPr>
        <w:t>· 中国：展现大国责任担当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 （本题8分）</w:t>
      </w:r>
    </w:p>
    <w:p w14:paraId="435DD9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p>
    <w:p w14:paraId="4A16CA6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p>
    <w:p w14:paraId="3034F5FE">
      <w:pPr>
        <w:spacing w:after="60"/>
        <w:ind w:left="200" w:firstLine="0"/>
      </w:pPr>
      <w:r>
        <w:rPr>
          <w:rFonts w:ascii="Hiragino Sans GB" w:hAnsi="Hiragino Sans GB" w:eastAsia="Hiragino Sans GB" w:cs="Hiragino Sans GB"/>
          <w:b/>
          <w:color w:val="1F5E8C"/>
          <w:sz w:val="20"/>
        </w:rPr>
        <w:t>· 时代背景：和平与发展仍是时代主题</w:t>
      </w:r>
    </w:p>
    <w:p w14:paraId="4B5FD5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B4B79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04AF3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 （本题8分）</w:t>
      </w:r>
    </w:p>
    <w:p w14:paraId="3C2CD97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505AD0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p>
    <w:p w14:paraId="63C9C9B1">
      <w:pPr>
        <w:spacing w:after="60"/>
        <w:ind w:left="200" w:firstLine="0"/>
      </w:pPr>
      <w:r>
        <w:rPr>
          <w:rFonts w:ascii="Hiragino Sans GB" w:hAnsi="Hiragino Sans GB" w:eastAsia="Hiragino Sans GB" w:cs="Hiragino Sans GB"/>
          <w:b/>
          <w:color w:val="1F5E8C"/>
          <w:sz w:val="20"/>
        </w:rPr>
        <w:t>· 时代背景：和平与发展仍是时代主题</w:t>
      </w:r>
    </w:p>
    <w:p w14:paraId="3DE33D5A">
      <w:pPr>
        <w:spacing w:after="60"/>
        <w:ind w:left="200" w:firstLine="0"/>
      </w:pPr>
      <w:r>
        <w:rPr>
          <w:rFonts w:ascii="Hiragino Sans GB" w:hAnsi="Hiragino Sans GB" w:eastAsia="Hiragino Sans GB" w:cs="Hiragino Sans GB"/>
          <w:b/>
          <w:color w:val="1F5E8C"/>
          <w:sz w:val="20"/>
        </w:rPr>
        <w:t>· 理论：国家间共同利益是国家合作的基础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EAF255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2A18026">
      <w:pPr>
        <w:spacing w:after="60"/>
        <w:ind w:left="200" w:firstLine="0"/>
      </w:pPr>
      <w:r>
        <w:rPr>
          <w:rFonts w:ascii="Hiragino Sans GB" w:hAnsi="Hiragino Sans GB" w:eastAsia="Hiragino Sans GB" w:cs="Hiragino Sans GB"/>
          <w:b/>
          <w:color w:val="1F5E8C"/>
          <w:sz w:val="20"/>
        </w:rPr>
        <w:t>· 中国：中国推动构建人类命运共同体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p>
    <w:p w14:paraId="17025505">
      <w:pPr>
        <w:spacing w:after="60"/>
        <w:ind w:left="200" w:firstLine="0"/>
      </w:pPr>
      <w:r>
        <w:rPr>
          <w:rFonts w:ascii="Hiragino Sans GB" w:hAnsi="Hiragino Sans GB" w:eastAsia="Hiragino Sans GB" w:cs="Hiragino Sans GB"/>
          <w:b/>
          <w:color w:val="1F5E8C"/>
          <w:sz w:val="20"/>
        </w:rPr>
        <w:t>· 时代背景：和平与发展仍是时代主题</w:t>
      </w:r>
    </w:p>
    <w:p w14:paraId="36A1EA43">
      <w:pPr>
        <w:spacing w:after="60"/>
        <w:ind w:left="200" w:firstLine="0"/>
      </w:pPr>
      <w:r>
        <w:rPr>
          <w:rFonts w:ascii="Hiragino Sans GB" w:hAnsi="Hiragino Sans GB" w:eastAsia="Hiragino Sans GB" w:cs="Hiragino Sans GB"/>
          <w:b/>
          <w:color w:val="1F5E8C"/>
          <w:sz w:val="20"/>
        </w:rPr>
        <w:t>· 理论：国家间共同利益是国家合作的基础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p>
    <w:p w14:paraId="4B3541D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p>
    <w:p w14:paraId="6A3BEA4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p>
    <w:p w14:paraId="76C82F80">
      <w:pPr>
        <w:spacing w:after="60"/>
        <w:ind w:left="200" w:firstLine="0"/>
      </w:pPr>
      <w:r>
        <w:rPr>
          <w:rFonts w:ascii="Hiragino Sans GB" w:hAnsi="Hiragino Sans GB" w:eastAsia="Hiragino Sans GB" w:cs="Hiragino Sans GB"/>
          <w:b/>
          <w:color w:val="1F5E8C"/>
          <w:sz w:val="20"/>
        </w:rPr>
        <w:t>· 时代背景：和平与发展仍是时代主题</w:t>
      </w:r>
    </w:p>
    <w:p w14:paraId="31C7582F">
      <w:pPr>
        <w:spacing w:after="60"/>
        <w:ind w:left="200" w:firstLine="0"/>
      </w:pPr>
      <w:r>
        <w:rPr>
          <w:rFonts w:ascii="Hiragino Sans GB" w:hAnsi="Hiragino Sans GB" w:eastAsia="Hiragino Sans GB" w:cs="Hiragino Sans GB"/>
          <w:b/>
          <w:color w:val="1F5E8C"/>
          <w:sz w:val="20"/>
        </w:rPr>
        <w:t>· 理论：国家间共同利益是国家合作的基础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60"/>
        <w:ind w:left="200" w:firstLine="0"/>
      </w:pPr>
      <w:r>
        <w:rPr>
          <w:rFonts w:ascii="Hiragino Sans GB" w:hAnsi="Hiragino Sans GB" w:eastAsia="Hiragino Sans GB" w:cs="Hiragino Sans GB"/>
          <w:b/>
          <w:color w:val="1F5E8C"/>
          <w:sz w:val="20"/>
        </w:rPr>
        <w:t>· 中国：中国推动构建人类命运共同体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p>
    <w:p w14:paraId="5DD3283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D48699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 （本题8分）</w:t>
      </w:r>
    </w:p>
    <w:p w14:paraId="1EEC058F">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 （本题8分）</w:t>
      </w:r>
    </w:p>
    <w:p w14:paraId="3FC6287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CE087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ED571B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 （本题4分）</w:t>
      </w:r>
    </w:p>
    <w:p w14:paraId="4C422618">
      <w:pPr>
        <w:spacing w:after="60"/>
        <w:ind w:left="200" w:firstLine="0"/>
      </w:pPr>
      <w:r>
        <w:rPr>
          <w:rFonts w:ascii="Hiragino Sans GB" w:hAnsi="Hiragino Sans GB" w:eastAsia="Hiragino Sans GB" w:cs="Hiragino Sans GB"/>
          <w:b/>
          <w:color w:val="1F5E8C"/>
          <w:sz w:val="20"/>
        </w:rPr>
        <w:t>· 经济全球化：坚持开放合作和包容普惠</w:t>
      </w:r>
    </w:p>
    <w:p w14:paraId="0A47379F">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 （本题6分）</w:t>
      </w:r>
    </w:p>
    <w:p w14:paraId="0AB2FB6B">
      <w:pPr>
        <w:spacing w:after="60"/>
        <w:ind w:left="200" w:firstLine="0"/>
      </w:pPr>
      <w:r>
        <w:rPr>
          <w:rFonts w:ascii="Hiragino Sans GB" w:hAnsi="Hiragino Sans GB" w:eastAsia="Hiragino Sans GB" w:cs="Hiragino Sans GB"/>
          <w:b/>
          <w:color w:val="1F5E8C"/>
          <w:sz w:val="20"/>
        </w:rPr>
        <w:t>· 时代背景：和平与发展仍是时代主题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4C861657">
      <w:pPr>
        <w:spacing w:after="60"/>
        <w:ind w:left="200" w:firstLine="0"/>
      </w:pPr>
      <w:r>
        <w:rPr>
          <w:rFonts w:ascii="Hiragino Sans GB" w:hAnsi="Hiragino Sans GB" w:eastAsia="Hiragino Sans GB" w:cs="Hiragino Sans GB"/>
          <w:b/>
          <w:color w:val="1F5E8C"/>
          <w:sz w:val="20"/>
        </w:rPr>
        <w:t>· 中国：展现大国责任担当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p>
    <w:p w14:paraId="4FC774C6">
      <w:pPr>
        <w:spacing w:after="60"/>
        <w:ind w:left="200" w:firstLine="0"/>
      </w:pPr>
      <w:r>
        <w:rPr>
          <w:rFonts w:ascii="Hiragino Sans GB" w:hAnsi="Hiragino Sans GB" w:eastAsia="Hiragino Sans GB" w:cs="Hiragino Sans GB"/>
          <w:b/>
          <w:color w:val="1F5E8C"/>
          <w:sz w:val="20"/>
        </w:rPr>
        <w:t>· 时代背景：和平与发展仍是时代主题</w:t>
      </w:r>
    </w:p>
    <w:p w14:paraId="27FBCA2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E53E7AA">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8234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 （本题8分）</w:t>
      </w:r>
    </w:p>
    <w:p w14:paraId="48EB9F9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7DCAF2E">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 （本题8分）</w:t>
      </w:r>
    </w:p>
    <w:p w14:paraId="4227F1A6">
      <w:pPr>
        <w:spacing w:after="60"/>
        <w:ind w:left="200" w:firstLine="0"/>
      </w:pPr>
      <w:r>
        <w:rPr>
          <w:rFonts w:ascii="Hiragino Sans GB" w:hAnsi="Hiragino Sans GB" w:eastAsia="Hiragino Sans GB" w:cs="Hiragino Sans GB"/>
          <w:b/>
          <w:color w:val="1F5E8C"/>
          <w:sz w:val="20"/>
        </w:rPr>
        <w:t>· 时代背景：和平与发展仍是时代主题</w:t>
      </w:r>
    </w:p>
    <w:p w14:paraId="384D182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558ED87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2DBD24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p>
    <w:p w14:paraId="2F8D2D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5DE329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p>
    <w:p w14:paraId="5D9A4C5A">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 （本题8分）</w:t>
      </w:r>
    </w:p>
    <w:p w14:paraId="0FF9ABF1">
      <w:pPr>
        <w:spacing w:after="60"/>
        <w:ind w:left="200" w:firstLine="0"/>
      </w:pPr>
      <w:r>
        <w:rPr>
          <w:rFonts w:ascii="Hiragino Sans GB" w:hAnsi="Hiragino Sans GB" w:eastAsia="Hiragino Sans GB" w:cs="Hiragino Sans GB"/>
          <w:b/>
          <w:color w:val="1F5E8C"/>
          <w:sz w:val="20"/>
        </w:rPr>
        <w:t>· 时代背景：和平与发展仍是时代主题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中国主张践行真正的多边主义，坚定以平等协商推动全球治理完善。</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p>
    <w:p w14:paraId="361DBAB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p>
    <w:p w14:paraId="271C633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 （本题8分）</w:t>
      </w:r>
    </w:p>
    <w:p w14:paraId="19B51829">
      <w:pPr>
        <w:spacing w:after="60"/>
        <w:ind w:left="200" w:firstLine="0"/>
      </w:pPr>
      <w:r>
        <w:rPr>
          <w:rFonts w:ascii="Hiragino Sans GB" w:hAnsi="Hiragino Sans GB" w:eastAsia="Hiragino Sans GB" w:cs="Hiragino Sans GB"/>
          <w:b/>
          <w:color w:val="1F5E8C"/>
          <w:sz w:val="20"/>
        </w:rPr>
        <w:t>· 时代背景：和平与发展仍是时代主题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p>
    <w:p w14:paraId="6DF2C9D2">
      <w:pPr>
        <w:spacing w:after="60"/>
        <w:ind w:left="200" w:firstLine="0"/>
      </w:pPr>
      <w:r>
        <w:rPr>
          <w:rFonts w:ascii="Hiragino Sans GB" w:hAnsi="Hiragino Sans GB" w:eastAsia="Hiragino Sans GB" w:cs="Hiragino Sans GB"/>
          <w:b/>
          <w:color w:val="1F5E8C"/>
          <w:sz w:val="20"/>
        </w:rPr>
        <w:t>· 时代背景：和平与发展仍是时代主题</w:t>
      </w:r>
    </w:p>
    <w:p w14:paraId="011508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0BDF1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F101D2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p>
    <w:p w14:paraId="6E153642">
      <w:pPr>
        <w:spacing w:after="60"/>
        <w:ind w:left="200" w:firstLine="0"/>
      </w:pPr>
      <w:r>
        <w:rPr>
          <w:rFonts w:ascii="Hiragino Sans GB" w:hAnsi="Hiragino Sans GB" w:eastAsia="Hiragino Sans GB" w:cs="Hiragino Sans GB"/>
          <w:b/>
          <w:color w:val="1F5E8C"/>
          <w:sz w:val="20"/>
        </w:rPr>
        <w:t>· 理论：国家间共同利益是国家合作的基础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0E8DEF">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308196CC">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p>
    <w:p w14:paraId="2CFE701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7CEBA00">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 （本题6分）</w:t>
      </w:r>
    </w:p>
    <w:p w14:paraId="1C39CBE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CEED0F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p>
    <w:p w14:paraId="39BCC7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 （本题8分）</w:t>
      </w:r>
    </w:p>
    <w:p w14:paraId="7FD78FA0">
      <w:pPr>
        <w:spacing w:after="60"/>
        <w:ind w:left="200" w:firstLine="0"/>
      </w:pPr>
      <w:r>
        <w:rPr>
          <w:rFonts w:ascii="Hiragino Sans GB" w:hAnsi="Hiragino Sans GB" w:eastAsia="Hiragino Sans GB" w:cs="Hiragino Sans GB"/>
          <w:b/>
          <w:color w:val="1F5E8C"/>
          <w:sz w:val="20"/>
        </w:rPr>
        <w:t>· 时代背景：和平与发展仍是时代主题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 （本题8分）</w:t>
      </w:r>
    </w:p>
    <w:p w14:paraId="62D16BD1">
      <w:pPr>
        <w:spacing w:after="60"/>
        <w:ind w:left="200" w:firstLine="0"/>
      </w:pPr>
      <w:r>
        <w:rPr>
          <w:rFonts w:ascii="Hiragino Sans GB" w:hAnsi="Hiragino Sans GB" w:eastAsia="Hiragino Sans GB" w:cs="Hiragino Sans GB"/>
          <w:b/>
          <w:color w:val="1F5E8C"/>
          <w:sz w:val="20"/>
        </w:rPr>
        <w:t>· 时代背景：和平与发展仍是时代主题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p>
    <w:p w14:paraId="2A230B82">
      <w:pPr>
        <w:spacing w:after="60"/>
        <w:ind w:left="200" w:firstLine="0"/>
      </w:pPr>
      <w:r>
        <w:rPr>
          <w:rFonts w:ascii="Hiragino Sans GB" w:hAnsi="Hiragino Sans GB" w:eastAsia="Hiragino Sans GB" w:cs="Hiragino Sans GB"/>
          <w:b/>
          <w:color w:val="1F5E8C"/>
          <w:sz w:val="20"/>
        </w:rPr>
        <w:t>· 时代背景：和平与发展仍是时代主题</w:t>
      </w:r>
    </w:p>
    <w:p w14:paraId="66DC06C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6652591">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p>
    <w:p w14:paraId="183AF14B">
      <w:pPr>
        <w:spacing w:after="60"/>
        <w:ind w:left="200" w:firstLine="0"/>
      </w:pPr>
      <w:r>
        <w:rPr>
          <w:rFonts w:ascii="Hiragino Sans GB" w:hAnsi="Hiragino Sans GB" w:eastAsia="Hiragino Sans GB" w:cs="Hiragino Sans GB"/>
          <w:b/>
          <w:color w:val="1F5E8C"/>
          <w:sz w:val="20"/>
        </w:rPr>
        <w:t>· 时代背景：和平与发展仍是时代主题</w:t>
      </w:r>
    </w:p>
    <w:p w14:paraId="7C24013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B2B3F9C">
      <w:pPr>
        <w:spacing w:after="60"/>
        <w:ind w:left="200" w:firstLine="0"/>
      </w:pPr>
      <w:r>
        <w:rPr>
          <w:rFonts w:ascii="Hiragino Sans GB" w:hAnsi="Hiragino Sans GB" w:eastAsia="Hiragino Sans GB" w:cs="Hiragino Sans GB"/>
          <w:b/>
          <w:color w:val="1F5E8C"/>
          <w:sz w:val="20"/>
        </w:rPr>
        <w:t>· 政治多极化：推动构建人类命运共同体</w:t>
      </w:r>
    </w:p>
    <w:p w14:paraId="07B0934B">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 （本题6分）</w:t>
      </w:r>
    </w:p>
    <w:p w14:paraId="7DA67F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12DD7DC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p>
    <w:p w14:paraId="36EEB788">
      <w:pPr>
        <w:spacing w:after="60"/>
        <w:ind w:left="200" w:firstLine="0"/>
      </w:pPr>
      <w:r>
        <w:rPr>
          <w:rFonts w:ascii="Hiragino Sans GB" w:hAnsi="Hiragino Sans GB" w:eastAsia="Hiragino Sans GB" w:cs="Hiragino Sans GB"/>
          <w:b/>
          <w:color w:val="1F5E8C"/>
          <w:sz w:val="20"/>
        </w:rPr>
        <w:t>· 时代背景：和平与发展仍是时代主题</w:t>
      </w:r>
    </w:p>
    <w:p w14:paraId="43BC3ABA">
      <w:pPr>
        <w:spacing w:after="60"/>
        <w:ind w:left="200" w:firstLine="0"/>
      </w:pPr>
      <w:r>
        <w:rPr>
          <w:rFonts w:ascii="Hiragino Sans GB" w:hAnsi="Hiragino Sans GB" w:eastAsia="Hiragino Sans GB" w:cs="Hiragino Sans GB"/>
          <w:b/>
          <w:color w:val="1F5E8C"/>
          <w:sz w:val="20"/>
        </w:rPr>
        <w:t>· 理论：国家间共同利益是国家合作的基础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60"/>
        <w:ind w:left="200" w:firstLine="0"/>
      </w:pPr>
      <w:r>
        <w:rPr>
          <w:rFonts w:ascii="Hiragino Sans GB" w:hAnsi="Hiragino Sans GB" w:eastAsia="Hiragino Sans GB" w:cs="Hiragino Sans GB"/>
          <w:b/>
          <w:color w:val="1F5E8C"/>
          <w:sz w:val="20"/>
        </w:rPr>
        <w:t>· 中国：中国推动构建人类命运共同体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 （本题10分）</w:t>
      </w:r>
    </w:p>
    <w:p w14:paraId="40174E69">
      <w:pPr>
        <w:spacing w:after="60"/>
        <w:ind w:left="200" w:firstLine="0"/>
      </w:pPr>
      <w:r>
        <w:rPr>
          <w:rFonts w:ascii="Hiragino Sans GB" w:hAnsi="Hiragino Sans GB" w:eastAsia="Hiragino Sans GB" w:cs="Hiragino Sans GB"/>
          <w:b/>
          <w:color w:val="1F5E8C"/>
          <w:sz w:val="20"/>
        </w:rPr>
        <w:t>· 经济全球化：互利共赢的开放战略</w:t>
      </w:r>
    </w:p>
    <w:p w14:paraId="7328A4D3">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 （本题8分）</w:t>
      </w:r>
    </w:p>
    <w:p w14:paraId="3D6B617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6F8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 （本题6分）</w:t>
      </w:r>
    </w:p>
    <w:p w14:paraId="012DFF68">
      <w:pPr>
        <w:spacing w:after="60"/>
        <w:ind w:left="200" w:firstLine="0"/>
      </w:pPr>
      <w:r>
        <w:rPr>
          <w:rFonts w:ascii="Hiragino Sans GB" w:hAnsi="Hiragino Sans GB" w:eastAsia="Hiragino Sans GB" w:cs="Hiragino Sans GB"/>
          <w:b/>
          <w:color w:val="1F5E8C"/>
          <w:sz w:val="20"/>
        </w:rPr>
        <w:t>· 时代背景：和平与发展仍是时代主题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0B9E34F8">
      <w:pPr>
        <w:spacing w:after="60"/>
        <w:ind w:left="200" w:firstLine="0"/>
      </w:pPr>
      <w:r>
        <w:rPr>
          <w:rFonts w:ascii="Hiragino Sans GB" w:hAnsi="Hiragino Sans GB" w:eastAsia="Hiragino Sans GB" w:cs="Hiragino Sans GB"/>
          <w:b/>
          <w:color w:val="1F5E8C"/>
          <w:sz w:val="20"/>
        </w:rPr>
        <w:t>· 中国：展现大国责任担当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p>
    <w:p w14:paraId="441AEDC3">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p>
    <w:p w14:paraId="3AAA0D5A">
      <w:pPr>
        <w:spacing w:after="60"/>
        <w:ind w:left="200" w:firstLine="0"/>
      </w:pPr>
      <w:r>
        <w:rPr>
          <w:rFonts w:ascii="Hiragino Sans GB" w:hAnsi="Hiragino Sans GB" w:eastAsia="Hiragino Sans GB" w:cs="Hiragino Sans GB"/>
          <w:b/>
          <w:color w:val="1F5E8C"/>
          <w:sz w:val="20"/>
        </w:rPr>
        <w:t>· 时代背景：和平与发展仍是时代主题</w:t>
      </w:r>
    </w:p>
    <w:p w14:paraId="2513782E">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p>
    <w:p w14:paraId="27E4C707">
      <w:pPr>
        <w:spacing w:after="60"/>
        <w:ind w:left="200" w:firstLine="0"/>
      </w:pPr>
      <w:r>
        <w:rPr>
          <w:rFonts w:ascii="Hiragino Sans GB" w:hAnsi="Hiragino Sans GB" w:eastAsia="Hiragino Sans GB" w:cs="Hiragino Sans GB"/>
          <w:b/>
          <w:color w:val="1F5E8C"/>
          <w:sz w:val="20"/>
        </w:rPr>
        <w:t>· 时代背景：和平与发展仍是时代主题</w:t>
      </w:r>
    </w:p>
    <w:p w14:paraId="7A1E4F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2874A912">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p>
    <w:p w14:paraId="55EF4549">
      <w:pPr>
        <w:spacing w:after="60"/>
        <w:ind w:left="200" w:firstLine="0"/>
      </w:pPr>
      <w:r>
        <w:rPr>
          <w:rFonts w:ascii="Hiragino Sans GB" w:hAnsi="Hiragino Sans GB" w:eastAsia="Hiragino Sans GB" w:cs="Hiragino Sans GB"/>
          <w:b/>
          <w:color w:val="1F5E8C"/>
          <w:sz w:val="20"/>
        </w:rPr>
        <w:t>· 时代背景：百年变局与外部风险挑战</w:t>
      </w:r>
    </w:p>
    <w:p w14:paraId="242134DE">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01058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 （本题8分）</w:t>
      </w:r>
    </w:p>
    <w:p w14:paraId="241AD765">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6A8CF83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 （本题8分）</w:t>
      </w:r>
    </w:p>
    <w:p w14:paraId="64893B88">
      <w:pPr>
        <w:spacing w:after="60"/>
        <w:ind w:left="200" w:firstLine="0"/>
      </w:pPr>
      <w:r>
        <w:rPr>
          <w:rFonts w:ascii="Hiragino Sans GB" w:hAnsi="Hiragino Sans GB" w:eastAsia="Hiragino Sans GB" w:cs="Hiragino Sans GB"/>
          <w:b/>
          <w:color w:val="1F5E8C"/>
          <w:sz w:val="20"/>
        </w:rPr>
        <w:t>· 时代背景：和平与发展仍是时代主题</w:t>
      </w:r>
    </w:p>
    <w:p w14:paraId="4167420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7DA4D2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E72DE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 （本题8分）</w:t>
      </w:r>
    </w:p>
    <w:p w14:paraId="5586F86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p>
    <w:p w14:paraId="49CDEAC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3BA33E6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p>
    <w:p w14:paraId="189E103C">
      <w:pPr>
        <w:spacing w:after="60"/>
        <w:ind w:left="200" w:firstLine="0"/>
      </w:pPr>
      <w:r>
        <w:rPr>
          <w:rFonts w:ascii="Hiragino Sans GB" w:hAnsi="Hiragino Sans GB" w:eastAsia="Hiragino Sans GB" w:cs="Hiragino Sans GB"/>
          <w:b/>
          <w:color w:val="1F5E8C"/>
          <w:sz w:val="20"/>
        </w:rPr>
        <w:t>· 时代背景：和平与发展仍是时代主题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02111C5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p>
    <w:p w14:paraId="6CCAE45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 （本题8分）</w:t>
      </w:r>
    </w:p>
    <w:p w14:paraId="60475A9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62240E0">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p>
    <w:p w14:paraId="2DADFD93">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6166C00E">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p>
    <w:p w14:paraId="68C797EE">
      <w:pPr>
        <w:spacing w:after="60"/>
        <w:ind w:left="200" w:firstLine="0"/>
      </w:pPr>
      <w:r>
        <w:rPr>
          <w:rFonts w:ascii="Hiragino Sans GB" w:hAnsi="Hiragino Sans GB" w:eastAsia="Hiragino Sans GB" w:cs="Hiragino Sans GB"/>
          <w:b/>
          <w:color w:val="1F5E8C"/>
          <w:sz w:val="20"/>
        </w:rPr>
        <w:t>· 时代背景：和平与发展仍是时代主题</w:t>
      </w:r>
    </w:p>
    <w:p w14:paraId="3A69521E">
      <w:pPr>
        <w:spacing w:after="60"/>
        <w:ind w:left="200" w:firstLine="0"/>
      </w:pPr>
      <w:r>
        <w:rPr>
          <w:rFonts w:ascii="Hiragino Sans GB" w:hAnsi="Hiragino Sans GB" w:eastAsia="Hiragino Sans GB" w:cs="Hiragino Sans GB"/>
          <w:b/>
          <w:color w:val="1F5E8C"/>
          <w:sz w:val="20"/>
        </w:rPr>
        <w:t>· 理论：国家间共同利益是国家合作的基础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60"/>
        <w:ind w:left="200" w:firstLine="0"/>
      </w:pPr>
      <w:r>
        <w:rPr>
          <w:rFonts w:ascii="Hiragino Sans GB" w:hAnsi="Hiragino Sans GB" w:eastAsia="Hiragino Sans GB" w:cs="Hiragino Sans GB"/>
          <w:b/>
          <w:color w:val="1F5E8C"/>
          <w:sz w:val="20"/>
        </w:rPr>
        <w:t>· 中国：中国推动构建人类命运共同体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p>
    <w:p w14:paraId="5E06E02A">
      <w:pPr>
        <w:spacing w:after="60"/>
        <w:ind w:left="200" w:firstLine="0"/>
      </w:pPr>
      <w:r>
        <w:rPr>
          <w:rFonts w:ascii="Hiragino Sans GB" w:hAnsi="Hiragino Sans GB" w:eastAsia="Hiragino Sans GB" w:cs="Hiragino Sans GB"/>
          <w:b/>
          <w:color w:val="1F5E8C"/>
          <w:sz w:val="20"/>
        </w:rPr>
        <w:t>· 时代背景：百年变局与外部风险挑战</w:t>
      </w:r>
    </w:p>
    <w:p w14:paraId="0324BB4F">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18B754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p>
    <w:p w14:paraId="4D7C0C99">
      <w:pPr>
        <w:spacing w:after="60"/>
        <w:ind w:left="200" w:firstLine="0"/>
      </w:pPr>
      <w:r>
        <w:rPr>
          <w:rFonts w:ascii="Hiragino Sans GB" w:hAnsi="Hiragino Sans GB" w:eastAsia="Hiragino Sans GB" w:cs="Hiragino Sans GB"/>
          <w:b/>
          <w:color w:val="1F5E8C"/>
          <w:sz w:val="20"/>
        </w:rPr>
        <w:t>· 时代背景：和平与发展仍是时代主题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7C4253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p>
    <w:p w14:paraId="76C9013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p>
    <w:p w14:paraId="0EFCE21A">
      <w:pPr>
        <w:spacing w:after="60"/>
        <w:ind w:left="200" w:firstLine="0"/>
      </w:pPr>
      <w:r>
        <w:rPr>
          <w:rFonts w:ascii="Hiragino Sans GB" w:hAnsi="Hiragino Sans GB" w:eastAsia="Hiragino Sans GB" w:cs="Hiragino Sans GB"/>
          <w:b/>
          <w:color w:val="1F5E8C"/>
          <w:sz w:val="20"/>
        </w:rPr>
        <w:t>· 理论：国家间共同利益是国家合作的基础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432DF2E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8DD94D4">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p>
    <w:p w14:paraId="0DDB0987">
      <w:pPr>
        <w:spacing w:after="60"/>
        <w:ind w:left="200" w:firstLine="0"/>
      </w:pPr>
      <w:r>
        <w:rPr>
          <w:rFonts w:ascii="Hiragino Sans GB" w:hAnsi="Hiragino Sans GB" w:eastAsia="Hiragino Sans GB" w:cs="Hiragino Sans GB"/>
          <w:b/>
          <w:color w:val="1F5E8C"/>
          <w:sz w:val="20"/>
        </w:rPr>
        <w:t>· 时代背景：和平与发展仍是时代主题</w:t>
      </w:r>
    </w:p>
    <w:p w14:paraId="15DE53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ECCA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004A29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p>
    <w:p w14:paraId="6828856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7D6C4F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p>
    <w:p w14:paraId="0655FA67">
      <w:pPr>
        <w:spacing w:after="60"/>
        <w:ind w:left="200" w:firstLine="0"/>
      </w:pPr>
      <w:r>
        <w:rPr>
          <w:rFonts w:ascii="Hiragino Sans GB" w:hAnsi="Hiragino Sans GB" w:eastAsia="Hiragino Sans GB" w:cs="Hiragino Sans GB"/>
          <w:b/>
          <w:color w:val="1F5E8C"/>
          <w:sz w:val="20"/>
        </w:rPr>
        <w:t>· 时代背景：和平与发展仍是时代主题</w:t>
      </w:r>
    </w:p>
    <w:p w14:paraId="3AE94FE2">
      <w:pPr>
        <w:spacing w:after="60"/>
        <w:ind w:left="200" w:firstLine="0"/>
      </w:pPr>
      <w:r>
        <w:rPr>
          <w:rFonts w:ascii="Hiragino Sans GB" w:hAnsi="Hiragino Sans GB" w:eastAsia="Hiragino Sans GB" w:cs="Hiragino Sans GB"/>
          <w:b/>
          <w:color w:val="1F5E8C"/>
          <w:sz w:val="20"/>
        </w:rPr>
        <w:t>· 理论：国家间共同利益是国家合作的基础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p>
    <w:p w14:paraId="5A0E552E">
      <w:pPr>
        <w:spacing w:after="60"/>
        <w:ind w:left="200" w:firstLine="0"/>
      </w:pPr>
      <w:r>
        <w:rPr>
          <w:rFonts w:ascii="Hiragino Sans GB" w:hAnsi="Hiragino Sans GB" w:eastAsia="Hiragino Sans GB" w:cs="Hiragino Sans GB"/>
          <w:b/>
          <w:color w:val="1F5E8C"/>
          <w:sz w:val="20"/>
        </w:rPr>
        <w:t>· 时代背景：和平与发展仍是时代主题</w:t>
      </w:r>
    </w:p>
    <w:p w14:paraId="4DC54544">
      <w:pPr>
        <w:spacing w:after="60"/>
        <w:ind w:left="200" w:firstLine="0"/>
      </w:pPr>
      <w:r>
        <w:rPr>
          <w:rFonts w:ascii="Hiragino Sans GB" w:hAnsi="Hiragino Sans GB" w:eastAsia="Hiragino Sans GB" w:cs="Hiragino Sans GB"/>
          <w:b/>
          <w:color w:val="1F5E8C"/>
          <w:sz w:val="20"/>
        </w:rPr>
        <w:t>· 理论：国家间共同利益是国家合作的基础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60"/>
        <w:ind w:left="200" w:firstLine="0"/>
      </w:pPr>
      <w:r>
        <w:rPr>
          <w:rFonts w:ascii="Hiragino Sans GB" w:hAnsi="Hiragino Sans GB" w:eastAsia="Hiragino Sans GB" w:cs="Hiragino Sans GB"/>
          <w:b/>
          <w:color w:val="1F5E8C"/>
          <w:sz w:val="20"/>
        </w:rPr>
        <w:t>· 中国：中国推动构建人类命运共同体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p>
    <w:p w14:paraId="5D11B894">
      <w:pPr>
        <w:spacing w:after="60"/>
        <w:ind w:left="200" w:firstLine="0"/>
      </w:pPr>
      <w:r>
        <w:rPr>
          <w:rFonts w:ascii="Hiragino Sans GB" w:hAnsi="Hiragino Sans GB" w:eastAsia="Hiragino Sans GB" w:cs="Hiragino Sans GB"/>
          <w:b/>
          <w:color w:val="1F5E8C"/>
          <w:sz w:val="20"/>
        </w:rPr>
        <w:t>· 时代背景：和平与发展仍是时代主题</w:t>
      </w:r>
    </w:p>
    <w:p w14:paraId="219B007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9245A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p>
    <w:p w14:paraId="202E5CA8">
      <w:pPr>
        <w:spacing w:after="60"/>
        <w:ind w:left="200" w:firstLine="0"/>
      </w:pPr>
      <w:r>
        <w:rPr>
          <w:rFonts w:ascii="Hiragino Sans GB" w:hAnsi="Hiragino Sans GB" w:eastAsia="Hiragino Sans GB" w:cs="Hiragino Sans GB"/>
          <w:b/>
          <w:color w:val="1F5E8C"/>
          <w:sz w:val="20"/>
        </w:rPr>
        <w:t>· 时代背景：和平与发展仍是时代主题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3F5BFAD">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p>
    <w:p w14:paraId="4848337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 （本题8分）</w:t>
      </w:r>
    </w:p>
    <w:p w14:paraId="5EBEDCAB">
      <w:pPr>
        <w:spacing w:after="60"/>
        <w:ind w:left="200" w:firstLine="0"/>
      </w:pPr>
      <w:r>
        <w:rPr>
          <w:rFonts w:ascii="Hiragino Sans GB" w:hAnsi="Hiragino Sans GB" w:eastAsia="Hiragino Sans GB" w:cs="Hiragino Sans GB"/>
          <w:b/>
          <w:color w:val="1F5E8C"/>
          <w:sz w:val="20"/>
        </w:rPr>
        <w:t>· 时代背景：和平与发展仍是时代主题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 （本题8分）</w:t>
      </w:r>
    </w:p>
    <w:p w14:paraId="5CA16E18">
      <w:pPr>
        <w:spacing w:after="60"/>
        <w:ind w:left="200" w:firstLine="0"/>
      </w:pPr>
      <w:r>
        <w:rPr>
          <w:rFonts w:ascii="Hiragino Sans GB" w:hAnsi="Hiragino Sans GB" w:eastAsia="Hiragino Sans GB" w:cs="Hiragino Sans GB"/>
          <w:b/>
          <w:color w:val="1F5E8C"/>
          <w:sz w:val="20"/>
        </w:rPr>
        <w:t>· 时代背景：和平与发展仍是时代主题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p>
    <w:p w14:paraId="5B88336B">
      <w:pPr>
        <w:spacing w:after="60"/>
        <w:ind w:left="200" w:firstLine="0"/>
      </w:pPr>
      <w:r>
        <w:rPr>
          <w:rFonts w:ascii="Hiragino Sans GB" w:hAnsi="Hiragino Sans GB" w:eastAsia="Hiragino Sans GB" w:cs="Hiragino Sans GB"/>
          <w:b/>
          <w:color w:val="1F5E8C"/>
          <w:sz w:val="20"/>
        </w:rPr>
        <w:t>· 理论：国家间共同利益是国家合作的基础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6681220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C0FFD94">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p>
    <w:p w14:paraId="5BE72C0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8E86CF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p>
    <w:p w14:paraId="31B8643E">
      <w:pPr>
        <w:spacing w:after="60"/>
        <w:ind w:left="200" w:firstLine="0"/>
      </w:pPr>
      <w:r>
        <w:rPr>
          <w:rFonts w:ascii="Hiragino Sans GB" w:hAnsi="Hiragino Sans GB" w:eastAsia="Hiragino Sans GB" w:cs="Hiragino Sans GB"/>
          <w:b/>
          <w:color w:val="1F5E8C"/>
          <w:sz w:val="20"/>
        </w:rPr>
        <w:t>· 时代背景：和平与发展仍是时代主题</w:t>
      </w:r>
    </w:p>
    <w:p w14:paraId="2A443A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E0303C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AE4FD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 （本题6分）</w:t>
      </w:r>
    </w:p>
    <w:p w14:paraId="2C5A271E">
      <w:pPr>
        <w:spacing w:after="60"/>
        <w:ind w:left="200" w:firstLine="0"/>
      </w:pPr>
      <w:r>
        <w:rPr>
          <w:rFonts w:ascii="Hiragino Sans GB" w:hAnsi="Hiragino Sans GB" w:eastAsia="Hiragino Sans GB" w:cs="Hiragino Sans GB"/>
          <w:b/>
          <w:color w:val="1F5E8C"/>
          <w:sz w:val="20"/>
        </w:rPr>
        <w:t>· 时代背景：和平与发展仍是时代主题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5930B0AA">
      <w:pPr>
        <w:spacing w:after="60"/>
        <w:ind w:left="200" w:firstLine="0"/>
      </w:pPr>
      <w:r>
        <w:rPr>
          <w:rFonts w:ascii="Hiragino Sans GB" w:hAnsi="Hiragino Sans GB" w:eastAsia="Hiragino Sans GB" w:cs="Hiragino Sans GB"/>
          <w:b/>
          <w:color w:val="1F5E8C"/>
          <w:sz w:val="20"/>
        </w:rPr>
        <w:t>· 中国：展现大国责任担当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p>
    <w:p w14:paraId="43ABD6F9">
      <w:pPr>
        <w:spacing w:after="60"/>
        <w:ind w:left="200" w:firstLine="0"/>
      </w:pPr>
      <w:r>
        <w:rPr>
          <w:rFonts w:ascii="Hiragino Sans GB" w:hAnsi="Hiragino Sans GB" w:eastAsia="Hiragino Sans GB" w:cs="Hiragino Sans GB"/>
          <w:b/>
          <w:color w:val="1F5E8C"/>
          <w:sz w:val="20"/>
        </w:rPr>
        <w:t>· 时代背景：和平与发展仍是时代主题</w:t>
      </w:r>
    </w:p>
    <w:p w14:paraId="33E86584">
      <w:pPr>
        <w:spacing w:after="60"/>
        <w:ind w:left="200" w:firstLine="0"/>
      </w:pPr>
      <w:r>
        <w:rPr>
          <w:rFonts w:ascii="Hiragino Sans GB" w:hAnsi="Hiragino Sans GB" w:eastAsia="Hiragino Sans GB" w:cs="Hiragino Sans GB"/>
          <w:b/>
          <w:color w:val="1F5E8C"/>
          <w:sz w:val="20"/>
        </w:rPr>
        <w:t>· 理论：国家间共同利益是国家合作的基础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60"/>
        <w:ind w:left="200" w:firstLine="0"/>
      </w:pPr>
      <w:r>
        <w:rPr>
          <w:rFonts w:ascii="Hiragino Sans GB" w:hAnsi="Hiragino Sans GB" w:eastAsia="Hiragino Sans GB" w:cs="Hiragino Sans GB"/>
          <w:b/>
          <w:color w:val="1F5E8C"/>
          <w:sz w:val="20"/>
        </w:rPr>
        <w:t>· 中国：中国推动构建人类命运共同体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p>
    <w:p w14:paraId="0C5DAA9E">
      <w:pPr>
        <w:spacing w:after="60"/>
        <w:ind w:left="200" w:firstLine="0"/>
      </w:pPr>
      <w:r>
        <w:rPr>
          <w:rFonts w:ascii="Hiragino Sans GB" w:hAnsi="Hiragino Sans GB" w:eastAsia="Hiragino Sans GB" w:cs="Hiragino Sans GB"/>
          <w:b/>
          <w:color w:val="1F5E8C"/>
          <w:sz w:val="20"/>
        </w:rPr>
        <w:t>· 时代背景：和平与发展仍是时代主题</w:t>
      </w:r>
    </w:p>
    <w:p w14:paraId="351B57D3">
      <w:pPr>
        <w:spacing w:after="60"/>
        <w:ind w:left="200" w:firstLine="0"/>
      </w:pPr>
      <w:r>
        <w:rPr>
          <w:rFonts w:ascii="Hiragino Sans GB" w:hAnsi="Hiragino Sans GB" w:eastAsia="Hiragino Sans GB" w:cs="Hiragino Sans GB"/>
          <w:b/>
          <w:color w:val="1F5E8C"/>
          <w:sz w:val="20"/>
        </w:rPr>
        <w:t>· 理论：国家间共同利益是国家合作的基础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60"/>
        <w:ind w:left="200" w:firstLine="0"/>
      </w:pPr>
      <w:r>
        <w:rPr>
          <w:rFonts w:ascii="Hiragino Sans GB" w:hAnsi="Hiragino Sans GB" w:eastAsia="Hiragino Sans GB" w:cs="Hiragino Sans GB"/>
          <w:b/>
          <w:color w:val="1F5E8C"/>
          <w:sz w:val="20"/>
        </w:rPr>
        <w:t>· 中国：中国推动构建人类命运共同体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p>
    <w:p w14:paraId="6DF74846">
      <w:pPr>
        <w:spacing w:after="60"/>
        <w:ind w:left="200" w:firstLine="0"/>
      </w:pPr>
      <w:r>
        <w:rPr>
          <w:rFonts w:ascii="Hiragino Sans GB" w:hAnsi="Hiragino Sans GB" w:eastAsia="Hiragino Sans GB" w:cs="Hiragino Sans GB"/>
          <w:b/>
          <w:color w:val="1F5E8C"/>
          <w:sz w:val="20"/>
        </w:rPr>
        <w:t>· 时代背景：和平与发展仍是时代主题</w:t>
      </w:r>
    </w:p>
    <w:p w14:paraId="0FA6111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37A4B1F">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 （本题8分）</w:t>
      </w:r>
    </w:p>
    <w:p w14:paraId="602E4563">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09FF41E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p>
    <w:p w14:paraId="389E243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0C69562D">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 （本题7分）</w:t>
      </w:r>
    </w:p>
    <w:p w14:paraId="42B5A7C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921F787">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 （本题8分）</w:t>
      </w:r>
    </w:p>
    <w:p w14:paraId="3DDA369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 （本题8分）</w:t>
      </w:r>
    </w:p>
    <w:p w14:paraId="63B12D7F">
      <w:pPr>
        <w:spacing w:after="60"/>
        <w:ind w:left="200" w:firstLine="0"/>
      </w:pPr>
      <w:r>
        <w:rPr>
          <w:rFonts w:ascii="Hiragino Sans GB" w:hAnsi="Hiragino Sans GB" w:eastAsia="Hiragino Sans GB" w:cs="Hiragino Sans GB"/>
          <w:b/>
          <w:color w:val="1F5E8C"/>
          <w:sz w:val="20"/>
        </w:rPr>
        <w:t>· 时代背景：和平与发展仍是时代主题</w:t>
      </w:r>
    </w:p>
    <w:p w14:paraId="69460E7A">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8D883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A8E8F4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p>
    <w:p w14:paraId="4AE5106D">
      <w:pPr>
        <w:spacing w:after="60"/>
        <w:ind w:left="200" w:firstLine="0"/>
      </w:pPr>
      <w:r>
        <w:rPr>
          <w:rFonts w:ascii="Hiragino Sans GB" w:hAnsi="Hiragino Sans GB" w:eastAsia="Hiragino Sans GB" w:cs="Hiragino Sans GB"/>
          <w:b/>
          <w:color w:val="1F5E8C"/>
          <w:sz w:val="20"/>
        </w:rPr>
        <w:t>· 时代背景：和平与发展仍是时代主题</w:t>
      </w:r>
    </w:p>
    <w:p w14:paraId="0ABF434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15B9C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903BBB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p>
    <w:p w14:paraId="33225CF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 （本题8分）</w:t>
      </w:r>
    </w:p>
    <w:p w14:paraId="6BA867DE">
      <w:pPr>
        <w:spacing w:after="60"/>
        <w:ind w:left="200" w:firstLine="0"/>
      </w:pPr>
      <w:r>
        <w:rPr>
          <w:rFonts w:ascii="Hiragino Sans GB" w:hAnsi="Hiragino Sans GB" w:eastAsia="Hiragino Sans GB" w:cs="Hiragino Sans GB"/>
          <w:b/>
          <w:color w:val="1F5E8C"/>
          <w:sz w:val="20"/>
        </w:rPr>
        <w:t>· 时代背景：和平与发展仍是时代主题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p>
    <w:p w14:paraId="6BC1B4A8">
      <w:pPr>
        <w:spacing w:after="60"/>
        <w:ind w:left="200" w:firstLine="0"/>
      </w:pPr>
      <w:r>
        <w:rPr>
          <w:rFonts w:ascii="Hiragino Sans GB" w:hAnsi="Hiragino Sans GB" w:eastAsia="Hiragino Sans GB" w:cs="Hiragino Sans GB"/>
          <w:b/>
          <w:color w:val="1F5E8C"/>
          <w:sz w:val="20"/>
        </w:rPr>
        <w:t>· 时代背景：和平与发展仍是时代主题</w:t>
      </w:r>
    </w:p>
    <w:p w14:paraId="372EEAF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D4C2932">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p>
    <w:p w14:paraId="2C52CE6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p>
    <w:p w14:paraId="2E6A252A">
      <w:pPr>
        <w:spacing w:after="60"/>
        <w:ind w:left="200" w:firstLine="0"/>
      </w:pPr>
      <w:r>
        <w:rPr>
          <w:rFonts w:ascii="Hiragino Sans GB" w:hAnsi="Hiragino Sans GB" w:eastAsia="Hiragino Sans GB" w:cs="Hiragino Sans GB"/>
          <w:b/>
          <w:color w:val="1F5E8C"/>
          <w:sz w:val="20"/>
        </w:rPr>
        <w:t>· 时代背景：和平与发展仍是时代主题</w:t>
      </w:r>
    </w:p>
    <w:p w14:paraId="7BFEA1D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867982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909060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 （本题8分）</w:t>
      </w:r>
    </w:p>
    <w:p w14:paraId="3A43B2D6">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326DD9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 （本题8分）</w:t>
      </w:r>
    </w:p>
    <w:p w14:paraId="652DFEDB">
      <w:pPr>
        <w:spacing w:after="60"/>
        <w:ind w:left="200" w:firstLine="0"/>
      </w:pPr>
      <w:r>
        <w:rPr>
          <w:rFonts w:ascii="Hiragino Sans GB" w:hAnsi="Hiragino Sans GB" w:eastAsia="Hiragino Sans GB" w:cs="Hiragino Sans GB"/>
          <w:b/>
          <w:color w:val="1F5E8C"/>
          <w:sz w:val="20"/>
        </w:rPr>
        <w:t>· 时代背景：和平与发展仍是时代主题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p>
    <w:p w14:paraId="7F9BDF0D">
      <w:pPr>
        <w:spacing w:after="60"/>
        <w:ind w:left="200" w:firstLine="0"/>
      </w:pPr>
      <w:r>
        <w:rPr>
          <w:rFonts w:ascii="Hiragino Sans GB" w:hAnsi="Hiragino Sans GB" w:eastAsia="Hiragino Sans GB" w:cs="Hiragino Sans GB"/>
          <w:b/>
          <w:color w:val="1F5E8C"/>
          <w:sz w:val="20"/>
        </w:rPr>
        <w:t>· 时代背景：和平与发展仍是时代主题</w:t>
      </w:r>
    </w:p>
    <w:p w14:paraId="7E607A2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 （本题8分）</w:t>
      </w:r>
    </w:p>
    <w:p w14:paraId="0B4765B0">
      <w:pPr>
        <w:spacing w:after="60"/>
        <w:ind w:left="200" w:firstLine="0"/>
      </w:pPr>
      <w:r>
        <w:rPr>
          <w:rFonts w:ascii="Hiragino Sans GB" w:hAnsi="Hiragino Sans GB" w:eastAsia="Hiragino Sans GB" w:cs="Hiragino Sans GB"/>
          <w:b/>
          <w:color w:val="1F5E8C"/>
          <w:sz w:val="20"/>
        </w:rPr>
        <w:t>· 时代背景：和平与发展仍是时代主题</w:t>
      </w:r>
    </w:p>
    <w:p w14:paraId="284F271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5C4E3B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4140D965">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 （本题4分）</w:t>
      </w:r>
    </w:p>
    <w:p w14:paraId="1CA0DF2B">
      <w:pPr>
        <w:spacing w:after="60"/>
        <w:ind w:left="200" w:firstLine="0"/>
      </w:pPr>
      <w:r>
        <w:rPr>
          <w:rFonts w:ascii="Hiragino Sans GB" w:hAnsi="Hiragino Sans GB" w:eastAsia="Hiragino Sans GB" w:cs="Hiragino Sans GB"/>
          <w:b/>
          <w:color w:val="1F5E8C"/>
          <w:sz w:val="20"/>
        </w:rPr>
        <w:t>· 经济全球化：坚持开放合作和包容普惠</w:t>
      </w:r>
    </w:p>
    <w:p w14:paraId="234CE05C">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 （本题8分）</w:t>
      </w:r>
    </w:p>
    <w:p w14:paraId="7381A13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B46CFE3">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p>
    <w:p w14:paraId="63DF88C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p>
    <w:p w14:paraId="1A8FBB9F">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p>
    <w:p w14:paraId="40630DE9">
      <w:pPr>
        <w:spacing w:after="60"/>
        <w:ind w:left="200" w:firstLine="0"/>
      </w:pPr>
      <w:r>
        <w:rPr>
          <w:rFonts w:ascii="Hiragino Sans GB" w:hAnsi="Hiragino Sans GB" w:eastAsia="Hiragino Sans GB" w:cs="Hiragino Sans GB"/>
          <w:b/>
          <w:color w:val="1F5E8C"/>
          <w:sz w:val="20"/>
        </w:rPr>
        <w:t>· 时代背景：和平与发展仍是时代主题</w:t>
      </w:r>
    </w:p>
    <w:p w14:paraId="15CED7E1">
      <w:pPr>
        <w:spacing w:after="60"/>
        <w:ind w:left="200" w:firstLine="0"/>
      </w:pPr>
      <w:r>
        <w:rPr>
          <w:rFonts w:ascii="Hiragino Sans GB" w:hAnsi="Hiragino Sans GB" w:eastAsia="Hiragino Sans GB" w:cs="Hiragino Sans GB"/>
          <w:b/>
          <w:color w:val="1F5E8C"/>
          <w:sz w:val="20"/>
        </w:rPr>
        <w:t>· 理论：国家间共同利益是国家合作的基础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60"/>
        <w:ind w:left="200" w:firstLine="0"/>
      </w:pPr>
      <w:r>
        <w:rPr>
          <w:rFonts w:ascii="Hiragino Sans GB" w:hAnsi="Hiragino Sans GB" w:eastAsia="Hiragino Sans GB" w:cs="Hiragino Sans GB"/>
          <w:b/>
          <w:color w:val="1F5E8C"/>
          <w:sz w:val="20"/>
        </w:rPr>
        <w:t>· 中国：中国推动构建人类命运共同体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 （本题8分）</w:t>
      </w:r>
    </w:p>
    <w:p w14:paraId="29A8E78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p>
    <w:p w14:paraId="2A73B7B0">
      <w:pPr>
        <w:spacing w:after="60"/>
        <w:ind w:left="200" w:firstLine="0"/>
      </w:pPr>
      <w:r>
        <w:rPr>
          <w:rFonts w:ascii="Hiragino Sans GB" w:hAnsi="Hiragino Sans GB" w:eastAsia="Hiragino Sans GB" w:cs="Hiragino Sans GB"/>
          <w:b/>
          <w:color w:val="1F5E8C"/>
          <w:sz w:val="20"/>
        </w:rPr>
        <w:t>· 时代背景：百年变局与外部风险挑战</w:t>
      </w:r>
    </w:p>
    <w:p w14:paraId="67D209D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13F7CF3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p>
    <w:p w14:paraId="4E5675FD">
      <w:pPr>
        <w:spacing w:after="60"/>
        <w:ind w:left="200" w:firstLine="0"/>
      </w:pPr>
      <w:r>
        <w:rPr>
          <w:rFonts w:ascii="Hiragino Sans GB" w:hAnsi="Hiragino Sans GB" w:eastAsia="Hiragino Sans GB" w:cs="Hiragino Sans GB"/>
          <w:b/>
          <w:color w:val="1F5E8C"/>
          <w:sz w:val="20"/>
        </w:rPr>
        <w:t>· 时代背景：和平与发展仍是时代主题</w:t>
      </w:r>
    </w:p>
    <w:p w14:paraId="2AC23A5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AD7483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C0C3D1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p>
    <w:p w14:paraId="7E5F97C2">
      <w:pPr>
        <w:spacing w:after="60"/>
        <w:ind w:left="200" w:firstLine="0"/>
      </w:pPr>
      <w:r>
        <w:rPr>
          <w:rFonts w:ascii="Hiragino Sans GB" w:hAnsi="Hiragino Sans GB" w:eastAsia="Hiragino Sans GB" w:cs="Hiragino Sans GB"/>
          <w:b/>
          <w:color w:val="1F5E8C"/>
          <w:sz w:val="20"/>
        </w:rPr>
        <w:t>· 时代背景：和平与发展仍是时代主题</w:t>
      </w:r>
    </w:p>
    <w:p w14:paraId="07ACEAEC">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p>
    <w:p w14:paraId="61A85E2A">
      <w:pPr>
        <w:spacing w:after="60"/>
        <w:ind w:left="200" w:firstLine="0"/>
      </w:pPr>
      <w:r>
        <w:rPr>
          <w:rFonts w:ascii="Hiragino Sans GB" w:hAnsi="Hiragino Sans GB" w:eastAsia="Hiragino Sans GB" w:cs="Hiragino Sans GB"/>
          <w:b/>
          <w:color w:val="1F5E8C"/>
          <w:sz w:val="20"/>
        </w:rPr>
        <w:t>· 时代背景：和平与发展仍是时代主题</w:t>
      </w:r>
    </w:p>
    <w:p w14:paraId="2EF66B1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DD1514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960899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p>
    <w:p w14:paraId="7C5333F6">
      <w:pPr>
        <w:spacing w:after="60"/>
        <w:ind w:left="200" w:firstLine="0"/>
      </w:pPr>
      <w:r>
        <w:rPr>
          <w:rFonts w:ascii="Hiragino Sans GB" w:hAnsi="Hiragino Sans GB" w:eastAsia="Hiragino Sans GB" w:cs="Hiragino Sans GB"/>
          <w:b/>
          <w:color w:val="1F5E8C"/>
          <w:sz w:val="20"/>
        </w:rPr>
        <w:t>· 时代背景：和平与发展仍是时代主题</w:t>
      </w:r>
    </w:p>
    <w:p w14:paraId="477A01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p>
    <w:p w14:paraId="396F601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 （本题8分）</w:t>
      </w:r>
    </w:p>
    <w:p w14:paraId="4B2B08F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4BB483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p>
    <w:p w14:paraId="69E60E87">
      <w:pPr>
        <w:spacing w:after="60"/>
        <w:ind w:left="200" w:firstLine="0"/>
      </w:pPr>
      <w:r>
        <w:rPr>
          <w:rFonts w:ascii="Hiragino Sans GB" w:hAnsi="Hiragino Sans GB" w:eastAsia="Hiragino Sans GB" w:cs="Hiragino Sans GB"/>
          <w:b/>
          <w:color w:val="1F5E8C"/>
          <w:sz w:val="20"/>
        </w:rPr>
        <w:t>· 时代背景：和平与发展仍是时代主题</w:t>
      </w:r>
    </w:p>
    <w:p w14:paraId="3CB39B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81B00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1BD24F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p>
    <w:p w14:paraId="77C57242">
      <w:pPr>
        <w:spacing w:after="60"/>
        <w:ind w:left="200" w:firstLine="0"/>
      </w:pPr>
      <w:r>
        <w:rPr>
          <w:rFonts w:ascii="Hiragino Sans GB" w:hAnsi="Hiragino Sans GB" w:eastAsia="Hiragino Sans GB" w:cs="Hiragino Sans GB"/>
          <w:b/>
          <w:color w:val="1F5E8C"/>
          <w:sz w:val="20"/>
        </w:rPr>
        <w:t>· 时代背景：和平与发展仍是时代主题</w:t>
      </w:r>
    </w:p>
    <w:p w14:paraId="47633D9D">
      <w:pPr>
        <w:spacing w:after="60"/>
        <w:ind w:left="200" w:firstLine="0"/>
      </w:pPr>
      <w:r>
        <w:rPr>
          <w:rFonts w:ascii="Hiragino Sans GB" w:hAnsi="Hiragino Sans GB" w:eastAsia="Hiragino Sans GB" w:cs="Hiragino Sans GB"/>
          <w:b/>
          <w:color w:val="1F5E8C"/>
          <w:sz w:val="20"/>
        </w:rPr>
        <w:t>· 理论：国家间共同利益是国家合作的基础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p>
    <w:p w14:paraId="62B90693">
      <w:pPr>
        <w:spacing w:after="60"/>
        <w:ind w:left="200" w:firstLine="0"/>
      </w:pPr>
      <w:r>
        <w:rPr>
          <w:rFonts w:ascii="Hiragino Sans GB" w:hAnsi="Hiragino Sans GB" w:eastAsia="Hiragino Sans GB" w:cs="Hiragino Sans GB"/>
          <w:b/>
          <w:color w:val="1F5E8C"/>
          <w:sz w:val="20"/>
        </w:rPr>
        <w:t>· 时代背景：和平与发展仍是时代主题</w:t>
      </w:r>
    </w:p>
    <w:p w14:paraId="73C0C8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p>
    <w:p w14:paraId="4BF09599">
      <w:pPr>
        <w:spacing w:after="60"/>
        <w:ind w:left="200" w:firstLine="0"/>
      </w:pPr>
      <w:r>
        <w:rPr>
          <w:rFonts w:ascii="Hiragino Sans GB" w:hAnsi="Hiragino Sans GB" w:eastAsia="Hiragino Sans GB" w:cs="Hiragino Sans GB"/>
          <w:b/>
          <w:color w:val="1F5E8C"/>
          <w:sz w:val="20"/>
        </w:rPr>
        <w:t>· 时代背景：和平与发展仍是时代主题</w:t>
      </w:r>
    </w:p>
    <w:p w14:paraId="12C036B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48F35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7066A1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p>
    <w:p w14:paraId="088B6A19">
      <w:pPr>
        <w:spacing w:after="60"/>
        <w:ind w:left="200" w:firstLine="0"/>
      </w:pPr>
      <w:r>
        <w:rPr>
          <w:rFonts w:ascii="Hiragino Sans GB" w:hAnsi="Hiragino Sans GB" w:eastAsia="Hiragino Sans GB" w:cs="Hiragino Sans GB"/>
          <w:b/>
          <w:color w:val="1F5E8C"/>
          <w:sz w:val="20"/>
        </w:rPr>
        <w:t>· 时代背景：百年变局与外部风险挑战</w:t>
      </w:r>
    </w:p>
    <w:p w14:paraId="3F1B837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F79EF3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p>
    <w:p w14:paraId="34A19664">
      <w:pPr>
        <w:spacing w:after="60"/>
        <w:ind w:left="200" w:firstLine="0"/>
      </w:pPr>
      <w:r>
        <w:rPr>
          <w:rFonts w:ascii="Hiragino Sans GB" w:hAnsi="Hiragino Sans GB" w:eastAsia="Hiragino Sans GB" w:cs="Hiragino Sans GB"/>
          <w:b/>
          <w:color w:val="1F5E8C"/>
          <w:sz w:val="20"/>
        </w:rPr>
        <w:t>· 时代背景：百年变局与外部风险挑战</w:t>
      </w:r>
    </w:p>
    <w:p w14:paraId="33219900">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018A8B6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p>
    <w:p w14:paraId="01D515A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 （本题8分）</w:t>
      </w:r>
    </w:p>
    <w:p w14:paraId="1CC5CB7A">
      <w:pPr>
        <w:spacing w:after="60"/>
        <w:ind w:left="200" w:firstLine="0"/>
      </w:pPr>
      <w:r>
        <w:rPr>
          <w:rFonts w:ascii="Hiragino Sans GB" w:hAnsi="Hiragino Sans GB" w:eastAsia="Hiragino Sans GB" w:cs="Hiragino Sans GB"/>
          <w:b/>
          <w:color w:val="1F5E8C"/>
          <w:sz w:val="20"/>
        </w:rPr>
        <w:t>· 时代背景：和平与发展仍是时代主题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 （本题8分）</w:t>
      </w:r>
    </w:p>
    <w:p w14:paraId="33F956F7">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5182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 （本题8分）</w:t>
      </w:r>
    </w:p>
    <w:p w14:paraId="26E5451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 （本题6分）</w:t>
      </w:r>
    </w:p>
    <w:p w14:paraId="15612EE4">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40C126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p>
    <w:p w14:paraId="6AB2766A">
      <w:pPr>
        <w:spacing w:after="60"/>
        <w:ind w:left="200" w:firstLine="0"/>
      </w:pPr>
      <w:r>
        <w:rPr>
          <w:rFonts w:ascii="Hiragino Sans GB" w:hAnsi="Hiragino Sans GB" w:eastAsia="Hiragino Sans GB" w:cs="Hiragino Sans GB"/>
          <w:b/>
          <w:color w:val="1F5E8C"/>
          <w:sz w:val="20"/>
        </w:rPr>
        <w:t>· 时代背景：和平与发展仍是时代主题</w:t>
      </w:r>
    </w:p>
    <w:p w14:paraId="2D69BFC6">
      <w:pPr>
        <w:spacing w:after="60"/>
        <w:ind w:left="200" w:firstLine="0"/>
      </w:pPr>
      <w:r>
        <w:rPr>
          <w:rFonts w:ascii="Hiragino Sans GB" w:hAnsi="Hiragino Sans GB" w:eastAsia="Hiragino Sans GB" w:cs="Hiragino Sans GB"/>
          <w:b/>
          <w:color w:val="1F5E8C"/>
          <w:sz w:val="20"/>
        </w:rPr>
        <w:t>· 理论：国家间共同利益是国家合作的基础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 （本题8分）</w:t>
      </w:r>
    </w:p>
    <w:p w14:paraId="04FB94A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政治多极化：推动构建人类命运共同体</w:t>
      </w:r>
    </w:p>
    <w:p w14:paraId="5ADBECA2">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 （本题8分）</w:t>
      </w:r>
    </w:p>
    <w:p w14:paraId="6B09F24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36DF38E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p>
    <w:p w14:paraId="75F3A157">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p>
    <w:p w14:paraId="12FCEF3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p>
    <w:p w14:paraId="6DEBFFBB">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p>
    <w:p w14:paraId="4FC10AEA">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 （本题8分）</w:t>
      </w:r>
    </w:p>
    <w:p w14:paraId="095F413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p>
    <w:p w14:paraId="218CDC83">
      <w:pPr>
        <w:spacing w:after="60"/>
        <w:ind w:left="200" w:firstLine="0"/>
      </w:pPr>
      <w:r>
        <w:rPr>
          <w:rFonts w:ascii="Hiragino Sans GB" w:hAnsi="Hiragino Sans GB" w:eastAsia="Hiragino Sans GB" w:cs="Hiragino Sans GB"/>
          <w:b/>
          <w:color w:val="1F5E8C"/>
          <w:sz w:val="20"/>
        </w:rPr>
        <w:t>· 时代背景：和平与发展仍是时代主题</w:t>
      </w:r>
    </w:p>
    <w:p w14:paraId="6D7CE3A1">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p>
    <w:p w14:paraId="19E5135A">
      <w:pPr>
        <w:spacing w:after="60"/>
        <w:ind w:left="200" w:firstLine="0"/>
      </w:pPr>
      <w:r>
        <w:rPr>
          <w:rFonts w:ascii="Hiragino Sans GB" w:hAnsi="Hiragino Sans GB" w:eastAsia="Hiragino Sans GB" w:cs="Hiragino Sans GB"/>
          <w:b/>
          <w:color w:val="1F5E8C"/>
          <w:sz w:val="20"/>
        </w:rPr>
        <w:t>· 时代背景：和平与发展仍是时代主题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p>
    <w:p w14:paraId="2488EE61">
      <w:pPr>
        <w:spacing w:after="60"/>
        <w:ind w:left="200" w:firstLine="0"/>
      </w:pPr>
      <w:r>
        <w:rPr>
          <w:rFonts w:ascii="Hiragino Sans GB" w:hAnsi="Hiragino Sans GB" w:eastAsia="Hiragino Sans GB" w:cs="Hiragino Sans GB"/>
          <w:b/>
          <w:color w:val="1F5E8C"/>
          <w:sz w:val="20"/>
        </w:rPr>
        <w:t>· 理论：国家间共同利益是国家合作的基础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425FD04B">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605E4CE">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 （本题8分）</w:t>
      </w:r>
    </w:p>
    <w:p w14:paraId="6C0D13C9">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25EDDB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p>
    <w:p w14:paraId="20C29218">
      <w:pPr>
        <w:spacing w:after="60"/>
        <w:ind w:left="200" w:firstLine="0"/>
      </w:pPr>
      <w:r>
        <w:rPr>
          <w:rFonts w:ascii="Hiragino Sans GB" w:hAnsi="Hiragino Sans GB" w:eastAsia="Hiragino Sans GB" w:cs="Hiragino Sans GB"/>
          <w:b/>
          <w:color w:val="1F5E8C"/>
          <w:sz w:val="20"/>
        </w:rPr>
        <w:t>· 时代背景：和平与发展仍是时代主题</w:t>
      </w:r>
    </w:p>
    <w:p w14:paraId="6F09798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p>
    <w:p w14:paraId="2FCE9CD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p>
    <w:p w14:paraId="159C9739">
      <w:pPr>
        <w:spacing w:after="60"/>
        <w:ind w:left="200" w:firstLine="0"/>
      </w:pPr>
      <w:r>
        <w:rPr>
          <w:rFonts w:ascii="Hiragino Sans GB" w:hAnsi="Hiragino Sans GB" w:eastAsia="Hiragino Sans GB" w:cs="Hiragino Sans GB"/>
          <w:b/>
          <w:color w:val="1F5E8C"/>
          <w:sz w:val="20"/>
        </w:rPr>
        <w:t>· 理论：国家间共同利益是国家合作的基础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70023A7A">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p>
    <w:p w14:paraId="23C649D5">
      <w:pPr>
        <w:spacing w:after="60"/>
        <w:ind w:left="200" w:firstLine="0"/>
      </w:pPr>
      <w:r>
        <w:rPr>
          <w:rFonts w:ascii="Hiragino Sans GB" w:hAnsi="Hiragino Sans GB" w:eastAsia="Hiragino Sans GB" w:cs="Hiragino Sans GB"/>
          <w:b/>
          <w:color w:val="1F5E8C"/>
          <w:sz w:val="20"/>
        </w:rPr>
        <w:t>· 时代背景：和平与发展仍是时代主题</w:t>
      </w:r>
    </w:p>
    <w:p w14:paraId="1B928861">
      <w:pPr>
        <w:spacing w:after="60"/>
        <w:ind w:left="200" w:firstLine="0"/>
      </w:pPr>
      <w:r>
        <w:rPr>
          <w:rFonts w:ascii="Hiragino Sans GB" w:hAnsi="Hiragino Sans GB" w:eastAsia="Hiragino Sans GB" w:cs="Hiragino Sans GB"/>
          <w:b/>
          <w:color w:val="1F5E8C"/>
          <w:sz w:val="20"/>
        </w:rPr>
        <w:t>· 理论：国家间共同利益是国家合作的基础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p>
    <w:p w14:paraId="5EFEA9D5">
      <w:pPr>
        <w:spacing w:after="60"/>
        <w:ind w:left="200" w:firstLine="0"/>
      </w:pPr>
      <w:r>
        <w:rPr>
          <w:rFonts w:ascii="Hiragino Sans GB" w:hAnsi="Hiragino Sans GB" w:eastAsia="Hiragino Sans GB" w:cs="Hiragino Sans GB"/>
          <w:b/>
          <w:color w:val="1F5E8C"/>
          <w:sz w:val="20"/>
        </w:rPr>
        <w:t>· 时代背景：和平与发展仍是时代主题</w:t>
      </w:r>
    </w:p>
    <w:p w14:paraId="04DC50A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F0D5EF5">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p>
    <w:p w14:paraId="6B0773E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 （本题8分）</w:t>
      </w:r>
    </w:p>
    <w:p w14:paraId="62FC630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 （本题7分）</w:t>
      </w:r>
    </w:p>
    <w:p w14:paraId="12CF4748">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 （本题8分）</w:t>
      </w:r>
    </w:p>
    <w:p w14:paraId="2DCD272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382D47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p>
    <w:p w14:paraId="24050E20">
      <w:pPr>
        <w:spacing w:after="60"/>
        <w:ind w:left="200" w:firstLine="0"/>
      </w:pPr>
      <w:r>
        <w:rPr>
          <w:rFonts w:ascii="Hiragino Sans GB" w:hAnsi="Hiragino Sans GB" w:eastAsia="Hiragino Sans GB" w:cs="Hiragino Sans GB"/>
          <w:b/>
          <w:color w:val="1F5E8C"/>
          <w:sz w:val="20"/>
        </w:rPr>
        <w:t>· 时代背景：和平与发展仍是时代主题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C11FC7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p>
    <w:p w14:paraId="4622D5B3">
      <w:pPr>
        <w:spacing w:after="60"/>
        <w:ind w:left="200" w:firstLine="0"/>
      </w:pPr>
      <w:r>
        <w:rPr>
          <w:rFonts w:ascii="Hiragino Sans GB" w:hAnsi="Hiragino Sans GB" w:eastAsia="Hiragino Sans GB" w:cs="Hiragino Sans GB"/>
          <w:b/>
          <w:color w:val="1F5E8C"/>
          <w:sz w:val="20"/>
        </w:rPr>
        <w:t>· 时代背景：和平与发展仍是时代主题</w:t>
      </w:r>
    </w:p>
    <w:p w14:paraId="4AF1668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3C641D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 （本题8分）</w:t>
      </w:r>
    </w:p>
    <w:p w14:paraId="32AD9823">
      <w:pPr>
        <w:spacing w:after="60"/>
        <w:ind w:left="200" w:firstLine="0"/>
      </w:pPr>
      <w:r>
        <w:rPr>
          <w:rFonts w:ascii="Hiragino Sans GB" w:hAnsi="Hiragino Sans GB" w:eastAsia="Hiragino Sans GB" w:cs="Hiragino Sans GB"/>
          <w:b/>
          <w:color w:val="1F5E8C"/>
          <w:sz w:val="20"/>
        </w:rPr>
        <w:t>· 时代背景：和平与发展仍是时代主题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p>
    <w:p w14:paraId="70AF2439">
      <w:pPr>
        <w:spacing w:after="60"/>
        <w:ind w:left="200" w:firstLine="0"/>
      </w:pPr>
      <w:r>
        <w:rPr>
          <w:rFonts w:ascii="Hiragino Sans GB" w:hAnsi="Hiragino Sans GB" w:eastAsia="Hiragino Sans GB" w:cs="Hiragino Sans GB"/>
          <w:b/>
          <w:color w:val="1F5E8C"/>
          <w:sz w:val="20"/>
        </w:rPr>
        <w:t>· 时代背景：和平与发展仍是时代主题</w:t>
      </w:r>
    </w:p>
    <w:p w14:paraId="7E83AD8A">
      <w:pPr>
        <w:spacing w:after="60"/>
        <w:ind w:left="200" w:firstLine="0"/>
      </w:pPr>
      <w:r>
        <w:rPr>
          <w:rFonts w:ascii="Hiragino Sans GB" w:hAnsi="Hiragino Sans GB" w:eastAsia="Hiragino Sans GB" w:cs="Hiragino Sans GB"/>
          <w:b/>
          <w:color w:val="1F5E8C"/>
          <w:sz w:val="20"/>
        </w:rPr>
        <w:t>· 理论：国家间共同利益是国家合作的基础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p>
    <w:p w14:paraId="0DBD0948">
      <w:pPr>
        <w:spacing w:after="60"/>
        <w:ind w:left="200" w:firstLine="0"/>
      </w:pPr>
      <w:r>
        <w:rPr>
          <w:rFonts w:ascii="Hiragino Sans GB" w:hAnsi="Hiragino Sans GB" w:eastAsia="Hiragino Sans GB" w:cs="Hiragino Sans GB"/>
          <w:b/>
          <w:color w:val="1F5E8C"/>
          <w:sz w:val="20"/>
        </w:rPr>
        <w:t>· 时代背景：和平与发展仍是时代主题</w:t>
      </w:r>
    </w:p>
    <w:p w14:paraId="5A43739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317C71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3C8F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 （本题8分）</w:t>
      </w:r>
    </w:p>
    <w:p w14:paraId="571A0C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p>
    <w:p w14:paraId="1D15ED5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2DE23D5">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p>
    <w:p w14:paraId="39677D66">
      <w:pPr>
        <w:spacing w:after="60"/>
        <w:ind w:left="200" w:firstLine="0"/>
      </w:pPr>
      <w:r>
        <w:rPr>
          <w:rFonts w:ascii="Hiragino Sans GB" w:hAnsi="Hiragino Sans GB" w:eastAsia="Hiragino Sans GB" w:cs="Hiragino Sans GB"/>
          <w:b/>
          <w:color w:val="1F5E8C"/>
          <w:sz w:val="20"/>
        </w:rPr>
        <w:t>· 时代背景：和平与发展仍是时代主题</w:t>
      </w:r>
    </w:p>
    <w:p w14:paraId="5939B087">
      <w:pPr>
        <w:spacing w:after="60"/>
        <w:ind w:left="200" w:firstLine="0"/>
      </w:pPr>
      <w:r>
        <w:rPr>
          <w:rFonts w:ascii="Hiragino Sans GB" w:hAnsi="Hiragino Sans GB" w:eastAsia="Hiragino Sans GB" w:cs="Hiragino Sans GB"/>
          <w:b/>
          <w:color w:val="1F5E8C"/>
          <w:sz w:val="20"/>
        </w:rPr>
        <w:t>· 理论：国家间共同利益是国家合作的基础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15C311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p>
    <w:p w14:paraId="0E32E02F">
      <w:pPr>
        <w:spacing w:after="60"/>
        <w:ind w:left="200" w:firstLine="0"/>
      </w:pPr>
      <w:r>
        <w:rPr>
          <w:rFonts w:ascii="Hiragino Sans GB" w:hAnsi="Hiragino Sans GB" w:eastAsia="Hiragino Sans GB" w:cs="Hiragino Sans GB"/>
          <w:b/>
          <w:color w:val="1F5E8C"/>
          <w:sz w:val="20"/>
        </w:rPr>
        <w:t>· 时代背景：和平与发展仍是时代主题</w:t>
      </w:r>
    </w:p>
    <w:p w14:paraId="79E2D9FD">
      <w:pPr>
        <w:spacing w:after="60"/>
        <w:ind w:left="200" w:firstLine="0"/>
      </w:pPr>
      <w:r>
        <w:rPr>
          <w:rFonts w:ascii="Hiragino Sans GB" w:hAnsi="Hiragino Sans GB" w:eastAsia="Hiragino Sans GB" w:cs="Hiragino Sans GB"/>
          <w:b/>
          <w:color w:val="1F5E8C"/>
          <w:sz w:val="20"/>
        </w:rPr>
        <w:t>· 理论：国家间共同利益是国家合作的基础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 （本题8分）</w:t>
      </w:r>
    </w:p>
    <w:p w14:paraId="7DB0E85E">
      <w:pPr>
        <w:spacing w:after="60"/>
        <w:ind w:left="200" w:firstLine="0"/>
      </w:pPr>
      <w:r>
        <w:rPr>
          <w:rFonts w:ascii="Hiragino Sans GB" w:hAnsi="Hiragino Sans GB" w:eastAsia="Hiragino Sans GB" w:cs="Hiragino Sans GB"/>
          <w:b/>
          <w:color w:val="1F5E8C"/>
          <w:sz w:val="20"/>
        </w:rPr>
        <w:t>· 时代背景：和平与发展仍是时代主题</w:t>
      </w:r>
    </w:p>
    <w:p w14:paraId="5FDC04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65F6938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p>
    <w:p w14:paraId="32B26E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p>
    <w:p w14:paraId="315BB1B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 （本题7分）</w:t>
      </w:r>
    </w:p>
    <w:p w14:paraId="643EB43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71BE58FF">
      <w:pPr>
        <w:spacing w:after="60"/>
        <w:ind w:left="200" w:firstLine="0"/>
      </w:pPr>
      <w:r>
        <w:rPr>
          <w:rFonts w:ascii="Hiragino Sans GB" w:hAnsi="Hiragino Sans GB" w:eastAsia="Hiragino Sans GB" w:cs="Hiragino Sans GB"/>
          <w:b/>
          <w:color w:val="1F5E8C"/>
          <w:sz w:val="20"/>
        </w:rPr>
        <w:t>· 联合国：维护《联合国宪章》宗旨和原则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p>
    <w:p w14:paraId="6146676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 （本题7分）</w:t>
      </w:r>
    </w:p>
    <w:p w14:paraId="35A3B4B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3DE40423">
      <w:pPr>
        <w:spacing w:after="60"/>
        <w:ind w:left="200" w:firstLine="0"/>
      </w:pPr>
      <w:r>
        <w:rPr>
          <w:rFonts w:ascii="Hiragino Sans GB" w:hAnsi="Hiragino Sans GB" w:eastAsia="Hiragino Sans GB" w:cs="Hiragino Sans GB"/>
          <w:b/>
          <w:color w:val="1F5E8C"/>
          <w:sz w:val="20"/>
        </w:rPr>
        <w:t>· 联合国：维护《联合国宪章》宗旨和原则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p>
    <w:p w14:paraId="37C44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 （本题7分）</w:t>
      </w:r>
    </w:p>
    <w:p w14:paraId="004D641D">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DAE785A">
      <w:pPr>
        <w:spacing w:after="60"/>
        <w:ind w:left="200" w:firstLine="0"/>
      </w:pPr>
      <w:r>
        <w:rPr>
          <w:rFonts w:ascii="Hiragino Sans GB" w:hAnsi="Hiragino Sans GB" w:eastAsia="Hiragino Sans GB" w:cs="Hiragino Sans GB"/>
          <w:b/>
          <w:color w:val="1F5E8C"/>
          <w:sz w:val="20"/>
        </w:rPr>
        <w:t>· 联合国：维护《联合国宪章》宗旨和原则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p>
    <w:p w14:paraId="53CDCAC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p>
    <w:p w14:paraId="39B9F51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 （本题8分）</w:t>
      </w:r>
    </w:p>
    <w:p w14:paraId="2D4627E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政治多极化：推动构建人类命运共同体</w:t>
      </w:r>
    </w:p>
    <w:p w14:paraId="0F535AA8">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 （本题8分）</w:t>
      </w:r>
    </w:p>
    <w:p w14:paraId="10390B9E">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666D3AF1">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 （本题8分）</w:t>
      </w:r>
    </w:p>
    <w:p w14:paraId="7904E1C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B4DC56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p>
    <w:p w14:paraId="2F7697FF">
      <w:pPr>
        <w:spacing w:after="60"/>
        <w:ind w:left="200" w:firstLine="0"/>
      </w:pPr>
      <w:r>
        <w:rPr>
          <w:rFonts w:ascii="Hiragino Sans GB" w:hAnsi="Hiragino Sans GB" w:eastAsia="Hiragino Sans GB" w:cs="Hiragino Sans GB"/>
          <w:b/>
          <w:color w:val="1F5E8C"/>
          <w:sz w:val="20"/>
        </w:rPr>
        <w:t>· 时代背景：和平与发展仍是时代主题</w:t>
      </w:r>
    </w:p>
    <w:p w14:paraId="0184EE4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7ED80E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923770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 （本题8分）</w:t>
      </w:r>
    </w:p>
    <w:p w14:paraId="6BC3D3F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8CD129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p>
    <w:p w14:paraId="15CE3412">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3E319F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p>
    <w:p w14:paraId="7676E6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 （本题8分）</w:t>
      </w:r>
    </w:p>
    <w:p w14:paraId="2F5B10C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F180F9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 （本题8分）</w:t>
      </w:r>
    </w:p>
    <w:p w14:paraId="2D94DA0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p>
    <w:p w14:paraId="32CD4E78">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3F1C887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p>
    <w:p w14:paraId="49FDA9F4">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CACD04C">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p>
    <w:p w14:paraId="0969CCD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p>
    <w:p w14:paraId="5DB14159">
      <w:pPr>
        <w:spacing w:after="60"/>
        <w:ind w:left="200" w:firstLine="0"/>
      </w:pPr>
      <w:r>
        <w:rPr>
          <w:rFonts w:ascii="Hiragino Sans GB" w:hAnsi="Hiragino Sans GB" w:eastAsia="Hiragino Sans GB" w:cs="Hiragino Sans GB"/>
          <w:b/>
          <w:color w:val="1F5E8C"/>
          <w:sz w:val="20"/>
        </w:rPr>
        <w:t>· 理论：国家间共同利益是国家合作的基础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72F468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 （本题8分）</w:t>
      </w:r>
    </w:p>
    <w:p w14:paraId="45DA83F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A03C02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p>
    <w:p w14:paraId="02AA6C03">
      <w:pPr>
        <w:spacing w:after="60"/>
        <w:ind w:left="200" w:firstLine="0"/>
      </w:pPr>
      <w:r>
        <w:rPr>
          <w:rFonts w:ascii="Hiragino Sans GB" w:hAnsi="Hiragino Sans GB" w:eastAsia="Hiragino Sans GB" w:cs="Hiragino Sans GB"/>
          <w:b/>
          <w:color w:val="1F5E8C"/>
          <w:sz w:val="20"/>
        </w:rPr>
        <w:t>· 时代背景：和平与发展仍是时代主题</w:t>
      </w:r>
    </w:p>
    <w:p w14:paraId="657A3FD5">
      <w:pPr>
        <w:spacing w:after="60"/>
        <w:ind w:left="200" w:firstLine="0"/>
      </w:pPr>
      <w:r>
        <w:rPr>
          <w:rFonts w:ascii="Hiragino Sans GB" w:hAnsi="Hiragino Sans GB" w:eastAsia="Hiragino Sans GB" w:cs="Hiragino Sans GB"/>
          <w:b/>
          <w:color w:val="1F5E8C"/>
          <w:sz w:val="20"/>
        </w:rPr>
        <w:t>· 理论：国家间共同利益是国家合作的基础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p>
    <w:p w14:paraId="0ACDD463">
      <w:pPr>
        <w:spacing w:after="60"/>
        <w:ind w:left="200" w:firstLine="0"/>
      </w:pPr>
      <w:r>
        <w:rPr>
          <w:rFonts w:ascii="Hiragino Sans GB" w:hAnsi="Hiragino Sans GB" w:eastAsia="Hiragino Sans GB" w:cs="Hiragino Sans GB"/>
          <w:b/>
          <w:color w:val="1F5E8C"/>
          <w:sz w:val="20"/>
        </w:rPr>
        <w:t>· 时代背景：和平与发展仍是时代主题</w:t>
      </w:r>
    </w:p>
    <w:p w14:paraId="74387DF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F7B5D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7F64E3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p>
    <w:p w14:paraId="3D9BE528">
      <w:pPr>
        <w:spacing w:after="60"/>
        <w:ind w:left="200" w:firstLine="0"/>
      </w:pPr>
      <w:r>
        <w:rPr>
          <w:rFonts w:ascii="Hiragino Sans GB" w:hAnsi="Hiragino Sans GB" w:eastAsia="Hiragino Sans GB" w:cs="Hiragino Sans GB"/>
          <w:b/>
          <w:color w:val="1F5E8C"/>
          <w:sz w:val="20"/>
        </w:rPr>
        <w:t>· 时代背景：和平与发展仍是时代主题</w:t>
      </w:r>
    </w:p>
    <w:p w14:paraId="65B969DF">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p>
    <w:p w14:paraId="4D2326DE">
      <w:pPr>
        <w:spacing w:after="60"/>
        <w:ind w:left="200" w:firstLine="0"/>
      </w:pPr>
      <w:r>
        <w:rPr>
          <w:rFonts w:ascii="Hiragino Sans GB" w:hAnsi="Hiragino Sans GB" w:eastAsia="Hiragino Sans GB" w:cs="Hiragino Sans GB"/>
          <w:b/>
          <w:color w:val="1F5E8C"/>
          <w:sz w:val="20"/>
        </w:rPr>
        <w:t>· 时代背景：和平与发展仍是时代主题</w:t>
      </w:r>
    </w:p>
    <w:p w14:paraId="2125243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p>
    <w:p w14:paraId="0D012FCD">
      <w:pPr>
        <w:spacing w:after="60"/>
        <w:ind w:left="200" w:firstLine="0"/>
      </w:pPr>
      <w:r>
        <w:rPr>
          <w:rFonts w:ascii="Hiragino Sans GB" w:hAnsi="Hiragino Sans GB" w:eastAsia="Hiragino Sans GB" w:cs="Hiragino Sans GB"/>
          <w:b/>
          <w:color w:val="1F5E8C"/>
          <w:sz w:val="20"/>
        </w:rPr>
        <w:t>· 时代背景：和平与发展仍是时代主题</w:t>
      </w:r>
    </w:p>
    <w:p w14:paraId="7B910385">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7568DD3A">
      <w:pPr>
        <w:spacing w:after="60"/>
        <w:ind w:left="200" w:firstLine="0"/>
      </w:pPr>
      <w:r>
        <w:rPr>
          <w:rFonts w:ascii="Hiragino Sans GB" w:hAnsi="Hiragino Sans GB" w:eastAsia="Hiragino Sans GB" w:cs="Hiragino Sans GB"/>
          <w:b/>
          <w:color w:val="1F5E8C"/>
          <w:sz w:val="20"/>
        </w:rPr>
        <w:t>· 政治多极化：推动构建人类命运共同体</w:t>
      </w:r>
    </w:p>
    <w:p w14:paraId="3DC70DCD">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 （本题8分）</w:t>
      </w:r>
    </w:p>
    <w:p w14:paraId="7DF32F30">
      <w:pPr>
        <w:spacing w:after="60"/>
        <w:ind w:left="200" w:firstLine="0"/>
      </w:pPr>
      <w:r>
        <w:rPr>
          <w:rFonts w:ascii="Hiragino Sans GB" w:hAnsi="Hiragino Sans GB" w:eastAsia="Hiragino Sans GB" w:cs="Hiragino Sans GB"/>
          <w:b/>
          <w:color w:val="1F5E8C"/>
          <w:sz w:val="20"/>
        </w:rPr>
        <w:t>· 时代背景：和平与发展仍是时代主题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p>
    <w:p w14:paraId="4B24BAEE">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2A52AC1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p>
    <w:p w14:paraId="57FC10DB">
      <w:pPr>
        <w:spacing w:after="60"/>
        <w:ind w:left="200" w:firstLine="0"/>
      </w:pPr>
      <w:r>
        <w:rPr>
          <w:rFonts w:ascii="Hiragino Sans GB" w:hAnsi="Hiragino Sans GB" w:eastAsia="Hiragino Sans GB" w:cs="Hiragino Sans GB"/>
          <w:b/>
          <w:color w:val="1F5E8C"/>
          <w:sz w:val="20"/>
        </w:rPr>
        <w:t>· 时代背景：和平与发展仍是时代主题</w:t>
      </w:r>
    </w:p>
    <w:p w14:paraId="43DF746B">
      <w:pPr>
        <w:spacing w:after="60"/>
        <w:ind w:left="200" w:firstLine="0"/>
      </w:pPr>
      <w:r>
        <w:rPr>
          <w:rFonts w:ascii="Hiragino Sans GB" w:hAnsi="Hiragino Sans GB" w:eastAsia="Hiragino Sans GB" w:cs="Hiragino Sans GB"/>
          <w:b/>
          <w:color w:val="1F5E8C"/>
          <w:sz w:val="20"/>
        </w:rPr>
        <w:t>· 理论：国家间共同利益是国家合作的基础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p>
    <w:p w14:paraId="373A6CD3">
      <w:pPr>
        <w:spacing w:after="60"/>
        <w:ind w:left="200" w:firstLine="0"/>
      </w:pPr>
      <w:r>
        <w:rPr>
          <w:rFonts w:ascii="Hiragino Sans GB" w:hAnsi="Hiragino Sans GB" w:eastAsia="Hiragino Sans GB" w:cs="Hiragino Sans GB"/>
          <w:b/>
          <w:color w:val="1F5E8C"/>
          <w:sz w:val="20"/>
        </w:rPr>
        <w:t>· 理论：国家间共同利益是国家合作的基础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59D86C">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D14609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 （本题8分）</w:t>
      </w:r>
    </w:p>
    <w:p w14:paraId="5969E9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p>
    <w:p w14:paraId="4B21A2C9">
      <w:pPr>
        <w:spacing w:after="60"/>
        <w:ind w:left="200" w:firstLine="0"/>
      </w:pPr>
      <w:r>
        <w:rPr>
          <w:rFonts w:ascii="Hiragino Sans GB" w:hAnsi="Hiragino Sans GB" w:eastAsia="Hiragino Sans GB" w:cs="Hiragino Sans GB"/>
          <w:b/>
          <w:color w:val="1F5E8C"/>
          <w:sz w:val="20"/>
        </w:rPr>
        <w:t>· 时代背景：和平与发展仍是时代主题</w:t>
      </w:r>
    </w:p>
    <w:p w14:paraId="759B4DB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 （本题8分）</w:t>
      </w:r>
    </w:p>
    <w:p w14:paraId="44499BE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226B364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p>
    <w:p w14:paraId="1BB6E12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p>
    <w:p w14:paraId="41D9ED63">
      <w:pPr>
        <w:spacing w:after="60"/>
        <w:ind w:left="200" w:firstLine="0"/>
      </w:pPr>
      <w:r>
        <w:rPr>
          <w:rFonts w:ascii="Hiragino Sans GB" w:hAnsi="Hiragino Sans GB" w:eastAsia="Hiragino Sans GB" w:cs="Hiragino Sans GB"/>
          <w:b/>
          <w:color w:val="1F5E8C"/>
          <w:sz w:val="20"/>
        </w:rPr>
        <w:t>· 时代背景：和平与发展仍是时代主题</w:t>
      </w:r>
    </w:p>
    <w:p w14:paraId="459B303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p>
    <w:p w14:paraId="074A9D7A">
      <w:pPr>
        <w:spacing w:after="60"/>
        <w:ind w:left="200" w:firstLine="0"/>
      </w:pPr>
      <w:r>
        <w:rPr>
          <w:rFonts w:ascii="Hiragino Sans GB" w:hAnsi="Hiragino Sans GB" w:eastAsia="Hiragino Sans GB" w:cs="Hiragino Sans GB"/>
          <w:b/>
          <w:color w:val="1F5E8C"/>
          <w:sz w:val="20"/>
        </w:rPr>
        <w:t>· 时代背景：和平与发展仍是时代主题</w:t>
      </w:r>
    </w:p>
    <w:p w14:paraId="245E2E3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p>
    <w:p w14:paraId="6CE3C7C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 （本题8分）</w:t>
      </w:r>
    </w:p>
    <w:p w14:paraId="3935389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A1A9DC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p>
    <w:p w14:paraId="75C1ED8F">
      <w:pPr>
        <w:spacing w:after="60"/>
        <w:ind w:left="200" w:firstLine="0"/>
      </w:pPr>
      <w:r>
        <w:rPr>
          <w:rFonts w:ascii="Hiragino Sans GB" w:hAnsi="Hiragino Sans GB" w:eastAsia="Hiragino Sans GB" w:cs="Hiragino Sans GB"/>
          <w:b/>
          <w:color w:val="1F5E8C"/>
          <w:sz w:val="20"/>
        </w:rPr>
        <w:t>· 时代背景：和平与发展仍是时代主题</w:t>
      </w:r>
    </w:p>
    <w:p w14:paraId="41BF3A4D">
      <w:pPr>
        <w:spacing w:after="60"/>
        <w:ind w:left="200" w:firstLine="0"/>
      </w:pPr>
      <w:r>
        <w:rPr>
          <w:rFonts w:ascii="Hiragino Sans GB" w:hAnsi="Hiragino Sans GB" w:eastAsia="Hiragino Sans GB" w:cs="Hiragino Sans GB"/>
          <w:b/>
          <w:color w:val="1F5E8C"/>
          <w:sz w:val="20"/>
        </w:rPr>
        <w:t>· 理论：国家间共同利益是国家合作的基础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p>
    <w:p w14:paraId="00E4C68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 （本题7分）</w:t>
      </w:r>
    </w:p>
    <w:p w14:paraId="0524C4F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8FB3EBA">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p>
    <w:p w14:paraId="26EE6D6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p>
    <w:p w14:paraId="6C8C3F56">
      <w:pPr>
        <w:spacing w:after="60"/>
        <w:ind w:left="200" w:firstLine="0"/>
      </w:pPr>
      <w:r>
        <w:rPr>
          <w:rFonts w:ascii="Hiragino Sans GB" w:hAnsi="Hiragino Sans GB" w:eastAsia="Hiragino Sans GB" w:cs="Hiragino Sans GB"/>
          <w:b/>
          <w:color w:val="1F5E8C"/>
          <w:sz w:val="20"/>
        </w:rPr>
        <w:t>· 时代背景：和平与发展仍是时代主题</w:t>
      </w:r>
    </w:p>
    <w:p w14:paraId="483C18FC">
      <w:pPr>
        <w:spacing w:after="60"/>
        <w:ind w:left="200" w:firstLine="0"/>
      </w:pPr>
      <w:r>
        <w:rPr>
          <w:rFonts w:ascii="Hiragino Sans GB" w:hAnsi="Hiragino Sans GB" w:eastAsia="Hiragino Sans GB" w:cs="Hiragino Sans GB"/>
          <w:b/>
          <w:color w:val="1F5E8C"/>
          <w:sz w:val="20"/>
        </w:rPr>
        <w:t>· 理论：国家间共同利益是国家合作的基础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 （本题6分）</w:t>
      </w:r>
    </w:p>
    <w:p w14:paraId="0335952F">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15F1797">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 （本题8分）</w:t>
      </w:r>
    </w:p>
    <w:p w14:paraId="5134721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p>
    <w:p w14:paraId="577CCF8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 （本题8分）</w:t>
      </w:r>
    </w:p>
    <w:p w14:paraId="69FFBCB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 （本题8分）</w:t>
      </w:r>
    </w:p>
    <w:p w14:paraId="0DF572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 （本题6分）</w:t>
      </w:r>
    </w:p>
    <w:p w14:paraId="54278BF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677FACF2">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p>
    <w:p w14:paraId="3DABB5AB">
      <w:pPr>
        <w:spacing w:after="60"/>
        <w:ind w:left="200" w:firstLine="0"/>
      </w:pPr>
      <w:r>
        <w:rPr>
          <w:rFonts w:ascii="Hiragino Sans GB" w:hAnsi="Hiragino Sans GB" w:eastAsia="Hiragino Sans GB" w:cs="Hiragino Sans GB"/>
          <w:b/>
          <w:color w:val="1F5E8C"/>
          <w:sz w:val="20"/>
        </w:rPr>
        <w:t>· 理论：国家间共同利益是国家合作的基础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574A10F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p>
    <w:p w14:paraId="0EC0B5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 （本题10分）</w:t>
      </w:r>
    </w:p>
    <w:p w14:paraId="6EEF2816">
      <w:pPr>
        <w:spacing w:after="60"/>
        <w:ind w:left="200" w:firstLine="0"/>
      </w:pPr>
      <w:r>
        <w:rPr>
          <w:rFonts w:ascii="Hiragino Sans GB" w:hAnsi="Hiragino Sans GB" w:eastAsia="Hiragino Sans GB" w:cs="Hiragino Sans GB"/>
          <w:b/>
          <w:color w:val="1F5E8C"/>
          <w:sz w:val="20"/>
        </w:rPr>
        <w:t>· 经济全球化：互利共赢的开放战略</w:t>
      </w:r>
    </w:p>
    <w:p w14:paraId="6F6288CA">
      <w:pPr>
        <w:spacing w:after="60"/>
        <w:ind w:left="200" w:firstLine="0"/>
      </w:pPr>
      <w:r>
        <w:rPr>
          <w:rFonts w:ascii="Hiragino Sans GB" w:hAnsi="Hiragino Sans GB" w:eastAsia="Hiragino Sans GB" w:cs="Hiragino Sans GB"/>
          <w:b/>
          <w:color w:val="1F5E8C"/>
          <w:sz w:val="20"/>
        </w:rPr>
        <w:t>· 政治多极化：推动构建人类命运共同体</w:t>
      </w:r>
    </w:p>
    <w:p w14:paraId="7808BE2D">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 （本题8分）</w:t>
      </w:r>
    </w:p>
    <w:p w14:paraId="248D5463">
      <w:pPr>
        <w:spacing w:after="60"/>
        <w:ind w:left="200" w:firstLine="0"/>
      </w:pPr>
      <w:r>
        <w:rPr>
          <w:rFonts w:ascii="Hiragino Sans GB" w:hAnsi="Hiragino Sans GB" w:eastAsia="Hiragino Sans GB" w:cs="Hiragino Sans GB"/>
          <w:b/>
          <w:color w:val="1F5E8C"/>
          <w:sz w:val="20"/>
        </w:rPr>
        <w:t>· 时代背景：和平与发展仍是时代主题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36BF9A6D">
      <w:pPr>
        <w:spacing w:after="60"/>
        <w:ind w:left="200" w:firstLine="0"/>
      </w:pPr>
      <w:r>
        <w:rPr>
          <w:rFonts w:ascii="Hiragino Sans GB" w:hAnsi="Hiragino Sans GB" w:eastAsia="Hiragino Sans GB" w:cs="Hiragino Sans GB"/>
          <w:b/>
          <w:color w:val="1F5E8C"/>
          <w:sz w:val="20"/>
        </w:rPr>
        <w:t>· 联合国：维护《联合国宪章》宗旨和原则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p>
    <w:p w14:paraId="415CFB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 （本题8分）</w:t>
      </w:r>
    </w:p>
    <w:p w14:paraId="3CA9357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6CFD13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 （本题6分）</w:t>
      </w:r>
    </w:p>
    <w:p w14:paraId="24F5D411">
      <w:pPr>
        <w:spacing w:after="60"/>
        <w:ind w:left="200" w:firstLine="0"/>
      </w:pPr>
      <w:r>
        <w:rPr>
          <w:rFonts w:ascii="Hiragino Sans GB" w:hAnsi="Hiragino Sans GB" w:eastAsia="Hiragino Sans GB" w:cs="Hiragino Sans GB"/>
          <w:b/>
          <w:color w:val="1F5E8C"/>
          <w:sz w:val="20"/>
        </w:rPr>
        <w:t>· 时代背景：和平与发展仍是时代主题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 （本题10分）</w:t>
      </w:r>
    </w:p>
    <w:p w14:paraId="25EC3B8D">
      <w:pPr>
        <w:spacing w:after="60"/>
        <w:ind w:left="200" w:firstLine="0"/>
      </w:pPr>
      <w:r>
        <w:rPr>
          <w:rFonts w:ascii="Hiragino Sans GB" w:hAnsi="Hiragino Sans GB" w:eastAsia="Hiragino Sans GB" w:cs="Hiragino Sans GB"/>
          <w:b/>
          <w:color w:val="1F5E8C"/>
          <w:sz w:val="20"/>
        </w:rPr>
        <w:t>· 经济全球化：互利共赢的开放战略</w:t>
      </w:r>
    </w:p>
    <w:p w14:paraId="0D0CBBED">
      <w:pPr>
        <w:spacing w:after="60"/>
        <w:ind w:left="200" w:firstLine="0"/>
      </w:pPr>
      <w:r>
        <w:rPr>
          <w:rFonts w:ascii="Hiragino Sans GB" w:hAnsi="Hiragino Sans GB" w:eastAsia="Hiragino Sans GB" w:cs="Hiragino Sans GB"/>
          <w:b/>
          <w:color w:val="1F5E8C"/>
          <w:sz w:val="20"/>
        </w:rPr>
        <w:t>· 政治多极化：推动构建人类命运共同体</w:t>
      </w:r>
    </w:p>
    <w:p w14:paraId="12CAC95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p>
    <w:p w14:paraId="79D8ADA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CE2DA07">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 （本题8分）</w:t>
      </w:r>
    </w:p>
    <w:p w14:paraId="343748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p>
    <w:p w14:paraId="4DDFA5F7">
      <w:pPr>
        <w:spacing w:after="60"/>
        <w:ind w:left="200" w:firstLine="0"/>
      </w:pPr>
      <w:r>
        <w:rPr>
          <w:rFonts w:ascii="Hiragino Sans GB" w:hAnsi="Hiragino Sans GB" w:eastAsia="Hiragino Sans GB" w:cs="Hiragino Sans GB"/>
          <w:b/>
          <w:color w:val="1F5E8C"/>
          <w:sz w:val="20"/>
        </w:rPr>
        <w:t>· 时代背景：和平与发展仍是时代主题</w:t>
      </w:r>
    </w:p>
    <w:p w14:paraId="687A16F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p>
    <w:p w14:paraId="1CB7FF8D">
      <w:pPr>
        <w:spacing w:after="60"/>
        <w:ind w:left="200" w:firstLine="0"/>
      </w:pPr>
      <w:r>
        <w:rPr>
          <w:rFonts w:ascii="Hiragino Sans GB" w:hAnsi="Hiragino Sans GB" w:eastAsia="Hiragino Sans GB" w:cs="Hiragino Sans GB"/>
          <w:b/>
          <w:color w:val="1F5E8C"/>
          <w:sz w:val="20"/>
        </w:rPr>
        <w:t>· 时代背景：和平与发展仍是时代主题</w:t>
      </w:r>
    </w:p>
    <w:p w14:paraId="1CF5558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FFA8485">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14:paraId="1E7737BB">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p>
    <w:p w14:paraId="1DFC7A9C">
      <w:pPr>
        <w:spacing w:after="60"/>
        <w:ind w:left="200" w:firstLine="0"/>
      </w:pPr>
      <w:r>
        <w:rPr>
          <w:rFonts w:ascii="Hiragino Sans GB" w:hAnsi="Hiragino Sans GB" w:eastAsia="Hiragino Sans GB" w:cs="Hiragino Sans GB"/>
          <w:b/>
          <w:color w:val="1F5E8C"/>
          <w:sz w:val="20"/>
        </w:rPr>
        <w:t>· 时代背景：和平与发展仍是时代主题</w:t>
      </w:r>
    </w:p>
    <w:p w14:paraId="794E4B1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p>
    <w:p w14:paraId="25B8F35F">
      <w:pPr>
        <w:spacing w:after="60"/>
        <w:ind w:left="200" w:firstLine="0"/>
      </w:pPr>
      <w:r>
        <w:rPr>
          <w:rFonts w:ascii="Hiragino Sans GB" w:hAnsi="Hiragino Sans GB" w:eastAsia="Hiragino Sans GB" w:cs="Hiragino Sans GB"/>
          <w:b/>
          <w:color w:val="1F5E8C"/>
          <w:sz w:val="20"/>
        </w:rPr>
        <w:t>· 时代背景：和平与发展仍是时代主题</w:t>
      </w:r>
    </w:p>
    <w:p w14:paraId="4D140EC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7B2ECD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33C8F7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p>
    <w:p w14:paraId="2A0E1CF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3B21048">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p>
    <w:p w14:paraId="71CA2BD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p>
    <w:p w14:paraId="678D0D9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p>
    <w:p w14:paraId="613F8755">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E2E1942">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p>
    <w:p w14:paraId="79D456F2">
      <w:pPr>
        <w:spacing w:after="60"/>
        <w:ind w:left="200" w:firstLine="0"/>
      </w:pPr>
      <w:r>
        <w:rPr>
          <w:rFonts w:ascii="Hiragino Sans GB" w:hAnsi="Hiragino Sans GB" w:eastAsia="Hiragino Sans GB" w:cs="Hiragino Sans GB"/>
          <w:b/>
          <w:color w:val="1F5E8C"/>
          <w:sz w:val="20"/>
        </w:rPr>
        <w:t>· 时代背景：和平与发展仍是时代主题</w:t>
      </w:r>
    </w:p>
    <w:p w14:paraId="3BADCE6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 （本题8分）</w:t>
      </w:r>
    </w:p>
    <w:p w14:paraId="1DB3D770">
      <w:pPr>
        <w:spacing w:after="60"/>
        <w:ind w:left="200" w:firstLine="0"/>
      </w:pPr>
      <w:r>
        <w:rPr>
          <w:rFonts w:ascii="Hiragino Sans GB" w:hAnsi="Hiragino Sans GB" w:eastAsia="Hiragino Sans GB" w:cs="Hiragino Sans GB"/>
          <w:b/>
          <w:color w:val="1F5E8C"/>
          <w:sz w:val="20"/>
        </w:rPr>
        <w:t>· 时代背景：和平与发展仍是时代主题</w:t>
      </w:r>
    </w:p>
    <w:p w14:paraId="30BDF19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9B706D7">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31EC2727">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p>
    <w:p w14:paraId="0694F26B">
      <w:pPr>
        <w:spacing w:after="60"/>
        <w:ind w:left="200" w:firstLine="0"/>
      </w:pPr>
      <w:r>
        <w:rPr>
          <w:rFonts w:ascii="Hiragino Sans GB" w:hAnsi="Hiragino Sans GB" w:eastAsia="Hiragino Sans GB" w:cs="Hiragino Sans GB"/>
          <w:b/>
          <w:color w:val="1F5E8C"/>
          <w:sz w:val="20"/>
        </w:rPr>
        <w:t>· 时代背景：和平与发展仍是时代主题</w:t>
      </w:r>
    </w:p>
    <w:p w14:paraId="690AE4F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AC1773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8CBAE4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p>
    <w:p w14:paraId="22605429">
      <w:pPr>
        <w:spacing w:after="60"/>
        <w:ind w:left="200" w:firstLine="0"/>
      </w:pPr>
      <w:r>
        <w:rPr>
          <w:rFonts w:ascii="Hiragino Sans GB" w:hAnsi="Hiragino Sans GB" w:eastAsia="Hiragino Sans GB" w:cs="Hiragino Sans GB"/>
          <w:b/>
          <w:color w:val="1F5E8C"/>
          <w:sz w:val="20"/>
        </w:rPr>
        <w:t>· 理论：国家间共同利益是国家合作的基础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23C47DE5">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74FDFDF6">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p>
    <w:p w14:paraId="10D8015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164A9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 （本题8分）</w:t>
      </w:r>
    </w:p>
    <w:p w14:paraId="62BF7A76">
      <w:pPr>
        <w:spacing w:after="60"/>
        <w:ind w:left="200" w:firstLine="0"/>
      </w:pPr>
      <w:r>
        <w:rPr>
          <w:rFonts w:ascii="Hiragino Sans GB" w:hAnsi="Hiragino Sans GB" w:eastAsia="Hiragino Sans GB" w:cs="Hiragino Sans GB"/>
          <w:b/>
          <w:color w:val="1F5E8C"/>
          <w:sz w:val="20"/>
        </w:rPr>
        <w:t>· 时代背景：和平与发展仍是时代主题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p>
    <w:p w14:paraId="0A1F00B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82EA96F">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p>
    <w:p w14:paraId="5CA1C13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p>
    <w:p w14:paraId="560FADD9">
      <w:pPr>
        <w:spacing w:after="60"/>
        <w:ind w:left="200" w:firstLine="0"/>
      </w:pPr>
      <w:r>
        <w:rPr>
          <w:rFonts w:ascii="Hiragino Sans GB" w:hAnsi="Hiragino Sans GB" w:eastAsia="Hiragino Sans GB" w:cs="Hiragino Sans GB"/>
          <w:b/>
          <w:color w:val="1F5E8C"/>
          <w:sz w:val="20"/>
        </w:rPr>
        <w:t>· 理论：国家间共同利益是国家合作的基础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32789E2">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 （本题7分）</w:t>
      </w:r>
    </w:p>
    <w:p w14:paraId="5E6E0331">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p>
    <w:p w14:paraId="2A4D2AAD">
      <w:pPr>
        <w:spacing w:after="60"/>
        <w:ind w:left="200" w:firstLine="0"/>
      </w:pPr>
      <w:r>
        <w:rPr>
          <w:rFonts w:ascii="Hiragino Sans GB" w:hAnsi="Hiragino Sans GB" w:eastAsia="Hiragino Sans GB" w:cs="Hiragino Sans GB"/>
          <w:b/>
          <w:color w:val="1F5E8C"/>
          <w:sz w:val="20"/>
        </w:rPr>
        <w:t>· 时代背景：和平与发展仍是时代主题</w:t>
      </w:r>
    </w:p>
    <w:p w14:paraId="2C70FFC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69F2B380">
      <w:pPr>
        <w:spacing w:after="60"/>
        <w:ind w:left="200" w:firstLine="0"/>
      </w:pPr>
      <w:r>
        <w:rPr>
          <w:rFonts w:ascii="Hiragino Sans GB" w:hAnsi="Hiragino Sans GB" w:eastAsia="Hiragino Sans GB" w:cs="Hiragino Sans GB"/>
          <w:b/>
          <w:color w:val="1F5E8C"/>
          <w:sz w:val="20"/>
        </w:rPr>
        <w:t>· 政治多极化：推动构建人类命运共同体</w:t>
      </w:r>
    </w:p>
    <w:p w14:paraId="409B33FC">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p>
    <w:p w14:paraId="6B3133D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A2F17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p>
    <w:p w14:paraId="30DB7E21">
      <w:pPr>
        <w:spacing w:after="60"/>
        <w:ind w:left="200" w:firstLine="0"/>
      </w:pPr>
      <w:r>
        <w:rPr>
          <w:rFonts w:ascii="Hiragino Sans GB" w:hAnsi="Hiragino Sans GB" w:eastAsia="Hiragino Sans GB" w:cs="Hiragino Sans GB"/>
          <w:b/>
          <w:color w:val="1F5E8C"/>
          <w:sz w:val="20"/>
        </w:rPr>
        <w:t>· 时代背景：和平与发展仍是时代主题</w:t>
      </w:r>
    </w:p>
    <w:p w14:paraId="5D87460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3A0C3A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2FC708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p>
    <w:p w14:paraId="16D35EC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5AB0538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p>
    <w:p w14:paraId="5466F2A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 （本题8分）</w:t>
      </w:r>
    </w:p>
    <w:p w14:paraId="614943D2">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DEB8DE9">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p>
    <w:p w14:paraId="251BCC8B">
      <w:pPr>
        <w:spacing w:after="60"/>
        <w:ind w:left="200" w:firstLine="0"/>
      </w:pPr>
      <w:r>
        <w:rPr>
          <w:rFonts w:ascii="Hiragino Sans GB" w:hAnsi="Hiragino Sans GB" w:eastAsia="Hiragino Sans GB" w:cs="Hiragino Sans GB"/>
          <w:b/>
          <w:color w:val="1F5E8C"/>
          <w:sz w:val="20"/>
        </w:rPr>
        <w:t>· 理论：国家间共同利益是国家合作的基础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6D67B528">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p>
    <w:p w14:paraId="1EDC233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A23E1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p>
    <w:p w14:paraId="774F0EA3">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7473BB">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