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DAFC1F"/>
    <w:p w14:paraId="18257C96"/>
    <w:p w14:paraId="572D8996"/>
    <w:p w14:paraId="78D14172">
      <w:pPr>
        <w:spacing w:after="240" w:before="2500"/>
        <w:jc w:val="center"/>
      </w:pPr>
      <w:r>
        <w:rPr>
          <w:rFonts w:ascii="Hiragino Sans GB" w:hAnsi="Hiragino Sans GB" w:eastAsia="Hiragino Sans GB" w:cs="Hiragino Sans GB"/>
          <w:b/>
          <w:color w:val="173B5B"/>
          <w:sz w:val="40"/>
        </w:rPr>
        <w:t>选择性必修一</w:t>
      </w:r>
    </w:p>
    <w:p w14:paraId="36E109B2">
      <w:pPr>
        <w:spacing w:after="1160"/>
        <w:jc w:val="center"/>
      </w:pPr>
      <w:r>
        <w:rPr>
          <w:rFonts w:ascii="Hiragino Sans GB" w:hAnsi="Hiragino Sans GB" w:eastAsia="Hiragino Sans GB" w:cs="Hiragino Sans GB"/>
          <w:b/>
          <w:color w:val="173B5B"/>
          <w:sz w:val="46"/>
        </w:rPr>
        <w:t>《当代国际政治与经济》主观题术语宝典</w:t>
      </w:r>
    </w:p>
    <w:p w14:paraId="7140B148"/>
    <w:p w14:paraId="756FB9E8">
      <w:pPr>
        <w:spacing w:after="120"/>
        <w:jc w:val="center"/>
      </w:pPr>
      <w:r>
        <w:rPr>
          <w:rFonts w:ascii="Hiragino Sans GB" w:hAnsi="Hiragino Sans GB" w:eastAsia="Hiragino Sans GB" w:cs="Hiragino Sans GB"/>
          <w:b/>
          <w:color w:val="3F4D57"/>
          <w:sz w:val="26"/>
        </w:rPr>
        <w:t>飞哥正志讲堂</w:t>
      </w:r>
    </w:p>
    <w:p w14:paraId="7DA7FFAF">
      <w:r>
        <w:br w:type="page"/>
      </w:r>
    </w:p>
    <w:p w14:paraId="2A77480B">
      <w:pPr>
        <w:spacing w:after="160"/>
        <w:jc w:val="center"/>
      </w:pPr>
      <w:r>
        <w:rPr>
          <w:rFonts w:ascii="Hiragino Sans GB" w:hAnsi="Hiragino Sans GB" w:eastAsia="Hiragino Sans GB" w:cs="Hiragino Sans GB"/>
          <w:b/>
          <w:color w:val="173B5B"/>
          <w:sz w:val="32"/>
        </w:rPr>
        <w:t>目录</w:t>
      </w:r>
    </w:p>
    <w:p w14:paraId="355720EC">
      <w:pPr>
        <w:tabs>
          <w:tab w:val="right" w:leader="dot" w:pos="9072"/>
        </w:tabs>
        <w:spacing w:after="40"/>
      </w:pPr>
      <w:r>
        <w:rPr>
          <w:rFonts w:ascii="Hiragino Sans GB" w:hAnsi="Hiragino Sans GB" w:eastAsia="Hiragino Sans GB" w:cs="Hiragino Sans GB"/>
          <w:b/>
          <w:color w:val="173B5B"/>
          <w:sz w:val="21"/>
        </w:rPr>
        <w:t>时代背景</w:t>
      </w:r>
      <w:r>
        <w:rPr>
          <w:rFonts w:ascii="Hiragino Sans GB" w:hAnsi="Hiragino Sans GB" w:eastAsia="Hiragino Sans GB" w:cs="Hiragino Sans GB"/>
          <w:b/>
          <w:color w:val="173B5B"/>
          <w:sz w:val="21"/>
        </w:rPr>
        <w:tab/>
        <w:t>3</w:t>
      </w:r>
    </w:p>
    <w:p w14:paraId="34B4D6F3">
      <w:pPr>
        <w:tabs>
          <w:tab w:val="right" w:leader="dot" w:pos="9072"/>
        </w:tabs>
        <w:spacing w:after="40"/>
        <w:ind w:left="461"/>
      </w:pPr>
      <w:r>
        <w:rPr>
          <w:rFonts w:ascii="Hiragino Sans GB" w:hAnsi="Hiragino Sans GB" w:eastAsia="Hiragino Sans GB" w:cs="Hiragino Sans GB"/>
          <w:b w:val="0"/>
          <w:color w:val="202124"/>
          <w:sz w:val="21"/>
        </w:rPr>
        <w:t>机遇</w:t>
      </w:r>
      <w:r>
        <w:rPr>
          <w:rFonts w:ascii="Hiragino Sans GB" w:hAnsi="Hiragino Sans GB" w:eastAsia="Hiragino Sans GB" w:cs="Hiragino Sans GB"/>
          <w:b w:val="0"/>
          <w:color w:val="5F6B73"/>
          <w:sz w:val="21"/>
        </w:rPr>
        <w:tab/>
        <w:t>3</w:t>
      </w:r>
    </w:p>
    <w:p w14:paraId="2A87A7E2">
      <w:pPr>
        <w:tabs>
          <w:tab w:val="right" w:leader="dot" w:pos="9072"/>
        </w:tabs>
        <w:spacing w:after="40"/>
        <w:ind w:left="461"/>
      </w:pPr>
      <w:r>
        <w:rPr>
          <w:rFonts w:ascii="Hiragino Sans GB" w:hAnsi="Hiragino Sans GB" w:eastAsia="Hiragino Sans GB" w:cs="Hiragino Sans GB"/>
          <w:b w:val="0"/>
          <w:color w:val="202124"/>
          <w:sz w:val="21"/>
        </w:rPr>
        <w:t>挑战</w:t>
      </w:r>
      <w:r>
        <w:rPr>
          <w:rFonts w:ascii="Hiragino Sans GB" w:hAnsi="Hiragino Sans GB" w:eastAsia="Hiragino Sans GB" w:cs="Hiragino Sans GB"/>
          <w:b w:val="0"/>
          <w:color w:val="5F6B73"/>
          <w:sz w:val="21"/>
        </w:rPr>
        <w:tab/>
        <w:t>15</w:t>
      </w:r>
    </w:p>
    <w:p w14:paraId="05E1022A">
      <w:pPr>
        <w:tabs>
          <w:tab w:val="right" w:leader="dot" w:pos="9072"/>
        </w:tabs>
        <w:spacing w:after="40"/>
      </w:pPr>
      <w:r>
        <w:rPr>
          <w:rFonts w:ascii="Hiragino Sans GB" w:hAnsi="Hiragino Sans GB" w:eastAsia="Hiragino Sans GB" w:cs="Hiragino Sans GB"/>
          <w:b/>
          <w:color w:val="173B5B"/>
          <w:sz w:val="21"/>
        </w:rPr>
        <w:t>理论</w:t>
      </w:r>
      <w:r>
        <w:rPr>
          <w:rFonts w:ascii="Hiragino Sans GB" w:hAnsi="Hiragino Sans GB" w:eastAsia="Hiragino Sans GB" w:cs="Hiragino Sans GB"/>
          <w:b/>
          <w:color w:val="173B5B"/>
          <w:sz w:val="21"/>
        </w:rPr>
        <w:tab/>
        <w:t>17</w:t>
      </w:r>
    </w:p>
    <w:p w14:paraId="0146F543">
      <w:pPr>
        <w:tabs>
          <w:tab w:val="right" w:leader="dot" w:pos="9072"/>
        </w:tabs>
        <w:spacing w:after="40"/>
        <w:ind w:left="461"/>
      </w:pPr>
      <w:r>
        <w:rPr>
          <w:rFonts w:ascii="Hiragino Sans GB" w:hAnsi="Hiragino Sans GB" w:eastAsia="Hiragino Sans GB" w:cs="Hiragino Sans GB"/>
          <w:b w:val="0"/>
          <w:color w:val="202124"/>
          <w:sz w:val="21"/>
        </w:rPr>
        <w:t>合作</w:t>
      </w:r>
      <w:r>
        <w:rPr>
          <w:rFonts w:ascii="Hiragino Sans GB" w:hAnsi="Hiragino Sans GB" w:eastAsia="Hiragino Sans GB" w:cs="Hiragino Sans GB"/>
          <w:b w:val="0"/>
          <w:color w:val="5F6B73"/>
          <w:sz w:val="21"/>
        </w:rPr>
        <w:tab/>
        <w:t>17</w:t>
      </w:r>
    </w:p>
    <w:p w14:paraId="757E09D4">
      <w:pPr>
        <w:tabs>
          <w:tab w:val="right" w:leader="dot" w:pos="9072"/>
        </w:tabs>
        <w:spacing w:after="40"/>
        <w:ind w:left="461"/>
      </w:pPr>
      <w:r>
        <w:rPr>
          <w:rFonts w:ascii="Hiragino Sans GB" w:hAnsi="Hiragino Sans GB" w:eastAsia="Hiragino Sans GB" w:cs="Hiragino Sans GB"/>
          <w:b w:val="0"/>
          <w:color w:val="202124"/>
          <w:sz w:val="21"/>
        </w:rPr>
        <w:t>竞争</w:t>
      </w:r>
      <w:r>
        <w:rPr>
          <w:rFonts w:ascii="Hiragino Sans GB" w:hAnsi="Hiragino Sans GB" w:eastAsia="Hiragino Sans GB" w:cs="Hiragino Sans GB"/>
          <w:b w:val="0"/>
          <w:color w:val="5F6B73"/>
          <w:sz w:val="21"/>
        </w:rPr>
        <w:tab/>
        <w:t>27</w:t>
      </w:r>
    </w:p>
    <w:p w14:paraId="7FB9730E">
      <w:pPr>
        <w:tabs>
          <w:tab w:val="right" w:leader="dot" w:pos="9072"/>
        </w:tabs>
        <w:spacing w:after="40"/>
        <w:ind w:left="461"/>
      </w:pPr>
      <w:r>
        <w:rPr>
          <w:rFonts w:ascii="Hiragino Sans GB" w:hAnsi="Hiragino Sans GB" w:eastAsia="Hiragino Sans GB" w:cs="Hiragino Sans GB"/>
          <w:b w:val="0"/>
          <w:color w:val="202124"/>
          <w:sz w:val="21"/>
        </w:rPr>
        <w:t>国家安全</w:t>
      </w:r>
      <w:r>
        <w:rPr>
          <w:rFonts w:ascii="Hiragino Sans GB" w:hAnsi="Hiragino Sans GB" w:eastAsia="Hiragino Sans GB" w:cs="Hiragino Sans GB"/>
          <w:b w:val="0"/>
          <w:color w:val="5F6B73"/>
          <w:sz w:val="21"/>
        </w:rPr>
        <w:tab/>
        <w:t>32</w:t>
      </w:r>
    </w:p>
    <w:p w14:paraId="1241E995">
      <w:pPr>
        <w:tabs>
          <w:tab w:val="right" w:leader="dot" w:pos="9072"/>
        </w:tabs>
        <w:spacing w:after="40"/>
      </w:pPr>
      <w:r>
        <w:rPr>
          <w:rFonts w:ascii="Hiragino Sans GB" w:hAnsi="Hiragino Sans GB" w:eastAsia="Hiragino Sans GB" w:cs="Hiragino Sans GB"/>
          <w:b/>
          <w:color w:val="173B5B"/>
          <w:sz w:val="21"/>
        </w:rPr>
        <w:t>经济全球化</w:t>
      </w:r>
      <w:r>
        <w:rPr>
          <w:rFonts w:ascii="Hiragino Sans GB" w:hAnsi="Hiragino Sans GB" w:eastAsia="Hiragino Sans GB" w:cs="Hiragino Sans GB"/>
          <w:b/>
          <w:color w:val="173B5B"/>
          <w:sz w:val="21"/>
        </w:rPr>
        <w:tab/>
        <w:t>38</w:t>
      </w:r>
    </w:p>
    <w:p w14:paraId="085BF199">
      <w:pPr>
        <w:tabs>
          <w:tab w:val="right" w:leader="dot" w:pos="9072"/>
        </w:tabs>
        <w:spacing w:after="40"/>
        <w:ind w:left="461"/>
      </w:pPr>
      <w:r>
        <w:rPr>
          <w:rFonts w:ascii="Hiragino Sans GB" w:hAnsi="Hiragino Sans GB" w:eastAsia="Hiragino Sans GB" w:cs="Hiragino Sans GB"/>
          <w:b w:val="0"/>
          <w:color w:val="202124"/>
          <w:sz w:val="21"/>
        </w:rPr>
        <w:t>国：成员国和相关国家发展</w:t>
      </w:r>
      <w:r>
        <w:rPr>
          <w:rFonts w:ascii="Hiragino Sans GB" w:hAnsi="Hiragino Sans GB" w:eastAsia="Hiragino Sans GB" w:cs="Hiragino Sans GB"/>
          <w:b w:val="0"/>
          <w:color w:val="5F6B73"/>
          <w:sz w:val="21"/>
        </w:rPr>
        <w:tab/>
        <w:t>38</w:t>
      </w:r>
    </w:p>
    <w:p w14:paraId="24EC2722">
      <w:pPr>
        <w:tabs>
          <w:tab w:val="right" w:leader="dot" w:pos="9072"/>
        </w:tabs>
        <w:spacing w:after="40"/>
        <w:ind w:left="461"/>
      </w:pPr>
      <w:r>
        <w:rPr>
          <w:rFonts w:ascii="Hiragino Sans GB" w:hAnsi="Hiragino Sans GB" w:eastAsia="Hiragino Sans GB" w:cs="Hiragino Sans GB"/>
          <w:b w:val="0"/>
          <w:color w:val="202124"/>
          <w:sz w:val="21"/>
        </w:rPr>
        <w:t>环：经济环节与要素流动</w:t>
      </w:r>
      <w:r>
        <w:rPr>
          <w:rFonts w:ascii="Hiragino Sans GB" w:hAnsi="Hiragino Sans GB" w:eastAsia="Hiragino Sans GB" w:cs="Hiragino Sans GB"/>
          <w:b w:val="0"/>
          <w:color w:val="5F6B73"/>
          <w:sz w:val="21"/>
        </w:rPr>
        <w:tab/>
        <w:t>40</w:t>
      </w:r>
    </w:p>
    <w:p w14:paraId="1B70F567">
      <w:pPr>
        <w:tabs>
          <w:tab w:val="right" w:leader="dot" w:pos="9072"/>
        </w:tabs>
        <w:spacing w:after="40"/>
        <w:ind w:left="461"/>
      </w:pPr>
      <w:r>
        <w:rPr>
          <w:rFonts w:ascii="Hiragino Sans GB" w:hAnsi="Hiragino Sans GB" w:eastAsia="Hiragino Sans GB" w:cs="Hiragino Sans GB"/>
          <w:b w:val="0"/>
          <w:color w:val="202124"/>
          <w:sz w:val="21"/>
        </w:rPr>
        <w:t>配：资源配置</w:t>
      </w:r>
      <w:r>
        <w:rPr>
          <w:rFonts w:ascii="Hiragino Sans GB" w:hAnsi="Hiragino Sans GB" w:eastAsia="Hiragino Sans GB" w:cs="Hiragino Sans GB"/>
          <w:b w:val="0"/>
          <w:color w:val="5F6B73"/>
          <w:sz w:val="21"/>
        </w:rPr>
        <w:tab/>
        <w:t>41</w:t>
      </w:r>
    </w:p>
    <w:p w14:paraId="7FD2FF65">
      <w:pPr>
        <w:tabs>
          <w:tab w:val="right" w:leader="dot" w:pos="9072"/>
        </w:tabs>
        <w:spacing w:after="40"/>
        <w:ind w:left="461"/>
      </w:pPr>
      <w:r>
        <w:rPr>
          <w:rFonts w:ascii="Hiragino Sans GB" w:hAnsi="Hiragino Sans GB" w:eastAsia="Hiragino Sans GB" w:cs="Hiragino Sans GB"/>
          <w:b w:val="0"/>
          <w:color w:val="202124"/>
          <w:sz w:val="21"/>
        </w:rPr>
        <w:t>贸资：贸易投资自由化便利化</w:t>
      </w:r>
      <w:r>
        <w:rPr>
          <w:rFonts w:ascii="Hiragino Sans GB" w:hAnsi="Hiragino Sans GB" w:eastAsia="Hiragino Sans GB" w:cs="Hiragino Sans GB"/>
          <w:b w:val="0"/>
          <w:color w:val="5F6B73"/>
          <w:sz w:val="21"/>
        </w:rPr>
        <w:tab/>
        <w:t>44</w:t>
      </w:r>
    </w:p>
    <w:p w14:paraId="03E7CA75">
      <w:pPr>
        <w:tabs>
          <w:tab w:val="right" w:leader="dot" w:pos="9072"/>
        </w:tabs>
        <w:spacing w:after="40"/>
        <w:ind w:left="461"/>
      </w:pPr>
      <w:r>
        <w:rPr>
          <w:rFonts w:ascii="Hiragino Sans GB" w:hAnsi="Hiragino Sans GB" w:eastAsia="Hiragino Sans GB" w:cs="Hiragino Sans GB"/>
          <w:b w:val="0"/>
          <w:color w:val="202124"/>
          <w:sz w:val="21"/>
        </w:rPr>
        <w:t>总：开放包容普惠平衡共赢方向</w:t>
      </w:r>
      <w:r>
        <w:rPr>
          <w:rFonts w:ascii="Hiragino Sans GB" w:hAnsi="Hiragino Sans GB" w:eastAsia="Hiragino Sans GB" w:cs="Hiragino Sans GB"/>
          <w:b w:val="0"/>
          <w:color w:val="5F6B73"/>
          <w:sz w:val="21"/>
        </w:rPr>
        <w:tab/>
        <w:t>55</w:t>
      </w:r>
    </w:p>
    <w:p w14:paraId="34D346A2">
      <w:pPr>
        <w:tabs>
          <w:tab w:val="right" w:leader="dot" w:pos="9072"/>
        </w:tabs>
        <w:spacing w:after="40"/>
        <w:ind w:left="461"/>
      </w:pPr>
      <w:r>
        <w:rPr>
          <w:rFonts w:ascii="Hiragino Sans GB" w:hAnsi="Hiragino Sans GB" w:eastAsia="Hiragino Sans GB" w:cs="Hiragino Sans GB"/>
          <w:b w:val="0"/>
          <w:color w:val="202124"/>
          <w:sz w:val="21"/>
        </w:rPr>
        <w:t>开：高水平对外开放</w:t>
      </w:r>
      <w:r>
        <w:rPr>
          <w:rFonts w:ascii="Hiragino Sans GB" w:hAnsi="Hiragino Sans GB" w:eastAsia="Hiragino Sans GB" w:cs="Hiragino Sans GB"/>
          <w:b w:val="0"/>
          <w:color w:val="5F6B73"/>
          <w:sz w:val="21"/>
        </w:rPr>
        <w:tab/>
        <w:t>79</w:t>
      </w:r>
    </w:p>
    <w:p w14:paraId="57CBF561">
      <w:pPr>
        <w:tabs>
          <w:tab w:val="right" w:leader="dot" w:pos="9072"/>
        </w:tabs>
        <w:spacing w:after="40"/>
        <w:ind w:left="461"/>
      </w:pPr>
      <w:r>
        <w:rPr>
          <w:rFonts w:ascii="Hiragino Sans GB" w:hAnsi="Hiragino Sans GB" w:eastAsia="Hiragino Sans GB" w:cs="Hiragino Sans GB"/>
          <w:b w:val="0"/>
          <w:color w:val="202124"/>
          <w:sz w:val="21"/>
        </w:rPr>
        <w:t>兼：国内国际两种资源两个市场</w:t>
      </w:r>
      <w:r>
        <w:rPr>
          <w:rFonts w:ascii="Hiragino Sans GB" w:hAnsi="Hiragino Sans GB" w:eastAsia="Hiragino Sans GB" w:cs="Hiragino Sans GB"/>
          <w:b w:val="0"/>
          <w:color w:val="5F6B73"/>
          <w:sz w:val="21"/>
        </w:rPr>
        <w:tab/>
        <w:t>94</w:t>
      </w:r>
    </w:p>
    <w:p w14:paraId="004E764A">
      <w:pPr>
        <w:tabs>
          <w:tab w:val="right" w:leader="dot" w:pos="9072"/>
        </w:tabs>
        <w:spacing w:after="40"/>
        <w:ind w:left="461"/>
      </w:pPr>
      <w:r>
        <w:rPr>
          <w:rFonts w:ascii="Hiragino Sans GB" w:hAnsi="Hiragino Sans GB" w:eastAsia="Hiragino Sans GB" w:cs="Hiragino Sans GB"/>
          <w:b w:val="0"/>
          <w:color w:val="202124"/>
          <w:sz w:val="21"/>
        </w:rPr>
        <w:t>国际分工、企业出海与国际竞争新优势</w:t>
      </w:r>
      <w:r>
        <w:rPr>
          <w:rFonts w:ascii="Hiragino Sans GB" w:hAnsi="Hiragino Sans GB" w:eastAsia="Hiragino Sans GB" w:cs="Hiragino Sans GB"/>
          <w:b w:val="0"/>
          <w:color w:val="5F6B73"/>
          <w:sz w:val="21"/>
        </w:rPr>
        <w:tab/>
        <w:t>109</w:t>
      </w:r>
    </w:p>
    <w:p w14:paraId="106B1B57">
      <w:pPr>
        <w:tabs>
          <w:tab w:val="right" w:leader="dot" w:pos="9072"/>
        </w:tabs>
        <w:spacing w:after="40"/>
        <w:ind w:left="461"/>
      </w:pPr>
      <w:r>
        <w:rPr>
          <w:rFonts w:ascii="Hiragino Sans GB" w:hAnsi="Hiragino Sans GB" w:eastAsia="Hiragino Sans GB" w:cs="Hiragino Sans GB"/>
          <w:b w:val="0"/>
          <w:color w:val="202124"/>
          <w:sz w:val="21"/>
        </w:rPr>
        <w:t>全球经济治理与规则权益</w:t>
      </w:r>
      <w:r>
        <w:rPr>
          <w:rFonts w:ascii="Hiragino Sans GB" w:hAnsi="Hiragino Sans GB" w:eastAsia="Hiragino Sans GB" w:cs="Hiragino Sans GB"/>
          <w:b w:val="0"/>
          <w:color w:val="5F6B73"/>
          <w:sz w:val="21"/>
        </w:rPr>
        <w:tab/>
        <w:t>115</w:t>
      </w:r>
    </w:p>
    <w:p w14:paraId="162671AA">
      <w:pPr>
        <w:tabs>
          <w:tab w:val="right" w:leader="dot" w:pos="9072"/>
        </w:tabs>
        <w:spacing w:after="40"/>
        <w:ind w:left="461"/>
      </w:pPr>
      <w:r>
        <w:rPr>
          <w:rFonts w:ascii="Hiragino Sans GB" w:hAnsi="Hiragino Sans GB" w:eastAsia="Hiragino Sans GB" w:cs="Hiragino Sans GB"/>
          <w:b w:val="0"/>
          <w:color w:val="202124"/>
          <w:sz w:val="21"/>
        </w:rPr>
        <w:t>产业链供应链与开放安全</w:t>
      </w:r>
      <w:r>
        <w:rPr>
          <w:rFonts w:ascii="Hiragino Sans GB" w:hAnsi="Hiragino Sans GB" w:eastAsia="Hiragino Sans GB" w:cs="Hiragino Sans GB"/>
          <w:b w:val="0"/>
          <w:color w:val="5F6B73"/>
          <w:sz w:val="21"/>
        </w:rPr>
        <w:tab/>
        <w:t>123</w:t>
      </w:r>
    </w:p>
    <w:p w14:paraId="0D07D55F">
      <w:pPr>
        <w:tabs>
          <w:tab w:val="right" w:leader="dot" w:pos="9072"/>
        </w:tabs>
        <w:spacing w:after="40"/>
        <w:ind w:left="461"/>
      </w:pPr>
      <w:r>
        <w:rPr>
          <w:rFonts w:ascii="Hiragino Sans GB" w:hAnsi="Hiragino Sans GB" w:eastAsia="Hiragino Sans GB" w:cs="Hiragino Sans GB"/>
          <w:b w:val="0"/>
          <w:color w:val="202124"/>
          <w:sz w:val="21"/>
        </w:rPr>
        <w:t>数字经济、绿色转型与新兴领域</w:t>
      </w:r>
      <w:r>
        <w:rPr>
          <w:rFonts w:ascii="Hiragino Sans GB" w:hAnsi="Hiragino Sans GB" w:eastAsia="Hiragino Sans GB" w:cs="Hiragino Sans GB"/>
          <w:b w:val="0"/>
          <w:color w:val="5F6B73"/>
          <w:sz w:val="21"/>
        </w:rPr>
        <w:tab/>
        <w:t>130</w:t>
      </w:r>
    </w:p>
    <w:p w14:paraId="44BC6EFF">
      <w:pPr>
        <w:tabs>
          <w:tab w:val="right" w:leader="dot" w:pos="9072"/>
        </w:tabs>
        <w:spacing w:after="40"/>
        <w:ind w:left="461"/>
      </w:pPr>
      <w:r>
        <w:rPr>
          <w:rFonts w:ascii="Hiragino Sans GB" w:hAnsi="Hiragino Sans GB" w:eastAsia="Hiragino Sans GB" w:cs="Hiragino Sans GB"/>
          <w:b w:val="0"/>
          <w:color w:val="202124"/>
          <w:sz w:val="21"/>
        </w:rPr>
        <w:t>贸易保护主义与多边贸易体制</w:t>
      </w:r>
      <w:r>
        <w:rPr>
          <w:rFonts w:ascii="Hiragino Sans GB" w:hAnsi="Hiragino Sans GB" w:eastAsia="Hiragino Sans GB" w:cs="Hiragino Sans GB"/>
          <w:b w:val="0"/>
          <w:color w:val="5F6B73"/>
          <w:sz w:val="21"/>
        </w:rPr>
        <w:tab/>
        <w:t>137</w:t>
      </w:r>
    </w:p>
    <w:p w14:paraId="299D0601">
      <w:pPr>
        <w:tabs>
          <w:tab w:val="right" w:leader="dot" w:pos="9072"/>
        </w:tabs>
        <w:spacing w:after="40"/>
      </w:pPr>
      <w:r>
        <w:rPr>
          <w:rFonts w:ascii="Hiragino Sans GB" w:hAnsi="Hiragino Sans GB" w:eastAsia="Hiragino Sans GB" w:cs="Hiragino Sans GB"/>
          <w:b/>
          <w:color w:val="173B5B"/>
          <w:sz w:val="21"/>
        </w:rPr>
        <w:t>政治多极化</w:t>
      </w:r>
      <w:r>
        <w:rPr>
          <w:rFonts w:ascii="Hiragino Sans GB" w:hAnsi="Hiragino Sans GB" w:eastAsia="Hiragino Sans GB" w:cs="Hiragino Sans GB"/>
          <w:b/>
          <w:color w:val="173B5B"/>
          <w:sz w:val="21"/>
        </w:rPr>
        <w:tab/>
        <w:t>142</w:t>
      </w:r>
    </w:p>
    <w:p w14:paraId="087EF8B3">
      <w:pPr>
        <w:tabs>
          <w:tab w:val="right" w:leader="dot" w:pos="9072"/>
        </w:tabs>
        <w:spacing w:after="40"/>
        <w:ind w:left="461"/>
      </w:pPr>
      <w:r>
        <w:rPr>
          <w:rFonts w:ascii="Hiragino Sans GB" w:hAnsi="Hiragino Sans GB" w:eastAsia="Hiragino Sans GB" w:cs="Hiragino Sans GB"/>
          <w:b w:val="0"/>
          <w:color w:val="202124"/>
          <w:sz w:val="21"/>
        </w:rPr>
        <w:t>新国关：新型国际关系</w:t>
      </w:r>
      <w:r>
        <w:rPr>
          <w:rFonts w:ascii="Hiragino Sans GB" w:hAnsi="Hiragino Sans GB" w:eastAsia="Hiragino Sans GB" w:cs="Hiragino Sans GB"/>
          <w:b w:val="0"/>
          <w:color w:val="5F6B73"/>
          <w:sz w:val="21"/>
        </w:rPr>
        <w:tab/>
        <w:t>142</w:t>
      </w:r>
    </w:p>
    <w:p w14:paraId="3D9A4A86">
      <w:pPr>
        <w:tabs>
          <w:tab w:val="right" w:leader="dot" w:pos="9072"/>
        </w:tabs>
        <w:spacing w:after="40"/>
        <w:ind w:left="461"/>
      </w:pPr>
      <w:r>
        <w:rPr>
          <w:rFonts w:ascii="Hiragino Sans GB" w:hAnsi="Hiragino Sans GB" w:eastAsia="Hiragino Sans GB" w:cs="Hiragino Sans GB"/>
          <w:b w:val="0"/>
          <w:color w:val="202124"/>
          <w:sz w:val="21"/>
        </w:rPr>
        <w:t>完全治：完善全球治理</w:t>
      </w:r>
      <w:r>
        <w:rPr>
          <w:rFonts w:ascii="Hiragino Sans GB" w:hAnsi="Hiragino Sans GB" w:eastAsia="Hiragino Sans GB" w:cs="Hiragino Sans GB"/>
          <w:b w:val="0"/>
          <w:color w:val="5F6B73"/>
          <w:sz w:val="21"/>
        </w:rPr>
        <w:tab/>
        <w:t>157</w:t>
      </w:r>
    </w:p>
    <w:p w14:paraId="1273513C">
      <w:pPr>
        <w:tabs>
          <w:tab w:val="right" w:leader="dot" w:pos="9072"/>
        </w:tabs>
        <w:spacing w:after="40"/>
        <w:ind w:left="461"/>
      </w:pPr>
      <w:r>
        <w:rPr>
          <w:rFonts w:ascii="Hiragino Sans GB" w:hAnsi="Hiragino Sans GB" w:eastAsia="Hiragino Sans GB" w:cs="Hiragino Sans GB"/>
          <w:b w:val="0"/>
          <w:color w:val="202124"/>
          <w:sz w:val="21"/>
        </w:rPr>
        <w:t>共体：人类命运共同体</w:t>
      </w:r>
      <w:r>
        <w:rPr>
          <w:rFonts w:ascii="Hiragino Sans GB" w:hAnsi="Hiragino Sans GB" w:eastAsia="Hiragino Sans GB" w:cs="Hiragino Sans GB"/>
          <w:b w:val="0"/>
          <w:color w:val="5F6B73"/>
          <w:sz w:val="21"/>
        </w:rPr>
        <w:tab/>
        <w:t>184</w:t>
      </w:r>
    </w:p>
    <w:p w14:paraId="7258BBE9">
      <w:pPr>
        <w:tabs>
          <w:tab w:val="right" w:leader="dot" w:pos="9072"/>
        </w:tabs>
        <w:spacing w:after="40"/>
        <w:ind w:left="461"/>
      </w:pPr>
      <w:r>
        <w:rPr>
          <w:rFonts w:ascii="Hiragino Sans GB" w:hAnsi="Hiragino Sans GB" w:eastAsia="Hiragino Sans GB" w:cs="Hiragino Sans GB"/>
          <w:b w:val="0"/>
          <w:color w:val="202124"/>
          <w:sz w:val="21"/>
        </w:rPr>
        <w:t>单边/斥：反对单边主义等错误倾向</w:t>
      </w:r>
      <w:r>
        <w:rPr>
          <w:rFonts w:ascii="Hiragino Sans GB" w:hAnsi="Hiragino Sans GB" w:eastAsia="Hiragino Sans GB" w:cs="Hiragino Sans GB"/>
          <w:b w:val="0"/>
          <w:color w:val="5F6B73"/>
          <w:sz w:val="21"/>
        </w:rPr>
        <w:tab/>
        <w:t>197</w:t>
      </w:r>
    </w:p>
    <w:p w14:paraId="42DD39A8">
      <w:pPr>
        <w:tabs>
          <w:tab w:val="right" w:leader="dot" w:pos="9072"/>
        </w:tabs>
        <w:spacing w:after="40"/>
        <w:ind w:left="461"/>
      </w:pPr>
      <w:r>
        <w:rPr>
          <w:rFonts w:ascii="Hiragino Sans GB" w:hAnsi="Hiragino Sans GB" w:eastAsia="Hiragino Sans GB" w:cs="Hiragino Sans GB"/>
          <w:b w:val="0"/>
          <w:color w:val="202124"/>
          <w:sz w:val="21"/>
        </w:rPr>
        <w:t>民主：国际关系民主化</w:t>
      </w:r>
      <w:r>
        <w:rPr>
          <w:rFonts w:ascii="Hiragino Sans GB" w:hAnsi="Hiragino Sans GB" w:eastAsia="Hiragino Sans GB" w:cs="Hiragino Sans GB"/>
          <w:b w:val="0"/>
          <w:color w:val="5F6B73"/>
          <w:sz w:val="21"/>
        </w:rPr>
        <w:tab/>
        <w:t>205</w:t>
      </w:r>
    </w:p>
    <w:p w14:paraId="33C42E89">
      <w:pPr>
        <w:tabs>
          <w:tab w:val="right" w:leader="dot" w:pos="9072"/>
        </w:tabs>
        <w:spacing w:after="40"/>
        <w:ind w:left="461"/>
      </w:pPr>
      <w:r>
        <w:rPr>
          <w:rFonts w:ascii="Hiragino Sans GB" w:hAnsi="Hiragino Sans GB" w:eastAsia="Hiragino Sans GB" w:cs="Hiragino Sans GB"/>
          <w:b w:val="0"/>
          <w:color w:val="202124"/>
          <w:sz w:val="21"/>
        </w:rPr>
        <w:t>世界多极化、全球南方与发展中国家</w:t>
      </w:r>
      <w:r>
        <w:rPr>
          <w:rFonts w:ascii="Hiragino Sans GB" w:hAnsi="Hiragino Sans GB" w:eastAsia="Hiragino Sans GB" w:cs="Hiragino Sans GB"/>
          <w:b w:val="0"/>
          <w:color w:val="5F6B73"/>
          <w:sz w:val="21"/>
        </w:rPr>
        <w:tab/>
        <w:t>213</w:t>
      </w:r>
    </w:p>
    <w:p w14:paraId="3D91253A">
      <w:pPr>
        <w:tabs>
          <w:tab w:val="right" w:leader="dot" w:pos="9072"/>
        </w:tabs>
        <w:spacing w:after="40"/>
        <w:ind w:left="461"/>
      </w:pPr>
      <w:r>
        <w:rPr>
          <w:rFonts w:ascii="Hiragino Sans GB" w:hAnsi="Hiragino Sans GB" w:eastAsia="Hiragino Sans GB" w:cs="Hiragino Sans GB"/>
          <w:b w:val="0"/>
          <w:color w:val="202124"/>
          <w:sz w:val="21"/>
        </w:rPr>
        <w:t>国际秩序与国际法治</w:t>
      </w:r>
      <w:r>
        <w:rPr>
          <w:rFonts w:ascii="Hiragino Sans GB" w:hAnsi="Hiragino Sans GB" w:eastAsia="Hiragino Sans GB" w:cs="Hiragino Sans GB"/>
          <w:b w:val="0"/>
          <w:color w:val="5F6B73"/>
          <w:sz w:val="21"/>
        </w:rPr>
        <w:tab/>
        <w:t>221</w:t>
      </w:r>
    </w:p>
    <w:p w14:paraId="21FF8C81">
      <w:pPr>
        <w:tabs>
          <w:tab w:val="right" w:leader="dot" w:pos="9072"/>
        </w:tabs>
        <w:spacing w:after="40"/>
        <w:ind w:left="461"/>
      </w:pPr>
      <w:r>
        <w:rPr>
          <w:rFonts w:ascii="Hiragino Sans GB" w:hAnsi="Hiragino Sans GB" w:eastAsia="Hiragino Sans GB" w:cs="Hiragino Sans GB"/>
          <w:b w:val="0"/>
          <w:color w:val="202124"/>
          <w:sz w:val="21"/>
        </w:rPr>
        <w:t>具体治理议题与文明互鉴</w:t>
      </w:r>
      <w:r>
        <w:rPr>
          <w:rFonts w:ascii="Hiragino Sans GB" w:hAnsi="Hiragino Sans GB" w:eastAsia="Hiragino Sans GB" w:cs="Hiragino Sans GB"/>
          <w:b w:val="0"/>
          <w:color w:val="5F6B73"/>
          <w:sz w:val="21"/>
        </w:rPr>
        <w:tab/>
        <w:t>222</w:t>
      </w:r>
    </w:p>
    <w:p w14:paraId="79268F30">
      <w:pPr>
        <w:tabs>
          <w:tab w:val="right" w:leader="dot" w:pos="9072"/>
        </w:tabs>
        <w:spacing w:after="40"/>
      </w:pPr>
      <w:r>
        <w:rPr>
          <w:rFonts w:ascii="Hiragino Sans GB" w:hAnsi="Hiragino Sans GB" w:eastAsia="Hiragino Sans GB" w:cs="Hiragino Sans GB"/>
          <w:b/>
          <w:color w:val="173B5B"/>
          <w:sz w:val="21"/>
        </w:rPr>
        <w:t>中国</w:t>
      </w:r>
      <w:r>
        <w:rPr>
          <w:rFonts w:ascii="Hiragino Sans GB" w:hAnsi="Hiragino Sans GB" w:eastAsia="Hiragino Sans GB" w:cs="Hiragino Sans GB"/>
          <w:b/>
          <w:color w:val="173B5B"/>
          <w:sz w:val="21"/>
        </w:rPr>
        <w:tab/>
        <w:t>224</w:t>
      </w:r>
    </w:p>
    <w:p w14:paraId="0D07CDF6">
      <w:pPr>
        <w:tabs>
          <w:tab w:val="right" w:leader="dot" w:pos="9072"/>
        </w:tabs>
        <w:spacing w:after="40"/>
        <w:ind w:left="461"/>
      </w:pPr>
      <w:r>
        <w:rPr>
          <w:rFonts w:ascii="Hiragino Sans GB" w:hAnsi="Hiragino Sans GB" w:eastAsia="Hiragino Sans GB" w:cs="Hiragino Sans GB"/>
          <w:b w:val="0"/>
          <w:color w:val="202124"/>
          <w:sz w:val="21"/>
        </w:rPr>
        <w:t>政策</w:t>
      </w:r>
      <w:r>
        <w:rPr>
          <w:rFonts w:ascii="Hiragino Sans GB" w:hAnsi="Hiragino Sans GB" w:eastAsia="Hiragino Sans GB" w:cs="Hiragino Sans GB"/>
          <w:b w:val="0"/>
          <w:color w:val="5F6B73"/>
          <w:sz w:val="21"/>
        </w:rPr>
        <w:tab/>
        <w:t>224</w:t>
      </w:r>
    </w:p>
    <w:p w14:paraId="5F88B4E6">
      <w:pPr>
        <w:tabs>
          <w:tab w:val="right" w:leader="dot" w:pos="9072"/>
        </w:tabs>
        <w:spacing w:after="40"/>
        <w:ind w:left="461"/>
      </w:pPr>
      <w:r>
        <w:rPr>
          <w:rFonts w:ascii="Hiragino Sans GB" w:hAnsi="Hiragino Sans GB" w:eastAsia="Hiragino Sans GB" w:cs="Hiragino Sans GB"/>
          <w:b w:val="0"/>
          <w:color w:val="202124"/>
          <w:sz w:val="21"/>
        </w:rPr>
        <w:t>智慧</w:t>
      </w:r>
      <w:r>
        <w:rPr>
          <w:rFonts w:ascii="Hiragino Sans GB" w:hAnsi="Hiragino Sans GB" w:eastAsia="Hiragino Sans GB" w:cs="Hiragino Sans GB"/>
          <w:b w:val="0"/>
          <w:color w:val="5F6B73"/>
          <w:sz w:val="21"/>
        </w:rPr>
        <w:tab/>
        <w:t>236</w:t>
      </w:r>
    </w:p>
    <w:p w14:paraId="071A667B">
      <w:pPr>
        <w:tabs>
          <w:tab w:val="right" w:leader="dot" w:pos="9072"/>
        </w:tabs>
        <w:spacing w:after="40"/>
        <w:ind w:left="461"/>
      </w:pPr>
      <w:r>
        <w:rPr>
          <w:rFonts w:ascii="Hiragino Sans GB" w:hAnsi="Hiragino Sans GB" w:eastAsia="Hiragino Sans GB" w:cs="Hiragino Sans GB"/>
          <w:b w:val="0"/>
          <w:color w:val="202124"/>
          <w:sz w:val="21"/>
        </w:rPr>
        <w:t>责任</w:t>
      </w:r>
      <w:r>
        <w:rPr>
          <w:rFonts w:ascii="Hiragino Sans GB" w:hAnsi="Hiragino Sans GB" w:eastAsia="Hiragino Sans GB" w:cs="Hiragino Sans GB"/>
          <w:b w:val="0"/>
          <w:color w:val="5F6B73"/>
          <w:sz w:val="21"/>
        </w:rPr>
        <w:tab/>
        <w:t>270</w:t>
      </w:r>
    </w:p>
    <w:p w14:paraId="403E0F44">
      <w:pPr>
        <w:tabs>
          <w:tab w:val="right" w:leader="dot" w:pos="9072"/>
        </w:tabs>
        <w:spacing w:after="40"/>
        <w:ind w:left="461"/>
      </w:pPr>
      <w:r>
        <w:rPr>
          <w:rFonts w:ascii="Hiragino Sans GB" w:hAnsi="Hiragino Sans GB" w:eastAsia="Hiragino Sans GB" w:cs="Hiragino Sans GB"/>
          <w:b w:val="0"/>
          <w:color w:val="202124"/>
          <w:sz w:val="21"/>
        </w:rPr>
        <w:t>一条历史线</w:t>
      </w:r>
      <w:r>
        <w:rPr>
          <w:rFonts w:ascii="Hiragino Sans GB" w:hAnsi="Hiragino Sans GB" w:eastAsia="Hiragino Sans GB" w:cs="Hiragino Sans GB"/>
          <w:b w:val="0"/>
          <w:color w:val="5F6B73"/>
          <w:sz w:val="21"/>
        </w:rPr>
        <w:tab/>
        <w:t>300</w:t>
      </w:r>
    </w:p>
    <w:p w14:paraId="27A52FC8">
      <w:pPr>
        <w:tabs>
          <w:tab w:val="right" w:leader="dot" w:pos="9072"/>
        </w:tabs>
        <w:spacing w:after="40"/>
        <w:ind w:left="461"/>
      </w:pPr>
      <w:r>
        <w:rPr>
          <w:rFonts w:ascii="Hiragino Sans GB" w:hAnsi="Hiragino Sans GB" w:eastAsia="Hiragino Sans GB" w:cs="Hiragino Sans GB"/>
          <w:b w:val="0"/>
          <w:color w:val="202124"/>
          <w:sz w:val="21"/>
        </w:rPr>
        <w:t>一条主线</w:t>
      </w:r>
      <w:r>
        <w:rPr>
          <w:rFonts w:ascii="Hiragino Sans GB" w:hAnsi="Hiragino Sans GB" w:eastAsia="Hiragino Sans GB" w:cs="Hiragino Sans GB"/>
          <w:b w:val="0"/>
          <w:color w:val="5F6B73"/>
          <w:sz w:val="21"/>
        </w:rPr>
        <w:tab/>
        <w:t>305</w:t>
      </w:r>
    </w:p>
    <w:p w14:paraId="139EA648">
      <w:pPr>
        <w:tabs>
          <w:tab w:val="right" w:leader="dot" w:pos="9072"/>
        </w:tabs>
        <w:spacing w:after="40"/>
      </w:pPr>
      <w:r>
        <w:rPr>
          <w:rFonts w:ascii="Hiragino Sans GB" w:hAnsi="Hiragino Sans GB" w:eastAsia="Hiragino Sans GB" w:cs="Hiragino Sans GB"/>
          <w:b/>
          <w:color w:val="173B5B"/>
          <w:sz w:val="21"/>
        </w:rPr>
        <w:t>联合国</w:t>
      </w:r>
      <w:r>
        <w:rPr>
          <w:rFonts w:ascii="Hiragino Sans GB" w:hAnsi="Hiragino Sans GB" w:eastAsia="Hiragino Sans GB" w:cs="Hiragino Sans GB"/>
          <w:b/>
          <w:color w:val="173B5B"/>
          <w:sz w:val="21"/>
        </w:rPr>
        <w:tab/>
        <w:t>308</w:t>
      </w:r>
    </w:p>
    <w:p w14:paraId="62618ED0">
      <w:pPr>
        <w:tabs>
          <w:tab w:val="right" w:leader="dot" w:pos="9072"/>
        </w:tabs>
        <w:spacing w:after="40"/>
        <w:ind w:left="461"/>
      </w:pPr>
      <w:r>
        <w:rPr>
          <w:rFonts w:ascii="Hiragino Sans GB" w:hAnsi="Hiragino Sans GB" w:eastAsia="Hiragino Sans GB" w:cs="Hiragino Sans GB"/>
          <w:b w:val="0"/>
          <w:color w:val="202124"/>
          <w:sz w:val="21"/>
        </w:rPr>
        <w:t>多边主义/多极化场所</w:t>
      </w:r>
      <w:r>
        <w:rPr>
          <w:rFonts w:ascii="Hiragino Sans GB" w:hAnsi="Hiragino Sans GB" w:eastAsia="Hiragino Sans GB" w:cs="Hiragino Sans GB"/>
          <w:b w:val="0"/>
          <w:color w:val="5F6B73"/>
          <w:sz w:val="21"/>
        </w:rPr>
        <w:tab/>
        <w:t>308</w:t>
      </w:r>
    </w:p>
    <w:p w14:paraId="2C6A359C">
      <w:pPr>
        <w:tabs>
          <w:tab w:val="right" w:leader="dot" w:pos="9072"/>
        </w:tabs>
        <w:spacing w:after="40"/>
        <w:ind w:left="461"/>
      </w:pPr>
      <w:r>
        <w:rPr>
          <w:rFonts w:ascii="Hiragino Sans GB" w:hAnsi="Hiragino Sans GB" w:eastAsia="Hiragino Sans GB" w:cs="Hiragino Sans GB"/>
          <w:b w:val="0"/>
          <w:color w:val="202124"/>
          <w:sz w:val="21"/>
        </w:rPr>
        <w:t>联合国宪章宗旨和原则</w:t>
      </w:r>
      <w:r>
        <w:rPr>
          <w:rFonts w:ascii="Hiragino Sans GB" w:hAnsi="Hiragino Sans GB" w:eastAsia="Hiragino Sans GB" w:cs="Hiragino Sans GB"/>
          <w:b w:val="0"/>
          <w:color w:val="5F6B73"/>
          <w:sz w:val="21"/>
        </w:rPr>
        <w:tab/>
        <w:t>308</w:t>
      </w:r>
    </w:p>
    <w:p w14:paraId="23D7E3B7">
      <w:pPr>
        <w:tabs>
          <w:tab w:val="right" w:leader="dot" w:pos="9072"/>
        </w:tabs>
        <w:spacing w:after="40"/>
        <w:ind w:left="461"/>
      </w:pPr>
      <w:r>
        <w:rPr>
          <w:rFonts w:ascii="Hiragino Sans GB" w:hAnsi="Hiragino Sans GB" w:eastAsia="Hiragino Sans GB" w:cs="Hiragino Sans GB"/>
          <w:b w:val="0"/>
          <w:color w:val="202124"/>
          <w:sz w:val="21"/>
        </w:rPr>
        <w:t>联合国发展议程与全球治理贡献</w:t>
      </w:r>
      <w:r>
        <w:rPr>
          <w:rFonts w:ascii="Hiragino Sans GB" w:hAnsi="Hiragino Sans GB" w:eastAsia="Hiragino Sans GB" w:cs="Hiragino Sans GB"/>
          <w:b w:val="0"/>
          <w:color w:val="5F6B73"/>
          <w:sz w:val="21"/>
        </w:rPr>
        <w:tab/>
        <w:t>317</w:t>
      </w:r>
    </w:p>
    <w:p w14:paraId="7F7E8803">
      <w:pPr>
        <w:tabs>
          <w:tab w:val="right" w:leader="dot" w:pos="9072"/>
        </w:tabs>
        <w:spacing w:after="40"/>
        <w:ind w:left="461"/>
      </w:pPr>
      <w:r>
        <w:rPr>
          <w:rFonts w:ascii="Hiragino Sans GB" w:hAnsi="Hiragino Sans GB" w:eastAsia="Hiragino Sans GB" w:cs="Hiragino Sans GB"/>
          <w:b w:val="0"/>
          <w:color w:val="202124"/>
          <w:sz w:val="21"/>
        </w:rPr>
        <w:t>中国与联合国关系</w:t>
      </w:r>
      <w:r>
        <w:rPr>
          <w:rFonts w:ascii="Hiragino Sans GB" w:hAnsi="Hiragino Sans GB" w:eastAsia="Hiragino Sans GB" w:cs="Hiragino Sans GB"/>
          <w:b w:val="0"/>
          <w:color w:val="5F6B73"/>
          <w:sz w:val="21"/>
        </w:rPr>
        <w:tab/>
        <w:t>319</w:t>
      </w:r>
    </w:p>
    <w:p w14:paraId="6FC2CC27">
      <w:pPr>
        <w:tabs>
          <w:tab w:val="right" w:leader="dot" w:pos="9072"/>
        </w:tabs>
        <w:spacing w:after="40"/>
        <w:ind w:left="461"/>
      </w:pPr>
      <w:r>
        <w:rPr>
          <w:rFonts w:ascii="Hiragino Sans GB" w:hAnsi="Hiragino Sans GB" w:eastAsia="Hiragino Sans GB" w:cs="Hiragino Sans GB"/>
          <w:b/>
          <w:color w:val="173B5B"/>
          <w:sz w:val="21"/>
        </w:rPr>
        <w:t>六大要素术语极简速记版</w:t>
      </w:r>
      <w:r>
        <w:rPr>
          <w:rFonts w:ascii="Hiragino Sans GB" w:hAnsi="Hiragino Sans GB" w:eastAsia="Hiragino Sans GB" w:cs="Hiragino Sans GB"/>
          <w:b/>
          <w:color w:val="173B5B"/>
          <w:sz w:val="21"/>
        </w:rPr>
        <w:tab/>
        <w:t>320</w:t>
      </w:r>
    </w:p>
    <w:p w14:paraId="4D9B66A4">
      <w:pPr>
        <w:tabs>
          <w:tab w:val="right" w:leader="dot" w:pos="9072"/>
        </w:tabs>
        <w:spacing w:after="40"/>
        <w:ind w:left="461"/>
      </w:pPr>
      <w:r>
        <w:rPr>
          <w:rFonts w:ascii="Hiragino Sans GB" w:hAnsi="Hiragino Sans GB" w:eastAsia="Hiragino Sans GB" w:cs="Hiragino Sans GB"/>
          <w:b/>
          <w:color w:val="173B5B"/>
          <w:sz w:val="21"/>
        </w:rPr>
        <w:t>时代背景</w:t>
      </w:r>
      <w:r>
        <w:rPr>
          <w:rFonts w:ascii="Hiragino Sans GB" w:hAnsi="Hiragino Sans GB" w:eastAsia="Hiragino Sans GB" w:cs="Hiragino Sans GB"/>
          <w:b/>
          <w:color w:val="173B5B"/>
          <w:sz w:val="21"/>
        </w:rPr>
        <w:tab/>
        <w:t>320</w:t>
      </w:r>
    </w:p>
    <w:p w14:paraId="6D2C2B82">
      <w:pPr>
        <w:tabs>
          <w:tab w:val="right" w:leader="dot" w:pos="9072"/>
        </w:tabs>
        <w:spacing w:after="40"/>
        <w:ind w:left="461"/>
      </w:pPr>
      <w:r>
        <w:rPr>
          <w:rFonts w:ascii="Hiragino Sans GB" w:hAnsi="Hiragino Sans GB" w:eastAsia="Hiragino Sans GB" w:cs="Hiragino Sans GB"/>
          <w:b/>
          <w:color w:val="173B5B"/>
          <w:sz w:val="21"/>
        </w:rPr>
        <w:t>理论</w:t>
      </w:r>
      <w:r>
        <w:rPr>
          <w:rFonts w:ascii="Hiragino Sans GB" w:hAnsi="Hiragino Sans GB" w:eastAsia="Hiragino Sans GB" w:cs="Hiragino Sans GB"/>
          <w:b/>
          <w:color w:val="173B5B"/>
          <w:sz w:val="21"/>
        </w:rPr>
        <w:tab/>
        <w:t>320</w:t>
      </w:r>
    </w:p>
    <w:p w14:paraId="2959CF1B">
      <w:pPr>
        <w:tabs>
          <w:tab w:val="right" w:leader="dot" w:pos="9072"/>
        </w:tabs>
        <w:spacing w:after="40"/>
        <w:ind w:left="461"/>
      </w:pPr>
      <w:r>
        <w:rPr>
          <w:rFonts w:ascii="Hiragino Sans GB" w:hAnsi="Hiragino Sans GB" w:eastAsia="Hiragino Sans GB" w:cs="Hiragino Sans GB"/>
          <w:b/>
          <w:color w:val="173B5B"/>
          <w:sz w:val="21"/>
        </w:rPr>
        <w:t>经济全球化</w:t>
      </w:r>
      <w:r>
        <w:rPr>
          <w:rFonts w:ascii="Hiragino Sans GB" w:hAnsi="Hiragino Sans GB" w:eastAsia="Hiragino Sans GB" w:cs="Hiragino Sans GB"/>
          <w:b/>
          <w:color w:val="173B5B"/>
          <w:sz w:val="21"/>
        </w:rPr>
        <w:tab/>
        <w:t>320</w:t>
      </w:r>
    </w:p>
    <w:p w14:paraId="5ED42389">
      <w:pPr>
        <w:tabs>
          <w:tab w:val="right" w:leader="dot" w:pos="9072"/>
        </w:tabs>
        <w:spacing w:after="40"/>
        <w:ind w:left="461"/>
      </w:pPr>
      <w:r>
        <w:rPr>
          <w:rFonts w:ascii="Hiragino Sans GB" w:hAnsi="Hiragino Sans GB" w:eastAsia="Hiragino Sans GB" w:cs="Hiragino Sans GB"/>
          <w:b/>
          <w:color w:val="173B5B"/>
          <w:sz w:val="21"/>
        </w:rPr>
        <w:t>政治多极化</w:t>
      </w:r>
      <w:r>
        <w:rPr>
          <w:rFonts w:ascii="Hiragino Sans GB" w:hAnsi="Hiragino Sans GB" w:eastAsia="Hiragino Sans GB" w:cs="Hiragino Sans GB"/>
          <w:b/>
          <w:color w:val="173B5B"/>
          <w:sz w:val="21"/>
        </w:rPr>
        <w:tab/>
        <w:t>322</w:t>
      </w:r>
    </w:p>
    <w:p w14:paraId="4A36A3E6">
      <w:pPr>
        <w:tabs>
          <w:tab w:val="right" w:leader="dot" w:pos="9072"/>
        </w:tabs>
        <w:spacing w:after="40"/>
        <w:ind w:left="461"/>
      </w:pPr>
      <w:r>
        <w:rPr>
          <w:rFonts w:ascii="Hiragino Sans GB" w:hAnsi="Hiragino Sans GB" w:eastAsia="Hiragino Sans GB" w:cs="Hiragino Sans GB"/>
          <w:b/>
          <w:color w:val="173B5B"/>
          <w:sz w:val="21"/>
        </w:rPr>
        <w:t>中国</w:t>
      </w:r>
      <w:r>
        <w:rPr>
          <w:rFonts w:ascii="Hiragino Sans GB" w:hAnsi="Hiragino Sans GB" w:eastAsia="Hiragino Sans GB" w:cs="Hiragino Sans GB"/>
          <w:b/>
          <w:color w:val="173B5B"/>
          <w:sz w:val="21"/>
        </w:rPr>
        <w:tab/>
        <w:t>323</w:t>
      </w:r>
    </w:p>
    <w:p>
      <w:pPr>
        <w:tabs>
          <w:tab w:val="right" w:leader="dot" w:pos="9072"/>
        </w:tabs>
        <w:spacing w:after="40"/>
        <w:ind w:left="461"/>
      </w:pPr>
      <w:r>
        <w:rPr>
          <w:rFonts w:ascii="Hiragino Sans GB" w:hAnsi="Hiragino Sans GB" w:eastAsia="Hiragino Sans GB" w:cs="Hiragino Sans GB"/>
          <w:b/>
          <w:color w:val="173B5B"/>
          <w:sz w:val="21"/>
        </w:rPr>
        <w:t>联合国</w:t>
      </w:r>
      <w:r>
        <w:rPr>
          <w:rFonts w:ascii="Hiragino Sans GB" w:hAnsi="Hiragino Sans GB" w:eastAsia="Hiragino Sans GB" w:cs="Hiragino Sans GB"/>
          <w:b/>
          <w:color w:val="173B5B"/>
          <w:sz w:val="21"/>
        </w:rPr>
        <w:tab/>
        <w:t>325</w:t>
      </w:r>
    </w:p>
    <w:p/>
    <w:p w14:paraId="5D3A7BE4">
      <w:pPr>
        <w:pStyle w:val="3"/>
        <w:jc w:val="left"/>
      </w:pPr>
      <w:r>
        <w:rPr>
          <w:rFonts w:eastAsia="Hiragino Sans GB" w:ascii="Hiragino Sans GB" w:hAnsi="Hiragino Sans GB" w:cs="Hiragino Sans GB"/>
          <w:b/>
          <w:color w:val="173B5B"/>
          <w:sz w:val="36"/>
        </w:rPr>
        <w:t>时代背景</w:t>
      </w:r>
    </w:p>
    <w:p w14:paraId="0E8B466A">
      <w:pPr>
        <w:pStyle w:val="4"/>
      </w:pPr>
      <w:r>
        <w:rPr>
          <w:rFonts w:eastAsia="Hiragino Sans GB" w:ascii="Hiragino Sans GB" w:hAnsi="Hiragino Sans GB" w:cs="Hiragino Sans GB"/>
          <w:b/>
          <w:color w:val="2F6F9F"/>
          <w:sz w:val="28"/>
        </w:rPr>
        <w:t>机遇</w:t>
      </w:r>
    </w:p>
    <w:p w14:paraId="1215496E">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核心答题点：和平与发展仍是时代主题</w:t>
      </w:r>
    </w:p>
    <w:p w14:paraId="4AA5D4AB">
      <w:pPr>
        <w:spacing w:before="140" w:after="60"/>
      </w:pPr>
      <w:bookmarkStart w:id="0" w:name="_GoBack"/>
      <w:bookmarkEnd w:id="0"/>
      <w:r>
        <w:rPr>
          <w:rFonts w:ascii="Hiragino Sans GB" w:hAnsi="Hiragino Sans GB" w:eastAsia="Hiragino Sans GB" w:cs="Hiragino Sans GB"/>
          <w:b/>
          <w:color w:val="1F5E8C"/>
          <w:sz w:val="22"/>
        </w:rPr>
        <w:t>1. 2026通州期末Q20</w:t>
      </w:r>
    </w:p>
    <w:p w14:paraId="5DE6B71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设问评价全球治理倡议为何“正逢其时”，题面呈现百年变局、地区动荡、逆全球化和治理赤字，说明全球治理倡议回应和平与发展、经济全球化和各国人民共同愿望的时代背景。</w:t>
      </w:r>
    </w:p>
    <w:p w14:paraId="3D4F93D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结合材料，运用《当代国际政治与经济》知识，谈谈你对“全球治理倡议正逢其时、指引方向彰显担当”的理解。</w:t>
      </w:r>
    </w:p>
    <w:p w14:paraId="1ABF80D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评价全球治理倡议为何“正逢其时”，关键在于它能否回应当下世界的共同难题。百年变局、地区动荡、逆全球化和治理赤字共同说明，各国仍需要在和平与发展主题下通过合作改进全球治理。因此可从时代主题和共同愿望切入，说明全球治理倡议顺应和平、发展、合作的大势。</w:t>
      </w:r>
    </w:p>
    <w:p w14:paraId="3D2A85A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全球治理倡议回应世界变乱交织和治理赤字，符合和平与发展时代主题、经济全球化发展趋势和各国人民求和平、谋发展、促合作的共同愿望。</w:t>
      </w:r>
    </w:p>
    <w:p w14:paraId="55B003F9">
      <w:pPr>
        <w:spacing w:before="40" w:after="80"/>
      </w:pPr>
      <w:r>
        <w:rPr>
          <w:rFonts w:ascii="Hiragino Sans GB" w:hAnsi="Hiragino Sans GB" w:eastAsia="Hiragino Sans GB" w:cs="Hiragino Sans GB"/>
          <w:b/>
          <w:color w:val="5F6B73"/>
          <w:sz w:val="21"/>
        </w:rPr>
        <w:t>【同题组】 （本题8分）</w:t>
      </w:r>
    </w:p>
    <w:p w14:paraId="1E7737BB">
      <w:pPr>
        <w:spacing w:after="60"/>
        <w:ind w:left="200" w:firstLine="0"/>
      </w:pPr>
      <w:r>
        <w:rPr>
          <w:rFonts w:ascii="Hiragino Sans GB" w:hAnsi="Hiragino Sans GB" w:eastAsia="Hiragino Sans GB" w:cs="Hiragino Sans GB"/>
          <w:b/>
          <w:color w:val="1F5E8C"/>
          <w:sz w:val="20"/>
        </w:rPr>
        <w:t>· 时代背景：和平与发展仍是时代主题</w:t>
      </w:r>
    </w:p>
    <w:p w14:paraId="3056E79A">
      <w:pPr>
        <w:spacing w:after="60"/>
        <w:ind w:left="200" w:firstLine="0"/>
      </w:pPr>
      <w:r>
        <w:rPr>
          <w:rFonts w:ascii="Hiragino Sans GB" w:hAnsi="Hiragino Sans GB" w:eastAsia="Hiragino Sans GB" w:cs="Hiragino Sans GB"/>
          <w:b/>
          <w:color w:val="1F5E8C"/>
          <w:sz w:val="20"/>
        </w:rPr>
        <w:t>· 经济全球化：推进普惠包容的经济全球化</w:t>
      </w:r>
    </w:p>
    <w:p w14:paraId="2AD26F58">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以主权平等、国际法治等原则推动全球治理体系变革完善；推动构建人类命运共同体；践行真正的多边主义；推动国际关系民主化</w:t>
      </w:r>
    </w:p>
    <w:p w14:paraId="3385AB00">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中国：贡献中国智慧、中国方案、中国力量；中国推动构建人类命运共同体；坚持正确义利观；中国是负责任大国并勇于担当</w:t>
      </w:r>
    </w:p>
    <w:p w14:paraId="1E7737BB">
      <w:pPr>
        <w:spacing w:after="60"/>
        <w:ind w:left="200" w:firstLine="0"/>
      </w:pPr>
      <w:r>
        <w:rPr>
          <w:rFonts w:ascii="Hiragino Sans GB" w:hAnsi="Hiragino Sans GB" w:eastAsia="Hiragino Sans GB" w:cs="Hiragino Sans GB"/>
          <w:b/>
          <w:color w:val="1F5E8C"/>
          <w:sz w:val="20"/>
        </w:rPr>
        <w:t>· 联合国：维护《联合国宪章》宗旨和原则</w:t>
      </w:r>
    </w:p>
    <w:p w14:paraId="1BD6BB55">
      <w:pPr>
        <w:spacing w:before="140" w:after="60"/>
      </w:pPr>
      <w:r>
        <w:rPr>
          <w:rFonts w:ascii="Hiragino Sans GB" w:hAnsi="Hiragino Sans GB" w:eastAsia="Hiragino Sans GB" w:cs="Hiragino Sans GB"/>
          <w:b/>
          <w:color w:val="1F5E8C"/>
          <w:sz w:val="22"/>
        </w:rPr>
        <w:t>2. 2025海淀期中Q21(2)</w:t>
      </w:r>
    </w:p>
    <w:p w14:paraId="6521310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设问分析外交的“变”，题面把新中国外交放在不同历史阶段和国际格局演进中，说明外交内容和任务的调整与外部时代背景变化相联系。</w:t>
      </w:r>
    </w:p>
    <w:p w14:paraId="7D9DD4B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结合材料，运用《当代国际政治与经济》知识，分析新中国外交的“变”与“不变”。</w:t>
      </w:r>
    </w:p>
    <w:p w14:paraId="25FA813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新中国外交按历史阶段铺开，强调阶段之间存在差异；这些差异由外部国际格局的演进推动，不是中国主观偏好的变化。需要说明"变"的逻辑，重在解释外交为何随时代主题而调整，不能把外交阶段照搬罗列。先点出政治多极化、经济全球化深入发展、时代主题指向和平与发展，再把外交重点和合作方式的发展接为时代背景调整后的具体回应。</w:t>
      </w:r>
    </w:p>
    <w:p w14:paraId="504BE80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新中国外交所处时代背景不断变化，政治多极化、经济全球化深入发展，和平与发展成为时代主题，外交重点和国际合作方式也随之发展。</w:t>
      </w:r>
    </w:p>
    <w:p w14:paraId="3B927C83">
      <w:pPr>
        <w:spacing w:before="40" w:after="80"/>
      </w:pPr>
      <w:r>
        <w:rPr>
          <w:rFonts w:ascii="Hiragino Sans GB" w:hAnsi="Hiragino Sans GB" w:eastAsia="Hiragino Sans GB" w:cs="Hiragino Sans GB"/>
          <w:b/>
          <w:color w:val="5F6B73"/>
          <w:sz w:val="21"/>
        </w:rPr>
        <w:t>【同题组】</w:t>
      </w:r>
    </w:p>
    <w:p w14:paraId="78678816">
      <w:pPr>
        <w:spacing w:after="60"/>
        <w:ind w:left="200" w:firstLine="0"/>
      </w:pPr>
      <w:r>
        <w:rPr>
          <w:rFonts w:ascii="Hiragino Sans GB" w:hAnsi="Hiragino Sans GB" w:eastAsia="Hiragino Sans GB" w:cs="Hiragino Sans GB"/>
          <w:b/>
          <w:color w:val="1F5E8C"/>
          <w:sz w:val="20"/>
        </w:rPr>
        <w:t>· 时代背景：和平与发展仍是时代主题</w:t>
      </w:r>
    </w:p>
    <w:p w14:paraId="7B569659">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0BFE783D">
      <w:pPr>
        <w:spacing w:after="60"/>
        <w:ind w:left="200" w:firstLine="0"/>
      </w:pPr>
      <w:r>
        <w:rPr>
          <w:rFonts w:ascii="Hiragino Sans GB" w:hAnsi="Hiragino Sans GB" w:eastAsia="Hiragino Sans GB" w:cs="Hiragino Sans GB"/>
          <w:b/>
          <w:color w:val="1F5E8C"/>
          <w:sz w:val="20"/>
        </w:rPr>
        <w:t>· 政治多极化：世界多极化是当今国际形势的突出特点</w:t>
      </w:r>
    </w:p>
    <w:p w14:paraId="1E7737BB">
      <w:pPr>
        <w:spacing w:after="60"/>
        <w:ind w:left="200" w:firstLine="0"/>
      </w:pPr>
      <w:r>
        <w:rPr>
          <w:rFonts w:ascii="Hiragino Sans GB" w:hAnsi="Hiragino Sans GB" w:eastAsia="Hiragino Sans GB" w:cs="Hiragino Sans GB"/>
          <w:b/>
          <w:color w:val="1F5E8C"/>
          <w:sz w:val="20"/>
        </w:rPr>
        <w:t>· 中国：新中国外交始终服务国家性质并坚持党对外交统一集中领导；中国坚持独立自主的和平外交政策；和平共处五项原则是我国对外关系基本准则；中国综合国力、国际地位和话语权提升；习近平外交思想指导中国特色大国外交（外交为民、服务中国式现代化）</w:t>
      </w:r>
    </w:p>
    <w:p w14:paraId="122CEE81">
      <w:pPr>
        <w:spacing w:before="140" w:after="60"/>
      </w:pPr>
      <w:r>
        <w:rPr>
          <w:rFonts w:ascii="Hiragino Sans GB" w:hAnsi="Hiragino Sans GB" w:eastAsia="Hiragino Sans GB" w:cs="Hiragino Sans GB"/>
          <w:b/>
          <w:color w:val="1F5E8C"/>
          <w:sz w:val="22"/>
        </w:rPr>
        <w:t>3. 2024海淀二模Q18(1)多极化世界中的民主与全球治理</w:t>
      </w:r>
    </w:p>
    <w:p w14:paraId="603527F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资料包同时呈现全球南方崛起、人工智能与大数据带来的两极分化和全球治理代表性不足；要把这些现象解释为"全球治理民主化"的现实条件，必须先回到"和平与发展仍是时代主题"——只有时代主题没变，全球治理改革才能在和平合作的框架内推进，而不是走向阵营对抗。</w:t>
      </w:r>
    </w:p>
    <w:p w14:paraId="7C78ADD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任选一个议题，参考资料包中的内容，运用《当代国际政治与经济》知识，围绕所选的议题写一篇时政述评。（8分）要求：观点明确；知识运用准确；论述合乎逻辑，条理清晰。</w:t>
      </w:r>
    </w:p>
    <w:p w14:paraId="3D67564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资料包同时呈现全球南方崛起、人工智能与大数据带来的两极分化、全球治理代表性不足；这一组现象既是全球治理改革的压力源，也是合作而非对抗的现实条件。时政述评要"观点明确""论述合乎逻辑"，必须先给改革定一个时代基底，再展开方向，否则容易写成现象罗列。先用和平与发展仍是时代主题立住和平合作框架，再点明AI治理缺口和全球南方诉求增多等现实，最后指向推动全球治理民主化。</w:t>
      </w:r>
    </w:p>
    <w:p w14:paraId="33F466B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和平与发展仍是时代主题，人工智能、大数据带来的治理挑战和全球南方国家诉求上升，要求各方在和平合作框架内推进更有效、更民主的全球治理。</w:t>
      </w:r>
    </w:p>
    <w:p w14:paraId="163699E4">
      <w:pPr>
        <w:spacing w:before="40" w:after="80"/>
      </w:pPr>
      <w:r>
        <w:rPr>
          <w:rFonts w:ascii="Hiragino Sans GB" w:hAnsi="Hiragino Sans GB" w:eastAsia="Hiragino Sans GB" w:cs="Hiragino Sans GB"/>
          <w:b/>
          <w:color w:val="5F6B73"/>
          <w:sz w:val="21"/>
        </w:rPr>
        <w:t>【同题组】 （本题8分）</w:t>
      </w:r>
    </w:p>
    <w:p w14:paraId="1E7737BB">
      <w:pPr>
        <w:spacing w:after="60"/>
        <w:ind w:left="200" w:firstLine="0"/>
      </w:pPr>
      <w:r>
        <w:rPr>
          <w:rFonts w:ascii="Hiragino Sans GB" w:hAnsi="Hiragino Sans GB" w:eastAsia="Hiragino Sans GB" w:cs="Hiragino Sans GB"/>
          <w:b/>
          <w:color w:val="1F5E8C"/>
          <w:sz w:val="20"/>
        </w:rPr>
        <w:t>· 时代背景：和平与发展仍是时代主题</w:t>
      </w:r>
    </w:p>
    <w:p w14:paraId="47A28C62">
      <w:pPr>
        <w:spacing w:after="60"/>
        <w:ind w:left="200" w:firstLine="0"/>
      </w:pPr>
      <w:r>
        <w:rPr>
          <w:rFonts w:ascii="Hiragino Sans GB" w:hAnsi="Hiragino Sans GB" w:eastAsia="Hiragino Sans GB" w:cs="Hiragino Sans GB"/>
          <w:b/>
          <w:color w:val="1F5E8C"/>
          <w:sz w:val="20"/>
        </w:rPr>
        <w:t>· 政治多极化：推动构建人类命运共同体；国际组织；世界多极化是当今国际形势的突出特点</w:t>
      </w:r>
    </w:p>
    <w:p w14:paraId="4FC7FDBC">
      <w:pPr>
        <w:spacing w:before="140" w:after="60"/>
      </w:pPr>
      <w:r>
        <w:rPr>
          <w:rFonts w:ascii="Hiragino Sans GB" w:hAnsi="Hiragino Sans GB" w:eastAsia="Hiragino Sans GB" w:cs="Hiragino Sans GB"/>
          <w:b/>
          <w:color w:val="1F5E8C"/>
          <w:sz w:val="22"/>
        </w:rPr>
        <w:t>4. 2025延庆一模Q20(2)外交部发言人回应"脱钩断链"</w:t>
      </w:r>
    </w:p>
    <w:p w14:paraId="573BE17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743BE19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假如你是外交部发言人，请结合材料二，运用《当代国际政治与经济》知识，对上述提问做出回应。</w:t>
      </w:r>
    </w:p>
    <w:p w14:paraId="46D097F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脱钩断链""去风险"与近70个国家和地区企业齐聚链博会的事实做正反对照；对照本身就在暗示"合作"是潮流，"脱钩"逆潮流。以外交部发言人身份回应，要在政治表态层面立住正当性，必须先给出时代判定，再用国际社会的共同行动证明这种判定。先说明和平与发展仍是时代主题、维护产供链稳定符合共同利益，再举近70国企业齐聚链博会作为顺势合作的事实，最后否定"脱钩断链"逻辑。</w:t>
      </w:r>
    </w:p>
    <w:p w14:paraId="7F49A75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维护全球产供链韧性和稳定是世界经济可持续发展的重要保障，符合国际社会的共同利益，顺应和平与发展的时代主题。</w:t>
      </w:r>
    </w:p>
    <w:p w14:paraId="2F04FFEC">
      <w:pPr>
        <w:spacing w:before="40" w:after="80"/>
      </w:pPr>
      <w:r>
        <w:rPr>
          <w:rFonts w:ascii="Hiragino Sans GB" w:hAnsi="Hiragino Sans GB" w:eastAsia="Hiragino Sans GB" w:cs="Hiragino Sans GB"/>
          <w:b/>
          <w:color w:val="5F6B73"/>
          <w:sz w:val="21"/>
        </w:rPr>
        <w:t>【同题组】</w:t>
      </w:r>
    </w:p>
    <w:p w14:paraId="64147741">
      <w:pPr>
        <w:spacing w:after="60"/>
        <w:ind w:left="200" w:firstLine="0"/>
      </w:pPr>
      <w:r>
        <w:rPr>
          <w:rFonts w:ascii="Hiragino Sans GB" w:hAnsi="Hiragino Sans GB" w:eastAsia="Hiragino Sans GB" w:cs="Hiragino Sans GB"/>
          <w:b/>
          <w:color w:val="1F5E8C"/>
          <w:sz w:val="20"/>
        </w:rPr>
        <w:t>· 时代背景：和平与发展仍是时代主题</w:t>
      </w:r>
    </w:p>
    <w:p w14:paraId="39885238">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0A64011C">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经济全球化：推动经济全球化朝着更加开放、包容、普惠、平衡、共赢方向发展；维护全球产业链供应链稳定畅通</w:t>
      </w:r>
    </w:p>
    <w:p w14:paraId="75AB9774">
      <w:pPr>
        <w:spacing w:after="60"/>
        <w:ind w:left="200" w:firstLine="0"/>
      </w:pPr>
      <w:r>
        <w:rPr>
          <w:rFonts w:ascii="Hiragino Sans GB" w:hAnsi="Hiragino Sans GB" w:eastAsia="Hiragino Sans GB" w:cs="Hiragino Sans GB"/>
          <w:b/>
          <w:color w:val="1F5E8C"/>
          <w:sz w:val="20"/>
        </w:rPr>
        <w:t>· 政治多极化：推动构建人类命运共同体；践行真正的多边主义；推动国际关系民主化；世界多极化是当今国际形势的突出特点</w:t>
      </w:r>
    </w:p>
    <w:p w14:paraId="1E7737BB">
      <w:pPr>
        <w:spacing w:after="60"/>
        <w:ind w:left="200" w:firstLine="0"/>
      </w:pPr>
      <w:r>
        <w:rPr>
          <w:rFonts w:ascii="Hiragino Sans GB" w:hAnsi="Hiragino Sans GB" w:eastAsia="Hiragino Sans GB" w:cs="Hiragino Sans GB"/>
          <w:b/>
          <w:color w:val="1F5E8C"/>
          <w:sz w:val="20"/>
        </w:rPr>
        <w:t>· 中国：中国推动构建人类命运共同体；展现大国责任担当</w:t>
      </w:r>
    </w:p>
    <w:p w14:paraId="32DFEF8A">
      <w:pPr>
        <w:spacing w:before="140" w:after="60"/>
      </w:pPr>
      <w:r>
        <w:rPr>
          <w:rFonts w:ascii="Hiragino Sans GB" w:hAnsi="Hiragino Sans GB" w:eastAsia="Hiragino Sans GB" w:cs="Hiragino Sans GB"/>
          <w:b/>
          <w:color w:val="1F5E8C"/>
          <w:sz w:val="22"/>
        </w:rPr>
        <w:t>5. 2024西城二模Q19中国答案的国际关系新思路</w:t>
      </w:r>
    </w:p>
    <w:p w14:paraId="4263822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题面把恃强凌弱、零和博弈、结盟对抗作为旧国际关系的问题，需要把中国答案放回当今世界主题之下，说明它顺应而非违背和平与发展的时代潮流。</w:t>
      </w:r>
    </w:p>
    <w:p w14:paraId="09DC742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结合材料，阐述中国答案所体现的处理国际关系的新思路。</w:t>
      </w:r>
    </w:p>
    <w:p w14:paraId="1D50AB3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恃强凌弱、零和博弈、结盟对抗集中呈现为"旧"国际关系问题；这些"旧"问题与时代主题的方向相反，"新思路"必须放回时代潮流之中才能立住。设问需要说明中国答案的"新思路"，重在新旧对照；先要交代时代潮流仍是和平合作而非对抗，再展开中国答案的具体内容。先用和平与发展仍是时代主题立判，强调中国答案顺应时代而非违逆；再把题干中恃强凌弱、零和博弈、结盟对抗接为旧逻辑，最后承接中国答案的合作共赢内容。</w:t>
      </w:r>
    </w:p>
    <w:p w14:paraId="2E70734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人类命运共同体理念顺应时代潮流，也可从和平与发展的时代主题角度展开，倡导全球协作，推动国际秩序朝着更加公正合理的方向发展。</w:t>
      </w:r>
    </w:p>
    <w:p w14:paraId="585FFF3F">
      <w:pPr>
        <w:spacing w:before="40" w:after="80"/>
      </w:pPr>
      <w:r>
        <w:rPr>
          <w:rFonts w:ascii="Hiragino Sans GB" w:hAnsi="Hiragino Sans GB" w:eastAsia="Hiragino Sans GB" w:cs="Hiragino Sans GB"/>
          <w:b/>
          <w:color w:val="5F6B73"/>
          <w:sz w:val="21"/>
        </w:rPr>
        <w:t>【同题组】</w:t>
      </w:r>
    </w:p>
    <w:p w14:paraId="04F24BCC">
      <w:pPr>
        <w:spacing w:after="60"/>
        <w:ind w:left="200" w:firstLine="0"/>
      </w:pPr>
      <w:r>
        <w:rPr>
          <w:rFonts w:ascii="Hiragino Sans GB" w:hAnsi="Hiragino Sans GB" w:eastAsia="Hiragino Sans GB" w:cs="Hiragino Sans GB"/>
          <w:b/>
          <w:color w:val="1F5E8C"/>
          <w:sz w:val="20"/>
        </w:rPr>
        <w:t>· 时代背景：和平与发展仍是时代主题</w:t>
      </w:r>
    </w:p>
    <w:p w14:paraId="6CAD9181">
      <w:pPr>
        <w:spacing w:after="60"/>
        <w:ind w:left="200" w:firstLine="0"/>
      </w:pPr>
      <w:r>
        <w:rPr>
          <w:rFonts w:ascii="Hiragino Sans GB" w:hAnsi="Hiragino Sans GB" w:eastAsia="Hiragino Sans GB" w:cs="Hiragino Sans GB"/>
          <w:b/>
          <w:color w:val="1F5E8C"/>
          <w:sz w:val="20"/>
        </w:rPr>
        <w:t>· 理论：国家间共同利益是国家合作的基础</w:t>
      </w:r>
    </w:p>
    <w:p w14:paraId="7EE23369">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国际秩序和全球治理体系更加公正合理；推动构建人类命运共同体；践行真正的多边主义；推动国际关系民主化；超越集团政治、实力至上和少数国家垄断价值定义的治理逻辑</w:t>
      </w:r>
    </w:p>
    <w:p w14:paraId="1E7737BB">
      <w:pPr>
        <w:spacing w:after="60"/>
        <w:ind w:left="200" w:firstLine="0"/>
      </w:pPr>
      <w:r>
        <w:rPr>
          <w:rFonts w:ascii="Hiragino Sans GB" w:hAnsi="Hiragino Sans GB" w:eastAsia="Hiragino Sans GB" w:cs="Hiragino Sans GB"/>
          <w:b/>
          <w:color w:val="1F5E8C"/>
          <w:sz w:val="20"/>
        </w:rPr>
        <w:t>· 中国：中国推动构建人类命运共同体</w:t>
      </w:r>
    </w:p>
    <w:p w14:paraId="261260D9">
      <w:pPr>
        <w:spacing w:before="140" w:after="60"/>
      </w:pPr>
      <w:r>
        <w:rPr>
          <w:rFonts w:ascii="Hiragino Sans GB" w:hAnsi="Hiragino Sans GB" w:eastAsia="Hiragino Sans GB" w:cs="Hiragino Sans GB"/>
          <w:b/>
          <w:color w:val="1F5E8C"/>
          <w:sz w:val="22"/>
        </w:rPr>
        <w:t>6. 2025丰台期末Q20——中非达成战略性共识的理论逻辑和价值意蕴</w:t>
      </w:r>
    </w:p>
    <w:p w14:paraId="540E87C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题面写中非围绕落实全球发展、安全、文明倡议，共同反对脱钩断链、单边主义和保护主义形成共识，说明这一战略共识产生于发展中国家联合自强、共同维护和平与发展的时代背景。</w:t>
      </w:r>
    </w:p>
    <w:p w14:paraId="7B0C373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阅读材料，运用《当代国际政治与经济》知识，阐明中非达成一系列战略性共识的理论逻辑和价值意蕴。</w:t>
      </w:r>
    </w:p>
    <w:p w14:paraId="2FA5E09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非共同落实三大倡议并反对脱钩断链、单边主义和保护主义，体现的是发展中国家在外部压力下维护发展权和合作空间。要解释战略共识能够达成，不能只罗列共识内容，而要说明它顺应和平与发展的时代主题，并以共同利益、平等互利和新型国际关系作为支撑。</w:t>
      </w:r>
    </w:p>
    <w:p w14:paraId="58D1AD6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中非达成一系列战略性共识符合和平与发展的时代主题，为发展中国家联合应对全球挑战提供合作土壤。</w:t>
      </w:r>
    </w:p>
    <w:p w14:paraId="3470A59D">
      <w:pPr>
        <w:spacing w:before="40" w:after="80"/>
      </w:pPr>
      <w:r>
        <w:rPr>
          <w:rFonts w:ascii="Hiragino Sans GB" w:hAnsi="Hiragino Sans GB" w:eastAsia="Hiragino Sans GB" w:cs="Hiragino Sans GB"/>
          <w:b/>
          <w:color w:val="5F6B73"/>
          <w:sz w:val="21"/>
        </w:rPr>
        <w:t>【同题组】</w:t>
      </w:r>
    </w:p>
    <w:p w14:paraId="3104D616">
      <w:pPr>
        <w:spacing w:after="60"/>
        <w:ind w:left="200" w:firstLine="0"/>
      </w:pPr>
      <w:r>
        <w:rPr>
          <w:rFonts w:ascii="Hiragino Sans GB" w:hAnsi="Hiragino Sans GB" w:eastAsia="Hiragino Sans GB" w:cs="Hiragino Sans GB"/>
          <w:b/>
          <w:color w:val="1F5E8C"/>
          <w:sz w:val="20"/>
        </w:rPr>
        <w:t>· 时代背景：和平与发展仍是时代主题</w:t>
      </w:r>
    </w:p>
    <w:p w14:paraId="7243967D">
      <w:pPr>
        <w:spacing w:after="60"/>
        <w:ind w:left="200" w:firstLine="0"/>
      </w:pPr>
      <w:r>
        <w:rPr>
          <w:rFonts w:ascii="Hiragino Sans GB" w:hAnsi="Hiragino Sans GB" w:eastAsia="Hiragino Sans GB" w:cs="Hiragino Sans GB"/>
          <w:b/>
          <w:color w:val="1F5E8C"/>
          <w:sz w:val="20"/>
        </w:rPr>
        <w:t>· 理论：国家间共同利益是国家合作的基础</w:t>
      </w:r>
    </w:p>
    <w:p w14:paraId="2F1C713A">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政治多极化：相互尊重、公平正义、合作共赢的新型国际关系；在平等互利基础上开展合作，实现互利共赢；共商共建共享的全球治理观；促进共同发展、维护持久和平，共同推进现代化；推动国际关系民主化</w:t>
      </w:r>
    </w:p>
    <w:p w14:paraId="1E7737BB">
      <w:pPr>
        <w:spacing w:after="60"/>
        <w:ind w:left="200" w:firstLine="0"/>
      </w:pPr>
      <w:r>
        <w:rPr>
          <w:rFonts w:ascii="Hiragino Sans GB" w:hAnsi="Hiragino Sans GB" w:eastAsia="Hiragino Sans GB" w:cs="Hiragino Sans GB"/>
          <w:b/>
          <w:color w:val="1F5E8C"/>
          <w:sz w:val="20"/>
        </w:rPr>
        <w:t>· 中国：中国推动构建人类命运共同体</w:t>
      </w:r>
    </w:p>
    <w:p w14:paraId="191AB2A0">
      <w:pPr>
        <w:spacing w:before="140" w:after="60"/>
      </w:pPr>
      <w:r>
        <w:rPr>
          <w:rFonts w:ascii="Hiragino Sans GB" w:hAnsi="Hiragino Sans GB" w:eastAsia="Hiragino Sans GB" w:cs="Hiragino Sans GB"/>
          <w:b/>
          <w:color w:val="1F5E8C"/>
          <w:sz w:val="22"/>
        </w:rPr>
        <w:t>7. 2026西城二模Q19(1)</w:t>
      </w:r>
    </w:p>
    <w:p w14:paraId="0EB4CDD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数据跨境流动和数字经济发展形成全球性议题，中国参与全球数据治理要先说明全球化背景和共同价值基础。</w:t>
      </w:r>
    </w:p>
    <w:p w14:paraId="6F04962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结合材料，运用当代国际政治知识，阐释中国参与全球数据治理的逻辑。</w:t>
      </w:r>
    </w:p>
    <w:p w14:paraId="09C7E2D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数据跨境流动和数字经济发展正在变成全球性议题，单一国家无法独立解决；这种全球性正是中国参与治理的前提。设问问中国参与的"逻辑"，先要给治理为何成立的全球性框架，再展开中国主张。先用和平与发展、经济全球化趋势开题，再点出数据治理是各国共同面对的问题，最后承接中国参与的合理性。</w:t>
      </w:r>
    </w:p>
    <w:p w14:paraId="563F5D9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数字经济发展推动数据跨境流动，全球化发展趋势使数据治理成为各国共同面对的问题，中国参与全球数据治理符合和平与发展、全人类共同价值和人类共同利益。</w:t>
      </w:r>
    </w:p>
    <w:p w14:paraId="699312F6">
      <w:pPr>
        <w:spacing w:before="40" w:after="80"/>
      </w:pPr>
      <w:r>
        <w:rPr>
          <w:rFonts w:ascii="Hiragino Sans GB" w:hAnsi="Hiragino Sans GB" w:eastAsia="Hiragino Sans GB" w:cs="Hiragino Sans GB"/>
          <w:b/>
          <w:color w:val="5F6B73"/>
          <w:sz w:val="21"/>
        </w:rPr>
        <w:t>【同题组】 （本题6分）</w:t>
      </w:r>
    </w:p>
    <w:p w14:paraId="0F26DA01">
      <w:pPr>
        <w:spacing w:after="60"/>
        <w:ind w:left="200" w:firstLine="0"/>
      </w:pPr>
      <w:r>
        <w:rPr>
          <w:rFonts w:ascii="Hiragino Sans GB" w:hAnsi="Hiragino Sans GB" w:eastAsia="Hiragino Sans GB" w:cs="Hiragino Sans GB"/>
          <w:b/>
          <w:color w:val="1F5E8C"/>
          <w:sz w:val="20"/>
        </w:rPr>
        <w:t>· 时代背景：和平与发展仍是时代主题</w:t>
      </w:r>
    </w:p>
    <w:p w14:paraId="7A7F0C62">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政治多极化：共商共建共享的全球治理观；推动国际秩序和全球治理体系更加公正合理；推动构建人类命运共同体；推动国际关系民主化</w:t>
      </w:r>
    </w:p>
    <w:p w14:paraId="1E7737BB">
      <w:pPr>
        <w:spacing w:after="60"/>
        <w:ind w:left="200" w:firstLine="0"/>
      </w:pPr>
      <w:r>
        <w:rPr>
          <w:rFonts w:ascii="Hiragino Sans GB" w:hAnsi="Hiragino Sans GB" w:eastAsia="Hiragino Sans GB" w:cs="Hiragino Sans GB"/>
          <w:b/>
          <w:color w:val="1F5E8C"/>
          <w:sz w:val="20"/>
        </w:rPr>
        <w:t>· 中国：展现大国责任担当</w:t>
      </w:r>
    </w:p>
    <w:p w14:paraId="12B0D1D9">
      <w:pPr>
        <w:spacing w:before="140" w:after="60"/>
      </w:pPr>
      <w:r>
        <w:rPr>
          <w:rFonts w:ascii="Hiragino Sans GB" w:hAnsi="Hiragino Sans GB" w:eastAsia="Hiragino Sans GB" w:cs="Hiragino Sans GB"/>
          <w:b/>
          <w:color w:val="1F5E8C"/>
          <w:sz w:val="22"/>
        </w:rPr>
        <w:t>8. 2026朝阳期末Q20</w:t>
      </w:r>
    </w:p>
    <w:p w14:paraId="30BAD28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374623F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结合材料，运用《当代国际政治与经济》知识，分析中国特色大国外交为什么要更有作为。</w:t>
      </w:r>
    </w:p>
    <w:p w14:paraId="492AFE9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呈现“构建周边命运共同体—妥善管控矛盾分歧—让人民远离冲突和战争—共建安宁家园—培育战略互信”的关系链，说明周边合作的目标不是短期交往，而是在和平发展主题下扩大互信、管控分歧、维护共同安全。由此可说明中国特色大国外交更有作为，是顺应和平与发展时代主题、服务命运共同体建设的必然要求。</w:t>
      </w:r>
    </w:p>
    <w:p w14:paraId="55CBA4B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和平与发展是当今时代的主题，中国携手周边国家共建和平家园、安宁家园，妥善管控矛盾分歧，扩大共同利益，有利于推动周边命运共同体建设和全球治理更加公正合理。</w:t>
      </w:r>
    </w:p>
    <w:p w14:paraId="42CF0A60">
      <w:pPr>
        <w:spacing w:before="40" w:after="80"/>
      </w:pPr>
      <w:r>
        <w:rPr>
          <w:rFonts w:ascii="Hiragino Sans GB" w:hAnsi="Hiragino Sans GB" w:eastAsia="Hiragino Sans GB" w:cs="Hiragino Sans GB"/>
          <w:b/>
          <w:color w:val="5F6B73"/>
          <w:sz w:val="21"/>
        </w:rPr>
        <w:t>【同题组】 （本题8分）</w:t>
      </w:r>
    </w:p>
    <w:p w14:paraId="4EB25B6A">
      <w:pPr>
        <w:spacing w:after="60"/>
        <w:ind w:left="200" w:firstLine="0"/>
      </w:pPr>
      <w:r>
        <w:rPr>
          <w:rFonts w:ascii="Hiragino Sans GB" w:hAnsi="Hiragino Sans GB" w:eastAsia="Hiragino Sans GB" w:cs="Hiragino Sans GB"/>
          <w:b/>
          <w:color w:val="1F5E8C"/>
          <w:sz w:val="20"/>
        </w:rPr>
        <w:t>· 时代背景：和平与发展仍是时代主题</w:t>
      </w:r>
    </w:p>
    <w:p w14:paraId="5576268B">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23300568">
      <w:pPr>
        <w:spacing w:after="60"/>
        <w:ind w:left="200" w:firstLine="0"/>
      </w:pPr>
      <w:r>
        <w:rPr>
          <w:rFonts w:ascii="Hiragino Sans GB" w:hAnsi="Hiragino Sans GB" w:eastAsia="Hiragino Sans GB" w:cs="Hiragino Sans GB"/>
          <w:b/>
          <w:color w:val="1F5E8C"/>
          <w:sz w:val="20"/>
        </w:rPr>
        <w:t>· 经济全球化：共享经济全球化成果，促进世界经济共同繁荣；建设开放型世界经济，扩大开放合作；顺应经济全球化趋势，反对贸易保护主义</w:t>
      </w:r>
    </w:p>
    <w:p w14:paraId="0CFC5E43">
      <w:pPr>
        <w:spacing w:after="60"/>
        <w:ind w:left="200" w:firstLine="0"/>
      </w:pPr>
      <w:r>
        <w:rPr>
          <w:rFonts w:ascii="Hiragino Sans GB" w:hAnsi="Hiragino Sans GB" w:eastAsia="Hiragino Sans GB" w:cs="Hiragino Sans GB"/>
          <w:b/>
          <w:color w:val="1F5E8C"/>
          <w:sz w:val="20"/>
        </w:rPr>
        <w:t>· 政治多极化：推动国际秩序和全球治理体系更加公正合理；推动构建人类命运共同体；世界多极化与全球南方联合自强；世界多极化是当今国际形势的突出特点</w:t>
      </w:r>
    </w:p>
    <w:p w14:paraId="1E7737BB">
      <w:pPr>
        <w:spacing w:after="60"/>
        <w:ind w:left="200" w:firstLine="0"/>
      </w:pPr>
      <w:r>
        <w:rPr>
          <w:rFonts w:ascii="Hiragino Sans GB" w:hAnsi="Hiragino Sans GB" w:eastAsia="Hiragino Sans GB" w:cs="Hiragino Sans GB"/>
          <w:b/>
          <w:color w:val="1F5E8C"/>
          <w:sz w:val="20"/>
        </w:rPr>
        <w:t>· 中国：中国推动构建人类命运共同体；习近平外交思想指导中国特色大国外交（外交为民、服务中国式现代化）</w:t>
      </w:r>
    </w:p>
    <w:p w14:paraId="5797A290">
      <w:pPr>
        <w:spacing w:before="140" w:after="60"/>
      </w:pPr>
      <w:r>
        <w:rPr>
          <w:rFonts w:ascii="Hiragino Sans GB" w:hAnsi="Hiragino Sans GB" w:eastAsia="Hiragino Sans GB" w:cs="Hiragino Sans GB"/>
          <w:b/>
          <w:color w:val="1F5E8C"/>
          <w:sz w:val="22"/>
        </w:rPr>
        <w:t>9. 2025朝阳期末Q21</w:t>
      </w:r>
    </w:p>
    <w:p w14:paraId="1BEF39E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09D3D92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094A3D6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世界动荡冲突、单边霸凌、脱钩断链、意识形态分歧四类外部风险并列摆出；这些风险共同指向"营造外部环境"这件事不能只靠技术性应对，必须回到时代主题给方向。设问问"如何"为中国式现代化营造良好外部环境，重在指明方向；必须先用时代主题给出大势判断，再把外交动作接为方向上的回应。先说明和平与发展仍是时代主题、中国外交以促进世界和平与发展为目标，再点出维护和平稳定的国际环境，最后接四类外部风险的应对动作。</w:t>
      </w:r>
    </w:p>
    <w:p w14:paraId="271D49B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中国开展中国特色大国外交，促进世界和平与发展，维护和平稳定的国际环境，回应单边霸凌、脱钩断链和意识形态分歧等外部风险，为推进中国式现代化营造稳定的外部条件。</w:t>
      </w:r>
    </w:p>
    <w:p w14:paraId="24F5FEBF">
      <w:pPr>
        <w:spacing w:before="40" w:after="80"/>
      </w:pPr>
      <w:r>
        <w:rPr>
          <w:rFonts w:ascii="Hiragino Sans GB" w:hAnsi="Hiragino Sans GB" w:eastAsia="Hiragino Sans GB" w:cs="Hiragino Sans GB"/>
          <w:b/>
          <w:color w:val="5F6B73"/>
          <w:sz w:val="21"/>
        </w:rPr>
        <w:t>【同题组】</w:t>
      </w:r>
    </w:p>
    <w:p w14:paraId="4BF5BD06">
      <w:pPr>
        <w:spacing w:after="60"/>
        <w:ind w:left="200" w:firstLine="0"/>
      </w:pPr>
      <w:r>
        <w:rPr>
          <w:rFonts w:ascii="Hiragino Sans GB" w:hAnsi="Hiragino Sans GB" w:eastAsia="Hiragino Sans GB" w:cs="Hiragino Sans GB"/>
          <w:b/>
          <w:color w:val="1F5E8C"/>
          <w:sz w:val="20"/>
        </w:rPr>
        <w:t>· 时代背景：和平与发展仍是时代主题</w:t>
      </w:r>
    </w:p>
    <w:p w14:paraId="74E61BCD">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16B25865">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7BE6E1E6">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689A4F6E">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01F1B21C">
      <w:pPr>
        <w:spacing w:before="140" w:after="60"/>
      </w:pPr>
      <w:r>
        <w:rPr>
          <w:rFonts w:ascii="Hiragino Sans GB" w:hAnsi="Hiragino Sans GB" w:eastAsia="Hiragino Sans GB" w:cs="Hiragino Sans GB"/>
          <w:b/>
          <w:color w:val="1F5E8C"/>
          <w:sz w:val="22"/>
        </w:rPr>
        <w:t>10. 2026顺义一模Q20</w:t>
      </w:r>
    </w:p>
    <w:p w14:paraId="31B5C76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设问问南南合作“典范”的深层逻辑，材料中的科技小院与发展中国家共享农业技术、降低成本、培养人才，说明南南合作通过具体项目回应全球南方农业发展、民生改善和共同发展需求。</w:t>
      </w:r>
    </w:p>
    <w:p w14:paraId="11250E6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结合材料，运用《当代国际政治与经济》知识，阐述科技小院成为南南合作典范的深层逻辑。</w:t>
      </w:r>
    </w:p>
    <w:p w14:paraId="6202188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科技小院"扬帆出海"、让更多全球南方国家受益，各国合力谋发展的局面要靠和平与发展仍是时代主题这一大势托底，故用它点明其顺应世界潮流。</w:t>
      </w:r>
    </w:p>
    <w:p w14:paraId="06C6558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和平与发展是当今时代主题，科技小院顺应世界大势，以农业合作助力发展中国家共同发展，成为南南合作典范。</w:t>
      </w:r>
    </w:p>
    <w:p w14:paraId="628D20BA">
      <w:pPr>
        <w:spacing w:before="40" w:after="80"/>
      </w:pPr>
      <w:r>
        <w:rPr>
          <w:rFonts w:ascii="Hiragino Sans GB" w:hAnsi="Hiragino Sans GB" w:eastAsia="Hiragino Sans GB" w:cs="Hiragino Sans GB"/>
          <w:b/>
          <w:color w:val="5F6B73"/>
          <w:sz w:val="21"/>
        </w:rPr>
        <w:t>【同题组】</w:t>
      </w:r>
    </w:p>
    <w:p w14:paraId="03EBCA67">
      <w:pPr>
        <w:spacing w:after="60"/>
        <w:ind w:left="200" w:firstLine="0"/>
      </w:pPr>
      <w:r>
        <w:rPr>
          <w:rFonts w:ascii="Hiragino Sans GB" w:hAnsi="Hiragino Sans GB" w:eastAsia="Hiragino Sans GB" w:cs="Hiragino Sans GB"/>
          <w:b/>
          <w:color w:val="1F5E8C"/>
          <w:sz w:val="20"/>
        </w:rPr>
        <w:t>· 时代背景：和平与发展仍是时代主题</w:t>
      </w:r>
    </w:p>
    <w:p w14:paraId="3E069D0F">
      <w:pPr>
        <w:spacing w:after="60"/>
        <w:ind w:left="200" w:firstLine="0"/>
      </w:pPr>
      <w:r>
        <w:rPr>
          <w:rFonts w:ascii="Hiragino Sans GB" w:hAnsi="Hiragino Sans GB" w:eastAsia="Hiragino Sans GB" w:cs="Hiragino Sans GB"/>
          <w:b/>
          <w:color w:val="1F5E8C"/>
          <w:sz w:val="20"/>
        </w:rPr>
        <w:t>· 理论：国家间共同利益是国家合作的基础</w:t>
      </w:r>
    </w:p>
    <w:p w14:paraId="0E076276">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w:t>
      </w:r>
    </w:p>
    <w:p w14:paraId="3ECD0479">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w:t>
      </w:r>
    </w:p>
    <w:p w14:paraId="1E7737BB">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5F7B8059">
      <w:pPr>
        <w:spacing w:before="140" w:after="60"/>
      </w:pPr>
      <w:r>
        <w:rPr>
          <w:rFonts w:ascii="Hiragino Sans GB" w:hAnsi="Hiragino Sans GB" w:eastAsia="Hiragino Sans GB" w:cs="Hiragino Sans GB"/>
          <w:b/>
          <w:color w:val="1F5E8C"/>
          <w:sz w:val="22"/>
        </w:rPr>
        <w:t>11. 2026石景山二模Q18</w:t>
      </w:r>
    </w:p>
    <w:p w14:paraId="6B64576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p>
    <w:p w14:paraId="5DA3698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结合材料，运用《当代国际政治与经济》知识，分析中国与东盟经贸合作能够提质升级的原因。</w:t>
      </w:r>
    </w:p>
    <w:p w14:paraId="782F923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中国东盟合作在贸易保护抬头中仍逆势上扬、迈向规则共建，双方共谋发展的空间依托于和平与发展仍是时代主题，故以它说明提质升级的外部前提。</w:t>
      </w:r>
    </w:p>
    <w:p w14:paraId="7E54269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中国与东盟经贸合作提质升级，顺应经济全球化趋势、符合和平与发展的时代主题，推动区域共同发展。</w:t>
      </w:r>
    </w:p>
    <w:p w14:paraId="5DA9BB07">
      <w:pPr>
        <w:spacing w:before="40" w:after="80"/>
      </w:pPr>
      <w:r>
        <w:rPr>
          <w:rFonts w:ascii="Hiragino Sans GB" w:hAnsi="Hiragino Sans GB" w:eastAsia="Hiragino Sans GB" w:cs="Hiragino Sans GB"/>
          <w:b/>
          <w:color w:val="5F6B73"/>
          <w:sz w:val="21"/>
        </w:rPr>
        <w:t>【同题组】</w:t>
      </w:r>
    </w:p>
    <w:p w14:paraId="5EB6617E">
      <w:pPr>
        <w:spacing w:after="60"/>
        <w:ind w:left="200" w:firstLine="0"/>
      </w:pPr>
      <w:r>
        <w:rPr>
          <w:rFonts w:ascii="Hiragino Sans GB" w:hAnsi="Hiragino Sans GB" w:eastAsia="Hiragino Sans GB" w:cs="Hiragino Sans GB"/>
          <w:b/>
          <w:color w:val="1F5E8C"/>
          <w:sz w:val="20"/>
        </w:rPr>
        <w:t>· 时代背景：和平与发展仍是时代主题</w:t>
      </w:r>
    </w:p>
    <w:p w14:paraId="5FFD5E69">
      <w:pPr>
        <w:spacing w:after="60"/>
        <w:ind w:left="200" w:firstLine="0"/>
      </w:pPr>
      <w:r>
        <w:rPr>
          <w:rFonts w:ascii="Hiragino Sans GB" w:hAnsi="Hiragino Sans GB" w:eastAsia="Hiragino Sans GB" w:cs="Hiragino Sans GB"/>
          <w:b/>
          <w:color w:val="1F5E8C"/>
          <w:sz w:val="20"/>
        </w:rPr>
        <w:t>· 理论：国家间共同利益是国家合作的基础；当前国际竞争的实质是以经济和科技实力为基础的综合国力较量；维护国家利益是主权国家对外活动的出发点和落脚点</w:t>
      </w:r>
    </w:p>
    <w:p w14:paraId="2D4CC9CC">
      <w:pPr>
        <w:spacing w:after="60"/>
        <w:ind w:left="200" w:firstLine="0"/>
      </w:pPr>
      <w:r>
        <w:rPr>
          <w:rFonts w:ascii="Hiragino Sans GB" w:hAnsi="Hiragino Sans GB" w:eastAsia="Hiragino Sans GB" w:cs="Hiragino Sans GB"/>
          <w:b/>
          <w:color w:val="1F5E8C"/>
          <w:sz w:val="20"/>
        </w:rPr>
        <w:t>· 经济全球化：顺应经济全球化趋势，主动融入并推动深化；推动经济全球化朝着更加开放、包容、普惠、平衡、共赢方向发展；利用两个市场两种资源优化全球资源配置</w:t>
      </w:r>
    </w:p>
    <w:p w14:paraId="1E7737BB">
      <w:pPr>
        <w:spacing w:after="60"/>
        <w:ind w:left="200" w:firstLine="0"/>
      </w:pPr>
      <w:r>
        <w:rPr>
          <w:rFonts w:ascii="Hiragino Sans GB" w:hAnsi="Hiragino Sans GB" w:eastAsia="Hiragino Sans GB" w:cs="Hiragino Sans GB"/>
          <w:b/>
          <w:color w:val="1F5E8C"/>
          <w:sz w:val="20"/>
        </w:rPr>
        <w:t>· 政治多极化：推动构建人类命运共同体</w:t>
      </w:r>
    </w:p>
    <w:p w14:paraId="06EBE725">
      <w:pPr>
        <w:spacing w:before="140" w:after="60"/>
      </w:pPr>
      <w:r>
        <w:rPr>
          <w:rFonts w:ascii="Hiragino Sans GB" w:hAnsi="Hiragino Sans GB" w:eastAsia="Hiragino Sans GB" w:cs="Hiragino Sans GB"/>
          <w:b/>
          <w:color w:val="1F5E8C"/>
          <w:sz w:val="22"/>
        </w:rPr>
        <w:t>12. 2026延庆一模Q19(2)——中国"推动重塑全球能源治理格局"的理论逻辑和价值意蕴</w:t>
      </w:r>
    </w:p>
    <w:p w14:paraId="6ABE2E4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题面写中国与共建国家围绕绿色能源开发、技术合作、绿色基建联动，构成绿色发展上的共同需求；设问问理论逻辑，必须先给出合作成立的理论解释。</w:t>
      </w:r>
    </w:p>
    <w:p w14:paraId="06FE0C3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结合材料二，运用《当代国际政治与经济》知识，说明中国“推动重塑全球能源治理格局”的理论逻辑和价值意蕴。</w:t>
      </w:r>
    </w:p>
    <w:p w14:paraId="43C258B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要求说明中国推动重塑全球能源治理格局的理论逻辑和价值意蕴，材料把“一带一路”能源合作放在和平、发展、合作、共赢的历史潮流中。全球能源治理不是单国事务，而是各国在共同发展背景下的合作议题。因而可从和平与发展仍是时代主题出发，说明中国以“一带一路”为平台推动能源治理，顺应和平、发展、合作、共赢的历史潮流。</w:t>
      </w:r>
    </w:p>
    <w:p w14:paraId="5C35588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中国顺应和平、发展、合作、共赢的历史潮流，以"一带一路"为平台推动全球能源治理，符合国际交往与合作的基本逻辑。</w:t>
      </w:r>
    </w:p>
    <w:p w14:paraId="7B90725F">
      <w:pPr>
        <w:spacing w:before="40" w:after="80"/>
      </w:pPr>
      <w:r>
        <w:rPr>
          <w:rFonts w:ascii="Hiragino Sans GB" w:hAnsi="Hiragino Sans GB" w:eastAsia="Hiragino Sans GB" w:cs="Hiragino Sans GB"/>
          <w:b/>
          <w:color w:val="5F6B73"/>
          <w:sz w:val="21"/>
        </w:rPr>
        <w:t>【同题组】</w:t>
      </w:r>
    </w:p>
    <w:p w14:paraId="79A97C2E">
      <w:pPr>
        <w:spacing w:after="60"/>
        <w:ind w:left="200" w:firstLine="0"/>
      </w:pPr>
      <w:r>
        <w:rPr>
          <w:rFonts w:ascii="Hiragino Sans GB" w:hAnsi="Hiragino Sans GB" w:eastAsia="Hiragino Sans GB" w:cs="Hiragino Sans GB"/>
          <w:b/>
          <w:color w:val="1F5E8C"/>
          <w:sz w:val="20"/>
        </w:rPr>
        <w:t>· 时代背景：和平与发展仍是时代主题</w:t>
      </w:r>
    </w:p>
    <w:p w14:paraId="185451AD">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773DE461">
      <w:pPr>
        <w:spacing w:after="60"/>
        <w:ind w:left="200" w:firstLine="0"/>
      </w:pPr>
      <w:r>
        <w:rPr>
          <w:rFonts w:ascii="Hiragino Sans GB" w:hAnsi="Hiragino Sans GB" w:eastAsia="Hiragino Sans GB" w:cs="Hiragino Sans GB"/>
          <w:b/>
          <w:color w:val="1F5E8C"/>
          <w:sz w:val="20"/>
        </w:rPr>
        <w:t>· 经济全球化：顺应经济全球化趋势，主动融入并推动深化</w:t>
      </w:r>
    </w:p>
    <w:p w14:paraId="387138E7">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政治多极化：相互尊重、公平正义、合作共赢的新型国际关系；共商共建共享的全球治理观；推动构建人类命运共同体</w:t>
      </w:r>
    </w:p>
    <w:p w14:paraId="1E7737BB">
      <w:pPr>
        <w:spacing w:after="60"/>
        <w:ind w:left="200" w:firstLine="0"/>
      </w:pPr>
      <w:r>
        <w:rPr>
          <w:rFonts w:ascii="Hiragino Sans GB" w:hAnsi="Hiragino Sans GB" w:eastAsia="Hiragino Sans GB" w:cs="Hiragino Sans GB"/>
          <w:b/>
          <w:color w:val="1F5E8C"/>
          <w:sz w:val="20"/>
        </w:rPr>
        <w:t>· 中国：中国推动构建人类命运共同体；坚持正确义利观</w:t>
      </w:r>
    </w:p>
    <w:p w14:paraId="7500BA49">
      <w:pPr>
        <w:spacing w:before="140" w:after="60"/>
      </w:pPr>
      <w:r>
        <w:rPr>
          <w:rFonts w:ascii="Hiragino Sans GB" w:hAnsi="Hiragino Sans GB" w:eastAsia="Hiragino Sans GB" w:cs="Hiragino Sans GB"/>
          <w:b/>
          <w:color w:val="1F5E8C"/>
          <w:sz w:val="22"/>
        </w:rPr>
        <w:t>13. 2026朝阳一模Q20</w:t>
      </w:r>
    </w:p>
    <w:p w14:paraId="3AE260E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题目问中国为什么能为全球发展注入稳定性和正能量，材料从创新、开放和发展合作三个镜头说明中国行动顺应和平与发展的时代需要。</w:t>
      </w:r>
    </w:p>
    <w:p w14:paraId="1363DFBA">
      <w:pPr>
        <w:spacing w:before="40" w:after="80"/>
      </w:pPr>
      <w:r>
        <w:rPr>
          <w:rFonts w:ascii="Hiragino Sans GB" w:hAnsi="Hiragino Sans GB" w:eastAsia="Hiragino Sans GB" w:cs="Hiragino Sans GB"/>
          <w:b/>
          <w:color w:val="546A7B"/>
          <w:sz w:val="21"/>
        </w:rPr>
        <w:t>【设问】 结合材料，运用《当代国际政治与经济》的知识，阐述中国为什么能为全球发展注入稳定性和正能量。</w:t>
      </w:r>
    </w:p>
    <w:p w14:paraId="1C4BCB6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全球发展面临不稳定不确定因素时，题目把“中国能注入稳定性和正能量”作为核心追问。中国的创新成果、开放政策和发展合作共同服务于世界发展，应先用和平与发展仍是时代主题统摄这一价值方向。</w:t>
      </w:r>
    </w:p>
    <w:p w14:paraId="1F04023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中国坚定不移扩大高水平对外开放、推动贸易投资自由化便利化，顺应了和平与发展这一时代主题，为全球发展注入稳定性。</w:t>
      </w:r>
    </w:p>
    <w:p w14:paraId="45668B50">
      <w:pPr>
        <w:spacing w:before="40" w:after="80"/>
      </w:pPr>
      <w:r>
        <w:rPr>
          <w:rFonts w:ascii="Hiragino Sans GB" w:hAnsi="Hiragino Sans GB" w:eastAsia="Hiragino Sans GB" w:cs="Hiragino Sans GB"/>
          <w:b/>
          <w:color w:val="5F6B73"/>
          <w:sz w:val="21"/>
        </w:rPr>
        <w:t>【同题组】</w:t>
      </w:r>
    </w:p>
    <w:p w14:paraId="2C64ED27">
      <w:pPr>
        <w:spacing w:after="60"/>
        <w:ind w:left="200" w:firstLine="0"/>
      </w:pPr>
      <w:r>
        <w:rPr>
          <w:rFonts w:ascii="Hiragino Sans GB" w:hAnsi="Hiragino Sans GB" w:eastAsia="Hiragino Sans GB" w:cs="Hiragino Sans GB"/>
          <w:b/>
          <w:color w:val="1F5E8C"/>
          <w:sz w:val="20"/>
        </w:rPr>
        <w:t>· 时代背景：和平与发展仍是时代主题</w:t>
      </w:r>
    </w:p>
    <w:p w14:paraId="75F8BCFD">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634056C3">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19562866">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w:t>
      </w:r>
    </w:p>
    <w:p w14:paraId="1E7737BB">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73360A82">
      <w:pPr>
        <w:spacing w:before="140" w:after="60"/>
      </w:pPr>
      <w:r>
        <w:rPr>
          <w:rFonts w:ascii="Hiragino Sans GB" w:hAnsi="Hiragino Sans GB" w:eastAsia="Hiragino Sans GB" w:cs="Hiragino Sans GB"/>
          <w:b/>
          <w:color w:val="1F5E8C"/>
          <w:sz w:val="22"/>
        </w:rPr>
        <w:t>14. 2025东城二模Q20</w:t>
      </w:r>
    </w:p>
    <w:p w14:paraId="70E6BBB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题面开头集中呈现全球经济复苏乏力、贸易保护主义、地区冲突、阵营对抗、脱钩断链、恐怖主义和气候变化等挑战，小论文首层必须先交代“同球共济”提出的时代背景。</w:t>
      </w:r>
    </w:p>
    <w:p w14:paraId="505473B0">
      <w:pPr>
        <w:spacing w:before="40" w:after="80"/>
      </w:pPr>
      <w:r>
        <w:rPr>
          <w:rFonts w:ascii="Hiragino Sans GB" w:hAnsi="Hiragino Sans GB" w:eastAsia="Hiragino Sans GB" w:cs="Hiragino Sans GB"/>
          <w:b/>
          <w:color w:val="546A7B"/>
          <w:sz w:val="21"/>
        </w:rPr>
        <w:t>【设问】 结合材料，运用《当代国际政治与经济》知识，写一篇小论文。要求：自拟题目、观点明确、逻辑清晰，200字左右。</w:t>
      </w:r>
    </w:p>
    <w:p w14:paraId="1640610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论文开篇罗列经济复苏乏力、阵营对抗、脱钩断链等乱象，要给"同球共济"找时代坐标，须先点明乱局之下和平与发展仍是时代主题。</w:t>
      </w:r>
    </w:p>
    <w:p w14:paraId="1FFA3AC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当前国际局势变乱交织，而和平与发展仍是时代主题，需各国携手应对挑战、共谋发展。</w:t>
      </w:r>
    </w:p>
    <w:p w14:paraId="2AA46180">
      <w:pPr>
        <w:spacing w:before="40" w:after="80"/>
      </w:pPr>
      <w:r>
        <w:rPr>
          <w:rFonts w:ascii="Hiragino Sans GB" w:hAnsi="Hiragino Sans GB" w:eastAsia="Hiragino Sans GB" w:cs="Hiragino Sans GB"/>
          <w:b/>
          <w:color w:val="5F6B73"/>
          <w:sz w:val="21"/>
        </w:rPr>
        <w:t>【同题组】 （本题8分）</w:t>
      </w:r>
    </w:p>
    <w:p w14:paraId="2C03008C">
      <w:pPr>
        <w:spacing w:after="60"/>
        <w:ind w:left="200" w:firstLine="0"/>
      </w:pPr>
      <w:r>
        <w:rPr>
          <w:rFonts w:ascii="Hiragino Sans GB" w:hAnsi="Hiragino Sans GB" w:eastAsia="Hiragino Sans GB" w:cs="Hiragino Sans GB"/>
          <w:b/>
          <w:color w:val="1F5E8C"/>
          <w:sz w:val="20"/>
        </w:rPr>
        <w:t>· 时代背景：和平与发展仍是时代主题；百年变局与外部风险挑战</w:t>
      </w:r>
    </w:p>
    <w:p w14:paraId="000E582B">
      <w:pPr>
        <w:spacing w:after="60"/>
        <w:ind w:left="200" w:firstLine="0"/>
      </w:pPr>
      <w:r>
        <w:rPr>
          <w:rFonts w:ascii="Hiragino Sans GB" w:hAnsi="Hiragino Sans GB" w:eastAsia="Hiragino Sans GB" w:cs="Hiragino Sans GB"/>
          <w:b/>
          <w:color w:val="1F5E8C"/>
          <w:sz w:val="20"/>
        </w:rPr>
        <w:t>· 理论：国家间共同利益是国家合作的基础</w:t>
      </w:r>
    </w:p>
    <w:p w14:paraId="2FE087FB">
      <w:pPr>
        <w:spacing w:after="60"/>
        <w:ind w:left="200" w:firstLine="0"/>
      </w:pPr>
      <w:r>
        <w:rPr>
          <w:rFonts w:ascii="Hiragino Sans GB" w:hAnsi="Hiragino Sans GB" w:eastAsia="Hiragino Sans GB" w:cs="Hiragino Sans GB"/>
          <w:b/>
          <w:color w:val="1F5E8C"/>
          <w:sz w:val="20"/>
        </w:rPr>
        <w:t>· 政治多极化：推动构建人类命运共同体；推动国际关系民主化、和平解决国际争端；世界多极化是当今国际形势的突出特点</w:t>
      </w:r>
    </w:p>
    <w:p w14:paraId="405D6023">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w:t>
      </w:r>
    </w:p>
    <w:p w14:paraId="40D81629">
      <w:pPr>
        <w:spacing w:before="140" w:after="60"/>
      </w:pPr>
      <w:r>
        <w:rPr>
          <w:rFonts w:ascii="Hiragino Sans GB" w:hAnsi="Hiragino Sans GB" w:eastAsia="Hiragino Sans GB" w:cs="Hiragino Sans GB"/>
          <w:b/>
          <w:color w:val="1F5E8C"/>
          <w:sz w:val="22"/>
        </w:rPr>
        <w:t>15. 2026石景山一模Q20</w:t>
      </w:r>
    </w:p>
    <w:p w14:paraId="384E3D9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0E2DDDD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运用《当代国际政治与经济》知识，任选两个关键词，说明中国倡议如何助推亚太合作。</w:t>
      </w:r>
    </w:p>
    <w:p w14:paraId="14913D8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"五个共同"里共建产业链供应链、共促区域繁荣，亚太各国愿意这样联动，前提是身处和平与发展仍是时代主题的大环境，故以它说明中国倡议顺势而为。</w:t>
      </w:r>
    </w:p>
    <w:p w14:paraId="7CF64A6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中国倡议顺应和平、发展、合作、共赢的潮流，致力于亚太和平合作与共同发展。</w:t>
      </w:r>
    </w:p>
    <w:p w14:paraId="6314561A">
      <w:pPr>
        <w:spacing w:before="40" w:after="80"/>
      </w:pPr>
      <w:r>
        <w:rPr>
          <w:rFonts w:ascii="Hiragino Sans GB" w:hAnsi="Hiragino Sans GB" w:eastAsia="Hiragino Sans GB" w:cs="Hiragino Sans GB"/>
          <w:b/>
          <w:color w:val="5F6B73"/>
          <w:sz w:val="21"/>
        </w:rPr>
        <w:t>【同题组】</w:t>
      </w:r>
    </w:p>
    <w:p w14:paraId="252B75B0">
      <w:pPr>
        <w:spacing w:after="60"/>
        <w:ind w:left="200" w:firstLine="0"/>
      </w:pPr>
      <w:r>
        <w:rPr>
          <w:rFonts w:ascii="Hiragino Sans GB" w:hAnsi="Hiragino Sans GB" w:eastAsia="Hiragino Sans GB" w:cs="Hiragino Sans GB"/>
          <w:b/>
          <w:color w:val="1F5E8C"/>
          <w:sz w:val="20"/>
        </w:rPr>
        <w:t>· 时代背景：和平与发展仍是时代主题</w:t>
      </w:r>
    </w:p>
    <w:p w14:paraId="2C866773">
      <w:pPr>
        <w:spacing w:after="60"/>
        <w:ind w:left="200" w:firstLine="0"/>
      </w:pPr>
      <w:r>
        <w:rPr>
          <w:rFonts w:ascii="Hiragino Sans GB" w:hAnsi="Hiragino Sans GB" w:eastAsia="Hiragino Sans GB" w:cs="Hiragino Sans GB"/>
          <w:b/>
          <w:color w:val="1F5E8C"/>
          <w:sz w:val="20"/>
        </w:rPr>
        <w:t>· 理论：国家间共同利益是国家合作的基础</w:t>
      </w:r>
    </w:p>
    <w:p w14:paraId="4619C71E">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经济全球化：推进贸易和投资自由化便利化；推动经济全球化朝着更加开放、包容、普惠、平衡、共赢方向发展；推进普惠包容的经济全球化；建设开放型世界经济；维护多边贸易体制</w:t>
      </w:r>
    </w:p>
    <w:p w14:paraId="7CDDEE33">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政治多极化：相互尊重、公平正义、合作共赢的新型国际关系；在平等互利基础上开展合作，实现互利共赢；共商共建共享的全球治理观</w:t>
      </w:r>
    </w:p>
    <w:p w14:paraId="1E7737BB">
      <w:pPr>
        <w:spacing w:after="60"/>
        <w:ind w:left="200" w:firstLine="0"/>
      </w:pPr>
      <w:r>
        <w:rPr>
          <w:rFonts w:ascii="Hiragino Sans GB" w:hAnsi="Hiragino Sans GB" w:eastAsia="Hiragino Sans GB" w:cs="Hiragino Sans GB"/>
          <w:b/>
          <w:color w:val="1F5E8C"/>
          <w:sz w:val="20"/>
        </w:rPr>
        <w:t>· 中国：中国推动构建人类命运共同体</w:t>
      </w:r>
    </w:p>
    <w:p w14:paraId="457B6849">
      <w:pPr>
        <w:spacing w:before="140" w:after="60"/>
      </w:pPr>
      <w:r>
        <w:rPr>
          <w:rFonts w:ascii="Hiragino Sans GB" w:hAnsi="Hiragino Sans GB" w:eastAsia="Hiragino Sans GB" w:cs="Hiragino Sans GB"/>
          <w:b/>
          <w:color w:val="1F5E8C"/>
          <w:sz w:val="22"/>
        </w:rPr>
        <w:t>16. 2026海淀二模Q20(2)</w:t>
      </w:r>
    </w:p>
    <w:p w14:paraId="4FC8566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全球发展倡议本身就是题目主题，材料要求把中国倡议与国际发展合作实践连接起来。</w:t>
      </w:r>
    </w:p>
    <w:p w14:paraId="2310F32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结合材料，运用《当代国际政治与经济》知识，围绕全球发展倡议从合作理念到丰富实践这一主题，撰写一篇短评。</w:t>
      </w:r>
    </w:p>
    <w:p w14:paraId="5AF6512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全球发展倡议正是题目主题，而材料强调"同球共济、团结合作才是正确选择"，这一判断只有放在和平与发展仍是时代主题的背景下才能成立，故以它打底。</w:t>
      </w:r>
    </w:p>
    <w:p w14:paraId="2080150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和平与发展仍是当今时代主题，面对全球发展新挑战，同球共济、团结合作才是正确选择，全球发展倡议顺应了这一潮流。</w:t>
      </w:r>
    </w:p>
    <w:p w14:paraId="08D416AA">
      <w:pPr>
        <w:spacing w:before="40" w:after="80"/>
      </w:pPr>
      <w:r>
        <w:rPr>
          <w:rFonts w:ascii="Hiragino Sans GB" w:hAnsi="Hiragino Sans GB" w:eastAsia="Hiragino Sans GB" w:cs="Hiragino Sans GB"/>
          <w:b/>
          <w:color w:val="5F6B73"/>
          <w:sz w:val="21"/>
        </w:rPr>
        <w:t>【同题组】</w:t>
      </w:r>
    </w:p>
    <w:p w14:paraId="07FD88EB">
      <w:pPr>
        <w:spacing w:after="60"/>
        <w:ind w:left="200" w:firstLine="0"/>
      </w:pPr>
      <w:r>
        <w:rPr>
          <w:rFonts w:ascii="Hiragino Sans GB" w:hAnsi="Hiragino Sans GB" w:eastAsia="Hiragino Sans GB" w:cs="Hiragino Sans GB"/>
          <w:b/>
          <w:color w:val="1F5E8C"/>
          <w:sz w:val="20"/>
        </w:rPr>
        <w:t>· 时代背景：和平与发展仍是时代主题</w:t>
      </w:r>
    </w:p>
    <w:p w14:paraId="369BB720">
      <w:pPr>
        <w:spacing w:after="60"/>
        <w:ind w:left="200" w:firstLine="0"/>
      </w:pPr>
      <w:r>
        <w:rPr>
          <w:rFonts w:ascii="Hiragino Sans GB" w:hAnsi="Hiragino Sans GB" w:eastAsia="Hiragino Sans GB" w:cs="Hiragino Sans GB"/>
          <w:b/>
          <w:color w:val="1F5E8C"/>
          <w:sz w:val="20"/>
        </w:rPr>
        <w:t>· 理论：国家间共同利益是国家合作的基础</w:t>
      </w:r>
    </w:p>
    <w:p w14:paraId="3DD86C5E">
      <w:pPr>
        <w:spacing w:after="60"/>
        <w:ind w:left="200" w:firstLine="0"/>
      </w:pPr>
      <w:r>
        <w:rPr>
          <w:rFonts w:ascii="Hiragino Sans GB" w:hAnsi="Hiragino Sans GB" w:eastAsia="Hiragino Sans GB" w:cs="Hiragino Sans GB"/>
          <w:b/>
          <w:color w:val="1F5E8C"/>
          <w:sz w:val="20"/>
        </w:rPr>
        <w:t>· 政治多极化：共商共建共享的全球治理观；践行真正的多边主义</w:t>
      </w:r>
    </w:p>
    <w:p w14:paraId="5F448E70">
      <w:pPr>
        <w:spacing w:before="140" w:after="60"/>
      </w:pPr>
      <w:r>
        <w:rPr>
          <w:rFonts w:ascii="Hiragino Sans GB" w:hAnsi="Hiragino Sans GB" w:eastAsia="Hiragino Sans GB" w:cs="Hiragino Sans GB"/>
          <w:b/>
          <w:color w:val="1F5E8C"/>
          <w:sz w:val="22"/>
        </w:rPr>
        <w:t>17. 2025房山一模Q18(2)</w:t>
      </w:r>
    </w:p>
    <w:p w14:paraId="32CB045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6901881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“中国的开源战略不仅是技术上的革新，更是对全球合作新模式的一次积极探索和实践。”结合材料，运用《当代国际政治与经济》知识，谈谈你对这句话的理解。</w:t>
      </w:r>
    </w:p>
    <w:p w14:paraId="788A15C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DeepSeek开源让140国开发者自由使用改进、有国家借此低成本做本地化模型，技术开放促成各国共进，这以和平与发展仍是时代主题为前提。</w:t>
      </w:r>
    </w:p>
    <w:p w14:paraId="5A3A25A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顺应和平与发展的国际潮流，中国以开源战略加强国际交流合作，积极参与全球治理，推动全球合作新模式。</w:t>
      </w:r>
    </w:p>
    <w:p w14:paraId="569A6F90">
      <w:pPr>
        <w:spacing w:before="40" w:after="80"/>
      </w:pPr>
      <w:r>
        <w:rPr>
          <w:rFonts w:ascii="Hiragino Sans GB" w:hAnsi="Hiragino Sans GB" w:eastAsia="Hiragino Sans GB" w:cs="Hiragino Sans GB"/>
          <w:b/>
          <w:color w:val="5F6B73"/>
          <w:sz w:val="21"/>
        </w:rPr>
        <w:t>【同题组】</w:t>
      </w:r>
    </w:p>
    <w:p w14:paraId="3415C882">
      <w:pPr>
        <w:spacing w:after="60"/>
        <w:ind w:left="200" w:firstLine="0"/>
      </w:pPr>
      <w:r>
        <w:rPr>
          <w:rFonts w:ascii="Hiragino Sans GB" w:hAnsi="Hiragino Sans GB" w:eastAsia="Hiragino Sans GB" w:cs="Hiragino Sans GB"/>
          <w:b/>
          <w:color w:val="1F5E8C"/>
          <w:sz w:val="20"/>
        </w:rPr>
        <w:t>· 时代背景：和平与发展仍是时代主题</w:t>
      </w:r>
    </w:p>
    <w:p w14:paraId="3DDBC4A7">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5E73BA2F">
      <w:pPr>
        <w:spacing w:after="60"/>
        <w:ind w:left="200" w:firstLine="0"/>
      </w:pPr>
      <w:r>
        <w:rPr>
          <w:rFonts w:ascii="Hiragino Sans GB" w:hAnsi="Hiragino Sans GB" w:eastAsia="Hiragino Sans GB" w:cs="Hiragino Sans GB"/>
          <w:b/>
          <w:color w:val="1F5E8C"/>
          <w:sz w:val="20"/>
        </w:rPr>
        <w:t>· 经济全球化：提高开放型经济水平；以科学技术的发展推动建设创新型、开放型世界经济</w:t>
      </w:r>
    </w:p>
    <w:p w14:paraId="09142017">
      <w:pPr>
        <w:spacing w:after="60"/>
        <w:ind w:left="200" w:firstLine="0"/>
      </w:pPr>
      <w:r>
        <w:rPr>
          <w:rFonts w:ascii="Hiragino Sans GB" w:hAnsi="Hiragino Sans GB" w:eastAsia="Hiragino Sans GB" w:cs="Hiragino Sans GB"/>
          <w:b/>
          <w:color w:val="1F5E8C"/>
          <w:sz w:val="20"/>
        </w:rPr>
        <w:t>· 政治多极化：推动构建人类命运共同体</w:t>
      </w:r>
    </w:p>
    <w:p w14:paraId="3A2426B1">
      <w:pPr>
        <w:spacing w:after="60"/>
        <w:ind w:left="200" w:firstLine="0"/>
      </w:pPr>
      <w:r>
        <w:rPr>
          <w:rFonts w:ascii="Hiragino Sans GB" w:hAnsi="Hiragino Sans GB" w:eastAsia="Hiragino Sans GB" w:cs="Hiragino Sans GB"/>
          <w:b/>
          <w:color w:val="1F5E8C"/>
          <w:sz w:val="20"/>
        </w:rPr>
        <w:t>· 中国：坚持正确义利观</w:t>
      </w:r>
    </w:p>
    <w:p w14:paraId="1E7737BB">
      <w:pPr>
        <w:spacing w:after="60"/>
        <w:ind w:left="200" w:firstLine="0"/>
      </w:pPr>
      <w:r>
        <w:rPr>
          <w:rFonts w:ascii="Hiragino Sans GB" w:hAnsi="Hiragino Sans GB" w:eastAsia="Hiragino Sans GB" w:cs="Hiragino Sans GB"/>
          <w:b/>
          <w:color w:val="1F5E8C"/>
          <w:sz w:val="20"/>
        </w:rPr>
        <w:t>· 联合国：维护《联合国宪章》宗旨和原则</w:t>
      </w:r>
    </w:p>
    <w:p w14:paraId="500AA832">
      <w:pPr>
        <w:spacing w:before="140" w:after="60"/>
      </w:pPr>
      <w:r>
        <w:rPr>
          <w:rFonts w:ascii="Hiragino Sans GB" w:hAnsi="Hiragino Sans GB" w:eastAsia="Hiragino Sans GB" w:cs="Hiragino Sans GB"/>
          <w:b/>
          <w:color w:val="1F5E8C"/>
          <w:sz w:val="22"/>
        </w:rPr>
        <w:t>18. 2026顺义一模Q21</w:t>
      </w:r>
    </w:p>
    <w:p w14:paraId="4881905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“审势、乘势、驭势”综合题可从国政经角度说明：中国式现代化走和平发展道路，坚持多边主义、互利共赢和人类命运共同体理念，为世界和平与发展提供中国智慧和中国方案。</w:t>
      </w:r>
    </w:p>
    <w:p w14:paraId="0331974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结合材料，综合运用所学，谈谈以中国式现代化全面推进中华民族伟大复兴，应如何运用“审势、乘势、驭势”的智慧。</w:t>
      </w:r>
    </w:p>
    <w:p w14:paraId="15ADE6C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材料称中国式现代化“是走和平发展道路的现代化”，又说中国是“世界和平的稳定力量”；要审清复兴可乘之“势”，先得点出和平与发展仍是时代主题这一大方向。</w:t>
      </w:r>
    </w:p>
    <w:p w14:paraId="0CA7AA7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和平与发展是当今时代主题，中国式现代化是走和平发展道路的现代化，应顺应时代潮流乘势而上。</w:t>
      </w:r>
    </w:p>
    <w:p w14:paraId="66CB44B9">
      <w:pPr>
        <w:spacing w:before="40" w:after="80"/>
      </w:pPr>
      <w:r>
        <w:rPr>
          <w:rFonts w:ascii="Hiragino Sans GB" w:hAnsi="Hiragino Sans GB" w:eastAsia="Hiragino Sans GB" w:cs="Hiragino Sans GB"/>
          <w:b/>
          <w:color w:val="5F6B73"/>
          <w:sz w:val="21"/>
        </w:rPr>
        <w:t>【同题组】</w:t>
      </w:r>
    </w:p>
    <w:p w14:paraId="6A0CF3A8">
      <w:pPr>
        <w:spacing w:after="60"/>
        <w:ind w:left="200" w:firstLine="0"/>
      </w:pPr>
      <w:r>
        <w:rPr>
          <w:rFonts w:ascii="Hiragino Sans GB" w:hAnsi="Hiragino Sans GB" w:eastAsia="Hiragino Sans GB" w:cs="Hiragino Sans GB"/>
          <w:b/>
          <w:color w:val="1F5E8C"/>
          <w:sz w:val="20"/>
        </w:rPr>
        <w:t>· 时代背景：和平与发展仍是时代主题</w:t>
      </w:r>
    </w:p>
    <w:p w14:paraId="366AF3AD">
      <w:pPr>
        <w:spacing w:after="60"/>
        <w:ind w:left="200" w:firstLine="0"/>
      </w:pPr>
      <w:r>
        <w:rPr>
          <w:rFonts w:ascii="Hiragino Sans GB" w:hAnsi="Hiragino Sans GB" w:eastAsia="Hiragino Sans GB" w:cs="Hiragino Sans GB"/>
          <w:b/>
          <w:color w:val="1F5E8C"/>
          <w:sz w:val="20"/>
        </w:rPr>
        <w:t>· 政治多极化：在平等互利基础上开展合作，实现互利共赢；推动构建人类命运共同体；促进共同发展、维护持久和平，共同推进现代化；践行真正的多边主义</w:t>
      </w:r>
    </w:p>
    <w:p w14:paraId="1E7737BB">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w:t>
      </w:r>
    </w:p>
    <w:p>
      <w:pPr>
        <w:spacing w:before="140" w:after="60"/>
      </w:pPr>
      <w:r>
        <w:rPr>
          <w:rFonts w:ascii="Hiragino Sans GB" w:hAnsi="Hiragino Sans GB" w:eastAsia="Hiragino Sans GB" w:cs="Hiragino Sans GB"/>
          <w:b/>
          <w:color w:val="1F5E8C"/>
          <w:sz w:val="22"/>
        </w:rPr>
        <w:t>19. 2026丰台期末Q21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目要求围绕“四大全球倡议为构建人类命运共同体凝聚磅礴合力”写短评，题干呈现四大全球倡议回应时代课题、凝聚国际共识与共同未来之间的关系。回答这一关系时，应先说明和平与发展仍是时代主题，各国人民求和平、谋发展、促合作、图共赢的愿望构成合作基础。</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结合材料，运用《当代国际政治与经济》知识，以“四大全球倡议为构建人类命运共同体凝聚磅礴合力”为主题，撰写一篇短评。</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四大倡议能“凝聚磅礴合力”，前提是各国想要的一致；先讲出这份求和平、谋发展的普遍愿望，才说得通和平与发展仍是时代主题这一合力底座。</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和平与发展仍是时代主题，四大全球倡议顺应各国人民求和平、谋发展、促合作、图共赢的共同愿望，为构建人类命运共同体凝聚合作力量。</w:t>
      </w:r>
    </w:p>
    <w:p w14:paraId="55B003F9">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时代背景：和平与发展仍是时代主题</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政治多极化：相互尊重、公平正义、合作共赢的新型国际关系；共商共建共享的全球治理观；践行真正的多边主义</w:t>
      </w:r>
    </w:p>
    <w:p>
      <w:pPr/>
    </w:p>
    <w:p>
      <w:pPr/>
    </w:p>
    <w:p>
      <w:pPr>
        <w:spacing w:before="140" w:after="60"/>
      </w:pPr>
      <w:r>
        <w:rPr>
          <w:rFonts w:ascii="Hiragino Sans GB" w:hAnsi="Hiragino Sans GB" w:eastAsia="Hiragino Sans GB" w:cs="Hiragino Sans GB"/>
          <w:b/>
          <w:color w:val="1F5E8C"/>
          <w:sz w:val="22"/>
        </w:rPr>
        <w:t>20. 2026海淀期中Q22(1)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题目问全球治理倡议为何能获得国际社会认同，实质是在追问倡议的正当性和时代基础；全球治理处于十字路口，说明回答必须先判断它顺应和平、发展、合作的世界大势，而不是只复述倡议内容。</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运用《当代国际政治与经济》知识，说明全球治理倡议为什么能获得国际社会广泛认同。（6分）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把"全球治理处于十字路口"作为大背景，再问倡议为何获得认同；十字路口的表述本身就在暗示倡议要顺大势才能立住。6分题问"为什么能获得广泛认同"，重在解释认同的正当性来源，不是罗列倡议条目。先以和平与发展仍是时代主题、合作共赢的世界大势打开答案，再点出倡议符合各国人民共同愿望，最后接获得广泛认同的结论。</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全球治理倡议顺应和平与发展的时代潮流，符合世界各国人民的共同愿望，因此能够获得国际社会广泛认同。</w:t>
      </w:r>
    </w:p>
    <w:p>
      <w:pPr>
        <w:spacing w:before="40" w:after="80"/>
      </w:pPr>
      <w:r>
        <w:rPr>
          <w:rFonts w:ascii="Hiragino Sans GB" w:hAnsi="Hiragino Sans GB" w:eastAsia="Hiragino Sans GB" w:cs="Hiragino Sans GB"/>
          <w:b/>
          <w:color w:val="5F6B73"/>
          <w:sz w:val="21"/>
        </w:rPr>
        <w:t>【同题组】（本题6分）</w:t>
      </w:r>
    </w:p>
    <w:p>
      <w:pPr>
        <w:spacing w:after="60"/>
        <w:ind w:left="200" w:firstLine="0"/>
      </w:pPr>
      <w:r>
        <w:rPr>
          <w:rFonts w:ascii="Hiragino Sans GB" w:hAnsi="Hiragino Sans GB" w:eastAsia="Hiragino Sans GB" w:cs="Hiragino Sans GB"/>
          <w:b/>
          <w:color w:val="1F5E8C"/>
          <w:sz w:val="20"/>
        </w:rPr>
        <w:t>· 时代背景：和平与发展仍是时代主题</w:t>
      </w:r>
    </w:p>
    <w:p>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政治多极化：共商共建共享的全球治理观；推动国际秩序和全球治理体系更加公正合理；践行真正的多边主义</w:t>
      </w:r>
    </w:p>
    <w:p w14:paraId="1E7737BB">
      <w:pPr>
        <w:spacing w:after="60"/>
        <w:ind w:left="200" w:firstLine="0"/>
      </w:pPr>
      <w:r>
        <w:rPr>
          <w:rFonts w:ascii="Hiragino Sans GB" w:hAnsi="Hiragino Sans GB" w:eastAsia="Hiragino Sans GB" w:cs="Hiragino Sans GB"/>
          <w:b/>
          <w:color w:val="1F5E8C"/>
          <w:sz w:val="20"/>
        </w:rPr>
        <w:t>· 联合国：维护《联合国宪章》宗旨和原则</w:t>
      </w:r>
    </w:p>
    <w:p>
      <w:pPr/>
    </w:p>
    <w:p>
      <w:pPr/>
    </w:p>
    <w:p>
      <w:pPr>
        <w:spacing w:before="140" w:after="60"/>
      </w:pPr>
      <w:r>
        <w:rPr>
          <w:rFonts w:ascii="Hiragino Sans GB" w:hAnsi="Hiragino Sans GB" w:eastAsia="Hiragino Sans GB" w:cs="Hiragino Sans GB"/>
          <w:b/>
          <w:color w:val="1F5E8C"/>
          <w:sz w:val="22"/>
        </w:rPr>
        <w:t>21. 2026通州一模Q19</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要求分析中国元首外交如何为世界注入稳定性与正能量；材料呈现中俄、中美、欧洲、周边国家和全球南方合作，说明答题不能只写外交活动本身，还要说明这些活动顺应和平、发展、合作、共赢的时代潮流。</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结合材料，运用《当代国际政治与经济》知识，分析中国元首外交如何为世界注入稳定性与正能量。（8分）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题干直接把元首外交的作用概括为“稳定性与正能量”，这是时代主题题的信号。写法上先判断世界处在动荡变革中，再说明中国以对话合作回应共同愿望，为和平发展提供稳定支撑。</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中国元首外交顺应和平与发展的时代主题，通过沟通对话、互信合作和共同发展，为动荡变革的世界注入稳定性与正能量。</w:t>
      </w:r>
    </w:p>
    <w:p w14:paraId="55B003F9">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时代背景：和平与发展仍是时代主题</w:t>
      </w:r>
    </w:p>
    <w:p w14:paraId="1E7737BB">
      <w:pPr>
        <w:spacing w:after="60"/>
        <w:ind w:left="200" w:firstLine="0"/>
      </w:pPr>
      <w:r>
        <w:rPr>
          <w:rFonts w:ascii="Hiragino Sans GB" w:hAnsi="Hiragino Sans GB" w:eastAsia="Hiragino Sans GB" w:cs="Hiragino Sans GB"/>
          <w:b/>
          <w:color w:val="1F5E8C"/>
          <w:sz w:val="20"/>
        </w:rPr>
        <w:t>· 理论：共同利益是合作的基础</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政治多极化：相互尊重、公平正义、合作共赢的新型国际关系；国际关系民主化与国际政治经济新秩序</w:t>
      </w:r>
    </w:p>
    <w:p w14:paraId="1E7737BB">
      <w:pPr>
        <w:spacing w:after="60"/>
        <w:ind w:left="200" w:firstLine="0"/>
      </w:pPr>
      <w:r>
        <w:rPr>
          <w:rFonts w:ascii="Hiragino Sans GB" w:hAnsi="Hiragino Sans GB" w:eastAsia="Hiragino Sans GB" w:cs="Hiragino Sans GB"/>
          <w:b/>
          <w:color w:val="1F5E8C"/>
          <w:sz w:val="20"/>
        </w:rPr>
        <w:t>· 中国：中国特色大国外交与人类命运共同体</w:t>
      </w:r>
    </w:p>
    <w:p w14:paraId="1E7737BB">
      <w:pPr>
        <w:spacing w:after="60"/>
        <w:ind w:left="200" w:firstLine="0"/>
      </w:pPr>
      <w:r>
        <w:rPr>
          <w:rFonts w:ascii="Hiragino Sans GB" w:hAnsi="Hiragino Sans GB" w:eastAsia="Hiragino Sans GB" w:cs="Hiragino Sans GB"/>
          <w:b/>
          <w:color w:val="1F5E8C"/>
          <w:sz w:val="20"/>
        </w:rPr>
        <w:t>· 联合国：遵循联合国宪章宗旨和原则</w:t>
      </w:r>
    </w:p>
    <w:p>
      <w:pPr/>
    </w:p>
    <w:p>
      <w:pPr/>
    </w:p>
    <w:p w14:paraId="58D23789">
      <w:pPr>
        <w:pStyle w:val="4"/>
      </w:pPr>
      <w:r>
        <w:rPr>
          <w:rFonts w:eastAsia="Hiragino Sans GB" w:ascii="Hiragino Sans GB" w:hAnsi="Hiragino Sans GB" w:cs="Hiragino Sans GB"/>
          <w:b/>
          <w:color w:val="2F6F9F"/>
          <w:sz w:val="28"/>
        </w:rPr>
        <w:t>挑战</w:t>
      </w:r>
    </w:p>
    <w:p w14:paraId="5292C63E">
      <w:pPr/>
      <w:r>
        <w:rPr>
          <w:rFonts w:ascii="Hiragino Sans GB" w:hAnsi="Hiragino Sans GB" w:eastAsia="Hiragino Sans GB" w:cs="Hiragino Sans GB"/>
          <w:b w:val="0"/>
          <w:color w:val="202124"/>
          <w:sz w:val="21"/>
        </w:rPr>
        <w:t>【学生判别】 看到单边霸凌、关税霸凌、贸易保护主义、脱钩断链、阵营对抗、恃强凌弱等词，先把它们看作和平与发展的挑战，再转入反对霸权主义和强权政治、坚持多边主义和国际关系民主化。</w:t>
      </w:r>
    </w:p>
    <w:p w14:paraId="63EF4CEA">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核心答题点：霸权主义和强权政治、单边主义是和平与发展的现实挑战</w:t>
      </w:r>
    </w:p>
    <w:p w14:paraId="65FC024A">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核心答题点：百年变局与外部风险挑战</w:t>
      </w:r>
    </w:p>
    <w:p w14:paraId="133E7053">
      <w:pPr>
        <w:spacing w:before="140" w:after="60"/>
      </w:pPr>
      <w:r>
        <w:rPr>
          <w:rFonts w:ascii="Hiragino Sans GB" w:hAnsi="Hiragino Sans GB" w:eastAsia="Hiragino Sans GB" w:cs="Hiragino Sans GB"/>
          <w:b/>
          <w:color w:val="1F5E8C"/>
          <w:sz w:val="22"/>
        </w:rPr>
        <w:t>1. 2025东城二模Q20</w:t>
      </w:r>
    </w:p>
    <w:p w14:paraId="0EA60BC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题面开头集中呈现全球经济复苏乏力、贸易保护主义、地区冲突、阵营对抗、脱钩断链、恐怖主义和气候变化等挑战，小论文首层必须先交代“同球共济”提出的时代背景。</w:t>
      </w:r>
    </w:p>
    <w:p w14:paraId="28354E68">
      <w:pPr>
        <w:spacing w:before="40" w:after="80"/>
      </w:pPr>
      <w:r>
        <w:rPr>
          <w:rFonts w:ascii="Hiragino Sans GB" w:hAnsi="Hiragino Sans GB" w:eastAsia="Hiragino Sans GB" w:cs="Hiragino Sans GB"/>
          <w:b/>
          <w:color w:val="546A7B"/>
          <w:sz w:val="21"/>
        </w:rPr>
        <w:t>【设问】 结合材料，运用《当代国际政治与经济》知识，写一篇小论文。要求：自拟题目、观点明确、逻辑清晰，200字左右。</w:t>
      </w:r>
    </w:p>
    <w:p w14:paraId="2110A8F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开头一口气列出经济复苏乏力、贸易保护主义、地区冲突、阵营对抗、脱钩断链、恐怖主义、气候变化等多类问题；这是典型的"变乱交织"信号。小论文要求论证"同球共济"为何提出，首层必须先把外部风险挑战交代到位，再讨论应对。先说明当今国际局势变乱交织、人类面临多重风险挑战，再把这些挑战接为"同球共济"必要性的来源，最后承接中国主张。</w:t>
      </w:r>
    </w:p>
    <w:p w14:paraId="11C4D04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当今国际局势变乱交织，局部动荡不断，人类面临经济复苏乏力、贸易保护主义、冲突动荡和非传统安全威胁等诸多问题和挑战，因此更需要弘扬“同球共济”精神。</w:t>
      </w:r>
    </w:p>
    <w:p w14:paraId="07165D67">
      <w:pPr>
        <w:spacing w:before="40" w:after="80"/>
      </w:pPr>
      <w:r>
        <w:rPr>
          <w:rFonts w:ascii="Hiragino Sans GB" w:hAnsi="Hiragino Sans GB" w:eastAsia="Hiragino Sans GB" w:cs="Hiragino Sans GB"/>
          <w:b/>
          <w:color w:val="5F6B73"/>
          <w:sz w:val="21"/>
        </w:rPr>
        <w:t>【同题组】 （本题8分）</w:t>
      </w:r>
    </w:p>
    <w:p w14:paraId="47E762BF">
      <w:pPr>
        <w:spacing w:after="60"/>
        <w:ind w:left="200" w:firstLine="0"/>
      </w:pPr>
      <w:r>
        <w:rPr>
          <w:rFonts w:ascii="Hiragino Sans GB" w:hAnsi="Hiragino Sans GB" w:eastAsia="Hiragino Sans GB" w:cs="Hiragino Sans GB"/>
          <w:b/>
          <w:color w:val="1F5E8C"/>
          <w:sz w:val="20"/>
        </w:rPr>
        <w:t>· 时代背景：和平与发展仍是时代主题；百年变局与外部风险挑战</w:t>
      </w:r>
    </w:p>
    <w:p w14:paraId="4E5DCFEF">
      <w:pPr>
        <w:spacing w:after="60"/>
        <w:ind w:left="200" w:firstLine="0"/>
      </w:pPr>
      <w:r>
        <w:rPr>
          <w:rFonts w:ascii="Hiragino Sans GB" w:hAnsi="Hiragino Sans GB" w:eastAsia="Hiragino Sans GB" w:cs="Hiragino Sans GB"/>
          <w:b/>
          <w:color w:val="1F5E8C"/>
          <w:sz w:val="20"/>
        </w:rPr>
        <w:t>· 理论：国家间共同利益是国家合作的基础</w:t>
      </w:r>
    </w:p>
    <w:p w14:paraId="66622FEB">
      <w:pPr>
        <w:spacing w:after="60"/>
        <w:ind w:left="200" w:firstLine="0"/>
      </w:pPr>
      <w:r>
        <w:rPr>
          <w:rFonts w:ascii="Hiragino Sans GB" w:hAnsi="Hiragino Sans GB" w:eastAsia="Hiragino Sans GB" w:cs="Hiragino Sans GB"/>
          <w:b/>
          <w:color w:val="1F5E8C"/>
          <w:sz w:val="20"/>
        </w:rPr>
        <w:t>· 政治多极化：推动构建人类命运共同体；推动国际关系民主化、和平解决国际争端；世界多极化是当今国际形势的突出特点</w:t>
      </w:r>
    </w:p>
    <w:p w14:paraId="329F2997">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w:t>
      </w:r>
    </w:p>
    <w:p w14:paraId="0AB4EB03">
      <w:pPr>
        <w:spacing w:before="140" w:after="60"/>
      </w:pPr>
      <w:r>
        <w:rPr>
          <w:rFonts w:ascii="Hiragino Sans GB" w:hAnsi="Hiragino Sans GB" w:eastAsia="Hiragino Sans GB" w:cs="Hiragino Sans GB"/>
          <w:b/>
          <w:color w:val="1F5E8C"/>
          <w:sz w:val="22"/>
        </w:rPr>
        <w:t>2. 2024朝阳一模Q21</w:t>
      </w:r>
    </w:p>
    <w:p w14:paraId="62CEE57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题目先要求分析“变局”中的经济形势，题目评价重点提示我国发展的外部环境日趋严峻、风险挑战增多，因此要先说明外部风险压力。</w:t>
      </w:r>
    </w:p>
    <w:p w14:paraId="2BFA6D6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结合上述资料，在分析我国当前经济形势的基础上，运用《当代国际政治与经济》知识，谈谈如何推动中国经济在变局中开新局。</w:t>
      </w:r>
    </w:p>
    <w:p w14:paraId="1AB2EB30">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评价重点集中在我国外部环境日趋严峻、风险挑战增多；这是典型的“变局”中分析经济形势的信号。设问指向先分析"变局"中的经济形势再谈开新局，分析形势就要把外部环境的严峻性立住。先说明我国外部环境日趋严峻、风险挑战增多，再把外部压力接为统筹发展与安全的必要性，最后承接以新安全格局保障新发展格局的开新局思路。</w:t>
      </w:r>
    </w:p>
    <w:p w14:paraId="1FBA56C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我国发展的外部环境日趋严峻、风险挑战增多，使中国经济开新局必须统筹发展与安全。</w:t>
      </w:r>
    </w:p>
    <w:p w14:paraId="774AC663">
      <w:pPr>
        <w:spacing w:before="40" w:after="80"/>
      </w:pPr>
      <w:r>
        <w:rPr>
          <w:rFonts w:ascii="Hiragino Sans GB" w:hAnsi="Hiragino Sans GB" w:eastAsia="Hiragino Sans GB" w:cs="Hiragino Sans GB"/>
          <w:b/>
          <w:color w:val="5F6B73"/>
          <w:sz w:val="21"/>
        </w:rPr>
        <w:t>【同题组】</w:t>
      </w:r>
    </w:p>
    <w:p w14:paraId="1CAC25AF">
      <w:pPr>
        <w:spacing w:after="60"/>
        <w:ind w:left="200" w:firstLine="0"/>
      </w:pPr>
      <w:r>
        <w:rPr>
          <w:rFonts w:ascii="Hiragino Sans GB" w:hAnsi="Hiragino Sans GB" w:eastAsia="Hiragino Sans GB" w:cs="Hiragino Sans GB"/>
          <w:b/>
          <w:color w:val="1F5E8C"/>
          <w:sz w:val="20"/>
        </w:rPr>
        <w:t>· 时代背景：百年变局与外部风险挑战</w:t>
      </w:r>
    </w:p>
    <w:p w14:paraId="68D3B3CD">
      <w:pPr>
        <w:spacing w:after="60"/>
        <w:ind w:left="200" w:firstLine="0"/>
      </w:pPr>
      <w:r>
        <w:rPr>
          <w:rFonts w:ascii="Hiragino Sans GB" w:hAnsi="Hiragino Sans GB" w:eastAsia="Hiragino Sans GB" w:cs="Hiragino Sans GB"/>
          <w:b/>
          <w:color w:val="1F5E8C"/>
          <w:sz w:val="20"/>
        </w:rPr>
        <w:t>· 经济全球化：推动建设开放型世界经济，深化国际分工与合作；提高开放型经济水平；利用两个市场两种资源优化全球资源配置；内外联通畅通国内国际双循环，提升国际循环质量</w:t>
      </w:r>
    </w:p>
    <w:p w14:paraId="3734D14F">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政治多极化：相互尊重、公平正义、合作共赢的新型国际关系；在平等互利基础上开展合作，实现互利共赢；推动构建人类命运共同体；促进共同发展、维护持久和平，共同推进现代化</w:t>
      </w:r>
    </w:p>
    <w:p w14:paraId="1E7737BB">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中国：坚持总体国家安全观，统筹发展与安全，以新安全格局保障新发展格局；和平共处五项原则是我国对外关系基本准则；坚持独立自主、自力更生，增强发展主动权</w:t>
      </w:r>
    </w:p>
    <w:p w14:paraId="6EA5D798">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核心答题点：气候变化给全人类带来巨大风险和挑战，气候治理已成为全球治理的重要议题之一</w:t>
      </w:r>
    </w:p>
    <w:p w14:paraId="601A94E5">
      <w:pPr>
        <w:spacing w:before="140" w:after="60"/>
      </w:pPr>
      <w:r>
        <w:rPr>
          <w:rFonts w:ascii="Hiragino Sans GB" w:hAnsi="Hiragino Sans GB" w:eastAsia="Hiragino Sans GB" w:cs="Hiragino Sans GB"/>
          <w:b/>
          <w:color w:val="1F5E8C"/>
          <w:sz w:val="22"/>
        </w:rPr>
        <w:t>1. 2024朝阳二模Q20</w:t>
      </w:r>
    </w:p>
    <w:p w14:paraId="49C201E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表格题先要求形成研讨共识，研讨背景集中呈现气温上升对粮食、生态、能源、基础设施和生命财产安全的威胁，因此必须先说明气候治理的全球公共问题属性。</w:t>
      </w:r>
    </w:p>
    <w:p w14:paraId="35052EF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结合研讨背景，运用《当代国际政治与经济》知识，完成下表。</w:t>
      </w:r>
    </w:p>
    <w:p w14:paraId="7AB5D2C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研讨背景集中呈现气温上升对粮食、生态、能源、基础设施和生命财产安全的威胁；这些威胁是跨国、跨域、跨代的，单一国家无法独立解决。表格题要先填"基本原则"再填"共识"，原则部分必须先说明气候治理的全球公共属性，否则后面的共识缺少依据。先把气候变化定性为全人类共同风险和挑战、已成为全球治理重要议题，再把粮食/生态/能源等威胁接为风险表现，最后承接共同责任落点。</w:t>
      </w:r>
    </w:p>
    <w:p w14:paraId="5FCA3D8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气候变化给全人类带来巨大风险和挑战，已成为全球治理的重要议题，各国应把应对气候变化作为共同责任推进。</w:t>
      </w:r>
    </w:p>
    <w:p w14:paraId="4E932733">
      <w:pPr>
        <w:spacing w:before="40" w:after="80"/>
      </w:pPr>
      <w:r>
        <w:rPr>
          <w:rFonts w:ascii="Hiragino Sans GB" w:hAnsi="Hiragino Sans GB" w:eastAsia="Hiragino Sans GB" w:cs="Hiragino Sans GB"/>
          <w:b/>
          <w:color w:val="5F6B73"/>
          <w:sz w:val="21"/>
        </w:rPr>
        <w:t>【同题组】</w:t>
      </w:r>
    </w:p>
    <w:p w14:paraId="03347ABB">
      <w:pPr>
        <w:spacing w:after="60"/>
        <w:ind w:left="200" w:firstLine="0"/>
      </w:pPr>
      <w:r>
        <w:rPr>
          <w:rFonts w:ascii="Hiragino Sans GB" w:hAnsi="Hiragino Sans GB" w:eastAsia="Hiragino Sans GB" w:cs="Hiragino Sans GB"/>
          <w:b/>
          <w:color w:val="1F5E8C"/>
          <w:sz w:val="20"/>
        </w:rPr>
        <w:t>· 时代背景：气候变化给全人类带来巨大风险和挑战，气候治理已成为全球治理的重要议题之一</w:t>
      </w:r>
    </w:p>
    <w:p w14:paraId="140DFC8D">
      <w:pPr>
        <w:spacing w:after="60"/>
        <w:ind w:left="200" w:firstLine="0"/>
      </w:pPr>
      <w:r>
        <w:rPr>
          <w:rFonts w:ascii="Hiragino Sans GB" w:hAnsi="Hiragino Sans GB" w:eastAsia="Hiragino Sans GB" w:cs="Hiragino Sans GB"/>
          <w:b/>
          <w:color w:val="1F5E8C"/>
          <w:sz w:val="20"/>
        </w:rPr>
        <w:t>· 理论：国家间共同利益是国家合作的基础</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坚持开放合作、共享共赢、包容互鉴、共商共建；推动构建人类命运共同体；践行真正的多边主义；坚持共同但有区别的责任，要求发达国家为完善全球气候治理承担更多责任；跨国公司等全球企业，尤其是工业领域企业，应致力于技术创新，加快绿色低碳转型，努力降低碳排放</w:t>
      </w:r>
    </w:p>
    <w:p w14:paraId="0719A7AA">
      <w:pPr>
        <w:pStyle w:val="3"/>
        <w:jc w:val="left"/>
      </w:pPr>
      <w:r>
        <w:rPr>
          <w:rFonts w:eastAsia="Hiragino Sans GB" w:ascii="Hiragino Sans GB" w:hAnsi="Hiragino Sans GB" w:cs="Hiragino Sans GB"/>
          <w:b/>
          <w:color w:val="173B5B"/>
          <w:sz w:val="36"/>
        </w:rPr>
        <w:t>理论</w:t>
      </w:r>
    </w:p>
    <w:p w14:paraId="7955753C">
      <w:pPr>
        <w:pStyle w:val="4"/>
      </w:pPr>
      <w:r>
        <w:rPr>
          <w:rFonts w:eastAsia="Hiragino Sans GB" w:ascii="Hiragino Sans GB" w:hAnsi="Hiragino Sans GB" w:cs="Hiragino Sans GB"/>
          <w:b/>
          <w:color w:val="2F6F9F"/>
          <w:sz w:val="28"/>
        </w:rPr>
        <w:t>合作</w:t>
      </w:r>
    </w:p>
    <w:p w14:paraId="32F98083">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核心答题点：国家间共同利益是国家合作的基础</w:t>
      </w:r>
    </w:p>
    <w:p w14:paraId="73EE0123">
      <w:pPr>
        <w:spacing w:before="140" w:after="60"/>
      </w:pPr>
      <w:r>
        <w:rPr>
          <w:rFonts w:ascii="Hiragino Sans GB" w:hAnsi="Hiragino Sans GB" w:eastAsia="Hiragino Sans GB" w:cs="Hiragino Sans GB"/>
          <w:b/>
          <w:color w:val="1F5E8C"/>
          <w:sz w:val="22"/>
        </w:rPr>
        <w:t>1. 2025东城一模Q20</w:t>
      </w:r>
    </w:p>
    <w:p w14:paraId="34C7984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此次出访中，中国同秘鲁签署自贸协定升级议定书和共建“一带一路”合作规划，并在11天内达成60多项合作文件，说明相关国家围绕贸易合作、区域合作和发展议题存在共同利益。</w:t>
      </w:r>
    </w:p>
    <w:p w14:paraId="0DE2676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结合材料，运用《当代国际政治与经济》知识，谈谈此次元首外交的“精彩”之处。</w:t>
      </w:r>
    </w:p>
    <w:p w14:paraId="1272554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给出自贸协定升级议定书、共建“一带一路”合作规划以及11天60多项合作文件等具体落点，呈现的是高密度、跨议题的双边务实合作。问元首外交的“精彩”之处，要求解释这些密集合作为什么能落地，而不是把签约成果罗列一遍。先把贸易、区域和发展议题统摄到双方共同利益上，再写国家间共同利益是国家合作的基础，进而接到此次出访拓展务实合作的具体表现。</w:t>
      </w:r>
    </w:p>
    <w:p w14:paraId="2374C2F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此次元首外交围绕自贸协定升级、共建“一带一路”合作规划和多项合作文件拓展务实合作，体现国家间共同利益是合作的基础。</w:t>
      </w:r>
    </w:p>
    <w:p w14:paraId="5CA72444">
      <w:pPr>
        <w:spacing w:before="40" w:after="80"/>
      </w:pPr>
      <w:r>
        <w:rPr>
          <w:rFonts w:ascii="Hiragino Sans GB" w:hAnsi="Hiragino Sans GB" w:eastAsia="Hiragino Sans GB" w:cs="Hiragino Sans GB"/>
          <w:b/>
          <w:color w:val="5F6B73"/>
          <w:sz w:val="21"/>
        </w:rPr>
        <w:t>【同题组】</w:t>
      </w:r>
    </w:p>
    <w:p w14:paraId="16F0D63C">
      <w:pPr>
        <w:spacing w:after="60"/>
        <w:ind w:left="200" w:firstLine="0"/>
      </w:pPr>
      <w:r>
        <w:rPr>
          <w:rFonts w:ascii="Hiragino Sans GB" w:hAnsi="Hiragino Sans GB" w:eastAsia="Hiragino Sans GB" w:cs="Hiragino Sans GB"/>
          <w:b/>
          <w:color w:val="1F5E8C"/>
          <w:sz w:val="20"/>
        </w:rPr>
        <w:t>· 理论：国家间共同利益是国家合作的基础</w:t>
      </w:r>
    </w:p>
    <w:p w14:paraId="6B089B4D">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w:t>
      </w:r>
    </w:p>
    <w:p w14:paraId="0559388D">
      <w:pPr>
        <w:spacing w:after="60"/>
        <w:ind w:left="200" w:firstLine="0"/>
      </w:pPr>
      <w:r>
        <w:rPr>
          <w:rFonts w:ascii="Hiragino Sans GB" w:hAnsi="Hiragino Sans GB" w:eastAsia="Hiragino Sans GB" w:cs="Hiragino Sans GB"/>
          <w:b/>
          <w:color w:val="1F5E8C"/>
          <w:sz w:val="20"/>
        </w:rPr>
        <w:t>· 政治多极化：推动全球治理体系变革完善，建立更加公正合理的国际政治经济新秩序；推动国际关系民主化</w:t>
      </w:r>
    </w:p>
    <w:p w14:paraId="1E7737BB">
      <w:pPr>
        <w:spacing w:after="60"/>
        <w:ind w:left="200" w:firstLine="0"/>
      </w:pPr>
      <w:r>
        <w:rPr>
          <w:rFonts w:ascii="Hiragino Sans GB" w:hAnsi="Hiragino Sans GB" w:eastAsia="Hiragino Sans GB" w:cs="Hiragino Sans GB"/>
          <w:b/>
          <w:color w:val="1F5E8C"/>
          <w:sz w:val="20"/>
        </w:rPr>
        <w:t>· 中国：中国推动构建人类命运共同体；与发展中国家共享发展新机遇，惠民生增福祉，实现互利共赢；习近平外交思想指导中国特色大国外交（外交为民、服务中国式现代化）</w:t>
      </w:r>
    </w:p>
    <w:p w14:paraId="13B5C83A">
      <w:pPr>
        <w:spacing w:before="140" w:after="60"/>
      </w:pPr>
      <w:r>
        <w:rPr>
          <w:rFonts w:ascii="Hiragino Sans GB" w:hAnsi="Hiragino Sans GB" w:eastAsia="Hiragino Sans GB" w:cs="Hiragino Sans GB"/>
          <w:b/>
          <w:color w:val="1F5E8C"/>
          <w:sz w:val="22"/>
        </w:rPr>
        <w:t>2. 2026石景山一模Q20</w:t>
      </w:r>
    </w:p>
    <w:p w14:paraId="6EE885A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132F3CB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运用《当代国际政治与经济》知识，任选两个关键词，说明中国倡议如何助推亚太合作。</w:t>
      </w:r>
    </w:p>
    <w:p w14:paraId="1A0F089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用"五个共同"把多边贸易体制、贸易投资便利化、产业链供应链、数字绿色贸易、区域繁荣并排列出，五条都从"共同"切入，指向合作建立在亚太各国相互交织的利益之上。问"如何助推"，要把中国倡议与亚太合作的内在动力关联，不能只解释关键词字面。先点明亚太各国在多边贸易、产业链供应链和开放发展中存在共同利益，再写中国倡议凝聚共同维护、共同推进、共享繁荣三条共识，进而接到助推亚太合作走深走实。</w:t>
      </w:r>
    </w:p>
    <w:p w14:paraId="4246628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中国倡议立足亚太各国在多边贸易、产业链供应链和开放发展中的共同利益，凝聚共同维护、共同推进、共享繁荣的合作共识，助推亚太合作走深走实。</w:t>
      </w:r>
    </w:p>
    <w:p w14:paraId="5A16BB61">
      <w:pPr>
        <w:spacing w:before="40" w:after="80"/>
      </w:pPr>
      <w:r>
        <w:rPr>
          <w:rFonts w:ascii="Hiragino Sans GB" w:hAnsi="Hiragino Sans GB" w:eastAsia="Hiragino Sans GB" w:cs="Hiragino Sans GB"/>
          <w:b/>
          <w:color w:val="5F6B73"/>
          <w:sz w:val="21"/>
        </w:rPr>
        <w:t>【同题组】</w:t>
      </w:r>
    </w:p>
    <w:p w14:paraId="396232B9">
      <w:pPr>
        <w:spacing w:after="60"/>
        <w:ind w:left="200" w:firstLine="0"/>
      </w:pPr>
      <w:r>
        <w:rPr>
          <w:rFonts w:ascii="Hiragino Sans GB" w:hAnsi="Hiragino Sans GB" w:eastAsia="Hiragino Sans GB" w:cs="Hiragino Sans GB"/>
          <w:b/>
          <w:color w:val="1F5E8C"/>
          <w:sz w:val="20"/>
        </w:rPr>
        <w:t>· 时代背景：和平与发展仍是时代主题</w:t>
      </w:r>
    </w:p>
    <w:p w14:paraId="74561916">
      <w:pPr>
        <w:spacing w:after="60"/>
        <w:ind w:left="200" w:firstLine="0"/>
      </w:pPr>
      <w:r>
        <w:rPr>
          <w:rFonts w:ascii="Hiragino Sans GB" w:hAnsi="Hiragino Sans GB" w:eastAsia="Hiragino Sans GB" w:cs="Hiragino Sans GB"/>
          <w:b/>
          <w:color w:val="1F5E8C"/>
          <w:sz w:val="20"/>
        </w:rPr>
        <w:t>· 理论：国家间共同利益是国家合作的基础</w:t>
      </w:r>
    </w:p>
    <w:p w14:paraId="3E10E352">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经济全球化：推进贸易和投资自由化便利化；推动经济全球化朝着更加开放、包容、普惠、平衡、共赢方向发展；推进普惠包容的经济全球化；建设开放型世界经济；维护多边贸易体制</w:t>
      </w:r>
    </w:p>
    <w:p w14:paraId="099DFC0D">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政治多极化：相互尊重、公平正义、合作共赢的新型国际关系；在平等互利基础上开展合作，实现互利共赢；共商共建共享的全球治理观</w:t>
      </w:r>
    </w:p>
    <w:p w14:paraId="1E7737BB">
      <w:pPr>
        <w:spacing w:after="60"/>
        <w:ind w:left="200" w:firstLine="0"/>
      </w:pPr>
      <w:r>
        <w:rPr>
          <w:rFonts w:ascii="Hiragino Sans GB" w:hAnsi="Hiragino Sans GB" w:eastAsia="Hiragino Sans GB" w:cs="Hiragino Sans GB"/>
          <w:b/>
          <w:color w:val="1F5E8C"/>
          <w:sz w:val="20"/>
        </w:rPr>
        <w:t>· 中国：中国推动构建人类命运共同体</w:t>
      </w:r>
    </w:p>
    <w:p w14:paraId="01868D13">
      <w:pPr>
        <w:spacing w:before="140" w:after="60"/>
      </w:pPr>
      <w:r>
        <w:rPr>
          <w:rFonts w:ascii="Hiragino Sans GB" w:hAnsi="Hiragino Sans GB" w:eastAsia="Hiragino Sans GB" w:cs="Hiragino Sans GB"/>
          <w:b/>
          <w:color w:val="1F5E8C"/>
          <w:sz w:val="22"/>
        </w:rPr>
        <w:t>3. 2026丰台一模Q19</w:t>
      </w:r>
    </w:p>
    <w:p w14:paraId="2F2FC02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题面用减贫国际合作、教育合作和卫生健康经验分享三组材料，说明中国把自身发展同各国发展利益结合起来；要回答中国大国情怀与担当，需要先解释中国为什么能与各国在可持续发展上形成合作。</w:t>
      </w:r>
    </w:p>
    <w:p w14:paraId="6AF6BDC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结合材料，运用《当代国际政治与经济》知识，说明中国在全球可持续发展中彰显了怎样的大国情怀与担当。</w:t>
      </w:r>
    </w:p>
    <w:p w14:paraId="66BEBE9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减贫国际合作、教育合作和卫生健康经验分享三组事实并排，呈现的是中国把自身发展成果与各国发展需求拼到同一张利益清单上。需要说明"大国情怀与担当"，必须先解释中国为什么能与各国一起做这些事，再说担当从何而来。先点明中国致力于扩大同各国利益的汇合点，再写减贫、教育、卫生健康等领域的合作是共同利益的具体落点，进而接到中国把自身发展成就转化为全球可持续发展的共同利益。</w:t>
      </w:r>
    </w:p>
    <w:p w14:paraId="7D06685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中国致力于扩大同各国利益的汇合点，在消除贫困、教育普及和卫生健康等领域同各国合作，把自身发展成就转化为推动全球可持续发展的共同利益。</w:t>
      </w:r>
    </w:p>
    <w:p w14:paraId="5CAF897C">
      <w:pPr>
        <w:spacing w:before="40" w:after="80"/>
      </w:pPr>
      <w:r>
        <w:rPr>
          <w:rFonts w:ascii="Hiragino Sans GB" w:hAnsi="Hiragino Sans GB" w:eastAsia="Hiragino Sans GB" w:cs="Hiragino Sans GB"/>
          <w:b/>
          <w:color w:val="5F6B73"/>
          <w:sz w:val="21"/>
        </w:rPr>
        <w:t>【同题组】</w:t>
      </w:r>
    </w:p>
    <w:p w14:paraId="0C03A843">
      <w:pPr>
        <w:spacing w:after="60"/>
        <w:ind w:left="200" w:firstLine="0"/>
      </w:pPr>
      <w:r>
        <w:rPr>
          <w:rFonts w:ascii="Hiragino Sans GB" w:hAnsi="Hiragino Sans GB" w:eastAsia="Hiragino Sans GB" w:cs="Hiragino Sans GB"/>
          <w:b/>
          <w:color w:val="1F5E8C"/>
          <w:sz w:val="20"/>
        </w:rPr>
        <w:t>· 理论：国家间共同利益是国家合作的基础</w:t>
      </w:r>
    </w:p>
    <w:p w14:paraId="77FB249E">
      <w:pPr>
        <w:spacing w:after="60"/>
        <w:ind w:left="200" w:firstLine="0"/>
      </w:pPr>
      <w:r>
        <w:rPr>
          <w:rFonts w:ascii="Hiragino Sans GB" w:hAnsi="Hiragino Sans GB" w:eastAsia="Hiragino Sans GB" w:cs="Hiragino Sans GB"/>
          <w:b/>
          <w:color w:val="1F5E8C"/>
          <w:sz w:val="20"/>
        </w:rPr>
        <w:t>· 政治多极化：共商共建共享的全球治理观；践行真正的多边主义</w:t>
      </w:r>
    </w:p>
    <w:p w14:paraId="0AE20C8D">
      <w:pPr>
        <w:spacing w:after="60"/>
        <w:ind w:left="200" w:firstLine="0"/>
      </w:pPr>
      <w:r>
        <w:rPr>
          <w:rFonts w:ascii="Hiragino Sans GB" w:hAnsi="Hiragino Sans GB" w:eastAsia="Hiragino Sans GB" w:cs="Hiragino Sans GB"/>
          <w:b/>
          <w:color w:val="1F5E8C"/>
          <w:sz w:val="20"/>
        </w:rPr>
        <w:t>· 中国：中国推动构建人类命运共同体；坚持正确义利观；中国是负责任大国并勇于担当</w:t>
      </w:r>
    </w:p>
    <w:p w14:paraId="1E7737BB">
      <w:pPr>
        <w:spacing w:after="60"/>
        <w:ind w:left="200" w:firstLine="0"/>
      </w:pPr>
      <w:r>
        <w:rPr>
          <w:rFonts w:ascii="Hiragino Sans GB" w:hAnsi="Hiragino Sans GB" w:eastAsia="Hiragino Sans GB" w:cs="Hiragino Sans GB"/>
          <w:b/>
          <w:color w:val="1F5E8C"/>
          <w:sz w:val="20"/>
        </w:rPr>
        <w:t>· 联合国：维护《联合国宪章》宗旨和原则；落实联合国2030年可持续发展议程</w:t>
      </w:r>
    </w:p>
    <w:p w14:paraId="0252E81B">
      <w:pPr>
        <w:spacing w:before="140" w:after="60"/>
      </w:pPr>
      <w:r>
        <w:rPr>
          <w:rFonts w:ascii="Hiragino Sans GB" w:hAnsi="Hiragino Sans GB" w:eastAsia="Hiragino Sans GB" w:cs="Hiragino Sans GB"/>
          <w:b/>
          <w:color w:val="1F5E8C"/>
          <w:sz w:val="22"/>
        </w:rPr>
        <w:t>4. 2025丰台期末Q20——中非达成战略性共识的理论逻辑和价值意蕴</w:t>
      </w:r>
    </w:p>
    <w:p w14:paraId="43D77AD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题面写中非合力反对脱钩断链、提升发展中国家在全球治理体系中的代表性和发言权，并把战略共识嵌入南南合作；设问问理论逻辑，回答合作为什么能够成立时必须先说明共同利益。</w:t>
      </w:r>
    </w:p>
    <w:p w14:paraId="7776F81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阅读材料，运用《当代国际政治与经济》知识，阐明中非达成一系列战略性共识的理论逻辑和价值意蕴。</w:t>
      </w:r>
    </w:p>
    <w:p w14:paraId="718CA2B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反对脱钩断链"和"提升发展中国家在全球治理体系中的代表性和发言权"并列摆出，并把战略共识嵌入南南合作框架，指向中非有一组重叠的利益与诉求。问"理论逻辑"，要解释战略共识为什么能达成；问"价值意蕴"，再带出对发展中国家整体的意义。先点明国家间共同利益是合作的基础，再写中非在维护发展中国家利益、反对脱钩断链、推进全球治理公平上的共同关切，进而接到双方能够达成一系列战略性共识。</w:t>
      </w:r>
    </w:p>
    <w:p w14:paraId="1AE8E09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国家间共同利益是合作的基础，中非在维护发展中国家共同利益、反对脱钩断链、推进全球治理公平方面具有共同关切，因此能够达成战略性共识。</w:t>
      </w:r>
    </w:p>
    <w:p w14:paraId="4471DD04">
      <w:pPr>
        <w:spacing w:before="40" w:after="80"/>
      </w:pPr>
      <w:r>
        <w:rPr>
          <w:rFonts w:ascii="Hiragino Sans GB" w:hAnsi="Hiragino Sans GB" w:eastAsia="Hiragino Sans GB" w:cs="Hiragino Sans GB"/>
          <w:b/>
          <w:color w:val="5F6B73"/>
          <w:sz w:val="21"/>
        </w:rPr>
        <w:t>【同题组】</w:t>
      </w:r>
    </w:p>
    <w:p w14:paraId="1E968B53">
      <w:pPr>
        <w:spacing w:after="60"/>
        <w:ind w:left="200" w:firstLine="0"/>
      </w:pPr>
      <w:r>
        <w:rPr>
          <w:rFonts w:ascii="Hiragino Sans GB" w:hAnsi="Hiragino Sans GB" w:eastAsia="Hiragino Sans GB" w:cs="Hiragino Sans GB"/>
          <w:b/>
          <w:color w:val="1F5E8C"/>
          <w:sz w:val="20"/>
        </w:rPr>
        <w:t>· 时代背景：和平与发展仍是时代主题</w:t>
      </w:r>
    </w:p>
    <w:p w14:paraId="04F6A5CE">
      <w:pPr>
        <w:spacing w:after="60"/>
        <w:ind w:left="200" w:firstLine="0"/>
      </w:pPr>
      <w:r>
        <w:rPr>
          <w:rFonts w:ascii="Hiragino Sans GB" w:hAnsi="Hiragino Sans GB" w:eastAsia="Hiragino Sans GB" w:cs="Hiragino Sans GB"/>
          <w:b/>
          <w:color w:val="1F5E8C"/>
          <w:sz w:val="20"/>
        </w:rPr>
        <w:t>· 理论：国家间共同利益是国家合作的基础</w:t>
      </w:r>
    </w:p>
    <w:p w14:paraId="118C6173">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政治多极化：相互尊重、公平正义、合作共赢的新型国际关系；在平等互利基础上开展合作，实现互利共赢；共商共建共享的全球治理观；促进共同发展、维护持久和平，共同推进现代化；推动国际关系民主化</w:t>
      </w:r>
    </w:p>
    <w:p w14:paraId="1E7737BB">
      <w:pPr>
        <w:spacing w:after="60"/>
        <w:ind w:left="200" w:firstLine="0"/>
      </w:pPr>
      <w:r>
        <w:rPr>
          <w:rFonts w:ascii="Hiragino Sans GB" w:hAnsi="Hiragino Sans GB" w:eastAsia="Hiragino Sans GB" w:cs="Hiragino Sans GB"/>
          <w:b/>
          <w:color w:val="1F5E8C"/>
          <w:sz w:val="20"/>
        </w:rPr>
        <w:t>· 中国：中国推动构建人类命运共同体</w:t>
      </w:r>
    </w:p>
    <w:p w14:paraId="6FD05F10">
      <w:pPr>
        <w:spacing w:before="140" w:after="60"/>
      </w:pPr>
      <w:r>
        <w:rPr>
          <w:rFonts w:ascii="Hiragino Sans GB" w:hAnsi="Hiragino Sans GB" w:eastAsia="Hiragino Sans GB" w:cs="Hiragino Sans GB"/>
          <w:b/>
          <w:color w:val="1F5E8C"/>
          <w:sz w:val="22"/>
        </w:rPr>
        <w:t>5. 2026延庆一模Q19(2)——中国"推动重塑全球能源治理格局"的理论逻辑和价值意蕴</w:t>
      </w:r>
    </w:p>
    <w:p w14:paraId="0E3C692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题面写中国与共建国家围绕绿色能源开发、技术合作、绿色基建联动，构成绿色发展上的共同需求；设问问理论逻辑，必须先给出合作成立的理论解释。</w:t>
      </w:r>
    </w:p>
    <w:p w14:paraId="734A1F4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结合材料二，运用《当代国际政治与经济》知识，说明中国“推动重塑全球能源治理格局”的理论逻辑和价值意蕴。</w:t>
      </w:r>
    </w:p>
    <w:p w14:paraId="3F820FC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绿色能源开发、技术合作、绿色基建放在中国与共建国家之间相互联动，指向双方在绿色发展方向上有相同需求。问"理论逻辑"，必须先解释这种联动为什么能成立，再带出价值意蕴。先点明中国与国际社会在绿色能源开发利用、应对气候变化和可持续发展上存在共同利益，再写共同利益是国家间合作的基础，进而接到中国能够推动重塑全球能源治理格局。</w:t>
      </w:r>
    </w:p>
    <w:p w14:paraId="15865E8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中国与国际社会在绿色能源开发利用、应对气候变化和实现可持续发展方面存在共同利益，共同利益是国家间合作的基础，因此中国能够推动重塑全球能源治理格局。</w:t>
      </w:r>
    </w:p>
    <w:p w14:paraId="6863D6DE">
      <w:pPr>
        <w:spacing w:before="40" w:after="80"/>
      </w:pPr>
      <w:r>
        <w:rPr>
          <w:rFonts w:ascii="Hiragino Sans GB" w:hAnsi="Hiragino Sans GB" w:eastAsia="Hiragino Sans GB" w:cs="Hiragino Sans GB"/>
          <w:b/>
          <w:color w:val="5F6B73"/>
          <w:sz w:val="21"/>
        </w:rPr>
        <w:t>【同题组】</w:t>
      </w:r>
    </w:p>
    <w:p w14:paraId="23576E3B">
      <w:pPr>
        <w:spacing w:after="60"/>
        <w:ind w:left="200" w:firstLine="0"/>
      </w:pPr>
      <w:r>
        <w:rPr>
          <w:rFonts w:ascii="Hiragino Sans GB" w:hAnsi="Hiragino Sans GB" w:eastAsia="Hiragino Sans GB" w:cs="Hiragino Sans GB"/>
          <w:b/>
          <w:color w:val="1F5E8C"/>
          <w:sz w:val="20"/>
        </w:rPr>
        <w:t>· 时代背景：和平与发展仍是时代主题</w:t>
      </w:r>
    </w:p>
    <w:p w14:paraId="711E58EC">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7A38B8AE">
      <w:pPr>
        <w:spacing w:after="60"/>
        <w:ind w:left="200" w:firstLine="0"/>
      </w:pPr>
      <w:r>
        <w:rPr>
          <w:rFonts w:ascii="Hiragino Sans GB" w:hAnsi="Hiragino Sans GB" w:eastAsia="Hiragino Sans GB" w:cs="Hiragino Sans GB"/>
          <w:b/>
          <w:color w:val="1F5E8C"/>
          <w:sz w:val="20"/>
        </w:rPr>
        <w:t>· 经济全球化：顺应经济全球化趋势，主动融入并推动深化</w:t>
      </w:r>
    </w:p>
    <w:p w14:paraId="723EC3CE">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政治多极化：相互尊重、公平正义、合作共赢的新型国际关系；共商共建共享的全球治理观；推动构建人类命运共同体</w:t>
      </w:r>
    </w:p>
    <w:p w14:paraId="1CE470BC">
      <w:pPr>
        <w:spacing w:after="60"/>
        <w:ind w:left="200" w:firstLine="0"/>
      </w:pPr>
      <w:r>
        <w:rPr>
          <w:rFonts w:ascii="Hiragino Sans GB" w:hAnsi="Hiragino Sans GB" w:eastAsia="Hiragino Sans GB" w:cs="Hiragino Sans GB"/>
          <w:b/>
          <w:color w:val="1F5E8C"/>
          <w:sz w:val="20"/>
        </w:rPr>
        <w:t>· 中国：中国推动构建人类命运共同体；坚持正确义利观</w:t>
      </w:r>
    </w:p>
    <w:p w14:paraId="068267E6">
      <w:pPr>
        <w:spacing w:before="140" w:after="60"/>
      </w:pPr>
      <w:r>
        <w:rPr>
          <w:rFonts w:ascii="Hiragino Sans GB" w:hAnsi="Hiragino Sans GB" w:eastAsia="Hiragino Sans GB" w:cs="Hiragino Sans GB"/>
          <w:b/>
          <w:color w:val="1F5E8C"/>
          <w:sz w:val="22"/>
        </w:rPr>
        <w:t>6. 2026石景山二模Q18</w:t>
      </w:r>
    </w:p>
    <w:p w14:paraId="1E9EEC9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p>
    <w:p w14:paraId="65D8528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结合材料，运用《当代国际政治与经济》知识，分析中国与东盟经贸合作能够提质升级的原因。</w:t>
      </w:r>
    </w:p>
    <w:p w14:paraId="2D6A9D7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互为第一大贸易伙伴、贸易额继续增长、自贸区持续升级，说明中国与东盟的合作不是单方让利，而是双方发展需求和合作收益高度交汇。设问问“能够提质升级的原因”，首先要说明共同利益为合作提供基础。</w:t>
      </w:r>
    </w:p>
    <w:p w14:paraId="45C01E6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中国与东盟经贸合作建立在双方共同利益基础上，顺应区域发展和时代发展主题，因此能够提质升级。</w:t>
      </w:r>
    </w:p>
    <w:p w14:paraId="7FEEABBF">
      <w:pPr>
        <w:spacing w:before="40" w:after="80"/>
      </w:pPr>
      <w:r>
        <w:rPr>
          <w:rFonts w:ascii="Hiragino Sans GB" w:hAnsi="Hiragino Sans GB" w:eastAsia="Hiragino Sans GB" w:cs="Hiragino Sans GB"/>
          <w:b/>
          <w:color w:val="5F6B73"/>
          <w:sz w:val="21"/>
        </w:rPr>
        <w:t>【同题组】</w:t>
      </w:r>
    </w:p>
    <w:p w14:paraId="0D9C74BE">
      <w:pPr>
        <w:spacing w:after="60"/>
        <w:ind w:left="200" w:firstLine="0"/>
      </w:pPr>
      <w:r>
        <w:rPr>
          <w:rFonts w:ascii="Hiragino Sans GB" w:hAnsi="Hiragino Sans GB" w:eastAsia="Hiragino Sans GB" w:cs="Hiragino Sans GB"/>
          <w:b/>
          <w:color w:val="1F5E8C"/>
          <w:sz w:val="20"/>
        </w:rPr>
        <w:t>· 时代背景：和平与发展仍是时代主题</w:t>
      </w:r>
    </w:p>
    <w:p w14:paraId="4B6FF285">
      <w:pPr>
        <w:spacing w:after="60"/>
        <w:ind w:left="200" w:firstLine="0"/>
      </w:pPr>
      <w:r>
        <w:rPr>
          <w:rFonts w:ascii="Hiragino Sans GB" w:hAnsi="Hiragino Sans GB" w:eastAsia="Hiragino Sans GB" w:cs="Hiragino Sans GB"/>
          <w:b/>
          <w:color w:val="1F5E8C"/>
          <w:sz w:val="20"/>
        </w:rPr>
        <w:t>· 理论：国家间共同利益是国家合作的基础；当前国际竞争的实质是以经济和科技实力为基础的综合国力较量；维护国家利益是主权国家对外活动的出发点和落脚点</w:t>
      </w:r>
    </w:p>
    <w:p w14:paraId="474880DF">
      <w:pPr>
        <w:spacing w:after="60"/>
        <w:ind w:left="200" w:firstLine="0"/>
      </w:pPr>
      <w:r>
        <w:rPr>
          <w:rFonts w:ascii="Hiragino Sans GB" w:hAnsi="Hiragino Sans GB" w:eastAsia="Hiragino Sans GB" w:cs="Hiragino Sans GB"/>
          <w:b/>
          <w:color w:val="1F5E8C"/>
          <w:sz w:val="20"/>
        </w:rPr>
        <w:t>· 经济全球化：顺应经济全球化趋势，主动融入并推动深化；推动经济全球化朝着更加开放、包容、普惠、平衡、共赢方向发展；利用两个市场两种资源优化全球资源配置</w:t>
      </w:r>
    </w:p>
    <w:p w14:paraId="7765F6D6">
      <w:pPr>
        <w:spacing w:after="60"/>
        <w:ind w:left="200" w:firstLine="0"/>
      </w:pPr>
      <w:r>
        <w:rPr>
          <w:rFonts w:ascii="Hiragino Sans GB" w:hAnsi="Hiragino Sans GB" w:eastAsia="Hiragino Sans GB" w:cs="Hiragino Sans GB"/>
          <w:b/>
          <w:color w:val="1F5E8C"/>
          <w:sz w:val="20"/>
        </w:rPr>
        <w:t>· 政治多极化：推动构建人类命运共同体</w:t>
      </w:r>
    </w:p>
    <w:p w14:paraId="6BA3914B">
      <w:pPr>
        <w:spacing w:before="140" w:after="60"/>
      </w:pPr>
      <w:r>
        <w:rPr>
          <w:rFonts w:ascii="Hiragino Sans GB" w:hAnsi="Hiragino Sans GB" w:eastAsia="Hiragino Sans GB" w:cs="Hiragino Sans GB"/>
          <w:b/>
          <w:color w:val="1F5E8C"/>
          <w:sz w:val="22"/>
        </w:rPr>
        <w:t>7. 2025东城二模Q20（同球共济精神）</w:t>
      </w:r>
    </w:p>
    <w:p w14:paraId="7B49066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题目指向论证“同球共济”精神为何能成立、为何能丰富人类命运共同体内涵，当材料呈现国际局势变乱交织、局部动荡不断时，要先回答各国在和平、安全、发展上存在共同利益。</w:t>
      </w:r>
    </w:p>
    <w:p w14:paraId="4D46776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结合材料，运用《当代国际政治与经济》知识，写一篇小论文。要求：自拟题目、观点明确、逻辑清晰，200字左右。</w:t>
      </w:r>
    </w:p>
    <w:p w14:paraId="6CB0C1C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当今国际局势变乱交织、局部动荡不断，单靠精神口号不足以解释“同球共济”的国际接受度。小论文要说明“同球共济”精神和中国行动的关系，必须先解释这一精神为什么有共同基础。先说明各国在发展、安全、文明等问题上存在共同利益，再说明这使“同球共济”精神能够丰富人类命运共同体内涵并被国际社会接受。</w:t>
      </w:r>
    </w:p>
    <w:p w14:paraId="56053D6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当今国际局势变乱交织，各国在发展、安全、文明等问题上存在共同利益，这是“同球共济”精神能够丰富人类命运共同体内涵、被各国接受的客观基础。</w:t>
      </w:r>
    </w:p>
    <w:p w14:paraId="5662F966">
      <w:pPr>
        <w:spacing w:before="40" w:after="80"/>
      </w:pPr>
      <w:r>
        <w:rPr>
          <w:rFonts w:ascii="Hiragino Sans GB" w:hAnsi="Hiragino Sans GB" w:eastAsia="Hiragino Sans GB" w:cs="Hiragino Sans GB"/>
          <w:b/>
          <w:color w:val="5F6B73"/>
          <w:sz w:val="21"/>
        </w:rPr>
        <w:t>【同题组】 （本题8分）</w:t>
      </w:r>
    </w:p>
    <w:p w14:paraId="2221BE0A">
      <w:pPr>
        <w:spacing w:after="60"/>
        <w:ind w:left="200" w:firstLine="0"/>
      </w:pPr>
      <w:r>
        <w:rPr>
          <w:rFonts w:ascii="Hiragino Sans GB" w:hAnsi="Hiragino Sans GB" w:eastAsia="Hiragino Sans GB" w:cs="Hiragino Sans GB"/>
          <w:b/>
          <w:color w:val="1F5E8C"/>
          <w:sz w:val="20"/>
        </w:rPr>
        <w:t>· 时代背景：和平与发展仍是时代主题；百年变局与外部风险挑战</w:t>
      </w:r>
    </w:p>
    <w:p w14:paraId="5C94CC8D">
      <w:pPr>
        <w:spacing w:after="60"/>
        <w:ind w:left="200" w:firstLine="0"/>
      </w:pPr>
      <w:r>
        <w:rPr>
          <w:rFonts w:ascii="Hiragino Sans GB" w:hAnsi="Hiragino Sans GB" w:eastAsia="Hiragino Sans GB" w:cs="Hiragino Sans GB"/>
          <w:b/>
          <w:color w:val="1F5E8C"/>
          <w:sz w:val="20"/>
        </w:rPr>
        <w:t>· 理论：国家间共同利益是国家合作的基础</w:t>
      </w:r>
    </w:p>
    <w:p w14:paraId="55B9F298">
      <w:pPr>
        <w:spacing w:after="60"/>
        <w:ind w:left="200" w:firstLine="0"/>
      </w:pPr>
      <w:r>
        <w:rPr>
          <w:rFonts w:ascii="Hiragino Sans GB" w:hAnsi="Hiragino Sans GB" w:eastAsia="Hiragino Sans GB" w:cs="Hiragino Sans GB"/>
          <w:b/>
          <w:color w:val="1F5E8C"/>
          <w:sz w:val="20"/>
        </w:rPr>
        <w:t>· 政治多极化：推动构建人类命运共同体；推动国际关系民主化、和平解决国际争端；世界多极化是当今国际形势的突出特点</w:t>
      </w:r>
    </w:p>
    <w:p w14:paraId="1E7737BB">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w:t>
      </w:r>
    </w:p>
    <w:p w14:paraId="6A3BA966">
      <w:pPr>
        <w:spacing w:before="140" w:after="60"/>
      </w:pPr>
      <w:r>
        <w:rPr>
          <w:rFonts w:ascii="Hiragino Sans GB" w:hAnsi="Hiragino Sans GB" w:eastAsia="Hiragino Sans GB" w:cs="Hiragino Sans GB"/>
          <w:b/>
          <w:color w:val="1F5E8C"/>
          <w:sz w:val="22"/>
        </w:rPr>
        <w:t>8. 2026顺义一模Q20</w:t>
      </w:r>
    </w:p>
    <w:p w14:paraId="48BCA94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设问问南南合作“典范”的深层逻辑，材料中的科技小院与发展中国家共享农业技术、降低成本、培养人才，说明南南合作通过具体项目回应全球南方农业发展、民生改善和共同发展需求。</w:t>
      </w:r>
    </w:p>
    <w:p w14:paraId="256F6AE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结合材料，运用《当代国际政治与经济》知识，阐述科技小院成为南南合作典范的深层逻辑。</w:t>
      </w:r>
    </w:p>
    <w:p w14:paraId="070A268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设问问南南合作"典范"的深层逻辑，材料显示相关国家有共同需求和共同收益，合作成立的依据在于共同利益。</w:t>
      </w:r>
    </w:p>
    <w:p w14:paraId="5DE54D9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国家间共同利益是合作的基础，中国与南方国家在农业发展上利益交汇，科技小院正是基于共同利益的合作典范。</w:t>
      </w:r>
    </w:p>
    <w:p w14:paraId="1CF9FB42">
      <w:pPr>
        <w:spacing w:before="40" w:after="80"/>
      </w:pPr>
      <w:r>
        <w:rPr>
          <w:rFonts w:ascii="Hiragino Sans GB" w:hAnsi="Hiragino Sans GB" w:eastAsia="Hiragino Sans GB" w:cs="Hiragino Sans GB"/>
          <w:b/>
          <w:color w:val="5F6B73"/>
          <w:sz w:val="21"/>
        </w:rPr>
        <w:t>【同题组】</w:t>
      </w:r>
    </w:p>
    <w:p w14:paraId="36752BA3">
      <w:pPr>
        <w:spacing w:after="60"/>
        <w:ind w:left="200" w:firstLine="0"/>
      </w:pPr>
      <w:r>
        <w:rPr>
          <w:rFonts w:ascii="Hiragino Sans GB" w:hAnsi="Hiragino Sans GB" w:eastAsia="Hiragino Sans GB" w:cs="Hiragino Sans GB"/>
          <w:b/>
          <w:color w:val="1F5E8C"/>
          <w:sz w:val="20"/>
        </w:rPr>
        <w:t>· 时代背景：和平与发展仍是时代主题</w:t>
      </w:r>
    </w:p>
    <w:p w14:paraId="3B2CAB6D">
      <w:pPr>
        <w:spacing w:after="60"/>
        <w:ind w:left="200" w:firstLine="0"/>
      </w:pPr>
      <w:r>
        <w:rPr>
          <w:rFonts w:ascii="Hiragino Sans GB" w:hAnsi="Hiragino Sans GB" w:eastAsia="Hiragino Sans GB" w:cs="Hiragino Sans GB"/>
          <w:b/>
          <w:color w:val="1F5E8C"/>
          <w:sz w:val="20"/>
        </w:rPr>
        <w:t>· 理论：国家间共同利益是国家合作的基础</w:t>
      </w:r>
    </w:p>
    <w:p w14:paraId="21C57080">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w:t>
      </w:r>
    </w:p>
    <w:p w14:paraId="2A8608FC">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w:t>
      </w:r>
    </w:p>
    <w:p w14:paraId="1E7737BB">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11B4E134">
      <w:pPr>
        <w:spacing w:before="140" w:after="60"/>
      </w:pPr>
      <w:r>
        <w:rPr>
          <w:rFonts w:ascii="Hiragino Sans GB" w:hAnsi="Hiragino Sans GB" w:eastAsia="Hiragino Sans GB" w:cs="Hiragino Sans GB"/>
          <w:b/>
          <w:color w:val="1F5E8C"/>
          <w:sz w:val="22"/>
        </w:rPr>
        <w:t>9. 2024朝阳二模Q20</w:t>
      </w:r>
    </w:p>
    <w:p w14:paraId="66BF113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表格题先要求形成研讨共识，研讨背景集中呈现气温上升对粮食、生态、能源、基础设施和生命财产安全的威胁，因此必须先说明气候治理的全球公共问题属性。</w:t>
      </w:r>
    </w:p>
    <w:p w14:paraId="59FB58F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结合研讨背景，运用《当代国际政治与经济》知识，完成下表。</w:t>
      </w:r>
    </w:p>
    <w:p w14:paraId="118814B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气温上升危及粮食、能源、生命财产，是各国躲不开的麻烦；之所以能坐下来共建治理体系，正因利益有交汇点，故用国家间共同利益是国家合作的基础解释共识达成。</w:t>
      </w:r>
    </w:p>
    <w:p w14:paraId="10ACBA9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各方达成共识：气候治理是人类共同责任，各国基于共同利益携手建立公平合理、合作共赢的全球气候治理体系。</w:t>
      </w:r>
    </w:p>
    <w:p w14:paraId="2034F9D8">
      <w:pPr>
        <w:spacing w:before="40" w:after="80"/>
      </w:pPr>
      <w:r>
        <w:rPr>
          <w:rFonts w:ascii="Hiragino Sans GB" w:hAnsi="Hiragino Sans GB" w:eastAsia="Hiragino Sans GB" w:cs="Hiragino Sans GB"/>
          <w:b/>
          <w:color w:val="5F6B73"/>
          <w:sz w:val="21"/>
        </w:rPr>
        <w:t>【同题组】</w:t>
      </w:r>
    </w:p>
    <w:p w14:paraId="2E8E8C0A">
      <w:pPr>
        <w:spacing w:after="60"/>
        <w:ind w:left="200" w:firstLine="0"/>
      </w:pPr>
      <w:r>
        <w:rPr>
          <w:rFonts w:ascii="Hiragino Sans GB" w:hAnsi="Hiragino Sans GB" w:eastAsia="Hiragino Sans GB" w:cs="Hiragino Sans GB"/>
          <w:b/>
          <w:color w:val="1F5E8C"/>
          <w:sz w:val="20"/>
        </w:rPr>
        <w:t>· 时代背景：气候变化给全人类带来巨大风险和挑战，气候治理已成为全球治理的重要议题之一</w:t>
      </w:r>
    </w:p>
    <w:p w14:paraId="1C9E3C03">
      <w:pPr>
        <w:spacing w:after="60"/>
        <w:ind w:left="200" w:firstLine="0"/>
      </w:pPr>
      <w:r>
        <w:rPr>
          <w:rFonts w:ascii="Hiragino Sans GB" w:hAnsi="Hiragino Sans GB" w:eastAsia="Hiragino Sans GB" w:cs="Hiragino Sans GB"/>
          <w:b/>
          <w:color w:val="1F5E8C"/>
          <w:sz w:val="20"/>
        </w:rPr>
        <w:t>· 理论：国家间共同利益是国家合作的基础</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坚持开放合作、共享共赢、包容互鉴、共商共建；推动构建人类命运共同体；践行真正的多边主义；坚持共同但有区别的责任，要求发达国家为完善全球气候治理承担更多责任；跨国公司等全球企业，尤其是工业领域企业，应致力于技术创新，加快绿色低碳转型，努力降低碳排放</w:t>
      </w:r>
    </w:p>
    <w:p w14:paraId="63A40C13">
      <w:pPr>
        <w:spacing w:before="140" w:after="60"/>
      </w:pPr>
      <w:r>
        <w:rPr>
          <w:rFonts w:ascii="Hiragino Sans GB" w:hAnsi="Hiragino Sans GB" w:eastAsia="Hiragino Sans GB" w:cs="Hiragino Sans GB"/>
          <w:b/>
          <w:color w:val="1F5E8C"/>
          <w:sz w:val="22"/>
        </w:rPr>
        <w:t>10. 2026海淀二模Q20(2)</w:t>
      </w:r>
    </w:p>
    <w:p w14:paraId="04D47B8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全球发展倡议本身就是题目主题，材料要求把中国倡议与国际发展合作实践连接起来。</w:t>
      </w:r>
    </w:p>
    <w:p w14:paraId="614CA37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结合材料，运用《当代国际政治与经济》知识，围绕全球发展倡议从合作理念到丰富实践这一主题，撰写一篇短评。</w:t>
      </w:r>
    </w:p>
    <w:p w14:paraId="598A3F7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近百个国家、地区和国际组织同中方签署倡议合作文件、携手谋发展，众多主体愿聚到一起是因发展需求彼此契合，正对应国家间共同利益是国家合作的基础。</w:t>
      </w:r>
    </w:p>
    <w:p w14:paraId="63FDFDF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全球发展倡议契合全人类共同利益，共同利益是国家合作的基础，近百个国家同中方签署合作文件、携手共谋发展。</w:t>
      </w:r>
    </w:p>
    <w:p w14:paraId="2374E246">
      <w:pPr>
        <w:spacing w:before="40" w:after="80"/>
      </w:pPr>
      <w:r>
        <w:rPr>
          <w:rFonts w:ascii="Hiragino Sans GB" w:hAnsi="Hiragino Sans GB" w:eastAsia="Hiragino Sans GB" w:cs="Hiragino Sans GB"/>
          <w:b/>
          <w:color w:val="5F6B73"/>
          <w:sz w:val="21"/>
        </w:rPr>
        <w:t>【同题组】</w:t>
      </w:r>
    </w:p>
    <w:p w14:paraId="103D90E4">
      <w:pPr>
        <w:spacing w:after="60"/>
        <w:ind w:left="200" w:firstLine="0"/>
      </w:pPr>
      <w:r>
        <w:rPr>
          <w:rFonts w:ascii="Hiragino Sans GB" w:hAnsi="Hiragino Sans GB" w:eastAsia="Hiragino Sans GB" w:cs="Hiragino Sans GB"/>
          <w:b/>
          <w:color w:val="1F5E8C"/>
          <w:sz w:val="20"/>
        </w:rPr>
        <w:t>· 时代背景：和平与发展仍是时代主题</w:t>
      </w:r>
    </w:p>
    <w:p w14:paraId="0DBCDB24">
      <w:pPr>
        <w:spacing w:after="60"/>
        <w:ind w:left="200" w:firstLine="0"/>
      </w:pPr>
      <w:r>
        <w:rPr>
          <w:rFonts w:ascii="Hiragino Sans GB" w:hAnsi="Hiragino Sans GB" w:eastAsia="Hiragino Sans GB" w:cs="Hiragino Sans GB"/>
          <w:b/>
          <w:color w:val="1F5E8C"/>
          <w:sz w:val="20"/>
        </w:rPr>
        <w:t>· 理论：国家间共同利益是国家合作的基础</w:t>
      </w:r>
    </w:p>
    <w:p w14:paraId="77613135">
      <w:pPr>
        <w:spacing w:after="60"/>
        <w:ind w:left="200" w:firstLine="0"/>
      </w:pPr>
      <w:r>
        <w:rPr>
          <w:rFonts w:ascii="Hiragino Sans GB" w:hAnsi="Hiragino Sans GB" w:eastAsia="Hiragino Sans GB" w:cs="Hiragino Sans GB"/>
          <w:b/>
          <w:color w:val="1F5E8C"/>
          <w:sz w:val="20"/>
        </w:rPr>
        <w:t>· 政治多极化：共商共建共享的全球治理观；践行真正的多边主义</w:t>
      </w:r>
    </w:p>
    <w:p w14:paraId="7881146C">
      <w:pPr>
        <w:spacing w:before="140" w:after="60"/>
      </w:pPr>
      <w:r>
        <w:rPr>
          <w:rFonts w:ascii="Hiragino Sans GB" w:hAnsi="Hiragino Sans GB" w:eastAsia="Hiragino Sans GB" w:cs="Hiragino Sans GB"/>
          <w:b/>
          <w:color w:val="1F5E8C"/>
          <w:sz w:val="22"/>
        </w:rPr>
        <w:t>11. 2024西城二模Q19中国答案的国际关系新思路</w:t>
      </w:r>
    </w:p>
    <w:p w14:paraId="16EDB86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题面把恃强凌弱、零和博弈、结盟对抗作为旧国际关系的问题，需要把中国答案放回当今世界主题之下，说明它顺应而非违背和平与发展的时代潮流。</w:t>
      </w:r>
    </w:p>
    <w:p w14:paraId="6C10FE0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结合材料，阐述中国答案所体现的处理国际关系的新思路。</w:t>
      </w:r>
    </w:p>
    <w:p w14:paraId="3E207B3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题面批判恃强凌弱、零和博弈，中国答案转向利益交汇和命运交织，所以先抓国家间共同利益。</w:t>
      </w:r>
    </w:p>
    <w:p w14:paraId="0949B07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全人类是命运与共的大家庭，国与国之间利益交汇、命运交织、休戚与共，共同利益是处理国际关系合作共赢的基础。</w:t>
      </w:r>
    </w:p>
    <w:p w14:paraId="677F162B">
      <w:pPr>
        <w:spacing w:before="40" w:after="80"/>
      </w:pPr>
      <w:r>
        <w:rPr>
          <w:rFonts w:ascii="Hiragino Sans GB" w:hAnsi="Hiragino Sans GB" w:eastAsia="Hiragino Sans GB" w:cs="Hiragino Sans GB"/>
          <w:b/>
          <w:color w:val="5F6B73"/>
          <w:sz w:val="21"/>
        </w:rPr>
        <w:t>【同题组】</w:t>
      </w:r>
    </w:p>
    <w:p w14:paraId="22A3DDD7">
      <w:pPr>
        <w:spacing w:after="60"/>
        <w:ind w:left="200" w:firstLine="0"/>
      </w:pPr>
      <w:r>
        <w:rPr>
          <w:rFonts w:ascii="Hiragino Sans GB" w:hAnsi="Hiragino Sans GB" w:eastAsia="Hiragino Sans GB" w:cs="Hiragino Sans GB"/>
          <w:b/>
          <w:color w:val="1F5E8C"/>
          <w:sz w:val="20"/>
        </w:rPr>
        <w:t>· 时代背景：和平与发展仍是时代主题</w:t>
      </w:r>
    </w:p>
    <w:p w14:paraId="54B4F2FA">
      <w:pPr>
        <w:spacing w:after="60"/>
        <w:ind w:left="200" w:firstLine="0"/>
      </w:pPr>
      <w:r>
        <w:rPr>
          <w:rFonts w:ascii="Hiragino Sans GB" w:hAnsi="Hiragino Sans GB" w:eastAsia="Hiragino Sans GB" w:cs="Hiragino Sans GB"/>
          <w:b/>
          <w:color w:val="1F5E8C"/>
          <w:sz w:val="20"/>
        </w:rPr>
        <w:t>· 理论：国家间共同利益是国家合作的基础</w:t>
      </w:r>
    </w:p>
    <w:p w14:paraId="3E8E6CD1">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国际秩序和全球治理体系更加公正合理；推动构建人类命运共同体；践行真正的多边主义；推动国际关系民主化；超越集团政治、实力至上和少数国家垄断价值定义的治理逻辑</w:t>
      </w:r>
    </w:p>
    <w:p w14:paraId="1E7737BB">
      <w:pPr>
        <w:spacing w:after="60"/>
        <w:ind w:left="200" w:firstLine="0"/>
      </w:pPr>
      <w:r>
        <w:rPr>
          <w:rFonts w:ascii="Hiragino Sans GB" w:hAnsi="Hiragino Sans GB" w:eastAsia="Hiragino Sans GB" w:cs="Hiragino Sans GB"/>
          <w:b/>
          <w:color w:val="1F5E8C"/>
          <w:sz w:val="20"/>
        </w:rPr>
        <w:t>· 中国：中国推动构建人类命运共同体</w:t>
      </w:r>
    </w:p>
    <w:p w14:paraId="39405655">
      <w:pPr>
        <w:spacing w:before="140" w:after="60"/>
      </w:pPr>
      <w:r>
        <w:rPr>
          <w:rFonts w:ascii="Hiragino Sans GB" w:hAnsi="Hiragino Sans GB" w:eastAsia="Hiragino Sans GB" w:cs="Hiragino Sans GB"/>
          <w:b/>
          <w:color w:val="1F5E8C"/>
          <w:sz w:val="22"/>
        </w:rPr>
        <w:t>12. 2025延庆一模Q20(2)外交部发言人回应"脱钩断链"</w:t>
      </w:r>
    </w:p>
    <w:p w14:paraId="5810514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4B1C88F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假如你是外交部发言人，请结合材料二，运用《当代国际政治与经济》知识，对上述提问做出回应。</w:t>
      </w:r>
    </w:p>
    <w:p w14:paraId="65E4772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外交部回应“脱钩断链”，材料一方面呈现链博会吸引70个国家参与，另一方面呈现“去风险”实为阻断合作。题目要求回应为什么维护产供链稳定符合各方利益，就要抓共同利益：各国在产供链安全、市场联通、发展机会上的共同需求，是反对脱钩断链、深化合作的基础。</w:t>
      </w:r>
    </w:p>
    <w:p w14:paraId="7B0046C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维护全球产供链韧性和稳定符合国际社会的共同利益，共同利益是国家合作的基础，各国应深化产供链合作共识。</w:t>
      </w:r>
    </w:p>
    <w:p w14:paraId="2A19D4A6">
      <w:pPr>
        <w:spacing w:before="40" w:after="80"/>
      </w:pPr>
      <w:r>
        <w:rPr>
          <w:rFonts w:ascii="Hiragino Sans GB" w:hAnsi="Hiragino Sans GB" w:eastAsia="Hiragino Sans GB" w:cs="Hiragino Sans GB"/>
          <w:b/>
          <w:color w:val="5F6B73"/>
          <w:sz w:val="21"/>
        </w:rPr>
        <w:t>【同题组】</w:t>
      </w:r>
    </w:p>
    <w:p w14:paraId="34FC6BD9">
      <w:pPr>
        <w:spacing w:after="60"/>
        <w:ind w:left="200" w:firstLine="0"/>
      </w:pPr>
      <w:r>
        <w:rPr>
          <w:rFonts w:ascii="Hiragino Sans GB" w:hAnsi="Hiragino Sans GB" w:eastAsia="Hiragino Sans GB" w:cs="Hiragino Sans GB"/>
          <w:b/>
          <w:color w:val="1F5E8C"/>
          <w:sz w:val="20"/>
        </w:rPr>
        <w:t>· 时代背景：和平与发展仍是时代主题</w:t>
      </w:r>
    </w:p>
    <w:p w14:paraId="404A0FE0">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21F64966">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经济全球化：推动经济全球化朝着更加开放、包容、普惠、平衡、共赢方向发展；维护全球产业链供应链稳定畅通</w:t>
      </w:r>
    </w:p>
    <w:p w14:paraId="0A5E96F6">
      <w:pPr>
        <w:spacing w:after="60"/>
        <w:ind w:left="200" w:firstLine="0"/>
      </w:pPr>
      <w:r>
        <w:rPr>
          <w:rFonts w:ascii="Hiragino Sans GB" w:hAnsi="Hiragino Sans GB" w:eastAsia="Hiragino Sans GB" w:cs="Hiragino Sans GB"/>
          <w:b/>
          <w:color w:val="1F5E8C"/>
          <w:sz w:val="20"/>
        </w:rPr>
        <w:t>· 政治多极化：推动构建人类命运共同体；践行真正的多边主义；推动国际关系民主化；世界多极化是当今国际形势的突出特点</w:t>
      </w:r>
    </w:p>
    <w:p w14:paraId="657C0F49">
      <w:pPr>
        <w:spacing w:after="60"/>
        <w:ind w:left="200" w:firstLine="0"/>
      </w:pPr>
      <w:r>
        <w:rPr>
          <w:rFonts w:ascii="Hiragino Sans GB" w:hAnsi="Hiragino Sans GB" w:eastAsia="Hiragino Sans GB" w:cs="Hiragino Sans GB"/>
          <w:b/>
          <w:color w:val="1F5E8C"/>
          <w:sz w:val="20"/>
        </w:rPr>
        <w:t>· 中国：中国推动构建人类命运共同体；展现大国责任担当</w:t>
      </w:r>
    </w:p>
    <w:p w14:paraId="3FD16D7E">
      <w:pPr>
        <w:spacing w:before="140" w:after="60"/>
      </w:pPr>
      <w:r>
        <w:rPr>
          <w:rFonts w:ascii="Hiragino Sans GB" w:hAnsi="Hiragino Sans GB" w:eastAsia="Hiragino Sans GB" w:cs="Hiragino Sans GB"/>
          <w:b/>
          <w:color w:val="1F5E8C"/>
          <w:sz w:val="22"/>
        </w:rPr>
        <w:t>13. 2026朝阳期末Q20</w:t>
      </w:r>
    </w:p>
    <w:p w14:paraId="3CE02DC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34726E9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结合材料，运用《当代国际政治与经济》知识，分析中国特色大国外交为什么要更有作为。</w:t>
      </w:r>
    </w:p>
    <w:p w14:paraId="1C03120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材料讲周边命运共同体、管控分歧和战略互信，说明中国作为建立在共同利益和共同安全上。</w:t>
      </w:r>
    </w:p>
    <w:p w14:paraId="626D04A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国家间共同利益是国家合作的基础，中国更有作为正是顺应各国共谋发展的共同利益，为世界发展大局贡献力量。</w:t>
      </w:r>
    </w:p>
    <w:p w14:paraId="7D63A198">
      <w:pPr>
        <w:spacing w:before="40" w:after="80"/>
      </w:pPr>
      <w:r>
        <w:rPr>
          <w:rFonts w:ascii="Hiragino Sans GB" w:hAnsi="Hiragino Sans GB" w:eastAsia="Hiragino Sans GB" w:cs="Hiragino Sans GB"/>
          <w:b/>
          <w:color w:val="5F6B73"/>
          <w:sz w:val="21"/>
        </w:rPr>
        <w:t>【同题组】 （本题8分）</w:t>
      </w:r>
    </w:p>
    <w:p w14:paraId="3D1DB3D4">
      <w:pPr>
        <w:spacing w:after="60"/>
        <w:ind w:left="200" w:firstLine="0"/>
      </w:pPr>
      <w:r>
        <w:rPr>
          <w:rFonts w:ascii="Hiragino Sans GB" w:hAnsi="Hiragino Sans GB" w:eastAsia="Hiragino Sans GB" w:cs="Hiragino Sans GB"/>
          <w:b/>
          <w:color w:val="1F5E8C"/>
          <w:sz w:val="20"/>
        </w:rPr>
        <w:t>· 时代背景：和平与发展仍是时代主题</w:t>
      </w:r>
    </w:p>
    <w:p w14:paraId="0840E337">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2CAE07BF">
      <w:pPr>
        <w:spacing w:after="60"/>
        <w:ind w:left="200" w:firstLine="0"/>
      </w:pPr>
      <w:r>
        <w:rPr>
          <w:rFonts w:ascii="Hiragino Sans GB" w:hAnsi="Hiragino Sans GB" w:eastAsia="Hiragino Sans GB" w:cs="Hiragino Sans GB"/>
          <w:b/>
          <w:color w:val="1F5E8C"/>
          <w:sz w:val="20"/>
        </w:rPr>
        <w:t>· 经济全球化：共享经济全球化成果，促进世界经济共同繁荣；建设开放型世界经济，扩大开放合作；顺应经济全球化趋势，反对贸易保护主义</w:t>
      </w:r>
    </w:p>
    <w:p w14:paraId="3EA70A5F">
      <w:pPr>
        <w:spacing w:after="60"/>
        <w:ind w:left="200" w:firstLine="0"/>
      </w:pPr>
      <w:r>
        <w:rPr>
          <w:rFonts w:ascii="Hiragino Sans GB" w:hAnsi="Hiragino Sans GB" w:eastAsia="Hiragino Sans GB" w:cs="Hiragino Sans GB"/>
          <w:b/>
          <w:color w:val="1F5E8C"/>
          <w:sz w:val="20"/>
        </w:rPr>
        <w:t>· 政治多极化：推动国际秩序和全球治理体系更加公正合理；推动构建人类命运共同体；世界多极化与全球南方联合自强；世界多极化是当今国际形势的突出特点</w:t>
      </w:r>
    </w:p>
    <w:p w14:paraId="6BE52604">
      <w:pPr>
        <w:spacing w:after="60"/>
        <w:ind w:left="200" w:firstLine="0"/>
      </w:pPr>
      <w:r>
        <w:rPr>
          <w:rFonts w:ascii="Hiragino Sans GB" w:hAnsi="Hiragino Sans GB" w:eastAsia="Hiragino Sans GB" w:cs="Hiragino Sans GB"/>
          <w:b/>
          <w:color w:val="1F5E8C"/>
          <w:sz w:val="20"/>
        </w:rPr>
        <w:t>· 中国：中国推动构建人类命运共同体；习近平外交思想指导中国特色大国外交（外交为民、服务中国式现代化）</w:t>
      </w:r>
    </w:p>
    <w:p>
      <w:pPr/>
    </w:p>
    <w:p>
      <w:pPr/>
    </w:p>
    <w:p>
      <w:pPr>
        <w:spacing w:before="140" w:after="60"/>
      </w:pPr>
      <w:r>
        <w:rPr>
          <w:rFonts w:ascii="Hiragino Sans GB" w:hAnsi="Hiragino Sans GB" w:eastAsia="Hiragino Sans GB" w:cs="Hiragino Sans GB"/>
          <w:b/>
          <w:color w:val="1F5E8C"/>
          <w:sz w:val="22"/>
        </w:rPr>
        <w:t>14. 2026朝阳二模Q20(2)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材料说人类命运共同体理念在民族国家之上强调全人类立场，推动各国在兼顾全人类共同利益的前提下维护自身主权和发展。</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结合材料，运用《当代国际政治与经济》知识，分析人类命运共同体理念为什么能维护世界和平与发展。</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材料说该理念在民族国家之上强调全人类立场、兼顾共同利益再护主权；之所以各国愿同行，是因有共同利益的交汇，故用国家间共同利益是国家合作的基础来解。</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人类命运共同体理念超越民族国家本位，在尊重国家主权的前提下强调全人类立场，维护全人类共同利益，为协调国家利益与全球共同利益提供价值指引。</w:t>
      </w:r>
    </w:p>
    <w:p>
      <w:pPr>
        <w:spacing w:before="40" w:after="80"/>
      </w:pPr>
      <w:r>
        <w:rPr>
          <w:rFonts w:ascii="Hiragino Sans GB" w:hAnsi="Hiragino Sans GB" w:eastAsia="Hiragino Sans GB" w:cs="Hiragino Sans GB"/>
          <w:b/>
          <w:color w:val="5F6B73"/>
          <w:sz w:val="21"/>
        </w:rPr>
        <w:t>【同题组】（本题6分）</w:t>
      </w:r>
    </w:p>
    <w:p>
      <w:pPr>
        <w:spacing w:after="60"/>
        <w:ind w:left="200" w:firstLine="0"/>
      </w:pPr>
      <w:r>
        <w:rPr>
          <w:rFonts w:ascii="Hiragino Sans GB" w:hAnsi="Hiragino Sans GB" w:eastAsia="Hiragino Sans GB" w:cs="Hiragino Sans GB"/>
          <w:b/>
          <w:color w:val="1F5E8C"/>
          <w:sz w:val="20"/>
        </w:rPr>
        <w:t>· 理论：国家间共同利益是国家合作的基础</w:t>
      </w:r>
    </w:p>
    <w:p>
      <w:pPr>
        <w:spacing w:after="60"/>
        <w:ind w:left="200" w:firstLine="0"/>
      </w:pPr>
      <w:r>
        <w:rPr>
          <w:rFonts w:ascii="Hiragino Sans GB" w:hAnsi="Hiragino Sans GB" w:eastAsia="Hiragino Sans GB" w:cs="Hiragino Sans GB"/>
          <w:b/>
          <w:color w:val="1F5E8C"/>
          <w:sz w:val="20"/>
        </w:rPr>
        <w:t>· 政治多极化：在平等互利基础上开展合作，实现互利共赢</w:t>
      </w:r>
    </w:p>
    <w:p w14:paraId="1E7737BB">
      <w:pPr>
        <w:spacing w:after="60"/>
        <w:ind w:left="200" w:firstLine="0"/>
      </w:pPr>
      <w:r>
        <w:rPr>
          <w:rFonts w:ascii="Hiragino Sans GB" w:hAnsi="Hiragino Sans GB" w:eastAsia="Hiragino Sans GB" w:cs="Hiragino Sans GB"/>
          <w:b/>
          <w:color w:val="1F5E8C"/>
          <w:sz w:val="20"/>
        </w:rPr>
        <w:t>· 中国：贡献中国智慧、中国方案、中国力量</w:t>
      </w:r>
    </w:p>
    <w:p>
      <w:pP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核心答题点：共同利益是合作的基础</w:t>
      </w:r>
    </w:p>
    <w:p>
      <w:pPr>
        <w:spacing w:before="140" w:after="60"/>
      </w:pPr>
      <w:r>
        <w:rPr>
          <w:rFonts w:ascii="Hiragino Sans GB" w:hAnsi="Hiragino Sans GB" w:eastAsia="Hiragino Sans GB" w:cs="Hiragino Sans GB"/>
          <w:b/>
          <w:color w:val="1F5E8C"/>
          <w:sz w:val="22"/>
        </w:rPr>
        <w:t>1. 2026通州一模Q19</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材料既有中俄关系稳定定位，也有中美关系穿越风浪、周边睦邻友好和全球南方合作，说明不同国家之间存在可以通过合作实现的共同利益。</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结合材料，运用《当代国际政治与经济》知识，分析中国元首外交如何为世界注入稳定性与正能量。（8分）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题目问“如何注入稳定性与正能量”，不能只写中国单方面努力；多组双边和多边镜头共同出现，提示答案要抓国家间共同利益，通过扩大合作基础来解释稳定来源。</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中国元首外交立足各方共同利益，推动大国关系平稳前行、周边关系睦邻友好、全球南方团结合作，从而为国际关系稳定提供合作基础。</w:t>
      </w:r>
    </w:p>
    <w:p w14:paraId="55B003F9">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时代背景：和平与发展仍是时代主题</w:t>
      </w:r>
    </w:p>
    <w:p w14:paraId="1E7737BB">
      <w:pPr>
        <w:spacing w:after="60"/>
        <w:ind w:left="200" w:firstLine="0"/>
      </w:pPr>
      <w:r>
        <w:rPr>
          <w:rFonts w:ascii="Hiragino Sans GB" w:hAnsi="Hiragino Sans GB" w:eastAsia="Hiragino Sans GB" w:cs="Hiragino Sans GB"/>
          <w:b/>
          <w:color w:val="1F5E8C"/>
          <w:sz w:val="20"/>
        </w:rPr>
        <w:t>· 理论：共同利益是合作的基础</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政治多极化：相互尊重、公平正义、合作共赢的新型国际关系；国际关系民主化与国际政治经济新秩序</w:t>
      </w:r>
    </w:p>
    <w:p w14:paraId="1E7737BB">
      <w:pPr>
        <w:spacing w:after="60"/>
        <w:ind w:left="200" w:firstLine="0"/>
      </w:pPr>
      <w:r>
        <w:rPr>
          <w:rFonts w:ascii="Hiragino Sans GB" w:hAnsi="Hiragino Sans GB" w:eastAsia="Hiragino Sans GB" w:cs="Hiragino Sans GB"/>
          <w:b/>
          <w:color w:val="1F5E8C"/>
          <w:sz w:val="20"/>
        </w:rPr>
        <w:t>· 中国：中国特色大国外交与人类命运共同体</w:t>
      </w:r>
    </w:p>
    <w:p w14:paraId="1E7737BB">
      <w:pPr>
        <w:spacing w:after="60"/>
        <w:ind w:left="200" w:firstLine="0"/>
      </w:pPr>
      <w:r>
        <w:rPr>
          <w:rFonts w:ascii="Hiragino Sans GB" w:hAnsi="Hiragino Sans GB" w:eastAsia="Hiragino Sans GB" w:cs="Hiragino Sans GB"/>
          <w:b/>
          <w:color w:val="1F5E8C"/>
          <w:sz w:val="20"/>
        </w:rPr>
        <w:t>· 联合国：遵循联合国宪章宗旨和原则</w:t>
      </w:r>
    </w:p>
    <w:p>
      <w:pPr/>
    </w:p>
    <w:p>
      <w:pPr/>
    </w:p>
    <w:p>
      <w:pPr>
        <w:spacing w:before="140" w:after="60"/>
      </w:pPr>
      <w:r>
        <w:rPr>
          <w:rFonts w:ascii="Hiragino Sans GB" w:hAnsi="Hiragino Sans GB" w:eastAsia="Hiragino Sans GB" w:cs="Hiragino Sans GB"/>
          <w:b/>
          <w:color w:val="1F5E8C"/>
          <w:sz w:val="22"/>
        </w:rPr>
        <w:t>2. 2025朝阳二模Q21（周边工作新局面）</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题目要求说明我国为什么要努力开创周边工作新局面，材料呈现中国与周边国家在发展、安全、互联互通等方面互相需要，必须先点明共同利益是合作基础。</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结合材料，运用《当代国际政治与经济》知识，说明我国为什么要努力开创周边工作新局面。</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材料写周边国家合作、互联互通、安全发展和区域联动，不是单边施惠，而是共同利益驱动的区域合作。题目问“为什么要努力开创”，需要解释中国开展周边工作的现实依据，而不是只写中国外交口号。先说明中国与周边国家存在广泛共同利益，再接到和平发展、经济融合、国际关系民主化和人类命运共同体。</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共同的国家利益是国际合作的基础，中国与周边国家在发展、安全、互联互通等领域有广泛共同利益，这是我国努力开创周边工作新局面的客观依据。</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经济全球化：推进贸易和投资自由化便利化；推动区域经济融合与区域经济一体化；通过区域经济合作维护自由贸易和以世界贸易组织为核心的多边贸易体制</w:t>
      </w:r>
    </w:p>
    <w:p>
      <w:pPr>
        <w:spacing w:after="60"/>
        <w:ind w:left="200" w:firstLine="0"/>
      </w:pPr>
      <w:r>
        <w:rPr>
          <w:rFonts w:ascii="Hiragino Sans GB" w:hAnsi="Hiragino Sans GB" w:eastAsia="Hiragino Sans GB" w:cs="Hiragino Sans GB"/>
          <w:b/>
          <w:color w:val="1F5E8C"/>
          <w:sz w:val="20"/>
        </w:rPr>
        <w:t>· 政治多极化：相互尊重、公平正义、合作共赢的新型国际关系；维护地区和平与稳定；推动国际秩序和全球治理体系更加公正合理；推动国际关系民主化</w:t>
      </w:r>
    </w:p>
    <w:p w14:paraId="1E7737BB">
      <w:pPr>
        <w:spacing w:after="60"/>
        <w:ind w:left="200" w:firstLine="0"/>
      </w:pPr>
      <w:r>
        <w:rPr>
          <w:rFonts w:ascii="Hiragino Sans GB" w:hAnsi="Hiragino Sans GB" w:eastAsia="Hiragino Sans GB" w:cs="Hiragino Sans GB"/>
          <w:b/>
          <w:color w:val="1F5E8C"/>
          <w:sz w:val="20"/>
        </w:rPr>
        <w:t>· 中国：周边工作新局面四定位：发展繁荣的重要基础、维护国家安全的重点、运筹外交全局的首要、推动构建人类命运共同体的关键；中国推动构建人类命运共同体；民心相通与文明互鉴</w:t>
      </w:r>
    </w:p>
    <w:p>
      <w:pPr/>
    </w:p>
    <w:p>
      <w:pPr/>
    </w:p>
    <w:p>
      <w:pPr>
        <w:spacing w:before="140" w:after="60"/>
      </w:pPr>
      <w:r>
        <w:rPr>
          <w:rFonts w:ascii="Hiragino Sans GB" w:hAnsi="Hiragino Sans GB" w:eastAsia="Hiragino Sans GB" w:cs="Hiragino Sans GB"/>
          <w:b/>
          <w:color w:val="1F5E8C"/>
          <w:sz w:val="22"/>
        </w:rPr>
        <w:t>3. 2026房山二模Q20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技术联合研发、标准对接互认和弥合数据鸿沟，体现多方围绕数字发展需求形成合作基础。</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结合材料，运用《当代国际政治与经济》知识，分析世界数据组织完善全球数据治理，服务全球数字经济发展的智慧。</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材料把技术联合研发、标准对接互认、弥合数据鸿沟并列，都指向各方在数字发展上的共同需求；要答“智慧”，先点共同利益是合作的基础，安排才接得上共同发展。</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各方在数据发展和数字经济繁荣上存在共同利益，世界数据组织推动技术联合研发、标准对接互认和数据鸿沟弥合，有利于实现共同发展。</w:t>
      </w:r>
    </w:p>
    <w:p>
      <w:pPr>
        <w:spacing w:before="40" w:after="80"/>
      </w:pPr>
      <w:r>
        <w:rPr>
          <w:rFonts w:ascii="Hiragino Sans GB" w:hAnsi="Hiragino Sans GB" w:eastAsia="Hiragino Sans GB" w:cs="Hiragino Sans GB"/>
          <w:b/>
          <w:color w:val="5F6B73"/>
          <w:sz w:val="21"/>
        </w:rPr>
        <w:t>【同题组】（本题8分）</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经济全球化：推动经济全球化朝着更加开放、包容、普惠、平衡、共赢方向发展；数据要素在全球范围内流动</w:t>
      </w:r>
    </w:p>
    <w:p>
      <w:pPr>
        <w:spacing w:after="60"/>
        <w:ind w:left="200" w:firstLine="0"/>
      </w:pPr>
      <w:r>
        <w:rPr>
          <w:rFonts w:ascii="Hiragino Sans GB" w:hAnsi="Hiragino Sans GB" w:eastAsia="Hiragino Sans GB" w:cs="Hiragino Sans GB"/>
          <w:b/>
          <w:color w:val="1F5E8C"/>
          <w:sz w:val="20"/>
        </w:rPr>
        <w:t>· 政治多极化：共商共建共享的全球治理观；世界多极化与全球南方联合自强</w:t>
      </w:r>
    </w:p>
    <w:p w14:paraId="1E7737BB">
      <w:pPr>
        <w:spacing w:after="60"/>
        <w:ind w:left="200" w:firstLine="0"/>
      </w:pPr>
      <w:r>
        <w:rPr>
          <w:rFonts w:ascii="Hiragino Sans GB" w:hAnsi="Hiragino Sans GB" w:eastAsia="Hiragino Sans GB" w:cs="Hiragino Sans GB"/>
          <w:b/>
          <w:color w:val="1F5E8C"/>
          <w:sz w:val="20"/>
        </w:rPr>
        <w:t>· 中国：坚持正确义利观</w:t>
      </w:r>
    </w:p>
    <w:p>
      <w:pPr/>
    </w:p>
    <w:p>
      <w:pPr/>
    </w:p>
    <w:p>
      <w:pPr>
        <w:spacing w:before="140" w:after="60"/>
      </w:pPr>
      <w:r>
        <w:rPr>
          <w:rFonts w:ascii="Hiragino Sans GB" w:hAnsi="Hiragino Sans GB" w:eastAsia="Hiragino Sans GB" w:cs="Hiragino Sans GB"/>
          <w:b/>
          <w:color w:val="1F5E8C"/>
          <w:sz w:val="22"/>
        </w:rPr>
        <w:t>4. 2026西城一模Q20(2)（中国—东盟自贸区3.0版）</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要求分析中国—东盟自贸区3.0版如何为区域发展和世界经济注入动力。原卷材料二主要给出“高水平自贸协定”“关键产品和服务自由流通”等方向，结合中国—东盟合作背景，可从成员共同利益扩大解释区域合作动力。</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结合材料，运用《当代国际政治与经济》知识，分析中国—东盟自贸区3.0版是如何为区域发展和世界经济注入强劲动力的。</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设问中的“更高水平自贸协定”“为区域发展和世界经济注入动力”指向区域成员通过制度升级降低合作障碍、扩大共同收益。中国—东盟自贸区3.0版之所以能够推进，根基在于双方有共同发展需求和共同利益，因此可先用共同利益说明合作基础，再承接贸易投资便利化和多边贸易体制的外溢作用。</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中国—东盟自贸区3.0版通过更高水平自贸协定和贸易投资便利化安排，扩大成员共同利益，把区域合作转化为推动多边贸易体系完善与全球经济治理体系改革的世界动力。</w:t>
      </w:r>
    </w:p>
    <w:p>
      <w:pPr>
        <w:spacing w:before="40" w:after="80"/>
      </w:pPr>
      <w:r>
        <w:rPr>
          <w:rFonts w:ascii="Hiragino Sans GB" w:hAnsi="Hiragino Sans GB" w:eastAsia="Hiragino Sans GB" w:cs="Hiragino Sans GB"/>
          <w:b/>
          <w:color w:val="5F6B73"/>
          <w:sz w:val="21"/>
        </w:rPr>
        <w:t>【同题组】（本题8分）</w:t>
      </w:r>
    </w:p>
    <w:p>
      <w:pPr>
        <w:spacing w:after="60"/>
        <w:ind w:left="200" w:firstLine="0"/>
      </w:pPr>
      <w:r>
        <w:rPr>
          <w:rFonts w:ascii="Hiragino Sans GB" w:hAnsi="Hiragino Sans GB" w:eastAsia="Hiragino Sans GB" w:cs="Hiragino Sans GB"/>
          <w:b/>
          <w:color w:val="1F5E8C"/>
          <w:sz w:val="20"/>
        </w:rPr>
        <w:t>· 理论：共同利益是合作的基础</w:t>
      </w:r>
    </w:p>
    <w:p w14:paraId="1E7737BB">
      <w:pPr>
        <w:spacing w:after="60"/>
        <w:ind w:left="200" w:firstLine="0"/>
      </w:pPr>
      <w:r>
        <w:rPr>
          <w:rFonts w:ascii="Hiragino Sans GB" w:hAnsi="Hiragino Sans GB" w:eastAsia="Hiragino Sans GB" w:cs="Hiragino Sans GB"/>
          <w:b/>
          <w:color w:val="1F5E8C"/>
          <w:sz w:val="20"/>
        </w:rPr>
        <w:t>· 经济全球化：推进贸易和投资自由化便利化；发挥比较优势并打造国际竞争新优势；坚持多边贸易、多边主义与全球经济治理体系改革；提升发展中国家的代表性和发言权，打破规则制定垄断；统筹发展和安全，形成多元稳定的经贸关系</w:t>
      </w:r>
    </w:p>
    <w:p>
      <w:pPr/>
    </w:p>
    <w:p>
      <w:pPr/>
    </w:p>
    <w:p w14:paraId="5C798C7E">
      <w:pPr>
        <w:pStyle w:val="4"/>
      </w:pPr>
      <w:r>
        <w:rPr>
          <w:rFonts w:eastAsia="Hiragino Sans GB" w:ascii="Hiragino Sans GB" w:hAnsi="Hiragino Sans GB" w:cs="Hiragino Sans GB"/>
          <w:b/>
          <w:color w:val="2F6F9F"/>
          <w:sz w:val="28"/>
        </w:rPr>
        <w:t>竞争</w:t>
      </w:r>
    </w:p>
    <w:p w14:paraId="15C376A6">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核心答题点：当前国际竞争的实质是以经济和科技实力为基础的综合国力较量</w:t>
      </w:r>
    </w:p>
    <w:p w14:paraId="0BCD131F">
      <w:pPr>
        <w:spacing w:before="140" w:after="60"/>
      </w:pPr>
      <w:r>
        <w:rPr>
          <w:rFonts w:ascii="Hiragino Sans GB" w:hAnsi="Hiragino Sans GB" w:eastAsia="Hiragino Sans GB" w:cs="Hiragino Sans GB"/>
          <w:b/>
          <w:color w:val="1F5E8C"/>
          <w:sz w:val="22"/>
        </w:rPr>
        <w:t>1. 2024西城一模Q19(6)</w:t>
      </w:r>
    </w:p>
    <w:p w14:paraId="5C2B6C5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题目同时追问未来产业的挑战，前沿科技竞争具有国家战略属性，答题要把技术、人才、资源竞争上升到综合国力较量和风险防范。</w:t>
      </w:r>
    </w:p>
    <w:p w14:paraId="60B231E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结合材料，从经济角度分析我国未来产业发展的机遇和挑战，以及攻克“卡脖子”难题对经济开放发展的助推作用。</w:t>
      </w:r>
    </w:p>
    <w:p w14:paraId="2678742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题中各主要经济体都在加紧国家顶层科技战略布局，未来产业又被技术制裁、垄断包围；这种国家间科技角力，本质即以经济科技实力为基础的综合国力较量。</w:t>
      </w:r>
    </w:p>
    <w:p w14:paraId="3B60794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未来产业处在激烈的国际竞争之中，当前国际竞争的实质是以经济和科技实力为基础的综合国力较量，面对技术制裁、技术垄断和贸易壁垒等风险，我国需要加强风险应对和防范，为未来产业开放发展筑牢安全屏障。</w:t>
      </w:r>
    </w:p>
    <w:p w14:paraId="77A22745">
      <w:pPr>
        <w:spacing w:before="40" w:after="80"/>
      </w:pPr>
      <w:r>
        <w:rPr>
          <w:rFonts w:ascii="Hiragino Sans GB" w:hAnsi="Hiragino Sans GB" w:eastAsia="Hiragino Sans GB" w:cs="Hiragino Sans GB"/>
          <w:b/>
          <w:color w:val="5F6B73"/>
          <w:sz w:val="21"/>
        </w:rPr>
        <w:t>【同题组】</w:t>
      </w:r>
    </w:p>
    <w:p w14:paraId="66505A07">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15C45263">
      <w:pPr>
        <w:spacing w:after="60"/>
        <w:ind w:left="200" w:firstLine="0"/>
      </w:pPr>
      <w:r>
        <w:rPr>
          <w:rFonts w:ascii="Hiragino Sans GB" w:hAnsi="Hiragino Sans GB" w:eastAsia="Hiragino Sans GB" w:cs="Hiragino Sans GB"/>
          <w:b/>
          <w:color w:val="1F5E8C"/>
          <w:sz w:val="20"/>
        </w:rPr>
        <w:t>· 经济全球化：利用两个市场两种资源优化全球资源配置；加强技术创新、提高产品质量，增强竞争力；积极参与全球经济治理和经贸规则完善；参与国际标准制定，提升国际规则话语权；我国的未来产业有非常广阔的国际市场，为未来产业“走出去”提供了可能；以开放促进产业升级，为未来产业拓展国际空间，提升国际竞争力，筑牢安全基础</w:t>
      </w:r>
    </w:p>
    <w:p w14:paraId="0185662A">
      <w:pPr>
        <w:spacing w:before="140" w:after="60"/>
      </w:pPr>
      <w:r>
        <w:rPr>
          <w:rFonts w:ascii="Hiragino Sans GB" w:hAnsi="Hiragino Sans GB" w:eastAsia="Hiragino Sans GB" w:cs="Hiragino Sans GB"/>
          <w:b/>
          <w:color w:val="1F5E8C"/>
          <w:sz w:val="22"/>
        </w:rPr>
        <w:t>2. 2024顺义思政二模Q19(2)</w:t>
      </w:r>
    </w:p>
    <w:p w14:paraId="1B3A055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题目把新质生产力放在世界新一轮科技革命和产业变革中考查，问中国积极推动发展的原因；涉及国际竞争中的科技和产业制高点，触发“国际竞争实质”这一能力来源分析。</w:t>
      </w:r>
    </w:p>
    <w:p w14:paraId="7CE8CCE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结合材料，综合运用《政治与法治》和《当代国际政治与经济》知识，说明我国积极推动新质生产力发展的原因。（8分）</w:t>
      </w:r>
    </w:p>
    <w:p w14:paraId="6AE2790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新质生产力放在世界新一轮科技革命和产业变革的大背景里考察，涉及的是科技和产业制高点之争，不是一般性的经济建设问题。问“为什么要积极推动”，必须把推动新质生产力上升到国际竞争层面解释其内在动因。先点明国际竞争的实质是以经济和科技实力为基础的综合国力较量，再写发展新质生产力能增强我国科技和产业竞争力，进而接到这是我国积极推动其发展的内在原因。</w:t>
      </w:r>
    </w:p>
    <w:p w14:paraId="3855EB8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当前国际竞争的实质是以经济和科技实力为基础的综合国力的较量，发展新质生产力能够增强我国科技和产业竞争力。</w:t>
      </w:r>
    </w:p>
    <w:p w14:paraId="079A0B0E">
      <w:pPr>
        <w:spacing w:before="40" w:after="80"/>
      </w:pPr>
      <w:r>
        <w:rPr>
          <w:rFonts w:ascii="Hiragino Sans GB" w:hAnsi="Hiragino Sans GB" w:eastAsia="Hiragino Sans GB" w:cs="Hiragino Sans GB"/>
          <w:b/>
          <w:color w:val="5F6B73"/>
          <w:sz w:val="21"/>
        </w:rPr>
        <w:t>【同题组】 （本题8分）</w:t>
      </w:r>
    </w:p>
    <w:p w14:paraId="5CB8066D">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理论：当前国际竞争的实质是以经济和科技实力为基础的综合国力较量；维护国家利益是主权国家对外活动的出发点和落脚点</w:t>
      </w:r>
    </w:p>
    <w:p w14:paraId="1E185BEA">
      <w:pPr>
        <w:spacing w:after="60"/>
        <w:ind w:left="200" w:firstLine="0"/>
      </w:pPr>
      <w:r>
        <w:rPr>
          <w:rFonts w:ascii="Hiragino Sans GB" w:hAnsi="Hiragino Sans GB" w:eastAsia="Hiragino Sans GB" w:cs="Hiragino Sans GB"/>
          <w:b/>
          <w:color w:val="1F5E8C"/>
          <w:sz w:val="20"/>
        </w:rPr>
        <w:t>· 政治多极化：世界多极化与全球南方联合自强</w:t>
      </w:r>
    </w:p>
    <w:p w14:paraId="0203A43B">
      <w:pPr>
        <w:spacing w:after="60"/>
        <w:ind w:left="200" w:firstLine="0"/>
      </w:pPr>
      <w:r>
        <w:rPr>
          <w:rFonts w:ascii="Hiragino Sans GB" w:hAnsi="Hiragino Sans GB" w:eastAsia="Hiragino Sans GB" w:cs="Hiragino Sans GB"/>
          <w:b/>
          <w:color w:val="1F5E8C"/>
          <w:sz w:val="20"/>
        </w:rPr>
        <w:t>· 中国：中国推动构建人类命运共同体</w:t>
      </w:r>
    </w:p>
    <w:p w14:paraId="0D436901">
      <w:pPr>
        <w:spacing w:before="140" w:after="60"/>
      </w:pPr>
      <w:r>
        <w:rPr>
          <w:rFonts w:ascii="Hiragino Sans GB" w:hAnsi="Hiragino Sans GB" w:eastAsia="Hiragino Sans GB" w:cs="Hiragino Sans GB"/>
          <w:b/>
          <w:color w:val="1F5E8C"/>
          <w:sz w:val="22"/>
        </w:rPr>
        <w:t>3. 2024西城二模Q17</w:t>
      </w:r>
    </w:p>
    <w:p w14:paraId="3B65648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题目把我国发展新质生产力放在“新一轮科技革命在全球范围内风起云涌”的背景下，要求分析我国作为世界上最大的发展中国家如何在科技革命和产业变革中提升综合国力与国际竞争力。</w:t>
      </w:r>
    </w:p>
    <w:p w14:paraId="6F7863E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新一轮科技革命在全球范围内风起云涌。结合材料，综合运用所学，谈谈在当今时代，我国作为世界上最大的发展中国家应当扮演的角色。</w:t>
      </w:r>
    </w:p>
    <w:p w14:paraId="2C0FBA2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北京、安徽、黑龙江等地发展量子信息、聚变能源、深空探测、制造业数字化转型，说明新质生产力已经进入全球科技和产业竞争的前沿。题目不只是问国内怎样发展新质生产力，而是问“当今时代”“最大的发展中国家”应扮演什么角色，必须把中国发展放到国际竞争和世界发展中定位。先说明当前国际竞争的实质是以经济和科技实力为基础的综合国力较量，再说明我国发展新质生产力有助于增强科技实力和综合国力，最后指向为世界发展贡献发展中国家力量。</w:t>
      </w:r>
    </w:p>
    <w:p w14:paraId="445F286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当前国际竞争的实质是以经济和科技实力为基础的综合国力较量，我国加快形成新质生产力、增强科技实力和综合国力，能够以世界上最大的发展中国家身份为世界发展贡献力量。</w:t>
      </w:r>
    </w:p>
    <w:p w14:paraId="07EC2301">
      <w:pPr>
        <w:spacing w:before="40" w:after="80"/>
      </w:pPr>
      <w:r>
        <w:rPr>
          <w:rFonts w:ascii="Hiragino Sans GB" w:hAnsi="Hiragino Sans GB" w:eastAsia="Hiragino Sans GB" w:cs="Hiragino Sans GB"/>
          <w:b/>
          <w:color w:val="5F6B73"/>
          <w:sz w:val="21"/>
        </w:rPr>
        <w:t>【同题组】</w:t>
      </w:r>
    </w:p>
    <w:p w14:paraId="76E55320">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理论：当前国际竞争的实质是以经济和科技实力为基础的综合国力较量；科教兴国战略与人才强国战略（人才与国际竞争力）；维护国家利益是主权国家对外活动的出发点和落脚点</w:t>
      </w:r>
    </w:p>
    <w:p w14:paraId="0D09CBA2">
      <w:pPr>
        <w:spacing w:after="60"/>
        <w:ind w:left="200" w:firstLine="0"/>
      </w:pPr>
      <w:r>
        <w:rPr>
          <w:rFonts w:ascii="Hiragino Sans GB" w:hAnsi="Hiragino Sans GB" w:eastAsia="Hiragino Sans GB" w:cs="Hiragino Sans GB"/>
          <w:b/>
          <w:color w:val="1F5E8C"/>
          <w:sz w:val="20"/>
        </w:rPr>
        <w:t>· 经济全球化：顺应经济全球化趋势，主动融入并推动深化</w:t>
      </w:r>
    </w:p>
    <w:p w14:paraId="385C49D8">
      <w:pPr>
        <w:spacing w:after="60"/>
        <w:ind w:left="200" w:firstLine="0"/>
      </w:pPr>
      <w:r>
        <w:rPr>
          <w:rFonts w:ascii="Hiragino Sans GB" w:hAnsi="Hiragino Sans GB" w:eastAsia="Hiragino Sans GB" w:cs="Hiragino Sans GB"/>
          <w:b/>
          <w:color w:val="1F5E8C"/>
          <w:sz w:val="20"/>
        </w:rPr>
        <w:t>· 政治多极化：世界多极化是当今国际形势的突出特点</w:t>
      </w:r>
    </w:p>
    <w:p w14:paraId="6DDACF1B">
      <w:pPr>
        <w:spacing w:after="60"/>
        <w:ind w:left="200" w:firstLine="0"/>
      </w:pPr>
      <w:r>
        <w:rPr>
          <w:rFonts w:ascii="Hiragino Sans GB" w:hAnsi="Hiragino Sans GB" w:eastAsia="Hiragino Sans GB" w:cs="Hiragino Sans GB"/>
          <w:b/>
          <w:color w:val="1F5E8C"/>
          <w:sz w:val="20"/>
        </w:rPr>
        <w:t>· 中国：贡献中国智慧、中国方案、中国力量</w:t>
      </w:r>
    </w:p>
    <w:p w14:paraId="03906651">
      <w:pPr>
        <w:spacing w:before="140" w:after="60"/>
      </w:pPr>
      <w:r>
        <w:rPr>
          <w:rFonts w:ascii="Hiragino Sans GB" w:hAnsi="Hiragino Sans GB" w:eastAsia="Hiragino Sans GB" w:cs="Hiragino Sans GB"/>
          <w:b/>
          <w:color w:val="1F5E8C"/>
          <w:sz w:val="22"/>
        </w:rPr>
        <w:t>4. 2026朝阳一模Q20</w:t>
      </w:r>
    </w:p>
    <w:p w14:paraId="44EA9F2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设问问“为什么能”，要回答中国向世界释放稳定性和正能量的能力来源。材料镜头一列出人形机器人、AI眼镜、开源大模型下载量全球第一、创新药76款，说明中国创新势能持续迸发。</w:t>
      </w:r>
    </w:p>
    <w:p w14:paraId="7DE7B420">
      <w:pPr>
        <w:spacing w:before="40" w:after="80"/>
      </w:pPr>
      <w:r>
        <w:rPr>
          <w:rFonts w:ascii="Hiragino Sans GB" w:hAnsi="Hiragino Sans GB" w:eastAsia="Hiragino Sans GB" w:cs="Hiragino Sans GB"/>
          <w:b/>
          <w:color w:val="546A7B"/>
          <w:sz w:val="21"/>
        </w:rPr>
        <w:t>【设问】 结合材料，运用《当代国际政治与经济》的知识，阐述中国为什么能为全球发展注入稳定性和正能量。</w:t>
      </w:r>
    </w:p>
    <w:p w14:paraId="284792B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开源大模型下载量全球第一、创新药76款亮的是中国科技硬实力，能力之源正落在当前国际竞争的实质是以经济和科技实力为基础的综合国力较量。</w:t>
      </w:r>
    </w:p>
    <w:p w14:paraId="5427713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当前国际竞争的实质是以经济和科技实力为基础的综合国力较量。中国坚持创新驱动战略，科技实力日益增强，人形机器人、AI眼镜、开源大模型和创新药等创新成果为全球产业升级、民生改善和产业链供应链稳定提供支撑。</w:t>
      </w:r>
    </w:p>
    <w:p w14:paraId="7A718DAA">
      <w:pPr>
        <w:spacing w:before="40" w:after="80"/>
      </w:pPr>
      <w:r>
        <w:rPr>
          <w:rFonts w:ascii="Hiragino Sans GB" w:hAnsi="Hiragino Sans GB" w:eastAsia="Hiragino Sans GB" w:cs="Hiragino Sans GB"/>
          <w:b/>
          <w:color w:val="5F6B73"/>
          <w:sz w:val="21"/>
        </w:rPr>
        <w:t>【同题组】</w:t>
      </w:r>
    </w:p>
    <w:p w14:paraId="6E7B8EA2">
      <w:pPr>
        <w:spacing w:after="60"/>
        <w:ind w:left="200" w:firstLine="0"/>
      </w:pPr>
      <w:r>
        <w:rPr>
          <w:rFonts w:ascii="Hiragino Sans GB" w:hAnsi="Hiragino Sans GB" w:eastAsia="Hiragino Sans GB" w:cs="Hiragino Sans GB"/>
          <w:b/>
          <w:color w:val="1F5E8C"/>
          <w:sz w:val="20"/>
        </w:rPr>
        <w:t>· 时代背景：和平与发展仍是时代主题</w:t>
      </w:r>
    </w:p>
    <w:p w14:paraId="46851FC0">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21A1D717">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761DA7B9">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w:t>
      </w:r>
    </w:p>
    <w:p w14:paraId="1E7737BB">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57CFDE6B">
      <w:pPr>
        <w:spacing w:before="140" w:after="60"/>
      </w:pPr>
      <w:r>
        <w:rPr>
          <w:rFonts w:ascii="Hiragino Sans GB" w:hAnsi="Hiragino Sans GB" w:eastAsia="Hiragino Sans GB" w:cs="Hiragino Sans GB"/>
          <w:b/>
          <w:color w:val="1F5E8C"/>
          <w:sz w:val="22"/>
        </w:rPr>
        <w:t>5. 2025东城一模Q21</w:t>
      </w:r>
    </w:p>
    <w:p w14:paraId="7ACC8F0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教育强国题的材料二写到“当今世界变乱交织，大国博弈更加激烈复杂”，说明教育的战略支撑地位、人才培养和综合国力提升直接关系我国国际竞争力。</w:t>
      </w:r>
    </w:p>
    <w:p w14:paraId="4D5C9EA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结合材料，综合运用所学，谈谈你对“教育是强国建设、民族复兴之基”的理解。</w:t>
      </w:r>
    </w:p>
    <w:p w14:paraId="03190D2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材料二点明世界变乱交织、大国博弈激烈复杂，而教育能提升劳动者素质与创新能力；其本质是以经济科技实力为基础的综合国力较量，教育正经此支撑复兴。</w:t>
      </w:r>
    </w:p>
    <w:p w14:paraId="059E219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教育具有战略支撑地位，能够促进人才培养、提升劳动者技术水平和创新能力，增强我国综合国力和国际竞争力，支撑强国建设和民族复兴。</w:t>
      </w:r>
    </w:p>
    <w:p w14:paraId="4EE07592">
      <w:pPr>
        <w:spacing w:before="40" w:after="80"/>
      </w:pPr>
      <w:r>
        <w:rPr>
          <w:rFonts w:ascii="Hiragino Sans GB" w:hAnsi="Hiragino Sans GB" w:eastAsia="Hiragino Sans GB" w:cs="Hiragino Sans GB"/>
          <w:b/>
          <w:color w:val="5F6B73"/>
          <w:sz w:val="21"/>
        </w:rPr>
        <w:t>【同题组】 （本题10分）</w:t>
      </w:r>
    </w:p>
    <w:p w14:paraId="050A460D">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理论：当前国际竞争的实质是以经济和科技实力为基础的综合国力较量；科教兴国战略与人才强国战略（人才与国际竞争力）</w:t>
      </w:r>
    </w:p>
    <w:p w14:paraId="15FEC3C8">
      <w:pPr>
        <w:spacing w:before="140" w:after="60"/>
      </w:pPr>
      <w:r>
        <w:rPr>
          <w:rFonts w:ascii="Hiragino Sans GB" w:hAnsi="Hiragino Sans GB" w:eastAsia="Hiragino Sans GB" w:cs="Hiragino Sans GB"/>
          <w:b/>
          <w:color w:val="1F5E8C"/>
          <w:sz w:val="22"/>
        </w:rPr>
        <w:t>6. 2026石景山二模Q18</w:t>
      </w:r>
    </w:p>
    <w:p w14:paraId="6ECC6B0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p>
    <w:p w14:paraId="227235D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结合材料，运用《当代国际政治与经济》知识，分析中国与东盟经贸合作能够提质升级的原因。</w:t>
      </w:r>
    </w:p>
    <w:p w14:paraId="15FC256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中企承建数据中心、参与云计算赋能区域算力升级，凭的是中国数字技术与产业实力，正切合当前国际竞争的实质是以经济和科技实力为基础的综合国力较量。</w:t>
      </w:r>
    </w:p>
    <w:p w14:paraId="6577E55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国家实力是影响国际关系的决定性因素，中国与东盟深化经贸合作可增强综合国力，在国际竞争中赢得主动。</w:t>
      </w:r>
    </w:p>
    <w:p w14:paraId="72D399A8">
      <w:pPr>
        <w:spacing w:before="40" w:after="80"/>
      </w:pPr>
      <w:r>
        <w:rPr>
          <w:rFonts w:ascii="Hiragino Sans GB" w:hAnsi="Hiragino Sans GB" w:eastAsia="Hiragino Sans GB" w:cs="Hiragino Sans GB"/>
          <w:b/>
          <w:color w:val="5F6B73"/>
          <w:sz w:val="21"/>
        </w:rPr>
        <w:t>【同题组】</w:t>
      </w:r>
    </w:p>
    <w:p w14:paraId="77B05E3C">
      <w:pPr>
        <w:spacing w:after="60"/>
        <w:ind w:left="200" w:firstLine="0"/>
      </w:pPr>
      <w:r>
        <w:rPr>
          <w:rFonts w:ascii="Hiragino Sans GB" w:hAnsi="Hiragino Sans GB" w:eastAsia="Hiragino Sans GB" w:cs="Hiragino Sans GB"/>
          <w:b/>
          <w:color w:val="1F5E8C"/>
          <w:sz w:val="20"/>
        </w:rPr>
        <w:t>· 时代背景：和平与发展仍是时代主题</w:t>
      </w:r>
    </w:p>
    <w:p w14:paraId="7CB55D7D">
      <w:pPr>
        <w:spacing w:after="60"/>
        <w:ind w:left="200" w:firstLine="0"/>
      </w:pPr>
      <w:r>
        <w:rPr>
          <w:rFonts w:ascii="Hiragino Sans GB" w:hAnsi="Hiragino Sans GB" w:eastAsia="Hiragino Sans GB" w:cs="Hiragino Sans GB"/>
          <w:b/>
          <w:color w:val="1F5E8C"/>
          <w:sz w:val="20"/>
        </w:rPr>
        <w:t>· 理论：国家间共同利益是国家合作的基础；当前国际竞争的实质是以经济和科技实力为基础的综合国力较量；维护国家利益是主权国家对外活动的出发点和落脚点</w:t>
      </w:r>
    </w:p>
    <w:p w14:paraId="3B1C8F2F">
      <w:pPr>
        <w:spacing w:after="60"/>
        <w:ind w:left="200" w:firstLine="0"/>
      </w:pPr>
      <w:r>
        <w:rPr>
          <w:rFonts w:ascii="Hiragino Sans GB" w:hAnsi="Hiragino Sans GB" w:eastAsia="Hiragino Sans GB" w:cs="Hiragino Sans GB"/>
          <w:b/>
          <w:color w:val="1F5E8C"/>
          <w:sz w:val="20"/>
        </w:rPr>
        <w:t>· 经济全球化：顺应经济全球化趋势，主动融入并推动深化；推动经济全球化朝着更加开放、包容、普惠、平衡、共赢方向发展；利用两个市场两种资源优化全球资源配置</w:t>
      </w:r>
    </w:p>
    <w:p w14:paraId="2EA6C923">
      <w:pPr>
        <w:spacing w:after="60"/>
        <w:ind w:left="200" w:firstLine="0"/>
      </w:pPr>
      <w:r>
        <w:rPr>
          <w:rFonts w:ascii="Hiragino Sans GB" w:hAnsi="Hiragino Sans GB" w:eastAsia="Hiragino Sans GB" w:cs="Hiragino Sans GB"/>
          <w:b/>
          <w:color w:val="1F5E8C"/>
          <w:sz w:val="20"/>
        </w:rPr>
        <w:t>· 政治多极化：推动构建人类命运共同体</w:t>
      </w:r>
    </w:p>
    <w:p w14:paraId="2D456515">
      <w:pPr>
        <w:spacing w:before="140" w:after="60"/>
      </w:pPr>
      <w:r>
        <w:rPr>
          <w:rFonts w:ascii="Hiragino Sans GB" w:hAnsi="Hiragino Sans GB" w:eastAsia="Hiragino Sans GB" w:cs="Hiragino Sans GB"/>
          <w:b/>
          <w:color w:val="1F5E8C"/>
          <w:sz w:val="22"/>
        </w:rPr>
        <w:t>7. 2025房山一模Q18(2)</w:t>
      </w:r>
    </w:p>
    <w:p w14:paraId="16E5E60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167E672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“中国的开源战略不仅是技术上的革新，更是对全球合作新模式的一次积极探索和实践。”结合材料，运用《当代国际政治与经济》知识，谈谈你对这句话的理解。</w:t>
      </w:r>
    </w:p>
    <w:p w14:paraId="7B020440">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DeepSeek在140国应用市场同时登顶，凭的是中国人工智能技术实力，根基正落在当前国际竞争的实质是以经济和科技实力为基础的综合国力较量。</w:t>
      </w:r>
    </w:p>
    <w:p w14:paraId="35A3F60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当前国际竞争的实质是以经济和科技实力为基础的综合国力较量，中国以开源战略提升科技实力、推动技术革新。</w:t>
      </w:r>
    </w:p>
    <w:p w14:paraId="04329DDA">
      <w:pPr>
        <w:spacing w:before="40" w:after="80"/>
      </w:pPr>
      <w:r>
        <w:rPr>
          <w:rFonts w:ascii="Hiragino Sans GB" w:hAnsi="Hiragino Sans GB" w:eastAsia="Hiragino Sans GB" w:cs="Hiragino Sans GB"/>
          <w:b/>
          <w:color w:val="5F6B73"/>
          <w:sz w:val="21"/>
        </w:rPr>
        <w:t>【同题组】</w:t>
      </w:r>
    </w:p>
    <w:p w14:paraId="23AE48F2">
      <w:pPr>
        <w:spacing w:after="60"/>
        <w:ind w:left="200" w:firstLine="0"/>
      </w:pPr>
      <w:r>
        <w:rPr>
          <w:rFonts w:ascii="Hiragino Sans GB" w:hAnsi="Hiragino Sans GB" w:eastAsia="Hiragino Sans GB" w:cs="Hiragino Sans GB"/>
          <w:b/>
          <w:color w:val="1F5E8C"/>
          <w:sz w:val="20"/>
        </w:rPr>
        <w:t>· 时代背景：和平与发展仍是时代主题</w:t>
      </w:r>
    </w:p>
    <w:p w14:paraId="6B22488D">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179C4052">
      <w:pPr>
        <w:spacing w:after="60"/>
        <w:ind w:left="200" w:firstLine="0"/>
      </w:pPr>
      <w:r>
        <w:rPr>
          <w:rFonts w:ascii="Hiragino Sans GB" w:hAnsi="Hiragino Sans GB" w:eastAsia="Hiragino Sans GB" w:cs="Hiragino Sans GB"/>
          <w:b/>
          <w:color w:val="1F5E8C"/>
          <w:sz w:val="20"/>
        </w:rPr>
        <w:t>· 经济全球化：提高开放型经济水平；以科学技术的发展推动建设创新型、开放型世界经济</w:t>
      </w:r>
    </w:p>
    <w:p w14:paraId="0ECFD81A">
      <w:pPr>
        <w:spacing w:after="60"/>
        <w:ind w:left="200" w:firstLine="0"/>
      </w:pPr>
      <w:r>
        <w:rPr>
          <w:rFonts w:ascii="Hiragino Sans GB" w:hAnsi="Hiragino Sans GB" w:eastAsia="Hiragino Sans GB" w:cs="Hiragino Sans GB"/>
          <w:b/>
          <w:color w:val="1F5E8C"/>
          <w:sz w:val="20"/>
        </w:rPr>
        <w:t>· 政治多极化：推动构建人类命运共同体</w:t>
      </w:r>
    </w:p>
    <w:p w14:paraId="210B557F">
      <w:pPr>
        <w:spacing w:after="60"/>
        <w:ind w:left="200" w:firstLine="0"/>
      </w:pPr>
      <w:r>
        <w:rPr>
          <w:rFonts w:ascii="Hiragino Sans GB" w:hAnsi="Hiragino Sans GB" w:eastAsia="Hiragino Sans GB" w:cs="Hiragino Sans GB"/>
          <w:b/>
          <w:color w:val="1F5E8C"/>
          <w:sz w:val="20"/>
        </w:rPr>
        <w:t>· 中国：坚持正确义利观</w:t>
      </w:r>
    </w:p>
    <w:p w14:paraId="1E7737BB">
      <w:pPr>
        <w:spacing w:after="60"/>
        <w:ind w:left="200" w:firstLine="0"/>
      </w:pPr>
      <w:r>
        <w:rPr>
          <w:rFonts w:ascii="Hiragino Sans GB" w:hAnsi="Hiragino Sans GB" w:eastAsia="Hiragino Sans GB" w:cs="Hiragino Sans GB"/>
          <w:b/>
          <w:color w:val="1F5E8C"/>
          <w:sz w:val="20"/>
        </w:rPr>
        <w:t>· 联合国：维护《联合国宪章》宗旨和原则</w:t>
      </w:r>
    </w:p>
    <w:p w14:paraId="0565E61D">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核心答题点：科教兴国战略与人才强国战略（人才与国际竞争力）</w:t>
      </w:r>
    </w:p>
    <w:p w14:paraId="52C6C23F">
      <w:pPr>
        <w:spacing w:before="140" w:after="60"/>
      </w:pPr>
      <w:r>
        <w:rPr>
          <w:rFonts w:ascii="Hiragino Sans GB" w:hAnsi="Hiragino Sans GB" w:eastAsia="Hiragino Sans GB" w:cs="Hiragino Sans GB"/>
          <w:b/>
          <w:color w:val="1F5E8C"/>
          <w:sz w:val="22"/>
        </w:rPr>
        <w:t>1. 2025东城一模Q21</w:t>
      </w:r>
    </w:p>
    <w:p w14:paraId="6FED5EB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教育强国题的材料二写到“当今世界变乱交织，大国博弈更加激烈复杂”，说明教育的战略支撑地位、人才培养和综合国力提升直接关系我国国际竞争力。</w:t>
      </w:r>
    </w:p>
    <w:p w14:paraId="2AB13C1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结合材料，综合运用所学，谈谈你对“教育是强国建设、民族复兴之基”的理解。</w:t>
      </w:r>
    </w:p>
    <w:p w14:paraId="35C75C3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用我国人才资源总量、科技人力资源、平均受教育年限等数据说明教育为国家发展提供人才支撑，又把它放到大国博弈和民族复兴背景下。理解“教育是强国建设、民族复兴之基”，不能只写教育公平和文化育人，还要说明教育如何转化为人才优势、科技优势和国际竞争力。先说明人才是第一资源、综合国力竞争说到底是人才竞争，再把教育提高劳动者素质、培育科技人才接上，最后指向增强综合国力和国际竞争力。</w:t>
      </w:r>
    </w:p>
    <w:p w14:paraId="53EB61A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人才是第一资源，综合国力竞争说到底是人才竞争，教育提高劳动者素质、培养科技人才，能够把人口规模优势转化为人才优势，增强我国综合国力和国际竞争力。</w:t>
      </w:r>
    </w:p>
    <w:p w14:paraId="16A625AC">
      <w:pPr>
        <w:spacing w:before="40" w:after="80"/>
      </w:pPr>
      <w:r>
        <w:rPr>
          <w:rFonts w:ascii="Hiragino Sans GB" w:hAnsi="Hiragino Sans GB" w:eastAsia="Hiragino Sans GB" w:cs="Hiragino Sans GB"/>
          <w:b/>
          <w:color w:val="5F6B73"/>
          <w:sz w:val="21"/>
        </w:rPr>
        <w:t>【同题组】 （本题10分）</w:t>
      </w:r>
    </w:p>
    <w:p w14:paraId="76ACDB2C">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理论：当前国际竞争的实质是以经济和科技实力为基础的综合国力较量；科教兴国战略与人才强国战略（人才与国际竞争力）</w:t>
      </w:r>
    </w:p>
    <w:p w14:paraId="308FB867">
      <w:pPr>
        <w:spacing w:before="140" w:after="60"/>
      </w:pPr>
      <w:r>
        <w:rPr>
          <w:rFonts w:ascii="Hiragino Sans GB" w:hAnsi="Hiragino Sans GB" w:eastAsia="Hiragino Sans GB" w:cs="Hiragino Sans GB"/>
          <w:b/>
          <w:color w:val="1F5E8C"/>
          <w:sz w:val="22"/>
        </w:rPr>
        <w:t>2. 2024西城二模Q17</w:t>
      </w:r>
    </w:p>
    <w:p w14:paraId="0F3F8E3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题目把我国发展新质生产力放在“新一轮科技革命在全球范围内风起云涌”的背景下，要求分析我国作为世界上最大的发展中国家如何在科技革命和产业变革中提升综合国力与国际竞争力。</w:t>
      </w:r>
    </w:p>
    <w:p w14:paraId="1D1FF4B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新一轮科技革命在全球范围内风起云涌。结合材料，综合运用所学，谈谈在当今时代，我国作为世界上最大的发展中国家应当扮演的角色。</w:t>
      </w:r>
    </w:p>
    <w:p w14:paraId="40364D8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题干要畅通教育科技人才循环、打造新质生产力所需的新型劳动者队伍，科技革命拼的是人才；科教兴国与人才强国战略正答这支队伍从何来，以增强竞争力。</w:t>
      </w:r>
    </w:p>
    <w:p w14:paraId="35C8BBA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我国应实施科教兴国战略，强化现代化建设人才支撑，培养创新人才以增强国际竞争力，引领新一轮科技革命。</w:t>
      </w:r>
    </w:p>
    <w:p w14:paraId="3E261641">
      <w:pPr>
        <w:spacing w:before="40" w:after="80"/>
      </w:pPr>
      <w:r>
        <w:rPr>
          <w:rFonts w:ascii="Hiragino Sans GB" w:hAnsi="Hiragino Sans GB" w:eastAsia="Hiragino Sans GB" w:cs="Hiragino Sans GB"/>
          <w:b/>
          <w:color w:val="5F6B73"/>
          <w:sz w:val="21"/>
        </w:rPr>
        <w:t>【同题组】</w:t>
      </w:r>
    </w:p>
    <w:p w14:paraId="114B21A2">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理论：当前国际竞争的实质是以经济和科技实力为基础的综合国力较量；科教兴国战略与人才强国战略（人才与国际竞争力）；维护国家利益是主权国家对外活动的出发点和落脚点</w:t>
      </w:r>
    </w:p>
    <w:p w14:paraId="3A843977">
      <w:pPr>
        <w:spacing w:after="60"/>
        <w:ind w:left="200" w:firstLine="0"/>
      </w:pPr>
      <w:r>
        <w:rPr>
          <w:rFonts w:ascii="Hiragino Sans GB" w:hAnsi="Hiragino Sans GB" w:eastAsia="Hiragino Sans GB" w:cs="Hiragino Sans GB"/>
          <w:b/>
          <w:color w:val="1F5E8C"/>
          <w:sz w:val="20"/>
        </w:rPr>
        <w:t>· 经济全球化：顺应经济全球化趋势，主动融入并推动深化</w:t>
      </w:r>
    </w:p>
    <w:p w14:paraId="62414F77">
      <w:pPr>
        <w:spacing w:after="60"/>
        <w:ind w:left="200" w:firstLine="0"/>
      </w:pPr>
      <w:r>
        <w:rPr>
          <w:rFonts w:ascii="Hiragino Sans GB" w:hAnsi="Hiragino Sans GB" w:eastAsia="Hiragino Sans GB" w:cs="Hiragino Sans GB"/>
          <w:b/>
          <w:color w:val="1F5E8C"/>
          <w:sz w:val="20"/>
        </w:rPr>
        <w:t>· 政治多极化：世界多极化是当今国际形势的突出特点</w:t>
      </w:r>
    </w:p>
    <w:p w14:paraId="79D8830F">
      <w:pPr>
        <w:spacing w:after="60"/>
        <w:ind w:left="200" w:firstLine="0"/>
      </w:pPr>
      <w:r>
        <w:rPr>
          <w:rFonts w:ascii="Hiragino Sans GB" w:hAnsi="Hiragino Sans GB" w:eastAsia="Hiragino Sans GB" w:cs="Hiragino Sans GB"/>
          <w:b/>
          <w:color w:val="1F5E8C"/>
          <w:sz w:val="20"/>
        </w:rPr>
        <w:t>· 中国：贡献中国智慧、中国方案、中国力量</w:t>
      </w:r>
    </w:p>
    <w:p w14:paraId="4CBED1B6">
      <w:pPr>
        <w:pStyle w:val="4"/>
      </w:pPr>
      <w:r>
        <w:rPr>
          <w:rFonts w:eastAsia="Hiragino Sans GB" w:ascii="Hiragino Sans GB" w:hAnsi="Hiragino Sans GB" w:cs="Hiragino Sans GB"/>
          <w:b/>
          <w:color w:val="2F6F9F"/>
          <w:sz w:val="28"/>
        </w:rPr>
        <w:t>国家安全</w:t>
      </w:r>
    </w:p>
    <w:p w14:paraId="79E1B880">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核心答题点：维护国家利益是主权国家对外活动的出发点和落脚点</w:t>
      </w:r>
    </w:p>
    <w:p w14:paraId="3048781F">
      <w:pPr>
        <w:spacing w:before="140" w:after="60"/>
      </w:pPr>
      <w:r>
        <w:rPr>
          <w:rFonts w:ascii="Hiragino Sans GB" w:hAnsi="Hiragino Sans GB" w:eastAsia="Hiragino Sans GB" w:cs="Hiragino Sans GB"/>
          <w:b/>
          <w:color w:val="1F5E8C"/>
          <w:sz w:val="22"/>
        </w:rPr>
        <w:t>1. 2025海淀期中Q21(2)</w:t>
      </w:r>
    </w:p>
    <w:p w14:paraId="10C020E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设问分析“不变”，题面虽展示外交阶段变化，但外交的根本立足点仍是维护国家利益，尤其是主权、安全和发展利益。</w:t>
      </w:r>
    </w:p>
    <w:p w14:paraId="370A6DD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结合材料，运用《当代国际政治与经济》知识，分析新中国外交的“变”与“不变”。</w:t>
      </w:r>
    </w:p>
    <w:p w14:paraId="57CC4470">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题目分析“不变”，题面虽展示外交阶段变化，但外交的根本立足点仍是维护国家利益，尤其是主权、安全和发展利益。 这类事实需要回答的是国家行为的根本立足点在于维护自身安全和发展利益，与“维护国家利益是主权国家对外活动的出发点和落脚点”相连。最后形成的表达是：无论外交阶段和任务怎样变化，新中国外交始终维护我国国家利益，维护我国主权、安全和发展利益。</w:t>
      </w:r>
    </w:p>
    <w:p w14:paraId="4BAB656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无论外交阶段和任务怎样变化，新中国外交始终维护我国国家利益，维护我国主权、安全和发展利益。</w:t>
      </w:r>
    </w:p>
    <w:p w14:paraId="4C89E40B">
      <w:pPr>
        <w:spacing w:before="40" w:after="80"/>
      </w:pPr>
      <w:r>
        <w:rPr>
          <w:rFonts w:ascii="Hiragino Sans GB" w:hAnsi="Hiragino Sans GB" w:eastAsia="Hiragino Sans GB" w:cs="Hiragino Sans GB"/>
          <w:b/>
          <w:color w:val="5F6B73"/>
          <w:sz w:val="21"/>
        </w:rPr>
        <w:t>【同题组】</w:t>
      </w:r>
    </w:p>
    <w:p w14:paraId="60A49B30">
      <w:pPr>
        <w:spacing w:after="60"/>
        <w:ind w:left="200" w:firstLine="0"/>
      </w:pPr>
      <w:r>
        <w:rPr>
          <w:rFonts w:ascii="Hiragino Sans GB" w:hAnsi="Hiragino Sans GB" w:eastAsia="Hiragino Sans GB" w:cs="Hiragino Sans GB"/>
          <w:b/>
          <w:color w:val="1F5E8C"/>
          <w:sz w:val="20"/>
        </w:rPr>
        <w:t>· 时代背景：和平与发展仍是时代主题</w:t>
      </w:r>
    </w:p>
    <w:p w14:paraId="4270B083">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54173702">
      <w:pPr>
        <w:spacing w:after="60"/>
        <w:ind w:left="200" w:firstLine="0"/>
      </w:pPr>
      <w:r>
        <w:rPr>
          <w:rFonts w:ascii="Hiragino Sans GB" w:hAnsi="Hiragino Sans GB" w:eastAsia="Hiragino Sans GB" w:cs="Hiragino Sans GB"/>
          <w:b/>
          <w:color w:val="1F5E8C"/>
          <w:sz w:val="20"/>
        </w:rPr>
        <w:t>· 政治多极化：世界多极化是当今国际形势的突出特点</w:t>
      </w:r>
    </w:p>
    <w:p w14:paraId="1E7737BB">
      <w:pPr>
        <w:spacing w:after="60"/>
        <w:ind w:left="200" w:firstLine="0"/>
      </w:pPr>
      <w:r>
        <w:rPr>
          <w:rFonts w:ascii="Hiragino Sans GB" w:hAnsi="Hiragino Sans GB" w:eastAsia="Hiragino Sans GB" w:cs="Hiragino Sans GB"/>
          <w:b/>
          <w:color w:val="1F5E8C"/>
          <w:sz w:val="20"/>
        </w:rPr>
        <w:t>· 中国：新中国外交始终服务国家性质并坚持党对外交统一集中领导；中国坚持独立自主的和平外交政策；和平共处五项原则是我国对外关系基本准则；中国综合国力、国际地位和话语权提升；习近平外交思想指导中国特色大国外交（外交为民、服务中国式现代化）</w:t>
      </w:r>
    </w:p>
    <w:p w14:paraId="579CE1E8">
      <w:pPr>
        <w:spacing w:before="140" w:after="60"/>
      </w:pPr>
      <w:r>
        <w:rPr>
          <w:rFonts w:ascii="Hiragino Sans GB" w:hAnsi="Hiragino Sans GB" w:eastAsia="Hiragino Sans GB" w:cs="Hiragino Sans GB"/>
          <w:b/>
          <w:color w:val="1F5E8C"/>
          <w:sz w:val="22"/>
        </w:rPr>
        <w:t>2. 2025东城期末Q20——评价欧盟对中国新能源汽车征收临时反补贴税</w:t>
      </w:r>
    </w:p>
    <w:p w14:paraId="6BACE9B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题面写中方坚决反对欧方临时反补贴税并多次提出建设性解决方案；设问需要说明认识短文，谈到中国态度必须把"维护本国利益"明确写出。</w:t>
      </w:r>
    </w:p>
    <w:p w14:paraId="1A9424D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运用《当代国际政治与经济》知识，写一篇短文，谈谈你对上述材料的认识。要求：题目自拟，观点明确，逻辑清晰，200字左右。</w:t>
      </w:r>
    </w:p>
    <w:p w14:paraId="48A5096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题面写中方坚决反对欧方临时反补贴税并多次提出建设性解决方案，这里要把具体做法追溯到国家利益这一根本立足点，说明主权、安全、发展利益如何决定国家对外选择。</w:t>
      </w:r>
    </w:p>
    <w:p w14:paraId="141E1FB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面对欧盟对中国新能源汽车的不当贸易限制，中方坚定维护本国利益和中国企业的正当权益，通过磋商方式解决争议，避免争端进一步升级。</w:t>
      </w:r>
    </w:p>
    <w:p w14:paraId="352ADA99">
      <w:pPr>
        <w:spacing w:before="40" w:after="80"/>
      </w:pPr>
      <w:r>
        <w:rPr>
          <w:rFonts w:ascii="Hiragino Sans GB" w:hAnsi="Hiragino Sans GB" w:eastAsia="Hiragino Sans GB" w:cs="Hiragino Sans GB"/>
          <w:b/>
          <w:color w:val="5F6B73"/>
          <w:sz w:val="21"/>
        </w:rPr>
        <w:t>【同题组】</w:t>
      </w:r>
    </w:p>
    <w:p w14:paraId="757BE114">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1A558F84">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w:t>
      </w:r>
    </w:p>
    <w:p w14:paraId="2E7AAC08">
      <w:pPr>
        <w:spacing w:after="60"/>
        <w:ind w:left="200" w:firstLine="0"/>
      </w:pPr>
      <w:r>
        <w:rPr>
          <w:rFonts w:ascii="Hiragino Sans GB" w:hAnsi="Hiragino Sans GB" w:eastAsia="Hiragino Sans GB" w:cs="Hiragino Sans GB"/>
          <w:b/>
          <w:color w:val="1F5E8C"/>
          <w:sz w:val="20"/>
        </w:rPr>
        <w:t>· 政治多极化：在平等互利基础上开展合作，实现互利共赢；推动国际关系民主化、和平解决国际争端</w:t>
      </w:r>
    </w:p>
    <w:p w14:paraId="1E7737BB">
      <w:pPr>
        <w:spacing w:after="60"/>
        <w:ind w:left="200" w:firstLine="0"/>
      </w:pPr>
      <w:r>
        <w:rPr>
          <w:rFonts w:ascii="Hiragino Sans GB" w:hAnsi="Hiragino Sans GB" w:eastAsia="Hiragino Sans GB" w:cs="Hiragino Sans GB"/>
          <w:b/>
          <w:color w:val="1F5E8C"/>
          <w:sz w:val="20"/>
        </w:rPr>
        <w:t>· 中国：中国推进绿色低碳转型并参与全球气候治理</w:t>
      </w:r>
    </w:p>
    <w:p w14:paraId="18CF1FB0">
      <w:pPr>
        <w:spacing w:before="140" w:after="60"/>
      </w:pPr>
      <w:r>
        <w:rPr>
          <w:rFonts w:ascii="Hiragino Sans GB" w:hAnsi="Hiragino Sans GB" w:eastAsia="Hiragino Sans GB" w:cs="Hiragino Sans GB"/>
          <w:b/>
          <w:color w:val="1F5E8C"/>
          <w:sz w:val="22"/>
        </w:rPr>
        <w:t>3. 2026朝阳期末Q20</w:t>
      </w:r>
    </w:p>
    <w:p w14:paraId="0F51741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题目追问“捍卫国家利益”为什么构成大国外交更有作为的理由，材料呈现“维护国家主权、安全、发展利益”的关系链，触发国家利益理论作为中国特色大国外交主动作为的重要依据。</w:t>
      </w:r>
    </w:p>
    <w:p w14:paraId="5A56E76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结合材料，运用《当代国际政治与经济》知识，分析中国特色大国外交为什么要更有作为。</w:t>
      </w:r>
    </w:p>
    <w:p w14:paraId="3F636AC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捍卫国家利益”与“主权、安全、发展利益”三层并排展开，指向外交主动作为的根据来自国家利益本身，而不是单纯的姿态选择。分析“为什么要更有作为”，重在解释主动作为的内在依据，必须先从国家利益层面给出理论支点，再衔接外交动作。先点明国家利益是国际关系的决定性因素，再写维护国家利益是主权国家对外活动的出发点和落脚点，进而接到中国坚定维护主权、安全、发展利益、因此大国外交要更有作为。</w:t>
      </w:r>
    </w:p>
    <w:p w14:paraId="77AA1D9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国家利益是国际关系的决定性因素，维护国家利益是主权国家对外活动的出发点和落脚点。中国必须坚定维护国家主权、安全、发展利益，因此中国特色大国外交要更有作为。</w:t>
      </w:r>
    </w:p>
    <w:p w14:paraId="47048A08">
      <w:pPr>
        <w:spacing w:before="40" w:after="80"/>
      </w:pPr>
      <w:r>
        <w:rPr>
          <w:rFonts w:ascii="Hiragino Sans GB" w:hAnsi="Hiragino Sans GB" w:eastAsia="Hiragino Sans GB" w:cs="Hiragino Sans GB"/>
          <w:b/>
          <w:color w:val="5F6B73"/>
          <w:sz w:val="21"/>
        </w:rPr>
        <w:t>【同题组】 （本题8分）</w:t>
      </w:r>
    </w:p>
    <w:p w14:paraId="386A6A16">
      <w:pPr>
        <w:spacing w:after="60"/>
        <w:ind w:left="200" w:firstLine="0"/>
      </w:pPr>
      <w:r>
        <w:rPr>
          <w:rFonts w:ascii="Hiragino Sans GB" w:hAnsi="Hiragino Sans GB" w:eastAsia="Hiragino Sans GB" w:cs="Hiragino Sans GB"/>
          <w:b/>
          <w:color w:val="1F5E8C"/>
          <w:sz w:val="20"/>
        </w:rPr>
        <w:t>· 时代背景：和平与发展仍是时代主题</w:t>
      </w:r>
    </w:p>
    <w:p w14:paraId="195E968E">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0635DFBF">
      <w:pPr>
        <w:spacing w:after="60"/>
        <w:ind w:left="200" w:firstLine="0"/>
      </w:pPr>
      <w:r>
        <w:rPr>
          <w:rFonts w:ascii="Hiragino Sans GB" w:hAnsi="Hiragino Sans GB" w:eastAsia="Hiragino Sans GB" w:cs="Hiragino Sans GB"/>
          <w:b/>
          <w:color w:val="1F5E8C"/>
          <w:sz w:val="20"/>
        </w:rPr>
        <w:t>· 经济全球化：共享经济全球化成果，促进世界经济共同繁荣；建设开放型世界经济，扩大开放合作；顺应经济全球化趋势，反对贸易保护主义</w:t>
      </w:r>
    </w:p>
    <w:p w14:paraId="7FC11C0A">
      <w:pPr>
        <w:spacing w:after="60"/>
        <w:ind w:left="200" w:firstLine="0"/>
      </w:pPr>
      <w:r>
        <w:rPr>
          <w:rFonts w:ascii="Hiragino Sans GB" w:hAnsi="Hiragino Sans GB" w:eastAsia="Hiragino Sans GB" w:cs="Hiragino Sans GB"/>
          <w:b/>
          <w:color w:val="1F5E8C"/>
          <w:sz w:val="20"/>
        </w:rPr>
        <w:t>· 政治多极化：推动国际秩序和全球治理体系更加公正合理；推动构建人类命运共同体；世界多极化与全球南方联合自强；世界多极化是当今国际形势的突出特点</w:t>
      </w:r>
    </w:p>
    <w:p w14:paraId="166C2813">
      <w:pPr>
        <w:spacing w:after="60"/>
        <w:ind w:left="200" w:firstLine="0"/>
      </w:pPr>
      <w:r>
        <w:rPr>
          <w:rFonts w:ascii="Hiragino Sans GB" w:hAnsi="Hiragino Sans GB" w:eastAsia="Hiragino Sans GB" w:cs="Hiragino Sans GB"/>
          <w:b/>
          <w:color w:val="1F5E8C"/>
          <w:sz w:val="20"/>
        </w:rPr>
        <w:t>· 中国：中国推动构建人类命运共同体；习近平外交思想指导中国特色大国外交（外交为民、服务中国式现代化）</w:t>
      </w:r>
    </w:p>
    <w:p w14:paraId="6E300285">
      <w:pPr>
        <w:spacing w:before="140" w:after="60"/>
      </w:pPr>
      <w:r>
        <w:rPr>
          <w:rFonts w:ascii="Hiragino Sans GB" w:hAnsi="Hiragino Sans GB" w:eastAsia="Hiragino Sans GB" w:cs="Hiragino Sans GB"/>
          <w:b/>
          <w:color w:val="1F5E8C"/>
          <w:sz w:val="22"/>
        </w:rPr>
        <w:t>4. 2024西城二模Q17</w:t>
      </w:r>
    </w:p>
    <w:p w14:paraId="48C6FDD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题目把我国发展新质生产力放在“新一轮科技革命在全球范围内风起云涌”的背景下，要求分析我国作为世界上最大的发展中国家如何在科技革命和产业变革中提升综合国力与国际竞争力。</w:t>
      </w:r>
    </w:p>
    <w:p w14:paraId="30296AF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新一轮科技革命在全球范围内风起云涌。结合材料，综合运用所学，谈谈在当今时代，我国作为世界上最大的发展中国家应当扮演的角色。</w:t>
      </w:r>
    </w:p>
    <w:p w14:paraId="539E096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面对科技革命全球角逐，最大发展中国家首先要守住科技主动权与安全；这正落在维护国家利益是主权国家对外活动出发点和落脚点上，故须坚守核心利益。</w:t>
      </w:r>
    </w:p>
    <w:p w14:paraId="248E367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维护国家利益是主权国家对外活动的出发点和落脚点，我国应坚定维护国家安全与核心利益，在科技竞争中掌握主动。</w:t>
      </w:r>
    </w:p>
    <w:p w14:paraId="10CCFB87">
      <w:pPr>
        <w:spacing w:before="40" w:after="80"/>
      </w:pPr>
      <w:r>
        <w:rPr>
          <w:rFonts w:ascii="Hiragino Sans GB" w:hAnsi="Hiragino Sans GB" w:eastAsia="Hiragino Sans GB" w:cs="Hiragino Sans GB"/>
          <w:b/>
          <w:color w:val="5F6B73"/>
          <w:sz w:val="21"/>
        </w:rPr>
        <w:t>【同题组】</w:t>
      </w:r>
    </w:p>
    <w:p w14:paraId="65A42E17">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理论：当前国际竞争的实质是以经济和科技实力为基础的综合国力较量；科教兴国战略与人才强国战略（人才与国际竞争力）；维护国家利益是主权国家对外活动的出发点和落脚点</w:t>
      </w:r>
    </w:p>
    <w:p w14:paraId="58D90183">
      <w:pPr>
        <w:spacing w:after="60"/>
        <w:ind w:left="200" w:firstLine="0"/>
      </w:pPr>
      <w:r>
        <w:rPr>
          <w:rFonts w:ascii="Hiragino Sans GB" w:hAnsi="Hiragino Sans GB" w:eastAsia="Hiragino Sans GB" w:cs="Hiragino Sans GB"/>
          <w:b/>
          <w:color w:val="1F5E8C"/>
          <w:sz w:val="20"/>
        </w:rPr>
        <w:t>· 经济全球化：顺应经济全球化趋势，主动融入并推动深化</w:t>
      </w:r>
    </w:p>
    <w:p w14:paraId="636AAC2F">
      <w:pPr>
        <w:spacing w:after="60"/>
        <w:ind w:left="200" w:firstLine="0"/>
      </w:pPr>
      <w:r>
        <w:rPr>
          <w:rFonts w:ascii="Hiragino Sans GB" w:hAnsi="Hiragino Sans GB" w:eastAsia="Hiragino Sans GB" w:cs="Hiragino Sans GB"/>
          <w:b/>
          <w:color w:val="1F5E8C"/>
          <w:sz w:val="20"/>
        </w:rPr>
        <w:t>· 政治多极化：世界多极化是当今国际形势的突出特点</w:t>
      </w:r>
    </w:p>
    <w:p w14:paraId="5F9DFC1C">
      <w:pPr>
        <w:spacing w:after="60"/>
        <w:ind w:left="200" w:firstLine="0"/>
      </w:pPr>
      <w:r>
        <w:rPr>
          <w:rFonts w:ascii="Hiragino Sans GB" w:hAnsi="Hiragino Sans GB" w:eastAsia="Hiragino Sans GB" w:cs="Hiragino Sans GB"/>
          <w:b/>
          <w:color w:val="1F5E8C"/>
          <w:sz w:val="20"/>
        </w:rPr>
        <w:t>· 中国：贡献中国智慧、中国方案、中国力量</w:t>
      </w:r>
    </w:p>
    <w:p w14:paraId="17E835B1">
      <w:pPr>
        <w:spacing w:before="140" w:after="60"/>
      </w:pPr>
      <w:r>
        <w:rPr>
          <w:rFonts w:ascii="Hiragino Sans GB" w:hAnsi="Hiragino Sans GB" w:eastAsia="Hiragino Sans GB" w:cs="Hiragino Sans GB"/>
          <w:b/>
          <w:color w:val="1F5E8C"/>
          <w:sz w:val="22"/>
        </w:rPr>
        <w:t>5. 2025朝阳期末Q21</w:t>
      </w:r>
    </w:p>
    <w:p w14:paraId="753D0B7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0A954A0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577EFD3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把大国外交放在“脱钩断链”等外部风险中，要求说明中国外交不变的根本立场。外部压力直接牵动主权、安全和发展利益，所以不能只写合作愿望，要写维护国家利益是主权国家对外活动的出发点和落脚点，并落到坚定维护我国主权、安全、发展利益。</w:t>
      </w:r>
    </w:p>
    <w:p w14:paraId="0C38B55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维护国家利益是主权国家对外活动的出发点和落脚点，大国外交要坚定维护我国主权安全发展利益。</w:t>
      </w:r>
    </w:p>
    <w:p w14:paraId="6D1A2319">
      <w:pPr>
        <w:spacing w:before="40" w:after="80"/>
      </w:pPr>
      <w:r>
        <w:rPr>
          <w:rFonts w:ascii="Hiragino Sans GB" w:hAnsi="Hiragino Sans GB" w:eastAsia="Hiragino Sans GB" w:cs="Hiragino Sans GB"/>
          <w:b/>
          <w:color w:val="5F6B73"/>
          <w:sz w:val="21"/>
        </w:rPr>
        <w:t>【同题组】</w:t>
      </w:r>
    </w:p>
    <w:p w14:paraId="33A8513C">
      <w:pPr>
        <w:spacing w:after="60"/>
        <w:ind w:left="200" w:firstLine="0"/>
      </w:pPr>
      <w:r>
        <w:rPr>
          <w:rFonts w:ascii="Hiragino Sans GB" w:hAnsi="Hiragino Sans GB" w:eastAsia="Hiragino Sans GB" w:cs="Hiragino Sans GB"/>
          <w:b/>
          <w:color w:val="1F5E8C"/>
          <w:sz w:val="20"/>
        </w:rPr>
        <w:t>· 时代背景：和平与发展仍是时代主题</w:t>
      </w:r>
    </w:p>
    <w:p w14:paraId="52264DC1">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4966C9B7">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557F5007">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1E7737BB">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39A5AF1B">
      <w:pPr>
        <w:spacing w:before="140" w:after="60"/>
      </w:pPr>
      <w:r>
        <w:rPr>
          <w:rFonts w:ascii="Hiragino Sans GB" w:hAnsi="Hiragino Sans GB" w:eastAsia="Hiragino Sans GB" w:cs="Hiragino Sans GB"/>
          <w:b/>
          <w:color w:val="1F5E8C"/>
          <w:sz w:val="22"/>
        </w:rPr>
        <w:t>6. 2024顺义思政二模Q19(2)</w:t>
      </w:r>
    </w:p>
    <w:p w14:paraId="5FB3645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题目把新质生产力放在世界新一轮科技革命和产业变革中考查，问中国积极推动发展的原因；涉及国际竞争中的科技和产业制高点，触发“国际竞争实质”这一能力来源分析。</w:t>
      </w:r>
    </w:p>
    <w:p w14:paraId="0CB93EB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结合材料，综合运用《政治与法治》和《当代国际政治与经济》知识，说明我国积极推动新质生产力发展的原因。（8分）</w:t>
      </w:r>
    </w:p>
    <w:p w14:paraId="3E3ACC0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题把推动新质生产力放在科技革命的国家竞争中问原因，发展它增强国家实力；国家这样做的根本动因，正是把维护国家利益作为对外活动的出发点和落脚点。</w:t>
      </w:r>
    </w:p>
    <w:p w14:paraId="43997AA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当前国际竞争实质是综合国力较量，发展新质生产力增强国家实力，有利于维护国家利益、增强国际话语权。</w:t>
      </w:r>
    </w:p>
    <w:p w14:paraId="4745D2F0">
      <w:pPr>
        <w:spacing w:before="40" w:after="80"/>
      </w:pPr>
      <w:r>
        <w:rPr>
          <w:rFonts w:ascii="Hiragino Sans GB" w:hAnsi="Hiragino Sans GB" w:eastAsia="Hiragino Sans GB" w:cs="Hiragino Sans GB"/>
          <w:b/>
          <w:color w:val="5F6B73"/>
          <w:sz w:val="21"/>
        </w:rPr>
        <w:t>【同题组】 （本题8分）</w:t>
      </w:r>
    </w:p>
    <w:p w14:paraId="3A32BD9C">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理论：当前国际竞争的实质是以经济和科技实力为基础的综合国力较量；维护国家利益是主权国家对外活动的出发点和落脚点</w:t>
      </w:r>
    </w:p>
    <w:p w14:paraId="20665D29">
      <w:pPr>
        <w:spacing w:after="60"/>
        <w:ind w:left="200" w:firstLine="0"/>
      </w:pPr>
      <w:r>
        <w:rPr>
          <w:rFonts w:ascii="Hiragino Sans GB" w:hAnsi="Hiragino Sans GB" w:eastAsia="Hiragino Sans GB" w:cs="Hiragino Sans GB"/>
          <w:b/>
          <w:color w:val="1F5E8C"/>
          <w:sz w:val="20"/>
        </w:rPr>
        <w:t>· 政治多极化：世界多极化与全球南方联合自强</w:t>
      </w:r>
    </w:p>
    <w:p w14:paraId="522A7FAB">
      <w:pPr>
        <w:spacing w:after="60"/>
        <w:ind w:left="200" w:firstLine="0"/>
      </w:pPr>
      <w:r>
        <w:rPr>
          <w:rFonts w:ascii="Hiragino Sans GB" w:hAnsi="Hiragino Sans GB" w:eastAsia="Hiragino Sans GB" w:cs="Hiragino Sans GB"/>
          <w:b/>
          <w:color w:val="1F5E8C"/>
          <w:sz w:val="20"/>
        </w:rPr>
        <w:t>· 中国：中国推动构建人类命运共同体</w:t>
      </w:r>
    </w:p>
    <w:p w14:paraId="21631355">
      <w:pPr>
        <w:spacing w:before="140" w:after="60"/>
      </w:pPr>
      <w:r>
        <w:rPr>
          <w:rFonts w:ascii="Hiragino Sans GB" w:hAnsi="Hiragino Sans GB" w:eastAsia="Hiragino Sans GB" w:cs="Hiragino Sans GB"/>
          <w:b/>
          <w:color w:val="1F5E8C"/>
          <w:sz w:val="22"/>
        </w:rPr>
        <w:t>7. 2026朝阳期中Q17</w:t>
      </w:r>
    </w:p>
    <w:p w14:paraId="734444E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题面一方面强调芯片、算法、大模型等核心环节自主可控，另一方面说明自主可控不是闭门造车，体现人工智能发展要在维护核心利益的同时开展开放合作。</w:t>
      </w:r>
    </w:p>
    <w:p w14:paraId="6DC6A5F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结合材料，运用《当代国际政治与经济》知识阐述我国应如何处理好推进“人工智能+”发展过程中的重要关系。</w:t>
      </w:r>
    </w:p>
    <w:p w14:paraId="2C3361A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甲同学讲芯片大模型自主可控又申明不是闭门造车，丙同学要兼顾发展中国家需求；两头都回到一个根本——把维护本国利益作为对外活动的出发点和落脚点。</w:t>
      </w:r>
    </w:p>
    <w:p w14:paraId="416FC64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处理好中国发展与世界发展关系，维护本国利益、谋求本国发展，满足我国人民日益增长的美好生活需要。</w:t>
      </w:r>
    </w:p>
    <w:p w14:paraId="2D1313CC">
      <w:pPr>
        <w:spacing w:before="40" w:after="80"/>
      </w:pPr>
      <w:r>
        <w:rPr>
          <w:rFonts w:ascii="Hiragino Sans GB" w:hAnsi="Hiragino Sans GB" w:eastAsia="Hiragino Sans GB" w:cs="Hiragino Sans GB"/>
          <w:b/>
          <w:color w:val="5F6B73"/>
          <w:sz w:val="21"/>
        </w:rPr>
        <w:t>【同题组】 （本题8分）</w:t>
      </w:r>
    </w:p>
    <w:p w14:paraId="1E7737BB">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1E7737BB">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1E7737BB">
      <w:pPr>
        <w:spacing w:after="60"/>
        <w:ind w:left="200" w:firstLine="0"/>
      </w:pPr>
      <w:r>
        <w:rPr>
          <w:rFonts w:ascii="Hiragino Sans GB" w:hAnsi="Hiragino Sans GB" w:eastAsia="Hiragino Sans GB" w:cs="Hiragino Sans GB"/>
          <w:b/>
          <w:color w:val="1F5E8C"/>
          <w:sz w:val="20"/>
        </w:rPr>
        <w:t>· 政治多极化：共商共建共享的全球治理观；推动构建人类命运共同体</w:t>
      </w:r>
    </w:p>
    <w:p w14:paraId="1E7737BB">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5E538D54">
      <w:r/>
    </w:p>
    <w:p w14:paraId="078E3F34">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1F02EB95">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共商共建共享的全球治理观；推动构建人类命运共同体</w:t>
      </w:r>
    </w:p>
    <w:p w14:paraId="7EB84A11">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18AFEFC8">
      <w:pPr>
        <w:spacing w:before="140" w:after="60"/>
      </w:pPr>
      <w:r>
        <w:rPr>
          <w:rFonts w:ascii="Hiragino Sans GB" w:hAnsi="Hiragino Sans GB" w:eastAsia="Hiragino Sans GB" w:cs="Hiragino Sans GB"/>
          <w:b/>
          <w:color w:val="1F5E8C"/>
          <w:sz w:val="22"/>
        </w:rPr>
        <w:t>8. 2026石景山二模Q18</w:t>
      </w:r>
    </w:p>
    <w:p w14:paraId="0E2CC7F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p>
    <w:p w14:paraId="66ECC94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结合材料，运用《当代国际政治与经济》知识，分析中国与东盟经贸合作能够提质升级的原因。</w:t>
      </w:r>
    </w:p>
    <w:p w14:paraId="74E8CB3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材料点出合作"建立在双方共同利益基础上"，双方愿持续深化是因发展利益在此交汇，正对应维护国家利益是主权国家对外活动的出发点和落脚点。</w:t>
      </w:r>
    </w:p>
    <w:p w14:paraId="5F37898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国家利益是影响国际关系的决定性因素，中国与东盟经贸合作基于双方共同利益，符合各自维护国家利益的需要。</w:t>
      </w:r>
    </w:p>
    <w:p w14:paraId="5BFC583E">
      <w:pPr>
        <w:spacing w:before="40" w:after="80"/>
      </w:pPr>
      <w:r>
        <w:rPr>
          <w:rFonts w:ascii="Hiragino Sans GB" w:hAnsi="Hiragino Sans GB" w:eastAsia="Hiragino Sans GB" w:cs="Hiragino Sans GB"/>
          <w:b/>
          <w:color w:val="5F6B73"/>
          <w:sz w:val="21"/>
        </w:rPr>
        <w:t>【同题组】</w:t>
      </w:r>
    </w:p>
    <w:p w14:paraId="3B1CD1E1">
      <w:pPr>
        <w:spacing w:after="60"/>
        <w:ind w:left="200" w:firstLine="0"/>
      </w:pPr>
      <w:r>
        <w:rPr>
          <w:rFonts w:ascii="Hiragino Sans GB" w:hAnsi="Hiragino Sans GB" w:eastAsia="Hiragino Sans GB" w:cs="Hiragino Sans GB"/>
          <w:b/>
          <w:color w:val="1F5E8C"/>
          <w:sz w:val="20"/>
        </w:rPr>
        <w:t>· 时代背景：和平与发展仍是时代主题</w:t>
      </w:r>
    </w:p>
    <w:p w14:paraId="66C82B6C">
      <w:pPr>
        <w:spacing w:after="60"/>
        <w:ind w:left="200" w:firstLine="0"/>
      </w:pPr>
      <w:r>
        <w:rPr>
          <w:rFonts w:ascii="Hiragino Sans GB" w:hAnsi="Hiragino Sans GB" w:eastAsia="Hiragino Sans GB" w:cs="Hiragino Sans GB"/>
          <w:b/>
          <w:color w:val="1F5E8C"/>
          <w:sz w:val="20"/>
        </w:rPr>
        <w:t>· 理论：国家间共同利益是国家合作的基础；当前国际竞争的实质是以经济和科技实力为基础的综合国力较量；维护国家利益是主权国家对外活动的出发点和落脚点</w:t>
      </w:r>
    </w:p>
    <w:p w14:paraId="7E960627">
      <w:pPr>
        <w:spacing w:after="60"/>
        <w:ind w:left="200" w:firstLine="0"/>
      </w:pPr>
      <w:r>
        <w:rPr>
          <w:rFonts w:ascii="Hiragino Sans GB" w:hAnsi="Hiragino Sans GB" w:eastAsia="Hiragino Sans GB" w:cs="Hiragino Sans GB"/>
          <w:b/>
          <w:color w:val="1F5E8C"/>
          <w:sz w:val="20"/>
        </w:rPr>
        <w:t>· 经济全球化：顺应经济全球化趋势，主动融入并推动深化；推动经济全球化朝着更加开放、包容、普惠、平衡、共赢方向发展；利用两个市场两种资源优化全球资源配置</w:t>
      </w:r>
    </w:p>
    <w:p w14:paraId="79AF9D4F">
      <w:pPr>
        <w:spacing w:after="60"/>
        <w:ind w:left="200" w:firstLine="0"/>
      </w:pPr>
      <w:r>
        <w:rPr>
          <w:rFonts w:ascii="Hiragino Sans GB" w:hAnsi="Hiragino Sans GB" w:eastAsia="Hiragino Sans GB" w:cs="Hiragino Sans GB"/>
          <w:b/>
          <w:color w:val="1F5E8C"/>
          <w:sz w:val="20"/>
        </w:rPr>
        <w:t>· 政治多极化：推动构建人类命运共同体</w:t>
      </w:r>
    </w:p>
    <w:p w14:paraId="0EE5AF08">
      <w:pPr>
        <w:spacing w:before="140" w:after="60"/>
      </w:pPr>
      <w:r>
        <w:rPr>
          <w:rFonts w:ascii="Hiragino Sans GB" w:hAnsi="Hiragino Sans GB" w:eastAsia="Hiragino Sans GB" w:cs="Hiragino Sans GB"/>
          <w:b/>
          <w:color w:val="1F5E8C"/>
          <w:sz w:val="22"/>
        </w:rPr>
        <w:t>9. 2026延庆一模Q19(2)——中国"推动重塑全球能源治理格局"的理论逻辑和价值意蕴</w:t>
      </w:r>
    </w:p>
    <w:p w14:paraId="2FB5D64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题面写中国与共建国家围绕绿色能源开发、技术合作、绿色基建联动，构成绿色发展上的共同需求；设问问理论逻辑，必须先给出合作成立的理论解释。</w:t>
      </w:r>
    </w:p>
    <w:p w14:paraId="7CD2F73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结合材料二，运用《当代国际政治与经济》知识，说明中国“推动重塑全球能源治理格局”的理论逻辑和价值意蕴。</w:t>
      </w:r>
    </w:p>
    <w:p w14:paraId="72C20C4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要求说明中国推动重塑全球能源治理格局的理论逻辑和价值意蕴，能源治理同时关系全球合作和我国能源安全、发展利益。材料中的重塑治理格局既有公共价值，也体现中国在开放合作中维护能源安全和发展主动权。因此应从维护国家利益这个根本出发，说明中国在维护自身利益基础上参与并推动全球能源治理。</w:t>
      </w:r>
    </w:p>
    <w:p w14:paraId="392EA42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中国在维护自身能源安全与发展利益的基础上推动全球能源治理，将维护国家利益作为对外活动的出发点和落脚点。</w:t>
      </w:r>
    </w:p>
    <w:p w14:paraId="72F183FB">
      <w:pPr>
        <w:spacing w:before="40" w:after="80"/>
      </w:pPr>
      <w:r>
        <w:rPr>
          <w:rFonts w:ascii="Hiragino Sans GB" w:hAnsi="Hiragino Sans GB" w:eastAsia="Hiragino Sans GB" w:cs="Hiragino Sans GB"/>
          <w:b/>
          <w:color w:val="5F6B73"/>
          <w:sz w:val="21"/>
        </w:rPr>
        <w:t>【同题组】</w:t>
      </w:r>
    </w:p>
    <w:p w14:paraId="1B201B58">
      <w:pPr>
        <w:spacing w:after="60"/>
        <w:ind w:left="200" w:firstLine="0"/>
      </w:pPr>
      <w:r>
        <w:rPr>
          <w:rFonts w:ascii="Hiragino Sans GB" w:hAnsi="Hiragino Sans GB" w:eastAsia="Hiragino Sans GB" w:cs="Hiragino Sans GB"/>
          <w:b/>
          <w:color w:val="1F5E8C"/>
          <w:sz w:val="20"/>
        </w:rPr>
        <w:t>· 时代背景：和平与发展仍是时代主题</w:t>
      </w:r>
    </w:p>
    <w:p w14:paraId="1F964091">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28E2A05F">
      <w:pPr>
        <w:spacing w:after="60"/>
        <w:ind w:left="200" w:firstLine="0"/>
      </w:pPr>
      <w:r>
        <w:rPr>
          <w:rFonts w:ascii="Hiragino Sans GB" w:hAnsi="Hiragino Sans GB" w:eastAsia="Hiragino Sans GB" w:cs="Hiragino Sans GB"/>
          <w:b/>
          <w:color w:val="1F5E8C"/>
          <w:sz w:val="20"/>
        </w:rPr>
        <w:t>· 经济全球化：顺应经济全球化趋势，主动融入并推动深化</w:t>
      </w:r>
    </w:p>
    <w:p w14:paraId="14DD6AF3">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政治多极化：相互尊重、公平正义、合作共赢的新型国际关系；共商共建共享的全球治理观；推动构建人类命运共同体</w:t>
      </w:r>
    </w:p>
    <w:p w14:paraId="39598A46">
      <w:pPr>
        <w:spacing w:after="60"/>
        <w:ind w:left="200" w:firstLine="0"/>
      </w:pPr>
      <w:r>
        <w:rPr>
          <w:rFonts w:ascii="Hiragino Sans GB" w:hAnsi="Hiragino Sans GB" w:eastAsia="Hiragino Sans GB" w:cs="Hiragino Sans GB"/>
          <w:b/>
          <w:color w:val="1F5E8C"/>
          <w:sz w:val="20"/>
        </w:rPr>
        <w:t>· 中国：中国推动构建人类命运共同体；坚持正确义利观</w:t>
      </w:r>
    </w:p>
    <w:p w14:paraId="6934AEE3">
      <w:pPr>
        <w:spacing w:before="140" w:after="60"/>
      </w:pPr>
      <w:r>
        <w:rPr>
          <w:rFonts w:ascii="Hiragino Sans GB" w:hAnsi="Hiragino Sans GB" w:eastAsia="Hiragino Sans GB" w:cs="Hiragino Sans GB"/>
          <w:b/>
          <w:color w:val="1F5E8C"/>
          <w:sz w:val="22"/>
        </w:rPr>
        <w:t>10. 2025延庆一模Q20(2)外交部发言人回应"脱钩断链"</w:t>
      </w:r>
    </w:p>
    <w:p w14:paraId="5CA18E5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6B86627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假如你是外交部发言人，请结合材料二，运用《当代国际政治与经济》知识，对上述提问做出回应。</w:t>
      </w:r>
    </w:p>
    <w:p w14:paraId="3973D60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脱钩断链与链博会“链通中外”形成对照，中国既维护本国产供链利益又兼顾各国合作需要，联到国家利益。</w:t>
      </w:r>
    </w:p>
    <w:p w14:paraId="7722730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维护国家利益是主权国家对外活动的出发点和落脚点，中国在追求本国利益时兼顾他国合理关切，实现互利共赢。</w:t>
      </w:r>
    </w:p>
    <w:p w14:paraId="63947B8C">
      <w:pPr>
        <w:spacing w:before="40" w:after="80"/>
      </w:pPr>
      <w:r>
        <w:rPr>
          <w:rFonts w:ascii="Hiragino Sans GB" w:hAnsi="Hiragino Sans GB" w:eastAsia="Hiragino Sans GB" w:cs="Hiragino Sans GB"/>
          <w:b/>
          <w:color w:val="5F6B73"/>
          <w:sz w:val="21"/>
        </w:rPr>
        <w:t>【同题组】</w:t>
      </w:r>
    </w:p>
    <w:p w14:paraId="55E5920A">
      <w:pPr>
        <w:spacing w:after="60"/>
        <w:ind w:left="200" w:firstLine="0"/>
      </w:pPr>
      <w:r>
        <w:rPr>
          <w:rFonts w:ascii="Hiragino Sans GB" w:hAnsi="Hiragino Sans GB" w:eastAsia="Hiragino Sans GB" w:cs="Hiragino Sans GB"/>
          <w:b/>
          <w:color w:val="1F5E8C"/>
          <w:sz w:val="20"/>
        </w:rPr>
        <w:t>· 时代背景：和平与发展仍是时代主题</w:t>
      </w:r>
    </w:p>
    <w:p w14:paraId="6F55E823">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1AA77A44">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经济全球化：推动经济全球化朝着更加开放、包容、普惠、平衡、共赢方向发展；维护全球产业链供应链稳定畅通</w:t>
      </w:r>
    </w:p>
    <w:p w14:paraId="2E0217C4">
      <w:pPr>
        <w:spacing w:after="60"/>
        <w:ind w:left="200" w:firstLine="0"/>
      </w:pPr>
      <w:r>
        <w:rPr>
          <w:rFonts w:ascii="Hiragino Sans GB" w:hAnsi="Hiragino Sans GB" w:eastAsia="Hiragino Sans GB" w:cs="Hiragino Sans GB"/>
          <w:b/>
          <w:color w:val="1F5E8C"/>
          <w:sz w:val="20"/>
        </w:rPr>
        <w:t>· 政治多极化：推动构建人类命运共同体；践行真正的多边主义；推动国际关系民主化；世界多极化是当今国际形势的突出特点</w:t>
      </w:r>
    </w:p>
    <w:p w14:paraId="45849A0B">
      <w:pPr>
        <w:spacing w:after="60"/>
        <w:ind w:left="200" w:firstLine="0"/>
      </w:pPr>
      <w:r>
        <w:rPr>
          <w:rFonts w:ascii="Hiragino Sans GB" w:hAnsi="Hiragino Sans GB" w:eastAsia="Hiragino Sans GB" w:cs="Hiragino Sans GB"/>
          <w:b/>
          <w:color w:val="1F5E8C"/>
          <w:sz w:val="20"/>
        </w:rPr>
        <w:t>· 中国：中国推动构建人类命运共同体；展现大国责任担当</w:t>
      </w:r>
    </w:p>
    <w:p w14:paraId="0950EBBA">
      <w:pPr>
        <w:pStyle w:val="3"/>
        <w:jc w:val="left"/>
      </w:pPr>
      <w:r>
        <w:rPr>
          <w:rFonts w:eastAsia="Hiragino Sans GB" w:ascii="Hiragino Sans GB" w:hAnsi="Hiragino Sans GB" w:cs="Hiragino Sans GB"/>
          <w:b/>
          <w:color w:val="173B5B"/>
          <w:sz w:val="36"/>
        </w:rPr>
        <w:t>经济全球化</w:t>
      </w:r>
    </w:p>
    <w:p w14:paraId="4BCF0857">
      <w:pPr/>
      <w:r>
        <w:rPr>
          <w:rFonts w:ascii="Hiragino Sans GB" w:hAnsi="Hiragino Sans GB" w:eastAsia="Hiragino Sans GB" w:cs="Hiragino Sans GB"/>
          <w:b w:val="0"/>
          <w:color w:val="202124"/>
          <w:sz w:val="21"/>
        </w:rPr>
        <w:t>口诀索引：民=民生福祉（就业、收入、基础设施）；国=成员国和相关国家发展；环=要素自由流动、产业升级、投资消费、开拓市场；营=优化营商环境（国际化、市场化、法治化）；配=优化资源配置；贸资=贸易投资自由化便利化；总=开放、包容、普惠、平衡、共赢；开=更高层次开放型经济、高水平对外开放、引进来走出去；兼=国内国际两种资源、两个市场。</w:t>
      </w:r>
    </w:p>
    <w:p w14:paraId="67512C5F">
      <w:pPr>
        <w:pStyle w:val="4"/>
      </w:pPr>
      <w:r>
        <w:rPr>
          <w:rFonts w:eastAsia="Hiragino Sans GB" w:ascii="Hiragino Sans GB" w:hAnsi="Hiragino Sans GB" w:cs="Hiragino Sans GB"/>
          <w:b/>
          <w:color w:val="2F6F9F"/>
          <w:sz w:val="28"/>
        </w:rPr>
        <w:t>国：成员国和相关国家发展</w:t>
      </w:r>
    </w:p>
    <w:p w14:paraId="1A8340AA">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核心答题点：共享经济全球化成果，促进世界经济共同繁荣</w:t>
      </w:r>
    </w:p>
    <w:p w14:paraId="3F50F3E3">
      <w:pPr>
        <w:spacing w:before="140" w:after="60"/>
      </w:pPr>
      <w:r>
        <w:rPr>
          <w:rFonts w:ascii="Hiragino Sans GB" w:hAnsi="Hiragino Sans GB" w:eastAsia="Hiragino Sans GB" w:cs="Hiragino Sans GB"/>
          <w:b/>
          <w:color w:val="1F5E8C"/>
          <w:sz w:val="22"/>
        </w:rPr>
        <w:t>1. 2026朝阳期末Q20</w:t>
      </w:r>
    </w:p>
    <w:p w14:paraId="4915867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材料要求从中国特色大国外交的世界意义作答，经济维度不仅需要说明开放合作，还需要说明共享成果和共同繁荣。</w:t>
      </w:r>
    </w:p>
    <w:p w14:paraId="12DA35D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结合材料，运用《当代国际政治与经济》知识，分析中国特色大国外交为什么要更有作为。</w:t>
      </w:r>
    </w:p>
    <w:p w14:paraId="7B905A5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对外开放、共建“一带一路”和维护多边贸易体制都不是单方获利，而是让合作各方共享发展机遇。解释主动作为的价值，要把开放合作的结果指向共同繁荣。先说明中国维护开放合作，再写经济全球化成果共享，进而接到缩小发展差距、促进世界经济共同繁荣。</w:t>
      </w:r>
    </w:p>
    <w:p w14:paraId="1B464D5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中国推动经济全球化成果共享，有利于让更多国家分享开放合作机遇，缩小发展差距，促进世界经济共同繁荣。</w:t>
      </w:r>
    </w:p>
    <w:p w14:paraId="03136C43">
      <w:pPr>
        <w:spacing w:before="40" w:after="80"/>
      </w:pPr>
      <w:r>
        <w:rPr>
          <w:rFonts w:ascii="Hiragino Sans GB" w:hAnsi="Hiragino Sans GB" w:eastAsia="Hiragino Sans GB" w:cs="Hiragino Sans GB"/>
          <w:b/>
          <w:color w:val="5F6B73"/>
          <w:sz w:val="21"/>
        </w:rPr>
        <w:t>【同题组】 （本题8分）</w:t>
      </w:r>
    </w:p>
    <w:p w14:paraId="4706803B">
      <w:pPr>
        <w:spacing w:after="60"/>
        <w:ind w:left="200" w:firstLine="0"/>
      </w:pPr>
      <w:r>
        <w:rPr>
          <w:rFonts w:ascii="Hiragino Sans GB" w:hAnsi="Hiragino Sans GB" w:eastAsia="Hiragino Sans GB" w:cs="Hiragino Sans GB"/>
          <w:b/>
          <w:color w:val="1F5E8C"/>
          <w:sz w:val="20"/>
        </w:rPr>
        <w:t>· 时代背景：和平与发展仍是时代主题</w:t>
      </w:r>
    </w:p>
    <w:p w14:paraId="4F11662C">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63530745">
      <w:pPr>
        <w:spacing w:after="60"/>
        <w:ind w:left="200" w:firstLine="0"/>
      </w:pPr>
      <w:r>
        <w:rPr>
          <w:rFonts w:ascii="Hiragino Sans GB" w:hAnsi="Hiragino Sans GB" w:eastAsia="Hiragino Sans GB" w:cs="Hiragino Sans GB"/>
          <w:b/>
          <w:color w:val="1F5E8C"/>
          <w:sz w:val="20"/>
        </w:rPr>
        <w:t>· 经济全球化：共享经济全球化成果，促进世界经济共同繁荣；建设开放型世界经济，扩大开放合作；顺应经济全球化趋势，反对贸易保护主义</w:t>
      </w:r>
    </w:p>
    <w:p w14:paraId="4EAD924C">
      <w:pPr>
        <w:spacing w:after="60"/>
        <w:ind w:left="200" w:firstLine="0"/>
      </w:pPr>
      <w:r>
        <w:rPr>
          <w:rFonts w:ascii="Hiragino Sans GB" w:hAnsi="Hiragino Sans GB" w:eastAsia="Hiragino Sans GB" w:cs="Hiragino Sans GB"/>
          <w:b/>
          <w:color w:val="1F5E8C"/>
          <w:sz w:val="20"/>
        </w:rPr>
        <w:t>· 政治多极化：推动国际秩序和全球治理体系更加公正合理；推动构建人类命运共同体；世界多极化与全球南方联合自强；世界多极化是当今国际形势的突出特点</w:t>
      </w:r>
    </w:p>
    <w:p w14:paraId="1EE0E41A">
      <w:pPr>
        <w:spacing w:after="60"/>
        <w:ind w:left="200" w:firstLine="0"/>
      </w:pPr>
      <w:r>
        <w:rPr>
          <w:rFonts w:ascii="Hiragino Sans GB" w:hAnsi="Hiragino Sans GB" w:eastAsia="Hiragino Sans GB" w:cs="Hiragino Sans GB"/>
          <w:b/>
          <w:color w:val="1F5E8C"/>
          <w:sz w:val="20"/>
        </w:rPr>
        <w:t>· 中国：中国推动构建人类命运共同体；习近平外交思想指导中国特色大国外交（外交为民、服务中国式现代化）</w:t>
      </w:r>
    </w:p>
    <w:p w14:paraId="0E04ADE4">
      <w:pPr>
        <w:spacing w:before="140" w:after="60"/>
      </w:pPr>
      <w:r>
        <w:rPr>
          <w:rFonts w:ascii="Hiragino Sans GB" w:hAnsi="Hiragino Sans GB" w:eastAsia="Hiragino Sans GB" w:cs="Hiragino Sans GB"/>
          <w:b/>
          <w:color w:val="1F5E8C"/>
          <w:sz w:val="22"/>
        </w:rPr>
        <w:t>2. 2024朝阳期中Q20(3)"数字驱动商通全球"短评</w:t>
      </w:r>
    </w:p>
    <w:p w14:paraId="7B1F277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45C8561E">
      <w:pPr>
        <w:spacing w:before="40" w:after="80"/>
      </w:pPr>
      <w:r>
        <w:rPr>
          <w:rFonts w:ascii="Hiragino Sans GB" w:hAnsi="Hiragino Sans GB" w:eastAsia="Hiragino Sans GB" w:cs="Hiragino Sans GB"/>
          <w:b/>
          <w:color w:val="546A7B"/>
          <w:sz w:val="21"/>
        </w:rPr>
        <w:t>【设问】 结合材料，运用《当代国际政治与经济》知识，以“数字驱动 商通全球”为主题撰写一篇短评。</w:t>
      </w:r>
    </w:p>
    <w:p w14:paraId="41A5BD3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智慧非洲展台让非洲留学生直播推介中非商品、共享中国市场与数字红利，说明数贸会把发展机会扩展到更多国家。非洲国家通过中国数字平台进入更广阔市场，体现共享经济全球化成果、促进世界经济共同繁荣。</w:t>
      </w:r>
    </w:p>
    <w:p w14:paraId="4201F38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中国数字平台搭建全球贸易桥梁，让世界共享中国发展新机遇，推动经济全球化朝普惠、平衡、共赢方向发展。</w:t>
      </w:r>
    </w:p>
    <w:p w14:paraId="193C032C">
      <w:pPr>
        <w:spacing w:before="40" w:after="80"/>
      </w:pPr>
      <w:r>
        <w:rPr>
          <w:rFonts w:ascii="Hiragino Sans GB" w:hAnsi="Hiragino Sans GB" w:eastAsia="Hiragino Sans GB" w:cs="Hiragino Sans GB"/>
          <w:b/>
          <w:color w:val="5F6B73"/>
          <w:sz w:val="21"/>
        </w:rPr>
        <w:t>【同题组】</w:t>
      </w:r>
    </w:p>
    <w:p w14:paraId="493C8C2E">
      <w:pPr>
        <w:spacing w:after="60"/>
        <w:ind w:left="200" w:firstLine="0"/>
      </w:pPr>
      <w:r>
        <w:rPr>
          <w:rFonts w:ascii="Hiragino Sans GB" w:hAnsi="Hiragino Sans GB" w:eastAsia="Hiragino Sans GB" w:cs="Hiragino Sans GB"/>
          <w:b/>
          <w:color w:val="1F5E8C"/>
          <w:sz w:val="20"/>
        </w:rPr>
        <w:t>· 经济全球化：共享经济全球化成果，促进世界经济共同繁荣；促进全球资源优化配置和国际贸易发展；推进贸易和投资自由化便利化；推动经济全球化朝着更加开放、包容、普惠、平衡、共赢方向发展；提高开放型经济水平；发展更高层次开放型经济；利用两个市场两种资源优化全球资源配置；数字贸易与数字经济跨境流通</w:t>
      </w:r>
    </w:p>
    <w:p w14:paraId="151A3F40">
      <w:pPr>
        <w:spacing w:after="60"/>
        <w:ind w:left="200" w:firstLine="0"/>
      </w:pPr>
      <w:r>
        <w:rPr>
          <w:rFonts w:ascii="Hiragino Sans GB" w:hAnsi="Hiragino Sans GB" w:eastAsia="Hiragino Sans GB" w:cs="Hiragino Sans GB"/>
          <w:b/>
          <w:color w:val="1F5E8C"/>
          <w:sz w:val="20"/>
        </w:rPr>
        <w:t>· 政治多极化：共商共建共享的全球治理观</w:t>
      </w:r>
    </w:p>
    <w:p w14:paraId="1D7562B1">
      <w:pPr>
        <w:spacing w:before="140" w:after="60"/>
      </w:pPr>
      <w:r>
        <w:rPr>
          <w:rFonts w:ascii="Hiragino Sans GB" w:hAnsi="Hiragino Sans GB" w:eastAsia="Hiragino Sans GB" w:cs="Hiragino Sans GB"/>
          <w:b/>
          <w:color w:val="1F5E8C"/>
          <w:sz w:val="22"/>
        </w:rPr>
        <w:t>3. 2026门头沟一模Q20——海南自贸港全岛封关的国内国际意义</w:t>
      </w:r>
    </w:p>
    <w:p w14:paraId="008996E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题面列举零关税税目扩大、口岸管理优化、压缩"二线"出岛申报项目等具体机制；题目指向分析国内意义，封关机制直接降低企业贸易成本。</w:t>
      </w:r>
    </w:p>
    <w:p w14:paraId="29AC68A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结合材料，运用《当代国际政治与经济》知识，分析海南自贸港全岛封关为何能为中国经济发展注入新动能、为世界经济开放发展注入新活力。</w:t>
      </w:r>
    </w:p>
    <w:p w14:paraId="1277DCF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封关把零关税税目提到74%、加工增值达标可免税销往内地，既稳住产业链供应链，也让国内外企业共享海南自贸港开放机遇。门户敞开带来更广泛参与和收益，体现共享经济全球化成果、促进世界共同繁荣。</w:t>
      </w:r>
    </w:p>
    <w:p w14:paraId="76377DC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全岛封关扩大市场准入、稳定全球产业链供应链，让世界共享中国发展机遇，促进世界经济开放发展与共同繁荣。</w:t>
      </w:r>
    </w:p>
    <w:p w14:paraId="62027B80">
      <w:pPr>
        <w:spacing w:before="40" w:after="80"/>
      </w:pPr>
      <w:r>
        <w:rPr>
          <w:rFonts w:ascii="Hiragino Sans GB" w:hAnsi="Hiragino Sans GB" w:eastAsia="Hiragino Sans GB" w:cs="Hiragino Sans GB"/>
          <w:b/>
          <w:color w:val="5F6B73"/>
          <w:sz w:val="21"/>
        </w:rPr>
        <w:t>【同题组】</w:t>
      </w:r>
    </w:p>
    <w:p w14:paraId="3D8D2C0D">
      <w:pPr>
        <w:spacing w:after="60"/>
        <w:ind w:left="200" w:firstLine="0"/>
      </w:pPr>
      <w:r>
        <w:rPr>
          <w:rFonts w:ascii="Hiragino Sans GB" w:hAnsi="Hiragino Sans GB" w:eastAsia="Hiragino Sans GB" w:cs="Hiragino Sans GB"/>
          <w:b/>
          <w:color w:val="1F5E8C"/>
          <w:sz w:val="20"/>
        </w:rPr>
        <w:t>· 经济全球化：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w:t>
      </w:r>
    </w:p>
    <w:p w14:paraId="21161D28">
      <w:pPr>
        <w:pStyle w:val="4"/>
      </w:pPr>
      <w:r>
        <w:rPr>
          <w:rFonts w:eastAsia="Hiragino Sans GB" w:ascii="Hiragino Sans GB" w:hAnsi="Hiragino Sans GB" w:cs="Hiragino Sans GB"/>
          <w:b/>
          <w:color w:val="2F6F9F"/>
          <w:sz w:val="28"/>
        </w:rPr>
        <w:t>环：经济环节与要素流动</w:t>
      </w:r>
    </w:p>
    <w:p w14:paraId="38DA2431">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核心答题点：处理好自力更生和对外开放的关系，参与经济全球化和国际分工</w:t>
      </w:r>
    </w:p>
    <w:p w14:paraId="32BCB774">
      <w:pPr>
        <w:spacing w:before="140" w:after="60"/>
      </w:pPr>
      <w:r>
        <w:rPr>
          <w:rFonts w:ascii="Hiragino Sans GB" w:hAnsi="Hiragino Sans GB" w:eastAsia="Hiragino Sans GB" w:cs="Hiragino Sans GB"/>
          <w:b/>
          <w:color w:val="1F5E8C"/>
          <w:sz w:val="22"/>
        </w:rPr>
        <w:t>1. 2026朝阳期中Q17</w:t>
      </w:r>
    </w:p>
    <w:p w14:paraId="452E8B6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题面一方面强调芯片、算法、大模型等核心环节自主可控，另一方面说明自主可控不是闭门造车，体现人工智能发展要在维护核心利益的同时开展开放合作。</w:t>
      </w:r>
    </w:p>
    <w:p w14:paraId="52CB683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结合材料，运用《当代国际政治与经济》知识阐述我国应如何处理好推进“人工智能+”发展过程中的重要关系。</w:t>
      </w:r>
    </w:p>
    <w:p w14:paraId="41553A5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甲同学把自主可控与"不是闭门造车"并提，恰是自力更生与对外开放两面；处理好这层关系，就既握住核心技术创新主动权，又参与经济全球化和国际分工。</w:t>
      </w:r>
    </w:p>
    <w:p w14:paraId="4E67CC1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推进“人工智能+”要处理好自力更生和对外开放的关系，既增强核心技术自主可控能力、把握创新主动权，又开展国际交流合作，参与经济全球化和国际分工。</w:t>
      </w:r>
    </w:p>
    <w:p w14:paraId="28E4A4EC">
      <w:pPr>
        <w:spacing w:before="40" w:after="80"/>
      </w:pPr>
      <w:r>
        <w:rPr>
          <w:rFonts w:ascii="Hiragino Sans GB" w:hAnsi="Hiragino Sans GB" w:eastAsia="Hiragino Sans GB" w:cs="Hiragino Sans GB"/>
          <w:b/>
          <w:color w:val="5F6B73"/>
          <w:sz w:val="21"/>
        </w:rPr>
        <w:t>【同题组】 （本题8分）</w:t>
      </w:r>
    </w:p>
    <w:p w14:paraId="6769B4E8">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3ED31F27">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5703C9A5">
      <w:pPr>
        <w:spacing w:after="60"/>
        <w:ind w:left="200" w:firstLine="0"/>
      </w:pPr>
      <w:r>
        <w:rPr>
          <w:rFonts w:ascii="Hiragino Sans GB" w:hAnsi="Hiragino Sans GB" w:eastAsia="Hiragino Sans GB" w:cs="Hiragino Sans GB"/>
          <w:b/>
          <w:color w:val="1F5E8C"/>
          <w:sz w:val="20"/>
        </w:rPr>
        <w:t>· 政治多极化：共商共建共享的全球治理观；推动构建人类命运共同体</w:t>
      </w:r>
    </w:p>
    <w:p w14:paraId="79019190">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6F8E79DF">
      <w:pPr>
        <w:spacing w:before="140" w:after="60"/>
      </w:pPr>
      <w:r>
        <w:rPr>
          <w:rFonts w:ascii="Hiragino Sans GB" w:hAnsi="Hiragino Sans GB" w:eastAsia="Hiragino Sans GB" w:cs="Hiragino Sans GB"/>
          <w:b/>
          <w:color w:val="1F5E8C"/>
          <w:sz w:val="22"/>
        </w:rPr>
        <w:t>2. 2026东城一模Q19(3)</w:t>
      </w:r>
    </w:p>
    <w:p w14:paraId="54B72F5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题目追问高水平开放与产业链韧性的关系，北京借助“两区”建设、国际科创交流和开放型经济平台接入全球创新资源，体现开放对未来产业韧性的支撑。</w:t>
      </w:r>
    </w:p>
    <w:p w14:paraId="6A5C5C9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结合材料二，运用《当代国际政治与经济》知识，分析在推动未来产业中，北京是如何统筹高水平对外开放与提升产业链韧性之间关系的。（8分）</w:t>
      </w:r>
    </w:p>
    <w:p w14:paraId="3A40C09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材料里北京既靠两区接全球资源，又强链补链让关键核心技术自主可控，一进一守，对应“处理好自力更生和对外开放的关系，参与经济全球化和国际分工”。</w:t>
      </w:r>
    </w:p>
    <w:p w14:paraId="0FC41EC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北京既扩大高水平对外开放、积极参与全球产业链合作,又强化关键核心技术自主可控,实现自力更生与对外开放的有机统一。</w:t>
      </w:r>
    </w:p>
    <w:p w14:paraId="0F85D510">
      <w:pPr>
        <w:spacing w:before="40" w:after="80"/>
      </w:pPr>
      <w:r>
        <w:rPr>
          <w:rFonts w:ascii="Hiragino Sans GB" w:hAnsi="Hiragino Sans GB" w:eastAsia="Hiragino Sans GB" w:cs="Hiragino Sans GB"/>
          <w:b/>
          <w:color w:val="5F6B73"/>
          <w:sz w:val="21"/>
        </w:rPr>
        <w:t>【同题组】 （本题8分）</w:t>
      </w:r>
    </w:p>
    <w:p w14:paraId="379357D2">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建设开放型世界经济，扩大开放合作；发展更高层次开放型经济；中国扩大高水平对外开放与制度型开放；积极参与全球经济治理和经贸规则完善；参与国际标准制定，提升国际规则话语权；统筹开放与安全，维护产业链供应链安全稳定；以开放促进产业升级，为未来产业拓展国际空间，提升国际竞争力，筑牢安全基础</w:t>
      </w:r>
    </w:p>
    <w:p w14:paraId="79DB297C">
      <w:pPr>
        <w:pStyle w:val="4"/>
      </w:pPr>
      <w:r>
        <w:rPr>
          <w:rFonts w:eastAsia="Hiragino Sans GB" w:ascii="Hiragino Sans GB" w:hAnsi="Hiragino Sans GB" w:cs="Hiragino Sans GB"/>
          <w:b/>
          <w:color w:val="2F6F9F"/>
          <w:sz w:val="28"/>
        </w:rPr>
        <w:t>配：资源配置</w:t>
      </w:r>
    </w:p>
    <w:p w14:paraId="043905C1">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核心答题点：促进全球资源优化配置和国际贸易发展</w:t>
      </w:r>
    </w:p>
    <w:p w14:paraId="7A07BA37">
      <w:pPr>
        <w:spacing w:before="140" w:after="60"/>
      </w:pPr>
      <w:r>
        <w:rPr>
          <w:rFonts w:ascii="Hiragino Sans GB" w:hAnsi="Hiragino Sans GB" w:eastAsia="Hiragino Sans GB" w:cs="Hiragino Sans GB"/>
          <w:b/>
          <w:color w:val="1F5E8C"/>
          <w:sz w:val="22"/>
        </w:rPr>
        <w:t>1. 2025东城期末Q20</w:t>
      </w:r>
    </w:p>
    <w:p w14:paraId="3DE86D6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东城期末题面先呈现我国新能源汽车出口增长和在欧盟市场的竞争力，再让评价欧盟反补贴税，说明答案不能只批判欧盟，还要先说明中国新能源汽车产业对世界经济和新能源产业的积极贡献。</w:t>
      </w:r>
    </w:p>
    <w:p w14:paraId="3056BEF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运用《当代国际政治与经济》知识，写一篇短文，谈谈你对上述材料的认识。要求：题目自拟，观点明确，逻辑清晰，200字左右。</w:t>
      </w:r>
    </w:p>
    <w:p w14:paraId="6443AAE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先呈现中国新能源汽车出口快速增长、在欧盟市场具备竞争力，再抛出欧盟反补贴税——题目结构是"中国产业贡献"在前、"外部贸易摩擦"在后，决定了短文必须先正面写中国产业意义。需要说明"对材料的认识"，认识不能只是批评欧盟，必须先回应材料前半段：中国新能源汽车产业在世界经济和新能源转型上做了什么。先承认中国新能源汽车产业成功走向世界市场是国际分工合作的成果；再写它促进资源优化配置、促进国际贸易；进而接到提高世界经济运行效率。</w:t>
      </w:r>
    </w:p>
    <w:p w14:paraId="43148CE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中国新能源汽车产业成功走向世界市场，有利于促进全球资源优化配置和国际贸易发展，提高世界经济运行效率。</w:t>
      </w:r>
    </w:p>
    <w:p w14:paraId="417F30AC">
      <w:pPr>
        <w:spacing w:before="40" w:after="80"/>
      </w:pPr>
      <w:r>
        <w:rPr>
          <w:rFonts w:ascii="Hiragino Sans GB" w:hAnsi="Hiragino Sans GB" w:eastAsia="Hiragino Sans GB" w:cs="Hiragino Sans GB"/>
          <w:b/>
          <w:color w:val="5F6B73"/>
          <w:sz w:val="21"/>
        </w:rPr>
        <w:t>【同题组】</w:t>
      </w:r>
    </w:p>
    <w:p w14:paraId="34552801">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36E649DD">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w:t>
      </w:r>
    </w:p>
    <w:p w14:paraId="7A33AC35">
      <w:pPr>
        <w:spacing w:after="60"/>
        <w:ind w:left="200" w:firstLine="0"/>
      </w:pPr>
      <w:r>
        <w:rPr>
          <w:rFonts w:ascii="Hiragino Sans GB" w:hAnsi="Hiragino Sans GB" w:eastAsia="Hiragino Sans GB" w:cs="Hiragino Sans GB"/>
          <w:b/>
          <w:color w:val="1F5E8C"/>
          <w:sz w:val="20"/>
        </w:rPr>
        <w:t>· 政治多极化：在平等互利基础上开展合作，实现互利共赢；推动国际关系民主化、和平解决国际争端</w:t>
      </w:r>
    </w:p>
    <w:p w14:paraId="6C4C9576">
      <w:pPr>
        <w:spacing w:after="60"/>
        <w:ind w:left="200" w:firstLine="0"/>
      </w:pPr>
      <w:r>
        <w:rPr>
          <w:rFonts w:ascii="Hiragino Sans GB" w:hAnsi="Hiragino Sans GB" w:eastAsia="Hiragino Sans GB" w:cs="Hiragino Sans GB"/>
          <w:b/>
          <w:color w:val="1F5E8C"/>
          <w:sz w:val="20"/>
        </w:rPr>
        <w:t>· 中国：中国推进绿色低碳转型并参与全球气候治理</w:t>
      </w:r>
    </w:p>
    <w:p w14:paraId="578BC827">
      <w:pPr>
        <w:spacing w:before="140" w:after="60"/>
      </w:pPr>
      <w:r>
        <w:rPr>
          <w:rFonts w:ascii="Hiragino Sans GB" w:hAnsi="Hiragino Sans GB" w:eastAsia="Hiragino Sans GB" w:cs="Hiragino Sans GB"/>
          <w:b/>
          <w:color w:val="1F5E8C"/>
          <w:sz w:val="22"/>
        </w:rPr>
        <w:t>2. 2024朝阳期中Q20(3)"数字驱动商通全球"短评</w:t>
      </w:r>
    </w:p>
    <w:p w14:paraId="176E317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7461A038">
      <w:pPr>
        <w:spacing w:before="40" w:after="80"/>
      </w:pPr>
      <w:r>
        <w:rPr>
          <w:rFonts w:ascii="Hiragino Sans GB" w:hAnsi="Hiragino Sans GB" w:eastAsia="Hiragino Sans GB" w:cs="Hiragino Sans GB"/>
          <w:b/>
          <w:color w:val="546A7B"/>
          <w:sz w:val="21"/>
        </w:rPr>
        <w:t>【设问】 结合材料，运用《当代国际政治与经济》知识，以“数字驱动 商通全球”为主题撰写一篇短评。</w:t>
      </w:r>
    </w:p>
    <w:p w14:paraId="5BEF40A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数贸会汇集400余项首发首秀新产品、又达成36个跨国投资项目；先进数字产品与投资在此对接流动，正是促进全球资源优化配置和国际贸易发展。</w:t>
      </w:r>
    </w:p>
    <w:p w14:paraId="0BF8426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博览会汇集全球先进数字产品、促进相互投资贸易，实现资源优化配置，推动新技术研发应用和国际贸易发展。</w:t>
      </w:r>
    </w:p>
    <w:p w14:paraId="17CB4691">
      <w:pPr>
        <w:spacing w:before="40" w:after="80"/>
      </w:pPr>
      <w:r>
        <w:rPr>
          <w:rFonts w:ascii="Hiragino Sans GB" w:hAnsi="Hiragino Sans GB" w:eastAsia="Hiragino Sans GB" w:cs="Hiragino Sans GB"/>
          <w:b/>
          <w:color w:val="5F6B73"/>
          <w:sz w:val="21"/>
        </w:rPr>
        <w:t>【同题组】</w:t>
      </w:r>
    </w:p>
    <w:p w14:paraId="37DD71C3">
      <w:pPr>
        <w:spacing w:after="60"/>
        <w:ind w:left="200" w:firstLine="0"/>
      </w:pPr>
      <w:r>
        <w:rPr>
          <w:rFonts w:ascii="Hiragino Sans GB" w:hAnsi="Hiragino Sans GB" w:eastAsia="Hiragino Sans GB" w:cs="Hiragino Sans GB"/>
          <w:b/>
          <w:color w:val="1F5E8C"/>
          <w:sz w:val="20"/>
        </w:rPr>
        <w:t>· 经济全球化：共享经济全球化成果，促进世界经济共同繁荣；促进全球资源优化配置和国际贸易发展；推进贸易和投资自由化便利化；推动经济全球化朝着更加开放、包容、普惠、平衡、共赢方向发展；提高开放型经济水平；发展更高层次开放型经济；利用两个市场两种资源优化全球资源配置；数字贸易与数字经济跨境流通</w:t>
      </w:r>
    </w:p>
    <w:p w14:paraId="10334ED8">
      <w:pPr>
        <w:spacing w:after="60"/>
        <w:ind w:left="200" w:firstLine="0"/>
      </w:pPr>
      <w:r>
        <w:rPr>
          <w:rFonts w:ascii="Hiragino Sans GB" w:hAnsi="Hiragino Sans GB" w:eastAsia="Hiragino Sans GB" w:cs="Hiragino Sans GB"/>
          <w:b/>
          <w:color w:val="1F5E8C"/>
          <w:sz w:val="20"/>
        </w:rPr>
        <w:t>· 政治多极化：共商共建共享的全球治理观</w:t>
      </w:r>
    </w:p>
    <w:p w14:paraId="2CC693B4">
      <w:pPr>
        <w:spacing w:before="140" w:after="60"/>
      </w:pPr>
      <w:r>
        <w:rPr>
          <w:rFonts w:ascii="Hiragino Sans GB" w:hAnsi="Hiragino Sans GB" w:eastAsia="Hiragino Sans GB" w:cs="Hiragino Sans GB"/>
          <w:b/>
          <w:color w:val="1F5E8C"/>
          <w:sz w:val="22"/>
        </w:rPr>
        <w:t>3. 2024海淀一模Q18(1)</w:t>
      </w:r>
    </w:p>
    <w:p w14:paraId="72BFA71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免签、互免签证、简化签证手续和口岸签证便利化直接降低中外人员商贸往来成本，题目追问对开放的积极影响时，应先转化为贸易投资便利化和自由化。</w:t>
      </w:r>
    </w:p>
    <w:p w14:paraId="54D9B24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结合材料，运用《当代国际政治与经济》知识，预测上述举措对服务高水平对外开放的积极影响。（6分）</w:t>
      </w:r>
    </w:p>
    <w:p w14:paraId="62FD1C4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材料给157国互免签证、放宽口岸签证，门槛一降，人员要素跨境流动随之活跃，正好用“促进全球资源优化配置和国际贸易发展”来承接。</w:t>
      </w:r>
    </w:p>
    <w:p w14:paraId="20508B1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便利外国朋友来华，吸引全球资源要素流动，促进国际贸易、推动全球资源优化配置，激发经济发展活力。</w:t>
      </w:r>
    </w:p>
    <w:p w14:paraId="3DDDCA3E">
      <w:pPr>
        <w:spacing w:before="40" w:after="80"/>
      </w:pPr>
      <w:r>
        <w:rPr>
          <w:rFonts w:ascii="Hiragino Sans GB" w:hAnsi="Hiragino Sans GB" w:eastAsia="Hiragino Sans GB" w:cs="Hiragino Sans GB"/>
          <w:b/>
          <w:color w:val="5F6B73"/>
          <w:sz w:val="21"/>
        </w:rPr>
        <w:t>【同题组】 （本题6分）</w:t>
      </w:r>
    </w:p>
    <w:p w14:paraId="12B33755">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提高开放型经济水平；发展更高层次开放型经济；利用两个市场两种资源优化全球资源配置；内外联通畅通国内国际双循环，提升国际循环质量</w:t>
      </w:r>
    </w:p>
    <w:p w14:paraId="18AB4AFD">
      <w:pPr>
        <w:spacing w:before="140" w:after="60"/>
      </w:pPr>
      <w:r>
        <w:rPr>
          <w:rFonts w:ascii="Hiragino Sans GB" w:hAnsi="Hiragino Sans GB" w:eastAsia="Hiragino Sans GB" w:cs="Hiragino Sans GB"/>
          <w:b/>
          <w:color w:val="1F5E8C"/>
          <w:sz w:val="22"/>
        </w:rPr>
        <w:t>4. 2026朝阳一模Q20</w:t>
      </w:r>
    </w:p>
    <w:p w14:paraId="162CA3A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中国消费市场、制造业规模、货物贸易、自贸协定和免签政策共同说明中国市场与全球资源要素双向联动。</w:t>
      </w:r>
    </w:p>
    <w:p w14:paraId="0B215725">
      <w:pPr>
        <w:spacing w:before="40" w:after="80"/>
      </w:pPr>
      <w:r>
        <w:rPr>
          <w:rFonts w:ascii="Hiragino Sans GB" w:hAnsi="Hiragino Sans GB" w:eastAsia="Hiragino Sans GB" w:cs="Hiragino Sans GB"/>
          <w:b/>
          <w:color w:val="546A7B"/>
          <w:sz w:val="21"/>
        </w:rPr>
        <w:t>【设问】 结合材料，运用《当代国际政治与经济》的知识，阐述中国为什么能为全球发展注入稳定性和正能量。</w:t>
      </w:r>
    </w:p>
    <w:p w14:paraId="41716E4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设问问中国为什么能注入稳定性和正能量，材料中的超大规模市场、制造业规模、货物贸易、自贸协定和免签政策说明中国能够吸引和配置全球商品、服务、人才等要素。这里应从全球资源优化配置和国际贸易发展说明中国开放对世界的支撑。</w:t>
      </w:r>
    </w:p>
    <w:p w14:paraId="4FCF1E1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中国依托超大规模市场、制造业规模、自贸协定和免签政策，促进人才、商品、服务和生产要素在全球范围内流动，优化全球资源配置、带动国际贸易发展，为全球发展注入正能量。</w:t>
      </w:r>
    </w:p>
    <w:p w14:paraId="549AF3D8">
      <w:pPr>
        <w:spacing w:before="40" w:after="80"/>
      </w:pPr>
      <w:r>
        <w:rPr>
          <w:rFonts w:ascii="Hiragino Sans GB" w:hAnsi="Hiragino Sans GB" w:eastAsia="Hiragino Sans GB" w:cs="Hiragino Sans GB"/>
          <w:b/>
          <w:color w:val="5F6B73"/>
          <w:sz w:val="21"/>
        </w:rPr>
        <w:t>【同题组】</w:t>
      </w:r>
    </w:p>
    <w:p w14:paraId="704BC42C">
      <w:pPr>
        <w:spacing w:after="60"/>
        <w:ind w:left="200" w:firstLine="0"/>
      </w:pPr>
      <w:r>
        <w:rPr>
          <w:rFonts w:ascii="Hiragino Sans GB" w:hAnsi="Hiragino Sans GB" w:eastAsia="Hiragino Sans GB" w:cs="Hiragino Sans GB"/>
          <w:b/>
          <w:color w:val="1F5E8C"/>
          <w:sz w:val="20"/>
        </w:rPr>
        <w:t>· 时代背景：和平与发展仍是时代主题</w:t>
      </w:r>
    </w:p>
    <w:p w14:paraId="141E8D89">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7CAC31A9">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41E4F03F">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w:t>
      </w:r>
    </w:p>
    <w:p w14:paraId="5EA5C25B">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63FED139">
      <w:pPr>
        <w:pStyle w:val="4"/>
      </w:pPr>
      <w:r>
        <w:rPr>
          <w:rFonts w:eastAsia="Hiragino Sans GB" w:ascii="Hiragino Sans GB" w:hAnsi="Hiragino Sans GB" w:cs="Hiragino Sans GB"/>
          <w:b/>
          <w:color w:val="2F6F9F"/>
          <w:sz w:val="28"/>
        </w:rPr>
        <w:t>贸资：贸易投资自由化便利化</w:t>
      </w:r>
    </w:p>
    <w:p w14:paraId="303F89A6">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核心答题点：对最不发达国家实行零关税，推动普惠包容的经济全球化</w:t>
      </w:r>
    </w:p>
    <w:p w14:paraId="738DD9F0">
      <w:pPr>
        <w:spacing w:before="140" w:after="60"/>
      </w:pPr>
      <w:r>
        <w:rPr>
          <w:rFonts w:ascii="Hiragino Sans GB" w:hAnsi="Hiragino Sans GB" w:eastAsia="Hiragino Sans GB" w:cs="Hiragino Sans GB"/>
          <w:b/>
          <w:color w:val="1F5E8C"/>
          <w:sz w:val="22"/>
        </w:rPr>
        <w:t>1. 2025西城二模Q19(2)</w:t>
      </w:r>
    </w:p>
    <w:p w14:paraId="77CA821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对最不发达国家实行零关税，直接降低其进入中国市场的制度性成本，体现贸易自由化和普惠包容的经济全球化方向。</w:t>
      </w:r>
    </w:p>
    <w:p w14:paraId="6F236C3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结合材料，运用《当代国际政治与经济》知识，说明这一做法中的中国担当。</w:t>
      </w:r>
    </w:p>
    <w:p w14:paraId="461BB4B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给出"对最不发达国家实行零关税"这一具体单边让利安排，对象不是有竞争力的发达经济体，而是最弱势国家，价值取向直接落在"普惠"上。问"中国担当"，要把这一做法从政策表面上升到推动开放型世界经济和贸易自由化的高度，而不是只夸"对外援助"。先把零关税待遇的对象限定为最不发达国家，强调单边让利、降低其进入中国市场的制度成本，再写这一做法促进贸易自由化和普惠包容的全球化方向，最后指向展现中国担当、建设开放型世界经济。</w:t>
      </w:r>
    </w:p>
    <w:p w14:paraId="2C3E0B4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中国对最不发达国家实行零关税待遇，促进贸易自由化，推动建设开放型世界经济和普惠包容的经济全球化。</w:t>
      </w:r>
    </w:p>
    <w:p w14:paraId="23294198">
      <w:pPr>
        <w:spacing w:before="40" w:after="80"/>
      </w:pPr>
      <w:r>
        <w:rPr>
          <w:rFonts w:ascii="Hiragino Sans GB" w:hAnsi="Hiragino Sans GB" w:eastAsia="Hiragino Sans GB" w:cs="Hiragino Sans GB"/>
          <w:b/>
          <w:color w:val="5F6B73"/>
          <w:sz w:val="21"/>
        </w:rPr>
        <w:t>【同题组】</w:t>
      </w:r>
    </w:p>
    <w:p w14:paraId="585CED8B">
      <w:pPr>
        <w:spacing w:after="60"/>
        <w:ind w:left="200" w:firstLine="0"/>
      </w:pPr>
      <w:r>
        <w:rPr>
          <w:rFonts w:ascii="Hiragino Sans GB" w:hAnsi="Hiragino Sans GB" w:eastAsia="Hiragino Sans GB" w:cs="Hiragino Sans GB"/>
          <w:b/>
          <w:color w:val="1F5E8C"/>
          <w:sz w:val="20"/>
        </w:rPr>
        <w:t>· 经济全球化：对最不发达国家实行零关税，推动普惠包容的经济全球化；推进贸易和投资自由化便利化；推进普惠包容的经济全球化；建设开放型世界经济</w:t>
      </w:r>
    </w:p>
    <w:p w14:paraId="06C411E2">
      <w:pPr>
        <w:spacing w:after="60"/>
        <w:ind w:left="200" w:firstLine="0"/>
      </w:pPr>
      <w:r>
        <w:rPr>
          <w:rFonts w:ascii="Hiragino Sans GB" w:hAnsi="Hiragino Sans GB" w:eastAsia="Hiragino Sans GB" w:cs="Hiragino Sans GB"/>
          <w:b/>
          <w:color w:val="1F5E8C"/>
          <w:sz w:val="20"/>
        </w:rPr>
        <w:t>· 政治多极化：促进共同发展、维护持久和平，共同推进现代化</w:t>
      </w:r>
    </w:p>
    <w:p w14:paraId="0EF04462">
      <w:pPr>
        <w:spacing w:after="60"/>
        <w:ind w:left="200" w:firstLine="0"/>
      </w:pPr>
      <w:r>
        <w:rPr>
          <w:rFonts w:ascii="Hiragino Sans GB" w:hAnsi="Hiragino Sans GB" w:eastAsia="Hiragino Sans GB" w:cs="Hiragino Sans GB"/>
          <w:b/>
          <w:color w:val="1F5E8C"/>
          <w:sz w:val="20"/>
        </w:rPr>
        <w:t>· 中国：坚持正确义利观；与发展中国家共享发展新机遇，惠民生增福祉，实现互利共赢；展现大国责任担当</w:t>
      </w:r>
    </w:p>
    <w:p w14:paraId="6BEB35F6">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核心答题点：推进贸易和投资自由化便利化</w:t>
      </w:r>
    </w:p>
    <w:p w14:paraId="791D9905">
      <w:pPr>
        <w:spacing w:before="140" w:after="60"/>
      </w:pPr>
      <w:r>
        <w:rPr>
          <w:rFonts w:ascii="Hiragino Sans GB" w:hAnsi="Hiragino Sans GB" w:eastAsia="Hiragino Sans GB" w:cs="Hiragino Sans GB"/>
          <w:b/>
          <w:color w:val="1F5E8C"/>
          <w:sz w:val="22"/>
        </w:rPr>
        <w:t>1. 2026朝阳一模Q20</w:t>
      </w:r>
    </w:p>
    <w:p w14:paraId="5A405EE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中国同31个国家和地区签署自贸协定、对50个国家实施单方面免签，把自身发展空间转化为跨境贸易投资便利。</w:t>
      </w:r>
    </w:p>
    <w:p w14:paraId="7D2647B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结合材料，运用《当代国际政治与经济》的知识，阐述中国为什么能为全球发展注入稳定性和正能量。</w:t>
      </w:r>
    </w:p>
    <w:p w14:paraId="60AA1D5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中国对50个国家单方面免签、签24项自贸协定，直接降低了跨境通行与贸易门槛，让要素更顺畅地流动，这恰是推进贸易和投资自由化便利化的现实做法。</w:t>
      </w:r>
    </w:p>
    <w:p w14:paraId="11CD4F5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中国扩大自贸朋友圈、优化人员和要素流动条件，推动贸易投资自由化便利化，为全球发展释放新空间。</w:t>
      </w:r>
    </w:p>
    <w:p w14:paraId="2B581D36">
      <w:pPr>
        <w:spacing w:before="40" w:after="80"/>
      </w:pPr>
      <w:r>
        <w:rPr>
          <w:rFonts w:ascii="Hiragino Sans GB" w:hAnsi="Hiragino Sans GB" w:eastAsia="Hiragino Sans GB" w:cs="Hiragino Sans GB"/>
          <w:b/>
          <w:color w:val="5F6B73"/>
          <w:sz w:val="21"/>
        </w:rPr>
        <w:t>【同题组】</w:t>
      </w:r>
    </w:p>
    <w:p w14:paraId="46F5F2BF">
      <w:pPr>
        <w:spacing w:after="60"/>
        <w:ind w:left="200" w:firstLine="0"/>
      </w:pPr>
      <w:r>
        <w:rPr>
          <w:rFonts w:ascii="Hiragino Sans GB" w:hAnsi="Hiragino Sans GB" w:eastAsia="Hiragino Sans GB" w:cs="Hiragino Sans GB"/>
          <w:b/>
          <w:color w:val="1F5E8C"/>
          <w:sz w:val="20"/>
        </w:rPr>
        <w:t>· 时代背景：和平与发展仍是时代主题</w:t>
      </w:r>
    </w:p>
    <w:p w14:paraId="57415857">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7DDDA862">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6A09E464">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w:t>
      </w:r>
    </w:p>
    <w:p w14:paraId="50D8F2C0">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3D20ABF5">
      <w:pPr>
        <w:spacing w:before="140" w:after="60"/>
      </w:pPr>
      <w:r>
        <w:rPr>
          <w:rFonts w:ascii="Hiragino Sans GB" w:hAnsi="Hiragino Sans GB" w:eastAsia="Hiragino Sans GB" w:cs="Hiragino Sans GB"/>
          <w:b/>
          <w:color w:val="1F5E8C"/>
          <w:sz w:val="22"/>
        </w:rPr>
        <w:t>2. 2025丰台一模Q20北京“两区”通关创新</w:t>
      </w:r>
    </w:p>
    <w:p w14:paraId="4292BDC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要“两区”举措如何助力开放型经济迈上新台阶，题干中"分钟通关"等通关创新直接缩短跨境流程，需要把这些通关创新翻译为交易成本下降、通关效率提升、货物贸易规模扩大的便利化链，对应贸易投资自由化便利化机制。</w:t>
      </w:r>
    </w:p>
    <w:p w14:paraId="64186E0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结合材料，运用《经济与社会》《当代国际政治与经济》知识，说明北京“两区”建设的举措是如何助力开放型经济迈上新台阶的。</w:t>
      </w:r>
    </w:p>
    <w:p w14:paraId="7AB5ED9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具体列出“分钟通关”等通关改革，时间和环节都被压缩，呈现的是跨境流程的直接简化。问如何“助力开放型经济迈上新台阶”，要把通关改革翻译为交易成本下降、通关效率提升、货物贸易规模扩大这一便利化链条。先把“分钟通关”等通关创新提炼为跨境通关流程的简化，再写其降低交易成本、提高通关效率、扩大货物贸易规模，进而接到推进贸易和投资自由化便利化、助力开放型经济迈上新台阶。</w:t>
      </w:r>
    </w:p>
    <w:p w14:paraId="531D130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北京“两区”创新通关模式，降低跨境交易成本，提高货物通关效率，扩大货物贸易规模，推动贸易投资便利化，助力开放型经济迈上新台阶。</w:t>
      </w:r>
    </w:p>
    <w:p w14:paraId="0935FB38">
      <w:pPr>
        <w:spacing w:before="40" w:after="80"/>
      </w:pPr>
      <w:r>
        <w:rPr>
          <w:rFonts w:ascii="Hiragino Sans GB" w:hAnsi="Hiragino Sans GB" w:eastAsia="Hiragino Sans GB" w:cs="Hiragino Sans GB"/>
          <w:b/>
          <w:color w:val="5F6B73"/>
          <w:sz w:val="21"/>
        </w:rPr>
        <w:t>【同题组】</w:t>
      </w:r>
    </w:p>
    <w:p w14:paraId="20ACC237">
      <w:pPr>
        <w:spacing w:after="60"/>
        <w:ind w:left="200" w:firstLine="0"/>
      </w:pPr>
      <w:r>
        <w:rPr>
          <w:rFonts w:ascii="Hiragino Sans GB" w:hAnsi="Hiragino Sans GB" w:eastAsia="Hiragino Sans GB" w:cs="Hiragino Sans GB"/>
          <w:b/>
          <w:color w:val="1F5E8C"/>
          <w:sz w:val="20"/>
        </w:rPr>
        <w:t>· 经济全球化：推进贸易和投资自由化便利化；提高开放型经济水平；中国扩大高水平对外开放与制度型开放；内外联通畅通国内国际双循环，提升国际循环质量</w:t>
      </w:r>
    </w:p>
    <w:p w14:paraId="19ABB7A3">
      <w:pPr>
        <w:spacing w:before="140" w:after="60"/>
      </w:pPr>
      <w:r>
        <w:rPr>
          <w:rFonts w:ascii="Hiragino Sans GB" w:hAnsi="Hiragino Sans GB" w:eastAsia="Hiragino Sans GB" w:cs="Hiragino Sans GB"/>
          <w:b/>
          <w:color w:val="1F5E8C"/>
          <w:sz w:val="22"/>
        </w:rPr>
        <w:t>3. 2026房山一模Q19海南"一线放开"自由便利</w:t>
      </w:r>
    </w:p>
    <w:p w14:paraId="1A86AA8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2EDA199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结合材料，运用《当代国际政治与经济》知识，分析海南自贸港封关是如何助力国际循环的。</w:t>
      </w:r>
    </w:p>
    <w:p w14:paraId="2153DD0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材料写一线放开后零关税商品增至6600多种、进出岛通关便利，货物关税与流程门槛同步下降，正好用“推进贸易和投资自由化便利化”来概括。</w:t>
      </w:r>
    </w:p>
    <w:p w14:paraId="1F95DED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海南自贸港通过"一线放开"实施自由便利措施，降低通关成本、提高通关效率，促进货物和服务贸易升级，推动要素自由流动和资源优化配置，落实贸易投资自由化便利化，畅通国际循环消费端。</w:t>
      </w:r>
    </w:p>
    <w:p w14:paraId="27358C4B">
      <w:pPr>
        <w:spacing w:before="40" w:after="80"/>
      </w:pPr>
      <w:r>
        <w:rPr>
          <w:rFonts w:ascii="Hiragino Sans GB" w:hAnsi="Hiragino Sans GB" w:eastAsia="Hiragino Sans GB" w:cs="Hiragino Sans GB"/>
          <w:b/>
          <w:color w:val="5F6B73"/>
          <w:sz w:val="21"/>
        </w:rPr>
        <w:t>【同题组】</w:t>
      </w:r>
    </w:p>
    <w:p w14:paraId="66C78E0D">
      <w:pPr>
        <w:spacing w:after="60"/>
        <w:ind w:left="200" w:firstLine="0"/>
      </w:pPr>
      <w:r>
        <w:rPr>
          <w:rFonts w:ascii="Hiragino Sans GB" w:hAnsi="Hiragino Sans GB" w:eastAsia="Hiragino Sans GB" w:cs="Hiragino Sans GB"/>
          <w:b/>
          <w:color w:val="1F5E8C"/>
          <w:sz w:val="20"/>
        </w:rPr>
        <w:t>· 经济全球化：推进贸易和投资自由化便利化；推动建设开放型世界经济，深化国际分工与合作；中国扩大高水平对外开放与制度型开放；利用两个市场两种资源优化全球资源配置；内外联通畅通国内国际双循环，提升国际循环质量；加强技术创新、提高产品质量，增强竞争力；维护全球产业链供应链稳定畅通</w:t>
      </w:r>
    </w:p>
    <w:p w14:paraId="35935F1A">
      <w:pPr>
        <w:spacing w:after="60"/>
        <w:ind w:left="200" w:firstLine="0"/>
      </w:pPr>
      <w:r>
        <w:rPr>
          <w:rFonts w:ascii="Hiragino Sans GB" w:hAnsi="Hiragino Sans GB" w:eastAsia="Hiragino Sans GB" w:cs="Hiragino Sans GB"/>
          <w:b/>
          <w:color w:val="1F5E8C"/>
          <w:sz w:val="20"/>
        </w:rPr>
        <w:t>· 中国：贡献中国智慧、中国方案、中国力量</w:t>
      </w:r>
    </w:p>
    <w:p w14:paraId="3DEFA81B">
      <w:pPr>
        <w:spacing w:before="140" w:after="60"/>
      </w:pPr>
      <w:r>
        <w:rPr>
          <w:rFonts w:ascii="Hiragino Sans GB" w:hAnsi="Hiragino Sans GB" w:eastAsia="Hiragino Sans GB" w:cs="Hiragino Sans GB"/>
          <w:b/>
          <w:color w:val="1F5E8C"/>
          <w:sz w:val="22"/>
        </w:rPr>
        <w:t>4. 2024海淀一模Q18(1)</w:t>
      </w:r>
    </w:p>
    <w:p w14:paraId="03B1DDB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免签、互免签证、简化签证手续和口岸签证便利化直接降低中外人员商贸往来成本，题目追问对开放的积极影响时，应先转化为贸易投资便利化和自由化。</w:t>
      </w:r>
    </w:p>
    <w:p w14:paraId="5F18A73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结合材料，运用《当代国际政治与经济》知识，预测上述举措对服务高水平对外开放的积极影响。（6分）</w:t>
      </w:r>
    </w:p>
    <w:p w14:paraId="199BCFB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免签、互免签证、简化签证手续、口岸签证便利化几类政策并排，焦点都集中在中外人员往来成本的下降，而不是签证制度本身。问对高水平对外开放的影响，需要把人员便利化转化为商贸合作、访问交流、投资创业等具体经贸往来的便利，再接到开放升级。先把签证便利化定位为降低人员商贸往来成本的制度安排，再写其便利外国朋友来华商贸合作、访问交流、投资创业，进而接到促进贸易投资便利化、自由化。</w:t>
      </w:r>
    </w:p>
    <w:p w14:paraId="3D35E36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扩大免签范围、简化签证手续和放宽口岸签证条件，有利于降低外国朋友来华商贸合作、访问交流、投资创业的成本，促进贸易投资便利化、自由化。</w:t>
      </w:r>
    </w:p>
    <w:p w14:paraId="7C514187">
      <w:pPr>
        <w:spacing w:before="40" w:after="80"/>
      </w:pPr>
      <w:r>
        <w:rPr>
          <w:rFonts w:ascii="Hiragino Sans GB" w:hAnsi="Hiragino Sans GB" w:eastAsia="Hiragino Sans GB" w:cs="Hiragino Sans GB"/>
          <w:b/>
          <w:color w:val="5F6B73"/>
          <w:sz w:val="21"/>
        </w:rPr>
        <w:t>【同题组】 （本题6分）</w:t>
      </w:r>
    </w:p>
    <w:p w14:paraId="3FC2D742">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提高开放型经济水平；发展更高层次开放型经济；利用两个市场两种资源优化全球资源配置；内外联通畅通国内国际双循环，提升国际循环质量</w:t>
      </w:r>
    </w:p>
    <w:p w14:paraId="141D77CB">
      <w:pPr>
        <w:spacing w:before="140" w:after="60"/>
      </w:pPr>
      <w:r>
        <w:rPr>
          <w:rFonts w:ascii="Hiragino Sans GB" w:hAnsi="Hiragino Sans GB" w:eastAsia="Hiragino Sans GB" w:cs="Hiragino Sans GB"/>
          <w:b/>
          <w:color w:val="1F5E8C"/>
          <w:sz w:val="22"/>
        </w:rPr>
        <w:t>5. 2026门头沟一模Q20——海南自贸港全岛封关的国内国际意义</w:t>
      </w:r>
    </w:p>
    <w:p w14:paraId="0855111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题面列举零关税税目扩大、口岸管理优化、压缩"二线"出岛申报项目等具体机制；题目指向分析国内意义，封关机制直接降低企业贸易成本。</w:t>
      </w:r>
    </w:p>
    <w:p w14:paraId="1588F67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结合材料，运用《当代国际政治与经济》知识，分析海南自贸港全岛封关为何能为中国经济发展注入新动能、为世界经济开放发展注入新活力。</w:t>
      </w:r>
    </w:p>
    <w:p w14:paraId="1F702FD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零关税税目扩大""口岸管理优化""压缩二线出岛申报项目"三条机制并排，落点都在企业跨境贸易的关税、流程和申报成本。问国内意义，要把这些封关机制翻译为企业贸易成本下降和便利化推进，而不是只描述政策清单。先把零关税扩围、口岸管理优化、申报项目压缩提炼为企业跨境贸易成本的全方位下降，再写其推进贸易自由化便利化，进而接到为企业经营释放空间、为经济发展注入新动能。</w:t>
      </w:r>
    </w:p>
    <w:p w14:paraId="59C71C8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海南自贸港全岛封关扩大"零关税"商品范围、优化口岸管理并压缩通关项目，有利于降低企业成本，促进贸易自由化便利化。</w:t>
      </w:r>
    </w:p>
    <w:p w14:paraId="0B55314E">
      <w:pPr>
        <w:spacing w:before="40" w:after="80"/>
      </w:pPr>
      <w:r>
        <w:rPr>
          <w:rFonts w:ascii="Hiragino Sans GB" w:hAnsi="Hiragino Sans GB" w:eastAsia="Hiragino Sans GB" w:cs="Hiragino Sans GB"/>
          <w:b/>
          <w:color w:val="5F6B73"/>
          <w:sz w:val="21"/>
        </w:rPr>
        <w:t>【同题组】</w:t>
      </w:r>
    </w:p>
    <w:p w14:paraId="4AC02CE4">
      <w:pPr>
        <w:spacing w:after="60"/>
        <w:ind w:left="200" w:firstLine="0"/>
      </w:pPr>
      <w:r>
        <w:rPr>
          <w:rFonts w:ascii="Hiragino Sans GB" w:hAnsi="Hiragino Sans GB" w:eastAsia="Hiragino Sans GB" w:cs="Hiragino Sans GB"/>
          <w:b/>
          <w:color w:val="1F5E8C"/>
          <w:sz w:val="20"/>
        </w:rPr>
        <w:t>· 经济全球化：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w:t>
      </w:r>
    </w:p>
    <w:p w14:paraId="7E0DA537">
      <w:pPr>
        <w:spacing w:before="140" w:after="60"/>
      </w:pPr>
      <w:r>
        <w:rPr>
          <w:rFonts w:ascii="Hiragino Sans GB" w:hAnsi="Hiragino Sans GB" w:eastAsia="Hiragino Sans GB" w:cs="Hiragino Sans GB"/>
          <w:b/>
          <w:color w:val="1F5E8C"/>
          <w:sz w:val="22"/>
        </w:rPr>
        <w:t>6. 2025昌平二模Q21</w:t>
      </w:r>
    </w:p>
    <w:p w14:paraId="58781B8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题目列出扩大免签、拓宽融资、激活双边投资促进工作组等稳外资举措，问其开放意义；这些措施把跨国人员往来、资本流动和贸易合作连接起来，指向更高水平开放中的经贸合作。</w:t>
      </w:r>
    </w:p>
    <w:p w14:paraId="1B1A862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结合材料，说明上述举措对我国建设更高水平的开放型经济具有什么重要意义。</w:t>
      </w:r>
    </w:p>
    <w:p w14:paraId="303DBAF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材料里加快互免签证、扩大单方面免签、激活双边投资促进工作组机制，都是降低跨境人员往来和资本合作成本的便利安排，因此可用推进贸易和投资自由化便利化来说明。</w:t>
      </w:r>
    </w:p>
    <w:p w14:paraId="03593EB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扩大免签、完善涉外资服务和激活双边投资促进机制，有利于便利各国人员往来，进一步加强经贸合作，增强外资投资中国的信心。</w:t>
      </w:r>
    </w:p>
    <w:p w14:paraId="320C96E8">
      <w:pPr>
        <w:spacing w:before="40" w:after="80"/>
      </w:pPr>
      <w:r>
        <w:rPr>
          <w:rFonts w:ascii="Hiragino Sans GB" w:hAnsi="Hiragino Sans GB" w:eastAsia="Hiragino Sans GB" w:cs="Hiragino Sans GB"/>
          <w:b/>
          <w:color w:val="5F6B73"/>
          <w:sz w:val="21"/>
        </w:rPr>
        <w:t>【同题组】 （本题8分）</w:t>
      </w:r>
    </w:p>
    <w:p w14:paraId="060492B8">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推进普惠包容的经济全球化，推动构建更加开放、包容的全球经济格局；提高开放型经济水平；利用两个市场两种资源优化全球资源配置；积极参与全球经济治理和经贸规则完善；参与国际标准制定，提升国际规则话语权</w:t>
      </w:r>
    </w:p>
    <w:p w14:paraId="12A976AB">
      <w:pPr>
        <w:spacing w:before="140" w:after="60"/>
      </w:pPr>
      <w:r>
        <w:rPr>
          <w:rFonts w:ascii="Hiragino Sans GB" w:hAnsi="Hiragino Sans GB" w:eastAsia="Hiragino Sans GB" w:cs="Hiragino Sans GB"/>
          <w:b/>
          <w:color w:val="1F5E8C"/>
          <w:sz w:val="22"/>
        </w:rPr>
        <w:t>7. 2024朝阳期中Q20(3)"数字驱动商通全球"短评</w:t>
      </w:r>
    </w:p>
    <w:p w14:paraId="2712B87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6300FF82">
      <w:pPr>
        <w:spacing w:before="40" w:after="80"/>
      </w:pPr>
      <w:r>
        <w:rPr>
          <w:rFonts w:ascii="Hiragino Sans GB" w:hAnsi="Hiragino Sans GB" w:eastAsia="Hiragino Sans GB" w:cs="Hiragino Sans GB"/>
          <w:b/>
          <w:color w:val="546A7B"/>
          <w:sz w:val="21"/>
        </w:rPr>
        <w:t>【设问】 结合材料，运用《当代国际政治与经济》知识，以“数字驱动 商通全球”为主题撰写一篇短评。</w:t>
      </w:r>
    </w:p>
    <w:p w14:paraId="4E1BB7C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数贸会作为聚焦数字经济的国际平台，把各国数字企业、资金、订单聚到一处；平台降低对接门槛与交易成本，对应推进数字经济投资和贸易自由化便利化。</w:t>
      </w:r>
    </w:p>
    <w:p w14:paraId="300BD71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数字贸易博览会搭建交流合作平台，促进数字经济领域投资和贸易自由化便利化，为各国企业创造有利机遇。</w:t>
      </w:r>
    </w:p>
    <w:p w14:paraId="179A9C1E">
      <w:pPr>
        <w:spacing w:before="40" w:after="80"/>
      </w:pPr>
      <w:r>
        <w:rPr>
          <w:rFonts w:ascii="Hiragino Sans GB" w:hAnsi="Hiragino Sans GB" w:eastAsia="Hiragino Sans GB" w:cs="Hiragino Sans GB"/>
          <w:b/>
          <w:color w:val="5F6B73"/>
          <w:sz w:val="21"/>
        </w:rPr>
        <w:t>【同题组】</w:t>
      </w:r>
    </w:p>
    <w:p w14:paraId="7BA6099F">
      <w:pPr>
        <w:spacing w:after="60"/>
        <w:ind w:left="200" w:firstLine="0"/>
      </w:pPr>
      <w:r>
        <w:rPr>
          <w:rFonts w:ascii="Hiragino Sans GB" w:hAnsi="Hiragino Sans GB" w:eastAsia="Hiragino Sans GB" w:cs="Hiragino Sans GB"/>
          <w:b/>
          <w:color w:val="1F5E8C"/>
          <w:sz w:val="20"/>
        </w:rPr>
        <w:t>· 经济全球化：共享经济全球化成果，促进世界经济共同繁荣；促进全球资源优化配置和国际贸易发展；推进贸易和投资自由化便利化；推动经济全球化朝着更加开放、包容、普惠、平衡、共赢方向发展；提高开放型经济水平；发展更高层次开放型经济；利用两个市场两种资源优化全球资源配置；数字贸易与数字经济跨境流通</w:t>
      </w:r>
    </w:p>
    <w:p w14:paraId="764D9721">
      <w:pPr>
        <w:spacing w:after="60"/>
        <w:ind w:left="200" w:firstLine="0"/>
      </w:pPr>
      <w:r>
        <w:rPr>
          <w:rFonts w:ascii="Hiragino Sans GB" w:hAnsi="Hiragino Sans GB" w:eastAsia="Hiragino Sans GB" w:cs="Hiragino Sans GB"/>
          <w:b/>
          <w:color w:val="1F5E8C"/>
          <w:sz w:val="20"/>
        </w:rPr>
        <w:t>· 政治多极化：共商共建共享的全球治理观</w:t>
      </w:r>
    </w:p>
    <w:p w14:paraId="336210EE">
      <w:pPr>
        <w:spacing w:before="140" w:after="60"/>
      </w:pPr>
      <w:r>
        <w:rPr>
          <w:rFonts w:ascii="Hiragino Sans GB" w:hAnsi="Hiragino Sans GB" w:eastAsia="Hiragino Sans GB" w:cs="Hiragino Sans GB"/>
          <w:b/>
          <w:color w:val="1F5E8C"/>
          <w:sz w:val="22"/>
        </w:rPr>
        <w:t>8. 2025东城一模Q20</w:t>
      </w:r>
    </w:p>
    <w:p w14:paraId="50D63A4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此次出访中，中国同秘鲁签署自贸协定升级议定书和共建“一带一路”合作规划，并在11天内达成60多项合作文件，说明相关国家围绕贸易合作、区域合作和发展议题存在共同利益。</w:t>
      </w:r>
    </w:p>
    <w:p w14:paraId="6540A9A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结合材料，运用《当代国际政治与经济》知识，谈谈此次元首外交的“精彩”之处。</w:t>
      </w:r>
    </w:p>
    <w:p w14:paraId="37CA463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此次出访中，中国同秘鲁签署自贸协定升级议定书和共建“一带一路”合作规划，并在11天内达成60多项合作文件，说明相关国家围绕贸易合作、区域合作和发展议题存在共同利益。自贸协定、合作规划和人员往来都能降低跨境合作成本，因此可从推进贸易和投资自由化便利化说明互利共赢。</w:t>
      </w:r>
    </w:p>
    <w:p w14:paraId="0AC0BF2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此行签署自贸协定、深化“一带一路”合作，以共同利益为基础推进贸易自由化便利化，实现互利共赢。</w:t>
      </w:r>
    </w:p>
    <w:p w14:paraId="62289A50">
      <w:pPr>
        <w:spacing w:before="40" w:after="80"/>
      </w:pPr>
      <w:r>
        <w:rPr>
          <w:rFonts w:ascii="Hiragino Sans GB" w:hAnsi="Hiragino Sans GB" w:eastAsia="Hiragino Sans GB" w:cs="Hiragino Sans GB"/>
          <w:b/>
          <w:color w:val="5F6B73"/>
          <w:sz w:val="21"/>
        </w:rPr>
        <w:t>【同题组】</w:t>
      </w:r>
    </w:p>
    <w:p w14:paraId="398EE446">
      <w:pPr>
        <w:spacing w:after="60"/>
        <w:ind w:left="200" w:firstLine="0"/>
      </w:pPr>
      <w:r>
        <w:rPr>
          <w:rFonts w:ascii="Hiragino Sans GB" w:hAnsi="Hiragino Sans GB" w:eastAsia="Hiragino Sans GB" w:cs="Hiragino Sans GB"/>
          <w:b/>
          <w:color w:val="1F5E8C"/>
          <w:sz w:val="20"/>
        </w:rPr>
        <w:t>· 理论：国家间共同利益是国家合作的基础</w:t>
      </w:r>
    </w:p>
    <w:p w14:paraId="7BC3881E">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w:t>
      </w:r>
    </w:p>
    <w:p w14:paraId="3263CEA2">
      <w:pPr>
        <w:spacing w:after="60"/>
        <w:ind w:left="200" w:firstLine="0"/>
      </w:pPr>
      <w:r>
        <w:rPr>
          <w:rFonts w:ascii="Hiragino Sans GB" w:hAnsi="Hiragino Sans GB" w:eastAsia="Hiragino Sans GB" w:cs="Hiragino Sans GB"/>
          <w:b/>
          <w:color w:val="1F5E8C"/>
          <w:sz w:val="20"/>
        </w:rPr>
        <w:t>· 政治多极化：推动全球治理体系变革完善，建立更加公正合理的国际政治经济新秩序；推动国际关系民主化</w:t>
      </w:r>
    </w:p>
    <w:p w14:paraId="0ECA5AC2">
      <w:pPr>
        <w:spacing w:after="60"/>
        <w:ind w:left="200" w:firstLine="0"/>
      </w:pPr>
      <w:r>
        <w:rPr>
          <w:rFonts w:ascii="Hiragino Sans GB" w:hAnsi="Hiragino Sans GB" w:eastAsia="Hiragino Sans GB" w:cs="Hiragino Sans GB"/>
          <w:b/>
          <w:color w:val="1F5E8C"/>
          <w:sz w:val="20"/>
        </w:rPr>
        <w:t>· 中国：中国推动构建人类命运共同体；与发展中国家共享发展新机遇，惠民生增福祉，实现互利共赢；习近平外交思想指导中国特色大国外交（外交为民、服务中国式现代化）</w:t>
      </w:r>
    </w:p>
    <w:p w14:paraId="1902E478">
      <w:pPr>
        <w:spacing w:before="140" w:after="60"/>
      </w:pPr>
      <w:r>
        <w:rPr>
          <w:rFonts w:ascii="Hiragino Sans GB" w:hAnsi="Hiragino Sans GB" w:eastAsia="Hiragino Sans GB" w:cs="Hiragino Sans GB"/>
          <w:b/>
          <w:color w:val="1F5E8C"/>
          <w:sz w:val="22"/>
        </w:rPr>
        <w:t>9. 2025西城二模Q19(2)</w:t>
      </w:r>
    </w:p>
    <w:p w14:paraId="50310D5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对最不发达国家实行零关税，直接降低其进入中国市场的制度性成本，体现贸易自由化和普惠包容的经济全球化方向。</w:t>
      </w:r>
    </w:p>
    <w:p w14:paraId="6F4D04E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结合材料，运用《当代国际政治与经济》知识，说明这一做法中的中国担当。</w:t>
      </w:r>
    </w:p>
    <w:p w14:paraId="5204AE2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材料对最不发达国家100%税目产品零关税，直接抹掉它们进入中国市场的关税门槛，这种降低制度性成本的安排正是“推进贸易和投资自由化便利化”。</w:t>
      </w:r>
    </w:p>
    <w:p w14:paraId="5528653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我国对最不发达国家实行零关税、开放广阔中国市场，推进贸易自由化便利化，建设开放型世界经济。</w:t>
      </w:r>
    </w:p>
    <w:p w14:paraId="23BB16CF">
      <w:pPr>
        <w:spacing w:before="40" w:after="80"/>
      </w:pPr>
      <w:r>
        <w:rPr>
          <w:rFonts w:ascii="Hiragino Sans GB" w:hAnsi="Hiragino Sans GB" w:eastAsia="Hiragino Sans GB" w:cs="Hiragino Sans GB"/>
          <w:b/>
          <w:color w:val="5F6B73"/>
          <w:sz w:val="21"/>
        </w:rPr>
        <w:t>【同题组】</w:t>
      </w:r>
    </w:p>
    <w:p w14:paraId="39DB9606">
      <w:pPr>
        <w:spacing w:after="60"/>
        <w:ind w:left="200" w:firstLine="0"/>
      </w:pPr>
      <w:r>
        <w:rPr>
          <w:rFonts w:ascii="Hiragino Sans GB" w:hAnsi="Hiragino Sans GB" w:eastAsia="Hiragino Sans GB" w:cs="Hiragino Sans GB"/>
          <w:b/>
          <w:color w:val="1F5E8C"/>
          <w:sz w:val="20"/>
        </w:rPr>
        <w:t>· 经济全球化：对最不发达国家实行零关税，推动普惠包容的经济全球化；推进贸易和投资自由化便利化；推进普惠包容的经济全球化；建设开放型世界经济</w:t>
      </w:r>
    </w:p>
    <w:p w14:paraId="1D6981F4">
      <w:pPr>
        <w:spacing w:after="60"/>
        <w:ind w:left="200" w:firstLine="0"/>
      </w:pPr>
      <w:r>
        <w:rPr>
          <w:rFonts w:ascii="Hiragino Sans GB" w:hAnsi="Hiragino Sans GB" w:eastAsia="Hiragino Sans GB" w:cs="Hiragino Sans GB"/>
          <w:b/>
          <w:color w:val="1F5E8C"/>
          <w:sz w:val="20"/>
        </w:rPr>
        <w:t>· 政治多极化：促进共同发展、维护持久和平，共同推进现代化</w:t>
      </w:r>
    </w:p>
    <w:p w14:paraId="364CCE2E">
      <w:pPr>
        <w:spacing w:after="60"/>
        <w:ind w:left="200" w:firstLine="0"/>
      </w:pPr>
      <w:r>
        <w:rPr>
          <w:rFonts w:ascii="Hiragino Sans GB" w:hAnsi="Hiragino Sans GB" w:eastAsia="Hiragino Sans GB" w:cs="Hiragino Sans GB"/>
          <w:b/>
          <w:color w:val="1F5E8C"/>
          <w:sz w:val="20"/>
        </w:rPr>
        <w:t>· 中国：坚持正确义利观；与发展中国家共享发展新机遇，惠民生增福祉，实现互利共赢；展现大国责任担当</w:t>
      </w:r>
    </w:p>
    <w:p w14:paraId="4510FD60">
      <w:pPr>
        <w:spacing w:before="140" w:after="60"/>
      </w:pPr>
      <w:r>
        <w:rPr>
          <w:rFonts w:ascii="Hiragino Sans GB" w:hAnsi="Hiragino Sans GB" w:eastAsia="Hiragino Sans GB" w:cs="Hiragino Sans GB"/>
          <w:b/>
          <w:color w:val="1F5E8C"/>
          <w:sz w:val="22"/>
        </w:rPr>
        <w:t>10. 2025东城期末Q20——评价欧盟对中国新能源汽车征收临时反补贴税</w:t>
      </w:r>
    </w:p>
    <w:p w14:paraId="774F6C5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题面写中方坚决反对欧方临时反补贴税并多次提出建设性解决方案；设问需要说明认识短文，谈到中国态度必须把"维护本国利益"明确写出。</w:t>
      </w:r>
    </w:p>
    <w:p w14:paraId="78D12A5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运用《当代国际政治与经济》知识，写一篇短文，谈谈你对上述材料的认识。要求：题目自拟，观点明确，逻辑清晰，200字左右。</w:t>
      </w:r>
    </w:p>
    <w:p w14:paraId="0F16F34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写中方坚决反对欧方临时反补贴税并多次提出建设性解决方案，材料呈现的是跨境交易流程、成本或市场准入的变化；这些事实的教材落点不是一般开放口号，而是贸易和投资自由化便利化对开放型经济的推动。</w:t>
      </w:r>
    </w:p>
    <w:p w14:paraId="5D0430B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我国新能源汽车走向世界，推进贸易和投资自由化便利化，促进国际贸易、为世界经济注入活力。</w:t>
      </w:r>
    </w:p>
    <w:p w14:paraId="7326C8C5">
      <w:pPr>
        <w:spacing w:before="40" w:after="80"/>
      </w:pPr>
      <w:r>
        <w:rPr>
          <w:rFonts w:ascii="Hiragino Sans GB" w:hAnsi="Hiragino Sans GB" w:eastAsia="Hiragino Sans GB" w:cs="Hiragino Sans GB"/>
          <w:b/>
          <w:color w:val="5F6B73"/>
          <w:sz w:val="21"/>
        </w:rPr>
        <w:t>【同题组】</w:t>
      </w:r>
    </w:p>
    <w:p w14:paraId="33041216">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66426E69">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w:t>
      </w:r>
    </w:p>
    <w:p w14:paraId="333E7F64">
      <w:pPr>
        <w:spacing w:after="60"/>
        <w:ind w:left="200" w:firstLine="0"/>
      </w:pPr>
      <w:r>
        <w:rPr>
          <w:rFonts w:ascii="Hiragino Sans GB" w:hAnsi="Hiragino Sans GB" w:eastAsia="Hiragino Sans GB" w:cs="Hiragino Sans GB"/>
          <w:b/>
          <w:color w:val="1F5E8C"/>
          <w:sz w:val="20"/>
        </w:rPr>
        <w:t>· 政治多极化：在平等互利基础上开展合作，实现互利共赢；推动国际关系民主化、和平解决国际争端</w:t>
      </w:r>
    </w:p>
    <w:p w14:paraId="4846339F">
      <w:pPr>
        <w:spacing w:after="60"/>
        <w:ind w:left="200" w:firstLine="0"/>
      </w:pPr>
      <w:r>
        <w:rPr>
          <w:rFonts w:ascii="Hiragino Sans GB" w:hAnsi="Hiragino Sans GB" w:eastAsia="Hiragino Sans GB" w:cs="Hiragino Sans GB"/>
          <w:b/>
          <w:color w:val="1F5E8C"/>
          <w:sz w:val="20"/>
        </w:rPr>
        <w:t>· 中国：中国推进绿色低碳转型并参与全球气候治理</w:t>
      </w:r>
    </w:p>
    <w:p w14:paraId="2475060F">
      <w:pPr>
        <w:spacing w:before="140" w:after="60"/>
      </w:pPr>
      <w:r>
        <w:rPr>
          <w:rFonts w:ascii="Hiragino Sans GB" w:hAnsi="Hiragino Sans GB" w:eastAsia="Hiragino Sans GB" w:cs="Hiragino Sans GB"/>
          <w:b/>
          <w:color w:val="1F5E8C"/>
          <w:sz w:val="22"/>
        </w:rPr>
        <w:t>11. 2026石景山一模Q20</w:t>
      </w:r>
    </w:p>
    <w:p w14:paraId="00E12A1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4E2B096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运用《当代国际政治与经济》知识，任选两个关键词，说明中国倡议如何助推亚太合作。</w:t>
      </w:r>
    </w:p>
    <w:p w14:paraId="7017E6E0">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"五个共同"中明确提出共同推进贸易投资自由化便利化、破除壁垒，正是减少跨境交易阻碍的具体路径，故直接对应推进贸易和投资自由化便利化。</w:t>
      </w:r>
    </w:p>
    <w:p w14:paraId="1D3445B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中国坚持世贸组织基本原则、破除贸易壁垒，推进贸易投资自由化便利化，助推亚太开放合作。</w:t>
      </w:r>
    </w:p>
    <w:p w14:paraId="644D61DF">
      <w:pPr>
        <w:spacing w:before="40" w:after="80"/>
      </w:pPr>
      <w:r>
        <w:rPr>
          <w:rFonts w:ascii="Hiragino Sans GB" w:hAnsi="Hiragino Sans GB" w:eastAsia="Hiragino Sans GB" w:cs="Hiragino Sans GB"/>
          <w:b/>
          <w:color w:val="5F6B73"/>
          <w:sz w:val="21"/>
        </w:rPr>
        <w:t>【同题组】</w:t>
      </w:r>
    </w:p>
    <w:p w14:paraId="546C77E5">
      <w:pPr>
        <w:spacing w:after="60"/>
        <w:ind w:left="200" w:firstLine="0"/>
      </w:pPr>
      <w:r>
        <w:rPr>
          <w:rFonts w:ascii="Hiragino Sans GB" w:hAnsi="Hiragino Sans GB" w:eastAsia="Hiragino Sans GB" w:cs="Hiragino Sans GB"/>
          <w:b/>
          <w:color w:val="1F5E8C"/>
          <w:sz w:val="20"/>
        </w:rPr>
        <w:t>· 时代背景：和平与发展仍是时代主题</w:t>
      </w:r>
    </w:p>
    <w:p w14:paraId="51B43C6F">
      <w:pPr>
        <w:spacing w:after="60"/>
        <w:ind w:left="200" w:firstLine="0"/>
      </w:pPr>
      <w:r>
        <w:rPr>
          <w:rFonts w:ascii="Hiragino Sans GB" w:hAnsi="Hiragino Sans GB" w:eastAsia="Hiragino Sans GB" w:cs="Hiragino Sans GB"/>
          <w:b/>
          <w:color w:val="1F5E8C"/>
          <w:sz w:val="20"/>
        </w:rPr>
        <w:t>· 理论：国家间共同利益是国家合作的基础</w:t>
      </w:r>
    </w:p>
    <w:p w14:paraId="7A42B80D">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经济全球化：推进贸易和投资自由化便利化；推动经济全球化朝着更加开放、包容、普惠、平衡、共赢方向发展；推进普惠包容的经济全球化；建设开放型世界经济；维护多边贸易体制</w:t>
      </w:r>
    </w:p>
    <w:p w14:paraId="4731268C">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政治多极化：相互尊重、公平正义、合作共赢的新型国际关系；在平等互利基础上开展合作，实现互利共赢；共商共建共享的全球治理观</w:t>
      </w:r>
    </w:p>
    <w:p w14:paraId="6900F853">
      <w:pPr>
        <w:spacing w:after="60"/>
        <w:ind w:left="200" w:firstLine="0"/>
      </w:pPr>
      <w:r>
        <w:rPr>
          <w:rFonts w:ascii="Hiragino Sans GB" w:hAnsi="Hiragino Sans GB" w:eastAsia="Hiragino Sans GB" w:cs="Hiragino Sans GB"/>
          <w:b/>
          <w:color w:val="1F5E8C"/>
          <w:sz w:val="20"/>
        </w:rPr>
        <w:t>· 中国：中国推动构建人类命运共同体</w:t>
      </w:r>
    </w:p>
    <w:p w14:paraId="553495D3">
      <w:pPr>
        <w:spacing w:before="140" w:after="60"/>
      </w:pPr>
      <w:r>
        <w:rPr>
          <w:rFonts w:ascii="Hiragino Sans GB" w:hAnsi="Hiragino Sans GB" w:eastAsia="Hiragino Sans GB" w:cs="Hiragino Sans GB"/>
          <w:b/>
          <w:color w:val="1F5E8C"/>
          <w:sz w:val="22"/>
        </w:rPr>
        <w:t>12. 2025西城一模Q18</w:t>
      </w:r>
    </w:p>
    <w:p w14:paraId="51BB31C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480A5A9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从“两条鱼循环”看增长新空间。产自中国的鳗鱼“游”向世界，挪威三文鱼“飞”来中国，增长新空间在不断拓展。结合材料，运用《经济与社会》所学，谈谈中国经济增长新空间是如何拓展的。</w:t>
      </w:r>
    </w:p>
    <w:p w14:paraId="40838C9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 题目给出的事实链表明通关、准入、协议和人员往来怎样降低跨境合作成本，所以“推进贸易和投资自由化便利化”不是硬套，而是解释材料关系的支点。由此推出：依托便捷交通和高水平物流体系，内外联通、贸易便利化，降低成本、提高效率，推动产品高效流通海外市场。</w:t>
      </w:r>
    </w:p>
    <w:p w14:paraId="3CAE2E1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依托便捷交通和高水平物流体系，内外联通、贸易便利化，降低成本、提高效率，推动产品高效流通海外市场。</w:t>
      </w:r>
    </w:p>
    <w:p w14:paraId="4274691F">
      <w:pPr>
        <w:spacing w:before="40" w:after="80"/>
      </w:pPr>
      <w:r>
        <w:rPr>
          <w:rFonts w:ascii="Hiragino Sans GB" w:hAnsi="Hiragino Sans GB" w:eastAsia="Hiragino Sans GB" w:cs="Hiragino Sans GB"/>
          <w:b/>
          <w:color w:val="5F6B73"/>
          <w:sz w:val="21"/>
        </w:rPr>
        <w:t>【同题组】</w:t>
      </w:r>
    </w:p>
    <w:p w14:paraId="01A7FF0A">
      <w:pPr>
        <w:spacing w:after="60"/>
        <w:ind w:left="200" w:firstLine="0"/>
      </w:pPr>
      <w:r>
        <w:rPr>
          <w:rFonts w:ascii="Hiragino Sans GB" w:hAnsi="Hiragino Sans GB" w:eastAsia="Hiragino Sans GB" w:cs="Hiragino Sans GB"/>
          <w:b/>
          <w:color w:val="1F5E8C"/>
          <w:sz w:val="20"/>
        </w:rPr>
        <w:t>· 经济全球化：推进贸易和投资自由化便利化；提高开放型经济水平；利用两个市场两种资源优化全球资源配置；内外联通畅通国内国际双循环，提升国际循环质量；加强技术创新、提高产品质量，增强竞争力</w:t>
      </w:r>
    </w:p>
    <w:p w14:paraId="7112C6EB">
      <w:pPr>
        <w:spacing w:after="60"/>
        <w:ind w:left="200" w:firstLine="0"/>
      </w:pPr>
      <w:r>
        <w:rPr>
          <w:rFonts w:ascii="Hiragino Sans GB" w:hAnsi="Hiragino Sans GB" w:eastAsia="Hiragino Sans GB" w:cs="Hiragino Sans GB"/>
          <w:b/>
          <w:color w:val="1F5E8C"/>
          <w:sz w:val="20"/>
        </w:rPr>
        <w:t>· 政治多极化：在平等互利基础上开展合作，实现互利共赢</w:t>
      </w:r>
    </w:p>
    <w:p>
      <w:pPr/>
    </w:p>
    <w:p>
      <w:pPr/>
    </w:p>
    <w:p>
      <w:pPr>
        <w:spacing w:before="140" w:after="60"/>
      </w:pPr>
      <w:r>
        <w:rPr>
          <w:rFonts w:ascii="Hiragino Sans GB" w:hAnsi="Hiragino Sans GB" w:eastAsia="Hiragino Sans GB" w:cs="Hiragino Sans GB"/>
          <w:b/>
          <w:color w:val="1F5E8C"/>
          <w:sz w:val="22"/>
        </w:rPr>
        <w:t>13. 2024丰台一模Q20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首届链博会吸引515家中外企业和机构参展、签署200多项协议，说明中国通过平台化合作降低交易壁垒、促进投资贸易便利化。</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结合材料，运用《当代国际政治与经济》知识，说明我国的实践是如何推动供应链成为国际合作“共赢链”的。</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515家中外企业和机构参展、签署200多项协议，说明链博会把供应链上下游企业放到同一合作平台中对接。参展和签约数据体现跨境合作成本下降、合作渠道拓宽，因此会想到贸易投资自由化便利化。</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中国举办首届中国国际供应链促进博览会，打造国际经济合作交流平台，促成中外企业大规模签约对接，推进供应链领域贸易投资自由化便利化。</w:t>
      </w:r>
    </w:p>
    <w:p>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经济全球化：推进贸易和投资自由化便利化；利用两个市场两种资源优化全球资源配置；维护全球产业链供应链稳定畅通；以产业链供应链合作推动互利共赢</w:t>
      </w:r>
    </w:p>
    <w:p>
      <w:pPr/>
    </w:p>
    <w:p>
      <w:pPr/>
    </w:p>
    <w:p>
      <w:pPr/>
    </w:p>
    <w:p>
      <w:pPr>
        <w:spacing w:before="140" w:after="60"/>
      </w:pPr>
      <w:r>
        <w:rPr>
          <w:rFonts w:ascii="Hiragino Sans GB" w:hAnsi="Hiragino Sans GB" w:eastAsia="Hiragino Sans GB" w:cs="Hiragino Sans GB"/>
          <w:b/>
          <w:color w:val="1F5E8C"/>
          <w:sz w:val="22"/>
        </w:rPr>
        <w:t>14. 2025朝阳一模Q20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材料强调全球产业链供应链区域化，各国缩短产业链距离以降低断链风险；答题应把区域化趋势转化为深化周边与区域经济合作、推进投资和贸易便利化。</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结合材料，运用《当代国际政治与经济》知识，说明我国应如何应对全球产业链供应链新态势，在全球产业变革中赢得主动。</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材料明确写全球产业链供应链"区域化"、各国"缩短产业链距离以降低断链风险"，趋势从全球远端布局转向区域邻近布局。问"我国应如何应对"，必须给出行动方案而非趋势描述，并要让答案指向我国能主动作为的层面，而非被动接受。先承接区域化趋势，再写深化周边与区域经济合作、秉持亲诚惠容理念，指向推进区域内投资和贸易便利化、产业链深度融合。</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面对全球产业链供应链区域化、各国缩短产业链距离以降低断链风险的趋势，我国应深化区域经济合作，秉持亲诚惠容理念，促进区域内投资和贸易自由化便利化，推动区域产业链供应链深度融合。</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经济全球化：推进贸易和投资自由化便利化；顺应经济全球化趋势，主动融入并推动深化；维护以世界贸易组织为核心的多边贸易体制</w:t>
      </w:r>
    </w:p>
    <w:p w14:paraId="1E7737BB">
      <w:pPr>
        <w:spacing w:after="60"/>
        <w:ind w:left="200" w:firstLine="0"/>
      </w:pPr>
      <w:r>
        <w:rPr>
          <w:rFonts w:ascii="Hiragino Sans GB" w:hAnsi="Hiragino Sans GB" w:eastAsia="Hiragino Sans GB" w:cs="Hiragino Sans GB"/>
          <w:b/>
          <w:color w:val="1F5E8C"/>
          <w:sz w:val="20"/>
        </w:rPr>
        <w:t>· 中国：坚持独立自主、自力更生，增强发展主动权</w:t>
      </w:r>
    </w:p>
    <w:p>
      <w:pPr/>
    </w:p>
    <w:p>
      <w:pPr/>
    </w:p>
    <w:p>
      <w:pPr/>
    </w:p>
    <w:p>
      <w:pPr>
        <w:spacing w:before="140" w:after="60"/>
      </w:pPr>
      <w:r>
        <w:rPr>
          <w:rFonts w:ascii="Hiragino Sans GB" w:hAnsi="Hiragino Sans GB" w:eastAsia="Hiragino Sans GB" w:cs="Hiragino Sans GB"/>
          <w:b/>
          <w:color w:val="1F5E8C"/>
          <w:sz w:val="22"/>
        </w:rPr>
        <w:t>15. 2025朝阳二模Q21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中国与周边25国共建"一带一路"、与18国互为最大贸易伙伴，开展常态化贸易投资合作，区域经济角度要先将这条合作落在贸易投资便利化上。</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结合材料，运用《当代国际政治与经济》知识，说明我国为什么要努力开创周边工作新局面。</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给出"与周边25国共建一带一路""与18国互为最大贸易伙伴"两组数据，呈现的是中国与周边国家常态化、深层次的贸易投资合作。问开创周边工作新局面的原因，区域经济角度要先把贸易投资合作的便利化讲透，再上升到周边战略。先把25国共建一带一路、18国互为最大贸易伙伴提炼为常态化贸易投资合作的基础，再写其促进区域贸易和投资自由化便利化，进而接到夯实开创周边工作新局面的经济基础。</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中国同周边国家开展常态化贸易投资合作、共建"一带一路"，促进区域贸易和投资自由化便利化，夯实开创周边工作新局面的经济基础。</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经济全球化：推进贸易和投资自由化便利化；推动区域经济融合与区域经济一体化；通过区域经济合作维护自由贸易和以世界贸易组织为核心的多边贸易体制</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政治多极化：相互尊重、公平正义、合作共赢的新型国际关系；维护地区和平与稳定；推动国际秩序和全球治理体系更加公正合理；推动国际关系民主化</w:t>
      </w:r>
    </w:p>
    <w:p w14:paraId="1E7737BB">
      <w:pPr>
        <w:spacing w:after="60"/>
        <w:ind w:left="200" w:firstLine="0"/>
      </w:pPr>
      <w:r>
        <w:rPr>
          <w:rFonts w:ascii="Hiragino Sans GB" w:hAnsi="Hiragino Sans GB" w:eastAsia="Hiragino Sans GB" w:cs="Hiragino Sans GB"/>
          <w:b/>
          <w:color w:val="1F5E8C"/>
          <w:sz w:val="20"/>
        </w:rPr>
        <w:t>· 中国：周边工作新局面四定位：发展繁荣的重要基础、维护国家安全的重点、运筹外交全局的首要、推动构建人类命运共同体的关键；中国推动构建人类命运共同体；民心相通与文明互鉴</w:t>
      </w:r>
    </w:p>
    <w:p>
      <w:pPr/>
    </w:p>
    <w:p>
      <w:pPr/>
    </w:p>
    <w:p>
      <w:pPr/>
    </w:p>
    <w:p>
      <w:pPr>
        <w:spacing w:before="140" w:after="60"/>
      </w:pPr>
      <w:r>
        <w:rPr>
          <w:rFonts w:ascii="Hiragino Sans GB" w:hAnsi="Hiragino Sans GB" w:eastAsia="Hiragino Sans GB" w:cs="Hiragino Sans GB"/>
          <w:b/>
          <w:color w:val="1F5E8C"/>
          <w:sz w:val="22"/>
        </w:rPr>
        <w:t>16. 2025海淀一模Q21(2)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题目让学生解释外贸为何能连上两个万亿台阶，题面里的综合保税区是高水平开放平台，作用是降低跨境贸易成本、提高便利化水平，从而支撑外贸规模增长。</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结合材料，运用《当代国际政治与经济》知识，说明我国外贸为何能连上两个万亿级台阶。（6分）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把综合保税区点为高水平开放平台，并把外贸总量跨越两个万亿台阶的事实放在它旁边，指向平台的便利化效应是外贸跨越的支撑。问"为何能"连上两个万亿台阶，要把综合保税区翻译为降低跨境贸易成本、提高便利化水平的开放平台，再接到外贸规模扩张。先把综合保税区提炼为高水平开放平台，再写其降低跨境贸易成本、提升贸易便利化水平、畅通国际贸易，进而接到推动外贸总量跨过两个万亿级台阶。</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我国实施更加积极主动的开放战略，通过综合保税区等开放平台促进贸易投资自由化便利化，降低贸易成本、畅通国际贸易，推动外贸总量连续跨过42、43两个万亿级台阶。</w:t>
      </w:r>
    </w:p>
    <w:p>
      <w:pPr>
        <w:spacing w:before="40" w:after="80"/>
      </w:pPr>
      <w:r>
        <w:rPr>
          <w:rFonts w:ascii="Hiragino Sans GB" w:hAnsi="Hiragino Sans GB" w:eastAsia="Hiragino Sans GB" w:cs="Hiragino Sans GB"/>
          <w:b/>
          <w:color w:val="5F6B73"/>
          <w:sz w:val="21"/>
        </w:rPr>
        <w:t>【同题组】（本题6分）</w:t>
      </w:r>
    </w:p>
    <w:p>
      <w:pPr>
        <w:spacing w:after="60"/>
        <w:ind w:left="200" w:firstLine="0"/>
      </w:pPr>
      <w:r>
        <w:rPr>
          <w:rFonts w:ascii="Hiragino Sans GB" w:hAnsi="Hiragino Sans GB" w:eastAsia="Hiragino Sans GB" w:cs="Hiragino Sans GB"/>
          <w:b/>
          <w:color w:val="1F5E8C"/>
          <w:sz w:val="20"/>
        </w:rPr>
        <w:t>· 经济全球化：推进贸易和投资自由化便利化；中国市场红利推动互利共赢；数字贸易与数字经济跨境流通</w:t>
      </w:r>
    </w:p>
    <w:p>
      <w:pPr/>
    </w:p>
    <w:p>
      <w:pPr/>
    </w:p>
    <w:p>
      <w:pPr/>
    </w:p>
    <w:p>
      <w:pPr>
        <w:spacing w:before="140" w:after="60"/>
      </w:pPr>
      <w:r>
        <w:rPr>
          <w:rFonts w:ascii="Hiragino Sans GB" w:hAnsi="Hiragino Sans GB" w:eastAsia="Hiragino Sans GB" w:cs="Hiragino Sans GB"/>
          <w:b/>
          <w:color w:val="1F5E8C"/>
          <w:sz w:val="22"/>
        </w:rPr>
        <w:t>17. 2026东城二模Q20(3)</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外资进入、投资便利和供给能力提升，体现跨境投资制度成本降低。</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结合材料三，运用《当代国际政治与经济》知识，分析购在中国与投资中国如何协同发力，释放我国独特的开放红利。</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外资进入、投资便利和供给能力提升，体现跨境投资制度成本降低。 由材料事实往上提炼，关键就在通关、准入、协议和人员往来怎样降低跨境合作成本；“推进贸易和投资自由化便利化”能够承接这一判断。表达为：中国促进投资自由化便利化，使外资更便利进入中国市场，提升商品和服务供给能力，带动购在中国持续扩容。</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中国促进投资自由化便利化，使外资更便利进入中国市场，提升商品和服务供给能力，带动购在中国持续扩容。</w:t>
      </w:r>
    </w:p>
    <w:p>
      <w:pPr>
        <w:spacing w:before="40" w:after="80"/>
      </w:pPr>
      <w:r>
        <w:rPr>
          <w:rFonts w:ascii="Hiragino Sans GB" w:hAnsi="Hiragino Sans GB" w:eastAsia="Hiragino Sans GB" w:cs="Hiragino Sans GB"/>
          <w:b/>
          <w:color w:val="5F6B73"/>
          <w:sz w:val="21"/>
        </w:rPr>
        <w:t>【同题组】（本题7分）</w:t>
      </w:r>
    </w:p>
    <w:p>
      <w:pPr>
        <w:spacing w:after="60"/>
        <w:ind w:left="200" w:firstLine="0"/>
      </w:pPr>
      <w:r>
        <w:rPr>
          <w:rFonts w:ascii="Hiragino Sans GB" w:hAnsi="Hiragino Sans GB" w:eastAsia="Hiragino Sans GB" w:cs="Hiragino Sans GB"/>
          <w:b/>
          <w:color w:val="1F5E8C"/>
          <w:sz w:val="20"/>
        </w:rPr>
        <w:t>· 经济全球化：推进贸易和投资自由化便利化；中国扩大高水平对外开放与制度型开放；促进国内国际双循环，让世界共享中国发展机遇；发挥我国超大规模市场优势；推动全球要素向中国市场集聚</w:t>
      </w:r>
    </w:p>
    <w:p>
      <w:pPr/>
    </w:p>
    <w:p>
      <w:pPr/>
    </w:p>
    <w:p>
      <w:pPr/>
    </w:p>
    <w:p>
      <w:pPr>
        <w:spacing w:before="140" w:after="60"/>
      </w:pPr>
      <w:r>
        <w:rPr>
          <w:rFonts w:ascii="Hiragino Sans GB" w:hAnsi="Hiragino Sans GB" w:eastAsia="Hiragino Sans GB" w:cs="Hiragino Sans GB"/>
          <w:b/>
          <w:color w:val="1F5E8C"/>
          <w:sz w:val="22"/>
        </w:rPr>
        <w:t>18. 2026丰台二模Q20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题目围绕自贸区、自贸港建设，材料列出跨境金融、离岸贸易、制度创新和开放通道；这些事实应转化为贸易和投资自由化便利化，而不是只写“扩大开放”。</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结合材料，运用《当代国际政治与经济》知识，阐明中国加快推进自由贸易试验区、自由贸易试验港建设为世界注入更多确定性的原因。</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“投资中国”靠扩大服务业市场准入、对接国际标准、外资税收抵免压低进入门槛与成本，门槛降外资才进得便利，对应推进贸易和投资自由化便利化。</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中国加快推进自由贸易试验区和自由贸易试验港建设，推进贸易和投资自由化便利化，降低跨境流通和投资合作成本，为世界经济开放合作提供稳定制度预期。</w:t>
      </w:r>
    </w:p>
    <w:p>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经济全球化：推进贸易和投资自由化便利化；顺应经济全球化趋势，主动融入并推动深化；推动经济全球化朝着更加开放、包容、普惠、平衡、共赢方向发展；中国扩大高水平对外开放与制度型开放；维护全球产业链供应链稳定畅通</w:t>
      </w:r>
    </w:p>
    <w:p>
      <w:pPr/>
    </w:p>
    <w:p>
      <w:pPr/>
    </w:p>
    <w:p>
      <w:pPr/>
    </w:p>
    <w:p>
      <w:pPr>
        <w:spacing w:before="140" w:after="60"/>
      </w:pPr>
      <w:r>
        <w:rPr>
          <w:rFonts w:ascii="Hiragino Sans GB" w:hAnsi="Hiragino Sans GB" w:eastAsia="Hiragino Sans GB" w:cs="Hiragino Sans GB"/>
          <w:b/>
          <w:color w:val="1F5E8C"/>
          <w:sz w:val="22"/>
        </w:rPr>
        <w:t>19. 2026西城一模Q20(2)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原卷材料二围绕中国—东盟自贸区3.0版升级，强调促进关键产品和服务自由流通、提升区域开放合作水平，直接对应跨境交易成本下降和贸易投资便利化。</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结合材料，运用《当代国际政治与经济》知识，分析中国—东盟自贸区3.0版是如何为区域发展和世界经济注入强劲动力的。</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看到“自贸区3.0版”和“关键产品和服务自由流通”，应把材料从政策名称翻译成经济机制：自由流通意味着准入、通关、标准和服务合作成本下降，区域内要素和商品流动更顺畅。设问问“如何注入动力”，本条就回答这种制度安排怎样降低交易成本、扩大贸易投资往来。</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中国—东盟自贸区3.0版促进关键产品和服务自由流通，降低跨境交易成本、提高贸易效率，推动区域贸易投资自由化便利化。</w:t>
      </w:r>
    </w:p>
    <w:p>
      <w:pPr>
        <w:spacing w:before="40" w:after="80"/>
      </w:pPr>
      <w:r>
        <w:rPr>
          <w:rFonts w:ascii="Hiragino Sans GB" w:hAnsi="Hiragino Sans GB" w:eastAsia="Hiragino Sans GB" w:cs="Hiragino Sans GB"/>
          <w:b/>
          <w:color w:val="5F6B73"/>
          <w:sz w:val="21"/>
        </w:rPr>
        <w:t>【同题组】（本题8分）</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进贸易和投资自由化便利化；发挥比较优势并打造国际竞争新优势；坚持多边贸易、多边主义与全球经济治理体系改革；提升发展中国家的代表性和发言权，打破规则制定垄断；统筹发展和安全，形成多元稳定的经贸关系</w:t>
      </w:r>
    </w:p>
    <w:p>
      <w:pP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核心答题点：推动区域经济融合与区域经济一体化</w:t>
      </w:r>
    </w:p>
    <w:p>
      <w:pPr>
        <w:spacing w:before="140" w:after="60"/>
      </w:pPr>
      <w:r>
        <w:rPr>
          <w:rFonts w:ascii="Hiragino Sans GB" w:hAnsi="Hiragino Sans GB" w:eastAsia="Hiragino Sans GB" w:cs="Hiragino Sans GB"/>
          <w:b/>
          <w:color w:val="1F5E8C"/>
          <w:sz w:val="22"/>
        </w:rPr>
        <w:t>1. 2025朝阳二模Q21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中国已成为18国最大贸易伙伴，与周边25国签署共建“一带一路”合作协议，说明周边工作的新局面离不开经济融合与区域共同发展。</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结合材料，运用《当代国际政治与经济》知识，说明我国为什么要努力开创周边工作新局面。</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材料给出具体数字——"中国已成为18国最大贸易伙伴""与25国签署共建一带一路合作协议"——周边经济联系已经非常密切。问"为什么要开创新局面"——本条要从既有的经济融合基础解释新局面的现实必要，而不是讲外交辞令。先把贸易伙伴数据和一带一路合作协议作为既有融合基础点出，再写经济融合，最终指向共同发展和区域经济一体化。</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中国与周边国家开展贸易和共建“一带一路”合作，能够推动我国与周边国家的经济融合，促进共同发展和区域经济一体化。</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经济全球化：推进贸易和投资自由化便利化；推动区域经济融合与区域经济一体化；通过区域经济合作维护自由贸易和以世界贸易组织为核心的多边贸易体制</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政治多极化：相互尊重、公平正义、合作共赢的新型国际关系；维护地区和平与稳定；推动国际秩序和全球治理体系更加公正合理；推动国际关系民主化</w:t>
      </w:r>
    </w:p>
    <w:p w14:paraId="1E7737BB">
      <w:pPr>
        <w:spacing w:after="60"/>
        <w:ind w:left="200" w:firstLine="0"/>
      </w:pPr>
      <w:r>
        <w:rPr>
          <w:rFonts w:ascii="Hiragino Sans GB" w:hAnsi="Hiragino Sans GB" w:eastAsia="Hiragino Sans GB" w:cs="Hiragino Sans GB"/>
          <w:b/>
          <w:color w:val="1F5E8C"/>
          <w:sz w:val="20"/>
        </w:rPr>
        <w:t>· 中国：周边工作新局面四定位：发展繁荣的重要基础、维护国家安全的重点、运筹外交全局的首要、推动构建人类命运共同体的关键；中国推动构建人类命运共同体；民心相通与文明互鉴</w:t>
      </w:r>
    </w:p>
    <w:p>
      <w:pPr/>
    </w:p>
    <w:p>
      <w:pPr/>
    </w:p>
    <w:p w14:paraId="1AC379A8">
      <w:pPr>
        <w:pStyle w:val="4"/>
      </w:pPr>
      <w:r>
        <w:rPr>
          <w:rFonts w:eastAsia="Hiragino Sans GB" w:ascii="Hiragino Sans GB" w:hAnsi="Hiragino Sans GB" w:cs="Hiragino Sans GB"/>
          <w:b/>
          <w:color w:val="2F6F9F"/>
          <w:sz w:val="28"/>
        </w:rPr>
        <w:t>总：开放包容普惠平衡共赢方向</w:t>
      </w:r>
    </w:p>
    <w:p w14:paraId="0085B0DA">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核心答题点：顺应经济全球化趋势，主动融入并推动深化</w:t>
      </w:r>
    </w:p>
    <w:p w14:paraId="5278A636">
      <w:pPr>
        <w:spacing w:before="140" w:after="60"/>
      </w:pPr>
      <w:r>
        <w:rPr>
          <w:rFonts w:ascii="Hiragino Sans GB" w:hAnsi="Hiragino Sans GB" w:eastAsia="Hiragino Sans GB" w:cs="Hiragino Sans GB"/>
          <w:b/>
          <w:color w:val="1F5E8C"/>
          <w:sz w:val="22"/>
        </w:rPr>
        <w:t>1. 2026延庆一模Q19(2)——中国"推动重塑全球能源治理格局"的理论逻辑和价值意蕴</w:t>
      </w:r>
    </w:p>
    <w:p w14:paraId="4C670FC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题面写绿色能源技术、装备和标准跨国流动，使中国和共建国家相互联结；设问问理论逻辑和价值意蕴，需要从经济全球化深入发展这一历史潮流给绿色能源合作定位。</w:t>
      </w:r>
    </w:p>
    <w:p w14:paraId="7060A4B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结合材料二，运用《当代国际政治与经济》知识，说明中国“推动重塑全球能源治理格局”的理论逻辑和价值意蕴。</w:t>
      </w:r>
    </w:p>
    <w:p w14:paraId="009808C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绿色能源技术、装备和标准跨国流动作为材料底色，使中国与共建国家在能源、产业、技术、标准四个层面相互联结。问理论逻辑和价值意蕴，需要先从经济全球化深入发展这一历史潮流给绿色能源合作定位，再展开意义。先点明顺应经济全球化趋势、主动融入并推动深化，再写中国推动绿色能源国际合作，进而接到自身与共建国家在能源、产业、技术和标准层面进一步融入经济全球化进程。</w:t>
      </w:r>
    </w:p>
    <w:p w14:paraId="56B7A3B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中国推动绿色能源国际合作，顺应经济全球化趋势，促进自身与共建国家在能源、产业、技术和标准层面进一步融入经济全球化进程。</w:t>
      </w:r>
    </w:p>
    <w:p w14:paraId="54D9A95B">
      <w:pPr>
        <w:spacing w:before="40" w:after="80"/>
      </w:pPr>
      <w:r>
        <w:rPr>
          <w:rFonts w:ascii="Hiragino Sans GB" w:hAnsi="Hiragino Sans GB" w:eastAsia="Hiragino Sans GB" w:cs="Hiragino Sans GB"/>
          <w:b/>
          <w:color w:val="5F6B73"/>
          <w:sz w:val="21"/>
        </w:rPr>
        <w:t>【同题组】</w:t>
      </w:r>
    </w:p>
    <w:p w14:paraId="52A0E842">
      <w:pPr>
        <w:spacing w:after="60"/>
        <w:ind w:left="200" w:firstLine="0"/>
      </w:pPr>
      <w:r>
        <w:rPr>
          <w:rFonts w:ascii="Hiragino Sans GB" w:hAnsi="Hiragino Sans GB" w:eastAsia="Hiragino Sans GB" w:cs="Hiragino Sans GB"/>
          <w:b/>
          <w:color w:val="1F5E8C"/>
          <w:sz w:val="20"/>
        </w:rPr>
        <w:t>· 时代背景：和平与发展仍是时代主题</w:t>
      </w:r>
    </w:p>
    <w:p w14:paraId="1F06FCBC">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654D014C">
      <w:pPr>
        <w:spacing w:after="60"/>
        <w:ind w:left="200" w:firstLine="0"/>
      </w:pPr>
      <w:r>
        <w:rPr>
          <w:rFonts w:ascii="Hiragino Sans GB" w:hAnsi="Hiragino Sans GB" w:eastAsia="Hiragino Sans GB" w:cs="Hiragino Sans GB"/>
          <w:b/>
          <w:color w:val="1F5E8C"/>
          <w:sz w:val="20"/>
        </w:rPr>
        <w:t>· 经济全球化：顺应经济全球化趋势，主动融入并推动深化</w:t>
      </w:r>
    </w:p>
    <w:p w14:paraId="5F2AED54">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政治多极化：相互尊重、公平正义、合作共赢的新型国际关系；共商共建共享的全球治理观；推动构建人类命运共同体</w:t>
      </w:r>
    </w:p>
    <w:p w14:paraId="1E7737BB">
      <w:pPr>
        <w:spacing w:after="60"/>
        <w:ind w:left="200" w:firstLine="0"/>
      </w:pPr>
      <w:r>
        <w:rPr>
          <w:rFonts w:ascii="Hiragino Sans GB" w:hAnsi="Hiragino Sans GB" w:eastAsia="Hiragino Sans GB" w:cs="Hiragino Sans GB"/>
          <w:b/>
          <w:color w:val="1F5E8C"/>
          <w:sz w:val="20"/>
        </w:rPr>
        <w:t>· 中国：中国推动构建人类命运共同体；坚持正确义利观</w:t>
      </w:r>
    </w:p>
    <w:p w14:paraId="7B79988E">
      <w:pPr>
        <w:spacing w:before="140" w:after="60"/>
      </w:pPr>
      <w:r>
        <w:rPr>
          <w:rFonts w:ascii="Hiragino Sans GB" w:hAnsi="Hiragino Sans GB" w:eastAsia="Hiragino Sans GB" w:cs="Hiragino Sans GB"/>
          <w:b/>
          <w:color w:val="1F5E8C"/>
          <w:sz w:val="22"/>
        </w:rPr>
        <w:t>2. 2026门头沟一模Q20——海南自贸港全岛封关的国内国际意义</w:t>
      </w:r>
    </w:p>
    <w:p w14:paraId="539CA7A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列出零关税商品税目扩大、岛内免税流通、加工增值免关税销往内地和"二线"出岛申报项目压缩等机制；题目让学生分析这些机制为何能给中国经济注入新动能并为世界经济注入新活力，需要把封关机制嵌入经济全球化深化进程。</w:t>
      </w:r>
    </w:p>
    <w:p w14:paraId="3B2C1A9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结合材料，运用《当代国际政治与经济》知识，分析海南自贸港全岛封关为何能为中国经济发展注入新动能、为世界经济开放发展注入新活力。</w:t>
      </w:r>
    </w:p>
    <w:p w14:paraId="65E116C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零关税商品税目扩大、岛内免税流通、加工增值免关税销往内地与"二线"出岛申报项目压缩四类机制并列，呈现的是把市场屏障逐层削薄的封关安排。问为何能给中国经济注入新动能、给世界经济注入新活力，必须把封关机制嵌入经济全球化深化的进程来回答。先点明顺应经济全球化趋势、主动融入并推动深化，再写海南自贸港通过零关税扩围、加工增值免税销往内地和口岸申报便利化把中国市场与世界市场紧密联结，进而接到主动推动经济全球化向更深层次迈进。</w:t>
      </w:r>
    </w:p>
    <w:p w14:paraId="7C91311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海南自贸港通过零关税商品扩围、加工增值免税销往内地和口岸申报便利化，把中国市场与世界市场更紧密地联结，主动推动经济全球化向更深层次迈进。</w:t>
      </w:r>
    </w:p>
    <w:p w14:paraId="5460D03C">
      <w:pPr>
        <w:spacing w:before="40" w:after="80"/>
      </w:pPr>
      <w:r>
        <w:rPr>
          <w:rFonts w:ascii="Hiragino Sans GB" w:hAnsi="Hiragino Sans GB" w:eastAsia="Hiragino Sans GB" w:cs="Hiragino Sans GB"/>
          <w:b/>
          <w:color w:val="5F6B73"/>
          <w:sz w:val="21"/>
        </w:rPr>
        <w:t>【同题组】</w:t>
      </w:r>
    </w:p>
    <w:p w14:paraId="6BE29AC9">
      <w:pPr>
        <w:spacing w:after="60"/>
        <w:ind w:left="200" w:firstLine="0"/>
      </w:pPr>
      <w:r>
        <w:rPr>
          <w:rFonts w:ascii="Hiragino Sans GB" w:hAnsi="Hiragino Sans GB" w:eastAsia="Hiragino Sans GB" w:cs="Hiragino Sans GB"/>
          <w:b/>
          <w:color w:val="1F5E8C"/>
          <w:sz w:val="20"/>
        </w:rPr>
        <w:t>· 经济全球化：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w:t>
      </w:r>
    </w:p>
    <w:p w14:paraId="6E0510EB">
      <w:pPr>
        <w:spacing w:before="140" w:after="60"/>
      </w:pPr>
      <w:r>
        <w:rPr>
          <w:rFonts w:ascii="Hiragino Sans GB" w:hAnsi="Hiragino Sans GB" w:eastAsia="Hiragino Sans GB" w:cs="Hiragino Sans GB"/>
          <w:b/>
          <w:color w:val="1F5E8C"/>
          <w:sz w:val="22"/>
        </w:rPr>
        <w:t>3. 2024东城一模Q20</w:t>
      </w:r>
    </w:p>
    <w:p w14:paraId="2E01D8C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“外循环跑出加速度”写主动对照国际规则、规制、管理、标准并深化国内改革，触发的是制度规则层面的开放和经济全球化融入，而不是一般性产业升级或消费扩张。</w:t>
      </w:r>
    </w:p>
    <w:p w14:paraId="18DDF9C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结合材料，运用经济的相关知识，分析我国的上述措施如何通过构建新发展格局助力经济高质量发展。</w:t>
      </w:r>
    </w:p>
    <w:p w14:paraId="53B702D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用“外循环跑出加速度”这一动作把对标国际规则、规制、管理、标准并深化国内改革几条事实串到一起，触发的是制度规则层面的开放，而非一般性产业升级或消费扩张。问外循环措施如何助力高质量发展，要把外循环加速解释为更深层次融入经济全球化的制度安排。先点明顺应经济全球化趋势、主动融入并推动深化，再写我国主动对标国际规则、规制、管理和标准，进而接到推进制度型开放、深入融入经济全球化与高水平对外开放。</w:t>
      </w:r>
    </w:p>
    <w:p w14:paraId="095C880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我国主动对标国际规则、规制、管理和标准，推进制度型开放，深入融入经济全球化，推进高水平对外开放。</w:t>
      </w:r>
    </w:p>
    <w:p w14:paraId="7A7603FE">
      <w:pPr>
        <w:spacing w:before="40" w:after="80"/>
      </w:pPr>
      <w:r>
        <w:rPr>
          <w:rFonts w:ascii="Hiragino Sans GB" w:hAnsi="Hiragino Sans GB" w:eastAsia="Hiragino Sans GB" w:cs="Hiragino Sans GB"/>
          <w:b/>
          <w:color w:val="5F6B73"/>
          <w:sz w:val="21"/>
        </w:rPr>
        <w:t>【同题组】</w:t>
      </w:r>
    </w:p>
    <w:p w14:paraId="16BB0F89">
      <w:pPr>
        <w:spacing w:after="60"/>
        <w:ind w:left="200" w:firstLine="0"/>
      </w:pPr>
      <w:r>
        <w:rPr>
          <w:rFonts w:ascii="Hiragino Sans GB" w:hAnsi="Hiragino Sans GB" w:eastAsia="Hiragino Sans GB" w:cs="Hiragino Sans GB"/>
          <w:b/>
          <w:color w:val="1F5E8C"/>
          <w:sz w:val="20"/>
        </w:rPr>
        <w:t>· 经济全球化：顺应经济全球化趋势，主动融入并推动深化；中国扩大高水平对外开放与制度型开放；利用两个市场两种资源优化全球资源配置</w:t>
      </w:r>
    </w:p>
    <w:p w14:paraId="4FA27CF8">
      <w:pPr>
        <w:spacing w:before="140" w:after="60"/>
      </w:pPr>
      <w:r>
        <w:rPr>
          <w:rFonts w:ascii="Hiragino Sans GB" w:hAnsi="Hiragino Sans GB" w:eastAsia="Hiragino Sans GB" w:cs="Hiragino Sans GB"/>
          <w:b/>
          <w:color w:val="1F5E8C"/>
          <w:sz w:val="22"/>
        </w:rPr>
        <w:t>4. 2024西城二模Q17</w:t>
      </w:r>
    </w:p>
    <w:p w14:paraId="6795D77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题目把我国发展新质生产力放在“新一轮科技革命在全球范围内风起云涌”的背景下，要求分析我国作为世界上最大的发展中国家如何在科技革命和产业变革中提升综合国力与国际竞争力。</w:t>
      </w:r>
    </w:p>
    <w:p w14:paraId="4CF5BA6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新一轮科技革命在全球范围内风起云涌。结合材料，综合运用所学，谈谈在当今时代，我国作为世界上最大的发展中国家应当扮演的角色。</w:t>
      </w:r>
    </w:p>
    <w:p w14:paraId="60BC8A4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科技革命在全球风起云涌，成果需开放共享而非独占；我国作为最大发展中国家，角色落在顺应经济全球化趋势、主动融入并推动其深化，以开放分享红利。</w:t>
      </w:r>
    </w:p>
    <w:p w14:paraId="0B73DC0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我国应顺应经济全球化趋势，主动融入并推动其深化，以开放合作分享科技革命成果，做世界发展的贡献者和推动者。</w:t>
      </w:r>
    </w:p>
    <w:p w14:paraId="0476F8B5">
      <w:pPr>
        <w:spacing w:before="40" w:after="80"/>
      </w:pPr>
      <w:r>
        <w:rPr>
          <w:rFonts w:ascii="Hiragino Sans GB" w:hAnsi="Hiragino Sans GB" w:eastAsia="Hiragino Sans GB" w:cs="Hiragino Sans GB"/>
          <w:b/>
          <w:color w:val="5F6B73"/>
          <w:sz w:val="21"/>
        </w:rPr>
        <w:t>【同题组】</w:t>
      </w:r>
    </w:p>
    <w:p w14:paraId="08B1AEA4">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理论：当前国际竞争的实质是以经济和科技实力为基础的综合国力较量；科教兴国战略与人才强国战略（人才与国际竞争力）；维护国家利益是主权国家对外活动的出发点和落脚点</w:t>
      </w:r>
    </w:p>
    <w:p w14:paraId="06AC1E64">
      <w:pPr>
        <w:spacing w:after="60"/>
        <w:ind w:left="200" w:firstLine="0"/>
      </w:pPr>
      <w:r>
        <w:rPr>
          <w:rFonts w:ascii="Hiragino Sans GB" w:hAnsi="Hiragino Sans GB" w:eastAsia="Hiragino Sans GB" w:cs="Hiragino Sans GB"/>
          <w:b/>
          <w:color w:val="1F5E8C"/>
          <w:sz w:val="20"/>
        </w:rPr>
        <w:t>· 经济全球化：顺应经济全球化趋势，主动融入并推动深化</w:t>
      </w:r>
    </w:p>
    <w:p w14:paraId="17D83A62">
      <w:pPr>
        <w:spacing w:after="60"/>
        <w:ind w:left="200" w:firstLine="0"/>
      </w:pPr>
      <w:r>
        <w:rPr>
          <w:rFonts w:ascii="Hiragino Sans GB" w:hAnsi="Hiragino Sans GB" w:eastAsia="Hiragino Sans GB" w:cs="Hiragino Sans GB"/>
          <w:b/>
          <w:color w:val="1F5E8C"/>
          <w:sz w:val="20"/>
        </w:rPr>
        <w:t>· 政治多极化：世界多极化是当今国际形势的突出特点</w:t>
      </w:r>
    </w:p>
    <w:p w14:paraId="1E7737BB">
      <w:pPr>
        <w:spacing w:after="60"/>
        <w:ind w:left="200" w:firstLine="0"/>
      </w:pPr>
      <w:r>
        <w:rPr>
          <w:rFonts w:ascii="Hiragino Sans GB" w:hAnsi="Hiragino Sans GB" w:eastAsia="Hiragino Sans GB" w:cs="Hiragino Sans GB"/>
          <w:b/>
          <w:color w:val="1F5E8C"/>
          <w:sz w:val="20"/>
        </w:rPr>
        <w:t>· 中国：贡献中国智慧、中国方案、中国力量</w:t>
      </w:r>
    </w:p>
    <w:p w14:paraId="258B3133">
      <w:pPr>
        <w:spacing w:before="140" w:after="60"/>
      </w:pPr>
      <w:r>
        <w:rPr>
          <w:rFonts w:ascii="Hiragino Sans GB" w:hAnsi="Hiragino Sans GB" w:eastAsia="Hiragino Sans GB" w:cs="Hiragino Sans GB"/>
          <w:b/>
          <w:color w:val="1F5E8C"/>
          <w:sz w:val="22"/>
        </w:rPr>
        <w:t>5. 2026石景山二模Q18</w:t>
      </w:r>
    </w:p>
    <w:p w14:paraId="5A07FA2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p>
    <w:p w14:paraId="113E045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结合材料，运用《当代国际政治与经济》知识，分析中国与东盟经贸合作能够提质升级的原因。</w:t>
      </w:r>
    </w:p>
    <w:p w14:paraId="0E18CD8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自贸区从降关税到扩市场再到规则标准促融合，是中国一步步主动把开放推向更深层次，恰好对应顺应经济全球化趋势、主动融入并推动深化这一核心点。</w:t>
      </w:r>
    </w:p>
    <w:p w14:paraId="422D03E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中国与东盟合作顺应经济全球化趋势，充分利用两个市场、两种资源，促进经济转型升级、使发展成果惠及人民。</w:t>
      </w:r>
    </w:p>
    <w:p w14:paraId="15AF5B93">
      <w:pPr>
        <w:spacing w:before="40" w:after="80"/>
      </w:pPr>
      <w:r>
        <w:rPr>
          <w:rFonts w:ascii="Hiragino Sans GB" w:hAnsi="Hiragino Sans GB" w:eastAsia="Hiragino Sans GB" w:cs="Hiragino Sans GB"/>
          <w:b/>
          <w:color w:val="5F6B73"/>
          <w:sz w:val="21"/>
        </w:rPr>
        <w:t>【同题组】</w:t>
      </w:r>
    </w:p>
    <w:p w14:paraId="0877DDE2">
      <w:pPr>
        <w:spacing w:after="60"/>
        <w:ind w:left="200" w:firstLine="0"/>
      </w:pPr>
      <w:r>
        <w:rPr>
          <w:rFonts w:ascii="Hiragino Sans GB" w:hAnsi="Hiragino Sans GB" w:eastAsia="Hiragino Sans GB" w:cs="Hiragino Sans GB"/>
          <w:b/>
          <w:color w:val="1F5E8C"/>
          <w:sz w:val="20"/>
        </w:rPr>
        <w:t>· 时代背景：和平与发展仍是时代主题</w:t>
      </w:r>
    </w:p>
    <w:p w14:paraId="5F5F5C4F">
      <w:pPr>
        <w:spacing w:after="60"/>
        <w:ind w:left="200" w:firstLine="0"/>
      </w:pPr>
      <w:r>
        <w:rPr>
          <w:rFonts w:ascii="Hiragino Sans GB" w:hAnsi="Hiragino Sans GB" w:eastAsia="Hiragino Sans GB" w:cs="Hiragino Sans GB"/>
          <w:b/>
          <w:color w:val="1F5E8C"/>
          <w:sz w:val="20"/>
        </w:rPr>
        <w:t>· 理论：国家间共同利益是国家合作的基础；当前国际竞争的实质是以经济和科技实力为基础的综合国力较量；维护国家利益是主权国家对外活动的出发点和落脚点</w:t>
      </w:r>
    </w:p>
    <w:p w14:paraId="5E999C67">
      <w:pPr>
        <w:spacing w:after="60"/>
        <w:ind w:left="200" w:firstLine="0"/>
      </w:pPr>
      <w:r>
        <w:rPr>
          <w:rFonts w:ascii="Hiragino Sans GB" w:hAnsi="Hiragino Sans GB" w:eastAsia="Hiragino Sans GB" w:cs="Hiragino Sans GB"/>
          <w:b/>
          <w:color w:val="1F5E8C"/>
          <w:sz w:val="20"/>
        </w:rPr>
        <w:t>· 经济全球化：顺应经济全球化趋势，主动融入并推动深化；推动经济全球化朝着更加开放、包容、普惠、平衡、共赢方向发展；利用两个市场两种资源优化全球资源配置</w:t>
      </w:r>
    </w:p>
    <w:p w14:paraId="4CD87648">
      <w:pPr>
        <w:spacing w:after="60"/>
        <w:ind w:left="200" w:firstLine="0"/>
      </w:pPr>
      <w:r>
        <w:rPr>
          <w:rFonts w:ascii="Hiragino Sans GB" w:hAnsi="Hiragino Sans GB" w:eastAsia="Hiragino Sans GB" w:cs="Hiragino Sans GB"/>
          <w:b/>
          <w:color w:val="1F5E8C"/>
          <w:sz w:val="20"/>
        </w:rPr>
        <w:t>· 政治多极化：推动构建人类命运共同体</w:t>
      </w:r>
    </w:p>
    <w:p w14:paraId="0CF2E21B">
      <w:pPr>
        <w:spacing w:before="140" w:after="60"/>
      </w:pPr>
      <w:r>
        <w:rPr>
          <w:rFonts w:ascii="Hiragino Sans GB" w:hAnsi="Hiragino Sans GB" w:eastAsia="Hiragino Sans GB" w:cs="Hiragino Sans GB"/>
          <w:b/>
          <w:color w:val="1F5E8C"/>
          <w:sz w:val="22"/>
        </w:rPr>
        <w:t>6. 2025海淀期中Q16(2)</w:t>
      </w:r>
    </w:p>
    <w:p w14:paraId="79A85A4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中国咖啡企业“出海”面对海外消费差异、供应链压力、知识产权和贸易风险，单靠企业经营策略不足，还要从国际规则和治理参与角度改善外部环境。</w:t>
      </w:r>
    </w:p>
    <w:p w14:paraId="1979079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结合材料三，从经济角度，为中国咖啡企业“出海”提出建议。</w:t>
      </w:r>
    </w:p>
    <w:p w14:paraId="3570581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咖啡企业“出海”面对海外消费差异、供应链压力、知识产权和贸易风险，说明企业进入国际市场既需要自身经营能力，也需要政策支持和开放环境。政府通过税收优惠等政策鼓励企业参与经济全球化，有助于企业主动融入国际市场、提升跨境经营能力。</w:t>
      </w:r>
    </w:p>
    <w:p w14:paraId="20CA11D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政府可通过税收优惠等政策鼓励、支持企业积极参与经济全球化，主动融入国际市场推动咖啡企业"出海"。</w:t>
      </w:r>
    </w:p>
    <w:p w14:paraId="1F253021">
      <w:pPr>
        <w:spacing w:before="40" w:after="80"/>
      </w:pPr>
      <w:r>
        <w:rPr>
          <w:rFonts w:ascii="Hiragino Sans GB" w:hAnsi="Hiragino Sans GB" w:eastAsia="Hiragino Sans GB" w:cs="Hiragino Sans GB"/>
          <w:b/>
          <w:color w:val="5F6B73"/>
          <w:sz w:val="21"/>
        </w:rPr>
        <w:t>【同题组】</w:t>
      </w:r>
    </w:p>
    <w:p w14:paraId="45021164">
      <w:pPr>
        <w:spacing w:after="60"/>
        <w:ind w:left="200" w:firstLine="0"/>
      </w:pPr>
      <w:r>
        <w:rPr>
          <w:rFonts w:ascii="Hiragino Sans GB" w:hAnsi="Hiragino Sans GB" w:eastAsia="Hiragino Sans GB" w:cs="Hiragino Sans GB"/>
          <w:b/>
          <w:color w:val="1F5E8C"/>
          <w:sz w:val="20"/>
        </w:rPr>
        <w:t>· 经济全球化：顺应经济全球化趋势，主动融入并推动深化；利用两个市场两种资源优化全球资源配置；加强技术创新、提高产品质量，增强竞争力；参与全球经济治理和规则制定，为企业出海营造国际环境；企业和政府可利用国际组织赋予的权利，积极参与全球经济治理和规则制定，为企业"出海"营造良好的国际环境；维护全球产业链供应链稳定畅通</w:t>
      </w:r>
    </w:p>
    <w:p>
      <w:pPr>
        <w:spacing w:before="140" w:after="60"/>
      </w:pPr>
      <w:r>
        <w:rPr>
          <w:rFonts w:ascii="Hiragino Sans GB" w:hAnsi="Hiragino Sans GB" w:eastAsia="Hiragino Sans GB" w:cs="Hiragino Sans GB"/>
          <w:b/>
          <w:color w:val="1F5E8C"/>
          <w:sz w:val="22"/>
        </w:rPr>
        <w:t>7. 2024石景山一模Q19(2)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新能源汽车成为全球汽车产业转型方向和世界经济增长引擎，企业出口增长并在海外设厂，说明其从全球市场需求和产业分工变化中寻找发展空间。</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结合材料，运用《当代国际政治与经济》知识，分析中国新能源汽车企业从“走出去”到“扎下根”的原因。（8分）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同时给出全球汽车产业转型方向、世界经济增长引擎、出口持续增长和海外设厂四组事实，企业行动节奏与全球市场需求和产业分工变化高度对齐。问“走出去”到“扎下根”的原因，必须解释企业为什么会从单纯出口走向在海外深耕，而不能只写公司经营成绩。先点明顺应经济全球化趋势、主动融入并推动深化，再写中国新能源汽车企业凭借技术和产品优势满足国际市场需求，进而接到通过海外设厂深度参与全球汽车产业分工。</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中国新能源汽车企业顺应经济全球化趋势，凭借技术和产品优势满足国际市场需求，并通过海外设厂深度参与全球汽车产业分工。</w:t>
      </w:r>
    </w:p>
    <w:p>
      <w:pPr>
        <w:spacing w:before="40" w:after="80"/>
      </w:pPr>
      <w:r>
        <w:rPr>
          <w:rFonts w:ascii="Hiragino Sans GB" w:hAnsi="Hiragino Sans GB" w:eastAsia="Hiragino Sans GB" w:cs="Hiragino Sans GB"/>
          <w:b/>
          <w:color w:val="5F6B73"/>
          <w:sz w:val="21"/>
        </w:rPr>
        <w:t>【同题组】（本题8分）</w:t>
      </w:r>
    </w:p>
    <w:p>
      <w:pPr>
        <w:spacing w:after="60"/>
        <w:ind w:left="200" w:firstLine="0"/>
      </w:pPr>
      <w:r>
        <w:rPr>
          <w:rFonts w:ascii="Hiragino Sans GB" w:hAnsi="Hiragino Sans GB" w:eastAsia="Hiragino Sans GB" w:cs="Hiragino Sans GB"/>
          <w:b/>
          <w:color w:val="1F5E8C"/>
          <w:sz w:val="20"/>
        </w:rPr>
        <w:t>· 经济全球化：顺应经济全球化趋势，主动融入并推动深化；利用两个市场两种资源优化全球资源配置；发挥比较优势并打造国际竞争新优势</w:t>
      </w:r>
    </w:p>
    <w:p>
      <w:pPr>
        <w:spacing w:after="60"/>
        <w:ind w:left="200" w:firstLine="0"/>
      </w:pPr>
      <w:r>
        <w:rPr>
          <w:rFonts w:ascii="Hiragino Sans GB" w:hAnsi="Hiragino Sans GB" w:eastAsia="Hiragino Sans GB" w:cs="Hiragino Sans GB"/>
          <w:b/>
          <w:color w:val="1F5E8C"/>
          <w:sz w:val="20"/>
        </w:rPr>
        <w:t>· 中国：促进技术共享和民生改善，为全球可持续发展贡献力量</w:t>
      </w:r>
    </w:p>
    <w:p>
      <w:pPr/>
    </w:p>
    <w:p>
      <w:pPr/>
    </w:p>
    <w:p>
      <w:pPr>
        <w:spacing w:before="140" w:after="60"/>
      </w:pPr>
      <w:r>
        <w:rPr>
          <w:rFonts w:ascii="Hiragino Sans GB" w:hAnsi="Hiragino Sans GB" w:eastAsia="Hiragino Sans GB" w:cs="Hiragino Sans GB"/>
          <w:b/>
          <w:color w:val="1F5E8C"/>
          <w:sz w:val="22"/>
        </w:rPr>
        <w:t>8. 2025朝阳一模Q20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题目问如何应对全球产业链供应链多元化趋势，材料呈现跨国分工、断链风险和产业链重构，触发经济全球化条件下利用全球要素组织生产经营的答题方向。</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结合材料，运用《当代国际政治与经济》知识，说明我国应如何应对全球产业链供应链新态势，在全球产业变革中赢得主动。</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“多元化布局”栏写跨国公司分散投资、多点布局，这本就是借全球要素重组生产的全球化形态，故应对须顺应经济全球化趋势、主动融入并推动深化。</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面对全球产业链供应链多元化重构，我国应顺应经济全球化趋势，支持有实力的跨国公司开展对外直接投资，利用世界各地优势组织生产经营，维护多元稳定的国际经济格局和经贸关系。</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经济全球化：推进贸易和投资自由化便利化；顺应经济全球化趋势，主动融入并推动深化；维护以世界贸易组织为核心的多边贸易体制</w:t>
      </w:r>
    </w:p>
    <w:p w14:paraId="1E7737BB">
      <w:pPr>
        <w:spacing w:after="60"/>
        <w:ind w:left="200" w:firstLine="0"/>
      </w:pPr>
      <w:r>
        <w:rPr>
          <w:rFonts w:ascii="Hiragino Sans GB" w:hAnsi="Hiragino Sans GB" w:eastAsia="Hiragino Sans GB" w:cs="Hiragino Sans GB"/>
          <w:b/>
          <w:color w:val="1F5E8C"/>
          <w:sz w:val="20"/>
        </w:rPr>
        <w:t>· 中国：坚持独立自主、自力更生，增强发展主动权</w:t>
      </w:r>
    </w:p>
    <w:p>
      <w:pPr/>
    </w:p>
    <w:p>
      <w:pPr/>
    </w:p>
    <w:p>
      <w:pPr>
        <w:spacing w:before="140" w:after="60"/>
      </w:pPr>
      <w:r>
        <w:rPr>
          <w:rFonts w:ascii="Hiragino Sans GB" w:hAnsi="Hiragino Sans GB" w:eastAsia="Hiragino Sans GB" w:cs="Hiragino Sans GB"/>
          <w:b/>
          <w:color w:val="1F5E8C"/>
          <w:sz w:val="22"/>
        </w:rPr>
        <w:t>9. 2026丰台二模Q20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自由贸易试验区、自由贸易试验港建设被问“为什么为世界注入更多确定性”，且答案明确写“符合经济全球化发展趋势、顺应和平发展合作共赢时代潮流”，先用顺应经济全球化趋势定性。</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结合材料，运用《当代国际政治与经济》知识，阐明中国加快推进自由贸易试验区、自由贸易试验港建设为世界注入更多确定性的原因。</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材料把自贸区连到高水平开放，海南更行“一线放开、零关税”，持续开放契合合作共赢潮流、给世界添确定性，正是顺应经济全球化趋势、主动融入深化。</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中国加快推进自由贸易试验区和自由贸易试验港建设，顺应经济全球化发展趋势和和平、发展、合作、共赢的时代潮流，以持续开放为世界经济注入确定性。</w:t>
      </w:r>
    </w:p>
    <w:p>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经济全球化：推进贸易和投资自由化便利化；顺应经济全球化趋势，主动融入并推动深化；推动经济全球化朝着更加开放、包容、普惠、平衡、共赢方向发展；中国扩大高水平对外开放与制度型开放；维护全球产业链供应链稳定畅通</w:t>
      </w:r>
    </w:p>
    <w:p>
      <w:pPr/>
    </w:p>
    <w:p>
      <w:pPr/>
    </w:p>
    <w:p w14:paraId="04A0A65E">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核心答题点：推动经济全球化朝着更加开放、包容、普惠、平衡、共赢方向发展</w:t>
      </w:r>
    </w:p>
    <w:p w14:paraId="469A2455">
      <w:pPr>
        <w:spacing w:before="140" w:after="60"/>
      </w:pPr>
      <w:r>
        <w:rPr>
          <w:rFonts w:ascii="Hiragino Sans GB" w:hAnsi="Hiragino Sans GB" w:eastAsia="Hiragino Sans GB" w:cs="Hiragino Sans GB"/>
          <w:b/>
          <w:color w:val="1F5E8C"/>
          <w:sz w:val="22"/>
        </w:rPr>
        <w:t>1. 2024朝阳期中Q20(3)"数字驱动商通全球"短评</w:t>
      </w:r>
    </w:p>
    <w:p w14:paraId="3AE3B0C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2117732D">
      <w:pPr>
        <w:spacing w:before="40" w:after="80"/>
      </w:pPr>
      <w:r>
        <w:rPr>
          <w:rFonts w:ascii="Hiragino Sans GB" w:hAnsi="Hiragino Sans GB" w:eastAsia="Hiragino Sans GB" w:cs="Hiragino Sans GB"/>
          <w:b/>
          <w:color w:val="546A7B"/>
          <w:sz w:val="21"/>
        </w:rPr>
        <w:t>【设问】 结合材料，运用《当代国际政治与经济》知识，以“数字驱动 商通全球”为主题撰写一篇短评。</w:t>
      </w:r>
    </w:p>
    <w:p w14:paraId="7978557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数贸会一边集中首发首秀新产品、引导创新；一边通过"智慧非洲"等展台让非洲国家把特色产品接入中国市场；双向签约又把规模和增长合到一起，呈现开放、包容、普惠、平衡、共赢的方向。短评要给数贸会一个"方向性"评价，必须把活动整体上升到经济全球化的发展方向，而不是逐项介绍展位。先把创新展品、智慧非洲、双向签约等概括为面向各国的数字经济开放合作平台，再写发展中国家也能共享中国数字红利，最后指向推动经济全球化朝更加开放、包容、普惠、平衡、共赢方向发展。</w:t>
      </w:r>
    </w:p>
    <w:p w14:paraId="200B5AA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我国办好全球数字贸易博览会，搭建数字经济领域开放合作平台，让发展中国家共享数字红利，推动经济全球化朝着更加开放、包容、普惠、平衡、共赢的方向发展。</w:t>
      </w:r>
    </w:p>
    <w:p w14:paraId="12999F56">
      <w:pPr>
        <w:spacing w:before="40" w:after="80"/>
      </w:pPr>
      <w:r>
        <w:rPr>
          <w:rFonts w:ascii="Hiragino Sans GB" w:hAnsi="Hiragino Sans GB" w:eastAsia="Hiragino Sans GB" w:cs="Hiragino Sans GB"/>
          <w:b/>
          <w:color w:val="5F6B73"/>
          <w:sz w:val="21"/>
        </w:rPr>
        <w:t>【同题组】</w:t>
      </w:r>
    </w:p>
    <w:p w14:paraId="314A1D15">
      <w:pPr>
        <w:spacing w:after="60"/>
        <w:ind w:left="200" w:firstLine="0"/>
      </w:pPr>
      <w:r>
        <w:rPr>
          <w:rFonts w:ascii="Hiragino Sans GB" w:hAnsi="Hiragino Sans GB" w:eastAsia="Hiragino Sans GB" w:cs="Hiragino Sans GB"/>
          <w:b/>
          <w:color w:val="1F5E8C"/>
          <w:sz w:val="20"/>
        </w:rPr>
        <w:t>· 经济全球化：共享经济全球化成果，促进世界经济共同繁荣；促进全球资源优化配置和国际贸易发展；推进贸易和投资自由化便利化；推动经济全球化朝着更加开放、包容、普惠、平衡、共赢方向发展；提高开放型经济水平；发展更高层次开放型经济；利用两个市场两种资源优化全球资源配置；数字贸易与数字经济跨境流通</w:t>
      </w:r>
    </w:p>
    <w:p w14:paraId="72C534B5">
      <w:pPr>
        <w:spacing w:after="60"/>
        <w:ind w:left="200" w:firstLine="0"/>
      </w:pPr>
      <w:r>
        <w:rPr>
          <w:rFonts w:ascii="Hiragino Sans GB" w:hAnsi="Hiragino Sans GB" w:eastAsia="Hiragino Sans GB" w:cs="Hiragino Sans GB"/>
          <w:b/>
          <w:color w:val="1F5E8C"/>
          <w:sz w:val="20"/>
        </w:rPr>
        <w:t>· 政治多极化：共商共建共享的全球治理观</w:t>
      </w:r>
    </w:p>
    <w:p w14:paraId="761E9C77">
      <w:pPr>
        <w:spacing w:before="140" w:after="60"/>
      </w:pPr>
      <w:r>
        <w:rPr>
          <w:rFonts w:ascii="Hiragino Sans GB" w:hAnsi="Hiragino Sans GB" w:eastAsia="Hiragino Sans GB" w:cs="Hiragino Sans GB"/>
          <w:b/>
          <w:color w:val="1F5E8C"/>
          <w:sz w:val="22"/>
        </w:rPr>
        <w:t>2. 2025东城一模Q20元首外交"精彩"之处</w:t>
      </w:r>
    </w:p>
    <w:p w14:paraId="5A95F5F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11天行程出席APEC、G20等近40场多边活动，达成60多项合作文件；这种多边经贸合作的扩展不仅是双边合作的累加，更是推动经济全球化方向调整的具体行动。</w:t>
      </w:r>
    </w:p>
    <w:p w14:paraId="128C7BD1">
      <w:pPr>
        <w:spacing w:before="40" w:after="80"/>
      </w:pPr>
      <w:r>
        <w:rPr>
          <w:rFonts w:ascii="Hiragino Sans GB" w:hAnsi="Hiragino Sans GB" w:eastAsia="Hiragino Sans GB" w:cs="Hiragino Sans GB"/>
          <w:b/>
          <w:color w:val="546A7B"/>
          <w:sz w:val="21"/>
        </w:rPr>
        <w:t>【设问】 结合材料，运用《当代国际政治与经济》知识，谈谈此次元首外交的“精彩”之处。</w:t>
      </w:r>
    </w:p>
    <w:p w14:paraId="4E7E035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给出"11天近40场多边活动""APEC、G20并列出席""60多项合作文件"等高密度数据，呈现多边经贸合作的扩展节奏。评价元首外交"精彩"之处，不能只罗列活动场次，要把这种密集多边合作上升到对经济全球化方向的推动。先把近40场多边活动、60多项合作文件提炼为多边经贸合作的扩展，进而接到推动经济全球化朝着开放、包容、普惠、平衡、共赢方向发展。</w:t>
      </w:r>
    </w:p>
    <w:p w14:paraId="2B9F0B6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此次元首外交密集出席APEC、G20等近40场多边活动，达成60多项合作文件，推动多边经贸合作朝着更加开放、包容、普惠、平衡、共赢的方向发展。</w:t>
      </w:r>
    </w:p>
    <w:p w14:paraId="6FBA7CB6">
      <w:pPr>
        <w:spacing w:before="40" w:after="80"/>
      </w:pPr>
      <w:r>
        <w:rPr>
          <w:rFonts w:ascii="Hiragino Sans GB" w:hAnsi="Hiragino Sans GB" w:eastAsia="Hiragino Sans GB" w:cs="Hiragino Sans GB"/>
          <w:b/>
          <w:color w:val="5F6B73"/>
          <w:sz w:val="21"/>
        </w:rPr>
        <w:t>【同题组】</w:t>
      </w:r>
    </w:p>
    <w:p w14:paraId="266383F9">
      <w:pPr>
        <w:spacing w:after="60"/>
        <w:ind w:left="200" w:firstLine="0"/>
      </w:pPr>
      <w:r>
        <w:rPr>
          <w:rFonts w:ascii="Hiragino Sans GB" w:hAnsi="Hiragino Sans GB" w:eastAsia="Hiragino Sans GB" w:cs="Hiragino Sans GB"/>
          <w:b/>
          <w:color w:val="1F5E8C"/>
          <w:sz w:val="20"/>
        </w:rPr>
        <w:t>· 理论：国家间共同利益是国家合作的基础</w:t>
      </w:r>
    </w:p>
    <w:p w14:paraId="6FEC2FCC">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w:t>
      </w:r>
    </w:p>
    <w:p w14:paraId="3FC70BE6">
      <w:pPr>
        <w:spacing w:after="60"/>
        <w:ind w:left="200" w:firstLine="0"/>
      </w:pPr>
      <w:r>
        <w:rPr>
          <w:rFonts w:ascii="Hiragino Sans GB" w:hAnsi="Hiragino Sans GB" w:eastAsia="Hiragino Sans GB" w:cs="Hiragino Sans GB"/>
          <w:b/>
          <w:color w:val="1F5E8C"/>
          <w:sz w:val="20"/>
        </w:rPr>
        <w:t>· 政治多极化：推动全球治理体系变革完善，建立更加公正合理的国际政治经济新秩序；推动国际关系民主化</w:t>
      </w:r>
    </w:p>
    <w:p w14:paraId="0C6BFAD3">
      <w:pPr>
        <w:spacing w:after="60"/>
        <w:ind w:left="200" w:firstLine="0"/>
      </w:pPr>
      <w:r>
        <w:rPr>
          <w:rFonts w:ascii="Hiragino Sans GB" w:hAnsi="Hiragino Sans GB" w:eastAsia="Hiragino Sans GB" w:cs="Hiragino Sans GB"/>
          <w:b/>
          <w:color w:val="1F5E8C"/>
          <w:sz w:val="20"/>
        </w:rPr>
        <w:t>· 中国：中国推动构建人类命运共同体；与发展中国家共享发展新机遇，惠民生增福祉，实现互利共赢；习近平外交思想指导中国特色大国外交（外交为民、服务中国式现代化）</w:t>
      </w:r>
    </w:p>
    <w:p w14:paraId="66E8CF6F">
      <w:pPr>
        <w:spacing w:before="140" w:after="60"/>
      </w:pPr>
      <w:r>
        <w:rPr>
          <w:rFonts w:ascii="Hiragino Sans GB" w:hAnsi="Hiragino Sans GB" w:eastAsia="Hiragino Sans GB" w:cs="Hiragino Sans GB"/>
          <w:b/>
          <w:color w:val="1F5E8C"/>
          <w:sz w:val="22"/>
        </w:rPr>
        <w:t>3. 2025延庆一模Q20(2)</w:t>
      </w:r>
    </w:p>
    <w:p w14:paraId="0A29237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外交部回应要把中国链博会、自贸协定、基础设施互联互通等做法放在经济全球化方向中说明，反驳“脱钩断链”时不能只表态反对，还要指出正确方向。</w:t>
      </w:r>
    </w:p>
    <w:p w14:paraId="0A9A63D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假如你是外交部发言人，请结合材料二，运用《当代国际政治与经济》知识，对上述提问做出回应。</w:t>
      </w:r>
    </w:p>
    <w:p w14:paraId="5633F49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二把链博会、自贸协定、基础设施互联互通、供应链数字化智能化等中国做法集中铺开，与外部对话中的"脱钩断链"声音形成正反对比。扮演发言人回应"脱钩断链"，要给出方向性反驳，而不是只表达反对态度；必须用中国做法回应国际社会对全球化前景的关切。先把链博会、自贸协定、互联互通、供应链数字化等列为中国推动开放合作的具体行动，再点明这些行动指向的是正确的全球化方向，进而接到推动经济全球化朝着开放、包容、普惠、平衡、共赢方向发展。</w:t>
      </w:r>
    </w:p>
    <w:p w14:paraId="1B2541E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中国通过链博会、自贸协定、基础设施互联互通和供应链数字化智能化推动开放合作，推动经济全球化朝着开放、包容、普惠、平衡、共赢的方向发展。</w:t>
      </w:r>
    </w:p>
    <w:p w14:paraId="3920CB28">
      <w:pPr>
        <w:spacing w:before="40" w:after="80"/>
      </w:pPr>
      <w:r>
        <w:rPr>
          <w:rFonts w:ascii="Hiragino Sans GB" w:hAnsi="Hiragino Sans GB" w:eastAsia="Hiragino Sans GB" w:cs="Hiragino Sans GB"/>
          <w:b/>
          <w:color w:val="5F6B73"/>
          <w:sz w:val="21"/>
        </w:rPr>
        <w:t>【同题组】</w:t>
      </w:r>
    </w:p>
    <w:p w14:paraId="7E39E65E">
      <w:pPr>
        <w:spacing w:after="60"/>
        <w:ind w:left="200" w:firstLine="0"/>
      </w:pPr>
      <w:r>
        <w:rPr>
          <w:rFonts w:ascii="Hiragino Sans GB" w:hAnsi="Hiragino Sans GB" w:eastAsia="Hiragino Sans GB" w:cs="Hiragino Sans GB"/>
          <w:b/>
          <w:color w:val="1F5E8C"/>
          <w:sz w:val="20"/>
        </w:rPr>
        <w:t>· 时代背景：和平与发展仍是时代主题</w:t>
      </w:r>
    </w:p>
    <w:p w14:paraId="08117662">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432E18D5">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经济全球化：推动经济全球化朝着更加开放、包容、普惠、平衡、共赢方向发展；维护全球产业链供应链稳定畅通</w:t>
      </w:r>
    </w:p>
    <w:p w14:paraId="1CB76864">
      <w:pPr>
        <w:spacing w:after="60"/>
        <w:ind w:left="200" w:firstLine="0"/>
      </w:pPr>
      <w:r>
        <w:rPr>
          <w:rFonts w:ascii="Hiragino Sans GB" w:hAnsi="Hiragino Sans GB" w:eastAsia="Hiragino Sans GB" w:cs="Hiragino Sans GB"/>
          <w:b/>
          <w:color w:val="1F5E8C"/>
          <w:sz w:val="20"/>
        </w:rPr>
        <w:t>· 政治多极化：推动构建人类命运共同体；践行真正的多边主义；推动国际关系民主化；世界多极化是当今国际形势的突出特点</w:t>
      </w:r>
    </w:p>
    <w:p w14:paraId="52D24BDA">
      <w:pPr>
        <w:spacing w:after="60"/>
        <w:ind w:left="200" w:firstLine="0"/>
      </w:pPr>
      <w:r>
        <w:rPr>
          <w:rFonts w:ascii="Hiragino Sans GB" w:hAnsi="Hiragino Sans GB" w:eastAsia="Hiragino Sans GB" w:cs="Hiragino Sans GB"/>
          <w:b/>
          <w:color w:val="1F5E8C"/>
          <w:sz w:val="20"/>
        </w:rPr>
        <w:t>· 中国：中国推动构建人类命运共同体；展现大国责任担当</w:t>
      </w:r>
    </w:p>
    <w:p w14:paraId="01339767">
      <w:pPr>
        <w:spacing w:before="140" w:after="60"/>
      </w:pPr>
      <w:r>
        <w:rPr>
          <w:rFonts w:ascii="Hiragino Sans GB" w:hAnsi="Hiragino Sans GB" w:eastAsia="Hiragino Sans GB" w:cs="Hiragino Sans GB"/>
          <w:b/>
          <w:color w:val="1F5E8C"/>
          <w:sz w:val="22"/>
        </w:rPr>
        <w:t>4. 2025顺义一模Q20</w:t>
      </w:r>
    </w:p>
    <w:p w14:paraId="042E2E8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顺义一模的“小而美”项目直接回应共建国家民生需求，让国际发展合作成果惠及普通民众，说明经济全球化成果要更多指向共建国家发展和民生改善上。</w:t>
      </w:r>
    </w:p>
    <w:p w14:paraId="6CDC012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结合材料，运用《当代国际政治与经济》知识，说明“小而美”项目为何成为中国开展国际发展合作的亮点和名片。</w:t>
      </w:r>
    </w:p>
    <w:p w14:paraId="3E8C9F7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小而美"项目落点都放在共建国家的民生需求上——能让普通民众直接受益，呈现的是发展合作向基层、向民生下沉的特征。问其成为"亮点和名片"的原因，要解释经济全球化成果如何更多指向普通人头上，而不只是说项目"小且精"。先把项目聚焦民生、惠及普通民众概括为发展合作成果的下沉，再写其促进共建国家经济社会发展和民心相通，进而接到推动经济全球化朝着开放、包容、普惠方向发展。</w:t>
      </w:r>
    </w:p>
    <w:p w14:paraId="4D918D2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“小而美”项目聚焦共建国家民生需求，促进当地经济社会发展和民心相通，推动经济全球化朝着开放包容普惠的方向发展。</w:t>
      </w:r>
    </w:p>
    <w:p w14:paraId="1C719566">
      <w:pPr>
        <w:spacing w:before="40" w:after="80"/>
      </w:pPr>
      <w:r>
        <w:rPr>
          <w:rFonts w:ascii="Hiragino Sans GB" w:hAnsi="Hiragino Sans GB" w:eastAsia="Hiragino Sans GB" w:cs="Hiragino Sans GB"/>
          <w:b/>
          <w:color w:val="5F6B73"/>
          <w:sz w:val="21"/>
        </w:rPr>
        <w:t>【同题组】</w:t>
      </w:r>
    </w:p>
    <w:p w14:paraId="5DC081B2">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经济全球化：推动经济全球化朝着更加开放、包容、普惠、平衡、共赢方向发展；提高开放型经济水平</w:t>
      </w:r>
    </w:p>
    <w:p w14:paraId="2E4AA1B7">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政治多极化：共商共建共享的全球治理观；推动国际秩序和全球治理体系更加公正合理；推动国际关系民主化</w:t>
      </w:r>
    </w:p>
    <w:p w14:paraId="113E2DCB">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3BD49AD6">
      <w:pPr>
        <w:spacing w:before="140" w:after="60"/>
      </w:pPr>
      <w:r>
        <w:rPr>
          <w:rFonts w:ascii="Hiragino Sans GB" w:hAnsi="Hiragino Sans GB" w:eastAsia="Hiragino Sans GB" w:cs="Hiragino Sans GB"/>
          <w:b/>
          <w:color w:val="1F5E8C"/>
          <w:sz w:val="22"/>
        </w:rPr>
        <w:t>5. 2025昌平二模Q21</w:t>
      </w:r>
    </w:p>
    <w:p w14:paraId="00DD96E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稳外资行动方案通过放宽准入、服务保障和投资中国品牌建设，把中国市场与全球投资、贸易和产业合作连接起来，体现中国开放举措对经济全球化进程的推动。</w:t>
      </w:r>
    </w:p>
    <w:p w14:paraId="5789BE3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结合材料，说明上述举措对我国建设更高水平的开放型经济具有什么重要意义。</w:t>
      </w:r>
    </w:p>
    <w:p w14:paraId="2DD1BCD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稳外资方案把放宽市场准入、完善服务保障、打造"投资中国"品牌等组合摆在一起，呈现的是用制度安排把中国市场与全球投资、贸易、产业合作连成一体。问对更高水平开放型经济的意义，需要把方案上升到经济全球化方向调整，而不是只说"吸引外资多了"。先把扩大准入、完善服务、"投资中国"品牌等概括为中国主动开放和共享市场机遇的政策组合，再写各国在开放合作中共享中国市场，进而接到推动经济全球化朝着开放、包容、普惠、平衡、共赢方向发展。</w:t>
      </w:r>
    </w:p>
    <w:p w14:paraId="632D475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中国通过扩大重点领域开放、完善外资服务和打造“投资中国”品牌，推动经济全球化发展，使各国在开放合作中共享中国市场机遇。</w:t>
      </w:r>
    </w:p>
    <w:p w14:paraId="3509179A">
      <w:pPr>
        <w:spacing w:before="40" w:after="80"/>
      </w:pPr>
      <w:r>
        <w:rPr>
          <w:rFonts w:ascii="Hiragino Sans GB" w:hAnsi="Hiragino Sans GB" w:eastAsia="Hiragino Sans GB" w:cs="Hiragino Sans GB"/>
          <w:b/>
          <w:color w:val="5F6B73"/>
          <w:sz w:val="21"/>
        </w:rPr>
        <w:t>【同题组】 （本题8分）</w:t>
      </w:r>
    </w:p>
    <w:p w14:paraId="081219BF">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推进普惠包容的经济全球化，推动构建更加开放、包容的全球经济格局；提高开放型经济水平；利用两个市场两种资源优化全球资源配置；积极参与全球经济治理和经贸规则完善；参与国际标准制定，提升国际规则话语权</w:t>
      </w:r>
    </w:p>
    <w:p w14:paraId="297A9501">
      <w:pPr>
        <w:spacing w:before="140" w:after="60"/>
      </w:pPr>
      <w:r>
        <w:rPr>
          <w:rFonts w:ascii="Hiragino Sans GB" w:hAnsi="Hiragino Sans GB" w:eastAsia="Hiragino Sans GB" w:cs="Hiragino Sans GB"/>
          <w:b/>
          <w:color w:val="1F5E8C"/>
          <w:sz w:val="22"/>
        </w:rPr>
        <w:t>6. 2025西城一模Q21</w:t>
      </w:r>
    </w:p>
    <w:p w14:paraId="2B7EC46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第（2）问要求举例说明中国提供的国际公共产品，若举“一带一路”，就要把它同国际经济合作机会和经济全球化正确方向连接起来。</w:t>
      </w:r>
    </w:p>
    <w:p w14:paraId="53B31F9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（1）运用所学，解释“我国的发展理念成为国际公共产品”这一现象。（6分）（2）我国还提供了哪些国际公共产品？试举一例简要说明。（2分）</w:t>
      </w:r>
    </w:p>
    <w:p w14:paraId="4D5F225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第（2）问要求在国际公共产品里举例说明，"一带一路"已经成为最具代表性的中国公共产品，把基础设施、贸易投资、规则衔接打包到一个开放合作平台里。举例不是简单点名，要把"一带一路"如何为共建国家提供国际经济合作机会讲清楚，证明它是国际公共产品。先点出共建"一带一路"为共建国家提供参与国际经济合作的机会，再写其通过开放合作平台让各国共享发展，进而接到推动经济全球化朝着开放、包容、普惠、平衡、共赢方向发展。</w:t>
      </w:r>
    </w:p>
    <w:p w14:paraId="6ECA831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共建“一带一路”为共建国家参与国际经济合作提供机遇，推动经济全球化向更加开放、包容、普惠、平衡、共赢的方向发展。</w:t>
      </w:r>
    </w:p>
    <w:p w14:paraId="0948573E">
      <w:pPr>
        <w:spacing w:before="40" w:after="80"/>
      </w:pPr>
      <w:r>
        <w:rPr>
          <w:rFonts w:ascii="Hiragino Sans GB" w:hAnsi="Hiragino Sans GB" w:eastAsia="Hiragino Sans GB" w:cs="Hiragino Sans GB"/>
          <w:b/>
          <w:color w:val="5F6B73"/>
          <w:sz w:val="21"/>
        </w:rPr>
        <w:t>【同题组】 （本题8分）</w:t>
      </w:r>
    </w:p>
    <w:p w14:paraId="2571D659">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w:t>
      </w:r>
    </w:p>
    <w:p w14:paraId="35924B91">
      <w:pPr>
        <w:spacing w:after="60"/>
        <w:ind w:left="200" w:firstLine="0"/>
      </w:pPr>
      <w:r>
        <w:rPr>
          <w:rFonts w:ascii="Hiragino Sans GB" w:hAnsi="Hiragino Sans GB" w:eastAsia="Hiragino Sans GB" w:cs="Hiragino Sans GB"/>
          <w:b/>
          <w:color w:val="1F5E8C"/>
          <w:sz w:val="20"/>
        </w:rPr>
        <w:t>· 政治多极化：推动构建人类命运共同体</w:t>
      </w:r>
    </w:p>
    <w:p w14:paraId="1E7737BB">
      <w:pPr>
        <w:spacing w:after="60"/>
        <w:ind w:left="200" w:firstLine="0"/>
      </w:pPr>
      <w:r>
        <w:rPr>
          <w:rFonts w:ascii="Hiragino Sans GB" w:hAnsi="Hiragino Sans GB" w:eastAsia="Hiragino Sans GB" w:cs="Hiragino Sans GB"/>
          <w:b/>
          <w:color w:val="1F5E8C"/>
          <w:sz w:val="20"/>
        </w:rPr>
        <w:t>· 中国：贡献中国智慧、中国方案、中国力量；理念蕴含普遍价值，能够形成共识、促成合作和发展、应对全人类共同问题和共同挑战</w:t>
      </w:r>
    </w:p>
    <w:p w14:paraId="2A8C3972">
      <w:pPr>
        <w:spacing w:before="140" w:after="60"/>
      </w:pPr>
      <w:r>
        <w:rPr>
          <w:rFonts w:ascii="Hiragino Sans GB" w:hAnsi="Hiragino Sans GB" w:eastAsia="Hiragino Sans GB" w:cs="Hiragino Sans GB"/>
          <w:b/>
          <w:color w:val="1F5E8C"/>
          <w:sz w:val="22"/>
        </w:rPr>
        <w:t>7. 2026石景山二模Q18</w:t>
      </w:r>
    </w:p>
    <w:p w14:paraId="2D26D8A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p>
    <w:p w14:paraId="5075A83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结合材料，运用《当代国际政治与经济》知识，分析中国与东盟经贸合作能够提质升级的原因。</w:t>
      </w:r>
    </w:p>
    <w:p w14:paraId="0EC8BBA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材料点出合作"对区域开放合作和全球化方向产生积极影响"，超出双边而辐射全球，落点指向推动经济全球化朝着开放包容普惠平衡共赢方向发展。</w:t>
      </w:r>
    </w:p>
    <w:p w14:paraId="460FA16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中国与东盟经贸合作能够提质升级，推动区域经济合作和开放发展，有利于推动经济全球化朝着更加开放、包容、普惠、平衡、共赢的方向发展。</w:t>
      </w:r>
    </w:p>
    <w:p w14:paraId="13E8C4E8">
      <w:pPr>
        <w:spacing w:before="40" w:after="80"/>
      </w:pPr>
      <w:r>
        <w:rPr>
          <w:rFonts w:ascii="Hiragino Sans GB" w:hAnsi="Hiragino Sans GB" w:eastAsia="Hiragino Sans GB" w:cs="Hiragino Sans GB"/>
          <w:b/>
          <w:color w:val="5F6B73"/>
          <w:sz w:val="21"/>
        </w:rPr>
        <w:t>【同题组】</w:t>
      </w:r>
    </w:p>
    <w:p w14:paraId="3D9B34DB">
      <w:pPr>
        <w:spacing w:after="60"/>
        <w:ind w:left="200" w:firstLine="0"/>
      </w:pPr>
      <w:r>
        <w:rPr>
          <w:rFonts w:ascii="Hiragino Sans GB" w:hAnsi="Hiragino Sans GB" w:eastAsia="Hiragino Sans GB" w:cs="Hiragino Sans GB"/>
          <w:b/>
          <w:color w:val="1F5E8C"/>
          <w:sz w:val="20"/>
        </w:rPr>
        <w:t>· 时代背景：和平与发展仍是时代主题</w:t>
      </w:r>
    </w:p>
    <w:p w14:paraId="36AB999C">
      <w:pPr>
        <w:spacing w:after="60"/>
        <w:ind w:left="200" w:firstLine="0"/>
      </w:pPr>
      <w:r>
        <w:rPr>
          <w:rFonts w:ascii="Hiragino Sans GB" w:hAnsi="Hiragino Sans GB" w:eastAsia="Hiragino Sans GB" w:cs="Hiragino Sans GB"/>
          <w:b/>
          <w:color w:val="1F5E8C"/>
          <w:sz w:val="20"/>
        </w:rPr>
        <w:t>· 理论：国家间共同利益是国家合作的基础；当前国际竞争的实质是以经济和科技实力为基础的综合国力较量；维护国家利益是主权国家对外活动的出发点和落脚点</w:t>
      </w:r>
    </w:p>
    <w:p w14:paraId="244E83DD">
      <w:pPr>
        <w:spacing w:after="60"/>
        <w:ind w:left="200" w:firstLine="0"/>
      </w:pPr>
      <w:r>
        <w:rPr>
          <w:rFonts w:ascii="Hiragino Sans GB" w:hAnsi="Hiragino Sans GB" w:eastAsia="Hiragino Sans GB" w:cs="Hiragino Sans GB"/>
          <w:b/>
          <w:color w:val="1F5E8C"/>
          <w:sz w:val="20"/>
        </w:rPr>
        <w:t>· 经济全球化：顺应经济全球化趋势，主动融入并推动深化；推动经济全球化朝着更加开放、包容、普惠、平衡、共赢方向发展；利用两个市场两种资源优化全球资源配置</w:t>
      </w:r>
    </w:p>
    <w:p w14:paraId="0DB9B0F6">
      <w:pPr>
        <w:spacing w:after="60"/>
        <w:ind w:left="200" w:firstLine="0"/>
      </w:pPr>
      <w:r>
        <w:rPr>
          <w:rFonts w:ascii="Hiragino Sans GB" w:hAnsi="Hiragino Sans GB" w:eastAsia="Hiragino Sans GB" w:cs="Hiragino Sans GB"/>
          <w:b/>
          <w:color w:val="1F5E8C"/>
          <w:sz w:val="20"/>
        </w:rPr>
        <w:t>· 政治多极化：推动构建人类命运共同体</w:t>
      </w:r>
    </w:p>
    <w:p w14:paraId="735F4019">
      <w:pPr>
        <w:spacing w:before="140" w:after="60"/>
      </w:pPr>
      <w:r>
        <w:rPr>
          <w:rFonts w:ascii="Hiragino Sans GB" w:hAnsi="Hiragino Sans GB" w:eastAsia="Hiragino Sans GB" w:cs="Hiragino Sans GB"/>
          <w:b/>
          <w:color w:val="1F5E8C"/>
          <w:sz w:val="22"/>
        </w:rPr>
        <w:t>8. 2026顺义一模Q20</w:t>
      </w:r>
    </w:p>
    <w:p w14:paraId="5FF8A37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设问问南南合作“典范”的深层逻辑，材料中的科技小院与发展中国家共享农业技术、降低成本、培养人才，说明南南合作通过具体项目回应全球南方农业发展、民生改善和共同发展需求。</w:t>
      </w:r>
    </w:p>
    <w:p w14:paraId="2D5881E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结合材料，运用《当代国际政治与经济》知识，阐述科技小院成为南南合作典范的深层逻辑。</w:t>
      </w:r>
    </w:p>
    <w:p w14:paraId="6EDAE33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科技小院的关键词是"低成本""可推广""人才培养"——这些都不是发达国家高门槛技术输出，而是与发展中国家自身条件匹配的合作形态。问"为什么是典范"，典范不在规模而在模式——必须把"南南"维度的普惠、平衡、共赢说清楚，不能只写帮助发展中国家。先把低成本、可推广的农业技术和人才培养路径作为科技小院的合作要点点出；再说明这一形态让发展中国家共享技术、培养内生能力；进而接到推动经济全球化朝普惠、平衡、共赢方向发展，成为南南合作典范。</w:t>
      </w:r>
    </w:p>
    <w:p w14:paraId="44CDBEC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科技小院为全球南方国家提供低成本、可推广的农业技术与人才培养路径，推动经济全球化朝着更加普惠、平衡、共赢方向发展，成为南南合作典范。</w:t>
      </w:r>
    </w:p>
    <w:p w14:paraId="5745873D">
      <w:pPr>
        <w:spacing w:before="40" w:after="80"/>
      </w:pPr>
      <w:r>
        <w:rPr>
          <w:rFonts w:ascii="Hiragino Sans GB" w:hAnsi="Hiragino Sans GB" w:eastAsia="Hiragino Sans GB" w:cs="Hiragino Sans GB"/>
          <w:b/>
          <w:color w:val="5F6B73"/>
          <w:sz w:val="21"/>
        </w:rPr>
        <w:t>【同题组】</w:t>
      </w:r>
    </w:p>
    <w:p w14:paraId="135B838C">
      <w:pPr>
        <w:spacing w:after="60"/>
        <w:ind w:left="200" w:firstLine="0"/>
      </w:pPr>
      <w:r>
        <w:rPr>
          <w:rFonts w:ascii="Hiragino Sans GB" w:hAnsi="Hiragino Sans GB" w:eastAsia="Hiragino Sans GB" w:cs="Hiragino Sans GB"/>
          <w:b/>
          <w:color w:val="1F5E8C"/>
          <w:sz w:val="20"/>
        </w:rPr>
        <w:t>· 时代背景：和平与发展仍是时代主题</w:t>
      </w:r>
    </w:p>
    <w:p w14:paraId="5FDFA1F0">
      <w:pPr>
        <w:spacing w:after="60"/>
        <w:ind w:left="200" w:firstLine="0"/>
      </w:pPr>
      <w:r>
        <w:rPr>
          <w:rFonts w:ascii="Hiragino Sans GB" w:hAnsi="Hiragino Sans GB" w:eastAsia="Hiragino Sans GB" w:cs="Hiragino Sans GB"/>
          <w:b/>
          <w:color w:val="1F5E8C"/>
          <w:sz w:val="20"/>
        </w:rPr>
        <w:t>· 理论：国家间共同利益是国家合作的基础</w:t>
      </w:r>
    </w:p>
    <w:p w14:paraId="577C7F79">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w:t>
      </w:r>
    </w:p>
    <w:p w14:paraId="1F3E661F">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w:t>
      </w:r>
    </w:p>
    <w:p w14:paraId="1E7737BB">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2449FE63">
      <w:pPr>
        <w:spacing w:before="140" w:after="60"/>
      </w:pPr>
      <w:r>
        <w:rPr>
          <w:rFonts w:ascii="Hiragino Sans GB" w:hAnsi="Hiragino Sans GB" w:eastAsia="Hiragino Sans GB" w:cs="Hiragino Sans GB"/>
          <w:b/>
          <w:color w:val="1F5E8C"/>
          <w:sz w:val="22"/>
        </w:rPr>
        <w:t>9. 2025朝阳期末Q21</w:t>
      </w:r>
    </w:p>
    <w:p w14:paraId="2CED874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题面以脱钩断链、保护主义和单边霸凌为外部风险，问中国特色大国外交如何为中国式现代化营造良好外部环境；外部经济环境的关键是回应逆全球化，把经济全球化拉回正确方向。</w:t>
      </w:r>
    </w:p>
    <w:p w14:paraId="5B64EAC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27C5356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脱钩断链、贸易保护主义、单边霸凌三类外部风险并列摆出，指向外部环境的核心矛盾在经济层面，而不只是政治层面的对抗。问"如何营造良好外部环境"，外部经济环境部分必须给出方向性回应，把逆全球化拉回正确轨道，否则只能写到外交姿态。先把外部风险定位为逆全球化压力，再写中国倡导普惠包容的经济全球化并反对脱钩断链、保护主义，最后指向推动经济全球化朝着开放、包容、普惠、平衡、共赢方向发展，营造良好外部经济环境。</w:t>
      </w:r>
    </w:p>
    <w:p w14:paraId="02AC225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中国倡导普惠包容的经济全球化，推动经济全球化朝着更加开放、包容、普惠、平衡、共赢方向发展，反对脱钩断链和保护主义，为推进中国式现代化营造良好的外部经济环境。</w:t>
      </w:r>
    </w:p>
    <w:p w14:paraId="46EC3E2E">
      <w:pPr>
        <w:spacing w:before="40" w:after="80"/>
      </w:pPr>
      <w:r>
        <w:rPr>
          <w:rFonts w:ascii="Hiragino Sans GB" w:hAnsi="Hiragino Sans GB" w:eastAsia="Hiragino Sans GB" w:cs="Hiragino Sans GB"/>
          <w:b/>
          <w:color w:val="5F6B73"/>
          <w:sz w:val="21"/>
        </w:rPr>
        <w:t>【同题组】</w:t>
      </w:r>
    </w:p>
    <w:p w14:paraId="02D49B2C">
      <w:pPr>
        <w:spacing w:after="60"/>
        <w:ind w:left="200" w:firstLine="0"/>
      </w:pPr>
      <w:r>
        <w:rPr>
          <w:rFonts w:ascii="Hiragino Sans GB" w:hAnsi="Hiragino Sans GB" w:eastAsia="Hiragino Sans GB" w:cs="Hiragino Sans GB"/>
          <w:b/>
          <w:color w:val="1F5E8C"/>
          <w:sz w:val="20"/>
        </w:rPr>
        <w:t>· 时代背景：和平与发展仍是时代主题</w:t>
      </w:r>
    </w:p>
    <w:p w14:paraId="672A5C8D">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35900665">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2851D335">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1F6D90CC">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256487E7">
      <w:pPr>
        <w:spacing w:before="140" w:after="60"/>
      </w:pPr>
      <w:r>
        <w:rPr>
          <w:rFonts w:ascii="Hiragino Sans GB" w:hAnsi="Hiragino Sans GB" w:eastAsia="Hiragino Sans GB" w:cs="Hiragino Sans GB"/>
          <w:b/>
          <w:color w:val="1F5E8C"/>
          <w:sz w:val="22"/>
        </w:rPr>
        <w:t>10. 2026顺义二模Q20</w:t>
      </w:r>
    </w:p>
    <w:p w14:paraId="67393EB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题目指向理解“今天的中国，明天的世界”，题干中的微电网、打井、物流、希望农场等项目强调中国式现代化的开放实践让发展成果被更多国家共享，使经济全球化更有活力。</w:t>
      </w:r>
    </w:p>
    <w:p w14:paraId="3EE6C87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结合材料，运用《当代国际政治与经济》知识，谈谈对“今天的中国，明天的世界”的理解。</w:t>
      </w:r>
    </w:p>
    <w:p w14:paraId="247D49E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中国式现代化是“开源式”的，菌草点草成金惠及百国、鲁班工坊助中亚青年，成果朝更多国家更广人群敞开，正是推动经济全球化朝更开放包容普惠方向走。</w:t>
      </w:r>
    </w:p>
    <w:p w14:paraId="3C1885E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中国以菌草、鲁班工坊等惠及百国,推动经济全球化朝着更加开放、包容、普惠、平衡、共赢方向发展,为动荡世界注入稳定性。</w:t>
      </w:r>
    </w:p>
    <w:p w14:paraId="00710D85">
      <w:pPr>
        <w:spacing w:before="40" w:after="80"/>
      </w:pPr>
      <w:r>
        <w:rPr>
          <w:rFonts w:ascii="Hiragino Sans GB" w:hAnsi="Hiragino Sans GB" w:eastAsia="Hiragino Sans GB" w:cs="Hiragino Sans GB"/>
          <w:b/>
          <w:color w:val="5F6B73"/>
          <w:sz w:val="21"/>
        </w:rPr>
        <w:t>【同题组】 （本题8分）</w:t>
      </w:r>
    </w:p>
    <w:p w14:paraId="587F37DF">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经济全球化：推动经济全球化朝着更加开放、包容、普惠、平衡、共赢方向发展；推进普惠包容的经济全球化，推动构建更加开放、包容的全球经济格局；互利共赢的开放战略</w:t>
      </w:r>
    </w:p>
    <w:p w14:paraId="5ECEA4DA">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w:t>
      </w:r>
    </w:p>
    <w:p w14:paraId="75287140">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4F893A6F">
      <w:pPr>
        <w:spacing w:before="140" w:after="60"/>
      </w:pPr>
      <w:r>
        <w:rPr>
          <w:rFonts w:ascii="Hiragino Sans GB" w:hAnsi="Hiragino Sans GB" w:eastAsia="Hiragino Sans GB" w:cs="Hiragino Sans GB"/>
          <w:b/>
          <w:color w:val="1F5E8C"/>
          <w:sz w:val="22"/>
        </w:rPr>
        <w:t>11. 2024海淀一模Q18(1)</w:t>
      </w:r>
    </w:p>
    <w:p w14:paraId="4454F69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免签、互免签证、简化签证手续和口岸签证便利化直接降低中外人员商贸往来成本，题目追问对开放的积极影响时，应先转化为贸易投资便利化和自由化。</w:t>
      </w:r>
    </w:p>
    <w:p w14:paraId="7B856E2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结合材料，运用《当代国际政治与经济》知识，预测上述举措对服务高水平对外开放的积极影响。（6分）</w:t>
      </w:r>
    </w:p>
    <w:p w14:paraId="3D8969A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免签、互免、简化手续让中外往来更顺畅，本身就是开放包容互惠的安排，因而落到“推动经济全球化朝着更加开放、包容、普惠、平衡、共赢方向发展”。</w:t>
      </w:r>
    </w:p>
    <w:p w14:paraId="603C100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以更便利的往来环境互利共赢，推动经济全球化朝着更加开放、包容、普惠、平衡、共赢的方向发展。</w:t>
      </w:r>
    </w:p>
    <w:p w14:paraId="35BE7F28">
      <w:pPr>
        <w:spacing w:before="40" w:after="80"/>
      </w:pPr>
      <w:r>
        <w:rPr>
          <w:rFonts w:ascii="Hiragino Sans GB" w:hAnsi="Hiragino Sans GB" w:eastAsia="Hiragino Sans GB" w:cs="Hiragino Sans GB"/>
          <w:b/>
          <w:color w:val="5F6B73"/>
          <w:sz w:val="21"/>
        </w:rPr>
        <w:t>【同题组】 （本题6分）</w:t>
      </w:r>
    </w:p>
    <w:p w14:paraId="53081B99">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提高开放型经济水平；发展更高层次开放型经济；利用两个市场两种资源优化全球资源配置；内外联通畅通国内国际双循环，提升国际循环质量</w:t>
      </w:r>
    </w:p>
    <w:p w14:paraId="3A26BFE1">
      <w:pPr>
        <w:spacing w:before="140" w:after="60"/>
      </w:pPr>
      <w:r>
        <w:rPr>
          <w:rFonts w:ascii="Hiragino Sans GB" w:hAnsi="Hiragino Sans GB" w:eastAsia="Hiragino Sans GB" w:cs="Hiragino Sans GB"/>
          <w:b/>
          <w:color w:val="1F5E8C"/>
          <w:sz w:val="22"/>
        </w:rPr>
        <w:t>12. 2026朝阳一模Q20</w:t>
      </w:r>
    </w:p>
    <w:p w14:paraId="662204D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中国扩大自贸朋友圈、实施单方面免签，并通过鲁班工坊、菌草技术、减贫和生态治理经验分享让更多国家共享发展机遇。</w:t>
      </w:r>
    </w:p>
    <w:p w14:paraId="42FF8EEF">
      <w:pPr>
        <w:spacing w:before="40" w:after="80"/>
      </w:pPr>
      <w:r>
        <w:rPr>
          <w:rFonts w:ascii="Hiragino Sans GB" w:hAnsi="Hiragino Sans GB" w:eastAsia="Hiragino Sans GB" w:cs="Hiragino Sans GB"/>
          <w:b/>
          <w:color w:val="546A7B"/>
          <w:sz w:val="21"/>
        </w:rPr>
        <w:t>【设问】 结合材料，运用《当代国际政治与经济》的知识，阐述中国为什么能为全球发展注入稳定性和正能量。</w:t>
      </w:r>
    </w:p>
    <w:p w14:paraId="47A65CC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免签、自贸“朋友圈”叠加鲁班工坊、菌草等合作项目，让更多国家参与并共享中国发展机遇。开放面向更广参与和更公平发展，体现推动经济全球化朝开放、包容、普惠、平衡、共赢方向发展。</w:t>
      </w:r>
    </w:p>
    <w:p w14:paraId="73DC762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中国释放超大规模市场潜力、扩大自贸"朋友圈"，推动经济全球化朝着更加开放、包容、普惠、平衡、共赢的方向发展。</w:t>
      </w:r>
    </w:p>
    <w:p w14:paraId="511C5096">
      <w:pPr>
        <w:spacing w:before="40" w:after="80"/>
      </w:pPr>
      <w:r>
        <w:rPr>
          <w:rFonts w:ascii="Hiragino Sans GB" w:hAnsi="Hiragino Sans GB" w:eastAsia="Hiragino Sans GB" w:cs="Hiragino Sans GB"/>
          <w:b/>
          <w:color w:val="5F6B73"/>
          <w:sz w:val="21"/>
        </w:rPr>
        <w:t>【同题组】</w:t>
      </w:r>
    </w:p>
    <w:p w14:paraId="7CEC7853">
      <w:pPr>
        <w:spacing w:after="60"/>
        <w:ind w:left="200" w:firstLine="0"/>
      </w:pPr>
      <w:r>
        <w:rPr>
          <w:rFonts w:ascii="Hiragino Sans GB" w:hAnsi="Hiragino Sans GB" w:eastAsia="Hiragino Sans GB" w:cs="Hiragino Sans GB"/>
          <w:b/>
          <w:color w:val="1F5E8C"/>
          <w:sz w:val="20"/>
        </w:rPr>
        <w:t>· 时代背景：和平与发展仍是时代主题</w:t>
      </w:r>
    </w:p>
    <w:p w14:paraId="0934C312">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2C850069">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229F5F55">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w:t>
      </w:r>
    </w:p>
    <w:p w14:paraId="40809DD1">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55EA1813">
      <w:pPr>
        <w:spacing w:before="140" w:after="60"/>
      </w:pPr>
      <w:r>
        <w:rPr>
          <w:rFonts w:ascii="Hiragino Sans GB" w:hAnsi="Hiragino Sans GB" w:eastAsia="Hiragino Sans GB" w:cs="Hiragino Sans GB"/>
          <w:b/>
          <w:color w:val="1F5E8C"/>
          <w:sz w:val="22"/>
        </w:rPr>
        <w:t>13. 2026石景山一模Q20</w:t>
      </w:r>
    </w:p>
    <w:p w14:paraId="4BFB8C5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351A24A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运用《当代国际政治与经济》知识，任选两个关键词，说明中国倡议如何助推亚太合作。</w:t>
      </w:r>
    </w:p>
    <w:p w14:paraId="2144C3B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"五个共同"末项落到共促普惠包容发展、让成果惠及全体人民，开放指向更公平的发展机会，故用推动经济全球化朝着开放包容普惠平衡共赢方向发展承接。</w:t>
      </w:r>
    </w:p>
    <w:p w14:paraId="019D51C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中国倡议更加包容、更可持续，推动经济全球化朝开放包容普惠平衡共赢方向发展，更好惠及亚太全体人民。</w:t>
      </w:r>
    </w:p>
    <w:p w14:paraId="58EBE582">
      <w:pPr>
        <w:spacing w:before="40" w:after="80"/>
      </w:pPr>
      <w:r>
        <w:rPr>
          <w:rFonts w:ascii="Hiragino Sans GB" w:hAnsi="Hiragino Sans GB" w:eastAsia="Hiragino Sans GB" w:cs="Hiragino Sans GB"/>
          <w:b/>
          <w:color w:val="5F6B73"/>
          <w:sz w:val="21"/>
        </w:rPr>
        <w:t>【同题组】</w:t>
      </w:r>
    </w:p>
    <w:p w14:paraId="499029CC">
      <w:pPr>
        <w:spacing w:after="60"/>
        <w:ind w:left="200" w:firstLine="0"/>
      </w:pPr>
      <w:r>
        <w:rPr>
          <w:rFonts w:ascii="Hiragino Sans GB" w:hAnsi="Hiragino Sans GB" w:eastAsia="Hiragino Sans GB" w:cs="Hiragino Sans GB"/>
          <w:b/>
          <w:color w:val="1F5E8C"/>
          <w:sz w:val="20"/>
        </w:rPr>
        <w:t>· 时代背景：和平与发展仍是时代主题</w:t>
      </w:r>
    </w:p>
    <w:p w14:paraId="6CEF9A5B">
      <w:pPr>
        <w:spacing w:after="60"/>
        <w:ind w:left="200" w:firstLine="0"/>
      </w:pPr>
      <w:r>
        <w:rPr>
          <w:rFonts w:ascii="Hiragino Sans GB" w:hAnsi="Hiragino Sans GB" w:eastAsia="Hiragino Sans GB" w:cs="Hiragino Sans GB"/>
          <w:b/>
          <w:color w:val="1F5E8C"/>
          <w:sz w:val="20"/>
        </w:rPr>
        <w:t>· 理论：国家间共同利益是国家合作的基础</w:t>
      </w:r>
    </w:p>
    <w:p w14:paraId="7B8209E9">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经济全球化：推进贸易和投资自由化便利化；推动经济全球化朝着更加开放、包容、普惠、平衡、共赢方向发展；推进普惠包容的经济全球化；建设开放型世界经济；维护多边贸易体制</w:t>
      </w:r>
    </w:p>
    <w:p w14:paraId="23A015A6">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政治多极化：相互尊重、公平正义、合作共赢的新型国际关系；在平等互利基础上开展合作，实现互利共赢；共商共建共享的全球治理观</w:t>
      </w:r>
    </w:p>
    <w:p w14:paraId="2DD4D35C">
      <w:pPr>
        <w:spacing w:after="60"/>
        <w:ind w:left="200" w:firstLine="0"/>
      </w:pPr>
      <w:r>
        <w:rPr>
          <w:rFonts w:ascii="Hiragino Sans GB" w:hAnsi="Hiragino Sans GB" w:eastAsia="Hiragino Sans GB" w:cs="Hiragino Sans GB"/>
          <w:b/>
          <w:color w:val="1F5E8C"/>
          <w:sz w:val="20"/>
        </w:rPr>
        <w:t>· 中国：中国推动构建人类命运共同体</w:t>
      </w:r>
    </w:p>
    <w:p>
      <w:pPr>
        <w:spacing w:before="140" w:after="60"/>
      </w:pPr>
      <w:r>
        <w:rPr>
          <w:rFonts w:ascii="Hiragino Sans GB" w:hAnsi="Hiragino Sans GB" w:eastAsia="Hiragino Sans GB" w:cs="Hiragino Sans GB"/>
          <w:b/>
          <w:color w:val="1F5E8C"/>
          <w:sz w:val="22"/>
        </w:rPr>
        <w:t>14. 2025门头沟一模Q19</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题面写外资准入"清零"、零关税待遇和营商环境优化等政策让他国享受中国开放红利，问"赋能型大国"的世界意义；中国不只是把市场让出来，更是用开放型政策推动经济全球化的方向调整。</w:t>
      </w:r>
    </w:p>
    <w:p>
      <w:pPr>
        <w:spacing w:before="40" w:after="80"/>
      </w:pPr>
      <w:r>
        <w:rPr>
          <w:rFonts w:ascii="Hiragino Sans GB" w:hAnsi="Hiragino Sans GB" w:eastAsia="Hiragino Sans GB" w:cs="Hiragino Sans GB"/>
          <w:b/>
          <w:color w:val="546A7B"/>
          <w:sz w:val="21"/>
        </w:rPr>
        <w:t>【设问】 结合材料，运用《当代国际政治与经济》的相关知识，分析中国做“赋能型大国”的世界意义？</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把外资准入负面清单"清零"、对最不发达国家零关税、营商环境优化等政策并排呈现，强调的是中国主动让他国分享中国市场红利。问"赋能型大国"的世界意义，要解释中国为什么不只是被动开放，而是用政策为他国发展提供机会，从而带动经济全球化方向调整。先把准入"清零"、零关税、营商环境优化提炼为中国主动让他国共享开放红利的政策组合，再写各国由此能共享中国发展机遇，进而接到推动经济全球化朝着开放、包容、普惠、平衡、共赢方向发展。</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中国通过外资准入"清零"、零关税待遇和优化营商环境，与各国共享发展机遇，推动经济全球化朝着更加开放、包容、普惠、平衡、共赢的方向发展。</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经济全球化：推动经济全球化朝着更加开放、包容、普惠、平衡、共赢方向发展；中国市场红利与全球经济包容性增长</w:t>
      </w:r>
    </w:p>
    <w:p>
      <w:pPr>
        <w:spacing w:after="60"/>
        <w:ind w:left="200" w:firstLine="0"/>
      </w:pPr>
      <w:r>
        <w:rPr>
          <w:rFonts w:ascii="Hiragino Sans GB" w:hAnsi="Hiragino Sans GB" w:eastAsia="Hiragino Sans GB" w:cs="Hiragino Sans GB"/>
          <w:b/>
          <w:color w:val="1F5E8C"/>
          <w:sz w:val="20"/>
        </w:rPr>
        <w:t>· 政治多极化：相互尊重、公平正义、合作共赢的新型国际关系</w:t>
      </w:r>
    </w:p>
    <w:p w14:paraId="1E7737BB">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中国：贡献中国智慧、中国方案、中国力量；中国推动构建人类命运共同体；倡导文明平等互鉴，弘扬全人类共同价值，尊重世界文明多样性；促进技术共享和民生改善，为全球可持续发展贡献力量</w:t>
      </w:r>
    </w:p>
    <w:p>
      <w:pPr/>
    </w:p>
    <w:p>
      <w:pPr/>
    </w:p>
    <w:p>
      <w:pPr>
        <w:spacing w:before="140" w:after="60"/>
      </w:pPr>
      <w:r>
        <w:rPr>
          <w:rFonts w:ascii="Hiragino Sans GB" w:hAnsi="Hiragino Sans GB" w:eastAsia="Hiragino Sans GB" w:cs="Hiragino Sans GB"/>
          <w:b/>
          <w:color w:val="1F5E8C"/>
          <w:sz w:val="22"/>
        </w:rPr>
        <w:t>15. 2026丰台二模Q20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自由贸易试验区和自由贸易试验港建设被放在世界不确定性中考查，答案指向“坚持多边主义，推动经济全球化朝着更加开放、包容、普惠、平衡、共赢的方向发展”。</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结合材料，运用《当代国际政治与经济》知识，阐明中国加快推进自由贸易试验区、自由贸易试验港建设为世界注入更多确定性的原因。</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自贸区、自贸港不是单个地方政策，而是中国持续扩大开放、发展跨境金融、离岸贸易和高端制造的制度平台。“为世界注入确定性”应说明中国开放对全球化方向的稳定作用，尤其要回应保护主义和逆全球化背景下的方向选择。先说明中国坚持开放合作和多边主义，再把自贸区、自贸港的制度创新接到全球化方向，最终指向开放、包容、普惠、平衡、共赢。</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中国推进自由贸易试验区和自由贸易试验港建设，坚持多边主义和开放合作，推动经济全球化朝着更加开放、包容、普惠、平衡、共赢方向发展。</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经济全球化：推进贸易和投资自由化便利化；顺应经济全球化趋势，主动融入并推动深化；推动经济全球化朝着更加开放、包容、普惠、平衡、共赢方向发展；中国扩大高水平对外开放与制度型开放；维护全球产业链供应链稳定畅通</w:t>
      </w:r>
    </w:p>
    <w:p>
      <w:pPr/>
    </w:p>
    <w:p>
      <w:pPr/>
    </w:p>
    <w:p>
      <w:pPr>
        <w:spacing w:before="140" w:after="60"/>
      </w:pPr>
      <w:r>
        <w:rPr>
          <w:rFonts w:ascii="Hiragino Sans GB" w:hAnsi="Hiragino Sans GB" w:eastAsia="Hiragino Sans GB" w:cs="Hiragino Sans GB"/>
          <w:b/>
          <w:color w:val="1F5E8C"/>
          <w:sz w:val="22"/>
        </w:rPr>
        <w:t>16. 2026房山二模Q20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弥合数据鸿沟、释放数据价值和服务全球数字经济发展，指向数字发展成果惠及更多国家。</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结合材料，运用《当代国际政治与经济》知识，分析世界数据组织完善全球数据治理，服务全球数字经济发展的智慧。</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把"弥合数据鸿沟""释放数据价值""服务全球数字经济发展"三组目标并排，落点都在让发展中国家更多参与并分享数字经济成果。问"智慧"，要解释世界数据组织怎样让数字经济发展更加普惠包容，而不是只描述其职能。先把"弥合鸿沟、释放价值、服务全球"概括为面向更多国家的数字普惠安排，再写其推动各国共享数据要素和数字经济红利，进而接到推动经济全球化朝着开放、包容、普惠方向发展。</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世界数据组织推动普惠包容的经济全球化，通过弥合数据鸿沟和释放数据价值，让更多国家参与并分享数字经济发展成果。</w:t>
      </w:r>
    </w:p>
    <w:p>
      <w:pPr>
        <w:spacing w:before="40" w:after="80"/>
      </w:pPr>
      <w:r>
        <w:rPr>
          <w:rFonts w:ascii="Hiragino Sans GB" w:hAnsi="Hiragino Sans GB" w:eastAsia="Hiragino Sans GB" w:cs="Hiragino Sans GB"/>
          <w:b/>
          <w:color w:val="5F6B73"/>
          <w:sz w:val="21"/>
        </w:rPr>
        <w:t>【同题组】（本题8分）</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经济全球化：推动经济全球化朝着更加开放、包容、普惠、平衡、共赢方向发展；数据要素在全球范围内流动</w:t>
      </w:r>
    </w:p>
    <w:p>
      <w:pPr>
        <w:spacing w:after="60"/>
        <w:ind w:left="200" w:firstLine="0"/>
      </w:pPr>
      <w:r>
        <w:rPr>
          <w:rFonts w:ascii="Hiragino Sans GB" w:hAnsi="Hiragino Sans GB" w:eastAsia="Hiragino Sans GB" w:cs="Hiragino Sans GB"/>
          <w:b/>
          <w:color w:val="1F5E8C"/>
          <w:sz w:val="20"/>
        </w:rPr>
        <w:t>· 政治多极化：共商共建共享的全球治理观；世界多极化与全球南方联合自强</w:t>
      </w:r>
    </w:p>
    <w:p>
      <w:pPr>
        <w:spacing w:after="60"/>
        <w:ind w:left="200" w:firstLine="0"/>
      </w:pPr>
      <w:r>
        <w:rPr>
          <w:rFonts w:ascii="Hiragino Sans GB" w:hAnsi="Hiragino Sans GB" w:eastAsia="Hiragino Sans GB" w:cs="Hiragino Sans GB"/>
          <w:b/>
          <w:color w:val="1F5E8C"/>
          <w:sz w:val="20"/>
        </w:rPr>
        <w:t>· 中国：坚持正确义利观</w:t>
      </w:r>
    </w:p>
    <w:p>
      <w:pPr/>
    </w:p>
    <w:p>
      <w:pPr/>
    </w:p>
    <w:p w14:paraId="602EBF76">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核心答题点：推进普惠包容的经济全球化，推动构建更加开放、包容的全球经济格局</w:t>
      </w:r>
    </w:p>
    <w:p w14:paraId="690BEB8B">
      <w:pPr>
        <w:spacing w:before="140" w:after="60"/>
      </w:pPr>
      <w:r>
        <w:rPr>
          <w:rFonts w:ascii="Hiragino Sans GB" w:hAnsi="Hiragino Sans GB" w:eastAsia="Hiragino Sans GB" w:cs="Hiragino Sans GB"/>
          <w:b/>
          <w:color w:val="1F5E8C"/>
          <w:sz w:val="22"/>
        </w:rPr>
        <w:t>1. 2025昌平二模Q21稳外资举措推动开放包容全球经济格局</w:t>
      </w:r>
    </w:p>
    <w:p w14:paraId="07FC409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强调中国扩大重点领域开放、放宽市场准入、完善外资服务和涉外法治、打造"投资中国"品牌，与外部保护主义抬头形成对照；题目指向说明开放型经济建设的意义，必须把中国扩大开放对全球经济格局走向的影响讲清楚。</w:t>
      </w:r>
    </w:p>
    <w:p w14:paraId="1E1C5A1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结合材料，说明上述举措对我国建设更高水平的开放型经济具有什么重要意义。</w:t>
      </w:r>
    </w:p>
    <w:p w14:paraId="442401E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中国扩大开放的清单（重点领域开放、放宽市场准入、完善外资服务和涉外法治、"投资中国"品牌）与外部保护主义抬头放在一起对照——中国举措本身就是对保护主义的反向回应。问"对建设更高水平开放型经济的意义"，意义不能只停留在国内吸引外资，必须把中国扩大开放对全球经济格局走向的影响写出来。先把中国稳外资举措与外部保护主义对照点明；再写这些举措在全球层面的方向作用——推动构建更加开放、包容的全球经济格局；最后指向让更多国家共享中国市场和发展机遇。</w:t>
      </w:r>
    </w:p>
    <w:p w14:paraId="129BD71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中国扩大重点领域开放、完善外资服务并打造"投资中国"品牌，有利于推动构建更加开放、包容的全球经济格局，使更多国家共享中国市场和发展机遇。</w:t>
      </w:r>
    </w:p>
    <w:p w14:paraId="07BA1CB2">
      <w:pPr>
        <w:spacing w:before="40" w:after="80"/>
      </w:pPr>
      <w:r>
        <w:rPr>
          <w:rFonts w:ascii="Hiragino Sans GB" w:hAnsi="Hiragino Sans GB" w:eastAsia="Hiragino Sans GB" w:cs="Hiragino Sans GB"/>
          <w:b/>
          <w:color w:val="5F6B73"/>
          <w:sz w:val="21"/>
        </w:rPr>
        <w:t>【同题组】 （本题8分）</w:t>
      </w:r>
    </w:p>
    <w:p w14:paraId="703B70E8">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推进普惠包容的经济全球化，推动构建更加开放、包容的全球经济格局；提高开放型经济水平；利用两个市场两种资源优化全球资源配置；积极参与全球经济治理和经贸规则完善；参与国际标准制定，提升国际规则话语权</w:t>
      </w:r>
    </w:p>
    <w:p w14:paraId="0AB74E83">
      <w:pPr>
        <w:spacing w:before="140" w:after="60"/>
      </w:pPr>
      <w:r>
        <w:rPr>
          <w:rFonts w:ascii="Hiragino Sans GB" w:hAnsi="Hiragino Sans GB" w:eastAsia="Hiragino Sans GB" w:cs="Hiragino Sans GB"/>
          <w:b/>
          <w:color w:val="1F5E8C"/>
          <w:sz w:val="22"/>
        </w:rPr>
        <w:t>2. 2026顺义二模Q20</w:t>
      </w:r>
    </w:p>
    <w:p w14:paraId="3DD5A51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题目指向理解“今天的中国，明天的世界”，题干中的微电网、打井、物流、希望农场等项目强调中国式现代化的开放实践让发展成果被更多国家共享，使经济全球化更有活力。</w:t>
      </w:r>
    </w:p>
    <w:p w14:paraId="5444AD4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结合材料，运用《当代国际政治与经济》知识，谈谈对“今天的中国，明天的世界”的理解。</w:t>
      </w:r>
    </w:p>
    <w:p w14:paraId="0F90B8B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项目覆盖圭亚那、塞内加尔、巴西、纳米比亚、多个国家和中亚青年，说明中国发展不是封闭自利，而是转化为各国共享的发展条件。“中国好，世界会更好”需要说明中国开放发展如何让全球化更有包容性和普惠性。先说明中国坚持对外开放和互利共赢开放战略，再接具体民生与发展合作项目，最后指向推进普惠包容的经济全球化。</w:t>
      </w:r>
    </w:p>
    <w:p w14:paraId="4822980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中国坚持对外开放和互利共赢开放战略，通过微电网、打井工程、物流网络、希望农场等项目推进普惠包容的经济全球化，让世界经济发展更有活力。</w:t>
      </w:r>
    </w:p>
    <w:p w14:paraId="5B0EF275">
      <w:pPr>
        <w:spacing w:before="40" w:after="80"/>
      </w:pPr>
      <w:r>
        <w:rPr>
          <w:rFonts w:ascii="Hiragino Sans GB" w:hAnsi="Hiragino Sans GB" w:eastAsia="Hiragino Sans GB" w:cs="Hiragino Sans GB"/>
          <w:b/>
          <w:color w:val="5F6B73"/>
          <w:sz w:val="21"/>
        </w:rPr>
        <w:t>【同题组】 （本题8分）</w:t>
      </w:r>
    </w:p>
    <w:p w14:paraId="53E37DBF">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经济全球化：推动经济全球化朝着更加开放、包容、普惠、平衡、共赢方向发展；推进普惠包容的经济全球化，推动构建更加开放、包容的全球经济格局；互利共赢的开放战略</w:t>
      </w:r>
    </w:p>
    <w:p w14:paraId="26695A92">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w:t>
      </w:r>
    </w:p>
    <w:p w14:paraId="404796D0">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770FD4AD">
      <w:pPr>
        <w:spacing w:before="140" w:after="60"/>
      </w:pPr>
      <w:r>
        <w:rPr>
          <w:rFonts w:ascii="Hiragino Sans GB" w:hAnsi="Hiragino Sans GB" w:eastAsia="Hiragino Sans GB" w:cs="Hiragino Sans GB"/>
          <w:b/>
          <w:color w:val="1F5E8C"/>
          <w:sz w:val="22"/>
        </w:rPr>
        <w:t>3. 2025朝阳期末Q21</w:t>
      </w:r>
    </w:p>
    <w:p w14:paraId="2530AF2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3136F7E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7B9054F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题面点出逆全球化、保护主义和脱钩断链，营造经济环境就要用普惠包容的经济全球化来回应。</w:t>
      </w:r>
    </w:p>
    <w:p w14:paraId="46715C0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大国外交推进普惠包容的经济全球化，推动构建更加开放、包容的全球经济格局，营造良好外部环境。</w:t>
      </w:r>
    </w:p>
    <w:p w14:paraId="2E1DD121">
      <w:pPr>
        <w:spacing w:before="40" w:after="80"/>
      </w:pPr>
      <w:r>
        <w:rPr>
          <w:rFonts w:ascii="Hiragino Sans GB" w:hAnsi="Hiragino Sans GB" w:eastAsia="Hiragino Sans GB" w:cs="Hiragino Sans GB"/>
          <w:b/>
          <w:color w:val="5F6B73"/>
          <w:sz w:val="21"/>
        </w:rPr>
        <w:t>【同题组】</w:t>
      </w:r>
    </w:p>
    <w:p w14:paraId="21B65E94">
      <w:pPr>
        <w:spacing w:after="60"/>
        <w:ind w:left="200" w:firstLine="0"/>
      </w:pPr>
      <w:r>
        <w:rPr>
          <w:rFonts w:ascii="Hiragino Sans GB" w:hAnsi="Hiragino Sans GB" w:eastAsia="Hiragino Sans GB" w:cs="Hiragino Sans GB"/>
          <w:b/>
          <w:color w:val="1F5E8C"/>
          <w:sz w:val="20"/>
        </w:rPr>
        <w:t>· 时代背景：和平与发展仍是时代主题</w:t>
      </w:r>
    </w:p>
    <w:p w14:paraId="528E1DD3">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34DF58AF">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4B66EEAC">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54174554">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pPr>
        <w:spacing w:before="140" w:after="60"/>
      </w:pPr>
      <w:r>
        <w:rPr>
          <w:rFonts w:ascii="Hiragino Sans GB" w:hAnsi="Hiragino Sans GB" w:eastAsia="Hiragino Sans GB" w:cs="Hiragino Sans GB"/>
          <w:b/>
          <w:color w:val="1F5E8C"/>
          <w:sz w:val="22"/>
        </w:rPr>
        <w:t>4. 2025石景山一模Q17(2)"北京宣言"中的普惠包容全球化主张</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原卷材料二写多个“北京宣言”，其中《和平共处五项原则发表70周年纪念大会北京宣言》提出“做大并分好全球经济‘蛋糕’”，让发展成果更多更公平地惠及各国，推动全球化朝着普惠包容方向发展。</w:t>
      </w:r>
    </w:p>
    <w:p>
      <w:pPr>
        <w:spacing w:before="40" w:after="80"/>
      </w:pPr>
      <w:r>
        <w:rPr>
          <w:rFonts w:ascii="Hiragino Sans GB" w:hAnsi="Hiragino Sans GB" w:eastAsia="Hiragino Sans GB" w:cs="Hiragino Sans GB"/>
          <w:b/>
          <w:color w:val="546A7B"/>
          <w:sz w:val="21"/>
        </w:rPr>
        <w:t>【设问】 结合材料二，运用《当代国际政治与经济》知识，概述完善全球治理的“中国主张”。（8分）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“做大并分好全球经济蛋糕”同时包含发展和共享两层意思：既要扩大世界经济发展空间，也要让成果更公平惠及各国。概述完善全球治理的中国主张时，这句话应转化为推进普惠包容的经济全球化。</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中国主张推进普惠包容的经济全球化，让不同国家都能参与并享有经济社会发展成果，实现共同发展繁荣。</w:t>
      </w:r>
    </w:p>
    <w:p>
      <w:pPr>
        <w:spacing w:before="40" w:after="80"/>
      </w:pPr>
      <w:r>
        <w:rPr>
          <w:rFonts w:ascii="Hiragino Sans GB" w:hAnsi="Hiragino Sans GB" w:eastAsia="Hiragino Sans GB" w:cs="Hiragino Sans GB"/>
          <w:b/>
          <w:color w:val="5F6B73"/>
          <w:sz w:val="21"/>
        </w:rPr>
        <w:t>【同题组】（本题8分）</w:t>
      </w:r>
    </w:p>
    <w:p>
      <w:pPr>
        <w:spacing w:after="60"/>
        <w:ind w:left="200" w:firstLine="0"/>
      </w:pPr>
      <w:r>
        <w:rPr>
          <w:rFonts w:ascii="Hiragino Sans GB" w:hAnsi="Hiragino Sans GB" w:eastAsia="Hiragino Sans GB" w:cs="Hiragino Sans GB"/>
          <w:b/>
          <w:color w:val="1F5E8C"/>
          <w:sz w:val="20"/>
        </w:rPr>
        <w:t>· 经济全球化：推进普惠包容的经济全球化，推动构建更加开放、包容的全球经济格局</w:t>
      </w:r>
    </w:p>
    <w:p w14:paraId="1E7737BB">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政治多极化：共商共建共享的全球治理观；推动国际秩序和全球治理体系更加公正合理；推动国际关系民主化</w:t>
      </w:r>
    </w:p>
    <w:p>
      <w:pPr/>
    </w:p>
    <w:p>
      <w:pPr/>
    </w:p>
    <w:p w14:paraId="1E3E58CB">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核心答题点：推动建设开放型世界经济，深化国际分工与合作</w:t>
      </w:r>
    </w:p>
    <w:p w14:paraId="29BEBD59">
      <w:pPr>
        <w:spacing w:before="140" w:after="60"/>
      </w:pPr>
      <w:r>
        <w:rPr>
          <w:rFonts w:ascii="Hiragino Sans GB" w:hAnsi="Hiragino Sans GB" w:eastAsia="Hiragino Sans GB" w:cs="Hiragino Sans GB"/>
          <w:b/>
          <w:color w:val="1F5E8C"/>
          <w:sz w:val="22"/>
        </w:rPr>
        <w:t>1. 2026门头沟一模Q20</w:t>
      </w:r>
    </w:p>
    <w:p w14:paraId="729EA3C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海南自贸港全岛封关通过扩大进口税目、保税维修、加工增值和口岸便利化，把海南放入全球产业链、供应链和贸易网络中，说明其意义不止在国内增长，还在于推动开放型世界经济。</w:t>
      </w:r>
    </w:p>
    <w:p w14:paraId="36E8E27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结合材料，运用《当代国际政治与经济》知识，分析海南自贸港全岛封关为何能为中国经济发展注入新动能、为世界经济开放发展注入新活力。</w:t>
      </w:r>
    </w:p>
    <w:p w14:paraId="4B4C350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扩大进口税目、保税维修、加工增值和口岸便利化都是把海南直接嵌入全球产业链、供应链和贸易网络的具体接口——一岛之事被设计成全球分工的节点。题目要同时回答两面——为中国经济注入新动能、为世界经济注入新活力，答题不能只写国内增长，必须把对外开放的世界意义说出来。先把保税维修、加工增值、通关便利化作为深化国际分工与合作的具体路径列出；再写这些路径推动建设开放型世界经济；最后指向为世界开放发展注入新活力。</w:t>
      </w:r>
    </w:p>
    <w:p w14:paraId="7FA98CF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海南自贸港全岛封关通过保税维修、加工增值和通关便利化深化国际分工与合作，推动建设开放型世界经济，为世界开放发展注入新活力。</w:t>
      </w:r>
    </w:p>
    <w:p w14:paraId="217BE995">
      <w:pPr>
        <w:spacing w:before="40" w:after="80"/>
      </w:pPr>
      <w:r>
        <w:rPr>
          <w:rFonts w:ascii="Hiragino Sans GB" w:hAnsi="Hiragino Sans GB" w:eastAsia="Hiragino Sans GB" w:cs="Hiragino Sans GB"/>
          <w:b/>
          <w:color w:val="5F6B73"/>
          <w:sz w:val="21"/>
        </w:rPr>
        <w:t>【同题组】</w:t>
      </w:r>
    </w:p>
    <w:p w14:paraId="4CC6F77B">
      <w:pPr>
        <w:spacing w:after="60"/>
        <w:ind w:left="200" w:firstLine="0"/>
      </w:pPr>
      <w:r>
        <w:rPr>
          <w:rFonts w:ascii="Hiragino Sans GB" w:hAnsi="Hiragino Sans GB" w:eastAsia="Hiragino Sans GB" w:cs="Hiragino Sans GB"/>
          <w:b/>
          <w:color w:val="1F5E8C"/>
          <w:sz w:val="20"/>
        </w:rPr>
        <w:t>· 经济全球化：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w:t>
      </w:r>
    </w:p>
    <w:p w14:paraId="0709DC8E">
      <w:pPr>
        <w:spacing w:before="140" w:after="60"/>
      </w:pPr>
      <w:r>
        <w:rPr>
          <w:rFonts w:ascii="Hiragino Sans GB" w:hAnsi="Hiragino Sans GB" w:eastAsia="Hiragino Sans GB" w:cs="Hiragino Sans GB"/>
          <w:b/>
          <w:color w:val="1F5E8C"/>
          <w:sz w:val="22"/>
        </w:rPr>
        <w:t>2. 2026房山一模Q19海南"一线放开"自由便利</w:t>
      </w:r>
    </w:p>
    <w:p w14:paraId="4C7833C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3A4B4AC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结合材料，运用《当代国际政治与经济》知识，分析海南自贸港封关是如何助力国际循环的。</w:t>
      </w:r>
    </w:p>
    <w:p w14:paraId="0126C9C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海南封关以制度型开放对接全球，让中国市场嵌入国际产业分工，这种主动融入世界经济的取向，对应“推动建设开放型世界经济，深化国际分工与合作”。</w:t>
      </w:r>
    </w:p>
    <w:p w14:paraId="515E5FF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海南自贸港以制度型开放推动建设开放型世界经济,深度融入全球产业分工与合作,助力普惠包容的经济全球化,畅通国际循环。</w:t>
      </w:r>
    </w:p>
    <w:p w14:paraId="392CCFA4">
      <w:pPr>
        <w:spacing w:before="40" w:after="80"/>
      </w:pPr>
      <w:r>
        <w:rPr>
          <w:rFonts w:ascii="Hiragino Sans GB" w:hAnsi="Hiragino Sans GB" w:eastAsia="Hiragino Sans GB" w:cs="Hiragino Sans GB"/>
          <w:b/>
          <w:color w:val="5F6B73"/>
          <w:sz w:val="21"/>
        </w:rPr>
        <w:t>【同题组】</w:t>
      </w:r>
    </w:p>
    <w:p w14:paraId="78E99FEF">
      <w:pPr>
        <w:spacing w:after="60"/>
        <w:ind w:left="200" w:firstLine="0"/>
      </w:pPr>
      <w:r>
        <w:rPr>
          <w:rFonts w:ascii="Hiragino Sans GB" w:hAnsi="Hiragino Sans GB" w:eastAsia="Hiragino Sans GB" w:cs="Hiragino Sans GB"/>
          <w:b/>
          <w:color w:val="1F5E8C"/>
          <w:sz w:val="20"/>
        </w:rPr>
        <w:t>· 经济全球化：推进贸易和投资自由化便利化；推动建设开放型世界经济，深化国际分工与合作；中国扩大高水平对外开放与制度型开放；利用两个市场两种资源优化全球资源配置；内外联通畅通国内国际双循环，提升国际循环质量；加强技术创新、提高产品质量，增强竞争力；维护全球产业链供应链稳定畅通</w:t>
      </w:r>
    </w:p>
    <w:p w14:paraId="5A450DFD">
      <w:pPr>
        <w:spacing w:after="60"/>
        <w:ind w:left="200" w:firstLine="0"/>
      </w:pPr>
      <w:r>
        <w:rPr>
          <w:rFonts w:ascii="Hiragino Sans GB" w:hAnsi="Hiragino Sans GB" w:eastAsia="Hiragino Sans GB" w:cs="Hiragino Sans GB"/>
          <w:b/>
          <w:color w:val="1F5E8C"/>
          <w:sz w:val="20"/>
        </w:rPr>
        <w:t>· 中国：贡献中国智慧、中国方案、中国力量</w:t>
      </w:r>
    </w:p>
    <w:p w14:paraId="02C0590E">
      <w:pPr>
        <w:spacing w:before="140" w:after="60"/>
      </w:pPr>
      <w:r>
        <w:rPr>
          <w:rFonts w:ascii="Hiragino Sans GB" w:hAnsi="Hiragino Sans GB" w:eastAsia="Hiragino Sans GB" w:cs="Hiragino Sans GB"/>
          <w:b/>
          <w:color w:val="1F5E8C"/>
          <w:sz w:val="22"/>
        </w:rPr>
        <w:t>3. 2024朝阳一模Q21</w:t>
      </w:r>
    </w:p>
    <w:p w14:paraId="5C42622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题目先要求分析“变局”中的经济形势，题目评价重点提示我国发展的外部环境日趋严峻、风险挑战增多，因此要先说明外部风险压力。</w:t>
      </w:r>
    </w:p>
    <w:p w14:paraId="3CBB6D8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结合上述资料，在分析我国当前经济形势的基础上，运用《当代国际政治与经济》知识，谈谈如何推动中国经济在变局中开新局。</w:t>
      </w:r>
    </w:p>
    <w:p w14:paraId="4F53E77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外部环境“日趋严峻、风险挑战增多”，开新局却不能闭门；材料给出深度参与全球产业分工、高水平开放的路子，指向推动建设开放型世界经济，深化国际分工与合作。</w:t>
      </w:r>
    </w:p>
    <w:p w14:paraId="035CD47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深度参与全球产业分工与合作、推进高水平对外开放，推动建设开放型世界经济，为我国发展开新局。</w:t>
      </w:r>
    </w:p>
    <w:p w14:paraId="385B355D">
      <w:pPr>
        <w:spacing w:before="40" w:after="80"/>
      </w:pPr>
      <w:r>
        <w:rPr>
          <w:rFonts w:ascii="Hiragino Sans GB" w:hAnsi="Hiragino Sans GB" w:eastAsia="Hiragino Sans GB" w:cs="Hiragino Sans GB"/>
          <w:b/>
          <w:color w:val="5F6B73"/>
          <w:sz w:val="21"/>
        </w:rPr>
        <w:t>【同题组】</w:t>
      </w:r>
    </w:p>
    <w:p w14:paraId="2F40DACB">
      <w:pPr>
        <w:spacing w:after="60"/>
        <w:ind w:left="200" w:firstLine="0"/>
      </w:pPr>
      <w:r>
        <w:rPr>
          <w:rFonts w:ascii="Hiragino Sans GB" w:hAnsi="Hiragino Sans GB" w:eastAsia="Hiragino Sans GB" w:cs="Hiragino Sans GB"/>
          <w:b/>
          <w:color w:val="1F5E8C"/>
          <w:sz w:val="20"/>
        </w:rPr>
        <w:t>· 时代背景：百年变局与外部风险挑战</w:t>
      </w:r>
    </w:p>
    <w:p w14:paraId="0087B775">
      <w:pPr>
        <w:spacing w:after="60"/>
        <w:ind w:left="200" w:firstLine="0"/>
      </w:pPr>
      <w:r>
        <w:rPr>
          <w:rFonts w:ascii="Hiragino Sans GB" w:hAnsi="Hiragino Sans GB" w:eastAsia="Hiragino Sans GB" w:cs="Hiragino Sans GB"/>
          <w:b/>
          <w:color w:val="1F5E8C"/>
          <w:sz w:val="20"/>
        </w:rPr>
        <w:t>· 经济全球化：推动建设开放型世界经济，深化国际分工与合作；提高开放型经济水平；利用两个市场两种资源优化全球资源配置；内外联通畅通国内国际双循环，提升国际循环质量</w:t>
      </w:r>
    </w:p>
    <w:p w14:paraId="5769775F">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政治多极化：相互尊重、公平正义、合作共赢的新型国际关系；在平等互利基础上开展合作，实现互利共赢；推动构建人类命运共同体；促进共同发展、维护持久和平，共同推进现代化</w:t>
      </w:r>
    </w:p>
    <w:p w14:paraId="1E7737BB">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中国：坚持总体国家安全观，统筹发展与安全，以新安全格局保障新发展格局；和平共处五项原则是我国对外关系基本准则；坚持独立自主、自力更生，增强发展主动权</w:t>
      </w:r>
    </w:p>
    <w:p w14:paraId="4E8DC379">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核心答题点：推进普惠包容的经济全球化</w:t>
      </w:r>
    </w:p>
    <w:p w14:paraId="7CCC2FA3">
      <w:pPr>
        <w:spacing w:before="140" w:after="60"/>
      </w:pPr>
      <w:r>
        <w:rPr>
          <w:rFonts w:ascii="Hiragino Sans GB" w:hAnsi="Hiragino Sans GB" w:eastAsia="Hiragino Sans GB" w:cs="Hiragino Sans GB"/>
          <w:b/>
          <w:color w:val="1F5E8C"/>
          <w:sz w:val="22"/>
        </w:rPr>
        <w:t>1. 2025西城二模Q19(2)</w:t>
      </w:r>
    </w:p>
    <w:p w14:paraId="4E67E1B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设问问中国给最不发达国家100%税目产品零关税这一做法中的“中国担当”，材料中的零关税安排直接体现中国推动普惠包容全球化、帮助最不发达国家分享开放红利。</w:t>
      </w:r>
    </w:p>
    <w:p w14:paraId="66BF17F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结合材料，运用《当代国际政治与经济》知识，说明这一做法中的中国担当。</w:t>
      </w:r>
    </w:p>
    <w:p w14:paraId="3625C27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给出"100%税目产品零关税"针对"最不发达国家"——对象限定与力度限定共同构成中国在全球贸易体系中的特殊担当样态。问"中国担当"，担当不是一般开放，必须把零关税做法上升为中国对全球化方向（普惠包容、开放型经济、贸易自由化）的具体承担。先把"对最不发达国家、100%税目零关税"作为担当的具体行为点出；再说明它同时落在普惠包容的经济全球化、建设开放型世界经济、促进贸易自由化三个方向；进而接到以实际行动促进共同发展、维护持久和平。</w:t>
      </w:r>
    </w:p>
    <w:p w14:paraId="6EAC784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中国对最不发达国家给予 100% 税目产品零关税待遇，推进普惠包容的经济全球化，建设开放型世界经济，促进贸易自由化，以实际行动促进共同发展、维护持久和平。</w:t>
      </w:r>
    </w:p>
    <w:p w14:paraId="670BAF36">
      <w:pPr>
        <w:spacing w:before="40" w:after="80"/>
      </w:pPr>
      <w:r>
        <w:rPr>
          <w:rFonts w:ascii="Hiragino Sans GB" w:hAnsi="Hiragino Sans GB" w:eastAsia="Hiragino Sans GB" w:cs="Hiragino Sans GB"/>
          <w:b/>
          <w:color w:val="5F6B73"/>
          <w:sz w:val="21"/>
        </w:rPr>
        <w:t>【同题组】</w:t>
      </w:r>
    </w:p>
    <w:p w14:paraId="5D58447D">
      <w:pPr>
        <w:spacing w:after="60"/>
        <w:ind w:left="200" w:firstLine="0"/>
      </w:pPr>
      <w:r>
        <w:rPr>
          <w:rFonts w:ascii="Hiragino Sans GB" w:hAnsi="Hiragino Sans GB" w:eastAsia="Hiragino Sans GB" w:cs="Hiragino Sans GB"/>
          <w:b/>
          <w:color w:val="1F5E8C"/>
          <w:sz w:val="20"/>
        </w:rPr>
        <w:t>· 经济全球化：对最不发达国家实行零关税，推动普惠包容的经济全球化；推进贸易和投资自由化便利化；推进普惠包容的经济全球化；建设开放型世界经济</w:t>
      </w:r>
    </w:p>
    <w:p w14:paraId="04590C4D">
      <w:pPr>
        <w:spacing w:after="60"/>
        <w:ind w:left="200" w:firstLine="0"/>
      </w:pPr>
      <w:r>
        <w:rPr>
          <w:rFonts w:ascii="Hiragino Sans GB" w:hAnsi="Hiragino Sans GB" w:eastAsia="Hiragino Sans GB" w:cs="Hiragino Sans GB"/>
          <w:b/>
          <w:color w:val="1F5E8C"/>
          <w:sz w:val="20"/>
        </w:rPr>
        <w:t>· 政治多极化：促进共同发展、维护持久和平，共同推进现代化</w:t>
      </w:r>
    </w:p>
    <w:p w14:paraId="144DBBF0">
      <w:pPr>
        <w:spacing w:after="60"/>
        <w:ind w:left="200" w:firstLine="0"/>
      </w:pPr>
      <w:r>
        <w:rPr>
          <w:rFonts w:ascii="Hiragino Sans GB" w:hAnsi="Hiragino Sans GB" w:eastAsia="Hiragino Sans GB" w:cs="Hiragino Sans GB"/>
          <w:b/>
          <w:color w:val="1F5E8C"/>
          <w:sz w:val="20"/>
        </w:rPr>
        <w:t>· 中国：坚持正确义利观；与发展中国家共享发展新机遇，惠民生增福祉，实现互利共赢；展现大国责任担当</w:t>
      </w:r>
    </w:p>
    <w:p w14:paraId="4EF2C69D">
      <w:pPr>
        <w:spacing w:before="140" w:after="60"/>
      </w:pPr>
      <w:r>
        <w:rPr>
          <w:rFonts w:ascii="Hiragino Sans GB" w:hAnsi="Hiragino Sans GB" w:eastAsia="Hiragino Sans GB" w:cs="Hiragino Sans GB"/>
          <w:b/>
          <w:color w:val="1F5E8C"/>
          <w:sz w:val="22"/>
        </w:rPr>
        <w:t>2. 2026石景山一模Q20</w:t>
      </w:r>
    </w:p>
    <w:p w14:paraId="659F4D5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4C1D006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运用《当代国际政治与经济》知识，任选两个关键词，说明中国倡议如何助推亚太合作。</w:t>
      </w:r>
    </w:p>
    <w:p w14:paraId="2D7A2C6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五个共同”同时涉及多边贸易体制、贸易投资自由化便利化、产业链供应链、数字绿色贸易合作和区域繁荣，说明中国倡议不是单点合作，而是在让亚太各方共享开放合作成果。材料把合作对象和合作方向都指向共同发展，这一路径体现的是推进普惠包容的经济全球化，既维护发展中国家正当权益，也让亚太人民共享合作成果。</w:t>
      </w:r>
    </w:p>
    <w:p w14:paraId="7D8F8E6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中国着力解决发展不平衡问题、维护发展中国家正当权益，推进普惠包容的经济全球化，惠及亚太人民。</w:t>
      </w:r>
    </w:p>
    <w:p w14:paraId="30652D10">
      <w:pPr>
        <w:spacing w:before="40" w:after="80"/>
      </w:pPr>
      <w:r>
        <w:rPr>
          <w:rFonts w:ascii="Hiragino Sans GB" w:hAnsi="Hiragino Sans GB" w:eastAsia="Hiragino Sans GB" w:cs="Hiragino Sans GB"/>
          <w:b/>
          <w:color w:val="5F6B73"/>
          <w:sz w:val="21"/>
        </w:rPr>
        <w:t>【同题组】</w:t>
      </w:r>
    </w:p>
    <w:p w14:paraId="476CF397">
      <w:pPr>
        <w:spacing w:after="60"/>
        <w:ind w:left="200" w:firstLine="0"/>
      </w:pPr>
      <w:r>
        <w:rPr>
          <w:rFonts w:ascii="Hiragino Sans GB" w:hAnsi="Hiragino Sans GB" w:eastAsia="Hiragino Sans GB" w:cs="Hiragino Sans GB"/>
          <w:b/>
          <w:color w:val="1F5E8C"/>
          <w:sz w:val="20"/>
        </w:rPr>
        <w:t>· 时代背景：和平与发展仍是时代主题</w:t>
      </w:r>
    </w:p>
    <w:p w14:paraId="07A39E8F">
      <w:pPr>
        <w:spacing w:after="60"/>
        <w:ind w:left="200" w:firstLine="0"/>
      </w:pPr>
      <w:r>
        <w:rPr>
          <w:rFonts w:ascii="Hiragino Sans GB" w:hAnsi="Hiragino Sans GB" w:eastAsia="Hiragino Sans GB" w:cs="Hiragino Sans GB"/>
          <w:b/>
          <w:color w:val="1F5E8C"/>
          <w:sz w:val="20"/>
        </w:rPr>
        <w:t>· 理论：国家间共同利益是国家合作的基础</w:t>
      </w:r>
    </w:p>
    <w:p w14:paraId="70CD14C8">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经济全球化：推进贸易和投资自由化便利化；推动经济全球化朝着更加开放、包容、普惠、平衡、共赢方向发展；推进普惠包容的经济全球化；建设开放型世界经济；维护多边贸易体制</w:t>
      </w:r>
    </w:p>
    <w:p w14:paraId="3F64B66E">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政治多极化：相互尊重、公平正义、合作共赢的新型国际关系；在平等互利基础上开展合作，实现互利共赢；共商共建共享的全球治理观</w:t>
      </w:r>
    </w:p>
    <w:p w14:paraId="4E5AECE1">
      <w:pPr>
        <w:spacing w:after="60"/>
        <w:ind w:left="200" w:firstLine="0"/>
      </w:pPr>
      <w:r>
        <w:rPr>
          <w:rFonts w:ascii="Hiragino Sans GB" w:hAnsi="Hiragino Sans GB" w:eastAsia="Hiragino Sans GB" w:cs="Hiragino Sans GB"/>
          <w:b/>
          <w:color w:val="1F5E8C"/>
          <w:sz w:val="20"/>
        </w:rPr>
        <w:t>· 中国：中国推动构建人类命运共同体</w:t>
      </w:r>
    </w:p>
    <w:p w14:paraId="331D2D86">
      <w:pPr>
        <w:spacing w:before="140" w:after="60"/>
      </w:pPr>
      <w:r>
        <w:rPr>
          <w:rFonts w:ascii="Hiragino Sans GB" w:hAnsi="Hiragino Sans GB" w:eastAsia="Hiragino Sans GB" w:cs="Hiragino Sans GB"/>
          <w:b/>
          <w:color w:val="1F5E8C"/>
          <w:sz w:val="22"/>
        </w:rPr>
        <w:t>3. 2026通州期末Q20</w:t>
      </w:r>
    </w:p>
    <w:p w14:paraId="7C4F3DD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设问评价全球治理倡议为何“正逢其时”，题面呈现百年变局、地区动荡、逆全球化和治理赤字，说明全球治理倡议回应和平与发展、经济全球化和各国人民共同愿望的时代背景。</w:t>
      </w:r>
    </w:p>
    <w:p w14:paraId="0C84106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结合材料，运用《当代国际政治与经济》知识，谈谈你对“全球治理倡议正逢其时、指引方向彰显担当”的理解。</w:t>
      </w:r>
    </w:p>
    <w:p w14:paraId="29FCFCA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题面列出逆全球化和治理赤字，全球治理倡议要回应各国共享发展诉求，因此会联到普惠包容的经济全球化。</w:t>
      </w:r>
    </w:p>
    <w:p w14:paraId="03A9E04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全球治理倡议契合和平与发展的时代主题，顺应各国人民推进普惠包容经济全球化、共享发展成果的普遍愿望，正逢其时。</w:t>
      </w:r>
    </w:p>
    <w:p w14:paraId="7922B8B4">
      <w:pPr>
        <w:spacing w:before="40" w:after="80"/>
      </w:pPr>
      <w:r>
        <w:rPr>
          <w:rFonts w:ascii="Hiragino Sans GB" w:hAnsi="Hiragino Sans GB" w:eastAsia="Hiragino Sans GB" w:cs="Hiragino Sans GB"/>
          <w:b/>
          <w:color w:val="5F6B73"/>
          <w:sz w:val="21"/>
        </w:rPr>
        <w:t>【同题组】 （本题8分）</w:t>
      </w:r>
    </w:p>
    <w:p w14:paraId="04CE5D78">
      <w:pPr>
        <w:spacing w:after="60"/>
        <w:ind w:left="200" w:firstLine="0"/>
      </w:pPr>
      <w:r>
        <w:rPr>
          <w:rFonts w:ascii="Hiragino Sans GB" w:hAnsi="Hiragino Sans GB" w:eastAsia="Hiragino Sans GB" w:cs="Hiragino Sans GB"/>
          <w:b/>
          <w:color w:val="1F5E8C"/>
          <w:sz w:val="20"/>
        </w:rPr>
        <w:t>· 时代背景：和平与发展仍是时代主题</w:t>
      </w:r>
    </w:p>
    <w:p w14:paraId="365110EF">
      <w:pPr>
        <w:spacing w:after="60"/>
        <w:ind w:left="200" w:firstLine="0"/>
      </w:pPr>
      <w:r>
        <w:rPr>
          <w:rFonts w:ascii="Hiragino Sans GB" w:hAnsi="Hiragino Sans GB" w:eastAsia="Hiragino Sans GB" w:cs="Hiragino Sans GB"/>
          <w:b/>
          <w:color w:val="1F5E8C"/>
          <w:sz w:val="20"/>
        </w:rPr>
        <w:t>· 经济全球化：推进普惠包容的经济全球化</w:t>
      </w:r>
    </w:p>
    <w:p w14:paraId="5C147BD1">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以主权平等、国际法治等原则推动全球治理体系变革完善；推动构建人类命运共同体；践行真正的多边主义；推动国际关系民主化</w:t>
      </w:r>
    </w:p>
    <w:p w14:paraId="0D89E7F9">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中国：贡献中国智慧、中国方案、中国力量；中国推动构建人类命运共同体；坚持正确义利观；中国是负责任大国并勇于担当</w:t>
      </w:r>
    </w:p>
    <w:p w14:paraId="1E7737BB">
      <w:pPr>
        <w:spacing w:after="60"/>
        <w:ind w:left="200" w:firstLine="0"/>
      </w:pPr>
      <w:r>
        <w:rPr>
          <w:rFonts w:ascii="Hiragino Sans GB" w:hAnsi="Hiragino Sans GB" w:eastAsia="Hiragino Sans GB" w:cs="Hiragino Sans GB"/>
          <w:b/>
          <w:color w:val="1F5E8C"/>
          <w:sz w:val="20"/>
        </w:rPr>
        <w:t>· 联合国：维护《联合国宪章》宗旨和原则</w:t>
      </w:r>
    </w:p>
    <w:p w14:paraId="6FD850E2">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核心答题点：建设开放型世界经济</w:t>
      </w:r>
    </w:p>
    <w:p w14:paraId="23F1D8F1">
      <w:pPr>
        <w:spacing w:before="140" w:after="60"/>
      </w:pPr>
      <w:r>
        <w:rPr>
          <w:rFonts w:ascii="Hiragino Sans GB" w:hAnsi="Hiragino Sans GB" w:eastAsia="Hiragino Sans GB" w:cs="Hiragino Sans GB"/>
          <w:b/>
          <w:color w:val="1F5E8C"/>
          <w:sz w:val="22"/>
        </w:rPr>
        <w:t>1. 2025西城二模Q19(2)</w:t>
      </w:r>
    </w:p>
    <w:p w14:paraId="5739569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材料写中国给最不发达国家100%税目产品零关税，除了普惠包容，也体现中国通过开放市场推动建设开放型世界经济。</w:t>
      </w:r>
    </w:p>
    <w:p w14:paraId="35C8DB0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结合材料，运用《当代国际政治与经济》知识，说明这一做法中的中国担当。</w:t>
      </w:r>
    </w:p>
    <w:p w14:paraId="21F47A4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中国对同中国建交的最不发达国家给予 100% 税目产品零关税待遇，直接降低其进入中国市场的制度性成本。问“中国担当”，这里的担当不是一般开放口号，而是通过开放市场让较弱经济体共享发展机会。先说明开放中国市场，再写建设开放型世界经济，最后接促进贸易自由化和共同发展。</w:t>
      </w:r>
    </w:p>
    <w:p w14:paraId="50B4B50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中国向最不发达国家开放市场，推动建设开放型世界经济，有利于促进贸易自由化和共同发展。</w:t>
      </w:r>
    </w:p>
    <w:p w14:paraId="4B15CB48">
      <w:pPr>
        <w:spacing w:before="40" w:after="80"/>
      </w:pPr>
      <w:r>
        <w:rPr>
          <w:rFonts w:ascii="Hiragino Sans GB" w:hAnsi="Hiragino Sans GB" w:eastAsia="Hiragino Sans GB" w:cs="Hiragino Sans GB"/>
          <w:b/>
          <w:color w:val="5F6B73"/>
          <w:sz w:val="21"/>
        </w:rPr>
        <w:t>【同题组】</w:t>
      </w:r>
    </w:p>
    <w:p w14:paraId="349C16AB">
      <w:pPr>
        <w:spacing w:after="60"/>
        <w:ind w:left="200" w:firstLine="0"/>
      </w:pPr>
      <w:r>
        <w:rPr>
          <w:rFonts w:ascii="Hiragino Sans GB" w:hAnsi="Hiragino Sans GB" w:eastAsia="Hiragino Sans GB" w:cs="Hiragino Sans GB"/>
          <w:b/>
          <w:color w:val="1F5E8C"/>
          <w:sz w:val="20"/>
        </w:rPr>
        <w:t>· 经济全球化：对最不发达国家实行零关税，推动普惠包容的经济全球化；推进贸易和投资自由化便利化；推进普惠包容的经济全球化；建设开放型世界经济</w:t>
      </w:r>
    </w:p>
    <w:p w14:paraId="0A916C28">
      <w:pPr>
        <w:spacing w:after="60"/>
        <w:ind w:left="200" w:firstLine="0"/>
      </w:pPr>
      <w:r>
        <w:rPr>
          <w:rFonts w:ascii="Hiragino Sans GB" w:hAnsi="Hiragino Sans GB" w:eastAsia="Hiragino Sans GB" w:cs="Hiragino Sans GB"/>
          <w:b/>
          <w:color w:val="1F5E8C"/>
          <w:sz w:val="20"/>
        </w:rPr>
        <w:t>· 政治多极化：促进共同发展、维护持久和平，共同推进现代化</w:t>
      </w:r>
    </w:p>
    <w:p w14:paraId="05D0DACF">
      <w:pPr>
        <w:spacing w:after="60"/>
        <w:ind w:left="200" w:firstLine="0"/>
      </w:pPr>
      <w:r>
        <w:rPr>
          <w:rFonts w:ascii="Hiragino Sans GB" w:hAnsi="Hiragino Sans GB" w:eastAsia="Hiragino Sans GB" w:cs="Hiragino Sans GB"/>
          <w:b/>
          <w:color w:val="1F5E8C"/>
          <w:sz w:val="20"/>
        </w:rPr>
        <w:t>· 中国：坚持正确义利观；与发展中国家共享发展新机遇，惠民生增福祉，实现互利共赢；展现大国责任担当</w:t>
      </w:r>
    </w:p>
    <w:p w14:paraId="5A9A2E8C">
      <w:pPr>
        <w:spacing w:before="140" w:after="60"/>
      </w:pPr>
      <w:r>
        <w:rPr>
          <w:rFonts w:ascii="Hiragino Sans GB" w:hAnsi="Hiragino Sans GB" w:eastAsia="Hiragino Sans GB" w:cs="Hiragino Sans GB"/>
          <w:b/>
          <w:color w:val="1F5E8C"/>
          <w:sz w:val="22"/>
        </w:rPr>
        <w:t>2. 2026石景山一模Q20</w:t>
      </w:r>
    </w:p>
    <w:p w14:paraId="6A5EB9F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67FF2EC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运用《当代国际政治与经济》知识，任选两个关键词，说明中国倡议如何助推亚太合作。</w:t>
      </w:r>
    </w:p>
    <w:p w14:paraId="241177D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"共同营造开放型区域经济环境""延链"不"断链"等表述，强调维护开放的区域经济格局，正落在建设开放型世界经济这一核心点上。</w:t>
      </w:r>
    </w:p>
    <w:p w14:paraId="2297E87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中国坚持多边主义、共同营造开放型区域经济环境，建设开放型世界经济，夯实亚太开放发展基础。</w:t>
      </w:r>
    </w:p>
    <w:p w14:paraId="58402BA0">
      <w:pPr>
        <w:spacing w:before="40" w:after="80"/>
      </w:pPr>
      <w:r>
        <w:rPr>
          <w:rFonts w:ascii="Hiragino Sans GB" w:hAnsi="Hiragino Sans GB" w:eastAsia="Hiragino Sans GB" w:cs="Hiragino Sans GB"/>
          <w:b/>
          <w:color w:val="5F6B73"/>
          <w:sz w:val="21"/>
        </w:rPr>
        <w:t>【同题组】</w:t>
      </w:r>
    </w:p>
    <w:p w14:paraId="48EFBAB7">
      <w:pPr>
        <w:spacing w:after="60"/>
        <w:ind w:left="200" w:firstLine="0"/>
      </w:pPr>
      <w:r>
        <w:rPr>
          <w:rFonts w:ascii="Hiragino Sans GB" w:hAnsi="Hiragino Sans GB" w:eastAsia="Hiragino Sans GB" w:cs="Hiragino Sans GB"/>
          <w:b/>
          <w:color w:val="1F5E8C"/>
          <w:sz w:val="20"/>
        </w:rPr>
        <w:t>· 时代背景：和平与发展仍是时代主题</w:t>
      </w:r>
    </w:p>
    <w:p w14:paraId="558DAD3A">
      <w:pPr>
        <w:spacing w:after="60"/>
        <w:ind w:left="200" w:firstLine="0"/>
      </w:pPr>
      <w:r>
        <w:rPr>
          <w:rFonts w:ascii="Hiragino Sans GB" w:hAnsi="Hiragino Sans GB" w:eastAsia="Hiragino Sans GB" w:cs="Hiragino Sans GB"/>
          <w:b/>
          <w:color w:val="1F5E8C"/>
          <w:sz w:val="20"/>
        </w:rPr>
        <w:t>· 理论：国家间共同利益是国家合作的基础</w:t>
      </w:r>
    </w:p>
    <w:p w14:paraId="2D8FCB92">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经济全球化：推进贸易和投资自由化便利化；推动经济全球化朝着更加开放、包容、普惠、平衡、共赢方向发展；推进普惠包容的经济全球化；建设开放型世界经济；维护多边贸易体制</w:t>
      </w:r>
    </w:p>
    <w:p w14:paraId="632E60C1">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政治多极化：相互尊重、公平正义、合作共赢的新型国际关系；在平等互利基础上开展合作，实现互利共赢；共商共建共享的全球治理观</w:t>
      </w:r>
    </w:p>
    <w:p w14:paraId="74E8F73E">
      <w:pPr>
        <w:spacing w:after="60"/>
        <w:ind w:left="200" w:firstLine="0"/>
      </w:pPr>
      <w:r>
        <w:rPr>
          <w:rFonts w:ascii="Hiragino Sans GB" w:hAnsi="Hiragino Sans GB" w:eastAsia="Hiragino Sans GB" w:cs="Hiragino Sans GB"/>
          <w:b/>
          <w:color w:val="1F5E8C"/>
          <w:sz w:val="20"/>
        </w:rPr>
        <w:t>· 中国：中国推动构建人类命运共同体</w:t>
      </w:r>
    </w:p>
    <w:p w14:paraId="21BB86CF">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核心答题点：建设开放型世界经济，扩大开放合作</w:t>
      </w:r>
    </w:p>
    <w:p w14:paraId="080E8676">
      <w:pPr>
        <w:spacing w:before="140" w:after="60"/>
      </w:pPr>
      <w:r>
        <w:rPr>
          <w:rFonts w:ascii="Hiragino Sans GB" w:hAnsi="Hiragino Sans GB" w:eastAsia="Hiragino Sans GB" w:cs="Hiragino Sans GB"/>
          <w:b/>
          <w:color w:val="1F5E8C"/>
          <w:sz w:val="22"/>
        </w:rPr>
        <w:t>1. 2026朝阳期末Q20</w:t>
      </w:r>
    </w:p>
    <w:p w14:paraId="78E78C4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材料写高水平对外开放、高质量共建“一带一路”、维护多边贸易体制，说明中国主动作为的经济落点是开放合作和开放型世界经济。</w:t>
      </w:r>
    </w:p>
    <w:p w14:paraId="74A6E99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结合材料，运用《当代国际政治与经济》知识，分析中国特色大国外交为什么要更有作为。</w:t>
      </w:r>
    </w:p>
    <w:p w14:paraId="3478AB1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高水平对外开放和“一带一路”共同指向中国通过开放平台带动国际合作。问“为什么要更有作为”，要说明中国主动推动开放型世界经济的必要性。把中国高水平开放和共建“一带一路”接到建设开放型世界经济，再写其对世界经济动力的作用。</w:t>
      </w:r>
    </w:p>
    <w:p w14:paraId="4DB8BEE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中国坚持高水平对外开放、高质量共建“一带一路”，有利于建设开放型世界经济，促进开放合作、互利共赢和世界经济共同繁荣。</w:t>
      </w:r>
    </w:p>
    <w:p w14:paraId="3AB96AD1">
      <w:pPr>
        <w:spacing w:before="40" w:after="80"/>
      </w:pPr>
      <w:r>
        <w:rPr>
          <w:rFonts w:ascii="Hiragino Sans GB" w:hAnsi="Hiragino Sans GB" w:eastAsia="Hiragino Sans GB" w:cs="Hiragino Sans GB"/>
          <w:b/>
          <w:color w:val="5F6B73"/>
          <w:sz w:val="21"/>
        </w:rPr>
        <w:t>【同题组】 （本题8分）</w:t>
      </w:r>
    </w:p>
    <w:p w14:paraId="0F0D4C17">
      <w:pPr>
        <w:spacing w:after="60"/>
        <w:ind w:left="200" w:firstLine="0"/>
      </w:pPr>
      <w:r>
        <w:rPr>
          <w:rFonts w:ascii="Hiragino Sans GB" w:hAnsi="Hiragino Sans GB" w:eastAsia="Hiragino Sans GB" w:cs="Hiragino Sans GB"/>
          <w:b/>
          <w:color w:val="1F5E8C"/>
          <w:sz w:val="20"/>
        </w:rPr>
        <w:t>· 时代背景：和平与发展仍是时代主题</w:t>
      </w:r>
    </w:p>
    <w:p w14:paraId="2E1C2405">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57B32ADE">
      <w:pPr>
        <w:spacing w:after="60"/>
        <w:ind w:left="200" w:firstLine="0"/>
      </w:pPr>
      <w:r>
        <w:rPr>
          <w:rFonts w:ascii="Hiragino Sans GB" w:hAnsi="Hiragino Sans GB" w:eastAsia="Hiragino Sans GB" w:cs="Hiragino Sans GB"/>
          <w:b/>
          <w:color w:val="1F5E8C"/>
          <w:sz w:val="20"/>
        </w:rPr>
        <w:t>· 经济全球化：共享经济全球化成果，促进世界经济共同繁荣；建设开放型世界经济，扩大开放合作；顺应经济全球化趋势，反对贸易保护主义</w:t>
      </w:r>
    </w:p>
    <w:p w14:paraId="09DE64E6">
      <w:pPr>
        <w:spacing w:after="60"/>
        <w:ind w:left="200" w:firstLine="0"/>
      </w:pPr>
      <w:r>
        <w:rPr>
          <w:rFonts w:ascii="Hiragino Sans GB" w:hAnsi="Hiragino Sans GB" w:eastAsia="Hiragino Sans GB" w:cs="Hiragino Sans GB"/>
          <w:b/>
          <w:color w:val="1F5E8C"/>
          <w:sz w:val="20"/>
        </w:rPr>
        <w:t>· 政治多极化：推动国际秩序和全球治理体系更加公正合理；推动构建人类命运共同体；世界多极化与全球南方联合自强；世界多极化是当今国际形势的突出特点</w:t>
      </w:r>
    </w:p>
    <w:p w14:paraId="670E38DC">
      <w:pPr>
        <w:spacing w:after="60"/>
        <w:ind w:left="200" w:firstLine="0"/>
      </w:pPr>
      <w:r>
        <w:rPr>
          <w:rFonts w:ascii="Hiragino Sans GB" w:hAnsi="Hiragino Sans GB" w:eastAsia="Hiragino Sans GB" w:cs="Hiragino Sans GB"/>
          <w:b/>
          <w:color w:val="1F5E8C"/>
          <w:sz w:val="20"/>
        </w:rPr>
        <w:t>· 中国：中国推动构建人类命运共同体；习近平外交思想指导中国特色大国外交（外交为民、服务中国式现代化）</w:t>
      </w:r>
    </w:p>
    <w:p w14:paraId="27EA5F2E">
      <w:pPr>
        <w:spacing w:before="140" w:after="60"/>
      </w:pPr>
      <w:r>
        <w:rPr>
          <w:rFonts w:ascii="Hiragino Sans GB" w:hAnsi="Hiragino Sans GB" w:eastAsia="Hiragino Sans GB" w:cs="Hiragino Sans GB"/>
          <w:b/>
          <w:color w:val="1F5E8C"/>
          <w:sz w:val="22"/>
        </w:rPr>
        <w:t>2. 2026东城一模Q19(3)</w:t>
      </w:r>
    </w:p>
    <w:p w14:paraId="78EEA63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题目追问高水平开放与产业链韧性的关系，北京借助“两区”建设、国际科创交流和开放型经济平台接入全球创新资源，体现开放对未来产业韧性的支撑。</w:t>
      </w:r>
    </w:p>
    <w:p w14:paraId="53C8CFB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结合材料二，运用《当代国际政治与经济》知识，分析在推动未来产业中，北京是如何统筹高水平对外开放与提升产业链韧性之间关系的。（8分）</w:t>
      </w:r>
    </w:p>
    <w:p w14:paraId="54A054A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材料写北京引进来走出去并举、办世界级产业大会、设国际科创枢纽联络处，都是主动扩大对外合作的动作，指向“建设开放型世界经济，扩大开放合作”。</w:t>
      </w:r>
    </w:p>
    <w:p w14:paraId="222F5EC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北京坚持引进来与走出去相结合,发展更高层次开放型经济,扩大国际科创交流合作,以开放促进产业升级、筑牢安全基础。</w:t>
      </w:r>
    </w:p>
    <w:p w14:paraId="43AFD69E">
      <w:pPr>
        <w:spacing w:before="40" w:after="80"/>
      </w:pPr>
      <w:r>
        <w:rPr>
          <w:rFonts w:ascii="Hiragino Sans GB" w:hAnsi="Hiragino Sans GB" w:eastAsia="Hiragino Sans GB" w:cs="Hiragino Sans GB"/>
          <w:b/>
          <w:color w:val="5F6B73"/>
          <w:sz w:val="21"/>
        </w:rPr>
        <w:t>【同题组】 （本题8分）</w:t>
      </w:r>
    </w:p>
    <w:p w14:paraId="5FF96683">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建设开放型世界经济，扩大开放合作；发展更高层次开放型经济；中国扩大高水平对外开放与制度型开放；积极参与全球经济治理和经贸规则完善；参与国际标准制定，提升国际规则话语权；统筹开放与安全，维护产业链供应链安全稳定；以开放促进产业升级，为未来产业拓展国际空间，提升国际竞争力，筑牢安全基础</w:t>
      </w:r>
    </w:p>
    <w:p w14:paraId="0EE26E1B">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核心答题点：坚持开放合作和包容普惠</w:t>
      </w:r>
    </w:p>
    <w:p w14:paraId="219E90FB">
      <w:pPr>
        <w:spacing w:before="140" w:after="60"/>
      </w:pPr>
      <w:r>
        <w:rPr>
          <w:rFonts w:ascii="Hiragino Sans GB" w:hAnsi="Hiragino Sans GB" w:eastAsia="Hiragino Sans GB" w:cs="Hiragino Sans GB"/>
          <w:b/>
          <w:color w:val="1F5E8C"/>
          <w:sz w:val="22"/>
        </w:rPr>
        <w:t>1. 2026西城二模Q19(2)</w:t>
      </w:r>
    </w:p>
    <w:p w14:paraId="108941A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释放数据价值、繁荣数字经济，需要在开放合作、包容普惠和安全保障中弥合全球数字鸿沟，让更多国家共享数字经济发展成果。</w:t>
      </w:r>
    </w:p>
    <w:p w14:paraId="508047F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结合材料，运用《当代国际政治与经济》知识，为释放数据价值、繁荣数字经济提2条建议，并说明理由。</w:t>
      </w:r>
    </w:p>
    <w:p w14:paraId="6F3D33E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数字经济不是少数发达国家的内部循环——数据资源、数字基础设施在各国之间分布不均，普惠和包容是各国共同受益的现实前提。要给出释放数据价值、繁荣数字经济的建议，建议必须可以被各国接受，因此立足点应在开放合作和能力共享，而不是单边主张。先把开放合作和包容普惠作为建议的方向点明；再写具体路径——共享数据资源、共建数字能力；进而接到让更多国家参与数字经济发展并分享发展成果。</w:t>
      </w:r>
    </w:p>
    <w:p w14:paraId="75D9558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各国应坚持开放合作和包容普惠，助力弥合全球数字鸿沟、释放数据价值、繁荣数字经济，让更多国家共享数字经济发展成果。</w:t>
      </w:r>
    </w:p>
    <w:p w14:paraId="1B4B2E49">
      <w:pPr>
        <w:spacing w:before="40" w:after="80"/>
      </w:pPr>
      <w:r>
        <w:rPr>
          <w:rFonts w:ascii="Hiragino Sans GB" w:hAnsi="Hiragino Sans GB" w:eastAsia="Hiragino Sans GB" w:cs="Hiragino Sans GB"/>
          <w:b/>
          <w:color w:val="5F6B73"/>
          <w:sz w:val="21"/>
        </w:rPr>
        <w:t>【同题组】 （本题4分）</w:t>
      </w:r>
    </w:p>
    <w:p w14:paraId="2BB6EC44">
      <w:pPr>
        <w:spacing w:after="60"/>
        <w:ind w:left="200" w:firstLine="0"/>
      </w:pPr>
      <w:r>
        <w:rPr>
          <w:rFonts w:ascii="Hiragino Sans GB" w:hAnsi="Hiragino Sans GB" w:eastAsia="Hiragino Sans GB" w:cs="Hiragino Sans GB"/>
          <w:b/>
          <w:color w:val="1F5E8C"/>
          <w:sz w:val="20"/>
        </w:rPr>
        <w:t>· 经济全球化：坚持开放合作和包容普惠</w:t>
      </w:r>
    </w:p>
    <w:p w14:paraId="4F131021">
      <w:pPr>
        <w:spacing w:after="60"/>
        <w:ind w:left="200" w:firstLine="0"/>
      </w:pPr>
      <w:r>
        <w:rPr>
          <w:rFonts w:ascii="Hiragino Sans GB" w:hAnsi="Hiragino Sans GB" w:eastAsia="Hiragino Sans GB" w:cs="Hiragino Sans GB"/>
          <w:b/>
          <w:color w:val="1F5E8C"/>
          <w:sz w:val="20"/>
        </w:rPr>
        <w:t>· 政治多极化：推动国际秩序和全球治理体系更加公正合理；坚持主权平等与安全保障</w:t>
      </w:r>
    </w:p>
    <w:p w14:paraId="7B9038A5">
      <w:pPr>
        <w:pStyle w:val="4"/>
      </w:pPr>
      <w:r>
        <w:rPr>
          <w:rFonts w:eastAsia="Hiragino Sans GB" w:ascii="Hiragino Sans GB" w:hAnsi="Hiragino Sans GB" w:cs="Hiragino Sans GB"/>
          <w:b/>
          <w:color w:val="2F6F9F"/>
          <w:sz w:val="28"/>
        </w:rPr>
        <w:t>开：高水平对外开放</w:t>
      </w:r>
    </w:p>
    <w:p w14:paraId="54B6F416">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核心答题点：提高开放型经济水平</w:t>
      </w:r>
    </w:p>
    <w:p w14:paraId="465FD82A">
      <w:pPr>
        <w:spacing w:before="140" w:after="60"/>
      </w:pPr>
      <w:r>
        <w:rPr>
          <w:rFonts w:ascii="Hiragino Sans GB" w:hAnsi="Hiragino Sans GB" w:eastAsia="Hiragino Sans GB" w:cs="Hiragino Sans GB"/>
          <w:b/>
          <w:color w:val="1F5E8C"/>
          <w:sz w:val="22"/>
        </w:rPr>
        <w:t>1. 2024朝阳期中Q20(3)</w:t>
      </w:r>
    </w:p>
    <w:p w14:paraId="224FF6B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数贸会通过创新产品、国际投资签约和数字平台联通中外商品，体现我国通过办展、搭平台、促合作提升开放型经济水平。</w:t>
      </w:r>
    </w:p>
    <w:p w14:paraId="385CD4B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结合材料，运用《当代国际政治与经济》知识，以“数字驱动 商通全球”为主题撰写一篇短评。</w:t>
      </w:r>
    </w:p>
    <w:p w14:paraId="696F327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数贸会把创新产品发布、国际投资签约、数字平台联通中外商品三类活动叠加在一场展会里，呈现的是中国办展会、搭平台、促合作三位一体的开放安排。短评要把展会从"具体成果"上升为"开放型经济水平的提升"，必须解释这场展会如何让中国对外开放上一个台阶。先把创新产品、国际投资签约、数字平台联通商品三条线拼成办展、搭台、促合作的开放组合拳，再写中国通过这些动作汇聚国际资源，最后指向建设更高层次的开放型经济。</w:t>
      </w:r>
    </w:p>
    <w:p w14:paraId="58C72FC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我国办好全球数字贸易博览会，促进数字产品贸易、国际投资合作和商贸联通，有利于建设高层次开放型经济。</w:t>
      </w:r>
    </w:p>
    <w:p w14:paraId="3F2B68C4">
      <w:pPr>
        <w:spacing w:before="40" w:after="80"/>
      </w:pPr>
      <w:r>
        <w:rPr>
          <w:rFonts w:ascii="Hiragino Sans GB" w:hAnsi="Hiragino Sans GB" w:eastAsia="Hiragino Sans GB" w:cs="Hiragino Sans GB"/>
          <w:b/>
          <w:color w:val="5F6B73"/>
          <w:sz w:val="21"/>
        </w:rPr>
        <w:t>【同题组】</w:t>
      </w:r>
    </w:p>
    <w:p w14:paraId="65675B4D">
      <w:pPr>
        <w:spacing w:after="60"/>
        <w:ind w:left="200" w:firstLine="0"/>
      </w:pPr>
      <w:r>
        <w:rPr>
          <w:rFonts w:ascii="Hiragino Sans GB" w:hAnsi="Hiragino Sans GB" w:eastAsia="Hiragino Sans GB" w:cs="Hiragino Sans GB"/>
          <w:b/>
          <w:color w:val="1F5E8C"/>
          <w:sz w:val="20"/>
        </w:rPr>
        <w:t>· 经济全球化：共享经济全球化成果，促进世界经济共同繁荣；促进全球资源优化配置和国际贸易发展；推进贸易和投资自由化便利化；推动经济全球化朝着更加开放、包容、普惠、平衡、共赢方向发展；提高开放型经济水平；发展更高层次开放型经济；利用两个市场两种资源优化全球资源配置；数字贸易与数字经济跨境流通</w:t>
      </w:r>
    </w:p>
    <w:p w14:paraId="00B28AD2">
      <w:pPr>
        <w:spacing w:after="60"/>
        <w:ind w:left="200" w:firstLine="0"/>
      </w:pPr>
      <w:r>
        <w:rPr>
          <w:rFonts w:ascii="Hiragino Sans GB" w:hAnsi="Hiragino Sans GB" w:eastAsia="Hiragino Sans GB" w:cs="Hiragino Sans GB"/>
          <w:b/>
          <w:color w:val="1F5E8C"/>
          <w:sz w:val="20"/>
        </w:rPr>
        <w:t>· 政治多极化：共商共建共享的全球治理观</w:t>
      </w:r>
    </w:p>
    <w:p w14:paraId="79CF31C7">
      <w:pPr>
        <w:spacing w:before="140" w:after="60"/>
      </w:pPr>
      <w:r>
        <w:rPr>
          <w:rFonts w:ascii="Hiragino Sans GB" w:hAnsi="Hiragino Sans GB" w:eastAsia="Hiragino Sans GB" w:cs="Hiragino Sans GB"/>
          <w:b/>
          <w:color w:val="1F5E8C"/>
          <w:sz w:val="22"/>
        </w:rPr>
        <w:t>2. 2025顺义一模Q20</w:t>
      </w:r>
    </w:p>
    <w:p w14:paraId="5C81599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顺义一模的“小而美”项目直接回应共建国家民生需求，让国际发展合作成果惠及普通民众，说明经济全球化成果要更多指向共建国家发展和民生改善上。</w:t>
      </w:r>
    </w:p>
    <w:p w14:paraId="3B5680C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结合材料，运用《当代国际政治与经济》知识，说明“小而美”项目为何成为中国开展国际发展合作的亮点和名片。</w:t>
      </w:r>
    </w:p>
    <w:p w14:paraId="2725A28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“小而美”落在共建国家民生上，让发展成果惠及当地普通民众，这正是开放红利朝普惠包容走的开放型经济，故用提高开放型经济水平作答。</w:t>
      </w:r>
    </w:p>
    <w:p w14:paraId="3B7BAE2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"小而美"项目发展开放型经济、提高开放型经济水平,坚持共商共建共享原则,推动经济全球化朝开放包容普惠方向发展,成为中国名片。</w:t>
      </w:r>
    </w:p>
    <w:p w14:paraId="2442FEEB">
      <w:pPr>
        <w:spacing w:before="40" w:after="80"/>
      </w:pPr>
      <w:r>
        <w:rPr>
          <w:rFonts w:ascii="Hiragino Sans GB" w:hAnsi="Hiragino Sans GB" w:eastAsia="Hiragino Sans GB" w:cs="Hiragino Sans GB"/>
          <w:b/>
          <w:color w:val="5F6B73"/>
          <w:sz w:val="21"/>
        </w:rPr>
        <w:t>【同题组】</w:t>
      </w:r>
    </w:p>
    <w:p w14:paraId="3E8452C3">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经济全球化：推动经济全球化朝着更加开放、包容、普惠、平衡、共赢方向发展；提高开放型经济水平</w:t>
      </w:r>
    </w:p>
    <w:p w14:paraId="7D858A7B">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政治多极化：共商共建共享的全球治理观；推动国际秩序和全球治理体系更加公正合理；推动国际关系民主化</w:t>
      </w:r>
    </w:p>
    <w:p w14:paraId="7B57B129">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75388E78">
      <w:pPr>
        <w:spacing w:before="140" w:after="60"/>
      </w:pPr>
      <w:r>
        <w:rPr>
          <w:rFonts w:ascii="Hiragino Sans GB" w:hAnsi="Hiragino Sans GB" w:eastAsia="Hiragino Sans GB" w:cs="Hiragino Sans GB"/>
          <w:b/>
          <w:color w:val="1F5E8C"/>
          <w:sz w:val="22"/>
        </w:rPr>
        <w:t>3. 2025丰台一模Q20北京“两区”通关创新</w:t>
      </w:r>
    </w:p>
    <w:p w14:paraId="63223E6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要“两区”举措如何助力开放型经济迈上新台阶，题干中"分钟通关"等通关创新直接缩短跨境流程，需要把这些通关创新翻译为交易成本下降、通关效率提升、货物贸易规模扩大的便利化链，对应贸易投资自由化便利化机制。</w:t>
      </w:r>
    </w:p>
    <w:p w14:paraId="6B8594C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结合材料，运用《经济与社会》《当代国际政治与经济》知识，说明北京“两区”建设的举措是如何助力开放型经济迈上新台阶的。</w:t>
      </w:r>
    </w:p>
    <w:p w14:paraId="227F7B6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材料里“合格保证+符合性验证”实现进口机电设备“分钟通关”，效率一提、成本一降，开放就转成实绩，对应“提高开放型经济水平”。</w:t>
      </w:r>
    </w:p>
    <w:p w14:paraId="414F526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北京“两区”出台外商投资条例、实施优惠政策、创新通关模式，提高对外开放水平，助力开放型经济高质量发展迈上新台阶。</w:t>
      </w:r>
    </w:p>
    <w:p w14:paraId="48CC0226">
      <w:pPr>
        <w:spacing w:before="40" w:after="80"/>
      </w:pPr>
      <w:r>
        <w:rPr>
          <w:rFonts w:ascii="Hiragino Sans GB" w:hAnsi="Hiragino Sans GB" w:eastAsia="Hiragino Sans GB" w:cs="Hiragino Sans GB"/>
          <w:b/>
          <w:color w:val="5F6B73"/>
          <w:sz w:val="21"/>
        </w:rPr>
        <w:t>【同题组】</w:t>
      </w:r>
    </w:p>
    <w:p w14:paraId="72D132A6">
      <w:pPr>
        <w:spacing w:after="60"/>
        <w:ind w:left="200" w:firstLine="0"/>
      </w:pPr>
      <w:r>
        <w:rPr>
          <w:rFonts w:ascii="Hiragino Sans GB" w:hAnsi="Hiragino Sans GB" w:eastAsia="Hiragino Sans GB" w:cs="Hiragino Sans GB"/>
          <w:b/>
          <w:color w:val="1F5E8C"/>
          <w:sz w:val="20"/>
        </w:rPr>
        <w:t>· 经济全球化：推进贸易和投资自由化便利化；提高开放型经济水平；中国扩大高水平对外开放与制度型开放；内外联通畅通国内国际双循环，提升国际循环质量</w:t>
      </w:r>
    </w:p>
    <w:p w14:paraId="3B48946F">
      <w:pPr>
        <w:spacing w:before="140" w:after="60"/>
      </w:pPr>
      <w:r>
        <w:rPr>
          <w:rFonts w:ascii="Hiragino Sans GB" w:hAnsi="Hiragino Sans GB" w:eastAsia="Hiragino Sans GB" w:cs="Hiragino Sans GB"/>
          <w:b/>
          <w:color w:val="1F5E8C"/>
          <w:sz w:val="22"/>
        </w:rPr>
        <w:t>4. 2025昌平二模Q21</w:t>
      </w:r>
    </w:p>
    <w:p w14:paraId="244EE99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题目列出扩大免签、拓宽融资、激活双边投资促进工作组等稳外资举措，问其开放意义；这些措施把跨国人员往来、资本流动和贸易合作连接起来，指向更高水平开放中的经贸合作。</w:t>
      </w:r>
    </w:p>
    <w:p w14:paraId="104CD4B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结合材料，说明上述举措对我国建设更高水平的开放型经济具有什么重要意义。</w:t>
      </w:r>
    </w:p>
    <w:p w14:paraId="72A1792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材料中放宽电信医疗教育准入、取消制造业外资限制，开放领域不断变宽，引外资入场用好两个市场两种资源，对应“提高开放型经济水平”这一核心点。</w:t>
      </w:r>
    </w:p>
    <w:p w14:paraId="42B17A7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上述举措扩大开放领域、吸引外资进入，有利于充分利用国内国际两个市场两种资源，提高对外开放型经济发展水平。</w:t>
      </w:r>
    </w:p>
    <w:p w14:paraId="26E11371">
      <w:pPr>
        <w:spacing w:before="40" w:after="80"/>
      </w:pPr>
      <w:r>
        <w:rPr>
          <w:rFonts w:ascii="Hiragino Sans GB" w:hAnsi="Hiragino Sans GB" w:eastAsia="Hiragino Sans GB" w:cs="Hiragino Sans GB"/>
          <w:b/>
          <w:color w:val="5F6B73"/>
          <w:sz w:val="21"/>
        </w:rPr>
        <w:t>【同题组】 （本题8分）</w:t>
      </w:r>
    </w:p>
    <w:p w14:paraId="1DA34702">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推进普惠包容的经济全球化，推动构建更加开放、包容的全球经济格局；提高开放型经济水平；利用两个市场两种资源优化全球资源配置；积极参与全球经济治理和经贸规则完善；参与国际标准制定，提升国际规则话语权</w:t>
      </w:r>
    </w:p>
    <w:p w14:paraId="384AB5A7">
      <w:pPr>
        <w:spacing w:before="140" w:after="60"/>
      </w:pPr>
      <w:r>
        <w:rPr>
          <w:rFonts w:ascii="Hiragino Sans GB" w:hAnsi="Hiragino Sans GB" w:eastAsia="Hiragino Sans GB" w:cs="Hiragino Sans GB"/>
          <w:b/>
          <w:color w:val="1F5E8C"/>
          <w:sz w:val="22"/>
        </w:rPr>
        <w:t>5. 2024海淀一模Q18(1)</w:t>
      </w:r>
    </w:p>
    <w:p w14:paraId="57A41E5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免签、互免签证、简化签证手续和口岸签证便利化直接降低中外人员商贸往来成本，题目追问对开放的积极影响时，应先转化为贸易投资便利化和自由化。</w:t>
      </w:r>
    </w:p>
    <w:p w14:paraId="0A317AF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结合材料，运用《当代国际政治与经济》知识，预测上述举措对服务高水平对外开放的积极影响。（6分）</w:t>
      </w:r>
    </w:p>
    <w:p w14:paraId="761F100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扩大单方面免签、放宽口岸签证条件，直接降低来华成本、提升往来便利度，这种贸易投资便利化的积累正是“提高开放型经济水平”要解释的内容。</w:t>
      </w:r>
    </w:p>
    <w:p w14:paraId="07B99B0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降低活动成本、提升往来便利度，促进贸易投资便利化自由化，更大范围更宽领域提高开放型经济水平。</w:t>
      </w:r>
    </w:p>
    <w:p w14:paraId="45C224F6">
      <w:pPr>
        <w:spacing w:before="40" w:after="80"/>
      </w:pPr>
      <w:r>
        <w:rPr>
          <w:rFonts w:ascii="Hiragino Sans GB" w:hAnsi="Hiragino Sans GB" w:eastAsia="Hiragino Sans GB" w:cs="Hiragino Sans GB"/>
          <w:b/>
          <w:color w:val="5F6B73"/>
          <w:sz w:val="21"/>
        </w:rPr>
        <w:t>【同题组】 （本题6分）</w:t>
      </w:r>
    </w:p>
    <w:p w14:paraId="3618D724">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提高开放型经济水平；发展更高层次开放型经济；利用两个市场两种资源优化全球资源配置；内外联通畅通国内国际双循环，提升国际循环质量</w:t>
      </w:r>
    </w:p>
    <w:p w14:paraId="2EF8441A">
      <w:pPr>
        <w:spacing w:before="140" w:after="60"/>
      </w:pPr>
      <w:r>
        <w:rPr>
          <w:rFonts w:ascii="Hiragino Sans GB" w:hAnsi="Hiragino Sans GB" w:eastAsia="Hiragino Sans GB" w:cs="Hiragino Sans GB"/>
          <w:b/>
          <w:color w:val="1F5E8C"/>
          <w:sz w:val="22"/>
        </w:rPr>
        <w:t>6. 2024朝阳一模Q21</w:t>
      </w:r>
    </w:p>
    <w:p w14:paraId="2DCC15E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题目先要求分析“变局”中的经济形势，题目评价重点提示我国发展的外部环境日趋严峻、风险挑战增多，因此要先说明外部风险压力。</w:t>
      </w:r>
    </w:p>
    <w:p w14:paraId="741CB54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结合上述资料，在分析我国当前经济形势的基础上，运用《当代国际政治与经济》知识，谈谈如何推动中国经济在变局中开新局。</w:t>
      </w:r>
    </w:p>
    <w:p w14:paraId="6573266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面对变局，材料把开放具体化为融入全球产业链、增强韧性；这种把开放从口号变成实际联通的安排，对应的核心术语就是提高开放型经济水平。</w:t>
      </w:r>
    </w:p>
    <w:p w14:paraId="1E17BFB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推进高水平对外开放、提高开放型经济水平，深度融入全球产业链，增强发展韧性，在变局中开新局。</w:t>
      </w:r>
    </w:p>
    <w:p w14:paraId="273E9CB8">
      <w:pPr>
        <w:spacing w:before="40" w:after="80"/>
      </w:pPr>
      <w:r>
        <w:rPr>
          <w:rFonts w:ascii="Hiragino Sans GB" w:hAnsi="Hiragino Sans GB" w:eastAsia="Hiragino Sans GB" w:cs="Hiragino Sans GB"/>
          <w:b/>
          <w:color w:val="5F6B73"/>
          <w:sz w:val="21"/>
        </w:rPr>
        <w:t>【同题组】</w:t>
      </w:r>
    </w:p>
    <w:p w14:paraId="05A7C54C">
      <w:pPr>
        <w:spacing w:after="60"/>
        <w:ind w:left="200" w:firstLine="0"/>
      </w:pPr>
      <w:r>
        <w:rPr>
          <w:rFonts w:ascii="Hiragino Sans GB" w:hAnsi="Hiragino Sans GB" w:eastAsia="Hiragino Sans GB" w:cs="Hiragino Sans GB"/>
          <w:b/>
          <w:color w:val="1F5E8C"/>
          <w:sz w:val="20"/>
        </w:rPr>
        <w:t>· 时代背景：百年变局与外部风险挑战</w:t>
      </w:r>
    </w:p>
    <w:p w14:paraId="34B27056">
      <w:pPr>
        <w:spacing w:after="60"/>
        <w:ind w:left="200" w:firstLine="0"/>
      </w:pPr>
      <w:r>
        <w:rPr>
          <w:rFonts w:ascii="Hiragino Sans GB" w:hAnsi="Hiragino Sans GB" w:eastAsia="Hiragino Sans GB" w:cs="Hiragino Sans GB"/>
          <w:b/>
          <w:color w:val="1F5E8C"/>
          <w:sz w:val="20"/>
        </w:rPr>
        <w:t>· 经济全球化：推动建设开放型世界经济，深化国际分工与合作；提高开放型经济水平；利用两个市场两种资源优化全球资源配置；内外联通畅通国内国际双循环，提升国际循环质量</w:t>
      </w:r>
    </w:p>
    <w:p w14:paraId="738AA80D">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政治多极化：相互尊重、公平正义、合作共赢的新型国际关系；在平等互利基础上开展合作，实现互利共赢；推动构建人类命运共同体；促进共同发展、维护持久和平，共同推进现代化</w:t>
      </w:r>
    </w:p>
    <w:p w14:paraId="1E7737BB">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中国：坚持总体国家安全观，统筹发展与安全，以新安全格局保障新发展格局；和平共处五项原则是我国对外关系基本准则；坚持独立自主、自力更生，增强发展主动权</w:t>
      </w:r>
    </w:p>
    <w:p w14:paraId="23E5B23C">
      <w:pPr>
        <w:spacing w:before="140" w:after="60"/>
      </w:pPr>
      <w:r>
        <w:rPr>
          <w:rFonts w:ascii="Hiragino Sans GB" w:hAnsi="Hiragino Sans GB" w:eastAsia="Hiragino Sans GB" w:cs="Hiragino Sans GB"/>
          <w:b/>
          <w:color w:val="1F5E8C"/>
          <w:sz w:val="22"/>
        </w:rPr>
        <w:t>7. 2025西城一模Q18</w:t>
      </w:r>
    </w:p>
    <w:p w14:paraId="0131674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085D36B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从“两条鱼循环”看增长新空间。产自中国的鳗鱼“游”向世界，挪威三文鱼“飞”来中国，增长新空间在不断拓展。结合材料，运用《经济与社会》所学，谈谈中国经济增长新空间是如何拓展的。</w:t>
      </w:r>
    </w:p>
    <w:p w14:paraId="475D086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鳗鱼九成出口、三文鱼大量入华，一出一进让对外开放质量和国际循环水平同步抬升，这种双循环相互促进正是“提高开放型经济水平”要回应的。</w:t>
      </w:r>
    </w:p>
    <w:p w14:paraId="30CF4BB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通过内外联通、双循环相互促进，对外开放质量和水平不断提升，国际循环质量提高，助力特色产业链开拓海外市场。</w:t>
      </w:r>
    </w:p>
    <w:p w14:paraId="42FC63F2">
      <w:pPr>
        <w:spacing w:before="40" w:after="80"/>
      </w:pPr>
      <w:r>
        <w:rPr>
          <w:rFonts w:ascii="Hiragino Sans GB" w:hAnsi="Hiragino Sans GB" w:eastAsia="Hiragino Sans GB" w:cs="Hiragino Sans GB"/>
          <w:b/>
          <w:color w:val="5F6B73"/>
          <w:sz w:val="21"/>
        </w:rPr>
        <w:t>【同题组】</w:t>
      </w:r>
    </w:p>
    <w:p w14:paraId="7E7C211D">
      <w:pPr>
        <w:spacing w:after="60"/>
        <w:ind w:left="200" w:firstLine="0"/>
      </w:pPr>
      <w:r>
        <w:rPr>
          <w:rFonts w:ascii="Hiragino Sans GB" w:hAnsi="Hiragino Sans GB" w:eastAsia="Hiragino Sans GB" w:cs="Hiragino Sans GB"/>
          <w:b/>
          <w:color w:val="1F5E8C"/>
          <w:sz w:val="20"/>
        </w:rPr>
        <w:t>· 经济全球化：推进贸易和投资自由化便利化；提高开放型经济水平；利用两个市场两种资源优化全球资源配置；内外联通畅通国内国际双循环，提升国际循环质量；加强技术创新、提高产品质量，增强竞争力</w:t>
      </w:r>
    </w:p>
    <w:p w14:paraId="3C33AAB8">
      <w:pPr>
        <w:spacing w:after="60"/>
        <w:ind w:left="200" w:firstLine="0"/>
      </w:pPr>
      <w:r>
        <w:rPr>
          <w:rFonts w:ascii="Hiragino Sans GB" w:hAnsi="Hiragino Sans GB" w:eastAsia="Hiragino Sans GB" w:cs="Hiragino Sans GB"/>
          <w:b/>
          <w:color w:val="1F5E8C"/>
          <w:sz w:val="20"/>
        </w:rPr>
        <w:t>· 政治多极化：在平等互利基础上开展合作，实现互利共赢</w:t>
      </w:r>
    </w:p>
    <w:p w14:paraId="7BB1EA79">
      <w:pPr>
        <w:spacing w:before="140" w:after="60"/>
      </w:pPr>
      <w:r>
        <w:rPr>
          <w:rFonts w:ascii="Hiragino Sans GB" w:hAnsi="Hiragino Sans GB" w:eastAsia="Hiragino Sans GB" w:cs="Hiragino Sans GB"/>
          <w:b/>
          <w:color w:val="1F5E8C"/>
          <w:sz w:val="22"/>
        </w:rPr>
        <w:t>8. 2025房山一模Q18(2)</w:t>
      </w:r>
    </w:p>
    <w:p w14:paraId="23258AF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0E6906F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“中国的开源战略不仅是技术上的革新，更是对全球合作新模式的一次积极探索和实践。”结合材料，运用《当代国际政治与经济》知识，谈谈你对这句话的理解。</w:t>
      </w:r>
    </w:p>
    <w:p w14:paraId="0930675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中国主动开放源代码、让各国自由获取使用，是以更高水平的对外开放推动技术共享和开放型世界经济建设，恰好对应提高开放型经济水平。</w:t>
      </w:r>
    </w:p>
    <w:p w14:paraId="5468BD0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中国开源战略坚持高水平对外开放，以科学技术发展推动建设创新型、开放型世界经济，促进经济全球化发展。</w:t>
      </w:r>
    </w:p>
    <w:p w14:paraId="166DDB19">
      <w:pPr>
        <w:spacing w:before="40" w:after="80"/>
      </w:pPr>
      <w:r>
        <w:rPr>
          <w:rFonts w:ascii="Hiragino Sans GB" w:hAnsi="Hiragino Sans GB" w:eastAsia="Hiragino Sans GB" w:cs="Hiragino Sans GB"/>
          <w:b/>
          <w:color w:val="5F6B73"/>
          <w:sz w:val="21"/>
        </w:rPr>
        <w:t>【同题组】</w:t>
      </w:r>
    </w:p>
    <w:p w14:paraId="594F1466">
      <w:pPr>
        <w:spacing w:after="60"/>
        <w:ind w:left="200" w:firstLine="0"/>
      </w:pPr>
      <w:r>
        <w:rPr>
          <w:rFonts w:ascii="Hiragino Sans GB" w:hAnsi="Hiragino Sans GB" w:eastAsia="Hiragino Sans GB" w:cs="Hiragino Sans GB"/>
          <w:b/>
          <w:color w:val="1F5E8C"/>
          <w:sz w:val="20"/>
        </w:rPr>
        <w:t>· 时代背景：和平与发展仍是时代主题</w:t>
      </w:r>
    </w:p>
    <w:p w14:paraId="392643EF">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7AAC2A71">
      <w:pPr>
        <w:spacing w:after="60"/>
        <w:ind w:left="200" w:firstLine="0"/>
      </w:pPr>
      <w:r>
        <w:rPr>
          <w:rFonts w:ascii="Hiragino Sans GB" w:hAnsi="Hiragino Sans GB" w:eastAsia="Hiragino Sans GB" w:cs="Hiragino Sans GB"/>
          <w:b/>
          <w:color w:val="1F5E8C"/>
          <w:sz w:val="20"/>
        </w:rPr>
        <w:t>· 经济全球化：提高开放型经济水平；以科学技术的发展推动建设创新型、开放型世界经济</w:t>
      </w:r>
    </w:p>
    <w:p w14:paraId="3742FE7D">
      <w:pPr>
        <w:spacing w:after="60"/>
        <w:ind w:left="200" w:firstLine="0"/>
      </w:pPr>
      <w:r>
        <w:rPr>
          <w:rFonts w:ascii="Hiragino Sans GB" w:hAnsi="Hiragino Sans GB" w:eastAsia="Hiragino Sans GB" w:cs="Hiragino Sans GB"/>
          <w:b/>
          <w:color w:val="1F5E8C"/>
          <w:sz w:val="20"/>
        </w:rPr>
        <w:t>· 政治多极化：推动构建人类命运共同体</w:t>
      </w:r>
    </w:p>
    <w:p w14:paraId="638F5CEF">
      <w:pPr>
        <w:spacing w:after="60"/>
        <w:ind w:left="200" w:firstLine="0"/>
      </w:pPr>
      <w:r>
        <w:rPr>
          <w:rFonts w:ascii="Hiragino Sans GB" w:hAnsi="Hiragino Sans GB" w:eastAsia="Hiragino Sans GB" w:cs="Hiragino Sans GB"/>
          <w:b/>
          <w:color w:val="1F5E8C"/>
          <w:sz w:val="20"/>
        </w:rPr>
        <w:t>· 中国：坚持正确义利观</w:t>
      </w:r>
    </w:p>
    <w:p w14:paraId="024E9DA0">
      <w:pPr>
        <w:spacing w:after="60"/>
        <w:ind w:left="200" w:firstLine="0"/>
      </w:pPr>
      <w:r>
        <w:rPr>
          <w:rFonts w:ascii="Hiragino Sans GB" w:hAnsi="Hiragino Sans GB" w:eastAsia="Hiragino Sans GB" w:cs="Hiragino Sans GB"/>
          <w:b/>
          <w:color w:val="1F5E8C"/>
          <w:sz w:val="20"/>
        </w:rPr>
        <w:t>· 联合国：维护《联合国宪章》宗旨和原则</w:t>
      </w:r>
    </w:p>
    <w:p w14:paraId="3DBC0575">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核心答题点：发展更高层次开放型经济</w:t>
      </w:r>
    </w:p>
    <w:p w14:paraId="5AC4673E">
      <w:pPr>
        <w:spacing w:before="140" w:after="60"/>
      </w:pPr>
      <w:r>
        <w:rPr>
          <w:rFonts w:ascii="Hiragino Sans GB" w:hAnsi="Hiragino Sans GB" w:eastAsia="Hiragino Sans GB" w:cs="Hiragino Sans GB"/>
          <w:b/>
          <w:color w:val="1F5E8C"/>
          <w:sz w:val="22"/>
        </w:rPr>
        <w:t>1. 2026东城一模Q19(3)</w:t>
      </w:r>
    </w:p>
    <w:p w14:paraId="5FFA8CF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题目追问高水平开放与产业链韧性的关系，北京借助“两区”建设、国际科创交流和开放型经济平台接入全球创新资源，体现开放对未来产业韧性的支撑。</w:t>
      </w:r>
    </w:p>
    <w:p w14:paraId="4B2FA93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结合材料二，运用《当代国际政治与经济》知识，分析在推动未来产业中，北京是如何统筹高水平对外开放与提升产业链韧性之间关系的。（8分）</w:t>
      </w:r>
    </w:p>
    <w:p w14:paraId="2184B4F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北京“两区”建设、世界级产业大会、国际科创枢纽联络处、研判全球产业链趋势等动作组合呈现，开放动作集中指向接入全球创新资源以支撑未来产业。问"如何统筹"开放与产业链韧性，需要把高水平开放讲成未来产业获取国际创新资源的渠道，而不是只罗列开放政策。先把“两区”建设、产业大会、国际科创交流等概括为引进来与走出去相结合的开放组合，再写其稳步扩大制度型开放、对接全球创新资源，最后指向为未来产业集聚资源、提升产业链韧性。</w:t>
      </w:r>
    </w:p>
    <w:p w14:paraId="61C4B66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北京坚持引进来与走出去相结合，举办世界级产业大会、设立国际科创枢纽联络处、研判全球产业链趋势，开展国际科创交流合作，发展更高层次开放型经济，为未来产业集聚全球创新资源。</w:t>
      </w:r>
    </w:p>
    <w:p w14:paraId="4F1D5938">
      <w:pPr>
        <w:spacing w:before="40" w:after="80"/>
      </w:pPr>
      <w:r>
        <w:rPr>
          <w:rFonts w:ascii="Hiragino Sans GB" w:hAnsi="Hiragino Sans GB" w:eastAsia="Hiragino Sans GB" w:cs="Hiragino Sans GB"/>
          <w:b/>
          <w:color w:val="5F6B73"/>
          <w:sz w:val="21"/>
        </w:rPr>
        <w:t>【同题组】 （本题8分）</w:t>
      </w:r>
    </w:p>
    <w:p w14:paraId="48FAD8F5">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建设开放型世界经济，扩大开放合作；发展更高层次开放型经济；中国扩大高水平对外开放与制度型开放；积极参与全球经济治理和经贸规则完善；参与国际标准制定，提升国际规则话语权；统筹开放与安全，维护产业链供应链安全稳定；以开放促进产业升级，为未来产业拓展国际空间，提升国际竞争力，筑牢安全基础</w:t>
      </w:r>
    </w:p>
    <w:p w14:paraId="29BB8ED9">
      <w:pPr>
        <w:spacing w:before="140" w:after="60"/>
      </w:pPr>
      <w:r>
        <w:rPr>
          <w:rFonts w:ascii="Hiragino Sans GB" w:hAnsi="Hiragino Sans GB" w:eastAsia="Hiragino Sans GB" w:cs="Hiragino Sans GB"/>
          <w:b/>
          <w:color w:val="1F5E8C"/>
          <w:sz w:val="22"/>
        </w:rPr>
        <w:t>2. 2024朝阳期中Q20(3)"数字驱动商通全球"短评</w:t>
      </w:r>
    </w:p>
    <w:p w14:paraId="6330FC6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505E744C">
      <w:pPr>
        <w:spacing w:before="40" w:after="80"/>
      </w:pPr>
      <w:r>
        <w:rPr>
          <w:rFonts w:ascii="Hiragino Sans GB" w:hAnsi="Hiragino Sans GB" w:eastAsia="Hiragino Sans GB" w:cs="Hiragino Sans GB"/>
          <w:b/>
          <w:color w:val="546A7B"/>
          <w:sz w:val="21"/>
        </w:rPr>
        <w:t>【设问】 结合材料，运用《当代国际政治与经济》知识，以“数字驱动 商通全球”为主题撰写一篇短评。</w:t>
      </w:r>
    </w:p>
    <w:p w14:paraId="0FEE10D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本题的开放线索来自数贸会、首发首秀、签约和“智慧非洲”等数字贸易平台，不是制度规则对接。应从高水平对外开放和开放型经济建设切入：数字贸易平台把中国市场、数字技术和国际合作连接起来，扩大贸易合作与共享数字红利，推动经济全球化朝更加开放包容方向发展。</w:t>
      </w:r>
    </w:p>
    <w:p w14:paraId="7DDA000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办好数字贸易博览会以开放促合作，有利于我国建设高层次开放型经济，推动经济全球化朝更加开放包容方向发展。</w:t>
      </w:r>
    </w:p>
    <w:p w14:paraId="0D34A5E8">
      <w:pPr>
        <w:spacing w:before="40" w:after="80"/>
      </w:pPr>
      <w:r>
        <w:rPr>
          <w:rFonts w:ascii="Hiragino Sans GB" w:hAnsi="Hiragino Sans GB" w:eastAsia="Hiragino Sans GB" w:cs="Hiragino Sans GB"/>
          <w:b/>
          <w:color w:val="5F6B73"/>
          <w:sz w:val="21"/>
        </w:rPr>
        <w:t>【同题组】</w:t>
      </w:r>
    </w:p>
    <w:p w14:paraId="2DFE880A">
      <w:pPr>
        <w:spacing w:after="60"/>
        <w:ind w:left="200" w:firstLine="0"/>
      </w:pPr>
      <w:r>
        <w:rPr>
          <w:rFonts w:ascii="Hiragino Sans GB" w:hAnsi="Hiragino Sans GB" w:eastAsia="Hiragino Sans GB" w:cs="Hiragino Sans GB"/>
          <w:b/>
          <w:color w:val="1F5E8C"/>
          <w:sz w:val="20"/>
        </w:rPr>
        <w:t>· 经济全球化：共享经济全球化成果，促进世界经济共同繁荣；促进全球资源优化配置和国际贸易发展；推进贸易和投资自由化便利化；推动经济全球化朝着更加开放、包容、普惠、平衡、共赢方向发展；提高开放型经济水平；发展更高层次开放型经济；利用两个市场两种资源优化全球资源配置；数字贸易与数字经济跨境流通</w:t>
      </w:r>
    </w:p>
    <w:p w14:paraId="7DE02548">
      <w:pPr>
        <w:spacing w:after="60"/>
        <w:ind w:left="200" w:firstLine="0"/>
      </w:pPr>
      <w:r>
        <w:rPr>
          <w:rFonts w:ascii="Hiragino Sans GB" w:hAnsi="Hiragino Sans GB" w:eastAsia="Hiragino Sans GB" w:cs="Hiragino Sans GB"/>
          <w:b/>
          <w:color w:val="1F5E8C"/>
          <w:sz w:val="20"/>
        </w:rPr>
        <w:t>· 政治多极化：共商共建共享的全球治理观</w:t>
      </w:r>
    </w:p>
    <w:p w14:paraId="4959F97B">
      <w:pPr>
        <w:spacing w:before="140" w:after="60"/>
      </w:pPr>
      <w:r>
        <w:rPr>
          <w:rFonts w:ascii="Hiragino Sans GB" w:hAnsi="Hiragino Sans GB" w:eastAsia="Hiragino Sans GB" w:cs="Hiragino Sans GB"/>
          <w:b/>
          <w:color w:val="1F5E8C"/>
          <w:sz w:val="22"/>
        </w:rPr>
        <w:t>3. 2026门头沟一模Q20——海南自贸港全岛封关的国内国际意义</w:t>
      </w:r>
    </w:p>
    <w:p w14:paraId="2EC1365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题面列举零关税税目扩大、口岸管理优化、压缩"二线"出岛申报项目等具体机制；题目指向分析国内意义，封关机制直接降低企业贸易成本。</w:t>
      </w:r>
    </w:p>
    <w:p w14:paraId="391A1C3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结合材料，运用《当代国际政治与经济》知识，分析海南自贸港全岛封关为何能为中国经济发展注入新动能、为世界经济开放发展注入新活力。</w:t>
      </w:r>
    </w:p>
    <w:p w14:paraId="56C38D5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题面列举零关税税目扩大、口岸管理优化、压缩"二线"出岛申报项目等具体机制；题目要求分析国内意义，封关机制直接降低企业贸易成本。 由具体做法看理论落点，核心在规则、标准、平台和制度安排如何把开放落成可操作的机制。因此这一条可归入“发展更高层次开放型经济”：海南自贸港主动对接国际高标准经贸规则、推动制度型开放，发展更高层次开放型经济，为全球提供高水平开放新范例。</w:t>
      </w:r>
    </w:p>
    <w:p w14:paraId="155A6A8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海南自贸港主动对接国际高标准经贸规则、推动制度型开放，发展更高层次开放型经济，为全球提供高水平开放新范例。</w:t>
      </w:r>
    </w:p>
    <w:p w14:paraId="0DE1DDCE">
      <w:pPr>
        <w:spacing w:before="40" w:after="80"/>
      </w:pPr>
      <w:r>
        <w:rPr>
          <w:rFonts w:ascii="Hiragino Sans GB" w:hAnsi="Hiragino Sans GB" w:eastAsia="Hiragino Sans GB" w:cs="Hiragino Sans GB"/>
          <w:b/>
          <w:color w:val="5F6B73"/>
          <w:sz w:val="21"/>
        </w:rPr>
        <w:t>【同题组】</w:t>
      </w:r>
    </w:p>
    <w:p w14:paraId="1479A3F7">
      <w:pPr>
        <w:spacing w:after="60"/>
        <w:ind w:left="200" w:firstLine="0"/>
      </w:pPr>
      <w:r>
        <w:rPr>
          <w:rFonts w:ascii="Hiragino Sans GB" w:hAnsi="Hiragino Sans GB" w:eastAsia="Hiragino Sans GB" w:cs="Hiragino Sans GB"/>
          <w:b/>
          <w:color w:val="1F5E8C"/>
          <w:sz w:val="20"/>
        </w:rPr>
        <w:t>· 经济全球化：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w:t>
      </w:r>
    </w:p>
    <w:p w14:paraId="2A789F9F">
      <w:pPr>
        <w:spacing w:before="140" w:after="60"/>
      </w:pPr>
      <w:r>
        <w:rPr>
          <w:rFonts w:ascii="Hiragino Sans GB" w:hAnsi="Hiragino Sans GB" w:eastAsia="Hiragino Sans GB" w:cs="Hiragino Sans GB"/>
          <w:b/>
          <w:color w:val="1F5E8C"/>
          <w:sz w:val="22"/>
        </w:rPr>
        <w:t>4. 2024海淀一模Q18(1)</w:t>
      </w:r>
    </w:p>
    <w:p w14:paraId="327AB36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免签、互免签证、简化签证手续和口岸签证便利化直接降低中外人员商贸往来成本，题目追问对开放的积极影响时，应先转化为贸易投资便利化和自由化。</w:t>
      </w:r>
    </w:p>
    <w:p w14:paraId="7EE0038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结合材料，运用《当代国际政治与经济》知识，预测上述举措对服务高水平对外开放的积极影响。（6分）</w:t>
      </w:r>
    </w:p>
    <w:p w14:paraId="5FBBB3A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免签、互免签证和口岸签证便利化直接降低人员往来成本，进而带动旅游、商务、投资和服务交流。这里没有规则制度对接线索，因此不能写“制度型开放”。设问问对高水平对外开放的积极影响，应从人员往来便利化促进贸易投资、提升开放质量切入。</w:t>
      </w:r>
    </w:p>
    <w:p w14:paraId="3597EE1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该举措便利中外人员往来，促进商务、旅游和投资交流，服务高水平对外开放，发展更高层次开放型经济、提升开放质量。</w:t>
      </w:r>
    </w:p>
    <w:p w14:paraId="2AF2804E">
      <w:pPr>
        <w:spacing w:before="40" w:after="80"/>
      </w:pPr>
      <w:r>
        <w:rPr>
          <w:rFonts w:ascii="Hiragino Sans GB" w:hAnsi="Hiragino Sans GB" w:eastAsia="Hiragino Sans GB" w:cs="Hiragino Sans GB"/>
          <w:b/>
          <w:color w:val="5F6B73"/>
          <w:sz w:val="21"/>
        </w:rPr>
        <w:t>【同题组】 （本题6分）</w:t>
      </w:r>
    </w:p>
    <w:p w14:paraId="1F6E167A">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提高开放型经济水平；发展更高层次开放型经济；利用两个市场两种资源优化全球资源配置；内外联通畅通国内国际双循环，提升国际循环质量</w:t>
      </w:r>
    </w:p>
    <w:p w14:paraId="2AEA1C1A">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核心答题点：中国扩大高水平对外开放与制度型开放</w:t>
      </w:r>
    </w:p>
    <w:p w14:paraId="093DD175">
      <w:pPr>
        <w:spacing w:before="140" w:after="60"/>
      </w:pPr>
      <w:r>
        <w:rPr>
          <w:rFonts w:ascii="Hiragino Sans GB" w:hAnsi="Hiragino Sans GB" w:eastAsia="Hiragino Sans GB" w:cs="Hiragino Sans GB"/>
          <w:b/>
          <w:color w:val="1F5E8C"/>
          <w:sz w:val="22"/>
        </w:rPr>
        <w:t>1. 2026朝阳一模Q20</w:t>
      </w:r>
    </w:p>
    <w:p w14:paraId="2A038FA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中国同31个国家和地区签署自贸协定、对50个国家实施单方面免签，说明中国用开放平台和制度便利扩大对外开放。</w:t>
      </w:r>
    </w:p>
    <w:p w14:paraId="3CA25EF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结合材料，运用《当代国际政治与经济》的知识，阐述中国为什么能为全球发展注入稳定性和正能量。</w:t>
      </w:r>
    </w:p>
    <w:p w14:paraId="155481C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同31个国家和地区签署自贸协定、对50个国家实施单方面免签，说明中国通过自贸平台、人员往来便利和经贸联通扩大开放。这里的重点是中国持续扩大高水平对外开放，让国际合作更稳定、更便利，而不是海南封关材料。</w:t>
      </w:r>
    </w:p>
    <w:p w14:paraId="50AD988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中国坚定不移扩大高水平对外开放，通过自贸协定和免签便利增强与世界的经贸、人文和要素联通。</w:t>
      </w:r>
    </w:p>
    <w:p w14:paraId="3FE31FD5">
      <w:pPr>
        <w:spacing w:before="40" w:after="80"/>
      </w:pPr>
      <w:r>
        <w:rPr>
          <w:rFonts w:ascii="Hiragino Sans GB" w:hAnsi="Hiragino Sans GB" w:eastAsia="Hiragino Sans GB" w:cs="Hiragino Sans GB"/>
          <w:b/>
          <w:color w:val="5F6B73"/>
          <w:sz w:val="21"/>
        </w:rPr>
        <w:t>【同题组】</w:t>
      </w:r>
    </w:p>
    <w:p w14:paraId="7A8166FC">
      <w:pPr>
        <w:spacing w:after="60"/>
        <w:ind w:left="200" w:firstLine="0"/>
      </w:pPr>
      <w:r>
        <w:rPr>
          <w:rFonts w:ascii="Hiragino Sans GB" w:hAnsi="Hiragino Sans GB" w:eastAsia="Hiragino Sans GB" w:cs="Hiragino Sans GB"/>
          <w:b/>
          <w:color w:val="1F5E8C"/>
          <w:sz w:val="20"/>
        </w:rPr>
        <w:t>· 时代背景：和平与发展仍是时代主题</w:t>
      </w:r>
    </w:p>
    <w:p w14:paraId="712EE2D9">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6D5B2A61">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46B77D72">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w:t>
      </w:r>
    </w:p>
    <w:p w14:paraId="0ED1112E">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0619E65D">
      <w:pPr>
        <w:spacing w:before="140" w:after="60"/>
      </w:pPr>
      <w:r>
        <w:rPr>
          <w:rFonts w:ascii="Hiragino Sans GB" w:hAnsi="Hiragino Sans GB" w:eastAsia="Hiragino Sans GB" w:cs="Hiragino Sans GB"/>
          <w:b/>
          <w:color w:val="1F5E8C"/>
          <w:sz w:val="22"/>
        </w:rPr>
        <w:t>2. 2026东城一模Q19(3)</w:t>
      </w:r>
    </w:p>
    <w:p w14:paraId="76A5D5A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题面以“两区”建设为抓手，推动制度型开放，支持企业参与国际标准制定，并通过世界级产业大会、国际科创枢纽联络处开展国际科创交流，说明高水平开放本身为产业链韧性提升提供制度和资源支撑。</w:t>
      </w:r>
    </w:p>
    <w:p w14:paraId="754A213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结合材料二，运用《当代国际政治与经济》知识，分析在推动未来产业中，北京是如何统筹高水平对外开放与提升产业链韧性之间关系的。（8分）</w:t>
      </w:r>
    </w:p>
    <w:p w14:paraId="2E9C640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明确北京以“两区”为抓手推动制度型开放、对接国际高标准经贸规则，重点不只是扩大开放规模，而是提升规则、规制、管理、标准等制度层面的开放水平，因此可用中国扩大高水平对外开放与制度型开放说明。</w:t>
      </w:r>
    </w:p>
    <w:p w14:paraId="1758AE3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北京以“两区”建设为抓手，坚持引进来与走出去相结合，对接国际高标准经贸规则，支持企业参与国际标准制定，开展国际科创交流合作，稳步扩大制度型开放，为产业链韧性提升提供制度支撑和全球创新资源。</w:t>
      </w:r>
    </w:p>
    <w:p w14:paraId="696B22E1">
      <w:pPr>
        <w:spacing w:before="40" w:after="80"/>
      </w:pPr>
      <w:r>
        <w:rPr>
          <w:rFonts w:ascii="Hiragino Sans GB" w:hAnsi="Hiragino Sans GB" w:eastAsia="Hiragino Sans GB" w:cs="Hiragino Sans GB"/>
          <w:b/>
          <w:color w:val="5F6B73"/>
          <w:sz w:val="21"/>
        </w:rPr>
        <w:t>【同题组】 （本题8分）</w:t>
      </w:r>
    </w:p>
    <w:p w14:paraId="584F12DC">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建设开放型世界经济，扩大开放合作；发展更高层次开放型经济；中国扩大高水平对外开放与制度型开放；积极参与全球经济治理和经贸规则完善；参与国际标准制定，提升国际规则话语权；统筹开放与安全，维护产业链供应链安全稳定；以开放促进产业升级，为未来产业拓展国际空间，提升国际竞争力，筑牢安全基础</w:t>
      </w:r>
    </w:p>
    <w:p w14:paraId="27F45A41">
      <w:pPr>
        <w:spacing w:before="140" w:after="60"/>
      </w:pPr>
      <w:r>
        <w:rPr>
          <w:rFonts w:ascii="Hiragino Sans GB" w:hAnsi="Hiragino Sans GB" w:eastAsia="Hiragino Sans GB" w:cs="Hiragino Sans GB"/>
          <w:b/>
          <w:color w:val="1F5E8C"/>
          <w:sz w:val="22"/>
        </w:rPr>
        <w:t>3. 2025丰台一模Q20</w:t>
      </w:r>
    </w:p>
    <w:p w14:paraId="4FF3F34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自贸试验区数据出境负面清单把数字资源跨境流动与数据安全同时纳入制度安排，适合写服务贸易发展。</w:t>
      </w:r>
    </w:p>
    <w:p w14:paraId="06D6959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结合材料，运用《经济与社会》《当代国际政治与经济》知识，说明北京“两区”建设的举措是如何助力开放型经济迈上新台阶的。</w:t>
      </w:r>
    </w:p>
    <w:p w14:paraId="157BCB7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写"自贸试验区数据出境负面清单"——把"数字资源跨境流动"与"数据安全"写入同一制度安排，安全与流动并不冲突，而是同一清单的两个维度。问"如何助力开放型经济"——本条要从数字经济侧切入，写的是服务贸易而非货物贸易，制度型开放而非市场准入。先把"负面清单"作为既保数据安全又促数字资源流动的制度安排点出，再把数字资源流动接到服务贸易发展，最后指向开放型经济上新台阶。</w:t>
      </w:r>
    </w:p>
    <w:p w14:paraId="16DBEF4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北京发布数据出境负面清单，在维护数据安全的同时促进数字资源流动，推动服务贸易发展。</w:t>
      </w:r>
    </w:p>
    <w:p w14:paraId="1B2D141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国际职业资格认可目录和双向互认改变的是跨境人才流动条件，答题需要说明人才吸引对开放型经济和科技创新的支撑。</w:t>
      </w:r>
    </w:p>
    <w:p w14:paraId="26D4E38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结合材料，运用《经济与社会》《当代国际政治与经济》知识，说明北京“两区”建设的举措是如何助力开放型经济迈上新台阶的。</w:t>
      </w:r>
    </w:p>
    <w:p w14:paraId="0C80020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写"国际职业资格认可目录""双向互认"——改变的是跨境人才流动的制度门槛，目标对象是人才，不是商品或资金。问"如何助力开放型经济"——本条要切入"人才要素"通道，把人才吸引接到开放型经济和科技创新两个落点。先把职业资格目录和双向互认作为人才流动制度抓手点出，再写吸引国际人才集聚，最后指向为开放型经济和科技创新提供人才支撑。</w:t>
      </w:r>
    </w:p>
    <w:p w14:paraId="051AD36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北京推出国际职业资格认可目录、推动职业资格双向互认，吸引国际人才集聚，为开放型经济和科技创新提供人才支撑。</w:t>
      </w:r>
    </w:p>
    <w:p w14:paraId="2D67068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“两区”举措中的外商投资法规与全球服务伙伴计划属于制度型营商环境优化，材料同时涉及法治化、便利化、国际化，体现营商环境与法治环境对外商投资和高水平引进来的双重吸引。</w:t>
      </w:r>
    </w:p>
    <w:p w14:paraId="0B82970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结合材料，运用《经济与社会》《当代国际政治与经济》知识，说明北京“两区”建设的举措是如何助力开放型经济迈上新台阶的。</w:t>
      </w:r>
    </w:p>
    <w:p w14:paraId="54D824B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北京市外商投资条例》（法治化）和"全球服务伙伴计划"（国际化、便利化）并写，制度型营商环境优化的三个维度同时出现。问"如何助力开放型经济"——本条要切入"营商环境与法治环境"这条线，把外商引进来对开放型经济的支撑写实。把外商投资条例和全球服务伙伴计划归结为营商环境和法治环境优化，再写吸引外商投资，最后指向开放型经济迈上新台阶。</w:t>
      </w:r>
    </w:p>
    <w:p w14:paraId="319E2D7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北京出台《北京市外商投资条例》、推出"北京市全球服务伙伴计划"，营造良好营商环境和法治环境，吸引外商投资，助力开放型经济迈上新台阶。</w:t>
      </w:r>
    </w:p>
    <w:p w14:paraId="05329935">
      <w:pPr>
        <w:spacing w:before="40" w:after="80"/>
      </w:pPr>
      <w:r>
        <w:rPr>
          <w:rFonts w:ascii="Hiragino Sans GB" w:hAnsi="Hiragino Sans GB" w:eastAsia="Hiragino Sans GB" w:cs="Hiragino Sans GB"/>
          <w:b/>
          <w:color w:val="5F6B73"/>
          <w:sz w:val="21"/>
        </w:rPr>
        <w:t>【同题组】</w:t>
      </w:r>
    </w:p>
    <w:p w14:paraId="1DB59D04">
      <w:pPr>
        <w:spacing w:after="60"/>
        <w:ind w:left="200" w:firstLine="0"/>
      </w:pPr>
      <w:r>
        <w:rPr>
          <w:rFonts w:ascii="Hiragino Sans GB" w:hAnsi="Hiragino Sans GB" w:eastAsia="Hiragino Sans GB" w:cs="Hiragino Sans GB"/>
          <w:b/>
          <w:color w:val="1F5E8C"/>
          <w:sz w:val="20"/>
        </w:rPr>
        <w:t>· 经济全球化：推进贸易和投资自由化便利化；提高开放型经济水平；中国扩大高水平对外开放与制度型开放；内外联通畅通国内国际双循环，提升国际循环质量</w:t>
      </w:r>
    </w:p>
    <w:p w14:paraId="2A841DAF">
      <w:pPr>
        <w:spacing w:before="140" w:after="60"/>
      </w:pPr>
      <w:r>
        <w:rPr>
          <w:rFonts w:ascii="Hiragino Sans GB" w:hAnsi="Hiragino Sans GB" w:eastAsia="Hiragino Sans GB" w:cs="Hiragino Sans GB"/>
          <w:b/>
          <w:color w:val="1F5E8C"/>
          <w:sz w:val="22"/>
        </w:rPr>
        <w:t>4. 2026房山一模Q19</w:t>
      </w:r>
    </w:p>
    <w:p w14:paraId="573C1E2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海南自贸港封关在岛内自由基础上推行极简审批和一码通办，是把营商环境制度化、便利化、国际化的关键举措，材料里的岛内自由便利对应的就是优化营商环境与吸引外资的投资角度。</w:t>
      </w:r>
    </w:p>
    <w:p w14:paraId="69DE112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结合材料，运用《当代国际政治与经济》知识，分析海南自贸港封关是如何助力国际循环的。</w:t>
      </w:r>
    </w:p>
    <w:p w14:paraId="5A31BCD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写"岛内自由""极简审批""一码通办"——营商环境从"自由"扩展到"便利化、制度化"，对应的不是货物贸易而是投资便利化。问"如何助力国际循环"——本条要切入投资端而非货物端，把"引进来"作为国际循环的入口写出。先把极简审批和一码通办作为岛内自由的制度延伸点出，再写吸引外商投资和经营主体落户，最后指向高水平引进来、畅通国际循环投资端。</w:t>
      </w:r>
    </w:p>
    <w:p w14:paraId="0A3F529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海南自贸港在岛内自由基础上推行极简审批和一码通办，优化营商环境，吸引外商投资和经营主体落户，坚持高水平引进来，畅通国际循环投资端。</w:t>
      </w:r>
    </w:p>
    <w:p w14:paraId="1487DE6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海南封关以“一线放开、二线管住、岛内自由”的制度安排服务国际循环，体现的是制度型开放和中国方案。</w:t>
      </w:r>
    </w:p>
    <w:p w14:paraId="3BD0790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结合材料，运用《当代国际政治与经济》知识，分析海南自贸港封关是如何助力国际循环的。</w:t>
      </w:r>
    </w:p>
    <w:p w14:paraId="3CDA732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写"一线放开、二线管住、岛内自由"——这是一套整体制度安排，而非分散政策，体现的是制度型开放的设计本身。问"如何助力国际循环"——本条要把这套制度作为整体"中国方案"写出，强调制度型开放的中国实践。先把"一线放开、二线管住、岛内自由"作为制度型开放的整体方案点出，再写两个市场两种资源联动，最后指向助力国际循环。</w:t>
      </w:r>
    </w:p>
    <w:p w14:paraId="3DBEF9B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海南自贸港通过“一线放开、二线管住、岛内自由”的制度安排推进制度型开放，在消费、生产、投资和中国方案层面畅通国内国际两个市场两种资源联动，助力国际循环。</w:t>
      </w:r>
    </w:p>
    <w:p w14:paraId="4F075872">
      <w:pPr>
        <w:spacing w:before="40" w:after="80"/>
      </w:pPr>
      <w:r>
        <w:rPr>
          <w:rFonts w:ascii="Hiragino Sans GB" w:hAnsi="Hiragino Sans GB" w:eastAsia="Hiragino Sans GB" w:cs="Hiragino Sans GB"/>
          <w:b/>
          <w:color w:val="5F6B73"/>
          <w:sz w:val="21"/>
        </w:rPr>
        <w:t>【同题组】</w:t>
      </w:r>
    </w:p>
    <w:p w14:paraId="6E3A5EDC">
      <w:pPr>
        <w:spacing w:after="60"/>
        <w:ind w:left="200" w:firstLine="0"/>
      </w:pPr>
      <w:r>
        <w:rPr>
          <w:rFonts w:ascii="Hiragino Sans GB" w:hAnsi="Hiragino Sans GB" w:eastAsia="Hiragino Sans GB" w:cs="Hiragino Sans GB"/>
          <w:b/>
          <w:color w:val="1F5E8C"/>
          <w:sz w:val="20"/>
        </w:rPr>
        <w:t>· 经济全球化：推进贸易和投资自由化便利化；推动建设开放型世界经济，深化国际分工与合作；中国扩大高水平对外开放与制度型开放；利用两个市场两种资源优化全球资源配置；内外联通畅通国内国际双循环，提升国际循环质量；加强技术创新、提高产品质量，增强竞争力；维护全球产业链供应链稳定畅通</w:t>
      </w:r>
    </w:p>
    <w:p w14:paraId="6128A33D">
      <w:pPr>
        <w:spacing w:after="60"/>
        <w:ind w:left="200" w:firstLine="0"/>
      </w:pPr>
      <w:r>
        <w:rPr>
          <w:rFonts w:ascii="Hiragino Sans GB" w:hAnsi="Hiragino Sans GB" w:eastAsia="Hiragino Sans GB" w:cs="Hiragino Sans GB"/>
          <w:b/>
          <w:color w:val="1F5E8C"/>
          <w:sz w:val="20"/>
        </w:rPr>
        <w:t>· 中国：贡献中国智慧、中国方案、中国力量</w:t>
      </w:r>
    </w:p>
    <w:p w14:paraId="1B61B8EB">
      <w:pPr>
        <w:spacing w:before="140" w:after="60"/>
      </w:pPr>
      <w:r>
        <w:rPr>
          <w:rFonts w:ascii="Hiragino Sans GB" w:hAnsi="Hiragino Sans GB" w:eastAsia="Hiragino Sans GB" w:cs="Hiragino Sans GB"/>
          <w:b/>
          <w:color w:val="1F5E8C"/>
          <w:sz w:val="22"/>
        </w:rPr>
        <w:t>5. 2026门头沟一模Q20</w:t>
      </w:r>
    </w:p>
    <w:p w14:paraId="5AA74D2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海南自贸港提高“零关税”商品税目比例、扩大商品范围、提升货物贸易开放度和管理透明度，形成可被外部主体感知的市场开放与制度开放。</w:t>
      </w:r>
    </w:p>
    <w:p w14:paraId="150941C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结合材料，运用《当代国际政治与经济》知识，分析海南自贸港全岛封关为何能为中国经济发展注入新动能、为世界经济开放发展注入新活力。</w:t>
      </w:r>
    </w:p>
    <w:p w14:paraId="7D2E4BE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写"零关税商品税目比例提高""商品范围扩大""货物贸易开放度提升""管理透明度提升"——这些都是可被外部主体直接感知的市场开放与制度开放信号。问"为何能为世界经济注入新活力"，必须把封关的具体规则做法翻译为"对外部市场和制度环境的吸引力"，避免只写国内动能。把零关税扩容和管理透明度提升归为货物贸易开放度的体现，再用制度型开放统摄，最后指向为世界经济提供更大市场空间。</w:t>
      </w:r>
    </w:p>
    <w:p w14:paraId="78D9341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海南自贸港全岛封关扩大市场准入、提高货物贸易开放度，以制度型开放为全球提供高水平开放新范例，为世界提供更大市场空间。</w:t>
      </w:r>
    </w:p>
    <w:p w14:paraId="5025F46A">
      <w:pPr>
        <w:spacing w:before="40" w:after="80"/>
      </w:pPr>
      <w:r>
        <w:rPr>
          <w:rFonts w:ascii="Hiragino Sans GB" w:hAnsi="Hiragino Sans GB" w:eastAsia="Hiragino Sans GB" w:cs="Hiragino Sans GB"/>
          <w:b/>
          <w:color w:val="5F6B73"/>
          <w:sz w:val="21"/>
        </w:rPr>
        <w:t>【同题组】</w:t>
      </w:r>
    </w:p>
    <w:p w14:paraId="0F8725D4">
      <w:pPr>
        <w:spacing w:after="60"/>
        <w:ind w:left="200" w:firstLine="0"/>
      </w:pPr>
      <w:r>
        <w:rPr>
          <w:rFonts w:ascii="Hiragino Sans GB" w:hAnsi="Hiragino Sans GB" w:eastAsia="Hiragino Sans GB" w:cs="Hiragino Sans GB"/>
          <w:b/>
          <w:color w:val="1F5E8C"/>
          <w:sz w:val="20"/>
        </w:rPr>
        <w:t>· 经济全球化：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w:t>
      </w:r>
    </w:p>
    <w:p w14:paraId="601EFB88">
      <w:pPr>
        <w:spacing w:before="140" w:after="60"/>
      </w:pPr>
      <w:r>
        <w:rPr>
          <w:rFonts w:ascii="Hiragino Sans GB" w:hAnsi="Hiragino Sans GB" w:eastAsia="Hiragino Sans GB" w:cs="Hiragino Sans GB"/>
          <w:b/>
          <w:color w:val="1F5E8C"/>
          <w:sz w:val="22"/>
        </w:rPr>
        <w:t>6. 2026通州期末Q21</w:t>
      </w:r>
    </w:p>
    <w:p w14:paraId="04D77B8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“十四五”圆满收官题以中国—中亚峰会、“一带一路”国际合作高峰论坛、中非合作论坛、进博会、服贸会、消博会等事实，体现我国持续扩大高水平对外开放、拓展多边合作平台。</w:t>
      </w:r>
    </w:p>
    <w:p w14:paraId="46D36EE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结合材料，综合运用所学，阐释我国是如何为中国式现代化建设谱写宏伟篇章的。</w:t>
      </w:r>
    </w:p>
    <w:p w14:paraId="712ED99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集中列举多个对外开放平台和国际合作场合，并强调我国坚持以开放促进改革、促发展，坚定不移推进高水平对外开放。解释中国式现代化建设的成就，不能只写国内创新和民生，还需要说明中国通过高水平对外开放把自身发展同国际合作连接起来。先把多场国际合作平台概括为开放实践，再写坚定不移推进高水平对外开放，最后指向以开放促进改革、促进发展，为中国式现代化拓展外部空间。</w:t>
      </w:r>
    </w:p>
    <w:p w14:paraId="348A0B2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我国通过中国—中亚峰会、“一带一路”国际合作高峰论坛、中非合作论坛、进博会、服贸会、消博会等开放平台，坚定不移推进高水平对外开放，以开放促进改革、促进发展，为中国式现代化拓展外部空间。</w:t>
      </w:r>
    </w:p>
    <w:p w14:paraId="494A237A">
      <w:pPr>
        <w:spacing w:before="40" w:after="80"/>
      </w:pPr>
      <w:r>
        <w:rPr>
          <w:rFonts w:ascii="Hiragino Sans GB" w:hAnsi="Hiragino Sans GB" w:eastAsia="Hiragino Sans GB" w:cs="Hiragino Sans GB"/>
          <w:b/>
          <w:color w:val="5F6B73"/>
          <w:sz w:val="21"/>
        </w:rPr>
        <w:t>【同题组】</w:t>
      </w:r>
    </w:p>
    <w:p w14:paraId="3E20D6CB">
      <w:pPr>
        <w:spacing w:after="60"/>
        <w:ind w:left="200" w:firstLine="0"/>
      </w:pPr>
      <w:r>
        <w:rPr>
          <w:rFonts w:ascii="Hiragino Sans GB" w:hAnsi="Hiragino Sans GB" w:eastAsia="Hiragino Sans GB" w:cs="Hiragino Sans GB"/>
          <w:b/>
          <w:color w:val="1F5E8C"/>
          <w:sz w:val="20"/>
        </w:rPr>
        <w:t>· 经济全球化：中国扩大高水平对外开放与制度型开放</w:t>
      </w:r>
    </w:p>
    <w:p w14:paraId="1E7737BB">
      <w:pPr>
        <w:spacing w:after="60"/>
        <w:ind w:left="200" w:firstLine="0"/>
      </w:pPr>
      <w:r>
        <w:rPr>
          <w:rFonts w:ascii="Hiragino Sans GB" w:hAnsi="Hiragino Sans GB" w:eastAsia="Hiragino Sans GB" w:cs="Hiragino Sans GB"/>
          <w:b/>
          <w:color w:val="1F5E8C"/>
          <w:sz w:val="20"/>
        </w:rPr>
        <w:t>· 中国：坚持独立自主、自力更生，增强发展主动权；贡献中国智慧、中国方案、中国力量</w:t>
      </w:r>
    </w:p>
    <w:p w14:paraId="6BDEAC15">
      <w:pPr>
        <w:spacing w:before="140" w:after="60"/>
      </w:pPr>
      <w:r>
        <w:rPr>
          <w:rFonts w:ascii="Hiragino Sans GB" w:hAnsi="Hiragino Sans GB" w:eastAsia="Hiragino Sans GB" w:cs="Hiragino Sans GB"/>
          <w:b/>
          <w:color w:val="1F5E8C"/>
          <w:sz w:val="22"/>
        </w:rPr>
        <w:t>7. 2025朝阳期末Q21</w:t>
      </w:r>
    </w:p>
    <w:p w14:paraId="1B15804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4D28A26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3F74744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面对脱钩断链行径，中国式现代化需要开放而非封闭，因此大国外交要服务高水平对外开放。</w:t>
      </w:r>
    </w:p>
    <w:p w14:paraId="54B01B0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通过大国外交扩大高水平对外开放、稳步扩大制度型开放，深化国际经贸合作，营造良好发展环境。</w:t>
      </w:r>
    </w:p>
    <w:p w14:paraId="59F3282D">
      <w:pPr>
        <w:spacing w:before="40" w:after="80"/>
      </w:pPr>
      <w:r>
        <w:rPr>
          <w:rFonts w:ascii="Hiragino Sans GB" w:hAnsi="Hiragino Sans GB" w:eastAsia="Hiragino Sans GB" w:cs="Hiragino Sans GB"/>
          <w:b/>
          <w:color w:val="5F6B73"/>
          <w:sz w:val="21"/>
        </w:rPr>
        <w:t>【同题组】</w:t>
      </w:r>
    </w:p>
    <w:p w14:paraId="120CA7DB">
      <w:pPr>
        <w:spacing w:after="60"/>
        <w:ind w:left="200" w:firstLine="0"/>
      </w:pPr>
      <w:r>
        <w:rPr>
          <w:rFonts w:ascii="Hiragino Sans GB" w:hAnsi="Hiragino Sans GB" w:eastAsia="Hiragino Sans GB" w:cs="Hiragino Sans GB"/>
          <w:b/>
          <w:color w:val="1F5E8C"/>
          <w:sz w:val="20"/>
        </w:rPr>
        <w:t>· 时代背景：和平与发展仍是时代主题</w:t>
      </w:r>
    </w:p>
    <w:p w14:paraId="46C9EEAE">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1BCFD701">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31B4D569">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07919540">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6AAD68A3">
      <w:pPr>
        <w:spacing w:before="140" w:after="60"/>
      </w:pPr>
      <w:r>
        <w:rPr>
          <w:rFonts w:ascii="Hiragino Sans GB" w:hAnsi="Hiragino Sans GB" w:eastAsia="Hiragino Sans GB" w:cs="Hiragino Sans GB"/>
          <w:b/>
          <w:color w:val="1F5E8C"/>
          <w:sz w:val="22"/>
        </w:rPr>
        <w:t>8. 2024东城一模Q20</w:t>
      </w:r>
    </w:p>
    <w:p w14:paraId="2667CF6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“外循环跑出加速度”写主动对照国际规则、规制、管理、标准并深化国内改革，触发的是制度规则层面的开放和经济全球化融入，而不是一般性产业升级或消费扩张。</w:t>
      </w:r>
    </w:p>
    <w:p w14:paraId="02AD7C6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结合材料，运用经济的相关知识，分析我国的上述措施如何通过构建新发展格局助力经济高质量发展。</w:t>
      </w:r>
    </w:p>
    <w:p w14:paraId="70CAF0B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外循环跑出加速度”写主动对照国际规则、规制、管理、标准并深化国内改革，触发的是制度规则层面的开放和经济全球化融入，而不是一般性产业升级或消费扩张。对标国际规则与深化国内改革结合在一起，说明我国通过制度型开放和高水平对外开放增强两个市场两种资源联动效应。</w:t>
      </w:r>
    </w:p>
    <w:p w14:paraId="5705CDC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我国对标国际规则、推进制度型开放和高水平对外开放，以国内大循环吸引全球资源要素，增强两个市场两种资源联动效应。</w:t>
      </w:r>
    </w:p>
    <w:p w14:paraId="19602A28">
      <w:pPr>
        <w:spacing w:before="40" w:after="80"/>
      </w:pPr>
      <w:r>
        <w:rPr>
          <w:rFonts w:ascii="Hiragino Sans GB" w:hAnsi="Hiragino Sans GB" w:eastAsia="Hiragino Sans GB" w:cs="Hiragino Sans GB"/>
          <w:b/>
          <w:color w:val="5F6B73"/>
          <w:sz w:val="21"/>
        </w:rPr>
        <w:t>【同题组】</w:t>
      </w:r>
    </w:p>
    <w:p w14:paraId="4CF120DD">
      <w:pPr>
        <w:spacing w:after="60"/>
        <w:ind w:left="200" w:firstLine="0"/>
      </w:pPr>
      <w:r>
        <w:rPr>
          <w:rFonts w:ascii="Hiragino Sans GB" w:hAnsi="Hiragino Sans GB" w:eastAsia="Hiragino Sans GB" w:cs="Hiragino Sans GB"/>
          <w:b/>
          <w:color w:val="1F5E8C"/>
          <w:sz w:val="20"/>
        </w:rPr>
        <w:t>· 经济全球化：顺应经济全球化趋势，主动融入并推动深化；中国扩大高水平对外开放与制度型开放；利用两个市场两种资源优化全球资源配置</w:t>
      </w:r>
    </w:p>
    <w:p w14:paraId="696B5E6E">
      <w:pPr>
        <w:spacing w:before="140" w:after="60"/>
      </w:pPr>
      <w:r>
        <w:rPr>
          <w:rFonts w:ascii="Hiragino Sans GB" w:hAnsi="Hiragino Sans GB" w:eastAsia="Hiragino Sans GB" w:cs="Hiragino Sans GB"/>
          <w:b/>
          <w:color w:val="1F5E8C"/>
          <w:sz w:val="22"/>
        </w:rPr>
        <w:t>9. 2026海淀一模Q20中国标准走出国门撬动两个市场两种资源</w:t>
      </w:r>
    </w:p>
    <w:p w14:paraId="2EDA41B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材料把国际标准称为全球产业界的“通用语言”，并列出我国向ISO、IEC提交提案、牵头制定发布国际标准等事实，说明中国标准走出国门是在规则和标准层面深化与世界互动。</w:t>
      </w:r>
    </w:p>
    <w:p w14:paraId="25B473C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结合材料，运用《当代国际政治与经济》知识，谈谈中国标准走出国门的意义。</w:t>
      </w:r>
    </w:p>
    <w:p w14:paraId="26F78F0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充电接口、营养标注一统一，各国产品就能互通、全球资源高效利用；标准是规则层面的对接，故用“扩大高水平对外开放与制度型开放”。</w:t>
      </w:r>
    </w:p>
    <w:p w14:paraId="3C53739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中国标准走出国门，扩大制度型开放，推进高水平对外开放，更好利用国内国际两个市场两种资源，推动构建新发展格局。</w:t>
      </w:r>
    </w:p>
    <w:p w14:paraId="33846761">
      <w:pPr>
        <w:spacing w:before="40" w:after="80"/>
      </w:pPr>
      <w:r>
        <w:rPr>
          <w:rFonts w:ascii="Hiragino Sans GB" w:hAnsi="Hiragino Sans GB" w:eastAsia="Hiragino Sans GB" w:cs="Hiragino Sans GB"/>
          <w:b/>
          <w:color w:val="5F6B73"/>
          <w:sz w:val="21"/>
        </w:rPr>
        <w:t>【同题组】 （本题8分）</w:t>
      </w:r>
    </w:p>
    <w:p w14:paraId="566B17FD">
      <w:pPr>
        <w:spacing w:after="60"/>
        <w:ind w:left="200" w:firstLine="0"/>
      </w:pPr>
      <w:r>
        <w:rPr>
          <w:rFonts w:ascii="Hiragino Sans GB" w:hAnsi="Hiragino Sans GB" w:eastAsia="Hiragino Sans GB" w:cs="Hiragino Sans GB"/>
          <w:b/>
          <w:color w:val="1F5E8C"/>
          <w:sz w:val="20"/>
        </w:rPr>
        <w:t>· 经济全球化：中国扩大高水平对外开放与制度型开放；利用两个市场两种资源优化全球资源配置；加强技术创新、提高产品质量，增强竞争力；积极参与全球经济治理和经贸规则完善；参与国际标准制定，提升国际规则话语权；促进全球范围内标准共通、技术共享，推动全球技术创新与绿色转型</w:t>
      </w:r>
    </w:p>
    <w:p w14:paraId="66A010A9">
      <w:pPr>
        <w:spacing w:after="60"/>
        <w:ind w:left="200" w:firstLine="0"/>
      </w:pPr>
      <w:r>
        <w:rPr>
          <w:rFonts w:ascii="Hiragino Sans GB" w:hAnsi="Hiragino Sans GB" w:eastAsia="Hiragino Sans GB" w:cs="Hiragino Sans GB"/>
          <w:b/>
          <w:color w:val="1F5E8C"/>
          <w:sz w:val="20"/>
        </w:rPr>
        <w:t>· 政治多极化：推动国际秩序和全球治理体系更加公正合理</w:t>
      </w:r>
    </w:p>
    <w:p>
      <w:pPr>
        <w:spacing w:before="140" w:after="60"/>
      </w:pPr>
      <w:r>
        <w:rPr>
          <w:rFonts w:ascii="Hiragino Sans GB" w:hAnsi="Hiragino Sans GB" w:eastAsia="Hiragino Sans GB" w:cs="Hiragino Sans GB"/>
          <w:b/>
          <w:color w:val="1F5E8C"/>
          <w:sz w:val="22"/>
        </w:rPr>
        <w:t>10. 2026东城二模Q20(3)</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政策优化和营商环境建设，体现中国通过规则、规制、管理、标准等制度型开放增强外资信心。</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结合材料三，运用《当代国际政治与经济》知识，分析购在中国与投资中国如何协同发力，释放我国独特的开放红利。</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“外循环”写对标国际规则、规制、标准并深化国内改革，开放已升到规则接轨而非只降关税，再放宽准入引全球要素，落在高水平对外开放与制度型开放。</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中国坚持制度型开放，发挥政策优势，营造市场化、法治化、国际化一流营商环境，增强外商投资中国的稳定预期。</w:t>
      </w:r>
    </w:p>
    <w:p>
      <w:pPr>
        <w:spacing w:before="40" w:after="80"/>
      </w:pPr>
      <w:r>
        <w:rPr>
          <w:rFonts w:ascii="Hiragino Sans GB" w:hAnsi="Hiragino Sans GB" w:eastAsia="Hiragino Sans GB" w:cs="Hiragino Sans GB"/>
          <w:b/>
          <w:color w:val="5F6B73"/>
          <w:sz w:val="21"/>
        </w:rPr>
        <w:t>【同题组】（本题7分）</w:t>
      </w:r>
    </w:p>
    <w:p>
      <w:pPr>
        <w:spacing w:after="60"/>
        <w:ind w:left="200" w:firstLine="0"/>
      </w:pPr>
      <w:r>
        <w:rPr>
          <w:rFonts w:ascii="Hiragino Sans GB" w:hAnsi="Hiragino Sans GB" w:eastAsia="Hiragino Sans GB" w:cs="Hiragino Sans GB"/>
          <w:b/>
          <w:color w:val="1F5E8C"/>
          <w:sz w:val="20"/>
        </w:rPr>
        <w:t>· 经济全球化：推进贸易和投资自由化便利化；中国扩大高水平对外开放与制度型开放；促进国内国际双循环，让世界共享中国发展机遇；发挥我国超大规模市场优势；推动全球要素向中国市场集聚</w:t>
      </w:r>
    </w:p>
    <w:p>
      <w:pPr/>
    </w:p>
    <w:p>
      <w:pPr/>
    </w:p>
    <w:p>
      <w:pPr>
        <w:spacing w:before="140" w:after="60"/>
      </w:pPr>
      <w:r>
        <w:rPr>
          <w:rFonts w:ascii="Hiragino Sans GB" w:hAnsi="Hiragino Sans GB" w:eastAsia="Hiragino Sans GB" w:cs="Hiragino Sans GB"/>
          <w:b/>
          <w:color w:val="1F5E8C"/>
          <w:sz w:val="22"/>
        </w:rPr>
        <w:t>11. 2026丰台二模Q20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题面材料集中呈现自贸区、自贸港制度创新，说明中国坚持对外开放基本国策，坚持引进来和走出去并重，以开放平台推进高水平对外开放。</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结合材料，运用《当代国际政治与经济》知识，阐明中国加快推进自由贸易试验区、自由贸易试验港建设为世界注入更多确定性的原因。</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上海、海南、内蒙古等开放平台分别用制度创新、营商环境、开放通道和新业态承接高水平开放。要解释中国为什么能给世界稳定预期，必须写出中国开放不是临时让利，而是制度型、平台型、持续性的高水平开放。先说明坚持对外开放基本国策和高水平对外开放，再把自贸区、自贸港作为制度载体，最终指向为世界提供稳定开放预期。</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中国坚持对外开放基本国策，依托自由贸易试验区和自由贸易试验港推进高水平对外开放与制度型开放，为世界提供持续开放的稳定预期。</w:t>
      </w:r>
    </w:p>
    <w:p>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经济全球化：推进贸易和投资自由化便利化；顺应经济全球化趋势，主动融入并推动深化；推动经济全球化朝着更加开放、包容、普惠、平衡、共赢方向发展；中国扩大高水平对外开放与制度型开放；维护全球产业链供应链稳定畅通</w:t>
      </w:r>
    </w:p>
    <w:p>
      <w:pPr/>
    </w:p>
    <w:p>
      <w:pPr/>
    </w:p>
    <w:p w14:paraId="413F242F">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核心答题点：互利共赢的开放战略</w:t>
      </w:r>
    </w:p>
    <w:p w14:paraId="3969659D">
      <w:pPr>
        <w:spacing w:before="140" w:after="60"/>
      </w:pPr>
      <w:r>
        <w:rPr>
          <w:rFonts w:ascii="Hiragino Sans GB" w:hAnsi="Hiragino Sans GB" w:eastAsia="Hiragino Sans GB" w:cs="Hiragino Sans GB"/>
          <w:b/>
          <w:color w:val="1F5E8C"/>
          <w:sz w:val="22"/>
        </w:rPr>
        <w:t>1. 2026门头沟一模Q21</w:t>
      </w:r>
    </w:p>
    <w:p w14:paraId="6086C3B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题目让学生说明中国为何能为世界提供宝贵的确定性，材料三把中国与世界经济深度联动、进口市场扩大和跨国企业加码在华投资放在一起，要从开放合作带来双向互利的角度作答。</w:t>
      </w:r>
    </w:p>
    <w:p w14:paraId="36E8E0A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结合材料，综合运用所学，谈谈中国为何能为世界提供宝贵的确定性。</w:t>
      </w:r>
    </w:p>
    <w:p w14:paraId="430165A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三把中国与世界经济深度联动、连续17年全球第二大进口市场、跨国企业加码在华投资三组事实并列——中国对外开放给世界提供的是双向通道而非单向输出。问"为何能为世界提供确定性"，确定性不在中国规模本身，而在中国坚持的开放战略可预期、可被各国持续受益。先把进口市场扩大、跨国企业加码作为中国互利共赢开放战略的具体表现点出；再说明在开放合作中同各国共享中国机遇；进而接到为世界经济稳定运行提供动力。</w:t>
      </w:r>
    </w:p>
    <w:p w14:paraId="6E98F24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中国坚持互利共赢的开放战略，连续17年成为全球第二大进口市场，吸引跨国企业持续加码在华投资，在开放合作中同各国共享中国机遇，为世界经济稳定运行提供动力。</w:t>
      </w:r>
    </w:p>
    <w:p w14:paraId="6D42C36D">
      <w:pPr>
        <w:spacing w:before="40" w:after="80"/>
      </w:pPr>
      <w:r>
        <w:rPr>
          <w:rFonts w:ascii="Hiragino Sans GB" w:hAnsi="Hiragino Sans GB" w:eastAsia="Hiragino Sans GB" w:cs="Hiragino Sans GB"/>
          <w:b/>
          <w:color w:val="5F6B73"/>
          <w:sz w:val="21"/>
        </w:rPr>
        <w:t>【同题组】 （本题10分）</w:t>
      </w:r>
    </w:p>
    <w:p w14:paraId="13473278">
      <w:pPr>
        <w:spacing w:after="60"/>
        <w:ind w:left="200" w:firstLine="0"/>
      </w:pPr>
      <w:r>
        <w:rPr>
          <w:rFonts w:ascii="Hiragino Sans GB" w:hAnsi="Hiragino Sans GB" w:eastAsia="Hiragino Sans GB" w:cs="Hiragino Sans GB"/>
          <w:b/>
          <w:color w:val="1F5E8C"/>
          <w:sz w:val="20"/>
        </w:rPr>
        <w:t>· 经济全球化：互利共赢的开放战略</w:t>
      </w:r>
    </w:p>
    <w:p w14:paraId="2523620C">
      <w:pPr>
        <w:spacing w:after="60"/>
        <w:ind w:left="200" w:firstLine="0"/>
      </w:pPr>
      <w:r>
        <w:rPr>
          <w:rFonts w:ascii="Hiragino Sans GB" w:hAnsi="Hiragino Sans GB" w:eastAsia="Hiragino Sans GB" w:cs="Hiragino Sans GB"/>
          <w:b/>
          <w:color w:val="1F5E8C"/>
          <w:sz w:val="20"/>
        </w:rPr>
        <w:t>· 政治多极化：推动构建人类命运共同体</w:t>
      </w:r>
    </w:p>
    <w:p w14:paraId="1E7737BB">
      <w:pPr>
        <w:spacing w:after="60"/>
        <w:ind w:left="200" w:firstLine="0"/>
      </w:pPr>
      <w:r>
        <w:rPr>
          <w:rFonts w:ascii="Hiragino Sans GB" w:hAnsi="Hiragino Sans GB" w:eastAsia="Hiragino Sans GB" w:cs="Hiragino Sans GB"/>
          <w:b/>
          <w:color w:val="1F5E8C"/>
          <w:sz w:val="20"/>
        </w:rPr>
        <w:t>· 中国：中国是负责任大国并勇于担当；展现大国责任担当</w:t>
      </w:r>
    </w:p>
    <w:p w14:paraId="252683AB">
      <w:pPr>
        <w:spacing w:before="140" w:after="60"/>
      </w:pPr>
      <w:r>
        <w:rPr>
          <w:rFonts w:ascii="Hiragino Sans GB" w:hAnsi="Hiragino Sans GB" w:eastAsia="Hiragino Sans GB" w:cs="Hiragino Sans GB"/>
          <w:b/>
          <w:color w:val="1F5E8C"/>
          <w:sz w:val="22"/>
        </w:rPr>
        <w:t>2. 2026顺义二模Q20</w:t>
      </w:r>
    </w:p>
    <w:p w14:paraId="6343EA5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题目指向理解“今天的中国，明天的世界”，题干中的微电网、打井、物流、希望农场等项目强调中国式现代化的开放实践让发展成果被更多国家共享，使经济全球化更有活力。</w:t>
      </w:r>
    </w:p>
    <w:p w14:paraId="25C3B2E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结合材料，运用《当代国际政治与经济》知识，谈谈对“今天的中国，明天的世界”的理解。</w:t>
      </w:r>
    </w:p>
    <w:p w14:paraId="2A963A5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微电网、打井、物流、希望农场等项目把中国开放同各国民生改善连在一起。材料说让经济全球化更有活力，说明开放带来的不是单方收益，而是发展成果惠及各国，正对应互利共赢的开放战略。</w:t>
      </w:r>
    </w:p>
    <w:p w14:paraId="72F3FEB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中国坚持对外开放基本国策,奉行互利共赢的开放战略,让发展成果惠及各国人民,今天的中国正成就更好的明天世界。</w:t>
      </w:r>
    </w:p>
    <w:p w14:paraId="490E0C19">
      <w:pPr>
        <w:spacing w:before="40" w:after="80"/>
      </w:pPr>
      <w:r>
        <w:rPr>
          <w:rFonts w:ascii="Hiragino Sans GB" w:hAnsi="Hiragino Sans GB" w:eastAsia="Hiragino Sans GB" w:cs="Hiragino Sans GB"/>
          <w:b/>
          <w:color w:val="5F6B73"/>
          <w:sz w:val="21"/>
        </w:rPr>
        <w:t>【同题组】 （本题8分）</w:t>
      </w:r>
    </w:p>
    <w:p w14:paraId="576AF283">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经济全球化：推动经济全球化朝着更加开放、包容、普惠、平衡、共赢方向发展；推进普惠包容的经济全球化，推动构建更加开放、包容的全球经济格局；互利共赢的开放战略</w:t>
      </w:r>
    </w:p>
    <w:p w14:paraId="57F63CFD">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w:t>
      </w:r>
    </w:p>
    <w:p w14:paraId="7772D4D1">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2F21EC69">
      <w:pPr>
        <w:spacing w:before="140" w:after="60"/>
      </w:pPr>
      <w:r>
        <w:rPr>
          <w:rFonts w:ascii="Hiragino Sans GB" w:hAnsi="Hiragino Sans GB" w:eastAsia="Hiragino Sans GB" w:cs="Hiragino Sans GB"/>
          <w:b/>
          <w:color w:val="1F5E8C"/>
          <w:sz w:val="22"/>
        </w:rPr>
        <w:t>3. 2026门头沟一模Q20——海南自贸港全岛封关的国内国际意义</w:t>
      </w:r>
    </w:p>
    <w:p w14:paraId="5401F71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题面列举零关税税目扩大、口岸管理优化、压缩"二线"出岛申报项目等具体机制；题目指向分析国内意义，封关机制直接降低企业贸易成本。</w:t>
      </w:r>
    </w:p>
    <w:p w14:paraId="03B8584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结合材料，运用《当代国际政治与经济》知识，分析海南自贸港全岛封关为何能为中国经济发展注入新动能、为世界经济开放发展注入新活力。</w:t>
      </w:r>
    </w:p>
    <w:p w14:paraId="150E14D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封关既降企业成本又向世界开放市场，给中国和世界双向注入动能活力；这种双方得利的安排正体现互利共赢的开放战略，推动经济全球化向更深层次迈进。</w:t>
      </w:r>
    </w:p>
    <w:p w14:paraId="79130E2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海南自贸港全岛封关坚持互利共赢的开放战略，主动推动经济全球化向更深层次迈进，为中国和世界经济注入新动能新活力。</w:t>
      </w:r>
    </w:p>
    <w:p w14:paraId="67C1E61E">
      <w:pPr>
        <w:spacing w:before="40" w:after="80"/>
      </w:pPr>
      <w:r>
        <w:rPr>
          <w:rFonts w:ascii="Hiragino Sans GB" w:hAnsi="Hiragino Sans GB" w:eastAsia="Hiragino Sans GB" w:cs="Hiragino Sans GB"/>
          <w:b/>
          <w:color w:val="5F6B73"/>
          <w:sz w:val="21"/>
        </w:rPr>
        <w:t>【同题组】</w:t>
      </w:r>
    </w:p>
    <w:p w14:paraId="7A6B972C">
      <w:pPr>
        <w:spacing w:after="60"/>
        <w:ind w:left="200" w:firstLine="0"/>
      </w:pPr>
      <w:r>
        <w:rPr>
          <w:rFonts w:ascii="Hiragino Sans GB" w:hAnsi="Hiragino Sans GB" w:eastAsia="Hiragino Sans GB" w:cs="Hiragino Sans GB"/>
          <w:b/>
          <w:color w:val="1F5E8C"/>
          <w:sz w:val="20"/>
        </w:rPr>
        <w:t>· 经济全球化：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w:t>
      </w:r>
    </w:p>
    <w:p w14:paraId="6A97C6BB">
      <w:pPr>
        <w:pStyle w:val="4"/>
      </w:pPr>
      <w:r>
        <w:rPr>
          <w:rFonts w:eastAsia="Hiragino Sans GB" w:ascii="Hiragino Sans GB" w:hAnsi="Hiragino Sans GB" w:cs="Hiragino Sans GB"/>
          <w:b/>
          <w:color w:val="2F6F9F"/>
          <w:sz w:val="28"/>
        </w:rPr>
        <w:t>兼：国内国际两种资源两个市场</w:t>
      </w:r>
    </w:p>
    <w:p w14:paraId="66270D05">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核心答题点：利用两个市场两种资源优化全球资源配置</w:t>
      </w:r>
    </w:p>
    <w:p w14:paraId="4B12D631">
      <w:pPr>
        <w:spacing w:before="140" w:after="60"/>
      </w:pPr>
      <w:r>
        <w:rPr>
          <w:rFonts w:ascii="Hiragino Sans GB" w:hAnsi="Hiragino Sans GB" w:eastAsia="Hiragino Sans GB" w:cs="Hiragino Sans GB"/>
          <w:b/>
          <w:color w:val="1F5E8C"/>
          <w:sz w:val="22"/>
        </w:rPr>
        <w:t>1. 2024朝阳期中Q20(3)</w:t>
      </w:r>
    </w:p>
    <w:p w14:paraId="3F9A50B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数贸会国际企业参展面积和数量占比高，并围绕数字经济签约大量项目，平台功能集中在跨国投资、贸易合作和资源配置。</w:t>
      </w:r>
    </w:p>
    <w:p w14:paraId="7926D66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结合材料，运用《当代国际政治与经济》知识，以“数字驱动 商通全球”为主题撰写一篇短评。</w:t>
      </w:r>
    </w:p>
    <w:p w14:paraId="2C8B6270">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题面给出国际企业参展面积和数量占比高、围绕数字经济密集签约等数据，平台功能集中在跨国投资、贸易合作和资源配置。“数字驱动 商通全球”短评要求把数贸会写成连接各国资源、市场和企业的全球平台，而不是局限于一次会议成果。先点明利用两个市场两种资源优化全球资源配置，再写全球数字贸易博览会搭建交流合作平台、促进数字经济领域相互投资贸易，进而接到为各国企业创造机遇，使各国更好利用两个资源两个市场。</w:t>
      </w:r>
    </w:p>
    <w:p w14:paraId="228B1E6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全球数字贸易博览会搭建交流合作平台，促进数字经济领域相互投资贸易，为各国企业创造机遇，使各国更好利用两个资源两个市场。</w:t>
      </w:r>
    </w:p>
    <w:p w14:paraId="1C8E29F3">
      <w:pPr>
        <w:spacing w:before="40" w:after="80"/>
      </w:pPr>
      <w:r>
        <w:rPr>
          <w:rFonts w:ascii="Hiragino Sans GB" w:hAnsi="Hiragino Sans GB" w:eastAsia="Hiragino Sans GB" w:cs="Hiragino Sans GB"/>
          <w:b/>
          <w:color w:val="5F6B73"/>
          <w:sz w:val="21"/>
        </w:rPr>
        <w:t>【同题组】</w:t>
      </w:r>
    </w:p>
    <w:p w14:paraId="259EE5CC">
      <w:pPr>
        <w:spacing w:after="60"/>
        <w:ind w:left="200" w:firstLine="0"/>
      </w:pPr>
      <w:r>
        <w:rPr>
          <w:rFonts w:ascii="Hiragino Sans GB" w:hAnsi="Hiragino Sans GB" w:eastAsia="Hiragino Sans GB" w:cs="Hiragino Sans GB"/>
          <w:b/>
          <w:color w:val="1F5E8C"/>
          <w:sz w:val="20"/>
        </w:rPr>
        <w:t>· 经济全球化：共享经济全球化成果，促进世界经济共同繁荣；促进全球资源优化配置和国际贸易发展；推进贸易和投资自由化便利化；推动经济全球化朝着更加开放、包容、普惠、平衡、共赢方向发展；提高开放型经济水平；发展更高层次开放型经济；利用两个市场两种资源优化全球资源配置；数字贸易与数字经济跨境流通</w:t>
      </w:r>
    </w:p>
    <w:p w14:paraId="1AA2A3B2">
      <w:pPr>
        <w:spacing w:after="60"/>
        <w:ind w:left="200" w:firstLine="0"/>
      </w:pPr>
      <w:r>
        <w:rPr>
          <w:rFonts w:ascii="Hiragino Sans GB" w:hAnsi="Hiragino Sans GB" w:eastAsia="Hiragino Sans GB" w:cs="Hiragino Sans GB"/>
          <w:b/>
          <w:color w:val="1F5E8C"/>
          <w:sz w:val="20"/>
        </w:rPr>
        <w:t>· 政治多极化：共商共建共享的全球治理观</w:t>
      </w:r>
    </w:p>
    <w:p w14:paraId="52EA87BB">
      <w:pPr>
        <w:spacing w:before="140" w:after="60"/>
      </w:pPr>
      <w:r>
        <w:rPr>
          <w:rFonts w:ascii="Hiragino Sans GB" w:hAnsi="Hiragino Sans GB" w:eastAsia="Hiragino Sans GB" w:cs="Hiragino Sans GB"/>
          <w:b/>
          <w:color w:val="1F5E8C"/>
          <w:sz w:val="22"/>
        </w:rPr>
        <w:t>2. 2026朝阳一模Q20</w:t>
      </w:r>
    </w:p>
    <w:p w14:paraId="0BB021C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中国消费市场、制造业规模、货物贸易、自贸协定和免签政策共同说明中国市场和全球资源要素双向联动。</w:t>
      </w:r>
    </w:p>
    <w:p w14:paraId="3DD820A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结合材料，运用《当代国际政治与经济》的知识，阐述中国为什么能为全球发展注入稳定性和正能量。</w:t>
      </w:r>
    </w:p>
    <w:p w14:paraId="107F41F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超大消费市场、制造业规模、货物贸易、自贸协定和免签政策并排摆出，呈现中国市场与全球资源要素之间双向联动的画面。问“为什么能”为全球发展注入稳定性和正能量，要解释中国市场对全球要素流动的吸纳与释放，而不是只列举市场规模。先点明利用两个市场两种资源优化全球资源配置，再写中国不断释放超大规模市场潜力、统筹利用国内国际两个市场和两种资源，进而接到促进人才、商品、服务和生产要素在全球范围内流动。</w:t>
      </w:r>
    </w:p>
    <w:p w14:paraId="4B2D773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中国不断释放超大规模市场潜力，统筹利用国内国际两个市场、两种资源，促进人才、商品、服务和生产要素在全球范围内流动。</w:t>
      </w:r>
    </w:p>
    <w:p w14:paraId="2283CA6C">
      <w:pPr>
        <w:spacing w:before="40" w:after="80"/>
      </w:pPr>
      <w:r>
        <w:rPr>
          <w:rFonts w:ascii="Hiragino Sans GB" w:hAnsi="Hiragino Sans GB" w:eastAsia="Hiragino Sans GB" w:cs="Hiragino Sans GB"/>
          <w:b/>
          <w:color w:val="5F6B73"/>
          <w:sz w:val="21"/>
        </w:rPr>
        <w:t>【同题组】</w:t>
      </w:r>
    </w:p>
    <w:p w14:paraId="319EA01F">
      <w:pPr>
        <w:spacing w:after="60"/>
        <w:ind w:left="200" w:firstLine="0"/>
      </w:pPr>
      <w:r>
        <w:rPr>
          <w:rFonts w:ascii="Hiragino Sans GB" w:hAnsi="Hiragino Sans GB" w:eastAsia="Hiragino Sans GB" w:cs="Hiragino Sans GB"/>
          <w:b/>
          <w:color w:val="1F5E8C"/>
          <w:sz w:val="20"/>
        </w:rPr>
        <w:t>· 时代背景：和平与发展仍是时代主题</w:t>
      </w:r>
    </w:p>
    <w:p w14:paraId="5542F4A3">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6C58554E">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3CC3F42A">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w:t>
      </w:r>
    </w:p>
    <w:p w14:paraId="11734B4A">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67BD5DFC">
      <w:pPr>
        <w:spacing w:before="140" w:after="60"/>
      </w:pPr>
      <w:r>
        <w:rPr>
          <w:rFonts w:ascii="Hiragino Sans GB" w:hAnsi="Hiragino Sans GB" w:eastAsia="Hiragino Sans GB" w:cs="Hiragino Sans GB"/>
          <w:b/>
          <w:color w:val="1F5E8C"/>
          <w:sz w:val="22"/>
        </w:rPr>
        <w:t>3. 2026房山一模Q19</w:t>
      </w:r>
    </w:p>
    <w:p w14:paraId="2D9DA53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海南封关把全球商品、国内消费、加工增值和全国市场连接起来，答题需要说明国内大循环对全球资源要素的吸引和两个市场两种资源联动。</w:t>
      </w:r>
    </w:p>
    <w:p w14:paraId="0A3C266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结合材料，运用《当代国际政治与经济》知识，分析海南自贸港封关是如何助力国际循环的。</w:t>
      </w:r>
    </w:p>
    <w:p w14:paraId="680FDD8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全球商品、岛内加工增值、内地消费市场三段并排，呈现自贸港作为节点把外部资源接入国内大循环的画面。问"如何助力国际循环"，需要说明自贸港的开放机制怎么让国内市场反向吸引和带动外部要素，不能只描述政策条目。先把封关的"一线进口—岛内加工—二线进入内地"链条提炼为国内国际两个市场两种资源的联动机制，再点明超大规模市场对全球要素的吸引力，最后指向国际循环更加畅通。</w:t>
      </w:r>
    </w:p>
    <w:p w14:paraId="488E25C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海南自贸港依托我国超大规模市场优势，以国内大循环吸引全球资源要素，增强国内国际两个市场两种资源联动效应，助力国际循环畅通。</w:t>
      </w:r>
    </w:p>
    <w:p w14:paraId="1FD4E5B8">
      <w:pPr>
        <w:spacing w:before="40" w:after="80"/>
      </w:pPr>
      <w:r>
        <w:rPr>
          <w:rFonts w:ascii="Hiragino Sans GB" w:hAnsi="Hiragino Sans GB" w:eastAsia="Hiragino Sans GB" w:cs="Hiragino Sans GB"/>
          <w:b/>
          <w:color w:val="5F6B73"/>
          <w:sz w:val="21"/>
        </w:rPr>
        <w:t>【同题组】</w:t>
      </w:r>
    </w:p>
    <w:p w14:paraId="2332A58E">
      <w:pPr>
        <w:spacing w:after="60"/>
        <w:ind w:left="200" w:firstLine="0"/>
      </w:pPr>
      <w:r>
        <w:rPr>
          <w:rFonts w:ascii="Hiragino Sans GB" w:hAnsi="Hiragino Sans GB" w:eastAsia="Hiragino Sans GB" w:cs="Hiragino Sans GB"/>
          <w:b/>
          <w:color w:val="1F5E8C"/>
          <w:sz w:val="20"/>
        </w:rPr>
        <w:t>· 经济全球化：推进贸易和投资自由化便利化；推动建设开放型世界经济，深化国际分工与合作；中国扩大高水平对外开放与制度型开放；利用两个市场两种资源优化全球资源配置；内外联通畅通国内国际双循环，提升国际循环质量；加强技术创新、提高产品质量，增强竞争力；维护全球产业链供应链稳定畅通</w:t>
      </w:r>
    </w:p>
    <w:p w14:paraId="7C96F4E5">
      <w:pPr>
        <w:spacing w:after="60"/>
        <w:ind w:left="200" w:firstLine="0"/>
      </w:pPr>
      <w:r>
        <w:rPr>
          <w:rFonts w:ascii="Hiragino Sans GB" w:hAnsi="Hiragino Sans GB" w:eastAsia="Hiragino Sans GB" w:cs="Hiragino Sans GB"/>
          <w:b/>
          <w:color w:val="1F5E8C"/>
          <w:sz w:val="20"/>
        </w:rPr>
        <w:t>· 中国：贡献中国智慧、中国方案、中国力量</w:t>
      </w:r>
    </w:p>
    <w:p w14:paraId="6929BEF9">
      <w:pPr>
        <w:spacing w:before="140" w:after="60"/>
      </w:pPr>
      <w:r>
        <w:rPr>
          <w:rFonts w:ascii="Hiragino Sans GB" w:hAnsi="Hiragino Sans GB" w:eastAsia="Hiragino Sans GB" w:cs="Hiragino Sans GB"/>
          <w:b/>
          <w:color w:val="1F5E8C"/>
          <w:sz w:val="22"/>
        </w:rPr>
        <w:t>4. 2024海淀一模Q18(1)免签政策与高水平对外开放</w:t>
      </w:r>
    </w:p>
    <w:p w14:paraId="72C77ED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免签和签证便利化只是表层制度安排，更深层的开放效应是把外国商务、技术、资金、劳务等要素引入中国，并让中国资源走向世界；这种从人员往来扩展到要素流动的影响，必须用"全球资源要素自由流动"和"两个市场两种资源"承接。</w:t>
      </w:r>
    </w:p>
    <w:p w14:paraId="141722A5">
      <w:pPr>
        <w:spacing w:before="40" w:after="80"/>
      </w:pPr>
      <w:r>
        <w:rPr>
          <w:rFonts w:ascii="Hiragino Sans GB" w:hAnsi="Hiragino Sans GB" w:eastAsia="Hiragino Sans GB" w:cs="Hiragino Sans GB"/>
          <w:b/>
          <w:color w:val="546A7B"/>
          <w:sz w:val="21"/>
        </w:rPr>
        <w:t>【设问】 结合材料，运用《当代国际政治与经济》知识，预测上述举措对服务高水平对外开放的积极影响。（6分）</w:t>
      </w:r>
    </w:p>
    <w:p w14:paraId="674861E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免签、签证便利化、口岸便利化等政策叠加摆出，强调"便利人员往来"，指向这些政策不止改人，还会带动商品、技术、资金、劳务等要素的跨境进出。要"预测"积极影响，需要把表层的人员通行制度延伸到要素层面，否则只能回答出"方便交流"。先把签证便利化翻译为商品、服务、技术、资金、劳务等全球要素的自由流动，再写国内国际两个市场两种资源被充分利用，进而接到对外开放水平整体提升。</w:t>
      </w:r>
    </w:p>
    <w:p w14:paraId="5E22589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便利中外人员往来能够吸引商品、服务、技术、资金、劳务等全球资源要素自由流动，充分利用国内国际两种资源、两个市场，进一步提升我国对外开放水平。</w:t>
      </w:r>
    </w:p>
    <w:p w14:paraId="6E451655">
      <w:pPr>
        <w:spacing w:before="40" w:after="80"/>
      </w:pPr>
      <w:r>
        <w:rPr>
          <w:rFonts w:ascii="Hiragino Sans GB" w:hAnsi="Hiragino Sans GB" w:eastAsia="Hiragino Sans GB" w:cs="Hiragino Sans GB"/>
          <w:b/>
          <w:color w:val="5F6B73"/>
          <w:sz w:val="21"/>
        </w:rPr>
        <w:t>【同题组】 （本题6分）</w:t>
      </w:r>
    </w:p>
    <w:p w14:paraId="7A5D0550">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提高开放型经济水平；发展更高层次开放型经济；利用两个市场两种资源优化全球资源配置；内外联通畅通国内国际双循环，提升国际循环质量</w:t>
      </w:r>
    </w:p>
    <w:p w14:paraId="625B2008">
      <w:pPr>
        <w:spacing w:before="140" w:after="60"/>
      </w:pPr>
      <w:r>
        <w:rPr>
          <w:rFonts w:ascii="Hiragino Sans GB" w:hAnsi="Hiragino Sans GB" w:eastAsia="Hiragino Sans GB" w:cs="Hiragino Sans GB"/>
          <w:b/>
          <w:color w:val="1F5E8C"/>
          <w:sz w:val="22"/>
        </w:rPr>
        <w:t>5. 2026门头沟一模Q20</w:t>
      </w:r>
    </w:p>
    <w:p w14:paraId="4F6DA9E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题面写海南“一线”进口、岛内流通、加工增值销往内地和“二线”出岛申报压缩，形成境外资源、岛内加工和内地市场之间的联动机制。</w:t>
      </w:r>
    </w:p>
    <w:p w14:paraId="4A99755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结合材料，运用《当代国际政治与经济》知识，分析海南自贸港全岛封关为何能为中国经济发展注入新动能、为世界经济开放发展注入新活力。</w:t>
      </w:r>
    </w:p>
    <w:p w14:paraId="74D46A4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一线"进口放开、岛内免税流通、加工增值后销往内地、"二线"出岛申报压缩并列摆出，呈现境外资源—岛内加工—内地市场的完整联动链条。要回答"为何能"对中国经济和世界经济都注入新动能新活力，必须把封关机制解释成内外双向打通的开放型经济模式。先把"一线开放、岛内加工、二线便利"提炼为境内境外两端贯通的开放安排，再写其增强国内国际两个市场两种资源联动效应，最后指向培育开放型经济新优势、为世界经济注入新活力。</w:t>
      </w:r>
    </w:p>
    <w:p w14:paraId="10AA9A7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海南自贸港通过“一线”开放、岛内免税流通、加工增值和“二线”便利出岛，增强国内国际两个市场两种资源联动，培育开放型经济新优势。</w:t>
      </w:r>
    </w:p>
    <w:p w14:paraId="5DAE7F80">
      <w:pPr>
        <w:spacing w:before="40" w:after="80"/>
      </w:pPr>
      <w:r>
        <w:rPr>
          <w:rFonts w:ascii="Hiragino Sans GB" w:hAnsi="Hiragino Sans GB" w:eastAsia="Hiragino Sans GB" w:cs="Hiragino Sans GB"/>
          <w:b/>
          <w:color w:val="5F6B73"/>
          <w:sz w:val="21"/>
        </w:rPr>
        <w:t>【同题组】</w:t>
      </w:r>
    </w:p>
    <w:p w14:paraId="1B184F3C">
      <w:pPr>
        <w:spacing w:after="60"/>
        <w:ind w:left="200" w:firstLine="0"/>
      </w:pPr>
      <w:r>
        <w:rPr>
          <w:rFonts w:ascii="Hiragino Sans GB" w:hAnsi="Hiragino Sans GB" w:eastAsia="Hiragino Sans GB" w:cs="Hiragino Sans GB"/>
          <w:b/>
          <w:color w:val="1F5E8C"/>
          <w:sz w:val="20"/>
        </w:rPr>
        <w:t>· 经济全球化：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w:t>
      </w:r>
    </w:p>
    <w:p w14:paraId="446ED444">
      <w:pPr>
        <w:spacing w:before="140" w:after="60"/>
      </w:pPr>
      <w:r>
        <w:rPr>
          <w:rFonts w:ascii="Hiragino Sans GB" w:hAnsi="Hiragino Sans GB" w:eastAsia="Hiragino Sans GB" w:cs="Hiragino Sans GB"/>
          <w:b/>
          <w:color w:val="1F5E8C"/>
          <w:sz w:val="22"/>
        </w:rPr>
        <w:t>6. 2026海淀一模Q20中国标准走出国门撬动两个市场两种资源</w:t>
      </w:r>
    </w:p>
    <w:p w14:paraId="6B153C0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强调国际标准是全球产业界的"通用语言"，列出中国向ISO、IEC提交大量提案、在低碳能源和人工智能等领域牵头制定国际标准；标准走出国门把国内技术、产品、规则与国际市场、规则双向打通，设问问"意义"，必须从中国如何借标准联通调动跨境市场和资源切入。</w:t>
      </w:r>
    </w:p>
    <w:p w14:paraId="5ACDF9A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结合材料，运用《当代国际政治与经济》知识，谈谈中国标准走出国门的意义。</w:t>
      </w:r>
    </w:p>
    <w:p w14:paraId="6D86038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强调"通用语言"，并给出中国向ISO、IEC提交提案、在低碳能源和人工智能等领域牵头制定标准这些具体动作，标准是规则层面的双向接入接口。问"中国标准走出国门的意义"，要把"标准"翻译为连接中国市场、技术、规则与国际市场、规则的双向通道，而不是只夸技术领先。先点明国际标准是全球产业界的通用语言、是要素跨境流动的规则接口，再写中国通过提案和牵头制定标准把国内技术、产业与国际市场对接，最后指向更好利用国内国际两个市场、两种资源、共享发展。</w:t>
      </w:r>
    </w:p>
    <w:p w14:paraId="352DBA1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中国标准走出国门，有利于更好利用国内国际两个市场、两种资源，推动中国与世界在技术、产业、规则上深度互动、共享发展。</w:t>
      </w:r>
    </w:p>
    <w:p w14:paraId="4EA7F257">
      <w:pPr>
        <w:spacing w:before="40" w:after="80"/>
      </w:pPr>
      <w:r>
        <w:rPr>
          <w:rFonts w:ascii="Hiragino Sans GB" w:hAnsi="Hiragino Sans GB" w:eastAsia="Hiragino Sans GB" w:cs="Hiragino Sans GB"/>
          <w:b/>
          <w:color w:val="5F6B73"/>
          <w:sz w:val="21"/>
        </w:rPr>
        <w:t>【同题组】 （本题8分）</w:t>
      </w:r>
    </w:p>
    <w:p w14:paraId="0C22322A">
      <w:pPr>
        <w:spacing w:after="60"/>
        <w:ind w:left="200" w:firstLine="0"/>
      </w:pPr>
      <w:r>
        <w:rPr>
          <w:rFonts w:ascii="Hiragino Sans GB" w:hAnsi="Hiragino Sans GB" w:eastAsia="Hiragino Sans GB" w:cs="Hiragino Sans GB"/>
          <w:b/>
          <w:color w:val="1F5E8C"/>
          <w:sz w:val="20"/>
        </w:rPr>
        <w:t>· 经济全球化：中国扩大高水平对外开放与制度型开放；利用两个市场两种资源优化全球资源配置；加强技术创新、提高产品质量，增强竞争力；积极参与全球经济治理和经贸规则完善；参与国际标准制定，提升国际规则话语权；促进全球范围内标准共通、技术共享，推动全球技术创新与绿色转型</w:t>
      </w:r>
    </w:p>
    <w:p w14:paraId="539473B1">
      <w:pPr>
        <w:spacing w:after="60"/>
        <w:ind w:left="200" w:firstLine="0"/>
      </w:pPr>
      <w:r>
        <w:rPr>
          <w:rFonts w:ascii="Hiragino Sans GB" w:hAnsi="Hiragino Sans GB" w:eastAsia="Hiragino Sans GB" w:cs="Hiragino Sans GB"/>
          <w:b/>
          <w:color w:val="1F5E8C"/>
          <w:sz w:val="20"/>
        </w:rPr>
        <w:t>· 政治多极化：推动国际秩序和全球治理体系更加公正合理</w:t>
      </w:r>
    </w:p>
    <w:p w14:paraId="58D24D9A">
      <w:pPr>
        <w:spacing w:before="140" w:after="60"/>
      </w:pPr>
      <w:r>
        <w:rPr>
          <w:rFonts w:ascii="Hiragino Sans GB" w:hAnsi="Hiragino Sans GB" w:eastAsia="Hiragino Sans GB" w:cs="Hiragino Sans GB"/>
          <w:b/>
          <w:color w:val="1F5E8C"/>
          <w:sz w:val="22"/>
        </w:rPr>
        <w:t>7. 2025昌平二模Q21稳外资举措激活两个市场两种资源</w:t>
      </w:r>
    </w:p>
    <w:p w14:paraId="3469B1A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列出扩大重点领域开放、放宽市场准入、拓宽融资渠道、激活双边投资促进工作组、打造"投资中国"品牌等稳外资举措；设问问这些举措对建设更高水平开放型经济的意义，必须把外资进入国内市场和国内要素对接国际资本、技术写到一起，体现两个市场两种资源协同。</w:t>
      </w:r>
    </w:p>
    <w:p w14:paraId="4144D45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结合材料，说明上述举措对我国建设更高水平的开放型经济具有什么重要意义。</w:t>
      </w:r>
    </w:p>
    <w:p w14:paraId="6666F38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扩大重点领域开放、放宽市场准入、拓宽融资渠道、激活双边投资促进工作组、打造"投资中国"品牌五条稳外资举措并排，焦点都在让外资进得来、留得住。问对"更高水平开放型经济"的意义，要把外资进入国内市场和国内要素对接国际资本、技术写到一起，体现两个市场两种资源的协同。先把五条稳外资举措提炼为对全球资本、技术、人才的吸引和服务保障，再写国内市场和国内产业由此与国际要素紧密对接，进而接到充分利用国内国际两个市场两种资源、建设更高水平开放型经济。</w:t>
      </w:r>
    </w:p>
    <w:p w14:paraId="33F38C0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扩大重点领域开放和完善涉外资服务等稳外资举措，有利于我国充分利用国内国际两个市场两种资源，把全球资本、技术、人才与国内市场和产业紧密对接，提高开放型经济发展水平。</w:t>
      </w:r>
    </w:p>
    <w:p w14:paraId="39B08A73">
      <w:pPr>
        <w:spacing w:before="40" w:after="80"/>
      </w:pPr>
      <w:r>
        <w:rPr>
          <w:rFonts w:ascii="Hiragino Sans GB" w:hAnsi="Hiragino Sans GB" w:eastAsia="Hiragino Sans GB" w:cs="Hiragino Sans GB"/>
          <w:b/>
          <w:color w:val="5F6B73"/>
          <w:sz w:val="21"/>
        </w:rPr>
        <w:t>【同题组】 （本题8分）</w:t>
      </w:r>
    </w:p>
    <w:p w14:paraId="46E902C6">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推进普惠包容的经济全球化，推动构建更加开放、包容的全球经济格局；提高开放型经济水平；利用两个市场两种资源优化全球资源配置；积极参与全球经济治理和经贸规则完善；参与国际标准制定，提升国际规则话语权</w:t>
      </w:r>
    </w:p>
    <w:p w14:paraId="02E19ADD">
      <w:pPr>
        <w:spacing w:before="140" w:after="60"/>
      </w:pPr>
      <w:r>
        <w:rPr>
          <w:rFonts w:ascii="Hiragino Sans GB" w:hAnsi="Hiragino Sans GB" w:eastAsia="Hiragino Sans GB" w:cs="Hiragino Sans GB"/>
          <w:b/>
          <w:color w:val="1F5E8C"/>
          <w:sz w:val="22"/>
        </w:rPr>
        <w:t>8. 2026石景山二模Q18</w:t>
      </w:r>
    </w:p>
    <w:p w14:paraId="2B87C78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原卷写双方互为第一大贸易伙伴，贸易额继续增长，并列出数字基础设施、绿色发展经验、自贸区3.0版规则共建等合作事实，说明中国和东盟通过商品、服务、技术、经验和规则联通配置市场与资源。</w:t>
      </w:r>
    </w:p>
    <w:p w14:paraId="7D459DC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结合材料，运用《当代国际政治与经济》知识，分析中国与东盟经贸合作能够提质升级的原因。</w:t>
      </w:r>
    </w:p>
    <w:p w14:paraId="19DB141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材料真正的线索是互为重要市场、自贸区升级、数字基础设施和绿色发展合作。双方通过市场、技术、经验和规则联通扩大资源配置范围，因此会想到两个市场两种资源和资源配置效率。</w:t>
      </w:r>
    </w:p>
    <w:p w14:paraId="1D4B4E2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中国与东盟经贸合作有利于双方充分利用两个市场、两种资源，促进经济转型升级和区域产业合作。</w:t>
      </w:r>
    </w:p>
    <w:p w14:paraId="5F5C2D1E">
      <w:pPr>
        <w:spacing w:before="40" w:after="80"/>
      </w:pPr>
      <w:r>
        <w:rPr>
          <w:rFonts w:ascii="Hiragino Sans GB" w:hAnsi="Hiragino Sans GB" w:eastAsia="Hiragino Sans GB" w:cs="Hiragino Sans GB"/>
          <w:b/>
          <w:color w:val="5F6B73"/>
          <w:sz w:val="21"/>
        </w:rPr>
        <w:t>【同题组】</w:t>
      </w:r>
    </w:p>
    <w:p w14:paraId="42AD9467">
      <w:pPr>
        <w:spacing w:after="60"/>
        <w:ind w:left="200" w:firstLine="0"/>
      </w:pPr>
      <w:r>
        <w:rPr>
          <w:rFonts w:ascii="Hiragino Sans GB" w:hAnsi="Hiragino Sans GB" w:eastAsia="Hiragino Sans GB" w:cs="Hiragino Sans GB"/>
          <w:b/>
          <w:color w:val="1F5E8C"/>
          <w:sz w:val="20"/>
        </w:rPr>
        <w:t>· 时代背景：和平与发展仍是时代主题</w:t>
      </w:r>
    </w:p>
    <w:p w14:paraId="09FE0794">
      <w:pPr>
        <w:spacing w:after="60"/>
        <w:ind w:left="200" w:firstLine="0"/>
      </w:pPr>
      <w:r>
        <w:rPr>
          <w:rFonts w:ascii="Hiragino Sans GB" w:hAnsi="Hiragino Sans GB" w:eastAsia="Hiragino Sans GB" w:cs="Hiragino Sans GB"/>
          <w:b/>
          <w:color w:val="1F5E8C"/>
          <w:sz w:val="20"/>
        </w:rPr>
        <w:t>· 理论：国家间共同利益是国家合作的基础；当前国际竞争的实质是以经济和科技实力为基础的综合国力较量；维护国家利益是主权国家对外活动的出发点和落脚点</w:t>
      </w:r>
    </w:p>
    <w:p w14:paraId="09DC8C5A">
      <w:pPr>
        <w:spacing w:after="60"/>
        <w:ind w:left="200" w:firstLine="0"/>
      </w:pPr>
      <w:r>
        <w:rPr>
          <w:rFonts w:ascii="Hiragino Sans GB" w:hAnsi="Hiragino Sans GB" w:eastAsia="Hiragino Sans GB" w:cs="Hiragino Sans GB"/>
          <w:b/>
          <w:color w:val="1F5E8C"/>
          <w:sz w:val="20"/>
        </w:rPr>
        <w:t>· 经济全球化：顺应经济全球化趋势，主动融入并推动深化；推动经济全球化朝着更加开放、包容、普惠、平衡、共赢方向发展；利用两个市场两种资源优化全球资源配置</w:t>
      </w:r>
    </w:p>
    <w:p w14:paraId="48D4B32A">
      <w:pPr>
        <w:spacing w:after="60"/>
        <w:ind w:left="200" w:firstLine="0"/>
      </w:pPr>
      <w:r>
        <w:rPr>
          <w:rFonts w:ascii="Hiragino Sans GB" w:hAnsi="Hiragino Sans GB" w:eastAsia="Hiragino Sans GB" w:cs="Hiragino Sans GB"/>
          <w:b/>
          <w:color w:val="1F5E8C"/>
          <w:sz w:val="20"/>
        </w:rPr>
        <w:t>· 政治多极化：推动构建人类命运共同体</w:t>
      </w:r>
    </w:p>
    <w:p w14:paraId="3503847A">
      <w:pPr>
        <w:spacing w:before="140" w:after="60"/>
      </w:pPr>
      <w:r>
        <w:rPr>
          <w:rFonts w:ascii="Hiragino Sans GB" w:hAnsi="Hiragino Sans GB" w:eastAsia="Hiragino Sans GB" w:cs="Hiragino Sans GB"/>
          <w:b/>
          <w:color w:val="1F5E8C"/>
          <w:sz w:val="22"/>
        </w:rPr>
        <w:t>9. 2024东城一模Q20</w:t>
      </w:r>
    </w:p>
    <w:p w14:paraId="4061F25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全面取消制造业外资准入限制、放宽服务业市场准入，说明外循环通过国内大市场吸引全球要素并联动国内国际资源。</w:t>
      </w:r>
    </w:p>
    <w:p w14:paraId="7E10A2A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结合材料，运用经济的相关知识，分析我国的上述措施如何通过构建新发展格局助力经济高质量发展。</w:t>
      </w:r>
    </w:p>
    <w:p w14:paraId="349849C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全面取消制造业外资准入限制”和“放宽服务业市场准入”两条措施并排，反映外循环正在通过国内大市场吸引全球要素。问外循环措施如何助力高质量发展，必须把准入开放解释为国内大循环吸引并联动全球资源要素的动作。先点明利用两个市场两种资源优化全球资源配置，再写我国逐步放宽市场准入、依托超大市场优势、以国内大循环吸引全球要素，进而接到增强国内国际两个市场两种资源联动效应、提升贸易投资合作质量和水平。</w:t>
      </w:r>
    </w:p>
    <w:p w14:paraId="60CB5FE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我国逐步放宽市场准入，依托我国超大市场优势，以国内大循环吸引全球资源要素，增强国内国际两个市场两种资源联动效应，提升贸易投资合作质量和水平。</w:t>
      </w:r>
    </w:p>
    <w:p w14:paraId="5817C33B">
      <w:pPr>
        <w:spacing w:before="40" w:after="80"/>
      </w:pPr>
      <w:r>
        <w:rPr>
          <w:rFonts w:ascii="Hiragino Sans GB" w:hAnsi="Hiragino Sans GB" w:eastAsia="Hiragino Sans GB" w:cs="Hiragino Sans GB"/>
          <w:b/>
          <w:color w:val="5F6B73"/>
          <w:sz w:val="21"/>
        </w:rPr>
        <w:t>【同题组】</w:t>
      </w:r>
    </w:p>
    <w:p w14:paraId="4319EF03">
      <w:pPr>
        <w:spacing w:after="60"/>
        <w:ind w:left="200" w:firstLine="0"/>
      </w:pPr>
      <w:r>
        <w:rPr>
          <w:rFonts w:ascii="Hiragino Sans GB" w:hAnsi="Hiragino Sans GB" w:eastAsia="Hiragino Sans GB" w:cs="Hiragino Sans GB"/>
          <w:b/>
          <w:color w:val="1F5E8C"/>
          <w:sz w:val="20"/>
        </w:rPr>
        <w:t>· 经济全球化：顺应经济全球化趋势，主动融入并推动深化；中国扩大高水平对外开放与制度型开放；利用两个市场两种资源优化全球资源配置</w:t>
      </w:r>
    </w:p>
    <w:p w14:paraId="73CF2385">
      <w:pPr>
        <w:spacing w:before="140" w:after="60"/>
      </w:pPr>
      <w:r>
        <w:rPr>
          <w:rFonts w:ascii="Hiragino Sans GB" w:hAnsi="Hiragino Sans GB" w:eastAsia="Hiragino Sans GB" w:cs="Hiragino Sans GB"/>
          <w:b/>
          <w:color w:val="1F5E8C"/>
          <w:sz w:val="22"/>
        </w:rPr>
        <w:t>10. 2026朝阳期中Q17</w:t>
      </w:r>
    </w:p>
    <w:p w14:paraId="3E31B06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题面一方面强调芯片、算法、大模型等核心环节自主可控，另一方面说明自主可控不是闭门造车，体现人工智能发展要在维护核心利益的同时开展开放合作。</w:t>
      </w:r>
    </w:p>
    <w:p w14:paraId="1F93D82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结合材料，运用《当代国际政治与经济》知识阐述我国应如何处理好推进“人工智能+”发展过程中的重要关系。</w:t>
      </w:r>
    </w:p>
    <w:p w14:paraId="5B69983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题面讲自主可控不要求所有环节本国独立完成，开放是为引入外部技术与市场；这指向国内国际市场资源联动，即利用两个市场两种资源优化全球配置。</w:t>
      </w:r>
    </w:p>
    <w:p w14:paraId="08510C5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坚持对外开放，参与经济全球化与国际分工，用好两个市场两种资源，发展开放型经济、优化资源配置。</w:t>
      </w:r>
    </w:p>
    <w:p w14:paraId="7C7F82A6">
      <w:pPr>
        <w:spacing w:before="40" w:after="80"/>
      </w:pPr>
      <w:r>
        <w:rPr>
          <w:rFonts w:ascii="Hiragino Sans GB" w:hAnsi="Hiragino Sans GB" w:eastAsia="Hiragino Sans GB" w:cs="Hiragino Sans GB"/>
          <w:b/>
          <w:color w:val="5F6B73"/>
          <w:sz w:val="21"/>
        </w:rPr>
        <w:t>【同题组】 （本题8分）</w:t>
      </w:r>
    </w:p>
    <w:p w14:paraId="7B5E2EBF">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707E10C1">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689A4D5C">
      <w:pPr>
        <w:spacing w:after="60"/>
        <w:ind w:left="200" w:firstLine="0"/>
      </w:pPr>
      <w:r>
        <w:rPr>
          <w:rFonts w:ascii="Hiragino Sans GB" w:hAnsi="Hiragino Sans GB" w:eastAsia="Hiragino Sans GB" w:cs="Hiragino Sans GB"/>
          <w:b/>
          <w:color w:val="1F5E8C"/>
          <w:sz w:val="20"/>
        </w:rPr>
        <w:t>· 政治多极化：共商共建共享的全球治理观；推动构建人类命运共同体</w:t>
      </w:r>
    </w:p>
    <w:p w14:paraId="78DA0250">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4FC3ADEB">
      <w:pPr>
        <w:spacing w:before="140" w:after="60"/>
      </w:pPr>
      <w:r>
        <w:rPr>
          <w:rFonts w:ascii="Hiragino Sans GB" w:hAnsi="Hiragino Sans GB" w:eastAsia="Hiragino Sans GB" w:cs="Hiragino Sans GB"/>
          <w:b/>
          <w:color w:val="1F5E8C"/>
          <w:sz w:val="22"/>
        </w:rPr>
        <w:t>11. 2024西城一模Q19(6)</w:t>
      </w:r>
    </w:p>
    <w:p w14:paraId="4B11209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题目同时追问未来产业的挑战，前沿科技竞争具有国家战略属性，答题要把技术、人才、资源竞争上升到综合国力较量和风险防范。</w:t>
      </w:r>
    </w:p>
    <w:p w14:paraId="635E99F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结合材料，从经济角度分析我国未来产业发展的机遇和挑战，以及攻克“卡脖子”难题对经济开放发展的助推作用。</w:t>
      </w:r>
    </w:p>
    <w:p w14:paraId="39FDC81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图表显示未来产业六大领域优势突出、面向广阔国际市场，资源不止于国内；正因利用两个市场两种资源优化全球配置，产业才能"走出去"做技术合作。</w:t>
      </w:r>
    </w:p>
    <w:p w14:paraId="5408CC3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经济全球化带来两个市场两种资源，我国未来产业拥有广阔国际市场，可"走出去"开展技术交流合作、优化资源配置。</w:t>
      </w:r>
    </w:p>
    <w:p w14:paraId="7F9D6DF3">
      <w:pPr>
        <w:spacing w:before="40" w:after="80"/>
      </w:pPr>
      <w:r>
        <w:rPr>
          <w:rFonts w:ascii="Hiragino Sans GB" w:hAnsi="Hiragino Sans GB" w:eastAsia="Hiragino Sans GB" w:cs="Hiragino Sans GB"/>
          <w:b/>
          <w:color w:val="5F6B73"/>
          <w:sz w:val="21"/>
        </w:rPr>
        <w:t>【同题组】</w:t>
      </w:r>
    </w:p>
    <w:p w14:paraId="52D4E96A">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28FE6089">
      <w:pPr>
        <w:spacing w:after="60"/>
        <w:ind w:left="200" w:firstLine="0"/>
      </w:pPr>
      <w:r>
        <w:rPr>
          <w:rFonts w:ascii="Hiragino Sans GB" w:hAnsi="Hiragino Sans GB" w:eastAsia="Hiragino Sans GB" w:cs="Hiragino Sans GB"/>
          <w:b/>
          <w:color w:val="1F5E8C"/>
          <w:sz w:val="20"/>
        </w:rPr>
        <w:t>· 经济全球化：利用两个市场两种资源优化全球资源配置；加强技术创新、提高产品质量，增强竞争力；积极参与全球经济治理和经贸规则完善；参与国际标准制定，提升国际规则话语权；我国的未来产业有非常广阔的国际市场，为未来产业“走出去”提供了可能；以开放促进产业升级，为未来产业拓展国际空间，提升国际竞争力，筑牢安全基础</w:t>
      </w:r>
    </w:p>
    <w:p w14:paraId="61B08823">
      <w:pPr>
        <w:spacing w:before="140" w:after="60"/>
      </w:pPr>
      <w:r>
        <w:rPr>
          <w:rFonts w:ascii="Hiragino Sans GB" w:hAnsi="Hiragino Sans GB" w:eastAsia="Hiragino Sans GB" w:cs="Hiragino Sans GB"/>
          <w:b/>
          <w:color w:val="1F5E8C"/>
          <w:sz w:val="22"/>
        </w:rPr>
        <w:t>12. 2024朝阳一模Q21</w:t>
      </w:r>
    </w:p>
    <w:p w14:paraId="0E3DF1B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题目先要求分析“变局”中的经济形势，题目评价重点提示我国发展的外部环境日趋严峻、风险挑战增多，因此要先说明外部风险压力。</w:t>
      </w:r>
    </w:p>
    <w:p w14:paraId="3C5184C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结合上述资料，在分析我国当前经济形势的基础上，运用《当代国际政治与经济》知识，谈谈如何推动中国经济在变局中开新局。</w:t>
      </w:r>
    </w:p>
    <w:p w14:paraId="600C670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材料讲“超大规模市场”“以国内大循环吸引全球资源要素”，把国内国际资源一起调配；这种内外联动的配置思路，正是利用两个市场两种资源优化全球资源配置。</w:t>
      </w:r>
    </w:p>
    <w:p w14:paraId="7FD92C5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依托超大规模市场优势，以国内大循环吸引全球资源要素，利用两个市场两种资源优化全球资源配置，推动经济开新局。</w:t>
      </w:r>
    </w:p>
    <w:p w14:paraId="6ABA9F22">
      <w:pPr>
        <w:spacing w:before="40" w:after="80"/>
      </w:pPr>
      <w:r>
        <w:rPr>
          <w:rFonts w:ascii="Hiragino Sans GB" w:hAnsi="Hiragino Sans GB" w:eastAsia="Hiragino Sans GB" w:cs="Hiragino Sans GB"/>
          <w:b/>
          <w:color w:val="5F6B73"/>
          <w:sz w:val="21"/>
        </w:rPr>
        <w:t>【同题组】</w:t>
      </w:r>
    </w:p>
    <w:p w14:paraId="20187384">
      <w:pPr>
        <w:spacing w:after="60"/>
        <w:ind w:left="200" w:firstLine="0"/>
      </w:pPr>
      <w:r>
        <w:rPr>
          <w:rFonts w:ascii="Hiragino Sans GB" w:hAnsi="Hiragino Sans GB" w:eastAsia="Hiragino Sans GB" w:cs="Hiragino Sans GB"/>
          <w:b/>
          <w:color w:val="1F5E8C"/>
          <w:sz w:val="20"/>
        </w:rPr>
        <w:t>· 时代背景：百年变局与外部风险挑战</w:t>
      </w:r>
    </w:p>
    <w:p w14:paraId="05072A48">
      <w:pPr>
        <w:spacing w:after="60"/>
        <w:ind w:left="200" w:firstLine="0"/>
      </w:pPr>
      <w:r>
        <w:rPr>
          <w:rFonts w:ascii="Hiragino Sans GB" w:hAnsi="Hiragino Sans GB" w:eastAsia="Hiragino Sans GB" w:cs="Hiragino Sans GB"/>
          <w:b/>
          <w:color w:val="1F5E8C"/>
          <w:sz w:val="20"/>
        </w:rPr>
        <w:t>· 经济全球化：推动建设开放型世界经济，深化国际分工与合作；提高开放型经济水平；利用两个市场两种资源优化全球资源配置；内外联通畅通国内国际双循环，提升国际循环质量</w:t>
      </w:r>
    </w:p>
    <w:p w14:paraId="2A379582">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政治多极化：相互尊重、公平正义、合作共赢的新型国际关系；在平等互利基础上开展合作，实现互利共赢；推动构建人类命运共同体；促进共同发展、维护持久和平，共同推进现代化</w:t>
      </w:r>
    </w:p>
    <w:p w14:paraId="1E7737BB">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中国：坚持总体国家安全观，统筹发展与安全，以新安全格局保障新发展格局；和平共处五项原则是我国对外关系基本准则；坚持独立自主、自力更生，增强发展主动权</w:t>
      </w:r>
    </w:p>
    <w:p w14:paraId="73314B39">
      <w:pPr>
        <w:spacing w:before="140" w:after="60"/>
      </w:pPr>
      <w:r>
        <w:rPr>
          <w:rFonts w:ascii="Hiragino Sans GB" w:hAnsi="Hiragino Sans GB" w:eastAsia="Hiragino Sans GB" w:cs="Hiragino Sans GB"/>
          <w:b/>
          <w:color w:val="1F5E8C"/>
          <w:sz w:val="22"/>
        </w:rPr>
        <w:t>13. 2025西城一模Q18</w:t>
      </w:r>
    </w:p>
    <w:p w14:paraId="7041E68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6CCD220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从“两条鱼循环”看增长新空间。产自中国的鳗鱼“游”向世界，挪威三文鱼“飞”来中国，增长新空间在不断拓展。结合材料，运用《经济与社会》所学，谈谈中国经济增长新空间是如何拓展的。</w:t>
      </w:r>
    </w:p>
    <w:p w14:paraId="51391AA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问地区如何利用国内外资源“开拓海外市场”“提升国际循环质量”。材料同时出现国内产业基础、国际市场开拓和循环质量提升，说明答题要把国内端与国际端接成一条开放链条，而不是只写产业内部升级。放在“利用两个市场两种资源优化全球资源配置”下，落点就是联动国内国际两个市场、两种资源，畅通国内国际双循环，开拓海外市场、提升国际循环质量。</w:t>
      </w:r>
    </w:p>
    <w:p w14:paraId="5CAAE19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联动国内国际两个市场两种资源，畅通国际国内双循环，与其他国家合作共赢，开拓海外市场、提升经济循环质量。</w:t>
      </w:r>
    </w:p>
    <w:p w14:paraId="0A0688BF">
      <w:pPr>
        <w:spacing w:before="40" w:after="80"/>
      </w:pPr>
      <w:r>
        <w:rPr>
          <w:rFonts w:ascii="Hiragino Sans GB" w:hAnsi="Hiragino Sans GB" w:eastAsia="Hiragino Sans GB" w:cs="Hiragino Sans GB"/>
          <w:b/>
          <w:color w:val="5F6B73"/>
          <w:sz w:val="21"/>
        </w:rPr>
        <w:t>【同题组】</w:t>
      </w:r>
    </w:p>
    <w:p w14:paraId="7F1281C0">
      <w:pPr>
        <w:spacing w:after="60"/>
        <w:ind w:left="200" w:firstLine="0"/>
      </w:pPr>
      <w:r>
        <w:rPr>
          <w:rFonts w:ascii="Hiragino Sans GB" w:hAnsi="Hiragino Sans GB" w:eastAsia="Hiragino Sans GB" w:cs="Hiragino Sans GB"/>
          <w:b/>
          <w:color w:val="1F5E8C"/>
          <w:sz w:val="20"/>
        </w:rPr>
        <w:t>· 经济全球化：推进贸易和投资自由化便利化；提高开放型经济水平；利用两个市场两种资源优化全球资源配置；内外联通畅通国内国际双循环，提升国际循环质量；加强技术创新、提高产品质量，增强竞争力</w:t>
      </w:r>
    </w:p>
    <w:p w14:paraId="5CBBB7DB">
      <w:pPr>
        <w:spacing w:after="60"/>
        <w:ind w:left="200" w:firstLine="0"/>
      </w:pPr>
      <w:r>
        <w:rPr>
          <w:rFonts w:ascii="Hiragino Sans GB" w:hAnsi="Hiragino Sans GB" w:eastAsia="Hiragino Sans GB" w:cs="Hiragino Sans GB"/>
          <w:b/>
          <w:color w:val="1F5E8C"/>
          <w:sz w:val="20"/>
        </w:rPr>
        <w:t>· 政治多极化：在平等互利基础上开展合作，实现互利共赢</w:t>
      </w:r>
    </w:p>
    <w:p w14:paraId="025CE8B7">
      <w:pPr>
        <w:spacing w:before="140" w:after="60"/>
      </w:pPr>
      <w:r>
        <w:rPr>
          <w:rFonts w:ascii="Hiragino Sans GB" w:hAnsi="Hiragino Sans GB" w:eastAsia="Hiragino Sans GB" w:cs="Hiragino Sans GB"/>
          <w:b/>
          <w:color w:val="1F5E8C"/>
          <w:sz w:val="22"/>
        </w:rPr>
        <w:t>14. 2025海淀期中Q16(2)</w:t>
      </w:r>
    </w:p>
    <w:p w14:paraId="4B13F9D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中国咖啡企业“出海”面对海外消费差异、供应链压力、知识产权和贸易风险，单靠企业经营策略不足，还要从国际规则和治理参与角度改善外部环境。</w:t>
      </w:r>
    </w:p>
    <w:p w14:paraId="55F4060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结合材料三，从经济角度，为中国咖啡企业“出海”提出建议。</w:t>
      </w:r>
    </w:p>
    <w:p w14:paraId="3C1BFE90">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中国咖啡企业“出海”面对海外消费差异、供应链压力、知识产权和贸易风险，单靠企业经营策略不足，还要从国际规则和治理参与角度改善外部环境。 判断该用“利用两个市场两种资源优化全球资源配置”，看的是材料是否呈现国内国际市场和资源如何在同一开放链条中联动配置；本题正是这一关系。可得出：咖啡企业应充分利用国际国内两种资源、两个市场，打造稳定供应链，降低生产成本，优化全球资源配置。</w:t>
      </w:r>
    </w:p>
    <w:p w14:paraId="52AE9FA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咖啡企业应充分利用国际国内两种资源、两个市场，打造稳定供应链，降低生产成本，优化全球资源配置。</w:t>
      </w:r>
    </w:p>
    <w:p w14:paraId="78EDC5A4">
      <w:pPr>
        <w:spacing w:before="40" w:after="80"/>
      </w:pPr>
      <w:r>
        <w:rPr>
          <w:rFonts w:ascii="Hiragino Sans GB" w:hAnsi="Hiragino Sans GB" w:eastAsia="Hiragino Sans GB" w:cs="Hiragino Sans GB"/>
          <w:b/>
          <w:color w:val="5F6B73"/>
          <w:sz w:val="21"/>
        </w:rPr>
        <w:t>【同题组】</w:t>
      </w:r>
    </w:p>
    <w:p w14:paraId="16BB4EE4">
      <w:pPr>
        <w:spacing w:after="60"/>
        <w:ind w:left="200" w:firstLine="0"/>
      </w:pPr>
      <w:r>
        <w:rPr>
          <w:rFonts w:ascii="Hiragino Sans GB" w:hAnsi="Hiragino Sans GB" w:eastAsia="Hiragino Sans GB" w:cs="Hiragino Sans GB"/>
          <w:b/>
          <w:color w:val="1F5E8C"/>
          <w:sz w:val="20"/>
        </w:rPr>
        <w:t>· 经济全球化：顺应经济全球化趋势，主动融入并推动深化；利用两个市场两种资源优化全球资源配置；加强技术创新、提高产品质量，增强竞争力；参与全球经济治理和规则制定，为企业出海营造国际环境；企业和政府可利用国际组织赋予的权利，积极参与全球经济治理和规则制定，为企业"出海"营造良好的国际环境；维护全球产业链供应链稳定畅通</w:t>
      </w:r>
    </w:p>
    <w:p>
      <w:pPr>
        <w:spacing w:before="140" w:after="60"/>
      </w:pPr>
      <w:r>
        <w:rPr>
          <w:rFonts w:ascii="Hiragino Sans GB" w:hAnsi="Hiragino Sans GB" w:eastAsia="Hiragino Sans GB" w:cs="Hiragino Sans GB"/>
          <w:b/>
          <w:color w:val="1F5E8C"/>
          <w:sz w:val="22"/>
        </w:rPr>
        <w:t>15. 2024丰台一模Q20供应链如何成为"共赢链"</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材料列举中国高速铁路网、高速公路网和世界级港口群，这些不是单纯的基础设施罗列，而是为产品、服务和要素跨国流动提供物理通道，对应供应链资源配置效率的提升。</w:t>
      </w:r>
    </w:p>
    <w:p>
      <w:pPr>
        <w:spacing w:before="40" w:after="80"/>
      </w:pPr>
      <w:r>
        <w:rPr>
          <w:rFonts w:ascii="Hiragino Sans GB" w:hAnsi="Hiragino Sans GB" w:eastAsia="Hiragino Sans GB" w:cs="Hiragino Sans GB"/>
          <w:b/>
          <w:color w:val="546A7B"/>
          <w:sz w:val="21"/>
        </w:rPr>
        <w:t>【设问】 结合材料，运用《当代国际政治与经济》知识，说明我国的实践是如何推动供应链成为国际合作“共赢链”的。</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高速铁路网、高速公路网和世界级港口群为跨国货物、服务、生产要素流动提供通道。供应链成为共赢链，靠的是国内外市场和资源被更顺畅地连接起来，提升全球配置效率。</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中国建立和完善高速铁路网、高速公路网和世界级港口群等基础设施，推动产品、服务和生产要素在全球的流动，提高全球供应链的资源配置效率。</w:t>
      </w:r>
    </w:p>
    <w:p>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经济全球化：推进贸易和投资自由化便利化；利用两个市场两种资源优化全球资源配置；维护全球产业链供应链稳定畅通；以产业链供应链合作推动互利共赢</w:t>
      </w:r>
    </w:p>
    <w:p>
      <w:pPr/>
    </w:p>
    <w:p>
      <w:pPr/>
    </w:p>
    <w:p>
      <w:pPr>
        <w:spacing w:before="140" w:after="60"/>
      </w:pPr>
      <w:r>
        <w:rPr>
          <w:rFonts w:ascii="Hiragino Sans GB" w:hAnsi="Hiragino Sans GB" w:eastAsia="Hiragino Sans GB" w:cs="Hiragino Sans GB"/>
          <w:b/>
          <w:color w:val="1F5E8C"/>
          <w:sz w:val="22"/>
        </w:rPr>
        <w:t>16. 2024石景山一模Q19(2)新能源车企"扎下根"</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企业在匈牙利建厂，既依托国内新能源汽车技术、产业链和产品优势，又利用匈牙利欧洲交通枢纽、工业基础等条件，体现国内国际资源和市场的联动。</w:t>
      </w:r>
    </w:p>
    <w:p>
      <w:pPr>
        <w:spacing w:before="40" w:after="80"/>
      </w:pPr>
      <w:r>
        <w:rPr>
          <w:rFonts w:ascii="Hiragino Sans GB" w:hAnsi="Hiragino Sans GB" w:eastAsia="Hiragino Sans GB" w:cs="Hiragino Sans GB"/>
          <w:b/>
          <w:color w:val="546A7B"/>
          <w:sz w:val="21"/>
        </w:rPr>
        <w:t>【设问】 结合材料，运用《当代国际政治与经济》知识，分析中国新能源汽车企业从“走出去”到“扎下根”的原因。（8分）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出海要提前建供应链、各地原材料成本却难降，这是要素在国内国际间重新摆布的难题，一国资源解不开，故须利用两个市场两种资源优化全球资源配置。</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中国新能源汽车企业把国内技术、产业链和产品优势同匈牙利欧洲交通枢纽、工业基础等条件结合起来，利用两个市场两种资源优化全球资源配置，降低生产贸易成本，夯实海外长期发展根基。</w:t>
      </w:r>
    </w:p>
    <w:p>
      <w:pPr>
        <w:spacing w:before="40" w:after="80"/>
      </w:pPr>
      <w:r>
        <w:rPr>
          <w:rFonts w:ascii="Hiragino Sans GB" w:hAnsi="Hiragino Sans GB" w:eastAsia="Hiragino Sans GB" w:cs="Hiragino Sans GB"/>
          <w:b/>
          <w:color w:val="5F6B73"/>
          <w:sz w:val="21"/>
        </w:rPr>
        <w:t>【同题组】（本题8分）</w:t>
      </w:r>
    </w:p>
    <w:p>
      <w:pPr>
        <w:spacing w:after="60"/>
        <w:ind w:left="200" w:firstLine="0"/>
      </w:pPr>
      <w:r>
        <w:rPr>
          <w:rFonts w:ascii="Hiragino Sans GB" w:hAnsi="Hiragino Sans GB" w:eastAsia="Hiragino Sans GB" w:cs="Hiragino Sans GB"/>
          <w:b/>
          <w:color w:val="1F5E8C"/>
          <w:sz w:val="20"/>
        </w:rPr>
        <w:t>· 经济全球化：顺应经济全球化趋势，主动融入并推动深化；利用两个市场两种资源优化全球资源配置；发挥比较优势并打造国际竞争新优势</w:t>
      </w:r>
    </w:p>
    <w:p>
      <w:pPr>
        <w:spacing w:after="60"/>
        <w:ind w:left="200" w:firstLine="0"/>
      </w:pPr>
      <w:r>
        <w:rPr>
          <w:rFonts w:ascii="Hiragino Sans GB" w:hAnsi="Hiragino Sans GB" w:eastAsia="Hiragino Sans GB" w:cs="Hiragino Sans GB"/>
          <w:b/>
          <w:color w:val="1F5E8C"/>
          <w:sz w:val="20"/>
        </w:rPr>
        <w:t>· 中国：促进技术共享和民生改善，为全球可持续发展贡献力量</w:t>
      </w:r>
    </w:p>
    <w:p>
      <w:pPr/>
    </w:p>
    <w:p>
      <w:pPr/>
    </w:p>
    <w:p w14:paraId="7383AE31">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核心答题点：内外联通畅通国内国际双循环，提升国际循环质量</w:t>
      </w:r>
    </w:p>
    <w:p w14:paraId="7A1B7049">
      <w:pPr>
        <w:spacing w:before="140" w:after="60"/>
      </w:pPr>
      <w:r>
        <w:rPr>
          <w:rFonts w:ascii="Hiragino Sans GB" w:hAnsi="Hiragino Sans GB" w:eastAsia="Hiragino Sans GB" w:cs="Hiragino Sans GB"/>
          <w:b/>
          <w:color w:val="1F5E8C"/>
          <w:sz w:val="22"/>
        </w:rPr>
        <w:t>1. 2025西城一模Q18</w:t>
      </w:r>
    </w:p>
    <w:p w14:paraId="319813B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5544479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从“两条鱼循环”看增长新空间。产自中国的鳗鱼“游”向世界，挪威三文鱼“飞”来中国，增长新空间在不断拓展。结合材料，运用《经济与社会》所学，谈谈中国经济增长新空间是如何拓展的。</w:t>
      </w:r>
    </w:p>
    <w:p w14:paraId="6F92F4C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原卷用“川鳗游向世界、挪威三文鱼飞来中国”呈现双向流动，细则也明确写到便捷交通、高水平物流体系、内外联通和国际循环质量提升。这里的重点不是抽象说开放，而是说明交通物流把国内特色产业和国际市场连接起来，使国内国际双循环更顺畅。</w:t>
      </w:r>
    </w:p>
    <w:p w14:paraId="088DDD2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地区利用特色资源优势打造特色产业链，借助便捷交通和高水平物流体系内外联通，畅通国际国内双循环，与其他国家合作共赢，使经济发展的内生动力与国际循环质量不断提升。</w:t>
      </w:r>
    </w:p>
    <w:p w14:paraId="797C0A76">
      <w:pPr>
        <w:spacing w:before="40" w:after="80"/>
      </w:pPr>
      <w:r>
        <w:rPr>
          <w:rFonts w:ascii="Hiragino Sans GB" w:hAnsi="Hiragino Sans GB" w:eastAsia="Hiragino Sans GB" w:cs="Hiragino Sans GB"/>
          <w:b/>
          <w:color w:val="5F6B73"/>
          <w:sz w:val="21"/>
        </w:rPr>
        <w:t>【同题组】</w:t>
      </w:r>
    </w:p>
    <w:p w14:paraId="434C3A32">
      <w:pPr>
        <w:spacing w:after="60"/>
        <w:ind w:left="200" w:firstLine="0"/>
      </w:pPr>
      <w:r>
        <w:rPr>
          <w:rFonts w:ascii="Hiragino Sans GB" w:hAnsi="Hiragino Sans GB" w:eastAsia="Hiragino Sans GB" w:cs="Hiragino Sans GB"/>
          <w:b/>
          <w:color w:val="1F5E8C"/>
          <w:sz w:val="20"/>
        </w:rPr>
        <w:t>· 经济全球化：推进贸易和投资自由化便利化；提高开放型经济水平；利用两个市场两种资源优化全球资源配置；内外联通畅通国内国际双循环，提升国际循环质量；加强技术创新、提高产品质量，增强竞争力</w:t>
      </w:r>
    </w:p>
    <w:p w14:paraId="1EEFACC1">
      <w:pPr>
        <w:spacing w:after="60"/>
        <w:ind w:left="200" w:firstLine="0"/>
      </w:pPr>
      <w:r>
        <w:rPr>
          <w:rFonts w:ascii="Hiragino Sans GB" w:hAnsi="Hiragino Sans GB" w:eastAsia="Hiragino Sans GB" w:cs="Hiragino Sans GB"/>
          <w:b/>
          <w:color w:val="1F5E8C"/>
          <w:sz w:val="20"/>
        </w:rPr>
        <w:t>· 政治多极化：在平等互利基础上开展合作，实现互利共赢</w:t>
      </w:r>
    </w:p>
    <w:p w14:paraId="03119E2E">
      <w:pPr>
        <w:spacing w:before="140" w:after="60"/>
      </w:pPr>
      <w:r>
        <w:rPr>
          <w:rFonts w:ascii="Hiragino Sans GB" w:hAnsi="Hiragino Sans GB" w:eastAsia="Hiragino Sans GB" w:cs="Hiragino Sans GB"/>
          <w:b/>
          <w:color w:val="1F5E8C"/>
          <w:sz w:val="22"/>
        </w:rPr>
        <w:t>2. 2026房山一模Q19海南"一线放开"自由便利</w:t>
      </w:r>
    </w:p>
    <w:p w14:paraId="00B51A7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6F38F0C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结合材料，运用《当代国际政治与经济》知识，分析海南自贸港封关是如何助力国际循环的。</w:t>
      </w:r>
    </w:p>
    <w:p w14:paraId="24BBA2E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房山一模材料把“一线放开”“二线管住”“岛内自由”和封关满月效果连在一起，重点是货物、企业、市场和要素流动效率提升。由零关税、通关项目压缩、加工增值进入内地市场等事实，可推出国内国际两个市场两种资源联动，进而助力国际循环。</w:t>
      </w:r>
    </w:p>
    <w:p w14:paraId="587EAE7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海南自贸港通过“一线放开”、零关税和监管便利，以国内大循环吸引全球资源要素，增强国内国际两个市场两种资源联动，畅通国内国际双循环，助力国际循环。</w:t>
      </w:r>
    </w:p>
    <w:p w14:paraId="5E2CC402">
      <w:pPr>
        <w:spacing w:before="40" w:after="80"/>
      </w:pPr>
      <w:r>
        <w:rPr>
          <w:rFonts w:ascii="Hiragino Sans GB" w:hAnsi="Hiragino Sans GB" w:eastAsia="Hiragino Sans GB" w:cs="Hiragino Sans GB"/>
          <w:b/>
          <w:color w:val="5F6B73"/>
          <w:sz w:val="21"/>
        </w:rPr>
        <w:t>【同题组】</w:t>
      </w:r>
    </w:p>
    <w:p w14:paraId="361C0828">
      <w:pPr>
        <w:spacing w:after="60"/>
        <w:ind w:left="200" w:firstLine="0"/>
      </w:pPr>
      <w:r>
        <w:rPr>
          <w:rFonts w:ascii="Hiragino Sans GB" w:hAnsi="Hiragino Sans GB" w:eastAsia="Hiragino Sans GB" w:cs="Hiragino Sans GB"/>
          <w:b/>
          <w:color w:val="1F5E8C"/>
          <w:sz w:val="20"/>
        </w:rPr>
        <w:t>· 经济全球化：推进贸易和投资自由化便利化；推动建设开放型世界经济，深化国际分工与合作；中国扩大高水平对外开放与制度型开放；利用两个市场两种资源优化全球资源配置；内外联通畅通国内国际双循环，提升国际循环质量；加强技术创新、提高产品质量，增强竞争力；维护全球产业链供应链稳定畅通</w:t>
      </w:r>
    </w:p>
    <w:p w14:paraId="61605471">
      <w:pPr>
        <w:spacing w:after="60"/>
        <w:ind w:left="200" w:firstLine="0"/>
      </w:pPr>
      <w:r>
        <w:rPr>
          <w:rFonts w:ascii="Hiragino Sans GB" w:hAnsi="Hiragino Sans GB" w:eastAsia="Hiragino Sans GB" w:cs="Hiragino Sans GB"/>
          <w:b/>
          <w:color w:val="1F5E8C"/>
          <w:sz w:val="20"/>
        </w:rPr>
        <w:t>· 中国：贡献中国智慧、中国方案、中国力量</w:t>
      </w:r>
    </w:p>
    <w:p w14:paraId="1B359352">
      <w:pPr>
        <w:spacing w:before="140" w:after="60"/>
      </w:pPr>
      <w:r>
        <w:rPr>
          <w:rFonts w:ascii="Hiragino Sans GB" w:hAnsi="Hiragino Sans GB" w:eastAsia="Hiragino Sans GB" w:cs="Hiragino Sans GB"/>
          <w:b/>
          <w:color w:val="1F5E8C"/>
          <w:sz w:val="22"/>
        </w:rPr>
        <w:t>3. 2025丰台一模Q20北京“两区”通关创新</w:t>
      </w:r>
    </w:p>
    <w:p w14:paraId="33F684A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要“两区”举措如何助力开放型经济迈上新台阶，题干中"分钟通关"等通关创新直接缩短跨境流程，需要把这些通关创新翻译为交易成本下降、通关效率提升、货物贸易规模扩大的便利化链，对应贸易投资自由化便利化机制。</w:t>
      </w:r>
    </w:p>
    <w:p w14:paraId="16FC7A8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结合材料，运用《经济与社会》《当代国际政治与经济》知识，说明北京“两区”建设的举措是如何助力开放型经济迈上新台阶的。</w:t>
      </w:r>
    </w:p>
    <w:p w14:paraId="365455B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中的“分钟通关”、外商投资条例、全球服务伙伴计划和数据出境负面清单，集中体现营商环境优化、通关效率提升和贸易投资便利化。双循环可作为开放型经济提升的概括性补充，但本条重点是开放制度和便利化措施如何服务国内国际联通。</w:t>
      </w:r>
    </w:p>
    <w:p w14:paraId="3DC779A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“两区”建设推动国内国际两个市场两种资源联动，畅通国内国际双循环，助力构建新发展格局、提升开放型经济水平。</w:t>
      </w:r>
    </w:p>
    <w:p w14:paraId="239B7A8D">
      <w:pPr>
        <w:spacing w:before="40" w:after="80"/>
      </w:pPr>
      <w:r>
        <w:rPr>
          <w:rFonts w:ascii="Hiragino Sans GB" w:hAnsi="Hiragino Sans GB" w:eastAsia="Hiragino Sans GB" w:cs="Hiragino Sans GB"/>
          <w:b/>
          <w:color w:val="5F6B73"/>
          <w:sz w:val="21"/>
        </w:rPr>
        <w:t>【同题组】</w:t>
      </w:r>
    </w:p>
    <w:p w14:paraId="203015CE">
      <w:pPr>
        <w:spacing w:after="60"/>
        <w:ind w:left="200" w:firstLine="0"/>
      </w:pPr>
      <w:r>
        <w:rPr>
          <w:rFonts w:ascii="Hiragino Sans GB" w:hAnsi="Hiragino Sans GB" w:eastAsia="Hiragino Sans GB" w:cs="Hiragino Sans GB"/>
          <w:b/>
          <w:color w:val="1F5E8C"/>
          <w:sz w:val="20"/>
        </w:rPr>
        <w:t>· 经济全球化：推进贸易和投资自由化便利化；提高开放型经济水平；中国扩大高水平对外开放与制度型开放；内外联通畅通国内国际双循环，提升国际循环质量</w:t>
      </w:r>
    </w:p>
    <w:p w14:paraId="110769D2">
      <w:pPr>
        <w:spacing w:before="140" w:after="60"/>
      </w:pPr>
      <w:r>
        <w:rPr>
          <w:rFonts w:ascii="Hiragino Sans GB" w:hAnsi="Hiragino Sans GB" w:eastAsia="Hiragino Sans GB" w:cs="Hiragino Sans GB"/>
          <w:b/>
          <w:color w:val="1F5E8C"/>
          <w:sz w:val="22"/>
        </w:rPr>
        <w:t>4. 2026门头沟一模Q20——海南自贸港全岛封关的国内国际意义</w:t>
      </w:r>
    </w:p>
    <w:p w14:paraId="3ED5788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题面列举零关税税目扩大、口岸管理优化、压缩"二线"出岛申报项目等具体机制；题目指向分析国内意义，封关机制直接降低企业贸易成本。</w:t>
      </w:r>
    </w:p>
    <w:p w14:paraId="59477D2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结合材料，运用《当代国际政治与经济》知识，分析海南自贸港全岛封关为何能为中国经济发展注入新动能、为世界经济开放发展注入新活力。</w:t>
      </w:r>
    </w:p>
    <w:p w14:paraId="6FA6325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材料强调封关后以国内大市场吸引全球资源要素进岛，把国内端和国际端接成一条循环，恰好落到“内外联通畅通国内国际双循环，提升国际循环质量”。</w:t>
      </w:r>
    </w:p>
    <w:p w14:paraId="0A0DE6F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封关运作扩大零关税范围、提升货物贸易开放度、压缩通关申报项目，增强国内国际双循环联动，培育开放型经济新优势，为中国经济和世界经济开放发展注入新动能。</w:t>
      </w:r>
    </w:p>
    <w:p w14:paraId="517FC06E">
      <w:pPr>
        <w:spacing w:before="40" w:after="80"/>
      </w:pPr>
      <w:r>
        <w:rPr>
          <w:rFonts w:ascii="Hiragino Sans GB" w:hAnsi="Hiragino Sans GB" w:eastAsia="Hiragino Sans GB" w:cs="Hiragino Sans GB"/>
          <w:b/>
          <w:color w:val="5F6B73"/>
          <w:sz w:val="21"/>
        </w:rPr>
        <w:t>【同题组】</w:t>
      </w:r>
    </w:p>
    <w:p w14:paraId="6DF2715C">
      <w:pPr>
        <w:spacing w:after="60"/>
        <w:ind w:left="200" w:firstLine="0"/>
      </w:pPr>
      <w:r>
        <w:rPr>
          <w:rFonts w:ascii="Hiragino Sans GB" w:hAnsi="Hiragino Sans GB" w:eastAsia="Hiragino Sans GB" w:cs="Hiragino Sans GB"/>
          <w:b/>
          <w:color w:val="1F5E8C"/>
          <w:sz w:val="20"/>
        </w:rPr>
        <w:t>· 经济全球化：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w:t>
      </w:r>
    </w:p>
    <w:p w14:paraId="360CD713">
      <w:pPr>
        <w:spacing w:before="140" w:after="60"/>
      </w:pPr>
      <w:r>
        <w:rPr>
          <w:rFonts w:ascii="Hiragino Sans GB" w:hAnsi="Hiragino Sans GB" w:eastAsia="Hiragino Sans GB" w:cs="Hiragino Sans GB"/>
          <w:b/>
          <w:color w:val="1F5E8C"/>
          <w:sz w:val="22"/>
        </w:rPr>
        <w:t>5. 2026朝阳期中Q17</w:t>
      </w:r>
    </w:p>
    <w:p w14:paraId="7631EE5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题面一方面强调芯片、算法、大模型等核心环节自主可控，另一方面说明自主可控不是闭门造车，体现人工智能发展要在维护核心利益的同时开展开放合作。</w:t>
      </w:r>
    </w:p>
    <w:p w14:paraId="073A67C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结合材料，运用《当代国际政治与经济》知识阐述我国应如何处理好推进“人工智能+”发展过程中的重要关系。</w:t>
      </w:r>
    </w:p>
    <w:p w14:paraId="15AE9C0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甲同学主张在自主可控基点上开放合作，开放与自立并非二选一；这正是在自力更生基点上扩大开放、内外联通畅通双循环，并借此提升国际循环质量。</w:t>
      </w:r>
    </w:p>
    <w:p w14:paraId="24B06DD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在自力更生基点上扩大开放，推动国内国际资源联动、畅通国内国际双循环，提升开放合作水平。</w:t>
      </w:r>
    </w:p>
    <w:p w14:paraId="0FB5CAB1">
      <w:pPr>
        <w:spacing w:before="40" w:after="80"/>
      </w:pPr>
      <w:r>
        <w:rPr>
          <w:rFonts w:ascii="Hiragino Sans GB" w:hAnsi="Hiragino Sans GB" w:eastAsia="Hiragino Sans GB" w:cs="Hiragino Sans GB"/>
          <w:b/>
          <w:color w:val="5F6B73"/>
          <w:sz w:val="21"/>
        </w:rPr>
        <w:t>【同题组】 （本题8分）</w:t>
      </w:r>
    </w:p>
    <w:p w14:paraId="59E5AD85">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75A6944A">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5BA42130">
      <w:pPr>
        <w:spacing w:after="60"/>
        <w:ind w:left="200" w:firstLine="0"/>
      </w:pPr>
      <w:r>
        <w:rPr>
          <w:rFonts w:ascii="Hiragino Sans GB" w:hAnsi="Hiragino Sans GB" w:eastAsia="Hiragino Sans GB" w:cs="Hiragino Sans GB"/>
          <w:b/>
          <w:color w:val="1F5E8C"/>
          <w:sz w:val="20"/>
        </w:rPr>
        <w:t>· 政治多极化：共商共建共享的全球治理观；推动构建人类命运共同体</w:t>
      </w:r>
    </w:p>
    <w:p w14:paraId="10CBAF74">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59529D74">
      <w:pPr>
        <w:spacing w:before="140" w:after="60"/>
      </w:pPr>
      <w:r>
        <w:rPr>
          <w:rFonts w:ascii="Hiragino Sans GB" w:hAnsi="Hiragino Sans GB" w:eastAsia="Hiragino Sans GB" w:cs="Hiragino Sans GB"/>
          <w:b/>
          <w:color w:val="1F5E8C"/>
          <w:sz w:val="22"/>
        </w:rPr>
        <w:t>6. 2024海淀一模Q18(1)</w:t>
      </w:r>
    </w:p>
    <w:p w14:paraId="2DB7AB9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免签、互免签证、简化签证手续和口岸签证便利化直接降低中外人员商贸往来成本，题目追问对开放的积极影响时，应先转化为贸易投资便利化和自由化。</w:t>
      </w:r>
    </w:p>
    <w:p w14:paraId="7092B00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结合材料，运用《当代国际政治与经济》知识，预测上述举措对服务高水平对外开放的积极影响。（6分）</w:t>
      </w:r>
    </w:p>
    <w:p w14:paraId="3E611A0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便利外籍人员来华意味着更好引入境外资源、对接国内市场，让两种资源两个市场联动，恰好对应“内外联通畅通国内国际双循环，提升国际循环质量”。</w:t>
      </w:r>
    </w:p>
    <w:p w14:paraId="34679FE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充分利用国内国际两种资源、两个市场，促进内外联通、畅通国内国际双循环，服务高水平对外开放。</w:t>
      </w:r>
    </w:p>
    <w:p w14:paraId="2F431509">
      <w:pPr>
        <w:spacing w:before="40" w:after="80"/>
      </w:pPr>
      <w:r>
        <w:rPr>
          <w:rFonts w:ascii="Hiragino Sans GB" w:hAnsi="Hiragino Sans GB" w:eastAsia="Hiragino Sans GB" w:cs="Hiragino Sans GB"/>
          <w:b/>
          <w:color w:val="5F6B73"/>
          <w:sz w:val="21"/>
        </w:rPr>
        <w:t>【同题组】 （本题6分）</w:t>
      </w:r>
    </w:p>
    <w:p w14:paraId="7308000B">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提高开放型经济水平；发展更高层次开放型经济；利用两个市场两种资源优化全球资源配置；内外联通畅通国内国际双循环，提升国际循环质量</w:t>
      </w:r>
    </w:p>
    <w:p w14:paraId="2DDA39AC">
      <w:pPr>
        <w:spacing w:before="140" w:after="60"/>
      </w:pPr>
      <w:r>
        <w:rPr>
          <w:rFonts w:ascii="Hiragino Sans GB" w:hAnsi="Hiragino Sans GB" w:eastAsia="Hiragino Sans GB" w:cs="Hiragino Sans GB"/>
          <w:b/>
          <w:color w:val="1F5E8C"/>
          <w:sz w:val="22"/>
        </w:rPr>
        <w:t>7. 2024朝阳一模Q21</w:t>
      </w:r>
    </w:p>
    <w:p w14:paraId="3BF4A74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题目先要求分析“变局”中的经济形势，题目评价重点提示我国发展的外部环境日趋严峻、风险挑战增多，因此要先说明外部风险压力。</w:t>
      </w:r>
    </w:p>
    <w:p w14:paraId="635F11D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结合上述资料，在分析我国当前经济形势的基础上，运用《当代国际政治与经济》知识，谈谈如何推动中国经济在变局中开新局。</w:t>
      </w:r>
    </w:p>
    <w:p w14:paraId="45CC3C2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变局中既要稳国内、又要保国际畅通，材料落到“双循环相互促进”；要把这层内外贯通讲透，正对应内外联通畅通国内国际双循环，提升国际循环质量这一核心点。</w:t>
      </w:r>
    </w:p>
    <w:p w14:paraId="2395A8A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构建以国内大循环为主体、国内国际双循环相互促进的新发展格局，提升国际循环质量，在变局中开新局。</w:t>
      </w:r>
    </w:p>
    <w:p w14:paraId="0A9E7040">
      <w:pPr>
        <w:spacing w:before="40" w:after="80"/>
      </w:pPr>
      <w:r>
        <w:rPr>
          <w:rFonts w:ascii="Hiragino Sans GB" w:hAnsi="Hiragino Sans GB" w:eastAsia="Hiragino Sans GB" w:cs="Hiragino Sans GB"/>
          <w:b/>
          <w:color w:val="5F6B73"/>
          <w:sz w:val="21"/>
        </w:rPr>
        <w:t>【同题组】</w:t>
      </w:r>
    </w:p>
    <w:p w14:paraId="51C7F300">
      <w:pPr>
        <w:spacing w:after="60"/>
        <w:ind w:left="200" w:firstLine="0"/>
      </w:pPr>
      <w:r>
        <w:rPr>
          <w:rFonts w:ascii="Hiragino Sans GB" w:hAnsi="Hiragino Sans GB" w:eastAsia="Hiragino Sans GB" w:cs="Hiragino Sans GB"/>
          <w:b/>
          <w:color w:val="1F5E8C"/>
          <w:sz w:val="20"/>
        </w:rPr>
        <w:t>· 时代背景：百年变局与外部风险挑战</w:t>
      </w:r>
    </w:p>
    <w:p w14:paraId="1BA89CD4">
      <w:pPr>
        <w:spacing w:after="60"/>
        <w:ind w:left="200" w:firstLine="0"/>
      </w:pPr>
      <w:r>
        <w:rPr>
          <w:rFonts w:ascii="Hiragino Sans GB" w:hAnsi="Hiragino Sans GB" w:eastAsia="Hiragino Sans GB" w:cs="Hiragino Sans GB"/>
          <w:b/>
          <w:color w:val="1F5E8C"/>
          <w:sz w:val="20"/>
        </w:rPr>
        <w:t>· 经济全球化：推动建设开放型世界经济，深化国际分工与合作；提高开放型经济水平；利用两个市场两种资源优化全球资源配置；内外联通畅通国内国际双循环，提升国际循环质量</w:t>
      </w:r>
    </w:p>
    <w:p w14:paraId="26AC4B46">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政治多极化：相互尊重、公平正义、合作共赢的新型国际关系；在平等互利基础上开展合作，实现互利共赢；推动构建人类命运共同体；促进共同发展、维护持久和平，共同推进现代化</w:t>
      </w:r>
    </w:p>
    <w:p w14:paraId="1E7737BB">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中国：坚持总体国家安全观，统筹发展与安全，以新安全格局保障新发展格局；和平共处五项原则是我国对外关系基本准则；坚持独立自主、自力更生，增强发展主动权</w:t>
      </w: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核心答题点：中国市场红利与全球经济包容性增长</w:t>
      </w:r>
    </w:p>
    <w:p>
      <w:pPr>
        <w:spacing w:before="140" w:after="60"/>
      </w:pPr>
      <w:r>
        <w:rPr>
          <w:rFonts w:ascii="Hiragino Sans GB" w:hAnsi="Hiragino Sans GB" w:eastAsia="Hiragino Sans GB" w:cs="Hiragino Sans GB"/>
          <w:b/>
          <w:color w:val="1F5E8C"/>
          <w:sz w:val="22"/>
        </w:rPr>
        <w:t>1. 2025门头沟一模Q19</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题目分析中国做“赋能型大国”的世界意义，题面写庞大消费群体和升级需求让“中国市场”成为“世界市场”，零关税待遇和优化营商环境使其他国家共享中国市场机遇。</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结合材料，运用《当代国际政治与经济》的相关知识，分析中国做“赋能型大国”的世界意义？</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分析中国做“赋能型大国”的世界意义，题面写庞大消费群体和升级需求让“中国市场”成为“世界市场”，零关税待遇和优化营商环境使其他国家共享中国市场机遇。材料强调中国市场不是封闭的国内市场，而是带动国际需求、资源和机会联动的平台，这说明中国市场红利能够推动全球经济包容性增长。</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中国为世界提供广大而充满创新活力的市场，向世界释放超大规模市场红利，让更多国家共享中国发展机遇，推动全球经济包容性增长。</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经济全球化：推动经济全球化朝着更加开放、包容、普惠、平衡、共赢方向发展；中国市场红利与全球经济包容性增长</w:t>
      </w:r>
    </w:p>
    <w:p>
      <w:pPr>
        <w:spacing w:after="60"/>
        <w:ind w:left="200" w:firstLine="0"/>
      </w:pPr>
      <w:r>
        <w:rPr>
          <w:rFonts w:ascii="Hiragino Sans GB" w:hAnsi="Hiragino Sans GB" w:eastAsia="Hiragino Sans GB" w:cs="Hiragino Sans GB"/>
          <w:b/>
          <w:color w:val="1F5E8C"/>
          <w:sz w:val="20"/>
        </w:rPr>
        <w:t>· 政治多极化：相互尊重、公平正义、合作共赢的新型国际关系</w:t>
      </w:r>
    </w:p>
    <w:p w14:paraId="1E7737BB">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中国：贡献中国智慧、中国方案、中国力量；中国推动构建人类命运共同体；倡导文明平等互鉴，弘扬全人类共同价值，尊重世界文明多样性；促进技术共享和民生改善，为全球可持续发展贡献力量</w:t>
      </w:r>
    </w:p>
    <w:p>
      <w:pPr/>
    </w:p>
    <w:p>
      <w:pP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核心答题点：中国市场红利推动互利共赢</w:t>
      </w:r>
    </w:p>
    <w:p>
      <w:pPr>
        <w:spacing w:before="140" w:after="60"/>
      </w:pPr>
      <w:r>
        <w:rPr>
          <w:rFonts w:ascii="Hiragino Sans GB" w:hAnsi="Hiragino Sans GB" w:eastAsia="Hiragino Sans GB" w:cs="Hiragino Sans GB"/>
          <w:b/>
          <w:color w:val="1F5E8C"/>
          <w:sz w:val="22"/>
        </w:rPr>
        <w:t>1. 2025海淀一模Q21(2)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题面强调我国市场潜力不只在于人口规模，还在于消费增长和需求层次丰富，说明中国市场本身为全球贸易提供需求牵引和合作空间。</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结合材料，运用《当代国际政治与经济》知识，说明我国外贸为何能连上两个万亿级台阶。（6分）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强调我国市场潜力不只在于人口规模，还包括消费增长、需求层次丰富——市场本身就是为全球贸易提供需求牵引的合作空间。问"外贸为何能连上台阶"——本条要从"我国市场对世界的吸引"切入，把"我国市场"翻为"世界市场"的逻辑写出。把消费增长和需求层次丰富归结为超大规模市场优势，再写为世界各国提供广阔市场，最终指向促进国际合作和互利共赢、支撑外贸增长。</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我国依托超大规模市场优势，为世界各国提供更加广阔的市场，促进国际合作、实现互利共赢，为外贸增长注入持续动力。</w:t>
      </w:r>
    </w:p>
    <w:p>
      <w:pPr>
        <w:spacing w:before="40" w:after="80"/>
      </w:pPr>
      <w:r>
        <w:rPr>
          <w:rFonts w:ascii="Hiragino Sans GB" w:hAnsi="Hiragino Sans GB" w:eastAsia="Hiragino Sans GB" w:cs="Hiragino Sans GB"/>
          <w:b/>
          <w:color w:val="5F6B73"/>
          <w:sz w:val="21"/>
        </w:rPr>
        <w:t>【同题组】（本题6分）</w:t>
      </w:r>
    </w:p>
    <w:p>
      <w:pPr>
        <w:spacing w:after="60"/>
        <w:ind w:left="200" w:firstLine="0"/>
      </w:pPr>
      <w:r>
        <w:rPr>
          <w:rFonts w:ascii="Hiragino Sans GB" w:hAnsi="Hiragino Sans GB" w:eastAsia="Hiragino Sans GB" w:cs="Hiragino Sans GB"/>
          <w:b/>
          <w:color w:val="1F5E8C"/>
          <w:sz w:val="20"/>
        </w:rPr>
        <w:t>· 经济全球化：推进贸易和投资自由化便利化；中国市场红利推动互利共赢；数字贸易与数字经济跨境流通</w:t>
      </w:r>
    </w:p>
    <w:p>
      <w:pPr/>
    </w:p>
    <w:p>
      <w:pP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核心答题点：促进国内国际双循环，让世界共享中国发展机遇</w:t>
      </w:r>
    </w:p>
    <w:p>
      <w:pPr>
        <w:spacing w:before="140" w:after="60"/>
      </w:pPr>
      <w:r>
        <w:rPr>
          <w:rFonts w:ascii="Hiragino Sans GB" w:hAnsi="Hiragino Sans GB" w:eastAsia="Hiragino Sans GB" w:cs="Hiragino Sans GB"/>
          <w:b/>
          <w:color w:val="1F5E8C"/>
          <w:sz w:val="22"/>
        </w:rPr>
        <w:t>1. 2026东城二模Q20(3)</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中国消费市场与外商投资相互促进，使中国市场和世界市场形成更顺畅互动。</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结合材料三，运用《当代国际政治与经济》知识，分析购在中国与投资中国如何协同发力，释放我国独特的开放红利。</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消费市场与外商投资互为前提、互相放大——中国市场与世界市场不再分隔，而是在购销与投资两端形成顺畅互动。问"释放独特开放红利"，红利体现在国内市场与国际市场之间循环更顺畅，必须把双循环的结构性优势说出来。先把购在中国与投资中国互相促进作为双循环的现实表现点出；再写它促进国内国际两个循环顺畅互动；进而接到推动高水平对外开放，让世界共享中国发展机遇。</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购在中国和投资中国协同发力，促进国内国际双循环，推动高水平对外开放，让世界共享中国发展机遇。</w:t>
      </w:r>
    </w:p>
    <w:p>
      <w:pPr>
        <w:spacing w:before="40" w:after="80"/>
      </w:pPr>
      <w:r>
        <w:rPr>
          <w:rFonts w:ascii="Hiragino Sans GB" w:hAnsi="Hiragino Sans GB" w:eastAsia="Hiragino Sans GB" w:cs="Hiragino Sans GB"/>
          <w:b/>
          <w:color w:val="5F6B73"/>
          <w:sz w:val="21"/>
        </w:rPr>
        <w:t>【同题组】（本题7分）</w:t>
      </w:r>
    </w:p>
    <w:p>
      <w:pPr>
        <w:spacing w:after="60"/>
        <w:ind w:left="200" w:firstLine="0"/>
      </w:pPr>
      <w:r>
        <w:rPr>
          <w:rFonts w:ascii="Hiragino Sans GB" w:hAnsi="Hiragino Sans GB" w:eastAsia="Hiragino Sans GB" w:cs="Hiragino Sans GB"/>
          <w:b/>
          <w:color w:val="1F5E8C"/>
          <w:sz w:val="20"/>
        </w:rPr>
        <w:t>· 经济全球化：推进贸易和投资自由化便利化；中国扩大高水平对外开放与制度型开放；促进国内国际双循环，让世界共享中国发展机遇；发挥我国超大规模市场优势；推动全球要素向中国市场集聚</w:t>
      </w:r>
    </w:p>
    <w:p>
      <w:pPr/>
    </w:p>
    <w:p>
      <w:pP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核心答题点：发挥我国超大规模市场优势</w:t>
      </w:r>
    </w:p>
    <w:p>
      <w:pPr>
        <w:spacing w:before="140" w:after="60"/>
      </w:pPr>
      <w:r>
        <w:rPr>
          <w:rFonts w:ascii="Hiragino Sans GB" w:hAnsi="Hiragino Sans GB" w:eastAsia="Hiragino Sans GB" w:cs="Hiragino Sans GB"/>
          <w:b/>
          <w:color w:val="1F5E8C"/>
          <w:sz w:val="22"/>
        </w:rPr>
        <w:t>1. 2026东城二模Q20(3)</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入境消费扩大和中国市场需求增强，为外资判断投资中国提供市场条件。</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结合材料三，运用《当代国际政治与经济》知识，分析购在中国与投资中国如何协同发力，释放我国独特的开放红利。</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入境消费数据与中国市场需求一起被材料端出——外资判断要不要"投资中国"，前置条件是有没有"购在中国"的市场土壤。问购在中国与投资中国如何"协同发力"，落点是消费侧如何为投资侧提供条件，答案不能只罗列消费数据。先点出中国超大规模市场优势是协同发力的基础；再写入境消费扩大与市场需求提升把市场吸引力放大；进而接到为外商投资中国提供广阔空间。</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中国发挥超大规模市场优势，通过扩大入境消费和市场需求提升吸引力，为外商投资中国提供广阔空间。</w:t>
      </w:r>
    </w:p>
    <w:p>
      <w:pPr>
        <w:spacing w:before="40" w:after="80"/>
      </w:pPr>
      <w:r>
        <w:rPr>
          <w:rFonts w:ascii="Hiragino Sans GB" w:hAnsi="Hiragino Sans GB" w:eastAsia="Hiragino Sans GB" w:cs="Hiragino Sans GB"/>
          <w:b/>
          <w:color w:val="5F6B73"/>
          <w:sz w:val="21"/>
        </w:rPr>
        <w:t>【同题组】（本题7分）</w:t>
      </w:r>
    </w:p>
    <w:p>
      <w:pPr>
        <w:spacing w:after="60"/>
        <w:ind w:left="200" w:firstLine="0"/>
      </w:pPr>
      <w:r>
        <w:rPr>
          <w:rFonts w:ascii="Hiragino Sans GB" w:hAnsi="Hiragino Sans GB" w:eastAsia="Hiragino Sans GB" w:cs="Hiragino Sans GB"/>
          <w:b/>
          <w:color w:val="1F5E8C"/>
          <w:sz w:val="20"/>
        </w:rPr>
        <w:t>· 经济全球化：推进贸易和投资自由化便利化；中国扩大高水平对外开放与制度型开放；促进国内国际双循环，让世界共享中国发展机遇；发挥我国超大规模市场优势；推动全球要素向中国市场集聚</w:t>
      </w:r>
    </w:p>
    <w:p>
      <w:pPr/>
    </w:p>
    <w:p>
      <w:pP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核心答题点：推动全球要素向中国市场集聚</w:t>
      </w:r>
    </w:p>
    <w:p>
      <w:pPr>
        <w:spacing w:before="140" w:after="60"/>
      </w:pPr>
      <w:r>
        <w:rPr>
          <w:rFonts w:ascii="Hiragino Sans GB" w:hAnsi="Hiragino Sans GB" w:eastAsia="Hiragino Sans GB" w:cs="Hiragino Sans GB"/>
          <w:b/>
          <w:color w:val="1F5E8C"/>
          <w:sz w:val="22"/>
        </w:rPr>
        <w:t>1. 2026东城二模Q20(3)</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入境消费需求扩张与外商投资意愿相互连接，体现消费牵引投资和全球生产要素流动。</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结合材料三，运用《当代国际政治与经济》知识，分析购在中国与投资中国如何协同发力，释放我国独特的开放红利。</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材料把入境消费扩张和外商投资意愿绑成一条因果链——需求端的扩张直接牵引外资判断，背后是全球生产要素的跨境流动。问协同发力如何"释放独特开放红利"，独特性体现在消费侧能驱动全球资本和技术向中国汇集，而不是中国被动等外资。先把消费需求扩张牵引外商投资预期作为协同发力的具体机制点出；再写它对外商投资形成吸引力；进而接到推动全球资本、技术等要素向中国市场集聚。</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购在中国扩大消费需求并牵引投资预期，能够吸引外商投资，推动全球资本、技术等要素向中国市场集聚。</w:t>
      </w:r>
    </w:p>
    <w:p>
      <w:pPr>
        <w:spacing w:before="40" w:after="80"/>
      </w:pPr>
      <w:r>
        <w:rPr>
          <w:rFonts w:ascii="Hiragino Sans GB" w:hAnsi="Hiragino Sans GB" w:eastAsia="Hiragino Sans GB" w:cs="Hiragino Sans GB"/>
          <w:b/>
          <w:color w:val="5F6B73"/>
          <w:sz w:val="21"/>
        </w:rPr>
        <w:t>【同题组】（本题7分）</w:t>
      </w:r>
    </w:p>
    <w:p>
      <w:pPr>
        <w:spacing w:after="60"/>
        <w:ind w:left="200" w:firstLine="0"/>
      </w:pPr>
      <w:r>
        <w:rPr>
          <w:rFonts w:ascii="Hiragino Sans GB" w:hAnsi="Hiragino Sans GB" w:eastAsia="Hiragino Sans GB" w:cs="Hiragino Sans GB"/>
          <w:b/>
          <w:color w:val="1F5E8C"/>
          <w:sz w:val="20"/>
        </w:rPr>
        <w:t>· 经济全球化：推进贸易和投资自由化便利化；中国扩大高水平对外开放与制度型开放；促进国内国际双循环，让世界共享中国发展机遇；发挥我国超大规模市场优势；推动全球要素向中国市场集聚</w:t>
      </w:r>
    </w:p>
    <w:p>
      <w:pPr/>
    </w:p>
    <w:p>
      <w:pPr/>
    </w:p>
    <w:p w14:paraId="25DB5487">
      <w:pPr>
        <w:pStyle w:val="4"/>
      </w:pPr>
      <w:r>
        <w:rPr>
          <w:rFonts w:ascii="Hiragino Sans GB" w:hAnsi="Hiragino Sans GB" w:eastAsia="Hiragino Sans GB" w:cs="Hiragino Sans GB"/>
          <w:b/>
          <w:color w:val="2F6F9F"/>
          <w:sz w:val="28"/>
        </w:rPr>
        <w:t>国际分工、企业出海与国际竞争新优势</w:t>
      </w:r>
    </w:p>
    <w:p w14:paraId="1C8A4A11">
      <w:pPr/>
      <w:r>
        <w:rPr>
          <w:rFonts w:ascii="Hiragino Sans GB" w:hAnsi="Hiragino Sans GB" w:eastAsia="Hiragino Sans GB" w:cs="Hiragino Sans GB"/>
          <w:b w:val="0"/>
          <w:color w:val="202124"/>
          <w:sz w:val="21"/>
        </w:rPr>
        <w:t>【学生判别】 看到企业出海、海外市场、对外投资、贸易壁垒、反补贴税、国际市场风险等词，先判断为企业参与国际分工和走出去，再结合技术质量、市场多元化或国际规则维权展开。</w:t>
      </w:r>
    </w:p>
    <w:p w14:paraId="2AA39890">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核心答题点：积极"走出去"、对外直接投资、克服贸易壁垒</w:t>
      </w:r>
    </w:p>
    <w:p w14:paraId="7F6CF4FD">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核心答题点：加强技术创新、提高产品质量，增强竞争力</w:t>
      </w:r>
    </w:p>
    <w:p w14:paraId="7200EC8C">
      <w:pPr>
        <w:spacing w:before="140" w:after="60"/>
      </w:pPr>
      <w:r>
        <w:rPr>
          <w:rFonts w:ascii="Hiragino Sans GB" w:hAnsi="Hiragino Sans GB" w:eastAsia="Hiragino Sans GB" w:cs="Hiragino Sans GB"/>
          <w:b/>
          <w:color w:val="1F5E8C"/>
          <w:sz w:val="22"/>
        </w:rPr>
        <w:t>1. 2025西城期末Q20(2)</w:t>
      </w:r>
    </w:p>
    <w:p w14:paraId="6E5DA70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读图显示中国电动载人汽车出口竞争力提升，但面对欧盟反补贴税形成的外部贸易壁垒，企业需要通过技术和质量优势增强国际竞争力。</w:t>
      </w:r>
    </w:p>
    <w:p w14:paraId="42C3324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欧盟是中国整车出口的第一大市场，也是中国电动汽车出口的主要目的地。2024年10月，欧盟决定对从中国进口的纯电动汽车征收为期五年的高额反补贴税。中国汽车企业该如何应对？（6分）</w:t>
      </w:r>
    </w:p>
    <w:p w14:paraId="26AF921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读图显示中国电动载人汽车出口竞争力提升，但面对反补贴税这种外部贸易壁垒，单靠规则维权不够，必须有产品本身的过硬支撑。问"企业该如何应对"——本条要切入"产品和质量"维度，把企业内功增强作为应对外部壁垒的基础。把出口竞争力数据作为继续加强技术创新和提高产品质量的依据，再写增强国际竞争力，最后指向以产品优势应对反补贴税等贸易壁垒。</w:t>
      </w:r>
    </w:p>
    <w:p w14:paraId="284C909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中国汽车企业应加强技术创新、提高产品质量，增强国际竞争力，以更强产品优势应对欧盟反补贴税等外部贸易壁垒。</w:t>
      </w:r>
    </w:p>
    <w:p w14:paraId="7ED8C2DE">
      <w:pPr>
        <w:spacing w:before="40" w:after="80"/>
      </w:pPr>
      <w:r>
        <w:rPr>
          <w:rFonts w:ascii="Hiragino Sans GB" w:hAnsi="Hiragino Sans GB" w:eastAsia="Hiragino Sans GB" w:cs="Hiragino Sans GB"/>
          <w:b/>
          <w:color w:val="5F6B73"/>
          <w:sz w:val="21"/>
        </w:rPr>
        <w:t>【同题组】 （本题6分）</w:t>
      </w:r>
    </w:p>
    <w:p w14:paraId="1B363D67">
      <w:pPr>
        <w:spacing w:after="60"/>
        <w:ind w:left="200" w:firstLine="0"/>
      </w:pPr>
      <w:r>
        <w:rPr>
          <w:rFonts w:ascii="Hiragino Sans GB" w:hAnsi="Hiragino Sans GB" w:eastAsia="Hiragino Sans GB" w:cs="Hiragino Sans GB"/>
          <w:b/>
          <w:color w:val="1F5E8C"/>
          <w:sz w:val="20"/>
        </w:rPr>
        <w:t>· 经济全球化：加强技术创新、提高产品质量，增强竞争力；实施出口市场多元化战略，减少对单一市场的依赖；充分运用国际规则，利用国际组织赋予的权利，对话磋商，积极维护自身权益</w:t>
      </w:r>
    </w:p>
    <w:p w14:paraId="0086298B">
      <w:pPr>
        <w:spacing w:before="140" w:after="60"/>
      </w:pPr>
      <w:r>
        <w:rPr>
          <w:rFonts w:ascii="Hiragino Sans GB" w:hAnsi="Hiragino Sans GB" w:eastAsia="Hiragino Sans GB" w:cs="Hiragino Sans GB"/>
          <w:b/>
          <w:color w:val="1F5E8C"/>
          <w:sz w:val="22"/>
        </w:rPr>
        <w:t>2. 2026房山一模Q19海南"一线放开"自由便利</w:t>
      </w:r>
    </w:p>
    <w:p w14:paraId="6C94BE2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1FBCF8C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结合材料，运用《当代国际政治与经济》知识，分析海南自贸港封关是如何助力国际循环的。</w:t>
      </w:r>
    </w:p>
    <w:p w14:paraId="26AD3CC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材料里一台41万元的3D打印机省税约6万，企业把省下的钱投入核心技术攻坚，关税红利转成研发，正是“加强技术创新、提高产品质量，增强竞争力”。</w:t>
      </w:r>
    </w:p>
    <w:p w14:paraId="7387562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海南自贸港封关使企业节约关税投入核心技术攻坚,加强技术创新、提升企业竞争力,推动产业升级,使中国市场成为全球产业链供应链稳定器。</w:t>
      </w:r>
    </w:p>
    <w:p w14:paraId="54F8F4C8">
      <w:pPr>
        <w:spacing w:before="40" w:after="80"/>
      </w:pPr>
      <w:r>
        <w:rPr>
          <w:rFonts w:ascii="Hiragino Sans GB" w:hAnsi="Hiragino Sans GB" w:eastAsia="Hiragino Sans GB" w:cs="Hiragino Sans GB"/>
          <w:b/>
          <w:color w:val="5F6B73"/>
          <w:sz w:val="21"/>
        </w:rPr>
        <w:t>【同题组】</w:t>
      </w:r>
    </w:p>
    <w:p w14:paraId="74F81F00">
      <w:pPr>
        <w:spacing w:after="60"/>
        <w:ind w:left="200" w:firstLine="0"/>
      </w:pPr>
      <w:r>
        <w:rPr>
          <w:rFonts w:ascii="Hiragino Sans GB" w:hAnsi="Hiragino Sans GB" w:eastAsia="Hiragino Sans GB" w:cs="Hiragino Sans GB"/>
          <w:b/>
          <w:color w:val="1F5E8C"/>
          <w:sz w:val="20"/>
        </w:rPr>
        <w:t>· 经济全球化：推进贸易和投资自由化便利化；推动建设开放型世界经济，深化国际分工与合作；中国扩大高水平对外开放与制度型开放；利用两个市场两种资源优化全球资源配置；内外联通畅通国内国际双循环，提升国际循环质量；加强技术创新、提高产品质量，增强竞争力；维护全球产业链供应链稳定畅通</w:t>
      </w:r>
    </w:p>
    <w:p w14:paraId="3FA2DE7E">
      <w:pPr>
        <w:spacing w:after="60"/>
        <w:ind w:left="200" w:firstLine="0"/>
      </w:pPr>
      <w:r>
        <w:rPr>
          <w:rFonts w:ascii="Hiragino Sans GB" w:hAnsi="Hiragino Sans GB" w:eastAsia="Hiragino Sans GB" w:cs="Hiragino Sans GB"/>
          <w:b/>
          <w:color w:val="1F5E8C"/>
          <w:sz w:val="20"/>
        </w:rPr>
        <w:t>· 中国：贡献中国智慧、中国方案、中国力量</w:t>
      </w:r>
    </w:p>
    <w:p w14:paraId="701B8646">
      <w:pPr>
        <w:spacing w:before="140" w:after="60"/>
      </w:pPr>
      <w:r>
        <w:rPr>
          <w:rFonts w:ascii="Hiragino Sans GB" w:hAnsi="Hiragino Sans GB" w:eastAsia="Hiragino Sans GB" w:cs="Hiragino Sans GB"/>
          <w:b/>
          <w:color w:val="1F5E8C"/>
          <w:sz w:val="22"/>
        </w:rPr>
        <w:t>3. 2026朝阳期中Q17</w:t>
      </w:r>
    </w:p>
    <w:p w14:paraId="32D1A99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题面一方面强调芯片、算法、大模型等核心环节自主可控，另一方面说明自主可控不是闭门造车，体现人工智能发展要在维护核心利益的同时开展开放合作。</w:t>
      </w:r>
    </w:p>
    <w:p w14:paraId="6A85F03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结合材料，运用《当代国际政治与经济》知识阐述我国应如何处理好推进“人工智能+”发展过程中的重要关系。</w:t>
      </w:r>
    </w:p>
    <w:p w14:paraId="7A939BC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甲同学反复强调芯片、算法、大模型等核心环节要自主可控、把握创新主动权；这层技术自立要落到能力上，便是加强技术创新、提高质量以增强核心竞争力。</w:t>
      </w:r>
    </w:p>
    <w:p w14:paraId="2ECE27F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坚持自力更生，核心技术自主可控、加强技术研发与创新驱动，把握创新主动权，增强核心竞争力。</w:t>
      </w:r>
    </w:p>
    <w:p w14:paraId="1C86525A">
      <w:pPr>
        <w:spacing w:before="40" w:after="80"/>
      </w:pPr>
      <w:r>
        <w:rPr>
          <w:rFonts w:ascii="Hiragino Sans GB" w:hAnsi="Hiragino Sans GB" w:eastAsia="Hiragino Sans GB" w:cs="Hiragino Sans GB"/>
          <w:b/>
          <w:color w:val="5F6B73"/>
          <w:sz w:val="21"/>
        </w:rPr>
        <w:t>【同题组】 （本题8分）</w:t>
      </w:r>
    </w:p>
    <w:p w14:paraId="300D3E91">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70B7C53F">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770C0C74">
      <w:pPr>
        <w:spacing w:after="60"/>
        <w:ind w:left="200" w:firstLine="0"/>
      </w:pPr>
      <w:r>
        <w:rPr>
          <w:rFonts w:ascii="Hiragino Sans GB" w:hAnsi="Hiragino Sans GB" w:eastAsia="Hiragino Sans GB" w:cs="Hiragino Sans GB"/>
          <w:b/>
          <w:color w:val="1F5E8C"/>
          <w:sz w:val="20"/>
        </w:rPr>
        <w:t>· 政治多极化：共商共建共享的全球治理观；推动构建人类命运共同体</w:t>
      </w:r>
    </w:p>
    <w:p w14:paraId="14D20FC3">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6546433B">
      <w:pPr>
        <w:spacing w:before="140" w:after="60"/>
      </w:pPr>
      <w:r>
        <w:rPr>
          <w:rFonts w:ascii="Hiragino Sans GB" w:hAnsi="Hiragino Sans GB" w:eastAsia="Hiragino Sans GB" w:cs="Hiragino Sans GB"/>
          <w:b/>
          <w:color w:val="1F5E8C"/>
          <w:sz w:val="22"/>
        </w:rPr>
        <w:t>4. 2024西城一模Q19(6)</w:t>
      </w:r>
    </w:p>
    <w:p w14:paraId="7E8581A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题目同时追问未来产业的挑战，前沿科技竞争具有国家战略属性，答题要把技术、人才、资源竞争上升到综合国力较量和风险防范。</w:t>
      </w:r>
    </w:p>
    <w:p w14:paraId="6104693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结合材料，从经济角度分析我国未来产业发展的机遇和挑战，以及攻克“卡脖子”难题对经济开放发展的助推作用。</w:t>
      </w:r>
    </w:p>
    <w:p w14:paraId="0B84C2D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同时追问未来产业的挑战，前沿科技竞争具有国家战略属性，不能只写市场空间，还要说明技术、人才和资源竞争背后的综合国力较量。攻克“卡脖子”难题能够提升产品质量和技术含量，使我国在国际竞争中掌握更主动的位置。</w:t>
      </w:r>
    </w:p>
    <w:p w14:paraId="4DAF58E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我国攻克"卡脖子"难题，能调整对外贸易产品结构、生产附加值高的产品，增强产品和服务的国际竞争力。</w:t>
      </w:r>
    </w:p>
    <w:p w14:paraId="034EF472">
      <w:pPr>
        <w:spacing w:before="40" w:after="80"/>
      </w:pPr>
      <w:r>
        <w:rPr>
          <w:rFonts w:ascii="Hiragino Sans GB" w:hAnsi="Hiragino Sans GB" w:eastAsia="Hiragino Sans GB" w:cs="Hiragino Sans GB"/>
          <w:b/>
          <w:color w:val="5F6B73"/>
          <w:sz w:val="21"/>
        </w:rPr>
        <w:t>【同题组】</w:t>
      </w:r>
    </w:p>
    <w:p w14:paraId="610A016F">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7209211C">
      <w:pPr>
        <w:spacing w:after="60"/>
        <w:ind w:left="200" w:firstLine="0"/>
      </w:pPr>
      <w:r>
        <w:rPr>
          <w:rFonts w:ascii="Hiragino Sans GB" w:hAnsi="Hiragino Sans GB" w:eastAsia="Hiragino Sans GB" w:cs="Hiragino Sans GB"/>
          <w:b/>
          <w:color w:val="1F5E8C"/>
          <w:sz w:val="20"/>
        </w:rPr>
        <w:t>· 经济全球化：利用两个市场两种资源优化全球资源配置；加强技术创新、提高产品质量，增强竞争力；积极参与全球经济治理和经贸规则完善；参与国际标准制定，提升国际规则话语权；我国的未来产业有非常广阔的国际市场，为未来产业“走出去”提供了可能；以开放促进产业升级，为未来产业拓展国际空间，提升国际竞争力，筑牢安全基础</w:t>
      </w:r>
    </w:p>
    <w:p w14:paraId="514DD21A">
      <w:pPr>
        <w:spacing w:before="140" w:after="60"/>
      </w:pPr>
      <w:r>
        <w:rPr>
          <w:rFonts w:ascii="Hiragino Sans GB" w:hAnsi="Hiragino Sans GB" w:eastAsia="Hiragino Sans GB" w:cs="Hiragino Sans GB"/>
          <w:b/>
          <w:color w:val="1F5E8C"/>
          <w:sz w:val="22"/>
        </w:rPr>
        <w:t>5. 2025西城一模Q18</w:t>
      </w:r>
    </w:p>
    <w:p w14:paraId="3F6507D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33F9E1A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从“两条鱼循环”看增长新空间。产自中国的鳗鱼“游”向世界，挪威三文鱼“飞”来中国，增长新空间在不断拓展。结合材料，运用《经济与社会》所学，谈谈中国经济增长新空间是如何拓展的。</w:t>
      </w:r>
    </w:p>
    <w:p w14:paraId="20BE705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材料讲川鳗经32道工序、从天然捕捞转向养殖近地加工成全球最大出口国，靠工艺品质打出竞争力，正是“加强技术创新、提高产品质量，增强竞争力”。</w:t>
      </w:r>
    </w:p>
    <w:p w14:paraId="3C0834E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特色产业链利用本地资源优势，注重技术创新与质量品质，不断提高竞争力，成功开拓海外市场。</w:t>
      </w:r>
    </w:p>
    <w:p w14:paraId="0049F4F5">
      <w:pPr>
        <w:spacing w:before="40" w:after="80"/>
      </w:pPr>
      <w:r>
        <w:rPr>
          <w:rFonts w:ascii="Hiragino Sans GB" w:hAnsi="Hiragino Sans GB" w:eastAsia="Hiragino Sans GB" w:cs="Hiragino Sans GB"/>
          <w:b/>
          <w:color w:val="5F6B73"/>
          <w:sz w:val="21"/>
        </w:rPr>
        <w:t>【同题组】</w:t>
      </w:r>
    </w:p>
    <w:p w14:paraId="339B183A">
      <w:pPr>
        <w:spacing w:after="60"/>
        <w:ind w:left="200" w:firstLine="0"/>
      </w:pPr>
      <w:r>
        <w:rPr>
          <w:rFonts w:ascii="Hiragino Sans GB" w:hAnsi="Hiragino Sans GB" w:eastAsia="Hiragino Sans GB" w:cs="Hiragino Sans GB"/>
          <w:b/>
          <w:color w:val="1F5E8C"/>
          <w:sz w:val="20"/>
        </w:rPr>
        <w:t>· 经济全球化：推进贸易和投资自由化便利化；提高开放型经济水平；利用两个市场两种资源优化全球资源配置；内外联通畅通国内国际双循环，提升国际循环质量；加强技术创新、提高产品质量，增强竞争力</w:t>
      </w:r>
    </w:p>
    <w:p w14:paraId="2891DB47">
      <w:pPr>
        <w:spacing w:after="60"/>
        <w:ind w:left="200" w:firstLine="0"/>
      </w:pPr>
      <w:r>
        <w:rPr>
          <w:rFonts w:ascii="Hiragino Sans GB" w:hAnsi="Hiragino Sans GB" w:eastAsia="Hiragino Sans GB" w:cs="Hiragino Sans GB"/>
          <w:b/>
          <w:color w:val="1F5E8C"/>
          <w:sz w:val="20"/>
        </w:rPr>
        <w:t>· 政治多极化：在平等互利基础上开展合作，实现互利共赢</w:t>
      </w:r>
    </w:p>
    <w:p w14:paraId="5870EF5B">
      <w:pPr>
        <w:spacing w:before="140" w:after="60"/>
      </w:pPr>
      <w:r>
        <w:rPr>
          <w:rFonts w:ascii="Hiragino Sans GB" w:hAnsi="Hiragino Sans GB" w:eastAsia="Hiragino Sans GB" w:cs="Hiragino Sans GB"/>
          <w:b/>
          <w:color w:val="1F5E8C"/>
          <w:sz w:val="22"/>
        </w:rPr>
        <w:t>6. 2026海淀一模Q20中国标准走出国门撬动两个市场两种资源</w:t>
      </w:r>
    </w:p>
    <w:p w14:paraId="5022249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强调国际标准是全球产业界的"通用语言"，列出中国向ISO、IEC提交大量提案、在低碳能源和人工智能等领域牵头制定国际标准；标准走出国门把国内技术、产品、规则与国际市场、规则双向打通，设问问"意义"，必须从中国如何借标准联通调动跨境市场和资源切入。</w:t>
      </w:r>
    </w:p>
    <w:p w14:paraId="495FE34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结合材料，运用《当代国际政治与经济》知识，谈谈中国标准走出国门的意义。</w:t>
      </w:r>
    </w:p>
    <w:p w14:paraId="6968B70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牵头发布二百八十五项ISO、IEC标准，靠的是低碳能源、人工智能领域的硬实力；标准能出去本质是实力出去，故落到“加强技术创新、增强竞争力”。</w:t>
      </w:r>
    </w:p>
    <w:p w14:paraId="31E9F31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中国标准走出国门，增强我国产品、服务乃至产业链在全球的竞争力，促进标准共通、技术共享与全球技术创新。</w:t>
      </w:r>
    </w:p>
    <w:p w14:paraId="657F9319">
      <w:pPr>
        <w:spacing w:before="40" w:after="80"/>
      </w:pPr>
      <w:r>
        <w:rPr>
          <w:rFonts w:ascii="Hiragino Sans GB" w:hAnsi="Hiragino Sans GB" w:eastAsia="Hiragino Sans GB" w:cs="Hiragino Sans GB"/>
          <w:b/>
          <w:color w:val="5F6B73"/>
          <w:sz w:val="21"/>
        </w:rPr>
        <w:t>【同题组】 （本题8分）</w:t>
      </w:r>
    </w:p>
    <w:p w14:paraId="725D0660">
      <w:pPr>
        <w:spacing w:after="60"/>
        <w:ind w:left="200" w:firstLine="0"/>
      </w:pPr>
      <w:r>
        <w:rPr>
          <w:rFonts w:ascii="Hiragino Sans GB" w:hAnsi="Hiragino Sans GB" w:eastAsia="Hiragino Sans GB" w:cs="Hiragino Sans GB"/>
          <w:b/>
          <w:color w:val="1F5E8C"/>
          <w:sz w:val="20"/>
        </w:rPr>
        <w:t>· 经济全球化：中国扩大高水平对外开放与制度型开放；利用两个市场两种资源优化全球资源配置；加强技术创新、提高产品质量，增强竞争力；积极参与全球经济治理和经贸规则完善；参与国际标准制定，提升国际规则话语权；促进全球范围内标准共通、技术共享，推动全球技术创新与绿色转型</w:t>
      </w:r>
    </w:p>
    <w:p w14:paraId="1CDA316A">
      <w:pPr>
        <w:spacing w:after="60"/>
        <w:ind w:left="200" w:firstLine="0"/>
      </w:pPr>
      <w:r>
        <w:rPr>
          <w:rFonts w:ascii="Hiragino Sans GB" w:hAnsi="Hiragino Sans GB" w:eastAsia="Hiragino Sans GB" w:cs="Hiragino Sans GB"/>
          <w:b/>
          <w:color w:val="1F5E8C"/>
          <w:sz w:val="20"/>
        </w:rPr>
        <w:t>· 政治多极化：推动国际秩序和全球治理体系更加公正合理</w:t>
      </w:r>
    </w:p>
    <w:p w14:paraId="37AB20E1">
      <w:pPr>
        <w:spacing w:before="140" w:after="60"/>
      </w:pPr>
      <w:r>
        <w:rPr>
          <w:rFonts w:ascii="Hiragino Sans GB" w:hAnsi="Hiragino Sans GB" w:eastAsia="Hiragino Sans GB" w:cs="Hiragino Sans GB"/>
          <w:b/>
          <w:color w:val="1F5E8C"/>
          <w:sz w:val="22"/>
        </w:rPr>
        <w:t>7. 2025海淀期中Q16(2)</w:t>
      </w:r>
    </w:p>
    <w:p w14:paraId="414DB7E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中国咖啡企业“出海”面对海外消费差异、供应链压力、知识产权和贸易风险，单靠企业经营策略不足，还要从国际规则和治理参与角度改善外部环境。</w:t>
      </w:r>
    </w:p>
    <w:p w14:paraId="7A25D30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结合材料三，从经济角度，为中国咖啡企业“出海”提出建议。</w:t>
      </w:r>
    </w:p>
    <w:p w14:paraId="50EF4FF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出海招牌是性价比与产品创新，可海外咖啡文化成熟、口味习惯有别，低价难站稳，得研究市场练硬本事，指向加强技术创新、提高产品质量、增强竞争力。</w:t>
      </w:r>
    </w:p>
    <w:p w14:paraId="6FD3639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咖啡企业应重视海外市场考察研究，提高自主创新能力，形成自己的竞争优势，增强"出海"竞争力。</w:t>
      </w:r>
    </w:p>
    <w:p w14:paraId="2679FC7E">
      <w:pPr>
        <w:spacing w:before="40" w:after="80"/>
      </w:pPr>
      <w:r>
        <w:rPr>
          <w:rFonts w:ascii="Hiragino Sans GB" w:hAnsi="Hiragino Sans GB" w:eastAsia="Hiragino Sans GB" w:cs="Hiragino Sans GB"/>
          <w:b/>
          <w:color w:val="5F6B73"/>
          <w:sz w:val="21"/>
        </w:rPr>
        <w:t>【同题组】</w:t>
      </w:r>
    </w:p>
    <w:p w14:paraId="467AA196">
      <w:pPr>
        <w:spacing w:after="60"/>
        <w:ind w:left="200" w:firstLine="0"/>
      </w:pPr>
      <w:r>
        <w:rPr>
          <w:rFonts w:ascii="Hiragino Sans GB" w:hAnsi="Hiragino Sans GB" w:eastAsia="Hiragino Sans GB" w:cs="Hiragino Sans GB"/>
          <w:b/>
          <w:color w:val="1F5E8C"/>
          <w:sz w:val="20"/>
        </w:rPr>
        <w:t>· 经济全球化：顺应经济全球化趋势，主动融入并推动深化；利用两个市场两种资源优化全球资源配置；加强技术创新、提高产品质量，增强竞争力；参与全球经济治理和规则制定，为企业出海营造国际环境；企业和政府可利用国际组织赋予的权利，积极参与全球经济治理和规则制定，为企业"出海"营造良好的国际环境；维护全球产业链供应链稳定畅通</w:t>
      </w:r>
    </w:p>
    <w:p w14:paraId="16F053F3">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核心答题点：实施出口市场多元化战略，减少对单一市场的依赖</w:t>
      </w:r>
    </w:p>
    <w:p w14:paraId="731D88ED">
      <w:pPr>
        <w:spacing w:before="140" w:after="60"/>
      </w:pPr>
      <w:r>
        <w:rPr>
          <w:rFonts w:ascii="Hiragino Sans GB" w:hAnsi="Hiragino Sans GB" w:eastAsia="Hiragino Sans GB" w:cs="Hiragino Sans GB"/>
          <w:b/>
          <w:color w:val="1F5E8C"/>
          <w:sz w:val="22"/>
        </w:rPr>
        <w:t>1. 2025西城期末Q20(2)</w:t>
      </w:r>
    </w:p>
    <w:p w14:paraId="4F65EE9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欧盟是中国整车出口第一大市场和电动汽车主要目的地，外部冲击集中在单一市场依赖风险上，答题需要说明出口市场多元化。</w:t>
      </w:r>
    </w:p>
    <w:p w14:paraId="6A6FC11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欧盟是中国整车出口的第一大市场，也是中国电动汽车出口的主要目的地。2024年10月，欧盟决定对从中国进口的纯电动汽车征收为期五年的高额反补贴税。中国汽车企业该如何应对？（6分）</w:t>
      </w:r>
    </w:p>
    <w:p w14:paraId="513F57C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写欧盟是中国整车出口"第一大市场"和电动汽车"主要目的地"——风险集中在单一市场依赖上，反补贴税是单一市场风险暴露的具体表现。问"企业该如何应对"——本条要切入"市场结构"维度，把化解风险的路径放在分散依赖上，而非规则或产品本身。把欧盟单一市场依赖作为风险来源点出，再写实施出口市场多元化、开拓海外市场和深耕国内需求，最后指向分散贸易摩擦风险。</w:t>
      </w:r>
    </w:p>
    <w:p w14:paraId="2225080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中国汽车企业应实施出口市场多元化战略，开拓更多海外市场并深耕国内需求，减少对单一市场的依赖，分散贸易摩擦风险。</w:t>
      </w:r>
    </w:p>
    <w:p w14:paraId="2A3CDA60">
      <w:pPr>
        <w:spacing w:before="40" w:after="80"/>
      </w:pPr>
      <w:r>
        <w:rPr>
          <w:rFonts w:ascii="Hiragino Sans GB" w:hAnsi="Hiragino Sans GB" w:eastAsia="Hiragino Sans GB" w:cs="Hiragino Sans GB"/>
          <w:b/>
          <w:color w:val="5F6B73"/>
          <w:sz w:val="21"/>
        </w:rPr>
        <w:t>【同题组】 （本题6分）</w:t>
      </w:r>
    </w:p>
    <w:p w14:paraId="355137D6">
      <w:pPr>
        <w:spacing w:after="60"/>
        <w:ind w:left="200" w:firstLine="0"/>
      </w:pPr>
      <w:r>
        <w:rPr>
          <w:rFonts w:ascii="Hiragino Sans GB" w:hAnsi="Hiragino Sans GB" w:eastAsia="Hiragino Sans GB" w:cs="Hiragino Sans GB"/>
          <w:b/>
          <w:color w:val="1F5E8C"/>
          <w:sz w:val="20"/>
        </w:rPr>
        <w:t>· 经济全球化：加强技术创新、提高产品质量，增强竞争力；实施出口市场多元化战略，减少对单一市场的依赖；充分运用国际规则，利用国际组织赋予的权利，对话磋商，积极维护自身权益</w:t>
      </w: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核心答题点：发挥比较优势并打造国际竞争新优势</w:t>
      </w:r>
    </w:p>
    <w:p>
      <w:pPr>
        <w:spacing w:before="140" w:after="60"/>
      </w:pPr>
      <w:r>
        <w:rPr>
          <w:rFonts w:ascii="Hiragino Sans GB" w:hAnsi="Hiragino Sans GB" w:eastAsia="Hiragino Sans GB" w:cs="Hiragino Sans GB"/>
          <w:b/>
          <w:color w:val="1F5E8C"/>
          <w:sz w:val="22"/>
        </w:rPr>
        <w:t>1. 2024石景山一模Q19(2)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设问问企业从出口到海外建厂的原因，匈牙利交通枢纽和工业基础不是单纯背景，而是企业利用当地比较优势、降低成本并形成国际竞争新优势的依据。</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结合材料，运用《当代国际政治与经济》知识，分析中国新能源汽车企业从“走出去”到“扎下根”的原因。（8分）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材料从"出口"升级到"海外建厂"，并写明匈牙利"交通枢纽""工业基础"——这不是国别背景介绍，而是企业选址的比较优势依据。要分析"从走出去到扎下根"的原因，重点在"扎下根"——必须解释为何海外建厂比出口更有竞争力，而不是泛泛谈企业国际化。先把匈牙利交通枢纽和工业基础作为东道国比较优势点出，再用利用比较优势、优化资源配置、降低成本接续，最终指向打造国际竞争新优势。</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中国新能源汽车企业利用匈牙利交通枢纽和工业基础等比较优势，优化资源配置、降低生产贸易成本，从而在海外生产和服务网络中打造国际竞争新优势。</w:t>
      </w:r>
    </w:p>
    <w:p>
      <w:pPr>
        <w:spacing w:before="40" w:after="80"/>
      </w:pPr>
      <w:r>
        <w:rPr>
          <w:rFonts w:ascii="Hiragino Sans GB" w:hAnsi="Hiragino Sans GB" w:eastAsia="Hiragino Sans GB" w:cs="Hiragino Sans GB"/>
          <w:b/>
          <w:color w:val="5F6B73"/>
          <w:sz w:val="21"/>
        </w:rPr>
        <w:t>【同题组】（本题8分）</w:t>
      </w:r>
    </w:p>
    <w:p>
      <w:pPr>
        <w:spacing w:after="60"/>
        <w:ind w:left="200" w:firstLine="0"/>
      </w:pPr>
      <w:r>
        <w:rPr>
          <w:rFonts w:ascii="Hiragino Sans GB" w:hAnsi="Hiragino Sans GB" w:eastAsia="Hiragino Sans GB" w:cs="Hiragino Sans GB"/>
          <w:b/>
          <w:color w:val="1F5E8C"/>
          <w:sz w:val="20"/>
        </w:rPr>
        <w:t>· 经济全球化：顺应经济全球化趋势，主动融入并推动深化；利用两个市场两种资源优化全球资源配置；发挥比较优势并打造国际竞争新优势</w:t>
      </w:r>
    </w:p>
    <w:p>
      <w:pPr>
        <w:spacing w:after="60"/>
        <w:ind w:left="200" w:firstLine="0"/>
      </w:pPr>
      <w:r>
        <w:rPr>
          <w:rFonts w:ascii="Hiragino Sans GB" w:hAnsi="Hiragino Sans GB" w:eastAsia="Hiragino Sans GB" w:cs="Hiragino Sans GB"/>
          <w:b/>
          <w:color w:val="1F5E8C"/>
          <w:sz w:val="20"/>
        </w:rPr>
        <w:t>· 中国：促进技术共享和民生改善，为全球可持续发展贡献力量</w:t>
      </w:r>
    </w:p>
    <w:p>
      <w:pPr/>
    </w:p>
    <w:p>
      <w:pPr/>
    </w:p>
    <w:p>
      <w:pPr>
        <w:spacing w:before="140" w:after="60"/>
      </w:pPr>
      <w:r>
        <w:rPr>
          <w:rFonts w:ascii="Hiragino Sans GB" w:hAnsi="Hiragino Sans GB" w:eastAsia="Hiragino Sans GB" w:cs="Hiragino Sans GB"/>
          <w:b/>
          <w:color w:val="1F5E8C"/>
          <w:sz w:val="22"/>
        </w:rPr>
        <w:t>2. 2026西城一模Q20(2)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题目要求说明自贸区3.0版的动力来源。区域成员产业、市场和发展阶段存在差异，自贸区升级有利于把差异转化为国际分工和优势互补。</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结合材料，运用《当代国际政治与经济》知识，分析中国—东盟自贸区3.0版是如何为区域发展和世界经济注入强劲动力的。</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这里不能说原卷明确写了“中国制造+东盟资源”。可由“区域发展”和“世界经济动力”推到国际分工逻辑：自贸区升级让不同成员的产业、市场和服务优势更容易对接，比较优势被释放，区域产业链供应链活力增强。</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中国—东盟自贸区3.0版促进成员在产业、市场和服务等方面优势互补，推动各方发挥比较优势、深化国际分工，增强区域产业链供应链活力。</w:t>
      </w:r>
    </w:p>
    <w:p>
      <w:pPr>
        <w:spacing w:before="40" w:after="80"/>
      </w:pPr>
      <w:r>
        <w:rPr>
          <w:rFonts w:ascii="Hiragino Sans GB" w:hAnsi="Hiragino Sans GB" w:eastAsia="Hiragino Sans GB" w:cs="Hiragino Sans GB"/>
          <w:b/>
          <w:color w:val="5F6B73"/>
          <w:sz w:val="21"/>
        </w:rPr>
        <w:t>【同题组】（本题8分）</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进贸易和投资自由化便利化；发挥比较优势并打造国际竞争新优势；坚持多边贸易、多边主义与全球经济治理体系改革；提升发展中国家的代表性和发言权，打破规则制定垄断；统筹发展和安全，形成多元稳定的经贸关系</w:t>
      </w:r>
    </w:p>
    <w:p>
      <w:pPr/>
    </w:p>
    <w:p>
      <w:pPr/>
    </w:p>
    <w:p w14:paraId="178D960F">
      <w:pPr>
        <w:pStyle w:val="4"/>
      </w:pPr>
      <w:r>
        <w:rPr>
          <w:rFonts w:ascii="Hiragino Sans GB" w:hAnsi="Hiragino Sans GB" w:eastAsia="Hiragino Sans GB" w:cs="Hiragino Sans GB"/>
          <w:b/>
          <w:color w:val="2F6F9F"/>
          <w:sz w:val="28"/>
        </w:rPr>
        <w:t>全球经济治理与规则权益</w:t>
      </w:r>
    </w:p>
    <w:p w14:paraId="2596DEC5">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核心答题点：参与全球经济治理和规则制定，为企业出海营造国际环境</w:t>
      </w:r>
    </w:p>
    <w:p w14:paraId="7CB58231">
      <w:pPr>
        <w:spacing w:before="140" w:after="60"/>
      </w:pPr>
      <w:r>
        <w:rPr>
          <w:rFonts w:ascii="Hiragino Sans GB" w:hAnsi="Hiragino Sans GB" w:eastAsia="Hiragino Sans GB" w:cs="Hiragino Sans GB"/>
          <w:b/>
          <w:color w:val="1F5E8C"/>
          <w:sz w:val="22"/>
        </w:rPr>
        <w:t>1. 2025海淀期中Q16(2)</w:t>
      </w:r>
    </w:p>
    <w:p w14:paraId="5F47F54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中国咖啡企业“出海”面对海外消费差异、供应链压力、知识产权和贸易风险，单靠企业经营策略不足，还要从国际规则和治理参与角度改善外部环境。</w:t>
      </w:r>
    </w:p>
    <w:p w14:paraId="148425D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结合材料三，从经济角度，为中国咖啡企业“出海”提出建议。</w:t>
      </w:r>
    </w:p>
    <w:p w14:paraId="4F79879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给出海外消费差异、供应链压力、知识产权和贸易风险四类外部障碍，指向单靠企业自身经营策略不足以解决出海的全部难题。问“建议”，必须给出从企业经营之外能改善外部环境的层面，否则建议会只停在产品和市场。先把视角抬到国际规则与治理参与，再写企业和政府可利用国际组织赋予的权利、积极参与全球经济治理和规则制定，进而接到为中国咖啡企业出海营造良好的国际环境。</w:t>
      </w:r>
    </w:p>
    <w:p w14:paraId="039029D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企业和政府可利用国际组织赋予的权利，积极参与全球经济治理和规则制定，为中国咖啡企业“出海”营造良好的国际环境。</w:t>
      </w:r>
    </w:p>
    <w:p w14:paraId="50B7B9E4">
      <w:pPr>
        <w:spacing w:before="40" w:after="80"/>
      </w:pPr>
      <w:r>
        <w:rPr>
          <w:rFonts w:ascii="Hiragino Sans GB" w:hAnsi="Hiragino Sans GB" w:eastAsia="Hiragino Sans GB" w:cs="Hiragino Sans GB"/>
          <w:b/>
          <w:color w:val="5F6B73"/>
          <w:sz w:val="21"/>
        </w:rPr>
        <w:t>【同题组】</w:t>
      </w:r>
    </w:p>
    <w:p w14:paraId="54473972">
      <w:pPr>
        <w:spacing w:after="60"/>
        <w:ind w:left="200" w:firstLine="0"/>
      </w:pPr>
      <w:r>
        <w:rPr>
          <w:rFonts w:ascii="Hiragino Sans GB" w:hAnsi="Hiragino Sans GB" w:eastAsia="Hiragino Sans GB" w:cs="Hiragino Sans GB"/>
          <w:b/>
          <w:color w:val="1F5E8C"/>
          <w:sz w:val="20"/>
        </w:rPr>
        <w:t>· 经济全球化：顺应经济全球化趋势，主动融入并推动深化；利用两个市场两种资源优化全球资源配置；加强技术创新、提高产品质量，增强竞争力；参与全球经济治理和规则制定，为企业出海营造国际环境；企业和政府可利用国际组织赋予的权利，积极参与全球经济治理和规则制定，为企业"出海"营造良好的国际环境；维护全球产业链供应链稳定畅通</w:t>
      </w:r>
    </w:p>
    <w:p w14:paraId="4FB7EB2D">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核心答题点：积极参与全球经济治理和经贸规则完善</w:t>
      </w:r>
    </w:p>
    <w:p w14:paraId="790B4BDC">
      <w:pPr>
        <w:spacing w:before="140" w:after="60"/>
      </w:pPr>
      <w:r>
        <w:rPr>
          <w:rFonts w:ascii="Hiragino Sans GB" w:hAnsi="Hiragino Sans GB" w:eastAsia="Hiragino Sans GB" w:cs="Hiragino Sans GB"/>
          <w:b/>
          <w:color w:val="1F5E8C"/>
          <w:sz w:val="22"/>
        </w:rPr>
        <w:t>1. 2026东城一模Q19(3)</w:t>
      </w:r>
    </w:p>
    <w:p w14:paraId="5019B64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北京未来产业题出现国际平台、跨境标准对接和高标准开放，要求说明高水平对外开放如何支撑产业链韧性。</w:t>
      </w:r>
    </w:p>
    <w:p w14:paraId="6EE1814F">
      <w:pPr>
        <w:spacing w:before="40" w:after="80"/>
      </w:pPr>
      <w:r>
        <w:rPr>
          <w:rFonts w:ascii="Hiragino Sans GB" w:hAnsi="Hiragino Sans GB" w:eastAsia="Hiragino Sans GB" w:cs="Hiragino Sans GB"/>
          <w:b/>
          <w:color w:val="546A7B"/>
          <w:sz w:val="21"/>
        </w:rPr>
        <w:t>【设问】 结合材料二，运用《当代国际政治与经济》知识，分析在推动未来产业中，北京是如何统筹高水平对外开放与提升产业链韧性之间关系的。（8分）</w:t>
      </w:r>
    </w:p>
    <w:p w14:paraId="655D5D3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世界级产业大会、国际科创枢纽联络处、跨境标准对接等开放安排同产业链韧性并列，指向开放不是单纯招商，而是制度规则层面的支撑。问“统筹高水平对外开放与提升产业链韧性”，需要说明开放如何反过来增强产业链的规则适配能力和外部合作能力。先说明积极参与全球经济治理和经贸规则完善，再接制度型开放和规则对接，最后指向为未来产业链韧性提供稳定可预期的制度环境。</w:t>
      </w:r>
    </w:p>
    <w:p w14:paraId="1E9EB11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北京通过国际科创交流、跨境标准对接和制度型开放，积极参与全球经济治理和经贸规则完善，为未来产业链韧性提升营造稳定可预期的规则环境。</w:t>
      </w:r>
    </w:p>
    <w:p w14:paraId="0761A0D8">
      <w:pPr>
        <w:spacing w:before="40" w:after="80"/>
      </w:pPr>
      <w:r>
        <w:rPr>
          <w:rFonts w:ascii="Hiragino Sans GB" w:hAnsi="Hiragino Sans GB" w:eastAsia="Hiragino Sans GB" w:cs="Hiragino Sans GB"/>
          <w:b/>
          <w:color w:val="5F6B73"/>
          <w:sz w:val="21"/>
        </w:rPr>
        <w:t>【同题组】 （本题8分）</w:t>
      </w:r>
    </w:p>
    <w:p w14:paraId="2B2F6D9E">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建设开放型世界经济，扩大开放合作；发展更高层次开放型经济；中国扩大高水平对外开放与制度型开放；积极参与全球经济治理和经贸规则完善；参与国际标准制定，提升国际规则话语权；统筹开放与安全，维护产业链供应链安全稳定；以开放促进产业升级，为未来产业拓展国际空间，提升国际竞争力，筑牢安全基础</w:t>
      </w:r>
    </w:p>
    <w:p w14:paraId="66A7722D">
      <w:pPr>
        <w:spacing w:before="140" w:after="60"/>
      </w:pPr>
      <w:r>
        <w:rPr>
          <w:rFonts w:ascii="Hiragino Sans GB" w:hAnsi="Hiragino Sans GB" w:eastAsia="Hiragino Sans GB" w:cs="Hiragino Sans GB"/>
          <w:b/>
          <w:color w:val="1F5E8C"/>
          <w:sz w:val="22"/>
        </w:rPr>
        <w:t>2. 2024西城一模Q19(6)</w:t>
      </w:r>
    </w:p>
    <w:p w14:paraId="6756272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“卡脖子”突破题要求说明关键核心技术突破对经济开放发展的助推作用。技术突破不只意味着科技安全，也会增强我国在国际产业链、技术标准和经贸规则中的主动性。</w:t>
      </w:r>
    </w:p>
    <w:p w14:paraId="421FB71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结合材料，从经济角度分析我国未来产业发展的机遇和挑战，以及攻克“卡脖子”难题对经济开放发展的助推作用。</w:t>
      </w:r>
    </w:p>
    <w:p w14:paraId="70DAFBF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围绕未来产业发展和攻克“卡脖子”难题，追问其对经济开放发展的助推作用，说明答案不能只停在自主可控和科技安全。关键核心技术突破会提升我国产品、产业链和技术标准的竞争力，进而增强参与国际经贸规则完善的能力。由技术能力到规则主动权，这才是本条落到全球经济治理的推理链。</w:t>
      </w:r>
    </w:p>
    <w:p w14:paraId="0C1FA33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攻克“卡脖子”难题有利于我国提升参与国际技术标准和相关贸易规则制定的能力，积极参与全球经济治理和经贸规则完善，增强经济开放发展的规则主动权。</w:t>
      </w:r>
    </w:p>
    <w:p w14:paraId="74C2D47E">
      <w:pPr>
        <w:spacing w:before="40" w:after="80"/>
      </w:pPr>
      <w:r>
        <w:rPr>
          <w:rFonts w:ascii="Hiragino Sans GB" w:hAnsi="Hiragino Sans GB" w:eastAsia="Hiragino Sans GB" w:cs="Hiragino Sans GB"/>
          <w:b/>
          <w:color w:val="5F6B73"/>
          <w:sz w:val="21"/>
        </w:rPr>
        <w:t>【同题组】</w:t>
      </w:r>
    </w:p>
    <w:p w14:paraId="569388E0">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7122903C">
      <w:pPr>
        <w:spacing w:after="60"/>
        <w:ind w:left="200" w:firstLine="0"/>
      </w:pPr>
      <w:r>
        <w:rPr>
          <w:rFonts w:ascii="Hiragino Sans GB" w:hAnsi="Hiragino Sans GB" w:eastAsia="Hiragino Sans GB" w:cs="Hiragino Sans GB"/>
          <w:b/>
          <w:color w:val="1F5E8C"/>
          <w:sz w:val="20"/>
        </w:rPr>
        <w:t>· 经济全球化：利用两个市场两种资源优化全球资源配置；加强技术创新、提高产品质量，增强竞争力；积极参与全球经济治理和经贸规则完善；参与国际标准制定，提升国际规则话语权；我国的未来产业有非常广阔的国际市场，为未来产业“走出去”提供了可能；以开放促进产业升级，为未来产业拓展国际空间，提升国际竞争力，筑牢安全基础</w:t>
      </w:r>
    </w:p>
    <w:p w14:paraId="18D9BA90">
      <w:pPr>
        <w:spacing w:before="140" w:after="60"/>
      </w:pPr>
      <w:r>
        <w:rPr>
          <w:rFonts w:ascii="Hiragino Sans GB" w:hAnsi="Hiragino Sans GB" w:eastAsia="Hiragino Sans GB" w:cs="Hiragino Sans GB"/>
          <w:b/>
          <w:color w:val="1F5E8C"/>
          <w:sz w:val="22"/>
        </w:rPr>
        <w:t>3. 2026海淀一模Q20</w:t>
      </w:r>
    </w:p>
    <w:p w14:paraId="4B79DFC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中国标准走出国门题出现 ISO、IEC 提案和牵头制定国际标准，题目指向谈意义，要把中国从规则接受者转为规则共建者的角色变化写出来。</w:t>
      </w:r>
    </w:p>
    <w:p w14:paraId="6DCA35B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结合材料，运用《当代国际政治与经济》知识，谈谈中国标准走出国门的意义。</w:t>
      </w:r>
    </w:p>
    <w:p w14:paraId="084EC59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列举中国向国际标准化组织提交提案、参与和牵头制定多领域国际标准，标准本身就是全球经济治理和经贸规则的重要组成部分。问“中国标准走出国门的意义”，不能只写企业便利或产品出海，还需要说明中国参与规则供给、提升治理参与度。先说明中国标准成为国际通用语言的一部分，再写积极参与全球经济治理和经贸规则完善，最后指向提升全球技术创新和绿色转型中的规则贡献。</w:t>
      </w:r>
    </w:p>
    <w:p w14:paraId="2FE78A4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中国标准走出国门，体现我国主动参与国际标准供给和全球经济治理规则完善，有利于提升中国在全球经济治理中的参与度和贡献度。</w:t>
      </w:r>
    </w:p>
    <w:p w14:paraId="5DD076C5">
      <w:pPr>
        <w:spacing w:before="40" w:after="80"/>
      </w:pPr>
      <w:r>
        <w:rPr>
          <w:rFonts w:ascii="Hiragino Sans GB" w:hAnsi="Hiragino Sans GB" w:eastAsia="Hiragino Sans GB" w:cs="Hiragino Sans GB"/>
          <w:b/>
          <w:color w:val="5F6B73"/>
          <w:sz w:val="21"/>
        </w:rPr>
        <w:t>【同题组】 （本题8分）</w:t>
      </w:r>
    </w:p>
    <w:p w14:paraId="6EBC6938">
      <w:pPr>
        <w:spacing w:after="60"/>
        <w:ind w:left="200" w:firstLine="0"/>
      </w:pPr>
      <w:r>
        <w:rPr>
          <w:rFonts w:ascii="Hiragino Sans GB" w:hAnsi="Hiragino Sans GB" w:eastAsia="Hiragino Sans GB" w:cs="Hiragino Sans GB"/>
          <w:b/>
          <w:color w:val="1F5E8C"/>
          <w:sz w:val="20"/>
        </w:rPr>
        <w:t>· 经济全球化：中国扩大高水平对外开放与制度型开放；利用两个市场两种资源优化全球资源配置；加强技术创新、提高产品质量，增强竞争力；积极参与全球经济治理和经贸规则完善；参与国际标准制定，提升国际规则话语权；促进全球范围内标准共通、技术共享，推动全球技术创新与绿色转型</w:t>
      </w:r>
    </w:p>
    <w:p w14:paraId="50423782">
      <w:pPr>
        <w:spacing w:after="60"/>
        <w:ind w:left="200" w:firstLine="0"/>
      </w:pPr>
      <w:r>
        <w:rPr>
          <w:rFonts w:ascii="Hiragino Sans GB" w:hAnsi="Hiragino Sans GB" w:eastAsia="Hiragino Sans GB" w:cs="Hiragino Sans GB"/>
          <w:b/>
          <w:color w:val="1F5E8C"/>
          <w:sz w:val="20"/>
        </w:rPr>
        <w:t>· 政治多极化：推动国际秩序和全球治理体系更加公正合理</w:t>
      </w:r>
    </w:p>
    <w:p w14:paraId="23A25936">
      <w:pPr>
        <w:spacing w:before="140" w:after="60"/>
      </w:pPr>
      <w:r>
        <w:rPr>
          <w:rFonts w:ascii="Hiragino Sans GB" w:hAnsi="Hiragino Sans GB" w:eastAsia="Hiragino Sans GB" w:cs="Hiragino Sans GB"/>
          <w:b/>
          <w:color w:val="1F5E8C"/>
          <w:sz w:val="22"/>
        </w:rPr>
        <w:t>4. 2025昌平二模Q21</w:t>
      </w:r>
    </w:p>
    <w:p w14:paraId="16EA01B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稳外资举措题出现双边投资促进工作组、“投资中国”品牌和扩大开放政策，题目指向说明对开放型经济的意义，要把政策举措接到全球经济治理话语权。</w:t>
      </w:r>
    </w:p>
    <w:p w14:paraId="7D47B2D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结合材料，说明上述举措对我国建设更高水平的开放型经济具有什么重要意义。</w:t>
      </w:r>
    </w:p>
    <w:p w14:paraId="135B1D1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强调中国在世界经济不确定背景下持续稳外资、扩开放、建机制，说明中国既提供市场，也参与经贸合作机制建设。问“更高水平的开放型经济”，不能停在吸引外资数量，还要说明中国在全球经济规则和治理合作中的影响力提升。先说明稳外资和扩大开放，再写对接经贸合作机制、参与全球经济治理和经贸规则完善，最后指向提升话语权和影响力。</w:t>
      </w:r>
    </w:p>
    <w:p w14:paraId="1DC7800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中国通过稳外资、扩开放和完善经贸合作机制，积极参与全球经济治理和经贸规则完善，有利于提升我国在全球经济治理中的话语权和影响力。</w:t>
      </w:r>
    </w:p>
    <w:p w14:paraId="353C1E45">
      <w:pPr>
        <w:spacing w:before="40" w:after="80"/>
      </w:pPr>
      <w:r>
        <w:rPr>
          <w:rFonts w:ascii="Hiragino Sans GB" w:hAnsi="Hiragino Sans GB" w:eastAsia="Hiragino Sans GB" w:cs="Hiragino Sans GB"/>
          <w:b/>
          <w:color w:val="5F6B73"/>
          <w:sz w:val="21"/>
        </w:rPr>
        <w:t>【同题组】 （本题8分）</w:t>
      </w:r>
    </w:p>
    <w:p w14:paraId="3B4860F4">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推进普惠包容的经济全球化，推动构建更加开放、包容的全球经济格局；提高开放型经济水平；利用两个市场两种资源优化全球资源配置；积极参与全球经济治理和经贸规则完善；参与国际标准制定，提升国际规则话语权</w:t>
      </w:r>
    </w:p>
    <w:p w14:paraId="57C0CDAA">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核心答题点：参与国际标准制定，提升国际规则话语权</w:t>
      </w:r>
    </w:p>
    <w:p w14:paraId="1488535E">
      <w:pPr>
        <w:spacing w:before="140" w:after="60"/>
      </w:pPr>
      <w:r>
        <w:rPr>
          <w:rFonts w:ascii="Hiragino Sans GB" w:hAnsi="Hiragino Sans GB" w:eastAsia="Hiragino Sans GB" w:cs="Hiragino Sans GB"/>
          <w:b/>
          <w:color w:val="1F5E8C"/>
          <w:sz w:val="22"/>
        </w:rPr>
        <w:t>1. 2024西城一模Q19(6)</w:t>
      </w:r>
    </w:p>
    <w:p w14:paraId="4218048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攻克卡脖子助推开放"角度下要回答关键核心技术突破能带来什么开放效益，材料把芯片、操作系统等突破列为国家行动，需要把"技术能力"转化成"国际标准、规则制定话语权"，否则就只剩科技表彰、不构成开放效益。</w:t>
      </w:r>
    </w:p>
    <w:p w14:paraId="2A9ECB4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结合材料，从经济角度分析我国未来产业发展的机遇和挑战，以及攻克“卡脖子”难题对经济开放发展的助推作用。</w:t>
      </w:r>
    </w:p>
    <w:p w14:paraId="5DC8EDF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芯片""操作系统"等关键核心技术突破列为国家行动——这是技术能力本身，需要进一步转化为外部规则层面的影响力。问"对开放发展的助推作用"——本条要避免停在科技表彰，必须把技术能力翻译为国际规则话语权。先把卡脖子技术突破作为基础能力点出，再写企业在国际技术标准和贸易规则制定中的话语权提升，最后指向经济开放发展更具规则主动权。</w:t>
      </w:r>
    </w:p>
    <w:p w14:paraId="4E79F9A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我国攻克“卡脖子”难题，提升国内企业在国际技术标准和相关贸易规则制定中的话语权，使经济开放发展更具规则主动权。</w:t>
      </w:r>
    </w:p>
    <w:p w14:paraId="331A568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攻克关键核心技术不是单纯科技表彰，而是同时改变外贸产品结构、提升规则话语权、增强国际竞争力，服务经济开放发展。</w:t>
      </w:r>
    </w:p>
    <w:p w14:paraId="0153AF3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结合材料，从经济角度分析我国未来产业发展的机遇和挑战，以及攻克“卡脖子”难题对经济开放发展的助推作用。</w:t>
      </w:r>
    </w:p>
    <w:p w14:paraId="73E90E4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关键核心技术突破和对外贸易、规则话语权连为一条链——技术成果同时改变贸易结构、规则地位和国际竞争力。问"助推开放发展"——本条要把技术突破的开放外溢效益串成"贸易结构—规则话语权—国际竞争力"的完整链条。先把卡脖子突破作为起点，再依次接到对外贸易产品结构调整、规则话语权提升、产品和服务国际竞争力增强，最后指向助推经济开放发展。</w:t>
      </w:r>
    </w:p>
    <w:p w14:paraId="0457124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我国攻克“卡脖子”难题，有利于调整对外贸易的产品结构，提升国内企业在国际技术标准和相关贸易规则制定中的话语权，增强产品和服务的国际竞争力，助推经济开放发展。</w:t>
      </w:r>
    </w:p>
    <w:p w14:paraId="1F4CDE47">
      <w:pPr>
        <w:spacing w:before="40" w:after="80"/>
      </w:pPr>
      <w:r>
        <w:rPr>
          <w:rFonts w:ascii="Hiragino Sans GB" w:hAnsi="Hiragino Sans GB" w:eastAsia="Hiragino Sans GB" w:cs="Hiragino Sans GB"/>
          <w:b/>
          <w:color w:val="5F6B73"/>
          <w:sz w:val="21"/>
        </w:rPr>
        <w:t>【同题组】</w:t>
      </w:r>
    </w:p>
    <w:p w14:paraId="58A8C968">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5C5E8379">
      <w:pPr>
        <w:spacing w:after="60"/>
        <w:ind w:left="200" w:firstLine="0"/>
      </w:pPr>
      <w:r>
        <w:rPr>
          <w:rFonts w:ascii="Hiragino Sans GB" w:hAnsi="Hiragino Sans GB" w:eastAsia="Hiragino Sans GB" w:cs="Hiragino Sans GB"/>
          <w:b/>
          <w:color w:val="1F5E8C"/>
          <w:sz w:val="20"/>
        </w:rPr>
        <w:t>· 经济全球化：利用两个市场两种资源优化全球资源配置；加强技术创新、提高产品质量，增强竞争力；积极参与全球经济治理和经贸规则完善；参与国际标准制定，提升国际规则话语权；我国的未来产业有非常广阔的国际市场，为未来产业“走出去”提供了可能；以开放促进产业升级，为未来产业拓展国际空间，提升国际竞争力，筑牢安全基础</w:t>
      </w:r>
    </w:p>
    <w:p w14:paraId="18D679C0">
      <w:pPr>
        <w:spacing w:before="140" w:after="60"/>
      </w:pPr>
      <w:r>
        <w:rPr>
          <w:rFonts w:ascii="Hiragino Sans GB" w:hAnsi="Hiragino Sans GB" w:eastAsia="Hiragino Sans GB" w:cs="Hiragino Sans GB"/>
          <w:b/>
          <w:color w:val="1F5E8C"/>
          <w:sz w:val="22"/>
        </w:rPr>
        <w:t>2. 2026海淀一模Q20中国标准与全球经济治理参与</w:t>
      </w:r>
    </w:p>
    <w:p w14:paraId="20A12F6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材料显示中国不只是被动接受国际标准，而是主动向ISO、IEC提交提案、参与并牵头制定多领域国际标准；设问问中国标准走出国门的意义，必须把中国从"标准接受者"转为"规则共建者"这一角色变化讲出来。</w:t>
      </w:r>
    </w:p>
    <w:p w14:paraId="10CD364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结合材料，运用《当代国际政治与经济》知识，谈谈中国标准走出国门的意义。</w:t>
      </w:r>
    </w:p>
    <w:p w14:paraId="23C9F9C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中国不再只接受现成标准，而是主动向ISO、IEC提案、牵头制定，从守规则者变成定规则者；这一转换要用“参与国际标准制定，提升规则话语权”。</w:t>
      </w:r>
    </w:p>
    <w:p w14:paraId="69248A7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我国主动向国际标准化组织贡献提案并牵头制定多领域国际标准，积极参与全球经济治理和规则制定。</w:t>
      </w:r>
    </w:p>
    <w:p w14:paraId="07A7D1EC">
      <w:pPr>
        <w:spacing w:before="40" w:after="80"/>
      </w:pPr>
      <w:r>
        <w:rPr>
          <w:rFonts w:ascii="Hiragino Sans GB" w:hAnsi="Hiragino Sans GB" w:eastAsia="Hiragino Sans GB" w:cs="Hiragino Sans GB"/>
          <w:b/>
          <w:color w:val="5F6B73"/>
          <w:sz w:val="21"/>
        </w:rPr>
        <w:t>【同题组】 （本题8分）</w:t>
      </w:r>
    </w:p>
    <w:p w14:paraId="786A4B28">
      <w:pPr>
        <w:spacing w:after="60"/>
        <w:ind w:left="200" w:firstLine="0"/>
      </w:pPr>
      <w:r>
        <w:rPr>
          <w:rFonts w:ascii="Hiragino Sans GB" w:hAnsi="Hiragino Sans GB" w:eastAsia="Hiragino Sans GB" w:cs="Hiragino Sans GB"/>
          <w:b/>
          <w:color w:val="1F5E8C"/>
          <w:sz w:val="20"/>
        </w:rPr>
        <w:t>· 经济全球化：中国扩大高水平对外开放与制度型开放；利用两个市场两种资源优化全球资源配置；加强技术创新、提高产品质量，增强竞争力；积极参与全球经济治理和经贸规则完善；参与国际标准制定，提升国际规则话语权；促进全球范围内标准共通、技术共享，推动全球技术创新与绿色转型</w:t>
      </w:r>
    </w:p>
    <w:p w14:paraId="2979EBE8">
      <w:pPr>
        <w:spacing w:after="60"/>
        <w:ind w:left="200" w:firstLine="0"/>
      </w:pPr>
      <w:r>
        <w:rPr>
          <w:rFonts w:ascii="Hiragino Sans GB" w:hAnsi="Hiragino Sans GB" w:eastAsia="Hiragino Sans GB" w:cs="Hiragino Sans GB"/>
          <w:b/>
          <w:color w:val="1F5E8C"/>
          <w:sz w:val="20"/>
        </w:rPr>
        <w:t>· 政治多极化：推动国际秩序和全球治理体系更加公正合理</w:t>
      </w:r>
    </w:p>
    <w:p w14:paraId="3A5B9C89">
      <w:pPr>
        <w:spacing w:before="140" w:after="60"/>
      </w:pPr>
      <w:r>
        <w:rPr>
          <w:rFonts w:ascii="Hiragino Sans GB" w:hAnsi="Hiragino Sans GB" w:eastAsia="Hiragino Sans GB" w:cs="Hiragino Sans GB"/>
          <w:b/>
          <w:color w:val="1F5E8C"/>
          <w:sz w:val="22"/>
        </w:rPr>
        <w:t>3. 2025昌平二模Q21稳外资行动提升全球经济治理话语权</w:t>
      </w:r>
    </w:p>
    <w:p w14:paraId="7337144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强调中国在世界经济不确定背景下出台稳外资行动方案、激活双边投资促进工作组、打造"投资中国"品牌；设问问举措对开放型经济的意义，必须把中国持续扩大开放、与各国对接经贸规则与机制接到全球经济治理话语权提升上。</w:t>
      </w:r>
    </w:p>
    <w:p w14:paraId="470EA40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结合材料，说明上述举措对我国建设更高水平的开放型经济具有什么重要意义。</w:t>
      </w:r>
    </w:p>
    <w:p w14:paraId="099F87F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稳外资行动方案""双边投资促进工作组""投资中国品牌"放在世界经济不确定的外部背景下，稳外资既是吸引外资，也是与各国对接经贸规则。问"对开放型经济的意义"——本条要切入"全球经济治理话语权"，把稳外资从国内措施提升到国际规则层面的影响。把稳外资行动方案、双边投资工作组、投资中国品牌归结为与各国对接经贸合作机制，再写持续扩大开放，最后指向提升中国在全球经济治理中的话语权和影响力。</w:t>
      </w:r>
    </w:p>
    <w:p w14:paraId="7B3195A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中国通过扩大开放和稳外资举措与各国对接经贸合作机制，有利于提升中国在全球经济治理中的话语权和影响力。</w:t>
      </w:r>
    </w:p>
    <w:p w14:paraId="418007BB">
      <w:pPr>
        <w:spacing w:before="40" w:after="80"/>
      </w:pPr>
      <w:r>
        <w:rPr>
          <w:rFonts w:ascii="Hiragino Sans GB" w:hAnsi="Hiragino Sans GB" w:eastAsia="Hiragino Sans GB" w:cs="Hiragino Sans GB"/>
          <w:b/>
          <w:color w:val="5F6B73"/>
          <w:sz w:val="21"/>
        </w:rPr>
        <w:t>【同题组】 （本题8分）</w:t>
      </w:r>
    </w:p>
    <w:p w14:paraId="64879092">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推进普惠包容的经济全球化，推动构建更加开放、包容的全球经济格局；提高开放型经济水平；利用两个市场两种资源优化全球资源配置；积极参与全球经济治理和经贸规则完善；参与国际标准制定，提升国际规则话语权</w:t>
      </w:r>
    </w:p>
    <w:p w14:paraId="7B60E172">
      <w:pPr>
        <w:spacing w:before="140" w:after="60"/>
      </w:pPr>
      <w:r>
        <w:rPr>
          <w:rFonts w:ascii="Hiragino Sans GB" w:hAnsi="Hiragino Sans GB" w:eastAsia="Hiragino Sans GB" w:cs="Hiragino Sans GB"/>
          <w:b/>
          <w:color w:val="1F5E8C"/>
          <w:sz w:val="22"/>
        </w:rPr>
        <w:t>4. 2026东城一模Q19(3)</w:t>
      </w:r>
    </w:p>
    <w:p w14:paraId="6E1D57D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题目追问高水平开放与产业链韧性的关系，北京借助“两区”建设、国际科创交流和开放型经济平台接入全球创新资源，体现开放对未来产业韧性的支撑。</w:t>
      </w:r>
    </w:p>
    <w:p w14:paraId="280105C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结合材料二，运用《当代国际政治与经济》知识，分析在推动未来产业中，北京是如何统筹高水平对外开放与提升产业链韧性之间关系的。（8分）</w:t>
      </w:r>
    </w:p>
    <w:p w14:paraId="0229630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材料专门点出北京支持企业参与国际标准制定，这是从遵守规则转向参与定规则，对应“参与国际标准制定，提升国际规则话语权”这一核心点。</w:t>
      </w:r>
    </w:p>
    <w:p w14:paraId="1CEA3BF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北京以"两区"建设推动制度型开放,支持企业参与国际标准制定,对接国际高标准经贸规则,为产业链韧性提升提供制度支撑。</w:t>
      </w:r>
    </w:p>
    <w:p w14:paraId="03F320B8">
      <w:pPr>
        <w:spacing w:before="40" w:after="80"/>
      </w:pPr>
      <w:r>
        <w:rPr>
          <w:rFonts w:ascii="Hiragino Sans GB" w:hAnsi="Hiragino Sans GB" w:eastAsia="Hiragino Sans GB" w:cs="Hiragino Sans GB"/>
          <w:b/>
          <w:color w:val="5F6B73"/>
          <w:sz w:val="21"/>
        </w:rPr>
        <w:t>【同题组】 （本题8分）</w:t>
      </w:r>
    </w:p>
    <w:p w14:paraId="5EF734BC">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建设开放型世界经济，扩大开放合作；发展更高层次开放型经济；中国扩大高水平对外开放与制度型开放；积极参与全球经济治理和经贸规则完善；参与国际标准制定，提升国际规则话语权；统筹开放与安全，维护产业链供应链安全稳定；以开放促进产业升级，为未来产业拓展国际空间，提升国际竞争力，筑牢安全基础</w:t>
      </w:r>
    </w:p>
    <w:p w14:paraId="2A018A6E">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核心答题点：充分运用国际规则，利用国际组织赋予的权利，对话磋商，积极维护自身权益</w:t>
      </w:r>
    </w:p>
    <w:p w14:paraId="52DB8B63">
      <w:pPr>
        <w:spacing w:before="140" w:after="60"/>
      </w:pPr>
      <w:r>
        <w:rPr>
          <w:rFonts w:ascii="Hiragino Sans GB" w:hAnsi="Hiragino Sans GB" w:eastAsia="Hiragino Sans GB" w:cs="Hiragino Sans GB"/>
          <w:b/>
          <w:color w:val="1F5E8C"/>
          <w:sz w:val="22"/>
        </w:rPr>
        <w:t>1. 2025西城期末Q20(2)</w:t>
      </w:r>
    </w:p>
    <w:p w14:paraId="30FE3CE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欧盟对中国纯电动汽车征收高额反补贴税，本质上形成贸易摩擦和贸易壁垒，企业应先从国际规则和国际组织权利出发依法维权。</w:t>
      </w:r>
    </w:p>
    <w:p w14:paraId="6872356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欧盟是中国整车出口的第一大市场，也是中国电动汽车出口的主要目的地。2024年10月，欧盟决定对从中国进口的纯电动汽车征收为期五年的高额反补贴税。中国汽车企业该如何应对？（6分）</w:t>
      </w:r>
    </w:p>
    <w:p w14:paraId="037C648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欧盟征收高额反补贴税本质是贸易摩擦和贸易壁垒，但材料的预设主语是"中国汽车企业"——应对路径必须指向企业层面的合法工具。问"企业该如何应对"——本条要从企业可用的国际规则与国际组织权利切入，写出依法维权的具体路径。先把反补贴税定性为贸易壁垒，再写企业运用国际规则和国际组织权利、通过对话磋商，最后指向积极维护自身合法权益。</w:t>
      </w:r>
    </w:p>
    <w:p w14:paraId="7B8D8C7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中国汽车企业面对欧盟反补贴税，应充分运用国际规则，利用国际组织赋予的权利，通过对话磋商积极维护自身合法权益。</w:t>
      </w:r>
    </w:p>
    <w:p w14:paraId="4378153B">
      <w:pPr>
        <w:spacing w:before="40" w:after="80"/>
      </w:pPr>
      <w:r>
        <w:rPr>
          <w:rFonts w:ascii="Hiragino Sans GB" w:hAnsi="Hiragino Sans GB" w:eastAsia="Hiragino Sans GB" w:cs="Hiragino Sans GB"/>
          <w:b/>
          <w:color w:val="5F6B73"/>
          <w:sz w:val="21"/>
        </w:rPr>
        <w:t>【同题组】 （本题6分）</w:t>
      </w:r>
    </w:p>
    <w:p w14:paraId="2ACA11B3">
      <w:pPr>
        <w:spacing w:after="60"/>
        <w:ind w:left="200" w:firstLine="0"/>
      </w:pPr>
      <w:r>
        <w:rPr>
          <w:rFonts w:ascii="Hiragino Sans GB" w:hAnsi="Hiragino Sans GB" w:eastAsia="Hiragino Sans GB" w:cs="Hiragino Sans GB"/>
          <w:b/>
          <w:color w:val="1F5E8C"/>
          <w:sz w:val="20"/>
        </w:rPr>
        <w:t>· 经济全球化：加强技术创新、提高产品质量，增强竞争力；实施出口市场多元化战略，减少对单一市场的依赖；充分运用国际规则，利用国际组织赋予的权利，对话磋商，积极维护自身权益</w:t>
      </w:r>
    </w:p>
    <w:p w14:paraId="1B5B172D">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核心答题点：企业和政府可利用国际组织赋予的权利，积极参与全球经济治理和规则制定，为企业"出海"营造良好的国际环境</w:t>
      </w:r>
    </w:p>
    <w:p w14:paraId="6F325972">
      <w:pPr>
        <w:spacing w:before="140" w:after="60"/>
      </w:pPr>
      <w:r>
        <w:rPr>
          <w:rFonts w:ascii="Hiragino Sans GB" w:hAnsi="Hiragino Sans GB" w:eastAsia="Hiragino Sans GB" w:cs="Hiragino Sans GB"/>
          <w:b/>
          <w:color w:val="1F5E8C"/>
          <w:sz w:val="22"/>
        </w:rPr>
        <w:t>1. 2024海淀期中Q16(2)</w:t>
      </w:r>
    </w:p>
    <w:p w14:paraId="7944CFF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本题是《经济与社会》＋《当代国际政治与经济》跨模块题；选必一角度集中在“贸易摩擦/规则环境”。当材料出现海外知识产权、商标纠纷等外部规则风险时，从政府角度写“利用国际组织赋予的权利、参与全球经济治理和规则制定，为企业出海营造良好国际环境”。</w:t>
      </w:r>
    </w:p>
    <w:p w14:paraId="0A550BA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（2）结合材料三，从经济角度，为中国咖啡企业"出海"提出建议。（6分）</w:t>
      </w:r>
    </w:p>
    <w:p w14:paraId="7BC3058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三给出咖啡企业出海面临品牌、渠道竞争与成本管理劣势，并出现海外知识产权、商标纠纷（中国某公司诉泰国某公司商标侵权案败诉）等外部规则风险。题目要"从经济角度为咖啡企业出海提建议"，选必一2分落在政府主体——单个企业难以独力化解外部规则环境压力，需政府动用国际规则工具。先点出政府角度；再写政府利用国际组织赋予的权利、积极参与全球经济治理和规则制定；最后指向为企业"出海"营造良好的国际环境。</w:t>
      </w:r>
    </w:p>
    <w:p w14:paraId="60280D0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企业和政府利用国际组织赋予的权利，积极参与全球经济治理和规则制定，为企业"出海"营造良好的国际环境。</w:t>
      </w:r>
    </w:p>
    <w:p w14:paraId="249EFE24">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011E9763">
      <w:pPr>
        <w:spacing w:before="140" w:after="60"/>
      </w:pPr>
      <w:r>
        <w:rPr>
          <w:rFonts w:ascii="Hiragino Sans GB" w:hAnsi="Hiragino Sans GB" w:eastAsia="Hiragino Sans GB" w:cs="Hiragino Sans GB"/>
          <w:b/>
          <w:color w:val="1F5E8C"/>
          <w:sz w:val="22"/>
        </w:rPr>
        <w:t>2. 2025海淀期中Q16(2)</w:t>
      </w:r>
    </w:p>
    <w:p w14:paraId="5B66E36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中国咖啡企业“出海”面对海外消费差异、供应链压力、知识产权和贸易风险，单靠企业经营策略不足，还要从国际规则和治理参与角度改善外部环境。</w:t>
      </w:r>
    </w:p>
    <w:p w14:paraId="46A9F50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结合材料三，从经济角度，为中国咖啡企业“出海”提出建议。</w:t>
      </w:r>
    </w:p>
    <w:p w14:paraId="0FFC72C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咖啡企业“出海”面对海外消费差异、供应链压力、知识产权和贸易风险，说明企业进入国际市场还需要规则保障和治理参与。面对贸易摩擦，我国政府和企业可利用国际组织赋予的权利，积极参与全球经济治理和规则制定，为企业“出海”营造良好国际环境。</w:t>
      </w:r>
    </w:p>
    <w:p w14:paraId="750FCD9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面对贸易摩擦，我国政府和企业应携手利用国际组织赋予的权利，积极参与全球经济治理和规则制定，为企业"出海"营造良好国际环境。</w:t>
      </w:r>
    </w:p>
    <w:p w14:paraId="547F7AE6">
      <w:pPr>
        <w:spacing w:before="40" w:after="80"/>
      </w:pPr>
      <w:r>
        <w:rPr>
          <w:rFonts w:ascii="Hiragino Sans GB" w:hAnsi="Hiragino Sans GB" w:eastAsia="Hiragino Sans GB" w:cs="Hiragino Sans GB"/>
          <w:b/>
          <w:color w:val="5F6B73"/>
          <w:sz w:val="21"/>
        </w:rPr>
        <w:t>【同题组】</w:t>
      </w:r>
    </w:p>
    <w:p w14:paraId="2AB1433E">
      <w:pPr>
        <w:spacing w:after="60"/>
        <w:ind w:left="200" w:firstLine="0"/>
      </w:pPr>
      <w:r>
        <w:rPr>
          <w:rFonts w:ascii="Hiragino Sans GB" w:hAnsi="Hiragino Sans GB" w:eastAsia="Hiragino Sans GB" w:cs="Hiragino Sans GB"/>
          <w:b/>
          <w:color w:val="1F5E8C"/>
          <w:sz w:val="20"/>
        </w:rPr>
        <w:t>· 经济全球化：顺应经济全球化趋势，主动融入并推动深化；利用两个市场两种资源优化全球资源配置；加强技术创新、提高产品质量，增强竞争力；参与全球经济治理和规则制定，为企业出海营造国际环境；企业和政府可利用国际组织赋予的权利，积极参与全球经济治理和规则制定，为企业"出海"营造良好的国际环境；维护全球产业链供应链稳定畅通</w:t>
      </w: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核心答题点：坚持多边贸易、多边主义与全球经济治理体系改革</w:t>
      </w:r>
    </w:p>
    <w:p>
      <w:pPr>
        <w:spacing w:before="140" w:after="60"/>
      </w:pPr>
      <w:r>
        <w:rPr>
          <w:rFonts w:ascii="Hiragino Sans GB" w:hAnsi="Hiragino Sans GB" w:eastAsia="Hiragino Sans GB" w:cs="Hiragino Sans GB"/>
          <w:b/>
          <w:color w:val="1F5E8C"/>
          <w:sz w:val="22"/>
        </w:rPr>
        <w:t>1. 2026西城一模Q20(2)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设问把自贸区3.0版的作用从区域发展扩展到世界经济，说明答案不能只停留在双边贸易增加，还要上升到开放合作和多边贸易体系。</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结合材料，运用《当代国际政治与经济》知识，分析中国—东盟自贸区3.0版是如何为区域发展和世界经济注入强劲动力的。</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本题可从设问的“区域发展和世界经济”想到多边贸易和全球经济治理，但不能声称材料写了具体标准联合制定或打破垄断。自贸区升级本身体现开放包容、合作共赢的区域制度安排，区域开放合作的扩大能够为多边贸易体制和全球经济治理提供积极示范。</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中国—东盟自贸区3.0版坚持合作共赢和开放包容，推动多边贸易和多边主义发展，推动全球经济治理体系改革，为世界经济注入强劲动力。</w:t>
      </w:r>
    </w:p>
    <w:p>
      <w:pPr>
        <w:spacing w:before="40" w:after="80"/>
      </w:pPr>
      <w:r>
        <w:rPr>
          <w:rFonts w:ascii="Hiragino Sans GB" w:hAnsi="Hiragino Sans GB" w:eastAsia="Hiragino Sans GB" w:cs="Hiragino Sans GB"/>
          <w:b/>
          <w:color w:val="5F6B73"/>
          <w:sz w:val="21"/>
        </w:rPr>
        <w:t>【同题组】（本题8分）</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进贸易和投资自由化便利化；发挥比较优势并打造国际竞争新优势；坚持多边贸易、多边主义与全球经济治理体系改革；提升发展中国家的代表性和发言权，打破规则制定垄断；统筹发展和安全，形成多元稳定的经贸关系</w:t>
      </w:r>
    </w:p>
    <w:p>
      <w:pPr/>
    </w:p>
    <w:p>
      <w:pP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核心答题点：提升发展中国家的代表性和发言权，打破规则制定垄断</w:t>
      </w:r>
    </w:p>
    <w:p>
      <w:pPr>
        <w:spacing w:before="140" w:after="60"/>
      </w:pPr>
      <w:r>
        <w:rPr>
          <w:rFonts w:ascii="Hiragino Sans GB" w:hAnsi="Hiragino Sans GB" w:eastAsia="Hiragino Sans GB" w:cs="Hiragino Sans GB"/>
          <w:b/>
          <w:color w:val="1F5E8C"/>
          <w:sz w:val="22"/>
        </w:rPr>
        <w:t>1. 2026西城一模Q20(2)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中国和东盟均属发展中国家和新兴经济体重要力量。设问追问其对世界经济的动力，可从区域规则合作提升发展中国家在国际经贸规则中的表达空间作拓展。</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结合材料，运用《当代国际政治与经济》知识，分析中国—东盟自贸区3.0版是如何为区域发展和世界经济注入强劲动力的。</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这一点主要来自中国—东盟合作主体属性和设问的“世界经济”外溢意义，而不是原卷中有“打破发达国家垄断”的明文。看到发展中国家之间建设高水平自贸协定，可以推到南南合作和规则表达能力提升：发展中经济体通过开放合作参与规则供给，增强国际经贸治理中的代表性和发言权。</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中国—东盟自贸区3.0版推动发展中国家在开放合作中参与区域规则供给，有利于提升发展中国家在国际经贸治理中的代表性和发言权，为地区经济转型升级和世界经济发展提供新动力。</w:t>
      </w:r>
    </w:p>
    <w:p>
      <w:pPr>
        <w:spacing w:before="40" w:after="80"/>
      </w:pPr>
      <w:r>
        <w:rPr>
          <w:rFonts w:ascii="Hiragino Sans GB" w:hAnsi="Hiragino Sans GB" w:eastAsia="Hiragino Sans GB" w:cs="Hiragino Sans GB"/>
          <w:b/>
          <w:color w:val="5F6B73"/>
          <w:sz w:val="21"/>
        </w:rPr>
        <w:t>【同题组】（本题8分）</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进贸易和投资自由化便利化；发挥比较优势并打造国际竞争新优势；坚持多边贸易、多边主义与全球经济治理体系改革；提升发展中国家的代表性和发言权，打破规则制定垄断；统筹发展和安全，形成多元稳定的经贸关系</w:t>
      </w:r>
    </w:p>
    <w:p>
      <w:pPr/>
    </w:p>
    <w:p>
      <w:pPr/>
    </w:p>
    <w:p w14:paraId="7F13977A">
      <w:pPr>
        <w:pStyle w:val="4"/>
      </w:pPr>
      <w:r>
        <w:rPr>
          <w:rFonts w:ascii="Hiragino Sans GB" w:hAnsi="Hiragino Sans GB" w:eastAsia="Hiragino Sans GB" w:cs="Hiragino Sans GB"/>
          <w:b/>
          <w:color w:val="2F6F9F"/>
          <w:sz w:val="28"/>
        </w:rPr>
        <w:t>产业链供应链与开放安全</w:t>
      </w:r>
    </w:p>
    <w:p w14:paraId="2450F10B">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核心答题点：维护全球产业链供应链稳定畅通</w:t>
      </w:r>
    </w:p>
    <w:p w14:paraId="7D0C1894">
      <w:pPr>
        <w:spacing w:before="140" w:after="60"/>
      </w:pPr>
      <w:r>
        <w:rPr>
          <w:rFonts w:ascii="Hiragino Sans GB" w:hAnsi="Hiragino Sans GB" w:eastAsia="Hiragino Sans GB" w:cs="Hiragino Sans GB"/>
          <w:b/>
          <w:color w:val="1F5E8C"/>
          <w:sz w:val="22"/>
        </w:rPr>
        <w:t>1. 2026朝阳一模Q20</w:t>
      </w:r>
    </w:p>
    <w:p w14:paraId="5BE7CD2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中国AI眼镜、开源大模型、创新药等创新成果说明中国科技实力增强，答案要把“创新驱动—全球创新策源地—产业链供应链稳定”写成能力链条。</w:t>
      </w:r>
    </w:p>
    <w:p w14:paraId="572C197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结合材料，运用《当代国际政治与经济》的知识，阐述中国为什么能为全球发展注入稳定性和正能量。</w:t>
      </w:r>
    </w:p>
    <w:p w14:paraId="7AA972B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列出AI眼镜、开源大模型、创新药等具体创新成果，说明中国不是只表达合作意愿，而是具备稳定全球产业链供应链的科技和产业能力。问“中国为什么能”注入稳定性，要把这些创新成果转化为全球创新策源和产业链供应链韧性的支撑。</w:t>
      </w:r>
    </w:p>
    <w:p w14:paraId="05F9985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当前国际竞争的实质是以经济和科技实力为基础的综合国力较量，中国坚持创新驱动发展战略，科技实力日益增强、创新势能持续迸发，成为全球创新策源地，为全球产业链供应链稳定提供坚实支撑。</w:t>
      </w:r>
    </w:p>
    <w:p w14:paraId="5FBAEA09">
      <w:pPr>
        <w:spacing w:before="40" w:after="80"/>
      </w:pPr>
      <w:r>
        <w:rPr>
          <w:rFonts w:ascii="Hiragino Sans GB" w:hAnsi="Hiragino Sans GB" w:eastAsia="Hiragino Sans GB" w:cs="Hiragino Sans GB"/>
          <w:b/>
          <w:color w:val="5F6B73"/>
          <w:sz w:val="21"/>
        </w:rPr>
        <w:t>【同题组】</w:t>
      </w:r>
    </w:p>
    <w:p w14:paraId="6EF4B2B6">
      <w:pPr>
        <w:spacing w:after="60"/>
        <w:ind w:left="200" w:firstLine="0"/>
      </w:pPr>
      <w:r>
        <w:rPr>
          <w:rFonts w:ascii="Hiragino Sans GB" w:hAnsi="Hiragino Sans GB" w:eastAsia="Hiragino Sans GB" w:cs="Hiragino Sans GB"/>
          <w:b/>
          <w:color w:val="1F5E8C"/>
          <w:sz w:val="20"/>
        </w:rPr>
        <w:t>· 时代背景：和平与发展仍是时代主题</w:t>
      </w:r>
    </w:p>
    <w:p w14:paraId="3FF6CB83">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2E33EC7C">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48819C72">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w:t>
      </w:r>
    </w:p>
    <w:p w14:paraId="683BF278">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650D9A4E">
      <w:pPr>
        <w:spacing w:before="140" w:after="60"/>
      </w:pPr>
      <w:r>
        <w:rPr>
          <w:rFonts w:ascii="Hiragino Sans GB" w:hAnsi="Hiragino Sans GB" w:eastAsia="Hiragino Sans GB" w:cs="Hiragino Sans GB"/>
          <w:b/>
          <w:color w:val="1F5E8C"/>
          <w:sz w:val="22"/>
        </w:rPr>
        <w:t>2. 2026房山一模Q19</w:t>
      </w:r>
    </w:p>
    <w:p w14:paraId="139359D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“东南亚原料进口-海南加工增值-全国市场投放”显示海南封关不是单点优惠，而是把企业嵌入跨境产业链和国内市场循环。</w:t>
      </w:r>
    </w:p>
    <w:p w14:paraId="443ECCC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结合材料，运用《当代国际政治与经济》知识，分析海南自贸港封关是如何助力国际循环的。</w:t>
      </w:r>
    </w:p>
    <w:p w14:paraId="583F75A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东南亚原料进口—海南加工增值—全国市场投放"这一链条把海南封关与跨境产业链衔接起来，封关不是单点优惠，而是产业链上的节点。问"如何助力国际循环"，必须把海南的优惠政策翻译为对全球产业链供应链稳定的作用，单写零关税降本不够。先把零关税、加工增值免关税等海关分类监管机制点出，再写企业嵌入"原料—加工—市场"跨境链条，最后指向中国市场成为全球产业链供应链稳定器。</w:t>
      </w:r>
    </w:p>
    <w:p w14:paraId="250B008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通过“二线管住”对“零关税”、加工增值免关税等海关监管货物分类监管、精准查验，形成“东南亚原料进口—海南加工增值—全国市场投放”产业链，推动企业将节税资金投入核心技术攻坚，提升企业竞争力，促进产业升级、优化产业结构，深度融入全球产业分工和合作，使中国市场成为全球产业链供应链的稳定器。</w:t>
      </w:r>
    </w:p>
    <w:p w14:paraId="69345221">
      <w:pPr>
        <w:spacing w:before="40" w:after="80"/>
      </w:pPr>
      <w:r>
        <w:rPr>
          <w:rFonts w:ascii="Hiragino Sans GB" w:hAnsi="Hiragino Sans GB" w:eastAsia="Hiragino Sans GB" w:cs="Hiragino Sans GB"/>
          <w:b/>
          <w:color w:val="5F6B73"/>
          <w:sz w:val="21"/>
        </w:rPr>
        <w:t>【同题组】</w:t>
      </w:r>
    </w:p>
    <w:p w14:paraId="168A1C2B">
      <w:pPr>
        <w:spacing w:after="60"/>
        <w:ind w:left="200" w:firstLine="0"/>
      </w:pPr>
      <w:r>
        <w:rPr>
          <w:rFonts w:ascii="Hiragino Sans GB" w:hAnsi="Hiragino Sans GB" w:eastAsia="Hiragino Sans GB" w:cs="Hiragino Sans GB"/>
          <w:b/>
          <w:color w:val="1F5E8C"/>
          <w:sz w:val="20"/>
        </w:rPr>
        <w:t>· 经济全球化：推进贸易和投资自由化便利化；推动建设开放型世界经济，深化国际分工与合作；中国扩大高水平对外开放与制度型开放；利用两个市场两种资源优化全球资源配置；内外联通畅通国内国际双循环，提升国际循环质量；加强技术创新、提高产品质量，增强竞争力；维护全球产业链供应链稳定畅通</w:t>
      </w:r>
    </w:p>
    <w:p w14:paraId="0659565B">
      <w:pPr>
        <w:spacing w:after="60"/>
        <w:ind w:left="200" w:firstLine="0"/>
      </w:pPr>
      <w:r>
        <w:rPr>
          <w:rFonts w:ascii="Hiragino Sans GB" w:hAnsi="Hiragino Sans GB" w:eastAsia="Hiragino Sans GB" w:cs="Hiragino Sans GB"/>
          <w:b/>
          <w:color w:val="1F5E8C"/>
          <w:sz w:val="20"/>
        </w:rPr>
        <w:t>· 中国：贡献中国智慧、中国方案、中国力量</w:t>
      </w:r>
    </w:p>
    <w:p w14:paraId="3D1F4B1A">
      <w:pPr>
        <w:spacing w:before="140" w:after="60"/>
      </w:pPr>
      <w:r>
        <w:rPr>
          <w:rFonts w:ascii="Hiragino Sans GB" w:hAnsi="Hiragino Sans GB" w:eastAsia="Hiragino Sans GB" w:cs="Hiragino Sans GB"/>
          <w:b/>
          <w:color w:val="1F5E8C"/>
          <w:sz w:val="22"/>
        </w:rPr>
        <w:t>3. 2026门头沟一模Q20</w:t>
      </w:r>
    </w:p>
    <w:p w14:paraId="28B51C6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题面写旧机电产品取消进口许可证管理、部分产品可开展保税维修、口岸管理优化和申报压缩，说明封关有利于减少跨境流通阻滞、增强供应链运行效率。</w:t>
      </w:r>
    </w:p>
    <w:p w14:paraId="1D22317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结合材料，运用《当代国际政治与经济》知识，分析海南自贸港全岛封关为何能为中国经济发展注入新动能、为世界经济开放发展注入新活力。</w:t>
      </w:r>
    </w:p>
    <w:p w14:paraId="7EFED67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给出三类具体机制——"取消进口许可证管理""保税维修""口岸优化和申报压缩"，都指向减少跨境流通环节的阻滞。问"为何能注入新活力"，必须把封关具体措施翻译为对全球供应链稳定畅通的实际效果，而非政策表述。把许可证取消、保税维修、口岸优化分别接到货物贸易开放度提升和供应链运行效率，最后指向全球产业链供应链稳定畅通。</w:t>
      </w:r>
    </w:p>
    <w:p w14:paraId="2DD2928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海南自贸港通过提升货物贸易开放度、发展保税维修和优化口岸通关，促进全球产业链供应链稳定畅通。</w:t>
      </w:r>
    </w:p>
    <w:p w14:paraId="089427B3">
      <w:pPr>
        <w:spacing w:before="40" w:after="80"/>
      </w:pPr>
      <w:r>
        <w:rPr>
          <w:rFonts w:ascii="Hiragino Sans GB" w:hAnsi="Hiragino Sans GB" w:eastAsia="Hiragino Sans GB" w:cs="Hiragino Sans GB"/>
          <w:b/>
          <w:color w:val="5F6B73"/>
          <w:sz w:val="21"/>
        </w:rPr>
        <w:t>【同题组】</w:t>
      </w:r>
    </w:p>
    <w:p w14:paraId="5A622230">
      <w:pPr>
        <w:spacing w:after="60"/>
        <w:ind w:left="200" w:firstLine="0"/>
      </w:pPr>
      <w:r>
        <w:rPr>
          <w:rFonts w:ascii="Hiragino Sans GB" w:hAnsi="Hiragino Sans GB" w:eastAsia="Hiragino Sans GB" w:cs="Hiragino Sans GB"/>
          <w:b/>
          <w:color w:val="1F5E8C"/>
          <w:sz w:val="20"/>
        </w:rPr>
        <w:t>· 经济全球化：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w:t>
      </w:r>
    </w:p>
    <w:p w14:paraId="3FB4C234">
      <w:pPr>
        <w:spacing w:before="140" w:after="60"/>
      </w:pPr>
      <w:r>
        <w:rPr>
          <w:rFonts w:ascii="Hiragino Sans GB" w:hAnsi="Hiragino Sans GB" w:eastAsia="Hiragino Sans GB" w:cs="Hiragino Sans GB"/>
          <w:b/>
          <w:color w:val="1F5E8C"/>
          <w:sz w:val="22"/>
        </w:rPr>
        <w:t>4. 2025延庆一模Q20(2)外交部发言人回应"脱钩断链"</w:t>
      </w:r>
    </w:p>
    <w:p w14:paraId="41A09E0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59A122A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假如你是外交部发言人，请结合材料二，运用《当代国际政治与经济》知识，对上述提问做出回应。</w:t>
      </w:r>
    </w:p>
    <w:p w14:paraId="4921A7D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个别国家鼓噪脱钩断链，而各国企业来链博会寻找链通中外方案，直接指向维护全球产供链稳定畅通。</w:t>
      </w:r>
    </w:p>
    <w:p w14:paraId="130BD10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维护全球产供链韧性和稳定是推动世界经济可持续发展的重要保障，“脱钩断链”损人不利己，中国愿携手各国打造“世界共赢链”。</w:t>
      </w:r>
    </w:p>
    <w:p w14:paraId="7D6DD659">
      <w:pPr>
        <w:spacing w:before="40" w:after="80"/>
      </w:pPr>
      <w:r>
        <w:rPr>
          <w:rFonts w:ascii="Hiragino Sans GB" w:hAnsi="Hiragino Sans GB" w:eastAsia="Hiragino Sans GB" w:cs="Hiragino Sans GB"/>
          <w:b/>
          <w:color w:val="5F6B73"/>
          <w:sz w:val="21"/>
        </w:rPr>
        <w:t>【同题组】</w:t>
      </w:r>
    </w:p>
    <w:p w14:paraId="7ED400FB">
      <w:pPr>
        <w:spacing w:after="60"/>
        <w:ind w:left="200" w:firstLine="0"/>
      </w:pPr>
      <w:r>
        <w:rPr>
          <w:rFonts w:ascii="Hiragino Sans GB" w:hAnsi="Hiragino Sans GB" w:eastAsia="Hiragino Sans GB" w:cs="Hiragino Sans GB"/>
          <w:b/>
          <w:color w:val="1F5E8C"/>
          <w:sz w:val="20"/>
        </w:rPr>
        <w:t>· 时代背景：和平与发展仍是时代主题</w:t>
      </w:r>
    </w:p>
    <w:p w14:paraId="26A31D28">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50267685">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经济全球化：推动经济全球化朝着更加开放、包容、普惠、平衡、共赢方向发展；维护全球产业链供应链稳定畅通</w:t>
      </w:r>
    </w:p>
    <w:p w14:paraId="6441A04E">
      <w:pPr>
        <w:spacing w:after="60"/>
        <w:ind w:left="200" w:firstLine="0"/>
      </w:pPr>
      <w:r>
        <w:rPr>
          <w:rFonts w:ascii="Hiragino Sans GB" w:hAnsi="Hiragino Sans GB" w:eastAsia="Hiragino Sans GB" w:cs="Hiragino Sans GB"/>
          <w:b/>
          <w:color w:val="1F5E8C"/>
          <w:sz w:val="20"/>
        </w:rPr>
        <w:t>· 政治多极化：推动构建人类命运共同体；践行真正的多边主义；推动国际关系民主化；世界多极化是当今国际形势的突出特点</w:t>
      </w:r>
    </w:p>
    <w:p w14:paraId="585A4A7B">
      <w:pPr>
        <w:spacing w:after="60"/>
        <w:ind w:left="200" w:firstLine="0"/>
      </w:pPr>
      <w:r>
        <w:rPr>
          <w:rFonts w:ascii="Hiragino Sans GB" w:hAnsi="Hiragino Sans GB" w:eastAsia="Hiragino Sans GB" w:cs="Hiragino Sans GB"/>
          <w:b/>
          <w:color w:val="1F5E8C"/>
          <w:sz w:val="20"/>
        </w:rPr>
        <w:t>· 中国：中国推动构建人类命运共同体；展现大国责任担当</w:t>
      </w:r>
    </w:p>
    <w:p w14:paraId="6F68B224">
      <w:pPr>
        <w:spacing w:before="140" w:after="60"/>
      </w:pPr>
      <w:r>
        <w:rPr>
          <w:rFonts w:ascii="Hiragino Sans GB" w:hAnsi="Hiragino Sans GB" w:eastAsia="Hiragino Sans GB" w:cs="Hiragino Sans GB"/>
          <w:b/>
          <w:color w:val="1F5E8C"/>
          <w:sz w:val="22"/>
        </w:rPr>
        <w:t>5. 2025海淀期中Q16(2)</w:t>
      </w:r>
    </w:p>
    <w:p w14:paraId="18F5202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中国咖啡企业“出海”面对海外消费差异、供应链压力、知识产权和贸易风险，单靠企业经营策略不足，还要从国际规则和治理参与角度改善外部环境。</w:t>
      </w:r>
    </w:p>
    <w:p w14:paraId="0668555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结合材料三，从经济角度，为中国咖啡企业“出海”提出建议。</w:t>
      </w:r>
    </w:p>
    <w:p w14:paraId="01A6BBD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出海要先铺供应链这一“底层基础设施”、且成本难压，链条一断经营就停摆，故须把它做稳做畅，落到维护全球产业链供应链稳定畅通。</w:t>
      </w:r>
    </w:p>
    <w:p w14:paraId="6149E4E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咖啡企业应打造稳定供应链、降低生产成本，维护全球产业链供应链稳定畅通，保障"出海"经营。</w:t>
      </w:r>
    </w:p>
    <w:p w14:paraId="5B4A0BB6">
      <w:pPr>
        <w:spacing w:before="40" w:after="80"/>
      </w:pPr>
      <w:r>
        <w:rPr>
          <w:rFonts w:ascii="Hiragino Sans GB" w:hAnsi="Hiragino Sans GB" w:eastAsia="Hiragino Sans GB" w:cs="Hiragino Sans GB"/>
          <w:b/>
          <w:color w:val="5F6B73"/>
          <w:sz w:val="21"/>
        </w:rPr>
        <w:t>【同题组】</w:t>
      </w:r>
    </w:p>
    <w:p w14:paraId="731A28BD">
      <w:pPr>
        <w:spacing w:after="60"/>
        <w:ind w:left="200" w:firstLine="0"/>
      </w:pPr>
      <w:r>
        <w:rPr>
          <w:rFonts w:ascii="Hiragino Sans GB" w:hAnsi="Hiragino Sans GB" w:eastAsia="Hiragino Sans GB" w:cs="Hiragino Sans GB"/>
          <w:b/>
          <w:color w:val="1F5E8C"/>
          <w:sz w:val="20"/>
        </w:rPr>
        <w:t>· 经济全球化：顺应经济全球化趋势，主动融入并推动深化；利用两个市场两种资源优化全球资源配置；加强技术创新、提高产品质量，增强竞争力；参与全球经济治理和规则制定，为企业出海营造国际环境；企业和政府可利用国际组织赋予的权利，积极参与全球经济治理和规则制定，为企业"出海"营造良好的国际环境；维护全球产业链供应链稳定畅通</w:t>
      </w:r>
    </w:p>
    <w:p>
      <w:pPr>
        <w:spacing w:before="140" w:after="60"/>
      </w:pPr>
      <w:r>
        <w:rPr>
          <w:rFonts w:ascii="Hiragino Sans GB" w:hAnsi="Hiragino Sans GB" w:eastAsia="Hiragino Sans GB" w:cs="Hiragino Sans GB"/>
          <w:b/>
          <w:color w:val="1F5E8C"/>
          <w:sz w:val="22"/>
        </w:rPr>
        <w:t>6. 2024丰台一模Q20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数字化技术、绿色低碳技术对应供应链成本高、信息不对称、环节不透明、流程不标准、管理不高效和发展不环保等问题，技术赋能是供应链高质量发展的机制。</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结合材料，运用《当代国际政治与经济》知识，说明我国的实践是如何推动供应链成为国际合作“共赢链”的。</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数字化技术、绿色低碳技术对应供应链成本高、信息不对称、环节不透明、流程不标准等痛点。技术赋能能降低成本、提高效率、改善绿色水平，因此指向供应链稳定畅通和高质量发展。</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中国支持企业运用数字化技术、绿色低碳技术降低供应链成本、提高运行效率，推动全球供应链高质量发展。</w:t>
      </w:r>
    </w:p>
    <w:p>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经济全球化：推进贸易和投资自由化便利化；利用两个市场两种资源优化全球资源配置；维护全球产业链供应链稳定畅通；以产业链供应链合作推动互利共赢</w:t>
      </w:r>
    </w:p>
    <w:p>
      <w:pPr/>
    </w:p>
    <w:p>
      <w:pPr/>
    </w:p>
    <w:p>
      <w:pPr>
        <w:spacing w:before="140" w:after="60"/>
      </w:pPr>
      <w:r>
        <w:rPr>
          <w:rFonts w:ascii="Hiragino Sans GB" w:hAnsi="Hiragino Sans GB" w:eastAsia="Hiragino Sans GB" w:cs="Hiragino Sans GB"/>
          <w:b/>
          <w:color w:val="1F5E8C"/>
          <w:sz w:val="22"/>
        </w:rPr>
        <w:t>7. 2026丰台二模Q20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答案明确把跨境金融、离岸贸易、高端制造等新业态和全球产业链供应链稳定畅通相连；自贸区、自贸港不是单纯招商，而是供应链稳定器。</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结合材料，运用《当代国际政治与经济》知识，阐明中国加快推进自由贸易试验区、自由贸易试验港建设为世界注入更多确定性的原因。</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材料写跨境金融、离岸贸易、高端制造和开放通道，说明自贸平台嵌入全球生产、贸易和金融流通链条。“确定性”在经济层面表现为产业链供应链不因保护主义和不确定性而断裂。先把自贸区、自贸港的制度开放写成新业态和跨境流通支撑，再接全球产业链供应链稳定畅通。</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中国推进自由贸易试验区和自由贸易试验港建设，促进跨境金融、离岸贸易和高端制造等新业态发展，助力全球产业链供应链稳定畅通。</w:t>
      </w:r>
    </w:p>
    <w:p>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经济全球化：推进贸易和投资自由化便利化；顺应经济全球化趋势，主动融入并推动深化；推动经济全球化朝着更加开放、包容、普惠、平衡、共赢方向发展；中国扩大高水平对外开放与制度型开放；维护全球产业链供应链稳定畅通</w:t>
      </w:r>
    </w:p>
    <w:p>
      <w:pPr/>
    </w:p>
    <w:p>
      <w:pPr/>
    </w:p>
    <w:p>
      <w:pPr/>
    </w:p>
    <w:p>
      <w:pPr>
        <w:spacing w:before="140" w:after="60"/>
      </w:pPr>
      <w:r>
        <w:rPr>
          <w:rFonts w:ascii="Hiragino Sans GB" w:hAnsi="Hiragino Sans GB" w:eastAsia="Hiragino Sans GB" w:cs="Hiragino Sans GB"/>
          <w:b/>
          <w:color w:val="1F5E8C"/>
          <w:sz w:val="22"/>
        </w:rPr>
        <w:t>8. 2024丰台一模Q20（供应链金融创新）</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中国发起设立国际金融机构及投资基金，加快供应链金融创新，助推全球供应链向广大发展中国家延伸。</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结合材料，运用《当代国际政治与经济》知识，说明我国的实践是如何推动供应链成为国际合作“共赢链”的。</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供应链要成为“共赢链”，不仅要有物流通道和合作平台，还要解决链条延伸中的资金约束。材料把国际金融机构、投资基金和供应链金融创新放在一起，说明资金支持是全球供应链稳定延伸的重要机制。</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中国加快供应链金融创新，缓解供应链发展中的资金短缺问题，助推全球供应链向广大发展中国家延伸，增强全球供应链运行韧性和稳定性。</w:t>
      </w:r>
    </w:p>
    <w:p>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经济全球化：推进贸易和投资自由化便利化；利用两个市场两种资源优化全球资源配置；维护全球产业链供应链稳定畅通；以产业链供应链合作推动互利共赢</w:t>
      </w:r>
    </w:p>
    <w:p w14:paraId="13FEF2CE">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核心答题点：统筹开放与安全，维护产业链供应链安全稳定</w:t>
      </w:r>
    </w:p>
    <w:p w14:paraId="1C5C645B">
      <w:pPr>
        <w:spacing w:before="140" w:after="60"/>
      </w:pPr>
      <w:r>
        <w:rPr>
          <w:rFonts w:ascii="Hiragino Sans GB" w:hAnsi="Hiragino Sans GB" w:eastAsia="Hiragino Sans GB" w:cs="Hiragino Sans GB"/>
          <w:b/>
          <w:color w:val="1F5E8C"/>
          <w:sz w:val="22"/>
        </w:rPr>
        <w:t>1. 2026东城一模Q19(3)</w:t>
      </w:r>
    </w:p>
    <w:p w14:paraId="2DC83B0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题目关键词是“统筹关系”，开放促进韧性和韧性支撑开放两条链最终要合成开放与安全协同，而不能停在措施罗列。</w:t>
      </w:r>
    </w:p>
    <w:p w14:paraId="00099FB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结合材料二，运用《当代国际政治与经济》知识，分析在推动未来产业中，北京是如何统筹高水平对外开放与提升产业链韧性之间关系的。（8分）</w:t>
      </w:r>
    </w:p>
    <w:p w14:paraId="5CFF684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关键词是"统筹关系"——开放促进韧性和韧性支撑开放两条链都要合成"协同"，而不是任择一边。问"如何统筹关系"——本条是收束句，要把前面两条链合成动态平衡，避免停留在措施罗列。先把开放与韧性两条链合成协同发力，再写在动态平衡中推动未来产业高质量发展，最后指向统筹关系的整体判断。</w:t>
      </w:r>
    </w:p>
    <w:p w14:paraId="18D7EF8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北京在推动未来产业中坚持开放与安全协同发力，在高水平开放和产业链韧性提升的动态平衡中推动未来产业高质量发展。</w:t>
      </w:r>
    </w:p>
    <w:p w14:paraId="318B2C9E">
      <w:pPr>
        <w:spacing w:before="40" w:after="80"/>
      </w:pPr>
      <w:r>
        <w:rPr>
          <w:rFonts w:ascii="Hiragino Sans GB" w:hAnsi="Hiragino Sans GB" w:eastAsia="Hiragino Sans GB" w:cs="Hiragino Sans GB"/>
          <w:b/>
          <w:color w:val="5F6B73"/>
          <w:sz w:val="21"/>
        </w:rPr>
        <w:t>【同题组】 （本题8分）</w:t>
      </w:r>
    </w:p>
    <w:p w14:paraId="17E56D55">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建设开放型世界经济，扩大开放合作；发展更高层次开放型经济；中国扩大高水平对外开放与制度型开放；积极参与全球经济治理和经贸规则完善；参与国际标准制定，提升国际规则话语权；统筹开放与安全，维护产业链供应链安全稳定；以开放促进产业升级，为未来产业拓展国际空间，提升国际竞争力，筑牢安全基础</w:t>
      </w:r>
    </w:p>
    <w:p w14:paraId="714161CB">
      <w:pPr>
        <w:spacing w:before="140" w:after="60"/>
      </w:pPr>
      <w:r>
        <w:rPr>
          <w:rFonts w:ascii="Hiragino Sans GB" w:hAnsi="Hiragino Sans GB" w:eastAsia="Hiragino Sans GB" w:cs="Hiragino Sans GB"/>
          <w:b/>
          <w:color w:val="1F5E8C"/>
          <w:sz w:val="22"/>
        </w:rPr>
        <w:t>2. 2026朝阳期中Q17</w:t>
      </w:r>
    </w:p>
    <w:p w14:paraId="30AAFD7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同学乙指出人工智能带来数据泄露、模型缺陷、伦理失控等风险，且安全相关事件占比较高；题目要求处理人工智能发展中的重要关系，应把发展动能与安全底线放在同一层说明。</w:t>
      </w:r>
    </w:p>
    <w:p w14:paraId="7F6B194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结合材料，运用《当代国际政治与经济》知识阐述我国应如何处理好推进“人工智能+”发展过程中的重要关系。</w:t>
      </w:r>
    </w:p>
    <w:p w14:paraId="290980E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本条不能继续用同学甲“自主可控不是闭门造车”作为触发。看到同学乙集中列举数据、模型、伦理等风险，就应想到发展与安全关系：人工智能既能降本增效、优化资源配置，也可能冲击经济安全、科技安全和产业链稳定。作答要说明在推进“人工智能+”时坚持总体国家安全观和底线思维。</w:t>
      </w:r>
    </w:p>
    <w:p w14:paraId="60FAD7E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处理好发展与安全关系，树立总体国家安全观、坚持底线思维，维护经济安全、科技安全与产业链稳定。</w:t>
      </w:r>
    </w:p>
    <w:p w14:paraId="54EF5672">
      <w:pPr>
        <w:spacing w:before="40" w:after="80"/>
      </w:pPr>
      <w:r>
        <w:rPr>
          <w:rFonts w:ascii="Hiragino Sans GB" w:hAnsi="Hiragino Sans GB" w:eastAsia="Hiragino Sans GB" w:cs="Hiragino Sans GB"/>
          <w:b/>
          <w:color w:val="5F6B73"/>
          <w:sz w:val="21"/>
        </w:rPr>
        <w:t>【同题组】 （本题8分）</w:t>
      </w:r>
    </w:p>
    <w:p w14:paraId="6B432E88">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11B2028B">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64619375">
      <w:pPr>
        <w:spacing w:after="60"/>
        <w:ind w:left="200" w:firstLine="0"/>
      </w:pPr>
      <w:r>
        <w:rPr>
          <w:rFonts w:ascii="Hiragino Sans GB" w:hAnsi="Hiragino Sans GB" w:eastAsia="Hiragino Sans GB" w:cs="Hiragino Sans GB"/>
          <w:b/>
          <w:color w:val="1F5E8C"/>
          <w:sz w:val="20"/>
        </w:rPr>
        <w:t>· 政治多极化：共商共建共享的全球治理观；推动构建人类命运共同体</w:t>
      </w:r>
    </w:p>
    <w:p w14:paraId="49767770">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0CE937F3">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核心答题点：维护全球产业链供应链稳定畅通，服务共同现代化</w:t>
      </w:r>
    </w:p>
    <w:p w14:paraId="11573B73">
      <w:pPr>
        <w:spacing w:before="140" w:after="60"/>
      </w:pPr>
      <w:r>
        <w:rPr>
          <w:rFonts w:ascii="Hiragino Sans GB" w:hAnsi="Hiragino Sans GB" w:eastAsia="Hiragino Sans GB" w:cs="Hiragino Sans GB"/>
          <w:b/>
          <w:color w:val="1F5E8C"/>
          <w:sz w:val="22"/>
        </w:rPr>
        <w:t>1. 2026丰台期末细则复练Q20</w:t>
      </w:r>
    </w:p>
    <w:p w14:paraId="692C294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中拉“发展工程”强调产业链供应链稳定畅通，设问问“五大工程”如何扩大中拉利益汇合点。</w:t>
      </w:r>
    </w:p>
    <w:p w14:paraId="1F3C7EE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结合材料，运用《当代国际政治与经济》知识，阐释“五大工程”如何扩大中拉利益汇合点。</w:t>
      </w:r>
    </w:p>
    <w:p w14:paraId="16F9169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发展工程”把产业链供应链稳定畅通作为中拉经济合作的重要内容，说明现代化需要稳定的跨国产业协作基础。问“五大工程”如何扩大中拉利益汇合点，要把工程安排转化为经济全球化中的产业链供应链支撑。先说明维护全球产业链供应链稳定畅通，再接深化国际分工合作，最后指向为双方现代化提供稳定经济基础。</w:t>
      </w:r>
    </w:p>
    <w:p w14:paraId="7FD20D5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中拉双方维护全球产业链供应链稳定畅通，有利于深化国际分工合作，为双方现代化提供稳定经济基础。</w:t>
      </w:r>
    </w:p>
    <w:p w14:paraId="52AC4694">
      <w:pPr>
        <w:spacing w:before="40" w:after="80"/>
      </w:pPr>
      <w:r>
        <w:rPr>
          <w:rFonts w:ascii="Hiragino Sans GB" w:hAnsi="Hiragino Sans GB" w:eastAsia="Hiragino Sans GB" w:cs="Hiragino Sans GB"/>
          <w:b/>
          <w:color w:val="5F6B73"/>
          <w:sz w:val="21"/>
        </w:rPr>
        <w:t>【同题组】 （本题8分）</w:t>
      </w:r>
    </w:p>
    <w:p w14:paraId="7D183EF5">
      <w:pPr>
        <w:spacing w:after="60"/>
        <w:ind w:left="200" w:firstLine="0"/>
      </w:pPr>
      <w:r>
        <w:rPr>
          <w:rFonts w:ascii="Hiragino Sans GB" w:hAnsi="Hiragino Sans GB" w:eastAsia="Hiragino Sans GB" w:cs="Hiragino Sans GB"/>
          <w:b/>
          <w:color w:val="1F5E8C"/>
          <w:sz w:val="20"/>
        </w:rPr>
        <w:t>· 经济全球化：维护全球产业链供应链稳定畅通，服务共同现代化；维护多边贸易体制；维护开放合作的国际经济环境</w:t>
      </w:r>
    </w:p>
    <w:p w14:paraId="6D1A5F44">
      <w:pPr>
        <w:spacing w:after="60"/>
        <w:ind w:left="200" w:firstLine="0"/>
      </w:pPr>
      <w:r>
        <w:rPr>
          <w:rFonts w:ascii="Hiragino Sans GB" w:hAnsi="Hiragino Sans GB" w:eastAsia="Hiragino Sans GB" w:cs="Hiragino Sans GB"/>
          <w:b/>
          <w:color w:val="1F5E8C"/>
          <w:sz w:val="20"/>
        </w:rPr>
        <w:t>· 政治多极化：推动构建人类命运共同体；坚持主权平等与安全保障</w:t>
      </w:r>
    </w:p>
    <w:p w14:paraId="55770A1B">
      <w:pPr>
        <w:spacing w:after="60"/>
        <w:ind w:left="200" w:firstLine="0"/>
      </w:pPr>
      <w:r>
        <w:rPr>
          <w:rFonts w:ascii="Hiragino Sans GB" w:hAnsi="Hiragino Sans GB" w:eastAsia="Hiragino Sans GB" w:cs="Hiragino Sans GB"/>
          <w:b/>
          <w:color w:val="1F5E8C"/>
          <w:sz w:val="20"/>
        </w:rPr>
        <w:t>· 中国：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4C09CC1C">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核心答题点：以产业链供应链合作推动互利共赢</w:t>
      </w:r>
    </w:p>
    <w:p>
      <w:pPr>
        <w:spacing w:before="140" w:after="60"/>
      </w:pPr>
      <w:r>
        <w:rPr>
          <w:rFonts w:ascii="Hiragino Sans GB" w:hAnsi="Hiragino Sans GB" w:eastAsia="Hiragino Sans GB" w:cs="Hiragino Sans GB"/>
          <w:b/>
          <w:color w:val="1F5E8C"/>
          <w:sz w:val="22"/>
        </w:rPr>
        <w:t>1. 2024丰台一模Q20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丰台一模问供应链如何成为国际合作“共赢链”，基础设施联通、供应链金融创新、链博会平台和数字绿色技术都指向全球供应链产业链的开放合作机制。</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结合材料，运用《当代国际政治与经济》知识，说明我国的实践是如何推动供应链成为国际合作“共赢链”的。</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基础设施联通、供应链金融创新、链博会平台、数字绿色技术分别打通物流、资金、对接渠道和技术供给。多维合作共同服务供应链畅通，最终指向各国在产业链供应链合作中互利共赢。</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中国通过基础设施联通、供应链金融创新、链博会平台和数字绿色技术以产业链供应链合作推动互利共赢。</w:t>
      </w:r>
    </w:p>
    <w:p>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经济全球化：推进贸易和投资自由化便利化；利用两个市场两种资源优化全球资源配置；维护全球产业链供应链稳定畅通；以产业链供应链合作推动互利共赢</w:t>
      </w:r>
    </w:p>
    <w:p>
      <w:pPr/>
    </w:p>
    <w:p>
      <w:pP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核心答题点：统筹发展和安全，形成多元稳定的经贸关系</w:t>
      </w:r>
    </w:p>
    <w:p>
      <w:pPr>
        <w:spacing w:before="140" w:after="60"/>
      </w:pPr>
      <w:r>
        <w:rPr>
          <w:rFonts w:ascii="Hiragino Sans GB" w:hAnsi="Hiragino Sans GB" w:eastAsia="Hiragino Sans GB" w:cs="Hiragino Sans GB"/>
          <w:b/>
          <w:color w:val="1F5E8C"/>
          <w:sz w:val="22"/>
        </w:rPr>
        <w:t>1. 2026西城一模Q20(2)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原卷材料二提到关键产品和服务自由流通，设问又强调为区域发展和世界经济注入动力，可从产业链供应链稳定、经贸关系多元稳定的角度展开。</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结合材料，运用《当代国际政治与经济》知识，分析中国—东盟自贸区3.0版是如何为区域发展和世界经济注入强劲动力的。</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这里不能把“供应链互联互通、数字基础设施合作”说成题面并列材料。真正的触发点是“关键产品和服务自由流通”：关键产品能否顺畅流动，关系到区域产业链供应链稳定。由此可推到统筹发展和安全，说明自贸区升级不仅扩大流量，也增强区域经贸关系的稳定性。</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中国—东盟自贸区3.0版促进关键产品和服务自由流通，推动形成多元稳定的经贸关系，有利于统筹发展和安全、维护区域经济安全。</w:t>
      </w:r>
    </w:p>
    <w:p>
      <w:pPr>
        <w:spacing w:before="40" w:after="80"/>
      </w:pPr>
      <w:r>
        <w:rPr>
          <w:rFonts w:ascii="Hiragino Sans GB" w:hAnsi="Hiragino Sans GB" w:eastAsia="Hiragino Sans GB" w:cs="Hiragino Sans GB"/>
          <w:b/>
          <w:color w:val="5F6B73"/>
          <w:sz w:val="21"/>
        </w:rPr>
        <w:t>【同题组】（本题8分）</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进贸易和投资自由化便利化；发挥比较优势并打造国际竞争新优势；坚持多边贸易、多边主义与全球经济治理体系改革；提升发展中国家的代表性和发言权，打破规则制定垄断；统筹发展和安全，形成多元稳定的经贸关系</w:t>
      </w:r>
    </w:p>
    <w:p>
      <w:pPr/>
    </w:p>
    <w:p>
      <w:pPr/>
    </w:p>
    <w:p w14:paraId="30C14164">
      <w:pPr>
        <w:pStyle w:val="4"/>
      </w:pPr>
      <w:r>
        <w:rPr>
          <w:rFonts w:ascii="Hiragino Sans GB" w:hAnsi="Hiragino Sans GB" w:eastAsia="Hiragino Sans GB" w:cs="Hiragino Sans GB"/>
          <w:b/>
          <w:color w:val="2F6F9F"/>
          <w:sz w:val="28"/>
        </w:rPr>
        <w:t>数字经济、绿色转型与新兴领域</w:t>
      </w:r>
    </w:p>
    <w:p w14:paraId="05B37D91">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核心答题点：数字贸易与数字经济跨境流通</w:t>
      </w:r>
    </w:p>
    <w:p w14:paraId="4B329725">
      <w:pPr>
        <w:spacing w:before="140" w:after="60"/>
      </w:pPr>
      <w:r>
        <w:rPr>
          <w:rFonts w:ascii="Hiragino Sans GB" w:hAnsi="Hiragino Sans GB" w:eastAsia="Hiragino Sans GB" w:cs="Hiragino Sans GB"/>
          <w:b/>
          <w:color w:val="1F5E8C"/>
          <w:sz w:val="22"/>
        </w:rPr>
        <w:t>1. 2024朝阳期中Q20(3)</w:t>
      </w:r>
    </w:p>
    <w:p w14:paraId="0620509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数贸会集中展示首发首秀新产品、新技术，答题重心在数字科技产品跨国贸易和应用对全球经济创新的带动。</w:t>
      </w:r>
    </w:p>
    <w:p w14:paraId="1EBF5CF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结合材料，运用《当代国际政治与经济》知识，以“数字驱动 商通全球”为主题撰写一篇短评。</w:t>
      </w:r>
    </w:p>
    <w:p w14:paraId="2DCB399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数贸会现场集中铺开"首发""首秀"的新产品、新技术，展品本身就是数字科技产品，展会效应是把这些产品和技术推向各国市场和应用场景。写"数字驱动 商通全球"短评，要把展会效果解释为数字产品和数字技术对全球贸易和创新的拉动，而不是只描述展品。先把首发首秀产品提炼为数字科技产品和新技术，再写其通过展会进入跨国贸易和广泛应用，进而接到为全球经济创新发展注入新动力。</w:t>
      </w:r>
    </w:p>
    <w:p w14:paraId="1DA5862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数贸会汇集数字科技新产品新技术，促进数字科技产品贸易和使用，为全球经济创新发展注入新动力。</w:t>
      </w:r>
    </w:p>
    <w:p w14:paraId="16D115B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“智慧非洲”展台通过直播平台推介中非商品，数字技术把商品、服务和市场连接起来，答题要从贸易便利和发展机遇共享说明其全球意义。</w:t>
      </w:r>
    </w:p>
    <w:p w14:paraId="3CFBAEE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结合材料，运用《当代国际政治与经济》知识，以“数字驱动 商通全球”为主题撰写一篇短评。</w:t>
      </w:r>
    </w:p>
    <w:p w14:paraId="4E59355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展台借助直播平台向全球推介中非商品，"直播+电商"把分散的非洲特色产品接入中国和全球消费者，数字技术成为商品流通的实际通道。短评的关键不是描述展台陈列，而是要解释数字平台为什么能让发展中国家共享中国和全球数字贸易带来的机会。先把直播平台、电子商务概括为降低贸易成本的数字通道，再写中非特色产品借此走向全球消费者，最后指向让发展中国家共享中国数字贸易发展带来的新机遇。</w:t>
      </w:r>
    </w:p>
    <w:p w14:paraId="264C32D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数字平台和电子商务降低贸易成本，促进中非特色产品全球流通，让世界共享中国数字贸易发展带来的新机遇。</w:t>
      </w:r>
    </w:p>
    <w:p w14:paraId="78F76E2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数贸会搭建数字贸易合作平台，围绕数字经济核心主题签约36个项目，触发的是数字经济领域投资和贸易自由化、便利化。</w:t>
      </w:r>
    </w:p>
    <w:p w14:paraId="1A95A00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结合材料，运用《当代国际政治与经济》知识，以“数字驱动 商通全球”为主题撰写一篇短评。</w:t>
      </w:r>
    </w:p>
    <w:p w14:paraId="6957184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数贸会围绕数字经济核心主题集中签约36个项目、投资额同比增三成，方向都在跨境投资贸易；把这密集落地译成平台意义，即促数字经济投资贸易便利化。</w:t>
      </w:r>
    </w:p>
    <w:p w14:paraId="3B562FD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全球数字贸易博览会搭建交流合作平台，促进数字经济领域投资和贸易自由化、便利化。</w:t>
      </w:r>
    </w:p>
    <w:p w14:paraId="5EDE76EC">
      <w:pPr>
        <w:spacing w:before="40" w:after="80"/>
      </w:pPr>
      <w:r>
        <w:rPr>
          <w:rFonts w:ascii="Hiragino Sans GB" w:hAnsi="Hiragino Sans GB" w:eastAsia="Hiragino Sans GB" w:cs="Hiragino Sans GB"/>
          <w:b/>
          <w:color w:val="5F6B73"/>
          <w:sz w:val="21"/>
        </w:rPr>
        <w:t>【同题组】</w:t>
      </w:r>
    </w:p>
    <w:p w14:paraId="09B925AC">
      <w:pPr>
        <w:spacing w:after="60"/>
        <w:ind w:left="200" w:firstLine="0"/>
      </w:pPr>
      <w:r>
        <w:rPr>
          <w:rFonts w:ascii="Hiragino Sans GB" w:hAnsi="Hiragino Sans GB" w:eastAsia="Hiragino Sans GB" w:cs="Hiragino Sans GB"/>
          <w:b/>
          <w:color w:val="1F5E8C"/>
          <w:sz w:val="20"/>
        </w:rPr>
        <w:t>· 经济全球化：共享经济全球化成果，促进世界经济共同繁荣；促进全球资源优化配置和国际贸易发展；推进贸易和投资自由化便利化；推动经济全球化朝着更加开放、包容、普惠、平衡、共赢方向发展；提高开放型经济水平；发展更高层次开放型经济；利用两个市场两种资源优化全球资源配置；数字贸易与数字经济跨境流通</w:t>
      </w:r>
    </w:p>
    <w:p w14:paraId="78C9020D">
      <w:pPr>
        <w:spacing w:after="60"/>
        <w:ind w:left="200" w:firstLine="0"/>
      </w:pPr>
      <w:r>
        <w:rPr>
          <w:rFonts w:ascii="Hiragino Sans GB" w:hAnsi="Hiragino Sans GB" w:eastAsia="Hiragino Sans GB" w:cs="Hiragino Sans GB"/>
          <w:b/>
          <w:color w:val="1F5E8C"/>
          <w:sz w:val="20"/>
        </w:rPr>
        <w:t>· 政治多极化：共商共建共享的全球治理观</w:t>
      </w:r>
    </w:p>
    <w:p>
      <w:pPr>
        <w:spacing w:before="140" w:after="60"/>
      </w:pPr>
      <w:r>
        <w:rPr>
          <w:rFonts w:ascii="Hiragino Sans GB" w:hAnsi="Hiragino Sans GB" w:eastAsia="Hiragino Sans GB" w:cs="Hiragino Sans GB"/>
          <w:b/>
          <w:color w:val="1F5E8C"/>
          <w:sz w:val="22"/>
        </w:rPr>
        <w:t>2. 2025海淀一模Q21(2)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题面把绿色贸易、数字贸易列为外贸新动能，答题要把新动能转化为贸易结构优化和出口竞争优势，而不是堆政治多极化或外交政策。</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结合材料，运用《当代国际政治与经济》知识，说明我国外贸为何能连上两个万亿级台阶。（6分）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把绿色贸易、数字贸易两类外贸新业态点出来，强调它们是外贸跨越台阶的"新动能"，指向要从贸易结构升级而不是政治外交角度作答。问"为何能"连上两个万亿台阶，需要把新业态翻译为外贸优化升级和出口竞争力提升的内生动力，而不是堆"开放""友好"等口号。先把绿色贸易、数字贸易点为外贸新动能，再写其推动货物贸易结构优化升级、打造出口竞争新优势，进而接到外贸总量跨过两个万亿级台阶。</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我国发展绿色贸易和数字贸易，推动货物贸易优化升级，打造产品出口竞争新优势，为外贸总量连续跨越两个万亿级台阶提供新动能。</w:t>
      </w:r>
    </w:p>
    <w:p>
      <w:pPr>
        <w:spacing w:before="40" w:after="80"/>
      </w:pPr>
      <w:r>
        <w:rPr>
          <w:rFonts w:ascii="Hiragino Sans GB" w:hAnsi="Hiragino Sans GB" w:eastAsia="Hiragino Sans GB" w:cs="Hiragino Sans GB"/>
          <w:b/>
          <w:color w:val="5F6B73"/>
          <w:sz w:val="21"/>
        </w:rPr>
        <w:t>【同题组】（本题6分）</w:t>
      </w:r>
    </w:p>
    <w:p>
      <w:pPr>
        <w:spacing w:after="60"/>
        <w:ind w:left="200" w:firstLine="0"/>
      </w:pPr>
      <w:r>
        <w:rPr>
          <w:rFonts w:ascii="Hiragino Sans GB" w:hAnsi="Hiragino Sans GB" w:eastAsia="Hiragino Sans GB" w:cs="Hiragino Sans GB"/>
          <w:b/>
          <w:color w:val="1F5E8C"/>
          <w:sz w:val="20"/>
        </w:rPr>
        <w:t>· 经济全球化：推进贸易和投资自由化便利化；中国市场红利推动互利共赢；数字贸易与数字经济跨境流通</w:t>
      </w:r>
    </w:p>
    <w:p>
      <w:pPr/>
    </w:p>
    <w:p>
      <w:pPr/>
    </w:p>
    <w:p w14:paraId="520A00E9">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核心答题点：我国的未来产业有非常广阔的国际市场，为未来产业“走出去”提供了可能</w:t>
      </w:r>
    </w:p>
    <w:p w14:paraId="52384897">
      <w:pPr>
        <w:spacing w:before="140" w:after="60"/>
      </w:pPr>
      <w:r>
        <w:rPr>
          <w:rFonts w:ascii="Hiragino Sans GB" w:hAnsi="Hiragino Sans GB" w:eastAsia="Hiragino Sans GB" w:cs="Hiragino Sans GB"/>
          <w:b/>
          <w:color w:val="1F5E8C"/>
          <w:sz w:val="22"/>
        </w:rPr>
        <w:t>1. 2024西城一模Q19(6)</w:t>
      </w:r>
    </w:p>
    <w:p w14:paraId="7DAB184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题目先判断未来产业发展的外部机遇，未来产业面对前沿科技浪潮和全球市场空间，答题要从国际市场和走出去可能性说明开放机遇。</w:t>
      </w:r>
    </w:p>
    <w:p w14:paraId="14D067C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结合材料，从经济角度分析我国未来产业发展的机遇和挑战，以及攻克“卡脖子”难题对经济开放发展的助推作用。</w:t>
      </w:r>
    </w:p>
    <w:p w14:paraId="4D4761F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未来产业放在"前沿科技浪潮"和"全球市场空间"两个外部背景里，外部既是压力也是市场。问"机遇"——本条要切入"国际市场和走出去的可能"，把外部环境从挑战面翻到机遇面。先点出经济全球化提供了广阔国际市场和两个市场两种资源，再把未来产业接到走出去和国际技术交流合作，写出机遇的具体内容。</w:t>
      </w:r>
    </w:p>
    <w:p w14:paraId="0ACACAA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我国未来产业拥有广阔的国际市场，经济全球化带来两个市场两种资源，为未来产业“走出去”和开展国际技术交流合作提供了可能。</w:t>
      </w:r>
    </w:p>
    <w:p w14:paraId="2AFAFB06">
      <w:pPr>
        <w:spacing w:before="40" w:after="80"/>
      </w:pPr>
      <w:r>
        <w:rPr>
          <w:rFonts w:ascii="Hiragino Sans GB" w:hAnsi="Hiragino Sans GB" w:eastAsia="Hiragino Sans GB" w:cs="Hiragino Sans GB"/>
          <w:b/>
          <w:color w:val="5F6B73"/>
          <w:sz w:val="21"/>
        </w:rPr>
        <w:t>【同题组】</w:t>
      </w:r>
    </w:p>
    <w:p w14:paraId="076ABED2">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7A78F4FF">
      <w:pPr>
        <w:spacing w:after="60"/>
        <w:ind w:left="200" w:firstLine="0"/>
      </w:pPr>
      <w:r>
        <w:rPr>
          <w:rFonts w:ascii="Hiragino Sans GB" w:hAnsi="Hiragino Sans GB" w:eastAsia="Hiragino Sans GB" w:cs="Hiragino Sans GB"/>
          <w:b/>
          <w:color w:val="1F5E8C"/>
          <w:sz w:val="20"/>
        </w:rPr>
        <w:t>· 经济全球化：利用两个市场两种资源优化全球资源配置；加强技术创新、提高产品质量，增强竞争力；积极参与全球经济治理和经贸规则完善；参与国际标准制定，提升国际规则话语权；我国的未来产业有非常广阔的国际市场，为未来产业“走出去”提供了可能；以开放促进产业升级，为未来产业拓展国际空间，提升国际竞争力，筑牢安全基础</w:t>
      </w:r>
    </w:p>
    <w:p w14:paraId="1B95343D">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核心答题点：以开放促进产业升级，为未来产业拓展国际空间，提升国际竞争力，筑牢安全基础</w:t>
      </w:r>
    </w:p>
    <w:p w14:paraId="4C47FA3C">
      <w:pPr>
        <w:spacing w:before="140" w:after="60"/>
      </w:pPr>
      <w:r>
        <w:rPr>
          <w:rFonts w:ascii="Hiragino Sans GB" w:hAnsi="Hiragino Sans GB" w:eastAsia="Hiragino Sans GB" w:cs="Hiragino Sans GB"/>
          <w:b/>
          <w:color w:val="1F5E8C"/>
          <w:sz w:val="22"/>
        </w:rPr>
        <w:t>1. 2026东城一模Q19(3)</w:t>
      </w:r>
    </w:p>
    <w:p w14:paraId="30601CA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题目不是只列开放举措，还要分析开放对韧性的作用；国际会议、国际科创枢纽、全球产业链趋势研判要转化为产业升级、国际空间和安全基础。</w:t>
      </w:r>
    </w:p>
    <w:p w14:paraId="1FB9D0B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结合材料二，运用《当代国际政治与经济》知识，分析在推动未来产业中，北京是如何统筹高水平对外开放与提升产业链韧性之间关系的。（8分）</w:t>
      </w:r>
    </w:p>
    <w:p w14:paraId="5098600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同时写"国际会议""国际科创枢纽""全球产业链趋势研判"——这些是开放举措，不是单纯罗列，而是对未来产业升级的外部驱动。问"如何统筹"——本条要切入"开放促进韧性"方向，把开放的具体平台接到未来产业升级、国际空间扩展和安全基础。把国际会议、科创枢纽、趋势研判作为开放抓手，再接到6G、具身智能等未来产业升级和国际空间拓展，最后指向提升国际竞争力并筑牢安全基础。</w:t>
      </w:r>
    </w:p>
    <w:p w14:paraId="6A21B24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北京以开放促进产业升级，为6G、具身智能等未来产业拓展国际空间，提升国际竞争力，并筑牢产业链安全基础。</w:t>
      </w:r>
    </w:p>
    <w:p w14:paraId="6271552C">
      <w:pPr>
        <w:spacing w:before="40" w:after="80"/>
      </w:pPr>
      <w:r>
        <w:rPr>
          <w:rFonts w:ascii="Hiragino Sans GB" w:hAnsi="Hiragino Sans GB" w:eastAsia="Hiragino Sans GB" w:cs="Hiragino Sans GB"/>
          <w:b/>
          <w:color w:val="5F6B73"/>
          <w:sz w:val="21"/>
        </w:rPr>
        <w:t>【同题组】 （本题8分）</w:t>
      </w:r>
    </w:p>
    <w:p w14:paraId="532B1FD4">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建设开放型世界经济，扩大开放合作；发展更高层次开放型经济；中国扩大高水平对外开放与制度型开放；积极参与全球经济治理和经贸规则完善；参与国际标准制定，提升国际规则话语权；统筹开放与安全，维护产业链供应链安全稳定；以开放促进产业升级，为未来产业拓展国际空间，提升国际竞争力，筑牢安全基础</w:t>
      </w:r>
    </w:p>
    <w:p w14:paraId="5AA4A7BD">
      <w:pPr>
        <w:spacing w:before="140" w:after="60"/>
      </w:pPr>
      <w:r>
        <w:rPr>
          <w:rFonts w:ascii="Hiragino Sans GB" w:hAnsi="Hiragino Sans GB" w:eastAsia="Hiragino Sans GB" w:cs="Hiragino Sans GB"/>
          <w:b/>
          <w:color w:val="1F5E8C"/>
          <w:sz w:val="22"/>
        </w:rPr>
        <w:t>2. 2024西城一模Q19(6)</w:t>
      </w:r>
    </w:p>
    <w:p w14:paraId="2877BBF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题目同时追问未来产业的挑战，前沿科技竞争具有国家战略属性，答题要把技术、人才、资源竞争上升到综合国力较量和风险防范。</w:t>
      </w:r>
    </w:p>
    <w:p w14:paraId="0A866F9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结合材料，从经济角度分析我国未来产业发展的机遇和挑战，以及攻克“卡脖子”难题对经济开放发展的助推作用。</w:t>
      </w:r>
    </w:p>
    <w:p w14:paraId="6730733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卡脖子被界定为产业链共性关键技术短板，攻克它能调整外贸产品结构、争得技术标准与贸易规则话语权；这恰是以开放促产业升级、提升国际竞争力。</w:t>
      </w:r>
    </w:p>
    <w:p w14:paraId="4A1E849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攻克"卡脖子"难题有利于提升我国在国际技术标准和贸易规则制定中的话语权，推动制度型开放、形成出口竞争新优势。</w:t>
      </w:r>
    </w:p>
    <w:p w14:paraId="640FDBB2">
      <w:pPr>
        <w:spacing w:before="40" w:after="80"/>
      </w:pPr>
      <w:r>
        <w:rPr>
          <w:rFonts w:ascii="Hiragino Sans GB" w:hAnsi="Hiragino Sans GB" w:eastAsia="Hiragino Sans GB" w:cs="Hiragino Sans GB"/>
          <w:b/>
          <w:color w:val="5F6B73"/>
          <w:sz w:val="21"/>
        </w:rPr>
        <w:t>【同题组】</w:t>
      </w:r>
    </w:p>
    <w:p w14:paraId="57B024EE">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6406A327">
      <w:pPr>
        <w:spacing w:after="60"/>
        <w:ind w:left="200" w:firstLine="0"/>
      </w:pPr>
      <w:r>
        <w:rPr>
          <w:rFonts w:ascii="Hiragino Sans GB" w:hAnsi="Hiragino Sans GB" w:eastAsia="Hiragino Sans GB" w:cs="Hiragino Sans GB"/>
          <w:b/>
          <w:color w:val="1F5E8C"/>
          <w:sz w:val="20"/>
        </w:rPr>
        <w:t>· 经济全球化：利用两个市场两种资源优化全球资源配置；加强技术创新、提高产品质量，增强竞争力；积极参与全球经济治理和经贸规则完善；参与国际标准制定，提升国际规则话语权；我国的未来产业有非常广阔的国际市场，为未来产业“走出去”提供了可能；以开放促进产业升级，为未来产业拓展国际空间，提升国际竞争力，筑牢安全基础</w:t>
      </w:r>
    </w:p>
    <w:p w14:paraId="76AB9060">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核心答题点：以科学技术的发展推动建设创新型、开放型世界经济</w:t>
      </w:r>
    </w:p>
    <w:p w14:paraId="144A0A9F">
      <w:pPr>
        <w:spacing w:before="140" w:after="60"/>
      </w:pPr>
      <w:r>
        <w:rPr>
          <w:rFonts w:ascii="Hiragino Sans GB" w:hAnsi="Hiragino Sans GB" w:eastAsia="Hiragino Sans GB" w:cs="Hiragino Sans GB"/>
          <w:b/>
          <w:color w:val="1F5E8C"/>
          <w:sz w:val="22"/>
        </w:rPr>
        <w:t>1. 2025房山一模Q18(2)</w:t>
      </w:r>
    </w:p>
    <w:p w14:paraId="3FBA95C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125C39D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“中国的开源战略不仅是技术上的革新，更是对全球合作新模式的一次积极探索和实践。”结合材料，运用《当代国际政治与经济》知识，谈谈你对这句话的理解。</w:t>
      </w:r>
    </w:p>
    <w:p w14:paraId="389F085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DeepSeek开源放在“技术革新”和“全球合作新模式”两个层面之间，强调全球开发者可自由使用改进、其他国家企业可低成本开发本地化AI模型；技术开放在题干中已变成合作机制本身。要谈对“开源战略不只是技术革新、更是合作新模式”这句评价的理解，必须把“技术开放”与“开放型世界经济”之间的因果讲透，不能只夸技术先进。先点出中国坚持高水平对外开放、把DeepSeek作为开放共享资源；再说明科技开放降低了各国发展AI能力的门槛；最后指向以科学技术的发展推动建设创新型、开放型世界经济，促进经济全球化发展。</w:t>
      </w:r>
    </w:p>
    <w:p w14:paraId="68BC1AC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中国开源战略坚持高水平对外开放，把DeepSeek作为开放共享资源，以科学技术的发展推动建设创新型、开放型世界经济，降低各国发展AI能力的门槛，促进经济全球化发展。</w:t>
      </w:r>
    </w:p>
    <w:p w14:paraId="6F6643CD">
      <w:pPr>
        <w:spacing w:before="40" w:after="80"/>
      </w:pPr>
      <w:r>
        <w:rPr>
          <w:rFonts w:ascii="Hiragino Sans GB" w:hAnsi="Hiragino Sans GB" w:eastAsia="Hiragino Sans GB" w:cs="Hiragino Sans GB"/>
          <w:b/>
          <w:color w:val="5F6B73"/>
          <w:sz w:val="21"/>
        </w:rPr>
        <w:t>【同题组】</w:t>
      </w:r>
    </w:p>
    <w:p w14:paraId="72E1296A">
      <w:pPr>
        <w:spacing w:after="60"/>
        <w:ind w:left="200" w:firstLine="0"/>
      </w:pPr>
      <w:r>
        <w:rPr>
          <w:rFonts w:ascii="Hiragino Sans GB" w:hAnsi="Hiragino Sans GB" w:eastAsia="Hiragino Sans GB" w:cs="Hiragino Sans GB"/>
          <w:b/>
          <w:color w:val="1F5E8C"/>
          <w:sz w:val="20"/>
        </w:rPr>
        <w:t>· 时代背景：和平与发展仍是时代主题</w:t>
      </w:r>
    </w:p>
    <w:p w14:paraId="1DF5F028">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67063EAB">
      <w:pPr>
        <w:spacing w:after="60"/>
        <w:ind w:left="200" w:firstLine="0"/>
      </w:pPr>
      <w:r>
        <w:rPr>
          <w:rFonts w:ascii="Hiragino Sans GB" w:hAnsi="Hiragino Sans GB" w:eastAsia="Hiragino Sans GB" w:cs="Hiragino Sans GB"/>
          <w:b/>
          <w:color w:val="1F5E8C"/>
          <w:sz w:val="20"/>
        </w:rPr>
        <w:t>· 经济全球化：提高开放型经济水平；以科学技术的发展推动建设创新型、开放型世界经济</w:t>
      </w:r>
    </w:p>
    <w:p w14:paraId="394AC007">
      <w:pPr>
        <w:spacing w:after="60"/>
        <w:ind w:left="200" w:firstLine="0"/>
      </w:pPr>
      <w:r>
        <w:rPr>
          <w:rFonts w:ascii="Hiragino Sans GB" w:hAnsi="Hiragino Sans GB" w:eastAsia="Hiragino Sans GB" w:cs="Hiragino Sans GB"/>
          <w:b/>
          <w:color w:val="1F5E8C"/>
          <w:sz w:val="20"/>
        </w:rPr>
        <w:t>· 政治多极化：推动构建人类命运共同体</w:t>
      </w:r>
    </w:p>
    <w:p w14:paraId="7A379EEC">
      <w:pPr>
        <w:spacing w:after="60"/>
        <w:ind w:left="200" w:firstLine="0"/>
      </w:pPr>
      <w:r>
        <w:rPr>
          <w:rFonts w:ascii="Hiragino Sans GB" w:hAnsi="Hiragino Sans GB" w:eastAsia="Hiragino Sans GB" w:cs="Hiragino Sans GB"/>
          <w:b/>
          <w:color w:val="1F5E8C"/>
          <w:sz w:val="20"/>
        </w:rPr>
        <w:t>· 中国：坚持正确义利观</w:t>
      </w:r>
    </w:p>
    <w:p w14:paraId="1779C829">
      <w:pPr>
        <w:spacing w:after="60"/>
        <w:ind w:left="200" w:firstLine="0"/>
      </w:pPr>
      <w:r>
        <w:rPr>
          <w:rFonts w:ascii="Hiragino Sans GB" w:hAnsi="Hiragino Sans GB" w:eastAsia="Hiragino Sans GB" w:cs="Hiragino Sans GB"/>
          <w:b/>
          <w:color w:val="1F5E8C"/>
          <w:sz w:val="20"/>
        </w:rPr>
        <w:t>· 联合国：维护《联合国宪章》宗旨和原则</w:t>
      </w:r>
    </w:p>
    <w:p w14:paraId="07B780BD">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核心答题点：为世界新能源产业注入活力，增强经济全球化动力</w:t>
      </w:r>
    </w:p>
    <w:p w14:paraId="17CD1C72">
      <w:pPr>
        <w:spacing w:before="140" w:after="60"/>
      </w:pPr>
      <w:r>
        <w:rPr>
          <w:rFonts w:ascii="Hiragino Sans GB" w:hAnsi="Hiragino Sans GB" w:eastAsia="Hiragino Sans GB" w:cs="Hiragino Sans GB"/>
          <w:b/>
          <w:color w:val="1F5E8C"/>
          <w:sz w:val="22"/>
        </w:rPr>
        <w:t>1. 2025东城期末Q20</w:t>
      </w:r>
    </w:p>
    <w:p w14:paraId="204D6C0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题面先呈现中国新能源汽车出口增长和在欧盟市场具备竞争力，再引出反补贴税争议；正面评价中国新能源汽车时，应把它放到世界新能源产业和经济全球化活力中说明。</w:t>
      </w:r>
    </w:p>
    <w:p w14:paraId="3D32011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运用《当代国际政治与经济》知识，写一篇短文，谈谈你对上述材料的认识。要求：题目自拟，观点明确，逻辑清晰，200字左右。</w:t>
      </w:r>
    </w:p>
    <w:p w14:paraId="3F6DE3E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新能源汽车产业成功走向世界市场，说明中国企业参与国际分工合作并推动全球绿色产业发展。短文不能只批评欧盟保护主义，还要先说明中国新能源汽车走向世界的正面意义。先说明中国新能源汽车参与国际竞争和国际分工，再写其带动新能源产业发展，最后指向增强经济全球化动力。</w:t>
      </w:r>
    </w:p>
    <w:p w14:paraId="47C861A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我国新能源汽车走向世界，能够促进全球新能源产业升级和绿色转型，为世界经济和经济全球化注入新动力。</w:t>
      </w:r>
    </w:p>
    <w:p w14:paraId="57B3653D">
      <w:pPr>
        <w:spacing w:before="40" w:after="80"/>
      </w:pPr>
      <w:r>
        <w:rPr>
          <w:rFonts w:ascii="Hiragino Sans GB" w:hAnsi="Hiragino Sans GB" w:eastAsia="Hiragino Sans GB" w:cs="Hiragino Sans GB"/>
          <w:b/>
          <w:color w:val="5F6B73"/>
          <w:sz w:val="21"/>
        </w:rPr>
        <w:t>【同题组】</w:t>
      </w:r>
    </w:p>
    <w:p w14:paraId="0B195637">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4CB5246A">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w:t>
      </w:r>
    </w:p>
    <w:p w14:paraId="40588283">
      <w:pPr>
        <w:spacing w:after="60"/>
        <w:ind w:left="200" w:firstLine="0"/>
      </w:pPr>
      <w:r>
        <w:rPr>
          <w:rFonts w:ascii="Hiragino Sans GB" w:hAnsi="Hiragino Sans GB" w:eastAsia="Hiragino Sans GB" w:cs="Hiragino Sans GB"/>
          <w:b/>
          <w:color w:val="1F5E8C"/>
          <w:sz w:val="20"/>
        </w:rPr>
        <w:t>· 政治多极化：在平等互利基础上开展合作，实现互利共赢；推动国际关系民主化、和平解决国际争端</w:t>
      </w:r>
    </w:p>
    <w:p w14:paraId="48D63938">
      <w:pPr>
        <w:spacing w:after="60"/>
        <w:ind w:left="200" w:firstLine="0"/>
      </w:pPr>
      <w:r>
        <w:rPr>
          <w:rFonts w:ascii="Hiragino Sans GB" w:hAnsi="Hiragino Sans GB" w:eastAsia="Hiragino Sans GB" w:cs="Hiragino Sans GB"/>
          <w:b/>
          <w:color w:val="1F5E8C"/>
          <w:sz w:val="20"/>
        </w:rPr>
        <w:t>· 中国：中国推进绿色低碳转型并参与全球气候治理</w:t>
      </w:r>
    </w:p>
    <w:p w14:paraId="22089E0E">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核心答题点：促进全球范围内标准共通、技术共享，推动全球技术创新与绿色转型</w:t>
      </w:r>
    </w:p>
    <w:p w14:paraId="59837E94">
      <w:pPr>
        <w:spacing w:before="140" w:after="60"/>
      </w:pPr>
      <w:r>
        <w:rPr>
          <w:rFonts w:ascii="Hiragino Sans GB" w:hAnsi="Hiragino Sans GB" w:eastAsia="Hiragino Sans GB" w:cs="Hiragino Sans GB"/>
          <w:b/>
          <w:color w:val="1F5E8C"/>
          <w:sz w:val="22"/>
        </w:rPr>
        <w:t>1. 2026海淀一模Q20</w:t>
      </w:r>
    </w:p>
    <w:p w14:paraId="0E9E66C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题面把国际标准称为全球产业界的“通用语言”，并列出低碳能源、人工智能等领域中国向ISO、IEC提交提案和牵头制定标准的数据；答题要从标准互认、技术扩散和全球产业绿色转型说明意义。</w:t>
      </w:r>
    </w:p>
    <w:p w14:paraId="6B43D2C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结合材料，运用《当代国际政治与经济》知识，谈谈中国标准走出国门的意义。</w:t>
      </w:r>
    </w:p>
    <w:p w14:paraId="72FE0CF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用“通用语言”比喻国际标准，再举出中国向ISO、IEC提交提案、在低碳能源和人工智能等领域牵头制定标准的具体数据——标准这一无形产品的国际供给方在发生变化。问“中国标准走出国门的意义”，重点不在标准数量，而在标准互认带来的技术扩散与产业转型，要把“中国贡献标准”和“全球产业受益”接成因果。先把低碳能源、人工智能等领域中国贡献国际标准作为“通用语言”的中国版本点出；再说明标准互认让技术能在全球范围内共享；进而接到推动全球技术创新与绿色转型。</w:t>
      </w:r>
    </w:p>
    <w:p w14:paraId="57080AC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中国在低碳能源、人工智能等领域贡献国际标准，促进全球范围内标准共通、技术共享，推动全球技术创新与绿色转型。</w:t>
      </w:r>
    </w:p>
    <w:p w14:paraId="13444A24">
      <w:pPr>
        <w:spacing w:before="40" w:after="80"/>
      </w:pPr>
      <w:r>
        <w:rPr>
          <w:rFonts w:ascii="Hiragino Sans GB" w:hAnsi="Hiragino Sans GB" w:eastAsia="Hiragino Sans GB" w:cs="Hiragino Sans GB"/>
          <w:b/>
          <w:color w:val="5F6B73"/>
          <w:sz w:val="21"/>
        </w:rPr>
        <w:t>【同题组】 （本题8分）</w:t>
      </w:r>
    </w:p>
    <w:p w14:paraId="4826891E">
      <w:pPr>
        <w:spacing w:after="60"/>
        <w:ind w:left="200" w:firstLine="0"/>
      </w:pPr>
      <w:r>
        <w:rPr>
          <w:rFonts w:ascii="Hiragino Sans GB" w:hAnsi="Hiragino Sans GB" w:eastAsia="Hiragino Sans GB" w:cs="Hiragino Sans GB"/>
          <w:b/>
          <w:color w:val="1F5E8C"/>
          <w:sz w:val="20"/>
        </w:rPr>
        <w:t>· 经济全球化：中国扩大高水平对外开放与制度型开放；利用两个市场两种资源优化全球资源配置；加强技术创新、提高产品质量，增强竞争力；积极参与全球经济治理和经贸规则完善；参与国际标准制定，提升国际规则话语权；促进全球范围内标准共通、技术共享，推动全球技术创新与绿色转型</w:t>
      </w:r>
    </w:p>
    <w:p w14:paraId="5C140E1C">
      <w:pPr>
        <w:spacing w:after="60"/>
        <w:ind w:left="200" w:firstLine="0"/>
      </w:pPr>
      <w:r>
        <w:rPr>
          <w:rFonts w:ascii="Hiragino Sans GB" w:hAnsi="Hiragino Sans GB" w:eastAsia="Hiragino Sans GB" w:cs="Hiragino Sans GB"/>
          <w:b/>
          <w:color w:val="1F5E8C"/>
          <w:sz w:val="20"/>
        </w:rPr>
        <w:t>· 政治多极化：推动国际秩序和全球治理体系更加公正合理</w:t>
      </w: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核心答题点：数据要素在全球范围内流动</w:t>
      </w:r>
    </w:p>
    <w:p>
      <w:pPr>
        <w:spacing w:before="140" w:after="60"/>
      </w:pPr>
      <w:r>
        <w:rPr>
          <w:rFonts w:ascii="Hiragino Sans GB" w:hAnsi="Hiragino Sans GB" w:eastAsia="Hiragino Sans GB" w:cs="Hiragino Sans GB"/>
          <w:b/>
          <w:color w:val="1F5E8C"/>
          <w:sz w:val="22"/>
        </w:rPr>
        <w:t>1. 2026房山二模Q20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数据标准制定、对接和互认，直接指向跨境数据要素流动。</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结合材料，运用《当代国际政治与经济》知识，分析世界数据组织完善全球数据治理，服务全球数字经济发展的智慧。</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给出的关键词不是"数据安全"也不是"数据本地化"，而是"标准制定""对接""互认"——三个词共同指向数据要素的跨境流动需要规则相通。问世界数据组织治理"智慧"，要把数据这一新型生产要素与传统货物贸易的差异写出来——数据治理的智慧在于让数据顺畅流动而非阻隔。先把标准制定、对接、互认作为治理智慧的入口点出；再说明这三步让数据要素能在全球范围内流动；进而接到释放数据价值，支撑数字经济高质量发展。</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世界数据组织推动相关标准制定、对接和互认，促进数据要素在全球范围内流动，释放数据价值，支撑数字经济高质量发展。</w:t>
      </w:r>
    </w:p>
    <w:p>
      <w:pPr>
        <w:spacing w:before="40" w:after="80"/>
      </w:pPr>
      <w:r>
        <w:rPr>
          <w:rFonts w:ascii="Hiragino Sans GB" w:hAnsi="Hiragino Sans GB" w:eastAsia="Hiragino Sans GB" w:cs="Hiragino Sans GB"/>
          <w:b/>
          <w:color w:val="5F6B73"/>
          <w:sz w:val="21"/>
        </w:rPr>
        <w:t>【同题组】（本题8分）</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经济全球化：推动经济全球化朝着更加开放、包容、普惠、平衡、共赢方向发展；数据要素在全球范围内流动</w:t>
      </w:r>
    </w:p>
    <w:p>
      <w:pPr>
        <w:spacing w:after="60"/>
        <w:ind w:left="200" w:firstLine="0"/>
      </w:pPr>
      <w:r>
        <w:rPr>
          <w:rFonts w:ascii="Hiragino Sans GB" w:hAnsi="Hiragino Sans GB" w:eastAsia="Hiragino Sans GB" w:cs="Hiragino Sans GB"/>
          <w:b/>
          <w:color w:val="1F5E8C"/>
          <w:sz w:val="20"/>
        </w:rPr>
        <w:t>· 政治多极化：共商共建共享的全球治理观；世界多极化与全球南方联合自强</w:t>
      </w:r>
    </w:p>
    <w:p>
      <w:pPr>
        <w:spacing w:after="60"/>
        <w:ind w:left="200" w:firstLine="0"/>
      </w:pPr>
      <w:r>
        <w:rPr>
          <w:rFonts w:ascii="Hiragino Sans GB" w:hAnsi="Hiragino Sans GB" w:eastAsia="Hiragino Sans GB" w:cs="Hiragino Sans GB"/>
          <w:b/>
          <w:color w:val="1F5E8C"/>
          <w:sz w:val="20"/>
        </w:rPr>
        <w:t>· 中国：坚持正确义利观</w:t>
      </w:r>
    </w:p>
    <w:p>
      <w:pPr/>
    </w:p>
    <w:p>
      <w:pPr/>
    </w:p>
    <w:p w14:paraId="7BDFD4A8">
      <w:pPr>
        <w:pStyle w:val="4"/>
      </w:pPr>
      <w:r>
        <w:rPr>
          <w:rFonts w:ascii="Hiragino Sans GB" w:hAnsi="Hiragino Sans GB" w:eastAsia="Hiragino Sans GB" w:cs="Hiragino Sans GB"/>
          <w:b/>
          <w:color w:val="2F6F9F"/>
          <w:sz w:val="28"/>
        </w:rPr>
        <w:t>贸易保护主义与多边贸易体制</w:t>
      </w:r>
    </w:p>
    <w:p w14:paraId="682F0289">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核心答题点：维护多边贸易体制</w:t>
      </w:r>
    </w:p>
    <w:p w14:paraId="4E71A368">
      <w:pPr>
        <w:spacing w:before="140" w:after="60"/>
      </w:pPr>
      <w:r>
        <w:rPr>
          <w:rFonts w:ascii="Hiragino Sans GB" w:hAnsi="Hiragino Sans GB" w:eastAsia="Hiragino Sans GB" w:cs="Hiragino Sans GB"/>
          <w:b/>
          <w:color w:val="1F5E8C"/>
          <w:sz w:val="22"/>
        </w:rPr>
        <w:t>1. 2026石景山一模Q20</w:t>
      </w:r>
    </w:p>
    <w:p w14:paraId="0A78501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亚太合作要在开放中推进，需要稳定的国际经贸规则；题面强调世贸组织改革方向、最惠国待遇和非歧视原则，触发维护多边贸易体制这一开放合作术语。</w:t>
      </w:r>
    </w:p>
    <w:p w14:paraId="43B3998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运用《当代国际政治与经济》知识，任选两个关键词，说明中国倡议如何助推亚太合作。</w:t>
      </w:r>
    </w:p>
    <w:p w14:paraId="363FB9F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亚太开放合作同世贸组织改革方向、最惠国待遇、非歧视原则并列，说明关键不是单个项目合作，而是开放合作所依赖的多边经贸规则。要求任选关键词说明中国倡议如何助推亚太合作，选择世贸组织或多边贸易体制时必须说明规则秩序如何为合作提供支撑。先点出共同维护多边贸易体制，再接世界贸易组织改革正确方向、最惠国待遇、非歧视原则，最后指向破除壁垒、稳定亚太开放合作。</w:t>
      </w:r>
    </w:p>
    <w:p w14:paraId="4961B72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中国倡议共同维护多边贸易体制，坚持世界贸易组织改革的正确方向和最惠国待遇、非歧视等基本原则，破除贸易壁垒，为亚太开放合作提供稳定规则支撑。</w:t>
      </w:r>
    </w:p>
    <w:p w14:paraId="182B1105">
      <w:pPr>
        <w:spacing w:before="40" w:after="80"/>
      </w:pPr>
      <w:r>
        <w:rPr>
          <w:rFonts w:ascii="Hiragino Sans GB" w:hAnsi="Hiragino Sans GB" w:eastAsia="Hiragino Sans GB" w:cs="Hiragino Sans GB"/>
          <w:b/>
          <w:color w:val="5F6B73"/>
          <w:sz w:val="21"/>
        </w:rPr>
        <w:t>【同题组】</w:t>
      </w:r>
    </w:p>
    <w:p w14:paraId="76A29B9C">
      <w:pPr>
        <w:spacing w:after="60"/>
        <w:ind w:left="200" w:firstLine="0"/>
      </w:pPr>
      <w:r>
        <w:rPr>
          <w:rFonts w:ascii="Hiragino Sans GB" w:hAnsi="Hiragino Sans GB" w:eastAsia="Hiragino Sans GB" w:cs="Hiragino Sans GB"/>
          <w:b/>
          <w:color w:val="1F5E8C"/>
          <w:sz w:val="20"/>
        </w:rPr>
        <w:t>· 时代背景：和平与发展仍是时代主题</w:t>
      </w:r>
    </w:p>
    <w:p w14:paraId="7CAC991F">
      <w:pPr>
        <w:spacing w:after="60"/>
        <w:ind w:left="200" w:firstLine="0"/>
      </w:pPr>
      <w:r>
        <w:rPr>
          <w:rFonts w:ascii="Hiragino Sans GB" w:hAnsi="Hiragino Sans GB" w:eastAsia="Hiragino Sans GB" w:cs="Hiragino Sans GB"/>
          <w:b/>
          <w:color w:val="1F5E8C"/>
          <w:sz w:val="20"/>
        </w:rPr>
        <w:t>· 理论：国家间共同利益是国家合作的基础</w:t>
      </w:r>
    </w:p>
    <w:p w14:paraId="7B299764">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经济全球化：推进贸易和投资自由化便利化；推动经济全球化朝着更加开放、包容、普惠、平衡、共赢方向发展；推进普惠包容的经济全球化；建设开放型世界经济；维护多边贸易体制</w:t>
      </w:r>
    </w:p>
    <w:p w14:paraId="101D188A">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政治多极化：相互尊重、公平正义、合作共赢的新型国际关系；在平等互利基础上开展合作，实现互利共赢；共商共建共享的全球治理观</w:t>
      </w:r>
    </w:p>
    <w:p w14:paraId="1B966614">
      <w:pPr>
        <w:spacing w:after="60"/>
        <w:ind w:left="200" w:firstLine="0"/>
      </w:pPr>
      <w:r>
        <w:rPr>
          <w:rFonts w:ascii="Hiragino Sans GB" w:hAnsi="Hiragino Sans GB" w:eastAsia="Hiragino Sans GB" w:cs="Hiragino Sans GB"/>
          <w:b/>
          <w:color w:val="1F5E8C"/>
          <w:sz w:val="20"/>
        </w:rPr>
        <w:t>· 中国：中国推动构建人类命运共同体</w:t>
      </w:r>
    </w:p>
    <w:p w14:paraId="7D83A1E6">
      <w:pPr>
        <w:spacing w:before="140" w:after="60"/>
      </w:pPr>
      <w:r>
        <w:rPr>
          <w:rFonts w:ascii="Hiragino Sans GB" w:hAnsi="Hiragino Sans GB" w:eastAsia="Hiragino Sans GB" w:cs="Hiragino Sans GB"/>
          <w:b/>
          <w:color w:val="1F5E8C"/>
          <w:sz w:val="22"/>
        </w:rPr>
        <w:t>2. 2025东城期末Q20——评价欧盟对中国新能源汽车征收临时反补贴税</w:t>
      </w:r>
    </w:p>
    <w:p w14:paraId="5653DBC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题面写中方坚决反对欧方临时反补贴税并多次提出建设性解决方案；设问需要说明认识短文，谈到中国态度必须把"维护本国利益"明确写出。</w:t>
      </w:r>
    </w:p>
    <w:p w14:paraId="413E6A4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运用《当代国际政治与经济》知识，写一篇短文，谈谈你对上述材料的认识。要求：题目自拟，观点明确，逻辑清晰，200字左右。</w:t>
      </w:r>
    </w:p>
    <w:p w14:paraId="0C10AF2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欧盟单方加征反补贴税、对中方建设性方案不予回应，破坏贸易规则与市场秩序；正因这种保护主义，须用维护多边贸易体制作答，主张以谈判推动贸易便利。</w:t>
      </w:r>
    </w:p>
    <w:p w14:paraId="05A5CAC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我国应坚定维护本国利益、维护多边贸易体制与市场秩序，以和平谈判推动贸易自由便利，实现互利共赢。</w:t>
      </w:r>
    </w:p>
    <w:p w14:paraId="22FD3359">
      <w:pPr>
        <w:spacing w:before="40" w:after="80"/>
      </w:pPr>
      <w:r>
        <w:rPr>
          <w:rFonts w:ascii="Hiragino Sans GB" w:hAnsi="Hiragino Sans GB" w:eastAsia="Hiragino Sans GB" w:cs="Hiragino Sans GB"/>
          <w:b/>
          <w:color w:val="5F6B73"/>
          <w:sz w:val="21"/>
        </w:rPr>
        <w:t>【同题组】</w:t>
      </w:r>
    </w:p>
    <w:p w14:paraId="5A431BEB">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26EF2A2D">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w:t>
      </w:r>
    </w:p>
    <w:p w14:paraId="580BFE61">
      <w:pPr>
        <w:spacing w:after="60"/>
        <w:ind w:left="200" w:firstLine="0"/>
      </w:pPr>
      <w:r>
        <w:rPr>
          <w:rFonts w:ascii="Hiragino Sans GB" w:hAnsi="Hiragino Sans GB" w:eastAsia="Hiragino Sans GB" w:cs="Hiragino Sans GB"/>
          <w:b/>
          <w:color w:val="1F5E8C"/>
          <w:sz w:val="20"/>
        </w:rPr>
        <w:t>· 政治多极化：在平等互利基础上开展合作，实现互利共赢；推动国际关系民主化、和平解决国际争端</w:t>
      </w:r>
    </w:p>
    <w:p w14:paraId="3869DCE8">
      <w:pPr>
        <w:spacing w:after="60"/>
        <w:ind w:left="200" w:firstLine="0"/>
      </w:pPr>
      <w:r>
        <w:rPr>
          <w:rFonts w:ascii="Hiragino Sans GB" w:hAnsi="Hiragino Sans GB" w:eastAsia="Hiragino Sans GB" w:cs="Hiragino Sans GB"/>
          <w:b/>
          <w:color w:val="1F5E8C"/>
          <w:sz w:val="20"/>
        </w:rPr>
        <w:t>· 中国：中国推进绿色低碳转型并参与全球气候治理</w:t>
      </w:r>
    </w:p>
    <w:p w14:paraId="4EDBC34E">
      <w:pPr>
        <w:spacing w:before="140" w:after="60"/>
      </w:pPr>
      <w:r>
        <w:rPr>
          <w:rFonts w:ascii="Hiragino Sans GB" w:hAnsi="Hiragino Sans GB" w:eastAsia="Hiragino Sans GB" w:cs="Hiragino Sans GB"/>
          <w:b/>
          <w:color w:val="1F5E8C"/>
          <w:sz w:val="22"/>
        </w:rPr>
        <w:t>3. 2026丰台期末细则复练Q20</w:t>
      </w:r>
    </w:p>
    <w:p w14:paraId="4955BBF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“发展工程”把多边贸易体制、产业链供应链稳定畅通和开放合作国际环境放在同一段，说明中拉现代化协同需要稳定开放的国际经贸规则。</w:t>
      </w:r>
    </w:p>
    <w:p w14:paraId="647DAFA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结合材料，运用《当代国际政治与经济》知识，阐释“五大工程”如何扩大中拉利益汇合点。</w:t>
      </w:r>
    </w:p>
    <w:p w14:paraId="3B59D20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发展工程”把多边贸易体制、全球产业链供应链稳定畅通和开放合作国际环境放在同一段。问“五大工程”如何扩大中拉利益汇合点，经济规则层要说明稳定开放的外部经贸秩序如何成为共同利益。先说明维护多边贸易体制，再接全球产业链供应链稳定畅通和开放合作国际环境，最后指向扩大中拉发展工程的利益汇合点。</w:t>
      </w:r>
    </w:p>
    <w:p w14:paraId="1656E6C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中拉双方坚定维护多边贸易体制，维护全球产业链供应链稳定畅通和开放合作的国际环境，有利于扩大双方“发展工程”中的利益汇合点。</w:t>
      </w:r>
    </w:p>
    <w:p w14:paraId="1D10BFDE">
      <w:pPr>
        <w:spacing w:before="40" w:after="80"/>
      </w:pPr>
      <w:r>
        <w:rPr>
          <w:rFonts w:ascii="Hiragino Sans GB" w:hAnsi="Hiragino Sans GB" w:eastAsia="Hiragino Sans GB" w:cs="Hiragino Sans GB"/>
          <w:b/>
          <w:color w:val="5F6B73"/>
          <w:sz w:val="21"/>
        </w:rPr>
        <w:t>【同题组】 （本题8分）</w:t>
      </w:r>
    </w:p>
    <w:p w14:paraId="53A6E4A8">
      <w:pPr>
        <w:spacing w:after="60"/>
        <w:ind w:left="200" w:firstLine="0"/>
      </w:pPr>
      <w:r>
        <w:rPr>
          <w:rFonts w:ascii="Hiragino Sans GB" w:hAnsi="Hiragino Sans GB" w:eastAsia="Hiragino Sans GB" w:cs="Hiragino Sans GB"/>
          <w:b/>
          <w:color w:val="1F5E8C"/>
          <w:sz w:val="20"/>
        </w:rPr>
        <w:t>· 经济全球化：维护全球产业链供应链稳定畅通，服务共同现代化；维护多边贸易体制；维护开放合作的国际经济环境</w:t>
      </w:r>
    </w:p>
    <w:p w14:paraId="6FC05BFC">
      <w:pPr>
        <w:spacing w:after="60"/>
        <w:ind w:left="200" w:firstLine="0"/>
      </w:pPr>
      <w:r>
        <w:rPr>
          <w:rFonts w:ascii="Hiragino Sans GB" w:hAnsi="Hiragino Sans GB" w:eastAsia="Hiragino Sans GB" w:cs="Hiragino Sans GB"/>
          <w:b/>
          <w:color w:val="1F5E8C"/>
          <w:sz w:val="20"/>
        </w:rPr>
        <w:t>· 政治多极化：推动构建人类命运共同体；坚持主权平等与安全保障</w:t>
      </w:r>
    </w:p>
    <w:p w14:paraId="11AFD15B">
      <w:pPr>
        <w:spacing w:after="60"/>
        <w:ind w:left="200" w:firstLine="0"/>
      </w:pPr>
      <w:r>
        <w:rPr>
          <w:rFonts w:ascii="Hiragino Sans GB" w:hAnsi="Hiragino Sans GB" w:eastAsia="Hiragino Sans GB" w:cs="Hiragino Sans GB"/>
          <w:b/>
          <w:color w:val="1F5E8C"/>
          <w:sz w:val="20"/>
        </w:rPr>
        <w:t>· 中国：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7309E304">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72801452">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核心答题点：反对贸易保护主义，警惕单边措施破坏多边贸易秩序</w:t>
      </w:r>
    </w:p>
    <w:p w14:paraId="478B0209">
      <w:pPr>
        <w:spacing w:before="140" w:after="60"/>
      </w:pPr>
      <w:r>
        <w:rPr>
          <w:rFonts w:ascii="Hiragino Sans GB" w:hAnsi="Hiragino Sans GB" w:eastAsia="Hiragino Sans GB" w:cs="Hiragino Sans GB"/>
          <w:b/>
          <w:color w:val="1F5E8C"/>
          <w:sz w:val="22"/>
        </w:rPr>
        <w:t>1. 2025东城期末Q20</w:t>
      </w:r>
    </w:p>
    <w:p w14:paraId="5092A11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欧盟对中国新能源汽车征收临时反补贴税，不只是中欧双边争端，也会破坏市场竞争、市场秩序，损害消费者利益，并不利于自身发展。</w:t>
      </w:r>
    </w:p>
    <w:p w14:paraId="7902665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运用《当代国际政治与经济》知识，写一篇短文，谈谈你对上述材料的认识。要求：题目自拟，观点明确，逻辑清晰，200字左右。</w:t>
      </w:r>
    </w:p>
    <w:p w14:paraId="5F02AB9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欧盟反补贴税在题干中同时影响三个对象——市场公平竞争、欧盟自身绿色产业转型、欧盟消费者购车成本，三层共同呈现保护主义的反噬性。短文要谈"对材料的认识"，不能只看作中欧双边争端，要把保护主义如何同时损害秩序、自身和消费者的内在逻辑写清楚。先把反补贴税本质上是干预正常市场竞争点出；再分别说明它扭曲市场秩序、不利于欧盟自身绿色转型与产业发展；进而接到损害消费者利益的具体后果。</w:t>
      </w:r>
    </w:p>
    <w:p w14:paraId="4B07E0A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贸易保护主义和单边措施会破坏市场竞争和市场秩序，既损害消费者利益，也不利于自身发展，最终阻碍世界经济共同发展。</w:t>
      </w:r>
    </w:p>
    <w:p w14:paraId="45CEB8EA">
      <w:pPr>
        <w:spacing w:before="40" w:after="80"/>
      </w:pPr>
      <w:r>
        <w:rPr>
          <w:rFonts w:ascii="Hiragino Sans GB" w:hAnsi="Hiragino Sans GB" w:eastAsia="Hiragino Sans GB" w:cs="Hiragino Sans GB"/>
          <w:b/>
          <w:color w:val="5F6B73"/>
          <w:sz w:val="21"/>
        </w:rPr>
        <w:t>【同题组】</w:t>
      </w:r>
    </w:p>
    <w:p w14:paraId="49976A07">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0CD52E74">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w:t>
      </w:r>
    </w:p>
    <w:p w14:paraId="09192935">
      <w:pPr>
        <w:spacing w:after="60"/>
        <w:ind w:left="200" w:firstLine="0"/>
      </w:pPr>
      <w:r>
        <w:rPr>
          <w:rFonts w:ascii="Hiragino Sans GB" w:hAnsi="Hiragino Sans GB" w:eastAsia="Hiragino Sans GB" w:cs="Hiragino Sans GB"/>
          <w:b/>
          <w:color w:val="1F5E8C"/>
          <w:sz w:val="20"/>
        </w:rPr>
        <w:t>· 政治多极化：在平等互利基础上开展合作，实现互利共赢；推动国际关系民主化、和平解决国际争端</w:t>
      </w:r>
    </w:p>
    <w:p w14:paraId="70E30396">
      <w:pPr>
        <w:spacing w:after="60"/>
        <w:ind w:left="200" w:firstLine="0"/>
      </w:pPr>
      <w:r>
        <w:rPr>
          <w:rFonts w:ascii="Hiragino Sans GB" w:hAnsi="Hiragino Sans GB" w:eastAsia="Hiragino Sans GB" w:cs="Hiragino Sans GB"/>
          <w:b/>
          <w:color w:val="1F5E8C"/>
          <w:sz w:val="20"/>
        </w:rPr>
        <w:t>· 中国：中国推进绿色低碳转型并参与全球气候治理</w:t>
      </w:r>
    </w:p>
    <w:p w14:paraId="0B6E0A8F">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核心答题点：维护开放合作的国际经济环境</w:t>
      </w:r>
    </w:p>
    <w:p w14:paraId="0281561F">
      <w:pPr>
        <w:spacing w:before="140" w:after="60"/>
      </w:pPr>
      <w:r>
        <w:rPr>
          <w:rFonts w:ascii="Hiragino Sans GB" w:hAnsi="Hiragino Sans GB" w:eastAsia="Hiragino Sans GB" w:cs="Hiragino Sans GB"/>
          <w:b/>
          <w:color w:val="1F5E8C"/>
          <w:sz w:val="22"/>
        </w:rPr>
        <w:t>1. 2026丰台期末细则复练Q20</w:t>
      </w:r>
    </w:p>
    <w:p w14:paraId="595BCFD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材料强调中拉在发展工程中维护开放合作环境，题目指向说明共同现代化的外部条件。</w:t>
      </w:r>
    </w:p>
    <w:p w14:paraId="16C5C2B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结合材料，运用《当代国际政治与经济》知识，阐释“五大工程”如何扩大中拉利益汇合点。</w:t>
      </w:r>
    </w:p>
    <w:p w14:paraId="7B586D5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发展工程”强调开放合作环境，并与维护多边贸易体制、维护全球产业链供应链稳定畅通并列。问共同现代化的推进条件，除了具体产业合作，还需要说明开放合作的国际经济环境。先说明维护开放合作的国际经济环境，再接多边贸易体制和全球产业链供应链稳定畅通，最后指向拓展双方现代化合作空间。</w:t>
      </w:r>
    </w:p>
    <w:p w14:paraId="5FDA6BD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中拉双方维护开放合作的国际经济环境，有利于稳定“发展工程”的外部条件，为双方现代化拓展合作空间。</w:t>
      </w:r>
    </w:p>
    <w:p w14:paraId="753E5917">
      <w:pPr>
        <w:spacing w:before="40" w:after="80"/>
      </w:pPr>
      <w:r>
        <w:rPr>
          <w:rFonts w:ascii="Hiragino Sans GB" w:hAnsi="Hiragino Sans GB" w:eastAsia="Hiragino Sans GB" w:cs="Hiragino Sans GB"/>
          <w:b/>
          <w:color w:val="5F6B73"/>
          <w:sz w:val="21"/>
        </w:rPr>
        <w:t>【同题组】 （本题8分）</w:t>
      </w:r>
    </w:p>
    <w:p w14:paraId="4211549A">
      <w:pPr>
        <w:spacing w:after="60"/>
        <w:ind w:left="200" w:firstLine="0"/>
      </w:pPr>
      <w:r>
        <w:rPr>
          <w:rFonts w:ascii="Hiragino Sans GB" w:hAnsi="Hiragino Sans GB" w:eastAsia="Hiragino Sans GB" w:cs="Hiragino Sans GB"/>
          <w:b/>
          <w:color w:val="1F5E8C"/>
          <w:sz w:val="20"/>
        </w:rPr>
        <w:t>· 经济全球化：维护全球产业链供应链稳定畅通，服务共同现代化；维护多边贸易体制；维护开放合作的国际经济环境</w:t>
      </w:r>
    </w:p>
    <w:p w14:paraId="616741FE">
      <w:pPr>
        <w:spacing w:after="60"/>
        <w:ind w:left="200" w:firstLine="0"/>
      </w:pPr>
      <w:r>
        <w:rPr>
          <w:rFonts w:ascii="Hiragino Sans GB" w:hAnsi="Hiragino Sans GB" w:eastAsia="Hiragino Sans GB" w:cs="Hiragino Sans GB"/>
          <w:b/>
          <w:color w:val="1F5E8C"/>
          <w:sz w:val="20"/>
        </w:rPr>
        <w:t>· 政治多极化：推动构建人类命运共同体；坚持主权平等与安全保障</w:t>
      </w:r>
    </w:p>
    <w:p w14:paraId="0F609102">
      <w:pPr>
        <w:spacing w:after="60"/>
        <w:ind w:left="200" w:firstLine="0"/>
      </w:pPr>
      <w:r>
        <w:rPr>
          <w:rFonts w:ascii="Hiragino Sans GB" w:hAnsi="Hiragino Sans GB" w:eastAsia="Hiragino Sans GB" w:cs="Hiragino Sans GB"/>
          <w:b/>
          <w:color w:val="1F5E8C"/>
          <w:sz w:val="20"/>
        </w:rPr>
        <w:t>· 中国：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2BEA3469">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3587EE86">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核心答题点：顺应经济全球化趋势，反对贸易保护主义</w:t>
      </w:r>
    </w:p>
    <w:p w14:paraId="4ABA1315">
      <w:pPr>
        <w:spacing w:before="140" w:after="60"/>
      </w:pPr>
      <w:r>
        <w:rPr>
          <w:rFonts w:ascii="Hiragino Sans GB" w:hAnsi="Hiragino Sans GB" w:eastAsia="Hiragino Sans GB" w:cs="Hiragino Sans GB"/>
          <w:b/>
          <w:color w:val="1F5E8C"/>
          <w:sz w:val="22"/>
        </w:rPr>
        <w:t>1. 2026朝阳期末Q20</w:t>
      </w:r>
    </w:p>
    <w:p w14:paraId="1A744C3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材料同时呈现经济全球化深入发展和贸易保护主义、关税霸凌等逆全球化障碍，题目指向说明中国特色大国外交为什么要主动作为。</w:t>
      </w:r>
    </w:p>
    <w:p w14:paraId="4AC6203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结合材料，运用《当代国际政治与经济》知识，分析中国特色大国外交为什么要更有作为。</w:t>
      </w:r>
    </w:p>
    <w:p w14:paraId="1F130CF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高水平对外开放”“高质量共建一带一路”与“保护主义、关税霸凌”并列出现。要解释中国外交主动作为的经济背景，先要说明全球化趋势与逆全球化阻力的冲突。先说明经济全球化是历史大势，再指出贸易保护主义阻碍国际分工和资源流动，进而接到中国需要主动维护开放合作环境。</w:t>
      </w:r>
    </w:p>
    <w:p w14:paraId="5141950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经济全球化是不可逆转的历史大势，贸易保护主义会阻碍资源流动和国际分工，不利于世界经济复苏和共同发展，中国外交需要主动维护开放合作的国际经济环境。</w:t>
      </w:r>
    </w:p>
    <w:p w14:paraId="3AC34D17">
      <w:pPr>
        <w:spacing w:before="40" w:after="80"/>
      </w:pPr>
      <w:r>
        <w:rPr>
          <w:rFonts w:ascii="Hiragino Sans GB" w:hAnsi="Hiragino Sans GB" w:eastAsia="Hiragino Sans GB" w:cs="Hiragino Sans GB"/>
          <w:b/>
          <w:color w:val="5F6B73"/>
          <w:sz w:val="21"/>
        </w:rPr>
        <w:t>【同题组】 （本题8分）</w:t>
      </w:r>
    </w:p>
    <w:p w14:paraId="759FEBEB">
      <w:pPr>
        <w:spacing w:after="60"/>
        <w:ind w:left="200" w:firstLine="0"/>
      </w:pPr>
      <w:r>
        <w:rPr>
          <w:rFonts w:ascii="Hiragino Sans GB" w:hAnsi="Hiragino Sans GB" w:eastAsia="Hiragino Sans GB" w:cs="Hiragino Sans GB"/>
          <w:b/>
          <w:color w:val="1F5E8C"/>
          <w:sz w:val="20"/>
        </w:rPr>
        <w:t>· 时代背景：和平与发展仍是时代主题</w:t>
      </w:r>
    </w:p>
    <w:p w14:paraId="3F20DEBD">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5A15EB73">
      <w:pPr>
        <w:spacing w:after="60"/>
        <w:ind w:left="200" w:firstLine="0"/>
      </w:pPr>
      <w:r>
        <w:rPr>
          <w:rFonts w:ascii="Hiragino Sans GB" w:hAnsi="Hiragino Sans GB" w:eastAsia="Hiragino Sans GB" w:cs="Hiragino Sans GB"/>
          <w:b/>
          <w:color w:val="1F5E8C"/>
          <w:sz w:val="20"/>
        </w:rPr>
        <w:t>· 经济全球化：共享经济全球化成果，促进世界经济共同繁荣；建设开放型世界经济，扩大开放合作；顺应经济全球化趋势，反对贸易保护主义</w:t>
      </w:r>
    </w:p>
    <w:p w14:paraId="4C374F39">
      <w:pPr>
        <w:spacing w:after="60"/>
        <w:ind w:left="200" w:firstLine="0"/>
      </w:pPr>
      <w:r>
        <w:rPr>
          <w:rFonts w:ascii="Hiragino Sans GB" w:hAnsi="Hiragino Sans GB" w:eastAsia="Hiragino Sans GB" w:cs="Hiragino Sans GB"/>
          <w:b/>
          <w:color w:val="1F5E8C"/>
          <w:sz w:val="20"/>
        </w:rPr>
        <w:t>· 政治多极化：推动国际秩序和全球治理体系更加公正合理；推动构建人类命运共同体；世界多极化与全球南方联合自强；世界多极化是当今国际形势的突出特点</w:t>
      </w:r>
    </w:p>
    <w:p w14:paraId="6B3FB32D">
      <w:pPr>
        <w:spacing w:after="60"/>
        <w:ind w:left="200" w:firstLine="0"/>
      </w:pPr>
      <w:r>
        <w:rPr>
          <w:rFonts w:ascii="Hiragino Sans GB" w:hAnsi="Hiragino Sans GB" w:eastAsia="Hiragino Sans GB" w:cs="Hiragino Sans GB"/>
          <w:b/>
          <w:color w:val="1F5E8C"/>
          <w:sz w:val="20"/>
        </w:rPr>
        <w:t>· 中国：中国推动构建人类命运共同体；习近平外交思想指导中国特色大国外交（外交为民、服务中国式现代化）</w:t>
      </w:r>
    </w:p>
    <w:p w14:paraId="2569ED29">
      <w:pPr>
        <w:spacing w:before="140" w:after="60"/>
      </w:pPr>
      <w:r>
        <w:rPr>
          <w:rFonts w:ascii="Hiragino Sans GB" w:hAnsi="Hiragino Sans GB" w:eastAsia="Hiragino Sans GB" w:cs="Hiragino Sans GB"/>
          <w:b/>
          <w:color w:val="1F5E8C"/>
          <w:sz w:val="22"/>
        </w:rPr>
        <w:t>2. 2025东城期末Q20——评价欧盟对中国新能源汽车征收临时反补贴税</w:t>
      </w:r>
    </w:p>
    <w:p w14:paraId="182799F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题面写中方坚决反对欧方临时反补贴税并多次提出建设性解决方案；设问需要说明认识短文，谈到中国态度必须把"维护本国利益"明确写出。</w:t>
      </w:r>
    </w:p>
    <w:p w14:paraId="4A73A6B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运用《当代国际政治与经济》知识，写一篇短文，谈谈你对上述材料的认识。要求：题目自拟，观点明确，逻辑清晰，200字左右。</w:t>
      </w:r>
    </w:p>
    <w:p w14:paraId="349B7D1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题面写中方坚决反对欧方临时反补贴税并多次提出建设性解决方案，材料不是单一国内措施，而是国际市场、资源和规则联动，核心在经济全球化。</w:t>
      </w:r>
    </w:p>
    <w:p w14:paraId="0B70B78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欧盟加征关税是贸易保护主义、逆全球化之举，违背经济规律，破坏市场竞争、损害消费者利益。</w:t>
      </w:r>
    </w:p>
    <w:p w14:paraId="47E4A053">
      <w:pPr>
        <w:spacing w:before="40" w:after="80"/>
      </w:pPr>
      <w:r>
        <w:rPr>
          <w:rFonts w:ascii="Hiragino Sans GB" w:hAnsi="Hiragino Sans GB" w:eastAsia="Hiragino Sans GB" w:cs="Hiragino Sans GB"/>
          <w:b/>
          <w:color w:val="5F6B73"/>
          <w:sz w:val="21"/>
        </w:rPr>
        <w:t>【同题组】</w:t>
      </w:r>
    </w:p>
    <w:p w14:paraId="7C80E399">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4BB77DAA">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w:t>
      </w:r>
    </w:p>
    <w:p w14:paraId="15143987">
      <w:pPr>
        <w:spacing w:after="60"/>
        <w:ind w:left="200" w:firstLine="0"/>
      </w:pPr>
      <w:r>
        <w:rPr>
          <w:rFonts w:ascii="Hiragino Sans GB" w:hAnsi="Hiragino Sans GB" w:eastAsia="Hiragino Sans GB" w:cs="Hiragino Sans GB"/>
          <w:b/>
          <w:color w:val="1F5E8C"/>
          <w:sz w:val="20"/>
        </w:rPr>
        <w:t>· 政治多极化：在平等互利基础上开展合作，实现互利共赢；推动国际关系民主化、和平解决国际争端</w:t>
      </w:r>
    </w:p>
    <w:p w14:paraId="73AD9DD3">
      <w:pPr>
        <w:spacing w:after="60"/>
        <w:ind w:left="200" w:firstLine="0"/>
      </w:pPr>
      <w:r>
        <w:rPr>
          <w:rFonts w:ascii="Hiragino Sans GB" w:hAnsi="Hiragino Sans GB" w:eastAsia="Hiragino Sans GB" w:cs="Hiragino Sans GB"/>
          <w:b/>
          <w:color w:val="1F5E8C"/>
          <w:sz w:val="20"/>
        </w:rPr>
        <w:t>· 中国：中国推进绿色低碳转型并参与全球气候治理</w:t>
      </w: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核心答题点：维护以世界贸易组织为核心的多边贸易体制</w:t>
      </w:r>
    </w:p>
    <w:p>
      <w:pPr>
        <w:spacing w:before="140" w:after="60"/>
      </w:pPr>
      <w:r>
        <w:rPr>
          <w:rFonts w:ascii="Hiragino Sans GB" w:hAnsi="Hiragino Sans GB" w:eastAsia="Hiragino Sans GB" w:cs="Hiragino Sans GB"/>
          <w:b/>
          <w:color w:val="1F5E8C"/>
          <w:sz w:val="22"/>
        </w:rPr>
        <w:t>1. 2025朝阳一模Q20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材料提到绿色认证等国际规则影响产品竞争力，说明我国应对产业链新态势不仅要参与生产布局，还要参与全球经济治理和规则制定，维护多边贸易体系。</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结合材料，运用《当代国际政治与经济》知识，说明我国应如何应对全球产业链供应链新态势，在全球产业变革中赢得主动。</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绿色认证等国际规则影响产品国际竞争力，指向企业竞争已经进入规则和标准竞争层面。问我国如何应对全球产业链供应链新态势并赢得主动，不能只写生产布局，还应说明参与并维护多边贸易规则。先说明维护 WTO 为核心的多边贸易体制，再接推动开放型世界经济，最终指向提升产业变革主动权。</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面对绿色认证等国际规则影响产品国际竞争力的新态势，我国应维护以世界贸易组织为核心的多边贸易体制，推动构建开放型世界经济，提升在全球产业变革中的主动权。</w:t>
      </w:r>
    </w:p>
    <w:p>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经济全球化：推进贸易和投资自由化便利化；顺应经济全球化趋势，主动融入并推动深化；维护以世界贸易组织为核心的多边贸易体制</w:t>
      </w:r>
    </w:p>
    <w:p w14:paraId="1E7737BB">
      <w:pPr>
        <w:spacing w:after="60"/>
        <w:ind w:left="200" w:firstLine="0"/>
      </w:pPr>
      <w:r>
        <w:rPr>
          <w:rFonts w:ascii="Hiragino Sans GB" w:hAnsi="Hiragino Sans GB" w:eastAsia="Hiragino Sans GB" w:cs="Hiragino Sans GB"/>
          <w:b/>
          <w:color w:val="1F5E8C"/>
          <w:sz w:val="20"/>
        </w:rPr>
        <w:t>· 中国：坚持独立自主、自力更生，增强发展主动权</w:t>
      </w:r>
    </w:p>
    <w:p>
      <w:pPr/>
    </w:p>
    <w:p>
      <w:pP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核心答题点：通过区域经济合作维护自由贸易和以世界贸易组织为核心的多边贸易体制</w:t>
      </w:r>
    </w:p>
    <w:p>
      <w:pPr>
        <w:spacing w:before="140" w:after="60"/>
      </w:pPr>
      <w:r>
        <w:rPr>
          <w:rFonts w:ascii="Hiragino Sans GB" w:hAnsi="Hiragino Sans GB" w:eastAsia="Hiragino Sans GB" w:cs="Hiragino Sans GB"/>
          <w:b/>
          <w:color w:val="1F5E8C"/>
          <w:sz w:val="22"/>
        </w:rPr>
        <w:t>1. 2025朝阳二模Q21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设问从"世界发展需要"层面问中国为什么开创周边工作新局面。要回答"中国周边经济合作如何反哺世界"，必须用"推动经济全球化朝方向发展"作为外溢方向的术语，把区域合作接到全球方向上。</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结合材料，运用《当代国际政治与经济》知识，说明我国为什么要努力开创周边工作新局面。</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把"周边工作新局面"放在"世界发展需要"层面提出——周边合作不止服务于地区，还要外溢成全球经济意义。问"为什么要努力开创"，回答不能只停在睦邻角度，必须解释周边经济合作如何反哺世界经济方向。先把周边经济合作作为区域层级的具体落点点出；再写区域合作维护多边贸易体系，推动经济全球化朝更加开放、包容、普惠、平衡、共赢方向发展；进而接到把周边活力转化为世界经济新动能。</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中国通过与周边国家的区域经济合作，维护多边贸易体系，推动经济全球化朝着更加开放、包容、普惠、平衡、共赢的方向发展，把周边活力转化为世界经济新动能。</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经济全球化：推进贸易和投资自由化便利化；推动区域经济融合与区域经济一体化；通过区域经济合作维护自由贸易和以世界贸易组织为核心的多边贸易体制</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政治多极化：相互尊重、公平正义、合作共赢的新型国际关系；维护地区和平与稳定；推动国际秩序和全球治理体系更加公正合理；推动国际关系民主化</w:t>
      </w:r>
    </w:p>
    <w:p w14:paraId="1E7737BB">
      <w:pPr>
        <w:spacing w:after="60"/>
        <w:ind w:left="200" w:firstLine="0"/>
      </w:pPr>
      <w:r>
        <w:rPr>
          <w:rFonts w:ascii="Hiragino Sans GB" w:hAnsi="Hiragino Sans GB" w:eastAsia="Hiragino Sans GB" w:cs="Hiragino Sans GB"/>
          <w:b/>
          <w:color w:val="1F5E8C"/>
          <w:sz w:val="20"/>
        </w:rPr>
        <w:t>· 中国：周边工作新局面四定位：发展繁荣的重要基础、维护国家安全的重点、运筹外交全局的首要、推动构建人类命运共同体的关键；中国推动构建人类命运共同体；民心相通与文明互鉴</w:t>
      </w:r>
    </w:p>
    <w:p>
      <w:pPr/>
    </w:p>
    <w:p>
      <w:pPr/>
    </w:p>
    <w:p w14:paraId="185551E2">
      <w:pPr>
        <w:pStyle w:val="3"/>
        <w:jc w:val="left"/>
      </w:pPr>
      <w:r>
        <w:rPr>
          <w:rFonts w:eastAsia="Hiragino Sans GB" w:ascii="Hiragino Sans GB" w:hAnsi="Hiragino Sans GB" w:cs="Hiragino Sans GB"/>
          <w:b/>
          <w:color w:val="173B5B"/>
          <w:sz w:val="36"/>
        </w:rPr>
        <w:t>政治多极化</w:t>
      </w:r>
    </w:p>
    <w:p w14:paraId="10F726DB">
      <w:pPr>
        <w:pStyle w:val="4"/>
      </w:pPr>
      <w:r>
        <w:rPr>
          <w:rFonts w:eastAsia="Hiragino Sans GB" w:ascii="Hiragino Sans GB" w:hAnsi="Hiragino Sans GB" w:cs="Hiragino Sans GB"/>
          <w:b/>
          <w:color w:val="2F6F9F"/>
          <w:sz w:val="28"/>
        </w:rPr>
        <w:t>新国关：新型国际关系</w:t>
      </w:r>
    </w:p>
    <w:p w14:paraId="255DDB3C">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核心答题点：相互尊重、公平正义、合作共赢的新型国际关系</w:t>
      </w:r>
    </w:p>
    <w:p w14:paraId="421AEC2F">
      <w:pPr>
        <w:spacing w:before="140" w:after="60"/>
      </w:pPr>
      <w:r>
        <w:rPr>
          <w:rFonts w:ascii="Hiragino Sans GB" w:hAnsi="Hiragino Sans GB" w:eastAsia="Hiragino Sans GB" w:cs="Hiragino Sans GB"/>
          <w:b/>
          <w:color w:val="1F5E8C"/>
          <w:sz w:val="22"/>
        </w:rPr>
        <w:t>1. 2026朝阳一模Q20</w:t>
      </w:r>
    </w:p>
    <w:p w14:paraId="383FA06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中国对外合作覆盖经贸、技术、人文、机制等多个领域，强调相互尊重、互利共赢而非阵营对抗，需要从国际秩序方向上定位中国行为。</w:t>
      </w:r>
    </w:p>
    <w:p w14:paraId="7AE50EB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结合材料，运用《当代国际政治与经济》的知识，阐述中国为什么能为全球发展注入稳定性和正能量。</w:t>
      </w:r>
    </w:p>
    <w:p w14:paraId="39CFB50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中国对外合作铺展为经贸、技术、人文、机制多领域并列，并强调"相互尊重、互利共赢"对"阵营对抗"的替代，指向中国合作具有国际关系层面的方向性。问"为什么能"注入稳定性和正能量，回答应指向中国合作所代表的国际关系方向，而不是合作的事项清单。先把扩大自贸朋友圈、对多国单方面免签作为多领域合作的典型摆出，再写中国坚持同各国合作共赢、推动建设合作共赢的新型国际关系，进而接到为全球发展注入稳定性和正能量。</w:t>
      </w:r>
    </w:p>
    <w:p w14:paraId="26415B2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中国坚持同各国合作共赢，扩大自贸"朋友圈"、对多国单方面免签，推动建设合作共赢的新型国际关系，为全球发展注入稳定性和正能量。</w:t>
      </w:r>
    </w:p>
    <w:p w14:paraId="6804458E">
      <w:pPr>
        <w:spacing w:before="40" w:after="80"/>
      </w:pPr>
      <w:r>
        <w:rPr>
          <w:rFonts w:ascii="Hiragino Sans GB" w:hAnsi="Hiragino Sans GB" w:eastAsia="Hiragino Sans GB" w:cs="Hiragino Sans GB"/>
          <w:b/>
          <w:color w:val="5F6B73"/>
          <w:sz w:val="21"/>
        </w:rPr>
        <w:t>【同题组】</w:t>
      </w:r>
    </w:p>
    <w:p w14:paraId="0A374202">
      <w:pPr>
        <w:spacing w:after="60"/>
        <w:ind w:left="200" w:firstLine="0"/>
      </w:pPr>
      <w:r>
        <w:rPr>
          <w:rFonts w:ascii="Hiragino Sans GB" w:hAnsi="Hiragino Sans GB" w:eastAsia="Hiragino Sans GB" w:cs="Hiragino Sans GB"/>
          <w:b/>
          <w:color w:val="1F5E8C"/>
          <w:sz w:val="20"/>
        </w:rPr>
        <w:t>· 时代背景：和平与发展仍是时代主题</w:t>
      </w:r>
    </w:p>
    <w:p w14:paraId="3D316E7E">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6FDD2803">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6D551441">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w:t>
      </w:r>
    </w:p>
    <w:p w14:paraId="12E7DB4E">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544FCC7B">
      <w:pPr>
        <w:spacing w:before="140" w:after="60"/>
      </w:pPr>
      <w:r>
        <w:rPr>
          <w:rFonts w:ascii="Hiragino Sans GB" w:hAnsi="Hiragino Sans GB" w:eastAsia="Hiragino Sans GB" w:cs="Hiragino Sans GB"/>
          <w:b/>
          <w:color w:val="1F5E8C"/>
          <w:sz w:val="22"/>
        </w:rPr>
        <w:t>2. 2025丰台期末Q20——中非达成战略性共识的理论逻辑和价值意蕴</w:t>
      </w:r>
    </w:p>
    <w:p w14:paraId="38E6613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题面写中非共同反对"小院高墙"、脱钩断链和历史不公，体现发展中国家在平等基础上推动合作；设问问价值意蕴，需要从国际关系新方向说明意义。</w:t>
      </w:r>
    </w:p>
    <w:p w14:paraId="5DDBA36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阅读材料，运用《当代国际政治与经济》知识，阐明中非达成一系列战略性共识的理论逻辑和价值意蕴。</w:t>
      </w:r>
    </w:p>
    <w:p w14:paraId="2031ED4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小院高墙""脱钩断链""历史不公"作为中非共同反对的对象摆出，指向这是发展中国家集体在国际关系层面立场上的对接。问"价值意蕴"，意蕴要回答这组共识对国际关系方向的撬动，而不是双方立场的相加。先把中非反对的三类旧国际关系问题作为共识焦点摆出，再写共识推动建设相互尊重、公平正义、合作共赢的新型国际关系，进而接到这种新方向对发展中国家平等参与的根本意义。</w:t>
      </w:r>
    </w:p>
    <w:p w14:paraId="57A77B8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中非围绕反对脱钩断链、单边主义和历史不公达成战略性共识，有利于推动建设相互尊重、公平正义、合作共赢的新型国际关系。</w:t>
      </w:r>
    </w:p>
    <w:p w14:paraId="114A414D">
      <w:pPr>
        <w:spacing w:before="40" w:after="80"/>
      </w:pPr>
      <w:r>
        <w:rPr>
          <w:rFonts w:ascii="Hiragino Sans GB" w:hAnsi="Hiragino Sans GB" w:eastAsia="Hiragino Sans GB" w:cs="Hiragino Sans GB"/>
          <w:b/>
          <w:color w:val="5F6B73"/>
          <w:sz w:val="21"/>
        </w:rPr>
        <w:t>【同题组】</w:t>
      </w:r>
    </w:p>
    <w:p w14:paraId="35C2A97B">
      <w:pPr>
        <w:spacing w:after="60"/>
        <w:ind w:left="200" w:firstLine="0"/>
      </w:pPr>
      <w:r>
        <w:rPr>
          <w:rFonts w:ascii="Hiragino Sans GB" w:hAnsi="Hiragino Sans GB" w:eastAsia="Hiragino Sans GB" w:cs="Hiragino Sans GB"/>
          <w:b/>
          <w:color w:val="1F5E8C"/>
          <w:sz w:val="20"/>
        </w:rPr>
        <w:t>· 时代背景：和平与发展仍是时代主题</w:t>
      </w:r>
    </w:p>
    <w:p w14:paraId="063EA137">
      <w:pPr>
        <w:spacing w:after="60"/>
        <w:ind w:left="200" w:firstLine="0"/>
      </w:pPr>
      <w:r>
        <w:rPr>
          <w:rFonts w:ascii="Hiragino Sans GB" w:hAnsi="Hiragino Sans GB" w:eastAsia="Hiragino Sans GB" w:cs="Hiragino Sans GB"/>
          <w:b/>
          <w:color w:val="1F5E8C"/>
          <w:sz w:val="20"/>
        </w:rPr>
        <w:t>· 理论：国家间共同利益是国家合作的基础</w:t>
      </w:r>
    </w:p>
    <w:p w14:paraId="44B3321D">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政治多极化：相互尊重、公平正义、合作共赢的新型国际关系；在平等互利基础上开展合作，实现互利共赢；共商共建共享的全球治理观；促进共同发展、维护持久和平，共同推进现代化；推动国际关系民主化</w:t>
      </w:r>
    </w:p>
    <w:p w14:paraId="02389AC4">
      <w:pPr>
        <w:spacing w:after="60"/>
        <w:ind w:left="200" w:firstLine="0"/>
      </w:pPr>
      <w:r>
        <w:rPr>
          <w:rFonts w:ascii="Hiragino Sans GB" w:hAnsi="Hiragino Sans GB" w:eastAsia="Hiragino Sans GB" w:cs="Hiragino Sans GB"/>
          <w:b/>
          <w:color w:val="1F5E8C"/>
          <w:sz w:val="20"/>
        </w:rPr>
        <w:t>· 中国：中国推动构建人类命运共同体</w:t>
      </w:r>
    </w:p>
    <w:p w14:paraId="1F9624F8">
      <w:pPr>
        <w:spacing w:before="140" w:after="60"/>
      </w:pPr>
      <w:r>
        <w:rPr>
          <w:rFonts w:ascii="Hiragino Sans GB" w:hAnsi="Hiragino Sans GB" w:eastAsia="Hiragino Sans GB" w:cs="Hiragino Sans GB"/>
          <w:b/>
          <w:color w:val="1F5E8C"/>
          <w:sz w:val="22"/>
        </w:rPr>
        <w:t>3. 2026延庆一模Q19(2)——中国"推动重塑全球能源治理格局"的理论逻辑和价值意蕴</w:t>
      </w:r>
    </w:p>
    <w:p w14:paraId="7DF44F9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题面写中国以绿色能源合作让共建国家共同受益，避免单边支配式能源治理；设问问价值意蕴，需要把这种合作放回新型国际关系框架。</w:t>
      </w:r>
    </w:p>
    <w:p w14:paraId="3BB7851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结合材料二，运用《当代国际政治与经济》知识，说明中国“推动重塑全球能源治理格局”的理论逻辑和价值意蕴。</w:t>
      </w:r>
    </w:p>
    <w:p w14:paraId="180B2AA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绿色能源合作""共建国家共同受益""避免单边支配"三层并列摆出，指向中国能源治理路径是用共同发展替代支配关系。问"价值意蕴"，意蕴要解释这种能源治理范式对国际关系方向的撬动，而不是单纯描述能源合作。先把绿色能源合作中"共建共享、避免单边支配"的特征摆出，再写它推动构建相互尊重、公平正义、合作共赢的新型国际关系，进而接到对共建国家共同发展的实际意义。</w:t>
      </w:r>
    </w:p>
    <w:p w14:paraId="3CD058D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中国以绿色能源合作促进共建国家共同发展、避免单边支配的能源治理范式，有利于推动构建相互尊重、公平正义、合作共赢的新型国际关系。</w:t>
      </w:r>
    </w:p>
    <w:p w14:paraId="7E65A73A">
      <w:pPr>
        <w:spacing w:before="40" w:after="80"/>
      </w:pPr>
      <w:r>
        <w:rPr>
          <w:rFonts w:ascii="Hiragino Sans GB" w:hAnsi="Hiragino Sans GB" w:eastAsia="Hiragino Sans GB" w:cs="Hiragino Sans GB"/>
          <w:b/>
          <w:color w:val="5F6B73"/>
          <w:sz w:val="21"/>
        </w:rPr>
        <w:t>【同题组】</w:t>
      </w:r>
    </w:p>
    <w:p w14:paraId="235CA053">
      <w:pPr>
        <w:spacing w:after="60"/>
        <w:ind w:left="200" w:firstLine="0"/>
      </w:pPr>
      <w:r>
        <w:rPr>
          <w:rFonts w:ascii="Hiragino Sans GB" w:hAnsi="Hiragino Sans GB" w:eastAsia="Hiragino Sans GB" w:cs="Hiragino Sans GB"/>
          <w:b/>
          <w:color w:val="1F5E8C"/>
          <w:sz w:val="20"/>
        </w:rPr>
        <w:t>· 时代背景：和平与发展仍是时代主题</w:t>
      </w:r>
    </w:p>
    <w:p w14:paraId="512F9C08">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54791748">
      <w:pPr>
        <w:spacing w:after="60"/>
        <w:ind w:left="200" w:firstLine="0"/>
      </w:pPr>
      <w:r>
        <w:rPr>
          <w:rFonts w:ascii="Hiragino Sans GB" w:hAnsi="Hiragino Sans GB" w:eastAsia="Hiragino Sans GB" w:cs="Hiragino Sans GB"/>
          <w:b/>
          <w:color w:val="1F5E8C"/>
          <w:sz w:val="20"/>
        </w:rPr>
        <w:t>· 经济全球化：顺应经济全球化趋势，主动融入并推动深化</w:t>
      </w:r>
    </w:p>
    <w:p w14:paraId="15165C49">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政治多极化：相互尊重、公平正义、合作共赢的新型国际关系；共商共建共享的全球治理观；推动构建人类命运共同体</w:t>
      </w:r>
    </w:p>
    <w:p w14:paraId="49567B73">
      <w:pPr>
        <w:spacing w:after="60"/>
        <w:ind w:left="200" w:firstLine="0"/>
      </w:pPr>
      <w:r>
        <w:rPr>
          <w:rFonts w:ascii="Hiragino Sans GB" w:hAnsi="Hiragino Sans GB" w:eastAsia="Hiragino Sans GB" w:cs="Hiragino Sans GB"/>
          <w:b/>
          <w:color w:val="1F5E8C"/>
          <w:sz w:val="20"/>
        </w:rPr>
        <w:t>· 中国：中国推动构建人类命运共同体；坚持正确义利观</w:t>
      </w:r>
    </w:p>
    <w:p w14:paraId="29B3714D">
      <w:pPr>
        <w:spacing w:before="140" w:after="60"/>
      </w:pPr>
      <w:r>
        <w:rPr>
          <w:rFonts w:ascii="Hiragino Sans GB" w:hAnsi="Hiragino Sans GB" w:eastAsia="Hiragino Sans GB" w:cs="Hiragino Sans GB"/>
          <w:b/>
          <w:color w:val="1F5E8C"/>
          <w:sz w:val="22"/>
        </w:rPr>
        <w:t>4. 2026顺义二模Q20</w:t>
      </w:r>
    </w:p>
    <w:p w14:paraId="72D60DC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材料强调中国通过共享发展成果、促进文明互鉴，为动荡变革世界注入稳定性，体现相互尊重、公平正义、合作共赢的新型国际关系方向。</w:t>
      </w:r>
    </w:p>
    <w:p w14:paraId="75346A0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结合材料，运用《当代国际政治与经济》知识，谈谈对“今天的中国，明天的世界”的理解。</w:t>
      </w:r>
    </w:p>
    <w:p w14:paraId="3279E89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菌草技术、鲁班工坊、民生工程和发展合作跨越多个国家，呈现的是合作共赢而非阵营对抗、零和博弈。“中国好，世界会更好”应指向中国推动怎样的国际关系，而不是只说中国帮助了谁。先概括共享成果和文明互鉴的合作事实，再写相互尊重、公平正义、合作共赢的新型国际关系，进而接到世界稳定性。</w:t>
      </w:r>
    </w:p>
    <w:p w14:paraId="707A59D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中国通过共享发展成果、促进文明互鉴，为动荡变革的世界注入稳定性，推动构建相互尊重、公平正义、合作共赢的新型国际关系。</w:t>
      </w:r>
    </w:p>
    <w:p w14:paraId="5D45198C">
      <w:pPr>
        <w:spacing w:before="40" w:after="80"/>
      </w:pPr>
      <w:r>
        <w:rPr>
          <w:rFonts w:ascii="Hiragino Sans GB" w:hAnsi="Hiragino Sans GB" w:eastAsia="Hiragino Sans GB" w:cs="Hiragino Sans GB"/>
          <w:b/>
          <w:color w:val="5F6B73"/>
          <w:sz w:val="21"/>
        </w:rPr>
        <w:t>【同题组】 （本题8分）</w:t>
      </w:r>
    </w:p>
    <w:p w14:paraId="631868AC">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经济全球化：推动经济全球化朝着更加开放、包容、普惠、平衡、共赢方向发展；推进普惠包容的经济全球化，推动构建更加开放、包容的全球经济格局；互利共赢的开放战略</w:t>
      </w:r>
    </w:p>
    <w:p w14:paraId="61DC4AE6">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w:t>
      </w:r>
    </w:p>
    <w:p w14:paraId="56A94F8E">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08945641">
      <w:pPr>
        <w:spacing w:before="140" w:after="60"/>
      </w:pPr>
      <w:r>
        <w:rPr>
          <w:rFonts w:ascii="Hiragino Sans GB" w:hAnsi="Hiragino Sans GB" w:eastAsia="Hiragino Sans GB" w:cs="Hiragino Sans GB"/>
          <w:b/>
          <w:color w:val="1F5E8C"/>
          <w:sz w:val="22"/>
        </w:rPr>
        <w:t>5. 2026顺义一模Q20</w:t>
      </w:r>
    </w:p>
    <w:p w14:paraId="7D01E52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设问问南南合作“典范”的深层逻辑，材料中的科技小院与发展中国家共享农业技术、降低成本、培养人才，说明南南合作通过具体项目回应全球南方农业发展、民生改善和共同发展需求。</w:t>
      </w:r>
    </w:p>
    <w:p w14:paraId="58619ED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结合材料，运用《当代国际政治与经济》知识，阐述科技小院成为南南合作典范的深层逻辑。</w:t>
      </w:r>
    </w:p>
    <w:p w14:paraId="5C4FF5F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设问问南南合作“典范”的深层逻辑，材料中的科技共享、人才共育和成本降低体现的是平等互利、合作共赢的国际关系，而不是单向援助。由此可用相互尊重、公平正义、合作共赢的新型国际关系说明科技小院为什么具有典范意义。</w:t>
      </w:r>
    </w:p>
    <w:p w14:paraId="48CA70B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科技小院以技术共享、人才共育践行相互尊重、合作共赢的新型国际关系，推动南南合作走深走实。</w:t>
      </w:r>
    </w:p>
    <w:p w14:paraId="09959377">
      <w:pPr>
        <w:spacing w:before="40" w:after="80"/>
      </w:pPr>
      <w:r>
        <w:rPr>
          <w:rFonts w:ascii="Hiragino Sans GB" w:hAnsi="Hiragino Sans GB" w:eastAsia="Hiragino Sans GB" w:cs="Hiragino Sans GB"/>
          <w:b/>
          <w:color w:val="5F6B73"/>
          <w:sz w:val="21"/>
        </w:rPr>
        <w:t>【同题组】</w:t>
      </w:r>
    </w:p>
    <w:p w14:paraId="107E8235">
      <w:pPr>
        <w:spacing w:after="60"/>
        <w:ind w:left="200" w:firstLine="0"/>
      </w:pPr>
      <w:r>
        <w:rPr>
          <w:rFonts w:ascii="Hiragino Sans GB" w:hAnsi="Hiragino Sans GB" w:eastAsia="Hiragino Sans GB" w:cs="Hiragino Sans GB"/>
          <w:b/>
          <w:color w:val="1F5E8C"/>
          <w:sz w:val="20"/>
        </w:rPr>
        <w:t>· 时代背景：和平与发展仍是时代主题</w:t>
      </w:r>
    </w:p>
    <w:p w14:paraId="669B26B5">
      <w:pPr>
        <w:spacing w:after="60"/>
        <w:ind w:left="200" w:firstLine="0"/>
      </w:pPr>
      <w:r>
        <w:rPr>
          <w:rFonts w:ascii="Hiragino Sans GB" w:hAnsi="Hiragino Sans GB" w:eastAsia="Hiragino Sans GB" w:cs="Hiragino Sans GB"/>
          <w:b/>
          <w:color w:val="1F5E8C"/>
          <w:sz w:val="20"/>
        </w:rPr>
        <w:t>· 理论：国家间共同利益是国家合作的基础</w:t>
      </w:r>
    </w:p>
    <w:p w14:paraId="01F8B9FF">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w:t>
      </w:r>
    </w:p>
    <w:p w14:paraId="1B0FE999">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w:t>
      </w:r>
    </w:p>
    <w:p w14:paraId="38EC5916">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50268182">
      <w:pPr>
        <w:spacing w:before="140" w:after="60"/>
      </w:pPr>
      <w:r>
        <w:rPr>
          <w:rFonts w:ascii="Hiragino Sans GB" w:hAnsi="Hiragino Sans GB" w:eastAsia="Hiragino Sans GB" w:cs="Hiragino Sans GB"/>
          <w:b/>
          <w:color w:val="1F5E8C"/>
          <w:sz w:val="22"/>
        </w:rPr>
        <w:t>6. 2025朝阳期末Q21</w:t>
      </w:r>
    </w:p>
    <w:p w14:paraId="6CB3A4E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2406E51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503514A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分裂对抗、单边霸凌破坏政治环境，破解它要靠相互尊重、公平正义、合作共赢的新型国际关系。</w:t>
      </w:r>
    </w:p>
    <w:p w14:paraId="3F23670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大国外交致力于推动建立相互尊重、公平正义、合作共赢的新型国际关系，营造良好外部环境。</w:t>
      </w:r>
    </w:p>
    <w:p w14:paraId="129564E9">
      <w:pPr>
        <w:spacing w:before="40" w:after="80"/>
      </w:pPr>
      <w:r>
        <w:rPr>
          <w:rFonts w:ascii="Hiragino Sans GB" w:hAnsi="Hiragino Sans GB" w:eastAsia="Hiragino Sans GB" w:cs="Hiragino Sans GB"/>
          <w:b/>
          <w:color w:val="5F6B73"/>
          <w:sz w:val="21"/>
        </w:rPr>
        <w:t>【同题组】</w:t>
      </w:r>
    </w:p>
    <w:p w14:paraId="36117134">
      <w:pPr>
        <w:spacing w:after="60"/>
        <w:ind w:left="200" w:firstLine="0"/>
      </w:pPr>
      <w:r>
        <w:rPr>
          <w:rFonts w:ascii="Hiragino Sans GB" w:hAnsi="Hiragino Sans GB" w:eastAsia="Hiragino Sans GB" w:cs="Hiragino Sans GB"/>
          <w:b/>
          <w:color w:val="1F5E8C"/>
          <w:sz w:val="20"/>
        </w:rPr>
        <w:t>· 时代背景：和平与发展仍是时代主题</w:t>
      </w:r>
    </w:p>
    <w:p w14:paraId="46F8DD4B">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7974DAFC">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02A455F8">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117422A4">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10CF242D">
      <w:pPr>
        <w:spacing w:before="140" w:after="60"/>
      </w:pPr>
      <w:r>
        <w:rPr>
          <w:rFonts w:ascii="Hiragino Sans GB" w:hAnsi="Hiragino Sans GB" w:eastAsia="Hiragino Sans GB" w:cs="Hiragino Sans GB"/>
          <w:b/>
          <w:color w:val="1F5E8C"/>
          <w:sz w:val="22"/>
        </w:rPr>
        <w:t>7. 2024朝阳二模Q20</w:t>
      </w:r>
    </w:p>
    <w:p w14:paraId="3E7DA54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表格题先要求形成研讨共识，研讨背景集中呈现气温上升对粮食、生态、能源、基础设施和生命财产安全的威胁，因此必须先说明气候治理的全球公共问题属性。</w:t>
      </w:r>
    </w:p>
    <w:p w14:paraId="129A839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结合研讨背景，运用《当代国际政治与经济》知识，完成下表。</w:t>
      </w:r>
    </w:p>
    <w:p w14:paraId="3CB0032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发达国家担90%碳排放却减排不力，材料要的是公平合理、不分单方得失的治理；用相互尊重、公平正义、合作共赢的新型国际关系，才说得清以平等合作替代对立。</w:t>
      </w:r>
    </w:p>
    <w:p w14:paraId="3F3FE79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各方达成共识：各主权国家和国际组织应构建公平正义、合作共赢的新型国际关系，共商共建共享，合作应对气候变化。</w:t>
      </w:r>
    </w:p>
    <w:p w14:paraId="72DDEA9E">
      <w:pPr>
        <w:spacing w:before="40" w:after="80"/>
      </w:pPr>
      <w:r>
        <w:rPr>
          <w:rFonts w:ascii="Hiragino Sans GB" w:hAnsi="Hiragino Sans GB" w:eastAsia="Hiragino Sans GB" w:cs="Hiragino Sans GB"/>
          <w:b/>
          <w:color w:val="5F6B73"/>
          <w:sz w:val="21"/>
        </w:rPr>
        <w:t>【同题组】</w:t>
      </w:r>
    </w:p>
    <w:p w14:paraId="74A665D1">
      <w:pPr>
        <w:spacing w:after="60"/>
        <w:ind w:left="200" w:firstLine="0"/>
      </w:pPr>
      <w:r>
        <w:rPr>
          <w:rFonts w:ascii="Hiragino Sans GB" w:hAnsi="Hiragino Sans GB" w:eastAsia="Hiragino Sans GB" w:cs="Hiragino Sans GB"/>
          <w:b/>
          <w:color w:val="1F5E8C"/>
          <w:sz w:val="20"/>
        </w:rPr>
        <w:t>· 时代背景：气候变化给全人类带来巨大风险和挑战，气候治理已成为全球治理的重要议题之一</w:t>
      </w:r>
    </w:p>
    <w:p w14:paraId="2537A430">
      <w:pPr>
        <w:spacing w:after="60"/>
        <w:ind w:left="200" w:firstLine="0"/>
      </w:pPr>
      <w:r>
        <w:rPr>
          <w:rFonts w:ascii="Hiragino Sans GB" w:hAnsi="Hiragino Sans GB" w:eastAsia="Hiragino Sans GB" w:cs="Hiragino Sans GB"/>
          <w:b/>
          <w:color w:val="1F5E8C"/>
          <w:sz w:val="20"/>
        </w:rPr>
        <w:t>· 理论：国家间共同利益是国家合作的基础</w:t>
      </w:r>
    </w:p>
    <w:p w14:paraId="4E9E2C6E">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坚持开放合作、共享共赢、包容互鉴、共商共建；推动构建人类命运共同体；践行真正的多边主义；坚持共同但有区别的责任，要求发达国家为完善全球气候治理承担更多责任；跨国公司等全球企业，尤其是工业领域企业，应致力于技术创新，加快绿色低碳转型，努力降低碳排放</w:t>
      </w:r>
    </w:p>
    <w:p w14:paraId="7444D911">
      <w:pPr>
        <w:spacing w:before="140" w:after="60"/>
      </w:pPr>
      <w:r>
        <w:rPr>
          <w:rFonts w:ascii="Hiragino Sans GB" w:hAnsi="Hiragino Sans GB" w:eastAsia="Hiragino Sans GB" w:cs="Hiragino Sans GB"/>
          <w:b/>
          <w:color w:val="1F5E8C"/>
          <w:sz w:val="22"/>
        </w:rPr>
        <w:t>8. 2025海淀二模Q21</w:t>
      </w:r>
    </w:p>
    <w:p w14:paraId="24970A5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中国担任安理会轮值主席、推动讨论聚焦实质性问题并与全球南方国家发起“和平之友”小组，说明中国不仅参与联合国事务，也为全球治理提供理念和方案。</w:t>
      </w:r>
    </w:p>
    <w:p w14:paraId="0871AFE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结合材料，运用《当代国际政治与经济》知识，阐释“中国需要联合国，联合国也需要中国”。</w:t>
      </w:r>
    </w:p>
    <w:p w14:paraId="74759CF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要求阐释“中国需要联合国，联合国也需要中国”，材料里的全球南方、联合国、安理会、“和平之友”等线索都发生在多边合作和国际关系处理中。中国通过平等合作参与联合国事务，推动国际关系朝相互尊重、公平正义、合作共赢方向发展。</w:t>
      </w:r>
    </w:p>
    <w:p w14:paraId="7C605D4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中国在联合国贡献中国智慧和方案，推动构建相互尊重、公平正义、合作共赢的新型国际关系，故联合国也需要中国。</w:t>
      </w:r>
    </w:p>
    <w:p w14:paraId="0486D651">
      <w:pPr>
        <w:spacing w:before="40" w:after="80"/>
      </w:pPr>
      <w:r>
        <w:rPr>
          <w:rFonts w:ascii="Hiragino Sans GB" w:hAnsi="Hiragino Sans GB" w:eastAsia="Hiragino Sans GB" w:cs="Hiragino Sans GB"/>
          <w:b/>
          <w:color w:val="5F6B73"/>
          <w:sz w:val="21"/>
        </w:rPr>
        <w:t>【同题组】</w:t>
      </w:r>
    </w:p>
    <w:p w14:paraId="3DF05429">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政治多极化：相互尊重、公平正义、合作共赢的新型国际关系；推动全球治理体系变革完善，建立更加公正合理的国际政治经济新秩序；践行真正的多边主义</w:t>
      </w:r>
    </w:p>
    <w:p w14:paraId="310DBDD4">
      <w:pPr>
        <w:spacing w:after="60"/>
        <w:ind w:left="200" w:firstLine="0"/>
      </w:pPr>
      <w:r>
        <w:rPr>
          <w:rFonts w:ascii="Hiragino Sans GB" w:hAnsi="Hiragino Sans GB" w:eastAsia="Hiragino Sans GB" w:cs="Hiragino Sans GB"/>
          <w:b/>
          <w:color w:val="1F5E8C"/>
          <w:sz w:val="20"/>
        </w:rPr>
        <w:t>· 中国：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52808C25">
      <w:pPr>
        <w:spacing w:after="60"/>
        <w:ind w:left="200" w:firstLine="0"/>
      </w:pPr>
      <w:r>
        <w:rPr>
          <w:rFonts w:ascii="Hiragino Sans GB" w:hAnsi="Hiragino Sans GB" w:eastAsia="Hiragino Sans GB" w:cs="Hiragino Sans GB"/>
          <w:b/>
          <w:color w:val="1F5E8C"/>
          <w:sz w:val="20"/>
        </w:rPr>
        <w:t>· 联合国：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42467AAE">
      <w:pPr>
        <w:spacing w:before="140" w:after="60"/>
      </w:pPr>
      <w:r>
        <w:rPr>
          <w:rFonts w:ascii="Hiragino Sans GB" w:hAnsi="Hiragino Sans GB" w:eastAsia="Hiragino Sans GB" w:cs="Hiragino Sans GB"/>
          <w:b/>
          <w:color w:val="1F5E8C"/>
          <w:sz w:val="22"/>
        </w:rPr>
        <w:t>9. 2024朝阳一模Q21</w:t>
      </w:r>
    </w:p>
    <w:p w14:paraId="71C63DF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题目先要求分析“变局”中的经济形势，题目评价重点提示我国发展的外部环境日趋严峻、风险挑战增多，因此要先说明外部风险压力。</w:t>
      </w:r>
    </w:p>
    <w:p w14:paraId="2A559D8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结合上述资料，在分析我国当前经济形势的基础上，运用《当代国际政治与经济》知识，谈谈如何推动中国经济在变局中开新局。</w:t>
      </w:r>
    </w:p>
    <w:p w14:paraId="6936B74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外部环境严峻，开新局需要良好周边氛围；材料坚持“合作共赢”而非对抗零和，正对应推动构建相互尊重、公平正义、合作共赢的新型国际关系。</w:t>
      </w:r>
    </w:p>
    <w:p w14:paraId="66671ED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坚持合作共赢，推动构建相互尊重、公平正义、合作共赢的新型国际关系，为我国发展营造良好外部环境。</w:t>
      </w:r>
    </w:p>
    <w:p w14:paraId="67CBEC4B">
      <w:pPr>
        <w:spacing w:before="40" w:after="80"/>
      </w:pPr>
      <w:r>
        <w:rPr>
          <w:rFonts w:ascii="Hiragino Sans GB" w:hAnsi="Hiragino Sans GB" w:eastAsia="Hiragino Sans GB" w:cs="Hiragino Sans GB"/>
          <w:b/>
          <w:color w:val="5F6B73"/>
          <w:sz w:val="21"/>
        </w:rPr>
        <w:t>【同题组】</w:t>
      </w:r>
    </w:p>
    <w:p w14:paraId="24414A5D">
      <w:pPr>
        <w:spacing w:after="60"/>
        <w:ind w:left="200" w:firstLine="0"/>
      </w:pPr>
      <w:r>
        <w:rPr>
          <w:rFonts w:ascii="Hiragino Sans GB" w:hAnsi="Hiragino Sans GB" w:eastAsia="Hiragino Sans GB" w:cs="Hiragino Sans GB"/>
          <w:b/>
          <w:color w:val="1F5E8C"/>
          <w:sz w:val="20"/>
        </w:rPr>
        <w:t>· 时代背景：百年变局与外部风险挑战</w:t>
      </w:r>
    </w:p>
    <w:p w14:paraId="283CC6F8">
      <w:pPr>
        <w:spacing w:after="60"/>
        <w:ind w:left="200" w:firstLine="0"/>
      </w:pPr>
      <w:r>
        <w:rPr>
          <w:rFonts w:ascii="Hiragino Sans GB" w:hAnsi="Hiragino Sans GB" w:eastAsia="Hiragino Sans GB" w:cs="Hiragino Sans GB"/>
          <w:b/>
          <w:color w:val="1F5E8C"/>
          <w:sz w:val="20"/>
        </w:rPr>
        <w:t>· 经济全球化：推动建设开放型世界经济，深化国际分工与合作；提高开放型经济水平；利用两个市场两种资源优化全球资源配置；内外联通畅通国内国际双循环，提升国际循环质量</w:t>
      </w:r>
    </w:p>
    <w:p w14:paraId="2E5D558D">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政治多极化：相互尊重、公平正义、合作共赢的新型国际关系；在平等互利基础上开展合作，实现互利共赢；推动构建人类命运共同体；促进共同发展、维护持久和平，共同推进现代化</w:t>
      </w:r>
    </w:p>
    <w:p w14:paraId="1E7737BB">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中国：坚持总体国家安全观，统筹发展与安全，以新安全格局保障新发展格局；和平共处五项原则是我国对外关系基本准则；坚持独立自主、自力更生，增强发展主动权</w:t>
      </w:r>
    </w:p>
    <w:p w14:paraId="20841228">
      <w:pPr>
        <w:spacing w:before="140" w:after="60"/>
      </w:pPr>
      <w:r>
        <w:rPr>
          <w:rFonts w:ascii="Hiragino Sans GB" w:hAnsi="Hiragino Sans GB" w:eastAsia="Hiragino Sans GB" w:cs="Hiragino Sans GB"/>
          <w:b/>
          <w:color w:val="1F5E8C"/>
          <w:sz w:val="22"/>
        </w:rPr>
        <w:t>10. 2026石景山一模Q20</w:t>
      </w:r>
    </w:p>
    <w:p w14:paraId="73FF6A2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05C3107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运用《当代国际政治与经济》知识，任选两个关键词，说明中国倡议如何助推亚太合作。</w:t>
      </w:r>
    </w:p>
    <w:p w14:paraId="476A23D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中国倡议处处讲"共同"、深化合作共赢而非零和对抗，体现的是平等相待、合作而非角力的相处之道，对应相互尊重、公平正义、合作共赢的新型国际关系。</w:t>
      </w:r>
    </w:p>
    <w:p w14:paraId="10E66B9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中国倡议深化合作共赢，推动构建相互尊重、公平正义、合作共赢的新型国际关系，促进亚太团结合作。</w:t>
      </w:r>
    </w:p>
    <w:p w14:paraId="73C2DFFE">
      <w:pPr>
        <w:spacing w:before="40" w:after="80"/>
      </w:pPr>
      <w:r>
        <w:rPr>
          <w:rFonts w:ascii="Hiragino Sans GB" w:hAnsi="Hiragino Sans GB" w:eastAsia="Hiragino Sans GB" w:cs="Hiragino Sans GB"/>
          <w:b/>
          <w:color w:val="5F6B73"/>
          <w:sz w:val="21"/>
        </w:rPr>
        <w:t>【同题组】</w:t>
      </w:r>
    </w:p>
    <w:p w14:paraId="3711D1A0">
      <w:pPr>
        <w:spacing w:after="60"/>
        <w:ind w:left="200" w:firstLine="0"/>
      </w:pPr>
      <w:r>
        <w:rPr>
          <w:rFonts w:ascii="Hiragino Sans GB" w:hAnsi="Hiragino Sans GB" w:eastAsia="Hiragino Sans GB" w:cs="Hiragino Sans GB"/>
          <w:b/>
          <w:color w:val="1F5E8C"/>
          <w:sz w:val="20"/>
        </w:rPr>
        <w:t>· 时代背景：和平与发展仍是时代主题</w:t>
      </w:r>
    </w:p>
    <w:p w14:paraId="1F6D6619">
      <w:pPr>
        <w:spacing w:after="60"/>
        <w:ind w:left="200" w:firstLine="0"/>
      </w:pPr>
      <w:r>
        <w:rPr>
          <w:rFonts w:ascii="Hiragino Sans GB" w:hAnsi="Hiragino Sans GB" w:eastAsia="Hiragino Sans GB" w:cs="Hiragino Sans GB"/>
          <w:b/>
          <w:color w:val="1F5E8C"/>
          <w:sz w:val="20"/>
        </w:rPr>
        <w:t>· 理论：国家间共同利益是国家合作的基础</w:t>
      </w:r>
    </w:p>
    <w:p w14:paraId="717E1BE4">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经济全球化：推进贸易和投资自由化便利化；推动经济全球化朝着更加开放、包容、普惠、平衡、共赢方向发展；推进普惠包容的经济全球化；建设开放型世界经济；维护多边贸易体制</w:t>
      </w:r>
    </w:p>
    <w:p w14:paraId="2EF2C3DF">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政治多极化：相互尊重、公平正义、合作共赢的新型国际关系；在平等互利基础上开展合作，实现互利共赢；共商共建共享的全球治理观</w:t>
      </w:r>
    </w:p>
    <w:p w14:paraId="0F04BAF4">
      <w:pPr>
        <w:spacing w:after="60"/>
        <w:ind w:left="200" w:firstLine="0"/>
      </w:pPr>
      <w:r>
        <w:rPr>
          <w:rFonts w:ascii="Hiragino Sans GB" w:hAnsi="Hiragino Sans GB" w:eastAsia="Hiragino Sans GB" w:cs="Hiragino Sans GB"/>
          <w:b/>
          <w:color w:val="1F5E8C"/>
          <w:sz w:val="20"/>
        </w:rPr>
        <w:t>· 中国：中国推动构建人类命运共同体</w:t>
      </w:r>
    </w:p>
    <w:p w14:paraId="720DE1E3">
      <w:pPr>
        <w:spacing w:before="140" w:after="60"/>
      </w:pPr>
      <w:r>
        <w:rPr>
          <w:rFonts w:ascii="Hiragino Sans GB" w:hAnsi="Hiragino Sans GB" w:eastAsia="Hiragino Sans GB" w:cs="Hiragino Sans GB"/>
          <w:b/>
          <w:color w:val="1F5E8C"/>
          <w:sz w:val="22"/>
        </w:rPr>
        <w:t>11. 2024西城二模Q19中国答案的国际关系新思路</w:t>
      </w:r>
    </w:p>
    <w:p w14:paraId="3125219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题面把恃强凌弱、零和博弈、结盟对抗作为旧国际关系的问题，需要把中国答案放回当今世界主题之下，说明它顺应而非违背和平与发展的时代潮流。</w:t>
      </w:r>
    </w:p>
    <w:p w14:paraId="1EF9FD2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结合材料，阐述中国答案所体现的处理国际关系的新思路。</w:t>
      </w:r>
    </w:p>
    <w:p w14:paraId="148CA0A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旧逻辑是实力至上、结盟对抗，中国答案要换成相互尊重、公平正义、合作共赢的新型国际关系。</w:t>
      </w:r>
    </w:p>
    <w:p w14:paraId="256FEDE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中国答案超越实力至上的逻辑，倡导相互尊重、公平正义、合作共赢，构建新型国际关系，推动全球合作发展。</w:t>
      </w:r>
    </w:p>
    <w:p w14:paraId="64F76850">
      <w:pPr>
        <w:spacing w:before="40" w:after="80"/>
      </w:pPr>
      <w:r>
        <w:rPr>
          <w:rFonts w:ascii="Hiragino Sans GB" w:hAnsi="Hiragino Sans GB" w:eastAsia="Hiragino Sans GB" w:cs="Hiragino Sans GB"/>
          <w:b/>
          <w:color w:val="5F6B73"/>
          <w:sz w:val="21"/>
        </w:rPr>
        <w:t>【同题组】</w:t>
      </w:r>
    </w:p>
    <w:p w14:paraId="537F2BF1">
      <w:pPr>
        <w:spacing w:after="60"/>
        <w:ind w:left="200" w:firstLine="0"/>
      </w:pPr>
      <w:r>
        <w:rPr>
          <w:rFonts w:ascii="Hiragino Sans GB" w:hAnsi="Hiragino Sans GB" w:eastAsia="Hiragino Sans GB" w:cs="Hiragino Sans GB"/>
          <w:b/>
          <w:color w:val="1F5E8C"/>
          <w:sz w:val="20"/>
        </w:rPr>
        <w:t>· 时代背景：和平与发展仍是时代主题</w:t>
      </w:r>
    </w:p>
    <w:p w14:paraId="6ABBB24D">
      <w:pPr>
        <w:spacing w:after="60"/>
        <w:ind w:left="200" w:firstLine="0"/>
      </w:pPr>
      <w:r>
        <w:rPr>
          <w:rFonts w:ascii="Hiragino Sans GB" w:hAnsi="Hiragino Sans GB" w:eastAsia="Hiragino Sans GB" w:cs="Hiragino Sans GB"/>
          <w:b/>
          <w:color w:val="1F5E8C"/>
          <w:sz w:val="20"/>
        </w:rPr>
        <w:t>· 理论：国家间共同利益是国家合作的基础</w:t>
      </w:r>
    </w:p>
    <w:p w14:paraId="1520B630">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国际秩序和全球治理体系更加公正合理；推动构建人类命运共同体；践行真正的多边主义；推动国际关系民主化；超越集团政治、实力至上和少数国家垄断价值定义的治理逻辑</w:t>
      </w:r>
    </w:p>
    <w:p w14:paraId="491CE7D5">
      <w:pPr>
        <w:spacing w:after="60"/>
        <w:ind w:left="200" w:firstLine="0"/>
      </w:pPr>
      <w:r>
        <w:rPr>
          <w:rFonts w:ascii="Hiragino Sans GB" w:hAnsi="Hiragino Sans GB" w:eastAsia="Hiragino Sans GB" w:cs="Hiragino Sans GB"/>
          <w:b/>
          <w:color w:val="1F5E8C"/>
          <w:sz w:val="20"/>
        </w:rPr>
        <w:t>· 中国：中国推动构建人类命运共同体</w:t>
      </w:r>
    </w:p>
    <w:p w14:paraId="52E1FDBA">
      <w:pPr>
        <w:spacing w:before="140" w:after="60"/>
      </w:pPr>
      <w:r>
        <w:rPr>
          <w:rFonts w:ascii="Hiragino Sans GB" w:hAnsi="Hiragino Sans GB" w:eastAsia="Hiragino Sans GB" w:cs="Hiragino Sans GB"/>
          <w:b/>
          <w:color w:val="1F5E8C"/>
          <w:sz w:val="22"/>
        </w:rPr>
        <w:t>12. 2026东城期末Q20</w:t>
      </w:r>
    </w:p>
    <w:p w14:paraId="76E95C8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材料列出共建“一带一路”、促成沙特伊朗历史性和解、推动设立“文明对话国际日”、推动建立国际调解院等行动，分别对应发展合作、安全对话、文明互鉴和治理公正。</w:t>
      </w:r>
    </w:p>
    <w:p w14:paraId="38908C6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结合材料，运用《当代国际政治与经济》知识，分析四大全球倡议如何系统推动构建人类命运共同体。</w:t>
      </w:r>
    </w:p>
    <w:p w14:paraId="105324C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四大全球倡议不是四句口号，而是把发展、安全、文明、治理四类全球难题转化为合作行动。共建“一带一路”体现合作共赢，沙伊和解和国际调解院体现以对话处理争端，文明对话体现尊重差异，治理倡议体现规则公正；这些共同指向相互尊重、公平正义、合作共赢的新型国际关系。</w:t>
      </w:r>
    </w:p>
    <w:p w14:paraId="45EACDA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四大全球倡议通过发展合作、安全对话、文明互鉴和治理公正，推动各国以相互尊重处理差异、以公平正义完善规则、以合作共赢解决共同问题，为构建新型国际关系并推动人类命运共同体提供支撑。</w:t>
      </w:r>
    </w:p>
    <w:p w14:paraId="0B0659B8">
      <w:pPr>
        <w:spacing w:before="40" w:after="80"/>
      </w:pPr>
      <w:r>
        <w:rPr>
          <w:rFonts w:ascii="Hiragino Sans GB" w:hAnsi="Hiragino Sans GB" w:eastAsia="Hiragino Sans GB" w:cs="Hiragino Sans GB"/>
          <w:b/>
          <w:color w:val="5F6B73"/>
          <w:sz w:val="21"/>
        </w:rPr>
        <w:t>【同题组】</w:t>
      </w:r>
    </w:p>
    <w:p w14:paraId="4FBA106C">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政治多极化：相互尊重、公平正义、合作共赢的新型国际关系；共商共建共享的全球治理观；推动国际秩序和全球治理体系更加公正合理；推动构建人类命运共同体</w:t>
      </w:r>
    </w:p>
    <w:p w14:paraId="60ABB33B">
      <w:pPr>
        <w:spacing w:after="60"/>
        <w:ind w:left="200" w:firstLine="0"/>
      </w:pPr>
      <w:r>
        <w:rPr>
          <w:rFonts w:ascii="Hiragino Sans GB" w:hAnsi="Hiragino Sans GB" w:eastAsia="Hiragino Sans GB" w:cs="Hiragino Sans GB"/>
          <w:b/>
          <w:color w:val="1F5E8C"/>
          <w:sz w:val="20"/>
        </w:rPr>
        <w:t>· 中国：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pPr>
        <w:spacing w:before="140" w:after="60"/>
      </w:pPr>
      <w:r>
        <w:rPr>
          <w:rFonts w:ascii="Hiragino Sans GB" w:hAnsi="Hiragino Sans GB" w:eastAsia="Hiragino Sans GB" w:cs="Hiragino Sans GB"/>
          <w:b/>
          <w:color w:val="1F5E8C"/>
          <w:sz w:val="22"/>
        </w:rPr>
        <w:t>13. 2025朝阳二模Q21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中国同周边17国达成构建命运共同体共识，与25国共建"一带一路"，周边工作的世界意义指向国际秩序方向上。</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结合材料，运用《当代国际政治与经济》知识，说明我国为什么要努力开创周边工作新局面。</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材料把"周边17国构建命运共同体共识""与25国共建一带一路"作为周边工作的核心成果，指向周边工作的意义超出双边，外溢到整个国际关系方向。问"为什么要"开创周边工作新局面，回答之一指向周边工作对全球国际关系方向的塑造作用。先把17国共识与25国共建作为周边合作的具体进展摆出，再写中国推动建设以合作共赢为核心的新型国际关系，进而接到为变乱交织的世界提供秩序方向。</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中国携手周边国家深化区域合作、共建"一带一路"和命运共同体，推动建设以合作共赢为核心的新型国际关系，为变乱交织的世界提供秩序方向。</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经济全球化：推进贸易和投资自由化便利化；推动区域经济融合与区域经济一体化；通过区域经济合作维护自由贸易和以世界贸易组织为核心的多边贸易体制</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政治多极化：相互尊重、公平正义、合作共赢的新型国际关系；维护地区和平与稳定；推动国际秩序和全球治理体系更加公正合理；推动国际关系民主化</w:t>
      </w:r>
    </w:p>
    <w:p w14:paraId="1E7737BB">
      <w:pPr>
        <w:spacing w:after="60"/>
        <w:ind w:left="200" w:firstLine="0"/>
      </w:pPr>
      <w:r>
        <w:rPr>
          <w:rFonts w:ascii="Hiragino Sans GB" w:hAnsi="Hiragino Sans GB" w:eastAsia="Hiragino Sans GB" w:cs="Hiragino Sans GB"/>
          <w:b/>
          <w:color w:val="1F5E8C"/>
          <w:sz w:val="20"/>
        </w:rPr>
        <w:t>· 中国：周边工作新局面四定位：发展繁荣的重要基础、维护国家安全的重点、运筹外交全局的首要、推动构建人类命运共同体的关键；中国推动构建人类命运共同体；民心相通与文明互鉴</w:t>
      </w:r>
    </w:p>
    <w:p>
      <w:pPr/>
    </w:p>
    <w:p>
      <w:pPr/>
    </w:p>
    <w:p>
      <w:pPr>
        <w:spacing w:before="140" w:after="60"/>
      </w:pPr>
      <w:r>
        <w:rPr>
          <w:rFonts w:ascii="Hiragino Sans GB" w:hAnsi="Hiragino Sans GB" w:eastAsia="Hiragino Sans GB" w:cs="Hiragino Sans GB"/>
          <w:b/>
          <w:color w:val="1F5E8C"/>
          <w:sz w:val="22"/>
        </w:rPr>
        <w:t>14. 2025门头沟一模Q19</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题面"以共生消解零和、以共享替代支配"直接对应合作共赢的新型国际关系；问中国做"赋能型大国"的世界意义，要把中国现代化成果转化为世界共同发展机遇，重塑国际关系底色。</w:t>
      </w:r>
    </w:p>
    <w:p>
      <w:pPr>
        <w:spacing w:before="40" w:after="80"/>
      </w:pPr>
      <w:r>
        <w:rPr>
          <w:rFonts w:ascii="Hiragino Sans GB" w:hAnsi="Hiragino Sans GB" w:eastAsia="Hiragino Sans GB" w:cs="Hiragino Sans GB"/>
          <w:b/>
          <w:color w:val="546A7B"/>
          <w:sz w:val="21"/>
        </w:rPr>
        <w:t>【设问】 结合材料，运用《当代国际政治与经济》的相关知识，分析中国做“赋能型大国”的世界意义？</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用"以共生消解零和、以共享替代支配"这种结构化短语，把"赋能型大国"与旧大国关系并列摆出，指向这是国际关系底色的根本转换。问"世界意义"，意义指向中国行为对国际关系性质的重塑，而不是中国能力的描述。先把"以共生消解零和、以共享替代支配"作为中国行为的核心特征摆出，再写中国推动共建以合作共赢为核心的新型国际关系，进而接到中国现代化成果转化为世界共同发展机遇。</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中国坚持以共生消解零和、以共享替代支配，推动共建以合作共赢为核心的新型国际关系，使中国现代化成果转化为世界共同发展机遇。</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经济全球化：推动经济全球化朝着更加开放、包容、普惠、平衡、共赢方向发展；中国市场红利与全球经济包容性增长</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w:t>
      </w:r>
    </w:p>
    <w:p w14:paraId="1E7737BB">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中国：贡献中国智慧、中国方案、中国力量；中国推动构建人类命运共同体；倡导文明平等互鉴，弘扬全人类共同价值，尊重世界文明多样性；促进技术共享和民生改善，为全球可持续发展贡献力量</w:t>
      </w:r>
    </w:p>
    <w:p>
      <w:pPr/>
    </w:p>
    <w:p>
      <w:pPr/>
    </w:p>
    <w:p>
      <w:pPr>
        <w:spacing w:before="140" w:after="60"/>
      </w:pPr>
      <w:r>
        <w:rPr>
          <w:rFonts w:ascii="Hiragino Sans GB" w:hAnsi="Hiragino Sans GB" w:eastAsia="Hiragino Sans GB" w:cs="Hiragino Sans GB"/>
          <w:b/>
          <w:color w:val="1F5E8C"/>
          <w:sz w:val="22"/>
        </w:rPr>
        <w:t>15. 2026丰台期末Q21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目要求围绕“四大全球倡议为构建人类命运共同体凝聚磅礴合力”写短评，题干呈现四大全球倡议回应时代课题、凝聚国际共识与共同未来之间的关系。回答这一关系时，应说明相关合作同时增进各方利益，不能只解释为单方面受益或单向援助。</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结合材料，运用《当代国际政治与经济》知识，以“四大全球倡议为构建人类命运共同体凝聚磅礴合力”为主题，撰写一篇短评。</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围绕“四大全球倡议为构建人类命运共同体凝聚磅礴合力”写短评，材料呈现四大全球倡议回应时代课题、凝聚国际共识与共同未来之间的关系。四项倡议强调平等合作、对话协商和共同受益，区别于零和对抗，体现的是相互尊重、公平正义、合作共赢的新型国际关系。</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四大全球倡议为构建人类命运共同体凝聚合作力量，有利于推动构建相互尊重、公平正义、合作共赢的新型国际关系。</w:t>
      </w:r>
    </w:p>
    <w:p w14:paraId="55B003F9">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时代背景：和平与发展仍是时代主题</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政治多极化：相互尊重、公平正义、合作共赢的新型国际关系；共商共建共享的全球治理观；践行真正的多边主义</w:t>
      </w:r>
    </w:p>
    <w:p>
      <w:pPr/>
    </w:p>
    <w:p>
      <w:pPr/>
    </w:p>
    <w:p>
      <w:pPr>
        <w:spacing w:before="140" w:after="60"/>
      </w:pPr>
      <w:r>
        <w:rPr>
          <w:rFonts w:ascii="Hiragino Sans GB" w:hAnsi="Hiragino Sans GB" w:eastAsia="Hiragino Sans GB" w:cs="Hiragino Sans GB"/>
          <w:b/>
          <w:color w:val="1F5E8C"/>
          <w:sz w:val="22"/>
        </w:rPr>
        <w:t>16. 2026通州一模Q19</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材料中习近平主席强调推动中美关系迈向相互尊重、合作共赢，并提出大国要带头讲平等、讲法治、讲合作、讲诚信。</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结合材料，运用《当代国际政治与经济》知识，分析中国元首外交如何为世界注入稳定性与正能量。（8分）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材料直接出现“相互尊重、合作共赢”和“平等、法治、合作、诚信”，这些不是普通外交修辞，而是处理国际关系新思路的关键词，应上升到新型国际关系。</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中国元首外交推动构建相互尊重、公平正义、合作共赢的新型国际关系，引导大国关系和国际交往走向平等、法治、合作、诚信。</w:t>
      </w:r>
    </w:p>
    <w:p w14:paraId="55B003F9">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时代背景：和平与发展仍是时代主题</w:t>
      </w:r>
    </w:p>
    <w:p w14:paraId="1E7737BB">
      <w:pPr>
        <w:spacing w:after="60"/>
        <w:ind w:left="200" w:firstLine="0"/>
      </w:pPr>
      <w:r>
        <w:rPr>
          <w:rFonts w:ascii="Hiragino Sans GB" w:hAnsi="Hiragino Sans GB" w:eastAsia="Hiragino Sans GB" w:cs="Hiragino Sans GB"/>
          <w:b/>
          <w:color w:val="1F5E8C"/>
          <w:sz w:val="20"/>
        </w:rPr>
        <w:t>· 理论：共同利益是合作的基础</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政治多极化：相互尊重、公平正义、合作共赢的新型国际关系；国际关系民主化与国际政治经济新秩序</w:t>
      </w:r>
    </w:p>
    <w:p w14:paraId="1E7737BB">
      <w:pPr>
        <w:spacing w:after="60"/>
        <w:ind w:left="200" w:firstLine="0"/>
      </w:pPr>
      <w:r>
        <w:rPr>
          <w:rFonts w:ascii="Hiragino Sans GB" w:hAnsi="Hiragino Sans GB" w:eastAsia="Hiragino Sans GB" w:cs="Hiragino Sans GB"/>
          <w:b/>
          <w:color w:val="1F5E8C"/>
          <w:sz w:val="20"/>
        </w:rPr>
        <w:t>· 中国：中国特色大国外交与人类命运共同体</w:t>
      </w:r>
    </w:p>
    <w:p w14:paraId="1E7737BB">
      <w:pPr>
        <w:spacing w:after="60"/>
        <w:ind w:left="200" w:firstLine="0"/>
      </w:pPr>
      <w:r>
        <w:rPr>
          <w:rFonts w:ascii="Hiragino Sans GB" w:hAnsi="Hiragino Sans GB" w:eastAsia="Hiragino Sans GB" w:cs="Hiragino Sans GB"/>
          <w:b/>
          <w:color w:val="1F5E8C"/>
          <w:sz w:val="20"/>
        </w:rPr>
        <w:t>· 联合国：遵循联合国宪章宗旨和原则</w:t>
      </w:r>
    </w:p>
    <w:p>
      <w:pPr/>
    </w:p>
    <w:p>
      <w:pPr/>
    </w:p>
    <w:p w14:paraId="50C6D7BD">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核心答题点：在平等互利基础上开展合作，实现互利共赢</w:t>
      </w:r>
    </w:p>
    <w:p w14:paraId="1766BF48">
      <w:pPr>
        <w:spacing w:before="140" w:after="60"/>
      </w:pPr>
      <w:r>
        <w:rPr>
          <w:rFonts w:ascii="Hiragino Sans GB" w:hAnsi="Hiragino Sans GB" w:eastAsia="Hiragino Sans GB" w:cs="Hiragino Sans GB"/>
          <w:b/>
          <w:color w:val="1F5E8C"/>
          <w:sz w:val="22"/>
        </w:rPr>
        <w:t>1. 2025丰台期末Q20——中非达成战略性共识的理论逻辑和价值意蕴</w:t>
      </w:r>
    </w:p>
    <w:p w14:paraId="58EF318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题面写中非围绕全球倡议、反对保护主义和提升发展中国家发言权达成共识；设问问理论逻辑，回答合作可持续性时须强调主权平等和互利。</w:t>
      </w:r>
    </w:p>
    <w:p w14:paraId="3524CFA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阅读材料，运用《当代国际政治与经济》知识，阐明中非达成一系列战略性共识的理论逻辑和价值意蕴。</w:t>
      </w:r>
    </w:p>
    <w:p w14:paraId="1AB32CA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全球倡议""反对保护主义""提升发展中国家发言权"三件事并写为中非达成共识的内容；这三项落在不同层面，但都把双方放在彼此对等的地位。问"理论逻辑"要给出共识能形成并持续的国家间关系基础，不能只写合作清单；必须解释为什么中非合作不会沦为援助式或附加条件式安排。先把中非围绕全球倡议、反对保护主义、提升发展中国家发言权达成的共识接为对等合作的事实证据，再用平等互利的国家间合作原则解释共识为何成立，最后指向推动南方国家联合自强的价值意蕴。</w:t>
      </w:r>
    </w:p>
    <w:p w14:paraId="33C4D5C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中非在平等互利基础上开展合作，围绕全球发展、安全、文明倡议形成战略共识，推动南方国家联合自强。</w:t>
      </w:r>
    </w:p>
    <w:p w14:paraId="4FB75524">
      <w:pPr>
        <w:spacing w:before="40" w:after="80"/>
      </w:pPr>
      <w:r>
        <w:rPr>
          <w:rFonts w:ascii="Hiragino Sans GB" w:hAnsi="Hiragino Sans GB" w:eastAsia="Hiragino Sans GB" w:cs="Hiragino Sans GB"/>
          <w:b/>
          <w:color w:val="5F6B73"/>
          <w:sz w:val="21"/>
        </w:rPr>
        <w:t>【同题组】</w:t>
      </w:r>
    </w:p>
    <w:p w14:paraId="0C25028D">
      <w:pPr>
        <w:spacing w:after="60"/>
        <w:ind w:left="200" w:firstLine="0"/>
      </w:pPr>
      <w:r>
        <w:rPr>
          <w:rFonts w:ascii="Hiragino Sans GB" w:hAnsi="Hiragino Sans GB" w:eastAsia="Hiragino Sans GB" w:cs="Hiragino Sans GB"/>
          <w:b/>
          <w:color w:val="1F5E8C"/>
          <w:sz w:val="20"/>
        </w:rPr>
        <w:t>· 时代背景：和平与发展仍是时代主题</w:t>
      </w:r>
    </w:p>
    <w:p w14:paraId="23C769B9">
      <w:pPr>
        <w:spacing w:after="60"/>
        <w:ind w:left="200" w:firstLine="0"/>
      </w:pPr>
      <w:r>
        <w:rPr>
          <w:rFonts w:ascii="Hiragino Sans GB" w:hAnsi="Hiragino Sans GB" w:eastAsia="Hiragino Sans GB" w:cs="Hiragino Sans GB"/>
          <w:b/>
          <w:color w:val="1F5E8C"/>
          <w:sz w:val="20"/>
        </w:rPr>
        <w:t>· 理论：国家间共同利益是国家合作的基础</w:t>
      </w:r>
    </w:p>
    <w:p w14:paraId="6B7E5B43">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政治多极化：相互尊重、公平正义、合作共赢的新型国际关系；在平等互利基础上开展合作，实现互利共赢；共商共建共享的全球治理观；促进共同发展、维护持久和平，共同推进现代化；推动国际关系民主化</w:t>
      </w:r>
    </w:p>
    <w:p w14:paraId="4AF0CB6F">
      <w:pPr>
        <w:spacing w:after="60"/>
        <w:ind w:left="200" w:firstLine="0"/>
      </w:pPr>
      <w:r>
        <w:rPr>
          <w:rFonts w:ascii="Hiragino Sans GB" w:hAnsi="Hiragino Sans GB" w:eastAsia="Hiragino Sans GB" w:cs="Hiragino Sans GB"/>
          <w:b/>
          <w:color w:val="1F5E8C"/>
          <w:sz w:val="20"/>
        </w:rPr>
        <w:t>· 中国：中国推动构建人类命运共同体</w:t>
      </w:r>
    </w:p>
    <w:p w14:paraId="7B3CF045">
      <w:pPr>
        <w:spacing w:before="140" w:after="60"/>
      </w:pPr>
      <w:r>
        <w:rPr>
          <w:rFonts w:ascii="Hiragino Sans GB" w:hAnsi="Hiragino Sans GB" w:eastAsia="Hiragino Sans GB" w:cs="Hiragino Sans GB"/>
          <w:b/>
          <w:color w:val="1F5E8C"/>
          <w:sz w:val="22"/>
        </w:rPr>
        <w:t>2. 2025东城期末Q20——评价欧盟对中国新能源汽车征收临时反补贴税</w:t>
      </w:r>
    </w:p>
    <w:p w14:paraId="5EC6B3E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题面写中方通过磋商方式回应欧盟反补贴税，并提出建设性解决方案；写认识短文谈到中国处理国际经贸争端的取向，"互利共赢"与"和平谈判方式"是并列写法。</w:t>
      </w:r>
    </w:p>
    <w:p w14:paraId="01942AB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运用《当代国际政治与经济》知识，写一篇短文，谈谈你对上述材料的认识。要求：题目自拟，观点明确，逻辑清晰，200字左右。</w:t>
      </w:r>
    </w:p>
    <w:p w14:paraId="0503B60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短评须防把倡议写成中国单方施惠，材料指向各方“共同未来”；用相互尊重、公平正义、合作共赢的新型国际关系，才说清这是以平等合作取代零和。</w:t>
      </w:r>
    </w:p>
    <w:p w14:paraId="6C7D160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中方主张通过磋商解决中欧新能源汽车贸易争端，坚持互利共赢，推动贸易自由便利并维护市场秩序。</w:t>
      </w:r>
    </w:p>
    <w:p w14:paraId="33D9B19C">
      <w:pPr>
        <w:spacing w:before="40" w:after="80"/>
      </w:pPr>
      <w:r>
        <w:rPr>
          <w:rFonts w:ascii="Hiragino Sans GB" w:hAnsi="Hiragino Sans GB" w:eastAsia="Hiragino Sans GB" w:cs="Hiragino Sans GB"/>
          <w:b/>
          <w:color w:val="5F6B73"/>
          <w:sz w:val="21"/>
        </w:rPr>
        <w:t>【同题组】</w:t>
      </w:r>
    </w:p>
    <w:p w14:paraId="4A8C684A">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52D0D4AA">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w:t>
      </w:r>
    </w:p>
    <w:p w14:paraId="009CB064">
      <w:pPr>
        <w:spacing w:after="60"/>
        <w:ind w:left="200" w:firstLine="0"/>
      </w:pPr>
      <w:r>
        <w:rPr>
          <w:rFonts w:ascii="Hiragino Sans GB" w:hAnsi="Hiragino Sans GB" w:eastAsia="Hiragino Sans GB" w:cs="Hiragino Sans GB"/>
          <w:b/>
          <w:color w:val="1F5E8C"/>
          <w:sz w:val="20"/>
        </w:rPr>
        <w:t>· 政治多极化：在平等互利基础上开展合作，实现互利共赢；推动国际关系民主化、和平解决国际争端</w:t>
      </w:r>
    </w:p>
    <w:p w14:paraId="5F30FBD3">
      <w:pPr>
        <w:spacing w:after="60"/>
        <w:ind w:left="200" w:firstLine="0"/>
      </w:pPr>
      <w:r>
        <w:rPr>
          <w:rFonts w:ascii="Hiragino Sans GB" w:hAnsi="Hiragino Sans GB" w:eastAsia="Hiragino Sans GB" w:cs="Hiragino Sans GB"/>
          <w:b/>
          <w:color w:val="1F5E8C"/>
          <w:sz w:val="20"/>
        </w:rPr>
        <w:t>· 中国：中国推进绿色低碳转型并参与全球气候治理</w:t>
      </w:r>
    </w:p>
    <w:p w14:paraId="687CB853">
      <w:pPr>
        <w:spacing w:before="140" w:after="60"/>
      </w:pPr>
      <w:r>
        <w:rPr>
          <w:rFonts w:ascii="Hiragino Sans GB" w:hAnsi="Hiragino Sans GB" w:eastAsia="Hiragino Sans GB" w:cs="Hiragino Sans GB"/>
          <w:b/>
          <w:color w:val="1F5E8C"/>
          <w:sz w:val="22"/>
        </w:rPr>
        <w:t>3. 2026顺义一模Q20</w:t>
      </w:r>
    </w:p>
    <w:p w14:paraId="4BC74F4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设问问南南合作“典范”的深层逻辑，材料中的科技小院与发展中国家共享农业技术、降低成本、培养人才，说明南南合作通过具体项目回应全球南方农业发展、民生改善和共同发展需求。</w:t>
      </w:r>
    </w:p>
    <w:p w14:paraId="74A6966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结合材料，运用《当代国际政治与经济》知识，阐述科技小院成为南南合作典范的深层逻辑。</w:t>
      </w:r>
    </w:p>
    <w:p w14:paraId="76C5DE6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巴西科技小院帮农户作业时间缩短80%、成本降六到八成，受援国得实惠、中国拓空间，双方都得利正对应在平等互利基础上开展合作、实现互利共赢。</w:t>
      </w:r>
    </w:p>
    <w:p w14:paraId="17A46FE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科技小院在平等互利基础上开展农业合作，提高生产率、降低成本、共享发展成果，实现了中国与南方国家互利共赢。</w:t>
      </w:r>
    </w:p>
    <w:p w14:paraId="4B00497B">
      <w:pPr>
        <w:spacing w:before="40" w:after="80"/>
      </w:pPr>
      <w:r>
        <w:rPr>
          <w:rFonts w:ascii="Hiragino Sans GB" w:hAnsi="Hiragino Sans GB" w:eastAsia="Hiragino Sans GB" w:cs="Hiragino Sans GB"/>
          <w:b/>
          <w:color w:val="5F6B73"/>
          <w:sz w:val="21"/>
        </w:rPr>
        <w:t>【同题组】</w:t>
      </w:r>
    </w:p>
    <w:p w14:paraId="40FC8DDE">
      <w:pPr>
        <w:spacing w:after="60"/>
        <w:ind w:left="200" w:firstLine="0"/>
      </w:pPr>
      <w:r>
        <w:rPr>
          <w:rFonts w:ascii="Hiragino Sans GB" w:hAnsi="Hiragino Sans GB" w:eastAsia="Hiragino Sans GB" w:cs="Hiragino Sans GB"/>
          <w:b/>
          <w:color w:val="1F5E8C"/>
          <w:sz w:val="20"/>
        </w:rPr>
        <w:t>· 时代背景：和平与发展仍是时代主题</w:t>
      </w:r>
    </w:p>
    <w:p w14:paraId="501786D4">
      <w:pPr>
        <w:spacing w:after="60"/>
        <w:ind w:left="200" w:firstLine="0"/>
      </w:pPr>
      <w:r>
        <w:rPr>
          <w:rFonts w:ascii="Hiragino Sans GB" w:hAnsi="Hiragino Sans GB" w:eastAsia="Hiragino Sans GB" w:cs="Hiragino Sans GB"/>
          <w:b/>
          <w:color w:val="1F5E8C"/>
          <w:sz w:val="20"/>
        </w:rPr>
        <w:t>· 理论：国家间共同利益是国家合作的基础</w:t>
      </w:r>
    </w:p>
    <w:p w14:paraId="3EF97D46">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w:t>
      </w:r>
    </w:p>
    <w:p w14:paraId="54E1F4B8">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w:t>
      </w:r>
    </w:p>
    <w:p w14:paraId="37157AE4">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520DD53B">
      <w:pPr>
        <w:spacing w:before="140" w:after="60"/>
      </w:pPr>
      <w:r>
        <w:rPr>
          <w:rFonts w:ascii="Hiragino Sans GB" w:hAnsi="Hiragino Sans GB" w:eastAsia="Hiragino Sans GB" w:cs="Hiragino Sans GB"/>
          <w:b/>
          <w:color w:val="1F5E8C"/>
          <w:sz w:val="22"/>
        </w:rPr>
        <w:t>4. 2024朝阳一模Q21</w:t>
      </w:r>
    </w:p>
    <w:p w14:paraId="0D508C8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题目先要求分析“变局”中的经济形势，题目评价重点提示我国发展的外部环境日趋严峻、风险挑战增多，因此要先说明外部风险压力。</w:t>
      </w:r>
    </w:p>
    <w:p w14:paraId="66B26DE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结合上述资料，在分析我国当前经济形势的基础上，运用《当代国际政治与经济》知识，谈谈如何推动中国经济在变局中开新局。</w:t>
      </w:r>
    </w:p>
    <w:p w14:paraId="026613D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材料讲“在谋求本国发展中促进各国共同发展”，不是单方取利；这种各方都得益的处事方式，落到在平等互利基础上开展合作，实现互利共赢这一术语。</w:t>
      </w:r>
    </w:p>
    <w:p w14:paraId="515F03F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在谋求本国发展中促进各国共同发展，在平等互利基础上开展合作、实现互利共赢，为开新局营造良好环境。</w:t>
      </w:r>
    </w:p>
    <w:p w14:paraId="7E905B39">
      <w:pPr>
        <w:spacing w:before="40" w:after="80"/>
      </w:pPr>
      <w:r>
        <w:rPr>
          <w:rFonts w:ascii="Hiragino Sans GB" w:hAnsi="Hiragino Sans GB" w:eastAsia="Hiragino Sans GB" w:cs="Hiragino Sans GB"/>
          <w:b/>
          <w:color w:val="5F6B73"/>
          <w:sz w:val="21"/>
        </w:rPr>
        <w:t>【同题组】</w:t>
      </w:r>
    </w:p>
    <w:p w14:paraId="19730724">
      <w:pPr>
        <w:spacing w:after="60"/>
        <w:ind w:left="200" w:firstLine="0"/>
      </w:pPr>
      <w:r>
        <w:rPr>
          <w:rFonts w:ascii="Hiragino Sans GB" w:hAnsi="Hiragino Sans GB" w:eastAsia="Hiragino Sans GB" w:cs="Hiragino Sans GB"/>
          <w:b/>
          <w:color w:val="1F5E8C"/>
          <w:sz w:val="20"/>
        </w:rPr>
        <w:t>· 时代背景：百年变局与外部风险挑战</w:t>
      </w:r>
    </w:p>
    <w:p w14:paraId="53F21824">
      <w:pPr>
        <w:spacing w:after="60"/>
        <w:ind w:left="200" w:firstLine="0"/>
      </w:pPr>
      <w:r>
        <w:rPr>
          <w:rFonts w:ascii="Hiragino Sans GB" w:hAnsi="Hiragino Sans GB" w:eastAsia="Hiragino Sans GB" w:cs="Hiragino Sans GB"/>
          <w:b/>
          <w:color w:val="1F5E8C"/>
          <w:sz w:val="20"/>
        </w:rPr>
        <w:t>· 经济全球化：推动建设开放型世界经济，深化国际分工与合作；提高开放型经济水平；利用两个市场两种资源优化全球资源配置；内外联通畅通国内国际双循环，提升国际循环质量</w:t>
      </w:r>
    </w:p>
    <w:p w14:paraId="6386AC84">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政治多极化：相互尊重、公平正义、合作共赢的新型国际关系；在平等互利基础上开展合作，实现互利共赢；推动构建人类命运共同体；促进共同发展、维护持久和平，共同推进现代化</w:t>
      </w:r>
    </w:p>
    <w:p w14:paraId="1E7737BB">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中国：坚持总体国家安全观，统筹发展与安全，以新安全格局保障新发展格局；和平共处五项原则是我国对外关系基本准则；坚持独立自主、自力更生，增强发展主动权</w:t>
      </w:r>
    </w:p>
    <w:p w14:paraId="157A950D">
      <w:pPr>
        <w:spacing w:before="140" w:after="60"/>
      </w:pPr>
      <w:r>
        <w:rPr>
          <w:rFonts w:ascii="Hiragino Sans GB" w:hAnsi="Hiragino Sans GB" w:eastAsia="Hiragino Sans GB" w:cs="Hiragino Sans GB"/>
          <w:b/>
          <w:color w:val="1F5E8C"/>
          <w:sz w:val="22"/>
        </w:rPr>
        <w:t>5. 2026石景山一模Q20</w:t>
      </w:r>
    </w:p>
    <w:p w14:paraId="1E72907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18D26A5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运用《当代国际政治与经济》知识，任选两个关键词，说明中国倡议如何助推亚太合作。</w:t>
      </w:r>
    </w:p>
    <w:p w14:paraId="5F19B29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"五个共同"立足亚太各国共同利益、寻找更多利益契合点，谋的是各方都得利而非一方独占，正切合在平等互利基础上开展合作、实现互利共赢。</w:t>
      </w:r>
    </w:p>
    <w:p w14:paraId="5169DF8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中国倡议在平等互利基础上开展合作，深化合作共赢，实现亚太各国互利共赢、共同发展。</w:t>
      </w:r>
    </w:p>
    <w:p w14:paraId="32E8D2C6">
      <w:pPr>
        <w:spacing w:before="40" w:after="80"/>
      </w:pPr>
      <w:r>
        <w:rPr>
          <w:rFonts w:ascii="Hiragino Sans GB" w:hAnsi="Hiragino Sans GB" w:eastAsia="Hiragino Sans GB" w:cs="Hiragino Sans GB"/>
          <w:b/>
          <w:color w:val="5F6B73"/>
          <w:sz w:val="21"/>
        </w:rPr>
        <w:t>【同题组】</w:t>
      </w:r>
    </w:p>
    <w:p w14:paraId="00EE8F07">
      <w:pPr>
        <w:spacing w:after="60"/>
        <w:ind w:left="200" w:firstLine="0"/>
      </w:pPr>
      <w:r>
        <w:rPr>
          <w:rFonts w:ascii="Hiragino Sans GB" w:hAnsi="Hiragino Sans GB" w:eastAsia="Hiragino Sans GB" w:cs="Hiragino Sans GB"/>
          <w:b/>
          <w:color w:val="1F5E8C"/>
          <w:sz w:val="20"/>
        </w:rPr>
        <w:t>· 时代背景：和平与发展仍是时代主题</w:t>
      </w:r>
    </w:p>
    <w:p w14:paraId="790AA297">
      <w:pPr>
        <w:spacing w:after="60"/>
        <w:ind w:left="200" w:firstLine="0"/>
      </w:pPr>
      <w:r>
        <w:rPr>
          <w:rFonts w:ascii="Hiragino Sans GB" w:hAnsi="Hiragino Sans GB" w:eastAsia="Hiragino Sans GB" w:cs="Hiragino Sans GB"/>
          <w:b/>
          <w:color w:val="1F5E8C"/>
          <w:sz w:val="20"/>
        </w:rPr>
        <w:t>· 理论：国家间共同利益是国家合作的基础</w:t>
      </w:r>
    </w:p>
    <w:p w14:paraId="2CF153C4">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经济全球化：推进贸易和投资自由化便利化；推动经济全球化朝着更加开放、包容、普惠、平衡、共赢方向发展；推进普惠包容的经济全球化；建设开放型世界经济；维护多边贸易体制</w:t>
      </w:r>
    </w:p>
    <w:p w14:paraId="1E4EDB7B">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政治多极化：相互尊重、公平正义、合作共赢的新型国际关系；在平等互利基础上开展合作，实现互利共赢；共商共建共享的全球治理观</w:t>
      </w:r>
    </w:p>
    <w:p w14:paraId="77407EDA">
      <w:pPr>
        <w:spacing w:after="60"/>
        <w:ind w:left="200" w:firstLine="0"/>
      </w:pPr>
      <w:r>
        <w:rPr>
          <w:rFonts w:ascii="Hiragino Sans GB" w:hAnsi="Hiragino Sans GB" w:eastAsia="Hiragino Sans GB" w:cs="Hiragino Sans GB"/>
          <w:b/>
          <w:color w:val="1F5E8C"/>
          <w:sz w:val="20"/>
        </w:rPr>
        <w:t>· 中国：中国推动构建人类命运共同体</w:t>
      </w:r>
    </w:p>
    <w:p w14:paraId="1549A108">
      <w:pPr>
        <w:spacing w:before="140" w:after="60"/>
      </w:pPr>
      <w:r>
        <w:rPr>
          <w:rFonts w:ascii="Hiragino Sans GB" w:hAnsi="Hiragino Sans GB" w:eastAsia="Hiragino Sans GB" w:cs="Hiragino Sans GB"/>
          <w:b/>
          <w:color w:val="1F5E8C"/>
          <w:sz w:val="22"/>
        </w:rPr>
        <w:t>6. 2025西城一模Q18</w:t>
      </w:r>
    </w:p>
    <w:p w14:paraId="3061110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0EE2E54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从“两条鱼循环”看增长新空间。产自中国的鳗鱼“游”向世界，挪威三文鱼“飞”来中国，增长新空间在不断拓展。结合材料，运用《经济与社会》所学，谈谈中国经济增长新空间是如何拓展的。</w:t>
      </w:r>
    </w:p>
    <w:p w14:paraId="586EB4C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两条鱼一游出去一飞进来，中外双方在贸易中各取所需共同获益，材料强调的是这种互利而非单赢，落到“在平等互利基础上开展合作，实现互利共赢”。</w:t>
      </w:r>
    </w:p>
    <w:p w14:paraId="37FE96F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特色产业链畅通国际国内双循环，在平等互利基础上与其他国家合作共赢，开拓海外市场、增强发展内生动力。</w:t>
      </w:r>
    </w:p>
    <w:p w14:paraId="74DDEE90">
      <w:pPr>
        <w:spacing w:before="40" w:after="80"/>
      </w:pPr>
      <w:r>
        <w:rPr>
          <w:rFonts w:ascii="Hiragino Sans GB" w:hAnsi="Hiragino Sans GB" w:eastAsia="Hiragino Sans GB" w:cs="Hiragino Sans GB"/>
          <w:b/>
          <w:color w:val="5F6B73"/>
          <w:sz w:val="21"/>
        </w:rPr>
        <w:t>【同题组】</w:t>
      </w:r>
    </w:p>
    <w:p w14:paraId="392C627A">
      <w:pPr>
        <w:spacing w:after="60"/>
        <w:ind w:left="200" w:firstLine="0"/>
      </w:pPr>
      <w:r>
        <w:rPr>
          <w:rFonts w:ascii="Hiragino Sans GB" w:hAnsi="Hiragino Sans GB" w:eastAsia="Hiragino Sans GB" w:cs="Hiragino Sans GB"/>
          <w:b/>
          <w:color w:val="1F5E8C"/>
          <w:sz w:val="20"/>
        </w:rPr>
        <w:t>· 经济全球化：推进贸易和投资自由化便利化；提高开放型经济水平；利用两个市场两种资源优化全球资源配置；内外联通畅通国内国际双循环，提升国际循环质量；加强技术创新、提高产品质量，增强竞争力</w:t>
      </w:r>
    </w:p>
    <w:p w14:paraId="1E7737BB">
      <w:pPr>
        <w:spacing w:after="60"/>
        <w:ind w:left="200" w:firstLine="0"/>
      </w:pPr>
      <w:r>
        <w:rPr>
          <w:rFonts w:ascii="Hiragino Sans GB" w:hAnsi="Hiragino Sans GB" w:eastAsia="Hiragino Sans GB" w:cs="Hiragino Sans GB"/>
          <w:b/>
          <w:color w:val="1F5E8C"/>
          <w:sz w:val="20"/>
        </w:rPr>
        <w:t>· 政治多极化：在平等互利基础上开展合作，实现互利共赢</w:t>
      </w:r>
    </w:p>
    <w:p w14:paraId="296DBA4C">
      <w:pPr>
        <w:spacing w:before="140" w:after="60"/>
      </w:pPr>
      <w:r>
        <w:rPr>
          <w:rFonts w:ascii="Hiragino Sans GB" w:hAnsi="Hiragino Sans GB" w:eastAsia="Hiragino Sans GB" w:cs="Hiragino Sans GB"/>
          <w:b/>
          <w:color w:val="1F5E8C"/>
          <w:sz w:val="22"/>
        </w:rPr>
        <w:t>7. 2024丰台二模Q19</w:t>
      </w:r>
    </w:p>
    <w:p w14:paraId="3BAB2D9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设问问中国“答卷”如何彰显大国担当，题目限定在应对气候变化和环境保护，因此全球治理观必须连接中国承担责任、南南合作和区域合作，而不是泛写治理口号。</w:t>
      </w:r>
    </w:p>
    <w:p w14:paraId="727AC6DB">
      <w:pPr>
        <w:spacing w:before="40" w:after="80"/>
      </w:pPr>
      <w:r>
        <w:rPr>
          <w:rFonts w:ascii="Hiragino Sans GB" w:hAnsi="Hiragino Sans GB" w:eastAsia="Hiragino Sans GB" w:cs="Hiragino Sans GB"/>
          <w:b/>
          <w:color w:val="546A7B"/>
          <w:sz w:val="21"/>
        </w:rPr>
        <w:t>【设问】 结合材料，运用《当代国际政治与经济》知识，说明中国"答卷"如何彰显大国担当。</w:t>
      </w:r>
    </w:p>
    <w:p w14:paraId="73908B6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中非气候三年行动、中国—东盟红树林、中国—太平洋岛国合作中心，都是同周边改善环境、双方受益；不独占好处，对应“平等互利合作，实现互利共赢”。</w:t>
      </w:r>
    </w:p>
    <w:p w14:paraId="7085FE0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中国通过区域合作，在平等互利基础上促进区域环境改善，实现互利共赢，推动构建人类命运共同体，彰显大国担当。</w:t>
      </w:r>
    </w:p>
    <w:p w14:paraId="66B5939C">
      <w:pPr>
        <w:spacing w:before="40" w:after="80"/>
      </w:pPr>
      <w:r>
        <w:rPr>
          <w:rFonts w:ascii="Hiragino Sans GB" w:hAnsi="Hiragino Sans GB" w:eastAsia="Hiragino Sans GB" w:cs="Hiragino Sans GB"/>
          <w:b/>
          <w:color w:val="5F6B73"/>
          <w:sz w:val="21"/>
        </w:rPr>
        <w:t>【同题组】 （本题6分）</w:t>
      </w:r>
    </w:p>
    <w:p w14:paraId="227AE2B9">
      <w:pPr>
        <w:spacing w:after="60"/>
        <w:ind w:left="200" w:firstLine="0"/>
      </w:pPr>
      <w:r>
        <w:rPr>
          <w:rFonts w:ascii="Hiragino Sans GB" w:hAnsi="Hiragino Sans GB" w:eastAsia="Hiragino Sans GB" w:cs="Hiragino Sans GB"/>
          <w:b/>
          <w:color w:val="1F5E8C"/>
          <w:sz w:val="20"/>
        </w:rPr>
        <w:t>· 政治多极化：在平等互利基础上开展合作，实现互利共赢；共商共建共享的全球治理观；推动全球治理体系变革完善，建立更加公正合理的国际政治经济新秩序；推动构建人类命运共同体</w:t>
      </w:r>
    </w:p>
    <w:p w14:paraId="0F26710B">
      <w:pPr>
        <w:spacing w:after="60"/>
        <w:ind w:left="200" w:firstLine="0"/>
      </w:pPr>
      <w:r>
        <w:rPr>
          <w:rFonts w:ascii="Hiragino Sans GB" w:hAnsi="Hiragino Sans GB" w:eastAsia="Hiragino Sans GB" w:cs="Hiragino Sans GB"/>
          <w:b/>
          <w:color w:val="1F5E8C"/>
          <w:sz w:val="20"/>
        </w:rPr>
        <w:t>· 中国：贡献中国智慧、中国方案、中国力量；南南合作与全球南方共同发展；中国是负责任大国并勇于担当</w:t>
      </w:r>
    </w:p>
    <w:p w14:paraId="0B54C24F">
      <w:pPr>
        <w:spacing w:before="140" w:after="60"/>
      </w:pPr>
      <w:r>
        <w:rPr>
          <w:rFonts w:ascii="Hiragino Sans GB" w:hAnsi="Hiragino Sans GB" w:eastAsia="Hiragino Sans GB" w:cs="Hiragino Sans GB"/>
          <w:b/>
          <w:color w:val="1F5E8C"/>
          <w:sz w:val="22"/>
        </w:rPr>
        <w:t>8. 2026顺义一模Q21</w:t>
      </w:r>
    </w:p>
    <w:p w14:paraId="7FE5DD5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“审势、乘势、驭势”综合题可从国政经角度说明：中国式现代化走和平发展道路，坚持多边主义、互利共赢和人类命运共同体理念，为世界和平与发展提供中国智慧和中国方案。</w:t>
      </w:r>
    </w:p>
    <w:p w14:paraId="361F476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结合材料，综合运用所学，谈谈以中国式现代化全面推进中华民族伟大复兴，应如何运用“审势、乘势、驭势”的智慧。</w:t>
      </w:r>
    </w:p>
    <w:p w14:paraId="5B6C3E8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设问围绕推进中国式现代化如何审势、乘势、驭势，材料把人类命运共同体和外部形势变化放在一起。要回答现代化怎样处理对外关系，关键不是单方利用外部条件，而是在平等互利中把中国发展同世界机遇相连接，所以应写坚持互利共赢、在平等互利基础上合作，以自身发展为世界发展创造机遇。</w:t>
      </w:r>
    </w:p>
    <w:p w14:paraId="1D49718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推进中国式现代化要坚持互利共赢，在平等互利基础上开展国际合作，以自身发展为世界发展创造机遇。</w:t>
      </w:r>
    </w:p>
    <w:p w14:paraId="1D936F93">
      <w:pPr>
        <w:spacing w:before="40" w:after="80"/>
      </w:pPr>
      <w:r>
        <w:rPr>
          <w:rFonts w:ascii="Hiragino Sans GB" w:hAnsi="Hiragino Sans GB" w:eastAsia="Hiragino Sans GB" w:cs="Hiragino Sans GB"/>
          <w:b/>
          <w:color w:val="5F6B73"/>
          <w:sz w:val="21"/>
        </w:rPr>
        <w:t>【同题组】</w:t>
      </w:r>
    </w:p>
    <w:p w14:paraId="369A17BE">
      <w:pPr>
        <w:spacing w:after="60"/>
        <w:ind w:left="200" w:firstLine="0"/>
      </w:pPr>
      <w:r>
        <w:rPr>
          <w:rFonts w:ascii="Hiragino Sans GB" w:hAnsi="Hiragino Sans GB" w:eastAsia="Hiragino Sans GB" w:cs="Hiragino Sans GB"/>
          <w:b/>
          <w:color w:val="1F5E8C"/>
          <w:sz w:val="20"/>
        </w:rPr>
        <w:t>· 时代背景：和平与发展仍是时代主题</w:t>
      </w:r>
    </w:p>
    <w:p w14:paraId="5644C37C">
      <w:pPr>
        <w:spacing w:after="60"/>
        <w:ind w:left="200" w:firstLine="0"/>
      </w:pPr>
      <w:r>
        <w:rPr>
          <w:rFonts w:ascii="Hiragino Sans GB" w:hAnsi="Hiragino Sans GB" w:eastAsia="Hiragino Sans GB" w:cs="Hiragino Sans GB"/>
          <w:b/>
          <w:color w:val="1F5E8C"/>
          <w:sz w:val="20"/>
        </w:rPr>
        <w:t>· 政治多极化：在平等互利基础上开展合作，实现互利共赢；推动构建人类命运共同体；促进共同发展、维护持久和平，共同推进现代化；践行真正的多边主义</w:t>
      </w:r>
    </w:p>
    <w:p w14:paraId="3C7820CE">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w:t>
      </w:r>
    </w:p>
    <w:p>
      <w:pPr/>
    </w:p>
    <w:p>
      <w:pPr/>
    </w:p>
    <w:p>
      <w:pPr>
        <w:spacing w:before="140" w:after="60"/>
      </w:pPr>
      <w:r>
        <w:rPr>
          <w:rFonts w:ascii="Hiragino Sans GB" w:hAnsi="Hiragino Sans GB" w:eastAsia="Hiragino Sans GB" w:cs="Hiragino Sans GB"/>
          <w:b/>
          <w:color w:val="1F5E8C"/>
          <w:sz w:val="22"/>
        </w:rPr>
        <w:t>9. 2026朝阳二模Q20(2)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材料把人类命运共同体理念与集团对抗、零和博弈相对照，说明这一理念倡导合作共赢，推动各国在发展自身利益时兼顾他国合理关切。</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结合材料，运用《当代国际政治与经济》知识，分析人类命运共同体理念为什么能维护世界和平与发展。</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本题第二层不是概括Q20(1)的“差异”，而是解释理念为什么能减少冲突、维护和平。材料中的“走出集团对抗、零和博弈”和“兼顾他国合理关切”共同指向合作共赢这一作答角度。</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人类命运共同体理念摒弃零和博弈、倡导合作共赢，推动各国在发展自身利益时兼顾他国合理关切，从而减少冲突，为世界和平奠定理念基础。</w:t>
      </w:r>
    </w:p>
    <w:p>
      <w:pPr>
        <w:spacing w:before="40" w:after="80"/>
      </w:pPr>
      <w:r>
        <w:rPr>
          <w:rFonts w:ascii="Hiragino Sans GB" w:hAnsi="Hiragino Sans GB" w:eastAsia="Hiragino Sans GB" w:cs="Hiragino Sans GB"/>
          <w:b/>
          <w:color w:val="5F6B73"/>
          <w:sz w:val="21"/>
        </w:rPr>
        <w:t>【同题组】（本题6分）</w:t>
      </w:r>
    </w:p>
    <w:p>
      <w:pPr>
        <w:spacing w:after="60"/>
        <w:ind w:left="200" w:firstLine="0"/>
      </w:pPr>
      <w:r>
        <w:rPr>
          <w:rFonts w:ascii="Hiragino Sans GB" w:hAnsi="Hiragino Sans GB" w:eastAsia="Hiragino Sans GB" w:cs="Hiragino Sans GB"/>
          <w:b/>
          <w:color w:val="1F5E8C"/>
          <w:sz w:val="20"/>
        </w:rPr>
        <w:t>· 理论：国家间共同利益是国家合作的基础</w:t>
      </w:r>
    </w:p>
    <w:p>
      <w:pPr>
        <w:spacing w:after="60"/>
        <w:ind w:left="200" w:firstLine="0"/>
      </w:pPr>
      <w:r>
        <w:rPr>
          <w:rFonts w:ascii="Hiragino Sans GB" w:hAnsi="Hiragino Sans GB" w:eastAsia="Hiragino Sans GB" w:cs="Hiragino Sans GB"/>
          <w:b/>
          <w:color w:val="1F5E8C"/>
          <w:sz w:val="20"/>
        </w:rPr>
        <w:t>· 政治多极化：在平等互利基础上开展合作，实现互利共赢</w:t>
      </w:r>
    </w:p>
    <w:p>
      <w:pPr>
        <w:spacing w:after="60"/>
        <w:ind w:left="200" w:firstLine="0"/>
      </w:pPr>
      <w:r>
        <w:rPr>
          <w:rFonts w:ascii="Hiragino Sans GB" w:hAnsi="Hiragino Sans GB" w:eastAsia="Hiragino Sans GB" w:cs="Hiragino Sans GB"/>
          <w:b/>
          <w:color w:val="1F5E8C"/>
          <w:sz w:val="20"/>
        </w:rPr>
        <w:t>· 中国：贡献中国智慧、中国方案、中国力量</w:t>
      </w:r>
    </w:p>
    <w:p>
      <w:pP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核心答题点：维护地区和平与稳定</w:t>
      </w:r>
    </w:p>
    <w:p>
      <w:pPr>
        <w:spacing w:before="140" w:after="60"/>
      </w:pPr>
      <w:r>
        <w:rPr>
          <w:rFonts w:ascii="Hiragino Sans GB" w:hAnsi="Hiragino Sans GB" w:eastAsia="Hiragino Sans GB" w:cs="Hiragino Sans GB"/>
          <w:b/>
          <w:color w:val="1F5E8C"/>
          <w:sz w:val="22"/>
        </w:rPr>
        <w:t>1. 2025朝阳二模Q21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国际形势复杂，周边格局和世界变局深度联动，周边工作新局面既服务发展，也服务安全和地区稳定。</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结合材料，运用《当代国际政治与经济》知识，说明我国为什么要努力开创周边工作新局面。</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材料把周边格局与世界变局描述为深度联动，指向周边工作不仅是经济合作，更承担把地区稳定与全球安全连接起来的功能。问"为什么要"开创周边工作新局面，回答之一指向安全维度——为发展和外交全局守住地区和平基础。先把世界变局背景下周边稳定的重要性点出，再写中国同周边国家创新区域合作机制、搭建合作平台，进而接到维护地区和平与稳定的直接效果。</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中国同周边国家创新区域合作机制、搭建合作平台，有利于维护地区和平与稳定。</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经济全球化：推进贸易和投资自由化便利化；推动区域经济融合与区域经济一体化；通过区域经济合作维护自由贸易和以世界贸易组织为核心的多边贸易体制</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政治多极化：相互尊重、公平正义、合作共赢的新型国际关系；维护地区和平与稳定；推动国际秩序和全球治理体系更加公正合理；推动国际关系民主化</w:t>
      </w:r>
    </w:p>
    <w:p w14:paraId="1E7737BB">
      <w:pPr>
        <w:spacing w:after="60"/>
        <w:ind w:left="200" w:firstLine="0"/>
      </w:pPr>
      <w:r>
        <w:rPr>
          <w:rFonts w:ascii="Hiragino Sans GB" w:hAnsi="Hiragino Sans GB" w:eastAsia="Hiragino Sans GB" w:cs="Hiragino Sans GB"/>
          <w:b/>
          <w:color w:val="1F5E8C"/>
          <w:sz w:val="20"/>
        </w:rPr>
        <w:t>· 中国：周边工作新局面四定位：发展繁荣的重要基础、维护国家安全的重点、运筹外交全局的首要、推动构建人类命运共同体的关键；中国推动构建人类命运共同体；民心相通与文明互鉴</w:t>
      </w:r>
    </w:p>
    <w:p>
      <w:pPr/>
    </w:p>
    <w:p>
      <w:pPr/>
    </w:p>
    <w:p w14:paraId="7C1C17C2">
      <w:pPr>
        <w:pStyle w:val="4"/>
      </w:pPr>
      <w:r>
        <w:rPr>
          <w:rFonts w:eastAsia="Hiragino Sans GB" w:ascii="Hiragino Sans GB" w:hAnsi="Hiragino Sans GB" w:cs="Hiragino Sans GB"/>
          <w:b/>
          <w:color w:val="2F6F9F"/>
          <w:sz w:val="28"/>
        </w:rPr>
        <w:t>完全治：完善全球治理</w:t>
      </w:r>
    </w:p>
    <w:p w14:paraId="37BC9EA2">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核心答题点：共商共建共享的全球治理观</w:t>
      </w:r>
    </w:p>
    <w:p w14:paraId="7311597A">
      <w:pPr>
        <w:spacing w:before="140" w:after="60"/>
      </w:pPr>
      <w:r>
        <w:rPr>
          <w:rFonts w:ascii="Hiragino Sans GB" w:hAnsi="Hiragino Sans GB" w:eastAsia="Hiragino Sans GB" w:cs="Hiragino Sans GB"/>
          <w:b/>
          <w:color w:val="1F5E8C"/>
          <w:sz w:val="22"/>
        </w:rPr>
        <w:t>1. 2026通州期末Q20</w:t>
      </w:r>
    </w:p>
    <w:p w14:paraId="1DD6AC2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设问评价全球治理倡议的方向和担当，题面围绕全球治理赤字和国际规则秩序展开，需从中国倡导的全球治理观说明其价值方向。</w:t>
      </w:r>
    </w:p>
    <w:p w14:paraId="29E2C20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结合材料，运用《当代国际政治与经济》知识，谈谈你对“全球治理倡议正逢其时、指引方向彰显担当”的理解。</w:t>
      </w:r>
    </w:p>
    <w:p w14:paraId="3B317DC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治理赤字”和“国际规则秩序”作为治理倡议被提出的背景——既有现实问题（赤字）也有结构性挑战（规则秩序），决定了答案要从治理理念层切入。要回答倡议“指引方向”的内涵，必须先回答它的治理立场是什么——各国共同参与、共同建设、共同分享，而不是某国主导。先把全球治理赤字与国际规则秩序问题作为倡议要回应的现实点出；再说明倡议秉持共商共建共享的全球治理观；进而接到为应对治理赤字、完善全球治理提供中国方向。</w:t>
      </w:r>
    </w:p>
    <w:p w14:paraId="37A9036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全球治理倡议坚持共商共建共享全球治理观，为应对治理赤字、完善全球治理提供中国方向。</w:t>
      </w:r>
    </w:p>
    <w:p w14:paraId="59C726A5">
      <w:pPr>
        <w:spacing w:before="40" w:after="80"/>
      </w:pPr>
      <w:r>
        <w:rPr>
          <w:rFonts w:ascii="Hiragino Sans GB" w:hAnsi="Hiragino Sans GB" w:eastAsia="Hiragino Sans GB" w:cs="Hiragino Sans GB"/>
          <w:b/>
          <w:color w:val="5F6B73"/>
          <w:sz w:val="21"/>
        </w:rPr>
        <w:t>【同题组】 （本题8分）</w:t>
      </w:r>
    </w:p>
    <w:p w14:paraId="177FD40D">
      <w:pPr>
        <w:spacing w:after="60"/>
        <w:ind w:left="200" w:firstLine="0"/>
      </w:pPr>
      <w:r>
        <w:rPr>
          <w:rFonts w:ascii="Hiragino Sans GB" w:hAnsi="Hiragino Sans GB" w:eastAsia="Hiragino Sans GB" w:cs="Hiragino Sans GB"/>
          <w:b/>
          <w:color w:val="1F5E8C"/>
          <w:sz w:val="20"/>
        </w:rPr>
        <w:t>· 时代背景：和平与发展仍是时代主题</w:t>
      </w:r>
    </w:p>
    <w:p w14:paraId="00CC556B">
      <w:pPr>
        <w:spacing w:after="60"/>
        <w:ind w:left="200" w:firstLine="0"/>
      </w:pPr>
      <w:r>
        <w:rPr>
          <w:rFonts w:ascii="Hiragino Sans GB" w:hAnsi="Hiragino Sans GB" w:eastAsia="Hiragino Sans GB" w:cs="Hiragino Sans GB"/>
          <w:b/>
          <w:color w:val="1F5E8C"/>
          <w:sz w:val="20"/>
        </w:rPr>
        <w:t>· 经济全球化：推进普惠包容的经济全球化</w:t>
      </w:r>
    </w:p>
    <w:p w14:paraId="431E62B7">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以主权平等、国际法治等原则推动全球治理体系变革完善；推动构建人类命运共同体；践行真正的多边主义；推动国际关系民主化</w:t>
      </w:r>
    </w:p>
    <w:p w14:paraId="167A1059">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中国：贡献中国智慧、中国方案、中国力量；中国推动构建人类命运共同体；坚持正确义利观；中国是负责任大国并勇于担当</w:t>
      </w:r>
    </w:p>
    <w:p w14:paraId="4A0473A8">
      <w:pPr>
        <w:spacing w:after="60"/>
        <w:ind w:left="200" w:firstLine="0"/>
      </w:pPr>
      <w:r>
        <w:rPr>
          <w:rFonts w:ascii="Hiragino Sans GB" w:hAnsi="Hiragino Sans GB" w:eastAsia="Hiragino Sans GB" w:cs="Hiragino Sans GB"/>
          <w:b/>
          <w:color w:val="1F5E8C"/>
          <w:sz w:val="20"/>
        </w:rPr>
        <w:t>· 联合国：维护《联合国宪章》宗旨和原则</w:t>
      </w:r>
    </w:p>
    <w:p w14:paraId="43D870CC">
      <w:pPr>
        <w:spacing w:before="140" w:after="60"/>
      </w:pPr>
      <w:r>
        <w:rPr>
          <w:rFonts w:ascii="Hiragino Sans GB" w:hAnsi="Hiragino Sans GB" w:eastAsia="Hiragino Sans GB" w:cs="Hiragino Sans GB"/>
          <w:b/>
          <w:color w:val="1F5E8C"/>
          <w:sz w:val="22"/>
        </w:rPr>
        <w:t>2. 2026朝阳一模Q20</w:t>
      </w:r>
    </w:p>
    <w:p w14:paraId="10C623B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设问问中国为什么能为全球发展注入稳定性和正能量，题面呈现中国扩大自贸朋友圈、分享发展成果、促进人才商品服务和要素双向流动，说明中国不是单向输出，而是在开放合作中同世界共享发展机遇。</w:t>
      </w:r>
    </w:p>
    <w:p w14:paraId="0191592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结合材料，运用《当代国际政治与经济》的知识，阐述中国为什么能为全球发展注入稳定性和正能量。</w:t>
      </w:r>
    </w:p>
    <w:p w14:paraId="275D0840">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用一连串“双向”动作——扩大自贸朋友圈、分享发展成果、促进人才与商品服务和要素双向流动——共同说明中国不是单向输出，而是与各国互动。问中国“为什么能”注入稳定性，能不能在于中国坚持的治理立场是否可被各国共享、可被持续合作，必须从共商共建共享理念切入。先把自贸朋友圈、发展成果分享、要素双向流动作为共商共建共享的具体表现点出；再说明这些做法让各国共享中国发展机遇；进而接到为全球发展注入稳定性和正能量。</w:t>
      </w:r>
    </w:p>
    <w:p w14:paraId="749F359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中国坚持共商共建共享，通过扩大自贸朋友圈、分享发展成果并促进人才、商品、服务和生产要素双向流动，让全球共享中国发展机遇，为全球发展注入稳定性和正能量。</w:t>
      </w:r>
    </w:p>
    <w:p w14:paraId="527012FD">
      <w:pPr>
        <w:spacing w:before="40" w:after="80"/>
      </w:pPr>
      <w:r>
        <w:rPr>
          <w:rFonts w:ascii="Hiragino Sans GB" w:hAnsi="Hiragino Sans GB" w:eastAsia="Hiragino Sans GB" w:cs="Hiragino Sans GB"/>
          <w:b/>
          <w:color w:val="5F6B73"/>
          <w:sz w:val="21"/>
        </w:rPr>
        <w:t>【同题组】</w:t>
      </w:r>
    </w:p>
    <w:p w14:paraId="68B16F73">
      <w:pPr>
        <w:spacing w:after="60"/>
        <w:ind w:left="200" w:firstLine="0"/>
      </w:pPr>
      <w:r>
        <w:rPr>
          <w:rFonts w:ascii="Hiragino Sans GB" w:hAnsi="Hiragino Sans GB" w:eastAsia="Hiragino Sans GB" w:cs="Hiragino Sans GB"/>
          <w:b/>
          <w:color w:val="1F5E8C"/>
          <w:sz w:val="20"/>
        </w:rPr>
        <w:t>· 时代背景：和平与发展仍是时代主题</w:t>
      </w:r>
    </w:p>
    <w:p w14:paraId="4FB22C12">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29C9479A">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43C9D3B7">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w:t>
      </w:r>
    </w:p>
    <w:p w14:paraId="711B5EEF">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34CB6898">
      <w:pPr>
        <w:spacing w:before="140" w:after="60"/>
      </w:pPr>
      <w:r>
        <w:rPr>
          <w:rFonts w:ascii="Hiragino Sans GB" w:hAnsi="Hiragino Sans GB" w:eastAsia="Hiragino Sans GB" w:cs="Hiragino Sans GB"/>
          <w:b/>
          <w:color w:val="1F5E8C"/>
          <w:sz w:val="22"/>
        </w:rPr>
        <w:t>3. 2024朝阳二模Q20——完善全球气候治理基本原则与各方共识表格</w:t>
      </w:r>
    </w:p>
    <w:p w14:paraId="2BB129A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各方对气候风险已有共识，但对责任和路径分歧明显；回答"如何完善全球气候治理"必须先从治理体系层面把分歧引向合作框架，触发共商共建共享全球治理观和公平合理、合作共赢的治理体系。</w:t>
      </w:r>
    </w:p>
    <w:p w14:paraId="775066B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结合研讨背景，运用《当代国际政治与经济》知识，完成下表。</w:t>
      </w:r>
    </w:p>
    <w:p w14:paraId="21021C3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各方在"气候风险存在"上有共识，但在"责任和路径"上分歧明显——共识与分歧并存的局面决定了治理原则必须先把分歧引向合作框架。表格需要说明"应遵循的基本原则"，原则的功能是把责任与路径分歧框入共同治理结构，必须从治理观层级回答。先把气候问题关乎各国共同安全与发展利益作为合作的现实基础点出；再写各主权国家和国际组织秉持共商共建共享的全球治理观；进而接到推动构建公平合理、合作共赢的全球气候治理体系。</w:t>
      </w:r>
    </w:p>
    <w:p w14:paraId="040E6B9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应对气候变化关系各国共同安全与发展利益，各主权国家和国际组织应秉持共商共建共享全球治理观，推动构建公平合理、合作共赢的全球气候治理体系。</w:t>
      </w:r>
    </w:p>
    <w:p w14:paraId="111982CF">
      <w:pPr>
        <w:spacing w:before="40" w:after="80"/>
      </w:pPr>
      <w:r>
        <w:rPr>
          <w:rFonts w:ascii="Hiragino Sans GB" w:hAnsi="Hiragino Sans GB" w:eastAsia="Hiragino Sans GB" w:cs="Hiragino Sans GB"/>
          <w:b/>
          <w:color w:val="5F6B73"/>
          <w:sz w:val="21"/>
        </w:rPr>
        <w:t>【同题组】</w:t>
      </w:r>
    </w:p>
    <w:p w14:paraId="7E21DD94">
      <w:pPr>
        <w:spacing w:after="60"/>
        <w:ind w:left="200" w:firstLine="0"/>
      </w:pPr>
      <w:r>
        <w:rPr>
          <w:rFonts w:ascii="Hiragino Sans GB" w:hAnsi="Hiragino Sans GB" w:eastAsia="Hiragino Sans GB" w:cs="Hiragino Sans GB"/>
          <w:b/>
          <w:color w:val="1F5E8C"/>
          <w:sz w:val="20"/>
        </w:rPr>
        <w:t>· 时代背景：气候变化给全人类带来巨大风险和挑战，气候治理已成为全球治理的重要议题之一</w:t>
      </w:r>
    </w:p>
    <w:p w14:paraId="28F735BE">
      <w:pPr>
        <w:spacing w:after="60"/>
        <w:ind w:left="200" w:firstLine="0"/>
      </w:pPr>
      <w:r>
        <w:rPr>
          <w:rFonts w:ascii="Hiragino Sans GB" w:hAnsi="Hiragino Sans GB" w:eastAsia="Hiragino Sans GB" w:cs="Hiragino Sans GB"/>
          <w:b/>
          <w:color w:val="1F5E8C"/>
          <w:sz w:val="20"/>
        </w:rPr>
        <w:t>· 理论：国家间共同利益是国家合作的基础</w:t>
      </w:r>
    </w:p>
    <w:p w14:paraId="74C0C765">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坚持开放合作、共享共赢、包容互鉴、共商共建；推动构建人类命运共同体；践行真正的多边主义；坚持共同但有区别的责任，要求发达国家为完善全球气候治理承担更多责任；跨国公司等全球企业，尤其是工业领域企业，应致力于技术创新，加快绿色低碳转型，努力降低碳排放</w:t>
      </w:r>
    </w:p>
    <w:p w14:paraId="14D5DD15">
      <w:pPr>
        <w:spacing w:before="140" w:after="60"/>
      </w:pPr>
      <w:r>
        <w:rPr>
          <w:rFonts w:ascii="Hiragino Sans GB" w:hAnsi="Hiragino Sans GB" w:eastAsia="Hiragino Sans GB" w:cs="Hiragino Sans GB"/>
          <w:b/>
          <w:color w:val="1F5E8C"/>
          <w:sz w:val="22"/>
        </w:rPr>
        <w:t>4. 2024丰台二模Q19</w:t>
      </w:r>
    </w:p>
    <w:p w14:paraId="7AE64DA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设问问中国“答卷”如何彰显大国担当，题目限定在应对气候变化和环境保护，因此全球治理观必须连接中国承担责任、南南合作和区域合作，而不是泛写治理口号。</w:t>
      </w:r>
    </w:p>
    <w:p w14:paraId="6DBF6E50">
      <w:pPr>
        <w:spacing w:before="40" w:after="80"/>
      </w:pPr>
      <w:r>
        <w:rPr>
          <w:rFonts w:ascii="Hiragino Sans GB" w:hAnsi="Hiragino Sans GB" w:eastAsia="Hiragino Sans GB" w:cs="Hiragino Sans GB"/>
          <w:b/>
          <w:color w:val="546A7B"/>
          <w:sz w:val="21"/>
        </w:rPr>
        <w:t>【设问】 结合材料，运用《当代国际政治与经济》知识，说明中国"答卷"如何彰显大国担当。</w:t>
      </w:r>
    </w:p>
    <w:p w14:paraId="47752EF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把“答卷”限定在气候变化和环境保护领域，中国答卷的形态既包括对外承诺，也包括南南合作和区域合作的具体实施。需要说明“担当”，担当不是泛写治理口号，必须把中国承担责任的对象（发展中国家、地区伙伴）和路径（南南合作、区域合作）都接进来。先点明气候变化与环境保护是中国答卷的题域；再写中国通过南南合作和区域合作参与完善全球治理；进而接到践行共商共建共享理念，为全球环境治理提供中国方案。</w:t>
      </w:r>
    </w:p>
    <w:p w14:paraId="07549FD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中国在应对气候变化中积极承担责任，通过南南合作和区域合作参与完善全球治理，践行共商共建共享理念，为全球环境治理提供中国方案。</w:t>
      </w:r>
    </w:p>
    <w:p w14:paraId="11E0BE37">
      <w:pPr>
        <w:spacing w:before="40" w:after="80"/>
      </w:pPr>
      <w:r>
        <w:rPr>
          <w:rFonts w:ascii="Hiragino Sans GB" w:hAnsi="Hiragino Sans GB" w:eastAsia="Hiragino Sans GB" w:cs="Hiragino Sans GB"/>
          <w:b/>
          <w:color w:val="5F6B73"/>
          <w:sz w:val="21"/>
        </w:rPr>
        <w:t>【同题组】 （本题6分）</w:t>
      </w:r>
    </w:p>
    <w:p w14:paraId="44910E9C">
      <w:pPr>
        <w:spacing w:after="60"/>
        <w:ind w:left="200" w:firstLine="0"/>
      </w:pPr>
      <w:r>
        <w:rPr>
          <w:rFonts w:ascii="Hiragino Sans GB" w:hAnsi="Hiragino Sans GB" w:eastAsia="Hiragino Sans GB" w:cs="Hiragino Sans GB"/>
          <w:b/>
          <w:color w:val="1F5E8C"/>
          <w:sz w:val="20"/>
        </w:rPr>
        <w:t>· 政治多极化：在平等互利基础上开展合作，实现互利共赢；共商共建共享的全球治理观；推动全球治理体系变革完善，建立更加公正合理的国际政治经济新秩序；推动构建人类命运共同体</w:t>
      </w:r>
    </w:p>
    <w:p w14:paraId="5DB6D3DC">
      <w:pPr>
        <w:spacing w:after="60"/>
        <w:ind w:left="200" w:firstLine="0"/>
      </w:pPr>
      <w:r>
        <w:rPr>
          <w:rFonts w:ascii="Hiragino Sans GB" w:hAnsi="Hiragino Sans GB" w:eastAsia="Hiragino Sans GB" w:cs="Hiragino Sans GB"/>
          <w:b/>
          <w:color w:val="1F5E8C"/>
          <w:sz w:val="20"/>
        </w:rPr>
        <w:t>· 中国：贡献中国智慧、中国方案、中国力量；南南合作与全球南方共同发展；中国是负责任大国并勇于担当</w:t>
      </w:r>
    </w:p>
    <w:p w14:paraId="1631CC0C">
      <w:pPr>
        <w:spacing w:before="140" w:after="60"/>
      </w:pPr>
      <w:r>
        <w:rPr>
          <w:rFonts w:ascii="Hiragino Sans GB" w:hAnsi="Hiragino Sans GB" w:eastAsia="Hiragino Sans GB" w:cs="Hiragino Sans GB"/>
          <w:b/>
          <w:color w:val="1F5E8C"/>
          <w:sz w:val="22"/>
        </w:rPr>
        <w:t>5. 2025丰台期末Q20——中非达成战略性共识的理论逻辑和价值意蕴</w:t>
      </w:r>
    </w:p>
    <w:p w14:paraId="0DC198E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题面写中非合力提升发展中国家在全球治理体系中的代表性和发言权；题目指向阐明价值意蕴，必须从全球治理观说明中非合作的治理意义。</w:t>
      </w:r>
    </w:p>
    <w:p w14:paraId="76CCCDA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阅读材料，运用《当代国际政治与经济》知识，阐明中非达成一系列战略性共识的理论逻辑和价值意蕴。</w:t>
      </w:r>
    </w:p>
    <w:p w14:paraId="30DAA7F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给出中非合作方向——合力提升发展中国家在全球治理体系中的代表性和发言权——属于治理结构层。问"价值意蕴"，意蕴的落点不在双边收益，而在中非合作对全球治理体系的方向影响。先把中非合力提升发展中国家代表性和发言权点出；再说明它落实共商共建共享的全球治理观；进而接到推动全球治理体系朝更公正合理方向发展。</w:t>
      </w:r>
    </w:p>
    <w:p w14:paraId="44B9DDC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中非合力提升发展中国家代表性和发言权，落实共商共建共享的全球治理观，推动全球治理体系朝着更公正合理的方向发展。</w:t>
      </w:r>
    </w:p>
    <w:p w14:paraId="56032F84">
      <w:pPr>
        <w:spacing w:before="40" w:after="80"/>
      </w:pPr>
      <w:r>
        <w:rPr>
          <w:rFonts w:ascii="Hiragino Sans GB" w:hAnsi="Hiragino Sans GB" w:eastAsia="Hiragino Sans GB" w:cs="Hiragino Sans GB"/>
          <w:b/>
          <w:color w:val="5F6B73"/>
          <w:sz w:val="21"/>
        </w:rPr>
        <w:t>【同题组】</w:t>
      </w:r>
    </w:p>
    <w:p w14:paraId="1ACE98DB">
      <w:pPr>
        <w:spacing w:after="60"/>
        <w:ind w:left="200" w:firstLine="0"/>
      </w:pPr>
      <w:r>
        <w:rPr>
          <w:rFonts w:ascii="Hiragino Sans GB" w:hAnsi="Hiragino Sans GB" w:eastAsia="Hiragino Sans GB" w:cs="Hiragino Sans GB"/>
          <w:b/>
          <w:color w:val="1F5E8C"/>
          <w:sz w:val="20"/>
        </w:rPr>
        <w:t>· 时代背景：和平与发展仍是时代主题</w:t>
      </w:r>
    </w:p>
    <w:p w14:paraId="569D40B7">
      <w:pPr>
        <w:spacing w:after="60"/>
        <w:ind w:left="200" w:firstLine="0"/>
      </w:pPr>
      <w:r>
        <w:rPr>
          <w:rFonts w:ascii="Hiragino Sans GB" w:hAnsi="Hiragino Sans GB" w:eastAsia="Hiragino Sans GB" w:cs="Hiragino Sans GB"/>
          <w:b/>
          <w:color w:val="1F5E8C"/>
          <w:sz w:val="20"/>
        </w:rPr>
        <w:t>· 理论：国家间共同利益是国家合作的基础</w:t>
      </w:r>
    </w:p>
    <w:p w14:paraId="19DD7B7F">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政治多极化：相互尊重、公平正义、合作共赢的新型国际关系；在平等互利基础上开展合作，实现互利共赢；共商共建共享的全球治理观；促进共同发展、维护持久和平，共同推进现代化；推动国际关系民主化</w:t>
      </w:r>
    </w:p>
    <w:p w14:paraId="3FEBC9BF">
      <w:pPr>
        <w:spacing w:after="60"/>
        <w:ind w:left="200" w:firstLine="0"/>
      </w:pPr>
      <w:r>
        <w:rPr>
          <w:rFonts w:ascii="Hiragino Sans GB" w:hAnsi="Hiragino Sans GB" w:eastAsia="Hiragino Sans GB" w:cs="Hiragino Sans GB"/>
          <w:b/>
          <w:color w:val="1F5E8C"/>
          <w:sz w:val="20"/>
        </w:rPr>
        <w:t>· 中国：中国推动构建人类命运共同体</w:t>
      </w:r>
    </w:p>
    <w:p w14:paraId="7D2243BD">
      <w:pPr>
        <w:spacing w:before="140" w:after="60"/>
      </w:pPr>
      <w:r>
        <w:rPr>
          <w:rFonts w:ascii="Hiragino Sans GB" w:hAnsi="Hiragino Sans GB" w:eastAsia="Hiragino Sans GB" w:cs="Hiragino Sans GB"/>
          <w:b/>
          <w:color w:val="1F5E8C"/>
          <w:sz w:val="22"/>
        </w:rPr>
        <w:t>6. 2026延庆一模Q19(2)——中国"推动重塑全球能源治理格局"的理论逻辑和价值意蕴</w:t>
      </w:r>
    </w:p>
    <w:p w14:paraId="51D5D3A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题面写中国与共建国家通过绿色发展指数和"指标共商、策略共研、成效共评"机制开展能源治理合作；设问问价值意蕴，机制本身就是共商共建共享的具体形态。</w:t>
      </w:r>
    </w:p>
    <w:p w14:paraId="41B36AC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结合材料二，运用《当代国际政治与经济》知识，说明中国“推动重塑全球能源治理格局”的理论逻辑和价值意蕴。</w:t>
      </w:r>
    </w:p>
    <w:p w14:paraId="76F82E5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中的绿色发展指数、指标共商、策略共研、成效共评，直接显示能源治理由多方共同参与、共同设计、共同评价。设问问中国推动重塑全球能源治理格局的理论逻辑，就要把这些机制上升为共商共建共享的治理方式，说明中国推动全球能源治理由单边安排转向多边协同。</w:t>
      </w:r>
    </w:p>
    <w:p w14:paraId="3095582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中国与共建国家通过绿色发展指数和指标共商、策略共研、成效共评机制开展能源治理合作，践行共商共建共享的全球治理观，推动全球能源治理向多边协同转型。</w:t>
      </w:r>
    </w:p>
    <w:p w14:paraId="4E96B0DF">
      <w:pPr>
        <w:spacing w:before="40" w:after="80"/>
      </w:pPr>
      <w:r>
        <w:rPr>
          <w:rFonts w:ascii="Hiragino Sans GB" w:hAnsi="Hiragino Sans GB" w:eastAsia="Hiragino Sans GB" w:cs="Hiragino Sans GB"/>
          <w:b/>
          <w:color w:val="5F6B73"/>
          <w:sz w:val="21"/>
        </w:rPr>
        <w:t>【同题组】</w:t>
      </w:r>
    </w:p>
    <w:p w14:paraId="513BA569">
      <w:pPr>
        <w:spacing w:after="60"/>
        <w:ind w:left="200" w:firstLine="0"/>
      </w:pPr>
      <w:r>
        <w:rPr>
          <w:rFonts w:ascii="Hiragino Sans GB" w:hAnsi="Hiragino Sans GB" w:eastAsia="Hiragino Sans GB" w:cs="Hiragino Sans GB"/>
          <w:b/>
          <w:color w:val="1F5E8C"/>
          <w:sz w:val="20"/>
        </w:rPr>
        <w:t>· 时代背景：和平与发展仍是时代主题</w:t>
      </w:r>
    </w:p>
    <w:p w14:paraId="1F955B02">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1C6CF83A">
      <w:pPr>
        <w:spacing w:after="60"/>
        <w:ind w:left="200" w:firstLine="0"/>
      </w:pPr>
      <w:r>
        <w:rPr>
          <w:rFonts w:ascii="Hiragino Sans GB" w:hAnsi="Hiragino Sans GB" w:eastAsia="Hiragino Sans GB" w:cs="Hiragino Sans GB"/>
          <w:b/>
          <w:color w:val="1F5E8C"/>
          <w:sz w:val="20"/>
        </w:rPr>
        <w:t>· 经济全球化：顺应经济全球化趋势，主动融入并推动深化</w:t>
      </w:r>
    </w:p>
    <w:p w14:paraId="55374D58">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政治多极化：相互尊重、公平正义、合作共赢的新型国际关系；共商共建共享的全球治理观；推动构建人类命运共同体</w:t>
      </w:r>
    </w:p>
    <w:p w14:paraId="16AFA6A4">
      <w:pPr>
        <w:spacing w:after="60"/>
        <w:ind w:left="200" w:firstLine="0"/>
      </w:pPr>
      <w:r>
        <w:rPr>
          <w:rFonts w:ascii="Hiragino Sans GB" w:hAnsi="Hiragino Sans GB" w:eastAsia="Hiragino Sans GB" w:cs="Hiragino Sans GB"/>
          <w:b/>
          <w:color w:val="1F5E8C"/>
          <w:sz w:val="20"/>
        </w:rPr>
        <w:t>· 中国：中国推动构建人类命运共同体；坚持正确义利观</w:t>
      </w:r>
    </w:p>
    <w:p w14:paraId="297E207D">
      <w:pPr>
        <w:spacing w:before="140" w:after="60"/>
      </w:pPr>
      <w:r>
        <w:rPr>
          <w:rFonts w:ascii="Hiragino Sans GB" w:hAnsi="Hiragino Sans GB" w:eastAsia="Hiragino Sans GB" w:cs="Hiragino Sans GB"/>
          <w:b/>
          <w:color w:val="1F5E8C"/>
          <w:sz w:val="22"/>
        </w:rPr>
        <w:t>7. 2025顺义一模Q20——"小而美"项目为何成为中国开展国际发展合作的亮点和名片</w:t>
      </w:r>
    </w:p>
    <w:p w14:paraId="55B140C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题面写"小而美"项目通过共建国家参与、基层社区导向和民生落地形成合作样态；设问问亮点和名片原因，需从合作治理原则解释项目能够形成共识。</w:t>
      </w:r>
    </w:p>
    <w:p w14:paraId="57817A39">
      <w:pPr>
        <w:spacing w:before="40" w:after="80"/>
      </w:pPr>
      <w:r>
        <w:rPr>
          <w:rFonts w:ascii="Hiragino Sans GB" w:hAnsi="Hiragino Sans GB" w:eastAsia="Hiragino Sans GB" w:cs="Hiragino Sans GB"/>
          <w:b/>
          <w:color w:val="546A7B"/>
          <w:sz w:val="21"/>
        </w:rPr>
        <w:t>【设问】 结合材料，运用《当代国际政治与经济》知识，说明“小而美”项目为何成为中国开展国际发展合作的亮点和名片。</w:t>
      </w:r>
    </w:p>
    <w:p w14:paraId="091615F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小而美"项目的关键不在"小"而在"美"——共建国家参与、基层社区导向、民生落地三层共同构成被合作对象接受的具体样态。问"为什么成为亮点和名片"，原因要从合作治理原则解释——为什么各方愿意参与并形成共识。先把共建国家参与、基层社区导向、民生落地作为项目样态的特征点出；再说明这一形态坚持共商共建共享原则；进而接到聚焦共建国家基层社区需求，增强国际发展合作的实际成效。</w:t>
      </w:r>
    </w:p>
    <w:p w14:paraId="0C982F5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"小而美"项目坚持共商共建共享原则，聚焦共建国家基层社区需求，增强国际发展合作的实际成效。</w:t>
      </w:r>
    </w:p>
    <w:p w14:paraId="03C090A0">
      <w:pPr>
        <w:spacing w:before="40" w:after="80"/>
      </w:pPr>
      <w:r>
        <w:rPr>
          <w:rFonts w:ascii="Hiragino Sans GB" w:hAnsi="Hiragino Sans GB" w:eastAsia="Hiragino Sans GB" w:cs="Hiragino Sans GB"/>
          <w:b/>
          <w:color w:val="5F6B73"/>
          <w:sz w:val="21"/>
        </w:rPr>
        <w:t>【同题组】</w:t>
      </w:r>
    </w:p>
    <w:p w14:paraId="284F6680">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经济全球化：推动经济全球化朝着更加开放、包容、普惠、平衡、共赢方向发展；提高开放型经济水平</w:t>
      </w:r>
    </w:p>
    <w:p w14:paraId="3E9D4F81">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政治多极化：共商共建共享的全球治理观；推动国际秩序和全球治理体系更加公正合理；推动国际关系民主化</w:t>
      </w:r>
    </w:p>
    <w:p w14:paraId="465B15B6">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5B2F336B">
      <w:pPr>
        <w:spacing w:before="140" w:after="60"/>
      </w:pPr>
      <w:r>
        <w:rPr>
          <w:rFonts w:ascii="Hiragino Sans GB" w:hAnsi="Hiragino Sans GB" w:eastAsia="Hiragino Sans GB" w:cs="Hiragino Sans GB"/>
          <w:b/>
          <w:color w:val="1F5E8C"/>
          <w:sz w:val="22"/>
        </w:rPr>
        <w:t>8. 2026顺义二模Q20</w:t>
      </w:r>
    </w:p>
    <w:p w14:paraId="203DD1F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题目指向理解“今天的中国，明天的世界”，材料把中国式现代化的开放实践写成多国共同受益的项目网络，体现共商共建共享的全球治理观。</w:t>
      </w:r>
    </w:p>
    <w:p w14:paraId="7E97592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结合材料，运用《当代国际政治与经济》知识，谈谈对“今天的中国，明天的世界”的理解。</w:t>
      </w:r>
    </w:p>
    <w:p w14:paraId="32C2808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微电网点亮圭亚那村庄、乡村打井解决塞内加尔用水、物流网络打通巴西贫民社区快递末端、菌草技术惠及百国，都是共同建设、共同分享的发展项目。“今天的中国，明天的世界”要说明中国发展与世界未来相互联结，不能只写中国自身现代化成果。先用共商共建共享统摄多国合作项目，再写中国把自身发展机遇转化为各国共享成果，最后指向全球治理和共同发展。</w:t>
      </w:r>
    </w:p>
    <w:p w14:paraId="1F6F58D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中国以共商共建共享理念推进发展合作，通过微电网、乡村打井、物流网络、希望农场、菌草技术和鲁班工坊等实践，把中国发展机遇转化为各国共享的发展成果。</w:t>
      </w:r>
    </w:p>
    <w:p w14:paraId="068E92C2">
      <w:pPr>
        <w:spacing w:before="40" w:after="80"/>
      </w:pPr>
      <w:r>
        <w:rPr>
          <w:rFonts w:ascii="Hiragino Sans GB" w:hAnsi="Hiragino Sans GB" w:eastAsia="Hiragino Sans GB" w:cs="Hiragino Sans GB"/>
          <w:b/>
          <w:color w:val="5F6B73"/>
          <w:sz w:val="21"/>
        </w:rPr>
        <w:t>【同题组】 （本题8分）</w:t>
      </w:r>
    </w:p>
    <w:p w14:paraId="4124F21B">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经济全球化：推动经济全球化朝着更加开放、包容、普惠、平衡、共赢方向发展；推进普惠包容的经济全球化，推动构建更加开放、包容的全球经济格局；互利共赢的开放战略</w:t>
      </w:r>
    </w:p>
    <w:p w14:paraId="09703C58">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w:t>
      </w:r>
    </w:p>
    <w:p w14:paraId="2A89C177">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21B65DB5">
      <w:pPr>
        <w:spacing w:before="140" w:after="60"/>
      </w:pPr>
      <w:r>
        <w:rPr>
          <w:rFonts w:ascii="Hiragino Sans GB" w:hAnsi="Hiragino Sans GB" w:eastAsia="Hiragino Sans GB" w:cs="Hiragino Sans GB"/>
          <w:b/>
          <w:color w:val="1F5E8C"/>
          <w:sz w:val="22"/>
        </w:rPr>
        <w:t>9. 2026丰台一模Q19（共商共建共享全球治理观）</w:t>
      </w:r>
    </w:p>
    <w:p w14:paraId="3E9F2D8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设问问中国在全球可持续发展中的"情怀与担当"。要回答中国对全球治理结构的主张——必须用"共商共建共享的全球治理观"接住中国在减贫、教育、健康等领域为全球公共问题作出的体系性贡献。</w:t>
      </w:r>
    </w:p>
    <w:p w14:paraId="34F419D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结合材料，运用《当代国际政治与经济》知识，说明中国在全球可持续发展中彰显了怎样的大国情怀与担当。</w:t>
      </w:r>
    </w:p>
    <w:p w14:paraId="3582578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中国在减贫、教育、卫生健康为全球公共问题作贡献，不是单边给予；要说清这份“担当”的治理路径，就用共商共建共享的全球治理观，强调多方共建共享而非独揽。</w:t>
      </w:r>
    </w:p>
    <w:p w14:paraId="568BCE2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中国坚持共商共建共享的全球治理观，在消除贫困、教育普及和卫生健康等领域推进合作，为全球可持续发展贡献成就，体现负责任大国的情怀与担当。</w:t>
      </w:r>
    </w:p>
    <w:p w14:paraId="7ACC1470">
      <w:pPr>
        <w:spacing w:before="40" w:after="80"/>
      </w:pPr>
      <w:r>
        <w:rPr>
          <w:rFonts w:ascii="Hiragino Sans GB" w:hAnsi="Hiragino Sans GB" w:eastAsia="Hiragino Sans GB" w:cs="Hiragino Sans GB"/>
          <w:b/>
          <w:color w:val="5F6B73"/>
          <w:sz w:val="21"/>
        </w:rPr>
        <w:t>【同题组】</w:t>
      </w:r>
    </w:p>
    <w:p w14:paraId="099462C8">
      <w:pPr>
        <w:spacing w:after="60"/>
        <w:ind w:left="200" w:firstLine="0"/>
      </w:pPr>
      <w:r>
        <w:rPr>
          <w:rFonts w:ascii="Hiragino Sans GB" w:hAnsi="Hiragino Sans GB" w:eastAsia="Hiragino Sans GB" w:cs="Hiragino Sans GB"/>
          <w:b/>
          <w:color w:val="1F5E8C"/>
          <w:sz w:val="20"/>
        </w:rPr>
        <w:t>· 理论：国家间共同利益是国家合作的基础</w:t>
      </w:r>
    </w:p>
    <w:p w14:paraId="08739A77">
      <w:pPr>
        <w:spacing w:after="60"/>
        <w:ind w:left="200" w:firstLine="0"/>
      </w:pPr>
      <w:r>
        <w:rPr>
          <w:rFonts w:ascii="Hiragino Sans GB" w:hAnsi="Hiragino Sans GB" w:eastAsia="Hiragino Sans GB" w:cs="Hiragino Sans GB"/>
          <w:b/>
          <w:color w:val="1F5E8C"/>
          <w:sz w:val="20"/>
        </w:rPr>
        <w:t>· 政治多极化：共商共建共享的全球治理观；践行真正的多边主义</w:t>
      </w:r>
    </w:p>
    <w:p w14:paraId="3FF5F70C">
      <w:pPr>
        <w:spacing w:after="60"/>
        <w:ind w:left="200" w:firstLine="0"/>
      </w:pPr>
      <w:r>
        <w:rPr>
          <w:rFonts w:ascii="Hiragino Sans GB" w:hAnsi="Hiragino Sans GB" w:eastAsia="Hiragino Sans GB" w:cs="Hiragino Sans GB"/>
          <w:b/>
          <w:color w:val="1F5E8C"/>
          <w:sz w:val="20"/>
        </w:rPr>
        <w:t>· 中国：中国推动构建人类命运共同体；坚持正确义利观；中国是负责任大国并勇于担当</w:t>
      </w:r>
    </w:p>
    <w:p w14:paraId="1BE11037">
      <w:pPr>
        <w:spacing w:after="60"/>
        <w:ind w:left="200" w:firstLine="0"/>
      </w:pPr>
      <w:r>
        <w:rPr>
          <w:rFonts w:ascii="Hiragino Sans GB" w:hAnsi="Hiragino Sans GB" w:eastAsia="Hiragino Sans GB" w:cs="Hiragino Sans GB"/>
          <w:b/>
          <w:color w:val="1F5E8C"/>
          <w:sz w:val="20"/>
        </w:rPr>
        <w:t>· 联合国：维护《联合国宪章》宗旨和原则；落实联合国2030年可持续发展议程</w:t>
      </w:r>
    </w:p>
    <w:p w14:paraId="047B96F5">
      <w:pPr>
        <w:spacing w:before="140" w:after="60"/>
      </w:pPr>
      <w:r>
        <w:rPr>
          <w:rFonts w:ascii="Hiragino Sans GB" w:hAnsi="Hiragino Sans GB" w:eastAsia="Hiragino Sans GB" w:cs="Hiragino Sans GB"/>
          <w:b/>
          <w:color w:val="1F5E8C"/>
          <w:sz w:val="22"/>
        </w:rPr>
        <w:t>10. 2026西城二模Q19(1)</w:t>
      </w:r>
    </w:p>
    <w:p w14:paraId="30B2DCC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全球数据组织和治理规则需要多方共同参与，不能由少数国家垄断。</w:t>
      </w:r>
    </w:p>
    <w:p w14:paraId="71A1869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结合材料，运用当代国际政治知识，阐释中国参与全球数据治理的逻辑。</w:t>
      </w:r>
    </w:p>
    <w:p w14:paraId="5A0ABD3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现行数据治理与"少数国家垄断"挂钩，并把"多方共同参与"作为治理改革方向，指向中国参与的逻辑要从打破垄断、扩大平等参与角度展开。问中国参与的"逻辑"，逻辑要交代中国主张的治理观以及它对规则制定主体的安排，而不是罗列中国做了什么事。先以共商共建共享的全球治理观立住中国参与的基本立场，再把推动各国平等参与数据治理规则制定作为具体路径写出，进而接到国际关系民主化的方向意义。</w:t>
      </w:r>
    </w:p>
    <w:p w14:paraId="3F6259D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中国参与全球数据治理，坚持共商共建共享，推动各国平等参与数据治理规则制定，促进国际关系民主化。</w:t>
      </w:r>
    </w:p>
    <w:p w14:paraId="3C76F1D0">
      <w:pPr>
        <w:spacing w:before="40" w:after="80"/>
      </w:pPr>
      <w:r>
        <w:rPr>
          <w:rFonts w:ascii="Hiragino Sans GB" w:hAnsi="Hiragino Sans GB" w:eastAsia="Hiragino Sans GB" w:cs="Hiragino Sans GB"/>
          <w:b/>
          <w:color w:val="5F6B73"/>
          <w:sz w:val="21"/>
        </w:rPr>
        <w:t>【同题组】 （本题6分）</w:t>
      </w:r>
    </w:p>
    <w:p w14:paraId="233829A4">
      <w:pPr>
        <w:spacing w:after="60"/>
        <w:ind w:left="200" w:firstLine="0"/>
      </w:pPr>
      <w:r>
        <w:rPr>
          <w:rFonts w:ascii="Hiragino Sans GB" w:hAnsi="Hiragino Sans GB" w:eastAsia="Hiragino Sans GB" w:cs="Hiragino Sans GB"/>
          <w:b/>
          <w:color w:val="1F5E8C"/>
          <w:sz w:val="20"/>
        </w:rPr>
        <w:t>· 时代背景：和平与发展仍是时代主题</w:t>
      </w:r>
    </w:p>
    <w:p w14:paraId="7C88D79C">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政治多极化：共商共建共享的全球治理观；推动国际秩序和全球治理体系更加公正合理；推动构建人类命运共同体；推动国际关系民主化</w:t>
      </w:r>
    </w:p>
    <w:p w14:paraId="159DB801">
      <w:pPr>
        <w:spacing w:after="60"/>
        <w:ind w:left="200" w:firstLine="0"/>
      </w:pPr>
      <w:r>
        <w:rPr>
          <w:rFonts w:ascii="Hiragino Sans GB" w:hAnsi="Hiragino Sans GB" w:eastAsia="Hiragino Sans GB" w:cs="Hiragino Sans GB"/>
          <w:b/>
          <w:color w:val="1F5E8C"/>
          <w:sz w:val="20"/>
        </w:rPr>
        <w:t>· 中国：展现大国责任担当</w:t>
      </w:r>
    </w:p>
    <w:p w14:paraId="1D299BAD">
      <w:pPr>
        <w:spacing w:before="140" w:after="60"/>
      </w:pPr>
      <w:r>
        <w:rPr>
          <w:rFonts w:ascii="Hiragino Sans GB" w:hAnsi="Hiragino Sans GB" w:eastAsia="Hiragino Sans GB" w:cs="Hiragino Sans GB"/>
          <w:b/>
          <w:color w:val="1F5E8C"/>
          <w:sz w:val="22"/>
        </w:rPr>
        <w:t>11. 2026西城期末Q20——参与全球气候治理中的中国实践</w:t>
      </w:r>
    </w:p>
    <w:p w14:paraId="6C243D6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题面把中国持续提交并更新NDC目标作为治理体系层面的贡献呈现，需要把中国履约行动接到"以行动推动构建公平合理、合作共赢的全球气候治理体系"上，而不是只说中国履约。</w:t>
      </w:r>
    </w:p>
    <w:p w14:paraId="1B286CF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结合材料，运用《当代国际政治与经济》知识，阐释参与全球气候治理的中国实践。</w:t>
      </w:r>
    </w:p>
    <w:p w14:paraId="40B1372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持续提交并更新NDC目标"作为中国对全球气候治理的具体贡献——NDC不是单次承诺，而是长期更新的治理行动。问中国"实践"，实践不止是中国履约，必须把履约接到全球治理体系层级——中国在治理体系建设上做了什么。先把持续向联合国提交并更新国家自主贡献目标作为中国行动的具体形态点出；再说明这一行动是在治理体系层级的中国实践；进而接到以实际行动推动构建公平合理、合作共赢的全球气候治理体系。</w:t>
      </w:r>
    </w:p>
    <w:p w14:paraId="17FEB45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中国持续向联合国提交并更新国家自主贡献目标，以实际行动推动构建公平合理、合作共赢的全球气候治理体系。</w:t>
      </w:r>
    </w:p>
    <w:p w14:paraId="6A3F2BEB">
      <w:pPr>
        <w:spacing w:before="40" w:after="80"/>
      </w:pPr>
      <w:r>
        <w:rPr>
          <w:rFonts w:ascii="Hiragino Sans GB" w:hAnsi="Hiragino Sans GB" w:eastAsia="Hiragino Sans GB" w:cs="Hiragino Sans GB"/>
          <w:b/>
          <w:color w:val="5F6B73"/>
          <w:sz w:val="21"/>
        </w:rPr>
        <w:t>【同题组】 （本题8分）</w:t>
      </w:r>
    </w:p>
    <w:p w14:paraId="435DD97F">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w:t>
      </w:r>
    </w:p>
    <w:p w14:paraId="76E4B5D7">
      <w:pPr>
        <w:spacing w:after="60"/>
        <w:ind w:left="200" w:firstLine="0"/>
      </w:pPr>
      <w:r>
        <w:rPr>
          <w:rFonts w:ascii="Hiragino Sans GB" w:hAnsi="Hiragino Sans GB" w:eastAsia="Hiragino Sans GB" w:cs="Hiragino Sans GB"/>
          <w:b/>
          <w:color w:val="1F5E8C"/>
          <w:sz w:val="20"/>
        </w:rPr>
        <w:t>· 中国：贡献中国智慧、中国方案、中国力量；中国推进绿色低碳转型并参与全球气候治理；严格落实《巴黎协定》要求，每五年向联合国提交国家自主贡献目标，维护全球气候治理多边进程；中国是负责任大国并勇于担当</w:t>
      </w:r>
    </w:p>
    <w:p w14:paraId="23CFA988">
      <w:pPr>
        <w:spacing w:before="140" w:after="60"/>
      </w:pPr>
      <w:r>
        <w:rPr>
          <w:rFonts w:ascii="Hiragino Sans GB" w:hAnsi="Hiragino Sans GB" w:eastAsia="Hiragino Sans GB" w:cs="Hiragino Sans GB"/>
          <w:b/>
          <w:color w:val="1F5E8C"/>
          <w:sz w:val="22"/>
        </w:rPr>
        <w:t>12. 2024朝阳期中Q20(3)"数字驱动商通全球"短评</w:t>
      </w:r>
    </w:p>
    <w:p w14:paraId="74F6463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4A8CB98B">
      <w:pPr>
        <w:spacing w:before="40" w:after="80"/>
      </w:pPr>
      <w:r>
        <w:rPr>
          <w:rFonts w:ascii="Hiragino Sans GB" w:hAnsi="Hiragino Sans GB" w:eastAsia="Hiragino Sans GB" w:cs="Hiragino Sans GB"/>
          <w:b/>
          <w:color w:val="546A7B"/>
          <w:sz w:val="21"/>
        </w:rPr>
        <w:t>【设问】 结合材料，运用《当代国际政治与经济》知识，以“数字驱动 商通全球”为主题撰写一篇短评。</w:t>
      </w:r>
    </w:p>
    <w:p w14:paraId="5FED5D80">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数贸会以智慧非洲展台让非洲共享市场、靠双向签约形成共赢，呈现平等开放、合作共享；这种多方参与共建共享的安排，对应共商共建共享的全球治理观。</w:t>
      </w:r>
    </w:p>
    <w:p w14:paraId="617DEC9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博览会生动展现了中国平等开放、合作共享的全球治理理念，秉持共商共建共享，推动构建更加公正合理的全球治理体系。</w:t>
      </w:r>
    </w:p>
    <w:p w14:paraId="13DE1125">
      <w:pPr>
        <w:spacing w:before="40" w:after="80"/>
      </w:pPr>
      <w:r>
        <w:rPr>
          <w:rFonts w:ascii="Hiragino Sans GB" w:hAnsi="Hiragino Sans GB" w:eastAsia="Hiragino Sans GB" w:cs="Hiragino Sans GB"/>
          <w:b/>
          <w:color w:val="5F6B73"/>
          <w:sz w:val="21"/>
        </w:rPr>
        <w:t>【同题组】</w:t>
      </w:r>
    </w:p>
    <w:p w14:paraId="4A16CA6C">
      <w:pPr>
        <w:spacing w:after="60"/>
        <w:ind w:left="200" w:firstLine="0"/>
      </w:pPr>
      <w:r>
        <w:rPr>
          <w:rFonts w:ascii="Hiragino Sans GB" w:hAnsi="Hiragino Sans GB" w:eastAsia="Hiragino Sans GB" w:cs="Hiragino Sans GB"/>
          <w:b/>
          <w:color w:val="1F5E8C"/>
          <w:sz w:val="20"/>
        </w:rPr>
        <w:t>· 经济全球化：共享经济全球化成果，促进世界经济共同繁荣；促进全球资源优化配置和国际贸易发展；推进贸易和投资自由化便利化；推动经济全球化朝着更加开放、包容、普惠、平衡、共赢方向发展；提高开放型经济水平；发展更高层次开放型经济；利用两个市场两种资源优化全球资源配置；数字贸易与数字经济跨境流通</w:t>
      </w:r>
    </w:p>
    <w:p w14:paraId="1E7737BB">
      <w:pPr>
        <w:spacing w:after="60"/>
        <w:ind w:left="200" w:firstLine="0"/>
      </w:pPr>
      <w:r>
        <w:rPr>
          <w:rFonts w:ascii="Hiragino Sans GB" w:hAnsi="Hiragino Sans GB" w:eastAsia="Hiragino Sans GB" w:cs="Hiragino Sans GB"/>
          <w:b/>
          <w:color w:val="1F5E8C"/>
          <w:sz w:val="20"/>
        </w:rPr>
        <w:t>· 政治多极化：共商共建共享的全球治理观</w:t>
      </w:r>
    </w:p>
    <w:p w14:paraId="593464FD">
      <w:pPr>
        <w:spacing w:before="140" w:after="60"/>
      </w:pPr>
      <w:r>
        <w:rPr>
          <w:rFonts w:ascii="Hiragino Sans GB" w:hAnsi="Hiragino Sans GB" w:eastAsia="Hiragino Sans GB" w:cs="Hiragino Sans GB"/>
          <w:b/>
          <w:color w:val="1F5E8C"/>
          <w:sz w:val="22"/>
        </w:rPr>
        <w:t>13. 2025朝阳期末Q21</w:t>
      </w:r>
    </w:p>
    <w:p w14:paraId="4C35406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3EC4839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5FB1D89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材料强调全球性挑战不断加剧，靠单个国家无法应对，因此中国特色大国外交要坚持共商共建共享。</w:t>
      </w:r>
    </w:p>
    <w:p w14:paraId="0CF1F6A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大国外交秉持共商共建共享的全球治理观，积极参与全球治理，为中国式现代化营造良好外部环境。</w:t>
      </w:r>
    </w:p>
    <w:p w14:paraId="4EE77A20">
      <w:pPr>
        <w:spacing w:before="40" w:after="80"/>
      </w:pPr>
      <w:r>
        <w:rPr>
          <w:rFonts w:ascii="Hiragino Sans GB" w:hAnsi="Hiragino Sans GB" w:eastAsia="Hiragino Sans GB" w:cs="Hiragino Sans GB"/>
          <w:b/>
          <w:color w:val="5F6B73"/>
          <w:sz w:val="21"/>
        </w:rPr>
        <w:t>【同题组】</w:t>
      </w:r>
    </w:p>
    <w:p w14:paraId="3034F5FE">
      <w:pPr>
        <w:spacing w:after="60"/>
        <w:ind w:left="200" w:firstLine="0"/>
      </w:pPr>
      <w:r>
        <w:rPr>
          <w:rFonts w:ascii="Hiragino Sans GB" w:hAnsi="Hiragino Sans GB" w:eastAsia="Hiragino Sans GB" w:cs="Hiragino Sans GB"/>
          <w:b/>
          <w:color w:val="1F5E8C"/>
          <w:sz w:val="20"/>
        </w:rPr>
        <w:t>· 时代背景：和平与发展仍是时代主题</w:t>
      </w:r>
    </w:p>
    <w:p w14:paraId="4B5FD57A">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65B4B791">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404AF313">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2C75E41E">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1BAC3298">
      <w:pPr>
        <w:spacing w:before="140" w:after="60"/>
      </w:pPr>
      <w:r>
        <w:rPr>
          <w:rFonts w:ascii="Hiragino Sans GB" w:hAnsi="Hiragino Sans GB" w:eastAsia="Hiragino Sans GB" w:cs="Hiragino Sans GB"/>
          <w:b/>
          <w:color w:val="1F5E8C"/>
          <w:sz w:val="22"/>
        </w:rPr>
        <w:t>14. 2026朝阳期中Q17</w:t>
      </w:r>
    </w:p>
    <w:p w14:paraId="2D9F538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题面一方面强调芯片、算法、大模型等核心环节自主可控，另一方面说明自主可控不是闭门造车，体现人工智能发展要在维护核心利益的同时开展开放合作。</w:t>
      </w:r>
    </w:p>
    <w:p w14:paraId="67F7C7F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结合材料，运用《当代国际政治与经济》知识阐述我国应如何处理好推进“人工智能+”发展过程中的重要关系。</w:t>
      </w:r>
    </w:p>
    <w:p w14:paraId="2AF3C6E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丙同学讲人工智能是造福人类的国际公共产品、要帮全球南方加强能力建设；这类治理靠多方共同参与而非单边主导，故对应共商共建共享的全球治理观。</w:t>
      </w:r>
    </w:p>
    <w:p w14:paraId="6C6507E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坚持对外开放，秉持共商共建共享的全球治理观，参与经济全球化与国际分工，畅通双循环、互利共赢。</w:t>
      </w:r>
    </w:p>
    <w:p w14:paraId="063035DF">
      <w:pPr>
        <w:spacing w:before="40" w:after="80"/>
      </w:pPr>
      <w:r>
        <w:rPr>
          <w:rFonts w:ascii="Hiragino Sans GB" w:hAnsi="Hiragino Sans GB" w:eastAsia="Hiragino Sans GB" w:cs="Hiragino Sans GB"/>
          <w:b/>
          <w:color w:val="5F6B73"/>
          <w:sz w:val="21"/>
        </w:rPr>
        <w:t>【同题组】 （本题8分）</w:t>
      </w:r>
    </w:p>
    <w:p w14:paraId="3C2CD975">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30C16529">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47284D9A">
      <w:pPr>
        <w:spacing w:after="60"/>
        <w:ind w:left="200" w:firstLine="0"/>
      </w:pPr>
      <w:r>
        <w:rPr>
          <w:rFonts w:ascii="Hiragino Sans GB" w:hAnsi="Hiragino Sans GB" w:eastAsia="Hiragino Sans GB" w:cs="Hiragino Sans GB"/>
          <w:b/>
          <w:color w:val="1F5E8C"/>
          <w:sz w:val="20"/>
        </w:rPr>
        <w:t>· 政治多极化：共商共建共享的全球治理观；推动构建人类命运共同体</w:t>
      </w:r>
    </w:p>
    <w:p w14:paraId="505AD0AD">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08FE323F">
      <w:pPr>
        <w:spacing w:before="140" w:after="60"/>
      </w:pPr>
      <w:r>
        <w:rPr>
          <w:rFonts w:ascii="Hiragino Sans GB" w:hAnsi="Hiragino Sans GB" w:eastAsia="Hiragino Sans GB" w:cs="Hiragino Sans GB"/>
          <w:b/>
          <w:color w:val="1F5E8C"/>
          <w:sz w:val="22"/>
        </w:rPr>
        <w:t>15. 2026石景山一模Q20</w:t>
      </w:r>
    </w:p>
    <w:p w14:paraId="5444789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138A26B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运用《当代国际政治与经济》知识，任选两个关键词，说明中国倡议如何助推亚太合作。</w:t>
      </w:r>
    </w:p>
    <w:p w14:paraId="380E298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倡议反复用"共同维护、共同推进、共享繁荣"，治理由各方一起商量、一起建设、共同受益，恰是共商共建共享的全球治理观的写照。</w:t>
      </w:r>
    </w:p>
    <w:p w14:paraId="5D77784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中国倡议坚持共商共建共享，共同维护、共同推进、共享繁荣，维护了亚太各国共同利益。</w:t>
      </w:r>
    </w:p>
    <w:p w14:paraId="136A2791">
      <w:pPr>
        <w:spacing w:before="40" w:after="80"/>
      </w:pPr>
      <w:r>
        <w:rPr>
          <w:rFonts w:ascii="Hiragino Sans GB" w:hAnsi="Hiragino Sans GB" w:eastAsia="Hiragino Sans GB" w:cs="Hiragino Sans GB"/>
          <w:b/>
          <w:color w:val="5F6B73"/>
          <w:sz w:val="21"/>
        </w:rPr>
        <w:t>【同题组】</w:t>
      </w:r>
    </w:p>
    <w:p w14:paraId="63C9C9B1">
      <w:pPr>
        <w:spacing w:after="60"/>
        <w:ind w:left="200" w:firstLine="0"/>
      </w:pPr>
      <w:r>
        <w:rPr>
          <w:rFonts w:ascii="Hiragino Sans GB" w:hAnsi="Hiragino Sans GB" w:eastAsia="Hiragino Sans GB" w:cs="Hiragino Sans GB"/>
          <w:b/>
          <w:color w:val="1F5E8C"/>
          <w:sz w:val="20"/>
        </w:rPr>
        <w:t>· 时代背景：和平与发展仍是时代主题</w:t>
      </w:r>
    </w:p>
    <w:p w14:paraId="3DE33D5A">
      <w:pPr>
        <w:spacing w:after="60"/>
        <w:ind w:left="200" w:firstLine="0"/>
      </w:pPr>
      <w:r>
        <w:rPr>
          <w:rFonts w:ascii="Hiragino Sans GB" w:hAnsi="Hiragino Sans GB" w:eastAsia="Hiragino Sans GB" w:cs="Hiragino Sans GB"/>
          <w:b/>
          <w:color w:val="1F5E8C"/>
          <w:sz w:val="20"/>
        </w:rPr>
        <w:t>· 理论：国家间共同利益是国家合作的基础</w:t>
      </w:r>
    </w:p>
    <w:p w14:paraId="6000DAE7">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经济全球化：推进贸易和投资自由化便利化；推动经济全球化朝着更加开放、包容、普惠、平衡、共赢方向发展；推进普惠包容的经济全球化；建设开放型世界经济；维护多边贸易体制</w:t>
      </w:r>
    </w:p>
    <w:p w14:paraId="3EAF2554">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政治多极化：相互尊重、公平正义、合作共赢的新型国际关系；在平等互利基础上开展合作，实现互利共赢；共商共建共享的全球治理观</w:t>
      </w:r>
    </w:p>
    <w:p w14:paraId="22A18026">
      <w:pPr>
        <w:spacing w:after="60"/>
        <w:ind w:left="200" w:firstLine="0"/>
      </w:pPr>
      <w:r>
        <w:rPr>
          <w:rFonts w:ascii="Hiragino Sans GB" w:hAnsi="Hiragino Sans GB" w:eastAsia="Hiragino Sans GB" w:cs="Hiragino Sans GB"/>
          <w:b/>
          <w:color w:val="1F5E8C"/>
          <w:sz w:val="20"/>
        </w:rPr>
        <w:t>· 中国：中国推动构建人类命运共同体</w:t>
      </w:r>
    </w:p>
    <w:p w14:paraId="1D1247F7">
      <w:pPr>
        <w:spacing w:before="140" w:after="60"/>
      </w:pPr>
      <w:r>
        <w:rPr>
          <w:rFonts w:ascii="Hiragino Sans GB" w:hAnsi="Hiragino Sans GB" w:eastAsia="Hiragino Sans GB" w:cs="Hiragino Sans GB"/>
          <w:b/>
          <w:color w:val="1F5E8C"/>
          <w:sz w:val="22"/>
        </w:rPr>
        <w:t>16. 2026海淀二模Q20(2)</w:t>
      </w:r>
    </w:p>
    <w:p w14:paraId="464D9E0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全球发展倡议本身就是题目主题，材料要求把中国倡议与国际发展合作实践连接起来。</w:t>
      </w:r>
    </w:p>
    <w:p w14:paraId="53E33D1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结合材料，运用《当代国际政治与经济》知识，围绕全球发展倡议从合作理念到丰富实践这一主题，撰写一篇短评。</w:t>
      </w:r>
    </w:p>
    <w:p w14:paraId="127A467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倡议"共建全球发展促进中心网络"、不断提升发展中国家可持续造血能力，行动由各方共建、成果由各方共享，恰是共商共建共享的全球治理观的落地。</w:t>
      </w:r>
    </w:p>
    <w:p w14:paraId="5224A08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全球发展倡议秉持共商共建共享的全球治理观，共建全球发展促进中心网络，不断提升发展中国家可持续造血能力。</w:t>
      </w:r>
    </w:p>
    <w:p w14:paraId="2A573A13">
      <w:pPr>
        <w:spacing w:before="40" w:after="80"/>
      </w:pPr>
      <w:r>
        <w:rPr>
          <w:rFonts w:ascii="Hiragino Sans GB" w:hAnsi="Hiragino Sans GB" w:eastAsia="Hiragino Sans GB" w:cs="Hiragino Sans GB"/>
          <w:b/>
          <w:color w:val="5F6B73"/>
          <w:sz w:val="21"/>
        </w:rPr>
        <w:t>【同题组】</w:t>
      </w:r>
    </w:p>
    <w:p w14:paraId="17025505">
      <w:pPr>
        <w:spacing w:after="60"/>
        <w:ind w:left="200" w:firstLine="0"/>
      </w:pPr>
      <w:r>
        <w:rPr>
          <w:rFonts w:ascii="Hiragino Sans GB" w:hAnsi="Hiragino Sans GB" w:eastAsia="Hiragino Sans GB" w:cs="Hiragino Sans GB"/>
          <w:b/>
          <w:color w:val="1F5E8C"/>
          <w:sz w:val="20"/>
        </w:rPr>
        <w:t>· 时代背景：和平与发展仍是时代主题</w:t>
      </w:r>
    </w:p>
    <w:p w14:paraId="36A1EA43">
      <w:pPr>
        <w:spacing w:after="60"/>
        <w:ind w:left="200" w:firstLine="0"/>
      </w:pPr>
      <w:r>
        <w:rPr>
          <w:rFonts w:ascii="Hiragino Sans GB" w:hAnsi="Hiragino Sans GB" w:eastAsia="Hiragino Sans GB" w:cs="Hiragino Sans GB"/>
          <w:b/>
          <w:color w:val="1F5E8C"/>
          <w:sz w:val="20"/>
        </w:rPr>
        <w:t>· 理论：国家间共同利益是国家合作的基础</w:t>
      </w:r>
    </w:p>
    <w:p w14:paraId="003F4C78">
      <w:pPr>
        <w:spacing w:after="60"/>
        <w:ind w:left="200" w:firstLine="0"/>
      </w:pPr>
      <w:r>
        <w:rPr>
          <w:rFonts w:ascii="Hiragino Sans GB" w:hAnsi="Hiragino Sans GB" w:eastAsia="Hiragino Sans GB" w:cs="Hiragino Sans GB"/>
          <w:b/>
          <w:color w:val="1F5E8C"/>
          <w:sz w:val="20"/>
        </w:rPr>
        <w:t>· 政治多极化：共商共建共享的全球治理观；践行真正的多边主义</w:t>
      </w:r>
    </w:p>
    <w:p w14:paraId="64693B1C">
      <w:pPr>
        <w:spacing w:before="140" w:after="60"/>
      </w:pPr>
      <w:r>
        <w:rPr>
          <w:rFonts w:ascii="Hiragino Sans GB" w:hAnsi="Hiragino Sans GB" w:eastAsia="Hiragino Sans GB" w:cs="Hiragino Sans GB"/>
          <w:b/>
          <w:color w:val="1F5E8C"/>
          <w:sz w:val="22"/>
        </w:rPr>
        <w:t>17. 2026东城期末Q20</w:t>
      </w:r>
    </w:p>
    <w:p w14:paraId="4596EEE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设问问“四大全球倡议如何系统推动构建人类命运共同体”，题面集中呈现发展、安全、文明、治理四项倡议，指向建设持久和平、普遍安全、共同繁荣、开放包容、清洁美丽的世界。</w:t>
      </w:r>
    </w:p>
    <w:p w14:paraId="2BDB629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结合材料，运用《当代国际政治与经济》知识，分析四大全球倡议如何系统推动构建人类命运共同体。</w:t>
      </w:r>
    </w:p>
    <w:p w14:paraId="7B46E95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破解全球治理难题、推动设立国际调解院，都得多方一起商量、一起建、一起享，而非谁单边说了算；这种方式恰用“共商共建共享的全球治理观”概括。</w:t>
      </w:r>
    </w:p>
    <w:p w14:paraId="55B25E1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全球治理倡议坚持共商共建共享，完善全球治理，以治理求公正，在公平治理中实现共赢，推动构建人类命运共同体。</w:t>
      </w:r>
    </w:p>
    <w:p w14:paraId="7B5C87D0">
      <w:pPr>
        <w:spacing w:before="40" w:after="80"/>
      </w:pPr>
      <w:r>
        <w:rPr>
          <w:rFonts w:ascii="Hiragino Sans GB" w:hAnsi="Hiragino Sans GB" w:eastAsia="Hiragino Sans GB" w:cs="Hiragino Sans GB"/>
          <w:b/>
          <w:color w:val="5F6B73"/>
          <w:sz w:val="21"/>
        </w:rPr>
        <w:t>【同题组】</w:t>
      </w:r>
    </w:p>
    <w:p w14:paraId="4B3541DC">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政治多极化：相互尊重、公平正义、合作共赢的新型国际关系；共商共建共享的全球治理观；推动国际秩序和全球治理体系更加公正合理；推动构建人类命运共同体</w:t>
      </w:r>
    </w:p>
    <w:p w14:paraId="168C398F">
      <w:pPr>
        <w:spacing w:after="60"/>
        <w:ind w:left="200" w:firstLine="0"/>
      </w:pPr>
      <w:r>
        <w:rPr>
          <w:rFonts w:ascii="Hiragino Sans GB" w:hAnsi="Hiragino Sans GB" w:eastAsia="Hiragino Sans GB" w:cs="Hiragino Sans GB"/>
          <w:b/>
          <w:color w:val="1F5E8C"/>
          <w:sz w:val="20"/>
        </w:rPr>
        <w:t>· 中国：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6EE24A7D">
      <w:pPr>
        <w:spacing w:before="140" w:after="60"/>
      </w:pPr>
      <w:r>
        <w:rPr>
          <w:rFonts w:ascii="Hiragino Sans GB" w:hAnsi="Hiragino Sans GB" w:eastAsia="Hiragino Sans GB" w:cs="Hiragino Sans GB"/>
          <w:b/>
          <w:color w:val="1F5E8C"/>
          <w:sz w:val="22"/>
        </w:rPr>
        <w:t>18. 2025丰台二模Q20</w:t>
      </w:r>
    </w:p>
    <w:p w14:paraId="765DD74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题目理解“中国力量”如何完善全球治理，材料多次出现人类命运共同体、平等开放合作共享和公正合理的治理方向。</w:t>
      </w:r>
    </w:p>
    <w:p w14:paraId="4A91B37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9A9A26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要求说明中国力量如何注入全球治理，材料把人类命运共同体理念和完善全球治理的具体主张结合起来。答题不能停在“中国参与治理”的事实，要说明中国按什么治理原则参与：共商共建共享强调各方共同参与、共同建设、共享成果，可以支撑“为完善全球治理注入中国力量”。</w:t>
      </w:r>
    </w:p>
    <w:p w14:paraId="5F81851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中国坚持共商共建共享的全球治理观，秉持完善全球治理的一系列原则，为完善全球治理注入中国力量。</w:t>
      </w:r>
    </w:p>
    <w:p w14:paraId="47F0D841">
      <w:pPr>
        <w:spacing w:before="40" w:after="80"/>
      </w:pPr>
      <w:r>
        <w:rPr>
          <w:rFonts w:ascii="Hiragino Sans GB" w:hAnsi="Hiragino Sans GB" w:eastAsia="Hiragino Sans GB" w:cs="Hiragino Sans GB"/>
          <w:b/>
          <w:color w:val="5F6B73"/>
          <w:sz w:val="21"/>
        </w:rPr>
        <w:t>【同题组】</w:t>
      </w:r>
    </w:p>
    <w:p w14:paraId="6A3BEA4E">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365702CB">
      <w:pPr>
        <w:spacing w:after="60"/>
        <w:ind w:left="200" w:firstLine="0"/>
      </w:pPr>
      <w:r>
        <w:rPr>
          <w:rFonts w:ascii="Hiragino Sans GB" w:hAnsi="Hiragino Sans GB" w:eastAsia="Hiragino Sans GB" w:cs="Hiragino Sans GB"/>
          <w:b/>
          <w:color w:val="1F5E8C"/>
          <w:sz w:val="20"/>
        </w:rPr>
        <w:t>· 中国：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2EE94869">
      <w:pPr>
        <w:spacing w:after="60"/>
        <w:ind w:left="200" w:firstLine="0"/>
      </w:pPr>
      <w:r>
        <w:rPr>
          <w:rFonts w:ascii="Hiragino Sans GB" w:hAnsi="Hiragino Sans GB" w:eastAsia="Hiragino Sans GB" w:cs="Hiragino Sans GB"/>
          <w:b/>
          <w:color w:val="1F5E8C"/>
          <w:sz w:val="20"/>
        </w:rPr>
        <w:t>· 联合国：维护《联合国宪章》宗旨和原则；坚定维护以联合国为核心的国际体系和以国际法为基础的国际秩序</w:t>
      </w:r>
    </w:p>
    <w:p>
      <w:pPr>
        <w:spacing w:before="140" w:after="60"/>
      </w:pPr>
      <w:r>
        <w:rPr>
          <w:rFonts w:ascii="Hiragino Sans GB" w:hAnsi="Hiragino Sans GB" w:eastAsia="Hiragino Sans GB" w:cs="Hiragino Sans GB"/>
          <w:b/>
          <w:color w:val="1F5E8C"/>
          <w:sz w:val="22"/>
        </w:rPr>
        <w:t>19. 2025石景山一模Q17(2)"北京宣言"中的共商共建共享全球治理观</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材料二写中方尊重非洲国家政治和经济选择，不干涉内政、不附加条件，并通过平等互利方式商签合作文件；题目要求概述完善全球治理的中国主张，应由这些表述上升到共商共建共享治理观。</w:t>
      </w:r>
    </w:p>
    <w:p>
      <w:pPr>
        <w:spacing w:before="40" w:after="80"/>
      </w:pPr>
      <w:r>
        <w:rPr>
          <w:rFonts w:ascii="Hiragino Sans GB" w:hAnsi="Hiragino Sans GB" w:eastAsia="Hiragino Sans GB" w:cs="Hiragino Sans GB"/>
          <w:b/>
          <w:color w:val="546A7B"/>
          <w:sz w:val="21"/>
        </w:rPr>
        <w:t>【设问】 结合材料二，运用《当代国际政治与经济》知识，概述完善全球治理的“中国主张”。（8分）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原卷没有“各国的事由……”那句，不能把细则答案当作题面原文。真正的线索是尊重自主选择、不干涉内政、不附加条件和平等互利商签：这些都指向全球治理不能由少数国家说了算，而应由各国平等参与、共同商量。由此可推出中国主张坚持共商共建共享的全球治理观。</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中国主张坚持共商共建共享的全球治理观，各国的事由本国政府和人民决定，国际上的事由各国政府和人民平等互利共同商量着办。</w:t>
      </w:r>
    </w:p>
    <w:p>
      <w:pPr>
        <w:spacing w:before="40" w:after="80"/>
      </w:pPr>
      <w:r>
        <w:rPr>
          <w:rFonts w:ascii="Hiragino Sans GB" w:hAnsi="Hiragino Sans GB" w:eastAsia="Hiragino Sans GB" w:cs="Hiragino Sans GB"/>
          <w:b/>
          <w:color w:val="5F6B73"/>
          <w:sz w:val="21"/>
        </w:rPr>
        <w:t>【同题组】（本题8分）</w:t>
      </w:r>
    </w:p>
    <w:p>
      <w:pPr>
        <w:spacing w:after="60"/>
        <w:ind w:left="200" w:firstLine="0"/>
      </w:pPr>
      <w:r>
        <w:rPr>
          <w:rFonts w:ascii="Hiragino Sans GB" w:hAnsi="Hiragino Sans GB" w:eastAsia="Hiragino Sans GB" w:cs="Hiragino Sans GB"/>
          <w:b/>
          <w:color w:val="1F5E8C"/>
          <w:sz w:val="20"/>
        </w:rPr>
        <w:t>· 经济全球化：推进普惠包容的经济全球化，推动构建更加开放、包容的全球经济格局</w:t>
      </w:r>
    </w:p>
    <w:p>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政治多极化：共商共建共享的全球治理观；推动国际秩序和全球治理体系更加公正合理；推动国际关系民主化</w:t>
      </w:r>
    </w:p>
    <w:p>
      <w:pPr/>
    </w:p>
    <w:p>
      <w:pPr/>
    </w:p>
    <w:p>
      <w:pPr>
        <w:spacing w:before="140" w:after="60"/>
      </w:pPr>
      <w:r>
        <w:rPr>
          <w:rFonts w:ascii="Hiragino Sans GB" w:hAnsi="Hiragino Sans GB" w:eastAsia="Hiragino Sans GB" w:cs="Hiragino Sans GB"/>
          <w:b/>
          <w:color w:val="1F5E8C"/>
          <w:sz w:val="22"/>
        </w:rPr>
        <w:t>20. 2026丰台期末Q21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目要求围绕“四大全球倡议为构建人类命运共同体凝聚磅礴合力”写短评，题干呈现四大全球倡议回应时代课题、凝聚国际共识与共同未来之间的关系。回答这一关系时，应说明全球治理事务不能由少数国家垄断，而要由各方共同参与、共同建设、共同受益。</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结合材料，运用《当代国际政治与经济》知识，以“四大全球倡议为构建人类命运共同体凝聚磅礴合力”为主题，撰写一篇短评。</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倡议凝聚共识靠的不是少数大国拍板，而是把治理事务交给各方一起办；要讲清“合力”从何而来，就得落到共商共建共享的全球治理观这一参与规则上。</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四大全球倡议坚持共商共建共享，推动各方在共同参与、共同建设、共同受益中凝聚构建人类命运共同体的合力。</w:t>
      </w:r>
    </w:p>
    <w:p w14:paraId="55B003F9">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时代背景：和平与发展仍是时代主题</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政治多极化：相互尊重、公平正义、合作共赢的新型国际关系；共商共建共享的全球治理观；践行真正的多边主义</w:t>
      </w:r>
    </w:p>
    <w:p>
      <w:pPr/>
    </w:p>
    <w:p>
      <w:pPr/>
    </w:p>
    <w:p>
      <w:pPr>
        <w:spacing w:before="140" w:after="60"/>
      </w:pPr>
      <w:r>
        <w:rPr>
          <w:rFonts w:ascii="Hiragino Sans GB" w:hAnsi="Hiragino Sans GB" w:eastAsia="Hiragino Sans GB" w:cs="Hiragino Sans GB"/>
          <w:b/>
          <w:color w:val="1F5E8C"/>
          <w:sz w:val="22"/>
        </w:rPr>
        <w:t>21. 2026房山二模Q20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平台搭建、标准制定、对接互认体现多方共同参与全球数据治理。</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结合材料，运用《当代国际政治与经济》知识，分析世界数据组织完善全球数据治理，服务全球数字经济发展的智慧。</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把世界数据组织的工作拆成"搭平台、定标准、对接互认"三个具体动作，并强调由多方共同参与，指向治理智慧落在共同参与的机制设计上。问"智慧"何在，等于问这套数据治理路径为什么是恰当的；学生要把三个具体动作的共同点抽出来作为治理观层级的回答。先把"搭平台、定标准、对接互认"作为题面给出的事实写出，再说明它体现共商共建共享的全球治理观和真正的多边主义，进而接到这套机制服务全球数字经济发展的价值。</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世界数据组织践行共商共建共享的全球治理观和真正的多边主义，通过搭建平台推动数据治理标准制定、对接和互认。</w:t>
      </w:r>
    </w:p>
    <w:p>
      <w:pPr>
        <w:spacing w:before="40" w:after="80"/>
      </w:pPr>
      <w:r>
        <w:rPr>
          <w:rFonts w:ascii="Hiragino Sans GB" w:hAnsi="Hiragino Sans GB" w:eastAsia="Hiragino Sans GB" w:cs="Hiragino Sans GB"/>
          <w:b/>
          <w:color w:val="5F6B73"/>
          <w:sz w:val="21"/>
        </w:rPr>
        <w:t>【同题组】（本题8分）</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经济全球化：推动经济全球化朝着更加开放、包容、普惠、平衡、共赢方向发展；数据要素在全球范围内流动</w:t>
      </w:r>
    </w:p>
    <w:p>
      <w:pPr>
        <w:spacing w:after="60"/>
        <w:ind w:left="200" w:firstLine="0"/>
      </w:pPr>
      <w:r>
        <w:rPr>
          <w:rFonts w:ascii="Hiragino Sans GB" w:hAnsi="Hiragino Sans GB" w:eastAsia="Hiragino Sans GB" w:cs="Hiragino Sans GB"/>
          <w:b/>
          <w:color w:val="1F5E8C"/>
          <w:sz w:val="20"/>
        </w:rPr>
        <w:t>· 政治多极化：共商共建共享的全球治理观；世界多极化与全球南方联合自强</w:t>
      </w:r>
    </w:p>
    <w:p>
      <w:pPr>
        <w:spacing w:after="60"/>
        <w:ind w:left="200" w:firstLine="0"/>
      </w:pPr>
      <w:r>
        <w:rPr>
          <w:rFonts w:ascii="Hiragino Sans GB" w:hAnsi="Hiragino Sans GB" w:eastAsia="Hiragino Sans GB" w:cs="Hiragino Sans GB"/>
          <w:b/>
          <w:color w:val="1F5E8C"/>
          <w:sz w:val="20"/>
        </w:rPr>
        <w:t>· 中国：坚持正确义利观</w:t>
      </w:r>
    </w:p>
    <w:p>
      <w:pPr/>
    </w:p>
    <w:p>
      <w:pPr/>
    </w:p>
    <w:p>
      <w:pPr>
        <w:spacing w:before="140" w:after="60"/>
      </w:pPr>
      <w:r>
        <w:rPr>
          <w:rFonts w:ascii="Hiragino Sans GB" w:hAnsi="Hiragino Sans GB" w:eastAsia="Hiragino Sans GB" w:cs="Hiragino Sans GB"/>
          <w:b/>
          <w:color w:val="1F5E8C"/>
          <w:sz w:val="22"/>
        </w:rPr>
        <w:t>22. 2026朝阳二模Q20(1)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材料将民族国家本位与全人类整体利益对照，要求比较两种处理国际关系方式。</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依据材料，概括《威斯特伐利亚和约》体系与人类命运共同体理念在处理国际关系上的差异。</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并列呈现“民族国家本位”和“全人类整体利益”，又把主权排他与命运共同体的共同利益形成两极对照，指向这是两套处理国际关系的根本立场之争。题目要“概括差异”，差异不是哪一方更先进的评价，而是两套体系在出发点和决策方式上的根本分歧；学生要讲清命运共同体的立场。先把命运共同体的立足点放在全人类立场上，再点出它兼顾各国主权和共同发展，最后把决策方式指向共商共建共享，让答案与威斯特伐利亚的国家本位形成正面对照。</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人类命运共同体理念立足全人类立场，在兼顾全人类共同利益中维护各国主权和发展，践行共商共建共享，追求整体利益和合作共赢。</w:t>
      </w:r>
    </w:p>
    <w:p>
      <w:pPr>
        <w:spacing w:before="40" w:after="80"/>
      </w:pPr>
      <w:r>
        <w:rPr>
          <w:rFonts w:ascii="Hiragino Sans GB" w:hAnsi="Hiragino Sans GB" w:eastAsia="Hiragino Sans GB" w:cs="Hiragino Sans GB"/>
          <w:b/>
          <w:color w:val="5F6B73"/>
          <w:sz w:val="21"/>
        </w:rPr>
        <w:t>【同题组】（本题4分）</w:t>
      </w:r>
    </w:p>
    <w:p>
      <w:pPr>
        <w:spacing w:after="60"/>
        <w:ind w:left="200" w:firstLine="0"/>
      </w:pPr>
      <w:r>
        <w:rPr>
          <w:rFonts w:ascii="Hiragino Sans GB" w:hAnsi="Hiragino Sans GB" w:eastAsia="Hiragino Sans GB" w:cs="Hiragino Sans GB"/>
          <w:b/>
          <w:color w:val="1F5E8C"/>
          <w:sz w:val="20"/>
        </w:rPr>
        <w:t>· 政治多极化：共商共建共享的全球治理观；推动国际关系民主化</w:t>
      </w:r>
    </w:p>
    <w:p>
      <w:pPr/>
    </w:p>
    <w:p>
      <w:pPr/>
    </w:p>
    <w:p>
      <w:pPr>
        <w:spacing w:before="140" w:after="60"/>
      </w:pPr>
      <w:r>
        <w:rPr>
          <w:rFonts w:ascii="Hiragino Sans GB" w:hAnsi="Hiragino Sans GB" w:eastAsia="Hiragino Sans GB" w:cs="Hiragino Sans GB"/>
          <w:b/>
          <w:color w:val="1F5E8C"/>
          <w:sz w:val="22"/>
        </w:rPr>
        <w:t>23. 2026海淀期中Q22(1)全球治理倡议中的共商共建共享治理观</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面把全球治理倡议放在治理改革完善的关键节点提出，并指出该倡议获得联合国及多个国际组织、新兴市场国家广泛认同；设问问广泛认同的理由，必须先回答倡议在治理理念上的根本立场——各国共同参与、共同建设、共同分享，而不是少数国家主导。</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运用《当代国际政治与经济》知识，说明全球治理倡议为什么能获得国际社会广泛认同。（6分）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给出两个事实——倡议提出于治理改革关键节点，认同主体覆盖联合国及多个国际组织和新兴市场国家——倡议被广泛接受不是偶然。问"为什么能获得广泛认同"，认同来自倡议在治理理念上让各国都能平等参与，而不是少数国家主导。先把全球治理倡议提出的节点与认同范围作为现实事实点出；再说明倡议秉持共商共建共享的全球治理观；进而接到让各国都能平等参与全球治理改革进程、共享治理成果，因而获得广泛认同。</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全球治理倡议秉持共商共建共享的全球治理观，使各国都能平等参与全球治理改革进程、共享治理成果，因而获得国际社会广泛认同。</w:t>
      </w:r>
    </w:p>
    <w:p>
      <w:pPr>
        <w:spacing w:before="40" w:after="80"/>
      </w:pPr>
      <w:r>
        <w:rPr>
          <w:rFonts w:ascii="Hiragino Sans GB" w:hAnsi="Hiragino Sans GB" w:eastAsia="Hiragino Sans GB" w:cs="Hiragino Sans GB"/>
          <w:b/>
          <w:color w:val="5F6B73"/>
          <w:sz w:val="21"/>
        </w:rPr>
        <w:t>【同题组】（本题6分）</w:t>
      </w:r>
    </w:p>
    <w:p>
      <w:pPr>
        <w:spacing w:after="60"/>
        <w:ind w:left="200" w:firstLine="0"/>
      </w:pPr>
      <w:r>
        <w:rPr>
          <w:rFonts w:ascii="Hiragino Sans GB" w:hAnsi="Hiragino Sans GB" w:eastAsia="Hiragino Sans GB" w:cs="Hiragino Sans GB"/>
          <w:b/>
          <w:color w:val="1F5E8C"/>
          <w:sz w:val="20"/>
        </w:rPr>
        <w:t>· 时代背景：和平与发展仍是时代主题</w:t>
      </w:r>
    </w:p>
    <w:p>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政治多极化：共商共建共享的全球治理观；推动国际秩序和全球治理体系更加公正合理；践行真正的多边主义</w:t>
      </w:r>
    </w:p>
    <w:p>
      <w:pPr>
        <w:spacing w:after="60"/>
        <w:ind w:left="200" w:firstLine="0"/>
      </w:pPr>
      <w:r>
        <w:rPr>
          <w:rFonts w:ascii="Hiragino Sans GB" w:hAnsi="Hiragino Sans GB" w:eastAsia="Hiragino Sans GB" w:cs="Hiragino Sans GB"/>
          <w:b/>
          <w:color w:val="1F5E8C"/>
          <w:sz w:val="20"/>
        </w:rPr>
        <w:t>· 联合国：维护《联合国宪章》宗旨和原则</w:t>
      </w:r>
    </w:p>
    <w:p>
      <w:pPr/>
    </w:p>
    <w:p>
      <w:pPr/>
    </w:p>
    <w:p w14:paraId="21D3CB0B">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核心答题点：推动国际秩序和全球治理体系更加公正合理</w:t>
      </w:r>
    </w:p>
    <w:p w14:paraId="31CAF364">
      <w:pPr>
        <w:spacing w:before="140" w:after="60"/>
      </w:pPr>
      <w:r>
        <w:rPr>
          <w:rFonts w:ascii="Hiragino Sans GB" w:hAnsi="Hiragino Sans GB" w:eastAsia="Hiragino Sans GB" w:cs="Hiragino Sans GB"/>
          <w:b/>
          <w:color w:val="1F5E8C"/>
          <w:sz w:val="22"/>
        </w:rPr>
        <w:t>1. 2024西城二模Q19</w:t>
      </w:r>
    </w:p>
    <w:p w14:paraId="33F0673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新兴市场国家和发展中国家崛起、现行国际秩序不适应时代发展，说明新思路不仅要反对旧霸权逻辑，还要推动更多国家平等参与全球治理。</w:t>
      </w:r>
    </w:p>
    <w:p w14:paraId="687ECC3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结合材料，阐述中国答案所体现的处理国际关系的新思路。</w:t>
      </w:r>
    </w:p>
    <w:p w14:paraId="5437128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新兴市场国家和发展中国家崛起""现行国际秩序不适应时代发展"两层并列摆出，指向新思路要同时回应力量结构变化和秩序滞后。问"新思路"，新思路除了否定旧霸权逻辑，还必须包含国际秩序怎样向公正合理方向演进的正面方案。先把发展中国家崛起与现行秩序滞后作为时代潮流的实际表征摆出，再写中国答案倡导全球协作、支持发展中国家发言权、坚持真正的多边主义，进而接到推动国际秩序朝更加公正合理方向发展。</w:t>
      </w:r>
    </w:p>
    <w:p w14:paraId="42EDDD9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中国答案顺应时代潮流，倡导全球协作，支持赋予发展中国家更多发言权，坚持真正的多边主义，推动国际秩序朝着更加公正合理的方向发展。</w:t>
      </w:r>
    </w:p>
    <w:p w14:paraId="12D8F1BB">
      <w:pPr>
        <w:spacing w:before="40" w:after="80"/>
      </w:pPr>
      <w:r>
        <w:rPr>
          <w:rFonts w:ascii="Hiragino Sans GB" w:hAnsi="Hiragino Sans GB" w:eastAsia="Hiragino Sans GB" w:cs="Hiragino Sans GB"/>
          <w:b/>
          <w:color w:val="5F6B73"/>
          <w:sz w:val="21"/>
        </w:rPr>
        <w:t>【同题组】</w:t>
      </w:r>
    </w:p>
    <w:p w14:paraId="76C82F80">
      <w:pPr>
        <w:spacing w:after="60"/>
        <w:ind w:left="200" w:firstLine="0"/>
      </w:pPr>
      <w:r>
        <w:rPr>
          <w:rFonts w:ascii="Hiragino Sans GB" w:hAnsi="Hiragino Sans GB" w:eastAsia="Hiragino Sans GB" w:cs="Hiragino Sans GB"/>
          <w:b/>
          <w:color w:val="1F5E8C"/>
          <w:sz w:val="20"/>
        </w:rPr>
        <w:t>· 时代背景：和平与发展仍是时代主题</w:t>
      </w:r>
    </w:p>
    <w:p w14:paraId="31C7582F">
      <w:pPr>
        <w:spacing w:after="60"/>
        <w:ind w:left="200" w:firstLine="0"/>
      </w:pPr>
      <w:r>
        <w:rPr>
          <w:rFonts w:ascii="Hiragino Sans GB" w:hAnsi="Hiragino Sans GB" w:eastAsia="Hiragino Sans GB" w:cs="Hiragino Sans GB"/>
          <w:b/>
          <w:color w:val="1F5E8C"/>
          <w:sz w:val="20"/>
        </w:rPr>
        <w:t>· 理论：国家间共同利益是国家合作的基础</w:t>
      </w:r>
    </w:p>
    <w:p w14:paraId="36C71918">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国际秩序和全球治理体系更加公正合理；推动构建人类命运共同体；践行真正的多边主义；推动国际关系民主化；超越集团政治、实力至上和少数国家垄断价值定义的治理逻辑</w:t>
      </w:r>
    </w:p>
    <w:p w14:paraId="3B2ECE98">
      <w:pPr>
        <w:spacing w:after="60"/>
        <w:ind w:left="200" w:firstLine="0"/>
      </w:pPr>
      <w:r>
        <w:rPr>
          <w:rFonts w:ascii="Hiragino Sans GB" w:hAnsi="Hiragino Sans GB" w:eastAsia="Hiragino Sans GB" w:cs="Hiragino Sans GB"/>
          <w:b/>
          <w:color w:val="1F5E8C"/>
          <w:sz w:val="20"/>
        </w:rPr>
        <w:t>· 中国：中国推动构建人类命运共同体</w:t>
      </w:r>
    </w:p>
    <w:p w14:paraId="455B07B0">
      <w:pPr>
        <w:spacing w:before="140" w:after="60"/>
      </w:pPr>
      <w:r>
        <w:rPr>
          <w:rFonts w:ascii="Hiragino Sans GB" w:hAnsi="Hiragino Sans GB" w:eastAsia="Hiragino Sans GB" w:cs="Hiragino Sans GB"/>
          <w:b/>
          <w:color w:val="1F5E8C"/>
          <w:sz w:val="22"/>
        </w:rPr>
        <w:t>2. 2025顺义一模Q20</w:t>
      </w:r>
    </w:p>
    <w:p w14:paraId="7E17D2F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顺义一模用“小而美”项目说明中国通过民生项目和发展合作提供可共享、可感知的中国方案，而不是把项目实例本身写成术语。</w:t>
      </w:r>
    </w:p>
    <w:p w14:paraId="3D381EB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结合材料，运用《当代国际政治与经济》知识，说明“小而美”项目为何成为中国开展国际发展合作的亮点和名片。</w:t>
      </w:r>
    </w:p>
    <w:p w14:paraId="0B78DDB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小而美"项目以民生合作、可感知成果呈现，指向这种合作方式可以转化为可复制、可推广的国际发展合作经验，不只是个案。问"为何成为亮点和名片"，亮点应指向这种方式对国际发展合作秩序的撬动，而不是项目本身的特点。先把民生项目可共享、可感知的特征摆出，再写这种合作方式为重构公正合理的国际政治经济秩序贡献中国方案，进而接到为国际发展合作积累可复制经验。</w:t>
      </w:r>
    </w:p>
    <w:p w14:paraId="6B7A6D8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“小而美”项目以具体民生合作提供中国方案，为重构公正合理的国际政治经济秩序贡献可复制的国际发展合作经验。</w:t>
      </w:r>
    </w:p>
    <w:p w14:paraId="26ABD070">
      <w:pPr>
        <w:spacing w:before="40" w:after="80"/>
      </w:pPr>
      <w:r>
        <w:rPr>
          <w:rFonts w:ascii="Hiragino Sans GB" w:hAnsi="Hiragino Sans GB" w:eastAsia="Hiragino Sans GB" w:cs="Hiragino Sans GB"/>
          <w:b/>
          <w:color w:val="5F6B73"/>
          <w:sz w:val="21"/>
        </w:rPr>
        <w:t>【同题组】</w:t>
      </w:r>
    </w:p>
    <w:p w14:paraId="5DD3283C">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经济全球化：推动经济全球化朝着更加开放、包容、普惠、平衡、共赢方向发展；提高开放型经济水平</w:t>
      </w:r>
    </w:p>
    <w:p w14:paraId="3A129400">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政治多极化：共商共建共享的全球治理观；推动国际秩序和全球治理体系更加公正合理；推动国际关系民主化</w:t>
      </w:r>
    </w:p>
    <w:p w14:paraId="7D486997">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31148C00">
      <w:pPr>
        <w:spacing w:before="140" w:after="60"/>
      </w:pPr>
      <w:r>
        <w:rPr>
          <w:rFonts w:ascii="Hiragino Sans GB" w:hAnsi="Hiragino Sans GB" w:eastAsia="Hiragino Sans GB" w:cs="Hiragino Sans GB"/>
          <w:b/>
          <w:color w:val="1F5E8C"/>
          <w:sz w:val="22"/>
        </w:rPr>
        <w:t>3. 2026海淀一模Q20中国标准走出国门推动治理体制公正合理</w:t>
      </w:r>
    </w:p>
    <w:p w14:paraId="5F6815D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中国标准放在国际标准与全球治理体制中话语权分布变化的语境中考查：长期以来发达国家在国际标准与治理体制中拥有优势话语，中国通过贡献提案、牵头制定改变这一不均衡格局；设问问意义，必须从治理体制公正合理化角度回答。</w:t>
      </w:r>
    </w:p>
    <w:p w14:paraId="63DFD27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结合材料，运用《当代国际政治与经济》知识，谈谈中国标准走出国门的意义。</w:t>
      </w:r>
    </w:p>
    <w:p w14:paraId="29E7E36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长期由发达国家主导的国际标准"与"中国贡献提案、牵头制定"作对照，指向中国标准走出国门改变的是国际标准与治理体制中的话语权分布。问"意义"，应指向治理体制层面的格局变化，而不是中国技术或产业层面的成就。先把中国从规则被动接受者转为提案者、牵头制定者的角色变化点出，再写这一变化推动全球治理体制朝更加公正合理方向发展，进而接到发展中国家在标准与规则中代表性、发言权的实际提升。</w:t>
      </w:r>
    </w:p>
    <w:p w14:paraId="162B499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中国标准走出国门，有利于推动全球治理体制向着更加公正合理方向发展，使发展中国家在标准与规则中的代表性和发言权得到提升。</w:t>
      </w:r>
    </w:p>
    <w:p w14:paraId="0E058C03">
      <w:pPr>
        <w:spacing w:before="40" w:after="80"/>
      </w:pPr>
      <w:r>
        <w:rPr>
          <w:rFonts w:ascii="Hiragino Sans GB" w:hAnsi="Hiragino Sans GB" w:eastAsia="Hiragino Sans GB" w:cs="Hiragino Sans GB"/>
          <w:b/>
          <w:color w:val="5F6B73"/>
          <w:sz w:val="21"/>
        </w:rPr>
        <w:t>【同题组】 （本题8分）</w:t>
      </w:r>
    </w:p>
    <w:p w14:paraId="1EEC058F">
      <w:pPr>
        <w:spacing w:after="60"/>
        <w:ind w:left="200" w:firstLine="0"/>
      </w:pPr>
      <w:r>
        <w:rPr>
          <w:rFonts w:ascii="Hiragino Sans GB" w:hAnsi="Hiragino Sans GB" w:eastAsia="Hiragino Sans GB" w:cs="Hiragino Sans GB"/>
          <w:b/>
          <w:color w:val="1F5E8C"/>
          <w:sz w:val="20"/>
        </w:rPr>
        <w:t>· 经济全球化：中国扩大高水平对外开放与制度型开放；利用两个市场两种资源优化全球资源配置；加强技术创新、提高产品质量，增强竞争力；积极参与全球经济治理和经贸规则完善；参与国际标准制定，提升国际规则话语权；促进全球范围内标准共通、技术共享，推动全球技术创新与绿色转型</w:t>
      </w:r>
    </w:p>
    <w:p w14:paraId="1E7737BB">
      <w:pPr>
        <w:spacing w:after="60"/>
        <w:ind w:left="200" w:firstLine="0"/>
      </w:pPr>
      <w:r>
        <w:rPr>
          <w:rFonts w:ascii="Hiragino Sans GB" w:hAnsi="Hiragino Sans GB" w:eastAsia="Hiragino Sans GB" w:cs="Hiragino Sans GB"/>
          <w:b/>
          <w:color w:val="1F5E8C"/>
          <w:sz w:val="20"/>
        </w:rPr>
        <w:t>· 政治多极化：推动国际秩序和全球治理体系更加公正合理</w:t>
      </w:r>
    </w:p>
    <w:p w14:paraId="4BFA0FA4">
      <w:pPr>
        <w:spacing w:before="140" w:after="60"/>
      </w:pPr>
      <w:r>
        <w:rPr>
          <w:rFonts w:ascii="Hiragino Sans GB" w:hAnsi="Hiragino Sans GB" w:eastAsia="Hiragino Sans GB" w:cs="Hiragino Sans GB"/>
          <w:b/>
          <w:color w:val="1F5E8C"/>
          <w:sz w:val="22"/>
        </w:rPr>
        <w:t>4. 2026顺义二模Q20</w:t>
      </w:r>
    </w:p>
    <w:p w14:paraId="46377AA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顺义Q20的答案把中国式现代化新的发展蓝图与“推动全球经济治理体系朝着更加公正合理的方向发展”相连，不能只归入经济项目或中国贡献。</w:t>
      </w:r>
    </w:p>
    <w:p w14:paraId="158E1D2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结合材料，运用《当代国际政治与经济》知识，谈谈对“今天的中国，明天的世界”的理解。</w:t>
      </w:r>
    </w:p>
    <w:p w14:paraId="7A33910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发展合作覆盖能源、饮水、物流、农业技术和职业教育，受益对象主要是发展中国家和基层民众。理解“中国与世界未来”要说明中国发展实践对全球治理结构的方向性影响。先把开放合作和义利兼顾的项目事实写出，再上升到全球治理体系朝更加公正合理方向发展。</w:t>
      </w:r>
    </w:p>
    <w:p w14:paraId="0F4BFE3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中国以开放合作和义利兼顾的实践推动全球治理体系朝着更加公正合理方向发展，促进世界共同发展、持续发展。</w:t>
      </w:r>
    </w:p>
    <w:p w14:paraId="40998CDB">
      <w:pPr>
        <w:spacing w:before="40" w:after="80"/>
      </w:pPr>
      <w:r>
        <w:rPr>
          <w:rFonts w:ascii="Hiragino Sans GB" w:hAnsi="Hiragino Sans GB" w:eastAsia="Hiragino Sans GB" w:cs="Hiragino Sans GB"/>
          <w:b/>
          <w:color w:val="5F6B73"/>
          <w:sz w:val="21"/>
        </w:rPr>
        <w:t>【同题组】 （本题8分）</w:t>
      </w:r>
    </w:p>
    <w:p w14:paraId="3FC62875">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经济全球化：推动经济全球化朝着更加开放、包容、普惠、平衡、共赢方向发展；推进普惠包容的经济全球化，推动构建更加开放、包容的全球经济格局；互利共赢的开放战略</w:t>
      </w:r>
    </w:p>
    <w:p w14:paraId="1CE087DA">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w:t>
      </w:r>
    </w:p>
    <w:p w14:paraId="1ED571B1">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20B68288">
      <w:pPr>
        <w:spacing w:before="140" w:after="60"/>
      </w:pPr>
      <w:r>
        <w:rPr>
          <w:rFonts w:ascii="Hiragino Sans GB" w:hAnsi="Hiragino Sans GB" w:eastAsia="Hiragino Sans GB" w:cs="Hiragino Sans GB"/>
          <w:b/>
          <w:color w:val="1F5E8C"/>
          <w:sz w:val="22"/>
        </w:rPr>
        <w:t>5. 2026西城二模Q19(2)</w:t>
      </w:r>
    </w:p>
    <w:p w14:paraId="1A4F6F6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数据跨境流动、规则协调和安全治理需要多国共同参与。</w:t>
      </w:r>
    </w:p>
    <w:p w14:paraId="05C8FC7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结合材料，运用《当代国际政治与经济》知识，为释放数据价值、繁荣数字经济提2条建议，并说明理由。</w:t>
      </w:r>
    </w:p>
    <w:p w14:paraId="54D41D6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数据跨境流动、规则协调、安全治理三件事并列摆出，指向数字经济发展需要的不是单边规则，而是各国共同参与的治理框架。要"提建议"并说"理由"，建议要给出可操作的方向，理由要解释为什么必须走多国共建路径。先把数据跨境流动、规则协调、安全治理列为需要共同处理的事项，再建议各国通过多边主义完善全球数据治理，进而接到在共同规则下协调数据流动、安全与数字经济发展的实际作用。</w:t>
      </w:r>
    </w:p>
    <w:p w14:paraId="4608C31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各国应通过多边主义完善全球数据治理，在共同规则下协调数据流动、数据安全和数字经济发展。</w:t>
      </w:r>
    </w:p>
    <w:p w14:paraId="2A8425C6">
      <w:pPr>
        <w:spacing w:before="40" w:after="80"/>
      </w:pPr>
      <w:r>
        <w:rPr>
          <w:rFonts w:ascii="Hiragino Sans GB" w:hAnsi="Hiragino Sans GB" w:eastAsia="Hiragino Sans GB" w:cs="Hiragino Sans GB"/>
          <w:b/>
          <w:color w:val="5F6B73"/>
          <w:sz w:val="21"/>
        </w:rPr>
        <w:t>【同题组】 （本题4分）</w:t>
      </w:r>
    </w:p>
    <w:p w14:paraId="4C422618">
      <w:pPr>
        <w:spacing w:after="60"/>
        <w:ind w:left="200" w:firstLine="0"/>
      </w:pPr>
      <w:r>
        <w:rPr>
          <w:rFonts w:ascii="Hiragino Sans GB" w:hAnsi="Hiragino Sans GB" w:eastAsia="Hiragino Sans GB" w:cs="Hiragino Sans GB"/>
          <w:b/>
          <w:color w:val="1F5E8C"/>
          <w:sz w:val="20"/>
        </w:rPr>
        <w:t>· 经济全球化：坚持开放合作和包容普惠</w:t>
      </w:r>
    </w:p>
    <w:p w14:paraId="0A47379F">
      <w:pPr>
        <w:spacing w:after="60"/>
        <w:ind w:left="200" w:firstLine="0"/>
      </w:pPr>
      <w:r>
        <w:rPr>
          <w:rFonts w:ascii="Hiragino Sans GB" w:hAnsi="Hiragino Sans GB" w:eastAsia="Hiragino Sans GB" w:cs="Hiragino Sans GB"/>
          <w:b/>
          <w:color w:val="1F5E8C"/>
          <w:sz w:val="20"/>
        </w:rPr>
        <w:t>· 政治多极化：推动国际秩序和全球治理体系更加公正合理；坚持主权平等与安全保障</w:t>
      </w:r>
    </w:p>
    <w:p w14:paraId="192C30F5">
      <w:pPr>
        <w:spacing w:before="140" w:after="60"/>
      </w:pPr>
      <w:r>
        <w:rPr>
          <w:rFonts w:ascii="Hiragino Sans GB" w:hAnsi="Hiragino Sans GB" w:eastAsia="Hiragino Sans GB" w:cs="Hiragino Sans GB"/>
          <w:b/>
          <w:color w:val="1F5E8C"/>
          <w:sz w:val="22"/>
        </w:rPr>
        <w:t>6. 2026西城二模Q19(1)</w:t>
      </w:r>
    </w:p>
    <w:p w14:paraId="6A5BA4D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全球数字治理规则重塑，需要推动治理体系更加公正合理。</w:t>
      </w:r>
    </w:p>
    <w:p w14:paraId="7898E50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结合材料，运用当代国际政治知识，阐释中国参与全球数据治理的逻辑。</w:t>
      </w:r>
    </w:p>
    <w:p w14:paraId="0D40CA1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全球数据治理放在规则重塑的关键阶段，指向这是一个正在形成秩序的领域，参与者的立场会直接影响秩序的方向。问中国参与的"逻辑"，本要素要回答中国参与对全球数据治理新秩序的塑造意义，而不是中国具体做了什么。先把全球数字治理规则正在重塑的现实摆出，再写中国积极参与有利于构建公正合理的全球数据治理新秩序，进而接到推动全球数字治理更加公平有效。</w:t>
      </w:r>
    </w:p>
    <w:p w14:paraId="5EE0D20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中国积极参与全球数据治理，有利于构建公正合理的全球数据治理新秩序，推动全球数字治理更加公平有效。</w:t>
      </w:r>
    </w:p>
    <w:p w14:paraId="3F3A4C97">
      <w:pPr>
        <w:spacing w:before="40" w:after="80"/>
      </w:pPr>
      <w:r>
        <w:rPr>
          <w:rFonts w:ascii="Hiragino Sans GB" w:hAnsi="Hiragino Sans GB" w:eastAsia="Hiragino Sans GB" w:cs="Hiragino Sans GB"/>
          <w:b/>
          <w:color w:val="5F6B73"/>
          <w:sz w:val="21"/>
        </w:rPr>
        <w:t>【同题组】 （本题6分）</w:t>
      </w:r>
    </w:p>
    <w:p w14:paraId="0AB2FB6B">
      <w:pPr>
        <w:spacing w:after="60"/>
        <w:ind w:left="200" w:firstLine="0"/>
      </w:pPr>
      <w:r>
        <w:rPr>
          <w:rFonts w:ascii="Hiragino Sans GB" w:hAnsi="Hiragino Sans GB" w:eastAsia="Hiragino Sans GB" w:cs="Hiragino Sans GB"/>
          <w:b/>
          <w:color w:val="1F5E8C"/>
          <w:sz w:val="20"/>
        </w:rPr>
        <w:t>· 时代背景：和平与发展仍是时代主题</w:t>
      </w:r>
    </w:p>
    <w:p w14:paraId="6B8FEF2B">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政治多极化：共商共建共享的全球治理观；推动国际秩序和全球治理体系更加公正合理；推动构建人类命运共同体；推动国际关系民主化</w:t>
      </w:r>
    </w:p>
    <w:p w14:paraId="4C861657">
      <w:pPr>
        <w:spacing w:after="60"/>
        <w:ind w:left="200" w:firstLine="0"/>
      </w:pPr>
      <w:r>
        <w:rPr>
          <w:rFonts w:ascii="Hiragino Sans GB" w:hAnsi="Hiragino Sans GB" w:eastAsia="Hiragino Sans GB" w:cs="Hiragino Sans GB"/>
          <w:b/>
          <w:color w:val="1F5E8C"/>
          <w:sz w:val="20"/>
        </w:rPr>
        <w:t>· 中国：展现大国责任担当</w:t>
      </w:r>
    </w:p>
    <w:p w14:paraId="0E1AB666">
      <w:pPr>
        <w:spacing w:before="140" w:after="60"/>
      </w:pPr>
      <w:r>
        <w:rPr>
          <w:rFonts w:ascii="Hiragino Sans GB" w:hAnsi="Hiragino Sans GB" w:eastAsia="Hiragino Sans GB" w:cs="Hiragino Sans GB"/>
          <w:b/>
          <w:color w:val="1F5E8C"/>
          <w:sz w:val="22"/>
        </w:rPr>
        <w:t>7. 2025朝阳期末Q21</w:t>
      </w:r>
    </w:p>
    <w:p w14:paraId="2893268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61D76EE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12E848E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强权霸凌和围堵打压新兴力量暴露秩序不公，材料方向转向更公正合理的国际秩序和治理体系。</w:t>
      </w:r>
    </w:p>
    <w:p w14:paraId="642A9C7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大国外交推动国际秩序和全球治理体系朝着更加公正合理方向发展，营造有利的外部环境。</w:t>
      </w:r>
    </w:p>
    <w:p w14:paraId="1916A390">
      <w:pPr>
        <w:spacing w:before="40" w:after="80"/>
      </w:pPr>
      <w:r>
        <w:rPr>
          <w:rFonts w:ascii="Hiragino Sans GB" w:hAnsi="Hiragino Sans GB" w:eastAsia="Hiragino Sans GB" w:cs="Hiragino Sans GB"/>
          <w:b/>
          <w:color w:val="5F6B73"/>
          <w:sz w:val="21"/>
        </w:rPr>
        <w:t>【同题组】</w:t>
      </w:r>
    </w:p>
    <w:p w14:paraId="4FC774C6">
      <w:pPr>
        <w:spacing w:after="60"/>
        <w:ind w:left="200" w:firstLine="0"/>
      </w:pPr>
      <w:r>
        <w:rPr>
          <w:rFonts w:ascii="Hiragino Sans GB" w:hAnsi="Hiragino Sans GB" w:eastAsia="Hiragino Sans GB" w:cs="Hiragino Sans GB"/>
          <w:b/>
          <w:color w:val="1F5E8C"/>
          <w:sz w:val="20"/>
        </w:rPr>
        <w:t>· 时代背景：和平与发展仍是时代主题</w:t>
      </w:r>
    </w:p>
    <w:p w14:paraId="27FBCA26">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0E53E7AA">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7823455E">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0141CBD8">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2FBB4349">
      <w:pPr>
        <w:spacing w:before="140" w:after="60"/>
      </w:pPr>
      <w:r>
        <w:rPr>
          <w:rFonts w:ascii="Hiragino Sans GB" w:hAnsi="Hiragino Sans GB" w:eastAsia="Hiragino Sans GB" w:cs="Hiragino Sans GB"/>
          <w:b/>
          <w:color w:val="1F5E8C"/>
          <w:sz w:val="22"/>
        </w:rPr>
        <w:t>8. 2026西城期末Q20——参与全球气候治理中的中国实践</w:t>
      </w:r>
    </w:p>
    <w:p w14:paraId="586DD38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题面把中国持续提交并更新NDC目标作为治理体系层面的贡献呈现，需要把中国履约行动接到"以行动推动构建公平合理、合作共赢的全球气候治理体系"上，而不是只说中国履约。</w:t>
      </w:r>
    </w:p>
    <w:p w14:paraId="68D1692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结合材料，运用《当代国际政治与经济》知识，阐释参与全球气候治理的中国实践。</w:t>
      </w:r>
    </w:p>
    <w:p w14:paraId="3B4E153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中国一轮轮提交并更新NDC，不只为自己减排，更要推动公平合理的全球气候治理体系；这盯着规则，故用“推动国际秩序和全球治理体系更加公正合理”。</w:t>
      </w:r>
    </w:p>
    <w:p w14:paraId="5EC740F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中国主动担当全球气候治理责任、落实《巴黎协定》，推动构建公平合理、合作共赢的全球气候治理体系。</w:t>
      </w:r>
    </w:p>
    <w:p w14:paraId="5EC0A9D4">
      <w:pPr>
        <w:spacing w:before="40" w:after="80"/>
      </w:pPr>
      <w:r>
        <w:rPr>
          <w:rFonts w:ascii="Hiragino Sans GB" w:hAnsi="Hiragino Sans GB" w:eastAsia="Hiragino Sans GB" w:cs="Hiragino Sans GB"/>
          <w:b/>
          <w:color w:val="5F6B73"/>
          <w:sz w:val="21"/>
        </w:rPr>
        <w:t>【同题组】 （本题8分）</w:t>
      </w:r>
    </w:p>
    <w:p w14:paraId="48EB9F98">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w:t>
      </w:r>
    </w:p>
    <w:p w14:paraId="37DCAF2E">
      <w:pPr>
        <w:spacing w:after="60"/>
        <w:ind w:left="200" w:firstLine="0"/>
      </w:pPr>
      <w:r>
        <w:rPr>
          <w:rFonts w:ascii="Hiragino Sans GB" w:hAnsi="Hiragino Sans GB" w:eastAsia="Hiragino Sans GB" w:cs="Hiragino Sans GB"/>
          <w:b/>
          <w:color w:val="1F5E8C"/>
          <w:sz w:val="20"/>
        </w:rPr>
        <w:t>· 中国：贡献中国智慧、中国方案、中国力量；中国推进绿色低碳转型并参与全球气候治理；严格落实《巴黎协定》要求，每五年向联合国提交国家自主贡献目标，维护全球气候治理多边进程；中国是负责任大国并勇于担当</w:t>
      </w:r>
    </w:p>
    <w:p w14:paraId="2C29A9CC">
      <w:pPr>
        <w:spacing w:before="140" w:after="60"/>
      </w:pPr>
      <w:r>
        <w:rPr>
          <w:rFonts w:ascii="Hiragino Sans GB" w:hAnsi="Hiragino Sans GB" w:eastAsia="Hiragino Sans GB" w:cs="Hiragino Sans GB"/>
          <w:b/>
          <w:color w:val="1F5E8C"/>
          <w:sz w:val="22"/>
        </w:rPr>
        <w:t>9. 2026朝阳期末Q20</w:t>
      </w:r>
    </w:p>
    <w:p w14:paraId="6BF2F3A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54563AB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结合材料，运用《当代国际政治与经济》知识，分析中国特色大国外交为什么要更有作为。</w:t>
      </w:r>
    </w:p>
    <w:p w14:paraId="7E496A3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材料写中国抵制保护主义和关税霸凌、坚持以联合国为核心的多边贸易体系，正是要推动秩序和治理体系更公正合理。</w:t>
      </w:r>
    </w:p>
    <w:p w14:paraId="1A84000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中国更有作为，反对单边主义霸权强权，推动国际秩序和全球治理体系朝着更加公正合理的方向发展。</w:t>
      </w:r>
    </w:p>
    <w:p w14:paraId="7F426236">
      <w:pPr>
        <w:spacing w:before="40" w:after="80"/>
      </w:pPr>
      <w:r>
        <w:rPr>
          <w:rFonts w:ascii="Hiragino Sans GB" w:hAnsi="Hiragino Sans GB" w:eastAsia="Hiragino Sans GB" w:cs="Hiragino Sans GB"/>
          <w:b/>
          <w:color w:val="5F6B73"/>
          <w:sz w:val="21"/>
        </w:rPr>
        <w:t>【同题组】 （本题8分）</w:t>
      </w:r>
    </w:p>
    <w:p w14:paraId="4227F1A6">
      <w:pPr>
        <w:spacing w:after="60"/>
        <w:ind w:left="200" w:firstLine="0"/>
      </w:pPr>
      <w:r>
        <w:rPr>
          <w:rFonts w:ascii="Hiragino Sans GB" w:hAnsi="Hiragino Sans GB" w:eastAsia="Hiragino Sans GB" w:cs="Hiragino Sans GB"/>
          <w:b/>
          <w:color w:val="1F5E8C"/>
          <w:sz w:val="20"/>
        </w:rPr>
        <w:t>· 时代背景：和平与发展仍是时代主题</w:t>
      </w:r>
    </w:p>
    <w:p w14:paraId="384D182E">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75CF0F5F">
      <w:pPr>
        <w:spacing w:after="60"/>
        <w:ind w:left="200" w:firstLine="0"/>
      </w:pPr>
      <w:r>
        <w:rPr>
          <w:rFonts w:ascii="Hiragino Sans GB" w:hAnsi="Hiragino Sans GB" w:eastAsia="Hiragino Sans GB" w:cs="Hiragino Sans GB"/>
          <w:b/>
          <w:color w:val="1F5E8C"/>
          <w:sz w:val="20"/>
        </w:rPr>
        <w:t>· 经济全球化：共享经济全球化成果，促进世界经济共同繁荣；建设开放型世界经济，扩大开放合作；顺应经济全球化趋势，反对贸易保护主义</w:t>
      </w:r>
    </w:p>
    <w:p w14:paraId="558ED871">
      <w:pPr>
        <w:spacing w:after="60"/>
        <w:ind w:left="200" w:firstLine="0"/>
      </w:pPr>
      <w:r>
        <w:rPr>
          <w:rFonts w:ascii="Hiragino Sans GB" w:hAnsi="Hiragino Sans GB" w:eastAsia="Hiragino Sans GB" w:cs="Hiragino Sans GB"/>
          <w:b/>
          <w:color w:val="1F5E8C"/>
          <w:sz w:val="20"/>
        </w:rPr>
        <w:t>· 政治多极化：推动国际秩序和全球治理体系更加公正合理；推动构建人类命运共同体；世界多极化与全球南方联合自强；世界多极化是当今国际形势的突出特点</w:t>
      </w:r>
    </w:p>
    <w:p w14:paraId="2DBD247C">
      <w:pPr>
        <w:spacing w:after="60"/>
        <w:ind w:left="200" w:firstLine="0"/>
      </w:pPr>
      <w:r>
        <w:rPr>
          <w:rFonts w:ascii="Hiragino Sans GB" w:hAnsi="Hiragino Sans GB" w:eastAsia="Hiragino Sans GB" w:cs="Hiragino Sans GB"/>
          <w:b/>
          <w:color w:val="1F5E8C"/>
          <w:sz w:val="20"/>
        </w:rPr>
        <w:t>· 中国：中国推动构建人类命运共同体；习近平外交思想指导中国特色大国外交（外交为民、服务中国式现代化）</w:t>
      </w:r>
    </w:p>
    <w:p w14:paraId="6E30CDA1">
      <w:pPr>
        <w:spacing w:before="140" w:after="60"/>
      </w:pPr>
      <w:r>
        <w:rPr>
          <w:rFonts w:ascii="Hiragino Sans GB" w:hAnsi="Hiragino Sans GB" w:eastAsia="Hiragino Sans GB" w:cs="Hiragino Sans GB"/>
          <w:b/>
          <w:color w:val="1F5E8C"/>
          <w:sz w:val="22"/>
        </w:rPr>
        <w:t>10. 2026东城期末Q20</w:t>
      </w:r>
    </w:p>
    <w:p w14:paraId="7C2B82C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设问问“四大全球倡议如何系统推动构建人类命运共同体”，题面集中呈现发展、安全、文明、治理四项倡议，指向建设持久和平、普遍安全、共同繁荣、开放包容、清洁美丽的世界。</w:t>
      </w:r>
    </w:p>
    <w:p w14:paraId="17D10C1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结合材料，运用《当代国际政治与经济》知识，分析四大全球倡议如何系统推动构建人类命运共同体。</w:t>
      </w:r>
    </w:p>
    <w:p w14:paraId="4865C37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中国推动建立国际调解院、完善全球治理，针对的是规则和秩序公不公正这个根子；要讲透这层就得落到“推动国际秩序和全球治理体系更加公正合理”。</w:t>
      </w:r>
    </w:p>
    <w:p w14:paraId="7E23121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全球治理倡议以治理求公正，完善全球治理，推动国际秩序和全球治理体系更加公正合理，是构建人类命运共同体的制度保障。</w:t>
      </w:r>
    </w:p>
    <w:p w14:paraId="70CA50AC">
      <w:pPr>
        <w:spacing w:before="40" w:after="80"/>
      </w:pPr>
      <w:r>
        <w:rPr>
          <w:rFonts w:ascii="Hiragino Sans GB" w:hAnsi="Hiragino Sans GB" w:eastAsia="Hiragino Sans GB" w:cs="Hiragino Sans GB"/>
          <w:b/>
          <w:color w:val="5F6B73"/>
          <w:sz w:val="21"/>
        </w:rPr>
        <w:t>【同题组】</w:t>
      </w:r>
    </w:p>
    <w:p w14:paraId="2F8D2DAC">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政治多极化：相互尊重、公平正义、合作共赢的新型国际关系；共商共建共享的全球治理观；推动国际秩序和全球治理体系更加公正合理；推动构建人类命运共同体</w:t>
      </w:r>
    </w:p>
    <w:p w14:paraId="15DE3290">
      <w:pPr>
        <w:spacing w:after="60"/>
        <w:ind w:left="200" w:firstLine="0"/>
      </w:pPr>
      <w:r>
        <w:rPr>
          <w:rFonts w:ascii="Hiragino Sans GB" w:hAnsi="Hiragino Sans GB" w:eastAsia="Hiragino Sans GB" w:cs="Hiragino Sans GB"/>
          <w:b/>
          <w:color w:val="1F5E8C"/>
          <w:sz w:val="20"/>
        </w:rPr>
        <w:t>· 中国：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63D8A593">
      <w:pPr>
        <w:spacing w:before="140" w:after="60"/>
      </w:pPr>
      <w:r>
        <w:rPr>
          <w:rFonts w:ascii="Hiragino Sans GB" w:hAnsi="Hiragino Sans GB" w:eastAsia="Hiragino Sans GB" w:cs="Hiragino Sans GB"/>
          <w:b/>
          <w:color w:val="1F5E8C"/>
          <w:sz w:val="22"/>
        </w:rPr>
        <w:t>11. 2025丰台二模Q20</w:t>
      </w:r>
    </w:p>
    <w:p w14:paraId="76C0161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题目理解“中国力量”如何完善全球治理，材料多次出现人类命运共同体、平等开放合作共享和公正合理的治理方向。</w:t>
      </w:r>
    </w:p>
    <w:p w14:paraId="0A766FC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3AD98FC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丁薛祥在博鳌明说要推动全球治理朝更加公正合理的方向发展，材料直指的是治理规则与秩序走向，故用“更加公正合理”这一术语承接。</w:t>
      </w:r>
    </w:p>
    <w:p w14:paraId="2A6A1BC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中国在联合国、金砖、二十国集团等组织中作用日益显著，成为全球治理体系重要参与者、贡献者和改革者，推动其更加公正合理。</w:t>
      </w:r>
    </w:p>
    <w:p w14:paraId="1DD9ED60">
      <w:pPr>
        <w:spacing w:before="40" w:after="80"/>
      </w:pPr>
      <w:r>
        <w:rPr>
          <w:rFonts w:ascii="Hiragino Sans GB" w:hAnsi="Hiragino Sans GB" w:eastAsia="Hiragino Sans GB" w:cs="Hiragino Sans GB"/>
          <w:b/>
          <w:color w:val="5F6B73"/>
          <w:sz w:val="21"/>
        </w:rPr>
        <w:t>【同题组】</w:t>
      </w:r>
    </w:p>
    <w:p w14:paraId="5D9A4C5A">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258B65C6">
      <w:pPr>
        <w:spacing w:after="60"/>
        <w:ind w:left="200" w:firstLine="0"/>
      </w:pPr>
      <w:r>
        <w:rPr>
          <w:rFonts w:ascii="Hiragino Sans GB" w:hAnsi="Hiragino Sans GB" w:eastAsia="Hiragino Sans GB" w:cs="Hiragino Sans GB"/>
          <w:b/>
          <w:color w:val="1F5E8C"/>
          <w:sz w:val="20"/>
        </w:rPr>
        <w:t>· 中国：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1CBF3874">
      <w:pPr>
        <w:spacing w:after="60"/>
        <w:ind w:left="200" w:firstLine="0"/>
      </w:pPr>
      <w:r>
        <w:rPr>
          <w:rFonts w:ascii="Hiragino Sans GB" w:hAnsi="Hiragino Sans GB" w:eastAsia="Hiragino Sans GB" w:cs="Hiragino Sans GB"/>
          <w:b/>
          <w:color w:val="1F5E8C"/>
          <w:sz w:val="20"/>
        </w:rPr>
        <w:t>· 联合国：维护《联合国宪章》宗旨和原则；坚定维护以联合国为核心的国际体系和以国际法为基础的国际秩序</w:t>
      </w:r>
    </w:p>
    <w:p w14:paraId="45A1ED75">
      <w:pPr>
        <w:spacing w:before="140" w:after="60"/>
      </w:pPr>
      <w:r>
        <w:rPr>
          <w:rFonts w:ascii="Hiragino Sans GB" w:hAnsi="Hiragino Sans GB" w:eastAsia="Hiragino Sans GB" w:cs="Hiragino Sans GB"/>
          <w:b/>
          <w:color w:val="1F5E8C"/>
          <w:sz w:val="22"/>
        </w:rPr>
        <w:t>12. 2026通州期末Q20</w:t>
      </w:r>
    </w:p>
    <w:p w14:paraId="47070DA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设问评价全球治理倡议为何“正逢其时”，题面呈现百年变局、地区动荡、逆全球化和治理赤字，说明全球治理倡议回应和平与发展、经济全球化和各国人民共同愿望的时代背景。</w:t>
      </w:r>
    </w:p>
    <w:p w14:paraId="43AEF14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结合材料，运用《当代国际政治与经济》知识，谈谈你对“全球治理倡议正逢其时、指引方向彰显担当”的理解。</w:t>
      </w:r>
    </w:p>
    <w:p w14:paraId="0BCEAF3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百年变局、地区动荡和治理赤字说明旧治理规则难以应对现实，五大原则正指向更公正合理的国际秩序。</w:t>
      </w:r>
    </w:p>
    <w:p w14:paraId="545548B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倡议以主权平等、国际法治等五大原则为支撑，为推动建设更加公正合理的全球治理体系和国际新秩序指引方向。</w:t>
      </w:r>
    </w:p>
    <w:p w14:paraId="71E34AE3">
      <w:pPr>
        <w:spacing w:before="40" w:after="80"/>
      </w:pPr>
      <w:r>
        <w:rPr>
          <w:rFonts w:ascii="Hiragino Sans GB" w:hAnsi="Hiragino Sans GB" w:eastAsia="Hiragino Sans GB" w:cs="Hiragino Sans GB"/>
          <w:b/>
          <w:color w:val="5F6B73"/>
          <w:sz w:val="21"/>
        </w:rPr>
        <w:t>【同题组】 （本题8分）</w:t>
      </w:r>
    </w:p>
    <w:p w14:paraId="0FF9ABF1">
      <w:pPr>
        <w:spacing w:after="60"/>
        <w:ind w:left="200" w:firstLine="0"/>
      </w:pPr>
      <w:r>
        <w:rPr>
          <w:rFonts w:ascii="Hiragino Sans GB" w:hAnsi="Hiragino Sans GB" w:eastAsia="Hiragino Sans GB" w:cs="Hiragino Sans GB"/>
          <w:b/>
          <w:color w:val="1F5E8C"/>
          <w:sz w:val="20"/>
        </w:rPr>
        <w:t>· 时代背景：和平与发展仍是时代主题</w:t>
      </w:r>
    </w:p>
    <w:p w14:paraId="458B7534">
      <w:pPr>
        <w:spacing w:after="60"/>
        <w:ind w:left="200" w:firstLine="0"/>
      </w:pPr>
      <w:r>
        <w:rPr>
          <w:rFonts w:ascii="Hiragino Sans GB" w:hAnsi="Hiragino Sans GB" w:eastAsia="Hiragino Sans GB" w:cs="Hiragino Sans GB"/>
          <w:b/>
          <w:color w:val="1F5E8C"/>
          <w:sz w:val="20"/>
        </w:rPr>
        <w:t>· 经济全球化：推进普惠包容的经济全球化</w:t>
      </w:r>
    </w:p>
    <w:p w14:paraId="7415227F">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以主权平等、国际法治等原则推动全球治理体系变革完善；推动构建人类命运共同体；践行真正的多边主义；推动国际关系民主化</w:t>
      </w:r>
    </w:p>
    <w:p w14:paraId="3B78C138">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中国：贡献中国智慧、中国方案、中国力量；中国推动构建人类命运共同体；坚持正确义利观；中国是负责任大国并勇于担当</w:t>
      </w:r>
    </w:p>
    <w:p w14:paraId="6C44E978">
      <w:pPr>
        <w:spacing w:after="60"/>
        <w:ind w:left="200" w:firstLine="0"/>
      </w:pPr>
      <w:r>
        <w:rPr>
          <w:rFonts w:ascii="Hiragino Sans GB" w:hAnsi="Hiragino Sans GB" w:eastAsia="Hiragino Sans GB" w:cs="Hiragino Sans GB"/>
          <w:b/>
          <w:color w:val="1F5E8C"/>
          <w:sz w:val="20"/>
        </w:rPr>
        <w:t>· 联合国：维护《联合国宪章》宗旨和原则</w:t>
      </w:r>
    </w:p>
    <w:p>
      <w:pPr>
        <w:spacing w:before="140" w:after="60"/>
      </w:pPr>
      <w:r>
        <w:rPr>
          <w:rFonts w:ascii="Hiragino Sans GB" w:hAnsi="Hiragino Sans GB" w:eastAsia="Hiragino Sans GB" w:cs="Hiragino Sans GB"/>
          <w:b/>
          <w:color w:val="1F5E8C"/>
          <w:sz w:val="22"/>
        </w:rPr>
        <w:t>13. 2025朝阳二模Q21我国为什么要努力开创周边工作新局面</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题面给出中国在周边合作中创新合作机制并向全球治理外溢；"世界的发展需要"角度要把周边合作的世界意义抬到全球治理结构层面，回答中国对全球治理体制变革的贡献。</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结合材料，运用《当代国际政治与经济》知识，说明我国为什么要努力开创周边工作新局面。</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材料把中国在周边合作中创新的机制描述为向更广区域和全球治理层面外溢，指向周边工作的世界意义要超出地区，撬动全球治理结构本身。问"为什么要"开创周边工作新局面，应说明中国对全球治理体制变革的贡献，把周边合作的意义抬到结构层级。先把周边合作机制创新与多边外溢效应点出，再写中国与周边国家共同行动，进而接到推动全球治理朝更加公正合理方向变革。</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中国通过周边合作机制创新和与周边国家共同行动，推动全球治理朝更加公正合理方向变革。</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经济全球化：推进贸易和投资自由化便利化；推动区域经济融合与区域经济一体化；通过区域经济合作维护自由贸易和以世界贸易组织为核心的多边贸易体制</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政治多极化：相互尊重、公平正义、合作共赢的新型国际关系；维护地区和平与稳定；推动国际秩序和全球治理体系更加公正合理；推动国际关系民主化</w:t>
      </w:r>
    </w:p>
    <w:p w14:paraId="1E7737BB">
      <w:pPr>
        <w:spacing w:after="60"/>
        <w:ind w:left="200" w:firstLine="0"/>
      </w:pPr>
      <w:r>
        <w:rPr>
          <w:rFonts w:ascii="Hiragino Sans GB" w:hAnsi="Hiragino Sans GB" w:eastAsia="Hiragino Sans GB" w:cs="Hiragino Sans GB"/>
          <w:b/>
          <w:color w:val="1F5E8C"/>
          <w:sz w:val="20"/>
        </w:rPr>
        <w:t>· 中国：周边工作新局面四定位：发展繁荣的重要基础、维护国家安全的重点、运筹外交全局的首要、推动构建人类命运共同体的关键；中国推动构建人类命运共同体；民心相通与文明互鉴</w:t>
      </w:r>
    </w:p>
    <w:p>
      <w:pPr/>
    </w:p>
    <w:p>
      <w:pPr/>
    </w:p>
    <w:p>
      <w:pPr>
        <w:spacing w:before="140" w:after="60"/>
      </w:pPr>
      <w:r>
        <w:rPr>
          <w:rFonts w:ascii="Hiragino Sans GB" w:hAnsi="Hiragino Sans GB" w:eastAsia="Hiragino Sans GB" w:cs="Hiragino Sans GB"/>
          <w:b/>
          <w:color w:val="1F5E8C"/>
          <w:sz w:val="22"/>
        </w:rPr>
        <w:t>14. 2025石景山一模Q17(2)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题目概述完善全球治理的中国主张，“北京宣言”强调国际法平等统一适用和开放包容，说明治理方式应回到真正多边主义、联合国核心国际体系和国际法基础国际秩序。</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结合材料二，运用《当代国际政治与经济》知识，概述完善全球治理的“中国主张”。（8分）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北京宣言强调"国际法平等统一适用""开放包容"，指向治理方式应回到以联合国和国际法为基础的国际体系，而不是少数国家自定的规则。问"中国主张"，主张指向治理体系与秩序基础的根本表态，而不是个别治理事项的处理意见。先把国际法平等统一适用和开放包容作为题面给出的治理方式特征摆出，再写中国主张践行真正的多边主义、进而接到以平等协商推动全球治理完善。</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中国主张践行真正的多边主义，坚定以平等协商推动全球治理完善。</w:t>
      </w:r>
    </w:p>
    <w:p>
      <w:pPr>
        <w:spacing w:before="40" w:after="80"/>
      </w:pPr>
      <w:r>
        <w:rPr>
          <w:rFonts w:ascii="Hiragino Sans GB" w:hAnsi="Hiragino Sans GB" w:eastAsia="Hiragino Sans GB" w:cs="Hiragino Sans GB"/>
          <w:b/>
          <w:color w:val="5F6B73"/>
          <w:sz w:val="21"/>
        </w:rPr>
        <w:t>【同题组】（本题8分）</w:t>
      </w:r>
    </w:p>
    <w:p>
      <w:pPr>
        <w:spacing w:after="60"/>
        <w:ind w:left="200" w:firstLine="0"/>
      </w:pPr>
      <w:r>
        <w:rPr>
          <w:rFonts w:ascii="Hiragino Sans GB" w:hAnsi="Hiragino Sans GB" w:eastAsia="Hiragino Sans GB" w:cs="Hiragino Sans GB"/>
          <w:b/>
          <w:color w:val="1F5E8C"/>
          <w:sz w:val="20"/>
        </w:rPr>
        <w:t>· 经济全球化：推进普惠包容的经济全球化，推动构建更加开放、包容的全球经济格局</w:t>
      </w:r>
    </w:p>
    <w:p>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政治多极化：共商共建共享的全球治理观；推动国际秩序和全球治理体系更加公正合理；推动国际关系民主化</w:t>
      </w:r>
    </w:p>
    <w:p>
      <w:pPr/>
    </w:p>
    <w:p>
      <w:pPr/>
    </w:p>
    <w:p>
      <w:pPr>
        <w:spacing w:before="140" w:after="60"/>
      </w:pPr>
      <w:r>
        <w:rPr>
          <w:rFonts w:ascii="Hiragino Sans GB" w:hAnsi="Hiragino Sans GB" w:eastAsia="Hiragino Sans GB" w:cs="Hiragino Sans GB"/>
          <w:b/>
          <w:color w:val="1F5E8C"/>
          <w:sz w:val="22"/>
        </w:rPr>
        <w:t>15. 2026海淀期中Q22(1)全球治理倡议指引公正合理治理体系建设</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面把全球治理放在治理赤字、治理失衡、治理改革滞后等"十字路口"，并指出全球治理倡议在这一节点提出并获广泛响应；设问问倡议被广泛认同的原因，必须从倡议直面现实治理问题、为治理改革提供方向角度回答。</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运用《当代国际政治与经济》知识，说明全球治理倡议为什么能获得国际社会广泛认同。（6分）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把全球治理的现状描述为"十字路口"，并把治理赤字、治理失衡、治理改革滞后三类问题与全球治理倡议的提出节点对接，指向倡议获得认同的关键在它直面现实问题。问"为什么能"获得国际社会广泛认同，认同的来源是倡议给出可被各方接受的治理改革方向，而不是倡议条目的完美设计。先把治理赤字、治理失衡、治理改革滞后作为现实问题列出，再写全球治理倡议直面这些问题，进而接到它为更加公正合理的全球治理体系指引方向、因而获得广泛认同。</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全球治理倡议直面全球治理的突出问题，为推动建设更加公正合理的全球治理体系指引方向。</w:t>
      </w:r>
    </w:p>
    <w:p>
      <w:pPr>
        <w:spacing w:before="40" w:after="80"/>
      </w:pPr>
      <w:r>
        <w:rPr>
          <w:rFonts w:ascii="Hiragino Sans GB" w:hAnsi="Hiragino Sans GB" w:eastAsia="Hiragino Sans GB" w:cs="Hiragino Sans GB"/>
          <w:b/>
          <w:color w:val="5F6B73"/>
          <w:sz w:val="21"/>
        </w:rPr>
        <w:t>【同题组】（本题6分）</w:t>
      </w:r>
    </w:p>
    <w:p>
      <w:pPr>
        <w:spacing w:after="60"/>
        <w:ind w:left="200" w:firstLine="0"/>
      </w:pPr>
      <w:r>
        <w:rPr>
          <w:rFonts w:ascii="Hiragino Sans GB" w:hAnsi="Hiragino Sans GB" w:eastAsia="Hiragino Sans GB" w:cs="Hiragino Sans GB"/>
          <w:b/>
          <w:color w:val="1F5E8C"/>
          <w:sz w:val="20"/>
        </w:rPr>
        <w:t>· 时代背景：和平与发展仍是时代主题</w:t>
      </w:r>
    </w:p>
    <w:p>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政治多极化：共商共建共享的全球治理观；推动国际秩序和全球治理体系更加公正合理；践行真正的多边主义</w:t>
      </w:r>
    </w:p>
    <w:p>
      <w:pPr>
        <w:spacing w:after="60"/>
        <w:ind w:left="200" w:firstLine="0"/>
      </w:pPr>
      <w:r>
        <w:rPr>
          <w:rFonts w:ascii="Hiragino Sans GB" w:hAnsi="Hiragino Sans GB" w:eastAsia="Hiragino Sans GB" w:cs="Hiragino Sans GB"/>
          <w:b/>
          <w:color w:val="1F5E8C"/>
          <w:sz w:val="20"/>
        </w:rPr>
        <w:t>· 联合国：维护《联合国宪章》宗旨和原则</w:t>
      </w:r>
    </w:p>
    <w:p>
      <w:pPr/>
    </w:p>
    <w:p>
      <w:pPr/>
    </w:p>
    <w:p w14:paraId="75C57CCE">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核心答题点：坚持开放合作、共享共赢、包容互鉴、共商共建</w:t>
      </w:r>
    </w:p>
    <w:p w14:paraId="086F57F1">
      <w:pPr>
        <w:spacing w:before="140" w:after="60"/>
      </w:pPr>
      <w:r>
        <w:rPr>
          <w:rFonts w:ascii="Hiragino Sans GB" w:hAnsi="Hiragino Sans GB" w:eastAsia="Hiragino Sans GB" w:cs="Hiragino Sans GB"/>
          <w:b/>
          <w:color w:val="1F5E8C"/>
          <w:sz w:val="22"/>
        </w:rPr>
        <w:t>1. 2024朝阳二模Q20</w:t>
      </w:r>
    </w:p>
    <w:p w14:paraId="530A307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气候治理需要中国政府代表、全球商界领袖、国际组织和中外学者共同研讨，说明治理过程应开放包容、合作共赢。</w:t>
      </w:r>
    </w:p>
    <w:p w14:paraId="714118C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结合研讨背景，运用《当代国际政治与经济》知识，完成下表。</w:t>
      </w:r>
    </w:p>
    <w:p w14:paraId="77D9BA7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研讨人员含中国政府代表、商界领袖、国际组织和中外学者，本身就是多方平等参与；这种开放包容的治理过程，对应坚持开放合作、共享共赢、包容互鉴、共商共建。</w:t>
      </w:r>
    </w:p>
    <w:p w14:paraId="13C707D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完善全球气候治理应坚持开放、合作、共享、共赢和包容原则，通过共商共建凝聚各方行动。</w:t>
      </w:r>
    </w:p>
    <w:p w14:paraId="21854311">
      <w:pPr>
        <w:spacing w:before="40" w:after="80"/>
      </w:pPr>
      <w:r>
        <w:rPr>
          <w:rFonts w:ascii="Hiragino Sans GB" w:hAnsi="Hiragino Sans GB" w:eastAsia="Hiragino Sans GB" w:cs="Hiragino Sans GB"/>
          <w:b/>
          <w:color w:val="5F6B73"/>
          <w:sz w:val="21"/>
        </w:rPr>
        <w:t>【同题组】</w:t>
      </w:r>
    </w:p>
    <w:p w14:paraId="361DBAB6">
      <w:pPr>
        <w:spacing w:after="60"/>
        <w:ind w:left="200" w:firstLine="0"/>
      </w:pPr>
      <w:r>
        <w:rPr>
          <w:rFonts w:ascii="Hiragino Sans GB" w:hAnsi="Hiragino Sans GB" w:eastAsia="Hiragino Sans GB" w:cs="Hiragino Sans GB"/>
          <w:b/>
          <w:color w:val="1F5E8C"/>
          <w:sz w:val="20"/>
        </w:rPr>
        <w:t>· 时代背景：气候变化给全人类带来巨大风险和挑战，气候治理已成为全球治理的重要议题之一</w:t>
      </w:r>
    </w:p>
    <w:p w14:paraId="223D37CB">
      <w:pPr>
        <w:spacing w:after="60"/>
        <w:ind w:left="200" w:firstLine="0"/>
      </w:pPr>
      <w:r>
        <w:rPr>
          <w:rFonts w:ascii="Hiragino Sans GB" w:hAnsi="Hiragino Sans GB" w:eastAsia="Hiragino Sans GB" w:cs="Hiragino Sans GB"/>
          <w:b/>
          <w:color w:val="1F5E8C"/>
          <w:sz w:val="20"/>
        </w:rPr>
        <w:t>· 理论：国家间共同利益是国家合作的基础</w:t>
      </w:r>
    </w:p>
    <w:p w14:paraId="67FA01CF">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坚持开放合作、共享共赢、包容互鉴、共商共建；推动构建人类命运共同体；践行真正的多边主义；坚持共同但有区别的责任，要求发达国家为完善全球气候治理承担更多责任；跨国公司等全球企业，尤其是工业领域企业，应致力于技术创新，加快绿色低碳转型，努力降低碳排放</w:t>
      </w:r>
    </w:p>
    <w:p w14:paraId="22C56E8F">
      <w:pPr>
        <w:spacing w:before="140" w:after="60"/>
      </w:pPr>
      <w:r>
        <w:rPr>
          <w:rFonts w:ascii="Hiragino Sans GB" w:hAnsi="Hiragino Sans GB" w:eastAsia="Hiragino Sans GB" w:cs="Hiragino Sans GB"/>
          <w:b/>
          <w:color w:val="1F5E8C"/>
          <w:sz w:val="22"/>
        </w:rPr>
        <w:t>2. 2025丰台二模Q20</w:t>
      </w:r>
    </w:p>
    <w:p w14:paraId="4EF755B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题目理解“中国力量”如何完善全球治理，材料多次出现人类命运共同体、平等开放合作共享和公正合理的治理方向。</w:t>
      </w:r>
    </w:p>
    <w:p w14:paraId="7B9003E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4DCDCB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丁薛祥讲在增进信任中加强团结合作、尊重彼此核心利益，三段讲话又共用平等开放合作共享的措辞，落到这些原则才把零散表述收拢为共商共建的治理观。</w:t>
      </w:r>
    </w:p>
    <w:p w14:paraId="20A9C33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中国构建人类命运共同体，遵循平等、开放、合作、共享等原则，同世界各国一起完善全球治理。</w:t>
      </w:r>
    </w:p>
    <w:p w14:paraId="319627A5">
      <w:pPr>
        <w:spacing w:before="40" w:after="80"/>
      </w:pPr>
      <w:r>
        <w:rPr>
          <w:rFonts w:ascii="Hiragino Sans GB" w:hAnsi="Hiragino Sans GB" w:eastAsia="Hiragino Sans GB" w:cs="Hiragino Sans GB"/>
          <w:b/>
          <w:color w:val="5F6B73"/>
          <w:sz w:val="21"/>
        </w:rPr>
        <w:t>【同题组】</w:t>
      </w:r>
    </w:p>
    <w:p w14:paraId="271C6331">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3D12D993">
      <w:pPr>
        <w:spacing w:after="60"/>
        <w:ind w:left="200" w:firstLine="0"/>
      </w:pPr>
      <w:r>
        <w:rPr>
          <w:rFonts w:ascii="Hiragino Sans GB" w:hAnsi="Hiragino Sans GB" w:eastAsia="Hiragino Sans GB" w:cs="Hiragino Sans GB"/>
          <w:b/>
          <w:color w:val="1F5E8C"/>
          <w:sz w:val="20"/>
        </w:rPr>
        <w:t>· 中国：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17346721">
      <w:pPr>
        <w:spacing w:after="60"/>
        <w:ind w:left="200" w:firstLine="0"/>
      </w:pPr>
      <w:r>
        <w:rPr>
          <w:rFonts w:ascii="Hiragino Sans GB" w:hAnsi="Hiragino Sans GB" w:eastAsia="Hiragino Sans GB" w:cs="Hiragino Sans GB"/>
          <w:b/>
          <w:color w:val="1F5E8C"/>
          <w:sz w:val="20"/>
        </w:rPr>
        <w:t>· 联合国：维护《联合国宪章》宗旨和原则；坚定维护以联合国为核心的国际体系和以国际法为基础的国际秩序</w:t>
      </w:r>
    </w:p>
    <w:p w14:paraId="6F25136E">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核心答题点：以主权平等、国际法治等原则推动全球治理体系变革完善</w:t>
      </w:r>
    </w:p>
    <w:p w14:paraId="5342020D">
      <w:pPr>
        <w:spacing w:before="140" w:after="60"/>
      </w:pPr>
      <w:r>
        <w:rPr>
          <w:rFonts w:ascii="Hiragino Sans GB" w:hAnsi="Hiragino Sans GB" w:eastAsia="Hiragino Sans GB" w:cs="Hiragino Sans GB"/>
          <w:b/>
          <w:color w:val="1F5E8C"/>
          <w:sz w:val="22"/>
        </w:rPr>
        <w:t>1. 2026通州期末Q20</w:t>
      </w:r>
    </w:p>
    <w:p w14:paraId="33217A5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材料强调全球治理倡议的主权平等、国际法治、多边主义、以人为本、行动导向等原则，设问指向“指引方向”。</w:t>
      </w:r>
    </w:p>
    <w:p w14:paraId="03BE56C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结合材料，运用《当代国际政治与经济》知识，谈谈你对“全球治理倡议正逢其时、指引方向彰显担当”的理解。</w:t>
      </w:r>
    </w:p>
    <w:p w14:paraId="3EAEF7D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列出全球治理倡议依据的五大原则，是治理体系建设的规则锚点。“指引方向”不是写中国态度，而是写国际治理体系应按什么原则变革完善。把主权平等、国际法治、多边主义等原则作为治理遵循，再接到建设更加公正合理的全球治理体系。</w:t>
      </w:r>
    </w:p>
    <w:p w14:paraId="758975B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全球治理倡议以主权平等、国际法治等原则为支撑，有利于反对霸权主义和强权政治，推动建设更加公正合理的全球治理体系。</w:t>
      </w:r>
    </w:p>
    <w:p w14:paraId="59869B30">
      <w:pPr>
        <w:spacing w:before="40" w:after="80"/>
      </w:pPr>
      <w:r>
        <w:rPr>
          <w:rFonts w:ascii="Hiragino Sans GB" w:hAnsi="Hiragino Sans GB" w:eastAsia="Hiragino Sans GB" w:cs="Hiragino Sans GB"/>
          <w:b/>
          <w:color w:val="5F6B73"/>
          <w:sz w:val="21"/>
        </w:rPr>
        <w:t>【同题组】 （本题8分）</w:t>
      </w:r>
    </w:p>
    <w:p w14:paraId="19B51829">
      <w:pPr>
        <w:spacing w:after="60"/>
        <w:ind w:left="200" w:firstLine="0"/>
      </w:pPr>
      <w:r>
        <w:rPr>
          <w:rFonts w:ascii="Hiragino Sans GB" w:hAnsi="Hiragino Sans GB" w:eastAsia="Hiragino Sans GB" w:cs="Hiragino Sans GB"/>
          <w:b/>
          <w:color w:val="1F5E8C"/>
          <w:sz w:val="20"/>
        </w:rPr>
        <w:t>· 时代背景：和平与发展仍是时代主题</w:t>
      </w:r>
    </w:p>
    <w:p w14:paraId="02360C4E">
      <w:pPr>
        <w:spacing w:after="60"/>
        <w:ind w:left="200" w:firstLine="0"/>
      </w:pPr>
      <w:r>
        <w:rPr>
          <w:rFonts w:ascii="Hiragino Sans GB" w:hAnsi="Hiragino Sans GB" w:eastAsia="Hiragino Sans GB" w:cs="Hiragino Sans GB"/>
          <w:b/>
          <w:color w:val="1F5E8C"/>
          <w:sz w:val="20"/>
        </w:rPr>
        <w:t>· 经济全球化：推进普惠包容的经济全球化</w:t>
      </w:r>
    </w:p>
    <w:p w14:paraId="0E524645">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以主权平等、国际法治等原则推动全球治理体系变革完善；推动构建人类命运共同体；践行真正的多边主义；推动国际关系民主化</w:t>
      </w:r>
    </w:p>
    <w:p w14:paraId="0031D3A7">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中国：贡献中国智慧、中国方案、中国力量；中国推动构建人类命运共同体；坚持正确义利观；中国是负责任大国并勇于担当</w:t>
      </w:r>
    </w:p>
    <w:p w14:paraId="10E959D1">
      <w:pPr>
        <w:spacing w:after="60"/>
        <w:ind w:left="200" w:firstLine="0"/>
      </w:pPr>
      <w:r>
        <w:rPr>
          <w:rFonts w:ascii="Hiragino Sans GB" w:hAnsi="Hiragino Sans GB" w:eastAsia="Hiragino Sans GB" w:cs="Hiragino Sans GB"/>
          <w:b/>
          <w:color w:val="1F5E8C"/>
          <w:sz w:val="20"/>
        </w:rPr>
        <w:t>· 联合国：维护《联合国宪章》宗旨和原则</w:t>
      </w:r>
    </w:p>
    <w:p w14:paraId="561C8EE4">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核心答题点：推动全球治理体系变革完善，建立更加公正合理的国际政治经济新秩序</w:t>
      </w:r>
    </w:p>
    <w:p w14:paraId="0DB717A1">
      <w:pPr>
        <w:spacing w:before="140" w:after="60"/>
      </w:pPr>
      <w:r>
        <w:rPr>
          <w:rFonts w:ascii="Hiragino Sans GB" w:hAnsi="Hiragino Sans GB" w:eastAsia="Hiragino Sans GB" w:cs="Hiragino Sans GB"/>
          <w:b/>
          <w:color w:val="1F5E8C"/>
          <w:sz w:val="22"/>
        </w:rPr>
        <w:t>1. 2025朝阳期末Q21（国际秩序公正合理）</w:t>
      </w:r>
    </w:p>
    <w:p w14:paraId="12F7B08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中国如何“营造”良好外部政治环境，题面中的单边霸凌、动荡冲突和意识形态分歧说明外部环境的关键在于推动国际关系民主化、维护以联合国为核心的国际体系、完善全球治理体系和建设更加公正合理的国际秩序。</w:t>
      </w:r>
    </w:p>
    <w:p w14:paraId="723A124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66642E30">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提到"营造"良好外部政治环境，材料集中呈现单边霸凌、动荡冲突和意识形态分歧等外部变量，说明本题要回答中国如何推动国际秩序朝更公正合理方向发展。国际关系民主化、维护以联合国为核心的国际体系、完善全球治理体系和建设更加公正合理的新秩序，是营造良好外部环境的连续主张。先把推动国际关系民主化作为方向定位，再把维护以联合国为核心的国际体系、以国际法为基础的国际秩序列为体系支柱，接着用推动全球治理体系变革完善作为更新路径，最后指向推动建立更加公正合理的国际政治经济新秩序。</w:t>
      </w:r>
    </w:p>
    <w:p w14:paraId="45B5696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中国推动全球治理体系变革完善，推动建立更加公正合理的国际政治经济新秩序，为中国式现代化营造稳定的国际秩序环境。</w:t>
      </w:r>
    </w:p>
    <w:p w14:paraId="5608AB40">
      <w:pPr>
        <w:spacing w:before="40" w:after="80"/>
      </w:pPr>
      <w:r>
        <w:rPr>
          <w:rFonts w:ascii="Hiragino Sans GB" w:hAnsi="Hiragino Sans GB" w:eastAsia="Hiragino Sans GB" w:cs="Hiragino Sans GB"/>
          <w:b/>
          <w:color w:val="5F6B73"/>
          <w:sz w:val="21"/>
        </w:rPr>
        <w:t>【同题组】</w:t>
      </w:r>
    </w:p>
    <w:p w14:paraId="6DF2C9D2">
      <w:pPr>
        <w:spacing w:after="60"/>
        <w:ind w:left="200" w:firstLine="0"/>
      </w:pPr>
      <w:r>
        <w:rPr>
          <w:rFonts w:ascii="Hiragino Sans GB" w:hAnsi="Hiragino Sans GB" w:eastAsia="Hiragino Sans GB" w:cs="Hiragino Sans GB"/>
          <w:b/>
          <w:color w:val="1F5E8C"/>
          <w:sz w:val="20"/>
        </w:rPr>
        <w:t>· 时代背景：和平与发展仍是时代主题</w:t>
      </w:r>
    </w:p>
    <w:p w14:paraId="01150854">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0C0BDF15">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4F101D2C">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5A1551D8">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12C6E3FC">
      <w:pPr>
        <w:spacing w:before="140" w:after="60"/>
      </w:pPr>
      <w:r>
        <w:rPr>
          <w:rFonts w:ascii="Hiragino Sans GB" w:hAnsi="Hiragino Sans GB" w:eastAsia="Hiragino Sans GB" w:cs="Hiragino Sans GB"/>
          <w:b/>
          <w:color w:val="1F5E8C"/>
          <w:sz w:val="22"/>
        </w:rPr>
        <w:t>2. 2025东城一模Q20</w:t>
      </w:r>
    </w:p>
    <w:p w14:paraId="7B09661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此次出访中，中国同秘鲁签署自贸协定升级议定书和共建“一带一路”合作规划，并在11天内达成60多项合作文件，说明相关国家围绕贸易合作、区域合作和发展议题存在共同利益。</w:t>
      </w:r>
    </w:p>
    <w:p w14:paraId="30EFCB9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结合材料，运用《当代国际政治与经济》知识，谈谈此次元首外交的“精彩”之处。</w:t>
      </w:r>
    </w:p>
    <w:p w14:paraId="3AB684D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此次出访既有APEC、G20等多边活动，也有回应全球南方求平等、促变革的立场表达。评价元首外交的“精彩”之处，不能写成泛泛外交依据，而要说明中国如何代表发展中国家诉求，推动全球治理体系朝更加公正合理方向变革。</w:t>
      </w:r>
    </w:p>
    <w:p w14:paraId="5A83B1C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此行回应全球南方意愿、维护发展中国家利益，推动完善全球治理，建立更加公正合理的国际新秩序。</w:t>
      </w:r>
    </w:p>
    <w:p w14:paraId="300A9C9D">
      <w:pPr>
        <w:spacing w:before="40" w:after="80"/>
      </w:pPr>
      <w:r>
        <w:rPr>
          <w:rFonts w:ascii="Hiragino Sans GB" w:hAnsi="Hiragino Sans GB" w:eastAsia="Hiragino Sans GB" w:cs="Hiragino Sans GB"/>
          <w:b/>
          <w:color w:val="5F6B73"/>
          <w:sz w:val="21"/>
        </w:rPr>
        <w:t>【同题组】</w:t>
      </w:r>
    </w:p>
    <w:p w14:paraId="6E153642">
      <w:pPr>
        <w:spacing w:after="60"/>
        <w:ind w:left="200" w:firstLine="0"/>
      </w:pPr>
      <w:r>
        <w:rPr>
          <w:rFonts w:ascii="Hiragino Sans GB" w:hAnsi="Hiragino Sans GB" w:eastAsia="Hiragino Sans GB" w:cs="Hiragino Sans GB"/>
          <w:b/>
          <w:color w:val="1F5E8C"/>
          <w:sz w:val="20"/>
        </w:rPr>
        <w:t>· 理论：国家间共同利益是国家合作的基础</w:t>
      </w:r>
    </w:p>
    <w:p w14:paraId="51DCA5E5">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w:t>
      </w:r>
    </w:p>
    <w:p w14:paraId="570E8DEF">
      <w:pPr>
        <w:spacing w:after="60"/>
        <w:ind w:left="200" w:firstLine="0"/>
      </w:pPr>
      <w:r>
        <w:rPr>
          <w:rFonts w:ascii="Hiragino Sans GB" w:hAnsi="Hiragino Sans GB" w:eastAsia="Hiragino Sans GB" w:cs="Hiragino Sans GB"/>
          <w:b/>
          <w:color w:val="1F5E8C"/>
          <w:sz w:val="20"/>
        </w:rPr>
        <w:t>· 政治多极化：推动全球治理体系变革完善，建立更加公正合理的国际政治经济新秩序；推动国际关系民主化</w:t>
      </w:r>
    </w:p>
    <w:p w14:paraId="308196CC">
      <w:pPr>
        <w:spacing w:after="60"/>
        <w:ind w:left="200" w:firstLine="0"/>
      </w:pPr>
      <w:r>
        <w:rPr>
          <w:rFonts w:ascii="Hiragino Sans GB" w:hAnsi="Hiragino Sans GB" w:eastAsia="Hiragino Sans GB" w:cs="Hiragino Sans GB"/>
          <w:b/>
          <w:color w:val="1F5E8C"/>
          <w:sz w:val="20"/>
        </w:rPr>
        <w:t>· 中国：中国推动构建人类命运共同体；与发展中国家共享发展新机遇，惠民生增福祉，实现互利共赢；习近平外交思想指导中国特色大国外交（外交为民、服务中国式现代化）</w:t>
      </w:r>
    </w:p>
    <w:p w14:paraId="13E45EF2">
      <w:pPr>
        <w:spacing w:before="140" w:after="60"/>
      </w:pPr>
      <w:r>
        <w:rPr>
          <w:rFonts w:ascii="Hiragino Sans GB" w:hAnsi="Hiragino Sans GB" w:eastAsia="Hiragino Sans GB" w:cs="Hiragino Sans GB"/>
          <w:b/>
          <w:color w:val="1F5E8C"/>
          <w:sz w:val="22"/>
        </w:rPr>
        <w:t>3. 2025海淀二模Q21</w:t>
      </w:r>
    </w:p>
    <w:p w14:paraId="46842C3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中国担任安理会轮值主席、推动讨论聚焦实质性问题并与全球南方国家发起“和平之友”小组，说明中国不仅参与联合国事务，也为全球治理提供理念和方案。</w:t>
      </w:r>
    </w:p>
    <w:p w14:paraId="3565D3A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结合材料，运用《当代国际政治与经济》知识，阐释“中国需要联合国，联合国也需要中国”。</w:t>
      </w:r>
    </w:p>
    <w:p w14:paraId="56A3849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中国任安理会轮值主席时推动聚焦实质问题、请民间社会代表提新视角，改进的是治理规则本身；给联合国注入动力，正是“推动全球治理体系变革完善”。</w:t>
      </w:r>
    </w:p>
    <w:p w14:paraId="61FE3CB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中国推动全球治理体系变革完善、建立更加公正合理的国际政治经济新秩序，为联合国注入动力，故联合国需要中国。</w:t>
      </w:r>
    </w:p>
    <w:p w14:paraId="59EEEB1E">
      <w:pPr>
        <w:spacing w:before="40" w:after="80"/>
      </w:pPr>
      <w:r>
        <w:rPr>
          <w:rFonts w:ascii="Hiragino Sans GB" w:hAnsi="Hiragino Sans GB" w:eastAsia="Hiragino Sans GB" w:cs="Hiragino Sans GB"/>
          <w:b/>
          <w:color w:val="5F6B73"/>
          <w:sz w:val="21"/>
        </w:rPr>
        <w:t>【同题组】</w:t>
      </w:r>
    </w:p>
    <w:p w14:paraId="2CFE701C">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政治多极化：相互尊重、公平正义、合作共赢的新型国际关系；推动全球治理体系变革完善，建立更加公正合理的国际政治经济新秩序；践行真正的多边主义</w:t>
      </w:r>
    </w:p>
    <w:p w14:paraId="37CEBA00">
      <w:pPr>
        <w:spacing w:after="60"/>
        <w:ind w:left="200" w:firstLine="0"/>
      </w:pPr>
      <w:r>
        <w:rPr>
          <w:rFonts w:ascii="Hiragino Sans GB" w:hAnsi="Hiragino Sans GB" w:eastAsia="Hiragino Sans GB" w:cs="Hiragino Sans GB"/>
          <w:b/>
          <w:color w:val="1F5E8C"/>
          <w:sz w:val="20"/>
        </w:rPr>
        <w:t>· 中国：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6E0118C0">
      <w:pPr>
        <w:spacing w:after="60"/>
        <w:ind w:left="200" w:firstLine="0"/>
      </w:pPr>
      <w:r>
        <w:rPr>
          <w:rFonts w:ascii="Hiragino Sans GB" w:hAnsi="Hiragino Sans GB" w:eastAsia="Hiragino Sans GB" w:cs="Hiragino Sans GB"/>
          <w:b/>
          <w:color w:val="1F5E8C"/>
          <w:sz w:val="20"/>
        </w:rPr>
        <w:t>· 联合国：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3547CDE0">
      <w:pPr>
        <w:spacing w:before="140" w:after="60"/>
      </w:pPr>
      <w:r>
        <w:rPr>
          <w:rFonts w:ascii="Hiragino Sans GB" w:hAnsi="Hiragino Sans GB" w:eastAsia="Hiragino Sans GB" w:cs="Hiragino Sans GB"/>
          <w:b/>
          <w:color w:val="1F5E8C"/>
          <w:sz w:val="22"/>
        </w:rPr>
        <w:t>4. 2024丰台二模Q19</w:t>
      </w:r>
    </w:p>
    <w:p w14:paraId="7F5890F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设问问中国“答卷”如何彰显大国担当，题目限定在应对气候变化和环境保护，因此全球治理观必须连接中国承担责任、南南合作和区域合作，而不是泛写治理口号。</w:t>
      </w:r>
    </w:p>
    <w:p w14:paraId="0AE5D03E">
      <w:pPr>
        <w:spacing w:before="40" w:after="80"/>
      </w:pPr>
      <w:r>
        <w:rPr>
          <w:rFonts w:ascii="Hiragino Sans GB" w:hAnsi="Hiragino Sans GB" w:eastAsia="Hiragino Sans GB" w:cs="Hiragino Sans GB"/>
          <w:b/>
          <w:color w:val="546A7B"/>
          <w:sz w:val="21"/>
        </w:rPr>
        <w:t>【设问】 结合材料，运用《当代国际政治与经济》知识，说明中国"答卷"如何彰显大国担当。</w:t>
      </w:r>
    </w:p>
    <w:p w14:paraId="7BBBC7B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巴黎协定首次盘点重申“共同但有区别的责任”，中国带方案完善全球环境治理，争规则更公道；故用“推动全球治理体系变革，建立更公正合理新秩序”。</w:t>
      </w:r>
    </w:p>
    <w:p w14:paraId="6E5803F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中国积极参与并完善全球环境治理，贡献中国智慧和中国方案，推动建立更加公正合理的国际政治经济新秩序，彰显大国担当。</w:t>
      </w:r>
    </w:p>
    <w:p w14:paraId="5E2AFF58">
      <w:pPr>
        <w:spacing w:before="40" w:after="80"/>
      </w:pPr>
      <w:r>
        <w:rPr>
          <w:rFonts w:ascii="Hiragino Sans GB" w:hAnsi="Hiragino Sans GB" w:eastAsia="Hiragino Sans GB" w:cs="Hiragino Sans GB"/>
          <w:b/>
          <w:color w:val="5F6B73"/>
          <w:sz w:val="21"/>
        </w:rPr>
        <w:t>【同题组】 （本题6分）</w:t>
      </w:r>
    </w:p>
    <w:p w14:paraId="1C39CBEC">
      <w:pPr>
        <w:spacing w:after="60"/>
        <w:ind w:left="200" w:firstLine="0"/>
      </w:pPr>
      <w:r>
        <w:rPr>
          <w:rFonts w:ascii="Hiragino Sans GB" w:hAnsi="Hiragino Sans GB" w:eastAsia="Hiragino Sans GB" w:cs="Hiragino Sans GB"/>
          <w:b/>
          <w:color w:val="1F5E8C"/>
          <w:sz w:val="20"/>
        </w:rPr>
        <w:t>· 政治多极化：在平等互利基础上开展合作，实现互利共赢；共商共建共享的全球治理观；推动全球治理体系变革完善，建立更加公正合理的国际政治经济新秩序；推动构建人类命运共同体</w:t>
      </w:r>
    </w:p>
    <w:p w14:paraId="0CEED0FC">
      <w:pPr>
        <w:spacing w:after="60"/>
        <w:ind w:left="200" w:firstLine="0"/>
      </w:pPr>
      <w:r>
        <w:rPr>
          <w:rFonts w:ascii="Hiragino Sans GB" w:hAnsi="Hiragino Sans GB" w:eastAsia="Hiragino Sans GB" w:cs="Hiragino Sans GB"/>
          <w:b/>
          <w:color w:val="1F5E8C"/>
          <w:sz w:val="20"/>
        </w:rPr>
        <w:t>· 中国：贡献中国智慧、中国方案、中国力量；南南合作与全球南方共同发展；中国是负责任大国并勇于担当</w:t>
      </w:r>
    </w:p>
    <w:p w14:paraId="08577A01">
      <w:pPr>
        <w:spacing w:before="140" w:after="60"/>
      </w:pPr>
      <w:r>
        <w:rPr>
          <w:rFonts w:ascii="Hiragino Sans GB" w:hAnsi="Hiragino Sans GB" w:eastAsia="Hiragino Sans GB" w:cs="Hiragino Sans GB"/>
          <w:b/>
          <w:color w:val="1F5E8C"/>
          <w:sz w:val="22"/>
        </w:rPr>
        <w:t>5. 2025丰台二模Q20</w:t>
      </w:r>
    </w:p>
    <w:p w14:paraId="55C41CC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题目理解“中国力量”如何完善全球治理，材料多次出现人类命运共同体、平等开放合作共享和公正合理的治理方向。</w:t>
      </w:r>
    </w:p>
    <w:p w14:paraId="1B5FECB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114123E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同一题的材料关注全球治理体系如何完善，关键词是平等、开放、合作、共享以及中国力量。这里要回答治理规则和秩序的方向，而不是只写中国态度，因此可从推动全球治理体系变革完善、建立更加公正合理的国际政治经济新秩序展开。</w:t>
      </w:r>
    </w:p>
    <w:p w14:paraId="2AD48C2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中国推动构建人类命运共同体，遵循平等开放合作共享原则，同各国一道推动全球治理体制向更加公正合理方向发展。</w:t>
      </w:r>
    </w:p>
    <w:p w14:paraId="1F90BADC">
      <w:pPr>
        <w:spacing w:before="40" w:after="80"/>
      </w:pPr>
      <w:r>
        <w:rPr>
          <w:rFonts w:ascii="Hiragino Sans GB" w:hAnsi="Hiragino Sans GB" w:eastAsia="Hiragino Sans GB" w:cs="Hiragino Sans GB"/>
          <w:b/>
          <w:color w:val="5F6B73"/>
          <w:sz w:val="21"/>
        </w:rPr>
        <w:t>【同题组】</w:t>
      </w:r>
    </w:p>
    <w:p w14:paraId="39BCC700">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2B634E32">
      <w:pPr>
        <w:spacing w:after="60"/>
        <w:ind w:left="200" w:firstLine="0"/>
      </w:pPr>
      <w:r>
        <w:rPr>
          <w:rFonts w:ascii="Hiragino Sans GB" w:hAnsi="Hiragino Sans GB" w:eastAsia="Hiragino Sans GB" w:cs="Hiragino Sans GB"/>
          <w:b/>
          <w:color w:val="1F5E8C"/>
          <w:sz w:val="20"/>
        </w:rPr>
        <w:t>· 中国：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074B3D16">
      <w:pPr>
        <w:spacing w:after="60"/>
        <w:ind w:left="200" w:firstLine="0"/>
      </w:pPr>
      <w:r>
        <w:rPr>
          <w:rFonts w:ascii="Hiragino Sans GB" w:hAnsi="Hiragino Sans GB" w:eastAsia="Hiragino Sans GB" w:cs="Hiragino Sans GB"/>
          <w:b/>
          <w:color w:val="1F5E8C"/>
          <w:sz w:val="20"/>
        </w:rPr>
        <w:t>· 联合国：维护《联合国宪章》宗旨和原则；坚定维护以联合国为核心的国际体系和以国际法为基础的国际秩序</w:t>
      </w:r>
    </w:p>
    <w:p w14:paraId="43995E2D">
      <w:pPr>
        <w:pStyle w:val="4"/>
      </w:pPr>
      <w:r>
        <w:rPr>
          <w:rFonts w:eastAsia="Hiragino Sans GB" w:ascii="Hiragino Sans GB" w:hAnsi="Hiragino Sans GB" w:cs="Hiragino Sans GB"/>
          <w:b/>
          <w:color w:val="2F6F9F"/>
          <w:sz w:val="28"/>
        </w:rPr>
        <w:t>共体：人类命运共同体</w:t>
      </w:r>
    </w:p>
    <w:p w14:paraId="1325BAE1">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核心答题点：推动构建人类命运共同体</w:t>
      </w:r>
    </w:p>
    <w:p w14:paraId="63AE485A">
      <w:pPr>
        <w:spacing w:before="140" w:after="60"/>
      </w:pPr>
      <w:r>
        <w:rPr>
          <w:rFonts w:ascii="Hiragino Sans GB" w:hAnsi="Hiragino Sans GB" w:eastAsia="Hiragino Sans GB" w:cs="Hiragino Sans GB"/>
          <w:b/>
          <w:color w:val="1F5E8C"/>
          <w:sz w:val="22"/>
        </w:rPr>
        <w:t>1. 2026通州期末Q20</w:t>
      </w:r>
    </w:p>
    <w:p w14:paraId="1BE87D1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通州Q20把全球治理倡议放在动荡世界和治理赤字中，触发共同体方向。</w:t>
      </w:r>
    </w:p>
    <w:p w14:paraId="193B505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结合材料，运用《当代国际政治与经济》知识，谈谈你对“全球治理倡议正逢其时、指引方向彰显担当”的理解。</w:t>
      </w:r>
    </w:p>
    <w:p w14:paraId="4A726B9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动荡世界与治理赤字不是单国能解决，倡议把各国命运和全球治理联在一起，正指向人类命运共同体。</w:t>
      </w:r>
    </w:p>
    <w:p w14:paraId="471AA63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全球治理倡议坚持推动构建人类命运共同体，为变乱交织的世界提供合作方向。</w:t>
      </w:r>
    </w:p>
    <w:p w14:paraId="511FD9E0">
      <w:pPr>
        <w:spacing w:before="40" w:after="80"/>
      </w:pPr>
      <w:r>
        <w:rPr>
          <w:rFonts w:ascii="Hiragino Sans GB" w:hAnsi="Hiragino Sans GB" w:eastAsia="Hiragino Sans GB" w:cs="Hiragino Sans GB"/>
          <w:b/>
          <w:color w:val="5F6B73"/>
          <w:sz w:val="21"/>
        </w:rPr>
        <w:t>【同题组】 （本题8分）</w:t>
      </w:r>
    </w:p>
    <w:p w14:paraId="7FD78FA0">
      <w:pPr>
        <w:spacing w:after="60"/>
        <w:ind w:left="200" w:firstLine="0"/>
      </w:pPr>
      <w:r>
        <w:rPr>
          <w:rFonts w:ascii="Hiragino Sans GB" w:hAnsi="Hiragino Sans GB" w:eastAsia="Hiragino Sans GB" w:cs="Hiragino Sans GB"/>
          <w:b/>
          <w:color w:val="1F5E8C"/>
          <w:sz w:val="20"/>
        </w:rPr>
        <w:t>· 时代背景：和平与发展仍是时代主题</w:t>
      </w:r>
    </w:p>
    <w:p w14:paraId="50991020">
      <w:pPr>
        <w:spacing w:after="60"/>
        <w:ind w:left="200" w:firstLine="0"/>
      </w:pPr>
      <w:r>
        <w:rPr>
          <w:rFonts w:ascii="Hiragino Sans GB" w:hAnsi="Hiragino Sans GB" w:eastAsia="Hiragino Sans GB" w:cs="Hiragino Sans GB"/>
          <w:b/>
          <w:color w:val="1F5E8C"/>
          <w:sz w:val="20"/>
        </w:rPr>
        <w:t>· 经济全球化：推进普惠包容的经济全球化</w:t>
      </w:r>
    </w:p>
    <w:p w14:paraId="2D7EFB0F">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以主权平等、国际法治等原则推动全球治理体系变革完善；推动构建人类命运共同体；践行真正的多边主义；推动国际关系民主化</w:t>
      </w:r>
    </w:p>
    <w:p w14:paraId="6E67936E">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中国：贡献中国智慧、中国方案、中国力量；中国推动构建人类命运共同体；坚持正确义利观；中国是负责任大国并勇于担当</w:t>
      </w:r>
    </w:p>
    <w:p w14:paraId="0F02439E">
      <w:pPr>
        <w:spacing w:after="60"/>
        <w:ind w:left="200" w:firstLine="0"/>
      </w:pPr>
      <w:r>
        <w:rPr>
          <w:rFonts w:ascii="Hiragino Sans GB" w:hAnsi="Hiragino Sans GB" w:eastAsia="Hiragino Sans GB" w:cs="Hiragino Sans GB"/>
          <w:b/>
          <w:color w:val="1F5E8C"/>
          <w:sz w:val="20"/>
        </w:rPr>
        <w:t>· 联合国：维护《联合国宪章》宗旨和原则</w:t>
      </w:r>
    </w:p>
    <w:p w14:paraId="5116092A">
      <w:pPr>
        <w:spacing w:before="140" w:after="60"/>
      </w:pPr>
      <w:r>
        <w:rPr>
          <w:rFonts w:ascii="Hiragino Sans GB" w:hAnsi="Hiragino Sans GB" w:eastAsia="Hiragino Sans GB" w:cs="Hiragino Sans GB"/>
          <w:b/>
          <w:color w:val="1F5E8C"/>
          <w:sz w:val="22"/>
        </w:rPr>
        <w:t>2. 2024海淀二模Q18(1)多极化世界中的民主与全球治理</w:t>
      </w:r>
    </w:p>
    <w:p w14:paraId="4C808CF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资料包列出人工智能、大数据带来的两极分化、全球性问题增多和全球治理代表性不足；这些都是各国共同面对的挑战，单靠某一国无法解决，要从"共同命运"角度提出推动构建人类命运共同体。</w:t>
      </w:r>
    </w:p>
    <w:p w14:paraId="1130E48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任选一个议题，参考资料包中的内容，运用《当代国际政治与经济》知识，围绕所选的议题写一篇时政述评。（8分）要求：观点明确；知识运用准确；论述合乎逻辑，条理清晰。</w:t>
      </w:r>
    </w:p>
    <w:p w14:paraId="1B086D9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资料包把人工智能、大数据带来的两极分化、全球性问题增多、全球治理代表性不足列为同一组挑战，指向这些都是"各国都受影响、谁都无法独自解决"的共同命运议题。时政述评应指向方案与方向；面对共同挑战的合理方向只能是命运共同体路径，而不是单一国家治理。先把AI带来的两极分化与治理代表性不足列为共同挑战，再写各国应推动构建人类命运共同体共同应对，进而接到推动全球治理民主化的整体方向。</w:t>
      </w:r>
    </w:p>
    <w:p w14:paraId="7CA2D61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人工智能、大数据带来的全球治理挑战和代表性不足，说明各国需要以人类命运共同体理念共同应对全球性治理问题，推动全球治理体系更加有效、民主。</w:t>
      </w:r>
    </w:p>
    <w:p w14:paraId="3F1707D4">
      <w:pPr>
        <w:spacing w:before="40" w:after="80"/>
      </w:pPr>
      <w:r>
        <w:rPr>
          <w:rFonts w:ascii="Hiragino Sans GB" w:hAnsi="Hiragino Sans GB" w:eastAsia="Hiragino Sans GB" w:cs="Hiragino Sans GB"/>
          <w:b/>
          <w:color w:val="5F6B73"/>
          <w:sz w:val="21"/>
        </w:rPr>
        <w:t>【同题组】 （本题8分）</w:t>
      </w:r>
    </w:p>
    <w:p w14:paraId="62D16BD1">
      <w:pPr>
        <w:spacing w:after="60"/>
        <w:ind w:left="200" w:firstLine="0"/>
      </w:pPr>
      <w:r>
        <w:rPr>
          <w:rFonts w:ascii="Hiragino Sans GB" w:hAnsi="Hiragino Sans GB" w:eastAsia="Hiragino Sans GB" w:cs="Hiragino Sans GB"/>
          <w:b/>
          <w:color w:val="1F5E8C"/>
          <w:sz w:val="20"/>
        </w:rPr>
        <w:t>· 时代背景：和平与发展仍是时代主题</w:t>
      </w:r>
    </w:p>
    <w:p w14:paraId="651DFD40">
      <w:pPr>
        <w:spacing w:after="60"/>
        <w:ind w:left="200" w:firstLine="0"/>
      </w:pPr>
      <w:r>
        <w:rPr>
          <w:rFonts w:ascii="Hiragino Sans GB" w:hAnsi="Hiragino Sans GB" w:eastAsia="Hiragino Sans GB" w:cs="Hiragino Sans GB"/>
          <w:b/>
          <w:color w:val="1F5E8C"/>
          <w:sz w:val="20"/>
        </w:rPr>
        <w:t>· 政治多极化：推动构建人类命运共同体；国际组织；世界多极化是当今国际形势的突出特点</w:t>
      </w:r>
    </w:p>
    <w:p w14:paraId="4E8E15FE">
      <w:pPr>
        <w:spacing w:before="140" w:after="60"/>
      </w:pPr>
      <w:r>
        <w:rPr>
          <w:rFonts w:ascii="Hiragino Sans GB" w:hAnsi="Hiragino Sans GB" w:eastAsia="Hiragino Sans GB" w:cs="Hiragino Sans GB"/>
          <w:b/>
          <w:color w:val="1F5E8C"/>
          <w:sz w:val="22"/>
        </w:rPr>
        <w:t>3. 2025延庆一模Q20(2)外交部发言人回应"脱钩断链"</w:t>
      </w:r>
    </w:p>
    <w:p w14:paraId="165A0D5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产供链涉及各国发展利益相互交织，"世界共赢链"是把供应链塑造为相互成就的合作链；这一价值取向必须落在共筑人类命运共同体上，才能与"脱钩断链"形成方向上的对抗。</w:t>
      </w:r>
    </w:p>
    <w:p w14:paraId="3DE2637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假如你是外交部发言人，请结合材料二，运用《当代国际政治与经济》知识，对上述提问做出回应。</w:t>
      </w:r>
    </w:p>
    <w:p w14:paraId="1498159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脱钩断链"与中国提出的"世界共赢链"正面摆出，指向中国回应不是辩护，而是用一种把供应链塑造为相互成就的关系来反衬脱钩断链的破坏性。以外交部发言人立场作答，要给出与"脱钩断链"形成方向对抗的中国主张，而不是仅在事实层面澄清。先把"产供链涉及各国发展利益相互交织"作为客观现实摆出，再写中国愿深化产供链合作、打造世界共赢链，进而接到共筑人类命运共同体的方向高度。</w:t>
      </w:r>
    </w:p>
    <w:p w14:paraId="3FD0416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中国愿携手各国深化产供链合作，将全球供应链真正打造为"世界共赢链"，共筑人类命运共同体。</w:t>
      </w:r>
    </w:p>
    <w:p w14:paraId="3652B3BF">
      <w:pPr>
        <w:spacing w:before="40" w:after="80"/>
      </w:pPr>
      <w:r>
        <w:rPr>
          <w:rFonts w:ascii="Hiragino Sans GB" w:hAnsi="Hiragino Sans GB" w:eastAsia="Hiragino Sans GB" w:cs="Hiragino Sans GB"/>
          <w:b/>
          <w:color w:val="5F6B73"/>
          <w:sz w:val="21"/>
        </w:rPr>
        <w:t>【同题组】</w:t>
      </w:r>
    </w:p>
    <w:p w14:paraId="2A230B82">
      <w:pPr>
        <w:spacing w:after="60"/>
        <w:ind w:left="200" w:firstLine="0"/>
      </w:pPr>
      <w:r>
        <w:rPr>
          <w:rFonts w:ascii="Hiragino Sans GB" w:hAnsi="Hiragino Sans GB" w:eastAsia="Hiragino Sans GB" w:cs="Hiragino Sans GB"/>
          <w:b/>
          <w:color w:val="1F5E8C"/>
          <w:sz w:val="20"/>
        </w:rPr>
        <w:t>· 时代背景：和平与发展仍是时代主题</w:t>
      </w:r>
    </w:p>
    <w:p w14:paraId="66DC06C7">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24953FC6">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经济全球化：推动经济全球化朝着更加开放、包容、普惠、平衡、共赢方向发展；维护全球产业链供应链稳定畅通</w:t>
      </w:r>
    </w:p>
    <w:p w14:paraId="50433BB6">
      <w:pPr>
        <w:spacing w:after="60"/>
        <w:ind w:left="200" w:firstLine="0"/>
      </w:pPr>
      <w:r>
        <w:rPr>
          <w:rFonts w:ascii="Hiragino Sans GB" w:hAnsi="Hiragino Sans GB" w:eastAsia="Hiragino Sans GB" w:cs="Hiragino Sans GB"/>
          <w:b/>
          <w:color w:val="1F5E8C"/>
          <w:sz w:val="20"/>
        </w:rPr>
        <w:t>· 政治多极化：推动构建人类命运共同体；践行真正的多边主义；推动国际关系民主化；世界多极化是当今国际形势的突出特点</w:t>
      </w:r>
    </w:p>
    <w:p w14:paraId="76652591">
      <w:pPr>
        <w:spacing w:after="60"/>
        <w:ind w:left="200" w:firstLine="0"/>
      </w:pPr>
      <w:r>
        <w:rPr>
          <w:rFonts w:ascii="Hiragino Sans GB" w:hAnsi="Hiragino Sans GB" w:eastAsia="Hiragino Sans GB" w:cs="Hiragino Sans GB"/>
          <w:b/>
          <w:color w:val="1F5E8C"/>
          <w:sz w:val="20"/>
        </w:rPr>
        <w:t>· 中国：中国推动构建人类命运共同体；展现大国责任担当</w:t>
      </w:r>
    </w:p>
    <w:p w14:paraId="221BA4FE">
      <w:pPr>
        <w:spacing w:before="140" w:after="60"/>
      </w:pPr>
      <w:r>
        <w:rPr>
          <w:rFonts w:ascii="Hiragino Sans GB" w:hAnsi="Hiragino Sans GB" w:eastAsia="Hiragino Sans GB" w:cs="Hiragino Sans GB"/>
          <w:b/>
          <w:color w:val="1F5E8C"/>
          <w:sz w:val="22"/>
        </w:rPr>
        <w:t>4. 2025房山一模Q18(2)中国开源战略</w:t>
      </w:r>
    </w:p>
    <w:p w14:paraId="2AF3A28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中国在巴黎AI行动峰会上推动联合国大会通过人工智能能力建设国际合作决议；开源战略由此同全球AI治理相连，需要用"构建人类命运共同体"说明全球合作新模式的价值方向。</w:t>
      </w:r>
    </w:p>
    <w:p w14:paraId="6A68D6D2">
      <w:pPr>
        <w:spacing w:before="40" w:after="80"/>
      </w:pPr>
      <w:r>
        <w:rPr>
          <w:rFonts w:ascii="Hiragino Sans GB" w:hAnsi="Hiragino Sans GB" w:eastAsia="Hiragino Sans GB" w:cs="Hiragino Sans GB"/>
          <w:b/>
          <w:color w:val="546A7B"/>
          <w:sz w:val="21"/>
        </w:rPr>
        <w:t>【设问】 “中国的开源战略不仅是技术上的革新，更是对全球合作新模式的一次积极探索和实践。”结合材料，运用《当代国际政治与经济》知识，谈谈你对这句话的理解。</w:t>
      </w:r>
    </w:p>
    <w:p w14:paraId="077246F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中国开源战略同"巴黎AI行动峰会""联合国大会通过人工智能能力建设国际合作决议"相连，指向开源已超出技术层面，进入全球AI治理的合作架构。要"理解"开源战略是"全球合作新模式"，必须把开源放到国际合作的价值层面，而不是停留在技术开放本身。先把中国推动联合国通过AI能力建设国际合作决议作为关键事实点出，再写中国构建人类命运共同体的价值定位，进而接到开源战略让各国共享AI红利、形成全球合作新模式。</w:t>
      </w:r>
    </w:p>
    <w:p w14:paraId="06F6EAE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中国推动人工智能能力建设国际合作，构建人类命运共同体，让开源战略成为各国共享AI红利的全球合作新模式。</w:t>
      </w:r>
    </w:p>
    <w:p w14:paraId="0FCB2DE0">
      <w:pPr>
        <w:spacing w:before="40" w:after="80"/>
      </w:pPr>
      <w:r>
        <w:rPr>
          <w:rFonts w:ascii="Hiragino Sans GB" w:hAnsi="Hiragino Sans GB" w:eastAsia="Hiragino Sans GB" w:cs="Hiragino Sans GB"/>
          <w:b/>
          <w:color w:val="5F6B73"/>
          <w:sz w:val="21"/>
        </w:rPr>
        <w:t>【同题组】</w:t>
      </w:r>
    </w:p>
    <w:p w14:paraId="183AF14B">
      <w:pPr>
        <w:spacing w:after="60"/>
        <w:ind w:left="200" w:firstLine="0"/>
      </w:pPr>
      <w:r>
        <w:rPr>
          <w:rFonts w:ascii="Hiragino Sans GB" w:hAnsi="Hiragino Sans GB" w:eastAsia="Hiragino Sans GB" w:cs="Hiragino Sans GB"/>
          <w:b/>
          <w:color w:val="1F5E8C"/>
          <w:sz w:val="20"/>
        </w:rPr>
        <w:t>· 时代背景：和平与发展仍是时代主题</w:t>
      </w:r>
    </w:p>
    <w:p w14:paraId="7C240130">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5550C6EA">
      <w:pPr>
        <w:spacing w:after="60"/>
        <w:ind w:left="200" w:firstLine="0"/>
      </w:pPr>
      <w:r>
        <w:rPr>
          <w:rFonts w:ascii="Hiragino Sans GB" w:hAnsi="Hiragino Sans GB" w:eastAsia="Hiragino Sans GB" w:cs="Hiragino Sans GB"/>
          <w:b/>
          <w:color w:val="1F5E8C"/>
          <w:sz w:val="20"/>
        </w:rPr>
        <w:t>· 经济全球化：提高开放型经济水平；以科学技术的发展推动建设创新型、开放型世界经济</w:t>
      </w:r>
    </w:p>
    <w:p w14:paraId="0B2B3F9C">
      <w:pPr>
        <w:spacing w:after="60"/>
        <w:ind w:left="200" w:firstLine="0"/>
      </w:pPr>
      <w:r>
        <w:rPr>
          <w:rFonts w:ascii="Hiragino Sans GB" w:hAnsi="Hiragino Sans GB" w:eastAsia="Hiragino Sans GB" w:cs="Hiragino Sans GB"/>
          <w:b/>
          <w:color w:val="1F5E8C"/>
          <w:sz w:val="20"/>
        </w:rPr>
        <w:t>· 政治多极化：推动构建人类命运共同体</w:t>
      </w:r>
    </w:p>
    <w:p w14:paraId="07B0934B">
      <w:pPr>
        <w:spacing w:after="60"/>
        <w:ind w:left="200" w:firstLine="0"/>
      </w:pPr>
      <w:r>
        <w:rPr>
          <w:rFonts w:ascii="Hiragino Sans GB" w:hAnsi="Hiragino Sans GB" w:eastAsia="Hiragino Sans GB" w:cs="Hiragino Sans GB"/>
          <w:b/>
          <w:color w:val="1F5E8C"/>
          <w:sz w:val="20"/>
        </w:rPr>
        <w:t>· 中国：坚持正确义利观</w:t>
      </w:r>
    </w:p>
    <w:p w14:paraId="1E7737BB">
      <w:pPr>
        <w:spacing w:after="60"/>
        <w:ind w:left="200" w:firstLine="0"/>
      </w:pPr>
      <w:r>
        <w:rPr>
          <w:rFonts w:ascii="Hiragino Sans GB" w:hAnsi="Hiragino Sans GB" w:eastAsia="Hiragino Sans GB" w:cs="Hiragino Sans GB"/>
          <w:b/>
          <w:color w:val="1F5E8C"/>
          <w:sz w:val="20"/>
        </w:rPr>
        <w:t>· 联合国：维护《联合国宪章》宗旨和原则</w:t>
      </w:r>
    </w:p>
    <w:p w14:paraId="22A0BBE4">
      <w:pPr>
        <w:spacing w:before="140" w:after="60"/>
      </w:pPr>
      <w:r>
        <w:rPr>
          <w:rFonts w:ascii="Hiragino Sans GB" w:hAnsi="Hiragino Sans GB" w:eastAsia="Hiragino Sans GB" w:cs="Hiragino Sans GB"/>
          <w:b/>
          <w:color w:val="1F5E8C"/>
          <w:sz w:val="22"/>
        </w:rPr>
        <w:t>5. 2024丰台二模Q19中国"答卷"如何彰显大国担当</w:t>
      </w:r>
    </w:p>
    <w:p w14:paraId="51C12F1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材料里中国与周边国家、亚太地区在气候和环境议题上的合作不只服务双边利益，还指向地区生态共同体和全球气候治理；区域合作的意义指向人类命运共同体。</w:t>
      </w:r>
    </w:p>
    <w:p w14:paraId="4CEFF09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结合材料，运用《当代国际政治与经济》知识，说明中国"答卷"如何彰显大国担当。</w:t>
      </w:r>
    </w:p>
    <w:p w14:paraId="2B36B67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中国与周边国家、亚太地区的气候和环境合作集中呈现，指向这类合作不止双边收益，目标是地区生态共同体与全球气候治理的整体改善。问"如何彰显大国担当"，担当应指向中国合作对全球公共问题（气候、生态）的方向性贡献，而不是合作清单。先把区域气候和环境合作的范围与目标摆出，再写中国推动构建人类命运共同体，进而接到改善区域生态环境、维护全球可持续发展的大国担当落点。</w:t>
      </w:r>
    </w:p>
    <w:p w14:paraId="1A96CCA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中国通过区域气候和环境合作改善区域生态环境，推动构建人类命运共同体，彰显维护全球可持续发展的大国担当。</w:t>
      </w:r>
    </w:p>
    <w:p w14:paraId="12DFA7C6">
      <w:pPr>
        <w:spacing w:before="40" w:after="80"/>
      </w:pPr>
      <w:r>
        <w:rPr>
          <w:rFonts w:ascii="Hiragino Sans GB" w:hAnsi="Hiragino Sans GB" w:eastAsia="Hiragino Sans GB" w:cs="Hiragino Sans GB"/>
          <w:b/>
          <w:color w:val="5F6B73"/>
          <w:sz w:val="21"/>
        </w:rPr>
        <w:t>【同题组】 （本题6分）</w:t>
      </w:r>
    </w:p>
    <w:p w14:paraId="7DA67F9C">
      <w:pPr>
        <w:spacing w:after="60"/>
        <w:ind w:left="200" w:firstLine="0"/>
      </w:pPr>
      <w:r>
        <w:rPr>
          <w:rFonts w:ascii="Hiragino Sans GB" w:hAnsi="Hiragino Sans GB" w:eastAsia="Hiragino Sans GB" w:cs="Hiragino Sans GB"/>
          <w:b/>
          <w:color w:val="1F5E8C"/>
          <w:sz w:val="20"/>
        </w:rPr>
        <w:t>· 政治多极化：在平等互利基础上开展合作，实现互利共赢；共商共建共享的全球治理观；推动全球治理体系变革完善，建立更加公正合理的国际政治经济新秩序；推动构建人类命运共同体</w:t>
      </w:r>
    </w:p>
    <w:p w14:paraId="12DD7DCA">
      <w:pPr>
        <w:spacing w:after="60"/>
        <w:ind w:left="200" w:firstLine="0"/>
      </w:pPr>
      <w:r>
        <w:rPr>
          <w:rFonts w:ascii="Hiragino Sans GB" w:hAnsi="Hiragino Sans GB" w:eastAsia="Hiragino Sans GB" w:cs="Hiragino Sans GB"/>
          <w:b/>
          <w:color w:val="1F5E8C"/>
          <w:sz w:val="20"/>
        </w:rPr>
        <w:t>· 中国：贡献中国智慧、中国方案、中国力量；南南合作与全球南方共同发展；中国是负责任大国并勇于担当</w:t>
      </w:r>
    </w:p>
    <w:p w14:paraId="586CB096">
      <w:pPr>
        <w:spacing w:before="140" w:after="60"/>
      </w:pPr>
      <w:r>
        <w:rPr>
          <w:rFonts w:ascii="Hiragino Sans GB" w:hAnsi="Hiragino Sans GB" w:eastAsia="Hiragino Sans GB" w:cs="Hiragino Sans GB"/>
          <w:b/>
          <w:color w:val="1F5E8C"/>
          <w:sz w:val="22"/>
        </w:rPr>
        <w:t>6. 2024西城二模Q19中国答案的国际关系新思路</w:t>
      </w:r>
    </w:p>
    <w:p w14:paraId="1C17713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题面把"集团政治""实力至上""少数西方国家定义的普世价值"作为旧国际关系问题，需要先以人类命运共同体作为总纲，给出一个超越旧逻辑的处理国际关系的总思路。</w:t>
      </w:r>
    </w:p>
    <w:p w14:paraId="0504995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结合材料，阐述中国答案所体现的处理国际关系的新思路。</w:t>
      </w:r>
    </w:p>
    <w:p w14:paraId="4C090CA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材料把旧国际关系的零和和排他说清，破解它需要把各国命运放在一起看，因此联到人类命运共同体。</w:t>
      </w:r>
    </w:p>
    <w:p w14:paraId="3AF58F5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中国答案以人类命运共同体理念为总纲，主张各国相互依存、休戚与共，从根本上回应实力至上和结盟对抗的旧国际关系逻辑。</w:t>
      </w:r>
    </w:p>
    <w:p w14:paraId="47E1518D">
      <w:pPr>
        <w:spacing w:before="40" w:after="80"/>
      </w:pPr>
      <w:r>
        <w:rPr>
          <w:rFonts w:ascii="Hiragino Sans GB" w:hAnsi="Hiragino Sans GB" w:eastAsia="Hiragino Sans GB" w:cs="Hiragino Sans GB"/>
          <w:b/>
          <w:color w:val="5F6B73"/>
          <w:sz w:val="21"/>
        </w:rPr>
        <w:t>【同题组】</w:t>
      </w:r>
    </w:p>
    <w:p w14:paraId="36EEB788">
      <w:pPr>
        <w:spacing w:after="60"/>
        <w:ind w:left="200" w:firstLine="0"/>
      </w:pPr>
      <w:r>
        <w:rPr>
          <w:rFonts w:ascii="Hiragino Sans GB" w:hAnsi="Hiragino Sans GB" w:eastAsia="Hiragino Sans GB" w:cs="Hiragino Sans GB"/>
          <w:b/>
          <w:color w:val="1F5E8C"/>
          <w:sz w:val="20"/>
        </w:rPr>
        <w:t>· 时代背景：和平与发展仍是时代主题</w:t>
      </w:r>
    </w:p>
    <w:p w14:paraId="43BC3ABA">
      <w:pPr>
        <w:spacing w:after="60"/>
        <w:ind w:left="200" w:firstLine="0"/>
      </w:pPr>
      <w:r>
        <w:rPr>
          <w:rFonts w:ascii="Hiragino Sans GB" w:hAnsi="Hiragino Sans GB" w:eastAsia="Hiragino Sans GB" w:cs="Hiragino Sans GB"/>
          <w:b/>
          <w:color w:val="1F5E8C"/>
          <w:sz w:val="20"/>
        </w:rPr>
        <w:t>· 理论：国家间共同利益是国家合作的基础</w:t>
      </w:r>
    </w:p>
    <w:p w14:paraId="267D9CF8">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国际秩序和全球治理体系更加公正合理；推动构建人类命运共同体；践行真正的多边主义；推动国际关系民主化；超越集团政治、实力至上和少数国家垄断价值定义的治理逻辑</w:t>
      </w:r>
    </w:p>
    <w:p w14:paraId="7B8EFF39">
      <w:pPr>
        <w:spacing w:after="60"/>
        <w:ind w:left="200" w:firstLine="0"/>
      </w:pPr>
      <w:r>
        <w:rPr>
          <w:rFonts w:ascii="Hiragino Sans GB" w:hAnsi="Hiragino Sans GB" w:eastAsia="Hiragino Sans GB" w:cs="Hiragino Sans GB"/>
          <w:b/>
          <w:color w:val="1F5E8C"/>
          <w:sz w:val="20"/>
        </w:rPr>
        <w:t>· 中国：中国推动构建人类命运共同体</w:t>
      </w:r>
    </w:p>
    <w:p w14:paraId="70814F6C">
      <w:pPr>
        <w:spacing w:before="140" w:after="60"/>
      </w:pPr>
      <w:r>
        <w:rPr>
          <w:rFonts w:ascii="Hiragino Sans GB" w:hAnsi="Hiragino Sans GB" w:eastAsia="Hiragino Sans GB" w:cs="Hiragino Sans GB"/>
          <w:b/>
          <w:color w:val="1F5E8C"/>
          <w:sz w:val="22"/>
        </w:rPr>
        <w:t>7. 2026门头沟一模Q21</w:t>
      </w:r>
    </w:p>
    <w:p w14:paraId="73B6226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题目把中国的发展稳定性与世界共享机遇联系起来，说明中国提供确定性不是单纯依靠国内增长，而是通过开放合作把自身发展同世界发展结合起来。</w:t>
      </w:r>
    </w:p>
    <w:p w14:paraId="6033A8B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结合材料，综合运用所学，谈谈中国为何能为世界提供宝贵的确定性。</w:t>
      </w:r>
    </w:p>
    <w:p w14:paraId="45C5365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把中国发展稳定性与"世界共享机遇"挂钩，指向中国所提供的"确定性"建立在开放合作、把自身发展与世界发展捆绑这一基础上。问"为何能"提供确定性，回答的是机制：中国不是孤立自强，而是把发展机遇与世界共享，因此世界从中国发展中获得稳定预期。先把中国发展与世界共享市场、共享发展机遇的关联点写出，再说明中国推动构建人类命运共同体、把自身发展同世界发展结合起来，进而接到中国长期稳定发展转化为世界发展稳定性和确定性。</w:t>
      </w:r>
    </w:p>
    <w:p w14:paraId="7DA1ECD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中国推动构建人类命运共同体，把自身发展同世界发展结合起来，与全球各方共享市场和发展机遇，使中国长期稳定发展转化为世界发展的稳定性和确定性。</w:t>
      </w:r>
    </w:p>
    <w:p w14:paraId="77135197">
      <w:pPr>
        <w:spacing w:before="40" w:after="80"/>
      </w:pPr>
      <w:r>
        <w:rPr>
          <w:rFonts w:ascii="Hiragino Sans GB" w:hAnsi="Hiragino Sans GB" w:eastAsia="Hiragino Sans GB" w:cs="Hiragino Sans GB"/>
          <w:b/>
          <w:color w:val="5F6B73"/>
          <w:sz w:val="21"/>
        </w:rPr>
        <w:t>【同题组】 （本题10分）</w:t>
      </w:r>
    </w:p>
    <w:p w14:paraId="40174E69">
      <w:pPr>
        <w:spacing w:after="60"/>
        <w:ind w:left="200" w:firstLine="0"/>
      </w:pPr>
      <w:r>
        <w:rPr>
          <w:rFonts w:ascii="Hiragino Sans GB" w:hAnsi="Hiragino Sans GB" w:eastAsia="Hiragino Sans GB" w:cs="Hiragino Sans GB"/>
          <w:b/>
          <w:color w:val="1F5E8C"/>
          <w:sz w:val="20"/>
        </w:rPr>
        <w:t>· 经济全球化：互利共赢的开放战略</w:t>
      </w:r>
    </w:p>
    <w:p w14:paraId="7328A4D3">
      <w:pPr>
        <w:spacing w:after="60"/>
        <w:ind w:left="200" w:firstLine="0"/>
      </w:pPr>
      <w:r>
        <w:rPr>
          <w:rFonts w:ascii="Hiragino Sans GB" w:hAnsi="Hiragino Sans GB" w:eastAsia="Hiragino Sans GB" w:cs="Hiragino Sans GB"/>
          <w:b/>
          <w:color w:val="1F5E8C"/>
          <w:sz w:val="20"/>
        </w:rPr>
        <w:t>· 政治多极化：推动构建人类命运共同体</w:t>
      </w:r>
    </w:p>
    <w:p w14:paraId="1E7737BB">
      <w:pPr>
        <w:spacing w:after="60"/>
        <w:ind w:left="200" w:firstLine="0"/>
      </w:pPr>
      <w:r>
        <w:rPr>
          <w:rFonts w:ascii="Hiragino Sans GB" w:hAnsi="Hiragino Sans GB" w:eastAsia="Hiragino Sans GB" w:cs="Hiragino Sans GB"/>
          <w:b/>
          <w:color w:val="1F5E8C"/>
          <w:sz w:val="20"/>
        </w:rPr>
        <w:t>· 中国：中国是负责任大国并勇于担当；展现大国责任担当</w:t>
      </w:r>
    </w:p>
    <w:p w14:paraId="4F0213F2">
      <w:pPr>
        <w:spacing w:before="140" w:after="60"/>
      </w:pPr>
      <w:r>
        <w:rPr>
          <w:rFonts w:ascii="Hiragino Sans GB" w:hAnsi="Hiragino Sans GB" w:eastAsia="Hiragino Sans GB" w:cs="Hiragino Sans GB"/>
          <w:b/>
          <w:color w:val="1F5E8C"/>
          <w:sz w:val="22"/>
        </w:rPr>
        <w:t>8. 2026朝阳期中Q17</w:t>
      </w:r>
    </w:p>
    <w:p w14:paraId="3C43653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同学丙强调人工智能是造福人类的国际公共产品，中国主张关注发展中国家需求，帮助全球南方加强能力建设、弥合全球智能鸿沟；这对应中国发展与世界发展的关系。</w:t>
      </w:r>
    </w:p>
    <w:p w14:paraId="32D4C72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结合材料，运用《当代国际政治与经济》知识阐述我国应如何处理好推进“人工智能+”发展过程中的重要关系。</w:t>
      </w:r>
    </w:p>
    <w:p w14:paraId="40063F6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本条不能用同学甲的自主可控线索触发。看到“国际公共产品”“全球南方”“弥合全球智能鸿沟”，说明材料把人工智能发展放到中国与世界共同发展关系中考查。由此应想到人类命运共同体：我国推进人工智能发展，不只是服务本国现代化，也要兼顾他国合理关切，为世界提供公共产品和发展机遇。</w:t>
      </w:r>
    </w:p>
    <w:p w14:paraId="6F12005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处理好中国发展与世界发展关系，兼顾他国合理关切、为世界提供公共产品和机遇，推动构建人类命运共同体。</w:t>
      </w:r>
    </w:p>
    <w:p w14:paraId="6F6231C3">
      <w:pPr>
        <w:spacing w:before="40" w:after="80"/>
      </w:pPr>
      <w:r>
        <w:rPr>
          <w:rFonts w:ascii="Hiragino Sans GB" w:hAnsi="Hiragino Sans GB" w:eastAsia="Hiragino Sans GB" w:cs="Hiragino Sans GB"/>
          <w:b/>
          <w:color w:val="5F6B73"/>
          <w:sz w:val="21"/>
        </w:rPr>
        <w:t>【同题组】 （本题8分）</w:t>
      </w:r>
    </w:p>
    <w:p w14:paraId="3D6B617E">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11B73804">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32D94035">
      <w:pPr>
        <w:spacing w:after="60"/>
        <w:ind w:left="200" w:firstLine="0"/>
      </w:pPr>
      <w:r>
        <w:rPr>
          <w:rFonts w:ascii="Hiragino Sans GB" w:hAnsi="Hiragino Sans GB" w:eastAsia="Hiragino Sans GB" w:cs="Hiragino Sans GB"/>
          <w:b/>
          <w:color w:val="1F5E8C"/>
          <w:sz w:val="20"/>
        </w:rPr>
        <w:t>· 政治多极化：共商共建共享的全球治理观；推动构建人类命运共同体</w:t>
      </w:r>
    </w:p>
    <w:p w14:paraId="4D006F8B">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54F3BDB8">
      <w:pPr>
        <w:spacing w:before="140" w:after="60"/>
      </w:pPr>
      <w:r>
        <w:rPr>
          <w:rFonts w:ascii="Hiragino Sans GB" w:hAnsi="Hiragino Sans GB" w:eastAsia="Hiragino Sans GB" w:cs="Hiragino Sans GB"/>
          <w:b/>
          <w:color w:val="1F5E8C"/>
          <w:sz w:val="22"/>
        </w:rPr>
        <w:t>9. 2026西城二模Q19(1)</w:t>
      </w:r>
    </w:p>
    <w:p w14:paraId="1E5E199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数据跨境流动和数字经济发展形成全球性议题，中国参与全球数据治理要先说明全球化背景和共同价值基础。</w:t>
      </w:r>
    </w:p>
    <w:p w14:paraId="514E712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结合材料，运用当代国际政治知识，阐释中国参与全球数据治理的逻辑。</w:t>
      </w:r>
    </w:p>
    <w:p w14:paraId="0EE43AE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材料说数据应当惠及人类、世界数据组织要弥合数字鸿沟，这种各国共享数字发展的取向，联到人类命运共同体。</w:t>
      </w:r>
    </w:p>
    <w:p w14:paraId="5951658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中国在维护自身数据安全与发展利益基础上推动构建全球数据治理新秩序，践行人类命运共同体理念，展现大国责任担当。</w:t>
      </w:r>
    </w:p>
    <w:p w14:paraId="7C9803A6">
      <w:pPr>
        <w:spacing w:before="40" w:after="80"/>
      </w:pPr>
      <w:r>
        <w:rPr>
          <w:rFonts w:ascii="Hiragino Sans GB" w:hAnsi="Hiragino Sans GB" w:eastAsia="Hiragino Sans GB" w:cs="Hiragino Sans GB"/>
          <w:b/>
          <w:color w:val="5F6B73"/>
          <w:sz w:val="21"/>
        </w:rPr>
        <w:t>【同题组】 （本题6分）</w:t>
      </w:r>
    </w:p>
    <w:p w14:paraId="012DFF68">
      <w:pPr>
        <w:spacing w:after="60"/>
        <w:ind w:left="200" w:firstLine="0"/>
      </w:pPr>
      <w:r>
        <w:rPr>
          <w:rFonts w:ascii="Hiragino Sans GB" w:hAnsi="Hiragino Sans GB" w:eastAsia="Hiragino Sans GB" w:cs="Hiragino Sans GB"/>
          <w:b/>
          <w:color w:val="1F5E8C"/>
          <w:sz w:val="20"/>
        </w:rPr>
        <w:t>· 时代背景：和平与发展仍是时代主题</w:t>
      </w:r>
    </w:p>
    <w:p w14:paraId="09FDC19B">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政治多极化：共商共建共享的全球治理观；推动国际秩序和全球治理体系更加公正合理；推动构建人类命运共同体；推动国际关系民主化</w:t>
      </w:r>
    </w:p>
    <w:p w14:paraId="0B9E34F8">
      <w:pPr>
        <w:spacing w:after="60"/>
        <w:ind w:left="200" w:firstLine="0"/>
      </w:pPr>
      <w:r>
        <w:rPr>
          <w:rFonts w:ascii="Hiragino Sans GB" w:hAnsi="Hiragino Sans GB" w:eastAsia="Hiragino Sans GB" w:cs="Hiragino Sans GB"/>
          <w:b/>
          <w:color w:val="1F5E8C"/>
          <w:sz w:val="20"/>
        </w:rPr>
        <w:t>· 中国：展现大国责任担当</w:t>
      </w:r>
    </w:p>
    <w:p w14:paraId="00A2C2C9">
      <w:pPr>
        <w:spacing w:before="140" w:after="60"/>
      </w:pPr>
      <w:r>
        <w:rPr>
          <w:rFonts w:ascii="Hiragino Sans GB" w:hAnsi="Hiragino Sans GB" w:eastAsia="Hiragino Sans GB" w:cs="Hiragino Sans GB"/>
          <w:b/>
          <w:color w:val="1F5E8C"/>
          <w:sz w:val="22"/>
        </w:rPr>
        <w:t>10. 2024朝阳二模Q20</w:t>
      </w:r>
    </w:p>
    <w:p w14:paraId="5D959AB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表格题先要求形成研讨共识，研讨背景集中呈现气温上升对粮食、生态、能源、基础设施和生命财产安全的威胁，因此必须先说明气候治理的全球公共问题属性。</w:t>
      </w:r>
    </w:p>
    <w:p w14:paraId="53AB141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结合研讨背景，运用《当代国际政治与经济》知识，完成下表。</w:t>
      </w:r>
    </w:p>
    <w:p w14:paraId="7F8EDF0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气候是危及全人类的长期威胁，材料把碳中和目标和各国携手放在一起；这种把各国前途连为一体的视角，落到推动构建人类命运共同体作为达成共识的方向。</w:t>
      </w:r>
    </w:p>
    <w:p w14:paraId="3DADA19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各方达成共识：坚持实现碳中和长期目标不动摇，携手完善全球气候治理体系，推动构建人类命运共同体。</w:t>
      </w:r>
    </w:p>
    <w:p w14:paraId="4087250A">
      <w:pPr>
        <w:spacing w:before="40" w:after="80"/>
      </w:pPr>
      <w:r>
        <w:rPr>
          <w:rFonts w:ascii="Hiragino Sans GB" w:hAnsi="Hiragino Sans GB" w:eastAsia="Hiragino Sans GB" w:cs="Hiragino Sans GB"/>
          <w:b/>
          <w:color w:val="5F6B73"/>
          <w:sz w:val="21"/>
        </w:rPr>
        <w:t>【同题组】</w:t>
      </w:r>
    </w:p>
    <w:p w14:paraId="441AEDC3">
      <w:pPr>
        <w:spacing w:after="60"/>
        <w:ind w:left="200" w:firstLine="0"/>
      </w:pPr>
      <w:r>
        <w:rPr>
          <w:rFonts w:ascii="Hiragino Sans GB" w:hAnsi="Hiragino Sans GB" w:eastAsia="Hiragino Sans GB" w:cs="Hiragino Sans GB"/>
          <w:b/>
          <w:color w:val="1F5E8C"/>
          <w:sz w:val="20"/>
        </w:rPr>
        <w:t>· 时代背景：气候变化给全人类带来巨大风险和挑战，气候治理已成为全球治理的重要议题之一</w:t>
      </w:r>
    </w:p>
    <w:p w14:paraId="7B71F96A">
      <w:pPr>
        <w:spacing w:after="60"/>
        <w:ind w:left="200" w:firstLine="0"/>
      </w:pPr>
      <w:r>
        <w:rPr>
          <w:rFonts w:ascii="Hiragino Sans GB" w:hAnsi="Hiragino Sans GB" w:eastAsia="Hiragino Sans GB" w:cs="Hiragino Sans GB"/>
          <w:b/>
          <w:color w:val="1F5E8C"/>
          <w:sz w:val="20"/>
        </w:rPr>
        <w:t>· 理论：国家间共同利益是国家合作的基础</w:t>
      </w:r>
    </w:p>
    <w:p w14:paraId="69A3CE44">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坚持开放合作、共享共赢、包容互鉴、共商共建；推动构建人类命运共同体；践行真正的多边主义；坚持共同但有区别的责任，要求发达国家为完善全球气候治理承担更多责任；跨国公司等全球企业，尤其是工业领域企业，应致力于技术创新，加快绿色低碳转型，努力降低碳排放</w:t>
      </w:r>
    </w:p>
    <w:p w14:paraId="6CE052D7">
      <w:pPr>
        <w:spacing w:before="140" w:after="60"/>
      </w:pPr>
      <w:r>
        <w:rPr>
          <w:rFonts w:ascii="Hiragino Sans GB" w:hAnsi="Hiragino Sans GB" w:eastAsia="Hiragino Sans GB" w:cs="Hiragino Sans GB"/>
          <w:b/>
          <w:color w:val="1F5E8C"/>
          <w:sz w:val="22"/>
        </w:rPr>
        <w:t>11. 2026石景山二模Q18</w:t>
      </w:r>
    </w:p>
    <w:p w14:paraId="1E53C57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p>
    <w:p w14:paraId="39588F3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结合材料，运用《当代国际政治与经济》知识，分析中国与东盟经贸合作能够提质升级的原因。</w:t>
      </w:r>
    </w:p>
    <w:p w14:paraId="31B4B63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绿色园区减排、生态循环既惠及东盟也回应全球可持续课题，把中国发展与他国、全球利益绑在一起，正对应推动构建人类命运共同体。</w:t>
      </w:r>
    </w:p>
    <w:p w14:paraId="0D477C5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中国与东盟经贸合作推动经济全球化朝着开放、包容、普惠、平衡、共赢方向发展，有利于构建人类命运共同体。</w:t>
      </w:r>
    </w:p>
    <w:p w14:paraId="3A6CDE1C">
      <w:pPr>
        <w:spacing w:before="40" w:after="80"/>
      </w:pPr>
      <w:r>
        <w:rPr>
          <w:rFonts w:ascii="Hiragino Sans GB" w:hAnsi="Hiragino Sans GB" w:eastAsia="Hiragino Sans GB" w:cs="Hiragino Sans GB"/>
          <w:b/>
          <w:color w:val="5F6B73"/>
          <w:sz w:val="21"/>
        </w:rPr>
        <w:t>【同题组】</w:t>
      </w:r>
    </w:p>
    <w:p w14:paraId="3AAA0D5A">
      <w:pPr>
        <w:spacing w:after="60"/>
        <w:ind w:left="200" w:firstLine="0"/>
      </w:pPr>
      <w:r>
        <w:rPr>
          <w:rFonts w:ascii="Hiragino Sans GB" w:hAnsi="Hiragino Sans GB" w:eastAsia="Hiragino Sans GB" w:cs="Hiragino Sans GB"/>
          <w:b/>
          <w:color w:val="1F5E8C"/>
          <w:sz w:val="20"/>
        </w:rPr>
        <w:t>· 时代背景：和平与发展仍是时代主题</w:t>
      </w:r>
    </w:p>
    <w:p w14:paraId="2513782E">
      <w:pPr>
        <w:spacing w:after="60"/>
        <w:ind w:left="200" w:firstLine="0"/>
      </w:pPr>
      <w:r>
        <w:rPr>
          <w:rFonts w:ascii="Hiragino Sans GB" w:hAnsi="Hiragino Sans GB" w:eastAsia="Hiragino Sans GB" w:cs="Hiragino Sans GB"/>
          <w:b/>
          <w:color w:val="1F5E8C"/>
          <w:sz w:val="20"/>
        </w:rPr>
        <w:t>· 理论：国家间共同利益是国家合作的基础；当前国际竞争的实质是以经济和科技实力为基础的综合国力较量；维护国家利益是主权国家对外活动的出发点和落脚点</w:t>
      </w:r>
    </w:p>
    <w:p w14:paraId="5C4C5843">
      <w:pPr>
        <w:spacing w:after="60"/>
        <w:ind w:left="200" w:firstLine="0"/>
      </w:pPr>
      <w:r>
        <w:rPr>
          <w:rFonts w:ascii="Hiragino Sans GB" w:hAnsi="Hiragino Sans GB" w:eastAsia="Hiragino Sans GB" w:cs="Hiragino Sans GB"/>
          <w:b/>
          <w:color w:val="1F5E8C"/>
          <w:sz w:val="20"/>
        </w:rPr>
        <w:t>· 经济全球化：顺应经济全球化趋势，主动融入并推动深化；推动经济全球化朝着更加开放、包容、普惠、平衡、共赢方向发展；利用两个市场两种资源优化全球资源配置</w:t>
      </w:r>
    </w:p>
    <w:p w14:paraId="1E7737BB">
      <w:pPr>
        <w:spacing w:after="60"/>
        <w:ind w:left="200" w:firstLine="0"/>
      </w:pPr>
      <w:r>
        <w:rPr>
          <w:rFonts w:ascii="Hiragino Sans GB" w:hAnsi="Hiragino Sans GB" w:eastAsia="Hiragino Sans GB" w:cs="Hiragino Sans GB"/>
          <w:b/>
          <w:color w:val="1F5E8C"/>
          <w:sz w:val="20"/>
        </w:rPr>
        <w:t>· 政治多极化：推动构建人类命运共同体</w:t>
      </w:r>
    </w:p>
    <w:p w14:paraId="105CC17A">
      <w:pPr>
        <w:spacing w:before="140" w:after="60"/>
      </w:pPr>
      <w:r>
        <w:rPr>
          <w:rFonts w:ascii="Hiragino Sans GB" w:hAnsi="Hiragino Sans GB" w:eastAsia="Hiragino Sans GB" w:cs="Hiragino Sans GB"/>
          <w:b/>
          <w:color w:val="1F5E8C"/>
          <w:sz w:val="22"/>
        </w:rPr>
        <w:t>12. 2026延庆一模Q19(2)——中国"推动重塑全球能源治理格局"的理论逻辑和价值意蕴</w:t>
      </w:r>
    </w:p>
    <w:p w14:paraId="523B8E7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题面写中国与共建国家围绕绿色能源开发、技术合作、绿色基建联动，构成绿色发展上的共同需求；设问问理论逻辑，必须先给出合作成立的理论解释。</w:t>
      </w:r>
    </w:p>
    <w:p w14:paraId="62729DE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结合材料二，运用《当代国际政治与经济》知识，说明中国“推动重塑全球能源治理格局”的理论逻辑和价值意蕴。</w:t>
      </w:r>
    </w:p>
    <w:p w14:paraId="4B3E7F6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设问把“一带一路”能源合作与全球能源可持续发展联系起来，材料呈现中国方案对各国共同能源问题的公共价值。能源治理关系中国、共建国家和全球可持续发展，具有命运与共的特征，因此可用推动构建人类命运共同体说明中国促进能源治理多边协同。</w:t>
      </w:r>
    </w:p>
    <w:p w14:paraId="46FBF56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中国为全球能源可持续发展提供具有公共产品属性的中国方案，推动能源治理体系多边协同转型，推动构建人类命运共同体。</w:t>
      </w:r>
    </w:p>
    <w:p w14:paraId="1D285A2D">
      <w:pPr>
        <w:spacing w:before="40" w:after="80"/>
      </w:pPr>
      <w:r>
        <w:rPr>
          <w:rFonts w:ascii="Hiragino Sans GB" w:hAnsi="Hiragino Sans GB" w:eastAsia="Hiragino Sans GB" w:cs="Hiragino Sans GB"/>
          <w:b/>
          <w:color w:val="5F6B73"/>
          <w:sz w:val="21"/>
        </w:rPr>
        <w:t>【同题组】</w:t>
      </w:r>
    </w:p>
    <w:p w14:paraId="27E4C707">
      <w:pPr>
        <w:spacing w:after="60"/>
        <w:ind w:left="200" w:firstLine="0"/>
      </w:pPr>
      <w:r>
        <w:rPr>
          <w:rFonts w:ascii="Hiragino Sans GB" w:hAnsi="Hiragino Sans GB" w:eastAsia="Hiragino Sans GB" w:cs="Hiragino Sans GB"/>
          <w:b/>
          <w:color w:val="1F5E8C"/>
          <w:sz w:val="20"/>
        </w:rPr>
        <w:t>· 时代背景：和平与发展仍是时代主题</w:t>
      </w:r>
    </w:p>
    <w:p w14:paraId="7A1E4FBC">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4D005E63">
      <w:pPr>
        <w:spacing w:after="60"/>
        <w:ind w:left="200" w:firstLine="0"/>
      </w:pPr>
      <w:r>
        <w:rPr>
          <w:rFonts w:ascii="Hiragino Sans GB" w:hAnsi="Hiragino Sans GB" w:eastAsia="Hiragino Sans GB" w:cs="Hiragino Sans GB"/>
          <w:b/>
          <w:color w:val="1F5E8C"/>
          <w:sz w:val="20"/>
        </w:rPr>
        <w:t>· 经济全球化：顺应经济全球化趋势，主动融入并推动深化</w:t>
      </w:r>
    </w:p>
    <w:p w14:paraId="7DD71315">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政治多极化：相互尊重、公平正义、合作共赢的新型国际关系；共商共建共享的全球治理观；推动构建人类命运共同体</w:t>
      </w:r>
    </w:p>
    <w:p w14:paraId="2874A912">
      <w:pPr>
        <w:spacing w:after="60"/>
        <w:ind w:left="200" w:firstLine="0"/>
      </w:pPr>
      <w:r>
        <w:rPr>
          <w:rFonts w:ascii="Hiragino Sans GB" w:hAnsi="Hiragino Sans GB" w:eastAsia="Hiragino Sans GB" w:cs="Hiragino Sans GB"/>
          <w:b/>
          <w:color w:val="1F5E8C"/>
          <w:sz w:val="20"/>
        </w:rPr>
        <w:t>· 中国：中国推动构建人类命运共同体；坚持正确义利观</w:t>
      </w:r>
    </w:p>
    <w:p w14:paraId="3393E82C">
      <w:pPr>
        <w:spacing w:before="140" w:after="60"/>
      </w:pPr>
      <w:r>
        <w:rPr>
          <w:rFonts w:ascii="Hiragino Sans GB" w:hAnsi="Hiragino Sans GB" w:eastAsia="Hiragino Sans GB" w:cs="Hiragino Sans GB"/>
          <w:b/>
          <w:color w:val="1F5E8C"/>
          <w:sz w:val="22"/>
        </w:rPr>
        <w:t>13. 2024朝阳一模Q21</w:t>
      </w:r>
    </w:p>
    <w:p w14:paraId="5A69339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题目先要求分析“变局”中的经济形势，题目评价重点提示我国发展的外部环境日趋严峻、风险挑战增多，因此要先说明外部风险压力。</w:t>
      </w:r>
    </w:p>
    <w:p w14:paraId="180DD78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结合上述资料，在分析我国当前经济形势的基础上，运用《当代国际政治与经济》知识，谈谈如何推动中国经济在变局中开新局。</w:t>
      </w:r>
    </w:p>
    <w:p w14:paraId="446EDC7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材料把中国发展同各国利益、全球问题连在一起来谈营造外部环境；这种命运相连的整体视角，对应推动构建人类命运共同体，为变局中开新局提供大方向。</w:t>
      </w:r>
    </w:p>
    <w:p w14:paraId="5850E3D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坚持合作共赢、推动构建人类命运共同体，为我国发展营造良好外部环境，助推中国经济在变局中开新局。</w:t>
      </w:r>
    </w:p>
    <w:p w14:paraId="6C1647EF">
      <w:pPr>
        <w:spacing w:before="40" w:after="80"/>
      </w:pPr>
      <w:r>
        <w:rPr>
          <w:rFonts w:ascii="Hiragino Sans GB" w:hAnsi="Hiragino Sans GB" w:eastAsia="Hiragino Sans GB" w:cs="Hiragino Sans GB"/>
          <w:b/>
          <w:color w:val="5F6B73"/>
          <w:sz w:val="21"/>
        </w:rPr>
        <w:t>【同题组】</w:t>
      </w:r>
    </w:p>
    <w:p w14:paraId="55EF4549">
      <w:pPr>
        <w:spacing w:after="60"/>
        <w:ind w:left="200" w:firstLine="0"/>
      </w:pPr>
      <w:r>
        <w:rPr>
          <w:rFonts w:ascii="Hiragino Sans GB" w:hAnsi="Hiragino Sans GB" w:eastAsia="Hiragino Sans GB" w:cs="Hiragino Sans GB"/>
          <w:b/>
          <w:color w:val="1F5E8C"/>
          <w:sz w:val="20"/>
        </w:rPr>
        <w:t>· 时代背景：百年变局与外部风险挑战</w:t>
      </w:r>
    </w:p>
    <w:p w14:paraId="242134DE">
      <w:pPr>
        <w:spacing w:after="60"/>
        <w:ind w:left="200" w:firstLine="0"/>
      </w:pPr>
      <w:r>
        <w:rPr>
          <w:rFonts w:ascii="Hiragino Sans GB" w:hAnsi="Hiragino Sans GB" w:eastAsia="Hiragino Sans GB" w:cs="Hiragino Sans GB"/>
          <w:b/>
          <w:color w:val="1F5E8C"/>
          <w:sz w:val="20"/>
        </w:rPr>
        <w:t>· 经济全球化：推动建设开放型世界经济，深化国际分工与合作；提高开放型经济水平；利用两个市场两种资源优化全球资源配置；内外联通畅通国内国际双循环，提升国际循环质量</w:t>
      </w:r>
    </w:p>
    <w:p w14:paraId="26010586">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政治多极化：相互尊重、公平正义、合作共赢的新型国际关系；在平等互利基础上开展合作，实现互利共赢；推动构建人类命运共同体；促进共同发展、维护持久和平，共同推进现代化</w:t>
      </w:r>
    </w:p>
    <w:p w14:paraId="1E7737BB">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中国：坚持总体国家安全观，统筹发展与安全，以新安全格局保障新发展格局；和平共处五项原则是我国对外关系基本准则；坚持独立自主、自力更生，增强发展主动权</w:t>
      </w:r>
    </w:p>
    <w:p w14:paraId="16B9F4A2">
      <w:pPr>
        <w:spacing w:before="140" w:after="60"/>
      </w:pPr>
      <w:r>
        <w:rPr>
          <w:rFonts w:ascii="Hiragino Sans GB" w:hAnsi="Hiragino Sans GB" w:eastAsia="Hiragino Sans GB" w:cs="Hiragino Sans GB"/>
          <w:b/>
          <w:color w:val="1F5E8C"/>
          <w:sz w:val="22"/>
        </w:rPr>
        <w:t>14. 2025东城二模Q20</w:t>
      </w:r>
    </w:p>
    <w:p w14:paraId="069EE1C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题面开头集中呈现全球经济复苏乏力、贸易保护主义、地区冲突、阵营对抗、脱钩断链、恐怖主义和气候变化等挑战，小论文首层必须先交代“同球共济”提出的时代背景。</w:t>
      </w:r>
    </w:p>
    <w:p w14:paraId="1E4495FF">
      <w:pPr>
        <w:spacing w:before="40" w:after="80"/>
      </w:pPr>
      <w:r>
        <w:rPr>
          <w:rFonts w:ascii="Hiragino Sans GB" w:hAnsi="Hiragino Sans GB" w:eastAsia="Hiragino Sans GB" w:cs="Hiragino Sans GB"/>
          <w:b/>
          <w:color w:val="546A7B"/>
          <w:sz w:val="21"/>
        </w:rPr>
        <w:t>【设问】 结合材料，运用《当代国际政治与经济》知识，写一篇小论文。要求：自拟题目、观点明确、逻辑清晰，200字左右。</w:t>
      </w:r>
    </w:p>
    <w:p w14:paraId="59BF91C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"同球共济"源于和谐万邦之道，把各国安危发展系于一体，与人类命运共同体一脉相承，故用推动构建人类命运共同体来定位这一精神的理论归属。</w:t>
      </w:r>
    </w:p>
    <w:p w14:paraId="0DBB967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"同球共济"精神丰富了人类命运共同体内涵，符合各国共同利益，为破解全球难题贡献中国智慧和方案。</w:t>
      </w:r>
    </w:p>
    <w:p w14:paraId="07C16B12">
      <w:pPr>
        <w:spacing w:before="40" w:after="80"/>
      </w:pPr>
      <w:r>
        <w:rPr>
          <w:rFonts w:ascii="Hiragino Sans GB" w:hAnsi="Hiragino Sans GB" w:eastAsia="Hiragino Sans GB" w:cs="Hiragino Sans GB"/>
          <w:b/>
          <w:color w:val="5F6B73"/>
          <w:sz w:val="21"/>
        </w:rPr>
        <w:t>【同题组】 （本题8分）</w:t>
      </w:r>
    </w:p>
    <w:p w14:paraId="241AD765">
      <w:pPr>
        <w:spacing w:after="60"/>
        <w:ind w:left="200" w:firstLine="0"/>
      </w:pPr>
      <w:r>
        <w:rPr>
          <w:rFonts w:ascii="Hiragino Sans GB" w:hAnsi="Hiragino Sans GB" w:eastAsia="Hiragino Sans GB" w:cs="Hiragino Sans GB"/>
          <w:b/>
          <w:color w:val="1F5E8C"/>
          <w:sz w:val="20"/>
        </w:rPr>
        <w:t>· 时代背景：和平与发展仍是时代主题；百年变局与外部风险挑战</w:t>
      </w:r>
    </w:p>
    <w:p w14:paraId="4D6A7B99">
      <w:pPr>
        <w:spacing w:after="60"/>
        <w:ind w:left="200" w:firstLine="0"/>
      </w:pPr>
      <w:r>
        <w:rPr>
          <w:rFonts w:ascii="Hiragino Sans GB" w:hAnsi="Hiragino Sans GB" w:eastAsia="Hiragino Sans GB" w:cs="Hiragino Sans GB"/>
          <w:b/>
          <w:color w:val="1F5E8C"/>
          <w:sz w:val="20"/>
        </w:rPr>
        <w:t>· 理论：国家间共同利益是国家合作的基础</w:t>
      </w:r>
    </w:p>
    <w:p w14:paraId="5ACA75DD">
      <w:pPr>
        <w:spacing w:after="60"/>
        <w:ind w:left="200" w:firstLine="0"/>
      </w:pPr>
      <w:r>
        <w:rPr>
          <w:rFonts w:ascii="Hiragino Sans GB" w:hAnsi="Hiragino Sans GB" w:eastAsia="Hiragino Sans GB" w:cs="Hiragino Sans GB"/>
          <w:b/>
          <w:color w:val="1F5E8C"/>
          <w:sz w:val="20"/>
        </w:rPr>
        <w:t>· 政治多极化：推动构建人类命运共同体；推动国际关系民主化、和平解决国际争端；世界多极化是当今国际形势的突出特点</w:t>
      </w:r>
    </w:p>
    <w:p w14:paraId="6A8CF83C">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w:t>
      </w:r>
    </w:p>
    <w:p w14:paraId="04F01982">
      <w:pPr>
        <w:spacing w:before="140" w:after="60"/>
      </w:pPr>
      <w:r>
        <w:rPr>
          <w:rFonts w:ascii="Hiragino Sans GB" w:hAnsi="Hiragino Sans GB" w:eastAsia="Hiragino Sans GB" w:cs="Hiragino Sans GB"/>
          <w:b/>
          <w:color w:val="1F5E8C"/>
          <w:sz w:val="22"/>
        </w:rPr>
        <w:t>15. 2026朝阳期末Q20</w:t>
      </w:r>
    </w:p>
    <w:p w14:paraId="2F1BFFE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34A0C73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结合材料，运用《当代国际政治与经济》知识，分析中国特色大国外交为什么要更有作为。</w:t>
      </w:r>
    </w:p>
    <w:p w14:paraId="2E24214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共建安宁家园、让人民远离战争，已经把中国外交目标放到各国共同命运上，联到人类命运共同体。</w:t>
      </w:r>
    </w:p>
    <w:p w14:paraId="1D4A27A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和平与发展是当今时代主题，中国更有作为致力推动构建人类命运共同体，为动荡变化的世界注入稳定性与确定性。</w:t>
      </w:r>
    </w:p>
    <w:p w14:paraId="5F057547">
      <w:pPr>
        <w:spacing w:before="40" w:after="80"/>
      </w:pPr>
      <w:r>
        <w:rPr>
          <w:rFonts w:ascii="Hiragino Sans GB" w:hAnsi="Hiragino Sans GB" w:eastAsia="Hiragino Sans GB" w:cs="Hiragino Sans GB"/>
          <w:b/>
          <w:color w:val="5F6B73"/>
          <w:sz w:val="21"/>
        </w:rPr>
        <w:t>【同题组】 （本题8分）</w:t>
      </w:r>
    </w:p>
    <w:p w14:paraId="64893B88">
      <w:pPr>
        <w:spacing w:after="60"/>
        <w:ind w:left="200" w:firstLine="0"/>
      </w:pPr>
      <w:r>
        <w:rPr>
          <w:rFonts w:ascii="Hiragino Sans GB" w:hAnsi="Hiragino Sans GB" w:eastAsia="Hiragino Sans GB" w:cs="Hiragino Sans GB"/>
          <w:b/>
          <w:color w:val="1F5E8C"/>
          <w:sz w:val="20"/>
        </w:rPr>
        <w:t>· 时代背景：和平与发展仍是时代主题</w:t>
      </w:r>
    </w:p>
    <w:p w14:paraId="41674201">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5B457467">
      <w:pPr>
        <w:spacing w:after="60"/>
        <w:ind w:left="200" w:firstLine="0"/>
      </w:pPr>
      <w:r>
        <w:rPr>
          <w:rFonts w:ascii="Hiragino Sans GB" w:hAnsi="Hiragino Sans GB" w:eastAsia="Hiragino Sans GB" w:cs="Hiragino Sans GB"/>
          <w:b/>
          <w:color w:val="1F5E8C"/>
          <w:sz w:val="20"/>
        </w:rPr>
        <w:t>· 经济全球化：共享经济全球化成果，促进世界经济共同繁荣；建设开放型世界经济，扩大开放合作；顺应经济全球化趋势，反对贸易保护主义</w:t>
      </w:r>
    </w:p>
    <w:p w14:paraId="77DA4D2F">
      <w:pPr>
        <w:spacing w:after="60"/>
        <w:ind w:left="200" w:firstLine="0"/>
      </w:pPr>
      <w:r>
        <w:rPr>
          <w:rFonts w:ascii="Hiragino Sans GB" w:hAnsi="Hiragino Sans GB" w:eastAsia="Hiragino Sans GB" w:cs="Hiragino Sans GB"/>
          <w:b/>
          <w:color w:val="1F5E8C"/>
          <w:sz w:val="20"/>
        </w:rPr>
        <w:t>· 政治多极化：推动国际秩序和全球治理体系更加公正合理；推动构建人类命运共同体；世界多极化与全球南方联合自强；世界多极化是当今国际形势的突出特点</w:t>
      </w:r>
    </w:p>
    <w:p w14:paraId="0E72DE7C">
      <w:pPr>
        <w:spacing w:after="60"/>
        <w:ind w:left="200" w:firstLine="0"/>
      </w:pPr>
      <w:r>
        <w:rPr>
          <w:rFonts w:ascii="Hiragino Sans GB" w:hAnsi="Hiragino Sans GB" w:eastAsia="Hiragino Sans GB" w:cs="Hiragino Sans GB"/>
          <w:b/>
          <w:color w:val="1F5E8C"/>
          <w:sz w:val="20"/>
        </w:rPr>
        <w:t>· 中国：中国推动构建人类命运共同体；习近平外交思想指导中国特色大国外交（外交为民、服务中国式现代化）</w:t>
      </w:r>
    </w:p>
    <w:p w14:paraId="3E2BA1D2">
      <w:pPr>
        <w:spacing w:before="140" w:after="60"/>
      </w:pPr>
      <w:r>
        <w:rPr>
          <w:rFonts w:ascii="Hiragino Sans GB" w:hAnsi="Hiragino Sans GB" w:eastAsia="Hiragino Sans GB" w:cs="Hiragino Sans GB"/>
          <w:b/>
          <w:color w:val="1F5E8C"/>
          <w:sz w:val="22"/>
        </w:rPr>
        <w:t>16. 2025西城一模Q21</w:t>
      </w:r>
    </w:p>
    <w:p w14:paraId="37072B3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第（2）问要求举例说明中国提供的国际公共产品，若举“一带一路”，就要把它同国际经济合作机会和经济全球化正确方向连接起来。</w:t>
      </w:r>
    </w:p>
    <w:p w14:paraId="50C8425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（1）运用所学，解释“我国的发展理念成为国际公共产品”这一现象。（6分）（2）我国还提供了哪些国际公共产品？试举一例简要说明。（2分）</w:t>
      </w:r>
    </w:p>
    <w:p w14:paraId="766869C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第（2）问要求举例说明中国提供的国际公共产品，若举“一带一路”，就要把它同国际经济合作机会和经济全球化正确方向连接起来。 由材料事实往上提炼，关键就在中国发展、他国利益和全球问题被放在同一命运关联中处理；“推动构建人类命运共同体”能够承接这一判断。表达为：我国发展理念蕴含全人类共同价值，能促成国际共识与合作，拓展发展中国家走向现代化途径，推动构建人类命运共同体。</w:t>
      </w:r>
    </w:p>
    <w:p w14:paraId="41A0752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我国发展理念蕴含全人类共同价值，能促成国际共识与合作，拓展发展中国家走向现代化途径，推动构建人类命运共同体。</w:t>
      </w:r>
    </w:p>
    <w:p w14:paraId="57F6C72A">
      <w:pPr>
        <w:spacing w:before="40" w:after="80"/>
      </w:pPr>
      <w:r>
        <w:rPr>
          <w:rFonts w:ascii="Hiragino Sans GB" w:hAnsi="Hiragino Sans GB" w:eastAsia="Hiragino Sans GB" w:cs="Hiragino Sans GB"/>
          <w:b/>
          <w:color w:val="5F6B73"/>
          <w:sz w:val="21"/>
        </w:rPr>
        <w:t>【同题组】 （本题8分）</w:t>
      </w:r>
    </w:p>
    <w:p w14:paraId="5586F869">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w:t>
      </w:r>
    </w:p>
    <w:p w14:paraId="1078A826">
      <w:pPr>
        <w:spacing w:after="60"/>
        <w:ind w:left="200" w:firstLine="0"/>
      </w:pPr>
      <w:r>
        <w:rPr>
          <w:rFonts w:ascii="Hiragino Sans GB" w:hAnsi="Hiragino Sans GB" w:eastAsia="Hiragino Sans GB" w:cs="Hiragino Sans GB"/>
          <w:b/>
          <w:color w:val="1F5E8C"/>
          <w:sz w:val="20"/>
        </w:rPr>
        <w:t>· 政治多极化：推动构建人类命运共同体</w:t>
      </w:r>
    </w:p>
    <w:p w14:paraId="1E7737BB">
      <w:pPr>
        <w:spacing w:after="60"/>
        <w:ind w:left="200" w:firstLine="0"/>
      </w:pPr>
      <w:r>
        <w:rPr>
          <w:rFonts w:ascii="Hiragino Sans GB" w:hAnsi="Hiragino Sans GB" w:eastAsia="Hiragino Sans GB" w:cs="Hiragino Sans GB"/>
          <w:b/>
          <w:color w:val="1F5E8C"/>
          <w:sz w:val="20"/>
        </w:rPr>
        <w:t>· 中国：贡献中国智慧、中国方案、中国力量；理念蕴含普遍价值，能够形成共识、促成合作和发展、应对全人类共同问题和共同挑战</w:t>
      </w:r>
    </w:p>
    <w:p w14:paraId="48B23AE5">
      <w:pPr>
        <w:spacing w:before="140" w:after="60"/>
      </w:pPr>
      <w:r>
        <w:rPr>
          <w:rFonts w:ascii="Hiragino Sans GB" w:hAnsi="Hiragino Sans GB" w:eastAsia="Hiragino Sans GB" w:cs="Hiragino Sans GB"/>
          <w:b/>
          <w:color w:val="1F5E8C"/>
          <w:sz w:val="22"/>
        </w:rPr>
        <w:t>17. 2026东城期末Q20</w:t>
      </w:r>
    </w:p>
    <w:p w14:paraId="3034639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设问问“四大全球倡议如何系统推动构建人类命运共同体”，题面集中呈现发展、安全、文明、治理四项倡议，指向建设持久和平、普遍安全、共同繁荣、开放包容、清洁美丽的世界。</w:t>
      </w:r>
    </w:p>
    <w:p w14:paraId="3F7B9D4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结合材料，运用《当代国际政治与经济》知识，分析四大全球倡议如何系统推动构建人类命运共同体。</w:t>
      </w:r>
    </w:p>
    <w:p w14:paraId="2BC83D3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发展、安全、文明、治理各管一摊，又共同对着持久和平、共同繁荣等“五个世界”使劲；这命运相连的整体目标，正落到“推动构建人类命运共同体”。</w:t>
      </w:r>
    </w:p>
    <w:p w14:paraId="41AC597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四大倡议相互促进、有机统一，发展是物质根基、安全是和平屏障、文明是精神纽带、治理是制度保障，共同系统推动构建人类命运共同体。</w:t>
      </w:r>
    </w:p>
    <w:p w14:paraId="373FA167">
      <w:pPr>
        <w:spacing w:before="40" w:after="80"/>
      </w:pPr>
      <w:r>
        <w:rPr>
          <w:rFonts w:ascii="Hiragino Sans GB" w:hAnsi="Hiragino Sans GB" w:eastAsia="Hiragino Sans GB" w:cs="Hiragino Sans GB"/>
          <w:b/>
          <w:color w:val="5F6B73"/>
          <w:sz w:val="21"/>
        </w:rPr>
        <w:t>【同题组】</w:t>
      </w:r>
    </w:p>
    <w:p w14:paraId="49CDEAC7">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政治多极化：相互尊重、公平正义、合作共赢的新型国际关系；共商共建共享的全球治理观；推动国际秩序和全球治理体系更加公正合理；推动构建人类命运共同体</w:t>
      </w:r>
    </w:p>
    <w:p w14:paraId="3BA33E63">
      <w:pPr>
        <w:spacing w:after="60"/>
        <w:ind w:left="200" w:firstLine="0"/>
      </w:pPr>
      <w:r>
        <w:rPr>
          <w:rFonts w:ascii="Hiragino Sans GB" w:hAnsi="Hiragino Sans GB" w:eastAsia="Hiragino Sans GB" w:cs="Hiragino Sans GB"/>
          <w:b/>
          <w:color w:val="1F5E8C"/>
          <w:sz w:val="20"/>
        </w:rPr>
        <w:t>· 中国：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0F1CD282">
      <w:pPr>
        <w:spacing w:before="140" w:after="60"/>
      </w:pPr>
      <w:r>
        <w:rPr>
          <w:rFonts w:ascii="Hiragino Sans GB" w:hAnsi="Hiragino Sans GB" w:eastAsia="Hiragino Sans GB" w:cs="Hiragino Sans GB"/>
          <w:b/>
          <w:color w:val="1F5E8C"/>
          <w:sz w:val="22"/>
        </w:rPr>
        <w:t>18. 2026顺义一模Q21</w:t>
      </w:r>
    </w:p>
    <w:p w14:paraId="3E97B7F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“审势、乘势、驭势”综合题可从国政经角度说明：中国式现代化走和平发展道路，坚持多边主义、互利共赢和人类命运共同体理念，为世界和平与发展提供中国智慧和中国方案。</w:t>
      </w:r>
    </w:p>
    <w:p w14:paraId="4A4F59B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结合材料，综合运用所学，谈谈以中国式现代化全面推进中华民族伟大复兴，应如何运用“审势、乘势、驭势”的智慧。</w:t>
      </w:r>
    </w:p>
    <w:p w14:paraId="04C2A04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中国一边谋复兴、一边为世界和平发展出力，把本国前途与各国绑在一起；这种己立立人的取向，正是推动构建人类命运共同体的题中之义，故乘势落此。</w:t>
      </w:r>
    </w:p>
    <w:p w14:paraId="303147C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中国式现代化坚持多边主义、互利共赢，倡导构建人类命运共同体，乘势驭势为世界和平与发展贡献力量。</w:t>
      </w:r>
    </w:p>
    <w:p w14:paraId="42B18FCF">
      <w:pPr>
        <w:spacing w:before="40" w:after="80"/>
      </w:pPr>
      <w:r>
        <w:rPr>
          <w:rFonts w:ascii="Hiragino Sans GB" w:hAnsi="Hiragino Sans GB" w:eastAsia="Hiragino Sans GB" w:cs="Hiragino Sans GB"/>
          <w:b/>
          <w:color w:val="5F6B73"/>
          <w:sz w:val="21"/>
        </w:rPr>
        <w:t>【同题组】</w:t>
      </w:r>
    </w:p>
    <w:p w14:paraId="189E103C">
      <w:pPr>
        <w:spacing w:after="60"/>
        <w:ind w:left="200" w:firstLine="0"/>
      </w:pPr>
      <w:r>
        <w:rPr>
          <w:rFonts w:ascii="Hiragino Sans GB" w:hAnsi="Hiragino Sans GB" w:eastAsia="Hiragino Sans GB" w:cs="Hiragino Sans GB"/>
          <w:b/>
          <w:color w:val="1F5E8C"/>
          <w:sz w:val="20"/>
        </w:rPr>
        <w:t>· 时代背景：和平与发展仍是时代主题</w:t>
      </w:r>
    </w:p>
    <w:p w14:paraId="51A5B5FC">
      <w:pPr>
        <w:spacing w:after="60"/>
        <w:ind w:left="200" w:firstLine="0"/>
      </w:pPr>
      <w:r>
        <w:rPr>
          <w:rFonts w:ascii="Hiragino Sans GB" w:hAnsi="Hiragino Sans GB" w:eastAsia="Hiragino Sans GB" w:cs="Hiragino Sans GB"/>
          <w:b/>
          <w:color w:val="1F5E8C"/>
          <w:sz w:val="20"/>
        </w:rPr>
        <w:t>· 政治多极化：在平等互利基础上开展合作，实现互利共赢；推动构建人类命运共同体；促进共同发展、维护持久和平，共同推进现代化；践行真正的多边主义</w:t>
      </w:r>
    </w:p>
    <w:p w14:paraId="02111C54">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w:t>
      </w:r>
    </w:p>
    <w:p w14:paraId="57C0EFDB">
      <w:pPr>
        <w:spacing w:before="140" w:after="60"/>
      </w:pPr>
      <w:r>
        <w:rPr>
          <w:rFonts w:ascii="Hiragino Sans GB" w:hAnsi="Hiragino Sans GB" w:eastAsia="Hiragino Sans GB" w:cs="Hiragino Sans GB"/>
          <w:b/>
          <w:color w:val="1F5E8C"/>
          <w:sz w:val="22"/>
        </w:rPr>
        <w:t>19. 2025丰台二模Q20</w:t>
      </w:r>
    </w:p>
    <w:p w14:paraId="08CFEB1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题目理解“中国力量”如何完善全球治理，材料多次出现人类命运共同体、平等开放合作共享和公正合理的治理方向。</w:t>
      </w:r>
    </w:p>
    <w:p w14:paraId="32DD5C6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185BA05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习近平说为构建人类命运共同体挺膺担当，丁薛祥又说一道推动构建人类命运共同体、共建亚洲家园，两处直接点名，故用这一术语统摄各做法的价值归宿。</w:t>
      </w:r>
    </w:p>
    <w:p w14:paraId="4330C0A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中国推动构建人类命运共同体，同世界各国一道推动全球治理体制向着更加公正合理的方向发展。</w:t>
      </w:r>
    </w:p>
    <w:p w14:paraId="78974FC1">
      <w:pPr>
        <w:spacing w:before="40" w:after="80"/>
      </w:pPr>
      <w:r>
        <w:rPr>
          <w:rFonts w:ascii="Hiragino Sans GB" w:hAnsi="Hiragino Sans GB" w:eastAsia="Hiragino Sans GB" w:cs="Hiragino Sans GB"/>
          <w:b/>
          <w:color w:val="5F6B73"/>
          <w:sz w:val="21"/>
        </w:rPr>
        <w:t>【同题组】</w:t>
      </w:r>
    </w:p>
    <w:p w14:paraId="6CCAE455">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3D49CADC">
      <w:pPr>
        <w:spacing w:after="60"/>
        <w:ind w:left="200" w:firstLine="0"/>
      </w:pPr>
      <w:r>
        <w:rPr>
          <w:rFonts w:ascii="Hiragino Sans GB" w:hAnsi="Hiragino Sans GB" w:eastAsia="Hiragino Sans GB" w:cs="Hiragino Sans GB"/>
          <w:b/>
          <w:color w:val="1F5E8C"/>
          <w:sz w:val="20"/>
        </w:rPr>
        <w:t>· 中国：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04883022">
      <w:pPr>
        <w:spacing w:after="60"/>
        <w:ind w:left="200" w:firstLine="0"/>
      </w:pPr>
      <w:r>
        <w:rPr>
          <w:rFonts w:ascii="Hiragino Sans GB" w:hAnsi="Hiragino Sans GB" w:eastAsia="Hiragino Sans GB" w:cs="Hiragino Sans GB"/>
          <w:b/>
          <w:color w:val="1F5E8C"/>
          <w:sz w:val="20"/>
        </w:rPr>
        <w:t>· 联合国：维护《联合国宪章》宗旨和原则；坚定维护以联合国为核心的国际体系和以国际法为基础的国际秩序</w:t>
      </w:r>
    </w:p>
    <w:p w14:paraId="67A59005">
      <w:pPr>
        <w:spacing w:before="140" w:after="60"/>
      </w:pPr>
      <w:r>
        <w:rPr>
          <w:rFonts w:ascii="Hiragino Sans GB" w:hAnsi="Hiragino Sans GB" w:eastAsia="Hiragino Sans GB" w:cs="Hiragino Sans GB"/>
          <w:b/>
          <w:color w:val="1F5E8C"/>
          <w:sz w:val="22"/>
        </w:rPr>
        <w:t>20. 2026丰台期末细则复练Q20</w:t>
      </w:r>
    </w:p>
    <w:p w14:paraId="4D3D9D0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中拉“发展工程”强调产业链供应链稳定畅通，设问问“五大工程”如何扩大中拉利益汇合点。</w:t>
      </w:r>
    </w:p>
    <w:p w14:paraId="1367CE2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结合材料，运用《当代国际政治与经济》知识，阐释“五大工程”如何扩大中拉利益汇合点。</w:t>
      </w:r>
    </w:p>
    <w:p w14:paraId="25EE8BF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设问问“五大工程”如何扩大中拉利益汇合点，五大工程整体指向中拉携手，要把落点拔高到推动构建新型国际关系、共谱中拉命运共同体新篇，最终归到推动构建人类命运共同体。</w:t>
      </w:r>
    </w:p>
    <w:p w14:paraId="6333333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"五大工程"推动构建新型国际关系,扩大同拉方利益汇合点,携手共谱构建中拉命运共同体新篇章,推动构建人类命运共同体。</w:t>
      </w:r>
    </w:p>
    <w:p w14:paraId="6E0A1F0F">
      <w:pPr>
        <w:spacing w:before="40" w:after="80"/>
      </w:pPr>
      <w:r>
        <w:rPr>
          <w:rFonts w:ascii="Hiragino Sans GB" w:hAnsi="Hiragino Sans GB" w:eastAsia="Hiragino Sans GB" w:cs="Hiragino Sans GB"/>
          <w:b/>
          <w:color w:val="5F6B73"/>
          <w:sz w:val="21"/>
        </w:rPr>
        <w:t>【同题组】 （本题8分）</w:t>
      </w:r>
    </w:p>
    <w:p w14:paraId="60475A98">
      <w:pPr>
        <w:spacing w:after="60"/>
        <w:ind w:left="200" w:firstLine="0"/>
      </w:pPr>
      <w:r>
        <w:rPr>
          <w:rFonts w:ascii="Hiragino Sans GB" w:hAnsi="Hiragino Sans GB" w:eastAsia="Hiragino Sans GB" w:cs="Hiragino Sans GB"/>
          <w:b/>
          <w:color w:val="1F5E8C"/>
          <w:sz w:val="20"/>
        </w:rPr>
        <w:t>· 经济全球化：维护全球产业链供应链稳定畅通，服务共同现代化；维护多边贸易体制；维护开放合作的国际经济环境</w:t>
      </w:r>
    </w:p>
    <w:p w14:paraId="4B9671D5">
      <w:pPr>
        <w:spacing w:after="60"/>
        <w:ind w:left="200" w:firstLine="0"/>
      </w:pPr>
      <w:r>
        <w:rPr>
          <w:rFonts w:ascii="Hiragino Sans GB" w:hAnsi="Hiragino Sans GB" w:eastAsia="Hiragino Sans GB" w:cs="Hiragino Sans GB"/>
          <w:b/>
          <w:color w:val="1F5E8C"/>
          <w:sz w:val="20"/>
        </w:rPr>
        <w:t>· 政治多极化：推动构建人类命运共同体；坚持主权平等与安全保障</w:t>
      </w:r>
    </w:p>
    <w:p w14:paraId="162240E0">
      <w:pPr>
        <w:spacing w:after="60"/>
        <w:ind w:left="200" w:firstLine="0"/>
      </w:pPr>
      <w:r>
        <w:rPr>
          <w:rFonts w:ascii="Hiragino Sans GB" w:hAnsi="Hiragino Sans GB" w:eastAsia="Hiragino Sans GB" w:cs="Hiragino Sans GB"/>
          <w:b/>
          <w:color w:val="1F5E8C"/>
          <w:sz w:val="20"/>
        </w:rPr>
        <w:t>· 中国：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04B87CE7">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42EE75BE">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核心答题点：促进共同发展、维护持久和平，共同推进现代化</w:t>
      </w:r>
    </w:p>
    <w:p w14:paraId="5427809E">
      <w:pPr>
        <w:spacing w:before="140" w:after="60"/>
      </w:pPr>
      <w:r>
        <w:rPr>
          <w:rFonts w:ascii="Hiragino Sans GB" w:hAnsi="Hiragino Sans GB" w:eastAsia="Hiragino Sans GB" w:cs="Hiragino Sans GB"/>
          <w:b/>
          <w:color w:val="1F5E8C"/>
          <w:sz w:val="22"/>
        </w:rPr>
        <w:t>1. 2025西城二模Q19(2)</w:t>
      </w:r>
    </w:p>
    <w:p w14:paraId="4EE5B55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题目把零关税放在发展问题背景下，发展是解决和平问题的重要条件，因此市场开放的意义应归结为共同发展、现代化和持久和平。</w:t>
      </w:r>
    </w:p>
    <w:p w14:paraId="4F7696D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结合材料，运用《当代国际政治与经济》知识，说明这一做法中的中国担当。</w:t>
      </w:r>
    </w:p>
    <w:p w14:paraId="1A9F83F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零关税开放"的对象写成"最不发达国家"，并把这一做法放在发展赤字背景下；"对最弱者开放最深市场"的反差，正是需要说明"担当"的核心证据。需要说明中国担当，关键是不能让答案停在贸易便利层面；必须把开放最不发达国家市场升格为共同发展、共同推进现代化和持久和平的国际意义。先点出开放对象是最不发达国家，再把市场开放接到共同发展和共同推进现代化的支点上，最后指向为维护持久和平夯实发展基础。</w:t>
      </w:r>
    </w:p>
    <w:p w14:paraId="262E4CB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中国向最不发达国家开放市场，有利于促进各国共同发展、共同推进现代化，并为维护持久和平夯实发展基础。</w:t>
      </w:r>
    </w:p>
    <w:p w14:paraId="6D55EAC9">
      <w:pPr>
        <w:spacing w:before="40" w:after="80"/>
      </w:pPr>
      <w:r>
        <w:rPr>
          <w:rFonts w:ascii="Hiragino Sans GB" w:hAnsi="Hiragino Sans GB" w:eastAsia="Hiragino Sans GB" w:cs="Hiragino Sans GB"/>
          <w:b/>
          <w:color w:val="5F6B73"/>
          <w:sz w:val="21"/>
        </w:rPr>
        <w:t>【同题组】</w:t>
      </w:r>
    </w:p>
    <w:p w14:paraId="2DADFD93">
      <w:pPr>
        <w:spacing w:after="60"/>
        <w:ind w:left="200" w:firstLine="0"/>
      </w:pPr>
      <w:r>
        <w:rPr>
          <w:rFonts w:ascii="Hiragino Sans GB" w:hAnsi="Hiragino Sans GB" w:eastAsia="Hiragino Sans GB" w:cs="Hiragino Sans GB"/>
          <w:b/>
          <w:color w:val="1F5E8C"/>
          <w:sz w:val="20"/>
        </w:rPr>
        <w:t>· 经济全球化：对最不发达国家实行零关税，推动普惠包容的经济全球化；推进贸易和投资自由化便利化；推进普惠包容的经济全球化；建设开放型世界经济</w:t>
      </w:r>
    </w:p>
    <w:p w14:paraId="6166C00E">
      <w:pPr>
        <w:spacing w:after="60"/>
        <w:ind w:left="200" w:firstLine="0"/>
      </w:pPr>
      <w:r>
        <w:rPr>
          <w:rFonts w:ascii="Hiragino Sans GB" w:hAnsi="Hiragino Sans GB" w:eastAsia="Hiragino Sans GB" w:cs="Hiragino Sans GB"/>
          <w:b/>
          <w:color w:val="1F5E8C"/>
          <w:sz w:val="20"/>
        </w:rPr>
        <w:t>· 政治多极化：促进共同发展、维护持久和平，共同推进现代化</w:t>
      </w:r>
    </w:p>
    <w:p w14:paraId="1E7737BB">
      <w:pPr>
        <w:spacing w:after="60"/>
        <w:ind w:left="200" w:firstLine="0"/>
      </w:pPr>
      <w:r>
        <w:rPr>
          <w:rFonts w:ascii="Hiragino Sans GB" w:hAnsi="Hiragino Sans GB" w:eastAsia="Hiragino Sans GB" w:cs="Hiragino Sans GB"/>
          <w:b/>
          <w:color w:val="1F5E8C"/>
          <w:sz w:val="20"/>
        </w:rPr>
        <w:t>· 中国：坚持正确义利观；与发展中国家共享发展新机遇，惠民生增福祉，实现互利共赢；展现大国责任担当</w:t>
      </w:r>
    </w:p>
    <w:p w14:paraId="15F828A3">
      <w:pPr>
        <w:spacing w:before="140" w:after="60"/>
      </w:pPr>
      <w:r>
        <w:rPr>
          <w:rFonts w:ascii="Hiragino Sans GB" w:hAnsi="Hiragino Sans GB" w:eastAsia="Hiragino Sans GB" w:cs="Hiragino Sans GB"/>
          <w:b/>
          <w:color w:val="1F5E8C"/>
          <w:sz w:val="22"/>
        </w:rPr>
        <w:t>2. 2025丰台期末Q20——中非达成战略性共识的理论逻辑和价值意蕴</w:t>
      </w:r>
    </w:p>
    <w:p w14:paraId="3E7F854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题面写中非围绕落实全球发展、安全、文明倡议，共同反对脱钩断链、单边主义和保护主义形成共识，说明这一战略共识产生于发展中国家联合自强、共同维护和平与发展的时代背景。</w:t>
      </w:r>
    </w:p>
    <w:p w14:paraId="0B4B9A5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阅读材料，运用《当代国际政治与经济》知识，阐明中非达成一系列战略性共识的理论逻辑和价值意蕴。</w:t>
      </w:r>
    </w:p>
    <w:p w14:paraId="4F8DCDE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中非共同落实三大倡议、反对脱钩断链和保护主义，说明双方以现代化合作促发展、护和平。</w:t>
      </w:r>
    </w:p>
    <w:p w14:paraId="0D5A6E2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中非战略性共识有利于双方在平等互利基础上携手推进现代化，促进共同发展、维护持久和平，共建命运共同体。</w:t>
      </w:r>
    </w:p>
    <w:p w14:paraId="6D879484">
      <w:pPr>
        <w:spacing w:before="40" w:after="80"/>
      </w:pPr>
      <w:r>
        <w:rPr>
          <w:rFonts w:ascii="Hiragino Sans GB" w:hAnsi="Hiragino Sans GB" w:eastAsia="Hiragino Sans GB" w:cs="Hiragino Sans GB"/>
          <w:b/>
          <w:color w:val="5F6B73"/>
          <w:sz w:val="21"/>
        </w:rPr>
        <w:t>【同题组】</w:t>
      </w:r>
    </w:p>
    <w:p w14:paraId="68C797EE">
      <w:pPr>
        <w:spacing w:after="60"/>
        <w:ind w:left="200" w:firstLine="0"/>
      </w:pPr>
      <w:r>
        <w:rPr>
          <w:rFonts w:ascii="Hiragino Sans GB" w:hAnsi="Hiragino Sans GB" w:eastAsia="Hiragino Sans GB" w:cs="Hiragino Sans GB"/>
          <w:b/>
          <w:color w:val="1F5E8C"/>
          <w:sz w:val="20"/>
        </w:rPr>
        <w:t>· 时代背景：和平与发展仍是时代主题</w:t>
      </w:r>
    </w:p>
    <w:p w14:paraId="3A69521E">
      <w:pPr>
        <w:spacing w:after="60"/>
        <w:ind w:left="200" w:firstLine="0"/>
      </w:pPr>
      <w:r>
        <w:rPr>
          <w:rFonts w:ascii="Hiragino Sans GB" w:hAnsi="Hiragino Sans GB" w:eastAsia="Hiragino Sans GB" w:cs="Hiragino Sans GB"/>
          <w:b/>
          <w:color w:val="1F5E8C"/>
          <w:sz w:val="20"/>
        </w:rPr>
        <w:t>· 理论：国家间共同利益是国家合作的基础</w:t>
      </w:r>
    </w:p>
    <w:p w14:paraId="1AE2CC9F">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政治多极化：相互尊重、公平正义、合作共赢的新型国际关系；在平等互利基础上开展合作，实现互利共赢；共商共建共享的全球治理观；促进共同发展、维护持久和平，共同推进现代化；推动国际关系民主化</w:t>
      </w:r>
    </w:p>
    <w:p w14:paraId="33D12637">
      <w:pPr>
        <w:spacing w:after="60"/>
        <w:ind w:left="200" w:firstLine="0"/>
      </w:pPr>
      <w:r>
        <w:rPr>
          <w:rFonts w:ascii="Hiragino Sans GB" w:hAnsi="Hiragino Sans GB" w:eastAsia="Hiragino Sans GB" w:cs="Hiragino Sans GB"/>
          <w:b/>
          <w:color w:val="1F5E8C"/>
          <w:sz w:val="20"/>
        </w:rPr>
        <w:t>· 中国：中国推动构建人类命运共同体</w:t>
      </w:r>
    </w:p>
    <w:p w14:paraId="70AA643A">
      <w:pPr>
        <w:spacing w:before="140" w:after="60"/>
      </w:pPr>
      <w:r>
        <w:rPr>
          <w:rFonts w:ascii="Hiragino Sans GB" w:hAnsi="Hiragino Sans GB" w:eastAsia="Hiragino Sans GB" w:cs="Hiragino Sans GB"/>
          <w:b/>
          <w:color w:val="1F5E8C"/>
          <w:sz w:val="22"/>
        </w:rPr>
        <w:t>3. 2024朝阳一模Q21</w:t>
      </w:r>
    </w:p>
    <w:p w14:paraId="7C1EA0C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题目先要求分析“变局”中的经济形势，题目评价重点提示我国发展的外部环境日趋严峻、风险挑战增多，因此要先说明外部风险压力。</w:t>
      </w:r>
    </w:p>
    <w:p w14:paraId="6328ACE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结合上述资料，在分析我国当前经济形势的基础上，运用《当代国际政治与经济》知识，谈谈如何推动中国经济在变局中开新局。</w:t>
      </w:r>
    </w:p>
    <w:p w14:paraId="044F2D1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材料强调以本国发展带动各国共同发展、维护和平；要说明开新局如何拓展空间，就落到促进共同发展、维护持久和平，共同推进现代化这一价值取向上。</w:t>
      </w:r>
    </w:p>
    <w:p w14:paraId="657D618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在谋求本国发展中促进各国共同发展、维护持久和平，共同推进现代化，为中国经济开新局拓展空间。</w:t>
      </w:r>
    </w:p>
    <w:p w14:paraId="634F93BE">
      <w:pPr>
        <w:spacing w:before="40" w:after="80"/>
      </w:pPr>
      <w:r>
        <w:rPr>
          <w:rFonts w:ascii="Hiragino Sans GB" w:hAnsi="Hiragino Sans GB" w:eastAsia="Hiragino Sans GB" w:cs="Hiragino Sans GB"/>
          <w:b/>
          <w:color w:val="5F6B73"/>
          <w:sz w:val="21"/>
        </w:rPr>
        <w:t>【同题组】</w:t>
      </w:r>
    </w:p>
    <w:p w14:paraId="5E06E02A">
      <w:pPr>
        <w:spacing w:after="60"/>
        <w:ind w:left="200" w:firstLine="0"/>
      </w:pPr>
      <w:r>
        <w:rPr>
          <w:rFonts w:ascii="Hiragino Sans GB" w:hAnsi="Hiragino Sans GB" w:eastAsia="Hiragino Sans GB" w:cs="Hiragino Sans GB"/>
          <w:b/>
          <w:color w:val="1F5E8C"/>
          <w:sz w:val="20"/>
        </w:rPr>
        <w:t>· 时代背景：百年变局与外部风险挑战</w:t>
      </w:r>
    </w:p>
    <w:p w14:paraId="0324BB4F">
      <w:pPr>
        <w:spacing w:after="60"/>
        <w:ind w:left="200" w:firstLine="0"/>
      </w:pPr>
      <w:r>
        <w:rPr>
          <w:rFonts w:ascii="Hiragino Sans GB" w:hAnsi="Hiragino Sans GB" w:eastAsia="Hiragino Sans GB" w:cs="Hiragino Sans GB"/>
          <w:b/>
          <w:color w:val="1F5E8C"/>
          <w:sz w:val="20"/>
        </w:rPr>
        <w:t>· 经济全球化：推动建设开放型世界经济，深化国际分工与合作；提高开放型经济水平；利用两个市场两种资源优化全球资源配置；内外联通畅通国内国际双循环，提升国际循环质量</w:t>
      </w:r>
    </w:p>
    <w:p w14:paraId="518B754E">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政治多极化：相互尊重、公平正义、合作共赢的新型国际关系；在平等互利基础上开展合作，实现互利共赢；推动构建人类命运共同体；促进共同发展、维护持久和平，共同推进现代化</w:t>
      </w:r>
    </w:p>
    <w:p w14:paraId="1E7737BB">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中国：坚持总体国家安全观，统筹发展与安全，以新安全格局保障新发展格局；和平共处五项原则是我国对外关系基本准则；坚持独立自主、自力更生，增强发展主动权</w:t>
      </w:r>
    </w:p>
    <w:p w14:paraId="69ECB0F0">
      <w:pPr>
        <w:spacing w:before="140" w:after="60"/>
      </w:pPr>
      <w:r>
        <w:rPr>
          <w:rFonts w:ascii="Hiragino Sans GB" w:hAnsi="Hiragino Sans GB" w:eastAsia="Hiragino Sans GB" w:cs="Hiragino Sans GB"/>
          <w:b/>
          <w:color w:val="1F5E8C"/>
          <w:sz w:val="22"/>
        </w:rPr>
        <w:t>4. 2026顺义一模Q21</w:t>
      </w:r>
    </w:p>
    <w:p w14:paraId="1571D77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“审势、乘势、驭势”综合题可从国政经角度说明：中国式现代化走和平发展道路，坚持多边主义、互利共赢和人类命运共同体理念，为世界和平与发展提供中国智慧和中国方案。</w:t>
      </w:r>
    </w:p>
    <w:p w14:paraId="4F22F14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结合材料，综合运用所学，谈谈以中国式现代化全面推进中华民族伟大复兴，应如何运用“审势、乘势、驭势”的智慧。</w:t>
      </w:r>
    </w:p>
    <w:p w14:paraId="05EEEF10">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审势、乘势、驭势”综合题把中国式现代化放在世界百年变局中考查。中国式现代化走和平发展道路，坚持多边主义、互利共赢和人类命运共同体理念，说明中国发展与世界和平发展相互联系，体现出促进共同发展、维护持久和平、共同推进现代化的方向。</w:t>
      </w:r>
    </w:p>
    <w:p w14:paraId="3777391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中国式现代化以自身发展为世界提供机遇，倡导人类命运共同体，促进共同发展、维护持久和平，共同推进现代化。</w:t>
      </w:r>
    </w:p>
    <w:p w14:paraId="575EB1C6">
      <w:pPr>
        <w:spacing w:before="40" w:after="80"/>
      </w:pPr>
      <w:r>
        <w:rPr>
          <w:rFonts w:ascii="Hiragino Sans GB" w:hAnsi="Hiragino Sans GB" w:eastAsia="Hiragino Sans GB" w:cs="Hiragino Sans GB"/>
          <w:b/>
          <w:color w:val="5F6B73"/>
          <w:sz w:val="21"/>
        </w:rPr>
        <w:t>【同题组】</w:t>
      </w:r>
    </w:p>
    <w:p w14:paraId="4D7C0C99">
      <w:pPr>
        <w:spacing w:after="60"/>
        <w:ind w:left="200" w:firstLine="0"/>
      </w:pPr>
      <w:r>
        <w:rPr>
          <w:rFonts w:ascii="Hiragino Sans GB" w:hAnsi="Hiragino Sans GB" w:eastAsia="Hiragino Sans GB" w:cs="Hiragino Sans GB"/>
          <w:b/>
          <w:color w:val="1F5E8C"/>
          <w:sz w:val="20"/>
        </w:rPr>
        <w:t>· 时代背景：和平与发展仍是时代主题</w:t>
      </w:r>
    </w:p>
    <w:p w14:paraId="19825941">
      <w:pPr>
        <w:spacing w:after="60"/>
        <w:ind w:left="200" w:firstLine="0"/>
      </w:pPr>
      <w:r>
        <w:rPr>
          <w:rFonts w:ascii="Hiragino Sans GB" w:hAnsi="Hiragino Sans GB" w:eastAsia="Hiragino Sans GB" w:cs="Hiragino Sans GB"/>
          <w:b/>
          <w:color w:val="1F5E8C"/>
          <w:sz w:val="20"/>
        </w:rPr>
        <w:t>· 政治多极化：在平等互利基础上开展合作，实现互利共赢；推动构建人类命运共同体；促进共同发展、维护持久和平，共同推进现代化；践行真正的多边主义</w:t>
      </w:r>
    </w:p>
    <w:p w14:paraId="17C4253E">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w:t>
      </w:r>
    </w:p>
    <w:p w14:paraId="7013C186">
      <w:pPr>
        <w:pStyle w:val="4"/>
      </w:pPr>
      <w:r>
        <w:rPr>
          <w:rFonts w:eastAsia="Hiragino Sans GB" w:ascii="Hiragino Sans GB" w:hAnsi="Hiragino Sans GB" w:cs="Hiragino Sans GB"/>
          <w:b/>
          <w:color w:val="2F6F9F"/>
          <w:sz w:val="28"/>
        </w:rPr>
        <w:t>单边/斥：反对单边主义等错误倾向</w:t>
      </w:r>
    </w:p>
    <w:p w14:paraId="36974137">
      <w:pPr/>
      <w:r>
        <w:rPr>
          <w:rFonts w:ascii="Hiragino Sans GB" w:hAnsi="Hiragino Sans GB" w:eastAsia="Hiragino Sans GB" w:cs="Hiragino Sans GB"/>
          <w:b w:val="0"/>
          <w:color w:val="202124"/>
          <w:sz w:val="21"/>
        </w:rPr>
        <w:t>【学生判别】 看到恃强凌弱、零和博弈、结盟对抗、单边霸凌、关税霸凌、保护主义等材料词，优先判断为反对单边主义、霸权主义和强权政治，再按题意接多边主义、国际关系民主化或公正合理国际秩序。</w:t>
      </w:r>
    </w:p>
    <w:p w14:paraId="3A37CD9F">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核心答题点：反对单边主义、霸权主义和强权政治</w:t>
      </w:r>
    </w:p>
    <w:p w14:paraId="7DA0D674">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核心答题点：践行真正的多边主义</w:t>
      </w:r>
    </w:p>
    <w:p w14:paraId="5DF3D832">
      <w:pPr>
        <w:spacing w:before="140" w:after="60"/>
      </w:pPr>
      <w:r>
        <w:rPr>
          <w:rFonts w:ascii="Hiragino Sans GB" w:hAnsi="Hiragino Sans GB" w:eastAsia="Hiragino Sans GB" w:cs="Hiragino Sans GB"/>
          <w:b/>
          <w:color w:val="1F5E8C"/>
          <w:sz w:val="22"/>
        </w:rPr>
        <w:t>1. 2024朝阳二模Q20</w:t>
      </w:r>
    </w:p>
    <w:p w14:paraId="34415BF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发达国家与发展中国家围绕历史责任、资金技术支持和减排义务存在分歧，完善气候治理首先要确立平等协商的基本原则。</w:t>
      </w:r>
    </w:p>
    <w:p w14:paraId="5188B28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结合研讨背景，运用《当代国际政治与经济》知识，完成下表。</w:t>
      </w:r>
    </w:p>
    <w:p w14:paraId="6EF96F9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研讨背景里发达国家与发展中国家在历史责任、资金技术支持和减排义务三个点上立场互相对立；单边推进只会让分歧固化，"基本原则"必须放在能容纳不同立场的多边路径上。表格的"基本原则"一栏不是讲具体做法，要给出全球气候治理可被各方接受的根本规则——必须把平等协商、多边主义作为分歧之上的公约数。先把发达国家与发展中国家的责任、资金、减排分歧作为协商对象，再点出平等、公平、公正是处理这些分歧的底线，最后指向在协商一致基础上推动各方共同行动。</w:t>
      </w:r>
    </w:p>
    <w:p w14:paraId="65C32E4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完善全球气候治理应坚持平等、公平、公正和多边主义原则，在协商一致基础上处理各方责任与利益。</w:t>
      </w:r>
    </w:p>
    <w:p w14:paraId="18EB53BE">
      <w:pPr>
        <w:spacing w:before="40" w:after="80"/>
      </w:pPr>
      <w:r>
        <w:rPr>
          <w:rFonts w:ascii="Hiragino Sans GB" w:hAnsi="Hiragino Sans GB" w:eastAsia="Hiragino Sans GB" w:cs="Hiragino Sans GB"/>
          <w:b/>
          <w:color w:val="5F6B73"/>
          <w:sz w:val="21"/>
        </w:rPr>
        <w:t>【同题组】</w:t>
      </w:r>
    </w:p>
    <w:p w14:paraId="76C90136">
      <w:pPr>
        <w:spacing w:after="60"/>
        <w:ind w:left="200" w:firstLine="0"/>
      </w:pPr>
      <w:r>
        <w:rPr>
          <w:rFonts w:ascii="Hiragino Sans GB" w:hAnsi="Hiragino Sans GB" w:eastAsia="Hiragino Sans GB" w:cs="Hiragino Sans GB"/>
          <w:b/>
          <w:color w:val="1F5E8C"/>
          <w:sz w:val="20"/>
        </w:rPr>
        <w:t>· 时代背景：气候变化给全人类带来巨大风险和挑战，气候治理已成为全球治理的重要议题之一</w:t>
      </w:r>
    </w:p>
    <w:p w14:paraId="136A85A6">
      <w:pPr>
        <w:spacing w:after="60"/>
        <w:ind w:left="200" w:firstLine="0"/>
      </w:pPr>
      <w:r>
        <w:rPr>
          <w:rFonts w:ascii="Hiragino Sans GB" w:hAnsi="Hiragino Sans GB" w:eastAsia="Hiragino Sans GB" w:cs="Hiragino Sans GB"/>
          <w:b/>
          <w:color w:val="1F5E8C"/>
          <w:sz w:val="20"/>
        </w:rPr>
        <w:t>· 理论：国家间共同利益是国家合作的基础</w:t>
      </w:r>
    </w:p>
    <w:p w14:paraId="3B4F7348">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坚持开放合作、共享共赢、包容互鉴、共商共建；推动构建人类命运共同体；践行真正的多边主义；坚持共同但有区别的责任，要求发达国家为完善全球气候治理承担更多责任；跨国公司等全球企业，尤其是工业领域企业，应致力于技术创新，加快绿色低碳转型，努力降低碳排放</w:t>
      </w:r>
    </w:p>
    <w:p w14:paraId="14EB9602">
      <w:pPr>
        <w:spacing w:before="140" w:after="60"/>
      </w:pPr>
      <w:r>
        <w:rPr>
          <w:rFonts w:ascii="Hiragino Sans GB" w:hAnsi="Hiragino Sans GB" w:eastAsia="Hiragino Sans GB" w:cs="Hiragino Sans GB"/>
          <w:b/>
          <w:color w:val="1F5E8C"/>
          <w:sz w:val="22"/>
        </w:rPr>
        <w:t>2. 2026丰台一模Q19（真正的多边主义）</w:t>
      </w:r>
    </w:p>
    <w:p w14:paraId="1F8A137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设问问中国“大国情怀与担当”，材料中的国际合作、共同发展和全球治理行动体现中国坚持多边路线，维护联合国宪章宗旨和原则，并以正确义利观处理国际关系。</w:t>
      </w:r>
    </w:p>
    <w:p w14:paraId="2D536BC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结合材料，运用《当代国际政治与经济》知识，说明中国在全球可持续发展中彰显了怎样的大国情怀与担当。</w:t>
      </w:r>
    </w:p>
    <w:p w14:paraId="1FEFA2B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中国对联合国体系的支持与对各国共同利益的扩展并列写出；既要回答中国与国际体系的关系，也要回答中国与各国具体合作的方式。"情怀与担当"的多边路线层要单独立点，与全球治理观区分开；必须用对联合国体系的维护和对真正多边主义的坚持作为承担。先把维护联合国宪章宗旨和原则作为中国处理与国际体系关系的底线，再把积极践行真正的多边主义、坚持合作共赢列为多边路线的支撑，最后指向扩大同各国利益汇合点，展现负责任大国担当。</w:t>
      </w:r>
    </w:p>
    <w:p w14:paraId="090FE8C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中国坚定维护联合国宪章的宗旨和原则，积极践行真正的多边主义，坚持合作共赢，致力于扩大同各国利益的汇合点，展现负责任大国的担当。</w:t>
      </w:r>
    </w:p>
    <w:p w14:paraId="3A13D333">
      <w:pPr>
        <w:spacing w:before="40" w:after="80"/>
      </w:pPr>
      <w:r>
        <w:rPr>
          <w:rFonts w:ascii="Hiragino Sans GB" w:hAnsi="Hiragino Sans GB" w:eastAsia="Hiragino Sans GB" w:cs="Hiragino Sans GB"/>
          <w:b/>
          <w:color w:val="5F6B73"/>
          <w:sz w:val="21"/>
        </w:rPr>
        <w:t>【同题组】</w:t>
      </w:r>
    </w:p>
    <w:p w14:paraId="0EFCE21A">
      <w:pPr>
        <w:spacing w:after="60"/>
        <w:ind w:left="200" w:firstLine="0"/>
      </w:pPr>
      <w:r>
        <w:rPr>
          <w:rFonts w:ascii="Hiragino Sans GB" w:hAnsi="Hiragino Sans GB" w:eastAsia="Hiragino Sans GB" w:cs="Hiragino Sans GB"/>
          <w:b/>
          <w:color w:val="1F5E8C"/>
          <w:sz w:val="20"/>
        </w:rPr>
        <w:t>· 理论：国家间共同利益是国家合作的基础</w:t>
      </w:r>
    </w:p>
    <w:p w14:paraId="1D7136FC">
      <w:pPr>
        <w:spacing w:after="60"/>
        <w:ind w:left="200" w:firstLine="0"/>
      </w:pPr>
      <w:r>
        <w:rPr>
          <w:rFonts w:ascii="Hiragino Sans GB" w:hAnsi="Hiragino Sans GB" w:eastAsia="Hiragino Sans GB" w:cs="Hiragino Sans GB"/>
          <w:b/>
          <w:color w:val="1F5E8C"/>
          <w:sz w:val="20"/>
        </w:rPr>
        <w:t>· 政治多极化：共商共建共享的全球治理观；践行真正的多边主义</w:t>
      </w:r>
    </w:p>
    <w:p w14:paraId="432DF2E0">
      <w:pPr>
        <w:spacing w:after="60"/>
        <w:ind w:left="200" w:firstLine="0"/>
      </w:pPr>
      <w:r>
        <w:rPr>
          <w:rFonts w:ascii="Hiragino Sans GB" w:hAnsi="Hiragino Sans GB" w:eastAsia="Hiragino Sans GB" w:cs="Hiragino Sans GB"/>
          <w:b/>
          <w:color w:val="1F5E8C"/>
          <w:sz w:val="20"/>
        </w:rPr>
        <w:t>· 中国：中国推动构建人类命运共同体；坚持正确义利观；中国是负责任大国并勇于担当</w:t>
      </w:r>
    </w:p>
    <w:p w14:paraId="18DD94D4">
      <w:pPr>
        <w:spacing w:after="60"/>
        <w:ind w:left="200" w:firstLine="0"/>
      </w:pPr>
      <w:r>
        <w:rPr>
          <w:rFonts w:ascii="Hiragino Sans GB" w:hAnsi="Hiragino Sans GB" w:eastAsia="Hiragino Sans GB" w:cs="Hiragino Sans GB"/>
          <w:b/>
          <w:color w:val="1F5E8C"/>
          <w:sz w:val="20"/>
        </w:rPr>
        <w:t>· 联合国：维护《联合国宪章》宗旨和原则；落实联合国2030年可持续发展议程</w:t>
      </w:r>
    </w:p>
    <w:p w14:paraId="10077377">
      <w:pPr>
        <w:spacing w:before="140" w:after="60"/>
      </w:pPr>
      <w:r>
        <w:rPr>
          <w:rFonts w:ascii="Hiragino Sans GB" w:hAnsi="Hiragino Sans GB" w:eastAsia="Hiragino Sans GB" w:cs="Hiragino Sans GB"/>
          <w:b/>
          <w:color w:val="1F5E8C"/>
          <w:sz w:val="22"/>
        </w:rPr>
        <w:t>3. 2025朝阳期末Q21</w:t>
      </w:r>
    </w:p>
    <w:p w14:paraId="14374BC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786F1F3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5EC76CD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材料直接点出单边主义、单边霸凌逆流，说明问题的症结在于少数国家以单边方式破坏国际合作。中国要营造良好外部环境，就要以真正的多边主义回应单边主义和霸凌行径。</w:t>
      </w:r>
    </w:p>
    <w:p w14:paraId="6F3F6C6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大国外交践行真正的多边主义，反对单边霸权，凝聚国际合作共识，营造稳定良好的外部环境。</w:t>
      </w:r>
    </w:p>
    <w:p w14:paraId="04E63359">
      <w:pPr>
        <w:spacing w:before="40" w:after="80"/>
      </w:pPr>
      <w:r>
        <w:rPr>
          <w:rFonts w:ascii="Hiragino Sans GB" w:hAnsi="Hiragino Sans GB" w:eastAsia="Hiragino Sans GB" w:cs="Hiragino Sans GB"/>
          <w:b/>
          <w:color w:val="5F6B73"/>
          <w:sz w:val="21"/>
        </w:rPr>
        <w:t>【同题组】</w:t>
      </w:r>
    </w:p>
    <w:p w14:paraId="0DDB0987">
      <w:pPr>
        <w:spacing w:after="60"/>
        <w:ind w:left="200" w:firstLine="0"/>
      </w:pPr>
      <w:r>
        <w:rPr>
          <w:rFonts w:ascii="Hiragino Sans GB" w:hAnsi="Hiragino Sans GB" w:eastAsia="Hiragino Sans GB" w:cs="Hiragino Sans GB"/>
          <w:b/>
          <w:color w:val="1F5E8C"/>
          <w:sz w:val="20"/>
        </w:rPr>
        <w:t>· 时代背景：和平与发展仍是时代主题</w:t>
      </w:r>
    </w:p>
    <w:p w14:paraId="15DE5301">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58ECCA59">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7004A290">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6CEF239F">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79B13DA2">
      <w:pPr>
        <w:spacing w:before="140" w:after="60"/>
      </w:pPr>
      <w:r>
        <w:rPr>
          <w:rFonts w:ascii="Hiragino Sans GB" w:hAnsi="Hiragino Sans GB" w:eastAsia="Hiragino Sans GB" w:cs="Hiragino Sans GB"/>
          <w:b/>
          <w:color w:val="1F5E8C"/>
          <w:sz w:val="22"/>
        </w:rPr>
        <w:t>4. 2025海淀二模Q21</w:t>
      </w:r>
    </w:p>
    <w:p w14:paraId="2253475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中国担任安理会轮值主席、推动讨论聚焦实质性问题并与全球南方国家发起“和平之友”小组，说明中国不仅参与联合国事务，也为全球治理提供理念和方案。</w:t>
      </w:r>
    </w:p>
    <w:p w14:paraId="17DE191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结合材料，运用《当代国际政治与经济》知识，阐释“中国需要联合国，联合国也需要中国”。</w:t>
      </w:r>
    </w:p>
    <w:p w14:paraId="32EB48B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中的联合国、安理会、全球南方、“和平之友”等线索，都指向在联合国框架内通过多边机制处理全球问题。题目要求说明中国需要联合国，关键在于联合国为中国践行多边主义提供主要舞台；同时中国也通过真正的多边主义支持联合国发挥作用。</w:t>
      </w:r>
    </w:p>
    <w:p w14:paraId="59F982C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联合国是实践多边主义的最佳场所，中国践行真正的多边主义，故中国需要联合国这一多边合作主要舞台。</w:t>
      </w:r>
    </w:p>
    <w:p w14:paraId="0E33FE73">
      <w:pPr>
        <w:spacing w:before="40" w:after="80"/>
      </w:pPr>
      <w:r>
        <w:rPr>
          <w:rFonts w:ascii="Hiragino Sans GB" w:hAnsi="Hiragino Sans GB" w:eastAsia="Hiragino Sans GB" w:cs="Hiragino Sans GB"/>
          <w:b/>
          <w:color w:val="5F6B73"/>
          <w:sz w:val="21"/>
        </w:rPr>
        <w:t>【同题组】</w:t>
      </w:r>
    </w:p>
    <w:p w14:paraId="6828856B">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政治多极化：相互尊重、公平正义、合作共赢的新型国际关系；推动全球治理体系变革完善，建立更加公正合理的国际政治经济新秩序；践行真正的多边主义</w:t>
      </w:r>
    </w:p>
    <w:p w14:paraId="7D6C4FA7">
      <w:pPr>
        <w:spacing w:after="60"/>
        <w:ind w:left="200" w:firstLine="0"/>
      </w:pPr>
      <w:r>
        <w:rPr>
          <w:rFonts w:ascii="Hiragino Sans GB" w:hAnsi="Hiragino Sans GB" w:eastAsia="Hiragino Sans GB" w:cs="Hiragino Sans GB"/>
          <w:b/>
          <w:color w:val="1F5E8C"/>
          <w:sz w:val="20"/>
        </w:rPr>
        <w:t>· 中国：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289D18C5">
      <w:pPr>
        <w:spacing w:after="60"/>
        <w:ind w:left="200" w:firstLine="0"/>
      </w:pPr>
      <w:r>
        <w:rPr>
          <w:rFonts w:ascii="Hiragino Sans GB" w:hAnsi="Hiragino Sans GB" w:eastAsia="Hiragino Sans GB" w:cs="Hiragino Sans GB"/>
          <w:b/>
          <w:color w:val="1F5E8C"/>
          <w:sz w:val="20"/>
        </w:rPr>
        <w:t>· 联合国：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121101A2">
      <w:pPr>
        <w:spacing w:before="140" w:after="60"/>
      </w:pPr>
      <w:r>
        <w:rPr>
          <w:rFonts w:ascii="Hiragino Sans GB" w:hAnsi="Hiragino Sans GB" w:eastAsia="Hiragino Sans GB" w:cs="Hiragino Sans GB"/>
          <w:b/>
          <w:color w:val="1F5E8C"/>
          <w:sz w:val="22"/>
        </w:rPr>
        <w:t>5. 2026海淀二模Q20(2)</w:t>
      </w:r>
    </w:p>
    <w:p w14:paraId="34A4A15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全球发展倡议本身就是题目主题，材料要求把中国倡议与国际发展合作实践连接起来。</w:t>
      </w:r>
    </w:p>
    <w:p w14:paraId="3964613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结合材料，运用《当代国际政治与经济》知识，围绕全球发展倡议从合作理念到丰富实践这一主题，撰写一篇短评。</w:t>
      </w:r>
    </w:p>
    <w:p w14:paraId="6805B84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中方与非洲国家和联合国机构共建合作示范中心、开辟三方发展合作，依托的是联合国等多边平台而非单边主导，正切合践行真正的多边主义。</w:t>
      </w:r>
    </w:p>
    <w:p w14:paraId="0A7E94C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全球发展倡议践行真正的多边主义，与非洲国家和联合国机构共建合作示范中心，开辟三方发展合作新局面。</w:t>
      </w:r>
    </w:p>
    <w:p w14:paraId="5471B542">
      <w:pPr>
        <w:spacing w:before="40" w:after="80"/>
      </w:pPr>
      <w:r>
        <w:rPr>
          <w:rFonts w:ascii="Hiragino Sans GB" w:hAnsi="Hiragino Sans GB" w:eastAsia="Hiragino Sans GB" w:cs="Hiragino Sans GB"/>
          <w:b/>
          <w:color w:val="5F6B73"/>
          <w:sz w:val="21"/>
        </w:rPr>
        <w:t>【同题组】</w:t>
      </w:r>
    </w:p>
    <w:p w14:paraId="0655FA67">
      <w:pPr>
        <w:spacing w:after="60"/>
        <w:ind w:left="200" w:firstLine="0"/>
      </w:pPr>
      <w:r>
        <w:rPr>
          <w:rFonts w:ascii="Hiragino Sans GB" w:hAnsi="Hiragino Sans GB" w:eastAsia="Hiragino Sans GB" w:cs="Hiragino Sans GB"/>
          <w:b/>
          <w:color w:val="1F5E8C"/>
          <w:sz w:val="20"/>
        </w:rPr>
        <w:t>· 时代背景：和平与发展仍是时代主题</w:t>
      </w:r>
    </w:p>
    <w:p w14:paraId="3AE94FE2">
      <w:pPr>
        <w:spacing w:after="60"/>
        <w:ind w:left="200" w:firstLine="0"/>
      </w:pPr>
      <w:r>
        <w:rPr>
          <w:rFonts w:ascii="Hiragino Sans GB" w:hAnsi="Hiragino Sans GB" w:eastAsia="Hiragino Sans GB" w:cs="Hiragino Sans GB"/>
          <w:b/>
          <w:color w:val="1F5E8C"/>
          <w:sz w:val="20"/>
        </w:rPr>
        <w:t>· 理论：国家间共同利益是国家合作的基础</w:t>
      </w:r>
    </w:p>
    <w:p w14:paraId="30E81401">
      <w:pPr>
        <w:spacing w:after="60"/>
        <w:ind w:left="200" w:firstLine="0"/>
      </w:pPr>
      <w:r>
        <w:rPr>
          <w:rFonts w:ascii="Hiragino Sans GB" w:hAnsi="Hiragino Sans GB" w:eastAsia="Hiragino Sans GB" w:cs="Hiragino Sans GB"/>
          <w:b/>
          <w:color w:val="1F5E8C"/>
          <w:sz w:val="20"/>
        </w:rPr>
        <w:t>· 政治多极化：共商共建共享的全球治理观；践行真正的多边主义</w:t>
      </w:r>
    </w:p>
    <w:p w14:paraId="6A4BF19A">
      <w:pPr>
        <w:spacing w:before="140" w:after="60"/>
      </w:pPr>
      <w:r>
        <w:rPr>
          <w:rFonts w:ascii="Hiragino Sans GB" w:hAnsi="Hiragino Sans GB" w:eastAsia="Hiragino Sans GB" w:cs="Hiragino Sans GB"/>
          <w:b/>
          <w:color w:val="1F5E8C"/>
          <w:sz w:val="22"/>
        </w:rPr>
        <w:t>6. 2024西城二模Q19中国答案的国际关系新思路</w:t>
      </w:r>
    </w:p>
    <w:p w14:paraId="32694E5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题面把恃强凌弱、零和博弈、结盟对抗作为旧国际关系的问题，需要把中国答案放回当今世界主题之下，说明它顺应而非违背和平与发展的时代潮流。</w:t>
      </w:r>
    </w:p>
    <w:p w14:paraId="6C07F1D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结合材料，阐述中国答案所体现的处理国际关系的新思路。</w:t>
      </w:r>
    </w:p>
    <w:p w14:paraId="4AE3754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面对结盟对抗和封闭排他，中国答案强调全球协作而非少数国家说了算，正是真正的多边主义。</w:t>
      </w:r>
    </w:p>
    <w:p w14:paraId="5FD1AAE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中国答案坚持真正的多边主义，倡导全球协作，顺应时代潮流，推动国际秩序朝着更加公正合理的方向发展。</w:t>
      </w:r>
    </w:p>
    <w:p w14:paraId="1BC6481B">
      <w:pPr>
        <w:spacing w:before="40" w:after="80"/>
      </w:pPr>
      <w:r>
        <w:rPr>
          <w:rFonts w:ascii="Hiragino Sans GB" w:hAnsi="Hiragino Sans GB" w:eastAsia="Hiragino Sans GB" w:cs="Hiragino Sans GB"/>
          <w:b/>
          <w:color w:val="5F6B73"/>
          <w:sz w:val="21"/>
        </w:rPr>
        <w:t>【同题组】</w:t>
      </w:r>
    </w:p>
    <w:p w14:paraId="5A0E552E">
      <w:pPr>
        <w:spacing w:after="60"/>
        <w:ind w:left="200" w:firstLine="0"/>
      </w:pPr>
      <w:r>
        <w:rPr>
          <w:rFonts w:ascii="Hiragino Sans GB" w:hAnsi="Hiragino Sans GB" w:eastAsia="Hiragino Sans GB" w:cs="Hiragino Sans GB"/>
          <w:b/>
          <w:color w:val="1F5E8C"/>
          <w:sz w:val="20"/>
        </w:rPr>
        <w:t>· 时代背景：和平与发展仍是时代主题</w:t>
      </w:r>
    </w:p>
    <w:p w14:paraId="4DC54544">
      <w:pPr>
        <w:spacing w:after="60"/>
        <w:ind w:left="200" w:firstLine="0"/>
      </w:pPr>
      <w:r>
        <w:rPr>
          <w:rFonts w:ascii="Hiragino Sans GB" w:hAnsi="Hiragino Sans GB" w:eastAsia="Hiragino Sans GB" w:cs="Hiragino Sans GB"/>
          <w:b/>
          <w:color w:val="1F5E8C"/>
          <w:sz w:val="20"/>
        </w:rPr>
        <w:t>· 理论：国家间共同利益是国家合作的基础</w:t>
      </w:r>
    </w:p>
    <w:p w14:paraId="710CC62E">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国际秩序和全球治理体系更加公正合理；推动构建人类命运共同体；践行真正的多边主义；推动国际关系民主化；超越集团政治、实力至上和少数国家垄断价值定义的治理逻辑</w:t>
      </w:r>
    </w:p>
    <w:p w14:paraId="0571BBB3">
      <w:pPr>
        <w:spacing w:after="60"/>
        <w:ind w:left="200" w:firstLine="0"/>
      </w:pPr>
      <w:r>
        <w:rPr>
          <w:rFonts w:ascii="Hiragino Sans GB" w:hAnsi="Hiragino Sans GB" w:eastAsia="Hiragino Sans GB" w:cs="Hiragino Sans GB"/>
          <w:b/>
          <w:color w:val="1F5E8C"/>
          <w:sz w:val="20"/>
        </w:rPr>
        <w:t>· 中国：中国推动构建人类命运共同体</w:t>
      </w:r>
    </w:p>
    <w:p w14:paraId="2BB1A50A">
      <w:pPr>
        <w:spacing w:before="140" w:after="60"/>
      </w:pPr>
      <w:r>
        <w:rPr>
          <w:rFonts w:ascii="Hiragino Sans GB" w:hAnsi="Hiragino Sans GB" w:eastAsia="Hiragino Sans GB" w:cs="Hiragino Sans GB"/>
          <w:b/>
          <w:color w:val="1F5E8C"/>
          <w:sz w:val="22"/>
        </w:rPr>
        <w:t>7. 2025延庆一模Q20(2)外交部发言人回应"脱钩断链"</w:t>
      </w:r>
    </w:p>
    <w:p w14:paraId="7D6E46E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3CB7504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假如你是外交部发言人，请结合材料二，运用《当代国际政治与经济》知识，对上述提问做出回应。</w:t>
      </w:r>
    </w:p>
    <w:p w14:paraId="0040C510">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链博会让近70个国家和地区企业共同参与产供链合作，靠的不是单边封锁，而是真正的多边主义。</w:t>
      </w:r>
    </w:p>
    <w:p w14:paraId="5BE1210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中国践行真正的多边主义，愿携手各国让链博会“朋友圈”越来越大，凝聚深化产供链合作的共识，共筑人类命运共同体。</w:t>
      </w:r>
    </w:p>
    <w:p w14:paraId="743AF496">
      <w:pPr>
        <w:spacing w:before="40" w:after="80"/>
      </w:pPr>
      <w:r>
        <w:rPr>
          <w:rFonts w:ascii="Hiragino Sans GB" w:hAnsi="Hiragino Sans GB" w:eastAsia="Hiragino Sans GB" w:cs="Hiragino Sans GB"/>
          <w:b/>
          <w:color w:val="5F6B73"/>
          <w:sz w:val="21"/>
        </w:rPr>
        <w:t>【同题组】</w:t>
      </w:r>
    </w:p>
    <w:p w14:paraId="5D11B894">
      <w:pPr>
        <w:spacing w:after="60"/>
        <w:ind w:left="200" w:firstLine="0"/>
      </w:pPr>
      <w:r>
        <w:rPr>
          <w:rFonts w:ascii="Hiragino Sans GB" w:hAnsi="Hiragino Sans GB" w:eastAsia="Hiragino Sans GB" w:cs="Hiragino Sans GB"/>
          <w:b/>
          <w:color w:val="1F5E8C"/>
          <w:sz w:val="20"/>
        </w:rPr>
        <w:t>· 时代背景：和平与发展仍是时代主题</w:t>
      </w:r>
    </w:p>
    <w:p w14:paraId="219B007C">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418148E8">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经济全球化：推动经济全球化朝着更加开放、包容、普惠、平衡、共赢方向发展；维护全球产业链供应链稳定畅通</w:t>
      </w:r>
    </w:p>
    <w:p w14:paraId="3AA3D255">
      <w:pPr>
        <w:spacing w:after="60"/>
        <w:ind w:left="200" w:firstLine="0"/>
      </w:pPr>
      <w:r>
        <w:rPr>
          <w:rFonts w:ascii="Hiragino Sans GB" w:hAnsi="Hiragino Sans GB" w:eastAsia="Hiragino Sans GB" w:cs="Hiragino Sans GB"/>
          <w:b/>
          <w:color w:val="1F5E8C"/>
          <w:sz w:val="20"/>
        </w:rPr>
        <w:t>· 政治多极化：推动构建人类命运共同体；践行真正的多边主义；推动国际关系民主化；世界多极化是当今国际形势的突出特点</w:t>
      </w:r>
    </w:p>
    <w:p w14:paraId="529245A7">
      <w:pPr>
        <w:spacing w:after="60"/>
        <w:ind w:left="200" w:firstLine="0"/>
      </w:pPr>
      <w:r>
        <w:rPr>
          <w:rFonts w:ascii="Hiragino Sans GB" w:hAnsi="Hiragino Sans GB" w:eastAsia="Hiragino Sans GB" w:cs="Hiragino Sans GB"/>
          <w:b/>
          <w:color w:val="1F5E8C"/>
          <w:sz w:val="20"/>
        </w:rPr>
        <w:t>· 中国：中国推动构建人类命运共同体；展现大国责任担当</w:t>
      </w:r>
    </w:p>
    <w:p w14:paraId="000E95C2">
      <w:pPr>
        <w:spacing w:before="140" w:after="60"/>
      </w:pPr>
      <w:r>
        <w:rPr>
          <w:rFonts w:ascii="Hiragino Sans GB" w:hAnsi="Hiragino Sans GB" w:eastAsia="Hiragino Sans GB" w:cs="Hiragino Sans GB"/>
          <w:b/>
          <w:color w:val="1F5E8C"/>
          <w:sz w:val="22"/>
        </w:rPr>
        <w:t>8. 2026顺义一模Q21</w:t>
      </w:r>
    </w:p>
    <w:p w14:paraId="1A3E8FA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“审势、乘势、驭势”综合题可从国政经角度说明：中国式现代化走和平发展道路，坚持多边主义、互利共赢和人类命运共同体理念，为世界和平与发展提供中国智慧和中国方案。</w:t>
      </w:r>
    </w:p>
    <w:p w14:paraId="229C429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结合材料，综合运用所学，谈谈以中国式现代化全面推进中华民族伟大复兴，应如何运用“审势、乘势、驭势”的智慧。</w:t>
      </w:r>
    </w:p>
    <w:p w14:paraId="1B50B0E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要求说明推进中国式现代化如何审势、乘势、驭势，材料强调人类命运共同体和复杂外部形势。面对多变国际环境，中国式现代化不能依靠封闭或单边路径，而要主动参与全球治理、坚持多边主义，在多边合作中化势为机。</w:t>
      </w:r>
    </w:p>
    <w:p w14:paraId="1453DA7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推进中国式现代化要坚持多边主义、坚持互利共赢，主动参与全球治理，在复杂多变外部环境中驭势开新局。</w:t>
      </w:r>
    </w:p>
    <w:p w14:paraId="3261C0B1">
      <w:pPr>
        <w:spacing w:before="40" w:after="80"/>
      </w:pPr>
      <w:r>
        <w:rPr>
          <w:rFonts w:ascii="Hiragino Sans GB" w:hAnsi="Hiragino Sans GB" w:eastAsia="Hiragino Sans GB" w:cs="Hiragino Sans GB"/>
          <w:b/>
          <w:color w:val="5F6B73"/>
          <w:sz w:val="21"/>
        </w:rPr>
        <w:t>【同题组】</w:t>
      </w:r>
    </w:p>
    <w:p w14:paraId="202E5CA8">
      <w:pPr>
        <w:spacing w:after="60"/>
        <w:ind w:left="200" w:firstLine="0"/>
      </w:pPr>
      <w:r>
        <w:rPr>
          <w:rFonts w:ascii="Hiragino Sans GB" w:hAnsi="Hiragino Sans GB" w:eastAsia="Hiragino Sans GB" w:cs="Hiragino Sans GB"/>
          <w:b/>
          <w:color w:val="1F5E8C"/>
          <w:sz w:val="20"/>
        </w:rPr>
        <w:t>· 时代背景：和平与发展仍是时代主题</w:t>
      </w:r>
    </w:p>
    <w:p w14:paraId="06D03F7F">
      <w:pPr>
        <w:spacing w:after="60"/>
        <w:ind w:left="200" w:firstLine="0"/>
      </w:pPr>
      <w:r>
        <w:rPr>
          <w:rFonts w:ascii="Hiragino Sans GB" w:hAnsi="Hiragino Sans GB" w:eastAsia="Hiragino Sans GB" w:cs="Hiragino Sans GB"/>
          <w:b/>
          <w:color w:val="1F5E8C"/>
          <w:sz w:val="20"/>
        </w:rPr>
        <w:t>· 政治多极化：在平等互利基础上开展合作，实现互利共赢；推动构建人类命运共同体；促进共同发展、维护持久和平，共同推进现代化；践行真正的多边主义</w:t>
      </w:r>
    </w:p>
    <w:p w14:paraId="53F5BFAD">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w:t>
      </w:r>
    </w:p>
    <w:p w14:paraId="3583570F">
      <w:pPr>
        <w:spacing w:before="140" w:after="60"/>
      </w:pPr>
      <w:r>
        <w:rPr>
          <w:rFonts w:ascii="Hiragino Sans GB" w:hAnsi="Hiragino Sans GB" w:eastAsia="Hiragino Sans GB" w:cs="Hiragino Sans GB"/>
          <w:b/>
          <w:color w:val="1F5E8C"/>
          <w:sz w:val="22"/>
        </w:rPr>
        <w:t>9. 2025丰台二模Q20</w:t>
      </w:r>
    </w:p>
    <w:p w14:paraId="4B7DB7D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题目理解“中国力量”如何完善全球治理，材料多次出现人类命运共同体、平等开放合作共享和公正合理的治理方向。</w:t>
      </w:r>
    </w:p>
    <w:p w14:paraId="083EBE1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744234E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王毅那句“共同做多边主义的捍卫者”“维护联合国权威、发挥联合国作用”，把中国行动指向多边平台而非单边决定，所以对应“践行真正的多边主义”。</w:t>
      </w:r>
    </w:p>
    <w:p w14:paraId="2FFFEA3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中国作为联合国常任理事国遵守《联合国宪章》宗旨原则，践行多边主义，维护多边体制的权威性和有效性。</w:t>
      </w:r>
    </w:p>
    <w:p w14:paraId="75E1476E">
      <w:pPr>
        <w:spacing w:before="40" w:after="80"/>
      </w:pPr>
      <w:r>
        <w:rPr>
          <w:rFonts w:ascii="Hiragino Sans GB" w:hAnsi="Hiragino Sans GB" w:eastAsia="Hiragino Sans GB" w:cs="Hiragino Sans GB"/>
          <w:b/>
          <w:color w:val="5F6B73"/>
          <w:sz w:val="21"/>
        </w:rPr>
        <w:t>【同题组】</w:t>
      </w:r>
    </w:p>
    <w:p w14:paraId="48483374">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3C388E8D">
      <w:pPr>
        <w:spacing w:after="60"/>
        <w:ind w:left="200" w:firstLine="0"/>
      </w:pPr>
      <w:r>
        <w:rPr>
          <w:rFonts w:ascii="Hiragino Sans GB" w:hAnsi="Hiragino Sans GB" w:eastAsia="Hiragino Sans GB" w:cs="Hiragino Sans GB"/>
          <w:b/>
          <w:color w:val="1F5E8C"/>
          <w:sz w:val="20"/>
        </w:rPr>
        <w:t>· 中国：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0E536D03">
      <w:pPr>
        <w:spacing w:after="60"/>
        <w:ind w:left="200" w:firstLine="0"/>
      </w:pPr>
      <w:r>
        <w:rPr>
          <w:rFonts w:ascii="Hiragino Sans GB" w:hAnsi="Hiragino Sans GB" w:eastAsia="Hiragino Sans GB" w:cs="Hiragino Sans GB"/>
          <w:b/>
          <w:color w:val="1F5E8C"/>
          <w:sz w:val="20"/>
        </w:rPr>
        <w:t>· 联合国：维护《联合国宪章》宗旨和原则；坚定维护以联合国为核心的国际体系和以国际法为基础的国际秩序</w:t>
      </w:r>
    </w:p>
    <w:p w14:paraId="46614B90">
      <w:pPr>
        <w:spacing w:before="140" w:after="60"/>
      </w:pPr>
      <w:r>
        <w:rPr>
          <w:rFonts w:ascii="Hiragino Sans GB" w:hAnsi="Hiragino Sans GB" w:eastAsia="Hiragino Sans GB" w:cs="Hiragino Sans GB"/>
          <w:b/>
          <w:color w:val="1F5E8C"/>
          <w:sz w:val="22"/>
        </w:rPr>
        <w:t>10. 2026通州期末Q20</w:t>
      </w:r>
    </w:p>
    <w:p w14:paraId="74C4F38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设问评价全球治理倡议为何“正逢其时”，题面呈现百年变局、地区动荡、逆全球化和治理赤字，说明全球治理倡议回应和平与发展、经济全球化和各国人民共同愿望的时代背景。</w:t>
      </w:r>
    </w:p>
    <w:p w14:paraId="79A2097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结合材料，运用《当代国际政治与经济》知识，谈谈你对“全球治理倡议正逢其时、指引方向彰显担当”的理解。</w:t>
      </w:r>
    </w:p>
    <w:p w14:paraId="313E5FE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倡议把“多边主义”列入五大原则、又同联合国宪章一脉相承、推动各国共同参与治理，因此联到真正的多边主义。</w:t>
      </w:r>
    </w:p>
    <w:p w14:paraId="1697ACC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倡议精神内涵同《联合国宪章》宗旨原则一脉相承，践行真正的多边主义，推动各国共同参与全球治理体系改革与建设。</w:t>
      </w:r>
    </w:p>
    <w:p w14:paraId="1055E132">
      <w:pPr>
        <w:spacing w:before="40" w:after="80"/>
      </w:pPr>
      <w:r>
        <w:rPr>
          <w:rFonts w:ascii="Hiragino Sans GB" w:hAnsi="Hiragino Sans GB" w:eastAsia="Hiragino Sans GB" w:cs="Hiragino Sans GB"/>
          <w:b/>
          <w:color w:val="5F6B73"/>
          <w:sz w:val="21"/>
        </w:rPr>
        <w:t>【同题组】 （本题8分）</w:t>
      </w:r>
    </w:p>
    <w:p w14:paraId="5EBEDCAB">
      <w:pPr>
        <w:spacing w:after="60"/>
        <w:ind w:left="200" w:firstLine="0"/>
      </w:pPr>
      <w:r>
        <w:rPr>
          <w:rFonts w:ascii="Hiragino Sans GB" w:hAnsi="Hiragino Sans GB" w:eastAsia="Hiragino Sans GB" w:cs="Hiragino Sans GB"/>
          <w:b/>
          <w:color w:val="1F5E8C"/>
          <w:sz w:val="20"/>
        </w:rPr>
        <w:t>· 时代背景：和平与发展仍是时代主题</w:t>
      </w:r>
    </w:p>
    <w:p w14:paraId="388FE87D">
      <w:pPr>
        <w:spacing w:after="60"/>
        <w:ind w:left="200" w:firstLine="0"/>
      </w:pPr>
      <w:r>
        <w:rPr>
          <w:rFonts w:ascii="Hiragino Sans GB" w:hAnsi="Hiragino Sans GB" w:eastAsia="Hiragino Sans GB" w:cs="Hiragino Sans GB"/>
          <w:b/>
          <w:color w:val="1F5E8C"/>
          <w:sz w:val="20"/>
        </w:rPr>
        <w:t>· 经济全球化：推进普惠包容的经济全球化</w:t>
      </w:r>
    </w:p>
    <w:p w14:paraId="070D9318">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以主权平等、国际法治等原则推动全球治理体系变革完善；推动构建人类命运共同体；践行真正的多边主义；推动国际关系民主化</w:t>
      </w:r>
    </w:p>
    <w:p w14:paraId="7F238501">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中国：贡献中国智慧、中国方案、中国力量；中国推动构建人类命运共同体；坚持正确义利观；中国是负责任大国并勇于担当</w:t>
      </w:r>
    </w:p>
    <w:p w14:paraId="0B4D8A54">
      <w:pPr>
        <w:spacing w:after="60"/>
        <w:ind w:left="200" w:firstLine="0"/>
      </w:pPr>
      <w:r>
        <w:rPr>
          <w:rFonts w:ascii="Hiragino Sans GB" w:hAnsi="Hiragino Sans GB" w:eastAsia="Hiragino Sans GB" w:cs="Hiragino Sans GB"/>
          <w:b/>
          <w:color w:val="1F5E8C"/>
          <w:sz w:val="20"/>
        </w:rPr>
        <w:t>· 联合国：维护《联合国宪章》宗旨和原则</w:t>
      </w:r>
    </w:p>
    <w:p>
      <w:pPr>
        <w:spacing w:before="140" w:after="60"/>
      </w:pPr>
      <w:r>
        <w:rPr>
          <w:rFonts w:ascii="Hiragino Sans GB" w:hAnsi="Hiragino Sans GB" w:eastAsia="Hiragino Sans GB" w:cs="Hiragino Sans GB"/>
          <w:b/>
          <w:color w:val="1F5E8C"/>
          <w:sz w:val="22"/>
        </w:rPr>
        <w:t>11. 2026丰台期末Q21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目要求围绕“四大全球倡议为构建人类命运共同体凝聚磅礴合力”写短评，题干呈现四大全球倡议回应时代课题、凝聚国际共识与共同未来之间的关系。回答这一关系时，应说明共同问题要在多边框架中平等协商解决，反对单边主义和阵营对抗。</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结合材料，运用《当代国际政治与经济》知识，以“四大全球倡议为构建人类命运共同体凝聚磅礴合力”为主题，撰写一篇短评。</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针对单边主义这一时代课题，四大倡议主张在多边框架里平等协商；把“凝聚合力”解释为反对阵营对抗、靠多边平台办事，恰好对应践行真正的多边主义。</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四大全球倡议为构建人类命运共同体凝聚合作力量，体现我国践行真正的多边主义，主张各国在平等协商中合作解决共同问题。</w:t>
      </w:r>
    </w:p>
    <w:p w14:paraId="55B003F9">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时代背景：和平与发展仍是时代主题</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政治多极化：相互尊重、公平正义、合作共赢的新型国际关系；共商共建共享的全球治理观；践行真正的多边主义</w:t>
      </w:r>
    </w:p>
    <w:p>
      <w:pPr/>
    </w:p>
    <w:p>
      <w:pPr/>
    </w:p>
    <w:p>
      <w:pPr>
        <w:spacing w:before="140" w:after="60"/>
      </w:pPr>
      <w:r>
        <w:rPr>
          <w:rFonts w:ascii="Hiragino Sans GB" w:hAnsi="Hiragino Sans GB" w:eastAsia="Hiragino Sans GB" w:cs="Hiragino Sans GB"/>
          <w:b/>
          <w:color w:val="1F5E8C"/>
          <w:sz w:val="22"/>
        </w:rPr>
        <w:t>12. 2026海淀期中Q22(1)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题目直接给出全球治理倡议五项核心理念，并问其获得认同的原因；这些理念说明倡议回应的是全球治理原则、方法和路径问题。</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运用《当代国际政治与经济》知识，说明全球治理倡议为什么能获得国际社会广泛认同。（6分）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一次性列出主权平等、遵守国际法治、践行多边主义、倡导以人为本、注重行动导向五项核心理念；这五项并排出现，回答的是为什么不同国家都能接受这套主张。问"为什么获得认同"重点不在描述理念本身，要解释这些理念恰好回答了全球治理改革中"按什么原则、用什么方法、走什么路径"的共同关切。先把主权平等和国际法治列为各国普遍可接受的原则底线，再把多边主义和以人为本接为方法上的最大公约数，最后用行动导向指向改革可操作路径。</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全球治理倡议以奉行主权平等、遵守国际法治、践行多边主义、倡导以人为本、注重行动导向为核心理念，为全球治理改革提供原则、方法和路径。</w:t>
      </w:r>
    </w:p>
    <w:p>
      <w:pPr>
        <w:spacing w:before="40" w:after="80"/>
      </w:pPr>
      <w:r>
        <w:rPr>
          <w:rFonts w:ascii="Hiragino Sans GB" w:hAnsi="Hiragino Sans GB" w:eastAsia="Hiragino Sans GB" w:cs="Hiragino Sans GB"/>
          <w:b/>
          <w:color w:val="5F6B73"/>
          <w:sz w:val="21"/>
        </w:rPr>
        <w:t>【同题组】（本题6分）</w:t>
      </w:r>
    </w:p>
    <w:p>
      <w:pPr>
        <w:spacing w:after="60"/>
        <w:ind w:left="200" w:firstLine="0"/>
      </w:pPr>
      <w:r>
        <w:rPr>
          <w:rFonts w:ascii="Hiragino Sans GB" w:hAnsi="Hiragino Sans GB" w:eastAsia="Hiragino Sans GB" w:cs="Hiragino Sans GB"/>
          <w:b/>
          <w:color w:val="1F5E8C"/>
          <w:sz w:val="20"/>
        </w:rPr>
        <w:t>· 时代背景：和平与发展仍是时代主题</w:t>
      </w:r>
    </w:p>
    <w:p>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政治多极化：共商共建共享的全球治理观；推动国际秩序和全球治理体系更加公正合理；践行真正的多边主义</w:t>
      </w:r>
    </w:p>
    <w:p>
      <w:pPr>
        <w:spacing w:after="60"/>
        <w:ind w:left="200" w:firstLine="0"/>
      </w:pPr>
      <w:r>
        <w:rPr>
          <w:rFonts w:ascii="Hiragino Sans GB" w:hAnsi="Hiragino Sans GB" w:eastAsia="Hiragino Sans GB" w:cs="Hiragino Sans GB"/>
          <w:b/>
          <w:color w:val="1F5E8C"/>
          <w:sz w:val="20"/>
        </w:rPr>
        <w:t>· 联合国：维护《联合国宪章》宗旨和原则</w:t>
      </w:r>
    </w:p>
    <w:p>
      <w:pPr/>
    </w:p>
    <w:p>
      <w:pPr/>
    </w:p>
    <w:p w14:paraId="72B3BF6F">
      <w:pPr>
        <w:pStyle w:val="4"/>
      </w:pPr>
      <w:r>
        <w:rPr>
          <w:rFonts w:eastAsia="Hiragino Sans GB" w:ascii="Hiragino Sans GB" w:hAnsi="Hiragino Sans GB" w:cs="Hiragino Sans GB"/>
          <w:b/>
          <w:color w:val="2F6F9F"/>
          <w:sz w:val="28"/>
        </w:rPr>
        <w:t>民主：国际关系民主化</w:t>
      </w:r>
    </w:p>
    <w:p w14:paraId="7FE15562">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核心答题点：推动国际关系民主化</w:t>
      </w:r>
    </w:p>
    <w:p w14:paraId="48187781">
      <w:pPr>
        <w:spacing w:before="140" w:after="60"/>
      </w:pPr>
      <w:r>
        <w:rPr>
          <w:rFonts w:ascii="Hiragino Sans GB" w:hAnsi="Hiragino Sans GB" w:eastAsia="Hiragino Sans GB" w:cs="Hiragino Sans GB"/>
          <w:b/>
          <w:color w:val="1F5E8C"/>
          <w:sz w:val="22"/>
        </w:rPr>
        <w:t>1. 2026通州期末Q20</w:t>
      </w:r>
    </w:p>
    <w:p w14:paraId="1CD4029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题面五大原则指向主权平等、国际法治、多边主义、以人为本和行动导向，作答要说明倡议怎样指引国际秩序和国际关系方向。</w:t>
      </w:r>
    </w:p>
    <w:p w14:paraId="355E614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结合材料，运用《当代国际政治与经济》知识，谈谈你对“全球治理倡议正逢其时、指引方向彰显担当”的理解。</w:t>
      </w:r>
    </w:p>
    <w:p w14:paraId="4837755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全球治理倡议拆成五大原则——主权平等、国际法治、多边主义、以人为本、行动导向——五项并列指向"国家间如何对等参与"，指向倡议在国际关系方向上的定位。评价词"指引方向"问的是倡议在国际秩序与国际关系层面的引领作用；学生要解释倡议怎样改写国际关系运行方式，而不是再次复述五大原则。先把主权平等、国际法治、多边主义打包为国际关系民主化的内核，再写倡议对国际新秩序构建的指引作用，进而接到正确义利观对各方合理利益的兼顾。</w:t>
      </w:r>
    </w:p>
    <w:p w14:paraId="46195F2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全球治理倡议推动构建国际新秩序，倡导国际关系民主化，践行多边主义，坚持正确义利观并兼顾各方合理利益。</w:t>
      </w:r>
    </w:p>
    <w:p w14:paraId="2E2C00C3">
      <w:pPr>
        <w:spacing w:before="40" w:after="80"/>
      </w:pPr>
      <w:r>
        <w:rPr>
          <w:rFonts w:ascii="Hiragino Sans GB" w:hAnsi="Hiragino Sans GB" w:eastAsia="Hiragino Sans GB" w:cs="Hiragino Sans GB"/>
          <w:b/>
          <w:color w:val="5F6B73"/>
          <w:sz w:val="21"/>
        </w:rPr>
        <w:t>【同题组】 （本题8分）</w:t>
      </w:r>
    </w:p>
    <w:p w14:paraId="5CA16E18">
      <w:pPr>
        <w:spacing w:after="60"/>
        <w:ind w:left="200" w:firstLine="0"/>
      </w:pPr>
      <w:r>
        <w:rPr>
          <w:rFonts w:ascii="Hiragino Sans GB" w:hAnsi="Hiragino Sans GB" w:eastAsia="Hiragino Sans GB" w:cs="Hiragino Sans GB"/>
          <w:b/>
          <w:color w:val="1F5E8C"/>
          <w:sz w:val="20"/>
        </w:rPr>
        <w:t>· 时代背景：和平与发展仍是时代主题</w:t>
      </w:r>
    </w:p>
    <w:p w14:paraId="0158DD65">
      <w:pPr>
        <w:spacing w:after="60"/>
        <w:ind w:left="200" w:firstLine="0"/>
      </w:pPr>
      <w:r>
        <w:rPr>
          <w:rFonts w:ascii="Hiragino Sans GB" w:hAnsi="Hiragino Sans GB" w:eastAsia="Hiragino Sans GB" w:cs="Hiragino Sans GB"/>
          <w:b/>
          <w:color w:val="1F5E8C"/>
          <w:sz w:val="20"/>
        </w:rPr>
        <w:t>· 经济全球化：推进普惠包容的经济全球化</w:t>
      </w:r>
    </w:p>
    <w:p w14:paraId="7ABB4C71">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以主权平等、国际法治等原则推动全球治理体系变革完善；推动构建人类命运共同体；践行真正的多边主义；推动国际关系民主化</w:t>
      </w:r>
    </w:p>
    <w:p w14:paraId="38AC6184">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中国：贡献中国智慧、中国方案、中国力量；中国推动构建人类命运共同体；坚持正确义利观；中国是负责任大国并勇于担当</w:t>
      </w:r>
    </w:p>
    <w:p w14:paraId="497774C5">
      <w:pPr>
        <w:spacing w:after="60"/>
        <w:ind w:left="200" w:firstLine="0"/>
      </w:pPr>
      <w:r>
        <w:rPr>
          <w:rFonts w:ascii="Hiragino Sans GB" w:hAnsi="Hiragino Sans GB" w:eastAsia="Hiragino Sans GB" w:cs="Hiragino Sans GB"/>
          <w:b/>
          <w:color w:val="1F5E8C"/>
          <w:sz w:val="20"/>
        </w:rPr>
        <w:t>· 联合国：维护《联合国宪章》宗旨和原则</w:t>
      </w:r>
    </w:p>
    <w:p w14:paraId="58658019">
      <w:pPr>
        <w:spacing w:before="140" w:after="60"/>
      </w:pPr>
      <w:r>
        <w:rPr>
          <w:rFonts w:ascii="Hiragino Sans GB" w:hAnsi="Hiragino Sans GB" w:eastAsia="Hiragino Sans GB" w:cs="Hiragino Sans GB"/>
          <w:b/>
          <w:color w:val="1F5E8C"/>
          <w:sz w:val="22"/>
        </w:rPr>
        <w:t>2. 2025东城一模Q20</w:t>
      </w:r>
    </w:p>
    <w:p w14:paraId="7D3069C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二十国集团峰会回应全球南方求平等、促变革的愿望，并为全球治理朝更加公正合理方向注入力量，答题重点在发展中国家利益和国际秩序变革。</w:t>
      </w:r>
    </w:p>
    <w:p w14:paraId="045C3DB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结合材料，运用《当代国际政治与经济》知识，谈谈此次元首外交的“精彩”之处。</w:t>
      </w:r>
    </w:p>
    <w:p w14:paraId="41646D3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二十国集团峰会上中国的发言与"全球南方求平等、促变革"对接，指向"精彩"二字要从中国代表发展中国家发声、推动旧秩序变革这一立场来理解。评价"精彩"等于问中国元首外交在国际关系层面带来的方向性贡献；需要说明国际关系民主化层面的实质，而不是峰会程序的描述。先把全球南方"求平等、促变革"的诉求与中国回应并列摆出，再写中国维护发展中国家利益、推动各国平等参与决策的国际关系民主化方向，进而接到全球治理公正合理化的实际效应。</w:t>
      </w:r>
    </w:p>
    <w:p w14:paraId="303AB88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中国在二十国集团峰会上回应全球南方求平等、促变革的愿望，维护发展中国家的利益，为全球治理朝着更加公正合理方向发展注入力量。</w:t>
      </w:r>
    </w:p>
    <w:p w14:paraId="1D80328B">
      <w:pPr>
        <w:spacing w:before="40" w:after="80"/>
      </w:pPr>
      <w:r>
        <w:rPr>
          <w:rFonts w:ascii="Hiragino Sans GB" w:hAnsi="Hiragino Sans GB" w:eastAsia="Hiragino Sans GB" w:cs="Hiragino Sans GB"/>
          <w:b/>
          <w:color w:val="5F6B73"/>
          <w:sz w:val="21"/>
        </w:rPr>
        <w:t>【同题组】</w:t>
      </w:r>
    </w:p>
    <w:p w14:paraId="5B88336B">
      <w:pPr>
        <w:spacing w:after="60"/>
        <w:ind w:left="200" w:firstLine="0"/>
      </w:pPr>
      <w:r>
        <w:rPr>
          <w:rFonts w:ascii="Hiragino Sans GB" w:hAnsi="Hiragino Sans GB" w:eastAsia="Hiragino Sans GB" w:cs="Hiragino Sans GB"/>
          <w:b/>
          <w:color w:val="1F5E8C"/>
          <w:sz w:val="20"/>
        </w:rPr>
        <w:t>· 理论：国家间共同利益是国家合作的基础</w:t>
      </w:r>
    </w:p>
    <w:p w14:paraId="4D34BEBD">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w:t>
      </w:r>
    </w:p>
    <w:p w14:paraId="66812206">
      <w:pPr>
        <w:spacing w:after="60"/>
        <w:ind w:left="200" w:firstLine="0"/>
      </w:pPr>
      <w:r>
        <w:rPr>
          <w:rFonts w:ascii="Hiragino Sans GB" w:hAnsi="Hiragino Sans GB" w:eastAsia="Hiragino Sans GB" w:cs="Hiragino Sans GB"/>
          <w:b/>
          <w:color w:val="1F5E8C"/>
          <w:sz w:val="20"/>
        </w:rPr>
        <w:t>· 政治多极化：推动全球治理体系变革完善，建立更加公正合理的国际政治经济新秩序；推动国际关系民主化</w:t>
      </w:r>
    </w:p>
    <w:p w14:paraId="4C0FFD94">
      <w:pPr>
        <w:spacing w:after="60"/>
        <w:ind w:left="200" w:firstLine="0"/>
      </w:pPr>
      <w:r>
        <w:rPr>
          <w:rFonts w:ascii="Hiragino Sans GB" w:hAnsi="Hiragino Sans GB" w:eastAsia="Hiragino Sans GB" w:cs="Hiragino Sans GB"/>
          <w:b/>
          <w:color w:val="1F5E8C"/>
          <w:sz w:val="20"/>
        </w:rPr>
        <w:t>· 中国：中国推动构建人类命运共同体；与发展中国家共享发展新机遇，惠民生增福祉，实现互利共赢；习近平外交思想指导中国特色大国外交（外交为民、服务中国式现代化）</w:t>
      </w:r>
    </w:p>
    <w:p w14:paraId="61F06C76">
      <w:pPr>
        <w:spacing w:before="140" w:after="60"/>
      </w:pPr>
      <w:r>
        <w:rPr>
          <w:rFonts w:ascii="Hiragino Sans GB" w:hAnsi="Hiragino Sans GB" w:eastAsia="Hiragino Sans GB" w:cs="Hiragino Sans GB"/>
          <w:b/>
          <w:color w:val="1F5E8C"/>
          <w:sz w:val="22"/>
        </w:rPr>
        <w:t>3. 2025顺义一模Q20</w:t>
      </w:r>
    </w:p>
    <w:p w14:paraId="16CD5F6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顺义一模的“小而美”项目尊重共建国家民生需求，帮助当地改善民生、促进经济社会发展和民心相通，说明国际合作应在平等、共同发展的关系中展开。</w:t>
      </w:r>
    </w:p>
    <w:p w14:paraId="7976F52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结合材料，运用《当代国际政治与经济》知识，说明“小而美”项目为何成为中国开展国际发展合作的亮点和名片。</w:t>
      </w:r>
    </w:p>
    <w:p w14:paraId="1DC83BF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强调"小而美"项目以共建国家民生需求为出发点，落在改善民生、经济社会发展和民心相通三类成果上，指向这是把合作主导权交还给当地的平等合作。问"为何成为亮点和名片"，要回答合作方式的特征，而不是复述项目内容；特征应指向尊重对方、平等共建的国际关系层面。先把"尊重共建国家民生需求"作为合作方式的关键点摆出，再写项目通过平等合作改善民生、促进发展和民心相通，进而接到这种合作方式推动国际关系民主化的方向意义。</w:t>
      </w:r>
    </w:p>
    <w:p w14:paraId="6837749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“小而美”项目尊重共建国家民生需求，通过平等合作改善民生、促进当地经济社会发展和民心相通，推动国际关系民主化。</w:t>
      </w:r>
    </w:p>
    <w:p w14:paraId="612BAECC">
      <w:pPr>
        <w:spacing w:before="40" w:after="80"/>
      </w:pPr>
      <w:r>
        <w:rPr>
          <w:rFonts w:ascii="Hiragino Sans GB" w:hAnsi="Hiragino Sans GB" w:eastAsia="Hiragino Sans GB" w:cs="Hiragino Sans GB"/>
          <w:b/>
          <w:color w:val="5F6B73"/>
          <w:sz w:val="21"/>
        </w:rPr>
        <w:t>【同题组】</w:t>
      </w:r>
    </w:p>
    <w:p w14:paraId="5BE72C00">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经济全球化：推动经济全球化朝着更加开放、包容、普惠、平衡、共赢方向发展；提高开放型经济水平</w:t>
      </w:r>
    </w:p>
    <w:p w14:paraId="25B6D19D">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政治多极化：共商共建共享的全球治理观；推动国际秩序和全球治理体系更加公正合理；推动国际关系民主化</w:t>
      </w:r>
    </w:p>
    <w:p w14:paraId="28E86CF3">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27D5D4FC">
      <w:pPr>
        <w:spacing w:before="140" w:after="60"/>
      </w:pPr>
      <w:r>
        <w:rPr>
          <w:rFonts w:ascii="Hiragino Sans GB" w:hAnsi="Hiragino Sans GB" w:eastAsia="Hiragino Sans GB" w:cs="Hiragino Sans GB"/>
          <w:b/>
          <w:color w:val="1F5E8C"/>
          <w:sz w:val="22"/>
        </w:rPr>
        <w:t>4. 2025朝阳期末Q21</w:t>
      </w:r>
    </w:p>
    <w:p w14:paraId="1B600ED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66F70D4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09E8668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全球南方壮大却遭围堵打压，说明国际事务不能由少数大国垄断，正指向国际关系民主化。</w:t>
      </w:r>
    </w:p>
    <w:p w14:paraId="4FFDEB1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大国外交推动国际关系民主化，主张国际上的事由各国商量着办，营造公正合理的外部环境。</w:t>
      </w:r>
    </w:p>
    <w:p w14:paraId="10860325">
      <w:pPr>
        <w:spacing w:before="40" w:after="80"/>
      </w:pPr>
      <w:r>
        <w:rPr>
          <w:rFonts w:ascii="Hiragino Sans GB" w:hAnsi="Hiragino Sans GB" w:eastAsia="Hiragino Sans GB" w:cs="Hiragino Sans GB"/>
          <w:b/>
          <w:color w:val="5F6B73"/>
          <w:sz w:val="21"/>
        </w:rPr>
        <w:t>【同题组】</w:t>
      </w:r>
    </w:p>
    <w:p w14:paraId="31B8643E">
      <w:pPr>
        <w:spacing w:after="60"/>
        <w:ind w:left="200" w:firstLine="0"/>
      </w:pPr>
      <w:r>
        <w:rPr>
          <w:rFonts w:ascii="Hiragino Sans GB" w:hAnsi="Hiragino Sans GB" w:eastAsia="Hiragino Sans GB" w:cs="Hiragino Sans GB"/>
          <w:b/>
          <w:color w:val="1F5E8C"/>
          <w:sz w:val="20"/>
        </w:rPr>
        <w:t>· 时代背景：和平与发展仍是时代主题</w:t>
      </w:r>
    </w:p>
    <w:p w14:paraId="2A443A88">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7E0303CD">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4BAE4FD4">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7DF0028E">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55814A00">
      <w:pPr>
        <w:spacing w:before="140" w:after="60"/>
      </w:pPr>
      <w:r>
        <w:rPr>
          <w:rFonts w:ascii="Hiragino Sans GB" w:hAnsi="Hiragino Sans GB" w:eastAsia="Hiragino Sans GB" w:cs="Hiragino Sans GB"/>
          <w:b/>
          <w:color w:val="1F5E8C"/>
          <w:sz w:val="22"/>
        </w:rPr>
        <w:t>5. 2026西城二模Q19(1)</w:t>
      </w:r>
    </w:p>
    <w:p w14:paraId="441FDEC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数据跨境流动和数字经济发展形成全球性议题，中国参与全球数据治理要先说明全球化背景和共同价值基础。</w:t>
      </w:r>
    </w:p>
    <w:p w14:paraId="5B15C07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结合材料，运用当代国际政治知识，阐释中国参与全球数据治理的逻辑。</w:t>
      </w:r>
    </w:p>
    <w:p w14:paraId="7B60362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全球数据治理涉及各国规则和话语权，中国坚持共商共建共享，正是推动国际关系民主化的体现。</w:t>
      </w:r>
    </w:p>
    <w:p w14:paraId="53848E7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中国坚持共商共建共享，推动国际关系民主化，推动构建公正合理的全球数据治理新秩序。</w:t>
      </w:r>
    </w:p>
    <w:p w14:paraId="25EB7F1A">
      <w:pPr>
        <w:spacing w:before="40" w:after="80"/>
      </w:pPr>
      <w:r>
        <w:rPr>
          <w:rFonts w:ascii="Hiragino Sans GB" w:hAnsi="Hiragino Sans GB" w:eastAsia="Hiragino Sans GB" w:cs="Hiragino Sans GB"/>
          <w:b/>
          <w:color w:val="5F6B73"/>
          <w:sz w:val="21"/>
        </w:rPr>
        <w:t>【同题组】 （本题6分）</w:t>
      </w:r>
    </w:p>
    <w:p w14:paraId="2C5A271E">
      <w:pPr>
        <w:spacing w:after="60"/>
        <w:ind w:left="200" w:firstLine="0"/>
      </w:pPr>
      <w:r>
        <w:rPr>
          <w:rFonts w:ascii="Hiragino Sans GB" w:hAnsi="Hiragino Sans GB" w:eastAsia="Hiragino Sans GB" w:cs="Hiragino Sans GB"/>
          <w:b/>
          <w:color w:val="1F5E8C"/>
          <w:sz w:val="20"/>
        </w:rPr>
        <w:t>· 时代背景：和平与发展仍是时代主题</w:t>
      </w:r>
    </w:p>
    <w:p w14:paraId="325BDF5E">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政治多极化：共商共建共享的全球治理观；推动国际秩序和全球治理体系更加公正合理；推动构建人类命运共同体；推动国际关系民主化</w:t>
      </w:r>
    </w:p>
    <w:p w14:paraId="5930B0AA">
      <w:pPr>
        <w:spacing w:after="60"/>
        <w:ind w:left="200" w:firstLine="0"/>
      </w:pPr>
      <w:r>
        <w:rPr>
          <w:rFonts w:ascii="Hiragino Sans GB" w:hAnsi="Hiragino Sans GB" w:eastAsia="Hiragino Sans GB" w:cs="Hiragino Sans GB"/>
          <w:b/>
          <w:color w:val="1F5E8C"/>
          <w:sz w:val="20"/>
        </w:rPr>
        <w:t>· 中国：展现大国责任担当</w:t>
      </w:r>
    </w:p>
    <w:p w14:paraId="6C4D681A">
      <w:pPr>
        <w:spacing w:before="140" w:after="60"/>
      </w:pPr>
      <w:r>
        <w:rPr>
          <w:rFonts w:ascii="Hiragino Sans GB" w:hAnsi="Hiragino Sans GB" w:eastAsia="Hiragino Sans GB" w:cs="Hiragino Sans GB"/>
          <w:b/>
          <w:color w:val="1F5E8C"/>
          <w:sz w:val="22"/>
        </w:rPr>
        <w:t>6. 2025丰台期末Q20——中非达成战略性共识的理论逻辑和价值意蕴</w:t>
      </w:r>
    </w:p>
    <w:p w14:paraId="2A15C4A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题面写中非围绕落实全球发展、安全、文明倡议，共同反对脱钩断链、单边主义和保护主义形成共识，说明这一战略共识产生于发展中国家联合自强、共同维护和平与发展的时代背景。</w:t>
      </w:r>
    </w:p>
    <w:p w14:paraId="162A22E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阅读材料，运用《当代国际政治与经济》知识，阐明中非达成一系列战略性共识的理论逻辑和价值意蕴。</w:t>
      </w:r>
    </w:p>
    <w:p w14:paraId="169CB9D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中非作为发展中国家联合反对单边主义和保护主义，要求大小国家平等参与规则，指向国际关系民主化。</w:t>
      </w:r>
    </w:p>
    <w:p w14:paraId="1BDC502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中非达成战略性共识推动国际关系民主化，主张大小国家一律平等，建设相互尊重、合作共赢的新型国际关系。</w:t>
      </w:r>
    </w:p>
    <w:p w14:paraId="5283FCA4">
      <w:pPr>
        <w:spacing w:before="40" w:after="80"/>
      </w:pPr>
      <w:r>
        <w:rPr>
          <w:rFonts w:ascii="Hiragino Sans GB" w:hAnsi="Hiragino Sans GB" w:eastAsia="Hiragino Sans GB" w:cs="Hiragino Sans GB"/>
          <w:b/>
          <w:color w:val="5F6B73"/>
          <w:sz w:val="21"/>
        </w:rPr>
        <w:t>【同题组】</w:t>
      </w:r>
    </w:p>
    <w:p w14:paraId="43ABD6F9">
      <w:pPr>
        <w:spacing w:after="60"/>
        <w:ind w:left="200" w:firstLine="0"/>
      </w:pPr>
      <w:r>
        <w:rPr>
          <w:rFonts w:ascii="Hiragino Sans GB" w:hAnsi="Hiragino Sans GB" w:eastAsia="Hiragino Sans GB" w:cs="Hiragino Sans GB"/>
          <w:b/>
          <w:color w:val="1F5E8C"/>
          <w:sz w:val="20"/>
        </w:rPr>
        <w:t>· 时代背景：和平与发展仍是时代主题</w:t>
      </w:r>
    </w:p>
    <w:p w14:paraId="33E86584">
      <w:pPr>
        <w:spacing w:after="60"/>
        <w:ind w:left="200" w:firstLine="0"/>
      </w:pPr>
      <w:r>
        <w:rPr>
          <w:rFonts w:ascii="Hiragino Sans GB" w:hAnsi="Hiragino Sans GB" w:eastAsia="Hiragino Sans GB" w:cs="Hiragino Sans GB"/>
          <w:b/>
          <w:color w:val="1F5E8C"/>
          <w:sz w:val="20"/>
        </w:rPr>
        <w:t>· 理论：国家间共同利益是国家合作的基础</w:t>
      </w:r>
    </w:p>
    <w:p w14:paraId="0AF0ACD3">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政治多极化：相互尊重、公平正义、合作共赢的新型国际关系；在平等互利基础上开展合作，实现互利共赢；共商共建共享的全球治理观；促进共同发展、维护持久和平，共同推进现代化；推动国际关系民主化</w:t>
      </w:r>
    </w:p>
    <w:p w14:paraId="07094970">
      <w:pPr>
        <w:spacing w:after="60"/>
        <w:ind w:left="200" w:firstLine="0"/>
      </w:pPr>
      <w:r>
        <w:rPr>
          <w:rFonts w:ascii="Hiragino Sans GB" w:hAnsi="Hiragino Sans GB" w:eastAsia="Hiragino Sans GB" w:cs="Hiragino Sans GB"/>
          <w:b/>
          <w:color w:val="1F5E8C"/>
          <w:sz w:val="20"/>
        </w:rPr>
        <w:t>· 中国：中国推动构建人类命运共同体</w:t>
      </w:r>
    </w:p>
    <w:p w14:paraId="5D63725E">
      <w:pPr>
        <w:spacing w:before="140" w:after="60"/>
      </w:pPr>
      <w:r>
        <w:rPr>
          <w:rFonts w:ascii="Hiragino Sans GB" w:hAnsi="Hiragino Sans GB" w:eastAsia="Hiragino Sans GB" w:cs="Hiragino Sans GB"/>
          <w:b/>
          <w:color w:val="1F5E8C"/>
          <w:sz w:val="22"/>
        </w:rPr>
        <w:t>7. 2024西城二模Q19中国答案的国际关系新思路</w:t>
      </w:r>
    </w:p>
    <w:p w14:paraId="3EC9D53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题面把恃强凌弱、零和博弈、结盟对抗作为旧国际关系的问题，需要把中国答案放回当今世界主题之下，说明它顺应而非违背和平与发展的时代潮流。</w:t>
      </w:r>
    </w:p>
    <w:p w14:paraId="135980F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结合材料，阐述中国答案所体现的处理国际关系的新思路。</w:t>
      </w:r>
    </w:p>
    <w:p w14:paraId="5FED5A3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材料说一大批新兴市场和发展中国家崛起、现行国际秩序不适应，这些国家要更多发言权，指向国际关系民主化。</w:t>
      </w:r>
    </w:p>
    <w:p w14:paraId="565417D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中国答案赋予发展中国家更多发言权，推动国际关系民主化，使国际秩序朝着更加公正合理的方向发展。</w:t>
      </w:r>
    </w:p>
    <w:p w14:paraId="6828FFCA">
      <w:pPr>
        <w:spacing w:before="40" w:after="80"/>
      </w:pPr>
      <w:r>
        <w:rPr>
          <w:rFonts w:ascii="Hiragino Sans GB" w:hAnsi="Hiragino Sans GB" w:eastAsia="Hiragino Sans GB" w:cs="Hiragino Sans GB"/>
          <w:b/>
          <w:color w:val="5F6B73"/>
          <w:sz w:val="21"/>
        </w:rPr>
        <w:t>【同题组】</w:t>
      </w:r>
    </w:p>
    <w:p w14:paraId="0C5DAA9E">
      <w:pPr>
        <w:spacing w:after="60"/>
        <w:ind w:left="200" w:firstLine="0"/>
      </w:pPr>
      <w:r>
        <w:rPr>
          <w:rFonts w:ascii="Hiragino Sans GB" w:hAnsi="Hiragino Sans GB" w:eastAsia="Hiragino Sans GB" w:cs="Hiragino Sans GB"/>
          <w:b/>
          <w:color w:val="1F5E8C"/>
          <w:sz w:val="20"/>
        </w:rPr>
        <w:t>· 时代背景：和平与发展仍是时代主题</w:t>
      </w:r>
    </w:p>
    <w:p w14:paraId="351B57D3">
      <w:pPr>
        <w:spacing w:after="60"/>
        <w:ind w:left="200" w:firstLine="0"/>
      </w:pPr>
      <w:r>
        <w:rPr>
          <w:rFonts w:ascii="Hiragino Sans GB" w:hAnsi="Hiragino Sans GB" w:eastAsia="Hiragino Sans GB" w:cs="Hiragino Sans GB"/>
          <w:b/>
          <w:color w:val="1F5E8C"/>
          <w:sz w:val="20"/>
        </w:rPr>
        <w:t>· 理论：国家间共同利益是国家合作的基础</w:t>
      </w:r>
    </w:p>
    <w:p w14:paraId="3AA2CB6C">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国际秩序和全球治理体系更加公正合理；推动构建人类命运共同体；践行真正的多边主义；推动国际关系民主化；超越集团政治、实力至上和少数国家垄断价值定义的治理逻辑</w:t>
      </w:r>
    </w:p>
    <w:p w14:paraId="7EB25811">
      <w:pPr>
        <w:spacing w:after="60"/>
        <w:ind w:left="200" w:firstLine="0"/>
      </w:pPr>
      <w:r>
        <w:rPr>
          <w:rFonts w:ascii="Hiragino Sans GB" w:hAnsi="Hiragino Sans GB" w:eastAsia="Hiragino Sans GB" w:cs="Hiragino Sans GB"/>
          <w:b/>
          <w:color w:val="1F5E8C"/>
          <w:sz w:val="20"/>
        </w:rPr>
        <w:t>· 中国：中国推动构建人类命运共同体</w:t>
      </w:r>
    </w:p>
    <w:p w14:paraId="651DAA4A">
      <w:pPr>
        <w:spacing w:before="140" w:after="60"/>
      </w:pPr>
      <w:r>
        <w:rPr>
          <w:rFonts w:ascii="Hiragino Sans GB" w:hAnsi="Hiragino Sans GB" w:eastAsia="Hiragino Sans GB" w:cs="Hiragino Sans GB"/>
          <w:b/>
          <w:color w:val="1F5E8C"/>
          <w:sz w:val="22"/>
        </w:rPr>
        <w:t>8. 2025延庆一模Q20(2)外交部发言人回应"脱钩断链"</w:t>
      </w:r>
    </w:p>
    <w:p w14:paraId="7274118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0019BBD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假如你是外交部发言人，请结合材料二，运用《当代国际政治与经济》知识，对上述提问做出回应。</w:t>
      </w:r>
    </w:p>
    <w:p w14:paraId="19A2621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链博会有70个国家参与，题目又要求回应“脱钩断链”“去风险”等把产供链合作单边化、壁垒化的倾向。这里要抓各国平等参与产供链合作的权利：产供链治理不能由少数国家垄断或单边操控，因此可从推动国际关系民主化说明各国平等参与、共建世界共赢链。</w:t>
      </w:r>
    </w:p>
    <w:p w14:paraId="3877A73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世界多极化是当今国际形势的突出特点，中国推动国际关系民主化，主张各国平等参与产供链合作，共建“世界共赢链”。</w:t>
      </w:r>
    </w:p>
    <w:p w14:paraId="1CFEEE6D">
      <w:pPr>
        <w:spacing w:before="40" w:after="80"/>
      </w:pPr>
      <w:r>
        <w:rPr>
          <w:rFonts w:ascii="Hiragino Sans GB" w:hAnsi="Hiragino Sans GB" w:eastAsia="Hiragino Sans GB" w:cs="Hiragino Sans GB"/>
          <w:b/>
          <w:color w:val="5F6B73"/>
          <w:sz w:val="21"/>
        </w:rPr>
        <w:t>【同题组】</w:t>
      </w:r>
    </w:p>
    <w:p w14:paraId="6DF74846">
      <w:pPr>
        <w:spacing w:after="60"/>
        <w:ind w:left="200" w:firstLine="0"/>
      </w:pPr>
      <w:r>
        <w:rPr>
          <w:rFonts w:ascii="Hiragino Sans GB" w:hAnsi="Hiragino Sans GB" w:eastAsia="Hiragino Sans GB" w:cs="Hiragino Sans GB"/>
          <w:b/>
          <w:color w:val="1F5E8C"/>
          <w:sz w:val="20"/>
        </w:rPr>
        <w:t>· 时代背景：和平与发展仍是时代主题</w:t>
      </w:r>
    </w:p>
    <w:p w14:paraId="0FA6111D">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788D017B">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经济全球化：推动经济全球化朝着更加开放、包容、普惠、平衡、共赢方向发展；维护全球产业链供应链稳定畅通</w:t>
      </w:r>
    </w:p>
    <w:p w14:paraId="51BDE5CA">
      <w:pPr>
        <w:spacing w:after="60"/>
        <w:ind w:left="200" w:firstLine="0"/>
      </w:pPr>
      <w:r>
        <w:rPr>
          <w:rFonts w:ascii="Hiragino Sans GB" w:hAnsi="Hiragino Sans GB" w:eastAsia="Hiragino Sans GB" w:cs="Hiragino Sans GB"/>
          <w:b/>
          <w:color w:val="1F5E8C"/>
          <w:sz w:val="20"/>
        </w:rPr>
        <w:t>· 政治多极化：推动构建人类命运共同体；践行真正的多边主义；推动国际关系民主化；世界多极化是当今国际形势的突出特点</w:t>
      </w:r>
    </w:p>
    <w:p w14:paraId="737A4B1F">
      <w:pPr>
        <w:spacing w:after="60"/>
        <w:ind w:left="200" w:firstLine="0"/>
      </w:pPr>
      <w:r>
        <w:rPr>
          <w:rFonts w:ascii="Hiragino Sans GB" w:hAnsi="Hiragino Sans GB" w:eastAsia="Hiragino Sans GB" w:cs="Hiragino Sans GB"/>
          <w:b/>
          <w:color w:val="1F5E8C"/>
          <w:sz w:val="20"/>
        </w:rPr>
        <w:t>· 中国：中国推动构建人类命运共同体；展现大国责任担当</w:t>
      </w:r>
    </w:p>
    <w:p>
      <w:pPr>
        <w:spacing w:before="140" w:after="60"/>
      </w:pPr>
      <w:r>
        <w:rPr>
          <w:rFonts w:ascii="Hiragino Sans GB" w:hAnsi="Hiragino Sans GB" w:eastAsia="Hiragino Sans GB" w:cs="Hiragino Sans GB"/>
          <w:b/>
          <w:color w:val="1F5E8C"/>
          <w:sz w:val="22"/>
        </w:rPr>
        <w:t>9. 2025朝阳二模Q21（周边工作新局面中的国际关系民主化）</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设问从“世界发展需要”层面问周边工作的意义，材料中的周边合作、互利共赢和命运共同体共识体现中国以区域合作推动国际关系民主化、践行真正的多边主义并促进全球治理变革。</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结合材料，运用《当代国际政治与经济》知识，说明我国为什么要努力开创周边工作新局面。</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把"周边工作新局面"和"世界发展需要"两层放在一段；周边不是局部议题，而是被作为撬动世界层面国际关系结构变化的支点。要回答"为什么"必须从世界层面拿出理由——周边合作如果只满足双边收益就解释不了"世界发展需要"，必须接到国际秩序方向上。先把中国携手周边国家建设合作共赢的新型国际关系作为出发点，再把这一关系外溢为推动国际关系民主化、实现真正的多边主义，最终指向把周边经验放大为推动全球治理变革的动力。</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中国携手周边国家推动建设合作共赢的新型国际关系，推动国际关系民主化，实现真正的多边主义，把周边经验外溢为推动全球治理变革的动力。</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经济全球化：推进贸易和投资自由化便利化；推动区域经济融合与区域经济一体化；通过区域经济合作维护自由贸易和以世界贸易组织为核心的多边贸易体制</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政治多极化：相互尊重、公平正义、合作共赢的新型国际关系；维护地区和平与稳定；推动国际秩序和全球治理体系更加公正合理；推动国际关系民主化</w:t>
      </w:r>
    </w:p>
    <w:p w14:paraId="1E7737BB">
      <w:pPr>
        <w:spacing w:after="60"/>
        <w:ind w:left="200" w:firstLine="0"/>
      </w:pPr>
      <w:r>
        <w:rPr>
          <w:rFonts w:ascii="Hiragino Sans GB" w:hAnsi="Hiragino Sans GB" w:eastAsia="Hiragino Sans GB" w:cs="Hiragino Sans GB"/>
          <w:b/>
          <w:color w:val="1F5E8C"/>
          <w:sz w:val="20"/>
        </w:rPr>
        <w:t>· 中国：周边工作新局面四定位：发展繁荣的重要基础、维护国家安全的重点、运筹外交全局的首要、推动构建人类命运共同体的关键；中国推动构建人类命运共同体；民心相通与文明互鉴</w:t>
      </w:r>
    </w:p>
    <w:p>
      <w:pPr/>
    </w:p>
    <w:p>
      <w:pPr/>
    </w:p>
    <w:p>
      <w:pPr>
        <w:spacing w:before="140" w:after="60"/>
      </w:pPr>
      <w:r>
        <w:rPr>
          <w:rFonts w:ascii="Hiragino Sans GB" w:hAnsi="Hiragino Sans GB" w:eastAsia="Hiragino Sans GB" w:cs="Hiragino Sans GB"/>
          <w:b/>
          <w:color w:val="1F5E8C"/>
          <w:sz w:val="22"/>
        </w:rPr>
        <w:t>10. 2025石景山一模Q17(2)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题面“北京宣言”强调世界多极化应是平等有序的、国际法平等统一适用，要求从国家平等和共同参与治理角度概括中国主张。</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结合材料二，运用《当代国际政治与经济》知识，概述完善全球治理的“中国主张”。（8分）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北京宣言用"平等有序的多极化""国际法平等统一适用"两个表述同时强调"平等"，指向中国主张的核心是国家间地位与规则适用上的对等。问"中国主张"，主张应说明中国对治理方式的根本立场，而不是宣言具体条目的复述。先把"国家不分大小、强弱、贫富一律平等"作为中国主张的根本立场写出，再展开为各国平等参与决策、享受权利、履行义务的具体规则，进而接到共同推动国际关系民主化的方向。</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中国主张坚持国家不分大小、强弱、贫富一律平等，各国平等参与决策、享受权利、履行义务，共同推动国际关系民主化。</w:t>
      </w:r>
    </w:p>
    <w:p>
      <w:pPr>
        <w:spacing w:before="40" w:after="80"/>
      </w:pPr>
      <w:r>
        <w:rPr>
          <w:rFonts w:ascii="Hiragino Sans GB" w:hAnsi="Hiragino Sans GB" w:eastAsia="Hiragino Sans GB" w:cs="Hiragino Sans GB"/>
          <w:b/>
          <w:color w:val="5F6B73"/>
          <w:sz w:val="21"/>
        </w:rPr>
        <w:t>【同题组】（本题8分）</w:t>
      </w:r>
    </w:p>
    <w:p>
      <w:pPr>
        <w:spacing w:after="60"/>
        <w:ind w:left="200" w:firstLine="0"/>
      </w:pPr>
      <w:r>
        <w:rPr>
          <w:rFonts w:ascii="Hiragino Sans GB" w:hAnsi="Hiragino Sans GB" w:eastAsia="Hiragino Sans GB" w:cs="Hiragino Sans GB"/>
          <w:b/>
          <w:color w:val="1F5E8C"/>
          <w:sz w:val="20"/>
        </w:rPr>
        <w:t>· 经济全球化：推进普惠包容的经济全球化，推动构建更加开放、包容的全球经济格局</w:t>
      </w:r>
    </w:p>
    <w:p>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政治多极化：共商共建共享的全球治理观；推动国际秩序和全球治理体系更加公正合理；推动国际关系民主化</w:t>
      </w:r>
    </w:p>
    <w:p>
      <w:pPr/>
    </w:p>
    <w:p>
      <w:pPr/>
    </w:p>
    <w:p>
      <w:pPr>
        <w:spacing w:before="140" w:after="60"/>
      </w:pPr>
      <w:r>
        <w:rPr>
          <w:rFonts w:ascii="Hiragino Sans GB" w:hAnsi="Hiragino Sans GB" w:eastAsia="Hiragino Sans GB" w:cs="Hiragino Sans GB"/>
          <w:b/>
          <w:color w:val="1F5E8C"/>
          <w:sz w:val="22"/>
        </w:rPr>
        <w:t>11. 2026朝阳二模Q20(1)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两种理念的目标差异，指向共同发展和更加民主的国际关系。</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依据材料，概括《威斯特伐利亚和约》体系与人类命运共同体理念在处理国际关系上的差异。</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材料把威斯特伐利亚体系下的国家排他、零和博弈与命运共同体的共同利益、共同发展对照摆出，指向两种理念在"国际关系是否民主"这一目标上分立。问"差异"，差异指向两套理念在国际关系性质（强权主导还是平等参与）上的根本分歧，而不是停留在主体范围对比。先把命运共同体追求共同利益和共同发展的目标作为对照点写出，再说明它推动各国平等参与的国际关系民主化方向，进而接到这套方向对零和博弈和冲突对立的根本回应。</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人类命运共同体理念追求共同利益和共同发展，推动国际关系民主化，有利于避免零和博弈和冲突对立。</w:t>
      </w:r>
    </w:p>
    <w:p>
      <w:pPr>
        <w:spacing w:before="40" w:after="80"/>
      </w:pPr>
      <w:r>
        <w:rPr>
          <w:rFonts w:ascii="Hiragino Sans GB" w:hAnsi="Hiragino Sans GB" w:eastAsia="Hiragino Sans GB" w:cs="Hiragino Sans GB"/>
          <w:b/>
          <w:color w:val="5F6B73"/>
          <w:sz w:val="21"/>
        </w:rPr>
        <w:t>【同题组】（本题4分）</w:t>
      </w:r>
    </w:p>
    <w:p>
      <w:pPr>
        <w:spacing w:after="60"/>
        <w:ind w:left="200" w:firstLine="0"/>
      </w:pPr>
      <w:r>
        <w:rPr>
          <w:rFonts w:ascii="Hiragino Sans GB" w:hAnsi="Hiragino Sans GB" w:eastAsia="Hiragino Sans GB" w:cs="Hiragino Sans GB"/>
          <w:b/>
          <w:color w:val="1F5E8C"/>
          <w:sz w:val="20"/>
        </w:rPr>
        <w:t>· 政治多极化：共商共建共享的全球治理观；推动国际关系民主化</w:t>
      </w:r>
    </w:p>
    <w:p>
      <w:pPr/>
    </w:p>
    <w:p>
      <w:pPr/>
    </w:p>
    <w:p w14:paraId="24C3799E">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核心答题点：推动国际关系民主化、和平解决国际争端</w:t>
      </w:r>
    </w:p>
    <w:p w14:paraId="1A49E36D">
      <w:pPr>
        <w:spacing w:before="140" w:after="60"/>
      </w:pPr>
      <w:r>
        <w:rPr>
          <w:rFonts w:ascii="Hiragino Sans GB" w:hAnsi="Hiragino Sans GB" w:eastAsia="Hiragino Sans GB" w:cs="Hiragino Sans GB"/>
          <w:b/>
          <w:color w:val="1F5E8C"/>
          <w:sz w:val="22"/>
        </w:rPr>
        <w:t>1. 2025东城二模Q20（国际关系民主化）</w:t>
      </w:r>
    </w:p>
    <w:p w14:paraId="3E3EB6F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题目指向"具体方案／行动"层落地。要回答中国为破解国际局势变乱交织提供的政治层面方案，必须用"推动国际关系民主化、和平解决国际争端"作为可替代"贡献中国智慧和中国方案"的具体行动术语。</w:t>
      </w:r>
    </w:p>
    <w:p w14:paraId="1528087F">
      <w:pPr>
        <w:spacing w:before="40" w:after="80"/>
      </w:pPr>
      <w:r>
        <w:rPr>
          <w:rFonts w:ascii="Hiragino Sans GB" w:hAnsi="Hiragino Sans GB" w:eastAsia="Hiragino Sans GB" w:cs="Hiragino Sans GB"/>
          <w:b/>
          <w:color w:val="546A7B"/>
          <w:sz w:val="21"/>
        </w:rPr>
        <w:t>【设问】 结合材料，运用《当代国际政治与经济》知识，写一篇小论文。要求：自拟题目、观点明确、逻辑清晰，200字左右。</w:t>
      </w:r>
    </w:p>
    <w:p w14:paraId="7611D53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同球共济"与"中国行动"并写在一个小论文要求里；"行动"二字把答案锁在具体方案层面，泛标签性表态没有承载力。小论文应指向中国为破解当前国际局势变乱交织提供了哪些政治层面具体方案，不能只写"贡献中国智慧"标签。先把当前国际局势变乱交织作为同球共济精神要回应的现实，再把中国推动国际关系民主化、和平解决国际争端列为可操作的政治行动，最后指向为破解变乱交织提供具体可行的政治方案。</w:t>
      </w:r>
    </w:p>
    <w:p w14:paraId="056DE6D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中国推动国际关系民主化、和平解决国际争端，为破解当前国际局势变乱交织提供具体可行的政治方案。</w:t>
      </w:r>
    </w:p>
    <w:p w14:paraId="73781305">
      <w:pPr>
        <w:spacing w:before="40" w:after="80"/>
      </w:pPr>
      <w:r>
        <w:rPr>
          <w:rFonts w:ascii="Hiragino Sans GB" w:hAnsi="Hiragino Sans GB" w:eastAsia="Hiragino Sans GB" w:cs="Hiragino Sans GB"/>
          <w:b/>
          <w:color w:val="5F6B73"/>
          <w:sz w:val="21"/>
        </w:rPr>
        <w:t>【同题组】 （本题8分）</w:t>
      </w:r>
    </w:p>
    <w:p w14:paraId="602E4563">
      <w:pPr>
        <w:spacing w:after="60"/>
        <w:ind w:left="200" w:firstLine="0"/>
      </w:pPr>
      <w:r>
        <w:rPr>
          <w:rFonts w:ascii="Hiragino Sans GB" w:hAnsi="Hiragino Sans GB" w:eastAsia="Hiragino Sans GB" w:cs="Hiragino Sans GB"/>
          <w:b/>
          <w:color w:val="1F5E8C"/>
          <w:sz w:val="20"/>
        </w:rPr>
        <w:t>· 时代背景：和平与发展仍是时代主题；百年变局与外部风险挑战</w:t>
      </w:r>
    </w:p>
    <w:p w14:paraId="52FBEE34">
      <w:pPr>
        <w:spacing w:after="60"/>
        <w:ind w:left="200" w:firstLine="0"/>
      </w:pPr>
      <w:r>
        <w:rPr>
          <w:rFonts w:ascii="Hiragino Sans GB" w:hAnsi="Hiragino Sans GB" w:eastAsia="Hiragino Sans GB" w:cs="Hiragino Sans GB"/>
          <w:b/>
          <w:color w:val="1F5E8C"/>
          <w:sz w:val="20"/>
        </w:rPr>
        <w:t>· 理论：国家间共同利益是国家合作的基础</w:t>
      </w:r>
    </w:p>
    <w:p w14:paraId="47E46A10">
      <w:pPr>
        <w:spacing w:after="60"/>
        <w:ind w:left="200" w:firstLine="0"/>
      </w:pPr>
      <w:r>
        <w:rPr>
          <w:rFonts w:ascii="Hiragino Sans GB" w:hAnsi="Hiragino Sans GB" w:eastAsia="Hiragino Sans GB" w:cs="Hiragino Sans GB"/>
          <w:b/>
          <w:color w:val="1F5E8C"/>
          <w:sz w:val="20"/>
        </w:rPr>
        <w:t>· 政治多极化：推动构建人类命运共同体；推动国际关系民主化、和平解决国际争端；世界多极化是当今国际形势的突出特点</w:t>
      </w:r>
    </w:p>
    <w:p w14:paraId="09FF41E5">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w:t>
      </w:r>
    </w:p>
    <w:p w14:paraId="1302007F">
      <w:pPr>
        <w:spacing w:before="140" w:after="60"/>
      </w:pPr>
      <w:r>
        <w:rPr>
          <w:rFonts w:ascii="Hiragino Sans GB" w:hAnsi="Hiragino Sans GB" w:eastAsia="Hiragino Sans GB" w:cs="Hiragino Sans GB"/>
          <w:b/>
          <w:color w:val="1F5E8C"/>
          <w:sz w:val="22"/>
        </w:rPr>
        <w:t>2. 2025东城期末Q20——评价欧盟对中国新能源汽车征收临时反补贴税</w:t>
      </w:r>
    </w:p>
    <w:p w14:paraId="32F7B50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题面写欧盟单边征税、中方坚决反对并多次提出建设性解决方案；题目要求写认识短文，适合从反对贸易保护主义、维护本国利益和通过磋商和平解决争端展开。</w:t>
      </w:r>
    </w:p>
    <w:p w14:paraId="4AD9BDD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运用《当代国际政治与经济》知识，写一篇短文，谈谈你对上述材料的认识。要求：题目自拟，观点明确，逻辑清晰，200字左右。</w:t>
      </w:r>
    </w:p>
    <w:p w14:paraId="3C82899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本题触发点主要是“多次提出建设性解决方案”和“继续磋商”，不是多边规则民主化。由此想到本核心时，应把重心放在“和平解决国际争端”：面对经贸分歧，中国既维护本国利益，也主张通过对话协商解决争端，避免单边主义和对抗升级。国际关系民主化只能作背景性延伸，不宜当主轴。</w:t>
      </w:r>
    </w:p>
    <w:p w14:paraId="6B205CE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面对欧盟反补贴税分歧，我国坚决维护本国利益，同时主张通过磋商交流、和平谈判解决争端，反对单边主义和贸易保护主义，推动互利共赢。</w:t>
      </w:r>
    </w:p>
    <w:p w14:paraId="53201DB7">
      <w:pPr>
        <w:spacing w:before="40" w:after="80"/>
      </w:pPr>
      <w:r>
        <w:rPr>
          <w:rFonts w:ascii="Hiragino Sans GB" w:hAnsi="Hiragino Sans GB" w:eastAsia="Hiragino Sans GB" w:cs="Hiragino Sans GB"/>
          <w:b/>
          <w:color w:val="5F6B73"/>
          <w:sz w:val="21"/>
        </w:rPr>
        <w:t>【同题组】</w:t>
      </w:r>
    </w:p>
    <w:p w14:paraId="389E2431">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69E1A100">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w:t>
      </w:r>
    </w:p>
    <w:p w14:paraId="4CF24C5D">
      <w:pPr>
        <w:spacing w:after="60"/>
        <w:ind w:left="200" w:firstLine="0"/>
      </w:pPr>
      <w:r>
        <w:rPr>
          <w:rFonts w:ascii="Hiragino Sans GB" w:hAnsi="Hiragino Sans GB" w:eastAsia="Hiragino Sans GB" w:cs="Hiragino Sans GB"/>
          <w:b/>
          <w:color w:val="1F5E8C"/>
          <w:sz w:val="20"/>
        </w:rPr>
        <w:t>· 政治多极化：在平等互利基础上开展合作，实现互利共赢；推动国际关系民主化、和平解决国际争端</w:t>
      </w:r>
    </w:p>
    <w:p w14:paraId="0C69562D">
      <w:pPr>
        <w:spacing w:after="60"/>
        <w:ind w:left="200" w:firstLine="0"/>
      </w:pPr>
      <w:r>
        <w:rPr>
          <w:rFonts w:ascii="Hiragino Sans GB" w:hAnsi="Hiragino Sans GB" w:eastAsia="Hiragino Sans GB" w:cs="Hiragino Sans GB"/>
          <w:b/>
          <w:color w:val="1F5E8C"/>
          <w:sz w:val="20"/>
        </w:rPr>
        <w:t>· 中国：中国推进绿色低碳转型并参与全球气候治理</w:t>
      </w:r>
    </w:p>
    <w:p w14:paraId="39DC47D0">
      <w:pPr>
        <w:spacing w:before="140" w:after="60"/>
      </w:pPr>
      <w:r>
        <w:rPr>
          <w:rFonts w:ascii="Hiragino Sans GB" w:hAnsi="Hiragino Sans GB" w:eastAsia="Hiragino Sans GB" w:cs="Hiragino Sans GB"/>
          <w:b/>
          <w:color w:val="1F5E8C"/>
          <w:sz w:val="22"/>
        </w:rPr>
        <w:t>3. 2024东城二模Q20</w:t>
      </w:r>
    </w:p>
    <w:p w14:paraId="3A806F5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题目整体说明“三大倡议”如何助力未来，作答不能只把发展、安全、文明三项分开写，还要先说明出三大倡议与人类命运共同体的总体关系。</w:t>
      </w:r>
    </w:p>
    <w:p w14:paraId="7A2ED13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结合材料，运用《当代国际政治与经济》知识，说明中国的“三大倡议”如何助力人类走向美好未来。（7分）</w:t>
      </w:r>
    </w:p>
    <w:p w14:paraId="232C23F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全球安全倡议靠对话协商、以和平方式解决争端，而非由少数国家说了算——这种“各国平等议事”的处理路径，正对应国际关系民主化与和平解决争端。</w:t>
      </w:r>
    </w:p>
    <w:p w14:paraId="594AC7E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全球安全倡议通过对话协商，以和平方式解决国际争端，推动国际关系民主化，建设持久和平、普遍安全的世界。</w:t>
      </w:r>
    </w:p>
    <w:p w14:paraId="5CFCBC58">
      <w:pPr>
        <w:spacing w:before="40" w:after="80"/>
      </w:pPr>
      <w:r>
        <w:rPr>
          <w:rFonts w:ascii="Hiragino Sans GB" w:hAnsi="Hiragino Sans GB" w:eastAsia="Hiragino Sans GB" w:cs="Hiragino Sans GB"/>
          <w:b/>
          <w:color w:val="5F6B73"/>
          <w:sz w:val="21"/>
        </w:rPr>
        <w:t>【同题组】 （本题7分）</w:t>
      </w:r>
    </w:p>
    <w:p w14:paraId="42B5A7C0">
      <w:pPr>
        <w:spacing w:after="60"/>
        <w:ind w:left="200" w:firstLine="0"/>
      </w:pPr>
      <w:r>
        <w:rPr>
          <w:rFonts w:ascii="Hiragino Sans GB" w:hAnsi="Hiragino Sans GB" w:eastAsia="Hiragino Sans GB" w:cs="Hiragino Sans GB"/>
          <w:b/>
          <w:color w:val="1F5E8C"/>
          <w:sz w:val="20"/>
        </w:rPr>
        <w:t>· 政治多极化：推动国际关系民主化、和平解决国际争端</w:t>
      </w:r>
    </w:p>
    <w:p w14:paraId="1921F787">
      <w:pPr>
        <w:spacing w:after="60"/>
        <w:ind w:left="200" w:firstLine="0"/>
      </w:pPr>
      <w:r>
        <w:rPr>
          <w:rFonts w:ascii="Hiragino Sans GB" w:hAnsi="Hiragino Sans GB" w:eastAsia="Hiragino Sans GB" w:cs="Hiragino Sans GB"/>
          <w:b/>
          <w:color w:val="1F5E8C"/>
          <w:sz w:val="20"/>
        </w:rPr>
        <w:t>· 中国：中国推动构建人类命运共同体；全球发展倡议：以发展促繁荣；全球安全倡议：以安全保稳定；全球文明倡议：以文明增互信；民心相通与文明互鉴</w:t>
      </w:r>
    </w:p>
    <w:p w14:paraId="1E7737BB">
      <w:pPr>
        <w:spacing w:after="60"/>
        <w:ind w:left="200" w:firstLine="0"/>
      </w:pPr>
      <w:r>
        <w:rPr>
          <w:rFonts w:ascii="Hiragino Sans GB" w:hAnsi="Hiragino Sans GB" w:eastAsia="Hiragino Sans GB" w:cs="Hiragino Sans GB"/>
          <w:b/>
          <w:color w:val="1F5E8C"/>
          <w:sz w:val="20"/>
        </w:rPr>
        <w:t>· 联合国：维护《联合国宪章》宗旨和原则</w:t>
      </w: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核心答题点：国际关系民主化与国际政治经济新秩序</w:t>
      </w:r>
    </w:p>
    <w:p>
      <w:pPr>
        <w:spacing w:before="140" w:after="60"/>
      </w:pPr>
      <w:r>
        <w:rPr>
          <w:rFonts w:ascii="Hiragino Sans GB" w:hAnsi="Hiragino Sans GB" w:eastAsia="Hiragino Sans GB" w:cs="Hiragino Sans GB"/>
          <w:b/>
          <w:color w:val="1F5E8C"/>
          <w:sz w:val="22"/>
        </w:rPr>
        <w:t>1. 2026通州一模Q19</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材料强调大国要带头讲平等、讲法治，并坚定维护以联合国为核心的国际体系和以国际法为基础的国际秩序。</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结合材料，运用《当代国际政治与经济》知识，分析中国元首外交如何为世界注入稳定性与正能量。（8分）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“讲平等、讲法治”和“国际法为基础的国际秩序”指向国际事务不能由强权支配，而应由各国在规则基础上平等协商，答题应指向国际关系民主化和更加公正合理的国际秩序。</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中国元首外交倡导国际关系民主化，推动国际秩序和全球治理体系朝着更加公正合理的方向发展。</w:t>
      </w:r>
    </w:p>
    <w:p w14:paraId="55B003F9">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时代背景：和平与发展仍是时代主题</w:t>
      </w:r>
    </w:p>
    <w:p w14:paraId="1E7737BB">
      <w:pPr>
        <w:spacing w:after="60"/>
        <w:ind w:left="200" w:firstLine="0"/>
      </w:pPr>
      <w:r>
        <w:rPr>
          <w:rFonts w:ascii="Hiragino Sans GB" w:hAnsi="Hiragino Sans GB" w:eastAsia="Hiragino Sans GB" w:cs="Hiragino Sans GB"/>
          <w:b/>
          <w:color w:val="1F5E8C"/>
          <w:sz w:val="20"/>
        </w:rPr>
        <w:t>· 理论：共同利益是合作的基础</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政治多极化：相互尊重、公平正义、合作共赢的新型国际关系；国际关系民主化与国际政治经济新秩序</w:t>
      </w:r>
    </w:p>
    <w:p w14:paraId="1E7737BB">
      <w:pPr>
        <w:spacing w:after="60"/>
        <w:ind w:left="200" w:firstLine="0"/>
      </w:pPr>
      <w:r>
        <w:rPr>
          <w:rFonts w:ascii="Hiragino Sans GB" w:hAnsi="Hiragino Sans GB" w:eastAsia="Hiragino Sans GB" w:cs="Hiragino Sans GB"/>
          <w:b/>
          <w:color w:val="1F5E8C"/>
          <w:sz w:val="20"/>
        </w:rPr>
        <w:t>· 中国：中国特色大国外交与人类命运共同体</w:t>
      </w:r>
    </w:p>
    <w:p w14:paraId="1E7737BB">
      <w:pPr>
        <w:spacing w:after="60"/>
        <w:ind w:left="200" w:firstLine="0"/>
      </w:pPr>
      <w:r>
        <w:rPr>
          <w:rFonts w:ascii="Hiragino Sans GB" w:hAnsi="Hiragino Sans GB" w:eastAsia="Hiragino Sans GB" w:cs="Hiragino Sans GB"/>
          <w:b/>
          <w:color w:val="1F5E8C"/>
          <w:sz w:val="20"/>
        </w:rPr>
        <w:t>· 联合国：遵循联合国宪章宗旨和原则</w:t>
      </w:r>
    </w:p>
    <w:p>
      <w:pPr/>
    </w:p>
    <w:p>
      <w:pPr/>
    </w:p>
    <w:p w14:paraId="392D2C02">
      <w:pPr>
        <w:pStyle w:val="4"/>
      </w:pPr>
      <w:r>
        <w:rPr>
          <w:rFonts w:ascii="Hiragino Sans GB" w:hAnsi="Hiragino Sans GB" w:eastAsia="Hiragino Sans GB" w:cs="Hiragino Sans GB"/>
          <w:b/>
          <w:color w:val="2F6F9F"/>
          <w:sz w:val="28"/>
        </w:rPr>
        <w:t>世界多极化、全球南方与发展中国家</w:t>
      </w:r>
    </w:p>
    <w:p w14:paraId="2C0678EA">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核心答题点：世界多极化与全球南方联合自强</w:t>
      </w:r>
    </w:p>
    <w:p w14:paraId="4868AD7E">
      <w:pPr>
        <w:spacing w:before="140" w:after="60"/>
      </w:pPr>
      <w:r>
        <w:rPr>
          <w:rFonts w:ascii="Hiragino Sans GB" w:hAnsi="Hiragino Sans GB" w:eastAsia="Hiragino Sans GB" w:cs="Hiragino Sans GB"/>
          <w:b/>
          <w:color w:val="1F5E8C"/>
          <w:sz w:val="22"/>
        </w:rPr>
        <w:t>1. 2024顺义思政二模Q19(2)</w:t>
      </w:r>
    </w:p>
    <w:p w14:paraId="6C59A00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题目把中国发展新质生产力置于世界新一轮科技革命和产业变革中考查，要求说明我国发展新质生产力对增强实力、提升核心竞争力和参与国际竞争的意义。</w:t>
      </w:r>
    </w:p>
    <w:p w14:paraId="2600046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结合材料，综合运用《政治与法治》和《当代国际政治与经济》知识，说明我国积极推动新质生产力发展的原因。（8分）</w:t>
      </w:r>
    </w:p>
    <w:p w14:paraId="1A491C1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新质生产力放在“世界新一轮科技革命和产业变革”中考查，又集中出现综合国力、核心竞争力、国际竞争等词，说明本题的国际维度主要是世界多极化中的实力变化。这里不宜展开“全球南方联合自强”，而应抓住前半层：发展新质生产力能够增强中国综合国力和国际竞争力，为世界多极化深入发展提供新的力量支撑。</w:t>
      </w:r>
    </w:p>
    <w:p w14:paraId="38FC1C4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中国发展新质生产力、增强综合国力和核心竞争力，有利于在新一轮科技革命和产业变革中提升新兴力量的国际影响，推动世界多极化深入发展。</w:t>
      </w:r>
    </w:p>
    <w:p w14:paraId="11386561">
      <w:pPr>
        <w:spacing w:before="40" w:after="80"/>
      </w:pPr>
      <w:r>
        <w:rPr>
          <w:rFonts w:ascii="Hiragino Sans GB" w:hAnsi="Hiragino Sans GB" w:eastAsia="Hiragino Sans GB" w:cs="Hiragino Sans GB"/>
          <w:b/>
          <w:color w:val="5F6B73"/>
          <w:sz w:val="21"/>
        </w:rPr>
        <w:t>【同题组】 （本题8分）</w:t>
      </w:r>
    </w:p>
    <w:p w14:paraId="3DDA3696">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理论：当前国际竞争的实质是以经济和科技实力为基础的综合国力较量；维护国家利益是主权国家对外活动的出发点和落脚点</w:t>
      </w:r>
    </w:p>
    <w:p w14:paraId="60CDDE74">
      <w:pPr>
        <w:spacing w:after="60"/>
        <w:ind w:left="200" w:firstLine="0"/>
      </w:pPr>
      <w:r>
        <w:rPr>
          <w:rFonts w:ascii="Hiragino Sans GB" w:hAnsi="Hiragino Sans GB" w:eastAsia="Hiragino Sans GB" w:cs="Hiragino Sans GB"/>
          <w:b/>
          <w:color w:val="1F5E8C"/>
          <w:sz w:val="20"/>
        </w:rPr>
        <w:t>· 政治多极化：世界多极化与全球南方联合自强</w:t>
      </w:r>
    </w:p>
    <w:p w14:paraId="1E7737BB">
      <w:pPr>
        <w:spacing w:after="60"/>
        <w:ind w:left="200" w:firstLine="0"/>
      </w:pPr>
      <w:r>
        <w:rPr>
          <w:rFonts w:ascii="Hiragino Sans GB" w:hAnsi="Hiragino Sans GB" w:eastAsia="Hiragino Sans GB" w:cs="Hiragino Sans GB"/>
          <w:b/>
          <w:color w:val="1F5E8C"/>
          <w:sz w:val="20"/>
        </w:rPr>
        <w:t>· 中国：中国推动构建人类命运共同体</w:t>
      </w:r>
    </w:p>
    <w:p w14:paraId="1B3A3C2B">
      <w:pPr>
        <w:spacing w:before="140" w:after="60"/>
      </w:pPr>
      <w:r>
        <w:rPr>
          <w:rFonts w:ascii="Hiragino Sans GB" w:hAnsi="Hiragino Sans GB" w:eastAsia="Hiragino Sans GB" w:cs="Hiragino Sans GB"/>
          <w:b/>
          <w:color w:val="1F5E8C"/>
          <w:sz w:val="22"/>
        </w:rPr>
        <w:t>2. 2026朝阳期末Q20</w:t>
      </w:r>
    </w:p>
    <w:p w14:paraId="429A7B7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追问中国外交在国际政治层面更有作为的原因，材料把“支持金砖机制做大做强”“推动金砖国家在多极化进程中提升代表性和话语权”“全球南方联合自强”连成一条政治格局关系链，触发多极化背景与发展中国家话语权目标。</w:t>
      </w:r>
    </w:p>
    <w:p w14:paraId="2435714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结合材料，运用《当代国际政治与经济》知识，分析中国特色大国外交为什么要更有作为。</w:t>
      </w:r>
    </w:p>
    <w:p w14:paraId="1D83679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支持金砖机制做大做强""推动金砖国家在多极化进程中提升代表性和话语权""全球南方联合自强"接成一条政治格局关系链；金砖机制、多极化进程、全球南方在同一段并列出现，发展中国家在国际政治结构中地位提升的逻辑已经写在材料里。问中国特色大国外交"为什么要更有作为"，要给出超出双边交往的国际政治理由——这种作为是被多极化进程的内在要求拉出来的。先把世界多极化深入发展、单边主义和霸权强权仍存作为格局判断，再把中国支持金砖机制、维护发展中国家整体利益接为格局回应，最后指向推动发展中国家提升代表性和话语权、促进全球南方联合自强。</w:t>
      </w:r>
    </w:p>
    <w:p w14:paraId="207C9C6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世界多极化深入发展，单边主义、霸权强权仍然存在。中国维护发展中国家整体利益，支持金砖机制做大做强，推动发展中国家提升代表性和话语权，促进全球南方联合自强。</w:t>
      </w:r>
    </w:p>
    <w:p w14:paraId="3C39D0E5">
      <w:pPr>
        <w:spacing w:before="40" w:after="80"/>
      </w:pPr>
      <w:r>
        <w:rPr>
          <w:rFonts w:ascii="Hiragino Sans GB" w:hAnsi="Hiragino Sans GB" w:eastAsia="Hiragino Sans GB" w:cs="Hiragino Sans GB"/>
          <w:b/>
          <w:color w:val="5F6B73"/>
          <w:sz w:val="21"/>
        </w:rPr>
        <w:t>【同题组】 （本题8分）</w:t>
      </w:r>
    </w:p>
    <w:p w14:paraId="63B12D7F">
      <w:pPr>
        <w:spacing w:after="60"/>
        <w:ind w:left="200" w:firstLine="0"/>
      </w:pPr>
      <w:r>
        <w:rPr>
          <w:rFonts w:ascii="Hiragino Sans GB" w:hAnsi="Hiragino Sans GB" w:eastAsia="Hiragino Sans GB" w:cs="Hiragino Sans GB"/>
          <w:b/>
          <w:color w:val="1F5E8C"/>
          <w:sz w:val="20"/>
        </w:rPr>
        <w:t>· 时代背景：和平与发展仍是时代主题</w:t>
      </w:r>
    </w:p>
    <w:p w14:paraId="69460E7A">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490D62CB">
      <w:pPr>
        <w:spacing w:after="60"/>
        <w:ind w:left="200" w:firstLine="0"/>
      </w:pPr>
      <w:r>
        <w:rPr>
          <w:rFonts w:ascii="Hiragino Sans GB" w:hAnsi="Hiragino Sans GB" w:eastAsia="Hiragino Sans GB" w:cs="Hiragino Sans GB"/>
          <w:b/>
          <w:color w:val="1F5E8C"/>
          <w:sz w:val="20"/>
        </w:rPr>
        <w:t>· 经济全球化：共享经济全球化成果，促进世界经济共同繁荣；建设开放型世界经济，扩大开放合作；顺应经济全球化趋势，反对贸易保护主义</w:t>
      </w:r>
    </w:p>
    <w:p w14:paraId="4C8D8831">
      <w:pPr>
        <w:spacing w:after="60"/>
        <w:ind w:left="200" w:firstLine="0"/>
      </w:pPr>
      <w:r>
        <w:rPr>
          <w:rFonts w:ascii="Hiragino Sans GB" w:hAnsi="Hiragino Sans GB" w:eastAsia="Hiragino Sans GB" w:cs="Hiragino Sans GB"/>
          <w:b/>
          <w:color w:val="1F5E8C"/>
          <w:sz w:val="20"/>
        </w:rPr>
        <w:t>· 政治多极化：推动国际秩序和全球治理体系更加公正合理；推动构建人类命运共同体；世界多极化与全球南方联合自强；世界多极化是当今国际形势的突出特点</w:t>
      </w:r>
    </w:p>
    <w:p w14:paraId="0A8E8F4B">
      <w:pPr>
        <w:spacing w:after="60"/>
        <w:ind w:left="200" w:firstLine="0"/>
      </w:pPr>
      <w:r>
        <w:rPr>
          <w:rFonts w:ascii="Hiragino Sans GB" w:hAnsi="Hiragino Sans GB" w:eastAsia="Hiragino Sans GB" w:cs="Hiragino Sans GB"/>
          <w:b/>
          <w:color w:val="1F5E8C"/>
          <w:sz w:val="20"/>
        </w:rPr>
        <w:t>· 中国：中国推动构建人类命运共同体；习近平外交思想指导中国特色大国外交（外交为民、服务中国式现代化）</w:t>
      </w:r>
    </w:p>
    <w:p w14:paraId="2407249E">
      <w:pPr>
        <w:spacing w:before="140" w:after="60"/>
      </w:pPr>
      <w:r>
        <w:rPr>
          <w:rFonts w:ascii="Hiragino Sans GB" w:hAnsi="Hiragino Sans GB" w:eastAsia="Hiragino Sans GB" w:cs="Hiragino Sans GB"/>
          <w:b/>
          <w:color w:val="1F5E8C"/>
          <w:sz w:val="22"/>
        </w:rPr>
        <w:t>3. 2025朝阳期末Q21</w:t>
      </w:r>
    </w:p>
    <w:p w14:paraId="4C98B1D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题面写国际力量对比深刻调整、“全球南方”声势壮大，同时强权霸凌和围堵打压新兴力量上升，说明中国特色大国外交要通过平等有序的多极化和全球南方合作改善外部政治环境。</w:t>
      </w:r>
    </w:p>
    <w:p w14:paraId="5E68068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0242A00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国际力量对比深刻调整、全球南方声势壮大"与"强权霸凌、围堵打压新兴力量"两股力量同时摆出；一升一压的对照，正是回答"如何营造外部环境"必须处理的格局矛盾。要给中国特色大国外交一个面向国际政治格局的具体动作，不能只写态度；必须把多极化趋势和全球南方合作落成可以抵御围堵打压的外部政治布局。先把国际力量对比调整、全球南方壮大列为可以借力的格局趋势，再把中国倡导平等有序的多极化和加强全球南方团结接为顺势行动，最后指向反对围堵打压新兴力量、为中国式现代化营造更公正稳定的外部政治环境。</w:t>
      </w:r>
    </w:p>
    <w:p w14:paraId="3CC500E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中国倡导平等有序的世界多极化，加强全球南方团结与合作，反对少数国家围堵打压新兴力量，为中国式现代化营造更加公正稳定的外部政治环境。</w:t>
      </w:r>
    </w:p>
    <w:p w14:paraId="2749FBE4">
      <w:pPr>
        <w:spacing w:before="40" w:after="80"/>
      </w:pPr>
      <w:r>
        <w:rPr>
          <w:rFonts w:ascii="Hiragino Sans GB" w:hAnsi="Hiragino Sans GB" w:eastAsia="Hiragino Sans GB" w:cs="Hiragino Sans GB"/>
          <w:b/>
          <w:color w:val="5F6B73"/>
          <w:sz w:val="21"/>
        </w:rPr>
        <w:t>【同题组】</w:t>
      </w:r>
    </w:p>
    <w:p w14:paraId="4AE5106D">
      <w:pPr>
        <w:spacing w:after="60"/>
        <w:ind w:left="200" w:firstLine="0"/>
      </w:pPr>
      <w:r>
        <w:rPr>
          <w:rFonts w:ascii="Hiragino Sans GB" w:hAnsi="Hiragino Sans GB" w:eastAsia="Hiragino Sans GB" w:cs="Hiragino Sans GB"/>
          <w:b/>
          <w:color w:val="1F5E8C"/>
          <w:sz w:val="20"/>
        </w:rPr>
        <w:t>· 时代背景：和平与发展仍是时代主题</w:t>
      </w:r>
    </w:p>
    <w:p w14:paraId="0ABF4340">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515B9CD7">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6903BBB5">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1B6C6134">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7D8C3FD5">
      <w:pPr>
        <w:spacing w:before="140" w:after="60"/>
      </w:pPr>
      <w:r>
        <w:rPr>
          <w:rFonts w:ascii="Hiragino Sans GB" w:hAnsi="Hiragino Sans GB" w:eastAsia="Hiragino Sans GB" w:cs="Hiragino Sans GB"/>
          <w:b/>
          <w:color w:val="1F5E8C"/>
          <w:sz w:val="22"/>
        </w:rPr>
        <w:t>4. 2025丰台二模Q20</w:t>
      </w:r>
    </w:p>
    <w:p w14:paraId="03EAD9A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题目理解“中国力量”如何完善全球治理，材料多次出现人类命运共同体、平等开放合作共享和公正合理的治理方向。</w:t>
      </w:r>
    </w:p>
    <w:p w14:paraId="137C279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59AF7D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习近平开篇就讲“全球南方群体性崛起是世界大变局的鲜明标志”、中国是“第一方阵”，这把中国放进格局之力来看，故用多极化与全球南方联合自强作答。</w:t>
      </w:r>
    </w:p>
    <w:p w14:paraId="649F053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中国作为最大发展中国家是国际政治经济格局中一支重要力量，积极参与全球治理，推动全球南方实现现代化。</w:t>
      </w:r>
    </w:p>
    <w:p w14:paraId="63DA6611">
      <w:pPr>
        <w:spacing w:before="40" w:after="80"/>
      </w:pPr>
      <w:r>
        <w:rPr>
          <w:rFonts w:ascii="Hiragino Sans GB" w:hAnsi="Hiragino Sans GB" w:eastAsia="Hiragino Sans GB" w:cs="Hiragino Sans GB"/>
          <w:b/>
          <w:color w:val="5F6B73"/>
          <w:sz w:val="21"/>
        </w:rPr>
        <w:t>【同题组】</w:t>
      </w:r>
    </w:p>
    <w:p w14:paraId="33225CF1">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512AA07C">
      <w:pPr>
        <w:spacing w:after="60"/>
        <w:ind w:left="200" w:firstLine="0"/>
      </w:pPr>
      <w:r>
        <w:rPr>
          <w:rFonts w:ascii="Hiragino Sans GB" w:hAnsi="Hiragino Sans GB" w:eastAsia="Hiragino Sans GB" w:cs="Hiragino Sans GB"/>
          <w:b/>
          <w:color w:val="1F5E8C"/>
          <w:sz w:val="20"/>
        </w:rPr>
        <w:t>· 中国：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6D58A2B6">
      <w:pPr>
        <w:spacing w:after="60"/>
        <w:ind w:left="200" w:firstLine="0"/>
      </w:pPr>
      <w:r>
        <w:rPr>
          <w:rFonts w:ascii="Hiragino Sans GB" w:hAnsi="Hiragino Sans GB" w:eastAsia="Hiragino Sans GB" w:cs="Hiragino Sans GB"/>
          <w:b/>
          <w:color w:val="1F5E8C"/>
          <w:sz w:val="20"/>
        </w:rPr>
        <w:t>· 联合国：维护《联合国宪章》宗旨和原则；坚定维护以联合国为核心的国际体系和以国际法为基础的国际秩序</w:t>
      </w:r>
    </w:p>
    <w:p>
      <w:pPr>
        <w:spacing w:before="140" w:after="60"/>
      </w:pPr>
      <w:r>
        <w:rPr>
          <w:rFonts w:ascii="Hiragino Sans GB" w:hAnsi="Hiragino Sans GB" w:eastAsia="Hiragino Sans GB" w:cs="Hiragino Sans GB"/>
          <w:b/>
          <w:color w:val="1F5E8C"/>
          <w:sz w:val="22"/>
        </w:rPr>
        <w:t>5. 2026房山二模Q20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搭建平台、制定标准并推动互认，指向各国平等参与全球数据治理。</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结合材料，运用《当代国际政治与经济》知识，分析世界数据组织完善全球数据治理，服务全球数字经济发展的智慧。</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世界数据组织搭平台、定标准、推互认，让各国都能平等进场议规则，而非少数国家说了算；这种格局正顺应世界多极化与全球南方联合自强中的平等有序多极化趋势。</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世界数据组织顺应平等有序的世界多极化趋势，推动各方平等参与数据治理规则制定和标准互认。</w:t>
      </w:r>
    </w:p>
    <w:p>
      <w:pPr>
        <w:spacing w:before="40" w:after="80"/>
      </w:pPr>
      <w:r>
        <w:rPr>
          <w:rFonts w:ascii="Hiragino Sans GB" w:hAnsi="Hiragino Sans GB" w:eastAsia="Hiragino Sans GB" w:cs="Hiragino Sans GB"/>
          <w:b/>
          <w:color w:val="5F6B73"/>
          <w:sz w:val="21"/>
        </w:rPr>
        <w:t>【同题组】（本题8分）</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经济全球化：推动经济全球化朝着更加开放、包容、普惠、平衡、共赢方向发展；数据要素在全球范围内流动</w:t>
      </w:r>
    </w:p>
    <w:p>
      <w:pPr>
        <w:spacing w:after="60"/>
        <w:ind w:left="200" w:firstLine="0"/>
      </w:pPr>
      <w:r>
        <w:rPr>
          <w:rFonts w:ascii="Hiragino Sans GB" w:hAnsi="Hiragino Sans GB" w:eastAsia="Hiragino Sans GB" w:cs="Hiragino Sans GB"/>
          <w:b/>
          <w:color w:val="1F5E8C"/>
          <w:sz w:val="20"/>
        </w:rPr>
        <w:t>· 政治多极化：共商共建共享的全球治理观；世界多极化与全球南方联合自强</w:t>
      </w:r>
    </w:p>
    <w:p>
      <w:pPr>
        <w:spacing w:after="60"/>
        <w:ind w:left="200" w:firstLine="0"/>
      </w:pPr>
      <w:r>
        <w:rPr>
          <w:rFonts w:ascii="Hiragino Sans GB" w:hAnsi="Hiragino Sans GB" w:eastAsia="Hiragino Sans GB" w:cs="Hiragino Sans GB"/>
          <w:b/>
          <w:color w:val="1F5E8C"/>
          <w:sz w:val="20"/>
        </w:rPr>
        <w:t>· 中国：坚持正确义利观</w:t>
      </w:r>
    </w:p>
    <w:p>
      <w:pPr/>
    </w:p>
    <w:p>
      <w:pPr/>
    </w:p>
    <w:p w14:paraId="408E2C02">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核心答题点：国际组织</w:t>
      </w:r>
    </w:p>
    <w:p w14:paraId="050F3081">
      <w:pPr>
        <w:spacing w:before="140" w:after="60"/>
      </w:pPr>
      <w:r>
        <w:rPr>
          <w:rFonts w:ascii="Hiragino Sans GB" w:hAnsi="Hiragino Sans GB" w:eastAsia="Hiragino Sans GB" w:cs="Hiragino Sans GB"/>
          <w:b/>
          <w:color w:val="1F5E8C"/>
          <w:sz w:val="22"/>
        </w:rPr>
        <w:t>1. 2024海淀二模Q18(1)</w:t>
      </w:r>
    </w:p>
    <w:p w14:paraId="74CB337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时政述评可以选择“多极化世界中的民主与全球治理”，资料包列举金砖国家、二十国集团、上海合作组织等机制作用增强，说明国际组织和合作机制是全球治理民主化的重要平台。</w:t>
      </w:r>
    </w:p>
    <w:p w14:paraId="2E350F1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任选一个议题，参考资料包中的内容，运用《当代国际政治与经济》知识，围绕所选的议题写一篇时政述评。（8分）要求：观点明确；知识运用准确；论述合乎逻辑，条理清晰。</w:t>
      </w:r>
    </w:p>
    <w:p w14:paraId="730E5F5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资料包把金砖国家、二十国集团、上海合作组织这一组合作机制放在一起，并强调它们的作用在增强；这组机制都跨越南北、超越阵营，是回答"民主"议题最贴合的平台。时政述评要"观点明确"，选"多极化世界中的民主与全球治理"议题时必须给出实现民主化的依托，不能只停留在愿景层。先把金砖国家、二十国集团、上海合作组织列为机制平台并强调作用增强，再把这些平台接为全球南方表达诉求和参与全球治理的入口，最后指向推动全球治理民主化的实际路径。</w:t>
      </w:r>
    </w:p>
    <w:p w14:paraId="3765008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金砖国家、二十国集团、上海合作组织等国际组织和合作机制作用增强，为全球南方国家在国际舞台发挥更大作用、发出全球治理声音提供重要平台。</w:t>
      </w:r>
    </w:p>
    <w:p w14:paraId="0ACE9AA8">
      <w:pPr>
        <w:spacing w:before="40" w:after="80"/>
      </w:pPr>
      <w:r>
        <w:rPr>
          <w:rFonts w:ascii="Hiragino Sans GB" w:hAnsi="Hiragino Sans GB" w:eastAsia="Hiragino Sans GB" w:cs="Hiragino Sans GB"/>
          <w:b/>
          <w:color w:val="5F6B73"/>
          <w:sz w:val="21"/>
        </w:rPr>
        <w:t>【同题组】 （本题8分）</w:t>
      </w:r>
    </w:p>
    <w:p w14:paraId="6BA867DE">
      <w:pPr>
        <w:spacing w:after="60"/>
        <w:ind w:left="200" w:firstLine="0"/>
      </w:pPr>
      <w:r>
        <w:rPr>
          <w:rFonts w:ascii="Hiragino Sans GB" w:hAnsi="Hiragino Sans GB" w:eastAsia="Hiragino Sans GB" w:cs="Hiragino Sans GB"/>
          <w:b/>
          <w:color w:val="1F5E8C"/>
          <w:sz w:val="20"/>
        </w:rPr>
        <w:t>· 时代背景：和平与发展仍是时代主题</w:t>
      </w:r>
    </w:p>
    <w:p w14:paraId="39FE246B">
      <w:pPr>
        <w:spacing w:after="60"/>
        <w:ind w:left="200" w:firstLine="0"/>
      </w:pPr>
      <w:r>
        <w:rPr>
          <w:rFonts w:ascii="Hiragino Sans GB" w:hAnsi="Hiragino Sans GB" w:eastAsia="Hiragino Sans GB" w:cs="Hiragino Sans GB"/>
          <w:b/>
          <w:color w:val="1F5E8C"/>
          <w:sz w:val="20"/>
        </w:rPr>
        <w:t>· 政治多极化：推动构建人类命运共同体；国际组织；世界多极化是当今国际形势的突出特点</w:t>
      </w:r>
    </w:p>
    <w:p w14:paraId="541D079C">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核心答题点：世界多极化是当今国际形势的突出特点</w:t>
      </w:r>
    </w:p>
    <w:p w14:paraId="2712E5CE">
      <w:pPr>
        <w:spacing w:before="140" w:after="60"/>
      </w:pPr>
      <w:r>
        <w:rPr>
          <w:rFonts w:ascii="Hiragino Sans GB" w:hAnsi="Hiragino Sans GB" w:eastAsia="Hiragino Sans GB" w:cs="Hiragino Sans GB"/>
          <w:b/>
          <w:color w:val="1F5E8C"/>
          <w:sz w:val="22"/>
        </w:rPr>
        <w:t>1. 2025延庆一模Q20(2)（世界多极化）</w:t>
      </w:r>
    </w:p>
    <w:p w14:paraId="02E933C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设问问中国维护全球产供链韧性为何成立。要回答国际格局层面的中国立场，必须用"世界多极化是当今国际形势突出特点"作为格局判断——以此说明"脱钩断链"逆潮流，中国愿与各国合作。</w:t>
      </w:r>
    </w:p>
    <w:p w14:paraId="4EC17DB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假如你是外交部发言人，请结合材料二，运用《当代国际政治与经济》知识，对上述提问做出回应。</w:t>
      </w:r>
    </w:p>
    <w:p w14:paraId="25D0A5F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脱钩断链"与近70国企业齐聚链博会作正反对照；这种反差不能只用经济利益来解释，背后是国际格局已从单极走向多极，单一国家无法切断全球分工。阐释中国的政策主张要先给出格局层判断，否则"维护产供链合作"看上去只是利益陈述；必须用国际形势的突出特点说明合作才是符合潮流的方向。先把世界多极化是当今国际形势的突出特点作为格局判断，再把"脱钩断链"指认为逆潮流而动，最后指向中国愿与各国深化产供链合作，把全球供应链打造为多极化时代的"世界共赢链"。</w:t>
      </w:r>
    </w:p>
    <w:p w14:paraId="21E3550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世界多极化是当今国际形势的突出特点，"脱钩断链"逆潮流而动，中国愿与各国深化产供链合作，把全球供应链打造为多极化时代的"世界共赢链"。</w:t>
      </w:r>
    </w:p>
    <w:p w14:paraId="7E7133DF">
      <w:pPr>
        <w:spacing w:before="40" w:after="80"/>
      </w:pPr>
      <w:r>
        <w:rPr>
          <w:rFonts w:ascii="Hiragino Sans GB" w:hAnsi="Hiragino Sans GB" w:eastAsia="Hiragino Sans GB" w:cs="Hiragino Sans GB"/>
          <w:b/>
          <w:color w:val="5F6B73"/>
          <w:sz w:val="21"/>
        </w:rPr>
        <w:t>【同题组】</w:t>
      </w:r>
    </w:p>
    <w:p w14:paraId="6BC1B4A8">
      <w:pPr>
        <w:spacing w:after="60"/>
        <w:ind w:left="200" w:firstLine="0"/>
      </w:pPr>
      <w:r>
        <w:rPr>
          <w:rFonts w:ascii="Hiragino Sans GB" w:hAnsi="Hiragino Sans GB" w:eastAsia="Hiragino Sans GB" w:cs="Hiragino Sans GB"/>
          <w:b/>
          <w:color w:val="1F5E8C"/>
          <w:sz w:val="20"/>
        </w:rPr>
        <w:t>· 时代背景：和平与发展仍是时代主题</w:t>
      </w:r>
    </w:p>
    <w:p w14:paraId="372EEAFB">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65CCD382">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经济全球化：推动经济全球化朝着更加开放、包容、普惠、平衡、共赢方向发展；维护全球产业链供应链稳定畅通</w:t>
      </w:r>
    </w:p>
    <w:p w14:paraId="67AB8EFF">
      <w:pPr>
        <w:spacing w:after="60"/>
        <w:ind w:left="200" w:firstLine="0"/>
      </w:pPr>
      <w:r>
        <w:rPr>
          <w:rFonts w:ascii="Hiragino Sans GB" w:hAnsi="Hiragino Sans GB" w:eastAsia="Hiragino Sans GB" w:cs="Hiragino Sans GB"/>
          <w:b/>
          <w:color w:val="1F5E8C"/>
          <w:sz w:val="20"/>
        </w:rPr>
        <w:t>· 政治多极化：推动构建人类命运共同体；践行真正的多边主义；推动国际关系民主化；世界多极化是当今国际形势的突出特点</w:t>
      </w:r>
    </w:p>
    <w:p w14:paraId="0D4C2932">
      <w:pPr>
        <w:spacing w:after="60"/>
        <w:ind w:left="200" w:firstLine="0"/>
      </w:pPr>
      <w:r>
        <w:rPr>
          <w:rFonts w:ascii="Hiragino Sans GB" w:hAnsi="Hiragino Sans GB" w:eastAsia="Hiragino Sans GB" w:cs="Hiragino Sans GB"/>
          <w:b/>
          <w:color w:val="1F5E8C"/>
          <w:sz w:val="20"/>
        </w:rPr>
        <w:t>· 中国：中国推动构建人类命运共同体；展现大国责任担当</w:t>
      </w:r>
    </w:p>
    <w:p w14:paraId="1DD866F8">
      <w:pPr>
        <w:spacing w:before="140" w:after="60"/>
      </w:pPr>
      <w:r>
        <w:rPr>
          <w:rFonts w:ascii="Hiragino Sans GB" w:hAnsi="Hiragino Sans GB" w:eastAsia="Hiragino Sans GB" w:cs="Hiragino Sans GB"/>
          <w:b/>
          <w:color w:val="1F5E8C"/>
          <w:sz w:val="22"/>
        </w:rPr>
        <w:t>2. 2024西城二模Q17</w:t>
      </w:r>
    </w:p>
    <w:p w14:paraId="0044C1C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题目把我国发展新质生产力放在“新一轮科技革命在全球范围内风起云涌”的背景下，要求分析我国作为世界上最大的发展中国家如何在科技革命和产业变革中提升综合国力与国际竞争力。</w:t>
      </w:r>
    </w:p>
    <w:p w14:paraId="5D5FB2C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新一轮科技革命在全球范围内风起云涌。结合材料，综合运用所学，谈谈在当今时代，我国作为世界上最大的发展中国家应当扮演的角色。</w:t>
      </w:r>
    </w:p>
    <w:p w14:paraId="15B214E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题干指向我国最大发展中国家的定位，科技革命在重塑国际力量格局；世界多极化是当今国际形势突出特点，故角色之一即推动多极化、增发展中国家话语权。</w:t>
      </w:r>
    </w:p>
    <w:p w14:paraId="33B063B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世界多极化是当今国际形势的突出特点，我国作为最大发展中国家应推动世界多极化，增强发展中国家在国际事务中的话语权。</w:t>
      </w:r>
    </w:p>
    <w:p w14:paraId="22C6A268">
      <w:pPr>
        <w:spacing w:before="40" w:after="80"/>
      </w:pPr>
      <w:r>
        <w:rPr>
          <w:rFonts w:ascii="Hiragino Sans GB" w:hAnsi="Hiragino Sans GB" w:eastAsia="Hiragino Sans GB" w:cs="Hiragino Sans GB"/>
          <w:b/>
          <w:color w:val="5F6B73"/>
          <w:sz w:val="21"/>
        </w:rPr>
        <w:t>【同题组】</w:t>
      </w:r>
    </w:p>
    <w:p w14:paraId="2C52CE63">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理论：当前国际竞争的实质是以经济和科技实力为基础的综合国力较量；科教兴国战略与人才强国战略（人才与国际竞争力）；维护国家利益是主权国家对外活动的出发点和落脚点</w:t>
      </w:r>
    </w:p>
    <w:p w14:paraId="092D8418">
      <w:pPr>
        <w:spacing w:after="60"/>
        <w:ind w:left="200" w:firstLine="0"/>
      </w:pPr>
      <w:r>
        <w:rPr>
          <w:rFonts w:ascii="Hiragino Sans GB" w:hAnsi="Hiragino Sans GB" w:eastAsia="Hiragino Sans GB" w:cs="Hiragino Sans GB"/>
          <w:b/>
          <w:color w:val="1F5E8C"/>
          <w:sz w:val="20"/>
        </w:rPr>
        <w:t>· 经济全球化：顺应经济全球化趋势，主动融入并推动深化</w:t>
      </w:r>
    </w:p>
    <w:p w14:paraId="79DBA8FC">
      <w:pPr>
        <w:spacing w:after="60"/>
        <w:ind w:left="200" w:firstLine="0"/>
      </w:pPr>
      <w:r>
        <w:rPr>
          <w:rFonts w:ascii="Hiragino Sans GB" w:hAnsi="Hiragino Sans GB" w:eastAsia="Hiragino Sans GB" w:cs="Hiragino Sans GB"/>
          <w:b/>
          <w:color w:val="1F5E8C"/>
          <w:sz w:val="20"/>
        </w:rPr>
        <w:t>· 政治多极化：世界多极化是当今国际形势的突出特点</w:t>
      </w:r>
    </w:p>
    <w:p w14:paraId="1E7737BB">
      <w:pPr>
        <w:spacing w:after="60"/>
        <w:ind w:left="200" w:firstLine="0"/>
      </w:pPr>
      <w:r>
        <w:rPr>
          <w:rFonts w:ascii="Hiragino Sans GB" w:hAnsi="Hiragino Sans GB" w:eastAsia="Hiragino Sans GB" w:cs="Hiragino Sans GB"/>
          <w:b/>
          <w:color w:val="1F5E8C"/>
          <w:sz w:val="20"/>
        </w:rPr>
        <w:t>· 中国：贡献中国智慧、中国方案、中国力量</w:t>
      </w:r>
    </w:p>
    <w:p w14:paraId="72940458">
      <w:pPr>
        <w:spacing w:before="140" w:after="60"/>
      </w:pPr>
      <w:r>
        <w:rPr>
          <w:rFonts w:ascii="Hiragino Sans GB" w:hAnsi="Hiragino Sans GB" w:eastAsia="Hiragino Sans GB" w:cs="Hiragino Sans GB"/>
          <w:b/>
          <w:color w:val="1F5E8C"/>
          <w:sz w:val="22"/>
        </w:rPr>
        <w:t>3. 2025朝阳期末Q21</w:t>
      </w:r>
    </w:p>
    <w:p w14:paraId="2606F07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4D2DE40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342F52C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国际力量对比深刻调整、全球南方声势壮大，说明世界格局不再由少数国家单向主导，而是在多种力量共同作用中发展，因此可联想到世界多极化。</w:t>
      </w:r>
    </w:p>
    <w:p w14:paraId="1980905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世界多极化是当今国际形势的突出特点，我国顺应这一潮流开展大国外交，营造和平稳定的外部环境。</w:t>
      </w:r>
    </w:p>
    <w:p w14:paraId="413CD87B">
      <w:pPr>
        <w:spacing w:before="40" w:after="80"/>
      </w:pPr>
      <w:r>
        <w:rPr>
          <w:rFonts w:ascii="Hiragino Sans GB" w:hAnsi="Hiragino Sans GB" w:eastAsia="Hiragino Sans GB" w:cs="Hiragino Sans GB"/>
          <w:b/>
          <w:color w:val="5F6B73"/>
          <w:sz w:val="21"/>
        </w:rPr>
        <w:t>【同题组】</w:t>
      </w:r>
    </w:p>
    <w:p w14:paraId="2E6A252A">
      <w:pPr>
        <w:spacing w:after="60"/>
        <w:ind w:left="200" w:firstLine="0"/>
      </w:pPr>
      <w:r>
        <w:rPr>
          <w:rFonts w:ascii="Hiragino Sans GB" w:hAnsi="Hiragino Sans GB" w:eastAsia="Hiragino Sans GB" w:cs="Hiragino Sans GB"/>
          <w:b/>
          <w:color w:val="1F5E8C"/>
          <w:sz w:val="20"/>
        </w:rPr>
        <w:t>· 时代背景：和平与发展仍是时代主题</w:t>
      </w:r>
    </w:p>
    <w:p w14:paraId="7BFEA1D0">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7867982C">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09090603">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7AF44ADB">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5C5F437F">
      <w:pPr>
        <w:spacing w:before="140" w:after="60"/>
      </w:pPr>
      <w:r>
        <w:rPr>
          <w:rFonts w:ascii="Hiragino Sans GB" w:hAnsi="Hiragino Sans GB" w:eastAsia="Hiragino Sans GB" w:cs="Hiragino Sans GB"/>
          <w:b/>
          <w:color w:val="1F5E8C"/>
          <w:sz w:val="22"/>
        </w:rPr>
        <w:t>4. 2025东城二模Q20</w:t>
      </w:r>
    </w:p>
    <w:p w14:paraId="1CC6591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题面开头集中呈现全球经济复苏乏力、贸易保护主义、地区冲突、阵营对抗、脱钩断链、恐怖主义和气候变化等挑战，小论文首层必须先交代“同球共济”提出的时代背景。</w:t>
      </w:r>
    </w:p>
    <w:p w14:paraId="2A3B1481">
      <w:pPr>
        <w:spacing w:before="40" w:after="80"/>
      </w:pPr>
      <w:r>
        <w:rPr>
          <w:rFonts w:ascii="Hiragino Sans GB" w:hAnsi="Hiragino Sans GB" w:eastAsia="Hiragino Sans GB" w:cs="Hiragino Sans GB"/>
          <w:b/>
          <w:color w:val="546A7B"/>
          <w:sz w:val="21"/>
        </w:rPr>
        <w:t>【设问】 结合材料，运用《当代国际政治与经济》知识，写一篇小论文。要求：自拟题目、观点明确、逻辑清晰，200字左右。</w:t>
      </w:r>
    </w:p>
    <w:p w14:paraId="5F0D201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集中呈现经济复苏乏力、贸易保护主义、地区冲突、阵营对抗、脱钩断链、恐怖主义和气候变化等挑战，说明世界面临多重风险，少数国家单边主导难以解决共同问题。小论文论证“同球共济”时，可先说明世界多极化背景下国际局势变乱交织，再指出各国需要平等合作、共同应对。</w:t>
      </w:r>
    </w:p>
    <w:p w14:paraId="470E082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世界多极化是当今国际形势的突出特点，国际局势变乱交织、面临诸多问题挑战，呼唤各国同球共济。</w:t>
      </w:r>
    </w:p>
    <w:p w14:paraId="04B3BCDA">
      <w:pPr>
        <w:spacing w:before="40" w:after="80"/>
      </w:pPr>
      <w:r>
        <w:rPr>
          <w:rFonts w:ascii="Hiragino Sans GB" w:hAnsi="Hiragino Sans GB" w:eastAsia="Hiragino Sans GB" w:cs="Hiragino Sans GB"/>
          <w:b/>
          <w:color w:val="5F6B73"/>
          <w:sz w:val="21"/>
        </w:rPr>
        <w:t>【同题组】 （本题8分）</w:t>
      </w:r>
    </w:p>
    <w:p w14:paraId="3A43B2D6">
      <w:pPr>
        <w:spacing w:after="60"/>
        <w:ind w:left="200" w:firstLine="0"/>
      </w:pPr>
      <w:r>
        <w:rPr>
          <w:rFonts w:ascii="Hiragino Sans GB" w:hAnsi="Hiragino Sans GB" w:eastAsia="Hiragino Sans GB" w:cs="Hiragino Sans GB"/>
          <w:b/>
          <w:color w:val="1F5E8C"/>
          <w:sz w:val="20"/>
        </w:rPr>
        <w:t>· 时代背景：和平与发展仍是时代主题；百年变局与外部风险挑战</w:t>
      </w:r>
    </w:p>
    <w:p w14:paraId="01DA802C">
      <w:pPr>
        <w:spacing w:after="60"/>
        <w:ind w:left="200" w:firstLine="0"/>
      </w:pPr>
      <w:r>
        <w:rPr>
          <w:rFonts w:ascii="Hiragino Sans GB" w:hAnsi="Hiragino Sans GB" w:eastAsia="Hiragino Sans GB" w:cs="Hiragino Sans GB"/>
          <w:b/>
          <w:color w:val="1F5E8C"/>
          <w:sz w:val="20"/>
        </w:rPr>
        <w:t>· 理论：国家间共同利益是国家合作的基础</w:t>
      </w:r>
    </w:p>
    <w:p w14:paraId="69B616A3">
      <w:pPr>
        <w:spacing w:after="60"/>
        <w:ind w:left="200" w:firstLine="0"/>
      </w:pPr>
      <w:r>
        <w:rPr>
          <w:rFonts w:ascii="Hiragino Sans GB" w:hAnsi="Hiragino Sans GB" w:eastAsia="Hiragino Sans GB" w:cs="Hiragino Sans GB"/>
          <w:b/>
          <w:color w:val="1F5E8C"/>
          <w:sz w:val="20"/>
        </w:rPr>
        <w:t>· 政治多极化：推动构建人类命运共同体；推动国际关系民主化、和平解决国际争端；世界多极化是当今国际形势的突出特点</w:t>
      </w:r>
    </w:p>
    <w:p w14:paraId="3326DD96">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w:t>
      </w:r>
    </w:p>
    <w:p w14:paraId="217C4300">
      <w:pPr>
        <w:spacing w:before="140" w:after="60"/>
      </w:pPr>
      <w:r>
        <w:rPr>
          <w:rFonts w:ascii="Hiragino Sans GB" w:hAnsi="Hiragino Sans GB" w:eastAsia="Hiragino Sans GB" w:cs="Hiragino Sans GB"/>
          <w:b/>
          <w:color w:val="1F5E8C"/>
          <w:sz w:val="22"/>
        </w:rPr>
        <w:t>5. 2024海淀二模Q18(1)多极化世界中的民主与全球治理</w:t>
      </w:r>
    </w:p>
    <w:p w14:paraId="7E9D389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资料包同时呈现全球南方崛起、人工智能与大数据带来的两极分化和全球治理代表性不足；要把这些现象解释为"全球治理民主化"的现实条件，必须先回到"和平与发展仍是时代主题"——只有时代主题没变，全球治理改革才能在和平合作的框架内推进，而不是走向阵营对抗。</w:t>
      </w:r>
    </w:p>
    <w:p w14:paraId="2D6BE06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任选一个议题，参考资料包中的内容，运用《当代国际政治与经济》知识，围绕所选的议题写一篇时政述评。（8分）要求：观点明确；知识运用准确；论述合乎逻辑，条理清晰。</w:t>
      </w:r>
    </w:p>
    <w:p w14:paraId="4AA460B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资料包讲全球南方崛起、全球治理代表性不足，说明国际力量对比变化，正是世界多极化推动治理变革的具体线索。</w:t>
      </w:r>
    </w:p>
    <w:p w14:paraId="04DA16C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世界多极化是当今国际形势的突出特点，新兴市场和发展中国家群体性崛起，推动国际格局深刻演变。</w:t>
      </w:r>
    </w:p>
    <w:p w14:paraId="77045A88">
      <w:pPr>
        <w:spacing w:before="40" w:after="80"/>
      </w:pPr>
      <w:r>
        <w:rPr>
          <w:rFonts w:ascii="Hiragino Sans GB" w:hAnsi="Hiragino Sans GB" w:eastAsia="Hiragino Sans GB" w:cs="Hiragino Sans GB"/>
          <w:b/>
          <w:color w:val="5F6B73"/>
          <w:sz w:val="21"/>
        </w:rPr>
        <w:t>【同题组】 （本题8分）</w:t>
      </w:r>
    </w:p>
    <w:p w14:paraId="652DFEDB">
      <w:pPr>
        <w:spacing w:after="60"/>
        <w:ind w:left="200" w:firstLine="0"/>
      </w:pPr>
      <w:r>
        <w:rPr>
          <w:rFonts w:ascii="Hiragino Sans GB" w:hAnsi="Hiragino Sans GB" w:eastAsia="Hiragino Sans GB" w:cs="Hiragino Sans GB"/>
          <w:b/>
          <w:color w:val="1F5E8C"/>
          <w:sz w:val="20"/>
        </w:rPr>
        <w:t>· 时代背景：和平与发展仍是时代主题</w:t>
      </w:r>
    </w:p>
    <w:p w14:paraId="7CEA129F">
      <w:pPr>
        <w:spacing w:after="60"/>
        <w:ind w:left="200" w:firstLine="0"/>
      </w:pPr>
      <w:r>
        <w:rPr>
          <w:rFonts w:ascii="Hiragino Sans GB" w:hAnsi="Hiragino Sans GB" w:eastAsia="Hiragino Sans GB" w:cs="Hiragino Sans GB"/>
          <w:b/>
          <w:color w:val="1F5E8C"/>
          <w:sz w:val="20"/>
        </w:rPr>
        <w:t>· 政治多极化：推动构建人类命运共同体；国际组织；世界多极化是当今国际形势的突出特点</w:t>
      </w:r>
    </w:p>
    <w:p w14:paraId="321CB31D">
      <w:pPr>
        <w:spacing w:before="140" w:after="60"/>
      </w:pPr>
      <w:r>
        <w:rPr>
          <w:rFonts w:ascii="Hiragino Sans GB" w:hAnsi="Hiragino Sans GB" w:eastAsia="Hiragino Sans GB" w:cs="Hiragino Sans GB"/>
          <w:b/>
          <w:color w:val="1F5E8C"/>
          <w:sz w:val="22"/>
        </w:rPr>
        <w:t>6. 2025海淀期中Q21(2)</w:t>
      </w:r>
    </w:p>
    <w:p w14:paraId="2D2D3A8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设问分析外交的“变”，题面把新中国外交放在不同历史阶段和国际格局演进中，说明外交内容和任务的调整与外部时代背景变化相联系。</w:t>
      </w:r>
    </w:p>
    <w:p w14:paraId="2D30CF6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结合材料，运用《当代国际政治与经济》知识，分析新中国外交的“变”与“不变”。</w:t>
      </w:r>
    </w:p>
    <w:p w14:paraId="2D1F4CC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本题让分析外交的“变”，材料按不同历史阶段呈现中国外交重点调整；其中“变”不是外交原则变化，而是国际力量格局、国际合作方式和时代主题变化下的任务调整。看到政治多极化与经济全球化深入发展，就应把外交的阶段性调整放在世界多极化背景中说明：国际力量对比和国际格局变化，推动中国外交与时俱进。</w:t>
      </w:r>
    </w:p>
    <w:p w14:paraId="570D9EA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新中国外交之“变”在于：政治多极化、经济全球化深入发展，和平与发展成为时代主题，外交据此因时而变、与时俱进。</w:t>
      </w:r>
    </w:p>
    <w:p w14:paraId="17075FB4">
      <w:pPr>
        <w:spacing w:before="40" w:after="80"/>
      </w:pPr>
      <w:r>
        <w:rPr>
          <w:rFonts w:ascii="Hiragino Sans GB" w:hAnsi="Hiragino Sans GB" w:eastAsia="Hiragino Sans GB" w:cs="Hiragino Sans GB"/>
          <w:b/>
          <w:color w:val="5F6B73"/>
          <w:sz w:val="21"/>
        </w:rPr>
        <w:t>【同题组】</w:t>
      </w:r>
    </w:p>
    <w:p w14:paraId="7F9BDF0D">
      <w:pPr>
        <w:spacing w:after="60"/>
        <w:ind w:left="200" w:firstLine="0"/>
      </w:pPr>
      <w:r>
        <w:rPr>
          <w:rFonts w:ascii="Hiragino Sans GB" w:hAnsi="Hiragino Sans GB" w:eastAsia="Hiragino Sans GB" w:cs="Hiragino Sans GB"/>
          <w:b/>
          <w:color w:val="1F5E8C"/>
          <w:sz w:val="20"/>
        </w:rPr>
        <w:t>· 时代背景：和平与发展仍是时代主题</w:t>
      </w:r>
    </w:p>
    <w:p w14:paraId="7E607A2B">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6B94E97F">
      <w:pPr>
        <w:spacing w:after="60"/>
        <w:ind w:left="200" w:firstLine="0"/>
      </w:pPr>
      <w:r>
        <w:rPr>
          <w:rFonts w:ascii="Hiragino Sans GB" w:hAnsi="Hiragino Sans GB" w:eastAsia="Hiragino Sans GB" w:cs="Hiragino Sans GB"/>
          <w:b/>
          <w:color w:val="1F5E8C"/>
          <w:sz w:val="20"/>
        </w:rPr>
        <w:t>· 政治多极化：世界多极化是当今国际形势的突出特点</w:t>
      </w:r>
    </w:p>
    <w:p w14:paraId="1E7737BB">
      <w:pPr>
        <w:spacing w:after="60"/>
        <w:ind w:left="200" w:firstLine="0"/>
      </w:pPr>
      <w:r>
        <w:rPr>
          <w:rFonts w:ascii="Hiragino Sans GB" w:hAnsi="Hiragino Sans GB" w:eastAsia="Hiragino Sans GB" w:cs="Hiragino Sans GB"/>
          <w:b/>
          <w:color w:val="1F5E8C"/>
          <w:sz w:val="20"/>
        </w:rPr>
        <w:t>· 中国：新中国外交始终服务国家性质并坚持党对外交统一集中领导；中国坚持独立自主的和平外交政策；和平共处五项原则是我国对外关系基本准则；中国综合国力、国际地位和话语权提升；习近平外交思想指导中国特色大国外交（外交为民、服务中国式现代化）</w:t>
      </w:r>
    </w:p>
    <w:p w14:paraId="1FEF1D05">
      <w:pPr>
        <w:spacing w:before="140" w:after="60"/>
      </w:pPr>
      <w:r>
        <w:rPr>
          <w:rFonts w:ascii="Hiragino Sans GB" w:hAnsi="Hiragino Sans GB" w:eastAsia="Hiragino Sans GB" w:cs="Hiragino Sans GB"/>
          <w:b/>
          <w:color w:val="1F5E8C"/>
          <w:sz w:val="22"/>
        </w:rPr>
        <w:t>7. 2026朝阳期末Q20</w:t>
      </w:r>
    </w:p>
    <w:p w14:paraId="686DB63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16D4AF2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结合材料，运用《当代国际政治与经济》知识，分析中国特色大国外交为什么要更有作为。</w:t>
      </w:r>
    </w:p>
    <w:p w14:paraId="53DFEC0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材料说支持金砖做大做强、在多极化进程中提升发展中国家代表性话语权，中国主动作为顺应的正是多极化大势。</w:t>
      </w:r>
    </w:p>
    <w:p w14:paraId="19B7B2C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世界多极化是当今国际形势的突出特点，中国更有作为顺应多极化大势，提升发展中国家的代表性和话语权。</w:t>
      </w:r>
    </w:p>
    <w:p w14:paraId="7C9CBFF5">
      <w:pPr>
        <w:spacing w:before="40" w:after="80"/>
      </w:pPr>
      <w:r>
        <w:rPr>
          <w:rFonts w:ascii="Hiragino Sans GB" w:hAnsi="Hiragino Sans GB" w:eastAsia="Hiragino Sans GB" w:cs="Hiragino Sans GB"/>
          <w:b/>
          <w:color w:val="5F6B73"/>
          <w:sz w:val="21"/>
        </w:rPr>
        <w:t>【同题组】 （本题8分）</w:t>
      </w:r>
    </w:p>
    <w:p w14:paraId="0B4765B0">
      <w:pPr>
        <w:spacing w:after="60"/>
        <w:ind w:left="200" w:firstLine="0"/>
      </w:pPr>
      <w:r>
        <w:rPr>
          <w:rFonts w:ascii="Hiragino Sans GB" w:hAnsi="Hiragino Sans GB" w:eastAsia="Hiragino Sans GB" w:cs="Hiragino Sans GB"/>
          <w:b/>
          <w:color w:val="1F5E8C"/>
          <w:sz w:val="20"/>
        </w:rPr>
        <w:t>· 时代背景：和平与发展仍是时代主题</w:t>
      </w:r>
    </w:p>
    <w:p w14:paraId="284F271E">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17EA7818">
      <w:pPr>
        <w:spacing w:after="60"/>
        <w:ind w:left="200" w:firstLine="0"/>
      </w:pPr>
      <w:r>
        <w:rPr>
          <w:rFonts w:ascii="Hiragino Sans GB" w:hAnsi="Hiragino Sans GB" w:eastAsia="Hiragino Sans GB" w:cs="Hiragino Sans GB"/>
          <w:b/>
          <w:color w:val="1F5E8C"/>
          <w:sz w:val="20"/>
        </w:rPr>
        <w:t>· 经济全球化：共享经济全球化成果，促进世界经济共同繁荣；建设开放型世界经济，扩大开放合作；顺应经济全球化趋势，反对贸易保护主义</w:t>
      </w:r>
    </w:p>
    <w:p w14:paraId="35C4E3BC">
      <w:pPr>
        <w:spacing w:after="60"/>
        <w:ind w:left="200" w:firstLine="0"/>
      </w:pPr>
      <w:r>
        <w:rPr>
          <w:rFonts w:ascii="Hiragino Sans GB" w:hAnsi="Hiragino Sans GB" w:eastAsia="Hiragino Sans GB" w:cs="Hiragino Sans GB"/>
          <w:b/>
          <w:color w:val="1F5E8C"/>
          <w:sz w:val="20"/>
        </w:rPr>
        <w:t>· 政治多极化：推动国际秩序和全球治理体系更加公正合理；推动构建人类命运共同体；世界多极化与全球南方联合自强；世界多极化是当今国际形势的突出特点</w:t>
      </w:r>
    </w:p>
    <w:p w14:paraId="4140D965">
      <w:pPr>
        <w:spacing w:after="60"/>
        <w:ind w:left="200" w:firstLine="0"/>
      </w:pPr>
      <w:r>
        <w:rPr>
          <w:rFonts w:ascii="Hiragino Sans GB" w:hAnsi="Hiragino Sans GB" w:eastAsia="Hiragino Sans GB" w:cs="Hiragino Sans GB"/>
          <w:b/>
          <w:color w:val="1F5E8C"/>
          <w:sz w:val="20"/>
        </w:rPr>
        <w:t>· 中国：中国推动构建人类命运共同体；习近平外交思想指导中国特色大国外交（外交为民、服务中国式现代化）</w:t>
      </w:r>
    </w:p>
    <w:p w14:paraId="66EC7B05">
      <w:pPr>
        <w:pStyle w:val="4"/>
      </w:pPr>
      <w:r>
        <w:rPr>
          <w:rFonts w:ascii="Hiragino Sans GB" w:hAnsi="Hiragino Sans GB" w:eastAsia="Hiragino Sans GB" w:cs="Hiragino Sans GB"/>
          <w:b/>
          <w:color w:val="2F6F9F"/>
          <w:sz w:val="28"/>
        </w:rPr>
        <w:t>国际秩序与国际法治</w:t>
      </w:r>
    </w:p>
    <w:p w14:paraId="0E8AA8A8">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核心答题点：坚持主权平等与安全保障</w:t>
      </w:r>
    </w:p>
    <w:p w14:paraId="0C27C801">
      <w:pPr>
        <w:spacing w:before="140" w:after="60"/>
      </w:pPr>
      <w:r>
        <w:rPr>
          <w:rFonts w:ascii="Hiragino Sans GB" w:hAnsi="Hiragino Sans GB" w:eastAsia="Hiragino Sans GB" w:cs="Hiragino Sans GB"/>
          <w:b/>
          <w:color w:val="1F5E8C"/>
          <w:sz w:val="22"/>
        </w:rPr>
        <w:t>1. 2026西城二模Q19(2)</w:t>
      </w:r>
    </w:p>
    <w:p w14:paraId="6441421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数据价值释放需要规则协调，也需要尊重各国数据治理权利并防范数据安全风险。</w:t>
      </w:r>
    </w:p>
    <w:p w14:paraId="46E3E35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结合材料，运用《当代国际政治与经济》知识，为释放数据价值、繁荣数字经济提2条建议，并说明理由。</w:t>
      </w:r>
    </w:p>
    <w:p w14:paraId="23CEA8B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数据治理权利"和"数据安全风险"放在数据流动的两端；释放数据价值如果绕开任一端都会引发争端，指向建议必须同时回答归属和风险两个问题。提"建议"要给出可被各国普遍接受的规则取向，不是单写技术手段；必须把数据治理放回"主权 + 安全"的双底线之上。先把数据治理权利明确归到各国主权，再把数据安全列为流动必须守住的底线，最后指向在保障安全前提下促进数据合理流动，让数据价值真正惠及数字经济发展。</w:t>
      </w:r>
    </w:p>
    <w:p w14:paraId="7437717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各国应坚持主权平等，尊重各国数据治理权利，在保障数据安全的前提下促进数据合理流动。</w:t>
      </w:r>
    </w:p>
    <w:p w14:paraId="4761F5AF">
      <w:pPr>
        <w:spacing w:before="40" w:after="80"/>
      </w:pPr>
      <w:r>
        <w:rPr>
          <w:rFonts w:ascii="Hiragino Sans GB" w:hAnsi="Hiragino Sans GB" w:eastAsia="Hiragino Sans GB" w:cs="Hiragino Sans GB"/>
          <w:b/>
          <w:color w:val="5F6B73"/>
          <w:sz w:val="21"/>
        </w:rPr>
        <w:t>【同题组】 （本题4分）</w:t>
      </w:r>
    </w:p>
    <w:p w14:paraId="1CA0DF2B">
      <w:pPr>
        <w:spacing w:after="60"/>
        <w:ind w:left="200" w:firstLine="0"/>
      </w:pPr>
      <w:r>
        <w:rPr>
          <w:rFonts w:ascii="Hiragino Sans GB" w:hAnsi="Hiragino Sans GB" w:eastAsia="Hiragino Sans GB" w:cs="Hiragino Sans GB"/>
          <w:b/>
          <w:color w:val="1F5E8C"/>
          <w:sz w:val="20"/>
        </w:rPr>
        <w:t>· 经济全球化：坚持开放合作和包容普惠</w:t>
      </w:r>
    </w:p>
    <w:p w14:paraId="234CE05C">
      <w:pPr>
        <w:spacing w:after="60"/>
        <w:ind w:left="200" w:firstLine="0"/>
      </w:pPr>
      <w:r>
        <w:rPr>
          <w:rFonts w:ascii="Hiragino Sans GB" w:hAnsi="Hiragino Sans GB" w:eastAsia="Hiragino Sans GB" w:cs="Hiragino Sans GB"/>
          <w:b/>
          <w:color w:val="1F5E8C"/>
          <w:sz w:val="20"/>
        </w:rPr>
        <w:t>· 政治多极化：推动国际秩序和全球治理体系更加公正合理；坚持主权平等与安全保障</w:t>
      </w:r>
    </w:p>
    <w:p w14:paraId="4DA069FB">
      <w:pPr>
        <w:spacing w:before="140" w:after="60"/>
      </w:pPr>
      <w:r>
        <w:rPr>
          <w:rFonts w:ascii="Hiragino Sans GB" w:hAnsi="Hiragino Sans GB" w:eastAsia="Hiragino Sans GB" w:cs="Hiragino Sans GB"/>
          <w:b/>
          <w:color w:val="1F5E8C"/>
          <w:sz w:val="22"/>
        </w:rPr>
        <w:t>2. 2026丰台期末细则复练Q20</w:t>
      </w:r>
    </w:p>
    <w:p w14:paraId="03F903C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中拉“发展工程”强调产业链供应链稳定畅通，设问问“五大工程”如何扩大中拉利益汇合点。</w:t>
      </w:r>
    </w:p>
    <w:p w14:paraId="4BA584E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结合材料，运用《当代国际政治与经济》知识，阐释“五大工程”如何扩大中拉利益汇合点。</w:t>
      </w:r>
    </w:p>
    <w:p w14:paraId="5F2A71C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团结工程护以联合国为核心的国际体系，和平工程落实全球安全倡议、合力反恐禁毒，谈的都是安全底盘，对应“坚持主权平等与安全保障”。</w:t>
      </w:r>
    </w:p>
    <w:p w14:paraId="13C2F01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团结工程坚定维护以联合国为核心的国际体系,和平工程落实全球安全倡议,坚持主权平等与共同安全,扩大中拉安全利益汇合点。</w:t>
      </w:r>
    </w:p>
    <w:p w14:paraId="18147615">
      <w:pPr>
        <w:spacing w:before="40" w:after="80"/>
      </w:pPr>
      <w:r>
        <w:rPr>
          <w:rFonts w:ascii="Hiragino Sans GB" w:hAnsi="Hiragino Sans GB" w:eastAsia="Hiragino Sans GB" w:cs="Hiragino Sans GB"/>
          <w:b/>
          <w:color w:val="5F6B73"/>
          <w:sz w:val="21"/>
        </w:rPr>
        <w:t>【同题组】 （本题8分）</w:t>
      </w:r>
    </w:p>
    <w:p w14:paraId="7381A134">
      <w:pPr>
        <w:spacing w:after="60"/>
        <w:ind w:left="200" w:firstLine="0"/>
      </w:pPr>
      <w:r>
        <w:rPr>
          <w:rFonts w:ascii="Hiragino Sans GB" w:hAnsi="Hiragino Sans GB" w:eastAsia="Hiragino Sans GB" w:cs="Hiragino Sans GB"/>
          <w:b/>
          <w:color w:val="1F5E8C"/>
          <w:sz w:val="20"/>
        </w:rPr>
        <w:t>· 经济全球化：维护全球产业链供应链稳定畅通，服务共同现代化；维护多边贸易体制；维护开放合作的国际经济环境</w:t>
      </w:r>
    </w:p>
    <w:p w14:paraId="292828A1">
      <w:pPr>
        <w:spacing w:after="60"/>
        <w:ind w:left="200" w:firstLine="0"/>
      </w:pPr>
      <w:r>
        <w:rPr>
          <w:rFonts w:ascii="Hiragino Sans GB" w:hAnsi="Hiragino Sans GB" w:eastAsia="Hiragino Sans GB" w:cs="Hiragino Sans GB"/>
          <w:b/>
          <w:color w:val="1F5E8C"/>
          <w:sz w:val="20"/>
        </w:rPr>
        <w:t>· 政治多极化：推动构建人类命运共同体；坚持主权平等与安全保障</w:t>
      </w:r>
    </w:p>
    <w:p w14:paraId="4B46CFE3">
      <w:pPr>
        <w:spacing w:after="60"/>
        <w:ind w:left="200" w:firstLine="0"/>
      </w:pPr>
      <w:r>
        <w:rPr>
          <w:rFonts w:ascii="Hiragino Sans GB" w:hAnsi="Hiragino Sans GB" w:eastAsia="Hiragino Sans GB" w:cs="Hiragino Sans GB"/>
          <w:b/>
          <w:color w:val="1F5E8C"/>
          <w:sz w:val="20"/>
        </w:rPr>
        <w:t>· 中国：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4FE70B47">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2486EBE9">
      <w:pPr>
        <w:pStyle w:val="4"/>
      </w:pPr>
      <w:r>
        <w:rPr>
          <w:rFonts w:ascii="Hiragino Sans GB" w:hAnsi="Hiragino Sans GB" w:eastAsia="Hiragino Sans GB" w:cs="Hiragino Sans GB"/>
          <w:b/>
          <w:color w:val="2F6F9F"/>
          <w:sz w:val="28"/>
        </w:rPr>
        <w:t>具体治理议题与文明互鉴</w:t>
      </w:r>
    </w:p>
    <w:p w14:paraId="7FB0EC6E">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核心答题点：坚持共同但有区别的责任，要求发达国家为完善全球气候治理承担更多责任</w:t>
      </w:r>
    </w:p>
    <w:p w14:paraId="6B3D2426">
      <w:pPr>
        <w:spacing w:before="140" w:after="60"/>
      </w:pPr>
      <w:r>
        <w:rPr>
          <w:rFonts w:ascii="Hiragino Sans GB" w:hAnsi="Hiragino Sans GB" w:eastAsia="Hiragino Sans GB" w:cs="Hiragino Sans GB"/>
          <w:b/>
          <w:color w:val="1F5E8C"/>
          <w:sz w:val="22"/>
        </w:rPr>
        <w:t>1. 2024朝阳二模Q20</w:t>
      </w:r>
    </w:p>
    <w:p w14:paraId="2535F96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题面强调全球过量碳排放主要来自发达国家，且《联合国气候变化框架公约》和《巴黎协定》要求发达国家率先减排并支持发展中国家，触发共同但有区别的责任。</w:t>
      </w:r>
    </w:p>
    <w:p w14:paraId="7FAAE62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结合研讨背景，运用《当代国际政治与经济》知识，完成下表。</w:t>
      </w:r>
    </w:p>
    <w:p w14:paraId="2C0918F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给出"全球过量碳排放主要来自发达国家"的事实，同时把《联合国气候变化框架公约》《巴黎协定》中"发达国家率先减排并支持发展中国家"的规定摆出；事实与条约义务两条线在同一段汇合，区分责任的依据已经写在材料里。"基本原则"一栏还需要一条带区分性的责任原则，不能只说"大家都有责任"，必须解释为何责任要按历史排放和发展阶段加权。先把发达国家累积排放与条约义务作为"区别"的依据，再把发达国家的资金、技术、减排承诺列为应兑现的具体内容，最后指向由发达国家承担更多责任以完善全球气候治理。</w:t>
      </w:r>
    </w:p>
    <w:p w14:paraId="059E105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完善全球气候治理应坚持共同但有区别的责任，发达国家应认真兑现资金、技术和减排承诺，为完善全球气候治理承担更多责任。</w:t>
      </w:r>
    </w:p>
    <w:p w14:paraId="501CC02F">
      <w:pPr>
        <w:spacing w:before="40" w:after="80"/>
      </w:pPr>
      <w:r>
        <w:rPr>
          <w:rFonts w:ascii="Hiragino Sans GB" w:hAnsi="Hiragino Sans GB" w:eastAsia="Hiragino Sans GB" w:cs="Hiragino Sans GB"/>
          <w:b/>
          <w:color w:val="5F6B73"/>
          <w:sz w:val="21"/>
        </w:rPr>
        <w:t>【同题组】</w:t>
      </w:r>
    </w:p>
    <w:p w14:paraId="63DF88C4">
      <w:pPr>
        <w:spacing w:after="60"/>
        <w:ind w:left="200" w:firstLine="0"/>
      </w:pPr>
      <w:r>
        <w:rPr>
          <w:rFonts w:ascii="Hiragino Sans GB" w:hAnsi="Hiragino Sans GB" w:eastAsia="Hiragino Sans GB" w:cs="Hiragino Sans GB"/>
          <w:b/>
          <w:color w:val="1F5E8C"/>
          <w:sz w:val="20"/>
        </w:rPr>
        <w:t>· 时代背景：气候变化给全人类带来巨大风险和挑战，气候治理已成为全球治理的重要议题之一</w:t>
      </w:r>
    </w:p>
    <w:p w14:paraId="11FE90FC">
      <w:pPr>
        <w:spacing w:after="60"/>
        <w:ind w:left="200" w:firstLine="0"/>
      </w:pPr>
      <w:r>
        <w:rPr>
          <w:rFonts w:ascii="Hiragino Sans GB" w:hAnsi="Hiragino Sans GB" w:eastAsia="Hiragino Sans GB" w:cs="Hiragino Sans GB"/>
          <w:b/>
          <w:color w:val="1F5E8C"/>
          <w:sz w:val="20"/>
        </w:rPr>
        <w:t>· 理论：国家间共同利益是国家合作的基础</w:t>
      </w:r>
    </w:p>
    <w:p w14:paraId="18C42CFD">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坚持开放合作、共享共赢、包容互鉴、共商共建；推动构建人类命运共同体；践行真正的多边主义；坚持共同但有区别的责任，要求发达国家为完善全球气候治理承担更多责任；跨国公司等全球企业，尤其是工业领域企业，应致力于技术创新，加快绿色低碳转型，努力降低碳排放</w:t>
      </w:r>
    </w:p>
    <w:p w14:paraId="0DB517CD">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核心答题点：跨国公司等全球企业，尤其是工业领域企业，应致力于技术创新，加快绿色低碳转型，努力降低碳排放</w:t>
      </w:r>
    </w:p>
    <w:p w14:paraId="5F751FD0">
      <w:pPr>
        <w:spacing w:before="140" w:after="60"/>
      </w:pPr>
      <w:r>
        <w:rPr>
          <w:rFonts w:ascii="Hiragino Sans GB" w:hAnsi="Hiragino Sans GB" w:eastAsia="Hiragino Sans GB" w:cs="Hiragino Sans GB"/>
          <w:b/>
          <w:color w:val="1F5E8C"/>
          <w:sz w:val="22"/>
        </w:rPr>
        <w:t>1. 2024朝阳二模Q20</w:t>
      </w:r>
    </w:p>
    <w:p w14:paraId="4AAC12A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研讨背景指出能源转型和技术创新成为迫切要求，气候治理不能只靠政府承诺，还需要跨国公司和工业企业用技术创新降低排放。</w:t>
      </w:r>
    </w:p>
    <w:p w14:paraId="7DA3811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结合研讨背景，运用《当代国际政治与经济》知识，完成下表。</w:t>
      </w:r>
    </w:p>
    <w:p w14:paraId="44083D2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研讨背景把"能源转型"和"技术创新"列为对气候治理的迫切要求；这两个词都把行动主体压到了产业一端，单靠政府间的减排承诺无法兑现。表格的"共识"一栏要补出一条政府之外的责任主体，必须把工业领域企业从被监管对象升格为减排行动的主体。先把能源转型和技术创新的迫切性列为企业责任的来源，再把跨国公司和工业企业接为减排行动的主力，最后指向通过技术创新、绿色低碳转型降低碳排放，为完善全球气候治理提供企业行动支撑。</w:t>
      </w:r>
    </w:p>
    <w:p w14:paraId="710E339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跨国公司等全球企业，尤其是工业领域企业，应致力于技术创新，加快绿色低碳转型，努力降低碳排放，为完善全球气候治理提供企业行动支撑。</w:t>
      </w:r>
    </w:p>
    <w:p w14:paraId="482BB297">
      <w:pPr>
        <w:spacing w:before="40" w:after="80"/>
      </w:pPr>
      <w:r>
        <w:rPr>
          <w:rFonts w:ascii="Hiragino Sans GB" w:hAnsi="Hiragino Sans GB" w:eastAsia="Hiragino Sans GB" w:cs="Hiragino Sans GB"/>
          <w:b/>
          <w:color w:val="5F6B73"/>
          <w:sz w:val="21"/>
        </w:rPr>
        <w:t>【同题组】</w:t>
      </w:r>
    </w:p>
    <w:p w14:paraId="1A8FBB9F">
      <w:pPr>
        <w:spacing w:after="60"/>
        <w:ind w:left="200" w:firstLine="0"/>
      </w:pPr>
      <w:r>
        <w:rPr>
          <w:rFonts w:ascii="Hiragino Sans GB" w:hAnsi="Hiragino Sans GB" w:eastAsia="Hiragino Sans GB" w:cs="Hiragino Sans GB"/>
          <w:b/>
          <w:color w:val="1F5E8C"/>
          <w:sz w:val="20"/>
        </w:rPr>
        <w:t>· 时代背景：气候变化给全人类带来巨大风险和挑战，气候治理已成为全球治理的重要议题之一</w:t>
      </w:r>
    </w:p>
    <w:p w14:paraId="37908949">
      <w:pPr>
        <w:spacing w:after="60"/>
        <w:ind w:left="200" w:firstLine="0"/>
      </w:pPr>
      <w:r>
        <w:rPr>
          <w:rFonts w:ascii="Hiragino Sans GB" w:hAnsi="Hiragino Sans GB" w:eastAsia="Hiragino Sans GB" w:cs="Hiragino Sans GB"/>
          <w:b/>
          <w:color w:val="1F5E8C"/>
          <w:sz w:val="20"/>
        </w:rPr>
        <w:t>· 理论：国家间共同利益是国家合作的基础</w:t>
      </w:r>
    </w:p>
    <w:p w14:paraId="34C3A8FA">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坚持开放合作、共享共赢、包容互鉴、共商共建；推动构建人类命运共同体；践行真正的多边主义；坚持共同但有区别的责任，要求发达国家为完善全球气候治理承担更多责任；跨国公司等全球企业，尤其是工业领域企业，应致力于技术创新，加快绿色低碳转型，努力降低碳排放</w:t>
      </w:r>
    </w:p>
    <w:p w14:paraId="00AF2BEE">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核心答题点：超越集团政治、实力至上和少数国家垄断价值定义的治理逻辑</w:t>
      </w:r>
    </w:p>
    <w:p w14:paraId="4D06C744">
      <w:pPr>
        <w:spacing w:before="140" w:after="60"/>
      </w:pPr>
      <w:r>
        <w:rPr>
          <w:rFonts w:ascii="Hiragino Sans GB" w:hAnsi="Hiragino Sans GB" w:eastAsia="Hiragino Sans GB" w:cs="Hiragino Sans GB"/>
          <w:b/>
          <w:color w:val="1F5E8C"/>
          <w:sz w:val="22"/>
        </w:rPr>
        <w:t>1. 2024西城二模Q19</w:t>
      </w:r>
    </w:p>
    <w:p w14:paraId="0238B03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题面集中列出恃强凌弱、巧取豪夺、零和博弈、结盟对抗和封闭排他，这些都是旧国际关系逻辑，中国答案需要先批判集团政治、实力至上和少数国家垄断价值定义。</w:t>
      </w:r>
    </w:p>
    <w:p w14:paraId="25C910E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结合材料，阐述中国答案所体现的处理国际关系的新思路。</w:t>
      </w:r>
    </w:p>
    <w:p w14:paraId="6077905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集中列出恃强凌弱、巧取豪夺、零和博弈、结盟对抗和封闭排他，这些都是旧国际关系逻辑。中国答案强调超越集团政治的“小圈子”规则、实力至上的逻辑和少数西方国家定义的“普世价值”，体现的是反对霸权主义和强权政治、以更公平的新思路处理国际关系。</w:t>
      </w:r>
    </w:p>
    <w:p w14:paraId="192D7CB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中国答案超越集团政治的“小圈子”规则、实力至上的逻辑和少数西方国家定义的“普世价值”，反对霸权主义和强权政治，为处理国际关系提供更公平的新思路。</w:t>
      </w:r>
    </w:p>
    <w:p w14:paraId="7A59C7DE">
      <w:pPr>
        <w:spacing w:before="40" w:after="80"/>
      </w:pPr>
      <w:r>
        <w:rPr>
          <w:rFonts w:ascii="Hiragino Sans GB" w:hAnsi="Hiragino Sans GB" w:eastAsia="Hiragino Sans GB" w:cs="Hiragino Sans GB"/>
          <w:b/>
          <w:color w:val="5F6B73"/>
          <w:sz w:val="21"/>
        </w:rPr>
        <w:t>【同题组】</w:t>
      </w:r>
    </w:p>
    <w:p w14:paraId="40630DE9">
      <w:pPr>
        <w:spacing w:after="60"/>
        <w:ind w:left="200" w:firstLine="0"/>
      </w:pPr>
      <w:r>
        <w:rPr>
          <w:rFonts w:ascii="Hiragino Sans GB" w:hAnsi="Hiragino Sans GB" w:eastAsia="Hiragino Sans GB" w:cs="Hiragino Sans GB"/>
          <w:b/>
          <w:color w:val="1F5E8C"/>
          <w:sz w:val="20"/>
        </w:rPr>
        <w:t>· 时代背景：和平与发展仍是时代主题</w:t>
      </w:r>
    </w:p>
    <w:p w14:paraId="15CED7E1">
      <w:pPr>
        <w:spacing w:after="60"/>
        <w:ind w:left="200" w:firstLine="0"/>
      </w:pPr>
      <w:r>
        <w:rPr>
          <w:rFonts w:ascii="Hiragino Sans GB" w:hAnsi="Hiragino Sans GB" w:eastAsia="Hiragino Sans GB" w:cs="Hiragino Sans GB"/>
          <w:b/>
          <w:color w:val="1F5E8C"/>
          <w:sz w:val="20"/>
        </w:rPr>
        <w:t>· 理论：国家间共同利益是国家合作的基础</w:t>
      </w:r>
    </w:p>
    <w:p w14:paraId="10FDB4A8">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国际秩序和全球治理体系更加公正合理；推动构建人类命运共同体；践行真正的多边主义；推动国际关系民主化；超越集团政治、实力至上和少数国家垄断价值定义的治理逻辑</w:t>
      </w:r>
    </w:p>
    <w:p w14:paraId="2F82A6B6">
      <w:pPr>
        <w:spacing w:after="60"/>
        <w:ind w:left="200" w:firstLine="0"/>
      </w:pPr>
      <w:r>
        <w:rPr>
          <w:rFonts w:ascii="Hiragino Sans GB" w:hAnsi="Hiragino Sans GB" w:eastAsia="Hiragino Sans GB" w:cs="Hiragino Sans GB"/>
          <w:b/>
          <w:color w:val="1F5E8C"/>
          <w:sz w:val="20"/>
        </w:rPr>
        <w:t>· 中国：中国推动构建人类命运共同体</w:t>
      </w:r>
    </w:p>
    <w:p w14:paraId="4520AE54">
      <w:pPr>
        <w:pStyle w:val="3"/>
        <w:jc w:val="left"/>
      </w:pPr>
      <w:r>
        <w:rPr>
          <w:rFonts w:eastAsia="Hiragino Sans GB" w:ascii="Hiragino Sans GB" w:hAnsi="Hiragino Sans GB" w:cs="Hiragino Sans GB"/>
          <w:b/>
          <w:color w:val="173B5B"/>
          <w:sz w:val="36"/>
        </w:rPr>
        <w:t>中国</w:t>
      </w:r>
    </w:p>
    <w:p w14:paraId="52CF8AFF">
      <w:pPr>
        <w:pStyle w:val="4"/>
      </w:pPr>
      <w:r>
        <w:rPr>
          <w:rFonts w:eastAsia="Hiragino Sans GB" w:ascii="Hiragino Sans GB" w:hAnsi="Hiragino Sans GB" w:cs="Hiragino Sans GB"/>
          <w:b/>
          <w:color w:val="2F6F9F"/>
          <w:sz w:val="28"/>
        </w:rPr>
        <w:t>政策</w:t>
      </w:r>
    </w:p>
    <w:p w14:paraId="1845EB8E">
      <w:pPr/>
      <w:r>
        <w:rPr>
          <w:rFonts w:ascii="Hiragino Sans GB" w:hAnsi="Hiragino Sans GB" w:eastAsia="Hiragino Sans GB" w:cs="Hiragino Sans GB"/>
          <w:b w:val="0"/>
          <w:color w:val="202124"/>
          <w:sz w:val="21"/>
        </w:rPr>
        <w:t>【学生判别】 看到中国以合作、援助、倡议、外交行动促进和平与共同发展，不只是维护自身利益时，可以把它归入我国外交政策宗旨，再接独立自主和平外交政策或人类命运共同体。</w:t>
      </w:r>
    </w:p>
    <w:p w14:paraId="1185424B">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核心答题点：我国外交政策的宗旨是维护世界和平、促进共同发展</w:t>
      </w:r>
    </w:p>
    <w:p w14:paraId="4BD903F6">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核心答题点：坚持总体国家安全观，统筹发展与安全，以新安全格局保障新发展格局</w:t>
      </w:r>
    </w:p>
    <w:p w14:paraId="5A17A47D">
      <w:pPr>
        <w:spacing w:before="140" w:after="60"/>
      </w:pPr>
      <w:r>
        <w:rPr>
          <w:rFonts w:ascii="Hiragino Sans GB" w:hAnsi="Hiragino Sans GB" w:eastAsia="Hiragino Sans GB" w:cs="Hiragino Sans GB"/>
          <w:b/>
          <w:color w:val="1F5E8C"/>
          <w:sz w:val="22"/>
        </w:rPr>
        <w:t>1. 2026朝阳期中Q17</w:t>
      </w:r>
    </w:p>
    <w:p w14:paraId="65A1156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让学生说明推进“人工智能+”过程中要处理好哪些重要关系，题面同时呈现人工智能作为经济增长引擎和数据泄露、模型缺陷、伦理失控等风险，因此要用发展和安全的关系统摄产业推进、风险防控与高质量发展三侧。</w:t>
      </w:r>
    </w:p>
    <w:p w14:paraId="46356D4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结合材料，运用《当代国际政治与经济》知识阐述我国应如何处理好推进“人工智能+”发展过程中的重要关系。</w:t>
      </w:r>
    </w:p>
    <w:p w14:paraId="2370034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乙同学既讲人工智能驱动增长，又列出数据泄露、模型缺陷、伦理失控且74%风险涉安全；两面并存，须靠统筹发展与安全、以新安全格局保新发展格局。</w:t>
      </w:r>
    </w:p>
    <w:p w14:paraId="03586C8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推进“人工智能+”要统筹发展和安全，坚持总体国家安全观和底线思维，在维护国家经济安全、科技安全、防范数据、模型和伦理风险的同时，推动经济平稳可持续发展和高质量发展，为经济增长注入新动能。</w:t>
      </w:r>
    </w:p>
    <w:p w14:paraId="6EA92A81">
      <w:pPr>
        <w:spacing w:before="40" w:after="80"/>
      </w:pPr>
      <w:r>
        <w:rPr>
          <w:rFonts w:ascii="Hiragino Sans GB" w:hAnsi="Hiragino Sans GB" w:eastAsia="Hiragino Sans GB" w:cs="Hiragino Sans GB"/>
          <w:b/>
          <w:color w:val="5F6B73"/>
          <w:sz w:val="21"/>
        </w:rPr>
        <w:t>【同题组】 （本题8分）</w:t>
      </w:r>
    </w:p>
    <w:p w14:paraId="29A8E78F">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7C2303BF">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273A53A2">
      <w:pPr>
        <w:spacing w:after="60"/>
        <w:ind w:left="200" w:firstLine="0"/>
      </w:pPr>
      <w:r>
        <w:rPr>
          <w:rFonts w:ascii="Hiragino Sans GB" w:hAnsi="Hiragino Sans GB" w:eastAsia="Hiragino Sans GB" w:cs="Hiragino Sans GB"/>
          <w:b/>
          <w:color w:val="1F5E8C"/>
          <w:sz w:val="20"/>
        </w:rPr>
        <w:t>· 政治多极化：共商共建共享的全球治理观；推动构建人类命运共同体</w:t>
      </w:r>
    </w:p>
    <w:p w14:paraId="28E68688">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4F4EC257">
      <w:pPr>
        <w:spacing w:before="140" w:after="60"/>
      </w:pPr>
      <w:r>
        <w:rPr>
          <w:rFonts w:ascii="Hiragino Sans GB" w:hAnsi="Hiragino Sans GB" w:eastAsia="Hiragino Sans GB" w:cs="Hiragino Sans GB"/>
          <w:b/>
          <w:color w:val="1F5E8C"/>
          <w:sz w:val="22"/>
        </w:rPr>
        <w:t>2. 2024朝阳一模Q21</w:t>
      </w:r>
    </w:p>
    <w:p w14:paraId="0EB50D9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题目评价重点强调我国发展的外部环境日趋严峻、风险挑战增多，推动中国经济开新局需要把发展优势与安全风险统筹起来。</w:t>
      </w:r>
    </w:p>
    <w:p w14:paraId="2CC9807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结合上述资料，在分析我国当前经济形势的基础上，运用《当代国际政治与经济》知识，谈谈如何推动中国经济在变局中开新局。</w:t>
      </w:r>
    </w:p>
    <w:p w14:paraId="4139716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题面集中列出实力至上、恃强凌弱、零和博弈、结盟对抗、封闭排他，这些正是中国新思路要超越的旧逻辑。</w:t>
      </w:r>
    </w:p>
    <w:p w14:paraId="794A746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面对外部环境日趋严峻、风险挑战增多，中国应坚持总体国家安全观，统筹发展与安全，以新安全格局保障新发展格局。</w:t>
      </w:r>
    </w:p>
    <w:p w14:paraId="0F3218D3">
      <w:pPr>
        <w:spacing w:before="40" w:after="80"/>
      </w:pPr>
      <w:r>
        <w:rPr>
          <w:rFonts w:ascii="Hiragino Sans GB" w:hAnsi="Hiragino Sans GB" w:eastAsia="Hiragino Sans GB" w:cs="Hiragino Sans GB"/>
          <w:b/>
          <w:color w:val="5F6B73"/>
          <w:sz w:val="21"/>
        </w:rPr>
        <w:t>【同题组】</w:t>
      </w:r>
    </w:p>
    <w:p w14:paraId="2A73B7B0">
      <w:pPr>
        <w:spacing w:after="60"/>
        <w:ind w:left="200" w:firstLine="0"/>
      </w:pPr>
      <w:r>
        <w:rPr>
          <w:rFonts w:ascii="Hiragino Sans GB" w:hAnsi="Hiragino Sans GB" w:eastAsia="Hiragino Sans GB" w:cs="Hiragino Sans GB"/>
          <w:b/>
          <w:color w:val="1F5E8C"/>
          <w:sz w:val="20"/>
        </w:rPr>
        <w:t>· 时代背景：百年变局与外部风险挑战</w:t>
      </w:r>
    </w:p>
    <w:p w14:paraId="67D209D6">
      <w:pPr>
        <w:spacing w:after="60"/>
        <w:ind w:left="200" w:firstLine="0"/>
      </w:pPr>
      <w:r>
        <w:rPr>
          <w:rFonts w:ascii="Hiragino Sans GB" w:hAnsi="Hiragino Sans GB" w:eastAsia="Hiragino Sans GB" w:cs="Hiragino Sans GB"/>
          <w:b/>
          <w:color w:val="1F5E8C"/>
          <w:sz w:val="20"/>
        </w:rPr>
        <w:t>· 经济全球化：推动建设开放型世界经济，深化国际分工与合作；提高开放型经济水平；利用两个市场两种资源优化全球资源配置；内外联通畅通国内国际双循环，提升国际循环质量</w:t>
      </w:r>
    </w:p>
    <w:p w14:paraId="13F7CF32">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政治多极化：相互尊重、公平正义、合作共赢的新型国际关系；在平等互利基础上开展合作，实现互利共赢；推动构建人类命运共同体；促进共同发展、维护持久和平，共同推进现代化</w:t>
      </w:r>
    </w:p>
    <w:p w14:paraId="1E7737BB">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中国：坚持总体国家安全观，统筹发展与安全，以新安全格局保障新发展格局；和平共处五项原则是我国对外关系基本准则；坚持独立自主、自力更生，增强发展主动权</w:t>
      </w:r>
    </w:p>
    <w:p w14:paraId="6A86A5D8">
      <w:pPr>
        <w:spacing w:before="140" w:after="60"/>
      </w:pPr>
      <w:r>
        <w:rPr>
          <w:rFonts w:ascii="Hiragino Sans GB" w:hAnsi="Hiragino Sans GB" w:eastAsia="Hiragino Sans GB" w:cs="Hiragino Sans GB"/>
          <w:b/>
          <w:color w:val="1F5E8C"/>
          <w:sz w:val="22"/>
        </w:rPr>
        <w:t>3. 2025朝阳期末Q21</w:t>
      </w:r>
    </w:p>
    <w:p w14:paraId="6B4641B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1C7907F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08B7799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世界动荡冲突、单边霸凌、脱钩断链和意识形态分歧作为外部风险，说明中国式现代化需要安全稳定的外部环境。中国特色大国外交既服务发展，也回应外部安全风险，体现出坚持总体国家安全观、统筹发展和安全、以新安全格局保障新发展格局。</w:t>
      </w:r>
    </w:p>
    <w:p w14:paraId="352EBAC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坚持总体国家安全观，统筹发展和安全，以新安全格局保障新发展格局，营造安全稳定的外部环境。</w:t>
      </w:r>
    </w:p>
    <w:p w14:paraId="3F664ABD">
      <w:pPr>
        <w:spacing w:before="40" w:after="80"/>
      </w:pPr>
      <w:r>
        <w:rPr>
          <w:rFonts w:ascii="Hiragino Sans GB" w:hAnsi="Hiragino Sans GB" w:eastAsia="Hiragino Sans GB" w:cs="Hiragino Sans GB"/>
          <w:b/>
          <w:color w:val="5F6B73"/>
          <w:sz w:val="21"/>
        </w:rPr>
        <w:t>【同题组】</w:t>
      </w:r>
    </w:p>
    <w:p w14:paraId="4E5675FD">
      <w:pPr>
        <w:spacing w:after="60"/>
        <w:ind w:left="200" w:firstLine="0"/>
      </w:pPr>
      <w:r>
        <w:rPr>
          <w:rFonts w:ascii="Hiragino Sans GB" w:hAnsi="Hiragino Sans GB" w:eastAsia="Hiragino Sans GB" w:cs="Hiragino Sans GB"/>
          <w:b/>
          <w:color w:val="1F5E8C"/>
          <w:sz w:val="20"/>
        </w:rPr>
        <w:t>· 时代背景：和平与发展仍是时代主题</w:t>
      </w:r>
    </w:p>
    <w:p w14:paraId="2AC23A58">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0AD74833">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7C0C3D1C">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3EB7B164">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5B9B93A1">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核心答题点：新中国外交始终服务国家性质并坚持党对外交统一集中领导</w:t>
      </w:r>
    </w:p>
    <w:p w14:paraId="0588870C">
      <w:pPr>
        <w:spacing w:before="140" w:after="60"/>
      </w:pPr>
      <w:r>
        <w:rPr>
          <w:rFonts w:ascii="Hiragino Sans GB" w:hAnsi="Hiragino Sans GB" w:eastAsia="Hiragino Sans GB" w:cs="Hiragino Sans GB"/>
          <w:b/>
          <w:color w:val="1F5E8C"/>
          <w:sz w:val="22"/>
        </w:rPr>
        <w:t>1. 2025海淀期中Q21(2)</w:t>
      </w:r>
    </w:p>
    <w:p w14:paraId="5C8CD7F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设问分析外交“不变”，题面虽按历史阶段呈现外交内容变化，但外交服务的国家性质不变。</w:t>
      </w:r>
    </w:p>
    <w:p w14:paraId="435FD46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结合材料，运用《当代国际政治与经济》知识，分析新中国外交的“变”与“不变”。</w:t>
      </w:r>
    </w:p>
    <w:p w14:paraId="64147B9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按历史阶段铺开外交内容差异，但每个阶段都是"新中国外交"——主语统一指向中国国家性质，指向阶段在变、国家性质不变。分析"不变"中的根本属性，要解释外交服务对象层面的稳定性——国家性质决定外交方向，这是阶段差异背后的恒定线。先承认阶段差异确实存在，再点明外交所服务的我国人民民主专政国家性质始终不变，最后指向外交方向因国家性质而稳定。</w:t>
      </w:r>
    </w:p>
    <w:p w14:paraId="7FE828E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新中国外交始终服务于我国人民民主专政的国家性质。</w:t>
      </w:r>
    </w:p>
    <w:p w14:paraId="23903C50">
      <w:pPr>
        <w:spacing w:before="40" w:after="80"/>
      </w:pPr>
      <w:r>
        <w:rPr>
          <w:rFonts w:ascii="Hiragino Sans GB" w:hAnsi="Hiragino Sans GB" w:eastAsia="Hiragino Sans GB" w:cs="Hiragino Sans GB"/>
          <w:b/>
          <w:color w:val="5F6B73"/>
          <w:sz w:val="21"/>
        </w:rPr>
        <w:t>【同题组】</w:t>
      </w:r>
    </w:p>
    <w:p w14:paraId="7E5F97C2">
      <w:pPr>
        <w:spacing w:after="60"/>
        <w:ind w:left="200" w:firstLine="0"/>
      </w:pPr>
      <w:r>
        <w:rPr>
          <w:rFonts w:ascii="Hiragino Sans GB" w:hAnsi="Hiragino Sans GB" w:eastAsia="Hiragino Sans GB" w:cs="Hiragino Sans GB"/>
          <w:b/>
          <w:color w:val="1F5E8C"/>
          <w:sz w:val="20"/>
        </w:rPr>
        <w:t>· 时代背景：和平与发展仍是时代主题</w:t>
      </w:r>
    </w:p>
    <w:p w14:paraId="07ACEAEC">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15948609">
      <w:pPr>
        <w:spacing w:after="60"/>
        <w:ind w:left="200" w:firstLine="0"/>
      </w:pPr>
      <w:r>
        <w:rPr>
          <w:rFonts w:ascii="Hiragino Sans GB" w:hAnsi="Hiragino Sans GB" w:eastAsia="Hiragino Sans GB" w:cs="Hiragino Sans GB"/>
          <w:b/>
          <w:color w:val="1F5E8C"/>
          <w:sz w:val="20"/>
        </w:rPr>
        <w:t>· 政治多极化：世界多极化是当今国际形势的突出特点</w:t>
      </w:r>
    </w:p>
    <w:p w14:paraId="664935E7">
      <w:pPr>
        <w:spacing w:after="60"/>
        <w:ind w:left="200" w:firstLine="0"/>
      </w:pPr>
      <w:r>
        <w:rPr>
          <w:rFonts w:ascii="Hiragino Sans GB" w:hAnsi="Hiragino Sans GB" w:eastAsia="Hiragino Sans GB" w:cs="Hiragino Sans GB"/>
          <w:b/>
          <w:color w:val="1F5E8C"/>
          <w:sz w:val="20"/>
        </w:rPr>
        <w:t>· 中国：新中国外交始终服务国家性质并坚持党对外交统一集中领导；中国坚持独立自主的和平外交政策；和平共处五项原则是我国对外关系基本准则；中国综合国力、国际地位和话语权提升；习近平外交思想指导中国特色大国外交（外交为民、服务中国式现代化）</w:t>
      </w:r>
    </w:p>
    <w:p w14:paraId="09766DF9">
      <w:pPr>
        <w:spacing w:before="140" w:after="60"/>
      </w:pPr>
      <w:r>
        <w:rPr>
          <w:rFonts w:ascii="Hiragino Sans GB" w:hAnsi="Hiragino Sans GB" w:eastAsia="Hiragino Sans GB" w:cs="Hiragino Sans GB"/>
          <w:b/>
          <w:color w:val="1F5E8C"/>
          <w:sz w:val="22"/>
        </w:rPr>
        <w:t>2. 2025朝阳期末Q21</w:t>
      </w:r>
    </w:p>
    <w:p w14:paraId="52CA06D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57BD9C1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1DC4D8F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中国特色大国外交服务中国式现代化，总体外部环境首先要交代党对外交工作的领导。</w:t>
      </w:r>
    </w:p>
    <w:p w14:paraId="7FF3D30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我国外交始终服务社会主义国家性质，坚持党对外交工作的统一集中领导，营造良好外部环境。</w:t>
      </w:r>
    </w:p>
    <w:p w14:paraId="2844CD1E">
      <w:pPr>
        <w:spacing w:before="40" w:after="80"/>
      </w:pPr>
      <w:r>
        <w:rPr>
          <w:rFonts w:ascii="Hiragino Sans GB" w:hAnsi="Hiragino Sans GB" w:eastAsia="Hiragino Sans GB" w:cs="Hiragino Sans GB"/>
          <w:b/>
          <w:color w:val="5F6B73"/>
          <w:sz w:val="21"/>
        </w:rPr>
        <w:t>【同题组】</w:t>
      </w:r>
    </w:p>
    <w:p w14:paraId="61A85E2A">
      <w:pPr>
        <w:spacing w:after="60"/>
        <w:ind w:left="200" w:firstLine="0"/>
      </w:pPr>
      <w:r>
        <w:rPr>
          <w:rFonts w:ascii="Hiragino Sans GB" w:hAnsi="Hiragino Sans GB" w:eastAsia="Hiragino Sans GB" w:cs="Hiragino Sans GB"/>
          <w:b/>
          <w:color w:val="1F5E8C"/>
          <w:sz w:val="20"/>
        </w:rPr>
        <w:t>· 时代背景：和平与发展仍是时代主题</w:t>
      </w:r>
    </w:p>
    <w:p w14:paraId="2EF66B19">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2DD15147">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29608994">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701DC713">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22B53991">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核心答题点：中国坚持独立自主的和平外交政策</w:t>
      </w:r>
    </w:p>
    <w:p w14:paraId="7C58B1AF">
      <w:pPr>
        <w:spacing w:before="140" w:after="60"/>
      </w:pPr>
      <w:r>
        <w:rPr>
          <w:rFonts w:ascii="Hiragino Sans GB" w:hAnsi="Hiragino Sans GB" w:eastAsia="Hiragino Sans GB" w:cs="Hiragino Sans GB"/>
          <w:b/>
          <w:color w:val="1F5E8C"/>
          <w:sz w:val="22"/>
        </w:rPr>
        <w:t>1. 2025海淀期中Q21(2)〔本题可同时联系外交政策层与准则层〕</w:t>
      </w:r>
    </w:p>
    <w:p w14:paraId="282C54F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设问分析新中国外交的“不变”，题面呈现阶段变化但外交政策底色未变，要从独立自主的和平外交政策总框架说明连续性。</w:t>
      </w:r>
    </w:p>
    <w:p w14:paraId="255C9E9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结合材料，运用《当代国际政治与经济》知识，分析新中国外交的“变”与“不变”。</w:t>
      </w:r>
    </w:p>
    <w:p w14:paraId="3A717A9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新中国外交不同阶段的任务和对象在变，但外交始终服务中国人民根本利益和世界和平发展。“不变”层要回答外交政策底色，而不是只罗列外交事件。先说明独立自主的和平外交政策，再接维护世界和平、促进共同发展的宗旨和目标。</w:t>
      </w:r>
    </w:p>
    <w:p w14:paraId="36B5E11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新中国始终坚持独立自主的和平外交政策，坚持独立自主的基本立场，维护我国主权、安全和发展利益，同时为世界和平与发展贡献力量。</w:t>
      </w:r>
    </w:p>
    <w:p w14:paraId="605F72BC">
      <w:pPr>
        <w:spacing w:before="40" w:after="80"/>
      </w:pPr>
      <w:r>
        <w:rPr>
          <w:rFonts w:ascii="Hiragino Sans GB" w:hAnsi="Hiragino Sans GB" w:eastAsia="Hiragino Sans GB" w:cs="Hiragino Sans GB"/>
          <w:b/>
          <w:color w:val="5F6B73"/>
          <w:sz w:val="21"/>
        </w:rPr>
        <w:t>【同题组】</w:t>
      </w:r>
    </w:p>
    <w:p w14:paraId="7C5333F6">
      <w:pPr>
        <w:spacing w:after="60"/>
        <w:ind w:left="200" w:firstLine="0"/>
      </w:pPr>
      <w:r>
        <w:rPr>
          <w:rFonts w:ascii="Hiragino Sans GB" w:hAnsi="Hiragino Sans GB" w:eastAsia="Hiragino Sans GB" w:cs="Hiragino Sans GB"/>
          <w:b/>
          <w:color w:val="1F5E8C"/>
          <w:sz w:val="20"/>
        </w:rPr>
        <w:t>· 时代背景：和平与发展仍是时代主题</w:t>
      </w:r>
    </w:p>
    <w:p w14:paraId="477A0154">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2B686BC0">
      <w:pPr>
        <w:spacing w:after="60"/>
        <w:ind w:left="200" w:firstLine="0"/>
      </w:pPr>
      <w:r>
        <w:rPr>
          <w:rFonts w:ascii="Hiragino Sans GB" w:hAnsi="Hiragino Sans GB" w:eastAsia="Hiragino Sans GB" w:cs="Hiragino Sans GB"/>
          <w:b/>
          <w:color w:val="1F5E8C"/>
          <w:sz w:val="20"/>
        </w:rPr>
        <w:t>· 政治多极化：世界多极化是当今国际形势的突出特点</w:t>
      </w:r>
    </w:p>
    <w:p w14:paraId="5A9F4FEB">
      <w:pPr>
        <w:spacing w:after="60"/>
        <w:ind w:left="200" w:firstLine="0"/>
      </w:pPr>
      <w:r>
        <w:rPr>
          <w:rFonts w:ascii="Hiragino Sans GB" w:hAnsi="Hiragino Sans GB" w:eastAsia="Hiragino Sans GB" w:cs="Hiragino Sans GB"/>
          <w:b/>
          <w:color w:val="1F5E8C"/>
          <w:sz w:val="20"/>
        </w:rPr>
        <w:t>· 中国：新中国外交始终服务国家性质并坚持党对外交统一集中领导；中国坚持独立自主的和平外交政策；和平共处五项原则是我国对外关系基本准则；中国综合国力、国际地位和话语权提升；习近平外交思想指导中国特色大国外交（外交为民、服务中国式现代化）</w:t>
      </w:r>
    </w:p>
    <w:p w14:paraId="52E754F7">
      <w:pPr>
        <w:spacing w:before="140" w:after="60"/>
      </w:pPr>
      <w:r>
        <w:rPr>
          <w:rFonts w:ascii="Hiragino Sans GB" w:hAnsi="Hiragino Sans GB" w:eastAsia="Hiragino Sans GB" w:cs="Hiragino Sans GB"/>
          <w:b/>
          <w:color w:val="1F5E8C"/>
          <w:sz w:val="22"/>
        </w:rPr>
        <w:t>2. 2025顺义一模Q20〔本题只写政策层〕</w:t>
      </w:r>
    </w:p>
    <w:p w14:paraId="3EF9000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“小而美”项目依托共建“一带一路”开展，聚焦共建国家民生需求，体现中国尊重对方自主选择、不附加政治条件的和平发展道路。</w:t>
      </w:r>
    </w:p>
    <w:p w14:paraId="51366E3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结合材料，运用《当代国际政治与经济》知识，说明“小而美”项目为何成为中国开展国际发展合作的亮点和名片。</w:t>
      </w:r>
    </w:p>
    <w:p w14:paraId="0CDC5BA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项目聚焦共建国家民生需求，强调尊重、务实、互利，而不是阵营对抗或制度输出。问“亮点和名片”，要解释中国国际发展合作的外交政策底色。先说明“小而美”对接民生需求，再说明中国坚持独立自主和平外交政策和和平发展道路。</w:t>
      </w:r>
    </w:p>
    <w:p w14:paraId="54556C5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中国坚持独立自主和平外交政策，通过“小而美”项目尊重共建国家需求、促进民生改善，使国际发展合作成为和平发展道路的具体实践。</w:t>
      </w:r>
    </w:p>
    <w:p w14:paraId="7A0CC732">
      <w:pPr>
        <w:spacing w:before="40" w:after="80"/>
      </w:pPr>
      <w:r>
        <w:rPr>
          <w:rFonts w:ascii="Hiragino Sans GB" w:hAnsi="Hiragino Sans GB" w:eastAsia="Hiragino Sans GB" w:cs="Hiragino Sans GB"/>
          <w:b/>
          <w:color w:val="5F6B73"/>
          <w:sz w:val="21"/>
        </w:rPr>
        <w:t>【同题组】</w:t>
      </w:r>
    </w:p>
    <w:p w14:paraId="396F6017">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经济全球化：推动经济全球化朝着更加开放、包容、普惠、平衡、共赢方向发展；提高开放型经济水平</w:t>
      </w:r>
    </w:p>
    <w:p w14:paraId="63235EEB">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政治多极化：共商共建共享的全球治理观；推动国际秩序和全球治理体系更加公正合理；推动国际关系民主化</w:t>
      </w:r>
    </w:p>
    <w:p w14:paraId="0341E1BC">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63C34DBA">
      <w:pPr>
        <w:spacing w:before="140" w:after="60"/>
      </w:pPr>
      <w:r>
        <w:rPr>
          <w:rFonts w:ascii="Hiragino Sans GB" w:hAnsi="Hiragino Sans GB" w:eastAsia="Hiragino Sans GB" w:cs="Hiragino Sans GB"/>
          <w:b/>
          <w:color w:val="1F5E8C"/>
          <w:sz w:val="22"/>
        </w:rPr>
        <w:t>3. 2026顺义二模Q20〔本题只写政策层〕</w:t>
      </w:r>
    </w:p>
    <w:p w14:paraId="4001EAB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材料把中国式现代化定位为走和平发展道路、造福中国也促进世界现代化，体现我国独立自主和平外交政策服务民族复兴和促进共同发展的统一。</w:t>
      </w:r>
    </w:p>
    <w:p w14:paraId="310D63B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结合材料，运用《当代国际政治与经济》知识，谈谈对“今天的中国，明天的世界”的理解。</w:t>
      </w:r>
    </w:p>
    <w:p w14:paraId="41903BA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的发展合作项目服务他国民生和发展，没有以阵营对抗、强加制度或零和竞争为逻辑。理解中国式现代化的世界意义，要说明中国怎样处理同世界的关系。先说明中国坚持独立自主的和平外交政策，再接和平发展道路和发展合作项目，最后指向既造福中国人民也促进世界共同发展。</w:t>
      </w:r>
    </w:p>
    <w:p w14:paraId="0A206B9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中国坚持独立自主的和平外交政策，以和平发展道路推进中国式现代化，既维护自身发展，也为世界和平与共同发展贡献力量。</w:t>
      </w:r>
    </w:p>
    <w:p w14:paraId="7ACEDA9C">
      <w:pPr>
        <w:spacing w:before="40" w:after="80"/>
      </w:pPr>
      <w:r>
        <w:rPr>
          <w:rFonts w:ascii="Hiragino Sans GB" w:hAnsi="Hiragino Sans GB" w:eastAsia="Hiragino Sans GB" w:cs="Hiragino Sans GB"/>
          <w:b/>
          <w:color w:val="5F6B73"/>
          <w:sz w:val="21"/>
        </w:rPr>
        <w:t>【同题组】 （本题8分）</w:t>
      </w:r>
    </w:p>
    <w:p w14:paraId="4B2B08F2">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经济全球化：推动经济全球化朝着更加开放、包容、普惠、平衡、共赢方向发展；推进普惠包容的经济全球化，推动构建更加开放、包容的全球经济格局；互利共赢的开放战略</w:t>
      </w:r>
    </w:p>
    <w:p w14:paraId="24BB4838">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w:t>
      </w:r>
    </w:p>
    <w:p w14:paraId="0D4CB31E">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41735D4F">
      <w:pPr>
        <w:spacing w:before="140" w:after="60"/>
      </w:pPr>
      <w:r>
        <w:rPr>
          <w:rFonts w:ascii="Hiragino Sans GB" w:hAnsi="Hiragino Sans GB" w:eastAsia="Hiragino Sans GB" w:cs="Hiragino Sans GB"/>
          <w:b/>
          <w:color w:val="1F5E8C"/>
          <w:sz w:val="22"/>
        </w:rPr>
        <w:t>4. 2025朝阳期末Q21〔本题可同时联系外交政策层与准则层〕</w:t>
      </w:r>
    </w:p>
    <w:p w14:paraId="7751178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题目把世界动荡冲突、单边霸凌、脱钩断链和意识形态分歧作为外部风险，说明中国式现代化的外部环境首先要建立在独立自主外交政策基础上。</w:t>
      </w:r>
    </w:p>
    <w:p w14:paraId="4A61945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4FAB3E30">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外部风险都涉及对中国主权、安全和发展利益的挤压。问如何营造外部环境，必须先稳住外交政策底色。先说明中国坚定奉行独立自主的和平外交政策，再接维护主权、安全和发展利益，最后指向营造和平稳定的国际环境。</w:t>
      </w:r>
    </w:p>
    <w:p w14:paraId="716B568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中国坚定奉行独立自主的和平外交政策，维护我国主权、安全和发展利益，为推进中国式现代化营造和平稳定的国际环境。</w:t>
      </w:r>
    </w:p>
    <w:p w14:paraId="35969BB2">
      <w:pPr>
        <w:spacing w:before="40" w:after="80"/>
      </w:pPr>
      <w:r>
        <w:rPr>
          <w:rFonts w:ascii="Hiragino Sans GB" w:hAnsi="Hiragino Sans GB" w:eastAsia="Hiragino Sans GB" w:cs="Hiragino Sans GB"/>
          <w:b/>
          <w:color w:val="5F6B73"/>
          <w:sz w:val="21"/>
        </w:rPr>
        <w:t>【同题组】</w:t>
      </w:r>
    </w:p>
    <w:p w14:paraId="69E60E87">
      <w:pPr>
        <w:spacing w:after="60"/>
        <w:ind w:left="200" w:firstLine="0"/>
      </w:pPr>
      <w:r>
        <w:rPr>
          <w:rFonts w:ascii="Hiragino Sans GB" w:hAnsi="Hiragino Sans GB" w:eastAsia="Hiragino Sans GB" w:cs="Hiragino Sans GB"/>
          <w:b/>
          <w:color w:val="1F5E8C"/>
          <w:sz w:val="20"/>
        </w:rPr>
        <w:t>· 时代背景：和平与发展仍是时代主题</w:t>
      </w:r>
    </w:p>
    <w:p w14:paraId="3CB39B60">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081B0044">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11BD24F9">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5E905A0B">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46E353A0">
      <w:pPr>
        <w:spacing w:before="140" w:after="60"/>
      </w:pPr>
      <w:r>
        <w:rPr>
          <w:rFonts w:ascii="Hiragino Sans GB" w:hAnsi="Hiragino Sans GB" w:eastAsia="Hiragino Sans GB" w:cs="Hiragino Sans GB"/>
          <w:b/>
          <w:color w:val="1F5E8C"/>
          <w:sz w:val="22"/>
        </w:rPr>
        <w:t>5. 2026顺义一模Q20</w:t>
      </w:r>
    </w:p>
    <w:p w14:paraId="232050F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设问问南南合作“典范”的深层逻辑，材料中的科技小院与发展中国家共享农业技术、降低成本、培养人才，说明南南合作通过具体项目回应全球南方农业发展、民生改善和共同发展需求。</w:t>
      </w:r>
    </w:p>
    <w:p w14:paraId="33B8C37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结合材料，运用《当代国际政治与经济》知识，阐述科技小院成为南南合作典范的深层逻辑。</w:t>
      </w:r>
    </w:p>
    <w:p w14:paraId="550AC53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科技小院帮各国探索适合自身的农业道路、激发内生动力，不附加条件、尊重他国自主，正是中国坚持独立自主的和平外交政策的体现。</w:t>
      </w:r>
    </w:p>
    <w:p w14:paraId="527756F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中国坚持独立自主的和平外交政策，以科技小院助力发展中国家自主发展，彰显维护世界和平、促进共同发展的外交宗旨。</w:t>
      </w:r>
    </w:p>
    <w:p w14:paraId="78F5272C">
      <w:pPr>
        <w:spacing w:before="40" w:after="80"/>
      </w:pPr>
      <w:r>
        <w:rPr>
          <w:rFonts w:ascii="Hiragino Sans GB" w:hAnsi="Hiragino Sans GB" w:eastAsia="Hiragino Sans GB" w:cs="Hiragino Sans GB"/>
          <w:b/>
          <w:color w:val="5F6B73"/>
          <w:sz w:val="21"/>
        </w:rPr>
        <w:t>【同题组】</w:t>
      </w:r>
    </w:p>
    <w:p w14:paraId="77C57242">
      <w:pPr>
        <w:spacing w:after="60"/>
        <w:ind w:left="200" w:firstLine="0"/>
      </w:pPr>
      <w:r>
        <w:rPr>
          <w:rFonts w:ascii="Hiragino Sans GB" w:hAnsi="Hiragino Sans GB" w:eastAsia="Hiragino Sans GB" w:cs="Hiragino Sans GB"/>
          <w:b/>
          <w:color w:val="1F5E8C"/>
          <w:sz w:val="20"/>
        </w:rPr>
        <w:t>· 时代背景：和平与发展仍是时代主题</w:t>
      </w:r>
    </w:p>
    <w:p w14:paraId="47633D9D">
      <w:pPr>
        <w:spacing w:after="60"/>
        <w:ind w:left="200" w:firstLine="0"/>
      </w:pPr>
      <w:r>
        <w:rPr>
          <w:rFonts w:ascii="Hiragino Sans GB" w:hAnsi="Hiragino Sans GB" w:eastAsia="Hiragino Sans GB" w:cs="Hiragino Sans GB"/>
          <w:b/>
          <w:color w:val="1F5E8C"/>
          <w:sz w:val="20"/>
        </w:rPr>
        <w:t>· 理论：国家间共同利益是国家合作的基础</w:t>
      </w:r>
    </w:p>
    <w:p w14:paraId="415ABB36">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w:t>
      </w:r>
    </w:p>
    <w:p w14:paraId="57045F7A">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w:t>
      </w:r>
    </w:p>
    <w:p w14:paraId="3F4232FD">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473706DC">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核心答题点：和平共处五项原则是我国对外关系基本准则</w:t>
      </w:r>
    </w:p>
    <w:p w14:paraId="438E481A">
      <w:pPr>
        <w:spacing w:before="140" w:after="60"/>
      </w:pPr>
      <w:r>
        <w:rPr>
          <w:rFonts w:ascii="Hiragino Sans GB" w:hAnsi="Hiragino Sans GB" w:eastAsia="Hiragino Sans GB" w:cs="Hiragino Sans GB"/>
          <w:b/>
          <w:color w:val="1F5E8C"/>
          <w:sz w:val="22"/>
        </w:rPr>
        <w:t>1. 2025海淀期中Q21(2)〔本题可同时联系外交政策层与准则层〕</w:t>
      </w:r>
    </w:p>
    <w:p w14:paraId="630D27B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设问分析新中国外交“不变”，材料中的外交政策基本准则指向和平共处五项原则这一稳定不变的对外关系准则。</w:t>
      </w:r>
    </w:p>
    <w:p w14:paraId="5AAEB3D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结合材料，运用《当代国际政治与经济》知识，分析新中国外交的“变”与“不变”。</w:t>
      </w:r>
    </w:p>
    <w:p w14:paraId="57AA452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外交阶段在变，但中国处理对外关系的基本准则保持稳定。“不变”不是只有政策名称，还包括对外关系基本准则。先点明和平共处五项原则的准则地位，再说明它保证中国外交始终尊重各国主权和平等互利。</w:t>
      </w:r>
    </w:p>
    <w:p w14:paraId="55C0404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中国把和平共处五项原则作为对外关系基本准则，尊重各国主权和发展道路，在平等互利基础上发展对外关系。</w:t>
      </w:r>
    </w:p>
    <w:p w14:paraId="3B8DF07E">
      <w:pPr>
        <w:spacing w:before="40" w:after="80"/>
      </w:pPr>
      <w:r>
        <w:rPr>
          <w:rFonts w:ascii="Hiragino Sans GB" w:hAnsi="Hiragino Sans GB" w:eastAsia="Hiragino Sans GB" w:cs="Hiragino Sans GB"/>
          <w:b/>
          <w:color w:val="5F6B73"/>
          <w:sz w:val="21"/>
        </w:rPr>
        <w:t>【同题组】</w:t>
      </w:r>
    </w:p>
    <w:p w14:paraId="62B90693">
      <w:pPr>
        <w:spacing w:after="60"/>
        <w:ind w:left="200" w:firstLine="0"/>
      </w:pPr>
      <w:r>
        <w:rPr>
          <w:rFonts w:ascii="Hiragino Sans GB" w:hAnsi="Hiragino Sans GB" w:eastAsia="Hiragino Sans GB" w:cs="Hiragino Sans GB"/>
          <w:b/>
          <w:color w:val="1F5E8C"/>
          <w:sz w:val="20"/>
        </w:rPr>
        <w:t>· 时代背景：和平与发展仍是时代主题</w:t>
      </w:r>
    </w:p>
    <w:p w14:paraId="73C0C87A">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32835EE1">
      <w:pPr>
        <w:spacing w:after="60"/>
        <w:ind w:left="200" w:firstLine="0"/>
      </w:pPr>
      <w:r>
        <w:rPr>
          <w:rFonts w:ascii="Hiragino Sans GB" w:hAnsi="Hiragino Sans GB" w:eastAsia="Hiragino Sans GB" w:cs="Hiragino Sans GB"/>
          <w:b/>
          <w:color w:val="1F5E8C"/>
          <w:sz w:val="20"/>
        </w:rPr>
        <w:t>· 政治多极化：世界多极化是当今国际形势的突出特点</w:t>
      </w:r>
    </w:p>
    <w:p w14:paraId="5D84BB59">
      <w:pPr>
        <w:spacing w:after="60"/>
        <w:ind w:left="200" w:firstLine="0"/>
      </w:pPr>
      <w:r>
        <w:rPr>
          <w:rFonts w:ascii="Hiragino Sans GB" w:hAnsi="Hiragino Sans GB" w:eastAsia="Hiragino Sans GB" w:cs="Hiragino Sans GB"/>
          <w:b/>
          <w:color w:val="1F5E8C"/>
          <w:sz w:val="20"/>
        </w:rPr>
        <w:t>· 中国：新中国外交始终服务国家性质并坚持党对外交统一集中领导；中国坚持独立自主的和平外交政策；和平共处五项原则是我国对外关系基本准则；中国综合国力、国际地位和话语权提升；习近平外交思想指导中国特色大国外交（外交为民、服务中国式现代化）</w:t>
      </w:r>
    </w:p>
    <w:p w14:paraId="00A84D32">
      <w:pPr>
        <w:spacing w:before="140" w:after="60"/>
      </w:pPr>
      <w:r>
        <w:rPr>
          <w:rFonts w:ascii="Hiragino Sans GB" w:hAnsi="Hiragino Sans GB" w:eastAsia="Hiragino Sans GB" w:cs="Hiragino Sans GB"/>
          <w:b/>
          <w:color w:val="1F5E8C"/>
          <w:sz w:val="22"/>
        </w:rPr>
        <w:t>2. 2025朝阳期末Q21</w:t>
      </w:r>
    </w:p>
    <w:p w14:paraId="3F0345F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6965FC3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0849DAB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动荡冲突、单边霸凌、脱钩断链和意识形态分歧作为外部风险，说明良好外部环境需要稳定、平等和合作的国家关系。和平共处五项原则强调相互尊重、平等互利与和平共处，正好能解释中国如何通过发展友好合作营造和平稳定的外部环境。</w:t>
      </w:r>
    </w:p>
    <w:p w14:paraId="74FC280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我国以和平共处五项原则为处理对外关系的基本准则，发展友好合作，营造和平稳定的外部环境。</w:t>
      </w:r>
    </w:p>
    <w:p w14:paraId="42B6B408">
      <w:pPr>
        <w:spacing w:before="40" w:after="80"/>
      </w:pPr>
      <w:r>
        <w:rPr>
          <w:rFonts w:ascii="Hiragino Sans GB" w:hAnsi="Hiragino Sans GB" w:eastAsia="Hiragino Sans GB" w:cs="Hiragino Sans GB"/>
          <w:b/>
          <w:color w:val="5F6B73"/>
          <w:sz w:val="21"/>
        </w:rPr>
        <w:t>【同题组】</w:t>
      </w:r>
    </w:p>
    <w:p w14:paraId="4BF09599">
      <w:pPr>
        <w:spacing w:after="60"/>
        <w:ind w:left="200" w:firstLine="0"/>
      </w:pPr>
      <w:r>
        <w:rPr>
          <w:rFonts w:ascii="Hiragino Sans GB" w:hAnsi="Hiragino Sans GB" w:eastAsia="Hiragino Sans GB" w:cs="Hiragino Sans GB"/>
          <w:b/>
          <w:color w:val="1F5E8C"/>
          <w:sz w:val="20"/>
        </w:rPr>
        <w:t>· 时代背景：和平与发展仍是时代主题</w:t>
      </w:r>
    </w:p>
    <w:p w14:paraId="12C036B2">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0B48F353">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47066A19">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2C01A438">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25D1E42B">
      <w:pPr>
        <w:spacing w:before="140" w:after="60"/>
      </w:pPr>
      <w:r>
        <w:rPr>
          <w:rFonts w:ascii="Hiragino Sans GB" w:hAnsi="Hiragino Sans GB" w:eastAsia="Hiragino Sans GB" w:cs="Hiragino Sans GB"/>
          <w:b/>
          <w:color w:val="1F5E8C"/>
          <w:sz w:val="22"/>
        </w:rPr>
        <w:t>3. 2024朝阳一模Q21</w:t>
      </w:r>
    </w:p>
    <w:p w14:paraId="0C3450E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题目先要求分析“变局”中的经济形势，题目评价重点提示我国发展的外部环境日趋严峻、风险挑战增多，因此要先说明外部风险压力。</w:t>
      </w:r>
    </w:p>
    <w:p w14:paraId="12FA5B6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结合上述资料，在分析我国当前经济形势的基础上，运用《当代国际政治与经济》知识，谈谈如何推动中国经济在变局中开新局。</w:t>
      </w:r>
    </w:p>
    <w:p w14:paraId="77AB061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在变局中维护主权、安全和发展利益，需要稳定的外交立场打底；材料指向营造良好外部环境，故用和平共处五项原则是我国对外关系基本准则来支撑。</w:t>
      </w:r>
    </w:p>
    <w:p w14:paraId="0C3FDA7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坚持和平共处五项原则，维护我国主权、安全和发展利益，为中国经济在变局中开新局营造良好外部环境。</w:t>
      </w:r>
    </w:p>
    <w:p w14:paraId="740A9CB9">
      <w:pPr>
        <w:spacing w:before="40" w:after="80"/>
      </w:pPr>
      <w:r>
        <w:rPr>
          <w:rFonts w:ascii="Hiragino Sans GB" w:hAnsi="Hiragino Sans GB" w:eastAsia="Hiragino Sans GB" w:cs="Hiragino Sans GB"/>
          <w:b/>
          <w:color w:val="5F6B73"/>
          <w:sz w:val="21"/>
        </w:rPr>
        <w:t>【同题组】</w:t>
      </w:r>
    </w:p>
    <w:p w14:paraId="088B6A19">
      <w:pPr>
        <w:spacing w:after="60"/>
        <w:ind w:left="200" w:firstLine="0"/>
      </w:pPr>
      <w:r>
        <w:rPr>
          <w:rFonts w:ascii="Hiragino Sans GB" w:hAnsi="Hiragino Sans GB" w:eastAsia="Hiragino Sans GB" w:cs="Hiragino Sans GB"/>
          <w:b/>
          <w:color w:val="1F5E8C"/>
          <w:sz w:val="20"/>
        </w:rPr>
        <w:t>· 时代背景：百年变局与外部风险挑战</w:t>
      </w:r>
    </w:p>
    <w:p w14:paraId="3F1B8378">
      <w:pPr>
        <w:spacing w:after="60"/>
        <w:ind w:left="200" w:firstLine="0"/>
      </w:pPr>
      <w:r>
        <w:rPr>
          <w:rFonts w:ascii="Hiragino Sans GB" w:hAnsi="Hiragino Sans GB" w:eastAsia="Hiragino Sans GB" w:cs="Hiragino Sans GB"/>
          <w:b/>
          <w:color w:val="1F5E8C"/>
          <w:sz w:val="20"/>
        </w:rPr>
        <w:t>· 经济全球化：推动建设开放型世界经济，深化国际分工与合作；提高开放型经济水平；利用两个市场两种资源优化全球资源配置；内外联通畅通国内国际双循环，提升国际循环质量</w:t>
      </w:r>
    </w:p>
    <w:p w14:paraId="7F79EF3D">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政治多极化：相互尊重、公平正义、合作共赢的新型国际关系；在平等互利基础上开展合作，实现互利共赢；推动构建人类命运共同体；促进共同发展、维护持久和平，共同推进现代化</w:t>
      </w:r>
    </w:p>
    <w:p w14:paraId="1E7737BB">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中国：坚持总体国家安全观，统筹发展与安全，以新安全格局保障新发展格局；和平共处五项原则是我国对外关系基本准则；坚持独立自主、自力更生，增强发展主动权</w:t>
      </w:r>
    </w:p>
    <w:p w14:paraId="31F5D8A7">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核心答题点：坚持独立自主、自力更生，增强发展主动权</w:t>
      </w:r>
    </w:p>
    <w:p w14:paraId="31614036">
      <w:pPr>
        <w:spacing w:before="140" w:after="60"/>
      </w:pPr>
      <w:r>
        <w:rPr>
          <w:rFonts w:ascii="Hiragino Sans GB" w:hAnsi="Hiragino Sans GB" w:eastAsia="Hiragino Sans GB" w:cs="Hiragino Sans GB"/>
          <w:b/>
          <w:color w:val="1F5E8C"/>
          <w:sz w:val="22"/>
        </w:rPr>
        <w:t>1. 2024朝阳一模Q21</w:t>
      </w:r>
    </w:p>
    <w:p w14:paraId="2B5091A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题目评价重点强调面对外部风险挑战，推动中国经济开新局必须坚持独立自主、增强自主创新能力，把关键核心技术和发展主动权掌握在自己手中。</w:t>
      </w:r>
    </w:p>
    <w:p w14:paraId="5A42CC2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结合上述资料，在分析我国当前经济形势的基础上，运用《当代国际政治与经济》知识，谈谈如何推动中国经济在变局中开新局。</w:t>
      </w:r>
    </w:p>
    <w:p w14:paraId="41870B4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评价重点把外部风险挑战与自主创新、关键核心技术联系起来，说明中国经济开新局必须增强发展主动权。题目让学生回答中国经济如何在变局中开新局，要回应外部技术封锁这一压力来源。从外部风险挑战切入，说明中国必须把关键核心技术和发展主动权掌握在自己手里，再指向坚持独立自主、自力更生、增强发展主动权。</w:t>
      </w:r>
    </w:p>
    <w:p w14:paraId="3EFFEC8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面对外部风险挑战，中国应坚持独立自主，增强自主创新能力，实现关键核心技术自主可控，把发展主动权牢牢掌握在自己手中。</w:t>
      </w:r>
    </w:p>
    <w:p w14:paraId="3E336A57">
      <w:pPr>
        <w:spacing w:before="40" w:after="80"/>
      </w:pPr>
      <w:r>
        <w:rPr>
          <w:rFonts w:ascii="Hiragino Sans GB" w:hAnsi="Hiragino Sans GB" w:eastAsia="Hiragino Sans GB" w:cs="Hiragino Sans GB"/>
          <w:b/>
          <w:color w:val="5F6B73"/>
          <w:sz w:val="21"/>
        </w:rPr>
        <w:t>【同题组】</w:t>
      </w:r>
    </w:p>
    <w:p w14:paraId="34A19664">
      <w:pPr>
        <w:spacing w:after="60"/>
        <w:ind w:left="200" w:firstLine="0"/>
      </w:pPr>
      <w:r>
        <w:rPr>
          <w:rFonts w:ascii="Hiragino Sans GB" w:hAnsi="Hiragino Sans GB" w:eastAsia="Hiragino Sans GB" w:cs="Hiragino Sans GB"/>
          <w:b/>
          <w:color w:val="1F5E8C"/>
          <w:sz w:val="20"/>
        </w:rPr>
        <w:t>· 时代背景：百年变局与外部风险挑战</w:t>
      </w:r>
    </w:p>
    <w:p w14:paraId="33219900">
      <w:pPr>
        <w:spacing w:after="60"/>
        <w:ind w:left="200" w:firstLine="0"/>
      </w:pPr>
      <w:r>
        <w:rPr>
          <w:rFonts w:ascii="Hiragino Sans GB" w:hAnsi="Hiragino Sans GB" w:eastAsia="Hiragino Sans GB" w:cs="Hiragino Sans GB"/>
          <w:b/>
          <w:color w:val="1F5E8C"/>
          <w:sz w:val="20"/>
        </w:rPr>
        <w:t>· 经济全球化：推动建设开放型世界经济，深化国际分工与合作；提高开放型经济水平；利用两个市场两种资源优化全球资源配置；内外联通畅通国内国际双循环，提升国际循环质量</w:t>
      </w:r>
    </w:p>
    <w:p w14:paraId="018A8B6D">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政治多极化：相互尊重、公平正义、合作共赢的新型国际关系；在平等互利基础上开展合作，实现互利共赢；推动构建人类命运共同体；促进共同发展、维护持久和平，共同推进现代化</w:t>
      </w:r>
    </w:p>
    <w:p w14:paraId="1E7737BB">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中国：坚持总体国家安全观，统筹发展与安全，以新安全格局保障新发展格局；和平共处五项原则是我国对外关系基本准则；坚持独立自主、自力更生，增强发展主动权</w:t>
      </w:r>
    </w:p>
    <w:p w14:paraId="3E71F6E6">
      <w:pPr>
        <w:spacing w:before="140" w:after="60"/>
      </w:pPr>
      <w:r>
        <w:rPr>
          <w:rFonts w:ascii="Hiragino Sans GB" w:hAnsi="Hiragino Sans GB" w:eastAsia="Hiragino Sans GB" w:cs="Hiragino Sans GB"/>
          <w:b/>
          <w:color w:val="1F5E8C"/>
          <w:sz w:val="22"/>
        </w:rPr>
        <w:t>2. 2026通州期末Q21</w:t>
      </w:r>
    </w:p>
    <w:p w14:paraId="61A057A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“十四五”圆满收官题以中国—中亚峰会、“一带一路”国际合作高峰论坛、中非合作论坛、进博会、服贸会、消博会等事实，体现我国持续扩大高水平对外开放、拓展多边合作平台。</w:t>
      </w:r>
    </w:p>
    <w:p w14:paraId="6ADE05B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结合材料，综合运用所学，阐释我国是如何为中国式现代化建设谱写宏伟篇章的。</w:t>
      </w:r>
    </w:p>
    <w:p w14:paraId="0D87F97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材料夸自主研发芯片操作系统、专利破四百万件，是靠自己攥住核心技术；正因把科技自立自强当支撑，才说“坚持独立自主、自力更生，增强发展主动权”。</w:t>
      </w:r>
    </w:p>
    <w:p w14:paraId="7195231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我国坚持独立自主、自力更生，把科技自立自强作为国家发展的战略支撑，掌握核心技术，增强了发展主动权。</w:t>
      </w:r>
    </w:p>
    <w:p w14:paraId="7B2E82D2">
      <w:pPr>
        <w:spacing w:before="40" w:after="80"/>
      </w:pPr>
      <w:r>
        <w:rPr>
          <w:rFonts w:ascii="Hiragino Sans GB" w:hAnsi="Hiragino Sans GB" w:eastAsia="Hiragino Sans GB" w:cs="Hiragino Sans GB"/>
          <w:b/>
          <w:color w:val="5F6B73"/>
          <w:sz w:val="21"/>
        </w:rPr>
        <w:t>【同题组】</w:t>
      </w:r>
    </w:p>
    <w:p w14:paraId="01D515AB">
      <w:pPr>
        <w:spacing w:after="60"/>
        <w:ind w:left="200" w:firstLine="0"/>
      </w:pPr>
      <w:r>
        <w:rPr>
          <w:rFonts w:ascii="Hiragino Sans GB" w:hAnsi="Hiragino Sans GB" w:eastAsia="Hiragino Sans GB" w:cs="Hiragino Sans GB"/>
          <w:b/>
          <w:color w:val="1F5E8C"/>
          <w:sz w:val="20"/>
        </w:rPr>
        <w:t>· 经济全球化：中国扩大高水平对外开放与制度型开放</w:t>
      </w:r>
    </w:p>
    <w:p w14:paraId="0452BBDF">
      <w:pPr>
        <w:spacing w:after="60"/>
        <w:ind w:left="200" w:firstLine="0"/>
      </w:pPr>
      <w:r>
        <w:rPr>
          <w:rFonts w:ascii="Hiragino Sans GB" w:hAnsi="Hiragino Sans GB" w:eastAsia="Hiragino Sans GB" w:cs="Hiragino Sans GB"/>
          <w:b/>
          <w:color w:val="1F5E8C"/>
          <w:sz w:val="20"/>
        </w:rPr>
        <w:t>· 中国：坚持独立自主、自力更生，增强发展主动权；贡献中国智慧、中国方案、中国力量</w:t>
      </w:r>
    </w:p>
    <w:p>
      <w:pPr/>
    </w:p>
    <w:p>
      <w:pPr/>
    </w:p>
    <w:p>
      <w:pPr>
        <w:spacing w:before="140" w:after="60"/>
      </w:pPr>
      <w:r>
        <w:rPr>
          <w:rFonts w:ascii="Hiragino Sans GB" w:hAnsi="Hiragino Sans GB" w:eastAsia="Hiragino Sans GB" w:cs="Hiragino Sans GB"/>
          <w:b/>
          <w:color w:val="1F5E8C"/>
          <w:sz w:val="22"/>
        </w:rPr>
        <w:t>3. 2025朝阳一模Q20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题目问我国如何在全球产业链供应链新态势中赢得主动，材料呈现断链风险和技术规则竞争，说明答题不能只写开放合作，还应说明核心技术攻关和产业链安全。</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结合材料，运用《当代国际政治与经济》知识，说明我国应如何应对全球产业链供应链新态势，在全球产业变革中赢得主动。</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材料呈现全球产业链供应链断链风险，以及绿色认证、数字技术正在重塑国际产业竞争规则。题目让学生说明我国如何应对这些新态势并在全球产业变革中赢得主动，不能只写开放合作。先把断链风险和规则竞争作为外部新态势点出，再把核心技术攻关和产业链自主可控接成应对动作，最后归到坚持独立自主、自力更生、增强发展主动权。</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面对全球产业链供应链断链风险以及绿色认证、数字技术重塑竞争规则的新态势，我国应坚持独立自主、自力更生，加强核心技术攻关，提升产业链自主可控能力，增强产业链供应链韧性和抗风险能力。</w:t>
      </w:r>
    </w:p>
    <w:p>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经济全球化：推进贸易和投资自由化便利化；顺应经济全球化趋势，主动融入并推动深化；维护以世界贸易组织为核心的多边贸易体制</w:t>
      </w:r>
    </w:p>
    <w:p w14:paraId="1E7737BB">
      <w:pPr>
        <w:spacing w:after="60"/>
        <w:ind w:left="200" w:firstLine="0"/>
      </w:pPr>
      <w:r>
        <w:rPr>
          <w:rFonts w:ascii="Hiragino Sans GB" w:hAnsi="Hiragino Sans GB" w:eastAsia="Hiragino Sans GB" w:cs="Hiragino Sans GB"/>
          <w:b/>
          <w:color w:val="1F5E8C"/>
          <w:sz w:val="20"/>
        </w:rPr>
        <w:t>· 中国：坚持独立自主、自力更生，增强发展主动权</w:t>
      </w:r>
    </w:p>
    <w:p>
      <w:pP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核心答题点：中国特色大国外交与人类命运共同体</w:t>
      </w:r>
    </w:p>
    <w:p>
      <w:pPr>
        <w:spacing w:before="140" w:after="60"/>
      </w:pPr>
      <w:r>
        <w:rPr>
          <w:rFonts w:ascii="Hiragino Sans GB" w:hAnsi="Hiragino Sans GB" w:eastAsia="Hiragino Sans GB" w:cs="Hiragino Sans GB"/>
          <w:b/>
          <w:color w:val="1F5E8C"/>
          <w:sz w:val="22"/>
        </w:rPr>
        <w:t>1. 2026通州一模Q19</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设问聚焦中国元首外交；材料呈现中俄、中美、欧洲、周边、上合组织和中拉论坛等多层外交活动，最终指向让世界看到真实立体的中国并赢得更深信任。</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结合材料，运用《当代国际政治与经济》知识，分析中国元首外交如何为世界注入稳定性与正能量。（8分）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题目聚焦中国元首外交；材料呈现中俄、中美、欧洲、周边、上合组织和中拉论坛等多层外交活动，最终指向让世界看到真实立体的中国并赢得更深信任。 由具体做法看理论落点，核心在中国发展、他国利益和全球问题被放在同一命运关联中处理。因此这一条可归入“中国特色大国外交与人类命运共同体”：中国元首外交展现中国特色大国外交的主动作为，坚持对话合作、维护以联合国为核心的国际体系，推动构建人类命运共同体，为动荡变革的世界注入稳定性与正能量。</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中国元首外交展现中国特色大国外交的主动作为，坚持对话合作、维护以联合国为核心的国际体系，推动构建人类命运共同体，为动荡变革的世界注入稳定性与正能量。</w:t>
      </w:r>
    </w:p>
    <w:p w14:paraId="55B003F9">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时代背景：和平与发展仍是时代主题</w:t>
      </w:r>
    </w:p>
    <w:p w14:paraId="1E7737BB">
      <w:pPr>
        <w:spacing w:after="60"/>
        <w:ind w:left="200" w:firstLine="0"/>
      </w:pPr>
      <w:r>
        <w:rPr>
          <w:rFonts w:ascii="Hiragino Sans GB" w:hAnsi="Hiragino Sans GB" w:eastAsia="Hiragino Sans GB" w:cs="Hiragino Sans GB"/>
          <w:b/>
          <w:color w:val="1F5E8C"/>
          <w:sz w:val="20"/>
        </w:rPr>
        <w:t>· 理论：共同利益是合作的基础</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政治多极化：相互尊重、公平正义、合作共赢的新型国际关系；国际关系民主化与国际政治经济新秩序</w:t>
      </w:r>
    </w:p>
    <w:p w14:paraId="1E7737BB">
      <w:pPr>
        <w:spacing w:after="60"/>
        <w:ind w:left="200" w:firstLine="0"/>
      </w:pPr>
      <w:r>
        <w:rPr>
          <w:rFonts w:ascii="Hiragino Sans GB" w:hAnsi="Hiragino Sans GB" w:eastAsia="Hiragino Sans GB" w:cs="Hiragino Sans GB"/>
          <w:b/>
          <w:color w:val="1F5E8C"/>
          <w:sz w:val="20"/>
        </w:rPr>
        <w:t>· 中国：中国特色大国外交与人类命运共同体</w:t>
      </w:r>
    </w:p>
    <w:p w14:paraId="1E7737BB">
      <w:pPr>
        <w:spacing w:after="60"/>
        <w:ind w:left="200" w:firstLine="0"/>
      </w:pPr>
      <w:r>
        <w:rPr>
          <w:rFonts w:ascii="Hiragino Sans GB" w:hAnsi="Hiragino Sans GB" w:eastAsia="Hiragino Sans GB" w:cs="Hiragino Sans GB"/>
          <w:b/>
          <w:color w:val="1F5E8C"/>
          <w:sz w:val="20"/>
        </w:rPr>
        <w:t>· 联合国：遵循联合国宪章宗旨和原则</w:t>
      </w:r>
    </w:p>
    <w:p>
      <w:pPr/>
    </w:p>
    <w:p>
      <w:pP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核心答题点：周边工作新局面四定位：发展繁荣的重要基础、维护国家安全的重点、运筹外交全局的首要、推动构建人类命运共同体的关键</w:t>
      </w:r>
    </w:p>
    <w:p>
      <w:pPr>
        <w:spacing w:before="140" w:after="60"/>
      </w:pPr>
      <w:r>
        <w:rPr>
          <w:rFonts w:ascii="Hiragino Sans GB" w:hAnsi="Hiragino Sans GB" w:eastAsia="Hiragino Sans GB" w:cs="Hiragino Sans GB"/>
          <w:b/>
          <w:color w:val="1F5E8C"/>
          <w:sz w:val="22"/>
        </w:rPr>
        <w:t>1. 2025朝阳二模Q21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题面说明我国同周边关系处于近代以来最好时期，同时周边格局与世界变局深度联动，周边国家众多且合作密集，要求先回答“为什么周边工作在中国发展和外交全局中重要”。</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结合材料，运用《当代国际政治与经济》知识，说明我国为什么要努力开创周边工作新局面。</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材料同时给出"近代以来最好时期""周边格局与世界变局深度联动""周边国家众多且合作密集"三层信号——既有机遇也有联动风险，指向周边工作分量极重。问为什么要"开创新局面"，必须从四个定位维度系统作答——发展、安全、外交全局、命运共同体缺一不可，浅写两条会失格。先把周边国家众多、与世界变局联动的客观格局作为前提，再分别接发展繁荣的重要基础、维护国家安全的重点、运筹外交全局的首要，最终指向推动构建人类命运共同体的关键。</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我国周边国家众多，周边格局和世界变局深度联动，努力开创周边工作新局面是实现发展繁荣的重要基础、维护国家安全的重点、运筹外交全局的首要，也是推动构建人类命运共同体的关键。</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经济全球化：推进贸易和投资自由化便利化；推动区域经济融合与区域经济一体化；通过区域经济合作维护自由贸易和以世界贸易组织为核心的多边贸易体制</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政治多极化：相互尊重、公平正义、合作共赢的新型国际关系；维护地区和平与稳定；推动国际秩序和全球治理体系更加公正合理；推动国际关系民主化</w:t>
      </w:r>
    </w:p>
    <w:p w14:paraId="1E7737BB">
      <w:pPr>
        <w:spacing w:after="60"/>
        <w:ind w:left="200" w:firstLine="0"/>
      </w:pPr>
      <w:r>
        <w:rPr>
          <w:rFonts w:ascii="Hiragino Sans GB" w:hAnsi="Hiragino Sans GB" w:eastAsia="Hiragino Sans GB" w:cs="Hiragino Sans GB"/>
          <w:b/>
          <w:color w:val="1F5E8C"/>
          <w:sz w:val="20"/>
        </w:rPr>
        <w:t>· 中国：周边工作新局面四定位：发展繁荣的重要基础、维护国家安全的重点、运筹外交全局的首要、推动构建人类命运共同体的关键；中国推动构建人类命运共同体；民心相通与文明互鉴</w:t>
      </w:r>
    </w:p>
    <w:p>
      <w:pPr/>
    </w:p>
    <w:p>
      <w:pPr/>
    </w:p>
    <w:p w14:paraId="124AC60A">
      <w:pPr>
        <w:pStyle w:val="4"/>
      </w:pPr>
      <w:r>
        <w:rPr>
          <w:rFonts w:eastAsia="Hiragino Sans GB" w:ascii="Hiragino Sans GB" w:hAnsi="Hiragino Sans GB" w:cs="Hiragino Sans GB"/>
          <w:b/>
          <w:color w:val="2F6F9F"/>
          <w:sz w:val="28"/>
        </w:rPr>
        <w:t>智慧</w:t>
      </w:r>
    </w:p>
    <w:p w14:paraId="7577BE01">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核心答题点：贡献中国智慧、中国方案、中国力量</w:t>
      </w:r>
    </w:p>
    <w:p w14:paraId="3982A17C">
      <w:pPr>
        <w:spacing w:before="140" w:after="60"/>
      </w:pPr>
      <w:r>
        <w:rPr>
          <w:rFonts w:ascii="Hiragino Sans GB" w:hAnsi="Hiragino Sans GB" w:eastAsia="Hiragino Sans GB" w:cs="Hiragino Sans GB"/>
          <w:b/>
          <w:color w:val="1F5E8C"/>
          <w:sz w:val="22"/>
        </w:rPr>
        <w:t>1. 2026通州期末Q20</w:t>
      </w:r>
    </w:p>
    <w:p w14:paraId="0766C01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设问中的“彰显担当”指向中国在全球治理中的责任和贡献，题面四大全球倡议为动荡世界注入稳定性和确定性，触发中国智慧、中国方案和大国担当。</w:t>
      </w:r>
    </w:p>
    <w:p w14:paraId="238FBAD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结合材料，运用《当代国际政治与经济》知识，谈谈你对“全球治理倡议正逢其时、指引方向彰显担当”的理解。</w:t>
      </w:r>
    </w:p>
    <w:p w14:paraId="77BA4D8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全球治理倡议放在"为动荡世界注入稳定性和确定性"的位置；动荡是外部条件，稳定与确定是中国一方提供的输出，担当来自这种"提供方"的身份。要"理解""彰显担当"必须把它单独立点，与"正逢其时""指引方向"区分开；担当层需要说明中国作为治理方案的供给者所做的事。先把世界变局和治理赤字作为倡议要回应的难题，再把中国提出全球治理倡议作为对动荡世界的稳定供给，最后指向为应对治理赤字贡献中国智慧、中国方案，体现大国担当。</w:t>
      </w:r>
    </w:p>
    <w:p w14:paraId="09A599F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中国提出全球治理倡议，为应对世界变局和治理赤字贡献中国智慧、中国方案，体现勇于大国担当。</w:t>
      </w:r>
    </w:p>
    <w:p w14:paraId="65F83197">
      <w:pPr>
        <w:spacing w:before="40" w:after="80"/>
      </w:pPr>
      <w:r>
        <w:rPr>
          <w:rFonts w:ascii="Hiragino Sans GB" w:hAnsi="Hiragino Sans GB" w:eastAsia="Hiragino Sans GB" w:cs="Hiragino Sans GB"/>
          <w:b/>
          <w:color w:val="5F6B73"/>
          <w:sz w:val="21"/>
        </w:rPr>
        <w:t>【同题组】 （本题8分）</w:t>
      </w:r>
    </w:p>
    <w:p w14:paraId="1CC5CB7A">
      <w:pPr>
        <w:spacing w:after="60"/>
        <w:ind w:left="200" w:firstLine="0"/>
      </w:pPr>
      <w:r>
        <w:rPr>
          <w:rFonts w:ascii="Hiragino Sans GB" w:hAnsi="Hiragino Sans GB" w:eastAsia="Hiragino Sans GB" w:cs="Hiragino Sans GB"/>
          <w:b/>
          <w:color w:val="1F5E8C"/>
          <w:sz w:val="20"/>
        </w:rPr>
        <w:t>· 时代背景：和平与发展仍是时代主题</w:t>
      </w:r>
    </w:p>
    <w:p w14:paraId="6508A04D">
      <w:pPr>
        <w:spacing w:after="60"/>
        <w:ind w:left="200" w:firstLine="0"/>
      </w:pPr>
      <w:r>
        <w:rPr>
          <w:rFonts w:ascii="Hiragino Sans GB" w:hAnsi="Hiragino Sans GB" w:eastAsia="Hiragino Sans GB" w:cs="Hiragino Sans GB"/>
          <w:b/>
          <w:color w:val="1F5E8C"/>
          <w:sz w:val="20"/>
        </w:rPr>
        <w:t>· 经济全球化：推进普惠包容的经济全球化</w:t>
      </w:r>
    </w:p>
    <w:p w14:paraId="2E4E87CD">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以主权平等、国际法治等原则推动全球治理体系变革完善；推动构建人类命运共同体；践行真正的多边主义；推动国际关系民主化</w:t>
      </w:r>
    </w:p>
    <w:p w14:paraId="33C38607">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中国：贡献中国智慧、中国方案、中国力量；中国推动构建人类命运共同体；坚持正确义利观；中国是负责任大国并勇于担当</w:t>
      </w:r>
    </w:p>
    <w:p w14:paraId="4BBD87D8">
      <w:pPr>
        <w:spacing w:after="60"/>
        <w:ind w:left="200" w:firstLine="0"/>
      </w:pPr>
      <w:r>
        <w:rPr>
          <w:rFonts w:ascii="Hiragino Sans GB" w:hAnsi="Hiragino Sans GB" w:eastAsia="Hiragino Sans GB" w:cs="Hiragino Sans GB"/>
          <w:b/>
          <w:color w:val="1F5E8C"/>
          <w:sz w:val="20"/>
        </w:rPr>
        <w:t>· 联合国：维护《联合国宪章》宗旨和原则</w:t>
      </w:r>
    </w:p>
    <w:p w14:paraId="5AEC9ACE">
      <w:pPr>
        <w:spacing w:before="140" w:after="60"/>
      </w:pPr>
      <w:r>
        <w:rPr>
          <w:rFonts w:ascii="Hiragino Sans GB" w:hAnsi="Hiragino Sans GB" w:eastAsia="Hiragino Sans GB" w:cs="Hiragino Sans GB"/>
          <w:b/>
          <w:color w:val="1F5E8C"/>
          <w:sz w:val="22"/>
        </w:rPr>
        <w:t>2. 2025东城二模Q20同球共济小论文</w:t>
      </w:r>
    </w:p>
    <w:p w14:paraId="03BB8B8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题面给出中国在地区和平、气候治理、人工智能治理中的具体行动；小论文行动层要把这些行动统合为中国智慧和中国方案的提供。</w:t>
      </w:r>
    </w:p>
    <w:p w14:paraId="0F7C7515">
      <w:pPr>
        <w:spacing w:before="40" w:after="80"/>
      </w:pPr>
      <w:r>
        <w:rPr>
          <w:rFonts w:ascii="Hiragino Sans GB" w:hAnsi="Hiragino Sans GB" w:eastAsia="Hiragino Sans GB" w:cs="Hiragino Sans GB"/>
          <w:b/>
          <w:color w:val="546A7B"/>
          <w:sz w:val="21"/>
        </w:rPr>
        <w:t>【设问】 结合材料，运用《当代国际政治与经济》知识，写一篇小论文。要求：自拟题目、观点明确、逻辑清晰，200字左右。</w:t>
      </w:r>
    </w:p>
    <w:p w14:paraId="20425CC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中国在地区和平、气候治理、人工智能治理三个领域的具体行动并列展示；地区、气候、人工智能恰好分属安全、生态、技术三个全球共同问题层面。小论文要把分布在不同领域的中国行动收束为一条主线，不能写成案例罗列；必须用"中国智慧、中国方案"把行动统合为方案的提供。先把劝和促谈、气候治理倡议、人工智能治理倡议作为跨领域行动的代表，再把它们统合为中国对全球共同问题的方案输出，最后指向为解决全球共同问题贡献中国智慧和中国方案。</w:t>
      </w:r>
    </w:p>
    <w:p w14:paraId="1CF0DEC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中国以分享发展经验、劝和促谈和气候、人工智能治理倡议等行动，为解决全球共同问题贡献中国智慧和中国方案。</w:t>
      </w:r>
    </w:p>
    <w:p w14:paraId="732005FC">
      <w:pPr>
        <w:spacing w:before="40" w:after="80"/>
      </w:pPr>
      <w:r>
        <w:rPr>
          <w:rFonts w:ascii="Hiragino Sans GB" w:hAnsi="Hiragino Sans GB" w:eastAsia="Hiragino Sans GB" w:cs="Hiragino Sans GB"/>
          <w:b/>
          <w:color w:val="5F6B73"/>
          <w:sz w:val="21"/>
        </w:rPr>
        <w:t>【同题组】 （本题8分）</w:t>
      </w:r>
    </w:p>
    <w:p w14:paraId="33F956F7">
      <w:pPr>
        <w:spacing w:after="60"/>
        <w:ind w:left="200" w:firstLine="0"/>
      </w:pPr>
      <w:r>
        <w:rPr>
          <w:rFonts w:ascii="Hiragino Sans GB" w:hAnsi="Hiragino Sans GB" w:eastAsia="Hiragino Sans GB" w:cs="Hiragino Sans GB"/>
          <w:b/>
          <w:color w:val="1F5E8C"/>
          <w:sz w:val="20"/>
        </w:rPr>
        <w:t>· 时代背景：和平与发展仍是时代主题；百年变局与外部风险挑战</w:t>
      </w:r>
    </w:p>
    <w:p w14:paraId="06C2D53B">
      <w:pPr>
        <w:spacing w:after="60"/>
        <w:ind w:left="200" w:firstLine="0"/>
      </w:pPr>
      <w:r>
        <w:rPr>
          <w:rFonts w:ascii="Hiragino Sans GB" w:hAnsi="Hiragino Sans GB" w:eastAsia="Hiragino Sans GB" w:cs="Hiragino Sans GB"/>
          <w:b/>
          <w:color w:val="1F5E8C"/>
          <w:sz w:val="20"/>
        </w:rPr>
        <w:t>· 理论：国家间共同利益是国家合作的基础</w:t>
      </w:r>
    </w:p>
    <w:p w14:paraId="06A468FF">
      <w:pPr>
        <w:spacing w:after="60"/>
        <w:ind w:left="200" w:firstLine="0"/>
      </w:pPr>
      <w:r>
        <w:rPr>
          <w:rFonts w:ascii="Hiragino Sans GB" w:hAnsi="Hiragino Sans GB" w:eastAsia="Hiragino Sans GB" w:cs="Hiragino Sans GB"/>
          <w:b/>
          <w:color w:val="1F5E8C"/>
          <w:sz w:val="20"/>
        </w:rPr>
        <w:t>· 政治多极化：推动构建人类命运共同体；推动国际关系民主化、和平解决国际争端；世界多极化是当今国际形势的突出特点</w:t>
      </w:r>
    </w:p>
    <w:p w14:paraId="51824B4C">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w:t>
      </w:r>
    </w:p>
    <w:p w14:paraId="3E0CC0F2">
      <w:pPr>
        <w:spacing w:before="140" w:after="60"/>
      </w:pPr>
      <w:r>
        <w:rPr>
          <w:rFonts w:ascii="Hiragino Sans GB" w:hAnsi="Hiragino Sans GB" w:eastAsia="Hiragino Sans GB" w:cs="Hiragino Sans GB"/>
          <w:b/>
          <w:color w:val="1F5E8C"/>
          <w:sz w:val="22"/>
        </w:rPr>
        <w:t>3. 2026西城期末Q20——参与全球气候治理中的中国实践</w:t>
      </w:r>
    </w:p>
    <w:p w14:paraId="0B572D6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中国通过全国碳市场、气候适应战略和持续更新NDC，把国内实践转化为可向其他国家输出的治理经验，构成"中国方案"的实际内容；"中国实践"必须从国内做法上升到为全球治理贡献方案。</w:t>
      </w:r>
    </w:p>
    <w:p w14:paraId="032870F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结合材料，运用《当代国际政治与经济》知识，阐释参与全球气候治理的中国实践。</w:t>
      </w:r>
    </w:p>
    <w:p w14:paraId="0892CE7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全国碳市场、气候适应战略、持续更新NDC三件事并写为中国的气候治理行动；这三项都是国内制度安排，但又都有可被其他国家复用的部分。"中国实践"在题中应指向全球气候治理层面，不能只写国内减排成绩；必须把国内做法升格为可向外输出的治理经验。先把全国碳市场、碳交易机制完善、气候适应行动作为国内治理实践的实例，再把这些实例归纳为可被借鉴的治理经验，最后指向为全球气候治理提供可借鉴的中国方案。</w:t>
      </w:r>
    </w:p>
    <w:p w14:paraId="3E2DA9C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中国通过构建全国碳市场、完善碳交易机制和推进气候适应行动，为全球气候治理提供可借鉴的中国方案。</w:t>
      </w:r>
    </w:p>
    <w:p w14:paraId="0BCE642D">
      <w:pPr>
        <w:spacing w:before="40" w:after="80"/>
      </w:pPr>
      <w:r>
        <w:rPr>
          <w:rFonts w:ascii="Hiragino Sans GB" w:hAnsi="Hiragino Sans GB" w:eastAsia="Hiragino Sans GB" w:cs="Hiragino Sans GB"/>
          <w:b/>
          <w:color w:val="5F6B73"/>
          <w:sz w:val="21"/>
        </w:rPr>
        <w:t>【同题组】 （本题8分）</w:t>
      </w:r>
    </w:p>
    <w:p w14:paraId="26E54511">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w:t>
      </w:r>
    </w:p>
    <w:p w14:paraId="52CEF1CB">
      <w:pPr>
        <w:spacing w:after="60"/>
        <w:ind w:left="200" w:firstLine="0"/>
      </w:pPr>
      <w:r>
        <w:rPr>
          <w:rFonts w:ascii="Hiragino Sans GB" w:hAnsi="Hiragino Sans GB" w:eastAsia="Hiragino Sans GB" w:cs="Hiragino Sans GB"/>
          <w:b/>
          <w:color w:val="1F5E8C"/>
          <w:sz w:val="20"/>
        </w:rPr>
        <w:t>· 中国：贡献中国智慧、中国方案、中国力量；中国推进绿色低碳转型并参与全球气候治理；严格落实《巴黎协定》要求，每五年向联合国提交国家自主贡献目标，维护全球气候治理多边进程；中国是负责任大国并勇于担当</w:t>
      </w:r>
    </w:p>
    <w:p w14:paraId="560F1149">
      <w:pPr>
        <w:spacing w:before="140" w:after="60"/>
      </w:pPr>
      <w:r>
        <w:rPr>
          <w:rFonts w:ascii="Hiragino Sans GB" w:hAnsi="Hiragino Sans GB" w:eastAsia="Hiragino Sans GB" w:cs="Hiragino Sans GB"/>
          <w:b/>
          <w:color w:val="1F5E8C"/>
          <w:sz w:val="22"/>
        </w:rPr>
        <w:t>4. 2024丰台二模Q19</w:t>
      </w:r>
    </w:p>
    <w:p w14:paraId="7E3DA52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题目将环境保护中的发展中国家合作单独列为第二角度，说明这道题不能只写中国国内减排，而需要说明中国通过南南合作帮助发展中国家应对环境与发展问题。</w:t>
      </w:r>
    </w:p>
    <w:p w14:paraId="798FBB6B">
      <w:pPr>
        <w:spacing w:before="40" w:after="80"/>
      </w:pPr>
      <w:r>
        <w:rPr>
          <w:rFonts w:ascii="Hiragino Sans GB" w:hAnsi="Hiragino Sans GB" w:eastAsia="Hiragino Sans GB" w:cs="Hiragino Sans GB"/>
          <w:b/>
          <w:color w:val="546A7B"/>
          <w:sz w:val="21"/>
        </w:rPr>
        <w:t>【设问】 结合材料，运用《当代国际政治与经济》知识，说明中国"答卷"如何彰显大国担当。</w:t>
      </w:r>
    </w:p>
    <w:p w14:paraId="0454243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把“环境保护中的发展中国家合作”单独列为第二角度，提示答题重心要从“中国自己减排”转到“中国帮其他发展中国家应对环境与发展”。写“答卷”如何彰显大国担当，要把帮助对象明确为发展中国家，不能写成自家成就清单；必须用对外合作的维度回答担当。先把发展中国家在环境与发展上的双重困难作为合作对象，再把中国通过南南合作帮助发展中国家发展作为具体行动，最后指向在环境保护和应对气候变化中贡献中国智慧、中国方案和中国力量。</w:t>
      </w:r>
    </w:p>
    <w:p w14:paraId="5608080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中国通过南南合作帮助发展中国家发展，在环境保护和应对气候变化中贡献中国智慧、中国方案和中国力量。</w:t>
      </w:r>
    </w:p>
    <w:p w14:paraId="560EFA59">
      <w:pPr>
        <w:spacing w:before="40" w:after="80"/>
      </w:pPr>
      <w:r>
        <w:rPr>
          <w:rFonts w:ascii="Hiragino Sans GB" w:hAnsi="Hiragino Sans GB" w:eastAsia="Hiragino Sans GB" w:cs="Hiragino Sans GB"/>
          <w:b/>
          <w:color w:val="5F6B73"/>
          <w:sz w:val="21"/>
        </w:rPr>
        <w:t>【同题组】 （本题6分）</w:t>
      </w:r>
    </w:p>
    <w:p w14:paraId="15612EE4">
      <w:pPr>
        <w:spacing w:after="60"/>
        <w:ind w:left="200" w:firstLine="0"/>
      </w:pPr>
      <w:r>
        <w:rPr>
          <w:rFonts w:ascii="Hiragino Sans GB" w:hAnsi="Hiragino Sans GB" w:eastAsia="Hiragino Sans GB" w:cs="Hiragino Sans GB"/>
          <w:b/>
          <w:color w:val="1F5E8C"/>
          <w:sz w:val="20"/>
        </w:rPr>
        <w:t>· 政治多极化：在平等互利基础上开展合作，实现互利共赢；共商共建共享的全球治理观；推动全球治理体系变革完善，建立更加公正合理的国际政治经济新秩序；推动构建人类命运共同体</w:t>
      </w:r>
    </w:p>
    <w:p w14:paraId="040C126A">
      <w:pPr>
        <w:spacing w:after="60"/>
        <w:ind w:left="200" w:firstLine="0"/>
      </w:pPr>
      <w:r>
        <w:rPr>
          <w:rFonts w:ascii="Hiragino Sans GB" w:hAnsi="Hiragino Sans GB" w:eastAsia="Hiragino Sans GB" w:cs="Hiragino Sans GB"/>
          <w:b/>
          <w:color w:val="1F5E8C"/>
          <w:sz w:val="20"/>
        </w:rPr>
        <w:t>· 中国：贡献中国智慧、中国方案、中国力量；南南合作与全球南方共同发展；中国是负责任大国并勇于担当</w:t>
      </w:r>
    </w:p>
    <w:p w14:paraId="357A772D">
      <w:pPr>
        <w:spacing w:before="140" w:after="60"/>
      </w:pPr>
      <w:r>
        <w:rPr>
          <w:rFonts w:ascii="Hiragino Sans GB" w:hAnsi="Hiragino Sans GB" w:eastAsia="Hiragino Sans GB" w:cs="Hiragino Sans GB"/>
          <w:b/>
          <w:color w:val="1F5E8C"/>
          <w:sz w:val="22"/>
        </w:rPr>
        <w:t>5. 2026顺义一模Q20</w:t>
      </w:r>
    </w:p>
    <w:p w14:paraId="5C25FC6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顺义一模问科技小院成为南南合作典范的深层逻辑，科技小院不是简单复制中国经验，而是把中国农业治理经验同全球南方国家的本土农业问题和人才培养需求结合起来。</w:t>
      </w:r>
    </w:p>
    <w:p w14:paraId="2305D5E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结合材料，运用《当代国际政治与经济》知识，阐述科技小院成为南南合作典范的深层逻辑。</w:t>
      </w:r>
    </w:p>
    <w:p w14:paraId="19B4FCF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里科技小院走向全球南方，把中国农业治理经验与共建国家本土农业问题和人才培养需求结合，关键词是"本土化""共享""共赢"而非单纯输出。问"典范的深层逻辑"，不是让学生罗列科技小院做了什么事，而是要解释为何这种合作模式可以被全球南方接受、能成为可复制的方案。先点出全球南方农业发展面临的共同利益和现实困难，再说明科技小院通过技术合作和本土人才培养提高生产率、降低成本，最后指向贡献中国智慧、中国方案、中国力量。</w:t>
      </w:r>
    </w:p>
    <w:p w14:paraId="143395E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科技小院以中国智慧、中国方案回应全球南方农业发展的共同利益，通过本土化人才培养和农业技术合作提高生产率、降低成本，推动南南合作共赢共享。</w:t>
      </w:r>
    </w:p>
    <w:p w14:paraId="5FD0FDC1">
      <w:pPr>
        <w:spacing w:before="40" w:after="80"/>
      </w:pPr>
      <w:r>
        <w:rPr>
          <w:rFonts w:ascii="Hiragino Sans GB" w:hAnsi="Hiragino Sans GB" w:eastAsia="Hiragino Sans GB" w:cs="Hiragino Sans GB"/>
          <w:b/>
          <w:color w:val="5F6B73"/>
          <w:sz w:val="21"/>
        </w:rPr>
        <w:t>【同题组】</w:t>
      </w:r>
    </w:p>
    <w:p w14:paraId="6AB2766A">
      <w:pPr>
        <w:spacing w:after="60"/>
        <w:ind w:left="200" w:firstLine="0"/>
      </w:pPr>
      <w:r>
        <w:rPr>
          <w:rFonts w:ascii="Hiragino Sans GB" w:hAnsi="Hiragino Sans GB" w:eastAsia="Hiragino Sans GB" w:cs="Hiragino Sans GB"/>
          <w:b/>
          <w:color w:val="1F5E8C"/>
          <w:sz w:val="20"/>
        </w:rPr>
        <w:t>· 时代背景：和平与发展仍是时代主题</w:t>
      </w:r>
    </w:p>
    <w:p w14:paraId="2D69BFC6">
      <w:pPr>
        <w:spacing w:after="60"/>
        <w:ind w:left="200" w:firstLine="0"/>
      </w:pPr>
      <w:r>
        <w:rPr>
          <w:rFonts w:ascii="Hiragino Sans GB" w:hAnsi="Hiragino Sans GB" w:eastAsia="Hiragino Sans GB" w:cs="Hiragino Sans GB"/>
          <w:b/>
          <w:color w:val="1F5E8C"/>
          <w:sz w:val="20"/>
        </w:rPr>
        <w:t>· 理论：国家间共同利益是国家合作的基础</w:t>
      </w:r>
    </w:p>
    <w:p w14:paraId="3B328FB1">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w:t>
      </w:r>
    </w:p>
    <w:p w14:paraId="05C9BC96">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w:t>
      </w:r>
    </w:p>
    <w:p w14:paraId="26E738B6">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178C6129">
      <w:pPr>
        <w:spacing w:before="140" w:after="60"/>
      </w:pPr>
      <w:r>
        <w:rPr>
          <w:rFonts w:ascii="Hiragino Sans GB" w:hAnsi="Hiragino Sans GB" w:eastAsia="Hiragino Sans GB" w:cs="Hiragino Sans GB"/>
          <w:b/>
          <w:color w:val="1F5E8C"/>
          <w:sz w:val="22"/>
        </w:rPr>
        <w:t>6. 2025西城一模Q21</w:t>
      </w:r>
    </w:p>
    <w:p w14:paraId="02483B1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材料写全球南方代表团到中国城市乡村参观学习，问题要求解释中国发展理念成为国际公共产品，说明应从世界意义上写中国经验为发展中国家现代化提供路径与方案。</w:t>
      </w:r>
    </w:p>
    <w:p w14:paraId="7F1728A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（1）运用所学，解释“我国的发展理念成为国际公共产品”这一现象。（6分）（2）我国还提供了哪些国际公共产品？试举一例简要说明。（2分）</w:t>
      </w:r>
    </w:p>
    <w:p w14:paraId="2C9831C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全球南方代表团专门到中国城市和乡村参观学习，这一动作本身就在说明中国发展理念已经被国际社会当作可借鉴的“公共产品”在使用，而不只是国内经验。要“解释”一个现象，不能只描述参观本身；必须说明为什么中国理念可以走出国门、能给发展中国家的现代化道路带来什么独特价值。先把全球南方寻求现代化路径的诉求讲清，再用中国发展理念和实践成就回应这一诉求，最后指向拓展走向现代化的途径、贡献中国智慧、中国方案、中国力量。</w:t>
      </w:r>
    </w:p>
    <w:p w14:paraId="20E458A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中国发展理念和实践成就为全球南方国家提供可借鉴经验，拓展了发展中国家走向现代化的途径，贡献了中国智慧中国方案。</w:t>
      </w:r>
    </w:p>
    <w:p w14:paraId="6EADAC2F">
      <w:pPr>
        <w:spacing w:before="40" w:after="80"/>
      </w:pPr>
      <w:r>
        <w:rPr>
          <w:rFonts w:ascii="Hiragino Sans GB" w:hAnsi="Hiragino Sans GB" w:eastAsia="Hiragino Sans GB" w:cs="Hiragino Sans GB"/>
          <w:b/>
          <w:color w:val="5F6B73"/>
          <w:sz w:val="21"/>
        </w:rPr>
        <w:t>【同题组】 （本题8分）</w:t>
      </w:r>
    </w:p>
    <w:p w14:paraId="04FB94AD">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w:t>
      </w:r>
    </w:p>
    <w:p w14:paraId="324134FB">
      <w:pPr>
        <w:spacing w:after="60"/>
        <w:ind w:left="200" w:firstLine="0"/>
      </w:pPr>
      <w:r>
        <w:rPr>
          <w:rFonts w:ascii="Hiragino Sans GB" w:hAnsi="Hiragino Sans GB" w:eastAsia="Hiragino Sans GB" w:cs="Hiragino Sans GB"/>
          <w:b/>
          <w:color w:val="1F5E8C"/>
          <w:sz w:val="20"/>
        </w:rPr>
        <w:t>· 政治多极化：推动构建人类命运共同体</w:t>
      </w:r>
    </w:p>
    <w:p w14:paraId="5ADBECA2">
      <w:pPr>
        <w:spacing w:after="60"/>
        <w:ind w:left="200" w:firstLine="0"/>
      </w:pPr>
      <w:r>
        <w:rPr>
          <w:rFonts w:ascii="Hiragino Sans GB" w:hAnsi="Hiragino Sans GB" w:eastAsia="Hiragino Sans GB" w:cs="Hiragino Sans GB"/>
          <w:b/>
          <w:color w:val="1F5E8C"/>
          <w:sz w:val="20"/>
        </w:rPr>
        <w:t>· 中国：贡献中国智慧、中国方案、中国力量；理念蕴含普遍价值，能够形成共识、促成合作和发展、应对全人类共同问题和共同挑战</w:t>
      </w:r>
    </w:p>
    <w:p w14:paraId="3FFCB9A6">
      <w:pPr>
        <w:spacing w:before="140" w:after="60"/>
      </w:pPr>
      <w:r>
        <w:rPr>
          <w:rFonts w:ascii="Hiragino Sans GB" w:hAnsi="Hiragino Sans GB" w:eastAsia="Hiragino Sans GB" w:cs="Hiragino Sans GB"/>
          <w:b/>
          <w:color w:val="1F5E8C"/>
          <w:sz w:val="22"/>
        </w:rPr>
        <w:t>7. 2026顺义二模Q20</w:t>
      </w:r>
    </w:p>
    <w:p w14:paraId="137B3BA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材料呈现中国式现代化向世界开放、与各国共享机遇，说明中国把自身现代化实践转化为可供世界借鉴的中国智慧和中国方案。</w:t>
      </w:r>
    </w:p>
    <w:p w14:paraId="4060F1C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结合材料，运用《当代国际政治与经济》知识，谈谈对“今天的中国，明天的世界”的理解。</w:t>
      </w:r>
    </w:p>
    <w:p w14:paraId="0F218D9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微电网、乡村打井、物流网络、希望农场、菌草技术、鲁班工坊都不是抽象理念，而是中国方案在海外转化为具体项目。“今天的中国，明天的世界”要说明中国式现代化的世界意义和方案价值。先列举可感项目，再写中国把发展经验转化为世界可共享的方案，最后指向贡献中国智慧、中国方案、中国力量。</w:t>
      </w:r>
    </w:p>
    <w:p w14:paraId="19DD11F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中国把中国式现代化的新蓝图和发展实践转化为可感可及的合作项目，为人类走向未来贡献中国智慧、中国方案和中国力量。</w:t>
      </w:r>
    </w:p>
    <w:p w14:paraId="6D30FD6A">
      <w:pPr>
        <w:spacing w:before="40" w:after="80"/>
      </w:pPr>
      <w:r>
        <w:rPr>
          <w:rFonts w:ascii="Hiragino Sans GB" w:hAnsi="Hiragino Sans GB" w:eastAsia="Hiragino Sans GB" w:cs="Hiragino Sans GB"/>
          <w:b/>
          <w:color w:val="5F6B73"/>
          <w:sz w:val="21"/>
        </w:rPr>
        <w:t>【同题组】 （本题8分）</w:t>
      </w:r>
    </w:p>
    <w:p w14:paraId="6B09F241">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经济全球化：推动经济全球化朝着更加开放、包容、普惠、平衡、共赢方向发展；推进普惠包容的经济全球化，推动构建更加开放、包容的全球经济格局；互利共赢的开放战略</w:t>
      </w:r>
    </w:p>
    <w:p w14:paraId="36DF38E0">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w:t>
      </w:r>
    </w:p>
    <w:p w14:paraId="7B3802AF">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04D1EBD3">
      <w:pPr>
        <w:spacing w:before="140" w:after="60"/>
      </w:pPr>
      <w:r>
        <w:rPr>
          <w:rFonts w:ascii="Hiragino Sans GB" w:hAnsi="Hiragino Sans GB" w:eastAsia="Hiragino Sans GB" w:cs="Hiragino Sans GB"/>
          <w:b/>
          <w:color w:val="1F5E8C"/>
          <w:sz w:val="22"/>
        </w:rPr>
        <w:t>8. 2026房山一模Q19海南"一线放开"自由便利</w:t>
      </w:r>
    </w:p>
    <w:p w14:paraId="576CF54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62CE245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结合材料，运用《当代国际政治与经济》知识，分析海南自贸港封关是如何助力国际循环的。</w:t>
      </w:r>
    </w:p>
    <w:p w14:paraId="33273F5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分析海南自贸港封关如何助力国际循环，题干中“一线放开”对应进出岛跨境自由便利措施，需要从降低通关成本、提高通关效率、推动货物和服务贸易升级看国际循环。海南自贸港的高水平开放实践不仅服务自身发展，也为畅通国际循环和建设开放型世界经济贡献中国智慧、中国方案、中国力量。</w:t>
      </w:r>
    </w:p>
    <w:p w14:paraId="0A3AF51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中国以海南自贸港高水平开放实践,为畅通国际循环、助力开放型世界经济建设贡献中国智慧、中国方案、中国力量。</w:t>
      </w:r>
    </w:p>
    <w:p w14:paraId="10A8F1F3">
      <w:pPr>
        <w:spacing w:before="40" w:after="80"/>
      </w:pPr>
      <w:r>
        <w:rPr>
          <w:rFonts w:ascii="Hiragino Sans GB" w:hAnsi="Hiragino Sans GB" w:eastAsia="Hiragino Sans GB" w:cs="Hiragino Sans GB"/>
          <w:b/>
          <w:color w:val="5F6B73"/>
          <w:sz w:val="21"/>
        </w:rPr>
        <w:t>【同题组】</w:t>
      </w:r>
    </w:p>
    <w:p w14:paraId="75F3A157">
      <w:pPr>
        <w:spacing w:after="60"/>
        <w:ind w:left="200" w:firstLine="0"/>
      </w:pPr>
      <w:r>
        <w:rPr>
          <w:rFonts w:ascii="Hiragino Sans GB" w:hAnsi="Hiragino Sans GB" w:eastAsia="Hiragino Sans GB" w:cs="Hiragino Sans GB"/>
          <w:b/>
          <w:color w:val="1F5E8C"/>
          <w:sz w:val="20"/>
        </w:rPr>
        <w:t>· 经济全球化：推进贸易和投资自由化便利化；推动建设开放型世界经济，深化国际分工与合作；中国扩大高水平对外开放与制度型开放；利用两个市场两种资源优化全球资源配置；内外联通畅通国内国际双循环，提升国际循环质量；加强技术创新、提高产品质量，增强竞争力；维护全球产业链供应链稳定畅通</w:t>
      </w:r>
    </w:p>
    <w:p w14:paraId="1E7737BB">
      <w:pPr>
        <w:spacing w:after="60"/>
        <w:ind w:left="200" w:firstLine="0"/>
      </w:pPr>
      <w:r>
        <w:rPr>
          <w:rFonts w:ascii="Hiragino Sans GB" w:hAnsi="Hiragino Sans GB" w:eastAsia="Hiragino Sans GB" w:cs="Hiragino Sans GB"/>
          <w:b/>
          <w:color w:val="1F5E8C"/>
          <w:sz w:val="20"/>
        </w:rPr>
        <w:t>· 中国：贡献中国智慧、中国方案、中国力量</w:t>
      </w:r>
    </w:p>
    <w:p w14:paraId="3DB1E19F">
      <w:pPr>
        <w:spacing w:before="140" w:after="60"/>
      </w:pPr>
      <w:r>
        <w:rPr>
          <w:rFonts w:ascii="Hiragino Sans GB" w:hAnsi="Hiragino Sans GB" w:eastAsia="Hiragino Sans GB" w:cs="Hiragino Sans GB"/>
          <w:b/>
          <w:color w:val="1F5E8C"/>
          <w:sz w:val="22"/>
        </w:rPr>
        <w:t>9. 2025顺义一模Q20</w:t>
      </w:r>
    </w:p>
    <w:p w14:paraId="612BAB4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顺义一模的“小而美”项目直接回应共建国家民生需求，让国际发展合作成果惠及普通民众，说明经济全球化成果要更多指向共建国家发展和民生改善上。</w:t>
      </w:r>
    </w:p>
    <w:p w14:paraId="4D21D0A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结合材料，运用《当代国际政治与经济》知识，说明“小而美”项目为何成为中国开展国际发展合作的亮点和名片。</w:t>
      </w:r>
    </w:p>
    <w:p w14:paraId="2B0DA84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“小而美”已成中国发展合作名片，它给出的是可供他国借鉴的合作方案，正把贡献中国智慧、中国方案、中国力量落到重构国际秩序、构建命运共同体上。</w:t>
      </w:r>
    </w:p>
    <w:p w14:paraId="240984C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"小而美"项目为重构公正合理的国际政治经济秩序贡献中国智慧、中国方案、中国力量,助力构建人类命运共同体,成为中国发展合作亮点。</w:t>
      </w:r>
    </w:p>
    <w:p w14:paraId="79CE7494">
      <w:pPr>
        <w:spacing w:before="40" w:after="80"/>
      </w:pPr>
      <w:r>
        <w:rPr>
          <w:rFonts w:ascii="Hiragino Sans GB" w:hAnsi="Hiragino Sans GB" w:eastAsia="Hiragino Sans GB" w:cs="Hiragino Sans GB"/>
          <w:b/>
          <w:color w:val="5F6B73"/>
          <w:sz w:val="21"/>
        </w:rPr>
        <w:t>【同题组】</w:t>
      </w:r>
    </w:p>
    <w:p w14:paraId="12FCEF32">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经济全球化：推动经济全球化朝着更加开放、包容、普惠、平衡、共赢方向发展；提高开放型经济水平</w:t>
      </w:r>
    </w:p>
    <w:p w14:paraId="1D2E6948">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政治多极化：共商共建共享的全球治理观；推动国际秩序和全球治理体系更加公正合理；推动国际关系民主化</w:t>
      </w:r>
    </w:p>
    <w:p w14:paraId="17AB813E">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22A5D594">
      <w:pPr>
        <w:spacing w:before="140" w:after="60"/>
      </w:pPr>
      <w:r>
        <w:rPr>
          <w:rFonts w:ascii="Hiragino Sans GB" w:hAnsi="Hiragino Sans GB" w:eastAsia="Hiragino Sans GB" w:cs="Hiragino Sans GB"/>
          <w:b/>
          <w:color w:val="1F5E8C"/>
          <w:sz w:val="22"/>
        </w:rPr>
        <w:t>10. 2024西城二模Q17</w:t>
      </w:r>
    </w:p>
    <w:p w14:paraId="6D37919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题目把我国发展新质生产力放在“新一轮科技革命在全球范围内风起云涌”的背景下，要求分析我国作为世界上最大的发展中国家如何在科技革命和产业变革中提升综合国力与国际竞争力。</w:t>
      </w:r>
    </w:p>
    <w:p w14:paraId="4C90C70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新一轮科技革命在全球范围内风起云涌。结合材料，综合运用所学，谈谈在当今时代，我国作为世界上最大的发展中国家应当扮演的角色。</w:t>
      </w:r>
    </w:p>
    <w:p w14:paraId="397E660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面对科技革命这一各国共同课题，最大发展中国家能拿出的是可供分享的理念与方案；这正对应贡献中国智慧、中国方案、中国力量，做世界发展贡献者。</w:t>
      </w:r>
    </w:p>
    <w:p w14:paraId="61F9F17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作为最大发展中国家，我国应做世界发展的贡献者和推动者，为应对新一轮科技革命贡献中国智慧、中国方案、中国力量。</w:t>
      </w:r>
    </w:p>
    <w:p w14:paraId="21DC46CF">
      <w:pPr>
        <w:spacing w:before="40" w:after="80"/>
      </w:pPr>
      <w:r>
        <w:rPr>
          <w:rFonts w:ascii="Hiragino Sans GB" w:hAnsi="Hiragino Sans GB" w:eastAsia="Hiragino Sans GB" w:cs="Hiragino Sans GB"/>
          <w:b/>
          <w:color w:val="5F6B73"/>
          <w:sz w:val="21"/>
        </w:rPr>
        <w:t>【同题组】</w:t>
      </w:r>
    </w:p>
    <w:p w14:paraId="6DEBFFBB">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理论：当前国际竞争的实质是以经济和科技实力为基础的综合国力较量；科教兴国战略与人才强国战略（人才与国际竞争力）；维护国家利益是主权国家对外活动的出发点和落脚点</w:t>
      </w:r>
    </w:p>
    <w:p w14:paraId="0CFE8D74">
      <w:pPr>
        <w:spacing w:after="60"/>
        <w:ind w:left="200" w:firstLine="0"/>
      </w:pPr>
      <w:r>
        <w:rPr>
          <w:rFonts w:ascii="Hiragino Sans GB" w:hAnsi="Hiragino Sans GB" w:eastAsia="Hiragino Sans GB" w:cs="Hiragino Sans GB"/>
          <w:b/>
          <w:color w:val="1F5E8C"/>
          <w:sz w:val="20"/>
        </w:rPr>
        <w:t>· 经济全球化：顺应经济全球化趋势，主动融入并推动深化</w:t>
      </w:r>
    </w:p>
    <w:p w14:paraId="011179C4">
      <w:pPr>
        <w:spacing w:after="60"/>
        <w:ind w:left="200" w:firstLine="0"/>
      </w:pPr>
      <w:r>
        <w:rPr>
          <w:rFonts w:ascii="Hiragino Sans GB" w:hAnsi="Hiragino Sans GB" w:eastAsia="Hiragino Sans GB" w:cs="Hiragino Sans GB"/>
          <w:b/>
          <w:color w:val="1F5E8C"/>
          <w:sz w:val="20"/>
        </w:rPr>
        <w:t>· 政治多极化：世界多极化是当今国际形势的突出特点</w:t>
      </w:r>
    </w:p>
    <w:p w14:paraId="1E7737BB">
      <w:pPr>
        <w:spacing w:after="60"/>
        <w:ind w:left="200" w:firstLine="0"/>
      </w:pPr>
      <w:r>
        <w:rPr>
          <w:rFonts w:ascii="Hiragino Sans GB" w:hAnsi="Hiragino Sans GB" w:eastAsia="Hiragino Sans GB" w:cs="Hiragino Sans GB"/>
          <w:b/>
          <w:color w:val="1F5E8C"/>
          <w:sz w:val="20"/>
        </w:rPr>
        <w:t>· 中国：贡献中国智慧、中国方案、中国力量</w:t>
      </w:r>
    </w:p>
    <w:p w14:paraId="5F67F13F">
      <w:pPr>
        <w:spacing w:before="140" w:after="60"/>
      </w:pPr>
      <w:r>
        <w:rPr>
          <w:rFonts w:ascii="Hiragino Sans GB" w:hAnsi="Hiragino Sans GB" w:eastAsia="Hiragino Sans GB" w:cs="Hiragino Sans GB"/>
          <w:b/>
          <w:color w:val="1F5E8C"/>
          <w:sz w:val="22"/>
        </w:rPr>
        <w:t>11. 2026通州期末Q21</w:t>
      </w:r>
    </w:p>
    <w:p w14:paraId="74E9465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“十四五”圆满收官题以中国—中亚峰会、“一带一路”国际合作高峰论坛、中非合作论坛、进博会、服贸会、消博会等事实，体现我国持续扩大高水平对外开放、拓展多边合作平台。</w:t>
      </w:r>
    </w:p>
    <w:p w14:paraId="6FE91C1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结合材料，综合运用所学，阐释我国是如何为中国式现代化建设谱写宏伟篇章的。</w:t>
      </w:r>
    </w:p>
    <w:p w14:paraId="423DE85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海南全岛封关是中国主动探索高水平开放的样本，可供别国借鉴，这种把本国实践提炼成可共享经验的做法，对应“贡献中国智慧、中国方案、中国力量”。</w:t>
      </w:r>
    </w:p>
    <w:p w14:paraId="78B1B68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我国依托中国—中亚峰会、“一带一路”国际合作高峰论坛、中非合作论坛、进博会、服贸会、消博会等开放平台推进高水平对外开放，为推进中国式现代化贡献中国智慧、中国方案、中国力量。</w:t>
      </w:r>
    </w:p>
    <w:p w14:paraId="6ED85E68">
      <w:pPr>
        <w:spacing w:before="40" w:after="80"/>
      </w:pPr>
      <w:r>
        <w:rPr>
          <w:rFonts w:ascii="Hiragino Sans GB" w:hAnsi="Hiragino Sans GB" w:eastAsia="Hiragino Sans GB" w:cs="Hiragino Sans GB"/>
          <w:b/>
          <w:color w:val="5F6B73"/>
          <w:sz w:val="21"/>
        </w:rPr>
        <w:t>【同题组】</w:t>
      </w:r>
    </w:p>
    <w:p w14:paraId="4FC10AEA">
      <w:pPr>
        <w:spacing w:after="60"/>
        <w:ind w:left="200" w:firstLine="0"/>
      </w:pPr>
      <w:r>
        <w:rPr>
          <w:rFonts w:ascii="Hiragino Sans GB" w:hAnsi="Hiragino Sans GB" w:eastAsia="Hiragino Sans GB" w:cs="Hiragino Sans GB"/>
          <w:b/>
          <w:color w:val="1F5E8C"/>
          <w:sz w:val="20"/>
        </w:rPr>
        <w:t>· 经济全球化：中国扩大高水平对外开放与制度型开放</w:t>
      </w:r>
    </w:p>
    <w:p w14:paraId="1E3B6ED0">
      <w:pPr>
        <w:spacing w:after="60"/>
        <w:ind w:left="200" w:firstLine="0"/>
      </w:pPr>
      <w:r>
        <w:rPr>
          <w:rFonts w:ascii="Hiragino Sans GB" w:hAnsi="Hiragino Sans GB" w:eastAsia="Hiragino Sans GB" w:cs="Hiragino Sans GB"/>
          <w:b/>
          <w:color w:val="1F5E8C"/>
          <w:sz w:val="20"/>
        </w:rPr>
        <w:t>· 中国：坚持独立自主、自力更生，增强发展主动权；贡献中国智慧、中国方案、中国力量</w:t>
      </w:r>
    </w:p>
    <w:p w14:paraId="684916C7">
      <w:pPr>
        <w:spacing w:before="140" w:after="60"/>
      </w:pPr>
      <w:r>
        <w:rPr>
          <w:rFonts w:ascii="Hiragino Sans GB" w:hAnsi="Hiragino Sans GB" w:eastAsia="Hiragino Sans GB" w:cs="Hiragino Sans GB"/>
          <w:b/>
          <w:color w:val="1F5E8C"/>
          <w:sz w:val="22"/>
        </w:rPr>
        <w:t>12. 2026朝阳期中Q17</w:t>
      </w:r>
    </w:p>
    <w:p w14:paraId="6F13B9F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题面一方面强调芯片、算法、大模型等核心环节自主可控，另一方面说明自主可控不是闭门造车，体现人工智能发展要在维护核心利益的同时开展开放合作。</w:t>
      </w:r>
    </w:p>
    <w:p w14:paraId="7A8DB33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结合材料，运用《当代国际政治与经济》知识阐述我国应如何处理好推进“人工智能+”发展过程中的重要关系。</w:t>
      </w:r>
    </w:p>
    <w:p w14:paraId="312DEC9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丙同学提出关注发展中国家需求、帮助全球南方弥合智能鸿沟；中国向共同问题提供的是理念与合作方案，这正是贡献中国智慧、中国方案、中国力量。</w:t>
      </w:r>
    </w:p>
    <w:p w14:paraId="38A5B15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在谋求本国发展同时兼顾他国合理关切，以人工智能合作贡献中国智慧、中国方案、中国力量。</w:t>
      </w:r>
    </w:p>
    <w:p w14:paraId="4FE17D74">
      <w:pPr>
        <w:spacing w:before="40" w:after="80"/>
      </w:pPr>
      <w:r>
        <w:rPr>
          <w:rFonts w:ascii="Hiragino Sans GB" w:hAnsi="Hiragino Sans GB" w:eastAsia="Hiragino Sans GB" w:cs="Hiragino Sans GB"/>
          <w:b/>
          <w:color w:val="5F6B73"/>
          <w:sz w:val="21"/>
        </w:rPr>
        <w:t>【同题组】 （本题8分）</w:t>
      </w:r>
    </w:p>
    <w:p w14:paraId="095F413F">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651A1D10">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12D5E556">
      <w:pPr>
        <w:spacing w:after="60"/>
        <w:ind w:left="200" w:firstLine="0"/>
      </w:pPr>
      <w:r>
        <w:rPr>
          <w:rFonts w:ascii="Hiragino Sans GB" w:hAnsi="Hiragino Sans GB" w:eastAsia="Hiragino Sans GB" w:cs="Hiragino Sans GB"/>
          <w:b/>
          <w:color w:val="1F5E8C"/>
          <w:sz w:val="20"/>
        </w:rPr>
        <w:t>· 政治多极化：共商共建共享的全球治理观；推动构建人类命运共同体</w:t>
      </w:r>
    </w:p>
    <w:p w14:paraId="7BD79AE7">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4A2428AE">
      <w:pPr>
        <w:spacing w:before="140" w:after="60"/>
      </w:pPr>
      <w:r>
        <w:rPr>
          <w:rFonts w:ascii="Hiragino Sans GB" w:hAnsi="Hiragino Sans GB" w:eastAsia="Hiragino Sans GB" w:cs="Hiragino Sans GB"/>
          <w:b/>
          <w:color w:val="1F5E8C"/>
          <w:sz w:val="22"/>
        </w:rPr>
        <w:t>13. 2026朝阳一模Q20</w:t>
      </w:r>
    </w:p>
    <w:p w14:paraId="69C6D50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人形机器人、AI眼镜、开源大模型、创新药以及鲁班工坊、菌草技术等材料，说明中国既有创新能力，也能把发展经验和技术方案转化为全球发展资源。</w:t>
      </w:r>
    </w:p>
    <w:p w14:paraId="24F810D2">
      <w:pPr>
        <w:spacing w:before="40" w:after="80"/>
      </w:pPr>
      <w:r>
        <w:rPr>
          <w:rFonts w:ascii="Hiragino Sans GB" w:hAnsi="Hiragino Sans GB" w:eastAsia="Hiragino Sans GB" w:cs="Hiragino Sans GB"/>
          <w:b/>
          <w:color w:val="546A7B"/>
          <w:sz w:val="21"/>
        </w:rPr>
        <w:t>【设问】 结合材料，运用《当代国际政治与经济》的知识，阐述中国为什么能为全球发展注入稳定性和正能量。</w:t>
      </w:r>
    </w:p>
    <w:p w14:paraId="4C1AB0E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开源大模型、创新药是成果，鲁班工坊、菌草技术是可供别国借用的发展办法，中国把它们变成全球可用资源，正对应贡献中国智慧、中国方案、中国力量。</w:t>
      </w:r>
    </w:p>
    <w:p w14:paraId="321DC85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中国坚持创新驱动战略，推动开源大模型、创新药等成果发展，并通过鲁班工坊、菌草技术等合作提供发展方案，为全球发展贡献中国智慧、中国方案、中国力量。</w:t>
      </w:r>
    </w:p>
    <w:p w14:paraId="7E8B4596">
      <w:pPr>
        <w:spacing w:before="40" w:after="80"/>
      </w:pPr>
      <w:r>
        <w:rPr>
          <w:rFonts w:ascii="Hiragino Sans GB" w:hAnsi="Hiragino Sans GB" w:eastAsia="Hiragino Sans GB" w:cs="Hiragino Sans GB"/>
          <w:b/>
          <w:color w:val="5F6B73"/>
          <w:sz w:val="21"/>
        </w:rPr>
        <w:t>【同题组】</w:t>
      </w:r>
    </w:p>
    <w:p w14:paraId="218CDC83">
      <w:pPr>
        <w:spacing w:after="60"/>
        <w:ind w:left="200" w:firstLine="0"/>
      </w:pPr>
      <w:r>
        <w:rPr>
          <w:rFonts w:ascii="Hiragino Sans GB" w:hAnsi="Hiragino Sans GB" w:eastAsia="Hiragino Sans GB" w:cs="Hiragino Sans GB"/>
          <w:b/>
          <w:color w:val="1F5E8C"/>
          <w:sz w:val="20"/>
        </w:rPr>
        <w:t>· 时代背景：和平与发展仍是时代主题</w:t>
      </w:r>
    </w:p>
    <w:p w14:paraId="6D7CE3A1">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506A8D3C">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45C3AEC1">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w:t>
      </w:r>
    </w:p>
    <w:p w14:paraId="3C2581F4">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6470D12B">
      <w:pPr>
        <w:spacing w:before="140" w:after="60"/>
      </w:pPr>
      <w:r>
        <w:rPr>
          <w:rFonts w:ascii="Hiragino Sans GB" w:hAnsi="Hiragino Sans GB" w:eastAsia="Hiragino Sans GB" w:cs="Hiragino Sans GB"/>
          <w:b/>
          <w:color w:val="1F5E8C"/>
          <w:sz w:val="22"/>
        </w:rPr>
        <w:t>14. 2026顺义一模Q21</w:t>
      </w:r>
    </w:p>
    <w:p w14:paraId="46B0286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“审势、乘势、驭势”综合题可从国政经角度说明：中国式现代化走和平发展道路，坚持多边主义、互利共赢和人类命运共同体理念，为世界和平与发展提供中国智慧和中国方案。</w:t>
      </w:r>
    </w:p>
    <w:p w14:paraId="6C1E955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结合材料，综合运用所学，谈谈以中国式现代化全面推进中华民族伟大复兴，应如何运用“审势、乘势、驭势”的智慧。</w:t>
      </w:r>
    </w:p>
    <w:p w14:paraId="5F3A8FE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材料落点是中国“为世界提供机遇”、彰显“和而不同”，给的是方案而非要价；这种把经验外溢为公共产品的姿态，对应贡献中国智慧、中国方案、中国力量。</w:t>
      </w:r>
    </w:p>
    <w:p w14:paraId="5336E38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中国坚持走和平发展道路，倡导人类命运共同体，为世界的和平与发展提供中国智慧和中国方案，彰显大国担当。</w:t>
      </w:r>
    </w:p>
    <w:p w14:paraId="04A3E982">
      <w:pPr>
        <w:spacing w:before="40" w:after="80"/>
      </w:pPr>
      <w:r>
        <w:rPr>
          <w:rFonts w:ascii="Hiragino Sans GB" w:hAnsi="Hiragino Sans GB" w:eastAsia="Hiragino Sans GB" w:cs="Hiragino Sans GB"/>
          <w:b/>
          <w:color w:val="5F6B73"/>
          <w:sz w:val="21"/>
        </w:rPr>
        <w:t>【同题组】</w:t>
      </w:r>
    </w:p>
    <w:p w14:paraId="19E5135A">
      <w:pPr>
        <w:spacing w:after="60"/>
        <w:ind w:left="200" w:firstLine="0"/>
      </w:pPr>
      <w:r>
        <w:rPr>
          <w:rFonts w:ascii="Hiragino Sans GB" w:hAnsi="Hiragino Sans GB" w:eastAsia="Hiragino Sans GB" w:cs="Hiragino Sans GB"/>
          <w:b/>
          <w:color w:val="1F5E8C"/>
          <w:sz w:val="20"/>
        </w:rPr>
        <w:t>· 时代背景：和平与发展仍是时代主题</w:t>
      </w:r>
    </w:p>
    <w:p w14:paraId="62E19E60">
      <w:pPr>
        <w:spacing w:after="60"/>
        <w:ind w:left="200" w:firstLine="0"/>
      </w:pPr>
      <w:r>
        <w:rPr>
          <w:rFonts w:ascii="Hiragino Sans GB" w:hAnsi="Hiragino Sans GB" w:eastAsia="Hiragino Sans GB" w:cs="Hiragino Sans GB"/>
          <w:b/>
          <w:color w:val="1F5E8C"/>
          <w:sz w:val="20"/>
        </w:rPr>
        <w:t>· 政治多极化：在平等互利基础上开展合作，实现互利共赢；推动构建人类命运共同体；促进共同发展、维护持久和平，共同推进现代化；践行真正的多边主义</w:t>
      </w:r>
    </w:p>
    <w:p w14:paraId="1E7737BB">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w:t>
      </w:r>
    </w:p>
    <w:p>
      <w:pPr>
        <w:spacing w:before="140" w:after="60"/>
      </w:pPr>
      <w:r>
        <w:rPr>
          <w:rFonts w:ascii="Hiragino Sans GB" w:hAnsi="Hiragino Sans GB" w:eastAsia="Hiragino Sans GB" w:cs="Hiragino Sans GB"/>
          <w:b/>
          <w:color w:val="1F5E8C"/>
          <w:sz w:val="22"/>
        </w:rPr>
        <w:t>15. 2025门头沟一模Q19</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门头沟一模中的地球生命共同体、人工智能能力建设普惠计划和全球安全倡议，体现中国为全球治理提供公共产品，贡献中国智慧中国方案。</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结合材料，运用《当代国际政治与经济》的相关知识，分析中国做“赋能型大国”的世界意义？</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给出地球生命共同体、人工智能能力建设普惠计划、全球安全倡议三项中国主张；它们分别覆盖生态、技术能力和安全三类全球公共问题，是"赋能"而非"占有"的公共产品。分析"赋能型大国"的世界意义，不能只写中国本身的能力，要解释中国把能力转化为可被其他国家共享的国际公共产品的方式。先把地球生命共同体、人工智能能力建设普惠计划、全球安全倡议列为中国提供的国际公共产品，再说明这些公共产品对全球治理的赋能作用，最终指向贡献中国智慧、中国方案，推动完善全球治理。</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中国通过地球生命共同体、人工智能能力建设普惠计划和全球安全倡议等提供国际公共产品，贡献中国智慧中国方案，推动完善全球治理。</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经济全球化：推动经济全球化朝着更加开放、包容、普惠、平衡、共赢方向发展；中国市场红利与全球经济包容性增长</w:t>
      </w:r>
    </w:p>
    <w:p>
      <w:pPr>
        <w:spacing w:after="60"/>
        <w:ind w:left="200" w:firstLine="0"/>
      </w:pPr>
      <w:r>
        <w:rPr>
          <w:rFonts w:ascii="Hiragino Sans GB" w:hAnsi="Hiragino Sans GB" w:eastAsia="Hiragino Sans GB" w:cs="Hiragino Sans GB"/>
          <w:b/>
          <w:color w:val="1F5E8C"/>
          <w:sz w:val="20"/>
        </w:rPr>
        <w:t>· 政治多极化：相互尊重、公平正义、合作共赢的新型国际关系</w:t>
      </w:r>
    </w:p>
    <w:p w14:paraId="1E7737BB">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中国：贡献中国智慧、中国方案、中国力量；中国推动构建人类命运共同体；倡导文明平等互鉴，弘扬全人类共同价值，尊重世界文明多样性；促进技术共享和民生改善，为全球可持续发展贡献力量</w:t>
      </w:r>
    </w:p>
    <w:p>
      <w:pPr/>
    </w:p>
    <w:p>
      <w:pPr/>
    </w:p>
    <w:p>
      <w:pPr>
        <w:spacing w:before="140" w:after="60"/>
      </w:pPr>
      <w:r>
        <w:rPr>
          <w:rFonts w:ascii="Hiragino Sans GB" w:hAnsi="Hiragino Sans GB" w:eastAsia="Hiragino Sans GB" w:cs="Hiragino Sans GB"/>
          <w:b/>
          <w:color w:val="1F5E8C"/>
          <w:sz w:val="22"/>
        </w:rPr>
        <w:t>16. 2026朝阳二模Q20(2)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人类命运共同体理念是中国提出的解决全球问题、维护和平发展的方案。</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结合材料，运用《当代国际政治与经济》知识，分析人类命运共同体理念为什么能维护世界和平与发展。</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材料点明人类命运共同体是“中国提出的”解决全球问题、护和平发展的方案；这一中国主张为世界提供的是理念与机制，正对应贡献中国智慧、中国方案、中国力量。</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人类命运共同体理念从全人类福祉出发，为解决全球性问题提供中国方案，推动构建更加公正合理的国际治理体系，促进各国在共同发展中实现持久和平与繁荣。</w:t>
      </w:r>
    </w:p>
    <w:p>
      <w:pPr>
        <w:spacing w:before="40" w:after="80"/>
      </w:pPr>
      <w:r>
        <w:rPr>
          <w:rFonts w:ascii="Hiragino Sans GB" w:hAnsi="Hiragino Sans GB" w:eastAsia="Hiragino Sans GB" w:cs="Hiragino Sans GB"/>
          <w:b/>
          <w:color w:val="5F6B73"/>
          <w:sz w:val="21"/>
        </w:rPr>
        <w:t>【同题组】（本题6分）</w:t>
      </w:r>
    </w:p>
    <w:p>
      <w:pPr>
        <w:spacing w:after="60"/>
        <w:ind w:left="200" w:firstLine="0"/>
      </w:pPr>
      <w:r>
        <w:rPr>
          <w:rFonts w:ascii="Hiragino Sans GB" w:hAnsi="Hiragino Sans GB" w:eastAsia="Hiragino Sans GB" w:cs="Hiragino Sans GB"/>
          <w:b/>
          <w:color w:val="1F5E8C"/>
          <w:sz w:val="20"/>
        </w:rPr>
        <w:t>· 理论：国家间共同利益是国家合作的基础</w:t>
      </w:r>
    </w:p>
    <w:p>
      <w:pPr>
        <w:spacing w:after="60"/>
        <w:ind w:left="200" w:firstLine="0"/>
      </w:pPr>
      <w:r>
        <w:rPr>
          <w:rFonts w:ascii="Hiragino Sans GB" w:hAnsi="Hiragino Sans GB" w:eastAsia="Hiragino Sans GB" w:cs="Hiragino Sans GB"/>
          <w:b/>
          <w:color w:val="1F5E8C"/>
          <w:sz w:val="20"/>
        </w:rPr>
        <w:t>· 政治多极化：在平等互利基础上开展合作，实现互利共赢</w:t>
      </w:r>
    </w:p>
    <w:p w14:paraId="1E7737BB">
      <w:pPr>
        <w:spacing w:after="60"/>
        <w:ind w:left="200" w:firstLine="0"/>
      </w:pPr>
      <w:r>
        <w:rPr>
          <w:rFonts w:ascii="Hiragino Sans GB" w:hAnsi="Hiragino Sans GB" w:eastAsia="Hiragino Sans GB" w:cs="Hiragino Sans GB"/>
          <w:b/>
          <w:color w:val="1F5E8C"/>
          <w:sz w:val="20"/>
        </w:rPr>
        <w:t>· 中国：贡献中国智慧、中国方案、中国力量</w:t>
      </w:r>
    </w:p>
    <w:p>
      <w:pPr/>
    </w:p>
    <w:p>
      <w:pPr/>
    </w:p>
    <w:p w14:paraId="03616010">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核心答题点：中国推动构建人类命运共同体</w:t>
      </w:r>
    </w:p>
    <w:p w14:paraId="45CD46B8">
      <w:pPr>
        <w:spacing w:before="140" w:after="60"/>
      </w:pPr>
      <w:r>
        <w:rPr>
          <w:rFonts w:ascii="Hiragino Sans GB" w:hAnsi="Hiragino Sans GB" w:eastAsia="Hiragino Sans GB" w:cs="Hiragino Sans GB"/>
          <w:b/>
          <w:color w:val="1F5E8C"/>
          <w:sz w:val="22"/>
        </w:rPr>
        <w:t>1. 2025东城一模Q20</w:t>
      </w:r>
    </w:p>
    <w:p w14:paraId="425AEB8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此次出访11天内出席APEC、G20等近40场多边活动，达成60多项合作文件，并在G20峰会上回应全球南方求平等、促变革的强烈意愿，呈现中国特色大国外交在多边场合的实践拓展。</w:t>
      </w:r>
    </w:p>
    <w:p w14:paraId="79FBA39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结合材料，运用《当代国际政治与经济》知识，谈谈此次元首外交的“精彩”之处。</w:t>
      </w:r>
    </w:p>
    <w:p w14:paraId="786493F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11天出席近40场""达成60多项合作文件""回应全球南方求平等、促变革"——三组数字+一项立场表态，材料用密度感与立场感共同凸显这一外交活动的体量与价值导向。写"精彩之处"，不能只列数字；要把密集多边活动接到中国外交背后的总方向——以人类命运共同体为旗帜的中国特色大国外交新境界。先把出访的高强度多边节奏与合作成果作为外交实践拓展事实，再说明对全球南方平等变革诉求的回应彰显中国主张，最后指向开辟中国特色大国外交新境界、展现构建人类命运共同体新实践。</w:t>
      </w:r>
    </w:p>
    <w:p w14:paraId="6FF3867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此次元首外交密集出席APEC、G20等近40场多边活动，达成60多项合作文件，回应全球南方求平等、促变革的强烈意愿，开辟中国特色大国外交的新境界，展现构建人类命运共同体的新实践。</w:t>
      </w:r>
    </w:p>
    <w:p w14:paraId="092C8EC8">
      <w:pPr>
        <w:spacing w:before="40" w:after="80"/>
      </w:pPr>
      <w:r>
        <w:rPr>
          <w:rFonts w:ascii="Hiragino Sans GB" w:hAnsi="Hiragino Sans GB" w:eastAsia="Hiragino Sans GB" w:cs="Hiragino Sans GB"/>
          <w:b/>
          <w:color w:val="5F6B73"/>
          <w:sz w:val="21"/>
        </w:rPr>
        <w:t>【同题组】</w:t>
      </w:r>
    </w:p>
    <w:p w14:paraId="2488EE61">
      <w:pPr>
        <w:spacing w:after="60"/>
        <w:ind w:left="200" w:firstLine="0"/>
      </w:pPr>
      <w:r>
        <w:rPr>
          <w:rFonts w:ascii="Hiragino Sans GB" w:hAnsi="Hiragino Sans GB" w:eastAsia="Hiragino Sans GB" w:cs="Hiragino Sans GB"/>
          <w:b/>
          <w:color w:val="1F5E8C"/>
          <w:sz w:val="20"/>
        </w:rPr>
        <w:t>· 理论：国家间共同利益是国家合作的基础</w:t>
      </w:r>
    </w:p>
    <w:p w14:paraId="7316C7CA">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w:t>
      </w:r>
    </w:p>
    <w:p w14:paraId="425FD04B">
      <w:pPr>
        <w:spacing w:after="60"/>
        <w:ind w:left="200" w:firstLine="0"/>
      </w:pPr>
      <w:r>
        <w:rPr>
          <w:rFonts w:ascii="Hiragino Sans GB" w:hAnsi="Hiragino Sans GB" w:eastAsia="Hiragino Sans GB" w:cs="Hiragino Sans GB"/>
          <w:b/>
          <w:color w:val="1F5E8C"/>
          <w:sz w:val="20"/>
        </w:rPr>
        <w:t>· 政治多极化：推动全球治理体系变革完善，建立更加公正合理的国际政治经济新秩序；推动国际关系民主化</w:t>
      </w:r>
    </w:p>
    <w:p w14:paraId="4605E4CE">
      <w:pPr>
        <w:spacing w:after="60"/>
        <w:ind w:left="200" w:firstLine="0"/>
      </w:pPr>
      <w:r>
        <w:rPr>
          <w:rFonts w:ascii="Hiragino Sans GB" w:hAnsi="Hiragino Sans GB" w:eastAsia="Hiragino Sans GB" w:cs="Hiragino Sans GB"/>
          <w:b/>
          <w:color w:val="1F5E8C"/>
          <w:sz w:val="20"/>
        </w:rPr>
        <w:t>· 中国：中国推动构建人类命运共同体；与发展中国家共享发展新机遇，惠民生增福祉，实现互利共赢；习近平外交思想指导中国特色大国外交（外交为民、服务中国式现代化）</w:t>
      </w:r>
    </w:p>
    <w:p w14:paraId="619C726B">
      <w:pPr>
        <w:spacing w:before="140" w:after="60"/>
      </w:pPr>
      <w:r>
        <w:rPr>
          <w:rFonts w:ascii="Hiragino Sans GB" w:hAnsi="Hiragino Sans GB" w:eastAsia="Hiragino Sans GB" w:cs="Hiragino Sans GB"/>
          <w:b/>
          <w:color w:val="1F5E8C"/>
          <w:sz w:val="22"/>
        </w:rPr>
        <w:t>2. 2025东城二模Q20</w:t>
      </w:r>
    </w:p>
    <w:p w14:paraId="3DB7EF5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题面把地球比作全人类共同家园，并列举全球共同挑战和中国行动，核心任务是说明“同球共济”精神与人类命运共同体的关系。</w:t>
      </w:r>
    </w:p>
    <w:p w14:paraId="655CF579">
      <w:pPr>
        <w:spacing w:before="40" w:after="80"/>
      </w:pPr>
      <w:r>
        <w:rPr>
          <w:rFonts w:ascii="Hiragino Sans GB" w:hAnsi="Hiragino Sans GB" w:eastAsia="Hiragino Sans GB" w:cs="Hiragino Sans GB"/>
          <w:b/>
          <w:color w:val="546A7B"/>
          <w:sz w:val="21"/>
        </w:rPr>
        <w:t>【设问】 结合材料，运用《当代国际政治与经济》知识，写一篇小论文。要求：自拟题目、观点明确、逻辑清晰，200字左右。</w:t>
      </w:r>
    </w:p>
    <w:p w14:paraId="07944AC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地球比作"全人类共同家园"，并列举共同挑战和中国行动；"共同家园"四字指向主题是命运绑定而非利益博弈。小论文要观点明确、论证有据；必须解释"同球共济"如何与人类命运共同体衔接，不能写成现象罗列。先把人类共同家园面临的共同挑战作为问题起点，再说明"同球共济"精神丰富了人类命运共同体内涵，最后指向为各国共担风险、共谋发展提供价值引领。</w:t>
      </w:r>
    </w:p>
    <w:p w14:paraId="0AC0737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“同球共济”精神回应人类共同家园面临的共同挑战，丰富了人类命运共同体内涵，为各国共担风险、共谋发展提供价值引领。</w:t>
      </w:r>
    </w:p>
    <w:p w14:paraId="2F23560D">
      <w:pPr>
        <w:spacing w:before="40" w:after="80"/>
      </w:pPr>
      <w:r>
        <w:rPr>
          <w:rFonts w:ascii="Hiragino Sans GB" w:hAnsi="Hiragino Sans GB" w:eastAsia="Hiragino Sans GB" w:cs="Hiragino Sans GB"/>
          <w:b/>
          <w:color w:val="5F6B73"/>
          <w:sz w:val="21"/>
        </w:rPr>
        <w:t>【同题组】 （本题8分）</w:t>
      </w:r>
    </w:p>
    <w:p w14:paraId="6C0D13C9">
      <w:pPr>
        <w:spacing w:after="60"/>
        <w:ind w:left="200" w:firstLine="0"/>
      </w:pPr>
      <w:r>
        <w:rPr>
          <w:rFonts w:ascii="Hiragino Sans GB" w:hAnsi="Hiragino Sans GB" w:eastAsia="Hiragino Sans GB" w:cs="Hiragino Sans GB"/>
          <w:b/>
          <w:color w:val="1F5E8C"/>
          <w:sz w:val="20"/>
        </w:rPr>
        <w:t>· 时代背景：和平与发展仍是时代主题；百年变局与外部风险挑战</w:t>
      </w:r>
    </w:p>
    <w:p w14:paraId="25D03561">
      <w:pPr>
        <w:spacing w:after="60"/>
        <w:ind w:left="200" w:firstLine="0"/>
      </w:pPr>
      <w:r>
        <w:rPr>
          <w:rFonts w:ascii="Hiragino Sans GB" w:hAnsi="Hiragino Sans GB" w:eastAsia="Hiragino Sans GB" w:cs="Hiragino Sans GB"/>
          <w:b/>
          <w:color w:val="1F5E8C"/>
          <w:sz w:val="20"/>
        </w:rPr>
        <w:t>· 理论：国家间共同利益是国家合作的基础</w:t>
      </w:r>
    </w:p>
    <w:p w14:paraId="68777894">
      <w:pPr>
        <w:spacing w:after="60"/>
        <w:ind w:left="200" w:firstLine="0"/>
      </w:pPr>
      <w:r>
        <w:rPr>
          <w:rFonts w:ascii="Hiragino Sans GB" w:hAnsi="Hiragino Sans GB" w:eastAsia="Hiragino Sans GB" w:cs="Hiragino Sans GB"/>
          <w:b/>
          <w:color w:val="1F5E8C"/>
          <w:sz w:val="20"/>
        </w:rPr>
        <w:t>· 政治多极化：推动构建人类命运共同体；推动国际关系民主化、和平解决国际争端；世界多极化是当今国际形势的突出特点</w:t>
      </w:r>
    </w:p>
    <w:p w14:paraId="125EDDB6">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w:t>
      </w:r>
    </w:p>
    <w:p w14:paraId="0795E36B">
      <w:pPr>
        <w:spacing w:before="140" w:after="60"/>
      </w:pPr>
      <w:r>
        <w:rPr>
          <w:rFonts w:ascii="Hiragino Sans GB" w:hAnsi="Hiragino Sans GB" w:eastAsia="Hiragino Sans GB" w:cs="Hiragino Sans GB"/>
          <w:b/>
          <w:color w:val="1F5E8C"/>
          <w:sz w:val="22"/>
        </w:rPr>
        <w:t>3. 2026朝阳一模Q20中国为全球发展注入稳定性和正能量</w:t>
      </w:r>
    </w:p>
    <w:p w14:paraId="7D3A50D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题面中中国通过创新驱动、扩大开放、共享发展机遇、对发展中国家赋能等行动，把中国发展与世界发展深度绑定；题目第②点要把这些行动统合到人类命运共同体上。</w:t>
      </w:r>
    </w:p>
    <w:p w14:paraId="58BF3C9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结合材料，运用《当代国际政治与经济》的知识，阐述中国为什么能为全球发展注入稳定性和正能量。</w:t>
      </w:r>
    </w:p>
    <w:p w14:paraId="111FA18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创新驱动、扩大开放、共享发展机遇、对发展中国家赋能——四类行动都把中国发展与世界发展绑定在同一轨道，不存在"自家发展"的孤立项。阐述中国为何"能"注入稳定性和正能量，必须给出统合性的方向标——把这些行动统合到人类命运共同体，才能解释"能"的整体逻辑。先把材料里的四类中国行动作为事实底盘，再说明这些行动共同指向中国与世界共同发展的取向，最后指向推动构建人类命运共同体。</w:t>
      </w:r>
    </w:p>
    <w:p w14:paraId="61B94E5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中国通过创新驱动、共享发展机遇和对发展中国家赋能，推动构建人类命运共同体。</w:t>
      </w:r>
    </w:p>
    <w:p w14:paraId="1B879875">
      <w:pPr>
        <w:spacing w:before="40" w:after="80"/>
      </w:pPr>
      <w:r>
        <w:rPr>
          <w:rFonts w:ascii="Hiragino Sans GB" w:hAnsi="Hiragino Sans GB" w:eastAsia="Hiragino Sans GB" w:cs="Hiragino Sans GB"/>
          <w:b/>
          <w:color w:val="5F6B73"/>
          <w:sz w:val="21"/>
        </w:rPr>
        <w:t>【同题组】</w:t>
      </w:r>
    </w:p>
    <w:p w14:paraId="20C29218">
      <w:pPr>
        <w:spacing w:after="60"/>
        <w:ind w:left="200" w:firstLine="0"/>
      </w:pPr>
      <w:r>
        <w:rPr>
          <w:rFonts w:ascii="Hiragino Sans GB" w:hAnsi="Hiragino Sans GB" w:eastAsia="Hiragino Sans GB" w:cs="Hiragino Sans GB"/>
          <w:b/>
          <w:color w:val="1F5E8C"/>
          <w:sz w:val="20"/>
        </w:rPr>
        <w:t>· 时代背景：和平与发展仍是时代主题</w:t>
      </w:r>
    </w:p>
    <w:p w14:paraId="6F097984">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0285AC43">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548E286D">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w:t>
      </w:r>
    </w:p>
    <w:p w14:paraId="11854214">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4E82337C">
      <w:pPr>
        <w:spacing w:before="140" w:after="60"/>
      </w:pPr>
      <w:r>
        <w:rPr>
          <w:rFonts w:ascii="Hiragino Sans GB" w:hAnsi="Hiragino Sans GB" w:eastAsia="Hiragino Sans GB" w:cs="Hiragino Sans GB"/>
          <w:b/>
          <w:color w:val="1F5E8C"/>
          <w:sz w:val="22"/>
        </w:rPr>
        <w:t>4. 2025丰台二模Q20</w:t>
      </w:r>
    </w:p>
    <w:p w14:paraId="2027EA3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题目理解“中国力量”如何完善全球治理，材料多次出现人类命运共同体、平等开放合作共享和公正合理的治理方向。</w:t>
      </w:r>
    </w:p>
    <w:p w14:paraId="299E8A8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5744FDC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反复出现"人类命运共同体""平等开放合作共享""公正合理"——三组关键词把"中国力量"和命运共同体绑在一起，指向答案的总方向。理解"中国力量"如何完善全球治理，要解释中国力量的方向性——不是简单参与，而是以命运共同体理念引领治理体制变革。先点出全球治理体系和国际秩序变革加速推进的背景，再说明中国以平等、开放、合作、共享原则与各国共建治理体制，最后指向推动构建人类命运共同体、推动全球治理体制更加公正合理。</w:t>
      </w:r>
    </w:p>
    <w:p w14:paraId="5FB2052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中国推动构建人类命运共同体，遵循平等、开放、合作、共享等原则，同世界各国一起推动全球治理体制更加公正合理。</w:t>
      </w:r>
    </w:p>
    <w:p w14:paraId="5A241133">
      <w:pPr>
        <w:spacing w:before="40" w:after="80"/>
      </w:pPr>
      <w:r>
        <w:rPr>
          <w:rFonts w:ascii="Hiragino Sans GB" w:hAnsi="Hiragino Sans GB" w:eastAsia="Hiragino Sans GB" w:cs="Hiragino Sans GB"/>
          <w:b/>
          <w:color w:val="5F6B73"/>
          <w:sz w:val="21"/>
        </w:rPr>
        <w:t>【同题组】</w:t>
      </w:r>
    </w:p>
    <w:p w14:paraId="2FCE9CDF">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52257DDB">
      <w:pPr>
        <w:spacing w:after="60"/>
        <w:ind w:left="200" w:firstLine="0"/>
      </w:pPr>
      <w:r>
        <w:rPr>
          <w:rFonts w:ascii="Hiragino Sans GB" w:hAnsi="Hiragino Sans GB" w:eastAsia="Hiragino Sans GB" w:cs="Hiragino Sans GB"/>
          <w:b/>
          <w:color w:val="1F5E8C"/>
          <w:sz w:val="20"/>
        </w:rPr>
        <w:t>· 中国：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434D8433">
      <w:pPr>
        <w:spacing w:after="60"/>
        <w:ind w:left="200" w:firstLine="0"/>
      </w:pPr>
      <w:r>
        <w:rPr>
          <w:rFonts w:ascii="Hiragino Sans GB" w:hAnsi="Hiragino Sans GB" w:eastAsia="Hiragino Sans GB" w:cs="Hiragino Sans GB"/>
          <w:b/>
          <w:color w:val="1F5E8C"/>
          <w:sz w:val="20"/>
        </w:rPr>
        <w:t>· 联合国：维护《联合国宪章》宗旨和原则；坚定维护以联合国为核心的国际体系和以国际法为基础的国际秩序</w:t>
      </w:r>
    </w:p>
    <w:p w14:paraId="305DC698">
      <w:pPr>
        <w:spacing w:before="140" w:after="60"/>
      </w:pPr>
      <w:r>
        <w:rPr>
          <w:rFonts w:ascii="Hiragino Sans GB" w:hAnsi="Hiragino Sans GB" w:eastAsia="Hiragino Sans GB" w:cs="Hiragino Sans GB"/>
          <w:b/>
          <w:color w:val="1F5E8C"/>
          <w:sz w:val="22"/>
        </w:rPr>
        <w:t>5. 2026丰台一模Q19</w:t>
      </w:r>
    </w:p>
    <w:p w14:paraId="65BF4EB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2030年可持续发展议程、减贫国际合作、教育合作和卫生健康经验分享统一为全球共同发展事业，问中国大国情怀与担当；中国把自身发展与世界各国可持续发展放在一起，体现的是人类命运共同体的理念。</w:t>
      </w:r>
    </w:p>
    <w:p w14:paraId="36047C5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结合材料，运用《当代国际政治与经济》知识，说明中国在全球可持续发展中彰显了怎样的大国情怀与担当。</w:t>
      </w:r>
    </w:p>
    <w:p w14:paraId="59073C4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材料把中国自身发展同落实联合国2030议程、各国可持续发展并提；这种把本国前途与世界发展捆在一起的胸怀，正是中国推动构建人类命运共同体的体现。</w:t>
      </w:r>
    </w:p>
    <w:p w14:paraId="0D5543C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中国秉持人类命运共同体理念，携手各国落实联合国2030年可持续发展议程，在消除贫困、教育普及和卫生健康合作中展现负责任大国的情怀和担当。</w:t>
      </w:r>
    </w:p>
    <w:p w14:paraId="0A1B1786">
      <w:pPr>
        <w:spacing w:before="40" w:after="80"/>
      </w:pPr>
      <w:r>
        <w:rPr>
          <w:rFonts w:ascii="Hiragino Sans GB" w:hAnsi="Hiragino Sans GB" w:eastAsia="Hiragino Sans GB" w:cs="Hiragino Sans GB"/>
          <w:b/>
          <w:color w:val="5F6B73"/>
          <w:sz w:val="21"/>
        </w:rPr>
        <w:t>【同题组】</w:t>
      </w:r>
    </w:p>
    <w:p w14:paraId="159C9739">
      <w:pPr>
        <w:spacing w:after="60"/>
        <w:ind w:left="200" w:firstLine="0"/>
      </w:pPr>
      <w:r>
        <w:rPr>
          <w:rFonts w:ascii="Hiragino Sans GB" w:hAnsi="Hiragino Sans GB" w:eastAsia="Hiragino Sans GB" w:cs="Hiragino Sans GB"/>
          <w:b/>
          <w:color w:val="1F5E8C"/>
          <w:sz w:val="20"/>
        </w:rPr>
        <w:t>· 理论：国家间共同利益是国家合作的基础</w:t>
      </w:r>
    </w:p>
    <w:p w14:paraId="1A1BC04F">
      <w:pPr>
        <w:spacing w:after="60"/>
        <w:ind w:left="200" w:firstLine="0"/>
      </w:pPr>
      <w:r>
        <w:rPr>
          <w:rFonts w:ascii="Hiragino Sans GB" w:hAnsi="Hiragino Sans GB" w:eastAsia="Hiragino Sans GB" w:cs="Hiragino Sans GB"/>
          <w:b/>
          <w:color w:val="1F5E8C"/>
          <w:sz w:val="20"/>
        </w:rPr>
        <w:t>· 政治多极化：共商共建共享的全球治理观；践行真正的多边主义</w:t>
      </w:r>
    </w:p>
    <w:p w14:paraId="5F194B40">
      <w:pPr>
        <w:spacing w:after="60"/>
        <w:ind w:left="200" w:firstLine="0"/>
      </w:pPr>
      <w:r>
        <w:rPr>
          <w:rFonts w:ascii="Hiragino Sans GB" w:hAnsi="Hiragino Sans GB" w:eastAsia="Hiragino Sans GB" w:cs="Hiragino Sans GB"/>
          <w:b/>
          <w:color w:val="1F5E8C"/>
          <w:sz w:val="20"/>
        </w:rPr>
        <w:t>· 中国：中国推动构建人类命运共同体；坚持正确义利观；中国是负责任大国并勇于担当</w:t>
      </w:r>
    </w:p>
    <w:p w14:paraId="70023A7A">
      <w:pPr>
        <w:spacing w:after="60"/>
        <w:ind w:left="200" w:firstLine="0"/>
      </w:pPr>
      <w:r>
        <w:rPr>
          <w:rFonts w:ascii="Hiragino Sans GB" w:hAnsi="Hiragino Sans GB" w:eastAsia="Hiragino Sans GB" w:cs="Hiragino Sans GB"/>
          <w:b/>
          <w:color w:val="1F5E8C"/>
          <w:sz w:val="20"/>
        </w:rPr>
        <w:t>· 联合国：维护《联合国宪章》宗旨和原则；落实联合国2030年可持续发展议程</w:t>
      </w:r>
    </w:p>
    <w:p w14:paraId="754F57D8">
      <w:pPr>
        <w:spacing w:before="140" w:after="60"/>
      </w:pPr>
      <w:r>
        <w:rPr>
          <w:rFonts w:ascii="Hiragino Sans GB" w:hAnsi="Hiragino Sans GB" w:eastAsia="Hiragino Sans GB" w:cs="Hiragino Sans GB"/>
          <w:b/>
          <w:color w:val="1F5E8C"/>
          <w:sz w:val="22"/>
        </w:rPr>
        <w:t>6. 2025丰台期末Q20——中非达成战略性共识的理论逻辑和价值意蕴</w:t>
      </w:r>
    </w:p>
    <w:p w14:paraId="33D59FE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题面写中非围绕全球倡议、反对保护主义、提升发展中国家发言权达成共识，形成中非合力捍卫共同利益、共同应对全球挑战的合作样态；设问问价值意蕴，最高站位须指向人类命运共同体。</w:t>
      </w:r>
    </w:p>
    <w:p w14:paraId="2C86AC6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阅读材料，运用《当代国际政治与经济》知识，阐明中非达成一系列战略性共识的理论逻辑和价值意蕴。</w:t>
      </w:r>
    </w:p>
    <w:p w14:paraId="2B25DAE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写中非围绕"全球倡议""反对保护主义""提升发展中国家发言权"三类议题达成共识，把中非合作从经贸层面升级到捍卫共同利益、共担全球挑战。价值意蕴要给最高站位，不能停在中非双边层面；必须把战略性共识接到推动构建人类命运共同体的方向。先把三类共识读为中非合力捍卫共同利益的具体动作，再写中非携手应对全球挑战，最后指向中非携手推进现代化、推动构建人类命运共同体。</w:t>
      </w:r>
    </w:p>
    <w:p w14:paraId="06B8CF2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中非达成战略性共识，合力捍卫发展中国家共同利益，为中非携手推进现代化、推动构建人类命运共同体提供方向。</w:t>
      </w:r>
    </w:p>
    <w:p w14:paraId="4D9B19F1">
      <w:pPr>
        <w:spacing w:before="40" w:after="80"/>
      </w:pPr>
      <w:r>
        <w:rPr>
          <w:rFonts w:ascii="Hiragino Sans GB" w:hAnsi="Hiragino Sans GB" w:eastAsia="Hiragino Sans GB" w:cs="Hiragino Sans GB"/>
          <w:b/>
          <w:color w:val="5F6B73"/>
          <w:sz w:val="21"/>
        </w:rPr>
        <w:t>【同题组】</w:t>
      </w:r>
    </w:p>
    <w:p w14:paraId="23C649D5">
      <w:pPr>
        <w:spacing w:after="60"/>
        <w:ind w:left="200" w:firstLine="0"/>
      </w:pPr>
      <w:r>
        <w:rPr>
          <w:rFonts w:ascii="Hiragino Sans GB" w:hAnsi="Hiragino Sans GB" w:eastAsia="Hiragino Sans GB" w:cs="Hiragino Sans GB"/>
          <w:b/>
          <w:color w:val="1F5E8C"/>
          <w:sz w:val="20"/>
        </w:rPr>
        <w:t>· 时代背景：和平与发展仍是时代主题</w:t>
      </w:r>
    </w:p>
    <w:p w14:paraId="1B928861">
      <w:pPr>
        <w:spacing w:after="60"/>
        <w:ind w:left="200" w:firstLine="0"/>
      </w:pPr>
      <w:r>
        <w:rPr>
          <w:rFonts w:ascii="Hiragino Sans GB" w:hAnsi="Hiragino Sans GB" w:eastAsia="Hiragino Sans GB" w:cs="Hiragino Sans GB"/>
          <w:b/>
          <w:color w:val="1F5E8C"/>
          <w:sz w:val="20"/>
        </w:rPr>
        <w:t>· 理论：国家间共同利益是国家合作的基础</w:t>
      </w:r>
    </w:p>
    <w:p w14:paraId="6EDD9966">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政治多极化：相互尊重、公平正义、合作共赢的新型国际关系；在平等互利基础上开展合作，实现互利共赢；共商共建共享的全球治理观；促进共同发展、维护持久和平，共同推进现代化；推动国际关系民主化</w:t>
      </w:r>
    </w:p>
    <w:p w14:paraId="1E7737BB">
      <w:pPr>
        <w:spacing w:after="60"/>
        <w:ind w:left="200" w:firstLine="0"/>
      </w:pPr>
      <w:r>
        <w:rPr>
          <w:rFonts w:ascii="Hiragino Sans GB" w:hAnsi="Hiragino Sans GB" w:eastAsia="Hiragino Sans GB" w:cs="Hiragino Sans GB"/>
          <w:b/>
          <w:color w:val="1F5E8C"/>
          <w:sz w:val="20"/>
        </w:rPr>
        <w:t>· 中国：中国推动构建人类命运共同体</w:t>
      </w:r>
    </w:p>
    <w:p w14:paraId="2C5BFCA9">
      <w:pPr>
        <w:spacing w:before="140" w:after="60"/>
      </w:pPr>
      <w:r>
        <w:rPr>
          <w:rFonts w:ascii="Hiragino Sans GB" w:hAnsi="Hiragino Sans GB" w:eastAsia="Hiragino Sans GB" w:cs="Hiragino Sans GB"/>
          <w:b/>
          <w:color w:val="1F5E8C"/>
          <w:sz w:val="22"/>
        </w:rPr>
        <w:t>7. 2026延庆一模Q19(2)——中国"推动重塑全球能源治理格局"的理论逻辑和价值意蕴</w:t>
      </w:r>
    </w:p>
    <w:p w14:paraId="6425B56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题面写中国通过绿色能源合作回应全球气候变化和能源转型挑战，帮助共建国家实现绿色低碳发展；设问问价值意蕴，绿色能源治理事关全人类共同利益和可持续发展，必须指向人类命运共同体。</w:t>
      </w:r>
    </w:p>
    <w:p w14:paraId="708F234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结合材料二，运用《当代国际政治与经济》知识，说明中国“推动重塑全球能源治理格局”的理论逻辑和价值意蕴。</w:t>
      </w:r>
    </w:p>
    <w:p w14:paraId="7E48F35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中国绿色能源合作放在回应全球气候变化和能源转型的背景下，帮助共建国家实现绿色低碳发展——受益面是全人类共同利益。价值意蕴要给最高站位，不能停在能源贸易；要把绿色能源治理接到全人类共同利益和可持续发展。先把全球气候变化和能源转型作为各国共同挑战，再写中国通过深化绿色能源国际合作帮助共建国家实现能源转型，最后指向推动构建人类命运共同体。</w:t>
      </w:r>
    </w:p>
    <w:p w14:paraId="5135A70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中国深化绿色能源国际合作，帮助共建国家实现能源转型和可持续发展，推动构建人类命运共同体。</w:t>
      </w:r>
    </w:p>
    <w:p w14:paraId="08C69A7F">
      <w:pPr>
        <w:spacing w:before="40" w:after="80"/>
      </w:pPr>
      <w:r>
        <w:rPr>
          <w:rFonts w:ascii="Hiragino Sans GB" w:hAnsi="Hiragino Sans GB" w:eastAsia="Hiragino Sans GB" w:cs="Hiragino Sans GB"/>
          <w:b/>
          <w:color w:val="5F6B73"/>
          <w:sz w:val="21"/>
        </w:rPr>
        <w:t>【同题组】</w:t>
      </w:r>
    </w:p>
    <w:p w14:paraId="5EFEA9D5">
      <w:pPr>
        <w:spacing w:after="60"/>
        <w:ind w:left="200" w:firstLine="0"/>
      </w:pPr>
      <w:r>
        <w:rPr>
          <w:rFonts w:ascii="Hiragino Sans GB" w:hAnsi="Hiragino Sans GB" w:eastAsia="Hiragino Sans GB" w:cs="Hiragino Sans GB"/>
          <w:b/>
          <w:color w:val="1F5E8C"/>
          <w:sz w:val="20"/>
        </w:rPr>
        <w:t>· 时代背景：和平与发展仍是时代主题</w:t>
      </w:r>
    </w:p>
    <w:p w14:paraId="04DC50A4">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485AD0F2">
      <w:pPr>
        <w:spacing w:after="60"/>
        <w:ind w:left="200" w:firstLine="0"/>
      </w:pPr>
      <w:r>
        <w:rPr>
          <w:rFonts w:ascii="Hiragino Sans GB" w:hAnsi="Hiragino Sans GB" w:eastAsia="Hiragino Sans GB" w:cs="Hiragino Sans GB"/>
          <w:b/>
          <w:color w:val="1F5E8C"/>
          <w:sz w:val="20"/>
        </w:rPr>
        <w:t>· 经济全球化：顺应经济全球化趋势，主动融入并推动深化</w:t>
      </w:r>
    </w:p>
    <w:p w14:paraId="2B17E07C">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政治多极化：相互尊重、公平正义、合作共赢的新型国际关系；共商共建共享的全球治理观；推动构建人类命运共同体</w:t>
      </w:r>
    </w:p>
    <w:p w14:paraId="4F0D5EF5">
      <w:pPr>
        <w:spacing w:after="60"/>
        <w:ind w:left="200" w:firstLine="0"/>
      </w:pPr>
      <w:r>
        <w:rPr>
          <w:rFonts w:ascii="Hiragino Sans GB" w:hAnsi="Hiragino Sans GB" w:eastAsia="Hiragino Sans GB" w:cs="Hiragino Sans GB"/>
          <w:b/>
          <w:color w:val="1F5E8C"/>
          <w:sz w:val="20"/>
        </w:rPr>
        <w:t>· 中国：中国推动构建人类命运共同体；坚持正确义利观</w:t>
      </w:r>
    </w:p>
    <w:p w14:paraId="4CCAF8DE">
      <w:pPr>
        <w:spacing w:before="140" w:after="60"/>
      </w:pPr>
      <w:r>
        <w:rPr>
          <w:rFonts w:ascii="Hiragino Sans GB" w:hAnsi="Hiragino Sans GB" w:eastAsia="Hiragino Sans GB" w:cs="Hiragino Sans GB"/>
          <w:b/>
          <w:color w:val="1F5E8C"/>
          <w:sz w:val="22"/>
        </w:rPr>
        <w:t>8. 2025顺义一模Q20——"小而美"项目为何成为中国开展国际发展合作的亮点和名片</w:t>
      </w:r>
    </w:p>
    <w:p w14:paraId="69CD60F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题面写"小而美"项目改善共建国家民生、促进民心相通，发展合作直接指向普通民众生活；设问问亮点和名片原因，应把发展合作上升到人类命运共同体的高度。</w:t>
      </w:r>
    </w:p>
    <w:p w14:paraId="029F1232">
      <w:pPr>
        <w:spacing w:before="40" w:after="80"/>
      </w:pPr>
      <w:r>
        <w:rPr>
          <w:rFonts w:ascii="Hiragino Sans GB" w:hAnsi="Hiragino Sans GB" w:eastAsia="Hiragino Sans GB" w:cs="Hiragino Sans GB"/>
          <w:b/>
          <w:color w:val="546A7B"/>
          <w:sz w:val="21"/>
        </w:rPr>
        <w:t>【设问】 结合材料，运用《当代国际政治与经济》知识，说明“小而美”项目为何成为中国开展国际发展合作的亮点和名片。</w:t>
      </w:r>
    </w:p>
    <w:p w14:paraId="29BF503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小而美"项目对准共建国家普通民众，"民生改善"和"民心相通"成为合作的直接产出——发展合作触达点是普通百姓生活。写为何成为亮点和名片的最高站位，必须把这种贴近民生的合作上升到人类命运共同体层级，不能停在项目类别。先把"民生改善""民心相通"读为直接惠及普通民众，再说明这是把命运共同体指向普通百姓的具体生活，最后指向以具体合作推动构建人类命运共同体。</w:t>
      </w:r>
    </w:p>
    <w:p w14:paraId="08061FC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"小而美"项目改善共建国家民生、促进民心相通，以具体合作推动构建人类命运共同体。</w:t>
      </w:r>
    </w:p>
    <w:p w14:paraId="171270BF">
      <w:pPr>
        <w:spacing w:before="40" w:after="80"/>
      </w:pPr>
      <w:r>
        <w:rPr>
          <w:rFonts w:ascii="Hiragino Sans GB" w:hAnsi="Hiragino Sans GB" w:eastAsia="Hiragino Sans GB" w:cs="Hiragino Sans GB"/>
          <w:b/>
          <w:color w:val="5F6B73"/>
          <w:sz w:val="21"/>
        </w:rPr>
        <w:t>【同题组】</w:t>
      </w:r>
    </w:p>
    <w:p w14:paraId="6B0773ED">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经济全球化：推动经济全球化朝着更加开放、包容、普惠、平衡、共赢方向发展；提高开放型经济水平</w:t>
      </w:r>
    </w:p>
    <w:p w14:paraId="2B634702">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政治多极化：共商共建共享的全球治理观；推动国际秩序和全球治理体系更加公正合理；推动国际关系民主化</w:t>
      </w:r>
    </w:p>
    <w:p w14:paraId="67F0430F">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26CEFF82">
      <w:pPr>
        <w:spacing w:before="140" w:after="60"/>
      </w:pPr>
      <w:r>
        <w:rPr>
          <w:rFonts w:ascii="Hiragino Sans GB" w:hAnsi="Hiragino Sans GB" w:eastAsia="Hiragino Sans GB" w:cs="Hiragino Sans GB"/>
          <w:b/>
          <w:color w:val="1F5E8C"/>
          <w:sz w:val="22"/>
        </w:rPr>
        <w:t>9. 2024顺义思政二模Q19(2)</w:t>
      </w:r>
    </w:p>
    <w:p w14:paraId="25D4866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顺义二模从中国发展新质生产力提升国家实力与国际作用切入，要求说明我国发展新质生产力对国际格局和全球共同发展的意义。</w:t>
      </w:r>
    </w:p>
    <w:p w14:paraId="42A95DE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结合材料，综合运用《政治与法治》和《当代国际政治与经济》知识，说明我国积极推动新质生产力发展的原因。（8分）</w:t>
      </w:r>
    </w:p>
    <w:p w14:paraId="4FB9686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发展新质生产力同中国国家实力和国际作用挂钩，再延伸到国际格局和全球共同发展，把国内发展任务推到国际意义层面。分析推动新质生产力的原因不能只停在国内动力；必须从国际格局和全球共同发展两条线给出意义。先把新质生产力的国内意义读为提高国家实力、增强核心竞争力，再说明这有利于推动世界多极化深入发展，最后指向推动构建人类命运共同体。</w:t>
      </w:r>
    </w:p>
    <w:p w14:paraId="00CF4C2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我国积极推动新质生产力发展，有利于提高国家实力、增强核心竞争力，推动世界多极化深入发展，构建人类命运共同体。</w:t>
      </w:r>
    </w:p>
    <w:p w14:paraId="2A24C57B">
      <w:pPr>
        <w:spacing w:before="40" w:after="80"/>
      </w:pPr>
      <w:r>
        <w:rPr>
          <w:rFonts w:ascii="Hiragino Sans GB" w:hAnsi="Hiragino Sans GB" w:eastAsia="Hiragino Sans GB" w:cs="Hiragino Sans GB"/>
          <w:b/>
          <w:color w:val="5F6B73"/>
          <w:sz w:val="21"/>
        </w:rPr>
        <w:t>【同题组】 （本题8分）</w:t>
      </w:r>
    </w:p>
    <w:p w14:paraId="62FC6306">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理论：当前国际竞争的实质是以经济和科技实力为基础的综合国力较量；维护国家利益是主权国家对外活动的出发点和落脚点</w:t>
      </w:r>
    </w:p>
    <w:p w14:paraId="60411D0C">
      <w:pPr>
        <w:spacing w:after="60"/>
        <w:ind w:left="200" w:firstLine="0"/>
      </w:pPr>
      <w:r>
        <w:rPr>
          <w:rFonts w:ascii="Hiragino Sans GB" w:hAnsi="Hiragino Sans GB" w:eastAsia="Hiragino Sans GB" w:cs="Hiragino Sans GB"/>
          <w:b/>
          <w:color w:val="1F5E8C"/>
          <w:sz w:val="20"/>
        </w:rPr>
        <w:t>· 政治多极化：世界多极化与全球南方联合自强</w:t>
      </w:r>
    </w:p>
    <w:p w14:paraId="1E7737BB">
      <w:pPr>
        <w:spacing w:after="60"/>
        <w:ind w:left="200" w:firstLine="0"/>
      </w:pPr>
      <w:r>
        <w:rPr>
          <w:rFonts w:ascii="Hiragino Sans GB" w:hAnsi="Hiragino Sans GB" w:eastAsia="Hiragino Sans GB" w:cs="Hiragino Sans GB"/>
          <w:b/>
          <w:color w:val="1F5E8C"/>
          <w:sz w:val="20"/>
        </w:rPr>
        <w:t>· 中国：中国推动构建人类命运共同体</w:t>
      </w:r>
    </w:p>
    <w:p w14:paraId="0E3D5093">
      <w:pPr>
        <w:spacing w:before="140" w:after="60"/>
      </w:pPr>
      <w:r>
        <w:rPr>
          <w:rFonts w:ascii="Hiragino Sans GB" w:hAnsi="Hiragino Sans GB" w:eastAsia="Hiragino Sans GB" w:cs="Hiragino Sans GB"/>
          <w:b/>
          <w:color w:val="1F5E8C"/>
          <w:sz w:val="22"/>
        </w:rPr>
        <w:t>10. 2024东城二模Q20</w:t>
      </w:r>
    </w:p>
    <w:p w14:paraId="001F13E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题目整体说明“三大倡议”如何助力未来，作答不能只把发展、安全、文明三项分开写，还要先说明出三大倡议与人类命运共同体的总体关系。</w:t>
      </w:r>
    </w:p>
    <w:p w14:paraId="0BBEB1C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结合材料，运用《当代国际政治与经济》知识，说明中国的“三大倡议”如何助力人类走向美好未来。（7分）</w:t>
      </w:r>
    </w:p>
    <w:p w14:paraId="6F02524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把“三大倡议”作为一个整体来追问其未来意义，指向卷面需要先有总论，再展开发展、安全、文明三项分述。题目让学生说明三大倡议怎么助力人类走向美好未来，关键是先把三大倡议和人类命运共同体的总体关系点出来，再去写发展、安全、文明三项分述。写三项分述之前先来一句总论，把三大倡议接到推动构建人类命运共同体，再展开发展、安全、文明各自的具体路径。</w:t>
      </w:r>
    </w:p>
    <w:p w14:paraId="355E260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中国的三大倡议为推动构建人类命运共同体提供方案和路径，为动荡变化的时代注入更多稳定性和确定性，为人类走向美好未来提供中国方案。</w:t>
      </w:r>
    </w:p>
    <w:p w14:paraId="6D5E4A59">
      <w:pPr>
        <w:spacing w:before="40" w:after="80"/>
      </w:pPr>
      <w:r>
        <w:rPr>
          <w:rFonts w:ascii="Hiragino Sans GB" w:hAnsi="Hiragino Sans GB" w:eastAsia="Hiragino Sans GB" w:cs="Hiragino Sans GB"/>
          <w:b/>
          <w:color w:val="5F6B73"/>
          <w:sz w:val="21"/>
        </w:rPr>
        <w:t>【同题组】 （本题7分）</w:t>
      </w:r>
    </w:p>
    <w:p w14:paraId="12CF4748">
      <w:pPr>
        <w:spacing w:after="60"/>
        <w:ind w:left="200" w:firstLine="0"/>
      </w:pPr>
      <w:r>
        <w:rPr>
          <w:rFonts w:ascii="Hiragino Sans GB" w:hAnsi="Hiragino Sans GB" w:eastAsia="Hiragino Sans GB" w:cs="Hiragino Sans GB"/>
          <w:b/>
          <w:color w:val="1F5E8C"/>
          <w:sz w:val="20"/>
        </w:rPr>
        <w:t>· 政治多极化：推动国际关系民主化、和平解决国际争端</w:t>
      </w:r>
    </w:p>
    <w:p w14:paraId="163A1CDC">
      <w:pPr>
        <w:spacing w:after="60"/>
        <w:ind w:left="200" w:firstLine="0"/>
      </w:pPr>
      <w:r>
        <w:rPr>
          <w:rFonts w:ascii="Hiragino Sans GB" w:hAnsi="Hiragino Sans GB" w:eastAsia="Hiragino Sans GB" w:cs="Hiragino Sans GB"/>
          <w:b/>
          <w:color w:val="1F5E8C"/>
          <w:sz w:val="20"/>
        </w:rPr>
        <w:t>· 中国：中国推动构建人类命运共同体；全球发展倡议：以发展促繁荣；全球安全倡议：以安全保稳定；全球文明倡议：以文明增互信；民心相通与文明互鉴</w:t>
      </w:r>
    </w:p>
    <w:p w14:paraId="4DF53CC0">
      <w:pPr>
        <w:spacing w:after="60"/>
        <w:ind w:left="200" w:firstLine="0"/>
      </w:pPr>
      <w:r>
        <w:rPr>
          <w:rFonts w:ascii="Hiragino Sans GB" w:hAnsi="Hiragino Sans GB" w:eastAsia="Hiragino Sans GB" w:cs="Hiragino Sans GB"/>
          <w:b/>
          <w:color w:val="1F5E8C"/>
          <w:sz w:val="20"/>
        </w:rPr>
        <w:t>· 联合国：维护《联合国宪章》宗旨和原则</w:t>
      </w:r>
    </w:p>
    <w:p w14:paraId="2CABCA68">
      <w:pPr>
        <w:spacing w:before="140" w:after="60"/>
      </w:pPr>
      <w:r>
        <w:rPr>
          <w:rFonts w:ascii="Hiragino Sans GB" w:hAnsi="Hiragino Sans GB" w:eastAsia="Hiragino Sans GB" w:cs="Hiragino Sans GB"/>
          <w:b/>
          <w:color w:val="1F5E8C"/>
          <w:sz w:val="22"/>
        </w:rPr>
        <w:t>11. 2026顺义二模Q20</w:t>
      </w:r>
    </w:p>
    <w:p w14:paraId="29DDCE6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题面原句是“世界好，中国才会好；中国好，世界会更好”，作答样例明确写“中国坚持独立自主的和平外交政策，推动构建人类命运共同体”。</w:t>
      </w:r>
    </w:p>
    <w:p w14:paraId="752C3AD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结合材料，运用《当代国际政治与经济》知识，谈谈对“今天的中国，明天的世界”的理解。</w:t>
      </w:r>
    </w:p>
    <w:p w14:paraId="59AF82D0">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式现代化始终向世界开放，与各国共享机遇，具体表现为能源、饮水、物流、农业技术和职业教育等合作项目。“今天的中国，明天的世界”本质上是在问中国式现代化怎样把中国发展和世界未来联结起来。先用“中国好，世界会更好”概括共同命运，再把开放共享项目写成中国行动，最后指向推动构建人类命运共同体。</w:t>
      </w:r>
    </w:p>
    <w:p w14:paraId="17D52B0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中国坚持“世界好，中国才会好；中国好，世界会更好”的理念，通过开放共享的发展实践推动构建人类命运共同体。</w:t>
      </w:r>
    </w:p>
    <w:p w14:paraId="419FFCEF">
      <w:pPr>
        <w:spacing w:before="40" w:after="80"/>
      </w:pPr>
      <w:r>
        <w:rPr>
          <w:rFonts w:ascii="Hiragino Sans GB" w:hAnsi="Hiragino Sans GB" w:eastAsia="Hiragino Sans GB" w:cs="Hiragino Sans GB"/>
          <w:b/>
          <w:color w:val="5F6B73"/>
          <w:sz w:val="21"/>
        </w:rPr>
        <w:t>【同题组】 （本题8分）</w:t>
      </w:r>
    </w:p>
    <w:p w14:paraId="2DCD2729">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经济全球化：推动经济全球化朝着更加开放、包容、普惠、平衡、共赢方向发展；推进普惠包容的经济全球化，推动构建更加开放、包容的全球经济格局；互利共赢的开放战略</w:t>
      </w:r>
    </w:p>
    <w:p w14:paraId="7382D470">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w:t>
      </w:r>
    </w:p>
    <w:p w14:paraId="1F7E0F16">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42A32E8D">
      <w:pPr>
        <w:spacing w:before="140" w:after="60"/>
      </w:pPr>
      <w:r>
        <w:rPr>
          <w:rFonts w:ascii="Hiragino Sans GB" w:hAnsi="Hiragino Sans GB" w:eastAsia="Hiragino Sans GB" w:cs="Hiragino Sans GB"/>
          <w:b/>
          <w:color w:val="1F5E8C"/>
          <w:sz w:val="22"/>
        </w:rPr>
        <w:t>12. 2026顺义一模Q21</w:t>
      </w:r>
    </w:p>
    <w:p w14:paraId="0EB28B1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“审势、乘势、驭势”综合题可从国政经角度说明：中国式现代化走和平发展道路，坚持多边主义、互利共赢和人类命运共同体理念，为世界和平与发展提供中国智慧和中国方案。</w:t>
      </w:r>
    </w:p>
    <w:p w14:paraId="359C604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结合材料，综合运用所学，谈谈以中国式现代化全面推进中华民族伟大复兴，应如何运用“审势、乘势、驭势”的智慧。</w:t>
      </w:r>
    </w:p>
    <w:p w14:paraId="06B5EB0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中华民族伟大复兴战略全局和世界百年未有之大变局放在一起，既讲国内发展大势，也讲复杂多变的外部环境。回答“审势、乘势、驭势”不能只讲国内治理，还要说明中国式现代化如何在世界大势中坚持和平发展、开放合作和多边主义。先说明和平与发展仍是时代主题，再写中国式现代化走和平发展道路，坚持多边主义和互利共赢，最后指向倡导人类命运共同体、贡献中国智慧和中国方案。</w:t>
      </w:r>
    </w:p>
    <w:p w14:paraId="325D2E2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和平与发展仍是时代主题，中国式现代化是走和平发展道路的现代化，中国坚持多边主义和互利共赢，倡导人类命运共同体，为世界和平与发展提供中国智慧和中国方案。</w:t>
      </w:r>
    </w:p>
    <w:p w14:paraId="4E556A4F">
      <w:pPr>
        <w:spacing w:before="40" w:after="80"/>
      </w:pPr>
      <w:r>
        <w:rPr>
          <w:rFonts w:ascii="Hiragino Sans GB" w:hAnsi="Hiragino Sans GB" w:eastAsia="Hiragino Sans GB" w:cs="Hiragino Sans GB"/>
          <w:b/>
          <w:color w:val="5F6B73"/>
          <w:sz w:val="21"/>
        </w:rPr>
        <w:t>【同题组】</w:t>
      </w:r>
    </w:p>
    <w:p w14:paraId="24050E20">
      <w:pPr>
        <w:spacing w:after="60"/>
        <w:ind w:left="200" w:firstLine="0"/>
      </w:pPr>
      <w:r>
        <w:rPr>
          <w:rFonts w:ascii="Hiragino Sans GB" w:hAnsi="Hiragino Sans GB" w:eastAsia="Hiragino Sans GB" w:cs="Hiragino Sans GB"/>
          <w:b/>
          <w:color w:val="1F5E8C"/>
          <w:sz w:val="20"/>
        </w:rPr>
        <w:t>· 时代背景：和平与发展仍是时代主题</w:t>
      </w:r>
    </w:p>
    <w:p w14:paraId="7C592115">
      <w:pPr>
        <w:spacing w:after="60"/>
        <w:ind w:left="200" w:firstLine="0"/>
      </w:pPr>
      <w:r>
        <w:rPr>
          <w:rFonts w:ascii="Hiragino Sans GB" w:hAnsi="Hiragino Sans GB" w:eastAsia="Hiragino Sans GB" w:cs="Hiragino Sans GB"/>
          <w:b/>
          <w:color w:val="1F5E8C"/>
          <w:sz w:val="20"/>
        </w:rPr>
        <w:t>· 政治多极化：在平等互利基础上开展合作，实现互利共赢；推动构建人类命运共同体；促进共同发展、维护持久和平，共同推进现代化；践行真正的多边主义</w:t>
      </w:r>
    </w:p>
    <w:p w14:paraId="5C11FC79">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w:t>
      </w:r>
    </w:p>
    <w:p w14:paraId="30B9384C">
      <w:pPr>
        <w:spacing w:before="140" w:after="60"/>
      </w:pPr>
      <w:r>
        <w:rPr>
          <w:rFonts w:ascii="Hiragino Sans GB" w:hAnsi="Hiragino Sans GB" w:eastAsia="Hiragino Sans GB" w:cs="Hiragino Sans GB"/>
          <w:b/>
          <w:color w:val="1F5E8C"/>
          <w:sz w:val="22"/>
        </w:rPr>
        <w:t>13. 2025延庆一模Q20(2)（人类命运共同体）</w:t>
      </w:r>
    </w:p>
    <w:p w14:paraId="5121DD1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中国维护全球产供链韧性为何成立。要回答中国主张的最终目标，必须用"推动构建人类命运共同体"作为中国对外行动的根本目标——把全球产供链合作接到中国与各国共同发展、共享安全的命运共同体框架中。</w:t>
      </w:r>
    </w:p>
    <w:p w14:paraId="74FFA29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假如你是外交部发言人，请结合材料二，运用《当代国际政治与经济》知识，对上述提问做出回应。</w:t>
      </w:r>
    </w:p>
    <w:p w14:paraId="017E0D4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二写出中国维护全球产供链韧性和稳定的政策主张，各国在产供链合作中既要共享机遇又要共担安全责任。题目指向以外交部发言人身份回应提问，需要点出中国主张背后的最高价值底色。把全球产供链合作接到中国与各国共同发展、共享安全的框架中，再把这一框架的总目标归到推动构建人类命运共同体，让产供链韧性主张指向根本目标上。</w:t>
      </w:r>
    </w:p>
    <w:p w14:paraId="6353015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中国主张维护全球产供链韧性和稳定，推动构建人类命运共同体，让各国在产供链合作中共享发展机遇、共担安全责任。</w:t>
      </w:r>
    </w:p>
    <w:p w14:paraId="0E5D9BF1">
      <w:pPr>
        <w:spacing w:before="40" w:after="80"/>
      </w:pPr>
      <w:r>
        <w:rPr>
          <w:rFonts w:ascii="Hiragino Sans GB" w:hAnsi="Hiragino Sans GB" w:eastAsia="Hiragino Sans GB" w:cs="Hiragino Sans GB"/>
          <w:b/>
          <w:color w:val="5F6B73"/>
          <w:sz w:val="21"/>
        </w:rPr>
        <w:t>【同题组】</w:t>
      </w:r>
    </w:p>
    <w:p w14:paraId="4622D5B3">
      <w:pPr>
        <w:spacing w:after="60"/>
        <w:ind w:left="200" w:firstLine="0"/>
      </w:pPr>
      <w:r>
        <w:rPr>
          <w:rFonts w:ascii="Hiragino Sans GB" w:hAnsi="Hiragino Sans GB" w:eastAsia="Hiragino Sans GB" w:cs="Hiragino Sans GB"/>
          <w:b/>
          <w:color w:val="1F5E8C"/>
          <w:sz w:val="20"/>
        </w:rPr>
        <w:t>· 时代背景：和平与发展仍是时代主题</w:t>
      </w:r>
    </w:p>
    <w:p w14:paraId="4AF16684">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67C25840">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经济全球化：推动经济全球化朝着更加开放、包容、普惠、平衡、共赢方向发展；维护全球产业链供应链稳定畅通</w:t>
      </w:r>
    </w:p>
    <w:p w14:paraId="323E061F">
      <w:pPr>
        <w:spacing w:after="60"/>
        <w:ind w:left="200" w:firstLine="0"/>
      </w:pPr>
      <w:r>
        <w:rPr>
          <w:rFonts w:ascii="Hiragino Sans GB" w:hAnsi="Hiragino Sans GB" w:eastAsia="Hiragino Sans GB" w:cs="Hiragino Sans GB"/>
          <w:b/>
          <w:color w:val="1F5E8C"/>
          <w:sz w:val="20"/>
        </w:rPr>
        <w:t>· 政治多极化：推动构建人类命运共同体；践行真正的多边主义；推动国际关系民主化；世界多极化是当今国际形势的突出特点</w:t>
      </w:r>
    </w:p>
    <w:p w14:paraId="03C641D7">
      <w:pPr>
        <w:spacing w:after="60"/>
        <w:ind w:left="200" w:firstLine="0"/>
      </w:pPr>
      <w:r>
        <w:rPr>
          <w:rFonts w:ascii="Hiragino Sans GB" w:hAnsi="Hiragino Sans GB" w:eastAsia="Hiragino Sans GB" w:cs="Hiragino Sans GB"/>
          <w:b/>
          <w:color w:val="1F5E8C"/>
          <w:sz w:val="20"/>
        </w:rPr>
        <w:t>· 中国：中国推动构建人类命运共同体；展现大国责任担当</w:t>
      </w:r>
    </w:p>
    <w:p w14:paraId="2C42FE9E">
      <w:pPr>
        <w:spacing w:before="140" w:after="60"/>
      </w:pPr>
      <w:r>
        <w:rPr>
          <w:rFonts w:ascii="Hiragino Sans GB" w:hAnsi="Hiragino Sans GB" w:eastAsia="Hiragino Sans GB" w:cs="Hiragino Sans GB"/>
          <w:b/>
          <w:color w:val="1F5E8C"/>
          <w:sz w:val="22"/>
        </w:rPr>
        <w:t>14. 2026通州期末Q20（人类命运共同体担当）</w:t>
      </w:r>
    </w:p>
    <w:p w14:paraId="199BFE5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设问问"彰显担当"。要回答倡议背后的中国总目标，必须用"推动构建人类命运共同体的主动担当"作为最高目标——把中国担当与世界共同利益深度对接。</w:t>
      </w:r>
    </w:p>
    <w:p w14:paraId="04AA0AF5">
      <w:pPr>
        <w:spacing w:before="40" w:after="80"/>
      </w:pPr>
      <w:r>
        <w:rPr>
          <w:rFonts w:ascii="Hiragino Sans GB" w:hAnsi="Hiragino Sans GB" w:eastAsia="Hiragino Sans GB" w:cs="Hiragino Sans GB"/>
          <w:b/>
          <w:color w:val="546A7B"/>
          <w:sz w:val="21"/>
        </w:rPr>
        <w:t>【设问】 结合材料，运用《当代国际政治与经济》知识，谈谈你对“全球治理倡议正逢其时、指引方向彰显担当”的理解。</w:t>
      </w:r>
    </w:p>
    <w:p w14:paraId="0CCCDE5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题面追问中国担当，中国提出全球治理倡议并回应世界共同难题，体现的是推动构建人类命运共同体的中国行动。</w:t>
      </w:r>
    </w:p>
    <w:p w14:paraId="7EB0BD5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全球治理倡议彰显出中国推动构建人类命运共同体的主动担当，使中国担当与世界共同利益深度对接。</w:t>
      </w:r>
    </w:p>
    <w:p w14:paraId="320D0CB4">
      <w:pPr>
        <w:spacing w:before="40" w:after="80"/>
      </w:pPr>
      <w:r>
        <w:rPr>
          <w:rFonts w:ascii="Hiragino Sans GB" w:hAnsi="Hiragino Sans GB" w:eastAsia="Hiragino Sans GB" w:cs="Hiragino Sans GB"/>
          <w:b/>
          <w:color w:val="5F6B73"/>
          <w:sz w:val="21"/>
        </w:rPr>
        <w:t>【同题组】 （本题8分）</w:t>
      </w:r>
    </w:p>
    <w:p w14:paraId="32AD9823">
      <w:pPr>
        <w:spacing w:after="60"/>
        <w:ind w:left="200" w:firstLine="0"/>
      </w:pPr>
      <w:r>
        <w:rPr>
          <w:rFonts w:ascii="Hiragino Sans GB" w:hAnsi="Hiragino Sans GB" w:eastAsia="Hiragino Sans GB" w:cs="Hiragino Sans GB"/>
          <w:b/>
          <w:color w:val="1F5E8C"/>
          <w:sz w:val="20"/>
        </w:rPr>
        <w:t>· 时代背景：和平与发展仍是时代主题</w:t>
      </w:r>
    </w:p>
    <w:p w14:paraId="33DE6A69">
      <w:pPr>
        <w:spacing w:after="60"/>
        <w:ind w:left="200" w:firstLine="0"/>
      </w:pPr>
      <w:r>
        <w:rPr>
          <w:rFonts w:ascii="Hiragino Sans GB" w:hAnsi="Hiragino Sans GB" w:eastAsia="Hiragino Sans GB" w:cs="Hiragino Sans GB"/>
          <w:b/>
          <w:color w:val="1F5E8C"/>
          <w:sz w:val="20"/>
        </w:rPr>
        <w:t>· 经济全球化：推进普惠包容的经济全球化</w:t>
      </w:r>
    </w:p>
    <w:p w14:paraId="65148B68">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以主权平等、国际法治等原则推动全球治理体系变革完善；推动构建人类命运共同体；践行真正的多边主义；推动国际关系民主化</w:t>
      </w:r>
    </w:p>
    <w:p w14:paraId="27869219">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中国：贡献中国智慧、中国方案、中国力量；中国推动构建人类命运共同体；坚持正确义利观；中国是负责任大国并勇于担当</w:t>
      </w:r>
    </w:p>
    <w:p w14:paraId="4E6BB316">
      <w:pPr>
        <w:spacing w:after="60"/>
        <w:ind w:left="200" w:firstLine="0"/>
      </w:pPr>
      <w:r>
        <w:rPr>
          <w:rFonts w:ascii="Hiragino Sans GB" w:hAnsi="Hiragino Sans GB" w:eastAsia="Hiragino Sans GB" w:cs="Hiragino Sans GB"/>
          <w:b/>
          <w:color w:val="1F5E8C"/>
          <w:sz w:val="20"/>
        </w:rPr>
        <w:t>· 联合国：维护《联合国宪章》宗旨和原则</w:t>
      </w:r>
    </w:p>
    <w:p w14:paraId="397F2607">
      <w:pPr>
        <w:spacing w:before="140" w:after="60"/>
      </w:pPr>
      <w:r>
        <w:rPr>
          <w:rFonts w:ascii="Hiragino Sans GB" w:hAnsi="Hiragino Sans GB" w:eastAsia="Hiragino Sans GB" w:cs="Hiragino Sans GB"/>
          <w:b/>
          <w:color w:val="1F5E8C"/>
          <w:sz w:val="22"/>
        </w:rPr>
        <w:t>15. 2026顺义一模Q20</w:t>
      </w:r>
    </w:p>
    <w:p w14:paraId="73769FF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设问问南南合作“典范”的深层逻辑，材料中的科技小院与发展中国家共享农业技术、降低成本、培养人才，说明南南合作通过具体项目回应全球南方农业发展、民生改善和共同发展需求。</w:t>
      </w:r>
    </w:p>
    <w:p w14:paraId="2C13749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结合材料，运用《当代国际政治与经济》知识，阐述科技小院成为南南合作典范的深层逻辑。</w:t>
      </w:r>
    </w:p>
    <w:p w14:paraId="242A00F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设问问南南合作"典范"的深层逻辑，材料不是在讲单方受益，而是在讲中国行动如何回应共同挑战、扩展共同发展空间；这正是把题面事实上升到人类命运共同体的关键。</w:t>
      </w:r>
    </w:p>
    <w:p w14:paraId="660DD36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构建人类命运共同体是习近平外交思想的核心理念，科技小院走向世界，正是中国推动构建人类命运共同体的生动实践。</w:t>
      </w:r>
    </w:p>
    <w:p w14:paraId="534AC7B0">
      <w:pPr>
        <w:spacing w:before="40" w:after="80"/>
      </w:pPr>
      <w:r>
        <w:rPr>
          <w:rFonts w:ascii="Hiragino Sans GB" w:hAnsi="Hiragino Sans GB" w:eastAsia="Hiragino Sans GB" w:cs="Hiragino Sans GB"/>
          <w:b/>
          <w:color w:val="5F6B73"/>
          <w:sz w:val="21"/>
        </w:rPr>
        <w:t>【同题组】</w:t>
      </w:r>
    </w:p>
    <w:p w14:paraId="70AF2439">
      <w:pPr>
        <w:spacing w:after="60"/>
        <w:ind w:left="200" w:firstLine="0"/>
      </w:pPr>
      <w:r>
        <w:rPr>
          <w:rFonts w:ascii="Hiragino Sans GB" w:hAnsi="Hiragino Sans GB" w:eastAsia="Hiragino Sans GB" w:cs="Hiragino Sans GB"/>
          <w:b/>
          <w:color w:val="1F5E8C"/>
          <w:sz w:val="20"/>
        </w:rPr>
        <w:t>· 时代背景：和平与发展仍是时代主题</w:t>
      </w:r>
    </w:p>
    <w:p w14:paraId="7E83AD8A">
      <w:pPr>
        <w:spacing w:after="60"/>
        <w:ind w:left="200" w:firstLine="0"/>
      </w:pPr>
      <w:r>
        <w:rPr>
          <w:rFonts w:ascii="Hiragino Sans GB" w:hAnsi="Hiragino Sans GB" w:eastAsia="Hiragino Sans GB" w:cs="Hiragino Sans GB"/>
          <w:b/>
          <w:color w:val="1F5E8C"/>
          <w:sz w:val="20"/>
        </w:rPr>
        <w:t>· 理论：国家间共同利益是国家合作的基础</w:t>
      </w:r>
    </w:p>
    <w:p w14:paraId="20724F97">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w:t>
      </w:r>
    </w:p>
    <w:p w14:paraId="5E5B8E51">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w:t>
      </w:r>
    </w:p>
    <w:p w14:paraId="66D13703">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295F2834">
      <w:pPr>
        <w:spacing w:before="140" w:after="60"/>
      </w:pPr>
      <w:r>
        <w:rPr>
          <w:rFonts w:ascii="Hiragino Sans GB" w:hAnsi="Hiragino Sans GB" w:eastAsia="Hiragino Sans GB" w:cs="Hiragino Sans GB"/>
          <w:b/>
          <w:color w:val="1F5E8C"/>
          <w:sz w:val="22"/>
        </w:rPr>
        <w:t>16. 2025朝阳期末Q21</w:t>
      </w:r>
    </w:p>
    <w:p w14:paraId="2515D73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0A409C4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793D4B7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世界动荡冲突和全球性挑战加剧，要求中国把自身现代化同世界和平发展连接，联到人类命运共同体。</w:t>
      </w:r>
    </w:p>
    <w:p w14:paraId="2ACF266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大国外交推动构建人类命运共同体，深化同各国友好合作，为中国式现代化营造良好的外部环境。</w:t>
      </w:r>
    </w:p>
    <w:p w14:paraId="5CAB2956">
      <w:pPr>
        <w:spacing w:before="40" w:after="80"/>
      </w:pPr>
      <w:r>
        <w:rPr>
          <w:rFonts w:ascii="Hiragino Sans GB" w:hAnsi="Hiragino Sans GB" w:eastAsia="Hiragino Sans GB" w:cs="Hiragino Sans GB"/>
          <w:b/>
          <w:color w:val="5F6B73"/>
          <w:sz w:val="21"/>
        </w:rPr>
        <w:t>【同题组】</w:t>
      </w:r>
    </w:p>
    <w:p w14:paraId="0DBD0948">
      <w:pPr>
        <w:spacing w:after="60"/>
        <w:ind w:left="200" w:firstLine="0"/>
      </w:pPr>
      <w:r>
        <w:rPr>
          <w:rFonts w:ascii="Hiragino Sans GB" w:hAnsi="Hiragino Sans GB" w:eastAsia="Hiragino Sans GB" w:cs="Hiragino Sans GB"/>
          <w:b/>
          <w:color w:val="1F5E8C"/>
          <w:sz w:val="20"/>
        </w:rPr>
        <w:t>· 时代背景：和平与发展仍是时代主题</w:t>
      </w:r>
    </w:p>
    <w:p w14:paraId="5A43739F">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3317C711">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63C8F250">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1F8DA02D">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51AD8A4C">
      <w:pPr>
        <w:spacing w:before="140" w:after="60"/>
      </w:pPr>
      <w:r>
        <w:rPr>
          <w:rFonts w:ascii="Hiragino Sans GB" w:hAnsi="Hiragino Sans GB" w:eastAsia="Hiragino Sans GB" w:cs="Hiragino Sans GB"/>
          <w:b/>
          <w:color w:val="1F5E8C"/>
          <w:sz w:val="22"/>
        </w:rPr>
        <w:t>17. 2026朝阳期中Q17</w:t>
      </w:r>
    </w:p>
    <w:p w14:paraId="6905DED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同学丙强调人工智能是造福人类的国际公共产品，中国主张关注发展中国家需求，帮助全球南方加强能力建设、弥合全球智能鸿沟；这对应中国发展与世界发展的关系。</w:t>
      </w:r>
    </w:p>
    <w:p w14:paraId="3F02F86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结合材料，运用《当代国际政治与经济》知识阐述我国应如何处理好推进“人工智能+”发展过程中的重要关系。</w:t>
      </w:r>
    </w:p>
    <w:p w14:paraId="511D09D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本条不能用同学甲的自主可控线索触发。看到“国际公共产品”“全球南方”“弥合全球智能鸿沟”，说明材料把人工智能发展放到中国与世界共同发展关系中考查。由此应想到中国推动构建人类命运共同体：我国推进人工智能发展，不只是服务本国现代化，也要兼顾他国合理关切，为世界提供公共产品和发展机遇。</w:t>
      </w:r>
    </w:p>
    <w:p w14:paraId="2F6E173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在自身发展的同时为世界提供机遇、秉持正确义利观，推动构建人类命运共同体，实现共同发展。</w:t>
      </w:r>
    </w:p>
    <w:p w14:paraId="3836F417">
      <w:pPr>
        <w:spacing w:before="40" w:after="80"/>
      </w:pPr>
      <w:r>
        <w:rPr>
          <w:rFonts w:ascii="Hiragino Sans GB" w:hAnsi="Hiragino Sans GB" w:eastAsia="Hiragino Sans GB" w:cs="Hiragino Sans GB"/>
          <w:b/>
          <w:color w:val="5F6B73"/>
          <w:sz w:val="21"/>
        </w:rPr>
        <w:t>【同题组】 （本题8分）</w:t>
      </w:r>
    </w:p>
    <w:p w14:paraId="571A0C60">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79C2C0F9">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3100D3AE">
      <w:pPr>
        <w:spacing w:after="60"/>
        <w:ind w:left="200" w:firstLine="0"/>
      </w:pPr>
      <w:r>
        <w:rPr>
          <w:rFonts w:ascii="Hiragino Sans GB" w:hAnsi="Hiragino Sans GB" w:eastAsia="Hiragino Sans GB" w:cs="Hiragino Sans GB"/>
          <w:b/>
          <w:color w:val="1F5E8C"/>
          <w:sz w:val="20"/>
        </w:rPr>
        <w:t>· 政治多极化：共商共建共享的全球治理观；推动构建人类命运共同体</w:t>
      </w:r>
    </w:p>
    <w:p w14:paraId="4D00F718">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1FE47E0A">
      <w:pPr>
        <w:spacing w:before="140" w:after="60"/>
      </w:pPr>
      <w:r>
        <w:rPr>
          <w:rFonts w:ascii="Hiragino Sans GB" w:hAnsi="Hiragino Sans GB" w:eastAsia="Hiragino Sans GB" w:cs="Hiragino Sans GB"/>
          <w:b/>
          <w:color w:val="1F5E8C"/>
          <w:sz w:val="22"/>
        </w:rPr>
        <w:t>18. 2025海淀二模Q21</w:t>
      </w:r>
    </w:p>
    <w:p w14:paraId="01CDF2B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中国担任安理会轮值主席、推动讨论聚焦实质性问题并与全球南方国家发起“和平之友”小组，说明中国不仅参与联合国事务，也为全球治理提供理念和方案。</w:t>
      </w:r>
    </w:p>
    <w:p w14:paraId="3C5235C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结合材料，运用《当代国际政治与经济》知识，阐释“中国需要联合国，联合国也需要中国”。</w:t>
      </w:r>
    </w:p>
    <w:p w14:paraId="6419877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中国不只参与联合国事务，还与全球南方发起“和平之友”、拿出治理理念方案，把各国安危系在一处；这种命运相连落到“推动构建人类命运共同体”。</w:t>
      </w:r>
    </w:p>
    <w:p w14:paraId="3D66736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中国为联合国贡献中国智慧和方案，推动构建人类命运共同体，引领全球治理方向，故联合国也需要中国。</w:t>
      </w:r>
    </w:p>
    <w:p w14:paraId="6AD7193C">
      <w:pPr>
        <w:spacing w:before="40" w:after="80"/>
      </w:pPr>
      <w:r>
        <w:rPr>
          <w:rFonts w:ascii="Hiragino Sans GB" w:hAnsi="Hiragino Sans GB" w:eastAsia="Hiragino Sans GB" w:cs="Hiragino Sans GB"/>
          <w:b/>
          <w:color w:val="5F6B73"/>
          <w:sz w:val="21"/>
        </w:rPr>
        <w:t>【同题组】</w:t>
      </w:r>
    </w:p>
    <w:p w14:paraId="1D15ED5F">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政治多极化：相互尊重、公平正义、合作共赢的新型国际关系；推动全球治理体系变革完善，建立更加公正合理的国际政治经济新秩序；践行真正的多边主义</w:t>
      </w:r>
    </w:p>
    <w:p w14:paraId="32DE23D5">
      <w:pPr>
        <w:spacing w:after="60"/>
        <w:ind w:left="200" w:firstLine="0"/>
      </w:pPr>
      <w:r>
        <w:rPr>
          <w:rFonts w:ascii="Hiragino Sans GB" w:hAnsi="Hiragino Sans GB" w:eastAsia="Hiragino Sans GB" w:cs="Hiragino Sans GB"/>
          <w:b/>
          <w:color w:val="1F5E8C"/>
          <w:sz w:val="20"/>
        </w:rPr>
        <w:t>· 中国：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468B1967">
      <w:pPr>
        <w:spacing w:after="60"/>
        <w:ind w:left="200" w:firstLine="0"/>
      </w:pPr>
      <w:r>
        <w:rPr>
          <w:rFonts w:ascii="Hiragino Sans GB" w:hAnsi="Hiragino Sans GB" w:eastAsia="Hiragino Sans GB" w:cs="Hiragino Sans GB"/>
          <w:b/>
          <w:color w:val="1F5E8C"/>
          <w:sz w:val="20"/>
        </w:rPr>
        <w:t>· 联合国：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2423075C">
      <w:pPr>
        <w:spacing w:before="140" w:after="60"/>
      </w:pPr>
      <w:r>
        <w:rPr>
          <w:rFonts w:ascii="Hiragino Sans GB" w:hAnsi="Hiragino Sans GB" w:eastAsia="Hiragino Sans GB" w:cs="Hiragino Sans GB"/>
          <w:b/>
          <w:color w:val="1F5E8C"/>
          <w:sz w:val="22"/>
        </w:rPr>
        <w:t>19. 2026石景山一模Q20</w:t>
      </w:r>
    </w:p>
    <w:p w14:paraId="582B105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55CF843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运用《当代国际政治与经济》知识，任选两个关键词，说明中国倡议如何助推亚太合作。</w:t>
      </w:r>
    </w:p>
    <w:p w14:paraId="1F702B9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"五个共同"把亚太各国利益与地区繁荣捆在一起、凝聚合作共识，将各国命运相连，故用中国推动构建人类命运共同体点明倡议的价值指向。</w:t>
      </w:r>
    </w:p>
    <w:p w14:paraId="5771C2A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中国倡议致力于共同维护、共同推进、共享繁荣，推动构建人类命运共同体，凝聚亚太合作共识。</w:t>
      </w:r>
    </w:p>
    <w:p w14:paraId="50682AF8">
      <w:pPr>
        <w:spacing w:before="40" w:after="80"/>
      </w:pPr>
      <w:r>
        <w:rPr>
          <w:rFonts w:ascii="Hiragino Sans GB" w:hAnsi="Hiragino Sans GB" w:eastAsia="Hiragino Sans GB" w:cs="Hiragino Sans GB"/>
          <w:b/>
          <w:color w:val="5F6B73"/>
          <w:sz w:val="21"/>
        </w:rPr>
        <w:t>【同题组】</w:t>
      </w:r>
    </w:p>
    <w:p w14:paraId="39677D66">
      <w:pPr>
        <w:spacing w:after="60"/>
        <w:ind w:left="200" w:firstLine="0"/>
      </w:pPr>
      <w:r>
        <w:rPr>
          <w:rFonts w:ascii="Hiragino Sans GB" w:hAnsi="Hiragino Sans GB" w:eastAsia="Hiragino Sans GB" w:cs="Hiragino Sans GB"/>
          <w:b/>
          <w:color w:val="1F5E8C"/>
          <w:sz w:val="20"/>
        </w:rPr>
        <w:t>· 时代背景：和平与发展仍是时代主题</w:t>
      </w:r>
    </w:p>
    <w:p w14:paraId="5939B087">
      <w:pPr>
        <w:spacing w:after="60"/>
        <w:ind w:left="200" w:firstLine="0"/>
      </w:pPr>
      <w:r>
        <w:rPr>
          <w:rFonts w:ascii="Hiragino Sans GB" w:hAnsi="Hiragino Sans GB" w:eastAsia="Hiragino Sans GB" w:cs="Hiragino Sans GB"/>
          <w:b/>
          <w:color w:val="1F5E8C"/>
          <w:sz w:val="20"/>
        </w:rPr>
        <w:t>· 理论：国家间共同利益是国家合作的基础</w:t>
      </w:r>
    </w:p>
    <w:p w14:paraId="7C84D890">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经济全球化：推进贸易和投资自由化便利化；推动经济全球化朝着更加开放、包容、普惠、平衡、共赢方向发展；推进普惠包容的经济全球化；建设开放型世界经济；维护多边贸易体制</w:t>
      </w:r>
    </w:p>
    <w:p w14:paraId="315C3110">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政治多极化：相互尊重、公平正义、合作共赢的新型国际关系；在平等互利基础上开展合作，实现互利共赢；共商共建共享的全球治理观</w:t>
      </w:r>
    </w:p>
    <w:p w14:paraId="1E7737BB">
      <w:pPr>
        <w:spacing w:after="60"/>
        <w:ind w:left="200" w:firstLine="0"/>
      </w:pPr>
      <w:r>
        <w:rPr>
          <w:rFonts w:ascii="Hiragino Sans GB" w:hAnsi="Hiragino Sans GB" w:eastAsia="Hiragino Sans GB" w:cs="Hiragino Sans GB"/>
          <w:b/>
          <w:color w:val="1F5E8C"/>
          <w:sz w:val="20"/>
        </w:rPr>
        <w:t>· 中国：中国推动构建人类命运共同体</w:t>
      </w:r>
    </w:p>
    <w:p w14:paraId="7E687AAA">
      <w:pPr>
        <w:spacing w:before="140" w:after="60"/>
      </w:pPr>
      <w:r>
        <w:rPr>
          <w:rFonts w:ascii="Hiragino Sans GB" w:hAnsi="Hiragino Sans GB" w:eastAsia="Hiragino Sans GB" w:cs="Hiragino Sans GB"/>
          <w:b/>
          <w:color w:val="1F5E8C"/>
          <w:sz w:val="22"/>
        </w:rPr>
        <w:t>20. 2024西城二模Q19中国答案的国际关系新思路</w:t>
      </w:r>
    </w:p>
    <w:p w14:paraId="01609A9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题面把恃强凌弱、零和博弈、结盟对抗作为旧国际关系的问题，需要把中国答案放回当今世界主题之下，说明它顺应而非违背和平与发展的时代潮流。</w:t>
      </w:r>
    </w:p>
    <w:p w14:paraId="55A300C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结合材料，阐述中国答案所体现的处理国际关系的新思路。</w:t>
      </w:r>
    </w:p>
    <w:p w14:paraId="6CB4C60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中国答案把全人类看作命运与共的大家庭，用共同体思路破解零和博弈，体现中国推动构建人类命运共同体。</w:t>
      </w:r>
    </w:p>
    <w:p w14:paraId="043615E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中国推动构建人类命运共同体，超越少数西方国家定义的“普世价值”，顺应时代潮流，推动国际秩序更加公正合理。</w:t>
      </w:r>
    </w:p>
    <w:p w14:paraId="0F8BB2A4">
      <w:pPr>
        <w:spacing w:before="40" w:after="80"/>
      </w:pPr>
      <w:r>
        <w:rPr>
          <w:rFonts w:ascii="Hiragino Sans GB" w:hAnsi="Hiragino Sans GB" w:eastAsia="Hiragino Sans GB" w:cs="Hiragino Sans GB"/>
          <w:b/>
          <w:color w:val="5F6B73"/>
          <w:sz w:val="21"/>
        </w:rPr>
        <w:t>【同题组】</w:t>
      </w:r>
    </w:p>
    <w:p w14:paraId="0E32E02F">
      <w:pPr>
        <w:spacing w:after="60"/>
        <w:ind w:left="200" w:firstLine="0"/>
      </w:pPr>
      <w:r>
        <w:rPr>
          <w:rFonts w:ascii="Hiragino Sans GB" w:hAnsi="Hiragino Sans GB" w:eastAsia="Hiragino Sans GB" w:cs="Hiragino Sans GB"/>
          <w:b/>
          <w:color w:val="1F5E8C"/>
          <w:sz w:val="20"/>
        </w:rPr>
        <w:t>· 时代背景：和平与发展仍是时代主题</w:t>
      </w:r>
    </w:p>
    <w:p w14:paraId="79E2D9FD">
      <w:pPr>
        <w:spacing w:after="60"/>
        <w:ind w:left="200" w:firstLine="0"/>
      </w:pPr>
      <w:r>
        <w:rPr>
          <w:rFonts w:ascii="Hiragino Sans GB" w:hAnsi="Hiragino Sans GB" w:eastAsia="Hiragino Sans GB" w:cs="Hiragino Sans GB"/>
          <w:b/>
          <w:color w:val="1F5E8C"/>
          <w:sz w:val="20"/>
        </w:rPr>
        <w:t>· 理论：国家间共同利益是国家合作的基础</w:t>
      </w:r>
    </w:p>
    <w:p w14:paraId="5DC1F8AF">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国际秩序和全球治理体系更加公正合理；推动构建人类命运共同体；践行真正的多边主义；推动国际关系民主化；超越集团政治、实力至上和少数国家垄断价值定义的治理逻辑</w:t>
      </w:r>
    </w:p>
    <w:p w14:paraId="1E7737BB">
      <w:pPr>
        <w:spacing w:after="60"/>
        <w:ind w:left="200" w:firstLine="0"/>
      </w:pPr>
      <w:r>
        <w:rPr>
          <w:rFonts w:ascii="Hiragino Sans GB" w:hAnsi="Hiragino Sans GB" w:eastAsia="Hiragino Sans GB" w:cs="Hiragino Sans GB"/>
          <w:b/>
          <w:color w:val="1F5E8C"/>
          <w:sz w:val="20"/>
        </w:rPr>
        <w:t>· 中国：中国推动构建人类命运共同体</w:t>
      </w:r>
    </w:p>
    <w:p w14:paraId="79693E0B">
      <w:pPr>
        <w:spacing w:before="140" w:after="60"/>
      </w:pPr>
      <w:r>
        <w:rPr>
          <w:rFonts w:ascii="Hiragino Sans GB" w:hAnsi="Hiragino Sans GB" w:eastAsia="Hiragino Sans GB" w:cs="Hiragino Sans GB"/>
          <w:b/>
          <w:color w:val="1F5E8C"/>
          <w:sz w:val="22"/>
        </w:rPr>
        <w:t>21. 2026朝阳期末Q20</w:t>
      </w:r>
    </w:p>
    <w:p w14:paraId="2F34018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029046D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结合材料，运用《当代国际政治与经济》知识，分析中国特色大国外交为什么要更有作为。</w:t>
      </w:r>
    </w:p>
    <w:p w14:paraId="7945881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材料从周边命运共同体到安宁家园，说明中国以自身担当促和平发展，指向推动构建人类命运共同体。</w:t>
      </w:r>
    </w:p>
    <w:p w14:paraId="4066D20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中国作为负责任大国更有作为，推动构建人类命运共同体，服务国家发展大局，促进世界的和平与共同发展。</w:t>
      </w:r>
    </w:p>
    <w:p w14:paraId="5D23710B">
      <w:pPr>
        <w:spacing w:before="40" w:after="80"/>
      </w:pPr>
      <w:r>
        <w:rPr>
          <w:rFonts w:ascii="Hiragino Sans GB" w:hAnsi="Hiragino Sans GB" w:eastAsia="Hiragino Sans GB" w:cs="Hiragino Sans GB"/>
          <w:b/>
          <w:color w:val="5F6B73"/>
          <w:sz w:val="21"/>
        </w:rPr>
        <w:t>【同题组】 （本题8分）</w:t>
      </w:r>
    </w:p>
    <w:p w14:paraId="7DB0E85E">
      <w:pPr>
        <w:spacing w:after="60"/>
        <w:ind w:left="200" w:firstLine="0"/>
      </w:pPr>
      <w:r>
        <w:rPr>
          <w:rFonts w:ascii="Hiragino Sans GB" w:hAnsi="Hiragino Sans GB" w:eastAsia="Hiragino Sans GB" w:cs="Hiragino Sans GB"/>
          <w:b/>
          <w:color w:val="1F5E8C"/>
          <w:sz w:val="20"/>
        </w:rPr>
        <w:t>· 时代背景：和平与发展仍是时代主题</w:t>
      </w:r>
    </w:p>
    <w:p w14:paraId="5FDC048E">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44B0153D">
      <w:pPr>
        <w:spacing w:after="60"/>
        <w:ind w:left="200" w:firstLine="0"/>
      </w:pPr>
      <w:r>
        <w:rPr>
          <w:rFonts w:ascii="Hiragino Sans GB" w:hAnsi="Hiragino Sans GB" w:eastAsia="Hiragino Sans GB" w:cs="Hiragino Sans GB"/>
          <w:b/>
          <w:color w:val="1F5E8C"/>
          <w:sz w:val="20"/>
        </w:rPr>
        <w:t>· 经济全球化：共享经济全球化成果，促进世界经济共同繁荣；建设开放型世界经济，扩大开放合作；顺应经济全球化趋势，反对贸易保护主义</w:t>
      </w:r>
    </w:p>
    <w:p w14:paraId="65F69389">
      <w:pPr>
        <w:spacing w:after="60"/>
        <w:ind w:left="200" w:firstLine="0"/>
      </w:pPr>
      <w:r>
        <w:rPr>
          <w:rFonts w:ascii="Hiragino Sans GB" w:hAnsi="Hiragino Sans GB" w:eastAsia="Hiragino Sans GB" w:cs="Hiragino Sans GB"/>
          <w:b/>
          <w:color w:val="1F5E8C"/>
          <w:sz w:val="20"/>
        </w:rPr>
        <w:t>· 政治多极化：推动国际秩序和全球治理体系更加公正合理；推动构建人类命运共同体；世界多极化与全球南方联合自强；世界多极化是当今国际形势的突出特点</w:t>
      </w:r>
    </w:p>
    <w:p w14:paraId="1E7737BB">
      <w:pPr>
        <w:spacing w:after="60"/>
        <w:ind w:left="200" w:firstLine="0"/>
      </w:pPr>
      <w:r>
        <w:rPr>
          <w:rFonts w:ascii="Hiragino Sans GB" w:hAnsi="Hiragino Sans GB" w:eastAsia="Hiragino Sans GB" w:cs="Hiragino Sans GB"/>
          <w:b/>
          <w:color w:val="1F5E8C"/>
          <w:sz w:val="20"/>
        </w:rPr>
        <w:t>· 中国：中国推动构建人类命运共同体；习近平外交思想指导中国特色大国外交（外交为民、服务中国式现代化）</w:t>
      </w:r>
    </w:p>
    <w:p>
      <w:pPr>
        <w:spacing w:before="140" w:after="60"/>
      </w:pPr>
      <w:r>
        <w:rPr>
          <w:rFonts w:ascii="Hiragino Sans GB" w:hAnsi="Hiragino Sans GB" w:eastAsia="Hiragino Sans GB" w:cs="Hiragino Sans GB"/>
          <w:b/>
          <w:color w:val="1F5E8C"/>
          <w:sz w:val="22"/>
        </w:rPr>
        <w:t>22. 2025朝阳二模Q21我国为什么要努力开创周边工作新局面</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题面给出中国同周边17国达成构建命运共同体共识；"区域的发展需要"角度要把这种共识接到周边国家命运共同体表述。</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结合材料，运用《当代国际政治与经济》知识，说明我国为什么要努力开创周边工作新局面。</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材料具体写出"同周边17国达成构建命运共同体共识"——17这个数字指向共识不是个别合作，而是区域性共同方向。从区域发展需要角度回答开创新局面，要把17国共识接到命运共同体的区域表达上，浅写"加强合作"会丢"共同体"主线。先把17国共识作为周边合作的政治起点，再说明这是区域共同发展的方向锚点，最终指向推动构建周边国家命运共同体。</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中国同周边17国达成构建命运共同体共识，推动构建周边国家命运共同体。</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经济全球化：推进贸易和投资自由化便利化；推动区域经济融合与区域经济一体化；通过区域经济合作维护自由贸易和以世界贸易组织为核心的多边贸易体制</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政治多极化：相互尊重、公平正义、合作共赢的新型国际关系；维护地区和平与稳定；推动国际秩序和全球治理体系更加公正合理；推动国际关系民主化</w:t>
      </w:r>
    </w:p>
    <w:p w14:paraId="1E7737BB">
      <w:pPr>
        <w:spacing w:after="60"/>
        <w:ind w:left="200" w:firstLine="0"/>
      </w:pPr>
      <w:r>
        <w:rPr>
          <w:rFonts w:ascii="Hiragino Sans GB" w:hAnsi="Hiragino Sans GB" w:eastAsia="Hiragino Sans GB" w:cs="Hiragino Sans GB"/>
          <w:b/>
          <w:color w:val="1F5E8C"/>
          <w:sz w:val="20"/>
        </w:rPr>
        <w:t>· 中国：周边工作新局面四定位：发展繁荣的重要基础、维护国家安全的重点、运筹外交全局的首要、推动构建人类命运共同体的关键；中国推动构建人类命运共同体；民心相通与文明互鉴</w:t>
      </w:r>
    </w:p>
    <w:p>
      <w:pPr/>
    </w:p>
    <w:p>
      <w:pPr/>
    </w:p>
    <w:p>
      <w:pPr>
        <w:spacing w:before="140" w:after="60"/>
      </w:pPr>
      <w:r>
        <w:rPr>
          <w:rFonts w:ascii="Hiragino Sans GB" w:hAnsi="Hiragino Sans GB" w:eastAsia="Hiragino Sans GB" w:cs="Hiragino Sans GB"/>
          <w:b/>
          <w:color w:val="1F5E8C"/>
          <w:sz w:val="22"/>
        </w:rPr>
        <w:t>23. 2025门头沟一模Q19</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题面列举地球生命共同体、人工智能能力建设普惠计划和全球安全倡议等中国提供的公共产品，问"赋能型大国"的世界意义；这些公共产品的总方向是推动构建人类命运共同体。</w:t>
      </w:r>
    </w:p>
    <w:p>
      <w:pPr>
        <w:spacing w:before="40" w:after="80"/>
      </w:pPr>
      <w:r>
        <w:rPr>
          <w:rFonts w:ascii="Hiragino Sans GB" w:hAnsi="Hiragino Sans GB" w:eastAsia="Hiragino Sans GB" w:cs="Hiragino Sans GB"/>
          <w:b/>
          <w:color w:val="546A7B"/>
          <w:sz w:val="21"/>
        </w:rPr>
        <w:t>【设问】 结合材料，运用《当代国际政治与经济》的相关知识，分析中国做“赋能型大国”的世界意义？</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把地球生命共同体、人工智能能力建设普惠计划、全球安全倡议三类中国提供的公共产品并列——"赋能型大国"的标志是以公共产品共享方式服务世界。写世界意义不能只复述公共产品名称；必须把三类公共产品归并到一个总方向上。先把地球生命共同体、AI能力建设普惠计划和全球安全倡议读为面向全人类的公共产品，再说明这些产品维护世界和平、促进共同发展，最终指向推动构建人类命运共同体。</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中国以地球生命共同体、人工智能能力建设普惠计划和全球安全倡议等公共产品维护世界和平、促进共同发展，推动构建人类命运共同体。</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经济全球化：推动经济全球化朝着更加开放、包容、普惠、平衡、共赢方向发展；中国市场红利与全球经济包容性增长</w:t>
      </w:r>
    </w:p>
    <w:p>
      <w:pPr>
        <w:spacing w:after="60"/>
        <w:ind w:left="200" w:firstLine="0"/>
      </w:pPr>
      <w:r>
        <w:rPr>
          <w:rFonts w:ascii="Hiragino Sans GB" w:hAnsi="Hiragino Sans GB" w:eastAsia="Hiragino Sans GB" w:cs="Hiragino Sans GB"/>
          <w:b/>
          <w:color w:val="1F5E8C"/>
          <w:sz w:val="20"/>
        </w:rPr>
        <w:t>· 政治多极化：相互尊重、公平正义、合作共赢的新型国际关系</w:t>
      </w:r>
    </w:p>
    <w:p w14:paraId="1E7737BB">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中国：贡献中国智慧、中国方案、中国力量；中国推动构建人类命运共同体；倡导文明平等互鉴，弘扬全人类共同价值，尊重世界文明多样性；促进技术共享和民生改善，为全球可持续发展贡献力量</w:t>
      </w:r>
    </w:p>
    <w:p>
      <w:pPr/>
    </w:p>
    <w:p>
      <w:pPr/>
    </w:p>
    <w:p w14:paraId="39128AD4">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核心答题点：四大全球倡议相互促进、有机统一，系统推动构建人类命运共同体</w:t>
      </w:r>
    </w:p>
    <w:p w14:paraId="337A368A">
      <w:pPr>
        <w:spacing w:before="140" w:after="60"/>
      </w:pPr>
      <w:r>
        <w:rPr>
          <w:rFonts w:ascii="Hiragino Sans GB" w:hAnsi="Hiragino Sans GB" w:eastAsia="Hiragino Sans GB" w:cs="Hiragino Sans GB"/>
          <w:b/>
          <w:color w:val="1F5E8C"/>
          <w:sz w:val="22"/>
        </w:rPr>
        <w:t>1. 2026东城期末Q20</w:t>
      </w:r>
    </w:p>
    <w:p w14:paraId="6CEB54C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设问问“四大全球倡议如何系统推动构建人类命运共同体”，题面集中呈现发展、安全、文明、治理四项倡议，指向建设持久和平、普遍安全、共同繁荣、开放包容、清洁美丽的世界。</w:t>
      </w:r>
    </w:p>
    <w:p w14:paraId="4676888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结合材料，运用《当代国际政治与经济》知识，分析四大全球倡议如何系统推动构建人类命运共同体。</w:t>
      </w:r>
    </w:p>
    <w:p w14:paraId="54F0B48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要求分析四大全球倡议如何系统推动构建人类命运共同体，关键在于看四项倡议分别回应世界发展的不同维度：发展解决繁荣问题，安全回应和平稳定，文明增进互信包容，治理促进公正有序。四项倡议合在一起，服务于建设持久和平、普遍安全、共同繁荣、开放包容、清洁美丽的世界。</w:t>
      </w:r>
    </w:p>
    <w:p w14:paraId="091C8B5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携手构建人类命运共同体，就是要建设持久和平、普遍安全、共同繁荣、开放包容、清洁美丽的世界，四大全球倡议分别从发展、安全、文明、治理维度服务这一总体目标。</w:t>
      </w:r>
    </w:p>
    <w:p w14:paraId="2E16317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题目问“如何系统推动”，必须把发展、安全、文明、治理四个倡议合成相互促进的整体，而不是并列罗列四个口号。</w:t>
      </w:r>
    </w:p>
    <w:p w14:paraId="7904677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结合材料，运用《当代国际政治与经济》知识，分析四大全球倡议如何系统推动构建人类命运共同体。</w:t>
      </w:r>
    </w:p>
    <w:p w14:paraId="3225ACB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设问问“如何系统推动”，就不能并排罗列四个倡议，要看出发展是物质根基、安全是和平屏障，咬合成一盘棋；这才用“四大倡议相互促进、系统推动”。</w:t>
      </w:r>
    </w:p>
    <w:p w14:paraId="7DEFA0C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四大全球倡议相互促进、有机统一于构建人类命运共同体的核心内涵“五个世界”，发展是共同繁荣的物质根基，安全是持久和平和普遍安全的和平屏障，文明是开放包容的精神纽带，治理是制度保障，共同成为系统推动构建人类命运共同体的战略引领。</w:t>
      </w:r>
    </w:p>
    <w:p w14:paraId="7A516724">
      <w:pPr>
        <w:spacing w:before="40" w:after="80"/>
      </w:pPr>
      <w:r>
        <w:rPr>
          <w:rFonts w:ascii="Hiragino Sans GB" w:hAnsi="Hiragino Sans GB" w:eastAsia="Hiragino Sans GB" w:cs="Hiragino Sans GB"/>
          <w:b/>
          <w:color w:val="5F6B73"/>
          <w:sz w:val="21"/>
        </w:rPr>
        <w:t>【同题组】</w:t>
      </w:r>
    </w:p>
    <w:p w14:paraId="32B26E13">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政治多极化：相互尊重、公平正义、合作共赢的新型国际关系；共商共建共享的全球治理观；推动国际秩序和全球治理体系更加公正合理；推动构建人类命运共同体</w:t>
      </w:r>
    </w:p>
    <w:p w14:paraId="7A8D1704">
      <w:pPr>
        <w:spacing w:after="60"/>
        <w:ind w:left="200" w:firstLine="0"/>
      </w:pPr>
      <w:r>
        <w:rPr>
          <w:rFonts w:ascii="Hiragino Sans GB" w:hAnsi="Hiragino Sans GB" w:eastAsia="Hiragino Sans GB" w:cs="Hiragino Sans GB"/>
          <w:b/>
          <w:color w:val="1F5E8C"/>
          <w:sz w:val="20"/>
        </w:rPr>
        <w:t>· 中国：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6797E553">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核心答题点：全球发展倡议：以发展促繁荣</w:t>
      </w:r>
    </w:p>
    <w:p w14:paraId="134643EF">
      <w:pPr>
        <w:spacing w:before="140" w:after="60"/>
      </w:pPr>
      <w:r>
        <w:rPr>
          <w:rFonts w:ascii="Hiragino Sans GB" w:hAnsi="Hiragino Sans GB" w:eastAsia="Hiragino Sans GB" w:cs="Hiragino Sans GB"/>
          <w:b/>
          <w:color w:val="1F5E8C"/>
          <w:sz w:val="22"/>
        </w:rPr>
        <w:t>1. 2026东城期末Q20</w:t>
      </w:r>
    </w:p>
    <w:p w14:paraId="2ECCB71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四大全球倡议要系统推动人类命运共同体，发展倡议对应共同繁荣这个物质根基。</w:t>
      </w:r>
    </w:p>
    <w:p w14:paraId="00DE43D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结合材料，运用《当代国际政治与经济》知识，分析四大全球倡议如何系统推动构建人类命运共同体。</w:t>
      </w:r>
    </w:p>
    <w:p w14:paraId="0B46BF7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中国携手一百五十多个国家共建“一带一路”，让各方在合作中共享机遇，用发展把共同繁荣的底子打实；这一维度对应“全球发展倡议：以发展促繁荣”。</w:t>
      </w:r>
    </w:p>
    <w:p w14:paraId="2087980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全球发展倡议以发展促繁荣，坚持互利共赢、正确义利观和共商共建共享，在发展合作中共享机遇，为构建人类命运共同体奠定共同繁荣的物质根基。</w:t>
      </w:r>
    </w:p>
    <w:p w14:paraId="39BC7207">
      <w:pPr>
        <w:spacing w:before="40" w:after="80"/>
      </w:pPr>
      <w:r>
        <w:rPr>
          <w:rFonts w:ascii="Hiragino Sans GB" w:hAnsi="Hiragino Sans GB" w:eastAsia="Hiragino Sans GB" w:cs="Hiragino Sans GB"/>
          <w:b/>
          <w:color w:val="5F6B73"/>
          <w:sz w:val="21"/>
        </w:rPr>
        <w:t>【同题组】</w:t>
      </w:r>
    </w:p>
    <w:p w14:paraId="315BB1B8">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政治多极化：相互尊重、公平正义、合作共赢的新型国际关系；共商共建共享的全球治理观；推动国际秩序和全球治理体系更加公正合理；推动构建人类命运共同体</w:t>
      </w:r>
    </w:p>
    <w:p w14:paraId="22DF9E96">
      <w:pPr>
        <w:spacing w:after="60"/>
        <w:ind w:left="200" w:firstLine="0"/>
      </w:pPr>
      <w:r>
        <w:rPr>
          <w:rFonts w:ascii="Hiragino Sans GB" w:hAnsi="Hiragino Sans GB" w:eastAsia="Hiragino Sans GB" w:cs="Hiragino Sans GB"/>
          <w:b/>
          <w:color w:val="1F5E8C"/>
          <w:sz w:val="20"/>
        </w:rPr>
        <w:t>· 中国：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146A7D8C">
      <w:pPr>
        <w:spacing w:before="140" w:after="60"/>
      </w:pPr>
      <w:r>
        <w:rPr>
          <w:rFonts w:ascii="Hiragino Sans GB" w:hAnsi="Hiragino Sans GB" w:eastAsia="Hiragino Sans GB" w:cs="Hiragino Sans GB"/>
          <w:b/>
          <w:color w:val="1F5E8C"/>
          <w:sz w:val="22"/>
        </w:rPr>
        <w:t>2. 2024东城二模Q20</w:t>
      </w:r>
    </w:p>
    <w:p w14:paraId="67C8428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材料列举共建“一带一路”、“小而美”项目、合作发展基金等具体行动，说明全球发展倡议的路径是合作援助，效果是增强发展中国家内生动力并促进世界经济。</w:t>
      </w:r>
    </w:p>
    <w:p w14:paraId="39D0DD7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结合材料，运用《当代国际政治与经济》知识，说明中国的“三大倡议”如何助力人类走向美好未来。（7分）</w:t>
      </w:r>
    </w:p>
    <w:p w14:paraId="6830361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列举共建“一带一路”、“小而美”项目、合作发展基金等具体行动，说明全球发展倡议不是抽象口号，而是通过合作项目增强发展中国家的内生动力并促进世界经济。由此可从“以发展促繁荣”说明：中国以发展合作开辟新空间、提供新机遇、注入新动力。</w:t>
      </w:r>
    </w:p>
    <w:p w14:paraId="32EABE7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全球发展倡议通过共建“一带一路”、“小而美”项目和合作发展基金等合作援助，为世界发展合作开辟新空间、提供新机遇、注入新动力，增强发展中国家的发展内生动力，繁荣世界经济。</w:t>
      </w:r>
    </w:p>
    <w:p w14:paraId="4BAF67CE">
      <w:pPr>
        <w:spacing w:before="40" w:after="80"/>
      </w:pPr>
      <w:r>
        <w:rPr>
          <w:rFonts w:ascii="Hiragino Sans GB" w:hAnsi="Hiragino Sans GB" w:eastAsia="Hiragino Sans GB" w:cs="Hiragino Sans GB"/>
          <w:b/>
          <w:color w:val="5F6B73"/>
          <w:sz w:val="21"/>
        </w:rPr>
        <w:t>【同题组】 （本题7分）</w:t>
      </w:r>
    </w:p>
    <w:p w14:paraId="643EB43C">
      <w:pPr>
        <w:spacing w:after="60"/>
        <w:ind w:left="200" w:firstLine="0"/>
      </w:pPr>
      <w:r>
        <w:rPr>
          <w:rFonts w:ascii="Hiragino Sans GB" w:hAnsi="Hiragino Sans GB" w:eastAsia="Hiragino Sans GB" w:cs="Hiragino Sans GB"/>
          <w:b/>
          <w:color w:val="1F5E8C"/>
          <w:sz w:val="20"/>
        </w:rPr>
        <w:t>· 政治多极化：推动国际关系民主化、和平解决国际争端</w:t>
      </w:r>
    </w:p>
    <w:p w14:paraId="6F3E45B8">
      <w:pPr>
        <w:spacing w:after="60"/>
        <w:ind w:left="200" w:firstLine="0"/>
      </w:pPr>
      <w:r>
        <w:rPr>
          <w:rFonts w:ascii="Hiragino Sans GB" w:hAnsi="Hiragino Sans GB" w:eastAsia="Hiragino Sans GB" w:cs="Hiragino Sans GB"/>
          <w:b/>
          <w:color w:val="1F5E8C"/>
          <w:sz w:val="20"/>
        </w:rPr>
        <w:t>· 中国：中国推动构建人类命运共同体；全球发展倡议：以发展促繁荣；全球安全倡议：以安全保稳定；全球文明倡议：以文明增互信；民心相通与文明互鉴</w:t>
      </w:r>
    </w:p>
    <w:p w14:paraId="71BE58FF">
      <w:pPr>
        <w:spacing w:after="60"/>
        <w:ind w:left="200" w:firstLine="0"/>
      </w:pPr>
      <w:r>
        <w:rPr>
          <w:rFonts w:ascii="Hiragino Sans GB" w:hAnsi="Hiragino Sans GB" w:eastAsia="Hiragino Sans GB" w:cs="Hiragino Sans GB"/>
          <w:b/>
          <w:color w:val="1F5E8C"/>
          <w:sz w:val="20"/>
        </w:rPr>
        <w:t>· 联合国：维护《联合国宪章》宗旨和原则</w:t>
      </w:r>
    </w:p>
    <w:p w14:paraId="74EFCD06">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核心答题点：全球安全倡议：以安全保稳定</w:t>
      </w:r>
    </w:p>
    <w:p w14:paraId="646DB3B4">
      <w:pPr>
        <w:spacing w:before="140" w:after="60"/>
      </w:pPr>
      <w:r>
        <w:rPr>
          <w:rFonts w:ascii="Hiragino Sans GB" w:hAnsi="Hiragino Sans GB" w:eastAsia="Hiragino Sans GB" w:cs="Hiragino Sans GB"/>
          <w:b/>
          <w:color w:val="1F5E8C"/>
          <w:sz w:val="22"/>
        </w:rPr>
        <w:t>1. 2026东城期末Q20</w:t>
      </w:r>
    </w:p>
    <w:p w14:paraId="546C6E1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促成沙特伊朗历史性和解、推动建立国际调解院等行动，体现安全倡议维护和平稳定的功能。</w:t>
      </w:r>
    </w:p>
    <w:p w14:paraId="06EBE6E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结合材料，运用《当代国际政治与经济》知识，分析四大全球倡议如何系统推动构建人类命运共同体。</w:t>
      </w:r>
    </w:p>
    <w:p w14:paraId="5C647EA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促成沙特伊朗历史性和解、推动建立国际调解院，靠相互尊重、平等协商稳住地区局势；这种以对话止争端的实践，正落到“全球安全倡议：以安全保稳定”。</w:t>
      </w:r>
    </w:p>
    <w:p w14:paraId="357F44B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全球安全倡议以安全保稳定，倡导相互尊重、平等协商和安全互信，在维护和平中筑牢构建人类命运共同体的和平屏障。</w:t>
      </w:r>
    </w:p>
    <w:p w14:paraId="49E879A8">
      <w:pPr>
        <w:spacing w:before="40" w:after="80"/>
      </w:pPr>
      <w:r>
        <w:rPr>
          <w:rFonts w:ascii="Hiragino Sans GB" w:hAnsi="Hiragino Sans GB" w:eastAsia="Hiragino Sans GB" w:cs="Hiragino Sans GB"/>
          <w:b/>
          <w:color w:val="5F6B73"/>
          <w:sz w:val="21"/>
        </w:rPr>
        <w:t>【同题组】</w:t>
      </w:r>
    </w:p>
    <w:p w14:paraId="61466763">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政治多极化：相互尊重、公平正义、合作共赢的新型国际关系；共商共建共享的全球治理观；推动国际秩序和全球治理体系更加公正合理；推动构建人类命运共同体</w:t>
      </w:r>
    </w:p>
    <w:p w14:paraId="5A0343FC">
      <w:pPr>
        <w:spacing w:after="60"/>
        <w:ind w:left="200" w:firstLine="0"/>
      </w:pPr>
      <w:r>
        <w:rPr>
          <w:rFonts w:ascii="Hiragino Sans GB" w:hAnsi="Hiragino Sans GB" w:eastAsia="Hiragino Sans GB" w:cs="Hiragino Sans GB"/>
          <w:b/>
          <w:color w:val="1F5E8C"/>
          <w:sz w:val="20"/>
        </w:rPr>
        <w:t>· 中国：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33C985AD">
      <w:pPr>
        <w:spacing w:before="140" w:after="60"/>
      </w:pPr>
      <w:r>
        <w:rPr>
          <w:rFonts w:ascii="Hiragino Sans GB" w:hAnsi="Hiragino Sans GB" w:eastAsia="Hiragino Sans GB" w:cs="Hiragino Sans GB"/>
          <w:b/>
          <w:color w:val="1F5E8C"/>
          <w:sz w:val="22"/>
        </w:rPr>
        <w:t>2. 2024东城二模Q20</w:t>
      </w:r>
    </w:p>
    <w:p w14:paraId="6AE5236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材料把全球安全倡议与维和行动、全球安全挑战放在一起，要求把中国路径写成和平协商、联合国宪章原则和共赢安全的统一链条。</w:t>
      </w:r>
    </w:p>
    <w:p w14:paraId="77213ED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结合材料，运用《当代国际政治与经济》知识，说明中国的“三大倡议”如何助力人类走向美好未来。（7分）</w:t>
      </w:r>
    </w:p>
    <w:p w14:paraId="56DDF7A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材料把全球安全倡议与“派出联合国维和人员5万余人次”“安理会常任理事国中人数最多”并列，应对动荡与安全难题，故落到全球安全倡议以安全保稳定。</w:t>
      </w:r>
    </w:p>
    <w:p w14:paraId="1E43BD2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全球安全倡议通过参与联合国维和行动，主张在联合国宪章宗旨和原则下通过对话协商和平解决国际争端，以共赢思维应对安全挑战，推动建设持久和平、普遍安全的世界。</w:t>
      </w:r>
    </w:p>
    <w:p w14:paraId="168630E4">
      <w:pPr>
        <w:spacing w:before="40" w:after="80"/>
      </w:pPr>
      <w:r>
        <w:rPr>
          <w:rFonts w:ascii="Hiragino Sans GB" w:hAnsi="Hiragino Sans GB" w:eastAsia="Hiragino Sans GB" w:cs="Hiragino Sans GB"/>
          <w:b/>
          <w:color w:val="5F6B73"/>
          <w:sz w:val="21"/>
        </w:rPr>
        <w:t>【同题组】 （本题7分）</w:t>
      </w:r>
    </w:p>
    <w:p w14:paraId="35A3B4BC">
      <w:pPr>
        <w:spacing w:after="60"/>
        <w:ind w:left="200" w:firstLine="0"/>
      </w:pPr>
      <w:r>
        <w:rPr>
          <w:rFonts w:ascii="Hiragino Sans GB" w:hAnsi="Hiragino Sans GB" w:eastAsia="Hiragino Sans GB" w:cs="Hiragino Sans GB"/>
          <w:b/>
          <w:color w:val="1F5E8C"/>
          <w:sz w:val="20"/>
        </w:rPr>
        <w:t>· 政治多极化：推动国际关系民主化、和平解决国际争端</w:t>
      </w:r>
    </w:p>
    <w:p w14:paraId="2CEA828F">
      <w:pPr>
        <w:spacing w:after="60"/>
        <w:ind w:left="200" w:firstLine="0"/>
      </w:pPr>
      <w:r>
        <w:rPr>
          <w:rFonts w:ascii="Hiragino Sans GB" w:hAnsi="Hiragino Sans GB" w:eastAsia="Hiragino Sans GB" w:cs="Hiragino Sans GB"/>
          <w:b/>
          <w:color w:val="1F5E8C"/>
          <w:sz w:val="20"/>
        </w:rPr>
        <w:t>· 中国：中国推动构建人类命运共同体；全球发展倡议：以发展促繁荣；全球安全倡议：以安全保稳定；全球文明倡议：以文明增互信；民心相通与文明互鉴</w:t>
      </w:r>
    </w:p>
    <w:p w14:paraId="3DE40423">
      <w:pPr>
        <w:spacing w:after="60"/>
        <w:ind w:left="200" w:firstLine="0"/>
      </w:pPr>
      <w:r>
        <w:rPr>
          <w:rFonts w:ascii="Hiragino Sans GB" w:hAnsi="Hiragino Sans GB" w:eastAsia="Hiragino Sans GB" w:cs="Hiragino Sans GB"/>
          <w:b/>
          <w:color w:val="1F5E8C"/>
          <w:sz w:val="20"/>
        </w:rPr>
        <w:t>· 联合国：维护《联合国宪章》宗旨和原则</w:t>
      </w:r>
    </w:p>
    <w:p w14:paraId="1629E283">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核心答题点：全球文明倡议：以文明增互信</w:t>
      </w:r>
    </w:p>
    <w:p w14:paraId="71D33D42">
      <w:pPr>
        <w:spacing w:before="140" w:after="60"/>
      </w:pPr>
      <w:r>
        <w:rPr>
          <w:rFonts w:ascii="Hiragino Sans GB" w:hAnsi="Hiragino Sans GB" w:eastAsia="Hiragino Sans GB" w:cs="Hiragino Sans GB"/>
          <w:b/>
          <w:color w:val="1F5E8C"/>
          <w:sz w:val="22"/>
        </w:rPr>
        <w:t>1. 2026东城期末Q20</w:t>
      </w:r>
    </w:p>
    <w:p w14:paraId="4E2BA01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推动设立“文明对话国际日”对应文明交流互鉴和增进互信。</w:t>
      </w:r>
    </w:p>
    <w:p w14:paraId="3944996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结合材料，运用《当代国际政治与经济》知识，分析四大全球倡议如何系统推动构建人类命运共同体。</w:t>
      </w:r>
    </w:p>
    <w:p w14:paraId="5D38045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推动设立“文明对话国际日”，把不同文明拉到一张桌上交流，增进的是彼此理解与信任；这一着对应“全球文明倡议：以文明增互信”。</w:t>
      </w:r>
    </w:p>
    <w:p w14:paraId="2B30BD9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全球文明倡议以文明增互信，倡导文明交流互鉴、平等包容文明观和全人类共同价值，为构建人类命运共同体提供精神纽带。</w:t>
      </w:r>
    </w:p>
    <w:p w14:paraId="3EAB388B">
      <w:pPr>
        <w:spacing w:before="40" w:after="80"/>
      </w:pPr>
      <w:r>
        <w:rPr>
          <w:rFonts w:ascii="Hiragino Sans GB" w:hAnsi="Hiragino Sans GB" w:eastAsia="Hiragino Sans GB" w:cs="Hiragino Sans GB"/>
          <w:b/>
          <w:color w:val="5F6B73"/>
          <w:sz w:val="21"/>
        </w:rPr>
        <w:t>【同题组】</w:t>
      </w:r>
    </w:p>
    <w:p w14:paraId="37C443CE">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政治多极化：相互尊重、公平正义、合作共赢的新型国际关系；共商共建共享的全球治理观；推动国际秩序和全球治理体系更加公正合理；推动构建人类命运共同体</w:t>
      </w:r>
    </w:p>
    <w:p w14:paraId="45A59DC8">
      <w:pPr>
        <w:spacing w:after="60"/>
        <w:ind w:left="200" w:firstLine="0"/>
      </w:pPr>
      <w:r>
        <w:rPr>
          <w:rFonts w:ascii="Hiragino Sans GB" w:hAnsi="Hiragino Sans GB" w:eastAsia="Hiragino Sans GB" w:cs="Hiragino Sans GB"/>
          <w:b/>
          <w:color w:val="1F5E8C"/>
          <w:sz w:val="20"/>
        </w:rPr>
        <w:t>· 中国：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0902FA7B">
      <w:pPr>
        <w:spacing w:before="140" w:after="60"/>
      </w:pPr>
      <w:r>
        <w:rPr>
          <w:rFonts w:ascii="Hiragino Sans GB" w:hAnsi="Hiragino Sans GB" w:eastAsia="Hiragino Sans GB" w:cs="Hiragino Sans GB"/>
          <w:b/>
          <w:color w:val="1F5E8C"/>
          <w:sz w:val="22"/>
        </w:rPr>
        <w:t>2. 2024东城二模Q20</w:t>
      </w:r>
    </w:p>
    <w:p w14:paraId="3B54409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材料说明不同文明交流、碰撞甚至冲突日趋频繁，文明倡议的答题重点是通过民间外交、公共外交和交流互鉴化解隔阂、促进民心相通。</w:t>
      </w:r>
    </w:p>
    <w:p w14:paraId="44C0D60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结合材料，运用《当代国际政治与经济》知识，说明中国的“三大倡议”如何助力人类走向美好未来。（7分）</w:t>
      </w:r>
    </w:p>
    <w:p w14:paraId="5C8F7A6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说明不同文明交流、碰撞甚至冲突日趋频繁，文明倡议的重点在于通过民间外交、公共外交和交流互鉴化解隔阂、促进民心相通。全球文明倡议能够把文明交流转化为互信基础，推动各国人民相知相亲，为建设开放包容的世界提供社会支撑。</w:t>
      </w:r>
    </w:p>
    <w:p w14:paraId="101A13E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面对不同文明交流碰撞甚至冲突日趋频繁，全球文明倡议通过民间外交、公共外交推动文明交流互鉴、传承创新，促进民心相通、各国人民相知相亲，建设开放包容的世界。</w:t>
      </w:r>
    </w:p>
    <w:p w14:paraId="76CE6661">
      <w:pPr>
        <w:spacing w:before="40" w:after="80"/>
      </w:pPr>
      <w:r>
        <w:rPr>
          <w:rFonts w:ascii="Hiragino Sans GB" w:hAnsi="Hiragino Sans GB" w:eastAsia="Hiragino Sans GB" w:cs="Hiragino Sans GB"/>
          <w:b/>
          <w:color w:val="5F6B73"/>
          <w:sz w:val="21"/>
        </w:rPr>
        <w:t>【同题组】 （本题7分）</w:t>
      </w:r>
    </w:p>
    <w:p w14:paraId="004D641D">
      <w:pPr>
        <w:spacing w:after="60"/>
        <w:ind w:left="200" w:firstLine="0"/>
      </w:pPr>
      <w:r>
        <w:rPr>
          <w:rFonts w:ascii="Hiragino Sans GB" w:hAnsi="Hiragino Sans GB" w:eastAsia="Hiragino Sans GB" w:cs="Hiragino Sans GB"/>
          <w:b/>
          <w:color w:val="1F5E8C"/>
          <w:sz w:val="20"/>
        </w:rPr>
        <w:t>· 政治多极化：推动国际关系民主化、和平解决国际争端</w:t>
      </w:r>
    </w:p>
    <w:p w14:paraId="689E1CB1">
      <w:pPr>
        <w:spacing w:after="60"/>
        <w:ind w:left="200" w:firstLine="0"/>
      </w:pPr>
      <w:r>
        <w:rPr>
          <w:rFonts w:ascii="Hiragino Sans GB" w:hAnsi="Hiragino Sans GB" w:eastAsia="Hiragino Sans GB" w:cs="Hiragino Sans GB"/>
          <w:b/>
          <w:color w:val="1F5E8C"/>
          <w:sz w:val="20"/>
        </w:rPr>
        <w:t>· 中国：中国推动构建人类命运共同体；全球发展倡议：以发展促繁荣；全球安全倡议：以安全保稳定；全球文明倡议：以文明增互信；民心相通与文明互鉴</w:t>
      </w:r>
    </w:p>
    <w:p w14:paraId="2DAE785A">
      <w:pPr>
        <w:spacing w:after="60"/>
        <w:ind w:left="200" w:firstLine="0"/>
      </w:pPr>
      <w:r>
        <w:rPr>
          <w:rFonts w:ascii="Hiragino Sans GB" w:hAnsi="Hiragino Sans GB" w:eastAsia="Hiragino Sans GB" w:cs="Hiragino Sans GB"/>
          <w:b/>
          <w:color w:val="1F5E8C"/>
          <w:sz w:val="20"/>
        </w:rPr>
        <w:t>· 联合国：维护《联合国宪章》宗旨和原则</w:t>
      </w:r>
    </w:p>
    <w:p w14:paraId="3EE83E62">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核心答题点：全球治理倡议：以治理求公正</w:t>
      </w:r>
    </w:p>
    <w:p w14:paraId="7D893DAA">
      <w:pPr>
        <w:spacing w:before="140" w:after="60"/>
      </w:pPr>
      <w:r>
        <w:rPr>
          <w:rFonts w:ascii="Hiragino Sans GB" w:hAnsi="Hiragino Sans GB" w:eastAsia="Hiragino Sans GB" w:cs="Hiragino Sans GB"/>
          <w:b/>
          <w:color w:val="1F5E8C"/>
          <w:sz w:val="22"/>
        </w:rPr>
        <w:t>1. 2026东城期末Q20</w:t>
      </w:r>
    </w:p>
    <w:p w14:paraId="5141E1B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全球治理难题和国际调解院等实践说明治理倡议要指向制度保障和公平治理。</w:t>
      </w:r>
    </w:p>
    <w:p w14:paraId="3BA73F2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结合材料，运用《当代国际政治与经济》知识，分析四大全球倡议如何系统推动构建人类命运共同体。</w:t>
      </w:r>
    </w:p>
    <w:p w14:paraId="379DAC0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全球治理难题摆着、又有国际调解院这样的新机制，指向用更公平的治理让各方共赢；这层意思要用“全球治理倡议：以治理求公正”承接。</w:t>
      </w:r>
    </w:p>
    <w:p w14:paraId="102B3EC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全球治理倡议以治理求公正，推动完善全球治理、在公平治理中实现共赢，为构建人类命运共同体提供制度保障。</w:t>
      </w:r>
    </w:p>
    <w:p w14:paraId="71F0D1DA">
      <w:pPr>
        <w:spacing w:before="40" w:after="80"/>
      </w:pPr>
      <w:r>
        <w:rPr>
          <w:rFonts w:ascii="Hiragino Sans GB" w:hAnsi="Hiragino Sans GB" w:eastAsia="Hiragino Sans GB" w:cs="Hiragino Sans GB"/>
          <w:b/>
          <w:color w:val="5F6B73"/>
          <w:sz w:val="21"/>
        </w:rPr>
        <w:t>【同题组】</w:t>
      </w:r>
    </w:p>
    <w:p w14:paraId="53CDCAC5">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政治多极化：相互尊重、公平正义、合作共赢的新型国际关系；共商共建共享的全球治理观；推动国际秩序和全球治理体系更加公正合理；推动构建人类命运共同体</w:t>
      </w:r>
    </w:p>
    <w:p w14:paraId="6ED67284">
      <w:pPr>
        <w:spacing w:after="60"/>
        <w:ind w:left="200" w:firstLine="0"/>
      </w:pPr>
      <w:r>
        <w:rPr>
          <w:rFonts w:ascii="Hiragino Sans GB" w:hAnsi="Hiragino Sans GB" w:eastAsia="Hiragino Sans GB" w:cs="Hiragino Sans GB"/>
          <w:b/>
          <w:color w:val="1F5E8C"/>
          <w:sz w:val="20"/>
        </w:rPr>
        <w:t>· 中国：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0B1C71A5">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核心答题点：从中国主张到国际共识，从合作理念到共同行动</w:t>
      </w:r>
    </w:p>
    <w:p w14:paraId="1009677B">
      <w:pPr>
        <w:spacing w:before="140" w:after="60"/>
      </w:pPr>
      <w:r>
        <w:rPr>
          <w:rFonts w:ascii="Hiragino Sans GB" w:hAnsi="Hiragino Sans GB" w:eastAsia="Hiragino Sans GB" w:cs="Hiragino Sans GB"/>
          <w:b/>
          <w:color w:val="1F5E8C"/>
          <w:sz w:val="22"/>
        </w:rPr>
        <w:t>1. 2026东城期末Q20</w:t>
      </w:r>
    </w:p>
    <w:p w14:paraId="3FD0D6B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共建“一带一路”、促成沙特伊朗历史性和解、文明对话国际日和国际调解院，都是全球倡议从理念指向共同行动的实践证据。</w:t>
      </w:r>
    </w:p>
    <w:p w14:paraId="02E7171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结合材料，运用《当代国际政治与经济》知识，分析四大全球倡议如何系统推动构建人类命运共同体。</w:t>
      </w:r>
    </w:p>
    <w:p w14:paraId="6485B12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“一带一路”、劝和促谈、文明对话、国际调解都已落地，说明四大倡议没停在口号、已成行动；正合“从中国主张到国际共识，从合作理念到共同行动”。</w:t>
      </w:r>
    </w:p>
    <w:p w14:paraId="2F64A65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四大全球倡议通过共建“一带一路”、劝和促谈、文明对话和国际调解等实践，从中国主张走向国际共识，从合作理念走向共同行动，不断推动构建人类命运共同体。</w:t>
      </w:r>
    </w:p>
    <w:p w14:paraId="3F359C08">
      <w:pPr>
        <w:spacing w:before="40" w:after="80"/>
      </w:pPr>
      <w:r>
        <w:rPr>
          <w:rFonts w:ascii="Hiragino Sans GB" w:hAnsi="Hiragino Sans GB" w:eastAsia="Hiragino Sans GB" w:cs="Hiragino Sans GB"/>
          <w:b/>
          <w:color w:val="5F6B73"/>
          <w:sz w:val="21"/>
        </w:rPr>
        <w:t>【同题组】</w:t>
      </w:r>
    </w:p>
    <w:p w14:paraId="39B9F51E">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政治多极化：相互尊重、公平正义、合作共赢的新型国际关系；共商共建共享的全球治理观；推动国际秩序和全球治理体系更加公正合理；推动构建人类命运共同体</w:t>
      </w:r>
    </w:p>
    <w:p w14:paraId="098AAD09">
      <w:pPr>
        <w:spacing w:after="60"/>
        <w:ind w:left="200" w:firstLine="0"/>
      </w:pPr>
      <w:r>
        <w:rPr>
          <w:rFonts w:ascii="Hiragino Sans GB" w:hAnsi="Hiragino Sans GB" w:eastAsia="Hiragino Sans GB" w:cs="Hiragino Sans GB"/>
          <w:b/>
          <w:color w:val="1F5E8C"/>
          <w:sz w:val="20"/>
        </w:rPr>
        <w:t>· 中国：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07B7507F">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核心答题点：理念蕴含普遍价值，能够形成共识、促成合作和发展、应对全人类共同问题和共同挑战</w:t>
      </w:r>
    </w:p>
    <w:p w14:paraId="4565F60C">
      <w:pPr>
        <w:spacing w:before="140" w:after="60"/>
      </w:pPr>
      <w:r>
        <w:rPr>
          <w:rFonts w:ascii="Hiragino Sans GB" w:hAnsi="Hiragino Sans GB" w:eastAsia="Hiragino Sans GB" w:cs="Hiragino Sans GB"/>
          <w:b/>
          <w:color w:val="1F5E8C"/>
          <w:sz w:val="22"/>
        </w:rPr>
        <w:t>1. 2025西城一模Q21</w:t>
      </w:r>
    </w:p>
    <w:p w14:paraId="38B0EEC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题目解释中国发展理念为什么成为国际公共产品，关键是说明这些理念具有跨国适用价值，能回应共同挑战并促成国际合作。</w:t>
      </w:r>
    </w:p>
    <w:p w14:paraId="060E7FB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（1）运用所学，解释“我国的发展理念成为国际公共产品”这一现象。（6分）（2）我国还提供了哪些国际公共产品？试举一例简要说明。（2分）</w:t>
      </w:r>
    </w:p>
    <w:p w14:paraId="56EFF97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列举深圳、安吉、宁德、十八洞村等中国实践被全球南方国家学习借鉴，中国发展理念在他国得到检验和采纳。题目让学生解释"我国的发展理念成为国际公共产品"这一现象，关键是回答理念为什么具有跨国适用价值。先把多个中国实践被各国借鉴的事实写出，再说明这些理念能够回应全人类共同问题和共同挑战，最后归到理念蕴含普遍价值、能够形成共识、促成合作和发展。</w:t>
      </w:r>
    </w:p>
    <w:p w14:paraId="7F485E4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我国发展理念经深圳、安吉、宁德、十八洞村等实践检验并被全球南方国家学习借鉴，因其蕴含普遍价值，能够回应全人类共同问题和共同挑战，推动各国形成共识并开展合作发展，所以能够成为国际公共产品。</w:t>
      </w:r>
    </w:p>
    <w:p w14:paraId="3B3F9C88">
      <w:pPr>
        <w:spacing w:before="40" w:after="80"/>
      </w:pPr>
      <w:r>
        <w:rPr>
          <w:rFonts w:ascii="Hiragino Sans GB" w:hAnsi="Hiragino Sans GB" w:eastAsia="Hiragino Sans GB" w:cs="Hiragino Sans GB"/>
          <w:b/>
          <w:color w:val="5F6B73"/>
          <w:sz w:val="21"/>
        </w:rPr>
        <w:t>【同题组】 （本题8分）</w:t>
      </w:r>
    </w:p>
    <w:p w14:paraId="2D4627E7">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w:t>
      </w:r>
    </w:p>
    <w:p w14:paraId="7B1701BC">
      <w:pPr>
        <w:spacing w:after="60"/>
        <w:ind w:left="200" w:firstLine="0"/>
      </w:pPr>
      <w:r>
        <w:rPr>
          <w:rFonts w:ascii="Hiragino Sans GB" w:hAnsi="Hiragino Sans GB" w:eastAsia="Hiragino Sans GB" w:cs="Hiragino Sans GB"/>
          <w:b/>
          <w:color w:val="1F5E8C"/>
          <w:sz w:val="20"/>
        </w:rPr>
        <w:t>· 政治多极化：推动构建人类命运共同体</w:t>
      </w:r>
    </w:p>
    <w:p w14:paraId="0F535AA8">
      <w:pPr>
        <w:spacing w:after="60"/>
        <w:ind w:left="200" w:firstLine="0"/>
      </w:pPr>
      <w:r>
        <w:rPr>
          <w:rFonts w:ascii="Hiragino Sans GB" w:hAnsi="Hiragino Sans GB" w:eastAsia="Hiragino Sans GB" w:cs="Hiragino Sans GB"/>
          <w:b/>
          <w:color w:val="1F5E8C"/>
          <w:sz w:val="20"/>
        </w:rPr>
        <w:t>· 中国：贡献中国智慧、中国方案、中国力量；理念蕴含普遍价值，能够形成共识、促成合作和发展、应对全人类共同问题和共同挑战</w:t>
      </w:r>
    </w:p>
    <w:p w14:paraId="0ABBFC32">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核心答题点：推动构建中拉命运共同体</w:t>
      </w:r>
    </w:p>
    <w:p w14:paraId="3FEC474C">
      <w:pPr>
        <w:spacing w:before="140" w:after="60"/>
      </w:pPr>
      <w:r>
        <w:rPr>
          <w:rFonts w:ascii="Hiragino Sans GB" w:hAnsi="Hiragino Sans GB" w:eastAsia="Hiragino Sans GB" w:cs="Hiragino Sans GB"/>
          <w:b/>
          <w:color w:val="1F5E8C"/>
          <w:sz w:val="22"/>
        </w:rPr>
        <w:t>1. 2026丰台期末细则复练Q20（中拉命运共同体）</w:t>
      </w:r>
    </w:p>
    <w:p w14:paraId="1C56500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设问问"五大工程"如何扩大中拉利益汇合点。要把团结／发展／文明／和平／民心五项工程分别接到共同利益、合作领域和机制支撑，不能把材料里的结果句当成设问。</w:t>
      </w:r>
    </w:p>
    <w:p w14:paraId="1074A136">
      <w:pPr>
        <w:spacing w:before="40" w:after="80"/>
      </w:pPr>
      <w:r>
        <w:rPr>
          <w:rFonts w:ascii="Hiragino Sans GB" w:hAnsi="Hiragino Sans GB" w:eastAsia="Hiragino Sans GB" w:cs="Hiragino Sans GB"/>
          <w:b/>
          <w:color w:val="546A7B"/>
          <w:sz w:val="21"/>
        </w:rPr>
        <w:t>【设问】 结合材料，运用《当代国际政治与经济》知识，阐释“五大工程”如何扩大中拉利益汇合点。</w:t>
      </w:r>
    </w:p>
    <w:p w14:paraId="701769B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列出团结工程、发展工程、文明工程、和平工程、民心工程五大工程，覆盖中拉合作的五大领域。题目让学生阐释"五大工程"如何扩大中拉利益汇合点，要把五项工程分别接到共同利益、合作领域和机制支撑。把团结、发展、文明、和平、民心五项工程串成一条主线，再把这条主线归到推动构建中拉命运共同体新篇章的总目标上。</w:t>
      </w:r>
    </w:p>
    <w:p w14:paraId="4C905CC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中拉"五大工程"覆盖团结、发展、文明、和平、民心五大领域，扩大中拉利益汇合点，推动构建中拉命运共同体新篇章。</w:t>
      </w:r>
    </w:p>
    <w:p w14:paraId="00C26A4B">
      <w:pPr>
        <w:spacing w:before="40" w:after="80"/>
      </w:pPr>
      <w:r>
        <w:rPr>
          <w:rFonts w:ascii="Hiragino Sans GB" w:hAnsi="Hiragino Sans GB" w:eastAsia="Hiragino Sans GB" w:cs="Hiragino Sans GB"/>
          <w:b/>
          <w:color w:val="5F6B73"/>
          <w:sz w:val="21"/>
        </w:rPr>
        <w:t>【同题组】 （本题8分）</w:t>
      </w:r>
    </w:p>
    <w:p w14:paraId="10390B9E">
      <w:pPr>
        <w:spacing w:after="60"/>
        <w:ind w:left="200" w:firstLine="0"/>
      </w:pPr>
      <w:r>
        <w:rPr>
          <w:rFonts w:ascii="Hiragino Sans GB" w:hAnsi="Hiragino Sans GB" w:eastAsia="Hiragino Sans GB" w:cs="Hiragino Sans GB"/>
          <w:b/>
          <w:color w:val="1F5E8C"/>
          <w:sz w:val="20"/>
        </w:rPr>
        <w:t>· 经济全球化：维护全球产业链供应链稳定畅通，服务共同现代化；维护多边贸易体制；维护开放合作的国际经济环境</w:t>
      </w:r>
    </w:p>
    <w:p w14:paraId="626AFC1C">
      <w:pPr>
        <w:spacing w:after="60"/>
        <w:ind w:left="200" w:firstLine="0"/>
      </w:pPr>
      <w:r>
        <w:rPr>
          <w:rFonts w:ascii="Hiragino Sans GB" w:hAnsi="Hiragino Sans GB" w:eastAsia="Hiragino Sans GB" w:cs="Hiragino Sans GB"/>
          <w:b/>
          <w:color w:val="1F5E8C"/>
          <w:sz w:val="20"/>
        </w:rPr>
        <w:t>· 政治多极化：推动构建人类命运共同体；坚持主权平等与安全保障</w:t>
      </w:r>
    </w:p>
    <w:p w14:paraId="666D3AF1">
      <w:pPr>
        <w:spacing w:after="60"/>
        <w:ind w:left="200" w:firstLine="0"/>
      </w:pPr>
      <w:r>
        <w:rPr>
          <w:rFonts w:ascii="Hiragino Sans GB" w:hAnsi="Hiragino Sans GB" w:eastAsia="Hiragino Sans GB" w:cs="Hiragino Sans GB"/>
          <w:b/>
          <w:color w:val="1F5E8C"/>
          <w:sz w:val="20"/>
        </w:rPr>
        <w:t>· 中国：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7DF14329">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669FB7E5">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核心答题点：共同落实全球发展倡议</w:t>
      </w:r>
    </w:p>
    <w:p w14:paraId="34303BE9">
      <w:pPr>
        <w:spacing w:before="140" w:after="60"/>
      </w:pPr>
      <w:r>
        <w:rPr>
          <w:rFonts w:ascii="Hiragino Sans GB" w:hAnsi="Hiragino Sans GB" w:eastAsia="Hiragino Sans GB" w:cs="Hiragino Sans GB"/>
          <w:b/>
          <w:color w:val="1F5E8C"/>
          <w:sz w:val="22"/>
        </w:rPr>
        <w:t>1. 2026丰台期末细则复练Q20（全球发展倡议）</w:t>
      </w:r>
    </w:p>
    <w:p w14:paraId="72815A6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设问问"发展工程"如何作用于双方现代化。要回答中国发展合作的中国方案抓手，必须用"全球发展倡议"作为中国对外发展合作的总倡议名——以中国主张接到拉美现代化目标。</w:t>
      </w:r>
    </w:p>
    <w:p w14:paraId="44C6F68E">
      <w:pPr>
        <w:spacing w:before="40" w:after="80"/>
      </w:pPr>
      <w:r>
        <w:rPr>
          <w:rFonts w:ascii="Hiragino Sans GB" w:hAnsi="Hiragino Sans GB" w:eastAsia="Hiragino Sans GB" w:cs="Hiragino Sans GB"/>
          <w:b/>
          <w:color w:val="546A7B"/>
          <w:sz w:val="21"/>
        </w:rPr>
        <w:t>【设问】 结合材料，运用《当代国际政治与经济》知识，阐释“五大工程”如何扩大中拉利益汇合点。</w:t>
      </w:r>
    </w:p>
    <w:p w14:paraId="422C044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在"发展工程"部分写出中拉双方共同推进发展合作，需要一个中国主张的总抓手与之对接。题目让学生说明"发展工程"如何作用于中拉双方现代化，要扣住中国对外发展合作的中国方案抓手。把"发展工程"与中国的全球发展倡议对接，再把全球发展倡议接到拉美现代化目标上，推动双方共享发展机遇。</w:t>
      </w:r>
    </w:p>
    <w:p w14:paraId="7EB8B38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中拉双方在"发展工程"中共同落实全球发展倡议，把中国发展合作主张与拉美现代化目标对接，推动双方共享发展机遇。</w:t>
      </w:r>
    </w:p>
    <w:p w14:paraId="4BE619C6">
      <w:pPr>
        <w:spacing w:before="40" w:after="80"/>
      </w:pPr>
      <w:r>
        <w:rPr>
          <w:rFonts w:ascii="Hiragino Sans GB" w:hAnsi="Hiragino Sans GB" w:eastAsia="Hiragino Sans GB" w:cs="Hiragino Sans GB"/>
          <w:b/>
          <w:color w:val="5F6B73"/>
          <w:sz w:val="21"/>
        </w:rPr>
        <w:t>【同题组】 （本题8分）</w:t>
      </w:r>
    </w:p>
    <w:p w14:paraId="7904E1CC">
      <w:pPr>
        <w:spacing w:after="60"/>
        <w:ind w:left="200" w:firstLine="0"/>
      </w:pPr>
      <w:r>
        <w:rPr>
          <w:rFonts w:ascii="Hiragino Sans GB" w:hAnsi="Hiragino Sans GB" w:eastAsia="Hiragino Sans GB" w:cs="Hiragino Sans GB"/>
          <w:b/>
          <w:color w:val="1F5E8C"/>
          <w:sz w:val="20"/>
        </w:rPr>
        <w:t>· 经济全球化：维护全球产业链供应链稳定畅通，服务共同现代化；维护多边贸易体制；维护开放合作的国际经济环境</w:t>
      </w:r>
    </w:p>
    <w:p w14:paraId="1F11494B">
      <w:pPr>
        <w:spacing w:after="60"/>
        <w:ind w:left="200" w:firstLine="0"/>
      </w:pPr>
      <w:r>
        <w:rPr>
          <w:rFonts w:ascii="Hiragino Sans GB" w:hAnsi="Hiragino Sans GB" w:eastAsia="Hiragino Sans GB" w:cs="Hiragino Sans GB"/>
          <w:b/>
          <w:color w:val="1F5E8C"/>
          <w:sz w:val="20"/>
        </w:rPr>
        <w:t>· 政治多极化：推动构建人类命运共同体；坚持主权平等与安全保障</w:t>
      </w:r>
    </w:p>
    <w:p w14:paraId="5B4DC56F">
      <w:pPr>
        <w:spacing w:after="60"/>
        <w:ind w:left="200" w:firstLine="0"/>
      </w:pPr>
      <w:r>
        <w:rPr>
          <w:rFonts w:ascii="Hiragino Sans GB" w:hAnsi="Hiragino Sans GB" w:eastAsia="Hiragino Sans GB" w:cs="Hiragino Sans GB"/>
          <w:b/>
          <w:color w:val="1F5E8C"/>
          <w:sz w:val="20"/>
        </w:rPr>
        <w:t>· 中国：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27348887">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64C22171">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核心答题点：倡导文明平等互鉴，弘扬全人类共同价值，尊重世界文明多样性</w:t>
      </w:r>
    </w:p>
    <w:p w14:paraId="6AA7FF9B">
      <w:pPr>
        <w:spacing w:before="140" w:after="60"/>
      </w:pPr>
      <w:r>
        <w:rPr>
          <w:rFonts w:ascii="Hiragino Sans GB" w:hAnsi="Hiragino Sans GB" w:eastAsia="Hiragino Sans GB" w:cs="Hiragino Sans GB"/>
          <w:b/>
          <w:color w:val="1F5E8C"/>
          <w:sz w:val="22"/>
        </w:rPr>
        <w:t>1. 2025朝阳期末Q21中国特色大国外交营造良好外部环境（外部文化与国际舆论环境）</w:t>
      </w:r>
    </w:p>
    <w:p w14:paraId="0F340FC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题面在外部文化和国际舆论环境部分提到"意识形态分歧""文化冲突"等外部风险；中国要通过文明多样性和文明互鉴消解隔阂，营造良好的国际舆论环境。</w:t>
      </w:r>
    </w:p>
    <w:p w14:paraId="4650FB5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227C902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题面点出意识形态分歧，营造文化和舆论环境就要以文明平等互鉴化解隔阂。</w:t>
      </w:r>
    </w:p>
    <w:p w14:paraId="474CD95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中国尊重世界文明多样性，以文明交流超越文明隔阂、以文明互鉴超越文明冲突、以文明共存超越文明优越，为中国式现代化营造良好的外部文化和国际舆论环境。</w:t>
      </w:r>
    </w:p>
    <w:p w14:paraId="1DDC3442">
      <w:pPr>
        <w:spacing w:before="40" w:after="80"/>
      </w:pPr>
      <w:r>
        <w:rPr>
          <w:rFonts w:ascii="Hiragino Sans GB" w:hAnsi="Hiragino Sans GB" w:eastAsia="Hiragino Sans GB" w:cs="Hiragino Sans GB"/>
          <w:b/>
          <w:color w:val="5F6B73"/>
          <w:sz w:val="21"/>
        </w:rPr>
        <w:t>【同题组】</w:t>
      </w:r>
    </w:p>
    <w:p w14:paraId="2F7697FF">
      <w:pPr>
        <w:spacing w:after="60"/>
        <w:ind w:left="200" w:firstLine="0"/>
      </w:pPr>
      <w:r>
        <w:rPr>
          <w:rFonts w:ascii="Hiragino Sans GB" w:hAnsi="Hiragino Sans GB" w:eastAsia="Hiragino Sans GB" w:cs="Hiragino Sans GB"/>
          <w:b/>
          <w:color w:val="1F5E8C"/>
          <w:sz w:val="20"/>
        </w:rPr>
        <w:t>· 时代背景：和平与发展仍是时代主题</w:t>
      </w:r>
    </w:p>
    <w:p w14:paraId="0184EE4D">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57ED80EB">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79237702">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7ECDA0CE">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3F61A2CE">
      <w:pPr>
        <w:spacing w:before="140" w:after="60"/>
      </w:pPr>
      <w:r>
        <w:rPr>
          <w:rFonts w:ascii="Hiragino Sans GB" w:hAnsi="Hiragino Sans GB" w:eastAsia="Hiragino Sans GB" w:cs="Hiragino Sans GB"/>
          <w:b/>
          <w:color w:val="1F5E8C"/>
          <w:sz w:val="22"/>
        </w:rPr>
        <w:t>2. 2026顺义二模Q20</w:t>
      </w:r>
    </w:p>
    <w:p w14:paraId="03D766E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题目指向理解“今天的中国，明天的世界”，题干中的微电网、打井、物流、希望农场等项目强调中国式现代化的开放实践让发展成果被更多国家共享，使经济全球化更有活力。</w:t>
      </w:r>
    </w:p>
    <w:p w14:paraId="661210E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结合材料，运用《当代国际政治与经济》知识，谈谈对“今天的中国，明天的世界”的理解。</w:t>
      </w:r>
    </w:p>
    <w:p w14:paraId="3DC4C96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从“今天的中国，明天的世界”展开，材料既谈中国发展让经济全球化更有活力，也包含中国与世界相互理解、共享发展的价值指向。发展合作不仅需要经济联通，也需要互信和文明交流支撑，因此可从文明平等互鉴、全人类共同价值和文明多样性说明。</w:t>
      </w:r>
    </w:p>
    <w:p w14:paraId="76167CE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中国倡导文明平等互鉴、弘扬全人类共同价值、尊重世界文明多样性,以共享发展、促进文明互鉴让明天的世界更加美好。</w:t>
      </w:r>
    </w:p>
    <w:p w14:paraId="570B984D">
      <w:pPr>
        <w:spacing w:before="40" w:after="80"/>
      </w:pPr>
      <w:r>
        <w:rPr>
          <w:rFonts w:ascii="Hiragino Sans GB" w:hAnsi="Hiragino Sans GB" w:eastAsia="Hiragino Sans GB" w:cs="Hiragino Sans GB"/>
          <w:b/>
          <w:color w:val="5F6B73"/>
          <w:sz w:val="21"/>
        </w:rPr>
        <w:t>【同题组】 （本题8分）</w:t>
      </w:r>
    </w:p>
    <w:p w14:paraId="6BC3D3FD">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经济全球化：推动经济全球化朝着更加开放、包容、普惠、平衡、共赢方向发展；推进普惠包容的经济全球化，推动构建更加开放、包容的全球经济格局；互利共赢的开放战略</w:t>
      </w:r>
    </w:p>
    <w:p w14:paraId="18CD1297">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w:t>
      </w:r>
    </w:p>
    <w:p w14:paraId="4005F91A">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637C5C30">
      <w:pPr>
        <w:spacing w:before="140" w:after="60"/>
      </w:pPr>
      <w:r>
        <w:rPr>
          <w:rFonts w:ascii="Hiragino Sans GB" w:hAnsi="Hiragino Sans GB" w:eastAsia="Hiragino Sans GB" w:cs="Hiragino Sans GB"/>
          <w:b/>
          <w:color w:val="1F5E8C"/>
          <w:sz w:val="22"/>
        </w:rPr>
        <w:t>3. 2025海淀二模Q21</w:t>
      </w:r>
    </w:p>
    <w:p w14:paraId="2C4A071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中国担任安理会轮值主席、推动讨论聚焦实质性问题并与全球南方国家发起“和平之友”小组，说明中国不仅参与联合国事务，也为全球治理提供理念和方案。</w:t>
      </w:r>
    </w:p>
    <w:p w14:paraId="3DDB353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结合材料，运用《当代国际政治与经济》知识，阐释“中国需要联合国，联合国也需要中国”。</w:t>
      </w:r>
    </w:p>
    <w:p w14:paraId="29E4D8A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中国请民间社会代表参会、又同全球南方一道发声，让不同群体都能在联合国被听见；这种凝聚共识、尊重多样的取向，对应“倡导文明平等互鉴”。</w:t>
      </w:r>
    </w:p>
    <w:p w14:paraId="634E10A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中国在联合国弘扬全人类共同价值、倡导文明平等互鉴，凝聚国际共识，故联合国也需要中国。</w:t>
      </w:r>
    </w:p>
    <w:p w14:paraId="2DDEE8AA">
      <w:pPr>
        <w:spacing w:before="40" w:after="80"/>
      </w:pPr>
      <w:r>
        <w:rPr>
          <w:rFonts w:ascii="Hiragino Sans GB" w:hAnsi="Hiragino Sans GB" w:eastAsia="Hiragino Sans GB" w:cs="Hiragino Sans GB"/>
          <w:b/>
          <w:color w:val="5F6B73"/>
          <w:sz w:val="21"/>
        </w:rPr>
        <w:t>【同题组】</w:t>
      </w:r>
    </w:p>
    <w:p w14:paraId="15CE3412">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政治多极化：相互尊重、公平正义、合作共赢的新型国际关系；推动全球治理体系变革完善，建立更加公正合理的国际政治经济新秩序；践行真正的多边主义</w:t>
      </w:r>
    </w:p>
    <w:p w14:paraId="03E319F1">
      <w:pPr>
        <w:spacing w:after="60"/>
        <w:ind w:left="200" w:firstLine="0"/>
      </w:pPr>
      <w:r>
        <w:rPr>
          <w:rFonts w:ascii="Hiragino Sans GB" w:hAnsi="Hiragino Sans GB" w:eastAsia="Hiragino Sans GB" w:cs="Hiragino Sans GB"/>
          <w:b/>
          <w:color w:val="1F5E8C"/>
          <w:sz w:val="20"/>
        </w:rPr>
        <w:t>· 中国：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141137B5">
      <w:pPr>
        <w:spacing w:after="60"/>
        <w:ind w:left="200" w:firstLine="0"/>
      </w:pPr>
      <w:r>
        <w:rPr>
          <w:rFonts w:ascii="Hiragino Sans GB" w:hAnsi="Hiragino Sans GB" w:eastAsia="Hiragino Sans GB" w:cs="Hiragino Sans GB"/>
          <w:b/>
          <w:color w:val="1F5E8C"/>
          <w:sz w:val="20"/>
        </w:rPr>
        <w:t>· 联合国：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3E6241B7">
      <w:pPr>
        <w:spacing w:before="140" w:after="60"/>
      </w:pPr>
      <w:r>
        <w:rPr>
          <w:rFonts w:ascii="Hiragino Sans GB" w:hAnsi="Hiragino Sans GB" w:eastAsia="Hiragino Sans GB" w:cs="Hiragino Sans GB"/>
          <w:b/>
          <w:color w:val="1F5E8C"/>
          <w:sz w:val="22"/>
        </w:rPr>
        <w:t>4. 2026东城期末Q20</w:t>
      </w:r>
    </w:p>
    <w:p w14:paraId="312E304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设问问“四大全球倡议如何系统推动构建人类命运共同体”，题面集中呈现发展、安全、文明、治理四项倡议，指向建设持久和平、普遍安全、共同繁荣、开放包容、清洁美丽的世界。</w:t>
      </w:r>
    </w:p>
    <w:p w14:paraId="5B09337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结合材料，运用《当代国际政治与经济》知识，分析四大全球倡议如何系统推动构建人类命运共同体。</w:t>
      </w:r>
    </w:p>
    <w:p w14:paraId="48ABF63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材料里推动设立“文明对话国际日”这一笔，强调文明平等交流、相互理解；要把这层精神纽带讲出来，就落到“倡导文明平等互鉴，弘扬全人类共同价值”。</w:t>
      </w:r>
    </w:p>
    <w:p w14:paraId="7856ACD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全球文明倡议倡导文明交流互鉴、平等包容，弘扬全人类共同价值，以文明增互信，为构建人类命运共同体凝聚精神纽带。</w:t>
      </w:r>
    </w:p>
    <w:p w14:paraId="39DCC541">
      <w:pPr>
        <w:spacing w:before="40" w:after="80"/>
      </w:pPr>
      <w:r>
        <w:rPr>
          <w:rFonts w:ascii="Hiragino Sans GB" w:hAnsi="Hiragino Sans GB" w:eastAsia="Hiragino Sans GB" w:cs="Hiragino Sans GB"/>
          <w:b/>
          <w:color w:val="5F6B73"/>
          <w:sz w:val="21"/>
        </w:rPr>
        <w:t>【同题组】</w:t>
      </w:r>
    </w:p>
    <w:p w14:paraId="7676E6BB">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政治多极化：相互尊重、公平正义、合作共赢的新型国际关系；共商共建共享的全球治理观；推动国际秩序和全球治理体系更加公正合理；推动构建人类命运共同体</w:t>
      </w:r>
    </w:p>
    <w:p w14:paraId="2981E8A0">
      <w:pPr>
        <w:spacing w:after="60"/>
        <w:ind w:left="200" w:firstLine="0"/>
      </w:pPr>
      <w:r>
        <w:rPr>
          <w:rFonts w:ascii="Hiragino Sans GB" w:hAnsi="Hiragino Sans GB" w:eastAsia="Hiragino Sans GB" w:cs="Hiragino Sans GB"/>
          <w:b/>
          <w:color w:val="1F5E8C"/>
          <w:sz w:val="20"/>
        </w:rPr>
        <w:t>· 中国：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13D32A6C">
      <w:pPr>
        <w:spacing w:before="140" w:after="60"/>
      </w:pPr>
      <w:r>
        <w:rPr>
          <w:rFonts w:ascii="Hiragino Sans GB" w:hAnsi="Hiragino Sans GB" w:eastAsia="Hiragino Sans GB" w:cs="Hiragino Sans GB"/>
          <w:b/>
          <w:color w:val="1F5E8C"/>
          <w:sz w:val="22"/>
        </w:rPr>
        <w:t>5. 2026丰台期末细则复练Q20</w:t>
      </w:r>
    </w:p>
    <w:p w14:paraId="2BB485F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中拉“发展工程”强调产业链供应链稳定畅通，设问问“五大工程”如何扩大中拉利益汇合点。</w:t>
      </w:r>
    </w:p>
    <w:p w14:paraId="063A44E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结合材料，运用《当代国际政治与经济》知识，阐释“五大工程”如何扩大中拉利益汇合点。</w:t>
      </w:r>
    </w:p>
    <w:p w14:paraId="7AD6338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文明工程要树立平等、互鉴、对话、包容的文明观，弘扬全人类共同价值，讲的是价值认同而非利益，正好对接“倡导文明平等互鉴，弘扬全人类共同价值”。</w:t>
      </w:r>
    </w:p>
    <w:p w14:paraId="5D3A458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文明工程共同落实全球文明倡议,树立平等、互鉴、对话、包容的文明观,弘扬全人类共同价值,扩大中拉文明层面的利益汇合点。</w:t>
      </w:r>
    </w:p>
    <w:p w14:paraId="0F7E385E">
      <w:pPr>
        <w:spacing w:before="40" w:after="80"/>
      </w:pPr>
      <w:r>
        <w:rPr>
          <w:rFonts w:ascii="Hiragino Sans GB" w:hAnsi="Hiragino Sans GB" w:eastAsia="Hiragino Sans GB" w:cs="Hiragino Sans GB"/>
          <w:b/>
          <w:color w:val="5F6B73"/>
          <w:sz w:val="21"/>
        </w:rPr>
        <w:t>【同题组】 （本题8分）</w:t>
      </w:r>
    </w:p>
    <w:p w14:paraId="2F5B10CA">
      <w:pPr>
        <w:spacing w:after="60"/>
        <w:ind w:left="200" w:firstLine="0"/>
      </w:pPr>
      <w:r>
        <w:rPr>
          <w:rFonts w:ascii="Hiragino Sans GB" w:hAnsi="Hiragino Sans GB" w:eastAsia="Hiragino Sans GB" w:cs="Hiragino Sans GB"/>
          <w:b/>
          <w:color w:val="1F5E8C"/>
          <w:sz w:val="20"/>
        </w:rPr>
        <w:t>· 经济全球化：维护全球产业链供应链稳定畅通，服务共同现代化；维护多边贸易体制；维护开放合作的国际经济环境</w:t>
      </w:r>
    </w:p>
    <w:p w14:paraId="5240D540">
      <w:pPr>
        <w:spacing w:after="60"/>
        <w:ind w:left="200" w:firstLine="0"/>
      </w:pPr>
      <w:r>
        <w:rPr>
          <w:rFonts w:ascii="Hiragino Sans GB" w:hAnsi="Hiragino Sans GB" w:eastAsia="Hiragino Sans GB" w:cs="Hiragino Sans GB"/>
          <w:b/>
          <w:color w:val="1F5E8C"/>
          <w:sz w:val="20"/>
        </w:rPr>
        <w:t>· 政治多极化：推动构建人类命运共同体；坚持主权平等与安全保障</w:t>
      </w:r>
    </w:p>
    <w:p w14:paraId="7F180F9A">
      <w:pPr>
        <w:spacing w:after="60"/>
        <w:ind w:left="200" w:firstLine="0"/>
      </w:pPr>
      <w:r>
        <w:rPr>
          <w:rFonts w:ascii="Hiragino Sans GB" w:hAnsi="Hiragino Sans GB" w:eastAsia="Hiragino Sans GB" w:cs="Hiragino Sans GB"/>
          <w:b/>
          <w:color w:val="1F5E8C"/>
          <w:sz w:val="20"/>
        </w:rPr>
        <w:t>· 中国：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7B577281">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pPr>
        <w:spacing w:before="140" w:after="60"/>
      </w:pPr>
      <w:r>
        <w:rPr>
          <w:rFonts w:ascii="Hiragino Sans GB" w:hAnsi="Hiragino Sans GB" w:eastAsia="Hiragino Sans GB" w:cs="Hiragino Sans GB"/>
          <w:b/>
          <w:color w:val="1F5E8C"/>
          <w:sz w:val="22"/>
        </w:rPr>
        <w:t>6. 2024丰台一模Q21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题目直接围绕“和平、发展、公平、正义、民主、自由”这一全人类共同价值展开，材料同时出现联合国宪章、人类共同挑战和共建人类命运共同体；题目指向可从构建人类命运共同体等角度作答。</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结合材料，综合运用所学，谈谈你对全人类共同价值的理解。</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把全人类共同价值同联合国宪章、人类共同挑战、世界人民携手共建人类命运共同体放在同一段中，说明这不是单纯文化价值题，而是在问共同价值为什么能成为国际合作的价值基础。理解全人类共同价值，应说明出它对不同国家、不同文明的共同吸引力，以及它对解决共同挑战、凝聚共识的意义。先点出和平、发展、公平、正义、民主、自由是各国人民共同追求，再写其以联合国宪章为基础、契合时代发展需要，最终指向有利于凝聚共识、共建人类命运共同体。</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和平、发展、公平、正义、民主、自由是各国人民的共同追求，全人类共同价值以联合国宪章为基础，契合各国携手应对共同挑战的需要，有利于凝聚共识、共建人类命运共同体。</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时代背景：和平与发展仍是时代主题</w:t>
      </w:r>
    </w:p>
    <w:p>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w:t>
      </w:r>
    </w:p>
    <w:p>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维护《联合国宪章》宗旨和原则</w:t>
      </w:r>
    </w:p>
    <w:p>
      <w:pPr/>
    </w:p>
    <w:p>
      <w:pPr/>
    </w:p>
    <w:p>
      <w:pPr>
        <w:spacing w:before="140" w:after="60"/>
      </w:pPr>
      <w:r>
        <w:rPr>
          <w:rFonts w:ascii="Hiragino Sans GB" w:hAnsi="Hiragino Sans GB" w:eastAsia="Hiragino Sans GB" w:cs="Hiragino Sans GB"/>
          <w:b/>
          <w:color w:val="1F5E8C"/>
          <w:sz w:val="22"/>
        </w:rPr>
        <w:t>7. 2025门头沟一模Q19中国做"赋能型大国"的世界意义</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材料引非洲学者评价和"现代化道路上一个都不能少"等表述，说明中国不把自己的现代化路径强加给他国，倡导发展道路多样化和文明平等互鉴。</w:t>
      </w:r>
    </w:p>
    <w:p>
      <w:pPr>
        <w:spacing w:before="40" w:after="80"/>
      </w:pPr>
      <w:r>
        <w:rPr>
          <w:rFonts w:ascii="Hiragino Sans GB" w:hAnsi="Hiragino Sans GB" w:eastAsia="Hiragino Sans GB" w:cs="Hiragino Sans GB"/>
          <w:b/>
          <w:color w:val="546A7B"/>
          <w:sz w:val="21"/>
        </w:rPr>
        <w:t>【设问】 结合材料，运用《当代国际政治与经济》的相关知识，分析中国做“赋能型大国”的世界意义？</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引用非洲学者评价和“现代化道路上一个都不能少”等表述，说明中国尊重各国自主选择符合国情的发展道路，不把自身模式强加给他国。由此可联想到文明平等互鉴、全人类共同价值和尊重文明多样性，并说明中国为国际治理价值体系提供更加包容的新思路。</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中国倡导文明平等互鉴，弘扬全人类共同价值，尊重各国自主选择符合国情的发展道路，为国际治理价值体系提供更加包容的新思路。</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经济全球化：推动经济全球化朝着更加开放、包容、普惠、平衡、共赢方向发展；中国市场红利与全球经济包容性增长</w:t>
      </w:r>
    </w:p>
    <w:p>
      <w:pPr>
        <w:spacing w:after="60"/>
        <w:ind w:left="200" w:firstLine="0"/>
      </w:pPr>
      <w:r>
        <w:rPr>
          <w:rFonts w:ascii="Hiragino Sans GB" w:hAnsi="Hiragino Sans GB" w:eastAsia="Hiragino Sans GB" w:cs="Hiragino Sans GB"/>
          <w:b/>
          <w:color w:val="1F5E8C"/>
          <w:sz w:val="20"/>
        </w:rPr>
        <w:t>· 政治多极化：相互尊重、公平正义、合作共赢的新型国际关系</w:t>
      </w:r>
    </w:p>
    <w:p w14:paraId="1E7737BB">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中国：贡献中国智慧、中国方案、中国力量；中国推动构建人类命运共同体；倡导文明平等互鉴，弘扬全人类共同价值，尊重世界文明多样性；促进技术共享和民生改善，为全球可持续发展贡献力量</w:t>
      </w:r>
    </w:p>
    <w:p>
      <w:pPr/>
    </w:p>
    <w:p>
      <w:pPr/>
    </w:p>
    <w:p w14:paraId="33E37CA4">
      <w:pPr>
        <w:pStyle w:val="4"/>
      </w:pPr>
      <w:r>
        <w:rPr>
          <w:rFonts w:eastAsia="Hiragino Sans GB" w:ascii="Hiragino Sans GB" w:hAnsi="Hiragino Sans GB" w:cs="Hiragino Sans GB"/>
          <w:b/>
          <w:color w:val="2F6F9F"/>
          <w:sz w:val="28"/>
        </w:rPr>
        <w:t>责任</w:t>
      </w:r>
    </w:p>
    <w:p w14:paraId="7952756A">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核心答题点：坚持正确义利观</w:t>
      </w:r>
    </w:p>
    <w:p w14:paraId="5586AE9D">
      <w:pPr>
        <w:spacing w:before="140" w:after="60"/>
      </w:pPr>
      <w:r>
        <w:rPr>
          <w:rFonts w:ascii="Hiragino Sans GB" w:hAnsi="Hiragino Sans GB" w:eastAsia="Hiragino Sans GB" w:cs="Hiragino Sans GB"/>
          <w:b/>
          <w:color w:val="1F5E8C"/>
          <w:sz w:val="22"/>
        </w:rPr>
        <w:t>1. 2026朝阳期中Q17</w:t>
      </w:r>
    </w:p>
    <w:p w14:paraId="18C5D0C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题面从我国推进人工智能发展转向关注发展中国家需求、帮助全球南方能力建设和弥合智能鸿沟，作答要把本国发展同世界共同发展放在同一层说明。</w:t>
      </w:r>
    </w:p>
    <w:p w14:paraId="52F12CB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结合材料，运用《当代国际政治与经济》知识阐述我国应如何处理好推进“人工智能+”发展过程中的重要关系。</w:t>
      </w:r>
    </w:p>
    <w:p w14:paraId="47FE339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丙同学要求在自身发展之外兼顾发展中国家需求、帮助其加强能力建设，说明中国处理国际合作不是单方取利，而是兼顾他国合理关切和共同收益。这体现义利相兼、以义为先的正确义利观。</w:t>
      </w:r>
    </w:p>
    <w:p w14:paraId="530A913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推进“人工智能+”要处理好中国发展和世界发展的关系，既维护本国利益、谋求本国发展，又兼顾他国合理关切，为世界提供公共产品和机遇，坚持正确义利观，帮助发展中国家加强能力建设，贡献中国智慧和中国方案，体现大国责任，推动构建人类命运共同体。</w:t>
      </w:r>
    </w:p>
    <w:p w14:paraId="2AB0CB62">
      <w:pPr>
        <w:spacing w:before="40" w:after="80"/>
      </w:pPr>
      <w:r>
        <w:rPr>
          <w:rFonts w:ascii="Hiragino Sans GB" w:hAnsi="Hiragino Sans GB" w:eastAsia="Hiragino Sans GB" w:cs="Hiragino Sans GB"/>
          <w:b/>
          <w:color w:val="5F6B73"/>
          <w:sz w:val="21"/>
        </w:rPr>
        <w:t>【同题组】 （本题8分）</w:t>
      </w:r>
    </w:p>
    <w:p w14:paraId="2D94DA0E">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070D2722">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086CECDF">
      <w:pPr>
        <w:spacing w:after="60"/>
        <w:ind w:left="200" w:firstLine="0"/>
      </w:pPr>
      <w:r>
        <w:rPr>
          <w:rFonts w:ascii="Hiragino Sans GB" w:hAnsi="Hiragino Sans GB" w:eastAsia="Hiragino Sans GB" w:cs="Hiragino Sans GB"/>
          <w:b/>
          <w:color w:val="1F5E8C"/>
          <w:sz w:val="20"/>
        </w:rPr>
        <w:t>· 政治多极化：共商共建共享的全球治理观；推动构建人类命运共同体</w:t>
      </w:r>
    </w:p>
    <w:p w14:paraId="1BBD9C6F">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0187DCDA">
      <w:pPr>
        <w:spacing w:before="140" w:after="60"/>
      </w:pPr>
      <w:r>
        <w:rPr>
          <w:rFonts w:ascii="Hiragino Sans GB" w:hAnsi="Hiragino Sans GB" w:eastAsia="Hiragino Sans GB" w:cs="Hiragino Sans GB"/>
          <w:b/>
          <w:color w:val="1F5E8C"/>
          <w:sz w:val="22"/>
        </w:rPr>
        <w:t>2. 2025西城二模Q19(2)</w:t>
      </w:r>
    </w:p>
    <w:p w14:paraId="09DBB60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对最不发达国家实行零关税，核心不是一般进口政策，而是中国以广阔市场支持较弱国家发展，体现正确义利观和大国担当。</w:t>
      </w:r>
    </w:p>
    <w:p w14:paraId="0175202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结合材料，运用《当代国际政治与经济》知识，说明这一做法中的中国担当。</w:t>
      </w:r>
    </w:p>
    <w:p w14:paraId="2E411A6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对象是"最不发达国家"且税目是"100%零关税"，不是普通自贸安排；这种单向让利说明中国是在用市场支持较弱国家发展，而不是简单做贸易生意。问"中国担当"，写"开放更多市场"还不够，必须解释中国为什么愿意把利益让出来——要从义利观角度回答中国为何兼顾道义与共同发展。先把最不发达国家发展机会有限作为现实背景，再说明中国以广阔市场支持其参与国际贸易的让利行为，最后指向坚持正确义利观、在自身发展中帮助他国共同发展。</w:t>
      </w:r>
    </w:p>
    <w:p w14:paraId="263DF75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中国向最不发达国家开放广阔市场，坚持正确义利观，在追求自身发展的同时帮助发展中国家获得更多贸易机会。</w:t>
      </w:r>
    </w:p>
    <w:p w14:paraId="482628B6">
      <w:pPr>
        <w:spacing w:before="40" w:after="80"/>
      </w:pPr>
      <w:r>
        <w:rPr>
          <w:rFonts w:ascii="Hiragino Sans GB" w:hAnsi="Hiragino Sans GB" w:eastAsia="Hiragino Sans GB" w:cs="Hiragino Sans GB"/>
          <w:b/>
          <w:color w:val="5F6B73"/>
          <w:sz w:val="21"/>
        </w:rPr>
        <w:t>【同题组】</w:t>
      </w:r>
    </w:p>
    <w:p w14:paraId="32CD4E78">
      <w:pPr>
        <w:spacing w:after="60"/>
        <w:ind w:left="200" w:firstLine="0"/>
      </w:pPr>
      <w:r>
        <w:rPr>
          <w:rFonts w:ascii="Hiragino Sans GB" w:hAnsi="Hiragino Sans GB" w:eastAsia="Hiragino Sans GB" w:cs="Hiragino Sans GB"/>
          <w:b/>
          <w:color w:val="1F5E8C"/>
          <w:sz w:val="20"/>
        </w:rPr>
        <w:t>· 经济全球化：对最不发达国家实行零关税，推动普惠包容的经济全球化；推进贸易和投资自由化便利化；推进普惠包容的经济全球化；建设开放型世界经济</w:t>
      </w:r>
    </w:p>
    <w:p w14:paraId="3F1C887F">
      <w:pPr>
        <w:spacing w:after="60"/>
        <w:ind w:left="200" w:firstLine="0"/>
      </w:pPr>
      <w:r>
        <w:rPr>
          <w:rFonts w:ascii="Hiragino Sans GB" w:hAnsi="Hiragino Sans GB" w:eastAsia="Hiragino Sans GB" w:cs="Hiragino Sans GB"/>
          <w:b/>
          <w:color w:val="1F5E8C"/>
          <w:sz w:val="20"/>
        </w:rPr>
        <w:t>· 政治多极化：促进共同发展、维护持久和平，共同推进现代化</w:t>
      </w:r>
    </w:p>
    <w:p w14:paraId="52572685">
      <w:pPr>
        <w:spacing w:after="60"/>
        <w:ind w:left="200" w:firstLine="0"/>
      </w:pPr>
      <w:r>
        <w:rPr>
          <w:rFonts w:ascii="Hiragino Sans GB" w:hAnsi="Hiragino Sans GB" w:eastAsia="Hiragino Sans GB" w:cs="Hiragino Sans GB"/>
          <w:b/>
          <w:color w:val="1F5E8C"/>
          <w:sz w:val="20"/>
        </w:rPr>
        <w:t>· 中国：坚持正确义利观；与发展中国家共享发展新机遇，惠民生增福祉，实现互利共赢；展现大国责任担当</w:t>
      </w:r>
    </w:p>
    <w:p w14:paraId="2770145F">
      <w:pPr>
        <w:spacing w:before="140" w:after="60"/>
      </w:pPr>
      <w:r>
        <w:rPr>
          <w:rFonts w:ascii="Hiragino Sans GB" w:hAnsi="Hiragino Sans GB" w:eastAsia="Hiragino Sans GB" w:cs="Hiragino Sans GB"/>
          <w:b/>
          <w:color w:val="1F5E8C"/>
          <w:sz w:val="22"/>
        </w:rPr>
        <w:t>3. 2025海淀二模Q21</w:t>
      </w:r>
    </w:p>
    <w:p w14:paraId="01CE721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中国担任安理会轮值主席、推动讨论聚焦实质性问题并与全球南方国家发起“和平之友”小组，说明中国不仅参与联合国事务，也为全球治理提供理念和方案。</w:t>
      </w:r>
    </w:p>
    <w:p w14:paraId="2F23A73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结合材料，运用《当代国际政治与经济》知识，阐释“中国需要联合国，联合国也需要中国”。</w:t>
      </w:r>
    </w:p>
    <w:p w14:paraId="7DA20F7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担任安理会轮值主席、推动讨论"聚焦实质性问题"并与全球南方国家发起"和平之友"小组——这一组事实强调中国是带着理念和方案在联合国发挥引领作用，不只是参会。"联合国也需要中国"这一半，要解释中国对联合国的反向贡献——必须从中国如何兼顾发展中国家共同利益、为联合国注入治理智慧的角度回答。先点出中国作为安理会常任理事国的责任站位，再把推动聚焦实质性问题与发起"和平之友"小组写为带着发展中国家诉求作贡献，最后指向坚持正确义利观、为完善全球治理提供中国智慧中国方案。</w:t>
      </w:r>
    </w:p>
    <w:p w14:paraId="743BC34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担任安理会轮值主席、推动安理会讨论聚焦实质性问题，并同全球南方国家发起“和平之友”小组，体现义利相济、以义为先的正确义利观，为完善全球治理、构建新型国际关系和构建人类命运共同体贡献中国智慧和中国方案。</w:t>
      </w:r>
    </w:p>
    <w:p w14:paraId="44B66730">
      <w:pPr>
        <w:spacing w:before="40" w:after="80"/>
      </w:pPr>
      <w:r>
        <w:rPr>
          <w:rFonts w:ascii="Hiragino Sans GB" w:hAnsi="Hiragino Sans GB" w:eastAsia="Hiragino Sans GB" w:cs="Hiragino Sans GB"/>
          <w:b/>
          <w:color w:val="5F6B73"/>
          <w:sz w:val="21"/>
        </w:rPr>
        <w:t>【同题组】</w:t>
      </w:r>
    </w:p>
    <w:p w14:paraId="49FDA9F4">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政治多极化：相互尊重、公平正义、合作共赢的新型国际关系；推动全球治理体系变革完善，建立更加公正合理的国际政治经济新秩序；践行真正的多边主义</w:t>
      </w:r>
    </w:p>
    <w:p w14:paraId="0CACD04C">
      <w:pPr>
        <w:spacing w:after="60"/>
        <w:ind w:left="200" w:firstLine="0"/>
      </w:pPr>
      <w:r>
        <w:rPr>
          <w:rFonts w:ascii="Hiragino Sans GB" w:hAnsi="Hiragino Sans GB" w:eastAsia="Hiragino Sans GB" w:cs="Hiragino Sans GB"/>
          <w:b/>
          <w:color w:val="1F5E8C"/>
          <w:sz w:val="20"/>
        </w:rPr>
        <w:t>· 中国：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30705BC3">
      <w:pPr>
        <w:spacing w:after="60"/>
        <w:ind w:left="200" w:firstLine="0"/>
      </w:pPr>
      <w:r>
        <w:rPr>
          <w:rFonts w:ascii="Hiragino Sans GB" w:hAnsi="Hiragino Sans GB" w:eastAsia="Hiragino Sans GB" w:cs="Hiragino Sans GB"/>
          <w:b/>
          <w:color w:val="1F5E8C"/>
          <w:sz w:val="20"/>
        </w:rPr>
        <w:t>· 联合国：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1DB62FA8">
      <w:pPr>
        <w:spacing w:before="140" w:after="60"/>
      </w:pPr>
      <w:r>
        <w:rPr>
          <w:rFonts w:ascii="Hiragino Sans GB" w:hAnsi="Hiragino Sans GB" w:eastAsia="Hiragino Sans GB" w:cs="Hiragino Sans GB"/>
          <w:b/>
          <w:color w:val="1F5E8C"/>
          <w:sz w:val="22"/>
        </w:rPr>
        <w:t>4. 2025顺义一模Q20</w:t>
      </w:r>
    </w:p>
    <w:p w14:paraId="0B16B8C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顺义一模的“小而美”项目直接服务共建国家民生，体现中国在国际发展合作中兼顾道义、共同发展和自身责任。</w:t>
      </w:r>
    </w:p>
    <w:p w14:paraId="1514559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结合材料，运用《当代国际政治与经济》知识，说明“小而美”项目为何成为中国开展国际发展合作的亮点和名片。</w:t>
      </w:r>
    </w:p>
    <w:p w14:paraId="59E0FC5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小而美"项目直接面向共建国家民生需求，规模小但落地直接；"小""美""直接服务"几个词在指向这是道义导向的发展合作，不是资源换取式的交易。问为何成为"亮点和名片"，要解释中国在国际合作中独有的价值取向——只写做了什么不够，必须答出背后的义利观和大国形象。先把共建国家民生改善需求作为合作起点，再说明中国通过"小而美"项目兼顾共同发展和自身责任，最后指向坚持正确义利观、塑造负责任大国形象。</w:t>
      </w:r>
    </w:p>
    <w:p w14:paraId="2CA61C8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中国通过“小而美”项目帮助共建国家改善民生、促进发展，体现正确义利观和负责任大国形象。</w:t>
      </w:r>
    </w:p>
    <w:p w14:paraId="4BD0B050">
      <w:pPr>
        <w:spacing w:before="40" w:after="80"/>
      </w:pPr>
      <w:r>
        <w:rPr>
          <w:rFonts w:ascii="Hiragino Sans GB" w:hAnsi="Hiragino Sans GB" w:eastAsia="Hiragino Sans GB" w:cs="Hiragino Sans GB"/>
          <w:b/>
          <w:color w:val="5F6B73"/>
          <w:sz w:val="21"/>
        </w:rPr>
        <w:t>【同题组】</w:t>
      </w:r>
    </w:p>
    <w:p w14:paraId="0969CCDE">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经济全球化：推动经济全球化朝着更加开放、包容、普惠、平衡、共赢方向发展；提高开放型经济水平</w:t>
      </w:r>
    </w:p>
    <w:p w14:paraId="77EA7BCB">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政治多极化：共商共建共享的全球治理观；推动国际秩序和全球治理体系更加公正合理；推动国际关系民主化</w:t>
      </w:r>
    </w:p>
    <w:p w14:paraId="07813CCA">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2CC57804">
      <w:pPr>
        <w:spacing w:before="140" w:after="60"/>
      </w:pPr>
      <w:r>
        <w:rPr>
          <w:rFonts w:ascii="Hiragino Sans GB" w:hAnsi="Hiragino Sans GB" w:eastAsia="Hiragino Sans GB" w:cs="Hiragino Sans GB"/>
          <w:b/>
          <w:color w:val="1F5E8C"/>
          <w:sz w:val="22"/>
        </w:rPr>
        <w:t>5. 2026丰台一模Q19（正确义利观）</w:t>
      </w:r>
    </w:p>
    <w:p w14:paraId="7596A08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设问问"大国情怀与担当"。要回答中国如何处理义与利、自身利益与他国利益的关系，必须用"坚持正确义利观"作为外交价值观底色，与践行真正的多边主义并列。</w:t>
      </w:r>
    </w:p>
    <w:p w14:paraId="03F8238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结合材料，运用《当代国际政治与经济》知识，说明中国在全球可持续发展中彰显了怎样的大国情怀与担当。</w:t>
      </w:r>
    </w:p>
    <w:p w14:paraId="41C9184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中国坚持联合国宪章宗旨原则、践行真正的多边主义和处理同各国利益关系的行动并列呈现。题目让学生说明中国在全球可持续发展中彰显了怎样的大国情怀与担当，要扣住中国如何处理义与利、自身利益与他国利益的关系。把维护联合国宪章宗旨原则和践行真正的多边主义作为外交立场写出，再把扩大同各国利益的汇合点接到坚持正确义利观这一价值观底色上。</w:t>
      </w:r>
    </w:p>
    <w:p w14:paraId="7CBD465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中国坚定维护联合国宪章的宗旨和原则，坚持正确义利观，积极践行真正的多边主义，致力于扩大同各国利益的汇合点，展现负责任大国担当。</w:t>
      </w:r>
    </w:p>
    <w:p w14:paraId="168289C9">
      <w:pPr>
        <w:spacing w:before="40" w:after="80"/>
      </w:pPr>
      <w:r>
        <w:rPr>
          <w:rFonts w:ascii="Hiragino Sans GB" w:hAnsi="Hiragino Sans GB" w:eastAsia="Hiragino Sans GB" w:cs="Hiragino Sans GB"/>
          <w:b/>
          <w:color w:val="5F6B73"/>
          <w:sz w:val="21"/>
        </w:rPr>
        <w:t>【同题组】</w:t>
      </w:r>
    </w:p>
    <w:p w14:paraId="5DB14159">
      <w:pPr>
        <w:spacing w:after="60"/>
        <w:ind w:left="200" w:firstLine="0"/>
      </w:pPr>
      <w:r>
        <w:rPr>
          <w:rFonts w:ascii="Hiragino Sans GB" w:hAnsi="Hiragino Sans GB" w:eastAsia="Hiragino Sans GB" w:cs="Hiragino Sans GB"/>
          <w:b/>
          <w:color w:val="1F5E8C"/>
          <w:sz w:val="20"/>
        </w:rPr>
        <w:t>· 理论：国家间共同利益是国家合作的基础</w:t>
      </w:r>
    </w:p>
    <w:p w14:paraId="51E6A8E7">
      <w:pPr>
        <w:spacing w:after="60"/>
        <w:ind w:left="200" w:firstLine="0"/>
      </w:pPr>
      <w:r>
        <w:rPr>
          <w:rFonts w:ascii="Hiragino Sans GB" w:hAnsi="Hiragino Sans GB" w:eastAsia="Hiragino Sans GB" w:cs="Hiragino Sans GB"/>
          <w:b/>
          <w:color w:val="1F5E8C"/>
          <w:sz w:val="20"/>
        </w:rPr>
        <w:t>· 政治多极化：共商共建共享的全球治理观；践行真正的多边主义</w:t>
      </w:r>
    </w:p>
    <w:p w14:paraId="2B93B02A">
      <w:pPr>
        <w:spacing w:after="60"/>
        <w:ind w:left="200" w:firstLine="0"/>
      </w:pPr>
      <w:r>
        <w:rPr>
          <w:rFonts w:ascii="Hiragino Sans GB" w:hAnsi="Hiragino Sans GB" w:eastAsia="Hiragino Sans GB" w:cs="Hiragino Sans GB"/>
          <w:b/>
          <w:color w:val="1F5E8C"/>
          <w:sz w:val="20"/>
        </w:rPr>
        <w:t>· 中国：中国推动构建人类命运共同体；坚持正确义利观；中国是负责任大国并勇于担当</w:t>
      </w:r>
    </w:p>
    <w:p w14:paraId="072F4680">
      <w:pPr>
        <w:spacing w:after="60"/>
        <w:ind w:left="200" w:firstLine="0"/>
      </w:pPr>
      <w:r>
        <w:rPr>
          <w:rFonts w:ascii="Hiragino Sans GB" w:hAnsi="Hiragino Sans GB" w:eastAsia="Hiragino Sans GB" w:cs="Hiragino Sans GB"/>
          <w:b/>
          <w:color w:val="1F5E8C"/>
          <w:sz w:val="20"/>
        </w:rPr>
        <w:t>· 联合国：维护《联合国宪章》宗旨和原则；落实联合国2030年可持续发展议程</w:t>
      </w:r>
    </w:p>
    <w:p w14:paraId="0D3284FB">
      <w:pPr>
        <w:spacing w:before="140" w:after="60"/>
      </w:pPr>
      <w:r>
        <w:rPr>
          <w:rFonts w:ascii="Hiragino Sans GB" w:hAnsi="Hiragino Sans GB" w:eastAsia="Hiragino Sans GB" w:cs="Hiragino Sans GB"/>
          <w:b/>
          <w:color w:val="1F5E8C"/>
          <w:sz w:val="22"/>
        </w:rPr>
        <w:t>6. 2026顺义二模Q20</w:t>
      </w:r>
    </w:p>
    <w:p w14:paraId="60A079C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题目指向理解“今天的中国，明天的世界”，题干中的微电网、打井、物流、希望农场等项目强调中国式现代化的开放实践让发展成果被更多国家共享，使经济全球化更有活力。</w:t>
      </w:r>
    </w:p>
    <w:p w14:paraId="7D93A08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结合材料，运用《当代国际政治与经济》知识，谈谈对“今天的中国，明天的世界”的理解。</w:t>
      </w:r>
    </w:p>
    <w:p w14:paraId="1BB438B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开篇“世界好，中国才会好；中国好，世界会更好”，讲的就是不搞零和、兼顾自身与他国之利的态度，这种义利相兼正是坚持正确义利观。</w:t>
      </w:r>
    </w:p>
    <w:p w14:paraId="18696C8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中国坚持正确义利观,义利相兼、摒弃零和思维,做全球发展的贡献者,真正实现"中国好,世界会更好"。</w:t>
      </w:r>
    </w:p>
    <w:p w14:paraId="2AA19A54">
      <w:pPr>
        <w:spacing w:before="40" w:after="80"/>
      </w:pPr>
      <w:r>
        <w:rPr>
          <w:rFonts w:ascii="Hiragino Sans GB" w:hAnsi="Hiragino Sans GB" w:eastAsia="Hiragino Sans GB" w:cs="Hiragino Sans GB"/>
          <w:b/>
          <w:color w:val="5F6B73"/>
          <w:sz w:val="21"/>
        </w:rPr>
        <w:t>【同题组】 （本题8分）</w:t>
      </w:r>
    </w:p>
    <w:p w14:paraId="45DA83F8">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经济全球化：推动经济全球化朝着更加开放、包容、普惠、平衡、共赢方向发展；推进普惠包容的经济全球化，推动构建更加开放、包容的全球经济格局；互利共赢的开放战略</w:t>
      </w:r>
    </w:p>
    <w:p w14:paraId="0A03C022">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w:t>
      </w:r>
    </w:p>
    <w:p w14:paraId="3FFB4102">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7FA5D9DF">
      <w:pPr>
        <w:spacing w:before="140" w:after="60"/>
      </w:pPr>
      <w:r>
        <w:rPr>
          <w:rFonts w:ascii="Hiragino Sans GB" w:hAnsi="Hiragino Sans GB" w:eastAsia="Hiragino Sans GB" w:cs="Hiragino Sans GB"/>
          <w:b/>
          <w:color w:val="1F5E8C"/>
          <w:sz w:val="22"/>
        </w:rPr>
        <w:t>7. 2026顺义一模Q20</w:t>
      </w:r>
    </w:p>
    <w:p w14:paraId="020D668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设问问南南合作“典范”的深层逻辑，材料中的科技小院与发展中国家共享农业技术、降低成本、培养人才，说明南南合作通过具体项目回应全球南方农业发展、民生改善和共同发展需求。</w:t>
      </w:r>
    </w:p>
    <w:p w14:paraId="63F732F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结合材料，运用《当代国际政治与经济》知识，阐述科技小院成为南南合作典范的深层逻辑。</w:t>
      </w:r>
    </w:p>
    <w:p w14:paraId="41EBA85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设问问南南合作"典范"的深层逻辑，关键不只是写中国做了什么，还要解释中国怎样处理自身发展、他国关切和共同利益的关系；因此要从义利相济、以义为先的正确义利观切入，再把材料中的合作或治理行动接到大国担当。</w:t>
      </w:r>
    </w:p>
    <w:p w14:paraId="220158E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中国坚持正确义利观，义利兼顾、以义为先，与南方国家共享农业技术、培养本土人才、增强内生发展动力，惠及当地民生，成为南南合作典范。</w:t>
      </w:r>
    </w:p>
    <w:p w14:paraId="2B6D99BE">
      <w:pPr>
        <w:spacing w:before="40" w:after="80"/>
      </w:pPr>
      <w:r>
        <w:rPr>
          <w:rFonts w:ascii="Hiragino Sans GB" w:hAnsi="Hiragino Sans GB" w:eastAsia="Hiragino Sans GB" w:cs="Hiragino Sans GB"/>
          <w:b/>
          <w:color w:val="5F6B73"/>
          <w:sz w:val="21"/>
        </w:rPr>
        <w:t>【同题组】</w:t>
      </w:r>
    </w:p>
    <w:p w14:paraId="02AA6C03">
      <w:pPr>
        <w:spacing w:after="60"/>
        <w:ind w:left="200" w:firstLine="0"/>
      </w:pPr>
      <w:r>
        <w:rPr>
          <w:rFonts w:ascii="Hiragino Sans GB" w:hAnsi="Hiragino Sans GB" w:eastAsia="Hiragino Sans GB" w:cs="Hiragino Sans GB"/>
          <w:b/>
          <w:color w:val="1F5E8C"/>
          <w:sz w:val="20"/>
        </w:rPr>
        <w:t>· 时代背景：和平与发展仍是时代主题</w:t>
      </w:r>
    </w:p>
    <w:p w14:paraId="657A3FD5">
      <w:pPr>
        <w:spacing w:after="60"/>
        <w:ind w:left="200" w:firstLine="0"/>
      </w:pPr>
      <w:r>
        <w:rPr>
          <w:rFonts w:ascii="Hiragino Sans GB" w:hAnsi="Hiragino Sans GB" w:eastAsia="Hiragino Sans GB" w:cs="Hiragino Sans GB"/>
          <w:b/>
          <w:color w:val="1F5E8C"/>
          <w:sz w:val="20"/>
        </w:rPr>
        <w:t>· 理论：国家间共同利益是国家合作的基础</w:t>
      </w:r>
    </w:p>
    <w:p w14:paraId="52F67751">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w:t>
      </w:r>
    </w:p>
    <w:p w14:paraId="23CA6EAF">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w:t>
      </w:r>
    </w:p>
    <w:p w14:paraId="7E6A8F94">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11FFC23E">
      <w:pPr>
        <w:spacing w:before="140" w:after="60"/>
      </w:pPr>
      <w:r>
        <w:rPr>
          <w:rFonts w:ascii="Hiragino Sans GB" w:hAnsi="Hiragino Sans GB" w:eastAsia="Hiragino Sans GB" w:cs="Hiragino Sans GB"/>
          <w:b/>
          <w:color w:val="1F5E8C"/>
          <w:sz w:val="22"/>
        </w:rPr>
        <w:t>8. 2025朝阳期末Q21</w:t>
      </w:r>
    </w:p>
    <w:p w14:paraId="4AB14A3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1A3FBD3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70133EB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世界动荡冲突、单边霸凌、脱钩断链和意识形态分歧作为外部风险，说明中国营造外部环境不能只考虑自身利益，也要通过合作回应共同问题。正确义利观强调义利相兼、以义为先，能够解释中国在维护自身发展的同时深化互利合作、改善外部发展环境。</w:t>
      </w:r>
    </w:p>
    <w:p w14:paraId="1E83BF8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我国外交坚持正确义利观，义利相兼、以义为先，深化互利合作，营造良好的外部发展环境。</w:t>
      </w:r>
    </w:p>
    <w:p w14:paraId="4A553026">
      <w:pPr>
        <w:spacing w:before="40" w:after="80"/>
      </w:pPr>
      <w:r>
        <w:rPr>
          <w:rFonts w:ascii="Hiragino Sans GB" w:hAnsi="Hiragino Sans GB" w:eastAsia="Hiragino Sans GB" w:cs="Hiragino Sans GB"/>
          <w:b/>
          <w:color w:val="5F6B73"/>
          <w:sz w:val="21"/>
        </w:rPr>
        <w:t>【同题组】</w:t>
      </w:r>
    </w:p>
    <w:p w14:paraId="0ACDD463">
      <w:pPr>
        <w:spacing w:after="60"/>
        <w:ind w:left="200" w:firstLine="0"/>
      </w:pPr>
      <w:r>
        <w:rPr>
          <w:rFonts w:ascii="Hiragino Sans GB" w:hAnsi="Hiragino Sans GB" w:eastAsia="Hiragino Sans GB" w:cs="Hiragino Sans GB"/>
          <w:b/>
          <w:color w:val="1F5E8C"/>
          <w:sz w:val="20"/>
        </w:rPr>
        <w:t>· 时代背景：和平与发展仍是时代主题</w:t>
      </w:r>
    </w:p>
    <w:p w14:paraId="74387DF5">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58F7B5D8">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17F64E3C">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18BB7A01">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6AB78AB7">
      <w:pPr>
        <w:spacing w:before="140" w:after="60"/>
      </w:pPr>
      <w:r>
        <w:rPr>
          <w:rFonts w:ascii="Hiragino Sans GB" w:hAnsi="Hiragino Sans GB" w:eastAsia="Hiragino Sans GB" w:cs="Hiragino Sans GB"/>
          <w:b/>
          <w:color w:val="1F5E8C"/>
          <w:sz w:val="22"/>
        </w:rPr>
        <w:t>9. 2026延庆一模Q19(2)——中国"推动重塑全球能源治理格局"的理论逻辑和价值意蕴</w:t>
      </w:r>
    </w:p>
    <w:p w14:paraId="3C8C209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题面写中国与共建国家围绕绿色能源开发、技术合作、绿色基建联动，构成绿色发展上的共同需求；设问问理论逻辑，必须先给出合作成立的理论解释。</w:t>
      </w:r>
    </w:p>
    <w:p w14:paraId="31A651A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结合材料二，运用《当代国际政治与经济》知识，说明中国“推动重塑全球能源治理格局”的理论逻辑和价值意蕴。</w:t>
      </w:r>
    </w:p>
    <w:p w14:paraId="0DAD749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材料把绿色能源合作落到"既解当地民生之需，又实现年减碳数百万吨"，中国兼顾受援国民生与全球减碳、不独取其利，正切合坚持正确义利观。</w:t>
      </w:r>
    </w:p>
    <w:p w14:paraId="77C6D5F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中国与共建国家在绿色能源开发利用中存在共同利益，坚持正确义利观、共商共建共享，构建能源治理利益共同体。</w:t>
      </w:r>
    </w:p>
    <w:p w14:paraId="66FCE9BA">
      <w:pPr>
        <w:spacing w:before="40" w:after="80"/>
      </w:pPr>
      <w:r>
        <w:rPr>
          <w:rFonts w:ascii="Hiragino Sans GB" w:hAnsi="Hiragino Sans GB" w:eastAsia="Hiragino Sans GB" w:cs="Hiragino Sans GB"/>
          <w:b/>
          <w:color w:val="5F6B73"/>
          <w:sz w:val="21"/>
        </w:rPr>
        <w:t>【同题组】</w:t>
      </w:r>
    </w:p>
    <w:p w14:paraId="3D9BE528">
      <w:pPr>
        <w:spacing w:after="60"/>
        <w:ind w:left="200" w:firstLine="0"/>
      </w:pPr>
      <w:r>
        <w:rPr>
          <w:rFonts w:ascii="Hiragino Sans GB" w:hAnsi="Hiragino Sans GB" w:eastAsia="Hiragino Sans GB" w:cs="Hiragino Sans GB"/>
          <w:b/>
          <w:color w:val="1F5E8C"/>
          <w:sz w:val="20"/>
        </w:rPr>
        <w:t>· 时代背景：和平与发展仍是时代主题</w:t>
      </w:r>
    </w:p>
    <w:p w14:paraId="65B969DF">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39C443C3">
      <w:pPr>
        <w:spacing w:after="60"/>
        <w:ind w:left="200" w:firstLine="0"/>
      </w:pPr>
      <w:r>
        <w:rPr>
          <w:rFonts w:ascii="Hiragino Sans GB" w:hAnsi="Hiragino Sans GB" w:eastAsia="Hiragino Sans GB" w:cs="Hiragino Sans GB"/>
          <w:b/>
          <w:color w:val="1F5E8C"/>
          <w:sz w:val="20"/>
        </w:rPr>
        <w:t>· 经济全球化：顺应经济全球化趋势，主动融入并推动深化</w:t>
      </w:r>
    </w:p>
    <w:p w14:paraId="2731CF5B">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政治多极化：相互尊重、公平正义、合作共赢的新型国际关系；共商共建共享的全球治理观；推动构建人类命运共同体</w:t>
      </w:r>
    </w:p>
    <w:p w14:paraId="1E7737BB">
      <w:pPr>
        <w:spacing w:after="60"/>
        <w:ind w:left="200" w:firstLine="0"/>
      </w:pPr>
      <w:r>
        <w:rPr>
          <w:rFonts w:ascii="Hiragino Sans GB" w:hAnsi="Hiragino Sans GB" w:eastAsia="Hiragino Sans GB" w:cs="Hiragino Sans GB"/>
          <w:b/>
          <w:color w:val="1F5E8C"/>
          <w:sz w:val="20"/>
        </w:rPr>
        <w:t>· 中国：中国推动构建人类命运共同体；坚持正确义利观</w:t>
      </w:r>
    </w:p>
    <w:p w14:paraId="3B58DEEF">
      <w:pPr>
        <w:spacing w:before="140" w:after="60"/>
      </w:pPr>
      <w:r>
        <w:rPr>
          <w:rFonts w:ascii="Hiragino Sans GB" w:hAnsi="Hiragino Sans GB" w:eastAsia="Hiragino Sans GB" w:cs="Hiragino Sans GB"/>
          <w:b/>
          <w:color w:val="1F5E8C"/>
          <w:sz w:val="22"/>
        </w:rPr>
        <w:t>10. 2026朝阳一模Q20</w:t>
      </w:r>
    </w:p>
    <w:p w14:paraId="4EB9C57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鲁班工坊、菌草技术、减贫和生态治理经验表明中国在合作中兼顾自身发展与发展中国家民生改善，不是单方获利，而是义利兼顾、互利共赢。</w:t>
      </w:r>
    </w:p>
    <w:p w14:paraId="250F41F3">
      <w:pPr>
        <w:spacing w:before="40" w:after="80"/>
      </w:pPr>
      <w:r>
        <w:rPr>
          <w:rFonts w:ascii="Hiragino Sans GB" w:hAnsi="Hiragino Sans GB" w:eastAsia="Hiragino Sans GB" w:cs="Hiragino Sans GB"/>
          <w:b/>
          <w:color w:val="546A7B"/>
          <w:sz w:val="21"/>
        </w:rPr>
        <w:t>【设问】 结合材料，运用《当代国际政治与经济》的知识，阐述中国为什么能为全球发展注入稳定性和正能量。</w:t>
      </w:r>
    </w:p>
    <w:p w14:paraId="4EF2172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菌草种植助力当地减贫与生态治理，中国分享经验既服务他国民生又不谋私利，这种义利兼顾的取向正落在坚持正确义利观上。</w:t>
      </w:r>
    </w:p>
    <w:p w14:paraId="70FB9E9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中国坚持正确义利观，以分享发展经验助力发展中国家持续发展，展现大国责任担当，推动构建人类命运共同体。</w:t>
      </w:r>
    </w:p>
    <w:p w14:paraId="533CEB82">
      <w:pPr>
        <w:spacing w:before="40" w:after="80"/>
      </w:pPr>
      <w:r>
        <w:rPr>
          <w:rFonts w:ascii="Hiragino Sans GB" w:hAnsi="Hiragino Sans GB" w:eastAsia="Hiragino Sans GB" w:cs="Hiragino Sans GB"/>
          <w:b/>
          <w:color w:val="5F6B73"/>
          <w:sz w:val="21"/>
        </w:rPr>
        <w:t>【同题组】</w:t>
      </w:r>
    </w:p>
    <w:p w14:paraId="4D2326DE">
      <w:pPr>
        <w:spacing w:after="60"/>
        <w:ind w:left="200" w:firstLine="0"/>
      </w:pPr>
      <w:r>
        <w:rPr>
          <w:rFonts w:ascii="Hiragino Sans GB" w:hAnsi="Hiragino Sans GB" w:eastAsia="Hiragino Sans GB" w:cs="Hiragino Sans GB"/>
          <w:b/>
          <w:color w:val="1F5E8C"/>
          <w:sz w:val="20"/>
        </w:rPr>
        <w:t>· 时代背景：和平与发展仍是时代主题</w:t>
      </w:r>
    </w:p>
    <w:p w14:paraId="21252439">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1860870D">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04DC255E">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w:t>
      </w:r>
    </w:p>
    <w:p w14:paraId="6BD80311">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3EAC469D">
      <w:pPr>
        <w:spacing w:before="140" w:after="60"/>
      </w:pPr>
      <w:r>
        <w:rPr>
          <w:rFonts w:ascii="Hiragino Sans GB" w:hAnsi="Hiragino Sans GB" w:eastAsia="Hiragino Sans GB" w:cs="Hiragino Sans GB"/>
          <w:b/>
          <w:color w:val="1F5E8C"/>
          <w:sz w:val="22"/>
        </w:rPr>
        <w:t>11. 2025房山一模Q18(2)</w:t>
      </w:r>
    </w:p>
    <w:p w14:paraId="35BC546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7FEE976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“中国的开源战略不仅是技术上的革新，更是对全球合作新模式的一次积极探索和实践。”结合材料，运用《当代国际政治与经济》知识，谈谈你对这句话的理解。</w:t>
      </w:r>
    </w:p>
    <w:p w14:paraId="50D1C3C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DeepSeek开源不是单纯技术发布，而是把中国技术能力向全球开发者开放，让其他国家低成本开发本地化模型。设问强调“全球合作新模式”，说明要解释中国在合作中如何处理自身发展与他国共同收益。由“开源共享、低成本使用、本地化开发”可推出中国不是单方占有技术红利，而是在坚持自身发展的同时兼顾他国合理关切，所以落到正确义利观。</w:t>
      </w:r>
    </w:p>
    <w:p w14:paraId="6FDF4FA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中国在《联合国宪章》宗旨原则框架下，坚持正确义利观，以开源共享加强国际交流合作，积极参与全球治理。</w:t>
      </w:r>
    </w:p>
    <w:p w14:paraId="3D5ABD3D">
      <w:pPr>
        <w:spacing w:before="40" w:after="80"/>
      </w:pPr>
      <w:r>
        <w:rPr>
          <w:rFonts w:ascii="Hiragino Sans GB" w:hAnsi="Hiragino Sans GB" w:eastAsia="Hiragino Sans GB" w:cs="Hiragino Sans GB"/>
          <w:b/>
          <w:color w:val="5F6B73"/>
          <w:sz w:val="21"/>
        </w:rPr>
        <w:t>【同题组】</w:t>
      </w:r>
    </w:p>
    <w:p w14:paraId="0D012FCD">
      <w:pPr>
        <w:spacing w:after="60"/>
        <w:ind w:left="200" w:firstLine="0"/>
      </w:pPr>
      <w:r>
        <w:rPr>
          <w:rFonts w:ascii="Hiragino Sans GB" w:hAnsi="Hiragino Sans GB" w:eastAsia="Hiragino Sans GB" w:cs="Hiragino Sans GB"/>
          <w:b/>
          <w:color w:val="1F5E8C"/>
          <w:sz w:val="20"/>
        </w:rPr>
        <w:t>· 时代背景：和平与发展仍是时代主题</w:t>
      </w:r>
    </w:p>
    <w:p w14:paraId="7B910385">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7A64331F">
      <w:pPr>
        <w:spacing w:after="60"/>
        <w:ind w:left="200" w:firstLine="0"/>
      </w:pPr>
      <w:r>
        <w:rPr>
          <w:rFonts w:ascii="Hiragino Sans GB" w:hAnsi="Hiragino Sans GB" w:eastAsia="Hiragino Sans GB" w:cs="Hiragino Sans GB"/>
          <w:b/>
          <w:color w:val="1F5E8C"/>
          <w:sz w:val="20"/>
        </w:rPr>
        <w:t>· 经济全球化：提高开放型经济水平；以科学技术的发展推动建设创新型、开放型世界经济</w:t>
      </w:r>
    </w:p>
    <w:p w14:paraId="7568DD3A">
      <w:pPr>
        <w:spacing w:after="60"/>
        <w:ind w:left="200" w:firstLine="0"/>
      </w:pPr>
      <w:r>
        <w:rPr>
          <w:rFonts w:ascii="Hiragino Sans GB" w:hAnsi="Hiragino Sans GB" w:eastAsia="Hiragino Sans GB" w:cs="Hiragino Sans GB"/>
          <w:b/>
          <w:color w:val="1F5E8C"/>
          <w:sz w:val="20"/>
        </w:rPr>
        <w:t>· 政治多极化：推动构建人类命运共同体</w:t>
      </w:r>
    </w:p>
    <w:p w14:paraId="3DC70DCD">
      <w:pPr>
        <w:spacing w:after="60"/>
        <w:ind w:left="200" w:firstLine="0"/>
      </w:pPr>
      <w:r>
        <w:rPr>
          <w:rFonts w:ascii="Hiragino Sans GB" w:hAnsi="Hiragino Sans GB" w:eastAsia="Hiragino Sans GB" w:cs="Hiragino Sans GB"/>
          <w:b/>
          <w:color w:val="1F5E8C"/>
          <w:sz w:val="20"/>
        </w:rPr>
        <w:t>· 中国：坚持正确义利观</w:t>
      </w:r>
    </w:p>
    <w:p w14:paraId="1E7737BB">
      <w:pPr>
        <w:spacing w:after="60"/>
        <w:ind w:left="200" w:firstLine="0"/>
      </w:pPr>
      <w:r>
        <w:rPr>
          <w:rFonts w:ascii="Hiragino Sans GB" w:hAnsi="Hiragino Sans GB" w:eastAsia="Hiragino Sans GB" w:cs="Hiragino Sans GB"/>
          <w:b/>
          <w:color w:val="1F5E8C"/>
          <w:sz w:val="20"/>
        </w:rPr>
        <w:t>· 联合国：维护《联合国宪章》宗旨和原则</w:t>
      </w:r>
    </w:p>
    <w:p w14:paraId="286D6F92">
      <w:pPr>
        <w:spacing w:before="140" w:after="60"/>
      </w:pPr>
      <w:r>
        <w:rPr>
          <w:rFonts w:ascii="Hiragino Sans GB" w:hAnsi="Hiragino Sans GB" w:eastAsia="Hiragino Sans GB" w:cs="Hiragino Sans GB"/>
          <w:b/>
          <w:color w:val="1F5E8C"/>
          <w:sz w:val="22"/>
        </w:rPr>
        <w:t>12. 2026通州期末Q20</w:t>
      </w:r>
    </w:p>
    <w:p w14:paraId="4316D62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设问评价全球治理倡议为何“正逢其时”，题面呈现百年变局、地区动荡、逆全球化和治理赤字，说明全球治理倡议回应和平与发展、经济全球化和各国人民共同愿望的时代背景。</w:t>
      </w:r>
    </w:p>
    <w:p w14:paraId="784BADF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结合材料，运用《当代国际政治与经济》知识，谈谈你对“全球治理倡议正逢其时、指引方向彰显担当”的理解。</w:t>
      </w:r>
    </w:p>
    <w:p w14:paraId="72C91F0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治理赤字和动荡冲突下，中国强调兼顾各国共同利益、提供国际公共产品，正是正确义利观的现实用法。</w:t>
      </w:r>
    </w:p>
    <w:p w14:paraId="1AF94EA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中国坚持正确义利观、兼顾各国共同利益，为变乱交织的世界注入稳定性和确定性，彰显担当作为。</w:t>
      </w:r>
    </w:p>
    <w:p w14:paraId="256CE94A">
      <w:pPr>
        <w:spacing w:before="40" w:after="80"/>
      </w:pPr>
      <w:r>
        <w:rPr>
          <w:rFonts w:ascii="Hiragino Sans GB" w:hAnsi="Hiragino Sans GB" w:eastAsia="Hiragino Sans GB" w:cs="Hiragino Sans GB"/>
          <w:b/>
          <w:color w:val="5F6B73"/>
          <w:sz w:val="21"/>
        </w:rPr>
        <w:t>【同题组】 （本题8分）</w:t>
      </w:r>
    </w:p>
    <w:p w14:paraId="7DF32F30">
      <w:pPr>
        <w:spacing w:after="60"/>
        <w:ind w:left="200" w:firstLine="0"/>
      </w:pPr>
      <w:r>
        <w:rPr>
          <w:rFonts w:ascii="Hiragino Sans GB" w:hAnsi="Hiragino Sans GB" w:eastAsia="Hiragino Sans GB" w:cs="Hiragino Sans GB"/>
          <w:b/>
          <w:color w:val="1F5E8C"/>
          <w:sz w:val="20"/>
        </w:rPr>
        <w:t>· 时代背景：和平与发展仍是时代主题</w:t>
      </w:r>
    </w:p>
    <w:p w14:paraId="1F84C549">
      <w:pPr>
        <w:spacing w:after="60"/>
        <w:ind w:left="200" w:firstLine="0"/>
      </w:pPr>
      <w:r>
        <w:rPr>
          <w:rFonts w:ascii="Hiragino Sans GB" w:hAnsi="Hiragino Sans GB" w:eastAsia="Hiragino Sans GB" w:cs="Hiragino Sans GB"/>
          <w:b/>
          <w:color w:val="1F5E8C"/>
          <w:sz w:val="20"/>
        </w:rPr>
        <w:t>· 经济全球化：推进普惠包容的经济全球化</w:t>
      </w:r>
    </w:p>
    <w:p w14:paraId="693D0694">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以主权平等、国际法治等原则推动全球治理体系变革完善；推动构建人类命运共同体；践行真正的多边主义；推动国际关系民主化</w:t>
      </w:r>
    </w:p>
    <w:p w14:paraId="168EE733">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中国：贡献中国智慧、中国方案、中国力量；中国推动构建人类命运共同体；坚持正确义利观；中国是负责任大国并勇于担当</w:t>
      </w:r>
    </w:p>
    <w:p w14:paraId="401F8B7E">
      <w:pPr>
        <w:spacing w:after="60"/>
        <w:ind w:left="200" w:firstLine="0"/>
      </w:pPr>
      <w:r>
        <w:rPr>
          <w:rFonts w:ascii="Hiragino Sans GB" w:hAnsi="Hiragino Sans GB" w:eastAsia="Hiragino Sans GB" w:cs="Hiragino Sans GB"/>
          <w:b/>
          <w:color w:val="1F5E8C"/>
          <w:sz w:val="20"/>
        </w:rPr>
        <w:t>· 联合国：维护《联合国宪章》宗旨和原则</w:t>
      </w:r>
    </w:p>
    <w:p>
      <w:pPr>
        <w:spacing w:before="140" w:after="60"/>
      </w:pPr>
      <w:r>
        <w:rPr>
          <w:rFonts w:ascii="Hiragino Sans GB" w:hAnsi="Hiragino Sans GB" w:eastAsia="Hiragino Sans GB" w:cs="Hiragino Sans GB"/>
          <w:b/>
          <w:color w:val="1F5E8C"/>
          <w:sz w:val="22"/>
        </w:rPr>
        <w:t>13. 2026房山二模Q20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弥补数据鸿沟、释放数据价值和共同发展，体现中国参与发展合作时兼顾义与利的行动逻辑。</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结合材料，运用《当代国际政治与经济》知识，分析世界数据组织完善全球数据治理，服务全球数字经济发展的智慧。</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弥合数据鸿沟、释放数据价值、谋共同发展，材料显示中国参与时不只取利、还兼顾发展公平；这种义利兼顾的行动逻辑，对应坚持正确义利观。</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我国以正确义利观推动世界数据组织完善全球数据治理，在技术联合研发、标准互认和弥合数据鸿沟中兼顾共同利益与发展公平。</w:t>
      </w:r>
    </w:p>
    <w:p>
      <w:pPr>
        <w:spacing w:before="40" w:after="80"/>
      </w:pPr>
      <w:r>
        <w:rPr>
          <w:rFonts w:ascii="Hiragino Sans GB" w:hAnsi="Hiragino Sans GB" w:eastAsia="Hiragino Sans GB" w:cs="Hiragino Sans GB"/>
          <w:b/>
          <w:color w:val="5F6B73"/>
          <w:sz w:val="21"/>
        </w:rPr>
        <w:t>【同题组】（本题8分）</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经济全球化：推动经济全球化朝着更加开放、包容、普惠、平衡、共赢方向发展；数据要素在全球范围内流动</w:t>
      </w:r>
    </w:p>
    <w:p>
      <w:pPr>
        <w:spacing w:after="60"/>
        <w:ind w:left="200" w:firstLine="0"/>
      </w:pPr>
      <w:r>
        <w:rPr>
          <w:rFonts w:ascii="Hiragino Sans GB" w:hAnsi="Hiragino Sans GB" w:eastAsia="Hiragino Sans GB" w:cs="Hiragino Sans GB"/>
          <w:b/>
          <w:color w:val="1F5E8C"/>
          <w:sz w:val="20"/>
        </w:rPr>
        <w:t>· 政治多极化：共商共建共享的全球治理观；世界多极化与全球南方联合自强</w:t>
      </w:r>
    </w:p>
    <w:p w14:paraId="1E7737BB">
      <w:pPr>
        <w:spacing w:after="60"/>
        <w:ind w:left="200" w:firstLine="0"/>
      </w:pPr>
      <w:r>
        <w:rPr>
          <w:rFonts w:ascii="Hiragino Sans GB" w:hAnsi="Hiragino Sans GB" w:eastAsia="Hiragino Sans GB" w:cs="Hiragino Sans GB"/>
          <w:b/>
          <w:color w:val="1F5E8C"/>
          <w:sz w:val="20"/>
        </w:rPr>
        <w:t>· 中国：坚持正确义利观</w:t>
      </w:r>
    </w:p>
    <w:p>
      <w:pPr/>
    </w:p>
    <w:p>
      <w:pPr/>
    </w:p>
    <w:p w14:paraId="5CF2C026">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核心答题点：与发展中国家共享发展新机遇，惠民生增福祉，实现互利共赢</w:t>
      </w:r>
    </w:p>
    <w:p w14:paraId="26B063F8">
      <w:pPr>
        <w:spacing w:before="140" w:after="60"/>
      </w:pPr>
      <w:r>
        <w:rPr>
          <w:rFonts w:ascii="Hiragino Sans GB" w:hAnsi="Hiragino Sans GB" w:eastAsia="Hiragino Sans GB" w:cs="Hiragino Sans GB"/>
          <w:b/>
          <w:color w:val="1F5E8C"/>
          <w:sz w:val="22"/>
        </w:rPr>
        <w:t>1. 2025西城二模Q19(2)</w:t>
      </w:r>
    </w:p>
    <w:p w14:paraId="0100D86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中国对同中国建交的最不发达国家实行100%税目产品零关税，直接涉及发展中国家如何进入中国市场、改善民生并形成互利关系。</w:t>
      </w:r>
    </w:p>
    <w:p w14:paraId="284C799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结合材料，运用《当代国际政治与经济》知识，说明这一做法中的中国担当。</w:t>
      </w:r>
    </w:p>
    <w:p w14:paraId="25D3523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100%税目产品""零关税"两个数字+对象限定为最不发达建交国，意味着这是把中国大市场对发展中国家敞开，让对方拿到进入中国的实际机会。问"中国担当"，要把中国的让利接到发展中国家的获得感上——既写中方共享发展机遇，也写对方惠民生，最终形成互利共赢。先把最不发达国家进入中国市场的现实门槛作为切入点，再用零关税待遇接为共享中国发展新机遇，最后指向帮助其惠民生增福祉、在开放合作中实现互利共赢。</w:t>
      </w:r>
    </w:p>
    <w:p w14:paraId="2EAAC10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中国给予最不发达国家零关税待遇，与发展中国家共享发展新机遇，帮助其惠民生增福祉，推动双方在开放合作中实现互利共赢。</w:t>
      </w:r>
    </w:p>
    <w:p w14:paraId="2C7CA897">
      <w:pPr>
        <w:spacing w:before="40" w:after="80"/>
      </w:pPr>
      <w:r>
        <w:rPr>
          <w:rFonts w:ascii="Hiragino Sans GB" w:hAnsi="Hiragino Sans GB" w:eastAsia="Hiragino Sans GB" w:cs="Hiragino Sans GB"/>
          <w:b/>
          <w:color w:val="5F6B73"/>
          <w:sz w:val="21"/>
        </w:rPr>
        <w:t>【同题组】</w:t>
      </w:r>
    </w:p>
    <w:p w14:paraId="4B24BAEE">
      <w:pPr>
        <w:spacing w:after="60"/>
        <w:ind w:left="200" w:firstLine="0"/>
      </w:pPr>
      <w:r>
        <w:rPr>
          <w:rFonts w:ascii="Hiragino Sans GB" w:hAnsi="Hiragino Sans GB" w:eastAsia="Hiragino Sans GB" w:cs="Hiragino Sans GB"/>
          <w:b/>
          <w:color w:val="1F5E8C"/>
          <w:sz w:val="20"/>
        </w:rPr>
        <w:t>· 经济全球化：对最不发达国家实行零关税，推动普惠包容的经济全球化；推进贸易和投资自由化便利化；推进普惠包容的经济全球化；建设开放型世界经济</w:t>
      </w:r>
    </w:p>
    <w:p w14:paraId="2A52AC1F">
      <w:pPr>
        <w:spacing w:after="60"/>
        <w:ind w:left="200" w:firstLine="0"/>
      </w:pPr>
      <w:r>
        <w:rPr>
          <w:rFonts w:ascii="Hiragino Sans GB" w:hAnsi="Hiragino Sans GB" w:eastAsia="Hiragino Sans GB" w:cs="Hiragino Sans GB"/>
          <w:b/>
          <w:color w:val="1F5E8C"/>
          <w:sz w:val="20"/>
        </w:rPr>
        <w:t>· 政治多极化：促进共同发展、维护持久和平，共同推进现代化</w:t>
      </w:r>
    </w:p>
    <w:p w14:paraId="5E4C5ED5">
      <w:pPr>
        <w:spacing w:after="60"/>
        <w:ind w:left="200" w:firstLine="0"/>
      </w:pPr>
      <w:r>
        <w:rPr>
          <w:rFonts w:ascii="Hiragino Sans GB" w:hAnsi="Hiragino Sans GB" w:eastAsia="Hiragino Sans GB" w:cs="Hiragino Sans GB"/>
          <w:b/>
          <w:color w:val="1F5E8C"/>
          <w:sz w:val="20"/>
        </w:rPr>
        <w:t>· 中国：坚持正确义利观；与发展中国家共享发展新机遇，惠民生增福祉，实现互利共赢；展现大国责任担当</w:t>
      </w:r>
    </w:p>
    <w:p w14:paraId="5A765236">
      <w:pPr>
        <w:spacing w:before="140" w:after="60"/>
      </w:pPr>
      <w:r>
        <w:rPr>
          <w:rFonts w:ascii="Hiragino Sans GB" w:hAnsi="Hiragino Sans GB" w:eastAsia="Hiragino Sans GB" w:cs="Hiragino Sans GB"/>
          <w:b/>
          <w:color w:val="1F5E8C"/>
          <w:sz w:val="22"/>
        </w:rPr>
        <w:t>2. 2026顺义一模Q20</w:t>
      </w:r>
    </w:p>
    <w:p w14:paraId="53BA3E8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设问问南南合作“典范”的深层逻辑，材料中的科技小院与发展中国家共享农业技术、降低成本、培养人才，说明南南合作通过具体项目回应全球南方农业发展、民生改善和共同发展需求。</w:t>
      </w:r>
    </w:p>
    <w:p w14:paraId="712D06C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结合材料，运用《当代国际政治与经济》知识，阐述科技小院成为南南合作典范的深层逻辑。</w:t>
      </w:r>
    </w:p>
    <w:p w14:paraId="6AEFF45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材料突出为各国培养本土化人才、增强其农业内生动力，把中国机遇敞开给南方各国，对应与发展中国家共享发展新机遇、惠民生增福祉、实现互利共赢。</w:t>
      </w:r>
    </w:p>
    <w:p w14:paraId="25A2D58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科技小院面向全球南方开展农业合作，培养人才、增强内生发展动力，推动共享发展成果，实现互利共赢。</w:t>
      </w:r>
    </w:p>
    <w:p w14:paraId="6B056FBA">
      <w:pPr>
        <w:spacing w:before="40" w:after="80"/>
      </w:pPr>
      <w:r>
        <w:rPr>
          <w:rFonts w:ascii="Hiragino Sans GB" w:hAnsi="Hiragino Sans GB" w:eastAsia="Hiragino Sans GB" w:cs="Hiragino Sans GB"/>
          <w:b/>
          <w:color w:val="5F6B73"/>
          <w:sz w:val="21"/>
        </w:rPr>
        <w:t>【同题组】</w:t>
      </w:r>
    </w:p>
    <w:p w14:paraId="57FC10DB">
      <w:pPr>
        <w:spacing w:after="60"/>
        <w:ind w:left="200" w:firstLine="0"/>
      </w:pPr>
      <w:r>
        <w:rPr>
          <w:rFonts w:ascii="Hiragino Sans GB" w:hAnsi="Hiragino Sans GB" w:eastAsia="Hiragino Sans GB" w:cs="Hiragino Sans GB"/>
          <w:b/>
          <w:color w:val="1F5E8C"/>
          <w:sz w:val="20"/>
        </w:rPr>
        <w:t>· 时代背景：和平与发展仍是时代主题</w:t>
      </w:r>
    </w:p>
    <w:p w14:paraId="43DF746B">
      <w:pPr>
        <w:spacing w:after="60"/>
        <w:ind w:left="200" w:firstLine="0"/>
      </w:pPr>
      <w:r>
        <w:rPr>
          <w:rFonts w:ascii="Hiragino Sans GB" w:hAnsi="Hiragino Sans GB" w:eastAsia="Hiragino Sans GB" w:cs="Hiragino Sans GB"/>
          <w:b/>
          <w:color w:val="1F5E8C"/>
          <w:sz w:val="20"/>
        </w:rPr>
        <w:t>· 理论：国家间共同利益是国家合作的基础</w:t>
      </w:r>
    </w:p>
    <w:p w14:paraId="5896D3CC">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w:t>
      </w:r>
    </w:p>
    <w:p w14:paraId="3D5C1C49">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w:t>
      </w:r>
    </w:p>
    <w:p w14:paraId="3DC71A07">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628326AD">
      <w:pPr>
        <w:spacing w:before="140" w:after="60"/>
      </w:pPr>
      <w:r>
        <w:rPr>
          <w:rFonts w:ascii="Hiragino Sans GB" w:hAnsi="Hiragino Sans GB" w:eastAsia="Hiragino Sans GB" w:cs="Hiragino Sans GB"/>
          <w:b/>
          <w:color w:val="1F5E8C"/>
          <w:sz w:val="22"/>
        </w:rPr>
        <w:t>3. 2025东城一模Q20</w:t>
      </w:r>
    </w:p>
    <w:p w14:paraId="0844CBC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此次出访中，中国同秘鲁签署自贸协定升级议定书和共建“一带一路”合作规划，并在11天内达成60多项合作文件，说明相关国家围绕贸易合作、区域合作和发展议题存在共同利益。</w:t>
      </w:r>
    </w:p>
    <w:p w14:paraId="3469025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结合材料，运用《当代国际政治与经济》知识，谈谈此次元首外交的“精彩”之处。</w:t>
      </w:r>
    </w:p>
    <w:p w14:paraId="0C342F7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同秘鲁签署自贸协定升级议定书和共建“一带一路”合作规划，并在11天内达成60多项合作文件，呈现的是同发展中国家深化合作、共享发展机遇的关系。这里应把材料写成互利共赢和惠民生增福祉，而不是转向泛泛外交依据。</w:t>
      </w:r>
    </w:p>
    <w:p w14:paraId="5E39C1C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此次拉美之行深化合作、维护发展中国家利益，与其共享发展新机遇、惠民生增福祉，实现互利共赢。</w:t>
      </w:r>
    </w:p>
    <w:p w14:paraId="2368FE02">
      <w:pPr>
        <w:spacing w:before="40" w:after="80"/>
      </w:pPr>
      <w:r>
        <w:rPr>
          <w:rFonts w:ascii="Hiragino Sans GB" w:hAnsi="Hiragino Sans GB" w:eastAsia="Hiragino Sans GB" w:cs="Hiragino Sans GB"/>
          <w:b/>
          <w:color w:val="5F6B73"/>
          <w:sz w:val="21"/>
        </w:rPr>
        <w:t>【同题组】</w:t>
      </w:r>
    </w:p>
    <w:p w14:paraId="373A6CD3">
      <w:pPr>
        <w:spacing w:after="60"/>
        <w:ind w:left="200" w:firstLine="0"/>
      </w:pPr>
      <w:r>
        <w:rPr>
          <w:rFonts w:ascii="Hiragino Sans GB" w:hAnsi="Hiragino Sans GB" w:eastAsia="Hiragino Sans GB" w:cs="Hiragino Sans GB"/>
          <w:b/>
          <w:color w:val="1F5E8C"/>
          <w:sz w:val="20"/>
        </w:rPr>
        <w:t>· 理论：国家间共同利益是国家合作的基础</w:t>
      </w:r>
    </w:p>
    <w:p w14:paraId="2E774682">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w:t>
      </w:r>
    </w:p>
    <w:p w14:paraId="5759D86C">
      <w:pPr>
        <w:spacing w:after="60"/>
        <w:ind w:left="200" w:firstLine="0"/>
      </w:pPr>
      <w:r>
        <w:rPr>
          <w:rFonts w:ascii="Hiragino Sans GB" w:hAnsi="Hiragino Sans GB" w:eastAsia="Hiragino Sans GB" w:cs="Hiragino Sans GB"/>
          <w:b/>
          <w:color w:val="1F5E8C"/>
          <w:sz w:val="20"/>
        </w:rPr>
        <w:t>· 政治多极化：推动全球治理体系变革完善，建立更加公正合理的国际政治经济新秩序；推动国际关系民主化</w:t>
      </w:r>
    </w:p>
    <w:p w14:paraId="4D146093">
      <w:pPr>
        <w:spacing w:after="60"/>
        <w:ind w:left="200" w:firstLine="0"/>
      </w:pPr>
      <w:r>
        <w:rPr>
          <w:rFonts w:ascii="Hiragino Sans GB" w:hAnsi="Hiragino Sans GB" w:eastAsia="Hiragino Sans GB" w:cs="Hiragino Sans GB"/>
          <w:b/>
          <w:color w:val="1F5E8C"/>
          <w:sz w:val="20"/>
        </w:rPr>
        <w:t>· 中国：中国推动构建人类命运共同体；与发展中国家共享发展新机遇，惠民生增福祉，实现互利共赢；习近平外交思想指导中国特色大国外交（外交为民、服务中国式现代化）</w:t>
      </w:r>
    </w:p>
    <w:p w14:paraId="3B9D1090">
      <w:pPr>
        <w:spacing w:before="140" w:after="60"/>
      </w:pPr>
      <w:r>
        <w:rPr>
          <w:rFonts w:ascii="Hiragino Sans GB" w:hAnsi="Hiragino Sans GB" w:eastAsia="Hiragino Sans GB" w:cs="Hiragino Sans GB"/>
          <w:b/>
          <w:color w:val="1F5E8C"/>
          <w:sz w:val="22"/>
        </w:rPr>
        <w:t>4. 2026朝阳期中Q17</w:t>
      </w:r>
    </w:p>
    <w:p w14:paraId="41BF5EB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题面一方面强调芯片、算法、大模型等核心环节自主可控，另一方面说明自主可控不是闭门造车，体现人工智能发展要在维护核心利益的同时开展开放合作。</w:t>
      </w:r>
    </w:p>
    <w:p w14:paraId="1DF3418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结合材料，运用《当代国际政治与经济》知识阐述我国应如何处理好推进“人工智能+”发展过程中的重要关系。</w:t>
      </w:r>
    </w:p>
    <w:p w14:paraId="561B88D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丙同学强调帮全球南方加强能力建设、弥合智能鸿沟，指向平等合作而非零和；这正对应与发展中国家共享发展新机遇、惠民生增福祉、互利共赢。</w:t>
      </w:r>
    </w:p>
    <w:p w14:paraId="77B65B8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处理好中国发展与世界发展关系，秉持正确义利观，推动发展中国家共享机遇、惠民生增福祉、互利共赢。</w:t>
      </w:r>
    </w:p>
    <w:p w14:paraId="2B8B34A2">
      <w:pPr>
        <w:spacing w:before="40" w:after="80"/>
      </w:pPr>
      <w:r>
        <w:rPr>
          <w:rFonts w:ascii="Hiragino Sans GB" w:hAnsi="Hiragino Sans GB" w:eastAsia="Hiragino Sans GB" w:cs="Hiragino Sans GB"/>
          <w:b/>
          <w:color w:val="5F6B73"/>
          <w:sz w:val="21"/>
        </w:rPr>
        <w:t>【同题组】 （本题8分）</w:t>
      </w:r>
    </w:p>
    <w:p w14:paraId="5969E9D3">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05A3262F">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41E7AB4E">
      <w:pPr>
        <w:spacing w:after="60"/>
        <w:ind w:left="200" w:firstLine="0"/>
      </w:pPr>
      <w:r>
        <w:rPr>
          <w:rFonts w:ascii="Hiragino Sans GB" w:hAnsi="Hiragino Sans GB" w:eastAsia="Hiragino Sans GB" w:cs="Hiragino Sans GB"/>
          <w:b/>
          <w:color w:val="1F5E8C"/>
          <w:sz w:val="20"/>
        </w:rPr>
        <w:t>· 政治多极化：共商共建共享的全球治理观；推动构建人类命运共同体</w:t>
      </w:r>
    </w:p>
    <w:p w14:paraId="6D52B2F8">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0B46FE62">
      <w:pPr>
        <w:spacing w:before="140" w:after="60"/>
      </w:pPr>
      <w:r>
        <w:rPr>
          <w:rFonts w:ascii="Hiragino Sans GB" w:hAnsi="Hiragino Sans GB" w:eastAsia="Hiragino Sans GB" w:cs="Hiragino Sans GB"/>
          <w:b/>
          <w:color w:val="1F5E8C"/>
          <w:sz w:val="22"/>
        </w:rPr>
        <w:t>5. 2026朝阳一模Q20</w:t>
      </w:r>
    </w:p>
    <w:p w14:paraId="013838B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鲁班工坊、菌草种植、减贫和生态治理经验直接服务发展中国家生产生活改善，说明中国把自身发展经验转化为发展中国家的可持续发展能力。</w:t>
      </w:r>
    </w:p>
    <w:p w14:paraId="0C9B0FBA">
      <w:pPr>
        <w:spacing w:before="40" w:after="80"/>
      </w:pPr>
      <w:r>
        <w:rPr>
          <w:rFonts w:ascii="Hiragino Sans GB" w:hAnsi="Hiragino Sans GB" w:eastAsia="Hiragino Sans GB" w:cs="Hiragino Sans GB"/>
          <w:b/>
          <w:color w:val="546A7B"/>
          <w:sz w:val="21"/>
        </w:rPr>
        <w:t>【设问】 结合材料，运用《当代国际政治与经济》的知识，阐述中国为什么能为全球发展注入稳定性和正能量。</w:t>
      </w:r>
    </w:p>
    <w:p w14:paraId="7F0CCB2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中国把减贫、生态治理、职业教育经验分享给卢旺达等国，让其搭上中国发展便车，对应与发展中国家共享发展新机遇、惠民生增福祉、实现互利共赢。</w:t>
      </w:r>
    </w:p>
    <w:p w14:paraId="3386BC0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中国向发展中国家分享减贫、生态治理与职业教育经验，让其共享中国发展机遇，惠民生增福祉，实现互利共赢。</w:t>
      </w:r>
    </w:p>
    <w:p w14:paraId="022601D6">
      <w:pPr>
        <w:spacing w:before="40" w:after="80"/>
      </w:pPr>
      <w:r>
        <w:rPr>
          <w:rFonts w:ascii="Hiragino Sans GB" w:hAnsi="Hiragino Sans GB" w:eastAsia="Hiragino Sans GB" w:cs="Hiragino Sans GB"/>
          <w:b/>
          <w:color w:val="5F6B73"/>
          <w:sz w:val="21"/>
        </w:rPr>
        <w:t>【同题组】</w:t>
      </w:r>
    </w:p>
    <w:p w14:paraId="4B21A2C9">
      <w:pPr>
        <w:spacing w:after="60"/>
        <w:ind w:left="200" w:firstLine="0"/>
      </w:pPr>
      <w:r>
        <w:rPr>
          <w:rFonts w:ascii="Hiragino Sans GB" w:hAnsi="Hiragino Sans GB" w:eastAsia="Hiragino Sans GB" w:cs="Hiragino Sans GB"/>
          <w:b/>
          <w:color w:val="1F5E8C"/>
          <w:sz w:val="20"/>
        </w:rPr>
        <w:t>· 时代背景：和平与发展仍是时代主题</w:t>
      </w:r>
    </w:p>
    <w:p w14:paraId="759B4DBF">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217DE090">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33F5D0EA">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w:t>
      </w:r>
    </w:p>
    <w:p w14:paraId="0B8C82A7">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540468BD">
      <w:pPr>
        <w:spacing w:before="140" w:after="60"/>
      </w:pPr>
      <w:r>
        <w:rPr>
          <w:rFonts w:ascii="Hiragino Sans GB" w:hAnsi="Hiragino Sans GB" w:eastAsia="Hiragino Sans GB" w:cs="Hiragino Sans GB"/>
          <w:b/>
          <w:color w:val="1F5E8C"/>
          <w:sz w:val="22"/>
        </w:rPr>
        <w:t>6. 2026丰台期末细则复练Q20</w:t>
      </w:r>
    </w:p>
    <w:p w14:paraId="386933B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中拉“发展工程”强调产业链供应链稳定畅通，设问问“五大工程”如何扩大中拉利益汇合点。</w:t>
      </w:r>
    </w:p>
    <w:p w14:paraId="402A4FE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结合材料，运用《当代国际政治与经济》知识，阐释“五大工程”如何扩大中拉利益汇合点。</w:t>
      </w:r>
    </w:p>
    <w:p w14:paraId="2743E7E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发展工程落实全球发展倡议、维护多边贸易体制和产业链畅通，落点是让拉美一起获益而非中方独得，故用“与发展中国家共享发展新机遇，实现互利共赢”。</w:t>
      </w:r>
    </w:p>
    <w:p w14:paraId="0A0F624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发展工程共同落实全球发展倡议,与拉美共享发展新机遇,惠民生、增福祉,实现互利共赢,扩大中拉发展利益汇合点。</w:t>
      </w:r>
    </w:p>
    <w:p w14:paraId="14368DAD">
      <w:pPr>
        <w:spacing w:before="40" w:after="80"/>
      </w:pPr>
      <w:r>
        <w:rPr>
          <w:rFonts w:ascii="Hiragino Sans GB" w:hAnsi="Hiragino Sans GB" w:eastAsia="Hiragino Sans GB" w:cs="Hiragino Sans GB"/>
          <w:b/>
          <w:color w:val="5F6B73"/>
          <w:sz w:val="21"/>
        </w:rPr>
        <w:t>【同题组】 （本题8分）</w:t>
      </w:r>
    </w:p>
    <w:p w14:paraId="44499BEC">
      <w:pPr>
        <w:spacing w:after="60"/>
        <w:ind w:left="200" w:firstLine="0"/>
      </w:pPr>
      <w:r>
        <w:rPr>
          <w:rFonts w:ascii="Hiragino Sans GB" w:hAnsi="Hiragino Sans GB" w:eastAsia="Hiragino Sans GB" w:cs="Hiragino Sans GB"/>
          <w:b/>
          <w:color w:val="1F5E8C"/>
          <w:sz w:val="20"/>
        </w:rPr>
        <w:t>· 经济全球化：维护全球产业链供应链稳定畅通，服务共同现代化；维护多边贸易体制；维护开放合作的国际经济环境</w:t>
      </w:r>
    </w:p>
    <w:p w14:paraId="5B6E1BCE">
      <w:pPr>
        <w:spacing w:after="60"/>
        <w:ind w:left="200" w:firstLine="0"/>
      </w:pPr>
      <w:r>
        <w:rPr>
          <w:rFonts w:ascii="Hiragino Sans GB" w:hAnsi="Hiragino Sans GB" w:eastAsia="Hiragino Sans GB" w:cs="Hiragino Sans GB"/>
          <w:b/>
          <w:color w:val="1F5E8C"/>
          <w:sz w:val="20"/>
        </w:rPr>
        <w:t>· 政治多极化：推动构建人类命运共同体；坚持主权平等与安全保障</w:t>
      </w:r>
    </w:p>
    <w:p w14:paraId="226B364F">
      <w:pPr>
        <w:spacing w:after="60"/>
        <w:ind w:left="200" w:firstLine="0"/>
      </w:pPr>
      <w:r>
        <w:rPr>
          <w:rFonts w:ascii="Hiragino Sans GB" w:hAnsi="Hiragino Sans GB" w:eastAsia="Hiragino Sans GB" w:cs="Hiragino Sans GB"/>
          <w:b/>
          <w:color w:val="1F5E8C"/>
          <w:sz w:val="20"/>
        </w:rPr>
        <w:t>· 中国：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214E3AC2">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72952746">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核心答题点：坚持正确义利观，在发展合作中共享机遇</w:t>
      </w:r>
    </w:p>
    <w:p w14:paraId="3B42D7FC">
      <w:pPr>
        <w:spacing w:before="140" w:after="60"/>
      </w:pPr>
      <w:r>
        <w:rPr>
          <w:rFonts w:ascii="Hiragino Sans GB" w:hAnsi="Hiragino Sans GB" w:eastAsia="Hiragino Sans GB" w:cs="Hiragino Sans GB"/>
          <w:b/>
          <w:color w:val="1F5E8C"/>
          <w:sz w:val="22"/>
        </w:rPr>
        <w:t>1. 2026东城期末Q20四大全球倡议系统推动构建人类命运共同体（全球发展倡议子项）</w:t>
      </w:r>
    </w:p>
    <w:p w14:paraId="4F3FE69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题面把全球发展倡议与共建“一带一路”等发展合作相连；“以发展促繁荣”要求把发展合作接到互利共赢、共享机遇和共同繁荣。</w:t>
      </w:r>
    </w:p>
    <w:p w14:paraId="65D9B13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结合材料，运用《当代国际政治与经济》知识，分析四大全球倡议如何系统推动构建人类命运共同体。</w:t>
      </w:r>
    </w:p>
    <w:p w14:paraId="434B6BA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四大全球倡议题要说明各倡议如何系统支撑人类命运共同体。发展倡议的材料证据集中在共建“一带一路”等发展合作，应从互利共赢、共享发展机遇写到共同繁荣的物质根基，不能混入其他题目的发展合作细节。</w:t>
      </w:r>
    </w:p>
    <w:p w14:paraId="312EBEA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全球发展倡议以发展促繁荣，坚持互利共赢，在共建“一带一路”等发展合作中共享机遇，为构建人类命运共同体奠定共同繁荣的物质根基。</w:t>
      </w:r>
    </w:p>
    <w:p w14:paraId="7DAEEA66">
      <w:pPr>
        <w:spacing w:before="40" w:after="80"/>
      </w:pPr>
      <w:r>
        <w:rPr>
          <w:rFonts w:ascii="Hiragino Sans GB" w:hAnsi="Hiragino Sans GB" w:eastAsia="Hiragino Sans GB" w:cs="Hiragino Sans GB"/>
          <w:b/>
          <w:color w:val="5F6B73"/>
          <w:sz w:val="21"/>
        </w:rPr>
        <w:t>【同题组】</w:t>
      </w:r>
    </w:p>
    <w:p w14:paraId="1BB6E12F">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政治多极化：相互尊重、公平正义、合作共赢的新型国际关系；共商共建共享的全球治理观；推动国际秩序和全球治理体系更加公正合理；推动构建人类命运共同体</w:t>
      </w:r>
    </w:p>
    <w:p w14:paraId="12298CC3">
      <w:pPr>
        <w:spacing w:after="60"/>
        <w:ind w:left="200" w:firstLine="0"/>
      </w:pPr>
      <w:r>
        <w:rPr>
          <w:rFonts w:ascii="Hiragino Sans GB" w:hAnsi="Hiragino Sans GB" w:eastAsia="Hiragino Sans GB" w:cs="Hiragino Sans GB"/>
          <w:b/>
          <w:color w:val="1F5E8C"/>
          <w:sz w:val="20"/>
        </w:rPr>
        <w:t>· 中国：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7630A256">
      <w:pPr>
        <w:spacing w:before="140" w:after="60"/>
      </w:pPr>
      <w:r>
        <w:rPr>
          <w:rFonts w:ascii="Hiragino Sans GB" w:hAnsi="Hiragino Sans GB" w:eastAsia="Hiragino Sans GB" w:cs="Hiragino Sans GB"/>
          <w:b/>
          <w:color w:val="1F5E8C"/>
          <w:sz w:val="22"/>
        </w:rPr>
        <w:t>2. 2026朝阳一模Q20中国为全球发展注入稳定性和正能量</w:t>
      </w:r>
    </w:p>
    <w:p w14:paraId="38AC9DB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鲁班工坊、菌草技术、减贫和生态治理经验表明中国在合作中兼顾自身发展与发展中国家民生改善，不是单方获利，而是义利兼顾、互利共赢。</w:t>
      </w:r>
    </w:p>
    <w:p w14:paraId="33C81D3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结合材料，运用《当代国际政治与经济》的知识，阐述中国为什么能为全球发展注入稳定性和正能量。</w:t>
      </w:r>
    </w:p>
    <w:p w14:paraId="1E108510">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鲁班工坊培养急需技术人才、菌草助力减贫，中国在分享中既尽道义又求共赢，正切合坚持正确义利观、在发展合作中共享机遇这一表述。</w:t>
      </w:r>
    </w:p>
    <w:p w14:paraId="03760B9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中国坚持正确的义利观和互利共赢，以分享减贫、职业教育经验和菌草技术让全球共享中国发展机遇。</w:t>
      </w:r>
    </w:p>
    <w:p w14:paraId="3A8F2C1E">
      <w:pPr>
        <w:spacing w:before="40" w:after="80"/>
      </w:pPr>
      <w:r>
        <w:rPr>
          <w:rFonts w:ascii="Hiragino Sans GB" w:hAnsi="Hiragino Sans GB" w:eastAsia="Hiragino Sans GB" w:cs="Hiragino Sans GB"/>
          <w:b/>
          <w:color w:val="5F6B73"/>
          <w:sz w:val="21"/>
        </w:rPr>
        <w:t>【同题组】</w:t>
      </w:r>
    </w:p>
    <w:p w14:paraId="41D9ED63">
      <w:pPr>
        <w:spacing w:after="60"/>
        <w:ind w:left="200" w:firstLine="0"/>
      </w:pPr>
      <w:r>
        <w:rPr>
          <w:rFonts w:ascii="Hiragino Sans GB" w:hAnsi="Hiragino Sans GB" w:eastAsia="Hiragino Sans GB" w:cs="Hiragino Sans GB"/>
          <w:b/>
          <w:color w:val="1F5E8C"/>
          <w:sz w:val="20"/>
        </w:rPr>
        <w:t>· 时代背景：和平与发展仍是时代主题</w:t>
      </w:r>
    </w:p>
    <w:p w14:paraId="459B303E">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4E3214B0">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10596250">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w:t>
      </w:r>
    </w:p>
    <w:p w14:paraId="4BC5DE82">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6CD20D48">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核心答题点：改善发展中国家民生并助力持续发展</w:t>
      </w:r>
    </w:p>
    <w:p w14:paraId="679F05AC">
      <w:pPr>
        <w:spacing w:before="140" w:after="60"/>
      </w:pPr>
      <w:r>
        <w:rPr>
          <w:rFonts w:ascii="Hiragino Sans GB" w:hAnsi="Hiragino Sans GB" w:eastAsia="Hiragino Sans GB" w:cs="Hiragino Sans GB"/>
          <w:b/>
          <w:color w:val="1F5E8C"/>
          <w:sz w:val="22"/>
        </w:rPr>
        <w:t>1. 2026朝阳一模Q20</w:t>
      </w:r>
    </w:p>
    <w:p w14:paraId="3A96978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鲁班工坊、菌草种植、减贫和生态治理经验直接服务发展中国家生产生活改善，说明中国把自身发展经验转化为发展中国家的可持续发展能力。</w:t>
      </w:r>
    </w:p>
    <w:p w14:paraId="5E77CA6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结合材料，运用《当代国际政治与经济》的知识，阐述中国为什么能为全球发展注入稳定性和正能量。</w:t>
      </w:r>
    </w:p>
    <w:p w14:paraId="4742F7D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材料中菌草种植助力减贫、生态治理直接改善当地生产生活，提升的是受援国可持续发展能力，恰好落在改善发展中国家民生并助力持续发展。</w:t>
      </w:r>
    </w:p>
    <w:p w14:paraId="4CE0516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中国通过鲁班工坊、菌草技术、减贫和生态治理经验分享，助力发展中国家持续发展，改善发展中国家民生。</w:t>
      </w:r>
    </w:p>
    <w:p w14:paraId="0DD5D4B5">
      <w:pPr>
        <w:spacing w:before="40" w:after="80"/>
      </w:pPr>
      <w:r>
        <w:rPr>
          <w:rFonts w:ascii="Hiragino Sans GB" w:hAnsi="Hiragino Sans GB" w:eastAsia="Hiragino Sans GB" w:cs="Hiragino Sans GB"/>
          <w:b/>
          <w:color w:val="5F6B73"/>
          <w:sz w:val="21"/>
        </w:rPr>
        <w:t>【同题组】</w:t>
      </w:r>
    </w:p>
    <w:p w14:paraId="074A9D7A">
      <w:pPr>
        <w:spacing w:after="60"/>
        <w:ind w:left="200" w:firstLine="0"/>
      </w:pPr>
      <w:r>
        <w:rPr>
          <w:rFonts w:ascii="Hiragino Sans GB" w:hAnsi="Hiragino Sans GB" w:eastAsia="Hiragino Sans GB" w:cs="Hiragino Sans GB"/>
          <w:b/>
          <w:color w:val="1F5E8C"/>
          <w:sz w:val="20"/>
        </w:rPr>
        <w:t>· 时代背景：和平与发展仍是时代主题</w:t>
      </w:r>
    </w:p>
    <w:p w14:paraId="245E2E3A">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0421806E">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5A9BFA43">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w:t>
      </w:r>
    </w:p>
    <w:p w14:paraId="3CE94B4C">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32FE9638">
      <w:pPr>
        <w:spacing w:before="140" w:after="60"/>
      </w:pPr>
      <w:r>
        <w:rPr>
          <w:rFonts w:ascii="Hiragino Sans GB" w:hAnsi="Hiragino Sans GB" w:eastAsia="Hiragino Sans GB" w:cs="Hiragino Sans GB"/>
          <w:b/>
          <w:color w:val="1F5E8C"/>
          <w:sz w:val="22"/>
        </w:rPr>
        <w:t>2. 2025顺义一模Q20</w:t>
      </w:r>
    </w:p>
    <w:p w14:paraId="10AC905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题面列出中老铁路安居村系列项目、卢旺达“200口井”项目和援建牙买加中国园林项目，分别对应地区发展、饮水安全和精神生活改善。</w:t>
      </w:r>
    </w:p>
    <w:p w14:paraId="486D806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结合材料，运用《当代国际政治与经济》知识，说明“小而美”项目为何成为中国开展国际发展合作的亮点和名片。</w:t>
      </w:r>
    </w:p>
    <w:p w14:paraId="51F82FC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材料列出中老铁路安居村、“200口井”、牙买加中国园林等“小而美”项目，重点不在项目名称本身，而在这些项目直接改善当地生活条件、增强持续发展能力。由此可说明中国发展合作通过具体工程改善发展中国家民生并助力可持续发展。</w:t>
      </w:r>
    </w:p>
    <w:p w14:paraId="3EEED89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“小而美”项目通过中老铁路安居村、“200口井”和牙买加中国园林等具体工程改善民生、促进经济社会发展、提升当地民众获得感。</w:t>
      </w:r>
    </w:p>
    <w:p w14:paraId="4D4EC9B9">
      <w:pPr>
        <w:spacing w:before="40" w:after="80"/>
      </w:pPr>
      <w:r>
        <w:rPr>
          <w:rFonts w:ascii="Hiragino Sans GB" w:hAnsi="Hiragino Sans GB" w:eastAsia="Hiragino Sans GB" w:cs="Hiragino Sans GB"/>
          <w:b/>
          <w:color w:val="5F6B73"/>
          <w:sz w:val="21"/>
        </w:rPr>
        <w:t>【同题组】</w:t>
      </w:r>
    </w:p>
    <w:p w14:paraId="6CE3C7C9">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经济全球化：推动经济全球化朝着更加开放、包容、普惠、平衡、共赢方向发展；提高开放型经济水平</w:t>
      </w:r>
    </w:p>
    <w:p w14:paraId="56E45C92">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政治多极化：共商共建共享的全球治理观；推动国际秩序和全球治理体系更加公正合理；推动国际关系民主化</w:t>
      </w:r>
    </w:p>
    <w:p w14:paraId="2490F0C0">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40C0D5CB">
      <w:pPr>
        <w:spacing w:before="140" w:after="60"/>
      </w:pPr>
      <w:r>
        <w:rPr>
          <w:rFonts w:ascii="Hiragino Sans GB" w:hAnsi="Hiragino Sans GB" w:eastAsia="Hiragino Sans GB" w:cs="Hiragino Sans GB"/>
          <w:b/>
          <w:color w:val="1F5E8C"/>
          <w:sz w:val="22"/>
        </w:rPr>
        <w:t>3. 2026顺义二模Q20</w:t>
      </w:r>
    </w:p>
    <w:p w14:paraId="38E0B1D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材料集中列举微电网、打井、物流、希望农场、菌草技术和鲁班工坊，都是直接改善发展中国家生产生活条件的合作项目。</w:t>
      </w:r>
    </w:p>
    <w:p w14:paraId="6232DAA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结合材料，运用《当代国际政治与经济》知识，谈谈对“今天的中国，明天的世界”的理解。</w:t>
      </w:r>
    </w:p>
    <w:p w14:paraId="5644D91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圭亚那村庄用上微电网、塞内加尔乡村解决用水、巴西贫民社区打通快递末端、纳米比亚农户获得农业信心，中亚青年获得职业发展机会。理解“中国好，世界会更好”不能空泛写理念，必须说明中国发展怎样变成其他国家人民可感可及的民生改善。先列举具体项目，再写改善发展中国家民生和提升持续发展能力，最后指向让发展成果惠及更多国家人民。</w:t>
      </w:r>
    </w:p>
    <w:p w14:paraId="4D91AC7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中国通过微电网、乡村打井、希望农场、菌草技术和鲁班工坊等项目改善发展中国家民生，提升其持续发展能力，让发展成果惠及更多国家人民。</w:t>
      </w:r>
    </w:p>
    <w:p w14:paraId="192D5B6A">
      <w:pPr>
        <w:spacing w:before="40" w:after="80"/>
      </w:pPr>
      <w:r>
        <w:rPr>
          <w:rFonts w:ascii="Hiragino Sans GB" w:hAnsi="Hiragino Sans GB" w:eastAsia="Hiragino Sans GB" w:cs="Hiragino Sans GB"/>
          <w:b/>
          <w:color w:val="5F6B73"/>
          <w:sz w:val="21"/>
        </w:rPr>
        <w:t>【同题组】 （本题8分）</w:t>
      </w:r>
    </w:p>
    <w:p w14:paraId="39353899">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经济全球化：推动经济全球化朝着更加开放、包容、普惠、平衡、共赢方向发展；推进普惠包容的经济全球化，推动构建更加开放、包容的全球经济格局；互利共赢的开放战略</w:t>
      </w:r>
    </w:p>
    <w:p w14:paraId="7A1A9DC9">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w:t>
      </w:r>
    </w:p>
    <w:p w14:paraId="1BD17AE4">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492BA013">
      <w:pPr>
        <w:spacing w:before="140" w:after="60"/>
      </w:pPr>
      <w:r>
        <w:rPr>
          <w:rFonts w:ascii="Hiragino Sans GB" w:hAnsi="Hiragino Sans GB" w:eastAsia="Hiragino Sans GB" w:cs="Hiragino Sans GB"/>
          <w:b/>
          <w:color w:val="1F5E8C"/>
          <w:sz w:val="22"/>
        </w:rPr>
        <w:t>4. 2026顺义一模Q20</w:t>
      </w:r>
    </w:p>
    <w:p w14:paraId="67D751F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设问问南南合作“典范”的深层逻辑，材料中的科技小院与发展中国家共享农业技术、降低成本、培养人才，说明南南合作通过具体项目回应全球南方农业发展、民生改善和共同发展需求。</w:t>
      </w:r>
    </w:p>
    <w:p w14:paraId="5DCC808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结合材料，运用《当代国际政治与经济》知识，阐述科技小院成为南南合作典范的深层逻辑。</w:t>
      </w:r>
    </w:p>
    <w:p w14:paraId="2697A22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设问问南南合作“典范”的深层逻辑，材料中的科技小院把农业技术、人才培养和成本降低落到发展中国家的生产生活改善上。典范之处不只是合作形式新，而是它能提升当地农业能力和持续发展能力，体现出改善发展中国家民生并助力持续发展的价值。</w:t>
      </w:r>
    </w:p>
    <w:p w14:paraId="0BF0E18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科技小院提升农业生产率、培养本土人才，激发内生动力，改善了发展中国家民生并助力其可持续发展。</w:t>
      </w:r>
    </w:p>
    <w:p w14:paraId="15DA329D">
      <w:pPr>
        <w:spacing w:before="40" w:after="80"/>
      </w:pPr>
      <w:r>
        <w:rPr>
          <w:rFonts w:ascii="Hiragino Sans GB" w:hAnsi="Hiragino Sans GB" w:eastAsia="Hiragino Sans GB" w:cs="Hiragino Sans GB"/>
          <w:b/>
          <w:color w:val="5F6B73"/>
          <w:sz w:val="21"/>
        </w:rPr>
        <w:t>【同题组】</w:t>
      </w:r>
    </w:p>
    <w:p w14:paraId="75C1ED8F">
      <w:pPr>
        <w:spacing w:after="60"/>
        <w:ind w:left="200" w:firstLine="0"/>
      </w:pPr>
      <w:r>
        <w:rPr>
          <w:rFonts w:ascii="Hiragino Sans GB" w:hAnsi="Hiragino Sans GB" w:eastAsia="Hiragino Sans GB" w:cs="Hiragino Sans GB"/>
          <w:b/>
          <w:color w:val="1F5E8C"/>
          <w:sz w:val="20"/>
        </w:rPr>
        <w:t>· 时代背景：和平与发展仍是时代主题</w:t>
      </w:r>
    </w:p>
    <w:p w14:paraId="41BF3A4D">
      <w:pPr>
        <w:spacing w:after="60"/>
        <w:ind w:left="200" w:firstLine="0"/>
      </w:pPr>
      <w:r>
        <w:rPr>
          <w:rFonts w:ascii="Hiragino Sans GB" w:hAnsi="Hiragino Sans GB" w:eastAsia="Hiragino Sans GB" w:cs="Hiragino Sans GB"/>
          <w:b/>
          <w:color w:val="1F5E8C"/>
          <w:sz w:val="20"/>
        </w:rPr>
        <w:t>· 理论：国家间共同利益是国家合作的基础</w:t>
      </w:r>
    </w:p>
    <w:p w14:paraId="1BF61076">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w:t>
      </w:r>
    </w:p>
    <w:p w14:paraId="575D99F7">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w:t>
      </w:r>
    </w:p>
    <w:p w14:paraId="42806D05">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0A96FD59">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核心答题点：民心相通与文明互鉴</w:t>
      </w:r>
    </w:p>
    <w:p w14:paraId="2A7B8D84">
      <w:pPr>
        <w:spacing w:before="140" w:after="60"/>
      </w:pPr>
      <w:r>
        <w:rPr>
          <w:rFonts w:ascii="Hiragino Sans GB" w:hAnsi="Hiragino Sans GB" w:eastAsia="Hiragino Sans GB" w:cs="Hiragino Sans GB"/>
          <w:b/>
          <w:color w:val="1F5E8C"/>
          <w:sz w:val="22"/>
        </w:rPr>
        <w:t>1. 2025顺义一模Q20</w:t>
      </w:r>
    </w:p>
    <w:p w14:paraId="316E56B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援建牙买加中国园林项目丰富当地民众精神生活，说明“小而美”项目不仅是物质援助，也承载文明交流和民心相通功能。</w:t>
      </w:r>
    </w:p>
    <w:p w14:paraId="0E393FF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结合材料，运用《当代国际政治与经济》知识，说明“小而美”项目为何成为中国开展国际发展合作的亮点和名片。</w:t>
      </w:r>
    </w:p>
    <w:p w14:paraId="243979F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材料单列援建牙买加中国园林“丰富当地民众精神生活”一笔，它非修桥打井式物质援助，而靠文化浸润赢得理解认同，对应民心相通与文明互鉴。</w:t>
      </w:r>
    </w:p>
    <w:p w14:paraId="7F6C6AF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中国通过援建牙买加中国园林等“小而美”项目传播中华文化、增强文明互鉴、提升国际认同，使国际发展合作更具民心基础。</w:t>
      </w:r>
    </w:p>
    <w:p w14:paraId="6BCACB12">
      <w:pPr>
        <w:spacing w:before="40" w:after="80"/>
      </w:pPr>
      <w:r>
        <w:rPr>
          <w:rFonts w:ascii="Hiragino Sans GB" w:hAnsi="Hiragino Sans GB" w:eastAsia="Hiragino Sans GB" w:cs="Hiragino Sans GB"/>
          <w:b/>
          <w:color w:val="5F6B73"/>
          <w:sz w:val="21"/>
        </w:rPr>
        <w:t>【同题组】</w:t>
      </w:r>
    </w:p>
    <w:p w14:paraId="00E4C68D">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经济全球化：推动经济全球化朝着更加开放、包容、普惠、平衡、共赢方向发展；提高开放型经济水平</w:t>
      </w:r>
    </w:p>
    <w:p w14:paraId="3890942F">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政治多极化：共商共建共享的全球治理观；推动国际秩序和全球治理体系更加公正合理；推动国际关系民主化</w:t>
      </w:r>
    </w:p>
    <w:p w14:paraId="7AF3A8D3">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5ED89127">
      <w:pPr>
        <w:spacing w:before="140" w:after="60"/>
      </w:pPr>
      <w:r>
        <w:rPr>
          <w:rFonts w:ascii="Hiragino Sans GB" w:hAnsi="Hiragino Sans GB" w:eastAsia="Hiragino Sans GB" w:cs="Hiragino Sans GB"/>
          <w:b/>
          <w:color w:val="1F5E8C"/>
          <w:sz w:val="22"/>
        </w:rPr>
        <w:t>2. 2024东城二模Q20</w:t>
      </w:r>
    </w:p>
    <w:p w14:paraId="7E016FA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材料写全球文明倡议面对不同文明交汇、碰撞甚至冲突日趋频繁，开展民间外交、公共外交，促进各国人民相知相亲。</w:t>
      </w:r>
    </w:p>
    <w:p w14:paraId="3493A80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结合材料，运用《当代国际政治与经济》知识，说明中国的“三大倡议”如何助力人类走向美好未来。（7分）</w:t>
      </w:r>
    </w:p>
    <w:p w14:paraId="11B9DE3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全球文明倡议的材料线索是“文明交汇碰撞”和“民间外交、公共外交”，这些行动的直接效果是通过交流互鉴减少隔阂、增进理解和认同。因此可从民心相通与文明互鉴说明中国行动的意义。</w:t>
      </w:r>
    </w:p>
    <w:p w14:paraId="6F4F398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全球文明倡议通过民间外交、公共外交和文明交流互鉴，促进各国人民相知相亲，为发展、安全、文明三类倡议形成合力提供社会基础。</w:t>
      </w:r>
    </w:p>
    <w:p w14:paraId="615655D4">
      <w:pPr>
        <w:spacing w:before="40" w:after="80"/>
      </w:pPr>
      <w:r>
        <w:rPr>
          <w:rFonts w:ascii="Hiragino Sans GB" w:hAnsi="Hiragino Sans GB" w:eastAsia="Hiragino Sans GB" w:cs="Hiragino Sans GB"/>
          <w:b/>
          <w:color w:val="5F6B73"/>
          <w:sz w:val="21"/>
        </w:rPr>
        <w:t>【同题组】 （本题7分）</w:t>
      </w:r>
    </w:p>
    <w:p w14:paraId="0524C4F0">
      <w:pPr>
        <w:spacing w:after="60"/>
        <w:ind w:left="200" w:firstLine="0"/>
      </w:pPr>
      <w:r>
        <w:rPr>
          <w:rFonts w:ascii="Hiragino Sans GB" w:hAnsi="Hiragino Sans GB" w:eastAsia="Hiragino Sans GB" w:cs="Hiragino Sans GB"/>
          <w:b/>
          <w:color w:val="1F5E8C"/>
          <w:sz w:val="20"/>
        </w:rPr>
        <w:t>· 政治多极化：推动国际关系民主化、和平解决国际争端</w:t>
      </w:r>
    </w:p>
    <w:p w14:paraId="71F8F9DD">
      <w:pPr>
        <w:spacing w:after="60"/>
        <w:ind w:left="200" w:firstLine="0"/>
      </w:pPr>
      <w:r>
        <w:rPr>
          <w:rFonts w:ascii="Hiragino Sans GB" w:hAnsi="Hiragino Sans GB" w:eastAsia="Hiragino Sans GB" w:cs="Hiragino Sans GB"/>
          <w:b/>
          <w:color w:val="1F5E8C"/>
          <w:sz w:val="20"/>
        </w:rPr>
        <w:t>· 中国：中国推动构建人类命运共同体；全球发展倡议：以发展促繁荣；全球安全倡议：以安全保稳定；全球文明倡议：以文明增互信；民心相通与文明互鉴</w:t>
      </w:r>
    </w:p>
    <w:p w14:paraId="28FB3EBA">
      <w:pPr>
        <w:spacing w:after="60"/>
        <w:ind w:left="200" w:firstLine="0"/>
      </w:pPr>
      <w:r>
        <w:rPr>
          <w:rFonts w:ascii="Hiragino Sans GB" w:hAnsi="Hiragino Sans GB" w:eastAsia="Hiragino Sans GB" w:cs="Hiragino Sans GB"/>
          <w:b/>
          <w:color w:val="1F5E8C"/>
          <w:sz w:val="20"/>
        </w:rPr>
        <w:t>· 联合国：维护《联合国宪章》宗旨和原则</w:t>
      </w:r>
    </w:p>
    <w:p>
      <w:pPr>
        <w:spacing w:before="140" w:after="60"/>
      </w:pPr>
      <w:r>
        <w:rPr>
          <w:rFonts w:ascii="Hiragino Sans GB" w:hAnsi="Hiragino Sans GB" w:eastAsia="Hiragino Sans GB" w:cs="Hiragino Sans GB"/>
          <w:b/>
          <w:color w:val="1F5E8C"/>
          <w:sz w:val="22"/>
        </w:rPr>
        <w:t>3. 2025朝阳二模Q21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周边工作新局面既包含经贸合作、机制平台，也包含教育文化交流和民心相通；周边关系长期稳定需要人文纽带支撑。</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结合材料，运用《当代国际政治与经济》知识，说明我国为什么要努力开创周边工作新局面。</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周边工作新局面既包含经贸合作、机制平台，也包含教育文化交流和民心相通；周边关系长期稳定需要人文纽带支撑。材料中的教育文化交流和民心相通，说明周边合作不只靠利益联结，还要靠文明互鉴和社会基础，因此可写中国加强同周边国家文化交流，促进民心相通，夯实周边合作基础。</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中国加强同周边国家的教育文化交流，促进文化借鉴融合和民心相通，有利于加强团结合作，夯实开创周边工作新局面的社会基础。</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经济全球化：推进贸易和投资自由化便利化；推动区域经济融合与区域经济一体化；通过区域经济合作维护自由贸易和以世界贸易组织为核心的多边贸易体制</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政治多极化：相互尊重、公平正义、合作共赢的新型国际关系；维护地区和平与稳定；推动国际秩序和全球治理体系更加公正合理；推动国际关系民主化</w:t>
      </w:r>
    </w:p>
    <w:p w14:paraId="1E7737BB">
      <w:pPr>
        <w:spacing w:after="60"/>
        <w:ind w:left="200" w:firstLine="0"/>
      </w:pPr>
      <w:r>
        <w:rPr>
          <w:rFonts w:ascii="Hiragino Sans GB" w:hAnsi="Hiragino Sans GB" w:eastAsia="Hiragino Sans GB" w:cs="Hiragino Sans GB"/>
          <w:b/>
          <w:color w:val="1F5E8C"/>
          <w:sz w:val="20"/>
        </w:rPr>
        <w:t>· 中国：周边工作新局面四定位：发展繁荣的重要基础、维护国家安全的重点、运筹外交全局的首要、推动构建人类命运共同体的关键；中国推动构建人类命运共同体；民心相通与文明互鉴</w:t>
      </w:r>
    </w:p>
    <w:p>
      <w:pPr/>
    </w:p>
    <w:p>
      <w:pPr/>
    </w:p>
    <w:p w14:paraId="44CCFF5F">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核心答题点：南南合作与全球南方共同发展</w:t>
      </w:r>
    </w:p>
    <w:p w14:paraId="29FBC4C3">
      <w:pPr>
        <w:spacing w:before="140" w:after="60"/>
      </w:pPr>
      <w:r>
        <w:rPr>
          <w:rFonts w:ascii="Hiragino Sans GB" w:hAnsi="Hiragino Sans GB" w:eastAsia="Hiragino Sans GB" w:cs="Hiragino Sans GB"/>
          <w:b/>
          <w:color w:val="1F5E8C"/>
          <w:sz w:val="22"/>
        </w:rPr>
        <w:t>1. 2025丰台二模Q20</w:t>
      </w:r>
    </w:p>
    <w:p w14:paraId="2151DE2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材料把“全球南方”群体性崛起和中国作为“全球南方”第一方阵联系起来，答题要先说明中国发展中国家身份和国际格局分量。</w:t>
      </w:r>
    </w:p>
    <w:p w14:paraId="6A87EC6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7A796C9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习近平讲全球南方“为发展而起、因发展而兴”，中国要做“共同发展的中坚力量”、推动把发展置于国际经贸议程中心——共同发展诉求正指向南南合作。</w:t>
      </w:r>
    </w:p>
    <w:p w14:paraId="2E834A9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中国作为世界上最大的发展中国家，是国际政治经济格局中一支重要力量，积极参与全球治理，为推动全球南方实现现代化发挥作用。</w:t>
      </w:r>
    </w:p>
    <w:p w14:paraId="4F6E6E35">
      <w:pPr>
        <w:spacing w:before="40" w:after="80"/>
      </w:pPr>
      <w:r>
        <w:rPr>
          <w:rFonts w:ascii="Hiragino Sans GB" w:hAnsi="Hiragino Sans GB" w:eastAsia="Hiragino Sans GB" w:cs="Hiragino Sans GB"/>
          <w:b/>
          <w:color w:val="5F6B73"/>
          <w:sz w:val="21"/>
        </w:rPr>
        <w:t>【同题组】</w:t>
      </w:r>
    </w:p>
    <w:p w14:paraId="26EE6D61">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05C124F9">
      <w:pPr>
        <w:spacing w:after="60"/>
        <w:ind w:left="200" w:firstLine="0"/>
      </w:pPr>
      <w:r>
        <w:rPr>
          <w:rFonts w:ascii="Hiragino Sans GB" w:hAnsi="Hiragino Sans GB" w:eastAsia="Hiragino Sans GB" w:cs="Hiragino Sans GB"/>
          <w:b/>
          <w:color w:val="1F5E8C"/>
          <w:sz w:val="20"/>
        </w:rPr>
        <w:t>· 中国：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772F7556">
      <w:pPr>
        <w:spacing w:after="60"/>
        <w:ind w:left="200" w:firstLine="0"/>
      </w:pPr>
      <w:r>
        <w:rPr>
          <w:rFonts w:ascii="Hiragino Sans GB" w:hAnsi="Hiragino Sans GB" w:eastAsia="Hiragino Sans GB" w:cs="Hiragino Sans GB"/>
          <w:b/>
          <w:color w:val="1F5E8C"/>
          <w:sz w:val="20"/>
        </w:rPr>
        <w:t>· 联合国：维护《联合国宪章》宗旨和原则；坚定维护以联合国为核心的国际体系和以国际法为基础的国际秩序</w:t>
      </w:r>
    </w:p>
    <w:p w14:paraId="61907AFF">
      <w:pPr>
        <w:spacing w:before="140" w:after="60"/>
      </w:pPr>
      <w:r>
        <w:rPr>
          <w:rFonts w:ascii="Hiragino Sans GB" w:hAnsi="Hiragino Sans GB" w:eastAsia="Hiragino Sans GB" w:cs="Hiragino Sans GB"/>
          <w:b/>
          <w:color w:val="1F5E8C"/>
          <w:sz w:val="22"/>
        </w:rPr>
        <w:t>2. 2026顺义一模Q20</w:t>
      </w:r>
    </w:p>
    <w:p w14:paraId="382C783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题目不是问科技小院一般意义，而是问其成为南南合作典范的深层逻辑；11国落地、非洲试验和巴西机械化说明中国方案能结合当地实际，促进全球南方农业合作。</w:t>
      </w:r>
    </w:p>
    <w:p w14:paraId="0DCA29E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结合材料，运用《当代国际政治与经济》知识，阐述科技小院成为南南合作典范的深层逻辑。</w:t>
      </w:r>
    </w:p>
    <w:p w14:paraId="5DCEB3D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题问"南南合作典范"，而11国落地、非洲带农户试验、巴西家庭农业机械化都是发展中国家间的农业互助，正落在南南合作与全球南方共同发展。</w:t>
      </w:r>
    </w:p>
    <w:p w14:paraId="619B6F2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科技小院回应全球南方农业发展的共同利益，把中国农业技术、本土化人才培养和当地生产问题结合起来，从单一技术输出转向支持农业生态整体建设和协同创新，推动南南合作共赢共享。</w:t>
      </w:r>
    </w:p>
    <w:p w14:paraId="7A6CA076">
      <w:pPr>
        <w:spacing w:before="40" w:after="80"/>
      </w:pPr>
      <w:r>
        <w:rPr>
          <w:rFonts w:ascii="Hiragino Sans GB" w:hAnsi="Hiragino Sans GB" w:eastAsia="Hiragino Sans GB" w:cs="Hiragino Sans GB"/>
          <w:b/>
          <w:color w:val="5F6B73"/>
          <w:sz w:val="21"/>
        </w:rPr>
        <w:t>【同题组】</w:t>
      </w:r>
    </w:p>
    <w:p w14:paraId="6C8C3F56">
      <w:pPr>
        <w:spacing w:after="60"/>
        <w:ind w:left="200" w:firstLine="0"/>
      </w:pPr>
      <w:r>
        <w:rPr>
          <w:rFonts w:ascii="Hiragino Sans GB" w:hAnsi="Hiragino Sans GB" w:eastAsia="Hiragino Sans GB" w:cs="Hiragino Sans GB"/>
          <w:b/>
          <w:color w:val="1F5E8C"/>
          <w:sz w:val="20"/>
        </w:rPr>
        <w:t>· 时代背景：和平与发展仍是时代主题</w:t>
      </w:r>
    </w:p>
    <w:p w14:paraId="483C18FC">
      <w:pPr>
        <w:spacing w:after="60"/>
        <w:ind w:left="200" w:firstLine="0"/>
      </w:pPr>
      <w:r>
        <w:rPr>
          <w:rFonts w:ascii="Hiragino Sans GB" w:hAnsi="Hiragino Sans GB" w:eastAsia="Hiragino Sans GB" w:cs="Hiragino Sans GB"/>
          <w:b/>
          <w:color w:val="1F5E8C"/>
          <w:sz w:val="20"/>
        </w:rPr>
        <w:t>· 理论：国家间共同利益是国家合作的基础</w:t>
      </w:r>
    </w:p>
    <w:p w14:paraId="5B3A76BE">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w:t>
      </w:r>
    </w:p>
    <w:p w14:paraId="7140FC40">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w:t>
      </w:r>
    </w:p>
    <w:p w14:paraId="5ED540CA">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3E7E23EA">
      <w:pPr>
        <w:spacing w:before="140" w:after="60"/>
      </w:pPr>
      <w:r>
        <w:rPr>
          <w:rFonts w:ascii="Hiragino Sans GB" w:hAnsi="Hiragino Sans GB" w:eastAsia="Hiragino Sans GB" w:cs="Hiragino Sans GB"/>
          <w:b/>
          <w:color w:val="1F5E8C"/>
          <w:sz w:val="22"/>
        </w:rPr>
        <w:t>3. 2024丰台二模Q19</w:t>
      </w:r>
    </w:p>
    <w:p w14:paraId="6D0691E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设问问中国“答卷”如何彰显大国担当，题目限定在应对气候变化和环境保护，因此全球治理观必须连接中国承担责任、南南合作和区域合作，而不是泛写治理口号。</w:t>
      </w:r>
    </w:p>
    <w:p w14:paraId="68C3FA92">
      <w:pPr>
        <w:spacing w:before="40" w:after="80"/>
      </w:pPr>
      <w:r>
        <w:rPr>
          <w:rFonts w:ascii="Hiragino Sans GB" w:hAnsi="Hiragino Sans GB" w:eastAsia="Hiragino Sans GB" w:cs="Hiragino Sans GB"/>
          <w:b/>
          <w:color w:val="546A7B"/>
          <w:sz w:val="21"/>
        </w:rPr>
        <w:t>【设问】 结合材料，运用《当代国际政治与经济》知识，说明中国"答卷"如何彰显大国担当。</w:t>
      </w:r>
    </w:p>
    <w:p w14:paraId="38A0C71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中国与四十个发展中国家签四十八份气候变化南南合作备忘录，帮它们提升应对能力；这种发展中国家抱团的合力，正落到“南南合作与全球南方共同发展”。</w:t>
      </w:r>
    </w:p>
    <w:p w14:paraId="7929074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中国通过南南合作帮助发展中国家应对气候变化，贡献中国智慧、中国力量，促进全球南方共同发展，彰显大国担当。</w:t>
      </w:r>
    </w:p>
    <w:p w14:paraId="067106DC">
      <w:pPr>
        <w:spacing w:before="40" w:after="80"/>
      </w:pPr>
      <w:r>
        <w:rPr>
          <w:rFonts w:ascii="Hiragino Sans GB" w:hAnsi="Hiragino Sans GB" w:eastAsia="Hiragino Sans GB" w:cs="Hiragino Sans GB"/>
          <w:b/>
          <w:color w:val="5F6B73"/>
          <w:sz w:val="21"/>
        </w:rPr>
        <w:t>【同题组】 （本题6分）</w:t>
      </w:r>
    </w:p>
    <w:p w14:paraId="0335952F">
      <w:pPr>
        <w:spacing w:after="60"/>
        <w:ind w:left="200" w:firstLine="0"/>
      </w:pPr>
      <w:r>
        <w:rPr>
          <w:rFonts w:ascii="Hiragino Sans GB" w:hAnsi="Hiragino Sans GB" w:eastAsia="Hiragino Sans GB" w:cs="Hiragino Sans GB"/>
          <w:b/>
          <w:color w:val="1F5E8C"/>
          <w:sz w:val="20"/>
        </w:rPr>
        <w:t>· 政治多极化：在平等互利基础上开展合作，实现互利共赢；共商共建共享的全球治理观；推动全球治理体系变革完善，建立更加公正合理的国际政治经济新秩序；推动构建人类命运共同体</w:t>
      </w:r>
    </w:p>
    <w:p w14:paraId="515F1797">
      <w:pPr>
        <w:spacing w:after="60"/>
        <w:ind w:left="200" w:firstLine="0"/>
      </w:pPr>
      <w:r>
        <w:rPr>
          <w:rFonts w:ascii="Hiragino Sans GB" w:hAnsi="Hiragino Sans GB" w:eastAsia="Hiragino Sans GB" w:cs="Hiragino Sans GB"/>
          <w:b/>
          <w:color w:val="1F5E8C"/>
          <w:sz w:val="20"/>
        </w:rPr>
        <w:t>· 中国：贡献中国智慧、中国方案、中国力量；南南合作与全球南方共同发展；中国是负责任大国并勇于担当</w:t>
      </w:r>
    </w:p>
    <w:p w14:paraId="44FB6771">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核心答题点：中国推进绿色低碳转型并参与全球气候治理</w:t>
      </w:r>
    </w:p>
    <w:p w14:paraId="36AD33D6">
      <w:pPr>
        <w:spacing w:before="140" w:after="60"/>
      </w:pPr>
      <w:r>
        <w:rPr>
          <w:rFonts w:ascii="Hiragino Sans GB" w:hAnsi="Hiragino Sans GB" w:eastAsia="Hiragino Sans GB" w:cs="Hiragino Sans GB"/>
          <w:b/>
          <w:color w:val="1F5E8C"/>
          <w:sz w:val="22"/>
        </w:rPr>
        <w:t>1. 2026西城期末Q20</w:t>
      </w:r>
    </w:p>
    <w:p w14:paraId="1254459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NDC表格列出非化石能源、森林碳汇、绿色交通等进展与2035目标，说明中国通过国内绿色低碳转型落实国际气候行动承诺。</w:t>
      </w:r>
    </w:p>
    <w:p w14:paraId="260E67C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结合材料，运用《当代国际政治与经济》知识，阐释参与全球气候治理的中国实践。</w:t>
      </w:r>
    </w:p>
    <w:p w14:paraId="5CDEDE9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NDC表格列出非化石能源、森林碳汇、绿色交通等进展与2035目标，说明中国通过国内绿色低碳转型落实国际气候行动承诺。题目让学生阐释中国参与全球气候治理的实践，需要把国内绿色低碳转型和国际气候行动承诺连起来。把非化石能源、森林碳汇、绿色交通的进展按NDC框架写齐，再接出2035年更高目标，指向以国内绿色低碳转型兑现国际气候承诺。</w:t>
      </w:r>
    </w:p>
    <w:p w14:paraId="66B4EE8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中国发展非化石能源、增加森林碳汇、推广绿色交通，推进绿色低碳发展转型，并设定2035年更高NDC目标，以实际行动应对气候变化。</w:t>
      </w:r>
    </w:p>
    <w:p w14:paraId="2FA7B1C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题面表格把全国碳市场进展和2035覆盖目标单列，说明中国用市场化工具把企业减排行动嵌入全球气候治理。</w:t>
      </w:r>
    </w:p>
    <w:p w14:paraId="5A58689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结合材料，运用《当代国际政治与经济》知识，阐释参与全球气候治理的中国实践。</w:t>
      </w:r>
    </w:p>
    <w:p w14:paraId="509C676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表格把全国碳市场进展和2035覆盖目标单列，说明中国用市场化工具把企业减排行动嵌入全球气候治理。题目让学生阐释中国参与全球气候治理的实践，碳市场这一栏要把市场化工具讲出来。把全国碳市场进展和2035覆盖目标写清楚，再写中国把高排放行业纳入交易、用碳价激励企业减排，指向为全球气候治理提供可借鉴的中国方案。</w:t>
      </w:r>
    </w:p>
    <w:p w14:paraId="403DCA9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中国构建全球最大碳市场，持续完善全国碳市场，将更多高排放行业纳入交易范围，通过碳交易等市场机制激励企业减排，为全球气候治理提供可借鉴的中国方案。</w:t>
      </w:r>
    </w:p>
    <w:p w14:paraId="3F37694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NDC表格同时列出温室气体减排和气候适应型社会目标，说明中国把减缓与适应结合起来形成系统性治理方案。</w:t>
      </w:r>
    </w:p>
    <w:p w14:paraId="18DD51F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结合材料，运用《当代国际政治与经济》知识，阐释参与全球气候治理的中国实践。</w:t>
      </w:r>
    </w:p>
    <w:p w14:paraId="1B23AD7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NDC目标表既有温室气体减排、又列气候适应型社会，可见中国把减缓与适应拧成系统方案；转型能力变贡献，对应“推进绿色低碳转型并参与气候治理”。</w:t>
      </w:r>
    </w:p>
    <w:p w14:paraId="504360B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中国在积极减排的同时，实施《国家适应气候变化战略2035》，提升气候适应能力，推动气候减缓与适应协同发展，增强气候治理系统性，为发展中国家应对气候变化提供系统性方案。</w:t>
      </w:r>
    </w:p>
    <w:p w14:paraId="7B26F113">
      <w:pPr>
        <w:spacing w:before="40" w:after="80"/>
      </w:pPr>
      <w:r>
        <w:rPr>
          <w:rFonts w:ascii="Hiragino Sans GB" w:hAnsi="Hiragino Sans GB" w:eastAsia="Hiragino Sans GB" w:cs="Hiragino Sans GB"/>
          <w:b/>
          <w:color w:val="5F6B73"/>
          <w:sz w:val="21"/>
        </w:rPr>
        <w:t>【同题组】 （本题8分）</w:t>
      </w:r>
    </w:p>
    <w:p w14:paraId="51347217">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w:t>
      </w:r>
    </w:p>
    <w:p w14:paraId="46E7486A">
      <w:pPr>
        <w:spacing w:after="60"/>
        <w:ind w:left="200" w:firstLine="0"/>
      </w:pPr>
      <w:r>
        <w:rPr>
          <w:rFonts w:ascii="Hiragino Sans GB" w:hAnsi="Hiragino Sans GB" w:eastAsia="Hiragino Sans GB" w:cs="Hiragino Sans GB"/>
          <w:b/>
          <w:color w:val="1F5E8C"/>
          <w:sz w:val="20"/>
        </w:rPr>
        <w:t>· 中国：贡献中国智慧、中国方案、中国力量；中国推进绿色低碳转型并参与全球气候治理；严格落实《巴黎协定》要求，每五年向联合国提交国家自主贡献目标，维护全球气候治理多边进程；中国是负责任大国并勇于担当</w:t>
      </w:r>
    </w:p>
    <w:p w14:paraId="4932FA72">
      <w:pPr>
        <w:spacing w:before="140" w:after="60"/>
      </w:pPr>
      <w:r>
        <w:rPr>
          <w:rFonts w:ascii="Hiragino Sans GB" w:hAnsi="Hiragino Sans GB" w:eastAsia="Hiragino Sans GB" w:cs="Hiragino Sans GB"/>
          <w:b/>
          <w:color w:val="1F5E8C"/>
          <w:sz w:val="22"/>
        </w:rPr>
        <w:t>2. 2025东城期末Q20——评价欧盟对中国新能源汽车征收临时反补贴税</w:t>
      </w:r>
    </w:p>
    <w:p w14:paraId="2C57217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题面写中方坚决反对欧方临时反补贴税并多次提出建设性解决方案；设问需要说明认识短文，谈到中国态度必须把"维护本国利益"明确写出。</w:t>
      </w:r>
    </w:p>
    <w:p w14:paraId="12F14A7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运用《当代国际政治与经济》知识，写一篇短文，谈谈你对上述材料的认识。要求：题目自拟，观点明确，逻辑清晰，200字左右。</w:t>
      </w:r>
    </w:p>
    <w:p w14:paraId="35D1B95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要求就欧方对中国新能源汽车加征临时反补贴税写认识短文，材料一方面涉及中方维护正当权益，另一方面说明新能源汽车发展服务绿色低碳转型。挂在本核心点时，要抓新能源汽车产业对全球气候治理的贡献：中国发展新能源技术和产品，既维护自身产业正当利益，也为世界气候、绿色生态保护提供支撑，体现中国推进绿色低碳转型并参与全球气候治理。</w:t>
      </w:r>
    </w:p>
    <w:p w14:paraId="551FDC9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我国以新能源汽车产业的行动为世界气候、绿色生态保护作贡献，推进绿色低碳转型、参与全球气候治理。</w:t>
      </w:r>
    </w:p>
    <w:p w14:paraId="3F96A128">
      <w:pPr>
        <w:spacing w:before="40" w:after="80"/>
      </w:pPr>
      <w:r>
        <w:rPr>
          <w:rFonts w:ascii="Hiragino Sans GB" w:hAnsi="Hiragino Sans GB" w:eastAsia="Hiragino Sans GB" w:cs="Hiragino Sans GB"/>
          <w:b/>
          <w:color w:val="5F6B73"/>
          <w:sz w:val="21"/>
        </w:rPr>
        <w:t>【同题组】</w:t>
      </w:r>
    </w:p>
    <w:p w14:paraId="577CCF81">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26D5BA10">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w:t>
      </w:r>
    </w:p>
    <w:p w14:paraId="24747E1E">
      <w:pPr>
        <w:spacing w:after="60"/>
        <w:ind w:left="200" w:firstLine="0"/>
      </w:pPr>
      <w:r>
        <w:rPr>
          <w:rFonts w:ascii="Hiragino Sans GB" w:hAnsi="Hiragino Sans GB" w:eastAsia="Hiragino Sans GB" w:cs="Hiragino Sans GB"/>
          <w:b/>
          <w:color w:val="1F5E8C"/>
          <w:sz w:val="20"/>
        </w:rPr>
        <w:t>· 政治多极化：在平等互利基础上开展合作，实现互利共赢；推动国际关系民主化、和平解决国际争端</w:t>
      </w:r>
    </w:p>
    <w:p w14:paraId="1E7737BB">
      <w:pPr>
        <w:spacing w:after="60"/>
        <w:ind w:left="200" w:firstLine="0"/>
      </w:pPr>
      <w:r>
        <w:rPr>
          <w:rFonts w:ascii="Hiragino Sans GB" w:hAnsi="Hiragino Sans GB" w:eastAsia="Hiragino Sans GB" w:cs="Hiragino Sans GB"/>
          <w:b/>
          <w:color w:val="1F5E8C"/>
          <w:sz w:val="20"/>
        </w:rPr>
        <w:t>· 中国：中国推进绿色低碳转型并参与全球气候治理</w:t>
      </w:r>
    </w:p>
    <w:p w14:paraId="14202DCD">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核心答题点：严格落实《巴黎协定》要求，每五年向联合国提交国家自主贡献目标，维护全球气候治理多边进程</w:t>
      </w:r>
    </w:p>
    <w:p w14:paraId="4153243A">
      <w:pPr>
        <w:spacing w:before="140" w:after="60"/>
      </w:pPr>
      <w:r>
        <w:rPr>
          <w:rFonts w:ascii="Hiragino Sans GB" w:hAnsi="Hiragino Sans GB" w:eastAsia="Hiragino Sans GB" w:cs="Hiragino Sans GB"/>
          <w:b/>
          <w:color w:val="1F5E8C"/>
          <w:sz w:val="22"/>
        </w:rPr>
        <w:t>1. 2026西城期末Q20</w:t>
      </w:r>
    </w:p>
    <w:p w14:paraId="49434EB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题面注释说明NDC是《巴黎协定》的核心机制，各缔约方每五年提交一次国家自主行动目标，中国已在2015年、2020年提交过两轮目标。</w:t>
      </w:r>
    </w:p>
    <w:p w14:paraId="6AAFAC4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结合材料，运用《当代国际政治与经济》知识，阐释参与全球气候治理的中国实践。</w:t>
      </w:r>
    </w:p>
    <w:p w14:paraId="2A3AA31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题面注释说明NDC是《巴黎协定》的核心机制，各缔约方每五年提交一次国家自主行动目标，中国已在2015年、2020年提交过两轮目标。 判断该用“严格落实《巴黎协定》要求，每五年向联合国提交国家自主贡献目标，维护全球气候治理多边进程”，看的是材料是否呈现相关行动应放在联合国框架、国际法基础和多边机制中理解；本题正是这一关系。可得出：中国严格落实《巴黎协定》要求，按每五年一次的机制向联合国提交国家自主贡献目标，在2015年、2020年两轮目标基础上于2025年继续更新2035年NDC目标，以实际行动维护全球气候治理多边进程。</w:t>
      </w:r>
    </w:p>
    <w:p w14:paraId="634A9F5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中国严格落实《巴黎协定》要求，按每五年一次的机制向联合国提交国家自主贡献目标，在2015年、2020年两轮目标基础上于2025年继续更新2035年NDC目标，以实际行动维护全球气候治理多边进程。</w:t>
      </w:r>
    </w:p>
    <w:p w14:paraId="39ECF0A7">
      <w:pPr>
        <w:spacing w:before="40" w:after="80"/>
      </w:pPr>
      <w:r>
        <w:rPr>
          <w:rFonts w:ascii="Hiragino Sans GB" w:hAnsi="Hiragino Sans GB" w:eastAsia="Hiragino Sans GB" w:cs="Hiragino Sans GB"/>
          <w:b/>
          <w:color w:val="5F6B73"/>
          <w:sz w:val="21"/>
        </w:rPr>
        <w:t>【同题组】 （本题8分）</w:t>
      </w:r>
    </w:p>
    <w:p w14:paraId="69FFBCB4">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w:t>
      </w:r>
    </w:p>
    <w:p w14:paraId="6887DFD0">
      <w:pPr>
        <w:spacing w:after="60"/>
        <w:ind w:left="200" w:firstLine="0"/>
      </w:pPr>
      <w:r>
        <w:rPr>
          <w:rFonts w:ascii="Hiragino Sans GB" w:hAnsi="Hiragino Sans GB" w:eastAsia="Hiragino Sans GB" w:cs="Hiragino Sans GB"/>
          <w:b/>
          <w:color w:val="1F5E8C"/>
          <w:sz w:val="20"/>
        </w:rPr>
        <w:t>· 中国：贡献中国智慧、中国方案、中国力量；中国推进绿色低碳转型并参与全球气候治理；严格落实《巴黎协定》要求，每五年向联合国提交国家自主贡献目标，维护全球气候治理多边进程；中国是负责任大国并勇于担当</w:t>
      </w:r>
    </w:p>
    <w:p w14:paraId="7F428159">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核心答题点：中国是负责任大国并勇于担当</w:t>
      </w:r>
    </w:p>
    <w:p w14:paraId="445C8D5F">
      <w:pPr>
        <w:spacing w:before="140" w:after="60"/>
      </w:pPr>
      <w:r>
        <w:rPr>
          <w:rFonts w:ascii="Hiragino Sans GB" w:hAnsi="Hiragino Sans GB" w:eastAsia="Hiragino Sans GB" w:cs="Hiragino Sans GB"/>
          <w:b/>
          <w:color w:val="1F5E8C"/>
          <w:sz w:val="22"/>
        </w:rPr>
        <w:t>1. 2026西城期末Q20</w:t>
      </w:r>
    </w:p>
    <w:p w14:paraId="57E3AE0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中国此前已于2015年、2020年两轮提交NDC，2025年11月又向联合国提交《中国2035年国家自主贡献目标》，体现中国持续更新气候行动承诺、主动担当大国责任。</w:t>
      </w:r>
    </w:p>
    <w:p w14:paraId="3AE7814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结合材料，运用《当代国际政治与经济》知识，阐释参与全球气候治理的中国实践。</w:t>
      </w:r>
    </w:p>
    <w:p w14:paraId="35F84FC0">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中国2025年11月又向联合国提交《2035年国家自主贡献目标》，比前两轮继续加码气候承诺；这主动加压，对应“中国是负责任大国并勇于担当”。</w:t>
      </w:r>
    </w:p>
    <w:p w14:paraId="0343C35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中国主动担当全球气候治理责任，于2025年11月向联合国提交《中国2035年国家自主贡献目标》，持续更新气候行动承诺，以实际行动展现负责任大国担当。</w:t>
      </w:r>
    </w:p>
    <w:p w14:paraId="4E790159">
      <w:pPr>
        <w:spacing w:before="40" w:after="80"/>
      </w:pPr>
      <w:r>
        <w:rPr>
          <w:rFonts w:ascii="Hiragino Sans GB" w:hAnsi="Hiragino Sans GB" w:eastAsia="Hiragino Sans GB" w:cs="Hiragino Sans GB"/>
          <w:b/>
          <w:color w:val="5F6B73"/>
          <w:sz w:val="21"/>
        </w:rPr>
        <w:t>【同题组】 （本题8分）</w:t>
      </w:r>
    </w:p>
    <w:p w14:paraId="0DF5725E">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w:t>
      </w:r>
    </w:p>
    <w:p w14:paraId="3C1F1B49">
      <w:pPr>
        <w:spacing w:after="60"/>
        <w:ind w:left="200" w:firstLine="0"/>
      </w:pPr>
      <w:r>
        <w:rPr>
          <w:rFonts w:ascii="Hiragino Sans GB" w:hAnsi="Hiragino Sans GB" w:eastAsia="Hiragino Sans GB" w:cs="Hiragino Sans GB"/>
          <w:b/>
          <w:color w:val="1F5E8C"/>
          <w:sz w:val="20"/>
        </w:rPr>
        <w:t>· 中国：贡献中国智慧、中国方案、中国力量；中国推进绿色低碳转型并参与全球气候治理；严格落实《巴黎协定》要求，每五年向联合国提交国家自主贡献目标，维护全球气候治理多边进程；中国是负责任大国并勇于担当</w:t>
      </w:r>
    </w:p>
    <w:p w14:paraId="4E91B52E">
      <w:pPr>
        <w:spacing w:before="140" w:after="60"/>
      </w:pPr>
      <w:r>
        <w:rPr>
          <w:rFonts w:ascii="Hiragino Sans GB" w:hAnsi="Hiragino Sans GB" w:eastAsia="Hiragino Sans GB" w:cs="Hiragino Sans GB"/>
          <w:b/>
          <w:color w:val="1F5E8C"/>
          <w:sz w:val="22"/>
        </w:rPr>
        <w:t>2. 2024丰台二模Q19</w:t>
      </w:r>
    </w:p>
    <w:p w14:paraId="1FCAFDE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设问主语是中国“答卷”，题目限定为面临气候变化挑战，中国怎样承担责任及其意义，因此需要先说明负责任大国角色。</w:t>
      </w:r>
    </w:p>
    <w:p w14:paraId="57CC9822">
      <w:pPr>
        <w:spacing w:before="40" w:after="80"/>
      </w:pPr>
      <w:r>
        <w:rPr>
          <w:rFonts w:ascii="Hiragino Sans GB" w:hAnsi="Hiragino Sans GB" w:eastAsia="Hiragino Sans GB" w:cs="Hiragino Sans GB"/>
          <w:b/>
          <w:color w:val="546A7B"/>
          <w:sz w:val="21"/>
        </w:rPr>
        <w:t>【设问】 结合材料，运用《当代国际政治与经济》知识，说明中国"答卷"如何彰显大国担当。</w:t>
      </w:r>
    </w:p>
    <w:p w14:paraId="55A51F0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面对巴黎协定首次大考，中国把碳排放强度降下来、带动全球风电光伏成本大跌，主动交出答卷；把能力变公共贡献，对应“中国是负责任大国并勇于担当”。</w:t>
      </w:r>
    </w:p>
    <w:p w14:paraId="5558251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中国作为负责任大国，在面临气候变化挑战时积极承担责任，以实际行动参与全球环境治理，发挥建设性作用。</w:t>
      </w:r>
    </w:p>
    <w:p w14:paraId="27BF3A8A">
      <w:pPr>
        <w:spacing w:before="40" w:after="80"/>
      </w:pPr>
      <w:r>
        <w:rPr>
          <w:rFonts w:ascii="Hiragino Sans GB" w:hAnsi="Hiragino Sans GB" w:eastAsia="Hiragino Sans GB" w:cs="Hiragino Sans GB"/>
          <w:b/>
          <w:color w:val="5F6B73"/>
          <w:sz w:val="21"/>
        </w:rPr>
        <w:t>【同题组】 （本题6分）</w:t>
      </w:r>
    </w:p>
    <w:p w14:paraId="54278BF9">
      <w:pPr>
        <w:spacing w:after="60"/>
        <w:ind w:left="200" w:firstLine="0"/>
      </w:pPr>
      <w:r>
        <w:rPr>
          <w:rFonts w:ascii="Hiragino Sans GB" w:hAnsi="Hiragino Sans GB" w:eastAsia="Hiragino Sans GB" w:cs="Hiragino Sans GB"/>
          <w:b/>
          <w:color w:val="1F5E8C"/>
          <w:sz w:val="20"/>
        </w:rPr>
        <w:t>· 政治多极化：在平等互利基础上开展合作，实现互利共赢；共商共建共享的全球治理观；推动全球治理体系变革完善，建立更加公正合理的国际政治经济新秩序；推动构建人类命运共同体</w:t>
      </w:r>
    </w:p>
    <w:p w14:paraId="677FACF2">
      <w:pPr>
        <w:spacing w:after="60"/>
        <w:ind w:left="200" w:firstLine="0"/>
      </w:pPr>
      <w:r>
        <w:rPr>
          <w:rFonts w:ascii="Hiragino Sans GB" w:hAnsi="Hiragino Sans GB" w:eastAsia="Hiragino Sans GB" w:cs="Hiragino Sans GB"/>
          <w:b/>
          <w:color w:val="1F5E8C"/>
          <w:sz w:val="20"/>
        </w:rPr>
        <w:t>· 中国：贡献中国智慧、中国方案、中国力量；南南合作与全球南方共同发展；中国是负责任大国并勇于担当</w:t>
      </w:r>
    </w:p>
    <w:p w14:paraId="141B04EB">
      <w:pPr>
        <w:spacing w:before="140" w:after="60"/>
      </w:pPr>
      <w:r>
        <w:rPr>
          <w:rFonts w:ascii="Hiragino Sans GB" w:hAnsi="Hiragino Sans GB" w:eastAsia="Hiragino Sans GB" w:cs="Hiragino Sans GB"/>
          <w:b/>
          <w:color w:val="1F5E8C"/>
          <w:sz w:val="22"/>
        </w:rPr>
        <w:t>3. 2026丰台一模Q19</w:t>
      </w:r>
    </w:p>
    <w:p w14:paraId="58DA29C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题目直接追问“大国情怀与担当”，材料从消除贫困、教育普及和卫生健康三方面说明中国把自身发展成就转化为国际合作贡献。</w:t>
      </w:r>
    </w:p>
    <w:p w14:paraId="0C42AE6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结合材料，运用《当代国际政治与经济》知识，说明中国在全球可持续发展中彰显了怎样的大国情怀与担当。</w:t>
      </w:r>
    </w:p>
    <w:p w14:paraId="5678FE1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题目直接追问“大国情怀与担当”，材料把减贫、教育、卫生健康的自身成就转为国际合作贡献；这种把能力变公共贡献的做法，对应中国是负责任大国并勇于担当。</w:t>
      </w:r>
    </w:p>
    <w:p w14:paraId="2CD265A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中国秉持人类命运共同体理念，坚持胸怀天下，携手各国落实联合国2030年可持续发展议程，在消除贫困、教育普及和卫生健康合作中做全球发展的贡献者，展现负责任大国的情怀和担当。</w:t>
      </w:r>
    </w:p>
    <w:p w14:paraId="3059C22C">
      <w:pPr>
        <w:spacing w:before="40" w:after="80"/>
      </w:pPr>
      <w:r>
        <w:rPr>
          <w:rFonts w:ascii="Hiragino Sans GB" w:hAnsi="Hiragino Sans GB" w:eastAsia="Hiragino Sans GB" w:cs="Hiragino Sans GB"/>
          <w:b/>
          <w:color w:val="5F6B73"/>
          <w:sz w:val="21"/>
        </w:rPr>
        <w:t>【同题组】</w:t>
      </w:r>
    </w:p>
    <w:p w14:paraId="3DABB5AB">
      <w:pPr>
        <w:spacing w:after="60"/>
        <w:ind w:left="200" w:firstLine="0"/>
      </w:pPr>
      <w:r>
        <w:rPr>
          <w:rFonts w:ascii="Hiragino Sans GB" w:hAnsi="Hiragino Sans GB" w:eastAsia="Hiragino Sans GB" w:cs="Hiragino Sans GB"/>
          <w:b/>
          <w:color w:val="1F5E8C"/>
          <w:sz w:val="20"/>
        </w:rPr>
        <w:t>· 理论：国家间共同利益是国家合作的基础</w:t>
      </w:r>
    </w:p>
    <w:p w14:paraId="59DDCD66">
      <w:pPr>
        <w:spacing w:after="60"/>
        <w:ind w:left="200" w:firstLine="0"/>
      </w:pPr>
      <w:r>
        <w:rPr>
          <w:rFonts w:ascii="Hiragino Sans GB" w:hAnsi="Hiragino Sans GB" w:eastAsia="Hiragino Sans GB" w:cs="Hiragino Sans GB"/>
          <w:b/>
          <w:color w:val="1F5E8C"/>
          <w:sz w:val="20"/>
        </w:rPr>
        <w:t>· 政治多极化：共商共建共享的全球治理观；践行真正的多边主义</w:t>
      </w:r>
    </w:p>
    <w:p w14:paraId="06C9CC00">
      <w:pPr>
        <w:spacing w:after="60"/>
        <w:ind w:left="200" w:firstLine="0"/>
      </w:pPr>
      <w:r>
        <w:rPr>
          <w:rFonts w:ascii="Hiragino Sans GB" w:hAnsi="Hiragino Sans GB" w:eastAsia="Hiragino Sans GB" w:cs="Hiragino Sans GB"/>
          <w:b/>
          <w:color w:val="1F5E8C"/>
          <w:sz w:val="20"/>
        </w:rPr>
        <w:t>· 中国：中国推动构建人类命运共同体；坚持正确义利观；中国是负责任大国并勇于担当</w:t>
      </w:r>
    </w:p>
    <w:p w14:paraId="574A10F0">
      <w:pPr>
        <w:spacing w:after="60"/>
        <w:ind w:left="200" w:firstLine="0"/>
      </w:pPr>
      <w:r>
        <w:rPr>
          <w:rFonts w:ascii="Hiragino Sans GB" w:hAnsi="Hiragino Sans GB" w:eastAsia="Hiragino Sans GB" w:cs="Hiragino Sans GB"/>
          <w:b/>
          <w:color w:val="1F5E8C"/>
          <w:sz w:val="20"/>
        </w:rPr>
        <w:t>· 联合国：维护《联合国宪章》宗旨和原则；落实联合国2030年可持续发展议程</w:t>
      </w:r>
    </w:p>
    <w:p w14:paraId="657A2801">
      <w:pPr>
        <w:spacing w:before="140" w:after="60"/>
      </w:pPr>
      <w:r>
        <w:rPr>
          <w:rFonts w:ascii="Hiragino Sans GB" w:hAnsi="Hiragino Sans GB" w:eastAsia="Hiragino Sans GB" w:cs="Hiragino Sans GB"/>
          <w:b/>
          <w:color w:val="1F5E8C"/>
          <w:sz w:val="22"/>
        </w:rPr>
        <w:t>4. 2025顺义一模Q20</w:t>
      </w:r>
    </w:p>
    <w:p w14:paraId="1B39F05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题面写中国在共建国家推进惠民生“小而美”项目，帮助当地提升发展水平、解决饮水问题、丰富精神生活，说明中国通过具体民生合作承担国际发展责任。</w:t>
      </w:r>
    </w:p>
    <w:p w14:paraId="633248D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结合材料，运用《当代国际政治与经济》知识，说明“小而美”项目为何成为中国开展国际发展合作的亮点和名片。</w:t>
      </w:r>
    </w:p>
    <w:p w14:paraId="62C038B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中老铁路安居村、“200口井”让卢旺达村民喝上放心水等惠民项目，是中国把能力变成解他国民生难题的实在贡献，正是中国作为负责任大国勇于担当。</w:t>
      </w:r>
    </w:p>
    <w:p w14:paraId="4A5BB62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中国通过中老铁路安居村、“200口井”和援建牙买加中国园林等“小而美”项目改善当地民生，彰显大国担当和负责任大国形象。</w:t>
      </w:r>
    </w:p>
    <w:p w14:paraId="3BF864C8">
      <w:pPr>
        <w:spacing w:before="40" w:after="80"/>
      </w:pPr>
      <w:r>
        <w:rPr>
          <w:rFonts w:ascii="Hiragino Sans GB" w:hAnsi="Hiragino Sans GB" w:eastAsia="Hiragino Sans GB" w:cs="Hiragino Sans GB"/>
          <w:b/>
          <w:color w:val="5F6B73"/>
          <w:sz w:val="21"/>
        </w:rPr>
        <w:t>【同题组】</w:t>
      </w:r>
    </w:p>
    <w:p w14:paraId="0EC0B536">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经济全球化：推动经济全球化朝着更加开放、包容、普惠、平衡、共赢方向发展；提高开放型经济水平</w:t>
      </w:r>
    </w:p>
    <w:p w14:paraId="5EF01AC9">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政治多极化：共商共建共享的全球治理观；推动国际秩序和全球治理体系更加公正合理；推动国际关系民主化</w:t>
      </w:r>
    </w:p>
    <w:p w14:paraId="6DE7C582">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386A8975">
      <w:pPr>
        <w:spacing w:before="140" w:after="60"/>
      </w:pPr>
      <w:r>
        <w:rPr>
          <w:rFonts w:ascii="Hiragino Sans GB" w:hAnsi="Hiragino Sans GB" w:eastAsia="Hiragino Sans GB" w:cs="Hiragino Sans GB"/>
          <w:b/>
          <w:color w:val="1F5E8C"/>
          <w:sz w:val="22"/>
        </w:rPr>
        <w:t>5. 2026门头沟一模Q21</w:t>
      </w:r>
    </w:p>
    <w:p w14:paraId="29EDE1F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设问问中国为何能为世界提供确定性，材料三呈现中国是150多个国家和地区的主要贸易伙伴，并通过对外投资为东道国贡献税收，故应从中国承担大国责任、贡献世界经济稳定的角度作答。</w:t>
      </w:r>
    </w:p>
    <w:p w14:paraId="774A3D0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结合材料，综合运用所学，谈谈中国为何能为世界提供宝贵的确定性。</w:t>
      </w:r>
    </w:p>
    <w:p w14:paraId="3EB36D0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三列出中国是150多个国家和地区的主要贸易伙伴，并通过对外投资为东道国贡献3000多亿美元税收，是中国主动稳住世界经济的事实。题目让学生回答中国为什么能为世界提供宝贵的确定性，要论证中国行动背后的大国责任。先把中国与各国的贸易伙伴关系作为稳定预期的来源点出，再把对外投资税收贡献接到中国主动承担世界经济稳定的责任上，最后归到中国是负责任大国并勇于担当。</w:t>
      </w:r>
    </w:p>
    <w:p w14:paraId="71C6908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中国坚持大国担当，是150多个国家和地区的主要贸易伙伴，并通过对外投资为东道国贡献3000多亿美元税收，以互利共赢的开放战略为世界共享发展机遇。</w:t>
      </w:r>
    </w:p>
    <w:p w14:paraId="6544CFCA">
      <w:pPr>
        <w:spacing w:before="40" w:after="80"/>
      </w:pPr>
      <w:r>
        <w:rPr>
          <w:rFonts w:ascii="Hiragino Sans GB" w:hAnsi="Hiragino Sans GB" w:eastAsia="Hiragino Sans GB" w:cs="Hiragino Sans GB"/>
          <w:b/>
          <w:color w:val="5F6B73"/>
          <w:sz w:val="21"/>
        </w:rPr>
        <w:t>【同题组】 （本题10分）</w:t>
      </w:r>
    </w:p>
    <w:p w14:paraId="6EEF2816">
      <w:pPr>
        <w:spacing w:after="60"/>
        <w:ind w:left="200" w:firstLine="0"/>
      </w:pPr>
      <w:r>
        <w:rPr>
          <w:rFonts w:ascii="Hiragino Sans GB" w:hAnsi="Hiragino Sans GB" w:eastAsia="Hiragino Sans GB" w:cs="Hiragino Sans GB"/>
          <w:b/>
          <w:color w:val="1F5E8C"/>
          <w:sz w:val="20"/>
        </w:rPr>
        <w:t>· 经济全球化：互利共赢的开放战略</w:t>
      </w:r>
    </w:p>
    <w:p w14:paraId="6F6288CA">
      <w:pPr>
        <w:spacing w:after="60"/>
        <w:ind w:left="200" w:firstLine="0"/>
      </w:pPr>
      <w:r>
        <w:rPr>
          <w:rFonts w:ascii="Hiragino Sans GB" w:hAnsi="Hiragino Sans GB" w:eastAsia="Hiragino Sans GB" w:cs="Hiragino Sans GB"/>
          <w:b/>
          <w:color w:val="1F5E8C"/>
          <w:sz w:val="20"/>
        </w:rPr>
        <w:t>· 政治多极化：推动构建人类命运共同体</w:t>
      </w:r>
    </w:p>
    <w:p w14:paraId="7808BE2D">
      <w:pPr>
        <w:spacing w:after="60"/>
        <w:ind w:left="200" w:firstLine="0"/>
      </w:pPr>
      <w:r>
        <w:rPr>
          <w:rFonts w:ascii="Hiragino Sans GB" w:hAnsi="Hiragino Sans GB" w:eastAsia="Hiragino Sans GB" w:cs="Hiragino Sans GB"/>
          <w:b/>
          <w:color w:val="1F5E8C"/>
          <w:sz w:val="20"/>
        </w:rPr>
        <w:t>· 中国：中国是负责任大国并勇于担当；展现大国责任担当</w:t>
      </w:r>
    </w:p>
    <w:p w14:paraId="0C4E6962">
      <w:pPr>
        <w:spacing w:before="140" w:after="60"/>
      </w:pPr>
      <w:r>
        <w:rPr>
          <w:rFonts w:ascii="Hiragino Sans GB" w:hAnsi="Hiragino Sans GB" w:eastAsia="Hiragino Sans GB" w:cs="Hiragino Sans GB"/>
          <w:b/>
          <w:color w:val="1F5E8C"/>
          <w:sz w:val="22"/>
        </w:rPr>
        <w:t>6. 2026通州期末Q20</w:t>
      </w:r>
    </w:p>
    <w:p w14:paraId="0931E48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设问评价全球治理倡议为何“正逢其时”，题面呈现百年变局、地区动荡、逆全球化和治理赤字，说明全球治理倡议回应和平与发展、经济全球化和各国人民共同愿望的时代背景。</w:t>
      </w:r>
    </w:p>
    <w:p w14:paraId="7102A59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结合材料，运用《当代国际政治与经济》知识，谈谈你对“全球治理倡议正逢其时、指引方向彰显担当”的理解。</w:t>
      </w:r>
    </w:p>
    <w:p w14:paraId="5CB11DD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面对全球性挑战和治理赤字，中国提出治理倡议、提供国际公共产品，体现负责任大国主动担当。</w:t>
      </w:r>
    </w:p>
    <w:p w14:paraId="1245E78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全球治理倡议是中国贡献的又一重要国际公共产品，与三大倡议协同发力，彰显中国负责任大国的主动担当。</w:t>
      </w:r>
    </w:p>
    <w:p w14:paraId="04A38F2D">
      <w:pPr>
        <w:spacing w:before="40" w:after="80"/>
      </w:pPr>
      <w:r>
        <w:rPr>
          <w:rFonts w:ascii="Hiragino Sans GB" w:hAnsi="Hiragino Sans GB" w:eastAsia="Hiragino Sans GB" w:cs="Hiragino Sans GB"/>
          <w:b/>
          <w:color w:val="5F6B73"/>
          <w:sz w:val="21"/>
        </w:rPr>
        <w:t>【同题组】 （本题8分）</w:t>
      </w:r>
    </w:p>
    <w:p w14:paraId="248D5463">
      <w:pPr>
        <w:spacing w:after="60"/>
        <w:ind w:left="200" w:firstLine="0"/>
      </w:pPr>
      <w:r>
        <w:rPr>
          <w:rFonts w:ascii="Hiragino Sans GB" w:hAnsi="Hiragino Sans GB" w:eastAsia="Hiragino Sans GB" w:cs="Hiragino Sans GB"/>
          <w:b/>
          <w:color w:val="1F5E8C"/>
          <w:sz w:val="20"/>
        </w:rPr>
        <w:t>· 时代背景：和平与发展仍是时代主题</w:t>
      </w:r>
    </w:p>
    <w:p w14:paraId="0CD7F891">
      <w:pPr>
        <w:spacing w:after="60"/>
        <w:ind w:left="200" w:firstLine="0"/>
      </w:pPr>
      <w:r>
        <w:rPr>
          <w:rFonts w:ascii="Hiragino Sans GB" w:hAnsi="Hiragino Sans GB" w:eastAsia="Hiragino Sans GB" w:cs="Hiragino Sans GB"/>
          <w:b/>
          <w:color w:val="1F5E8C"/>
          <w:sz w:val="20"/>
        </w:rPr>
        <w:t>· 经济全球化：推进普惠包容的经济全球化</w:t>
      </w:r>
    </w:p>
    <w:p w14:paraId="0BA4DC16">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以主权平等、国际法治等原则推动全球治理体系变革完善；推动构建人类命运共同体；践行真正的多边主义；推动国际关系民主化</w:t>
      </w:r>
    </w:p>
    <w:p w14:paraId="2FEAC891">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中国：贡献中国智慧、中国方案、中国力量；中国推动构建人类命运共同体；坚持正确义利观；中国是负责任大国并勇于担当</w:t>
      </w:r>
    </w:p>
    <w:p w14:paraId="36BF9A6D">
      <w:pPr>
        <w:spacing w:after="60"/>
        <w:ind w:left="200" w:firstLine="0"/>
      </w:pPr>
      <w:r>
        <w:rPr>
          <w:rFonts w:ascii="Hiragino Sans GB" w:hAnsi="Hiragino Sans GB" w:eastAsia="Hiragino Sans GB" w:cs="Hiragino Sans GB"/>
          <w:b/>
          <w:color w:val="1F5E8C"/>
          <w:sz w:val="20"/>
        </w:rPr>
        <w:t>· 联合国：维护《联合国宪章》宗旨和原则</w:t>
      </w:r>
    </w:p>
    <w:p w14:paraId="2DFE21BD">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核心答题点：聚焦发展中国家紧迫需求，以灵活快速的小而美项目形成共同发展品牌</w:t>
      </w:r>
    </w:p>
    <w:p w14:paraId="6D29D444">
      <w:pPr>
        <w:spacing w:before="140" w:after="60"/>
      </w:pPr>
      <w:r>
        <w:rPr>
          <w:rFonts w:ascii="Hiragino Sans GB" w:hAnsi="Hiragino Sans GB" w:eastAsia="Hiragino Sans GB" w:cs="Hiragino Sans GB"/>
          <w:b/>
          <w:color w:val="1F5E8C"/>
          <w:sz w:val="22"/>
        </w:rPr>
        <w:t>1. 2025顺义一模Q20</w:t>
      </w:r>
    </w:p>
    <w:p w14:paraId="7E4F075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题面把“小而美”项目放在共建“一带一路”从“大写意”进入“工笔画”的阶段，列举饮水、地区发展、精神生活等具体民生需求，说明这类项目的优势在于精准、灵活和可复制。</w:t>
      </w:r>
    </w:p>
    <w:p w14:paraId="120B552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结合材料，运用《当代国际政治与经济》知识，说明“小而美”项目为何成为中国开展国际发展合作的亮点和名片。</w:t>
      </w:r>
    </w:p>
    <w:p w14:paraId="7F4E501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小而美"项目放在共建"一带一路"由"大写意"进入"工笔画"的阶段，列举饮水、地区发展、精神生活等具体民生需求。题目让学生说明"小而美"项目为什么能成为中国开展国际发展合作的亮点和名片，要扣住这种项目的独特优势。把饮水、地区发展、精神生活等具体需求接成项目精准对接民生的事实，再说明项目规模小所以更灵活、可推广，最后归到聚焦发展中国家紧迫需求、灵活实施、快速响应基层社区需求、规模小更易统筹和可推广。</w:t>
      </w:r>
    </w:p>
    <w:p w14:paraId="6C0FAAC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“小而美”项目聚焦发展中国家紧迫需求，灵活实施、快速响应基层社区需求，规模小更易统筹和推广，因而能够形成国际发展合作品牌和共同发展目标。</w:t>
      </w:r>
    </w:p>
    <w:p w14:paraId="1272F08B">
      <w:pPr>
        <w:spacing w:before="40" w:after="80"/>
      </w:pPr>
      <w:r>
        <w:rPr>
          <w:rFonts w:ascii="Hiragino Sans GB" w:hAnsi="Hiragino Sans GB" w:eastAsia="Hiragino Sans GB" w:cs="Hiragino Sans GB"/>
          <w:b/>
          <w:color w:val="5F6B73"/>
          <w:sz w:val="21"/>
        </w:rPr>
        <w:t>【同题组】</w:t>
      </w:r>
    </w:p>
    <w:p w14:paraId="415CFBD7">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经济全球化：推动经济全球化朝着更加开放、包容、普惠、平衡、共赢方向发展；提高开放型经济水平</w:t>
      </w:r>
    </w:p>
    <w:p w14:paraId="0755E58F">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政治多极化：共商共建共享的全球治理观；推动国际秩序和全球治理体系更加公正合理；推动国际关系民主化</w:t>
      </w:r>
    </w:p>
    <w:p w14:paraId="6062115C">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2504487B">
      <w:pPr>
        <w:spacing w:before="140" w:after="60"/>
      </w:pPr>
      <w:r>
        <w:rPr>
          <w:rFonts w:ascii="Hiragino Sans GB" w:hAnsi="Hiragino Sans GB" w:eastAsia="Hiragino Sans GB" w:cs="Hiragino Sans GB"/>
          <w:b/>
          <w:color w:val="1F5E8C"/>
          <w:sz w:val="22"/>
        </w:rPr>
        <w:t>2. 2026丰台期末细则复练Q20</w:t>
      </w:r>
    </w:p>
    <w:p w14:paraId="6028723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中拉“发展工程”强调产业链供应链稳定畅通，设问问“五大工程”如何扩大中拉利益汇合点。</w:t>
      </w:r>
    </w:p>
    <w:p w14:paraId="0165663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结合材料，运用《当代国际政治与经济》知识，阐释“五大工程”如何扩大中拉利益汇合点。</w:t>
      </w:r>
    </w:p>
    <w:p w14:paraId="4A4F4A9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民心工程不搞大工程，三年内落地三百个“小而美”项目、办教育培训，专挑拉美最急需处下手，恰对应“聚焦发展中国家紧迫需求，形成共同发展品牌”。</w:t>
      </w:r>
    </w:p>
    <w:p w14:paraId="09FBBE0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民心工程实施300个"小而美"民生项目,聚焦拉美发展中国家紧迫需求,灵活快速惠及民生,形成共同发展品牌,扩大民心汇合点。</w:t>
      </w:r>
    </w:p>
    <w:p w14:paraId="6A8E26D6">
      <w:pPr>
        <w:spacing w:before="40" w:after="80"/>
      </w:pPr>
      <w:r>
        <w:rPr>
          <w:rFonts w:ascii="Hiragino Sans GB" w:hAnsi="Hiragino Sans GB" w:eastAsia="Hiragino Sans GB" w:cs="Hiragino Sans GB"/>
          <w:b/>
          <w:color w:val="5F6B73"/>
          <w:sz w:val="21"/>
        </w:rPr>
        <w:t>【同题组】 （本题8分）</w:t>
      </w:r>
    </w:p>
    <w:p w14:paraId="3CA93574">
      <w:pPr>
        <w:spacing w:after="60"/>
        <w:ind w:left="200" w:firstLine="0"/>
      </w:pPr>
      <w:r>
        <w:rPr>
          <w:rFonts w:ascii="Hiragino Sans GB" w:hAnsi="Hiragino Sans GB" w:eastAsia="Hiragino Sans GB" w:cs="Hiragino Sans GB"/>
          <w:b/>
          <w:color w:val="1F5E8C"/>
          <w:sz w:val="20"/>
        </w:rPr>
        <w:t>· 经济全球化：维护全球产业链供应链稳定畅通，服务共同现代化；维护多边贸易体制；维护开放合作的国际经济环境</w:t>
      </w:r>
    </w:p>
    <w:p w14:paraId="59C8E641">
      <w:pPr>
        <w:spacing w:after="60"/>
        <w:ind w:left="200" w:firstLine="0"/>
      </w:pPr>
      <w:r>
        <w:rPr>
          <w:rFonts w:ascii="Hiragino Sans GB" w:hAnsi="Hiragino Sans GB" w:eastAsia="Hiragino Sans GB" w:cs="Hiragino Sans GB"/>
          <w:b/>
          <w:color w:val="1F5E8C"/>
          <w:sz w:val="20"/>
        </w:rPr>
        <w:t>· 政治多极化：推动构建人类命运共同体；坚持主权平等与安全保障</w:t>
      </w:r>
    </w:p>
    <w:p w14:paraId="76CFD13A">
      <w:pPr>
        <w:spacing w:after="60"/>
        <w:ind w:left="200" w:firstLine="0"/>
      </w:pPr>
      <w:r>
        <w:rPr>
          <w:rFonts w:ascii="Hiragino Sans GB" w:hAnsi="Hiragino Sans GB" w:eastAsia="Hiragino Sans GB" w:cs="Hiragino Sans GB"/>
          <w:b/>
          <w:color w:val="1F5E8C"/>
          <w:sz w:val="20"/>
        </w:rPr>
        <w:t>· 中国：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62ED954A">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2042784F">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核心答题点：展现大国责任担当</w:t>
      </w:r>
    </w:p>
    <w:p w14:paraId="17A73833">
      <w:pPr>
        <w:spacing w:before="140" w:after="60"/>
      </w:pPr>
      <w:r>
        <w:rPr>
          <w:rFonts w:ascii="Hiragino Sans GB" w:hAnsi="Hiragino Sans GB" w:eastAsia="Hiragino Sans GB" w:cs="Hiragino Sans GB"/>
          <w:b/>
          <w:color w:val="1F5E8C"/>
          <w:sz w:val="22"/>
        </w:rPr>
        <w:t>1. 2026西城二模Q19(1)</w:t>
      </w:r>
    </w:p>
    <w:p w14:paraId="03A85D6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中国参与全球数据治理，既贡献自身数字发展经验，也承担负责任大国的全球治理责任。</w:t>
      </w:r>
    </w:p>
    <w:p w14:paraId="510EBAB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结合材料，运用当代国际政治知识，阐释中国参与全球数据治理的逻辑。</w:t>
      </w:r>
    </w:p>
    <w:p w14:paraId="53F33FF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中国参与数据治理并贡献数字发展经验和治理方案，不只是自保数据安全，也是在承担全球治理责任。</w:t>
      </w:r>
    </w:p>
    <w:p w14:paraId="575F573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中国积极参与全球数据治理，贡献数字发展经验和治理方案，展现负责任大国的责任担当。</w:t>
      </w:r>
    </w:p>
    <w:p w14:paraId="662C0FF9">
      <w:pPr>
        <w:spacing w:before="40" w:after="80"/>
      </w:pPr>
      <w:r>
        <w:rPr>
          <w:rFonts w:ascii="Hiragino Sans GB" w:hAnsi="Hiragino Sans GB" w:eastAsia="Hiragino Sans GB" w:cs="Hiragino Sans GB"/>
          <w:b/>
          <w:color w:val="5F6B73"/>
          <w:sz w:val="21"/>
        </w:rPr>
        <w:t>【同题组】 （本题6分）</w:t>
      </w:r>
    </w:p>
    <w:p w14:paraId="24F5D411">
      <w:pPr>
        <w:spacing w:after="60"/>
        <w:ind w:left="200" w:firstLine="0"/>
      </w:pPr>
      <w:r>
        <w:rPr>
          <w:rFonts w:ascii="Hiragino Sans GB" w:hAnsi="Hiragino Sans GB" w:eastAsia="Hiragino Sans GB" w:cs="Hiragino Sans GB"/>
          <w:b/>
          <w:color w:val="1F5E8C"/>
          <w:sz w:val="20"/>
        </w:rPr>
        <w:t>· 时代背景：和平与发展仍是时代主题</w:t>
      </w:r>
    </w:p>
    <w:p w14:paraId="37436933">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政治多极化：共商共建共享的全球治理观；推动国际秩序和全球治理体系更加公正合理；推动构建人类命运共同体；推动国际关系民主化</w:t>
      </w:r>
    </w:p>
    <w:p w14:paraId="1E7737BB">
      <w:pPr>
        <w:spacing w:after="60"/>
        <w:ind w:left="200" w:firstLine="0"/>
      </w:pPr>
      <w:r>
        <w:rPr>
          <w:rFonts w:ascii="Hiragino Sans GB" w:hAnsi="Hiragino Sans GB" w:eastAsia="Hiragino Sans GB" w:cs="Hiragino Sans GB"/>
          <w:b/>
          <w:color w:val="1F5E8C"/>
          <w:sz w:val="20"/>
        </w:rPr>
        <w:t>· 中国：展现大国责任担当</w:t>
      </w:r>
    </w:p>
    <w:p w14:paraId="6DAD2231">
      <w:pPr>
        <w:spacing w:before="140" w:after="60"/>
      </w:pPr>
      <w:r>
        <w:rPr>
          <w:rFonts w:ascii="Hiragino Sans GB" w:hAnsi="Hiragino Sans GB" w:eastAsia="Hiragino Sans GB" w:cs="Hiragino Sans GB"/>
          <w:b/>
          <w:color w:val="1F5E8C"/>
          <w:sz w:val="22"/>
        </w:rPr>
        <w:t>2. 2026门头沟一模Q21</w:t>
      </w:r>
    </w:p>
    <w:p w14:paraId="2D33F29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题目让学生说明中国为何能为世界提供宝贵的确定性，材料三把中国与世界经济深度联动、进口市场扩大和跨国企业加码在华投资放在一起，要从开放合作带来双向互利的角度作答。</w:t>
      </w:r>
    </w:p>
    <w:p w14:paraId="1CABE38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结合材料，综合运用所学，谈谈中国为何能为世界提供宝贵的确定性。</w:t>
      </w:r>
    </w:p>
    <w:p w14:paraId="0D58B3C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中国连续十七年是第二大进口市场、对外投资为东道国纳税三千多亿美元、跨国企业还加码在华，这种把机遇分给别人的开放，正是“展现大国责任担当”。</w:t>
      </w:r>
    </w:p>
    <w:p w14:paraId="374E041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中国展现负责任大国担当,奉行互利共赢的开放战略,推动构建人类命运共同体,故能为动荡变革的世界提供宝贵的确定性。</w:t>
      </w:r>
    </w:p>
    <w:p w14:paraId="0088B676">
      <w:pPr>
        <w:spacing w:before="40" w:after="80"/>
      </w:pPr>
      <w:r>
        <w:rPr>
          <w:rFonts w:ascii="Hiragino Sans GB" w:hAnsi="Hiragino Sans GB" w:eastAsia="Hiragino Sans GB" w:cs="Hiragino Sans GB"/>
          <w:b/>
          <w:color w:val="5F6B73"/>
          <w:sz w:val="21"/>
        </w:rPr>
        <w:t>【同题组】 （本题10分）</w:t>
      </w:r>
    </w:p>
    <w:p w14:paraId="25EC3B8D">
      <w:pPr>
        <w:spacing w:after="60"/>
        <w:ind w:left="200" w:firstLine="0"/>
      </w:pPr>
      <w:r>
        <w:rPr>
          <w:rFonts w:ascii="Hiragino Sans GB" w:hAnsi="Hiragino Sans GB" w:eastAsia="Hiragino Sans GB" w:cs="Hiragino Sans GB"/>
          <w:b/>
          <w:color w:val="1F5E8C"/>
          <w:sz w:val="20"/>
        </w:rPr>
        <w:t>· 经济全球化：互利共赢的开放战略</w:t>
      </w:r>
    </w:p>
    <w:p w14:paraId="0D0CBBED">
      <w:pPr>
        <w:spacing w:after="60"/>
        <w:ind w:left="200" w:firstLine="0"/>
      </w:pPr>
      <w:r>
        <w:rPr>
          <w:rFonts w:ascii="Hiragino Sans GB" w:hAnsi="Hiragino Sans GB" w:eastAsia="Hiragino Sans GB" w:cs="Hiragino Sans GB"/>
          <w:b/>
          <w:color w:val="1F5E8C"/>
          <w:sz w:val="20"/>
        </w:rPr>
        <w:t>· 政治多极化：推动构建人类命运共同体</w:t>
      </w:r>
    </w:p>
    <w:p w14:paraId="12CAC95B">
      <w:pPr>
        <w:spacing w:after="60"/>
        <w:ind w:left="200" w:firstLine="0"/>
      </w:pPr>
      <w:r>
        <w:rPr>
          <w:rFonts w:ascii="Hiragino Sans GB" w:hAnsi="Hiragino Sans GB" w:eastAsia="Hiragino Sans GB" w:cs="Hiragino Sans GB"/>
          <w:b/>
          <w:color w:val="1F5E8C"/>
          <w:sz w:val="20"/>
        </w:rPr>
        <w:t>· 中国：中国是负责任大国并勇于担当；展现大国责任担当</w:t>
      </w:r>
    </w:p>
    <w:p w14:paraId="0EE3215E">
      <w:pPr>
        <w:spacing w:before="140" w:after="60"/>
      </w:pPr>
      <w:r>
        <w:rPr>
          <w:rFonts w:ascii="Hiragino Sans GB" w:hAnsi="Hiragino Sans GB" w:eastAsia="Hiragino Sans GB" w:cs="Hiragino Sans GB"/>
          <w:b/>
          <w:color w:val="1F5E8C"/>
          <w:sz w:val="22"/>
        </w:rPr>
        <w:t>3. 2025西城二模Q19(2)</w:t>
      </w:r>
    </w:p>
    <w:p w14:paraId="7F584A5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对最不发达国家实行零关税，直接降低其进入中国市场的制度性成本，体现贸易自由化和普惠包容的经济全球化方向。</w:t>
      </w:r>
    </w:p>
    <w:p w14:paraId="384C927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结合材料，运用《当代国际政治与经济》知识，说明这一做法中的中国担当。</w:t>
      </w:r>
    </w:p>
    <w:p w14:paraId="24537B9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中国凭借自身完备产业体系和广阔市场，主动对最不发达国家零关税、共享发展机遇，把自身能力变成对外贡献，落点正是“展现大国责任担当”。</w:t>
      </w:r>
    </w:p>
    <w:p w14:paraId="50D1FA8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开放中国市场、坚持正确义利观，与发展中国家共享发展新机遇、惠民生增福祉、互利共赢，展现大国担当。</w:t>
      </w:r>
    </w:p>
    <w:p w14:paraId="4DDCF672">
      <w:pPr>
        <w:spacing w:before="40" w:after="80"/>
      </w:pPr>
      <w:r>
        <w:rPr>
          <w:rFonts w:ascii="Hiragino Sans GB" w:hAnsi="Hiragino Sans GB" w:eastAsia="Hiragino Sans GB" w:cs="Hiragino Sans GB"/>
          <w:b/>
          <w:color w:val="5F6B73"/>
          <w:sz w:val="21"/>
        </w:rPr>
        <w:t>【同题组】</w:t>
      </w:r>
    </w:p>
    <w:p w14:paraId="79D8ADAD">
      <w:pPr>
        <w:spacing w:after="60"/>
        <w:ind w:left="200" w:firstLine="0"/>
      </w:pPr>
      <w:r>
        <w:rPr>
          <w:rFonts w:ascii="Hiragino Sans GB" w:hAnsi="Hiragino Sans GB" w:eastAsia="Hiragino Sans GB" w:cs="Hiragino Sans GB"/>
          <w:b/>
          <w:color w:val="1F5E8C"/>
          <w:sz w:val="20"/>
        </w:rPr>
        <w:t>· 经济全球化：对最不发达国家实行零关税，推动普惠包容的经济全球化；推进贸易和投资自由化便利化；推进普惠包容的经济全球化；建设开放型世界经济</w:t>
      </w:r>
    </w:p>
    <w:p w14:paraId="0CE2DA07">
      <w:pPr>
        <w:spacing w:after="60"/>
        <w:ind w:left="200" w:firstLine="0"/>
      </w:pPr>
      <w:r>
        <w:rPr>
          <w:rFonts w:ascii="Hiragino Sans GB" w:hAnsi="Hiragino Sans GB" w:eastAsia="Hiragino Sans GB" w:cs="Hiragino Sans GB"/>
          <w:b/>
          <w:color w:val="1F5E8C"/>
          <w:sz w:val="20"/>
        </w:rPr>
        <w:t>· 政治多极化：促进共同发展、维护持久和平，共同推进现代化</w:t>
      </w:r>
    </w:p>
    <w:p w14:paraId="3B406A62">
      <w:pPr>
        <w:spacing w:after="60"/>
        <w:ind w:left="200" w:firstLine="0"/>
      </w:pPr>
      <w:r>
        <w:rPr>
          <w:rFonts w:ascii="Hiragino Sans GB" w:hAnsi="Hiragino Sans GB" w:eastAsia="Hiragino Sans GB" w:cs="Hiragino Sans GB"/>
          <w:b/>
          <w:color w:val="1F5E8C"/>
          <w:sz w:val="20"/>
        </w:rPr>
        <w:t>· 中国：坚持正确义利观；与发展中国家共享发展新机遇，惠民生增福祉，实现互利共赢；展现大国责任担当</w:t>
      </w:r>
    </w:p>
    <w:p w14:paraId="3B4C9CD0">
      <w:pPr>
        <w:spacing w:before="140" w:after="60"/>
      </w:pPr>
      <w:r>
        <w:rPr>
          <w:rFonts w:ascii="Hiragino Sans GB" w:hAnsi="Hiragino Sans GB" w:eastAsia="Hiragino Sans GB" w:cs="Hiragino Sans GB"/>
          <w:b/>
          <w:color w:val="1F5E8C"/>
          <w:sz w:val="22"/>
        </w:rPr>
        <w:t>4. 2026朝阳期中Q17</w:t>
      </w:r>
    </w:p>
    <w:p w14:paraId="55D77EE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题面一方面强调芯片、算法、大模型等核心环节自主可控，另一方面说明自主可控不是闭门造车，体现人工智能发展要在维护核心利益的同时开展开放合作。</w:t>
      </w:r>
    </w:p>
    <w:p w14:paraId="5AFB217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结合材料，运用《当代国际政治与经济》知识阐述我国应如何处理好推进“人工智能+”发展过程中的重要关系。</w:t>
      </w:r>
    </w:p>
    <w:p w14:paraId="41C4E74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丙同学把人工智能定位为造福人类的国际公共产品、主动帮全球南方提升能力；中国把自身能力转化为公共贡献，承担发展合作责任，即展现大国责任担当。</w:t>
      </w:r>
    </w:p>
    <w:p w14:paraId="04A4ECA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处理好中国发展与世界发展关系，为世界提供公共产品和机遇、兼顾他国合理关切，展现大国责任担当。</w:t>
      </w:r>
    </w:p>
    <w:p w14:paraId="5B621EF0">
      <w:pPr>
        <w:spacing w:before="40" w:after="80"/>
      </w:pPr>
      <w:r>
        <w:rPr>
          <w:rFonts w:ascii="Hiragino Sans GB" w:hAnsi="Hiragino Sans GB" w:eastAsia="Hiragino Sans GB" w:cs="Hiragino Sans GB"/>
          <w:b/>
          <w:color w:val="5F6B73"/>
          <w:sz w:val="21"/>
        </w:rPr>
        <w:t>【同题组】 （本题8分）</w:t>
      </w:r>
    </w:p>
    <w:p w14:paraId="34374885">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5F262DAA">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305C19D2">
      <w:pPr>
        <w:spacing w:after="60"/>
        <w:ind w:left="200" w:firstLine="0"/>
      </w:pPr>
      <w:r>
        <w:rPr>
          <w:rFonts w:ascii="Hiragino Sans GB" w:hAnsi="Hiragino Sans GB" w:eastAsia="Hiragino Sans GB" w:cs="Hiragino Sans GB"/>
          <w:b/>
          <w:color w:val="1F5E8C"/>
          <w:sz w:val="20"/>
        </w:rPr>
        <w:t>· 政治多极化：共商共建共享的全球治理观；推动构建人类命运共同体</w:t>
      </w:r>
    </w:p>
    <w:p w14:paraId="44D46FFB">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1BDBD815">
      <w:pPr>
        <w:spacing w:before="140" w:after="60"/>
      </w:pPr>
      <w:r>
        <w:rPr>
          <w:rFonts w:ascii="Hiragino Sans GB" w:hAnsi="Hiragino Sans GB" w:eastAsia="Hiragino Sans GB" w:cs="Hiragino Sans GB"/>
          <w:b/>
          <w:color w:val="1F5E8C"/>
          <w:sz w:val="22"/>
        </w:rPr>
        <w:t>5. 2026朝阳一模Q20</w:t>
      </w:r>
    </w:p>
    <w:p w14:paraId="56EB875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中国通过创新成果、开放政策和发展合作把自身发展同世界发展连接起来，特别是以经验分享和技术合作帮助发展中国家改善民生。</w:t>
      </w:r>
    </w:p>
    <w:p w14:paraId="3ACD88E7">
      <w:pPr>
        <w:spacing w:before="40" w:after="80"/>
      </w:pPr>
      <w:r>
        <w:rPr>
          <w:rFonts w:ascii="Hiragino Sans GB" w:hAnsi="Hiragino Sans GB" w:eastAsia="Hiragino Sans GB" w:cs="Hiragino Sans GB"/>
          <w:b/>
          <w:color w:val="546A7B"/>
          <w:sz w:val="21"/>
        </w:rPr>
        <w:t>【设问】 结合材料，运用《当代国际政治与经济》的知识，阐述中国为什么能为全球发展注入稳定性和正能量。</w:t>
      </w:r>
    </w:p>
    <w:p w14:paraId="54E3EFC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本题要求说明中国能够为全球发展注入稳定性和正能量，材料中的开放合作、经验分享和对发展中国家的赋能体现中国不是旁观者，而是全球发展的贡献者。这里应从大国责任担当说明中国行动的价值。</w:t>
      </w:r>
    </w:p>
    <w:p w14:paraId="52D66B5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中国分享减贫、生态治理经验改善发展中国家民生，彰显大国责任与担当，为全球发展注入稳定性和正能量。</w:t>
      </w:r>
    </w:p>
    <w:p w14:paraId="074A2A81">
      <w:pPr>
        <w:spacing w:before="40" w:after="80"/>
      </w:pPr>
      <w:r>
        <w:rPr>
          <w:rFonts w:ascii="Hiragino Sans GB" w:hAnsi="Hiragino Sans GB" w:eastAsia="Hiragino Sans GB" w:cs="Hiragino Sans GB"/>
          <w:b/>
          <w:color w:val="5F6B73"/>
          <w:sz w:val="21"/>
        </w:rPr>
        <w:t>【同题组】</w:t>
      </w:r>
    </w:p>
    <w:p w14:paraId="4DDFA5F7">
      <w:pPr>
        <w:spacing w:after="60"/>
        <w:ind w:left="200" w:firstLine="0"/>
      </w:pPr>
      <w:r>
        <w:rPr>
          <w:rFonts w:ascii="Hiragino Sans GB" w:hAnsi="Hiragino Sans GB" w:eastAsia="Hiragino Sans GB" w:cs="Hiragino Sans GB"/>
          <w:b/>
          <w:color w:val="1F5E8C"/>
          <w:sz w:val="20"/>
        </w:rPr>
        <w:t>· 时代背景：和平与发展仍是时代主题</w:t>
      </w:r>
    </w:p>
    <w:p w14:paraId="687A16FC">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4BE95AC1">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7FD20E12">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w:t>
      </w:r>
    </w:p>
    <w:p w14:paraId="1FBF13F0">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20B3AFC7">
      <w:pPr>
        <w:spacing w:before="140" w:after="60"/>
      </w:pPr>
      <w:r>
        <w:rPr>
          <w:rFonts w:ascii="Hiragino Sans GB" w:hAnsi="Hiragino Sans GB" w:eastAsia="Hiragino Sans GB" w:cs="Hiragino Sans GB"/>
          <w:b/>
          <w:color w:val="1F5E8C"/>
          <w:sz w:val="22"/>
        </w:rPr>
        <w:t>6. 2025延庆一模Q20(2)外交部发言人回应"脱钩断链"</w:t>
      </w:r>
    </w:p>
    <w:p w14:paraId="5656A4E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5E42E0E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假如你是外交部发言人，请结合材料二，运用《当代国际政治与经济》知识，对上述提问做出回应。</w:t>
      </w:r>
    </w:p>
    <w:p w14:paraId="6C50B7B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面对脱钩断链，中国办链博会扩大合作“朋友圈”，主动稳链强链，体现负责任大国担当。</w:t>
      </w:r>
    </w:p>
    <w:p w14:paraId="3BB85B3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作为负责任大国，中国坚持高质量发展和高水平对外开放，在追求本国利益时兼顾他国关切，彰显大国责任担当。</w:t>
      </w:r>
    </w:p>
    <w:p w14:paraId="6B294981">
      <w:pPr>
        <w:spacing w:before="40" w:after="80"/>
      </w:pPr>
      <w:r>
        <w:rPr>
          <w:rFonts w:ascii="Hiragino Sans GB" w:hAnsi="Hiragino Sans GB" w:eastAsia="Hiragino Sans GB" w:cs="Hiragino Sans GB"/>
          <w:b/>
          <w:color w:val="5F6B73"/>
          <w:sz w:val="21"/>
        </w:rPr>
        <w:t>【同题组】</w:t>
      </w:r>
    </w:p>
    <w:p w14:paraId="1CB7FF8D">
      <w:pPr>
        <w:spacing w:after="60"/>
        <w:ind w:left="200" w:firstLine="0"/>
      </w:pPr>
      <w:r>
        <w:rPr>
          <w:rFonts w:ascii="Hiragino Sans GB" w:hAnsi="Hiragino Sans GB" w:eastAsia="Hiragino Sans GB" w:cs="Hiragino Sans GB"/>
          <w:b/>
          <w:color w:val="1F5E8C"/>
          <w:sz w:val="20"/>
        </w:rPr>
        <w:t>· 时代背景：和平与发展仍是时代主题</w:t>
      </w:r>
    </w:p>
    <w:p w14:paraId="1CF55582">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4A192843">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经济全球化：推动经济全球化朝着更加开放、包容、普惠、平衡、共赢方向发展；维护全球产业链供应链稳定畅通</w:t>
      </w:r>
    </w:p>
    <w:p w14:paraId="4E3BDD83">
      <w:pPr>
        <w:spacing w:after="60"/>
        <w:ind w:left="200" w:firstLine="0"/>
      </w:pPr>
      <w:r>
        <w:rPr>
          <w:rFonts w:ascii="Hiragino Sans GB" w:hAnsi="Hiragino Sans GB" w:eastAsia="Hiragino Sans GB" w:cs="Hiragino Sans GB"/>
          <w:b/>
          <w:color w:val="1F5E8C"/>
          <w:sz w:val="20"/>
        </w:rPr>
        <w:t>· 政治多极化：推动构建人类命运共同体；践行真正的多边主义；推动国际关系民主化；世界多极化是当今国际形势的突出特点</w:t>
      </w:r>
    </w:p>
    <w:p w14:paraId="4FFA8485">
      <w:pPr>
        <w:spacing w:after="60"/>
        <w:ind w:left="200" w:firstLine="0"/>
      </w:pPr>
      <w:r>
        <w:rPr>
          <w:rFonts w:ascii="Hiragino Sans GB" w:hAnsi="Hiragino Sans GB" w:eastAsia="Hiragino Sans GB" w:cs="Hiragino Sans GB"/>
          <w:b/>
          <w:color w:val="1F5E8C"/>
          <w:sz w:val="20"/>
        </w:rPr>
        <w:t>· 中国：中国推动构建人类命运共同体；展现大国责任担当</w:t>
      </w: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核心答题点：促进技术共享和民生改善，为全球可持续发展贡献力量</w:t>
      </w:r>
    </w:p>
    <w:p>
      <w:pPr>
        <w:spacing w:before="140" w:after="60"/>
      </w:pPr>
      <w:r>
        <w:rPr>
          <w:rFonts w:ascii="Hiragino Sans GB" w:hAnsi="Hiragino Sans GB" w:eastAsia="Hiragino Sans GB" w:cs="Hiragino Sans GB"/>
          <w:b/>
          <w:color w:val="1F5E8C"/>
          <w:sz w:val="22"/>
        </w:rPr>
        <w:t>1. 2024石景山一模Q19(2)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海外生产基地将创造就业、带动当地经济发展、推动中匈技术交流和构建绿色生态圈，说明企业扎根当地依赖技术、资源和发展成果共享。</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结合材料，运用《当代国际政治与经济》知识，分析中国新能源汽车企业从“走出去”到“扎下根”的原因。（8分）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海外生产基地创造当地就业、带动匈牙利经济发展、推动中匈技术交流并构建绿色生态圈，是中国企业把技术与发展成果与当地共享的事实。题目让学生分析中国新能源汽车企业从"走出去"到"扎下根"的原因，要看到扎根依赖技术合作和民生贡献。把创造就业、带动当地经济、推动技术交流、构建绿色生态圈四件事串成中国企业扎根当地的过程，再归到促进技术共享和民生改善、为全球可持续发展贡献力量。</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中国新能源汽车企业通过技术交流与资源共享，创造当地就业、带动匈牙利经济社会发展，并以全产业链优势帮助当地构建绿色生态圈。</w:t>
      </w:r>
    </w:p>
    <w:p>
      <w:pPr>
        <w:spacing w:before="40" w:after="80"/>
      </w:pPr>
      <w:r>
        <w:rPr>
          <w:rFonts w:ascii="Hiragino Sans GB" w:hAnsi="Hiragino Sans GB" w:eastAsia="Hiragino Sans GB" w:cs="Hiragino Sans GB"/>
          <w:b/>
          <w:color w:val="5F6B73"/>
          <w:sz w:val="21"/>
        </w:rPr>
        <w:t>【同题组】（本题8分）</w:t>
      </w:r>
    </w:p>
    <w:p>
      <w:pPr>
        <w:spacing w:after="60"/>
        <w:ind w:left="200" w:firstLine="0"/>
      </w:pPr>
      <w:r>
        <w:rPr>
          <w:rFonts w:ascii="Hiragino Sans GB" w:hAnsi="Hiragino Sans GB" w:eastAsia="Hiragino Sans GB" w:cs="Hiragino Sans GB"/>
          <w:b/>
          <w:color w:val="1F5E8C"/>
          <w:sz w:val="20"/>
        </w:rPr>
        <w:t>· 经济全球化：顺应经济全球化趋势，主动融入并推动深化；利用两个市场两种资源优化全球资源配置；发挥比较优势并打造国际竞争新优势</w:t>
      </w:r>
    </w:p>
    <w:p w14:paraId="1E7737BB">
      <w:pPr>
        <w:spacing w:after="60"/>
        <w:ind w:left="200" w:firstLine="0"/>
      </w:pPr>
      <w:r>
        <w:rPr>
          <w:rFonts w:ascii="Hiragino Sans GB" w:hAnsi="Hiragino Sans GB" w:eastAsia="Hiragino Sans GB" w:cs="Hiragino Sans GB"/>
          <w:b/>
          <w:color w:val="1F5E8C"/>
          <w:sz w:val="20"/>
        </w:rPr>
        <w:t>· 中国：促进技术共享和民生改善，为全球可持续发展贡献力量</w:t>
      </w:r>
    </w:p>
    <w:p>
      <w:pPr/>
    </w:p>
    <w:p>
      <w:pPr/>
    </w:p>
    <w:p>
      <w:pPr>
        <w:spacing w:before="140" w:after="60"/>
      </w:pPr>
      <w:r>
        <w:rPr>
          <w:rFonts w:ascii="Hiragino Sans GB" w:hAnsi="Hiragino Sans GB" w:eastAsia="Hiragino Sans GB" w:cs="Hiragino Sans GB"/>
          <w:b/>
          <w:color w:val="1F5E8C"/>
          <w:sz w:val="22"/>
        </w:rPr>
        <w:t>2. 2025门头沟一模Q19</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门头沟一模的雅万高铁、埃及钻探技术和坦桑尼亚“小豆子大营养”项目，说明中国用技术优势赋能发展中国家，把技术合作转化为当地自主发展能力和民生改善。</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结合材料，运用《当代国际政治与经济》的相关知识，分析中国做“赋能型大国”的世界意义？</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门头沟一模列举雅万高铁、埃及钻探技术、坦桑尼亚"小豆子大营养"项目，中国把技术优势转化为发展中国家的自主发展能力和民生改善。题目让学生分析中国做"赋能型大国"的世界意义，指向中国行动对全球可持续发展的贡献。把高铁、钻探、农业项目接成中国与发展中国家共享技术的事实链，再说明这种合作直接改善当地民生，最后归到促进技术共享和民生改善、为全球可持续发展贡献力量。</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中国以科技助力发展中国家发展，雅万高铁、埃及钻探技术和坦桑尼亚农业项目提升当地自主发展能力、改善民生，为全球可持续发展贡献力量。</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经济全球化：推动经济全球化朝着更加开放、包容、普惠、平衡、共赢方向发展；中国市场红利与全球经济包容性增长</w:t>
      </w:r>
    </w:p>
    <w:p>
      <w:pPr>
        <w:spacing w:after="60"/>
        <w:ind w:left="200" w:firstLine="0"/>
      </w:pPr>
      <w:r>
        <w:rPr>
          <w:rFonts w:ascii="Hiragino Sans GB" w:hAnsi="Hiragino Sans GB" w:eastAsia="Hiragino Sans GB" w:cs="Hiragino Sans GB"/>
          <w:b/>
          <w:color w:val="1F5E8C"/>
          <w:sz w:val="20"/>
        </w:rPr>
        <w:t>· 政治多极化：相互尊重、公平正义、合作共赢的新型国际关系</w:t>
      </w:r>
    </w:p>
    <w:p w14:paraId="1E7737BB">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中国：贡献中国智慧、中国方案、中国力量；中国推动构建人类命运共同体；倡导文明平等互鉴，弘扬全人类共同价值，尊重世界文明多样性；促进技术共享和民生改善，为全球可持续发展贡献力量</w:t>
      </w:r>
    </w:p>
    <w:p>
      <w:pPr/>
    </w:p>
    <w:p>
      <w:pPr/>
    </w:p>
    <w:p w14:paraId="5F2C4FB0">
      <w:pPr>
        <w:pStyle w:val="4"/>
      </w:pPr>
      <w:r>
        <w:rPr>
          <w:rFonts w:eastAsia="Hiragino Sans GB" w:ascii="Hiragino Sans GB" w:hAnsi="Hiragino Sans GB" w:cs="Hiragino Sans GB"/>
          <w:b/>
          <w:color w:val="2F6F9F"/>
          <w:sz w:val="28"/>
        </w:rPr>
        <w:t>一条历史线</w:t>
      </w:r>
    </w:p>
    <w:p w14:paraId="4BDE46A8">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核心答题点：中国综合国力、国际地位和话语权提升</w:t>
      </w:r>
    </w:p>
    <w:p w14:paraId="14C6ADF6">
      <w:pPr>
        <w:spacing w:before="140" w:after="60"/>
      </w:pPr>
      <w:r>
        <w:rPr>
          <w:rFonts w:ascii="Hiragino Sans GB" w:hAnsi="Hiragino Sans GB" w:eastAsia="Hiragino Sans GB" w:cs="Hiragino Sans GB"/>
          <w:b/>
          <w:color w:val="1F5E8C"/>
          <w:sz w:val="22"/>
        </w:rPr>
        <w:t>1. 2025海淀期中Q21(2)</w:t>
      </w:r>
    </w:p>
    <w:p w14:paraId="2B2E14C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设问分析新中国外交之“变”，题面呈现“站起来”“富起来”“强起来”阶段演进，触发国家实力、国际地位和国际责任变化。</w:t>
      </w:r>
    </w:p>
    <w:p w14:paraId="61850CB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结合材料，运用《当代国际政治与经济》知识，分析新中国外交的“变”与“不变”。</w:t>
      </w:r>
    </w:p>
    <w:p w14:paraId="24E9324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站起来""富起来""强起来"三个阶段词不是单纯历史标签，而是国家实力梯度上升的标尺，对应外交承担的国际责任也在加重。分析"变"，必须解释外交承担为何随实力变化而扩展——不能照搬阶段事实，要把实力—地位—责任的因果链写出来。先点明三个阶段呼应综合国力跃升的客观进程，再说明国际地位随之提升、话语权扩大，最后指向中国在国际社会承担越来越多的国际责任。</w:t>
      </w:r>
    </w:p>
    <w:p w14:paraId="23C6FFF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随着中国综合国力不断增强、国际地位不断提升，中国在国际社会中承担越来越多的国际责任。</w:t>
      </w:r>
    </w:p>
    <w:p w14:paraId="66A5DCF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题面呈现新时代中国拓展主要国家合作、深化周边外交和对非合作，说明中国在国际事务中的表达能力和影响能力增强。</w:t>
      </w:r>
    </w:p>
    <w:p w14:paraId="6BB6A5F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结合材料，运用《当代国际政治与经济》知识，分析新中国外交的“变”与“不变”。</w:t>
      </w:r>
    </w:p>
    <w:p w14:paraId="4DB9638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新时代外交从大国关系拓展到周边、对非，是合作面同时铺开；这种"全方位"布局指向中国在国际事务中可被听见、可影响他国的能力在扩张。分析"变"中的实力维度，重在解释为何外交布局可以横向铺开——背后是国际影响力和话语权的提升，不是简单做合作清单。先把新时代外交向多方向拓展作为现象前提，再说明这种拓展依托于中国综合国力的支撑，最后指向国际影响力和话语权不断提升。</w:t>
      </w:r>
    </w:p>
    <w:p w14:paraId="672188A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随着中国特色大国外交不断推进，中国国际影响力和话语权不断提升。</w:t>
      </w:r>
    </w:p>
    <w:p w14:paraId="45D7D4D2">
      <w:pPr>
        <w:spacing w:before="40" w:after="80"/>
      </w:pPr>
      <w:r>
        <w:rPr>
          <w:rFonts w:ascii="Hiragino Sans GB" w:hAnsi="Hiragino Sans GB" w:eastAsia="Hiragino Sans GB" w:cs="Hiragino Sans GB"/>
          <w:b/>
          <w:color w:val="5F6B73"/>
          <w:sz w:val="21"/>
        </w:rPr>
        <w:t>【同题组】</w:t>
      </w:r>
    </w:p>
    <w:p w14:paraId="1DFC7A9C">
      <w:pPr>
        <w:spacing w:after="60"/>
        <w:ind w:left="200" w:firstLine="0"/>
      </w:pPr>
      <w:r>
        <w:rPr>
          <w:rFonts w:ascii="Hiragino Sans GB" w:hAnsi="Hiragino Sans GB" w:eastAsia="Hiragino Sans GB" w:cs="Hiragino Sans GB"/>
          <w:b/>
          <w:color w:val="1F5E8C"/>
          <w:sz w:val="20"/>
        </w:rPr>
        <w:t>· 时代背景：和平与发展仍是时代主题</w:t>
      </w:r>
    </w:p>
    <w:p w14:paraId="794E4B15">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308261FF">
      <w:pPr>
        <w:spacing w:after="60"/>
        <w:ind w:left="200" w:firstLine="0"/>
      </w:pPr>
      <w:r>
        <w:rPr>
          <w:rFonts w:ascii="Hiragino Sans GB" w:hAnsi="Hiragino Sans GB" w:eastAsia="Hiragino Sans GB" w:cs="Hiragino Sans GB"/>
          <w:b/>
          <w:color w:val="1F5E8C"/>
          <w:sz w:val="20"/>
        </w:rPr>
        <w:t>· 政治多极化：世界多极化是当今国际形势的突出特点</w:t>
      </w:r>
    </w:p>
    <w:p w14:paraId="27B6D298">
      <w:pPr>
        <w:spacing w:after="60"/>
        <w:ind w:left="200" w:firstLine="0"/>
      </w:pPr>
      <w:r>
        <w:rPr>
          <w:rFonts w:ascii="Hiragino Sans GB" w:hAnsi="Hiragino Sans GB" w:eastAsia="Hiragino Sans GB" w:cs="Hiragino Sans GB"/>
          <w:b/>
          <w:color w:val="1F5E8C"/>
          <w:sz w:val="20"/>
        </w:rPr>
        <w:t>· 中国：新中国外交始终服务国家性质并坚持党对外交统一集中领导；中国坚持独立自主的和平外交政策；和平共处五项原则是我国对外关系基本准则；中国综合国力、国际地位和话语权提升；习近平外交思想指导中国特色大国外交（外交为民、服务中国式现代化）</w:t>
      </w:r>
    </w:p>
    <w:p w14:paraId="3F66EA55">
      <w:pPr>
        <w:spacing w:before="140" w:after="60"/>
      </w:pPr>
      <w:r>
        <w:rPr>
          <w:rFonts w:ascii="Hiragino Sans GB" w:hAnsi="Hiragino Sans GB" w:eastAsia="Hiragino Sans GB" w:cs="Hiragino Sans GB"/>
          <w:b/>
          <w:color w:val="1F5E8C"/>
          <w:sz w:val="22"/>
        </w:rPr>
        <w:t>2. 2025朝阳期末Q21</w:t>
      </w:r>
    </w:p>
    <w:p w14:paraId="329D858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题面问如何面对意识形态分歧并营造良好外部环境，说明中国特色大国外交还要通过国际话语和国家形象建设改善外部舆论条件。</w:t>
      </w:r>
    </w:p>
    <w:p w14:paraId="6E9D36D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5CFD83A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意识形态分歧"作为外部风险列出，并要求"营造良好外部环境"；这种组合在标注答题不只是经贸合作，更要回应国际舆论和话语层面的对立。问"如何营造良好外部环境"，仅写合作行动不够；必须解释中国如何通过话语权建设回应意识形态分歧、改善国际舆论条件。先把意识形态分歧作为外部环境中的舆论压力源，再说明中国通过讲好中国故事、交流经验、塑造形象提升国际话语权，最后指向为中国式现代化营造良好国际舆论环境。</w:t>
      </w:r>
    </w:p>
    <w:p w14:paraId="0AD6E5A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中国提升国际话语权，讲好中国故事、交流中国经验、塑造中国形象，有利于回应意识形态分歧，为推进中国式现代化营造良好的国际舆论环境。</w:t>
      </w:r>
    </w:p>
    <w:p w14:paraId="6CB7EEE8">
      <w:pPr>
        <w:spacing w:before="40" w:after="80"/>
      </w:pPr>
      <w:r>
        <w:rPr>
          <w:rFonts w:ascii="Hiragino Sans GB" w:hAnsi="Hiragino Sans GB" w:eastAsia="Hiragino Sans GB" w:cs="Hiragino Sans GB"/>
          <w:b/>
          <w:color w:val="5F6B73"/>
          <w:sz w:val="21"/>
        </w:rPr>
        <w:t>【同题组】</w:t>
      </w:r>
    </w:p>
    <w:p w14:paraId="25B8F35F">
      <w:pPr>
        <w:spacing w:after="60"/>
        <w:ind w:left="200" w:firstLine="0"/>
      </w:pPr>
      <w:r>
        <w:rPr>
          <w:rFonts w:ascii="Hiragino Sans GB" w:hAnsi="Hiragino Sans GB" w:eastAsia="Hiragino Sans GB" w:cs="Hiragino Sans GB"/>
          <w:b/>
          <w:color w:val="1F5E8C"/>
          <w:sz w:val="20"/>
        </w:rPr>
        <w:t>· 时代背景：和平与发展仍是时代主题</w:t>
      </w:r>
    </w:p>
    <w:p w14:paraId="4D140EC0">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77B2ECDB">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133C8F7F">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774ADBAD">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12E09553">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核心答题点：中国作为联合国创始会员国和安理会常任理事国，是国际政治经济格局中的重要力量〔中国国际地位综合表达角度〕</w:t>
      </w:r>
    </w:p>
    <w:p w14:paraId="0A5F7485">
      <w:pPr>
        <w:spacing w:before="140" w:after="60"/>
      </w:pPr>
      <w:r>
        <w:rPr>
          <w:rFonts w:ascii="Hiragino Sans GB" w:hAnsi="Hiragino Sans GB" w:eastAsia="Hiragino Sans GB" w:cs="Hiragino Sans GB"/>
          <w:b/>
          <w:color w:val="1F5E8C"/>
          <w:sz w:val="22"/>
        </w:rPr>
        <w:t>1. 2025海淀二模Q21</w:t>
      </w:r>
    </w:p>
    <w:p w14:paraId="288B114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要说明联合国为什么需要中国，必须先说明中国在联合国和国际格局中的身份与分量，才能推出中国能为联合国事业提供支撑。</w:t>
      </w:r>
    </w:p>
    <w:p w14:paraId="44C7633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结合材料，运用《当代国际政治与经济》知识，阐释“中国需要联合国，联合国也需要中国”。</w:t>
      </w:r>
    </w:p>
    <w:p w14:paraId="5663DC3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要讲联合国为何需要中国，得先摆出中国是头一个在宪章上签字、又恢复合法席位的安理会常任理事国；这份分量正是“国际政治经济格局中重要力量”。</w:t>
      </w:r>
    </w:p>
    <w:p w14:paraId="6227AF2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中国作为联合国创始会员国和安理会常任理事国，同时是世界上最大的发展中国家、国际政治经济格局中的重要力量，能够为联合国事业和全球治理提供重要支持。</w:t>
      </w:r>
    </w:p>
    <w:p w14:paraId="42A1822A">
      <w:pPr>
        <w:spacing w:before="40" w:after="80"/>
      </w:pPr>
      <w:r>
        <w:rPr>
          <w:rFonts w:ascii="Hiragino Sans GB" w:hAnsi="Hiragino Sans GB" w:eastAsia="Hiragino Sans GB" w:cs="Hiragino Sans GB"/>
          <w:b/>
          <w:color w:val="5F6B73"/>
          <w:sz w:val="21"/>
        </w:rPr>
        <w:t>【同题组】</w:t>
      </w:r>
    </w:p>
    <w:p w14:paraId="2A0E1CFF">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政治多极化：相互尊重、公平正义、合作共赢的新型国际关系；推动全球治理体系变革完善，建立更加公正合理的国际政治经济新秩序；践行真正的多边主义</w:t>
      </w:r>
    </w:p>
    <w:p w14:paraId="13B21048">
      <w:pPr>
        <w:spacing w:after="60"/>
        <w:ind w:left="200" w:firstLine="0"/>
      </w:pPr>
      <w:r>
        <w:rPr>
          <w:rFonts w:ascii="Hiragino Sans GB" w:hAnsi="Hiragino Sans GB" w:eastAsia="Hiragino Sans GB" w:cs="Hiragino Sans GB"/>
          <w:b/>
          <w:color w:val="1F5E8C"/>
          <w:sz w:val="20"/>
        </w:rPr>
        <w:t>· 中国：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3CD33F08">
      <w:pPr>
        <w:spacing w:after="60"/>
        <w:ind w:left="200" w:firstLine="0"/>
      </w:pPr>
      <w:r>
        <w:rPr>
          <w:rFonts w:ascii="Hiragino Sans GB" w:hAnsi="Hiragino Sans GB" w:eastAsia="Hiragino Sans GB" w:cs="Hiragino Sans GB"/>
          <w:b/>
          <w:color w:val="1F5E8C"/>
          <w:sz w:val="20"/>
        </w:rPr>
        <w:t>· 联合国：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3E794AFD">
      <w:pPr>
        <w:spacing w:before="140" w:after="60"/>
      </w:pPr>
      <w:r>
        <w:rPr>
          <w:rFonts w:ascii="Hiragino Sans GB" w:hAnsi="Hiragino Sans GB" w:eastAsia="Hiragino Sans GB" w:cs="Hiragino Sans GB"/>
          <w:b/>
          <w:color w:val="1F5E8C"/>
          <w:sz w:val="22"/>
        </w:rPr>
        <w:t>2. 2025丰台二模Q20</w:t>
      </w:r>
    </w:p>
    <w:p w14:paraId="74DA560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题目理解“中国力量”如何完善全球治理，材料多次出现人类命运共同体、平等开放合作共享和公正合理的治理方向。</w:t>
      </w:r>
    </w:p>
    <w:p w14:paraId="7F5B6F0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2A22DB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理解“中国力量”如何完善全球治理，材料多次出现人类命运共同体、平等开放合作共享和公正合理的治理方向，并把相关行动放在联合国框架、国际法基础和多边机制中展开。中国作为最大发展中国家、联合国安理会常任理事国，是国际政治经济格局中的重要力量，能够为完善全球治理注入中国力量。</w:t>
      </w:r>
    </w:p>
    <w:p w14:paraId="3AB59DC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中国作为最大发展中国家、联合国安理会常任理事国，是国际政治经济格局中一支重要力量，为完善全球治理注入中国力量。</w:t>
      </w:r>
    </w:p>
    <w:p w14:paraId="641C664E">
      <w:pPr>
        <w:spacing w:before="40" w:after="80"/>
      </w:pPr>
      <w:r>
        <w:rPr>
          <w:rFonts w:ascii="Hiragino Sans GB" w:hAnsi="Hiragino Sans GB" w:eastAsia="Hiragino Sans GB" w:cs="Hiragino Sans GB"/>
          <w:b/>
          <w:color w:val="5F6B73"/>
          <w:sz w:val="21"/>
        </w:rPr>
        <w:t>【同题组】</w:t>
      </w:r>
    </w:p>
    <w:p w14:paraId="71CA2BD7">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7D2BC33B">
      <w:pPr>
        <w:spacing w:after="60"/>
        <w:ind w:left="200" w:firstLine="0"/>
      </w:pPr>
      <w:r>
        <w:rPr>
          <w:rFonts w:ascii="Hiragino Sans GB" w:hAnsi="Hiragino Sans GB" w:eastAsia="Hiragino Sans GB" w:cs="Hiragino Sans GB"/>
          <w:b/>
          <w:color w:val="1F5E8C"/>
          <w:sz w:val="20"/>
        </w:rPr>
        <w:t>· 中国：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5FC4553D">
      <w:pPr>
        <w:spacing w:after="60"/>
        <w:ind w:left="200" w:firstLine="0"/>
      </w:pPr>
      <w:r>
        <w:rPr>
          <w:rFonts w:ascii="Hiragino Sans GB" w:hAnsi="Hiragino Sans GB" w:eastAsia="Hiragino Sans GB" w:cs="Hiragino Sans GB"/>
          <w:b/>
          <w:color w:val="1F5E8C"/>
          <w:sz w:val="20"/>
        </w:rPr>
        <w:t>· 联合国：维护《联合国宪章》宗旨和原则；坚定维护以联合国为核心的国际体系和以国际法为基础的国际秩序</w:t>
      </w:r>
    </w:p>
    <w:p w14:paraId="1D106210">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核心答题点：中国积极参与国际组织，在联合国、金砖国家、二十国集团、博鳌亚洲论坛等国际组织中的作用日益显著，已成为全球治理体系的重要参与者、贡献者和改革者</w:t>
      </w:r>
    </w:p>
    <w:p w14:paraId="3A0D784F">
      <w:pPr>
        <w:spacing w:before="140" w:after="60"/>
      </w:pPr>
      <w:r>
        <w:rPr>
          <w:rFonts w:ascii="Hiragino Sans GB" w:hAnsi="Hiragino Sans GB" w:eastAsia="Hiragino Sans GB" w:cs="Hiragino Sans GB"/>
          <w:b/>
          <w:color w:val="1F5E8C"/>
          <w:sz w:val="22"/>
        </w:rPr>
        <w:t>1. 2025丰台二模Q20</w:t>
      </w:r>
    </w:p>
    <w:p w14:paraId="19F42DE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材料列出金砖、联合国、二十国集团、博鳌亚洲论坛等平台，要求说明中国通过国际组织参与和改革全球治理。</w:t>
      </w:r>
    </w:p>
    <w:p w14:paraId="2FAD37B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D1BC8A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列出金砖、联合国、二十国集团、博鳌亚洲论坛等平台，说明中国参与全球治理不是单一场合的外交活动，而是在多个国际组织和机制中持续发挥作用。由此可说明中国已成为全球治理体系的重要参与者、贡献者和改革者。</w:t>
      </w:r>
    </w:p>
    <w:p w14:paraId="09099C2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中国积极参与联合国、金砖国家、二十国集团、博鳌亚洲论坛等国际组织，作用日益显著，已成为全球治理体系的重要参与者、贡献者和改革者。</w:t>
      </w:r>
    </w:p>
    <w:p w14:paraId="3972E01D">
      <w:pPr>
        <w:spacing w:before="40" w:after="80"/>
      </w:pPr>
      <w:r>
        <w:rPr>
          <w:rFonts w:ascii="Hiragino Sans GB" w:hAnsi="Hiragino Sans GB" w:eastAsia="Hiragino Sans GB" w:cs="Hiragino Sans GB"/>
          <w:b/>
          <w:color w:val="5F6B73"/>
          <w:sz w:val="21"/>
        </w:rPr>
        <w:t>【同题组】</w:t>
      </w:r>
    </w:p>
    <w:p w14:paraId="678D0D99">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7F84E761">
      <w:pPr>
        <w:spacing w:after="60"/>
        <w:ind w:left="200" w:firstLine="0"/>
      </w:pPr>
      <w:r>
        <w:rPr>
          <w:rFonts w:ascii="Hiragino Sans GB" w:hAnsi="Hiragino Sans GB" w:eastAsia="Hiragino Sans GB" w:cs="Hiragino Sans GB"/>
          <w:b/>
          <w:color w:val="1F5E8C"/>
          <w:sz w:val="20"/>
        </w:rPr>
        <w:t>· 中国：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2A6CE497">
      <w:pPr>
        <w:spacing w:after="60"/>
        <w:ind w:left="200" w:firstLine="0"/>
      </w:pPr>
      <w:r>
        <w:rPr>
          <w:rFonts w:ascii="Hiragino Sans GB" w:hAnsi="Hiragino Sans GB" w:eastAsia="Hiragino Sans GB" w:cs="Hiragino Sans GB"/>
          <w:b/>
          <w:color w:val="1F5E8C"/>
          <w:sz w:val="20"/>
        </w:rPr>
        <w:t>· 联合国：维护《联合国宪章》宗旨和原则；坚定维护以联合国为核心的国际体系和以国际法为基础的国际秩序</w:t>
      </w:r>
    </w:p>
    <w:p w14:paraId="3057BD64">
      <w:pPr>
        <w:spacing w:before="140" w:after="60"/>
      </w:pPr>
      <w:r>
        <w:rPr>
          <w:rFonts w:ascii="Hiragino Sans GB" w:hAnsi="Hiragino Sans GB" w:eastAsia="Hiragino Sans GB" w:cs="Hiragino Sans GB"/>
          <w:b/>
          <w:color w:val="1F5E8C"/>
          <w:sz w:val="22"/>
        </w:rPr>
        <w:t>2. 2025海淀二模Q21</w:t>
      </w:r>
    </w:p>
    <w:p w14:paraId="4105B3D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中国担任安理会轮值主席、推动讨论聚焦实质性问题并与全球南方国家发起“和平之友”小组，说明中国不仅参与联合国事务，也为全球治理提供理念和方案。</w:t>
      </w:r>
    </w:p>
    <w:p w14:paraId="68C8B45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结合材料，运用《当代国际政治与经济》知识，阐释“中国需要联合国，联合国也需要中国”。</w:t>
      </w:r>
    </w:p>
    <w:p w14:paraId="2E96673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中国自恢复席位起一以贯之为全球治理作贡献，如今又主持安理会、推动停火止战，早非旁观者；这一轨迹用“全球治理重要参与者、贡献者和改革者”概括。</w:t>
      </w:r>
    </w:p>
    <w:p w14:paraId="42FBFCF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中国是联合国改革最早倡导者和有力支持者之一，已成为全球治理体系重要参与者、贡献者和改革者，故联合国需要中国。</w:t>
      </w:r>
    </w:p>
    <w:p w14:paraId="37572E4B">
      <w:pPr>
        <w:spacing w:before="40" w:after="80"/>
      </w:pPr>
      <w:r>
        <w:rPr>
          <w:rFonts w:ascii="Hiragino Sans GB" w:hAnsi="Hiragino Sans GB" w:eastAsia="Hiragino Sans GB" w:cs="Hiragino Sans GB"/>
          <w:b/>
          <w:color w:val="5F6B73"/>
          <w:sz w:val="21"/>
        </w:rPr>
        <w:t>【同题组】</w:t>
      </w:r>
    </w:p>
    <w:p w14:paraId="613F8755">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政治多极化：相互尊重、公平正义、合作共赢的新型国际关系；推动全球治理体系变革完善，建立更加公正合理的国际政治经济新秩序；践行真正的多边主义</w:t>
      </w:r>
    </w:p>
    <w:p w14:paraId="1E2E1942">
      <w:pPr>
        <w:spacing w:after="60"/>
        <w:ind w:left="200" w:firstLine="0"/>
      </w:pPr>
      <w:r>
        <w:rPr>
          <w:rFonts w:ascii="Hiragino Sans GB" w:hAnsi="Hiragino Sans GB" w:eastAsia="Hiragino Sans GB" w:cs="Hiragino Sans GB"/>
          <w:b/>
          <w:color w:val="1F5E8C"/>
          <w:sz w:val="20"/>
        </w:rPr>
        <w:t>· 中国：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761E9D12">
      <w:pPr>
        <w:spacing w:after="60"/>
        <w:ind w:left="200" w:firstLine="0"/>
      </w:pPr>
      <w:r>
        <w:rPr>
          <w:rFonts w:ascii="Hiragino Sans GB" w:hAnsi="Hiragino Sans GB" w:eastAsia="Hiragino Sans GB" w:cs="Hiragino Sans GB"/>
          <w:b/>
          <w:color w:val="1F5E8C"/>
          <w:sz w:val="20"/>
        </w:rPr>
        <w:t>· 联合国：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79189899">
      <w:pPr>
        <w:pStyle w:val="4"/>
      </w:pPr>
      <w:r>
        <w:rPr>
          <w:rFonts w:eastAsia="Hiragino Sans GB" w:ascii="Hiragino Sans GB" w:hAnsi="Hiragino Sans GB" w:cs="Hiragino Sans GB"/>
          <w:b/>
          <w:color w:val="2F6F9F"/>
          <w:sz w:val="28"/>
        </w:rPr>
        <w:t>一条主线</w:t>
      </w:r>
    </w:p>
    <w:p w14:paraId="5D0316BC">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核心答题点：习近平外交思想指导中国特色大国外交（外交为民、服务中国式现代化）</w:t>
      </w:r>
    </w:p>
    <w:p w14:paraId="25C625AA">
      <w:pPr>
        <w:spacing w:before="140" w:after="60"/>
      </w:pPr>
      <w:r>
        <w:rPr>
          <w:rFonts w:ascii="Hiragino Sans GB" w:hAnsi="Hiragino Sans GB" w:eastAsia="Hiragino Sans GB" w:cs="Hiragino Sans GB"/>
          <w:b/>
          <w:color w:val="1F5E8C"/>
          <w:sz w:val="22"/>
        </w:rPr>
        <w:t>1. 2025海淀期中Q21(2)</w:t>
      </w:r>
    </w:p>
    <w:p w14:paraId="6674175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题面从不同历史阶段转向新时代中国特色大国外交，外交理念随时代发展而丰富，触发指导思想与时俱进。</w:t>
      </w:r>
    </w:p>
    <w:p w14:paraId="6E3DAED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结合材料，运用《当代国际政治与经济》知识，分析新中国外交的“变”与“不变”。</w:t>
      </w:r>
    </w:p>
    <w:p w14:paraId="36FE2D3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指向"新时代中国特色大国外交"，外交理念在新阶段被进一步丰富；这一过渡说明外交指导思想随时代演进，而不是外交动作的零散变化。分析新中国外交之"变"，要解释指导思想如何与时俱进、为何在新时代形成新的理论形态。先把新时代中国特色大国外交作为思想载体接进来，再说明实践需要催生新的理论概括，最后指向习近平外交思想为中国特色大国外交提供根本遵循和行动指南。</w:t>
      </w:r>
    </w:p>
    <w:p w14:paraId="069F67C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新时代形成习近平外交思想，为新时代中国特色大国外交提供根本遵循和行动指南，体现外交指导思想与时俱进。</w:t>
      </w:r>
    </w:p>
    <w:p w14:paraId="496D6F37">
      <w:pPr>
        <w:spacing w:before="40" w:after="80"/>
      </w:pPr>
      <w:r>
        <w:rPr>
          <w:rFonts w:ascii="Hiragino Sans GB" w:hAnsi="Hiragino Sans GB" w:eastAsia="Hiragino Sans GB" w:cs="Hiragino Sans GB"/>
          <w:b/>
          <w:color w:val="5F6B73"/>
          <w:sz w:val="21"/>
        </w:rPr>
        <w:t>【同题组】</w:t>
      </w:r>
    </w:p>
    <w:p w14:paraId="79D456F2">
      <w:pPr>
        <w:spacing w:after="60"/>
        <w:ind w:left="200" w:firstLine="0"/>
      </w:pPr>
      <w:r>
        <w:rPr>
          <w:rFonts w:ascii="Hiragino Sans GB" w:hAnsi="Hiragino Sans GB" w:eastAsia="Hiragino Sans GB" w:cs="Hiragino Sans GB"/>
          <w:b/>
          <w:color w:val="1F5E8C"/>
          <w:sz w:val="20"/>
        </w:rPr>
        <w:t>· 时代背景：和平与发展仍是时代主题</w:t>
      </w:r>
    </w:p>
    <w:p w14:paraId="3BADCE62">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41D0D6B2">
      <w:pPr>
        <w:spacing w:after="60"/>
        <w:ind w:left="200" w:firstLine="0"/>
      </w:pPr>
      <w:r>
        <w:rPr>
          <w:rFonts w:ascii="Hiragino Sans GB" w:hAnsi="Hiragino Sans GB" w:eastAsia="Hiragino Sans GB" w:cs="Hiragino Sans GB"/>
          <w:b/>
          <w:color w:val="1F5E8C"/>
          <w:sz w:val="20"/>
        </w:rPr>
        <w:t>· 政治多极化：世界多极化是当今国际形势的突出特点</w:t>
      </w:r>
    </w:p>
    <w:p w14:paraId="2FC6DE70">
      <w:pPr>
        <w:spacing w:after="60"/>
        <w:ind w:left="200" w:firstLine="0"/>
      </w:pPr>
      <w:r>
        <w:rPr>
          <w:rFonts w:ascii="Hiragino Sans GB" w:hAnsi="Hiragino Sans GB" w:eastAsia="Hiragino Sans GB" w:cs="Hiragino Sans GB"/>
          <w:b/>
          <w:color w:val="1F5E8C"/>
          <w:sz w:val="20"/>
        </w:rPr>
        <w:t>· 中国：新中国外交始终服务国家性质并坚持党对外交统一集中领导；中国坚持独立自主的和平外交政策；和平共处五项原则是我国对外关系基本准则；中国综合国力、国际地位和话语权提升；习近平外交思想指导中国特色大国外交（外交为民、服务中国式现代化）</w:t>
      </w:r>
    </w:p>
    <w:p w14:paraId="60B4B56B">
      <w:pPr>
        <w:spacing w:before="140" w:after="60"/>
      </w:pPr>
      <w:r>
        <w:rPr>
          <w:rFonts w:ascii="Hiragino Sans GB" w:hAnsi="Hiragino Sans GB" w:eastAsia="Hiragino Sans GB" w:cs="Hiragino Sans GB"/>
          <w:b/>
          <w:color w:val="1F5E8C"/>
          <w:sz w:val="22"/>
        </w:rPr>
        <w:t>2. 2026朝阳期末Q20</w:t>
      </w:r>
    </w:p>
    <w:p w14:paraId="16FF560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把中国特色大国外交的主动作为同中国发展大局相连，材料呈现“践行外交为民宗旨—构建海外安全保障体系—让中国公民、法人在海外更安全、更踏实、更放心”的关系链，触发维护人民利益与服务中国式现代化的目标表达。</w:t>
      </w:r>
    </w:p>
    <w:p w14:paraId="6A4B627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结合材料，运用《当代国际政治与经济》知识，分析中国特色大国外交为什么要更有作为。</w:t>
      </w:r>
    </w:p>
    <w:p w14:paraId="26F1C1C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给出"外交为民宗旨—海外安全保障体系—中国公民、法人在海外更安全、更踏实、更放心"完整链条，三环都指向人民利益，不是抽象的国家利益。问外交为什么要"更有作为"，要回答外交为民、服务中国式现代化这一作为方向，不能仅写做了什么事。先把外交为民宗旨作为根本立场，再用海外安全保障体系建设作为践行宗旨的具体动作，最后指向维护人民利益、服务中国式现代化。</w:t>
      </w:r>
    </w:p>
    <w:p w14:paraId="5B44D95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中国践行外交为民宗旨，完善海外安全保障体系，让中国公民和法人在海外更安全、更踏实、更放心，有利于维护人民利益、服务中国式现代化。</w:t>
      </w:r>
    </w:p>
    <w:p w14:paraId="574AE4C8">
      <w:pPr>
        <w:spacing w:before="40" w:after="80"/>
      </w:pPr>
      <w:r>
        <w:rPr>
          <w:rFonts w:ascii="Hiragino Sans GB" w:hAnsi="Hiragino Sans GB" w:eastAsia="Hiragino Sans GB" w:cs="Hiragino Sans GB"/>
          <w:b/>
          <w:color w:val="5F6B73"/>
          <w:sz w:val="21"/>
        </w:rPr>
        <w:t>【同题组】 （本题8分）</w:t>
      </w:r>
    </w:p>
    <w:p w14:paraId="1DB3D770">
      <w:pPr>
        <w:spacing w:after="60"/>
        <w:ind w:left="200" w:firstLine="0"/>
      </w:pPr>
      <w:r>
        <w:rPr>
          <w:rFonts w:ascii="Hiragino Sans GB" w:hAnsi="Hiragino Sans GB" w:eastAsia="Hiragino Sans GB" w:cs="Hiragino Sans GB"/>
          <w:b/>
          <w:color w:val="1F5E8C"/>
          <w:sz w:val="20"/>
        </w:rPr>
        <w:t>· 时代背景：和平与发展仍是时代主题</w:t>
      </w:r>
    </w:p>
    <w:p w14:paraId="30BDF194">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6BFBED81">
      <w:pPr>
        <w:spacing w:after="60"/>
        <w:ind w:left="200" w:firstLine="0"/>
      </w:pPr>
      <w:r>
        <w:rPr>
          <w:rFonts w:ascii="Hiragino Sans GB" w:hAnsi="Hiragino Sans GB" w:eastAsia="Hiragino Sans GB" w:cs="Hiragino Sans GB"/>
          <w:b/>
          <w:color w:val="1F5E8C"/>
          <w:sz w:val="20"/>
        </w:rPr>
        <w:t>· 经济全球化：共享经济全球化成果，促进世界经济共同繁荣；建设开放型世界经济，扩大开放合作；顺应经济全球化趋势，反对贸易保护主义</w:t>
      </w:r>
    </w:p>
    <w:p w14:paraId="39B706D7">
      <w:pPr>
        <w:spacing w:after="60"/>
        <w:ind w:left="200" w:firstLine="0"/>
      </w:pPr>
      <w:r>
        <w:rPr>
          <w:rFonts w:ascii="Hiragino Sans GB" w:hAnsi="Hiragino Sans GB" w:eastAsia="Hiragino Sans GB" w:cs="Hiragino Sans GB"/>
          <w:b/>
          <w:color w:val="1F5E8C"/>
          <w:sz w:val="20"/>
        </w:rPr>
        <w:t>· 政治多极化：推动国际秩序和全球治理体系更加公正合理；推动构建人类命运共同体；世界多极化与全球南方联合自强；世界多极化是当今国际形势的突出特点</w:t>
      </w:r>
    </w:p>
    <w:p w14:paraId="31EC2727">
      <w:pPr>
        <w:spacing w:after="60"/>
        <w:ind w:left="200" w:firstLine="0"/>
      </w:pPr>
      <w:r>
        <w:rPr>
          <w:rFonts w:ascii="Hiragino Sans GB" w:hAnsi="Hiragino Sans GB" w:eastAsia="Hiragino Sans GB" w:cs="Hiragino Sans GB"/>
          <w:b/>
          <w:color w:val="1F5E8C"/>
          <w:sz w:val="20"/>
        </w:rPr>
        <w:t>· 中国：中国推动构建人类命运共同体；习近平外交思想指导中国特色大国外交（外交为民、服务中国式现代化）</w:t>
      </w:r>
    </w:p>
    <w:p w14:paraId="25153DDE">
      <w:pPr>
        <w:spacing w:before="140" w:after="60"/>
      </w:pPr>
      <w:r>
        <w:rPr>
          <w:rFonts w:ascii="Hiragino Sans GB" w:hAnsi="Hiragino Sans GB" w:eastAsia="Hiragino Sans GB" w:cs="Hiragino Sans GB"/>
          <w:b/>
          <w:color w:val="1F5E8C"/>
          <w:sz w:val="22"/>
        </w:rPr>
        <w:t>3. 2025朝阳期末Q21</w:t>
      </w:r>
    </w:p>
    <w:p w14:paraId="38AEAF8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3DDE59B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0CF2624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中国特色大国外交服务中国式现代化，正是习近平外交思想统领外交实践的入口。</w:t>
      </w:r>
    </w:p>
    <w:p w14:paraId="0C2747D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在习近平外交思想指导下推进中国特色大国外交，坚持外交为民，服务中国式现代化、营造良好外部环境。</w:t>
      </w:r>
    </w:p>
    <w:p w14:paraId="0C110B15">
      <w:pPr>
        <w:spacing w:before="40" w:after="80"/>
      </w:pPr>
      <w:r>
        <w:rPr>
          <w:rFonts w:ascii="Hiragino Sans GB" w:hAnsi="Hiragino Sans GB" w:eastAsia="Hiragino Sans GB" w:cs="Hiragino Sans GB"/>
          <w:b/>
          <w:color w:val="5F6B73"/>
          <w:sz w:val="21"/>
        </w:rPr>
        <w:t>【同题组】</w:t>
      </w:r>
    </w:p>
    <w:p w14:paraId="0694F26B">
      <w:pPr>
        <w:spacing w:after="60"/>
        <w:ind w:left="200" w:firstLine="0"/>
      </w:pPr>
      <w:r>
        <w:rPr>
          <w:rFonts w:ascii="Hiragino Sans GB" w:hAnsi="Hiragino Sans GB" w:eastAsia="Hiragino Sans GB" w:cs="Hiragino Sans GB"/>
          <w:b/>
          <w:color w:val="1F5E8C"/>
          <w:sz w:val="20"/>
        </w:rPr>
        <w:t>· 时代背景：和平与发展仍是时代主题</w:t>
      </w:r>
    </w:p>
    <w:p w14:paraId="690AE4F7">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6AC1773D">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18CBAE42">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1D0548BF">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1E0028A1">
      <w:pPr>
        <w:spacing w:before="140" w:after="60"/>
      </w:pPr>
      <w:r>
        <w:rPr>
          <w:rFonts w:ascii="Hiragino Sans GB" w:hAnsi="Hiragino Sans GB" w:eastAsia="Hiragino Sans GB" w:cs="Hiragino Sans GB"/>
          <w:b/>
          <w:color w:val="1F5E8C"/>
          <w:sz w:val="22"/>
        </w:rPr>
        <w:t>4. 2025东城一模Q20</w:t>
      </w:r>
    </w:p>
    <w:p w14:paraId="164B094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此次出访中，中国同秘鲁签署自贸协定升级议定书和共建“一带一路”合作规划，并在11天内达成60多项合作文件，说明相关国家围绕贸易合作、区域合作和发展议题存在共同利益。</w:t>
      </w:r>
    </w:p>
    <w:p w14:paraId="741987B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结合材料，运用《当代国际政治与经济》知识，谈谈此次元首外交的“精彩”之处。</w:t>
      </w:r>
    </w:p>
    <w:p w14:paraId="38BA151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11天逾4万公里、近40场多边活动，材料称这趟出访“精彩收官”；要评其理论高度，就落到习近平外交思想指导中国特色大国外交、服务中国式现代化。</w:t>
      </w:r>
    </w:p>
    <w:p w14:paraId="184274B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11天行程开辟中国特色大国外交新境界，是构建人类命运共同体的新实践，服务中国式现代化建设。</w:t>
      </w:r>
    </w:p>
    <w:p w14:paraId="2BD37749">
      <w:pPr>
        <w:spacing w:before="40" w:after="80"/>
      </w:pPr>
      <w:r>
        <w:rPr>
          <w:rFonts w:ascii="Hiragino Sans GB" w:hAnsi="Hiragino Sans GB" w:eastAsia="Hiragino Sans GB" w:cs="Hiragino Sans GB"/>
          <w:b/>
          <w:color w:val="5F6B73"/>
          <w:sz w:val="21"/>
        </w:rPr>
        <w:t>【同题组】</w:t>
      </w:r>
    </w:p>
    <w:p w14:paraId="22605429">
      <w:pPr>
        <w:spacing w:after="60"/>
        <w:ind w:left="200" w:firstLine="0"/>
      </w:pPr>
      <w:r>
        <w:rPr>
          <w:rFonts w:ascii="Hiragino Sans GB" w:hAnsi="Hiragino Sans GB" w:eastAsia="Hiragino Sans GB" w:cs="Hiragino Sans GB"/>
          <w:b/>
          <w:color w:val="1F5E8C"/>
          <w:sz w:val="20"/>
        </w:rPr>
        <w:t>· 理论：国家间共同利益是国家合作的基础</w:t>
      </w:r>
    </w:p>
    <w:p w14:paraId="65D8B5A8">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w:t>
      </w:r>
    </w:p>
    <w:p w14:paraId="23C47DE5">
      <w:pPr>
        <w:spacing w:after="60"/>
        <w:ind w:left="200" w:firstLine="0"/>
      </w:pPr>
      <w:r>
        <w:rPr>
          <w:rFonts w:ascii="Hiragino Sans GB" w:hAnsi="Hiragino Sans GB" w:eastAsia="Hiragino Sans GB" w:cs="Hiragino Sans GB"/>
          <w:b/>
          <w:color w:val="1F5E8C"/>
          <w:sz w:val="20"/>
        </w:rPr>
        <w:t>· 政治多极化：推动全球治理体系变革完善，建立更加公正合理的国际政治经济新秩序；推动国际关系民主化</w:t>
      </w:r>
    </w:p>
    <w:p w14:paraId="74FDFDF6">
      <w:pPr>
        <w:spacing w:after="60"/>
        <w:ind w:left="200" w:firstLine="0"/>
      </w:pPr>
      <w:r>
        <w:rPr>
          <w:rFonts w:ascii="Hiragino Sans GB" w:hAnsi="Hiragino Sans GB" w:eastAsia="Hiragino Sans GB" w:cs="Hiragino Sans GB"/>
          <w:b/>
          <w:color w:val="1F5E8C"/>
          <w:sz w:val="20"/>
        </w:rPr>
        <w:t>· 中国：中国推动构建人类命运共同体；与发展中国家共享发展新机遇，惠民生增福祉，实现互利共赢；习近平外交思想指导中国特色大国外交（外交为民、服务中国式现代化）</w:t>
      </w:r>
    </w:p>
    <w:p w14:paraId="04A97D0F">
      <w:pPr>
        <w:pStyle w:val="3"/>
        <w:jc w:val="left"/>
      </w:pPr>
      <w:r>
        <w:rPr>
          <w:rFonts w:eastAsia="Hiragino Sans GB" w:ascii="Hiragino Sans GB" w:hAnsi="Hiragino Sans GB" w:cs="Hiragino Sans GB"/>
          <w:b/>
          <w:color w:val="173B5B"/>
          <w:sz w:val="36"/>
        </w:rPr>
        <w:t>联合国</w:t>
      </w:r>
    </w:p>
    <w:p w14:paraId="5C46DBB1">
      <w:pPr>
        <w:pStyle w:val="4"/>
      </w:pPr>
      <w:r>
        <w:rPr>
          <w:rFonts w:eastAsia="Hiragino Sans GB" w:ascii="Hiragino Sans GB" w:hAnsi="Hiragino Sans GB" w:cs="Hiragino Sans GB"/>
          <w:b/>
          <w:color w:val="2F6F9F"/>
          <w:sz w:val="28"/>
        </w:rPr>
        <w:t>多边主义/多极化场所</w:t>
      </w:r>
    </w:p>
    <w:p w14:paraId="02290533">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核心答题点：联合国是当今世界最具普遍性、代表性和权威性的政府间国际组织，并在维护和平、推动发展、促进人类文明进步中发挥重要作用</w:t>
      </w:r>
    </w:p>
    <w:p w14:paraId="724EF06D">
      <w:pPr>
        <w:spacing w:before="140" w:after="60"/>
      </w:pPr>
      <w:r>
        <w:rPr>
          <w:rFonts w:ascii="Hiragino Sans GB" w:hAnsi="Hiragino Sans GB" w:eastAsia="Hiragino Sans GB" w:cs="Hiragino Sans GB"/>
          <w:b/>
          <w:color w:val="1F5E8C"/>
          <w:sz w:val="22"/>
        </w:rPr>
        <w:t>1. 2025海淀二模Q21</w:t>
      </w:r>
    </w:p>
    <w:p w14:paraId="1697E56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材料一列出联合国在粮食安全、儿童、饮水卫生、健康、气候行动和和平安全等方面的成果，当题目让学生说明中国为何需要联合国时，需要说明联合国维护和平、推动发展、促进人类文明进步的综合作用。</w:t>
      </w:r>
    </w:p>
    <w:p w14:paraId="3F1E46E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结合材料，运用《当代国际政治与经济》知识，阐释“中国需要联合国，联合国也需要中国”。</w:t>
      </w:r>
    </w:p>
    <w:p w14:paraId="7815EE6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材料一列出联合国在粮食安全、儿童、气候行动上的成果数据，证明它维护和平、推动发展无可替代；这才撑得起“最具普遍、代表、权威性的国际组织”。</w:t>
      </w:r>
    </w:p>
    <w:p w14:paraId="0B94E2F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联合国是当今世界最具普遍性、代表性和权威性的政府间国际组织，是实践多边主义的最佳场所，在维护世界和平、推动共同发展和促进人类文明进步中发挥重要作用。</w:t>
      </w:r>
    </w:p>
    <w:p w14:paraId="063A7FCF">
      <w:pPr>
        <w:spacing w:before="40" w:after="80"/>
      </w:pPr>
      <w:r>
        <w:rPr>
          <w:rFonts w:ascii="Hiragino Sans GB" w:hAnsi="Hiragino Sans GB" w:eastAsia="Hiragino Sans GB" w:cs="Hiragino Sans GB"/>
          <w:b/>
          <w:color w:val="5F6B73"/>
          <w:sz w:val="21"/>
        </w:rPr>
        <w:t>【同题组】</w:t>
      </w:r>
    </w:p>
    <w:p w14:paraId="10D80150">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政治多极化：相互尊重、公平正义、合作共赢的新型国际关系；推动全球治理体系变革完善，建立更加公正合理的国际政治经济新秩序；践行真正的多边主义</w:t>
      </w:r>
    </w:p>
    <w:p w14:paraId="6164A9B4">
      <w:pPr>
        <w:spacing w:after="60"/>
        <w:ind w:left="200" w:firstLine="0"/>
      </w:pPr>
      <w:r>
        <w:rPr>
          <w:rFonts w:ascii="Hiragino Sans GB" w:hAnsi="Hiragino Sans GB" w:eastAsia="Hiragino Sans GB" w:cs="Hiragino Sans GB"/>
          <w:b/>
          <w:color w:val="1F5E8C"/>
          <w:sz w:val="20"/>
        </w:rPr>
        <w:t>· 中国：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1E3903D1">
      <w:pPr>
        <w:spacing w:after="60"/>
        <w:ind w:left="200" w:firstLine="0"/>
      </w:pPr>
      <w:r>
        <w:rPr>
          <w:rFonts w:ascii="Hiragino Sans GB" w:hAnsi="Hiragino Sans GB" w:eastAsia="Hiragino Sans GB" w:cs="Hiragino Sans GB"/>
          <w:b/>
          <w:color w:val="1F5E8C"/>
          <w:sz w:val="20"/>
        </w:rPr>
        <w:t>· 联合国：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48E881E3">
      <w:pPr>
        <w:pStyle w:val="4"/>
      </w:pPr>
      <w:r>
        <w:rPr>
          <w:rFonts w:eastAsia="Hiragino Sans GB" w:ascii="Hiragino Sans GB" w:hAnsi="Hiragino Sans GB" w:cs="Hiragino Sans GB"/>
          <w:b/>
          <w:color w:val="2F6F9F"/>
          <w:sz w:val="28"/>
        </w:rPr>
        <w:t>联合国宪章宗旨和原则</w:t>
      </w:r>
    </w:p>
    <w:p w14:paraId="44CC146E">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核心答题点：维护《联合国宪章》宗旨和原则</w:t>
      </w:r>
    </w:p>
    <w:p w14:paraId="76157C89">
      <w:pPr>
        <w:spacing w:before="140" w:after="60"/>
      </w:pPr>
      <w:r>
        <w:rPr>
          <w:rFonts w:ascii="Hiragino Sans GB" w:hAnsi="Hiragino Sans GB" w:eastAsia="Hiragino Sans GB" w:cs="Hiragino Sans GB"/>
          <w:b/>
          <w:color w:val="1F5E8C"/>
          <w:sz w:val="22"/>
        </w:rPr>
        <w:t>1. 2026通州期末Q20</w:t>
      </w:r>
    </w:p>
    <w:p w14:paraId="57411AB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题面说明全球治理倡议精神内涵同联合国宪章宗旨和原则一脉相承，题目原句聚焦是否符合《联合国宪章》。</w:t>
      </w:r>
    </w:p>
    <w:p w14:paraId="717AE25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结合材料，运用《当代国际政治与经济》知识，谈谈你对“全球治理倡议正逢其时、指引方向彰显担当”的理解。</w:t>
      </w:r>
    </w:p>
    <w:p w14:paraId="58ABE77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题面直接说倡议精神同《联合国宪章》宗旨原则一脉相承，这一原句就是维护宪章宗旨原则的入口。</w:t>
      </w:r>
    </w:p>
    <w:p w14:paraId="7AB2AF9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全球治理倡议精神内涵同联合国宪章宗旨和原则一脉相承，符合《联合国宪章》。</w:t>
      </w:r>
    </w:p>
    <w:p w14:paraId="491E0BC6">
      <w:pPr>
        <w:spacing w:before="40" w:after="80"/>
      </w:pPr>
      <w:r>
        <w:rPr>
          <w:rFonts w:ascii="Hiragino Sans GB" w:hAnsi="Hiragino Sans GB" w:eastAsia="Hiragino Sans GB" w:cs="Hiragino Sans GB"/>
          <w:b/>
          <w:color w:val="5F6B73"/>
          <w:sz w:val="21"/>
        </w:rPr>
        <w:t>【同题组】 （本题8分）</w:t>
      </w:r>
    </w:p>
    <w:p w14:paraId="62BF7A76">
      <w:pPr>
        <w:spacing w:after="60"/>
        <w:ind w:left="200" w:firstLine="0"/>
      </w:pPr>
      <w:r>
        <w:rPr>
          <w:rFonts w:ascii="Hiragino Sans GB" w:hAnsi="Hiragino Sans GB" w:eastAsia="Hiragino Sans GB" w:cs="Hiragino Sans GB"/>
          <w:b/>
          <w:color w:val="1F5E8C"/>
          <w:sz w:val="20"/>
        </w:rPr>
        <w:t>· 时代背景：和平与发展仍是时代主题</w:t>
      </w:r>
    </w:p>
    <w:p w14:paraId="1F241898">
      <w:pPr>
        <w:spacing w:after="60"/>
        <w:ind w:left="200" w:firstLine="0"/>
      </w:pPr>
      <w:r>
        <w:rPr>
          <w:rFonts w:ascii="Hiragino Sans GB" w:hAnsi="Hiragino Sans GB" w:eastAsia="Hiragino Sans GB" w:cs="Hiragino Sans GB"/>
          <w:b/>
          <w:color w:val="1F5E8C"/>
          <w:sz w:val="20"/>
        </w:rPr>
        <w:t>· 经济全球化：推进普惠包容的经济全球化</w:t>
      </w:r>
    </w:p>
    <w:p w14:paraId="13B3B742">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以主权平等、国际法治等原则推动全球治理体系变革完善；推动构建人类命运共同体；践行真正的多边主义；推动国际关系民主化</w:t>
      </w:r>
    </w:p>
    <w:p w14:paraId="110C31B5">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中国：贡献中国智慧、中国方案、中国力量；中国推动构建人类命运共同体；坚持正确义利观；中国是负责任大国并勇于担当</w:t>
      </w:r>
    </w:p>
    <w:p w14:paraId="1E7737BB">
      <w:pPr>
        <w:spacing w:after="60"/>
        <w:ind w:left="200" w:firstLine="0"/>
      </w:pPr>
      <w:r>
        <w:rPr>
          <w:rFonts w:ascii="Hiragino Sans GB" w:hAnsi="Hiragino Sans GB" w:eastAsia="Hiragino Sans GB" w:cs="Hiragino Sans GB"/>
          <w:b/>
          <w:color w:val="1F5E8C"/>
          <w:sz w:val="20"/>
        </w:rPr>
        <w:t>· 联合国：维护《联合国宪章》宗旨和原则</w:t>
      </w:r>
    </w:p>
    <w:p w14:paraId="2763967C">
      <w:pPr>
        <w:spacing w:before="140" w:after="60"/>
      </w:pPr>
      <w:r>
        <w:rPr>
          <w:rFonts w:ascii="Hiragino Sans GB" w:hAnsi="Hiragino Sans GB" w:eastAsia="Hiragino Sans GB" w:cs="Hiragino Sans GB"/>
          <w:b/>
          <w:color w:val="1F5E8C"/>
          <w:sz w:val="22"/>
        </w:rPr>
        <w:t>2. 2025海淀二模Q21</w:t>
      </w:r>
    </w:p>
    <w:p w14:paraId="41F591A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中国担任安理会轮值主席、推动安理会讨论聚焦实质性问题，体现中国以实际行动维护联合国权威和宪章宗旨原则。</w:t>
      </w:r>
    </w:p>
    <w:p w14:paraId="151CD03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结合材料，运用《当代国际政治与经济》知识，阐释“中国需要联合国，联合国也需要中国”。</w:t>
      </w:r>
    </w:p>
    <w:p w14:paraId="1A3499E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安理会是联合国维护国际和平与安全的重要机构，中国担任轮值主席并推动讨论聚焦实质性问题，说明中国不是旁观者，而是在联合国框架内维护宪章宗旨和原则。</w:t>
      </w:r>
    </w:p>
    <w:p w14:paraId="50F3A8A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中国坚定维护以联合国为核心的国际体系，维护《联合国宪章》宗旨和原则，并以安理会轮值主席等实际行动支持联合国工作。</w:t>
      </w:r>
    </w:p>
    <w:p w14:paraId="77E3694B">
      <w:pPr>
        <w:spacing w:before="40" w:after="80"/>
      </w:pPr>
      <w:r>
        <w:rPr>
          <w:rFonts w:ascii="Hiragino Sans GB" w:hAnsi="Hiragino Sans GB" w:eastAsia="Hiragino Sans GB" w:cs="Hiragino Sans GB"/>
          <w:b/>
          <w:color w:val="5F6B73"/>
          <w:sz w:val="21"/>
        </w:rPr>
        <w:t>【同题组】</w:t>
      </w:r>
    </w:p>
    <w:p w14:paraId="0A1F00BF">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政治多极化：相互尊重、公平正义、合作共赢的新型国际关系；推动全球治理体系变革完善，建立更加公正合理的国际政治经济新秩序；践行真正的多边主义</w:t>
      </w:r>
    </w:p>
    <w:p w14:paraId="182EA96F">
      <w:pPr>
        <w:spacing w:after="60"/>
        <w:ind w:left="200" w:firstLine="0"/>
      </w:pPr>
      <w:r>
        <w:rPr>
          <w:rFonts w:ascii="Hiragino Sans GB" w:hAnsi="Hiragino Sans GB" w:eastAsia="Hiragino Sans GB" w:cs="Hiragino Sans GB"/>
          <w:b/>
          <w:color w:val="1F5E8C"/>
          <w:sz w:val="20"/>
        </w:rPr>
        <w:t>· 中国：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1388AD54">
      <w:pPr>
        <w:spacing w:after="60"/>
        <w:ind w:left="200" w:firstLine="0"/>
      </w:pPr>
      <w:r>
        <w:rPr>
          <w:rFonts w:ascii="Hiragino Sans GB" w:hAnsi="Hiragino Sans GB" w:eastAsia="Hiragino Sans GB" w:cs="Hiragino Sans GB"/>
          <w:b/>
          <w:color w:val="1F5E8C"/>
          <w:sz w:val="20"/>
        </w:rPr>
        <w:t>· 联合国：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3AC28860">
      <w:pPr>
        <w:spacing w:before="140" w:after="60"/>
      </w:pPr>
      <w:r>
        <w:rPr>
          <w:rFonts w:ascii="Hiragino Sans GB" w:hAnsi="Hiragino Sans GB" w:eastAsia="Hiragino Sans GB" w:cs="Hiragino Sans GB"/>
          <w:b/>
          <w:color w:val="1F5E8C"/>
          <w:sz w:val="22"/>
        </w:rPr>
        <w:t>3. 2025丰台二模Q20</w:t>
      </w:r>
    </w:p>
    <w:p w14:paraId="488C941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材料把联合国成立80周年、维护联合国权威和发挥联合国作用作为底色，当题目让学生谈"为完善全球治理注入中国力量"时，需要说明中国常任理事国身份、《联合国宪章》和多边主义。</w:t>
      </w:r>
    </w:p>
    <w:p w14:paraId="6DEEE04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749FB94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强调联合国成立80周年、维护联合国权威和发挥联合国作用，指向需要说明中国常任理事国身份、《联合国宪章》宗旨和多边主义。题目让学生谈对"为完善全球治理注入中国力量"的理解，要从中国如何借联合国框架推动全球治理的角度回答。把中国常任理事国身份接到遵守宪章宗旨原则上，再指向践行多边主义、维护多边体制权威性和有效性这条判断。</w:t>
      </w:r>
    </w:p>
    <w:p w14:paraId="2EA97C5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中国作为联合国常任理事国，遵守《联合国宪章》宗旨原则，践行多边主义，维护多边体制的权威性和有效性。</w:t>
      </w:r>
    </w:p>
    <w:p w14:paraId="211CDA41">
      <w:pPr>
        <w:spacing w:before="40" w:after="80"/>
      </w:pPr>
      <w:r>
        <w:rPr>
          <w:rFonts w:ascii="Hiragino Sans GB" w:hAnsi="Hiragino Sans GB" w:eastAsia="Hiragino Sans GB" w:cs="Hiragino Sans GB"/>
          <w:b/>
          <w:color w:val="5F6B73"/>
          <w:sz w:val="21"/>
        </w:rPr>
        <w:t>【同题组】</w:t>
      </w:r>
    </w:p>
    <w:p w14:paraId="5CA1C136">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70440459">
      <w:pPr>
        <w:spacing w:after="60"/>
        <w:ind w:left="200" w:firstLine="0"/>
      </w:pPr>
      <w:r>
        <w:rPr>
          <w:rFonts w:ascii="Hiragino Sans GB" w:hAnsi="Hiragino Sans GB" w:eastAsia="Hiragino Sans GB" w:cs="Hiragino Sans GB"/>
          <w:b/>
          <w:color w:val="1F5E8C"/>
          <w:sz w:val="20"/>
        </w:rPr>
        <w:t>· 中国：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5005B71B">
      <w:pPr>
        <w:spacing w:after="60"/>
        <w:ind w:left="200" w:firstLine="0"/>
      </w:pPr>
      <w:r>
        <w:rPr>
          <w:rFonts w:ascii="Hiragino Sans GB" w:hAnsi="Hiragino Sans GB" w:eastAsia="Hiragino Sans GB" w:cs="Hiragino Sans GB"/>
          <w:b/>
          <w:color w:val="1F5E8C"/>
          <w:sz w:val="20"/>
        </w:rPr>
        <w:t>· 联合国：维护《联合国宪章》宗旨和原则；坚定维护以联合国为核心的国际体系和以国际法为基础的国际秩序</w:t>
      </w:r>
    </w:p>
    <w:p w14:paraId="7E561B4B">
      <w:pPr>
        <w:spacing w:before="140" w:after="60"/>
      </w:pPr>
      <w:r>
        <w:rPr>
          <w:rFonts w:ascii="Hiragino Sans GB" w:hAnsi="Hiragino Sans GB" w:eastAsia="Hiragino Sans GB" w:cs="Hiragino Sans GB"/>
          <w:b/>
          <w:color w:val="1F5E8C"/>
          <w:sz w:val="22"/>
        </w:rPr>
        <w:t>4. 2026丰台一模Q19</w:t>
      </w:r>
    </w:p>
    <w:p w14:paraId="768D8E6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题面用减贫国际合作、教育合作和卫生健康经验分享三组材料，说明中国把自身发展同各国发展利益结合起来；要回答中国大国情怀与担当，需要先解释中国为什么能与各国在可持续发展上形成合作。</w:t>
      </w:r>
    </w:p>
    <w:p w14:paraId="146FD8A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结合材料，运用《当代国际政治与经济》知识，说明中国在全球可持续发展中彰显了怎样的大国情怀与担当。</w:t>
      </w:r>
    </w:p>
    <w:p w14:paraId="67122CA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中国携手各国落实的是“联合国2030年可持续发展议程”，行动有联合国框架托底；要解释合作何以成立，就落到维护《联合国宪章》宗旨和原则这一秩序基础。</w:t>
      </w:r>
    </w:p>
    <w:p w14:paraId="4942B43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中国坚定维护联合国宪章的宗旨和原则，携手各国落实联合国2030年可持续发展议程，积极践行真正的多边主义。</w:t>
      </w:r>
    </w:p>
    <w:p w14:paraId="61B9C695">
      <w:pPr>
        <w:spacing w:before="40" w:after="80"/>
      </w:pPr>
      <w:r>
        <w:rPr>
          <w:rFonts w:ascii="Hiragino Sans GB" w:hAnsi="Hiragino Sans GB" w:eastAsia="Hiragino Sans GB" w:cs="Hiragino Sans GB"/>
          <w:b/>
          <w:color w:val="5F6B73"/>
          <w:sz w:val="21"/>
        </w:rPr>
        <w:t>【同题组】</w:t>
      </w:r>
    </w:p>
    <w:p w14:paraId="560FADD9">
      <w:pPr>
        <w:spacing w:after="60"/>
        <w:ind w:left="200" w:firstLine="0"/>
      </w:pPr>
      <w:r>
        <w:rPr>
          <w:rFonts w:ascii="Hiragino Sans GB" w:hAnsi="Hiragino Sans GB" w:eastAsia="Hiragino Sans GB" w:cs="Hiragino Sans GB"/>
          <w:b/>
          <w:color w:val="1F5E8C"/>
          <w:sz w:val="20"/>
        </w:rPr>
        <w:t>· 理论：国家间共同利益是国家合作的基础</w:t>
      </w:r>
    </w:p>
    <w:p w14:paraId="017597E5">
      <w:pPr>
        <w:spacing w:after="60"/>
        <w:ind w:left="200" w:firstLine="0"/>
      </w:pPr>
      <w:r>
        <w:rPr>
          <w:rFonts w:ascii="Hiragino Sans GB" w:hAnsi="Hiragino Sans GB" w:eastAsia="Hiragino Sans GB" w:cs="Hiragino Sans GB"/>
          <w:b/>
          <w:color w:val="1F5E8C"/>
          <w:sz w:val="20"/>
        </w:rPr>
        <w:t>· 政治多极化：共商共建共享的全球治理观；践行真正的多边主义</w:t>
      </w:r>
    </w:p>
    <w:p w14:paraId="7D4E2AB7">
      <w:pPr>
        <w:spacing w:after="60"/>
        <w:ind w:left="200" w:firstLine="0"/>
      </w:pPr>
      <w:r>
        <w:rPr>
          <w:rFonts w:ascii="Hiragino Sans GB" w:hAnsi="Hiragino Sans GB" w:eastAsia="Hiragino Sans GB" w:cs="Hiragino Sans GB"/>
          <w:b/>
          <w:color w:val="1F5E8C"/>
          <w:sz w:val="20"/>
        </w:rPr>
        <w:t>· 中国：中国推动构建人类命运共同体；坚持正确义利观；中国是负责任大国并勇于担当</w:t>
      </w:r>
    </w:p>
    <w:p w14:paraId="032789E2">
      <w:pPr>
        <w:spacing w:after="60"/>
        <w:ind w:left="200" w:firstLine="0"/>
      </w:pPr>
      <w:r>
        <w:rPr>
          <w:rFonts w:ascii="Hiragino Sans GB" w:hAnsi="Hiragino Sans GB" w:eastAsia="Hiragino Sans GB" w:cs="Hiragino Sans GB"/>
          <w:b/>
          <w:color w:val="1F5E8C"/>
          <w:sz w:val="20"/>
        </w:rPr>
        <w:t>· 联合国：维护《联合国宪章》宗旨和原则；落实联合国2030年可持续发展议程</w:t>
      </w:r>
    </w:p>
    <w:p w14:paraId="38A8B42F">
      <w:pPr>
        <w:spacing w:before="140" w:after="60"/>
      </w:pPr>
      <w:r>
        <w:rPr>
          <w:rFonts w:ascii="Hiragino Sans GB" w:hAnsi="Hiragino Sans GB" w:eastAsia="Hiragino Sans GB" w:cs="Hiragino Sans GB"/>
          <w:b/>
          <w:color w:val="1F5E8C"/>
          <w:sz w:val="22"/>
        </w:rPr>
        <w:t>5. 2024东城二模Q20</w:t>
      </w:r>
    </w:p>
    <w:p w14:paraId="1C95A53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题目整体说明“三大倡议”如何助力未来，作答不能只把发展、安全、文明三项分开写，还要先说明出三大倡议与人类命运共同体的总体关系。</w:t>
      </w:r>
    </w:p>
    <w:p w14:paraId="3E2172D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结合材料，运用《当代国际政治与经济》知识，说明中国的“三大倡议”如何助力人类走向美好未来。（7分）</w:t>
      </w:r>
    </w:p>
    <w:p w14:paraId="22CEB1E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全球安全倡议以中国参与联合国维和、在安理会担当常任理事国为支撑，行动嵌在联合国机制内，因此要点明遵守《联合国宪章》宗旨和原则。</w:t>
      </w:r>
    </w:p>
    <w:p w14:paraId="4C19FD9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全球安全倡议坚持遵守《联合国宪章》宗旨和原则，以共赢思维应对安全挑战，推动建设普遍安全的世界。</w:t>
      </w:r>
    </w:p>
    <w:p w14:paraId="749A8A0B">
      <w:pPr>
        <w:spacing w:before="40" w:after="80"/>
      </w:pPr>
      <w:r>
        <w:rPr>
          <w:rFonts w:ascii="Hiragino Sans GB" w:hAnsi="Hiragino Sans GB" w:eastAsia="Hiragino Sans GB" w:cs="Hiragino Sans GB"/>
          <w:b/>
          <w:color w:val="5F6B73"/>
          <w:sz w:val="21"/>
        </w:rPr>
        <w:t>【同题组】 （本题7分）</w:t>
      </w:r>
    </w:p>
    <w:p w14:paraId="5E6E0331">
      <w:pPr>
        <w:spacing w:after="60"/>
        <w:ind w:left="200" w:firstLine="0"/>
      </w:pPr>
      <w:r>
        <w:rPr>
          <w:rFonts w:ascii="Hiragino Sans GB" w:hAnsi="Hiragino Sans GB" w:eastAsia="Hiragino Sans GB" w:cs="Hiragino Sans GB"/>
          <w:b/>
          <w:color w:val="1F5E8C"/>
          <w:sz w:val="20"/>
        </w:rPr>
        <w:t>· 政治多极化：推动国际关系民主化、和平解决国际争端</w:t>
      </w:r>
    </w:p>
    <w:p w14:paraId="65D3ED20">
      <w:pPr>
        <w:spacing w:after="60"/>
        <w:ind w:left="200" w:firstLine="0"/>
      </w:pPr>
      <w:r>
        <w:rPr>
          <w:rFonts w:ascii="Hiragino Sans GB" w:hAnsi="Hiragino Sans GB" w:eastAsia="Hiragino Sans GB" w:cs="Hiragino Sans GB"/>
          <w:b/>
          <w:color w:val="1F5E8C"/>
          <w:sz w:val="20"/>
        </w:rPr>
        <w:t>· 中国：中国推动构建人类命运共同体；全球发展倡议：以发展促繁荣；全球安全倡议：以安全保稳定；全球文明倡议：以文明增互信；民心相通与文明互鉴</w:t>
      </w:r>
    </w:p>
    <w:p w14:paraId="1E7737BB">
      <w:pPr>
        <w:spacing w:after="60"/>
        <w:ind w:left="200" w:firstLine="0"/>
      </w:pPr>
      <w:r>
        <w:rPr>
          <w:rFonts w:ascii="Hiragino Sans GB" w:hAnsi="Hiragino Sans GB" w:eastAsia="Hiragino Sans GB" w:cs="Hiragino Sans GB"/>
          <w:b/>
          <w:color w:val="1F5E8C"/>
          <w:sz w:val="20"/>
        </w:rPr>
        <w:t>· 联合国：维护《联合国宪章》宗旨和原则</w:t>
      </w:r>
    </w:p>
    <w:p w14:paraId="5EEFF6B6">
      <w:pPr>
        <w:spacing w:before="140" w:after="60"/>
      </w:pPr>
      <w:r>
        <w:rPr>
          <w:rFonts w:ascii="Hiragino Sans GB" w:hAnsi="Hiragino Sans GB" w:eastAsia="Hiragino Sans GB" w:cs="Hiragino Sans GB"/>
          <w:b/>
          <w:color w:val="1F5E8C"/>
          <w:sz w:val="22"/>
        </w:rPr>
        <w:t>6. 2025房山一模Q18(2)</w:t>
      </w:r>
    </w:p>
    <w:p w14:paraId="789D777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1BB2A97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“中国的开源战略不仅是技术上的革新，更是对全球合作新模式的一次积极探索和实践。”结合材料，运用《当代国际政治与经济》知识，谈谈你对这句话的理解。</w:t>
      </w:r>
    </w:p>
    <w:p w14:paraId="7C4EF9E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中方推动联合国大会通过人工智能能力建设合作决议、促成60国签署声明，把科技合作放进联合国框架推进，正切合维护《联合国宪章》宗旨和原则。</w:t>
      </w:r>
    </w:p>
    <w:p w14:paraId="4007D67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中国开源战略在维护《联合国宪章》宗旨和原则框架下推进，推动构建人类命运共同体，积极参与全球治理。</w:t>
      </w:r>
    </w:p>
    <w:p w14:paraId="4596FFB4">
      <w:pPr>
        <w:spacing w:before="40" w:after="80"/>
      </w:pPr>
      <w:r>
        <w:rPr>
          <w:rFonts w:ascii="Hiragino Sans GB" w:hAnsi="Hiragino Sans GB" w:eastAsia="Hiragino Sans GB" w:cs="Hiragino Sans GB"/>
          <w:b/>
          <w:color w:val="5F6B73"/>
          <w:sz w:val="21"/>
        </w:rPr>
        <w:t>【同题组】</w:t>
      </w:r>
    </w:p>
    <w:p w14:paraId="2A4D2AAD">
      <w:pPr>
        <w:spacing w:after="60"/>
        <w:ind w:left="200" w:firstLine="0"/>
      </w:pPr>
      <w:r>
        <w:rPr>
          <w:rFonts w:ascii="Hiragino Sans GB" w:hAnsi="Hiragino Sans GB" w:eastAsia="Hiragino Sans GB" w:cs="Hiragino Sans GB"/>
          <w:b/>
          <w:color w:val="1F5E8C"/>
          <w:sz w:val="20"/>
        </w:rPr>
        <w:t>· 时代背景：和平与发展仍是时代主题</w:t>
      </w:r>
    </w:p>
    <w:p w14:paraId="2C70FFC9">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771479BF">
      <w:pPr>
        <w:spacing w:after="60"/>
        <w:ind w:left="200" w:firstLine="0"/>
      </w:pPr>
      <w:r>
        <w:rPr>
          <w:rFonts w:ascii="Hiragino Sans GB" w:hAnsi="Hiragino Sans GB" w:eastAsia="Hiragino Sans GB" w:cs="Hiragino Sans GB"/>
          <w:b/>
          <w:color w:val="1F5E8C"/>
          <w:sz w:val="20"/>
        </w:rPr>
        <w:t>· 经济全球化：提高开放型经济水平；以科学技术的发展推动建设创新型、开放型世界经济</w:t>
      </w:r>
    </w:p>
    <w:p w14:paraId="69F2B380">
      <w:pPr>
        <w:spacing w:after="60"/>
        <w:ind w:left="200" w:firstLine="0"/>
      </w:pPr>
      <w:r>
        <w:rPr>
          <w:rFonts w:ascii="Hiragino Sans GB" w:hAnsi="Hiragino Sans GB" w:eastAsia="Hiragino Sans GB" w:cs="Hiragino Sans GB"/>
          <w:b/>
          <w:color w:val="1F5E8C"/>
          <w:sz w:val="20"/>
        </w:rPr>
        <w:t>· 政治多极化：推动构建人类命运共同体</w:t>
      </w:r>
    </w:p>
    <w:p w14:paraId="409B33FC">
      <w:pPr>
        <w:spacing w:after="60"/>
        <w:ind w:left="200" w:firstLine="0"/>
      </w:pPr>
      <w:r>
        <w:rPr>
          <w:rFonts w:ascii="Hiragino Sans GB" w:hAnsi="Hiragino Sans GB" w:eastAsia="Hiragino Sans GB" w:cs="Hiragino Sans GB"/>
          <w:b/>
          <w:color w:val="1F5E8C"/>
          <w:sz w:val="20"/>
        </w:rPr>
        <w:t>· 中国：坚持正确义利观</w:t>
      </w:r>
    </w:p>
    <w:p w14:paraId="1E7737BB">
      <w:pPr>
        <w:spacing w:after="60"/>
        <w:ind w:left="200" w:firstLine="0"/>
      </w:pPr>
      <w:r>
        <w:rPr>
          <w:rFonts w:ascii="Hiragino Sans GB" w:hAnsi="Hiragino Sans GB" w:eastAsia="Hiragino Sans GB" w:cs="Hiragino Sans GB"/>
          <w:b/>
          <w:color w:val="1F5E8C"/>
          <w:sz w:val="20"/>
        </w:rPr>
        <w:t>· 联合国：维护《联合国宪章》宗旨和原则</w:t>
      </w:r>
    </w:p>
    <w:p>
      <w:pPr>
        <w:spacing w:before="140" w:after="60"/>
      </w:pPr>
      <w:r>
        <w:rPr>
          <w:rFonts w:ascii="Hiragino Sans GB" w:hAnsi="Hiragino Sans GB" w:eastAsia="Hiragino Sans GB" w:cs="Hiragino Sans GB"/>
          <w:b/>
          <w:color w:val="1F5E8C"/>
          <w:sz w:val="22"/>
        </w:rPr>
        <w:t>7. 2026海淀期中Q22(1)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题目问全球治理倡议为何被包括联合国在内的国际组织认同，当学生要回答倡议与现有国际法治基础和联合国宪章精神的一致性时，把维护《联合国宪章》宗旨和原则写出来。</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运用《当代国际政治与经济》知识，说明全球治理倡议为什么能获得国际社会广泛认同。（6分）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提到全球治理倡议获得包括联合国在内国际组织的认同，强调倡议与现有国际法治基础和宪章精神的一致性。题目让学生说明全球治理倡议为何能获得国际社会广泛认同，要从倡议合规、合乎宪章宗旨的角度作答。把倡议与《联合国宪章》宗旨和原则的一脉相承写出，再说明倡议因此能与现有国际体系基本准则相衔接。</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全球治理倡议坚定捍卫联合国宪章宗旨和原则，因而能够与现有国际体系的基本准则相衔接。</w:t>
      </w:r>
    </w:p>
    <w:p>
      <w:pPr>
        <w:spacing w:before="40" w:after="80"/>
      </w:pPr>
      <w:r>
        <w:rPr>
          <w:rFonts w:ascii="Hiragino Sans GB" w:hAnsi="Hiragino Sans GB" w:eastAsia="Hiragino Sans GB" w:cs="Hiragino Sans GB"/>
          <w:b/>
          <w:color w:val="5F6B73"/>
          <w:sz w:val="21"/>
        </w:rPr>
        <w:t>【同题组】（本题6分）</w:t>
      </w:r>
    </w:p>
    <w:p>
      <w:pPr>
        <w:spacing w:after="60"/>
        <w:ind w:left="200" w:firstLine="0"/>
      </w:pPr>
      <w:r>
        <w:rPr>
          <w:rFonts w:ascii="Hiragino Sans GB" w:hAnsi="Hiragino Sans GB" w:eastAsia="Hiragino Sans GB" w:cs="Hiragino Sans GB"/>
          <w:b/>
          <w:color w:val="1F5E8C"/>
          <w:sz w:val="20"/>
        </w:rPr>
        <w:t>· 时代背景：和平与发展仍是时代主题</w:t>
      </w:r>
    </w:p>
    <w:p>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政治多极化：共商共建共享的全球治理观；推动国际秩序和全球治理体系更加公正合理；践行真正的多边主义</w:t>
      </w:r>
    </w:p>
    <w:p w14:paraId="1E7737BB">
      <w:pPr>
        <w:spacing w:after="60"/>
        <w:ind w:left="200" w:firstLine="0"/>
      </w:pPr>
      <w:r>
        <w:rPr>
          <w:rFonts w:ascii="Hiragino Sans GB" w:hAnsi="Hiragino Sans GB" w:eastAsia="Hiragino Sans GB" w:cs="Hiragino Sans GB"/>
          <w:b/>
          <w:color w:val="1F5E8C"/>
          <w:sz w:val="20"/>
        </w:rPr>
        <w:t>· 联合国：维护《联合国宪章》宗旨和原则</w:t>
      </w:r>
    </w:p>
    <w:p>
      <w:pPr/>
    </w:p>
    <w:p>
      <w:pPr/>
    </w:p>
    <w:p w14:paraId="35A5E070">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核心答题点：中国作为联合国创始会员国和安理会常任理事国〔以联合国为核心的国际体系参与角度〕</w:t>
      </w:r>
    </w:p>
    <w:p w14:paraId="77318BFD">
      <w:pPr>
        <w:spacing w:before="140" w:after="60"/>
      </w:pPr>
      <w:r>
        <w:rPr>
          <w:rFonts w:ascii="Hiragino Sans GB" w:hAnsi="Hiragino Sans GB" w:eastAsia="Hiragino Sans GB" w:cs="Hiragino Sans GB"/>
          <w:b/>
          <w:color w:val="1F5E8C"/>
          <w:sz w:val="22"/>
        </w:rPr>
        <w:t>1. 2025海淀二模Q21（中国身份）</w:t>
      </w:r>
    </w:p>
    <w:p w14:paraId="3670F53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题目说明“联合国也需要中国”，关键在于中国作为联合国创始会员国和安理会常任理事国，在维护国际和平与安全、推动联合国事业中具有重要地位和作用。</w:t>
      </w:r>
    </w:p>
    <w:p w14:paraId="600D276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结合材料，运用《当代国际政治与经济》知识，阐释“中国需要联合国，联合国也需要中国”。</w:t>
      </w:r>
    </w:p>
    <w:p w14:paraId="7832F67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要求说明中国为什么对联合国不可或缺，指向使用"创始会员国／安理会常任理事国"的双重身份打底。题目让学生阐释"联合国也需要中国"，要先回答中国具有怎样的联合国身份。把中国"创始会员国和安理会常任理事国"的身份写出，再接到中国积极参与联合国工作、坚定维护以联合国为核心的国际体系。</w:t>
      </w:r>
    </w:p>
    <w:p w14:paraId="53309AF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中国作为联合国创始会员国和安理会常任理事国，积极参与联合国各项工作，坚定维护以联合国为核心的国际体系，为联合国事业提供重要支撑。</w:t>
      </w:r>
    </w:p>
    <w:p w14:paraId="5B3B35A1">
      <w:pPr>
        <w:spacing w:before="40" w:after="80"/>
      </w:pPr>
      <w:r>
        <w:rPr>
          <w:rFonts w:ascii="Hiragino Sans GB" w:hAnsi="Hiragino Sans GB" w:eastAsia="Hiragino Sans GB" w:cs="Hiragino Sans GB"/>
          <w:b/>
          <w:color w:val="5F6B73"/>
          <w:sz w:val="21"/>
        </w:rPr>
        <w:t>【同题组】</w:t>
      </w:r>
    </w:p>
    <w:p w14:paraId="6B3133D8">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政治多极化：相互尊重、公平正义、合作共赢的新型国际关系；推动全球治理体系变革完善，建立更加公正合理的国际政治经济新秩序；践行真正的多边主义</w:t>
      </w:r>
    </w:p>
    <w:p w14:paraId="1A2F17B4">
      <w:pPr>
        <w:spacing w:after="60"/>
        <w:ind w:left="200" w:firstLine="0"/>
      </w:pPr>
      <w:r>
        <w:rPr>
          <w:rFonts w:ascii="Hiragino Sans GB" w:hAnsi="Hiragino Sans GB" w:eastAsia="Hiragino Sans GB" w:cs="Hiragino Sans GB"/>
          <w:b/>
          <w:color w:val="1F5E8C"/>
          <w:sz w:val="20"/>
        </w:rPr>
        <w:t>· 中国：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17B3C5AB">
      <w:pPr>
        <w:spacing w:after="60"/>
        <w:ind w:left="200" w:firstLine="0"/>
      </w:pPr>
      <w:r>
        <w:rPr>
          <w:rFonts w:ascii="Hiragino Sans GB" w:hAnsi="Hiragino Sans GB" w:eastAsia="Hiragino Sans GB" w:cs="Hiragino Sans GB"/>
          <w:b/>
          <w:color w:val="1F5E8C"/>
          <w:sz w:val="20"/>
        </w:rPr>
        <w:t>· 联合国：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3E9B0D71">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核心答题点：坚定维护以联合国为核心的国际体系和以国际法为基础的国际秩序</w:t>
      </w:r>
    </w:p>
    <w:p w14:paraId="20B95977">
      <w:pPr>
        <w:spacing w:before="140" w:after="60"/>
      </w:pPr>
      <w:r>
        <w:rPr>
          <w:rFonts w:ascii="Hiragino Sans GB" w:hAnsi="Hiragino Sans GB" w:eastAsia="Hiragino Sans GB" w:cs="Hiragino Sans GB"/>
          <w:b/>
          <w:color w:val="1F5E8C"/>
          <w:sz w:val="22"/>
        </w:rPr>
        <w:t>1. 2025朝阳期末Q21</w:t>
      </w:r>
    </w:p>
    <w:p w14:paraId="2008270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20F0AE2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2D2D1E8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动荡冲突、单边霸凌和强权政治破坏国际规则，必须回到联合国核心体系和国际法秩序来营造政治环境。</w:t>
      </w:r>
    </w:p>
    <w:p w14:paraId="1B67630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坚定维护以联合国为核心的国际体系、以国际法为基础的国际秩序，营造和平稳定的外部环境。</w:t>
      </w:r>
    </w:p>
    <w:p w14:paraId="75BB98C7">
      <w:pPr>
        <w:spacing w:before="40" w:after="80"/>
      </w:pPr>
      <w:r>
        <w:rPr>
          <w:rFonts w:ascii="Hiragino Sans GB" w:hAnsi="Hiragino Sans GB" w:eastAsia="Hiragino Sans GB" w:cs="Hiragino Sans GB"/>
          <w:b/>
          <w:color w:val="5F6B73"/>
          <w:sz w:val="21"/>
        </w:rPr>
        <w:t>【同题组】</w:t>
      </w:r>
    </w:p>
    <w:p w14:paraId="30DB7E21">
      <w:pPr>
        <w:spacing w:after="60"/>
        <w:ind w:left="200" w:firstLine="0"/>
      </w:pPr>
      <w:r>
        <w:rPr>
          <w:rFonts w:ascii="Hiragino Sans GB" w:hAnsi="Hiragino Sans GB" w:eastAsia="Hiragino Sans GB" w:cs="Hiragino Sans GB"/>
          <w:b/>
          <w:color w:val="1F5E8C"/>
          <w:sz w:val="20"/>
        </w:rPr>
        <w:t>· 时代背景：和平与发展仍是时代主题</w:t>
      </w:r>
    </w:p>
    <w:p w14:paraId="5D87460B">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03A0C3AE">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22FC708B">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1E7737BB">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3E92EFCD">
      <w:pPr>
        <w:spacing w:before="140" w:after="60"/>
      </w:pPr>
      <w:r>
        <w:rPr>
          <w:rFonts w:ascii="Hiragino Sans GB" w:hAnsi="Hiragino Sans GB" w:eastAsia="Hiragino Sans GB" w:cs="Hiragino Sans GB"/>
          <w:b/>
          <w:color w:val="1F5E8C"/>
          <w:sz w:val="22"/>
        </w:rPr>
        <w:t>2. 2025海淀二模Q21</w:t>
      </w:r>
    </w:p>
    <w:p w14:paraId="79E3BD4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中国担任安理会轮值主席、推动讨论聚焦实质性问题并与全球南方国家发起“和平之友”小组，说明中国不仅参与联合国事务，也为全球治理提供理念和方案。</w:t>
      </w:r>
    </w:p>
    <w:p w14:paraId="673E308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结合材料，运用《当代国际政治与经济》知识，阐释“中国需要联合国，联合国也需要中国”。</w:t>
      </w:r>
    </w:p>
    <w:p w14:paraId="341F4C7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中国第一个在联合国宪章上签字，履职主席时又努力弥合分歧、守护宪章宗旨，行动都围着联合国转；这种取向正是“坚定维护以联合国为核心的国际体系”。</w:t>
      </w:r>
    </w:p>
    <w:p w14:paraId="259EA93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中国坚定维护以联合国为核心的国际体系和以国际法为基础的国际秩序，捍卫《联合国宪章》宗旨原则，故联合国需要中国。</w:t>
      </w:r>
    </w:p>
    <w:p w14:paraId="2AE53142">
      <w:pPr>
        <w:spacing w:before="40" w:after="80"/>
      </w:pPr>
      <w:r>
        <w:rPr>
          <w:rFonts w:ascii="Hiragino Sans GB" w:hAnsi="Hiragino Sans GB" w:eastAsia="Hiragino Sans GB" w:cs="Hiragino Sans GB"/>
          <w:b/>
          <w:color w:val="5F6B73"/>
          <w:sz w:val="21"/>
        </w:rPr>
        <w:t>【同题组】</w:t>
      </w:r>
    </w:p>
    <w:p w14:paraId="16D35ECB">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政治多极化：相互尊重、公平正义、合作共赢的新型国际关系；推动全球治理体系变革完善，建立更加公正合理的国际政治经济新秩序；践行真正的多边主义</w:t>
      </w:r>
    </w:p>
    <w:p w14:paraId="5AB05381">
      <w:pPr>
        <w:spacing w:after="60"/>
        <w:ind w:left="200" w:firstLine="0"/>
      </w:pPr>
      <w:r>
        <w:rPr>
          <w:rFonts w:ascii="Hiragino Sans GB" w:hAnsi="Hiragino Sans GB" w:eastAsia="Hiragino Sans GB" w:cs="Hiragino Sans GB"/>
          <w:b/>
          <w:color w:val="1F5E8C"/>
          <w:sz w:val="20"/>
        </w:rPr>
        <w:t>· 中国：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38C1B571">
      <w:pPr>
        <w:spacing w:after="60"/>
        <w:ind w:left="200" w:firstLine="0"/>
      </w:pPr>
      <w:r>
        <w:rPr>
          <w:rFonts w:ascii="Hiragino Sans GB" w:hAnsi="Hiragino Sans GB" w:eastAsia="Hiragino Sans GB" w:cs="Hiragino Sans GB"/>
          <w:b/>
          <w:color w:val="1F5E8C"/>
          <w:sz w:val="20"/>
        </w:rPr>
        <w:t>· 联合国：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5DD141CD">
      <w:pPr>
        <w:spacing w:before="140" w:after="60"/>
      </w:pPr>
      <w:r>
        <w:rPr>
          <w:rFonts w:ascii="Hiragino Sans GB" w:hAnsi="Hiragino Sans GB" w:eastAsia="Hiragino Sans GB" w:cs="Hiragino Sans GB"/>
          <w:b/>
          <w:color w:val="1F5E8C"/>
          <w:sz w:val="22"/>
        </w:rPr>
        <w:t>3. 2025丰台二模Q20</w:t>
      </w:r>
    </w:p>
    <w:p w14:paraId="273BCAC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题目理解“中国力量”如何完善全球治理，材料多次出现人类命运共同体、平等开放合作共享和公正合理的治理方向。</w:t>
      </w:r>
    </w:p>
    <w:p w14:paraId="3E5455C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608528A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王毅强调今年是联合国成立80周年、越要维护联合国权威，把中国行动锚回联合国框架，故用维护以联合国为核心的国际体系、以国际法为基础的国际秩序。</w:t>
      </w:r>
    </w:p>
    <w:p w14:paraId="57F047E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中国作为联合国常任理事国遵守《联合国宪章》宗旨原则，坚定维护以联合国为核心的国际体系，维护多边体制的权威性和有效性。</w:t>
      </w:r>
    </w:p>
    <w:p w14:paraId="70265C1C">
      <w:pPr>
        <w:spacing w:before="40" w:after="80"/>
      </w:pPr>
      <w:r>
        <w:rPr>
          <w:rFonts w:ascii="Hiragino Sans GB" w:hAnsi="Hiragino Sans GB" w:eastAsia="Hiragino Sans GB" w:cs="Hiragino Sans GB"/>
          <w:b/>
          <w:color w:val="5F6B73"/>
          <w:sz w:val="21"/>
        </w:rPr>
        <w:t>【同题组】</w:t>
      </w:r>
    </w:p>
    <w:p w14:paraId="5466F2A2">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7BCEB267">
      <w:pPr>
        <w:spacing w:after="60"/>
        <w:ind w:left="200" w:firstLine="0"/>
      </w:pPr>
      <w:r>
        <w:rPr>
          <w:rFonts w:ascii="Hiragino Sans GB" w:hAnsi="Hiragino Sans GB" w:eastAsia="Hiragino Sans GB" w:cs="Hiragino Sans GB"/>
          <w:b/>
          <w:color w:val="1F5E8C"/>
          <w:sz w:val="20"/>
        </w:rPr>
        <w:t>· 中国：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1CD465A9">
      <w:pPr>
        <w:spacing w:after="60"/>
        <w:ind w:left="200" w:firstLine="0"/>
      </w:pPr>
      <w:r>
        <w:rPr>
          <w:rFonts w:ascii="Hiragino Sans GB" w:hAnsi="Hiragino Sans GB" w:eastAsia="Hiragino Sans GB" w:cs="Hiragino Sans GB"/>
          <w:b/>
          <w:color w:val="1F5E8C"/>
          <w:sz w:val="20"/>
        </w:rPr>
        <w:t>· 联合国：维护《联合国宪章》宗旨和原则；坚定维护以联合国为核心的国际体系和以国际法为基础的国际秩序</w:t>
      </w:r>
    </w:p>
    <w:p w14:paraId="33005AC4">
      <w:pPr>
        <w:spacing w:before="140" w:after="60"/>
      </w:pPr>
      <w:r>
        <w:rPr>
          <w:rFonts w:ascii="Hiragino Sans GB" w:hAnsi="Hiragino Sans GB" w:eastAsia="Hiragino Sans GB" w:cs="Hiragino Sans GB"/>
          <w:b/>
          <w:color w:val="1F5E8C"/>
          <w:sz w:val="22"/>
        </w:rPr>
        <w:t>4. 2026丰台期末细则复练Q20（联合国为核心的国际体系）</w:t>
      </w:r>
    </w:p>
    <w:p w14:paraId="630F3FD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让学生说明"团结工程"对中拉协同的作用，要回答中拉在国际关系层面的共同立场时，用"维护以联合国为核心的国际体系和以国际法为基础的国际秩序"作为团结的国际制度基础，与同题"发展工程"的经济机制分开。</w:t>
      </w:r>
    </w:p>
    <w:p w14:paraId="27AF0A6E">
      <w:pPr>
        <w:spacing w:before="40" w:after="80"/>
      </w:pPr>
      <w:r>
        <w:rPr>
          <w:rFonts w:ascii="Hiragino Sans GB" w:hAnsi="Hiragino Sans GB" w:eastAsia="Hiragino Sans GB" w:cs="Hiragino Sans GB"/>
          <w:b/>
          <w:color w:val="546A7B"/>
          <w:sz w:val="21"/>
        </w:rPr>
        <w:t>【设问】 结合材料，运用《当代国际政治与经济》知识，阐释“五大工程”如何扩大中拉利益汇合点。</w:t>
      </w:r>
    </w:p>
    <w:p w14:paraId="17A4BB8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团结工程"放在中拉协同的国际关系层面，指向使用以联合国为核心的国际体系作为团结的制度依托。题目让学生说明"团结工程"如何推动中拉双方现代化，要从国际制度基础给出答案。把"团结工程"中的中拉协同接到维护以联合国为核心的国际体系和以国际法为基础的国际秩序上，再写双方在国际和地区事务中发出共同声音。</w:t>
      </w:r>
    </w:p>
    <w:p w14:paraId="16F3EFC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中拉双方在"团结工程"中坚定维护以联合国为核心的国际体系和以国际法为基础的国际秩序，在国际和地区事务中发出共同声音。</w:t>
      </w:r>
    </w:p>
    <w:p w14:paraId="2A8881E1">
      <w:pPr>
        <w:spacing w:before="40" w:after="80"/>
      </w:pPr>
      <w:r>
        <w:rPr>
          <w:rFonts w:ascii="Hiragino Sans GB" w:hAnsi="Hiragino Sans GB" w:eastAsia="Hiragino Sans GB" w:cs="Hiragino Sans GB"/>
          <w:b/>
          <w:color w:val="5F6B73"/>
          <w:sz w:val="21"/>
        </w:rPr>
        <w:t>【同题组】 （本题8分）</w:t>
      </w:r>
    </w:p>
    <w:p w14:paraId="614943D2">
      <w:pPr>
        <w:spacing w:after="60"/>
        <w:ind w:left="200" w:firstLine="0"/>
      </w:pPr>
      <w:r>
        <w:rPr>
          <w:rFonts w:ascii="Hiragino Sans GB" w:hAnsi="Hiragino Sans GB" w:eastAsia="Hiragino Sans GB" w:cs="Hiragino Sans GB"/>
          <w:b/>
          <w:color w:val="1F5E8C"/>
          <w:sz w:val="20"/>
        </w:rPr>
        <w:t>· 经济全球化：维护全球产业链供应链稳定畅通，服务共同现代化；维护多边贸易体制；维护开放合作的国际经济环境</w:t>
      </w:r>
    </w:p>
    <w:p w14:paraId="411C5939">
      <w:pPr>
        <w:spacing w:after="60"/>
        <w:ind w:left="200" w:firstLine="0"/>
      </w:pPr>
      <w:r>
        <w:rPr>
          <w:rFonts w:ascii="Hiragino Sans GB" w:hAnsi="Hiragino Sans GB" w:eastAsia="Hiragino Sans GB" w:cs="Hiragino Sans GB"/>
          <w:b/>
          <w:color w:val="1F5E8C"/>
          <w:sz w:val="20"/>
        </w:rPr>
        <w:t>· 政治多极化：推动构建人类命运共同体；坚持主权平等与安全保障</w:t>
      </w:r>
    </w:p>
    <w:p w14:paraId="4DEB8DE9">
      <w:pPr>
        <w:spacing w:after="60"/>
        <w:ind w:left="200" w:firstLine="0"/>
      </w:pPr>
      <w:r>
        <w:rPr>
          <w:rFonts w:ascii="Hiragino Sans GB" w:hAnsi="Hiragino Sans GB" w:eastAsia="Hiragino Sans GB" w:cs="Hiragino Sans GB"/>
          <w:b/>
          <w:color w:val="1F5E8C"/>
          <w:sz w:val="20"/>
        </w:rPr>
        <w:t>· 中国：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核心答题点：遵循联合国宪章宗旨和原则</w:t>
      </w:r>
    </w:p>
    <w:p>
      <w:pPr>
        <w:spacing w:before="140" w:after="60"/>
      </w:pPr>
      <w:r>
        <w:rPr>
          <w:rFonts w:ascii="Hiragino Sans GB" w:hAnsi="Hiragino Sans GB" w:eastAsia="Hiragino Sans GB" w:cs="Hiragino Sans GB"/>
          <w:b/>
          <w:color w:val="1F5E8C"/>
          <w:sz w:val="22"/>
        </w:rPr>
        <w:t>1. 2026通州一模Q19</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题面给出坚定维护以联合国为核心的国际体系和以国际法为基础的国际秩序。</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结合材料，运用《当代国际政治与经济》知识，分析中国元首外交如何为世界注入稳定性与正能量。（8分）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出现“以联合国为核心的国际体系”和“国际法为基础的国际秩序”，就不能只写一般外交合作，而要点出维护联合国权威、遵循联合国宪章宗旨和原则。</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中国元首外交坚定维护以联合国为核心的国际体系和以国际法为基础的国际秩序，维护《联合国宪章》宗旨和原则。</w:t>
      </w:r>
    </w:p>
    <w:p w14:paraId="55B003F9">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时代背景：和平与发展仍是时代主题</w:t>
      </w:r>
    </w:p>
    <w:p w14:paraId="1E7737BB">
      <w:pPr>
        <w:spacing w:after="60"/>
        <w:ind w:left="200" w:firstLine="0"/>
      </w:pPr>
      <w:r>
        <w:rPr>
          <w:rFonts w:ascii="Hiragino Sans GB" w:hAnsi="Hiragino Sans GB" w:eastAsia="Hiragino Sans GB" w:cs="Hiragino Sans GB"/>
          <w:b/>
          <w:color w:val="1F5E8C"/>
          <w:sz w:val="20"/>
        </w:rPr>
        <w:t>· 理论：共同利益是合作的基础</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政治多极化：相互尊重、公平正义、合作共赢的新型国际关系；国际关系民主化与国际政治经济新秩序</w:t>
      </w:r>
    </w:p>
    <w:p w14:paraId="1E7737BB">
      <w:pPr>
        <w:spacing w:after="60"/>
        <w:ind w:left="200" w:firstLine="0"/>
      </w:pPr>
      <w:r>
        <w:rPr>
          <w:rFonts w:ascii="Hiragino Sans GB" w:hAnsi="Hiragino Sans GB" w:eastAsia="Hiragino Sans GB" w:cs="Hiragino Sans GB"/>
          <w:b/>
          <w:color w:val="1F5E8C"/>
          <w:sz w:val="20"/>
        </w:rPr>
        <w:t>· 中国：中国特色大国外交与人类命运共同体</w:t>
      </w:r>
    </w:p>
    <w:p w14:paraId="1E7737BB">
      <w:pPr>
        <w:spacing w:after="60"/>
        <w:ind w:left="200" w:firstLine="0"/>
      </w:pPr>
      <w:r>
        <w:rPr>
          <w:rFonts w:ascii="Hiragino Sans GB" w:hAnsi="Hiragino Sans GB" w:eastAsia="Hiragino Sans GB" w:cs="Hiragino Sans GB"/>
          <w:b/>
          <w:color w:val="1F5E8C"/>
          <w:sz w:val="20"/>
        </w:rPr>
        <w:t>· 联合国：遵循联合国宪章宗旨和原则</w:t>
      </w:r>
    </w:p>
    <w:p>
      <w:pPr/>
    </w:p>
    <w:p>
      <w:pPr/>
    </w:p>
    <w:p w14:paraId="7ED4C11F">
      <w:pPr>
        <w:pStyle w:val="4"/>
      </w:pPr>
      <w:r>
        <w:rPr>
          <w:rFonts w:ascii="Hiragino Sans GB" w:hAnsi="Hiragino Sans GB" w:eastAsia="Hiragino Sans GB" w:cs="Hiragino Sans GB"/>
          <w:b/>
          <w:color w:val="2F6F9F"/>
          <w:sz w:val="28"/>
        </w:rPr>
        <w:t>联合国发展议程与全球治理贡献</w:t>
      </w:r>
    </w:p>
    <w:p w14:paraId="7EFCEEA0">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核心答题点：落实联合国2030年可持续发展议程</w:t>
      </w:r>
    </w:p>
    <w:p w14:paraId="36AD7250">
      <w:pPr>
        <w:spacing w:before="140" w:after="60"/>
      </w:pPr>
      <w:r>
        <w:rPr>
          <w:rFonts w:ascii="Hiragino Sans GB" w:hAnsi="Hiragino Sans GB" w:eastAsia="Hiragino Sans GB" w:cs="Hiragino Sans GB"/>
          <w:b/>
          <w:color w:val="1F5E8C"/>
          <w:sz w:val="22"/>
        </w:rPr>
        <w:t>1. 2026丰台一模Q19</w:t>
      </w:r>
    </w:p>
    <w:p w14:paraId="262B30D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题面用2030年可持续发展议程统领消除贫困、教育普及、卫生健康三组事实，当题目让学生从联合国框架下的全球共同目标理解中国担当时，把"落实联合国2030年可持续发展议程"写出来。</w:t>
      </w:r>
    </w:p>
    <w:p w14:paraId="44CC58C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结合材料，运用《当代国际政治与经济》知识，说明中国在全球可持续发展中彰显了怎样的大国情怀与担当。</w:t>
      </w:r>
    </w:p>
    <w:p w14:paraId="3F6F93D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用2030年可持续发展议程串起消除贫困、教育普及、卫生健康三组事实，指向中国行动是在联合国共同目标下展开。题目让学生说明中国在全球可持续发展中的大国情怀与担当，要从中国与联合国议程对接的角度回答。把题干中的减贫、教育、健康成就接到落实联合国2030年议程上，再写中国携手各国推动全球可持续发展事业。</w:t>
      </w:r>
    </w:p>
    <w:p w14:paraId="14B6F9E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中国携手各国落实联合国2030年可持续发展议程，在减贫、教育和卫生健康领域开展国际合作，推动全球可持续发展事业。</w:t>
      </w:r>
    </w:p>
    <w:p w14:paraId="369C68A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丰台Q19题目让学生结合全球可持续发展说明中国担当，消除贫困、教育普及和卫生健康是必须嵌入的三组材料事实，用来给"人类命运共同体""真正的多边主义""共商共建共享的全球治理观""负责任大国担当"等术语提供题内事实支撑，不作跨题概念迁移。</w:t>
      </w:r>
    </w:p>
    <w:p w14:paraId="009EAA8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结合材料，运用《当代国际政治与经济》知识，说明中国在全球可持续发展中彰显了怎样的大国情怀与担当。</w:t>
      </w:r>
    </w:p>
    <w:p w14:paraId="6EEE7ED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用消除贫困、教育普及和卫生健康三组事实承载中国担当，要求把这三条具体嵌入答案，给上位术语提供事实支撑。题目让学生说明中国在全球可持续发展中的大国情怀与担当，要让减贫、教育、卫生这三块成就成为术语的事实落点。把三组成就分别指向落实联合国2030年议程的判断下，再通过减贫国际合作、教育合作和卫生健康经验分享，推动全球可持续发展事业。</w:t>
      </w:r>
    </w:p>
    <w:p w14:paraId="224AE50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中国在消除贫困、教育普及和卫生健康等领域成就举世瞩目，并通过减贫国际合作、教育合作和卫生健康经验分享，推动全球可持续发展事业。</w:t>
      </w:r>
    </w:p>
    <w:p w14:paraId="73DAE79C">
      <w:pPr>
        <w:spacing w:before="40" w:after="80"/>
      </w:pPr>
      <w:r>
        <w:rPr>
          <w:rFonts w:ascii="Hiragino Sans GB" w:hAnsi="Hiragino Sans GB" w:eastAsia="Hiragino Sans GB" w:cs="Hiragino Sans GB"/>
          <w:b/>
          <w:color w:val="5F6B73"/>
          <w:sz w:val="21"/>
        </w:rPr>
        <w:t>【同题组】</w:t>
      </w:r>
    </w:p>
    <w:p w14:paraId="251BCC8B">
      <w:pPr>
        <w:spacing w:after="60"/>
        <w:ind w:left="200" w:firstLine="0"/>
      </w:pPr>
      <w:r>
        <w:rPr>
          <w:rFonts w:ascii="Hiragino Sans GB" w:hAnsi="Hiragino Sans GB" w:eastAsia="Hiragino Sans GB" w:cs="Hiragino Sans GB"/>
          <w:b/>
          <w:color w:val="1F5E8C"/>
          <w:sz w:val="20"/>
        </w:rPr>
        <w:t>· 理论：国家间共同利益是国家合作的基础</w:t>
      </w:r>
    </w:p>
    <w:p w14:paraId="3BA5CCDF">
      <w:pPr>
        <w:spacing w:after="60"/>
        <w:ind w:left="200" w:firstLine="0"/>
      </w:pPr>
      <w:r>
        <w:rPr>
          <w:rFonts w:ascii="Hiragino Sans GB" w:hAnsi="Hiragino Sans GB" w:eastAsia="Hiragino Sans GB" w:cs="Hiragino Sans GB"/>
          <w:b/>
          <w:color w:val="1F5E8C"/>
          <w:sz w:val="20"/>
        </w:rPr>
        <w:t>· 政治多极化：共商共建共享的全球治理观；践行真正的多边主义</w:t>
      </w:r>
    </w:p>
    <w:p w14:paraId="3F93C965">
      <w:pPr>
        <w:spacing w:after="60"/>
        <w:ind w:left="200" w:firstLine="0"/>
      </w:pPr>
      <w:r>
        <w:rPr>
          <w:rFonts w:ascii="Hiragino Sans GB" w:hAnsi="Hiragino Sans GB" w:eastAsia="Hiragino Sans GB" w:cs="Hiragino Sans GB"/>
          <w:b/>
          <w:color w:val="1F5E8C"/>
          <w:sz w:val="20"/>
        </w:rPr>
        <w:t>· 中国：中国推动构建人类命运共同体；坚持正确义利观；中国是负责任大国并勇于担当</w:t>
      </w:r>
    </w:p>
    <w:p w14:paraId="6D67B528">
      <w:pPr>
        <w:spacing w:after="60"/>
        <w:ind w:left="200" w:firstLine="0"/>
      </w:pPr>
      <w:r>
        <w:rPr>
          <w:rFonts w:ascii="Hiragino Sans GB" w:hAnsi="Hiragino Sans GB" w:eastAsia="Hiragino Sans GB" w:cs="Hiragino Sans GB"/>
          <w:b/>
          <w:color w:val="1F5E8C"/>
          <w:sz w:val="20"/>
        </w:rPr>
        <w:t>· 联合国：维护《联合国宪章》宗旨和原则；落实联合国2030年可持续发展议程</w:t>
      </w:r>
    </w:p>
    <w:p w14:paraId="3B7F2CA9">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核心答题点：为解决全球性问题提供中国智慧和中国方案，助力联合国在全球治理中发挥更大作用</w:t>
      </w:r>
    </w:p>
    <w:p w14:paraId="19E5A5AF">
      <w:pPr>
        <w:spacing w:before="140" w:after="60"/>
      </w:pPr>
      <w:r>
        <w:rPr>
          <w:rFonts w:ascii="Hiragino Sans GB" w:hAnsi="Hiragino Sans GB" w:eastAsia="Hiragino Sans GB" w:cs="Hiragino Sans GB"/>
          <w:b/>
          <w:color w:val="1F5E8C"/>
          <w:sz w:val="22"/>
        </w:rPr>
        <w:t>1. 2025海淀二模Q21（中国对联合国反向支撑）</w:t>
      </w:r>
    </w:p>
    <w:p w14:paraId="0EFC51A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题目让学生说明"联合国也需要中国"，要回答中国能为联合国做什么时，用"提供中国智慧和中国方案＋助力联合国在全球治理中发挥更大作用"两条把中国反向贡献写到位。</w:t>
      </w:r>
    </w:p>
    <w:p w14:paraId="44F3E8D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结合材料，运用《当代国际政治与经济》知识，阐释“中国需要联合国，联合国也需要中国”。</w:t>
      </w:r>
    </w:p>
    <w:p w14:paraId="5C85248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要求说出中国对联合国的反向贡献，指向使用"中国智慧和中国方案"加"助力联合国发挥更大作用"两条搭配。题目让学生阐释"联合国也需要中国"，要从中国对联合国的具体支撑给出答案。把中国推动多边合作机制完善和发展写出，再加上"为解决全球性问题提供中国智慧和中国方案"与"助力联合国在全球治理中发挥更大作用"两条，把反向贡献落实。</w:t>
      </w:r>
    </w:p>
    <w:p w14:paraId="0A9607F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中国推动多边合作机制的完善和发展，为解决全球性问题提供中国智慧和中国方案，助力联合国在全球治理中发挥更大作用。</w:t>
      </w:r>
    </w:p>
    <w:p w14:paraId="4C11768F">
      <w:pPr>
        <w:spacing w:before="40" w:after="80"/>
      </w:pPr>
      <w:r>
        <w:rPr>
          <w:rFonts w:ascii="Hiragino Sans GB" w:hAnsi="Hiragino Sans GB" w:eastAsia="Hiragino Sans GB" w:cs="Hiragino Sans GB"/>
          <w:b/>
          <w:color w:val="5F6B73"/>
          <w:sz w:val="21"/>
        </w:rPr>
        <w:t>【同题组】</w:t>
      </w:r>
    </w:p>
    <w:p w14:paraId="1EDC233C">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政治多极化：相互尊重、公平正义、合作共赢的新型国际关系；推动全球治理体系变革完善，建立更加公正合理的国际政治经济新秩序；践行真正的多边主义</w:t>
      </w:r>
    </w:p>
    <w:p w14:paraId="6A23E1A7">
      <w:pPr>
        <w:spacing w:after="60"/>
        <w:ind w:left="200" w:firstLine="0"/>
      </w:pPr>
      <w:r>
        <w:rPr>
          <w:rFonts w:ascii="Hiragino Sans GB" w:hAnsi="Hiragino Sans GB" w:eastAsia="Hiragino Sans GB" w:cs="Hiragino Sans GB"/>
          <w:b/>
          <w:color w:val="1F5E8C"/>
          <w:sz w:val="20"/>
        </w:rPr>
        <w:t>· 中国：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3D4CFD46">
      <w:pPr>
        <w:spacing w:after="60"/>
        <w:ind w:left="200" w:firstLine="0"/>
      </w:pPr>
      <w:r>
        <w:rPr>
          <w:rFonts w:ascii="Hiragino Sans GB" w:hAnsi="Hiragino Sans GB" w:eastAsia="Hiragino Sans GB" w:cs="Hiragino Sans GB"/>
          <w:b/>
          <w:color w:val="1F5E8C"/>
          <w:sz w:val="20"/>
        </w:rPr>
        <w:t>· 联合国：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6DD94644">
      <w:pPr>
        <w:pStyle w:val="4"/>
      </w:pPr>
      <w:r>
        <w:rPr>
          <w:rFonts w:ascii="Hiragino Sans GB" w:hAnsi="Hiragino Sans GB" w:eastAsia="Hiragino Sans GB" w:cs="Hiragino Sans GB"/>
          <w:b/>
          <w:color w:val="2F6F9F"/>
          <w:sz w:val="28"/>
        </w:rPr>
        <w:t>中国与联合国关系</w:t>
      </w:r>
    </w:p>
    <w:p w14:paraId="0CFA38F4">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核心答题点：联合国对中国对外开放和现代化事业作出独特贡献，成为中国开展多边合作的主要舞台</w:t>
      </w:r>
    </w:p>
    <w:p w14:paraId="21D4FF39">
      <w:pPr>
        <w:spacing w:before="140" w:after="60"/>
      </w:pPr>
      <w:r>
        <w:rPr>
          <w:rFonts w:ascii="Hiragino Sans GB" w:hAnsi="Hiragino Sans GB" w:eastAsia="Hiragino Sans GB" w:cs="Hiragino Sans GB"/>
          <w:b/>
          <w:color w:val="1F5E8C"/>
          <w:sz w:val="22"/>
        </w:rPr>
        <w:t>1. 2025海淀二模Q21</w:t>
      </w:r>
    </w:p>
    <w:p w14:paraId="53575F8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材料把中国恢复在联合国合法席位后持续参与全球治理摆在前面，当题目让学生说明中国为何离不开联合国时，需要说明联合国作为中国对外开放和现代化事业的外部平台、多边合作的主要舞台。</w:t>
      </w:r>
    </w:p>
    <w:p w14:paraId="57CB6FA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结合材料，运用《当代国际政治与经济》知识，阐释“中国需要联合国，联合国也需要中国”。</w:t>
      </w:r>
    </w:p>
    <w:p w14:paraId="062874E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恢复在联合国合法席位后持续参与全球治理，联合国是中国走向世界的重要外部平台。题目让学生阐释"中国需要联合国，联合国也需要中国"，要从联合国对中国自身的独特意义入手。把联合国对中国对外开放和现代化事业的独特贡献写出，再点出联合国是中国开展多边合作的主要舞台，为中国参与全球治理创造良好外部环境。</w:t>
      </w:r>
    </w:p>
    <w:p w14:paraId="09D4637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联合国对中国对外开放和现代化事业作出独特贡献，成为中国开展多边合作的主要舞台，为中国参与全球治理创造良好外部环境。</w:t>
      </w:r>
    </w:p>
    <w:p w14:paraId="7E47FD4D">
      <w:pPr>
        <w:spacing w:before="40" w:after="80"/>
      </w:pPr>
      <w:r>
        <w:rPr>
          <w:rFonts w:ascii="Hiragino Sans GB" w:hAnsi="Hiragino Sans GB" w:eastAsia="Hiragino Sans GB" w:cs="Hiragino Sans GB"/>
          <w:b/>
          <w:color w:val="5F6B73"/>
          <w:sz w:val="21"/>
        </w:rPr>
        <w:t>【同题组】</w:t>
      </w:r>
    </w:p>
    <w:p w14:paraId="774F0EA3">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政治多极化：相互尊重、公平正义、合作共赢的新型国际关系；推动全球治理体系变革完善，建立更加公正合理的国际政治经济新秩序；践行真正的多边主义</w:t>
      </w:r>
    </w:p>
    <w:p w14:paraId="317473BB">
      <w:pPr>
        <w:spacing w:after="60"/>
        <w:ind w:left="200" w:firstLine="0"/>
      </w:pPr>
      <w:r>
        <w:rPr>
          <w:rFonts w:ascii="Hiragino Sans GB" w:hAnsi="Hiragino Sans GB" w:eastAsia="Hiragino Sans GB" w:cs="Hiragino Sans GB"/>
          <w:b/>
          <w:color w:val="1F5E8C"/>
          <w:sz w:val="20"/>
        </w:rPr>
        <w:t>· 中国：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31056E1C">
      <w:pPr>
        <w:spacing w:after="60"/>
        <w:ind w:left="200" w:firstLine="0"/>
      </w:pPr>
      <w:r>
        <w:rPr>
          <w:rFonts w:ascii="Hiragino Sans GB" w:hAnsi="Hiragino Sans GB" w:eastAsia="Hiragino Sans GB" w:cs="Hiragino Sans GB"/>
          <w:b/>
          <w:color w:val="1F5E8C"/>
          <w:sz w:val="20"/>
        </w:rPr>
        <w:t>· 联合国：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pPr/>
      <w:r>
        <w:br w:type="page"/>
      </w:r>
    </w:p>
    <w:p w14:paraId="7AE83B71">
      <w:pPr>
        <w:pStyle w:val="3"/>
        <w:jc w:val="center"/>
      </w:pPr>
      <w:r>
        <w:rPr>
          <w:rFonts w:ascii="Hiragino Sans GB" w:hAnsi="Hiragino Sans GB" w:eastAsia="Hiragino Sans GB" w:cs="Hiragino Sans GB"/>
          <w:b w:val="0"/>
          <w:color w:val="1F5E8C"/>
          <w:sz w:val="36"/>
        </w:rPr>
        <w:t>六大要素术语极简速记版</w:t>
      </w:r>
    </w:p>
    <w:p w14:paraId="44689D13">
      <w:pPr>
        <w:pStyle w:val="4"/>
      </w:pPr>
      <w:r>
        <w:rPr>
          <w:rFonts w:eastAsia="Hiragino Sans GB" w:ascii="Hiragino Sans GB" w:hAnsi="Hiragino Sans GB" w:cs="Hiragino Sans GB"/>
          <w:b/>
          <w:color w:val="2F6F9F"/>
          <w:sz w:val="28"/>
        </w:rPr>
        <w:t>时代背景</w:t>
      </w:r>
    </w:p>
    <w:p w14:paraId="12ACF343">
      <w:pPr/>
      <w:r>
        <w:rPr>
          <w:rFonts w:ascii="Hiragino Sans GB" w:hAnsi="Hiragino Sans GB" w:eastAsia="Hiragino Sans GB" w:cs="Hiragino Sans GB"/>
          <w:b w:val="0"/>
          <w:color w:val="202124"/>
          <w:sz w:val="21"/>
        </w:rPr>
        <w:t>和平与发展仍是时代主题</w:t>
      </w:r>
    </w:p>
    <w:p w14:paraId="45008051">
      <w:pPr/>
      <w:r>
        <w:rPr>
          <w:rFonts w:ascii="Hiragino Sans GB" w:hAnsi="Hiragino Sans GB" w:eastAsia="Hiragino Sans GB" w:cs="Hiragino Sans GB"/>
          <w:b w:val="0"/>
          <w:color w:val="202124"/>
          <w:sz w:val="21"/>
        </w:rPr>
        <w:t>百年变局与外部风险挑战</w:t>
      </w:r>
    </w:p>
    <w:p w14:paraId="28BB53FC">
      <w:pPr/>
      <w:r>
        <w:rPr>
          <w:rFonts w:ascii="Hiragino Sans GB" w:hAnsi="Hiragino Sans GB" w:eastAsia="Hiragino Sans GB" w:cs="Hiragino Sans GB"/>
          <w:b w:val="0"/>
          <w:color w:val="202124"/>
          <w:sz w:val="21"/>
        </w:rPr>
        <w:t>气候变化给全人类带来巨大风险和挑战，气候治理已成为全球治理的重要议题之一</w:t>
      </w:r>
    </w:p>
    <w:p w14:paraId="16B64C63">
      <w:pPr/>
      <w:r>
        <w:rPr>
          <w:rFonts w:ascii="Hiragino Sans GB" w:hAnsi="Hiragino Sans GB" w:eastAsia="Hiragino Sans GB" w:cs="Hiragino Sans GB"/>
          <w:b w:val="0"/>
          <w:color w:val="202124"/>
          <w:sz w:val="21"/>
        </w:rPr>
        <w:t>顺应和平、发展的时代潮流</w:t>
      </w:r>
    </w:p>
    <w:p w14:paraId="25523075">
      <w:pPr/>
      <w:r>
        <w:rPr>
          <w:rFonts w:ascii="Hiragino Sans GB" w:hAnsi="Hiragino Sans GB" w:eastAsia="Hiragino Sans GB" w:cs="Hiragino Sans GB"/>
          <w:b w:val="0"/>
          <w:color w:val="202124"/>
          <w:sz w:val="21"/>
        </w:rPr>
        <w:t>契合和平与发展的时代主题，回应全球治理赤字</w:t>
      </w:r>
    </w:p>
    <w:p w14:paraId="0DE1D98A">
      <w:pPr>
        <w:pStyle w:val="4"/>
      </w:pPr>
      <w:r>
        <w:rPr>
          <w:rFonts w:eastAsia="Hiragino Sans GB" w:ascii="Hiragino Sans GB" w:hAnsi="Hiragino Sans GB" w:cs="Hiragino Sans GB"/>
          <w:b/>
          <w:color w:val="2F6F9F"/>
          <w:sz w:val="28"/>
        </w:rPr>
        <w:t>理论</w:t>
      </w:r>
    </w:p>
    <w:p w14:paraId="72EF31D8">
      <w:pPr/>
      <w:r>
        <w:rPr>
          <w:rFonts w:ascii="Hiragino Sans GB" w:hAnsi="Hiragino Sans GB" w:eastAsia="Hiragino Sans GB" w:cs="Hiragino Sans GB"/>
          <w:b w:val="0"/>
          <w:color w:val="202124"/>
          <w:sz w:val="21"/>
        </w:rPr>
        <w:t>维护国家利益是主权国家对外活动的出发点和落脚点</w:t>
      </w:r>
    </w:p>
    <w:p w14:paraId="3E7D1807">
      <w:pPr/>
      <w:r>
        <w:rPr>
          <w:rFonts w:ascii="Hiragino Sans GB" w:hAnsi="Hiragino Sans GB" w:eastAsia="Hiragino Sans GB" w:cs="Hiragino Sans GB"/>
          <w:b w:val="0"/>
          <w:color w:val="202124"/>
          <w:sz w:val="21"/>
        </w:rPr>
        <w:t>国家间共同利益是国家合作的基础</w:t>
      </w:r>
    </w:p>
    <w:p w14:paraId="5ABF5C31">
      <w:pPr/>
      <w:r>
        <w:rPr>
          <w:rFonts w:ascii="Hiragino Sans GB" w:hAnsi="Hiragino Sans GB" w:eastAsia="Hiragino Sans GB" w:cs="Hiragino Sans GB"/>
          <w:b w:val="0"/>
          <w:color w:val="202124"/>
          <w:sz w:val="21"/>
        </w:rPr>
        <w:t>国际竞争的实质是综合国力较量</w:t>
      </w:r>
    </w:p>
    <w:p w14:paraId="06D7A52A">
      <w:pPr/>
      <w:r>
        <w:rPr>
          <w:rFonts w:ascii="Hiragino Sans GB" w:hAnsi="Hiragino Sans GB" w:eastAsia="Hiragino Sans GB" w:cs="Hiragino Sans GB"/>
          <w:b w:val="0"/>
          <w:color w:val="202124"/>
          <w:sz w:val="21"/>
        </w:rPr>
        <w:t>当前国际竞争的实质是以经济和科技实力为基础的综合国力较量</w:t>
      </w:r>
    </w:p>
    <w:p w14:paraId="5417A80C">
      <w:pPr/>
      <w:r>
        <w:rPr>
          <w:rFonts w:ascii="Hiragino Sans GB" w:hAnsi="Hiragino Sans GB" w:eastAsia="Hiragino Sans GB" w:cs="Hiragino Sans GB"/>
          <w:b w:val="0"/>
          <w:color w:val="202124"/>
          <w:sz w:val="21"/>
        </w:rPr>
        <w:t>人才是综合国力竞争和自主创新的关键资源</w:t>
      </w:r>
    </w:p>
    <w:p w14:paraId="350536B1">
      <w:pPr>
        <w:pStyle w:val="4"/>
      </w:pPr>
      <w:r>
        <w:rPr>
          <w:rFonts w:eastAsia="Hiragino Sans GB" w:ascii="Hiragino Sans GB" w:hAnsi="Hiragino Sans GB" w:cs="Hiragino Sans GB"/>
          <w:b/>
          <w:color w:val="2F6F9F"/>
          <w:sz w:val="28"/>
        </w:rPr>
        <w:t>经济全球化</w:t>
      </w:r>
    </w:p>
    <w:p w14:paraId="6658B9B6">
      <w:pPr/>
      <w:r>
        <w:rPr>
          <w:rFonts w:ascii="Hiragino Sans GB" w:hAnsi="Hiragino Sans GB" w:eastAsia="Hiragino Sans GB" w:cs="Hiragino Sans GB"/>
          <w:b w:val="0"/>
          <w:color w:val="202124"/>
          <w:sz w:val="21"/>
        </w:rPr>
        <w:t>处理好自力更生和对外开放的关系，参与经济全球化和国际分工</w:t>
      </w:r>
    </w:p>
    <w:p w14:paraId="4F508E3B">
      <w:pPr/>
      <w:r>
        <w:rPr>
          <w:rFonts w:ascii="Hiragino Sans GB" w:hAnsi="Hiragino Sans GB" w:eastAsia="Hiragino Sans GB" w:cs="Hiragino Sans GB"/>
          <w:b w:val="0"/>
          <w:color w:val="202124"/>
          <w:sz w:val="21"/>
        </w:rPr>
        <w:t>参与全球经济治理和规则制定，为企业出海营造国际环境</w:t>
      </w:r>
    </w:p>
    <w:p w14:paraId="1345D9AA">
      <w:pPr/>
      <w:r>
        <w:rPr>
          <w:rFonts w:ascii="Hiragino Sans GB" w:hAnsi="Hiragino Sans GB" w:eastAsia="Hiragino Sans GB" w:cs="Hiragino Sans GB"/>
          <w:b w:val="0"/>
          <w:color w:val="202124"/>
          <w:sz w:val="21"/>
        </w:rPr>
        <w:t>顺应经济全球化趋势，主动融入并推动深化</w:t>
      </w:r>
    </w:p>
    <w:p w14:paraId="67DE8267">
      <w:pPr/>
      <w:r>
        <w:rPr>
          <w:rFonts w:ascii="Hiragino Sans GB" w:hAnsi="Hiragino Sans GB" w:eastAsia="Hiragino Sans GB" w:cs="Hiragino Sans GB"/>
          <w:b w:val="0"/>
          <w:color w:val="202124"/>
          <w:sz w:val="21"/>
        </w:rPr>
        <w:t>利用两个市场两种资源优化全球资源配置</w:t>
      </w:r>
    </w:p>
    <w:p w14:paraId="15A0E9FB">
      <w:pPr/>
      <w:r>
        <w:rPr>
          <w:rFonts w:ascii="Hiragino Sans GB" w:hAnsi="Hiragino Sans GB" w:eastAsia="Hiragino Sans GB" w:cs="Hiragino Sans GB"/>
          <w:b w:val="0"/>
          <w:color w:val="202124"/>
          <w:sz w:val="21"/>
        </w:rPr>
        <w:t>数字贸易与数字经济跨境流通</w:t>
      </w:r>
    </w:p>
    <w:p w14:paraId="43492142">
      <w:pPr/>
      <w:r>
        <w:rPr>
          <w:rFonts w:ascii="Hiragino Sans GB" w:hAnsi="Hiragino Sans GB" w:eastAsia="Hiragino Sans GB" w:cs="Hiragino Sans GB"/>
          <w:b w:val="0"/>
          <w:color w:val="202124"/>
          <w:sz w:val="21"/>
        </w:rPr>
        <w:t>提高开放型经济水平</w:t>
      </w:r>
    </w:p>
    <w:p w14:paraId="51D3EB3C">
      <w:pPr/>
      <w:r>
        <w:rPr>
          <w:rFonts w:ascii="Hiragino Sans GB" w:hAnsi="Hiragino Sans GB" w:eastAsia="Hiragino Sans GB" w:cs="Hiragino Sans GB"/>
          <w:b w:val="0"/>
          <w:color w:val="202124"/>
          <w:sz w:val="21"/>
        </w:rPr>
        <w:t>发展更高层次开放型经济</w:t>
      </w:r>
    </w:p>
    <w:p w14:paraId="58CD8F4F">
      <w:pPr/>
      <w:r>
        <w:rPr>
          <w:rFonts w:ascii="Hiragino Sans GB" w:hAnsi="Hiragino Sans GB" w:eastAsia="Hiragino Sans GB" w:cs="Hiragino Sans GB"/>
          <w:b w:val="0"/>
          <w:color w:val="202124"/>
          <w:sz w:val="21"/>
        </w:rPr>
        <w:t>推动经济全球化朝着更加开放、包容、普惠、平衡、共赢方向发展</w:t>
      </w:r>
    </w:p>
    <w:p w14:paraId="1CC128B5">
      <w:pPr/>
      <w:r>
        <w:rPr>
          <w:rFonts w:ascii="Hiragino Sans GB" w:hAnsi="Hiragino Sans GB" w:eastAsia="Hiragino Sans GB" w:cs="Hiragino Sans GB"/>
          <w:b w:val="0"/>
          <w:color w:val="202124"/>
          <w:sz w:val="21"/>
        </w:rPr>
        <w:t>对最不发达国家实行零关税，推动普惠包容的经济全球化</w:t>
      </w:r>
    </w:p>
    <w:p w14:paraId="53770398">
      <w:pPr/>
      <w:r>
        <w:rPr>
          <w:rFonts w:ascii="Hiragino Sans GB" w:hAnsi="Hiragino Sans GB" w:eastAsia="Hiragino Sans GB" w:cs="Hiragino Sans GB"/>
          <w:b w:val="0"/>
          <w:color w:val="202124"/>
          <w:sz w:val="21"/>
        </w:rPr>
        <w:t>统筹发展和安全，形成多元稳定的经贸关系</w:t>
      </w:r>
    </w:p>
    <w:p w14:paraId="6C75E958">
      <w:pPr/>
      <w:r>
        <w:rPr>
          <w:rFonts w:ascii="Hiragino Sans GB" w:hAnsi="Hiragino Sans GB" w:eastAsia="Hiragino Sans GB" w:cs="Hiragino Sans GB"/>
          <w:b w:val="0"/>
          <w:color w:val="202124"/>
          <w:sz w:val="21"/>
        </w:rPr>
        <w:t>推进贸易和投资自由化便利化</w:t>
      </w:r>
    </w:p>
    <w:p w14:paraId="2A28325C">
      <w:pPr/>
      <w:r>
        <w:rPr>
          <w:rFonts w:ascii="Hiragino Sans GB" w:hAnsi="Hiragino Sans GB" w:eastAsia="Hiragino Sans GB" w:cs="Hiragino Sans GB"/>
          <w:b w:val="0"/>
          <w:color w:val="202124"/>
          <w:sz w:val="21"/>
        </w:rPr>
        <w:t>发挥比较优势并打造国际竞争新优势</w:t>
      </w:r>
    </w:p>
    <w:p w14:paraId="1191E737">
      <w:pPr/>
      <w:r>
        <w:rPr>
          <w:rFonts w:ascii="Hiragino Sans GB" w:hAnsi="Hiragino Sans GB" w:eastAsia="Hiragino Sans GB" w:cs="Hiragino Sans GB"/>
          <w:b w:val="0"/>
          <w:color w:val="202124"/>
          <w:sz w:val="21"/>
        </w:rPr>
        <w:t>维护全球产业链供应链稳定畅通</w:t>
      </w:r>
    </w:p>
    <w:p w14:paraId="497CE667">
      <w:pPr/>
      <w:r>
        <w:rPr>
          <w:rFonts w:ascii="Hiragino Sans GB" w:hAnsi="Hiragino Sans GB" w:eastAsia="Hiragino Sans GB" w:cs="Hiragino Sans GB"/>
          <w:b w:val="0"/>
          <w:color w:val="202124"/>
          <w:sz w:val="21"/>
        </w:rPr>
        <w:t>以产业链供应链合作推动互利共赢</w:t>
      </w:r>
    </w:p>
    <w:p w14:paraId="729D26ED">
      <w:pPr/>
      <w:r>
        <w:rPr>
          <w:rFonts w:ascii="Hiragino Sans GB" w:hAnsi="Hiragino Sans GB" w:eastAsia="Hiragino Sans GB" w:cs="Hiragino Sans GB"/>
          <w:b w:val="0"/>
          <w:color w:val="202124"/>
          <w:sz w:val="21"/>
        </w:rPr>
        <w:t>中国扩大高水平对外开放与制度型开放</w:t>
      </w:r>
    </w:p>
    <w:p w14:paraId="3FF13EF7">
      <w:pPr/>
      <w:r>
        <w:rPr>
          <w:rFonts w:ascii="Hiragino Sans GB" w:hAnsi="Hiragino Sans GB" w:eastAsia="Hiragino Sans GB" w:cs="Hiragino Sans GB"/>
          <w:b w:val="0"/>
          <w:color w:val="202124"/>
          <w:sz w:val="21"/>
        </w:rPr>
        <w:t>推动区域经济融合与区域经济一体化</w:t>
      </w:r>
    </w:p>
    <w:p w14:paraId="031924AE">
      <w:pPr/>
      <w:r>
        <w:rPr>
          <w:rFonts w:ascii="Hiragino Sans GB" w:hAnsi="Hiragino Sans GB" w:eastAsia="Hiragino Sans GB" w:cs="Hiragino Sans GB"/>
          <w:b w:val="0"/>
          <w:color w:val="202124"/>
          <w:sz w:val="21"/>
        </w:rPr>
        <w:t>坚持多边贸易、多边主义与全球经济治理体系改革</w:t>
      </w:r>
    </w:p>
    <w:p w14:paraId="09882A91">
      <w:pPr/>
      <w:r>
        <w:rPr>
          <w:rFonts w:ascii="Hiragino Sans GB" w:hAnsi="Hiragino Sans GB" w:eastAsia="Hiragino Sans GB" w:cs="Hiragino Sans GB"/>
          <w:b w:val="0"/>
          <w:color w:val="202124"/>
          <w:sz w:val="21"/>
        </w:rPr>
        <w:t>提升发展中国家的代表性和发言权，打破规则制定垄断</w:t>
      </w:r>
    </w:p>
    <w:p w14:paraId="77E8F4EE">
      <w:pPr/>
      <w:r>
        <w:rPr>
          <w:rFonts w:ascii="Hiragino Sans GB" w:hAnsi="Hiragino Sans GB" w:eastAsia="Hiragino Sans GB" w:cs="Hiragino Sans GB"/>
          <w:b w:val="0"/>
          <w:color w:val="202124"/>
          <w:sz w:val="21"/>
        </w:rPr>
        <w:t>我国的未来产业有非常广阔的国际市场，为未来产业“走出去”提供了可能</w:t>
      </w:r>
    </w:p>
    <w:p w14:paraId="5555D8AE">
      <w:pPr/>
      <w:r>
        <w:rPr>
          <w:rFonts w:ascii="Hiragino Sans GB" w:hAnsi="Hiragino Sans GB" w:eastAsia="Hiragino Sans GB" w:cs="Hiragino Sans GB"/>
          <w:b w:val="0"/>
          <w:color w:val="202124"/>
          <w:sz w:val="21"/>
        </w:rPr>
        <w:t>积极参与全球经济治理和经贸规则完善</w:t>
      </w:r>
    </w:p>
    <w:p w14:paraId="74839149">
      <w:pPr/>
      <w:r>
        <w:rPr>
          <w:rFonts w:ascii="Hiragino Sans GB" w:hAnsi="Hiragino Sans GB" w:eastAsia="Hiragino Sans GB" w:cs="Hiragino Sans GB"/>
          <w:b w:val="0"/>
          <w:color w:val="202124"/>
          <w:sz w:val="21"/>
        </w:rPr>
        <w:t>参与国际标准制定，提升国际规则话语权</w:t>
      </w:r>
    </w:p>
    <w:p w14:paraId="7934ACD7">
      <w:pPr/>
      <w:r>
        <w:rPr>
          <w:rFonts w:ascii="Hiragino Sans GB" w:hAnsi="Hiragino Sans GB" w:eastAsia="Hiragino Sans GB" w:cs="Hiragino Sans GB"/>
          <w:b w:val="0"/>
          <w:color w:val="202124"/>
          <w:sz w:val="21"/>
        </w:rPr>
        <w:t>以开放促进产业升级，为未来产业拓展国际空间，提升国际竞争力，筑牢安全基础</w:t>
      </w:r>
    </w:p>
    <w:p w14:paraId="70BBC7EA">
      <w:pPr/>
      <w:r>
        <w:rPr>
          <w:rFonts w:ascii="Hiragino Sans GB" w:hAnsi="Hiragino Sans GB" w:eastAsia="Hiragino Sans GB" w:cs="Hiragino Sans GB"/>
          <w:b w:val="0"/>
          <w:color w:val="202124"/>
          <w:sz w:val="21"/>
        </w:rPr>
        <w:t>统筹开放与安全，维护产业链供应链安全稳定</w:t>
      </w:r>
    </w:p>
    <w:p w14:paraId="2E1D6B7E">
      <w:pPr/>
      <w:r>
        <w:rPr>
          <w:rFonts w:ascii="Hiragino Sans GB" w:hAnsi="Hiragino Sans GB" w:eastAsia="Hiragino Sans GB" w:cs="Hiragino Sans GB"/>
          <w:b w:val="0"/>
          <w:color w:val="202124"/>
          <w:sz w:val="21"/>
        </w:rPr>
        <w:t>中国市场红利推动互利共赢</w:t>
      </w:r>
    </w:p>
    <w:p w14:paraId="0C7B8EFA">
      <w:pPr/>
      <w:r>
        <w:rPr>
          <w:rFonts w:ascii="Hiragino Sans GB" w:hAnsi="Hiragino Sans GB" w:eastAsia="Hiragino Sans GB" w:cs="Hiragino Sans GB"/>
          <w:b w:val="0"/>
          <w:color w:val="202124"/>
          <w:sz w:val="21"/>
        </w:rPr>
        <w:t>充分运用国际规则，利用国际组织赋予的权利，对话磋商，积极维护自身权益</w:t>
      </w:r>
    </w:p>
    <w:p w14:paraId="4C441F00">
      <w:pPr/>
      <w:r>
        <w:rPr>
          <w:rFonts w:ascii="Hiragino Sans GB" w:hAnsi="Hiragino Sans GB" w:eastAsia="Hiragino Sans GB" w:cs="Hiragino Sans GB"/>
          <w:b w:val="0"/>
          <w:color w:val="202124"/>
          <w:sz w:val="21"/>
        </w:rPr>
        <w:t>加强技术创新、提高产品质量，增强竞争力</w:t>
      </w:r>
    </w:p>
    <w:p w14:paraId="220B54EF">
      <w:pPr/>
      <w:r>
        <w:rPr>
          <w:rFonts w:ascii="Hiragino Sans GB" w:hAnsi="Hiragino Sans GB" w:eastAsia="Hiragino Sans GB" w:cs="Hiragino Sans GB"/>
          <w:b w:val="0"/>
          <w:color w:val="202124"/>
          <w:sz w:val="21"/>
        </w:rPr>
        <w:t>实施出口市场多元化战略，减少对单一市场的依赖</w:t>
      </w:r>
    </w:p>
    <w:p w14:paraId="34A1BB04">
      <w:pPr/>
      <w:r>
        <w:rPr>
          <w:rFonts w:ascii="Hiragino Sans GB" w:hAnsi="Hiragino Sans GB" w:eastAsia="Hiragino Sans GB" w:cs="Hiragino Sans GB"/>
          <w:b w:val="0"/>
          <w:color w:val="202124"/>
          <w:sz w:val="21"/>
        </w:rPr>
        <w:t>深度参与全球产业分工合作，畅通国内国际双循环</w:t>
      </w:r>
    </w:p>
    <w:p w14:paraId="5BC371F2">
      <w:pPr/>
      <w:r>
        <w:rPr>
          <w:rFonts w:ascii="Hiragino Sans GB" w:hAnsi="Hiragino Sans GB" w:eastAsia="Hiragino Sans GB" w:cs="Hiragino Sans GB"/>
          <w:b w:val="0"/>
          <w:color w:val="202124"/>
          <w:sz w:val="21"/>
        </w:rPr>
        <w:t>以科学技术的发展推动建设创新型、开放型世界经济</w:t>
      </w:r>
    </w:p>
    <w:p w14:paraId="54F139E7">
      <w:pPr/>
      <w:r>
        <w:rPr>
          <w:rFonts w:ascii="Hiragino Sans GB" w:hAnsi="Hiragino Sans GB" w:eastAsia="Hiragino Sans GB" w:cs="Hiragino Sans GB"/>
          <w:b w:val="0"/>
          <w:color w:val="202124"/>
          <w:sz w:val="21"/>
        </w:rPr>
        <w:t>中国市场红利与全球经济包容性增长</w:t>
      </w:r>
    </w:p>
    <w:p w14:paraId="0834F2B2">
      <w:pPr/>
      <w:r>
        <w:rPr>
          <w:rFonts w:ascii="Hiragino Sans GB" w:hAnsi="Hiragino Sans GB" w:eastAsia="Hiragino Sans GB" w:cs="Hiragino Sans GB"/>
          <w:b w:val="0"/>
          <w:color w:val="202124"/>
          <w:sz w:val="21"/>
        </w:rPr>
        <w:t>维护多边贸易体制</w:t>
      </w:r>
    </w:p>
    <w:p w14:paraId="24515597">
      <w:pPr/>
      <w:r>
        <w:rPr>
          <w:rFonts w:ascii="Hiragino Sans GB" w:hAnsi="Hiragino Sans GB" w:eastAsia="Hiragino Sans GB" w:cs="Hiragino Sans GB"/>
          <w:b w:val="0"/>
          <w:color w:val="202124"/>
          <w:sz w:val="21"/>
        </w:rPr>
        <w:t>推进普惠包容的经济全球化，推动构建更加开放、包容的全球经济格局</w:t>
      </w:r>
    </w:p>
    <w:p w14:paraId="1CC12F9D">
      <w:pPr/>
      <w:r>
        <w:rPr>
          <w:rFonts w:ascii="Hiragino Sans GB" w:hAnsi="Hiragino Sans GB" w:eastAsia="Hiragino Sans GB" w:cs="Hiragino Sans GB"/>
          <w:b w:val="0"/>
          <w:color w:val="202124"/>
          <w:sz w:val="21"/>
        </w:rPr>
        <w:t>促进全球资源优化配置和国际贸易发展</w:t>
      </w:r>
    </w:p>
    <w:p w14:paraId="42738F96">
      <w:pPr/>
      <w:r>
        <w:rPr>
          <w:rFonts w:ascii="Hiragino Sans GB" w:hAnsi="Hiragino Sans GB" w:eastAsia="Hiragino Sans GB" w:cs="Hiragino Sans GB"/>
          <w:b w:val="0"/>
          <w:color w:val="202124"/>
          <w:sz w:val="21"/>
        </w:rPr>
        <w:t>为世界新能源产业注入活力，增强经济全球化动力</w:t>
      </w:r>
    </w:p>
    <w:p w14:paraId="08A3661E">
      <w:pPr/>
      <w:r>
        <w:rPr>
          <w:rFonts w:ascii="Hiragino Sans GB" w:hAnsi="Hiragino Sans GB" w:eastAsia="Hiragino Sans GB" w:cs="Hiragino Sans GB"/>
          <w:b w:val="0"/>
          <w:color w:val="202124"/>
          <w:sz w:val="21"/>
        </w:rPr>
        <w:t>反对贸易保护主义，警惕单边措施破坏多边贸易秩序</w:t>
      </w:r>
    </w:p>
    <w:p w14:paraId="21F1DF52">
      <w:pPr/>
      <w:r>
        <w:rPr>
          <w:rFonts w:ascii="Hiragino Sans GB" w:hAnsi="Hiragino Sans GB" w:eastAsia="Hiragino Sans GB" w:cs="Hiragino Sans GB"/>
          <w:b w:val="0"/>
          <w:color w:val="202124"/>
          <w:sz w:val="21"/>
        </w:rPr>
        <w:t>推动建设开放型世界经济，深化国际分工与合作</w:t>
      </w:r>
    </w:p>
    <w:p w14:paraId="1FAADD26">
      <w:pPr/>
      <w:r>
        <w:rPr>
          <w:rFonts w:ascii="Hiragino Sans GB" w:hAnsi="Hiragino Sans GB" w:eastAsia="Hiragino Sans GB" w:cs="Hiragino Sans GB"/>
          <w:b w:val="0"/>
          <w:color w:val="202124"/>
          <w:sz w:val="21"/>
        </w:rPr>
        <w:t>维护全球产业链供应链稳定畅通，服务共同现代化</w:t>
      </w:r>
    </w:p>
    <w:p w14:paraId="387F6C3C">
      <w:pPr/>
      <w:r>
        <w:rPr>
          <w:rFonts w:ascii="Hiragino Sans GB" w:hAnsi="Hiragino Sans GB" w:eastAsia="Hiragino Sans GB" w:cs="Hiragino Sans GB"/>
          <w:b w:val="0"/>
          <w:color w:val="202124"/>
          <w:sz w:val="21"/>
        </w:rPr>
        <w:t>维护开放合作的国际经济环境</w:t>
      </w:r>
    </w:p>
    <w:p w14:paraId="0BD3FE42">
      <w:pPr/>
      <w:r>
        <w:rPr>
          <w:rFonts w:ascii="Hiragino Sans GB" w:hAnsi="Hiragino Sans GB" w:eastAsia="Hiragino Sans GB" w:cs="Hiragino Sans GB"/>
          <w:b w:val="0"/>
          <w:color w:val="202124"/>
          <w:sz w:val="21"/>
        </w:rPr>
        <w:t>促进全球范围内标准共通、技术共享，推动全球技术创新与绿色转型</w:t>
      </w:r>
    </w:p>
    <w:p w14:paraId="55A7759E">
      <w:pPr/>
      <w:r>
        <w:rPr>
          <w:rFonts w:ascii="Hiragino Sans GB" w:hAnsi="Hiragino Sans GB" w:eastAsia="Hiragino Sans GB" w:cs="Hiragino Sans GB"/>
          <w:b w:val="0"/>
          <w:color w:val="202124"/>
          <w:sz w:val="21"/>
        </w:rPr>
        <w:t>互利共赢的开放战略</w:t>
      </w:r>
    </w:p>
    <w:p w14:paraId="15E94A97">
      <w:pPr/>
      <w:r>
        <w:rPr>
          <w:rFonts w:ascii="Hiragino Sans GB" w:hAnsi="Hiragino Sans GB" w:eastAsia="Hiragino Sans GB" w:cs="Hiragino Sans GB"/>
          <w:b w:val="0"/>
          <w:color w:val="202124"/>
          <w:sz w:val="21"/>
        </w:rPr>
        <w:t>顺应经济全球化趋势，反对贸易保护主义</w:t>
      </w:r>
    </w:p>
    <w:p w14:paraId="475722CD">
      <w:pPr/>
      <w:r>
        <w:rPr>
          <w:rFonts w:ascii="Hiragino Sans GB" w:hAnsi="Hiragino Sans GB" w:eastAsia="Hiragino Sans GB" w:cs="Hiragino Sans GB"/>
          <w:b w:val="0"/>
          <w:color w:val="202124"/>
          <w:sz w:val="21"/>
        </w:rPr>
        <w:t>建设开放型世界经济，扩大开放合作</w:t>
      </w:r>
    </w:p>
    <w:p w14:paraId="5304569B">
      <w:pPr/>
      <w:r>
        <w:rPr>
          <w:rFonts w:ascii="Hiragino Sans GB" w:hAnsi="Hiragino Sans GB" w:eastAsia="Hiragino Sans GB" w:cs="Hiragino Sans GB"/>
          <w:b w:val="0"/>
          <w:color w:val="202124"/>
          <w:sz w:val="21"/>
        </w:rPr>
        <w:t>共享经济全球化成果，促进世界经济共同繁荣</w:t>
      </w:r>
    </w:p>
    <w:p w14:paraId="3F0AB470">
      <w:pPr/>
      <w:r>
        <w:rPr>
          <w:rFonts w:ascii="Hiragino Sans GB" w:hAnsi="Hiragino Sans GB" w:eastAsia="Hiragino Sans GB" w:cs="Hiragino Sans GB"/>
          <w:b w:val="0"/>
          <w:color w:val="202124"/>
          <w:sz w:val="21"/>
        </w:rPr>
        <w:t>发挥我国超大规模市场优势</w:t>
      </w:r>
    </w:p>
    <w:p w14:paraId="2F95E5A8">
      <w:pPr/>
      <w:r>
        <w:rPr>
          <w:rFonts w:ascii="Hiragino Sans GB" w:hAnsi="Hiragino Sans GB" w:eastAsia="Hiragino Sans GB" w:cs="Hiragino Sans GB"/>
          <w:b w:val="0"/>
          <w:color w:val="202124"/>
          <w:sz w:val="21"/>
        </w:rPr>
        <w:t>推动全球要素向中国市场集聚</w:t>
      </w:r>
    </w:p>
    <w:p w14:paraId="15D4B626">
      <w:pPr/>
      <w:r>
        <w:rPr>
          <w:rFonts w:ascii="Hiragino Sans GB" w:hAnsi="Hiragino Sans GB" w:eastAsia="Hiragino Sans GB" w:cs="Hiragino Sans GB"/>
          <w:b w:val="0"/>
          <w:color w:val="202124"/>
          <w:sz w:val="21"/>
        </w:rPr>
        <w:t>促进国内国际双循环，让世界共享中国发展机遇</w:t>
      </w:r>
    </w:p>
    <w:p w14:paraId="65E9649F">
      <w:pPr/>
      <w:r>
        <w:rPr>
          <w:rFonts w:ascii="Hiragino Sans GB" w:hAnsi="Hiragino Sans GB" w:eastAsia="Hiragino Sans GB" w:cs="Hiragino Sans GB"/>
          <w:b w:val="0"/>
          <w:color w:val="202124"/>
          <w:sz w:val="21"/>
        </w:rPr>
        <w:t>数据要素在全球范围内流动</w:t>
      </w:r>
    </w:p>
    <w:p w14:paraId="725AE3B1">
      <w:pPr/>
      <w:r>
        <w:rPr>
          <w:rFonts w:ascii="Hiragino Sans GB" w:hAnsi="Hiragino Sans GB" w:eastAsia="Hiragino Sans GB" w:cs="Hiragino Sans GB"/>
          <w:b w:val="0"/>
          <w:color w:val="202124"/>
          <w:sz w:val="21"/>
        </w:rPr>
        <w:t>坚持开放合作和包容普惠</w:t>
      </w:r>
    </w:p>
    <w:p w14:paraId="5DD67F5B">
      <w:pPr/>
      <w:r>
        <w:rPr>
          <w:rFonts w:ascii="Hiragino Sans GB" w:hAnsi="Hiragino Sans GB" w:eastAsia="Hiragino Sans GB" w:cs="Hiragino Sans GB"/>
          <w:b w:val="0"/>
          <w:color w:val="202124"/>
          <w:sz w:val="21"/>
        </w:rPr>
        <w:t>企业和政府可利用国际组织赋予的权利，积极参与全球经济治理和规则制定，为企业"出海"营造良好的国际环境</w:t>
      </w:r>
    </w:p>
    <w:p w14:paraId="3A004105">
      <w:pPr/>
      <w:r>
        <w:rPr>
          <w:rFonts w:ascii="Hiragino Sans GB" w:hAnsi="Hiragino Sans GB" w:eastAsia="Hiragino Sans GB" w:cs="Hiragino Sans GB"/>
          <w:b w:val="0"/>
          <w:color w:val="202124"/>
          <w:sz w:val="21"/>
        </w:rPr>
        <w:t>内外联通畅通国内国际双循环，提升国际循环质量</w:t>
      </w:r>
    </w:p>
    <w:p w14:paraId="07DD269A">
      <w:pPr/>
      <w:r>
        <w:rPr>
          <w:rFonts w:ascii="Hiragino Sans GB" w:hAnsi="Hiragino Sans GB" w:eastAsia="Hiragino Sans GB" w:cs="Hiragino Sans GB"/>
          <w:b w:val="0"/>
          <w:color w:val="202124"/>
          <w:sz w:val="21"/>
        </w:rPr>
        <w:t>通过区域经济合作维护自由贸易和多边贸易体制</w:t>
      </w:r>
    </w:p>
    <w:p w14:paraId="3FDEF945">
      <w:pPr/>
      <w:r>
        <w:rPr>
          <w:rFonts w:ascii="Hiragino Sans GB" w:hAnsi="Hiragino Sans GB" w:eastAsia="Hiragino Sans GB" w:cs="Hiragino Sans GB"/>
          <w:b w:val="0"/>
          <w:color w:val="202124"/>
          <w:sz w:val="21"/>
        </w:rPr>
        <w:t>推进普惠包容的经济全球化</w:t>
      </w:r>
    </w:p>
    <w:p w14:paraId="563AB362">
      <w:pPr/>
      <w:r>
        <w:rPr>
          <w:rFonts w:ascii="Hiragino Sans GB" w:hAnsi="Hiragino Sans GB" w:eastAsia="Hiragino Sans GB" w:cs="Hiragino Sans GB"/>
          <w:b w:val="0"/>
          <w:color w:val="202124"/>
          <w:sz w:val="21"/>
        </w:rPr>
        <w:t>建设开放型世界经济</w:t>
      </w:r>
    </w:p>
    <w:p w14:paraId="194AED60">
      <w:pPr>
        <w:pStyle w:val="4"/>
      </w:pPr>
      <w:r>
        <w:rPr>
          <w:rFonts w:eastAsia="Hiragino Sans GB" w:ascii="Hiragino Sans GB" w:hAnsi="Hiragino Sans GB" w:cs="Hiragino Sans GB"/>
          <w:b/>
          <w:color w:val="2F6F9F"/>
          <w:sz w:val="28"/>
        </w:rPr>
        <w:t>政治多极化</w:t>
      </w:r>
    </w:p>
    <w:p w14:paraId="47740833">
      <w:pPr/>
      <w:r>
        <w:rPr>
          <w:rFonts w:ascii="Hiragino Sans GB" w:hAnsi="Hiragino Sans GB" w:eastAsia="Hiragino Sans GB" w:cs="Hiragino Sans GB"/>
          <w:b w:val="0"/>
          <w:color w:val="202124"/>
          <w:sz w:val="21"/>
        </w:rPr>
        <w:t>共商共建共享的全球治理观</w:t>
      </w:r>
    </w:p>
    <w:p w14:paraId="4BE050FA">
      <w:pPr/>
      <w:r>
        <w:rPr>
          <w:rFonts w:ascii="Hiragino Sans GB" w:hAnsi="Hiragino Sans GB" w:eastAsia="Hiragino Sans GB" w:cs="Hiragino Sans GB"/>
          <w:b w:val="0"/>
          <w:color w:val="202124"/>
          <w:sz w:val="21"/>
        </w:rPr>
        <w:t>推动国际关系民主化</w:t>
      </w:r>
    </w:p>
    <w:p w14:paraId="3091D3F7">
      <w:pPr/>
      <w:r>
        <w:rPr>
          <w:rFonts w:ascii="Hiragino Sans GB" w:hAnsi="Hiragino Sans GB" w:eastAsia="Hiragino Sans GB" w:cs="Hiragino Sans GB"/>
          <w:b w:val="0"/>
          <w:color w:val="202124"/>
          <w:sz w:val="21"/>
        </w:rPr>
        <w:t>推动构建人类命运共同体</w:t>
      </w:r>
    </w:p>
    <w:p w14:paraId="53BEAACD">
      <w:pPr/>
      <w:r>
        <w:rPr>
          <w:rFonts w:ascii="Hiragino Sans GB" w:hAnsi="Hiragino Sans GB" w:eastAsia="Hiragino Sans GB" w:cs="Hiragino Sans GB"/>
          <w:b w:val="0"/>
          <w:color w:val="202124"/>
          <w:sz w:val="21"/>
        </w:rPr>
        <w:t>相互尊重、公平正义、合作共赢的新型国际关系</w:t>
      </w:r>
    </w:p>
    <w:p w14:paraId="2B302983">
      <w:pPr/>
      <w:r>
        <w:rPr>
          <w:rFonts w:ascii="Hiragino Sans GB" w:hAnsi="Hiragino Sans GB" w:eastAsia="Hiragino Sans GB" w:cs="Hiragino Sans GB"/>
          <w:b w:val="0"/>
          <w:color w:val="202124"/>
          <w:sz w:val="21"/>
        </w:rPr>
        <w:t>维护地区和平与稳定</w:t>
      </w:r>
    </w:p>
    <w:p w14:paraId="3D4E5381">
      <w:pPr/>
      <w:r>
        <w:rPr>
          <w:rFonts w:ascii="Hiragino Sans GB" w:hAnsi="Hiragino Sans GB" w:eastAsia="Hiragino Sans GB" w:cs="Hiragino Sans GB"/>
          <w:b w:val="0"/>
          <w:color w:val="202124"/>
          <w:sz w:val="21"/>
        </w:rPr>
        <w:t>推动国际秩序和全球治理体系更加公正合理</w:t>
      </w:r>
    </w:p>
    <w:p w14:paraId="2BCF4802">
      <w:pPr/>
      <w:r>
        <w:rPr>
          <w:rFonts w:ascii="Hiragino Sans GB" w:hAnsi="Hiragino Sans GB" w:eastAsia="Hiragino Sans GB" w:cs="Hiragino Sans GB"/>
          <w:b w:val="0"/>
          <w:color w:val="202124"/>
          <w:sz w:val="21"/>
        </w:rPr>
        <w:t>促进共同发展、维护持久和平，共同推进现代化</w:t>
      </w:r>
    </w:p>
    <w:p w14:paraId="3438966A">
      <w:pPr/>
      <w:r>
        <w:rPr>
          <w:rFonts w:ascii="Hiragino Sans GB" w:hAnsi="Hiragino Sans GB" w:eastAsia="Hiragino Sans GB" w:cs="Hiragino Sans GB"/>
          <w:b w:val="0"/>
          <w:color w:val="202124"/>
          <w:sz w:val="21"/>
        </w:rPr>
        <w:t>践行真正的多边主义</w:t>
      </w:r>
    </w:p>
    <w:p w14:paraId="2B429E0B">
      <w:pPr/>
      <w:r>
        <w:rPr>
          <w:rFonts w:ascii="Hiragino Sans GB" w:hAnsi="Hiragino Sans GB" w:eastAsia="Hiragino Sans GB" w:cs="Hiragino Sans GB"/>
          <w:b w:val="0"/>
          <w:color w:val="202124"/>
          <w:sz w:val="21"/>
        </w:rPr>
        <w:t>坚持开放合作、共享共赢、包容互鉴、共商共建</w:t>
      </w:r>
    </w:p>
    <w:p w14:paraId="20C783D1">
      <w:pPr/>
      <w:r>
        <w:rPr>
          <w:rFonts w:ascii="Hiragino Sans GB" w:hAnsi="Hiragino Sans GB" w:eastAsia="Hiragino Sans GB" w:cs="Hiragino Sans GB"/>
          <w:b w:val="0"/>
          <w:color w:val="202124"/>
          <w:sz w:val="21"/>
        </w:rPr>
        <w:t>坚持共同但有区别的责任，要求发达国家为完善全球气候治理承担更多责任</w:t>
      </w:r>
    </w:p>
    <w:p w14:paraId="4CFA6831">
      <w:pPr/>
      <w:r>
        <w:rPr>
          <w:rFonts w:ascii="Hiragino Sans GB" w:hAnsi="Hiragino Sans GB" w:eastAsia="Hiragino Sans GB" w:cs="Hiragino Sans GB"/>
          <w:b w:val="0"/>
          <w:color w:val="202124"/>
          <w:sz w:val="21"/>
        </w:rPr>
        <w:t>跨国公司等全球企业，尤其是工业领域企业，应致力于技术创新，加快绿色低碳转型，努力降低碳排放</w:t>
      </w:r>
    </w:p>
    <w:p w14:paraId="5714A09B">
      <w:pPr/>
      <w:r>
        <w:rPr>
          <w:rFonts w:ascii="Hiragino Sans GB" w:hAnsi="Hiragino Sans GB" w:eastAsia="Hiragino Sans GB" w:cs="Hiragino Sans GB"/>
          <w:b w:val="0"/>
          <w:color w:val="202124"/>
          <w:sz w:val="21"/>
        </w:rPr>
        <w:t>世界多极化与全球南方联合自强</w:t>
      </w:r>
    </w:p>
    <w:p w14:paraId="7A604225">
      <w:pPr/>
      <w:r>
        <w:rPr>
          <w:rFonts w:ascii="Hiragino Sans GB" w:hAnsi="Hiragino Sans GB" w:eastAsia="Hiragino Sans GB" w:cs="Hiragino Sans GB"/>
          <w:b w:val="0"/>
          <w:color w:val="202124"/>
          <w:sz w:val="21"/>
        </w:rPr>
        <w:t>国际组织</w:t>
      </w:r>
    </w:p>
    <w:p w14:paraId="00ED2DEA">
      <w:pPr/>
      <w:r>
        <w:rPr>
          <w:rFonts w:ascii="Hiragino Sans GB" w:hAnsi="Hiragino Sans GB" w:eastAsia="Hiragino Sans GB" w:cs="Hiragino Sans GB"/>
          <w:b w:val="0"/>
          <w:color w:val="202124"/>
          <w:sz w:val="21"/>
        </w:rPr>
        <w:t>超越集团政治、实力至上和少数国家垄断价值定义的治理逻辑</w:t>
      </w:r>
    </w:p>
    <w:p w14:paraId="3FD1725D">
      <w:pPr/>
      <w:r>
        <w:rPr>
          <w:rFonts w:ascii="Hiragino Sans GB" w:hAnsi="Hiragino Sans GB" w:eastAsia="Hiragino Sans GB" w:cs="Hiragino Sans GB"/>
          <w:b w:val="0"/>
          <w:color w:val="202124"/>
          <w:sz w:val="21"/>
        </w:rPr>
        <w:t>反对单边主义、霸权主义和强权政治</w:t>
      </w:r>
    </w:p>
    <w:p w14:paraId="7CED4286">
      <w:pPr/>
      <w:r>
        <w:rPr>
          <w:rFonts w:ascii="Hiragino Sans GB" w:hAnsi="Hiragino Sans GB" w:eastAsia="Hiragino Sans GB" w:cs="Hiragino Sans GB"/>
          <w:b w:val="0"/>
          <w:color w:val="202124"/>
          <w:sz w:val="21"/>
        </w:rPr>
        <w:t>在平等互利基础上开展合作，实现互利共赢</w:t>
      </w:r>
    </w:p>
    <w:p w14:paraId="6AE5911A">
      <w:pPr/>
      <w:r>
        <w:rPr>
          <w:rFonts w:ascii="Hiragino Sans GB" w:hAnsi="Hiragino Sans GB" w:eastAsia="Hiragino Sans GB" w:cs="Hiragino Sans GB"/>
          <w:b w:val="0"/>
          <w:color w:val="202124"/>
          <w:sz w:val="21"/>
        </w:rPr>
        <w:t>坚持主权平等与安全保障</w:t>
      </w:r>
    </w:p>
    <w:p w14:paraId="4B068B8F">
      <w:pPr/>
      <w:r>
        <w:rPr>
          <w:rFonts w:ascii="Hiragino Sans GB" w:hAnsi="Hiragino Sans GB" w:eastAsia="Hiragino Sans GB" w:cs="Hiragino Sans GB"/>
          <w:b w:val="0"/>
          <w:color w:val="202124"/>
          <w:sz w:val="21"/>
        </w:rPr>
        <w:t>推动国际关系民主化、和平解决国际争端</w:t>
      </w:r>
    </w:p>
    <w:p w14:paraId="154B6EE5">
      <w:pPr/>
      <w:r>
        <w:rPr>
          <w:rFonts w:ascii="Hiragino Sans GB" w:hAnsi="Hiragino Sans GB" w:eastAsia="Hiragino Sans GB" w:cs="Hiragino Sans GB"/>
          <w:b w:val="0"/>
          <w:color w:val="202124"/>
          <w:sz w:val="21"/>
        </w:rPr>
        <w:t>推动全球治理体系变革完善，建立更加公正合理的国际政治经济新秩序</w:t>
      </w:r>
    </w:p>
    <w:p w14:paraId="078BDF51">
      <w:pPr/>
      <w:r>
        <w:rPr>
          <w:rFonts w:ascii="Hiragino Sans GB" w:hAnsi="Hiragino Sans GB" w:eastAsia="Hiragino Sans GB" w:cs="Hiragino Sans GB"/>
          <w:b w:val="0"/>
          <w:color w:val="202124"/>
          <w:sz w:val="21"/>
        </w:rPr>
        <w:t>坚持共商共建共享的全球治理观〔可持续发展大国担当角度〕</w:t>
      </w:r>
    </w:p>
    <w:p w14:paraId="4E4A1474">
      <w:pPr/>
      <w:r>
        <w:rPr>
          <w:rFonts w:ascii="Hiragino Sans GB" w:hAnsi="Hiragino Sans GB" w:eastAsia="Hiragino Sans GB" w:cs="Hiragino Sans GB"/>
          <w:b w:val="0"/>
          <w:color w:val="202124"/>
          <w:sz w:val="21"/>
        </w:rPr>
        <w:t>积极践行真正的多边主义〔可持续发展大国担当角度〕</w:t>
      </w:r>
    </w:p>
    <w:p w14:paraId="638DE1CB">
      <w:pPr/>
      <w:r>
        <w:rPr>
          <w:rFonts w:ascii="Hiragino Sans GB" w:hAnsi="Hiragino Sans GB" w:eastAsia="Hiragino Sans GB" w:cs="Hiragino Sans GB"/>
          <w:b w:val="0"/>
          <w:color w:val="202124"/>
          <w:sz w:val="21"/>
        </w:rPr>
        <w:t>世界多极化是当今国际形势的突出特点</w:t>
      </w:r>
    </w:p>
    <w:p w14:paraId="0672F34F">
      <w:pPr/>
      <w:r>
        <w:rPr>
          <w:rFonts w:ascii="Hiragino Sans GB" w:hAnsi="Hiragino Sans GB" w:eastAsia="Hiragino Sans GB" w:cs="Hiragino Sans GB"/>
          <w:b w:val="0"/>
          <w:color w:val="202124"/>
          <w:sz w:val="21"/>
        </w:rPr>
        <w:t>以主权平等、国际法治等原则推动全球治理体系变革完善</w:t>
      </w:r>
    </w:p>
    <w:p w14:paraId="43B4A8EF">
      <w:pPr>
        <w:pStyle w:val="4"/>
      </w:pPr>
      <w:r>
        <w:rPr>
          <w:rFonts w:eastAsia="Hiragino Sans GB" w:ascii="Hiragino Sans GB" w:hAnsi="Hiragino Sans GB" w:cs="Hiragino Sans GB"/>
          <w:b/>
          <w:color w:val="2F6F9F"/>
          <w:sz w:val="28"/>
        </w:rPr>
        <w:t>中国</w:t>
      </w:r>
    </w:p>
    <w:p w14:paraId="62097405">
      <w:pPr/>
      <w:r>
        <w:rPr>
          <w:rFonts w:ascii="Hiragino Sans GB" w:hAnsi="Hiragino Sans GB" w:eastAsia="Hiragino Sans GB" w:cs="Hiragino Sans GB"/>
          <w:b w:val="0"/>
          <w:color w:val="202124"/>
          <w:sz w:val="21"/>
        </w:rPr>
        <w:t>坚持总体国家安全观，统筹发展与安全，以新安全格局保障新发展格局</w:t>
      </w:r>
    </w:p>
    <w:p w14:paraId="2882E560">
      <w:pPr/>
      <w:r>
        <w:rPr>
          <w:rFonts w:ascii="Hiragino Sans GB" w:hAnsi="Hiragino Sans GB" w:eastAsia="Hiragino Sans GB" w:cs="Hiragino Sans GB"/>
          <w:b w:val="0"/>
          <w:color w:val="202124"/>
          <w:sz w:val="21"/>
        </w:rPr>
        <w:t>贡献中国智慧、中国方案、中国力量</w:t>
      </w:r>
    </w:p>
    <w:p w14:paraId="34472EEE">
      <w:pPr/>
      <w:r>
        <w:rPr>
          <w:rFonts w:ascii="Hiragino Sans GB" w:hAnsi="Hiragino Sans GB" w:eastAsia="Hiragino Sans GB" w:cs="Hiragino Sans GB"/>
          <w:b w:val="0"/>
          <w:color w:val="202124"/>
          <w:sz w:val="21"/>
        </w:rPr>
        <w:t>坚持正确义利观</w:t>
      </w:r>
    </w:p>
    <w:p w14:paraId="59CF6A7B">
      <w:pPr/>
      <w:r>
        <w:rPr>
          <w:rFonts w:ascii="Hiragino Sans GB" w:hAnsi="Hiragino Sans GB" w:eastAsia="Hiragino Sans GB" w:cs="Hiragino Sans GB"/>
          <w:b w:val="0"/>
          <w:color w:val="202124"/>
          <w:sz w:val="21"/>
        </w:rPr>
        <w:t>中国综合国力、国际地位和话语权提升</w:t>
      </w:r>
    </w:p>
    <w:p w14:paraId="4FE689A8">
      <w:pPr/>
      <w:r>
        <w:rPr>
          <w:rFonts w:ascii="Hiragino Sans GB" w:hAnsi="Hiragino Sans GB" w:eastAsia="Hiragino Sans GB" w:cs="Hiragino Sans GB"/>
          <w:b w:val="0"/>
          <w:color w:val="202124"/>
          <w:sz w:val="21"/>
        </w:rPr>
        <w:t>习近平外交思想指导中国特色大国外交（外交为民、服务中国式现代化）</w:t>
      </w:r>
    </w:p>
    <w:p w14:paraId="3501C05A">
      <w:pPr/>
      <w:r>
        <w:rPr>
          <w:rFonts w:ascii="Hiragino Sans GB" w:hAnsi="Hiragino Sans GB" w:eastAsia="Hiragino Sans GB" w:cs="Hiragino Sans GB"/>
          <w:b w:val="0"/>
          <w:color w:val="202124"/>
          <w:sz w:val="21"/>
        </w:rPr>
        <w:t>新中国外交始终服务国家性质并坚持党对外交统一集中领导</w:t>
      </w:r>
    </w:p>
    <w:p w14:paraId="763AB303">
      <w:pPr/>
      <w:r>
        <w:rPr>
          <w:rFonts w:ascii="Hiragino Sans GB" w:hAnsi="Hiragino Sans GB" w:eastAsia="Hiragino Sans GB" w:cs="Hiragino Sans GB"/>
          <w:b w:val="0"/>
          <w:color w:val="202124"/>
          <w:sz w:val="21"/>
        </w:rPr>
        <w:t>中国坚持独立自主的和平外交政策</w:t>
      </w:r>
    </w:p>
    <w:p w14:paraId="134CD5CB">
      <w:pPr/>
      <w:r>
        <w:rPr>
          <w:rFonts w:ascii="Hiragino Sans GB" w:hAnsi="Hiragino Sans GB" w:eastAsia="Hiragino Sans GB" w:cs="Hiragino Sans GB"/>
          <w:b w:val="0"/>
          <w:color w:val="202124"/>
          <w:sz w:val="21"/>
        </w:rPr>
        <w:t>和平共处五项原则是我国对外关系基本准则</w:t>
      </w:r>
    </w:p>
    <w:p w14:paraId="4EF2EB3C">
      <w:pPr/>
      <w:r>
        <w:rPr>
          <w:rFonts w:ascii="Hiragino Sans GB" w:hAnsi="Hiragino Sans GB" w:eastAsia="Hiragino Sans GB" w:cs="Hiragino Sans GB"/>
          <w:b w:val="0"/>
          <w:color w:val="202124"/>
          <w:sz w:val="21"/>
        </w:rPr>
        <w:t>与发展中国家共享发展新机遇，惠民生增福祉，实现互利共赢</w:t>
      </w:r>
    </w:p>
    <w:p w14:paraId="1C725F4E">
      <w:pPr/>
      <w:r>
        <w:rPr>
          <w:rFonts w:ascii="Hiragino Sans GB" w:hAnsi="Hiragino Sans GB" w:eastAsia="Hiragino Sans GB" w:cs="Hiragino Sans GB"/>
          <w:b w:val="0"/>
          <w:color w:val="202124"/>
          <w:sz w:val="21"/>
        </w:rPr>
        <w:t>周边工作新局面四定位：发展繁荣的重要基础、维护国家安全的重点、运筹外交全局的首要、推动构建人类命运共同体的关键</w:t>
      </w:r>
    </w:p>
    <w:p w14:paraId="390322E4">
      <w:pPr/>
      <w:r>
        <w:rPr>
          <w:rFonts w:ascii="Hiragino Sans GB" w:hAnsi="Hiragino Sans GB" w:eastAsia="Hiragino Sans GB" w:cs="Hiragino Sans GB"/>
          <w:b w:val="0"/>
          <w:color w:val="202124"/>
          <w:sz w:val="21"/>
        </w:rPr>
        <w:t>中国推动构建人类命运共同体</w:t>
      </w:r>
    </w:p>
    <w:p w14:paraId="7FC87BB5">
      <w:pPr/>
      <w:r>
        <w:rPr>
          <w:rFonts w:ascii="Hiragino Sans GB" w:hAnsi="Hiragino Sans GB" w:eastAsia="Hiragino Sans GB" w:cs="Hiragino Sans GB"/>
          <w:b w:val="0"/>
          <w:color w:val="202124"/>
          <w:sz w:val="21"/>
        </w:rPr>
        <w:t>中国作为联合国创始会员国和安理会常任理事国，是国际政治经济格局中的重要力量〔中国国际地位综合表达角度〕</w:t>
      </w:r>
    </w:p>
    <w:p w14:paraId="07777452">
      <w:pPr/>
      <w:r>
        <w:rPr>
          <w:rFonts w:ascii="Hiragino Sans GB" w:hAnsi="Hiragino Sans GB" w:eastAsia="Hiragino Sans GB" w:cs="Hiragino Sans GB"/>
          <w:b w:val="0"/>
          <w:color w:val="202124"/>
          <w:sz w:val="21"/>
        </w:rPr>
        <w:t>坚持正确义利观，在发展合作中共享机遇</w:t>
      </w:r>
    </w:p>
    <w:p w14:paraId="3429EF68">
      <w:pPr/>
      <w:r>
        <w:rPr>
          <w:rFonts w:ascii="Hiragino Sans GB" w:hAnsi="Hiragino Sans GB" w:eastAsia="Hiragino Sans GB" w:cs="Hiragino Sans GB"/>
          <w:b w:val="0"/>
          <w:color w:val="202124"/>
          <w:sz w:val="21"/>
        </w:rPr>
        <w:t>改善发展中国家民生并助力持续发展</w:t>
      </w:r>
    </w:p>
    <w:p w14:paraId="767F50D3">
      <w:pPr/>
      <w:r>
        <w:rPr>
          <w:rFonts w:ascii="Hiragino Sans GB" w:hAnsi="Hiragino Sans GB" w:eastAsia="Hiragino Sans GB" w:cs="Hiragino Sans GB"/>
          <w:b w:val="0"/>
          <w:color w:val="202124"/>
          <w:sz w:val="21"/>
        </w:rPr>
        <w:t>民心相通与文明互鉴</w:t>
      </w:r>
    </w:p>
    <w:p w14:paraId="42E2C737">
      <w:pPr/>
      <w:r>
        <w:rPr>
          <w:rFonts w:ascii="Hiragino Sans GB" w:hAnsi="Hiragino Sans GB" w:eastAsia="Hiragino Sans GB" w:cs="Hiragino Sans GB"/>
          <w:b w:val="0"/>
          <w:color w:val="202124"/>
          <w:sz w:val="21"/>
        </w:rPr>
        <w:t>四大全球倡议相互促进、有机统一，系统推动构建人类命运共同体</w:t>
      </w:r>
    </w:p>
    <w:p w14:paraId="3D1D198E">
      <w:pPr/>
      <w:r>
        <w:rPr>
          <w:rFonts w:ascii="Hiragino Sans GB" w:hAnsi="Hiragino Sans GB" w:eastAsia="Hiragino Sans GB" w:cs="Hiragino Sans GB"/>
          <w:b w:val="0"/>
          <w:color w:val="202124"/>
          <w:sz w:val="21"/>
        </w:rPr>
        <w:t>全球发展倡议：以发展促繁荣</w:t>
      </w:r>
    </w:p>
    <w:p w14:paraId="6FB66890">
      <w:pPr/>
      <w:r>
        <w:rPr>
          <w:rFonts w:ascii="Hiragino Sans GB" w:hAnsi="Hiragino Sans GB" w:eastAsia="Hiragino Sans GB" w:cs="Hiragino Sans GB"/>
          <w:b w:val="0"/>
          <w:color w:val="202124"/>
          <w:sz w:val="21"/>
        </w:rPr>
        <w:t>全球安全倡议：以安全保稳定</w:t>
      </w:r>
    </w:p>
    <w:p w14:paraId="2AB5AF7A">
      <w:pPr/>
      <w:r>
        <w:rPr>
          <w:rFonts w:ascii="Hiragino Sans GB" w:hAnsi="Hiragino Sans GB" w:eastAsia="Hiragino Sans GB" w:cs="Hiragino Sans GB"/>
          <w:b w:val="0"/>
          <w:color w:val="202124"/>
          <w:sz w:val="21"/>
        </w:rPr>
        <w:t>全球文明倡议：以文明增互信</w:t>
      </w:r>
    </w:p>
    <w:p w14:paraId="5161B271">
      <w:pPr/>
      <w:r>
        <w:rPr>
          <w:rFonts w:ascii="Hiragino Sans GB" w:hAnsi="Hiragino Sans GB" w:eastAsia="Hiragino Sans GB" w:cs="Hiragino Sans GB"/>
          <w:b w:val="0"/>
          <w:color w:val="202124"/>
          <w:sz w:val="21"/>
        </w:rPr>
        <w:t>全球治理倡议：以治理求公正</w:t>
      </w:r>
    </w:p>
    <w:p w14:paraId="79D9485A">
      <w:pPr/>
      <w:r>
        <w:rPr>
          <w:rFonts w:ascii="Hiragino Sans GB" w:hAnsi="Hiragino Sans GB" w:eastAsia="Hiragino Sans GB" w:cs="Hiragino Sans GB"/>
          <w:b w:val="0"/>
          <w:color w:val="202124"/>
          <w:sz w:val="21"/>
        </w:rPr>
        <w:t>从中国主张到国际共识，从合作理念到共同行动</w:t>
      </w:r>
    </w:p>
    <w:p w14:paraId="1DEDB93D">
      <w:pPr/>
      <w:r>
        <w:rPr>
          <w:rFonts w:ascii="Hiragino Sans GB" w:hAnsi="Hiragino Sans GB" w:eastAsia="Hiragino Sans GB" w:cs="Hiragino Sans GB"/>
          <w:b w:val="0"/>
          <w:color w:val="202124"/>
          <w:sz w:val="21"/>
        </w:rPr>
        <w:t>南南合作与全球南方共同发展</w:t>
      </w:r>
    </w:p>
    <w:p w14:paraId="4BE7C95D">
      <w:pPr/>
      <w:r>
        <w:rPr>
          <w:rFonts w:ascii="Hiragino Sans GB" w:hAnsi="Hiragino Sans GB" w:eastAsia="Hiragino Sans GB" w:cs="Hiragino Sans GB"/>
          <w:b w:val="0"/>
          <w:color w:val="202124"/>
          <w:sz w:val="21"/>
        </w:rPr>
        <w:t>中国积极参与国际组织，在联合国、金砖国家、二十国集团、博鳌亚洲论坛等国际组织中的作用日益显著，已成为全球治理体系的重要参与者、贡献者和改革者</w:t>
      </w:r>
    </w:p>
    <w:p w14:paraId="0BD945DE">
      <w:pPr/>
      <w:r>
        <w:rPr>
          <w:rFonts w:ascii="Hiragino Sans GB" w:hAnsi="Hiragino Sans GB" w:eastAsia="Hiragino Sans GB" w:cs="Hiragino Sans GB"/>
          <w:b w:val="0"/>
          <w:color w:val="202124"/>
          <w:sz w:val="21"/>
        </w:rPr>
        <w:t>中国推进绿色低碳转型并参与全球气候治理</w:t>
      </w:r>
    </w:p>
    <w:p w14:paraId="7268523C">
      <w:pPr/>
      <w:r>
        <w:rPr>
          <w:rFonts w:ascii="Hiragino Sans GB" w:hAnsi="Hiragino Sans GB" w:eastAsia="Hiragino Sans GB" w:cs="Hiragino Sans GB"/>
          <w:b w:val="0"/>
          <w:color w:val="202124"/>
          <w:sz w:val="21"/>
        </w:rPr>
        <w:t>严格落实《巴黎协定》要求，每五年向联合国提交国家自主贡献目标，维护全球气候治理多边进程</w:t>
      </w:r>
    </w:p>
    <w:p w14:paraId="304DD628">
      <w:pPr/>
      <w:r>
        <w:rPr>
          <w:rFonts w:ascii="Hiragino Sans GB" w:hAnsi="Hiragino Sans GB" w:eastAsia="Hiragino Sans GB" w:cs="Hiragino Sans GB"/>
          <w:b w:val="0"/>
          <w:color w:val="202124"/>
          <w:sz w:val="21"/>
        </w:rPr>
        <w:t>中国是负责任大国并勇于担当</w:t>
      </w:r>
    </w:p>
    <w:p w14:paraId="5700EC4B">
      <w:pPr/>
      <w:r>
        <w:rPr>
          <w:rFonts w:ascii="Hiragino Sans GB" w:hAnsi="Hiragino Sans GB" w:eastAsia="Hiragino Sans GB" w:cs="Hiragino Sans GB"/>
          <w:b w:val="0"/>
          <w:color w:val="202124"/>
          <w:sz w:val="21"/>
        </w:rPr>
        <w:t>坚持独立自主、自力更生，增强发展主动权</w:t>
      </w:r>
    </w:p>
    <w:p w14:paraId="5BF4CDA8">
      <w:pPr/>
      <w:r>
        <w:rPr>
          <w:rFonts w:ascii="Hiragino Sans GB" w:hAnsi="Hiragino Sans GB" w:eastAsia="Hiragino Sans GB" w:cs="Hiragino Sans GB"/>
          <w:b w:val="0"/>
          <w:color w:val="202124"/>
          <w:sz w:val="21"/>
        </w:rPr>
        <w:t>贯彻维护世界和平、促进共同发展的宗旨和目标</w:t>
      </w:r>
    </w:p>
    <w:p w14:paraId="26611859">
      <w:pPr/>
      <w:r>
        <w:rPr>
          <w:rFonts w:ascii="Hiragino Sans GB" w:hAnsi="Hiragino Sans GB" w:eastAsia="Hiragino Sans GB" w:cs="Hiragino Sans GB"/>
          <w:b w:val="0"/>
          <w:color w:val="202124"/>
          <w:sz w:val="21"/>
        </w:rPr>
        <w:t>促进技术共享和民生改善，为全球可持续发展贡献力量</w:t>
      </w:r>
    </w:p>
    <w:p w14:paraId="2F365213">
      <w:pPr/>
      <w:r>
        <w:rPr>
          <w:rFonts w:ascii="Hiragino Sans GB" w:hAnsi="Hiragino Sans GB" w:eastAsia="Hiragino Sans GB" w:cs="Hiragino Sans GB"/>
          <w:b w:val="0"/>
          <w:color w:val="202124"/>
          <w:sz w:val="21"/>
        </w:rPr>
        <w:t>倡导文明平等互鉴，弘扬全人类共同价值，尊重世界文明多样性</w:t>
      </w:r>
    </w:p>
    <w:p w14:paraId="4CF8323F">
      <w:pPr/>
      <w:r>
        <w:rPr>
          <w:rFonts w:ascii="Hiragino Sans GB" w:hAnsi="Hiragino Sans GB" w:eastAsia="Hiragino Sans GB" w:cs="Hiragino Sans GB"/>
          <w:b w:val="0"/>
          <w:color w:val="202124"/>
          <w:sz w:val="21"/>
        </w:rPr>
        <w:t>聚焦发展中国家紧迫需求，以灵活快速的小而美项目形成共同发展品牌</w:t>
      </w:r>
    </w:p>
    <w:p w14:paraId="7B5FA11F">
      <w:pPr/>
      <w:r>
        <w:rPr>
          <w:rFonts w:ascii="Hiragino Sans GB" w:hAnsi="Hiragino Sans GB" w:eastAsia="Hiragino Sans GB" w:cs="Hiragino Sans GB"/>
          <w:b w:val="0"/>
          <w:color w:val="202124"/>
          <w:sz w:val="21"/>
        </w:rPr>
        <w:t>理念蕴含普遍价值，能够形成共识、促成合作和发展、应对全人类共同问题和共同挑战</w:t>
      </w:r>
    </w:p>
    <w:p w14:paraId="0D5E57F5">
      <w:pPr/>
      <w:r>
        <w:rPr>
          <w:rFonts w:ascii="Hiragino Sans GB" w:hAnsi="Hiragino Sans GB" w:eastAsia="Hiragino Sans GB" w:cs="Hiragino Sans GB"/>
          <w:b w:val="0"/>
          <w:color w:val="202124"/>
          <w:sz w:val="21"/>
        </w:rPr>
        <w:t>展现大国责任担当</w:t>
      </w:r>
    </w:p>
    <w:p w14:paraId="388D8A95">
      <w:pPr/>
      <w:r>
        <w:rPr>
          <w:rFonts w:ascii="Hiragino Sans GB" w:hAnsi="Hiragino Sans GB" w:eastAsia="Hiragino Sans GB" w:cs="Hiragino Sans GB"/>
          <w:b w:val="0"/>
          <w:color w:val="202124"/>
          <w:sz w:val="21"/>
        </w:rPr>
        <w:t>中国共享发展经验助力共同繁荣，展现出大国责任与担当（义利观、智慧方案）</w:t>
      </w:r>
    </w:p>
    <w:p w14:paraId="6045509B">
      <w:pPr/>
      <w:r>
        <w:rPr>
          <w:rFonts w:ascii="Hiragino Sans GB" w:hAnsi="Hiragino Sans GB" w:eastAsia="Hiragino Sans GB" w:cs="Hiragino Sans GB"/>
          <w:b w:val="0"/>
          <w:color w:val="202124"/>
          <w:sz w:val="21"/>
        </w:rPr>
        <w:t>推动构建人类命运共同体〔产供链合作根本目标角度〕</w:t>
      </w:r>
    </w:p>
    <w:p w14:paraId="66707009">
      <w:pPr/>
      <w:r>
        <w:rPr>
          <w:rFonts w:ascii="Hiragino Sans GB" w:hAnsi="Hiragino Sans GB" w:eastAsia="Hiragino Sans GB" w:cs="Hiragino Sans GB"/>
          <w:b w:val="0"/>
          <w:color w:val="202124"/>
          <w:sz w:val="21"/>
        </w:rPr>
        <w:t>坚持正确义利观〔可持续发展大国担当角度〕</w:t>
      </w:r>
    </w:p>
    <w:p w14:paraId="727839BD">
      <w:pPr/>
      <w:r>
        <w:rPr>
          <w:rFonts w:ascii="Hiragino Sans GB" w:hAnsi="Hiragino Sans GB" w:eastAsia="Hiragino Sans GB" w:cs="Hiragino Sans GB"/>
          <w:b w:val="0"/>
          <w:color w:val="202124"/>
          <w:sz w:val="21"/>
        </w:rPr>
        <w:t>坚持正确的义利观〔大国外交外部文化与国际舆论环境角度〕</w:t>
      </w:r>
    </w:p>
    <w:p w14:paraId="05612D23">
      <w:pPr/>
      <w:r>
        <w:rPr>
          <w:rFonts w:ascii="Hiragino Sans GB" w:hAnsi="Hiragino Sans GB" w:eastAsia="Hiragino Sans GB" w:cs="Hiragino Sans GB"/>
          <w:b w:val="0"/>
          <w:color w:val="202124"/>
          <w:sz w:val="21"/>
        </w:rPr>
        <w:t>坚持正确义利观</w:t>
      </w:r>
    </w:p>
    <w:p w14:paraId="150D073B">
      <w:pPr/>
      <w:r>
        <w:rPr>
          <w:rFonts w:ascii="Hiragino Sans GB" w:hAnsi="Hiragino Sans GB" w:eastAsia="Hiragino Sans GB" w:cs="Hiragino Sans GB"/>
          <w:b w:val="0"/>
          <w:color w:val="202124"/>
          <w:sz w:val="21"/>
        </w:rPr>
        <w:t>反对霸权主义、强权政治</w:t>
      </w:r>
    </w:p>
    <w:p w14:paraId="5D7FA63D">
      <w:pPr/>
      <w:r>
        <w:rPr>
          <w:rFonts w:ascii="Hiragino Sans GB" w:hAnsi="Hiragino Sans GB" w:eastAsia="Hiragino Sans GB" w:cs="Hiragino Sans GB"/>
          <w:b w:val="0"/>
          <w:color w:val="202124"/>
          <w:sz w:val="21"/>
        </w:rPr>
        <w:t>彰显中国推动构建人类命运共同体的主动担当</w:t>
      </w:r>
    </w:p>
    <w:p w14:paraId="1E2C68DD">
      <w:pPr/>
      <w:r>
        <w:rPr>
          <w:rFonts w:ascii="Hiragino Sans GB" w:hAnsi="Hiragino Sans GB" w:eastAsia="Hiragino Sans GB" w:cs="Hiragino Sans GB"/>
          <w:b w:val="0"/>
          <w:color w:val="202124"/>
          <w:sz w:val="21"/>
        </w:rPr>
        <w:t>推动构建中拉命运共同体</w:t>
      </w:r>
    </w:p>
    <w:p w14:paraId="0FF0B577">
      <w:pPr/>
      <w:r>
        <w:rPr>
          <w:rFonts w:ascii="Hiragino Sans GB" w:hAnsi="Hiragino Sans GB" w:eastAsia="Hiragino Sans GB" w:cs="Hiragino Sans GB"/>
          <w:b w:val="0"/>
          <w:color w:val="202124"/>
          <w:sz w:val="21"/>
        </w:rPr>
        <w:t>共同落实全球发展倡议</w:t>
      </w:r>
    </w:p>
    <w:p w14:paraId="6D22C119">
      <w:pPr>
        <w:pStyle w:val="4"/>
      </w:pPr>
      <w:r>
        <w:rPr>
          <w:rFonts w:eastAsia="Hiragino Sans GB" w:ascii="Hiragino Sans GB" w:hAnsi="Hiragino Sans GB" w:cs="Hiragino Sans GB"/>
          <w:b/>
          <w:color w:val="2F6F9F"/>
          <w:sz w:val="28"/>
        </w:rPr>
        <w:t>联合国</w:t>
      </w:r>
    </w:p>
    <w:p w14:paraId="13A382E6">
      <w:pPr/>
      <w:r>
        <w:rPr>
          <w:rFonts w:ascii="Hiragino Sans GB" w:hAnsi="Hiragino Sans GB" w:eastAsia="Hiragino Sans GB" w:cs="Hiragino Sans GB"/>
          <w:b w:val="0"/>
          <w:color w:val="202124"/>
          <w:sz w:val="21"/>
        </w:rPr>
        <w:t>维护《联合国宪章》宗旨和原则</w:t>
      </w:r>
    </w:p>
    <w:p w14:paraId="52320757">
      <w:pPr/>
      <w:r>
        <w:rPr>
          <w:rFonts w:ascii="Hiragino Sans GB" w:hAnsi="Hiragino Sans GB" w:eastAsia="Hiragino Sans GB" w:cs="Hiragino Sans GB"/>
          <w:b w:val="0"/>
          <w:color w:val="202124"/>
          <w:sz w:val="21"/>
        </w:rPr>
        <w:t>联合国是当今世界最具普遍性、代表性和权威性的政府间国际组织，并在维护和平、推动发展、促进人类文明进步中发挥重要作用</w:t>
      </w:r>
    </w:p>
    <w:p w14:paraId="1BE9D2F6">
      <w:pPr/>
      <w:r>
        <w:rPr>
          <w:rFonts w:ascii="Hiragino Sans GB" w:hAnsi="Hiragino Sans GB" w:eastAsia="Hiragino Sans GB" w:cs="Hiragino Sans GB"/>
          <w:b w:val="0"/>
          <w:color w:val="202124"/>
          <w:sz w:val="21"/>
        </w:rPr>
        <w:t>联合国对中国对外开放和现代化事业作出独特贡献，成为中国开展多边合作的主要舞台</w:t>
      </w:r>
    </w:p>
    <w:p w14:paraId="47095F18">
      <w:pPr/>
      <w:r>
        <w:rPr>
          <w:rFonts w:ascii="Hiragino Sans GB" w:hAnsi="Hiragino Sans GB" w:eastAsia="Hiragino Sans GB" w:cs="Hiragino Sans GB"/>
          <w:b w:val="0"/>
          <w:color w:val="202124"/>
          <w:sz w:val="21"/>
        </w:rPr>
        <w:t>落实联合国2030年可持续发展议程</w:t>
      </w:r>
    </w:p>
    <w:p w14:paraId="78B8F599">
      <w:pPr/>
      <w:r>
        <w:rPr>
          <w:rFonts w:ascii="Hiragino Sans GB" w:hAnsi="Hiragino Sans GB" w:eastAsia="Hiragino Sans GB" w:cs="Hiragino Sans GB"/>
          <w:b w:val="0"/>
          <w:color w:val="202124"/>
          <w:sz w:val="21"/>
        </w:rPr>
        <w:t>中国作为联合国创始会员国和安理会常任理事国〔以联合国为核心的国际体系参与角度〕</w:t>
      </w:r>
    </w:p>
    <w:p w14:paraId="731A01C8">
      <w:pPr/>
      <w:r>
        <w:rPr>
          <w:rFonts w:ascii="Hiragino Sans GB" w:hAnsi="Hiragino Sans GB" w:eastAsia="Hiragino Sans GB" w:cs="Hiragino Sans GB"/>
          <w:b w:val="0"/>
          <w:color w:val="202124"/>
          <w:sz w:val="21"/>
        </w:rPr>
        <w:t>为解决全球性问题提供中国智慧和中国方案，助力联合国在全球治理中发挥更大作用</w:t>
      </w:r>
    </w:p>
    <w:p w14:paraId="5EA8E36B">
      <w:pPr/>
      <w:r>
        <w:rPr>
          <w:rFonts w:ascii="Hiragino Sans GB" w:hAnsi="Hiragino Sans GB" w:eastAsia="Hiragino Sans GB" w:cs="Hiragino Sans GB"/>
          <w:b w:val="0"/>
          <w:color w:val="202124"/>
          <w:sz w:val="21"/>
        </w:rPr>
        <w:t>坚定维护以联合国为核心的国际体系和以国际法为基础的国际秩序</w:t>
      </w:r>
    </w:p>
    <w:sectPr>
      <w:headerReference w:type="default" r:id="rId11"/>
      <w:headerReference w:type="first" r:id="rId11"/>
      <w:footerReference r:id="rId6" w:type="first"/>
      <w:footerReference r:id="rId5" w:type="default"/>
      <w:pgSz w:w="11906" w:h="16838"/>
      <w:pgMar w:top="1191" w:right="1219" w:bottom="1134" w:left="1219"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6"/>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微软雅黑">
    <w:altName w:val="汉仪旗黑"/>
    <w:panose1 w:val="020B0503020204020204"/>
    <w:charset w:val="86"/>
    <w:family w:val="swiss"/>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Courier">
    <w:altName w:val="苹方-简"/>
    <w:panose1 w:val="02070309020205020404"/>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7EFE8E">
    <w:pPr>
      <w:pStyle w:val="24"/>
      <w:jc w:val="center"/>
    </w:pPr>
    <w:r>
      <w:rPr>
        <w:rFonts w:ascii="Times New Roman" w:hAnsi="Times New Roman" w:eastAsia="宋体"/>
        <w:color w:val="666666"/>
      </w:rPr>
      <w:t xml:space="preserve">— </w:t>
    </w:r>
    <w:r>
      <w:fldChar w:fldCharType="begin"/>
    </w:r>
    <w:r>
      <w:instrText xml:space="preserve">PAGE</w:instrText>
    </w:r>
    <w:r>
      <w:fldChar w:fldCharType="separate"/>
    </w:r>
    <w:r>
      <w:t>2</w:t>
    </w:r>
    <w:r>
      <w:fldChar w:fldCharType="end"/>
    </w:r>
    <w:r>
      <w:rPr>
        <w:rFonts w:ascii="Times New Roman" w:hAnsi="Times New Roman" w:eastAsia="宋体"/>
        <w:color w:val="66666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F053F7">
    <w:pPr>
      <w:pStyle w:val="2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http://schemas.openxmlformats.org/wordprocessingml/2006/main" xmlns:r="http://schemas.openxmlformats.org/officeDocument/2006/relationships">
  <w:p>
    <w:pPr>
      <w:pStyle w:val="Header"/>
    </w:pPr>
    <w:r>
      <w:rPr>
        <w:noProof/>
      </w:rPr>
      <w:pict xmlns:v="urn:schemas-microsoft-com:vml" xmlns:o="urn:schemas-microsoft-com:office:office" xmlns:w10="urn:schemas-microsoft-com:office:wor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CodexFeige" o:spid="_x0000_s1025" type="#_x0000_t136" style="position:absolute;margin-left:0;margin-top:0;width:468pt;height:117pt;z-index:-251654144;mso-position-horizontal:center;mso-position-horizontal-relative:margin;mso-position-vertical:center;mso-position-vertical-relative:margin;rotation:315" fillcolor="#7F7F7F" stroked="f">
          <v:fill opacity=".38"/>
          <v:textpath style="font-family:'Microsoft YaHei';font-size:1pt" string="飞哥正志讲堂"/>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51999"/>
    <w:rsid w:val="0006063C"/>
    <w:rsid w:val="0015074B"/>
    <w:rsid w:val="00160134"/>
    <w:rsid w:val="001D57C2"/>
    <w:rsid w:val="0029639D"/>
    <w:rsid w:val="00326F90"/>
    <w:rsid w:val="003D2E85"/>
    <w:rsid w:val="003E7FAB"/>
    <w:rsid w:val="0041339E"/>
    <w:rsid w:val="00592797"/>
    <w:rsid w:val="0081094F"/>
    <w:rsid w:val="00913335"/>
    <w:rsid w:val="00945E69"/>
    <w:rsid w:val="00AA1D8D"/>
    <w:rsid w:val="00B33BBA"/>
    <w:rsid w:val="00B47730"/>
    <w:rsid w:val="00BA7469"/>
    <w:rsid w:val="00BA7A64"/>
    <w:rsid w:val="00BE5D1C"/>
    <w:rsid w:val="00C0197C"/>
    <w:rsid w:val="00C84C64"/>
    <w:rsid w:val="00CB0664"/>
    <w:rsid w:val="00D14D15"/>
    <w:rsid w:val="00D85AC1"/>
    <w:rsid w:val="00D9397E"/>
    <w:rsid w:val="00EC4FDA"/>
    <w:rsid w:val="00F42D26"/>
    <w:rsid w:val="00FC693F"/>
    <w:rsid w:val="73FF84BE"/>
    <w:rsid w:val="7FBDA19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83" w:lineRule="auto" w:before="0"/>
    </w:pPr>
    <w:rPr>
      <w:rFonts w:ascii="Hiragino Sans GB" w:hAnsi="Hiragino Sans GB" w:eastAsia="Hiragino Sans GB" w:cstheme="minorBidi" w:cs="Hiragino Sans GB"/>
      <w:b w:val="0"/>
      <w:color w:val="202124"/>
      <w:sz w:val="21"/>
      <w:szCs w:val="22"/>
      <w:lang w:val="en-US" w:eastAsia="en-US" w:bidi="ar-SA"/>
    </w:rPr>
  </w:style>
  <w:style w:type="paragraph" w:styleId="3">
    <w:name w:val="heading 1"/>
    <w:basedOn w:val="1"/>
    <w:next w:val="1"/>
    <w:link w:val="141"/>
    <w:qFormat/>
    <w:uiPriority w:val="9"/>
    <w:pPr>
      <w:keepNext/>
      <w:keepLines/>
      <w:spacing w:before="280" w:after="160"/>
      <w:outlineLvl w:val="0"/>
    </w:pPr>
    <w:rPr>
      <w:rFonts w:asciiTheme="majorHAnsi" w:hAnsiTheme="majorHAnsi" w:eastAsiaTheme="majorEastAsia" w:cstheme="majorBidi" w:ascii="Hiragino Sans GB" w:hAnsi="Hiragino Sans GB" w:eastAsia="Hiragino Sans GB" w:cs="Hiragino Sans GB"/>
      <w:b/>
      <w:bCs/>
      <w:color w:val="173B5B"/>
      <w:sz w:val="36"/>
      <w:szCs w:val="28"/>
    </w:rPr>
  </w:style>
  <w:style w:type="paragraph" w:styleId="4">
    <w:name w:val="heading 2"/>
    <w:basedOn w:val="1"/>
    <w:next w:val="1"/>
    <w:link w:val="142"/>
    <w:unhideWhenUsed/>
    <w:qFormat/>
    <w:uiPriority w:val="9"/>
    <w:pPr>
      <w:keepNext/>
      <w:keepLines/>
      <w:spacing w:before="200" w:after="120"/>
      <w:outlineLvl w:val="1"/>
    </w:pPr>
    <w:rPr>
      <w:rFonts w:asciiTheme="majorHAnsi" w:hAnsiTheme="majorHAnsi" w:eastAsiaTheme="majorEastAsia" w:cstheme="majorBidi" w:ascii="Hiragino Sans GB" w:hAnsi="Hiragino Sans GB" w:eastAsia="Hiragino Sans GB" w:cs="Hiragino Sans GB"/>
      <w:b/>
      <w:bCs/>
      <w:color w:val="2F6F9F"/>
      <w:sz w:val="28"/>
      <w:szCs w:val="26"/>
    </w:rPr>
  </w:style>
  <w:style w:type="paragraph" w:styleId="5">
    <w:name w:val="heading 3"/>
    <w:basedOn w:val="1"/>
    <w:next w:val="1"/>
    <w:link w:val="143"/>
    <w:unhideWhenUsed/>
    <w:qFormat/>
    <w:uiPriority w:val="9"/>
    <w:pPr>
      <w:keepNext/>
      <w:keepLines/>
      <w:spacing w:before="160" w:after="100"/>
      <w:outlineLvl w:val="2"/>
    </w:pPr>
    <w:rPr>
      <w:rFonts w:asciiTheme="majorHAnsi" w:hAnsiTheme="majorHAnsi" w:eastAsiaTheme="majorEastAsia" w:cstheme="majorBidi" w:ascii="Hiragino Sans GB" w:hAnsi="Hiragino Sans GB" w:eastAsia="Hiragino Sans GB" w:cs="Hiragino Sans GB"/>
      <w:b/>
      <w:bCs/>
      <w:color w:val="1F5E8C"/>
      <w:sz w:val="23"/>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7"/>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9"/>
    <w:unhideWhenUsed/>
    <w:uiPriority w:val="99"/>
    <w:pPr>
      <w:tabs>
        <w:tab w:val="center" w:pos="4680"/>
        <w:tab w:val="right" w:pos="9360"/>
      </w:tabs>
      <w:spacing w:after="0" w:line="240" w:lineRule="auto"/>
    </w:pPr>
  </w:style>
  <w:style w:type="paragraph" w:styleId="25">
    <w:name w:val="header"/>
    <w:basedOn w:val="1"/>
    <w:link w:val="138"/>
    <w:unhideWhenUsed/>
    <w:uiPriority w:val="99"/>
    <w:pPr>
      <w:tabs>
        <w:tab w:val="center" w:pos="4680"/>
        <w:tab w:val="right" w:pos="9360"/>
      </w:tabs>
      <w:spacing w:after="0" w:line="240" w:lineRule="auto"/>
    </w:pPr>
  </w:style>
  <w:style w:type="paragraph" w:styleId="26">
    <w:name w:val="toc 1"/>
    <w:basedOn w:val="1"/>
    <w:next w:val="1"/>
    <w:autoRedefine/>
    <w:unhideWhenUsed/>
    <w:uiPriority w:val="39"/>
  </w:style>
  <w:style w:type="paragraph" w:styleId="2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autoRedefine/>
    <w:unhideWhenUsed/>
    <w:uiPriority w:val="39"/>
    <w:pPr>
      <w:ind w:left="420" w:leftChars="200"/>
    </w:pPr>
  </w:style>
  <w:style w:type="paragraph" w:styleId="30">
    <w:name w:val="Body Text 2"/>
    <w:basedOn w:val="1"/>
    <w:link w:val="148"/>
    <w:unhideWhenUsed/>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styleId="137">
    <w:name w:val="Hyperlink"/>
    <w:basedOn w:val="134"/>
    <w:unhideWhenUsed/>
    <w:uiPriority w:val="99"/>
    <w:rPr>
      <w:color w:val="000000"/>
    </w:rPr>
  </w:style>
  <w:style w:type="character" w:customStyle="1" w:styleId="138">
    <w:name w:val="页眉 字符"/>
    <w:basedOn w:val="134"/>
    <w:link w:val="25"/>
    <w:uiPriority w:val="99"/>
  </w:style>
  <w:style w:type="character" w:customStyle="1" w:styleId="139">
    <w:name w:val="页脚 字符"/>
    <w:basedOn w:val="134"/>
    <w:link w:val="24"/>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标题 1 字符"/>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标题 2 字符"/>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标题 3 字符"/>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标题 字符"/>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副标题 字符"/>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正文文本 字符"/>
    <w:basedOn w:val="134"/>
    <w:link w:val="19"/>
    <w:uiPriority w:val="99"/>
  </w:style>
  <w:style w:type="character" w:customStyle="1" w:styleId="148">
    <w:name w:val="正文文本 2 字符"/>
    <w:basedOn w:val="134"/>
    <w:link w:val="30"/>
    <w:uiPriority w:val="99"/>
  </w:style>
  <w:style w:type="character" w:customStyle="1" w:styleId="149">
    <w:name w:val="正文文本 3 字符"/>
    <w:basedOn w:val="134"/>
    <w:link w:val="17"/>
    <w:uiPriority w:val="99"/>
    <w:rPr>
      <w:sz w:val="16"/>
      <w:szCs w:val="16"/>
    </w:rPr>
  </w:style>
  <w:style w:type="character" w:customStyle="1" w:styleId="150">
    <w:name w:val="宏文本 字符"/>
    <w:basedOn w:val="134"/>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引用 字符"/>
    <w:basedOn w:val="134"/>
    <w:link w:val="151"/>
    <w:uiPriority w:val="29"/>
    <w:rPr>
      <w:i/>
      <w:iCs/>
      <w:color w:val="000000" w:themeColor="text1"/>
      <w14:textFill>
        <w14:solidFill>
          <w14:schemeClr w14:val="tx1"/>
        </w14:solidFill>
      </w14:textFill>
    </w:rPr>
  </w:style>
  <w:style w:type="character" w:customStyle="1" w:styleId="153">
    <w:name w:val="标题 4 字符"/>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标题 5 字符"/>
    <w:basedOn w:val="134"/>
    <w:link w:val="7"/>
    <w:semiHidden/>
    <w:uiPriority w:val="9"/>
    <w:rPr>
      <w:rFonts w:asciiTheme="majorHAnsi" w:hAnsiTheme="majorHAnsi" w:eastAsiaTheme="majorEastAsia" w:cstheme="majorBidi"/>
      <w:color w:val="254061" w:themeColor="accent1" w:themeShade="80"/>
    </w:rPr>
  </w:style>
  <w:style w:type="character" w:customStyle="1" w:styleId="155">
    <w:name w:val="标题 6 字符"/>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6">
    <w:name w:val="标题 7 字符"/>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标题 8 字符"/>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标题 9 字符"/>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明显引用 字符"/>
    <w:basedOn w:val="134"/>
    <w:link w:val="159"/>
    <w:uiPriority w:val="30"/>
    <w:rPr>
      <w:b/>
      <w:bCs/>
      <w:i/>
      <w:iCs/>
      <w:color w:val="4F81BD" w:themeColor="accent1"/>
      <w14:textFill>
        <w14:solidFill>
          <w14:schemeClr w14:val="accent1"/>
        </w14:solidFill>
      </w14:textFill>
    </w:rPr>
  </w:style>
  <w:style w:type="character" w:customStyle="1" w:styleId="161">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4"/>
    <w:qFormat/>
    <w:uiPriority w:val="21"/>
    <w:rPr>
      <w:b/>
      <w:bCs/>
      <w:i/>
      <w:iCs/>
      <w:color w:val="4F81BD" w:themeColor="accent1"/>
      <w14:textFill>
        <w14:solidFill>
          <w14:schemeClr w14:val="accent1"/>
        </w14:solidFill>
      </w14:textFill>
    </w:rPr>
  </w:style>
  <w:style w:type="character" w:customStyle="1" w:styleId="163">
    <w:name w:val="Subtle Reference"/>
    <w:basedOn w:val="134"/>
    <w:qFormat/>
    <w:uiPriority w:val="31"/>
    <w:rPr>
      <w:smallCaps/>
      <w:color w:val="C0504D" w:themeColor="accent2"/>
      <w:u w:val="single"/>
      <w14:textFill>
        <w14:solidFill>
          <w14:schemeClr w14:val="accent2"/>
        </w14:solidFill>
      </w14:textFill>
    </w:rPr>
  </w:style>
  <w:style w:type="character" w:customStyle="1" w:styleId="164">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4"/>
    <w:qFormat/>
    <w:uiPriority w:val="33"/>
    <w:rPr>
      <w:b/>
      <w:bCs/>
      <w:smallCaps/>
      <w:spacing w:val="5"/>
    </w:rPr>
  </w:style>
  <w:style w:type="paragraph" w:customStyle="1" w:styleId="166">
    <w:name w:val="TOC Heading"/>
    <w:basedOn w:val="3"/>
    <w:next w:val="1"/>
    <w:semiHidden/>
    <w:unhideWhenUsed/>
    <w:qFormat/>
    <w:uiPriority w:val="39"/>
    <w:pPr>
      <w:outlineLvl w:val="9"/>
    </w:pPr>
  </w:style>
  <w:style w:type="paragraph" w:customStyle="1" w:styleId="167">
    <w:name w:val="TOC 11"/>
    <w:uiPriority w:val="0"/>
    <w:pPr>
      <w:spacing w:after="80" w:line="276" w:lineRule="auto"/>
    </w:pPr>
    <w:rPr>
      <w:rFonts w:ascii="Times New Roman" w:hAnsi="Times New Roman" w:eastAsia="黑体" w:cstheme="minorBidi"/>
      <w:b/>
      <w:color w:val="1F4E79"/>
      <w:sz w:val="24"/>
      <w:szCs w:val="22"/>
      <w:lang w:val="en-US" w:eastAsia="en-US" w:bidi="ar-SA"/>
    </w:rPr>
  </w:style>
  <w:style w:type="paragraph" w:customStyle="1" w:styleId="168">
    <w:name w:val="TOC 21"/>
    <w:uiPriority w:val="0"/>
    <w:pPr>
      <w:spacing w:after="40" w:line="276" w:lineRule="auto"/>
      <w:ind w:left="360"/>
    </w:pPr>
    <w:rPr>
      <w:rFonts w:ascii="Times New Roman" w:hAnsi="Times New Roman" w:eastAsia="宋体" w:cstheme="minorBidi"/>
      <w:color w:val="222222"/>
      <w:sz w:val="21"/>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296</Pages>
  <Words>33937</Words>
  <Characters>193446</Characters>
  <Lines>1612</Lines>
  <Paragraphs>453</Paragraphs>
  <TotalTime>2</TotalTime>
  <ScaleCrop>false</ScaleCrop>
  <LinksUpToDate>false</LinksUpToDate>
  <CharactersWithSpaces>226930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2026-05-02T23:36:00Z</dcterms:created>
  <dc:creator>python-docx</dc:creator>
  <dc:description>generated by python-docx</dc:description>
  <cp:lastModifiedBy>captain沉默是金</cp:lastModifiedBy>
  <cp:lastPrinted>2026-05-02T23:36:00Z</cp:lastPrinted>
  <dcterms:modified xsi:type="dcterms:W3CDTF">2026-06-01T16:42:02Z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C4749DB3418C13E0CAAAF5693663DAB4_42</vt:lpwstr>
  </property>
</Properties>
</file>