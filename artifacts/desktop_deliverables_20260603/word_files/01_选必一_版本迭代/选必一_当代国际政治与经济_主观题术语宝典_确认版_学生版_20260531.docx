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Pr>
        <w:spacing w:after="120"/>
        <w:jc w:val="center"/>
      </w:pPr>
      <w:r>
        <w:rPr>
          <w:rFonts w:ascii="Times New Roman" w:hAnsi="Times New Roman" w:eastAsia="黑体"/>
          <w:b/>
          <w:color w:val="163E63"/>
          <w:sz w:val="52"/>
        </w:rPr>
        <w:t>选择性必修一</w:t>
      </w:r>
    </w:p>
    <w:p>
      <w:pPr>
        <w:spacing w:after="120"/>
        <w:jc w:val="center"/>
      </w:pPr>
      <w:r>
        <w:rPr>
          <w:rFonts w:ascii="Times New Roman" w:hAnsi="Times New Roman" w:eastAsia="黑体"/>
          <w:b/>
          <w:color w:val="163E63"/>
          <w:sz w:val="52"/>
        </w:rPr>
        <w:t>《当代国际政治与经济》主观题术语宝典</w:t>
      </w:r>
    </w:p>
    <w:p>
      <w:pPr>
        <w:spacing w:after="120"/>
        <w:jc w:val="center"/>
      </w:pPr>
      <w:r>
        <w:rPr>
          <w:rFonts w:ascii="Times New Roman" w:hAnsi="Times New Roman" w:eastAsia="黑体"/>
          <w:b w:val="0"/>
          <w:color w:val="404040"/>
          <w:sz w:val="28"/>
        </w:rPr>
        <w:t>三年真题·六大要素·术语满分版</w:t>
      </w:r>
    </w:p>
    <w:p/>
    <w:p>
      <w:pPr>
        <w:spacing w:after="120"/>
        <w:jc w:val="center"/>
      </w:pPr>
      <w:r>
        <w:rPr>
          <w:rFonts w:ascii="Times New Roman" w:hAnsi="Times New Roman" w:eastAsia="黑体"/>
          <w:b/>
          <w:color w:val="404040"/>
          <w:sz w:val="30"/>
        </w:rPr>
        <w:t>飞哥正志讲堂</w:t>
      </w:r>
    </w:p>
    <w:p>
      <w:r>
        <w:br w:type="page"/>
      </w:r>
    </w:p>
    <w:p>
      <w:pPr>
        <w:spacing w:after="160"/>
        <w:jc w:val="center"/>
      </w:pPr>
      <w:r>
        <w:rPr>
          <w:rFonts w:ascii="黑体" w:hAnsi="黑体" w:eastAsia="黑体"/>
          <w:b/>
          <w:color w:val="163E63"/>
          <w:sz w:val="36"/>
        </w:rPr>
        <w:t>目录</w:t>
      </w:r>
    </w:p>
    <w:p>
      <w:pPr>
        <w:tabs>
          <w:tab w:pos="9072" w:val="right" w:leader="dot"/>
        </w:tabs>
        <w:spacing w:after="40"/>
      </w:pPr>
      <w:r>
        <w:rPr>
          <w:rFonts w:ascii="黑体" w:hAnsi="黑体" w:eastAsia="黑体"/>
          <w:b/>
          <w:color w:val="163E63"/>
          <w:sz w:val="22"/>
        </w:rPr>
        <w:t>二级结构说明</w:t>
      </w:r>
      <w:r>
        <w:rPr>
          <w:rFonts w:ascii="宋体" w:hAnsi="宋体" w:eastAsia="宋体"/>
          <w:sz w:val="21"/>
        </w:rPr>
        <w:tab/>
        <w:t>4</w:t>
      </w:r>
    </w:p>
    <w:p>
      <w:pPr>
        <w:tabs>
          <w:tab w:pos="9072" w:val="right" w:leader="dot"/>
        </w:tabs>
        <w:spacing w:after="40"/>
      </w:pPr>
      <w:r>
        <w:rPr>
          <w:rFonts w:ascii="黑体" w:hAnsi="黑体" w:eastAsia="黑体"/>
          <w:b/>
          <w:color w:val="163E63"/>
          <w:sz w:val="22"/>
        </w:rPr>
        <w:t>时代背景</w:t>
      </w:r>
      <w:r>
        <w:rPr>
          <w:rFonts w:ascii="宋体" w:hAnsi="宋体" w:eastAsia="宋体"/>
          <w:sz w:val="21"/>
        </w:rPr>
        <w:tab/>
        <w:t>4</w:t>
      </w:r>
    </w:p>
    <w:p>
      <w:pPr>
        <w:tabs>
          <w:tab w:pos="9072" w:val="right" w:leader="dot"/>
        </w:tabs>
        <w:spacing w:after="40"/>
        <w:ind w:left="461"/>
      </w:pPr>
      <w:r>
        <w:rPr>
          <w:rFonts w:ascii="宋体" w:hAnsi="宋体" w:eastAsia="宋体"/>
          <w:b w:val="0"/>
          <w:sz w:val="21"/>
        </w:rPr>
        <w:t>机遇</w:t>
      </w:r>
      <w:r>
        <w:rPr>
          <w:rFonts w:ascii="宋体" w:hAnsi="宋体" w:eastAsia="宋体"/>
          <w:sz w:val="21"/>
        </w:rPr>
        <w:tab/>
        <w:t>4</w:t>
      </w:r>
    </w:p>
    <w:p>
      <w:pPr>
        <w:tabs>
          <w:tab w:pos="9072" w:val="right" w:leader="dot"/>
        </w:tabs>
        <w:spacing w:after="40"/>
        <w:ind w:left="461"/>
      </w:pPr>
      <w:r>
        <w:rPr>
          <w:rFonts w:ascii="宋体" w:hAnsi="宋体" w:eastAsia="宋体"/>
          <w:b w:val="0"/>
          <w:sz w:val="21"/>
        </w:rPr>
        <w:t>挑战</w:t>
      </w:r>
      <w:r>
        <w:rPr>
          <w:rFonts w:ascii="宋体" w:hAnsi="宋体" w:eastAsia="宋体"/>
          <w:sz w:val="21"/>
        </w:rPr>
        <w:tab/>
        <w:t>10</w:t>
      </w:r>
    </w:p>
    <w:p>
      <w:pPr>
        <w:tabs>
          <w:tab w:pos="9072" w:val="right" w:leader="dot"/>
        </w:tabs>
        <w:spacing w:after="40"/>
      </w:pPr>
      <w:r>
        <w:rPr>
          <w:rFonts w:ascii="黑体" w:hAnsi="黑体" w:eastAsia="黑体"/>
          <w:b/>
          <w:color w:val="163E63"/>
          <w:sz w:val="22"/>
        </w:rPr>
        <w:t>理论</w:t>
      </w:r>
      <w:r>
        <w:rPr>
          <w:rFonts w:ascii="宋体" w:hAnsi="宋体" w:eastAsia="宋体"/>
          <w:sz w:val="21"/>
        </w:rPr>
        <w:tab/>
        <w:t>12</w:t>
      </w:r>
    </w:p>
    <w:p>
      <w:pPr>
        <w:tabs>
          <w:tab w:pos="9072" w:val="right" w:leader="dot"/>
        </w:tabs>
        <w:spacing w:after="40"/>
        <w:ind w:left="461"/>
      </w:pPr>
      <w:r>
        <w:rPr>
          <w:rFonts w:ascii="宋体" w:hAnsi="宋体" w:eastAsia="宋体"/>
          <w:b w:val="0"/>
          <w:sz w:val="21"/>
        </w:rPr>
        <w:t>合作</w:t>
      </w:r>
      <w:r>
        <w:rPr>
          <w:rFonts w:ascii="宋体" w:hAnsi="宋体" w:eastAsia="宋体"/>
          <w:sz w:val="21"/>
        </w:rPr>
        <w:tab/>
        <w:t>12</w:t>
      </w:r>
    </w:p>
    <w:p>
      <w:pPr>
        <w:tabs>
          <w:tab w:pos="9072" w:val="right" w:leader="dot"/>
        </w:tabs>
        <w:spacing w:after="40"/>
        <w:ind w:left="461"/>
      </w:pPr>
      <w:r>
        <w:rPr>
          <w:rFonts w:ascii="宋体" w:hAnsi="宋体" w:eastAsia="宋体"/>
          <w:b w:val="0"/>
          <w:sz w:val="21"/>
        </w:rPr>
        <w:t>竞争</w:t>
      </w:r>
      <w:r>
        <w:rPr>
          <w:rFonts w:ascii="宋体" w:hAnsi="宋体" w:eastAsia="宋体"/>
          <w:sz w:val="21"/>
        </w:rPr>
        <w:tab/>
        <w:t>16</w:t>
      </w:r>
    </w:p>
    <w:p>
      <w:pPr>
        <w:tabs>
          <w:tab w:pos="9072" w:val="right" w:leader="dot"/>
        </w:tabs>
        <w:spacing w:after="40"/>
        <w:ind w:left="461"/>
      </w:pPr>
      <w:r>
        <w:rPr>
          <w:rFonts w:ascii="宋体" w:hAnsi="宋体" w:eastAsia="宋体"/>
          <w:b w:val="0"/>
          <w:sz w:val="21"/>
        </w:rPr>
        <w:t>国家安全</w:t>
      </w:r>
      <w:r>
        <w:rPr>
          <w:rFonts w:ascii="宋体" w:hAnsi="宋体" w:eastAsia="宋体"/>
          <w:sz w:val="21"/>
        </w:rPr>
        <w:tab/>
        <w:t>19</w:t>
      </w:r>
    </w:p>
    <w:p>
      <w:pPr>
        <w:tabs>
          <w:tab w:pos="9072" w:val="right" w:leader="dot"/>
        </w:tabs>
        <w:spacing w:after="40"/>
      </w:pPr>
      <w:r>
        <w:rPr>
          <w:rFonts w:ascii="黑体" w:hAnsi="黑体" w:eastAsia="黑体"/>
          <w:b/>
          <w:color w:val="163E63"/>
          <w:sz w:val="22"/>
        </w:rPr>
        <w:t>经济全球化</w:t>
      </w:r>
      <w:r>
        <w:rPr>
          <w:rFonts w:ascii="宋体" w:hAnsi="宋体" w:eastAsia="宋体"/>
          <w:sz w:val="21"/>
        </w:rPr>
        <w:tab/>
        <w:t>21</w:t>
      </w:r>
    </w:p>
    <w:p>
      <w:pPr>
        <w:tabs>
          <w:tab w:pos="9072" w:val="right" w:leader="dot"/>
        </w:tabs>
        <w:spacing w:after="40"/>
        <w:ind w:left="461"/>
      </w:pPr>
      <w:r>
        <w:rPr>
          <w:rFonts w:ascii="宋体" w:hAnsi="宋体" w:eastAsia="宋体"/>
          <w:b w:val="0"/>
          <w:sz w:val="21"/>
        </w:rPr>
        <w:t>国：成员国和相关国家发展</w:t>
      </w:r>
      <w:r>
        <w:rPr>
          <w:rFonts w:ascii="宋体" w:hAnsi="宋体" w:eastAsia="宋体"/>
          <w:sz w:val="21"/>
        </w:rPr>
        <w:tab/>
        <w:t>21</w:t>
      </w:r>
    </w:p>
    <w:p>
      <w:pPr>
        <w:tabs>
          <w:tab w:pos="9072" w:val="right" w:leader="dot"/>
        </w:tabs>
        <w:spacing w:after="40"/>
        <w:ind w:left="461"/>
      </w:pPr>
      <w:r>
        <w:rPr>
          <w:rFonts w:ascii="宋体" w:hAnsi="宋体" w:eastAsia="宋体"/>
          <w:b w:val="0"/>
          <w:sz w:val="21"/>
        </w:rPr>
        <w:t>环：经济环节与要素流动</w:t>
      </w:r>
      <w:r>
        <w:rPr>
          <w:rFonts w:ascii="宋体" w:hAnsi="宋体" w:eastAsia="宋体"/>
          <w:sz w:val="21"/>
        </w:rPr>
        <w:tab/>
        <w:t>22</w:t>
      </w:r>
    </w:p>
    <w:p>
      <w:pPr>
        <w:tabs>
          <w:tab w:pos="9072" w:val="right" w:leader="dot"/>
        </w:tabs>
        <w:spacing w:after="40"/>
        <w:ind w:left="461"/>
      </w:pPr>
      <w:r>
        <w:rPr>
          <w:rFonts w:ascii="宋体" w:hAnsi="宋体" w:eastAsia="宋体"/>
          <w:b w:val="0"/>
          <w:sz w:val="21"/>
        </w:rPr>
        <w:t>配：资源配置</w:t>
      </w:r>
      <w:r>
        <w:rPr>
          <w:rFonts w:ascii="宋体" w:hAnsi="宋体" w:eastAsia="宋体"/>
          <w:sz w:val="21"/>
        </w:rPr>
        <w:tab/>
        <w:t>22</w:t>
      </w:r>
    </w:p>
    <w:p>
      <w:pPr>
        <w:tabs>
          <w:tab w:pos="9072" w:val="right" w:leader="dot"/>
        </w:tabs>
        <w:spacing w:after="40"/>
        <w:ind w:left="461"/>
      </w:pPr>
      <w:r>
        <w:rPr>
          <w:rFonts w:ascii="宋体" w:hAnsi="宋体" w:eastAsia="宋体"/>
          <w:b w:val="0"/>
          <w:sz w:val="21"/>
        </w:rPr>
        <w:t>贸资：贸易投资自由化便利化</w:t>
      </w:r>
      <w:r>
        <w:rPr>
          <w:rFonts w:ascii="宋体" w:hAnsi="宋体" w:eastAsia="宋体"/>
          <w:sz w:val="21"/>
        </w:rPr>
        <w:tab/>
        <w:t>23</w:t>
      </w:r>
    </w:p>
    <w:p>
      <w:pPr>
        <w:tabs>
          <w:tab w:pos="9072" w:val="right" w:leader="dot"/>
        </w:tabs>
        <w:spacing w:after="40"/>
        <w:ind w:left="461"/>
      </w:pPr>
      <w:r>
        <w:rPr>
          <w:rFonts w:ascii="宋体" w:hAnsi="宋体" w:eastAsia="宋体"/>
          <w:b w:val="0"/>
          <w:sz w:val="21"/>
        </w:rPr>
        <w:t>总：开放包容普惠平衡共赢方向</w:t>
      </w:r>
      <w:r>
        <w:rPr>
          <w:rFonts w:ascii="宋体" w:hAnsi="宋体" w:eastAsia="宋体"/>
          <w:sz w:val="21"/>
        </w:rPr>
        <w:tab/>
        <w:t>27</w:t>
      </w:r>
    </w:p>
    <w:p>
      <w:pPr>
        <w:tabs>
          <w:tab w:pos="9072" w:val="right" w:leader="dot"/>
        </w:tabs>
        <w:spacing w:after="40"/>
        <w:ind w:left="461"/>
      </w:pPr>
      <w:r>
        <w:rPr>
          <w:rFonts w:ascii="宋体" w:hAnsi="宋体" w:eastAsia="宋体"/>
          <w:b w:val="0"/>
          <w:sz w:val="21"/>
        </w:rPr>
        <w:t>开：高水平对外开放</w:t>
      </w:r>
      <w:r>
        <w:rPr>
          <w:rFonts w:ascii="宋体" w:hAnsi="宋体" w:eastAsia="宋体"/>
          <w:sz w:val="21"/>
        </w:rPr>
        <w:tab/>
        <w:t>38</w:t>
      </w:r>
    </w:p>
    <w:p>
      <w:pPr>
        <w:tabs>
          <w:tab w:pos="9072" w:val="right" w:leader="dot"/>
        </w:tabs>
        <w:spacing w:after="40"/>
        <w:ind w:left="461"/>
      </w:pPr>
      <w:r>
        <w:rPr>
          <w:rFonts w:ascii="宋体" w:hAnsi="宋体" w:eastAsia="宋体"/>
          <w:b w:val="0"/>
          <w:sz w:val="21"/>
        </w:rPr>
        <w:t>兼：国内国际两种资源两个市场</w:t>
      </w:r>
      <w:r>
        <w:rPr>
          <w:rFonts w:ascii="宋体" w:hAnsi="宋体" w:eastAsia="宋体"/>
          <w:sz w:val="21"/>
        </w:rPr>
        <w:tab/>
        <w:t>44</w:t>
      </w:r>
    </w:p>
    <w:p>
      <w:pPr>
        <w:tabs>
          <w:tab w:pos="9072" w:val="right" w:leader="dot"/>
        </w:tabs>
        <w:spacing w:after="40"/>
        <w:ind w:left="461"/>
      </w:pPr>
      <w:r>
        <w:rPr>
          <w:rFonts w:ascii="宋体" w:hAnsi="宋体" w:eastAsia="宋体"/>
          <w:b w:val="0"/>
          <w:sz w:val="21"/>
        </w:rPr>
        <w:t>新增：国际分工、企业出海与国际竞争新优势</w:t>
      </w:r>
      <w:r>
        <w:rPr>
          <w:rFonts w:ascii="宋体" w:hAnsi="宋体" w:eastAsia="宋体"/>
          <w:sz w:val="21"/>
        </w:rPr>
        <w:tab/>
        <w:t>50</w:t>
      </w:r>
    </w:p>
    <w:p>
      <w:pPr>
        <w:tabs>
          <w:tab w:pos="9072" w:val="right" w:leader="dot"/>
        </w:tabs>
        <w:spacing w:after="40"/>
        <w:ind w:left="461"/>
      </w:pPr>
      <w:r>
        <w:rPr>
          <w:rFonts w:ascii="宋体" w:hAnsi="宋体" w:eastAsia="宋体"/>
          <w:b w:val="0"/>
          <w:sz w:val="21"/>
        </w:rPr>
        <w:t>新增：全球经济治理与规则权益</w:t>
      </w:r>
      <w:r>
        <w:rPr>
          <w:rFonts w:ascii="宋体" w:hAnsi="宋体" w:eastAsia="宋体"/>
          <w:sz w:val="21"/>
        </w:rPr>
        <w:tab/>
        <w:t>51</w:t>
      </w:r>
    </w:p>
    <w:p>
      <w:pPr>
        <w:tabs>
          <w:tab w:pos="9072" w:val="right" w:leader="dot"/>
        </w:tabs>
        <w:spacing w:after="40"/>
        <w:ind w:left="461"/>
      </w:pPr>
      <w:r>
        <w:rPr>
          <w:rFonts w:ascii="宋体" w:hAnsi="宋体" w:eastAsia="宋体"/>
          <w:b w:val="0"/>
          <w:sz w:val="21"/>
        </w:rPr>
        <w:t>新增：产业链供应链与开放安全</w:t>
      </w:r>
      <w:r>
        <w:rPr>
          <w:rFonts w:ascii="宋体" w:hAnsi="宋体" w:eastAsia="宋体"/>
          <w:sz w:val="21"/>
        </w:rPr>
        <w:tab/>
        <w:t>57</w:t>
      </w:r>
    </w:p>
    <w:p>
      <w:pPr>
        <w:tabs>
          <w:tab w:pos="9072" w:val="right" w:leader="dot"/>
        </w:tabs>
        <w:spacing w:after="40"/>
        <w:ind w:left="461"/>
      </w:pPr>
      <w:r>
        <w:rPr>
          <w:rFonts w:ascii="宋体" w:hAnsi="宋体" w:eastAsia="宋体"/>
          <w:b w:val="0"/>
          <w:sz w:val="21"/>
        </w:rPr>
        <w:t>新增：数字经济、绿色转型与新兴领域</w:t>
      </w:r>
      <w:r>
        <w:rPr>
          <w:rFonts w:ascii="宋体" w:hAnsi="宋体" w:eastAsia="宋体"/>
          <w:sz w:val="21"/>
        </w:rPr>
        <w:tab/>
        <w:t>60</w:t>
      </w:r>
    </w:p>
    <w:p>
      <w:pPr>
        <w:tabs>
          <w:tab w:pos="9072" w:val="right" w:leader="dot"/>
        </w:tabs>
        <w:spacing w:after="40"/>
        <w:ind w:left="461"/>
      </w:pPr>
      <w:r>
        <w:rPr>
          <w:rFonts w:ascii="宋体" w:hAnsi="宋体" w:eastAsia="宋体"/>
          <w:b w:val="0"/>
          <w:sz w:val="21"/>
        </w:rPr>
        <w:t>新增：贸易保护主义与多边贸易体制</w:t>
      </w:r>
      <w:r>
        <w:rPr>
          <w:rFonts w:ascii="宋体" w:hAnsi="宋体" w:eastAsia="宋体"/>
          <w:sz w:val="21"/>
        </w:rPr>
        <w:tab/>
        <w:t>65</w:t>
      </w:r>
    </w:p>
    <w:p>
      <w:pPr>
        <w:tabs>
          <w:tab w:pos="9072" w:val="right" w:leader="dot"/>
        </w:tabs>
        <w:spacing w:after="40"/>
      </w:pPr>
      <w:r>
        <w:rPr>
          <w:rFonts w:ascii="黑体" w:hAnsi="黑体" w:eastAsia="黑体"/>
          <w:b/>
          <w:color w:val="163E63"/>
          <w:sz w:val="22"/>
        </w:rPr>
        <w:t>政治多极化</w:t>
      </w:r>
      <w:r>
        <w:rPr>
          <w:rFonts w:ascii="宋体" w:hAnsi="宋体" w:eastAsia="宋体"/>
          <w:sz w:val="21"/>
        </w:rPr>
        <w:tab/>
        <w:t>68</w:t>
      </w:r>
    </w:p>
    <w:p>
      <w:pPr>
        <w:tabs>
          <w:tab w:pos="9072" w:val="right" w:leader="dot"/>
        </w:tabs>
        <w:spacing w:after="40"/>
        <w:ind w:left="461"/>
      </w:pPr>
      <w:r>
        <w:rPr>
          <w:rFonts w:ascii="宋体" w:hAnsi="宋体" w:eastAsia="宋体"/>
          <w:b w:val="0"/>
          <w:sz w:val="21"/>
        </w:rPr>
        <w:t>新国关：新型国际关系</w:t>
      </w:r>
      <w:r>
        <w:rPr>
          <w:rFonts w:ascii="宋体" w:hAnsi="宋体" w:eastAsia="宋体"/>
          <w:sz w:val="21"/>
        </w:rPr>
        <w:tab/>
        <w:t>68</w:t>
      </w:r>
    </w:p>
    <w:p>
      <w:pPr>
        <w:tabs>
          <w:tab w:pos="9072" w:val="right" w:leader="dot"/>
        </w:tabs>
        <w:spacing w:after="40"/>
        <w:ind w:left="461"/>
      </w:pPr>
      <w:r>
        <w:rPr>
          <w:rFonts w:ascii="宋体" w:hAnsi="宋体" w:eastAsia="宋体"/>
          <w:b w:val="0"/>
          <w:sz w:val="21"/>
        </w:rPr>
        <w:t>完全治：完善全球治理</w:t>
      </w:r>
      <w:r>
        <w:rPr>
          <w:rFonts w:ascii="宋体" w:hAnsi="宋体" w:eastAsia="宋体"/>
          <w:sz w:val="21"/>
        </w:rPr>
        <w:tab/>
        <w:t>72</w:t>
      </w:r>
    </w:p>
    <w:p>
      <w:pPr>
        <w:tabs>
          <w:tab w:pos="9072" w:val="right" w:leader="dot"/>
        </w:tabs>
        <w:spacing w:after="40"/>
        <w:ind w:left="461"/>
      </w:pPr>
      <w:r>
        <w:rPr>
          <w:rFonts w:ascii="宋体" w:hAnsi="宋体" w:eastAsia="宋体"/>
          <w:b w:val="0"/>
          <w:sz w:val="21"/>
        </w:rPr>
        <w:t>共体：人类命运共同体</w:t>
      </w:r>
      <w:r>
        <w:rPr>
          <w:rFonts w:ascii="宋体" w:hAnsi="宋体" w:eastAsia="宋体"/>
          <w:sz w:val="21"/>
        </w:rPr>
        <w:tab/>
        <w:t>84</w:t>
      </w:r>
    </w:p>
    <w:p>
      <w:pPr>
        <w:tabs>
          <w:tab w:pos="9072" w:val="right" w:leader="dot"/>
        </w:tabs>
        <w:spacing w:after="40"/>
        <w:ind w:left="461"/>
      </w:pPr>
      <w:r>
        <w:rPr>
          <w:rFonts w:ascii="宋体" w:hAnsi="宋体" w:eastAsia="宋体"/>
          <w:b w:val="0"/>
          <w:sz w:val="21"/>
        </w:rPr>
        <w:t>单边/斥：反对单边主义等错误倾向</w:t>
      </w:r>
      <w:r>
        <w:rPr>
          <w:rFonts w:ascii="宋体" w:hAnsi="宋体" w:eastAsia="宋体"/>
          <w:sz w:val="21"/>
        </w:rPr>
        <w:tab/>
        <w:t>88</w:t>
      </w:r>
    </w:p>
    <w:p>
      <w:pPr>
        <w:tabs>
          <w:tab w:pos="9072" w:val="right" w:leader="dot"/>
        </w:tabs>
        <w:spacing w:after="40"/>
        <w:ind w:left="461"/>
      </w:pPr>
      <w:r>
        <w:rPr>
          <w:rFonts w:ascii="宋体" w:hAnsi="宋体" w:eastAsia="宋体"/>
          <w:b w:val="0"/>
          <w:sz w:val="21"/>
        </w:rPr>
        <w:t>民主：国际关系民主化</w:t>
      </w:r>
      <w:r>
        <w:rPr>
          <w:rFonts w:ascii="宋体" w:hAnsi="宋体" w:eastAsia="宋体"/>
          <w:sz w:val="21"/>
        </w:rPr>
        <w:tab/>
        <w:t>90</w:t>
      </w:r>
    </w:p>
    <w:p>
      <w:pPr>
        <w:tabs>
          <w:tab w:pos="9072" w:val="right" w:leader="dot"/>
        </w:tabs>
        <w:spacing w:after="40"/>
        <w:ind w:left="461"/>
      </w:pPr>
      <w:r>
        <w:rPr>
          <w:rFonts w:ascii="宋体" w:hAnsi="宋体" w:eastAsia="宋体"/>
          <w:b w:val="0"/>
          <w:sz w:val="21"/>
        </w:rPr>
        <w:t>新增：世界多极化、全球南方与发展中国家</w:t>
      </w:r>
      <w:r>
        <w:rPr>
          <w:rFonts w:ascii="宋体" w:hAnsi="宋体" w:eastAsia="宋体"/>
          <w:sz w:val="21"/>
        </w:rPr>
        <w:tab/>
        <w:t>92</w:t>
      </w:r>
    </w:p>
    <w:p>
      <w:pPr>
        <w:tabs>
          <w:tab w:pos="9072" w:val="right" w:leader="dot"/>
        </w:tabs>
        <w:spacing w:after="40"/>
        <w:ind w:left="461"/>
      </w:pPr>
      <w:r>
        <w:rPr>
          <w:rFonts w:ascii="宋体" w:hAnsi="宋体" w:eastAsia="宋体"/>
          <w:b w:val="0"/>
          <w:sz w:val="21"/>
        </w:rPr>
        <w:t>新增：国际秩序与国际法治</w:t>
      </w:r>
      <w:r>
        <w:rPr>
          <w:rFonts w:ascii="宋体" w:hAnsi="宋体" w:eastAsia="宋体"/>
          <w:sz w:val="21"/>
        </w:rPr>
        <w:tab/>
        <w:t>95</w:t>
      </w:r>
    </w:p>
    <w:p>
      <w:pPr>
        <w:tabs>
          <w:tab w:pos="9072" w:val="right" w:leader="dot"/>
        </w:tabs>
        <w:spacing w:after="40"/>
        <w:ind w:left="461"/>
      </w:pPr>
      <w:r>
        <w:rPr>
          <w:rFonts w:ascii="宋体" w:hAnsi="宋体" w:eastAsia="宋体"/>
          <w:b w:val="0"/>
          <w:sz w:val="21"/>
        </w:rPr>
        <w:t>新增：具体治理议题与文明互鉴</w:t>
      </w:r>
      <w:r>
        <w:rPr>
          <w:rFonts w:ascii="宋体" w:hAnsi="宋体" w:eastAsia="宋体"/>
          <w:sz w:val="21"/>
        </w:rPr>
        <w:tab/>
        <w:t>96</w:t>
      </w:r>
    </w:p>
    <w:p>
      <w:pPr>
        <w:tabs>
          <w:tab w:pos="9072" w:val="right" w:leader="dot"/>
        </w:tabs>
        <w:spacing w:after="40"/>
      </w:pPr>
      <w:r>
        <w:rPr>
          <w:rFonts w:ascii="黑体" w:hAnsi="黑体" w:eastAsia="黑体"/>
          <w:b/>
          <w:color w:val="163E63"/>
          <w:sz w:val="22"/>
        </w:rPr>
        <w:t>中国</w:t>
      </w:r>
      <w:r>
        <w:rPr>
          <w:rFonts w:ascii="宋体" w:hAnsi="宋体" w:eastAsia="宋体"/>
          <w:sz w:val="21"/>
        </w:rPr>
        <w:tab/>
        <w:t>98</w:t>
      </w:r>
    </w:p>
    <w:p>
      <w:pPr>
        <w:tabs>
          <w:tab w:pos="9072" w:val="right" w:leader="dot"/>
        </w:tabs>
        <w:spacing w:after="40"/>
        <w:ind w:left="461"/>
      </w:pPr>
      <w:r>
        <w:rPr>
          <w:rFonts w:ascii="宋体" w:hAnsi="宋体" w:eastAsia="宋体"/>
          <w:b w:val="0"/>
          <w:sz w:val="21"/>
        </w:rPr>
        <w:t>政策</w:t>
      </w:r>
      <w:r>
        <w:rPr>
          <w:rFonts w:ascii="宋体" w:hAnsi="宋体" w:eastAsia="宋体"/>
          <w:sz w:val="21"/>
        </w:rPr>
        <w:tab/>
        <w:t>98</w:t>
      </w:r>
    </w:p>
    <w:p>
      <w:pPr>
        <w:tabs>
          <w:tab w:pos="9072" w:val="right" w:leader="dot"/>
        </w:tabs>
        <w:spacing w:after="40"/>
        <w:ind w:left="461"/>
      </w:pPr>
      <w:r>
        <w:rPr>
          <w:rFonts w:ascii="宋体" w:hAnsi="宋体" w:eastAsia="宋体"/>
          <w:b w:val="0"/>
          <w:sz w:val="21"/>
        </w:rPr>
        <w:t>智慧</w:t>
      </w:r>
      <w:r>
        <w:rPr>
          <w:rFonts w:ascii="宋体" w:hAnsi="宋体" w:eastAsia="宋体"/>
          <w:sz w:val="21"/>
        </w:rPr>
        <w:tab/>
        <w:t>104</w:t>
      </w:r>
    </w:p>
    <w:p>
      <w:pPr>
        <w:tabs>
          <w:tab w:pos="9072" w:val="right" w:leader="dot"/>
        </w:tabs>
        <w:spacing w:after="40"/>
        <w:ind w:left="461"/>
      </w:pPr>
      <w:r>
        <w:rPr>
          <w:rFonts w:ascii="宋体" w:hAnsi="宋体" w:eastAsia="宋体"/>
          <w:b w:val="0"/>
          <w:sz w:val="21"/>
        </w:rPr>
        <w:t>责任</w:t>
      </w:r>
      <w:r>
        <w:rPr>
          <w:rFonts w:ascii="宋体" w:hAnsi="宋体" w:eastAsia="宋体"/>
          <w:sz w:val="21"/>
        </w:rPr>
        <w:tab/>
        <w:t>125</w:t>
      </w:r>
    </w:p>
    <w:p>
      <w:pPr>
        <w:tabs>
          <w:tab w:pos="9072" w:val="right" w:leader="dot"/>
        </w:tabs>
        <w:spacing w:after="40"/>
        <w:ind w:left="461"/>
      </w:pPr>
      <w:r>
        <w:rPr>
          <w:rFonts w:ascii="宋体" w:hAnsi="宋体" w:eastAsia="宋体"/>
          <w:b w:val="0"/>
          <w:sz w:val="21"/>
        </w:rPr>
        <w:t>一条历史线</w:t>
      </w:r>
      <w:r>
        <w:rPr>
          <w:rFonts w:ascii="宋体" w:hAnsi="宋体" w:eastAsia="宋体"/>
          <w:sz w:val="21"/>
        </w:rPr>
        <w:tab/>
        <w:t>140</w:t>
      </w:r>
    </w:p>
    <w:p>
      <w:pPr>
        <w:tabs>
          <w:tab w:pos="9072" w:val="right" w:leader="dot"/>
        </w:tabs>
        <w:spacing w:after="40"/>
        <w:ind w:left="461"/>
      </w:pPr>
      <w:r>
        <w:rPr>
          <w:rFonts w:ascii="宋体" w:hAnsi="宋体" w:eastAsia="宋体"/>
          <w:b w:val="0"/>
          <w:sz w:val="21"/>
        </w:rPr>
        <w:t>一条主线</w:t>
      </w:r>
      <w:r>
        <w:rPr>
          <w:rFonts w:ascii="宋体" w:hAnsi="宋体" w:eastAsia="宋体"/>
          <w:sz w:val="21"/>
        </w:rPr>
        <w:tab/>
        <w:t>144</w:t>
      </w:r>
    </w:p>
    <w:p>
      <w:pPr>
        <w:tabs>
          <w:tab w:pos="9072" w:val="right" w:leader="dot"/>
        </w:tabs>
        <w:spacing w:after="40"/>
      </w:pPr>
      <w:r>
        <w:rPr>
          <w:rFonts w:ascii="黑体" w:hAnsi="黑体" w:eastAsia="黑体"/>
          <w:b/>
          <w:color w:val="163E63"/>
          <w:sz w:val="22"/>
        </w:rPr>
        <w:t>联合国</w:t>
      </w:r>
      <w:r>
        <w:rPr>
          <w:rFonts w:ascii="宋体" w:hAnsi="宋体" w:eastAsia="宋体"/>
          <w:sz w:val="21"/>
        </w:rPr>
        <w:tab/>
        <w:t>145</w:t>
      </w:r>
    </w:p>
    <w:p>
      <w:pPr>
        <w:tabs>
          <w:tab w:pos="9072" w:val="right" w:leader="dot"/>
        </w:tabs>
        <w:spacing w:after="40"/>
        <w:ind w:left="461"/>
      </w:pPr>
      <w:r>
        <w:rPr>
          <w:rFonts w:ascii="宋体" w:hAnsi="宋体" w:eastAsia="宋体"/>
          <w:b w:val="0"/>
          <w:sz w:val="21"/>
        </w:rPr>
        <w:t>多边主义/多极化场所</w:t>
      </w:r>
      <w:r>
        <w:rPr>
          <w:rFonts w:ascii="宋体" w:hAnsi="宋体" w:eastAsia="宋体"/>
          <w:sz w:val="21"/>
        </w:rPr>
        <w:tab/>
        <w:t>145</w:t>
      </w:r>
    </w:p>
    <w:p>
      <w:pPr>
        <w:tabs>
          <w:tab w:pos="9072" w:val="right" w:leader="dot"/>
        </w:tabs>
        <w:spacing w:after="40"/>
        <w:ind w:left="461"/>
      </w:pPr>
      <w:r>
        <w:rPr>
          <w:rFonts w:ascii="宋体" w:hAnsi="宋体" w:eastAsia="宋体"/>
          <w:b w:val="0"/>
          <w:sz w:val="21"/>
        </w:rPr>
        <w:t>联合国宪章宗旨和原则</w:t>
      </w:r>
      <w:r>
        <w:rPr>
          <w:rFonts w:ascii="宋体" w:hAnsi="宋体" w:eastAsia="宋体"/>
          <w:sz w:val="21"/>
        </w:rPr>
        <w:tab/>
        <w:t>146</w:t>
      </w:r>
    </w:p>
    <w:p>
      <w:pPr>
        <w:tabs>
          <w:tab w:pos="9072" w:val="right" w:leader="dot"/>
        </w:tabs>
        <w:spacing w:after="40"/>
        <w:ind w:left="461"/>
      </w:pPr>
      <w:r>
        <w:rPr>
          <w:rFonts w:ascii="宋体" w:hAnsi="宋体" w:eastAsia="宋体"/>
          <w:b w:val="0"/>
          <w:sz w:val="21"/>
        </w:rPr>
        <w:t>新增：联合国发展议程与全球治理贡献</w:t>
      </w:r>
      <w:r>
        <w:rPr>
          <w:rFonts w:ascii="宋体" w:hAnsi="宋体" w:eastAsia="宋体"/>
          <w:sz w:val="21"/>
        </w:rPr>
        <w:tab/>
        <w:t>149</w:t>
      </w:r>
    </w:p>
    <w:p>
      <w:pPr>
        <w:tabs>
          <w:tab w:pos="9072" w:val="right" w:leader="dot"/>
        </w:tabs>
        <w:spacing w:after="40"/>
        <w:ind w:left="461"/>
      </w:pPr>
      <w:r>
        <w:rPr>
          <w:rFonts w:ascii="宋体" w:hAnsi="宋体" w:eastAsia="宋体"/>
          <w:b w:val="0"/>
          <w:sz w:val="21"/>
        </w:rPr>
        <w:t>新增：中国与联合国关系</w:t>
      </w:r>
      <w:r>
        <w:rPr>
          <w:rFonts w:ascii="宋体" w:hAnsi="宋体" w:eastAsia="宋体"/>
          <w:sz w:val="21"/>
        </w:rPr>
        <w:tab/>
        <w:t>151</w:t>
      </w:r>
    </w:p>
    <w:p>
      <w:pPr>
        <w:tabs>
          <w:tab w:pos="9072" w:val="right" w:leader="dot"/>
        </w:tabs>
        <w:spacing w:after="40"/>
      </w:pPr>
      <w:r>
        <w:rPr>
          <w:rFonts w:ascii="黑体" w:hAnsi="黑体" w:eastAsia="黑体"/>
          <w:b/>
          <w:color w:val="163E63"/>
          <w:sz w:val="22"/>
        </w:rPr>
        <w:t>六大要素术语极简速记版</w:t>
      </w:r>
      <w:r>
        <w:rPr>
          <w:rFonts w:ascii="宋体" w:hAnsi="宋体" w:eastAsia="宋体"/>
          <w:sz w:val="21"/>
        </w:rPr>
        <w:tab/>
        <w:t>152</w:t>
      </w:r>
    </w:p>
    <w:p>
      <w:pPr>
        <w:tabs>
          <w:tab w:pos="9072" w:val="right" w:leader="dot"/>
        </w:tabs>
        <w:spacing w:after="40"/>
        <w:ind w:left="461"/>
      </w:pPr>
      <w:r>
        <w:rPr>
          <w:rFonts w:ascii="宋体" w:hAnsi="宋体" w:eastAsia="宋体"/>
          <w:b w:val="0"/>
          <w:sz w:val="21"/>
        </w:rPr>
        <w:t>时代背景</w:t>
      </w:r>
      <w:r>
        <w:rPr>
          <w:rFonts w:ascii="宋体" w:hAnsi="宋体" w:eastAsia="宋体"/>
          <w:sz w:val="21"/>
        </w:rPr>
        <w:tab/>
        <w:t>152</w:t>
      </w:r>
    </w:p>
    <w:p>
      <w:pPr>
        <w:tabs>
          <w:tab w:pos="9072" w:val="right" w:leader="dot"/>
        </w:tabs>
        <w:spacing w:after="40"/>
        <w:ind w:left="461"/>
      </w:pPr>
      <w:r>
        <w:rPr>
          <w:rFonts w:ascii="宋体" w:hAnsi="宋体" w:eastAsia="宋体"/>
          <w:b w:val="0"/>
          <w:sz w:val="21"/>
        </w:rPr>
        <w:t>理论</w:t>
      </w:r>
      <w:r>
        <w:rPr>
          <w:rFonts w:ascii="宋体" w:hAnsi="宋体" w:eastAsia="宋体"/>
          <w:sz w:val="21"/>
        </w:rPr>
        <w:tab/>
        <w:t>152</w:t>
      </w:r>
    </w:p>
    <w:p>
      <w:pPr>
        <w:tabs>
          <w:tab w:pos="9072" w:val="right" w:leader="dot"/>
        </w:tabs>
        <w:spacing w:after="40"/>
        <w:ind w:left="461"/>
      </w:pPr>
      <w:r>
        <w:rPr>
          <w:rFonts w:ascii="宋体" w:hAnsi="宋体" w:eastAsia="宋体"/>
          <w:b w:val="0"/>
          <w:sz w:val="21"/>
        </w:rPr>
        <w:t>经济全球化</w:t>
      </w:r>
      <w:r>
        <w:rPr>
          <w:rFonts w:ascii="宋体" w:hAnsi="宋体" w:eastAsia="宋体"/>
          <w:sz w:val="21"/>
        </w:rPr>
        <w:tab/>
        <w:t>152</w:t>
      </w:r>
    </w:p>
    <w:p>
      <w:pPr>
        <w:tabs>
          <w:tab w:pos="9072" w:val="right" w:leader="dot"/>
        </w:tabs>
        <w:spacing w:after="40"/>
        <w:ind w:left="461"/>
      </w:pPr>
      <w:r>
        <w:rPr>
          <w:rFonts w:ascii="宋体" w:hAnsi="宋体" w:eastAsia="宋体"/>
          <w:b w:val="0"/>
          <w:sz w:val="21"/>
        </w:rPr>
        <w:t>政治多极化</w:t>
      </w:r>
      <w:r>
        <w:rPr>
          <w:rFonts w:ascii="宋体" w:hAnsi="宋体" w:eastAsia="宋体"/>
          <w:sz w:val="21"/>
        </w:rPr>
        <w:tab/>
        <w:t>154</w:t>
      </w:r>
    </w:p>
    <w:p>
      <w:pPr>
        <w:tabs>
          <w:tab w:pos="9072" w:val="right" w:leader="dot"/>
        </w:tabs>
        <w:spacing w:after="40"/>
        <w:ind w:left="461"/>
      </w:pPr>
      <w:r>
        <w:rPr>
          <w:rFonts w:ascii="宋体" w:hAnsi="宋体" w:eastAsia="宋体"/>
          <w:b w:val="0"/>
          <w:sz w:val="21"/>
        </w:rPr>
        <w:t>中国</w:t>
      </w:r>
      <w:r>
        <w:rPr>
          <w:rFonts w:ascii="宋体" w:hAnsi="宋体" w:eastAsia="宋体"/>
          <w:sz w:val="21"/>
        </w:rPr>
        <w:tab/>
        <w:t>155</w:t>
      </w:r>
    </w:p>
    <w:p>
      <w:pPr>
        <w:tabs>
          <w:tab w:pos="9072" w:val="right" w:leader="dot"/>
        </w:tabs>
        <w:spacing w:after="40"/>
        <w:ind w:left="461"/>
      </w:pPr>
      <w:r>
        <w:rPr>
          <w:rFonts w:ascii="宋体" w:hAnsi="宋体" w:eastAsia="宋体"/>
          <w:b w:val="0"/>
          <w:sz w:val="21"/>
        </w:rPr>
        <w:t>联合国</w:t>
      </w:r>
      <w:r>
        <w:rPr>
          <w:rFonts w:ascii="宋体" w:hAnsi="宋体" w:eastAsia="宋体"/>
          <w:sz w:val="21"/>
        </w:rPr>
        <w:tab/>
        <w:t>157</w:t>
      </w:r>
    </w:p>
    <w:p>
      <w:r>
        <w:br w:type="page"/>
      </w:r>
    </w:p>
    <w:p>
      <w:r>
        <w:rPr>
          <w:rFonts w:ascii="宋体" w:hAnsi="宋体" w:eastAsia="宋体"/>
          <w:b w:val="0"/>
          <w:sz w:val="21"/>
        </w:rPr>
        <w:t>学生厚版 · 229 条逐条核实讲义二级框架版 · Claude 排版优化（2026.5.28 · 共 104 术语 / 229 条目 · 2026.5.31 学生确认版·回原卷细则逐条核校）</w:t>
      </w:r>
      <w:r>
        <w:rPr>
          <w:rFonts w:ascii="宋体" w:hAnsi="宋体" w:eastAsia="宋体"/>
          <w:b/>
          <w:sz w:val="21"/>
        </w:rPr>
      </w:r>
      <w:r>
        <w:rPr>
          <w:rFonts w:ascii="宋体" w:hAnsi="宋体" w:eastAsia="宋体"/>
          <w:b w:val="0"/>
          <w:sz w:val="21"/>
        </w:rPr>
      </w:r>
    </w:p>
    <w:p>
      <w:r>
        <w:rPr>
          <w:rFonts w:ascii="宋体" w:hAnsi="宋体" w:eastAsia="宋体"/>
          <w:sz w:val="21"/>
        </w:rPr>
        <w:t>飞哥正志讲堂</w:t>
      </w:r>
    </w:p>
    <w:p>
      <w:pPr>
        <w:pStyle w:val="3"/>
      </w:pPr>
      <w:r>
        <w:rPr>
          <w:rFonts w:eastAsia="黑体"/>
        </w:rPr>
        <w:t>二级结构说明</w:t>
      </w:r>
    </w:p>
    <w:p>
      <w:r>
        <w:rPr>
          <w:rFonts w:ascii="宋体" w:hAnsi="宋体" w:eastAsia="宋体"/>
          <w:sz w:val="21"/>
        </w:rPr>
        <w:t>本版按用户讲义框架组织：六大要素用于找方向；二级框架优先采用讲义口诀和结构；核心答题点保留原细则高信息量表述，题例用于训练迁移。</w:t>
      </w:r>
    </w:p>
    <w:p>
      <w:r>
        <w:rPr>
          <w:rFonts w:ascii="宋体" w:hAnsi="宋体" w:eastAsia="宋体"/>
          <w:sz w:val="21"/>
        </w:rPr>
        <w:t>正文不展示频次，避免学生把术语当成机械押题；后台映射表保留分布，供后续审核和调整。</w:t>
      </w:r>
    </w:p>
    <w:p>
      <w:pPr>
        <w:pStyle w:val="3"/>
      </w:pPr>
      <w:r>
        <w:rPr>
          <w:rFonts w:eastAsia="黑体"/>
        </w:rPr>
        <w:t>时代背景</w:t>
      </w:r>
    </w:p>
    <w:p>
      <w:r>
        <w:rPr>
          <w:rFonts w:ascii="宋体" w:hAnsi="宋体" w:eastAsia="宋体"/>
          <w:b/>
          <w:sz w:val="21"/>
        </w:rPr>
        <w:t>本桶怎么用：</w:t>
      </w:r>
      <w:r>
        <w:rPr>
          <w:rFonts w:ascii="宋体" w:hAnsi="宋体" w:eastAsia="宋体"/>
          <w:b w:val="0"/>
          <w:sz w:val="21"/>
        </w:rPr>
        <w:t>按讲义分“机遇”和“挑战”。机遇侧重和平与发展、经济全球化和政治多极化深入发展；挑战侧重霸权主义、强权政治、逆全球化、治理赤字和共同风险。</w:t>
      </w:r>
    </w:p>
    <w:p>
      <w:r>
        <w:rPr>
          <w:rFonts w:ascii="宋体" w:hAnsi="宋体" w:eastAsia="宋体"/>
          <w:b/>
          <w:sz w:val="21"/>
        </w:rPr>
        <w:t>边界提醒：</w:t>
      </w:r>
      <w:r>
        <w:rPr>
          <w:rFonts w:ascii="宋体" w:hAnsi="宋体" w:eastAsia="宋体"/>
          <w:b w:val="0"/>
          <w:sz w:val="21"/>
        </w:rPr>
        <w:t>当经济全球化、政治多极化只是说明中国倡议为何正当、必要时，放入机遇；当材料重点是开放、市场、贸易、产业链和规则治理时，转入经济全球化。</w:t>
      </w:r>
    </w:p>
    <w:p>
      <w:pPr>
        <w:pStyle w:val="4"/>
      </w:pPr>
      <w:r>
        <w:rPr>
          <w:rFonts w:eastAsia="黑体"/>
        </w:rPr>
        <w:t>机遇</w:t>
      </w:r>
    </w:p>
    <w:p>
      <w:pPr>
        <w:pStyle w:val="5"/>
      </w:pPr>
      <w:r>
        <w:rPr>
          <w:rFonts w:eastAsia="黑体"/>
        </w:rPr>
        <w:t>核心答题点：和平与发展仍是时代主题</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设问评价全球治理倡议为何“正逢其时”，题面呈现百年变局、地区动荡、逆全球化和治理赤字，作答要先说明该倡议符合和平与发展、经济全球化和各国人民共同愿望的时代背景。</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题面用"正逢其时""指引方向""彰显担当"三个评价词，并把百年变局、地区动荡、逆全球化、治理赤字四类外部压力同时摆出，说明出题人要的是把答案的支点放在"时代是否需要这个倡议"。</w:t>
      </w:r>
    </w:p>
    <w:p>
      <w:r>
        <w:rPr>
          <w:rFonts w:ascii="宋体" w:hAnsi="宋体" w:eastAsia="宋体"/>
          <w:b/>
          <w:sz w:val="21"/>
        </w:rPr>
        <w:t>设问意图：</w:t>
      </w:r>
      <w:r>
        <w:rPr>
          <w:rFonts w:ascii="宋体" w:hAnsi="宋体" w:eastAsia="宋体"/>
          <w:b w:val="0"/>
          <w:sz w:val="21"/>
        </w:rPr>
        <w:t>设问要"理解"倡议价值，不是复述倡议条目；必须先给出倡议被提出的时代依据，再把它接到合作、治理、共同愿望等具体作用上。</w:t>
      </w:r>
    </w:p>
    <w:p>
      <w:r>
        <w:rPr>
          <w:rFonts w:ascii="宋体" w:hAnsi="宋体" w:eastAsia="宋体"/>
          <w:b/>
          <w:sz w:val="21"/>
        </w:rPr>
        <w:t>答题动作：</w:t>
      </w:r>
      <w:r>
        <w:rPr>
          <w:rFonts w:ascii="宋体" w:hAnsi="宋体" w:eastAsia="宋体"/>
          <w:b w:val="0"/>
          <w:sz w:val="21"/>
        </w:rPr>
        <w:t>先用"和平与发展仍是时代主题"统摄答题方向，把材料里的治理赤字、变乱交织接为时代呼唤的细节，最后承接全球治理倡议对完善治理体系的作用。</w:t>
      </w:r>
    </w:p>
    <w:p>
      <w:r>
        <w:rPr>
          <w:rFonts w:ascii="宋体" w:hAnsi="宋体" w:eastAsia="宋体"/>
          <w:b/>
          <w:sz w:val="21"/>
        </w:rPr>
        <w:t xml:space="preserve">【卷面句】 </w:t>
      </w:r>
      <w:r>
        <w:rPr>
          <w:rFonts w:ascii="宋体" w:hAnsi="宋体" w:eastAsia="宋体"/>
          <w:b/>
          <w:sz w:val="21"/>
        </w:rPr>
        <w:t>全球治理倡议回应世界变乱交织和治理赤字，符合和平与发展时代主题、经济全球化发展趋势和各国人民求和平、谋发展、促合作的共同愿望。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2025海淀期中Q21(2)</w:t>
      </w:r>
    </w:p>
    <w:p>
      <w:r>
        <w:rPr>
          <w:rFonts w:ascii="宋体" w:hAnsi="宋体" w:eastAsia="宋体"/>
          <w:b/>
          <w:sz w:val="21"/>
        </w:rPr>
        <w:t xml:space="preserve">【什么时候写】 </w:t>
      </w:r>
      <w:r>
        <w:rPr>
          <w:rFonts w:ascii="宋体" w:hAnsi="宋体" w:eastAsia="宋体"/>
          <w:b w:val="0"/>
          <w:sz w:val="21"/>
        </w:rPr>
        <w:t>设问分析外交的“变”，题面把新中国外交放在不同历史阶段和国际格局演进中，作答应从外部时代背景变化说明外交内容和任务的调整。</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题面把新中国外交按历史阶段铺开，强调阶段之间存在差异；这些差异由外部国际格局的演进推动，不是中国主观偏好的变化。</w:t>
      </w:r>
    </w:p>
    <w:p>
      <w:r>
        <w:rPr>
          <w:rFonts w:ascii="宋体" w:hAnsi="宋体" w:eastAsia="宋体"/>
          <w:b/>
          <w:sz w:val="21"/>
        </w:rPr>
        <w:t>设问意图：</w:t>
      </w:r>
      <w:r>
        <w:rPr>
          <w:rFonts w:ascii="宋体" w:hAnsi="宋体" w:eastAsia="宋体"/>
          <w:b w:val="0"/>
          <w:sz w:val="21"/>
        </w:rPr>
        <w:t>要写"变"的逻辑，重在解释外交为何随时代主题而调整，不能把外交阶段照搬罗列。</w:t>
      </w:r>
    </w:p>
    <w:p>
      <w:r>
        <w:rPr>
          <w:rFonts w:ascii="宋体" w:hAnsi="宋体" w:eastAsia="宋体"/>
          <w:b/>
          <w:sz w:val="21"/>
        </w:rPr>
        <w:t>答题动作：</w:t>
      </w:r>
      <w:r>
        <w:rPr>
          <w:rFonts w:ascii="宋体" w:hAnsi="宋体" w:eastAsia="宋体"/>
          <w:b w:val="0"/>
          <w:sz w:val="21"/>
        </w:rPr>
        <w:t>先点出政治多极化、经济全球化深入发展、时代主题落到和平与发展，再把外交重点和合作方式的发展接为时代背景调整后的具体回应。</w:t>
      </w:r>
    </w:p>
    <w:p>
      <w:r>
        <w:rPr>
          <w:rFonts w:ascii="宋体" w:hAnsi="宋体" w:eastAsia="宋体"/>
          <w:b/>
          <w:sz w:val="21"/>
        </w:rPr>
        <w:t xml:space="preserve">【卷面句】 </w:t>
      </w:r>
      <w:r>
        <w:rPr>
          <w:rFonts w:ascii="宋体" w:hAnsi="宋体" w:eastAsia="宋体"/>
          <w:b/>
          <w:sz w:val="21"/>
        </w:rPr>
        <w:t>新中国外交所处时代背景不断变化，政治多极化、经济全球化深入发展，和平与发展成为时代主题，外交重点和国际合作方式也随之发展。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3. 2024海淀二模Q18(1)多极化世界中的民主与全球治理</w:t>
      </w:r>
    </w:p>
    <w:p>
      <w:r>
        <w:rPr>
          <w:rFonts w:ascii="宋体" w:hAnsi="宋体" w:eastAsia="宋体"/>
          <w:b/>
          <w:sz w:val="21"/>
        </w:rPr>
        <w:t xml:space="preserve">【什么时候写】 </w:t>
      </w:r>
      <w:r>
        <w:rPr>
          <w:rFonts w:ascii="宋体" w:hAnsi="宋体" w:eastAsia="宋体"/>
          <w:b w:val="0"/>
          <w:sz w:val="21"/>
        </w:rPr>
        <w:t>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8分）要求：观点明确；知识运用准确；论述合乎逻辑，条理清晰。（本宝典示例：选「多极化世界中的民主与全球治理」议题作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资料包同时呈现全球南方崛起、人工智能与大数据带来的两极分化、全球治理代表性不足；这一组现象既是全球治理改革的压力源，也是合作而非对抗的现实条件。</w:t>
      </w:r>
    </w:p>
    <w:p>
      <w:r>
        <w:rPr>
          <w:rFonts w:ascii="宋体" w:hAnsi="宋体" w:eastAsia="宋体"/>
          <w:b/>
          <w:sz w:val="21"/>
        </w:rPr>
        <w:t>设问意图：</w:t>
      </w:r>
      <w:r>
        <w:rPr>
          <w:rFonts w:ascii="宋体" w:hAnsi="宋体" w:eastAsia="宋体"/>
          <w:b w:val="0"/>
          <w:sz w:val="21"/>
        </w:rPr>
        <w:t>时政述评要"观点明确""论述合乎逻辑"，必须先给改革定一个时代基底，再展开方向，否则容易写成现象罗列。</w:t>
      </w:r>
    </w:p>
    <w:p>
      <w:r>
        <w:rPr>
          <w:rFonts w:ascii="宋体" w:hAnsi="宋体" w:eastAsia="宋体"/>
          <w:b/>
          <w:sz w:val="21"/>
        </w:rPr>
        <w:t>答题动作：</w:t>
      </w:r>
      <w:r>
        <w:rPr>
          <w:rFonts w:ascii="宋体" w:hAnsi="宋体" w:eastAsia="宋体"/>
          <w:b w:val="0"/>
          <w:sz w:val="21"/>
        </w:rPr>
        <w:t>先用和平与发展仍是时代主题立住和平合作框架，再点明AI治理缺口和全球南方诉求增多等现实，最后落到推动全球治理民主化。</w:t>
      </w:r>
    </w:p>
    <w:p>
      <w:r>
        <w:rPr>
          <w:rFonts w:ascii="宋体" w:hAnsi="宋体" w:eastAsia="宋体"/>
          <w:b/>
          <w:sz w:val="21"/>
        </w:rPr>
        <w:t xml:space="preserve">【卷面句】 </w:t>
      </w:r>
      <w:r>
        <w:rPr>
          <w:rFonts w:ascii="宋体" w:hAnsi="宋体" w:eastAsia="宋体"/>
          <w:b/>
          <w:sz w:val="21"/>
        </w:rPr>
        <w:t>和平与发展仍是时代主题，人工智能、大数据带来的治理挑战和全球南方国家诉求上升，要求各方在和平合作框架内推进更有效、更民主的全球治理。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政治多极化：世界多极化是当今国际形势的突出特点；推动构建人类命运共同体；国际组织</w:t>
      </w:r>
      <w:r>
        <w:rPr>
          <w:rFonts w:ascii="宋体" w:hAnsi="宋体" w:eastAsia="宋体"/>
          <w:b w:val="0"/>
          <w:sz w:val="21"/>
        </w:rPr>
      </w:r>
    </w:p>
    <w:p>
      <w:pPr>
        <w:spacing w:before="120"/>
      </w:pPr>
      <w:r>
        <w:rPr>
          <w:rFonts w:ascii="黑体" w:hAnsi="黑体" w:eastAsia="黑体"/>
          <w:b/>
          <w:color w:val="1F497D"/>
          <w:sz w:val="22"/>
        </w:rPr>
        <w:t>4. 2025延庆一模Q20(2)外交部发言人回应"脱钩断链"</w:t>
      </w:r>
    </w:p>
    <w:p>
      <w:r>
        <w:rPr>
          <w:rFonts w:ascii="宋体" w:hAnsi="宋体" w:eastAsia="宋体"/>
          <w:b/>
          <w:sz w:val="21"/>
        </w:rPr>
        <w:t xml:space="preserve">【什么时候写】 </w:t>
      </w:r>
      <w:r>
        <w:rPr>
          <w:rFonts w:ascii="宋体" w:hAnsi="宋体" w:eastAsia="宋体"/>
          <w:b w:val="0"/>
          <w:sz w:val="21"/>
        </w:rPr>
        <w:t>材料二中个别国家鼓噪"脱钩断链"和供应链"去风险"，与近70个国家和地区企业到链博会寻找"链"通中外方案形成对照；要论证供应链合作的正当性，必须用时代主题判定"合作"才是符合潮流的方向，"脱钩"违背潮流。</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材料把"脱钩断链""去风险"与近70个国家和地区企业齐聚链博会的事实做正反对照；对照本身就在暗示"合作"是潮流，"脱钩"逆潮流。</w:t>
      </w:r>
    </w:p>
    <w:p>
      <w:r>
        <w:rPr>
          <w:rFonts w:ascii="宋体" w:hAnsi="宋体" w:eastAsia="宋体"/>
          <w:b/>
          <w:sz w:val="21"/>
        </w:rPr>
        <w:t>设问意图：</w:t>
      </w:r>
      <w:r>
        <w:rPr>
          <w:rFonts w:ascii="宋体" w:hAnsi="宋体" w:eastAsia="宋体"/>
          <w:b w:val="0"/>
          <w:sz w:val="21"/>
        </w:rPr>
        <w:t>以外交部发言人身份回应，要在政治表态层面立住正当性，必须先给出时代判定，再用国际社会的共同行动证明这种判定。</w:t>
      </w:r>
    </w:p>
    <w:p>
      <w:r>
        <w:rPr>
          <w:rFonts w:ascii="宋体" w:hAnsi="宋体" w:eastAsia="宋体"/>
          <w:b/>
          <w:sz w:val="21"/>
        </w:rPr>
        <w:t>答题动作：</w:t>
      </w:r>
      <w:r>
        <w:rPr>
          <w:rFonts w:ascii="宋体" w:hAnsi="宋体" w:eastAsia="宋体"/>
          <w:b w:val="0"/>
          <w:sz w:val="21"/>
        </w:rPr>
        <w:t>先写和平与发展仍是时代主题、维护产供链稳定符合共同利益，再举近70国企业齐聚链博会作为顺势合作的事实，最后否定"脱钩断链"逻辑。</w:t>
      </w:r>
    </w:p>
    <w:p>
      <w:r>
        <w:rPr>
          <w:rFonts w:ascii="宋体" w:hAnsi="宋体" w:eastAsia="宋体"/>
          <w:b/>
          <w:sz w:val="21"/>
        </w:rPr>
        <w:t xml:space="preserve">【卷面句】 </w:t>
      </w:r>
      <w:r>
        <w:rPr>
          <w:rFonts w:ascii="宋体" w:hAnsi="宋体" w:eastAsia="宋体"/>
          <w:b/>
          <w:sz w:val="21"/>
        </w:rPr>
        <w:t>维护全球产供链韧性和稳定是世界经济可持续发展的重要保障，符合国际社会的共同利益，顺应和平与发展的时代主题。</w:t>
      </w:r>
    </w:p>
    <w:p>
      <w:r>
        <w:rPr>
          <w:rFonts w:ascii="宋体" w:hAnsi="宋体" w:eastAsia="宋体"/>
          <w:b/>
          <w:sz w:val="21"/>
        </w:rPr>
        <w:t xml:space="preserve">【同题组】 </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5. 2024西城二模Q19中国答案的国际关系新思路</w:t>
      </w:r>
    </w:p>
    <w:p>
      <w:r>
        <w:rPr>
          <w:rFonts w:ascii="宋体" w:hAnsi="宋体" w:eastAsia="宋体"/>
          <w:b/>
          <w:sz w:val="21"/>
        </w:rPr>
        <w:t xml:space="preserve">【什么时候写】 </w:t>
      </w:r>
      <w:r>
        <w:rPr>
          <w:rFonts w:ascii="宋体" w:hAnsi="宋体" w:eastAsia="宋体"/>
          <w:b w:val="0"/>
          <w:sz w:val="21"/>
        </w:rPr>
        <w:t>题面把恃强凌弱、零和博弈、结盟对抗作为旧国际关系的问题，需要把中国答案放回当今世界主题之下，说明它顺应而非违背和平与发展的时代潮流。</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题面把恃强凌弱、零和博弈、结盟对抗集中呈现为"旧"国际关系问题；这些"旧"问题与时代主题的方向相反，"新思路"必须放回时代潮流之中才能立住。</w:t>
      </w:r>
    </w:p>
    <w:p>
      <w:r>
        <w:rPr>
          <w:rFonts w:ascii="宋体" w:hAnsi="宋体" w:eastAsia="宋体"/>
          <w:b/>
          <w:sz w:val="21"/>
        </w:rPr>
        <w:t>设问意图：</w:t>
      </w:r>
      <w:r>
        <w:rPr>
          <w:rFonts w:ascii="宋体" w:hAnsi="宋体" w:eastAsia="宋体"/>
          <w:b w:val="0"/>
          <w:sz w:val="21"/>
        </w:rPr>
        <w:t>设问要写中国答案的"新思路"，重在新旧对照；先要交代时代潮流仍是和平合作而非对抗，再展开中国答案的具体内容。</w:t>
      </w:r>
    </w:p>
    <w:p>
      <w:r>
        <w:rPr>
          <w:rFonts w:ascii="宋体" w:hAnsi="宋体" w:eastAsia="宋体"/>
          <w:b/>
          <w:sz w:val="21"/>
        </w:rPr>
        <w:t>答题动作：</w:t>
      </w:r>
      <w:r>
        <w:rPr>
          <w:rFonts w:ascii="宋体" w:hAnsi="宋体" w:eastAsia="宋体"/>
          <w:b w:val="0"/>
          <w:sz w:val="21"/>
        </w:rPr>
        <w:t>先用和平与发展仍是时代主题立判，强调中国答案顺应时代而非违逆；再把材料中恃强凌弱、零和博弈、结盟对抗接为旧逻辑，最后承接中国答案的合作共赢内容。</w:t>
      </w:r>
    </w:p>
    <w:p>
      <w:r>
        <w:rPr>
          <w:rFonts w:ascii="宋体" w:hAnsi="宋体" w:eastAsia="宋体"/>
          <w:b/>
          <w:sz w:val="21"/>
        </w:rPr>
        <w:t xml:space="preserve">【卷面句】 </w:t>
      </w:r>
      <w:r>
        <w:rPr>
          <w:rFonts w:ascii="宋体" w:hAnsi="宋体" w:eastAsia="宋体"/>
          <w:b/>
          <w:sz w:val="21"/>
        </w:rPr>
        <w:t>人类命运共同体理念顺应时代潮流（细则可替代为「和平与发展」），倡导全球协作，推动国际秩序朝着更加公正合理的方向发展。</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围绕落实全球发展、安全、文明倡议，共同反对脱钩断链、单边主义和保护主义形成共识，题目让学生说明中非为什么能在此时达成战略共识。回答前要先将这一合作放回时代背景，说明发展中国家联合自强符合和平与发展时代主题，下面的共同利益、平等互利、新型国际关系才有立足点。</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题面把中非围绕全球发展、安全、文明三大倡议形成共识，并共同反对脱钩断链、单边主义和保护主义，南方国家在外部压力下并肩抱团的画面已经显形。</w:t>
      </w:r>
    </w:p>
    <w:p>
      <w:r>
        <w:rPr>
          <w:rFonts w:ascii="宋体" w:hAnsi="宋体" w:eastAsia="宋体"/>
          <w:b/>
          <w:sz w:val="21"/>
        </w:rPr>
        <w:t>设问意图：</w:t>
      </w:r>
      <w:r>
        <w:rPr>
          <w:rFonts w:ascii="宋体" w:hAnsi="宋体" w:eastAsia="宋体"/>
          <w:b w:val="0"/>
          <w:sz w:val="21"/>
        </w:rPr>
        <w:t>题目让学生阐明"理论逻辑和价值意蕴"，要解释共识能在此时达成的世界条件，而不是逐条复述共识内容。</w:t>
      </w:r>
    </w:p>
    <w:p>
      <w:r>
        <w:rPr>
          <w:rFonts w:ascii="宋体" w:hAnsi="宋体" w:eastAsia="宋体"/>
          <w:b/>
          <w:sz w:val="21"/>
        </w:rPr>
        <w:t>答题动作：</w:t>
      </w:r>
      <w:r>
        <w:rPr>
          <w:rFonts w:ascii="宋体" w:hAnsi="宋体" w:eastAsia="宋体"/>
          <w:b w:val="0"/>
          <w:sz w:val="21"/>
        </w:rPr>
        <w:t>先把答案放回和平与发展的时代主题，再点出发展中国家联合自强是顺应这一主题的合作方式，最后承接共同利益、平等互利、新型国际关系等具体支撑。</w:t>
      </w:r>
    </w:p>
    <w:p>
      <w:r>
        <w:rPr>
          <w:rFonts w:ascii="宋体" w:hAnsi="宋体" w:eastAsia="宋体"/>
          <w:b/>
          <w:sz w:val="21"/>
        </w:rPr>
        <w:t xml:space="preserve">【卷面句】 </w:t>
      </w:r>
      <w:r>
        <w:rPr>
          <w:rFonts w:ascii="宋体" w:hAnsi="宋体" w:eastAsia="宋体"/>
          <w:b/>
          <w:sz w:val="21"/>
        </w:rPr>
        <w:t>中非达成一系列战略性共识符合和平与发展的时代主题，为发展中国家联合应对全球挑战提供合作土壤。</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2026西城二模Q19(1)</w:t>
      </w:r>
    </w:p>
    <w:p>
      <w:r>
        <w:rPr>
          <w:rFonts w:ascii="宋体" w:hAnsi="宋体" w:eastAsia="宋体"/>
          <w:b/>
          <w:sz w:val="21"/>
        </w:rPr>
        <w:t xml:space="preserve">【什么时候写】 </w:t>
      </w:r>
      <w:r>
        <w:rPr>
          <w:rFonts w:ascii="宋体" w:hAnsi="宋体" w:eastAsia="宋体"/>
          <w:b w:val="0"/>
          <w:sz w:val="21"/>
        </w:rPr>
        <w:t>数据跨境流动和数字经济发展形成全球性议题，中国参与全球数据治理要先说明全球化背景和共同价值基础。</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数据跨境流动和数字经济发展正在变成全球性议题，单一国家无法独立解决；这种全球性正是中国参与治理的前提。</w:t>
      </w:r>
    </w:p>
    <w:p>
      <w:r>
        <w:rPr>
          <w:rFonts w:ascii="宋体" w:hAnsi="宋体" w:eastAsia="宋体"/>
          <w:b/>
          <w:sz w:val="21"/>
        </w:rPr>
        <w:t>设问意图：</w:t>
      </w:r>
      <w:r>
        <w:rPr>
          <w:rFonts w:ascii="宋体" w:hAnsi="宋体" w:eastAsia="宋体"/>
          <w:b w:val="0"/>
          <w:sz w:val="21"/>
        </w:rPr>
        <w:t>设问问中国参与的"逻辑"，先要给治理为何成立的全球性框架，再展开中国主张。</w:t>
      </w:r>
    </w:p>
    <w:p>
      <w:r>
        <w:rPr>
          <w:rFonts w:ascii="宋体" w:hAnsi="宋体" w:eastAsia="宋体"/>
          <w:b/>
          <w:sz w:val="21"/>
        </w:rPr>
        <w:t>答题动作：</w:t>
      </w:r>
      <w:r>
        <w:rPr>
          <w:rFonts w:ascii="宋体" w:hAnsi="宋体" w:eastAsia="宋体"/>
          <w:b w:val="0"/>
          <w:sz w:val="21"/>
        </w:rPr>
        <w:t>先用和平与发展、经济全球化趋势开题，再点出数据治理是各国共同面对的问题，最后承接中国参与的合理性。</w:t>
      </w:r>
    </w:p>
    <w:p>
      <w:r>
        <w:rPr>
          <w:rFonts w:ascii="宋体" w:hAnsi="宋体" w:eastAsia="宋体"/>
          <w:b/>
          <w:sz w:val="21"/>
        </w:rPr>
        <w:t xml:space="preserve">【卷面句】 </w:t>
      </w:r>
      <w:r>
        <w:rPr>
          <w:rFonts w:ascii="宋体" w:hAnsi="宋体" w:eastAsia="宋体"/>
          <w:b/>
          <w:sz w:val="21"/>
        </w:rPr>
        <w:t>数字经济发展推动数据跨境流动，全球化发展趋势使数据治理成为各国共同面对的问题，中国参与全球数据治理符合和平与发展、全人类共同价值和人类共同利益。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8. 2026朝阳期末Q20</w:t>
      </w:r>
    </w:p>
    <w:p>
      <w:r>
        <w:rPr>
          <w:rFonts w:ascii="宋体" w:hAnsi="宋体" w:eastAsia="宋体"/>
          <w:b/>
          <w:sz w:val="21"/>
        </w:rPr>
        <w:t xml:space="preserve">【什么时候写】 </w:t>
      </w:r>
      <w:r>
        <w:rPr>
          <w:rFonts w:ascii="宋体" w:hAnsi="宋体" w:eastAsia="宋体"/>
          <w:b w:val="0"/>
          <w:sz w:val="21"/>
        </w:rPr>
        <w:t>题目要求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材料呈现"构建周边命运共同体—妥善管控矛盾分歧—让人民远离冲突和战争—共建安宁家园—培育战略互信"的关系链，从命运共同体目标到战略互信落点形成完整逻辑链。</w:t>
      </w:r>
    </w:p>
    <w:p>
      <w:r>
        <w:rPr>
          <w:rFonts w:ascii="宋体" w:hAnsi="宋体" w:eastAsia="宋体"/>
          <w:b/>
          <w:sz w:val="21"/>
        </w:rPr>
        <w:t>设问意图：</w:t>
      </w:r>
      <w:r>
        <w:rPr>
          <w:rFonts w:ascii="宋体" w:hAnsi="宋体" w:eastAsia="宋体"/>
          <w:b w:val="0"/>
          <w:sz w:val="21"/>
        </w:rPr>
        <w:t>题目让学生分析中国特色大国外交"为什么要"更有作为，要解释主动作为的时代理由和外交目标，不是描述外交动作本身。</w:t>
      </w:r>
    </w:p>
    <w:p>
      <w:r>
        <w:rPr>
          <w:rFonts w:ascii="宋体" w:hAnsi="宋体" w:eastAsia="宋体"/>
          <w:b/>
          <w:sz w:val="21"/>
        </w:rPr>
        <w:t>答题动作：</w:t>
      </w:r>
      <w:r>
        <w:rPr>
          <w:rFonts w:ascii="宋体" w:hAnsi="宋体" w:eastAsia="宋体"/>
          <w:b w:val="0"/>
          <w:sz w:val="21"/>
        </w:rPr>
        <w:t>先把答案接到和平与发展仍是时代主题、中国外交服务于命运共同体目标，再点出周边命运共同体建设需要主动管控分歧，最后承接更有作为是顺应世界发展大势的必然选择。</w:t>
      </w:r>
    </w:p>
    <w:p>
      <w:r>
        <w:rPr>
          <w:rFonts w:ascii="宋体" w:hAnsi="宋体" w:eastAsia="宋体"/>
          <w:b/>
          <w:sz w:val="21"/>
        </w:rPr>
        <w:t xml:space="preserve">【卷面句】 </w:t>
      </w:r>
      <w:r>
        <w:rPr>
          <w:rFonts w:ascii="宋体" w:hAnsi="宋体" w:eastAsia="宋体"/>
          <w:b/>
          <w:sz w:val="21"/>
        </w:rPr>
        <w:t>和平与发展是当今时代的主题，中国携手周边国家共建和平家园、安宁家园，妥善管控矛盾分歧，扩大共同利益，有利于推动周边命运共同体建设和全球治理更加公正合理。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10. 2025朝阳期末Q21</w:t>
      </w:r>
    </w:p>
    <w:p>
      <w:r>
        <w:rPr>
          <w:rFonts w:ascii="宋体" w:hAnsi="宋体" w:eastAsia="宋体"/>
          <w:b/>
          <w:sz w:val="21"/>
        </w:rPr>
        <w:t xml:space="preserve">【什么时候写】 </w:t>
      </w:r>
      <w:r>
        <w:rPr>
          <w:rFonts w:ascii="宋体" w:hAnsi="宋体" w:eastAsia="宋体"/>
          <w:b w:val="0"/>
          <w:sz w:val="21"/>
        </w:rPr>
        <w:t>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题面把世界动荡冲突、单边霸凌、脱钩断链、意识形态分歧四类外部风险并列摆出；这些风险共同指向"营造外部环境"这件事不能只靠技术性应对，必须回到时代主题给方向。</w:t>
      </w:r>
    </w:p>
    <w:p>
      <w:r>
        <w:rPr>
          <w:rFonts w:ascii="宋体" w:hAnsi="宋体" w:eastAsia="宋体"/>
          <w:b/>
          <w:sz w:val="21"/>
        </w:rPr>
        <w:t>设问意图：</w:t>
      </w:r>
      <w:r>
        <w:rPr>
          <w:rFonts w:ascii="宋体" w:hAnsi="宋体" w:eastAsia="宋体"/>
          <w:b w:val="0"/>
          <w:sz w:val="21"/>
        </w:rPr>
        <w:t>设问问"如何"为中国式现代化营造良好外部环境，重在指明方向；必须先用时代主题给出大势判断，再把外交动作接为方向上的回应。</w:t>
      </w:r>
    </w:p>
    <w:p>
      <w:r>
        <w:rPr>
          <w:rFonts w:ascii="宋体" w:hAnsi="宋体" w:eastAsia="宋体"/>
          <w:b/>
          <w:sz w:val="21"/>
        </w:rPr>
        <w:t>答题动作：</w:t>
      </w:r>
      <w:r>
        <w:rPr>
          <w:rFonts w:ascii="宋体" w:hAnsi="宋体" w:eastAsia="宋体"/>
          <w:b w:val="0"/>
          <w:sz w:val="21"/>
        </w:rPr>
        <w:t>先写和平与发展仍是时代主题、中国外交以促进世界和平与发展为目标，再点出维护和平稳定的国际环境，最后接四类外部风险的应对动作。</w:t>
      </w:r>
    </w:p>
    <w:p>
      <w:r>
        <w:rPr>
          <w:rFonts w:ascii="宋体" w:hAnsi="宋体" w:eastAsia="宋体"/>
          <w:b/>
          <w:sz w:val="21"/>
        </w:rPr>
        <w:t xml:space="preserve">【卷面句】 </w:t>
      </w:r>
      <w:r>
        <w:rPr>
          <w:rFonts w:ascii="宋体" w:hAnsi="宋体" w:eastAsia="宋体"/>
          <w:b/>
          <w:sz w:val="21"/>
        </w:rPr>
        <w:t>中国开展中国特色大国外交，促进世界和平与发展，维护和平稳定的国际环境，回应单边霸凌、脱钩断链和意识形态分歧等外部风险，为推进中国式现代化营造稳定的外部条件。</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挑战</w:t>
      </w:r>
    </w:p>
    <w:p>
      <w:pPr>
        <w:pStyle w:val="5"/>
      </w:pPr>
      <w:r>
        <w:rPr>
          <w:rFonts w:eastAsia="黑体"/>
        </w:rPr>
        <w:t>核心答题点：百年变局与外部风险挑战</w:t>
      </w:r>
    </w:p>
    <w:p>
      <w:pPr>
        <w:spacing w:before="120"/>
      </w:pPr>
      <w:r>
        <w:rPr>
          <w:rFonts w:ascii="黑体" w:hAnsi="黑体" w:eastAsia="黑体"/>
          <w:b/>
          <w:color w:val="1F497D"/>
          <w:sz w:val="22"/>
        </w:rPr>
        <w:t>1. 2025东城二模Q20</w:t>
      </w:r>
    </w:p>
    <w:p>
      <w:r>
        <w:rPr>
          <w:rFonts w:ascii="宋体" w:hAnsi="宋体" w:eastAsia="宋体"/>
          <w:b/>
          <w:sz w:val="21"/>
        </w:rPr>
        <w:t xml:space="preserve">【什么时候写】 </w:t>
      </w:r>
      <w:r>
        <w:rPr>
          <w:rFonts w:ascii="宋体" w:hAnsi="宋体" w:eastAsia="宋体"/>
          <w:b w:val="0"/>
          <w:sz w:val="21"/>
        </w:rPr>
        <w:t>题面开头集中呈现全球经济复苏乏力、贸易保护主义、地区冲突、阵营对抗、脱钩断链、恐怖主义和气候变化等挑战，小论文首层必须先交代“同球共济”提出的时代背景。</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题面开头一口气列出经济复苏乏力、贸易保护主义、地区冲突、阵营对抗、脱钩断链、恐怖主义、气候变化等多类问题；这是典型的"变乱交织"信号。</w:t>
      </w:r>
    </w:p>
    <w:p>
      <w:r>
        <w:rPr>
          <w:rFonts w:ascii="宋体" w:hAnsi="宋体" w:eastAsia="宋体"/>
          <w:b/>
          <w:sz w:val="21"/>
        </w:rPr>
        <w:t>设问意图：</w:t>
      </w:r>
      <w:r>
        <w:rPr>
          <w:rFonts w:ascii="宋体" w:hAnsi="宋体" w:eastAsia="宋体"/>
          <w:b w:val="0"/>
          <w:sz w:val="21"/>
        </w:rPr>
        <w:t>小论文要求论证"同球共济"为何提出，首层必须先把外部风险挑战交代到位，再讨论应对。</w:t>
      </w:r>
    </w:p>
    <w:p>
      <w:r>
        <w:rPr>
          <w:rFonts w:ascii="宋体" w:hAnsi="宋体" w:eastAsia="宋体"/>
          <w:b/>
          <w:sz w:val="21"/>
        </w:rPr>
        <w:t>答题动作：</w:t>
      </w:r>
      <w:r>
        <w:rPr>
          <w:rFonts w:ascii="宋体" w:hAnsi="宋体" w:eastAsia="宋体"/>
          <w:b w:val="0"/>
          <w:sz w:val="21"/>
        </w:rPr>
        <w:t>先写当今国际局势变乱交织、人类面临多重风险挑战，再把这些挑战接为"同球共济"必要性的来源，最后承接中国主张。</w:t>
      </w:r>
    </w:p>
    <w:p>
      <w:r>
        <w:rPr>
          <w:rFonts w:ascii="宋体" w:hAnsi="宋体" w:eastAsia="宋体"/>
          <w:b/>
          <w:sz w:val="21"/>
        </w:rPr>
        <w:t xml:space="preserve">【卷面句】 </w:t>
      </w:r>
      <w:r>
        <w:rPr>
          <w:rFonts w:ascii="宋体" w:hAnsi="宋体" w:eastAsia="宋体"/>
          <w:b/>
          <w:sz w:val="21"/>
        </w:rPr>
        <w:t>当今国际局势变乱交织，局部动荡不断，人类面临经济复苏乏力、贸易保护主义、冲突动荡和非传统安全威胁等诸多问题和挑战，因此更需要弘扬“同球共济”精神。</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 xml:space="preserve">【什么时候写】 </w:t>
      </w:r>
      <w:r>
        <w:rPr>
          <w:rFonts w:ascii="宋体" w:hAnsi="宋体" w:eastAsia="宋体"/>
          <w:b w:val="0"/>
          <w:sz w:val="21"/>
        </w:rPr>
        <w:t>题目先要求分析“变局”中的经济形势，细则明确我国发展的外部环境日趋严峻、风险挑战增多，因此要先写外部风险压力。</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细则集中呈现我国外部环境日趋严峻、风险挑战增多；这是典型的“变局”中分析经济形势的信号。</w:t>
      </w:r>
    </w:p>
    <w:p>
      <w:r>
        <w:rPr>
          <w:rFonts w:ascii="宋体" w:hAnsi="宋体" w:eastAsia="宋体"/>
          <w:b/>
          <w:sz w:val="21"/>
        </w:rPr>
        <w:t>设问意图：</w:t>
      </w:r>
      <w:r>
        <w:rPr>
          <w:rFonts w:ascii="宋体" w:hAnsi="宋体" w:eastAsia="宋体"/>
          <w:b w:val="0"/>
          <w:sz w:val="21"/>
        </w:rPr>
        <w:t>设问指向先分析"变局"中的经济形势再谈开新局，分析形势就要把外部环境的严峻性立住。</w:t>
      </w:r>
    </w:p>
    <w:p>
      <w:r>
        <w:rPr>
          <w:rFonts w:ascii="宋体" w:hAnsi="宋体" w:eastAsia="宋体"/>
          <w:b/>
          <w:sz w:val="21"/>
        </w:rPr>
        <w:t>答题动作：</w:t>
      </w:r>
      <w:r>
        <w:rPr>
          <w:rFonts w:ascii="宋体" w:hAnsi="宋体" w:eastAsia="宋体"/>
          <w:b w:val="0"/>
          <w:sz w:val="21"/>
        </w:rPr>
        <w:t>先写我国外部环境日趋严峻、风险挑战增多，再把外部压力接为统筹发展与安全的必要性，最后承接以新安全格局保障新发展格局的开新局思路。</w:t>
      </w:r>
    </w:p>
    <w:p>
      <w:r>
        <w:rPr>
          <w:rFonts w:ascii="宋体" w:hAnsi="宋体" w:eastAsia="宋体"/>
          <w:b/>
          <w:sz w:val="21"/>
        </w:rPr>
        <w:t xml:space="preserve">【卷面句】 </w:t>
      </w:r>
      <w:r>
        <w:rPr>
          <w:rFonts w:ascii="宋体" w:hAnsi="宋体" w:eastAsia="宋体"/>
          <w:b/>
          <w:sz w:val="21"/>
        </w:rPr>
        <w:t>我国发展的外部环境日趋严峻、风险挑战增多，使中国经济开新局必须统筹发展与安全。</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核心答题点：气候变化给全人类带来巨大风险和挑战，气候治理已成为全球治理的重要议题之一</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表格题先要求形成研讨共识，研讨背景集中呈现气温上升对粮食、生态、能源、基础设施和生命财产安全的威胁，因此必须先说明气候治理的全球公共问题属性。</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研讨背景集中呈现气温上升对粮食、生态、能源、基础设施和生命财产安全的威胁；这些威胁是跨国、跨域、跨代的，单一国家无法独立解决。</w:t>
      </w:r>
    </w:p>
    <w:p>
      <w:r>
        <w:rPr>
          <w:rFonts w:ascii="宋体" w:hAnsi="宋体" w:eastAsia="宋体"/>
          <w:b/>
          <w:sz w:val="21"/>
        </w:rPr>
        <w:t>设问意图：</w:t>
      </w:r>
      <w:r>
        <w:rPr>
          <w:rFonts w:ascii="宋体" w:hAnsi="宋体" w:eastAsia="宋体"/>
          <w:b w:val="0"/>
          <w:sz w:val="21"/>
        </w:rPr>
        <w:t>表格题要先填"基本原则"再填"共识"，原则部分必须先说明气候治理的全球公共属性，否则后面的共识缺少依据。</w:t>
      </w:r>
    </w:p>
    <w:p>
      <w:r>
        <w:rPr>
          <w:rFonts w:ascii="宋体" w:hAnsi="宋体" w:eastAsia="宋体"/>
          <w:b/>
          <w:sz w:val="21"/>
        </w:rPr>
        <w:t>答题动作：</w:t>
      </w:r>
      <w:r>
        <w:rPr>
          <w:rFonts w:ascii="宋体" w:hAnsi="宋体" w:eastAsia="宋体"/>
          <w:b w:val="0"/>
          <w:sz w:val="21"/>
        </w:rPr>
        <w:t>先把气候变化定性为全人类共同风险和挑战、已成为全球治理重要议题，再把粮食/生态/能源等威胁接为风险表现，最后承接共同责任落点。</w:t>
      </w:r>
    </w:p>
    <w:p>
      <w:r>
        <w:rPr>
          <w:rFonts w:ascii="宋体" w:hAnsi="宋体" w:eastAsia="宋体"/>
          <w:b/>
          <w:sz w:val="21"/>
        </w:rPr>
        <w:t xml:space="preserve">【卷面句】 </w:t>
      </w:r>
      <w:r>
        <w:rPr>
          <w:rFonts w:ascii="宋体" w:hAnsi="宋体" w:eastAsia="宋体"/>
          <w:b/>
          <w:sz w:val="21"/>
        </w:rPr>
        <w:t>气候变化给全人类带来巨大风险和挑战，已成为全球治理的重要议题，各国应把应对气候变化作为共同责任推进。</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pStyle w:val="3"/>
      </w:pPr>
      <w:r>
        <w:rPr>
          <w:rFonts w:eastAsia="黑体"/>
        </w:rPr>
        <w:t>理论</w:t>
      </w:r>
    </w:p>
    <w:p>
      <w:r>
        <w:rPr>
          <w:rFonts w:ascii="宋体" w:hAnsi="宋体" w:eastAsia="宋体"/>
          <w:b/>
          <w:sz w:val="21"/>
        </w:rPr>
        <w:t>本桶怎么用：</w:t>
      </w:r>
      <w:r>
        <w:rPr>
          <w:rFonts w:ascii="宋体" w:hAnsi="宋体" w:eastAsia="宋体"/>
          <w:b w:val="0"/>
          <w:sz w:val="21"/>
        </w:rPr>
        <w:t>按讲义分“合作、竞争、国家安全”。合作抓共同利益，竞争抓综合国力和国际竞争，国家安全抓最高国家利益和安全底线。</w:t>
      </w:r>
    </w:p>
    <w:p>
      <w:pPr>
        <w:pStyle w:val="4"/>
      </w:pPr>
      <w:r>
        <w:rPr>
          <w:rFonts w:eastAsia="黑体"/>
        </w:rPr>
        <w:t>合作</w:t>
      </w:r>
    </w:p>
    <w:p>
      <w:pPr>
        <w:pStyle w:val="5"/>
      </w:pPr>
      <w:r>
        <w:rPr>
          <w:rFonts w:eastAsia="黑体"/>
        </w:rPr>
        <w:t>核心答题点：国家间共同利益是国家合作的基础</w:t>
      </w:r>
    </w:p>
    <w:p>
      <w:pPr>
        <w:spacing w:before="120"/>
      </w:pPr>
      <w:r>
        <w:rPr>
          <w:rFonts w:ascii="黑体" w:hAnsi="黑体" w:eastAsia="黑体"/>
          <w:b/>
          <w:color w:val="1F497D"/>
          <w:sz w:val="22"/>
        </w:rPr>
        <w:t>1. 2025东城一模Q20</w:t>
      </w:r>
    </w:p>
    <w:p>
      <w:r>
        <w:rPr>
          <w:rFonts w:ascii="宋体" w:hAnsi="宋体" w:eastAsia="宋体"/>
          <w:b/>
          <w:sz w:val="21"/>
        </w:rPr>
        <w:t xml:space="preserve">【什么时候写】 </w:t>
      </w:r>
      <w:r>
        <w:rPr>
          <w:rFonts w:ascii="宋体" w:hAnsi="宋体" w:eastAsia="宋体"/>
          <w:b w:val="0"/>
          <w:sz w:val="21"/>
        </w:rPr>
        <w:t>此次出访中，中国同秘鲁签署自贸协定升级议定书和共建“一带一路”合作规划，并在11天内达成60多项合作文件，说明相关国家围绕贸易合作、区域合作和发展议题存在共同利益。</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题面给出自贸协定升级议定书、共建“一带一路”合作规划以及11天60多项合作文件等具体落点，呈现的是高密度、跨议题的双边务实合作。</w:t>
      </w:r>
    </w:p>
    <w:p>
      <w:r>
        <w:rPr>
          <w:rFonts w:ascii="宋体" w:hAnsi="宋体" w:eastAsia="宋体"/>
          <w:b/>
          <w:sz w:val="21"/>
        </w:rPr>
        <w:t>设问意图：</w:t>
      </w:r>
      <w:r>
        <w:rPr>
          <w:rFonts w:ascii="宋体" w:hAnsi="宋体" w:eastAsia="宋体"/>
          <w:b w:val="0"/>
          <w:sz w:val="21"/>
        </w:rPr>
        <w:t>问元首外交的“精彩”之处，要求解释这些密集合作为什么能落地，而不是把签约成果罗列一遍。</w:t>
      </w:r>
    </w:p>
    <w:p>
      <w:r>
        <w:rPr>
          <w:rFonts w:ascii="宋体" w:hAnsi="宋体" w:eastAsia="宋体"/>
          <w:b/>
          <w:sz w:val="21"/>
        </w:rPr>
        <w:t>答题动作：</w:t>
      </w:r>
      <w:r>
        <w:rPr>
          <w:rFonts w:ascii="宋体" w:hAnsi="宋体" w:eastAsia="宋体"/>
          <w:b w:val="0"/>
          <w:sz w:val="21"/>
        </w:rPr>
        <w:t>先把贸易、区域和发展议题统摄到双方共同利益上，再写国家间共同利益是国家合作的基础，最后接到此次出访拓展务实合作的具体表现。</w:t>
      </w:r>
    </w:p>
    <w:p>
      <w:r>
        <w:rPr>
          <w:rFonts w:ascii="宋体" w:hAnsi="宋体" w:eastAsia="宋体"/>
          <w:b/>
          <w:sz w:val="21"/>
        </w:rPr>
        <w:t xml:space="preserve">【卷面句】 </w:t>
      </w:r>
      <w:r>
        <w:rPr>
          <w:rFonts w:ascii="宋体" w:hAnsi="宋体" w:eastAsia="宋体"/>
          <w:b/>
          <w:sz w:val="21"/>
        </w:rPr>
        <w:t>此次元首外交围绕自贸协定升级、共建“一带一路”合作规划和多项合作文件拓展务实合作，体现国家间共同利益是合作的基础。</w:t>
      </w:r>
    </w:p>
    <w:p>
      <w:r>
        <w:rPr>
          <w:rFonts w:ascii="宋体" w:hAnsi="宋体" w:eastAsia="宋体"/>
          <w:b/>
          <w:sz w:val="21"/>
        </w:rPr>
        <w:t xml:space="preserve">【同题组】 </w:t>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2026石景山一模Q20</w:t>
      </w:r>
    </w:p>
    <w:p>
      <w:r>
        <w:rPr>
          <w:rFonts w:ascii="宋体" w:hAnsi="宋体" w:eastAsia="宋体"/>
          <w:b/>
          <w:sz w:val="21"/>
        </w:rPr>
        <w:t xml:space="preserve">【什么时候写】 </w:t>
      </w:r>
      <w:r>
        <w:rPr>
          <w:rFonts w:ascii="宋体" w:hAnsi="宋体" w:eastAsia="宋体"/>
          <w:b w:val="0"/>
          <w:sz w:val="21"/>
        </w:rPr>
        <w:t>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题面用"五个共同"把多边贸易体制、贸易投资便利化、产业链供应链、数字绿色贸易、区域繁荣并排列出，五条都从"共同"切入，指向合作建立在亚太各国相互交织的利益之上。</w:t>
      </w:r>
    </w:p>
    <w:p>
      <w:r>
        <w:rPr>
          <w:rFonts w:ascii="宋体" w:hAnsi="宋体" w:eastAsia="宋体"/>
          <w:b/>
          <w:sz w:val="21"/>
        </w:rPr>
        <w:t>设问意图：</w:t>
      </w:r>
      <w:r>
        <w:rPr>
          <w:rFonts w:ascii="宋体" w:hAnsi="宋体" w:eastAsia="宋体"/>
          <w:b w:val="0"/>
          <w:sz w:val="21"/>
        </w:rPr>
        <w:t>问"如何助推"，要把中国倡议与亚太合作的内在动力关联，不能只解释关键词字面。</w:t>
      </w:r>
    </w:p>
    <w:p>
      <w:r>
        <w:rPr>
          <w:rFonts w:ascii="宋体" w:hAnsi="宋体" w:eastAsia="宋体"/>
          <w:b/>
          <w:sz w:val="21"/>
        </w:rPr>
        <w:t>答题动作：</w:t>
      </w:r>
      <w:r>
        <w:rPr>
          <w:rFonts w:ascii="宋体" w:hAnsi="宋体" w:eastAsia="宋体"/>
          <w:b w:val="0"/>
          <w:sz w:val="21"/>
        </w:rPr>
        <w:t>先点明亚太各国在多边贸易、产业链供应链和开放发展中存在共同利益，再写中国倡议凝聚共同维护、共同推进、共享繁荣三条共识，最后接到助推亚太合作走深走实。</w:t>
      </w:r>
    </w:p>
    <w:p>
      <w:r>
        <w:rPr>
          <w:rFonts w:ascii="宋体" w:hAnsi="宋体" w:eastAsia="宋体"/>
          <w:b/>
          <w:sz w:val="21"/>
        </w:rPr>
        <w:t xml:space="preserve">【卷面句】 </w:t>
      </w:r>
      <w:r>
        <w:rPr>
          <w:rFonts w:ascii="宋体" w:hAnsi="宋体" w:eastAsia="宋体"/>
          <w:b/>
          <w:sz w:val="21"/>
        </w:rPr>
        <w:t>中国倡议立足亚太各国在多边贸易、产业链供应链和开放发展中的共同利益，凝聚共同维护、共同推进、共享繁荣的合作共识，助推亚太合作走深走实。</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经济全球化：推进贸易和投资自由化便利化；维护多边贸易体制；建设开放型世界经济；推进普惠包容的经济全球化；推动经济全球化朝着更加开放、包容、普惠、平衡、共赢方向发展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【什么时候写】 </w:t>
      </w:r>
      <w:r>
        <w:rPr>
          <w:rFonts w:ascii="宋体" w:hAnsi="宋体" w:eastAsia="宋体"/>
          <w:b w:val="0"/>
          <w:sz w:val="21"/>
        </w:rPr>
        <w:t>题面用减贫国际合作、教育合作和卫生健康经验分享三组材料，说明中国把自身发展同各国发展利益结合起来；要回答中国大国情怀与担当，需要先解释中国为什么能与各国在可持续发展上形成合作。</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题面把减贫国际合作、教育合作和卫生健康经验分享三组事实并排，呈现的是中国把自身发展成果与各国发展需求拼到同一张利益清单上。</w:t>
      </w:r>
    </w:p>
    <w:p>
      <w:r>
        <w:rPr>
          <w:rFonts w:ascii="宋体" w:hAnsi="宋体" w:eastAsia="宋体"/>
          <w:b/>
          <w:sz w:val="21"/>
        </w:rPr>
        <w:t>设问意图：</w:t>
      </w:r>
      <w:r>
        <w:rPr>
          <w:rFonts w:ascii="宋体" w:hAnsi="宋体" w:eastAsia="宋体"/>
          <w:b w:val="0"/>
          <w:sz w:val="21"/>
        </w:rPr>
        <w:t>要写"大国情怀与担当"，必须先解释中国为什么能与各国一起做这些事，再说担当从何而来。</w:t>
      </w:r>
    </w:p>
    <w:p>
      <w:r>
        <w:rPr>
          <w:rFonts w:ascii="宋体" w:hAnsi="宋体" w:eastAsia="宋体"/>
          <w:b/>
          <w:sz w:val="21"/>
        </w:rPr>
        <w:t>答题动作：</w:t>
      </w:r>
      <w:r>
        <w:rPr>
          <w:rFonts w:ascii="宋体" w:hAnsi="宋体" w:eastAsia="宋体"/>
          <w:b w:val="0"/>
          <w:sz w:val="21"/>
        </w:rPr>
        <w:t>先点明中国致力于扩大同各国利益的汇合点，再写减贫、教育、卫生健康等领域的合作是共同利益的具体落点，最后接到中国把自身发展成就转化为全球可持续发展的共同利益。</w:t>
      </w:r>
    </w:p>
    <w:p>
      <w:r>
        <w:rPr>
          <w:rFonts w:ascii="宋体" w:hAnsi="宋体" w:eastAsia="宋体"/>
          <w:b/>
          <w:sz w:val="21"/>
        </w:rPr>
        <w:t xml:space="preserve">【卷面句】 </w:t>
      </w:r>
      <w:r>
        <w:rPr>
          <w:rFonts w:ascii="宋体" w:hAnsi="宋体" w:eastAsia="宋体"/>
          <w:b/>
          <w:sz w:val="21"/>
        </w:rPr>
        <w:t>中国致力于扩大同各国利益的汇合点，在消除贫困、教育普及和卫生健康等领域同各国合作，把自身发展成就转化为推动全球可持续发展的共同利益。</w:t>
      </w:r>
    </w:p>
    <w:p>
      <w:r>
        <w:rPr>
          <w:rFonts w:ascii="宋体" w:hAnsi="宋体" w:eastAsia="宋体"/>
          <w:b/>
          <w:sz w:val="21"/>
        </w:rPr>
        <w:t xml:space="preserve">【同题组】 </w:t>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题面写中非合力反对脱钩断链、提升发展中国家在全球治理体系中的代表性和发言权，并把战略共识嵌入南南合作；设问问理论逻辑，回答合作为什么能够成立时必须先写共同利益。</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题面把"反对脱钩断链"和"提升发展中国家在全球治理体系中的代表性和发言权"并列摆出，并把战略共识嵌入南南合作框架，指向中非有一组重叠的利益与诉求。</w:t>
      </w:r>
    </w:p>
    <w:p>
      <w:r>
        <w:rPr>
          <w:rFonts w:ascii="宋体" w:hAnsi="宋体" w:eastAsia="宋体"/>
          <w:b/>
          <w:sz w:val="21"/>
        </w:rPr>
        <w:t>设问意图：</w:t>
      </w:r>
      <w:r>
        <w:rPr>
          <w:rFonts w:ascii="宋体" w:hAnsi="宋体" w:eastAsia="宋体"/>
          <w:b w:val="0"/>
          <w:sz w:val="21"/>
        </w:rPr>
        <w:t>问"理论逻辑"，要解释战略共识为什么能达成；问"价值意蕴"，再带出对发展中国家整体的意义。</w:t>
      </w:r>
    </w:p>
    <w:p>
      <w:r>
        <w:rPr>
          <w:rFonts w:ascii="宋体" w:hAnsi="宋体" w:eastAsia="宋体"/>
          <w:b/>
          <w:sz w:val="21"/>
        </w:rPr>
        <w:t>答题动作：</w:t>
      </w:r>
      <w:r>
        <w:rPr>
          <w:rFonts w:ascii="宋体" w:hAnsi="宋体" w:eastAsia="宋体"/>
          <w:b w:val="0"/>
          <w:sz w:val="21"/>
        </w:rPr>
        <w:t>先点明国家间共同利益是合作的基础，再写中非在维护发展中国家利益、反对脱钩断链、推进全球治理公平上的共同关切，最后接到双方能够达成一系列战略性共识。</w:t>
      </w:r>
    </w:p>
    <w:p>
      <w:r>
        <w:rPr>
          <w:rFonts w:ascii="宋体" w:hAnsi="宋体" w:eastAsia="宋体"/>
          <w:b/>
          <w:sz w:val="21"/>
        </w:rPr>
        <w:t xml:space="preserve">【卷面句】 </w:t>
      </w:r>
      <w:r>
        <w:rPr>
          <w:rFonts w:ascii="宋体" w:hAnsi="宋体" w:eastAsia="宋体"/>
          <w:b/>
          <w:sz w:val="21"/>
        </w:rPr>
        <w:t>国家间共同利益是合作的基础，中非在维护发展中国家共同利益、反对脱钩断链、推进全球治理公平方面具有共同关切，因此能够达成战略性共识。</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5.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题面写中国与共建国家围绕绿色能源开发、技术合作、绿色基建联动，构成绿色发展上的共同需求；设问问理论逻辑，必须先给出合作成立的理论解释。</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题面把绿色能源开发、技术合作、绿色基建放在中国与共建国家之间相互联动，指向双方在绿色发展方向上有相同需求。</w:t>
      </w:r>
    </w:p>
    <w:p>
      <w:r>
        <w:rPr>
          <w:rFonts w:ascii="宋体" w:hAnsi="宋体" w:eastAsia="宋体"/>
          <w:b/>
          <w:sz w:val="21"/>
        </w:rPr>
        <w:t>设问意图：</w:t>
      </w:r>
      <w:r>
        <w:rPr>
          <w:rFonts w:ascii="宋体" w:hAnsi="宋体" w:eastAsia="宋体"/>
          <w:b w:val="0"/>
          <w:sz w:val="21"/>
        </w:rPr>
        <w:t>问"理论逻辑"，必须先解释这种联动为什么能成立，再带出价值意蕴。</w:t>
      </w:r>
    </w:p>
    <w:p>
      <w:r>
        <w:rPr>
          <w:rFonts w:ascii="宋体" w:hAnsi="宋体" w:eastAsia="宋体"/>
          <w:b/>
          <w:sz w:val="21"/>
        </w:rPr>
        <w:t>答题动作：</w:t>
      </w:r>
      <w:r>
        <w:rPr>
          <w:rFonts w:ascii="宋体" w:hAnsi="宋体" w:eastAsia="宋体"/>
          <w:b w:val="0"/>
          <w:sz w:val="21"/>
        </w:rPr>
        <w:t>先点明中国与国际社会在绿色能源开发利用、应对气候变化和可持续发展上存在共同利益，再写共同利益是国家间合作的基础，最后接到中国能够推动重塑全球能源治理格局。</w:t>
      </w:r>
    </w:p>
    <w:p>
      <w:r>
        <w:rPr>
          <w:rFonts w:ascii="宋体" w:hAnsi="宋体" w:eastAsia="宋体"/>
          <w:b/>
          <w:sz w:val="21"/>
        </w:rPr>
        <w:t xml:space="preserve">【卷面句】 </w:t>
      </w:r>
      <w:r>
        <w:rPr>
          <w:rFonts w:ascii="宋体" w:hAnsi="宋体" w:eastAsia="宋体"/>
          <w:b/>
          <w:sz w:val="21"/>
        </w:rPr>
        <w:t>中国与国际社会在绿色能源开发利用、应对气候变化和实现可持续发展方面存在共同利益，共同利益是国家间合作的基础，因此中国能够推动重塑全球能源治理格局。</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6. 2026石景山二模Q18</w:t>
      </w:r>
    </w:p>
    <w:p>
      <w:r>
        <w:rPr>
          <w:rFonts w:ascii="宋体" w:hAnsi="宋体" w:eastAsia="宋体"/>
          <w:b/>
          <w:sz w:val="21"/>
        </w:rPr>
        <w:t xml:space="preserve">【什么时候写】 </w:t>
      </w:r>
      <w:r>
        <w:rPr>
          <w:rFonts w:ascii="宋体" w:hAnsi="宋体" w:eastAsia="宋体"/>
          <w:b w:val="0"/>
          <w:sz w:val="21"/>
        </w:rPr>
        <w:t>中国与东盟市场、资源、产业和贸易投资互补，合作升级建立在双方共同利益基础上。</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题面在市场、资源、产业和贸易投资四个维度同时呈现中国与东盟的互补关系，指向双方经贸合作有交错叠加的共同利益基础。</w:t>
      </w:r>
    </w:p>
    <w:p>
      <w:r>
        <w:rPr>
          <w:rFonts w:ascii="宋体" w:hAnsi="宋体" w:eastAsia="宋体"/>
          <w:b/>
          <w:sz w:val="21"/>
        </w:rPr>
        <w:t>设问意图：</w:t>
      </w:r>
      <w:r>
        <w:rPr>
          <w:rFonts w:ascii="宋体" w:hAnsi="宋体" w:eastAsia="宋体"/>
          <w:b w:val="0"/>
          <w:sz w:val="21"/>
        </w:rPr>
        <w:t>问"原因"，要把合作能够提质升级的根本前提解释清楚。</w:t>
      </w:r>
    </w:p>
    <w:p>
      <w:r>
        <w:rPr>
          <w:rFonts w:ascii="宋体" w:hAnsi="宋体" w:eastAsia="宋体"/>
          <w:b/>
          <w:sz w:val="21"/>
        </w:rPr>
        <w:t>答题动作：</w:t>
      </w:r>
      <w:r>
        <w:rPr>
          <w:rFonts w:ascii="宋体" w:hAnsi="宋体" w:eastAsia="宋体"/>
          <w:b w:val="0"/>
          <w:sz w:val="21"/>
        </w:rPr>
        <w:t>先点明中国与东盟在市场、资源、产业和贸易投资上互补，存在共同利益，再写国家间共同利益是合作的基础，最后接到合作顺应区域发展和时代发展主题、能够提质升级。</w:t>
      </w:r>
    </w:p>
    <w:p>
      <w:r>
        <w:rPr>
          <w:rFonts w:ascii="宋体" w:hAnsi="宋体" w:eastAsia="宋体"/>
          <w:b/>
          <w:sz w:val="21"/>
        </w:rPr>
        <w:t xml:space="preserve">【卷面句】 </w:t>
      </w:r>
      <w:r>
        <w:rPr>
          <w:rFonts w:ascii="宋体" w:hAnsi="宋体" w:eastAsia="宋体"/>
          <w:b/>
          <w:sz w:val="21"/>
        </w:rPr>
        <w:t>中国与东盟经贸合作建立在双方共同利益基础上，顺应区域发展和时代发展主题，因此能够提质升级。</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7. 2025东城二模Q20（同球共济精神）</w:t>
      </w:r>
    </w:p>
    <w:p>
      <w:r>
        <w:rPr>
          <w:rFonts w:ascii="宋体" w:hAnsi="宋体" w:eastAsia="宋体"/>
          <w:b/>
          <w:sz w:val="21"/>
        </w:rPr>
        <w:t xml:space="preserve">【什么时候写】 </w:t>
      </w:r>
      <w:r>
        <w:rPr>
          <w:rFonts w:ascii="宋体" w:hAnsi="宋体" w:eastAsia="宋体"/>
          <w:b w:val="0"/>
          <w:sz w:val="21"/>
        </w:rPr>
        <w:t>设问要求论证“同球共济”精神为何能成立、为何能丰富人类命运共同体内涵，当材料呈现国际局势变乱交织、局部动荡不断时，要先回答各国在和平、安全、发展上存在共同利益。</w:t>
      </w:r>
    </w:p>
    <w:p>
      <w:r>
        <w:rPr>
          <w:rFonts w:ascii="宋体" w:hAnsi="宋体" w:eastAsia="宋体"/>
          <w:b/>
          <w:sz w:val="21"/>
        </w:rPr>
        <w:t xml:space="preserve">【设问】 </w:t>
      </w:r>
      <w:r>
        <w:rPr>
          <w:rFonts w:ascii="宋体" w:hAnsi="宋体" w:eastAsia="宋体"/>
          <w:b w:val="0"/>
          <w:sz w:val="21"/>
        </w:rPr>
        <w:t>结合材料，运用《当代国际政治与经济》知识，写一篇小论文。要求：自拟题目、观点明确、逻辑清晰，200字左右。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当今国际局势变乱交织、局部动荡不断，单靠精神口号不足以解释“同球共济”的国际接受度。</w:t>
      </w:r>
    </w:p>
    <w:p>
      <w:r>
        <w:rPr>
          <w:rFonts w:ascii="宋体" w:hAnsi="宋体" w:eastAsia="宋体"/>
          <w:b/>
          <w:sz w:val="21"/>
        </w:rPr>
        <w:t>设问意图：</w:t>
      </w:r>
      <w:r>
        <w:rPr>
          <w:rFonts w:ascii="宋体" w:hAnsi="宋体" w:eastAsia="宋体"/>
          <w:b w:val="0"/>
          <w:sz w:val="21"/>
        </w:rPr>
        <w:t>小论文要说明“同球共济”精神和中国行动的关系，必须先解释这一精神为什么有共同基础。</w:t>
      </w:r>
    </w:p>
    <w:p>
      <w:r>
        <w:rPr>
          <w:rFonts w:ascii="宋体" w:hAnsi="宋体" w:eastAsia="宋体"/>
          <w:b/>
          <w:sz w:val="21"/>
        </w:rPr>
        <w:t>答题动作：</w:t>
      </w:r>
      <w:r>
        <w:rPr>
          <w:rFonts w:ascii="宋体" w:hAnsi="宋体" w:eastAsia="宋体"/>
          <w:b w:val="0"/>
          <w:sz w:val="21"/>
        </w:rPr>
        <w:t>先写各国在发展、安全、文明等问题上存在共同利益，再说明这使“同球共济”精神能够丰富人类命运共同体内涵并被国际社会接受。</w:t>
      </w:r>
    </w:p>
    <w:p>
      <w:r>
        <w:rPr>
          <w:rFonts w:ascii="宋体" w:hAnsi="宋体" w:eastAsia="宋体"/>
          <w:b/>
          <w:sz w:val="21"/>
        </w:rPr>
        <w:t xml:space="preserve">【卷面句】 </w:t>
      </w:r>
      <w:r>
        <w:rPr>
          <w:rFonts w:ascii="宋体" w:hAnsi="宋体" w:eastAsia="宋体"/>
          <w:b/>
          <w:sz w:val="21"/>
        </w:rPr>
        <w:t>当今国际局势变乱交织，各国在发展、安全、文明等问题上存在共同利益，这是“同球共济”精神能够丰富人类命运共同体内涵、被各国接受的客观基础。</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pStyle w:val="4"/>
      </w:pPr>
      <w:r>
        <w:rPr>
          <w:rFonts w:eastAsia="黑体"/>
        </w:rPr>
        <w:t>竞争</w:t>
      </w:r>
    </w:p>
    <w:p>
      <w:pPr>
        <w:pStyle w:val="5"/>
      </w:pPr>
      <w:r>
        <w:rPr>
          <w:rFonts w:eastAsia="黑体"/>
        </w:rPr>
        <w:t>核心答题点：当前国际竞争的实质是以经济和科技实力为基础的综合国力较量</w:t>
      </w:r>
    </w:p>
    <w:p>
      <w:pPr>
        <w:spacing w:before="120"/>
      </w:pPr>
      <w:r>
        <w:rPr>
          <w:rFonts w:ascii="黑体" w:hAnsi="黑体" w:eastAsia="黑体"/>
          <w:b/>
          <w:color w:val="1F497D"/>
          <w:sz w:val="22"/>
        </w:rPr>
        <w:t>1. 2024西城一模Q19(6)</w:t>
      </w:r>
    </w:p>
    <w:p>
      <w:r>
        <w:rPr>
          <w:rFonts w:ascii="宋体" w:hAnsi="宋体" w:eastAsia="宋体"/>
          <w:b/>
          <w:sz w:val="21"/>
        </w:rPr>
        <w:t xml:space="preserve">【什么时候写】 </w:t>
      </w:r>
      <w:r>
        <w:rPr>
          <w:rFonts w:ascii="宋体" w:hAnsi="宋体" w:eastAsia="宋体"/>
          <w:b w:val="0"/>
          <w:sz w:val="21"/>
        </w:rPr>
        <w:t>题目同时追问未来产业的挑战，前沿科技竞争具有国家战略属性，答题要把技术、人才、资源竞争上升到综合国力较量和风险防范。</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本题细则得分点未字面出现「综合国力较量」，宝典将本题归入此术语，是作者结合题面情境（卡脖子、技术封锁、未来产业国际竞争）所作的理论统摄，属合理外推，但答题时仍要回到细则采分关键词（如「卡脖子」「核心技术」「国际竞争规则话语权」）。</w:t>
      </w:r>
    </w:p>
    <w:p>
      <w:r>
        <w:rPr>
          <w:rFonts w:ascii="宋体" w:hAnsi="宋体" w:eastAsia="宋体"/>
          <w:sz w:val="21"/>
        </w:rPr>
        <w:t>材料信号：题面把未来产业放在前沿科技竞争中考察，技术制裁、技术垄断、贸易壁垒这类压力直指国家战略层面，而不只是单纯的产业经营难题。</w:t>
      </w:r>
    </w:p>
    <w:p>
      <w:r>
        <w:rPr>
          <w:rFonts w:ascii="宋体" w:hAnsi="宋体" w:eastAsia="宋体"/>
          <w:sz w:val="21"/>
        </w:rPr>
        <w:t>设问意图：问“挑战”和“卡脖子”如何助推开放发展，必须把技术、人才、资源竞争上升到综合国力较量与风险防范层面。</w:t>
      </w:r>
    </w:p>
    <w:p>
      <w:r>
        <w:rPr>
          <w:rFonts w:ascii="宋体" w:hAnsi="宋体" w:eastAsia="宋体"/>
          <w:sz w:val="21"/>
        </w:rPr>
        <w:t>答题动作：先点明国际竞争的实质是以经济和科技实力为基础的综合国力较量，再写未来产业面对的技术封锁与贸易壁垒等风险，最后接到加强风险应对和防范、为未来产业开放发展筑牢安全屏障。</w:t>
      </w:r>
    </w:p>
    <w:p>
      <w:r>
        <w:rPr>
          <w:rFonts w:ascii="宋体" w:hAnsi="宋体" w:eastAsia="宋体"/>
          <w:b/>
          <w:sz w:val="21"/>
        </w:rPr>
        <w:t xml:space="preserve">【卷面句】 </w:t>
      </w:r>
      <w:r>
        <w:rPr>
          <w:rFonts w:ascii="宋体" w:hAnsi="宋体" w:eastAsia="宋体"/>
          <w:b/>
          <w:sz w:val="21"/>
        </w:rPr>
        <w:t>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2024顺义思政二模Q19(2)</w:t>
      </w:r>
    </w:p>
    <w:p>
      <w:r>
        <w:rPr>
          <w:rFonts w:ascii="宋体" w:hAnsi="宋体" w:eastAsia="宋体"/>
          <w:b/>
          <w:sz w:val="21"/>
        </w:rPr>
        <w:t xml:space="preserve">【什么时候写】 </w:t>
      </w:r>
      <w:r>
        <w:rPr>
          <w:rFonts w:ascii="宋体" w:hAnsi="宋体" w:eastAsia="宋体"/>
          <w:b w:val="0"/>
          <w:sz w:val="21"/>
        </w:rPr>
        <w:t>题目把新质生产力放在世界新一轮科技革命和产业变革中考查，问中国积极推动发展的原因；涉及国际竞争中的科技和产业制高点，触发“国际竞争实质”这一能力来源分析。</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题面把新质生产力放在世界新一轮科技革命和产业变革的大背景里考察，涉及的是科技和产业制高点之争，不是一般性的经济建设问题。</w:t>
      </w:r>
    </w:p>
    <w:p>
      <w:r>
        <w:rPr>
          <w:rFonts w:ascii="宋体" w:hAnsi="宋体" w:eastAsia="宋体"/>
          <w:b/>
          <w:sz w:val="21"/>
        </w:rPr>
        <w:t>设问意图：</w:t>
      </w:r>
      <w:r>
        <w:rPr>
          <w:rFonts w:ascii="宋体" w:hAnsi="宋体" w:eastAsia="宋体"/>
          <w:b w:val="0"/>
          <w:sz w:val="21"/>
        </w:rPr>
        <w:t>问“为什么要积极推动”，必须把推动新质生产力上升到国际竞争层面解释其内在动因。</w:t>
      </w:r>
    </w:p>
    <w:p>
      <w:r>
        <w:rPr>
          <w:rFonts w:ascii="宋体" w:hAnsi="宋体" w:eastAsia="宋体"/>
          <w:b/>
          <w:sz w:val="21"/>
        </w:rPr>
        <w:t>答题动作：</w:t>
      </w:r>
      <w:r>
        <w:rPr>
          <w:rFonts w:ascii="宋体" w:hAnsi="宋体" w:eastAsia="宋体"/>
          <w:b w:val="0"/>
          <w:sz w:val="21"/>
        </w:rPr>
        <w:t>先点明国际竞争的实质是以经济和科技实力为基础的综合国力较量，再写发展新质生产力能增强我国科技和产业竞争力，最后接到这是我国积极推动其发展的内在原因。</w:t>
      </w:r>
    </w:p>
    <w:p>
      <w:r>
        <w:rPr>
          <w:rFonts w:ascii="宋体" w:hAnsi="宋体" w:eastAsia="宋体"/>
          <w:b/>
          <w:sz w:val="21"/>
        </w:rPr>
        <w:t xml:space="preserve">【卷面句】 </w:t>
      </w:r>
      <w:r>
        <w:rPr>
          <w:rFonts w:ascii="宋体" w:hAnsi="宋体" w:eastAsia="宋体"/>
          <w:b/>
          <w:sz w:val="21"/>
        </w:rPr>
        <w:t>当前国际竞争的实质是以经济和科技实力为基础的综合国力的较量，发展新质生产力能够增强我国科技和产业竞争力。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2024西城二模Q17</w:t>
      </w:r>
    </w:p>
    <w:p>
      <w:r>
        <w:rPr>
          <w:rFonts w:ascii="宋体" w:hAnsi="宋体" w:eastAsia="宋体"/>
          <w:b/>
          <w:sz w:val="21"/>
        </w:rPr>
        <w:t xml:space="preserve">【什么时候写】 </w:t>
      </w:r>
      <w:r>
        <w:rPr>
          <w:rFonts w:ascii="宋体" w:hAnsi="宋体" w:eastAsia="宋体"/>
          <w:b w:val="0"/>
          <w:sz w:val="21"/>
        </w:rPr>
        <w:t>题目把我国发展新质生产力放在“新一轮科技革命在全球范围内风起云涌”的背景下，问我国作为世界上最大的发展中国家应当扮演什么角色；作答要求把“当前国际竞争实质”列为可作答角度。</w:t>
      </w:r>
    </w:p>
    <w:p>
      <w:r>
        <w:rPr>
          <w:rFonts w:ascii="宋体" w:hAnsi="宋体" w:eastAsia="宋体"/>
          <w:b/>
          <w:sz w:val="21"/>
        </w:rPr>
        <w:t xml:space="preserve">【设问】 </w:t>
      </w:r>
      <w:r>
        <w:rPr>
          <w:rFonts w:ascii="宋体" w:hAnsi="宋体" w:eastAsia="宋体"/>
          <w:b w:val="0"/>
          <w:sz w:val="21"/>
        </w:rPr>
        <w:t>新一轮科技革命在全球范围内风起云涌。结合材料，综合运用所学，谈谈在当今时代，我国作为世界上最大的发展中国家应当扮演的角色。</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北京、安徽、黑龙江等地发展量子信息、聚变能源、深空探测、制造业数字化转型，说明新质生产力已经进入全球科技和产业竞争的前沿。</w:t>
      </w:r>
    </w:p>
    <w:p>
      <w:r>
        <w:rPr>
          <w:rFonts w:ascii="宋体" w:hAnsi="宋体" w:eastAsia="宋体"/>
          <w:b/>
          <w:sz w:val="21"/>
        </w:rPr>
        <w:t>设问意图：</w:t>
      </w:r>
      <w:r>
        <w:rPr>
          <w:rFonts w:ascii="宋体" w:hAnsi="宋体" w:eastAsia="宋体"/>
          <w:b w:val="0"/>
          <w:sz w:val="21"/>
        </w:rPr>
        <w:t>题目不只是问国内怎样发展新质生产力，而是问“当今时代”“最大的发展中国家”应扮演什么角色，必须把中国发展放到国际竞争和世界发展中定位。</w:t>
      </w:r>
    </w:p>
    <w:p>
      <w:r>
        <w:rPr>
          <w:rFonts w:ascii="宋体" w:hAnsi="宋体" w:eastAsia="宋体"/>
          <w:b/>
          <w:sz w:val="21"/>
        </w:rPr>
        <w:t>答题动作：</w:t>
      </w:r>
      <w:r>
        <w:rPr>
          <w:rFonts w:ascii="宋体" w:hAnsi="宋体" w:eastAsia="宋体"/>
          <w:b w:val="0"/>
          <w:sz w:val="21"/>
        </w:rPr>
        <w:t>先写当前国际竞争的实质是以经济和科技实力为基础的综合国力较量，再说明我国发展新质生产力有助于增强科技实力和综合国力，最后落到为世界发展贡献发展中国家力量。</w:t>
      </w:r>
    </w:p>
    <w:p>
      <w:r>
        <w:rPr>
          <w:rFonts w:ascii="宋体" w:hAnsi="宋体" w:eastAsia="宋体"/>
          <w:b/>
          <w:sz w:val="21"/>
        </w:rPr>
        <w:t xml:space="preserve">【卷面句】 </w:t>
      </w:r>
      <w:r>
        <w:rPr>
          <w:rFonts w:ascii="宋体" w:hAnsi="宋体" w:eastAsia="宋体"/>
          <w:b/>
          <w:sz w:val="21"/>
        </w:rPr>
        <w:t>当前国际竞争的实质是以经济和科技实力为基础的综合国力较量，我国加快形成新质生产力、增强科技实力和综合国力，能够以世界上最大的发展中国家身份为世界发展贡献力量。</w:t>
      </w:r>
    </w:p>
    <w:p>
      <w:r>
        <w:rPr>
          <w:rFonts w:ascii="宋体" w:hAnsi="宋体" w:eastAsia="宋体"/>
          <w:b/>
          <w:sz w:val="21"/>
        </w:rPr>
        <w:t xml:space="preserve">【同题组】 </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2026朝阳一模Q20</w:t>
      </w:r>
    </w:p>
    <w:p>
      <w:r>
        <w:rPr>
          <w:rFonts w:ascii="宋体" w:hAnsi="宋体" w:eastAsia="宋体"/>
          <w:b/>
          <w:sz w:val="21"/>
        </w:rPr>
        <w:t xml:space="preserve">【什么时候写】 </w:t>
      </w:r>
      <w:r>
        <w:rPr>
          <w:rFonts w:ascii="宋体" w:hAnsi="宋体" w:eastAsia="宋体"/>
          <w:b w:val="0"/>
          <w:sz w:val="21"/>
        </w:rPr>
        <w:t>设问问"为什么能"，要回答中国向世界释放正能量的能力来源。材料给出中国科技创新、自主研发芯片、新能源汽车产量等事实——触发的是国际竞争实质论与中国创新驱动战略对综合国力的支撑，而不是把"全球产业链供应链稳定"当作要积累的核心答题点。</w:t>
      </w:r>
    </w:p>
    <w:p>
      <w:r>
        <w:rPr>
          <w:rFonts w:ascii="宋体" w:hAnsi="宋体" w:eastAsia="宋体"/>
          <w:b/>
          <w:sz w:val="21"/>
        </w:rPr>
        <w:t xml:space="preserve">【设问】 </w:t>
      </w:r>
      <w:r>
        <w:rPr>
          <w:rFonts w:ascii="宋体" w:hAnsi="宋体" w:eastAsia="宋体"/>
          <w:b w:val="0"/>
          <w:sz w:val="21"/>
        </w:rPr>
        <w:t>结合材料，运用《当代国际政治与经济》知识，阐述中国为什么能为全球发展注入稳定性和正能量。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题面把科技创新、自主研发芯片、新能源汽车产量等具体事实集中摆出，指向的是中国向世界释放稳定与正能量的能力来源，而不是把"产业链供应链稳定"当作终点。</w:t>
      </w:r>
    </w:p>
    <w:p>
      <w:r>
        <w:rPr>
          <w:rFonts w:ascii="宋体" w:hAnsi="宋体" w:eastAsia="宋体"/>
          <w:b/>
          <w:sz w:val="21"/>
        </w:rPr>
        <w:t>设问意图：</w:t>
      </w:r>
      <w:r>
        <w:rPr>
          <w:rFonts w:ascii="宋体" w:hAnsi="宋体" w:eastAsia="宋体"/>
          <w:b w:val="0"/>
          <w:sz w:val="21"/>
        </w:rPr>
        <w:t>问"为什么能"，必须解释中国具备稳定性和正能量输出的底层支撑，而不是把行为本身复述一遍。</w:t>
      </w:r>
    </w:p>
    <w:p>
      <w:r>
        <w:rPr>
          <w:rFonts w:ascii="宋体" w:hAnsi="宋体" w:eastAsia="宋体"/>
          <w:b/>
          <w:sz w:val="21"/>
        </w:rPr>
        <w:t>答题动作：</w:t>
      </w:r>
      <w:r>
        <w:rPr>
          <w:rFonts w:ascii="宋体" w:hAnsi="宋体" w:eastAsia="宋体"/>
          <w:b w:val="0"/>
          <w:sz w:val="21"/>
        </w:rPr>
        <w:t>先点明国际竞争的实质是以经济和科技实力为基础的综合国力较量，再写中国坚持创新驱动战略、科技实力日益增强，最后接到成为全球创新策源地，为全球产业链供应链稳定与全球发展提供坚实支撑。</w:t>
      </w:r>
    </w:p>
    <w:p>
      <w:r>
        <w:rPr>
          <w:rFonts w:ascii="宋体" w:hAnsi="宋体" w:eastAsia="宋体"/>
          <w:b/>
          <w:sz w:val="21"/>
        </w:rPr>
        <w:t xml:space="preserve">【卷面句】 </w:t>
      </w:r>
      <w:r>
        <w:rPr>
          <w:rFonts w:ascii="宋体" w:hAnsi="宋体" w:eastAsia="宋体"/>
          <w:b/>
          <w:sz w:val="21"/>
        </w:rPr>
        <w:t>当前国际竞争的实质是以经济和科技实力为基础的综合国力较量，中国坚持创新驱动战略，科技实力日益增强，成为全球创新策源地，为全球产业链供应链稳定与全球发展提供坚实支撑。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核心答题点：科教兴国战略与人才强国战略（细则用语：人才与国际竞争力的关系）</w:t>
      </w:r>
    </w:p>
    <w:p>
      <w:pPr>
        <w:spacing w:before="120"/>
      </w:pPr>
      <w:r>
        <w:rPr>
          <w:rFonts w:ascii="黑体" w:hAnsi="黑体" w:eastAsia="黑体"/>
          <w:b/>
          <w:color w:val="1F497D"/>
          <w:sz w:val="22"/>
        </w:rPr>
        <w:t>1. 2025东城一模Q21</w:t>
      </w:r>
    </w:p>
    <w:p>
      <w:r>
        <w:rPr>
          <w:rFonts w:ascii="宋体" w:hAnsi="宋体" w:eastAsia="宋体"/>
          <w:b/>
          <w:sz w:val="21"/>
        </w:rPr>
        <w:t xml:space="preserve">【什么时候写】 </w:t>
      </w:r>
      <w:r>
        <w:rPr>
          <w:rFonts w:ascii="宋体" w:hAnsi="宋体" w:eastAsia="宋体"/>
          <w:b w:val="0"/>
          <w:sz w:val="21"/>
        </w:rPr>
        <w:t>教育强国题的材料二写到“当今世界变乱交织，大国博弈更加激烈复杂”，作答要求把“教育的战略支撑地位”“人才与国际竞争力的关系”“综合国力和国际竞争力”列为可作答角度。</w:t>
      </w:r>
    </w:p>
    <w:p>
      <w:r>
        <w:rPr>
          <w:rFonts w:ascii="宋体" w:hAnsi="宋体" w:eastAsia="宋体"/>
          <w:b/>
          <w:sz w:val="21"/>
        </w:rPr>
        <w:t xml:space="preserve">【设问】 </w:t>
      </w:r>
      <w:r>
        <w:rPr>
          <w:rFonts w:ascii="宋体" w:hAnsi="宋体" w:eastAsia="宋体"/>
          <w:b w:val="0"/>
          <w:sz w:val="21"/>
        </w:rPr>
        <w:t>结合材料，综合运用所学，谈谈你对“教育是强国建设、民族复兴之基”的理解。</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该术语标题原作「人才是综合国力竞争和自主创新的关键资源」，但本题细则得分关键词为「人才与国际竞争力的关系」「科教兴国人才强国战略」，本宝典已将术语标题改回贴近细则原文的版本，方便作答时直接默写得分关键词。</w:t>
      </w:r>
    </w:p>
    <w:p>
      <w:r>
        <w:rPr>
          <w:rFonts w:ascii="宋体" w:hAnsi="宋体" w:eastAsia="宋体"/>
          <w:sz w:val="21"/>
        </w:rPr>
        <w:t>材料信号：题面用我国人才资源总量、科技人力资源、平均受教育年限等数据说明教育为国家发展提供人才支撑，又把它放到大国博弈和民族复兴背景下。</w:t>
      </w:r>
    </w:p>
    <w:p>
      <w:r>
        <w:rPr>
          <w:rFonts w:ascii="宋体" w:hAnsi="宋体" w:eastAsia="宋体"/>
          <w:sz w:val="21"/>
        </w:rPr>
        <w:t>设问意图：理解“教育是强国建设、民族复兴之基”，不能只写教育公平和文化育人，还要说明教育如何转化为人才优势、科技优势和国际竞争力。</w:t>
      </w:r>
    </w:p>
    <w:p>
      <w:r>
        <w:rPr>
          <w:rFonts w:ascii="宋体" w:hAnsi="宋体" w:eastAsia="宋体"/>
          <w:sz w:val="21"/>
        </w:rPr>
        <w:t>答题动作：先写人才是第一资源、综合国力竞争说到底是人才竞争，再把教育提高劳动者素质、培育科技人才接上，最后落到增强综合国力和国际竞争力。</w:t>
      </w:r>
    </w:p>
    <w:p>
      <w:r>
        <w:rPr>
          <w:rFonts w:ascii="宋体" w:hAnsi="宋体" w:eastAsia="宋体"/>
          <w:b/>
          <w:sz w:val="21"/>
        </w:rPr>
        <w:t xml:space="preserve">【卷面句】 </w:t>
      </w:r>
      <w:r>
        <w:rPr>
          <w:rFonts w:ascii="宋体" w:hAnsi="宋体" w:eastAsia="宋体"/>
          <w:b/>
          <w:sz w:val="21"/>
        </w:rPr>
        <w:t>人才是第一资源，综合国力竞争说到底是人才竞争，教育提高劳动者素质、培养科技人才，能够把人口规模优势转化为人才优势，增强我国综合国力和国际竞争力。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pPr>
        <w:pStyle w:val="4"/>
      </w:pPr>
      <w:r>
        <w:rPr>
          <w:rFonts w:eastAsia="黑体"/>
        </w:rPr>
        <w:t>国家安全</w:t>
      </w:r>
    </w:p>
    <w:p>
      <w:pPr>
        <w:pStyle w:val="5"/>
      </w:pPr>
      <w:r>
        <w:rPr>
          <w:rFonts w:eastAsia="黑体"/>
        </w:rPr>
        <w:t>核心答题点：维护国家利益是主权国家对外活动的出发点和落脚点</w:t>
      </w:r>
    </w:p>
    <w:p>
      <w:pPr>
        <w:spacing w:before="120"/>
      </w:pPr>
      <w:r>
        <w:rPr>
          <w:rFonts w:ascii="黑体" w:hAnsi="黑体" w:eastAsia="黑体"/>
          <w:b/>
          <w:color w:val="1F497D"/>
          <w:sz w:val="22"/>
        </w:rPr>
        <w:t>1. 2025海淀期中Q21(2)</w:t>
      </w:r>
    </w:p>
    <w:p>
      <w:r>
        <w:rPr>
          <w:rFonts w:ascii="宋体" w:hAnsi="宋体" w:eastAsia="宋体"/>
          <w:b/>
          <w:sz w:val="21"/>
        </w:rPr>
        <w:t xml:space="preserve">【什么时候写】 </w:t>
      </w:r>
      <w:r>
        <w:rPr>
          <w:rFonts w:ascii="宋体" w:hAnsi="宋体" w:eastAsia="宋体"/>
          <w:b w:val="0"/>
          <w:sz w:val="21"/>
        </w:rPr>
        <w:t>设问分析“不变”，题面虽展示外交阶段变化，但外交的根本立足点仍是维护国家利益，尤其是主权、安全和发展利益。</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本题对应细则采分关键词：「我国的主权、安全和发展利益」（不是教材直引「出发点和落脚点」），写卷面句时优先保证这串得分关键词出现。</w:t>
      </w:r>
    </w:p>
    <w:p>
      <w:r>
        <w:rPr>
          <w:rFonts w:ascii="宋体" w:hAnsi="宋体" w:eastAsia="宋体"/>
          <w:sz w:val="21"/>
        </w:rPr>
        <w:t>材料信号：题面把新中国外交分为多个阶段，每个阶段的外交动作不同，但都围绕主权、安全和发展利益展开。</w:t>
      </w:r>
    </w:p>
    <w:p>
      <w:r>
        <w:rPr>
          <w:rFonts w:ascii="宋体" w:hAnsi="宋体" w:eastAsia="宋体"/>
          <w:sz w:val="21"/>
        </w:rPr>
        <w:t>设问意图：设问要分析"不变"，必须找到贯穿所有阶段的恒定因素；恒定因素就是外交的根本立足点。</w:t>
      </w:r>
    </w:p>
    <w:p>
      <w:r>
        <w:rPr>
          <w:rFonts w:ascii="宋体" w:hAnsi="宋体" w:eastAsia="宋体"/>
          <w:sz w:val="21"/>
        </w:rPr>
        <w:t>答题动作：先用"维护国家利益是主权国家对外活动的出发点和落脚点"立判，再把不同阶段的外交动作接为对主权、安全、发展利益的具体守护。</w:t>
      </w:r>
    </w:p>
    <w:p>
      <w:r>
        <w:rPr>
          <w:rFonts w:ascii="宋体" w:hAnsi="宋体" w:eastAsia="宋体"/>
          <w:b/>
          <w:sz w:val="21"/>
        </w:rPr>
        <w:t xml:space="preserve">【卷面句】 </w:t>
      </w:r>
      <w:r>
        <w:rPr>
          <w:rFonts w:ascii="宋体" w:hAnsi="宋体" w:eastAsia="宋体"/>
          <w:b/>
          <w:sz w:val="21"/>
        </w:rPr>
        <w:t>无论外交阶段和任务怎样变化，新中国外交始终维护我国国家利益，维护我国主权、安全和发展利益。</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 xml:space="preserve">【什么时候写】 </w:t>
      </w:r>
      <w:r>
        <w:rPr>
          <w:rFonts w:ascii="宋体" w:hAnsi="宋体" w:eastAsia="宋体"/>
          <w:b w:val="0"/>
          <w:sz w:val="21"/>
        </w:rPr>
        <w:t>题面写中方坚决反对欧方临时反补贴税并多次提出建设性解决方案；设问要写认识短文，谈到中国态度必须把"维护本国利益"明确写出。</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细则采分关键词为「坚定维护本国利益」（第三层第1分），术语「出发点和落脚点」是教材抽象表达；卷面句必须保留「坚定维护本国利益」原句以保证得分。</w:t>
      </w:r>
    </w:p>
    <w:p>
      <w:r>
        <w:rPr>
          <w:rFonts w:ascii="宋体" w:hAnsi="宋体" w:eastAsia="宋体"/>
          <w:sz w:val="21"/>
        </w:rPr>
        <w:t>材料信号：中方坚决反对欧方临时反补贴税并多次提出建设性解决方案；这一姿态本身就是国家利益维护的外交表达。</w:t>
      </w:r>
    </w:p>
    <w:p>
      <w:r>
        <w:rPr>
          <w:rFonts w:ascii="宋体" w:hAnsi="宋体" w:eastAsia="宋体"/>
          <w:sz w:val="21"/>
        </w:rPr>
        <w:t>设问意图：写认识短文要观点明确，谈到中国态度必须把"维护本国利益"明确说出，否则立场不清。</w:t>
      </w:r>
    </w:p>
    <w:p>
      <w:r>
        <w:rPr>
          <w:rFonts w:ascii="宋体" w:hAnsi="宋体" w:eastAsia="宋体"/>
          <w:sz w:val="21"/>
        </w:rPr>
        <w:t>答题动作：先以国家利益是主权国家对外活动出发点立判，再写中方坚定维护本国利益和企业正当权益，最后承接以磋商方式解决争议的具体行动。</w:t>
      </w:r>
    </w:p>
    <w:p>
      <w:r>
        <w:rPr>
          <w:rFonts w:ascii="宋体" w:hAnsi="宋体" w:eastAsia="宋体"/>
          <w:b/>
          <w:sz w:val="21"/>
        </w:rPr>
        <w:t xml:space="preserve">【卷面句】 </w:t>
      </w:r>
      <w:r>
        <w:rPr>
          <w:rFonts w:ascii="宋体" w:hAnsi="宋体" w:eastAsia="宋体"/>
          <w:b/>
          <w:sz w:val="21"/>
        </w:rPr>
        <w:t>面对欧盟对中国新能源汽车的不当贸易限制，中方坚定维护本国利益和中国企业的正当权益，通过磋商方式解决争议，避免争端进一步升级。</w:t>
      </w:r>
    </w:p>
    <w:p>
      <w:r>
        <w:rPr>
          <w:rFonts w:ascii="宋体" w:hAnsi="宋体" w:eastAsia="宋体"/>
          <w:b/>
          <w:sz w:val="21"/>
        </w:rPr>
        <w:t xml:space="preserve">【同题组】 </w:t>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spacing w:before="120"/>
      </w:pPr>
      <w:r>
        <w:rPr>
          <w:rFonts w:ascii="黑体" w:hAnsi="黑体" w:eastAsia="黑体"/>
          <w:b/>
          <w:color w:val="1F497D"/>
          <w:sz w:val="22"/>
        </w:rPr>
        <w:t>3. 2026朝阳期末Q20</w:t>
      </w:r>
    </w:p>
    <w:p>
      <w:r>
        <w:rPr>
          <w:rFonts w:ascii="宋体" w:hAnsi="宋体" w:eastAsia="宋体"/>
          <w:b/>
          <w:sz w:val="21"/>
        </w:rPr>
        <w:t xml:space="preserve">【什么时候写】 </w:t>
      </w:r>
      <w:r>
        <w:rPr>
          <w:rFonts w:ascii="宋体" w:hAnsi="宋体" w:eastAsia="宋体"/>
          <w:b w:val="0"/>
          <w:sz w:val="21"/>
        </w:rPr>
        <w:t>题目追问“捍卫国家利益”为什么构成大国外交更有作为的理由，材料呈现“维护国家主权、安全、发展利益”的关系链，触发国家利益理论作为中国特色大国外交主动作为的重要依据。</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题面把“捍卫国家利益”与“主权、安全、发展利益”三层并排展开，指向外交主动作为的根据来自国家利益本身，而不是单纯的姿态选择。</w:t>
      </w:r>
    </w:p>
    <w:p>
      <w:r>
        <w:rPr>
          <w:rFonts w:ascii="宋体" w:hAnsi="宋体" w:eastAsia="宋体"/>
          <w:b/>
          <w:sz w:val="21"/>
        </w:rPr>
        <w:t>设问意图：</w:t>
      </w:r>
      <w:r>
        <w:rPr>
          <w:rFonts w:ascii="宋体" w:hAnsi="宋体" w:eastAsia="宋体"/>
          <w:b w:val="0"/>
          <w:sz w:val="21"/>
        </w:rPr>
        <w:t>分析“为什么要更有作为”，重在解释主动作为的内在依据，必须先从国家利益层面给出理论支点，再衔接外交动作。</w:t>
      </w:r>
    </w:p>
    <w:p>
      <w:r>
        <w:rPr>
          <w:rFonts w:ascii="宋体" w:hAnsi="宋体" w:eastAsia="宋体"/>
          <w:b/>
          <w:sz w:val="21"/>
        </w:rPr>
        <w:t>答题动作：</w:t>
      </w:r>
      <w:r>
        <w:rPr>
          <w:rFonts w:ascii="宋体" w:hAnsi="宋体" w:eastAsia="宋体"/>
          <w:b w:val="0"/>
          <w:sz w:val="21"/>
        </w:rPr>
        <w:t>先点明国家利益是国际关系的决定性因素，再写维护国家利益是主权国家对外活动的出发点和落脚点，最后接到中国坚定维护主权、安全、发展利益、因此大国外交要更有作为。</w:t>
      </w:r>
    </w:p>
    <w:p>
      <w:r>
        <w:rPr>
          <w:rFonts w:ascii="宋体" w:hAnsi="宋体" w:eastAsia="宋体"/>
          <w:b/>
          <w:sz w:val="21"/>
        </w:rPr>
        <w:t xml:space="preserve">【卷面句】 </w:t>
      </w:r>
      <w:r>
        <w:rPr>
          <w:rFonts w:ascii="宋体" w:hAnsi="宋体" w:eastAsia="宋体"/>
          <w:b/>
          <w:sz w:val="21"/>
        </w:rPr>
        <w:t>国家利益是国际关系的决定性因素，维护国家利益是主权国家对外活动的出发点和落脚点。中国必须坚定维护国家主权、安全、发展利益，因此中国特色大国外交要更有作为。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经济全球化</w:t>
      </w:r>
    </w:p>
    <w:p>
      <w:r>
        <w:rPr>
          <w:rFonts w:ascii="宋体" w:hAnsi="宋体" w:eastAsia="宋体"/>
          <w:b/>
          <w:sz w:val="21"/>
        </w:rPr>
        <w:t>本桶怎么用：</w:t>
      </w:r>
      <w:r>
        <w:rPr>
          <w:rFonts w:ascii="宋体" w:hAnsi="宋体" w:eastAsia="宋体"/>
          <w:b w:val="0"/>
          <w:sz w:val="21"/>
        </w:rPr>
        <w:t>按讲义口诀“民国环营配，贸资总开兼”优先归类。能放入每个字下的术语就放入；明显属于另一个角度的，另设“新增”二级标题承接。</w:t>
      </w:r>
    </w:p>
    <w:p>
      <w:r>
        <w:rPr>
          <w:rFonts w:ascii="宋体" w:hAnsi="宋体" w:eastAsia="宋体"/>
          <w:b/>
          <w:sz w:val="21"/>
        </w:rPr>
        <w:t>边界提醒：</w:t>
      </w:r>
      <w:r>
        <w:rPr>
          <w:rFonts w:ascii="宋体" w:hAnsi="宋体" w:eastAsia="宋体"/>
          <w:b w:val="0"/>
          <w:sz w:val="21"/>
        </w:rPr>
        <w:t>本桶先看“民国环营配，贸资总开兼”。能归入口诀字下的术语优先归入；企业出海、规则权益、产业链安全、数字绿色、贸易保护主义等明显另角度，用新增二级承接。</w:t>
      </w:r>
    </w:p>
    <w:p>
      <w:r>
        <w:rPr>
          <w:rFonts w:ascii="宋体" w:hAnsi="宋体" w:eastAsia="宋体"/>
          <w:sz w:val="21"/>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pPr>
        <w:pStyle w:val="4"/>
      </w:pPr>
      <w:r>
        <w:rPr>
          <w:rFonts w:eastAsia="黑体"/>
        </w:rPr>
        <w:t>国：成员国和相关国家发展</w:t>
      </w:r>
    </w:p>
    <w:p>
      <w:pPr>
        <w:pStyle w:val="5"/>
      </w:pPr>
      <w:r>
        <w:rPr>
          <w:rFonts w:eastAsia="黑体"/>
        </w:rPr>
        <w:t>核心答题点：共享经济全球化成果，促进世界经济共同繁荣</w:t>
      </w:r>
    </w:p>
    <w:p>
      <w:pPr>
        <w:spacing w:before="120"/>
      </w:pPr>
      <w:r>
        <w:rPr>
          <w:rFonts w:ascii="黑体" w:hAnsi="黑体" w:eastAsia="黑体"/>
          <w:b/>
          <w:color w:val="1F497D"/>
          <w:sz w:val="22"/>
        </w:rPr>
        <w:t>1. 2026朝阳期末Q20</w:t>
      </w:r>
    </w:p>
    <w:p>
      <w:r>
        <w:rPr>
          <w:rFonts w:ascii="宋体" w:hAnsi="宋体" w:eastAsia="宋体"/>
          <w:b/>
          <w:sz w:val="21"/>
        </w:rPr>
        <w:t xml:space="preserve">【什么时候写】 </w:t>
      </w:r>
      <w:r>
        <w:rPr>
          <w:rFonts w:ascii="宋体" w:hAnsi="宋体" w:eastAsia="宋体"/>
          <w:b w:val="0"/>
          <w:sz w:val="21"/>
        </w:rPr>
        <w:t>材料要求从中国特色大国外交的世界意义作答，经济维度不仅要写开放合作，还要写共享成果和共同繁荣。</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中国对外开放、共建“一带一路”和维护多边贸易体制都不是单方获利，而是让合作各方共享发展机遇。</w:t>
      </w:r>
    </w:p>
    <w:p>
      <w:r>
        <w:rPr>
          <w:rFonts w:ascii="宋体" w:hAnsi="宋体" w:eastAsia="宋体"/>
          <w:b/>
          <w:sz w:val="21"/>
        </w:rPr>
        <w:t>设问意图：</w:t>
      </w:r>
      <w:r>
        <w:rPr>
          <w:rFonts w:ascii="宋体" w:hAnsi="宋体" w:eastAsia="宋体"/>
          <w:b w:val="0"/>
          <w:sz w:val="21"/>
        </w:rPr>
        <w:t>解释主动作为的价值，要把开放合作的结果落到共同繁荣。</w:t>
      </w:r>
    </w:p>
    <w:p>
      <w:r>
        <w:rPr>
          <w:rFonts w:ascii="宋体" w:hAnsi="宋体" w:eastAsia="宋体"/>
          <w:b/>
          <w:sz w:val="21"/>
        </w:rPr>
        <w:t>答题动作：</w:t>
      </w:r>
      <w:r>
        <w:rPr>
          <w:rFonts w:ascii="宋体" w:hAnsi="宋体" w:eastAsia="宋体"/>
          <w:b w:val="0"/>
          <w:sz w:val="21"/>
        </w:rPr>
        <w:t>先写中国维护开放合作，再写经济全球化成果共享，最后接到缩小发展差距、促进世界经济共同繁荣。</w:t>
      </w:r>
    </w:p>
    <w:p>
      <w:r>
        <w:rPr>
          <w:rFonts w:ascii="宋体" w:hAnsi="宋体" w:eastAsia="宋体"/>
          <w:b/>
          <w:sz w:val="21"/>
        </w:rPr>
        <w:t xml:space="preserve">【卷面句】 </w:t>
      </w:r>
      <w:r>
        <w:rPr>
          <w:rFonts w:ascii="宋体" w:hAnsi="宋体" w:eastAsia="宋体"/>
          <w:b/>
          <w:sz w:val="21"/>
        </w:rPr>
        <w:t>中国推动经济全球化成果共享，有利于让更多国家分享开放合作机遇，缩小发展差距，促进世界经济共同繁荣。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4"/>
      </w:pPr>
      <w:r>
        <w:rPr>
          <w:rFonts w:eastAsia="黑体"/>
        </w:rPr>
        <w:t>环：经济环节与要素流动</w:t>
      </w:r>
    </w:p>
    <w:p>
      <w:pPr>
        <w:pStyle w:val="5"/>
      </w:pPr>
      <w:r>
        <w:rPr>
          <w:rFonts w:eastAsia="黑体"/>
        </w:rPr>
        <w:t>核心答题点：处理好自力更生和对外开放的关系，参与经济全球化和国际分工</w:t>
      </w:r>
    </w:p>
    <w:p>
      <w:pPr>
        <w:spacing w:before="120"/>
      </w:pPr>
      <w:r>
        <w:rPr>
          <w:rFonts w:ascii="黑体" w:hAnsi="黑体" w:eastAsia="黑体"/>
          <w:b/>
          <w:color w:val="1F497D"/>
          <w:sz w:val="22"/>
        </w:rPr>
        <w:t>1. 2026朝阳期中Q17</w:t>
      </w:r>
    </w:p>
    <w:p>
      <w:r>
        <w:rPr>
          <w:rFonts w:ascii="宋体" w:hAnsi="宋体" w:eastAsia="宋体"/>
          <w:b/>
          <w:sz w:val="21"/>
        </w:rPr>
        <w:t xml:space="preserve">【什么时候写】 </w:t>
      </w:r>
      <w:r>
        <w:rPr>
          <w:rFonts w:ascii="宋体" w:hAnsi="宋体" w:eastAsia="宋体"/>
          <w:b w:val="0"/>
          <w:sz w:val="21"/>
        </w:rPr>
        <w:t>题目让学生说明人工智能发展中需要处理好的重要关系，题面一方面强调芯片、算法、大模型等核心环节自主可控，另一方面说明自主可控不是闭门造车，因此要把自主创新和开放合作放在同一层处理。</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题面一方面强调芯片、算法、大模型等核心环节要自主可控，另一方面又点出自主可控不是闭门造车，把自主创新与开放合作并排放到同一层。</w:t>
      </w:r>
    </w:p>
    <w:p>
      <w:r>
        <w:rPr>
          <w:rFonts w:ascii="宋体" w:hAnsi="宋体" w:eastAsia="宋体"/>
          <w:b/>
          <w:sz w:val="21"/>
        </w:rPr>
        <w:t>设问意图：</w:t>
      </w:r>
      <w:r>
        <w:rPr>
          <w:rFonts w:ascii="宋体" w:hAnsi="宋体" w:eastAsia="宋体"/>
          <w:b w:val="0"/>
          <w:sz w:val="21"/>
        </w:rPr>
        <w:t>问“重要关系”，要求把这两条线作为同一组关系来处理，而不能只写其中一面。</w:t>
      </w:r>
    </w:p>
    <w:p>
      <w:r>
        <w:rPr>
          <w:rFonts w:ascii="宋体" w:hAnsi="宋体" w:eastAsia="宋体"/>
          <w:b/>
          <w:sz w:val="21"/>
        </w:rPr>
        <w:t>答题动作：</w:t>
      </w:r>
      <w:r>
        <w:rPr>
          <w:rFonts w:ascii="宋体" w:hAnsi="宋体" w:eastAsia="宋体"/>
          <w:b w:val="0"/>
          <w:sz w:val="21"/>
        </w:rPr>
        <w:t>先点明处理好自力更生和对外开放的关系，再写一面增强核心技术自主可控能力、把握创新主动权，另一面开展国际交流合作，最后接到参与经济全球化和国际分工。</w:t>
      </w:r>
    </w:p>
    <w:p>
      <w:r>
        <w:rPr>
          <w:rFonts w:ascii="宋体" w:hAnsi="宋体" w:eastAsia="宋体"/>
          <w:b/>
          <w:sz w:val="21"/>
        </w:rPr>
        <w:t xml:space="preserve">【卷面句】 </w:t>
      </w:r>
      <w:r>
        <w:rPr>
          <w:rFonts w:ascii="宋体" w:hAnsi="宋体" w:eastAsia="宋体"/>
          <w:b/>
          <w:sz w:val="21"/>
        </w:rPr>
        <w:t>推进“人工智能+”要处理好自力更生和对外开放的关系，既增强核心技术自主可控能力、把握创新主动权，又开展国际交流合作，参与经济全球化和国际分工。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pStyle w:val="4"/>
      </w:pPr>
      <w:r>
        <w:rPr>
          <w:rFonts w:eastAsia="黑体"/>
        </w:rPr>
        <w:t>配：资源配置</w:t>
      </w:r>
    </w:p>
    <w:p>
      <w:pPr>
        <w:pStyle w:val="5"/>
      </w:pPr>
      <w:r>
        <w:rPr>
          <w:rFonts w:eastAsia="黑体"/>
        </w:rPr>
        <w:t>核心答题点：促进全球资源优化配置和国际贸易发展</w:t>
      </w:r>
    </w:p>
    <w:p>
      <w:pPr>
        <w:spacing w:before="120"/>
      </w:pPr>
      <w:r>
        <w:rPr>
          <w:rFonts w:ascii="黑体" w:hAnsi="黑体" w:eastAsia="黑体"/>
          <w:b/>
          <w:color w:val="1F497D"/>
          <w:sz w:val="22"/>
        </w:rPr>
        <w:t>1. 2025东城期末Q20</w:t>
      </w:r>
    </w:p>
    <w:p>
      <w:r>
        <w:rPr>
          <w:rFonts w:ascii="宋体" w:hAnsi="宋体" w:eastAsia="宋体"/>
          <w:b/>
          <w:sz w:val="21"/>
        </w:rPr>
        <w:t xml:space="preserve">【什么时候写】 </w:t>
      </w:r>
      <w:r>
        <w:rPr>
          <w:rFonts w:ascii="宋体" w:hAnsi="宋体" w:eastAsia="宋体"/>
          <w:b w:val="0"/>
          <w:sz w:val="21"/>
        </w:rPr>
        <w:t>东城期末题面先呈现我国新能源汽车出口增长和在欧盟市场的竞争力，再让评价欧盟反补贴税，说明答案不能只批判欧盟，还要先说明中国新能源汽车产业对世界经济和新能源产业的积极贡献。</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题面先呈现中国新能源汽车出口快速增长、在欧盟市场具备竞争力，再抛出欧盟反补贴税——题目结构是"中国产业贡献"在前、"外部贸易摩擦"在后，决定了短文必须先正面写中国产业意义。</w:t>
      </w:r>
    </w:p>
    <w:p>
      <w:r>
        <w:rPr>
          <w:rFonts w:ascii="宋体" w:hAnsi="宋体" w:eastAsia="宋体"/>
          <w:b/>
          <w:sz w:val="21"/>
        </w:rPr>
        <w:t>设问意图：</w:t>
      </w:r>
      <w:r>
        <w:rPr>
          <w:rFonts w:ascii="宋体" w:hAnsi="宋体" w:eastAsia="宋体"/>
          <w:b w:val="0"/>
          <w:sz w:val="21"/>
        </w:rPr>
        <w:t>要写"对材料的认识"，认识不能只是批评欧盟，必须先回应材料前半段：中国新能源汽车产业在世界经济和新能源转型上做了什么。</w:t>
      </w:r>
    </w:p>
    <w:p>
      <w:r>
        <w:rPr>
          <w:rFonts w:ascii="宋体" w:hAnsi="宋体" w:eastAsia="宋体"/>
          <w:b/>
          <w:sz w:val="21"/>
        </w:rPr>
        <w:t>答题动作：</w:t>
      </w:r>
      <w:r>
        <w:rPr>
          <w:rFonts w:ascii="宋体" w:hAnsi="宋体" w:eastAsia="宋体"/>
          <w:b w:val="0"/>
          <w:sz w:val="21"/>
        </w:rPr>
        <w:t>先承认中国新能源汽车产业成功走向世界市场是国际分工合作的成果；再写它促进资源优化配置、促进国际贸易；最后接到提高世界经济运行效率。</w:t>
      </w:r>
    </w:p>
    <w:p>
      <w:r>
        <w:rPr>
          <w:rFonts w:ascii="宋体" w:hAnsi="宋体" w:eastAsia="宋体"/>
          <w:b/>
          <w:sz w:val="21"/>
        </w:rPr>
        <w:t xml:space="preserve">【卷面句】 </w:t>
      </w:r>
      <w:r>
        <w:rPr>
          <w:rFonts w:ascii="宋体" w:hAnsi="宋体" w:eastAsia="宋体"/>
          <w:b/>
          <w:sz w:val="21"/>
        </w:rPr>
        <w:t>中国新能源汽车产业成功走向世界市场，有利于促进全球资源优化配置和国际贸易发展，提高世界经济运行效率。</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4"/>
      </w:pPr>
      <w:r>
        <w:rPr>
          <w:rFonts w:eastAsia="黑体"/>
        </w:rPr>
        <w:t>贸资：贸易投资自由化便利化</w:t>
      </w:r>
    </w:p>
    <w:p>
      <w:pPr>
        <w:pStyle w:val="5"/>
      </w:pPr>
      <w:r>
        <w:rPr>
          <w:rFonts w:eastAsia="黑体"/>
        </w:rPr>
        <w:t>核心答题点：对最不发达国家实行零关税，推动普惠包容的经济全球化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对最不发达国家实行零关税，直接降低其进入中国市场的制度性成本，体现贸易自由化和普惠包容的经济全球化方向。</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材料给出"对最不发达国家实行零关税"这一具体单边让利安排，对象不是有竞争力的发达经济体，而是最弱势国家，价值取向直接落在"普惠"上。</w:t>
      </w:r>
    </w:p>
    <w:p>
      <w:r>
        <w:rPr>
          <w:rFonts w:ascii="宋体" w:hAnsi="宋体" w:eastAsia="宋体"/>
          <w:b/>
          <w:sz w:val="21"/>
        </w:rPr>
        <w:t>设问意图：</w:t>
      </w:r>
      <w:r>
        <w:rPr>
          <w:rFonts w:ascii="宋体" w:hAnsi="宋体" w:eastAsia="宋体"/>
          <w:b w:val="0"/>
          <w:sz w:val="21"/>
        </w:rPr>
        <w:t>问"中国担当"，要把这一做法从政策表面上升到推动开放型世界经济和贸易自由化的高度，而不是只夸"对外援助"。</w:t>
      </w:r>
    </w:p>
    <w:p>
      <w:r>
        <w:rPr>
          <w:rFonts w:ascii="宋体" w:hAnsi="宋体" w:eastAsia="宋体"/>
          <w:b/>
          <w:sz w:val="21"/>
        </w:rPr>
        <w:t>答题动作：</w:t>
      </w:r>
      <w:r>
        <w:rPr>
          <w:rFonts w:ascii="宋体" w:hAnsi="宋体" w:eastAsia="宋体"/>
          <w:b w:val="0"/>
          <w:sz w:val="21"/>
        </w:rPr>
        <w:t>先把零关税待遇的对象限定为最不发达国家，强调单边让利、降低其进入中国市场的制度成本，再写这一做法促进贸易自由化和普惠包容的全球化方向，最后落到展现中国担当、建设开放型世界经济。</w:t>
      </w:r>
    </w:p>
    <w:p>
      <w:r>
        <w:rPr>
          <w:rFonts w:ascii="宋体" w:hAnsi="宋体" w:eastAsia="宋体"/>
          <w:b/>
          <w:sz w:val="21"/>
        </w:rPr>
        <w:t xml:space="preserve">【卷面句】 </w:t>
      </w:r>
      <w:r>
        <w:rPr>
          <w:rFonts w:ascii="宋体" w:hAnsi="宋体" w:eastAsia="宋体"/>
          <w:b/>
          <w:sz w:val="21"/>
        </w:rPr>
        <w:t>中国对最不发达国家实行零关税待遇，促进贸易自由化，推动建设开放型世界经济和普惠包容的经济全球化。</w:t>
      </w:r>
    </w:p>
    <w:p>
      <w:r>
        <w:rPr>
          <w:rFonts w:ascii="宋体" w:hAnsi="宋体" w:eastAsia="宋体"/>
          <w:b/>
          <w:sz w:val="21"/>
        </w:rPr>
        <w:t xml:space="preserve">【同题组】 </w:t>
      </w:r>
    </w:p>
    <w:p>
      <w:r>
        <w:rPr>
          <w:rFonts w:ascii="宋体" w:hAnsi="宋体" w:eastAsia="宋体"/>
          <w:b w:val="0"/>
          <w:sz w:val="21"/>
        </w:rPr>
        <w:t>· 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核心答题点：推进贸易和投资自由化便利化</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中国同31个国家和地区签署自贸协定、对50个国家实施单方面免签，把自身发展空间转化为跨境贸易投资便利。</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题面把"31个自贸协定伙伴""50个单方面免签国家"两组数据并排，自贸协定对应贸易投资条件、免签对应人员要素流动，两者叠加扩展了对外开放的覆盖面。</w:t>
      </w:r>
    </w:p>
    <w:p>
      <w:r>
        <w:rPr>
          <w:rFonts w:ascii="宋体" w:hAnsi="宋体" w:eastAsia="宋体"/>
          <w:b/>
          <w:sz w:val="21"/>
        </w:rPr>
        <w:t>设问意图：</w:t>
      </w:r>
      <w:r>
        <w:rPr>
          <w:rFonts w:ascii="宋体" w:hAnsi="宋体" w:eastAsia="宋体"/>
          <w:b w:val="0"/>
          <w:sz w:val="21"/>
        </w:rPr>
        <w:t>问中国"为什么能"为全球发展注入稳定性和正能量，要把这些政策翻译为给世界提供的制度便利，而不是只说中国开放力度大。</w:t>
      </w:r>
    </w:p>
    <w:p>
      <w:r>
        <w:rPr>
          <w:rFonts w:ascii="宋体" w:hAnsi="宋体" w:eastAsia="宋体"/>
          <w:b/>
          <w:sz w:val="21"/>
        </w:rPr>
        <w:t>答题动作：</w:t>
      </w:r>
      <w:r>
        <w:rPr>
          <w:rFonts w:ascii="宋体" w:hAnsi="宋体" w:eastAsia="宋体"/>
          <w:b w:val="0"/>
          <w:sz w:val="21"/>
        </w:rPr>
        <w:t>先把31个自贸协定、50国免签提炼为扩大自贸朋友圈和优化人员、要素流动条件，再写这些安排降低跨境贸易投资成本，最后接到推进贸易和投资自由化便利化，为全球发展释放新空间。</w:t>
      </w:r>
    </w:p>
    <w:p>
      <w:r>
        <w:rPr>
          <w:rFonts w:ascii="宋体" w:hAnsi="宋体" w:eastAsia="宋体"/>
          <w:b/>
          <w:sz w:val="21"/>
        </w:rPr>
        <w:t xml:space="preserve">【卷面句】 </w:t>
      </w:r>
      <w:r>
        <w:rPr>
          <w:rFonts w:ascii="宋体" w:hAnsi="宋体" w:eastAsia="宋体"/>
          <w:b/>
          <w:sz w:val="21"/>
        </w:rPr>
        <w:t>中国扩大自贸朋友圈、优化人员和要素流动条件，推动贸易投资自由化便利化，为全球发展释放新空间。</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2025丰台一模Q20北京“两区”通关创新</w:t>
      </w:r>
    </w:p>
    <w:p>
      <w:r>
        <w:rPr>
          <w:rFonts w:ascii="宋体" w:hAnsi="宋体" w:eastAsia="宋体"/>
          <w:b/>
          <w:sz w:val="21"/>
        </w:rPr>
        <w:t xml:space="preserve">【什么时候写】 </w:t>
      </w:r>
      <w:r>
        <w:rPr>
          <w:rFonts w:ascii="宋体" w:hAnsi="宋体" w:eastAsia="宋体"/>
          <w:b w:val="0"/>
          <w:sz w:val="21"/>
        </w:rPr>
        <w:t>题目要“两区”举措如何助力开放型经济迈上新台阶，材料中"分钟通关""单一窗口"等改革直接缩短跨境流程，需要把这些通关创新翻译为交易成本下降、通关效率提升、货物贸易规模扩大的便利化链，对应贸易投资自由化便利化机制。</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材料把"分钟通关""单一窗口"等通关改革具体细节摆出来，时间和环节都被压缩，呈现的是跨境流程的直接简化。</w:t>
      </w:r>
    </w:p>
    <w:p>
      <w:r>
        <w:rPr>
          <w:rFonts w:ascii="宋体" w:hAnsi="宋体" w:eastAsia="宋体"/>
          <w:b/>
          <w:sz w:val="21"/>
        </w:rPr>
        <w:t>设问意图：</w:t>
      </w:r>
      <w:r>
        <w:rPr>
          <w:rFonts w:ascii="宋体" w:hAnsi="宋体" w:eastAsia="宋体"/>
          <w:b w:val="0"/>
          <w:sz w:val="21"/>
        </w:rPr>
        <w:t>问如何"助力开放型经济迈上新台阶"，要把通关改革翻译为交易成本下降、通关效率提升、货物贸易规模扩大这一便利化链条。</w:t>
      </w:r>
    </w:p>
    <w:p>
      <w:r>
        <w:rPr>
          <w:rFonts w:ascii="宋体" w:hAnsi="宋体" w:eastAsia="宋体"/>
          <w:b/>
          <w:sz w:val="21"/>
        </w:rPr>
        <w:t>答题动作：</w:t>
      </w:r>
      <w:r>
        <w:rPr>
          <w:rFonts w:ascii="宋体" w:hAnsi="宋体" w:eastAsia="宋体"/>
          <w:b w:val="0"/>
          <w:sz w:val="21"/>
        </w:rPr>
        <w:t>先把"分钟通关""单一窗口"等改革提炼为跨境通关流程的简化，再写其降低交易成本、提高通关效率、扩大货物贸易规模，最后接到推进贸易和投资自由化便利化、助力开放型经济迈上新台阶。</w:t>
      </w:r>
    </w:p>
    <w:p>
      <w:r>
        <w:rPr>
          <w:rFonts w:ascii="宋体" w:hAnsi="宋体" w:eastAsia="宋体"/>
          <w:b/>
          <w:sz w:val="21"/>
        </w:rPr>
        <w:t xml:space="preserve">【卷面句】 </w:t>
      </w:r>
      <w:r>
        <w:rPr>
          <w:rFonts w:ascii="宋体" w:hAnsi="宋体" w:eastAsia="宋体"/>
          <w:b/>
          <w:sz w:val="21"/>
        </w:rPr>
        <w:t>北京“两区”创新通关模式，降低跨境交易成本，提高货物通关效率，扩大货物贸易规模，推动贸易投资便利化，助力开放型经济迈上新台阶。</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3. 2026房山一模Q19海南"一线放开"自由便利</w:t>
      </w:r>
    </w:p>
    <w:p>
      <w:r>
        <w:rPr>
          <w:rFonts w:ascii="宋体" w:hAnsi="宋体" w:eastAsia="宋体"/>
          <w:b/>
          <w:sz w:val="21"/>
        </w:rPr>
        <w:t xml:space="preserve">【什么时候写】 </w:t>
      </w:r>
      <w:r>
        <w:rPr>
          <w:rFonts w:ascii="宋体" w:hAnsi="宋体" w:eastAsia="宋体"/>
          <w:b w:val="0"/>
          <w:sz w:val="21"/>
        </w:rPr>
        <w:t>题目分析海南自贸港封关如何助力国际循环，材料中"一线放开"对应进出岛跨境自由便利措施，需要从消费角度把降低通关成本、提高通关效率、推动货物和服务贸易升级写出来，对接贸易投资自由化便利化与要素自由流动。</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题面把海南"一线放开"对应的进出岛自由便利措施细化为通关安排，是从境外向境内一端的跨境便利化设计。</w:t>
      </w:r>
    </w:p>
    <w:p>
      <w:r>
        <w:rPr>
          <w:rFonts w:ascii="宋体" w:hAnsi="宋体" w:eastAsia="宋体"/>
          <w:b/>
          <w:sz w:val="21"/>
        </w:rPr>
        <w:t>设问意图：</w:t>
      </w:r>
      <w:r>
        <w:rPr>
          <w:rFonts w:ascii="宋体" w:hAnsi="宋体" w:eastAsia="宋体"/>
          <w:b w:val="0"/>
          <w:sz w:val="21"/>
        </w:rPr>
        <w:t>问如何助力国际循环，需要把"一线放开"翻译为消费端通关成本下降、效率提升和贸易升级，把封关举措接到国际循环上来。</w:t>
      </w:r>
    </w:p>
    <w:p>
      <w:r>
        <w:rPr>
          <w:rFonts w:ascii="宋体" w:hAnsi="宋体" w:eastAsia="宋体"/>
          <w:b/>
          <w:sz w:val="21"/>
        </w:rPr>
        <w:t>答题动作：</w:t>
      </w:r>
      <w:r>
        <w:rPr>
          <w:rFonts w:ascii="宋体" w:hAnsi="宋体" w:eastAsia="宋体"/>
          <w:b w:val="0"/>
          <w:sz w:val="21"/>
        </w:rPr>
        <w:t>先把"一线放开"提炼为消费端的跨境通关自由便利措施，再写其降低通关成本、提高通关效率、推动货物和服务贸易升级，最后接到推进贸易和投资自由化便利化、畅通国际循环消费端。</w:t>
      </w:r>
    </w:p>
    <w:p>
      <w:r>
        <w:rPr>
          <w:rFonts w:ascii="宋体" w:hAnsi="宋体" w:eastAsia="宋体"/>
          <w:b/>
          <w:sz w:val="21"/>
        </w:rPr>
        <w:t xml:space="preserve">【卷面句】 </w:t>
      </w:r>
      <w:r>
        <w:rPr>
          <w:rFonts w:ascii="宋体" w:hAnsi="宋体" w:eastAsia="宋体"/>
          <w:b/>
          <w:sz w:val="21"/>
        </w:rPr>
        <w:t>海南自贸港通过"一线放开"实施自由便利措施，降低通关成本、提高通关效率，促进货物和服务贸易升级，推动要素自由流动和资源优化配置，落实贸易投资自由化便利化，畅通国际循环消费端。</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w:t>
      </w:r>
    </w:p>
    <w:p>
      <w:r>
        <w:rPr>
          <w:rFonts w:ascii="宋体" w:hAnsi="宋体" w:eastAsia="宋体"/>
          <w:b/>
          <w:sz w:val="21"/>
        </w:rPr>
        <w:t xml:space="preserve">【什么时候写】 </w:t>
      </w:r>
      <w:r>
        <w:rPr>
          <w:rFonts w:ascii="宋体" w:hAnsi="宋体" w:eastAsia="宋体"/>
          <w:b w:val="0"/>
          <w:sz w:val="21"/>
        </w:rPr>
        <w:t>免签、互免签证、简化签证手续和口岸签证便利化直接降低中外人员商贸往来成本，题目追问对开放的积极影响时，应先转化为贸易投资便利化和自由化。</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题面把免签、互免签证、简化签证手续、口岸签证便利化几类政策并排，焦点都集中在中外人员往来成本的下降，而不是签证制度本身。</w:t>
      </w:r>
    </w:p>
    <w:p>
      <w:r>
        <w:rPr>
          <w:rFonts w:ascii="宋体" w:hAnsi="宋体" w:eastAsia="宋体"/>
          <w:b/>
          <w:sz w:val="21"/>
        </w:rPr>
        <w:t>设问意图：</w:t>
      </w:r>
      <w:r>
        <w:rPr>
          <w:rFonts w:ascii="宋体" w:hAnsi="宋体" w:eastAsia="宋体"/>
          <w:b w:val="0"/>
          <w:sz w:val="21"/>
        </w:rPr>
        <w:t>问对高水平对外开放的影响，需要把人员便利化转化为商贸合作、访问交流、投资创业等具体经贸往来的便利，再接到开放升级。</w:t>
      </w:r>
    </w:p>
    <w:p>
      <w:r>
        <w:rPr>
          <w:rFonts w:ascii="宋体" w:hAnsi="宋体" w:eastAsia="宋体"/>
          <w:b/>
          <w:sz w:val="21"/>
        </w:rPr>
        <w:t>答题动作：</w:t>
      </w:r>
      <w:r>
        <w:rPr>
          <w:rFonts w:ascii="宋体" w:hAnsi="宋体" w:eastAsia="宋体"/>
          <w:b w:val="0"/>
          <w:sz w:val="21"/>
        </w:rPr>
        <w:t>先把签证便利化定位为降低人员商贸往来成本的制度安排，再写其便利外国朋友来华商贸合作、访问交流、投资创业，最后接到促进贸易投资便利化、自由化。</w:t>
      </w:r>
    </w:p>
    <w:p>
      <w:r>
        <w:rPr>
          <w:rFonts w:ascii="宋体" w:hAnsi="宋体" w:eastAsia="宋体"/>
          <w:b/>
          <w:sz w:val="21"/>
        </w:rPr>
        <w:t xml:space="preserve">【卷面句】 </w:t>
      </w:r>
      <w:r>
        <w:rPr>
          <w:rFonts w:ascii="宋体" w:hAnsi="宋体" w:eastAsia="宋体"/>
          <w:b/>
          <w:sz w:val="21"/>
        </w:rPr>
        <w:t>扩大免签范围、简化签证手续和放宽口岸签证条件，有利于降低外国朋友来华商贸合作、访问交流、投资创业的成本，促进贸易投资便利化、自由化。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利用两个市场两种资源优化全球资源配置；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2026门头沟一模Q20——海南自贸港全岛封关的国内国际意义</w:t>
      </w:r>
    </w:p>
    <w:p>
      <w:r>
        <w:rPr>
          <w:rFonts w:ascii="宋体" w:hAnsi="宋体" w:eastAsia="宋体"/>
          <w:b/>
          <w:sz w:val="21"/>
        </w:rPr>
        <w:t xml:space="preserve">【什么时候写】 </w:t>
      </w:r>
      <w:r>
        <w:rPr>
          <w:rFonts w:ascii="宋体" w:hAnsi="宋体" w:eastAsia="宋体"/>
          <w:b w:val="0"/>
          <w:sz w:val="21"/>
        </w:rPr>
        <w:t>题面列举零关税税目扩大、口岸管理优化、压缩"二线"出岛申报项目等具体机制；设问要分析国内意义，封关机制直接降低企业贸易成本。</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题面把"零关税税目扩大""口岸管理优化""压缩二线出岛申报项目"三条机制并排，落点都在企业跨境贸易的关税、流程和申报成本。</w:t>
      </w:r>
    </w:p>
    <w:p>
      <w:r>
        <w:rPr>
          <w:rFonts w:ascii="宋体" w:hAnsi="宋体" w:eastAsia="宋体"/>
          <w:b/>
          <w:sz w:val="21"/>
        </w:rPr>
        <w:t>设问意图：</w:t>
      </w:r>
      <w:r>
        <w:rPr>
          <w:rFonts w:ascii="宋体" w:hAnsi="宋体" w:eastAsia="宋体"/>
          <w:b w:val="0"/>
          <w:sz w:val="21"/>
        </w:rPr>
        <w:t>问国内意义，要把这些封关机制翻译为企业贸易成本下降和便利化推进，而不是只描述政策清单。</w:t>
      </w:r>
    </w:p>
    <w:p>
      <w:r>
        <w:rPr>
          <w:rFonts w:ascii="宋体" w:hAnsi="宋体" w:eastAsia="宋体"/>
          <w:b/>
          <w:sz w:val="21"/>
        </w:rPr>
        <w:t>答题动作：</w:t>
      </w:r>
      <w:r>
        <w:rPr>
          <w:rFonts w:ascii="宋体" w:hAnsi="宋体" w:eastAsia="宋体"/>
          <w:b w:val="0"/>
          <w:sz w:val="21"/>
        </w:rPr>
        <w:t>先把零关税扩围、口岸管理优化、申报项目压缩提炼为企业跨境贸易成本的全方位下降，再写其推进贸易自由化便利化，最后接到为企业经营释放空间、为经济发展注入新动能。</w:t>
      </w:r>
    </w:p>
    <w:p>
      <w:r>
        <w:rPr>
          <w:rFonts w:ascii="宋体" w:hAnsi="宋体" w:eastAsia="宋体"/>
          <w:b/>
          <w:sz w:val="21"/>
        </w:rPr>
        <w:t xml:space="preserve">【卷面句】 </w:t>
      </w:r>
      <w:r>
        <w:rPr>
          <w:rFonts w:ascii="宋体" w:hAnsi="宋体" w:eastAsia="宋体"/>
          <w:b/>
          <w:sz w:val="21"/>
        </w:rPr>
        <w:t>海南自贸港全岛封关扩大"零关税"商品范围、优化口岸管理并压缩通关项目，有利于降低企业成本，促进贸易自由化便利化。</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2025昌平二模Q21</w:t>
      </w:r>
    </w:p>
    <w:p>
      <w:r>
        <w:rPr>
          <w:rFonts w:ascii="宋体" w:hAnsi="宋体" w:eastAsia="宋体"/>
          <w:b/>
          <w:sz w:val="21"/>
        </w:rPr>
        <w:t xml:space="preserve">【什么时候写】 </w:t>
      </w:r>
      <w:r>
        <w:rPr>
          <w:rFonts w:ascii="宋体" w:hAnsi="宋体" w:eastAsia="宋体"/>
          <w:b w:val="0"/>
          <w:sz w:val="21"/>
        </w:rPr>
        <w:t>题目列出扩大免签、拓宽融资、激活双边投资促进工作组等稳外资举措，问其开放意义；这些措施把跨国人员往来、资本流动和贸易合作连接起来，指向更高水平开放中的经贸合作。</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题面把"扩大免签""拓宽融资""激活双边投资促进工作组"三类稳外资举措并列罗列，措施分别覆盖人员、资金、合作机制三个跨境通道。</w:t>
      </w:r>
    </w:p>
    <w:p>
      <w:r>
        <w:rPr>
          <w:rFonts w:ascii="宋体" w:hAnsi="宋体" w:eastAsia="宋体"/>
          <w:b/>
          <w:sz w:val="21"/>
        </w:rPr>
        <w:t>设问意图：</w:t>
      </w:r>
      <w:r>
        <w:rPr>
          <w:rFonts w:ascii="宋体" w:hAnsi="宋体" w:eastAsia="宋体"/>
          <w:b w:val="0"/>
          <w:sz w:val="21"/>
        </w:rPr>
        <w:t>要"说明意义"，不是复述举措，必须把每条举措翻译为对人员往来、经贸合作和外资信心的具体效果。</w:t>
      </w:r>
    </w:p>
    <w:p>
      <w:r>
        <w:rPr>
          <w:rFonts w:ascii="宋体" w:hAnsi="宋体" w:eastAsia="宋体"/>
          <w:b/>
          <w:sz w:val="21"/>
        </w:rPr>
        <w:t>答题动作：</w:t>
      </w:r>
      <w:r>
        <w:rPr>
          <w:rFonts w:ascii="宋体" w:hAnsi="宋体" w:eastAsia="宋体"/>
          <w:b w:val="0"/>
          <w:sz w:val="21"/>
        </w:rPr>
        <w:t>把三类措施一一对应到便利人员往来、加强经贸合作、增强外资信心，再用建设更高水平开放型经济统摄三条收益。</w:t>
      </w:r>
    </w:p>
    <w:p>
      <w:r>
        <w:rPr>
          <w:rFonts w:ascii="宋体" w:hAnsi="宋体" w:eastAsia="宋体"/>
          <w:b/>
          <w:sz w:val="21"/>
        </w:rPr>
        <w:t xml:space="preserve">【卷面句】 </w:t>
      </w:r>
      <w:r>
        <w:rPr>
          <w:rFonts w:ascii="宋体" w:hAnsi="宋体" w:eastAsia="宋体"/>
          <w:b/>
          <w:sz w:val="21"/>
        </w:rPr>
        <w:t>扩大免签、完善涉外资服务和激活双边投资促进机制，有利于便利各国人员往来，进一步加强经贸合作，增强外资投资中国的信心。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pStyle w:val="4"/>
      </w:pPr>
      <w:r>
        <w:rPr>
          <w:rFonts w:eastAsia="黑体"/>
        </w:rPr>
        <w:t>总：开放包容普惠平衡共赢方向</w:t>
      </w:r>
    </w:p>
    <w:p>
      <w:pPr>
        <w:pStyle w:val="5"/>
      </w:pPr>
      <w:r>
        <w:rPr>
          <w:rFonts w:eastAsia="黑体"/>
        </w:rPr>
        <w:t>核心答题点：顺应经济全球化趋势，主动融入并推动深化</w:t>
      </w:r>
    </w:p>
    <w:p>
      <w:pPr>
        <w:spacing w:before="120"/>
      </w:pPr>
      <w:r>
        <w:rPr>
          <w:rFonts w:ascii="黑体" w:hAnsi="黑体" w:eastAsia="黑体"/>
          <w:b/>
          <w:color w:val="1F497D"/>
          <w:sz w:val="22"/>
        </w:rPr>
        <w:t>1.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题面写绿色能源技术、装备和标准跨国流动，使中国和共建国家相互联结；设问问理论逻辑和价值意蕴，需要从经济全球化深入发展这一历史潮流给绿色能源合作定位。</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题面把绿色能源技术、装备和标准跨国流动作为材料底色，使中国与共建国家在能源、产业、技术、标准四个层面相互联结。</w:t>
      </w:r>
    </w:p>
    <w:p>
      <w:r>
        <w:rPr>
          <w:rFonts w:ascii="宋体" w:hAnsi="宋体" w:eastAsia="宋体"/>
          <w:b/>
          <w:sz w:val="21"/>
        </w:rPr>
        <w:t>设问意图：</w:t>
      </w:r>
      <w:r>
        <w:rPr>
          <w:rFonts w:ascii="宋体" w:hAnsi="宋体" w:eastAsia="宋体"/>
          <w:b w:val="0"/>
          <w:sz w:val="21"/>
        </w:rPr>
        <w:t>问理论逻辑和价值意蕴，需要先从经济全球化深入发展这一历史潮流给绿色能源合作定位，再展开意义。</w:t>
      </w:r>
    </w:p>
    <w:p>
      <w:r>
        <w:rPr>
          <w:rFonts w:ascii="宋体" w:hAnsi="宋体" w:eastAsia="宋体"/>
          <w:b/>
          <w:sz w:val="21"/>
        </w:rPr>
        <w:t>答题动作：</w:t>
      </w:r>
      <w:r>
        <w:rPr>
          <w:rFonts w:ascii="宋体" w:hAnsi="宋体" w:eastAsia="宋体"/>
          <w:b w:val="0"/>
          <w:sz w:val="21"/>
        </w:rPr>
        <w:t>先点明顺应经济全球化趋势、主动融入并推动深化，再写中国推动绿色能源国际合作，最后接到自身与共建国家在能源、产业、技术和标准层面进一步融入经济全球化进程。</w:t>
      </w:r>
    </w:p>
    <w:p>
      <w:r>
        <w:rPr>
          <w:rFonts w:ascii="宋体" w:hAnsi="宋体" w:eastAsia="宋体"/>
          <w:b/>
          <w:sz w:val="21"/>
        </w:rPr>
        <w:t xml:space="preserve">【卷面句】 </w:t>
      </w:r>
      <w:r>
        <w:rPr>
          <w:rFonts w:ascii="宋体" w:hAnsi="宋体" w:eastAsia="宋体"/>
          <w:b/>
          <w:sz w:val="21"/>
        </w:rPr>
        <w:t>中国推动绿色能源国际合作，顺应经济全球化趋势，促进自身与共建国家在能源、产业、技术和标准层面进一步融入经济全球化进程。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2. 2026门头沟一模Q20——海南自贸港全岛封关的国内国际意义</w:t>
      </w:r>
    </w:p>
    <w:p>
      <w:r>
        <w:rPr>
          <w:rFonts w:ascii="宋体" w:hAnsi="宋体" w:eastAsia="宋体"/>
          <w:b/>
          <w:sz w:val="21"/>
        </w:rPr>
        <w:t xml:space="preserve">【什么时候写】 </w:t>
      </w:r>
      <w:r>
        <w:rPr>
          <w:rFonts w:ascii="宋体" w:hAnsi="宋体" w:eastAsia="宋体"/>
          <w:b w:val="0"/>
          <w:sz w:val="21"/>
        </w:rPr>
        <w:t>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题面把零关税商品税目扩大、岛内免税流通、加工增值免关税销往内地与"二线"出岛申报项目压缩四类机制并列，呈现的是把市场屏障逐层削薄的封关安排。</w:t>
      </w:r>
    </w:p>
    <w:p>
      <w:r>
        <w:rPr>
          <w:rFonts w:ascii="宋体" w:hAnsi="宋体" w:eastAsia="宋体"/>
          <w:b/>
          <w:sz w:val="21"/>
        </w:rPr>
        <w:t>设问意图：</w:t>
      </w:r>
      <w:r>
        <w:rPr>
          <w:rFonts w:ascii="宋体" w:hAnsi="宋体" w:eastAsia="宋体"/>
          <w:b w:val="0"/>
          <w:sz w:val="21"/>
        </w:rPr>
        <w:t>问为何能给中国经济注入新动能、给世界经济注入新活力，必须把封关机制嵌入经济全球化深化的进程来回答。</w:t>
      </w:r>
    </w:p>
    <w:p>
      <w:r>
        <w:rPr>
          <w:rFonts w:ascii="宋体" w:hAnsi="宋体" w:eastAsia="宋体"/>
          <w:b/>
          <w:sz w:val="21"/>
        </w:rPr>
        <w:t>答题动作：</w:t>
      </w:r>
      <w:r>
        <w:rPr>
          <w:rFonts w:ascii="宋体" w:hAnsi="宋体" w:eastAsia="宋体"/>
          <w:b w:val="0"/>
          <w:sz w:val="21"/>
        </w:rPr>
        <w:t>先点明顺应经济全球化趋势、主动融入并推动深化，再写海南自贸港通过零关税扩围、加工增值免税销往内地和口岸申报便利化把中国市场与世界市场紧密联结，最后接到主动推动经济全球化向更深层次迈进。</w:t>
      </w:r>
    </w:p>
    <w:p>
      <w:r>
        <w:rPr>
          <w:rFonts w:ascii="宋体" w:hAnsi="宋体" w:eastAsia="宋体"/>
          <w:b/>
          <w:sz w:val="21"/>
        </w:rPr>
        <w:t xml:space="preserve">【卷面句】 </w:t>
      </w:r>
      <w:r>
        <w:rPr>
          <w:rFonts w:ascii="宋体" w:hAnsi="宋体" w:eastAsia="宋体"/>
          <w:b/>
          <w:sz w:val="21"/>
        </w:rPr>
        <w:t>海南自贸港通过零关税商品扩围、加工增值免税销往内地和口岸申报便利化，把中国市场与世界市场更紧密地联结，主动推动经济全球化向更深层次迈进。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3. 2024东城一模Q20</w:t>
      </w:r>
    </w:p>
    <w:p>
      <w:r>
        <w:rPr>
          <w:rFonts w:ascii="宋体" w:hAnsi="宋体" w:eastAsia="宋体"/>
          <w:b/>
          <w:sz w:val="21"/>
        </w:rPr>
        <w:t xml:space="preserve">【什么时候写】 </w:t>
      </w:r>
      <w:r>
        <w:rPr>
          <w:rFonts w:ascii="宋体" w:hAnsi="宋体" w:eastAsia="宋体"/>
          <w:b w:val="0"/>
          <w:sz w:val="21"/>
        </w:rPr>
        <w:t>“外循环跑出加速度”写主动对照国际规则、规制、管理、标准并深化国内改革，触发的是制度规则层面的开放和经济全球化融入，而不是一般性产业升级或消费扩张。</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题面用“外循环跑出加速度”这一动作把对标国际规则、规制、管理、标准并深化国内改革几条事实串到一起，触发的是制度规则层面的开放，而非一般性产业升级或消费扩张。</w:t>
      </w:r>
    </w:p>
    <w:p>
      <w:r>
        <w:rPr>
          <w:rFonts w:ascii="宋体" w:hAnsi="宋体" w:eastAsia="宋体"/>
          <w:b/>
          <w:sz w:val="21"/>
        </w:rPr>
        <w:t>设问意图：</w:t>
      </w:r>
      <w:r>
        <w:rPr>
          <w:rFonts w:ascii="宋体" w:hAnsi="宋体" w:eastAsia="宋体"/>
          <w:b w:val="0"/>
          <w:sz w:val="21"/>
        </w:rPr>
        <w:t>问外循环措施如何助力高质量发展，要把外循环加速解释为更深层次融入经济全球化的制度安排。</w:t>
      </w:r>
    </w:p>
    <w:p>
      <w:r>
        <w:rPr>
          <w:rFonts w:ascii="宋体" w:hAnsi="宋体" w:eastAsia="宋体"/>
          <w:b/>
          <w:sz w:val="21"/>
        </w:rPr>
        <w:t>答题动作：</w:t>
      </w:r>
      <w:r>
        <w:rPr>
          <w:rFonts w:ascii="宋体" w:hAnsi="宋体" w:eastAsia="宋体"/>
          <w:b w:val="0"/>
          <w:sz w:val="21"/>
        </w:rPr>
        <w:t>先点明顺应经济全球化趋势、主动融入并推动深化，再写我国主动对标国际规则、规制、管理和标准，最后接到推进制度型开放、深入融入经济全球化与高水平对外开放。</w:t>
      </w:r>
    </w:p>
    <w:p>
      <w:r>
        <w:rPr>
          <w:rFonts w:ascii="宋体" w:hAnsi="宋体" w:eastAsia="宋体"/>
          <w:b/>
          <w:sz w:val="21"/>
        </w:rPr>
        <w:t xml:space="preserve">【卷面句】 </w:t>
      </w:r>
      <w:r>
        <w:rPr>
          <w:rFonts w:ascii="宋体" w:hAnsi="宋体" w:eastAsia="宋体"/>
          <w:b/>
          <w:sz w:val="21"/>
        </w:rPr>
        <w:t>我国主动对标国际规则、规制、管理和标准，推进制度型开放，深入融入经济全球化，推进高水平对外开放。</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经济全球化：利用两个市场两种资源优化全球资源配置；中国扩大高水平对外开放与制度型开放</w:t>
      </w:r>
      <w:r>
        <w:rPr>
          <w:rFonts w:ascii="宋体" w:hAnsi="宋体" w:eastAsia="宋体"/>
          <w:b w:val="0"/>
          <w:sz w:val="21"/>
        </w:rPr>
      </w:r>
    </w:p>
    <w:p>
      <w:pPr>
        <w:pStyle w:val="5"/>
      </w:pPr>
      <w:r>
        <w:rPr>
          <w:rFonts w:eastAsia="黑体"/>
        </w:rPr>
        <w:t>核心答题点：推动经济全球化朝着更加开放、包容、普惠、平衡、共赢方向发展</w:t>
      </w:r>
    </w:p>
    <w:p>
      <w:pPr>
        <w:spacing w:before="120"/>
      </w:pPr>
      <w:r>
        <w:rPr>
          <w:rFonts w:ascii="黑体" w:hAnsi="黑体" w:eastAsia="黑体"/>
          <w:b/>
          <w:color w:val="1F497D"/>
          <w:sz w:val="22"/>
        </w:rPr>
        <w:t>1. 2024朝阳期中Q20(3)"数字驱动商通全球"短评</w:t>
      </w:r>
    </w:p>
    <w:p>
      <w:r>
        <w:rPr>
          <w:rFonts w:ascii="宋体" w:hAnsi="宋体" w:eastAsia="宋体"/>
          <w:b/>
          <w:sz w:val="21"/>
        </w:rPr>
        <w:t xml:space="preserve">【什么时候写】 </w:t>
      </w:r>
      <w:r>
        <w:rPr>
          <w:rFonts w:ascii="宋体" w:hAnsi="宋体" w:eastAsia="宋体"/>
          <w:b w:val="0"/>
          <w:sz w:val="21"/>
        </w:rPr>
        <w:t>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数贸会一边集中首发首秀新产品、引导创新；一边通过"智慧非洲"等展台让非洲国家把特色产品接入中国市场；双向签约又把规模和增长合到一起，呈现开放、包容、普惠、平衡、共赢的方向。</w:t>
      </w:r>
    </w:p>
    <w:p>
      <w:r>
        <w:rPr>
          <w:rFonts w:ascii="宋体" w:hAnsi="宋体" w:eastAsia="宋体"/>
          <w:b/>
          <w:sz w:val="21"/>
        </w:rPr>
        <w:t>设问意图：</w:t>
      </w:r>
      <w:r>
        <w:rPr>
          <w:rFonts w:ascii="宋体" w:hAnsi="宋体" w:eastAsia="宋体"/>
          <w:b w:val="0"/>
          <w:sz w:val="21"/>
        </w:rPr>
        <w:t>短评要给数贸会一个"方向性"评价，必须把活动整体上升到经济全球化的发展方向，而不是逐项介绍展位。</w:t>
      </w:r>
    </w:p>
    <w:p>
      <w:r>
        <w:rPr>
          <w:rFonts w:ascii="宋体" w:hAnsi="宋体" w:eastAsia="宋体"/>
          <w:b/>
          <w:sz w:val="21"/>
        </w:rPr>
        <w:t>答题动作：</w:t>
      </w:r>
      <w:r>
        <w:rPr>
          <w:rFonts w:ascii="宋体" w:hAnsi="宋体" w:eastAsia="宋体"/>
          <w:b w:val="0"/>
          <w:sz w:val="21"/>
        </w:rPr>
        <w:t>先把创新展品、智慧非洲、双向签约等概括为面向各国的数字经济开放合作平台，再写发展中国家也能共享中国数字红利，最后落到推动经济全球化朝更加开放、包容、普惠、平衡、共赢方向发展。</w:t>
      </w:r>
    </w:p>
    <w:p>
      <w:r>
        <w:rPr>
          <w:rFonts w:ascii="宋体" w:hAnsi="宋体" w:eastAsia="宋体"/>
          <w:b/>
          <w:sz w:val="21"/>
        </w:rPr>
        <w:t xml:space="preserve">【卷面句】 </w:t>
      </w:r>
      <w:r>
        <w:rPr>
          <w:rFonts w:ascii="宋体" w:hAnsi="宋体" w:eastAsia="宋体"/>
          <w:b/>
          <w:sz w:val="21"/>
        </w:rPr>
        <w:t>我国办好全球数字贸易博览会，搭建数字经济领域开放合作平台，让发展中国家共享数字红利，推动经济全球化朝着更加开放、包容、普惠、平衡、共赢的方向发展。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2025东城一模Q20元首外交"精彩"之处</w:t>
      </w:r>
    </w:p>
    <w:p>
      <w:r>
        <w:rPr>
          <w:rFonts w:ascii="宋体" w:hAnsi="宋体" w:eastAsia="宋体"/>
          <w:b/>
          <w:sz w:val="21"/>
        </w:rPr>
        <w:t xml:space="preserve">【什么时候写】 </w:t>
      </w:r>
      <w:r>
        <w:rPr>
          <w:rFonts w:ascii="宋体" w:hAnsi="宋体" w:eastAsia="宋体"/>
          <w:b w:val="0"/>
          <w:sz w:val="21"/>
        </w:rPr>
        <w:t>11天行程出席APEC、G20等近40场多边活动，达成60多项合作文件；这种多边经贸合作的扩展不仅是双边合作的累加，更是推动经济全球化方向调整的具体行动。</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题面给出"11天近40场多边活动""APEC、G20并列出席""60多项合作文件"等高密度数据，呈现多边经贸合作的扩展节奏。</w:t>
      </w:r>
    </w:p>
    <w:p>
      <w:r>
        <w:rPr>
          <w:rFonts w:ascii="宋体" w:hAnsi="宋体" w:eastAsia="宋体"/>
          <w:b/>
          <w:sz w:val="21"/>
        </w:rPr>
        <w:t>设问意图：</w:t>
      </w:r>
      <w:r>
        <w:rPr>
          <w:rFonts w:ascii="宋体" w:hAnsi="宋体" w:eastAsia="宋体"/>
          <w:b w:val="0"/>
          <w:sz w:val="21"/>
        </w:rPr>
        <w:t>评价元首外交"精彩"之处，不能只罗列活动场次，要把这种密集多边合作上升到对经济全球化方向的推动。</w:t>
      </w:r>
    </w:p>
    <w:p>
      <w:r>
        <w:rPr>
          <w:rFonts w:ascii="宋体" w:hAnsi="宋体" w:eastAsia="宋体"/>
          <w:b/>
          <w:sz w:val="21"/>
        </w:rPr>
        <w:t>答题动作：</w:t>
      </w:r>
      <w:r>
        <w:rPr>
          <w:rFonts w:ascii="宋体" w:hAnsi="宋体" w:eastAsia="宋体"/>
          <w:b w:val="0"/>
          <w:sz w:val="21"/>
        </w:rPr>
        <w:t>先把近40场多边活动、60多项合作文件提炼为多边经贸合作的扩展，最后接到推动经济全球化朝着开放、包容、普惠、平衡、共赢方向发展。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此次元首外交密集出席APEC、G20等近40场多边活动，达成60多项合作文件，推动多边经贸合作朝着更加开放、包容、普惠、平衡、共赢的方向发展。</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2025延庆一模Q20(2)</w:t>
      </w:r>
    </w:p>
    <w:p>
      <w:r>
        <w:rPr>
          <w:rFonts w:ascii="宋体" w:hAnsi="宋体" w:eastAsia="宋体"/>
          <w:b/>
          <w:sz w:val="21"/>
        </w:rPr>
        <w:t xml:space="preserve">【什么时候写】 </w:t>
      </w:r>
      <w:r>
        <w:rPr>
          <w:rFonts w:ascii="宋体" w:hAnsi="宋体" w:eastAsia="宋体"/>
          <w:b w:val="0"/>
          <w:sz w:val="21"/>
        </w:rPr>
        <w:t>外交部回应要把中国链博会、自贸协定、基础设施互联互通等做法放在经济全球化方向中说明，反驳“脱钩断链”时不能只表态反对，还要指出正确方向。</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材料二把链博会、自贸协定、基础设施互联互通、供应链数字化智能化等中国做法集中铺开，与外部对话中的"脱钩断链"声音形成正反对比。</w:t>
      </w:r>
    </w:p>
    <w:p>
      <w:r>
        <w:rPr>
          <w:rFonts w:ascii="宋体" w:hAnsi="宋体" w:eastAsia="宋体"/>
          <w:b/>
          <w:sz w:val="21"/>
        </w:rPr>
        <w:t>设问意图：</w:t>
      </w:r>
      <w:r>
        <w:rPr>
          <w:rFonts w:ascii="宋体" w:hAnsi="宋体" w:eastAsia="宋体"/>
          <w:b w:val="0"/>
          <w:sz w:val="21"/>
        </w:rPr>
        <w:t>扮演发言人回应"脱钩断链"，要给出方向性反驳，而不是只表达反对态度；必须用中国做法回应国际社会对全球化前景的关切。</w:t>
      </w:r>
    </w:p>
    <w:p>
      <w:r>
        <w:rPr>
          <w:rFonts w:ascii="宋体" w:hAnsi="宋体" w:eastAsia="宋体"/>
          <w:b/>
          <w:sz w:val="21"/>
        </w:rPr>
        <w:t>答题动作：</w:t>
      </w:r>
      <w:r>
        <w:rPr>
          <w:rFonts w:ascii="宋体" w:hAnsi="宋体" w:eastAsia="宋体"/>
          <w:b w:val="0"/>
          <w:sz w:val="21"/>
        </w:rPr>
        <w:t>先把链博会、自贸协定、互联互通、供应链数字化等列为中国推动开放合作的具体行动，再点明这些行动指向的是正确的全球化方向，最后接到推动经济全球化朝着开放、包容、普惠、平衡、共赢方向发展。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中国通过链博会、自贸协定、基础设施互联互通和供应链数字化智能化推动开放合作，推动经济全球化朝着开放、包容、普惠、平衡、共赢的方向发展。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【什么时候写】 </w:t>
      </w:r>
      <w:r>
        <w:rPr>
          <w:rFonts w:ascii="宋体" w:hAnsi="宋体" w:eastAsia="宋体"/>
          <w:b w:val="0"/>
          <w:sz w:val="21"/>
        </w:rPr>
        <w:t>顺义一模的“小而美”项目直接回应共建国家民生需求，让国际发展合作成果惠及普通民众，说明经济全球化成果要更多落到共建国家发展和民生改善上。</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材料把"小而美"项目落点都放在共建国家的民生需求上——能让普通民众直接受益，呈现的是发展合作向基层、向民生下沉的特征。</w:t>
      </w:r>
    </w:p>
    <w:p>
      <w:r>
        <w:rPr>
          <w:rFonts w:ascii="宋体" w:hAnsi="宋体" w:eastAsia="宋体"/>
          <w:b/>
          <w:sz w:val="21"/>
        </w:rPr>
        <w:t>设问意图：</w:t>
      </w:r>
      <w:r>
        <w:rPr>
          <w:rFonts w:ascii="宋体" w:hAnsi="宋体" w:eastAsia="宋体"/>
          <w:b w:val="0"/>
          <w:sz w:val="21"/>
        </w:rPr>
        <w:t>问其成为"亮点和名片"的原因，要解释经济全球化成果如何更多落到普通人头上，而不只是说项目"小且精"。</w:t>
      </w:r>
    </w:p>
    <w:p>
      <w:r>
        <w:rPr>
          <w:rFonts w:ascii="宋体" w:hAnsi="宋体" w:eastAsia="宋体"/>
          <w:b/>
          <w:sz w:val="21"/>
        </w:rPr>
        <w:t>答题动作：</w:t>
      </w:r>
      <w:r>
        <w:rPr>
          <w:rFonts w:ascii="宋体" w:hAnsi="宋体" w:eastAsia="宋体"/>
          <w:b w:val="0"/>
          <w:sz w:val="21"/>
        </w:rPr>
        <w:t>先把项目聚焦民生、惠及普通民众概括为发展合作成果的下沉，再写其促进共建国家经济社会发展和民心相通，最后接到推动经济全球化朝着开放、包容、普惠方向发展。</w:t>
      </w:r>
    </w:p>
    <w:p>
      <w:r>
        <w:rPr>
          <w:rFonts w:ascii="宋体" w:hAnsi="宋体" w:eastAsia="宋体"/>
          <w:b/>
          <w:sz w:val="21"/>
        </w:rPr>
        <w:t xml:space="preserve">【卷面句】 </w:t>
      </w:r>
      <w:r>
        <w:rPr>
          <w:rFonts w:ascii="宋体" w:hAnsi="宋体" w:eastAsia="宋体"/>
          <w:b/>
          <w:sz w:val="21"/>
        </w:rPr>
        <w:t>“小而美”项目聚焦共建国家民生需求，促进当地经济社会发展和民心相通，推动经济全球化朝着开放包容普惠的方向发展。</w:t>
      </w:r>
    </w:p>
    <w:p>
      <w:r>
        <w:rPr>
          <w:rFonts w:ascii="宋体" w:hAnsi="宋体" w:eastAsia="宋体"/>
          <w:b/>
          <w:sz w:val="21"/>
        </w:rPr>
        <w:t xml:space="preserve">【同题组】 </w:t>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2025昌平二模Q21</w:t>
      </w:r>
    </w:p>
    <w:p>
      <w:r>
        <w:rPr>
          <w:rFonts w:ascii="宋体" w:hAnsi="宋体" w:eastAsia="宋体"/>
          <w:b/>
          <w:sz w:val="21"/>
        </w:rPr>
        <w:t xml:space="preserve">【什么时候写】 </w:t>
      </w:r>
      <w:r>
        <w:rPr>
          <w:rFonts w:ascii="宋体" w:hAnsi="宋体" w:eastAsia="宋体"/>
          <w:b w:val="0"/>
          <w:sz w:val="21"/>
        </w:rPr>
        <w:t>稳外资行动方案通过放宽准入、服务保障和投资中国品牌建设，把中国市场与全球投资、贸易和产业合作连接起来，体现中国开放举措对经济全球化进程的推动。</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稳外资方案把放宽市场准入、完善服务保障、打造"投资中国"品牌等组合摆在一起，呈现的是用制度安排把中国市场与全球投资、贸易、产业合作连成一体。</w:t>
      </w:r>
    </w:p>
    <w:p>
      <w:r>
        <w:rPr>
          <w:rFonts w:ascii="宋体" w:hAnsi="宋体" w:eastAsia="宋体"/>
          <w:b/>
          <w:sz w:val="21"/>
        </w:rPr>
        <w:t>设问意图：</w:t>
      </w:r>
      <w:r>
        <w:rPr>
          <w:rFonts w:ascii="宋体" w:hAnsi="宋体" w:eastAsia="宋体"/>
          <w:b w:val="0"/>
          <w:sz w:val="21"/>
        </w:rPr>
        <w:t>问对更高水平开放型经济的意义，需要把方案上升到经济全球化方向调整，而不是只说"吸引外资多了"。</w:t>
      </w:r>
    </w:p>
    <w:p>
      <w:r>
        <w:rPr>
          <w:rFonts w:ascii="宋体" w:hAnsi="宋体" w:eastAsia="宋体"/>
          <w:b/>
          <w:sz w:val="21"/>
        </w:rPr>
        <w:t>答题动作：</w:t>
      </w:r>
      <w:r>
        <w:rPr>
          <w:rFonts w:ascii="宋体" w:hAnsi="宋体" w:eastAsia="宋体"/>
          <w:b w:val="0"/>
          <w:sz w:val="21"/>
        </w:rPr>
        <w:t>先把扩大准入、完善服务、"投资中国"品牌等概括为中国主动开放和共享市场机遇的政策组合，再写各国在开放合作中共享中国市场，最后接到推动经济全球化朝着开放、包容、普惠、平衡、共赢方向发展。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中国通过扩大重点领域开放、完善外资服务和打造“投资中国”品牌，推动经济全球化发展，使各国在开放合作中共享中国市场机遇。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【什么时候写】 </w:t>
      </w:r>
      <w:r>
        <w:rPr>
          <w:rFonts w:ascii="宋体" w:hAnsi="宋体" w:eastAsia="宋体"/>
          <w:b w:val="0"/>
          <w:sz w:val="21"/>
        </w:rPr>
        <w:t>第（2）问要求举例说明中国提供的国际公共产品，若举“一带一路”，就要把它同国际经济合作机会和经济全球化正确方向连接起来。</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第（2）问要求在国际公共产品里举例说明，"一带一路"已经成为最具代表性的中国公共产品，把基础设施、贸易投资、规则衔接打包到一个开放合作平台里。</w:t>
      </w:r>
    </w:p>
    <w:p>
      <w:r>
        <w:rPr>
          <w:rFonts w:ascii="宋体" w:hAnsi="宋体" w:eastAsia="宋体"/>
          <w:b/>
          <w:sz w:val="21"/>
        </w:rPr>
        <w:t>设问意图：</w:t>
      </w:r>
      <w:r>
        <w:rPr>
          <w:rFonts w:ascii="宋体" w:hAnsi="宋体" w:eastAsia="宋体"/>
          <w:b w:val="0"/>
          <w:sz w:val="21"/>
        </w:rPr>
        <w:t>举例不是简单点名，要把"一带一路"如何为共建国家提供国际经济合作机会讲清楚，证明它是国际公共产品。</w:t>
      </w:r>
    </w:p>
    <w:p>
      <w:r>
        <w:rPr>
          <w:rFonts w:ascii="宋体" w:hAnsi="宋体" w:eastAsia="宋体"/>
          <w:b/>
          <w:sz w:val="21"/>
        </w:rPr>
        <w:t>答题动作：</w:t>
      </w:r>
      <w:r>
        <w:rPr>
          <w:rFonts w:ascii="宋体" w:hAnsi="宋体" w:eastAsia="宋体"/>
          <w:b w:val="0"/>
          <w:sz w:val="21"/>
        </w:rPr>
        <w:t>先点出共建"一带一路"为共建国家提供参与国际经济合作的机会，再写其通过开放合作平台让各国共享发展，最后接到推动经济全球化朝着开放、包容、普惠、平衡、共赢方向发展。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共建“一带一路”为共建国家参与国际经济合作提供机遇，推动经济全球化向更加开放、包容、普惠、平衡、共赢的方向发展。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中国：理念蕴含普遍价值，能够形成共识、促成合作和发展、应对全人类共同问题和共同挑战；贡献中国智慧、中国方案、中国力量；四大全球倡议相互促进、有机统一，系统推动构建人类命运共同体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2026石景山二模Q18</w:t>
      </w:r>
    </w:p>
    <w:p>
      <w:r>
        <w:rPr>
          <w:rFonts w:ascii="宋体" w:hAnsi="宋体" w:eastAsia="宋体"/>
          <w:b/>
          <w:sz w:val="21"/>
        </w:rPr>
        <w:t xml:space="preserve">【什么时候写】 </w:t>
      </w:r>
      <w:r>
        <w:rPr>
          <w:rFonts w:ascii="宋体" w:hAnsi="宋体" w:eastAsia="宋体"/>
          <w:b w:val="0"/>
          <w:sz w:val="21"/>
        </w:rPr>
        <w:t>中国与东盟合作既服务双方，也对区域开放合作和全球化方向产生积极影响。</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题面把中国与东盟经贸合作放在区域开放合作和外部贸易保护抬头的背景中铺开，"提质升级"既影响双方，也影响整个亚太开放格局。</w:t>
      </w:r>
    </w:p>
    <w:p>
      <w:r>
        <w:rPr>
          <w:rFonts w:ascii="宋体" w:hAnsi="宋体" w:eastAsia="宋体"/>
          <w:b/>
          <w:sz w:val="21"/>
        </w:rPr>
        <w:t>设问意图：</w:t>
      </w:r>
      <w:r>
        <w:rPr>
          <w:rFonts w:ascii="宋体" w:hAnsi="宋体" w:eastAsia="宋体"/>
          <w:b w:val="0"/>
          <w:sz w:val="21"/>
        </w:rPr>
        <w:t>问"原因"中的方向逻辑，要把双边经贸升级放回区域开放合作格局中解释，而不是停在"互利共赢"。</w:t>
      </w:r>
    </w:p>
    <w:p>
      <w:r>
        <w:rPr>
          <w:rFonts w:ascii="宋体" w:hAnsi="宋体" w:eastAsia="宋体"/>
          <w:b/>
          <w:sz w:val="21"/>
        </w:rPr>
        <w:t>答题动作：</w:t>
      </w:r>
      <w:r>
        <w:rPr>
          <w:rFonts w:ascii="宋体" w:hAnsi="宋体" w:eastAsia="宋体"/>
          <w:b w:val="0"/>
          <w:sz w:val="21"/>
        </w:rPr>
        <w:t>先把中国与东盟经贸提质升级延伸为区域开放合作的扩展，再写其带动开放型区域经济环境的稳固，最后接到推动经济全球化朝着开放、包容、普惠、平衡、共赢方向发展。</w:t>
      </w:r>
    </w:p>
    <w:p>
      <w:r>
        <w:rPr>
          <w:rFonts w:ascii="宋体" w:hAnsi="宋体" w:eastAsia="宋体"/>
          <w:b/>
          <w:sz w:val="21"/>
        </w:rPr>
        <w:t xml:space="preserve">【卷面句】 </w:t>
      </w:r>
      <w:r>
        <w:rPr>
          <w:rFonts w:ascii="宋体" w:hAnsi="宋体" w:eastAsia="宋体"/>
          <w:b/>
          <w:sz w:val="21"/>
        </w:rPr>
        <w:t>中国与东盟经贸合作能够提质升级，推动区域经济合作和开放发展，有利于推动经济全球化朝着更加开放、包容、普惠、平衡、共赢的方向发展。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经济全球化：顺应经济全球化趋势，主动融入并推动深化；利用两个市场两种资源优化全球资源配置</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8. 2026顺义一模Q20</w:t>
      </w:r>
    </w:p>
    <w:p>
      <w:r>
        <w:rPr>
          <w:rFonts w:ascii="宋体" w:hAnsi="宋体" w:eastAsia="宋体"/>
          <w:b/>
          <w:sz w:val="21"/>
        </w:rPr>
        <w:t xml:space="preserve">【什么时候写】 </w:t>
      </w:r>
      <w:r>
        <w:rPr>
          <w:rFonts w:ascii="宋体" w:hAnsi="宋体" w:eastAsia="宋体"/>
          <w:b w:val="0"/>
          <w:sz w:val="21"/>
        </w:rPr>
        <w:t>设问问南南合作"典范"的深层逻辑。要回答"为什么是典范"，必须把科技小院与发展中国家共享农业技术、降低成本、培养人才接回经济全球化方向的"普惠、平衡、共赢"——这是材料里明确列入国际经济层的答题核心。</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科技小院的关键词是"低成本""可推广""人才培养"——这些都不是发达国家高门槛技术输出，而是与发展中国家自身条件匹配的合作形态。</w:t>
      </w:r>
    </w:p>
    <w:p>
      <w:r>
        <w:rPr>
          <w:rFonts w:ascii="宋体" w:hAnsi="宋体" w:eastAsia="宋体"/>
          <w:b/>
          <w:sz w:val="21"/>
        </w:rPr>
        <w:t>设问意图：</w:t>
      </w:r>
      <w:r>
        <w:rPr>
          <w:rFonts w:ascii="宋体" w:hAnsi="宋体" w:eastAsia="宋体"/>
          <w:b w:val="0"/>
          <w:sz w:val="21"/>
        </w:rPr>
        <w:t>问"为什么是典范"，典范不在规模而在模式——必须把"南南"维度的普惠、平衡、共赢说清楚，不能只写帮助发展中国家。</w:t>
      </w:r>
    </w:p>
    <w:p>
      <w:r>
        <w:rPr>
          <w:rFonts w:ascii="宋体" w:hAnsi="宋体" w:eastAsia="宋体"/>
          <w:b/>
          <w:sz w:val="21"/>
        </w:rPr>
        <w:t>答题动作：</w:t>
      </w:r>
      <w:r>
        <w:rPr>
          <w:rFonts w:ascii="宋体" w:hAnsi="宋体" w:eastAsia="宋体"/>
          <w:b w:val="0"/>
          <w:sz w:val="21"/>
        </w:rPr>
        <w:t>先把低成本、可推广的农业技术和人才培养路径作为科技小院的合作要点点出；再说明这一形态让发展中国家共享技术、培养内生能力；最后接到推动经济全球化朝普惠、平衡、共赢方向发展，成为南南合作典范。</w:t>
      </w:r>
    </w:p>
    <w:p>
      <w:r>
        <w:rPr>
          <w:rFonts w:ascii="宋体" w:hAnsi="宋体" w:eastAsia="宋体"/>
          <w:b/>
          <w:sz w:val="21"/>
        </w:rPr>
        <w:t xml:space="preserve">【卷面句】 </w:t>
      </w:r>
      <w:r>
        <w:rPr>
          <w:rFonts w:ascii="宋体" w:hAnsi="宋体" w:eastAsia="宋体"/>
          <w:b/>
          <w:sz w:val="21"/>
        </w:rPr>
        <w:t>科技小院为全球南方国家提供低成本、可推广的农业技术与人才培养路径，推动经济全球化朝着更加普惠、平衡、共赢方向发展，成为南南合作典范。</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贡献中国智慧、中国方案、中国力量；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9. 2025朝阳期末Q21</w:t>
      </w:r>
    </w:p>
    <w:p>
      <w:r>
        <w:rPr>
          <w:rFonts w:ascii="宋体" w:hAnsi="宋体" w:eastAsia="宋体"/>
          <w:b/>
          <w:sz w:val="21"/>
        </w:rPr>
        <w:t xml:space="preserve">【什么时候写】 </w:t>
      </w:r>
      <w:r>
        <w:rPr>
          <w:rFonts w:ascii="宋体" w:hAnsi="宋体" w:eastAsia="宋体"/>
          <w:b w:val="0"/>
          <w:sz w:val="21"/>
        </w:rPr>
        <w:t>题面以脱钩断链、保护主义和单边霸凌为外部风险，问中国特色大国外交如何为中国式现代化营造良好外部环境；外部经济环境的关键是回应逆全球化，把经济全球化拉回正确方向。</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题面把脱钩断链、贸易保护主义、单边霸凌三类外部风险并列摆出，指向外部环境的核心矛盾在经济层面，而不只是政治层面的对抗。</w:t>
      </w:r>
    </w:p>
    <w:p>
      <w:r>
        <w:rPr>
          <w:rFonts w:ascii="宋体" w:hAnsi="宋体" w:eastAsia="宋体"/>
          <w:b/>
          <w:sz w:val="21"/>
        </w:rPr>
        <w:t>设问意图：</w:t>
      </w:r>
      <w:r>
        <w:rPr>
          <w:rFonts w:ascii="宋体" w:hAnsi="宋体" w:eastAsia="宋体"/>
          <w:b w:val="0"/>
          <w:sz w:val="21"/>
        </w:rPr>
        <w:t>问"如何营造良好外部环境"，外部经济环境部分必须给出方向性回应，把逆全球化拉回正确轨道，否则只能写到外交姿态。</w:t>
      </w:r>
    </w:p>
    <w:p>
      <w:r>
        <w:rPr>
          <w:rFonts w:ascii="宋体" w:hAnsi="宋体" w:eastAsia="宋体"/>
          <w:b/>
          <w:sz w:val="21"/>
        </w:rPr>
        <w:t>答题动作：</w:t>
      </w:r>
      <w:r>
        <w:rPr>
          <w:rFonts w:ascii="宋体" w:hAnsi="宋体" w:eastAsia="宋体"/>
          <w:b w:val="0"/>
          <w:sz w:val="21"/>
        </w:rPr>
        <w:t>先把外部风险定位为逆全球化压力，再写中国倡导普惠包容的经济全球化并反对脱钩断链、保护主义，最后落到推动经济全球化朝着开放、包容、普惠、平衡、共赢方向发展，营造良好外部经济环境。</w:t>
      </w:r>
    </w:p>
    <w:p>
      <w:r>
        <w:rPr>
          <w:rFonts w:ascii="宋体" w:hAnsi="宋体" w:eastAsia="宋体"/>
          <w:b/>
          <w:sz w:val="21"/>
        </w:rPr>
        <w:t xml:space="preserve">【卷面句】 </w:t>
      </w:r>
      <w:r>
        <w:rPr>
          <w:rFonts w:ascii="宋体" w:hAnsi="宋体" w:eastAsia="宋体"/>
          <w:b/>
          <w:sz w:val="21"/>
        </w:rPr>
        <w:t>中国倡导普惠包容的经济全球化，推动经济全球化朝着更加开放、包容、普惠、平衡、共赢方向发展，反对脱钩断链和保护主义，为推进中国式现代化营造良好的外部经济环境。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核心答题点：推进普惠包容的经济全球化，推动构建更加开放、包容的全球经济格局</w:t>
      </w:r>
    </w:p>
    <w:p>
      <w:pPr>
        <w:spacing w:before="120"/>
      </w:pPr>
      <w:r>
        <w:rPr>
          <w:rFonts w:ascii="黑体" w:hAnsi="黑体" w:eastAsia="黑体"/>
          <w:b/>
          <w:color w:val="1F497D"/>
          <w:sz w:val="22"/>
        </w:rPr>
        <w:t>1. 2025昌平二模Q21稳外资举措推动开放包容全球经济格局</w:t>
      </w:r>
    </w:p>
    <w:p>
      <w:r>
        <w:rPr>
          <w:rFonts w:ascii="宋体" w:hAnsi="宋体" w:eastAsia="宋体"/>
          <w:b/>
          <w:sz w:val="21"/>
        </w:rPr>
        <w:t xml:space="preserve">【什么时候写】 </w:t>
      </w:r>
      <w:r>
        <w:rPr>
          <w:rFonts w:ascii="宋体" w:hAnsi="宋体" w:eastAsia="宋体"/>
          <w:b w:val="0"/>
          <w:sz w:val="21"/>
        </w:rPr>
        <w:t>题面强调中国扩大重点领域开放、放宽市场准入、完善外资服务和涉外法治、打造"投资中国"品牌，与外部保护主义抬头形成对照；设问要说明开放型经济建设的意义，必须把中国扩大开放对全球经济格局走向的影响讲清楚。</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题面把中国扩大开放的清单（重点领域开放、放宽市场准入、完善外资服务和涉外法治、"投资中国"品牌）与外部保护主义抬头放在一起对照——中国举措本身就是对保护主义的反向回应。</w:t>
      </w:r>
    </w:p>
    <w:p>
      <w:r>
        <w:rPr>
          <w:rFonts w:ascii="宋体" w:hAnsi="宋体" w:eastAsia="宋体"/>
          <w:b/>
          <w:sz w:val="21"/>
        </w:rPr>
        <w:t>设问意图：</w:t>
      </w:r>
      <w:r>
        <w:rPr>
          <w:rFonts w:ascii="宋体" w:hAnsi="宋体" w:eastAsia="宋体"/>
          <w:b w:val="0"/>
          <w:sz w:val="21"/>
        </w:rPr>
        <w:t>问"对建设更高水平开放型经济的意义"，意义不能只停留在国内吸引外资，必须把中国扩大开放对全球经济格局走向的影响写出来。</w:t>
      </w:r>
    </w:p>
    <w:p>
      <w:r>
        <w:rPr>
          <w:rFonts w:ascii="宋体" w:hAnsi="宋体" w:eastAsia="宋体"/>
          <w:b/>
          <w:sz w:val="21"/>
        </w:rPr>
        <w:t>答题动作：</w:t>
      </w:r>
      <w:r>
        <w:rPr>
          <w:rFonts w:ascii="宋体" w:hAnsi="宋体" w:eastAsia="宋体"/>
          <w:b w:val="0"/>
          <w:sz w:val="21"/>
        </w:rPr>
        <w:t>先把中国稳外资举措与外部保护主义对照点明；再写这些举措在全球层面的方向作用——推动构建更加开放、包容的全球经济格局；最后落到让更多国家共享中国市场和发展机遇。</w:t>
      </w:r>
    </w:p>
    <w:p>
      <w:r>
        <w:rPr>
          <w:rFonts w:ascii="宋体" w:hAnsi="宋体" w:eastAsia="宋体"/>
          <w:b/>
          <w:sz w:val="21"/>
        </w:rPr>
        <w:t xml:space="preserve">【卷面句】 </w:t>
      </w:r>
      <w:r>
        <w:rPr>
          <w:rFonts w:ascii="宋体" w:hAnsi="宋体" w:eastAsia="宋体"/>
          <w:b/>
          <w:sz w:val="21"/>
        </w:rPr>
        <w:t>中国扩大重点领域开放、完善外资服务并打造"投资中国"品牌，有利于推动构建更加开放、包容的全球经济格局，使更多国家共享中国市场和发展机遇。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2. 2026顺义二模Q20</w:t>
      </w:r>
    </w:p>
    <w:p>
      <w:r>
        <w:rPr>
          <w:rFonts w:ascii="宋体" w:hAnsi="宋体" w:eastAsia="宋体"/>
          <w:b/>
          <w:sz w:val="21"/>
        </w:rPr>
        <w:t xml:space="preserve">【什么时候写】 </w:t>
      </w:r>
      <w:r>
        <w:rPr>
          <w:rFonts w:ascii="宋体" w:hAnsi="宋体" w:eastAsia="宋体"/>
          <w:b w:val="0"/>
          <w:sz w:val="21"/>
        </w:rPr>
        <w:t>设问要求理解“今天的中国，明天的世界”，作答要求把“让经济全球化更有活力”列为可写方向；材料中的微电网、打井、物流、希望农场等项目强调发展成果被更多国家共享。</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项目覆盖圭亚那、塞内加尔、巴西、纳米比亚、多个国家和中亚青年，说明中国发展不是封闭自利，而是转化为各国共享的发展条件。</w:t>
      </w:r>
    </w:p>
    <w:p>
      <w:r>
        <w:rPr>
          <w:rFonts w:ascii="宋体" w:hAnsi="宋体" w:eastAsia="宋体"/>
          <w:b/>
          <w:sz w:val="21"/>
        </w:rPr>
        <w:t>设问意图：</w:t>
      </w:r>
      <w:r>
        <w:rPr>
          <w:rFonts w:ascii="宋体" w:hAnsi="宋体" w:eastAsia="宋体"/>
          <w:b w:val="0"/>
          <w:sz w:val="21"/>
        </w:rPr>
        <w:t>“中国好，世界会更好”要写中国开放发展如何让全球化更有包容性和普惠性。</w:t>
      </w:r>
    </w:p>
    <w:p>
      <w:r>
        <w:rPr>
          <w:rFonts w:ascii="宋体" w:hAnsi="宋体" w:eastAsia="宋体"/>
          <w:b/>
          <w:sz w:val="21"/>
        </w:rPr>
        <w:t>答题动作：</w:t>
      </w:r>
      <w:r>
        <w:rPr>
          <w:rFonts w:ascii="宋体" w:hAnsi="宋体" w:eastAsia="宋体"/>
          <w:b w:val="0"/>
          <w:sz w:val="21"/>
        </w:rPr>
        <w:t>先写中国坚持对外开放和互利共赢开放战略，再接具体民生与发展合作项目，最后落到推进普惠包容的经济全球化。</w:t>
      </w:r>
    </w:p>
    <w:p>
      <w:r>
        <w:rPr>
          <w:rFonts w:ascii="宋体" w:hAnsi="宋体" w:eastAsia="宋体"/>
          <w:b/>
          <w:sz w:val="21"/>
        </w:rPr>
        <w:t xml:space="preserve">【卷面句】 </w:t>
      </w:r>
      <w:r>
        <w:rPr>
          <w:rFonts w:ascii="宋体" w:hAnsi="宋体" w:eastAsia="宋体"/>
          <w:b/>
          <w:sz w:val="21"/>
        </w:rPr>
        <w:t>中国坚持对外开放和互利共赢开放战略，通过微电网、打井工程、物流网络、希望农场等项目推进普惠包容的经济全球化，让世界经济发展更有活力。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pStyle w:val="5"/>
      </w:pPr>
      <w:r>
        <w:rPr>
          <w:rFonts w:eastAsia="黑体"/>
        </w:rPr>
        <w:t>核心答题点：推动建设开放型世界经济，深化国际分工与合作</w:t>
      </w:r>
    </w:p>
    <w:p>
      <w:pPr>
        <w:spacing w:before="120"/>
      </w:pPr>
      <w:r>
        <w:rPr>
          <w:rFonts w:ascii="黑体" w:hAnsi="黑体" w:eastAsia="黑体"/>
          <w:b/>
          <w:color w:val="1F497D"/>
          <w:sz w:val="22"/>
        </w:rPr>
        <w:t>1. 2026门头沟一模Q20</w:t>
      </w:r>
    </w:p>
    <w:p>
      <w:r>
        <w:rPr>
          <w:rFonts w:ascii="宋体" w:hAnsi="宋体" w:eastAsia="宋体"/>
          <w:b/>
          <w:sz w:val="21"/>
        </w:rPr>
        <w:t xml:space="preserve">【什么时候写】 </w:t>
      </w:r>
      <w:r>
        <w:rPr>
          <w:rFonts w:ascii="宋体" w:hAnsi="宋体" w:eastAsia="宋体"/>
          <w:b w:val="0"/>
          <w:sz w:val="21"/>
        </w:rPr>
        <w:t>海南自贸港全岛封关通过扩大进口税目、保税维修、加工增值和口岸便利化，把海南放入全球产业链、供应链和贸易网络中，说明其意义不止在国内增长，还在于推动开放型世界经济。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扩大进口税目、保税维修、加工增值和口岸便利化都是把海南直接嵌入全球产业链、供应链和贸易网络的具体接口——一岛之事被设计成全球分工的节点。</w:t>
      </w:r>
    </w:p>
    <w:p>
      <w:r>
        <w:rPr>
          <w:rFonts w:ascii="宋体" w:hAnsi="宋体" w:eastAsia="宋体"/>
          <w:b/>
          <w:sz w:val="21"/>
        </w:rPr>
        <w:t>设问意图：</w:t>
      </w:r>
      <w:r>
        <w:rPr>
          <w:rFonts w:ascii="宋体" w:hAnsi="宋体" w:eastAsia="宋体"/>
          <w:b w:val="0"/>
          <w:sz w:val="21"/>
        </w:rPr>
        <w:t>题目要同时回答两面——为中国经济注入新动能、为世界经济注入新活力，答题不能只写国内增长，必须把对外开放的世界意义说出来。</w:t>
      </w:r>
    </w:p>
    <w:p>
      <w:r>
        <w:rPr>
          <w:rFonts w:ascii="宋体" w:hAnsi="宋体" w:eastAsia="宋体"/>
          <w:b/>
          <w:sz w:val="21"/>
        </w:rPr>
        <w:t>答题动作：</w:t>
      </w:r>
      <w:r>
        <w:rPr>
          <w:rFonts w:ascii="宋体" w:hAnsi="宋体" w:eastAsia="宋体"/>
          <w:b w:val="0"/>
          <w:sz w:val="21"/>
        </w:rPr>
        <w:t>先把保税维修、加工增值、通关便利化作为深化国际分工与合作的具体路径列出；再写这些路径推动建设开放型世界经济；最后落到为世界开放发展注入新活力。</w:t>
      </w:r>
    </w:p>
    <w:p>
      <w:r>
        <w:rPr>
          <w:rFonts w:ascii="宋体" w:hAnsi="宋体" w:eastAsia="宋体"/>
          <w:b/>
          <w:sz w:val="21"/>
        </w:rPr>
        <w:t xml:space="preserve">【卷面句】 </w:t>
      </w:r>
      <w:r>
        <w:rPr>
          <w:rFonts w:ascii="宋体" w:hAnsi="宋体" w:eastAsia="宋体"/>
          <w:b/>
          <w:sz w:val="21"/>
        </w:rPr>
        <w:t>海南自贸港全岛封关通过保税维修、加工增值和通关便利化深化国际分工与合作，推动建设开放型世界经济，为世界开放发展注入新活力。</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w:t>
      </w:r>
      <w:r>
        <w:rPr>
          <w:rFonts w:ascii="宋体" w:hAnsi="宋体" w:eastAsia="宋体"/>
          <w:b w:val="0"/>
          <w:sz w:val="21"/>
        </w:rPr>
      </w:r>
    </w:p>
    <w:p>
      <w:pPr>
        <w:pStyle w:val="5"/>
      </w:pPr>
      <w:r>
        <w:rPr>
          <w:rFonts w:eastAsia="黑体"/>
        </w:rPr>
        <w:t>核心答题点：推进普惠包容的经济全球化</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设问问中国给最不发达国家 100% 税目产品零关税这一做法中的"中国担当"。要回答中国的世界经济角色，必须用题目给出的同点可选三项完整表达——把零关税做法接成中国推动全球化方向的具体承担，不能用一般"开放"标签替代。</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题面给出"100%税目产品零关税"针对"最不发达国家"——对象限定与力度限定共同构成中国在全球贸易体系中的特殊担当样态。</w:t>
      </w:r>
    </w:p>
    <w:p>
      <w:r>
        <w:rPr>
          <w:rFonts w:ascii="宋体" w:hAnsi="宋体" w:eastAsia="宋体"/>
          <w:b/>
          <w:sz w:val="21"/>
        </w:rPr>
        <w:t>设问意图：</w:t>
      </w:r>
      <w:r>
        <w:rPr>
          <w:rFonts w:ascii="宋体" w:hAnsi="宋体" w:eastAsia="宋体"/>
          <w:b w:val="0"/>
          <w:sz w:val="21"/>
        </w:rPr>
        <w:t>问"中国担当"，担当不是一般开放，必须把零关税做法上升为中国对全球化方向（普惠包容、开放型经济、贸易自由化）的具体承担。</w:t>
      </w:r>
    </w:p>
    <w:p>
      <w:r>
        <w:rPr>
          <w:rFonts w:ascii="宋体" w:hAnsi="宋体" w:eastAsia="宋体"/>
          <w:b/>
          <w:sz w:val="21"/>
        </w:rPr>
        <w:t>答题动作：</w:t>
      </w:r>
      <w:r>
        <w:rPr>
          <w:rFonts w:ascii="宋体" w:hAnsi="宋体" w:eastAsia="宋体"/>
          <w:b w:val="0"/>
          <w:sz w:val="21"/>
        </w:rPr>
        <w:t>先把"对最不发达国家、100%税目零关税"作为担当的具体行为点出；再说明它同时落在普惠包容的经济全球化、建设开放型世界经济、促进贸易自由化三个方向；最后接到以实际行动促进共同发展、维护持久和平。</w:t>
      </w:r>
    </w:p>
    <w:p>
      <w:r>
        <w:rPr>
          <w:rFonts w:ascii="宋体" w:hAnsi="宋体" w:eastAsia="宋体"/>
          <w:b/>
          <w:sz w:val="21"/>
        </w:rPr>
        <w:t xml:space="preserve">【卷面句】 </w:t>
      </w:r>
      <w:r>
        <w:rPr>
          <w:rFonts w:ascii="宋体" w:hAnsi="宋体" w:eastAsia="宋体"/>
          <w:b/>
          <w:sz w:val="21"/>
        </w:rPr>
        <w:t>中国对最不发达国家给予 100% 税目产品零关税待遇，推进普惠包容的经济全球化，建设开放型世界经济，促进贸易自由化，以实际行动促进共同发展、维护持久和平。</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核心答题点：建设开放型世界经济</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材料写中国给最不发达国家100%税目产品零关税，除了普惠包容，也体现中国通过开放市场推动建设开放型世界经济。</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中国对同中国建交的最不发达国家给予 100% 税目产品零关税待遇，直接降低其进入中国市场的制度性成本。</w:t>
      </w:r>
    </w:p>
    <w:p>
      <w:r>
        <w:rPr>
          <w:rFonts w:ascii="宋体" w:hAnsi="宋体" w:eastAsia="宋体"/>
          <w:b/>
          <w:sz w:val="21"/>
        </w:rPr>
        <w:t>设问意图：</w:t>
      </w:r>
      <w:r>
        <w:rPr>
          <w:rFonts w:ascii="宋体" w:hAnsi="宋体" w:eastAsia="宋体"/>
          <w:b w:val="0"/>
          <w:sz w:val="21"/>
        </w:rPr>
        <w:t>问“中国担当”，这里的担当不是一般开放口号，而是通过开放市场让较弱经济体共享发展机会。</w:t>
      </w:r>
    </w:p>
    <w:p>
      <w:r>
        <w:rPr>
          <w:rFonts w:ascii="宋体" w:hAnsi="宋体" w:eastAsia="宋体"/>
          <w:b/>
          <w:sz w:val="21"/>
        </w:rPr>
        <w:t>答题动作：</w:t>
      </w:r>
      <w:r>
        <w:rPr>
          <w:rFonts w:ascii="宋体" w:hAnsi="宋体" w:eastAsia="宋体"/>
          <w:b w:val="0"/>
          <w:sz w:val="21"/>
        </w:rPr>
        <w:t>先写开放中国市场，再写建设开放型世界经济，最后接促进贸易自由化和共同发展。</w:t>
      </w:r>
    </w:p>
    <w:p>
      <w:r>
        <w:rPr>
          <w:rFonts w:ascii="宋体" w:hAnsi="宋体" w:eastAsia="宋体"/>
          <w:b/>
          <w:sz w:val="21"/>
        </w:rPr>
        <w:t xml:space="preserve">【卷面句】 </w:t>
      </w:r>
      <w:r>
        <w:rPr>
          <w:rFonts w:ascii="宋体" w:hAnsi="宋体" w:eastAsia="宋体"/>
          <w:b/>
          <w:sz w:val="21"/>
        </w:rPr>
        <w:t>中国向最不发达国家开放市场，推动建设开放型世界经济，有利于促进贸易自由化和共同发展。</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5"/>
      </w:pPr>
      <w:r>
        <w:rPr>
          <w:rFonts w:eastAsia="黑体"/>
        </w:rPr>
        <w:t>核心答题点：建设开放型世界经济，扩大开放合作</w:t>
      </w:r>
    </w:p>
    <w:p>
      <w:pPr>
        <w:spacing w:before="120"/>
      </w:pPr>
      <w:r>
        <w:rPr>
          <w:rFonts w:ascii="黑体" w:hAnsi="黑体" w:eastAsia="黑体"/>
          <w:b/>
          <w:color w:val="1F497D"/>
          <w:sz w:val="22"/>
        </w:rPr>
        <w:t>1. 2026朝阳期末Q20</w:t>
      </w:r>
    </w:p>
    <w:p>
      <w:r>
        <w:rPr>
          <w:rFonts w:ascii="宋体" w:hAnsi="宋体" w:eastAsia="宋体"/>
          <w:b/>
          <w:sz w:val="21"/>
        </w:rPr>
        <w:t xml:space="preserve">【什么时候写】 </w:t>
      </w:r>
      <w:r>
        <w:rPr>
          <w:rFonts w:ascii="宋体" w:hAnsi="宋体" w:eastAsia="宋体"/>
          <w:b w:val="0"/>
          <w:sz w:val="21"/>
        </w:rPr>
        <w:t>材料写高水平对外开放、高质量共建“一带一路”、维护多边贸易体制，说明中国主动作为的经济落点是开放合作和开放型世界经济。</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高水平对外开放和“一带一路”共同指向中国通过开放平台带动国际合作。</w:t>
      </w:r>
    </w:p>
    <w:p>
      <w:r>
        <w:rPr>
          <w:rFonts w:ascii="宋体" w:hAnsi="宋体" w:eastAsia="宋体"/>
          <w:b/>
          <w:sz w:val="21"/>
        </w:rPr>
        <w:t>设问意图：</w:t>
      </w:r>
      <w:r>
        <w:rPr>
          <w:rFonts w:ascii="宋体" w:hAnsi="宋体" w:eastAsia="宋体"/>
          <w:b w:val="0"/>
          <w:sz w:val="21"/>
        </w:rPr>
        <w:t>问“为什么要更有作为”，要说明中国主动推动开放型世界经济的必要性。</w:t>
      </w:r>
    </w:p>
    <w:p>
      <w:r>
        <w:rPr>
          <w:rFonts w:ascii="宋体" w:hAnsi="宋体" w:eastAsia="宋体"/>
          <w:b/>
          <w:sz w:val="21"/>
        </w:rPr>
        <w:t>答题动作：</w:t>
      </w:r>
      <w:r>
        <w:rPr>
          <w:rFonts w:ascii="宋体" w:hAnsi="宋体" w:eastAsia="宋体"/>
          <w:b w:val="0"/>
          <w:sz w:val="21"/>
        </w:rPr>
        <w:t>把中国高水平开放和共建“一带一路”接到建设开放型世界经济，再写其对世界经济动力的作用。</w:t>
      </w:r>
    </w:p>
    <w:p>
      <w:r>
        <w:rPr>
          <w:rFonts w:ascii="宋体" w:hAnsi="宋体" w:eastAsia="宋体"/>
          <w:b/>
          <w:sz w:val="21"/>
        </w:rPr>
        <w:t xml:space="preserve">【卷面句】 </w:t>
      </w:r>
      <w:r>
        <w:rPr>
          <w:rFonts w:ascii="宋体" w:hAnsi="宋体" w:eastAsia="宋体"/>
          <w:b/>
          <w:sz w:val="21"/>
        </w:rPr>
        <w:t>中国坚持高水平对外开放、高质量共建“一带一路”，有利于建设开放型世界经济，促进开放合作、互利共赢和世界经济共同繁荣。</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5"/>
      </w:pPr>
      <w:r>
        <w:rPr>
          <w:rFonts w:eastAsia="黑体"/>
        </w:rPr>
        <w:t>核心答题点：坚持开放合作和包容普惠</w:t>
      </w:r>
    </w:p>
    <w:p>
      <w:pPr>
        <w:spacing w:before="120"/>
      </w:pPr>
      <w:r>
        <w:rPr>
          <w:rFonts w:ascii="黑体" w:hAnsi="黑体" w:eastAsia="黑体"/>
          <w:b/>
          <w:color w:val="1F497D"/>
          <w:sz w:val="22"/>
        </w:rPr>
        <w:t>1. 2026西城二模Q19(2)</w:t>
      </w:r>
    </w:p>
    <w:p>
      <w:r>
        <w:rPr>
          <w:rFonts w:ascii="宋体" w:hAnsi="宋体" w:eastAsia="宋体"/>
          <w:b/>
          <w:sz w:val="21"/>
        </w:rPr>
        <w:t xml:space="preserve">【什么时候写】 </w:t>
      </w:r>
      <w:r>
        <w:rPr>
          <w:rFonts w:ascii="宋体" w:hAnsi="宋体" w:eastAsia="宋体"/>
          <w:b w:val="0"/>
          <w:sz w:val="21"/>
        </w:rPr>
        <w:t>释放数据价值、繁荣数字经济，需要在开放合作、包容普惠和安全保障中弥合全球数字鸿沟，让更多国家共享数字经济发展成果。</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数字经济不是少数发达国家的内部循环——数据资源、数字基础设施在各国之间分布不均，普惠和包容是各国共同受益的现实前提。</w:t>
      </w:r>
    </w:p>
    <w:p>
      <w:r>
        <w:rPr>
          <w:rFonts w:ascii="宋体" w:hAnsi="宋体" w:eastAsia="宋体"/>
          <w:b/>
          <w:sz w:val="21"/>
        </w:rPr>
        <w:t>设问意图：</w:t>
      </w:r>
      <w:r>
        <w:rPr>
          <w:rFonts w:ascii="宋体" w:hAnsi="宋体" w:eastAsia="宋体"/>
          <w:b w:val="0"/>
          <w:sz w:val="21"/>
        </w:rPr>
        <w:t>要给出释放数据价值、繁荣数字经济的建议，建议必须可以被各国接受，因此立足点应在开放合作和能力共享，而不是单边主张。</w:t>
      </w:r>
    </w:p>
    <w:p>
      <w:r>
        <w:rPr>
          <w:rFonts w:ascii="宋体" w:hAnsi="宋体" w:eastAsia="宋体"/>
          <w:b/>
          <w:sz w:val="21"/>
        </w:rPr>
        <w:t>答题动作：</w:t>
      </w:r>
      <w:r>
        <w:rPr>
          <w:rFonts w:ascii="宋体" w:hAnsi="宋体" w:eastAsia="宋体"/>
          <w:b w:val="0"/>
          <w:sz w:val="21"/>
        </w:rPr>
        <w:t>先把开放合作和包容普惠作为建议的方向点明；再写具体路径——共享数据资源、共建数字能力；最后接到让更多国家参与数字经济发展并分享发展成果。</w:t>
      </w:r>
    </w:p>
    <w:p>
      <w:r>
        <w:rPr>
          <w:rFonts w:ascii="宋体" w:hAnsi="宋体" w:eastAsia="宋体"/>
          <w:b/>
          <w:sz w:val="21"/>
        </w:rPr>
        <w:t xml:space="preserve">【卷面句】 </w:t>
      </w:r>
      <w:r>
        <w:rPr>
          <w:rFonts w:ascii="宋体" w:hAnsi="宋体" w:eastAsia="宋体"/>
          <w:b/>
          <w:sz w:val="21"/>
        </w:rPr>
        <w:t>各国应坚持开放合作和包容普惠，助力弥合全球数字鸿沟、释放数据价值、繁荣数字经济，让更多国家共享数字经济发展成果。</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4"/>
      </w:pPr>
      <w:r>
        <w:rPr>
          <w:rFonts w:eastAsia="黑体"/>
        </w:rPr>
        <w:t>开：高水平对外开放</w:t>
      </w:r>
    </w:p>
    <w:p>
      <w:pPr>
        <w:pStyle w:val="5"/>
      </w:pPr>
      <w:r>
        <w:rPr>
          <w:rFonts w:eastAsia="黑体"/>
        </w:rPr>
        <w:t>核心答题点：提高开放型经济水平</w:t>
      </w:r>
    </w:p>
    <w:p>
      <w:pPr>
        <w:spacing w:before="120"/>
      </w:pPr>
      <w:r>
        <w:rPr>
          <w:rFonts w:ascii="黑体" w:hAnsi="黑体" w:eastAsia="黑体"/>
          <w:b/>
          <w:color w:val="1F497D"/>
          <w:sz w:val="22"/>
        </w:rPr>
        <w:t>1. 2024朝阳期中Q20(3)</w:t>
      </w:r>
    </w:p>
    <w:p>
      <w:r>
        <w:rPr>
          <w:rFonts w:ascii="宋体" w:hAnsi="宋体" w:eastAsia="宋体"/>
          <w:b/>
          <w:sz w:val="21"/>
        </w:rPr>
        <w:t xml:space="preserve">【什么时候写】 </w:t>
      </w:r>
      <w:r>
        <w:rPr>
          <w:rFonts w:ascii="宋体" w:hAnsi="宋体" w:eastAsia="宋体"/>
          <w:b w:val="0"/>
          <w:sz w:val="21"/>
        </w:rPr>
        <w:t>数贸会通过创新产品、国际投资签约和数字平台联通中外商品，体现我国通过办展、搭平台、促合作提升开放型经济水平。</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数贸会把创新产品发布、国际投资签约、数字平台联通中外商品三类活动叠加在一场展会里，呈现的是中国办展会、搭平台、促合作三位一体的开放安排。</w:t>
      </w:r>
    </w:p>
    <w:p>
      <w:r>
        <w:rPr>
          <w:rFonts w:ascii="宋体" w:hAnsi="宋体" w:eastAsia="宋体"/>
          <w:b/>
          <w:sz w:val="21"/>
        </w:rPr>
        <w:t>设问意图：</w:t>
      </w:r>
      <w:r>
        <w:rPr>
          <w:rFonts w:ascii="宋体" w:hAnsi="宋体" w:eastAsia="宋体"/>
          <w:b w:val="0"/>
          <w:sz w:val="21"/>
        </w:rPr>
        <w:t>短评要把展会从"具体成果"上升为"开放型经济水平的提升"，必须解释这场展会如何让中国对外开放上一个台阶。</w:t>
      </w:r>
    </w:p>
    <w:p>
      <w:r>
        <w:rPr>
          <w:rFonts w:ascii="宋体" w:hAnsi="宋体" w:eastAsia="宋体"/>
          <w:b/>
          <w:sz w:val="21"/>
        </w:rPr>
        <w:t>答题动作：</w:t>
      </w:r>
      <w:r>
        <w:rPr>
          <w:rFonts w:ascii="宋体" w:hAnsi="宋体" w:eastAsia="宋体"/>
          <w:b w:val="0"/>
          <w:sz w:val="21"/>
        </w:rPr>
        <w:t>先把创新产品、国际投资签约、数字平台联通商品三条线拼成办展、搭台、促合作的开放组合拳，再写中国通过这些动作汇聚国际资源，最后落到建设更高层次的开放型经济。</w:t>
      </w:r>
    </w:p>
    <w:p>
      <w:r>
        <w:rPr>
          <w:rFonts w:ascii="宋体" w:hAnsi="宋体" w:eastAsia="宋体"/>
          <w:b/>
          <w:sz w:val="21"/>
        </w:rPr>
        <w:t xml:space="preserve">【卷面句】 </w:t>
      </w:r>
      <w:r>
        <w:rPr>
          <w:rFonts w:ascii="宋体" w:hAnsi="宋体" w:eastAsia="宋体"/>
          <w:b/>
          <w:sz w:val="21"/>
        </w:rPr>
        <w:t>我国办好全球数字贸易博览会，促进数字产品贸易、国际投资合作和商贸联通，有利于建设高层次开放型经济。</w:t>
      </w:r>
    </w:p>
    <w:p>
      <w:r>
        <w:rPr>
          <w:rFonts w:ascii="宋体" w:hAnsi="宋体" w:eastAsia="宋体"/>
          <w:b/>
          <w:sz w:val="21"/>
        </w:rPr>
        <w:t xml:space="preserve">【同题组】 </w:t>
      </w:r>
    </w:p>
    <w:p>
      <w:r>
        <w:rPr>
          <w:rFonts w:ascii="宋体" w:hAnsi="宋体" w:eastAsia="宋体"/>
          <w:b w:val="0"/>
          <w:sz w:val="21"/>
        </w:rPr>
        <w:t>· 经济全球化：数字贸易与数字经济跨境流通；利用两个市场两种资源优化全球资源配置；推进贸易和投资自由化便利化；促进全球资源优化配置和国际贸易发展；共享经济全球化成果，促进世界经济共同繁荣；推动经济全球化朝着更加开放、包容、普惠、平衡、共赢方向发展；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pStyle w:val="5"/>
      </w:pPr>
      <w:r>
        <w:rPr>
          <w:rFonts w:eastAsia="黑体"/>
        </w:rPr>
        <w:t>核心答题点：发展更高层次开放型经济并稳步扩大制度型开放</w:t>
      </w:r>
    </w:p>
    <w:p>
      <w:pPr>
        <w:spacing w:before="120"/>
      </w:pPr>
      <w:r>
        <w:rPr>
          <w:rFonts w:ascii="黑体" w:hAnsi="黑体" w:eastAsia="黑体"/>
          <w:b/>
          <w:color w:val="1F497D"/>
          <w:sz w:val="22"/>
        </w:rPr>
        <w:t>1. 2026东城一模Q19(3)</w:t>
      </w:r>
    </w:p>
    <w:p>
      <w:r>
        <w:rPr>
          <w:rFonts w:ascii="宋体" w:hAnsi="宋体" w:eastAsia="宋体"/>
          <w:b/>
          <w:sz w:val="21"/>
        </w:rPr>
        <w:t xml:space="preserve">【什么时候写】 </w:t>
      </w:r>
      <w:r>
        <w:rPr>
          <w:rFonts w:ascii="宋体" w:hAnsi="宋体" w:eastAsia="宋体"/>
          <w:b w:val="0"/>
          <w:sz w:val="21"/>
        </w:rPr>
        <w:t>题目追问高水平开放与产业链韧性的关系，北京借助“两区”建设、国际科创交流和开放型经济平台接入全球创新资源，体现开放对未来产业韧性的支撑。</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题面把北京“两区”建设、世界级产业大会、国际科创枢纽联络处、研判全球产业链趋势等动作组合呈现，开放动作集中指向接入全球创新资源以支撑未来产业。</w:t>
      </w:r>
    </w:p>
    <w:p>
      <w:r>
        <w:rPr>
          <w:rFonts w:ascii="宋体" w:hAnsi="宋体" w:eastAsia="宋体"/>
          <w:b/>
          <w:sz w:val="21"/>
        </w:rPr>
        <w:t>设问意图：</w:t>
      </w:r>
      <w:r>
        <w:rPr>
          <w:rFonts w:ascii="宋体" w:hAnsi="宋体" w:eastAsia="宋体"/>
          <w:b w:val="0"/>
          <w:sz w:val="21"/>
        </w:rPr>
        <w:t>问"如何统筹"开放与产业链韧性，需要把高水平开放讲成未来产业获取国际创新资源的渠道，而不是只罗列开放政策。</w:t>
      </w:r>
    </w:p>
    <w:p>
      <w:r>
        <w:rPr>
          <w:rFonts w:ascii="宋体" w:hAnsi="宋体" w:eastAsia="宋体"/>
          <w:b/>
          <w:sz w:val="21"/>
        </w:rPr>
        <w:t>答题动作：</w:t>
      </w:r>
      <w:r>
        <w:rPr>
          <w:rFonts w:ascii="宋体" w:hAnsi="宋体" w:eastAsia="宋体"/>
          <w:b w:val="0"/>
          <w:sz w:val="21"/>
        </w:rPr>
        <w:t>先把“两区”建设、产业大会、国际科创交流等概括为引进来与走出去相结合的开放组合，再写其稳步扩大制度型开放、对接全球创新资源，最后落到为未来产业集聚资源、提升产业链韧性。</w:t>
      </w:r>
    </w:p>
    <w:p>
      <w:r>
        <w:rPr>
          <w:rFonts w:ascii="宋体" w:hAnsi="宋体" w:eastAsia="宋体"/>
          <w:b/>
          <w:sz w:val="21"/>
        </w:rPr>
        <w:t xml:space="preserve">【卷面句】 </w:t>
      </w:r>
      <w:r>
        <w:rPr>
          <w:rFonts w:ascii="宋体" w:hAnsi="宋体" w:eastAsia="宋体"/>
          <w:b/>
          <w:sz w:val="21"/>
        </w:rPr>
        <w:t>北京坚持引进来与走出去相结合，举办世界级产业大会、设立国际科创枢纽联络处、研判全球产业链趋势，开展国际科创交流合作，发展更高层次开放型经济并稳步扩大制度型开放，为未来产业集聚全球创新资源。</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pStyle w:val="5"/>
      </w:pPr>
      <w:r>
        <w:rPr>
          <w:rFonts w:eastAsia="黑体"/>
        </w:rPr>
        <w:t>核心答题点：中国扩大高水平对外开放与制度型开放</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中国同31个国家和地区签署自贸协定、对50个国家实施单方面免签，说明中国用开放平台和制度便利扩大对外开放。</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材料具体写"同31个国家和地区签署自贸协定""对50个国家实施单方面免签"，数字化的开放成果说明中国用平台和制度便利扩大对外开放。</w:t>
      </w:r>
    </w:p>
    <w:p>
      <w:r>
        <w:rPr>
          <w:rFonts w:ascii="宋体" w:hAnsi="宋体" w:eastAsia="宋体"/>
          <w:b/>
          <w:sz w:val="21"/>
        </w:rPr>
        <w:t>设问意图：</w:t>
      </w:r>
      <w:r>
        <w:rPr>
          <w:rFonts w:ascii="宋体" w:hAnsi="宋体" w:eastAsia="宋体"/>
          <w:b w:val="0"/>
          <w:sz w:val="21"/>
        </w:rPr>
        <w:t>要阐述"中国能注入稳定性"的依据，必须把开放从抽象立场落到具体经贸、人文、要素联通的可感证据。</w:t>
      </w:r>
    </w:p>
    <w:p>
      <w:r>
        <w:rPr>
          <w:rFonts w:ascii="宋体" w:hAnsi="宋体" w:eastAsia="宋体"/>
          <w:b/>
          <w:sz w:val="21"/>
        </w:rPr>
        <w:t>答题动作：</w:t>
      </w:r>
      <w:r>
        <w:rPr>
          <w:rFonts w:ascii="宋体" w:hAnsi="宋体" w:eastAsia="宋体"/>
          <w:b w:val="0"/>
          <w:sz w:val="21"/>
        </w:rPr>
        <w:t>先把自贸协定和单方面免签作为开放抓手点出，再用扩大高水平对外开放统摄，最后落到与世界的经贸、人文和要素联通。</w:t>
      </w:r>
    </w:p>
    <w:p>
      <w:r>
        <w:rPr>
          <w:rFonts w:ascii="宋体" w:hAnsi="宋体" w:eastAsia="宋体"/>
          <w:b/>
          <w:sz w:val="21"/>
        </w:rPr>
        <w:t xml:space="preserve">【卷面句】 </w:t>
      </w:r>
      <w:r>
        <w:rPr>
          <w:rFonts w:ascii="宋体" w:hAnsi="宋体" w:eastAsia="宋体"/>
          <w:b/>
          <w:sz w:val="21"/>
        </w:rPr>
        <w:t>中国坚定不移扩大高水平对外开放，通过自贸协定和免签便利增强与世界的经贸、人文和要素联通。</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2026东城一模Q19(3)</w:t>
      </w:r>
    </w:p>
    <w:p>
      <w:r>
        <w:rPr>
          <w:rFonts w:ascii="宋体" w:hAnsi="宋体" w:eastAsia="宋体"/>
          <w:b/>
          <w:sz w:val="21"/>
        </w:rPr>
        <w:t xml:space="preserve">【什么时候写】 </w:t>
      </w:r>
      <w:r>
        <w:rPr>
          <w:rFonts w:ascii="宋体" w:hAnsi="宋体" w:eastAsia="宋体"/>
          <w:b w:val="0"/>
          <w:sz w:val="21"/>
        </w:rPr>
        <w:t>题面写龙头企业联合上下游和科研机构共建研发中心、强链补链，说明产业链韧性反过来支撑开放，而不是开放的附属结果。</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材料写"龙头企业联合上下游和科研机构共建研发中心""强链补链"——这是补内功的产业链动作，而非直接的开放举措。</w:t>
      </w:r>
    </w:p>
    <w:p>
      <w:r>
        <w:rPr>
          <w:rFonts w:ascii="宋体" w:hAnsi="宋体" w:eastAsia="宋体"/>
          <w:b/>
          <w:sz w:val="21"/>
        </w:rPr>
        <w:t>设问意图：</w:t>
      </w:r>
      <w:r>
        <w:rPr>
          <w:rFonts w:ascii="宋体" w:hAnsi="宋体" w:eastAsia="宋体"/>
          <w:b w:val="0"/>
          <w:sz w:val="21"/>
        </w:rPr>
        <w:t>问"如何统筹"——本条要写的是"韧性反向支撑开放"这一方向，避免把所有材料都套到"开放促进韧性"一头。</w:t>
      </w:r>
    </w:p>
    <w:p>
      <w:r>
        <w:rPr>
          <w:rFonts w:ascii="宋体" w:hAnsi="宋体" w:eastAsia="宋体"/>
          <w:b/>
          <w:sz w:val="21"/>
        </w:rPr>
        <w:t>答题动作：</w:t>
      </w:r>
      <w:r>
        <w:rPr>
          <w:rFonts w:ascii="宋体" w:hAnsi="宋体" w:eastAsia="宋体"/>
          <w:b w:val="0"/>
          <w:sz w:val="21"/>
        </w:rPr>
        <w:t>先把龙头企业、上下游、科研机构共建研发中心作为强链补链抓手点出，再写产业链稳定性与竞争力提升，最后落到为高水平对外开放筑牢安全屏障。</w:t>
      </w:r>
    </w:p>
    <w:p>
      <w:r>
        <w:rPr>
          <w:rFonts w:ascii="宋体" w:hAnsi="宋体" w:eastAsia="宋体"/>
          <w:b/>
          <w:sz w:val="21"/>
        </w:rPr>
        <w:t xml:space="preserve">【卷面句】 </w:t>
      </w:r>
      <w:r>
        <w:rPr>
          <w:rFonts w:ascii="宋体" w:hAnsi="宋体" w:eastAsia="宋体"/>
          <w:b/>
          <w:sz w:val="21"/>
        </w:rPr>
        <w:t>北京通过龙头企业联合上下游和科研机构共建研发中心、强链补链，增强产业链稳定性与竞争力，为高水平对外开放筑牢安全屏障。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2025丰台一模Q20</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自贸试验区数据出境负面清单把数字资源跨境流动与数据安全同时纳入制度安排，适合写服务贸易发展。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材料写"自贸试验区数据出境负面清单"——把"数字资源跨境流动"与"数据安全"写入同一制度安排，安全与流动并不冲突，而是同一清单的两个维度。</w:t>
      </w:r>
    </w:p>
    <w:p>
      <w:r>
        <w:rPr>
          <w:rFonts w:ascii="宋体" w:hAnsi="宋体" w:eastAsia="宋体"/>
          <w:b/>
          <w:sz w:val="21"/>
        </w:rPr>
        <w:t>设问意图：</w:t>
      </w:r>
      <w:r>
        <w:rPr>
          <w:rFonts w:ascii="宋体" w:hAnsi="宋体" w:eastAsia="宋体"/>
          <w:b w:val="0"/>
          <w:sz w:val="21"/>
        </w:rPr>
        <w:t>问"如何助力开放型经济"——本条要从数字经济侧切入，写的是服务贸易而非货物贸易，制度型开放而非市场准入。</w:t>
      </w:r>
    </w:p>
    <w:p>
      <w:r>
        <w:rPr>
          <w:rFonts w:ascii="宋体" w:hAnsi="宋体" w:eastAsia="宋体"/>
          <w:b/>
          <w:sz w:val="21"/>
        </w:rPr>
        <w:t>答题动作：</w:t>
      </w:r>
      <w:r>
        <w:rPr>
          <w:rFonts w:ascii="宋体" w:hAnsi="宋体" w:eastAsia="宋体"/>
          <w:b w:val="0"/>
          <w:sz w:val="21"/>
        </w:rPr>
        <w:t>先把"负面清单"作为既保数据安全又促数字资源流动的制度安排点出，再把数字资源流动接到服务贸易发展，最后落到开放型经济上新台阶。</w:t>
      </w:r>
    </w:p>
    <w:p>
      <w:r>
        <w:rPr>
          <w:rFonts w:ascii="宋体" w:hAnsi="宋体" w:eastAsia="宋体"/>
          <w:b/>
          <w:sz w:val="21"/>
        </w:rPr>
        <w:t xml:space="preserve">【卷面句】 </w:t>
      </w:r>
      <w:r>
        <w:rPr>
          <w:rFonts w:ascii="宋体" w:hAnsi="宋体" w:eastAsia="宋体"/>
          <w:b/>
          <w:sz w:val="21"/>
        </w:rPr>
        <w:t>北京发布数据出境负面清单，在维护数据安全的同时促进数字资源流动，推动服务贸易发展。</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国际职业资格认可目录和双向互认改变的是跨境人才流动条件，答题要写人才吸引对开放型经济和科技创新的支撑。</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材料写"国际职业资格认可目录""双向互认"——改变的是跨境人才流动的制度门槛，目标对象是人才，不是商品或资金。</w:t>
      </w:r>
    </w:p>
    <w:p>
      <w:r>
        <w:rPr>
          <w:rFonts w:ascii="宋体" w:hAnsi="宋体" w:eastAsia="宋体"/>
          <w:b/>
          <w:sz w:val="21"/>
        </w:rPr>
        <w:t>设问意图：</w:t>
      </w:r>
      <w:r>
        <w:rPr>
          <w:rFonts w:ascii="宋体" w:hAnsi="宋体" w:eastAsia="宋体"/>
          <w:b w:val="0"/>
          <w:sz w:val="21"/>
        </w:rPr>
        <w:t>问"如何助力开放型经济"——本条要切入"人才要素"通道，把人才吸引接到开放型经济和科技创新两个落点。</w:t>
      </w:r>
    </w:p>
    <w:p>
      <w:r>
        <w:rPr>
          <w:rFonts w:ascii="宋体" w:hAnsi="宋体" w:eastAsia="宋体"/>
          <w:b/>
          <w:sz w:val="21"/>
        </w:rPr>
        <w:t>答题动作：</w:t>
      </w:r>
      <w:r>
        <w:rPr>
          <w:rFonts w:ascii="宋体" w:hAnsi="宋体" w:eastAsia="宋体"/>
          <w:b w:val="0"/>
          <w:sz w:val="21"/>
        </w:rPr>
        <w:t>先把职业资格目录和双向互认作为人才流动制度抓手点出，再写吸引国际人才集聚，最后落到为开放型经济和科技创新提供人才支撑。</w:t>
      </w:r>
    </w:p>
    <w:p>
      <w:r>
        <w:rPr>
          <w:rFonts w:ascii="宋体" w:hAnsi="宋体" w:eastAsia="宋体"/>
          <w:b/>
          <w:sz w:val="21"/>
        </w:rPr>
        <w:t xml:space="preserve">【卷面句】 </w:t>
      </w:r>
      <w:r>
        <w:rPr>
          <w:rFonts w:ascii="宋体" w:hAnsi="宋体" w:eastAsia="宋体"/>
          <w:b/>
          <w:sz w:val="21"/>
        </w:rPr>
        <w:t>北京推出国际职业资格认可目录、推动职业资格双向互认，吸引国际人才集聚，为开放型经济和科技创新提供人才支撑。</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【什么时候写】 </w:t>
      </w:r>
      <w:r>
        <w:rPr>
          <w:rFonts w:ascii="宋体" w:hAnsi="宋体" w:eastAsia="宋体"/>
          <w:b w:val="0"/>
          <w:sz w:val="21"/>
        </w:rPr>
        <w:t>“两区”举措中的外商投资法规与全球服务伙伴计划属于制度型营商环境优化，材料同时涉及法治化、便利化、国际化，需要把答案写成营商环境与法治环境对外商投资和高水平引进来的双重吸引。</w:t>
      </w:r>
    </w:p>
    <w:p>
      <w:r>
        <w:rPr>
          <w:rFonts w:ascii="宋体" w:hAnsi="宋体" w:eastAsia="宋体"/>
          <w:b/>
          <w:sz w:val="21"/>
        </w:rPr>
        <w:t xml:space="preserve">【设问】 </w:t>
      </w:r>
      <w:r>
        <w:rPr>
          <w:rFonts w:ascii="宋体" w:hAnsi="宋体" w:eastAsia="宋体"/>
          <w:b w:val="0"/>
          <w:sz w:val="21"/>
        </w:rPr>
        <w:t>结合材料，运用《经济与社会》《当代国际政治与经济》知识，说明北京“两区”建设的举措是如何助力开放型经济迈上新台阶的。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材料把《北京市外商投资条例》（法治化）和"全球服务伙伴计划"（国际化、便利化）并写，制度型营商环境优化的三个维度同时出现。</w:t>
      </w:r>
    </w:p>
    <w:p>
      <w:r>
        <w:rPr>
          <w:rFonts w:ascii="宋体" w:hAnsi="宋体" w:eastAsia="宋体"/>
          <w:b/>
          <w:sz w:val="21"/>
        </w:rPr>
        <w:t>设问意图：</w:t>
      </w:r>
      <w:r>
        <w:rPr>
          <w:rFonts w:ascii="宋体" w:hAnsi="宋体" w:eastAsia="宋体"/>
          <w:b w:val="0"/>
          <w:sz w:val="21"/>
        </w:rPr>
        <w:t>问"如何助力开放型经济"——本条要切入"营商环境与法治环境"这条线，把外商引进来对开放型经济的支撑写实。</w:t>
      </w:r>
    </w:p>
    <w:p>
      <w:r>
        <w:rPr>
          <w:rFonts w:ascii="宋体" w:hAnsi="宋体" w:eastAsia="宋体"/>
          <w:b/>
          <w:sz w:val="21"/>
        </w:rPr>
        <w:t>答题动作：</w:t>
      </w:r>
      <w:r>
        <w:rPr>
          <w:rFonts w:ascii="宋体" w:hAnsi="宋体" w:eastAsia="宋体"/>
          <w:b w:val="0"/>
          <w:sz w:val="21"/>
        </w:rPr>
        <w:t>把外商投资条例和全球服务伙伴计划归结为营商环境和法治环境优化，再写吸引外商投资，最后落到开放型经济迈上新台阶。</w:t>
      </w:r>
    </w:p>
    <w:p>
      <w:r>
        <w:rPr>
          <w:rFonts w:ascii="宋体" w:hAnsi="宋体" w:eastAsia="宋体"/>
          <w:b/>
          <w:sz w:val="21"/>
        </w:rPr>
        <w:t xml:space="preserve">【卷面句】 </w:t>
      </w:r>
      <w:r>
        <w:rPr>
          <w:rFonts w:ascii="宋体" w:hAnsi="宋体" w:eastAsia="宋体"/>
          <w:b/>
          <w:sz w:val="21"/>
        </w:rPr>
        <w:t>北京出台《北京市外商投资条例》、推出"北京市全球服务伙伴计划"，营造良好营商环境和法治环境，吸引外商投资，助力开放型经济迈上新台阶。</w:t>
      </w:r>
    </w:p>
    <w:p>
      <w:r>
        <w:rPr>
          <w:rFonts w:ascii="宋体" w:hAnsi="宋体" w:eastAsia="宋体"/>
          <w:b/>
          <w:sz w:val="21"/>
        </w:rPr>
        <w:t xml:space="preserve">【同题组】 </w:t>
      </w:r>
    </w:p>
    <w:p>
      <w:r>
        <w:rPr>
          <w:rFonts w:ascii="宋体" w:hAnsi="宋体" w:eastAsia="宋体"/>
          <w:b w:val="0"/>
          <w:sz w:val="21"/>
        </w:rPr>
        <w:t>· 经济全球化：推进贸易和投资自由化便利化；提高开放型经济水平；内外联通畅通国内国际双循环，提升国际循环质量</w:t>
      </w:r>
      <w:r>
        <w:rPr>
          <w:rFonts w:ascii="宋体" w:hAnsi="宋体" w:eastAsia="宋体"/>
          <w:b w:val="0"/>
          <w:sz w:val="21"/>
        </w:rPr>
      </w:r>
    </w:p>
    <w:p>
      <w:pPr>
        <w:spacing w:before="120"/>
      </w:pPr>
      <w:r>
        <w:rPr>
          <w:rFonts w:ascii="黑体" w:hAnsi="黑体" w:eastAsia="黑体"/>
          <w:b/>
          <w:color w:val="1F497D"/>
          <w:sz w:val="22"/>
        </w:rPr>
        <w:t>4. 2026房山一模Q19</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海南自贸港封关在岛内自由基础上推行极简审批和一码通办，是把营商环境制度化、便利化、国际化的关键举措，材料里的岛内自由便利对应的就是优化营商环境与吸引外资的投资角度。</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材料写"岛内自由""极简审批""一码通办"——营商环境从"自由"扩展到"便利化、制度化"，对应的不是货物贸易而是投资便利化。</w:t>
      </w:r>
    </w:p>
    <w:p>
      <w:r>
        <w:rPr>
          <w:rFonts w:ascii="宋体" w:hAnsi="宋体" w:eastAsia="宋体"/>
          <w:b/>
          <w:sz w:val="21"/>
        </w:rPr>
        <w:t>设问意图：</w:t>
      </w:r>
      <w:r>
        <w:rPr>
          <w:rFonts w:ascii="宋体" w:hAnsi="宋体" w:eastAsia="宋体"/>
          <w:b w:val="0"/>
          <w:sz w:val="21"/>
        </w:rPr>
        <w:t>问"如何助力国际循环"——本条要切入投资端而非货物端，把"引进来"作为国际循环的入口写出。</w:t>
      </w:r>
    </w:p>
    <w:p>
      <w:r>
        <w:rPr>
          <w:rFonts w:ascii="宋体" w:hAnsi="宋体" w:eastAsia="宋体"/>
          <w:b/>
          <w:sz w:val="21"/>
        </w:rPr>
        <w:t>答题动作：</w:t>
      </w:r>
      <w:r>
        <w:rPr>
          <w:rFonts w:ascii="宋体" w:hAnsi="宋体" w:eastAsia="宋体"/>
          <w:b w:val="0"/>
          <w:sz w:val="21"/>
        </w:rPr>
        <w:t>先把极简审批和一码通办作为岛内自由的制度延伸点出，再写吸引外商投资和经营主体落户，最后落到高水平引进来、畅通国际循环投资端。</w:t>
      </w:r>
    </w:p>
    <w:p>
      <w:r>
        <w:rPr>
          <w:rFonts w:ascii="宋体" w:hAnsi="宋体" w:eastAsia="宋体"/>
          <w:b/>
          <w:sz w:val="21"/>
        </w:rPr>
        <w:t xml:space="preserve">【卷面句】 </w:t>
      </w:r>
      <w:r>
        <w:rPr>
          <w:rFonts w:ascii="宋体" w:hAnsi="宋体" w:eastAsia="宋体"/>
          <w:b/>
          <w:sz w:val="21"/>
        </w:rPr>
        <w:t>海南自贸港在岛内自由基础上推行极简审批和一码通办，优化营商环境，吸引外商投资和经营主体落户，坚持高水平引进来，畅通国际循环投资端。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海南封关以“一线放开、二线管住、岛内自由”的制度安排服务国际循环，体现的是制度型开放和中国方案。</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材料写"一线放开、二线管住、岛内自由"——这是一套整体制度安排，而非分散政策，体现的是制度型开放的设计本身。</w:t>
      </w:r>
    </w:p>
    <w:p>
      <w:r>
        <w:rPr>
          <w:rFonts w:ascii="宋体" w:hAnsi="宋体" w:eastAsia="宋体"/>
          <w:b/>
          <w:sz w:val="21"/>
        </w:rPr>
        <w:t>设问意图：</w:t>
      </w:r>
      <w:r>
        <w:rPr>
          <w:rFonts w:ascii="宋体" w:hAnsi="宋体" w:eastAsia="宋体"/>
          <w:b w:val="0"/>
          <w:sz w:val="21"/>
        </w:rPr>
        <w:t>问"如何助力国际循环"——本条要把这套制度作为整体"中国方案"写出，强调制度型开放的中国实践。</w:t>
      </w:r>
    </w:p>
    <w:p>
      <w:r>
        <w:rPr>
          <w:rFonts w:ascii="宋体" w:hAnsi="宋体" w:eastAsia="宋体"/>
          <w:b/>
          <w:sz w:val="21"/>
        </w:rPr>
        <w:t>答题动作：</w:t>
      </w:r>
      <w:r>
        <w:rPr>
          <w:rFonts w:ascii="宋体" w:hAnsi="宋体" w:eastAsia="宋体"/>
          <w:b w:val="0"/>
          <w:sz w:val="21"/>
        </w:rPr>
        <w:t>先把"一线放开、二线管住、岛内自由"作为制度型开放的整体方案点出，再写两个市场两种资源联动，最后落到助力国际循环。</w:t>
      </w:r>
    </w:p>
    <w:p>
      <w:r>
        <w:rPr>
          <w:rFonts w:ascii="宋体" w:hAnsi="宋体" w:eastAsia="宋体"/>
          <w:b/>
          <w:sz w:val="21"/>
        </w:rPr>
        <w:t xml:space="preserve">【卷面句】 </w:t>
      </w:r>
      <w:r>
        <w:rPr>
          <w:rFonts w:ascii="宋体" w:hAnsi="宋体" w:eastAsia="宋体"/>
          <w:b/>
          <w:sz w:val="21"/>
        </w:rPr>
        <w:t>海南自贸港通过“一线放开、二线管住、岛内自由”的制度安排推进制度型开放，在消费、生产、投资和中国方案层面畅通国内国际两个市场两种资源联动，助力国际循环。</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维护全球产业链供应链稳定畅通；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【什么时候写】 </w:t>
      </w:r>
      <w:r>
        <w:rPr>
          <w:rFonts w:ascii="宋体" w:hAnsi="宋体" w:eastAsia="宋体"/>
          <w:b w:val="0"/>
          <w:sz w:val="21"/>
        </w:rPr>
        <w:t>海南自贸港提高“零关税”商品税目比例、扩大商品范围、提升货物贸易开放度和管理透明度，形成可被外部主体感知的市场开放与制度开放。</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材料写"零关税商品税目比例提高""商品范围扩大""货物贸易开放度提升""管理透明度提升"——这些都是可被外部主体直接感知的市场开放与制度开放信号。</w:t>
      </w:r>
    </w:p>
    <w:p>
      <w:r>
        <w:rPr>
          <w:rFonts w:ascii="宋体" w:hAnsi="宋体" w:eastAsia="宋体"/>
          <w:b/>
          <w:sz w:val="21"/>
        </w:rPr>
        <w:t>设问意图：</w:t>
      </w:r>
      <w:r>
        <w:rPr>
          <w:rFonts w:ascii="宋体" w:hAnsi="宋体" w:eastAsia="宋体"/>
          <w:b w:val="0"/>
          <w:sz w:val="21"/>
        </w:rPr>
        <w:t>问"为何能为世界经济注入新活力"，必须把封关的具体规则做法翻译为"对外部市场和制度环境的吸引力"，避免只写国内动能。</w:t>
      </w:r>
    </w:p>
    <w:p>
      <w:r>
        <w:rPr>
          <w:rFonts w:ascii="宋体" w:hAnsi="宋体" w:eastAsia="宋体"/>
          <w:b/>
          <w:sz w:val="21"/>
        </w:rPr>
        <w:t>答题动作：</w:t>
      </w:r>
      <w:r>
        <w:rPr>
          <w:rFonts w:ascii="宋体" w:hAnsi="宋体" w:eastAsia="宋体"/>
          <w:b w:val="0"/>
          <w:sz w:val="21"/>
        </w:rPr>
        <w:t>把零关税扩容和管理透明度提升归为货物贸易开放度的体现，再用制度型开放统摄，最后落到为世界经济提供更大市场空间。</w:t>
      </w:r>
    </w:p>
    <w:p>
      <w:r>
        <w:rPr>
          <w:rFonts w:ascii="宋体" w:hAnsi="宋体" w:eastAsia="宋体"/>
          <w:b/>
          <w:sz w:val="21"/>
        </w:rPr>
        <w:t xml:space="preserve">【卷面句】 </w:t>
      </w:r>
      <w:r>
        <w:rPr>
          <w:rFonts w:ascii="宋体" w:hAnsi="宋体" w:eastAsia="宋体"/>
          <w:b/>
          <w:sz w:val="21"/>
        </w:rPr>
        <w:t>海南自贸港全岛封关扩大市场准入、提高货物贸易开放度，以制度型开放为全球提供高水平开放新范例，为世界提供更大市场空间。</w:t>
      </w:r>
    </w:p>
    <w:p>
      <w:r>
        <w:rPr>
          <w:rFonts w:ascii="宋体" w:hAnsi="宋体" w:eastAsia="宋体"/>
          <w:b/>
          <w:sz w:val="21"/>
        </w:rPr>
        <w:t xml:space="preserve">【同题组】 </w:t>
      </w:r>
    </w:p>
    <w:p>
      <w:r>
        <w:rPr>
          <w:rFonts w:ascii="宋体" w:hAnsi="宋体" w:eastAsia="宋体"/>
          <w:b w:val="0"/>
          <w:sz w:val="21"/>
        </w:rPr>
        <w:t>· 经济全球化：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2026通州期末Q21</w:t>
      </w:r>
    </w:p>
    <w:p>
      <w:r>
        <w:rPr>
          <w:rFonts w:ascii="宋体" w:hAnsi="宋体" w:eastAsia="宋体"/>
          <w:b/>
          <w:sz w:val="21"/>
        </w:rPr>
        <w:t xml:space="preserve">【什么时候写】 </w:t>
      </w:r>
      <w:r>
        <w:rPr>
          <w:rFonts w:ascii="宋体" w:hAnsi="宋体" w:eastAsia="宋体"/>
          <w:b w:val="0"/>
          <w:sz w:val="21"/>
        </w:rPr>
        <w:t>“十四五”圆满收官题在讲评材料中把“高水平对外开放”列为可作答角度，并以中国—中亚峰会、“一带一路”国际合作高峰论坛、中非合作论坛、进博会、服贸会、消博会等事实作材料支撑。</w:t>
      </w:r>
    </w:p>
    <w:p>
      <w:r>
        <w:rPr>
          <w:rFonts w:ascii="宋体" w:hAnsi="宋体" w:eastAsia="宋体"/>
          <w:b/>
          <w:sz w:val="21"/>
        </w:rPr>
        <w:t xml:space="preserve">【设问】 </w:t>
      </w:r>
      <w:r>
        <w:rPr>
          <w:rFonts w:ascii="宋体" w:hAnsi="宋体" w:eastAsia="宋体"/>
          <w:b w:val="0"/>
          <w:sz w:val="21"/>
        </w:rPr>
        <w:t>结合材料，综合运用所学，阐释我国是如何为中国式现代化建设谱写宏伟篇章的。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题面集中列举多个对外开放平台和国际合作场合，并强调我国坚持以开放促进改革、促发展，坚定不移推进高水平对外开放。</w:t>
      </w:r>
    </w:p>
    <w:p>
      <w:r>
        <w:rPr>
          <w:rFonts w:ascii="宋体" w:hAnsi="宋体" w:eastAsia="宋体"/>
          <w:b/>
          <w:sz w:val="21"/>
        </w:rPr>
        <w:t>设问意图：</w:t>
      </w:r>
      <w:r>
        <w:rPr>
          <w:rFonts w:ascii="宋体" w:hAnsi="宋体" w:eastAsia="宋体"/>
          <w:b w:val="0"/>
          <w:sz w:val="21"/>
        </w:rPr>
        <w:t>解释中国式现代化建设的成就，不能只写国内创新和民生，还要写中国通过高水平对外开放把自身发展同国际合作连接起来。</w:t>
      </w:r>
    </w:p>
    <w:p>
      <w:r>
        <w:rPr>
          <w:rFonts w:ascii="宋体" w:hAnsi="宋体" w:eastAsia="宋体"/>
          <w:b/>
          <w:sz w:val="21"/>
        </w:rPr>
        <w:t>答题动作：</w:t>
      </w:r>
      <w:r>
        <w:rPr>
          <w:rFonts w:ascii="宋体" w:hAnsi="宋体" w:eastAsia="宋体"/>
          <w:b w:val="0"/>
          <w:sz w:val="21"/>
        </w:rPr>
        <w:t>先把多场国际合作平台概括为开放实践，再写坚定不移推进高水平对外开放，最后落到以开放促进改革、促进发展，为中国式现代化拓展外部空间。</w:t>
      </w:r>
    </w:p>
    <w:p>
      <w:r>
        <w:rPr>
          <w:rFonts w:ascii="宋体" w:hAnsi="宋体" w:eastAsia="宋体"/>
          <w:b/>
          <w:sz w:val="21"/>
        </w:rPr>
        <w:t xml:space="preserve">【卷面句】 </w:t>
      </w:r>
      <w:r>
        <w:rPr>
          <w:rFonts w:ascii="宋体" w:hAnsi="宋体" w:eastAsia="宋体"/>
          <w:b/>
          <w:sz w:val="21"/>
        </w:rPr>
        <w:t>我国通过中国—中亚峰会、“一带一路”国际合作高峰论坛、中非合作论坛、进博会、服贸会、消博会等开放平台，坚定不移推进高水平对外开放，以开放促进改革、促进发展，为中国式现代化拓展外部空间。</w:t>
      </w:r>
    </w:p>
    <w:p>
      <w:r>
        <w:rPr>
          <w:rFonts w:ascii="宋体" w:hAnsi="宋体" w:eastAsia="宋体"/>
          <w:b/>
          <w:sz w:val="21"/>
        </w:rPr>
        <w:t xml:space="preserve">【同题组】 </w:t>
      </w:r>
    </w:p>
    <w:p>
      <w:r>
        <w:rPr>
          <w:rFonts w:ascii="宋体" w:hAnsi="宋体" w:eastAsia="宋体"/>
          <w:b w:val="0"/>
          <w:sz w:val="21"/>
        </w:rPr>
        <w:t>· 中国：坚持独立自主、自力更生，增强发展主动权；贡献中国智慧、中国方案、中国力量</w:t>
      </w:r>
      <w:r>
        <w:rPr>
          <w:rFonts w:ascii="宋体" w:hAnsi="宋体" w:eastAsia="宋体"/>
          <w:b w:val="0"/>
          <w:sz w:val="21"/>
        </w:rPr>
      </w:r>
    </w:p>
    <w:p>
      <w:pPr>
        <w:pStyle w:val="5"/>
      </w:pPr>
      <w:r>
        <w:rPr>
          <w:rFonts w:eastAsia="黑体"/>
        </w:rPr>
        <w:t>核心答题点：互利共赢的开放战略</w:t>
      </w:r>
    </w:p>
    <w:p>
      <w:pPr>
        <w:spacing w:before="120"/>
      </w:pPr>
      <w:r>
        <w:rPr>
          <w:rFonts w:ascii="黑体" w:hAnsi="黑体" w:eastAsia="黑体"/>
          <w:b/>
          <w:color w:val="1F497D"/>
          <w:sz w:val="22"/>
        </w:rPr>
        <w:t>1. 2026门头沟一模Q21</w:t>
      </w:r>
    </w:p>
    <w:p>
      <w:r>
        <w:rPr>
          <w:rFonts w:ascii="宋体" w:hAnsi="宋体" w:eastAsia="宋体"/>
          <w:b/>
          <w:sz w:val="21"/>
        </w:rPr>
        <w:t xml:space="preserve">【什么时候写】 </w:t>
      </w:r>
      <w:r>
        <w:rPr>
          <w:rFonts w:ascii="宋体" w:hAnsi="宋体" w:eastAsia="宋体"/>
          <w:b w:val="0"/>
          <w:sz w:val="21"/>
        </w:rPr>
        <w:t>题目让学生说明中国为何能为世界提供宝贵的确定性，材料三把中国与世界经济深度联动、进口市场扩大和跨国企业加码在华投资放在一起，要从开放合作带来双向互利的角度作答。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材料三把中国与世界经济深度联动、连续17年全球第二大进口市场、跨国企业加码在华投资三组事实并列——中国对外开放给世界提供的是双向通道而非单向输出。</w:t>
      </w:r>
    </w:p>
    <w:p>
      <w:r>
        <w:rPr>
          <w:rFonts w:ascii="宋体" w:hAnsi="宋体" w:eastAsia="宋体"/>
          <w:b/>
          <w:sz w:val="21"/>
        </w:rPr>
        <w:t>设问意图：</w:t>
      </w:r>
      <w:r>
        <w:rPr>
          <w:rFonts w:ascii="宋体" w:hAnsi="宋体" w:eastAsia="宋体"/>
          <w:b w:val="0"/>
          <w:sz w:val="21"/>
        </w:rPr>
        <w:t>问"为何能为世界提供确定性"，确定性不在中国规模本身，而在中国坚持的开放战略可预期、可被各国持续受益。</w:t>
      </w:r>
    </w:p>
    <w:p>
      <w:r>
        <w:rPr>
          <w:rFonts w:ascii="宋体" w:hAnsi="宋体" w:eastAsia="宋体"/>
          <w:b/>
          <w:sz w:val="21"/>
        </w:rPr>
        <w:t>答题动作：</w:t>
      </w:r>
      <w:r>
        <w:rPr>
          <w:rFonts w:ascii="宋体" w:hAnsi="宋体" w:eastAsia="宋体"/>
          <w:b w:val="0"/>
          <w:sz w:val="21"/>
        </w:rPr>
        <w:t>先把进口市场扩大、跨国企业加码作为中国互利共赢开放战略的具体表现点出；再说明在开放合作中同各国共享中国机遇；最后接到为世界经济稳定运行提供动力。</w:t>
      </w:r>
    </w:p>
    <w:p>
      <w:r>
        <w:rPr>
          <w:rFonts w:ascii="宋体" w:hAnsi="宋体" w:eastAsia="宋体"/>
          <w:b/>
          <w:sz w:val="21"/>
        </w:rPr>
        <w:t xml:space="preserve">【卷面句】 </w:t>
      </w:r>
      <w:r>
        <w:rPr>
          <w:rFonts w:ascii="宋体" w:hAnsi="宋体" w:eastAsia="宋体"/>
          <w:b/>
          <w:sz w:val="21"/>
        </w:rPr>
        <w:t>中国坚持互利共赢的开放战略，连续17年成为全球第二大进口市场，吸引跨国企业持续加码在华投资，在开放合作中同各国共享中国机遇，为世界经济稳定运行提供动力。</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pStyle w:val="4"/>
      </w:pPr>
      <w:r>
        <w:rPr>
          <w:rFonts w:eastAsia="黑体"/>
        </w:rPr>
        <w:t>兼：国内国际两种资源两个市场</w:t>
      </w:r>
    </w:p>
    <w:p>
      <w:pPr>
        <w:pStyle w:val="5"/>
      </w:pPr>
      <w:r>
        <w:rPr>
          <w:rFonts w:eastAsia="黑体"/>
        </w:rPr>
        <w:t>核心答题点：利用两个市场两种资源优化全球资源配置</w:t>
      </w:r>
    </w:p>
    <w:p>
      <w:pPr>
        <w:spacing w:before="120"/>
      </w:pPr>
      <w:r>
        <w:rPr>
          <w:rFonts w:ascii="黑体" w:hAnsi="黑体" w:eastAsia="黑体"/>
          <w:b/>
          <w:color w:val="1F497D"/>
          <w:sz w:val="22"/>
        </w:rPr>
        <w:t>1. 2024朝阳期中Q20(3)</w:t>
      </w:r>
    </w:p>
    <w:p>
      <w:r>
        <w:rPr>
          <w:rFonts w:ascii="宋体" w:hAnsi="宋体" w:eastAsia="宋体"/>
          <w:b/>
          <w:sz w:val="21"/>
        </w:rPr>
        <w:t xml:space="preserve">【什么时候写】 </w:t>
      </w:r>
      <w:r>
        <w:rPr>
          <w:rFonts w:ascii="宋体" w:hAnsi="宋体" w:eastAsia="宋体"/>
          <w:b w:val="0"/>
          <w:sz w:val="21"/>
        </w:rPr>
        <w:t>数贸会国际企业参展面积和数量占比高，并围绕数字经济签约大量项目，平台功能集中在跨国投资、贸易合作和资源配置。</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题面给出国际企业参展面积和数量占比高、围绕数字经济密集签约等数据，平台功能集中在跨国投资、贸易合作和资源配置。</w:t>
      </w:r>
    </w:p>
    <w:p>
      <w:r>
        <w:rPr>
          <w:rFonts w:ascii="宋体" w:hAnsi="宋体" w:eastAsia="宋体"/>
          <w:b/>
          <w:sz w:val="21"/>
        </w:rPr>
        <w:t>设问意图：</w:t>
      </w:r>
      <w:r>
        <w:rPr>
          <w:rFonts w:ascii="宋体" w:hAnsi="宋体" w:eastAsia="宋体"/>
          <w:b w:val="0"/>
          <w:sz w:val="21"/>
        </w:rPr>
        <w:t>“数字驱动 商通全球”短评要求把数贸会写成连接各国资源、市场和企业的全球平台，而不是局限于一次会议成果。</w:t>
      </w:r>
    </w:p>
    <w:p>
      <w:r>
        <w:rPr>
          <w:rFonts w:ascii="宋体" w:hAnsi="宋体" w:eastAsia="宋体"/>
          <w:b/>
          <w:sz w:val="21"/>
        </w:rPr>
        <w:t>答题动作：</w:t>
      </w:r>
      <w:r>
        <w:rPr>
          <w:rFonts w:ascii="宋体" w:hAnsi="宋体" w:eastAsia="宋体"/>
          <w:b w:val="0"/>
          <w:sz w:val="21"/>
        </w:rPr>
        <w:t>先点明利用两个市场两种资源优化全球资源配置，再写全球数字贸易博览会搭建交流合作平台、促进数字经济领域相互投资贸易，最后接到为各国企业创造机遇，使各国更好利用两个资源两个市场。</w:t>
      </w:r>
    </w:p>
    <w:p>
      <w:r>
        <w:rPr>
          <w:rFonts w:ascii="宋体" w:hAnsi="宋体" w:eastAsia="宋体"/>
          <w:b/>
          <w:sz w:val="21"/>
        </w:rPr>
        <w:t xml:space="preserve">【卷面句】 </w:t>
      </w:r>
      <w:r>
        <w:rPr>
          <w:rFonts w:ascii="宋体" w:hAnsi="宋体" w:eastAsia="宋体"/>
          <w:b/>
          <w:sz w:val="21"/>
        </w:rPr>
        <w:t>全球数字贸易博览会搭建交流合作平台，促进数字经济领域相互投资贸易，为各国企业创造机遇，使各国更好利用两个资源两个市场。</w:t>
      </w:r>
    </w:p>
    <w:p>
      <w:r>
        <w:rPr>
          <w:rFonts w:ascii="宋体" w:hAnsi="宋体" w:eastAsia="宋体"/>
          <w:b/>
          <w:sz w:val="21"/>
        </w:rPr>
        <w:t xml:space="preserve">【同题组】 </w:t>
      </w:r>
    </w:p>
    <w:p>
      <w:r>
        <w:rPr>
          <w:rFonts w:ascii="宋体" w:hAnsi="宋体" w:eastAsia="宋体"/>
          <w:b w:val="0"/>
          <w:sz w:val="21"/>
        </w:rPr>
        <w:t>· 经济全球化：数字贸易与数字经济跨境流通；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【什么时候写】 </w:t>
      </w:r>
      <w:r>
        <w:rPr>
          <w:rFonts w:ascii="宋体" w:hAnsi="宋体" w:eastAsia="宋体"/>
          <w:b w:val="0"/>
          <w:sz w:val="21"/>
        </w:rPr>
        <w:t>中国消费市场、制造业规模、货物贸易、自贸协定和免签政策共同说明中国市场和全球资源要素双向联动。</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题面把超大消费市场、制造业规模、货物贸易、自贸协定和免签政策并排摆出，呈现中国市场与全球资源要素之间双向联动的画面。</w:t>
      </w:r>
    </w:p>
    <w:p>
      <w:r>
        <w:rPr>
          <w:rFonts w:ascii="宋体" w:hAnsi="宋体" w:eastAsia="宋体"/>
          <w:b/>
          <w:sz w:val="21"/>
        </w:rPr>
        <w:t>设问意图：</w:t>
      </w:r>
      <w:r>
        <w:rPr>
          <w:rFonts w:ascii="宋体" w:hAnsi="宋体" w:eastAsia="宋体"/>
          <w:b w:val="0"/>
          <w:sz w:val="21"/>
        </w:rPr>
        <w:t>问“为什么能”为全球发展注入稳定性和正能量，要解释中国市场对全球要素流动的吸纳与释放，而不是只列举市场规模。</w:t>
      </w:r>
    </w:p>
    <w:p>
      <w:r>
        <w:rPr>
          <w:rFonts w:ascii="宋体" w:hAnsi="宋体" w:eastAsia="宋体"/>
          <w:b/>
          <w:sz w:val="21"/>
        </w:rPr>
        <w:t>答题动作：</w:t>
      </w:r>
      <w:r>
        <w:rPr>
          <w:rFonts w:ascii="宋体" w:hAnsi="宋体" w:eastAsia="宋体"/>
          <w:b w:val="0"/>
          <w:sz w:val="21"/>
        </w:rPr>
        <w:t>先点明利用两个市场两种资源优化全球资源配置，再写中国不断释放超大规模市场潜力、统筹利用国内国际两个市场和两种资源，最后接到促进人才、商品、服务和生产要素在全球范围内流动。</w:t>
      </w:r>
    </w:p>
    <w:p>
      <w:r>
        <w:rPr>
          <w:rFonts w:ascii="宋体" w:hAnsi="宋体" w:eastAsia="宋体"/>
          <w:b/>
          <w:sz w:val="21"/>
        </w:rPr>
        <w:t xml:space="preserve">【卷面句】 </w:t>
      </w:r>
      <w:r>
        <w:rPr>
          <w:rFonts w:ascii="宋体" w:hAnsi="宋体" w:eastAsia="宋体"/>
          <w:b/>
          <w:sz w:val="21"/>
        </w:rPr>
        <w:t>中国不断释放超大规模市场潜力，统筹利用国内国际两个市场、两种资源，促进人才、商品、服务和生产要素在全球范围内流动。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2026房山一模Q19</w:t>
      </w:r>
    </w:p>
    <w:p>
      <w:r>
        <w:rPr>
          <w:rFonts w:ascii="宋体" w:hAnsi="宋体" w:eastAsia="宋体"/>
          <w:b/>
          <w:sz w:val="21"/>
        </w:rPr>
        <w:t xml:space="preserve">【什么时候写】 </w:t>
      </w:r>
      <w:r>
        <w:rPr>
          <w:rFonts w:ascii="宋体" w:hAnsi="宋体" w:eastAsia="宋体"/>
          <w:b w:val="0"/>
          <w:sz w:val="21"/>
        </w:rPr>
        <w:t>海南封关把全球商品、国内消费、加工增值和全国市场连接起来，答题要写国内大循环对全球资源要素的吸引和两个市场两种资源联动。</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题面把全球商品、岛内加工增值、内地消费市场三段并排，呈现自贸港作为节点把外部资源接入国内大循环的画面。</w:t>
      </w:r>
    </w:p>
    <w:p>
      <w:r>
        <w:rPr>
          <w:rFonts w:ascii="宋体" w:hAnsi="宋体" w:eastAsia="宋体"/>
          <w:b/>
          <w:sz w:val="21"/>
        </w:rPr>
        <w:t>设问意图：</w:t>
      </w:r>
      <w:r>
        <w:rPr>
          <w:rFonts w:ascii="宋体" w:hAnsi="宋体" w:eastAsia="宋体"/>
          <w:b w:val="0"/>
          <w:sz w:val="21"/>
        </w:rPr>
        <w:t>问"如何助力国际循环"，要写自贸港的开放机制怎么让国内市场反向吸引和带动外部要素，不能只描述政策条目。</w:t>
      </w:r>
    </w:p>
    <w:p>
      <w:r>
        <w:rPr>
          <w:rFonts w:ascii="宋体" w:hAnsi="宋体" w:eastAsia="宋体"/>
          <w:b/>
          <w:sz w:val="21"/>
        </w:rPr>
        <w:t>答题动作：</w:t>
      </w:r>
      <w:r>
        <w:rPr>
          <w:rFonts w:ascii="宋体" w:hAnsi="宋体" w:eastAsia="宋体"/>
          <w:b w:val="0"/>
          <w:sz w:val="21"/>
        </w:rPr>
        <w:t>先把封关的"一线进口—岛内加工—二线进入内地"链条提炼为国内国际两个市场两种资源的联动机制，再点明超大规模市场对全球要素的吸引力，最后落到国际循环更加畅通。</w:t>
      </w:r>
    </w:p>
    <w:p>
      <w:r>
        <w:rPr>
          <w:rFonts w:ascii="宋体" w:hAnsi="宋体" w:eastAsia="宋体"/>
          <w:b/>
          <w:sz w:val="21"/>
        </w:rPr>
        <w:t xml:space="preserve">【卷面句】 </w:t>
      </w:r>
      <w:r>
        <w:rPr>
          <w:rFonts w:ascii="宋体" w:hAnsi="宋体" w:eastAsia="宋体"/>
          <w:b/>
          <w:sz w:val="21"/>
        </w:rPr>
        <w:t>海南自贸港依托我国超大规模市场优势，以国内大循环吸引全球资源要素，增强国内国际两个市场两种资源联动效应，助力国际循环畅通。</w:t>
      </w:r>
    </w:p>
    <w:p>
      <w:r>
        <w:rPr>
          <w:rFonts w:ascii="宋体" w:hAnsi="宋体" w:eastAsia="宋体"/>
          <w:b/>
          <w:sz w:val="21"/>
        </w:rPr>
        <w:t xml:space="preserve">【同题组】 </w:t>
      </w:r>
    </w:p>
    <w:p>
      <w:r>
        <w:rPr>
          <w:rFonts w:ascii="宋体" w:hAnsi="宋体" w:eastAsia="宋体"/>
          <w:b w:val="0"/>
          <w:sz w:val="21"/>
        </w:rPr>
        <w:t>· 经济全球化：推进贸易和投资自由化便利化；加强技术创新、提高产品质量，增强竞争力；推动建设开放型世界经济，深化国际分工与合作；维护全球产业链供应链稳定畅通；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4. 2024海淀一模Q18(1)免签政策与高水平对外开放</w:t>
      </w:r>
    </w:p>
    <w:p>
      <w:r>
        <w:rPr>
          <w:rFonts w:ascii="宋体" w:hAnsi="宋体" w:eastAsia="宋体"/>
          <w:b/>
          <w:sz w:val="21"/>
        </w:rPr>
        <w:t xml:space="preserve">【什么时候写】 </w:t>
      </w:r>
      <w:r>
        <w:rPr>
          <w:rFonts w:ascii="宋体" w:hAnsi="宋体" w:eastAsia="宋体"/>
          <w:b w:val="0"/>
          <w:sz w:val="21"/>
        </w:rPr>
        <w:t>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r>
        <w:rPr>
          <w:rFonts w:ascii="宋体" w:hAnsi="宋体" w:eastAsia="宋体"/>
          <w:b/>
          <w:sz w:val="21"/>
        </w:rPr>
        <w:t xml:space="preserve">【设问】 </w:t>
      </w:r>
      <w:r>
        <w:rPr>
          <w:rFonts w:ascii="宋体" w:hAnsi="宋体" w:eastAsia="宋体"/>
          <w:b w:val="0"/>
          <w:sz w:val="21"/>
        </w:rPr>
        <w:t>结合材料，运用《当代国际政治与经济》知识，预测上述举措对服务高水平对外开放的积极影响。</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题面把免签、签证便利化、口岸便利化等政策叠加摆出，强调"便利人员往来"，指向这些政策不止改人，还会带动商品、技术、资金、劳务等要素的跨境进出。</w:t>
      </w:r>
    </w:p>
    <w:p>
      <w:r>
        <w:rPr>
          <w:rFonts w:ascii="宋体" w:hAnsi="宋体" w:eastAsia="宋体"/>
          <w:b/>
          <w:sz w:val="21"/>
        </w:rPr>
        <w:t>设问意图：</w:t>
      </w:r>
      <w:r>
        <w:rPr>
          <w:rFonts w:ascii="宋体" w:hAnsi="宋体" w:eastAsia="宋体"/>
          <w:b w:val="0"/>
          <w:sz w:val="21"/>
        </w:rPr>
        <w:t>要"预测"积极影响，需要把表层的人员通行制度延伸到要素层面，否则只能回答出"方便交流"。</w:t>
      </w:r>
    </w:p>
    <w:p>
      <w:r>
        <w:rPr>
          <w:rFonts w:ascii="宋体" w:hAnsi="宋体" w:eastAsia="宋体"/>
          <w:b/>
          <w:sz w:val="21"/>
        </w:rPr>
        <w:t>答题动作：</w:t>
      </w:r>
      <w:r>
        <w:rPr>
          <w:rFonts w:ascii="宋体" w:hAnsi="宋体" w:eastAsia="宋体"/>
          <w:b w:val="0"/>
          <w:sz w:val="21"/>
        </w:rPr>
        <w:t>先把签证便利化翻译为商品、服务、技术、资金、劳务等全球要素的自由流动，再写国内国际两个市场两种资源被充分利用，最后接到对外开放水平整体提升。</w:t>
      </w:r>
    </w:p>
    <w:p>
      <w:r>
        <w:rPr>
          <w:rFonts w:ascii="宋体" w:hAnsi="宋体" w:eastAsia="宋体"/>
          <w:b/>
          <w:sz w:val="21"/>
        </w:rPr>
        <w:t xml:space="preserve">【卷面句】 </w:t>
      </w:r>
      <w:r>
        <w:rPr>
          <w:rFonts w:ascii="宋体" w:hAnsi="宋体" w:eastAsia="宋体"/>
          <w:b/>
          <w:sz w:val="21"/>
        </w:rPr>
        <w:t>便利中外人员往来能够吸引商品、服务、技术、资金、劳务等全球资源要素自由流动，充分利用国内国际两种资源、两个市场，进一步提升我国对外开放水平。</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推进贸易和投资自由化便利化；促进全球资源优化配置和国际贸易发展；内外联通畅通国内国际双循环，提升国际循环质量；推动经济全球化朝着更加开放、包容、普惠、平衡、共赢方向发展；发展更高层次开放型经济并稳步扩大制度型开放；提高开放型经济水平</w:t>
      </w:r>
      <w:r>
        <w:rPr>
          <w:rFonts w:ascii="宋体" w:hAnsi="宋体" w:eastAsia="宋体"/>
          <w:b w:val="0"/>
          <w:sz w:val="21"/>
        </w:rPr>
      </w:r>
    </w:p>
    <w:p>
      <w:pPr>
        <w:spacing w:before="120"/>
      </w:pPr>
      <w:r>
        <w:rPr>
          <w:rFonts w:ascii="黑体" w:hAnsi="黑体" w:eastAsia="黑体"/>
          <w:b/>
          <w:color w:val="1F497D"/>
          <w:sz w:val="22"/>
        </w:rPr>
        <w:t>5. 2026门头沟一模Q20</w:t>
      </w:r>
    </w:p>
    <w:p>
      <w:r>
        <w:rPr>
          <w:rFonts w:ascii="宋体" w:hAnsi="宋体" w:eastAsia="宋体"/>
          <w:b/>
          <w:sz w:val="21"/>
        </w:rPr>
        <w:t xml:space="preserve">【什么时候写】 </w:t>
      </w:r>
      <w:r>
        <w:rPr>
          <w:rFonts w:ascii="宋体" w:hAnsi="宋体" w:eastAsia="宋体"/>
          <w:b w:val="0"/>
          <w:sz w:val="21"/>
        </w:rPr>
        <w:t>题面写海南“一线”进口、岛内流通、加工增值销往内地和“二线”出岛申报压缩，形成境外资源、岛内加工和内地市场之间的联动机制。</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题面把"一线"进口放开、岛内免税流通、加工增值后销往内地、"二线"出岛申报压缩并列摆出，呈现境外资源—岛内加工—内地市场的完整联动链条。</w:t>
      </w:r>
    </w:p>
    <w:p>
      <w:r>
        <w:rPr>
          <w:rFonts w:ascii="宋体" w:hAnsi="宋体" w:eastAsia="宋体"/>
          <w:b/>
          <w:sz w:val="21"/>
        </w:rPr>
        <w:t>设问意图：</w:t>
      </w:r>
      <w:r>
        <w:rPr>
          <w:rFonts w:ascii="宋体" w:hAnsi="宋体" w:eastAsia="宋体"/>
          <w:b w:val="0"/>
          <w:sz w:val="21"/>
        </w:rPr>
        <w:t>要回答"为何能"对中国经济和世界经济都注入新动能新活力，必须把封关机制解释成内外双向打通的开放型经济模式。</w:t>
      </w:r>
    </w:p>
    <w:p>
      <w:r>
        <w:rPr>
          <w:rFonts w:ascii="宋体" w:hAnsi="宋体" w:eastAsia="宋体"/>
          <w:b/>
          <w:sz w:val="21"/>
        </w:rPr>
        <w:t>答题动作：</w:t>
      </w:r>
      <w:r>
        <w:rPr>
          <w:rFonts w:ascii="宋体" w:hAnsi="宋体" w:eastAsia="宋体"/>
          <w:b w:val="0"/>
          <w:sz w:val="21"/>
        </w:rPr>
        <w:t>先把"一线开放、岛内加工、二线便利"提炼为境内境外两端贯通的开放安排，再写其增强国内国际两个市场两种资源联动效应，最后落到培育开放型经济新优势、为世界经济注入新活力。</w:t>
      </w:r>
    </w:p>
    <w:p>
      <w:r>
        <w:rPr>
          <w:rFonts w:ascii="宋体" w:hAnsi="宋体" w:eastAsia="宋体"/>
          <w:b/>
          <w:sz w:val="21"/>
        </w:rPr>
        <w:t xml:space="preserve">【卷面句】 </w:t>
      </w:r>
      <w:r>
        <w:rPr>
          <w:rFonts w:ascii="宋体" w:hAnsi="宋体" w:eastAsia="宋体"/>
          <w:b/>
          <w:sz w:val="21"/>
        </w:rPr>
        <w:t>海南自贸港通过“一线”开放、岛内免税流通、加工增值和“二线”便利出岛，增强国内国际两个市场两种资源联动，培育开放型经济新优势。</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内外联通畅通国内国际双循环，提升国际循环质量；发展更高层次开放型经济并稳步扩大制度型开放；共享经济全球化成果，促进世界经济共同繁荣；维护全球产业链供应链稳定畅通；推动建设开放型世界经济，深化国际分工与合作</w:t>
      </w:r>
      <w:r>
        <w:rPr>
          <w:rFonts w:ascii="宋体" w:hAnsi="宋体" w:eastAsia="宋体"/>
          <w:b w:val="0"/>
          <w:sz w:val="21"/>
        </w:rPr>
      </w:r>
    </w:p>
    <w:p>
      <w:pPr>
        <w:spacing w:before="120"/>
      </w:pPr>
      <w:r>
        <w:rPr>
          <w:rFonts w:ascii="黑体" w:hAnsi="黑体" w:eastAsia="黑体"/>
          <w:b/>
          <w:color w:val="1F497D"/>
          <w:sz w:val="22"/>
        </w:rPr>
        <w:t>6. 2026海淀一模Q20中国标准走出国门撬动两个市场两种资源</w:t>
      </w:r>
    </w:p>
    <w:p>
      <w:r>
        <w:rPr>
          <w:rFonts w:ascii="宋体" w:hAnsi="宋体" w:eastAsia="宋体"/>
          <w:b/>
          <w:sz w:val="21"/>
        </w:rPr>
        <w:t xml:space="preserve">【什么时候写】 </w:t>
      </w:r>
      <w:r>
        <w:rPr>
          <w:rFonts w:ascii="宋体" w:hAnsi="宋体" w:eastAsia="宋体"/>
          <w:b w:val="0"/>
          <w:sz w:val="21"/>
        </w:rPr>
        <w:t>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题面强调"通用语言"，并给出中国向ISO、IEC提交提案、在低碳能源和人工智能等领域牵头制定标准这些具体动作，标准是规则层面的双向接入接口。</w:t>
      </w:r>
    </w:p>
    <w:p>
      <w:r>
        <w:rPr>
          <w:rFonts w:ascii="宋体" w:hAnsi="宋体" w:eastAsia="宋体"/>
          <w:b/>
          <w:sz w:val="21"/>
        </w:rPr>
        <w:t>设问意图：</w:t>
      </w:r>
      <w:r>
        <w:rPr>
          <w:rFonts w:ascii="宋体" w:hAnsi="宋体" w:eastAsia="宋体"/>
          <w:b w:val="0"/>
          <w:sz w:val="21"/>
        </w:rPr>
        <w:t>问"中国标准走出国门的意义"，要把"标准"翻译为连接中国市场、技术、规则与国际市场、规则的双向通道，而不是只夸技术领先。</w:t>
      </w:r>
    </w:p>
    <w:p>
      <w:r>
        <w:rPr>
          <w:rFonts w:ascii="宋体" w:hAnsi="宋体" w:eastAsia="宋体"/>
          <w:b/>
          <w:sz w:val="21"/>
        </w:rPr>
        <w:t>答题动作：</w:t>
      </w:r>
      <w:r>
        <w:rPr>
          <w:rFonts w:ascii="宋体" w:hAnsi="宋体" w:eastAsia="宋体"/>
          <w:b w:val="0"/>
          <w:sz w:val="21"/>
        </w:rPr>
        <w:t>先点明国际标准是全球产业界的通用语言、是要素跨境流动的规则接口，再写中国通过提案和牵头制定标准把国内技术、产业与国际市场对接，最后落到更好利用国内国际两个市场、两种资源、共享发展。</w:t>
      </w:r>
    </w:p>
    <w:p>
      <w:r>
        <w:rPr>
          <w:rFonts w:ascii="宋体" w:hAnsi="宋体" w:eastAsia="宋体"/>
          <w:b/>
          <w:sz w:val="21"/>
        </w:rPr>
        <w:t xml:space="preserve">【卷面句】 </w:t>
      </w:r>
      <w:r>
        <w:rPr>
          <w:rFonts w:ascii="宋体" w:hAnsi="宋体" w:eastAsia="宋体"/>
          <w:b/>
          <w:sz w:val="21"/>
        </w:rPr>
        <w:t>中国标准走出国门，有利于更好利用国内国际两个市场、两种资源，推动中国与世界在技术、产业、规则上深度互动、共享发展。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7. 2025昌平二模Q21稳外资举措激活两个市场两种资源</w:t>
      </w:r>
    </w:p>
    <w:p>
      <w:r>
        <w:rPr>
          <w:rFonts w:ascii="宋体" w:hAnsi="宋体" w:eastAsia="宋体"/>
          <w:b/>
          <w:sz w:val="21"/>
        </w:rPr>
        <w:t xml:space="preserve">【什么时候写】 </w:t>
      </w:r>
      <w:r>
        <w:rPr>
          <w:rFonts w:ascii="宋体" w:hAnsi="宋体" w:eastAsia="宋体"/>
          <w:b w:val="0"/>
          <w:sz w:val="21"/>
        </w:rPr>
        <w:t>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题面把扩大重点领域开放、放宽市场准入、拓宽融资渠道、激活双边投资促进工作组、打造"投资中国"品牌五条稳外资举措并排，焦点都在让外资进得来、留得住。</w:t>
      </w:r>
    </w:p>
    <w:p>
      <w:r>
        <w:rPr>
          <w:rFonts w:ascii="宋体" w:hAnsi="宋体" w:eastAsia="宋体"/>
          <w:b/>
          <w:sz w:val="21"/>
        </w:rPr>
        <w:t>设问意图：</w:t>
      </w:r>
      <w:r>
        <w:rPr>
          <w:rFonts w:ascii="宋体" w:hAnsi="宋体" w:eastAsia="宋体"/>
          <w:b w:val="0"/>
          <w:sz w:val="21"/>
        </w:rPr>
        <w:t>问对"更高水平开放型经济"的意义，要把外资进入国内市场和国内要素对接国际资本、技术写到一起，体现两个市场两种资源的协同。</w:t>
      </w:r>
    </w:p>
    <w:p>
      <w:r>
        <w:rPr>
          <w:rFonts w:ascii="宋体" w:hAnsi="宋体" w:eastAsia="宋体"/>
          <w:b/>
          <w:sz w:val="21"/>
        </w:rPr>
        <w:t>答题动作：</w:t>
      </w:r>
      <w:r>
        <w:rPr>
          <w:rFonts w:ascii="宋体" w:hAnsi="宋体" w:eastAsia="宋体"/>
          <w:b w:val="0"/>
          <w:sz w:val="21"/>
        </w:rPr>
        <w:t>先把五条稳外资举措提炼为对全球资本、技术、人才的吸引和服务保障，再写国内市场和国内产业由此与国际要素紧密对接，最后接到充分利用国内国际两个市场两种资源、建设更高水平开放型经济。</w:t>
      </w:r>
    </w:p>
    <w:p>
      <w:r>
        <w:rPr>
          <w:rFonts w:ascii="宋体" w:hAnsi="宋体" w:eastAsia="宋体"/>
          <w:b/>
          <w:sz w:val="21"/>
        </w:rPr>
        <w:t xml:space="preserve">【卷面句】 </w:t>
      </w:r>
      <w:r>
        <w:rPr>
          <w:rFonts w:ascii="宋体" w:hAnsi="宋体" w:eastAsia="宋体"/>
          <w:b/>
          <w:sz w:val="21"/>
        </w:rPr>
        <w:t>扩大重点领域开放和完善涉外资服务等稳外资举措，有利于我国充分利用国内国际两个市场两种资源，把全球资本、技术、人才与国内市场和产业紧密对接，提高开放型经济发展水平。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提高开放型经济水平；推动经济全球化朝着更加开放、包容、普惠、平衡、共赢方向发展；推进普惠包容的经济全球化，推动构建更加开放、包容的全球经济格局；参与国际标准制定，提升国际规则话语权；积极参与全球经济治理和经贸规则完善</w:t>
      </w:r>
      <w:r>
        <w:rPr>
          <w:rFonts w:ascii="宋体" w:hAnsi="宋体" w:eastAsia="宋体"/>
          <w:b w:val="0"/>
          <w:sz w:val="21"/>
        </w:rPr>
      </w:r>
    </w:p>
    <w:p>
      <w:pPr>
        <w:spacing w:before="120"/>
      </w:pPr>
      <w:r>
        <w:rPr>
          <w:rFonts w:ascii="黑体" w:hAnsi="黑体" w:eastAsia="黑体"/>
          <w:b/>
          <w:color w:val="1F497D"/>
          <w:sz w:val="22"/>
        </w:rPr>
        <w:t>8. 2026石景山二模Q18</w:t>
      </w:r>
    </w:p>
    <w:p>
      <w:r>
        <w:rPr>
          <w:rFonts w:ascii="宋体" w:hAnsi="宋体" w:eastAsia="宋体"/>
          <w:b/>
          <w:sz w:val="21"/>
        </w:rPr>
        <w:t xml:space="preserve">【什么时候写】 </w:t>
      </w:r>
      <w:r>
        <w:rPr>
          <w:rFonts w:ascii="宋体" w:hAnsi="宋体" w:eastAsia="宋体"/>
          <w:b w:val="0"/>
          <w:sz w:val="21"/>
        </w:rPr>
        <w:t>中国与东盟市场、资源、产业和贸易投资互补，触发两个市场两种资源的开放合作机制。</w:t>
      </w:r>
    </w:p>
    <w:p>
      <w:r>
        <w:rPr>
          <w:rFonts w:ascii="宋体" w:hAnsi="宋体" w:eastAsia="宋体"/>
          <w:b/>
          <w:sz w:val="21"/>
        </w:rPr>
        <w:t xml:space="preserve">【设问】 </w:t>
      </w:r>
      <w:r>
        <w:rPr>
          <w:rFonts w:ascii="宋体" w:hAnsi="宋体" w:eastAsia="宋体"/>
          <w:b w:val="0"/>
          <w:sz w:val="21"/>
        </w:rPr>
        <w:t>结合材料，运用《当代国际政治与经济》的知识，分析中国与东盟经贸合作能够提质升级的原因。</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题面把中国与东盟在市场、资源、产业、贸易投资几个维度上的互补关系并排呈现，强调"双方"而不是单向输出。</w:t>
      </w:r>
    </w:p>
    <w:p>
      <w:r>
        <w:rPr>
          <w:rFonts w:ascii="宋体" w:hAnsi="宋体" w:eastAsia="宋体"/>
          <w:b/>
          <w:sz w:val="21"/>
        </w:rPr>
        <w:t>设问意图：</w:t>
      </w:r>
      <w:r>
        <w:rPr>
          <w:rFonts w:ascii="宋体" w:hAnsi="宋体" w:eastAsia="宋体"/>
          <w:b w:val="0"/>
          <w:sz w:val="21"/>
        </w:rPr>
        <w:t>问"原因"，要解释为什么经贸合作能够提质升级。</w:t>
      </w:r>
    </w:p>
    <w:p>
      <w:r>
        <w:rPr>
          <w:rFonts w:ascii="宋体" w:hAnsi="宋体" w:eastAsia="宋体"/>
          <w:b/>
          <w:sz w:val="21"/>
        </w:rPr>
        <w:t>答题动作：</w:t>
      </w:r>
      <w:r>
        <w:rPr>
          <w:rFonts w:ascii="宋体" w:hAnsi="宋体" w:eastAsia="宋体"/>
          <w:b w:val="0"/>
          <w:sz w:val="21"/>
        </w:rPr>
        <w:t>先点明中国和东盟在市场容量、资源禀赋、产业结构上具有互补性，再写双方借助经贸合作充分利用两个市场两种资源，最后落到带动各自经济转型升级和区域产业合作走深。</w:t>
      </w:r>
    </w:p>
    <w:p>
      <w:r>
        <w:rPr>
          <w:rFonts w:ascii="宋体" w:hAnsi="宋体" w:eastAsia="宋体"/>
          <w:b/>
          <w:sz w:val="21"/>
        </w:rPr>
        <w:t xml:space="preserve">【卷面句】 </w:t>
      </w:r>
      <w:r>
        <w:rPr>
          <w:rFonts w:ascii="宋体" w:hAnsi="宋体" w:eastAsia="宋体"/>
          <w:b/>
          <w:sz w:val="21"/>
        </w:rPr>
        <w:t>中国与东盟经贸合作有利于双方充分利用两个市场、两种资源，促进经济转型升级和区域产业合作。</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pPr>
        <w:spacing w:before="120"/>
      </w:pPr>
      <w:r>
        <w:rPr>
          <w:rFonts w:ascii="黑体" w:hAnsi="黑体" w:eastAsia="黑体"/>
          <w:b/>
          <w:color w:val="1F497D"/>
          <w:sz w:val="22"/>
        </w:rPr>
        <w:t>9. 2024东城一模Q20</w:t>
      </w:r>
    </w:p>
    <w:p>
      <w:r>
        <w:rPr>
          <w:rFonts w:ascii="宋体" w:hAnsi="宋体" w:eastAsia="宋体"/>
          <w:b/>
          <w:sz w:val="21"/>
        </w:rPr>
        <w:t xml:space="preserve">【什么时候写】 </w:t>
      </w:r>
      <w:r>
        <w:rPr>
          <w:rFonts w:ascii="宋体" w:hAnsi="宋体" w:eastAsia="宋体"/>
          <w:b w:val="0"/>
          <w:sz w:val="21"/>
        </w:rPr>
        <w:t>全面取消制造业外资准入限制、放宽服务业市场准入，说明外循环通过国内大市场吸引全球要素并联动国内国际资源。</w:t>
      </w:r>
    </w:p>
    <w:p>
      <w:r>
        <w:rPr>
          <w:rFonts w:ascii="宋体" w:hAnsi="宋体" w:eastAsia="宋体"/>
          <w:b/>
          <w:sz w:val="21"/>
        </w:rPr>
        <w:t xml:space="preserve">【设问】 </w:t>
      </w:r>
      <w:r>
        <w:rPr>
          <w:rFonts w:ascii="宋体" w:hAnsi="宋体" w:eastAsia="宋体"/>
          <w:b w:val="0"/>
          <w:sz w:val="21"/>
        </w:rPr>
        <w:t>结合材料，运用经济的相关知识，分析我国的上述措施如何通过构建新发展格局助力经济高质量发展。</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题面把“全面取消制造业外资准入限制”和“放宽服务业市场准入”两条措施并排，反映外循环正在通过国内大市场吸引全球要素。</w:t>
      </w:r>
    </w:p>
    <w:p>
      <w:r>
        <w:rPr>
          <w:rFonts w:ascii="宋体" w:hAnsi="宋体" w:eastAsia="宋体"/>
          <w:b/>
          <w:sz w:val="21"/>
        </w:rPr>
        <w:t>设问意图：</w:t>
      </w:r>
      <w:r>
        <w:rPr>
          <w:rFonts w:ascii="宋体" w:hAnsi="宋体" w:eastAsia="宋体"/>
          <w:b w:val="0"/>
          <w:sz w:val="21"/>
        </w:rPr>
        <w:t>问外循环措施如何助力高质量发展，必须把准入开放解释为国内大循环吸引并联动全球资源要素的动作。</w:t>
      </w:r>
    </w:p>
    <w:p>
      <w:r>
        <w:rPr>
          <w:rFonts w:ascii="宋体" w:hAnsi="宋体" w:eastAsia="宋体"/>
          <w:b/>
          <w:sz w:val="21"/>
        </w:rPr>
        <w:t>答题动作：</w:t>
      </w:r>
      <w:r>
        <w:rPr>
          <w:rFonts w:ascii="宋体" w:hAnsi="宋体" w:eastAsia="宋体"/>
          <w:b w:val="0"/>
          <w:sz w:val="21"/>
        </w:rPr>
        <w:t>先点明利用两个市场两种资源优化全球资源配置，再写我国逐步放宽市场准入、依托超大市场优势、以国内大循环吸引全球要素，最后接到增强国内国际两个市场两种资源联动效应、提升贸易投资合作质量和水平。</w:t>
      </w:r>
    </w:p>
    <w:p>
      <w:r>
        <w:rPr>
          <w:rFonts w:ascii="宋体" w:hAnsi="宋体" w:eastAsia="宋体"/>
          <w:b/>
          <w:sz w:val="21"/>
        </w:rPr>
        <w:t xml:space="preserve">【卷面句】 </w:t>
      </w:r>
      <w:r>
        <w:rPr>
          <w:rFonts w:ascii="宋体" w:hAnsi="宋体" w:eastAsia="宋体"/>
          <w:b/>
          <w:sz w:val="21"/>
        </w:rPr>
        <w:t>我国逐步放宽市场准入，依托我国超大市场优势，以国内大循环吸引全球资源要素，增强国内国际两个市场两种资源联动效应，提升贸易投资合作质量和水平。</w:t>
      </w:r>
    </w:p>
    <w:p>
      <w:r>
        <w:rPr>
          <w:rFonts w:ascii="宋体" w:hAnsi="宋体" w:eastAsia="宋体"/>
          <w:b/>
          <w:sz w:val="21"/>
        </w:rPr>
        <w:t xml:space="preserve">【同题组】 </w:t>
      </w:r>
    </w:p>
    <w:p>
      <w:r>
        <w:rPr>
          <w:rFonts w:ascii="宋体" w:hAnsi="宋体" w:eastAsia="宋体"/>
          <w:b w:val="0"/>
          <w:sz w:val="21"/>
        </w:rPr>
        <w:t>· 经济全球化：顺应经济全球化趋势，主动融入并推动深化；中国扩大高水平对外开放与制度型开放</w:t>
      </w:r>
      <w:r>
        <w:rPr>
          <w:rFonts w:ascii="宋体" w:hAnsi="宋体" w:eastAsia="宋体"/>
          <w:b w:val="0"/>
          <w:sz w:val="21"/>
        </w:rPr>
      </w:r>
    </w:p>
    <w:p>
      <w:pPr>
        <w:pStyle w:val="5"/>
      </w:pPr>
      <w:r>
        <w:rPr>
          <w:rFonts w:eastAsia="黑体"/>
        </w:rPr>
        <w:t>核心答题点：内外联通畅通国内国际双循环，提升国际循环质量</w:t>
      </w:r>
    </w:p>
    <w:p>
      <w:pPr>
        <w:spacing w:before="120"/>
      </w:pPr>
      <w:r>
        <w:rPr>
          <w:rFonts w:ascii="黑体" w:hAnsi="黑体" w:eastAsia="黑体"/>
          <w:b/>
          <w:color w:val="1F497D"/>
          <w:sz w:val="22"/>
        </w:rPr>
        <w:t>1. 2025西城一模Q18</w:t>
      </w:r>
    </w:p>
    <w:p>
      <w:r>
        <w:rPr>
          <w:rFonts w:ascii="宋体" w:hAnsi="宋体" w:eastAsia="宋体"/>
          <w:b/>
          <w:sz w:val="21"/>
        </w:rPr>
        <w:t xml:space="preserve">【什么时候写】 </w:t>
      </w:r>
      <w:r>
        <w:rPr>
          <w:rFonts w:ascii="宋体" w:hAnsi="宋体" w:eastAsia="宋体"/>
          <w:b w:val="0"/>
          <w:sz w:val="21"/>
        </w:rPr>
        <w:t>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r>
        <w:rPr>
          <w:rFonts w:ascii="宋体" w:hAnsi="宋体" w:eastAsia="宋体"/>
          <w:b/>
          <w:sz w:val="21"/>
        </w:rPr>
        <w:t>【设问】 从“两条鱼循环”看增长新空间。产自中国的鳗鱼“游”向世界，挪威三文鱼“飞”来中国，增长新空间在不断拓展。结合材料，运用《经济与社会》所学，谈谈中国经济增长新空间是如何拓展的。</w:t>
      </w:r>
      <w:r>
        <w:rPr>
          <w:rFonts w:ascii="宋体" w:hAnsi="宋体" w:eastAsia="宋体"/>
          <w:b w:val="0"/>
          <w:sz w:val="21"/>
        </w:rPr>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题面把地区的特色资源、便捷交通、高水平物流体系一并呈现——国内端的产业能力和国际端的物流通道在材料里同时出现，构成"内—外"两段。</w:t>
      </w:r>
    </w:p>
    <w:p>
      <w:r>
        <w:rPr>
          <w:rFonts w:ascii="宋体" w:hAnsi="宋体" w:eastAsia="宋体"/>
          <w:b/>
          <w:sz w:val="21"/>
        </w:rPr>
        <w:t>设问意图：</w:t>
      </w:r>
      <w:r>
        <w:rPr>
          <w:rFonts w:ascii="宋体" w:hAnsi="宋体" w:eastAsia="宋体"/>
          <w:b w:val="0"/>
          <w:sz w:val="21"/>
        </w:rPr>
        <w:t>问"开拓海外市场、提升国际循环质量"，仅写产业内部升级回答不了"国际循环质量"，必须把国内端与国际端接成一条循环结构。</w:t>
      </w:r>
    </w:p>
    <w:p>
      <w:r>
        <w:rPr>
          <w:rFonts w:ascii="宋体" w:hAnsi="宋体" w:eastAsia="宋体"/>
          <w:b/>
          <w:sz w:val="21"/>
        </w:rPr>
        <w:t>答题动作：</w:t>
      </w:r>
      <w:r>
        <w:rPr>
          <w:rFonts w:ascii="宋体" w:hAnsi="宋体" w:eastAsia="宋体"/>
          <w:b w:val="0"/>
          <w:sz w:val="21"/>
        </w:rPr>
        <w:t>先把地区特色产业链、便捷交通和高水平物流体系作为内外联通的具体抓手点出；再写它畅通国际国内双循环；最后接到与其他国家合作共赢，内生动力与国际循环质量不断提升。</w:t>
      </w:r>
    </w:p>
    <w:p>
      <w:r>
        <w:rPr>
          <w:rFonts w:ascii="宋体" w:hAnsi="宋体" w:eastAsia="宋体"/>
          <w:b/>
          <w:sz w:val="21"/>
        </w:rPr>
        <w:t xml:space="preserve">【卷面句】 </w:t>
      </w:r>
      <w:r>
        <w:rPr>
          <w:rFonts w:ascii="宋体" w:hAnsi="宋体" w:eastAsia="宋体"/>
          <w:b/>
          <w:sz w:val="21"/>
        </w:rPr>
        <w:t>地区利用特色资源优势打造特色产业链，借助便捷交通和高水平物流体系内外联通，畅通国际国内双循环，与其他国家合作共赢，使经济发展的内生动力与国际循环质量不断提升。</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经济全球化：加强技术创新、提高产品质量，增强竞争力；推进贸易和投资自由化便利化；利用两个市场两种资源优化全球资源配置；提高开放型经济水平</w:t>
      </w:r>
      <w:r>
        <w:rPr>
          <w:rFonts w:ascii="宋体" w:hAnsi="宋体" w:eastAsia="宋体"/>
          <w:b w:val="0"/>
          <w:sz w:val="21"/>
        </w:rPr>
      </w:r>
    </w:p>
    <w:p>
      <w:r>
        <w:rPr>
          <w:rFonts w:ascii="宋体" w:hAnsi="宋体" w:eastAsia="宋体"/>
          <w:b w:val="0"/>
          <w:sz w:val="21"/>
        </w:rPr>
        <w:t>· 政治多极化：在平等互利基础上开展合作，实现互利共赢</w:t>
      </w:r>
      <w:r>
        <w:rPr>
          <w:rFonts w:ascii="宋体" w:hAnsi="宋体" w:eastAsia="宋体"/>
          <w:b w:val="0"/>
          <w:sz w:val="21"/>
        </w:rPr>
      </w:r>
    </w:p>
    <w:p>
      <w:pPr>
        <w:pStyle w:val="4"/>
      </w:pPr>
      <w:r>
        <w:rPr>
          <w:rFonts w:eastAsia="黑体"/>
        </w:rPr>
        <w:t>新增：国际分工、企业出海与国际竞争新优势</w:t>
      </w:r>
    </w:p>
    <w:p>
      <w:pPr>
        <w:pStyle w:val="5"/>
      </w:pPr>
      <w:r>
        <w:rPr>
          <w:rFonts w:eastAsia="黑体"/>
        </w:rPr>
        <w:t>核心答题点：加强技术创新、提高产品质量，增强竞争力</w:t>
      </w:r>
    </w:p>
    <w:p>
      <w:pPr>
        <w:spacing w:before="120"/>
      </w:pPr>
      <w:r>
        <w:rPr>
          <w:rFonts w:ascii="黑体" w:hAnsi="黑体" w:eastAsia="黑体"/>
          <w:b/>
          <w:color w:val="1F497D"/>
          <w:sz w:val="22"/>
        </w:rPr>
        <w:t>1. 2025西城期末Q20(2)</w:t>
      </w:r>
    </w:p>
    <w:p>
      <w:r>
        <w:rPr>
          <w:rFonts w:ascii="宋体" w:hAnsi="宋体" w:eastAsia="宋体"/>
          <w:b/>
          <w:sz w:val="21"/>
        </w:rPr>
        <w:t xml:space="preserve">【什么时候写】 </w:t>
      </w:r>
      <w:r>
        <w:rPr>
          <w:rFonts w:ascii="宋体" w:hAnsi="宋体" w:eastAsia="宋体"/>
          <w:b w:val="0"/>
          <w:sz w:val="21"/>
        </w:rPr>
        <w:t>读图显示中国电动载人汽车出口竞争力提升，但面对欧盟反补贴税形成的外部贸易壁垒，企业需要通过技术和质量优势增强国际竞争力。</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读图显示中国电动载人汽车出口竞争力提升，但面对反补贴税这种外部贸易壁垒，单靠规则维权不够，必须有产品本身的过硬支撑。</w:t>
      </w:r>
    </w:p>
    <w:p>
      <w:r>
        <w:rPr>
          <w:rFonts w:ascii="宋体" w:hAnsi="宋体" w:eastAsia="宋体"/>
          <w:b/>
          <w:sz w:val="21"/>
        </w:rPr>
        <w:t>设问意图：</w:t>
      </w:r>
      <w:r>
        <w:rPr>
          <w:rFonts w:ascii="宋体" w:hAnsi="宋体" w:eastAsia="宋体"/>
          <w:b w:val="0"/>
          <w:sz w:val="21"/>
        </w:rPr>
        <w:t>问"企业该如何应对"——本条要切入"产品和质量"维度，把企业内功增强作为应对外部壁垒的基础。</w:t>
      </w:r>
    </w:p>
    <w:p>
      <w:r>
        <w:rPr>
          <w:rFonts w:ascii="宋体" w:hAnsi="宋体" w:eastAsia="宋体"/>
          <w:b/>
          <w:sz w:val="21"/>
        </w:rPr>
        <w:t>答题动作：</w:t>
      </w:r>
      <w:r>
        <w:rPr>
          <w:rFonts w:ascii="宋体" w:hAnsi="宋体" w:eastAsia="宋体"/>
          <w:b w:val="0"/>
          <w:sz w:val="21"/>
        </w:rPr>
        <w:t>把出口竞争力数据作为继续加强技术创新和提高产品质量的依据，再写增强国际竞争力，最后落到以产品优势应对反补贴税等贸易壁垒。</w:t>
      </w:r>
    </w:p>
    <w:p>
      <w:r>
        <w:rPr>
          <w:rFonts w:ascii="宋体" w:hAnsi="宋体" w:eastAsia="宋体"/>
          <w:b/>
          <w:sz w:val="21"/>
        </w:rPr>
        <w:t xml:space="preserve">【卷面句】 </w:t>
      </w:r>
      <w:r>
        <w:rPr>
          <w:rFonts w:ascii="宋体" w:hAnsi="宋体" w:eastAsia="宋体"/>
          <w:b/>
          <w:sz w:val="21"/>
        </w:rPr>
        <w:t>中国汽车企业应加强技术创新、提高产品质量，增强国际竞争力，以更强产品优势应对欧盟反补贴税等外部贸易壁垒。</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经济全球化：充分运用国际规则，利用国际组织赋予的权利，对话磋商，积极维护自身权益；实施出口市场多元化战略，减少对单一市场的依赖；积极"走出去"、对外直接投资、克服贸易壁垒</w:t>
      </w:r>
      <w:r>
        <w:rPr>
          <w:rFonts w:ascii="宋体" w:hAnsi="宋体" w:eastAsia="宋体"/>
          <w:b w:val="0"/>
          <w:sz w:val="21"/>
        </w:rPr>
      </w:r>
    </w:p>
    <w:p>
      <w:pPr>
        <w:pStyle w:val="5"/>
      </w:pPr>
      <w:r>
        <w:rPr>
          <w:rFonts w:eastAsia="黑体"/>
        </w:rPr>
        <w:t>核心答题点：实施出口市场多元化战略，减少对单一市场的依赖</w:t>
      </w:r>
    </w:p>
    <w:p>
      <w:pPr>
        <w:spacing w:before="120"/>
      </w:pPr>
      <w:r>
        <w:rPr>
          <w:rFonts w:ascii="黑体" w:hAnsi="黑体" w:eastAsia="黑体"/>
          <w:b/>
          <w:color w:val="1F497D"/>
          <w:sz w:val="22"/>
        </w:rPr>
        <w:t>1. 2025西城期末Q20(2)</w:t>
      </w:r>
    </w:p>
    <w:p>
      <w:r>
        <w:rPr>
          <w:rFonts w:ascii="宋体" w:hAnsi="宋体" w:eastAsia="宋体"/>
          <w:b/>
          <w:sz w:val="21"/>
        </w:rPr>
        <w:t xml:space="preserve">【什么时候写】 </w:t>
      </w:r>
      <w:r>
        <w:rPr>
          <w:rFonts w:ascii="宋体" w:hAnsi="宋体" w:eastAsia="宋体"/>
          <w:b w:val="0"/>
          <w:sz w:val="21"/>
        </w:rPr>
        <w:t>欧盟是中国整车出口第一大市场和电动汽车主要目的地，外部冲击集中在单一市场依赖风险上，答题要写出口市场多元化。</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题面写欧盟是中国整车出口"第一大市场"和电动汽车"主要目的地"——风险集中在单一市场依赖上，反补贴税是单一市场风险暴露的具体表现。</w:t>
      </w:r>
    </w:p>
    <w:p>
      <w:r>
        <w:rPr>
          <w:rFonts w:ascii="宋体" w:hAnsi="宋体" w:eastAsia="宋体"/>
          <w:b/>
          <w:sz w:val="21"/>
        </w:rPr>
        <w:t>设问意图：</w:t>
      </w:r>
      <w:r>
        <w:rPr>
          <w:rFonts w:ascii="宋体" w:hAnsi="宋体" w:eastAsia="宋体"/>
          <w:b w:val="0"/>
          <w:sz w:val="21"/>
        </w:rPr>
        <w:t>问"企业该如何应对"——本条要切入"市场结构"维度，把化解风险的路径放在分散依赖上，而非规则或产品本身。</w:t>
      </w:r>
    </w:p>
    <w:p>
      <w:r>
        <w:rPr>
          <w:rFonts w:ascii="宋体" w:hAnsi="宋体" w:eastAsia="宋体"/>
          <w:b/>
          <w:sz w:val="21"/>
        </w:rPr>
        <w:t>答题动作：</w:t>
      </w:r>
      <w:r>
        <w:rPr>
          <w:rFonts w:ascii="宋体" w:hAnsi="宋体" w:eastAsia="宋体"/>
          <w:b w:val="0"/>
          <w:sz w:val="21"/>
        </w:rPr>
        <w:t>把欧盟单一市场依赖作为风险来源点出，再写实施出口市场多元化、开拓海外市场和深耕国内需求，最后落到分散贸易摩擦风险。</w:t>
      </w:r>
    </w:p>
    <w:p>
      <w:r>
        <w:rPr>
          <w:rFonts w:ascii="宋体" w:hAnsi="宋体" w:eastAsia="宋体"/>
          <w:b/>
          <w:sz w:val="21"/>
        </w:rPr>
        <w:t xml:space="preserve">【卷面句】 </w:t>
      </w:r>
      <w:r>
        <w:rPr>
          <w:rFonts w:ascii="宋体" w:hAnsi="宋体" w:eastAsia="宋体"/>
          <w:b/>
          <w:sz w:val="21"/>
        </w:rPr>
        <w:t>中国汽车企业应实施出口市场多元化战略，开拓更多海外市场并深耕国内需求，减少对单一市场的依赖，分散贸易摩擦风险。</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经济全球化：充分运用国际规则，利用国际组织赋予的权利，对话磋商，积极维护自身权益；加强技术创新、提高产品质量，增强竞争力；积极"走出去"、对外直接投资、克服贸易壁垒</w:t>
      </w:r>
      <w:r>
        <w:rPr>
          <w:rFonts w:ascii="宋体" w:hAnsi="宋体" w:eastAsia="宋体"/>
          <w:b w:val="0"/>
          <w:sz w:val="21"/>
        </w:rPr>
      </w:r>
    </w:p>
    <w:p>
      <w:pPr>
        <w:pStyle w:val="4"/>
      </w:pPr>
      <w:r>
        <w:rPr>
          <w:rFonts w:eastAsia="黑体"/>
        </w:rPr>
        <w:t>新增：全球经济治理与规则权益</w:t>
      </w:r>
    </w:p>
    <w:p>
      <w:pPr>
        <w:pStyle w:val="5"/>
      </w:pPr>
      <w:r>
        <w:rPr>
          <w:rFonts w:eastAsia="黑体"/>
        </w:rPr>
        <w:t>核心答题点：参与全球经济治理和规则制定，为企业出海营造国际环境</w:t>
      </w:r>
    </w:p>
    <w:p>
      <w:pPr>
        <w:spacing w:before="120"/>
      </w:pPr>
      <w:r>
        <w:rPr>
          <w:rFonts w:ascii="黑体" w:hAnsi="黑体" w:eastAsia="黑体"/>
          <w:b/>
          <w:color w:val="1F497D"/>
          <w:sz w:val="22"/>
        </w:rPr>
        <w:t>1. 2025海淀期中Q16(2)</w:t>
      </w:r>
    </w:p>
    <w:p>
      <w:r>
        <w:rPr>
          <w:rFonts w:ascii="宋体" w:hAnsi="宋体" w:eastAsia="宋体"/>
          <w:b/>
          <w:sz w:val="21"/>
        </w:rPr>
        <w:t xml:space="preserve">【什么时候写】 </w:t>
      </w:r>
      <w:r>
        <w:rPr>
          <w:rFonts w:ascii="宋体" w:hAnsi="宋体" w:eastAsia="宋体"/>
          <w:b w:val="0"/>
          <w:sz w:val="21"/>
        </w:rPr>
        <w:t>中国咖啡企业“出海”面对海外消费差异、供应链压力、知识产权和贸易风险，单靠企业经营策略不足，还要从国际规则和治理参与角度改善外部环境。</w:t>
      </w:r>
    </w:p>
    <w:p>
      <w:r>
        <w:rPr>
          <w:rFonts w:ascii="宋体" w:hAnsi="宋体" w:eastAsia="宋体"/>
          <w:b/>
          <w:sz w:val="21"/>
        </w:rPr>
        <w:t xml:space="preserve">【设问】 </w:t>
      </w:r>
      <w:r>
        <w:rPr>
          <w:rFonts w:ascii="宋体" w:hAnsi="宋体" w:eastAsia="宋体"/>
          <w:b w:val="0"/>
          <w:sz w:val="21"/>
        </w:rPr>
        <w:t>结合材料三，从经济角度，为中国咖啡企业“出海”提出建议。</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题面给出海外消费差异、供应链压力、知识产权和贸易风险四类外部障碍，指向单靠企业自身经营策略不足以解决出海的全部难题。</w:t>
      </w:r>
    </w:p>
    <w:p>
      <w:r>
        <w:rPr>
          <w:rFonts w:ascii="宋体" w:hAnsi="宋体" w:eastAsia="宋体"/>
          <w:b/>
          <w:sz w:val="21"/>
        </w:rPr>
        <w:t>设问意图：</w:t>
      </w:r>
      <w:r>
        <w:rPr>
          <w:rFonts w:ascii="宋体" w:hAnsi="宋体" w:eastAsia="宋体"/>
          <w:b w:val="0"/>
          <w:sz w:val="21"/>
        </w:rPr>
        <w:t>问“建议”，必须给出从企业经营之外能改善外部环境的层面，否则建议会只停在产品和市场。</w:t>
      </w:r>
    </w:p>
    <w:p>
      <w:r>
        <w:rPr>
          <w:rFonts w:ascii="宋体" w:hAnsi="宋体" w:eastAsia="宋体"/>
          <w:b/>
          <w:sz w:val="21"/>
        </w:rPr>
        <w:t>答题动作：</w:t>
      </w:r>
      <w:r>
        <w:rPr>
          <w:rFonts w:ascii="宋体" w:hAnsi="宋体" w:eastAsia="宋体"/>
          <w:b w:val="0"/>
          <w:sz w:val="21"/>
        </w:rPr>
        <w:t>先把视角抬到国际规则与治理参与，再写企业和政府可利用国际组织赋予的权利、积极参与全球经济治理和规则制定，最后接到为中国咖啡企业出海营造良好的国际环境。</w:t>
      </w:r>
    </w:p>
    <w:p>
      <w:r>
        <w:rPr>
          <w:rFonts w:ascii="宋体" w:hAnsi="宋体" w:eastAsia="宋体"/>
          <w:b/>
          <w:sz w:val="21"/>
        </w:rPr>
        <w:t xml:space="preserve">【卷面句】 </w:t>
      </w:r>
      <w:r>
        <w:rPr>
          <w:rFonts w:ascii="宋体" w:hAnsi="宋体" w:eastAsia="宋体"/>
          <w:b/>
          <w:sz w:val="21"/>
        </w:rPr>
        <w:t>企业和政府可利用国际组织赋予的权利，积极参与全球经济治理和规则制定，为中国咖啡企业“出海”营造良好的国际环境。</w:t>
      </w:r>
    </w:p>
    <w:p>
      <w:r>
        <w:rPr>
          <w:rFonts w:ascii="宋体" w:hAnsi="宋体" w:eastAsia="宋体"/>
          <w:b/>
          <w:sz w:val="21"/>
        </w:rPr>
        <w:t xml:space="preserve">【同题组】 </w:t>
      </w:r>
    </w:p>
    <w:p>
      <w:r>
        <w:rPr>
          <w:rFonts w:ascii="宋体" w:hAnsi="宋体" w:eastAsia="宋体"/>
          <w:b w:val="0"/>
          <w:sz w:val="21"/>
        </w:rPr>
        <w:t>· 经济全球化：加强技术创新、提高产品质量，增强竞争力；顺应经济全球化趋势，主动融入并推动深化；利用两个市场两种资源优化全球资源配置；维护全球产业链供应链稳定畅通；企业和政府可利用国际组织赋予的权利，积极参与全球经济治理和规则制定，为企业"出海"营造良好的国际环境</w:t>
      </w:r>
      <w:r>
        <w:rPr>
          <w:rFonts w:ascii="宋体" w:hAnsi="宋体" w:eastAsia="宋体"/>
          <w:b w:val="0"/>
          <w:sz w:val="21"/>
        </w:rPr>
      </w:r>
    </w:p>
    <w:p>
      <w:pPr>
        <w:pStyle w:val="5"/>
      </w:pPr>
      <w:r>
        <w:rPr>
          <w:rFonts w:eastAsia="黑体"/>
        </w:rPr>
        <w:t>核心答题点：积极参与全球经济治理和经贸规则完善</w:t>
      </w:r>
    </w:p>
    <w:p>
      <w:r>
        <w:rPr>
          <w:rFonts w:ascii="宋体" w:hAnsi="宋体" w:eastAsia="宋体"/>
          <w:b/>
          <w:sz w:val="21"/>
        </w:rPr>
        <w:t xml:space="preserve">【判别标注】 </w:t>
      </w:r>
      <w:r>
        <w:rPr>
          <w:rFonts w:ascii="宋体" w:hAnsi="宋体" w:eastAsia="宋体"/>
          <w:b w:val="0"/>
          <w:sz w:val="21"/>
        </w:rPr>
        <w:t>本点回答“参与全球经济治理、完善经贸规则”的制度治理层；下一条“参与国际标准制定，提升国际规则话语权”回答标准和话语权层，两者不可合并成一个标题。</w:t>
      </w:r>
    </w:p>
    <w:p>
      <w:pPr>
        <w:spacing w:before="120"/>
      </w:pPr>
      <w:r>
        <w:rPr>
          <w:rFonts w:ascii="黑体" w:hAnsi="黑体" w:eastAsia="黑体"/>
          <w:b/>
          <w:color w:val="1F497D"/>
          <w:sz w:val="22"/>
        </w:rPr>
        <w:t>1. 2026东城一模Q19(3)</w:t>
      </w:r>
    </w:p>
    <w:p>
      <w:r>
        <w:rPr>
          <w:rFonts w:ascii="宋体" w:hAnsi="宋体" w:eastAsia="宋体"/>
          <w:b/>
          <w:sz w:val="21"/>
        </w:rPr>
        <w:t xml:space="preserve">【什么时候写】 </w:t>
      </w:r>
      <w:r>
        <w:rPr>
          <w:rFonts w:ascii="宋体" w:hAnsi="宋体" w:eastAsia="宋体"/>
          <w:b w:val="0"/>
          <w:sz w:val="21"/>
        </w:rPr>
        <w:t>北京未来产业题出现国际平台、跨境标准对接和高标准开放，要求说明高水平对外开放如何支撑产业链韧性。</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材料把世界级产业大会、国际科创枢纽联络处、跨境标准对接等开放安排同产业链韧性并列，指向开放不是单纯招商，而是制度规则层面的支撑。</w:t>
      </w:r>
    </w:p>
    <w:p>
      <w:r>
        <w:rPr>
          <w:rFonts w:ascii="宋体" w:hAnsi="宋体" w:eastAsia="宋体"/>
          <w:b/>
          <w:sz w:val="21"/>
        </w:rPr>
        <w:t>设问意图：</w:t>
      </w:r>
      <w:r>
        <w:rPr>
          <w:rFonts w:ascii="宋体" w:hAnsi="宋体" w:eastAsia="宋体"/>
          <w:b w:val="0"/>
          <w:sz w:val="21"/>
        </w:rPr>
        <w:t>问“统筹高水平对外开放与提升产业链韧性”，需要说明开放如何反过来增强产业链的规则适配能力和外部合作能力。</w:t>
      </w:r>
    </w:p>
    <w:p>
      <w:r>
        <w:rPr>
          <w:rFonts w:ascii="宋体" w:hAnsi="宋体" w:eastAsia="宋体"/>
          <w:b/>
          <w:sz w:val="21"/>
        </w:rPr>
        <w:t>答题动作：</w:t>
      </w:r>
      <w:r>
        <w:rPr>
          <w:rFonts w:ascii="宋体" w:hAnsi="宋体" w:eastAsia="宋体"/>
          <w:b w:val="0"/>
          <w:sz w:val="21"/>
        </w:rPr>
        <w:t>先写积极参与全球经济治理和经贸规则完善，再接制度型开放和规则对接，最后落到为未来产业链韧性提供稳定可预期的制度环境。</w:t>
      </w:r>
    </w:p>
    <w:p>
      <w:r>
        <w:rPr>
          <w:rFonts w:ascii="宋体" w:hAnsi="宋体" w:eastAsia="宋体"/>
          <w:b/>
          <w:sz w:val="21"/>
        </w:rPr>
        <w:t xml:space="preserve">【卷面句】 </w:t>
      </w:r>
      <w:r>
        <w:rPr>
          <w:rFonts w:ascii="宋体" w:hAnsi="宋体" w:eastAsia="宋体"/>
          <w:b/>
          <w:sz w:val="21"/>
        </w:rPr>
        <w:t>北京通过国际科创交流、跨境标准对接和制度型开放，积极参与全球经济治理和经贸规则完善，为未来产业链韧性提升营造稳定可预期的规则环境。</w:t>
      </w:r>
    </w:p>
    <w:p>
      <w:r>
        <w:rPr>
          <w:rFonts w:ascii="宋体" w:hAnsi="宋体" w:eastAsia="宋体"/>
          <w:b/>
          <w:sz w:val="21"/>
        </w:rPr>
        <w:t xml:space="preserve">【同题组】 </w:t>
      </w:r>
    </w:p>
    <w:p>
      <w:r>
        <w:rPr>
          <w:rFonts w:ascii="宋体" w:hAnsi="宋体" w:eastAsia="宋体"/>
          <w:b w:val="0"/>
          <w:sz w:val="21"/>
        </w:rPr>
        <w:t>· 经济全球化：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2024西城一模Q19(6)</w:t>
      </w:r>
    </w:p>
    <w:p>
      <w:r>
        <w:rPr>
          <w:rFonts w:ascii="宋体" w:hAnsi="宋体" w:eastAsia="宋体"/>
          <w:b/>
          <w:sz w:val="21"/>
        </w:rPr>
        <w:t xml:space="preserve">【什么时候写】 </w:t>
      </w:r>
      <w:r>
        <w:rPr>
          <w:rFonts w:ascii="宋体" w:hAnsi="宋体" w:eastAsia="宋体"/>
          <w:b w:val="0"/>
          <w:sz w:val="21"/>
        </w:rPr>
        <w:t>“卡脖子”突破题要求说明关键核心技术突破对经济开放发展的助推作用，不能只写科技安全，还要写规则主动权和经贸规则话语权。</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题面把芯片、操作系统等关键核心技术突破放在开放发展语境中，说明技术能力要转化为外贸产品结构、国际标准和贸易规则话语权。</w:t>
      </w:r>
    </w:p>
    <w:p>
      <w:r>
        <w:rPr>
          <w:rFonts w:ascii="宋体" w:hAnsi="宋体" w:eastAsia="宋体"/>
          <w:b/>
          <w:sz w:val="21"/>
        </w:rPr>
        <w:t>设问意图：</w:t>
      </w:r>
      <w:r>
        <w:rPr>
          <w:rFonts w:ascii="宋体" w:hAnsi="宋体" w:eastAsia="宋体"/>
          <w:b w:val="0"/>
          <w:sz w:val="21"/>
        </w:rPr>
        <w:t>问“对经济开放发展的助推作用”，不是评价科技成就本身，而是说明技术突破如何增强我国参与国际经贸规则的主动性。</w:t>
      </w:r>
    </w:p>
    <w:p>
      <w:r>
        <w:rPr>
          <w:rFonts w:ascii="宋体" w:hAnsi="宋体" w:eastAsia="宋体"/>
          <w:b/>
          <w:sz w:val="21"/>
        </w:rPr>
        <w:t>答题动作：</w:t>
      </w:r>
      <w:r>
        <w:rPr>
          <w:rFonts w:ascii="宋体" w:hAnsi="宋体" w:eastAsia="宋体"/>
          <w:b w:val="0"/>
          <w:sz w:val="21"/>
        </w:rPr>
        <w:t>先写关键核心技术突破增强自主可控能力，再写积极参与全球经济治理和经贸规则完善，最后落到提升开放发展的规则主动权。</w:t>
      </w:r>
    </w:p>
    <w:p>
      <w:r>
        <w:rPr>
          <w:rFonts w:ascii="宋体" w:hAnsi="宋体" w:eastAsia="宋体"/>
          <w:b/>
          <w:sz w:val="21"/>
        </w:rPr>
        <w:t xml:space="preserve">【卷面句】 </w:t>
      </w:r>
      <w:r>
        <w:rPr>
          <w:rFonts w:ascii="宋体" w:hAnsi="宋体" w:eastAsia="宋体"/>
          <w:b/>
          <w:sz w:val="21"/>
        </w:rPr>
        <w:t>攻克“卡脖子”难题有利于我国提升参与国际技术标准和相关贸易规则制定的能力，积极参与全球经济治理和经贸规则完善，增强经济开放发展的规则主动权。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3. 2026海淀一模Q20</w:t>
      </w:r>
    </w:p>
    <w:p>
      <w:r>
        <w:rPr>
          <w:rFonts w:ascii="宋体" w:hAnsi="宋体" w:eastAsia="宋体"/>
          <w:b/>
          <w:sz w:val="21"/>
        </w:rPr>
        <w:t xml:space="preserve">【什么时候写】 </w:t>
      </w:r>
      <w:r>
        <w:rPr>
          <w:rFonts w:ascii="宋体" w:hAnsi="宋体" w:eastAsia="宋体"/>
          <w:b w:val="0"/>
          <w:sz w:val="21"/>
        </w:rPr>
        <w:t>中国标准走出国门题出现 ISO、IEC 提案和牵头制定国际标准，设问要求谈意义，要把中国从规则接受者转为规则共建者的角色变化写出来。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材料列举中国向国际标准化组织提交提案、参与和牵头制定多领域国际标准，标准本身就是全球经济治理和经贸规则的重要组成部分。</w:t>
      </w:r>
    </w:p>
    <w:p>
      <w:r>
        <w:rPr>
          <w:rFonts w:ascii="宋体" w:hAnsi="宋体" w:eastAsia="宋体"/>
          <w:b/>
          <w:sz w:val="21"/>
        </w:rPr>
        <w:t>设问意图：</w:t>
      </w:r>
      <w:r>
        <w:rPr>
          <w:rFonts w:ascii="宋体" w:hAnsi="宋体" w:eastAsia="宋体"/>
          <w:b w:val="0"/>
          <w:sz w:val="21"/>
        </w:rPr>
        <w:t>问“中国标准走出国门的意义”，不能只写企业便利或产品出海，还要写中国参与规则供给、提升治理参与度。</w:t>
      </w:r>
    </w:p>
    <w:p>
      <w:r>
        <w:rPr>
          <w:rFonts w:ascii="宋体" w:hAnsi="宋体" w:eastAsia="宋体"/>
          <w:b/>
          <w:sz w:val="21"/>
        </w:rPr>
        <w:t>答题动作：</w:t>
      </w:r>
      <w:r>
        <w:rPr>
          <w:rFonts w:ascii="宋体" w:hAnsi="宋体" w:eastAsia="宋体"/>
          <w:b w:val="0"/>
          <w:sz w:val="21"/>
        </w:rPr>
        <w:t>先写中国标准成为国际通用语言的一部分，再写积极参与全球经济治理和经贸规则完善，最后落到提升全球技术创新和绿色转型中的规则贡献。</w:t>
      </w:r>
    </w:p>
    <w:p>
      <w:r>
        <w:rPr>
          <w:rFonts w:ascii="宋体" w:hAnsi="宋体" w:eastAsia="宋体"/>
          <w:b/>
          <w:sz w:val="21"/>
        </w:rPr>
        <w:t xml:space="preserve">【卷面句】 </w:t>
      </w:r>
      <w:r>
        <w:rPr>
          <w:rFonts w:ascii="宋体" w:hAnsi="宋体" w:eastAsia="宋体"/>
          <w:b/>
          <w:sz w:val="21"/>
        </w:rPr>
        <w:t>中国标准走出国门，体现我国主动参与国际标准供给和全球经济治理规则完善，有利于提升中国在全球经济治理中的参与度和贡献度。</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4. 2025昌平二模Q21</w:t>
      </w:r>
    </w:p>
    <w:p>
      <w:r>
        <w:rPr>
          <w:rFonts w:ascii="宋体" w:hAnsi="宋体" w:eastAsia="宋体"/>
          <w:b/>
          <w:sz w:val="21"/>
        </w:rPr>
        <w:t xml:space="preserve">【什么时候写】 </w:t>
      </w:r>
      <w:r>
        <w:rPr>
          <w:rFonts w:ascii="宋体" w:hAnsi="宋体" w:eastAsia="宋体"/>
          <w:b w:val="0"/>
          <w:sz w:val="21"/>
        </w:rPr>
        <w:t>稳外资举措题出现双边投资促进工作组、“投资中国”品牌和扩大开放政策，设问要求说明对开放型经济的意义，要把政策举措接到全球经济治理话语权。</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题面强调中国在世界经济不确定背景下持续稳外资、扩开放、建机制，说明中国既提供市场，也参与经贸合作机制建设。</w:t>
      </w:r>
    </w:p>
    <w:p>
      <w:r>
        <w:rPr>
          <w:rFonts w:ascii="宋体" w:hAnsi="宋体" w:eastAsia="宋体"/>
          <w:b/>
          <w:sz w:val="21"/>
        </w:rPr>
        <w:t>设问意图：</w:t>
      </w:r>
      <w:r>
        <w:rPr>
          <w:rFonts w:ascii="宋体" w:hAnsi="宋体" w:eastAsia="宋体"/>
          <w:b w:val="0"/>
          <w:sz w:val="21"/>
        </w:rPr>
        <w:t>问“更高水平的开放型经济”，不能停在吸引外资数量，还要说明中国在全球经济规则和治理合作中的影响力提升。</w:t>
      </w:r>
    </w:p>
    <w:p>
      <w:r>
        <w:rPr>
          <w:rFonts w:ascii="宋体" w:hAnsi="宋体" w:eastAsia="宋体"/>
          <w:b/>
          <w:sz w:val="21"/>
        </w:rPr>
        <w:t>答题动作：</w:t>
      </w:r>
      <w:r>
        <w:rPr>
          <w:rFonts w:ascii="宋体" w:hAnsi="宋体" w:eastAsia="宋体"/>
          <w:b w:val="0"/>
          <w:sz w:val="21"/>
        </w:rPr>
        <w:t>先写稳外资和扩大开放，再写对接经贸合作机制、参与全球经济治理和经贸规则完善，最后落到提升话语权和影响力。</w:t>
      </w:r>
    </w:p>
    <w:p>
      <w:r>
        <w:rPr>
          <w:rFonts w:ascii="宋体" w:hAnsi="宋体" w:eastAsia="宋体"/>
          <w:b/>
          <w:sz w:val="21"/>
        </w:rPr>
        <w:t xml:space="preserve">【卷面句】 </w:t>
      </w:r>
      <w:r>
        <w:rPr>
          <w:rFonts w:ascii="宋体" w:hAnsi="宋体" w:eastAsia="宋体"/>
          <w:b/>
          <w:sz w:val="21"/>
        </w:rPr>
        <w:t>中国通过稳外资、扩开放和完善经贸合作机制，积极参与全球经济治理和经贸规则完善，有利于提升我国在全球经济治理中的话语权和影响力。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参与国际标准制定，提升国际规则话语权</w:t>
      </w:r>
      <w:r>
        <w:rPr>
          <w:rFonts w:ascii="宋体" w:hAnsi="宋体" w:eastAsia="宋体"/>
          <w:b w:val="0"/>
          <w:sz w:val="21"/>
        </w:rPr>
      </w:r>
    </w:p>
    <w:p>
      <w:pPr>
        <w:pStyle w:val="5"/>
      </w:pPr>
      <w:r>
        <w:rPr>
          <w:rFonts w:eastAsia="黑体"/>
        </w:rPr>
        <w:t>核心答题点：参与国际标准制定，提升国际规则话语权</w:t>
      </w:r>
    </w:p>
    <w:p>
      <w:pPr>
        <w:spacing w:before="120"/>
      </w:pPr>
      <w:r>
        <w:rPr>
          <w:rFonts w:ascii="黑体" w:hAnsi="黑体" w:eastAsia="黑体"/>
          <w:b/>
          <w:color w:val="1F497D"/>
          <w:sz w:val="22"/>
        </w:rPr>
        <w:t>1. 2024西城一模Q19(6)</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攻克卡脖子助推开放"角度下要回答关键核心技术突破能带来什么开放效益，材料把芯片、操作系统等突破列为国家行动，需要把"技术能力"转化成"国际标准、规则制定话语权"，否则就只剩科技表彰、不构成开放效益。</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材料把"芯片""操作系统"等关键核心技术突破列为国家行动——这是技术能力本身，需要进一步转化为外部规则层面的影响力。</w:t>
      </w:r>
    </w:p>
    <w:p>
      <w:r>
        <w:rPr>
          <w:rFonts w:ascii="宋体" w:hAnsi="宋体" w:eastAsia="宋体"/>
          <w:b/>
          <w:sz w:val="21"/>
        </w:rPr>
        <w:t>设问意图：</w:t>
      </w:r>
      <w:r>
        <w:rPr>
          <w:rFonts w:ascii="宋体" w:hAnsi="宋体" w:eastAsia="宋体"/>
          <w:b w:val="0"/>
          <w:sz w:val="21"/>
        </w:rPr>
        <w:t>问"对开放发展的助推作用"——本条要避免停在科技表彰，必须把技术能力翻译为国际规则话语权。</w:t>
      </w:r>
    </w:p>
    <w:p>
      <w:r>
        <w:rPr>
          <w:rFonts w:ascii="宋体" w:hAnsi="宋体" w:eastAsia="宋体"/>
          <w:b/>
          <w:sz w:val="21"/>
        </w:rPr>
        <w:t>答题动作：</w:t>
      </w:r>
      <w:r>
        <w:rPr>
          <w:rFonts w:ascii="宋体" w:hAnsi="宋体" w:eastAsia="宋体"/>
          <w:b w:val="0"/>
          <w:sz w:val="21"/>
        </w:rPr>
        <w:t>先把卡脖子技术突破作为基础能力点出，再写企业在国际技术标准和贸易规则制定中的话语权提升，最后落到经济开放发展更具规则主动权。</w:t>
      </w:r>
    </w:p>
    <w:p>
      <w:r>
        <w:rPr>
          <w:rFonts w:ascii="宋体" w:hAnsi="宋体" w:eastAsia="宋体"/>
          <w:b/>
          <w:sz w:val="21"/>
        </w:rPr>
        <w:t xml:space="preserve">【卷面句】 </w:t>
      </w:r>
      <w:r>
        <w:rPr>
          <w:rFonts w:ascii="宋体" w:hAnsi="宋体" w:eastAsia="宋体"/>
          <w:b/>
          <w:sz w:val="21"/>
        </w:rPr>
        <w:t>我国攻克“卡脖子”难题，提升国内企业在国际技术标准和相关贸易规则制定中的话语权，使经济开放发展更具规则主动权。</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攻克关键核心技术不是单纯科技表彰，而是同时改变外贸产品结构、提升规则话语权、增强国际竞争力，服务经济开放发展。</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材料把关键核心技术突破和对外贸易、规则话语权连为一条链——技术成果同时改变贸易结构、规则地位和国际竞争力。</w:t>
      </w:r>
    </w:p>
    <w:p>
      <w:r>
        <w:rPr>
          <w:rFonts w:ascii="宋体" w:hAnsi="宋体" w:eastAsia="宋体"/>
          <w:b/>
          <w:sz w:val="21"/>
        </w:rPr>
        <w:t>设问意图：</w:t>
      </w:r>
      <w:r>
        <w:rPr>
          <w:rFonts w:ascii="宋体" w:hAnsi="宋体" w:eastAsia="宋体"/>
          <w:b w:val="0"/>
          <w:sz w:val="21"/>
        </w:rPr>
        <w:t>问"助推开放发展"——本条要把技术突破的开放外溢效益串成"贸易结构—规则话语权—国际竞争力"的完整链条。</w:t>
      </w:r>
    </w:p>
    <w:p>
      <w:r>
        <w:rPr>
          <w:rFonts w:ascii="宋体" w:hAnsi="宋体" w:eastAsia="宋体"/>
          <w:b/>
          <w:sz w:val="21"/>
        </w:rPr>
        <w:t>答题动作：</w:t>
      </w:r>
      <w:r>
        <w:rPr>
          <w:rFonts w:ascii="宋体" w:hAnsi="宋体" w:eastAsia="宋体"/>
          <w:b w:val="0"/>
          <w:sz w:val="21"/>
        </w:rPr>
        <w:t>先把卡脖子突破作为起点，再依次接到对外贸易产品结构调整、规则话语权提升、产品和服务国际竞争力增强，最后落到助推经济开放发展。</w:t>
      </w:r>
    </w:p>
    <w:p>
      <w:r>
        <w:rPr>
          <w:rFonts w:ascii="宋体" w:hAnsi="宋体" w:eastAsia="宋体"/>
          <w:b/>
          <w:sz w:val="21"/>
        </w:rPr>
        <w:t xml:space="preserve">【卷面句】 </w:t>
      </w:r>
      <w:r>
        <w:rPr>
          <w:rFonts w:ascii="宋体" w:hAnsi="宋体" w:eastAsia="宋体"/>
          <w:b/>
          <w:sz w:val="21"/>
        </w:rPr>
        <w:t>我国攻克“卡脖子”难题，有利于调整对外贸易的产品结构，提升国内企业在国际技术标准和相关贸易规则制定中的话语权，增强产品和服务的国际竞争力，助推经济开放发展。</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我国的未来产业有非常广阔的国际市场，为未来产业“走出去”提供了可能；利用两个市场两种资源优化全球资源配置；积极参与全球经济治理和经贸规则完善；加强技术创新、提高产品质量，增强竞争力；以开放促进产业升级，为未来产业拓展国际空间，提升国际竞争力，筑牢安全基础</w:t>
      </w:r>
      <w:r>
        <w:rPr>
          <w:rFonts w:ascii="宋体" w:hAnsi="宋体" w:eastAsia="宋体"/>
          <w:b w:val="0"/>
          <w:sz w:val="21"/>
        </w:rPr>
      </w:r>
    </w:p>
    <w:p>
      <w:pPr>
        <w:spacing w:before="120"/>
      </w:pPr>
      <w:r>
        <w:rPr>
          <w:rFonts w:ascii="黑体" w:hAnsi="黑体" w:eastAsia="黑体"/>
          <w:b/>
          <w:color w:val="1F497D"/>
          <w:sz w:val="22"/>
        </w:rPr>
        <w:t>2. 2026海淀一模Q20中国标准与全球经济治理参与</w:t>
      </w:r>
    </w:p>
    <w:p>
      <w:r>
        <w:rPr>
          <w:rFonts w:ascii="宋体" w:hAnsi="宋体" w:eastAsia="宋体"/>
          <w:b/>
          <w:sz w:val="21"/>
        </w:rPr>
        <w:t xml:space="preserve">【什么时候写】 </w:t>
      </w:r>
      <w:r>
        <w:rPr>
          <w:rFonts w:ascii="宋体" w:hAnsi="宋体" w:eastAsia="宋体"/>
          <w:b w:val="0"/>
          <w:sz w:val="21"/>
        </w:rPr>
        <w:t>材料显示中国不只是被动接受国际标准，而是主动向ISO、IEC提交提案、参与并牵头制定多领域国际标准；设问问中国标准走出国门的意义，必须把中国从"标准接受者"转为"规则共建者"这一角色变化讲出来。</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材料显示中国不只是被动接受国际标准，而是主动向ISO、IEC提交提案、参与并牵头制定多领域国际标准——动作从"接受"换成"提交、参与、牵头"。</w:t>
      </w:r>
    </w:p>
    <w:p>
      <w:r>
        <w:rPr>
          <w:rFonts w:ascii="宋体" w:hAnsi="宋体" w:eastAsia="宋体"/>
          <w:b/>
          <w:sz w:val="21"/>
        </w:rPr>
        <w:t>设问意图：</w:t>
      </w:r>
      <w:r>
        <w:rPr>
          <w:rFonts w:ascii="宋体" w:hAnsi="宋体" w:eastAsia="宋体"/>
          <w:b w:val="0"/>
          <w:sz w:val="21"/>
        </w:rPr>
        <w:t>问"中国标准走出国门的意义"，必须把中国从"标准接受者"转为"规则共建者"这一角色变化讲出来，而不是写中国制造走出去。</w:t>
      </w:r>
    </w:p>
    <w:p>
      <w:r>
        <w:rPr>
          <w:rFonts w:ascii="宋体" w:hAnsi="宋体" w:eastAsia="宋体"/>
          <w:b/>
          <w:sz w:val="21"/>
        </w:rPr>
        <w:t>答题动作：</w:t>
      </w:r>
      <w:r>
        <w:rPr>
          <w:rFonts w:ascii="宋体" w:hAnsi="宋体" w:eastAsia="宋体"/>
          <w:b w:val="0"/>
          <w:sz w:val="21"/>
        </w:rPr>
        <w:t>把ISO、IEC提案和牵头制定接为参与国际标准制定的具体动作，再用对接国际高标准经贸规则统摄规则话语权，最后落到积极参与全球经济治理和规则制定。</w:t>
      </w:r>
    </w:p>
    <w:p>
      <w:r>
        <w:rPr>
          <w:rFonts w:ascii="宋体" w:hAnsi="宋体" w:eastAsia="宋体"/>
          <w:b/>
          <w:sz w:val="21"/>
        </w:rPr>
        <w:t xml:space="preserve">【卷面句】 </w:t>
      </w:r>
      <w:r>
        <w:rPr>
          <w:rFonts w:ascii="宋体" w:hAnsi="宋体" w:eastAsia="宋体"/>
          <w:b/>
          <w:sz w:val="21"/>
        </w:rPr>
        <w:t>我国主动向国际标准化组织贡献提案并牵头制定多领域国际标准，积极参与全球经济治理和规则制定。</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促进全球范围内标准共通、技术共享，推动全球技术创新与绿色转型；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spacing w:before="120"/>
      </w:pPr>
      <w:r>
        <w:rPr>
          <w:rFonts w:ascii="黑体" w:hAnsi="黑体" w:eastAsia="黑体"/>
          <w:b/>
          <w:color w:val="1F497D"/>
          <w:sz w:val="22"/>
        </w:rPr>
        <w:t>3. 2025昌平二模Q21稳外资行动提升全球经济治理话语权</w:t>
      </w:r>
    </w:p>
    <w:p>
      <w:r>
        <w:rPr>
          <w:rFonts w:ascii="宋体" w:hAnsi="宋体" w:eastAsia="宋体"/>
          <w:b/>
          <w:sz w:val="21"/>
        </w:rPr>
        <w:t xml:space="preserve">【什么时候写】 </w:t>
      </w:r>
      <w:r>
        <w:rPr>
          <w:rFonts w:ascii="宋体" w:hAnsi="宋体" w:eastAsia="宋体"/>
          <w:b w:val="0"/>
          <w:sz w:val="21"/>
        </w:rPr>
        <w:t>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r>
        <w:rPr>
          <w:rFonts w:ascii="宋体" w:hAnsi="宋体" w:eastAsia="宋体"/>
          <w:b/>
          <w:sz w:val="21"/>
        </w:rPr>
        <w:t xml:space="preserve">【设问】 </w:t>
      </w:r>
      <w:r>
        <w:rPr>
          <w:rFonts w:ascii="宋体" w:hAnsi="宋体" w:eastAsia="宋体"/>
          <w:b w:val="0"/>
          <w:sz w:val="21"/>
        </w:rPr>
        <w:t>结合材料，说明上述举措对我国建设更高水平的开放型经济具有什么重要意义。（8分）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题面把"稳外资行动方案""双边投资促进工作组""投资中国品牌"放在世界经济不确定的外部背景下，稳外资既是吸引外资，也是与各国对接经贸规则。</w:t>
      </w:r>
    </w:p>
    <w:p>
      <w:r>
        <w:rPr>
          <w:rFonts w:ascii="宋体" w:hAnsi="宋体" w:eastAsia="宋体"/>
          <w:b/>
          <w:sz w:val="21"/>
        </w:rPr>
        <w:t>设问意图：</w:t>
      </w:r>
      <w:r>
        <w:rPr>
          <w:rFonts w:ascii="宋体" w:hAnsi="宋体" w:eastAsia="宋体"/>
          <w:b w:val="0"/>
          <w:sz w:val="21"/>
        </w:rPr>
        <w:t>问"对开放型经济的意义"——本条要切入"全球经济治理话语权"，把稳外资从国内措施提升到国际规则层面的影响。</w:t>
      </w:r>
    </w:p>
    <w:p>
      <w:r>
        <w:rPr>
          <w:rFonts w:ascii="宋体" w:hAnsi="宋体" w:eastAsia="宋体"/>
          <w:b/>
          <w:sz w:val="21"/>
        </w:rPr>
        <w:t>答题动作：</w:t>
      </w:r>
      <w:r>
        <w:rPr>
          <w:rFonts w:ascii="宋体" w:hAnsi="宋体" w:eastAsia="宋体"/>
          <w:b w:val="0"/>
          <w:sz w:val="21"/>
        </w:rPr>
        <w:t>把稳外资行动方案、双边投资工作组、投资中国品牌归结为与各国对接经贸合作机制，再写持续扩大开放，最后落到提升中国在全球经济治理中的话语权和影响力。</w:t>
      </w:r>
    </w:p>
    <w:p>
      <w:r>
        <w:rPr>
          <w:rFonts w:ascii="宋体" w:hAnsi="宋体" w:eastAsia="宋体"/>
          <w:b/>
          <w:sz w:val="21"/>
        </w:rPr>
        <w:t xml:space="preserve">【卷面句】 </w:t>
      </w:r>
      <w:r>
        <w:rPr>
          <w:rFonts w:ascii="宋体" w:hAnsi="宋体" w:eastAsia="宋体"/>
          <w:b/>
          <w:sz w:val="21"/>
        </w:rPr>
        <w:t>中国通过扩大开放和稳外资举措与各国对接经贸合作机制，有利于提升中国在全球经济治理中的话语权和影响力。</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利用两个市场两种资源优化全球资源配置；提高开放型经济水平；推动经济全球化朝着更加开放、包容、普惠、平衡、共赢方向发展；推进普惠包容的经济全球化，推动构建更加开放、包容的全球经济格局；积极参与全球经济治理和经贸规则完善</w:t>
      </w:r>
      <w:r>
        <w:rPr>
          <w:rFonts w:ascii="宋体" w:hAnsi="宋体" w:eastAsia="宋体"/>
          <w:b w:val="0"/>
          <w:sz w:val="21"/>
        </w:rPr>
      </w:r>
    </w:p>
    <w:p>
      <w:pPr>
        <w:pStyle w:val="5"/>
      </w:pPr>
      <w:r>
        <w:rPr>
          <w:rFonts w:eastAsia="黑体"/>
        </w:rPr>
        <w:t>核心答题点：充分运用国际规则，利用国际组织赋予的权利，对话磋商，积极维护自身权益</w:t>
      </w:r>
    </w:p>
    <w:p>
      <w:pPr>
        <w:spacing w:before="120"/>
      </w:pPr>
      <w:r>
        <w:rPr>
          <w:rFonts w:ascii="黑体" w:hAnsi="黑体" w:eastAsia="黑体"/>
          <w:b/>
          <w:color w:val="1F497D"/>
          <w:sz w:val="22"/>
        </w:rPr>
        <w:t>1. 2025西城期末Q20(2)</w:t>
      </w:r>
    </w:p>
    <w:p>
      <w:r>
        <w:rPr>
          <w:rFonts w:ascii="宋体" w:hAnsi="宋体" w:eastAsia="宋体"/>
          <w:b/>
          <w:sz w:val="21"/>
        </w:rPr>
        <w:t xml:space="preserve">【什么时候写】 </w:t>
      </w:r>
      <w:r>
        <w:rPr>
          <w:rFonts w:ascii="宋体" w:hAnsi="宋体" w:eastAsia="宋体"/>
          <w:b w:val="0"/>
          <w:sz w:val="21"/>
        </w:rPr>
        <w:t>欧盟对中国纯电动汽车征收高额反补贴税，本质上形成贸易摩擦和贸易壁垒，企业应先从国际规则和国际组织权利出发依法维权。</w:t>
      </w:r>
    </w:p>
    <w:p>
      <w:r>
        <w:rPr>
          <w:rFonts w:ascii="宋体" w:hAnsi="宋体" w:eastAsia="宋体"/>
          <w:b/>
          <w:sz w:val="21"/>
        </w:rPr>
        <w:t xml:space="preserve">【设问】 </w:t>
      </w:r>
      <w:r>
        <w:rPr>
          <w:rFonts w:ascii="宋体" w:hAnsi="宋体" w:eastAsia="宋体"/>
          <w:b w:val="0"/>
          <w:sz w:val="21"/>
        </w:rPr>
        <w:t>欧盟是中国整车出口的第一大市场，也是中国电动汽车出口的主要目的地。2024年10月，欧盟决定对从中国进口的纯电动汽车征收为期五年的高额反补贴税。中国汽车企业该如何应对？（6分）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欧盟征收高额反补贴税本质是贸易摩擦和贸易壁垒，但材料的预设主语是"中国汽车企业"——应对路径必须落到企业层面的合法工具。</w:t>
      </w:r>
    </w:p>
    <w:p>
      <w:r>
        <w:rPr>
          <w:rFonts w:ascii="宋体" w:hAnsi="宋体" w:eastAsia="宋体"/>
          <w:b/>
          <w:sz w:val="21"/>
        </w:rPr>
        <w:t>设问意图：</w:t>
      </w:r>
      <w:r>
        <w:rPr>
          <w:rFonts w:ascii="宋体" w:hAnsi="宋体" w:eastAsia="宋体"/>
          <w:b w:val="0"/>
          <w:sz w:val="21"/>
        </w:rPr>
        <w:t>问"企业该如何应对"——本条要从企业可用的国际规则与国际组织权利切入，写出依法维权的具体路径。</w:t>
      </w:r>
    </w:p>
    <w:p>
      <w:r>
        <w:rPr>
          <w:rFonts w:ascii="宋体" w:hAnsi="宋体" w:eastAsia="宋体"/>
          <w:b/>
          <w:sz w:val="21"/>
        </w:rPr>
        <w:t>答题动作：</w:t>
      </w:r>
      <w:r>
        <w:rPr>
          <w:rFonts w:ascii="宋体" w:hAnsi="宋体" w:eastAsia="宋体"/>
          <w:b w:val="0"/>
          <w:sz w:val="21"/>
        </w:rPr>
        <w:t>先把反补贴税定性为贸易壁垒，再写企业运用国际规则和国际组织权利、通过对话磋商，最后落到积极维护自身合法权益。</w:t>
      </w:r>
    </w:p>
    <w:p>
      <w:r>
        <w:rPr>
          <w:rFonts w:ascii="宋体" w:hAnsi="宋体" w:eastAsia="宋体"/>
          <w:b/>
          <w:sz w:val="21"/>
        </w:rPr>
        <w:t xml:space="preserve">【卷面句】 </w:t>
      </w:r>
      <w:r>
        <w:rPr>
          <w:rFonts w:ascii="宋体" w:hAnsi="宋体" w:eastAsia="宋体"/>
          <w:b/>
          <w:sz w:val="21"/>
        </w:rPr>
        <w:t>中国汽车企业面对欧盟反补贴税，应充分运用国际规则，利用国际组织赋予的权利，通过对话磋商积极维护自身合法权益。</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经济全球化：加强技术创新、提高产品质量，增强竞争力；实施出口市场多元化战略，减少对单一市场的依赖；积极"走出去"、对外直接投资、克服贸易壁垒</w:t>
      </w:r>
      <w:r>
        <w:rPr>
          <w:rFonts w:ascii="宋体" w:hAnsi="宋体" w:eastAsia="宋体"/>
          <w:b w:val="0"/>
          <w:sz w:val="21"/>
        </w:rPr>
      </w:r>
    </w:p>
    <w:p>
      <w:pPr>
        <w:pStyle w:val="5"/>
      </w:pPr>
      <w:r>
        <w:rPr>
          <w:rFonts w:eastAsia="黑体"/>
        </w:rPr>
        <w:t>核心答题点：企业和政府可利用国际组织赋予的权利，积极参与全球经济治理和规则制定，为企业"出海"营造良好的国际环境</w:t>
      </w:r>
    </w:p>
    <w:p>
      <w:pPr>
        <w:spacing w:before="120"/>
      </w:pPr>
      <w:r>
        <w:rPr>
          <w:rFonts w:ascii="黑体" w:hAnsi="黑体" w:eastAsia="黑体"/>
          <w:b/>
          <w:color w:val="1F497D"/>
          <w:sz w:val="22"/>
        </w:rPr>
        <w:t>1. 2024海淀期中Q16(2)</w:t>
      </w:r>
    </w:p>
    <w:p>
      <w:r>
        <w:rPr>
          <w:rFonts w:ascii="宋体" w:hAnsi="宋体" w:eastAsia="宋体"/>
          <w:b/>
          <w:sz w:val="21"/>
        </w:rPr>
        <w:t xml:space="preserve">【什么时候写】 </w:t>
      </w:r>
      <w:r>
        <w:rPr>
          <w:rFonts w:ascii="宋体" w:hAnsi="宋体" w:eastAsia="宋体"/>
          <w:b w:val="0"/>
          <w:sz w:val="21"/>
        </w:rPr>
        <w:t xml:space="preserve"> 本题是《经济与社会》＋《当代国际政治与经济》跨模块题（细则：必修二4分＋选必一2分、企业4分＋政府2分）；选必一2分对应细则“贸易摩擦/规则环境”角度。当材料出现海外知识产权、商标纠纷等外部规则风险时，从政府角度写“利用国际组织赋予的权利、参与全球经济治理和规则制定，为企业出海营造良好国际环境”。</w:t>
      </w:r>
    </w:p>
    <w:p>
      <w:r>
        <w:rPr>
          <w:rFonts w:ascii="宋体" w:hAnsi="宋体" w:eastAsia="宋体"/>
          <w:b/>
          <w:sz w:val="21"/>
        </w:rPr>
        <w:t xml:space="preserve">【设问】 </w:t>
      </w:r>
      <w:r>
        <w:rPr>
          <w:rFonts w:ascii="宋体" w:hAnsi="宋体" w:eastAsia="宋体"/>
          <w:b w:val="0"/>
          <w:sz w:val="21"/>
        </w:rPr>
        <w:t xml:space="preserve"> （2）结合材料三，从经济角度，为中国咖啡企业"出海"提出建议。（6分）</w:t>
      </w:r>
    </w:p>
    <w:p>
      <w:r>
        <w:rPr>
          <w:rFonts w:ascii="宋体" w:hAnsi="宋体" w:eastAsia="宋体"/>
          <w:b/>
          <w:sz w:val="21"/>
        </w:rPr>
        <w:t>【为什么能想到】</w:t>
      </w:r>
    </w:p>
    <w:p>
      <w:r>
        <w:rPr>
          <w:rFonts w:ascii="宋体" w:hAnsi="宋体" w:eastAsia="宋体"/>
          <w:b/>
          <w:sz w:val="21"/>
        </w:rPr>
        <w:t>材料信号：材料三给出咖啡企业出海面临品牌、渠道竞争与成本管理劣势，并出现海外知识产权、商标纠纷（中国某公司诉泰国某公司商标侵权案败诉）等外部规则风险。</w:t>
      </w:r>
      <w:r>
        <w:rPr>
          <w:rFonts w:ascii="宋体" w:hAnsi="宋体" w:eastAsia="宋体"/>
          <w:b w:val="0"/>
          <w:sz w:val="21"/>
        </w:rPr>
      </w:r>
    </w:p>
    <w:p>
      <w:r>
        <w:rPr>
          <w:rFonts w:ascii="宋体" w:hAnsi="宋体" w:eastAsia="宋体"/>
          <w:b/>
          <w:sz w:val="21"/>
        </w:rPr>
        <w:t>设问意图：题目要"从经济角度为咖啡企业出海提建议"，选必一2分落在政府主体——单个企业难以独力化解外部规则环境压力，需政府动用国际规则工具。</w:t>
      </w:r>
      <w:r>
        <w:rPr>
          <w:rFonts w:ascii="宋体" w:hAnsi="宋体" w:eastAsia="宋体"/>
          <w:b w:val="0"/>
          <w:sz w:val="21"/>
        </w:rPr>
      </w:r>
    </w:p>
    <w:p>
      <w:r>
        <w:rPr>
          <w:rFonts w:ascii="宋体" w:hAnsi="宋体" w:eastAsia="宋体"/>
          <w:b/>
          <w:sz w:val="21"/>
        </w:rPr>
        <w:t>答题动作：先点出政府角度；再写政府利用国际组织赋予的权利、积极参与全球经济治理和规则制定；最后落到为企业"出海"营造良好的国际环境。</w:t>
      </w:r>
      <w:r>
        <w:rPr>
          <w:rFonts w:ascii="宋体" w:hAnsi="宋体" w:eastAsia="宋体"/>
          <w:b w:val="0"/>
          <w:sz w:val="21"/>
        </w:rPr>
      </w:r>
    </w:p>
    <w:p>
      <w:r>
        <w:rPr>
          <w:rFonts w:ascii="宋体" w:hAnsi="宋体" w:eastAsia="宋体"/>
          <w:b/>
          <w:sz w:val="21"/>
        </w:rPr>
        <w:t xml:space="preserve">【卷面句】 </w:t>
      </w:r>
      <w:r>
        <w:rPr>
          <w:rFonts w:ascii="宋体" w:hAnsi="宋体" w:eastAsia="宋体"/>
          <w:b/>
          <w:sz w:val="21"/>
        </w:rPr>
        <w:t xml:space="preserve"> 企业和政府利用国际组织赋予的权利，积极参与全球经济治理和规则制定，为企业"出海"营造良好的国际环境。</w:t>
      </w:r>
    </w:p>
    <w:p>
      <w:r>
        <w:rPr>
          <w:rFonts w:ascii="宋体" w:hAnsi="宋体" w:eastAsia="宋体"/>
          <w:b/>
          <w:sz w:val="21"/>
        </w:rPr>
        <w:t xml:space="preserve">【同题组】 </w:t>
      </w:r>
    </w:p>
    <w:p>
      <w:pPr>
        <w:pStyle w:val="4"/>
      </w:pPr>
      <w:r>
        <w:rPr>
          <w:rFonts w:eastAsia="黑体"/>
        </w:rPr>
        <w:t>新增：产业链供应链与开放安全</w:t>
      </w:r>
    </w:p>
    <w:p>
      <w:pPr>
        <w:pStyle w:val="5"/>
      </w:pPr>
      <w:r>
        <w:rPr>
          <w:rFonts w:eastAsia="黑体"/>
        </w:rPr>
        <w:t>核心答题点：维护全球产业链供应链稳定畅通</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中国AI眼镜、开源大模型、创新药等创新势能说明科技实力增强，答案必须把“国际竞争实质”与“创新驱动—全球创新策源地—产业链供应链稳定”作为必答核心写完整。</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材料列出"AI眼镜""开源大模型""创新药"等具体创新成果，这不是产业宣传，而是中国科技实力增强、产业链上游能力提升的证据。</w:t>
      </w:r>
    </w:p>
    <w:p>
      <w:r>
        <w:rPr>
          <w:rFonts w:ascii="宋体" w:hAnsi="宋体" w:eastAsia="宋体"/>
          <w:b/>
          <w:sz w:val="21"/>
        </w:rPr>
        <w:t>设问意图：</w:t>
      </w:r>
      <w:r>
        <w:rPr>
          <w:rFonts w:ascii="宋体" w:hAnsi="宋体" w:eastAsia="宋体"/>
          <w:b w:val="0"/>
          <w:sz w:val="21"/>
        </w:rPr>
        <w:t>问"为什么能注入稳定性"，必须把中国的"能"落到可被国际感知的能力——科技实力与产业链供应链支撑能力——而非主观意愿。</w:t>
      </w:r>
    </w:p>
    <w:p>
      <w:r>
        <w:rPr>
          <w:rFonts w:ascii="宋体" w:hAnsi="宋体" w:eastAsia="宋体"/>
          <w:b/>
          <w:sz w:val="21"/>
        </w:rPr>
        <w:t>答题动作：</w:t>
      </w:r>
      <w:r>
        <w:rPr>
          <w:rFonts w:ascii="宋体" w:hAnsi="宋体" w:eastAsia="宋体"/>
          <w:b w:val="0"/>
          <w:sz w:val="21"/>
        </w:rPr>
        <w:t>先用"国际竞争实质是综合国力较量"立住国际视角，再把创新驱动战略接到具体创新成果，最后落到全球创新策源地和产业链供应链稳定支撑。</w:t>
      </w:r>
    </w:p>
    <w:p>
      <w:r>
        <w:rPr>
          <w:rFonts w:ascii="宋体" w:hAnsi="宋体" w:eastAsia="宋体"/>
          <w:b/>
          <w:sz w:val="21"/>
        </w:rPr>
        <w:t xml:space="preserve">【卷面句】 </w:t>
      </w:r>
      <w:r>
        <w:rPr>
          <w:rFonts w:ascii="宋体" w:hAnsi="宋体" w:eastAsia="宋体"/>
          <w:b/>
          <w:sz w:val="21"/>
        </w:rPr>
        <w:t>当前国际竞争的实质是以经济和科技实力为基础的综合国力较量，中国坚持创新驱动发展战略，科技实力日益增强、创新势能持续迸发，成为全球创新策源地，为全球产业链供应链稳定提供坚实支撑。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2026房山一模Q19</w:t>
      </w:r>
    </w:p>
    <w:p>
      <w:r>
        <w:rPr>
          <w:rFonts w:ascii="宋体" w:hAnsi="宋体" w:eastAsia="宋体"/>
          <w:b/>
          <w:sz w:val="21"/>
        </w:rPr>
        <w:t xml:space="preserve">【什么时候写】 </w:t>
      </w:r>
      <w:r>
        <w:rPr>
          <w:rFonts w:ascii="宋体" w:hAnsi="宋体" w:eastAsia="宋体"/>
          <w:b w:val="0"/>
          <w:sz w:val="21"/>
        </w:rPr>
        <w:t>“东南亚原料进口-海南加工增值-全国市场投放”显示海南封关不是单点优惠，而是把企业嵌入跨境产业链和国内市场循环。</w:t>
      </w:r>
    </w:p>
    <w:p>
      <w:r>
        <w:rPr>
          <w:rFonts w:ascii="宋体" w:hAnsi="宋体" w:eastAsia="宋体"/>
          <w:b/>
          <w:sz w:val="21"/>
        </w:rPr>
        <w:t xml:space="preserve">【设问】 </w:t>
      </w:r>
      <w:r>
        <w:rPr>
          <w:rFonts w:ascii="宋体" w:hAnsi="宋体" w:eastAsia="宋体"/>
          <w:b w:val="0"/>
          <w:sz w:val="21"/>
        </w:rPr>
        <w:t>结合材料，运用《当代国际政治与经济》知识，分析海南自贸港封关是如何助力国际循环的。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"东南亚原料进口—海南加工增值—全国市场投放"这一链条把海南封关与跨境产业链衔接起来，封关不是单点优惠，而是产业链上的节点。</w:t>
      </w:r>
    </w:p>
    <w:p>
      <w:r>
        <w:rPr>
          <w:rFonts w:ascii="宋体" w:hAnsi="宋体" w:eastAsia="宋体"/>
          <w:b/>
          <w:sz w:val="21"/>
        </w:rPr>
        <w:t>设问意图：</w:t>
      </w:r>
      <w:r>
        <w:rPr>
          <w:rFonts w:ascii="宋体" w:hAnsi="宋体" w:eastAsia="宋体"/>
          <w:b w:val="0"/>
          <w:sz w:val="21"/>
        </w:rPr>
        <w:t>问"如何助力国际循环"，必须把海南的优惠政策翻译为对全球产业链供应链稳定的作用，单写零关税降本不够。</w:t>
      </w:r>
    </w:p>
    <w:p>
      <w:r>
        <w:rPr>
          <w:rFonts w:ascii="宋体" w:hAnsi="宋体" w:eastAsia="宋体"/>
          <w:b/>
          <w:sz w:val="21"/>
        </w:rPr>
        <w:t>答题动作：</w:t>
      </w:r>
      <w:r>
        <w:rPr>
          <w:rFonts w:ascii="宋体" w:hAnsi="宋体" w:eastAsia="宋体"/>
          <w:b w:val="0"/>
          <w:sz w:val="21"/>
        </w:rPr>
        <w:t>先把零关税、加工增值免关税等海关分类监管机制点出，再写企业嵌入"原料—加工—市场"跨境链条，最后落到中国市场成为全球产业链供应链稳定器。</w:t>
      </w:r>
    </w:p>
    <w:p>
      <w:r>
        <w:rPr>
          <w:rFonts w:ascii="宋体" w:hAnsi="宋体" w:eastAsia="宋体"/>
          <w:b/>
          <w:sz w:val="21"/>
        </w:rPr>
        <w:t xml:space="preserve">【卷面句】 </w:t>
      </w:r>
      <w:r>
        <w:rPr>
          <w:rFonts w:ascii="宋体" w:hAnsi="宋体" w:eastAsia="宋体"/>
          <w:b/>
          <w:sz w:val="21"/>
        </w:rPr>
        <w:t>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r>
        <w:rPr>
          <w:rFonts w:ascii="宋体" w:hAnsi="宋体" w:eastAsia="宋体"/>
          <w:b/>
          <w:sz w:val="21"/>
        </w:rPr>
        <w:t xml:space="preserve">【同题组】 </w:t>
      </w:r>
    </w:p>
    <w:p>
      <w:r>
        <w:rPr>
          <w:rFonts w:ascii="宋体" w:hAnsi="宋体" w:eastAsia="宋体"/>
          <w:b w:val="0"/>
          <w:sz w:val="21"/>
        </w:rPr>
        <w:t>· 经济全球化：推进贸易和投资自由化便利化；利用两个市场两种资源优化全球资源配置；加强技术创新、提高产品质量，增强竞争力；推动建设开放型世界经济，深化国际分工与合作；中国扩大高水平对外开放与制度型开放；内外联通畅通国内国际双循环，提升国际循环质量</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2026门头沟一模Q20</w:t>
      </w:r>
    </w:p>
    <w:p>
      <w:r>
        <w:rPr>
          <w:rFonts w:ascii="宋体" w:hAnsi="宋体" w:eastAsia="宋体"/>
          <w:b/>
          <w:sz w:val="21"/>
        </w:rPr>
        <w:t xml:space="preserve">【什么时候写】 </w:t>
      </w:r>
      <w:r>
        <w:rPr>
          <w:rFonts w:ascii="宋体" w:hAnsi="宋体" w:eastAsia="宋体"/>
          <w:b w:val="0"/>
          <w:sz w:val="21"/>
        </w:rPr>
        <w:t>题面写旧机电产品取消进口许可证管理、部分产品可开展保税维修、口岸管理优化和申报压缩，说明封关有利于减少跨境流通阻滞、增强供应链运行效率。</w:t>
      </w:r>
    </w:p>
    <w:p>
      <w:r>
        <w:rPr>
          <w:rFonts w:ascii="宋体" w:hAnsi="宋体" w:eastAsia="宋体"/>
          <w:b/>
          <w:sz w:val="21"/>
        </w:rPr>
        <w:t xml:space="preserve">【设问】 </w:t>
      </w:r>
      <w:r>
        <w:rPr>
          <w:rFonts w:ascii="宋体" w:hAnsi="宋体" w:eastAsia="宋体"/>
          <w:b w:val="0"/>
          <w:sz w:val="21"/>
        </w:rPr>
        <w:t>结合材料，运用《当代国际政治与经济》知识，分析海南自贸港全岛封关为何能为中国经济发展注入新动能、为世界经济开放发展注入新活力。</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材料给出三类具体机制——"取消进口许可证管理""保税维修""口岸优化和申报压缩"，都指向减少跨境流通环节的阻滞。</w:t>
      </w:r>
    </w:p>
    <w:p>
      <w:r>
        <w:rPr>
          <w:rFonts w:ascii="宋体" w:hAnsi="宋体" w:eastAsia="宋体"/>
          <w:b/>
          <w:sz w:val="21"/>
        </w:rPr>
        <w:t>设问意图：</w:t>
      </w:r>
      <w:r>
        <w:rPr>
          <w:rFonts w:ascii="宋体" w:hAnsi="宋体" w:eastAsia="宋体"/>
          <w:b w:val="0"/>
          <w:sz w:val="21"/>
        </w:rPr>
        <w:t>问"为何能注入新活力"，必须把封关具体措施翻译为对全球供应链稳定畅通的实际效果，而非政策表述。</w:t>
      </w:r>
    </w:p>
    <w:p>
      <w:r>
        <w:rPr>
          <w:rFonts w:ascii="宋体" w:hAnsi="宋体" w:eastAsia="宋体"/>
          <w:b/>
          <w:sz w:val="21"/>
        </w:rPr>
        <w:t>答题动作：</w:t>
      </w:r>
      <w:r>
        <w:rPr>
          <w:rFonts w:ascii="宋体" w:hAnsi="宋体" w:eastAsia="宋体"/>
          <w:b w:val="0"/>
          <w:sz w:val="21"/>
        </w:rPr>
        <w:t>把许可证取消、保税维修、口岸优化分别接到货物贸易开放度提升和供应链运行效率，最后落到全球产业链供应链稳定畅通。</w:t>
      </w:r>
    </w:p>
    <w:p>
      <w:r>
        <w:rPr>
          <w:rFonts w:ascii="宋体" w:hAnsi="宋体" w:eastAsia="宋体"/>
          <w:b/>
          <w:sz w:val="21"/>
        </w:rPr>
        <w:t xml:space="preserve">【卷面句】 </w:t>
      </w:r>
      <w:r>
        <w:rPr>
          <w:rFonts w:ascii="宋体" w:hAnsi="宋体" w:eastAsia="宋体"/>
          <w:b/>
          <w:sz w:val="21"/>
        </w:rPr>
        <w:t>海南自贸港通过提升货物贸易开放度、发展保税维修和优化口岸通关，促进全球产业链供应链稳定畅通。</w:t>
      </w:r>
    </w:p>
    <w:p>
      <w:r>
        <w:rPr>
          <w:rFonts w:ascii="宋体" w:hAnsi="宋体" w:eastAsia="宋体"/>
          <w:b/>
          <w:sz w:val="21"/>
        </w:rPr>
        <w:t xml:space="preserve">【同题组】 </w:t>
      </w:r>
    </w:p>
    <w:p>
      <w:r>
        <w:rPr>
          <w:rFonts w:ascii="宋体" w:hAnsi="宋体" w:eastAsia="宋体"/>
          <w:b w:val="0"/>
          <w:sz w:val="21"/>
        </w:rPr>
        <w:t>· 经济全球化：中国扩大高水平对外开放与制度型开放；互利共赢的开放战略；顺应经济全球化趋势，主动融入并推动深化；推进贸易和投资自由化便利化；利用两个市场两种资源优化全球资源配置；内外联通畅通国内国际双循环，提升国际循环质量；发展更高层次开放型经济并稳步扩大制度型开放；共享经济全球化成果，促进世界经济共同繁荣；推动建设开放型世界经济，深化国际分工与合作</w:t>
      </w:r>
      <w:r>
        <w:rPr>
          <w:rFonts w:ascii="宋体" w:hAnsi="宋体" w:eastAsia="宋体"/>
          <w:b w:val="0"/>
          <w:sz w:val="21"/>
        </w:rPr>
      </w:r>
    </w:p>
    <w:p>
      <w:pPr>
        <w:pStyle w:val="5"/>
      </w:pPr>
      <w:r>
        <w:rPr>
          <w:rFonts w:eastAsia="黑体"/>
        </w:rPr>
        <w:t>核心答题点：统筹开放与安全，维护产业链供应链安全稳定</w:t>
      </w:r>
    </w:p>
    <w:p>
      <w:pPr>
        <w:spacing w:before="120"/>
      </w:pPr>
      <w:r>
        <w:rPr>
          <w:rFonts w:ascii="黑体" w:hAnsi="黑体" w:eastAsia="黑体"/>
          <w:b/>
          <w:color w:val="1F497D"/>
          <w:sz w:val="22"/>
        </w:rPr>
        <w:t>1. 2026东城一模Q19(3)</w:t>
      </w:r>
    </w:p>
    <w:p>
      <w:r>
        <w:rPr>
          <w:rFonts w:ascii="宋体" w:hAnsi="宋体" w:eastAsia="宋体"/>
          <w:b/>
          <w:sz w:val="21"/>
        </w:rPr>
        <w:t xml:space="preserve">【什么时候写】 </w:t>
      </w:r>
      <w:r>
        <w:rPr>
          <w:rFonts w:ascii="宋体" w:hAnsi="宋体" w:eastAsia="宋体"/>
          <w:b w:val="0"/>
          <w:sz w:val="21"/>
        </w:rPr>
        <w:t>题目关键词是“统筹关系”，开放促进韧性和韧性支撑开放两条链最终要合成开放与安全协同，而不能停在措施罗列。</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题目关键词是"统筹关系"——开放促进韧性和韧性支撑开放两条链都要合成"协同"，而不是任择一边。</w:t>
      </w:r>
    </w:p>
    <w:p>
      <w:r>
        <w:rPr>
          <w:rFonts w:ascii="宋体" w:hAnsi="宋体" w:eastAsia="宋体"/>
          <w:b/>
          <w:sz w:val="21"/>
        </w:rPr>
        <w:t>设问意图：</w:t>
      </w:r>
      <w:r>
        <w:rPr>
          <w:rFonts w:ascii="宋体" w:hAnsi="宋体" w:eastAsia="宋体"/>
          <w:b w:val="0"/>
          <w:sz w:val="21"/>
        </w:rPr>
        <w:t>问"如何统筹关系"——本条是收束句，要把前面两条链合成动态平衡，避免停留在措施罗列。</w:t>
      </w:r>
    </w:p>
    <w:p>
      <w:r>
        <w:rPr>
          <w:rFonts w:ascii="宋体" w:hAnsi="宋体" w:eastAsia="宋体"/>
          <w:b/>
          <w:sz w:val="21"/>
        </w:rPr>
        <w:t>答题动作：</w:t>
      </w:r>
      <w:r>
        <w:rPr>
          <w:rFonts w:ascii="宋体" w:hAnsi="宋体" w:eastAsia="宋体"/>
          <w:b w:val="0"/>
          <w:sz w:val="21"/>
        </w:rPr>
        <w:t>先把开放与韧性两条链合成协同发力，再写在动态平衡中推动未来产业高质量发展，最后落到统筹关系的整体判断。</w:t>
      </w:r>
    </w:p>
    <w:p>
      <w:r>
        <w:rPr>
          <w:rFonts w:ascii="宋体" w:hAnsi="宋体" w:eastAsia="宋体"/>
          <w:b/>
          <w:sz w:val="21"/>
        </w:rPr>
        <w:t xml:space="preserve">【卷面句】 </w:t>
      </w:r>
      <w:r>
        <w:rPr>
          <w:rFonts w:ascii="宋体" w:hAnsi="宋体" w:eastAsia="宋体"/>
          <w:b/>
          <w:sz w:val="21"/>
        </w:rPr>
        <w:t>北京在推动未来产业中坚持开放与安全协同发力，在高水平开放和产业链韧性提升的动态平衡中推动未来产业高质量发展。</w:t>
      </w:r>
    </w:p>
    <w:p>
      <w:r>
        <w:rPr>
          <w:rFonts w:ascii="宋体" w:hAnsi="宋体" w:eastAsia="宋体"/>
          <w:b/>
          <w:sz w:val="21"/>
        </w:rPr>
        <w:t xml:space="preserve">【双桶判别规则】 </w:t>
      </w:r>
      <w:r>
        <w:rPr>
          <w:rFonts w:ascii="宋体" w:hAnsi="宋体" w:eastAsia="宋体"/>
          <w:b w:val="0"/>
          <w:sz w:val="21"/>
        </w:rPr>
        <w:t>问“开放如何促产业升级、拓展国际空间、参与国际规则”，主链走经济全球化桶；问“风险防控、自主可控、以新安全格局保障新发展格局”，主链走中国桶。像本题这样直接问“统筹高水平对外开放与提升产业链韧性之间关系”，可以把开放链和安全链分别展开，但最后必须用“开放与安全协同发力”收束，避免把两桶术语重复堆在同一句里。</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以开放促进产业升级，为未来产业拓展国际空间，提升国际竞争力，筑牢安全基础</w:t>
      </w:r>
      <w:r>
        <w:rPr>
          <w:rFonts w:ascii="宋体" w:hAnsi="宋体" w:eastAsia="宋体"/>
          <w:b w:val="0"/>
          <w:sz w:val="21"/>
        </w:rPr>
      </w:r>
    </w:p>
    <w:p>
      <w:pPr>
        <w:pStyle w:val="5"/>
      </w:pPr>
      <w:r>
        <w:rPr>
          <w:rFonts w:eastAsia="黑体"/>
        </w:rPr>
        <w:t>核心答题点：维护全球产业链供应链稳定畅通，服务共同现代化</w:t>
      </w:r>
    </w:p>
    <w:p>
      <w:pPr>
        <w:spacing w:before="120"/>
      </w:pPr>
      <w:r>
        <w:rPr>
          <w:rFonts w:ascii="黑体" w:hAnsi="黑体" w:eastAsia="黑体"/>
          <w:b/>
          <w:color w:val="1F497D"/>
          <w:sz w:val="22"/>
        </w:rPr>
        <w:t>1. 2026丰台期末Q20</w:t>
      </w:r>
    </w:p>
    <w:p>
      <w:r>
        <w:rPr>
          <w:rFonts w:ascii="宋体" w:hAnsi="宋体" w:eastAsia="宋体"/>
          <w:b/>
          <w:sz w:val="21"/>
        </w:rPr>
        <w:t xml:space="preserve">【什么时候写】 </w:t>
      </w:r>
      <w:r>
        <w:rPr>
          <w:rFonts w:ascii="宋体" w:hAnsi="宋体" w:eastAsia="宋体"/>
          <w:b w:val="0"/>
          <w:sz w:val="21"/>
        </w:rPr>
        <w:t>中拉“发展工程”强调产业链供应链稳定畅通，设问问“五大工程”如何扩大中拉利益汇合点。</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“发展工程”把产业链供应链稳定畅通作为中拉经济合作的重要内容，说明现代化需要稳定的跨国产业协作基础。</w:t>
      </w:r>
    </w:p>
    <w:p>
      <w:r>
        <w:rPr>
          <w:rFonts w:ascii="宋体" w:hAnsi="宋体" w:eastAsia="宋体"/>
          <w:b/>
          <w:sz w:val="21"/>
        </w:rPr>
        <w:t>设问意图：</w:t>
      </w:r>
      <w:r>
        <w:rPr>
          <w:rFonts w:ascii="宋体" w:hAnsi="宋体" w:eastAsia="宋体"/>
          <w:b w:val="0"/>
          <w:sz w:val="21"/>
        </w:rPr>
        <w:t>问“五大工程”如何扩大中拉利益汇合点，要把工程安排转化为经济全球化中的产业链供应链支撑。</w:t>
      </w:r>
    </w:p>
    <w:p>
      <w:r>
        <w:rPr>
          <w:rFonts w:ascii="宋体" w:hAnsi="宋体" w:eastAsia="宋体"/>
          <w:b/>
          <w:sz w:val="21"/>
        </w:rPr>
        <w:t>答题动作：</w:t>
      </w:r>
      <w:r>
        <w:rPr>
          <w:rFonts w:ascii="宋体" w:hAnsi="宋体" w:eastAsia="宋体"/>
          <w:b w:val="0"/>
          <w:sz w:val="21"/>
        </w:rPr>
        <w:t>先写维护全球产业链供应链稳定畅通，再接深化国际分工合作，最后落到为双方现代化提供稳定经济基础。</w:t>
      </w:r>
    </w:p>
    <w:p>
      <w:r>
        <w:rPr>
          <w:rFonts w:ascii="宋体" w:hAnsi="宋体" w:eastAsia="宋体"/>
          <w:b/>
          <w:sz w:val="21"/>
        </w:rPr>
        <w:t xml:space="preserve">【卷面句】 </w:t>
      </w:r>
      <w:r>
        <w:rPr>
          <w:rFonts w:ascii="宋体" w:hAnsi="宋体" w:eastAsia="宋体"/>
          <w:b/>
          <w:sz w:val="21"/>
        </w:rPr>
        <w:t>中拉双方维护全球产业链供应链稳定畅通，有利于深化国际分工合作，为双方现代化提供稳定经济基础。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新增：数字经济、绿色转型与新兴领域</w:t>
      </w:r>
    </w:p>
    <w:p>
      <w:pPr>
        <w:pStyle w:val="5"/>
      </w:pPr>
      <w:r>
        <w:rPr>
          <w:rFonts w:eastAsia="黑体"/>
        </w:rPr>
        <w:t>核心答题点：数字贸易与数字经济跨境流通</w:t>
      </w:r>
    </w:p>
    <w:p>
      <w:pPr>
        <w:spacing w:before="120"/>
      </w:pPr>
      <w:r>
        <w:rPr>
          <w:rFonts w:ascii="黑体" w:hAnsi="黑体" w:eastAsia="黑体"/>
          <w:b/>
          <w:color w:val="1F497D"/>
          <w:sz w:val="22"/>
        </w:rPr>
        <w:t>1. 2024朝阳期中Q20(3)</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数贸会集中展示首发首秀新产品、新技术，答题重心在数字科技产品跨国贸易和应用对全球经济创新的带动。</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数贸会现场集中铺开"首发""首秀"的新产品、新技术，展品本身就是数字科技产品，展会效应是把这些产品和技术推向各国市场和应用场景。</w:t>
      </w:r>
    </w:p>
    <w:p>
      <w:r>
        <w:rPr>
          <w:rFonts w:ascii="宋体" w:hAnsi="宋体" w:eastAsia="宋体"/>
          <w:b/>
          <w:sz w:val="21"/>
        </w:rPr>
        <w:t>设问意图：</w:t>
      </w:r>
      <w:r>
        <w:rPr>
          <w:rFonts w:ascii="宋体" w:hAnsi="宋体" w:eastAsia="宋体"/>
          <w:b w:val="0"/>
          <w:sz w:val="21"/>
        </w:rPr>
        <w:t>写"数字驱动 商通全球"短评，要把展会效果解释为数字产品和数字技术对全球贸易和创新的拉动，而不是只描述展品。</w:t>
      </w:r>
    </w:p>
    <w:p>
      <w:r>
        <w:rPr>
          <w:rFonts w:ascii="宋体" w:hAnsi="宋体" w:eastAsia="宋体"/>
          <w:b/>
          <w:sz w:val="21"/>
        </w:rPr>
        <w:t>答题动作：</w:t>
      </w:r>
      <w:r>
        <w:rPr>
          <w:rFonts w:ascii="宋体" w:hAnsi="宋体" w:eastAsia="宋体"/>
          <w:b w:val="0"/>
          <w:sz w:val="21"/>
        </w:rPr>
        <w:t>先把首发首秀产品提炼为数字科技产品和新技术，再写其通过展会进入跨国贸易和广泛应用，最后接到为全球经济创新发展注入新动力。</w:t>
      </w:r>
    </w:p>
    <w:p>
      <w:r>
        <w:rPr>
          <w:rFonts w:ascii="宋体" w:hAnsi="宋体" w:eastAsia="宋体"/>
          <w:b/>
          <w:sz w:val="21"/>
        </w:rPr>
        <w:t xml:space="preserve">【卷面句】 </w:t>
      </w:r>
      <w:r>
        <w:rPr>
          <w:rFonts w:ascii="宋体" w:hAnsi="宋体" w:eastAsia="宋体"/>
          <w:b/>
          <w:sz w:val="21"/>
        </w:rPr>
        <w:t>数贸会汇集数字科技新产品新技术，促进数字科技产品贸易和使用，为全球经济创新发展注入新动力。</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“智慧非洲”展台通过直播平台推介中非商品，数字技术把商品、服务和市场连接起来，答题要从贸易便利和发展机遇共享说明其全球意义。</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展台借助直播平台向全球推介中非商品，"直播+电商"把分散的非洲特色产品接入中国和全球消费者，数字技术成为商品流通的实际通道。</w:t>
      </w:r>
    </w:p>
    <w:p>
      <w:r>
        <w:rPr>
          <w:rFonts w:ascii="宋体" w:hAnsi="宋体" w:eastAsia="宋体"/>
          <w:b/>
          <w:sz w:val="21"/>
        </w:rPr>
        <w:t>设问意图：</w:t>
      </w:r>
      <w:r>
        <w:rPr>
          <w:rFonts w:ascii="宋体" w:hAnsi="宋体" w:eastAsia="宋体"/>
          <w:b w:val="0"/>
          <w:sz w:val="21"/>
        </w:rPr>
        <w:t>短评的关键不是描述展台陈列，而是要解释数字平台为什么能让发展中国家共享中国和全球数字贸易带来的机会。</w:t>
      </w:r>
    </w:p>
    <w:p>
      <w:r>
        <w:rPr>
          <w:rFonts w:ascii="宋体" w:hAnsi="宋体" w:eastAsia="宋体"/>
          <w:b/>
          <w:sz w:val="21"/>
        </w:rPr>
        <w:t>答题动作：</w:t>
      </w:r>
      <w:r>
        <w:rPr>
          <w:rFonts w:ascii="宋体" w:hAnsi="宋体" w:eastAsia="宋体"/>
          <w:b w:val="0"/>
          <w:sz w:val="21"/>
        </w:rPr>
        <w:t>先把直播平台、电子商务概括为降低贸易成本的数字通道，再写中非特色产品借此走向全球消费者，最后落到让发展中国家共享中国数字贸易发展带来的新机遇。</w:t>
      </w:r>
    </w:p>
    <w:p>
      <w:r>
        <w:rPr>
          <w:rFonts w:ascii="宋体" w:hAnsi="宋体" w:eastAsia="宋体"/>
          <w:b/>
          <w:sz w:val="21"/>
        </w:rPr>
        <w:t xml:space="preserve">【卷面句】 </w:t>
      </w:r>
      <w:r>
        <w:rPr>
          <w:rFonts w:ascii="宋体" w:hAnsi="宋体" w:eastAsia="宋体"/>
          <w:b/>
          <w:sz w:val="21"/>
        </w:rPr>
        <w:t>数字平台和电子商务降低贸易成本，促进中非特色产品全球流通，让世界共享中国数字贸易发展带来的新机遇。</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sz w:val="21"/>
        </w:rPr>
        <w:t xml:space="preserve">【同题内分层3】 </w:t>
      </w:r>
    </w:p>
    <w:p>
      <w:r>
        <w:rPr>
          <w:rFonts w:ascii="宋体" w:hAnsi="宋体" w:eastAsia="宋体"/>
          <w:b/>
          <w:sz w:val="21"/>
        </w:rPr>
        <w:t xml:space="preserve">【什么时候写】 </w:t>
      </w:r>
      <w:r>
        <w:rPr>
          <w:rFonts w:ascii="宋体" w:hAnsi="宋体" w:eastAsia="宋体"/>
          <w:b w:val="0"/>
          <w:sz w:val="21"/>
        </w:rPr>
        <w:t>数贸会搭建数字贸易合作平台，围绕数字经济核心主题签约36个项目，触发的是数字经济领域投资和贸易自由化、便利化。</w:t>
      </w:r>
    </w:p>
    <w:p>
      <w:r>
        <w:rPr>
          <w:rFonts w:ascii="宋体" w:hAnsi="宋体" w:eastAsia="宋体"/>
          <w:b/>
          <w:sz w:val="21"/>
        </w:rPr>
        <w:t xml:space="preserve">【设问】 </w:t>
      </w:r>
      <w:r>
        <w:rPr>
          <w:rFonts w:ascii="宋体" w:hAnsi="宋体" w:eastAsia="宋体"/>
          <w:b w:val="0"/>
          <w:sz w:val="21"/>
        </w:rPr>
        <w:t>结合材料，运用《当代国际政治与经济》知识，以“数字驱动 商通全球”为主题撰写一篇短评。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数贸会围绕数字经济核心主题集中签约36个项目，签约方向都集中在跨境投资和贸易合作，平台功能是把不同国家的数字企业、资金、订单聚到同一场合。</w:t>
      </w:r>
    </w:p>
    <w:p>
      <w:r>
        <w:rPr>
          <w:rFonts w:ascii="宋体" w:hAnsi="宋体" w:eastAsia="宋体"/>
          <w:b/>
          <w:sz w:val="21"/>
        </w:rPr>
        <w:t>设问意图：</w:t>
      </w:r>
      <w:r>
        <w:rPr>
          <w:rFonts w:ascii="宋体" w:hAnsi="宋体" w:eastAsia="宋体"/>
          <w:b w:val="0"/>
          <w:sz w:val="21"/>
        </w:rPr>
        <w:t>短评要说明数贸会作为合作平台的意义，必须把"36个项目"翻译成数字经济领域投资贸易自由化、便利化的具体推进，而不是停在"成果丰富"。</w:t>
      </w:r>
    </w:p>
    <w:p>
      <w:r>
        <w:rPr>
          <w:rFonts w:ascii="宋体" w:hAnsi="宋体" w:eastAsia="宋体"/>
          <w:b/>
          <w:sz w:val="21"/>
        </w:rPr>
        <w:t>答题动作：</w:t>
      </w:r>
      <w:r>
        <w:rPr>
          <w:rFonts w:ascii="宋体" w:hAnsi="宋体" w:eastAsia="宋体"/>
          <w:b w:val="0"/>
          <w:sz w:val="21"/>
        </w:rPr>
        <w:t>先把签约36个项目提炼为跨国数字经济投资贸易合作的密集落地，再写数贸会作为合作平台搭起多边对接通道，最后接到促进数字经济领域投资贸易自由化、便利化。</w:t>
      </w:r>
    </w:p>
    <w:p>
      <w:r>
        <w:rPr>
          <w:rFonts w:ascii="宋体" w:hAnsi="宋体" w:eastAsia="宋体"/>
          <w:b/>
          <w:sz w:val="21"/>
        </w:rPr>
        <w:t xml:space="preserve">【卷面句】 </w:t>
      </w:r>
      <w:r>
        <w:rPr>
          <w:rFonts w:ascii="宋体" w:hAnsi="宋体" w:eastAsia="宋体"/>
          <w:b/>
          <w:sz w:val="21"/>
        </w:rPr>
        <w:t>全球数字贸易博览会搭建交流合作平台，促进数字经济领域投资和贸易自由化、便利化。</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推进贸易和投资自由化便利化；促进全球资源优化配置和国际贸易发展；共享经济全球化成果，促进世界经济共同繁荣；推动经济全球化朝着更加开放、包容、普惠、平衡、共赢方向发展；提高开放型经济水平；发展更高层次开放型经济并稳步扩大制度型开放</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pPr>
        <w:pStyle w:val="5"/>
      </w:pPr>
      <w:r>
        <w:rPr>
          <w:rFonts w:eastAsia="黑体"/>
        </w:rPr>
        <w:t>核心答题点：我国的未来产业有非常广阔的国际市场，为未来产业“走出去”提供了可能</w:t>
      </w:r>
    </w:p>
    <w:p>
      <w:pPr>
        <w:spacing w:before="120"/>
      </w:pPr>
      <w:r>
        <w:rPr>
          <w:rFonts w:ascii="黑体" w:hAnsi="黑体" w:eastAsia="黑体"/>
          <w:b/>
          <w:color w:val="1F497D"/>
          <w:sz w:val="22"/>
        </w:rPr>
        <w:t>1. 2024西城一模Q19(6)</w:t>
      </w:r>
    </w:p>
    <w:p>
      <w:r>
        <w:rPr>
          <w:rFonts w:ascii="宋体" w:hAnsi="宋体" w:eastAsia="宋体"/>
          <w:b/>
          <w:sz w:val="21"/>
        </w:rPr>
        <w:t xml:space="preserve">【什么时候写】 </w:t>
      </w:r>
      <w:r>
        <w:rPr>
          <w:rFonts w:ascii="宋体" w:hAnsi="宋体" w:eastAsia="宋体"/>
          <w:b w:val="0"/>
          <w:sz w:val="21"/>
        </w:rPr>
        <w:t>题目先判断未来产业发展的外部机遇，未来产业面对前沿科技浪潮和全球市场空间，答题要从国际市场和走出去可能性说明开放机遇。</w:t>
      </w:r>
    </w:p>
    <w:p>
      <w:r>
        <w:rPr>
          <w:rFonts w:ascii="宋体" w:hAnsi="宋体" w:eastAsia="宋体"/>
          <w:b/>
          <w:sz w:val="21"/>
        </w:rPr>
        <w:t xml:space="preserve">【设问】 </w:t>
      </w:r>
      <w:r>
        <w:rPr>
          <w:rFonts w:ascii="宋体" w:hAnsi="宋体" w:eastAsia="宋体"/>
          <w:b w:val="0"/>
          <w:sz w:val="21"/>
        </w:rPr>
        <w:t>结合材料，从经济角度分析我国未来产业发展的机遇和挑战，以及攻克“卡脖子”难题对经济开放发展的助推作用。</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材料把未来产业放在"前沿科技浪潮"和"全球市场空间"两个外部背景里，外部既是压力也是市场。</w:t>
      </w:r>
    </w:p>
    <w:p>
      <w:r>
        <w:rPr>
          <w:rFonts w:ascii="宋体" w:hAnsi="宋体" w:eastAsia="宋体"/>
          <w:b/>
          <w:sz w:val="21"/>
        </w:rPr>
        <w:t>设问意图：</w:t>
      </w:r>
      <w:r>
        <w:rPr>
          <w:rFonts w:ascii="宋体" w:hAnsi="宋体" w:eastAsia="宋体"/>
          <w:b w:val="0"/>
          <w:sz w:val="21"/>
        </w:rPr>
        <w:t>问"机遇"——本条要切入"国际市场和走出去的可能"，把外部环境从挑战面翻到机遇面。</w:t>
      </w:r>
    </w:p>
    <w:p>
      <w:r>
        <w:rPr>
          <w:rFonts w:ascii="宋体" w:hAnsi="宋体" w:eastAsia="宋体"/>
          <w:b/>
          <w:sz w:val="21"/>
        </w:rPr>
        <w:t>答题动作：</w:t>
      </w:r>
      <w:r>
        <w:rPr>
          <w:rFonts w:ascii="宋体" w:hAnsi="宋体" w:eastAsia="宋体"/>
          <w:b w:val="0"/>
          <w:sz w:val="21"/>
        </w:rPr>
        <w:t>先点出经济全球化提供了广阔国际市场和两个市场两种资源，再把未来产业接到走出去和国际技术交流合作，写出机遇的具体内容。</w:t>
      </w:r>
    </w:p>
    <w:p>
      <w:r>
        <w:rPr>
          <w:rFonts w:ascii="宋体" w:hAnsi="宋体" w:eastAsia="宋体"/>
          <w:b/>
          <w:sz w:val="21"/>
        </w:rPr>
        <w:t xml:space="preserve">【卷面句】 </w:t>
      </w:r>
      <w:r>
        <w:rPr>
          <w:rFonts w:ascii="宋体" w:hAnsi="宋体" w:eastAsia="宋体"/>
          <w:b/>
          <w:sz w:val="21"/>
        </w:rPr>
        <w:t>我国未来产业拥有广阔的国际市场，经济全球化带来两个市场两种资源，为未来产业“走出去”和开展国际技术交流合作提供了可能。</w:t>
      </w:r>
    </w:p>
    <w:p>
      <w:r>
        <w:rPr>
          <w:rFonts w:ascii="宋体" w:hAnsi="宋体" w:eastAsia="宋体"/>
          <w:b/>
          <w:sz w:val="21"/>
        </w:rPr>
        <w:t xml:space="preserve">【同题组】 </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经济全球化：利用两个市场两种资源优化全球资源配置；积极参与全球经济治理和经贸规则完善；参与国际标准制定，提升国际规则话语权；加强技术创新、提高产品质量，增强竞争力；以开放促进产业升级，为未来产业拓展国际空间，提升国际竞争力，筑牢安全基础</w:t>
      </w:r>
      <w:r>
        <w:rPr>
          <w:rFonts w:ascii="宋体" w:hAnsi="宋体" w:eastAsia="宋体"/>
          <w:b w:val="0"/>
          <w:sz w:val="21"/>
        </w:rPr>
      </w:r>
    </w:p>
    <w:p>
      <w:pPr>
        <w:pStyle w:val="5"/>
      </w:pPr>
      <w:r>
        <w:rPr>
          <w:rFonts w:eastAsia="黑体"/>
        </w:rPr>
        <w:t>核心答题点：以开放促进产业升级，为未来产业拓展国际空间，提升国际竞争力，筑牢安全基础</w:t>
      </w:r>
    </w:p>
    <w:p>
      <w:pPr>
        <w:spacing w:before="120"/>
      </w:pPr>
      <w:r>
        <w:rPr>
          <w:rFonts w:ascii="黑体" w:hAnsi="黑体" w:eastAsia="黑体"/>
          <w:b/>
          <w:color w:val="1F497D"/>
          <w:sz w:val="22"/>
        </w:rPr>
        <w:t>1. 2026东城一模Q19(3)</w:t>
      </w:r>
    </w:p>
    <w:p>
      <w:r>
        <w:rPr>
          <w:rFonts w:ascii="宋体" w:hAnsi="宋体" w:eastAsia="宋体"/>
          <w:b/>
          <w:sz w:val="21"/>
        </w:rPr>
        <w:t xml:space="preserve">【什么时候写】 </w:t>
      </w:r>
      <w:r>
        <w:rPr>
          <w:rFonts w:ascii="宋体" w:hAnsi="宋体" w:eastAsia="宋体"/>
          <w:b w:val="0"/>
          <w:sz w:val="21"/>
        </w:rPr>
        <w:t>题目不是只列开放举措，还要分析开放对韧性的作用；国际会议、国际科创枢纽、全球产业链趋势研判要转化为产业升级、国际空间和安全基础。</w:t>
      </w:r>
    </w:p>
    <w:p>
      <w:r>
        <w:rPr>
          <w:rFonts w:ascii="宋体" w:hAnsi="宋体" w:eastAsia="宋体"/>
          <w:b/>
          <w:sz w:val="21"/>
        </w:rPr>
        <w:t xml:space="preserve">【设问】 </w:t>
      </w:r>
      <w:r>
        <w:rPr>
          <w:rFonts w:ascii="宋体" w:hAnsi="宋体" w:eastAsia="宋体"/>
          <w:b w:val="0"/>
          <w:sz w:val="21"/>
        </w:rPr>
        <w:t>结合材料二，运用《当代国际政治与经济》知识，分析在推动未来产业中，北京是如何统筹高水平对外开放与提升产业链韧性之间关系的。（8分）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材料同时写"国际会议""国际科创枢纽""全球产业链趋势研判"——这些是开放举措，不是单纯罗列，而是对未来产业升级的外部驱动。</w:t>
      </w:r>
    </w:p>
    <w:p>
      <w:r>
        <w:rPr>
          <w:rFonts w:ascii="宋体" w:hAnsi="宋体" w:eastAsia="宋体"/>
          <w:b/>
          <w:sz w:val="21"/>
        </w:rPr>
        <w:t>设问意图：</w:t>
      </w:r>
      <w:r>
        <w:rPr>
          <w:rFonts w:ascii="宋体" w:hAnsi="宋体" w:eastAsia="宋体"/>
          <w:b w:val="0"/>
          <w:sz w:val="21"/>
        </w:rPr>
        <w:t>问"如何统筹"——本条要切入"开放促进韧性"方向，把开放的具体平台接到未来产业升级、国际空间扩展和安全基础。</w:t>
      </w:r>
    </w:p>
    <w:p>
      <w:r>
        <w:rPr>
          <w:rFonts w:ascii="宋体" w:hAnsi="宋体" w:eastAsia="宋体"/>
          <w:b/>
          <w:sz w:val="21"/>
        </w:rPr>
        <w:t>答题动作：</w:t>
      </w:r>
      <w:r>
        <w:rPr>
          <w:rFonts w:ascii="宋体" w:hAnsi="宋体" w:eastAsia="宋体"/>
          <w:b w:val="0"/>
          <w:sz w:val="21"/>
        </w:rPr>
        <w:t>把国际会议、科创枢纽、趋势研判作为开放抓手，再接到6G、具身智能等未来产业升级和国际空间拓展，最后落到提升国际竞争力并筑牢安全基础。</w:t>
      </w:r>
    </w:p>
    <w:p>
      <w:r>
        <w:rPr>
          <w:rFonts w:ascii="宋体" w:hAnsi="宋体" w:eastAsia="宋体"/>
          <w:b/>
          <w:sz w:val="21"/>
        </w:rPr>
        <w:t xml:space="preserve">【卷面句】 </w:t>
      </w:r>
      <w:r>
        <w:rPr>
          <w:rFonts w:ascii="宋体" w:hAnsi="宋体" w:eastAsia="宋体"/>
          <w:b/>
          <w:sz w:val="21"/>
        </w:rPr>
        <w:t>北京以开放促进产业升级，为6G、具身智能等未来产业拓展国际空间，提升国际竞争力，并筑牢产业链安全基础。</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积极参与全球经济治理和经贸规则完善；参与国际标准制定，提升国际规则话语权；建设开放型世界经济，扩大开放合作；发展更高层次开放型经济并稳步扩大制度型开放；中国扩大高水平对外开放与制度型开放；处理好自力更生和对外开放的关系，参与经济全球化和国际分工；维护全球产业链供应链稳定畅通；统筹开放与安全，维护产业链供应链安全稳定</w:t>
      </w:r>
      <w:r>
        <w:rPr>
          <w:rFonts w:ascii="宋体" w:hAnsi="宋体" w:eastAsia="宋体"/>
          <w:b w:val="0"/>
          <w:sz w:val="21"/>
        </w:rPr>
      </w:r>
    </w:p>
    <w:p>
      <w:pPr>
        <w:pStyle w:val="5"/>
      </w:pPr>
      <w:r>
        <w:rPr>
          <w:rFonts w:eastAsia="黑体"/>
        </w:rPr>
        <w:t>核心答题点：以科学技术的发展推动建设创新型、开放型世界经济</w:t>
      </w:r>
    </w:p>
    <w:p>
      <w:pPr>
        <w:spacing w:before="120"/>
      </w:pPr>
      <w:r>
        <w:rPr>
          <w:rFonts w:ascii="黑体" w:hAnsi="黑体" w:eastAsia="黑体"/>
          <w:b/>
          <w:color w:val="1F497D"/>
          <w:sz w:val="22"/>
        </w:rPr>
        <w:t>1. 2025房山一模Q18(2)</w:t>
      </w:r>
    </w:p>
    <w:p>
      <w:r>
        <w:rPr>
          <w:rFonts w:ascii="宋体" w:hAnsi="宋体" w:eastAsia="宋体"/>
          <w:b/>
          <w:sz w:val="21"/>
        </w:rPr>
        <w:t xml:space="preserve">【什么时候写】 </w:t>
      </w:r>
      <w:r>
        <w:rPr>
          <w:rFonts w:ascii="宋体" w:hAnsi="宋体" w:eastAsia="宋体"/>
          <w:b w:val="0"/>
          <w:sz w:val="21"/>
        </w:rPr>
        <w:t>开源战略题要求阐释技术革新如何成为全球合作新模式，DeepSeek开源让全球开发者自由使用和改进，部分国家企业低成本开发本地化AI模型，说明科技开放可以推动开放型世界经济和经济全球化发展。</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w:t>
      </w:r>
    </w:p>
    <w:p>
      <w:r>
        <w:rPr>
          <w:rFonts w:ascii="宋体" w:hAnsi="宋体" w:eastAsia="宋体"/>
          <w:b/>
          <w:sz w:val="21"/>
        </w:rPr>
        <w:t xml:space="preserve">【飞哥说】 </w:t>
      </w:r>
      <w:r>
        <w:rPr>
          <w:rFonts w:ascii="宋体" w:hAnsi="宋体" w:eastAsia="宋体"/>
          <w:b w:val="0"/>
          <w:sz w:val="21"/>
        </w:rPr>
        <w:t>细则Q18(2)明确写「可从技术共享促进经济全球化、多边合作推动全球治理、构建人类命运共同体等角度回答」三条采分点。本术语「以科学技术的发展推动建设创新型、开放型世界经济」是教材引述、与细则「技术共享促进经济全球化」语义对应。答题保留这一术语即可得分。</w:t>
      </w:r>
    </w:p>
    <w:p>
      <w:r>
        <w:rPr>
          <w:rFonts w:ascii="宋体" w:hAnsi="宋体" w:eastAsia="宋体"/>
          <w:sz w:val="21"/>
        </w:rPr>
        <w:t>材料信号：题面把DeepSeek开源放在“技术革新”和“全球合作新模式”两个层面之间，强调全球开发者可自由使用改进、其他国家企业可低成本开发本地化AI模型；技术开放在材料中已变成合作机制本身。</w:t>
      </w:r>
    </w:p>
    <w:p>
      <w:r>
        <w:rPr>
          <w:rFonts w:ascii="宋体" w:hAnsi="宋体" w:eastAsia="宋体"/>
          <w:sz w:val="21"/>
        </w:rPr>
        <w:t>设问意图：要谈对“开源战略不只是技术革新、更是合作新模式”这句评价的理解，必须把“技术开放”与“开放型世界经济”之间的因果讲透，不能只夸技术先进。</w:t>
      </w:r>
    </w:p>
    <w:p>
      <w:r>
        <w:rPr>
          <w:rFonts w:ascii="宋体" w:hAnsi="宋体" w:eastAsia="宋体"/>
          <w:sz w:val="21"/>
        </w:rPr>
        <w:t>答题动作：先点出中国坚持高水平对外开放、把DeepSeek作为开放共享资源；再说明科技开放降低了各国发展AI能力的门槛；最后落到以科学技术的发展推动建设创新型、开放型世界经济，促进经济全球化发展。</w:t>
      </w:r>
    </w:p>
    <w:p>
      <w:r>
        <w:rPr>
          <w:rFonts w:ascii="宋体" w:hAnsi="宋体" w:eastAsia="宋体"/>
          <w:b/>
          <w:sz w:val="21"/>
        </w:rPr>
        <w:t xml:space="preserve">【卷面句】 </w:t>
      </w:r>
      <w:r>
        <w:rPr>
          <w:rFonts w:ascii="宋体" w:hAnsi="宋体" w:eastAsia="宋体"/>
          <w:b/>
          <w:sz w:val="21"/>
        </w:rPr>
        <w:t>中国开源战略坚持高水平对外开放，把DeepSeek作为开放共享资源，以科学技术的发展推动建设创新型、开放型世界经济，降低各国发展AI能力的门槛，促进经济全球化发展。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经济全球化：提高开放型经济水平</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核心答题点：为世界新能源产业注入活力，增强经济全球化动力</w:t>
      </w:r>
    </w:p>
    <w:p>
      <w:pPr>
        <w:spacing w:before="120"/>
      </w:pPr>
      <w:r>
        <w:rPr>
          <w:rFonts w:ascii="黑体" w:hAnsi="黑体" w:eastAsia="黑体"/>
          <w:b/>
          <w:color w:val="1F497D"/>
          <w:sz w:val="22"/>
        </w:rPr>
        <w:t>1. 2025东城期末Q20</w:t>
      </w:r>
    </w:p>
    <w:p>
      <w:r>
        <w:rPr>
          <w:rFonts w:ascii="宋体" w:hAnsi="宋体" w:eastAsia="宋体"/>
          <w:b/>
          <w:sz w:val="21"/>
        </w:rPr>
        <w:t xml:space="preserve">【什么时候写】 </w:t>
      </w:r>
      <w:r>
        <w:rPr>
          <w:rFonts w:ascii="宋体" w:hAnsi="宋体" w:eastAsia="宋体"/>
          <w:b w:val="0"/>
          <w:sz w:val="21"/>
        </w:rPr>
        <w:t>题面先呈现中国新能源汽车出口增长和在欧盟市场具备竞争力，再引出反补贴税争议；正面评价中国新能源汽车时，应把它放到世界新能源产业和经济全球化活力中说明。</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中国新能源汽车产业成功走向世界市场，说明中国企业参与国际分工合作并推动全球绿色产业发展。</w:t>
      </w:r>
    </w:p>
    <w:p>
      <w:r>
        <w:rPr>
          <w:rFonts w:ascii="宋体" w:hAnsi="宋体" w:eastAsia="宋体"/>
          <w:b/>
          <w:sz w:val="21"/>
        </w:rPr>
        <w:t>设问意图：</w:t>
      </w:r>
      <w:r>
        <w:rPr>
          <w:rFonts w:ascii="宋体" w:hAnsi="宋体" w:eastAsia="宋体"/>
          <w:b w:val="0"/>
          <w:sz w:val="21"/>
        </w:rPr>
        <w:t>短文不能只批评欧盟保护主义，还要先说明中国新能源汽车走向世界的正面意义。</w:t>
      </w:r>
    </w:p>
    <w:p>
      <w:r>
        <w:rPr>
          <w:rFonts w:ascii="宋体" w:hAnsi="宋体" w:eastAsia="宋体"/>
          <w:b/>
          <w:sz w:val="21"/>
        </w:rPr>
        <w:t>答题动作：</w:t>
      </w:r>
      <w:r>
        <w:rPr>
          <w:rFonts w:ascii="宋体" w:hAnsi="宋体" w:eastAsia="宋体"/>
          <w:b w:val="0"/>
          <w:sz w:val="21"/>
        </w:rPr>
        <w:t>先写中国新能源汽车参与国际竞争和国际分工，再写其带动新能源产业发展，最后落到增强经济全球化动力。</w:t>
      </w:r>
    </w:p>
    <w:p>
      <w:r>
        <w:rPr>
          <w:rFonts w:ascii="宋体" w:hAnsi="宋体" w:eastAsia="宋体"/>
          <w:b/>
          <w:sz w:val="21"/>
        </w:rPr>
        <w:t xml:space="preserve">【卷面句】 </w:t>
      </w:r>
      <w:r>
        <w:rPr>
          <w:rFonts w:ascii="宋体" w:hAnsi="宋体" w:eastAsia="宋体"/>
          <w:b/>
          <w:sz w:val="21"/>
        </w:rPr>
        <w:t>我国新能源汽车走向世界，能够促进全球新能源产业升级和绿色转型，为世界经济和经济全球化注入新动力。</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核心答题点：促进全球范围内标准共通、技术共享，推动全球技术创新与绿色转型</w:t>
      </w:r>
    </w:p>
    <w:p>
      <w:pPr>
        <w:spacing w:before="120"/>
      </w:pPr>
      <w:r>
        <w:rPr>
          <w:rFonts w:ascii="黑体" w:hAnsi="黑体" w:eastAsia="黑体"/>
          <w:b/>
          <w:color w:val="1F497D"/>
          <w:sz w:val="22"/>
        </w:rPr>
        <w:t>1. 2026海淀一模Q20</w:t>
      </w:r>
    </w:p>
    <w:p>
      <w:r>
        <w:rPr>
          <w:rFonts w:ascii="宋体" w:hAnsi="宋体" w:eastAsia="宋体"/>
          <w:b/>
          <w:sz w:val="21"/>
        </w:rPr>
        <w:t xml:space="preserve">【什么时候写】 </w:t>
      </w:r>
      <w:r>
        <w:rPr>
          <w:rFonts w:ascii="宋体" w:hAnsi="宋体" w:eastAsia="宋体"/>
          <w:b w:val="0"/>
          <w:sz w:val="21"/>
        </w:rPr>
        <w:t>题面把国际标准称为全球产业界的“通用语言”，并列出低碳能源、人工智能等领域中国向ISO、IEC提交提案和牵头制定标准的数据；答题要从标准互认、技术扩散和全球产业绿色转型说明意义。</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题面用“通用语言”比喻国际标准，再举出中国向ISO、IEC提交提案、在低碳能源和人工智能等领域牵头制定标准的具体数据——标准这一无形产品的国际供给方在发生变化。</w:t>
      </w:r>
    </w:p>
    <w:p>
      <w:r>
        <w:rPr>
          <w:rFonts w:ascii="宋体" w:hAnsi="宋体" w:eastAsia="宋体"/>
          <w:b/>
          <w:sz w:val="21"/>
        </w:rPr>
        <w:t>设问意图：</w:t>
      </w:r>
      <w:r>
        <w:rPr>
          <w:rFonts w:ascii="宋体" w:hAnsi="宋体" w:eastAsia="宋体"/>
          <w:b w:val="0"/>
          <w:sz w:val="21"/>
        </w:rPr>
        <w:t>问“中国标准走出国门的意义”，重点不在标准数量，而在标准互认带来的技术扩散与产业转型，要把“中国贡献标准”和“全球产业受益”接成因果。</w:t>
      </w:r>
    </w:p>
    <w:p>
      <w:r>
        <w:rPr>
          <w:rFonts w:ascii="宋体" w:hAnsi="宋体" w:eastAsia="宋体"/>
          <w:b/>
          <w:sz w:val="21"/>
        </w:rPr>
        <w:t>答题动作：</w:t>
      </w:r>
      <w:r>
        <w:rPr>
          <w:rFonts w:ascii="宋体" w:hAnsi="宋体" w:eastAsia="宋体"/>
          <w:b w:val="0"/>
          <w:sz w:val="21"/>
        </w:rPr>
        <w:t>先把低碳能源、人工智能等领域中国贡献国际标准作为“通用语言”的中国版本点出；再说明标准互认让技术能在全球范围内共享；最后接到推动全球技术创新与绿色转型。</w:t>
      </w:r>
    </w:p>
    <w:p>
      <w:r>
        <w:rPr>
          <w:rFonts w:ascii="宋体" w:hAnsi="宋体" w:eastAsia="宋体"/>
          <w:b/>
          <w:sz w:val="21"/>
        </w:rPr>
        <w:t xml:space="preserve">【卷面句】 </w:t>
      </w:r>
      <w:r>
        <w:rPr>
          <w:rFonts w:ascii="宋体" w:hAnsi="宋体" w:eastAsia="宋体"/>
          <w:b/>
          <w:sz w:val="21"/>
        </w:rPr>
        <w:t>中国在低碳能源、人工智能等领域贡献国际标准，促进全球范围内标准共通、技术共享，推动全球技术创新与绿色转型。</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积极参与全球经济治理和经贸规则完善</w:t>
      </w:r>
      <w:r>
        <w:rPr>
          <w:rFonts w:ascii="宋体" w:hAnsi="宋体" w:eastAsia="宋体"/>
          <w:b w:val="0"/>
          <w:sz w:val="21"/>
        </w:rPr>
      </w:r>
    </w:p>
    <w:p>
      <w:r>
        <w:rPr>
          <w:rFonts w:ascii="宋体" w:hAnsi="宋体" w:eastAsia="宋体"/>
          <w:b w:val="0"/>
          <w:sz w:val="21"/>
        </w:rPr>
        <w:t>· 政治多极化：推动国际秩序和全球治理体系更加公正合理</w:t>
      </w:r>
      <w:r>
        <w:rPr>
          <w:rFonts w:ascii="宋体" w:hAnsi="宋体" w:eastAsia="宋体"/>
          <w:b w:val="0"/>
          <w:sz w:val="21"/>
        </w:rPr>
      </w:r>
    </w:p>
    <w:p>
      <w:pPr>
        <w:pStyle w:val="4"/>
      </w:pPr>
      <w:r>
        <w:rPr>
          <w:rFonts w:eastAsia="黑体"/>
        </w:rPr>
        <w:t>新增：贸易保护主义与多边贸易体制</w:t>
      </w:r>
    </w:p>
    <w:p>
      <w:pPr>
        <w:pStyle w:val="5"/>
      </w:pPr>
      <w:r>
        <w:rPr>
          <w:rFonts w:eastAsia="黑体"/>
        </w:rPr>
        <w:t>核心答题点：维护多边贸易体制</w:t>
      </w:r>
    </w:p>
    <w:p>
      <w:r>
        <w:rPr>
          <w:rFonts w:ascii="宋体" w:hAnsi="宋体" w:eastAsia="宋体"/>
          <w:b/>
          <w:sz w:val="21"/>
        </w:rPr>
        <w:t xml:space="preserve">【术语家族】 </w:t>
      </w:r>
      <w:r>
        <w:rPr>
          <w:rFonts w:ascii="宋体" w:hAnsi="宋体" w:eastAsia="宋体"/>
          <w:b w:val="0"/>
          <w:sz w:val="21"/>
        </w:rPr>
        <w:t>“共同维护多边贸易体制”“坚定维护多边贸易体制”“维护多边贸易体制”在本稿中作为同一采分家族处理；2026石景山一模可结合世界贸易组织改革方向、最惠国待遇、非歧视原则展开，2026丰台期末使用细则原词“坚定维护多边贸易体制”。</w:t>
      </w:r>
    </w:p>
    <w:p>
      <w:pPr>
        <w:spacing w:before="120"/>
      </w:pPr>
      <w:r>
        <w:rPr>
          <w:rFonts w:ascii="黑体" w:hAnsi="黑体" w:eastAsia="黑体"/>
          <w:b/>
          <w:color w:val="1F497D"/>
          <w:sz w:val="22"/>
        </w:rPr>
        <w:t>1. 2026石景山一模Q20</w:t>
      </w:r>
    </w:p>
    <w:p>
      <w:r>
        <w:rPr>
          <w:rFonts w:ascii="宋体" w:hAnsi="宋体" w:eastAsia="宋体"/>
          <w:b/>
          <w:sz w:val="21"/>
        </w:rPr>
        <w:t xml:space="preserve">【什么时候写】 </w:t>
      </w:r>
      <w:r>
        <w:rPr>
          <w:rFonts w:ascii="宋体" w:hAnsi="宋体" w:eastAsia="宋体"/>
          <w:b w:val="0"/>
          <w:sz w:val="21"/>
        </w:rPr>
        <w:t>亚太合作要在开放中推进，需要稳定的国际经贸规则；题面强调世贸组织改革方向、最惠国待遇和非歧视原则，触发维护多边贸易体制这一开放合作术语。</w:t>
      </w:r>
    </w:p>
    <w:p>
      <w:r>
        <w:rPr>
          <w:rFonts w:ascii="宋体" w:hAnsi="宋体" w:eastAsia="宋体"/>
          <w:b/>
          <w:sz w:val="21"/>
        </w:rPr>
        <w:t xml:space="preserve">【设问】 </w:t>
      </w:r>
      <w:r>
        <w:rPr>
          <w:rFonts w:ascii="宋体" w:hAnsi="宋体" w:eastAsia="宋体"/>
          <w:b w:val="0"/>
          <w:sz w:val="21"/>
        </w:rPr>
        <w:t>运用《当代国际政治与经济》知识，任选两个关键词，说明中国倡议如何助推亚太合作。</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题面把亚太开放合作同世贸组织改革方向、最惠国待遇、非歧视原则并列，说明关键不是单个项目合作，而是开放合作所依赖的多边经贸规则。</w:t>
      </w:r>
    </w:p>
    <w:p>
      <w:r>
        <w:rPr>
          <w:rFonts w:ascii="宋体" w:hAnsi="宋体" w:eastAsia="宋体"/>
          <w:b/>
          <w:sz w:val="21"/>
        </w:rPr>
        <w:t>设问意图：</w:t>
      </w:r>
      <w:r>
        <w:rPr>
          <w:rFonts w:ascii="宋体" w:hAnsi="宋体" w:eastAsia="宋体"/>
          <w:b w:val="0"/>
          <w:sz w:val="21"/>
        </w:rPr>
        <w:t>要求任选关键词说明中国倡议如何助推亚太合作，选择世贸组织或多边贸易体制时必须说明规则秩序如何为合作提供支撑。</w:t>
      </w:r>
    </w:p>
    <w:p>
      <w:r>
        <w:rPr>
          <w:rFonts w:ascii="宋体" w:hAnsi="宋体" w:eastAsia="宋体"/>
          <w:b/>
          <w:sz w:val="21"/>
        </w:rPr>
        <w:t>答题动作：</w:t>
      </w:r>
      <w:r>
        <w:rPr>
          <w:rFonts w:ascii="宋体" w:hAnsi="宋体" w:eastAsia="宋体"/>
          <w:b w:val="0"/>
          <w:sz w:val="21"/>
        </w:rPr>
        <w:t>先点出共同维护多边贸易体制，再接世界贸易组织改革正确方向、最惠国待遇、非歧视原则，最后落到破除壁垒、稳定亚太开放合作。</w:t>
      </w:r>
    </w:p>
    <w:p>
      <w:r>
        <w:rPr>
          <w:rFonts w:ascii="宋体" w:hAnsi="宋体" w:eastAsia="宋体"/>
          <w:b/>
          <w:sz w:val="21"/>
        </w:rPr>
        <w:t xml:space="preserve">【卷面句】 </w:t>
      </w:r>
      <w:r>
        <w:rPr>
          <w:rFonts w:ascii="宋体" w:hAnsi="宋体" w:eastAsia="宋体"/>
          <w:b/>
          <w:sz w:val="21"/>
        </w:rPr>
        <w:t>中国倡议共同维护多边贸易体制，坚持世界贸易组织改革的正确方向和最惠国待遇、非歧视等基本原则，破除贸易壁垒，为亚太开放合作提供稳定规则支撑。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经济全球化：推进贸易和投资自由化便利化；建设开放型世界经济；推进普惠包容的经济全球化；推动经济全球化朝着更加开放、包容、普惠、平衡、共赢方向发展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2026丰台期末Q20</w:t>
      </w:r>
    </w:p>
    <w:p>
      <w:r>
        <w:rPr>
          <w:rFonts w:ascii="宋体" w:hAnsi="宋体" w:eastAsia="宋体"/>
          <w:b/>
          <w:sz w:val="21"/>
        </w:rPr>
        <w:t xml:space="preserve">【什么时候写】 </w:t>
      </w:r>
      <w:r>
        <w:rPr>
          <w:rFonts w:ascii="宋体" w:hAnsi="宋体" w:eastAsia="宋体"/>
          <w:b w:val="0"/>
          <w:sz w:val="21"/>
        </w:rPr>
        <w:t>“发展工程”把多边贸易体制、产业链供应链稳定畅通和开放合作国际环境放在同一段，说明中拉现代化协同需要稳定开放的国际经贸规则。</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“发展工程”把多边贸易体制、全球产业链供应链稳定畅通和开放合作国际环境放在同一段。</w:t>
      </w:r>
    </w:p>
    <w:p>
      <w:r>
        <w:rPr>
          <w:rFonts w:ascii="宋体" w:hAnsi="宋体" w:eastAsia="宋体"/>
          <w:b/>
          <w:sz w:val="21"/>
        </w:rPr>
        <w:t>设问意图：</w:t>
      </w:r>
      <w:r>
        <w:rPr>
          <w:rFonts w:ascii="宋体" w:hAnsi="宋体" w:eastAsia="宋体"/>
          <w:b w:val="0"/>
          <w:sz w:val="21"/>
        </w:rPr>
        <w:t>问“五大工程”如何扩大中拉利益汇合点，经济规则层要说明稳定开放的外部经贸秩序如何成为共同利益。</w:t>
      </w:r>
    </w:p>
    <w:p>
      <w:r>
        <w:rPr>
          <w:rFonts w:ascii="宋体" w:hAnsi="宋体" w:eastAsia="宋体"/>
          <w:b/>
          <w:sz w:val="21"/>
        </w:rPr>
        <w:t>答题动作：</w:t>
      </w:r>
      <w:r>
        <w:rPr>
          <w:rFonts w:ascii="宋体" w:hAnsi="宋体" w:eastAsia="宋体"/>
          <w:b w:val="0"/>
          <w:sz w:val="21"/>
        </w:rPr>
        <w:t>先写维护多边贸易体制，再接全球产业链供应链稳定畅通和开放合作国际环境，最后落到扩大中拉发展工程的利益汇合点。</w:t>
      </w:r>
    </w:p>
    <w:p>
      <w:r>
        <w:rPr>
          <w:rFonts w:ascii="宋体" w:hAnsi="宋体" w:eastAsia="宋体"/>
          <w:b/>
          <w:sz w:val="21"/>
        </w:rPr>
        <w:t xml:space="preserve">【卷面句】 </w:t>
      </w:r>
      <w:r>
        <w:rPr>
          <w:rFonts w:ascii="宋体" w:hAnsi="宋体" w:eastAsia="宋体"/>
          <w:b/>
          <w:sz w:val="21"/>
        </w:rPr>
        <w:t>中拉双方坚定维护多边贸易体制，维护全球产业链供应链稳定畅通和开放合作的国际环境，有利于扩大双方“发展工程”中的利益汇合点。</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核心答题点：反对贸易保护主义，警惕单边措施破坏多边贸易秩序</w:t>
      </w:r>
    </w:p>
    <w:p>
      <w:pPr>
        <w:spacing w:before="120"/>
      </w:pPr>
      <w:r>
        <w:rPr>
          <w:rFonts w:ascii="黑体" w:hAnsi="黑体" w:eastAsia="黑体"/>
          <w:b/>
          <w:color w:val="1F497D"/>
          <w:sz w:val="22"/>
        </w:rPr>
        <w:t>1. 2025东城期末Q20</w:t>
      </w:r>
    </w:p>
    <w:p>
      <w:r>
        <w:rPr>
          <w:rFonts w:ascii="宋体" w:hAnsi="宋体" w:eastAsia="宋体"/>
          <w:b/>
          <w:sz w:val="21"/>
        </w:rPr>
        <w:t xml:space="preserve">【什么时候写】 </w:t>
      </w:r>
      <w:r>
        <w:rPr>
          <w:rFonts w:ascii="宋体" w:hAnsi="宋体" w:eastAsia="宋体"/>
          <w:b w:val="0"/>
          <w:sz w:val="21"/>
        </w:rPr>
        <w:t>欧盟对中国新能源汽车征收临时反补贴税，不只是中欧双边争端，也会破坏市场竞争、市场秩序，损害消费者利益，并不利于自身发展。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欧盟反补贴税在材料中同时影响三个对象——市场公平竞争、欧盟自身绿色产业转型、欧盟消费者购车成本，三层共同呈现保护主义的反噬性。</w:t>
      </w:r>
    </w:p>
    <w:p>
      <w:r>
        <w:rPr>
          <w:rFonts w:ascii="宋体" w:hAnsi="宋体" w:eastAsia="宋体"/>
          <w:b/>
          <w:sz w:val="21"/>
        </w:rPr>
        <w:t>设问意图：</w:t>
      </w:r>
      <w:r>
        <w:rPr>
          <w:rFonts w:ascii="宋体" w:hAnsi="宋体" w:eastAsia="宋体"/>
          <w:b w:val="0"/>
          <w:sz w:val="21"/>
        </w:rPr>
        <w:t>短文要谈"对材料的认识"，不能只看作中欧双边争端，要把保护主义如何同时损害秩序、自身和消费者的内在逻辑写清楚。</w:t>
      </w:r>
    </w:p>
    <w:p>
      <w:r>
        <w:rPr>
          <w:rFonts w:ascii="宋体" w:hAnsi="宋体" w:eastAsia="宋体"/>
          <w:b/>
          <w:sz w:val="21"/>
        </w:rPr>
        <w:t>答题动作：</w:t>
      </w:r>
      <w:r>
        <w:rPr>
          <w:rFonts w:ascii="宋体" w:hAnsi="宋体" w:eastAsia="宋体"/>
          <w:b w:val="0"/>
          <w:sz w:val="21"/>
        </w:rPr>
        <w:t>先把反补贴税本质上是干预正常市场竞争点出；再分别说明它扭曲市场秩序、不利于欧盟自身绿色转型与产业发展；最后接到损害消费者利益的具体后果。</w:t>
      </w:r>
    </w:p>
    <w:p>
      <w:r>
        <w:rPr>
          <w:rFonts w:ascii="宋体" w:hAnsi="宋体" w:eastAsia="宋体"/>
          <w:b/>
          <w:sz w:val="21"/>
        </w:rPr>
        <w:t xml:space="preserve">【卷面句】 </w:t>
      </w:r>
      <w:r>
        <w:rPr>
          <w:rFonts w:ascii="宋体" w:hAnsi="宋体" w:eastAsia="宋体"/>
          <w:b/>
          <w:sz w:val="21"/>
        </w:rPr>
        <w:t>贸易保护主义和单边措施会破坏市场竞争和市场秩序，既损害消费者利益，也不利于自身发展，最终阻碍世界经济共同发展。</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政治多极化：在平等互利基础上开展合作，实现互利共赢；推动国际关系民主化、和平解决国际争端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5"/>
      </w:pPr>
      <w:r>
        <w:rPr>
          <w:rFonts w:eastAsia="黑体"/>
        </w:rPr>
        <w:t>核心答题点：维护开放合作的国际经济环境</w:t>
      </w:r>
    </w:p>
    <w:p>
      <w:pPr>
        <w:spacing w:before="120"/>
      </w:pPr>
      <w:r>
        <w:rPr>
          <w:rFonts w:ascii="黑体" w:hAnsi="黑体" w:eastAsia="黑体"/>
          <w:b/>
          <w:color w:val="1F497D"/>
          <w:sz w:val="22"/>
        </w:rPr>
        <w:t>1. 2026丰台期末Q20</w:t>
      </w:r>
    </w:p>
    <w:p>
      <w:r>
        <w:rPr>
          <w:rFonts w:ascii="宋体" w:hAnsi="宋体" w:eastAsia="宋体"/>
          <w:b/>
          <w:sz w:val="21"/>
        </w:rPr>
        <w:t xml:space="preserve">【什么时候写】 </w:t>
      </w:r>
      <w:r>
        <w:rPr>
          <w:rFonts w:ascii="宋体" w:hAnsi="宋体" w:eastAsia="宋体"/>
          <w:b w:val="0"/>
          <w:sz w:val="21"/>
        </w:rPr>
        <w:t>材料强调中拉在发展工程中维护开放合作环境，设问要求说明共同现代化的外部条件。</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“发展工程”强调开放合作环境，并与维护多边贸易体制、维护全球产业链供应链稳定畅通并列。</w:t>
      </w:r>
    </w:p>
    <w:p>
      <w:r>
        <w:rPr>
          <w:rFonts w:ascii="宋体" w:hAnsi="宋体" w:eastAsia="宋体"/>
          <w:b/>
          <w:sz w:val="21"/>
        </w:rPr>
        <w:t>设问意图：</w:t>
      </w:r>
      <w:r>
        <w:rPr>
          <w:rFonts w:ascii="宋体" w:hAnsi="宋体" w:eastAsia="宋体"/>
          <w:b w:val="0"/>
          <w:sz w:val="21"/>
        </w:rPr>
        <w:t>问共同现代化的推进条件，除了具体产业合作，还要写开放合作的国际经济环境。</w:t>
      </w:r>
    </w:p>
    <w:p>
      <w:r>
        <w:rPr>
          <w:rFonts w:ascii="宋体" w:hAnsi="宋体" w:eastAsia="宋体"/>
          <w:b/>
          <w:sz w:val="21"/>
        </w:rPr>
        <w:t>答题动作：</w:t>
      </w:r>
      <w:r>
        <w:rPr>
          <w:rFonts w:ascii="宋体" w:hAnsi="宋体" w:eastAsia="宋体"/>
          <w:b w:val="0"/>
          <w:sz w:val="21"/>
        </w:rPr>
        <w:t>先写维护开放合作的国际经济环境，再接多边贸易体制和全球产业链供应链稳定畅通，最后落到拓展双方现代化合作空间。</w:t>
      </w:r>
    </w:p>
    <w:p>
      <w:r>
        <w:rPr>
          <w:rFonts w:ascii="宋体" w:hAnsi="宋体" w:eastAsia="宋体"/>
          <w:b/>
          <w:sz w:val="21"/>
        </w:rPr>
        <w:t xml:space="preserve">【卷面句】 </w:t>
      </w:r>
      <w:r>
        <w:rPr>
          <w:rFonts w:ascii="宋体" w:hAnsi="宋体" w:eastAsia="宋体"/>
          <w:b/>
          <w:sz w:val="21"/>
        </w:rPr>
        <w:t>中拉双方维护开放合作的国际经济环境，有利于稳定“发展工程”的外部条件，为双方现代化拓展合作空间。</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核心答题点：顺应经济全球化趋势，反对贸易保护主义</w:t>
      </w:r>
    </w:p>
    <w:p>
      <w:pPr>
        <w:spacing w:before="120"/>
      </w:pPr>
      <w:r>
        <w:rPr>
          <w:rFonts w:ascii="黑体" w:hAnsi="黑体" w:eastAsia="黑体"/>
          <w:b/>
          <w:color w:val="1F497D"/>
          <w:sz w:val="22"/>
        </w:rPr>
        <w:t>1. 2026朝阳期末Q20</w:t>
      </w:r>
    </w:p>
    <w:p>
      <w:r>
        <w:rPr>
          <w:rFonts w:ascii="宋体" w:hAnsi="宋体" w:eastAsia="宋体"/>
          <w:b/>
          <w:sz w:val="21"/>
        </w:rPr>
        <w:t xml:space="preserve">【什么时候写】 </w:t>
      </w:r>
      <w:r>
        <w:rPr>
          <w:rFonts w:ascii="宋体" w:hAnsi="宋体" w:eastAsia="宋体"/>
          <w:b w:val="0"/>
          <w:sz w:val="21"/>
        </w:rPr>
        <w:t>材料同时呈现经济全球化深入发展和贸易保护主义、关税霸凌等逆全球化障碍，设问要求说明中国特色大国外交为什么要主动作为。</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“高水平对外开放”“高质量共建一带一路”与“保护主义、关税霸凌”并列出现。</w:t>
      </w:r>
    </w:p>
    <w:p>
      <w:r>
        <w:rPr>
          <w:rFonts w:ascii="宋体" w:hAnsi="宋体" w:eastAsia="宋体"/>
          <w:b/>
          <w:sz w:val="21"/>
        </w:rPr>
        <w:t>设问意图：</w:t>
      </w:r>
      <w:r>
        <w:rPr>
          <w:rFonts w:ascii="宋体" w:hAnsi="宋体" w:eastAsia="宋体"/>
          <w:b w:val="0"/>
          <w:sz w:val="21"/>
        </w:rPr>
        <w:t>要解释中国外交主动作为的经济背景，先要说明全球化趋势与逆全球化阻力的冲突。</w:t>
      </w:r>
    </w:p>
    <w:p>
      <w:r>
        <w:rPr>
          <w:rFonts w:ascii="宋体" w:hAnsi="宋体" w:eastAsia="宋体"/>
          <w:b/>
          <w:sz w:val="21"/>
        </w:rPr>
        <w:t>答题动作：</w:t>
      </w:r>
      <w:r>
        <w:rPr>
          <w:rFonts w:ascii="宋体" w:hAnsi="宋体" w:eastAsia="宋体"/>
          <w:b w:val="0"/>
          <w:sz w:val="21"/>
        </w:rPr>
        <w:t>先写经济全球化是历史大势，再指出贸易保护主义阻碍国际分工和资源流动，最后接到中国需要主动维护开放合作环境。</w:t>
      </w:r>
    </w:p>
    <w:p>
      <w:r>
        <w:rPr>
          <w:rFonts w:ascii="宋体" w:hAnsi="宋体" w:eastAsia="宋体"/>
          <w:b/>
          <w:sz w:val="21"/>
        </w:rPr>
        <w:t xml:space="preserve">【卷面句】 </w:t>
      </w:r>
      <w:r>
        <w:rPr>
          <w:rFonts w:ascii="宋体" w:hAnsi="宋体" w:eastAsia="宋体"/>
          <w:b/>
          <w:sz w:val="21"/>
        </w:rPr>
        <w:t>经济全球化是不可逆转的历史大势，贸易保护主义会阻碍资源流动和国际分工，不利于世界经济复苏和共同发展，中国外交需要主动维护开放合作的国际经济环境。</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政治多极化</w:t>
      </w:r>
    </w:p>
    <w:p>
      <w:r>
        <w:rPr>
          <w:rFonts w:ascii="宋体" w:hAnsi="宋体" w:eastAsia="宋体"/>
          <w:b/>
          <w:sz w:val="21"/>
        </w:rPr>
        <w:t>本桶怎么用：</w:t>
      </w:r>
      <w:r>
        <w:rPr>
          <w:rFonts w:ascii="宋体" w:hAnsi="宋体" w:eastAsia="宋体"/>
          <w:b w:val="0"/>
          <w:sz w:val="21"/>
        </w:rPr>
        <w:t>按讲义口诀“新国关 完全治，共体 单边 民主 斥”优先归类；不能放进口诀的世界多极化、国际法治、具体治理议题另设新增角度。</w:t>
      </w:r>
    </w:p>
    <w:p>
      <w:r>
        <w:rPr>
          <w:rFonts w:ascii="宋体" w:hAnsi="宋体" w:eastAsia="宋体"/>
          <w:b/>
          <w:sz w:val="21"/>
        </w:rPr>
        <w:t>边界提醒：</w:t>
      </w:r>
      <w:r>
        <w:rPr>
          <w:rFonts w:ascii="宋体" w:hAnsi="宋体" w:eastAsia="宋体"/>
          <w:b w:val="0"/>
          <w:sz w:val="21"/>
        </w:rPr>
        <w:t>先按“新国关、完全治、共体、单边/斥、民主”归入讲义口诀；明显是世界多极化格局、国际法治或具体治理议题的，放入新增角度。</w:t>
      </w:r>
    </w:p>
    <w:p>
      <w:pPr>
        <w:pStyle w:val="4"/>
      </w:pPr>
      <w:r>
        <w:rPr>
          <w:rFonts w:eastAsia="黑体"/>
        </w:rPr>
        <w:t>新国关：新型国际关系</w:t>
      </w:r>
    </w:p>
    <w:p>
      <w:pPr>
        <w:pStyle w:val="5"/>
      </w:pPr>
      <w:r>
        <w:rPr>
          <w:rFonts w:eastAsia="黑体"/>
        </w:rPr>
        <w:t>核心答题点：相互尊重、公平正义、合作共赢的新型国际关系</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中国对外合作覆盖经贸、技术、人文、机制等多个领域，强调相互尊重、互利共赢而非阵营对抗，需要从国际秩序方向上定位中国行为。</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材料把中国对外合作铺展为经贸、技术、人文、机制多领域并列，并强调"相互尊重、互利共赢"对"阵营对抗"的替代，指向中国合作具有国际关系层面的方向性。</w:t>
      </w:r>
    </w:p>
    <w:p>
      <w:r>
        <w:rPr>
          <w:rFonts w:ascii="宋体" w:hAnsi="宋体" w:eastAsia="宋体"/>
          <w:b/>
          <w:sz w:val="21"/>
        </w:rPr>
        <w:t>设问意图：</w:t>
      </w:r>
      <w:r>
        <w:rPr>
          <w:rFonts w:ascii="宋体" w:hAnsi="宋体" w:eastAsia="宋体"/>
          <w:b w:val="0"/>
          <w:sz w:val="21"/>
        </w:rPr>
        <w:t>问"为什么能"注入稳定性和正能量，回答要落到中国合作所代表的国际关系方向，而不是合作的事项清单。</w:t>
      </w:r>
    </w:p>
    <w:p>
      <w:r>
        <w:rPr>
          <w:rFonts w:ascii="宋体" w:hAnsi="宋体" w:eastAsia="宋体"/>
          <w:b/>
          <w:sz w:val="21"/>
        </w:rPr>
        <w:t>答题动作：</w:t>
      </w:r>
      <w:r>
        <w:rPr>
          <w:rFonts w:ascii="宋体" w:hAnsi="宋体" w:eastAsia="宋体"/>
          <w:b w:val="0"/>
          <w:sz w:val="21"/>
        </w:rPr>
        <w:t>先把扩大自贸朋友圈、对多国单方面免签作为多领域合作的典型摆出，再写中国坚持同各国合作共赢、推动建设合作共赢的新型国际关系，最后接到为全球发展注入稳定性和正能量。</w:t>
      </w:r>
    </w:p>
    <w:p>
      <w:r>
        <w:rPr>
          <w:rFonts w:ascii="宋体" w:hAnsi="宋体" w:eastAsia="宋体"/>
          <w:b/>
          <w:sz w:val="21"/>
        </w:rPr>
        <w:t xml:space="preserve">【卷面句】 </w:t>
      </w:r>
      <w:r>
        <w:rPr>
          <w:rFonts w:ascii="宋体" w:hAnsi="宋体" w:eastAsia="宋体"/>
          <w:b/>
          <w:sz w:val="21"/>
        </w:rPr>
        <w:t>中国坚持同各国合作共赢，扩大自贸"朋友圈"、对多国单方面免签，推动建设合作共赢的新型国际关系，为全球发展注入稳定性和正能量。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题面写中非共同反对"小院高墙"、脱钩断链和历史不公，体现发展中国家在平等基础上推动合作；设问问价值意蕴，需要从国际关系新方向说明意义。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题面把"小院高墙""脱钩断链""历史不公"作为中非共同反对的对象摆出，指向这是发展中国家集体在国际关系层面立场上的对接。</w:t>
      </w:r>
    </w:p>
    <w:p>
      <w:r>
        <w:rPr>
          <w:rFonts w:ascii="宋体" w:hAnsi="宋体" w:eastAsia="宋体"/>
          <w:b/>
          <w:sz w:val="21"/>
        </w:rPr>
        <w:t>设问意图：</w:t>
      </w:r>
      <w:r>
        <w:rPr>
          <w:rFonts w:ascii="宋体" w:hAnsi="宋体" w:eastAsia="宋体"/>
          <w:b w:val="0"/>
          <w:sz w:val="21"/>
        </w:rPr>
        <w:t>问"价值意蕴"，意蕴要回答这组共识对国际关系方向的撬动，而不是双方立场的相加。</w:t>
      </w:r>
    </w:p>
    <w:p>
      <w:r>
        <w:rPr>
          <w:rFonts w:ascii="宋体" w:hAnsi="宋体" w:eastAsia="宋体"/>
          <w:b/>
          <w:sz w:val="21"/>
        </w:rPr>
        <w:t>答题动作：</w:t>
      </w:r>
      <w:r>
        <w:rPr>
          <w:rFonts w:ascii="宋体" w:hAnsi="宋体" w:eastAsia="宋体"/>
          <w:b w:val="0"/>
          <w:sz w:val="21"/>
        </w:rPr>
        <w:t>先把中非反对的三类旧国际关系问题作为共识焦点摆出，再写共识推动建设相互尊重、公平正义、合作共赢的新型国际关系，最后接到这种新方向对发展中国家平等参与的根本意义。</w:t>
      </w:r>
    </w:p>
    <w:p>
      <w:r>
        <w:rPr>
          <w:rFonts w:ascii="宋体" w:hAnsi="宋体" w:eastAsia="宋体"/>
          <w:b/>
          <w:sz w:val="21"/>
        </w:rPr>
        <w:t xml:space="preserve">【卷面句】 </w:t>
      </w:r>
      <w:r>
        <w:rPr>
          <w:rFonts w:ascii="宋体" w:hAnsi="宋体" w:eastAsia="宋体"/>
          <w:b/>
          <w:sz w:val="21"/>
        </w:rPr>
        <w:t>中非围绕反对脱钩断链、单边主义和历史不公达成战略性共识，有利于推动建设相互尊重、公平正义、合作共赢的新型国际关系。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题面写中国以绿色能源合作让共建国家共同受益，避免单边支配式能源治理；设问问价值意蕴，需要把这种合作放回新型国际关系框架。</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题面把"绿色能源合作""共建国家共同受益""避免单边支配"三层并列摆出，指向中国能源治理路径是用共同发展替代支配关系。</w:t>
      </w:r>
    </w:p>
    <w:p>
      <w:r>
        <w:rPr>
          <w:rFonts w:ascii="宋体" w:hAnsi="宋体" w:eastAsia="宋体"/>
          <w:b/>
          <w:sz w:val="21"/>
        </w:rPr>
        <w:t>设问意图：</w:t>
      </w:r>
      <w:r>
        <w:rPr>
          <w:rFonts w:ascii="宋体" w:hAnsi="宋体" w:eastAsia="宋体"/>
          <w:b w:val="0"/>
          <w:sz w:val="21"/>
        </w:rPr>
        <w:t>问"价值意蕴"，意蕴要解释这种能源治理范式对国际关系方向的撬动，而不是单纯描述能源合作。</w:t>
      </w:r>
    </w:p>
    <w:p>
      <w:r>
        <w:rPr>
          <w:rFonts w:ascii="宋体" w:hAnsi="宋体" w:eastAsia="宋体"/>
          <w:b/>
          <w:sz w:val="21"/>
        </w:rPr>
        <w:t>答题动作：</w:t>
      </w:r>
      <w:r>
        <w:rPr>
          <w:rFonts w:ascii="宋体" w:hAnsi="宋体" w:eastAsia="宋体"/>
          <w:b w:val="0"/>
          <w:sz w:val="21"/>
        </w:rPr>
        <w:t>先把绿色能源合作中"共建共享、避免单边支配"的特征摆出，再写它推动构建相互尊重、公平正义、合作共赢的新型国际关系，最后接到对共建国家共同发展的实际意义。</w:t>
      </w:r>
    </w:p>
    <w:p>
      <w:r>
        <w:rPr>
          <w:rFonts w:ascii="宋体" w:hAnsi="宋体" w:eastAsia="宋体"/>
          <w:b/>
          <w:sz w:val="21"/>
        </w:rPr>
        <w:t xml:space="preserve">【卷面句】 </w:t>
      </w:r>
      <w:r>
        <w:rPr>
          <w:rFonts w:ascii="宋体" w:hAnsi="宋体" w:eastAsia="宋体"/>
          <w:b/>
          <w:sz w:val="21"/>
        </w:rPr>
        <w:t>中国以绿色能源合作促进共建国家共同发展、避免单边支配的能源治理范式，有利于推动构建相互尊重、公平正义、合作共赢的新型国际关系。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【什么时候写】 </w:t>
      </w:r>
      <w:r>
        <w:rPr>
          <w:rFonts w:ascii="宋体" w:hAnsi="宋体" w:eastAsia="宋体"/>
          <w:b w:val="0"/>
          <w:sz w:val="21"/>
        </w:rPr>
        <w:t>作答要求把“新型国际关系”列为可写角度，材料强调中国通过共享发展成果、促进文明互鉴，为动荡变革世界注入稳定性。</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菌草技术、鲁班工坊、民生工程和发展合作跨越多个国家，呈现的是合作共赢而非阵营对抗、零和博弈。</w:t>
      </w:r>
    </w:p>
    <w:p>
      <w:r>
        <w:rPr>
          <w:rFonts w:ascii="宋体" w:hAnsi="宋体" w:eastAsia="宋体"/>
          <w:b/>
          <w:sz w:val="21"/>
        </w:rPr>
        <w:t>设问意图：</w:t>
      </w:r>
      <w:r>
        <w:rPr>
          <w:rFonts w:ascii="宋体" w:hAnsi="宋体" w:eastAsia="宋体"/>
          <w:b w:val="0"/>
          <w:sz w:val="21"/>
        </w:rPr>
        <w:t>“中国好，世界会更好”要落到中国推动怎样的国际关系，而不是只说中国帮助了谁。</w:t>
      </w:r>
    </w:p>
    <w:p>
      <w:r>
        <w:rPr>
          <w:rFonts w:ascii="宋体" w:hAnsi="宋体" w:eastAsia="宋体"/>
          <w:b/>
          <w:sz w:val="21"/>
        </w:rPr>
        <w:t>答题动作：</w:t>
      </w:r>
      <w:r>
        <w:rPr>
          <w:rFonts w:ascii="宋体" w:hAnsi="宋体" w:eastAsia="宋体"/>
          <w:b w:val="0"/>
          <w:sz w:val="21"/>
        </w:rPr>
        <w:t>先概括共享成果和文明互鉴的合作事实，再写相互尊重、公平正义、合作共赢的新型国际关系，最后接到世界稳定性。</w:t>
      </w:r>
    </w:p>
    <w:p>
      <w:r>
        <w:rPr>
          <w:rFonts w:ascii="宋体" w:hAnsi="宋体" w:eastAsia="宋体"/>
          <w:b/>
          <w:sz w:val="21"/>
        </w:rPr>
        <w:t xml:space="preserve">【卷面句】 </w:t>
      </w:r>
      <w:r>
        <w:rPr>
          <w:rFonts w:ascii="宋体" w:hAnsi="宋体" w:eastAsia="宋体"/>
          <w:b/>
          <w:sz w:val="21"/>
        </w:rPr>
        <w:t>中国通过共享发展成果、促进文明互鉴，为动荡变革的世界注入稳定性，推动构建相互尊重、公平正义、合作共赢的新型国际关系。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pStyle w:val="5"/>
      </w:pPr>
      <w:r>
        <w:rPr>
          <w:rFonts w:eastAsia="黑体"/>
        </w:rPr>
        <w:t>核心答题点：在平等互利基础上开展合作，实现互利共赢</w:t>
      </w:r>
    </w:p>
    <w:p>
      <w:pPr>
        <w:spacing w:before="120"/>
      </w:pPr>
      <w:r>
        <w:rPr>
          <w:rFonts w:ascii="黑体" w:hAnsi="黑体" w:eastAsia="黑体"/>
          <w:b/>
          <w:color w:val="1F497D"/>
          <w:sz w:val="22"/>
        </w:rPr>
        <w:t>1.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题面写中非围绕全球倡议、反对保护主义和提升发展中国家发言权达成共识；设问问理论逻辑，回答合作可持续性时须强调主权平等和互利。</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题面把"全球倡议""反对保护主义""提升发展中国家发言权"三件事并写为中非达成共识的内容；这三项落在不同层面，但都把双方放在彼此对等的地位。</w:t>
      </w:r>
    </w:p>
    <w:p>
      <w:r>
        <w:rPr>
          <w:rFonts w:ascii="宋体" w:hAnsi="宋体" w:eastAsia="宋体"/>
          <w:b/>
          <w:sz w:val="21"/>
        </w:rPr>
        <w:t>设问意图：</w:t>
      </w:r>
      <w:r>
        <w:rPr>
          <w:rFonts w:ascii="宋体" w:hAnsi="宋体" w:eastAsia="宋体"/>
          <w:b w:val="0"/>
          <w:sz w:val="21"/>
        </w:rPr>
        <w:t>问"理论逻辑"要给出共识能形成并持续的国家间关系基础，不能只写合作清单；必须解释为什么中非合作不会沦为援助式或附加条件式安排。</w:t>
      </w:r>
    </w:p>
    <w:p>
      <w:r>
        <w:rPr>
          <w:rFonts w:ascii="宋体" w:hAnsi="宋体" w:eastAsia="宋体"/>
          <w:b/>
          <w:sz w:val="21"/>
        </w:rPr>
        <w:t>答题动作：</w:t>
      </w:r>
      <w:r>
        <w:rPr>
          <w:rFonts w:ascii="宋体" w:hAnsi="宋体" w:eastAsia="宋体"/>
          <w:b w:val="0"/>
          <w:sz w:val="21"/>
        </w:rPr>
        <w:t>先把中非围绕全球倡议、反对保护主义、提升发展中国家发言权达成的共识接为对等合作的事实证据，再用平等互利的国家间合作原则解释共识为何成立，最后落到推动南方国家联合自强的价值意蕴。</w:t>
      </w:r>
    </w:p>
    <w:p>
      <w:r>
        <w:rPr>
          <w:rFonts w:ascii="宋体" w:hAnsi="宋体" w:eastAsia="宋体"/>
          <w:b/>
          <w:sz w:val="21"/>
        </w:rPr>
        <w:t xml:space="preserve">【卷面句】 </w:t>
      </w:r>
      <w:r>
        <w:rPr>
          <w:rFonts w:ascii="宋体" w:hAnsi="宋体" w:eastAsia="宋体"/>
          <w:b/>
          <w:sz w:val="21"/>
        </w:rPr>
        <w:t>中非在平等互利基础上开展合作，围绕全球发展、安全、文明倡议形成战略共识，推动南方国家联合自强。</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2025东城期末Q20——评价欧盟对中国新能源汽车征收临时反补贴税</w:t>
      </w:r>
    </w:p>
    <w:p>
      <w:r>
        <w:rPr>
          <w:rFonts w:ascii="宋体" w:hAnsi="宋体" w:eastAsia="宋体"/>
          <w:b/>
          <w:sz w:val="21"/>
        </w:rPr>
        <w:t xml:space="preserve">【什么时候写】 </w:t>
      </w:r>
      <w:r>
        <w:rPr>
          <w:rFonts w:ascii="宋体" w:hAnsi="宋体" w:eastAsia="宋体"/>
          <w:b w:val="0"/>
          <w:sz w:val="21"/>
        </w:rPr>
        <w:t>题面写中方通过磋商方式回应欧盟反补贴税，并提出建设性解决方案；写认识短文谈到中国处理国际经贸争端的取向，"互利共赢"与"和平谈判方式"是并列写法。</w:t>
      </w:r>
    </w:p>
    <w:p>
      <w:r>
        <w:rPr>
          <w:rFonts w:ascii="宋体" w:hAnsi="宋体" w:eastAsia="宋体"/>
          <w:b/>
          <w:sz w:val="21"/>
        </w:rPr>
        <w:t xml:space="preserve">【设问】 </w:t>
      </w:r>
      <w:r>
        <w:rPr>
          <w:rFonts w:ascii="宋体" w:hAnsi="宋体" w:eastAsia="宋体"/>
          <w:b w:val="0"/>
          <w:sz w:val="21"/>
        </w:rPr>
        <w:t>运用《当代国际政治与经济》知识，写一篇短文，谈谈你对上述材料的认识。要求：题目自拟，观点明确，逻辑清晰，200字左右。</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题面写欧盟开征反补贴税，中方回应不是对等加税或反制清单，而是"磋商"加"建设性解决方案"；处理方式与对方手段形成对照，态度本身就是答题素材。</w:t>
      </w:r>
    </w:p>
    <w:p>
      <w:r>
        <w:rPr>
          <w:rFonts w:ascii="宋体" w:hAnsi="宋体" w:eastAsia="宋体"/>
          <w:b/>
          <w:sz w:val="21"/>
        </w:rPr>
        <w:t>设问意图：</w:t>
      </w:r>
      <w:r>
        <w:rPr>
          <w:rFonts w:ascii="宋体" w:hAnsi="宋体" w:eastAsia="宋体"/>
          <w:b w:val="0"/>
          <w:sz w:val="21"/>
        </w:rPr>
        <w:t>短文"谈认识"不能停在事件复述，要把中方的处理方式抽象为可推及一般的国际经贸争端处理取向。</w:t>
      </w:r>
    </w:p>
    <w:p>
      <w:r>
        <w:rPr>
          <w:rFonts w:ascii="宋体" w:hAnsi="宋体" w:eastAsia="宋体"/>
          <w:b/>
          <w:sz w:val="21"/>
        </w:rPr>
        <w:t>答题动作：</w:t>
      </w:r>
      <w:r>
        <w:rPr>
          <w:rFonts w:ascii="宋体" w:hAnsi="宋体" w:eastAsia="宋体"/>
          <w:b w:val="0"/>
          <w:sz w:val="21"/>
        </w:rPr>
        <w:t>先把欧盟单边加税与中方磋商方式作对照点出，再把中方的处理路径概括为坚持互利共赢、以谈判解决分歧，最后落到避免单边关税破坏开放合作的国际经贸环境。</w:t>
      </w:r>
    </w:p>
    <w:p>
      <w:r>
        <w:rPr>
          <w:rFonts w:ascii="宋体" w:hAnsi="宋体" w:eastAsia="宋体"/>
          <w:b/>
          <w:sz w:val="21"/>
        </w:rPr>
        <w:t xml:space="preserve">【卷面句】 </w:t>
      </w:r>
      <w:r>
        <w:rPr>
          <w:rFonts w:ascii="宋体" w:hAnsi="宋体" w:eastAsia="宋体"/>
          <w:b/>
          <w:sz w:val="21"/>
        </w:rPr>
        <w:t>中方主张通过磋商解决中欧新能源汽车贸易争端，坚持互利共赢，推动贸易自由便利并维护市场秩序。</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经济全球化：促进全球资源优化配置和国际贸易发展；为世界新能源产业注入活力，增强经济全球化动力；推进贸易和投资自由化便利化；顺应经济全球化趋势，反对贸易保护主义；维护多边贸易体制</w:t>
      </w:r>
      <w:r>
        <w:rPr>
          <w:rFonts w:ascii="宋体" w:hAnsi="宋体" w:eastAsia="宋体"/>
          <w:b w:val="0"/>
          <w:sz w:val="21"/>
        </w:rPr>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中国：中国推进绿色低碳转型并参与全球气候治理</w:t>
      </w:r>
      <w:r>
        <w:rPr>
          <w:rFonts w:ascii="宋体" w:hAnsi="宋体" w:eastAsia="宋体"/>
          <w:b w:val="0"/>
          <w:sz w:val="21"/>
        </w:rPr>
      </w:r>
    </w:p>
    <w:p>
      <w:pPr>
        <w:pStyle w:val="4"/>
      </w:pPr>
      <w:r>
        <w:rPr>
          <w:rFonts w:eastAsia="黑体"/>
        </w:rPr>
        <w:t>完全治：完善全球治理</w:t>
      </w:r>
    </w:p>
    <w:p>
      <w:pPr>
        <w:pStyle w:val="5"/>
      </w:pPr>
      <w:r>
        <w:rPr>
          <w:rFonts w:eastAsia="黑体"/>
        </w:rPr>
        <w:t>核心答题点：共商共建共享的全球治理观</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设问评价全球治理倡议的方向和担当，题面围绕全球治理赤字和国际规则秩序展开，需从中国倡导的全球治理观说明其价值方向。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题面把“治理赤字”和“国际规则秩序”作为治理倡议被提出的背景——既有现实问题（赤字）也有结构性挑战（规则秩序），决定了答案要从治理理念层切入。</w:t>
      </w:r>
    </w:p>
    <w:p>
      <w:r>
        <w:rPr>
          <w:rFonts w:ascii="宋体" w:hAnsi="宋体" w:eastAsia="宋体"/>
          <w:b/>
          <w:sz w:val="21"/>
        </w:rPr>
        <w:t>设问意图：</w:t>
      </w:r>
      <w:r>
        <w:rPr>
          <w:rFonts w:ascii="宋体" w:hAnsi="宋体" w:eastAsia="宋体"/>
          <w:b w:val="0"/>
          <w:sz w:val="21"/>
        </w:rPr>
        <w:t>要回答倡议“指引方向”的内涵，必须先回答它的治理立场是什么——各国共同参与、共同建设、共同分享，而不是某国主导。</w:t>
      </w:r>
    </w:p>
    <w:p>
      <w:r>
        <w:rPr>
          <w:rFonts w:ascii="宋体" w:hAnsi="宋体" w:eastAsia="宋体"/>
          <w:b/>
          <w:sz w:val="21"/>
        </w:rPr>
        <w:t>答题动作：</w:t>
      </w:r>
      <w:r>
        <w:rPr>
          <w:rFonts w:ascii="宋体" w:hAnsi="宋体" w:eastAsia="宋体"/>
          <w:b w:val="0"/>
          <w:sz w:val="21"/>
        </w:rPr>
        <w:t>先把全球治理赤字与国际规则秩序问题作为倡议要回应的现实点出；再说明倡议秉持共商共建共享的全球治理观；最后接到为应对治理赤字、完善全球治理提供中国方向。</w:t>
      </w:r>
    </w:p>
    <w:p>
      <w:r>
        <w:rPr>
          <w:rFonts w:ascii="宋体" w:hAnsi="宋体" w:eastAsia="宋体"/>
          <w:b/>
          <w:sz w:val="21"/>
        </w:rPr>
        <w:t xml:space="preserve">【卷面句】 </w:t>
      </w:r>
      <w:r>
        <w:rPr>
          <w:rFonts w:ascii="宋体" w:hAnsi="宋体" w:eastAsia="宋体"/>
          <w:b/>
          <w:sz w:val="21"/>
        </w:rPr>
        <w:t>全球治理倡议坚持共商共建共享全球治理观，为应对治理赤字、完善全球治理提供中国方向。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2026朝阳一模Q20</w:t>
      </w:r>
    </w:p>
    <w:p>
      <w:r>
        <w:rPr>
          <w:rFonts w:ascii="宋体" w:hAnsi="宋体" w:eastAsia="宋体"/>
          <w:b/>
          <w:sz w:val="21"/>
        </w:rPr>
        <w:t xml:space="preserve">【什么时候写】 </w:t>
      </w:r>
      <w:r>
        <w:rPr>
          <w:rFonts w:ascii="宋体" w:hAnsi="宋体" w:eastAsia="宋体"/>
          <w:b w:val="0"/>
          <w:sz w:val="21"/>
        </w:rPr>
        <w:t>设问问中国为什么能为全球发展注入稳定性和正能量，题面呈现中国扩大自贸朋友圈、分享发展成果、促进人才商品服务和要素双向流动，说明中国不是单向输出，而是在开放合作中同世界共享发展机遇。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题面用一连串“双向”动作——扩大自贸朋友圈、分享发展成果、促进人才与商品服务和要素双向流动——共同说明中国不是单向输出，而是与各国互动。</w:t>
      </w:r>
    </w:p>
    <w:p>
      <w:r>
        <w:rPr>
          <w:rFonts w:ascii="宋体" w:hAnsi="宋体" w:eastAsia="宋体"/>
          <w:b/>
          <w:sz w:val="21"/>
        </w:rPr>
        <w:t>设问意图：</w:t>
      </w:r>
      <w:r>
        <w:rPr>
          <w:rFonts w:ascii="宋体" w:hAnsi="宋体" w:eastAsia="宋体"/>
          <w:b w:val="0"/>
          <w:sz w:val="21"/>
        </w:rPr>
        <w:t>问中国“为什么能”注入稳定性，能不能在于中国坚持的治理立场是否可被各国共享、可被持续合作，必须从共商共建共享理念切入。</w:t>
      </w:r>
    </w:p>
    <w:p>
      <w:r>
        <w:rPr>
          <w:rFonts w:ascii="宋体" w:hAnsi="宋体" w:eastAsia="宋体"/>
          <w:b/>
          <w:sz w:val="21"/>
        </w:rPr>
        <w:t>答题动作：</w:t>
      </w:r>
      <w:r>
        <w:rPr>
          <w:rFonts w:ascii="宋体" w:hAnsi="宋体" w:eastAsia="宋体"/>
          <w:b w:val="0"/>
          <w:sz w:val="21"/>
        </w:rPr>
        <w:t>先把自贸朋友圈、发展成果分享、要素双向流动作为共商共建共享的具体表现点出；再说明这些做法让各国共享中国发展机遇；最后接到为全球发展注入稳定性和正能量。</w:t>
      </w:r>
    </w:p>
    <w:p>
      <w:r>
        <w:rPr>
          <w:rFonts w:ascii="宋体" w:hAnsi="宋体" w:eastAsia="宋体"/>
          <w:b/>
          <w:sz w:val="21"/>
        </w:rPr>
        <w:t xml:space="preserve">【卷面句】 </w:t>
      </w:r>
      <w:r>
        <w:rPr>
          <w:rFonts w:ascii="宋体" w:hAnsi="宋体" w:eastAsia="宋体"/>
          <w:b/>
          <w:sz w:val="21"/>
        </w:rPr>
        <w:t>中国坚持共商共建共享，通过扩大自贸朋友圈、分享发展成果并促进人才、商品、服务和生产要素双向流动，让全球共享中国发展机遇，为全球发展注入稳定性和正能量。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3. 2024朝阳二模Q20——完善全球气候治理基本原则与各方共识表格</w:t>
      </w:r>
    </w:p>
    <w:p>
      <w:r>
        <w:rPr>
          <w:rFonts w:ascii="宋体" w:hAnsi="宋体" w:eastAsia="宋体"/>
          <w:b/>
          <w:sz w:val="21"/>
        </w:rPr>
        <w:t xml:space="preserve">【什么时候写】 </w:t>
      </w:r>
      <w:r>
        <w:rPr>
          <w:rFonts w:ascii="宋体" w:hAnsi="宋体" w:eastAsia="宋体"/>
          <w:b w:val="0"/>
          <w:sz w:val="21"/>
        </w:rPr>
        <w:t>各方对气候风险已有共识，但对责任和路径分歧明显；回答"如何完善全球气候治理"必须先从治理体系层面把分歧引向合作框架，触发共商共建共享全球治理观和公平合理、合作共赢的治理体系。</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各方在"气候风险存在"上有共识，但在"责任和路径"上分歧明显——共识与分歧并存的局面决定了治理原则必须先把分歧引向合作框架。</w:t>
      </w:r>
    </w:p>
    <w:p>
      <w:r>
        <w:rPr>
          <w:rFonts w:ascii="宋体" w:hAnsi="宋体" w:eastAsia="宋体"/>
          <w:b/>
          <w:sz w:val="21"/>
        </w:rPr>
        <w:t>设问意图：</w:t>
      </w:r>
      <w:r>
        <w:rPr>
          <w:rFonts w:ascii="宋体" w:hAnsi="宋体" w:eastAsia="宋体"/>
          <w:b w:val="0"/>
          <w:sz w:val="21"/>
        </w:rPr>
        <w:t>表格要写"应遵循的基本原则"，原则的功能是把责任与路径分歧框入共同治理结构，必须从治理观层级回答。</w:t>
      </w:r>
    </w:p>
    <w:p>
      <w:r>
        <w:rPr>
          <w:rFonts w:ascii="宋体" w:hAnsi="宋体" w:eastAsia="宋体"/>
          <w:b/>
          <w:sz w:val="21"/>
        </w:rPr>
        <w:t>答题动作：</w:t>
      </w:r>
      <w:r>
        <w:rPr>
          <w:rFonts w:ascii="宋体" w:hAnsi="宋体" w:eastAsia="宋体"/>
          <w:b w:val="0"/>
          <w:sz w:val="21"/>
        </w:rPr>
        <w:t>先把气候问题关乎各国共同安全与发展利益作为合作的现实基础点出；再写各主权国家和国际组织秉持共商共建共享的全球治理观；最后接到推动构建公平合理、合作共赢的全球气候治理体系。</w:t>
      </w:r>
    </w:p>
    <w:p>
      <w:r>
        <w:rPr>
          <w:rFonts w:ascii="宋体" w:hAnsi="宋体" w:eastAsia="宋体"/>
          <w:b/>
          <w:sz w:val="21"/>
        </w:rPr>
        <w:t xml:space="preserve">【卷面句】 </w:t>
      </w:r>
      <w:r>
        <w:rPr>
          <w:rFonts w:ascii="宋体" w:hAnsi="宋体" w:eastAsia="宋体"/>
          <w:b/>
          <w:sz w:val="21"/>
        </w:rPr>
        <w:t>应对气候变化关系各国共同安全与发展利益，各主权国家和国际组织应秉持共商共建共享全球治理观，推动构建公平合理、合作共赢的全球气候治理体系。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相互尊重、公平正义、合作共赢的新型国际关系；践行真正的多边主义；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 xml:space="preserve">【什么时候写】 </w:t>
      </w:r>
      <w:r>
        <w:rPr>
          <w:rFonts w:ascii="宋体" w:hAnsi="宋体" w:eastAsia="宋体"/>
          <w:b w:val="0"/>
          <w:sz w:val="21"/>
        </w:rPr>
        <w:t>设问问中国“答卷”如何彰显大国担当，题目限定在应对气候变化和环境保护，因此全球治理观必须连接中国承担责任、南南合作和区域合作，而不是泛写治理口号。</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题目把“答卷”限定在气候变化和环境保护领域，中国答卷的形态既包括对外承诺，也包括南南合作和区域合作的具体实施。</w:t>
      </w:r>
    </w:p>
    <w:p>
      <w:r>
        <w:rPr>
          <w:rFonts w:ascii="宋体" w:hAnsi="宋体" w:eastAsia="宋体"/>
          <w:b/>
          <w:sz w:val="21"/>
        </w:rPr>
        <w:t>设问意图：</w:t>
      </w:r>
      <w:r>
        <w:rPr>
          <w:rFonts w:ascii="宋体" w:hAnsi="宋体" w:eastAsia="宋体"/>
          <w:b w:val="0"/>
          <w:sz w:val="21"/>
        </w:rPr>
        <w:t>要写“担当”，担当不是泛写治理口号，必须把中国承担责任的对象（发展中国家、地区伙伴）和路径（南南合作、区域合作）都接进来。</w:t>
      </w:r>
    </w:p>
    <w:p>
      <w:r>
        <w:rPr>
          <w:rFonts w:ascii="宋体" w:hAnsi="宋体" w:eastAsia="宋体"/>
          <w:b/>
          <w:sz w:val="21"/>
        </w:rPr>
        <w:t>答题动作：</w:t>
      </w:r>
      <w:r>
        <w:rPr>
          <w:rFonts w:ascii="宋体" w:hAnsi="宋体" w:eastAsia="宋体"/>
          <w:b w:val="0"/>
          <w:sz w:val="21"/>
        </w:rPr>
        <w:t>先点明气候变化与环境保护是中国答卷的题域；再写中国通过南南合作和区域合作参与完善全球治理；最后接到践行共商共建共享理念，为全球环境治理提供中国方案。</w:t>
      </w:r>
    </w:p>
    <w:p>
      <w:r>
        <w:rPr>
          <w:rFonts w:ascii="宋体" w:hAnsi="宋体" w:eastAsia="宋体"/>
          <w:b/>
          <w:sz w:val="21"/>
        </w:rPr>
        <w:t xml:space="preserve">【卷面句】 </w:t>
      </w:r>
      <w:r>
        <w:rPr>
          <w:rFonts w:ascii="宋体" w:hAnsi="宋体" w:eastAsia="宋体"/>
          <w:b/>
          <w:sz w:val="21"/>
        </w:rPr>
        <w:t>中国在应对气候变化中积极承担责任，通过南南合作和区域合作参与完善全球治理，践行共商共建共享理念，为全球环境治理提供中国方案。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5.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题面写中非合力提升发展中国家在全球治理体系中的代表性和发言权；设问要阐明价值意蕴，必须从全球治理观说明中非合作的治理意义。</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题面给出中非合作方向——合力提升发展中国家在全球治理体系中的代表性和发言权——属于治理结构层。</w:t>
      </w:r>
    </w:p>
    <w:p>
      <w:r>
        <w:rPr>
          <w:rFonts w:ascii="宋体" w:hAnsi="宋体" w:eastAsia="宋体"/>
          <w:b/>
          <w:sz w:val="21"/>
        </w:rPr>
        <w:t>设问意图：</w:t>
      </w:r>
      <w:r>
        <w:rPr>
          <w:rFonts w:ascii="宋体" w:hAnsi="宋体" w:eastAsia="宋体"/>
          <w:b w:val="0"/>
          <w:sz w:val="21"/>
        </w:rPr>
        <w:t>问"价值意蕴"，意蕴的落点不在双边收益，而在中非合作对全球治理体系的方向影响。</w:t>
      </w:r>
    </w:p>
    <w:p>
      <w:r>
        <w:rPr>
          <w:rFonts w:ascii="宋体" w:hAnsi="宋体" w:eastAsia="宋体"/>
          <w:b/>
          <w:sz w:val="21"/>
        </w:rPr>
        <w:t>答题动作：</w:t>
      </w:r>
      <w:r>
        <w:rPr>
          <w:rFonts w:ascii="宋体" w:hAnsi="宋体" w:eastAsia="宋体"/>
          <w:b w:val="0"/>
          <w:sz w:val="21"/>
        </w:rPr>
        <w:t>先把中非合力提升发展中国家代表性和发言权点出；再说明它落实共商共建共享的全球治理观；最后接到推动全球治理体系朝更公正合理方向发展。</w:t>
      </w:r>
    </w:p>
    <w:p>
      <w:r>
        <w:rPr>
          <w:rFonts w:ascii="宋体" w:hAnsi="宋体" w:eastAsia="宋体"/>
          <w:b/>
          <w:sz w:val="21"/>
        </w:rPr>
        <w:t xml:space="preserve">【卷面句】 </w:t>
      </w:r>
      <w:r>
        <w:rPr>
          <w:rFonts w:ascii="宋体" w:hAnsi="宋体" w:eastAsia="宋体"/>
          <w:b/>
          <w:sz w:val="21"/>
        </w:rPr>
        <w:t>中非合力提升发展中国家代表性和发言权，落实共商共建共享的全球治理观，推动全球治理体系朝着更公正合理的方向发展。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政治多极化：在平等互利基础上开展合作，实现互利共赢；相互尊重、公平正义、合作共赢的新型国际关系；推动国际关系民主化；促进共同发展、维护持久和平，共同推进现代化</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6.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题面写中国与共建国家通过绿色发展指数和"指标共商、策略共研、成效共评"机制开展能源治理合作；设问问价值意蕴，机制本身就是共商共建共享的具体形态。</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题面用三个对仗短语——"指标共商""策略共研""成效共评"——把治理观的三个动作直接呈现在机制设计中，机制本身就是治理观的实物化。</w:t>
      </w:r>
    </w:p>
    <w:p>
      <w:r>
        <w:rPr>
          <w:rFonts w:ascii="宋体" w:hAnsi="宋体" w:eastAsia="宋体"/>
          <w:b/>
          <w:sz w:val="21"/>
        </w:rPr>
        <w:t>设问意图：</w:t>
      </w:r>
      <w:r>
        <w:rPr>
          <w:rFonts w:ascii="宋体" w:hAnsi="宋体" w:eastAsia="宋体"/>
          <w:b w:val="0"/>
          <w:sz w:val="21"/>
        </w:rPr>
        <w:t>问"价值意蕴"，意蕴体现在机制把治理观从理念变成具体合作动作——必须把机制设计与治理观对应起来。</w:t>
      </w:r>
    </w:p>
    <w:p>
      <w:r>
        <w:rPr>
          <w:rFonts w:ascii="宋体" w:hAnsi="宋体" w:eastAsia="宋体"/>
          <w:b/>
          <w:sz w:val="21"/>
        </w:rPr>
        <w:t>答题动作：</w:t>
      </w:r>
      <w:r>
        <w:rPr>
          <w:rFonts w:ascii="宋体" w:hAnsi="宋体" w:eastAsia="宋体"/>
          <w:b w:val="0"/>
          <w:sz w:val="21"/>
        </w:rPr>
        <w:t>先把"指标共商、策略共研、成效共评"作为治理观的机制化呈现点出；再说明这一机制是共商共建共享的具体实践；最后接到推动全球能源治理向多边协同转型。</w:t>
      </w:r>
    </w:p>
    <w:p>
      <w:r>
        <w:rPr>
          <w:rFonts w:ascii="宋体" w:hAnsi="宋体" w:eastAsia="宋体"/>
          <w:b/>
          <w:sz w:val="21"/>
        </w:rPr>
        <w:t xml:space="preserve">【卷面句】 </w:t>
      </w:r>
      <w:r>
        <w:rPr>
          <w:rFonts w:ascii="宋体" w:hAnsi="宋体" w:eastAsia="宋体"/>
          <w:b/>
          <w:sz w:val="21"/>
        </w:rPr>
        <w:t>中国与共建国家通过绿色发展指数和指标共商、策略共研、成效共评机制开展能源治理合作，践行共商共建共享的全球治理观，推动全球能源治理向多边协同转型。</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7. 2025顺义一模Q20——"小而美"项目为何成为中国开展国际发展合作的亮点和名片</w:t>
      </w:r>
    </w:p>
    <w:p>
      <w:r>
        <w:rPr>
          <w:rFonts w:ascii="宋体" w:hAnsi="宋体" w:eastAsia="宋体"/>
          <w:b/>
          <w:sz w:val="21"/>
        </w:rPr>
        <w:t xml:space="preserve">【什么时候写】 </w:t>
      </w:r>
      <w:r>
        <w:rPr>
          <w:rFonts w:ascii="宋体" w:hAnsi="宋体" w:eastAsia="宋体"/>
          <w:b w:val="0"/>
          <w:sz w:val="21"/>
        </w:rPr>
        <w:t>题面写"小而美"项目通过共建国家参与、基层社区导向和民生落地形成合作样态；设问问亮点和名片原因，需从合作治理原则解释项目能够形成共识。</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"小而美"项目的关键不在"小"而在"美"——共建国家参与、基层社区导向、民生落地三层共同构成被合作对象接受的具体样态。</w:t>
      </w:r>
    </w:p>
    <w:p>
      <w:r>
        <w:rPr>
          <w:rFonts w:ascii="宋体" w:hAnsi="宋体" w:eastAsia="宋体"/>
          <w:b/>
          <w:sz w:val="21"/>
        </w:rPr>
        <w:t>设问意图：</w:t>
      </w:r>
      <w:r>
        <w:rPr>
          <w:rFonts w:ascii="宋体" w:hAnsi="宋体" w:eastAsia="宋体"/>
          <w:b w:val="0"/>
          <w:sz w:val="21"/>
        </w:rPr>
        <w:t>问"为什么成为亮点和名片"，原因要从合作治理原则解释——为什么各方愿意参与并形成共识。</w:t>
      </w:r>
    </w:p>
    <w:p>
      <w:r>
        <w:rPr>
          <w:rFonts w:ascii="宋体" w:hAnsi="宋体" w:eastAsia="宋体"/>
          <w:b/>
          <w:sz w:val="21"/>
        </w:rPr>
        <w:t>答题动作：</w:t>
      </w:r>
      <w:r>
        <w:rPr>
          <w:rFonts w:ascii="宋体" w:hAnsi="宋体" w:eastAsia="宋体"/>
          <w:b w:val="0"/>
          <w:sz w:val="21"/>
        </w:rPr>
        <w:t>先把共建国家参与、基层社区导向、民生落地作为项目样态的特征点出；再说明这一形态坚持共商共建共享原则；最后接到聚焦共建国家基层社区需求，增强国际发展合作的实际成效。</w:t>
      </w:r>
    </w:p>
    <w:p>
      <w:r>
        <w:rPr>
          <w:rFonts w:ascii="宋体" w:hAnsi="宋体" w:eastAsia="宋体"/>
          <w:b/>
          <w:sz w:val="21"/>
        </w:rPr>
        <w:t xml:space="preserve">【卷面句】 </w:t>
      </w:r>
      <w:r>
        <w:rPr>
          <w:rFonts w:ascii="宋体" w:hAnsi="宋体" w:eastAsia="宋体"/>
          <w:b/>
          <w:sz w:val="21"/>
        </w:rPr>
        <w:t>"小而美"项目坚持共商共建共享原则，聚焦共建国家基层社区需求，增强国际发展合作的实际成效。</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8. 2026顺义二模Q20</w:t>
      </w:r>
    </w:p>
    <w:p>
      <w:r>
        <w:rPr>
          <w:rFonts w:ascii="宋体" w:hAnsi="宋体" w:eastAsia="宋体"/>
          <w:b/>
          <w:sz w:val="21"/>
        </w:rPr>
        <w:t xml:space="preserve">【什么时候写】 </w:t>
      </w:r>
      <w:r>
        <w:rPr>
          <w:rFonts w:ascii="宋体" w:hAnsi="宋体" w:eastAsia="宋体"/>
          <w:b w:val="0"/>
          <w:sz w:val="21"/>
        </w:rPr>
        <w:t>设问要求理解“今天的中国，明天的世界”，作答要求直接列出“共商共建共享”角度；材料把中国式现代化的开放实践写成多国共同受益的项目网络。</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微电网点亮圭亚那村庄、乡村打井解决塞内加尔用水、物流网络打通巴西贫民社区快递末端、菌草技术惠及百国，都是共同建设、共同分享的发展项目。</w:t>
      </w:r>
    </w:p>
    <w:p>
      <w:r>
        <w:rPr>
          <w:rFonts w:ascii="宋体" w:hAnsi="宋体" w:eastAsia="宋体"/>
          <w:b/>
          <w:sz w:val="21"/>
        </w:rPr>
        <w:t>设问意图：</w:t>
      </w:r>
      <w:r>
        <w:rPr>
          <w:rFonts w:ascii="宋体" w:hAnsi="宋体" w:eastAsia="宋体"/>
          <w:b w:val="0"/>
          <w:sz w:val="21"/>
        </w:rPr>
        <w:t>“今天的中国，明天的世界”要说明中国发展与世界未来相互联结，不能只写中国自身现代化成果。</w:t>
      </w:r>
    </w:p>
    <w:p>
      <w:r>
        <w:rPr>
          <w:rFonts w:ascii="宋体" w:hAnsi="宋体" w:eastAsia="宋体"/>
          <w:b/>
          <w:sz w:val="21"/>
        </w:rPr>
        <w:t>答题动作：</w:t>
      </w:r>
      <w:r>
        <w:rPr>
          <w:rFonts w:ascii="宋体" w:hAnsi="宋体" w:eastAsia="宋体"/>
          <w:b w:val="0"/>
          <w:sz w:val="21"/>
        </w:rPr>
        <w:t>先用共商共建共享统摄多国合作项目，再写中国把自身发展机遇转化为各国共享成果，最后落到全球治理和共同发展。</w:t>
      </w:r>
    </w:p>
    <w:p>
      <w:r>
        <w:rPr>
          <w:rFonts w:ascii="宋体" w:hAnsi="宋体" w:eastAsia="宋体"/>
          <w:b/>
          <w:sz w:val="21"/>
        </w:rPr>
        <w:t xml:space="preserve">【卷面句】 </w:t>
      </w:r>
      <w:r>
        <w:rPr>
          <w:rFonts w:ascii="宋体" w:hAnsi="宋体" w:eastAsia="宋体"/>
          <w:b/>
          <w:sz w:val="21"/>
        </w:rPr>
        <w:t>中国以共商共建共享理念推进发展合作，通过微电网、乡村打井、物流网络、希望农场、菌草技术和鲁班工坊等实践，把中国发展机遇转化为各国共享的发展成果。</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2026丰台一模Q19（共商共建共享全球治理观）</w:t>
      </w:r>
    </w:p>
    <w:p>
      <w:r>
        <w:rPr>
          <w:rFonts w:ascii="宋体" w:hAnsi="宋体" w:eastAsia="宋体"/>
          <w:b/>
          <w:sz w:val="21"/>
        </w:rPr>
        <w:t xml:space="preserve">【什么时候写】 </w:t>
      </w:r>
      <w:r>
        <w:rPr>
          <w:rFonts w:ascii="宋体" w:hAnsi="宋体" w:eastAsia="宋体"/>
          <w:b w:val="0"/>
          <w:sz w:val="21"/>
        </w:rPr>
        <w:t>设问问中国在全球可持续发展中的"情怀与担当"。要回答中国对全球治理结构的主张——必须用"共商共建共享的全球治理观"接住中国在减贫、教育、健康等领域为全球公共问题作出的体系性贡献。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题面把中国在消除贫困、教育普及、卫生健康等可持续发展领域的合作行动集中呈现；这些领域都面向全球公共问题，对应的就不是单点援助，而是治理结构上的主张。</w:t>
      </w:r>
    </w:p>
    <w:p>
      <w:r>
        <w:rPr>
          <w:rFonts w:ascii="宋体" w:hAnsi="宋体" w:eastAsia="宋体"/>
          <w:b/>
          <w:sz w:val="21"/>
        </w:rPr>
        <w:t>设问意图：</w:t>
      </w:r>
      <w:r>
        <w:rPr>
          <w:rFonts w:ascii="宋体" w:hAnsi="宋体" w:eastAsia="宋体"/>
          <w:b w:val="0"/>
          <w:sz w:val="21"/>
        </w:rPr>
        <w:t>写"情怀与担当"要在治理结构层给出中国主张，不能只列贡献清单；必须把行动归到一条对全球治理结构的总立场。</w:t>
      </w:r>
    </w:p>
    <w:p>
      <w:r>
        <w:rPr>
          <w:rFonts w:ascii="宋体" w:hAnsi="宋体" w:eastAsia="宋体"/>
          <w:b/>
          <w:sz w:val="21"/>
        </w:rPr>
        <w:t>答题动作：</w:t>
      </w:r>
      <w:r>
        <w:rPr>
          <w:rFonts w:ascii="宋体" w:hAnsi="宋体" w:eastAsia="宋体"/>
          <w:b w:val="0"/>
          <w:sz w:val="21"/>
        </w:rPr>
        <w:t>先把中国在减贫、教育、健康等公共领域的合作行动作为体系性贡献，再用坚持共商共建共享的全球治理观把这些贡献统摄起来，最后落到为全球可持续发展贡献成就并体现负责任大国情怀。</w:t>
      </w:r>
    </w:p>
    <w:p>
      <w:r>
        <w:rPr>
          <w:rFonts w:ascii="宋体" w:hAnsi="宋体" w:eastAsia="宋体"/>
          <w:b/>
          <w:sz w:val="21"/>
        </w:rPr>
        <w:t xml:space="preserve">【卷面句】 </w:t>
      </w:r>
      <w:r>
        <w:rPr>
          <w:rFonts w:ascii="宋体" w:hAnsi="宋体" w:eastAsia="宋体"/>
          <w:b/>
          <w:sz w:val="21"/>
        </w:rPr>
        <w:t>中国坚持共商共建共享的全球治理观，在消除贫困、教育普及和卫生健康等领域推进合作，为全球可持续发展贡献成就，体现负责任大国的情怀与担当。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10. 2026西城二模Q19(1)</w:t>
      </w:r>
    </w:p>
    <w:p>
      <w:r>
        <w:rPr>
          <w:rFonts w:ascii="宋体" w:hAnsi="宋体" w:eastAsia="宋体"/>
          <w:b/>
          <w:sz w:val="21"/>
        </w:rPr>
        <w:t xml:space="preserve">【什么时候写】 </w:t>
      </w:r>
      <w:r>
        <w:rPr>
          <w:rFonts w:ascii="宋体" w:hAnsi="宋体" w:eastAsia="宋体"/>
          <w:b w:val="0"/>
          <w:sz w:val="21"/>
        </w:rPr>
        <w:t>全球数据组织和治理规则需要多方共同参与，不能由少数国家垄断。</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题面把现行数据治理与"少数国家垄断"挂钩，并把"多方共同参与"作为治理改革方向，指向中国参与的逻辑要从打破垄断、扩大平等参与角度展开。</w:t>
      </w:r>
    </w:p>
    <w:p>
      <w:r>
        <w:rPr>
          <w:rFonts w:ascii="宋体" w:hAnsi="宋体" w:eastAsia="宋体"/>
          <w:b/>
          <w:sz w:val="21"/>
        </w:rPr>
        <w:t>设问意图：</w:t>
      </w:r>
      <w:r>
        <w:rPr>
          <w:rFonts w:ascii="宋体" w:hAnsi="宋体" w:eastAsia="宋体"/>
          <w:b w:val="0"/>
          <w:sz w:val="21"/>
        </w:rPr>
        <w:t>问中国参与的"逻辑"，逻辑要交代中国主张的治理观以及它对规则制定主体的安排，而不是罗列中国做了什么事。</w:t>
      </w:r>
    </w:p>
    <w:p>
      <w:r>
        <w:rPr>
          <w:rFonts w:ascii="宋体" w:hAnsi="宋体" w:eastAsia="宋体"/>
          <w:b/>
          <w:sz w:val="21"/>
        </w:rPr>
        <w:t>答题动作：</w:t>
      </w:r>
      <w:r>
        <w:rPr>
          <w:rFonts w:ascii="宋体" w:hAnsi="宋体" w:eastAsia="宋体"/>
          <w:b w:val="0"/>
          <w:sz w:val="21"/>
        </w:rPr>
        <w:t>先以共商共建共享的全球治理观立住中国参与的基本立场，再把推动各国平等参与数据治理规则制定作为具体路径写出，最后接到国际关系民主化的方向意义。</w:t>
      </w:r>
    </w:p>
    <w:p>
      <w:r>
        <w:rPr>
          <w:rFonts w:ascii="宋体" w:hAnsi="宋体" w:eastAsia="宋体"/>
          <w:b/>
          <w:sz w:val="21"/>
        </w:rPr>
        <w:t xml:space="preserve">【卷面句】 </w:t>
      </w:r>
      <w:r>
        <w:rPr>
          <w:rFonts w:ascii="宋体" w:hAnsi="宋体" w:eastAsia="宋体"/>
          <w:b/>
          <w:sz w:val="21"/>
        </w:rPr>
        <w:t>中国参与全球数据治理，坚持共商共建共享，推动各国平等参与数据治理规则制定，促进国际关系民主化。</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政治多极化：推动国际关系民主化；坚持主权平等与安全保障；推动国际秩序和全球治理体系更加公正合理；推动构建人类命运共同体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5"/>
      </w:pPr>
      <w:r>
        <w:rPr>
          <w:rFonts w:eastAsia="黑体"/>
        </w:rPr>
        <w:t>核心答题点：推动国际秩序和全球治理体系更加公正合理</w:t>
      </w:r>
    </w:p>
    <w:p>
      <w:pPr>
        <w:spacing w:before="120"/>
      </w:pPr>
      <w:r>
        <w:rPr>
          <w:rFonts w:ascii="黑体" w:hAnsi="黑体" w:eastAsia="黑体"/>
          <w:b/>
          <w:color w:val="1F497D"/>
          <w:sz w:val="22"/>
        </w:rPr>
        <w:t>1. 2024西城二模Q19</w:t>
      </w:r>
    </w:p>
    <w:p>
      <w:r>
        <w:rPr>
          <w:rFonts w:ascii="宋体" w:hAnsi="宋体" w:eastAsia="宋体"/>
          <w:b/>
          <w:sz w:val="21"/>
        </w:rPr>
        <w:t xml:space="preserve">【什么时候写】 </w:t>
      </w:r>
      <w:r>
        <w:rPr>
          <w:rFonts w:ascii="宋体" w:hAnsi="宋体" w:eastAsia="宋体"/>
          <w:b w:val="0"/>
          <w:sz w:val="21"/>
        </w:rPr>
        <w:t>新兴市场国家和发展中国家崛起、现行国际秩序不适应时代发展，说明新思路不仅要反对旧霸权逻辑，还要推动更多国家平等参与全球治理。</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题面把"新兴市场国家和发展中国家崛起""现行国际秩序不适应时代发展"两层并列摆出，指向新思路要同时回应力量结构变化和秩序滞后。</w:t>
      </w:r>
    </w:p>
    <w:p>
      <w:r>
        <w:rPr>
          <w:rFonts w:ascii="宋体" w:hAnsi="宋体" w:eastAsia="宋体"/>
          <w:b/>
          <w:sz w:val="21"/>
        </w:rPr>
        <w:t>设问意图：</w:t>
      </w:r>
      <w:r>
        <w:rPr>
          <w:rFonts w:ascii="宋体" w:hAnsi="宋体" w:eastAsia="宋体"/>
          <w:b w:val="0"/>
          <w:sz w:val="21"/>
        </w:rPr>
        <w:t>问"新思路"，新思路除了否定旧霸权逻辑，还必须包含国际秩序怎样向公正合理方向演进的正面方案。</w:t>
      </w:r>
    </w:p>
    <w:p>
      <w:r>
        <w:rPr>
          <w:rFonts w:ascii="宋体" w:hAnsi="宋体" w:eastAsia="宋体"/>
          <w:b/>
          <w:sz w:val="21"/>
        </w:rPr>
        <w:t>答题动作：</w:t>
      </w:r>
      <w:r>
        <w:rPr>
          <w:rFonts w:ascii="宋体" w:hAnsi="宋体" w:eastAsia="宋体"/>
          <w:b w:val="0"/>
          <w:sz w:val="21"/>
        </w:rPr>
        <w:t>先把发展中国家崛起与现行秩序滞后作为时代潮流的实际表征摆出，再写中国答案倡导全球协作、支持发展中国家发言权、坚持真正的多边主义，最后接到推动国际秩序朝更加公正合理方向发展。</w:t>
      </w:r>
    </w:p>
    <w:p>
      <w:r>
        <w:rPr>
          <w:rFonts w:ascii="宋体" w:hAnsi="宋体" w:eastAsia="宋体"/>
          <w:b/>
          <w:sz w:val="21"/>
        </w:rPr>
        <w:t xml:space="preserve">【卷面句】 </w:t>
      </w:r>
      <w:r>
        <w:rPr>
          <w:rFonts w:ascii="宋体" w:hAnsi="宋体" w:eastAsia="宋体"/>
          <w:b/>
          <w:sz w:val="21"/>
        </w:rPr>
        <w:t>中国答案顺应时代潮流，倡导全球协作，支持赋予发展中国家更多发言权，坚持真正的多边主义，推动国际秩序朝着更加公正合理的方向发展。</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【什么时候写】 </w:t>
      </w:r>
      <w:r>
        <w:rPr>
          <w:rFonts w:ascii="宋体" w:hAnsi="宋体" w:eastAsia="宋体"/>
          <w:b w:val="0"/>
          <w:sz w:val="21"/>
        </w:rPr>
        <w:t>顺义一模用“小而美”项目说明中国通过民生项目和发展合作提供可共享、可感知的中国方案，而不是把项目实例本身写成术语。</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题面把"小而美"项目以民生合作、可感知成果呈现，指向这种合作方式可以转化为可复制、可推广的国际发展合作经验，不只是个案。</w:t>
      </w:r>
    </w:p>
    <w:p>
      <w:r>
        <w:rPr>
          <w:rFonts w:ascii="宋体" w:hAnsi="宋体" w:eastAsia="宋体"/>
          <w:b/>
          <w:sz w:val="21"/>
        </w:rPr>
        <w:t>设问意图：</w:t>
      </w:r>
      <w:r>
        <w:rPr>
          <w:rFonts w:ascii="宋体" w:hAnsi="宋体" w:eastAsia="宋体"/>
          <w:b w:val="0"/>
          <w:sz w:val="21"/>
        </w:rPr>
        <w:t>问"为何成为亮点和名片"，亮点要落到这种方式对国际发展合作秩序的撬动，而不是项目本身的特点。</w:t>
      </w:r>
    </w:p>
    <w:p>
      <w:r>
        <w:rPr>
          <w:rFonts w:ascii="宋体" w:hAnsi="宋体" w:eastAsia="宋体"/>
          <w:b/>
          <w:sz w:val="21"/>
        </w:rPr>
        <w:t>答题动作：</w:t>
      </w:r>
      <w:r>
        <w:rPr>
          <w:rFonts w:ascii="宋体" w:hAnsi="宋体" w:eastAsia="宋体"/>
          <w:b w:val="0"/>
          <w:sz w:val="21"/>
        </w:rPr>
        <w:t>先把民生项目可共享、可感知的特征摆出，再写这种合作方式为重构公正合理的国际政治经济秩序贡献中国方案，最后接到为国际发展合作积累可复制经验。</w:t>
      </w:r>
    </w:p>
    <w:p>
      <w:r>
        <w:rPr>
          <w:rFonts w:ascii="宋体" w:hAnsi="宋体" w:eastAsia="宋体"/>
          <w:b/>
          <w:sz w:val="21"/>
        </w:rPr>
        <w:t xml:space="preserve">【卷面句】 </w:t>
      </w:r>
      <w:r>
        <w:rPr>
          <w:rFonts w:ascii="宋体" w:hAnsi="宋体" w:eastAsia="宋体"/>
          <w:b/>
          <w:sz w:val="21"/>
        </w:rPr>
        <w:t>“小而美”项目以具体民生合作提供中国方案，为重构公正合理的国际政治经济秩序贡献可复制的国际发展合作经验。</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2026海淀一模Q20中国标准走出国门推动治理体制公正合理</w:t>
      </w:r>
    </w:p>
    <w:p>
      <w:r>
        <w:rPr>
          <w:rFonts w:ascii="宋体" w:hAnsi="宋体" w:eastAsia="宋体"/>
          <w:b/>
          <w:sz w:val="21"/>
        </w:rPr>
        <w:t xml:space="preserve">【什么时候写】 </w:t>
      </w:r>
      <w:r>
        <w:rPr>
          <w:rFonts w:ascii="宋体" w:hAnsi="宋体" w:eastAsia="宋体"/>
          <w:b w:val="0"/>
          <w:sz w:val="21"/>
        </w:rPr>
        <w:t>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r>
        <w:rPr>
          <w:rFonts w:ascii="宋体" w:hAnsi="宋体" w:eastAsia="宋体"/>
          <w:b/>
          <w:sz w:val="21"/>
        </w:rPr>
        <w:t xml:space="preserve">【设问】 </w:t>
      </w:r>
      <w:r>
        <w:rPr>
          <w:rFonts w:ascii="宋体" w:hAnsi="宋体" w:eastAsia="宋体"/>
          <w:b w:val="0"/>
          <w:sz w:val="21"/>
        </w:rPr>
        <w:t>结合材料，运用《当代国际政治与经济》知识，谈谈中国标准走出国门的意义。</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题面把"长期由发达国家主导的国际标准"与"中国贡献提案、牵头制定"作对照，指向中国标准走出国门改变的是国际标准与治理体制中的话语权分布。</w:t>
      </w:r>
    </w:p>
    <w:p>
      <w:r>
        <w:rPr>
          <w:rFonts w:ascii="宋体" w:hAnsi="宋体" w:eastAsia="宋体"/>
          <w:b/>
          <w:sz w:val="21"/>
        </w:rPr>
        <w:t>设问意图：</w:t>
      </w:r>
      <w:r>
        <w:rPr>
          <w:rFonts w:ascii="宋体" w:hAnsi="宋体" w:eastAsia="宋体"/>
          <w:b w:val="0"/>
          <w:sz w:val="21"/>
        </w:rPr>
        <w:t>问"意义"，要落到治理体制层面的格局变化，而不是中国技术或产业层面的成就。</w:t>
      </w:r>
    </w:p>
    <w:p>
      <w:r>
        <w:rPr>
          <w:rFonts w:ascii="宋体" w:hAnsi="宋体" w:eastAsia="宋体"/>
          <w:b/>
          <w:sz w:val="21"/>
        </w:rPr>
        <w:t>答题动作：</w:t>
      </w:r>
      <w:r>
        <w:rPr>
          <w:rFonts w:ascii="宋体" w:hAnsi="宋体" w:eastAsia="宋体"/>
          <w:b w:val="0"/>
          <w:sz w:val="21"/>
        </w:rPr>
        <w:t>先把中国从规则被动接受者转为提案者、牵头制定者的角色变化点出，再写这一变化推动全球治理体制朝更加公正合理方向发展，最后接到发展中国家在标准与规则中代表性、发言权的实际提升。</w:t>
      </w:r>
    </w:p>
    <w:p>
      <w:r>
        <w:rPr>
          <w:rFonts w:ascii="宋体" w:hAnsi="宋体" w:eastAsia="宋体"/>
          <w:b/>
          <w:sz w:val="21"/>
        </w:rPr>
        <w:t xml:space="preserve">【卷面句】 </w:t>
      </w:r>
      <w:r>
        <w:rPr>
          <w:rFonts w:ascii="宋体" w:hAnsi="宋体" w:eastAsia="宋体"/>
          <w:b/>
          <w:sz w:val="21"/>
        </w:rPr>
        <w:t>中国标准走出国门，有利于推动全球治理体制向着更加公正合理方向发展，使发展中国家在标准与规则中的代表性和发言权得到提升。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中国扩大高水平对外开放与制度型开放；利用两个市场两种资源优化全球资源配置；加强技术创新、提高产品质量，增强竞争力；参与国际标准制定，提升国际规则话语权；促进全球范围内标准共通、技术共享，推动全球技术创新与绿色转型；积极参与全球经济治理和经贸规则完善</w:t>
      </w:r>
      <w:r>
        <w:rPr>
          <w:rFonts w:ascii="宋体" w:hAnsi="宋体" w:eastAsia="宋体"/>
          <w:b w:val="0"/>
          <w:sz w:val="21"/>
        </w:rPr>
      </w:r>
    </w:p>
    <w:p>
      <w:pPr>
        <w:spacing w:before="120"/>
      </w:pPr>
      <w:r>
        <w:rPr>
          <w:rFonts w:ascii="黑体" w:hAnsi="黑体" w:eastAsia="黑体"/>
          <w:b/>
          <w:color w:val="1F497D"/>
          <w:sz w:val="22"/>
        </w:rPr>
        <w:t>4. 2026顺义二模Q20</w:t>
      </w:r>
    </w:p>
    <w:p>
      <w:r>
        <w:rPr>
          <w:rFonts w:ascii="宋体" w:hAnsi="宋体" w:eastAsia="宋体"/>
          <w:b/>
          <w:sz w:val="21"/>
        </w:rPr>
        <w:t xml:space="preserve">【什么时候写】 </w:t>
      </w:r>
      <w:r>
        <w:rPr>
          <w:rFonts w:ascii="宋体" w:hAnsi="宋体" w:eastAsia="宋体"/>
          <w:b w:val="0"/>
          <w:sz w:val="21"/>
        </w:rPr>
        <w:t>顺义Q20的答案把中国式现代化新的发展蓝图与“推动全球经济治理体系朝着更加公正合理的方向发展”相连，不能只归入经济项目或中国贡献。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中国发展合作覆盖能源、饮水、物流、农业技术和职业教育，受益对象主要是发展中国家和基层民众。</w:t>
      </w:r>
    </w:p>
    <w:p>
      <w:r>
        <w:rPr>
          <w:rFonts w:ascii="宋体" w:hAnsi="宋体" w:eastAsia="宋体"/>
          <w:b/>
          <w:sz w:val="21"/>
        </w:rPr>
        <w:t>设问意图：</w:t>
      </w:r>
      <w:r>
        <w:rPr>
          <w:rFonts w:ascii="宋体" w:hAnsi="宋体" w:eastAsia="宋体"/>
          <w:b w:val="0"/>
          <w:sz w:val="21"/>
        </w:rPr>
        <w:t>理解“中国与世界未来”要说明中国发展实践对全球治理结构的方向性影响。</w:t>
      </w:r>
    </w:p>
    <w:p>
      <w:r>
        <w:rPr>
          <w:rFonts w:ascii="宋体" w:hAnsi="宋体" w:eastAsia="宋体"/>
          <w:b/>
          <w:sz w:val="21"/>
        </w:rPr>
        <w:t>答题动作：</w:t>
      </w:r>
      <w:r>
        <w:rPr>
          <w:rFonts w:ascii="宋体" w:hAnsi="宋体" w:eastAsia="宋体"/>
          <w:b w:val="0"/>
          <w:sz w:val="21"/>
        </w:rPr>
        <w:t>先把开放合作和义利兼顾的项目事实写出，再上升到全球治理体系朝更加公正合理方向发展。</w:t>
      </w:r>
    </w:p>
    <w:p>
      <w:r>
        <w:rPr>
          <w:rFonts w:ascii="宋体" w:hAnsi="宋体" w:eastAsia="宋体"/>
          <w:b/>
          <w:sz w:val="21"/>
        </w:rPr>
        <w:t xml:space="preserve">【卷面句】 </w:t>
      </w:r>
      <w:r>
        <w:rPr>
          <w:rFonts w:ascii="宋体" w:hAnsi="宋体" w:eastAsia="宋体"/>
          <w:b/>
          <w:sz w:val="21"/>
        </w:rPr>
        <w:t>中国以开放合作和义利兼顾的实践推动全球治理体系朝着更加公正合理方向发展，促进世界共同发展、持续发展。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2026西城二模Q19(2)</w:t>
      </w:r>
    </w:p>
    <w:p>
      <w:r>
        <w:rPr>
          <w:rFonts w:ascii="宋体" w:hAnsi="宋体" w:eastAsia="宋体"/>
          <w:b/>
          <w:sz w:val="21"/>
        </w:rPr>
        <w:t xml:space="preserve">【什么时候写】 </w:t>
      </w:r>
      <w:r>
        <w:rPr>
          <w:rFonts w:ascii="宋体" w:hAnsi="宋体" w:eastAsia="宋体"/>
          <w:b w:val="0"/>
          <w:sz w:val="21"/>
        </w:rPr>
        <w:t>数据跨境流动、规则协调和安全治理需要多国共同参与。</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材料把数据跨境流动、规则协调、安全治理三件事并列摆出，指向数字经济发展需要的不是单边规则，而是各国共同参与的治理框架。</w:t>
      </w:r>
    </w:p>
    <w:p>
      <w:r>
        <w:rPr>
          <w:rFonts w:ascii="宋体" w:hAnsi="宋体" w:eastAsia="宋体"/>
          <w:b/>
          <w:sz w:val="21"/>
        </w:rPr>
        <w:t>设问意图：</w:t>
      </w:r>
      <w:r>
        <w:rPr>
          <w:rFonts w:ascii="宋体" w:hAnsi="宋体" w:eastAsia="宋体"/>
          <w:b w:val="0"/>
          <w:sz w:val="21"/>
        </w:rPr>
        <w:t>要"提建议"并说"理由"，建议要给出可操作的方向，理由要解释为什么必须走多国共建路径。</w:t>
      </w:r>
    </w:p>
    <w:p>
      <w:r>
        <w:rPr>
          <w:rFonts w:ascii="宋体" w:hAnsi="宋体" w:eastAsia="宋体"/>
          <w:b/>
          <w:sz w:val="21"/>
        </w:rPr>
        <w:t>答题动作：</w:t>
      </w:r>
      <w:r>
        <w:rPr>
          <w:rFonts w:ascii="宋体" w:hAnsi="宋体" w:eastAsia="宋体"/>
          <w:b w:val="0"/>
          <w:sz w:val="21"/>
        </w:rPr>
        <w:t>先把数据跨境流动、规则协调、安全治理列为需要共同处理的事项，再建议各国通过多边主义完善全球数据治理，最后接到在共同规则下协调数据流动、安全与数字经济发展的实际作用。</w:t>
      </w:r>
    </w:p>
    <w:p>
      <w:r>
        <w:rPr>
          <w:rFonts w:ascii="宋体" w:hAnsi="宋体" w:eastAsia="宋体"/>
          <w:b/>
          <w:sz w:val="21"/>
        </w:rPr>
        <w:t xml:space="preserve">【卷面句】 </w:t>
      </w:r>
      <w:r>
        <w:rPr>
          <w:rFonts w:ascii="宋体" w:hAnsi="宋体" w:eastAsia="宋体"/>
          <w:b/>
          <w:sz w:val="21"/>
        </w:rPr>
        <w:t>各国应通过多边主义完善全球数据治理，在共同规则下协调数据流动、数据安全和数字经济发展。</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6. 2026西城二模Q19(1)</w:t>
      </w:r>
    </w:p>
    <w:p>
      <w:r>
        <w:rPr>
          <w:rFonts w:ascii="宋体" w:hAnsi="宋体" w:eastAsia="宋体"/>
          <w:b/>
          <w:sz w:val="21"/>
        </w:rPr>
        <w:t xml:space="preserve">【什么时候写】 </w:t>
      </w:r>
      <w:r>
        <w:rPr>
          <w:rFonts w:ascii="宋体" w:hAnsi="宋体" w:eastAsia="宋体"/>
          <w:b w:val="0"/>
          <w:sz w:val="21"/>
        </w:rPr>
        <w:t>全球数字治理规则重塑，需要推动治理体系更加公正合理。</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材料把全球数据治理放在规则重塑的关键阶段，指向这是一个正在形成秩序的领域，参与者的立场会直接影响秩序的方向。</w:t>
      </w:r>
    </w:p>
    <w:p>
      <w:r>
        <w:rPr>
          <w:rFonts w:ascii="宋体" w:hAnsi="宋体" w:eastAsia="宋体"/>
          <w:b/>
          <w:sz w:val="21"/>
        </w:rPr>
        <w:t>设问意图：</w:t>
      </w:r>
      <w:r>
        <w:rPr>
          <w:rFonts w:ascii="宋体" w:hAnsi="宋体" w:eastAsia="宋体"/>
          <w:b w:val="0"/>
          <w:sz w:val="21"/>
        </w:rPr>
        <w:t>问中国参与的"逻辑"，本桶要回答中国参与对全球数据治理新秩序的塑造意义，而不是中国具体做了什么。</w:t>
      </w:r>
    </w:p>
    <w:p>
      <w:r>
        <w:rPr>
          <w:rFonts w:ascii="宋体" w:hAnsi="宋体" w:eastAsia="宋体"/>
          <w:b/>
          <w:sz w:val="21"/>
        </w:rPr>
        <w:t>答题动作：</w:t>
      </w:r>
      <w:r>
        <w:rPr>
          <w:rFonts w:ascii="宋体" w:hAnsi="宋体" w:eastAsia="宋体"/>
          <w:b w:val="0"/>
          <w:sz w:val="21"/>
        </w:rPr>
        <w:t>先把全球数字治理规则正在重塑的现实摆出，再写中国积极参与有利于构建公正合理的全球数据治理新秩序，最后接到推动全球数字治理更加公平有效。</w:t>
      </w:r>
    </w:p>
    <w:p>
      <w:r>
        <w:rPr>
          <w:rFonts w:ascii="宋体" w:hAnsi="宋体" w:eastAsia="宋体"/>
          <w:b/>
          <w:sz w:val="21"/>
        </w:rPr>
        <w:t xml:space="preserve">【卷面句】 </w:t>
      </w:r>
      <w:r>
        <w:rPr>
          <w:rFonts w:ascii="宋体" w:hAnsi="宋体" w:eastAsia="宋体"/>
          <w:b/>
          <w:sz w:val="21"/>
        </w:rPr>
        <w:t>中国积极参与全球数据治理，有利于构建公正合理的全球数据治理新秩序，推动全球数字治理更加公平有效。</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5"/>
      </w:pPr>
      <w:r>
        <w:rPr>
          <w:rFonts w:eastAsia="黑体"/>
        </w:rPr>
        <w:t>核心答题点：坚持开放合作、共享共赢、包容互鉴、共商共建</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气候治理需要中国政府代表、全球商界领袖、国际组织和中外学者共同研讨，说明治理过程应开放包容、合作共赢。</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研讨主体把中国政府代表、全球商界领袖、国际组织和中外学者并列摆出，参与方既有公私之分、也有内外之别；多元主体的集合本身就说明气候治理不能由单一方主导。</w:t>
      </w:r>
    </w:p>
    <w:p>
      <w:r>
        <w:rPr>
          <w:rFonts w:ascii="宋体" w:hAnsi="宋体" w:eastAsia="宋体"/>
          <w:b/>
          <w:sz w:val="21"/>
        </w:rPr>
        <w:t>设问意图：</w:t>
      </w:r>
      <w:r>
        <w:rPr>
          <w:rFonts w:ascii="宋体" w:hAnsi="宋体" w:eastAsia="宋体"/>
          <w:b w:val="0"/>
          <w:sz w:val="21"/>
        </w:rPr>
        <w:t>表格的"基本原则"还要补一条与多边主义并列的开放面，对应回答的不是程序，而是各方进入和协作的姿态。</w:t>
      </w:r>
    </w:p>
    <w:p>
      <w:r>
        <w:rPr>
          <w:rFonts w:ascii="宋体" w:hAnsi="宋体" w:eastAsia="宋体"/>
          <w:b/>
          <w:sz w:val="21"/>
        </w:rPr>
        <w:t>答题动作：</w:t>
      </w:r>
      <w:r>
        <w:rPr>
          <w:rFonts w:ascii="宋体" w:hAnsi="宋体" w:eastAsia="宋体"/>
          <w:b w:val="0"/>
          <w:sz w:val="21"/>
        </w:rPr>
        <w:t>先把多元主体集中研讨作为开放姿态的事实依据，再把开放、合作、共享、共赢、包容串为各方协作的共同前提，最后用求同存异和共商共建落到凝聚行动的方式。</w:t>
      </w:r>
    </w:p>
    <w:p>
      <w:r>
        <w:rPr>
          <w:rFonts w:ascii="宋体" w:hAnsi="宋体" w:eastAsia="宋体"/>
          <w:b/>
          <w:sz w:val="21"/>
        </w:rPr>
        <w:t xml:space="preserve">【卷面句】 </w:t>
      </w:r>
      <w:r>
        <w:rPr>
          <w:rFonts w:ascii="宋体" w:hAnsi="宋体" w:eastAsia="宋体"/>
          <w:b/>
          <w:sz w:val="21"/>
        </w:rPr>
        <w:t>完善全球气候治理应坚持开放、合作、共享、共赢和包容原则，通过共商共建凝聚各方行动。</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pStyle w:val="5"/>
      </w:pPr>
      <w:r>
        <w:rPr>
          <w:rFonts w:eastAsia="黑体"/>
        </w:rPr>
        <w:t>核心答题点：以主权平等、国际法治等原则推动全球治理体系变革完善</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材料强调全球治理倡议的主权平等、国际法治、多边主义、以人为本、行动导向等原则，设问指向“指引方向”。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题面列出全球治理倡议依据的五大原则，是治理体系建设的规则锚点。</w:t>
      </w:r>
    </w:p>
    <w:p>
      <w:r>
        <w:rPr>
          <w:rFonts w:ascii="宋体" w:hAnsi="宋体" w:eastAsia="宋体"/>
          <w:b/>
          <w:sz w:val="21"/>
        </w:rPr>
        <w:t>设问意图：</w:t>
      </w:r>
      <w:r>
        <w:rPr>
          <w:rFonts w:ascii="宋体" w:hAnsi="宋体" w:eastAsia="宋体"/>
          <w:b w:val="0"/>
          <w:sz w:val="21"/>
        </w:rPr>
        <w:t>“指引方向”不是写中国态度，而是写国际治理体系应按什么原则变革完善。</w:t>
      </w:r>
    </w:p>
    <w:p>
      <w:r>
        <w:rPr>
          <w:rFonts w:ascii="宋体" w:hAnsi="宋体" w:eastAsia="宋体"/>
          <w:b/>
          <w:sz w:val="21"/>
        </w:rPr>
        <w:t>答题动作：</w:t>
      </w:r>
      <w:r>
        <w:rPr>
          <w:rFonts w:ascii="宋体" w:hAnsi="宋体" w:eastAsia="宋体"/>
          <w:b w:val="0"/>
          <w:sz w:val="21"/>
        </w:rPr>
        <w:t>把主权平等、国际法治、多边主义等原则作为治理遵循，再接到建设更加公正合理的全球治理体系。</w:t>
      </w:r>
    </w:p>
    <w:p>
      <w:r>
        <w:rPr>
          <w:rFonts w:ascii="宋体" w:hAnsi="宋体" w:eastAsia="宋体"/>
          <w:b/>
          <w:sz w:val="21"/>
        </w:rPr>
        <w:t xml:space="preserve">【卷面句】 </w:t>
      </w:r>
      <w:r>
        <w:rPr>
          <w:rFonts w:ascii="宋体" w:hAnsi="宋体" w:eastAsia="宋体"/>
          <w:b/>
          <w:sz w:val="21"/>
        </w:rPr>
        <w:t>全球治理倡议以主权平等、国际法治等原则为支撑，有利于反对霸权主义和强权政治，推动建设更加公正合理的全球治理体系。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核心答题点：推动全球治理体系变革完善，建立更加公正合理的国际政治经济新秩序</w:t>
      </w:r>
    </w:p>
    <w:p>
      <w:pPr>
        <w:spacing w:before="120"/>
      </w:pPr>
      <w:r>
        <w:rPr>
          <w:rFonts w:ascii="黑体" w:hAnsi="黑体" w:eastAsia="黑体"/>
          <w:b/>
          <w:color w:val="1F497D"/>
          <w:sz w:val="22"/>
        </w:rPr>
        <w:t>1. 2025朝阳期末Q21（国际秩序公正合理）</w:t>
      </w:r>
    </w:p>
    <w:p>
      <w:r>
        <w:rPr>
          <w:rFonts w:ascii="宋体" w:hAnsi="宋体" w:eastAsia="宋体"/>
          <w:b/>
          <w:sz w:val="21"/>
        </w:rPr>
        <w:t xml:space="preserve">【什么时候写】 </w:t>
      </w:r>
      <w:r>
        <w:rPr>
          <w:rFonts w:ascii="宋体" w:hAnsi="宋体" w:eastAsia="宋体"/>
          <w:b w:val="0"/>
          <w:sz w:val="21"/>
        </w:rPr>
        <w:t>设问问中国如何"营造"良好外部政治环境。要回答中国对国际秩序方向的主张，必须用题目给出的"国际关系民主化／维护联合国为核心国际体系／全球治理体系变革完善／公正合理新秩序"四点同段串，把秩序方向的中国立场落实。</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题面提到"营造"良好外部政治环境，与上一点的"观念层"相对，这里要解决的是国际秩序方向问题——国际关系是否民主化、联合国地位是否稳固、治理体系是否改革、新秩序是否公正合理。</w:t>
      </w:r>
    </w:p>
    <w:p>
      <w:r>
        <w:rPr>
          <w:rFonts w:ascii="宋体" w:hAnsi="宋体" w:eastAsia="宋体"/>
          <w:b/>
          <w:sz w:val="21"/>
        </w:rPr>
        <w:t>设问意图：</w:t>
      </w:r>
      <w:r>
        <w:rPr>
          <w:rFonts w:ascii="宋体" w:hAnsi="宋体" w:eastAsia="宋体"/>
          <w:b w:val="0"/>
          <w:sz w:val="21"/>
        </w:rPr>
        <w:t>"良好外部环境"在秩序层不能用一两个词收尾，要把四个相互衔接的主张串联起来给出完整方向。</w:t>
      </w:r>
    </w:p>
    <w:p>
      <w:r>
        <w:rPr>
          <w:rFonts w:ascii="宋体" w:hAnsi="宋体" w:eastAsia="宋体"/>
          <w:b/>
          <w:sz w:val="21"/>
        </w:rPr>
        <w:t>答题动作：</w:t>
      </w:r>
      <w:r>
        <w:rPr>
          <w:rFonts w:ascii="宋体" w:hAnsi="宋体" w:eastAsia="宋体"/>
          <w:b w:val="0"/>
          <w:sz w:val="21"/>
        </w:rPr>
        <w:t>先把推动国际关系民主化作为方向定位，再把维护以联合国为核心的国际体系、以国际法为基础的国际秩序列为体系支柱，接着用推动全球治理体系变革完善作为更新路径，最后落到推动建立更加公正合理的国际政治经济新秩序。</w:t>
      </w:r>
    </w:p>
    <w:p>
      <w:r>
        <w:rPr>
          <w:rFonts w:ascii="宋体" w:hAnsi="宋体" w:eastAsia="宋体"/>
          <w:b/>
          <w:sz w:val="21"/>
        </w:rPr>
        <w:t xml:space="preserve">【卷面句】 </w:t>
      </w:r>
      <w:r>
        <w:rPr>
          <w:rFonts w:ascii="宋体" w:hAnsi="宋体" w:eastAsia="宋体"/>
          <w:b/>
          <w:sz w:val="21"/>
        </w:rPr>
        <w:t>中国推动全球治理体系变革完善，推动建立更加公正合理的国际政治经济新秩序，为中国式现代化营造稳定的国际秩序环境。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共体：人类命运共同体</w:t>
      </w:r>
    </w:p>
    <w:p>
      <w:pPr>
        <w:pStyle w:val="5"/>
      </w:pPr>
      <w:r>
        <w:rPr>
          <w:rFonts w:eastAsia="黑体"/>
        </w:rPr>
        <w:t>核心答题点：推动构建人类命运共同体</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通州Q20把全球治理倡议放在动荡世界和治理赤字中，触发共同体方向。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题面把全球治理倡议提出的时点摆在"百年变局、地区动荡、治理赤字"这类共同挑战之下，指向单一国家无法独自应对，必须从"全人类共同命运"角度统摄。</w:t>
      </w:r>
    </w:p>
    <w:p>
      <w:r>
        <w:rPr>
          <w:rFonts w:ascii="宋体" w:hAnsi="宋体" w:eastAsia="宋体"/>
          <w:b/>
          <w:sz w:val="21"/>
        </w:rPr>
        <w:t>设问意图：</w:t>
      </w:r>
      <w:r>
        <w:rPr>
          <w:rFonts w:ascii="宋体" w:hAnsi="宋体" w:eastAsia="宋体"/>
          <w:b w:val="0"/>
          <w:sz w:val="21"/>
        </w:rPr>
        <w:t>"指引方向"评价的是倡议在价值高点上的统领作用；要把答案放到"为变乱中的世界提供共同方向"这一层级，而不是停留在具体治理事项。</w:t>
      </w:r>
    </w:p>
    <w:p>
      <w:r>
        <w:rPr>
          <w:rFonts w:ascii="宋体" w:hAnsi="宋体" w:eastAsia="宋体"/>
          <w:b/>
          <w:sz w:val="21"/>
        </w:rPr>
        <w:t>答题动作：</w:t>
      </w:r>
      <w:r>
        <w:rPr>
          <w:rFonts w:ascii="宋体" w:hAnsi="宋体" w:eastAsia="宋体"/>
          <w:b w:val="0"/>
          <w:sz w:val="21"/>
        </w:rPr>
        <w:t>先用动荡世界与治理赤字铺出共同挑战的现实，再写全球治理倡议坚持推动构建人类命运共同体，最后接到它为变乱交织的世界提供合作方向的价值落点。</w:t>
      </w:r>
    </w:p>
    <w:p>
      <w:r>
        <w:rPr>
          <w:rFonts w:ascii="宋体" w:hAnsi="宋体" w:eastAsia="宋体"/>
          <w:b/>
          <w:sz w:val="21"/>
        </w:rPr>
        <w:t xml:space="preserve">【卷面句】 </w:t>
      </w:r>
      <w:r>
        <w:rPr>
          <w:rFonts w:ascii="宋体" w:hAnsi="宋体" w:eastAsia="宋体"/>
          <w:b/>
          <w:sz w:val="21"/>
        </w:rPr>
        <w:t>全球治理倡议坚持推动构建人类命运共同体，为变乱交织的世界提供合作方向。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2024海淀二模Q18(1)多极化世界中的民主与全球治理</w:t>
      </w:r>
    </w:p>
    <w:p>
      <w:r>
        <w:rPr>
          <w:rFonts w:ascii="宋体" w:hAnsi="宋体" w:eastAsia="宋体"/>
          <w:b/>
          <w:sz w:val="21"/>
        </w:rPr>
        <w:t xml:space="preserve">【什么时候写】 </w:t>
      </w:r>
      <w:r>
        <w:rPr>
          <w:rFonts w:ascii="宋体" w:hAnsi="宋体" w:eastAsia="宋体"/>
          <w:b w:val="0"/>
          <w:sz w:val="21"/>
        </w:rPr>
        <w:t>资料包列出人工智能、大数据带来的两极分化、全球性问题增多和全球治理代表性不足；这些都是各国共同面对的挑战，单靠某一国无法解决，要从"共同命运"角度提出推动构建人类命运共同体。</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资料包把人工智能、大数据带来的两极分化、全球性问题增多、全球治理代表性不足列为同一组挑战，指向这些都是"各国都受影响、谁都无法独自解决"的共同命运议题。</w:t>
      </w:r>
    </w:p>
    <w:p>
      <w:r>
        <w:rPr>
          <w:rFonts w:ascii="宋体" w:hAnsi="宋体" w:eastAsia="宋体"/>
          <w:b/>
          <w:sz w:val="21"/>
        </w:rPr>
        <w:t>设问意图：</w:t>
      </w:r>
      <w:r>
        <w:rPr>
          <w:rFonts w:ascii="宋体" w:hAnsi="宋体" w:eastAsia="宋体"/>
          <w:b w:val="0"/>
          <w:sz w:val="21"/>
        </w:rPr>
        <w:t>时政述评要落到方案与方向；面对共同挑战的合理方向只能是命运共同体路径，而不是单一国家治理。</w:t>
      </w:r>
    </w:p>
    <w:p>
      <w:r>
        <w:rPr>
          <w:rFonts w:ascii="宋体" w:hAnsi="宋体" w:eastAsia="宋体"/>
          <w:b/>
          <w:sz w:val="21"/>
        </w:rPr>
        <w:t>答题动作：</w:t>
      </w:r>
      <w:r>
        <w:rPr>
          <w:rFonts w:ascii="宋体" w:hAnsi="宋体" w:eastAsia="宋体"/>
          <w:b w:val="0"/>
          <w:sz w:val="21"/>
        </w:rPr>
        <w:t>先把AI带来的两极分化与治理代表性不足列为共同挑战，再写各国应推动构建人类命运共同体共同应对，最后接到推动全球治理民主化的整体方向。</w:t>
      </w:r>
    </w:p>
    <w:p>
      <w:r>
        <w:rPr>
          <w:rFonts w:ascii="宋体" w:hAnsi="宋体" w:eastAsia="宋体"/>
          <w:b/>
          <w:sz w:val="21"/>
        </w:rPr>
        <w:t xml:space="preserve">【卷面句】 </w:t>
      </w:r>
      <w:r>
        <w:rPr>
          <w:rFonts w:ascii="宋体" w:hAnsi="宋体" w:eastAsia="宋体"/>
          <w:b/>
          <w:sz w:val="21"/>
        </w:rPr>
        <w:t>人工智能、大数据带来的全球治理挑战和代表性不足，说明各国需要以人类命运共同体理念共同应对全球性治理问题，推动全球治理体系更加有效、民主。</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政治多极化：世界多极化是当今国际形势的突出特点；国际组织</w:t>
      </w:r>
      <w:r>
        <w:rPr>
          <w:rFonts w:ascii="宋体" w:hAnsi="宋体" w:eastAsia="宋体"/>
          <w:b w:val="0"/>
          <w:sz w:val="21"/>
        </w:rPr>
      </w:r>
    </w:p>
    <w:p>
      <w:pPr>
        <w:spacing w:before="120"/>
      </w:pPr>
      <w:r>
        <w:rPr>
          <w:rFonts w:ascii="黑体" w:hAnsi="黑体" w:eastAsia="黑体"/>
          <w:b/>
          <w:color w:val="1F497D"/>
          <w:sz w:val="22"/>
        </w:rPr>
        <w:t>3. 2025延庆一模Q20(2)外交部发言人回应"脱钩断链"</w:t>
      </w:r>
    </w:p>
    <w:p>
      <w:r>
        <w:rPr>
          <w:rFonts w:ascii="宋体" w:hAnsi="宋体" w:eastAsia="宋体"/>
          <w:b/>
          <w:sz w:val="21"/>
        </w:rPr>
        <w:t xml:space="preserve">【什么时候写】 </w:t>
      </w:r>
      <w:r>
        <w:rPr>
          <w:rFonts w:ascii="宋体" w:hAnsi="宋体" w:eastAsia="宋体"/>
          <w:b w:val="0"/>
          <w:sz w:val="21"/>
        </w:rPr>
        <w:t>产供链涉及各国发展利益相互交织，"世界共赢链"是把供应链塑造为相互成就的合作链；这一价值取向必须落在共筑人类命运共同体上，才能与"脱钩断链"形成方向上的对抗。</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材料把"脱钩断链"与中国提出的"世界共赢链"正面摆出，指向中国回应不是辩护，而是用一种把供应链塑造为相互成就的关系来反衬脱钩断链的破坏性。</w:t>
      </w:r>
    </w:p>
    <w:p>
      <w:r>
        <w:rPr>
          <w:rFonts w:ascii="宋体" w:hAnsi="宋体" w:eastAsia="宋体"/>
          <w:b/>
          <w:sz w:val="21"/>
        </w:rPr>
        <w:t>设问意图：</w:t>
      </w:r>
      <w:r>
        <w:rPr>
          <w:rFonts w:ascii="宋体" w:hAnsi="宋体" w:eastAsia="宋体"/>
          <w:b w:val="0"/>
          <w:sz w:val="21"/>
        </w:rPr>
        <w:t>以外交部发言人立场作答，要给出与"脱钩断链"形成方向对抗的中国主张，而不是仅在事实层面澄清。</w:t>
      </w:r>
    </w:p>
    <w:p>
      <w:r>
        <w:rPr>
          <w:rFonts w:ascii="宋体" w:hAnsi="宋体" w:eastAsia="宋体"/>
          <w:b/>
          <w:sz w:val="21"/>
        </w:rPr>
        <w:t>答题动作：</w:t>
      </w:r>
      <w:r>
        <w:rPr>
          <w:rFonts w:ascii="宋体" w:hAnsi="宋体" w:eastAsia="宋体"/>
          <w:b w:val="0"/>
          <w:sz w:val="21"/>
        </w:rPr>
        <w:t>先把"产供链涉及各国发展利益相互交织"作为客观现实摆出，再写中国愿深化产供链合作、打造世界共赢链，最后接到共筑人类命运共同体的方向高度。</w:t>
      </w:r>
    </w:p>
    <w:p>
      <w:r>
        <w:rPr>
          <w:rFonts w:ascii="宋体" w:hAnsi="宋体" w:eastAsia="宋体"/>
          <w:b/>
          <w:sz w:val="21"/>
        </w:rPr>
        <w:t xml:space="preserve">【卷面句】 </w:t>
      </w:r>
      <w:r>
        <w:rPr>
          <w:rFonts w:ascii="宋体" w:hAnsi="宋体" w:eastAsia="宋体"/>
          <w:b/>
          <w:sz w:val="21"/>
        </w:rPr>
        <w:t>中国愿携手各国深化产供链合作，将全球供应链真正打造为"世界共赢链"，共筑人类命运共同体。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spacing w:before="120"/>
      </w:pPr>
      <w:r>
        <w:rPr>
          <w:rFonts w:ascii="黑体" w:hAnsi="黑体" w:eastAsia="黑体"/>
          <w:b/>
          <w:color w:val="1F497D"/>
          <w:sz w:val="22"/>
        </w:rPr>
        <w:t>4. 2025房山一模Q18(2)中国开源战略</w:t>
      </w:r>
    </w:p>
    <w:p>
      <w:r>
        <w:rPr>
          <w:rFonts w:ascii="宋体" w:hAnsi="宋体" w:eastAsia="宋体"/>
          <w:b/>
          <w:sz w:val="21"/>
        </w:rPr>
        <w:t xml:space="preserve">【什么时候写】 </w:t>
      </w:r>
      <w:r>
        <w:rPr>
          <w:rFonts w:ascii="宋体" w:hAnsi="宋体" w:eastAsia="宋体"/>
          <w:b w:val="0"/>
          <w:sz w:val="21"/>
        </w:rPr>
        <w:t>中国在巴黎AI行动峰会上推动联合国大会通过人工智能能力建设国际合作决议；这把开源战略与全球AI治理串联，需要用"构建人类命运共同体"承担全球合作新模式的价值高点。</w:t>
      </w:r>
    </w:p>
    <w:p>
      <w:r>
        <w:rPr>
          <w:rFonts w:ascii="宋体" w:hAnsi="宋体" w:eastAsia="宋体"/>
          <w:b/>
          <w:sz w:val="21"/>
        </w:rPr>
        <w:t xml:space="preserve">【设问】 </w:t>
      </w:r>
      <w:r>
        <w:rPr>
          <w:rFonts w:ascii="宋体" w:hAnsi="宋体" w:eastAsia="宋体"/>
          <w:b w:val="0"/>
          <w:sz w:val="21"/>
        </w:rPr>
        <w:t>"中国的开源战略不仅是技术上的革新，更是对全球合作新模式的一次积极探索和实践。"结合材料，运用《当代国际政治与经济》知识，谈谈你对这句话的理解。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材料把中国开源战略与"巴黎AI行动峰会""联合国大会通过人工智能能力建设国际合作决议"串联，指向开源已超出技术层面，进入全球AI治理的合作架构。</w:t>
      </w:r>
    </w:p>
    <w:p>
      <w:r>
        <w:rPr>
          <w:rFonts w:ascii="宋体" w:hAnsi="宋体" w:eastAsia="宋体"/>
          <w:b/>
          <w:sz w:val="21"/>
        </w:rPr>
        <w:t>设问意图：</w:t>
      </w:r>
      <w:r>
        <w:rPr>
          <w:rFonts w:ascii="宋体" w:hAnsi="宋体" w:eastAsia="宋体"/>
          <w:b w:val="0"/>
          <w:sz w:val="21"/>
        </w:rPr>
        <w:t>要"理解"开源战略是"全球合作新模式"，必须把开源放到国际合作的价值层面，而不是停留在技术开放本身。</w:t>
      </w:r>
    </w:p>
    <w:p>
      <w:r>
        <w:rPr>
          <w:rFonts w:ascii="宋体" w:hAnsi="宋体" w:eastAsia="宋体"/>
          <w:b/>
          <w:sz w:val="21"/>
        </w:rPr>
        <w:t>答题动作：</w:t>
      </w:r>
      <w:r>
        <w:rPr>
          <w:rFonts w:ascii="宋体" w:hAnsi="宋体" w:eastAsia="宋体"/>
          <w:b w:val="0"/>
          <w:sz w:val="21"/>
        </w:rPr>
        <w:t>先把中国推动联合国通过AI能力建设国际合作决议作为关键事实点出，再写中国构建人类命运共同体的价值定位，最后接到开源战略让各国共享AI红利、形成全球合作新模式。</w:t>
      </w:r>
    </w:p>
    <w:p>
      <w:r>
        <w:rPr>
          <w:rFonts w:ascii="宋体" w:hAnsi="宋体" w:eastAsia="宋体"/>
          <w:b/>
          <w:sz w:val="21"/>
        </w:rPr>
        <w:t xml:space="preserve">【卷面句】 </w:t>
      </w:r>
      <w:r>
        <w:rPr>
          <w:rFonts w:ascii="宋体" w:hAnsi="宋体" w:eastAsia="宋体"/>
          <w:b/>
          <w:sz w:val="21"/>
        </w:rPr>
        <w:t>中国推动人工智能能力建设国际合作，构建人类命运共同体，让开源战略成为各国共享AI红利的全球合作新模式。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经济全球化：以科学技术的发展推动建设创新型、开放型世界经济；提高开放型经济水平</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5. 2024丰台二模Q19中国"答卷"如何彰显大国担当</w:t>
      </w:r>
    </w:p>
    <w:p>
      <w:r>
        <w:rPr>
          <w:rFonts w:ascii="宋体" w:hAnsi="宋体" w:eastAsia="宋体"/>
          <w:b/>
          <w:sz w:val="21"/>
        </w:rPr>
        <w:t xml:space="preserve">【什么时候写】 </w:t>
      </w:r>
      <w:r>
        <w:rPr>
          <w:rFonts w:ascii="宋体" w:hAnsi="宋体" w:eastAsia="宋体"/>
          <w:b w:val="0"/>
          <w:sz w:val="21"/>
        </w:rPr>
        <w:t>材料里中国与周边国家、亚太地区在气候和环境议题上的合作不只服务双边利益，还指向地区生态共同体和全球气候治理；区域合作的意义落到人类命运共同体。</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材料把中国与周边国家、亚太地区的气候和环境合作集中呈现，指向这类合作不止双边收益，目标是地区生态共同体与全球气候治理的整体改善。</w:t>
      </w:r>
    </w:p>
    <w:p>
      <w:r>
        <w:rPr>
          <w:rFonts w:ascii="宋体" w:hAnsi="宋体" w:eastAsia="宋体"/>
          <w:b/>
          <w:sz w:val="21"/>
        </w:rPr>
        <w:t>设问意图：</w:t>
      </w:r>
      <w:r>
        <w:rPr>
          <w:rFonts w:ascii="宋体" w:hAnsi="宋体" w:eastAsia="宋体"/>
          <w:b w:val="0"/>
          <w:sz w:val="21"/>
        </w:rPr>
        <w:t>问"如何彰显大国担当"，担当要落到中国合作对全球公共问题（气候、生态）的方向性贡献，而不是合作清单。</w:t>
      </w:r>
    </w:p>
    <w:p>
      <w:r>
        <w:rPr>
          <w:rFonts w:ascii="宋体" w:hAnsi="宋体" w:eastAsia="宋体"/>
          <w:b/>
          <w:sz w:val="21"/>
        </w:rPr>
        <w:t>答题动作：</w:t>
      </w:r>
      <w:r>
        <w:rPr>
          <w:rFonts w:ascii="宋体" w:hAnsi="宋体" w:eastAsia="宋体"/>
          <w:b w:val="0"/>
          <w:sz w:val="21"/>
        </w:rPr>
        <w:t>先把区域气候和环境合作的范围与目标摆出，再写中国推动构建人类命运共同体，最后接到改善区域生态环境、维护全球可持续发展的大国担当落点。</w:t>
      </w:r>
    </w:p>
    <w:p>
      <w:r>
        <w:rPr>
          <w:rFonts w:ascii="宋体" w:hAnsi="宋体" w:eastAsia="宋体"/>
          <w:b/>
          <w:sz w:val="21"/>
        </w:rPr>
        <w:t xml:space="preserve">【卷面句】 </w:t>
      </w:r>
      <w:r>
        <w:rPr>
          <w:rFonts w:ascii="宋体" w:hAnsi="宋体" w:eastAsia="宋体"/>
          <w:b/>
          <w:sz w:val="21"/>
        </w:rPr>
        <w:t>中国通过区域气候和环境合作改善区域生态环境，推动构建人类命运共同体，彰显维护全球可持续发展的大国担当。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6. 2024西城二模Q19中国答案的国际关系新思路</w:t>
      </w:r>
    </w:p>
    <w:p>
      <w:r>
        <w:rPr>
          <w:rFonts w:ascii="宋体" w:hAnsi="宋体" w:eastAsia="宋体"/>
          <w:b/>
          <w:sz w:val="21"/>
        </w:rPr>
        <w:t xml:space="preserve">【什么时候写】 </w:t>
      </w:r>
      <w:r>
        <w:rPr>
          <w:rFonts w:ascii="宋体" w:hAnsi="宋体" w:eastAsia="宋体"/>
          <w:b w:val="0"/>
          <w:sz w:val="21"/>
        </w:rPr>
        <w:t>题面把"集团政治""实力至上""少数西方国家定义的普世价值"作为旧国际关系问题，需要先以人类命运共同体作为总纲，给出一个超越旧逻辑的处理国际关系的总思路。</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题面把"集团政治""实力至上""少数西方国家定义的普世价值"三种旧国际关系特征摆出，并把它们都标识为待超越的问题，指向中国答案需要一个能统摄全部超越点的总纲。</w:t>
      </w:r>
    </w:p>
    <w:p>
      <w:r>
        <w:rPr>
          <w:rFonts w:ascii="宋体" w:hAnsi="宋体" w:eastAsia="宋体"/>
          <w:b/>
          <w:sz w:val="21"/>
        </w:rPr>
        <w:t>设问意图：</w:t>
      </w:r>
      <w:r>
        <w:rPr>
          <w:rFonts w:ascii="宋体" w:hAnsi="宋体" w:eastAsia="宋体"/>
          <w:b w:val="0"/>
          <w:sz w:val="21"/>
        </w:rPr>
        <w:t>问"新思路"，新思路必须有总纲性表述，否则只是逐项反驳；这一桶就是承担总纲层面的回答。</w:t>
      </w:r>
    </w:p>
    <w:p>
      <w:r>
        <w:rPr>
          <w:rFonts w:ascii="宋体" w:hAnsi="宋体" w:eastAsia="宋体"/>
          <w:b/>
          <w:sz w:val="21"/>
        </w:rPr>
        <w:t>答题动作：</w:t>
      </w:r>
      <w:r>
        <w:rPr>
          <w:rFonts w:ascii="宋体" w:hAnsi="宋体" w:eastAsia="宋体"/>
          <w:b w:val="0"/>
          <w:sz w:val="21"/>
        </w:rPr>
        <w:t>先把集团政治、实力至上、普世价值三类旧逻辑作为待超越的对象摆出，再写中国答案以人类命运共同体理念为总纲，最后接到各国相互依存、休戚与共对结盟对抗逻辑的根本回应。</w:t>
      </w:r>
    </w:p>
    <w:p>
      <w:r>
        <w:rPr>
          <w:rFonts w:ascii="宋体" w:hAnsi="宋体" w:eastAsia="宋体"/>
          <w:b/>
          <w:sz w:val="21"/>
        </w:rPr>
        <w:t xml:space="preserve">【卷面句】 </w:t>
      </w:r>
      <w:r>
        <w:rPr>
          <w:rFonts w:ascii="宋体" w:hAnsi="宋体" w:eastAsia="宋体"/>
          <w:b/>
          <w:sz w:val="21"/>
        </w:rPr>
        <w:t>中国答案以人类命运共同体理念为总纲，主张各国相互依存、休戚与共，从根本上回应实力至上和结盟对抗的旧国际关系逻辑。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超越集团政治、实力至上和少数国家垄断价值定义的治理逻辑；推动国际秩序和全球治理体系更加公正合理；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7. 2026门头沟一模Q21</w:t>
      </w:r>
    </w:p>
    <w:p>
      <w:r>
        <w:rPr>
          <w:rFonts w:ascii="宋体" w:hAnsi="宋体" w:eastAsia="宋体"/>
          <w:b/>
          <w:sz w:val="21"/>
        </w:rPr>
        <w:t xml:space="preserve">【什么时候写】 </w:t>
      </w:r>
      <w:r>
        <w:rPr>
          <w:rFonts w:ascii="宋体" w:hAnsi="宋体" w:eastAsia="宋体"/>
          <w:b w:val="0"/>
          <w:sz w:val="21"/>
        </w:rPr>
        <w:t>题目把中国的发展稳定性与世界共享机遇联系起来，说明中国提供确定性不是单纯依靠国内增长，而是通过开放合作把自身发展同世界发展结合起来。</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题目把中国发展稳定性与"世界共享机遇"挂钩，指向中国所提供的"确定性"建立在开放合作、把自身发展与世界发展捆绑这一基础上。</w:t>
      </w:r>
    </w:p>
    <w:p>
      <w:r>
        <w:rPr>
          <w:rFonts w:ascii="宋体" w:hAnsi="宋体" w:eastAsia="宋体"/>
          <w:b/>
          <w:sz w:val="21"/>
        </w:rPr>
        <w:t>设问意图：</w:t>
      </w:r>
      <w:r>
        <w:rPr>
          <w:rFonts w:ascii="宋体" w:hAnsi="宋体" w:eastAsia="宋体"/>
          <w:b w:val="0"/>
          <w:sz w:val="21"/>
        </w:rPr>
        <w:t>问"为何能"提供确定性，回答的是机制：中国不是孤立自强，而是把发展机遇与世界共享，因此世界从中国发展中获得稳定预期。</w:t>
      </w:r>
    </w:p>
    <w:p>
      <w:r>
        <w:rPr>
          <w:rFonts w:ascii="宋体" w:hAnsi="宋体" w:eastAsia="宋体"/>
          <w:b/>
          <w:sz w:val="21"/>
        </w:rPr>
        <w:t>答题动作：</w:t>
      </w:r>
      <w:r>
        <w:rPr>
          <w:rFonts w:ascii="宋体" w:hAnsi="宋体" w:eastAsia="宋体"/>
          <w:b w:val="0"/>
          <w:sz w:val="21"/>
        </w:rPr>
        <w:t>先把中国发展与世界共享市场、共享发展机遇的关联点写出，再说明中国推动构建人类命运共同体、把自身发展同世界发展结合起来，最后接到中国长期稳定发展转化为世界发展稳定性和确定性。</w:t>
      </w:r>
    </w:p>
    <w:p>
      <w:r>
        <w:rPr>
          <w:rFonts w:ascii="宋体" w:hAnsi="宋体" w:eastAsia="宋体"/>
          <w:b/>
          <w:sz w:val="21"/>
        </w:rPr>
        <w:t xml:space="preserve">【卷面句】 </w:t>
      </w:r>
      <w:r>
        <w:rPr>
          <w:rFonts w:ascii="宋体" w:hAnsi="宋体" w:eastAsia="宋体"/>
          <w:b/>
          <w:sz w:val="21"/>
        </w:rPr>
        <w:t>中国推动构建人类命运共同体，把自身发展同世界发展结合起来，与全球各方共享市场和发展机遇，使中国长期稳定发展转化为世界发展的稳定性和确定性。</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中国：中国是负责任大国并勇于担当；展现大国责任担当</w:t>
      </w:r>
      <w:r>
        <w:rPr>
          <w:rFonts w:ascii="宋体" w:hAnsi="宋体" w:eastAsia="宋体"/>
          <w:b w:val="0"/>
          <w:sz w:val="21"/>
        </w:rPr>
      </w:r>
    </w:p>
    <w:p>
      <w:pPr>
        <w:pStyle w:val="5"/>
      </w:pPr>
      <w:r>
        <w:rPr>
          <w:rFonts w:eastAsia="黑体"/>
        </w:rPr>
        <w:t>核心答题点：促进共同发展、维护持久和平，共同推进现代化</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题目把零关税放在发展问题背景下，发展是解决和平问题的重要条件，因此市场开放的意义应归结为共同发展、现代化和持久和平。</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题面把"零关税开放"的对象写成"最不发达国家"，并把这一做法放在发展赤字背景下；"对最弱者开放最深市场"的反差，正是要写"担当"的核心证据。</w:t>
      </w:r>
    </w:p>
    <w:p>
      <w:r>
        <w:rPr>
          <w:rFonts w:ascii="宋体" w:hAnsi="宋体" w:eastAsia="宋体"/>
          <w:b/>
          <w:sz w:val="21"/>
        </w:rPr>
        <w:t>设问意图：</w:t>
      </w:r>
      <w:r>
        <w:rPr>
          <w:rFonts w:ascii="宋体" w:hAnsi="宋体" w:eastAsia="宋体"/>
          <w:b w:val="0"/>
          <w:sz w:val="21"/>
        </w:rPr>
        <w:t>要写中国担当，关键是不能让答案停在贸易便利层面；必须把开放最不发达国家市场升格为共同发展、共同推进现代化和持久和平的国际意义。</w:t>
      </w:r>
    </w:p>
    <w:p>
      <w:r>
        <w:rPr>
          <w:rFonts w:ascii="宋体" w:hAnsi="宋体" w:eastAsia="宋体"/>
          <w:b/>
          <w:sz w:val="21"/>
        </w:rPr>
        <w:t>答题动作：</w:t>
      </w:r>
      <w:r>
        <w:rPr>
          <w:rFonts w:ascii="宋体" w:hAnsi="宋体" w:eastAsia="宋体"/>
          <w:b w:val="0"/>
          <w:sz w:val="21"/>
        </w:rPr>
        <w:t>先点出开放对象是最不发达国家，再把市场开放接到共同发展和共同推进现代化的支点上，最后落到为维护持久和平夯实发展基础。</w:t>
      </w:r>
    </w:p>
    <w:p>
      <w:r>
        <w:rPr>
          <w:rFonts w:ascii="宋体" w:hAnsi="宋体" w:eastAsia="宋体"/>
          <w:b/>
          <w:sz w:val="21"/>
        </w:rPr>
        <w:t xml:space="preserve">【卷面句】 </w:t>
      </w:r>
      <w:r>
        <w:rPr>
          <w:rFonts w:ascii="宋体" w:hAnsi="宋体" w:eastAsia="宋体"/>
          <w:b/>
          <w:sz w:val="21"/>
        </w:rPr>
        <w:t>中国向最不发达国家开放市场，有利于促进各国共同发展、共同推进现代化，并为维护持久和平夯实发展基础。</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中国：坚持正确义利观；与发展中国家共享发展新机遇，惠民生增福祉，实现互利共赢；展现大国责任担当</w:t>
      </w:r>
      <w:r>
        <w:rPr>
          <w:rFonts w:ascii="宋体" w:hAnsi="宋体" w:eastAsia="宋体"/>
          <w:b w:val="0"/>
          <w:sz w:val="21"/>
        </w:rPr>
      </w:r>
    </w:p>
    <w:p>
      <w:pPr>
        <w:pStyle w:val="4"/>
      </w:pPr>
      <w:r>
        <w:rPr>
          <w:rFonts w:eastAsia="黑体"/>
        </w:rPr>
        <w:t>单边/斥：反对单边主义等错误倾向</w:t>
      </w:r>
    </w:p>
    <w:p>
      <w:pPr>
        <w:pStyle w:val="5"/>
      </w:pPr>
      <w:r>
        <w:rPr>
          <w:rFonts w:eastAsia="黑体"/>
        </w:rPr>
        <w:t>核心答题点：践行真正的多边主义</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发达国家与发展中国家围绕历史责任、资金技术支持和减排义务存在分歧，完善气候治理首先要确立平等协商的基本原则。</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研讨背景里发达国家与发展中国家在历史责任、资金技术支持和减排义务三个点上立场互相对立；单边推进只会让分歧固化，"基本原则"必须放在能容纳不同立场的多边路径上。</w:t>
      </w:r>
    </w:p>
    <w:p>
      <w:r>
        <w:rPr>
          <w:rFonts w:ascii="宋体" w:hAnsi="宋体" w:eastAsia="宋体"/>
          <w:b/>
          <w:sz w:val="21"/>
        </w:rPr>
        <w:t>设问意图：</w:t>
      </w:r>
      <w:r>
        <w:rPr>
          <w:rFonts w:ascii="宋体" w:hAnsi="宋体" w:eastAsia="宋体"/>
          <w:b w:val="0"/>
          <w:sz w:val="21"/>
        </w:rPr>
        <w:t>表格的"基本原则"一栏不是讲具体做法，要给出全球气候治理可被各方接受的根本规则——必须把平等协商、多边主义作为分歧之上的公约数。</w:t>
      </w:r>
    </w:p>
    <w:p>
      <w:r>
        <w:rPr>
          <w:rFonts w:ascii="宋体" w:hAnsi="宋体" w:eastAsia="宋体"/>
          <w:b/>
          <w:sz w:val="21"/>
        </w:rPr>
        <w:t>答题动作：</w:t>
      </w:r>
      <w:r>
        <w:rPr>
          <w:rFonts w:ascii="宋体" w:hAnsi="宋体" w:eastAsia="宋体"/>
          <w:b w:val="0"/>
          <w:sz w:val="21"/>
        </w:rPr>
        <w:t>先把发达国家与发展中国家的责任、资金、减排分歧作为协商对象，再点出平等、公平、公正是处理这些分歧的底线，最后落到在协商一致基础上推动各方共同行动。</w:t>
      </w:r>
    </w:p>
    <w:p>
      <w:r>
        <w:rPr>
          <w:rFonts w:ascii="宋体" w:hAnsi="宋体" w:eastAsia="宋体"/>
          <w:b/>
          <w:sz w:val="21"/>
        </w:rPr>
        <w:t xml:space="preserve">【卷面句】 </w:t>
      </w:r>
      <w:r>
        <w:rPr>
          <w:rFonts w:ascii="宋体" w:hAnsi="宋体" w:eastAsia="宋体"/>
          <w:b/>
          <w:sz w:val="21"/>
        </w:rPr>
        <w:t>完善全球气候治理应坚持平等、公平、公正和多边主义原则，在协商一致基础上处理各方责任与利益。</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坚持开放合作、共享共赢、包容互鉴、共商共建；坚持共同但有区别的责任，要求发达国家为完善全球气候治理承担更多责任；跨国公司等全球企业，尤其是工业领域企业，应致力于技术创新，加快绿色低碳转型，努力降低碳排放；推动构建人类命运共同体</w:t>
      </w:r>
      <w:r>
        <w:rPr>
          <w:rFonts w:ascii="宋体" w:hAnsi="宋体" w:eastAsia="宋体"/>
          <w:b w:val="0"/>
          <w:sz w:val="21"/>
        </w:rPr>
      </w:r>
    </w:p>
    <w:p>
      <w:pPr>
        <w:spacing w:before="120"/>
      </w:pPr>
      <w:r>
        <w:rPr>
          <w:rFonts w:ascii="黑体" w:hAnsi="黑体" w:eastAsia="黑体"/>
          <w:b/>
          <w:color w:val="1F497D"/>
          <w:sz w:val="22"/>
        </w:rPr>
        <w:t>2. 2026丰台一模Q19（真正的多边主义）</w:t>
      </w:r>
    </w:p>
    <w:p>
      <w:r>
        <w:rPr>
          <w:rFonts w:ascii="宋体" w:hAnsi="宋体" w:eastAsia="宋体"/>
          <w:b/>
          <w:sz w:val="21"/>
        </w:rPr>
        <w:t xml:space="preserve">【什么时候写】 </w:t>
      </w:r>
      <w:r>
        <w:rPr>
          <w:rFonts w:ascii="宋体" w:hAnsi="宋体" w:eastAsia="宋体"/>
          <w:b w:val="0"/>
          <w:sz w:val="21"/>
        </w:rPr>
        <w:t>设问问中国"大国情怀与担当"。要回答中国怎样处理与国际体系的关系——必须用"践行真正的多边主义"和"维护联合国宪章宗旨和原则"作为多边路线的承担，与正确义利观并列保留完整表达。</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题面把中国对联合国体系的支持与对各国共同利益的扩展并列写出；既要回答中国与国际体系的关系，也要回答中国与各国具体合作的方式。</w:t>
      </w:r>
    </w:p>
    <w:p>
      <w:r>
        <w:rPr>
          <w:rFonts w:ascii="宋体" w:hAnsi="宋体" w:eastAsia="宋体"/>
          <w:b/>
          <w:sz w:val="21"/>
        </w:rPr>
        <w:t>设问意图：</w:t>
      </w:r>
      <w:r>
        <w:rPr>
          <w:rFonts w:ascii="宋体" w:hAnsi="宋体" w:eastAsia="宋体"/>
          <w:b w:val="0"/>
          <w:sz w:val="21"/>
        </w:rPr>
        <w:t>"情怀与担当"的多边路线层要单独立点，与全球治理观区分开；必须用对联合国体系的维护和对真正多边主义的坚持作为承担。</w:t>
      </w:r>
    </w:p>
    <w:p>
      <w:r>
        <w:rPr>
          <w:rFonts w:ascii="宋体" w:hAnsi="宋体" w:eastAsia="宋体"/>
          <w:b/>
          <w:sz w:val="21"/>
        </w:rPr>
        <w:t>答题动作：</w:t>
      </w:r>
      <w:r>
        <w:rPr>
          <w:rFonts w:ascii="宋体" w:hAnsi="宋体" w:eastAsia="宋体"/>
          <w:b w:val="0"/>
          <w:sz w:val="21"/>
        </w:rPr>
        <w:t>先把维护联合国宪章宗旨和原则作为中国处理与国际体系关系的底线，再把积极践行真正的多边主义、坚持合作共赢列为多边路线的支撑，最后落到扩大同各国利益汇合点，展现负责任大国担当。</w:t>
      </w:r>
    </w:p>
    <w:p>
      <w:r>
        <w:rPr>
          <w:rFonts w:ascii="宋体" w:hAnsi="宋体" w:eastAsia="宋体"/>
          <w:b/>
          <w:sz w:val="21"/>
        </w:rPr>
        <w:t xml:space="preserve">【卷面句】 </w:t>
      </w:r>
      <w:r>
        <w:rPr>
          <w:rFonts w:ascii="宋体" w:hAnsi="宋体" w:eastAsia="宋体"/>
          <w:b/>
          <w:sz w:val="21"/>
        </w:rPr>
        <w:t>中国坚定维护联合国宪章的宗旨和原则，积极践行真正的多边主义，坚持合作共赢，致力于扩大同各国利益的汇合点，展现负责任大国的担当。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pStyle w:val="4"/>
      </w:pPr>
      <w:r>
        <w:rPr>
          <w:rFonts w:eastAsia="黑体"/>
        </w:rPr>
        <w:t>民主：国际关系民主化</w:t>
      </w:r>
    </w:p>
    <w:p>
      <w:pPr>
        <w:pStyle w:val="5"/>
      </w:pPr>
      <w:r>
        <w:rPr>
          <w:rFonts w:eastAsia="黑体"/>
        </w:rPr>
        <w:t>核心答题点：推动国际关系民主化</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题面五大原则指向主权平等、国际法治、多边主义、以人为本和行动导向，作答要说明倡议怎样指引国际秩序和国际关系方向。</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题面把全球治理倡议拆成五大原则——主权平等、国际法治、多边主义、以人为本、行动导向——五项并列指向"国家间如何对等参与"，指向倡议在国际关系方向上的定位。</w:t>
      </w:r>
    </w:p>
    <w:p>
      <w:r>
        <w:rPr>
          <w:rFonts w:ascii="宋体" w:hAnsi="宋体" w:eastAsia="宋体"/>
          <w:b/>
          <w:sz w:val="21"/>
        </w:rPr>
        <w:t>设问意图：</w:t>
      </w:r>
      <w:r>
        <w:rPr>
          <w:rFonts w:ascii="宋体" w:hAnsi="宋体" w:eastAsia="宋体"/>
          <w:b w:val="0"/>
          <w:sz w:val="21"/>
        </w:rPr>
        <w:t>评价词"指引方向"问的是倡议在国际秩序与国际关系层面的引领作用；学生要解释倡议怎样改写国际关系运行方式，而不是再次复述五大原则。</w:t>
      </w:r>
    </w:p>
    <w:p>
      <w:r>
        <w:rPr>
          <w:rFonts w:ascii="宋体" w:hAnsi="宋体" w:eastAsia="宋体"/>
          <w:b/>
          <w:sz w:val="21"/>
        </w:rPr>
        <w:t>答题动作：</w:t>
      </w:r>
      <w:r>
        <w:rPr>
          <w:rFonts w:ascii="宋体" w:hAnsi="宋体" w:eastAsia="宋体"/>
          <w:b w:val="0"/>
          <w:sz w:val="21"/>
        </w:rPr>
        <w:t>先把主权平等、国际法治、多边主义打包为国际关系民主化的内核，再写倡议对国际新秩序构建的指引作用，最后接到正确义利观对各方合理利益的兼顾。</w:t>
      </w:r>
    </w:p>
    <w:p>
      <w:r>
        <w:rPr>
          <w:rFonts w:ascii="宋体" w:hAnsi="宋体" w:eastAsia="宋体"/>
          <w:b/>
          <w:sz w:val="21"/>
        </w:rPr>
        <w:t xml:space="preserve">【卷面句】 </w:t>
      </w:r>
      <w:r>
        <w:rPr>
          <w:rFonts w:ascii="宋体" w:hAnsi="宋体" w:eastAsia="宋体"/>
          <w:b/>
          <w:sz w:val="21"/>
        </w:rPr>
        <w:t>全球治理倡议推动构建国际新秩序，倡导国际关系民主化，践行多边主义，坚持正确义利观并兼顾各方合理利益。</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2025东城一模Q20</w:t>
      </w:r>
    </w:p>
    <w:p>
      <w:r>
        <w:rPr>
          <w:rFonts w:ascii="宋体" w:hAnsi="宋体" w:eastAsia="宋体"/>
          <w:b/>
          <w:sz w:val="21"/>
        </w:rPr>
        <w:t xml:space="preserve">【什么时候写】 </w:t>
      </w:r>
      <w:r>
        <w:rPr>
          <w:rFonts w:ascii="宋体" w:hAnsi="宋体" w:eastAsia="宋体"/>
          <w:b w:val="0"/>
          <w:sz w:val="21"/>
        </w:rPr>
        <w:t>二十国集团峰会回应全球南方求平等、促变革的愿望，并为全球治理朝更加公正合理方向注入力量，答题重点在发展中国家利益和国际秩序变革。</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题面把二十国集团峰会上中国的发言与"全球南方求平等、促变革"对接，指向"精彩"二字要从中国代表发展中国家发声、推动旧秩序变革这一立场来理解。</w:t>
      </w:r>
    </w:p>
    <w:p>
      <w:r>
        <w:rPr>
          <w:rFonts w:ascii="宋体" w:hAnsi="宋体" w:eastAsia="宋体"/>
          <w:b/>
          <w:sz w:val="21"/>
        </w:rPr>
        <w:t>设问意图：</w:t>
      </w:r>
      <w:r>
        <w:rPr>
          <w:rFonts w:ascii="宋体" w:hAnsi="宋体" w:eastAsia="宋体"/>
          <w:b w:val="0"/>
          <w:sz w:val="21"/>
        </w:rPr>
        <w:t>评价"精彩"等于问中国元首外交在国际关系层面带来的方向性贡献；要写国际关系民主化层面的实质，而不是峰会程序的描述。</w:t>
      </w:r>
    </w:p>
    <w:p>
      <w:r>
        <w:rPr>
          <w:rFonts w:ascii="宋体" w:hAnsi="宋体" w:eastAsia="宋体"/>
          <w:b/>
          <w:sz w:val="21"/>
        </w:rPr>
        <w:t>答题动作：</w:t>
      </w:r>
      <w:r>
        <w:rPr>
          <w:rFonts w:ascii="宋体" w:hAnsi="宋体" w:eastAsia="宋体"/>
          <w:b w:val="0"/>
          <w:sz w:val="21"/>
        </w:rPr>
        <w:t>先把全球南方"求平等、促变革"的诉求与中国回应并列摆出，再写中国维护发展中国家利益、推动各国平等参与决策的国际关系民主化方向，最后接到全球治理公正合理化的实际效应。</w:t>
      </w:r>
    </w:p>
    <w:p>
      <w:r>
        <w:rPr>
          <w:rFonts w:ascii="宋体" w:hAnsi="宋体" w:eastAsia="宋体"/>
          <w:b/>
          <w:sz w:val="21"/>
        </w:rPr>
        <w:t xml:space="preserve">【卷面句】 </w:t>
      </w:r>
      <w:r>
        <w:rPr>
          <w:rFonts w:ascii="宋体" w:hAnsi="宋体" w:eastAsia="宋体"/>
          <w:b/>
          <w:sz w:val="21"/>
        </w:rPr>
        <w:t>中国在二十国集团峰会上回应全球南方求平等、促变革的愿望，维护发展中国家的利益，为全球治理朝着更加公正合理方向发展注入力量。</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中国：与发展中国家共享发展新机遇，惠民生增福祉，实现互利共赢；中国推动构建人类命运共同体；习近平外交思想指导中国特色大国外交（外交为民、服务中国式现代化）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3. 2025顺义一模Q20</w:t>
      </w:r>
    </w:p>
    <w:p>
      <w:r>
        <w:rPr>
          <w:rFonts w:ascii="宋体" w:hAnsi="宋体" w:eastAsia="宋体"/>
          <w:b/>
          <w:sz w:val="21"/>
        </w:rPr>
        <w:t xml:space="preserve">【什么时候写】 </w:t>
      </w:r>
      <w:r>
        <w:rPr>
          <w:rFonts w:ascii="宋体" w:hAnsi="宋体" w:eastAsia="宋体"/>
          <w:b w:val="0"/>
          <w:sz w:val="21"/>
        </w:rPr>
        <w:t>顺义一模的“小而美”项目尊重共建国家民生需求，帮助当地改善民生、促进经济社会发展和民心相通，说明国际合作应在平等、共同发展的关系中展开。</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题面强调"小而美"项目以共建国家民生需求为出发点，落在改善民生、经济社会发展和民心相通三类成果上，指向这是把合作主导权交还给当地的平等合作。</w:t>
      </w:r>
    </w:p>
    <w:p>
      <w:r>
        <w:rPr>
          <w:rFonts w:ascii="宋体" w:hAnsi="宋体" w:eastAsia="宋体"/>
          <w:b/>
          <w:sz w:val="21"/>
        </w:rPr>
        <w:t>设问意图：</w:t>
      </w:r>
      <w:r>
        <w:rPr>
          <w:rFonts w:ascii="宋体" w:hAnsi="宋体" w:eastAsia="宋体"/>
          <w:b w:val="0"/>
          <w:sz w:val="21"/>
        </w:rPr>
        <w:t>问"为何成为亮点和名片"，要回答合作方式的特征，而不是复述项目内容；特征要落到尊重对方、平等共建的国际关系层面。</w:t>
      </w:r>
    </w:p>
    <w:p>
      <w:r>
        <w:rPr>
          <w:rFonts w:ascii="宋体" w:hAnsi="宋体" w:eastAsia="宋体"/>
          <w:b/>
          <w:sz w:val="21"/>
        </w:rPr>
        <w:t>答题动作：</w:t>
      </w:r>
      <w:r>
        <w:rPr>
          <w:rFonts w:ascii="宋体" w:hAnsi="宋体" w:eastAsia="宋体"/>
          <w:b w:val="0"/>
          <w:sz w:val="21"/>
        </w:rPr>
        <w:t>先把"尊重共建国家民生需求"作为合作方式的关键点摆出，再写项目通过平等合作改善民生、促进发展和民心相通，最后接到这种合作方式推动国际关系民主化的方向意义。</w:t>
      </w:r>
    </w:p>
    <w:p>
      <w:r>
        <w:rPr>
          <w:rFonts w:ascii="宋体" w:hAnsi="宋体" w:eastAsia="宋体"/>
          <w:b/>
          <w:sz w:val="21"/>
        </w:rPr>
        <w:t xml:space="preserve">【卷面句】 </w:t>
      </w:r>
      <w:r>
        <w:rPr>
          <w:rFonts w:ascii="宋体" w:hAnsi="宋体" w:eastAsia="宋体"/>
          <w:b/>
          <w:sz w:val="21"/>
        </w:rPr>
        <w:t>“小而美”项目尊重共建国家民生需求，通过平等合作改善民生、促进当地经济社会发展和民心相通，推动国际关系民主化。</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pStyle w:val="5"/>
      </w:pPr>
      <w:r>
        <w:rPr>
          <w:rFonts w:eastAsia="黑体"/>
        </w:rPr>
        <w:t>核心答题点：推动国际关系民主化、和平解决国际争端</w:t>
      </w:r>
    </w:p>
    <w:p>
      <w:pPr>
        <w:spacing w:before="120"/>
      </w:pPr>
      <w:r>
        <w:rPr>
          <w:rFonts w:ascii="黑体" w:hAnsi="黑体" w:eastAsia="黑体"/>
          <w:b/>
          <w:color w:val="1F497D"/>
          <w:sz w:val="22"/>
        </w:rPr>
        <w:t>1. 2025东城二模Q20（国际关系民主化）</w:t>
      </w:r>
    </w:p>
    <w:p>
      <w:r>
        <w:rPr>
          <w:rFonts w:ascii="宋体" w:hAnsi="宋体" w:eastAsia="宋体"/>
          <w:b/>
          <w:sz w:val="21"/>
        </w:rPr>
        <w:t xml:space="preserve">【什么时候写】 </w:t>
      </w:r>
      <w:r>
        <w:rPr>
          <w:rFonts w:ascii="宋体" w:hAnsi="宋体" w:eastAsia="宋体"/>
          <w:b w:val="0"/>
          <w:sz w:val="21"/>
        </w:rPr>
        <w:t>设问要"具体方案／行动"层落地。要回答中国为破解国际局势变乱交织提供的政治层面方案，必须用"推动国际关系民主化、和平解决国际争端"作为可替代"贡献中国智慧和中国方案"的具体行动术语。</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题面把"同球共济"与"中国行动"并写在一个小论文要求里；"行动"二字把答案锁在具体方案层面，泛标签性表态没有承载力。</w:t>
      </w:r>
    </w:p>
    <w:p>
      <w:r>
        <w:rPr>
          <w:rFonts w:ascii="宋体" w:hAnsi="宋体" w:eastAsia="宋体"/>
          <w:b/>
          <w:sz w:val="21"/>
        </w:rPr>
        <w:t>设问意图：</w:t>
      </w:r>
      <w:r>
        <w:rPr>
          <w:rFonts w:ascii="宋体" w:hAnsi="宋体" w:eastAsia="宋体"/>
          <w:b w:val="0"/>
          <w:sz w:val="21"/>
        </w:rPr>
        <w:t>小论文要落到中国为破解当前国际局势变乱交织提供了哪些政治层面具体方案，不能只写"贡献中国智慧"标签。</w:t>
      </w:r>
    </w:p>
    <w:p>
      <w:r>
        <w:rPr>
          <w:rFonts w:ascii="宋体" w:hAnsi="宋体" w:eastAsia="宋体"/>
          <w:b/>
          <w:sz w:val="21"/>
        </w:rPr>
        <w:t>答题动作：</w:t>
      </w:r>
      <w:r>
        <w:rPr>
          <w:rFonts w:ascii="宋体" w:hAnsi="宋体" w:eastAsia="宋体"/>
          <w:b w:val="0"/>
          <w:sz w:val="21"/>
        </w:rPr>
        <w:t>先把当前国际局势变乱交织作为同球共济精神要回应的现实，再把中国推动国际关系民主化、和平解决国际争端列为可操作的政治行动，最后落到为破解变乱交织提供具体可行的政治方案。</w:t>
      </w:r>
    </w:p>
    <w:p>
      <w:r>
        <w:rPr>
          <w:rFonts w:ascii="宋体" w:hAnsi="宋体" w:eastAsia="宋体"/>
          <w:b/>
          <w:sz w:val="21"/>
        </w:rPr>
        <w:t xml:space="preserve">【卷面句】 </w:t>
      </w:r>
      <w:r>
        <w:rPr>
          <w:rFonts w:ascii="宋体" w:hAnsi="宋体" w:eastAsia="宋体"/>
          <w:b/>
          <w:sz w:val="21"/>
        </w:rPr>
        <w:t>中国推动国际关系民主化、和平解决国际争端，为破解当前国际局势变乱交织提供具体可行的政治方案。</w:t>
      </w:r>
    </w:p>
    <w:p>
      <w:r>
        <w:rPr>
          <w:rFonts w:ascii="宋体" w:hAnsi="宋体" w:eastAsia="宋体"/>
          <w:b/>
          <w:sz w:val="21"/>
        </w:rPr>
        <w:t xml:space="preserve">【同题组】 </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r>
        <w:rPr>
          <w:rFonts w:ascii="宋体" w:hAnsi="宋体" w:eastAsia="宋体"/>
          <w:b w:val="0"/>
          <w:sz w:val="21"/>
        </w:rPr>
        <w:t>· 中国：中国推动构建人类命运共同体；贡献中国智慧、中国方案、中国力量</w:t>
      </w:r>
      <w:r>
        <w:rPr>
          <w:rFonts w:ascii="宋体" w:hAnsi="宋体" w:eastAsia="宋体"/>
          <w:b w:val="0"/>
          <w:sz w:val="21"/>
        </w:rPr>
      </w:r>
    </w:p>
    <w:p>
      <w:pPr>
        <w:pStyle w:val="4"/>
      </w:pPr>
      <w:r>
        <w:rPr>
          <w:rFonts w:eastAsia="黑体"/>
        </w:rPr>
        <w:t>新增：世界多极化、全球南方与发展中国家</w:t>
      </w:r>
    </w:p>
    <w:p>
      <w:pPr>
        <w:pStyle w:val="5"/>
      </w:pPr>
      <w:r>
        <w:rPr>
          <w:rFonts w:eastAsia="黑体"/>
        </w:rPr>
        <w:t>核心答题点：世界多极化与全球南方联合自强</w:t>
      </w:r>
    </w:p>
    <w:p>
      <w:pPr>
        <w:spacing w:before="120"/>
      </w:pPr>
      <w:r>
        <w:rPr>
          <w:rFonts w:ascii="黑体" w:hAnsi="黑体" w:eastAsia="黑体"/>
          <w:b/>
          <w:color w:val="1F497D"/>
          <w:sz w:val="22"/>
        </w:rPr>
        <w:t>1. 2024顺义思政二模Q19(2)</w:t>
      </w:r>
    </w:p>
    <w:p>
      <w:r>
        <w:rPr>
          <w:rFonts w:ascii="宋体" w:hAnsi="宋体" w:eastAsia="宋体"/>
          <w:b/>
          <w:sz w:val="21"/>
        </w:rPr>
        <w:t xml:space="preserve">【什么时候写】 </w:t>
      </w:r>
      <w:r>
        <w:rPr>
          <w:rFonts w:ascii="宋体" w:hAnsi="宋体" w:eastAsia="宋体"/>
          <w:b w:val="0"/>
          <w:sz w:val="21"/>
        </w:rPr>
        <w:t>题目把中国发展新质生产力置于世界新一轮科技革命和产业变革中考查，要求说明我国发展新质生产力对增强实力、提升核心竞争力和参与国际竞争的意义。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题面把新质生产力的发展放在"世界新一轮科技革命和产业变革"中考查，又把综合国力、核心竞争力、国际竞争一组词集中给出；新一轮科技革命决定了国家间力量天平的再分配。</w:t>
      </w:r>
    </w:p>
    <w:p>
      <w:r>
        <w:rPr>
          <w:rFonts w:ascii="宋体" w:hAnsi="宋体" w:eastAsia="宋体"/>
          <w:b/>
          <w:sz w:val="21"/>
        </w:rPr>
        <w:t>设问意图：</w:t>
      </w:r>
      <w:r>
        <w:rPr>
          <w:rFonts w:ascii="宋体" w:hAnsi="宋体" w:eastAsia="宋体"/>
          <w:b w:val="0"/>
          <w:sz w:val="21"/>
        </w:rPr>
        <w:t>问发展新质生产力的"原因"不能只写国内增长意义，要给出对国际格局的外溢效应——为什么必须由中国把这件事推起来。</w:t>
      </w:r>
    </w:p>
    <w:p>
      <w:r>
        <w:rPr>
          <w:rFonts w:ascii="宋体" w:hAnsi="宋体" w:eastAsia="宋体"/>
          <w:b/>
          <w:sz w:val="21"/>
        </w:rPr>
        <w:t>答题动作：</w:t>
      </w:r>
      <w:r>
        <w:rPr>
          <w:rFonts w:ascii="宋体" w:hAnsi="宋体" w:eastAsia="宋体"/>
          <w:b w:val="0"/>
          <w:sz w:val="21"/>
        </w:rPr>
        <w:t>先把新一轮科技革命作为重塑大国实力对比的窗口期，再把发展新质生产力接为提升综合国力和核心竞争力的关键举措，最后落到为世界多极化深入发展提供新增量。</w:t>
      </w:r>
    </w:p>
    <w:p>
      <w:r>
        <w:rPr>
          <w:rFonts w:ascii="宋体" w:hAnsi="宋体" w:eastAsia="宋体"/>
          <w:b/>
          <w:sz w:val="21"/>
        </w:rPr>
        <w:t xml:space="preserve">【卷面句】 </w:t>
      </w:r>
      <w:r>
        <w:rPr>
          <w:rFonts w:ascii="宋体" w:hAnsi="宋体" w:eastAsia="宋体"/>
          <w:b/>
          <w:sz w:val="21"/>
        </w:rPr>
        <w:t>中国发展新质生产力、增强综合国力和核心竞争力，有利于世界多极化深入发展。</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【什么时候写】 </w:t>
      </w:r>
      <w:r>
        <w:rPr>
          <w:rFonts w:ascii="宋体" w:hAnsi="宋体" w:eastAsia="宋体"/>
          <w:b w:val="0"/>
          <w:sz w:val="21"/>
        </w:rPr>
        <w:t>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w:t>
      </w:r>
    </w:p>
    <w:p>
      <w:r>
        <w:rPr>
          <w:rFonts w:ascii="宋体" w:hAnsi="宋体" w:eastAsia="宋体"/>
          <w:b/>
          <w:sz w:val="21"/>
        </w:rPr>
        <w:t>设问意图：</w:t>
      </w:r>
      <w:r>
        <w:rPr>
          <w:rFonts w:ascii="宋体" w:hAnsi="宋体" w:eastAsia="宋体"/>
          <w:b w:val="0"/>
          <w:sz w:val="21"/>
        </w:rPr>
        <w:t>问中国特色大国外交"为什么要更有作为"，要给出超出双边交往的国际政治理由——这种作为是被多极化进程的内在要求拉出来的。</w:t>
      </w:r>
    </w:p>
    <w:p>
      <w:r>
        <w:rPr>
          <w:rFonts w:ascii="宋体" w:hAnsi="宋体" w:eastAsia="宋体"/>
          <w:b/>
          <w:sz w:val="21"/>
        </w:rPr>
        <w:t>答题动作：</w:t>
      </w:r>
      <w:r>
        <w:rPr>
          <w:rFonts w:ascii="宋体" w:hAnsi="宋体" w:eastAsia="宋体"/>
          <w:b w:val="0"/>
          <w:sz w:val="21"/>
        </w:rPr>
        <w:t>先把世界多极化深入发展、单边主义和霸权强权仍存作为格局判断，再把中国支持金砖机制、维护发展中国家整体利益接为格局回应，最后落到推动发展中国家提升代表性和话语权、促进全球南方联合自强。</w:t>
      </w:r>
    </w:p>
    <w:p>
      <w:r>
        <w:rPr>
          <w:rFonts w:ascii="宋体" w:hAnsi="宋体" w:eastAsia="宋体"/>
          <w:b/>
          <w:sz w:val="21"/>
        </w:rPr>
        <w:t xml:space="preserve">【卷面句】 </w:t>
      </w:r>
      <w:r>
        <w:rPr>
          <w:rFonts w:ascii="宋体" w:hAnsi="宋体" w:eastAsia="宋体"/>
          <w:b/>
          <w:sz w:val="21"/>
        </w:rPr>
        <w:t>世界多极化深入发展，单边主义、霸权强权仍然存在。中国维护发展中国家整体利益，支持金砖机制做大做强，推动发展中国家提升代表性和话语权，促进全球南方联合自强。</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3. 2025朝阳期末Q21</w:t>
      </w:r>
    </w:p>
    <w:p>
      <w:r>
        <w:rPr>
          <w:rFonts w:ascii="宋体" w:hAnsi="宋体" w:eastAsia="宋体"/>
          <w:b/>
          <w:sz w:val="21"/>
        </w:rPr>
        <w:t xml:space="preserve">【什么时候写】 </w:t>
      </w:r>
      <w:r>
        <w:rPr>
          <w:rFonts w:ascii="宋体" w:hAnsi="宋体" w:eastAsia="宋体"/>
          <w:b w:val="0"/>
          <w:sz w:val="21"/>
        </w:rPr>
        <w:t>题面写国际力量对比深刻调整、“全球南方”声势壮大，同时强权霸凌和围堵打压新兴力量上升，说明中国特色大国外交要通过平等有序的多极化和全球南方合作改善外部政治环境。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题面把"国际力量对比深刻调整、全球南方声势壮大"与"强权霸凌、围堵打压新兴力量"两股力量同时摆出；一升一压的对照，正是回答"如何营造外部环境"必须处理的格局矛盾。</w:t>
      </w:r>
    </w:p>
    <w:p>
      <w:r>
        <w:rPr>
          <w:rFonts w:ascii="宋体" w:hAnsi="宋体" w:eastAsia="宋体"/>
          <w:b/>
          <w:sz w:val="21"/>
        </w:rPr>
        <w:t>设问意图：</w:t>
      </w:r>
      <w:r>
        <w:rPr>
          <w:rFonts w:ascii="宋体" w:hAnsi="宋体" w:eastAsia="宋体"/>
          <w:b w:val="0"/>
          <w:sz w:val="21"/>
        </w:rPr>
        <w:t>要给中国特色大国外交一个面向国际政治格局的具体动作，不能只写态度；必须把多极化趋势和全球南方合作落成可以抵御围堵打压的外部政治布局。</w:t>
      </w:r>
    </w:p>
    <w:p>
      <w:r>
        <w:rPr>
          <w:rFonts w:ascii="宋体" w:hAnsi="宋体" w:eastAsia="宋体"/>
          <w:b/>
          <w:sz w:val="21"/>
        </w:rPr>
        <w:t>答题动作：</w:t>
      </w:r>
      <w:r>
        <w:rPr>
          <w:rFonts w:ascii="宋体" w:hAnsi="宋体" w:eastAsia="宋体"/>
          <w:b w:val="0"/>
          <w:sz w:val="21"/>
        </w:rPr>
        <w:t>先把国际力量对比调整、全球南方壮大列为可以借力的格局趋势，再把中国倡导平等有序的多极化和加强全球南方团结接为顺势行动，最后落到反对围堵打压新兴力量、为中国式现代化营造更公正稳定的外部政治环境。</w:t>
      </w:r>
    </w:p>
    <w:p>
      <w:r>
        <w:rPr>
          <w:rFonts w:ascii="宋体" w:hAnsi="宋体" w:eastAsia="宋体"/>
          <w:b/>
          <w:sz w:val="21"/>
        </w:rPr>
        <w:t xml:space="preserve">【卷面句】 </w:t>
      </w:r>
      <w:r>
        <w:rPr>
          <w:rFonts w:ascii="宋体" w:hAnsi="宋体" w:eastAsia="宋体"/>
          <w:b/>
          <w:sz w:val="21"/>
        </w:rPr>
        <w:t>中国倡导平等有序的世界多极化，加强全球南方团结与合作，反对少数国家围堵打压新兴力量，为中国式现代化营造更加公正稳定的外部政治环境。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核心答题点：国际组织</w:t>
      </w:r>
    </w:p>
    <w:p>
      <w:pPr>
        <w:spacing w:before="120"/>
      </w:pPr>
      <w:r>
        <w:rPr>
          <w:rFonts w:ascii="黑体" w:hAnsi="黑体" w:eastAsia="黑体"/>
          <w:b/>
          <w:color w:val="1F497D"/>
          <w:sz w:val="22"/>
        </w:rPr>
        <w:t>1. 2024海淀二模Q18(1)</w:t>
      </w:r>
    </w:p>
    <w:p>
      <w:r>
        <w:rPr>
          <w:rFonts w:ascii="宋体" w:hAnsi="宋体" w:eastAsia="宋体"/>
          <w:b/>
          <w:sz w:val="21"/>
        </w:rPr>
        <w:t xml:space="preserve">【什么时候写】 </w:t>
      </w:r>
      <w:r>
        <w:rPr>
          <w:rFonts w:ascii="宋体" w:hAnsi="宋体" w:eastAsia="宋体"/>
          <w:b w:val="0"/>
          <w:sz w:val="21"/>
        </w:rPr>
        <w:t>时政述评可以选择“多极化世界中的民主与全球治理”，资料包列举金砖国家、二十国集团、上海合作组织等机制作用增强，说明国际组织和合作机制是全球治理民主化的重要平台。</w:t>
      </w:r>
    </w:p>
    <w:p>
      <w:r>
        <w:rPr>
          <w:rFonts w:ascii="宋体" w:hAnsi="宋体" w:eastAsia="宋体"/>
          <w:b/>
          <w:sz w:val="21"/>
        </w:rPr>
        <w:t xml:space="preserve">【设问】 </w:t>
      </w:r>
      <w:r>
        <w:rPr>
          <w:rFonts w:ascii="宋体" w:hAnsi="宋体" w:eastAsia="宋体"/>
          <w:b w:val="0"/>
          <w:sz w:val="21"/>
        </w:rPr>
        <w:t>任选一个议题，参考资料包中的内容，运用《当代国际政治与经济》知识，围绕所选议题写一篇时政述评。（8分）要求：观点明确；知识运用准确；论述合乎逻辑，条理清晰。</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资料包把金砖国家、二十国集团、上海合作组织这一组合作机制放在一起，并强调它们的作用在增强；这组机制都跨越南北、超越阵营，是回答"民主"议题最贴合的平台。</w:t>
      </w:r>
    </w:p>
    <w:p>
      <w:r>
        <w:rPr>
          <w:rFonts w:ascii="宋体" w:hAnsi="宋体" w:eastAsia="宋体"/>
          <w:b/>
          <w:sz w:val="21"/>
        </w:rPr>
        <w:t>设问意图：</w:t>
      </w:r>
      <w:r>
        <w:rPr>
          <w:rFonts w:ascii="宋体" w:hAnsi="宋体" w:eastAsia="宋体"/>
          <w:b w:val="0"/>
          <w:sz w:val="21"/>
        </w:rPr>
        <w:t>时政述评要"观点明确"，选"多极化世界中的民主与全球治理"议题时必须给出实现民主化的依托，不能只停留在愿景层。</w:t>
      </w:r>
    </w:p>
    <w:p>
      <w:r>
        <w:rPr>
          <w:rFonts w:ascii="宋体" w:hAnsi="宋体" w:eastAsia="宋体"/>
          <w:b/>
          <w:sz w:val="21"/>
        </w:rPr>
        <w:t>答题动作：</w:t>
      </w:r>
      <w:r>
        <w:rPr>
          <w:rFonts w:ascii="宋体" w:hAnsi="宋体" w:eastAsia="宋体"/>
          <w:b w:val="0"/>
          <w:sz w:val="21"/>
        </w:rPr>
        <w:t>先把金砖国家、二十国集团、上海合作组织列为机制平台并强调作用增强，再把这些平台接为全球南方表达诉求和参与全球治理的入口，最后落到推动全球治理民主化的实际路径。</w:t>
      </w:r>
    </w:p>
    <w:p>
      <w:r>
        <w:rPr>
          <w:rFonts w:ascii="宋体" w:hAnsi="宋体" w:eastAsia="宋体"/>
          <w:b/>
          <w:sz w:val="21"/>
        </w:rPr>
        <w:t xml:space="preserve">【卷面句】 </w:t>
      </w:r>
      <w:r>
        <w:rPr>
          <w:rFonts w:ascii="宋体" w:hAnsi="宋体" w:eastAsia="宋体"/>
          <w:b/>
          <w:sz w:val="21"/>
        </w:rPr>
        <w:t>金砖国家、二十国集团、上海合作组织等国际组织和合作机制作用增强，为全球南方国家在国际舞台发挥更大作用、发出全球治理声音提供重要平台。</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w:t>
      </w:r>
      <w:r>
        <w:rPr>
          <w:rFonts w:ascii="宋体" w:hAnsi="宋体" w:eastAsia="宋体"/>
          <w:b w:val="0"/>
          <w:sz w:val="21"/>
        </w:rPr>
      </w:r>
    </w:p>
    <w:p>
      <w:pPr>
        <w:pStyle w:val="5"/>
      </w:pPr>
      <w:r>
        <w:rPr>
          <w:rFonts w:eastAsia="黑体"/>
        </w:rPr>
        <w:t>核心答题点：世界多极化是当今国际形势的突出特点</w:t>
      </w:r>
    </w:p>
    <w:p>
      <w:pPr>
        <w:spacing w:before="120"/>
      </w:pPr>
      <w:r>
        <w:rPr>
          <w:rFonts w:ascii="黑体" w:hAnsi="黑体" w:eastAsia="黑体"/>
          <w:b/>
          <w:color w:val="1F497D"/>
          <w:sz w:val="22"/>
        </w:rPr>
        <w:t>1. 2025延庆一模Q20(2)（世界多极化）</w:t>
      </w:r>
    </w:p>
    <w:p>
      <w:r>
        <w:rPr>
          <w:rFonts w:ascii="宋体" w:hAnsi="宋体" w:eastAsia="宋体"/>
          <w:b/>
          <w:sz w:val="21"/>
        </w:rPr>
        <w:t xml:space="preserve">【什么时候写】 </w:t>
      </w:r>
      <w:r>
        <w:rPr>
          <w:rFonts w:ascii="宋体" w:hAnsi="宋体" w:eastAsia="宋体"/>
          <w:b w:val="0"/>
          <w:sz w:val="21"/>
        </w:rPr>
        <w:t>设问问中国维护全球产供链韧性为何成立。要回答国际格局层面的中国立场，必须用"世界多极化是当今国际形势突出特点"作为格局判断——以此说明"脱钩断链"逆潮流，中国愿与各国合作。</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题面把"脱钩断链"与近70国企业齐聚链博会作正反对照；这种反差不能只用经济利益来解释，背后是国际格局已从单极走向多极，单一国家无法切断全球分工。</w:t>
      </w:r>
    </w:p>
    <w:p>
      <w:r>
        <w:rPr>
          <w:rFonts w:ascii="宋体" w:hAnsi="宋体" w:eastAsia="宋体"/>
          <w:b/>
          <w:sz w:val="21"/>
        </w:rPr>
        <w:t>设问意图：</w:t>
      </w:r>
      <w:r>
        <w:rPr>
          <w:rFonts w:ascii="宋体" w:hAnsi="宋体" w:eastAsia="宋体"/>
          <w:b w:val="0"/>
          <w:sz w:val="21"/>
        </w:rPr>
        <w:t>阐释中国的政策主张要先给出格局层判断，否则"维护产供链合作"看上去只是利益陈述；必须用国际形势的突出特点说明合作才是符合潮流的方向。</w:t>
      </w:r>
    </w:p>
    <w:p>
      <w:r>
        <w:rPr>
          <w:rFonts w:ascii="宋体" w:hAnsi="宋体" w:eastAsia="宋体"/>
          <w:b/>
          <w:sz w:val="21"/>
        </w:rPr>
        <w:t>答题动作：</w:t>
      </w:r>
      <w:r>
        <w:rPr>
          <w:rFonts w:ascii="宋体" w:hAnsi="宋体" w:eastAsia="宋体"/>
          <w:b w:val="0"/>
          <w:sz w:val="21"/>
        </w:rPr>
        <w:t>先把世界多极化是当今国际形势的突出特点作为格局判断，再把"脱钩断链"指认为逆潮流而动，最后落到中国愿与各国深化产供链合作，把全球供应链打造为多极化时代的"世界共赢链"。</w:t>
      </w:r>
    </w:p>
    <w:p>
      <w:r>
        <w:rPr>
          <w:rFonts w:ascii="宋体" w:hAnsi="宋体" w:eastAsia="宋体"/>
          <w:b/>
          <w:sz w:val="21"/>
        </w:rPr>
        <w:t xml:space="preserve">【卷面句】 </w:t>
      </w:r>
      <w:r>
        <w:rPr>
          <w:rFonts w:ascii="宋体" w:hAnsi="宋体" w:eastAsia="宋体"/>
          <w:b/>
          <w:sz w:val="21"/>
        </w:rPr>
        <w:t>世界多极化是当今国际形势的突出特点，"脱钩断链"逆潮流而动，中国愿与各国深化产供链合作，把全球供应链打造为多极化时代的"世界共赢链"。</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政治多极化：践行真正的多边主义；推动国际关系民主化；推动构建人类命运共同体</w:t>
      </w:r>
      <w:r>
        <w:rPr>
          <w:rFonts w:ascii="宋体" w:hAnsi="宋体" w:eastAsia="宋体"/>
          <w:b w:val="0"/>
          <w:sz w:val="21"/>
        </w:rPr>
      </w:r>
    </w:p>
    <w:p>
      <w:r>
        <w:rPr>
          <w:rFonts w:ascii="宋体" w:hAnsi="宋体" w:eastAsia="宋体"/>
          <w:b w:val="0"/>
          <w:sz w:val="21"/>
        </w:rPr>
        <w:t>· 中国：中国推动构建人类命运共同体；展现大国责任担当</w:t>
      </w:r>
      <w:r>
        <w:rPr>
          <w:rFonts w:ascii="宋体" w:hAnsi="宋体" w:eastAsia="宋体"/>
          <w:b w:val="0"/>
          <w:sz w:val="21"/>
        </w:rPr>
      </w:r>
    </w:p>
    <w:p>
      <w:pPr>
        <w:pStyle w:val="4"/>
      </w:pPr>
      <w:r>
        <w:rPr>
          <w:rFonts w:eastAsia="黑体"/>
        </w:rPr>
        <w:t>新增：国际秩序与国际法治</w:t>
      </w:r>
    </w:p>
    <w:p>
      <w:pPr>
        <w:pStyle w:val="5"/>
      </w:pPr>
      <w:r>
        <w:rPr>
          <w:rFonts w:eastAsia="黑体"/>
        </w:rPr>
        <w:t>核心答题点：坚持主权平等与安全保障</w:t>
      </w:r>
    </w:p>
    <w:p>
      <w:pPr>
        <w:spacing w:before="120"/>
      </w:pPr>
      <w:r>
        <w:rPr>
          <w:rFonts w:ascii="黑体" w:hAnsi="黑体" w:eastAsia="黑体"/>
          <w:b/>
          <w:color w:val="1F497D"/>
          <w:sz w:val="22"/>
        </w:rPr>
        <w:t>1. 2026西城二模Q19(2)</w:t>
      </w:r>
    </w:p>
    <w:p>
      <w:r>
        <w:rPr>
          <w:rFonts w:ascii="宋体" w:hAnsi="宋体" w:eastAsia="宋体"/>
          <w:b/>
          <w:sz w:val="21"/>
        </w:rPr>
        <w:t xml:space="preserve">【什么时候写】 </w:t>
      </w:r>
      <w:r>
        <w:rPr>
          <w:rFonts w:ascii="宋体" w:hAnsi="宋体" w:eastAsia="宋体"/>
          <w:b w:val="0"/>
          <w:sz w:val="21"/>
        </w:rPr>
        <w:t>数据价值释放需要规则协调，也需要尊重各国数据治理权利并防范数据安全风险。</w:t>
      </w:r>
    </w:p>
    <w:p>
      <w:r>
        <w:rPr>
          <w:rFonts w:ascii="宋体" w:hAnsi="宋体" w:eastAsia="宋体"/>
          <w:b/>
          <w:sz w:val="21"/>
        </w:rPr>
        <w:t xml:space="preserve">【设问】 </w:t>
      </w:r>
      <w:r>
        <w:rPr>
          <w:rFonts w:ascii="宋体" w:hAnsi="宋体" w:eastAsia="宋体"/>
          <w:b w:val="0"/>
          <w:sz w:val="21"/>
        </w:rPr>
        <w:t>结合材料，运用《当代国际政治与经济》知识，为释放数据价值、繁荣数字经济提2条建议，并说明理由。</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题面把"数据治理权利"和"数据安全风险"放在数据流动的两端；释放数据价值如果绕开任一端都会引发争端，指向建议必须同时回答归属和风险两个问题。</w:t>
      </w:r>
    </w:p>
    <w:p>
      <w:r>
        <w:rPr>
          <w:rFonts w:ascii="宋体" w:hAnsi="宋体" w:eastAsia="宋体"/>
          <w:b/>
          <w:sz w:val="21"/>
        </w:rPr>
        <w:t>设问意图：</w:t>
      </w:r>
      <w:r>
        <w:rPr>
          <w:rFonts w:ascii="宋体" w:hAnsi="宋体" w:eastAsia="宋体"/>
          <w:b w:val="0"/>
          <w:sz w:val="21"/>
        </w:rPr>
        <w:t>提"建议"要给出可被各国普遍接受的规则取向，不是单写技术手段；必须把数据治理放回"主权 + 安全"的双底线之上。</w:t>
      </w:r>
    </w:p>
    <w:p>
      <w:r>
        <w:rPr>
          <w:rFonts w:ascii="宋体" w:hAnsi="宋体" w:eastAsia="宋体"/>
          <w:b/>
          <w:sz w:val="21"/>
        </w:rPr>
        <w:t>答题动作：</w:t>
      </w:r>
      <w:r>
        <w:rPr>
          <w:rFonts w:ascii="宋体" w:hAnsi="宋体" w:eastAsia="宋体"/>
          <w:b w:val="0"/>
          <w:sz w:val="21"/>
        </w:rPr>
        <w:t>先把数据治理权利明确归到各国主权，再把数据安全列为流动必须守住的底线，最后落到在保障安全前提下促进数据合理流动，让数据价值真正惠及数字经济发展。</w:t>
      </w:r>
    </w:p>
    <w:p>
      <w:r>
        <w:rPr>
          <w:rFonts w:ascii="宋体" w:hAnsi="宋体" w:eastAsia="宋体"/>
          <w:b/>
          <w:sz w:val="21"/>
        </w:rPr>
        <w:t xml:space="preserve">【卷面句】 </w:t>
      </w:r>
      <w:r>
        <w:rPr>
          <w:rFonts w:ascii="宋体" w:hAnsi="宋体" w:eastAsia="宋体"/>
          <w:b/>
          <w:sz w:val="21"/>
        </w:rPr>
        <w:t>各国应坚持主权平等，尊重各国数据治理权利，在保障数据安全的前提下促进数据合理流动。</w:t>
      </w:r>
    </w:p>
    <w:p>
      <w:r>
        <w:rPr>
          <w:rFonts w:ascii="宋体" w:hAnsi="宋体" w:eastAsia="宋体"/>
          <w:b/>
          <w:sz w:val="21"/>
        </w:rPr>
        <w:t xml:space="preserve">【同题组】 </w:t>
      </w:r>
      <w:r>
        <w:rPr>
          <w:rFonts w:ascii="宋体" w:hAnsi="宋体" w:eastAsia="宋体"/>
          <w:b w:val="0"/>
          <w:sz w:val="21"/>
        </w:rPr>
        <w:t>（本题4分）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4"/>
      </w:pPr>
      <w:r>
        <w:rPr>
          <w:rFonts w:eastAsia="黑体"/>
        </w:rPr>
        <w:t>新增：具体治理议题与文明互鉴</w:t>
      </w:r>
    </w:p>
    <w:p>
      <w:pPr>
        <w:pStyle w:val="5"/>
      </w:pPr>
      <w:r>
        <w:rPr>
          <w:rFonts w:eastAsia="黑体"/>
        </w:rPr>
        <w:t>核心答题点：坚持共同但有区别的责任，要求发达国家为完善全球气候治理承担更多责任</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题面强调全球过量碳排放主要来自发达国家，且《联合国气候变化框架公约》和《巴黎协定》要求发达国家率先减排并支持发展中国家，触发共同但有区别的责任。</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全球过量碳排放主要来自发达国家"的事实，同时把《联合国气候变化框架公约》《巴黎协定》中"发达国家率先减排并支持发展中国家"的规定摆出；事实与条约义务两条线在同一段汇合，区分责任的依据已经写在材料里。</w:t>
      </w:r>
    </w:p>
    <w:p>
      <w:r>
        <w:rPr>
          <w:rFonts w:ascii="宋体" w:hAnsi="宋体" w:eastAsia="宋体"/>
          <w:b/>
          <w:sz w:val="21"/>
        </w:rPr>
        <w:t>设问意图：</w:t>
      </w:r>
      <w:r>
        <w:rPr>
          <w:rFonts w:ascii="宋体" w:hAnsi="宋体" w:eastAsia="宋体"/>
          <w:b w:val="0"/>
          <w:sz w:val="21"/>
        </w:rPr>
        <w:t>"基本原则"一栏还需要一条带区分性的责任原则，不能只说"大家都有责任"，必须解释为何责任要按历史排放和发展阶段加权。</w:t>
      </w:r>
    </w:p>
    <w:p>
      <w:r>
        <w:rPr>
          <w:rFonts w:ascii="宋体" w:hAnsi="宋体" w:eastAsia="宋体"/>
          <w:b/>
          <w:sz w:val="21"/>
        </w:rPr>
        <w:t>答题动作：</w:t>
      </w:r>
      <w:r>
        <w:rPr>
          <w:rFonts w:ascii="宋体" w:hAnsi="宋体" w:eastAsia="宋体"/>
          <w:b w:val="0"/>
          <w:sz w:val="21"/>
        </w:rPr>
        <w:t>先把发达国家累积排放与条约义务作为"区别"的依据，再把发达国家的资金、技术、减排承诺列为应兑现的具体内容，最后落到由发达国家承担更多责任以完善全球气候治理。</w:t>
      </w:r>
    </w:p>
    <w:p>
      <w:r>
        <w:rPr>
          <w:rFonts w:ascii="宋体" w:hAnsi="宋体" w:eastAsia="宋体"/>
          <w:b/>
          <w:sz w:val="21"/>
        </w:rPr>
        <w:t xml:space="preserve">【卷面句】 </w:t>
      </w:r>
      <w:r>
        <w:rPr>
          <w:rFonts w:ascii="宋体" w:hAnsi="宋体" w:eastAsia="宋体"/>
          <w:b/>
          <w:sz w:val="21"/>
        </w:rPr>
        <w:t>完善全球气候治理应坚持共同但有区别的责任，发达国家应认真兑现资金、技术和减排承诺，为完善全球气候治理承担更多责任。</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跨国公司等全球企业，尤其是工业领域企业，应致力于技术创新，加快绿色低碳转型，努力降低碳排放；推动构建人类命运共同体</w:t>
      </w:r>
      <w:r>
        <w:rPr>
          <w:rFonts w:ascii="宋体" w:hAnsi="宋体" w:eastAsia="宋体"/>
          <w:b w:val="0"/>
          <w:sz w:val="21"/>
        </w:rPr>
      </w:r>
    </w:p>
    <w:p>
      <w:pPr>
        <w:pStyle w:val="5"/>
      </w:pPr>
      <w:r>
        <w:rPr>
          <w:rFonts w:eastAsia="黑体"/>
        </w:rPr>
        <w:t>核心答题点：跨国公司等全球企业，尤其是工业领域企业，应致力于技术创新，加快绿色低碳转型，努力降低碳排放</w:t>
      </w:r>
    </w:p>
    <w:p>
      <w:pPr>
        <w:spacing w:before="120"/>
      </w:pPr>
      <w:r>
        <w:rPr>
          <w:rFonts w:ascii="黑体" w:hAnsi="黑体" w:eastAsia="黑体"/>
          <w:b/>
          <w:color w:val="1F497D"/>
          <w:sz w:val="22"/>
        </w:rPr>
        <w:t>1. 2024朝阳二模Q20</w:t>
      </w:r>
    </w:p>
    <w:p>
      <w:r>
        <w:rPr>
          <w:rFonts w:ascii="宋体" w:hAnsi="宋体" w:eastAsia="宋体"/>
          <w:b/>
          <w:sz w:val="21"/>
        </w:rPr>
        <w:t xml:space="preserve">【什么时候写】 </w:t>
      </w:r>
      <w:r>
        <w:rPr>
          <w:rFonts w:ascii="宋体" w:hAnsi="宋体" w:eastAsia="宋体"/>
          <w:b w:val="0"/>
          <w:sz w:val="21"/>
        </w:rPr>
        <w:t>研讨背景指出能源转型和技术创新成为迫切要求，气候治理不能只靠政府承诺，还需要跨国公司和工业企业用技术创新降低排放。</w:t>
      </w:r>
    </w:p>
    <w:p>
      <w:r>
        <w:rPr>
          <w:rFonts w:ascii="宋体" w:hAnsi="宋体" w:eastAsia="宋体"/>
          <w:b/>
          <w:sz w:val="21"/>
        </w:rPr>
        <w:t xml:space="preserve">【设问】 </w:t>
      </w:r>
      <w:r>
        <w:rPr>
          <w:rFonts w:ascii="宋体" w:hAnsi="宋体" w:eastAsia="宋体"/>
          <w:b w:val="0"/>
          <w:sz w:val="21"/>
        </w:rPr>
        <w:t>结合研讨背景，运用《当代国际政治与经济》知识，完成下表：完善全球气候治理应遵循的基本原则；本次研讨各方达成的共识。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研讨背景把"能源转型"和"技术创新"列为对气候治理的迫切要求；这两个词都把行动主体压到了产业一端，单靠政府间的减排承诺无法兑现。</w:t>
      </w:r>
    </w:p>
    <w:p>
      <w:r>
        <w:rPr>
          <w:rFonts w:ascii="宋体" w:hAnsi="宋体" w:eastAsia="宋体"/>
          <w:b/>
          <w:sz w:val="21"/>
        </w:rPr>
        <w:t>设问意图：</w:t>
      </w:r>
      <w:r>
        <w:rPr>
          <w:rFonts w:ascii="宋体" w:hAnsi="宋体" w:eastAsia="宋体"/>
          <w:b w:val="0"/>
          <w:sz w:val="21"/>
        </w:rPr>
        <w:t>表格的"共识"一栏要补出一条政府之外的责任主体，必须把工业领域企业从被监管对象升格为减排行动的主体。</w:t>
      </w:r>
    </w:p>
    <w:p>
      <w:r>
        <w:rPr>
          <w:rFonts w:ascii="宋体" w:hAnsi="宋体" w:eastAsia="宋体"/>
          <w:b/>
          <w:sz w:val="21"/>
        </w:rPr>
        <w:t>答题动作：</w:t>
      </w:r>
      <w:r>
        <w:rPr>
          <w:rFonts w:ascii="宋体" w:hAnsi="宋体" w:eastAsia="宋体"/>
          <w:b w:val="0"/>
          <w:sz w:val="21"/>
        </w:rPr>
        <w:t>先把能源转型和技术创新的迫切性列为企业责任的来源，再把跨国公司和工业企业接为减排行动的主力，最后落到通过技术创新、绿色低碳转型降低碳排放，为完善全球气候治理提供企业行动支撑。</w:t>
      </w:r>
    </w:p>
    <w:p>
      <w:r>
        <w:rPr>
          <w:rFonts w:ascii="宋体" w:hAnsi="宋体" w:eastAsia="宋体"/>
          <w:b/>
          <w:sz w:val="21"/>
        </w:rPr>
        <w:t xml:space="preserve">【卷面句】 </w:t>
      </w:r>
      <w:r>
        <w:rPr>
          <w:rFonts w:ascii="宋体" w:hAnsi="宋体" w:eastAsia="宋体"/>
          <w:b/>
          <w:sz w:val="21"/>
        </w:rPr>
        <w:t>跨国公司等全球企业，尤其是工业领域企业，应致力于技术创新，加快绿色低碳转型，努力降低碳排放，为完善全球气候治理提供企业行动支撑。</w:t>
      </w:r>
    </w:p>
    <w:p>
      <w:r>
        <w:rPr>
          <w:rFonts w:ascii="宋体" w:hAnsi="宋体" w:eastAsia="宋体"/>
          <w:b/>
          <w:sz w:val="21"/>
        </w:rPr>
        <w:t xml:space="preserve">【同题组】 </w:t>
      </w:r>
    </w:p>
    <w:p>
      <w:r>
        <w:rPr>
          <w:rFonts w:ascii="宋体" w:hAnsi="宋体" w:eastAsia="宋体"/>
          <w:b w:val="0"/>
          <w:sz w:val="21"/>
        </w:rPr>
        <w:t>· 时代背景：气候变化给全人类带来巨大风险和挑战，气候治理已成为全球治理的重要议题之一</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践行真正的多边主义；坚持开放合作、共享共赢、包容互鉴、共商共建；坚持共同但有区别的责任，要求发达国家为完善全球气候治理承担更多责任；推动构建人类命运共同体</w:t>
      </w:r>
      <w:r>
        <w:rPr>
          <w:rFonts w:ascii="宋体" w:hAnsi="宋体" w:eastAsia="宋体"/>
          <w:b w:val="0"/>
          <w:sz w:val="21"/>
        </w:rPr>
      </w:r>
    </w:p>
    <w:p>
      <w:pPr>
        <w:pStyle w:val="5"/>
      </w:pPr>
      <w:r>
        <w:rPr>
          <w:rFonts w:eastAsia="黑体"/>
        </w:rPr>
        <w:t>核心答题点：超越集团政治、实力至上和少数国家垄断价值定义的治理逻辑</w:t>
      </w:r>
    </w:p>
    <w:p>
      <w:pPr>
        <w:spacing w:before="120"/>
      </w:pPr>
      <w:r>
        <w:rPr>
          <w:rFonts w:ascii="黑体" w:hAnsi="黑体" w:eastAsia="黑体"/>
          <w:b/>
          <w:color w:val="1F497D"/>
          <w:sz w:val="22"/>
        </w:rPr>
        <w:t>1. 2024西城二模Q19</w:t>
      </w:r>
    </w:p>
    <w:p>
      <w:r>
        <w:rPr>
          <w:rFonts w:ascii="宋体" w:hAnsi="宋体" w:eastAsia="宋体"/>
          <w:b/>
          <w:sz w:val="21"/>
        </w:rPr>
        <w:t xml:space="preserve">【什么时候写】 </w:t>
      </w:r>
      <w:r>
        <w:rPr>
          <w:rFonts w:ascii="宋体" w:hAnsi="宋体" w:eastAsia="宋体"/>
          <w:b w:val="0"/>
          <w:sz w:val="21"/>
        </w:rPr>
        <w:t>题面集中列出恃强凌弱、巧取豪夺、零和博弈、结盟对抗和封闭排他，这些都是旧国际关系逻辑，中国答案需要先批判集团政治、实力至上和少数国家垄断价值定义。</w:t>
      </w:r>
    </w:p>
    <w:p>
      <w:r>
        <w:rPr>
          <w:rFonts w:ascii="宋体" w:hAnsi="宋体" w:eastAsia="宋体"/>
          <w:b/>
          <w:sz w:val="21"/>
        </w:rPr>
        <w:t xml:space="preserve">【设问】 </w:t>
      </w:r>
      <w:r>
        <w:rPr>
          <w:rFonts w:ascii="宋体" w:hAnsi="宋体" w:eastAsia="宋体"/>
          <w:b w:val="0"/>
          <w:sz w:val="21"/>
        </w:rPr>
        <w:t>结合材料，阐述中国答案所体现的处理国际关系的新思路。</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题面一次性列出恃强凌弱、巧取豪夺、零和博弈、结盟对抗、封闭排他五种现象；这五项分别对应实力至上、利益独占、零和思维、阵营对抗和价值垄断，正是"旧国际关系"的五个侧面。</w:t>
      </w:r>
    </w:p>
    <w:p>
      <w:r>
        <w:rPr>
          <w:rFonts w:ascii="宋体" w:hAnsi="宋体" w:eastAsia="宋体"/>
          <w:b/>
          <w:sz w:val="21"/>
        </w:rPr>
        <w:t>设问意图：</w:t>
      </w:r>
      <w:r>
        <w:rPr>
          <w:rFonts w:ascii="宋体" w:hAnsi="宋体" w:eastAsia="宋体"/>
          <w:b w:val="0"/>
          <w:sz w:val="21"/>
        </w:rPr>
        <w:t>"新思路"不能只写正向主张，要在旧逻辑被命名的对照下立得住；必须用三个"超越"把材料中的旧做法逐项替换掉。</w:t>
      </w:r>
    </w:p>
    <w:p>
      <w:r>
        <w:rPr>
          <w:rFonts w:ascii="宋体" w:hAnsi="宋体" w:eastAsia="宋体"/>
          <w:b/>
          <w:sz w:val="21"/>
        </w:rPr>
        <w:t>答题动作：</w:t>
      </w:r>
      <w:r>
        <w:rPr>
          <w:rFonts w:ascii="宋体" w:hAnsi="宋体" w:eastAsia="宋体"/>
          <w:b w:val="0"/>
          <w:sz w:val="21"/>
        </w:rPr>
        <w:t>先把材料里的结盟对抗、恃强凌弱、封闭排他接为旧逻辑三类病灶，再用超越集团政治"小圈子"规则、超越实力至上逻辑、超越少数西方国家定义的"普世价值"分别对应，最后落到提供更公平的国际关系新思路。</w:t>
      </w:r>
    </w:p>
    <w:p>
      <w:r>
        <w:rPr>
          <w:rFonts w:ascii="宋体" w:hAnsi="宋体" w:eastAsia="宋体"/>
          <w:b/>
          <w:sz w:val="21"/>
        </w:rPr>
        <w:t xml:space="preserve">【卷面句】 </w:t>
      </w:r>
      <w:r>
        <w:rPr>
          <w:rFonts w:ascii="宋体" w:hAnsi="宋体" w:eastAsia="宋体"/>
          <w:b/>
          <w:sz w:val="21"/>
        </w:rPr>
        <w:t>中国答案超越集团政治的“小圈子”规则、实力至上的逻辑和少数西方国家定义的“普世价值”，反对霸权主义和强权政治，为处理国际关系提供更公平的新思路。</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推动国际秩序和全球治理体系更加公正合理；推动构建人类命运共同体；推动国际关系民主化；践行真正的多边主义；相互尊重、公平正义、合作共赢的新型国际关系；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中国</w:t>
      </w:r>
    </w:p>
    <w:p>
      <w:r>
        <w:rPr>
          <w:rFonts w:ascii="宋体" w:hAnsi="宋体" w:eastAsia="宋体"/>
          <w:b/>
          <w:sz w:val="21"/>
        </w:rPr>
        <w:t>本桶怎么用：</w:t>
      </w:r>
      <w:r>
        <w:rPr>
          <w:rFonts w:ascii="宋体" w:hAnsi="宋体" w:eastAsia="宋体"/>
          <w:b w:val="0"/>
          <w:sz w:val="21"/>
        </w:rPr>
        <w:t>按讲义分“政策、智慧、责任、一条历史线、一条主线”。政策抓外交政策和准则，智慧抓中国智慧中国方案，责任抓大国担当，历史线抓综合国力和国际地位，主线抓习近平外交思想。</w:t>
      </w:r>
    </w:p>
    <w:p>
      <w:r>
        <w:rPr>
          <w:rFonts w:ascii="宋体" w:hAnsi="宋体" w:eastAsia="宋体"/>
          <w:b/>
          <w:sz w:val="21"/>
        </w:rPr>
        <w:t>边界提醒：</w:t>
      </w:r>
      <w:r>
        <w:rPr>
          <w:rFonts w:ascii="宋体" w:hAnsi="宋体" w:eastAsia="宋体"/>
          <w:b w:val="0"/>
          <w:sz w:val="21"/>
        </w:rPr>
        <w:t>同一个“人类命运共同体”点，若强调中国提出、推动、落实和贡献，归入中国智慧；若强调国际秩序和全球治理方向，归入政治多极化。</w:t>
      </w:r>
    </w:p>
    <w:p>
      <w:pPr>
        <w:pStyle w:val="4"/>
      </w:pPr>
      <w:r>
        <w:rPr>
          <w:rFonts w:eastAsia="黑体"/>
        </w:rPr>
        <w:t>政策</w:t>
      </w:r>
    </w:p>
    <w:p>
      <w:pPr>
        <w:pStyle w:val="5"/>
      </w:pPr>
      <w:r>
        <w:rPr>
          <w:rFonts w:eastAsia="黑体"/>
        </w:rPr>
        <w:t>核心答题点：坚持总体国家安全观，统筹发展与安全，以新安全格局保障新发展格局</w:t>
      </w:r>
    </w:p>
    <w:p>
      <w:pPr>
        <w:spacing w:before="120"/>
      </w:pPr>
      <w:r>
        <w:rPr>
          <w:rFonts w:ascii="黑体" w:hAnsi="黑体" w:eastAsia="黑体"/>
          <w:b/>
          <w:color w:val="1F497D"/>
          <w:sz w:val="22"/>
        </w:rPr>
        <w:t>1. 2026朝阳期中Q17</w:t>
      </w:r>
    </w:p>
    <w:p>
      <w:r>
        <w:rPr>
          <w:rFonts w:ascii="宋体" w:hAnsi="宋体" w:eastAsia="宋体"/>
          <w:b/>
          <w:sz w:val="21"/>
        </w:rPr>
        <w:t xml:space="preserve">【什么时候写】 </w:t>
      </w:r>
      <w:r>
        <w:rPr>
          <w:rFonts w:ascii="宋体" w:hAnsi="宋体" w:eastAsia="宋体"/>
          <w:b w:val="0"/>
          <w:sz w:val="21"/>
        </w:rPr>
        <w:t>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题面把人工智能作为经济增长引擎与数据泄露、模型缺陷、伦理失控三类风险一并列出；增长与风险被压在同一项产业上，回答必须同时握住两端。</w:t>
      </w:r>
    </w:p>
    <w:p>
      <w:r>
        <w:rPr>
          <w:rFonts w:ascii="宋体" w:hAnsi="宋体" w:eastAsia="宋体"/>
          <w:b/>
          <w:sz w:val="21"/>
        </w:rPr>
        <w:t>设问意图：</w:t>
      </w:r>
      <w:r>
        <w:rPr>
          <w:rFonts w:ascii="宋体" w:hAnsi="宋体" w:eastAsia="宋体"/>
          <w:b w:val="0"/>
          <w:sz w:val="21"/>
        </w:rPr>
        <w:t>题目用"重要关系"提问，说明答案不能只写"推进发展"或只写"控制风险"；必须用一对关系把两侧装进同一个判断里。</w:t>
      </w:r>
    </w:p>
    <w:p>
      <w:r>
        <w:rPr>
          <w:rFonts w:ascii="宋体" w:hAnsi="宋体" w:eastAsia="宋体"/>
          <w:b/>
          <w:sz w:val="21"/>
        </w:rPr>
        <w:t>答题动作：</w:t>
      </w:r>
      <w:r>
        <w:rPr>
          <w:rFonts w:ascii="宋体" w:hAnsi="宋体" w:eastAsia="宋体"/>
          <w:b w:val="0"/>
          <w:sz w:val="21"/>
        </w:rPr>
        <w:t>先把人工智能的增长引擎作用与数据、模型、伦理风险并列摆出，再用坚持总体国家安全观、统筹发展与安全统摄这对关系，最后落到以新安全格局保障新发展格局，让经济安全和科技安全为高质量发展提供支撑。</w:t>
      </w:r>
    </w:p>
    <w:p>
      <w:r>
        <w:rPr>
          <w:rFonts w:ascii="宋体" w:hAnsi="宋体" w:eastAsia="宋体"/>
          <w:b/>
          <w:sz w:val="21"/>
        </w:rPr>
        <w:t xml:space="preserve">【卷面句】 </w:t>
      </w:r>
      <w:r>
        <w:rPr>
          <w:rFonts w:ascii="宋体" w:hAnsi="宋体" w:eastAsia="宋体"/>
          <w:b/>
          <w:sz w:val="21"/>
        </w:rPr>
        <w:t>推进“人工智能+”要统筹发展和安全，坚持总体国家安全观和底线思维，在维护国家经济安全、科技安全、防范数据、模型和伦理风险的同时，推动经济平稳可持续发展和高质量发展，为经济增长注入新动能。</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中国：坚持正确义利观；与发展中国家共享发展新机遇，惠民生增福祉，实现互利共赢；贡献中国智慧、中国方案、中国力量；展现大国责任担当；中国推动构建人类命运共同体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2024朝阳一模Q21</w:t>
      </w:r>
    </w:p>
    <w:p>
      <w:r>
        <w:rPr>
          <w:rFonts w:ascii="宋体" w:hAnsi="宋体" w:eastAsia="宋体"/>
          <w:b/>
          <w:sz w:val="21"/>
        </w:rPr>
        <w:t xml:space="preserve">【什么时候写】 </w:t>
      </w:r>
      <w:r>
        <w:rPr>
          <w:rFonts w:ascii="宋体" w:hAnsi="宋体" w:eastAsia="宋体"/>
          <w:b w:val="0"/>
          <w:sz w:val="21"/>
        </w:rPr>
        <w:t>细则强调我国发展的外部环境日趋严峻、风险挑战增多，推动中国经济开新局需要把发展优势与安全风险统筹起来。</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细则把我国外部环境日趋严峻、风险挑战增多作为形势判断；这些风险会同时影响发展与安全，单纯抓发展或单纯防风险都不够。</w:t>
      </w:r>
    </w:p>
    <w:p>
      <w:r>
        <w:rPr>
          <w:rFonts w:ascii="宋体" w:hAnsi="宋体" w:eastAsia="宋体"/>
          <w:b/>
          <w:sz w:val="21"/>
        </w:rPr>
        <w:t>设问意图：</w:t>
      </w:r>
      <w:r>
        <w:rPr>
          <w:rFonts w:ascii="宋体" w:hAnsi="宋体" w:eastAsia="宋体"/>
          <w:b w:val="0"/>
          <w:sz w:val="21"/>
        </w:rPr>
        <w:t>"开新局"的关键词是"变局中"，要给出在外部风险叠加状态下发展中国经济的总思路，不能停在产业政策细节。</w:t>
      </w:r>
    </w:p>
    <w:p>
      <w:r>
        <w:rPr>
          <w:rFonts w:ascii="宋体" w:hAnsi="宋体" w:eastAsia="宋体"/>
          <w:b/>
          <w:sz w:val="21"/>
        </w:rPr>
        <w:t>答题动作：</w:t>
      </w:r>
      <w:r>
        <w:rPr>
          <w:rFonts w:ascii="宋体" w:hAnsi="宋体" w:eastAsia="宋体"/>
          <w:b w:val="0"/>
          <w:sz w:val="21"/>
        </w:rPr>
        <w:t>先写我国外部环境日趋严峻、风险挑战增多，再用坚持总体国家安全观、统筹发展与安全作为应对总思路，最后落到以新安全格局保障新发展格局推动中国经济开新局。</w:t>
      </w:r>
    </w:p>
    <w:p>
      <w:r>
        <w:rPr>
          <w:rFonts w:ascii="宋体" w:hAnsi="宋体" w:eastAsia="宋体"/>
          <w:b/>
          <w:sz w:val="21"/>
        </w:rPr>
        <w:t xml:space="preserve">【卷面句】 </w:t>
      </w:r>
      <w:r>
        <w:rPr>
          <w:rFonts w:ascii="宋体" w:hAnsi="宋体" w:eastAsia="宋体"/>
          <w:b/>
          <w:sz w:val="21"/>
        </w:rPr>
        <w:t>面对外部环境日趋严峻、风险挑战增多，中国应坚持总体国家安全观，统筹发展与安全，以新安全格局保障新发展格局。</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中国：和平共处五项原则是我国对外关系基本准则；坚持独立自主、自力更生，增强发展主动权</w:t>
      </w:r>
      <w:r>
        <w:rPr>
          <w:rFonts w:ascii="宋体" w:hAnsi="宋体" w:eastAsia="宋体"/>
          <w:b w:val="0"/>
          <w:sz w:val="21"/>
        </w:rPr>
      </w:r>
    </w:p>
    <w:p>
      <w:pPr>
        <w:pStyle w:val="5"/>
      </w:pPr>
      <w:r>
        <w:rPr>
          <w:rFonts w:eastAsia="黑体"/>
        </w:rPr>
        <w:t>核心答题点：新中国外交始终服务国家性质并坚持党对外交统一集中领导</w:t>
      </w:r>
    </w:p>
    <w:p>
      <w:pPr>
        <w:spacing w:before="120"/>
      </w:pPr>
      <w:r>
        <w:rPr>
          <w:rFonts w:ascii="黑体" w:hAnsi="黑体" w:eastAsia="黑体"/>
          <w:b/>
          <w:color w:val="1F497D"/>
          <w:sz w:val="22"/>
        </w:rPr>
        <w:t>1. 2025海淀期中Q21(2)</w:t>
      </w:r>
    </w:p>
    <w:p>
      <w:r>
        <w:rPr>
          <w:rFonts w:ascii="宋体" w:hAnsi="宋体" w:eastAsia="宋体"/>
          <w:b/>
          <w:sz w:val="21"/>
        </w:rPr>
        <w:t xml:space="preserve">【什么时候写】 </w:t>
      </w:r>
      <w:r>
        <w:rPr>
          <w:rFonts w:ascii="宋体" w:hAnsi="宋体" w:eastAsia="宋体"/>
          <w:b w:val="0"/>
          <w:sz w:val="21"/>
        </w:rPr>
        <w:t>设问分析外交“不变”，题面虽按历史阶段呈现外交内容变化，但外交服务的国家性质不变。</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题面按历史阶段铺开外交内容差异，但每个阶段都是"新中国外交"——主语统一指向中国国家性质，指向阶段在变、国家性质不变。</w:t>
      </w:r>
    </w:p>
    <w:p>
      <w:r>
        <w:rPr>
          <w:rFonts w:ascii="宋体" w:hAnsi="宋体" w:eastAsia="宋体"/>
          <w:b/>
          <w:sz w:val="21"/>
        </w:rPr>
        <w:t>设问意图：</w:t>
      </w:r>
      <w:r>
        <w:rPr>
          <w:rFonts w:ascii="宋体" w:hAnsi="宋体" w:eastAsia="宋体"/>
          <w:b w:val="0"/>
          <w:sz w:val="21"/>
        </w:rPr>
        <w:t>分析"不变"中的根本属性，要解释外交服务对象层面的稳定性——国家性质决定外交方向，这是阶段差异背后的恒定线。</w:t>
      </w:r>
    </w:p>
    <w:p>
      <w:r>
        <w:rPr>
          <w:rFonts w:ascii="宋体" w:hAnsi="宋体" w:eastAsia="宋体"/>
          <w:b/>
          <w:sz w:val="21"/>
        </w:rPr>
        <w:t>答题动作：</w:t>
      </w:r>
      <w:r>
        <w:rPr>
          <w:rFonts w:ascii="宋体" w:hAnsi="宋体" w:eastAsia="宋体"/>
          <w:b w:val="0"/>
          <w:sz w:val="21"/>
        </w:rPr>
        <w:t>先承认阶段差异确实存在，再点明外交所服务的我国人民民主专政国家性质始终不变，最后落到外交方向因国家性质而稳定。</w:t>
      </w:r>
    </w:p>
    <w:p>
      <w:r>
        <w:rPr>
          <w:rFonts w:ascii="宋体" w:hAnsi="宋体" w:eastAsia="宋体"/>
          <w:b/>
          <w:sz w:val="21"/>
        </w:rPr>
        <w:t xml:space="preserve">【卷面句】 </w:t>
      </w:r>
      <w:r>
        <w:rPr>
          <w:rFonts w:ascii="宋体" w:hAnsi="宋体" w:eastAsia="宋体"/>
          <w:b/>
          <w:sz w:val="21"/>
        </w:rPr>
        <w:t>新中国外交始终服务于我国人民民主专政的国家性质。</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中国：中国综合国力、国际地位和话语权提升；习近平外交思想指导中国特色大国外交（外交为民、服务中国式现代化）；中国坚持独立自主的和平外交政策；和平共处五项原则是我国对外关系基本准则</w:t>
      </w:r>
      <w:r>
        <w:rPr>
          <w:rFonts w:ascii="宋体" w:hAnsi="宋体" w:eastAsia="宋体"/>
          <w:b w:val="0"/>
          <w:sz w:val="21"/>
        </w:rPr>
      </w:r>
    </w:p>
    <w:p>
      <w:pPr>
        <w:pStyle w:val="5"/>
      </w:pPr>
      <w:r>
        <w:rPr>
          <w:rFonts w:eastAsia="黑体"/>
        </w:rPr>
        <w:t>核心答题点：中国坚持独立自主的和平外交政策</w:t>
      </w:r>
    </w:p>
    <w:p>
      <w:r>
        <w:rPr>
          <w:rFonts w:ascii="宋体" w:hAnsi="宋体" w:eastAsia="宋体"/>
          <w:b/>
          <w:sz w:val="21"/>
        </w:rPr>
        <w:t xml:space="preserve">【判别标注】 </w:t>
      </w:r>
      <w:r>
        <w:rPr>
          <w:rFonts w:ascii="宋体" w:hAnsi="宋体" w:eastAsia="宋体"/>
          <w:b w:val="0"/>
          <w:sz w:val="21"/>
        </w:rPr>
        <w:t>本点是“外交政策/基本立场”层，回答中国根据事情本身的是非曲直决定立场、走和平发展道路、维护国家利益并促进世界和平发展。它不能替代“和平共处五项原则”这一对外关系基本准则层。</w:t>
      </w:r>
    </w:p>
    <w:p>
      <w:r>
        <w:rPr>
          <w:rFonts w:ascii="宋体" w:hAnsi="宋体" w:eastAsia="宋体"/>
          <w:b/>
          <w:sz w:val="21"/>
        </w:rPr>
        <w:t xml:space="preserve">【使用标注】 </w:t>
      </w:r>
      <w:r>
        <w:rPr>
          <w:rFonts w:ascii="宋体" w:hAnsi="宋体" w:eastAsia="宋体"/>
          <w:b w:val="0"/>
          <w:sz w:val="21"/>
        </w:rPr>
        <w:t>当前 5 个题例均按“政策层”计数；题号后标注〔本题可同时联系外交政策层与准则层〕，表示该题同时进入下一条“五项原则”核心点；题号后标注〔本题只写政策层〕，表示本题只计政策层、不计五项原则层。</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【什么时候写】 </w:t>
      </w:r>
      <w:r>
        <w:rPr>
          <w:rFonts w:ascii="宋体" w:hAnsi="宋体" w:eastAsia="宋体"/>
          <w:b w:val="0"/>
          <w:sz w:val="21"/>
        </w:rPr>
        <w:t>设问分析新中国外交的“不变”，题面呈现阶段变化但外交政策底色未变，要从独立自主的和平外交政策总框架说明连续性。</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新中国外交不同阶段的任务和对象在变，但外交始终服务中国人民根本利益和世界和平发展。</w:t>
      </w:r>
    </w:p>
    <w:p>
      <w:r>
        <w:rPr>
          <w:rFonts w:ascii="宋体" w:hAnsi="宋体" w:eastAsia="宋体"/>
          <w:b/>
          <w:sz w:val="21"/>
        </w:rPr>
        <w:t>设问意图：</w:t>
      </w:r>
      <w:r>
        <w:rPr>
          <w:rFonts w:ascii="宋体" w:hAnsi="宋体" w:eastAsia="宋体"/>
          <w:b w:val="0"/>
          <w:sz w:val="21"/>
        </w:rPr>
        <w:t>“不变”层要回答外交政策底色，而不是只罗列外交事件。</w:t>
      </w:r>
    </w:p>
    <w:p>
      <w:r>
        <w:rPr>
          <w:rFonts w:ascii="宋体" w:hAnsi="宋体" w:eastAsia="宋体"/>
          <w:b/>
          <w:sz w:val="21"/>
        </w:rPr>
        <w:t>答题动作：</w:t>
      </w:r>
      <w:r>
        <w:rPr>
          <w:rFonts w:ascii="宋体" w:hAnsi="宋体" w:eastAsia="宋体"/>
          <w:b w:val="0"/>
          <w:sz w:val="21"/>
        </w:rPr>
        <w:t>先写独立自主的和平外交政策，再接维护世界和平、促进共同发展的宗旨和目标。</w:t>
      </w:r>
    </w:p>
    <w:p>
      <w:r>
        <w:rPr>
          <w:rFonts w:ascii="宋体" w:hAnsi="宋体" w:eastAsia="宋体"/>
          <w:b/>
          <w:sz w:val="21"/>
        </w:rPr>
        <w:t xml:space="preserve">【卷面句】 </w:t>
      </w:r>
      <w:r>
        <w:rPr>
          <w:rFonts w:ascii="宋体" w:hAnsi="宋体" w:eastAsia="宋体"/>
          <w:b/>
          <w:sz w:val="21"/>
        </w:rPr>
        <w:t>新中国始终坚持独立自主的和平外交政策，坚持独立自主的基本立场，维护我国主权、安全和发展利益，同时为世界和平与发展贡献力量。</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2025顺义一模Q20〔本题只写政策层〕</w:t>
      </w:r>
    </w:p>
    <w:p>
      <w:r>
        <w:rPr>
          <w:rFonts w:ascii="宋体" w:hAnsi="宋体" w:eastAsia="宋体"/>
          <w:b/>
          <w:sz w:val="21"/>
        </w:rPr>
        <w:t xml:space="preserve">【什么时候写】 </w:t>
      </w:r>
      <w:r>
        <w:rPr>
          <w:rFonts w:ascii="宋体" w:hAnsi="宋体" w:eastAsia="宋体"/>
          <w:b w:val="0"/>
          <w:sz w:val="21"/>
        </w:rPr>
        <w:t>“小而美”项目依托共建“一带一路”开展，聚焦共建国家民生需求，体现中国尊重对方自主选择、不附加政治条件的和平发展道路。</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项目聚焦共建国家民生需求，强调尊重、务实、互利，而不是阵营对抗或制度输出。</w:t>
      </w:r>
    </w:p>
    <w:p>
      <w:r>
        <w:rPr>
          <w:rFonts w:ascii="宋体" w:hAnsi="宋体" w:eastAsia="宋体"/>
          <w:b/>
          <w:sz w:val="21"/>
        </w:rPr>
        <w:t>设问意图：</w:t>
      </w:r>
      <w:r>
        <w:rPr>
          <w:rFonts w:ascii="宋体" w:hAnsi="宋体" w:eastAsia="宋体"/>
          <w:b w:val="0"/>
          <w:sz w:val="21"/>
        </w:rPr>
        <w:t>问“亮点和名片”，要解释中国国际发展合作的外交政策底色。</w:t>
      </w:r>
    </w:p>
    <w:p>
      <w:r>
        <w:rPr>
          <w:rFonts w:ascii="宋体" w:hAnsi="宋体" w:eastAsia="宋体"/>
          <w:b/>
          <w:sz w:val="21"/>
        </w:rPr>
        <w:t>答题动作：</w:t>
      </w:r>
      <w:r>
        <w:rPr>
          <w:rFonts w:ascii="宋体" w:hAnsi="宋体" w:eastAsia="宋体"/>
          <w:b w:val="0"/>
          <w:sz w:val="21"/>
        </w:rPr>
        <w:t>先写“小而美”对接民生需求，再说明中国坚持独立自主和平外交政策和和平发展道路。</w:t>
      </w:r>
    </w:p>
    <w:p>
      <w:r>
        <w:rPr>
          <w:rFonts w:ascii="宋体" w:hAnsi="宋体" w:eastAsia="宋体"/>
          <w:b/>
          <w:sz w:val="21"/>
        </w:rPr>
        <w:t xml:space="preserve">【卷面句】 </w:t>
      </w:r>
      <w:r>
        <w:rPr>
          <w:rFonts w:ascii="宋体" w:hAnsi="宋体" w:eastAsia="宋体"/>
          <w:b/>
          <w:sz w:val="21"/>
        </w:rPr>
        <w:t>中国坚持独立自主和平外交政策，通过“小而美”项目尊重共建国家需求、促进民生改善，使国际发展合作成为和平发展道路的具体实践。</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2026顺义二模Q20〔本题只写政策层〕</w:t>
      </w:r>
    </w:p>
    <w:p>
      <w:r>
        <w:rPr>
          <w:rFonts w:ascii="宋体" w:hAnsi="宋体" w:eastAsia="宋体"/>
          <w:b/>
          <w:sz w:val="21"/>
        </w:rPr>
        <w:t xml:space="preserve">【什么时候写】 </w:t>
      </w:r>
      <w:r>
        <w:rPr>
          <w:rFonts w:ascii="宋体" w:hAnsi="宋体" w:eastAsia="宋体"/>
          <w:b w:val="0"/>
          <w:sz w:val="21"/>
        </w:rPr>
        <w:t>作答要求把“独立自主的外交政策”列为可写角度，材料又把中国式现代化定位为走和平发展道路、造福中国也促进世界现代化。</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中国的发展合作项目服务他国民生和发展，没有以阵营对抗、强加制度或零和竞争为逻辑。</w:t>
      </w:r>
    </w:p>
    <w:p>
      <w:r>
        <w:rPr>
          <w:rFonts w:ascii="宋体" w:hAnsi="宋体" w:eastAsia="宋体"/>
          <w:b/>
          <w:sz w:val="21"/>
        </w:rPr>
        <w:t>设问意图：</w:t>
      </w:r>
      <w:r>
        <w:rPr>
          <w:rFonts w:ascii="宋体" w:hAnsi="宋体" w:eastAsia="宋体"/>
          <w:b w:val="0"/>
          <w:sz w:val="21"/>
        </w:rPr>
        <w:t>理解中国式现代化的世界意义，要说明中国怎样处理同世界的关系。</w:t>
      </w:r>
    </w:p>
    <w:p>
      <w:r>
        <w:rPr>
          <w:rFonts w:ascii="宋体" w:hAnsi="宋体" w:eastAsia="宋体"/>
          <w:b/>
          <w:sz w:val="21"/>
        </w:rPr>
        <w:t>答题动作：</w:t>
      </w:r>
      <w:r>
        <w:rPr>
          <w:rFonts w:ascii="宋体" w:hAnsi="宋体" w:eastAsia="宋体"/>
          <w:b w:val="0"/>
          <w:sz w:val="21"/>
        </w:rPr>
        <w:t>先写中国坚持独立自主的和平外交政策，再接和平发展道路和发展合作项目，最后落到既造福中国人民也促进世界共同发展。</w:t>
      </w:r>
    </w:p>
    <w:p>
      <w:r>
        <w:rPr>
          <w:rFonts w:ascii="宋体" w:hAnsi="宋体" w:eastAsia="宋体"/>
          <w:b/>
          <w:sz w:val="21"/>
        </w:rPr>
        <w:t xml:space="preserve">【卷面句】 </w:t>
      </w:r>
      <w:r>
        <w:rPr>
          <w:rFonts w:ascii="宋体" w:hAnsi="宋体" w:eastAsia="宋体"/>
          <w:b/>
          <w:sz w:val="21"/>
        </w:rPr>
        <w:t>中国坚持独立自主的和平外交政策，以和平发展道路推进中国式现代化，既维护自身发展，也为世界和平与共同发展贡献力量。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推动构建人类命运共同体；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4. 2025朝阳期末Q21〔本题可同时联系外交政策层与准则层〕</w:t>
      </w:r>
    </w:p>
    <w:p>
      <w:r>
        <w:rPr>
          <w:rFonts w:ascii="宋体" w:hAnsi="宋体" w:eastAsia="宋体"/>
          <w:b/>
          <w:sz w:val="21"/>
        </w:rPr>
        <w:t xml:space="preserve">【什么时候写】 </w:t>
      </w:r>
      <w:r>
        <w:rPr>
          <w:rFonts w:ascii="宋体" w:hAnsi="宋体" w:eastAsia="宋体"/>
          <w:b w:val="0"/>
          <w:sz w:val="21"/>
        </w:rPr>
        <w:t>题目把世界动荡冲突、单边霸凌、脱钩断链和意识形态分歧作为外部风险，说明中国式现代化的外部环境首先要建立在独立自主外交政策基础上。</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外部风险都涉及对中国主权、安全和发展利益的挤压。</w:t>
      </w:r>
    </w:p>
    <w:p>
      <w:r>
        <w:rPr>
          <w:rFonts w:ascii="宋体" w:hAnsi="宋体" w:eastAsia="宋体"/>
          <w:b/>
          <w:sz w:val="21"/>
        </w:rPr>
        <w:t>设问意图：</w:t>
      </w:r>
      <w:r>
        <w:rPr>
          <w:rFonts w:ascii="宋体" w:hAnsi="宋体" w:eastAsia="宋体"/>
          <w:b w:val="0"/>
          <w:sz w:val="21"/>
        </w:rPr>
        <w:t>问如何营造外部环境，必须先稳住外交政策底色。</w:t>
      </w:r>
    </w:p>
    <w:p>
      <w:r>
        <w:rPr>
          <w:rFonts w:ascii="宋体" w:hAnsi="宋体" w:eastAsia="宋体"/>
          <w:b/>
          <w:sz w:val="21"/>
        </w:rPr>
        <w:t>答题动作：</w:t>
      </w:r>
      <w:r>
        <w:rPr>
          <w:rFonts w:ascii="宋体" w:hAnsi="宋体" w:eastAsia="宋体"/>
          <w:b w:val="0"/>
          <w:sz w:val="21"/>
        </w:rPr>
        <w:t>先写中国坚定奉行独立自主的和平外交政策，再接维护主权、安全和发展利益，最后落到营造和平稳定的国际环境。</w:t>
      </w:r>
    </w:p>
    <w:p>
      <w:r>
        <w:rPr>
          <w:rFonts w:ascii="宋体" w:hAnsi="宋体" w:eastAsia="宋体"/>
          <w:b/>
          <w:sz w:val="21"/>
        </w:rPr>
        <w:t xml:space="preserve">【卷面句】 </w:t>
      </w:r>
      <w:r>
        <w:rPr>
          <w:rFonts w:ascii="宋体" w:hAnsi="宋体" w:eastAsia="宋体"/>
          <w:b/>
          <w:sz w:val="21"/>
        </w:rPr>
        <w:t>中国坚定奉行独立自主的和平外交政策，维护我国主权、安全和发展利益，为推进中国式现代化营造和平稳定的国际环境。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核心答题点：和平共处五项原则是我国对外关系基本准则</w:t>
      </w:r>
    </w:p>
    <w:p>
      <w:r>
        <w:rPr>
          <w:rFonts w:ascii="宋体" w:hAnsi="宋体" w:eastAsia="宋体"/>
          <w:b/>
          <w:sz w:val="21"/>
        </w:rPr>
        <w:t xml:space="preserve">【判别标注】 </w:t>
      </w:r>
      <w:r>
        <w:rPr>
          <w:rFonts w:ascii="宋体" w:hAnsi="宋体" w:eastAsia="宋体"/>
          <w:b w:val="0"/>
          <w:sz w:val="21"/>
        </w:rPr>
        <w:t>本点是“处理国家间关系的基本准则”层，关键词是互相尊重主权和领土完整、互不侵犯、互不干涉内政、平等互利、和平共处。它不能替代上一条“独立自主的和平外交政策”。</w:t>
      </w:r>
    </w:p>
    <w:p>
      <w:r>
        <w:rPr>
          <w:rFonts w:ascii="宋体" w:hAnsi="宋体" w:eastAsia="宋体"/>
          <w:b/>
          <w:sz w:val="21"/>
        </w:rPr>
        <w:t xml:space="preserve">【使用标注】 </w:t>
      </w:r>
      <w:r>
        <w:rPr>
          <w:rFonts w:ascii="宋体" w:hAnsi="宋体" w:eastAsia="宋体"/>
          <w:b w:val="0"/>
          <w:sz w:val="21"/>
        </w:rPr>
        <w:t>当前 3 个题例均按“准则层”计数；题号后标注〔本题可同时联系外交政策层与准则层〕，表示该题与上一条政策层同题同判；题号后标注〔本题只写准则层〕，表示本题只计五项原则层、不计政策层。未在本条出现的政策层题例只判政策，不计入五项原则次数。</w:t>
      </w:r>
    </w:p>
    <w:p>
      <w:pPr>
        <w:spacing w:before="120"/>
      </w:pPr>
      <w:r>
        <w:rPr>
          <w:rFonts w:ascii="黑体" w:hAnsi="黑体" w:eastAsia="黑体"/>
          <w:b/>
          <w:color w:val="1F497D"/>
          <w:sz w:val="22"/>
        </w:rPr>
        <w:t>1. 2025海淀期中Q21(2)〔本题可同时联系外交政策层与准则层〕</w:t>
      </w:r>
    </w:p>
    <w:p>
      <w:r>
        <w:rPr>
          <w:rFonts w:ascii="宋体" w:hAnsi="宋体" w:eastAsia="宋体"/>
          <w:b/>
          <w:sz w:val="21"/>
        </w:rPr>
        <w:t xml:space="preserve">【什么时候写】 </w:t>
      </w:r>
      <w:r>
        <w:rPr>
          <w:rFonts w:ascii="宋体" w:hAnsi="宋体" w:eastAsia="宋体"/>
          <w:b w:val="0"/>
          <w:sz w:val="21"/>
        </w:rPr>
        <w:t>设问分析新中国外交“不变”，作答要求同时要求写出外交政策基本准则，必须把和平共处五项原则单独落点。</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外交阶段在变，但中国处理对外关系的基本准则保持稳定。</w:t>
      </w:r>
    </w:p>
    <w:p>
      <w:r>
        <w:rPr>
          <w:rFonts w:ascii="宋体" w:hAnsi="宋体" w:eastAsia="宋体"/>
          <w:b/>
          <w:sz w:val="21"/>
        </w:rPr>
        <w:t>设问意图：</w:t>
      </w:r>
      <w:r>
        <w:rPr>
          <w:rFonts w:ascii="宋体" w:hAnsi="宋体" w:eastAsia="宋体"/>
          <w:b w:val="0"/>
          <w:sz w:val="21"/>
        </w:rPr>
        <w:t>“不变”不是只有政策名称，还包括对外关系基本准则。</w:t>
      </w:r>
    </w:p>
    <w:p>
      <w:r>
        <w:rPr>
          <w:rFonts w:ascii="宋体" w:hAnsi="宋体" w:eastAsia="宋体"/>
          <w:b/>
          <w:sz w:val="21"/>
        </w:rPr>
        <w:t>答题动作：</w:t>
      </w:r>
      <w:r>
        <w:rPr>
          <w:rFonts w:ascii="宋体" w:hAnsi="宋体" w:eastAsia="宋体"/>
          <w:b w:val="0"/>
          <w:sz w:val="21"/>
        </w:rPr>
        <w:t>先点明和平共处五项原则的准则地位，再说明它保证中国外交始终尊重各国主权和平等互利。</w:t>
      </w:r>
    </w:p>
    <w:p>
      <w:r>
        <w:rPr>
          <w:rFonts w:ascii="宋体" w:hAnsi="宋体" w:eastAsia="宋体"/>
          <w:b/>
          <w:sz w:val="21"/>
        </w:rPr>
        <w:t xml:space="preserve">【卷面句】 </w:t>
      </w:r>
      <w:r>
        <w:rPr>
          <w:rFonts w:ascii="宋体" w:hAnsi="宋体" w:eastAsia="宋体"/>
          <w:b/>
          <w:sz w:val="21"/>
        </w:rPr>
        <w:t>中国把和平共处五项原则作为对外关系基本准则，尊重各国主权和发展道路，在平等互利基础上发展对外关系。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习近平外交思想指导中国特色大国外交（外交为民、服务中国式现代化）；新中国外交始终服务国家性质并坚持党对外交统一集中领导；中国坚持独立自主的和平外交政策</w:t>
      </w:r>
      <w:r>
        <w:rPr>
          <w:rFonts w:ascii="宋体" w:hAnsi="宋体" w:eastAsia="宋体"/>
          <w:b w:val="0"/>
          <w:sz w:val="21"/>
        </w:rPr>
      </w:r>
    </w:p>
    <w:p>
      <w:pPr>
        <w:pStyle w:val="5"/>
      </w:pPr>
      <w:r>
        <w:rPr>
          <w:rFonts w:eastAsia="黑体"/>
        </w:rPr>
        <w:t>核心答题点：坚持独立自主、自力更生，增强发展主动权</w:t>
      </w:r>
    </w:p>
    <w:p>
      <w:pPr>
        <w:spacing w:before="120"/>
      </w:pPr>
      <w:r>
        <w:rPr>
          <w:rFonts w:ascii="黑体" w:hAnsi="黑体" w:eastAsia="黑体"/>
          <w:b/>
          <w:color w:val="1F497D"/>
          <w:sz w:val="22"/>
        </w:rPr>
        <w:t>1. 2024朝阳一模Q21</w:t>
      </w:r>
    </w:p>
    <w:p>
      <w:r>
        <w:rPr>
          <w:rFonts w:ascii="宋体" w:hAnsi="宋体" w:eastAsia="宋体"/>
          <w:b/>
          <w:sz w:val="21"/>
        </w:rPr>
        <w:t xml:space="preserve">【什么时候写】 </w:t>
      </w:r>
      <w:r>
        <w:rPr>
          <w:rFonts w:ascii="宋体" w:hAnsi="宋体" w:eastAsia="宋体"/>
          <w:b w:val="0"/>
          <w:sz w:val="21"/>
        </w:rPr>
        <w:t>细则强调面对外部风险挑战，推动中国经济开新局必须坚持独立自主、增强自主创新能力，把关键核心技术和发展主动权掌握在自己手中。</w:t>
      </w:r>
    </w:p>
    <w:p>
      <w:r>
        <w:rPr>
          <w:rFonts w:ascii="宋体" w:hAnsi="宋体" w:eastAsia="宋体"/>
          <w:b/>
          <w:sz w:val="21"/>
        </w:rPr>
        <w:t xml:space="preserve">【设问】 </w:t>
      </w:r>
      <w:r>
        <w:rPr>
          <w:rFonts w:ascii="宋体" w:hAnsi="宋体" w:eastAsia="宋体"/>
          <w:b w:val="0"/>
          <w:sz w:val="21"/>
        </w:rPr>
        <w:t>结合上述资料，在分析我国当前经济形势的基础上，运用《当代国际政治与经济》知识，谈谈如何推动中国经济在变局中开新局。</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细则把外部风险挑战与自主创新、关键核心技术联系起来，说明中国经济开新局必须增强发展主动权。</w:t>
      </w:r>
    </w:p>
    <w:p>
      <w:r>
        <w:rPr>
          <w:rFonts w:ascii="宋体" w:hAnsi="宋体" w:eastAsia="宋体"/>
          <w:b/>
          <w:sz w:val="21"/>
        </w:rPr>
        <w:t>设问意图：</w:t>
      </w:r>
      <w:r>
        <w:rPr>
          <w:rFonts w:ascii="宋体" w:hAnsi="宋体" w:eastAsia="宋体"/>
          <w:b w:val="0"/>
          <w:sz w:val="21"/>
        </w:rPr>
        <w:t>题目让学生回答中国经济如何在变局中开新局，要回应外部技术封锁这一压力来源。</w:t>
      </w:r>
    </w:p>
    <w:p>
      <w:r>
        <w:rPr>
          <w:rFonts w:ascii="宋体" w:hAnsi="宋体" w:eastAsia="宋体"/>
          <w:b/>
          <w:sz w:val="21"/>
        </w:rPr>
        <w:t>答题动作：</w:t>
      </w:r>
      <w:r>
        <w:rPr>
          <w:rFonts w:ascii="宋体" w:hAnsi="宋体" w:eastAsia="宋体"/>
          <w:b w:val="0"/>
          <w:sz w:val="21"/>
        </w:rPr>
        <w:t>从外部风险挑战切入，说明中国必须把关键核心技术和发展主动权掌握在自己手里，再落到坚持独立自主、自力更生、增强发展主动权。</w:t>
      </w:r>
    </w:p>
    <w:p>
      <w:r>
        <w:rPr>
          <w:rFonts w:ascii="宋体" w:hAnsi="宋体" w:eastAsia="宋体"/>
          <w:b/>
          <w:sz w:val="21"/>
        </w:rPr>
        <w:t xml:space="preserve">【卷面句】 </w:t>
      </w:r>
      <w:r>
        <w:rPr>
          <w:rFonts w:ascii="宋体" w:hAnsi="宋体" w:eastAsia="宋体"/>
          <w:b/>
          <w:sz w:val="21"/>
        </w:rPr>
        <w:t>面对外部风险挑战，中国应坚持独立自主，增强自主创新能力，实现关键核心技术自主可控，把发展主动权牢牢掌握在自己手中。</w:t>
      </w:r>
    </w:p>
    <w:p>
      <w:r>
        <w:rPr>
          <w:rFonts w:ascii="宋体" w:hAnsi="宋体" w:eastAsia="宋体"/>
          <w:b/>
          <w:sz w:val="21"/>
        </w:rPr>
        <w:t xml:space="preserve">【同题组】 </w:t>
      </w:r>
    </w:p>
    <w:p>
      <w:r>
        <w:rPr>
          <w:rFonts w:ascii="宋体" w:hAnsi="宋体" w:eastAsia="宋体"/>
          <w:b w:val="0"/>
          <w:sz w:val="21"/>
        </w:rPr>
        <w:t>· 经济全球化：利用两个市场两种资源优化全球资源配置；内外联通畅通国内国际双循环，提升国际循环质量；推动建设开放型世界经济，深化国际分工与合作；提高开放型经济水平</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政治多极化：相互尊重、公平正义、合作共赢的新型国际关系；在平等互利基础上开展合作，实现互利共赢；促进共同发展、维护持久和平，共同推进现代化；推动构建人类命运共同体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中国：坚持总体国家安全观，统筹发展与安全，以新安全格局保障新发展格局；和平共处五项原则是我国对外关系基本准则</w:t>
      </w:r>
      <w:r>
        <w:rPr>
          <w:rFonts w:ascii="宋体" w:hAnsi="宋体" w:eastAsia="宋体"/>
          <w:b w:val="0"/>
          <w:sz w:val="21"/>
        </w:rPr>
      </w:r>
    </w:p>
    <w:p>
      <w:pPr>
        <w:pStyle w:val="4"/>
      </w:pPr>
      <w:r>
        <w:rPr>
          <w:rFonts w:eastAsia="黑体"/>
        </w:rPr>
        <w:t>智慧</w:t>
      </w:r>
    </w:p>
    <w:p>
      <w:pPr>
        <w:pStyle w:val="5"/>
      </w:pPr>
      <w:r>
        <w:rPr>
          <w:rFonts w:eastAsia="黑体"/>
        </w:rPr>
        <w:t>核心答题点：贡献中国智慧、中国方案、中国力量</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设问中的“彰显担当”指向中国在全球治理中的责任和贡献，题面四大全球倡议为动荡世界注入稳定性和确定性，触发中国智慧、中国方案和大国担当。</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题面把全球治理倡议放在"为动荡世界注入稳定性和确定性"的位置；动荡是外部条件，稳定与确定是中国一方提供的输出，担当来自这种"提供方"的身份。</w:t>
      </w:r>
    </w:p>
    <w:p>
      <w:r>
        <w:rPr>
          <w:rFonts w:ascii="宋体" w:hAnsi="宋体" w:eastAsia="宋体"/>
          <w:b/>
          <w:sz w:val="21"/>
        </w:rPr>
        <w:t>设问意图：</w:t>
      </w:r>
      <w:r>
        <w:rPr>
          <w:rFonts w:ascii="宋体" w:hAnsi="宋体" w:eastAsia="宋体"/>
          <w:b w:val="0"/>
          <w:sz w:val="21"/>
        </w:rPr>
        <w:t>要"理解""彰显担当"必须把它单独立点，与"正逢其时""指引方向"区分开；担当层要写中国作为治理方案的供给者所做的事。</w:t>
      </w:r>
    </w:p>
    <w:p>
      <w:r>
        <w:rPr>
          <w:rFonts w:ascii="宋体" w:hAnsi="宋体" w:eastAsia="宋体"/>
          <w:b/>
          <w:sz w:val="21"/>
        </w:rPr>
        <w:t>答题动作：</w:t>
      </w:r>
      <w:r>
        <w:rPr>
          <w:rFonts w:ascii="宋体" w:hAnsi="宋体" w:eastAsia="宋体"/>
          <w:b w:val="0"/>
          <w:sz w:val="21"/>
        </w:rPr>
        <w:t>先把世界变局和治理赤字作为倡议要回应的难题，再把中国提出全球治理倡议作为对动荡世界的稳定供给，最后落到为应对治理赤字贡献中国智慧、中国方案，体现大国担当。</w:t>
      </w:r>
    </w:p>
    <w:p>
      <w:r>
        <w:rPr>
          <w:rFonts w:ascii="宋体" w:hAnsi="宋体" w:eastAsia="宋体"/>
          <w:b/>
          <w:sz w:val="21"/>
        </w:rPr>
        <w:t xml:space="preserve">【卷面句】 </w:t>
      </w:r>
      <w:r>
        <w:rPr>
          <w:rFonts w:ascii="宋体" w:hAnsi="宋体" w:eastAsia="宋体"/>
          <w:b/>
          <w:sz w:val="21"/>
        </w:rPr>
        <w:t>中国提出全球治理倡议，为应对世界变局和治理赤字贡献中国智慧、中国方案，体现勇于大国担当。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2. 2025东城二模Q20同球共济小论文</w:t>
      </w:r>
    </w:p>
    <w:p>
      <w:r>
        <w:rPr>
          <w:rFonts w:ascii="宋体" w:hAnsi="宋体" w:eastAsia="宋体"/>
          <w:b/>
          <w:sz w:val="21"/>
        </w:rPr>
        <w:t xml:space="preserve">【什么时候写】 </w:t>
      </w:r>
      <w:r>
        <w:rPr>
          <w:rFonts w:ascii="宋体" w:hAnsi="宋体" w:eastAsia="宋体"/>
          <w:b w:val="0"/>
          <w:sz w:val="21"/>
        </w:rPr>
        <w:t>题面给出中国在地区和平、气候治理、人工智能治理中的具体行动；小论文行动层要把这些行动统合为中国智慧和中国方案的提供。</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题面把中国在地区和平、气候治理、人工智能治理三个领域的具体行动并列展示；地区、气候、人工智能恰好分属安全、生态、技术三个全球共同问题层面。</w:t>
      </w:r>
    </w:p>
    <w:p>
      <w:r>
        <w:rPr>
          <w:rFonts w:ascii="宋体" w:hAnsi="宋体" w:eastAsia="宋体"/>
          <w:b/>
          <w:sz w:val="21"/>
        </w:rPr>
        <w:t>设问意图：</w:t>
      </w:r>
      <w:r>
        <w:rPr>
          <w:rFonts w:ascii="宋体" w:hAnsi="宋体" w:eastAsia="宋体"/>
          <w:b w:val="0"/>
          <w:sz w:val="21"/>
        </w:rPr>
        <w:t>小论文要把分布在不同领域的中国行动收束为一条主线，不能写成案例罗列；必须用"中国智慧、中国方案"把行动统合为方案的提供。</w:t>
      </w:r>
    </w:p>
    <w:p>
      <w:r>
        <w:rPr>
          <w:rFonts w:ascii="宋体" w:hAnsi="宋体" w:eastAsia="宋体"/>
          <w:b/>
          <w:sz w:val="21"/>
        </w:rPr>
        <w:t>答题动作：</w:t>
      </w:r>
      <w:r>
        <w:rPr>
          <w:rFonts w:ascii="宋体" w:hAnsi="宋体" w:eastAsia="宋体"/>
          <w:b w:val="0"/>
          <w:sz w:val="21"/>
        </w:rPr>
        <w:t>先把劝和促谈、气候治理倡议、人工智能治理倡议作为跨领域行动的代表，再把它们统合为中国对全球共同问题的方案输出，最后落到为解决全球共同问题贡献中国智慧和中国方案。</w:t>
      </w:r>
    </w:p>
    <w:p>
      <w:r>
        <w:rPr>
          <w:rFonts w:ascii="宋体" w:hAnsi="宋体" w:eastAsia="宋体"/>
          <w:b/>
          <w:sz w:val="21"/>
        </w:rPr>
        <w:t xml:space="preserve">【卷面句】 </w:t>
      </w:r>
      <w:r>
        <w:rPr>
          <w:rFonts w:ascii="宋体" w:hAnsi="宋体" w:eastAsia="宋体"/>
          <w:b/>
          <w:sz w:val="21"/>
        </w:rPr>
        <w:t>中国以分享发展经验、劝和促谈和气候、人工智能治理倡议等行动，为解决全球共同问题贡献中国智慧和中国方案。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spacing w:before="120"/>
      </w:pPr>
      <w:r>
        <w:rPr>
          <w:rFonts w:ascii="黑体" w:hAnsi="黑体" w:eastAsia="黑体"/>
          <w:b/>
          <w:color w:val="1F497D"/>
          <w:sz w:val="22"/>
        </w:rPr>
        <w:t>4. 2024丰台二模Q19</w:t>
      </w:r>
    </w:p>
    <w:p>
      <w:r>
        <w:rPr>
          <w:rFonts w:ascii="宋体" w:hAnsi="宋体" w:eastAsia="宋体"/>
          <w:b/>
          <w:sz w:val="21"/>
        </w:rPr>
        <w:t xml:space="preserve">【什么时候写】 </w:t>
      </w:r>
      <w:r>
        <w:rPr>
          <w:rFonts w:ascii="宋体" w:hAnsi="宋体" w:eastAsia="宋体"/>
          <w:b w:val="0"/>
          <w:sz w:val="21"/>
        </w:rPr>
        <w:t>题目将环境保护中的发展中国家合作单独列为第二角度，说明这道题不能只写中国国内减排，而要写中国通过南南合作帮助发展中国家应对环境与发展问题。</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题目把"环境保护中的发展中国家合作"单独列为第二角度；这种角度安排已经把答案从"中国自己减排"拉到"中国帮其他发展中国家应对环境与发展"。</w:t>
      </w:r>
    </w:p>
    <w:p>
      <w:r>
        <w:rPr>
          <w:rFonts w:ascii="宋体" w:hAnsi="宋体" w:eastAsia="宋体"/>
          <w:b/>
          <w:sz w:val="21"/>
        </w:rPr>
        <w:t>设问意图：</w:t>
      </w:r>
      <w:r>
        <w:rPr>
          <w:rFonts w:ascii="宋体" w:hAnsi="宋体" w:eastAsia="宋体"/>
          <w:b w:val="0"/>
          <w:sz w:val="21"/>
        </w:rPr>
        <w:t>写"答卷"如何彰显大国担当，要把帮助对象明确为发展中国家，不能写成自家成就清单；必须用对外合作的维度回答担当。</w:t>
      </w:r>
    </w:p>
    <w:p>
      <w:r>
        <w:rPr>
          <w:rFonts w:ascii="宋体" w:hAnsi="宋体" w:eastAsia="宋体"/>
          <w:b/>
          <w:sz w:val="21"/>
        </w:rPr>
        <w:t>答题动作：</w:t>
      </w:r>
      <w:r>
        <w:rPr>
          <w:rFonts w:ascii="宋体" w:hAnsi="宋体" w:eastAsia="宋体"/>
          <w:b w:val="0"/>
          <w:sz w:val="21"/>
        </w:rPr>
        <w:t>先把发展中国家在环境与发展上的双重困难作为合作对象，再把中国通过南南合作帮助发展中国家发展作为具体行动，最后落到在环境保护和应对气候变化中贡献中国智慧、中国方案和中国力量。</w:t>
      </w:r>
    </w:p>
    <w:p>
      <w:r>
        <w:rPr>
          <w:rFonts w:ascii="宋体" w:hAnsi="宋体" w:eastAsia="宋体"/>
          <w:b/>
          <w:sz w:val="21"/>
        </w:rPr>
        <w:t xml:space="preserve">【卷面句】 </w:t>
      </w:r>
      <w:r>
        <w:rPr>
          <w:rFonts w:ascii="宋体" w:hAnsi="宋体" w:eastAsia="宋体"/>
          <w:b/>
          <w:sz w:val="21"/>
        </w:rPr>
        <w:t>中国通过南南合作帮助发展中国家发展，在环境保护和应对气候变化中贡献中国智慧、中国方案和中国力量。</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中国：中国是负责任大国并勇于担当；南南合作与全球南方共同发展</w:t>
      </w:r>
      <w:r>
        <w:rPr>
          <w:rFonts w:ascii="宋体" w:hAnsi="宋体" w:eastAsia="宋体"/>
          <w:b w:val="0"/>
          <w:sz w:val="21"/>
        </w:rPr>
      </w:r>
    </w:p>
    <w:p>
      <w:pPr>
        <w:spacing w:before="120"/>
      </w:pPr>
      <w:r>
        <w:rPr>
          <w:rFonts w:ascii="黑体" w:hAnsi="黑体" w:eastAsia="黑体"/>
          <w:b/>
          <w:color w:val="1F497D"/>
          <w:sz w:val="22"/>
        </w:rPr>
        <w:t>5. 2026顺义一模Q20</w:t>
      </w:r>
    </w:p>
    <w:p>
      <w:r>
        <w:rPr>
          <w:rFonts w:ascii="宋体" w:hAnsi="宋体" w:eastAsia="宋体"/>
          <w:b/>
          <w:sz w:val="21"/>
        </w:rPr>
        <w:t xml:space="preserve">【什么时候写】 </w:t>
      </w:r>
      <w:r>
        <w:rPr>
          <w:rFonts w:ascii="宋体" w:hAnsi="宋体" w:eastAsia="宋体"/>
          <w:b w:val="0"/>
          <w:sz w:val="21"/>
        </w:rPr>
        <w:t>顺义一模问科技小院成为南南合作典范的深层逻辑，科技小院不是简单复制中国经验，而是把中国农业治理经验同全球南方国家的本土农业问题和人才培养需求结合起来。</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材料里科技小院走向全球南方，把中国农业治理经验与共建国家本土农业问题和人才培养需求结合，关键词是"本土化""共享""共赢"而非单纯输出。</w:t>
      </w:r>
    </w:p>
    <w:p>
      <w:r>
        <w:rPr>
          <w:rFonts w:ascii="宋体" w:hAnsi="宋体" w:eastAsia="宋体"/>
          <w:b/>
          <w:sz w:val="21"/>
        </w:rPr>
        <w:t>设问意图：</w:t>
      </w:r>
      <w:r>
        <w:rPr>
          <w:rFonts w:ascii="宋体" w:hAnsi="宋体" w:eastAsia="宋体"/>
          <w:b w:val="0"/>
          <w:sz w:val="21"/>
        </w:rPr>
        <w:t>问"典范的深层逻辑"，不是让学生罗列科技小院做了什么事，而是要解释为何这种合作模式可以被全球南方接受、能成为可复制的方案。</w:t>
      </w:r>
    </w:p>
    <w:p>
      <w:r>
        <w:rPr>
          <w:rFonts w:ascii="宋体" w:hAnsi="宋体" w:eastAsia="宋体"/>
          <w:b/>
          <w:sz w:val="21"/>
        </w:rPr>
        <w:t>答题动作：</w:t>
      </w:r>
      <w:r>
        <w:rPr>
          <w:rFonts w:ascii="宋体" w:hAnsi="宋体" w:eastAsia="宋体"/>
          <w:b w:val="0"/>
          <w:sz w:val="21"/>
        </w:rPr>
        <w:t>先点出全球南方农业发展面临的共同利益和现实困难，再说明科技小院通过技术合作和本土人才培养提高生产率、降低成本，最后落到贡献中国智慧、中国方案、中国力量。</w:t>
      </w:r>
    </w:p>
    <w:p>
      <w:r>
        <w:rPr>
          <w:rFonts w:ascii="宋体" w:hAnsi="宋体" w:eastAsia="宋体"/>
          <w:b/>
          <w:sz w:val="21"/>
        </w:rPr>
        <w:t xml:space="preserve">【卷面句】 </w:t>
      </w:r>
      <w:r>
        <w:rPr>
          <w:rFonts w:ascii="宋体" w:hAnsi="宋体" w:eastAsia="宋体"/>
          <w:b/>
          <w:sz w:val="21"/>
        </w:rPr>
        <w:t>科技小院以中国智慧、中国方案回应全球南方农业发展的共同利益，通过本土化人才培养和农业技术合作提高生产率、降低成本，推动南南合作共赢共享。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南南合作与全球南方共同发展；与发展中国家共享发展新机遇，惠民生增福祉，实现互利共赢；改善发展中国家民生并助力持续发展</w:t>
      </w:r>
      <w:r>
        <w:rPr>
          <w:rFonts w:ascii="宋体" w:hAnsi="宋体" w:eastAsia="宋体"/>
          <w:b w:val="0"/>
          <w:sz w:val="21"/>
        </w:rPr>
      </w:r>
    </w:p>
    <w:p>
      <w:pPr>
        <w:spacing w:before="120"/>
      </w:pPr>
      <w:r>
        <w:rPr>
          <w:rFonts w:ascii="黑体" w:hAnsi="黑体" w:eastAsia="黑体"/>
          <w:b/>
          <w:color w:val="1F497D"/>
          <w:sz w:val="22"/>
        </w:rPr>
        <w:t>6. 2025西城一模Q21</w:t>
      </w:r>
    </w:p>
    <w:p>
      <w:r>
        <w:rPr>
          <w:rFonts w:ascii="宋体" w:hAnsi="宋体" w:eastAsia="宋体"/>
          <w:b/>
          <w:sz w:val="21"/>
        </w:rPr>
        <w:t xml:space="preserve">【什么时候写】 </w:t>
      </w:r>
      <w:r>
        <w:rPr>
          <w:rFonts w:ascii="宋体" w:hAnsi="宋体" w:eastAsia="宋体"/>
          <w:b w:val="0"/>
          <w:sz w:val="21"/>
        </w:rPr>
        <w:t>材料写全球南方代表团到中国城市乡村参观学习，问题要求解释中国发展理念成为国际公共产品，说明应从世界意义上写中国经验为发展中国家现代化提供路径与方案。</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全球南方代表团专门到中国城市和乡村参观学习，这一动作本身就在说明中国发展理念已经被国际社会当作可借鉴的"公共产品"在使用，而不只是国内经验。</w:t>
      </w:r>
    </w:p>
    <w:p>
      <w:r>
        <w:rPr>
          <w:rFonts w:ascii="宋体" w:hAnsi="宋体" w:eastAsia="宋体"/>
          <w:b/>
          <w:sz w:val="21"/>
        </w:rPr>
        <w:t>设问意图：</w:t>
      </w:r>
      <w:r>
        <w:rPr>
          <w:rFonts w:ascii="宋体" w:hAnsi="宋体" w:eastAsia="宋体"/>
          <w:b w:val="0"/>
          <w:sz w:val="21"/>
        </w:rPr>
        <w:t>要"解释"一个现象，不是描述现象本身；必须说明为什么中国理念可以走出国门、能给发展中国家的现代化道路带来什么独特价值。</w:t>
      </w:r>
    </w:p>
    <w:p>
      <w:r>
        <w:rPr>
          <w:rFonts w:ascii="宋体" w:hAnsi="宋体" w:eastAsia="宋体"/>
          <w:b/>
          <w:sz w:val="21"/>
        </w:rPr>
        <w:t>答题动作：</w:t>
      </w:r>
      <w:r>
        <w:rPr>
          <w:rFonts w:ascii="宋体" w:hAnsi="宋体" w:eastAsia="宋体"/>
          <w:b w:val="0"/>
          <w:sz w:val="21"/>
        </w:rPr>
        <w:t>先把全球南方寻求现代化路径的诉求摆出来，再用中国发展理念和实践成就回应这一诉求，最后落到拓展走向现代化的途径、贡献中国智慧、中国方案、中国力量。</w:t>
      </w:r>
    </w:p>
    <w:p>
      <w:r>
        <w:rPr>
          <w:rFonts w:ascii="宋体" w:hAnsi="宋体" w:eastAsia="宋体"/>
          <w:b/>
          <w:sz w:val="21"/>
        </w:rPr>
        <w:t xml:space="preserve">【卷面句】 </w:t>
      </w:r>
      <w:r>
        <w:rPr>
          <w:rFonts w:ascii="宋体" w:hAnsi="宋体" w:eastAsia="宋体"/>
          <w:b/>
          <w:sz w:val="21"/>
        </w:rPr>
        <w:t>中国发展理念和实践成就为全球南方国家提供可借鉴经验，拓展了发展中国家走向现代化的途径，贡献了中国智慧中国方案。</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中国：理念蕴含普遍价值，能够形成共识、促成合作和发展、应对全人类共同问题和共同挑战；四大全球倡议相互促进、有机统一，系统推动构建人类命运共同体</w:t>
      </w:r>
      <w:r>
        <w:rPr>
          <w:rFonts w:ascii="宋体" w:hAnsi="宋体" w:eastAsia="宋体"/>
          <w:b w:val="0"/>
          <w:sz w:val="21"/>
        </w:rPr>
      </w:r>
    </w:p>
    <w:p>
      <w:pPr>
        <w:spacing w:before="120"/>
      </w:pPr>
      <w:r>
        <w:rPr>
          <w:rFonts w:ascii="黑体" w:hAnsi="黑体" w:eastAsia="黑体"/>
          <w:b/>
          <w:color w:val="1F497D"/>
          <w:sz w:val="22"/>
        </w:rPr>
        <w:t>7. 2026顺义二模Q20</w:t>
      </w:r>
    </w:p>
    <w:p>
      <w:r>
        <w:rPr>
          <w:rFonts w:ascii="宋体" w:hAnsi="宋体" w:eastAsia="宋体"/>
          <w:b/>
          <w:sz w:val="21"/>
        </w:rPr>
        <w:t xml:space="preserve">【什么时候写】 </w:t>
      </w:r>
      <w:r>
        <w:rPr>
          <w:rFonts w:ascii="宋体" w:hAnsi="宋体" w:eastAsia="宋体"/>
          <w:b w:val="0"/>
          <w:sz w:val="21"/>
        </w:rPr>
        <w:t>材料呈现中国式现代化向世界开放、与各国共享机遇，作答要求把“中国智慧的生动实践”列为可写角度；需要把项目事实提升为中国方案供给。</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微电网、乡村打井、物流网络、希望农场、菌草技术、鲁班工坊都不是抽象理念，而是中国方案在海外转化为具体项目。</w:t>
      </w:r>
    </w:p>
    <w:p>
      <w:r>
        <w:rPr>
          <w:rFonts w:ascii="宋体" w:hAnsi="宋体" w:eastAsia="宋体"/>
          <w:b/>
          <w:sz w:val="21"/>
        </w:rPr>
        <w:t>设问意图：</w:t>
      </w:r>
      <w:r>
        <w:rPr>
          <w:rFonts w:ascii="宋体" w:hAnsi="宋体" w:eastAsia="宋体"/>
          <w:b w:val="0"/>
          <w:sz w:val="21"/>
        </w:rPr>
        <w:t>“今天的中国，明天的世界”要说明中国式现代化的世界意义和方案价值。</w:t>
      </w:r>
    </w:p>
    <w:p>
      <w:r>
        <w:rPr>
          <w:rFonts w:ascii="宋体" w:hAnsi="宋体" w:eastAsia="宋体"/>
          <w:b/>
          <w:sz w:val="21"/>
        </w:rPr>
        <w:t>答题动作：</w:t>
      </w:r>
      <w:r>
        <w:rPr>
          <w:rFonts w:ascii="宋体" w:hAnsi="宋体" w:eastAsia="宋体"/>
          <w:b w:val="0"/>
          <w:sz w:val="21"/>
        </w:rPr>
        <w:t>先列举可感项目，再写中国把发展经验转化为世界可共享的方案，最后落到贡献中国智慧、中国方案、中国力量。</w:t>
      </w:r>
    </w:p>
    <w:p>
      <w:r>
        <w:rPr>
          <w:rFonts w:ascii="宋体" w:hAnsi="宋体" w:eastAsia="宋体"/>
          <w:b/>
          <w:sz w:val="21"/>
        </w:rPr>
        <w:t xml:space="preserve">【卷面句】 </w:t>
      </w:r>
      <w:r>
        <w:rPr>
          <w:rFonts w:ascii="宋体" w:hAnsi="宋体" w:eastAsia="宋体"/>
          <w:b/>
          <w:sz w:val="21"/>
        </w:rPr>
        <w:t>中国把中国式现代化的新蓝图和发展实践转化为可感可及的合作项目，为人类走向未来贡献中国智慧、中国方案和中国力量。</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改善发展中国家民生并助力持续发展；坚持正确义利观；我国外交政策的宗旨是维护世界和平、促进共同发展</w:t>
      </w:r>
      <w:r>
        <w:rPr>
          <w:rFonts w:ascii="宋体" w:hAnsi="宋体" w:eastAsia="宋体"/>
          <w:b w:val="0"/>
          <w:sz w:val="21"/>
        </w:rPr>
      </w:r>
    </w:p>
    <w:p>
      <w:pPr>
        <w:pStyle w:val="5"/>
      </w:pPr>
      <w:r>
        <w:rPr>
          <w:rFonts w:eastAsia="黑体"/>
        </w:rPr>
        <w:t>核心答题点：中国推动构建人类命运共同体</w:t>
      </w:r>
    </w:p>
    <w:p>
      <w:pPr>
        <w:spacing w:before="120"/>
      </w:pPr>
      <w:r>
        <w:rPr>
          <w:rFonts w:ascii="黑体" w:hAnsi="黑体" w:eastAsia="黑体"/>
          <w:b/>
          <w:color w:val="1F497D"/>
          <w:sz w:val="22"/>
        </w:rPr>
        <w:t>1. 2025东城一模Q20</w:t>
      </w:r>
    </w:p>
    <w:p>
      <w:r>
        <w:rPr>
          <w:rFonts w:ascii="宋体" w:hAnsi="宋体" w:eastAsia="宋体"/>
          <w:b/>
          <w:sz w:val="21"/>
        </w:rPr>
        <w:t xml:space="preserve">【什么时候写】 </w:t>
      </w:r>
      <w:r>
        <w:rPr>
          <w:rFonts w:ascii="宋体" w:hAnsi="宋体" w:eastAsia="宋体"/>
          <w:b w:val="0"/>
          <w:sz w:val="21"/>
        </w:rPr>
        <w:t>此次出访11天内出席APEC、G20等近40场多边活动，达成60多项合作文件，并在G20峰会上回应全球南方求平等、促变革的强烈意愿，呈现中国特色大国外交在多边场合的实践拓展。</w:t>
      </w:r>
    </w:p>
    <w:p>
      <w:r>
        <w:rPr>
          <w:rFonts w:ascii="宋体" w:hAnsi="宋体" w:eastAsia="宋体"/>
          <w:b/>
          <w:sz w:val="21"/>
        </w:rPr>
        <w:t xml:space="preserve">【设问】 </w:t>
      </w:r>
      <w:r>
        <w:rPr>
          <w:rFonts w:ascii="宋体" w:hAnsi="宋体" w:eastAsia="宋体"/>
          <w:b w:val="0"/>
          <w:sz w:val="21"/>
        </w:rPr>
        <w:t>结合材料，运用《当代国际政治与经济》知识，谈谈此次元首外交的“精彩”之处。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"11天出席近40场""达成60多项合作文件""回应全球南方求平等、促变革"——三组数字+一项立场表态，材料用密度感与立场感共同凸显这一外交活动的体量与价值导向。</w:t>
      </w:r>
    </w:p>
    <w:p>
      <w:r>
        <w:rPr>
          <w:rFonts w:ascii="宋体" w:hAnsi="宋体" w:eastAsia="宋体"/>
          <w:b/>
          <w:sz w:val="21"/>
        </w:rPr>
        <w:t>设问意图：</w:t>
      </w:r>
      <w:r>
        <w:rPr>
          <w:rFonts w:ascii="宋体" w:hAnsi="宋体" w:eastAsia="宋体"/>
          <w:b w:val="0"/>
          <w:sz w:val="21"/>
        </w:rPr>
        <w:t>写"精彩之处"，不能只列数字；要把密集多边活动接到中国外交背后的总方向——以人类命运共同体为旗帜的中国特色大国外交新境界。</w:t>
      </w:r>
    </w:p>
    <w:p>
      <w:r>
        <w:rPr>
          <w:rFonts w:ascii="宋体" w:hAnsi="宋体" w:eastAsia="宋体"/>
          <w:b/>
          <w:sz w:val="21"/>
        </w:rPr>
        <w:t>答题动作：</w:t>
      </w:r>
      <w:r>
        <w:rPr>
          <w:rFonts w:ascii="宋体" w:hAnsi="宋体" w:eastAsia="宋体"/>
          <w:b w:val="0"/>
          <w:sz w:val="21"/>
        </w:rPr>
        <w:t>先把出访的高强度多边节奏与合作成果作为外交实践拓展事实，再说明对全球南方平等变革诉求的回应彰显中国主张，最后落到开辟中国特色大国外交新境界、展现构建人类命运共同体新实践。</w:t>
      </w:r>
    </w:p>
    <w:p>
      <w:r>
        <w:rPr>
          <w:rFonts w:ascii="宋体" w:hAnsi="宋体" w:eastAsia="宋体"/>
          <w:b/>
          <w:sz w:val="21"/>
        </w:rPr>
        <w:t xml:space="preserve">【卷面句】 </w:t>
      </w:r>
      <w:r>
        <w:rPr>
          <w:rFonts w:ascii="宋体" w:hAnsi="宋体" w:eastAsia="宋体"/>
          <w:b/>
          <w:sz w:val="21"/>
        </w:rPr>
        <w:t>此次元首外交密集出席APEC、G20等近40场多边活动，达成60多项合作文件，回应全球南方求平等、促变革的强烈意愿，开辟中国特色大国外交的新境界，展现构建人类命运共同体的新实践。</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经济全球化：推进贸易和投资自由化便利化；推动经济全球化朝着更加开放、包容、普惠、平衡、共赢方向发展；中国扩大高水平对外开放与制度型开放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政治多极化：推动国际关系民主化；推动全球治理体系变革完善，建立更加公正合理的国际政治经济新秩序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中国：与发展中国家共享发展新机遇，惠民生增福祉，实现互利共赢；习近平外交思想指导中国特色大国外交（外交为民、服务中国式现代化）</w:t>
      </w:r>
      <w:r>
        <w:rPr>
          <w:rFonts w:ascii="宋体" w:hAnsi="宋体" w:eastAsia="宋体"/>
          <w:b w:val="0"/>
          <w:sz w:val="21"/>
        </w:rPr>
      </w:r>
    </w:p>
    <w:p>
      <w:pPr>
        <w:spacing w:before="120"/>
      </w:pPr>
      <w:r>
        <w:rPr>
          <w:rFonts w:ascii="黑体" w:hAnsi="黑体" w:eastAsia="黑体"/>
          <w:b/>
          <w:color w:val="1F497D"/>
          <w:sz w:val="22"/>
        </w:rPr>
        <w:t>2. 2025东城二模Q20</w:t>
      </w:r>
    </w:p>
    <w:p>
      <w:r>
        <w:rPr>
          <w:rFonts w:ascii="宋体" w:hAnsi="宋体" w:eastAsia="宋体"/>
          <w:b/>
          <w:sz w:val="21"/>
        </w:rPr>
        <w:t xml:space="preserve">【什么时候写】 </w:t>
      </w:r>
      <w:r>
        <w:rPr>
          <w:rFonts w:ascii="宋体" w:hAnsi="宋体" w:eastAsia="宋体"/>
          <w:b w:val="0"/>
          <w:sz w:val="21"/>
        </w:rPr>
        <w:t>题面把地球比作全人类共同家园，并列举全球共同挑战和中国行动，核心任务是说明“同球共济”精神与人类命运共同体的关系。</w:t>
      </w:r>
    </w:p>
    <w:p>
      <w:r>
        <w:rPr>
          <w:rFonts w:ascii="宋体" w:hAnsi="宋体" w:eastAsia="宋体"/>
          <w:b/>
          <w:sz w:val="21"/>
        </w:rPr>
        <w:t xml:space="preserve">【设问】 </w:t>
      </w:r>
      <w:r>
        <w:rPr>
          <w:rFonts w:ascii="宋体" w:hAnsi="宋体" w:eastAsia="宋体"/>
          <w:b w:val="0"/>
          <w:sz w:val="21"/>
        </w:rPr>
        <w:t>结合材料，运用《当代国际政治与经济》知识，写一篇小论文。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题面把地球比作"全人类共同家园"，并列举共同挑战和中国行动；"共同家园"四字指向主题是命运绑定而非利益博弈。</w:t>
      </w:r>
    </w:p>
    <w:p>
      <w:r>
        <w:rPr>
          <w:rFonts w:ascii="宋体" w:hAnsi="宋体" w:eastAsia="宋体"/>
          <w:b/>
          <w:sz w:val="21"/>
        </w:rPr>
        <w:t>设问意图：</w:t>
      </w:r>
      <w:r>
        <w:rPr>
          <w:rFonts w:ascii="宋体" w:hAnsi="宋体" w:eastAsia="宋体"/>
          <w:b w:val="0"/>
          <w:sz w:val="21"/>
        </w:rPr>
        <w:t>小论文要观点明确、论证有据；必须解释"同球共济"如何与人类命运共同体衔接，不能写成现象罗列。</w:t>
      </w:r>
    </w:p>
    <w:p>
      <w:r>
        <w:rPr>
          <w:rFonts w:ascii="宋体" w:hAnsi="宋体" w:eastAsia="宋体"/>
          <w:b/>
          <w:sz w:val="21"/>
        </w:rPr>
        <w:t>答题动作：</w:t>
      </w:r>
      <w:r>
        <w:rPr>
          <w:rFonts w:ascii="宋体" w:hAnsi="宋体" w:eastAsia="宋体"/>
          <w:b w:val="0"/>
          <w:sz w:val="21"/>
        </w:rPr>
        <w:t>先把人类共同家园面临的共同挑战作为问题起点，再说明"同球共济"精神丰富了人类命运共同体内涵，最后落到为各国共担风险、共谋发展提供价值引领。</w:t>
      </w:r>
    </w:p>
    <w:p>
      <w:r>
        <w:rPr>
          <w:rFonts w:ascii="宋体" w:hAnsi="宋体" w:eastAsia="宋体"/>
          <w:b/>
          <w:sz w:val="21"/>
        </w:rPr>
        <w:t xml:space="preserve">【卷面句】 </w:t>
      </w:r>
      <w:r>
        <w:rPr>
          <w:rFonts w:ascii="宋体" w:hAnsi="宋体" w:eastAsia="宋体"/>
          <w:b/>
          <w:sz w:val="21"/>
        </w:rPr>
        <w:t>“同球共济”精神回应人类共同家园面临的共同挑战，丰富了人类命运共同体内涵，为各国共担风险、共谋发展提供价值引领。</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时代背景：和平与发展仍是时代主题；百年变局与外部风险挑战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政治多极化：世界多极化是当今国际形势的突出特点；推动构建人类命运共同体；推动国际关系民主化、和平解决国际争端</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3. 2026朝阳一模Q20中国为全球发展注入稳定性和正能量</w:t>
      </w:r>
    </w:p>
    <w:p>
      <w:r>
        <w:rPr>
          <w:rFonts w:ascii="宋体" w:hAnsi="宋体" w:eastAsia="宋体"/>
          <w:b/>
          <w:sz w:val="21"/>
        </w:rPr>
        <w:t xml:space="preserve">【什么时候写】 </w:t>
      </w:r>
      <w:r>
        <w:rPr>
          <w:rFonts w:ascii="宋体" w:hAnsi="宋体" w:eastAsia="宋体"/>
          <w:b w:val="0"/>
          <w:sz w:val="21"/>
        </w:rPr>
        <w:t>题面中中国通过创新驱动、扩大开放、共享发展机遇、对发展中国家赋能等行动，把中国发展与世界发展深度绑定；题目第②点要把这些行动统合到人类命运共同体上。</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创新驱动、扩大开放、共享发展机遇、对发展中国家赋能——四类行动都把中国发展与世界发展绑定在同一轨道，不存在"自家发展"的孤立项。</w:t>
      </w:r>
    </w:p>
    <w:p>
      <w:r>
        <w:rPr>
          <w:rFonts w:ascii="宋体" w:hAnsi="宋体" w:eastAsia="宋体"/>
          <w:b/>
          <w:sz w:val="21"/>
        </w:rPr>
        <w:t>设问意图：</w:t>
      </w:r>
      <w:r>
        <w:rPr>
          <w:rFonts w:ascii="宋体" w:hAnsi="宋体" w:eastAsia="宋体"/>
          <w:b w:val="0"/>
          <w:sz w:val="21"/>
        </w:rPr>
        <w:t>阐述中国为何"能"注入稳定性和正能量，必须给出统合性的方向标——把这些行动统合到人类命运共同体，才能解释"能"的整体逻辑。</w:t>
      </w:r>
    </w:p>
    <w:p>
      <w:r>
        <w:rPr>
          <w:rFonts w:ascii="宋体" w:hAnsi="宋体" w:eastAsia="宋体"/>
          <w:b/>
          <w:sz w:val="21"/>
        </w:rPr>
        <w:t>答题动作：</w:t>
      </w:r>
      <w:r>
        <w:rPr>
          <w:rFonts w:ascii="宋体" w:hAnsi="宋体" w:eastAsia="宋体"/>
          <w:b w:val="0"/>
          <w:sz w:val="21"/>
        </w:rPr>
        <w:t>先把材料里的四类中国行动作为事实底盘，再说明这些行动共同指向中国与世界共同发展的取向，最后落到推动构建人类命运共同体。</w:t>
      </w:r>
    </w:p>
    <w:p>
      <w:r>
        <w:rPr>
          <w:rFonts w:ascii="宋体" w:hAnsi="宋体" w:eastAsia="宋体"/>
          <w:b/>
          <w:sz w:val="21"/>
        </w:rPr>
        <w:t xml:space="preserve">【卷面句】 </w:t>
      </w:r>
      <w:r>
        <w:rPr>
          <w:rFonts w:ascii="宋体" w:hAnsi="宋体" w:eastAsia="宋体"/>
          <w:b/>
          <w:sz w:val="21"/>
        </w:rPr>
        <w:t>中国通过创新驱动、共享发展机遇和对发展中国家赋能，推动构建人类命运共同体。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w:t>
      </w:r>
      <w:r>
        <w:rPr>
          <w:rFonts w:ascii="宋体" w:hAnsi="宋体" w:eastAsia="宋体"/>
          <w:b w:val="0"/>
          <w:sz w:val="21"/>
        </w:rPr>
      </w:r>
    </w:p>
    <w:p>
      <w:pPr>
        <w:spacing w:before="120"/>
      </w:pPr>
      <w:r>
        <w:rPr>
          <w:rFonts w:ascii="黑体" w:hAnsi="黑体" w:eastAsia="黑体"/>
          <w:b/>
          <w:color w:val="1F497D"/>
          <w:sz w:val="22"/>
        </w:rPr>
        <w:t>4. 2025丰台二模Q20</w:t>
      </w:r>
    </w:p>
    <w:p>
      <w:r>
        <w:rPr>
          <w:rFonts w:ascii="宋体" w:hAnsi="宋体" w:eastAsia="宋体"/>
          <w:b/>
          <w:sz w:val="21"/>
        </w:rPr>
        <w:t xml:space="preserve">【什么时候写】 </w:t>
      </w:r>
      <w:r>
        <w:rPr>
          <w:rFonts w:ascii="宋体" w:hAnsi="宋体" w:eastAsia="宋体"/>
          <w:b w:val="0"/>
          <w:sz w:val="21"/>
        </w:rPr>
        <w:t>题目理解“中国力量”如何完善全球治理，材料多次出现人类命运共同体、平等开放合作共享和公正合理的治理方向。</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材料反复出现"人类命运共同体""平等开放合作共享""公正合理"——三组关键词把"中国力量"和命运共同体绑在一起，指向答案的总方向。</w:t>
      </w:r>
    </w:p>
    <w:p>
      <w:r>
        <w:rPr>
          <w:rFonts w:ascii="宋体" w:hAnsi="宋体" w:eastAsia="宋体"/>
          <w:b/>
          <w:sz w:val="21"/>
        </w:rPr>
        <w:t>设问意图：</w:t>
      </w:r>
      <w:r>
        <w:rPr>
          <w:rFonts w:ascii="宋体" w:hAnsi="宋体" w:eastAsia="宋体"/>
          <w:b w:val="0"/>
          <w:sz w:val="21"/>
        </w:rPr>
        <w:t>理解"中国力量"如何完善全球治理，要解释中国力量的方向性——不是简单参与，而是以命运共同体理念引领治理体制变革。</w:t>
      </w:r>
    </w:p>
    <w:p>
      <w:r>
        <w:rPr>
          <w:rFonts w:ascii="宋体" w:hAnsi="宋体" w:eastAsia="宋体"/>
          <w:b/>
          <w:sz w:val="21"/>
        </w:rPr>
        <w:t>答题动作：</w:t>
      </w:r>
      <w:r>
        <w:rPr>
          <w:rFonts w:ascii="宋体" w:hAnsi="宋体" w:eastAsia="宋体"/>
          <w:b w:val="0"/>
          <w:sz w:val="21"/>
        </w:rPr>
        <w:t>先点出全球治理体系和国际秩序变革加速推进的背景，再说明中国以平等、开放、合作、共享原则与各国共建治理体制，最后落到推动构建人类命运共同体、推动全球治理体制更加公正合理。</w:t>
      </w:r>
    </w:p>
    <w:p>
      <w:r>
        <w:rPr>
          <w:rFonts w:ascii="宋体" w:hAnsi="宋体" w:eastAsia="宋体"/>
          <w:b/>
          <w:sz w:val="21"/>
        </w:rPr>
        <w:t xml:space="preserve">【卷面句】 </w:t>
      </w:r>
      <w:r>
        <w:rPr>
          <w:rFonts w:ascii="宋体" w:hAnsi="宋体" w:eastAsia="宋体"/>
          <w:b/>
          <w:sz w:val="21"/>
        </w:rPr>
        <w:t>中国推动构建人类命运共同体，遵循平等、开放、合作、共享等原则，同世界各国一起推动全球治理体制更加公正合理。</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5. 2026丰台一模Q19</w:t>
      </w:r>
    </w:p>
    <w:p>
      <w:r>
        <w:rPr>
          <w:rFonts w:ascii="宋体" w:hAnsi="宋体" w:eastAsia="宋体"/>
          <w:b/>
          <w:sz w:val="21"/>
        </w:rPr>
        <w:t xml:space="preserve">【什么时候写】 </w:t>
      </w:r>
      <w:r>
        <w:rPr>
          <w:rFonts w:ascii="宋体" w:hAnsi="宋体" w:eastAsia="宋体"/>
          <w:b w:val="0"/>
          <w:sz w:val="21"/>
        </w:rPr>
        <w:t>题面把2030年可持续发展议程、减贫国际合作、教育合作和卫生健康经验分享统一为全球共同发展事业，问中国大国情怀与担当；中国把自身发展与世界各国可持续发展放在一起，体现的是人类命运共同体的理念。</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题面把联合国2030年可持续发展议程作为顶层框架，下面对应列出中国在减贫、教育、卫生健康三个领域的合作，把中国发展和世界各国可持续发展放在一起。</w:t>
      </w:r>
    </w:p>
    <w:p>
      <w:r>
        <w:rPr>
          <w:rFonts w:ascii="宋体" w:hAnsi="宋体" w:eastAsia="宋体"/>
          <w:b/>
          <w:sz w:val="21"/>
        </w:rPr>
        <w:t>设问意图：</w:t>
      </w:r>
      <w:r>
        <w:rPr>
          <w:rFonts w:ascii="宋体" w:hAnsi="宋体" w:eastAsia="宋体"/>
          <w:b w:val="0"/>
          <w:sz w:val="21"/>
        </w:rPr>
        <w:t>写"大国情怀与担当"不能只罗列合作领域；必须把中国把自身发展与世界各国可持续发展统一起来的理念写明。</w:t>
      </w:r>
    </w:p>
    <w:p>
      <w:r>
        <w:rPr>
          <w:rFonts w:ascii="宋体" w:hAnsi="宋体" w:eastAsia="宋体"/>
          <w:b/>
          <w:sz w:val="21"/>
        </w:rPr>
        <w:t>答题动作：</w:t>
      </w:r>
      <w:r>
        <w:rPr>
          <w:rFonts w:ascii="宋体" w:hAnsi="宋体" w:eastAsia="宋体"/>
          <w:b w:val="0"/>
          <w:sz w:val="21"/>
        </w:rPr>
        <w:t>先把2030议程作为各国共同事业的顶层框架，再写中国在减贫、教育、卫生健康方面同各国合作的具体动作，最后落到秉持人类命运共同体理念、展现负责任大国担当。</w:t>
      </w:r>
    </w:p>
    <w:p>
      <w:r>
        <w:rPr>
          <w:rFonts w:ascii="宋体" w:hAnsi="宋体" w:eastAsia="宋体"/>
          <w:b/>
          <w:sz w:val="21"/>
        </w:rPr>
        <w:t xml:space="preserve">【卷面句】 </w:t>
      </w:r>
      <w:r>
        <w:rPr>
          <w:rFonts w:ascii="宋体" w:hAnsi="宋体" w:eastAsia="宋体"/>
          <w:b/>
          <w:sz w:val="21"/>
        </w:rPr>
        <w:t>中国秉持人类命运共同体理念，携手各国落实联合国2030年可持续发展议程，在消除贫困、教育普及和卫生健康合作中展现负责任大国的情怀和担当。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中国：坚持正确义利观；中国是负责任大国并勇于担当；展现大国责任担当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6. 2025丰台期末Q20——中非达成战略性共识的理论逻辑和价值意蕴</w:t>
      </w:r>
    </w:p>
    <w:p>
      <w:r>
        <w:rPr>
          <w:rFonts w:ascii="宋体" w:hAnsi="宋体" w:eastAsia="宋体"/>
          <w:b/>
          <w:sz w:val="21"/>
        </w:rPr>
        <w:t xml:space="preserve">【什么时候写】 </w:t>
      </w:r>
      <w:r>
        <w:rPr>
          <w:rFonts w:ascii="宋体" w:hAnsi="宋体" w:eastAsia="宋体"/>
          <w:b w:val="0"/>
          <w:sz w:val="21"/>
        </w:rPr>
        <w:t>题面写中非围绕全球倡议、反对保护主义、提升发展中国家发言权达成共识，形成中非合力捍卫共同利益、共同应对全球挑战的合作样态；设问问价值意蕴，最高站位须落到人类命运共同体。</w:t>
      </w:r>
    </w:p>
    <w:p>
      <w:r>
        <w:rPr>
          <w:rFonts w:ascii="宋体" w:hAnsi="宋体" w:eastAsia="宋体"/>
          <w:b/>
          <w:sz w:val="21"/>
        </w:rPr>
        <w:t xml:space="preserve">【设问】 </w:t>
      </w:r>
      <w:r>
        <w:rPr>
          <w:rFonts w:ascii="宋体" w:hAnsi="宋体" w:eastAsia="宋体"/>
          <w:b w:val="0"/>
          <w:sz w:val="21"/>
        </w:rPr>
        <w:t>阅读材料，运用《当代国际政治与经济》知识，阐明中非达成一系列战略性共识的理论逻辑和价值意蕴。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题面写中非围绕"全球倡议""反对保护主义""提升发展中国家发言权"三类议题达成共识，把中非合作从经贸层面升级到捍卫共同利益、共担全球挑战。</w:t>
      </w:r>
    </w:p>
    <w:p>
      <w:r>
        <w:rPr>
          <w:rFonts w:ascii="宋体" w:hAnsi="宋体" w:eastAsia="宋体"/>
          <w:b/>
          <w:sz w:val="21"/>
        </w:rPr>
        <w:t>设问意图：</w:t>
      </w:r>
      <w:r>
        <w:rPr>
          <w:rFonts w:ascii="宋体" w:hAnsi="宋体" w:eastAsia="宋体"/>
          <w:b w:val="0"/>
          <w:sz w:val="21"/>
        </w:rPr>
        <w:t>价值意蕴要给最高站位，不能停在中非双边层面；必须把战略性共识接到推动构建人类命运共同体的方向。</w:t>
      </w:r>
    </w:p>
    <w:p>
      <w:r>
        <w:rPr>
          <w:rFonts w:ascii="宋体" w:hAnsi="宋体" w:eastAsia="宋体"/>
          <w:b/>
          <w:sz w:val="21"/>
        </w:rPr>
        <w:t>答题动作：</w:t>
      </w:r>
      <w:r>
        <w:rPr>
          <w:rFonts w:ascii="宋体" w:hAnsi="宋体" w:eastAsia="宋体"/>
          <w:b w:val="0"/>
          <w:sz w:val="21"/>
        </w:rPr>
        <w:t>先把三类共识读为中非合力捍卫共同利益的具体动作，再写中非携手应对全球挑战，最后落到中非携手推进现代化、推动构建人类命运共同体。</w:t>
      </w:r>
    </w:p>
    <w:p>
      <w:r>
        <w:rPr>
          <w:rFonts w:ascii="宋体" w:hAnsi="宋体" w:eastAsia="宋体"/>
          <w:b/>
          <w:sz w:val="21"/>
        </w:rPr>
        <w:t xml:space="preserve">【卷面句】 </w:t>
      </w:r>
      <w:r>
        <w:rPr>
          <w:rFonts w:ascii="宋体" w:hAnsi="宋体" w:eastAsia="宋体"/>
          <w:b/>
          <w:sz w:val="21"/>
        </w:rPr>
        <w:t>中非达成战略性共识，合力捍卫发展中国家共同利益，为中非携手推进现代化、推动构建人类命运共同体提供方向。</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政治多极化：在平等互利基础上开展合作，实现互利共赢；共商共建共享的全球治理观；相互尊重、公平正义、合作共赢的新型国际关系；推动国际关系民主化；促进共同发展、维护持久和平，共同推进现代化</w:t>
      </w:r>
      <w:r>
        <w:rPr>
          <w:rFonts w:ascii="宋体" w:hAnsi="宋体" w:eastAsia="宋体"/>
          <w:b w:val="0"/>
          <w:sz w:val="21"/>
        </w:rPr>
      </w:r>
    </w:p>
    <w:p>
      <w:pPr>
        <w:spacing w:before="120"/>
      </w:pPr>
      <w:r>
        <w:rPr>
          <w:rFonts w:ascii="黑体" w:hAnsi="黑体" w:eastAsia="黑体"/>
          <w:b/>
          <w:color w:val="1F497D"/>
          <w:sz w:val="22"/>
        </w:rPr>
        <w:t>7. 2026延庆一模Q19(2)——中国"推动重塑全球能源治理格局"的理论逻辑和价值意蕴</w:t>
      </w:r>
    </w:p>
    <w:p>
      <w:r>
        <w:rPr>
          <w:rFonts w:ascii="宋体" w:hAnsi="宋体" w:eastAsia="宋体"/>
          <w:b/>
          <w:sz w:val="21"/>
        </w:rPr>
        <w:t xml:space="preserve">【什么时候写】 </w:t>
      </w:r>
      <w:r>
        <w:rPr>
          <w:rFonts w:ascii="宋体" w:hAnsi="宋体" w:eastAsia="宋体"/>
          <w:b w:val="0"/>
          <w:sz w:val="21"/>
        </w:rPr>
        <w:t>题面写中国通过绿色能源合作回应全球气候变化和能源转型挑战，帮助共建国家实现绿色低碳发展；设问问价值意蕴，绿色能源治理事关全人类共同利益和可持续发展，必须落到人类命运共同体。</w:t>
      </w:r>
    </w:p>
    <w:p>
      <w:r>
        <w:rPr>
          <w:rFonts w:ascii="宋体" w:hAnsi="宋体" w:eastAsia="宋体"/>
          <w:b/>
          <w:sz w:val="21"/>
        </w:rPr>
        <w:t xml:space="preserve">【设问】 </w:t>
      </w:r>
      <w:r>
        <w:rPr>
          <w:rFonts w:ascii="宋体" w:hAnsi="宋体" w:eastAsia="宋体"/>
          <w:b w:val="0"/>
          <w:sz w:val="21"/>
        </w:rPr>
        <w:t>结合材料二，运用《当代国际政治与经济》知识，说明中国"推动重塑全球能源治理格局"的理论逻辑和价值意蕴。</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题面把中国绿色能源合作放在回应全球气候变化和能源转型的背景下，帮助共建国家实现绿色低碳发展——受益面是全人类共同利益。</w:t>
      </w:r>
    </w:p>
    <w:p>
      <w:r>
        <w:rPr>
          <w:rFonts w:ascii="宋体" w:hAnsi="宋体" w:eastAsia="宋体"/>
          <w:b/>
          <w:sz w:val="21"/>
        </w:rPr>
        <w:t>设问意图：</w:t>
      </w:r>
      <w:r>
        <w:rPr>
          <w:rFonts w:ascii="宋体" w:hAnsi="宋体" w:eastAsia="宋体"/>
          <w:b w:val="0"/>
          <w:sz w:val="21"/>
        </w:rPr>
        <w:t>价值意蕴要给最高站位，不能停在能源贸易；要把绿色能源治理接到全人类共同利益和可持续发展。</w:t>
      </w:r>
    </w:p>
    <w:p>
      <w:r>
        <w:rPr>
          <w:rFonts w:ascii="宋体" w:hAnsi="宋体" w:eastAsia="宋体"/>
          <w:b/>
          <w:sz w:val="21"/>
        </w:rPr>
        <w:t>答题动作：</w:t>
      </w:r>
      <w:r>
        <w:rPr>
          <w:rFonts w:ascii="宋体" w:hAnsi="宋体" w:eastAsia="宋体"/>
          <w:b w:val="0"/>
          <w:sz w:val="21"/>
        </w:rPr>
        <w:t>先把全球气候变化和能源转型作为各国共同挑战，再写中国通过深化绿色能源国际合作帮助共建国家实现能源转型，最后落到推动构建人类命运共同体。</w:t>
      </w:r>
    </w:p>
    <w:p>
      <w:r>
        <w:rPr>
          <w:rFonts w:ascii="宋体" w:hAnsi="宋体" w:eastAsia="宋体"/>
          <w:b/>
          <w:sz w:val="21"/>
        </w:rPr>
        <w:t xml:space="preserve">【卷面句】 </w:t>
      </w:r>
      <w:r>
        <w:rPr>
          <w:rFonts w:ascii="宋体" w:hAnsi="宋体" w:eastAsia="宋体"/>
          <w:b/>
          <w:sz w:val="21"/>
        </w:rPr>
        <w:t>中国深化绿色能源国际合作，帮助共建国家实现能源转型和可持续发展，推动构建人类命运共同体。</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经济全球化：顺应经济全球化趋势，主动融入并推动深化</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政治多极化：共商共建共享的全球治理观；相互尊重、公平正义、合作共赢的新型国际关系；推动构建人类命运共同体</w:t>
      </w:r>
      <w:r>
        <w:rPr>
          <w:rFonts w:ascii="宋体" w:hAnsi="宋体" w:eastAsia="宋体"/>
          <w:b w:val="0"/>
          <w:sz w:val="21"/>
        </w:rPr>
      </w:r>
    </w:p>
    <w:p>
      <w:r>
        <w:rPr>
          <w:rFonts w:ascii="宋体" w:hAnsi="宋体" w:eastAsia="宋体"/>
          <w:b w:val="0"/>
          <w:sz w:val="21"/>
        </w:rPr>
        <w:t>· 中国：坚持正确义利观</w:t>
      </w:r>
      <w:r>
        <w:rPr>
          <w:rFonts w:ascii="宋体" w:hAnsi="宋体" w:eastAsia="宋体"/>
          <w:b w:val="0"/>
          <w:sz w:val="21"/>
        </w:rPr>
      </w:r>
    </w:p>
    <w:p>
      <w:pPr>
        <w:spacing w:before="120"/>
      </w:pPr>
      <w:r>
        <w:rPr>
          <w:rFonts w:ascii="黑体" w:hAnsi="黑体" w:eastAsia="黑体"/>
          <w:b/>
          <w:color w:val="1F497D"/>
          <w:sz w:val="22"/>
        </w:rPr>
        <w:t>8. 2025顺义一模Q20——"小而美"项目为何成为中国开展国际发展合作的亮点和名片</w:t>
      </w:r>
    </w:p>
    <w:p>
      <w:r>
        <w:rPr>
          <w:rFonts w:ascii="宋体" w:hAnsi="宋体" w:eastAsia="宋体"/>
          <w:b/>
          <w:sz w:val="21"/>
        </w:rPr>
        <w:t xml:space="preserve">【什么时候写】 </w:t>
      </w:r>
      <w:r>
        <w:rPr>
          <w:rFonts w:ascii="宋体" w:hAnsi="宋体" w:eastAsia="宋体"/>
          <w:b w:val="0"/>
          <w:sz w:val="21"/>
        </w:rPr>
        <w:t>题面写"小而美"项目改善共建国家民生、促进民心相通，发展合作直接落到普通民众生活；设问问亮点和名片原因，应把发展合作上升到人类命运共同体的高度。</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题面把"小而美"项目对准共建国家普通民众，"民生改善"和"民心相通"成为合作的直接产出——发展合作触达点是普通百姓生活。</w:t>
      </w:r>
    </w:p>
    <w:p>
      <w:r>
        <w:rPr>
          <w:rFonts w:ascii="宋体" w:hAnsi="宋体" w:eastAsia="宋体"/>
          <w:b/>
          <w:sz w:val="21"/>
        </w:rPr>
        <w:t>设问意图：</w:t>
      </w:r>
      <w:r>
        <w:rPr>
          <w:rFonts w:ascii="宋体" w:hAnsi="宋体" w:eastAsia="宋体"/>
          <w:b w:val="0"/>
          <w:sz w:val="21"/>
        </w:rPr>
        <w:t>写为何成为亮点和名片的最高站位，必须把这种贴近民生的合作上升到人类命运共同体层级，不能停在项目类别。</w:t>
      </w:r>
    </w:p>
    <w:p>
      <w:r>
        <w:rPr>
          <w:rFonts w:ascii="宋体" w:hAnsi="宋体" w:eastAsia="宋体"/>
          <w:b/>
          <w:sz w:val="21"/>
        </w:rPr>
        <w:t>答题动作：</w:t>
      </w:r>
      <w:r>
        <w:rPr>
          <w:rFonts w:ascii="宋体" w:hAnsi="宋体" w:eastAsia="宋体"/>
          <w:b w:val="0"/>
          <w:sz w:val="21"/>
        </w:rPr>
        <w:t>先把"民生改善""民心相通"读为直接惠及普通民众，再说明这是把命运共同体落到普通百姓的具体生活，最后落到以具体合作推动构建人类命运共同体。</w:t>
      </w:r>
    </w:p>
    <w:p>
      <w:r>
        <w:rPr>
          <w:rFonts w:ascii="宋体" w:hAnsi="宋体" w:eastAsia="宋体"/>
          <w:b/>
          <w:sz w:val="21"/>
        </w:rPr>
        <w:t xml:space="preserve">【卷面句】 </w:t>
      </w:r>
      <w:r>
        <w:rPr>
          <w:rFonts w:ascii="宋体" w:hAnsi="宋体" w:eastAsia="宋体"/>
          <w:b/>
          <w:sz w:val="21"/>
        </w:rPr>
        <w:t>"小而美"项目改善共建国家民生、促进民心相通，以具体合作推动构建人类命运共同体。</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是负责任大国并勇于担当；中国坚持独立自主的和平外交政策；贡献中国智慧、中国方案、中国力量；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9. 2024顺义思政二模Q19(2)</w:t>
      </w:r>
    </w:p>
    <w:p>
      <w:r>
        <w:rPr>
          <w:rFonts w:ascii="宋体" w:hAnsi="宋体" w:eastAsia="宋体"/>
          <w:b/>
          <w:sz w:val="21"/>
        </w:rPr>
        <w:t xml:space="preserve">【什么时候写】 </w:t>
      </w:r>
      <w:r>
        <w:rPr>
          <w:rFonts w:ascii="宋体" w:hAnsi="宋体" w:eastAsia="宋体"/>
          <w:b w:val="0"/>
          <w:sz w:val="21"/>
        </w:rPr>
        <w:t>顺义二模从中国发展新质生产力提升国家实力与国际作用切入，要求说明我国发展新质生产力对国际格局和全球共同发展的意义。</w:t>
      </w:r>
    </w:p>
    <w:p>
      <w:r>
        <w:rPr>
          <w:rFonts w:ascii="宋体" w:hAnsi="宋体" w:eastAsia="宋体"/>
          <w:b/>
          <w:sz w:val="21"/>
        </w:rPr>
        <w:t xml:space="preserve">【设问】 </w:t>
      </w:r>
      <w:r>
        <w:rPr>
          <w:rFonts w:ascii="宋体" w:hAnsi="宋体" w:eastAsia="宋体"/>
          <w:b w:val="0"/>
          <w:sz w:val="21"/>
        </w:rPr>
        <w:t>结合材料，综合运用《政治与法治》和《当代国际政治与经济》知识，说明我国积极推动新质生产力发展的原因。（8分）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题面把发展新质生产力同中国国家实力和国际作用挂钩，再延伸到国际格局和全球共同发展，把国内发展任务推到国际意义层面。</w:t>
      </w:r>
    </w:p>
    <w:p>
      <w:r>
        <w:rPr>
          <w:rFonts w:ascii="宋体" w:hAnsi="宋体" w:eastAsia="宋体"/>
          <w:b/>
          <w:sz w:val="21"/>
        </w:rPr>
        <w:t>设问意图：</w:t>
      </w:r>
      <w:r>
        <w:rPr>
          <w:rFonts w:ascii="宋体" w:hAnsi="宋体" w:eastAsia="宋体"/>
          <w:b w:val="0"/>
          <w:sz w:val="21"/>
        </w:rPr>
        <w:t>分析推动新质生产力的原因不能只停在国内动力；必须从国际格局和全球共同发展两条线给出意义。</w:t>
      </w:r>
    </w:p>
    <w:p>
      <w:r>
        <w:rPr>
          <w:rFonts w:ascii="宋体" w:hAnsi="宋体" w:eastAsia="宋体"/>
          <w:b/>
          <w:sz w:val="21"/>
        </w:rPr>
        <w:t>答题动作：</w:t>
      </w:r>
      <w:r>
        <w:rPr>
          <w:rFonts w:ascii="宋体" w:hAnsi="宋体" w:eastAsia="宋体"/>
          <w:b w:val="0"/>
          <w:sz w:val="21"/>
        </w:rPr>
        <w:t>先把新质生产力的国内意义读为提高国家实力、增强核心竞争力，再说明这有利于推动世界多极化深入发展，最后落到推动构建人类命运共同体。</w:t>
      </w:r>
    </w:p>
    <w:p>
      <w:r>
        <w:rPr>
          <w:rFonts w:ascii="宋体" w:hAnsi="宋体" w:eastAsia="宋体"/>
          <w:b/>
          <w:sz w:val="21"/>
        </w:rPr>
        <w:t xml:space="preserve">【卷面句】 </w:t>
      </w:r>
      <w:r>
        <w:rPr>
          <w:rFonts w:ascii="宋体" w:hAnsi="宋体" w:eastAsia="宋体"/>
          <w:b/>
          <w:sz w:val="21"/>
        </w:rPr>
        <w:t>我国积极推动新质生产力发展，有利于提高国家实力、增强核心竞争力，推动世界多极化深入发展，构建人类命运共同体。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理论：当前国际竞争的实质是以经济和科技实力为基础的综合国力较量；维护国家利益是主权国家对外活动的出发点和落脚点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政治多极化：世界多极化与全球南方联合自强</w:t>
      </w:r>
      <w:r>
        <w:rPr>
          <w:rFonts w:ascii="宋体" w:hAnsi="宋体" w:eastAsia="宋体"/>
          <w:b w:val="0"/>
          <w:sz w:val="21"/>
        </w:rPr>
      </w:r>
    </w:p>
    <w:p>
      <w:pPr>
        <w:spacing w:before="120"/>
      </w:pPr>
      <w:r>
        <w:rPr>
          <w:rFonts w:ascii="黑体" w:hAnsi="黑体" w:eastAsia="黑体"/>
          <w:b/>
          <w:color w:val="1F497D"/>
          <w:sz w:val="22"/>
        </w:rPr>
        <w:t>10. 2024东城二模Q20</w:t>
      </w:r>
    </w:p>
    <w:p>
      <w:r>
        <w:rPr>
          <w:rFonts w:ascii="宋体" w:hAnsi="宋体" w:eastAsia="宋体"/>
          <w:b/>
          <w:sz w:val="21"/>
        </w:rPr>
        <w:t xml:space="preserve">【什么时候写】 </w:t>
      </w:r>
      <w:r>
        <w:rPr>
          <w:rFonts w:ascii="宋体" w:hAnsi="宋体" w:eastAsia="宋体"/>
          <w:b w:val="0"/>
          <w:sz w:val="21"/>
        </w:rPr>
        <w:t>题目整体说明“三大倡议”如何助力未来，作答不能只把发展、安全、文明三项分开写，还要先写出三大倡议与人类命运共同体的总体关系。</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题目把“三大倡议”作为一个整体来追问其未来意义，指向卷面需要先有总论，再展开发展、安全、文明三项分述。</w:t>
      </w:r>
    </w:p>
    <w:p>
      <w:r>
        <w:rPr>
          <w:rFonts w:ascii="宋体" w:hAnsi="宋体" w:eastAsia="宋体"/>
          <w:b/>
          <w:sz w:val="21"/>
        </w:rPr>
        <w:t>设问意图：</w:t>
      </w:r>
      <w:r>
        <w:rPr>
          <w:rFonts w:ascii="宋体" w:hAnsi="宋体" w:eastAsia="宋体"/>
          <w:b w:val="0"/>
          <w:sz w:val="21"/>
        </w:rPr>
        <w:t>题目让学生说明三大倡议怎么助力人类走向美好未来，关键是先把三大倡议和人类命运共同体的总体关系点出来，再去写发展、安全、文明三项分述。</w:t>
      </w:r>
    </w:p>
    <w:p>
      <w:r>
        <w:rPr>
          <w:rFonts w:ascii="宋体" w:hAnsi="宋体" w:eastAsia="宋体"/>
          <w:b/>
          <w:sz w:val="21"/>
        </w:rPr>
        <w:t>答题动作：</w:t>
      </w:r>
      <w:r>
        <w:rPr>
          <w:rFonts w:ascii="宋体" w:hAnsi="宋体" w:eastAsia="宋体"/>
          <w:b w:val="0"/>
          <w:sz w:val="21"/>
        </w:rPr>
        <w:t>写三项分述之前先来一句总论，把三大倡议接到推动构建人类命运共同体，再展开发展、安全、文明各自的具体路径。</w:t>
      </w:r>
    </w:p>
    <w:p>
      <w:r>
        <w:rPr>
          <w:rFonts w:ascii="宋体" w:hAnsi="宋体" w:eastAsia="宋体"/>
          <w:b/>
          <w:sz w:val="21"/>
        </w:rPr>
        <w:t xml:space="preserve">【卷面句】 </w:t>
      </w:r>
      <w:r>
        <w:rPr>
          <w:rFonts w:ascii="宋体" w:hAnsi="宋体" w:eastAsia="宋体"/>
          <w:b/>
          <w:sz w:val="21"/>
        </w:rPr>
        <w:t>中国的三大倡议为推动构建人类命运共同体提供方案和路径，为动荡变化的时代注入更多稳定性和确定性，为人类走向美好未来提供中国方案。</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中国：全球发展倡议：以发展促繁荣；全球安全倡议：以安全保稳定；全球文明倡议：以文明增互信；民心相通与文明互鉴</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11. 2026顺义二模Q20</w:t>
      </w:r>
    </w:p>
    <w:p>
      <w:r>
        <w:rPr>
          <w:rFonts w:ascii="宋体" w:hAnsi="宋体" w:eastAsia="宋体"/>
          <w:b/>
          <w:sz w:val="21"/>
        </w:rPr>
        <w:t xml:space="preserve">【什么时候写】 </w:t>
      </w:r>
      <w:r>
        <w:rPr>
          <w:rFonts w:ascii="宋体" w:hAnsi="宋体" w:eastAsia="宋体"/>
          <w:b w:val="0"/>
          <w:sz w:val="21"/>
        </w:rPr>
        <w:t>题面原句是“世界好，中国才会好；中国好，世界会更好”，作答样例明确写“中国坚持独立自主的和平外交政策，推动构建人类命运共同体”。</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中国式现代化始终向世界开放，与各国共享机遇，具体表现为能源、饮水、物流、农业技术和职业教育等合作项目。</w:t>
      </w:r>
    </w:p>
    <w:p>
      <w:r>
        <w:rPr>
          <w:rFonts w:ascii="宋体" w:hAnsi="宋体" w:eastAsia="宋体"/>
          <w:b/>
          <w:sz w:val="21"/>
        </w:rPr>
        <w:t>设问意图：</w:t>
      </w:r>
      <w:r>
        <w:rPr>
          <w:rFonts w:ascii="宋体" w:hAnsi="宋体" w:eastAsia="宋体"/>
          <w:b w:val="0"/>
          <w:sz w:val="21"/>
        </w:rPr>
        <w:t>“今天的中国，明天的世界”本质上是在问中国式现代化怎样把中国发展和世界未来联结起来。</w:t>
      </w:r>
    </w:p>
    <w:p>
      <w:r>
        <w:rPr>
          <w:rFonts w:ascii="宋体" w:hAnsi="宋体" w:eastAsia="宋体"/>
          <w:b/>
          <w:sz w:val="21"/>
        </w:rPr>
        <w:t>答题动作：</w:t>
      </w:r>
      <w:r>
        <w:rPr>
          <w:rFonts w:ascii="宋体" w:hAnsi="宋体" w:eastAsia="宋体"/>
          <w:b w:val="0"/>
          <w:sz w:val="21"/>
        </w:rPr>
        <w:t>先用“中国好，世界会更好”概括共同命运，再把开放共享项目写成中国行动，最后落到推动构建人类命运共同体。</w:t>
      </w:r>
    </w:p>
    <w:p>
      <w:r>
        <w:rPr>
          <w:rFonts w:ascii="宋体" w:hAnsi="宋体" w:eastAsia="宋体"/>
          <w:b/>
          <w:sz w:val="21"/>
        </w:rPr>
        <w:t xml:space="preserve">【卷面句】 </w:t>
      </w:r>
      <w:r>
        <w:rPr>
          <w:rFonts w:ascii="宋体" w:hAnsi="宋体" w:eastAsia="宋体"/>
          <w:b/>
          <w:sz w:val="21"/>
        </w:rPr>
        <w:t>中国坚持“世界好，中国才会好；中国好，世界会更好”的理念，通过开放共享的发展实践推动构建人类命运共同体。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倡导文明平等互鉴，弘扬全人类共同价值，尊重世界文明多样性；贡献中国智慧、中国方案、中国力量；改善发展中国家民生并助力持续发展；坚持正确义利观；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12. 2026顺义一模Q21</w:t>
      </w:r>
    </w:p>
    <w:p>
      <w:r>
        <w:rPr>
          <w:rFonts w:ascii="宋体" w:hAnsi="宋体" w:eastAsia="宋体"/>
          <w:b/>
          <w:sz w:val="21"/>
        </w:rPr>
        <w:t xml:space="preserve">【什么时候写】 </w:t>
      </w:r>
      <w:r>
        <w:rPr>
          <w:rFonts w:ascii="宋体" w:hAnsi="宋体" w:eastAsia="宋体"/>
          <w:b w:val="0"/>
          <w:sz w:val="21"/>
        </w:rPr>
        <w:t>“审势、乘势、驭势”综合题的作答要求单列国政经角度：和平与发展是当今时代主题，中国式现代化是走和平发展道路的现代化，坚持多边主义，坚持互利共赢，倡导人类命运共同体，为世界和平与发展提供中国智慧和中国方案。</w:t>
      </w:r>
    </w:p>
    <w:p>
      <w:r>
        <w:rPr>
          <w:rFonts w:ascii="宋体" w:hAnsi="宋体" w:eastAsia="宋体"/>
          <w:b/>
          <w:sz w:val="21"/>
        </w:rPr>
        <w:t>【设问】 结合材料，综合运用所学，谈谈以中国式现代化全面推进中华民族伟大复兴，应如何运用“审势、乘势、驭势”的智慧。</w:t>
      </w:r>
      <w:r>
        <w:rPr>
          <w:rFonts w:ascii="宋体" w:hAnsi="宋体" w:eastAsia="宋体"/>
          <w:b w:val="0"/>
          <w:sz w:val="21"/>
        </w:rPr>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题面把中华民族伟大复兴战略全局和世界百年未有之大变局放在一起，既讲国内发展大势，也讲复杂多变的外部环境。</w:t>
      </w:r>
    </w:p>
    <w:p>
      <w:r>
        <w:rPr>
          <w:rFonts w:ascii="宋体" w:hAnsi="宋体" w:eastAsia="宋体"/>
          <w:b/>
          <w:sz w:val="21"/>
        </w:rPr>
        <w:t>设问意图：</w:t>
      </w:r>
      <w:r>
        <w:rPr>
          <w:rFonts w:ascii="宋体" w:hAnsi="宋体" w:eastAsia="宋体"/>
          <w:b w:val="0"/>
          <w:sz w:val="21"/>
        </w:rPr>
        <w:t>回答“审势、乘势、驭势”不能只讲国内治理，还要说明中国式现代化如何在世界大势中坚持和平发展、开放合作和多边主义。</w:t>
      </w:r>
    </w:p>
    <w:p>
      <w:r>
        <w:rPr>
          <w:rFonts w:ascii="宋体" w:hAnsi="宋体" w:eastAsia="宋体"/>
          <w:b/>
          <w:sz w:val="21"/>
        </w:rPr>
        <w:t>答题动作：</w:t>
      </w:r>
      <w:r>
        <w:rPr>
          <w:rFonts w:ascii="宋体" w:hAnsi="宋体" w:eastAsia="宋体"/>
          <w:b w:val="0"/>
          <w:sz w:val="21"/>
        </w:rPr>
        <w:t>先写和平与发展仍是时代主题，再写中国式现代化走和平发展道路，坚持多边主义和互利共赢，最后落到倡导人类命运共同体、贡献中国智慧和中国方案。</w:t>
      </w:r>
    </w:p>
    <w:p>
      <w:r>
        <w:rPr>
          <w:rFonts w:ascii="宋体" w:hAnsi="宋体" w:eastAsia="宋体"/>
          <w:b/>
          <w:sz w:val="21"/>
        </w:rPr>
        <w:t xml:space="preserve">【卷面句】 </w:t>
      </w:r>
      <w:r>
        <w:rPr>
          <w:rFonts w:ascii="宋体" w:hAnsi="宋体" w:eastAsia="宋体"/>
          <w:b/>
          <w:sz w:val="21"/>
        </w:rPr>
        <w:t>和平与发展仍是时代主题，中国式现代化是走和平发展道路的现代化，中国坚持多边主义和互利共赢，倡导人类命运共同体，为世界和平与发展提供中国智慧和中国方案。</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政治多极化：践行真正的多边主义；促进共同发展、维护持久和平，共同推进现代化；在平等互利基础上开展合作，实现互利共赢；推动构建人类命运共同体</w:t>
      </w:r>
      <w:r>
        <w:rPr>
          <w:rFonts w:ascii="宋体" w:hAnsi="宋体" w:eastAsia="宋体"/>
          <w:b w:val="0"/>
          <w:sz w:val="21"/>
        </w:rPr>
      </w:r>
    </w:p>
    <w:p>
      <w:r>
        <w:rPr>
          <w:rFonts w:ascii="宋体" w:hAnsi="宋体" w:eastAsia="宋体"/>
          <w:b w:val="0"/>
          <w:sz w:val="21"/>
        </w:rPr>
        <w:t>· 中国：贡献中国智慧、中国方案、中国力量</w:t>
      </w:r>
      <w:r>
        <w:rPr>
          <w:rFonts w:ascii="宋体" w:hAnsi="宋体" w:eastAsia="宋体"/>
          <w:b w:val="0"/>
          <w:sz w:val="21"/>
        </w:rPr>
      </w:r>
    </w:p>
    <w:p>
      <w:pPr>
        <w:spacing w:before="120"/>
      </w:pPr>
      <w:r>
        <w:rPr>
          <w:rFonts w:ascii="黑体" w:hAnsi="黑体" w:eastAsia="黑体"/>
          <w:b/>
          <w:color w:val="1F497D"/>
          <w:sz w:val="22"/>
        </w:rPr>
        <w:t>13. 2025延庆一模Q20(2)（人类命运共同体）</w:t>
      </w:r>
    </w:p>
    <w:p>
      <w:r>
        <w:rPr>
          <w:rFonts w:ascii="宋体" w:hAnsi="宋体" w:eastAsia="宋体"/>
          <w:b/>
          <w:sz w:val="21"/>
        </w:rPr>
        <w:t xml:space="preserve">【什么时候写】 </w:t>
      </w:r>
      <w:r>
        <w:rPr>
          <w:rFonts w:ascii="宋体" w:hAnsi="宋体" w:eastAsia="宋体"/>
          <w:b w:val="0"/>
          <w:sz w:val="21"/>
        </w:rPr>
        <w:t>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r>
        <w:rPr>
          <w:rFonts w:ascii="宋体" w:hAnsi="宋体" w:eastAsia="宋体"/>
          <w:b/>
          <w:sz w:val="21"/>
        </w:rPr>
        <w:t xml:space="preserve">【设问】 </w:t>
      </w:r>
      <w:r>
        <w:rPr>
          <w:rFonts w:ascii="宋体" w:hAnsi="宋体" w:eastAsia="宋体"/>
          <w:b w:val="0"/>
          <w:sz w:val="21"/>
        </w:rPr>
        <w:t>假如你是外交部发言人，请结合材料二，运用《当代国际政治与经济》知识，对上述提问做出回应。</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材料二写出中国维护全球产供链韧性和稳定的政策主张，各国在产供链合作中既要共享机遇又要共担安全责任。</w:t>
      </w:r>
    </w:p>
    <w:p>
      <w:r>
        <w:rPr>
          <w:rFonts w:ascii="宋体" w:hAnsi="宋体" w:eastAsia="宋体"/>
          <w:b/>
          <w:sz w:val="21"/>
        </w:rPr>
        <w:t>设问意图：</w:t>
      </w:r>
      <w:r>
        <w:rPr>
          <w:rFonts w:ascii="宋体" w:hAnsi="宋体" w:eastAsia="宋体"/>
          <w:b w:val="0"/>
          <w:sz w:val="21"/>
        </w:rPr>
        <w:t>题目要求以外交部发言人身份回应提问，需要点出中国主张背后的最高价值底色。</w:t>
      </w:r>
    </w:p>
    <w:p>
      <w:r>
        <w:rPr>
          <w:rFonts w:ascii="宋体" w:hAnsi="宋体" w:eastAsia="宋体"/>
          <w:b/>
          <w:sz w:val="21"/>
        </w:rPr>
        <w:t>答题动作：</w:t>
      </w:r>
      <w:r>
        <w:rPr>
          <w:rFonts w:ascii="宋体" w:hAnsi="宋体" w:eastAsia="宋体"/>
          <w:b w:val="0"/>
          <w:sz w:val="21"/>
        </w:rPr>
        <w:t>把全球产供链合作接到中国与各国共同发展、共享安全的框架中，再把这一框架的总目标归到推动构建人类命运共同体，让产供链韧性主张落到根本目标上。</w:t>
      </w:r>
    </w:p>
    <w:p>
      <w:r>
        <w:rPr>
          <w:rFonts w:ascii="宋体" w:hAnsi="宋体" w:eastAsia="宋体"/>
          <w:b/>
          <w:sz w:val="21"/>
        </w:rPr>
        <w:t xml:space="preserve">【卷面句】 </w:t>
      </w:r>
      <w:r>
        <w:rPr>
          <w:rFonts w:ascii="宋体" w:hAnsi="宋体" w:eastAsia="宋体"/>
          <w:b/>
          <w:sz w:val="21"/>
        </w:rPr>
        <w:t>中国主张维护全球产供链韧性和稳定，推动构建人类命运共同体，让各国在产供链合作中共享发展机遇、共担安全责任。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经济全球化：推动经济全球化朝着更加开放、包容、普惠、平衡、共赢方向发展；维护全球产业链供应链稳定畅通</w:t>
      </w:r>
      <w:r>
        <w:rPr>
          <w:rFonts w:ascii="宋体" w:hAnsi="宋体" w:eastAsia="宋体"/>
          <w:b w:val="0"/>
          <w:sz w:val="21"/>
        </w:rPr>
      </w:r>
    </w:p>
    <w:p>
      <w:r>
        <w:rPr>
          <w:rFonts w:ascii="宋体" w:hAnsi="宋体" w:eastAsia="宋体"/>
          <w:b w:val="0"/>
          <w:sz w:val="21"/>
        </w:rPr>
        <w:t>· 政治多极化：世界多极化是当今国际形势的突出特点；践行真正的多边主义；推动国际关系民主化；推动构建人类命运共同体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spacing w:before="120"/>
      </w:pPr>
      <w:r>
        <w:rPr>
          <w:rFonts w:ascii="黑体" w:hAnsi="黑体" w:eastAsia="黑体"/>
          <w:b/>
          <w:color w:val="1F497D"/>
          <w:sz w:val="22"/>
        </w:rPr>
        <w:t>14. 2026通州期末Q20（人类命运共同体担当）</w:t>
      </w:r>
    </w:p>
    <w:p>
      <w:r>
        <w:rPr>
          <w:rFonts w:ascii="宋体" w:hAnsi="宋体" w:eastAsia="宋体"/>
          <w:b/>
          <w:sz w:val="21"/>
        </w:rPr>
        <w:t xml:space="preserve">【什么时候写】 </w:t>
      </w:r>
      <w:r>
        <w:rPr>
          <w:rFonts w:ascii="宋体" w:hAnsi="宋体" w:eastAsia="宋体"/>
          <w:b w:val="0"/>
          <w:sz w:val="21"/>
        </w:rPr>
        <w:t>设问问"彰显担当"。要回答倡议背后的中国总目标，必须用"推动构建人类命运共同体的主动担当"作为最高目标——把中国担当与世界共同利益深度对接。</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题面在介绍倡议时把中国的总目标指向各国共同利益，让中国担当与世界共同利益深度对接。</w:t>
      </w:r>
    </w:p>
    <w:p>
      <w:r>
        <w:rPr>
          <w:rFonts w:ascii="宋体" w:hAnsi="宋体" w:eastAsia="宋体"/>
          <w:b/>
          <w:sz w:val="21"/>
        </w:rPr>
        <w:t>设问意图：</w:t>
      </w:r>
      <w:r>
        <w:rPr>
          <w:rFonts w:ascii="宋体" w:hAnsi="宋体" w:eastAsia="宋体"/>
          <w:b w:val="0"/>
          <w:sz w:val="21"/>
        </w:rPr>
        <w:t>题目让学生说明倡议如何"彰显担当"，这一层要回到中国对外行动的最高目标。</w:t>
      </w:r>
    </w:p>
    <w:p>
      <w:r>
        <w:rPr>
          <w:rFonts w:ascii="宋体" w:hAnsi="宋体" w:eastAsia="宋体"/>
          <w:b/>
          <w:sz w:val="21"/>
        </w:rPr>
        <w:t>答题动作：</w:t>
      </w:r>
      <w:r>
        <w:rPr>
          <w:rFonts w:ascii="宋体" w:hAnsi="宋体" w:eastAsia="宋体"/>
          <w:b w:val="0"/>
          <w:sz w:val="21"/>
        </w:rPr>
        <w:t>把倡议背后的中国总目标提取出来，归到推动构建人类命运共同体的主动担当上，使中国担当与世界共同利益深度对接。</w:t>
      </w:r>
    </w:p>
    <w:p>
      <w:r>
        <w:rPr>
          <w:rFonts w:ascii="宋体" w:hAnsi="宋体" w:eastAsia="宋体"/>
          <w:b/>
          <w:sz w:val="21"/>
        </w:rPr>
        <w:t xml:space="preserve">【卷面句】 </w:t>
      </w:r>
      <w:r>
        <w:rPr>
          <w:rFonts w:ascii="宋体" w:hAnsi="宋体" w:eastAsia="宋体"/>
          <w:b/>
          <w:sz w:val="21"/>
        </w:rPr>
        <w:t>全球治理倡议彰显出中国推动构建人类命运共同体的主动担当，使中国担当与世界共同利益深度对接。</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中国：贡献中国智慧、中国方案、中国力量；坚持正确义利观；中国是负责任大国并勇于担当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核心答题点：四大全球倡议相互促进、有机统一，系统推动构建人类命运共同体</w:t>
      </w:r>
    </w:p>
    <w:p>
      <w:pPr>
        <w:spacing w:before="120"/>
      </w:pPr>
      <w:r>
        <w:rPr>
          <w:rFonts w:ascii="黑体" w:hAnsi="黑体" w:eastAsia="黑体"/>
          <w:b/>
          <w:color w:val="1F497D"/>
          <w:sz w:val="22"/>
        </w:rPr>
        <w:t>1. 2026东城期末Q20</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设问问“四大全球倡议如何系统推动构建人类命运共同体”，必须先将四大倡议和人类命运共同体核心内涵“五个世界”对应起来。</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设问问“四大全球倡议如何系统推动构建人类命运共同体”，必须先将四大倡议和人类命运共同体核心内涵“五个世界”对应起来。</w:t>
      </w:r>
    </w:p>
    <w:p>
      <w:r>
        <w:rPr>
          <w:rFonts w:ascii="宋体" w:hAnsi="宋体" w:eastAsia="宋体"/>
          <w:b/>
          <w:sz w:val="21"/>
        </w:rPr>
        <w:t>设问意图：</w:t>
      </w:r>
      <w:r>
        <w:rPr>
          <w:rFonts w:ascii="宋体" w:hAnsi="宋体" w:eastAsia="宋体"/>
          <w:b w:val="0"/>
          <w:sz w:val="21"/>
        </w:rPr>
        <w:t>题目要分析四大倡议如何系统推动人类命运共同体，必须先写一句总纲，把四大倡议和"五个世界"内涵对上号。</w:t>
      </w:r>
    </w:p>
    <w:p>
      <w:r>
        <w:rPr>
          <w:rFonts w:ascii="宋体" w:hAnsi="宋体" w:eastAsia="宋体"/>
          <w:b/>
          <w:sz w:val="21"/>
        </w:rPr>
        <w:t>答题动作：</w:t>
      </w:r>
      <w:r>
        <w:rPr>
          <w:rFonts w:ascii="宋体" w:hAnsi="宋体" w:eastAsia="宋体"/>
          <w:b w:val="0"/>
          <w:sz w:val="21"/>
        </w:rPr>
        <w:t>先写一句总论，把四大倡议接到建设持久和平、普遍安全、共同繁荣、开放包容、清洁美丽的世界，再去分写发展、安全、文明、治理四个维度。</w:t>
      </w:r>
    </w:p>
    <w:p>
      <w:r>
        <w:rPr>
          <w:rFonts w:ascii="宋体" w:hAnsi="宋体" w:eastAsia="宋体"/>
          <w:b/>
          <w:sz w:val="21"/>
        </w:rPr>
        <w:t xml:space="preserve">【卷面句】 </w:t>
      </w:r>
      <w:r>
        <w:rPr>
          <w:rFonts w:ascii="宋体" w:hAnsi="宋体" w:eastAsia="宋体"/>
          <w:b/>
          <w:sz w:val="21"/>
        </w:rPr>
        <w:t>携手构建人类命运共同体，就是要建设持久和平、普遍安全、共同繁荣、开放包容、清洁美丽的世界，四大全球倡议分别从发展、安全、文明、治理维度服务这一总体目标。</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题目问“如何系统推动”，必须把发展、安全、文明、治理四个倡议合成相互促进的整体，而不是并列罗列四个口号。</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题目问“如何系统推动”，必须把发展、安全、文明、治理四个倡议合成相互促进的整体，而不是并列罗列四个口号。</w:t>
      </w:r>
    </w:p>
    <w:p>
      <w:r>
        <w:rPr>
          <w:rFonts w:ascii="宋体" w:hAnsi="宋体" w:eastAsia="宋体"/>
          <w:b/>
          <w:sz w:val="21"/>
        </w:rPr>
        <w:t>设问意图：</w:t>
      </w:r>
      <w:r>
        <w:rPr>
          <w:rFonts w:ascii="宋体" w:hAnsi="宋体" w:eastAsia="宋体"/>
          <w:b w:val="0"/>
          <w:sz w:val="21"/>
        </w:rPr>
        <w:t>题目问"如何系统推动"，要把发展、安全、文明、治理四项写成相互促进的整体，不能并列罗列四个口号。</w:t>
      </w:r>
    </w:p>
    <w:p>
      <w:r>
        <w:rPr>
          <w:rFonts w:ascii="宋体" w:hAnsi="宋体" w:eastAsia="宋体"/>
          <w:b/>
          <w:sz w:val="21"/>
        </w:rPr>
        <w:t>答题动作：</w:t>
      </w:r>
      <w:r>
        <w:rPr>
          <w:rFonts w:ascii="宋体" w:hAnsi="宋体" w:eastAsia="宋体"/>
          <w:b w:val="0"/>
          <w:sz w:val="21"/>
        </w:rPr>
        <w:t>先把四项倡议接到"五个世界"的核心内涵，再分别给出发展是物质根基、安全是和平屏障、文明是精神纽带、治理是制度保障，把四项串成一个共同推进的战略整体。</w:t>
      </w:r>
    </w:p>
    <w:p>
      <w:r>
        <w:rPr>
          <w:rFonts w:ascii="宋体" w:hAnsi="宋体" w:eastAsia="宋体"/>
          <w:b/>
          <w:sz w:val="21"/>
        </w:rPr>
        <w:t xml:space="preserve">【卷面句】 </w:t>
      </w:r>
      <w:r>
        <w:rPr>
          <w:rFonts w:ascii="宋体" w:hAnsi="宋体" w:eastAsia="宋体"/>
          <w:b/>
          <w:sz w:val="21"/>
        </w:rPr>
        <w:t>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全球发展倡议：以发展促繁荣；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核心答题点：全球发展倡议：以发展促繁荣</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四大全球倡议要系统推动人类命运共同体，发展倡议对应共同繁荣这个物质根基。</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四大全球倡议要系统推动人类命运共同体，发展倡议对应共同繁荣这个物质根基。</w:t>
      </w:r>
    </w:p>
    <w:p>
      <w:r>
        <w:rPr>
          <w:rFonts w:ascii="宋体" w:hAnsi="宋体" w:eastAsia="宋体"/>
          <w:b/>
          <w:sz w:val="21"/>
        </w:rPr>
        <w:t>设问意图：</w:t>
      </w:r>
      <w:r>
        <w:rPr>
          <w:rFonts w:ascii="宋体" w:hAnsi="宋体" w:eastAsia="宋体"/>
          <w:b w:val="0"/>
          <w:sz w:val="21"/>
        </w:rPr>
        <w:t>题目要分析四大倡议怎么系统推动人类命运共同体，发展分项对应共同繁荣这块物质根基。</w:t>
      </w:r>
    </w:p>
    <w:p>
      <w:r>
        <w:rPr>
          <w:rFonts w:ascii="宋体" w:hAnsi="宋体" w:eastAsia="宋体"/>
          <w:b/>
          <w:sz w:val="21"/>
        </w:rPr>
        <w:t>答题动作：</w:t>
      </w:r>
      <w:r>
        <w:rPr>
          <w:rFonts w:ascii="宋体" w:hAnsi="宋体" w:eastAsia="宋体"/>
          <w:b w:val="0"/>
          <w:sz w:val="21"/>
        </w:rPr>
        <w:t>把"以发展促繁荣"展开为坚持互利共赢、正确义利观、共商共建共享，再写在发展合作中共享机遇，最后落到为人类命运共同体奠定共同繁荣的物质根基。</w:t>
      </w:r>
    </w:p>
    <w:p>
      <w:r>
        <w:rPr>
          <w:rFonts w:ascii="宋体" w:hAnsi="宋体" w:eastAsia="宋体"/>
          <w:b/>
          <w:sz w:val="21"/>
        </w:rPr>
        <w:t xml:space="preserve">【卷面句】 </w:t>
      </w:r>
      <w:r>
        <w:rPr>
          <w:rFonts w:ascii="宋体" w:hAnsi="宋体" w:eastAsia="宋体"/>
          <w:b/>
          <w:sz w:val="21"/>
        </w:rPr>
        <w:t>全球发展倡议以发展促繁荣，坚持互利共赢、正确义利观和共商共建共享，在发展合作中共享机遇，为构建人类命运共同体奠定共同繁荣的物质根基。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安全倡议：以安全保稳定；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【什么时候写】 </w:t>
      </w:r>
      <w:r>
        <w:rPr>
          <w:rFonts w:ascii="宋体" w:hAnsi="宋体" w:eastAsia="宋体"/>
          <w:b w:val="0"/>
          <w:sz w:val="21"/>
        </w:rPr>
        <w:t>材料列举共建“一带一路”、“小而美”项目、合作发展基金等具体行动，说明全球发展倡议的路径是合作援助，效果是增强发展中国家内生动力并促进世界经济。</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材料列举共建“一带一路”、“小而美”项目、合作发展基金等具体行动，说明全球发展倡议的路径是合作援助，效果是增强发展中国家内生动力并促进世界经济。</w:t>
      </w:r>
    </w:p>
    <w:p>
      <w:r>
        <w:rPr>
          <w:rFonts w:ascii="宋体" w:hAnsi="宋体" w:eastAsia="宋体"/>
          <w:b/>
          <w:sz w:val="21"/>
        </w:rPr>
        <w:t>设问意图：</w:t>
      </w:r>
      <w:r>
        <w:rPr>
          <w:rFonts w:ascii="宋体" w:hAnsi="宋体" w:eastAsia="宋体"/>
          <w:b w:val="0"/>
          <w:sz w:val="21"/>
        </w:rPr>
        <w:t>题目让学生说明三大倡议如何助力人类走向美好未来，发展倡议要把合作援助的路径和发展效果写出来。</w:t>
      </w:r>
    </w:p>
    <w:p>
      <w:r>
        <w:rPr>
          <w:rFonts w:ascii="宋体" w:hAnsi="宋体" w:eastAsia="宋体"/>
          <w:b/>
          <w:sz w:val="21"/>
        </w:rPr>
        <w:t>答题动作：</w:t>
      </w:r>
      <w:r>
        <w:rPr>
          <w:rFonts w:ascii="宋体" w:hAnsi="宋体" w:eastAsia="宋体"/>
          <w:b w:val="0"/>
          <w:sz w:val="21"/>
        </w:rPr>
        <w:t>把共建”一带一路”、”小而美”项目、合作发展基金列为发展倡议的合作援助路径，再写明这些做法增强发展中国家内生动力、繁荣世界经济。</w:t>
      </w:r>
    </w:p>
    <w:p>
      <w:r>
        <w:rPr>
          <w:rFonts w:ascii="宋体" w:hAnsi="宋体" w:eastAsia="宋体"/>
          <w:b/>
          <w:sz w:val="21"/>
        </w:rPr>
        <w:t xml:space="preserve">【卷面句】 </w:t>
      </w:r>
      <w:r>
        <w:rPr>
          <w:rFonts w:ascii="宋体" w:hAnsi="宋体" w:eastAsia="宋体"/>
          <w:b/>
          <w:sz w:val="21"/>
        </w:rPr>
        <w:t>全球发展倡议通过共建“一带一路”、“小而美”项目和合作发展基金等合作援助，为世界发展合作开辟新空间、提供新机遇、注入新动力，增强发展中国家的发展内生动力，繁荣世界经济。</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中国：全球安全倡议：以安全保稳定；全球文明倡议：以文明增互信；民心相通与文明互鉴；中国推动构建人类命运共同体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spacing w:before="120"/>
      </w:pPr>
      <w:r>
        <w:rPr>
          <w:rFonts w:ascii="黑体" w:hAnsi="黑体" w:eastAsia="黑体"/>
          <w:b/>
          <w:color w:val="1F497D"/>
          <w:sz w:val="22"/>
        </w:rPr>
        <w:t>3. 2026海淀二模Q20(2)</w:t>
      </w:r>
    </w:p>
    <w:p>
      <w:r>
        <w:rPr>
          <w:rFonts w:ascii="宋体" w:hAnsi="宋体" w:eastAsia="宋体"/>
          <w:b/>
          <w:sz w:val="21"/>
        </w:rPr>
        <w:t xml:space="preserve">【什么时候写】 </w:t>
      </w:r>
      <w:r>
        <w:rPr>
          <w:rFonts w:ascii="宋体" w:hAnsi="宋体" w:eastAsia="宋体"/>
          <w:b w:val="0"/>
          <w:sz w:val="21"/>
        </w:rPr>
        <w:t>全球发展倡议本身就是题目主题，材料要求把中国倡议与国际发展合作实践连接起来。</w:t>
      </w:r>
    </w:p>
    <w:p>
      <w:r>
        <w:rPr>
          <w:rFonts w:ascii="宋体" w:hAnsi="宋体" w:eastAsia="宋体"/>
          <w:b/>
          <w:sz w:val="21"/>
        </w:rPr>
        <w:t xml:space="preserve">【设问】 </w:t>
      </w:r>
      <w:r>
        <w:rPr>
          <w:rFonts w:ascii="宋体" w:hAnsi="宋体" w:eastAsia="宋体"/>
          <w:b w:val="0"/>
          <w:sz w:val="21"/>
        </w:rPr>
        <w:t>结合材料，运用《当代国际政治与经济》知识，围绕全球发展倡议从合作理念到丰富实践这一主题，撰写一篇短评。</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全球发展倡议本身就是题目主题，材料要求把中国倡议与国际发展合作实践连接起来。</w:t>
      </w:r>
    </w:p>
    <w:p>
      <w:r>
        <w:rPr>
          <w:rFonts w:ascii="宋体" w:hAnsi="宋体" w:eastAsia="宋体"/>
          <w:b/>
          <w:sz w:val="21"/>
        </w:rPr>
        <w:t>设问意图：</w:t>
      </w:r>
      <w:r>
        <w:rPr>
          <w:rFonts w:ascii="宋体" w:hAnsi="宋体" w:eastAsia="宋体"/>
          <w:b w:val="0"/>
          <w:sz w:val="21"/>
        </w:rPr>
        <w:t>题目要学生围绕"从合作理念到丰富实践"写短评，需要把中国倡议和国际发展合作实践连成一条线。</w:t>
      </w:r>
    </w:p>
    <w:p>
      <w:r>
        <w:rPr>
          <w:rFonts w:ascii="宋体" w:hAnsi="宋体" w:eastAsia="宋体"/>
          <w:b/>
          <w:sz w:val="21"/>
        </w:rPr>
        <w:t>答题动作：</w:t>
      </w:r>
      <w:r>
        <w:rPr>
          <w:rFonts w:ascii="宋体" w:hAnsi="宋体" w:eastAsia="宋体"/>
          <w:b w:val="0"/>
          <w:sz w:val="21"/>
        </w:rPr>
        <w:t>把全球发展倡议定位为中国向国际社会提供的重要公共产品，再用合作理念和具体实践这条线，写出各国如何共享中国带来的发展机遇。</w:t>
      </w:r>
    </w:p>
    <w:p>
      <w:r>
        <w:rPr>
          <w:rFonts w:ascii="宋体" w:hAnsi="宋体" w:eastAsia="宋体"/>
          <w:b/>
          <w:sz w:val="21"/>
        </w:rPr>
        <w:t xml:space="preserve">【卷面句】 </w:t>
      </w:r>
      <w:r>
        <w:rPr>
          <w:rFonts w:ascii="宋体" w:hAnsi="宋体" w:eastAsia="宋体"/>
          <w:b/>
          <w:sz w:val="21"/>
        </w:rPr>
        <w:t>全球发展倡议是中国面向国际社会提供的重要公共产品，通过合作理念和丰富实践推动各国共享发展机遇。</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中国：从中国主张到国际共识，从合作理念到共同行动</w:t>
      </w:r>
      <w:r>
        <w:rPr>
          <w:rFonts w:ascii="宋体" w:hAnsi="宋体" w:eastAsia="宋体"/>
          <w:b w:val="0"/>
          <w:sz w:val="21"/>
        </w:rPr>
      </w:r>
    </w:p>
    <w:p>
      <w:pPr>
        <w:pStyle w:val="5"/>
      </w:pPr>
      <w:r>
        <w:rPr>
          <w:rFonts w:eastAsia="黑体"/>
        </w:rPr>
        <w:t>核心答题点：全球安全倡议：以安全保稳定</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促成沙特伊朗历史性和解、推动建立国际调解院等行动，体现安全倡议维护和平稳定的功能。</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促成沙特伊朗历史性和解、推动建立国际调解院等行动，体现安全倡议维护和平稳定的功能。</w:t>
      </w:r>
    </w:p>
    <w:p>
      <w:r>
        <w:rPr>
          <w:rFonts w:ascii="宋体" w:hAnsi="宋体" w:eastAsia="宋体"/>
          <w:b/>
          <w:sz w:val="21"/>
        </w:rPr>
        <w:t>设问意图：</w:t>
      </w:r>
      <w:r>
        <w:rPr>
          <w:rFonts w:ascii="宋体" w:hAnsi="宋体" w:eastAsia="宋体"/>
          <w:b w:val="0"/>
          <w:sz w:val="21"/>
        </w:rPr>
        <w:t>题目要分析四大倡议怎么系统推动人类命运共同体，安全分项对应维护持久和平的功能。</w:t>
      </w:r>
    </w:p>
    <w:p>
      <w:r>
        <w:rPr>
          <w:rFonts w:ascii="宋体" w:hAnsi="宋体" w:eastAsia="宋体"/>
          <w:b/>
          <w:sz w:val="21"/>
        </w:rPr>
        <w:t>答题动作：</w:t>
      </w:r>
      <w:r>
        <w:rPr>
          <w:rFonts w:ascii="宋体" w:hAnsi="宋体" w:eastAsia="宋体"/>
          <w:b w:val="0"/>
          <w:sz w:val="21"/>
        </w:rPr>
        <w:t>把促成沙特伊朗历史性和解、推动建立国际调解院作为安全倡议的实际行动，再写明相互尊重、平等协商、安全互信的中国主张，落到为人类命运共同体筑牢和平屏障。</w:t>
      </w:r>
    </w:p>
    <w:p>
      <w:r>
        <w:rPr>
          <w:rFonts w:ascii="宋体" w:hAnsi="宋体" w:eastAsia="宋体"/>
          <w:b/>
          <w:sz w:val="21"/>
        </w:rPr>
        <w:t xml:space="preserve">【卷面句】 </w:t>
      </w:r>
      <w:r>
        <w:rPr>
          <w:rFonts w:ascii="宋体" w:hAnsi="宋体" w:eastAsia="宋体"/>
          <w:b/>
          <w:sz w:val="21"/>
        </w:rPr>
        <w:t>全球安全倡议以安全保稳定，倡导相互尊重、平等协商和安全互信，在维护和平中筑牢构建人类命运共同体的和平屏障。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文明倡议：以文明增互信；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【什么时候写】 </w:t>
      </w:r>
      <w:r>
        <w:rPr>
          <w:rFonts w:ascii="宋体" w:hAnsi="宋体" w:eastAsia="宋体"/>
          <w:b w:val="0"/>
          <w:sz w:val="21"/>
        </w:rPr>
        <w:t>材料把全球安全倡议与维和行动、全球安全挑战放在一起，要求把中国路径写成和平协商、联合国宪章原则和共赢安全的统一链条。</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材料把全球安全倡议与维和行动、全球安全挑战放在一起，要求把中国路径写成和平协商、联合国宪章原则和共赢安全的统一链条。</w:t>
      </w:r>
    </w:p>
    <w:p>
      <w:r>
        <w:rPr>
          <w:rFonts w:ascii="宋体" w:hAnsi="宋体" w:eastAsia="宋体"/>
          <w:b/>
          <w:sz w:val="21"/>
        </w:rPr>
        <w:t>设问意图：</w:t>
      </w:r>
      <w:r>
        <w:rPr>
          <w:rFonts w:ascii="宋体" w:hAnsi="宋体" w:eastAsia="宋体"/>
          <w:b w:val="0"/>
          <w:sz w:val="21"/>
        </w:rPr>
        <w:t>题目让学生说明三大倡议如何助力人类走向美好未来，安全倡议要把和平协商、联合国宪章原则和共赢安全写成一条链。</w:t>
      </w:r>
    </w:p>
    <w:p>
      <w:r>
        <w:rPr>
          <w:rFonts w:ascii="宋体" w:hAnsi="宋体" w:eastAsia="宋体"/>
          <w:b/>
          <w:sz w:val="21"/>
        </w:rPr>
        <w:t>答题动作：</w:t>
      </w:r>
      <w:r>
        <w:rPr>
          <w:rFonts w:ascii="宋体" w:hAnsi="宋体" w:eastAsia="宋体"/>
          <w:b w:val="0"/>
          <w:sz w:val="21"/>
        </w:rPr>
        <w:t>把参与联合国维和行动作为具体行动，再写在联合国宪章宗旨原则下通过对话协商和平解决争端，最后落到建设持久和平、普遍安全的世界。</w:t>
      </w:r>
    </w:p>
    <w:p>
      <w:r>
        <w:rPr>
          <w:rFonts w:ascii="宋体" w:hAnsi="宋体" w:eastAsia="宋体"/>
          <w:b/>
          <w:sz w:val="21"/>
        </w:rPr>
        <w:t xml:space="preserve">【卷面句】 </w:t>
      </w:r>
      <w:r>
        <w:rPr>
          <w:rFonts w:ascii="宋体" w:hAnsi="宋体" w:eastAsia="宋体"/>
          <w:b/>
          <w:sz w:val="21"/>
        </w:rPr>
        <w:t>全球安全倡议通过参与联合国维和行动，主张在联合国宪章宗旨和原则下通过对话协商和平解决国际争端，以共赢思维应对安全挑战，推动建设持久和平、普遍安全的世界。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中国：全球发展倡议：以发展促繁荣；全球文明倡议：以文明增互信；民心相通与文明互鉴；中国推动构建人类命运共同体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核心答题点：全球文明倡议：以文明增互信</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推动设立“文明对话国际日”对应文明交流互鉴和增进互信。</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推动设立“文明对话国际日”对应文明交流互鉴和增进互信。</w:t>
      </w:r>
    </w:p>
    <w:p>
      <w:r>
        <w:rPr>
          <w:rFonts w:ascii="宋体" w:hAnsi="宋体" w:eastAsia="宋体"/>
          <w:b/>
          <w:sz w:val="21"/>
        </w:rPr>
        <w:t>设问意图：</w:t>
      </w:r>
      <w:r>
        <w:rPr>
          <w:rFonts w:ascii="宋体" w:hAnsi="宋体" w:eastAsia="宋体"/>
          <w:b w:val="0"/>
          <w:sz w:val="21"/>
        </w:rPr>
        <w:t>题目要分析四大倡议如何系统推动人类命运共同体，文明分项对应文明交流互鉴这条精神纽带。</w:t>
      </w:r>
    </w:p>
    <w:p>
      <w:r>
        <w:rPr>
          <w:rFonts w:ascii="宋体" w:hAnsi="宋体" w:eastAsia="宋体"/>
          <w:b/>
          <w:sz w:val="21"/>
        </w:rPr>
        <w:t>答题动作：</w:t>
      </w:r>
      <w:r>
        <w:rPr>
          <w:rFonts w:ascii="宋体" w:hAnsi="宋体" w:eastAsia="宋体"/>
          <w:b w:val="0"/>
          <w:sz w:val="21"/>
        </w:rPr>
        <w:t>把推动设立"文明对话国际日"作为文明倡议的具体抓手，再写倡导文明交流互鉴、平等包容文明观、全人类共同价值，落到为人类命运共同体提供精神纽带。</w:t>
      </w:r>
    </w:p>
    <w:p>
      <w:r>
        <w:rPr>
          <w:rFonts w:ascii="宋体" w:hAnsi="宋体" w:eastAsia="宋体"/>
          <w:b/>
          <w:sz w:val="21"/>
        </w:rPr>
        <w:t xml:space="preserve">【卷面句】 </w:t>
      </w:r>
      <w:r>
        <w:rPr>
          <w:rFonts w:ascii="宋体" w:hAnsi="宋体" w:eastAsia="宋体"/>
          <w:b/>
          <w:sz w:val="21"/>
        </w:rPr>
        <w:t>全球文明倡议以文明增互信，倡导文明交流互鉴、平等包容文明观和全人类共同价值，为构建人类命运共同体提供精神纽带。</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治理倡议：以治理求公正；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2024东城二模Q20</w:t>
      </w:r>
    </w:p>
    <w:p>
      <w:r>
        <w:rPr>
          <w:rFonts w:ascii="宋体" w:hAnsi="宋体" w:eastAsia="宋体"/>
          <w:b/>
          <w:sz w:val="21"/>
        </w:rPr>
        <w:t xml:space="preserve">【什么时候写】 </w:t>
      </w:r>
      <w:r>
        <w:rPr>
          <w:rFonts w:ascii="宋体" w:hAnsi="宋体" w:eastAsia="宋体"/>
          <w:b w:val="0"/>
          <w:sz w:val="21"/>
        </w:rPr>
        <w:t>材料说明不同文明交流、碰撞甚至冲突日趋频繁，文明倡议的答题重点是通过民间外交、公共外交和交流互鉴化解隔阂、促进民心相通。</w:t>
      </w:r>
    </w:p>
    <w:p>
      <w:r>
        <w:rPr>
          <w:rFonts w:ascii="宋体" w:hAnsi="宋体" w:eastAsia="宋体"/>
          <w:b/>
          <w:sz w:val="21"/>
        </w:rPr>
        <w:t xml:space="preserve">【设问】 </w:t>
      </w:r>
      <w:r>
        <w:rPr>
          <w:rFonts w:ascii="宋体" w:hAnsi="宋体" w:eastAsia="宋体"/>
          <w:b w:val="0"/>
          <w:sz w:val="21"/>
        </w:rPr>
        <w:t>结合材料，运用《当代国际政治与经济》知识，说明中国的“三大倡议”如何助力人类走向美好未来。（7分）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材料说明不同文明交流、碰撞甚至冲突日趋频繁，文明倡议的答题重点是通过民间外交、公共外交和交流互鉴化解隔阂、促进民心相通。</w:t>
      </w:r>
    </w:p>
    <w:p>
      <w:r>
        <w:rPr>
          <w:rFonts w:ascii="宋体" w:hAnsi="宋体" w:eastAsia="宋体"/>
          <w:b/>
          <w:sz w:val="21"/>
        </w:rPr>
        <w:t>设问意图：</w:t>
      </w:r>
      <w:r>
        <w:rPr>
          <w:rFonts w:ascii="宋体" w:hAnsi="宋体" w:eastAsia="宋体"/>
          <w:b w:val="0"/>
          <w:sz w:val="21"/>
        </w:rPr>
        <w:t>题目让学生说明三大倡议如何助力人类走向美好未来，文明倡议要落到化解文明隔阂、促进民心相通。</w:t>
      </w:r>
    </w:p>
    <w:p>
      <w:r>
        <w:rPr>
          <w:rFonts w:ascii="宋体" w:hAnsi="宋体" w:eastAsia="宋体"/>
          <w:b/>
          <w:sz w:val="21"/>
        </w:rPr>
        <w:t>答题动作：</w:t>
      </w:r>
      <w:r>
        <w:rPr>
          <w:rFonts w:ascii="宋体" w:hAnsi="宋体" w:eastAsia="宋体"/>
          <w:b w:val="0"/>
          <w:sz w:val="21"/>
        </w:rPr>
        <w:t>把民间外交、公共外交作为文明交流互鉴的渠道，再写传承创新和促进民心相通，落到建设开放包容的世界。</w:t>
      </w:r>
    </w:p>
    <w:p>
      <w:r>
        <w:rPr>
          <w:rFonts w:ascii="宋体" w:hAnsi="宋体" w:eastAsia="宋体"/>
          <w:b/>
          <w:sz w:val="21"/>
        </w:rPr>
        <w:t xml:space="preserve">【卷面句】 </w:t>
      </w:r>
      <w:r>
        <w:rPr>
          <w:rFonts w:ascii="宋体" w:hAnsi="宋体" w:eastAsia="宋体"/>
          <w:b/>
          <w:sz w:val="21"/>
        </w:rPr>
        <w:t>面对不同文明交流碰撞甚至冲突日趋频繁，全球文明倡议通过民间外交、公共外交推动文明交流互鉴、传承创新，促进民心相通、各国人民相知相亲，建设开放包容的世界。</w:t>
      </w:r>
    </w:p>
    <w:p>
      <w:r>
        <w:rPr>
          <w:rFonts w:ascii="宋体" w:hAnsi="宋体" w:eastAsia="宋体"/>
          <w:b/>
          <w:sz w:val="21"/>
        </w:rPr>
        <w:t xml:space="preserve">【同题组】 </w:t>
      </w:r>
      <w:r>
        <w:rPr>
          <w:rFonts w:ascii="宋体" w:hAnsi="宋体" w:eastAsia="宋体"/>
          <w:b w:val="0"/>
          <w:sz w:val="21"/>
        </w:rPr>
        <w:t>（本题7分）</w:t>
      </w:r>
    </w:p>
    <w:p>
      <w:r>
        <w:rPr>
          <w:rFonts w:ascii="宋体" w:hAnsi="宋体" w:eastAsia="宋体"/>
          <w:b w:val="0"/>
          <w:sz w:val="21"/>
        </w:rPr>
        <w:t>· 政治多极化：推动国际关系民主化、和平解决国际争端</w:t>
      </w:r>
      <w:r>
        <w:rPr>
          <w:rFonts w:ascii="宋体" w:hAnsi="宋体" w:eastAsia="宋体"/>
          <w:b w:val="0"/>
          <w:sz w:val="21"/>
        </w:rPr>
      </w:r>
    </w:p>
    <w:p>
      <w:r>
        <w:rPr>
          <w:rFonts w:ascii="宋体" w:hAnsi="宋体" w:eastAsia="宋体"/>
          <w:b w:val="0"/>
          <w:sz w:val="21"/>
        </w:rPr>
        <w:t>· 中国：全球发展倡议：以发展促繁荣；全球安全倡议：以安全保稳定；民心相通与文明互鉴；中国推动构建人类命运共同体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核心答题点：全球治理倡议：以治理求公正</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全球治理难题和国际调解院等实践说明治理倡议要指向制度保障和公平治理。</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全球治理难题和国际调解院等实践说明治理倡议要指向制度保障和公平治理。</w:t>
      </w:r>
    </w:p>
    <w:p>
      <w:r>
        <w:rPr>
          <w:rFonts w:ascii="宋体" w:hAnsi="宋体" w:eastAsia="宋体"/>
          <w:b/>
          <w:sz w:val="21"/>
        </w:rPr>
        <w:t>设问意图：</w:t>
      </w:r>
      <w:r>
        <w:rPr>
          <w:rFonts w:ascii="宋体" w:hAnsi="宋体" w:eastAsia="宋体"/>
          <w:b w:val="0"/>
          <w:sz w:val="21"/>
        </w:rPr>
        <w:t>题目要分析四大倡议如何系统推动人类命运共同体，治理分项要指向制度保障和公平治理。</w:t>
      </w:r>
    </w:p>
    <w:p>
      <w:r>
        <w:rPr>
          <w:rFonts w:ascii="宋体" w:hAnsi="宋体" w:eastAsia="宋体"/>
          <w:b/>
          <w:sz w:val="21"/>
        </w:rPr>
        <w:t>答题动作：</w:t>
      </w:r>
      <w:r>
        <w:rPr>
          <w:rFonts w:ascii="宋体" w:hAnsi="宋体" w:eastAsia="宋体"/>
          <w:b w:val="0"/>
          <w:sz w:val="21"/>
        </w:rPr>
        <w:t>把全球治理难题和国际调解院等实践归到治理倡议，再写"以治理求公正"和完善全球治理，落到为人类命运共同体提供制度保障。</w:t>
      </w:r>
    </w:p>
    <w:p>
      <w:r>
        <w:rPr>
          <w:rFonts w:ascii="宋体" w:hAnsi="宋体" w:eastAsia="宋体"/>
          <w:b/>
          <w:sz w:val="21"/>
        </w:rPr>
        <w:t xml:space="preserve">【卷面句】 </w:t>
      </w:r>
      <w:r>
        <w:rPr>
          <w:rFonts w:ascii="宋体" w:hAnsi="宋体" w:eastAsia="宋体"/>
          <w:b/>
          <w:sz w:val="21"/>
        </w:rPr>
        <w:t>全球治理倡议以治理求公正，推动完善全球治理、在公平治理中实现共赢，为构建人类命运共同体提供制度保障。</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坚持正确义利观，在发展合作中共享机遇；倡导文明平等互鉴，弘扬全人类共同价值，尊重世界文明多样性；从中国主张到国际共识，从合作理念到共同行动</w:t>
      </w:r>
      <w:r>
        <w:rPr>
          <w:rFonts w:ascii="宋体" w:hAnsi="宋体" w:eastAsia="宋体"/>
          <w:b w:val="0"/>
          <w:sz w:val="21"/>
        </w:rPr>
      </w:r>
    </w:p>
    <w:p>
      <w:pPr>
        <w:pStyle w:val="5"/>
      </w:pPr>
      <w:r>
        <w:rPr>
          <w:rFonts w:eastAsia="黑体"/>
        </w:rPr>
        <w:t>核心答题点：从中国主张到国际共识，从合作理念到共同行动</w:t>
      </w:r>
    </w:p>
    <w:p>
      <w:pPr>
        <w:spacing w:before="120"/>
      </w:pPr>
      <w:r>
        <w:rPr>
          <w:rFonts w:ascii="黑体" w:hAnsi="黑体" w:eastAsia="黑体"/>
          <w:b/>
          <w:color w:val="1F497D"/>
          <w:sz w:val="22"/>
        </w:rPr>
        <w:t>1. 2026东城期末Q20</w:t>
      </w:r>
    </w:p>
    <w:p>
      <w:r>
        <w:rPr>
          <w:rFonts w:ascii="宋体" w:hAnsi="宋体" w:eastAsia="宋体"/>
          <w:b/>
          <w:sz w:val="21"/>
        </w:rPr>
        <w:t xml:space="preserve">【什么时候写】 </w:t>
      </w:r>
      <w:r>
        <w:rPr>
          <w:rFonts w:ascii="宋体" w:hAnsi="宋体" w:eastAsia="宋体"/>
          <w:b w:val="0"/>
          <w:sz w:val="21"/>
        </w:rPr>
        <w:t>共建“一带一路”、促成沙特伊朗历史性和解、文明对话国际日和国际调解院，都是全球倡议从理念落到共同行动的实践证据。</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共建“一带一路”、促成沙特伊朗历史性和解、文明对话国际日和国际调解院，都是全球倡议从理念落到共同行动的实践证据。</w:t>
      </w:r>
    </w:p>
    <w:p>
      <w:r>
        <w:rPr>
          <w:rFonts w:ascii="宋体" w:hAnsi="宋体" w:eastAsia="宋体"/>
          <w:b/>
          <w:sz w:val="21"/>
        </w:rPr>
        <w:t>设问意图：</w:t>
      </w:r>
      <w:r>
        <w:rPr>
          <w:rFonts w:ascii="宋体" w:hAnsi="宋体" w:eastAsia="宋体"/>
          <w:b w:val="0"/>
          <w:sz w:val="21"/>
        </w:rPr>
        <w:t>题目要分析四大倡议怎么系统推动人类命运共同体，必须用具体落地实践证明倡议已经走向共识和行动。</w:t>
      </w:r>
    </w:p>
    <w:p>
      <w:r>
        <w:rPr>
          <w:rFonts w:ascii="宋体" w:hAnsi="宋体" w:eastAsia="宋体"/>
          <w:b/>
          <w:sz w:val="21"/>
        </w:rPr>
        <w:t>答题动作：</w:t>
      </w:r>
      <w:r>
        <w:rPr>
          <w:rFonts w:ascii="宋体" w:hAnsi="宋体" w:eastAsia="宋体"/>
          <w:b w:val="0"/>
          <w:sz w:val="21"/>
        </w:rPr>
        <w:t>把共建"一带一路"、劝和促谈、文明对话、国际调解四类实践拼齐，再写"从中国主张走向国际共识、从合作理念走向共同行动"，最后落到不断推动构建人类命运共同体。</w:t>
      </w:r>
    </w:p>
    <w:p>
      <w:r>
        <w:rPr>
          <w:rFonts w:ascii="宋体" w:hAnsi="宋体" w:eastAsia="宋体"/>
          <w:b/>
          <w:sz w:val="21"/>
        </w:rPr>
        <w:t xml:space="preserve">【卷面句】 </w:t>
      </w:r>
      <w:r>
        <w:rPr>
          <w:rFonts w:ascii="宋体" w:hAnsi="宋体" w:eastAsia="宋体"/>
          <w:b/>
          <w:sz w:val="21"/>
        </w:rPr>
        <w:t>四大全球倡议通过共建“一带一路”、劝和促谈、文明对话和国际调解等实践，从中国主张走向国际共识，从合作理念走向共同行动，不断推动构建人类命运共同体。</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坚持正确义利观，在发展合作中共享机遇；倡导文明平等互鉴，弘扬全人类共同价值，尊重世界文明多样性</w:t>
      </w:r>
      <w:r>
        <w:rPr>
          <w:rFonts w:ascii="宋体" w:hAnsi="宋体" w:eastAsia="宋体"/>
          <w:b w:val="0"/>
          <w:sz w:val="21"/>
        </w:rPr>
      </w:r>
    </w:p>
    <w:p>
      <w:pPr>
        <w:pStyle w:val="5"/>
      </w:pPr>
      <w:r>
        <w:rPr>
          <w:rFonts w:eastAsia="黑体"/>
        </w:rPr>
        <w:t>核心答题点：理念蕴含普遍价值，能够形成共识、促成合作和发展、应对全人类共同问题和共同挑战</w:t>
      </w:r>
    </w:p>
    <w:p>
      <w:pPr>
        <w:spacing w:before="120"/>
      </w:pPr>
      <w:r>
        <w:rPr>
          <w:rFonts w:ascii="黑体" w:hAnsi="黑体" w:eastAsia="黑体"/>
          <w:b/>
          <w:color w:val="1F497D"/>
          <w:sz w:val="22"/>
        </w:rPr>
        <w:t>1. 2025西城一模Q21</w:t>
      </w:r>
    </w:p>
    <w:p>
      <w:r>
        <w:rPr>
          <w:rFonts w:ascii="宋体" w:hAnsi="宋体" w:eastAsia="宋体"/>
          <w:b/>
          <w:sz w:val="21"/>
        </w:rPr>
        <w:t xml:space="preserve">【什么时候写】 </w:t>
      </w:r>
      <w:r>
        <w:rPr>
          <w:rFonts w:ascii="宋体" w:hAnsi="宋体" w:eastAsia="宋体"/>
          <w:b w:val="0"/>
          <w:sz w:val="21"/>
        </w:rPr>
        <w:t>题目解释中国发展理念为什么成为国际公共产品，关键是说明这些理念具有跨国适用价值，能回应共同挑战并促成国际合作。</w:t>
      </w:r>
    </w:p>
    <w:p>
      <w:r>
        <w:rPr>
          <w:rFonts w:ascii="宋体" w:hAnsi="宋体" w:eastAsia="宋体"/>
          <w:b/>
          <w:sz w:val="21"/>
        </w:rPr>
        <w:t xml:space="preserve">【设问】 </w:t>
      </w:r>
      <w:r>
        <w:rPr>
          <w:rFonts w:ascii="宋体" w:hAnsi="宋体" w:eastAsia="宋体"/>
          <w:b w:val="0"/>
          <w:sz w:val="21"/>
        </w:rPr>
        <w:t>（1）运用所学，解释“我国的发展理念成为国际公共产品”这一现象。（6分）（2）我国还提供了哪些国际公共产品？试举一例简要说明。（2分）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材料列举深圳、安吉、宁德、十八洞村等中国实践被全球南方国家学习借鉴，中国发展理念在他国得到检验和采纳。</w:t>
      </w:r>
    </w:p>
    <w:p>
      <w:r>
        <w:rPr>
          <w:rFonts w:ascii="宋体" w:hAnsi="宋体" w:eastAsia="宋体"/>
          <w:b/>
          <w:sz w:val="21"/>
        </w:rPr>
        <w:t>设问意图：</w:t>
      </w:r>
      <w:r>
        <w:rPr>
          <w:rFonts w:ascii="宋体" w:hAnsi="宋体" w:eastAsia="宋体"/>
          <w:b w:val="0"/>
          <w:sz w:val="21"/>
        </w:rPr>
        <w:t>题目让学生解释"我国的发展理念成为国际公共产品"这一现象，关键是回答理念为什么具有跨国适用价值。</w:t>
      </w:r>
    </w:p>
    <w:p>
      <w:r>
        <w:rPr>
          <w:rFonts w:ascii="宋体" w:hAnsi="宋体" w:eastAsia="宋体"/>
          <w:b/>
          <w:sz w:val="21"/>
        </w:rPr>
        <w:t>答题动作：</w:t>
      </w:r>
      <w:r>
        <w:rPr>
          <w:rFonts w:ascii="宋体" w:hAnsi="宋体" w:eastAsia="宋体"/>
          <w:b w:val="0"/>
          <w:sz w:val="21"/>
        </w:rPr>
        <w:t>先把多个中国实践被各国借鉴的事实写出，再说明这些理念能够回应全人类共同问题和共同挑战，最后归到理念蕴含普遍价值、能够形成共识、促成合作和发展。</w:t>
      </w:r>
    </w:p>
    <w:p>
      <w:r>
        <w:rPr>
          <w:rFonts w:ascii="宋体" w:hAnsi="宋体" w:eastAsia="宋体"/>
          <w:b/>
          <w:sz w:val="21"/>
        </w:rPr>
        <w:t xml:space="preserve">【卷面句】 </w:t>
      </w:r>
      <w:r>
        <w:rPr>
          <w:rFonts w:ascii="宋体" w:hAnsi="宋体" w:eastAsia="宋体"/>
          <w:b/>
          <w:sz w:val="21"/>
        </w:rPr>
        <w:t>我国发展理念经深圳、安吉、宁德、十八洞村等实践检验并被全球南方国家学习借鉴，因其蕴含普遍价值，能够回应全人类共同问题和共同挑战，推动各国形成共识并开展合作发展，所以能够成为国际公共产品。</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中国：贡献中国智慧、中国方案、中国力量；四大全球倡议相互促进、有机统一，系统推动构建人类命运共同体</w:t>
      </w:r>
      <w:r>
        <w:rPr>
          <w:rFonts w:ascii="宋体" w:hAnsi="宋体" w:eastAsia="宋体"/>
          <w:b w:val="0"/>
          <w:sz w:val="21"/>
        </w:rPr>
      </w:r>
    </w:p>
    <w:p>
      <w:pPr>
        <w:pStyle w:val="5"/>
      </w:pPr>
      <w:r>
        <w:rPr>
          <w:rFonts w:eastAsia="黑体"/>
        </w:rPr>
        <w:t>核心答题点：推动构建中拉命运共同体</w:t>
      </w:r>
    </w:p>
    <w:p>
      <w:pPr>
        <w:spacing w:before="120"/>
      </w:pPr>
      <w:r>
        <w:rPr>
          <w:rFonts w:ascii="黑体" w:hAnsi="黑体" w:eastAsia="黑体"/>
          <w:b/>
          <w:color w:val="1F497D"/>
          <w:sz w:val="22"/>
        </w:rPr>
        <w:t>1. 2026丰台期末Q20（中拉命运共同体）</w:t>
      </w:r>
    </w:p>
    <w:p>
      <w:r>
        <w:rPr>
          <w:rFonts w:ascii="宋体" w:hAnsi="宋体" w:eastAsia="宋体"/>
          <w:b/>
          <w:sz w:val="21"/>
        </w:rPr>
        <w:t xml:space="preserve">【什么时候写】 </w:t>
      </w:r>
      <w:r>
        <w:rPr>
          <w:rFonts w:ascii="宋体" w:hAnsi="宋体" w:eastAsia="宋体"/>
          <w:b w:val="0"/>
          <w:sz w:val="21"/>
        </w:rPr>
        <w:t>设问问"五大工程"如何扩大中拉利益汇合点。要把团结／发展／文明／和平／民心五项工程分别接到共同利益、合作领域和机制支撑，不能把材料里的结果句当成设问。</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题面列出团结工程、发展工程、文明工程、和平工程、民心工程五大工程，覆盖中拉合作的五大领域。</w:t>
      </w:r>
    </w:p>
    <w:p>
      <w:r>
        <w:rPr>
          <w:rFonts w:ascii="宋体" w:hAnsi="宋体" w:eastAsia="宋体"/>
          <w:b/>
          <w:sz w:val="21"/>
        </w:rPr>
        <w:t>设问意图：</w:t>
      </w:r>
      <w:r>
        <w:rPr>
          <w:rFonts w:ascii="宋体" w:hAnsi="宋体" w:eastAsia="宋体"/>
          <w:b w:val="0"/>
          <w:sz w:val="21"/>
        </w:rPr>
        <w:t>题目让学生阐释"五大工程"如何扩大中拉利益汇合点，要把五项工程分别接到共同利益、合作领域和机制支撑。</w:t>
      </w:r>
    </w:p>
    <w:p>
      <w:r>
        <w:rPr>
          <w:rFonts w:ascii="宋体" w:hAnsi="宋体" w:eastAsia="宋体"/>
          <w:b/>
          <w:sz w:val="21"/>
        </w:rPr>
        <w:t>答题动作：</w:t>
      </w:r>
      <w:r>
        <w:rPr>
          <w:rFonts w:ascii="宋体" w:hAnsi="宋体" w:eastAsia="宋体"/>
          <w:b w:val="0"/>
          <w:sz w:val="21"/>
        </w:rPr>
        <w:t>把团结、发展、文明、和平、民心五项工程串成一条主线，再把这条主线归到推动构建中拉命运共同体新篇章的总目标上。</w:t>
      </w:r>
    </w:p>
    <w:p>
      <w:r>
        <w:rPr>
          <w:rFonts w:ascii="宋体" w:hAnsi="宋体" w:eastAsia="宋体"/>
          <w:b/>
          <w:sz w:val="21"/>
        </w:rPr>
        <w:t xml:space="preserve">【卷面句】 </w:t>
      </w:r>
      <w:r>
        <w:rPr>
          <w:rFonts w:ascii="宋体" w:hAnsi="宋体" w:eastAsia="宋体"/>
          <w:b/>
          <w:sz w:val="21"/>
        </w:rPr>
        <w:t>中拉"五大工程"覆盖团结、发展、文明、和平、民心五大领域，扩大中拉利益汇合点，推动构建中拉命运共同体新篇章。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核心答题点：共同落实全球发展倡议</w:t>
      </w:r>
    </w:p>
    <w:p>
      <w:pPr>
        <w:spacing w:before="120"/>
      </w:pPr>
      <w:r>
        <w:rPr>
          <w:rFonts w:ascii="黑体" w:hAnsi="黑体" w:eastAsia="黑体"/>
          <w:b/>
          <w:color w:val="1F497D"/>
          <w:sz w:val="22"/>
        </w:rPr>
        <w:t>1. 2026丰台期末Q20（全球发展倡议）</w:t>
      </w:r>
    </w:p>
    <w:p>
      <w:r>
        <w:rPr>
          <w:rFonts w:ascii="宋体" w:hAnsi="宋体" w:eastAsia="宋体"/>
          <w:b/>
          <w:sz w:val="21"/>
        </w:rPr>
        <w:t xml:space="preserve">【什么时候写】 </w:t>
      </w:r>
      <w:r>
        <w:rPr>
          <w:rFonts w:ascii="宋体" w:hAnsi="宋体" w:eastAsia="宋体"/>
          <w:b w:val="0"/>
          <w:sz w:val="21"/>
        </w:rPr>
        <w:t>设问问"发展工程"如何作用于双方现代化。要回答中国发展合作的中国方案抓手，必须用"全球发展倡议"作为中国对外发展合作的总倡议名——以中国主张接到拉美现代化目标。</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材料在"发展工程"部分写出中拉双方共同推进发展合作，需要一个中国主张的总抓手与之对接。</w:t>
      </w:r>
    </w:p>
    <w:p>
      <w:r>
        <w:rPr>
          <w:rFonts w:ascii="宋体" w:hAnsi="宋体" w:eastAsia="宋体"/>
          <w:b/>
          <w:sz w:val="21"/>
        </w:rPr>
        <w:t>设问意图：</w:t>
      </w:r>
      <w:r>
        <w:rPr>
          <w:rFonts w:ascii="宋体" w:hAnsi="宋体" w:eastAsia="宋体"/>
          <w:b w:val="0"/>
          <w:sz w:val="21"/>
        </w:rPr>
        <w:t>题目让学生说明"发展工程"如何作用于中拉双方现代化，要扣住中国对外发展合作的中国方案抓手。</w:t>
      </w:r>
    </w:p>
    <w:p>
      <w:r>
        <w:rPr>
          <w:rFonts w:ascii="宋体" w:hAnsi="宋体" w:eastAsia="宋体"/>
          <w:b/>
          <w:sz w:val="21"/>
        </w:rPr>
        <w:t>答题动作：</w:t>
      </w:r>
      <w:r>
        <w:rPr>
          <w:rFonts w:ascii="宋体" w:hAnsi="宋体" w:eastAsia="宋体"/>
          <w:b w:val="0"/>
          <w:sz w:val="21"/>
        </w:rPr>
        <w:t>把"发展工程"与中国的全球发展倡议对接，再把全球发展倡议接到拉美现代化目标上，推动双方共享发展机遇。</w:t>
      </w:r>
    </w:p>
    <w:p>
      <w:r>
        <w:rPr>
          <w:rFonts w:ascii="宋体" w:hAnsi="宋体" w:eastAsia="宋体"/>
          <w:b/>
          <w:sz w:val="21"/>
        </w:rPr>
        <w:t xml:space="preserve">【卷面句】 </w:t>
      </w:r>
      <w:r>
        <w:rPr>
          <w:rFonts w:ascii="宋体" w:hAnsi="宋体" w:eastAsia="宋体"/>
          <w:b/>
          <w:sz w:val="21"/>
        </w:rPr>
        <w:t>中拉双方在"发展工程"中共同落实全球发展倡议，把中国发展合作主张与拉美现代化目标对接，推动双方共享发展机遇。</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核心答题点：倡导文明平等互鉴，弘扬全人类共同价值，尊重世界文明多样性</w:t>
      </w:r>
    </w:p>
    <w:p>
      <w:pPr>
        <w:spacing w:before="120"/>
      </w:pPr>
      <w:r>
        <w:rPr>
          <w:rFonts w:ascii="黑体" w:hAnsi="黑体" w:eastAsia="黑体"/>
          <w:b/>
          <w:color w:val="1F497D"/>
          <w:sz w:val="22"/>
        </w:rPr>
        <w:t>1. 2025朝阳期末Q21中国特色大国外交营造良好外部环境（外部文化与国际舆论环境）</w:t>
      </w:r>
    </w:p>
    <w:p>
      <w:r>
        <w:rPr>
          <w:rFonts w:ascii="宋体" w:hAnsi="宋体" w:eastAsia="宋体"/>
          <w:b/>
          <w:sz w:val="21"/>
        </w:rPr>
        <w:t xml:space="preserve">【什么时候写】 </w:t>
      </w:r>
      <w:r>
        <w:rPr>
          <w:rFonts w:ascii="宋体" w:hAnsi="宋体" w:eastAsia="宋体"/>
          <w:b w:val="0"/>
          <w:sz w:val="21"/>
        </w:rPr>
        <w:t>题面在外部文化和国际舆论环境部分提到"意识形态分歧""文化冲突"等外部风险；中国要通过文明多样性和文明互鉴消解隔阂，营造良好的国际舆论环境。</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题面在外部文化和国际舆论环境部分写出"意识形态分歧""文化冲突"等外部风险，是中国式现代化在文化层面需要应对的挑战。</w:t>
      </w:r>
    </w:p>
    <w:p>
      <w:r>
        <w:rPr>
          <w:rFonts w:ascii="宋体" w:hAnsi="宋体" w:eastAsia="宋体"/>
          <w:b/>
          <w:sz w:val="21"/>
        </w:rPr>
        <w:t>设问意图：</w:t>
      </w:r>
      <w:r>
        <w:rPr>
          <w:rFonts w:ascii="宋体" w:hAnsi="宋体" w:eastAsia="宋体"/>
          <w:b w:val="0"/>
          <w:sz w:val="21"/>
        </w:rPr>
        <w:t>题目让学生说明大国外交如何为中国式现代化营造良好外部环境，这一层要扣住外部文化和国际舆论环境。</w:t>
      </w:r>
    </w:p>
    <w:p>
      <w:r>
        <w:rPr>
          <w:rFonts w:ascii="宋体" w:hAnsi="宋体" w:eastAsia="宋体"/>
          <w:b/>
          <w:sz w:val="21"/>
        </w:rPr>
        <w:t>答题动作：</w:t>
      </w:r>
      <w:r>
        <w:rPr>
          <w:rFonts w:ascii="宋体" w:hAnsi="宋体" w:eastAsia="宋体"/>
          <w:b w:val="0"/>
          <w:sz w:val="21"/>
        </w:rPr>
        <w:t>先把意识形态分歧和文化冲突作为外部挑战写出，再把中国应对方式落到文明交流超越文明隔阂、文明互鉴超越文明冲突、文明共存超越文明优越，最后归到尊重世界文明多样性、倡导文明平等互鉴。</w:t>
      </w:r>
    </w:p>
    <w:p>
      <w:r>
        <w:rPr>
          <w:rFonts w:ascii="宋体" w:hAnsi="宋体" w:eastAsia="宋体"/>
          <w:b/>
          <w:sz w:val="21"/>
        </w:rPr>
        <w:t xml:space="preserve">【卷面句】 </w:t>
      </w:r>
      <w:r>
        <w:rPr>
          <w:rFonts w:ascii="宋体" w:hAnsi="宋体" w:eastAsia="宋体"/>
          <w:b/>
          <w:sz w:val="21"/>
        </w:rPr>
        <w:t>中国尊重世界文明多样性，以文明交流超越文明隔阂、以文明互鉴超越文明冲突、以文明共存超越文明优越，为中国式现代化营造良好的外部文化和国际舆论环境。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4"/>
      </w:pPr>
      <w:r>
        <w:rPr>
          <w:rFonts w:eastAsia="黑体"/>
        </w:rPr>
        <w:t>责任</w:t>
      </w:r>
    </w:p>
    <w:p>
      <w:pPr>
        <w:pStyle w:val="5"/>
      </w:pPr>
      <w:r>
        <w:rPr>
          <w:rFonts w:eastAsia="黑体"/>
        </w:rPr>
        <w:t>核心答题点：坚持正确义利观</w:t>
      </w:r>
    </w:p>
    <w:p>
      <w:pPr>
        <w:spacing w:before="120"/>
      </w:pPr>
      <w:r>
        <w:rPr>
          <w:rFonts w:ascii="黑体" w:hAnsi="黑体" w:eastAsia="黑体"/>
          <w:b/>
          <w:color w:val="1F497D"/>
          <w:sz w:val="22"/>
        </w:rPr>
        <w:t>1. 2026朝阳期中Q17</w:t>
      </w:r>
    </w:p>
    <w:p>
      <w:r>
        <w:rPr>
          <w:rFonts w:ascii="宋体" w:hAnsi="宋体" w:eastAsia="宋体"/>
          <w:b/>
          <w:sz w:val="21"/>
        </w:rPr>
        <w:t xml:space="preserve">【什么时候写】 </w:t>
      </w:r>
      <w:r>
        <w:rPr>
          <w:rFonts w:ascii="宋体" w:hAnsi="宋体" w:eastAsia="宋体"/>
          <w:b w:val="0"/>
          <w:sz w:val="21"/>
        </w:rPr>
        <w:t>题面从我国推进人工智能发展转向关注发展中国家需求、帮助全球南方能力建设和弥合智能鸿沟，作答要把本国发展同世界共同发展放在同一层说明。</w:t>
      </w:r>
    </w:p>
    <w:p>
      <w:r>
        <w:rPr>
          <w:rFonts w:ascii="宋体" w:hAnsi="宋体" w:eastAsia="宋体"/>
          <w:b/>
          <w:sz w:val="21"/>
        </w:rPr>
        <w:t xml:space="preserve">【设问】 </w:t>
      </w:r>
      <w:r>
        <w:rPr>
          <w:rFonts w:ascii="宋体" w:hAnsi="宋体" w:eastAsia="宋体"/>
          <w:b w:val="0"/>
          <w:sz w:val="21"/>
        </w:rPr>
        <w:t>结合材料，运用《当代国际政治与经济》知识阐述我国应如何处理好推进“人工智能+”发展过程中的重要关系。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题面从我国推进人工智能发展自然过渡到"发展中国家需求""帮助全球南方能力建设""弥合智能鸿沟"，材料的视角从内部跨到外部，指向"本国利益"与"他国关切"必须同时入题。</w:t>
      </w:r>
    </w:p>
    <w:p>
      <w:r>
        <w:rPr>
          <w:rFonts w:ascii="宋体" w:hAnsi="宋体" w:eastAsia="宋体"/>
          <w:b/>
          <w:sz w:val="21"/>
        </w:rPr>
        <w:t>设问意图：</w:t>
      </w:r>
      <w:r>
        <w:rPr>
          <w:rFonts w:ascii="宋体" w:hAnsi="宋体" w:eastAsia="宋体"/>
          <w:b w:val="0"/>
          <w:sz w:val="21"/>
        </w:rPr>
        <w:t>问处理好"重要关系"——关键词是"关系"而不是"措施"；要解释为何中国发展不能与世界发展割裂，浅写成自家方案清单就丢了"关系"维度。</w:t>
      </w:r>
    </w:p>
    <w:p>
      <w:r>
        <w:rPr>
          <w:rFonts w:ascii="宋体" w:hAnsi="宋体" w:eastAsia="宋体"/>
          <w:b/>
          <w:sz w:val="21"/>
        </w:rPr>
        <w:t>答题动作：</w:t>
      </w:r>
      <w:r>
        <w:rPr>
          <w:rFonts w:ascii="宋体" w:hAnsi="宋体" w:eastAsia="宋体"/>
          <w:b w:val="0"/>
          <w:sz w:val="21"/>
        </w:rPr>
        <w:t>先肯定维护本国利益、谋求自身发展的合理性，再把帮助全球南方能力建设、弥合智能鸿沟接为兼顾他国合理关切，最后落到坚持正确义利观、推动构建人类命运共同体。</w:t>
      </w:r>
    </w:p>
    <w:p>
      <w:r>
        <w:rPr>
          <w:rFonts w:ascii="宋体" w:hAnsi="宋体" w:eastAsia="宋体"/>
          <w:b/>
          <w:sz w:val="21"/>
        </w:rPr>
        <w:t xml:space="preserve">【卷面句】 </w:t>
      </w:r>
      <w:r>
        <w:rPr>
          <w:rFonts w:ascii="宋体" w:hAnsi="宋体" w:eastAsia="宋体"/>
          <w:b/>
          <w:sz w:val="21"/>
        </w:rPr>
        <w:t>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理论：科教兴国战略与人才强国战略（细则用语：人才与国际竞争力的关系）；维护国家利益是主权国家对外活动的出发点和落脚点</w:t>
      </w:r>
      <w:r>
        <w:rPr>
          <w:rFonts w:ascii="宋体" w:hAnsi="宋体" w:eastAsia="宋体"/>
          <w:b w:val="0"/>
          <w:sz w:val="21"/>
        </w:rPr>
      </w:r>
    </w:p>
    <w:p>
      <w:r>
        <w:rPr>
          <w:rFonts w:ascii="宋体" w:hAnsi="宋体" w:eastAsia="宋体"/>
          <w:b w:val="0"/>
          <w:sz w:val="21"/>
        </w:rPr>
        <w:t>· 经济全球化：处理好自力更生和对外开放的关系，参与经济全球化和国际分工；加强技术创新、提高产品质量，增强竞争力；利用两个市场两种资源优化全球资源配置；内外联通畅通国内国际双循环，提升国际循环质量；统筹开放与安全，维护产业链供应链安全稳定</w:t>
      </w:r>
      <w:r>
        <w:rPr>
          <w:rFonts w:ascii="宋体" w:hAnsi="宋体" w:eastAsia="宋体"/>
          <w:b w:val="0"/>
          <w:sz w:val="21"/>
        </w:rPr>
      </w:r>
    </w:p>
    <w:p>
      <w:r>
        <w:rPr>
          <w:rFonts w:ascii="宋体" w:hAnsi="宋体" w:eastAsia="宋体"/>
          <w:b w:val="0"/>
          <w:sz w:val="21"/>
        </w:rPr>
        <w:t>· 政治多极化：共商共建共享的全球治理观；推动构建人类命运共同体</w:t>
      </w:r>
      <w:r>
        <w:rPr>
          <w:rFonts w:ascii="宋体" w:hAnsi="宋体" w:eastAsia="宋体"/>
          <w:b w:val="0"/>
          <w:sz w:val="21"/>
        </w:rPr>
      </w:r>
    </w:p>
    <w:p>
      <w:r>
        <w:rPr>
          <w:rFonts w:ascii="宋体" w:hAnsi="宋体" w:eastAsia="宋体"/>
          <w:b w:val="0"/>
          <w:sz w:val="21"/>
        </w:rPr>
        <w:t>· 中国：坚持总体国家安全观，统筹发展与安全，以新安全格局保障新发展格局；与发展中国家共享发展新机遇，惠民生增福祉，实现互利共赢；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2025西城二模Q19(2)</w:t>
      </w:r>
    </w:p>
    <w:p>
      <w:r>
        <w:rPr>
          <w:rFonts w:ascii="宋体" w:hAnsi="宋体" w:eastAsia="宋体"/>
          <w:b/>
          <w:sz w:val="21"/>
        </w:rPr>
        <w:t xml:space="preserve">【什么时候写】 </w:t>
      </w:r>
      <w:r>
        <w:rPr>
          <w:rFonts w:ascii="宋体" w:hAnsi="宋体" w:eastAsia="宋体"/>
          <w:b w:val="0"/>
          <w:sz w:val="21"/>
        </w:rPr>
        <w:t>对最不发达国家实行零关税，核心不是一般进口政策，而是中国以广阔市场支持较弱国家发展，体现正确义利观和大国担当。</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对象是"最不发达国家"且税目是"100%零关税"，不是普通自贸安排；这种单向让利说明中国是在用市场支持较弱国家发展，而不是简单做贸易生意。</w:t>
      </w:r>
    </w:p>
    <w:p>
      <w:r>
        <w:rPr>
          <w:rFonts w:ascii="宋体" w:hAnsi="宋体" w:eastAsia="宋体"/>
          <w:b/>
          <w:sz w:val="21"/>
        </w:rPr>
        <w:t>设问意图：</w:t>
      </w:r>
      <w:r>
        <w:rPr>
          <w:rFonts w:ascii="宋体" w:hAnsi="宋体" w:eastAsia="宋体"/>
          <w:b w:val="0"/>
          <w:sz w:val="21"/>
        </w:rPr>
        <w:t>问"中国担当"，写"开放更多市场"还不够，必须解释中国为什么愿意把利益让出来——要从义利观角度回答中国为何兼顾道义与共同发展。</w:t>
      </w:r>
    </w:p>
    <w:p>
      <w:r>
        <w:rPr>
          <w:rFonts w:ascii="宋体" w:hAnsi="宋体" w:eastAsia="宋体"/>
          <w:b/>
          <w:sz w:val="21"/>
        </w:rPr>
        <w:t>答题动作：</w:t>
      </w:r>
      <w:r>
        <w:rPr>
          <w:rFonts w:ascii="宋体" w:hAnsi="宋体" w:eastAsia="宋体"/>
          <w:b w:val="0"/>
          <w:sz w:val="21"/>
        </w:rPr>
        <w:t>先把最不发达国家发展机会有限作为现实背景，再说明中国以广阔市场支持其参与国际贸易的让利行为，最后落到坚持正确义利观、在自身发展中帮助他国共同发展。</w:t>
      </w:r>
    </w:p>
    <w:p>
      <w:r>
        <w:rPr>
          <w:rFonts w:ascii="宋体" w:hAnsi="宋体" w:eastAsia="宋体"/>
          <w:b/>
          <w:sz w:val="21"/>
        </w:rPr>
        <w:t xml:space="preserve">【卷面句】 </w:t>
      </w:r>
      <w:r>
        <w:rPr>
          <w:rFonts w:ascii="宋体" w:hAnsi="宋体" w:eastAsia="宋体"/>
          <w:b/>
          <w:sz w:val="21"/>
        </w:rPr>
        <w:t>中国向最不发达国家开放广阔市场，坚持正确义利观，在追求自身发展的同时帮助发展中国家获得更多贸易机会。</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中国：与发展中国家共享发展新机遇，惠民生增福祉，实现互利共赢；展现大国责任担当</w:t>
      </w:r>
      <w:r>
        <w:rPr>
          <w:rFonts w:ascii="宋体" w:hAnsi="宋体" w:eastAsia="宋体"/>
          <w:b w:val="0"/>
          <w:sz w:val="21"/>
        </w:rPr>
      </w:r>
    </w:p>
    <w:p>
      <w:pPr>
        <w:spacing w:before="120"/>
      </w:pPr>
      <w:r>
        <w:rPr>
          <w:rFonts w:ascii="黑体" w:hAnsi="黑体" w:eastAsia="黑体"/>
          <w:b/>
          <w:color w:val="1F497D"/>
          <w:sz w:val="22"/>
        </w:rPr>
        <w:t>3. 2025海淀二模Q21</w:t>
      </w:r>
    </w:p>
    <w:p>
      <w:r>
        <w:rPr>
          <w:rFonts w:ascii="宋体" w:hAnsi="宋体" w:eastAsia="宋体"/>
          <w:b/>
          <w:sz w:val="21"/>
        </w:rPr>
        <w:t xml:space="preserve">【什么时候写】 </w:t>
      </w:r>
      <w:r>
        <w:rPr>
          <w:rFonts w:ascii="宋体" w:hAnsi="宋体" w:eastAsia="宋体"/>
          <w:b w:val="0"/>
          <w:sz w:val="21"/>
        </w:rPr>
        <w:t>中国担任安理会轮值主席、推动讨论聚焦实质性问题并与全球南方国家发起“和平之友”小组，说明中国不仅参与联合国事务，也为全球治理提供理念和方案。</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中国担任安理会轮值主席、推动讨论"聚焦实质性问题"并与全球南方国家发起"和平之友"小组——这一组事实强调中国是带着理念和方案在联合国发挥引领作用，不只是参会。</w:t>
      </w:r>
    </w:p>
    <w:p>
      <w:r>
        <w:rPr>
          <w:rFonts w:ascii="宋体" w:hAnsi="宋体" w:eastAsia="宋体"/>
          <w:b/>
          <w:sz w:val="21"/>
        </w:rPr>
        <w:t>设问意图：</w:t>
      </w:r>
      <w:r>
        <w:rPr>
          <w:rFonts w:ascii="宋体" w:hAnsi="宋体" w:eastAsia="宋体"/>
          <w:b w:val="0"/>
          <w:sz w:val="21"/>
        </w:rPr>
        <w:t>"联合国也需要中国"这一半，要解释中国对联合国的反向贡献——必须从中国如何兼顾发展中国家共同利益、为联合国注入治理智慧的角度回答。</w:t>
      </w:r>
    </w:p>
    <w:p>
      <w:r>
        <w:rPr>
          <w:rFonts w:ascii="宋体" w:hAnsi="宋体" w:eastAsia="宋体"/>
          <w:b/>
          <w:sz w:val="21"/>
        </w:rPr>
        <w:t>答题动作：</w:t>
      </w:r>
      <w:r>
        <w:rPr>
          <w:rFonts w:ascii="宋体" w:hAnsi="宋体" w:eastAsia="宋体"/>
          <w:b w:val="0"/>
          <w:sz w:val="21"/>
        </w:rPr>
        <w:t>先点出中国作为安理会常任理事国的责任站位，再把推动聚焦实质性问题与发起"和平之友"小组写为带着发展中国家诉求作贡献，最后落到坚持正确义利观、为完善全球治理提供中国智慧中国方案。</w:t>
      </w:r>
    </w:p>
    <w:p>
      <w:r>
        <w:rPr>
          <w:rFonts w:ascii="宋体" w:hAnsi="宋体" w:eastAsia="宋体"/>
          <w:b/>
          <w:sz w:val="21"/>
        </w:rPr>
        <w:t xml:space="preserve">【卷面句】 </w:t>
      </w:r>
      <w:r>
        <w:rPr>
          <w:rFonts w:ascii="宋体" w:hAnsi="宋体" w:eastAsia="宋体"/>
          <w:b/>
          <w:sz w:val="21"/>
        </w:rPr>
        <w:t>中国推动安理会讨论聚焦实质性问题，并同全球南方国家发起“和平之友”小组，为完善全球治理、构建新型国际关系和构建人类命运共同体贡献中国智慧和中国方案。</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【什么时候写】 </w:t>
      </w:r>
      <w:r>
        <w:rPr>
          <w:rFonts w:ascii="宋体" w:hAnsi="宋体" w:eastAsia="宋体"/>
          <w:b w:val="0"/>
          <w:sz w:val="21"/>
        </w:rPr>
        <w:t>顺义一模的“小而美”项目直接服务共建国家民生，体现中国在国际发展合作中兼顾道义、共同发展和自身责任。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"小而美"项目直接面向共建国家民生需求，规模小但落地直接；"小""美""直接服务"几个词在指向这是道义导向的发展合作，不是资源换取式的交易。</w:t>
      </w:r>
    </w:p>
    <w:p>
      <w:r>
        <w:rPr>
          <w:rFonts w:ascii="宋体" w:hAnsi="宋体" w:eastAsia="宋体"/>
          <w:b/>
          <w:sz w:val="21"/>
        </w:rPr>
        <w:t>设问意图：</w:t>
      </w:r>
      <w:r>
        <w:rPr>
          <w:rFonts w:ascii="宋体" w:hAnsi="宋体" w:eastAsia="宋体"/>
          <w:b w:val="0"/>
          <w:sz w:val="21"/>
        </w:rPr>
        <w:t>问为何成为"亮点和名片"，要解释中国在国际合作中独有的价值取向——只写做了什么不够，必须答出背后的义利观和大国形象。</w:t>
      </w:r>
    </w:p>
    <w:p>
      <w:r>
        <w:rPr>
          <w:rFonts w:ascii="宋体" w:hAnsi="宋体" w:eastAsia="宋体"/>
          <w:b/>
          <w:sz w:val="21"/>
        </w:rPr>
        <w:t>答题动作：</w:t>
      </w:r>
      <w:r>
        <w:rPr>
          <w:rFonts w:ascii="宋体" w:hAnsi="宋体" w:eastAsia="宋体"/>
          <w:b w:val="0"/>
          <w:sz w:val="21"/>
        </w:rPr>
        <w:t>先把共建国家民生改善需求作为合作起点，再说明中国通过"小而美"项目兼顾共同发展和自身责任，最后落到坚持正确义利观、塑造负责任大国形象。</w:t>
      </w:r>
    </w:p>
    <w:p>
      <w:r>
        <w:rPr>
          <w:rFonts w:ascii="宋体" w:hAnsi="宋体" w:eastAsia="宋体"/>
          <w:b/>
          <w:sz w:val="21"/>
        </w:rPr>
        <w:t xml:space="preserve">【卷面句】 </w:t>
      </w:r>
      <w:r>
        <w:rPr>
          <w:rFonts w:ascii="宋体" w:hAnsi="宋体" w:eastAsia="宋体"/>
          <w:b/>
          <w:sz w:val="21"/>
        </w:rPr>
        <w:t>中国通过“小而美”项目帮助共建国家改善民生、促进发展，体现正确义利观和负责任大国形象。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2026丰台一模Q19（正确义利观）</w:t>
      </w:r>
    </w:p>
    <w:p>
      <w:r>
        <w:rPr>
          <w:rFonts w:ascii="宋体" w:hAnsi="宋体" w:eastAsia="宋体"/>
          <w:b/>
          <w:sz w:val="21"/>
        </w:rPr>
        <w:t xml:space="preserve">【什么时候写】 </w:t>
      </w:r>
      <w:r>
        <w:rPr>
          <w:rFonts w:ascii="宋体" w:hAnsi="宋体" w:eastAsia="宋体"/>
          <w:b w:val="0"/>
          <w:sz w:val="21"/>
        </w:rPr>
        <w:t>设问问"大国情怀与担当"。要回答中国如何处理义与利、自身利益与他国利益的关系，必须用"坚持正确义利观"作为外交价值观底色，与践行真正的多边主义并列。</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材料把中国坚持联合国宪章宗旨原则、践行真正的多边主义和处理同各国利益关系的行动并列呈现。</w:t>
      </w:r>
    </w:p>
    <w:p>
      <w:r>
        <w:rPr>
          <w:rFonts w:ascii="宋体" w:hAnsi="宋体" w:eastAsia="宋体"/>
          <w:b/>
          <w:sz w:val="21"/>
        </w:rPr>
        <w:t>设问意图：</w:t>
      </w:r>
      <w:r>
        <w:rPr>
          <w:rFonts w:ascii="宋体" w:hAnsi="宋体" w:eastAsia="宋体"/>
          <w:b w:val="0"/>
          <w:sz w:val="21"/>
        </w:rPr>
        <w:t>题目让学生说明中国在全球可持续发展中彰显了怎样的大国情怀与担当，要扣住中国如何处理义与利、自身利益与他国利益的关系。</w:t>
      </w:r>
    </w:p>
    <w:p>
      <w:r>
        <w:rPr>
          <w:rFonts w:ascii="宋体" w:hAnsi="宋体" w:eastAsia="宋体"/>
          <w:b/>
          <w:sz w:val="21"/>
        </w:rPr>
        <w:t>答题动作：</w:t>
      </w:r>
      <w:r>
        <w:rPr>
          <w:rFonts w:ascii="宋体" w:hAnsi="宋体" w:eastAsia="宋体"/>
          <w:b w:val="0"/>
          <w:sz w:val="21"/>
        </w:rPr>
        <w:t>把维护联合国宪章宗旨原则和践行真正的多边主义作为外交立场写出，再把扩大同各国利益的汇合点接到坚持正确义利观这一价值观底色上。</w:t>
      </w:r>
    </w:p>
    <w:p>
      <w:r>
        <w:rPr>
          <w:rFonts w:ascii="宋体" w:hAnsi="宋体" w:eastAsia="宋体"/>
          <w:b/>
          <w:sz w:val="21"/>
        </w:rPr>
        <w:t xml:space="preserve">【卷面句】 </w:t>
      </w:r>
      <w:r>
        <w:rPr>
          <w:rFonts w:ascii="宋体" w:hAnsi="宋体" w:eastAsia="宋体"/>
          <w:b/>
          <w:sz w:val="21"/>
        </w:rPr>
        <w:t>中国坚定维护联合国宪章的宗旨和原则，坚持正确义利观，积极践行真正的多边主义，致力于扩大同各国利益的汇合点，展现负责任大国担当。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中国：中国推动构建人类命运共同体；中国是负责任大国并勇于担当；展现大国责任担当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pStyle w:val="5"/>
      </w:pPr>
      <w:r>
        <w:rPr>
          <w:rFonts w:eastAsia="黑体"/>
        </w:rPr>
        <w:t>核心答题点：与发展中国家共享发展新机遇，惠民生增福祉，实现互利共赢</w:t>
      </w:r>
    </w:p>
    <w:p>
      <w:pPr>
        <w:spacing w:before="120"/>
      </w:pPr>
      <w:r>
        <w:rPr>
          <w:rFonts w:ascii="黑体" w:hAnsi="黑体" w:eastAsia="黑体"/>
          <w:b/>
          <w:color w:val="1F497D"/>
          <w:sz w:val="22"/>
        </w:rPr>
        <w:t>1. 2025西城二模Q19(2)</w:t>
      </w:r>
    </w:p>
    <w:p>
      <w:r>
        <w:rPr>
          <w:rFonts w:ascii="宋体" w:hAnsi="宋体" w:eastAsia="宋体"/>
          <w:b/>
          <w:sz w:val="21"/>
        </w:rPr>
        <w:t xml:space="preserve">【什么时候写】 </w:t>
      </w:r>
      <w:r>
        <w:rPr>
          <w:rFonts w:ascii="宋体" w:hAnsi="宋体" w:eastAsia="宋体"/>
          <w:b w:val="0"/>
          <w:sz w:val="21"/>
        </w:rPr>
        <w:t>中国对同中国建交的最不发达国家实行100%税目产品零关税，直接涉及发展中国家如何进入中国市场、改善民生并形成互利关系。</w:t>
      </w:r>
    </w:p>
    <w:p>
      <w:r>
        <w:rPr>
          <w:rFonts w:ascii="宋体" w:hAnsi="宋体" w:eastAsia="宋体"/>
          <w:b/>
          <w:sz w:val="21"/>
        </w:rPr>
        <w:t xml:space="preserve">【设问】 </w:t>
      </w:r>
      <w:r>
        <w:rPr>
          <w:rFonts w:ascii="宋体" w:hAnsi="宋体" w:eastAsia="宋体"/>
          <w:b w:val="0"/>
          <w:sz w:val="21"/>
        </w:rPr>
        <w:t>结合材料，运用《当代国际政治与经济》知识，说明这一做法中的中国担当。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"100%税目产品""零关税"两个数字+对象限定为最不发达建交国，意味着这是把中国大市场对发展中国家敞开，让对方拿到进入中国的实际机会。</w:t>
      </w:r>
    </w:p>
    <w:p>
      <w:r>
        <w:rPr>
          <w:rFonts w:ascii="宋体" w:hAnsi="宋体" w:eastAsia="宋体"/>
          <w:b/>
          <w:sz w:val="21"/>
        </w:rPr>
        <w:t>设问意图：</w:t>
      </w:r>
      <w:r>
        <w:rPr>
          <w:rFonts w:ascii="宋体" w:hAnsi="宋体" w:eastAsia="宋体"/>
          <w:b w:val="0"/>
          <w:sz w:val="21"/>
        </w:rPr>
        <w:t>问"中国担当"，要把中国的让利接到发展中国家的获得感上——既写中方共享发展机遇，也写对方惠民生，最终形成互利共赢。</w:t>
      </w:r>
    </w:p>
    <w:p>
      <w:r>
        <w:rPr>
          <w:rFonts w:ascii="宋体" w:hAnsi="宋体" w:eastAsia="宋体"/>
          <w:b/>
          <w:sz w:val="21"/>
        </w:rPr>
        <w:t>答题动作：</w:t>
      </w:r>
      <w:r>
        <w:rPr>
          <w:rFonts w:ascii="宋体" w:hAnsi="宋体" w:eastAsia="宋体"/>
          <w:b w:val="0"/>
          <w:sz w:val="21"/>
        </w:rPr>
        <w:t>先把最不发达国家进入中国市场的现实门槛作为切入点，再用零关税待遇接为共享中国发展新机遇，最后落到帮助其惠民生增福祉、在开放合作中实现互利共赢。</w:t>
      </w:r>
    </w:p>
    <w:p>
      <w:r>
        <w:rPr>
          <w:rFonts w:ascii="宋体" w:hAnsi="宋体" w:eastAsia="宋体"/>
          <w:b/>
          <w:sz w:val="21"/>
        </w:rPr>
        <w:t xml:space="preserve">【卷面句】 </w:t>
      </w:r>
      <w:r>
        <w:rPr>
          <w:rFonts w:ascii="宋体" w:hAnsi="宋体" w:eastAsia="宋体"/>
          <w:b/>
          <w:sz w:val="21"/>
        </w:rPr>
        <w:t>中国给予最不发达国家零关税待遇，与发展中国家共享发展新机遇，帮助其惠民生增福祉，推动双方在开放合作中实现互利共赢。</w:t>
      </w:r>
    </w:p>
    <w:p>
      <w:r>
        <w:rPr>
          <w:rFonts w:ascii="宋体" w:hAnsi="宋体" w:eastAsia="宋体"/>
          <w:b/>
          <w:sz w:val="21"/>
        </w:rPr>
        <w:t xml:space="preserve">【同题组】 </w:t>
      </w:r>
    </w:p>
    <w:p>
      <w:r>
        <w:rPr>
          <w:rFonts w:ascii="宋体" w:hAnsi="宋体" w:eastAsia="宋体"/>
          <w:b w:val="0"/>
          <w:sz w:val="21"/>
        </w:rPr>
        <w:t>· 经济全球化：对最不发达国家实行零关税，推动普惠包容的经济全球化；推进普惠包容的经济全球化；建设开放型世界经济；推进贸易和投资自由化便利化</w:t>
      </w:r>
      <w:r>
        <w:rPr>
          <w:rFonts w:ascii="宋体" w:hAnsi="宋体" w:eastAsia="宋体"/>
          <w:b w:val="0"/>
          <w:sz w:val="21"/>
        </w:rPr>
      </w:r>
    </w:p>
    <w:p>
      <w:r>
        <w:rPr>
          <w:rFonts w:ascii="宋体" w:hAnsi="宋体" w:eastAsia="宋体"/>
          <w:b w:val="0"/>
          <w:sz w:val="21"/>
        </w:rPr>
        <w:t>· 政治多极化：促进共同发展、维护持久和平，共同推进现代化</w:t>
      </w:r>
      <w:r>
        <w:rPr>
          <w:rFonts w:ascii="宋体" w:hAnsi="宋体" w:eastAsia="宋体"/>
          <w:b w:val="0"/>
          <w:sz w:val="21"/>
        </w:rPr>
      </w:r>
    </w:p>
    <w:p>
      <w:r>
        <w:rPr>
          <w:rFonts w:ascii="宋体" w:hAnsi="宋体" w:eastAsia="宋体"/>
          <w:b w:val="0"/>
          <w:sz w:val="21"/>
        </w:rPr>
        <w:t>· 中国：坚持正确义利观；展现大国责任担当</w:t>
      </w:r>
      <w:r>
        <w:rPr>
          <w:rFonts w:ascii="宋体" w:hAnsi="宋体" w:eastAsia="宋体"/>
          <w:b w:val="0"/>
          <w:sz w:val="21"/>
        </w:rPr>
      </w:r>
    </w:p>
    <w:p>
      <w:pPr>
        <w:pStyle w:val="5"/>
      </w:pPr>
      <w:r>
        <w:rPr>
          <w:rFonts w:eastAsia="黑体"/>
        </w:rPr>
        <w:t>核心答题点：坚持正确义利观，在发展合作中共享机遇</w:t>
      </w:r>
    </w:p>
    <w:p>
      <w:pPr>
        <w:spacing w:before="120"/>
      </w:pPr>
      <w:r>
        <w:rPr>
          <w:rFonts w:ascii="黑体" w:hAnsi="黑体" w:eastAsia="黑体"/>
          <w:b/>
          <w:color w:val="1F497D"/>
          <w:sz w:val="22"/>
        </w:rPr>
        <w:t>1. 2026东城期末Q20四大全球倡议系统推动构建人类命运共同体（全球发展倡议子项）</w:t>
      </w:r>
    </w:p>
    <w:p>
      <w:r>
        <w:rPr>
          <w:rFonts w:ascii="宋体" w:hAnsi="宋体" w:eastAsia="宋体"/>
          <w:b/>
          <w:sz w:val="21"/>
        </w:rPr>
        <w:t xml:space="preserve">【什么时候写】 </w:t>
      </w:r>
      <w:r>
        <w:rPr>
          <w:rFonts w:ascii="宋体" w:hAnsi="宋体" w:eastAsia="宋体"/>
          <w:b w:val="0"/>
          <w:sz w:val="21"/>
        </w:rPr>
        <w:t>题面给出共建"一带一路"、减贫、菌草、职业教育合作等中国发展合作行动；"以发展促繁荣"要把这些行动接到正确义利观、互利共赢、发展合作中共享机遇的并列表达。</w:t>
      </w:r>
    </w:p>
    <w:p>
      <w:r>
        <w:rPr>
          <w:rFonts w:ascii="宋体" w:hAnsi="宋体" w:eastAsia="宋体"/>
          <w:b/>
          <w:sz w:val="21"/>
        </w:rPr>
        <w:t xml:space="preserve">【设问】 </w:t>
      </w:r>
      <w:r>
        <w:rPr>
          <w:rFonts w:ascii="宋体" w:hAnsi="宋体" w:eastAsia="宋体"/>
          <w:b w:val="0"/>
          <w:sz w:val="21"/>
        </w:rPr>
        <w:t>结合材料，运用《当代国际政治与经济》知识，分析四大全球倡议如何系统推动构建人类命运共同体。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题面给出共建"一带一路"、减贫、菌草、职业教育合作等中国发展合作行动；"以发展促繁荣"要把这些行动接到正确义利观、互利共赢、发展合作中共享机遇的并列表达。</w:t>
      </w:r>
    </w:p>
    <w:p>
      <w:r>
        <w:rPr>
          <w:rFonts w:ascii="宋体" w:hAnsi="宋体" w:eastAsia="宋体"/>
          <w:b/>
          <w:sz w:val="21"/>
        </w:rPr>
        <w:t>设问意图：</w:t>
      </w:r>
      <w:r>
        <w:rPr>
          <w:rFonts w:ascii="宋体" w:hAnsi="宋体" w:eastAsia="宋体"/>
          <w:b w:val="0"/>
          <w:sz w:val="21"/>
        </w:rPr>
        <w:t>题目要求分析四大倡议怎么系统推动人类命运共同体，发展子项要把中国发展合作行动接到义利观和共享机遇。</w:t>
      </w:r>
    </w:p>
    <w:p>
      <w:r>
        <w:rPr>
          <w:rFonts w:ascii="宋体" w:hAnsi="宋体" w:eastAsia="宋体"/>
          <w:b/>
          <w:sz w:val="21"/>
        </w:rPr>
        <w:t>答题动作：</w:t>
      </w:r>
      <w:r>
        <w:rPr>
          <w:rFonts w:ascii="宋体" w:hAnsi="宋体" w:eastAsia="宋体"/>
          <w:b w:val="0"/>
          <w:sz w:val="21"/>
        </w:rPr>
        <w:t>先把共建"一带一路"、减贫、菌草、职业教育合作等行动归到"以发展促繁荣"，再写互利共赢和正确义利观，最后落到为构建人类命运共同体奠定共同繁荣的物质根基。</w:t>
      </w:r>
    </w:p>
    <w:p>
      <w:r>
        <w:rPr>
          <w:rFonts w:ascii="宋体" w:hAnsi="宋体" w:eastAsia="宋体"/>
          <w:b/>
          <w:sz w:val="21"/>
        </w:rPr>
        <w:t xml:space="preserve">【卷面句】 </w:t>
      </w:r>
      <w:r>
        <w:rPr>
          <w:rFonts w:ascii="宋体" w:hAnsi="宋体" w:eastAsia="宋体"/>
          <w:b/>
          <w:sz w:val="21"/>
        </w:rPr>
        <w:t>全球发展倡议以发展促繁荣，坚持互利共赢和正确义利观，在共建"一带一路"等发展合作中共享机遇，为构建人类命运共同体奠定共同繁荣的物质根基。</w:t>
      </w:r>
    </w:p>
    <w:p>
      <w:r>
        <w:rPr>
          <w:rFonts w:ascii="宋体" w:hAnsi="宋体" w:eastAsia="宋体"/>
          <w:b/>
          <w:sz w:val="21"/>
        </w:rPr>
        <w:t xml:space="preserve">【同题组】 </w:t>
      </w:r>
    </w:p>
    <w:p>
      <w:r>
        <w:rPr>
          <w:rFonts w:ascii="宋体" w:hAnsi="宋体" w:eastAsia="宋体"/>
          <w:b w:val="0"/>
          <w:sz w:val="21"/>
        </w:rPr>
        <w:t>· 政治多极化：相互尊重、公平正义、合作共赢的新型国际关系；共商共建共享的全球治理观；推动国际秩序和全球治理体系更加公正合理；推动构建人类命运共同体</w:t>
      </w:r>
      <w:r>
        <w:rPr>
          <w:rFonts w:ascii="宋体" w:hAnsi="宋体" w:eastAsia="宋体"/>
          <w:b w:val="0"/>
          <w:sz w:val="21"/>
        </w:rPr>
      </w:r>
    </w:p>
    <w:p>
      <w:r>
        <w:rPr>
          <w:rFonts w:ascii="宋体" w:hAnsi="宋体" w:eastAsia="宋体"/>
          <w:b w:val="0"/>
          <w:sz w:val="21"/>
        </w:rPr>
        <w:t>· 中国：四大全球倡议相互促进、有机统一，系统推动构建人类命运共同体；全球发展倡议：以发展促繁荣；全球安全倡议：以安全保稳定；全球文明倡议：以文明增互信；全球治理倡议：以治理求公正；倡导文明平等互鉴，弘扬全人类共同价值，尊重世界文明多样性；从中国主张到国际共识，从合作理念到共同行动</w:t>
      </w:r>
      <w:r>
        <w:rPr>
          <w:rFonts w:ascii="宋体" w:hAnsi="宋体" w:eastAsia="宋体"/>
          <w:b w:val="0"/>
          <w:sz w:val="21"/>
        </w:rPr>
      </w:r>
    </w:p>
    <w:p>
      <w:pPr>
        <w:spacing w:before="120"/>
      </w:pPr>
      <w:r>
        <w:rPr>
          <w:rFonts w:ascii="黑体" w:hAnsi="黑体" w:eastAsia="黑体"/>
          <w:b/>
          <w:color w:val="1F497D"/>
          <w:sz w:val="22"/>
        </w:rPr>
        <w:t>2. 2026朝阳一模Q20中国为全球发展注入稳定性和正能量</w:t>
      </w:r>
    </w:p>
    <w:p>
      <w:r>
        <w:rPr>
          <w:rFonts w:ascii="宋体" w:hAnsi="宋体" w:eastAsia="宋体"/>
          <w:b/>
          <w:sz w:val="21"/>
        </w:rPr>
        <w:t xml:space="preserve">【什么时候写】 </w:t>
      </w:r>
      <w:r>
        <w:rPr>
          <w:rFonts w:ascii="宋体" w:hAnsi="宋体" w:eastAsia="宋体"/>
          <w:b w:val="0"/>
          <w:sz w:val="21"/>
        </w:rPr>
        <w:t>题面给出中国分享减贫和职业教育经验、菌草技术；题目第②点把大国责任与担当与义利观、智慧方案合并答题，强调中国不是单方收益，而是把自身发展机遇变成发展中国家的发展机遇。</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题面给出中国分享减贫和职业教育经验、菌草技术；题目第②点把大国责任与担当与义利观、智慧方案合并答题，强调中国不是单方收益，而是把自身发展机遇变成发展中国家的发展机遇。</w:t>
      </w:r>
    </w:p>
    <w:p>
      <w:r>
        <w:rPr>
          <w:rFonts w:ascii="宋体" w:hAnsi="宋体" w:eastAsia="宋体"/>
          <w:b/>
          <w:sz w:val="21"/>
        </w:rPr>
        <w:t>设问意图：</w:t>
      </w:r>
      <w:r>
        <w:rPr>
          <w:rFonts w:ascii="宋体" w:hAnsi="宋体" w:eastAsia="宋体"/>
          <w:b w:val="0"/>
          <w:sz w:val="21"/>
        </w:rPr>
        <w:t>题目要学生说明中国为什么能为全球发展注入稳定性和正能量，关键是讲清中国不是单方收益，而是把自身机遇变成发展中国家机遇。</w:t>
      </w:r>
    </w:p>
    <w:p>
      <w:r>
        <w:rPr>
          <w:rFonts w:ascii="宋体" w:hAnsi="宋体" w:eastAsia="宋体"/>
          <w:b/>
          <w:sz w:val="21"/>
        </w:rPr>
        <w:t>答题动作：</w:t>
      </w:r>
      <w:r>
        <w:rPr>
          <w:rFonts w:ascii="宋体" w:hAnsi="宋体" w:eastAsia="宋体"/>
          <w:b w:val="0"/>
          <w:sz w:val="21"/>
        </w:rPr>
        <w:t>把减贫和职业教育经验、菌草技术等行动归到正确义利观和互利共赢，写明中国通过这些合作让全球共享中国发展机遇。</w:t>
      </w:r>
    </w:p>
    <w:p>
      <w:r>
        <w:rPr>
          <w:rFonts w:ascii="宋体" w:hAnsi="宋体" w:eastAsia="宋体"/>
          <w:b/>
          <w:sz w:val="21"/>
        </w:rPr>
        <w:t xml:space="preserve">【卷面句】 </w:t>
      </w:r>
      <w:r>
        <w:rPr>
          <w:rFonts w:ascii="宋体" w:hAnsi="宋体" w:eastAsia="宋体"/>
          <w:b/>
          <w:sz w:val="21"/>
        </w:rPr>
        <w:t>中国坚持正确的义利观和互利共赢，以分享减贫、职业教育经验和菌草技术让全球共享中国发展机遇。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改善发展中国家民生并助力持续发展；坚持正确义利观；贡献中国智慧、中国方案、中国力量；展现大国责任担当；中国推动构建人类命运共同体</w:t>
      </w:r>
      <w:r>
        <w:rPr>
          <w:rFonts w:ascii="宋体" w:hAnsi="宋体" w:eastAsia="宋体"/>
          <w:b w:val="0"/>
          <w:sz w:val="21"/>
        </w:rPr>
      </w:r>
    </w:p>
    <w:p>
      <w:pPr>
        <w:pStyle w:val="5"/>
      </w:pPr>
      <w:r>
        <w:rPr>
          <w:rFonts w:eastAsia="黑体"/>
        </w:rPr>
        <w:t>核心答题点：改善发展中国家民生并助力持续发展</w:t>
      </w:r>
    </w:p>
    <w:p>
      <w:pPr>
        <w:spacing w:before="120"/>
      </w:pPr>
      <w:r>
        <w:rPr>
          <w:rFonts w:ascii="黑体" w:hAnsi="黑体" w:eastAsia="黑体"/>
          <w:b/>
          <w:color w:val="1F497D"/>
          <w:sz w:val="22"/>
        </w:rPr>
        <w:t>1. 2026朝阳一模Q20</w:t>
      </w:r>
    </w:p>
    <w:p>
      <w:r>
        <w:rPr>
          <w:rFonts w:ascii="宋体" w:hAnsi="宋体" w:eastAsia="宋体"/>
          <w:b/>
          <w:sz w:val="21"/>
        </w:rPr>
        <w:t xml:space="preserve">【什么时候写】 </w:t>
      </w:r>
      <w:r>
        <w:rPr>
          <w:rFonts w:ascii="宋体" w:hAnsi="宋体" w:eastAsia="宋体"/>
          <w:b w:val="0"/>
          <w:sz w:val="21"/>
        </w:rPr>
        <w:t>鲁班工坊、菌草种植、减贫与生态治理经验直接服务发展中国家生产生活改善。</w:t>
      </w:r>
    </w:p>
    <w:p>
      <w:r>
        <w:rPr>
          <w:rFonts w:ascii="宋体" w:hAnsi="宋体" w:eastAsia="宋体"/>
          <w:b/>
          <w:sz w:val="21"/>
        </w:rPr>
        <w:t xml:space="preserve">【设问】 </w:t>
      </w:r>
      <w:r>
        <w:rPr>
          <w:rFonts w:ascii="宋体" w:hAnsi="宋体" w:eastAsia="宋体"/>
          <w:b w:val="0"/>
          <w:sz w:val="21"/>
        </w:rPr>
        <w:t>结合材料，运用《当代国际政治与经济》的知识，阐述中国为什么能为全球发展注入稳定性和正能量。</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鲁班工坊、菌草种植、减贫与生态治理经验直接服务发展中国家生产生活改善。</w:t>
      </w:r>
    </w:p>
    <w:p>
      <w:r>
        <w:rPr>
          <w:rFonts w:ascii="宋体" w:hAnsi="宋体" w:eastAsia="宋体"/>
          <w:b/>
          <w:sz w:val="21"/>
        </w:rPr>
        <w:t>设问意图：</w:t>
      </w:r>
      <w:r>
        <w:rPr>
          <w:rFonts w:ascii="宋体" w:hAnsi="宋体" w:eastAsia="宋体"/>
          <w:b w:val="0"/>
          <w:sz w:val="21"/>
        </w:rPr>
        <w:t>题目要求阐述中国为什么能为全球发展注入稳定性和正能量，这一点要落在帮助发展中国家改善生产生活上。</w:t>
      </w:r>
    </w:p>
    <w:p>
      <w:r>
        <w:rPr>
          <w:rFonts w:ascii="宋体" w:hAnsi="宋体" w:eastAsia="宋体"/>
          <w:b/>
          <w:sz w:val="21"/>
        </w:rPr>
        <w:t>答题动作：</w:t>
      </w:r>
      <w:r>
        <w:rPr>
          <w:rFonts w:ascii="宋体" w:hAnsi="宋体" w:eastAsia="宋体"/>
          <w:b w:val="0"/>
          <w:sz w:val="21"/>
        </w:rPr>
        <w:t>把鲁班工坊、菌草种植、减贫与生态治理经验列为帮发展中国家改善民生的具体抓手，再写清这些经验分享是怎么助力发展中国家持续发展的。</w:t>
      </w:r>
    </w:p>
    <w:p>
      <w:r>
        <w:rPr>
          <w:rFonts w:ascii="宋体" w:hAnsi="宋体" w:eastAsia="宋体"/>
          <w:b/>
          <w:sz w:val="21"/>
        </w:rPr>
        <w:t xml:space="preserve">【卷面句】 </w:t>
      </w:r>
      <w:r>
        <w:rPr>
          <w:rFonts w:ascii="宋体" w:hAnsi="宋体" w:eastAsia="宋体"/>
          <w:b/>
          <w:sz w:val="21"/>
        </w:rPr>
        <w:t>中国通过鲁班工坊、菌草技术、减贫和生态治理经验分享，助力发展中国家持续发展，改善发展中国家民生。</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理论：当前国际竞争的实质是以经济和科技实力为基础的综合国力较量</w:t>
      </w:r>
      <w:r>
        <w:rPr>
          <w:rFonts w:ascii="宋体" w:hAnsi="宋体" w:eastAsia="宋体"/>
          <w:b w:val="0"/>
          <w:sz w:val="21"/>
        </w:rPr>
      </w:r>
    </w:p>
    <w:p>
      <w:r>
        <w:rPr>
          <w:rFonts w:ascii="宋体" w:hAnsi="宋体" w:eastAsia="宋体"/>
          <w:b w:val="0"/>
          <w:sz w:val="21"/>
        </w:rPr>
        <w:t>· 经济全球化：维护全球产业链供应链稳定畅通；利用两个市场两种资源优化全球资源配置；中国扩大高水平对外开放与制度型开放；推进贸易和投资自由化便利化；推动经济全球化朝着更加开放、包容、普惠、平衡、共赢方向发展；促进全球资源优化配置和国际贸易发展</w:t>
      </w:r>
      <w:r>
        <w:rPr>
          <w:rFonts w:ascii="宋体" w:hAnsi="宋体" w:eastAsia="宋体"/>
          <w:b w:val="0"/>
          <w:sz w:val="21"/>
        </w:rPr>
      </w:r>
    </w:p>
    <w:p>
      <w:r>
        <w:rPr>
          <w:rFonts w:ascii="宋体" w:hAnsi="宋体" w:eastAsia="宋体"/>
          <w:b w:val="0"/>
          <w:sz w:val="21"/>
        </w:rPr>
        <w:t>· 政治多极化：相互尊重、公平正义、合作共赢的新型国际关系；共商共建共享的全球治理观</w:t>
      </w:r>
      <w:r>
        <w:rPr>
          <w:rFonts w:ascii="宋体" w:hAnsi="宋体" w:eastAsia="宋体"/>
          <w:b w:val="0"/>
          <w:sz w:val="21"/>
        </w:rPr>
      </w:r>
    </w:p>
    <w:p>
      <w:r>
        <w:rPr>
          <w:rFonts w:ascii="宋体" w:hAnsi="宋体" w:eastAsia="宋体"/>
          <w:b w:val="0"/>
          <w:sz w:val="21"/>
        </w:rPr>
        <w:t>· 中国：与发展中国家共享发展新机遇，惠民生增福祉，实现互利共赢；坚持正确义利观；贡献中国智慧、中国方案、中国力量；展现大国责任担当；中国推动构建人类命运共同体</w:t>
      </w:r>
      <w:r>
        <w:rPr>
          <w:rFonts w:ascii="宋体" w:hAnsi="宋体" w:eastAsia="宋体"/>
          <w:b w:val="0"/>
          <w:sz w:val="21"/>
        </w:rPr>
      </w:r>
    </w:p>
    <w:p>
      <w:pPr>
        <w:spacing w:before="120"/>
      </w:pPr>
      <w:r>
        <w:rPr>
          <w:rFonts w:ascii="黑体" w:hAnsi="黑体" w:eastAsia="黑体"/>
          <w:b/>
          <w:color w:val="1F497D"/>
          <w:sz w:val="22"/>
        </w:rPr>
        <w:t>2. 2025顺义一模Q20</w:t>
      </w:r>
    </w:p>
    <w:p>
      <w:r>
        <w:rPr>
          <w:rFonts w:ascii="宋体" w:hAnsi="宋体" w:eastAsia="宋体"/>
          <w:b/>
          <w:sz w:val="21"/>
        </w:rPr>
        <w:t xml:space="preserve">【什么时候写】 </w:t>
      </w:r>
      <w:r>
        <w:rPr>
          <w:rFonts w:ascii="宋体" w:hAnsi="宋体" w:eastAsia="宋体"/>
          <w:b w:val="0"/>
          <w:sz w:val="21"/>
        </w:rPr>
        <w:t>题面列出中老铁路安居村系列项目、卢旺达“200口井”项目和援建牙买加中国园林项目，分别对应地区发展、饮水安全和精神生活改善。</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题面列出中老铁路安居村系列项目、卢旺达“200口井”项目和援建牙买加中国园林项目，分别对应地区发展、饮水安全和精神生活改善。</w:t>
      </w:r>
    </w:p>
    <w:p>
      <w:r>
        <w:rPr>
          <w:rFonts w:ascii="宋体" w:hAnsi="宋体" w:eastAsia="宋体"/>
          <w:b/>
          <w:sz w:val="21"/>
        </w:rPr>
        <w:t>设问意图：</w:t>
      </w:r>
      <w:r>
        <w:rPr>
          <w:rFonts w:ascii="宋体" w:hAnsi="宋体" w:eastAsia="宋体"/>
          <w:b w:val="0"/>
          <w:sz w:val="21"/>
        </w:rPr>
        <w:t>题目让学生说明”小而美”为什么能成为中国国际发展合作的亮点，要落到帮当地解决具体民生问题。</w:t>
      </w:r>
    </w:p>
    <w:p>
      <w:r>
        <w:rPr>
          <w:rFonts w:ascii="宋体" w:hAnsi="宋体" w:eastAsia="宋体"/>
          <w:b/>
          <w:sz w:val="21"/>
        </w:rPr>
        <w:t>答题动作：</w:t>
      </w:r>
      <w:r>
        <w:rPr>
          <w:rFonts w:ascii="宋体" w:hAnsi="宋体" w:eastAsia="宋体"/>
          <w:b w:val="0"/>
          <w:sz w:val="21"/>
        </w:rPr>
        <w:t>把中老铁路安居村、卢旺达”200口井”、牙买加中国园林分别对到地区发展、饮水安全和精神生活改善，再把这些工程接出”提升当地民众获得感、助力发展中国家持续发展”。</w:t>
      </w:r>
    </w:p>
    <w:p>
      <w:r>
        <w:rPr>
          <w:rFonts w:ascii="宋体" w:hAnsi="宋体" w:eastAsia="宋体"/>
          <w:b/>
          <w:sz w:val="21"/>
        </w:rPr>
        <w:t xml:space="preserve">【卷面句】 </w:t>
      </w:r>
      <w:r>
        <w:rPr>
          <w:rFonts w:ascii="宋体" w:hAnsi="宋体" w:eastAsia="宋体"/>
          <w:b/>
          <w:sz w:val="21"/>
        </w:rPr>
        <w:t>“小而美”项目通过中老铁路安居村、“200口井”和牙买加中国园林等具体工程改善民生、促进经济社会发展、提升当地民众获得感。</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3. 2026顺义二模Q20</w:t>
      </w:r>
    </w:p>
    <w:p>
      <w:r>
        <w:rPr>
          <w:rFonts w:ascii="宋体" w:hAnsi="宋体" w:eastAsia="宋体"/>
          <w:b/>
          <w:sz w:val="21"/>
        </w:rPr>
        <w:t xml:space="preserve">【什么时候写】 </w:t>
      </w:r>
      <w:r>
        <w:rPr>
          <w:rFonts w:ascii="宋体" w:hAnsi="宋体" w:eastAsia="宋体"/>
          <w:b w:val="0"/>
          <w:sz w:val="21"/>
        </w:rPr>
        <w:t>材料集中列举微电网、打井、物流、希望农场、菌草技术和鲁班工坊，都是直接改善发展中国家生产生活条件的合作项目。</w:t>
      </w:r>
    </w:p>
    <w:p>
      <w:r>
        <w:rPr>
          <w:rFonts w:ascii="宋体" w:hAnsi="宋体" w:eastAsia="宋体"/>
          <w:b/>
          <w:sz w:val="21"/>
        </w:rPr>
        <w:t xml:space="preserve">【设问】 </w:t>
      </w:r>
      <w:r>
        <w:rPr>
          <w:rFonts w:ascii="宋体" w:hAnsi="宋体" w:eastAsia="宋体"/>
          <w:b w:val="0"/>
          <w:sz w:val="21"/>
        </w:rPr>
        <w:t>结合材料，运用《当代国际政治与经济》知识，谈谈对“今天的中国，明天的世界”的理解。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圭亚那村庄用上微电网、塞内加尔乡村解决用水、巴西贫民社区打通快递末端、纳米比亚农户获得农业信心，中亚青年获得职业发展机会。</w:t>
      </w:r>
    </w:p>
    <w:p>
      <w:r>
        <w:rPr>
          <w:rFonts w:ascii="宋体" w:hAnsi="宋体" w:eastAsia="宋体"/>
          <w:b/>
          <w:sz w:val="21"/>
        </w:rPr>
        <w:t>设问意图：</w:t>
      </w:r>
      <w:r>
        <w:rPr>
          <w:rFonts w:ascii="宋体" w:hAnsi="宋体" w:eastAsia="宋体"/>
          <w:b w:val="0"/>
          <w:sz w:val="21"/>
        </w:rPr>
        <w:t>理解“中国好，世界会更好”不能空泛写理念，必须说明中国发展怎样变成其他国家人民可感可及的民生改善。</w:t>
      </w:r>
    </w:p>
    <w:p>
      <w:r>
        <w:rPr>
          <w:rFonts w:ascii="宋体" w:hAnsi="宋体" w:eastAsia="宋体"/>
          <w:b/>
          <w:sz w:val="21"/>
        </w:rPr>
        <w:t>答题动作：</w:t>
      </w:r>
      <w:r>
        <w:rPr>
          <w:rFonts w:ascii="宋体" w:hAnsi="宋体" w:eastAsia="宋体"/>
          <w:b w:val="0"/>
          <w:sz w:val="21"/>
        </w:rPr>
        <w:t>先列举具体项目，再写改善发展中国家民生和提升持续发展能力，最后落到让发展成果惠及更多国家人民。</w:t>
      </w:r>
    </w:p>
    <w:p>
      <w:r>
        <w:rPr>
          <w:rFonts w:ascii="宋体" w:hAnsi="宋体" w:eastAsia="宋体"/>
          <w:b/>
          <w:sz w:val="21"/>
        </w:rPr>
        <w:t xml:space="preserve">【卷面句】 </w:t>
      </w:r>
      <w:r>
        <w:rPr>
          <w:rFonts w:ascii="宋体" w:hAnsi="宋体" w:eastAsia="宋体"/>
          <w:b/>
          <w:sz w:val="21"/>
        </w:rPr>
        <w:t>中国通过微电网、乡村打井、希望农场、菌草技术和鲁班工坊等项目改善发展中国家民生，提升其持续发展能力，让发展成果惠及更多国家人民。</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经济全球化：互利共赢的开放战略；推进普惠包容的经济全球化，推动构建更加开放、包容的全球经济格局；推动经济全球化朝着更加开放、包容、普惠、平衡、共赢方向发展</w:t>
      </w:r>
      <w:r>
        <w:rPr>
          <w:rFonts w:ascii="宋体" w:hAnsi="宋体" w:eastAsia="宋体"/>
          <w:b w:val="0"/>
          <w:sz w:val="21"/>
        </w:rPr>
      </w:r>
    </w:p>
    <w:p>
      <w:r>
        <w:rPr>
          <w:rFonts w:ascii="宋体" w:hAnsi="宋体" w:eastAsia="宋体"/>
          <w:b w:val="0"/>
          <w:sz w:val="21"/>
        </w:rPr>
        <w:t>· 政治多极化：共商共建共享的全球治理观；相互尊重、公平正义、合作共赢的新型国际关系；推动国际秩序和全球治理体系更加公正合理</w:t>
      </w:r>
      <w:r>
        <w:rPr>
          <w:rFonts w:ascii="宋体" w:hAnsi="宋体" w:eastAsia="宋体"/>
          <w:b w:val="0"/>
          <w:sz w:val="21"/>
        </w:rPr>
      </w:r>
    </w:p>
    <w:p>
      <w:r>
        <w:rPr>
          <w:rFonts w:ascii="宋体" w:hAnsi="宋体" w:eastAsia="宋体"/>
          <w:b w:val="0"/>
          <w:sz w:val="21"/>
        </w:rPr>
        <w:t>· 中国：中国坚持独立自主的和平外交政策；中国推动构建人类命运共同体；倡导文明平等互鉴，弘扬全人类共同价值，尊重世界文明多样性；贡献中国智慧、中国方案、中国力量；坚持正确义利观；我国外交政策的宗旨是维护世界和平、促进共同发展</w:t>
      </w:r>
      <w:r>
        <w:rPr>
          <w:rFonts w:ascii="宋体" w:hAnsi="宋体" w:eastAsia="宋体"/>
          <w:b w:val="0"/>
          <w:sz w:val="21"/>
        </w:rPr>
      </w:r>
    </w:p>
    <w:p>
      <w:pPr>
        <w:pStyle w:val="5"/>
      </w:pPr>
      <w:r>
        <w:rPr>
          <w:rFonts w:eastAsia="黑体"/>
        </w:rPr>
        <w:t>核心答题点：民心相通与文明互鉴</w:t>
      </w:r>
    </w:p>
    <w:p>
      <w:pPr>
        <w:spacing w:before="120"/>
      </w:pPr>
      <w:r>
        <w:rPr>
          <w:rFonts w:ascii="黑体" w:hAnsi="黑体" w:eastAsia="黑体"/>
          <w:b/>
          <w:color w:val="1F497D"/>
          <w:sz w:val="22"/>
        </w:rPr>
        <w:t>1. 2025顺义一模Q20</w:t>
      </w:r>
    </w:p>
    <w:p>
      <w:r>
        <w:rPr>
          <w:rFonts w:ascii="宋体" w:hAnsi="宋体" w:eastAsia="宋体"/>
          <w:b/>
          <w:sz w:val="21"/>
        </w:rPr>
        <w:t xml:space="preserve">【什么时候写】 </w:t>
      </w:r>
      <w:r>
        <w:rPr>
          <w:rFonts w:ascii="宋体" w:hAnsi="宋体" w:eastAsia="宋体"/>
          <w:b w:val="0"/>
          <w:sz w:val="21"/>
        </w:rPr>
        <w:t>援建牙买加中国园林项目丰富当地民众精神生活，说明“小而美”项目不仅是物质援助，也承载文明交流和民心相通功能。</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援建牙买加中国园林项目丰富当地民众精神生活，说明“小而美”项目不仅是物质援助，也承载文明交流和民心相通功能。</w:t>
      </w:r>
    </w:p>
    <w:p>
      <w:r>
        <w:rPr>
          <w:rFonts w:ascii="宋体" w:hAnsi="宋体" w:eastAsia="宋体"/>
          <w:b/>
          <w:sz w:val="21"/>
        </w:rPr>
        <w:t>设问意图：</w:t>
      </w:r>
      <w:r>
        <w:rPr>
          <w:rFonts w:ascii="宋体" w:hAnsi="宋体" w:eastAsia="宋体"/>
          <w:b w:val="0"/>
          <w:sz w:val="21"/>
        </w:rPr>
        <w:t>题目要求说明”小而美”为什么是国际发展合作的亮点，这一点要落在文明交流、民心相通的精神层面。</w:t>
      </w:r>
    </w:p>
    <w:p>
      <w:r>
        <w:rPr>
          <w:rFonts w:ascii="宋体" w:hAnsi="宋体" w:eastAsia="宋体"/>
          <w:b/>
          <w:sz w:val="21"/>
        </w:rPr>
        <w:t>答题动作：</w:t>
      </w:r>
      <w:r>
        <w:rPr>
          <w:rFonts w:ascii="宋体" w:hAnsi="宋体" w:eastAsia="宋体"/>
          <w:b w:val="0"/>
          <w:sz w:val="21"/>
        </w:rPr>
        <w:t>把援建牙买加中国园林作为传播中华文化、增强文明互鉴的具体例子，再写清这种合作让发展援助更有民心基础、提升国际认同。</w:t>
      </w:r>
    </w:p>
    <w:p>
      <w:r>
        <w:rPr>
          <w:rFonts w:ascii="宋体" w:hAnsi="宋体" w:eastAsia="宋体"/>
          <w:b/>
          <w:sz w:val="21"/>
        </w:rPr>
        <w:t xml:space="preserve">【卷面句】 </w:t>
      </w:r>
      <w:r>
        <w:rPr>
          <w:rFonts w:ascii="宋体" w:hAnsi="宋体" w:eastAsia="宋体"/>
          <w:b/>
          <w:sz w:val="21"/>
        </w:rPr>
        <w:t>中国通过援建牙买加中国园林等“小而美”项目传播中华文化、增强文明互鉴、提升国际认同，使国际发展合作更具民心基础。</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pStyle w:val="5"/>
      </w:pPr>
      <w:r>
        <w:rPr>
          <w:rFonts w:eastAsia="黑体"/>
        </w:rPr>
        <w:t>核心答题点：南南合作与全球南方共同发展</w:t>
      </w:r>
    </w:p>
    <w:p>
      <w:pPr>
        <w:spacing w:before="120"/>
      </w:pPr>
      <w:r>
        <w:rPr>
          <w:rFonts w:ascii="黑体" w:hAnsi="黑体" w:eastAsia="黑体"/>
          <w:b/>
          <w:color w:val="1F497D"/>
          <w:sz w:val="22"/>
        </w:rPr>
        <w:t>1. 2025丰台二模Q20</w:t>
      </w:r>
    </w:p>
    <w:p>
      <w:r>
        <w:rPr>
          <w:rFonts w:ascii="宋体" w:hAnsi="宋体" w:eastAsia="宋体"/>
          <w:b/>
          <w:sz w:val="21"/>
        </w:rPr>
        <w:t xml:space="preserve">【什么时候写】 </w:t>
      </w:r>
      <w:r>
        <w:rPr>
          <w:rFonts w:ascii="宋体" w:hAnsi="宋体" w:eastAsia="宋体"/>
          <w:b w:val="0"/>
          <w:sz w:val="21"/>
        </w:rPr>
        <w:t>材料把“全球南方”群体性崛起和中国作为“全球南方”第一方阵联系起来，答题要先写中国发展中国家身份和国际格局分量。</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材料把“全球南方”群体性崛起和中国作为“全球南方”第一方阵联系起来，答题要先写中国发展中国家身份和国际格局分量。</w:t>
      </w:r>
    </w:p>
    <w:p>
      <w:r>
        <w:rPr>
          <w:rFonts w:ascii="宋体" w:hAnsi="宋体" w:eastAsia="宋体"/>
          <w:b/>
          <w:sz w:val="21"/>
        </w:rPr>
        <w:t>设问意图：</w:t>
      </w:r>
      <w:r>
        <w:rPr>
          <w:rFonts w:ascii="宋体" w:hAnsi="宋体" w:eastAsia="宋体"/>
          <w:b w:val="0"/>
          <w:sz w:val="21"/>
        </w:rPr>
        <w:t>题目让学生谈”为完善全球治理注入中国力量”，要先把中国发展中国家身份和”全球南方”第一方阵的地位写出来。</w:t>
      </w:r>
    </w:p>
    <w:p>
      <w:r>
        <w:rPr>
          <w:rFonts w:ascii="宋体" w:hAnsi="宋体" w:eastAsia="宋体"/>
          <w:b/>
          <w:sz w:val="21"/>
        </w:rPr>
        <w:t>答题动作：</w:t>
      </w:r>
      <w:r>
        <w:rPr>
          <w:rFonts w:ascii="宋体" w:hAnsi="宋体" w:eastAsia="宋体"/>
          <w:b w:val="0"/>
          <w:sz w:val="21"/>
        </w:rPr>
        <w:t>先写中国作为世界上最大的发展中国家，是国际政治经济格局中一支重要力量；再写积极参与全球治理，推动全球南方实现现代化。</w:t>
      </w:r>
    </w:p>
    <w:p>
      <w:r>
        <w:rPr>
          <w:rFonts w:ascii="宋体" w:hAnsi="宋体" w:eastAsia="宋体"/>
          <w:b/>
          <w:sz w:val="21"/>
        </w:rPr>
        <w:t xml:space="preserve">【卷面句】 </w:t>
      </w:r>
      <w:r>
        <w:rPr>
          <w:rFonts w:ascii="宋体" w:hAnsi="宋体" w:eastAsia="宋体"/>
          <w:b/>
          <w:sz w:val="21"/>
        </w:rPr>
        <w:t>中国作为世界上最大的发展中国家，是国际政治经济格局中一支重要力量，积极参与全球治理，为推动全球南方实现现代化发挥作用。</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spacing w:before="120"/>
      </w:pPr>
      <w:r>
        <w:rPr>
          <w:rFonts w:ascii="黑体" w:hAnsi="黑体" w:eastAsia="黑体"/>
          <w:b/>
          <w:color w:val="1F497D"/>
          <w:sz w:val="22"/>
        </w:rPr>
        <w:t>2. 2026顺义一模Q20</w:t>
      </w:r>
    </w:p>
    <w:p>
      <w:r>
        <w:rPr>
          <w:rFonts w:ascii="宋体" w:hAnsi="宋体" w:eastAsia="宋体"/>
          <w:b/>
          <w:sz w:val="21"/>
        </w:rPr>
        <w:t xml:space="preserve">【什么时候写】 </w:t>
      </w:r>
      <w:r>
        <w:rPr>
          <w:rFonts w:ascii="宋体" w:hAnsi="宋体" w:eastAsia="宋体"/>
          <w:b w:val="0"/>
          <w:sz w:val="21"/>
        </w:rPr>
        <w:t>题目不是问科技小院一般意义，而是问其成为南南合作典范的深层逻辑；11国落地、非洲试验和巴西机械化说明中国方案能结合当地实际，促进全球南方农业合作。</w:t>
      </w:r>
    </w:p>
    <w:p>
      <w:r>
        <w:rPr>
          <w:rFonts w:ascii="宋体" w:hAnsi="宋体" w:eastAsia="宋体"/>
          <w:b/>
          <w:sz w:val="21"/>
        </w:rPr>
        <w:t xml:space="preserve">【设问】 </w:t>
      </w:r>
      <w:r>
        <w:rPr>
          <w:rFonts w:ascii="宋体" w:hAnsi="宋体" w:eastAsia="宋体"/>
          <w:b w:val="0"/>
          <w:sz w:val="21"/>
        </w:rPr>
        <w:t>结合材料，运用《当代国际政治与经济》知识，阐述科技小院成为南南合作典范的深层逻辑。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题目不是问科技小院一般意义，而是问其成为南南合作典范的深层逻辑。</w:t>
      </w:r>
    </w:p>
    <w:p>
      <w:r>
        <w:rPr>
          <w:rFonts w:ascii="宋体" w:hAnsi="宋体" w:eastAsia="宋体"/>
          <w:b/>
          <w:sz w:val="21"/>
        </w:rPr>
        <w:t>设问意图：</w:t>
      </w:r>
      <w:r>
        <w:rPr>
          <w:rFonts w:ascii="宋体" w:hAnsi="宋体" w:eastAsia="宋体"/>
          <w:b w:val="0"/>
          <w:sz w:val="21"/>
        </w:rPr>
        <w:t>题目要学生阐释科技小院成为南南合作典范的深层逻辑，不能停留在科技小院的一般意义。</w:t>
      </w:r>
    </w:p>
    <w:p>
      <w:r>
        <w:rPr>
          <w:rFonts w:ascii="宋体" w:hAnsi="宋体" w:eastAsia="宋体"/>
          <w:b/>
          <w:sz w:val="21"/>
        </w:rPr>
        <w:t>答题动作：</w:t>
      </w:r>
      <w:r>
        <w:rPr>
          <w:rFonts w:ascii="宋体" w:hAnsi="宋体" w:eastAsia="宋体"/>
          <w:b w:val="0"/>
          <w:sz w:val="21"/>
        </w:rPr>
        <w:t>把11国落地、非洲试验、巴西机械化分别接到全球南方农业发展的共同利益，再写中国农业技术与本土化人才培养、当地生产问题的结合，落到从单一技术输出转向农业生态整体建设和协同创新。</w:t>
      </w:r>
    </w:p>
    <w:p>
      <w:r>
        <w:rPr>
          <w:rFonts w:ascii="宋体" w:hAnsi="宋体" w:eastAsia="宋体"/>
          <w:b/>
          <w:sz w:val="21"/>
        </w:rPr>
        <w:t xml:space="preserve">【卷面句】 </w:t>
      </w:r>
      <w:r>
        <w:rPr>
          <w:rFonts w:ascii="宋体" w:hAnsi="宋体" w:eastAsia="宋体"/>
          <w:b/>
          <w:sz w:val="21"/>
        </w:rPr>
        <w:t>科技小院回应全球南方农业发展的共同利益，把中国农业技术、本土化人才培养和当地生产问题结合起来，从单一技术输出转向支持农业生态整体建设和协同创新，推动南南合作共赢共享。</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经济全球化：推动经济全球化朝着更加开放、包容、普惠、平衡、共赢方向发展</w:t>
      </w:r>
      <w:r>
        <w:rPr>
          <w:rFonts w:ascii="宋体" w:hAnsi="宋体" w:eastAsia="宋体"/>
          <w:b w:val="0"/>
          <w:sz w:val="21"/>
        </w:rPr>
      </w:r>
    </w:p>
    <w:p>
      <w:r>
        <w:rPr>
          <w:rFonts w:ascii="宋体" w:hAnsi="宋体" w:eastAsia="宋体"/>
          <w:b w:val="0"/>
          <w:sz w:val="21"/>
        </w:rPr>
        <w:t>· 政治多极化：相互尊重、公平正义、合作共赢的新型国际关系；在平等互利基础上开展合作，实现互利共赢</w:t>
      </w:r>
      <w:r>
        <w:rPr>
          <w:rFonts w:ascii="宋体" w:hAnsi="宋体" w:eastAsia="宋体"/>
          <w:b w:val="0"/>
          <w:sz w:val="21"/>
        </w:rPr>
      </w:r>
    </w:p>
    <w:p>
      <w:r>
        <w:rPr>
          <w:rFonts w:ascii="宋体" w:hAnsi="宋体" w:eastAsia="宋体"/>
          <w:b w:val="0"/>
          <w:sz w:val="21"/>
        </w:rPr>
        <w:t>· 中国：中国推动构建人类命运共同体；中国坚持独立自主的和平外交政策；坚持正确义利观；贡献中国智慧、中国方案、中国力量；与发展中国家共享发展新机遇，惠民生增福祉，实现互利共赢；改善发展中国家民生并助力持续发展</w:t>
      </w:r>
      <w:r>
        <w:rPr>
          <w:rFonts w:ascii="宋体" w:hAnsi="宋体" w:eastAsia="宋体"/>
          <w:b w:val="0"/>
          <w:sz w:val="21"/>
        </w:rPr>
      </w:r>
    </w:p>
    <w:p>
      <w:pPr>
        <w:pStyle w:val="5"/>
      </w:pPr>
      <w:r>
        <w:rPr>
          <w:rFonts w:eastAsia="黑体"/>
        </w:rPr>
        <w:t>核心答题点：中国推进绿色低碳转型并参与全球气候治理</w:t>
      </w:r>
    </w:p>
    <w:p>
      <w:pPr>
        <w:pStyle w:val="5"/>
      </w:pPr>
      <w:r>
        <w:rPr>
          <w:rFonts w:eastAsia="黑体"/>
        </w:rPr>
        <w:t>核心答题点：严格落实《巴黎协定》要求，每五年向联合国提交国家自主贡献目标，维护全球气候治理多边进程</w:t>
      </w:r>
    </w:p>
    <w:p>
      <w:pPr>
        <w:pStyle w:val="5"/>
      </w:pPr>
      <w:r>
        <w:rPr>
          <w:rFonts w:eastAsia="黑体"/>
        </w:rPr>
        <w:t>核心答题点：中国是负责任大国并勇于担当</w:t>
      </w:r>
    </w:p>
    <w:p>
      <w:pPr>
        <w:spacing w:before="120"/>
      </w:pPr>
      <w:r>
        <w:rPr>
          <w:rFonts w:ascii="黑体" w:hAnsi="黑体" w:eastAsia="黑体"/>
          <w:b/>
          <w:color w:val="1F497D"/>
          <w:sz w:val="22"/>
        </w:rPr>
        <w:t>2. 2024丰台二模Q19</w:t>
      </w:r>
    </w:p>
    <w:p>
      <w:r>
        <w:rPr>
          <w:rFonts w:ascii="宋体" w:hAnsi="宋体" w:eastAsia="宋体"/>
          <w:b/>
          <w:sz w:val="21"/>
        </w:rPr>
        <w:t xml:space="preserve">【什么时候写】 </w:t>
      </w:r>
      <w:r>
        <w:rPr>
          <w:rFonts w:ascii="宋体" w:hAnsi="宋体" w:eastAsia="宋体"/>
          <w:b w:val="0"/>
          <w:sz w:val="21"/>
        </w:rPr>
        <w:t>设问主语是中国“答卷”，题目限定为面临气候变化挑战，中国怎样承担责任及其意义，因此需要先写负责任大国角色。</w:t>
      </w:r>
    </w:p>
    <w:p>
      <w:r>
        <w:rPr>
          <w:rFonts w:ascii="宋体" w:hAnsi="宋体" w:eastAsia="宋体"/>
          <w:b/>
          <w:sz w:val="21"/>
        </w:rPr>
        <w:t xml:space="preserve">【设问】 </w:t>
      </w:r>
      <w:r>
        <w:rPr>
          <w:rFonts w:ascii="宋体" w:hAnsi="宋体" w:eastAsia="宋体"/>
          <w:b w:val="0"/>
          <w:sz w:val="21"/>
        </w:rPr>
        <w:t>结合材料，运用《当代国际政治与经济》知识，说明中国“答卷”如何彰显大国担当。（6分）</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设问主语是中国“答卷”，题目限定为面临气候变化挑战，中国怎样承担责任及其意义，因此需要先写负责任大国角色。</w:t>
      </w:r>
    </w:p>
    <w:p>
      <w:r>
        <w:rPr>
          <w:rFonts w:ascii="宋体" w:hAnsi="宋体" w:eastAsia="宋体"/>
          <w:b/>
          <w:sz w:val="21"/>
        </w:rPr>
        <w:t>设问意图：</w:t>
      </w:r>
      <w:r>
        <w:rPr>
          <w:rFonts w:ascii="宋体" w:hAnsi="宋体" w:eastAsia="宋体"/>
          <w:b w:val="0"/>
          <w:sz w:val="21"/>
        </w:rPr>
        <w:t>题目让学生说明面对气候变化挑战，中国的”答卷”如何彰显大国担当，需要先写负责任大国的角色。</w:t>
      </w:r>
    </w:p>
    <w:p>
      <w:r>
        <w:rPr>
          <w:rFonts w:ascii="宋体" w:hAnsi="宋体" w:eastAsia="宋体"/>
          <w:b/>
          <w:sz w:val="21"/>
        </w:rPr>
        <w:t>答题动作：</w:t>
      </w:r>
      <w:r>
        <w:rPr>
          <w:rFonts w:ascii="宋体" w:hAnsi="宋体" w:eastAsia="宋体"/>
          <w:b w:val="0"/>
          <w:sz w:val="21"/>
        </w:rPr>
        <w:t>先把”答卷”主语定位为负责任大国，再写中国积极承担气候责任、以实际行动参与全球环境治理，落到发挥建设性作用。</w:t>
      </w:r>
    </w:p>
    <w:p>
      <w:r>
        <w:rPr>
          <w:rFonts w:ascii="宋体" w:hAnsi="宋体" w:eastAsia="宋体"/>
          <w:b/>
          <w:sz w:val="21"/>
        </w:rPr>
        <w:t xml:space="preserve">【卷面句】 </w:t>
      </w:r>
      <w:r>
        <w:rPr>
          <w:rFonts w:ascii="宋体" w:hAnsi="宋体" w:eastAsia="宋体"/>
          <w:b/>
          <w:sz w:val="21"/>
        </w:rPr>
        <w:t>中国作为负责任大国，在面临气候变化挑战时积极承担责任，以实际行动参与全球环境治理，发挥建设性作用。</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政治多极化：推动构建人类命运共同体；共商共建共享的全球治理观；在平等互利基础上开展合作，实现互利共赢；推动全球治理体系变革完善，建立更加公正合理的国际政治经济新秩序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中国：南南合作与全球南方共同发展；贡献中国智慧、中国方案、中国力量</w:t>
      </w:r>
      <w:r>
        <w:rPr>
          <w:rFonts w:ascii="宋体" w:hAnsi="宋体" w:eastAsia="宋体"/>
          <w:b w:val="0"/>
          <w:sz w:val="21"/>
        </w:rPr>
      </w:r>
    </w:p>
    <w:p>
      <w:pPr>
        <w:spacing w:before="120"/>
      </w:pPr>
      <w:r>
        <w:rPr>
          <w:rFonts w:ascii="黑体" w:hAnsi="黑体" w:eastAsia="黑体"/>
          <w:b/>
          <w:color w:val="1F497D"/>
          <w:sz w:val="22"/>
        </w:rPr>
        <w:t>3. 2026丰台一模Q19</w:t>
      </w:r>
    </w:p>
    <w:p>
      <w:r>
        <w:rPr>
          <w:rFonts w:ascii="宋体" w:hAnsi="宋体" w:eastAsia="宋体"/>
          <w:b/>
          <w:sz w:val="21"/>
        </w:rPr>
        <w:t xml:space="preserve">【什么时候写】 </w:t>
      </w:r>
      <w:r>
        <w:rPr>
          <w:rFonts w:ascii="宋体" w:hAnsi="宋体" w:eastAsia="宋体"/>
          <w:b w:val="0"/>
          <w:sz w:val="21"/>
        </w:rPr>
        <w:t>题目直接追问“大国情怀与担当”，原卷第8页从消除贫困、教育普及和卫生健康三方面说明中国把自身发展成就转化为国际合作贡献。</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题目直接追问“大国情怀与担当”，原卷第8页从消除贫困、教育普及和卫生健康三方面说明中国把自身发展成就转化为国际合作贡献。</w:t>
      </w:r>
    </w:p>
    <w:p>
      <w:r>
        <w:rPr>
          <w:rFonts w:ascii="宋体" w:hAnsi="宋体" w:eastAsia="宋体"/>
          <w:b/>
          <w:sz w:val="21"/>
        </w:rPr>
        <w:t>设问意图：</w:t>
      </w:r>
      <w:r>
        <w:rPr>
          <w:rFonts w:ascii="宋体" w:hAnsi="宋体" w:eastAsia="宋体"/>
          <w:b w:val="0"/>
          <w:sz w:val="21"/>
        </w:rPr>
        <w:t>题目直接问"大国情怀与担当"，要把消除贫困、教育普及、卫生健康三方面的中国行动接到负责任大国这一身份上。</w:t>
      </w:r>
    </w:p>
    <w:p>
      <w:r>
        <w:rPr>
          <w:rFonts w:ascii="宋体" w:hAnsi="宋体" w:eastAsia="宋体"/>
          <w:b/>
          <w:sz w:val="21"/>
        </w:rPr>
        <w:t>答题动作：</w:t>
      </w:r>
      <w:r>
        <w:rPr>
          <w:rFonts w:ascii="宋体" w:hAnsi="宋体" w:eastAsia="宋体"/>
          <w:b w:val="0"/>
          <w:sz w:val="21"/>
        </w:rPr>
        <w:t>先点出人类命运共同体理念和胸怀天下的立场，再把消除贫困、教育普及和卫生健康合作写成中国对联合国2030年可持续发展议程的具体落实，落到展现负责任大国的情怀与担当。</w:t>
      </w:r>
    </w:p>
    <w:p>
      <w:r>
        <w:rPr>
          <w:rFonts w:ascii="宋体" w:hAnsi="宋体" w:eastAsia="宋体"/>
          <w:b/>
          <w:sz w:val="21"/>
        </w:rPr>
        <w:t xml:space="preserve">【卷面句】 </w:t>
      </w:r>
      <w:r>
        <w:rPr>
          <w:rFonts w:ascii="宋体" w:hAnsi="宋体" w:eastAsia="宋体"/>
          <w:b/>
          <w:sz w:val="21"/>
        </w:rPr>
        <w:t>中国秉持人类命运共同体理念，坚持胸怀天下，携手各国落实联合国2030年可持续发展议程，在消除贫困、教育普及和卫生健康合作中做全球发展的贡献者，展现负责任大国的情怀和担当。</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中国：中国推动构建人类命运共同体；坚持正确义利观；展现大国责任担当</w:t>
      </w:r>
      <w:r>
        <w:rPr>
          <w:rFonts w:ascii="宋体" w:hAnsi="宋体" w:eastAsia="宋体"/>
          <w:b w:val="0"/>
          <w:sz w:val="21"/>
        </w:rPr>
      </w:r>
    </w:p>
    <w:p>
      <w:r>
        <w:rPr>
          <w:rFonts w:ascii="宋体" w:hAnsi="宋体" w:eastAsia="宋体"/>
          <w:b w:val="0"/>
          <w:sz w:val="21"/>
        </w:rPr>
        <w:t>· 联合国：落实联合国2030年可持续发展议程；维护《联合国宪章》宗旨和原则</w:t>
      </w:r>
      <w:r>
        <w:rPr>
          <w:rFonts w:ascii="宋体" w:hAnsi="宋体" w:eastAsia="宋体"/>
          <w:b w:val="0"/>
          <w:sz w:val="21"/>
        </w:rPr>
      </w:r>
    </w:p>
    <w:p>
      <w:pPr>
        <w:spacing w:before="120"/>
      </w:pPr>
      <w:r>
        <w:rPr>
          <w:rFonts w:ascii="黑体" w:hAnsi="黑体" w:eastAsia="黑体"/>
          <w:b/>
          <w:color w:val="1F497D"/>
          <w:sz w:val="22"/>
        </w:rPr>
        <w:t>4. 2025顺义一模Q20</w:t>
      </w:r>
    </w:p>
    <w:p>
      <w:r>
        <w:rPr>
          <w:rFonts w:ascii="宋体" w:hAnsi="宋体" w:eastAsia="宋体"/>
          <w:b/>
          <w:sz w:val="21"/>
        </w:rPr>
        <w:t xml:space="preserve">【什么时候写】 </w:t>
      </w:r>
      <w:r>
        <w:rPr>
          <w:rFonts w:ascii="宋体" w:hAnsi="宋体" w:eastAsia="宋体"/>
          <w:b w:val="0"/>
          <w:sz w:val="21"/>
        </w:rPr>
        <w:t>题面写中国在共建国家推进惠民生“小而美”项目，帮助当地提升发展水平、解决饮水问题、丰富精神生活，说明中国通过具体民生合作承担国际发展责任。</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题面写中国在共建国家推进惠民生“小而美”项目，帮助当地提升发展水平、解决饮水问题、丰富精神生活，说明中国通过具体民生合作承担国际发展责任。</w:t>
      </w:r>
    </w:p>
    <w:p>
      <w:r>
        <w:rPr>
          <w:rFonts w:ascii="宋体" w:hAnsi="宋体" w:eastAsia="宋体"/>
          <w:b/>
          <w:sz w:val="21"/>
        </w:rPr>
        <w:t>设问意图：</w:t>
      </w:r>
      <w:r>
        <w:rPr>
          <w:rFonts w:ascii="宋体" w:hAnsi="宋体" w:eastAsia="宋体"/>
          <w:b w:val="0"/>
          <w:sz w:val="21"/>
        </w:rPr>
        <w:t>题目让学生说明"小而美"项目为什么能成为中国开展国际发展合作的亮点和名片，要把项目优势接到中国大国身份上。</w:t>
      </w:r>
    </w:p>
    <w:p>
      <w:r>
        <w:rPr>
          <w:rFonts w:ascii="宋体" w:hAnsi="宋体" w:eastAsia="宋体"/>
          <w:b/>
          <w:sz w:val="21"/>
        </w:rPr>
        <w:t>答题动作：</w:t>
      </w:r>
      <w:r>
        <w:rPr>
          <w:rFonts w:ascii="宋体" w:hAnsi="宋体" w:eastAsia="宋体"/>
          <w:b w:val="0"/>
          <w:sz w:val="21"/>
        </w:rPr>
        <w:t>把中老铁路安居村、"200口井"、援建牙买加园林等小项目串成中国主动改善他国民生的事实链，再点出这种主动作为正是中国作为负责任大国敢于担当的体现。</w:t>
      </w:r>
    </w:p>
    <w:p>
      <w:r>
        <w:rPr>
          <w:rFonts w:ascii="宋体" w:hAnsi="宋体" w:eastAsia="宋体"/>
          <w:b/>
          <w:sz w:val="21"/>
        </w:rPr>
        <w:t xml:space="preserve">【卷面句】 </w:t>
      </w:r>
      <w:r>
        <w:rPr>
          <w:rFonts w:ascii="宋体" w:hAnsi="宋体" w:eastAsia="宋体"/>
          <w:b/>
          <w:sz w:val="21"/>
        </w:rPr>
        <w:t>中国通过中老铁路安居村、“200口井”和援建牙买加中国园林等“小而美”项目改善当地民生，彰显大国担当和负责任大国形象。</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聚焦发展中国家紧迫需求，以灵活快速的小而美项目形成共同发展品牌；改善发展中国家民生并助力持续发展；民心相通与文明互鉴；坚持正确义利观；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spacing w:before="120"/>
      </w:pPr>
      <w:r>
        <w:rPr>
          <w:rFonts w:ascii="黑体" w:hAnsi="黑体" w:eastAsia="黑体"/>
          <w:b/>
          <w:color w:val="1F497D"/>
          <w:sz w:val="22"/>
        </w:rPr>
        <w:t>5. 2026门头沟一模Q21</w:t>
      </w:r>
    </w:p>
    <w:p>
      <w:r>
        <w:rPr>
          <w:rFonts w:ascii="宋体" w:hAnsi="宋体" w:eastAsia="宋体"/>
          <w:b/>
          <w:sz w:val="21"/>
        </w:rPr>
        <w:t xml:space="preserve">【什么时候写】 </w:t>
      </w:r>
      <w:r>
        <w:rPr>
          <w:rFonts w:ascii="宋体" w:hAnsi="宋体" w:eastAsia="宋体"/>
          <w:b w:val="0"/>
          <w:sz w:val="21"/>
        </w:rPr>
        <w:t>设问问中国为何能为世界提供确定性，材料三呈现中国是150多个国家和地区的主要贸易伙伴，并通过对外投资为东道国贡献税收，故应从中国承担大国责任、贡献世界经济稳定的角度作答。</w:t>
      </w:r>
    </w:p>
    <w:p>
      <w:r>
        <w:rPr>
          <w:rFonts w:ascii="宋体" w:hAnsi="宋体" w:eastAsia="宋体"/>
          <w:b/>
          <w:sz w:val="21"/>
        </w:rPr>
        <w:t xml:space="preserve">【设问】 </w:t>
      </w:r>
      <w:r>
        <w:rPr>
          <w:rFonts w:ascii="宋体" w:hAnsi="宋体" w:eastAsia="宋体"/>
          <w:b w:val="0"/>
          <w:sz w:val="21"/>
        </w:rPr>
        <w:t>结合材料，综合运用所学，谈谈中国为何能为世界提供宝贵的确定性。</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材料三列出中国是150多个国家和地区的主要贸易伙伴，并通过对外投资为东道国贡献3000多亿美元税收，是中国主动稳住世界经济的事实。</w:t>
      </w:r>
    </w:p>
    <w:p>
      <w:r>
        <w:rPr>
          <w:rFonts w:ascii="宋体" w:hAnsi="宋体" w:eastAsia="宋体"/>
          <w:b/>
          <w:sz w:val="21"/>
        </w:rPr>
        <w:t>设问意图：</w:t>
      </w:r>
      <w:r>
        <w:rPr>
          <w:rFonts w:ascii="宋体" w:hAnsi="宋体" w:eastAsia="宋体"/>
          <w:b w:val="0"/>
          <w:sz w:val="21"/>
        </w:rPr>
        <w:t>题目让学生回答中国为什么能为世界提供宝贵的确定性，要论证中国行动背后的大国责任。</w:t>
      </w:r>
    </w:p>
    <w:p>
      <w:r>
        <w:rPr>
          <w:rFonts w:ascii="宋体" w:hAnsi="宋体" w:eastAsia="宋体"/>
          <w:b/>
          <w:sz w:val="21"/>
        </w:rPr>
        <w:t>答题动作：</w:t>
      </w:r>
      <w:r>
        <w:rPr>
          <w:rFonts w:ascii="宋体" w:hAnsi="宋体" w:eastAsia="宋体"/>
          <w:b w:val="0"/>
          <w:sz w:val="21"/>
        </w:rPr>
        <w:t>先把中国与各国的贸易伙伴关系作为稳定预期的来源点出，再把对外投资税收贡献接到中国主动承担世界经济稳定的责任上，最后归到中国是负责任大国并勇于担当。</w:t>
      </w:r>
    </w:p>
    <w:p>
      <w:r>
        <w:rPr>
          <w:rFonts w:ascii="宋体" w:hAnsi="宋体" w:eastAsia="宋体"/>
          <w:b/>
          <w:sz w:val="21"/>
        </w:rPr>
        <w:t xml:space="preserve">【卷面句】 </w:t>
      </w:r>
      <w:r>
        <w:rPr>
          <w:rFonts w:ascii="宋体" w:hAnsi="宋体" w:eastAsia="宋体"/>
          <w:b/>
          <w:sz w:val="21"/>
        </w:rPr>
        <w:t>中国坚持大国担当，是150多个国家和地区的主要贸易伙伴，并通过对外投资为东道国贡献3000多亿美元税收，以互利共赢的开放战略为世界共享发展机遇。</w:t>
      </w:r>
    </w:p>
    <w:p>
      <w:r>
        <w:rPr>
          <w:rFonts w:ascii="宋体" w:hAnsi="宋体" w:eastAsia="宋体"/>
          <w:b/>
          <w:sz w:val="21"/>
        </w:rPr>
        <w:t xml:space="preserve">【同题组】 </w:t>
      </w:r>
      <w:r>
        <w:rPr>
          <w:rFonts w:ascii="宋体" w:hAnsi="宋体" w:eastAsia="宋体"/>
          <w:b w:val="0"/>
          <w:sz w:val="21"/>
        </w:rPr>
        <w:t>（本题10分）</w:t>
      </w:r>
    </w:p>
    <w:p>
      <w:r>
        <w:rPr>
          <w:rFonts w:ascii="宋体" w:hAnsi="宋体" w:eastAsia="宋体"/>
          <w:b w:val="0"/>
          <w:sz w:val="21"/>
        </w:rPr>
        <w:t>· 经济全球化：互利共赢的开放战略</w:t>
      </w:r>
      <w:r>
        <w:rPr>
          <w:rFonts w:ascii="宋体" w:hAnsi="宋体" w:eastAsia="宋体"/>
          <w:b w:val="0"/>
          <w:sz w:val="21"/>
        </w:rPr>
      </w:r>
    </w:p>
    <w:p>
      <w:r>
        <w:rPr>
          <w:rFonts w:ascii="宋体" w:hAnsi="宋体" w:eastAsia="宋体"/>
          <w:b w:val="0"/>
          <w:sz w:val="21"/>
        </w:rPr>
        <w:t>· 政治多极化：推动构建人类命运共同体</w:t>
      </w:r>
      <w:r>
        <w:rPr>
          <w:rFonts w:ascii="宋体" w:hAnsi="宋体" w:eastAsia="宋体"/>
          <w:b w:val="0"/>
          <w:sz w:val="21"/>
        </w:rPr>
      </w:r>
    </w:p>
    <w:p>
      <w:r>
        <w:rPr>
          <w:rFonts w:ascii="宋体" w:hAnsi="宋体" w:eastAsia="宋体"/>
          <w:b w:val="0"/>
          <w:sz w:val="21"/>
        </w:rPr>
        <w:t>· 中国：展现大国责任担当</w:t>
      </w:r>
      <w:r>
        <w:rPr>
          <w:rFonts w:ascii="宋体" w:hAnsi="宋体" w:eastAsia="宋体"/>
          <w:b w:val="0"/>
          <w:sz w:val="21"/>
        </w:rPr>
      </w:r>
    </w:p>
    <w:p>
      <w:pPr>
        <w:pStyle w:val="5"/>
      </w:pPr>
      <w:r>
        <w:rPr>
          <w:rFonts w:eastAsia="黑体"/>
        </w:rPr>
        <w:t>核心答题点：聚焦发展中国家紧迫需求，以灵活快速的小而美项目形成共同发展品牌</w:t>
      </w:r>
    </w:p>
    <w:p>
      <w:pPr>
        <w:spacing w:before="120"/>
      </w:pPr>
      <w:r>
        <w:rPr>
          <w:rFonts w:ascii="黑体" w:hAnsi="黑体" w:eastAsia="黑体"/>
          <w:b/>
          <w:color w:val="1F497D"/>
          <w:sz w:val="22"/>
        </w:rPr>
        <w:t>1. 2025顺义一模Q20</w:t>
      </w:r>
    </w:p>
    <w:p>
      <w:r>
        <w:rPr>
          <w:rFonts w:ascii="宋体" w:hAnsi="宋体" w:eastAsia="宋体"/>
          <w:b/>
          <w:sz w:val="21"/>
        </w:rPr>
        <w:t xml:space="preserve">【什么时候写】 </w:t>
      </w:r>
      <w:r>
        <w:rPr>
          <w:rFonts w:ascii="宋体" w:hAnsi="宋体" w:eastAsia="宋体"/>
          <w:b w:val="0"/>
          <w:sz w:val="21"/>
        </w:rPr>
        <w:t>题面把“小而美”项目放在共建“一带一路”从“大写意”进入“工笔画”的阶段，列举饮水、地区发展、精神生活等具体民生需求，说明这类项目的优势在于精准、灵活和可复制。</w:t>
      </w:r>
    </w:p>
    <w:p>
      <w:r>
        <w:rPr>
          <w:rFonts w:ascii="宋体" w:hAnsi="宋体" w:eastAsia="宋体"/>
          <w:b/>
          <w:sz w:val="21"/>
        </w:rPr>
        <w:t xml:space="preserve">【设问】 </w:t>
      </w:r>
      <w:r>
        <w:rPr>
          <w:rFonts w:ascii="宋体" w:hAnsi="宋体" w:eastAsia="宋体"/>
          <w:b w:val="0"/>
          <w:sz w:val="21"/>
        </w:rPr>
        <w:t>结合材料，运用《当代国际政治与经济》知识，说明“小而美”项目为何成为中国开展国际发展合作的亮点和名片。</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题面把"小而美"项目放在共建"一带一路"由"大写意"进入"工笔画"的阶段，列举饮水、地区发展、精神生活等具体民生需求。</w:t>
      </w:r>
    </w:p>
    <w:p>
      <w:r>
        <w:rPr>
          <w:rFonts w:ascii="宋体" w:hAnsi="宋体" w:eastAsia="宋体"/>
          <w:b/>
          <w:sz w:val="21"/>
        </w:rPr>
        <w:t>设问意图：</w:t>
      </w:r>
      <w:r>
        <w:rPr>
          <w:rFonts w:ascii="宋体" w:hAnsi="宋体" w:eastAsia="宋体"/>
          <w:b w:val="0"/>
          <w:sz w:val="21"/>
        </w:rPr>
        <w:t>题目让学生说明"小而美"项目为什么能成为中国开展国际发展合作的亮点和名片，要扣住这种项目的独特优势。</w:t>
      </w:r>
    </w:p>
    <w:p>
      <w:r>
        <w:rPr>
          <w:rFonts w:ascii="宋体" w:hAnsi="宋体" w:eastAsia="宋体"/>
          <w:b/>
          <w:sz w:val="21"/>
        </w:rPr>
        <w:t>答题动作：</w:t>
      </w:r>
      <w:r>
        <w:rPr>
          <w:rFonts w:ascii="宋体" w:hAnsi="宋体" w:eastAsia="宋体"/>
          <w:b w:val="0"/>
          <w:sz w:val="21"/>
        </w:rPr>
        <w:t>把饮水、地区发展、精神生活等具体需求接成项目精准对接民生的事实，再说明项目规模小所以更灵活、可推广，最后归到聚焦发展中国家紧迫需求、灵活实施、快速响应基层社区需求、规模小更易统筹和可推广。</w:t>
      </w:r>
    </w:p>
    <w:p>
      <w:r>
        <w:rPr>
          <w:rFonts w:ascii="宋体" w:hAnsi="宋体" w:eastAsia="宋体"/>
          <w:b/>
          <w:sz w:val="21"/>
        </w:rPr>
        <w:t xml:space="preserve">【卷面句】 </w:t>
      </w:r>
      <w:r>
        <w:rPr>
          <w:rFonts w:ascii="宋体" w:hAnsi="宋体" w:eastAsia="宋体"/>
          <w:b/>
          <w:sz w:val="21"/>
        </w:rPr>
        <w:t>“小而美”项目聚焦发展中国家紧迫需求，灵活实施、快速响应基层社区需求，规模小更易统筹和推广，因而能够形成国际发展合作品牌和共同发展目标。</w:t>
      </w:r>
    </w:p>
    <w:p>
      <w:r>
        <w:rPr>
          <w:rFonts w:ascii="宋体" w:hAnsi="宋体" w:eastAsia="宋体"/>
          <w:b/>
          <w:sz w:val="21"/>
        </w:rPr>
        <w:t xml:space="preserve">【同题组】 </w:t>
      </w:r>
    </w:p>
    <w:p>
      <w:r>
        <w:rPr>
          <w:rFonts w:ascii="宋体" w:hAnsi="宋体" w:eastAsia="宋体"/>
          <w:b w:val="0"/>
          <w:sz w:val="21"/>
        </w:rPr>
        <w:t>· 经济全球化：推动经济全球化朝着更加开放、包容、普惠、平衡、共赢方向发展；提高开放型经济水平</w:t>
      </w:r>
      <w:r>
        <w:rPr>
          <w:rFonts w:ascii="宋体" w:hAnsi="宋体" w:eastAsia="宋体"/>
          <w:b w:val="0"/>
          <w:sz w:val="21"/>
        </w:rPr>
      </w:r>
    </w:p>
    <w:p>
      <w:r>
        <w:rPr>
          <w:rFonts w:ascii="宋体" w:hAnsi="宋体" w:eastAsia="宋体"/>
          <w:b w:val="0"/>
          <w:sz w:val="21"/>
        </w:rPr>
        <w:t>· 政治多极化：共商共建共享的全球治理观；推动国际秩序和全球治理体系更加公正合理；推动国际关系民主化</w:t>
      </w:r>
      <w:r>
        <w:rPr>
          <w:rFonts w:ascii="宋体" w:hAnsi="宋体" w:eastAsia="宋体"/>
          <w:b w:val="0"/>
          <w:sz w:val="21"/>
        </w:rPr>
      </w:r>
    </w:p>
    <w:p>
      <w:r>
        <w:rPr>
          <w:rFonts w:ascii="宋体" w:hAnsi="宋体" w:eastAsia="宋体"/>
          <w:b w:val="0"/>
          <w:sz w:val="21"/>
        </w:rPr>
        <w:t>· 中国：改善发展中国家民生并助力持续发展；民心相通与文明互鉴；坚持正确义利观；中国是负责任大国并勇于担当；中国坚持独立自主的和平外交政策；贡献中国智慧、中国方案、中国力量；中国推动构建人类命运共同体；我国外交政策的宗旨是维护世界和平、促进共同发展</w:t>
      </w:r>
      <w:r>
        <w:rPr>
          <w:rFonts w:ascii="宋体" w:hAnsi="宋体" w:eastAsia="宋体"/>
          <w:b w:val="0"/>
          <w:sz w:val="21"/>
        </w:rPr>
      </w:r>
    </w:p>
    <w:p>
      <w:pPr>
        <w:pStyle w:val="5"/>
      </w:pPr>
      <w:r>
        <w:rPr>
          <w:rFonts w:eastAsia="黑体"/>
        </w:rPr>
        <w:t>核心答题点：展现大国责任担当</w:t>
      </w:r>
    </w:p>
    <w:p>
      <w:pPr>
        <w:spacing w:before="120"/>
      </w:pPr>
      <w:r>
        <w:rPr>
          <w:rFonts w:ascii="黑体" w:hAnsi="黑体" w:eastAsia="黑体"/>
          <w:b/>
          <w:color w:val="1F497D"/>
          <w:sz w:val="22"/>
        </w:rPr>
        <w:t>1. 2026西城二模Q19(1)</w:t>
      </w:r>
    </w:p>
    <w:p>
      <w:r>
        <w:rPr>
          <w:rFonts w:ascii="宋体" w:hAnsi="宋体" w:eastAsia="宋体"/>
          <w:b/>
          <w:sz w:val="21"/>
        </w:rPr>
        <w:t xml:space="preserve">【什么时候写】 </w:t>
      </w:r>
      <w:r>
        <w:rPr>
          <w:rFonts w:ascii="宋体" w:hAnsi="宋体" w:eastAsia="宋体"/>
          <w:b w:val="0"/>
          <w:sz w:val="21"/>
        </w:rPr>
        <w:t>中国参与全球数据治理，既贡献自身数字发展经验，也承担负责任大国的全球治理责任。</w:t>
      </w:r>
    </w:p>
    <w:p>
      <w:r>
        <w:rPr>
          <w:rFonts w:ascii="宋体" w:hAnsi="宋体" w:eastAsia="宋体"/>
          <w:b/>
          <w:sz w:val="21"/>
        </w:rPr>
        <w:t xml:space="preserve">【设问】 </w:t>
      </w:r>
      <w:r>
        <w:rPr>
          <w:rFonts w:ascii="宋体" w:hAnsi="宋体" w:eastAsia="宋体"/>
          <w:b w:val="0"/>
          <w:sz w:val="21"/>
        </w:rPr>
        <w:t>结合材料，运用当代国际政治知识，阐释中国参与全球数据治理的逻辑。</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材料呈现中国主动参与全球数据治理，既贡献自身数字发展经验，也回应各方对治理规则与方案的需求。</w:t>
      </w:r>
    </w:p>
    <w:p>
      <w:r>
        <w:rPr>
          <w:rFonts w:ascii="宋体" w:hAnsi="宋体" w:eastAsia="宋体"/>
          <w:b/>
          <w:sz w:val="21"/>
        </w:rPr>
        <w:t>设问意图：</w:t>
      </w:r>
      <w:r>
        <w:rPr>
          <w:rFonts w:ascii="宋体" w:hAnsi="宋体" w:eastAsia="宋体"/>
          <w:b w:val="0"/>
          <w:sz w:val="21"/>
        </w:rPr>
        <w:t>题目让学生阐释中国参与全球数据治理的逻辑，要把中国的数字发展经验和大国身份对应起来。</w:t>
      </w:r>
    </w:p>
    <w:p>
      <w:r>
        <w:rPr>
          <w:rFonts w:ascii="宋体" w:hAnsi="宋体" w:eastAsia="宋体"/>
          <w:b/>
          <w:sz w:val="21"/>
        </w:rPr>
        <w:t>答题动作：</w:t>
      </w:r>
      <w:r>
        <w:rPr>
          <w:rFonts w:ascii="宋体" w:hAnsi="宋体" w:eastAsia="宋体"/>
          <w:b w:val="0"/>
          <w:sz w:val="21"/>
        </w:rPr>
        <w:t>把中国的数字发展经验作为可分享的能力写出，再把参与全球数据治理写成大国应承担的责任，最后归到展现大国责任担当。</w:t>
      </w:r>
    </w:p>
    <w:p>
      <w:r>
        <w:rPr>
          <w:rFonts w:ascii="宋体" w:hAnsi="宋体" w:eastAsia="宋体"/>
          <w:b/>
          <w:sz w:val="21"/>
        </w:rPr>
        <w:t xml:space="preserve">【卷面句】 </w:t>
      </w:r>
      <w:r>
        <w:rPr>
          <w:rFonts w:ascii="宋体" w:hAnsi="宋体" w:eastAsia="宋体"/>
          <w:b/>
          <w:sz w:val="21"/>
        </w:rPr>
        <w:t>中国积极参与全球数据治理，贡献数字发展经验和治理方案，展现负责任大国的责任担当。</w:t>
      </w:r>
    </w:p>
    <w:p>
      <w:r>
        <w:rPr>
          <w:rFonts w:ascii="宋体" w:hAnsi="宋体" w:eastAsia="宋体"/>
          <w:b/>
          <w:sz w:val="21"/>
        </w:rPr>
        <w:t xml:space="preserve">【同题组】 </w:t>
      </w:r>
      <w:r>
        <w:rPr>
          <w:rFonts w:ascii="宋体" w:hAnsi="宋体" w:eastAsia="宋体"/>
          <w:b w:val="0"/>
          <w:sz w:val="21"/>
        </w:rPr>
        <w:t>（本题6分）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政治多极化：共商共建共享的全球治理观；推动国际关系民主化；坚持主权平等与安全保障；推动国际秩序和全球治理体系更加公正合理；推动构建人类命运共同体</w:t>
      </w:r>
      <w:r>
        <w:rPr>
          <w:rFonts w:ascii="宋体" w:hAnsi="宋体" w:eastAsia="宋体"/>
          <w:b w:val="0"/>
          <w:sz w:val="21"/>
        </w:rPr>
      </w:r>
    </w:p>
    <w:p>
      <w:pPr>
        <w:pStyle w:val="4"/>
      </w:pPr>
      <w:r>
        <w:rPr>
          <w:rFonts w:eastAsia="黑体"/>
        </w:rPr>
        <w:t>一条历史线</w:t>
      </w:r>
    </w:p>
    <w:p>
      <w:pPr>
        <w:pStyle w:val="5"/>
      </w:pPr>
      <w:r>
        <w:rPr>
          <w:rFonts w:eastAsia="黑体"/>
        </w:rPr>
        <w:t>核心答题点：中国综合国力、国际地位和话语权提升</w:t>
      </w:r>
    </w:p>
    <w:p>
      <w:pPr>
        <w:spacing w:before="120"/>
      </w:pPr>
      <w:r>
        <w:rPr>
          <w:rFonts w:ascii="黑体" w:hAnsi="黑体" w:eastAsia="黑体"/>
          <w:b/>
          <w:color w:val="1F497D"/>
          <w:sz w:val="22"/>
        </w:rPr>
        <w:t>1. 2025海淀期中Q21(2)</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设问分析新中国外交之“变”，题面呈现“站起来”“富起来”“强起来”阶段演进，触发国家实力、国际地位和国际责任变化。</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"站起来""富起来""强起来"三个阶段词不是单纯历史标签，而是国家实力梯度上升的标尺，对应外交承担的国际责任也在加重。</w:t>
      </w:r>
    </w:p>
    <w:p>
      <w:r>
        <w:rPr>
          <w:rFonts w:ascii="宋体" w:hAnsi="宋体" w:eastAsia="宋体"/>
          <w:b/>
          <w:sz w:val="21"/>
        </w:rPr>
        <w:t>设问意图：</w:t>
      </w:r>
      <w:r>
        <w:rPr>
          <w:rFonts w:ascii="宋体" w:hAnsi="宋体" w:eastAsia="宋体"/>
          <w:b w:val="0"/>
          <w:sz w:val="21"/>
        </w:rPr>
        <w:t>分析"变"，必须解释外交承担为何随实力变化而扩展——不能照搬阶段事实，要把实力—地位—责任的因果链写出来。</w:t>
      </w:r>
    </w:p>
    <w:p>
      <w:r>
        <w:rPr>
          <w:rFonts w:ascii="宋体" w:hAnsi="宋体" w:eastAsia="宋体"/>
          <w:b/>
          <w:sz w:val="21"/>
        </w:rPr>
        <w:t>答题动作：</w:t>
      </w:r>
      <w:r>
        <w:rPr>
          <w:rFonts w:ascii="宋体" w:hAnsi="宋体" w:eastAsia="宋体"/>
          <w:b w:val="0"/>
          <w:sz w:val="21"/>
        </w:rPr>
        <w:t>先点明三个阶段呼应综合国力跃升的客观进程，再说明国际地位随之提升、话语权扩大，最后落到中国在国际社会承担越来越多的国际责任。</w:t>
      </w:r>
    </w:p>
    <w:p>
      <w:r>
        <w:rPr>
          <w:rFonts w:ascii="宋体" w:hAnsi="宋体" w:eastAsia="宋体"/>
          <w:b/>
          <w:sz w:val="21"/>
        </w:rPr>
        <w:t xml:space="preserve">【卷面句】 </w:t>
      </w:r>
      <w:r>
        <w:rPr>
          <w:rFonts w:ascii="宋体" w:hAnsi="宋体" w:eastAsia="宋体"/>
          <w:b/>
          <w:sz w:val="21"/>
        </w:rPr>
        <w:t>随着中国综合国力不断增强、国际地位不断提升，中国在国际社会中承担越来越多的国际责任。</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题面呈现新时代中国拓展主要国家合作、深化周边外交和对非合作，说明中国在国际事务中的表达能力和影响能力增强。</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新时代外交从大国关系拓展到周边、对非，是合作面同时铺开；这种"全方位"布局指向中国在国际事务中可被听见、可影响他国的能力在扩张。</w:t>
      </w:r>
    </w:p>
    <w:p>
      <w:r>
        <w:rPr>
          <w:rFonts w:ascii="宋体" w:hAnsi="宋体" w:eastAsia="宋体"/>
          <w:b/>
          <w:sz w:val="21"/>
        </w:rPr>
        <w:t>设问意图：</w:t>
      </w:r>
      <w:r>
        <w:rPr>
          <w:rFonts w:ascii="宋体" w:hAnsi="宋体" w:eastAsia="宋体"/>
          <w:b w:val="0"/>
          <w:sz w:val="21"/>
        </w:rPr>
        <w:t>分析"变"中的实力维度，重在解释为何外交布局可以横向铺开——背后是国际影响力和话语权的提升，不是简单做合作清单。</w:t>
      </w:r>
    </w:p>
    <w:p>
      <w:r>
        <w:rPr>
          <w:rFonts w:ascii="宋体" w:hAnsi="宋体" w:eastAsia="宋体"/>
          <w:b/>
          <w:sz w:val="21"/>
        </w:rPr>
        <w:t>答题动作：</w:t>
      </w:r>
      <w:r>
        <w:rPr>
          <w:rFonts w:ascii="宋体" w:hAnsi="宋体" w:eastAsia="宋体"/>
          <w:b w:val="0"/>
          <w:sz w:val="21"/>
        </w:rPr>
        <w:t>先把新时代外交向多方向拓展作为现象前提，再说明这种拓展依托于中国综合国力的支撑，最后落到国际影响力和话语权不断提升。</w:t>
      </w:r>
    </w:p>
    <w:p>
      <w:r>
        <w:rPr>
          <w:rFonts w:ascii="宋体" w:hAnsi="宋体" w:eastAsia="宋体"/>
          <w:b/>
          <w:sz w:val="21"/>
        </w:rPr>
        <w:t xml:space="preserve">【卷面句】 </w:t>
      </w:r>
      <w:r>
        <w:rPr>
          <w:rFonts w:ascii="宋体" w:hAnsi="宋体" w:eastAsia="宋体"/>
          <w:b/>
          <w:sz w:val="21"/>
        </w:rPr>
        <w:t>随着中国特色大国外交不断推进，中国国际影响力和话语权不断提升。</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习近平外交思想指导中国特色大国外交（外交为民、服务中国式现代化）；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2025朝阳期末Q21</w:t>
      </w:r>
    </w:p>
    <w:p>
      <w:r>
        <w:rPr>
          <w:rFonts w:ascii="宋体" w:hAnsi="宋体" w:eastAsia="宋体"/>
          <w:b/>
          <w:sz w:val="21"/>
        </w:rPr>
        <w:t xml:space="preserve">【什么时候写】 </w:t>
      </w:r>
      <w:r>
        <w:rPr>
          <w:rFonts w:ascii="宋体" w:hAnsi="宋体" w:eastAsia="宋体"/>
          <w:b w:val="0"/>
          <w:sz w:val="21"/>
        </w:rPr>
        <w:t>题面问如何面对意识形态分歧并营造良好外部环境，说明中国特色大国外交还要通过国际话语和国家形象建设改善外部舆论条件。</w:t>
      </w:r>
    </w:p>
    <w:p>
      <w:r>
        <w:rPr>
          <w:rFonts w:ascii="宋体" w:hAnsi="宋体" w:eastAsia="宋体"/>
          <w:b/>
          <w:sz w:val="21"/>
        </w:rPr>
        <w:t xml:space="preserve">【设问】 </w:t>
      </w:r>
      <w:r>
        <w:rPr>
          <w:rFonts w:ascii="宋体" w:hAnsi="宋体" w:eastAsia="宋体"/>
          <w:b w:val="0"/>
          <w:sz w:val="21"/>
        </w:rPr>
        <w:t>结合材料，运用《当代国际政治与经济》知识，说明如何通过开展中国特色大国外交为推进中国式现代化营造良好外部环境。</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题面把"意识形态分歧"作为外部风险列出，并要求"营造良好外部环境"；这种组合在标注答题不只是经贸合作，更要回应国际舆论和话语层面的对立。</w:t>
      </w:r>
    </w:p>
    <w:p>
      <w:r>
        <w:rPr>
          <w:rFonts w:ascii="宋体" w:hAnsi="宋体" w:eastAsia="宋体"/>
          <w:b/>
          <w:sz w:val="21"/>
        </w:rPr>
        <w:t>设问意图：</w:t>
      </w:r>
      <w:r>
        <w:rPr>
          <w:rFonts w:ascii="宋体" w:hAnsi="宋体" w:eastAsia="宋体"/>
          <w:b w:val="0"/>
          <w:sz w:val="21"/>
        </w:rPr>
        <w:t>问"如何营造良好外部环境"，仅写合作行动不够；必须解释中国如何通过话语权建设回应意识形态分歧、改善国际舆论条件。</w:t>
      </w:r>
    </w:p>
    <w:p>
      <w:r>
        <w:rPr>
          <w:rFonts w:ascii="宋体" w:hAnsi="宋体" w:eastAsia="宋体"/>
          <w:b/>
          <w:sz w:val="21"/>
        </w:rPr>
        <w:t>答题动作：</w:t>
      </w:r>
      <w:r>
        <w:rPr>
          <w:rFonts w:ascii="宋体" w:hAnsi="宋体" w:eastAsia="宋体"/>
          <w:b w:val="0"/>
          <w:sz w:val="21"/>
        </w:rPr>
        <w:t>先把意识形态分歧作为外部环境中的舆论压力源，再说明中国通过讲好中国故事、交流经验、塑造形象提升国际话语权，最后落到为中国式现代化营造良好国际舆论环境。</w:t>
      </w:r>
    </w:p>
    <w:p>
      <w:r>
        <w:rPr>
          <w:rFonts w:ascii="宋体" w:hAnsi="宋体" w:eastAsia="宋体"/>
          <w:b/>
          <w:sz w:val="21"/>
        </w:rPr>
        <w:t xml:space="preserve">【卷面句】 </w:t>
      </w:r>
      <w:r>
        <w:rPr>
          <w:rFonts w:ascii="宋体" w:hAnsi="宋体" w:eastAsia="宋体"/>
          <w:b/>
          <w:sz w:val="21"/>
        </w:rPr>
        <w:t>中国提升国际话语权，讲好中国故事、交流中国经验、塑造中国形象，有利于回应意识形态分歧，为推进中国式现代化营造良好的国际舆论环境。</w:t>
      </w:r>
    </w:p>
    <w:p>
      <w:r>
        <w:rPr>
          <w:rFonts w:ascii="宋体" w:hAnsi="宋体" w:eastAsia="宋体"/>
          <w:b/>
          <w:sz w:val="21"/>
        </w:rPr>
        <w:t xml:space="preserve">【同题组】 </w:t>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经济全球化：推进普惠包容的经济全球化，推动构建更加开放、包容的全球经济格局；推动经济全球化朝着更加开放、包容、普惠、平衡、共赢方向发展；中国扩大高水平对外开放与制度型开放</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相互尊重、公平正义、合作共赢的新型国际关系；共商共建共享的全球治理观；践行真正的多边主义；推动国际关系民主化；推动全球治理体系变革完善，建立更加公正合理的国际政治经济新秩序；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习近平外交思想指导中国特色大国外交（外交为民、服务中国式现代化）；坚持总体国家安全观，统筹发展与安全，以新安全格局保障新发展格局；新中国外交始终服务国家性质并坚持党对外交统一集中领导；中国坚持独立自主的和平外交政策；和平共处五项原则是我国对外关系基本准则；中国推动构建人类命运共同体；坚持正确义利观；倡导文明平等互鉴，弘扬全人类共同价值，尊重世界文明多样性</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核心答题点：中国作为联合国创始会员国和安理会常任理事国，是国际政治经济格局中的重要力量〔中国国际地位综合表达角度〕</w:t>
      </w:r>
    </w:p>
    <w:p>
      <w:pPr>
        <w:spacing w:before="120"/>
      </w:pPr>
      <w:r>
        <w:rPr>
          <w:rFonts w:ascii="黑体" w:hAnsi="黑体" w:eastAsia="黑体"/>
          <w:b/>
          <w:color w:val="1F497D"/>
          <w:sz w:val="22"/>
        </w:rPr>
        <w:t>1. 2025海淀二模Q21</w:t>
      </w:r>
    </w:p>
    <w:p>
      <w:r>
        <w:rPr>
          <w:rFonts w:ascii="宋体" w:hAnsi="宋体" w:eastAsia="宋体"/>
          <w:b/>
          <w:sz w:val="21"/>
        </w:rPr>
        <w:t xml:space="preserve">【什么时候写】 </w:t>
      </w:r>
      <w:r>
        <w:rPr>
          <w:rFonts w:ascii="宋体" w:hAnsi="宋体" w:eastAsia="宋体"/>
          <w:b w:val="0"/>
          <w:sz w:val="21"/>
        </w:rPr>
        <w:t>要说明联合国为什么需要中国，必须先说明中国在联合国和国际格局中的身份与分量，才能推出中国能为联合国事业提供支撑。</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要说明联合国为什么需要中国，必须先说明中国在联合国和国际格局中的身份与分量，才能推出中国能为联合国事业提供支撑。</w:t>
      </w:r>
    </w:p>
    <w:p>
      <w:r>
        <w:rPr>
          <w:rFonts w:ascii="宋体" w:hAnsi="宋体" w:eastAsia="宋体"/>
          <w:b/>
          <w:sz w:val="21"/>
        </w:rPr>
        <w:t>设问意图：</w:t>
      </w:r>
      <w:r>
        <w:rPr>
          <w:rFonts w:ascii="宋体" w:hAnsi="宋体" w:eastAsia="宋体"/>
          <w:b w:val="0"/>
          <w:sz w:val="21"/>
        </w:rPr>
        <w:t>题目要学生阐释中国和联合国相互需要，要先讲清中国在联合国和国际格局中的身份与分量，才能说明中国能为联合国事业提供什么。</w:t>
      </w:r>
    </w:p>
    <w:p>
      <w:r>
        <w:rPr>
          <w:rFonts w:ascii="宋体" w:hAnsi="宋体" w:eastAsia="宋体"/>
          <w:b/>
          <w:sz w:val="21"/>
        </w:rPr>
        <w:t>答题动作：</w:t>
      </w:r>
      <w:r>
        <w:rPr>
          <w:rFonts w:ascii="宋体" w:hAnsi="宋体" w:eastAsia="宋体"/>
          <w:b w:val="0"/>
          <w:sz w:val="21"/>
        </w:rPr>
        <w:t>先写中国是联合国创始会员国、安理会常任理事国，再写中国是最大的发展中国家、国际政治经济格局中的重要力量，最后接出能为联合国事业和全球治理提供重要支持。</w:t>
      </w:r>
    </w:p>
    <w:p>
      <w:r>
        <w:rPr>
          <w:rFonts w:ascii="宋体" w:hAnsi="宋体" w:eastAsia="宋体"/>
          <w:b/>
          <w:sz w:val="21"/>
        </w:rPr>
        <w:t xml:space="preserve">【卷面句】 </w:t>
      </w:r>
      <w:r>
        <w:rPr>
          <w:rFonts w:ascii="宋体" w:hAnsi="宋体" w:eastAsia="宋体"/>
          <w:b/>
          <w:sz w:val="21"/>
        </w:rPr>
        <w:t>中国作为联合国创始会员国和安理会常任理事国，同时是世界上最大的发展中国家、国际政治经济格局中的重要力量，能够为联合国事业和全球治理提供重要支持。</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5"/>
      </w:pPr>
      <w:r>
        <w:rPr>
          <w:rFonts w:eastAsia="黑体"/>
        </w:rPr>
        <w:t>核心答题点：中国积极参与国际组织，在联合国、金砖国家、二十国集团、博鳌亚洲论坛等国际组织中的作用日益显著，已成为全球治理体系的重要参与者、贡献者和改革者</w:t>
      </w:r>
    </w:p>
    <w:p>
      <w:pPr>
        <w:spacing w:before="120"/>
      </w:pPr>
      <w:r>
        <w:rPr>
          <w:rFonts w:ascii="黑体" w:hAnsi="黑体" w:eastAsia="黑体"/>
          <w:b/>
          <w:color w:val="1F497D"/>
          <w:sz w:val="22"/>
        </w:rPr>
        <w:t>1. 2025丰台二模Q20</w:t>
      </w:r>
    </w:p>
    <w:p>
      <w:r>
        <w:rPr>
          <w:rFonts w:ascii="宋体" w:hAnsi="宋体" w:eastAsia="宋体"/>
          <w:b/>
          <w:sz w:val="21"/>
        </w:rPr>
        <w:t xml:space="preserve">【什么时候写】 </w:t>
      </w:r>
      <w:r>
        <w:rPr>
          <w:rFonts w:ascii="宋体" w:hAnsi="宋体" w:eastAsia="宋体"/>
          <w:b w:val="0"/>
          <w:sz w:val="21"/>
        </w:rPr>
        <w:t>材料列出金砖、联合国、二十国集团、博鳌亚洲论坛等平台，要求说明中国通过国际组织参与和改革全球治理。</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材料列出金砖、联合国、二十国集团、博鳌亚洲论坛等平台，要求说明中国通过国际组织参与和改革全球治理。</w:t>
      </w:r>
    </w:p>
    <w:p>
      <w:r>
        <w:rPr>
          <w:rFonts w:ascii="宋体" w:hAnsi="宋体" w:eastAsia="宋体"/>
          <w:b/>
          <w:sz w:val="21"/>
        </w:rPr>
        <w:t>设问意图：</w:t>
      </w:r>
      <w:r>
        <w:rPr>
          <w:rFonts w:ascii="宋体" w:hAnsi="宋体" w:eastAsia="宋体"/>
          <w:b w:val="0"/>
          <w:sz w:val="21"/>
        </w:rPr>
        <w:t>题目让学生谈”为完善全球治理注入中国力量”，需要把中国在国际组织中的具体角色写清楚。</w:t>
      </w:r>
    </w:p>
    <w:p>
      <w:r>
        <w:rPr>
          <w:rFonts w:ascii="宋体" w:hAnsi="宋体" w:eastAsia="宋体"/>
          <w:b/>
          <w:sz w:val="21"/>
        </w:rPr>
        <w:t>答题动作：</w:t>
      </w:r>
      <w:r>
        <w:rPr>
          <w:rFonts w:ascii="宋体" w:hAnsi="宋体" w:eastAsia="宋体"/>
          <w:b w:val="0"/>
          <w:sz w:val="21"/>
        </w:rPr>
        <w:t>把联合国、金砖、二十国集团、博鳌亚洲论坛串到一起，再写中国在这些平台中作用日益显著，落到中国已是全球治理体系的重要参与者、贡献者和改革者。</w:t>
      </w:r>
    </w:p>
    <w:p>
      <w:r>
        <w:rPr>
          <w:rFonts w:ascii="宋体" w:hAnsi="宋体" w:eastAsia="宋体"/>
          <w:b/>
          <w:sz w:val="21"/>
        </w:rPr>
        <w:t xml:space="preserve">【卷面句】 </w:t>
      </w:r>
      <w:r>
        <w:rPr>
          <w:rFonts w:ascii="宋体" w:hAnsi="宋体" w:eastAsia="宋体"/>
          <w:b/>
          <w:sz w:val="21"/>
        </w:rPr>
        <w:t>中国积极参与联合国、金砖国家、二十国集团、博鳌亚洲论坛等国际组织，作用日益显著，已成为全球治理体系的重要参与者、贡献者和改革者。</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中国：中国作为联合国创始会员国和安理会常任理事国，是国际政治经济格局中的重要力量〔中国国际地位综合表达角度〕；南南合作与全球南方共同发展；中国推动构建人类命运共同体</w:t>
      </w:r>
      <w:r>
        <w:rPr>
          <w:rFonts w:ascii="宋体" w:hAnsi="宋体" w:eastAsia="宋体"/>
          <w:b w:val="0"/>
          <w:sz w:val="21"/>
        </w:rPr>
      </w:r>
    </w:p>
    <w:p>
      <w:r>
        <w:rPr>
          <w:rFonts w:ascii="宋体" w:hAnsi="宋体" w:eastAsia="宋体"/>
          <w:b w:val="0"/>
          <w:sz w:val="21"/>
        </w:rPr>
        <w:t>· 联合国：维护《联合国宪章》宗旨和原则；坚定维护以联合国为核心的国际体系和以国际法为基础的国际秩序</w:t>
      </w:r>
      <w:r>
        <w:rPr>
          <w:rFonts w:ascii="宋体" w:hAnsi="宋体" w:eastAsia="宋体"/>
          <w:b w:val="0"/>
          <w:sz w:val="21"/>
        </w:rPr>
      </w:r>
    </w:p>
    <w:p>
      <w:pPr>
        <w:pStyle w:val="4"/>
      </w:pPr>
      <w:r>
        <w:rPr>
          <w:rFonts w:eastAsia="黑体"/>
        </w:rPr>
        <w:t>一条主线</w:t>
      </w:r>
    </w:p>
    <w:p>
      <w:pPr>
        <w:pStyle w:val="5"/>
      </w:pPr>
      <w:r>
        <w:rPr>
          <w:rFonts w:eastAsia="黑体"/>
        </w:rPr>
        <w:t>核心答题点：习近平外交思想指导中国特色大国外交（外交为民、服务中国式现代化）</w:t>
      </w:r>
    </w:p>
    <w:p>
      <w:pPr>
        <w:spacing w:before="120"/>
      </w:pPr>
      <w:r>
        <w:rPr>
          <w:rFonts w:ascii="黑体" w:hAnsi="黑体" w:eastAsia="黑体"/>
          <w:b/>
          <w:color w:val="1F497D"/>
          <w:sz w:val="22"/>
        </w:rPr>
        <w:t>1. 2025海淀期中Q21(2)</w:t>
      </w:r>
    </w:p>
    <w:p>
      <w:r>
        <w:rPr>
          <w:rFonts w:ascii="宋体" w:hAnsi="宋体" w:eastAsia="宋体"/>
          <w:b/>
          <w:sz w:val="21"/>
        </w:rPr>
        <w:t xml:space="preserve">【什么时候写】 </w:t>
      </w:r>
      <w:r>
        <w:rPr>
          <w:rFonts w:ascii="宋体" w:hAnsi="宋体" w:eastAsia="宋体"/>
          <w:b w:val="0"/>
          <w:sz w:val="21"/>
        </w:rPr>
        <w:t>题面从不同历史阶段转向新时代中国特色大国外交，外交理念随时代发展而丰富，触发指导思想与时俱进。</w:t>
      </w:r>
    </w:p>
    <w:p>
      <w:r>
        <w:rPr>
          <w:rFonts w:ascii="宋体" w:hAnsi="宋体" w:eastAsia="宋体"/>
          <w:b/>
          <w:sz w:val="21"/>
        </w:rPr>
        <w:t xml:space="preserve">【设问】 </w:t>
      </w:r>
      <w:r>
        <w:rPr>
          <w:rFonts w:ascii="宋体" w:hAnsi="宋体" w:eastAsia="宋体"/>
          <w:b w:val="0"/>
          <w:sz w:val="21"/>
        </w:rPr>
        <w:t>结合材料，运用《当代国际政治与经济》知识，分析新中国外交的“变”与“不变”。</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题面落到"新时代中国特色大国外交"，外交理念在新阶段被进一步丰富；这一过渡说明指导思想本身在随时代演进，而非外交动作的零散变化。</w:t>
      </w:r>
    </w:p>
    <w:p>
      <w:r>
        <w:rPr>
          <w:rFonts w:ascii="宋体" w:hAnsi="宋体" w:eastAsia="宋体"/>
          <w:b/>
          <w:sz w:val="21"/>
        </w:rPr>
        <w:t>设问意图：</w:t>
      </w:r>
      <w:r>
        <w:rPr>
          <w:rFonts w:ascii="宋体" w:hAnsi="宋体" w:eastAsia="宋体"/>
          <w:b w:val="0"/>
          <w:sz w:val="21"/>
        </w:rPr>
        <w:t>分析"变"的思想层面，要解释指导思想如何与时俱进、为何在新时代形成新的理论形态——不能停留在外交行动层。</w:t>
      </w:r>
    </w:p>
    <w:p>
      <w:r>
        <w:rPr>
          <w:rFonts w:ascii="宋体" w:hAnsi="宋体" w:eastAsia="宋体"/>
          <w:b/>
          <w:sz w:val="21"/>
        </w:rPr>
        <w:t>答题动作：</w:t>
      </w:r>
      <w:r>
        <w:rPr>
          <w:rFonts w:ascii="宋体" w:hAnsi="宋体" w:eastAsia="宋体"/>
          <w:b w:val="0"/>
          <w:sz w:val="21"/>
        </w:rPr>
        <w:t>先把新时代中国特色大国外交作为思想载体接进来，再说明实践需要催生新的理论概括，最后落到习近平外交思想为中国特色大国外交提供根本遵循和行动指南。</w:t>
      </w:r>
    </w:p>
    <w:p>
      <w:r>
        <w:rPr>
          <w:rFonts w:ascii="宋体" w:hAnsi="宋体" w:eastAsia="宋体"/>
          <w:b/>
          <w:sz w:val="21"/>
        </w:rPr>
        <w:t xml:space="preserve">【卷面句】 </w:t>
      </w:r>
      <w:r>
        <w:rPr>
          <w:rFonts w:ascii="宋体" w:hAnsi="宋体" w:eastAsia="宋体"/>
          <w:b/>
          <w:sz w:val="21"/>
        </w:rPr>
        <w:t>新时代形成习近平外交思想，为新时代中国特色大国外交提供根本遵循和行动指南，体现外交指导思想与时俱进。</w:t>
      </w:r>
    </w:p>
    <w:p>
      <w:r>
        <w:rPr>
          <w:rFonts w:ascii="宋体" w:hAnsi="宋体" w:eastAsia="宋体"/>
          <w:b/>
          <w:sz w:val="21"/>
        </w:rPr>
        <w:t xml:space="preserve">【同题组】 </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理论：维护国家利益是主权国家对外活动的出发点和落脚点</w:t>
      </w:r>
      <w:r>
        <w:rPr>
          <w:rFonts w:ascii="宋体" w:hAnsi="宋体" w:eastAsia="宋体"/>
          <w:b w:val="0"/>
          <w:sz w:val="21"/>
        </w:rPr>
      </w:r>
    </w:p>
    <w:p>
      <w:r>
        <w:rPr>
          <w:rFonts w:ascii="宋体" w:hAnsi="宋体" w:eastAsia="宋体"/>
          <w:b w:val="0"/>
          <w:sz w:val="21"/>
        </w:rPr>
        <w:t>· 政治多极化：世界多极化是当今国际形势的突出特点</w:t>
      </w:r>
      <w:r>
        <w:rPr>
          <w:rFonts w:ascii="宋体" w:hAnsi="宋体" w:eastAsia="宋体"/>
          <w:b w:val="0"/>
          <w:sz w:val="21"/>
        </w:rPr>
      </w:r>
    </w:p>
    <w:p>
      <w:r>
        <w:rPr>
          <w:rFonts w:ascii="宋体" w:hAnsi="宋体" w:eastAsia="宋体"/>
          <w:b w:val="0"/>
          <w:sz w:val="21"/>
        </w:rPr>
        <w:t>· 中国：中国综合国力、国际地位和话语权提升；新中国外交始终服务国家性质并坚持党对外交统一集中领导；中国坚持独立自主的和平外交政策；和平共处五项原则是我国对外关系基本准则</w:t>
      </w:r>
      <w:r>
        <w:rPr>
          <w:rFonts w:ascii="宋体" w:hAnsi="宋体" w:eastAsia="宋体"/>
          <w:b w:val="0"/>
          <w:sz w:val="21"/>
        </w:rPr>
      </w:r>
    </w:p>
    <w:p>
      <w:pPr>
        <w:spacing w:before="120"/>
      </w:pPr>
      <w:r>
        <w:rPr>
          <w:rFonts w:ascii="黑体" w:hAnsi="黑体" w:eastAsia="黑体"/>
          <w:b/>
          <w:color w:val="1F497D"/>
          <w:sz w:val="22"/>
        </w:rPr>
        <w:t>2. 2026朝阳期末Q20</w:t>
      </w:r>
    </w:p>
    <w:p>
      <w:r>
        <w:rPr>
          <w:rFonts w:ascii="宋体" w:hAnsi="宋体" w:eastAsia="宋体"/>
          <w:b/>
          <w:sz w:val="21"/>
        </w:rPr>
        <w:t xml:space="preserve">【什么时候写】 </w:t>
      </w:r>
      <w:r>
        <w:rPr>
          <w:rFonts w:ascii="宋体" w:hAnsi="宋体" w:eastAsia="宋体"/>
          <w:b w:val="0"/>
          <w:sz w:val="21"/>
        </w:rPr>
        <w:t>设问把中国特色大国外交的主动作为同中国发展大局相连，材料呈现“践行外交为民宗旨—构建海外安全保障体系—让中国公民、法人在海外更安全、更踏实、更放心”的关系链，触发维护人民利益与服务中国式现代化的目标层表达。</w:t>
      </w:r>
    </w:p>
    <w:p>
      <w:r>
        <w:rPr>
          <w:rFonts w:ascii="宋体" w:hAnsi="宋体" w:eastAsia="宋体"/>
          <w:b/>
          <w:sz w:val="21"/>
        </w:rPr>
        <w:t xml:space="preserve">【设问】 </w:t>
      </w:r>
      <w:r>
        <w:rPr>
          <w:rFonts w:ascii="宋体" w:hAnsi="宋体" w:eastAsia="宋体"/>
          <w:b w:val="0"/>
          <w:sz w:val="21"/>
        </w:rPr>
        <w:t>结合材料，运用《当代国际政治与经济》知识，分析中国特色大国外交为什么要更有作为。</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材料给出"外交为民宗旨—海外安全保障体系—中国公民、法人在海外更安全、更踏实、更放心"完整链条，三环都指向人民利益，不是抽象的国家利益。</w:t>
      </w:r>
    </w:p>
    <w:p>
      <w:r>
        <w:rPr>
          <w:rFonts w:ascii="宋体" w:hAnsi="宋体" w:eastAsia="宋体"/>
          <w:b/>
          <w:sz w:val="21"/>
        </w:rPr>
        <w:t>设问意图：</w:t>
      </w:r>
      <w:r>
        <w:rPr>
          <w:rFonts w:ascii="宋体" w:hAnsi="宋体" w:eastAsia="宋体"/>
          <w:b w:val="0"/>
          <w:sz w:val="21"/>
        </w:rPr>
        <w:t>问外交为什么要"更有作为"，必须从目标层回答——外交为民、服务中国式现代化是更高层次的"作为方向"，不能仅写做了什么事。</w:t>
      </w:r>
    </w:p>
    <w:p>
      <w:r>
        <w:rPr>
          <w:rFonts w:ascii="宋体" w:hAnsi="宋体" w:eastAsia="宋体"/>
          <w:b/>
          <w:sz w:val="21"/>
        </w:rPr>
        <w:t>答题动作：</w:t>
      </w:r>
      <w:r>
        <w:rPr>
          <w:rFonts w:ascii="宋体" w:hAnsi="宋体" w:eastAsia="宋体"/>
          <w:b w:val="0"/>
          <w:sz w:val="21"/>
        </w:rPr>
        <w:t>先把外交为民宗旨作为根本立场，再用海外安全保障体系建设作为践行宗旨的具体动作，最后落到维护人民利益、服务中国式现代化。</w:t>
      </w:r>
    </w:p>
    <w:p>
      <w:r>
        <w:rPr>
          <w:rFonts w:ascii="宋体" w:hAnsi="宋体" w:eastAsia="宋体"/>
          <w:b/>
          <w:sz w:val="21"/>
        </w:rPr>
        <w:t xml:space="preserve">【卷面句】 </w:t>
      </w:r>
      <w:r>
        <w:rPr>
          <w:rFonts w:ascii="宋体" w:hAnsi="宋体" w:eastAsia="宋体"/>
          <w:b/>
          <w:sz w:val="21"/>
        </w:rPr>
        <w:t>中国践行外交为民宗旨，完善海外安全保障体系，让中国公民和法人在海外更安全、更踏实、更放心，有利于维护人民利益、服务中国式现代化。</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理论：国家间共同利益是国家合作的基础；维护国家利益是主权国家对外活动的出发点和落脚点</w:t>
      </w:r>
      <w:r>
        <w:rPr>
          <w:rFonts w:ascii="宋体" w:hAnsi="宋体" w:eastAsia="宋体"/>
          <w:b w:val="0"/>
          <w:sz w:val="21"/>
        </w:rPr>
      </w:r>
    </w:p>
    <w:p>
      <w:r>
        <w:rPr>
          <w:rFonts w:ascii="宋体" w:hAnsi="宋体" w:eastAsia="宋体"/>
          <w:b w:val="0"/>
          <w:sz w:val="21"/>
        </w:rPr>
        <w:t>· 经济全球化：顺应经济全球化趋势，反对贸易保护主义；建设开放型世界经济，扩大开放合作；共享经济全球化成果，促进世界经济共同繁荣</w:t>
      </w:r>
      <w:r>
        <w:rPr>
          <w:rFonts w:ascii="宋体" w:hAnsi="宋体" w:eastAsia="宋体"/>
          <w:b w:val="0"/>
          <w:sz w:val="21"/>
        </w:rPr>
      </w:r>
    </w:p>
    <w:p>
      <w:r>
        <w:rPr>
          <w:rFonts w:ascii="宋体" w:hAnsi="宋体" w:eastAsia="宋体"/>
          <w:b w:val="0"/>
          <w:sz w:val="21"/>
        </w:rPr>
        <w:t>· 政治多极化：世界多极化是当今国际形势的突出特点；世界多极化与全球南方联合自强；推动构建人类命运共同体；推动国际秩序和全球治理体系更加公正合理；反对单边主义、霸权主义和强权政治</w:t>
      </w:r>
      <w:r>
        <w:rPr>
          <w:rFonts w:ascii="宋体" w:hAnsi="宋体" w:eastAsia="宋体"/>
          <w:b w:val="0"/>
          <w:sz w:val="21"/>
        </w:rPr>
      </w:r>
    </w:p>
    <w:p>
      <w:r>
        <w:rPr>
          <w:rFonts w:ascii="宋体" w:hAnsi="宋体" w:eastAsia="宋体"/>
          <w:b w:val="0"/>
          <w:sz w:val="21"/>
        </w:rPr>
        <w:t>· 中国：中国推动构建人类命运共同体</w:t>
      </w:r>
      <w:r>
        <w:rPr>
          <w:rFonts w:ascii="宋体" w:hAnsi="宋体" w:eastAsia="宋体"/>
          <w:b w:val="0"/>
          <w:sz w:val="21"/>
        </w:rPr>
      </w:r>
    </w:p>
    <w:p>
      <w:pPr>
        <w:pStyle w:val="3"/>
      </w:pPr>
      <w:r>
        <w:rPr>
          <w:rFonts w:eastAsia="黑体"/>
        </w:rPr>
        <w:t>联合国</w:t>
      </w:r>
    </w:p>
    <w:p>
      <w:r>
        <w:rPr>
          <w:rFonts w:ascii="宋体" w:hAnsi="宋体" w:eastAsia="宋体"/>
          <w:b/>
          <w:sz w:val="21"/>
        </w:rPr>
        <w:t>本桶怎么用：</w:t>
      </w:r>
      <w:r>
        <w:rPr>
          <w:rFonts w:ascii="宋体" w:hAnsi="宋体" w:eastAsia="宋体"/>
          <w:b w:val="0"/>
          <w:sz w:val="21"/>
        </w:rPr>
        <w:t>按讲义抓两个主口径：多边主义/多极化场所，遵循《联合国宪章》宗旨和原则。联合国发展议程、中国与联合国关系等明显另角度单独承接。</w:t>
      </w:r>
    </w:p>
    <w:p>
      <w:pPr>
        <w:pStyle w:val="4"/>
      </w:pPr>
      <w:r>
        <w:rPr>
          <w:rFonts w:eastAsia="黑体"/>
        </w:rPr>
        <w:t>多边主义/多极化场所</w:t>
      </w:r>
    </w:p>
    <w:p>
      <w:pPr>
        <w:pStyle w:val="5"/>
      </w:pPr>
      <w:r>
        <w:rPr>
          <w:rFonts w:eastAsia="黑体"/>
        </w:rPr>
        <w:t>核心答题点：联合国是当今世界最具普遍性、代表性和权威性的政府间国际组织，并在维护和平、推动发展、促进人类文明进步中发挥重要作用</w:t>
      </w:r>
    </w:p>
    <w:p>
      <w:pPr>
        <w:spacing w:before="120"/>
      </w:pPr>
      <w:r>
        <w:rPr>
          <w:rFonts w:ascii="黑体" w:hAnsi="黑体" w:eastAsia="黑体"/>
          <w:b/>
          <w:color w:val="1F497D"/>
          <w:sz w:val="22"/>
        </w:rPr>
        <w:t>1. 2025海淀二模Q21</w:t>
      </w:r>
    </w:p>
    <w:p>
      <w:r>
        <w:rPr>
          <w:rFonts w:ascii="宋体" w:hAnsi="宋体" w:eastAsia="宋体"/>
          <w:b/>
          <w:sz w:val="21"/>
        </w:rPr>
        <w:t xml:space="preserve">【什么时候写】 </w:t>
      </w:r>
      <w:r>
        <w:rPr>
          <w:rFonts w:ascii="宋体" w:hAnsi="宋体" w:eastAsia="宋体"/>
          <w:b w:val="0"/>
          <w:sz w:val="21"/>
        </w:rPr>
        <w:t>材料一列出联合国在粮食安全、儿童、饮水卫生、健康、气候行动和和平安全等方面的成果，当题目让学生说明中国为何需要联合国时，要写联合国维护和平、推动发展、促进人类文明进步的综合作用。</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材料列举联合国在粮食安全、儿童、饮水卫生、健康、气候行动和和平安全等方面的成果，说明中国需要联合国这一平台。</w:t>
      </w:r>
    </w:p>
    <w:p>
      <w:r>
        <w:rPr>
          <w:rFonts w:ascii="宋体" w:hAnsi="宋体" w:eastAsia="宋体"/>
          <w:b/>
          <w:sz w:val="21"/>
        </w:rPr>
        <w:t>设问意图：</w:t>
      </w:r>
      <w:r>
        <w:rPr>
          <w:rFonts w:ascii="宋体" w:hAnsi="宋体" w:eastAsia="宋体"/>
          <w:b w:val="0"/>
          <w:sz w:val="21"/>
        </w:rPr>
        <w:t>题目让学生阐释"中国需要联合国，联合国也需要中国"，先从中国一方说明为何离不开联合国。</w:t>
      </w:r>
    </w:p>
    <w:p>
      <w:r>
        <w:rPr>
          <w:rFonts w:ascii="宋体" w:hAnsi="宋体" w:eastAsia="宋体"/>
          <w:b/>
          <w:sz w:val="21"/>
        </w:rPr>
        <w:t>答题动作：</w:t>
      </w:r>
      <w:r>
        <w:rPr>
          <w:rFonts w:ascii="宋体" w:hAnsi="宋体" w:eastAsia="宋体"/>
          <w:b w:val="0"/>
          <w:sz w:val="21"/>
        </w:rPr>
        <w:t>把联合国"最具普遍性、代表性和权威性"的地位写出，再接到维护和平、推动共同发展、促进人类文明进步的多重作用上。</w:t>
      </w:r>
    </w:p>
    <w:p>
      <w:r>
        <w:rPr>
          <w:rFonts w:ascii="宋体" w:hAnsi="宋体" w:eastAsia="宋体"/>
          <w:b/>
          <w:sz w:val="21"/>
        </w:rPr>
        <w:t xml:space="preserve">【卷面句】 </w:t>
      </w:r>
      <w:r>
        <w:rPr>
          <w:rFonts w:ascii="宋体" w:hAnsi="宋体" w:eastAsia="宋体"/>
          <w:b/>
          <w:sz w:val="21"/>
        </w:rPr>
        <w:t>联合国是当今世界最具普遍性、代表性和权威性的政府间国际组织，是实践多边主义的最佳场所，在维护世界和平、推动共同发展和促进人类文明进步中发挥重要作用。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4"/>
      </w:pPr>
      <w:r>
        <w:rPr>
          <w:rFonts w:eastAsia="黑体"/>
        </w:rPr>
        <w:t>联合国宪章宗旨和原则</w:t>
      </w:r>
    </w:p>
    <w:p>
      <w:pPr>
        <w:pStyle w:val="5"/>
      </w:pPr>
      <w:r>
        <w:rPr>
          <w:rFonts w:eastAsia="黑体"/>
        </w:rPr>
        <w:t>核心答题点：维护《联合国宪章》宗旨和原则</w:t>
      </w:r>
    </w:p>
    <w:p>
      <w:pPr>
        <w:spacing w:before="120"/>
      </w:pPr>
      <w:r>
        <w:rPr>
          <w:rFonts w:ascii="黑体" w:hAnsi="黑体" w:eastAsia="黑体"/>
          <w:b/>
          <w:color w:val="1F497D"/>
          <w:sz w:val="22"/>
        </w:rPr>
        <w:t>1. 2026通州期末Q20</w:t>
      </w:r>
    </w:p>
    <w:p>
      <w:r>
        <w:rPr>
          <w:rFonts w:ascii="宋体" w:hAnsi="宋体" w:eastAsia="宋体"/>
          <w:b/>
          <w:sz w:val="21"/>
        </w:rPr>
        <w:t xml:space="preserve">【什么时候写】 </w:t>
      </w:r>
      <w:r>
        <w:rPr>
          <w:rFonts w:ascii="宋体" w:hAnsi="宋体" w:eastAsia="宋体"/>
          <w:b w:val="0"/>
          <w:sz w:val="21"/>
        </w:rPr>
        <w:t>题面说明全球治理倡议精神内涵同联合国宪章宗旨和原则一脉相承，题目原句聚焦是否符合《联合国宪章》。</w:t>
      </w:r>
    </w:p>
    <w:p>
      <w:r>
        <w:rPr>
          <w:rFonts w:ascii="宋体" w:hAnsi="宋体" w:eastAsia="宋体"/>
          <w:b/>
          <w:sz w:val="21"/>
        </w:rPr>
        <w:t xml:space="preserve">【设问】 </w:t>
      </w:r>
      <w:r>
        <w:rPr>
          <w:rFonts w:ascii="宋体" w:hAnsi="宋体" w:eastAsia="宋体"/>
          <w:b w:val="0"/>
          <w:sz w:val="21"/>
        </w:rPr>
        <w:t>结合材料，运用《当代国际政治与经济》知识，谈谈你对“全球治理倡议正逢其时、指引方向彰显担当”的理解。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题面说明全球治理倡议精神内涵同联合国宪章宗旨和原则一脉相承，题目原句聚焦倡议是否符合《联合国宪章》。</w:t>
      </w:r>
    </w:p>
    <w:p>
      <w:r>
        <w:rPr>
          <w:rFonts w:ascii="宋体" w:hAnsi="宋体" w:eastAsia="宋体"/>
          <w:b/>
          <w:sz w:val="21"/>
        </w:rPr>
        <w:t>设问意图：</w:t>
      </w:r>
      <w:r>
        <w:rPr>
          <w:rFonts w:ascii="宋体" w:hAnsi="宋体" w:eastAsia="宋体"/>
          <w:b w:val="0"/>
          <w:sz w:val="21"/>
        </w:rPr>
        <w:t>题目让学生谈对"全球治理倡议正逢其时、指引方向彰显担当"的理解，要回答倡议的合法性来源。</w:t>
      </w:r>
    </w:p>
    <w:p>
      <w:r>
        <w:rPr>
          <w:rFonts w:ascii="宋体" w:hAnsi="宋体" w:eastAsia="宋体"/>
          <w:b/>
          <w:sz w:val="21"/>
        </w:rPr>
        <w:t>答题动作：</w:t>
      </w:r>
      <w:r>
        <w:rPr>
          <w:rFonts w:ascii="宋体" w:hAnsi="宋体" w:eastAsia="宋体"/>
          <w:b w:val="0"/>
          <w:sz w:val="21"/>
        </w:rPr>
        <w:t>把全球治理倡议精神内涵与联合国宪章宗旨和原则的一致性写出，再归到中国维护《联合国宪章》宗旨和原则的立场上。</w:t>
      </w:r>
    </w:p>
    <w:p>
      <w:r>
        <w:rPr>
          <w:rFonts w:ascii="宋体" w:hAnsi="宋体" w:eastAsia="宋体"/>
          <w:b/>
          <w:sz w:val="21"/>
        </w:rPr>
        <w:t xml:space="preserve">【卷面句】 </w:t>
      </w:r>
      <w:r>
        <w:rPr>
          <w:rFonts w:ascii="宋体" w:hAnsi="宋体" w:eastAsia="宋体"/>
          <w:b/>
          <w:sz w:val="21"/>
        </w:rPr>
        <w:t>全球治理倡议精神内涵同联合国宪章宗旨和原则一脉相承，符合《联合国宪章》。</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时代背景：和平与发展仍是时代主题</w:t>
      </w:r>
      <w:r>
        <w:rPr>
          <w:rFonts w:ascii="宋体" w:hAnsi="宋体" w:eastAsia="宋体"/>
          <w:b w:val="0"/>
          <w:sz w:val="21"/>
        </w:rPr>
      </w:r>
    </w:p>
    <w:p>
      <w:r>
        <w:rPr>
          <w:rFonts w:ascii="宋体" w:hAnsi="宋体" w:eastAsia="宋体"/>
          <w:b w:val="0"/>
          <w:sz w:val="21"/>
        </w:rPr>
        <w:t>· 经济全球化：推进普惠包容的经济全球化</w:t>
      </w:r>
      <w:r>
        <w:rPr>
          <w:rFonts w:ascii="宋体" w:hAnsi="宋体" w:eastAsia="宋体"/>
          <w:b w:val="0"/>
          <w:sz w:val="21"/>
        </w:rPr>
      </w:r>
    </w:p>
    <w:p>
      <w:r>
        <w:rPr>
          <w:rFonts w:ascii="宋体" w:hAnsi="宋体" w:eastAsia="宋体"/>
          <w:b w:val="0"/>
          <w:sz w:val="21"/>
        </w:rPr>
        <w:t>· 政治多极化：共商共建共享的全球治理观；以主权平等、国际法治等原则推动全球治理体系变革完善；推动国际秩序和全球治理体系更加公正合理；推动构建人类命运共同体；推动国际关系民主化；践行真正的多边主义</w:t>
      </w:r>
      <w:r>
        <w:rPr>
          <w:rFonts w:ascii="宋体" w:hAnsi="宋体" w:eastAsia="宋体"/>
          <w:b w:val="0"/>
          <w:sz w:val="21"/>
        </w:rPr>
      </w:r>
    </w:p>
    <w:p>
      <w:r>
        <w:rPr>
          <w:rFonts w:ascii="宋体" w:hAnsi="宋体" w:eastAsia="宋体"/>
          <w:b w:val="0"/>
          <w:sz w:val="21"/>
        </w:rPr>
        <w:t>· 中国：贡献中国智慧、中国方案、中国力量；中国推动构建人类命运共同体；坚持正确义利观；中国是负责任大国并勇于担当</w:t>
      </w:r>
      <w:r>
        <w:rPr>
          <w:rFonts w:ascii="宋体" w:hAnsi="宋体" w:eastAsia="宋体"/>
          <w:b w:val="0"/>
          <w:sz w:val="21"/>
        </w:rPr>
      </w:r>
    </w:p>
    <w:p>
      <w:pPr>
        <w:spacing w:before="120"/>
      </w:pPr>
      <w:r>
        <w:rPr>
          <w:rFonts w:ascii="黑体" w:hAnsi="黑体" w:eastAsia="黑体"/>
          <w:b/>
          <w:color w:val="1F497D"/>
          <w:sz w:val="22"/>
        </w:rPr>
        <w:t>2. 2025海淀二模Q21</w:t>
      </w:r>
    </w:p>
    <w:p>
      <w:r>
        <w:rPr>
          <w:rFonts w:ascii="宋体" w:hAnsi="宋体" w:eastAsia="宋体"/>
          <w:b/>
          <w:sz w:val="21"/>
        </w:rPr>
        <w:t xml:space="preserve">【什么时候写】 </w:t>
      </w:r>
      <w:r>
        <w:rPr>
          <w:rFonts w:ascii="宋体" w:hAnsi="宋体" w:eastAsia="宋体"/>
          <w:b w:val="0"/>
          <w:sz w:val="21"/>
        </w:rPr>
        <w:t>题面给出中国担任安理会轮值主席、推动安理会讨论聚焦实质性问题这条事实，当题目让学生从中国维护联合国权威的角度作答时，把"维护《联合国宪章》宗旨和原则"写出来。</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中国担任安理会轮值主席并推动讨论聚焦实质性问题，凸显中国以实际行动维护联合国权威与宪章宗旨原则。</w:t>
      </w:r>
    </w:p>
    <w:p>
      <w:r>
        <w:rPr>
          <w:rFonts w:ascii="宋体" w:hAnsi="宋体" w:eastAsia="宋体"/>
          <w:b/>
          <w:sz w:val="21"/>
        </w:rPr>
        <w:t>设问意图：</w:t>
      </w:r>
      <w:r>
        <w:rPr>
          <w:rFonts w:ascii="宋体" w:hAnsi="宋体" w:eastAsia="宋体"/>
          <w:b w:val="0"/>
          <w:sz w:val="21"/>
        </w:rPr>
        <w:t>题目让学生阐释"中国需要联合国，联合国也需要中国"这一双向关系，要从中国一方说出对联合国的维护。</w:t>
      </w:r>
    </w:p>
    <w:p>
      <w:r>
        <w:rPr>
          <w:rFonts w:ascii="宋体" w:hAnsi="宋体" w:eastAsia="宋体"/>
          <w:b/>
          <w:sz w:val="21"/>
        </w:rPr>
        <w:t>答题动作：</w:t>
      </w:r>
      <w:r>
        <w:rPr>
          <w:rFonts w:ascii="宋体" w:hAnsi="宋体" w:eastAsia="宋体"/>
          <w:b w:val="0"/>
          <w:sz w:val="21"/>
        </w:rPr>
        <w:t>把材料中安理会轮值主席等事实接到《联合国宪章》宗旨和原则上，说明中国是在以行动支持联合国工作，落到"中国维护以联合国为核心的国际体系"的判断。</w:t>
      </w:r>
    </w:p>
    <w:p>
      <w:r>
        <w:rPr>
          <w:rFonts w:ascii="宋体" w:hAnsi="宋体" w:eastAsia="宋体"/>
          <w:b/>
          <w:sz w:val="21"/>
        </w:rPr>
        <w:t xml:space="preserve">【卷面句】 </w:t>
      </w:r>
      <w:r>
        <w:rPr>
          <w:rFonts w:ascii="宋体" w:hAnsi="宋体" w:eastAsia="宋体"/>
          <w:b/>
          <w:sz w:val="21"/>
        </w:rPr>
        <w:t>中国坚定维护以联合国为核心的国际体系，维护《联合国宪章》宗旨和原则，并以安理会轮值主席等实际行动支持联合国工作。</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为解决全球性问题提供中国智慧和中国方案，助力联合国在全球治理中发挥更大作用</w:t>
      </w:r>
      <w:r>
        <w:rPr>
          <w:rFonts w:ascii="宋体" w:hAnsi="宋体" w:eastAsia="宋体"/>
          <w:b w:val="0"/>
          <w:sz w:val="21"/>
        </w:rPr>
      </w:r>
    </w:p>
    <w:p>
      <w:pPr>
        <w:spacing w:before="120"/>
      </w:pPr>
      <w:r>
        <w:rPr>
          <w:rFonts w:ascii="黑体" w:hAnsi="黑体" w:eastAsia="黑体"/>
          <w:b/>
          <w:color w:val="1F497D"/>
          <w:sz w:val="22"/>
        </w:rPr>
        <w:t>3. 2025丰台二模Q20</w:t>
      </w:r>
    </w:p>
    <w:p>
      <w:r>
        <w:rPr>
          <w:rFonts w:ascii="宋体" w:hAnsi="宋体" w:eastAsia="宋体"/>
          <w:b/>
          <w:sz w:val="21"/>
        </w:rPr>
        <w:t xml:space="preserve">【什么时候写】 </w:t>
      </w:r>
      <w:r>
        <w:rPr>
          <w:rFonts w:ascii="宋体" w:hAnsi="宋体" w:eastAsia="宋体"/>
          <w:b w:val="0"/>
          <w:sz w:val="21"/>
        </w:rPr>
        <w:t>材料把联合国成立80周年、维护联合国权威和发挥联合国作用作为底色，当题目让学生谈"为完善全球治理注入中国力量"时，要写中国常任理事国身份、《联合国宪章》和多边主义。</w:t>
      </w:r>
    </w:p>
    <w:p>
      <w:r>
        <w:rPr>
          <w:rFonts w:ascii="宋体" w:hAnsi="宋体" w:eastAsia="宋体"/>
          <w:b/>
          <w:sz w:val="21"/>
        </w:rPr>
        <w:t xml:space="preserve">【设问】 </w:t>
      </w:r>
      <w:r>
        <w:rPr>
          <w:rFonts w:ascii="宋体" w:hAnsi="宋体" w:eastAsia="宋体"/>
          <w:b w:val="0"/>
          <w:sz w:val="21"/>
        </w:rPr>
        <w:t>当今世界，全球治理体系与国际秩序变革加速推进。我们愿同各方一道，一以贯之以实际行动为完善全球治理注入中国力量。结合材料，运用《当代国际政治与经济》知识，谈谈你对“为完善全球治理注入中国力量”的理解。</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材料强调联合国成立80周年、维护联合国权威和发挥联合国作用，指向要写中国常任理事国身份、《联合国宪章》宗旨和多边主义。</w:t>
      </w:r>
    </w:p>
    <w:p>
      <w:r>
        <w:rPr>
          <w:rFonts w:ascii="宋体" w:hAnsi="宋体" w:eastAsia="宋体"/>
          <w:b/>
          <w:sz w:val="21"/>
        </w:rPr>
        <w:t>设问意图：</w:t>
      </w:r>
      <w:r>
        <w:rPr>
          <w:rFonts w:ascii="宋体" w:hAnsi="宋体" w:eastAsia="宋体"/>
          <w:b w:val="0"/>
          <w:sz w:val="21"/>
        </w:rPr>
        <w:t>题目让学生谈对"为完善全球治理注入中国力量"的理解，要从中国如何借联合国框架推动全球治理的角度回答。</w:t>
      </w:r>
    </w:p>
    <w:p>
      <w:r>
        <w:rPr>
          <w:rFonts w:ascii="宋体" w:hAnsi="宋体" w:eastAsia="宋体"/>
          <w:b/>
          <w:sz w:val="21"/>
        </w:rPr>
        <w:t>答题动作：</w:t>
      </w:r>
      <w:r>
        <w:rPr>
          <w:rFonts w:ascii="宋体" w:hAnsi="宋体" w:eastAsia="宋体"/>
          <w:b w:val="0"/>
          <w:sz w:val="21"/>
        </w:rPr>
        <w:t>把中国常任理事国身份接到遵守宪章宗旨原则上，再落到践行多边主义、维护多边体制权威性和有效性这条判断。</w:t>
      </w:r>
    </w:p>
    <w:p>
      <w:r>
        <w:rPr>
          <w:rFonts w:ascii="宋体" w:hAnsi="宋体" w:eastAsia="宋体"/>
          <w:b/>
          <w:sz w:val="21"/>
        </w:rPr>
        <w:t xml:space="preserve">【卷面句】 </w:t>
      </w:r>
      <w:r>
        <w:rPr>
          <w:rFonts w:ascii="宋体" w:hAnsi="宋体" w:eastAsia="宋体"/>
          <w:b/>
          <w:sz w:val="21"/>
        </w:rPr>
        <w:t>中国作为联合国常任理事国，遵守《联合国宪章》宗旨原则，践行多边主义，维护多边体制的权威性和有效性。</w:t>
      </w:r>
    </w:p>
    <w:p>
      <w:r>
        <w:rPr>
          <w:rFonts w:ascii="宋体" w:hAnsi="宋体" w:eastAsia="宋体"/>
          <w:b/>
          <w:sz w:val="21"/>
        </w:rPr>
        <w:t xml:space="preserve">【同题组】 </w:t>
      </w:r>
    </w:p>
    <w:p>
      <w:r>
        <w:rPr>
          <w:rFonts w:ascii="宋体" w:hAnsi="宋体" w:eastAsia="宋体"/>
          <w:b w:val="0"/>
          <w:sz w:val="21"/>
        </w:rPr>
        <w:t>· 政治多极化：世界多极化与全球南方联合自强；推动全球治理体系变革完善，建立更加公正合理的国际政治经济新秩序；践行真正的多边主义；共商共建共享的全球治理观；坚持开放合作、共享共赢、包容互鉴、共商共建；推动构建人类命运共同体；推动国际秩序和全球治理体系更加公正合理</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南南合作与全球南方共同发展；中国推动构建人类命运共同体</w:t>
      </w:r>
      <w:r>
        <w:rPr>
          <w:rFonts w:ascii="宋体" w:hAnsi="宋体" w:eastAsia="宋体"/>
          <w:b w:val="0"/>
          <w:sz w:val="21"/>
        </w:rPr>
      </w:r>
    </w:p>
    <w:p>
      <w:r>
        <w:rPr>
          <w:rFonts w:ascii="宋体" w:hAnsi="宋体" w:eastAsia="宋体"/>
          <w:b w:val="0"/>
          <w:sz w:val="21"/>
        </w:rPr>
        <w:t>· 联合国：坚定维护以联合国为核心的国际体系和以国际法为基础的国际秩序</w:t>
      </w:r>
      <w:r>
        <w:rPr>
          <w:rFonts w:ascii="宋体" w:hAnsi="宋体" w:eastAsia="宋体"/>
          <w:b w:val="0"/>
          <w:sz w:val="21"/>
        </w:rPr>
      </w:r>
    </w:p>
    <w:p>
      <w:pPr>
        <w:pStyle w:val="5"/>
      </w:pPr>
      <w:r>
        <w:rPr>
          <w:rFonts w:eastAsia="黑体"/>
        </w:rPr>
        <w:t>核心答题点：中国作为联合国创始会员国和安理会常任理事国〔以联合国为核心的国际体系参与角度〕</w:t>
      </w:r>
    </w:p>
    <w:p>
      <w:pPr>
        <w:spacing w:before="120"/>
      </w:pPr>
      <w:r>
        <w:rPr>
          <w:rFonts w:ascii="黑体" w:hAnsi="黑体" w:eastAsia="黑体"/>
          <w:b/>
          <w:color w:val="1F497D"/>
          <w:sz w:val="22"/>
        </w:rPr>
        <w:t>1. 2025海淀二模Q21（中国身份）</w:t>
      </w:r>
    </w:p>
    <w:p>
      <w:r>
        <w:rPr>
          <w:rFonts w:ascii="宋体" w:hAnsi="宋体" w:eastAsia="宋体"/>
          <w:b/>
          <w:sz w:val="21"/>
        </w:rPr>
        <w:t xml:space="preserve">【什么时候写】 </w:t>
      </w:r>
      <w:r>
        <w:rPr>
          <w:rFonts w:ascii="宋体" w:hAnsi="宋体" w:eastAsia="宋体"/>
          <w:b w:val="0"/>
          <w:sz w:val="21"/>
        </w:rPr>
        <w:t>题目让学生说明"联合国也需要中国"，要先说清中国为什么对联合国不可或缺时，用"创始会员国／安理会常任理事国"作为中国在联合国中的身份完整表达。</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结合材料，运用《当代国际政治与经济》知识，阐释"中国需要联合国，联合国也需要中国"的关系。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题面要求说明中国为什么对联合国不可或缺，指向使用"创始会员国／安理会常任理事国"的双重身份打底。</w:t>
      </w:r>
    </w:p>
    <w:p>
      <w:r>
        <w:rPr>
          <w:rFonts w:ascii="宋体" w:hAnsi="宋体" w:eastAsia="宋体"/>
          <w:b/>
          <w:sz w:val="21"/>
        </w:rPr>
        <w:t>设问意图：</w:t>
      </w:r>
      <w:r>
        <w:rPr>
          <w:rFonts w:ascii="宋体" w:hAnsi="宋体" w:eastAsia="宋体"/>
          <w:b w:val="0"/>
          <w:sz w:val="21"/>
        </w:rPr>
        <w:t>题目让学生阐释"联合国也需要中国"，要先回答中国具有怎样的联合国身份。</w:t>
      </w:r>
    </w:p>
    <w:p>
      <w:r>
        <w:rPr>
          <w:rFonts w:ascii="宋体" w:hAnsi="宋体" w:eastAsia="宋体"/>
          <w:b/>
          <w:sz w:val="21"/>
        </w:rPr>
        <w:t>答题动作：</w:t>
      </w:r>
      <w:r>
        <w:rPr>
          <w:rFonts w:ascii="宋体" w:hAnsi="宋体" w:eastAsia="宋体"/>
          <w:b w:val="0"/>
          <w:sz w:val="21"/>
        </w:rPr>
        <w:t>把中国"创始会员国和安理会常任理事国"的身份写出，再接到中国积极参与联合国工作、坚定维护以联合国为核心的国际体系。</w:t>
      </w:r>
    </w:p>
    <w:p>
      <w:r>
        <w:rPr>
          <w:rFonts w:ascii="宋体" w:hAnsi="宋体" w:eastAsia="宋体"/>
          <w:b/>
          <w:sz w:val="21"/>
        </w:rPr>
        <w:t xml:space="preserve">【卷面句】 </w:t>
      </w:r>
      <w:r>
        <w:rPr>
          <w:rFonts w:ascii="宋体" w:hAnsi="宋体" w:eastAsia="宋体"/>
          <w:b/>
          <w:sz w:val="21"/>
        </w:rPr>
        <w:t>中国作为联合国创始会员国和安理会常任理事国，积极参与联合国各项工作，坚定维护以联合国为核心的国际体系，为联合国事业提供重要支撑。</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5"/>
      </w:pPr>
      <w:r>
        <w:rPr>
          <w:rFonts w:eastAsia="黑体"/>
        </w:rPr>
        <w:t>核心答题点：坚定维护以联合国为核心的国际体系和以国际法为基础的国际秩序</w:t>
      </w:r>
    </w:p>
    <w:p>
      <w:pPr>
        <w:spacing w:before="120"/>
      </w:pPr>
      <w:r>
        <w:rPr>
          <w:rFonts w:ascii="黑体" w:hAnsi="黑体" w:eastAsia="黑体"/>
          <w:b/>
          <w:color w:val="1F497D"/>
          <w:sz w:val="22"/>
        </w:rPr>
        <w:t>1. 2026丰台期末Q20（联合国为核心的国际体系）</w:t>
      </w:r>
    </w:p>
    <w:p>
      <w:r>
        <w:rPr>
          <w:rFonts w:ascii="宋体" w:hAnsi="宋体" w:eastAsia="宋体"/>
          <w:b/>
          <w:sz w:val="21"/>
        </w:rPr>
        <w:t xml:space="preserve">【什么时候写】 </w:t>
      </w:r>
      <w:r>
        <w:rPr>
          <w:rFonts w:ascii="宋体" w:hAnsi="宋体" w:eastAsia="宋体"/>
          <w:b w:val="0"/>
          <w:sz w:val="21"/>
        </w:rPr>
        <w:t>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r>
        <w:rPr>
          <w:rFonts w:ascii="宋体" w:hAnsi="宋体" w:eastAsia="宋体"/>
          <w:b/>
          <w:sz w:val="21"/>
        </w:rPr>
        <w:t xml:space="preserve">【设问】 </w:t>
      </w:r>
      <w:r>
        <w:rPr>
          <w:rFonts w:ascii="宋体" w:hAnsi="宋体" w:eastAsia="宋体"/>
          <w:b w:val="0"/>
          <w:sz w:val="21"/>
        </w:rPr>
        <w:t>结合材料，运用《当代国际政治与经济》知识，阐释"五大工程"如何扩大中拉利益汇合点。</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题面把"团结工程"放在中拉协同的国际关系层面，指向使用以联合国为核心的国际体系作为团结的制度依托。</w:t>
      </w:r>
    </w:p>
    <w:p>
      <w:r>
        <w:rPr>
          <w:rFonts w:ascii="宋体" w:hAnsi="宋体" w:eastAsia="宋体"/>
          <w:b/>
          <w:sz w:val="21"/>
        </w:rPr>
        <w:t>设问意图：</w:t>
      </w:r>
      <w:r>
        <w:rPr>
          <w:rFonts w:ascii="宋体" w:hAnsi="宋体" w:eastAsia="宋体"/>
          <w:b w:val="0"/>
          <w:sz w:val="21"/>
        </w:rPr>
        <w:t>题目让学生说明"团结工程"如何推动中拉双方现代化，要从国际制度基础给出答案。</w:t>
      </w:r>
    </w:p>
    <w:p>
      <w:r>
        <w:rPr>
          <w:rFonts w:ascii="宋体" w:hAnsi="宋体" w:eastAsia="宋体"/>
          <w:b/>
          <w:sz w:val="21"/>
        </w:rPr>
        <w:t>答题动作：</w:t>
      </w:r>
      <w:r>
        <w:rPr>
          <w:rFonts w:ascii="宋体" w:hAnsi="宋体" w:eastAsia="宋体"/>
          <w:b w:val="0"/>
          <w:sz w:val="21"/>
        </w:rPr>
        <w:t>把"团结工程"中的中拉协同接到维护以联合国为核心的国际体系和以国际法为基础的国际秩序上，再写双方在国际和地区事务中发出共同声音。</w:t>
      </w:r>
    </w:p>
    <w:p>
      <w:r>
        <w:rPr>
          <w:rFonts w:ascii="宋体" w:hAnsi="宋体" w:eastAsia="宋体"/>
          <w:b/>
          <w:sz w:val="21"/>
        </w:rPr>
        <w:t xml:space="preserve">【卷面句】 </w:t>
      </w:r>
      <w:r>
        <w:rPr>
          <w:rFonts w:ascii="宋体" w:hAnsi="宋体" w:eastAsia="宋体"/>
          <w:b/>
          <w:sz w:val="21"/>
        </w:rPr>
        <w:t>中拉双方在"团结工程"中坚定维护以联合国为核心的国际体系和以国际法为基础的国际秩序，在国际和地区事务中发出共同声音。</w:t>
      </w:r>
    </w:p>
    <w:p>
      <w:r>
        <w:rPr>
          <w:rFonts w:ascii="宋体" w:hAnsi="宋体" w:eastAsia="宋体"/>
          <w:b/>
          <w:sz w:val="21"/>
        </w:rPr>
        <w:t xml:space="preserve">【同题组】 </w:t>
      </w:r>
      <w:r>
        <w:rPr>
          <w:rFonts w:ascii="宋体" w:hAnsi="宋体" w:eastAsia="宋体"/>
          <w:b w:val="0"/>
          <w:sz w:val="21"/>
        </w:rPr>
        <w:t>（本题8分）</w:t>
      </w:r>
    </w:p>
    <w:p>
      <w:r>
        <w:rPr>
          <w:rFonts w:ascii="宋体" w:hAnsi="宋体" w:eastAsia="宋体"/>
          <w:b w:val="0"/>
          <w:sz w:val="21"/>
        </w:rPr>
        <w:t>· 经济全球化：维护多边贸易体制；维护全球产业链供应链稳定畅通，服务共同现代化；维护开放合作的国际经济环境</w:t>
      </w:r>
      <w:r>
        <w:rPr>
          <w:rFonts w:ascii="宋体" w:hAnsi="宋体" w:eastAsia="宋体"/>
          <w:b w:val="0"/>
          <w:sz w:val="21"/>
        </w:rPr>
      </w:r>
    </w:p>
    <w:p>
      <w:r>
        <w:rPr>
          <w:rFonts w:ascii="宋体" w:hAnsi="宋体" w:eastAsia="宋体"/>
          <w:b w:val="0"/>
          <w:sz w:val="21"/>
        </w:rPr>
        <w:t>· 政治多极化：坚持主权平等与安全保障；推动构建人类命运共同体</w:t>
      </w:r>
      <w:r>
        <w:rPr>
          <w:rFonts w:ascii="宋体" w:hAnsi="宋体" w:eastAsia="宋体"/>
          <w:b w:val="0"/>
          <w:sz w:val="21"/>
        </w:rPr>
      </w:r>
    </w:p>
    <w:p>
      <w:r>
        <w:rPr>
          <w:rFonts w:ascii="宋体" w:hAnsi="宋体" w:eastAsia="宋体"/>
          <w:b w:val="0"/>
          <w:sz w:val="21"/>
        </w:rPr>
        <w:t>· 中国：共同落实全球发展倡议；倡导文明平等互鉴，弘扬全人类共同价值，尊重世界文明多样性；聚焦发展中国家紧迫需求，以灵活快速的小而美项目形成共同发展品牌；推动构建中拉命运共同体；与发展中国家共享发展新机遇，惠民生增福祉，实现互利共赢</w:t>
      </w:r>
      <w:r>
        <w:rPr>
          <w:rFonts w:ascii="宋体" w:hAnsi="宋体" w:eastAsia="宋体"/>
          <w:b w:val="0"/>
          <w:sz w:val="21"/>
        </w:rPr>
      </w:r>
    </w:p>
    <w:p>
      <w:pPr>
        <w:pStyle w:val="4"/>
      </w:pPr>
      <w:r>
        <w:rPr>
          <w:rFonts w:eastAsia="黑体"/>
        </w:rPr>
        <w:t>新增：联合国发展议程与全球治理贡献</w:t>
      </w:r>
    </w:p>
    <w:p>
      <w:pPr>
        <w:pStyle w:val="5"/>
      </w:pPr>
      <w:r>
        <w:rPr>
          <w:rFonts w:eastAsia="黑体"/>
        </w:rPr>
        <w:t>核心答题点：落实联合国2030年可持续发展议程</w:t>
      </w:r>
    </w:p>
    <w:p>
      <w:pPr>
        <w:spacing w:before="120"/>
      </w:pPr>
      <w:r>
        <w:rPr>
          <w:rFonts w:ascii="黑体" w:hAnsi="黑体" w:eastAsia="黑体"/>
          <w:b/>
          <w:color w:val="1F497D"/>
          <w:sz w:val="22"/>
        </w:rPr>
        <w:t>1. 2026丰台一模Q19</w:t>
      </w:r>
    </w:p>
    <w:p>
      <w:r>
        <w:rPr>
          <w:rFonts w:ascii="宋体" w:hAnsi="宋体" w:eastAsia="宋体"/>
          <w:b/>
          <w:sz w:val="21"/>
        </w:rPr>
        <w:t xml:space="preserve">【同题内分层1】 </w:t>
      </w:r>
    </w:p>
    <w:p>
      <w:r>
        <w:rPr>
          <w:rFonts w:ascii="宋体" w:hAnsi="宋体" w:eastAsia="宋体"/>
          <w:b/>
          <w:sz w:val="21"/>
        </w:rPr>
        <w:t xml:space="preserve">【什么时候写】 </w:t>
      </w:r>
      <w:r>
        <w:rPr>
          <w:rFonts w:ascii="宋体" w:hAnsi="宋体" w:eastAsia="宋体"/>
          <w:b w:val="0"/>
          <w:sz w:val="21"/>
        </w:rPr>
        <w:t>题面用2030年可持续发展议程统领消除贫困、教育普及、卫生健康三组事实，当题目让学生从联合国框架下的全球共同目标理解中国担当时，把"落实联合国2030年可持续发展议程"写出来。</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题面用2030年可持续发展议程串起消除贫困、教育普及、卫生健康三组事实，指向中国行动是在联合国共同目标下展开。</w:t>
      </w:r>
    </w:p>
    <w:p>
      <w:r>
        <w:rPr>
          <w:rFonts w:ascii="宋体" w:hAnsi="宋体" w:eastAsia="宋体"/>
          <w:b/>
          <w:sz w:val="21"/>
        </w:rPr>
        <w:t>设问意图：</w:t>
      </w:r>
      <w:r>
        <w:rPr>
          <w:rFonts w:ascii="宋体" w:hAnsi="宋体" w:eastAsia="宋体"/>
          <w:b w:val="0"/>
          <w:sz w:val="21"/>
        </w:rPr>
        <w:t>题目让学生说明中国在全球可持续发展中的大国情怀与担当，要从中国与联合国议程对接的角度回答。</w:t>
      </w:r>
    </w:p>
    <w:p>
      <w:r>
        <w:rPr>
          <w:rFonts w:ascii="宋体" w:hAnsi="宋体" w:eastAsia="宋体"/>
          <w:b/>
          <w:sz w:val="21"/>
        </w:rPr>
        <w:t>答题动作：</w:t>
      </w:r>
      <w:r>
        <w:rPr>
          <w:rFonts w:ascii="宋体" w:hAnsi="宋体" w:eastAsia="宋体"/>
          <w:b w:val="0"/>
          <w:sz w:val="21"/>
        </w:rPr>
        <w:t>把材料中的减贫、教育、健康成就接到落实联合国2030年议程上，再写中国携手各国推动全球可持续发展事业。</w:t>
      </w:r>
    </w:p>
    <w:p>
      <w:r>
        <w:rPr>
          <w:rFonts w:ascii="宋体" w:hAnsi="宋体" w:eastAsia="宋体"/>
          <w:b/>
          <w:sz w:val="21"/>
        </w:rPr>
        <w:t xml:space="preserve">【卷面句】 </w:t>
      </w:r>
      <w:r>
        <w:rPr>
          <w:rFonts w:ascii="宋体" w:hAnsi="宋体" w:eastAsia="宋体"/>
          <w:b/>
          <w:sz w:val="21"/>
        </w:rPr>
        <w:t>中国携手各国落实联合国2030年可持续发展议程，在减贫、教育和卫生健康领域开展国际合作，推动全球可持续发展事业。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r>
        <w:rPr>
          <w:rFonts w:ascii="宋体" w:hAnsi="宋体" w:eastAsia="宋体"/>
          <w:b/>
          <w:sz w:val="21"/>
        </w:rPr>
        <w:t xml:space="preserve">【同题内分层2】 </w:t>
      </w:r>
    </w:p>
    <w:p>
      <w:r>
        <w:rPr>
          <w:rFonts w:ascii="宋体" w:hAnsi="宋体" w:eastAsia="宋体"/>
          <w:b/>
          <w:sz w:val="21"/>
        </w:rPr>
        <w:t xml:space="preserve">【什么时候写】 </w:t>
      </w:r>
      <w:r>
        <w:rPr>
          <w:rFonts w:ascii="宋体" w:hAnsi="宋体" w:eastAsia="宋体"/>
          <w:b w:val="0"/>
          <w:sz w:val="21"/>
        </w:rPr>
        <w:t>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r>
        <w:rPr>
          <w:rFonts w:ascii="宋体" w:hAnsi="宋体" w:eastAsia="宋体"/>
          <w:b/>
          <w:sz w:val="21"/>
        </w:rPr>
        <w:t xml:space="preserve">【设问】 </w:t>
      </w:r>
      <w:r>
        <w:rPr>
          <w:rFonts w:ascii="宋体" w:hAnsi="宋体" w:eastAsia="宋体"/>
          <w:b w:val="0"/>
          <w:sz w:val="21"/>
        </w:rPr>
        <w:t>结合材料，运用《当代国际政治与经济》知识，说明中国在全球可持续发展中彰显了怎样的大国情怀与担当。</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题目用消除贫困、教育普及和卫生健康三组事实承载中国担当，要求把这三条具体嵌入答案，给上位术语提供事实支撑。</w:t>
      </w:r>
    </w:p>
    <w:p>
      <w:r>
        <w:rPr>
          <w:rFonts w:ascii="宋体" w:hAnsi="宋体" w:eastAsia="宋体"/>
          <w:b/>
          <w:sz w:val="21"/>
        </w:rPr>
        <w:t>设问意图：</w:t>
      </w:r>
      <w:r>
        <w:rPr>
          <w:rFonts w:ascii="宋体" w:hAnsi="宋体" w:eastAsia="宋体"/>
          <w:b w:val="0"/>
          <w:sz w:val="21"/>
        </w:rPr>
        <w:t>题目让学生说明中国在全球可持续发展中的大国情怀与担当，要让减贫、教育、卫生这三块成就成为术语的事实落点。</w:t>
      </w:r>
    </w:p>
    <w:p>
      <w:r>
        <w:rPr>
          <w:rFonts w:ascii="宋体" w:hAnsi="宋体" w:eastAsia="宋体"/>
          <w:b/>
          <w:sz w:val="21"/>
        </w:rPr>
        <w:t>答题动作：</w:t>
      </w:r>
      <w:r>
        <w:rPr>
          <w:rFonts w:ascii="宋体" w:hAnsi="宋体" w:eastAsia="宋体"/>
          <w:b w:val="0"/>
          <w:sz w:val="21"/>
        </w:rPr>
        <w:t>把三组成就分别落到落实联合国2030年议程的判断下，再通过减贫国际合作、教育合作和卫生健康经验分享，推动全球可持续发展事业。</w:t>
      </w:r>
    </w:p>
    <w:p>
      <w:r>
        <w:rPr>
          <w:rFonts w:ascii="宋体" w:hAnsi="宋体" w:eastAsia="宋体"/>
          <w:b/>
          <w:sz w:val="21"/>
        </w:rPr>
        <w:t xml:space="preserve">【卷面句】 </w:t>
      </w:r>
      <w:r>
        <w:rPr>
          <w:rFonts w:ascii="宋体" w:hAnsi="宋体" w:eastAsia="宋体"/>
          <w:b/>
          <w:sz w:val="21"/>
        </w:rPr>
        <w:t>中国在消除贫困、教育普及和卫生健康等领域成就举世瞩目，并通过减贫国际合作、教育合作和卫生健康经验分享，推动全球可持续发展事业。</w:t>
      </w:r>
    </w:p>
    <w:p>
      <w:r>
        <w:rPr>
          <w:rFonts w:ascii="宋体" w:hAnsi="宋体" w:eastAsia="宋体"/>
          <w:b/>
          <w:sz w:val="21"/>
        </w:rPr>
        <w:t xml:space="preserve">【同题组】 </w:t>
      </w:r>
    </w:p>
    <w:p>
      <w:r>
        <w:rPr>
          <w:rFonts w:ascii="宋体" w:hAnsi="宋体" w:eastAsia="宋体"/>
          <w:b w:val="0"/>
          <w:sz w:val="21"/>
        </w:rPr>
        <w:t>· 理论：国家间共同利益是国家合作的基础</w:t>
      </w:r>
      <w:r>
        <w:rPr>
          <w:rFonts w:ascii="宋体" w:hAnsi="宋体" w:eastAsia="宋体"/>
          <w:b w:val="0"/>
          <w:sz w:val="21"/>
        </w:rPr>
      </w:r>
    </w:p>
    <w:p>
      <w:r>
        <w:rPr>
          <w:rFonts w:ascii="宋体" w:hAnsi="宋体" w:eastAsia="宋体"/>
          <w:b w:val="0"/>
          <w:sz w:val="21"/>
        </w:rPr>
        <w:t>· 政治多极化：共商共建共享的全球治理观；践行真正的多边主义</w:t>
      </w:r>
      <w:r>
        <w:rPr>
          <w:rFonts w:ascii="宋体" w:hAnsi="宋体" w:eastAsia="宋体"/>
          <w:b w:val="0"/>
          <w:sz w:val="21"/>
        </w:rPr>
      </w:r>
    </w:p>
    <w:p>
      <w:r>
        <w:rPr>
          <w:rFonts w:ascii="宋体" w:hAnsi="宋体" w:eastAsia="宋体"/>
          <w:b w:val="0"/>
          <w:sz w:val="21"/>
        </w:rPr>
        <w:t>· 中国：中国推动构建人类命运共同体；坚持正确义利观；中国是负责任大国并勇于担当；展现大国责任担当</w:t>
      </w:r>
      <w:r>
        <w:rPr>
          <w:rFonts w:ascii="宋体" w:hAnsi="宋体" w:eastAsia="宋体"/>
          <w:b w:val="0"/>
          <w:sz w:val="21"/>
        </w:rPr>
      </w:r>
    </w:p>
    <w:p>
      <w:r>
        <w:rPr>
          <w:rFonts w:ascii="宋体" w:hAnsi="宋体" w:eastAsia="宋体"/>
          <w:b w:val="0"/>
          <w:sz w:val="21"/>
        </w:rPr>
        <w:t>· 联合国：维护《联合国宪章》宗旨和原则</w:t>
      </w:r>
      <w:r>
        <w:rPr>
          <w:rFonts w:ascii="宋体" w:hAnsi="宋体" w:eastAsia="宋体"/>
          <w:b w:val="0"/>
          <w:sz w:val="21"/>
        </w:rPr>
      </w:r>
    </w:p>
    <w:p>
      <w:pPr>
        <w:pStyle w:val="5"/>
      </w:pPr>
      <w:r>
        <w:rPr>
          <w:rFonts w:eastAsia="黑体"/>
        </w:rPr>
        <w:t>核心答题点：为解决全球性问题提供中国智慧和中国方案，助力联合国在全球治理中发挥更大作用</w:t>
      </w:r>
    </w:p>
    <w:p>
      <w:pPr>
        <w:spacing w:before="120"/>
      </w:pPr>
      <w:r>
        <w:rPr>
          <w:rFonts w:ascii="黑体" w:hAnsi="黑体" w:eastAsia="黑体"/>
          <w:b/>
          <w:color w:val="1F497D"/>
          <w:sz w:val="22"/>
        </w:rPr>
        <w:t>1. 2025海淀二模Q21（中国对联合国反向支撑）</w:t>
      </w:r>
    </w:p>
    <w:p>
      <w:r>
        <w:rPr>
          <w:rFonts w:ascii="宋体" w:hAnsi="宋体" w:eastAsia="宋体"/>
          <w:b/>
          <w:sz w:val="21"/>
        </w:rPr>
        <w:t xml:space="preserve">【什么时候写】 </w:t>
      </w:r>
      <w:r>
        <w:rPr>
          <w:rFonts w:ascii="宋体" w:hAnsi="宋体" w:eastAsia="宋体"/>
          <w:b w:val="0"/>
          <w:sz w:val="21"/>
        </w:rPr>
        <w:t>题目让学生说明"联合国也需要中国"，要回答中国能为联合国做什么时，用"提供中国智慧和中国方案＋助力联合国在全球治理中发挥更大作用"两条把中国反向贡献写到位。</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结合材料，运用《当代国际政治与经济》知识，阐释"中国需要联合国，联合国也需要中国"的关系。</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题面要求说出中国对联合国的反向贡献，指向使用"中国智慧和中国方案"加"助力联合国发挥更大作用"两条搭配。</w:t>
      </w:r>
    </w:p>
    <w:p>
      <w:r>
        <w:rPr>
          <w:rFonts w:ascii="宋体" w:hAnsi="宋体" w:eastAsia="宋体"/>
          <w:b/>
          <w:sz w:val="21"/>
        </w:rPr>
        <w:t>设问意图：</w:t>
      </w:r>
      <w:r>
        <w:rPr>
          <w:rFonts w:ascii="宋体" w:hAnsi="宋体" w:eastAsia="宋体"/>
          <w:b w:val="0"/>
          <w:sz w:val="21"/>
        </w:rPr>
        <w:t>题目让学生阐释"联合国也需要中国"，要从中国对联合国的具体支撑给出答案。</w:t>
      </w:r>
    </w:p>
    <w:p>
      <w:r>
        <w:rPr>
          <w:rFonts w:ascii="宋体" w:hAnsi="宋体" w:eastAsia="宋体"/>
          <w:b/>
          <w:sz w:val="21"/>
        </w:rPr>
        <w:t>答题动作：</w:t>
      </w:r>
      <w:r>
        <w:rPr>
          <w:rFonts w:ascii="宋体" w:hAnsi="宋体" w:eastAsia="宋体"/>
          <w:b w:val="0"/>
          <w:sz w:val="21"/>
        </w:rPr>
        <w:t>把中国推动多边合作机制完善和发展写出，再加上"为解决全球性问题提供中国智慧和中国方案"与"助力联合国在全球治理中发挥更大作用"两条，把反向贡献落实。</w:t>
      </w:r>
    </w:p>
    <w:p>
      <w:r>
        <w:rPr>
          <w:rFonts w:ascii="宋体" w:hAnsi="宋体" w:eastAsia="宋体"/>
          <w:b/>
          <w:sz w:val="21"/>
        </w:rPr>
        <w:t xml:space="preserve">【卷面句】 </w:t>
      </w:r>
      <w:r>
        <w:rPr>
          <w:rFonts w:ascii="宋体" w:hAnsi="宋体" w:eastAsia="宋体"/>
          <w:b/>
          <w:sz w:val="21"/>
        </w:rPr>
        <w:t>中国推动多边合作机制的完善和发展，为解决全球性问题提供中国智慧和中国方案，助力联合国在全球治理中发挥更大作用。</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联合国对中国对外开放和现代化事业作出独特贡献，成为中国开展多边合作的主要舞台；中国作为联合国创始会员国和安理会常任理事国〔以联合国为核心的国际体系参与角度〕；坚定维护以联合国为核心的国际体系和以国际法为基础的国际秩序；维护《联合国宪章》宗旨和原则</w:t>
      </w:r>
      <w:r>
        <w:rPr>
          <w:rFonts w:ascii="宋体" w:hAnsi="宋体" w:eastAsia="宋体"/>
          <w:b w:val="0"/>
          <w:sz w:val="21"/>
        </w:rPr>
      </w:r>
    </w:p>
    <w:p>
      <w:pPr>
        <w:pStyle w:val="4"/>
      </w:pPr>
      <w:r>
        <w:rPr>
          <w:rFonts w:eastAsia="黑体"/>
        </w:rPr>
        <w:t>新增：中国与联合国关系</w:t>
      </w:r>
    </w:p>
    <w:p>
      <w:pPr>
        <w:pStyle w:val="5"/>
      </w:pPr>
      <w:r>
        <w:rPr>
          <w:rFonts w:eastAsia="黑体"/>
        </w:rPr>
        <w:t>核心答题点：联合国对中国对外开放和现代化事业作出独特贡献，成为中国开展多边合作的主要舞台</w:t>
      </w:r>
    </w:p>
    <w:p>
      <w:pPr>
        <w:spacing w:before="120"/>
      </w:pPr>
      <w:r>
        <w:rPr>
          <w:rFonts w:ascii="黑体" w:hAnsi="黑体" w:eastAsia="黑体"/>
          <w:b/>
          <w:color w:val="1F497D"/>
          <w:sz w:val="22"/>
        </w:rPr>
        <w:t>1. 2025海淀二模Q21</w:t>
      </w:r>
    </w:p>
    <w:p>
      <w:r>
        <w:rPr>
          <w:rFonts w:ascii="宋体" w:hAnsi="宋体" w:eastAsia="宋体"/>
          <w:b/>
          <w:sz w:val="21"/>
        </w:rPr>
        <w:t xml:space="preserve">【什么时候写】 </w:t>
      </w:r>
      <w:r>
        <w:rPr>
          <w:rFonts w:ascii="宋体" w:hAnsi="宋体" w:eastAsia="宋体"/>
          <w:b w:val="0"/>
          <w:sz w:val="21"/>
        </w:rPr>
        <w:t>材料把中国恢复在联合国合法席位后持续参与全球治理摆在前面，当题目让学生说明中国为何离不开联合国时，要写联合国作为中国对外开放和现代化事业的外部平台、多边合作的主要舞台。</w:t>
      </w:r>
    </w:p>
    <w:p>
      <w:r>
        <w:rPr>
          <w:rFonts w:ascii="宋体" w:hAnsi="宋体" w:eastAsia="宋体"/>
          <w:b/>
          <w:sz w:val="21"/>
        </w:rPr>
        <w:t xml:space="preserve">【设问】 </w:t>
      </w:r>
      <w:r>
        <w:rPr>
          <w:rFonts w:ascii="宋体" w:hAnsi="宋体" w:eastAsia="宋体"/>
          <w:b w:val="0"/>
          <w:sz w:val="21"/>
        </w:rPr>
        <w:t>结合材料，运用《当代国际政治与经济》知识，阐释“中国需要联合国，联合国也需要中国”。</w:t>
      </w:r>
    </w:p>
    <w:p>
      <w:r>
        <w:rPr>
          <w:rFonts w:ascii="宋体" w:hAnsi="宋体" w:eastAsia="宋体"/>
          <w:b/>
          <w:sz w:val="21"/>
        </w:rPr>
        <w:t>【为什么能想到】</w:t>
      </w:r>
    </w:p>
    <w:p>
      <w:r>
        <w:rPr>
          <w:rFonts w:ascii="宋体" w:hAnsi="宋体" w:eastAsia="宋体"/>
          <w:b/>
          <w:sz w:val="21"/>
        </w:rPr>
        <w:t>材料信号：</w:t>
      </w:r>
      <w:r>
        <w:rPr>
          <w:rFonts w:ascii="宋体" w:hAnsi="宋体" w:eastAsia="宋体"/>
          <w:b w:val="0"/>
          <w:sz w:val="21"/>
        </w:rPr>
        <w:t>中国恢复在联合国合法席位后持续参与全球治理，联合国是中国走向世界的重要外部平台。</w:t>
      </w:r>
    </w:p>
    <w:p>
      <w:r>
        <w:rPr>
          <w:rFonts w:ascii="宋体" w:hAnsi="宋体" w:eastAsia="宋体"/>
          <w:b/>
          <w:sz w:val="21"/>
        </w:rPr>
        <w:t>设问意图：</w:t>
      </w:r>
      <w:r>
        <w:rPr>
          <w:rFonts w:ascii="宋体" w:hAnsi="宋体" w:eastAsia="宋体"/>
          <w:b w:val="0"/>
          <w:sz w:val="21"/>
        </w:rPr>
        <w:t>题目让学生阐释"中国需要联合国，联合国也需要中国"，要从联合国对中国自身的独特意义入手。</w:t>
      </w:r>
    </w:p>
    <w:p>
      <w:r>
        <w:rPr>
          <w:rFonts w:ascii="宋体" w:hAnsi="宋体" w:eastAsia="宋体"/>
          <w:b/>
          <w:sz w:val="21"/>
        </w:rPr>
        <w:t>答题动作：</w:t>
      </w:r>
      <w:r>
        <w:rPr>
          <w:rFonts w:ascii="宋体" w:hAnsi="宋体" w:eastAsia="宋体"/>
          <w:b w:val="0"/>
          <w:sz w:val="21"/>
        </w:rPr>
        <w:t>把联合国对中国对外开放和现代化事业的独特贡献写出，再点出联合国是中国开展多边合作的主要舞台，为中国参与全球治理创造良好外部环境。</w:t>
      </w:r>
    </w:p>
    <w:p>
      <w:r>
        <w:rPr>
          <w:rFonts w:ascii="宋体" w:hAnsi="宋体" w:eastAsia="宋体"/>
          <w:b/>
          <w:sz w:val="21"/>
        </w:rPr>
        <w:t xml:space="preserve">【卷面句】 </w:t>
      </w:r>
      <w:r>
        <w:rPr>
          <w:rFonts w:ascii="宋体" w:hAnsi="宋体" w:eastAsia="宋体"/>
          <w:b/>
          <w:sz w:val="21"/>
        </w:rPr>
        <w:t>联合国对中国对外开放和现代化事业作出独特贡献，成为中国开展多边合作的主要舞台，为中国参与全球治理创造良好外部环境。</w:t>
      </w:r>
    </w:p>
    <w:p>
      <w:r>
        <w:rPr>
          <w:rFonts w:ascii="宋体" w:hAnsi="宋体" w:eastAsia="宋体"/>
          <w:b/>
          <w:sz w:val="21"/>
        </w:rPr>
        <w:t xml:space="preserve">【同题组】 </w:t>
      </w:r>
    </w:p>
    <w:p>
      <w:r>
        <w:rPr>
          <w:rFonts w:ascii="宋体" w:hAnsi="宋体" w:eastAsia="宋体"/>
          <w:b w:val="0"/>
          <w:sz w:val="21"/>
        </w:rPr>
        <w:t>· 政治多极化：践行真正的多边主义；相互尊重、公平正义、合作共赢的新型国际关系；推动全球治理体系变革完善，建立更加公正合理的国际政治经济新秩序</w:t>
      </w:r>
      <w:r>
        <w:rPr>
          <w:rFonts w:ascii="宋体" w:hAnsi="宋体" w:eastAsia="宋体"/>
          <w:b w:val="0"/>
          <w:sz w:val="21"/>
        </w:rPr>
      </w:r>
    </w:p>
    <w:p>
      <w:r>
        <w:rPr>
          <w:rFonts w:ascii="宋体" w:hAnsi="宋体" w:eastAsia="宋体"/>
          <w:b w:val="0"/>
          <w:sz w:val="21"/>
        </w:rPr>
        <w:t>· 中国：中国作为联合国创始会员国和安理会常任理事国，是国际政治经济格局中的重要力量〔中国国际地位综合表达角度〕；中国积极参与国际组织，在联合国、金砖国家、二十国集团、博鳌亚洲论坛等国际组织中的作用日益显著，已成为全球治理体系的重要参与者、贡献者和改革者；倡导文明平等互鉴，弘扬全人类共同价值，尊重世界文明多样性；坚持正确义利观；中国推动构建人类命运共同体</w:t>
      </w:r>
      <w:r>
        <w:rPr>
          <w:rFonts w:ascii="宋体" w:hAnsi="宋体" w:eastAsia="宋体"/>
          <w:b w:val="0"/>
          <w:sz w:val="21"/>
        </w:rPr>
      </w:r>
    </w:p>
    <w:p>
      <w:r>
        <w:rPr>
          <w:rFonts w:ascii="宋体" w:hAnsi="宋体" w:eastAsia="宋体"/>
          <w:b w:val="0"/>
          <w:sz w:val="21"/>
        </w:rPr>
        <w:t>· 联合国：联合国是当今世界最具普遍性、代表性和权威性的政府间国际组织，并在维护和平、推动发展、促进人类文明进步中发挥重要作用；中国作为联合国创始会员国和安理会常任理事国〔以联合国为核心的国际体系参与角度〕；坚定维护以联合国为核心的国际体系和以国际法为基础的国际秩序；维护《联合国宪章》宗旨和原则；为解决全球性问题提供中国智慧和中国方案，助力联合国在全球治理中发挥更大作用</w:t>
      </w:r>
      <w:r>
        <w:rPr>
          <w:rFonts w:ascii="宋体" w:hAnsi="宋体" w:eastAsia="宋体"/>
          <w:b w:val="0"/>
          <w:sz w:val="21"/>
        </w:rPr>
      </w:r>
    </w:p>
    <w:p>
      <w:pPr>
        <w:pStyle w:val="3"/>
      </w:pPr>
      <w:r>
        <w:rPr>
          <w:rFonts w:eastAsia="黑体"/>
        </w:rPr>
        <w:t>六大要素术语极简速记版</w:t>
      </w:r>
    </w:p>
    <w:p>
      <w:pPr>
        <w:pStyle w:val="4"/>
      </w:pPr>
      <w:r>
        <w:rPr>
          <w:rFonts w:eastAsia="黑体"/>
        </w:rPr>
        <w:t>时代背景</w:t>
      </w:r>
    </w:p>
    <w:p>
      <w:r>
        <w:rPr>
          <w:rFonts w:ascii="宋体" w:hAnsi="宋体" w:eastAsia="宋体"/>
          <w:sz w:val="21"/>
        </w:rPr>
        <w:t>和平与发展仍是时代主题</w:t>
      </w:r>
    </w:p>
    <w:p>
      <w:r>
        <w:rPr>
          <w:rFonts w:ascii="宋体" w:hAnsi="宋体" w:eastAsia="宋体"/>
          <w:sz w:val="21"/>
        </w:rPr>
        <w:t>百年变局与外部风险挑战</w:t>
      </w:r>
    </w:p>
    <w:p>
      <w:r>
        <w:rPr>
          <w:rFonts w:ascii="宋体" w:hAnsi="宋体" w:eastAsia="宋体"/>
          <w:sz w:val="21"/>
        </w:rPr>
        <w:t>气候变化给全人类带来巨大风险和挑战，气候治理已成为全球治理的重要议题之一</w:t>
      </w:r>
    </w:p>
    <w:p>
      <w:r>
        <w:rPr>
          <w:rFonts w:ascii="宋体" w:hAnsi="宋体" w:eastAsia="宋体"/>
          <w:sz w:val="21"/>
        </w:rPr>
        <w:t>顺应和平、发展的时代潮流</w:t>
      </w:r>
    </w:p>
    <w:p>
      <w:r>
        <w:rPr>
          <w:rFonts w:ascii="宋体" w:hAnsi="宋体" w:eastAsia="宋体"/>
          <w:sz w:val="21"/>
        </w:rPr>
        <w:t>契合和平与发展的时代主题，回应全球治理赤字</w:t>
      </w:r>
    </w:p>
    <w:p>
      <w:pPr>
        <w:pStyle w:val="4"/>
      </w:pPr>
      <w:r>
        <w:rPr>
          <w:rFonts w:eastAsia="黑体"/>
        </w:rPr>
        <w:t>理论</w:t>
      </w:r>
    </w:p>
    <w:p>
      <w:r>
        <w:rPr>
          <w:rFonts w:ascii="宋体" w:hAnsi="宋体" w:eastAsia="宋体"/>
          <w:sz w:val="21"/>
        </w:rPr>
        <w:t>维护国家利益是主权国家对外活动的出发点和落脚点</w:t>
      </w:r>
    </w:p>
    <w:p>
      <w:r>
        <w:rPr>
          <w:rFonts w:ascii="宋体" w:hAnsi="宋体" w:eastAsia="宋体"/>
          <w:sz w:val="21"/>
        </w:rPr>
        <w:t>国家间共同利益是国家合作的基础</w:t>
      </w:r>
    </w:p>
    <w:p>
      <w:r>
        <w:rPr>
          <w:rFonts w:ascii="宋体" w:hAnsi="宋体" w:eastAsia="宋体"/>
          <w:sz w:val="21"/>
        </w:rPr>
        <w:t>国际竞争的实质是综合国力较量</w:t>
      </w:r>
    </w:p>
    <w:p>
      <w:r>
        <w:rPr>
          <w:rFonts w:ascii="宋体" w:hAnsi="宋体" w:eastAsia="宋体"/>
          <w:sz w:val="21"/>
        </w:rPr>
        <w:t>当前国际竞争的实质是以经济和科技实力为基础的综合国力较量</w:t>
      </w:r>
    </w:p>
    <w:p>
      <w:r>
        <w:rPr>
          <w:rFonts w:ascii="宋体" w:hAnsi="宋体" w:eastAsia="宋体"/>
          <w:sz w:val="21"/>
        </w:rPr>
        <w:t>人才是综合国力竞争和自主创新的关键资源</w:t>
      </w:r>
    </w:p>
    <w:p>
      <w:pPr>
        <w:pStyle w:val="4"/>
      </w:pPr>
      <w:r>
        <w:rPr>
          <w:rFonts w:eastAsia="黑体"/>
        </w:rPr>
        <w:t>经济全球化</w:t>
      </w:r>
    </w:p>
    <w:p>
      <w:r>
        <w:rPr>
          <w:rFonts w:ascii="宋体" w:hAnsi="宋体" w:eastAsia="宋体"/>
          <w:sz w:val="21"/>
        </w:rPr>
        <w:t>处理好自力更生和对外开放的关系，参与经济全球化和国际分工</w:t>
      </w:r>
    </w:p>
    <w:p>
      <w:r>
        <w:rPr>
          <w:rFonts w:ascii="宋体" w:hAnsi="宋体" w:eastAsia="宋体"/>
          <w:sz w:val="21"/>
        </w:rPr>
        <w:t>参与全球经济治理和规则制定，为企业出海营造国际环境</w:t>
      </w:r>
    </w:p>
    <w:p>
      <w:r>
        <w:rPr>
          <w:rFonts w:ascii="宋体" w:hAnsi="宋体" w:eastAsia="宋体"/>
          <w:sz w:val="21"/>
        </w:rPr>
        <w:t>顺应经济全球化趋势，主动融入并推动深化</w:t>
      </w:r>
    </w:p>
    <w:p>
      <w:r>
        <w:rPr>
          <w:rFonts w:ascii="宋体" w:hAnsi="宋体" w:eastAsia="宋体"/>
          <w:sz w:val="21"/>
        </w:rPr>
        <w:t>利用两个市场两种资源优化全球资源配置</w:t>
      </w:r>
    </w:p>
    <w:p>
      <w:r>
        <w:rPr>
          <w:rFonts w:ascii="宋体" w:hAnsi="宋体" w:eastAsia="宋体"/>
          <w:sz w:val="21"/>
        </w:rPr>
        <w:t>数字贸易与数字经济跨境流通</w:t>
      </w:r>
    </w:p>
    <w:p>
      <w:r>
        <w:rPr>
          <w:rFonts w:ascii="宋体" w:hAnsi="宋体" w:eastAsia="宋体"/>
          <w:sz w:val="21"/>
        </w:rPr>
        <w:t>提高开放型经济水平</w:t>
      </w:r>
    </w:p>
    <w:p>
      <w:r>
        <w:rPr>
          <w:rFonts w:ascii="宋体" w:hAnsi="宋体" w:eastAsia="宋体"/>
          <w:sz w:val="21"/>
        </w:rPr>
        <w:t>发展更高层次开放型经济并稳步扩大制度型开放</w:t>
      </w:r>
    </w:p>
    <w:p>
      <w:r>
        <w:rPr>
          <w:rFonts w:ascii="宋体" w:hAnsi="宋体" w:eastAsia="宋体"/>
          <w:sz w:val="21"/>
        </w:rPr>
        <w:t>推动经济全球化朝着更加开放、包容、普惠、平衡、共赢方向发展</w:t>
      </w:r>
    </w:p>
    <w:p>
      <w:r>
        <w:rPr>
          <w:rFonts w:ascii="宋体" w:hAnsi="宋体" w:eastAsia="宋体"/>
          <w:sz w:val="21"/>
        </w:rPr>
        <w:t>对最不发达国家实行零关税，推动普惠包容的经济全球化</w:t>
      </w:r>
    </w:p>
    <w:p>
      <w:r>
        <w:rPr>
          <w:rFonts w:ascii="宋体" w:hAnsi="宋体" w:eastAsia="宋体"/>
          <w:sz w:val="21"/>
        </w:rPr>
        <w:t>统筹发展和安全，形成多元稳定的经贸关系</w:t>
      </w:r>
    </w:p>
    <w:p>
      <w:r>
        <w:rPr>
          <w:rFonts w:ascii="宋体" w:hAnsi="宋体" w:eastAsia="宋体"/>
          <w:sz w:val="21"/>
        </w:rPr>
        <w:t>推进贸易和投资自由化便利化</w:t>
      </w:r>
    </w:p>
    <w:p>
      <w:r>
        <w:rPr>
          <w:rFonts w:ascii="宋体" w:hAnsi="宋体" w:eastAsia="宋体"/>
          <w:sz w:val="21"/>
        </w:rPr>
        <w:t>发挥比较优势并打造国际竞争新优势</w:t>
      </w:r>
    </w:p>
    <w:p>
      <w:r>
        <w:rPr>
          <w:rFonts w:ascii="宋体" w:hAnsi="宋体" w:eastAsia="宋体"/>
          <w:sz w:val="21"/>
        </w:rPr>
        <w:t>维护全球产业链供应链稳定畅通</w:t>
      </w:r>
    </w:p>
    <w:p>
      <w:r>
        <w:rPr>
          <w:rFonts w:ascii="宋体" w:hAnsi="宋体" w:eastAsia="宋体"/>
          <w:sz w:val="21"/>
        </w:rPr>
        <w:t>以产业链供应链合作推动互利共赢</w:t>
      </w:r>
    </w:p>
    <w:p>
      <w:r>
        <w:rPr>
          <w:rFonts w:ascii="宋体" w:hAnsi="宋体" w:eastAsia="宋体"/>
          <w:sz w:val="21"/>
        </w:rPr>
        <w:t>中国扩大高水平对外开放与制度型开放</w:t>
      </w:r>
    </w:p>
    <w:p>
      <w:r>
        <w:rPr>
          <w:rFonts w:ascii="宋体" w:hAnsi="宋体" w:eastAsia="宋体"/>
          <w:sz w:val="21"/>
        </w:rPr>
        <w:t>推动区域经济融合与区域经济一体化</w:t>
      </w:r>
    </w:p>
    <w:p>
      <w:r>
        <w:rPr>
          <w:rFonts w:ascii="宋体" w:hAnsi="宋体" w:eastAsia="宋体"/>
          <w:sz w:val="21"/>
        </w:rPr>
        <w:t>坚持多边贸易、多边主义与全球经济治理体系改革</w:t>
      </w:r>
    </w:p>
    <w:p>
      <w:r>
        <w:rPr>
          <w:rFonts w:ascii="宋体" w:hAnsi="宋体" w:eastAsia="宋体"/>
          <w:sz w:val="21"/>
        </w:rPr>
        <w:t>提升发展中国家的代表性和发言权，打破规则制定垄断</w:t>
      </w:r>
    </w:p>
    <w:p>
      <w:r>
        <w:rPr>
          <w:rFonts w:ascii="宋体" w:hAnsi="宋体" w:eastAsia="宋体"/>
          <w:sz w:val="21"/>
        </w:rPr>
        <w:t>我国的未来产业有非常广阔的国际市场，为未来产业“走出去”提供了可能</w:t>
      </w:r>
    </w:p>
    <w:p>
      <w:r>
        <w:rPr>
          <w:rFonts w:ascii="宋体" w:hAnsi="宋体" w:eastAsia="宋体"/>
          <w:sz w:val="21"/>
        </w:rPr>
        <w:t>积极参与全球经济治理和经贸规则完善</w:t>
      </w:r>
    </w:p>
    <w:p>
      <w:r>
        <w:rPr>
          <w:rFonts w:ascii="宋体" w:hAnsi="宋体" w:eastAsia="宋体"/>
          <w:sz w:val="21"/>
        </w:rPr>
        <w:t>参与国际标准制定，提升国际规则话语权</w:t>
      </w:r>
    </w:p>
    <w:p>
      <w:r>
        <w:rPr>
          <w:rFonts w:ascii="宋体" w:hAnsi="宋体" w:eastAsia="宋体"/>
          <w:sz w:val="21"/>
        </w:rPr>
        <w:t>以开放促进产业升级，为未来产业拓展国际空间，提升国际竞争力，筑牢安全基础</w:t>
      </w:r>
    </w:p>
    <w:p>
      <w:r>
        <w:rPr>
          <w:rFonts w:ascii="宋体" w:hAnsi="宋体" w:eastAsia="宋体"/>
          <w:sz w:val="21"/>
        </w:rPr>
        <w:t>统筹开放与安全，维护产业链供应链安全稳定</w:t>
      </w:r>
    </w:p>
    <w:p>
      <w:r>
        <w:rPr>
          <w:rFonts w:ascii="宋体" w:hAnsi="宋体" w:eastAsia="宋体"/>
          <w:sz w:val="21"/>
        </w:rPr>
        <w:t>中国市场红利推动互利共赢</w:t>
      </w:r>
    </w:p>
    <w:p>
      <w:r>
        <w:rPr>
          <w:rFonts w:ascii="宋体" w:hAnsi="宋体" w:eastAsia="宋体"/>
          <w:sz w:val="21"/>
        </w:rPr>
        <w:t>充分运用国际规则，利用国际组织赋予的权利，对话磋商，积极维护自身权益</w:t>
      </w:r>
    </w:p>
    <w:p>
      <w:r>
        <w:rPr>
          <w:rFonts w:ascii="宋体" w:hAnsi="宋体" w:eastAsia="宋体"/>
          <w:sz w:val="21"/>
        </w:rPr>
        <w:t>加强技术创新、提高产品质量，增强竞争力</w:t>
      </w:r>
    </w:p>
    <w:p>
      <w:r>
        <w:rPr>
          <w:rFonts w:ascii="宋体" w:hAnsi="宋体" w:eastAsia="宋体"/>
          <w:sz w:val="21"/>
        </w:rPr>
        <w:t>实施出口市场多元化战略，减少对单一市场的依赖</w:t>
      </w:r>
    </w:p>
    <w:p>
      <w:r>
        <w:rPr>
          <w:rFonts w:ascii="宋体" w:hAnsi="宋体" w:eastAsia="宋体"/>
          <w:sz w:val="21"/>
        </w:rPr>
        <w:t>深度参与全球产业分工合作，畅通国内国际双循环</w:t>
      </w:r>
    </w:p>
    <w:p>
      <w:r>
        <w:rPr>
          <w:rFonts w:ascii="宋体" w:hAnsi="宋体" w:eastAsia="宋体"/>
          <w:sz w:val="21"/>
        </w:rPr>
        <w:t>以科学技术的发展推动建设创新型、开放型世界经济</w:t>
      </w:r>
    </w:p>
    <w:p>
      <w:r>
        <w:rPr>
          <w:rFonts w:ascii="宋体" w:hAnsi="宋体" w:eastAsia="宋体"/>
          <w:sz w:val="21"/>
        </w:rPr>
        <w:t>中国市场红利与全球经济包容性增长</w:t>
      </w:r>
    </w:p>
    <w:p>
      <w:r>
        <w:rPr>
          <w:rFonts w:ascii="宋体" w:hAnsi="宋体" w:eastAsia="宋体"/>
          <w:sz w:val="21"/>
        </w:rPr>
        <w:t>维护多边贸易体制</w:t>
      </w:r>
    </w:p>
    <w:p>
      <w:r>
        <w:rPr>
          <w:rFonts w:ascii="宋体" w:hAnsi="宋体" w:eastAsia="宋体"/>
          <w:sz w:val="21"/>
        </w:rPr>
        <w:t>推进普惠包容的经济全球化，推动构建更加开放、包容的全球经济格局</w:t>
      </w:r>
    </w:p>
    <w:p>
      <w:r>
        <w:rPr>
          <w:rFonts w:ascii="宋体" w:hAnsi="宋体" w:eastAsia="宋体"/>
          <w:sz w:val="21"/>
        </w:rPr>
        <w:t>促进全球资源优化配置和国际贸易发展</w:t>
      </w:r>
    </w:p>
    <w:p>
      <w:r>
        <w:rPr>
          <w:rFonts w:ascii="宋体" w:hAnsi="宋体" w:eastAsia="宋体"/>
          <w:sz w:val="21"/>
        </w:rPr>
        <w:t>为世界新能源产业注入活力，增强经济全球化动力</w:t>
      </w:r>
    </w:p>
    <w:p>
      <w:r>
        <w:rPr>
          <w:rFonts w:ascii="宋体" w:hAnsi="宋体" w:eastAsia="宋体"/>
          <w:sz w:val="21"/>
        </w:rPr>
        <w:t>反对贸易保护主义，警惕单边措施破坏多边贸易秩序</w:t>
      </w:r>
    </w:p>
    <w:p>
      <w:r>
        <w:rPr>
          <w:rFonts w:ascii="宋体" w:hAnsi="宋体" w:eastAsia="宋体"/>
          <w:sz w:val="21"/>
        </w:rPr>
        <w:t>推动建设开放型世界经济，深化国际分工与合作</w:t>
      </w:r>
    </w:p>
    <w:p>
      <w:r>
        <w:rPr>
          <w:rFonts w:ascii="宋体" w:hAnsi="宋体" w:eastAsia="宋体"/>
          <w:sz w:val="21"/>
        </w:rPr>
        <w:t>维护全球产业链供应链稳定畅通，服务共同现代化</w:t>
      </w:r>
    </w:p>
    <w:p>
      <w:r>
        <w:rPr>
          <w:rFonts w:ascii="宋体" w:hAnsi="宋体" w:eastAsia="宋体"/>
          <w:sz w:val="21"/>
        </w:rPr>
        <w:t>维护开放合作的国际经济环境</w:t>
      </w:r>
    </w:p>
    <w:p>
      <w:r>
        <w:rPr>
          <w:rFonts w:ascii="宋体" w:hAnsi="宋体" w:eastAsia="宋体"/>
          <w:sz w:val="21"/>
        </w:rPr>
        <w:t>促进全球范围内标准共通、技术共享，推动全球技术创新与绿色转型</w:t>
      </w:r>
    </w:p>
    <w:p>
      <w:r>
        <w:rPr>
          <w:rFonts w:ascii="宋体" w:hAnsi="宋体" w:eastAsia="宋体"/>
          <w:sz w:val="21"/>
        </w:rPr>
        <w:t>互利共赢的开放战略</w:t>
      </w:r>
    </w:p>
    <w:p>
      <w:r>
        <w:rPr>
          <w:rFonts w:ascii="宋体" w:hAnsi="宋体" w:eastAsia="宋体"/>
          <w:sz w:val="21"/>
        </w:rPr>
        <w:t>顺应经济全球化趋势，反对贸易保护主义</w:t>
      </w:r>
    </w:p>
    <w:p>
      <w:r>
        <w:rPr>
          <w:rFonts w:ascii="宋体" w:hAnsi="宋体" w:eastAsia="宋体"/>
          <w:sz w:val="21"/>
        </w:rPr>
        <w:t>建设开放型世界经济，扩大开放合作</w:t>
      </w:r>
    </w:p>
    <w:p>
      <w:r>
        <w:rPr>
          <w:rFonts w:ascii="宋体" w:hAnsi="宋体" w:eastAsia="宋体"/>
          <w:sz w:val="21"/>
        </w:rPr>
        <w:t>共享经济全球化成果，促进世界经济共同繁荣</w:t>
      </w:r>
    </w:p>
    <w:p>
      <w:r>
        <w:rPr>
          <w:rFonts w:ascii="宋体" w:hAnsi="宋体" w:eastAsia="宋体"/>
          <w:sz w:val="21"/>
        </w:rPr>
        <w:t>发挥我国超大规模市场优势</w:t>
      </w:r>
    </w:p>
    <w:p>
      <w:r>
        <w:rPr>
          <w:rFonts w:ascii="宋体" w:hAnsi="宋体" w:eastAsia="宋体"/>
          <w:sz w:val="21"/>
        </w:rPr>
        <w:t>推动全球要素向中国市场集聚</w:t>
      </w:r>
    </w:p>
    <w:p>
      <w:r>
        <w:rPr>
          <w:rFonts w:ascii="宋体" w:hAnsi="宋体" w:eastAsia="宋体"/>
          <w:sz w:val="21"/>
        </w:rPr>
        <w:t>促进国内国际双循环，让世界共享中国发展机遇</w:t>
      </w:r>
    </w:p>
    <w:p>
      <w:r>
        <w:rPr>
          <w:rFonts w:ascii="宋体" w:hAnsi="宋体" w:eastAsia="宋体"/>
          <w:sz w:val="21"/>
        </w:rPr>
        <w:t>数据要素在全球范围内流动</w:t>
      </w:r>
    </w:p>
    <w:p>
      <w:r>
        <w:rPr>
          <w:rFonts w:ascii="宋体" w:hAnsi="宋体" w:eastAsia="宋体"/>
          <w:sz w:val="21"/>
        </w:rPr>
        <w:t>坚持开放合作和包容普惠</w:t>
      </w:r>
    </w:p>
    <w:p>
      <w:r>
        <w:rPr>
          <w:rFonts w:ascii="宋体" w:hAnsi="宋体" w:eastAsia="宋体"/>
          <w:sz w:val="21"/>
        </w:rPr>
        <w:t>企业和政府可利用国际组织赋予的权利，积极参与全球经济治理和规则制定，为企业"出海"营造良好的国际环境</w:t>
      </w:r>
    </w:p>
    <w:p>
      <w:r>
        <w:rPr>
          <w:rFonts w:ascii="宋体" w:hAnsi="宋体" w:eastAsia="宋体"/>
          <w:sz w:val="21"/>
        </w:rPr>
        <w:t>内外联通畅通国内国际双循环，提升国际循环质量</w:t>
      </w:r>
    </w:p>
    <w:p>
      <w:r>
        <w:rPr>
          <w:rFonts w:ascii="宋体" w:hAnsi="宋体" w:eastAsia="宋体"/>
          <w:sz w:val="21"/>
        </w:rPr>
        <w:t>通过区域经济合作维护自由贸易和多边贸易体制</w:t>
      </w:r>
    </w:p>
    <w:p>
      <w:r>
        <w:rPr>
          <w:rFonts w:ascii="宋体" w:hAnsi="宋体" w:eastAsia="宋体"/>
          <w:sz w:val="21"/>
        </w:rPr>
        <w:t>推进普惠包容的经济全球化</w:t>
      </w:r>
    </w:p>
    <w:p>
      <w:r>
        <w:rPr>
          <w:rFonts w:ascii="宋体" w:hAnsi="宋体" w:eastAsia="宋体"/>
          <w:sz w:val="21"/>
        </w:rPr>
        <w:t>建设开放型世界经济</w:t>
      </w:r>
    </w:p>
    <w:p>
      <w:pPr>
        <w:pStyle w:val="4"/>
      </w:pPr>
      <w:r>
        <w:rPr>
          <w:rFonts w:eastAsia="黑体"/>
        </w:rPr>
        <w:t>政治多极化</w:t>
      </w:r>
    </w:p>
    <w:p>
      <w:r>
        <w:rPr>
          <w:rFonts w:ascii="宋体" w:hAnsi="宋体" w:eastAsia="宋体"/>
          <w:sz w:val="21"/>
        </w:rPr>
        <w:t>共商共建共享的全球治理观</w:t>
      </w:r>
    </w:p>
    <w:p>
      <w:r>
        <w:rPr>
          <w:rFonts w:ascii="宋体" w:hAnsi="宋体" w:eastAsia="宋体"/>
          <w:sz w:val="21"/>
        </w:rPr>
        <w:t>推动国际关系民主化</w:t>
      </w:r>
    </w:p>
    <w:p>
      <w:r>
        <w:rPr>
          <w:rFonts w:ascii="宋体" w:hAnsi="宋体" w:eastAsia="宋体"/>
          <w:sz w:val="21"/>
        </w:rPr>
        <w:t>推动构建人类命运共同体</w:t>
      </w:r>
    </w:p>
    <w:p>
      <w:r>
        <w:rPr>
          <w:rFonts w:ascii="宋体" w:hAnsi="宋体" w:eastAsia="宋体"/>
          <w:sz w:val="21"/>
        </w:rPr>
        <w:t>相互尊重、公平正义、合作共赢的新型国际关系</w:t>
      </w:r>
    </w:p>
    <w:p>
      <w:r>
        <w:rPr>
          <w:rFonts w:ascii="宋体" w:hAnsi="宋体" w:eastAsia="宋体"/>
          <w:sz w:val="21"/>
        </w:rPr>
        <w:t>维护地区和平与稳定</w:t>
      </w:r>
    </w:p>
    <w:p>
      <w:r>
        <w:rPr>
          <w:rFonts w:ascii="宋体" w:hAnsi="宋体" w:eastAsia="宋体"/>
          <w:sz w:val="21"/>
        </w:rPr>
        <w:t>推动国际秩序和全球治理体系更加公正合理</w:t>
      </w:r>
    </w:p>
    <w:p>
      <w:r>
        <w:rPr>
          <w:rFonts w:ascii="宋体" w:hAnsi="宋体" w:eastAsia="宋体"/>
          <w:sz w:val="21"/>
        </w:rPr>
        <w:t>促进共同发展、维护持久和平，共同推进现代化</w:t>
      </w:r>
    </w:p>
    <w:p>
      <w:r>
        <w:rPr>
          <w:rFonts w:ascii="宋体" w:hAnsi="宋体" w:eastAsia="宋体"/>
          <w:sz w:val="21"/>
        </w:rPr>
        <w:t>践行真正的多边主义</w:t>
      </w:r>
    </w:p>
    <w:p>
      <w:r>
        <w:rPr>
          <w:rFonts w:ascii="宋体" w:hAnsi="宋体" w:eastAsia="宋体"/>
          <w:sz w:val="21"/>
        </w:rPr>
        <w:t>坚持开放合作、共享共赢、包容互鉴、共商共建</w:t>
      </w:r>
    </w:p>
    <w:p>
      <w:r>
        <w:rPr>
          <w:rFonts w:ascii="宋体" w:hAnsi="宋体" w:eastAsia="宋体"/>
          <w:sz w:val="21"/>
        </w:rPr>
        <w:t>坚持共同但有区别的责任，要求发达国家为完善全球气候治理承担更多责任</w:t>
      </w:r>
    </w:p>
    <w:p>
      <w:r>
        <w:rPr>
          <w:rFonts w:ascii="宋体" w:hAnsi="宋体" w:eastAsia="宋体"/>
          <w:sz w:val="21"/>
        </w:rPr>
        <w:t>跨国公司等全球企业，尤其是工业领域企业，应致力于技术创新，加快绿色低碳转型，努力降低碳排放</w:t>
      </w:r>
    </w:p>
    <w:p>
      <w:r>
        <w:rPr>
          <w:rFonts w:ascii="宋体" w:hAnsi="宋体" w:eastAsia="宋体"/>
          <w:sz w:val="21"/>
        </w:rPr>
        <w:t>世界多极化与全球南方联合自强</w:t>
      </w:r>
    </w:p>
    <w:p>
      <w:r>
        <w:rPr>
          <w:rFonts w:ascii="宋体" w:hAnsi="宋体" w:eastAsia="宋体"/>
          <w:sz w:val="21"/>
        </w:rPr>
        <w:t>国际组织</w:t>
      </w:r>
    </w:p>
    <w:p>
      <w:r>
        <w:rPr>
          <w:rFonts w:ascii="宋体" w:hAnsi="宋体" w:eastAsia="宋体"/>
          <w:sz w:val="21"/>
        </w:rPr>
        <w:t>超越集团政治、实力至上和少数国家垄断价值定义的治理逻辑</w:t>
      </w:r>
    </w:p>
    <w:p>
      <w:r>
        <w:rPr>
          <w:rFonts w:ascii="宋体" w:hAnsi="宋体" w:eastAsia="宋体"/>
          <w:sz w:val="21"/>
        </w:rPr>
        <w:t>反对单边主义、霸权主义和强权政治</w:t>
      </w:r>
    </w:p>
    <w:p>
      <w:r>
        <w:rPr>
          <w:rFonts w:ascii="宋体" w:hAnsi="宋体" w:eastAsia="宋体"/>
          <w:sz w:val="21"/>
        </w:rPr>
        <w:t>在平等互利基础上开展合作，实现互利共赢</w:t>
      </w:r>
    </w:p>
    <w:p>
      <w:r>
        <w:rPr>
          <w:rFonts w:ascii="宋体" w:hAnsi="宋体" w:eastAsia="宋体"/>
          <w:sz w:val="21"/>
        </w:rPr>
        <w:t>坚持主权平等与安全保障</w:t>
      </w:r>
    </w:p>
    <w:p>
      <w:r>
        <w:rPr>
          <w:rFonts w:ascii="宋体" w:hAnsi="宋体" w:eastAsia="宋体"/>
          <w:sz w:val="21"/>
        </w:rPr>
        <w:t>推动国际关系民主化、和平解决国际争端</w:t>
      </w:r>
    </w:p>
    <w:p>
      <w:r>
        <w:rPr>
          <w:rFonts w:ascii="宋体" w:hAnsi="宋体" w:eastAsia="宋体"/>
          <w:sz w:val="21"/>
        </w:rPr>
        <w:t>推动全球治理体系变革完善，建立更加公正合理的国际政治经济新秩序</w:t>
      </w:r>
    </w:p>
    <w:p>
      <w:r>
        <w:rPr>
          <w:rFonts w:ascii="宋体" w:hAnsi="宋体" w:eastAsia="宋体"/>
          <w:sz w:val="21"/>
        </w:rPr>
        <w:t>坚持共商共建共享的全球治理观〔可持续发展大国担当角度〕</w:t>
      </w:r>
    </w:p>
    <w:p>
      <w:r>
        <w:rPr>
          <w:rFonts w:ascii="宋体" w:hAnsi="宋体" w:eastAsia="宋体"/>
          <w:sz w:val="21"/>
        </w:rPr>
        <w:t>积极践行真正的多边主义〔可持续发展大国担当角度〕</w:t>
      </w:r>
    </w:p>
    <w:p>
      <w:r>
        <w:rPr>
          <w:rFonts w:ascii="宋体" w:hAnsi="宋体" w:eastAsia="宋体"/>
          <w:sz w:val="21"/>
        </w:rPr>
        <w:t>世界多极化是当今国际形势的突出特点</w:t>
      </w:r>
    </w:p>
    <w:p>
      <w:r>
        <w:rPr>
          <w:rFonts w:ascii="宋体" w:hAnsi="宋体" w:eastAsia="宋体"/>
          <w:sz w:val="21"/>
        </w:rPr>
        <w:t>以主权平等、国际法治等原则推动全球治理体系变革完善</w:t>
      </w:r>
    </w:p>
    <w:p>
      <w:pPr>
        <w:pStyle w:val="4"/>
      </w:pPr>
      <w:r>
        <w:rPr>
          <w:rFonts w:eastAsia="黑体"/>
        </w:rPr>
        <w:t>中国</w:t>
      </w:r>
    </w:p>
    <w:p>
      <w:r>
        <w:rPr>
          <w:rFonts w:ascii="宋体" w:hAnsi="宋体" w:eastAsia="宋体"/>
          <w:sz w:val="21"/>
        </w:rPr>
        <w:t>坚持总体国家安全观，统筹发展与安全，以新安全格局保障新发展格局</w:t>
      </w:r>
    </w:p>
    <w:p>
      <w:r>
        <w:rPr>
          <w:rFonts w:ascii="宋体" w:hAnsi="宋体" w:eastAsia="宋体"/>
          <w:sz w:val="21"/>
        </w:rPr>
        <w:t>贡献中国智慧、中国方案、中国力量</w:t>
      </w:r>
    </w:p>
    <w:p>
      <w:r>
        <w:rPr>
          <w:rFonts w:ascii="宋体" w:hAnsi="宋体" w:eastAsia="宋体"/>
          <w:sz w:val="21"/>
        </w:rPr>
        <w:t>坚持正确义利观</w:t>
      </w:r>
    </w:p>
    <w:p>
      <w:r>
        <w:rPr>
          <w:rFonts w:ascii="宋体" w:hAnsi="宋体" w:eastAsia="宋体"/>
          <w:sz w:val="21"/>
        </w:rPr>
        <w:t>中国综合国力、国际地位和话语权提升</w:t>
      </w:r>
    </w:p>
    <w:p>
      <w:r>
        <w:rPr>
          <w:rFonts w:ascii="宋体" w:hAnsi="宋体" w:eastAsia="宋体"/>
          <w:sz w:val="21"/>
        </w:rPr>
        <w:t>习近平外交思想指导中国特色大国外交（外交为民、服务中国式现代化）</w:t>
      </w:r>
    </w:p>
    <w:p>
      <w:r>
        <w:rPr>
          <w:rFonts w:ascii="宋体" w:hAnsi="宋体" w:eastAsia="宋体"/>
          <w:sz w:val="21"/>
        </w:rPr>
        <w:t>新中国外交始终服务国家性质并坚持党对外交统一集中领导</w:t>
      </w:r>
    </w:p>
    <w:p>
      <w:r>
        <w:rPr>
          <w:rFonts w:ascii="宋体" w:hAnsi="宋体" w:eastAsia="宋体"/>
          <w:sz w:val="21"/>
        </w:rPr>
        <w:t>中国坚持独立自主的和平外交政策</w:t>
      </w:r>
    </w:p>
    <w:p>
      <w:r>
        <w:rPr>
          <w:rFonts w:ascii="宋体" w:hAnsi="宋体" w:eastAsia="宋体"/>
          <w:sz w:val="21"/>
        </w:rPr>
        <w:t>和平共处五项原则是我国对外关系基本准则</w:t>
      </w:r>
    </w:p>
    <w:p>
      <w:r>
        <w:rPr>
          <w:rFonts w:ascii="宋体" w:hAnsi="宋体" w:eastAsia="宋体"/>
          <w:sz w:val="21"/>
        </w:rPr>
        <w:t>与发展中国家共享发展新机遇，惠民生增福祉，实现互利共赢</w:t>
      </w:r>
    </w:p>
    <w:p>
      <w:r>
        <w:rPr>
          <w:rFonts w:ascii="宋体" w:hAnsi="宋体" w:eastAsia="宋体"/>
          <w:sz w:val="21"/>
        </w:rPr>
        <w:t>周边工作新局面四定位：发展繁荣的重要基础、维护国家安全的重点、运筹外交全局的首要、推动构建人类命运共同体的关键</w:t>
      </w:r>
    </w:p>
    <w:p>
      <w:r>
        <w:rPr>
          <w:rFonts w:ascii="宋体" w:hAnsi="宋体" w:eastAsia="宋体"/>
          <w:sz w:val="21"/>
        </w:rPr>
        <w:t>中国推动构建人类命运共同体</w:t>
      </w:r>
    </w:p>
    <w:p>
      <w:r>
        <w:rPr>
          <w:rFonts w:ascii="宋体" w:hAnsi="宋体" w:eastAsia="宋体"/>
          <w:sz w:val="21"/>
        </w:rPr>
        <w:t>中国作为联合国创始会员国和安理会常任理事国，是国际政治经济格局中的重要力量〔中国国际地位综合表达角度〕</w:t>
      </w:r>
    </w:p>
    <w:p>
      <w:r>
        <w:rPr>
          <w:rFonts w:ascii="宋体" w:hAnsi="宋体" w:eastAsia="宋体"/>
          <w:sz w:val="21"/>
        </w:rPr>
        <w:t>坚持正确义利观，在发展合作中共享机遇</w:t>
      </w:r>
    </w:p>
    <w:p>
      <w:r>
        <w:rPr>
          <w:rFonts w:ascii="宋体" w:hAnsi="宋体" w:eastAsia="宋体"/>
          <w:sz w:val="21"/>
        </w:rPr>
        <w:t>改善发展中国家民生并助力持续发展</w:t>
      </w:r>
    </w:p>
    <w:p>
      <w:r>
        <w:rPr>
          <w:rFonts w:ascii="宋体" w:hAnsi="宋体" w:eastAsia="宋体"/>
          <w:sz w:val="21"/>
        </w:rPr>
        <w:t>民心相通与文明互鉴</w:t>
      </w:r>
    </w:p>
    <w:p>
      <w:r>
        <w:rPr>
          <w:rFonts w:ascii="宋体" w:hAnsi="宋体" w:eastAsia="宋体"/>
          <w:sz w:val="21"/>
        </w:rPr>
        <w:t>四大全球倡议相互促进、有机统一，系统推动构建人类命运共同体</w:t>
      </w:r>
    </w:p>
    <w:p>
      <w:r>
        <w:rPr>
          <w:rFonts w:ascii="宋体" w:hAnsi="宋体" w:eastAsia="宋体"/>
          <w:sz w:val="21"/>
        </w:rPr>
        <w:t>全球发展倡议：以发展促繁荣</w:t>
      </w:r>
    </w:p>
    <w:p>
      <w:r>
        <w:rPr>
          <w:rFonts w:ascii="宋体" w:hAnsi="宋体" w:eastAsia="宋体"/>
          <w:sz w:val="21"/>
        </w:rPr>
        <w:t>全球安全倡议：以安全保稳定</w:t>
      </w:r>
    </w:p>
    <w:p>
      <w:r>
        <w:rPr>
          <w:rFonts w:ascii="宋体" w:hAnsi="宋体" w:eastAsia="宋体"/>
          <w:sz w:val="21"/>
        </w:rPr>
        <w:t>全球文明倡议：以文明增互信</w:t>
      </w:r>
    </w:p>
    <w:p>
      <w:r>
        <w:rPr>
          <w:rFonts w:ascii="宋体" w:hAnsi="宋体" w:eastAsia="宋体"/>
          <w:sz w:val="21"/>
        </w:rPr>
        <w:t>全球治理倡议：以治理求公正</w:t>
      </w:r>
    </w:p>
    <w:p>
      <w:r>
        <w:rPr>
          <w:rFonts w:ascii="宋体" w:hAnsi="宋体" w:eastAsia="宋体"/>
          <w:sz w:val="21"/>
        </w:rPr>
        <w:t>从中国主张到国际共识，从合作理念到共同行动</w:t>
      </w:r>
    </w:p>
    <w:p>
      <w:r>
        <w:rPr>
          <w:rFonts w:ascii="宋体" w:hAnsi="宋体" w:eastAsia="宋体"/>
          <w:sz w:val="21"/>
        </w:rPr>
        <w:t>南南合作与全球南方共同发展</w:t>
      </w:r>
    </w:p>
    <w:p>
      <w:r>
        <w:rPr>
          <w:rFonts w:ascii="宋体" w:hAnsi="宋体" w:eastAsia="宋体"/>
          <w:sz w:val="21"/>
        </w:rPr>
        <w:t>中国积极参与国际组织，在联合国、金砖国家、二十国集团、博鳌亚洲论坛等国际组织中的作用日益显著，已成为全球治理体系的重要参与者、贡献者和改革者</w:t>
      </w:r>
    </w:p>
    <w:p>
      <w:r>
        <w:rPr>
          <w:rFonts w:ascii="宋体" w:hAnsi="宋体" w:eastAsia="宋体"/>
          <w:sz w:val="21"/>
        </w:rPr>
        <w:t>中国推进绿色低碳转型并参与全球气候治理</w:t>
      </w:r>
    </w:p>
    <w:p>
      <w:r>
        <w:rPr>
          <w:rFonts w:ascii="宋体" w:hAnsi="宋体" w:eastAsia="宋体"/>
          <w:sz w:val="21"/>
        </w:rPr>
        <w:t>严格落实《巴黎协定》要求，每五年向联合国提交国家自主贡献目标，维护全球气候治理多边进程</w:t>
      </w:r>
    </w:p>
    <w:p>
      <w:r>
        <w:rPr>
          <w:rFonts w:ascii="宋体" w:hAnsi="宋体" w:eastAsia="宋体"/>
          <w:sz w:val="21"/>
        </w:rPr>
        <w:t>中国是负责任大国并勇于担当</w:t>
      </w:r>
    </w:p>
    <w:p>
      <w:r>
        <w:rPr>
          <w:rFonts w:ascii="宋体" w:hAnsi="宋体" w:eastAsia="宋体"/>
          <w:sz w:val="21"/>
        </w:rPr>
        <w:t>坚持独立自主、自力更生，增强发展主动权</w:t>
      </w:r>
    </w:p>
    <w:p>
      <w:r>
        <w:rPr>
          <w:rFonts w:ascii="宋体" w:hAnsi="宋体" w:eastAsia="宋体"/>
          <w:sz w:val="21"/>
        </w:rPr>
        <w:t>贯彻维护世界和平、促进共同发展的宗旨和目标</w:t>
      </w:r>
    </w:p>
    <w:p>
      <w:r>
        <w:rPr>
          <w:rFonts w:ascii="宋体" w:hAnsi="宋体" w:eastAsia="宋体"/>
          <w:sz w:val="21"/>
        </w:rPr>
        <w:t>促进技术共享和民生改善，为全球可持续发展贡献力量</w:t>
      </w:r>
    </w:p>
    <w:p>
      <w:r>
        <w:rPr>
          <w:rFonts w:ascii="宋体" w:hAnsi="宋体" w:eastAsia="宋体"/>
          <w:sz w:val="21"/>
        </w:rPr>
        <w:t>倡导文明平等互鉴，弘扬全人类共同价值，尊重世界文明多样性</w:t>
      </w:r>
    </w:p>
    <w:p>
      <w:r>
        <w:rPr>
          <w:rFonts w:ascii="宋体" w:hAnsi="宋体" w:eastAsia="宋体"/>
          <w:sz w:val="21"/>
        </w:rPr>
        <w:t>聚焦发展中国家紧迫需求，以灵活快速的小而美项目形成共同发展品牌</w:t>
      </w:r>
    </w:p>
    <w:p>
      <w:r>
        <w:rPr>
          <w:rFonts w:ascii="宋体" w:hAnsi="宋体" w:eastAsia="宋体"/>
          <w:sz w:val="21"/>
        </w:rPr>
        <w:t>理念蕴含普遍价值，能够形成共识、促成合作和发展、应对全人类共同问题和共同挑战</w:t>
      </w:r>
    </w:p>
    <w:p>
      <w:r>
        <w:rPr>
          <w:rFonts w:ascii="宋体" w:hAnsi="宋体" w:eastAsia="宋体"/>
          <w:sz w:val="21"/>
        </w:rPr>
        <w:t>展现大国责任担当</w:t>
      </w:r>
    </w:p>
    <w:p>
      <w:r>
        <w:rPr>
          <w:rFonts w:ascii="宋体" w:hAnsi="宋体" w:eastAsia="宋体"/>
          <w:sz w:val="21"/>
        </w:rPr>
        <w:t>中国共享发展经验助力共同繁荣，展现出大国责任与担当（义利观、智慧方案）</w:t>
      </w:r>
    </w:p>
    <w:p>
      <w:r>
        <w:rPr>
          <w:rFonts w:ascii="宋体" w:hAnsi="宋体" w:eastAsia="宋体"/>
          <w:sz w:val="21"/>
        </w:rPr>
        <w:t>推动构建人类命运共同体〔产供链合作根本目标角度〕</w:t>
      </w:r>
    </w:p>
    <w:p>
      <w:r>
        <w:rPr>
          <w:rFonts w:ascii="宋体" w:hAnsi="宋体" w:eastAsia="宋体"/>
          <w:sz w:val="21"/>
        </w:rPr>
        <w:t>坚持正确义利观〔可持续发展大国担当角度〕</w:t>
      </w:r>
    </w:p>
    <w:p>
      <w:r>
        <w:rPr>
          <w:rFonts w:ascii="宋体" w:hAnsi="宋体" w:eastAsia="宋体"/>
          <w:sz w:val="21"/>
        </w:rPr>
        <w:t>坚持正确的义利观〔大国外交外部文化与国际舆论环境角度〕</w:t>
      </w:r>
    </w:p>
    <w:p>
      <w:r>
        <w:rPr>
          <w:rFonts w:ascii="宋体" w:hAnsi="宋体" w:eastAsia="宋体"/>
          <w:sz w:val="21"/>
        </w:rPr>
        <w:t>义利观（作为外交思想替换项）</w:t>
      </w:r>
    </w:p>
    <w:p>
      <w:r>
        <w:rPr>
          <w:rFonts w:ascii="宋体" w:hAnsi="宋体" w:eastAsia="宋体"/>
          <w:sz w:val="21"/>
        </w:rPr>
        <w:t>反对霸权主义、强权政治</w:t>
      </w:r>
    </w:p>
    <w:p>
      <w:r>
        <w:rPr>
          <w:rFonts w:ascii="宋体" w:hAnsi="宋体" w:eastAsia="宋体"/>
          <w:sz w:val="21"/>
        </w:rPr>
        <w:t>彰显中国推动构建人类命运共同体的主动担当</w:t>
      </w:r>
    </w:p>
    <w:p>
      <w:r>
        <w:rPr>
          <w:rFonts w:ascii="宋体" w:hAnsi="宋体" w:eastAsia="宋体"/>
          <w:sz w:val="21"/>
        </w:rPr>
        <w:t>推动构建中拉命运共同体</w:t>
      </w:r>
    </w:p>
    <w:p>
      <w:r>
        <w:rPr>
          <w:rFonts w:ascii="宋体" w:hAnsi="宋体" w:eastAsia="宋体"/>
          <w:sz w:val="21"/>
        </w:rPr>
        <w:t>共同落实全球发展倡议</w:t>
      </w:r>
    </w:p>
    <w:p>
      <w:pPr>
        <w:pStyle w:val="4"/>
      </w:pPr>
      <w:r>
        <w:rPr>
          <w:rFonts w:eastAsia="黑体"/>
        </w:rPr>
        <w:t>联合国</w:t>
      </w:r>
    </w:p>
    <w:p>
      <w:r>
        <w:rPr>
          <w:rFonts w:ascii="宋体" w:hAnsi="宋体" w:eastAsia="宋体"/>
          <w:sz w:val="21"/>
        </w:rPr>
        <w:t>维护《联合国宪章》宗旨和原则</w:t>
      </w:r>
    </w:p>
    <w:p>
      <w:r>
        <w:rPr>
          <w:rFonts w:ascii="宋体" w:hAnsi="宋体" w:eastAsia="宋体"/>
          <w:sz w:val="21"/>
        </w:rPr>
        <w:t>联合国是当今世界最具普遍性、代表性和权威性的政府间国际组织，并在维护和平、推动发展、促进人类文明进步中发挥重要作用</w:t>
      </w:r>
    </w:p>
    <w:p>
      <w:r>
        <w:rPr>
          <w:rFonts w:ascii="宋体" w:hAnsi="宋体" w:eastAsia="宋体"/>
          <w:sz w:val="21"/>
        </w:rPr>
        <w:t>联合国对中国对外开放和现代化事业作出独特贡献，成为中国开展多边合作的主要舞台</w:t>
      </w:r>
    </w:p>
    <w:p>
      <w:r>
        <w:rPr>
          <w:rFonts w:ascii="宋体" w:hAnsi="宋体" w:eastAsia="宋体"/>
          <w:sz w:val="21"/>
        </w:rPr>
        <w:t>落实联合国2030年可持续发展议程</w:t>
      </w:r>
    </w:p>
    <w:p>
      <w:r>
        <w:rPr>
          <w:rFonts w:ascii="宋体" w:hAnsi="宋体" w:eastAsia="宋体"/>
          <w:sz w:val="21"/>
        </w:rPr>
        <w:t>中国作为联合国创始会员国和安理会常任理事国〔以联合国为核心的国际体系参与角度〕</w:t>
      </w:r>
    </w:p>
    <w:p>
      <w:r>
        <w:rPr>
          <w:rFonts w:ascii="宋体" w:hAnsi="宋体" w:eastAsia="宋体"/>
          <w:sz w:val="21"/>
        </w:rPr>
        <w:t>为解决全球性问题提供中国智慧和中国方案，助力联合国在全球治理中发挥更大作用</w:t>
      </w:r>
    </w:p>
    <w:p>
      <w:r>
        <w:rPr>
          <w:rFonts w:ascii="宋体" w:hAnsi="宋体" w:eastAsia="宋体"/>
          <w:sz w:val="21"/>
        </w:rPr>
        <w:t>坚定维护以联合国为核心的国际体系和以国际法为基础的国际秩序</w:t>
      </w:r>
    </w:p>
    <w:sectPr>
      <w:footerReference r:id="rId6" w:type="first"/>
      <w:footerReference r:id="rId5"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2010609060101010101"/>
    <w:charset w:val="86"/>
    <w:family w:val="modern"/>
    <w:pitch w:val="default"/>
    <w:sig w:usb0="00000000" w:usb1="00000000" w:usb2="00000016"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EFE8E">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053F7">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9639D"/>
    <w:rsid w:val="00326F90"/>
    <w:rsid w:val="003D2E85"/>
    <w:rsid w:val="003E7FAB"/>
    <w:rsid w:val="0041339E"/>
    <w:rsid w:val="00592797"/>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73FF84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1F4E79"/>
      <w:sz w:val="36"/>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3A6278"/>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204</Pages>
  <Words>33937</Words>
  <Characters>193446</Characters>
  <Lines>1612</Lines>
  <Paragraphs>453</Paragraphs>
  <TotalTime>2</TotalTime>
  <ScaleCrop>false</ScaleCrop>
  <LinksUpToDate>false</LinksUpToDate>
  <CharactersWithSpaces>226930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2026-05-02T15:36:00Z</dcterms:created>
  <dc:creator>python-docx</dc:creator>
  <dc:description>generated by python-docx</dc:description>
  <cp:lastModifiedBy>captain沉默是金</cp:lastModifiedBy>
  <cp:lastPrinted>2026-05-02T15:36:00Z</cp:lastPrinted>
  <dcterms:modified xsi:type="dcterms:W3CDTF">2026-05-02T15:42:02Z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C4749DB3418C13E0CAAAF5693663DAB4_42</vt:lpwstr>
  </property>
</Properties>
</file>