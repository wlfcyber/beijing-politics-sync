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2:paraId="5DDAFC1F"/>
    <ns0:p ns2:paraId="18257C96"/>
    <ns0:p ns2:paraId="572D8996"/>
    <ns0:p ns2:paraId="78D14172">
      <ns0:pPr>
        <ns0:spacing ns0:after="240" ns0:before="2500"/>
        <ns0:jc ns0:val="center"/>
      </ns0:pPr>
      <ns0:r>
        <ns0:rPr>
          <ns0:rFonts ns0:ascii="Hiragino Sans GB" ns0:hAnsi="Hiragino Sans GB" ns0:eastAsia="Hiragino Sans GB" ns0:cs="Hiragino Sans GB"/>
          <ns0:b/>
          <ns0:color ns0:val="173B5B"/>
          <ns0:sz ns0:val="40"/>
        </ns0:rPr>
        <ns0:t>选择性必修一</ns0:t>
      </ns0:r>
    </ns0:p>
    <ns0:p ns2:paraId="36E109B2">
      <ns0:pPr>
        <ns0:spacing ns0:after="1160"/>
        <ns0:jc ns0:val="center"/>
      </ns0:pPr>
      <ns0:r>
        <ns0:rPr>
          <ns0:rFonts ns0:ascii="Hiragino Sans GB" ns0:hAnsi="Hiragino Sans GB" ns0:eastAsia="Hiragino Sans GB" ns0:cs="Hiragino Sans GB"/>
          <ns0:b/>
          <ns0:color ns0:val="173B5B"/>
          <ns0:sz ns0:val="46"/>
        </ns0:rPr>
        <ns0:t>《当代国际政治与经济》主观题术语宝典</ns0:t>
      </ns0:r>
    </ns0:p>
    <ns0:p ns2:paraId="7140B148"/>
    <ns0:p ns2:paraId="756FB9E8">
      <ns0:pPr>
        <ns0:spacing ns0:after="120"/>
        <ns0:jc ns0:val="center"/>
      </ns0:pPr>
      <ns0:r>
        <ns0:rPr>
          <ns0:rFonts ns0:ascii="Hiragino Sans GB" ns0:hAnsi="Hiragino Sans GB" ns0:eastAsia="Hiragino Sans GB" ns0:cs="Hiragino Sans GB"/>
          <ns0:b/>
          <ns0:color ns0:val="3F4D57"/>
          <ns0:sz ns0:val="26"/>
        </ns0:rPr>
        <ns0:t>飞哥正志讲堂</ns0:t>
      </ns0:r>
    </ns0:p>
    <ns0:p ns2:paraId="7DA7FFAF">
      <ns0:r>
        <ns0:br ns0:type="page"/>
      </ns0:r>
    </ns0:p>
    <ns0:p ns2:paraId="2A77480B">
      <ns0:pPr>
        <ns0:spacing ns0:after="160"/>
        <ns0:jc ns0:val="center"/>
      </ns0:pPr>
      <ns0:r>
        <ns0:rPr>
          <ns0:rFonts ns0:ascii="Hiragino Sans GB" ns0:hAnsi="Hiragino Sans GB" ns0:eastAsia="Hiragino Sans GB" ns0:cs="Hiragino Sans GB"/>
          <ns0:b/>
          <ns0:color ns0:val="173B5B"/>
          <ns0:sz ns0:val="32"/>
        </ns0:rPr>
        <ns0:t>目录</ns0:t>
      </ns0:r>
    </ns0:p>
    <ns0:p ns2:paraId="355720EC">
      <ns0:pPr>
        <ns0:tabs>
          <ns0:tab ns0:val="right" ns0:leader="dot" ns0:pos="9072"/>
        </ns0:tabs>
        <ns0:spacing ns0:after="40"/>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ns0:t>
      </ns0:r>
    </ns0:p>
    <ns0:p ns2:paraId="34B4D6F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机遇</ns0:t>
      </ns0:r>
      <ns0:r>
        <ns0:rPr>
          <ns0:rFonts ns0:ascii="Hiragino Sans GB" ns0:hAnsi="Hiragino Sans GB" ns0:eastAsia="Hiragino Sans GB" ns0:cs="Hiragino Sans GB"/>
          <ns0:b ns0:val="0"/>
          <ns0:color ns0:val="5F6B73"/>
          <ns0:sz ns0:val="21"/>
        </ns0:rPr>
        <ns0:tab/>
        <ns0:t>3</ns0:t>
      </ns0:r>
    </ns0:p>
    <ns0:p ns2:paraId="2A87A7E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挑战</ns0:t>
      </ns0:r>
      <ns0:r>
        <ns0:rPr>
          <ns0:rFonts ns0:ascii="Hiragino Sans GB" ns0:hAnsi="Hiragino Sans GB" ns0:eastAsia="Hiragino Sans GB" ns0:cs="Hiragino Sans GB"/>
          <ns0:b ns0:val="0"/>
          <ns0:color ns0:val="5F6B73"/>
          <ns0:sz ns0:val="21"/>
        </ns0:rPr>
        <ns0:tab/>
        <ns0:t>15</ns0:t>
      </ns0:r>
    </ns0:p>
    <ns0:p ns2:paraId="05E1022A">
      <ns0:pPr>
        <ns0:tabs>
          <ns0:tab ns0:val="right" ns0:leader="dot" ns0:pos="9072"/>
        </ns0:tabs>
        <ns0:spacing ns0:after="40"/>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17</ns0:t>
      </ns0:r>
    </ns0:p>
    <ns0:p ns2:paraId="0146F54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合作</ns0:t>
      </ns0:r>
      <ns0:r>
        <ns0:rPr>
          <ns0:rFonts ns0:ascii="Hiragino Sans GB" ns0:hAnsi="Hiragino Sans GB" ns0:eastAsia="Hiragino Sans GB" ns0:cs="Hiragino Sans GB"/>
          <ns0:b ns0:val="0"/>
          <ns0:color ns0:val="5F6B73"/>
          <ns0:sz ns0:val="21"/>
        </ns0:rPr>
        <ns0:tab/>
        <ns0:t>17</ns0:t>
      </ns0:r>
    </ns0:p>
    <ns0:p ns2:paraId="757E09D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竞争</ns0:t>
      </ns0:r>
      <ns0:r>
        <ns0:rPr>
          <ns0:rFonts ns0:ascii="Hiragino Sans GB" ns0:hAnsi="Hiragino Sans GB" ns0:eastAsia="Hiragino Sans GB" ns0:cs="Hiragino Sans GB"/>
          <ns0:b ns0:val="0"/>
          <ns0:color ns0:val="5F6B73"/>
          <ns0:sz ns0:val="21"/>
        </ns0:rPr>
        <ns0:tab/>
        <ns0:t>27</ns0:t>
      </ns0:r>
    </ns0:p>
    <ns0:p ns2:paraId="7FB9730E">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国家安全</ns0:t>
      </ns0:r>
      <ns0:r>
        <ns0:rPr>
          <ns0:rFonts ns0:ascii="Hiragino Sans GB" ns0:hAnsi="Hiragino Sans GB" ns0:eastAsia="Hiragino Sans GB" ns0:cs="Hiragino Sans GB"/>
          <ns0:b ns0:val="0"/>
          <ns0:color ns0:val="5F6B73"/>
          <ns0:sz ns0:val="21"/>
        </ns0:rPr>
        <ns0:tab/>
        <ns0:t>32</ns0:t>
      </ns0:r>
    </ns0:p>
    <ns0:p ns2:paraId="1241E995">
      <ns0:pPr>
        <ns0:tabs>
          <ns0:tab ns0:val="right" ns0:leader="dot" ns0:pos="9072"/>
        </ns0:tabs>
        <ns0:spacing ns0:after="40"/>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38</ns0:t>
      </ns0:r>
    </ns0:p>
    <ns0:p ns2:paraId="085BF19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国：成员国和相关国家发展</ns0:t>
      </ns0:r>
      <ns0:r>
        <ns0:rPr>
          <ns0:rFonts ns0:ascii="Hiragino Sans GB" ns0:hAnsi="Hiragino Sans GB" ns0:eastAsia="Hiragino Sans GB" ns0:cs="Hiragino Sans GB"/>
          <ns0:b ns0:val="0"/>
          <ns0:color ns0:val="5F6B73"/>
          <ns0:sz ns0:val="21"/>
        </ns0:rPr>
        <ns0:tab/>
        <ns0:t>38</ns0:t>
      </ns0:r>
    </ns0:p>
    <ns0:p ns2:paraId="24EC272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环：经济环节与要素流动</ns0:t>
      </ns0:r>
      <ns0:r>
        <ns0:rPr>
          <ns0:rFonts ns0:ascii="Hiragino Sans GB" ns0:hAnsi="Hiragino Sans GB" ns0:eastAsia="Hiragino Sans GB" ns0:cs="Hiragino Sans GB"/>
          <ns0:b ns0:val="0"/>
          <ns0:color ns0:val="5F6B73"/>
          <ns0:sz ns0:val="21"/>
        </ns0:rPr>
        <ns0:tab/>
        <ns0:t>40</ns0:t>
      </ns0:r>
    </ns0:p>
    <ns0:p ns2:paraId="1B70F56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配：资源配置</ns0:t>
      </ns0:r>
      <ns0:r>
        <ns0:rPr>
          <ns0:rFonts ns0:ascii="Hiragino Sans GB" ns0:hAnsi="Hiragino Sans GB" ns0:eastAsia="Hiragino Sans GB" ns0:cs="Hiragino Sans GB"/>
          <ns0:b ns0:val="0"/>
          <ns0:color ns0:val="5F6B73"/>
          <ns0:sz ns0:val="21"/>
        </ns0:rPr>
        <ns0:tab/>
        <ns0:t>41</ns0:t>
      </ns0:r>
    </ns0:p>
    <ns0:p ns2:paraId="7FD2FF6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贸资：贸易投资自由化便利化</ns0:t>
      </ns0:r>
      <ns0:r>
        <ns0:rPr>
          <ns0:rFonts ns0:ascii="Hiragino Sans GB" ns0:hAnsi="Hiragino Sans GB" ns0:eastAsia="Hiragino Sans GB" ns0:cs="Hiragino Sans GB"/>
          <ns0:b ns0:val="0"/>
          <ns0:color ns0:val="5F6B73"/>
          <ns0:sz ns0:val="21"/>
        </ns0:rPr>
        <ns0:tab/>
        <ns0:t>44</ns0:t>
      </ns0:r>
    </ns0:p>
    <ns0:p ns2:paraId="03E7CA7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总：开放包容普惠平衡共赢方向</ns0:t>
      </ns0:r>
      <ns0:r>
        <ns0:rPr>
          <ns0:rFonts ns0:ascii="Hiragino Sans GB" ns0:hAnsi="Hiragino Sans GB" ns0:eastAsia="Hiragino Sans GB" ns0:cs="Hiragino Sans GB"/>
          <ns0:b ns0:val="0"/>
          <ns0:color ns0:val="5F6B73"/>
          <ns0:sz ns0:val="21"/>
        </ns0:rPr>
        <ns0:tab/>
        <ns0:t>55</ns0:t>
      </ns0:r>
    </ns0:p>
    <ns0:p ns2:paraId="34D346A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开：高水平对外开放</ns0:t>
      </ns0:r>
      <ns0:r>
        <ns0:rPr>
          <ns0:rFonts ns0:ascii="Hiragino Sans GB" ns0:hAnsi="Hiragino Sans GB" ns0:eastAsia="Hiragino Sans GB" ns0:cs="Hiragino Sans GB"/>
          <ns0:b ns0:val="0"/>
          <ns0:color ns0:val="5F6B73"/>
          <ns0:sz ns0:val="21"/>
        </ns0:rPr>
        <ns0:tab/>
        <ns0:t>79</ns0:t>
      </ns0:r>
    </ns0:p>
    <ns0:p ns2:paraId="57CBF56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兼：国内国际两种资源两个市场</ns0:t>
      </ns0:r>
      <ns0:r>
        <ns0:rPr>
          <ns0:rFonts ns0:ascii="Hiragino Sans GB" ns0:hAnsi="Hiragino Sans GB" ns0:eastAsia="Hiragino Sans GB" ns0:cs="Hiragino Sans GB"/>
          <ns0:b ns0:val="0"/>
          <ns0:color ns0:val="5F6B73"/>
          <ns0:sz ns0:val="21"/>
        </ns0:rPr>
        <ns0:tab/>
        <ns0:t>94</ns0:t>
      </ns0:r>
    </ns0:p>
    <ns0:p ns2:paraId="004E764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国际分工、企业出海与国际竞争新优势</ns0:t>
      </ns0:r>
      <ns0:r>
        <ns0:rPr>
          <ns0:rFonts ns0:ascii="Hiragino Sans GB" ns0:hAnsi="Hiragino Sans GB" ns0:eastAsia="Hiragino Sans GB" ns0:cs="Hiragino Sans GB"/>
          <ns0:b ns0:val="0"/>
          <ns0:color ns0:val="5F6B73"/>
          <ns0:sz ns0:val="21"/>
        </ns0:rPr>
        <ns0:tab/>
        <ns0:t>109</ns0:t>
      </ns0:r>
    </ns0:p>
    <ns0:p ns2:paraId="106B1B5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全球经济治理与规则权益</ns0:t>
      </ns0:r>
      <ns0:r>
        <ns0:rPr>
          <ns0:rFonts ns0:ascii="Hiragino Sans GB" ns0:hAnsi="Hiragino Sans GB" ns0:eastAsia="Hiragino Sans GB" ns0:cs="Hiragino Sans GB"/>
          <ns0:b ns0:val="0"/>
          <ns0:color ns0:val="5F6B73"/>
          <ns0:sz ns0:val="21"/>
        </ns0:rPr>
        <ns0:tab/>
        <ns0:t>115</ns0:t>
      </ns0:r>
    </ns0:p>
    <ns0:p ns2:paraId="162671A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产业链供应链与开放安全</ns0:t>
      </ns0:r>
      <ns0:r>
        <ns0:rPr>
          <ns0:rFonts ns0:ascii="Hiragino Sans GB" ns0:hAnsi="Hiragino Sans GB" ns0:eastAsia="Hiragino Sans GB" ns0:cs="Hiragino Sans GB"/>
          <ns0:b ns0:val="0"/>
          <ns0:color ns0:val="5F6B73"/>
          <ns0:sz ns0:val="21"/>
        </ns0:rPr>
        <ns0:tab/>
        <ns0:t>123</ns0:t>
      </ns0:r>
    </ns0:p>
    <ns0:p ns2:paraId="0D07D55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数字经济、绿色转型与新兴领域</ns0:t>
      </ns0:r>
      <ns0:r>
        <ns0:rPr>
          <ns0:rFonts ns0:ascii="Hiragino Sans GB" ns0:hAnsi="Hiragino Sans GB" ns0:eastAsia="Hiragino Sans GB" ns0:cs="Hiragino Sans GB"/>
          <ns0:b ns0:val="0"/>
          <ns0:color ns0:val="5F6B73"/>
          <ns0:sz ns0:val="21"/>
        </ns0:rPr>
        <ns0:tab/>
        <ns0:t>130</ns0:t>
      </ns0:r>
    </ns0:p>
    <ns0:p ns2:paraId="44BC6EF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贸易保护主义与多边贸易体制</ns0:t>
      </ns0:r>
      <ns0:r>
        <ns0:rPr>
          <ns0:rFonts ns0:ascii="Hiragino Sans GB" ns0:hAnsi="Hiragino Sans GB" ns0:eastAsia="Hiragino Sans GB" ns0:cs="Hiragino Sans GB"/>
          <ns0:b ns0:val="0"/>
          <ns0:color ns0:val="5F6B73"/>
          <ns0:sz ns0:val="21"/>
        </ns0:rPr>
        <ns0:tab/>
        <ns0:t>137</ns0:t>
      </ns0:r>
    </ns0:p>
    <ns0:p ns2:paraId="299D0601">
      <ns0:pPr>
        <ns0:tabs>
          <ns0:tab ns0:val="right" ns0:leader="dot" ns0:pos="9072"/>
        </ns0:tabs>
        <ns0:spacing ns0:after="40"/>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142</ns0:t>
      </ns0:r>
    </ns0:p>
    <ns0:p ns2:paraId="087EF8B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新国关：新型国际关系</ns0:t>
      </ns0:r>
      <ns0:r>
        <ns0:rPr>
          <ns0:rFonts ns0:ascii="Hiragino Sans GB" ns0:hAnsi="Hiragino Sans GB" ns0:eastAsia="Hiragino Sans GB" ns0:cs="Hiragino Sans GB"/>
          <ns0:b ns0:val="0"/>
          <ns0:color ns0:val="5F6B73"/>
          <ns0:sz ns0:val="21"/>
        </ns0:rPr>
        <ns0:tab/>
        <ns0:t>142</ns0:t>
      </ns0:r>
    </ns0:p>
    <ns0:p ns2:paraId="3D9A4A8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完全治：完善全球治理</ns0:t>
      </ns0:r>
      <ns0:r>
        <ns0:rPr>
          <ns0:rFonts ns0:ascii="Hiragino Sans GB" ns0:hAnsi="Hiragino Sans GB" ns0:eastAsia="Hiragino Sans GB" ns0:cs="Hiragino Sans GB"/>
          <ns0:b ns0:val="0"/>
          <ns0:color ns0:val="5F6B73"/>
          <ns0:sz ns0:val="21"/>
        </ns0:rPr>
        <ns0:tab/>
        <ns0:t>157</ns0:t>
      </ns0:r>
    </ns0:p>
    <ns0:p ns2:paraId="1273513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共体：人类命运共同体</ns0:t>
      </ns0:r>
      <ns0:r>
        <ns0:rPr>
          <ns0:rFonts ns0:ascii="Hiragino Sans GB" ns0:hAnsi="Hiragino Sans GB" ns0:eastAsia="Hiragino Sans GB" ns0:cs="Hiragino Sans GB"/>
          <ns0:b ns0:val="0"/>
          <ns0:color ns0:val="5F6B73"/>
          <ns0:sz ns0:val="21"/>
        </ns0:rPr>
        <ns0:tab/>
        <ns0:t>184</ns0:t>
      </ns0:r>
    </ns0:p>
    <ns0:p ns2:paraId="7258BBE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单边/斥：反对单边主义等错误倾向</ns0:t>
      </ns0:r>
      <ns0:r>
        <ns0:rPr>
          <ns0:rFonts ns0:ascii="Hiragino Sans GB" ns0:hAnsi="Hiragino Sans GB" ns0:eastAsia="Hiragino Sans GB" ns0:cs="Hiragino Sans GB"/>
          <ns0:b ns0:val="0"/>
          <ns0:color ns0:val="5F6B73"/>
          <ns0:sz ns0:val="21"/>
        </ns0:rPr>
        <ns0:tab/>
        <ns0:t>197</ns0:t>
      </ns0:r>
    </ns0:p>
    <ns0:p ns2:paraId="42DD39A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民主：国际关系民主化</ns0:t>
      </ns0:r>
      <ns0:r>
        <ns0:rPr>
          <ns0:rFonts ns0:ascii="Hiragino Sans GB" ns0:hAnsi="Hiragino Sans GB" ns0:eastAsia="Hiragino Sans GB" ns0:cs="Hiragino Sans GB"/>
          <ns0:b ns0:val="0"/>
          <ns0:color ns0:val="5F6B73"/>
          <ns0:sz ns0:val="21"/>
        </ns0:rPr>
        <ns0:tab/>
        <ns0:t>205</ns0:t>
      </ns0:r>
    </ns0:p>
    <ns0:p ns2:paraId="33C42E8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世界多极化、全球南方与发展中国家</ns0:t>
      </ns0:r>
      <ns0:r>
        <ns0:rPr>
          <ns0:rFonts ns0:ascii="Hiragino Sans GB" ns0:hAnsi="Hiragino Sans GB" ns0:eastAsia="Hiragino Sans GB" ns0:cs="Hiragino Sans GB"/>
          <ns0:b ns0:val="0"/>
          <ns0:color ns0:val="5F6B73"/>
          <ns0:sz ns0:val="21"/>
        </ns0:rPr>
        <ns0:tab/>
        <ns0:t>213</ns0:t>
      </ns0:r>
    </ns0:p>
    <ns0:p ns2:paraId="3D91253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国际秩序与国际法治</ns0:t>
      </ns0:r>
      <ns0:r>
        <ns0:rPr>
          <ns0:rFonts ns0:ascii="Hiragino Sans GB" ns0:hAnsi="Hiragino Sans GB" ns0:eastAsia="Hiragino Sans GB" ns0:cs="Hiragino Sans GB"/>
          <ns0:b ns0:val="0"/>
          <ns0:color ns0:val="5F6B73"/>
          <ns0:sz ns0:val="21"/>
        </ns0:rPr>
        <ns0:tab/>
        <ns0:t>221</ns0:t>
      </ns0:r>
    </ns0:p>
    <ns0:p ns2:paraId="21FF8C8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具体治理议题与文明互鉴</ns0:t>
      </ns0:r>
      <ns0:r>
        <ns0:rPr>
          <ns0:rFonts ns0:ascii="Hiragino Sans GB" ns0:hAnsi="Hiragino Sans GB" ns0:eastAsia="Hiragino Sans GB" ns0:cs="Hiragino Sans GB"/>
          <ns0:b ns0:val="0"/>
          <ns0:color ns0:val="5F6B73"/>
          <ns0:sz ns0:val="21"/>
        </ns0:rPr>
        <ns0:tab/>
        <ns0:t>222</ns0:t>
      </ns0:r>
    </ns0:p>
    <ns0:p ns2:paraId="79268F30">
      <ns0:pPr>
        <ns0:tabs>
          <ns0:tab ns0:val="right" ns0:leader="dot" ns0:pos="9072"/>
        </ns0:tabs>
        <ns0:spacing ns0:after="40"/>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224</ns0:t>
      </ns0:r>
    </ns0:p>
    <ns0:p ns2:paraId="0D07CDF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政策</ns0:t>
      </ns0:r>
      <ns0:r>
        <ns0:rPr>
          <ns0:rFonts ns0:ascii="Hiragino Sans GB" ns0:hAnsi="Hiragino Sans GB" ns0:eastAsia="Hiragino Sans GB" ns0:cs="Hiragino Sans GB"/>
          <ns0:b ns0:val="0"/>
          <ns0:color ns0:val="5F6B73"/>
          <ns0:sz ns0:val="21"/>
        </ns0:rPr>
        <ns0:tab/>
        <ns0:t>224</ns0:t>
      </ns0:r>
    </ns0:p>
    <ns0:p ns2:paraId="5F88B4E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智慧</ns0:t>
      </ns0:r>
      <ns0:r>
        <ns0:rPr>
          <ns0:rFonts ns0:ascii="Hiragino Sans GB" ns0:hAnsi="Hiragino Sans GB" ns0:eastAsia="Hiragino Sans GB" ns0:cs="Hiragino Sans GB"/>
          <ns0:b ns0:val="0"/>
          <ns0:color ns0:val="5F6B73"/>
          <ns0:sz ns0:val="21"/>
        </ns0:rPr>
        <ns0:tab/>
        <ns0:t>236</ns0:t>
      </ns0:r>
    </ns0:p>
    <ns0:p ns2:paraId="071A667B">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责任</ns0:t>
      </ns0:r>
      <ns0:r>
        <ns0:rPr>
          <ns0:rFonts ns0:ascii="Hiragino Sans GB" ns0:hAnsi="Hiragino Sans GB" ns0:eastAsia="Hiragino Sans GB" ns0:cs="Hiragino Sans GB"/>
          <ns0:b ns0:val="0"/>
          <ns0:color ns0:val="5F6B73"/>
          <ns0:sz ns0:val="21"/>
        </ns0:rPr>
        <ns0:tab/>
        <ns0:t>270</ns0:t>
      </ns0:r>
    </ns0:p>
    <ns0:p ns2:paraId="403E0F4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一条历史线</ns0:t>
      </ns0:r>
      <ns0:r>
        <ns0:rPr>
          <ns0:rFonts ns0:ascii="Hiragino Sans GB" ns0:hAnsi="Hiragino Sans GB" ns0:eastAsia="Hiragino Sans GB" ns0:cs="Hiragino Sans GB"/>
          <ns0:b ns0:val="0"/>
          <ns0:color ns0:val="5F6B73"/>
          <ns0:sz ns0:val="21"/>
        </ns0:rPr>
        <ns0:tab/>
        <ns0:t>300</ns0:t>
      </ns0:r>
    </ns0:p>
    <ns0:p ns2:paraId="27A52FC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一条主线</ns0:t>
      </ns0:r>
      <ns0:r>
        <ns0:rPr>
          <ns0:rFonts ns0:ascii="Hiragino Sans GB" ns0:hAnsi="Hiragino Sans GB" ns0:eastAsia="Hiragino Sans GB" ns0:cs="Hiragino Sans GB"/>
          <ns0:b ns0:val="0"/>
          <ns0:color ns0:val="5F6B73"/>
          <ns0:sz ns0:val="21"/>
        </ns0:rPr>
        <ns0:tab/>
        <ns0:t>305</ns0:t>
      </ns0:r>
    </ns0:p>
    <ns0:p ns2:paraId="139EA648">
      <ns0:pPr>
        <ns0:tabs>
          <ns0:tab ns0:val="right" ns0:leader="dot" ns0:pos="9072"/>
        </ns0:tabs>
        <ns0:spacing ns0:after="40"/>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308</ns0:t>
      </ns0:r>
    </ns0:p>
    <ns0:p ns2:paraId="62618ED0">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多边主义/多极化场所</ns0:t>
      </ns0:r>
      <ns0:r>
        <ns0:rPr>
          <ns0:rFonts ns0:ascii="Hiragino Sans GB" ns0:hAnsi="Hiragino Sans GB" ns0:eastAsia="Hiragino Sans GB" ns0:cs="Hiragino Sans GB"/>
          <ns0:b ns0:val="0"/>
          <ns0:color ns0:val="5F6B73"/>
          <ns0:sz ns0:val="21"/>
        </ns0:rPr>
        <ns0:tab/>
        <ns0:t>308</ns0:t>
      </ns0:r>
    </ns0:p>
    <ns0:p ns2:paraId="2C6A359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联合国宪章宗旨和原则</ns0:t>
      </ns0:r>
      <ns0:r>
        <ns0:rPr>
          <ns0:rFonts ns0:ascii="Hiragino Sans GB" ns0:hAnsi="Hiragino Sans GB" ns0:eastAsia="Hiragino Sans GB" ns0:cs="Hiragino Sans GB"/>
          <ns0:b ns0:val="0"/>
          <ns0:color ns0:val="5F6B73"/>
          <ns0:sz ns0:val="21"/>
        </ns0:rPr>
        <ns0:tab/>
        <ns0:t>308</ns0:t>
      </ns0:r>
    </ns0:p>
    <ns0:p ns2:paraId="23D7E3B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联合国发展议程与全球治理贡献</ns0:t>
      </ns0:r>
      <ns0:r>
        <ns0:rPr>
          <ns0:rFonts ns0:ascii="Hiragino Sans GB" ns0:hAnsi="Hiragino Sans GB" ns0:eastAsia="Hiragino Sans GB" ns0:cs="Hiragino Sans GB"/>
          <ns0:b ns0:val="0"/>
          <ns0:color ns0:val="5F6B73"/>
          <ns0:sz ns0:val="21"/>
        </ns0:rPr>
        <ns0:tab/>
        <ns0:t>317</ns0:t>
      </ns0:r>
    </ns0:p>
    <ns0:p ns2:paraId="7F7E880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中国与联合国关系</ns0:t>
      </ns0:r>
      <ns0:r>
        <ns0:rPr>
          <ns0:rFonts ns0:ascii="Hiragino Sans GB" ns0:hAnsi="Hiragino Sans GB" ns0:eastAsia="Hiragino Sans GB" ns0:cs="Hiragino Sans GB"/>
          <ns0:b ns0:val="0"/>
          <ns0:color ns0:val="5F6B73"/>
          <ns0:sz ns0:val="21"/>
        </ns0:rPr>
        <ns0:tab/>
        <ns0:t>319</ns0:t>
      </ns0:r>
    </ns0:p>
    <ns0:p ns2:paraId="6FC2CC27">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六大要素术语极简速记版</ns0:t>
      </ns0:r>
      <ns0:r>
        <ns0:rPr>
          <ns0:rFonts ns0:ascii="Hiragino Sans GB" ns0:hAnsi="Hiragino Sans GB" ns0:eastAsia="Hiragino Sans GB" ns0:cs="Hiragino Sans GB"/>
          <ns0:b/>
          <ns0:color ns0:val="173B5B"/>
          <ns0:sz ns0:val="21"/>
        </ns0:rPr>
        <ns0:tab/>
        <ns0:t>320</ns0:t>
      </ns0:r>
    </ns0:p>
    <ns0:p ns2:paraId="4D9B66A4">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320</ns0:t>
      </ns0:r>
    </ns0:p>
    <ns0:p ns2:paraId="6D2C2B82">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320</ns0:t>
      </ns0:r>
    </ns0:p>
    <ns0:p ns2:paraId="2959CF1B">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320</ns0:t>
      </ns0:r>
    </ns0:p>
    <ns0:p ns2:paraId="5ED42389">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322</ns0:t>
      </ns0:r>
    </ns0:p>
    <ns0:p ns2:paraId="4A36A3E6">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323</ns0:t>
      </ns0:r>
    </ns0:p>
    <ns0:p>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325</ns0:t>
      </ns0:r>
    </ns0:p>
    <ns0:p/>
    <ns0:p ns2:paraId="5D3A7BE4">
      <ns0:pPr>
        <ns0:pStyle ns0:val="3"/>
        <ns0:jc ns0:val="left"/>
      </ns0:pPr>
      <ns0:r>
        <ns0:rPr>
          <ns0:rFonts ns0:eastAsia="Hiragino Sans GB" ns0:ascii="Hiragino Sans GB" ns0:hAnsi="Hiragino Sans GB" ns0:cs="Hiragino Sans GB"/>
          <ns0:b/>
          <ns0:color ns0:val="173B5B"/>
          <ns0:sz ns0:val="36"/>
        </ns0:rPr>
        <ns0:t>时代背景</ns0:t>
      </ns0:r>
    </ns0:p>
    <ns0:p ns2:paraId="0E8B466A">
      <ns0:pPr>
        <ns0:pStyle ns0:val="4"/>
      </ns0:pPr>
      <ns0:r>
        <ns0:rPr>
          <ns0:rFonts ns0:eastAsia="Hiragino Sans GB" ns0:ascii="Hiragino Sans GB" ns0:hAnsi="Hiragino Sans GB" ns0:cs="Hiragino Sans GB"/>
          <ns0:b/>
          <ns0:color ns0:val="2F6F9F"/>
          <ns0:sz ns0:val="28"/>
        </ns0:rPr>
        <ns0:t>机遇</ns0:t>
      </ns0:r>
    </ns0:p>
    <ns0:p ns2:paraId="121549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和平与发展仍是时代主题</ns0:t>
      </ns0:r>
    </ns0:p>
    <ns0:p ns2:paraId="4AA5D4AB">
      <ns0:pPr>
        <ns0:spacing ns0:before="140" ns0:after="60"/>
      </ns0:pPr>
      <ns0:bookmarkStart ns0:id="0" ns0:name="_GoBack"/>
      <ns0:bookmarkEnd ns0:id="0"/>
      <ns0:r>
        <ns0:rPr>
          <ns0:rFonts ns0:ascii="Hiragino Sans GB" ns0:hAnsi="Hiragino Sans GB" ns0:eastAsia="Hiragino Sans GB" ns0:cs="Hiragino Sans GB"/>
          <ns0:b/>
          <ns0:color ns0:val="1F5E8C"/>
          <ns0:sz ns0:val="22"/>
        </ns0:rPr>
        <ns0:t>1. 2026通州期末Q20</ns0:t>
      </ns0:r>
    </ns0:p>
    <ns0:p ns2:paraId="5DE6B7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3D4F93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1ABF80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ns0:t>
      </ns0:r>
      <ns0:r>
        <ns0:rPr>
          <ns0:rFonts ns0:ascii="Hiragino Sans GB" ns0:hAnsi="Hiragino Sans GB" ns0:eastAsia="Hiragino Sans GB" ns0:cs="Hiragino Sans GB"/>
          <ns0:b ns0:val="0"/>
          <ns0:color ns0:val="202124"/>
          <ns0:sz ns0:val="21"/>
        </ns0:rPr>
        <ns0:t/>
      </ns0:r>
    </ns0:p>
    <ns0:p ns2:paraId="3D2A85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全球治理倡议回应世界变乱交织和治理赤字，符合和平与发展时代主题、经济全球化发展趋势和各国人民求和平、谋发展、促合作的共同愿望。</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1BD6BB55">
      <ns0:pPr>
        <ns0:spacing ns0:before="140" ns0:after="60"/>
      </ns0:pPr>
      <ns0:r>
        <ns0:rPr>
          <ns0:rFonts ns0:ascii="Hiragino Sans GB" ns0:hAnsi="Hiragino Sans GB" ns0:eastAsia="Hiragino Sans GB" ns0:cs="Hiragino Sans GB"/>
          <ns0:b/>
          <ns0:color ns0:val="1F5E8C"/>
          <ns0:sz ns0:val="22"/>
        </ns0:rPr>
        <ns0:t>2. 2025海淀期中Q21(2)</ns0:t>
      </ns0:r>
    </ns0:p>
    <ns0:p ns2:paraId="652131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设问分析外交的“变”，题面把新中国外交放在不同历史阶段和国际格局演进中，说明外交内容和任务的调整与外部时代背景变化相联系。</ns0:t>
      </ns0:r>
      <ns0:r>
        <ns0:rPr>
          <ns0:rFonts ns0:ascii="Hiragino Sans GB" ns0:hAnsi="Hiragino Sans GB" ns0:eastAsia="Hiragino Sans GB" ns0:cs="Hiragino Sans GB"/>
          <ns0:b ns0:val="0"/>
          <ns0:color ns0:val="202124"/>
          <ns0:sz ns0:val="21"/>
        </ns0:rPr>
        <ns0:t/>
      </ns0:r>
    </ns0:p>
    <ns0:p ns2:paraId="7D9DD4B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5FA81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ns0:t>
      </ns0:r>
      <ns0:r>
        <ns0:rPr>
          <ns0:rFonts ns0:ascii="Hiragino Sans GB" ns0:hAnsi="Hiragino Sans GB" ns0:eastAsia="Hiragino Sans GB" ns0:cs="Hiragino Sans GB"/>
          <ns0:b ns0:val="0"/>
          <ns0:color ns0:val="202124"/>
          <ns0:sz ns0:val="21"/>
        </ns0:rPr>
        <ns0:t/>
      </ns0:r>
    </ns0:p>
    <ns0:p ns2:paraId="504BE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新中国外交所处时代背景不断变化，政治多极化、经济全球化深入发展，和平与发展成为时代主题，外交重点和国际合作方式也随之发展。</ns0:t>
      </ns0:r>
      <ns0:r>
        <ns0:rPr>
          <ns0:rFonts ns0:ascii="Hiragino Sans GB" ns0:hAnsi="Hiragino Sans GB" ns0:eastAsia="Hiragino Sans GB" ns0:cs="Hiragino Sans GB"/>
          <ns0:b/>
          <ns0:color ns0:val="111111"/>
          <ns0:sz ns0:val="21"/>
        </ns0:rPr>
        <ns0:t/>
      </ns0:r>
    </ns0:p>
    <ns0:p ns2:paraId="3B927C8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22CEE81">
      <ns0:pPr>
        <ns0:spacing ns0:before="140" ns0:after="60"/>
      </ns0:pPr>
      <ns0:r>
        <ns0:rPr>
          <ns0:rFonts ns0:ascii="Hiragino Sans GB" ns0:hAnsi="Hiragino Sans GB" ns0:eastAsia="Hiragino Sans GB" ns0:cs="Hiragino Sans GB"/>
          <ns0:b/>
          <ns0:color ns0:val="1F5E8C"/>
          <ns0:sz ns0:val="22"/>
        </ns0:rPr>
        <ns0:t>3. 2024海淀二模Q18(1)多极化世界中的民主与全球治理</ns0:t>
      </ns0:r>
    </ns0:p>
    <ns0:p ns2:paraId="603527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r>
        <ns0:rPr>
          <ns0:rFonts ns0:ascii="Hiragino Sans GB" ns0:hAnsi="Hiragino Sans GB" ns0:eastAsia="Hiragino Sans GB" ns0:cs="Hiragino Sans GB"/>
          <ns0:b ns0:val="0"/>
          <ns0:color ns0:val="202124"/>
          <ns0:sz ns0:val="21"/>
        </ns0:rPr>
        <ns0:t/>
      </ns0:r>
    </ns0:p>
    <ns0:p ns2:paraId="7C78AD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3D6756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ns0:t>
      </ns0:r>
      <ns0:r>
        <ns0:rPr>
          <ns0:rFonts ns0:ascii="Hiragino Sans GB" ns0:hAnsi="Hiragino Sans GB" ns0:eastAsia="Hiragino Sans GB" ns0:cs="Hiragino Sans GB"/>
          <ns0:b ns0:val="0"/>
          <ns0:color ns0:val="202124"/>
          <ns0:sz ns0:val="21"/>
        </ns0:rPr>
        <ns0:t/>
      </ns0:r>
    </ns0:p>
    <ns0:p ns2:paraId="33F466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和平与发展仍是时代主题，人工智能、大数据带来的治理挑战和全球南方国家诉求上升，要求各方在和平合作框架内推进更有效、更民主的全球治理。</ns0:t>
      </ns0:r>
      <ns0:r>
        <ns0:rPr>
          <ns0:rFonts ns0:ascii="Hiragino Sans GB" ns0:hAnsi="Hiragino Sans GB" ns0:eastAsia="Hiragino Sans GB" ns0:cs="Hiragino Sans GB"/>
          <ns0:b/>
          <ns0:color ns0:val="111111"/>
          <ns0:sz ns0:val="21"/>
        </ns0:rPr>
        <ns0:t/>
      </ns0:r>
    </ns0:p>
    <ns0:p ns2:paraId="163699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4FC7FDBC">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573BE1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743BE1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46D097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ns0:t>
      </ns0:r>
      <ns0:r>
        <ns0:rPr>
          <ns0:rFonts ns0:ascii="Hiragino Sans GB" ns0:hAnsi="Hiragino Sans GB" ns0:eastAsia="Hiragino Sans GB" ns0:cs="Hiragino Sans GB"/>
          <ns0:b ns0:val="0"/>
          <ns0:color ns0:val="202124"/>
          <ns0:sz ns0:val="21"/>
        </ns0:rPr>
        <ns0:t/>
      </ns0:r>
    </ns0:p>
    <ns0:p ns2:paraId="7F49A7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维护全球产供链韧性和稳定是世界经济可持续发展的重要保障，符合国际社会的共同利益，顺应和平与发展的时代主题。</ns0:t>
      </ns0:r>
      <ns0:r>
        <ns0:rPr>
          <ns0:rFonts ns0:ascii="Hiragino Sans GB" ns0:hAnsi="Hiragino Sans GB" ns0:eastAsia="Hiragino Sans GB" ns0:cs="Hiragino Sans GB"/>
          <ns0:b/>
          <ns0:color ns0:val="111111"/>
          <ns0:sz ns0:val="21"/>
        </ns0:rPr>
        <ns0:t/>
      </ns0:r>
    </ns0:p>
    <ns0:p ns2:paraId="2F04FF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32DFEF8A">
      <ns0:pPr>
        <ns0:spacing ns0:before="140" ns0:after="60"/>
      </ns0:pPr>
      <ns0:r>
        <ns0:rPr>
          <ns0:rFonts ns0:ascii="Hiragino Sans GB" ns0:hAnsi="Hiragino Sans GB" ns0:eastAsia="Hiragino Sans GB" ns0:cs="Hiragino Sans GB"/>
          <ns0:b/>
          <ns0:color ns0:val="1F5E8C"/>
          <ns0:sz ns0:val="22"/>
        </ns0:rPr>
        <ns0:t>5. 2024西城二模Q19中国答案的国际关系新思路</ns0:t>
      </ns0:r>
    </ns0:p>
    <ns0:p ns2:paraId="4263822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09DC742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1D50A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ns0:t>
      </ns0:r>
      <ns0:r>
        <ns0:rPr>
          <ns0:rFonts ns0:ascii="Hiragino Sans GB" ns0:hAnsi="Hiragino Sans GB" ns0:eastAsia="Hiragino Sans GB" ns0:cs="Hiragino Sans GB"/>
          <ns0:b ns0:val="0"/>
          <ns0:color ns0:val="202124"/>
          <ns0:sz ns0:val="21"/>
        </ns0:rPr>
        <ns0:t/>
      </ns0:r>
    </ns0:p>
    <ns0:p ns2:paraId="2E70734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人类命运共同体理念顺应时代潮流，也可从和平与发展的时代主题角度展开，倡导全球协作，推动国际秩序朝着更加公正合理的方向发展。</ns0:t>
      </ns0:r>
      <ns0:r>
        <ns0:rPr>
          <ns0:rFonts ns0:ascii="Hiragino Sans GB" ns0:hAnsi="Hiragino Sans GB" ns0:eastAsia="Hiragino Sans GB" ns0:cs="Hiragino Sans GB"/>
          <ns0:b/>
          <ns0:color ns0:val="111111"/>
          <ns0:sz ns0:val="21"/>
        </ns0:rPr>
        <ns0:t/>
      </ns0:r>
    </ns0:p>
    <ns0:p ns2:paraId="585FFF3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61260D9">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540E87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7B0C37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FA5E0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ns0:t>
      </ns0:r>
      <ns0:r>
        <ns0:rPr>
          <ns0:rFonts ns0:ascii="Hiragino Sans GB" ns0:hAnsi="Hiragino Sans GB" ns0:eastAsia="Hiragino Sans GB" ns0:cs="Hiragino Sans GB"/>
          <ns0:b ns0:val="0"/>
          <ns0:color ns0:val="202124"/>
          <ns0:sz ns0:val="21"/>
        </ns0:rPr>
        <ns0:t/>
      </ns0:r>
    </ns0:p>
    <ns0:p ns2:paraId="58D1AD6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中非达成一系列战略性共识符合和平与发展的时代主题，为发展中国家联合应对全球挑战提供合作土壤。</ns0:t>
      </ns0:r>
      <ns0:r>
        <ns0:rPr>
          <ns0:rFonts ns0:ascii="Hiragino Sans GB" ns0:hAnsi="Hiragino Sans GB" ns0:eastAsia="Hiragino Sans GB" ns0:cs="Hiragino Sans GB"/>
          <ns0:b/>
          <ns0:color ns0:val="111111"/>
          <ns0:sz ns0:val="21"/>
        </ns0:rPr>
        <ns0:t/>
      </ns0:r>
    </ns0:p>
    <ns0:p ns2:paraId="3470A5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191AB2A0">
      <ns0:pPr>
        <ns0:spacing ns0:before="140" ns0:after="60"/>
      </ns0:pPr>
      <ns0:r>
        <ns0:rPr>
          <ns0:rFonts ns0:ascii="Hiragino Sans GB" ns0:hAnsi="Hiragino Sans GB" ns0:eastAsia="Hiragino Sans GB" ns0:cs="Hiragino Sans GB"/>
          <ns0:b/>
          <ns0:color ns0:val="1F5E8C"/>
          <ns0:sz ns0:val="22"/>
        </ns0:rPr>
        <ns0:t>7. 2026西城二模Q19(1)</ns0:t>
      </ns0:r>
    </ns0:p>
    <ns0:p ns2:paraId="0EB4CD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6F049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9C7E2D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ns0:t>
      </ns0:r>
      <ns0:r>
        <ns0:rPr>
          <ns0:rFonts ns0:ascii="Hiragino Sans GB" ns0:hAnsi="Hiragino Sans GB" ns0:eastAsia="Hiragino Sans GB" ns0:cs="Hiragino Sans GB"/>
          <ns0:b ns0:val="0"/>
          <ns0:color ns0:val="202124"/>
          <ns0:sz ns0:val="21"/>
        </ns0:rPr>
        <ns0:t/>
      </ns0:r>
    </ns0:p>
    <ns0:p ns2:paraId="563F5D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数字经济发展推动数据跨境流动，全球化发展趋势使数据治理成为各国共同面对的问题，中国参与全球数据治理符合和平与发展、全人类共同价值和人类共同利益。</ns0:t>
      </ns0:r>
      <ns0:r>
        <ns0:rPr>
          <ns0:rFonts ns0:ascii="Hiragino Sans GB" ns0:hAnsi="Hiragino Sans GB" ns0:eastAsia="Hiragino Sans GB" ns0:cs="Hiragino Sans GB"/>
          <ns0:b/>
          <ns0:color ns0:val="111111"/>
          <ns0:sz ns0:val="21"/>
        </ns0:rPr>
        <ns0:t/>
      </ns0:r>
    </ns0:p>
    <ns0:p ns2:paraId="699312F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2B0D1D9">
      <ns0:pPr>
        <ns0:spacing ns0:before="140" ns0:after="60"/>
      </ns0:pPr>
      <ns0:r>
        <ns0:rPr>
          <ns0:rFonts ns0:ascii="Hiragino Sans GB" ns0:hAnsi="Hiragino Sans GB" ns0:eastAsia="Hiragino Sans GB" ns0:cs="Hiragino Sans GB"/>
          <ns0:b/>
          <ns0:color ns0:val="1F5E8C"/>
          <ns0:sz ns0:val="22"/>
        </ns0:rPr>
        <ns0:t>8. 2026朝阳期末Q20</ns0:t>
      </ns0:r>
    </ns0:p>
    <ns0:p ns2:paraId="30BAD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74623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492AFE9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ns0:t>
      </ns0:r>
      <ns0:r>
        <ns0:rPr>
          <ns0:rFonts ns0:ascii="Hiragino Sans GB" ns0:hAnsi="Hiragino Sans GB" ns0:eastAsia="Hiragino Sans GB" ns0:cs="Hiragino Sans GB"/>
          <ns0:b ns0:val="0"/>
          <ns0:color ns0:val="202124"/>
          <ns0:sz ns0:val="21"/>
        </ns0:rPr>
        <ns0:t/>
      </ns0:r>
    </ns0:p>
    <ns0:p ns2:paraId="55CBA4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和平与发展是当今时代的主题，中国携手周边国家共建和平家园、安宁家园，妥善管控矛盾分歧，扩大共同利益，有利于推动周边命运共同体建设和全球治理更加公正合理。</ns0:t>
      </ns0:r>
      <ns0:r>
        <ns0:rPr>
          <ns0:rFonts ns0:ascii="Hiragino Sans GB" ns0:hAnsi="Hiragino Sans GB" ns0:eastAsia="Hiragino Sans GB" ns0:cs="Hiragino Sans GB"/>
          <ns0:b/>
          <ns0:color ns0:val="111111"/>
          <ns0:sz ns0:val="21"/>
        </ns0:rPr>
        <ns0:t/>
      </ns0:r>
    </ns0:p>
    <ns0:p ns2:paraId="42CF0A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5797A290">
      <ns0:pPr>
        <ns0:spacing ns0:before="140" ns0:after="60"/>
      </ns0:pPr>
      <ns0:r>
        <ns0:rPr>
          <ns0:rFonts ns0:ascii="Hiragino Sans GB" ns0:hAnsi="Hiragino Sans GB" ns0:eastAsia="Hiragino Sans GB" ns0:cs="Hiragino Sans GB"/>
          <ns0:b/>
          <ns0:color ns0:val="1F5E8C"/>
          <ns0:sz ns0:val="22"/>
        </ns0:rPr>
        <ns0:t>9. 2025朝阳期末Q21</ns0:t>
      </ns0:r>
    </ns0:p>
    <ns0:p ns2:paraId="1BEF39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9D3D9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94A3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ns0:t>
      </ns0:r>
      <ns0:r>
        <ns0:rPr>
          <ns0:rFonts ns0:ascii="Hiragino Sans GB" ns0:hAnsi="Hiragino Sans GB" ns0:eastAsia="Hiragino Sans GB" ns0:cs="Hiragino Sans GB"/>
          <ns0:b ns0:val="0"/>
          <ns0:color ns0:val="202124"/>
          <ns0:sz ns0:val="21"/>
        </ns0:rPr>
        <ns0:t/>
      </ns0:r>
    </ns0:p>
    <ns0:p ns2:paraId="271D49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中国开展中国特色大国外交，促进世界和平与发展，维护和平稳定的国际环境，回应单边霸凌、脱钩断链和意识形态分歧等外部风险，为推进中国式现代化营造稳定的外部条件。</ns0:t>
      </ns0:r>
      <ns0:r>
        <ns0:rPr>
          <ns0:rFonts ns0:ascii="Hiragino Sans GB" ns0:hAnsi="Hiragino Sans GB" ns0:eastAsia="Hiragino Sans GB" ns0:cs="Hiragino Sans GB"/>
          <ns0:b/>
          <ns0:color ns0:val="111111"/>
          <ns0:sz ns0:val="21"/>
        </ns0:rPr>
        <ns0:t/>
      </ns0:r>
    </ns0:p>
    <ns0:p ns2:paraId="24F5FE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01F1B21C">
      <ns0:pPr>
        <ns0:spacing ns0:before="120" ns0:after="75"/>
        <ns0:ind ns0:left="0" ns0:firstLine="0"/>
      </ns0:pPr>
      <ns0:r>
        <ns0:rPr>
          <ns0:rFonts ns0:ascii="Hiragino Sans GB" ns0:hAnsi="Hiragino Sans GB" ns0:eastAsia="Hiragino Sans GB" ns0:cs="Hiragino Sans GB"/>
          <ns0:b/>
          <ns0:color ns0:val="1F5E8C"/>
          <ns0:sz ns0:val="24"/>
        </ns0:rPr>
        <ns0:t>10. 2026顺义一模Q20</ns0:t>
      </ns0:r>
    </ns0:p>
    <ns0:p ns2:paraId="31B5C7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11250E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20218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科技小院"扬帆出海"、让更多全球南方国家受益，各国合力谋发展的局面要靠和平与发展仍是时代主题这一大势托底，故用它点明其顺应世界潮流。</ns0:t>
      </ns0:r>
      <ns0:r>
        <ns0:rPr>
          <ns0:rFonts ns0:ascii="Hiragino Sans GB" ns0:hAnsi="Hiragino Sans GB" ns0:eastAsia="Hiragino Sans GB" ns0:cs="Hiragino Sans GB"/>
          <ns0:b ns0:val="0"/>
          <ns0:color ns0:val="202124"/>
          <ns0:sz ns0:val="21"/>
        </ns0:rPr>
        <ns0:t/>
      </ns0:r>
    </ns0:p>
    <ns0:p ns2:paraId="06C65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和平与发展是当今时代主题，科技小院顺应世界大势，以农业合作助力发展中国家共同发展，成为南南合作典范。</ns0:t>
      </ns0:r>
      <ns0:r>
        <ns0:rPr>
          <ns0:rFonts ns0:ascii="Hiragino Sans GB" ns0:hAnsi="Hiragino Sans GB" ns0:eastAsia="Hiragino Sans GB" ns0:cs="Hiragino Sans GB"/>
          <ns0:b/>
          <ns0:color ns0:val="111111"/>
          <ns0:sz ns0:val="21"/>
        </ns0:rPr>
        <ns0:t/>
      </ns0:r>
    </ns0:p>
    <ns0:p ns2:paraId="628D20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F7B8059">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6B64576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5DA3698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782F92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中国东盟合作在贸易保护抬头中仍逆势上扬、迈向规则共建，双方共谋发展的空间依托于和平与发展仍是时代主题，故以它说明提质升级的外部前提。</ns0:t>
      </ns0:r>
      <ns0:r>
        <ns0:rPr>
          <ns0:rFonts ns0:ascii="Hiragino Sans GB" ns0:hAnsi="Hiragino Sans GB" ns0:eastAsia="Hiragino Sans GB" ns0:cs="Hiragino Sans GB"/>
          <ns0:b ns0:val="0"/>
          <ns0:color ns0:val="202124"/>
          <ns0:sz ns0:val="21"/>
        </ns0:rPr>
        <ns0:t/>
      </ns0:r>
    </ns0:p>
    <ns0:p ns2:paraId="7E54269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中国与东盟经贸合作提质升级，顺应经济全球化趋势、符合和平与发展的时代主题，推动区域共同发展。</ns0:t>
      </ns0:r>
      <ns0:r>
        <ns0:rPr>
          <ns0:rFonts ns0:ascii="Hiragino Sans GB" ns0:hAnsi="Hiragino Sans GB" ns0:eastAsia="Hiragino Sans GB" ns0:cs="Hiragino Sans GB"/>
          <ns0:b/>
          <ns0:color ns0:val="111111"/>
          <ns0:sz ns0:val="21"/>
        </ns0:rPr>
        <ns0:t/>
      </ns0:r>
    </ns0:p>
    <ns0:p ns2:paraId="5DA9BB0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6EBE725">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6ABE2E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06FE0C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43C258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ns0:t>
      </ns0:r>
      <ns0:r>
        <ns0:rPr>
          <ns0:rFonts ns0:ascii="Hiragino Sans GB" ns0:hAnsi="Hiragino Sans GB" ns0:eastAsia="Hiragino Sans GB" ns0:cs="Hiragino Sans GB"/>
          <ns0:b ns0:val="0"/>
          <ns0:color ns0:val="202124"/>
          <ns0:sz ns0:val="21"/>
        </ns0:rPr>
        <ns0:t/>
      </ns0:r>
    </ns0:p>
    <ns0:p ns2:paraId="5C3558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中国顺应和平、发展、合作、共赢的历史潮流，以"一带一路"为平台推动全球能源治理，符合国际交往与合作的基本逻辑。</ns0:t>
      </ns0:r>
      <ns0:r>
        <ns0:rPr>
          <ns0:rFonts ns0:ascii="Hiragino Sans GB" ns0:hAnsi="Hiragino Sans GB" ns0:eastAsia="Hiragino Sans GB" ns0:cs="Hiragino Sans GB"/>
          <ns0:b/>
          <ns0:color ns0:val="111111"/>
          <ns0:sz ns0:val="21"/>
        </ns0:rPr>
        <ns0:t/>
      </ns0:r>
    </ns0:p>
    <ns0:p ns2:paraId="7B90725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7500BA49">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3AE260E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题目问中国为什么能为全球发展注入稳定性和正能量，材料从创新、开放和发展合作三个镜头说明中国行动顺应和平与发展的时代需要。</ns0:t>
      </ns0:r>
      <ns0:r>
        <ns0:rPr>
          <ns0:rFonts ns0:ascii="Hiragino Sans GB" ns0:hAnsi="Hiragino Sans GB" ns0:eastAsia="Hiragino Sans GB" ns0:cs="Hiragino Sans GB"/>
          <ns0:b ns0:val="0"/>
          <ns0:color ns0:val="202124"/>
          <ns0:sz ns0:val="21"/>
        </ns0:rPr>
        <ns0:t/>
      </ns0:r>
    </ns0:p>
    <ns0:p ns2:paraId="1363D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C4BCB6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全球发展面临不稳定不确定因素时，题目把“中国能注入稳定性和正能量”作为核心追问。中国的创新成果、开放政策和发展合作共同服务于世界发展，应先用和平与发展仍是时代主题统摄这一价值方向。</ns0:t>
      </ns0:r>
      <ns0:r>
        <ns0:rPr>
          <ns0:rFonts ns0:ascii="Hiragino Sans GB" ns0:hAnsi="Hiragino Sans GB" ns0:eastAsia="Hiragino Sans GB" ns0:cs="Hiragino Sans GB"/>
          <ns0:b ns0:val="0"/>
          <ns0:color ns0:val="202124"/>
          <ns0:sz ns0:val="21"/>
        </ns0:rPr>
        <ns0:t/>
      </ns0:r>
    </ns0:p>
    <ns0:p ns2:paraId="1F0402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中国坚定不移扩大高水平对外开放、推动贸易投资自由化便利化，顺应了和平与发展这一时代主题，为全球发展注入稳定性。</ns0:t>
      </ns0:r>
      <ns0:r>
        <ns0:rPr>
          <ns0:rFonts ns0:ascii="Hiragino Sans GB" ns0:hAnsi="Hiragino Sans GB" ns0:eastAsia="Hiragino Sans GB" ns0:cs="Hiragino Sans GB"/>
          <ns0:b/>
          <ns0:color ns0:val="111111"/>
          <ns0:sz ns0:val="21"/>
        </ns0:rPr>
        <ns0:t/>
      </ns0:r>
    </ns0:p>
    <ns0:p ns2:paraId="45668B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73360A8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70E6BB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505473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164061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论文开篇罗列经济复苏乏力、阵营对抗、脱钩断链等乱象，要给"同球共济"找时代坐标，须先点明乱局之下和平与发展仍是时代主题。</ns0:t>
      </ns0:r>
      <ns0:r>
        <ns0:rPr>
          <ns0:rFonts ns0:ascii="Hiragino Sans GB" ns0:hAnsi="Hiragino Sans GB" ns0:eastAsia="Hiragino Sans GB" ns0:cs="Hiragino Sans GB"/>
          <ns0:b ns0:val="0"/>
          <ns0:color ns0:val="202124"/>
          <ns0:sz ns0:val="21"/>
        </ns0:rPr>
        <ns0:t/>
      </ns0:r>
    </ns0:p>
    <ns0:p ns2:paraId="1FFA3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当前国际局势变乱交织，而和平与发展仍是时代主题，需各国携手应对挑战、共谋发展。</ns0:t>
      </ns0:r>
      <ns0:r>
        <ns0:rPr>
          <ns0:rFonts ns0:ascii="Hiragino Sans GB" ns0:hAnsi="Hiragino Sans GB" ns0:eastAsia="Hiragino Sans GB" ns0:cs="Hiragino Sans GB"/>
          <ns0:b/>
          <ns0:color ns0:val="111111"/>
          <ns0:sz ns0:val="21"/>
        </ns0:rPr>
        <ns0:t/>
      </ns0:r>
    </ns0:p>
    <ns0:p ns2:paraId="2AA461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40D81629">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384E3D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0E2DDD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4913D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"五个共同"里共建产业链供应链、共促区域繁荣，亚太各国愿意这样联动，前提是身处和平与发展仍是时代主题的大环境，故以它说明中国倡议顺势而为。</ns0:t>
      </ns0:r>
      <ns0:r>
        <ns0:rPr>
          <ns0:rFonts ns0:ascii="Hiragino Sans GB" ns0:hAnsi="Hiragino Sans GB" ns0:eastAsia="Hiragino Sans GB" ns0:cs="Hiragino Sans GB"/>
          <ns0:b ns0:val="0"/>
          <ns0:color ns0:val="202124"/>
          <ns0:sz ns0:val="21"/>
        </ns0:rPr>
        <ns0:t/>
      </ns0:r>
    </ns0:p>
    <ns0:p ns2:paraId="7CF64A6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中国倡议顺应和平、发展、合作、共赢的潮流，致力于亚太和平合作与共同发展。</ns0:t>
      </ns0:r>
      <ns0:r>
        <ns0:rPr>
          <ns0:rFonts ns0:ascii="Hiragino Sans GB" ns0:hAnsi="Hiragino Sans GB" ns0:eastAsia="Hiragino Sans GB" ns0:cs="Hiragino Sans GB"/>
          <ns0:b/>
          <ns0:color ns0:val="111111"/>
          <ns0:sz ns0:val="21"/>
        </ns0:rPr>
        <ns0:t/>
      </ns0:r>
    </ns0:p>
    <ns0:p ns2:paraId="6314561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457B6849">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FC856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2310F3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5AF651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全球发展倡议正是题目主题，而材料强调"同球共济、团结合作才是正确选择"，这一判断只有放在和平与发展仍是时代主题的背景下才能成立，故以它打底。</ns0:t>
      </ns0:r>
      <ns0:r>
        <ns0:rPr>
          <ns0:rFonts ns0:ascii="Hiragino Sans GB" ns0:hAnsi="Hiragino Sans GB" ns0:eastAsia="Hiragino Sans GB" ns0:cs="Hiragino Sans GB"/>
          <ns0:b ns0:val="0"/>
          <ns0:color ns0:val="202124"/>
          <ns0:sz ns0:val="21"/>
        </ns0:rPr>
        <ns0:t/>
      </ns0:r>
    </ns0:p>
    <ns0:p ns2:paraId="20801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和平与发展仍是当今时代主题，面对全球发展新挑战，同球共济、团结合作才是正确选择，全球发展倡议顺应了这一潮流。</ns0:t>
      </ns0:r>
      <ns0:r>
        <ns0:rPr>
          <ns0:rFonts ns0:ascii="Hiragino Sans GB" ns0:hAnsi="Hiragino Sans GB" ns0:eastAsia="Hiragino Sans GB" ns0:cs="Hiragino Sans GB"/>
          <ns0:b/>
          <ns0:color ns0:val="111111"/>
          <ns0:sz ns0:val="21"/>
        </ns0:rPr>
        <ns0:t/>
      </ns0:r>
    </ns0:p>
    <ns0:p ns2:paraId="08D416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5F448E70">
      <ns0:pPr>
        <ns0:spacing ns0:before="120" ns0:after="75"/>
        <ns0:ind ns0:left="0" ns0:firstLine="0"/>
      </ns0:pPr>
      <ns0:r>
        <ns0:rPr>
          <ns0:rFonts ns0:ascii="Hiragino Sans GB" ns0:hAnsi="Hiragino Sans GB" ns0:eastAsia="Hiragino Sans GB" ns0:cs="Hiragino Sans GB"/>
          <ns0:b/>
          <ns0:color ns0:val="1F5E8C"/>
          <ns0:sz ns0:val="24"/>
        </ns0:rPr>
        <ns0:t>17. 2025房山一模Q18(2)</ns0:t>
      </ns0:r>
    </ns0:p>
    <ns0:p ns2:paraId="32CB04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690188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88A15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DeepSeek开源让140国开发者自由使用改进、有国家借此低成本做本地化模型，技术开放促成各国共进，这以和平与发展仍是时代主题为前提。</ns0:t>
      </ns0:r>
      <ns0:r>
        <ns0:rPr>
          <ns0:rFonts ns0:ascii="Hiragino Sans GB" ns0:hAnsi="Hiragino Sans GB" ns0:eastAsia="Hiragino Sans GB" ns0:cs="Hiragino Sans GB"/>
          <ns0:b ns0:val="0"/>
          <ns0:color ns0:val="202124"/>
          <ns0:sz ns0:val="21"/>
        </ns0:rPr>
        <ns0:t/>
      </ns0:r>
    </ns0:p>
    <ns0:p ns2:paraId="5A3A25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顺应和平与发展的国际潮流，中国以开源战略加强国际交流合作，积极参与全球治理，推动全球合作新模式。</ns0:t>
      </ns0:r>
      <ns0:r>
        <ns0:rPr>
          <ns0:rFonts ns0:ascii="Hiragino Sans GB" ns0:hAnsi="Hiragino Sans GB" ns0:eastAsia="Hiragino Sans GB" ns0:cs="Hiragino Sans GB"/>
          <ns0:b/>
          <ns0:color ns0:val="111111"/>
          <ns0:sz ns0:val="21"/>
        </ns0:rPr>
        <ns0:t/>
      </ns0:r>
    </ns0:p>
    <ns0:p ns2:paraId="569A6F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500AA83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48819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033197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15ADE6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材料称中国式现代化“是走和平发展道路的现代化”，又说中国是“世界和平的稳定力量”；要审清复兴可乘之“势”，先得点出和平与发展仍是时代主题这一大方向。</ns0:t>
      </ns0:r>
      <ns0:r>
        <ns0:rPr>
          <ns0:rFonts ns0:ascii="Hiragino Sans GB" ns0:hAnsi="Hiragino Sans GB" ns0:eastAsia="Hiragino Sans GB" ns0:cs="Hiragino Sans GB"/>
          <ns0:b ns0:val="0"/>
          <ns0:color ns0:val="202124"/>
          <ns0:sz ns0:val="21"/>
        </ns0:rPr>
        <ns0:t/>
      </ns0:r>
    </ns0:p>
    <ns0:p ns2:paraId="0CA7A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和平与发展是当今时代主题，中国式现代化是走和平发展道路的现代化，应顺应时代潮流乘势而上。</ns0:t>
      </ns0:r>
      <ns0:r>
        <ns0:rPr>
          <ns0:rFonts ns0:ascii="Hiragino Sans GB" ns0:hAnsi="Hiragino Sans GB" ns0:eastAsia="Hiragino Sans GB" ns0:cs="Hiragino Sans GB"/>
          <ns0:b/>
          <ns0:color ns0:val="111111"/>
          <ns0:sz ns0:val="21"/>
        </ns0:rPr>
        <ns0:t/>
      </ns0:r>
    </ns0:p>
    <ns0:p ns2:paraId="66CB44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四大倡议能“凝聚磅礴合力”，前提是各国想要的一致；先讲出这份求和平、谋发展的普遍愿望，才说得通和平与发展仍是时代主题这一合力底座。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和平与发展仍是时代主题，四大全球倡议顺应各国人民求和平、谋发展、促合作、图共赢的共同愿望，为构建人类命运共同体凝聚合作力量。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本题按短评题组织，要围绕主题、观点、论证和逻辑展开，不把四个倡议机械罗列成答案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可用主线：</ns0:t>
      </ns0:r>
      <ns0:r>
        <ns0:rPr>
          <ns0:rFonts ns0:ascii="Hiragino Sans GB" ns0:hAnsi="Hiragino Sans GB" ns0:eastAsia="Hiragino Sans GB" ns0:cs="Hiragino Sans GB"/>
          <ns0:b ns0:val="0"/>
          <ns0:color ns0:val="27323A"/>
          <ns0:sz ns0:val="19"/>
        </ns0:rPr>
        <ns0:t>四大全球倡议为构建人类命运共同体凝聚合力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共商共建共享的全球治理观；相互尊重、公平正义、合作共赢的新型国际关系；践行真正的多边主义；中国推动构建人类命运共同体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写作要求：</ns0:t>
      </ns0:r>
      <ns0:r>
        <ns0:rPr>
          <ns0:rFonts ns0:ascii="Hiragino Sans GB" ns0:hAnsi="Hiragino Sans GB" ns0:eastAsia="Hiragino Sans GB" ns0:cs="Hiragino Sans GB"/>
          <ns0:b ns0:val="0"/>
          <ns0:color ns0:val="27323A"/>
          <ns0:sz ns0:val="19"/>
        </ns0:rPr>
        <ns0:t>围绕主题、观点明确、论证充分、逻辑清晰、学科术语规范</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题目问全球治理倡议为何能获得国际社会认同，实质是在追问倡议的正当性和时代基础；全球治理处于十字路口，说明回答必须先判断它顺应和平、发展、合作的世界大势，而不是只复述倡议内容。</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全球治理倡议顺应和平与发展的时代潮流，符合世界各国人民的共同愿望，因此能够获得国际社会广泛认同。</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答题层次：本题6分，说明全球治理倡议为什么能获得国际社会广泛认同</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分析中国元首外交如何为世界注入稳定性与正能量；材料呈现中俄、中美、欧洲、周边国家和全球南方合作，说明答题不能只写外交活动本身，还要说明这些活动顺应和平、发展、合作、共赢的时代潮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题干直接把元首外交的作用概括为“稳定性与正能量”，这是时代主题题的信号。写法上先判断世界处在动荡变革中，再说明中国以对话合作回应共同愿望，为和平发展提供稳定支撑。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中国元首外交顺应和平与发展的时代主题，通过沟通对话、互信合作和共同发展，为动荡变革的世界注入稳定性与正能量。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正式细则角度2写明“国际背景：和平发展合作共赢是时代潮流/非传统安全威胁”，材料围绕全球气候治理这一跨国共同挑战展开。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气候治理不是单纯国内绿色发展题，而是和平与发展时代主题下的全球共同治理议题。细则把时代潮流列为得分角度，提示应先交代中国参与治理的国际背景。</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和平与发展仍是时代主题，气候变化等非传统安全威胁需要国际社会合作应对，中国参与全球气候治理顺应和平、发展、合作、共赢的时代潮流。</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58D23789">
      <ns0:pPr>
        <ns0:pStyle ns0:val="4"/>
      </ns0:pPr>
      <ns0:r>
        <ns0:rPr>
          <ns0:rFonts ns0:eastAsia="Hiragino Sans GB" ns0:ascii="Hiragino Sans GB" ns0:hAnsi="Hiragino Sans GB" ns0:cs="Hiragino Sans GB"/>
          <ns0:b/>
          <ns0:color ns0:val="2F6F9F"/>
          <ns0:sz ns0:val="28"/>
        </ns0:rPr>
        <ns0:t>挑战</ns0:t>
      </ns0:r>
    </ns0:p>
    <ns0:p ns2:paraId="5292C63E">
      <ns0:pPr/>
      <ns0:r>
        <ns0:rPr>
          <ns0:rFonts ns0:ascii="Hiragino Sans GB" ns0:hAnsi="Hiragino Sans GB" ns0:eastAsia="Hiragino Sans GB" ns0:cs="Hiragino Sans GB"/>
          <ns0:b ns0:val="0"/>
          <ns0:color ns0:val="202124"/>
          <ns0:sz ns0:val="21"/>
        </ns0:rPr>
        <ns0:t>【学生判别】 看到单边霸凌、关税霸凌、贸易保护主义、脱钩断链、阵营对抗、恃强凌弱等词，先把它们看作和平与发展的挑战，再转入反对霸权主义和强权政治、坚持多边主义和国际关系民主化。</ns0:t>
      </ns0:r>
    </ns0:p>
    <ns0:p ns2:paraId="63EF4CE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霸权主义和强权政治、单边主义是和平与发展的现实挑战</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资料包围绕多极化世界中的民主与全球治理展开，既写全球南方国家崛起、单极主导地位被削弱，也写全球治理代表性不足，说明旧有霸权和强权式治理结构已经难以回应各国共同参与治理的要求。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单极主导地位”被削弱、全球治理代表性不足，就不能只写一般合作愿望；这些材料直接指向霸权主义和强权政治带来的治理失衡。时政述评要先说明这种现实挑战，再引出多极化和全球治理民主化的必要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霸权主义和强权政治、单边主义等现实挑战造成全球治理代表性不足，各国应在世界多极化进程中推动全球治理更加民主公正。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65FC024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百年变局与外部风险挑战</ns0:t>
      </ns0:r>
    </ns0:p>
    <ns0:p ns2:paraId="133E7053">
      <ns0:pPr>
        <ns0:spacing ns0:before="140" ns0:after="60"/>
      </ns0:pPr>
      <ns0:r>
        <ns0:rPr>
          <ns0:rFonts ns0:ascii="Hiragino Sans GB" ns0:hAnsi="Hiragino Sans GB" ns0:eastAsia="Hiragino Sans GB" ns0:cs="Hiragino Sans GB"/>
          <ns0:b/>
          <ns0:color ns0:val="1F5E8C"/>
          <ns0:sz ns0:val="22"/>
        </ns0:rPr>
        <ns0:t>1. 2025东城二模Q20</ns0:t>
      </ns0:r>
    </ns0:p>
    <ns0:p ns2:paraId="0EA60B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28354E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2110A8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ns0:t>
      </ns0:r>
      <ns0:r>
        <ns0:rPr>
          <ns0:rFonts ns0:ascii="Hiragino Sans GB" ns0:hAnsi="Hiragino Sans GB" ns0:eastAsia="Hiragino Sans GB" ns0:cs="Hiragino Sans GB"/>
          <ns0:b ns0:val="0"/>
          <ns0:color ns0:val="202124"/>
          <ns0:sz ns0:val="21"/>
        </ns0:rPr>
        <ns0:t/>
      </ns0:r>
    </ns0:p>
    <ns0:p ns2:paraId="11C4D0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当今国际局势变乱交织，局部动荡不断，人类面临经济复苏乏力、贸易保护主义、冲突动荡和非传统安全威胁等诸多问题和挑战，因此更需要弘扬“同球共济”精神。</ns0:t>
      </ns0:r>
      <ns0:r>
        <ns0:rPr>
          <ns0:rFonts ns0:ascii="Hiragino Sans GB" ns0:hAnsi="Hiragino Sans GB" ns0:eastAsia="Hiragino Sans GB" ns0:cs="Hiragino Sans GB"/>
          <ns0:b/>
          <ns0:color ns0:val="111111"/>
          <ns0:sz ns0:val="21"/>
        </ns0:rPr>
        <ns0:t/>
      </ns0:r>
    </ns0:p>
    <ns0:p ns2:paraId="07165D6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AB4EB03">
      <ns0:pPr>
        <ns0:spacing ns0:before="140" ns0:after="60"/>
      </ns0:pPr>
      <ns0:r>
        <ns0:rPr>
          <ns0:rFonts ns0:ascii="Hiragino Sans GB" ns0:hAnsi="Hiragino Sans GB" ns0:eastAsia="Hiragino Sans GB" ns0:cs="Hiragino Sans GB"/>
          <ns0:b/>
          <ns0:color ns0:val="1F5E8C"/>
          <ns0:sz ns0:val="22"/>
        </ns0:rPr>
        <ns0:t>2. 2024朝阳一模Q21</ns0:t>
      </ns0:r>
    </ns0:p>
    <ns0:p ns2:paraId="62CEE5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2BFA6D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1AB2EB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ns0:t>
      </ns0:r>
      <ns0:r>
        <ns0:rPr>
          <ns0:rFonts ns0:ascii="Hiragino Sans GB" ns0:hAnsi="Hiragino Sans GB" ns0:eastAsia="Hiragino Sans GB" ns0:cs="Hiragino Sans GB"/>
          <ns0:b ns0:val="0"/>
          <ns0:color ns0:val="202124"/>
          <ns0:sz ns0:val="21"/>
        </ns0:rPr>
        <ns0:t/>
      </ns0:r>
    </ns0:p>
    <ns0:p ns2:paraId="1FBA56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我国发展的外部环境日趋严峻、风险挑战增多，使中国经济开新局必须统筹发展与安全。</ns0:t>
      </ns0:r>
      <ns0:r>
        <ns0:rPr>
          <ns0:rFonts ns0:ascii="Hiragino Sans GB" ns0:hAnsi="Hiragino Sans GB" ns0:eastAsia="Hiragino Sans GB" ns0:cs="Hiragino Sans GB"/>
          <ns0:b/>
          <ns0:color ns0:val="111111"/>
          <ns0:sz ns0:val="21"/>
        </ns0:rPr>
        <ns0:t/>
      </ns0:r>
    </ns0:p>
    <ns0:p ns2:paraId="774AC66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6EA5D79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气候变化给全人类带来巨大风险和挑战，气候治理已成为全球治理的重要议题之一</ns0:t>
      </ns0:r>
    </ns0:p>
    <ns0:p ns2:paraId="601A94E5">
      <ns0:pPr>
        <ns0:spacing ns0:before="140" ns0:after="60"/>
      </ns0:pPr>
      <ns0:r>
        <ns0:rPr>
          <ns0:rFonts ns0:ascii="Hiragino Sans GB" ns0:hAnsi="Hiragino Sans GB" ns0:eastAsia="Hiragino Sans GB" ns0:cs="Hiragino Sans GB"/>
          <ns0:b/>
          <ns0:color ns0:val="1F5E8C"/>
          <ns0:sz ns0:val="22"/>
        </ns0:rPr>
        <ns0:t>1. 2024朝阳二模Q20</ns0:t>
      </ns0:r>
    </ns0:p>
    <ns0:p ns2:paraId="49C201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35052E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AB5D2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ns0:t>
      </ns0:r>
      <ns0:r>
        <ns0:rPr>
          <ns0:rFonts ns0:ascii="Hiragino Sans GB" ns0:hAnsi="Hiragino Sans GB" ns0:eastAsia="Hiragino Sans GB" ns0:cs="Hiragino Sans GB"/>
          <ns0:b ns0:val="0"/>
          <ns0:color ns0:val="202124"/>
          <ns0:sz ns0:val="21"/>
        </ns0:rPr>
        <ns0:t/>
      </ns0:r>
    </ns0:p>
    <ns0:p ns2:paraId="5FCA3D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气候变化给全人类带来巨大风险和挑战，已成为全球治理的重要议题，各国应把应对气候变化作为共同责任推进。</ns0:t>
      </ns0:r>
      <ns0:r>
        <ns0:rPr>
          <ns0:rFonts ns0:ascii="Hiragino Sans GB" ns0:hAnsi="Hiragino Sans GB" ns0:eastAsia="Hiragino Sans GB" ns0:cs="Hiragino Sans GB"/>
          <ns0:b/>
          <ns0:color ns0:val="111111"/>
          <ns0:sz ns0:val="21"/>
        </ns0:rPr>
        <ns0:t/>
      </ns0:r>
    </ns0:p>
    <ns0:p ns2:paraId="4E9327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719A7AA">
      <ns0:pPr>
        <ns0:pStyle ns0:val="3"/>
        <ns0:jc ns0:val="left"/>
      </ns0:pPr>
      <ns0:r>
        <ns0:rPr>
          <ns0:rFonts ns0:eastAsia="Hiragino Sans GB" ns0:ascii="Hiragino Sans GB" ns0:hAnsi="Hiragino Sans GB" ns0:cs="Hiragino Sans GB"/>
          <ns0:b/>
          <ns0:color ns0:val="173B5B"/>
          <ns0:sz ns0:val="36"/>
        </ns0:rPr>
        <ns0:t>理论</ns0:t>
      </ns0:r>
    </ns0:p>
    <ns0:p ns2:paraId="7955753C">
      <ns0:pPr>
        <ns0:pStyle ns0:val="4"/>
      </ns0:pPr>
      <ns0:r>
        <ns0:rPr>
          <ns0:rFonts ns0:eastAsia="Hiragino Sans GB" ns0:ascii="Hiragino Sans GB" ns0:hAnsi="Hiragino Sans GB" ns0:cs="Hiragino Sans GB"/>
          <ns0:b/>
          <ns0:color ns0:val="2F6F9F"/>
          <ns0:sz ns0:val="28"/>
        </ns0:rPr>
        <ns0:t>合作</ns0:t>
      </ns0:r>
    </ns0:p>
    <ns0:p ns2:paraId="32F9808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国家间共同利益是国家合作的基础</ns0:t>
      </ns0:r>
    </ns0:p>
    <ns0:p ns2:paraId="73EE0123">
      <ns0:pPr>
        <ns0:spacing ns0:before="140" ns0:after="60"/>
      </ns0:pPr>
      <ns0:r>
        <ns0:rPr>
          <ns0:rFonts ns0:ascii="Hiragino Sans GB" ns0:hAnsi="Hiragino Sans GB" ns0:eastAsia="Hiragino Sans GB" ns0:cs="Hiragino Sans GB"/>
          <ns0:b/>
          <ns0:color ns0:val="1F5E8C"/>
          <ns0:sz ns0:val="22"/>
        </ns0:rPr>
        <ns0:t>1. 2025东城一模Q20</ns0:t>
      </ns0:r>
    </ns0:p>
    <ns0:p ns2:paraId="34C798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0DE26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127255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ns0:t>
      </ns0:r>
      <ns0:r>
        <ns0:rPr>
          <ns0:rFonts ns0:ascii="Hiragino Sans GB" ns0:hAnsi="Hiragino Sans GB" ns0:eastAsia="Hiragino Sans GB" ns0:cs="Hiragino Sans GB"/>
          <ns0:b ns0:val="0"/>
          <ns0:color ns0:val="202124"/>
          <ns0:sz ns0:val="21"/>
        </ns0:rPr>
        <ns0:t/>
      </ns0:r>
    </ns0:p>
    <ns0:p ns2:paraId="2374C2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此次元首外交围绕自贸协定升级、共建“一带一路”合作规划和多项合作文件拓展务实合作，体现国家间共同利益是合作的基础。</ns0:t>
      </ns0:r>
      <ns0:r>
        <ns0:rPr>
          <ns0:rFonts ns0:ascii="Hiragino Sans GB" ns0:hAnsi="Hiragino Sans GB" ns0:eastAsia="Hiragino Sans GB" ns0:cs="Hiragino Sans GB"/>
          <ns0:b/>
          <ns0:color ns0:val="111111"/>
          <ns0:sz ns0:val="21"/>
        </ns0:rPr>
        <ns0:t/>
      </ns0:r>
    </ns0:p>
    <ns0:p ns2:paraId="5CA7244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答题层次：本题8分，按原题三层评分细则组织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B5C83A">
      <ns0:pPr>
        <ns0:spacing ns0:before="140" ns0:after="60"/>
      </ns0:pPr>
      <ns0:r>
        <ns0:rPr>
          <ns0:rFonts ns0:ascii="Hiragino Sans GB" ns0:hAnsi="Hiragino Sans GB" ns0:eastAsia="Hiragino Sans GB" ns0:cs="Hiragino Sans GB"/>
          <ns0:b/>
          <ns0:color ns0:val="1F5E8C"/>
          <ns0:sz ns0:val="22"/>
        </ns0:rPr>
        <ns0:t>2. 2026石景山一模Q20</ns0:t>
      </ns0:r>
    </ns0:p>
    <ns0:p ns2:paraId="6EE885A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32F3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A0F08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ns0:t>
      </ns0:r>
      <ns0:r>
        <ns0:rPr>
          <ns0:rFonts ns0:ascii="Hiragino Sans GB" ns0:hAnsi="Hiragino Sans GB" ns0:eastAsia="Hiragino Sans GB" ns0:cs="Hiragino Sans GB"/>
          <ns0:b ns0:val="0"/>
          <ns0:color ns0:val="202124"/>
          <ns0:sz ns0:val="21"/>
        </ns0:rPr>
        <ns0:t/>
      </ns0:r>
    </ns0:p>
    <ns0:p ns2:paraId="42466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中国倡议立足亚太各国在多边贸易、产业链供应链和开放发展中的共同利益，凝聚共同维护、共同推进、共享繁荣的合作共识，助推亚太合作走深走实。</ns0:t>
      </ns0:r>
      <ns0:r>
        <ns0:rPr>
          <ns0:rFonts ns0:ascii="Hiragino Sans GB" ns0:hAnsi="Hiragino Sans GB" ns0:eastAsia="Hiragino Sans GB" ns0:cs="Hiragino Sans GB"/>
          <ns0:b/>
          <ns0:color ns0:val="111111"/>
          <ns0:sz ns0:val="21"/>
        </ns0:rPr>
        <ns0:t/>
      </ns0:r>
    </ns0:p>
    <ns0:p ns2:paraId="5A16BB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01868D13">
      <ns0:pPr>
        <ns0:spacing ns0:before="140" ns0:after="60"/>
      </ns0:pPr>
      <ns0:r>
        <ns0:rPr>
          <ns0:rFonts ns0:ascii="Hiragino Sans GB" ns0:hAnsi="Hiragino Sans GB" ns0:eastAsia="Hiragino Sans GB" ns0:cs="Hiragino Sans GB"/>
          <ns0:b/>
          <ns0:color ns0:val="1F5E8C"/>
          <ns0:sz ns0:val="22"/>
        </ns0:rPr>
        <ns0:t>3. 2026丰台一模Q19</ns0:t>
      </ns0:r>
    </ns0:p>
    <ns0:p ns2:paraId="2F2FC0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题面用减贫国际合作、教育合作和卫生健康经验分享三组材料，说明中国把自身发展同各国发展利益结合起来；要回答中国大国情怀与担当，需要先解释中国为什么能与各国在可持续发展上形成合作。</ns0:t>
      </ns0:r>
      <ns0:r>
        <ns0:rPr>
          <ns0:rFonts ns0:ascii="Hiragino Sans GB" ns0:hAnsi="Hiragino Sans GB" ns0:eastAsia="Hiragino Sans GB" ns0:cs="Hiragino Sans GB"/>
          <ns0:b ns0:val="0"/>
          <ns0:color ns0:val="202124"/>
          <ns0:sz ns0:val="21"/>
        </ns0:rPr>
        <ns0:t/>
      </ns0:r>
    </ns0:p>
    <ns0:p ns2:paraId="6AF6BD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6BEBE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ns0:t>
      </ns0:r>
      <ns0:r>
        <ns0:rPr>
          <ns0:rFonts ns0:ascii="Hiragino Sans GB" ns0:hAnsi="Hiragino Sans GB" ns0:eastAsia="Hiragino Sans GB" ns0:cs="Hiragino Sans GB"/>
          <ns0:b ns0:val="0"/>
          <ns0:color ns0:val="202124"/>
          <ns0:sz ns0:val="21"/>
        </ns0:rPr>
        <ns0:t/>
      </ns0:r>
    </ns0:p>
    <ns0:p ns2:paraId="7D0668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中国致力于扩大同各国利益的汇合点，在消除贫困、教育普及和卫生健康等领域同各国合作，把自身发展成就转化为推动全球可持续发展的共同利益。</ns0:t>
      </ns0:r>
      <ns0:r>
        <ns0:rPr>
          <ns0:rFonts ns0:ascii="Hiragino Sans GB" ns0:hAnsi="Hiragino Sans GB" ns0:eastAsia="Hiragino Sans GB" ns0:cs="Hiragino Sans GB"/>
          <ns0:b/>
          <ns0:color ns0:val="111111"/>
          <ns0:sz ns0:val="21"/>
        </ns0:rPr>
        <ns0:t/>
      </ns0:r>
    </ns0:p>
    <ns0:p ns2:paraId="5CAF897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答题层次：本题8分，按人类命运共同体、联合国宪章、正确义利观、真正的多边主义、共商共建共享等知识综合说明大国担当</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易错提醒：不要误写成新发展格局、新发展理念、共商共建共享的发展理念或发展格局，不能机械套“推动全球朝着……方向发展”</ns0:t>
      </ns0:r>
      <ns0:r>
        <ns0:rPr>
          <ns0:rFonts ns0:ascii="Hiragino Sans GB" ns0:hAnsi="Hiragino Sans GB" ns0:eastAsia="Hiragino Sans GB" ns0:cs="Hiragino Sans GB"/>
          <ns0:b ns0:val="0"/>
          <ns0:color ns0:val="27323A"/>
          <ns0:sz ns0:val="19"/>
        </ns0:rPr>
        <ns0:t/>
      </ns0:r>
    </ns0:p>
    <ns0:p ns2:paraId="0252E81B">
      <ns0:pPr>
        <ns0:spacing ns0:before="140" ns0:after="60"/>
      </ns0:pPr>
      <ns0:r>
        <ns0:rPr>
          <ns0:rFonts ns0:ascii="Hiragino Sans GB" ns0:hAnsi="Hiragino Sans GB" ns0:eastAsia="Hiragino Sans GB" ns0:cs="Hiragino Sans GB"/>
          <ns0:b/>
          <ns0:color ns0:val="1F5E8C"/>
          <ns0:sz ns0:val="22"/>
        </ns0:rPr>
        <ns0:t>4. 2025丰台期末Q20——中非达成战略性共识的理论逻辑和价值意蕴</ns0:t>
      </ns0:r>
    </ns0:p>
    <ns0:p ns2:paraId="43D77A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题面写中非合力反对脱钩断链、提升发展中国家在全球治理体系中的代表性和发言权，并把战略共识嵌入南南合作；设问问理论逻辑，回答合作为什么能够成立时必须先说明共同利益。</ns0:t>
      </ns0:r>
      <ns0:r>
        <ns0:rPr>
          <ns0:rFonts ns0:ascii="Hiragino Sans GB" ns0:hAnsi="Hiragino Sans GB" ns0:eastAsia="Hiragino Sans GB" ns0:cs="Hiragino Sans GB"/>
          <ns0:b ns0:val="0"/>
          <ns0:color ns0:val="202124"/>
          <ns0:sz ns0:val="21"/>
        </ns0:rPr>
        <ns0:t/>
      </ns0:r>
    </ns0:p>
    <ns0:p ns2:paraId="7776F81B">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718CA2B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ns0:t>
      </ns0:r>
      <ns0:r>
        <ns0:rPr>
          <ns0:rFonts ns0:ascii="Hiragino Sans GB" ns0:hAnsi="Hiragino Sans GB" ns0:eastAsia="Hiragino Sans GB" ns0:cs="Hiragino Sans GB"/>
          <ns0:b ns0:val="0"/>
          <ns0:color ns0:val="202124"/>
          <ns0:sz ns0:val="21"/>
        </ns0:rPr>
        <ns0:t/>
      </ns0:r>
    </ns0:p>
    <ns0:p ns2:paraId="1AE8E0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国家间共同利益是合作的基础，中非在维护发展中国家共同利益、反对脱钩断链、推进全球治理公平方面具有共同关切，因此能够达成战略性共识。</ns0:t>
      </ns0:r>
      <ns0:r>
        <ns0:rPr>
          <ns0:rFonts ns0:ascii="Hiragino Sans GB" ns0:hAnsi="Hiragino Sans GB" ns0:eastAsia="Hiragino Sans GB" ns0:cs="Hiragino Sans GB"/>
          <ns0:b/>
          <ns0:color ns0:val="111111"/>
          <ns0:sz ns0:val="21"/>
        </ns0:rPr>
        <ns0:t/>
      </ns0:r>
    </ns0:p>
    <ns0:p ns2:paraId="4471DD0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6FD05F10">
      <ns0:pPr>
        <ns0:spacing ns0:before="140" ns0:after="60"/>
      </ns0:pPr>
      <ns0:r>
        <ns0:rPr>
          <ns0:rFonts ns0:ascii="Hiragino Sans GB" ns0:hAnsi="Hiragino Sans GB" ns0:eastAsia="Hiragino Sans GB" ns0:cs="Hiragino Sans GB"/>
          <ns0:b/>
          <ns0:color ns0:val="1F5E8C"/>
          <ns0:sz ns0:val="22"/>
        </ns0:rPr>
        <ns0:t>5. 2026延庆一模Q19(2)——中国"推动重塑全球能源治理格局"的理论逻辑和价值意蕴</ns0:t>
      </ns0:r>
    </ns0:p>
    <ns0:p ns2:paraId="0E3C69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734A1F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3F820F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ns0:t>
      </ns0:r>
      <ns0:r>
        <ns0:rPr>
          <ns0:rFonts ns0:ascii="Hiragino Sans GB" ns0:hAnsi="Hiragino Sans GB" ns0:eastAsia="Hiragino Sans GB" ns0:cs="Hiragino Sans GB"/>
          <ns0:b ns0:val="0"/>
          <ns0:color ns0:val="202124"/>
          <ns0:sz ns0:val="21"/>
        </ns0:rPr>
        <ns0:t/>
      </ns0:r>
    </ns0:p>
    <ns0:p ns2:paraId="15865E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中国与国际社会在绿色能源开发利用、应对气候变化和实现可持续发展方面存在共同利益，共同利益是国家间合作的基础，因此中国能够推动重塑全球能源治理格局。</ns0:t>
      </ns0:r>
      <ns0:r>
        <ns0:rPr>
          <ns0:rFonts ns0:ascii="Hiragino Sans GB" ns0:hAnsi="Hiragino Sans GB" ns0:eastAsia="Hiragino Sans GB" ns0:cs="Hiragino Sans GB"/>
          <ns0:b/>
          <ns0:color ns0:val="111111"/>
          <ns0:sz ns0:val="21"/>
        </ns0:rPr>
        <ns0:t/>
      </ns0:r>
    </ns0:p>
    <ns0:p ns2:paraId="6863D6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068267E6">
      <ns0:pPr>
        <ns0:spacing ns0:before="140" ns0:after="60"/>
      </ns0:pPr>
      <ns0:r>
        <ns0:rPr>
          <ns0:rFonts ns0:ascii="Hiragino Sans GB" ns0:hAnsi="Hiragino Sans GB" ns0:eastAsia="Hiragino Sans GB" ns0:cs="Hiragino Sans GB"/>
          <ns0:b/>
          <ns0:color ns0:val="1F5E8C"/>
          <ns0:sz ns0:val="22"/>
        </ns0:rPr>
        <ns0:t>6. 2026石景山二模Q18</ns0:t>
      </ns0:r>
    </ns0:p>
    <ns0:p ns2:paraId="1E9EEC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65D852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2D6A9D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互为第一大贸易伙伴、贸易额继续增长、自贸区持续升级，说明中国与东盟的合作不是单方让利，而是双方发展需求和合作收益高度交汇。设问问“能够提质升级的原因”，首先要说明共同利益为合作提供基础。</ns0:t>
      </ns0:r>
      <ns0:r>
        <ns0:rPr>
          <ns0:rFonts ns0:ascii="Hiragino Sans GB" ns0:hAnsi="Hiragino Sans GB" ns0:eastAsia="Hiragino Sans GB" ns0:cs="Hiragino Sans GB"/>
          <ns0:b ns0:val="0"/>
          <ns0:color ns0:val="202124"/>
          <ns0:sz ns0:val="21"/>
        </ns0:rPr>
        <ns0:t/>
      </ns0:r>
    </ns0:p>
    <ns0:p ns2:paraId="45C0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中国与东盟经贸合作建立在双方共同利益基础上，顺应区域发展和时代发展主题，因此能够提质升级。</ns0:t>
      </ns0:r>
      <ns0:r>
        <ns0:rPr>
          <ns0:rFonts ns0:ascii="Hiragino Sans GB" ns0:hAnsi="Hiragino Sans GB" ns0:eastAsia="Hiragino Sans GB" ns0:cs="Hiragino Sans GB"/>
          <ns0:b/>
          <ns0:color ns0:val="111111"/>
          <ns0:sz ns0:val="21"/>
        </ns0:rPr>
        <ns0:t/>
      </ns0:r>
    </ns0:p>
    <ns0:p ns2:paraId="7FEEAB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6BA3914B">
      <ns0:pPr>
        <ns0:spacing ns0:before="140" ns0:after="60"/>
      </ns0:pPr>
      <ns0:r>
        <ns0:rPr>
          <ns0:rFonts ns0:ascii="Hiragino Sans GB" ns0:hAnsi="Hiragino Sans GB" ns0:eastAsia="Hiragino Sans GB" ns0:cs="Hiragino Sans GB"/>
          <ns0:b/>
          <ns0:color ns0:val="1F5E8C"/>
          <ns0:sz ns0:val="22"/>
        </ns0:rPr>
        <ns0:t>7. 2025东城二模Q20（同球共济精神）</ns0:t>
      </ns0:r>
    </ns0:p>
    <ns0:p ns2:paraId="7B4906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题目指向论证“同球共济”精神为何能成立、为何能丰富人类命运共同体内涵，当材料呈现国际局势变乱交织、局部动荡不断时，要先回答各国在和平、安全、发展上存在共同利益。</ns0:t>
      </ns0:r>
      <ns0:r>
        <ns0:rPr>
          <ns0:rFonts ns0:ascii="Hiragino Sans GB" ns0:hAnsi="Hiragino Sans GB" ns0:eastAsia="Hiragino Sans GB" ns0:cs="Hiragino Sans GB"/>
          <ns0:b ns0:val="0"/>
          <ns0:color ns0:val="202124"/>
          <ns0:sz ns0:val="21"/>
        </ns0:rPr>
        <ns0:t/>
      </ns0:r>
    </ns0:p>
    <ns0:p ns2:paraId="4D4677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6CB0C1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ns0:t>
      </ns0:r>
      <ns0:r>
        <ns0:rPr>
          <ns0:rFonts ns0:ascii="Hiragino Sans GB" ns0:hAnsi="Hiragino Sans GB" ns0:eastAsia="Hiragino Sans GB" ns0:cs="Hiragino Sans GB"/>
          <ns0:b ns0:val="0"/>
          <ns0:color ns0:val="202124"/>
          <ns0:sz ns0:val="21"/>
        </ns0:rPr>
        <ns0:t/>
      </ns0:r>
    </ns0:p>
    <ns0:p ns2:paraId="56053D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当今国际局势变乱交织，各国在发展、安全、文明等问题上存在共同利益，这是“同球共济”精神能够丰富人类命运共同体内涵、被各国接受的客观基础。</ns0:t>
      </ns0:r>
      <ns0:r>
        <ns0:rPr>
          <ns0:rFonts ns0:ascii="Hiragino Sans GB" ns0:hAnsi="Hiragino Sans GB" ns0:eastAsia="Hiragino Sans GB" ns0:cs="Hiragino Sans GB"/>
          <ns0:b/>
          <ns0:color ns0:val="111111"/>
          <ns0:sz ns0:val="21"/>
        </ns0:rPr>
        <ns0:t/>
      </ns0:r>
    </ns0:p>
    <ns0:p ns2:paraId="5662F9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6A3BA966">
      <ns0:pPr>
        <ns0:spacing ns0:before="140" ns0:after="60"/>
      </ns0:pPr>
      <ns0:r>
        <ns0:rPr>
          <ns0:rFonts ns0:ascii="Hiragino Sans GB" ns0:hAnsi="Hiragino Sans GB" ns0:eastAsia="Hiragino Sans GB" ns0:cs="Hiragino Sans GB"/>
          <ns0:b/>
          <ns0:color ns0:val="1F5E8C"/>
          <ns0:sz ns0:val="22"/>
        </ns0:rPr>
        <ns0:t>8. 2026顺义一模Q20</ns0:t>
      </ns0:r>
    </ns0:p>
    <ns0:p ns2:paraId="48BCA9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56F6AE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070A26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设问问南南合作"典范"的深层逻辑，材料显示相关国家有共同需求和共同收益，合作成立的依据在于共同利益。</ns0:t>
      </ns0:r>
      <ns0:r>
        <ns0:rPr>
          <ns0:rFonts ns0:ascii="Hiragino Sans GB" ns0:hAnsi="Hiragino Sans GB" ns0:eastAsia="Hiragino Sans GB" ns0:cs="Hiragino Sans GB"/>
          <ns0:b ns0:val="0"/>
          <ns0:color ns0:val="202124"/>
          <ns0:sz ns0:val="21"/>
        </ns0:rPr>
        <ns0:t/>
      </ns0:r>
    </ns0:p>
    <ns0:p ns2:paraId="5DE54D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国家间共同利益是合作的基础，中国与南方国家在农业发展上利益交汇，科技小院正是基于共同利益的合作典范。</ns0:t>
      </ns0:r>
      <ns0:r>
        <ns0:rPr>
          <ns0:rFonts ns0:ascii="Hiragino Sans GB" ns0:hAnsi="Hiragino Sans GB" ns0:eastAsia="Hiragino Sans GB" ns0:cs="Hiragino Sans GB"/>
          <ns0:b/>
          <ns0:color ns0:val="111111"/>
          <ns0:sz ns0:val="21"/>
        </ns0:rPr>
        <ns0:t/>
      </ns0:r>
    </ns0:p>
    <ns0:p ns2:paraId="1CF9FB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1B4E134">
      <ns0:pPr>
        <ns0:spacing ns0:before="140" ns0:after="60"/>
      </ns0:pPr>
      <ns0:r>
        <ns0:rPr>
          <ns0:rFonts ns0:ascii="Hiragino Sans GB" ns0:hAnsi="Hiragino Sans GB" ns0:eastAsia="Hiragino Sans GB" ns0:cs="Hiragino Sans GB"/>
          <ns0:b/>
          <ns0:color ns0:val="1F5E8C"/>
          <ns0:sz ns0:val="22"/>
        </ns0:rPr>
        <ns0:t>9. 2024朝阳二模Q20</ns0:t>
      </ns0:r>
    </ns0:p>
    <ns0:p ns2:paraId="66BF11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59FB58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118814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气温上升危及粮食、能源、生命财产，是各国躲不开的麻烦；之所以能坐下来共建治理体系，正因利益有交汇点，故用国家间共同利益是国家合作的基础解释共识达成。</ns0:t>
      </ns0:r>
      <ns0:r>
        <ns0:rPr>
          <ns0:rFonts ns0:ascii="Hiragino Sans GB" ns0:hAnsi="Hiragino Sans GB" ns0:eastAsia="Hiragino Sans GB" ns0:cs="Hiragino Sans GB"/>
          <ns0:b ns0:val="0"/>
          <ns0:color ns0:val="202124"/>
          <ns0:sz ns0:val="21"/>
        </ns0:rPr>
        <ns0:t/>
      </ns0:r>
    </ns0:p>
    <ns0:p ns2:paraId="10ACB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各方达成共识：气候治理是人类共同责任，各国基于共同利益携手建立公平合理、合作共赢的全球气候治理体系。</ns0:t>
      </ns0:r>
      <ns0:r>
        <ns0:rPr>
          <ns0:rFonts ns0:ascii="Hiragino Sans GB" ns0:hAnsi="Hiragino Sans GB" ns0:eastAsia="Hiragino Sans GB" ns0:cs="Hiragino Sans GB"/>
          <ns0:b/>
          <ns0:color ns0:val="111111"/>
          <ns0:sz ns0:val="21"/>
        </ns0:rPr>
        <ns0:t/>
      </ns0:r>
    </ns0:p>
    <ns0:p ns2:paraId="2034F9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63A40C13">
      <ns0:pPr>
        <ns0:spacing ns0:before="120" ns0:after="75"/>
        <ns0:ind ns0:left="0" ns0:firstLine="0"/>
      </ns0:pPr>
      <ns0:r>
        <ns0:rPr>
          <ns0:rFonts ns0:ascii="Hiragino Sans GB" ns0:hAnsi="Hiragino Sans GB" ns0:eastAsia="Hiragino Sans GB" ns0:cs="Hiragino Sans GB"/>
          <ns0:b/>
          <ns0:color ns0:val="1F5E8C"/>
          <ns0:sz ns0:val="24"/>
        </ns0:rPr>
        <ns0:t>10. 2026海淀二模Q20(2)</ns0:t>
      </ns0:r>
    </ns0:p>
    <ns0:p ns2:paraId="04D47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614CA3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598A3F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近百个国家、地区和国际组织同中方签署倡议合作文件、携手谋发展，众多主体愿聚到一起是因发展需求彼此契合，正对应国家间共同利益是国家合作的基础。</ns0:t>
      </ns0:r>
      <ns0:r>
        <ns0:rPr>
          <ns0:rFonts ns0:ascii="Hiragino Sans GB" ns0:hAnsi="Hiragino Sans GB" ns0:eastAsia="Hiragino Sans GB" ns0:cs="Hiragino Sans GB"/>
          <ns0:b ns0:val="0"/>
          <ns0:color ns0:val="202124"/>
          <ns0:sz ns0:val="21"/>
        </ns0:rPr>
        <ns0:t/>
      </ns0:r>
    </ns0:p>
    <ns0:p ns2:paraId="63FDFD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全球发展倡议契合全人类共同利益，共同利益是国家合作的基础，近百个国家同中方签署合作文件、携手共谋发展。</ns0:t>
      </ns0:r>
      <ns0:r>
        <ns0:rPr>
          <ns0:rFonts ns0:ascii="Hiragino Sans GB" ns0:hAnsi="Hiragino Sans GB" ns0:eastAsia="Hiragino Sans GB" ns0:cs="Hiragino Sans GB"/>
          <ns0:b/>
          <ns0:color ns0:val="111111"/>
          <ns0:sz ns0:val="21"/>
        </ns0:rPr>
        <ns0:t/>
      </ns0:r>
    </ns0:p>
    <ns0:p ns2:paraId="2374E24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7881146C">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16EDB8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6C10FE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3E207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题面批判恃强凌弱、零和博弈，中国答案转向利益交汇和命运交织，所以先抓国家间共同利益。</ns0:t>
      </ns0:r>
      <ns0:r>
        <ns0:rPr>
          <ns0:rFonts ns0:ascii="Hiragino Sans GB" ns0:hAnsi="Hiragino Sans GB" ns0:eastAsia="Hiragino Sans GB" ns0:cs="Hiragino Sans GB"/>
          <ns0:b ns0:val="0"/>
          <ns0:color ns0:val="202124"/>
          <ns0:sz ns0:val="21"/>
        </ns0:rPr>
        <ns0:t/>
      </ns0:r>
    </ns0:p>
    <ns0:p ns2:paraId="0949B0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全人类是命运与共的大家庭，国与国之间利益交汇、命运交织、休戚与共，共同利益是处理国际关系合作共赢的基础。</ns0:t>
      </ns0:r>
      <ns0:r>
        <ns0:rPr>
          <ns0:rFonts ns0:ascii="Hiragino Sans GB" ns0:hAnsi="Hiragino Sans GB" ns0:eastAsia="Hiragino Sans GB" ns0:cs="Hiragino Sans GB"/>
          <ns0:b/>
          <ns0:color ns0:val="111111"/>
          <ns0:sz ns0:val="21"/>
        </ns0:rPr>
        <ns0:t/>
      </ns0:r>
    </ns0:p>
    <ns0:p ns2:paraId="677F162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39405655">
      <ns0:pPr>
        <ns0:spacing ns0:before="120" ns0:after="75"/>
        <ns0:ind ns0:left="0" ns0:firstLine="0"/>
      </ns0:pPr>
      <ns0:r>
        <ns0:rPr>
          <ns0:rFonts ns0:ascii="Hiragino Sans GB" ns0:hAnsi="Hiragino Sans GB" ns0:eastAsia="Hiragino Sans GB" ns0:cs="Hiragino Sans GB"/>
          <ns0:b/>
          <ns0:color ns0:val="1F5E8C"/>
          <ns0:sz ns0:val="24"/>
        </ns0:rPr>
        <ns0:t>12. 2025延庆一模Q20(2)外交部发言人回应"脱钩断链"</ns0:t>
      </ns0:r>
    </ns0:p>
    <ns0:p ns2:paraId="581051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4B1C88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65E47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ns0:t>
      </ns0:r>
      <ns0:r>
        <ns0:rPr>
          <ns0:rFonts ns0:ascii="Hiragino Sans GB" ns0:hAnsi="Hiragino Sans GB" ns0:eastAsia="Hiragino Sans GB" ns0:cs="Hiragino Sans GB"/>
          <ns0:b ns0:val="0"/>
          <ns0:color ns0:val="202124"/>
          <ns0:sz ns0:val="21"/>
        </ns0:rPr>
        <ns0:t/>
      </ns0:r>
    </ns0:p>
    <ns0:p ns2:paraId="7B0046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维护全球产供链韧性和稳定符合国际社会的共同利益，共同利益是国家合作的基础，各国应深化产供链合作共识。</ns0:t>
      </ns0:r>
      <ns0:r>
        <ns0:rPr>
          <ns0:rFonts ns0:ascii="Hiragino Sans GB" ns0:hAnsi="Hiragino Sans GB" ns0:eastAsia="Hiragino Sans GB" ns0:cs="Hiragino Sans GB"/>
          <ns0:b/>
          <ns0:color ns0:val="111111"/>
          <ns0:sz ns0:val="21"/>
        </ns0:rPr>
        <ns0:t/>
      </ns0:r>
    </ns0:p>
    <ns0:p ns2:paraId="2A19D4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3FD16D7E">
      <ns0:pPr>
        <ns0:spacing ns0:before="120" ns0:after="75"/>
        <ns0:ind ns0:left="0" ns0:firstLine="0"/>
      </ns0:pPr>
      <ns0:r>
        <ns0:rPr>
          <ns0:rFonts ns0:ascii="Hiragino Sans GB" ns0:hAnsi="Hiragino Sans GB" ns0:eastAsia="Hiragino Sans GB" ns0:cs="Hiragino Sans GB"/>
          <ns0:b/>
          <ns0:color ns0:val="1F5E8C"/>
          <ns0:sz ns0:val="24"/>
        </ns0:rPr>
        <ns0:t>13. 2026朝阳期末Q20</ns0:t>
      </ns0:r>
    </ns0:p>
    <ns0:p ns2:paraId="3CE02D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4726E9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C031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材料讲周边命运共同体、管控分歧和战略互信，说明中国作为建立在共同利益和共同安全上。</ns0:t>
      </ns0:r>
      <ns0:r>
        <ns0:rPr>
          <ns0:rFonts ns0:ascii="Hiragino Sans GB" ns0:hAnsi="Hiragino Sans GB" ns0:eastAsia="Hiragino Sans GB" ns0:cs="Hiragino Sans GB"/>
          <ns0:b ns0:val="0"/>
          <ns0:color ns0:val="202124"/>
          <ns0:sz ns0:val="21"/>
        </ns0:rPr>
        <ns0:t/>
      </ns0:r>
    </ns0:p>
    <ns0:p ns2:paraId="626D04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国家间共同利益是国家合作的基础，中国更有作为正是顺应各国共谋发展的共同利益，为世界发展大局贡献力量。</ns0:t>
      </ns0:r>
      <ns0:r>
        <ns0:rPr>
          <ns0:rFonts ns0:ascii="Hiragino Sans GB" ns0:hAnsi="Hiragino Sans GB" ns0:eastAsia="Hiragino Sans GB" ns0:cs="Hiragino Sans GB"/>
          <ns0:b/>
          <ns0:color ns0:val="111111"/>
          <ns0:sz ns0:val="21"/>
        </ns0:rPr>
        <ns0:t/>
      </ns0:r>
    </ns0:p>
    <ns0:p ns2:paraId="7D63A19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材料说人类命运共同体理念在民族国家之上强调全人类立场，推动各国在兼顾全人类共同利益的前提下维护自身主权和发展。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材料说该理念在民族国家之上强调全人类立场、兼顾共同利益再护主权；之所以各国愿同行，是因有共同利益的交汇，故用国家间共同利益是国家合作的基础来解。</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人类命运共同体理念超越民族国家本位，在尊重国家主权的前提下强调全人类立场，维护全人类共同利益，为协调国家利益与全球共同利益提供价值指引。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呈现全球南方国家崛起、金砖国家等机制作用增强，以及人工智能、大数据带来的共同治理难题；各国之所以需要围绕民主与全球治理展开互鉴和协作，是因为在提升全球治理代表性、弥合技术治理缺口上存在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国家间共同利益是国家合作的基础，人工智能治理缺口、全球南方代表性不足等共同挑战，使各国需要依托国际组织和合作机制推动全球治理更加民主、有效。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正式细则角度2将“共同利益”单列为1分，材料中全球气候治理、可持续发展、清洁世界都指向各国共同利益。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看到细则把共同利益单列，就不能只用大国担当或中国方案概括。气候变化影响所有国家，中国参与全球气候治理的合作基础正在于各国维护生态安全和可持续发展的共同利益。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国家间共同利益是国家合作的基础。应对气候变化、促进全球可持续发展符合各国共同利益，中国参与全球气候治理有利于推动国际合作。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共同利益是合作的基础</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材料既有中俄关系稳定定位，也有中美关系穿越风浪、周边睦邻友好和全球南方合作，说明不同国家之间存在可以通过合作实现的共同利益。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题目问“如何注入稳定性与正能量”，不能只写中国单方面努力；多组双边和多边镜头共同出现，提示答案要抓国家间共同利益，通过扩大合作基础来解释稳定来源。</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中国元首外交立足各方共同利益，推动大国关系平稳前行、周边关系睦邻友好、全球南方团结合作，从而为国际关系稳定提供合作基础。</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2025朝阳二模Q21（周边工作新局面）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题目要求说明我国为什么要努力开创周边工作新局面，材料呈现中国与周边国家在发展、安全、互联互通等方面互相需要，必须先点明共同利益是合作基础。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共同的国家利益是国际合作的基础，中国与周边国家在发展、安全、互联互通等领域有广泛共同利益，这是我国努力开创周边工作新局面的客观依据。</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技术联合研发、标准对接互认和弥合数据鸿沟，体现多方围绕数字发展需求形成合作基础。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材料把技术联合研发、标准对接互认、弥合数据鸿沟并列，都指向各方在数字发展上的共同需求；要答“智慧”，先点共同利益是合作的基础，安排才接得上共同发展。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各方在数据发展和数字经济繁荣上存在共同利益，世界数据组织推动技术联合研发、标准对接互认和数据鸿沟弥合，有利于实现共同发展。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答题层次：本题8分，围绕世界数据组织完善全球数据治理、服务全球数字经济发展的智慧组织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
    <ns0:p>
      <ns0:pPr/>
    </ns0:p>
    <ns0:p>
      <ns0:pPr>
        <ns0:spacing ns0:before="140" ns0:after="60"/>
      </ns0:pPr>
      <ns0:r>
        <ns0:rPr>
          <ns0:rFonts ns0:ascii="Hiragino Sans GB" ns0:hAnsi="Hiragino Sans GB" ns0:eastAsia="Hiragino Sans GB" ns0:cs="Hiragino Sans GB"/>
          <ns0:b/>
          <ns0:color ns0:val="1F5E8C"/>
          <ns0:sz ns0:val="22"/>
        </ns0:rPr>
        <ns0:t>4. 2026西城一模Q20(2)（中国—东盟自贸区3.0版）</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分析中国—东盟自贸区3.0版如何为区域发展和世界经济注入动力。原卷材料二主要给出“高水平自贸协定”“关键产品和服务自由流通”等方向，结合中国—东盟合作背景，可从成员共同利益扩大解释区域合作动力。</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中国—东盟自贸区3.0版通过更高水平自贸协定和贸易投资便利化安排，扩大成员共同利益，把区域合作转化为推动多边贸易体系完善与全球经济治理体系改革的世界动力。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答题层次：本题8分，按制度成本、贸易投资、产业链供应链、综合层组织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2:paraId="5C798C7E">
      <ns0:pPr>
        <ns0:pStyle ns0:val="4"/>
      </ns0:pPr>
      <ns0:r>
        <ns0:rPr>
          <ns0:rFonts ns0:eastAsia="Hiragino Sans GB" ns0:ascii="Hiragino Sans GB" ns0:hAnsi="Hiragino Sans GB" ns0:cs="Hiragino Sans GB"/>
          <ns0:b/>
          <ns0:color ns0:val="2F6F9F"/>
          <ns0:sz ns0:val="28"/>
        </ns0:rPr>
        <ns0:t>竞争</ns0:t>
      </ns0:r>
    </ns0:p>
    <ns0:p ns2:paraId="15C376A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当前国际竞争的实质是以经济和科技实力为基础的综合国力较量</ns0:t>
      </ns0:r>
    </ns0:p>
    <ns0:p ns2:paraId="0BCD131F">
      <ns0:pPr>
        <ns0:spacing ns0:before="140" ns0:after="60"/>
      </ns0:pPr>
      <ns0:r>
        <ns0:rPr>
          <ns0:rFonts ns0:ascii="Hiragino Sans GB" ns0:hAnsi="Hiragino Sans GB" ns0:eastAsia="Hiragino Sans GB" ns0:cs="Hiragino Sans GB"/>
          <ns0:b/>
          <ns0:color ns0:val="1F5E8C"/>
          <ns0:sz ns0:val="22"/>
        </ns0:rPr>
        <ns0:t>1. 2024西城一模Q19(6)</ns0:t>
      </ns0:r>
    </ns0:p>
    <ns0:p ns2:paraId="5C2B6C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0B231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267874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题中各主要经济体都在加紧国家顶层科技战略布局，未来产业又被技术制裁、垄断包围；这种国家间科技角力，本质即以经济科技实力为基础的综合国力较量。</ns0:t>
      </ns0:r>
      <ns0:r>
        <ns0:rPr>
          <ns0:rFonts ns0:ascii="Hiragino Sans GB" ns0:hAnsi="Hiragino Sans GB" ns0:eastAsia="Hiragino Sans GB" ns0:cs="Hiragino Sans GB"/>
          <ns0:b ns0:val="0"/>
          <ns0:color ns0:val="202124"/>
          <ns0:sz ns0:val="21"/>
        </ns0:rPr>
        <ns0:t/>
      </ns0:r>
    </ns0:p>
    <ns0:p ns2:paraId="3B6079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ns0:t>
      </ns0:r>
      <ns0:r>
        <ns0:rPr>
          <ns0:rFonts ns0:ascii="Hiragino Sans GB" ns0:hAnsi="Hiragino Sans GB" ns0:eastAsia="Hiragino Sans GB" ns0:cs="Hiragino Sans GB"/>
          <ns0:b/>
          <ns0:color ns0:val="111111"/>
          <ns0:sz ns0:val="21"/>
        </ns0:rPr>
        <ns0:t/>
      </ns0:r>
    </ns0:p>
    <ns0:p ns2:paraId="77A2274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0185662A">
      <ns0:pPr>
        <ns0:spacing ns0:before="140" ns0:after="60"/>
      </ns0:pPr>
      <ns0:r>
        <ns0:rPr>
          <ns0:rFonts ns0:ascii="Hiragino Sans GB" ns0:hAnsi="Hiragino Sans GB" ns0:eastAsia="Hiragino Sans GB" ns0:cs="Hiragino Sans GB"/>
          <ns0:b/>
          <ns0:color ns0:val="1F5E8C"/>
          <ns0:sz ns0:val="22"/>
        </ns0:rPr>
        <ns0:t>2. 2024顺义思政二模Q19(2)</ns0:t>
      </ns0:r>
    </ns0:p>
    <ns0:p ns2:paraId="1B3A0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题目把新质生产力放在世界新一轮科技革命和产业变革中考查，问中国积极推动发展的原因；涉及国际竞争中的科技和产业制高点，触发“国际竞争实质”这一能力来源分析。</ns0:t>
      </ns0:r>
      <ns0:r>
        <ns0:rPr>
          <ns0:rFonts ns0:ascii="Hiragino Sans GB" ns0:hAnsi="Hiragino Sans GB" ns0:eastAsia="Hiragino Sans GB" ns0:cs="Hiragino Sans GB"/>
          <ns0:b ns0:val="0"/>
          <ns0:color ns0:val="202124"/>
          <ns0:sz ns0:val="21"/>
        </ns0:rPr>
        <ns0:t/>
      </ns0:r>
    </ns0:p>
    <ns0:p ns2:paraId="7CE8CC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6AE279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ns0:t>
      </ns0:r>
      <ns0:r>
        <ns0:rPr>
          <ns0:rFonts ns0:ascii="Hiragino Sans GB" ns0:hAnsi="Hiragino Sans GB" ns0:eastAsia="Hiragino Sans GB" ns0:cs="Hiragino Sans GB"/>
          <ns0:b ns0:val="0"/>
          <ns0:color ns0:val="202124"/>
          <ns0:sz ns0:val="21"/>
        </ns0:rPr>
        <ns0:t/>
      </ns0:r>
    </ns0:p>
    <ns0:p ns2:paraId="3855EB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当前国际竞争的实质是以经济和科技实力为基础的综合国力的较量，发展新质生产力能够增强我国科技和产业竞争力。</ns0:t>
      </ns0:r>
      <ns0:r>
        <ns0:rPr>
          <ns0:rFonts ns0:ascii="Hiragino Sans GB" ns0:hAnsi="Hiragino Sans GB" ns0:eastAsia="Hiragino Sans GB" ns0:cs="Hiragino Sans GB"/>
          <ns0:b/>
          <ns0:color ns0:val="111111"/>
          <ns0:sz ns0:val="21"/>
        </ns0:rPr>
        <ns0:t/>
      </ns0:r>
    </ns0:p>
    <ns0:p ns2:paraId="079A0B0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D436901">
      <ns0:pPr>
        <ns0:spacing ns0:before="140" ns0:after="60"/>
      </ns0:pPr>
      <ns0:r>
        <ns0:rPr>
          <ns0:rFonts ns0:ascii="Hiragino Sans GB" ns0:hAnsi="Hiragino Sans GB" ns0:eastAsia="Hiragino Sans GB" ns0:cs="Hiragino Sans GB"/>
          <ns0:b/>
          <ns0:color ns0:val="1F5E8C"/>
          <ns0:sz ns0:val="22"/>
        </ns0:rPr>
        <ns0:t>3. 2024西城二模Q17</ns0:t>
      </ns0:r>
    </ns0:p>
    <ns0:p ns2:paraId="3B6564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6F7863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2C0FBA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ns0:t>
      </ns0:r>
      <ns0:r>
        <ns0:rPr>
          <ns0:rFonts ns0:ascii="Hiragino Sans GB" ns0:hAnsi="Hiragino Sans GB" ns0:eastAsia="Hiragino Sans GB" ns0:cs="Hiragino Sans GB"/>
          <ns0:b ns0:val="0"/>
          <ns0:color ns0:val="202124"/>
          <ns0:sz ns0:val="21"/>
        </ns0:rPr>
        <ns0:t/>
      </ns0:r>
    </ns0:p>
    <ns0:p ns2:paraId="445F286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当前国际竞争的实质是以经济和科技实力为基础的综合国力较量，我国加快形成新质生产力、增强科技实力和综合国力，能够以世界上最大的发展中国家身份为世界发展贡献力量。</ns0:t>
      </ns0:r>
      <ns0:r>
        <ns0:rPr>
          <ns0:rFonts ns0:ascii="Hiragino Sans GB" ns0:hAnsi="Hiragino Sans GB" ns0:eastAsia="Hiragino Sans GB" ns0:cs="Hiragino Sans GB"/>
          <ns0:b/>
          <ns0:color ns0:val="111111"/>
          <ns0:sz ns0:val="21"/>
        </ns0:rPr>
        <ns0:t/>
      </ns0:r>
    </ns0:p>
    <ns0:p ns2:paraId="07EC230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答题提醒：本题为综合题可选角度加细则补充，不能写成六要素罗列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03906651">
      <ns0:pPr>
        <ns0:spacing ns0:before="140" ns0:after="60"/>
      </ns0:pPr>
      <ns0:r>
        <ns0:rPr>
          <ns0:rFonts ns0:ascii="Hiragino Sans GB" ns0:hAnsi="Hiragino Sans GB" ns0:eastAsia="Hiragino Sans GB" ns0:cs="Hiragino Sans GB"/>
          <ns0:b/>
          <ns0:color ns0:val="1F5E8C"/>
          <ns0:sz ns0:val="22"/>
        </ns0:rPr>
        <ns0:t>4. 2026朝阳一模Q20</ns0:t>
      </ns0:r>
    </ns0:p>
    <ns0:p ns2:paraId="44EA9F2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设问问“为什么能”，要回答中国向世界释放稳定性和正能量的能力来源。材料镜头一列出人形机器人、AI眼镜、开源大模型下载量全球第一、创新药76款，说明中国创新势能持续迸发。</ns0:t>
      </ns0:r>
      <ns0:r>
        <ns0:rPr>
          <ns0:rFonts ns0:ascii="Hiragino Sans GB" ns0:hAnsi="Hiragino Sans GB" ns0:eastAsia="Hiragino Sans GB" ns0:cs="Hiragino Sans GB"/>
          <ns0:b ns0:val="0"/>
          <ns0:color ns0:val="202124"/>
          <ns0:sz ns0:val="21"/>
        </ns0:rPr>
        <ns0:t/>
      </ns0:r>
    </ns0:p>
    <ns0:p ns2:paraId="7DE7B4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284792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开源大模型下载量全球第一、创新药76款亮的是中国科技硬实力，能力之源正落在当前国际竞争的实质是以经济和科技实力为基础的综合国力较量。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542771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ns0:t>
      </ns0:r>
      <ns0:r>
        <ns0:rPr>
          <ns0:rFonts ns0:ascii="Hiragino Sans GB" ns0:hAnsi="Hiragino Sans GB" ns0:eastAsia="Hiragino Sans GB" ns0:cs="Hiragino Sans GB"/>
          <ns0:b/>
          <ns0:color ns0:val="111111"/>
          <ns0:sz ns0:val="21"/>
        </ns0:rPr>
        <ns0:t/>
      </ns0:r>
    </ns0:p>
    <ns0:p ns2:paraId="7A718D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7CFDE6B">
      <ns0:pPr>
        <ns0:spacing ns0:before="140" ns0:after="60"/>
      </ns0:pPr>
      <ns0:r>
        <ns0:rPr>
          <ns0:rFonts ns0:ascii="Hiragino Sans GB" ns0:hAnsi="Hiragino Sans GB" ns0:eastAsia="Hiragino Sans GB" ns0:cs="Hiragino Sans GB"/>
          <ns0:b/>
          <ns0:color ns0:val="1F5E8C"/>
          <ns0:sz ns0:val="22"/>
        </ns0:rPr>
        <ns0:t>5. 2025东城一模Q21</ns0:t>
      </ns0:r>
    </ns0:p>
    <ns0:p ns2:paraId="7ACC8F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教育强国题的材料二写到“当今世界变乱交织，大国博弈更加激烈复杂”，说明教育的战略支撑地位、人才培养和综合国力提升直接关系我国国际竞争力。</ns0:t>
      </ns0:r>
      <ns0:r>
        <ns0:rPr>
          <ns0:rFonts ns0:ascii="Hiragino Sans GB" ns0:hAnsi="Hiragino Sans GB" ns0:eastAsia="Hiragino Sans GB" ns0:cs="Hiragino Sans GB"/>
          <ns0:b ns0:val="0"/>
          <ns0:color ns0:val="202124"/>
          <ns0:sz ns0:val="21"/>
        </ns0:rPr>
        <ns0:t/>
      </ns0:r>
    </ns0:p>
    <ns0:p ns2:paraId="4D5C9E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结合材料，综合运用所学，谈谈你对“教育是强国建设、民族复兴之基”的理解。</ns0:t>
      </ns0:r>
      <ns0:r>
        <ns0:rPr>
          <ns0:rFonts ns0:ascii="Hiragino Sans GB" ns0:hAnsi="Hiragino Sans GB" ns0:eastAsia="Hiragino Sans GB" ns0:cs="Hiragino Sans GB"/>
          <ns0:b ns0:val="0"/>
          <ns0:color ns0:val="202124"/>
          <ns0:sz ns0:val="21"/>
        </ns0:rPr>
        <ns0:t/>
      </ns0:r>
    </ns0:p>
    <ns0:p ns2:paraId="03190D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材料二点明世界变乱交织、大国博弈激烈复杂，而教育能提升劳动者素质与创新能力；其本质是以经济科技实力为基础的综合国力较量，教育正经此支撑复兴。</ns0:t>
      </ns0:r>
      <ns0:r>
        <ns0:rPr>
          <ns0:rFonts ns0:ascii="Hiragino Sans GB" ns0:hAnsi="Hiragino Sans GB" ns0:eastAsia="Hiragino Sans GB" ns0:cs="Hiragino Sans GB"/>
          <ns0:b ns0:val="0"/>
          <ns0:color ns0:val="202124"/>
          <ns0:sz ns0:val="21"/>
        </ns0:rPr>
        <ns0:t/>
      </ns0:r>
    </ns0:p>
    <ns0:p ns2:paraId="059E21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教育具有战略支撑地位，能够促进人才培养、提升劳动者技术水平和创新能力，增强我国综合国力和国际竞争力，支撑强国建设和民族复兴。</ns0:t>
      </ns0:r>
      <ns0:r>
        <ns0:rPr>
          <ns0:rFonts ns0:ascii="Hiragino Sans GB" ns0:hAnsi="Hiragino Sans GB" ns0:eastAsia="Hiragino Sans GB" ns0:cs="Hiragino Sans GB"/>
          <ns0:b/>
          <ns0:color ns0:val="111111"/>
          <ns0:sz ns0:val="21"/>
        </ns0:rPr>
        <ns0:t/>
      </ns0:r>
    </ns0:p>
    <ns0:p ns2:paraId="4EE0759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作答提示：本题按教育强国综合题处理，不按《当代国际政治与经济》专门同题组展开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不能把“人才与国际竞争力”“综合国力和国际竞争力”单独扩成选必一固定同题组</ns0:t>
      </ns0:r>
    </ns0:p>
    <ns0:p ns2:paraId="15FEC3C8">
      <ns0:pPr>
        <ns0:spacing ns0:before="140" ns0:after="60"/>
      </ns0:pPr>
      <ns0:r>
        <ns0:rPr>
          <ns0:rFonts ns0:ascii="Hiragino Sans GB" ns0:hAnsi="Hiragino Sans GB" ns0:eastAsia="Hiragino Sans GB" ns0:cs="Hiragino Sans GB"/>
          <ns0:b/>
          <ns0:color ns0:val="1F5E8C"/>
          <ns0:sz ns0:val="22"/>
        </ns0:rPr>
        <ns0:t>6. 2026石景山二模Q18</ns0:t>
      </ns0:r>
    </ns0:p>
    <ns0:p ns2:paraId="6ECC6B0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227235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15FC25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中企承建数据中心、参与云计算赋能区域算力升级，凭的是中国数字技术与产业实力，正切合当前国际竞争的实质是以经济和科技实力为基础的综合国力较量。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6577E5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国家实力是影响国际关系的决定性因素，中国与东盟深化经贸合作可增强综合国力，在国际竞争中赢得主动。</ns0:t>
      </ns0:r>
      <ns0:r>
        <ns0:rPr>
          <ns0:rFonts ns0:ascii="Hiragino Sans GB" ns0:hAnsi="Hiragino Sans GB" ns0:eastAsia="Hiragino Sans GB" ns0:cs="Hiragino Sans GB"/>
          <ns0:b/>
          <ns0:color ns0:val="111111"/>
          <ns0:sz ns0:val="21"/>
        </ns0:rPr>
        <ns0:t/>
      </ns0:r>
    </ns0:p>
    <ns0:p ns2:paraId="72D399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2D456515">
      <ns0:pPr>
        <ns0:spacing ns0:before="140" ns0:after="60"/>
      </ns0:pPr>
      <ns0:r>
        <ns0:rPr>
          <ns0:rFonts ns0:ascii="Hiragino Sans GB" ns0:hAnsi="Hiragino Sans GB" ns0:eastAsia="Hiragino Sans GB" ns0:cs="Hiragino Sans GB"/>
          <ns0:b/>
          <ns0:color ns0:val="1F5E8C"/>
          <ns0:sz ns0:val="22"/>
        </ns0:rPr>
        <ns0:t>7. 2025房山一模Q18(2)</ns0:t>
      </ns0:r>
    </ns0:p>
    <ns0:p ns2:paraId="16E5E60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67E6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B0204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DeepSeek在140国应用市场同时登顶，凭的是中国人工智能技术实力，根基正落在当前国际竞争的实质是以经济和科技实力为基础的综合国力较量。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35A3F6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当前国际竞争的实质是以经济和科技实力为基础的综合国力较量，中国以开源战略提升科技实力、推动技术革新。</ns0:t>
      </ns0:r>
      <ns0:r>
        <ns0:rPr>
          <ns0:rFonts ns0:ascii="Hiragino Sans GB" ns0:hAnsi="Hiragino Sans GB" ns0:eastAsia="Hiragino Sans GB" ns0:cs="Hiragino Sans GB"/>
          <ns0:b/>
          <ns0:color ns0:val="111111"/>
          <ns0:sz ns0:val="21"/>
        </ns0:rPr>
        <ns0:t/>
      </ns0:r>
    </ns0:p>
    <ns0:p ns2:paraId="04329D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565E61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科教兴国战略与人才强国战略（人才与国际竞争力）</ns0:t>
      </ns0:r>
    </ns0:p>
    <ns0:p ns2:paraId="52C6C23F">
      <ns0:pPr>
        <ns0:spacing ns0:before="140" ns0:after="60"/>
      </ns0:pPr>
      <ns0:r>
        <ns0:rPr>
          <ns0:rFonts ns0:ascii="Hiragino Sans GB" ns0:hAnsi="Hiragino Sans GB" ns0:eastAsia="Hiragino Sans GB" ns0:cs="Hiragino Sans GB"/>
          <ns0:b/>
          <ns0:color ns0:val="1F5E8C"/>
          <ns0:sz ns0:val="22"/>
        </ns0:rPr>
        <ns0:t>1. 2025东城一模Q21</ns0:t>
      </ns0:r>
    </ns0:p>
    <ns0:p ns2:paraId="6FED5EB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教育强国题的材料二写到“当今世界变乱交织，大国博弈更加激烈复杂”，说明教育的战略支撑地位、人才培养和综合国力提升直接关系我国国际竞争力。</ns0:t>
      </ns0:r>
      <ns0:r>
        <ns0:rPr>
          <ns0:rFonts ns0:ascii="Hiragino Sans GB" ns0:hAnsi="Hiragino Sans GB" ns0:eastAsia="Hiragino Sans GB" ns0:cs="Hiragino Sans GB"/>
          <ns0:b ns0:val="0"/>
          <ns0:color ns0:val="202124"/>
          <ns0:sz ns0:val="21"/>
        </ns0:rPr>
        <ns0:t/>
      </ns0:r>
    </ns0:p>
    <ns0:p ns2:paraId="2AB13C1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结合材料，综合运用所学，谈谈你对“教育是强国建设、民族复兴之基”的理解。</ns0:t>
      </ns0:r>
      <ns0:r>
        <ns0:rPr>
          <ns0:rFonts ns0:ascii="Hiragino Sans GB" ns0:hAnsi="Hiragino Sans GB" ns0:eastAsia="Hiragino Sans GB" ns0:cs="Hiragino Sans GB"/>
          <ns0:b ns0:val="0"/>
          <ns0:color ns0:val="202124"/>
          <ns0:sz ns0:val="21"/>
        </ns0:rPr>
        <ns0:t/>
      </ns0:r>
    </ns0:p>
    <ns0:p ns2:paraId="35C75C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ns0:t>
      </ns0:r>
      <ns0:r>
        <ns0:rPr>
          <ns0:rFonts ns0:ascii="Hiragino Sans GB" ns0:hAnsi="Hiragino Sans GB" ns0:eastAsia="Hiragino Sans GB" ns0:cs="Hiragino Sans GB"/>
          <ns0:b ns0:val="0"/>
          <ns0:color ns0:val="202124"/>
          <ns0:sz ns0:val="21"/>
        </ns0:rPr>
        <ns0:t/>
      </ns0:r>
    </ns0:p>
    <ns0:p ns2:paraId="53EB61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人才是第一资源，综合国力竞争说到底是人才竞争，教育提高劳动者素质、培养科技人才，能够把人口规模优势转化为人才优势，增强我国综合国力和国际竞争力。</ns0:t>
      </ns0:r>
      <ns0:r>
        <ns0:rPr>
          <ns0:rFonts ns0:ascii="Hiragino Sans GB" ns0:hAnsi="Hiragino Sans GB" ns0:eastAsia="Hiragino Sans GB" ns0:cs="Hiragino Sans GB"/>
          <ns0:b/>
          <ns0:color ns0:val="111111"/>
          <ns0:sz ns0:val="21"/>
        </ns0:rPr>
        <ns0:t/>
      </ns0:r>
    </ns0:p>
    <ns0:p ns2:paraId="16A625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作答提示：本题按教育强国综合题处理，不按《当代国际政治与经济》专门同题组展开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不能把“人才与国际竞争力”“综合国力和国际竞争力”单独扩成选必一固定同题组</ns0:t>
      </ns0:r>
    </ns0:p>
    <ns0:p ns2:paraId="308FB867">
      <ns0:pPr>
        <ns0:spacing ns0:before="140" ns0:after="60"/>
      </ns0:pPr>
      <ns0:r>
        <ns0:rPr>
          <ns0:rFonts ns0:ascii="Hiragino Sans GB" ns0:hAnsi="Hiragino Sans GB" ns0:eastAsia="Hiragino Sans GB" ns0:cs="Hiragino Sans GB"/>
          <ns0:b/>
          <ns0:color ns0:val="1F5E8C"/>
          <ns0:sz ns0:val="22"/>
        </ns0:rPr>
        <ns0:t>2. 2024西城二模Q17</ns0:t>
      </ns0:r>
    </ns0:p>
    <ns0:p ns2:paraId="0F3F8E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1D1FF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40364D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题干要畅通教育科技人才循环、打造新质生产力所需的新型劳动者队伍，科技革命拼的是人才；科教兴国与人才强国战略正答这支队伍从何来，以增强竞争力。</ns0:t>
      </ns0:r>
      <ns0:r>
        <ns0:rPr>
          <ns0:rFonts ns0:ascii="Hiragino Sans GB" ns0:hAnsi="Hiragino Sans GB" ns0:eastAsia="Hiragino Sans GB" ns0:cs="Hiragino Sans GB"/>
          <ns0:b ns0:val="0"/>
          <ns0:color ns0:val="202124"/>
          <ns0:sz ns0:val="21"/>
        </ns0:rPr>
        <ns0:t/>
      </ns0:r>
    </ns0:p>
    <ns0:p ns2:paraId="35C8BB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我国应实施科教兴国战略，强化现代化建设人才支撑，培养创新人才以增强国际竞争力，引领新一轮科技革命。</ns0:t>
      </ns0:r>
      <ns0:r>
        <ns0:rPr>
          <ns0:rFonts ns0:ascii="Hiragino Sans GB" ns0:hAnsi="Hiragino Sans GB" ns0:eastAsia="Hiragino Sans GB" ns0:cs="Hiragino Sans GB"/>
          <ns0:b/>
          <ns0:color ns0:val="111111"/>
          <ns0:sz ns0:val="21"/>
        </ns0:rPr>
        <ns0:t/>
      </ns0:r>
    </ns0:p>
    <ns0:p ns2:paraId="3E2616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答题提醒：本题为综合题可选角度加细则补充，不能写成六要素罗列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4CBED1B6">
      <ns0:pPr>
        <ns0:pStyle ns0:val="4"/>
      </ns0:pPr>
      <ns0:r>
        <ns0:rPr>
          <ns0:rFonts ns0:eastAsia="Hiragino Sans GB" ns0:ascii="Hiragino Sans GB" ns0:hAnsi="Hiragino Sans GB" ns0:cs="Hiragino Sans GB"/>
          <ns0:b/>
          <ns0:color ns0:val="2F6F9F"/>
          <ns0:sz ns0:val="28"/>
        </ns0:rPr>
        <ns0:t>国家安全</ns0:t>
      </ns0:r>
    </ns0:p>
    <ns0:p ns2:paraId="79E1B88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维护国家利益是主权国家对外活动的出发点和落脚点</ns0:t>
      </ns0:r>
    </ns0:p>
    <ns0:p ns2:paraId="3048781F">
      <ns0:pPr>
        <ns0:spacing ns0:before="140" ns0:after="60"/>
      </ns0:pPr>
      <ns0:r>
        <ns0:rPr>
          <ns0:rFonts ns0:ascii="Hiragino Sans GB" ns0:hAnsi="Hiragino Sans GB" ns0:eastAsia="Hiragino Sans GB" ns0:cs="Hiragino Sans GB"/>
          <ns0:b/>
          <ns0:color ns0:val="1F5E8C"/>
          <ns0:sz ns0:val="22"/>
        </ns0:rPr>
        <ns0:t>1. 2025海淀期中Q21(2)</ns0:t>
      </ns0:r>
    </ns0:p>
    <ns0:p ns2:paraId="10C020E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设问分析“不变”，题面虽展示外交阶段变化，但外交的根本立足点仍是维护国家利益，尤其是主权、安全和发展利益。</ns0:t>
      </ns0:r>
      <ns0:r>
        <ns0:rPr>
          <ns0:rFonts ns0:ascii="Hiragino Sans GB" ns0:hAnsi="Hiragino Sans GB" ns0:eastAsia="Hiragino Sans GB" ns0:cs="Hiragino Sans GB"/>
          <ns0:b ns0:val="0"/>
          <ns0:color ns0:val="202124"/>
          <ns0:sz ns0:val="21"/>
        </ns0:rPr>
        <ns0:t/>
      </ns0:r>
    </ns0:p>
    <ns0:p ns2:paraId="370A6D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57CC44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ns0:t>
      </ns0:r>
      <ns0:r>
        <ns0:rPr>
          <ns0:rFonts ns0:ascii="Hiragino Sans GB" ns0:hAnsi="Hiragino Sans GB" ns0:eastAsia="Hiragino Sans GB" ns0:cs="Hiragino Sans GB"/>
          <ns0:b ns0:val="0"/>
          <ns0:color ns0:val="202124"/>
          <ns0:sz ns0:val="21"/>
        </ns0:rPr>
        <ns0:t/>
      </ns0:r>
    </ns0:p>
    <ns0:p ns2:paraId="4BAB65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无论外交阶段和任务怎样变化，新中国外交始终维护我国国家利益，维护我国主权、安全和发展利益。</ns0:t>
      </ns0:r>
      <ns0:r>
        <ns0:rPr>
          <ns0:rFonts ns0:ascii="Hiragino Sans GB" ns0:hAnsi="Hiragino Sans GB" ns0:eastAsia="Hiragino Sans GB" ns0:cs="Hiragino Sans GB"/>
          <ns0:b/>
          <ns0:color ns0:val="111111"/>
          <ns0:sz ns0:val="21"/>
        </ns0:rPr>
        <ns0:t/>
      </ns0:r>
    </ns0:p>
    <ns0:p ns2:paraId="4C89E4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79CE1E8">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6BACE9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1A9424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48A509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题面写中方坚决反对欧方临时反补贴税并多次提出建设性解决方案，这里要把具体做法追溯到国家利益这一根本立足点，说明主权、安全、发展利益如何决定国家对外选择。</ns0:t>
      </ns0:r>
      <ns0:r>
        <ns0:rPr>
          <ns0:rFonts ns0:ascii="Hiragino Sans GB" ns0:hAnsi="Hiragino Sans GB" ns0:eastAsia="Hiragino Sans GB" ns0:cs="Hiragino Sans GB"/>
          <ns0:b ns0:val="0"/>
          <ns0:color ns0:val="202124"/>
          <ns0:sz ns0:val="21"/>
        </ns0:rPr>
        <ns0:t/>
      </ns0:r>
    </ns0:p>
    <ns0:p ns2:paraId="141E1F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面对欧盟对中国新能源汽车的不当贸易限制，中方坚定维护本国利益和中国企业的正当权益，通过磋商方式解决争议，避免争端进一步升级。</ns0:t>
      </ns0:r>
      <ns0:r>
        <ns0:rPr>
          <ns0:rFonts ns0:ascii="Hiragino Sans GB" ns0:hAnsi="Hiragino Sans GB" ns0:eastAsia="Hiragino Sans GB" ns0:cs="Hiragino Sans GB"/>
          <ns0:b/>
          <ns0:color ns0:val="111111"/>
          <ns0:sz ns0:val="21"/>
        </ns0:rPr>
        <ns0:t/>
      </ns0:r>
    </ns0:p>
    <ns0:p ns2:paraId="352ADA9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18CF1FB0">
      <ns0:pPr>
        <ns0:spacing ns0:before="140" ns0:after="60"/>
      </ns0:pPr>
      <ns0:r>
        <ns0:rPr>
          <ns0:rFonts ns0:ascii="Hiragino Sans GB" ns0:hAnsi="Hiragino Sans GB" ns0:eastAsia="Hiragino Sans GB" ns0:cs="Hiragino Sans GB"/>
          <ns0:b/>
          <ns0:color ns0:val="1F5E8C"/>
          <ns0:sz ns0:val="22"/>
        </ns0:rPr>
        <ns0:t>3. 2026朝阳期末Q20</ns0:t>
      </ns0:r>
    </ns0:p>
    <ns0:p ns2:paraId="0F5174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题目追问“捍卫国家利益”为什么构成大国外交更有作为的理由，材料呈现“维护国家主权、安全、发展利益”的关系链，触发国家利益理论作为中国特色大国外交主动作为的重要依据。</ns0:t>
      </ns0:r>
      <ns0:r>
        <ns0:rPr>
          <ns0:rFonts ns0:ascii="Hiragino Sans GB" ns0:hAnsi="Hiragino Sans GB" ns0:eastAsia="Hiragino Sans GB" ns0:cs="Hiragino Sans GB"/>
          <ns0:b ns0:val="0"/>
          <ns0:color ns0:val="202124"/>
          <ns0:sz ns0:val="21"/>
        </ns0:rPr>
        <ns0:t/>
      </ns0:r>
    </ns0:p>
    <ns0:p ns2:paraId="5A56E7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3F636A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ns0:t>
      </ns0:r>
      <ns0:r>
        <ns0:rPr>
          <ns0:rFonts ns0:ascii="Hiragino Sans GB" ns0:hAnsi="Hiragino Sans GB" ns0:eastAsia="Hiragino Sans GB" ns0:cs="Hiragino Sans GB"/>
          <ns0:b ns0:val="0"/>
          <ns0:color ns0:val="202124"/>
          <ns0:sz ns0:val="21"/>
        </ns0:rPr>
        <ns0:t/>
      </ns0:r>
    </ns0:p>
    <ns0:p ns2:paraId="77AA1D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国家利益是国际关系的决定性因素，维护国家利益是主权国家对外活动的出发点和落脚点。中国必须坚定维护国家主权、安全、发展利益，因此中国特色大国外交要更有作为。</ns0:t>
      </ns0:r>
      <ns0:r>
        <ns0:rPr>
          <ns0:rFonts ns0:ascii="Hiragino Sans GB" ns0:hAnsi="Hiragino Sans GB" ns0:eastAsia="Hiragino Sans GB" ns0:cs="Hiragino Sans GB"/>
          <ns0:b/>
          <ns0:color ns0:val="111111"/>
          <ns0:sz ns0:val="21"/>
        </ns0:rPr>
        <ns0:t/>
      </ns0:r>
    </ns0:p>
    <ns0:p ns2:paraId="47048A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6E300285">
      <ns0:pPr>
        <ns0:spacing ns0:before="140" ns0:after="60"/>
      </ns0:pPr>
      <ns0:r>
        <ns0:rPr>
          <ns0:rFonts ns0:ascii="Hiragino Sans GB" ns0:hAnsi="Hiragino Sans GB" ns0:eastAsia="Hiragino Sans GB" ns0:cs="Hiragino Sans GB"/>
          <ns0:b/>
          <ns0:color ns0:val="1F5E8C"/>
          <ns0:sz ns0:val="22"/>
        </ns0:rPr>
        <ns0:t>4. 2024西城二模Q17</ns0:t>
      </ns0:r>
    </ns0:p>
    <ns0:p ns2:paraId="48C6FDD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30296A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539E09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面对科技革命全球角逐，最大发展中国家首先要守住科技主动权与安全；这正落在维护国家利益是主权国家对外活动出发点和落脚点上，故须坚守核心利益。</ns0:t>
      </ns0:r>
      <ns0:r>
        <ns0:rPr>
          <ns0:rFonts ns0:ascii="Hiragino Sans GB" ns0:hAnsi="Hiragino Sans GB" ns0:eastAsia="Hiragino Sans GB" ns0:cs="Hiragino Sans GB"/>
          <ns0:b ns0:val="0"/>
          <ns0:color ns0:val="202124"/>
          <ns0:sz ns0:val="21"/>
        </ns0:rPr>
        <ns0:t/>
      </ns0:r>
    </ns0:p>
    <ns0:p ns2:paraId="248E367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维护国家利益是主权国家对外活动的出发点和落脚点，我国应坚定维护国家安全与核心利益，在科技竞争中掌握主动。</ns0:t>
      </ns0:r>
      <ns0:r>
        <ns0:rPr>
          <ns0:rFonts ns0:ascii="Hiragino Sans GB" ns0:hAnsi="Hiragino Sans GB" ns0:eastAsia="Hiragino Sans GB" ns0:cs="Hiragino Sans GB"/>
          <ns0:b/>
          <ns0:color ns0:val="111111"/>
          <ns0:sz ns0:val="21"/>
        </ns0:rPr>
        <ns0:t/>
      </ns0:r>
    </ns0:p>
    <ns0:p ns2:paraId="10CCFB8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答题提醒：本题为综合题可选角度加细则补充，不能写成六要素罗列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17E835B1">
      <ns0:pPr>
        <ns0:spacing ns0:before="140" ns0:after="60"/>
      </ns0:pPr>
      <ns0:r>
        <ns0:rPr>
          <ns0:rFonts ns0:ascii="Hiragino Sans GB" ns0:hAnsi="Hiragino Sans GB" ns0:eastAsia="Hiragino Sans GB" ns0:cs="Hiragino Sans GB"/>
          <ns0:b/>
          <ns0:color ns0:val="1F5E8C"/>
          <ns0:sz ns0:val="22"/>
        </ns0:rPr>
        <ns0:t>5. 2025朝阳期末Q21</ns0:t>
      </ns0:r>
    </ns0:p>
    <ns0:p ns2:paraId="753D0B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A954A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77EFD3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ns0:t>
      </ns0:r>
      <ns0:r>
        <ns0:rPr>
          <ns0:rFonts ns0:ascii="Hiragino Sans GB" ns0:hAnsi="Hiragino Sans GB" ns0:eastAsia="Hiragino Sans GB" ns0:cs="Hiragino Sans GB"/>
          <ns0:b ns0:val="0"/>
          <ns0:color ns0:val="202124"/>
          <ns0:sz ns0:val="21"/>
        </ns0:rPr>
        <ns0:t/>
      </ns0:r>
    </ns0:p>
    <ns0:p ns2:paraId="0C38B55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维护国家利益是主权国家对外活动的出发点和落脚点，大国外交要坚定维护我国主权安全发展利益。</ns0:t>
      </ns0:r>
      <ns0:r>
        <ns0:rPr>
          <ns0:rFonts ns0:ascii="Hiragino Sans GB" ns0:hAnsi="Hiragino Sans GB" ns0:eastAsia="Hiragino Sans GB" ns0:cs="Hiragino Sans GB"/>
          <ns0:b/>
          <ns0:color ns0:val="111111"/>
          <ns0:sz ns0:val="21"/>
        </ns0:rPr>
        <ns0:t/>
      </ns0:r>
    </ns0:p>
    <ns0:p ns2:paraId="6D1A23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9A5AF1B">
      <ns0:pPr>
        <ns0:spacing ns0:before="140" ns0:after="60"/>
      </ns0:pPr>
      <ns0:r>
        <ns0:rPr>
          <ns0:rFonts ns0:ascii="Hiragino Sans GB" ns0:hAnsi="Hiragino Sans GB" ns0:eastAsia="Hiragino Sans GB" ns0:cs="Hiragino Sans GB"/>
          <ns0:b/>
          <ns0:color ns0:val="1F5E8C"/>
          <ns0:sz ns0:val="22"/>
        </ns0:rPr>
        <ns0:t>6. 2024顺义思政二模Q19(2)</ns0:t>
      </ns0:r>
    </ns0:p>
    <ns0:p ns2:paraId="5FB364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题目把新质生产力放在世界新一轮科技革命和产业变革中考查，问中国积极推动发展的原因；涉及国际竞争中的科技和产业制高点，触发“国际竞争实质”这一能力来源分析。</ns0:t>
      </ns0:r>
      <ns0:r>
        <ns0:rPr>
          <ns0:rFonts ns0:ascii="Hiragino Sans GB" ns0:hAnsi="Hiragino Sans GB" ns0:eastAsia="Hiragino Sans GB" ns0:cs="Hiragino Sans GB"/>
          <ns0:b ns0:val="0"/>
          <ns0:color ns0:val="202124"/>
          <ns0:sz ns0:val="21"/>
        </ns0:rPr>
        <ns0:t/>
      </ns0:r>
    </ns0:p>
    <ns0:p ns2:paraId="0CB93E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3E3ACC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题把推动新质生产力放在科技革命的国家竞争中问原因，发展它增强国家实力；国家这样做的根本动因，正是把维护国家利益作为对外活动的出发点和落脚点。</ns0:t>
      </ns0:r>
      <ns0:r>
        <ns0:rPr>
          <ns0:rFonts ns0:ascii="Hiragino Sans GB" ns0:hAnsi="Hiragino Sans GB" ns0:eastAsia="Hiragino Sans GB" ns0:cs="Hiragino Sans GB"/>
          <ns0:b ns0:val="0"/>
          <ns0:color ns0:val="202124"/>
          <ns0:sz ns0:val="21"/>
        </ns0:rPr>
        <ns0:t/>
      </ns0:r>
    </ns0:p>
    <ns0:p ns2:paraId="43997AA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当前国际竞争实质是综合国力较量，发展新质生产力增强国家实力，有利于维护国家利益、增强国际话语权。</ns0:t>
      </ns0:r>
      <ns0:r>
        <ns0:rPr>
          <ns0:rFonts ns0:ascii="Hiragino Sans GB" ns0:hAnsi="Hiragino Sans GB" ns0:eastAsia="Hiragino Sans GB" ns0:cs="Hiragino Sans GB"/>
          <ns0:b/>
          <ns0:color ns0:val="111111"/>
          <ns0:sz ns0:val="21"/>
        </ns0:rPr>
        <ns0:t/>
      </ns0:r>
    </ns0:p>
    <ns0:p ns2:paraId="4745D2F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21631355">
      <ns0:pPr>
        <ns0:spacing ns0:before="140" ns0:after="60"/>
      </ns0:pPr>
      <ns0:r>
        <ns0:rPr>
          <ns0:rFonts ns0:ascii="Hiragino Sans GB" ns0:hAnsi="Hiragino Sans GB" ns0:eastAsia="Hiragino Sans GB" ns0:cs="Hiragino Sans GB"/>
          <ns0:b/>
          <ns0:color ns0:val="1F5E8C"/>
          <ns0:sz ns0:val="22"/>
        </ns0:rPr>
        <ns0:t>7. 2026朝阳期中Q17</ns0:t>
      </ns0:r>
    </ns0:p>
    <ns0:p ns2:paraId="734444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DC6A5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C3361A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甲同学讲芯片大模型自主可控又申明不是闭门造车，丙同学要兼顾发展中国家需求；两头都回到一个根本——把维护本国利益作为对外活动的出发点和落脚点。</ns0:t>
      </ns0:r>
      <ns0:r>
        <ns0:rPr>
          <ns0:rFonts ns0:ascii="Hiragino Sans GB" ns0:hAnsi="Hiragino Sans GB" ns0:eastAsia="Hiragino Sans GB" ns0:cs="Hiragino Sans GB"/>
          <ns0:b ns0:val="0"/>
          <ns0:color ns0:val="202124"/>
          <ns0:sz ns0:val="21"/>
        </ns0:rPr>
        <ns0:t/>
      </ns0:r>
    </ns0:p>
    <ns0:p ns2:paraId="416FC64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处理好中国发展与世界发展关系，维护本国利益、谋求本国发展，满足我国人民日益增长的美好生活需要。</ns0:t>
      </ns0:r>
      <ns0:r>
        <ns0:rPr>
          <ns0:rFonts ns0:ascii="Hiragino Sans GB" ns0:hAnsi="Hiragino Sans GB" ns0:eastAsia="Hiragino Sans GB" ns0:cs="Hiragino Sans GB"/>
          <ns0:b/>
          <ns0:color ns0:val="111111"/>
          <ns0:sz ns0:val="21"/>
        </ns0:rPr>
        <ns0:t/>
      </ns0:r>
    </ns0:p>
    <ns0:p ns2:paraId="2D1313C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E538D54">
      <ns0:r/>
    </ns0:p>
    <ns0:p ns2:paraId="18AFEFC8">
      <ns0:pPr>
        <ns0:spacing ns0:before="140" ns0:after="60"/>
      </ns0:pPr>
      <ns0:r>
        <ns0:rPr>
          <ns0:rFonts ns0:ascii="Hiragino Sans GB" ns0:hAnsi="Hiragino Sans GB" ns0:eastAsia="Hiragino Sans GB" ns0:cs="Hiragino Sans GB"/>
          <ns0:b/>
          <ns0:color ns0:val="1F5E8C"/>
          <ns0:sz ns0:val="22"/>
        </ns0:rPr>
        <ns0:t>8. 2026石景山二模Q18</ns0:t>
      </ns0:r>
    </ns0:p>
    <ns0:p ns2:paraId="0E2CC7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66ECC9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74E8CB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材料点出合作"建立在双方共同利益基础上"，双方愿持续深化是因发展利益在此交汇，正对应维护国家利益是主权国家对外活动的出发点和落脚点。</ns0:t>
      </ns0:r>
      <ns0:r>
        <ns0:rPr>
          <ns0:rFonts ns0:ascii="Hiragino Sans GB" ns0:hAnsi="Hiragino Sans GB" ns0:eastAsia="Hiragino Sans GB" ns0:cs="Hiragino Sans GB"/>
          <ns0:b ns0:val="0"/>
          <ns0:color ns0:val="202124"/>
          <ns0:sz ns0:val="21"/>
        </ns0:rPr>
        <ns0:t/>
      </ns0:r>
    </ns0:p>
    <ns0:p ns2:paraId="5F3789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国家利益是影响国际关系的决定性因素，中国与东盟经贸合作基于双方共同利益，符合各自维护国家利益的需要。</ns0:t>
      </ns0:r>
      <ns0:r>
        <ns0:rPr>
          <ns0:rFonts ns0:ascii="Hiragino Sans GB" ns0:hAnsi="Hiragino Sans GB" ns0:eastAsia="Hiragino Sans GB" ns0:cs="Hiragino Sans GB"/>
          <ns0:b/>
          <ns0:color ns0:val="111111"/>
          <ns0:sz ns0:val="21"/>
        </ns0:rPr>
        <ns0:t/>
      </ns0:r>
    </ns0:p>
    <ns0:p ns2:paraId="5BFC58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EE5AF08">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2FB5D64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7CD2F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2C20C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ns0:t>
      </ns0:r>
      <ns0:r>
        <ns0:rPr>
          <ns0:rFonts ns0:ascii="Hiragino Sans GB" ns0:hAnsi="Hiragino Sans GB" ns0:eastAsia="Hiragino Sans GB" ns0:cs="Hiragino Sans GB"/>
          <ns0:b ns0:val="0"/>
          <ns0:color ns0:val="202124"/>
          <ns0:sz ns0:val="21"/>
        </ns0:rPr>
        <ns0:t/>
      </ns0:r>
    </ns0:p>
    <ns0:p ns2:paraId="392EA4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中国在维护自身能源安全与发展利益的基础上推动全球能源治理，将维护国家利益作为对外活动的出发点和落脚点。</ns0:t>
      </ns0:r>
      <ns0:r>
        <ns0:rPr>
          <ns0:rFonts ns0:ascii="Hiragino Sans GB" ns0:hAnsi="Hiragino Sans GB" ns0:eastAsia="Hiragino Sans GB" ns0:cs="Hiragino Sans GB"/>
          <ns0:b/>
          <ns0:color ns0:val="111111"/>
          <ns0:sz ns0:val="21"/>
        </ns0:rPr>
        <ns0:t/>
      </ns0:r>
    </ns0:p>
    <ns0:p ns2:paraId="72F183F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6934AEE3">
      <ns0:pPr>
        <ns0:spacing ns0:before="120" ns0:after="75"/>
        <ns0:ind ns0:left="0" ns0:firstLine="0"/>
      </ns0:pPr>
      <ns0:r>
        <ns0:rPr>
          <ns0:rFonts ns0:ascii="Hiragino Sans GB" ns0:hAnsi="Hiragino Sans GB" ns0:eastAsia="Hiragino Sans GB" ns0:cs="Hiragino Sans GB"/>
          <ns0:b/>
          <ns0:color ns0:val="1F5E8C"/>
          <ns0:sz ns0:val="24"/>
        </ns0:rPr>
        <ns0:t>10. 2025延庆一模Q20(2)外交部发言人回应"脱钩断链"</ns0:t>
      </ns0:r>
    </ns0:p>
    <ns0:p ns2:paraId="5CA18E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6B8662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3973D6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脱钩断链与链博会“链通中外”形成对照，中国既维护本国产供链利益又兼顾各国合作需要，联到国家利益。</ns0:t>
      </ns0:r>
      <ns0:r>
        <ns0:rPr>
          <ns0:rFonts ns0:ascii="Hiragino Sans GB" ns0:hAnsi="Hiragino Sans GB" ns0:eastAsia="Hiragino Sans GB" ns0:cs="Hiragino Sans GB"/>
          <ns0:b ns0:val="0"/>
          <ns0:color ns0:val="202124"/>
          <ns0:sz ns0:val="21"/>
        </ns0:rPr>
        <ns0:t/>
      </ns0:r>
    </ns0:p>
    <ns0:p ns2:paraId="772273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维护国家利益是主权国家对外活动的出发点和落脚点，中国在追求本国利益时兼顾他国合理关切，实现互利共赢。</ns0:t>
      </ns0:r>
      <ns0:r>
        <ns0:rPr>
          <ns0:rFonts ns0:ascii="Hiragino Sans GB" ns0:hAnsi="Hiragino Sans GB" ns0:eastAsia="Hiragino Sans GB" ns0:cs="Hiragino Sans GB"/>
          <ns0:b/>
          <ns0:color ns0:val="111111"/>
          <ns0:sz ns0:val="21"/>
        </ns0:rPr>
        <ns0:t/>
      </ns0:r>
    </ns0:p>
    <ns0:p ns2:paraId="63947B8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11.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正式评标可采点包括“兼顾他国合理关切”，材料要求分析中国元首外交如何为世界注入稳定性与正能量。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元首外交既维护我国发展和安全利益，也通过兼顾他国合理关切推动合作。看到细则中的“兼顾他国合理关切”，应迁移到国家利益与国际合作的关系，而不是只写一般外交贡献。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维护国家利益是主权国家对外活动的出发点和落脚点。中国元首外交在维护我国国家利益的同时兼顾他国合理关切，为世界注入稳定性与正能量。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答题层次包含“维护国家安全的重点”和“独立自主和平外交政策”等变通方向，材料要求分析周边工作服务中国特色大国外交。</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周边工作首先服务国家发展和安全，同时也通过合作机制兼顾地区稳定。看到“维护国家安全的重点”，应迁移到维护国家利益是对外活动的出发点和落脚点。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维护国家利益是主权国家对外活动的出发点和落脚点。做好周边工作有利于维护我国国家安全和发展利益，也为地区和平稳定创造条件。</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0950EBBA">
      <ns0:pPr>
        <ns0:pStyle ns0:val="3"/>
        <ns0:jc ns0:val="left"/>
      </ns0:pPr>
      <ns0:r>
        <ns0:rPr>
          <ns0:rFonts ns0:eastAsia="Hiragino Sans GB" ns0:ascii="Hiragino Sans GB" ns0:hAnsi="Hiragino Sans GB" ns0:cs="Hiragino Sans GB"/>
          <ns0:b/>
          <ns0:color ns0:val="173B5B"/>
          <ns0:sz ns0:val="36"/>
        </ns0:rPr>
        <ns0:t>经济全球化</ns0:t>
      </ns0:r>
    </ns0:p>
    <ns0:p ns2:paraId="4BCF0857">
      <ns0:pPr/>
      <ns0:r>
        <ns0:rPr>
          <ns0:rFonts ns0:ascii="Hiragino Sans GB" ns0:hAnsi="Hiragino Sans GB" ns0:eastAsia="Hiragino Sans GB" ns0:cs="Hiragino Sans GB"/>
          <ns0:b ns0:val="0"/>
          <ns0:color ns0:val="202124"/>
          <ns0:sz ns0:val="21"/>
        </ns0:rPr>
        <ns0: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ns0:t>
      </ns0:r>
    </ns0:p>
    <ns0:p ns2:paraId="67512C5F">
      <ns0:pPr>
        <ns0:pStyle ns0:val="4"/>
      </ns0:pPr>
      <ns0:r>
        <ns0:rPr>
          <ns0:rFonts ns0:eastAsia="Hiragino Sans GB" ns0:ascii="Hiragino Sans GB" ns0:hAnsi="Hiragino Sans GB" ns0:cs="Hiragino Sans GB"/>
          <ns0:b/>
          <ns0:color ns0:val="2F6F9F"/>
          <ns0:sz ns0:val="28"/>
        </ns0:rPr>
        <ns0:t>国：成员国和相关国家发展</ns0:t>
      </ns0:r>
    </ns0:p>
    <ns0:p ns2:paraId="1A8340A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共享经济全球化成果，促进世界经济共同繁荣</ns0:t>
      </ns0:r>
    </ns0:p>
    <ns0:p ns2:paraId="3F50F3E3">
      <ns0:pPr>
        <ns0:spacing ns0:before="140" ns0:after="60"/>
      </ns0:pPr>
      <ns0:r>
        <ns0:rPr>
          <ns0:rFonts ns0:ascii="Hiragino Sans GB" ns0:hAnsi="Hiragino Sans GB" ns0:eastAsia="Hiragino Sans GB" ns0:cs="Hiragino Sans GB"/>
          <ns0:b/>
          <ns0:color ns0:val="1F5E8C"/>
          <ns0:sz ns0:val="22"/>
        </ns0:rPr>
        <ns0:t>1. 2026朝阳期末Q20</ns0:t>
      </ns0:r>
    </ns0:p>
    <ns0:p ns2:paraId="491586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材料要求从中国特色大国外交的世界意义作答，经济维度不仅需要说明开放合作，还需要说明共享成果和共同繁荣。</ns0:t>
      </ns0:r>
      <ns0:r>
        <ns0:rPr>
          <ns0:rFonts ns0:ascii="Hiragino Sans GB" ns0:hAnsi="Hiragino Sans GB" ns0:eastAsia="Hiragino Sans GB" ns0:cs="Hiragino Sans GB"/>
          <ns0:b ns0:val="0"/>
          <ns0:color ns0:val="202124"/>
          <ns0:sz ns0:val="21"/>
        </ns0:rPr>
        <ns0:t/>
      </ns0:r>
    </ns0:p>
    <ns0:p ns2:paraId="12DA35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B905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ns0:t>
      </ns0:r>
      <ns0:r>
        <ns0:rPr>
          <ns0:rFonts ns0:ascii="Hiragino Sans GB" ns0:hAnsi="Hiragino Sans GB" ns0:eastAsia="Hiragino Sans GB" ns0:cs="Hiragino Sans GB"/>
          <ns0:b ns0:val="0"/>
          <ns0:color ns0:val="202124"/>
          <ns0:sz ns0:val="21"/>
        </ns0:rPr>
        <ns0:t/>
      </ns0:r>
    </ns0:p>
    <ns0:p ns2:paraId="1B464D5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中国推动经济全球化成果共享，有利于让更多国家分享开放合作机遇，缩小发展差距，促进世界经济共同繁荣。</ns0:t>
      </ns0:r>
      <ns0:r>
        <ns0:rPr>
          <ns0:rFonts ns0:ascii="Hiragino Sans GB" ns0:hAnsi="Hiragino Sans GB" ns0:eastAsia="Hiragino Sans GB" ns0:cs="Hiragino Sans GB"/>
          <ns0:b/>
          <ns0:color ns0:val="111111"/>
          <ns0:sz ns0:val="21"/>
        </ns0:rPr>
        <ns0:t/>
      </ns0:r>
    </ns0:p>
    <ns0:p ns2:paraId="03136C4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0E04ADE4">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7B1F27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45C856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1A5BD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智慧非洲展台让非洲留学生直播推介中非商品、共享中国市场与数字红利，说明数贸会把发展机会扩展到更多国家。非洲国家通过中国数字平台进入更广阔市场，体现共享经济全球化成果、促进世界经济共同繁荣。</ns0:t>
      </ns0:r>
      <ns0:r>
        <ns0:rPr>
          <ns0:rFonts ns0:ascii="Hiragino Sans GB" ns0:hAnsi="Hiragino Sans GB" ns0:eastAsia="Hiragino Sans GB" ns0:cs="Hiragino Sans GB"/>
          <ns0:b ns0:val="0"/>
          <ns0:color ns0:val="202124"/>
          <ns0:sz ns0:val="21"/>
        </ns0:rPr>
        <ns0:t/>
      </ns0:r>
    </ns0:p>
    <ns0:p ns2:paraId="4201F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中国数字平台搭建全球贸易桥梁，让世界共享中国发展新机遇，推动经济全球化朝普惠、平衡、共赢方向发展。</ns0:t>
      </ns0:r>
      <ns0:r>
        <ns0:rPr>
          <ns0:rFonts ns0:ascii="Hiragino Sans GB" ns0:hAnsi="Hiragino Sans GB" ns0:eastAsia="Hiragino Sans GB" ns0:cs="Hiragino Sans GB"/>
          <ns0:b/>
          <ns0:color ns0:val="111111"/>
          <ns0:sz ns0:val="21"/>
        </ns0:rPr>
        <ns0:t/>
      </ns0:r>
    </ns0:p>
    <ns0:p ns2:paraId="193C03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1D7562B1">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008996E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29AC68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277D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封关把零关税税目提到74%、加工增值达标可免税销往内地，既稳住产业链供应链，也让国内外企业共享海南自贸港开放机遇。门户敞开带来更广泛参与和收益，体现共享经济全球化成果、促进世界共同繁荣。</ns0:t>
      </ns0:r>
      <ns0:r>
        <ns0:rPr>
          <ns0:rFonts ns0:ascii="Hiragino Sans GB" ns0:hAnsi="Hiragino Sans GB" ns0:eastAsia="Hiragino Sans GB" ns0:cs="Hiragino Sans GB"/>
          <ns0:b ns0:val="0"/>
          <ns0:color ns0:val="202124"/>
          <ns0:sz ns0:val="21"/>
        </ns0:rPr>
        <ns0:t/>
      </ns0:r>
    </ns0:p>
    <ns0:p ns2:paraId="76377D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全岛封关扩大市场准入、稳定全球产业链供应链，让世界共享中国发展机遇，促进世界经济开放发展与共同繁荣。</ns0:t>
      </ns0:r>
      <ns0:r>
        <ns0:rPr>
          <ns0:rFonts ns0:ascii="Hiragino Sans GB" ns0:hAnsi="Hiragino Sans GB" ns0:eastAsia="Hiragino Sans GB" ns0:cs="Hiragino Sans GB"/>
          <ns0:b/>
          <ns0:color ns0:val="111111"/>
          <ns0:sz ns0:val="21"/>
        </ns0:rPr>
        <ns0:t/>
      </ns0:r>
    </ns0:p>
    <ns0:p ns2:paraId="62027B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21161D28">
      <ns0:pPr>
        <ns0:pStyle ns0:val="4"/>
      </ns0:pPr>
      <ns0:r>
        <ns0:rPr>
          <ns0:rFonts ns0:eastAsia="Hiragino Sans GB" ns0:ascii="Hiragino Sans GB" ns0:hAnsi="Hiragino Sans GB" ns0:cs="Hiragino Sans GB"/>
          <ns0:b/>
          <ns0:color ns0:val="2F6F9F"/>
          <ns0:sz ns0:val="28"/>
        </ns0:rPr>
        <ns0:t>环：经济环节与要素流动</ns0:t>
      </ns0:r>
    </ns0:p>
    <ns0:p ns2:paraId="38DA243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处理好自力更生和对外开放的关系，参与经济全球化和国际分工</ns0:t>
      </ns0:r>
    </ns0:p>
    <ns0:p ns2:paraId="32BCB774">
      <ns0:pPr>
        <ns0:spacing ns0:before="140" ns0:after="60"/>
      </ns0:pPr>
      <ns0:r>
        <ns0:rPr>
          <ns0:rFonts ns0:ascii="Hiragino Sans GB" ns0:hAnsi="Hiragino Sans GB" ns0:eastAsia="Hiragino Sans GB" ns0:cs="Hiragino Sans GB"/>
          <ns0:b/>
          <ns0:color ns0:val="1F5E8C"/>
          <ns0:sz ns0:val="22"/>
        </ns0:rPr>
        <ns0:t>1. 2026朝阳期中Q17</ns0:t>
      </ns0:r>
    </ns0:p>
    <ns0:p ns2:paraId="452E8B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52CB68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1553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甲同学把自主可控与"不是闭门造车"并提，恰是自力更生与对外开放两面；处理好这层关系，就既握住核心技术创新主动权，又参与经济全球化和国际分工。</ns0:t>
      </ns0:r>
      <ns0:r>
        <ns0:rPr>
          <ns0:rFonts ns0:ascii="Hiragino Sans GB" ns0:hAnsi="Hiragino Sans GB" ns0:eastAsia="Hiragino Sans GB" ns0:cs="Hiragino Sans GB"/>
          <ns0:b ns0:val="0"/>
          <ns0:color ns0:val="202124"/>
          <ns0:sz ns0:val="21"/>
        </ns0:rPr>
        <ns0:t/>
      </ns0:r>
    </ns0:p>
    <ns0:p ns2:paraId="4E67CC1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推进“人工智能+”要处理好自力更生和对外开放的关系，既增强核心技术自主可控能力、把握创新主动权，又开展国际交流合作，参与经济全球化和国际分工。</ns0:t>
      </ns0:r>
      <ns0:r>
        <ns0:rPr>
          <ns0:rFonts ns0:ascii="Hiragino Sans GB" ns0:hAnsi="Hiragino Sans GB" ns0:eastAsia="Hiragino Sans GB" ns0:cs="Hiragino Sans GB"/>
          <ns0:b/>
          <ns0:color ns0:val="111111"/>
          <ns0:sz ns0:val="21"/>
        </ns0:rPr>
        <ns0:t/>
      </ns0:r>
    </ns0:p>
    <ns0:p ns2:paraId="28E4A4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6F8E79DF">
      <ns0:pPr>
        <ns0:spacing ns0:before="140" ns0:after="60"/>
      </ns0:pPr>
      <ns0:r>
        <ns0:rPr>
          <ns0:rFonts ns0:ascii="Hiragino Sans GB" ns0:hAnsi="Hiragino Sans GB" ns0:eastAsia="Hiragino Sans GB" ns0:cs="Hiragino Sans GB"/>
          <ns0:b/>
          <ns0:color ns0:val="1F5E8C"/>
          <ns0:sz ns0:val="22"/>
        </ns0:rPr>
        <ns0:t>2. 2026东城一模Q19(3)</ns0:t>
      </ns0:r>
    </ns0:p>
    <ns0:p ns2:paraId="54B72F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6A5C5C9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3A40C09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材料里北京既靠两区接全球资源，又强链补链让关键核心技术自主可控，一进一守，对应“处理好自力更生和对外开放的关系，参与经济全球化和国际分工”。</ns0:t>
      </ns0:r>
      <ns0:r>
        <ns0:rPr>
          <ns0:rFonts ns0:ascii="Hiragino Sans GB" ns0:hAnsi="Hiragino Sans GB" ns0:eastAsia="Hiragino Sans GB" ns0:cs="Hiragino Sans GB"/>
          <ns0:b ns0:val="0"/>
          <ns0:color ns0:val="202124"/>
          <ns0:sz ns0:val="21"/>
        </ns0:rPr>
        <ns0:t/>
      </ns0:r>
    </ns0:p>
    <ns0:p ns2:paraId="0FC41E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北京既扩大高水平对外开放、积极参与全球产业链合作,又强化关键核心技术自主可控,实现自力更生与对外开放的有机统一。</ns0:t>
      </ns0:r>
      <ns0:r>
        <ns0:rPr>
          <ns0:rFonts ns0:ascii="Hiragino Sans GB" ns0:hAnsi="Hiragino Sans GB" ns0:eastAsia="Hiragino Sans GB" ns0:cs="Hiragino Sans GB"/>
          <ns0:b/>
          <ns0:color ns0:val="111111"/>
          <ns0:sz ns0:val="21"/>
        </ns0:rPr>
        <ns0:t/>
      </ns0:r>
    </ns0:p>
    <ns0:p ns2:paraId="0F85D51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9DB297C">
      <ns0:pPr>
        <ns0:pStyle ns0:val="4"/>
      </ns0:pPr>
      <ns0:r>
        <ns0:rPr>
          <ns0:rFonts ns0:eastAsia="Hiragino Sans GB" ns0:ascii="Hiragino Sans GB" ns0:hAnsi="Hiragino Sans GB" ns0:cs="Hiragino Sans GB"/>
          <ns0:b/>
          <ns0:color ns0:val="2F6F9F"/>
          <ns0:sz ns0:val="28"/>
        </ns0:rPr>
        <ns0:t>配：资源配置</ns0:t>
      </ns0:r>
    </ns0:p>
    <ns0:p ns2:paraId="043905C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促进全球资源优化配置和国际贸易发展</ns0:t>
      </ns0:r>
    </ns0:p>
    <ns0:p ns2:paraId="7A07BA37">
      <ns0:pPr>
        <ns0:spacing ns0:before="140" ns0:after="60"/>
      </ns0:pPr>
      <ns0:r>
        <ns0:rPr>
          <ns0:rFonts ns0:ascii="Hiragino Sans GB" ns0:hAnsi="Hiragino Sans GB" ns0:eastAsia="Hiragino Sans GB" ns0:cs="Hiragino Sans GB"/>
          <ns0:b/>
          <ns0:color ns0:val="1F5E8C"/>
          <ns0:sz ns0:val="22"/>
        </ns0:rPr>
        <ns0:t>1. 2025东城期末Q20</ns0:t>
      </ns0:r>
    </ns0:p>
    <ns0:p ns2:paraId="3DE86D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东城期末题面先呈现我国新能源汽车出口增长和在欧盟市场的竞争力，再让评价欧盟反补贴税，说明答案不能只批判欧盟，还要先说明中国新能源汽车产业对世界经济和新能源产业的积极贡献。</ns0:t>
      </ns0:r>
      <ns0:r>
        <ns0:rPr>
          <ns0:rFonts ns0:ascii="Hiragino Sans GB" ns0:hAnsi="Hiragino Sans GB" ns0:eastAsia="Hiragino Sans GB" ns0:cs="Hiragino Sans GB"/>
          <ns0:b ns0:val="0"/>
          <ns0:color ns0:val="202124"/>
          <ns0:sz ns0:val="21"/>
        </ns0:rPr>
        <ns0:t/>
      </ns0:r>
    </ns0:p>
    <ns0:p ns2:paraId="3056BE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6443AA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ns0:t>
      </ns0:r>
      <ns0:r>
        <ns0:rPr>
          <ns0:rFonts ns0:ascii="Hiragino Sans GB" ns0:hAnsi="Hiragino Sans GB" ns0:eastAsia="Hiragino Sans GB" ns0:cs="Hiragino Sans GB"/>
          <ns0:b ns0:val="0"/>
          <ns0:color ns0:val="202124"/>
          <ns0:sz ns0:val="21"/>
        </ns0:rPr>
        <ns0:t/>
      </ns0:r>
    </ns0:p>
    <ns0:p ns2:paraId="43148C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中国新能源汽车产业成功走向世界市场，有利于促进全球资源优化配置和国际贸易发展，提高世界经济运行效率。</ns0:t>
      </ns0:r>
      <ns0:r>
        <ns0:rPr>
          <ns0:rFonts ns0:ascii="Hiragino Sans GB" ns0:hAnsi="Hiragino Sans GB" ns0:eastAsia="Hiragino Sans GB" ns0:cs="Hiragino Sans GB"/>
          <ns0:b/>
          <ns0:color ns0:val="111111"/>
          <ns0:sz ns0:val="21"/>
        </ns0:rPr>
        <ns0:t/>
      </ns0:r>
    </ns0:p>
    <ns0:p ns2:paraId="417F30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578BC827">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176E31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7461A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5BEF40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数贸会汇集400余项首发首秀新产品、又达成36个跨国投资项目；先进数字产品与投资在此对接流动，正是促进全球资源优化配置和国际贸易发展。</ns0:t>
      </ns0:r>
      <ns0:r>
        <ns0:rPr>
          <ns0:rFonts ns0:ascii="Hiragino Sans GB" ns0:hAnsi="Hiragino Sans GB" ns0:eastAsia="Hiragino Sans GB" ns0:cs="Hiragino Sans GB"/>
          <ns0:b ns0:val="0"/>
          <ns0:color ns0:val="202124"/>
          <ns0:sz ns0:val="21"/>
        </ns0:rPr>
        <ns0:t/>
      </ns0:r>
    </ns0:p>
    <ns0:p ns2:paraId="0BF842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博览会汇集全球先进数字产品、促进相互投资贸易，实现资源优化配置，推动新技术研发应用和国际贸易发展。</ns0:t>
      </ns0:r>
      <ns0:r>
        <ns0:rPr>
          <ns0:rFonts ns0:ascii="Hiragino Sans GB" ns0:hAnsi="Hiragino Sans GB" ns0:eastAsia="Hiragino Sans GB" ns0:cs="Hiragino Sans GB"/>
          <ns0:b/>
          <ns0:color ns0:val="111111"/>
          <ns0:sz ns0:val="21"/>
        </ns0:rPr>
        <ns0:t/>
      </ns0:r>
    </ns0:p>
    <ns0:p ns2:paraId="17CB469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2CC693B4">
      <ns0:pPr>
        <ns0:spacing ns0:before="140" ns0:after="60"/>
      </ns0:pPr>
      <ns0:r>
        <ns0:rPr>
          <ns0:rFonts ns0:ascii="Hiragino Sans GB" ns0:hAnsi="Hiragino Sans GB" ns0:eastAsia="Hiragino Sans GB" ns0:cs="Hiragino Sans GB"/>
          <ns0:b/>
          <ns0:color ns0:val="1F5E8C"/>
          <ns0:sz ns0:val="22"/>
        </ns0:rPr>
        <ns0:t>3. 2024海淀一模Q18(1)</ns0:t>
      </ns0:r>
    </ns0:p>
    <ns0:p ns2:paraId="72BFA7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54D9B2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62FD1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材料给157国互免签证、放宽口岸签证，门槛一降，人员要素跨境流动随之活跃，正好用“促进全球资源优化配置和国际贸易发展”来承接。</ns0:t>
      </ns0:r>
      <ns0:r>
        <ns0:rPr>
          <ns0:rFonts ns0:ascii="Hiragino Sans GB" ns0:hAnsi="Hiragino Sans GB" ns0:eastAsia="Hiragino Sans GB" ns0:cs="Hiragino Sans GB"/>
          <ns0:b ns0:val="0"/>
          <ns0:color ns0:val="202124"/>
          <ns0:sz ns0:val="21"/>
        </ns0:rPr>
        <ns0:t/>
      </ns0:r>
    </ns0:p>
    <ns0:p ns2:paraId="20508B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便利外国朋友来华，吸引全球资源要素流动，促进国际贸易、推动全球资源优化配置，激发经济发展活力。</ns0:t>
      </ns0:r>
      <ns0:r>
        <ns0:rPr>
          <ns0:rFonts ns0:ascii="Hiragino Sans GB" ns0:hAnsi="Hiragino Sans GB" ns0:eastAsia="Hiragino Sans GB" ns0:cs="Hiragino Sans GB"/>
          <ns0:b/>
          <ns0:color ns0:val="111111"/>
          <ns0:sz ns0:val="21"/>
        </ns0:rPr>
        <ns0:t/>
      </ns0:r>
    </ns0:p>
    <ns0:p ns2:paraId="3DDDCA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答题层次：本题6分，按细则三项组织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8AB4AFD">
      <ns0:pPr>
        <ns0:spacing ns0:before="140" ns0:after="60"/>
      </ns0:pPr>
      <ns0:r>
        <ns0:rPr>
          <ns0:rFonts ns0:ascii="Hiragino Sans GB" ns0:hAnsi="Hiragino Sans GB" ns0:eastAsia="Hiragino Sans GB" ns0:cs="Hiragino Sans GB"/>
          <ns0:b/>
          <ns0:color ns0:val="1F5E8C"/>
          <ns0:sz ns0:val="22"/>
        </ns0:rPr>
        <ns0:t>4. 2026朝阳一模Q20</ns0:t>
      </ns0:r>
    </ns0:p>
    <ns0:p ns2:paraId="162CA3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中国消费市场、制造业规模、货物贸易、自贸协定和免签政策共同说明中国市场与全球资源要素双向联动。</ns0:t>
      </ns0:r>
      <ns0:r>
        <ns0:rPr>
          <ns0:rFonts ns0:ascii="Hiragino Sans GB" ns0:hAnsi="Hiragino Sans GB" ns0:eastAsia="Hiragino Sans GB" ns0:cs="Hiragino Sans GB"/>
          <ns0:b ns0:val="0"/>
          <ns0:color ns0:val="202124"/>
          <ns0:sz ns0:val="21"/>
        </ns0:rPr>
        <ns0:t/>
      </ns0:r>
    </ns0:p>
    <ns0:p ns2:paraId="0B21572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1716E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ns0:t>
      </ns0:r>
      <ns0:r>
        <ns0:rPr>
          <ns0:rFonts ns0:ascii="Hiragino Sans GB" ns0:hAnsi="Hiragino Sans GB" ns0:eastAsia="Hiragino Sans GB" ns0:cs="Hiragino Sans GB"/>
          <ns0:b ns0:val="0"/>
          <ns0:color ns0:val="202124"/>
          <ns0:sz ns0:val="21"/>
        </ns0:rPr>
        <ns0:t/>
      </ns0:r>
    </ns0:p>
    <ns0:p ns2:paraId="4FCF1E1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中国依托超大规模市场、制造业规模、自贸协定和免签政策，促进人才、商品、服务和生产要素在全球范围内流动，优化全球资源配置、带动国际贸易发展，为全球发展注入正能量。</ns0:t>
      </ns0:r>
      <ns0:r>
        <ns0:rPr>
          <ns0:rFonts ns0:ascii="Hiragino Sans GB" ns0:hAnsi="Hiragino Sans GB" ns0:eastAsia="Hiragino Sans GB" ns0:cs="Hiragino Sans GB"/>
          <ns0:b/>
          <ns0:color ns0:val="111111"/>
          <ns0:sz ns0:val="21"/>
        </ns0:rPr>
        <ns0:t/>
      </ns0:r>
    </ns0:p>
    <ns0:p ns2:paraId="549AF3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3FED139">
      <ns0:pPr>
        <ns0:pStyle ns0:val="4"/>
      </ns0:pPr>
      <ns0:r>
        <ns0:rPr>
          <ns0:rFonts ns0:eastAsia="Hiragino Sans GB" ns0:ascii="Hiragino Sans GB" ns0:hAnsi="Hiragino Sans GB" ns0:cs="Hiragino Sans GB"/>
          <ns0:b/>
          <ns0:color ns0:val="2F6F9F"/>
          <ns0:sz ns0:val="28"/>
        </ns0:rPr>
        <ns0:t>贸资：贸易投资自由化便利化</ns0:t>
      </ns0:r>
    </ns0:p>
    <ns0:p ns2:paraId="303F89A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对最不发达国家实行零关税，推动普惠包容的经济全球化</ns0:t>
      </ns0:r>
    </ns0:p>
    <ns0:p ns2:paraId="738DD9F0">
      <ns0:pPr>
        <ns0:spacing ns0:before="140" ns0:after="60"/>
      </ns0:pPr>
      <ns0:r>
        <ns0:rPr>
          <ns0:rFonts ns0:ascii="Hiragino Sans GB" ns0:hAnsi="Hiragino Sans GB" ns0:eastAsia="Hiragino Sans GB" ns0:cs="Hiragino Sans GB"/>
          <ns0:b/>
          <ns0:color ns0:val="1F5E8C"/>
          <ns0:sz ns0:val="22"/>
        </ns0:rPr>
        <ns0:t>1. 2025西城二模Q19(2)</ns0:t>
      </ns0:r>
    </ns0:p>
    <ns0:p ns2:paraId="77CA821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6F236C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461BB4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ns0:t>
      </ns0:r>
      <ns0:r>
        <ns0:rPr>
          <ns0:rFonts ns0:ascii="Hiragino Sans GB" ns0:hAnsi="Hiragino Sans GB" ns0:eastAsia="Hiragino Sans GB" ns0:cs="Hiragino Sans GB"/>
          <ns0:b ns0:val="0"/>
          <ns0:color ns0:val="202124"/>
          <ns0:sz ns0:val="21"/>
        </ns0:rPr>
        <ns0:t/>
      </ns0:r>
    </ns0:p>
    <ns0:p ns2:paraId="2C3E0B4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中国对最不发达国家实行零关税待遇，促进贸易自由化，推动建设开放型世界经济和普惠包容的经济全球化。</ns0:t>
      </ns0:r>
      <ns0:r>
        <ns0:rPr>
          <ns0:rFonts ns0:ascii="Hiragino Sans GB" ns0:hAnsi="Hiragino Sans GB" ns0:eastAsia="Hiragino Sans GB" ns0:cs="Hiragino Sans GB"/>
          <ns0:b/>
          <ns0:color ns0:val="111111"/>
          <ns0:sz ns0:val="21"/>
        </ns0:rPr>
        <ns0:t/>
      </ns0:r>
    </ns0:p>
    <ns0:p ns2:paraId="2329419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6BEB35F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推进贸易和投资自由化便利化</ns0:t>
      </ns0:r>
    </ns0:p>
    <ns0:p ns2:paraId="791D9905">
      <ns0:pPr>
        <ns0:spacing ns0:before="140" ns0:after="60"/>
      </ns0:pPr>
      <ns0:r>
        <ns0:rPr>
          <ns0:rFonts ns0:ascii="Hiragino Sans GB" ns0:hAnsi="Hiragino Sans GB" ns0:eastAsia="Hiragino Sans GB" ns0:cs="Hiragino Sans GB"/>
          <ns0:b/>
          <ns0:color ns0:val="1F5E8C"/>
          <ns0:sz ns0:val="22"/>
        </ns0:rPr>
        <ns0:t>1. 2026朝阳一模Q20</ns0:t>
      </ns0:r>
    </ns0:p>
    <ns0:p ns2:paraId="5A405E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中国同31个国家和地区签署自贸协定、对50个国家实施单方面免签，把自身发展空间转化为跨境贸易投资便利。</ns0:t>
      </ns0:r>
      <ns0:r>
        <ns0:rPr>
          <ns0:rFonts ns0:ascii="Hiragino Sans GB" ns0:hAnsi="Hiragino Sans GB" ns0:eastAsia="Hiragino Sans GB" ns0:cs="Hiragino Sans GB"/>
          <ns0:b ns0:val="0"/>
          <ns0:color ns0:val="202124"/>
          <ns0:sz ns0:val="21"/>
        </ns0:rPr>
        <ns0:t/>
      </ns0:r>
    </ns0:p>
    <ns0:p ns2:paraId="7D2647B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60AA1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中国对50个国家单方面免签、签24项自贸协定，直接降低了跨境通行与贸易门槛，让要素更顺畅地流动，这恰是推进贸易和投资自由化便利化的现实做法。</ns0:t>
      </ns0:r>
      <ns0:r>
        <ns0:rPr>
          <ns0:rFonts ns0:ascii="Hiragino Sans GB" ns0:hAnsi="Hiragino Sans GB" ns0:eastAsia="Hiragino Sans GB" ns0:cs="Hiragino Sans GB"/>
          <ns0:b ns0:val="0"/>
          <ns0:color ns0:val="202124"/>
          <ns0:sz ns0:val="21"/>
        </ns0:rPr>
        <ns0:t/>
      </ns0:r>
    </ns0:p>
    <ns0:p ns2:paraId="11CD4F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中国扩大自贸朋友圈、优化人员和要素流动条件，推动贸易投资自由化便利化，为全球发展释放新空间。</ns0:t>
      </ns0:r>
      <ns0:r>
        <ns0:rPr>
          <ns0:rFonts ns0:ascii="Hiragino Sans GB" ns0:hAnsi="Hiragino Sans GB" ns0:eastAsia="Hiragino Sans GB" ns0:cs="Hiragino Sans GB"/>
          <ns0:b/>
          <ns0:color ns0:val="111111"/>
          <ns0:sz ns0:val="21"/>
        </ns0:rPr>
        <ns0:t/>
      </ns0:r>
    </ns0:p>
    <ns0:p ns2:paraId="2B581D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D20ABF5">
      <ns0:pPr>
        <ns0:spacing ns0:before="140" ns0:after="60"/>
      </ns0:pPr>
      <ns0:r>
        <ns0:rPr>
          <ns0:rFonts ns0:ascii="Hiragino Sans GB" ns0:hAnsi="Hiragino Sans GB" ns0:eastAsia="Hiragino Sans GB" ns0:cs="Hiragino Sans GB"/>
          <ns0:b/>
          <ns0:color ns0:val="1F5E8C"/>
          <ns0:sz ns0:val="22"/>
        </ns0:rPr>
        <ns0:t>2. 2025丰台一模Q20北京“两区”通关创新</ns0:t>
      </ns0:r>
    </ns0:p>
    <ns0:p ns2:paraId="4292BD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64186E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7AB5ED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ns0:t>
      </ns0:r>
      <ns0:r>
        <ns0:rPr>
          <ns0:rFonts ns0:ascii="Hiragino Sans GB" ns0:hAnsi="Hiragino Sans GB" ns0:eastAsia="Hiragino Sans GB" ns0:cs="Hiragino Sans GB"/>
          <ns0:b ns0:val="0"/>
          <ns0:color ns0:val="202124"/>
          <ns0:sz ns0:val="21"/>
        </ns0:rPr>
        <ns0:t/>
      </ns0:r>
    </ns0:p>
    <ns0:p ns2:paraId="531D130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北京“两区”创新通关模式，降低跨境交易成本，提高货物通关效率，扩大货物贸易规模，推动贸易投资便利化，助力开放型经济迈上新台阶。</ns0:t>
      </ns0:r>
      <ns0:r>
        <ns0:rPr>
          <ns0:rFonts ns0:ascii="Hiragino Sans GB" ns0:hAnsi="Hiragino Sans GB" ns0:eastAsia="Hiragino Sans GB" ns0:cs="Hiragino Sans GB"/>
          <ns0:b/>
          <ns0:color ns0:val="111111"/>
          <ns0:sz ns0:val="21"/>
        </ns0:rPr>
        <ns0:t/>
      </ns0:r>
    </ns0:p>
    <ns0:p ns2:paraId="0935FB3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9ABB7A3">
      <ns0:pPr>
        <ns0:spacing ns0:before="140" ns0:after="60"/>
      </ns0:pPr>
      <ns0:r>
        <ns0:rPr>
          <ns0:rFonts ns0:ascii="Hiragino Sans GB" ns0:hAnsi="Hiragino Sans GB" ns0:eastAsia="Hiragino Sans GB" ns0:cs="Hiragino Sans GB"/>
          <ns0:b/>
          <ns0:color ns0:val="1F5E8C"/>
          <ns0:sz ns0:val="22"/>
        </ns0:rPr>
        <ns0:t>3. 2026房山一模Q19海南"一线放开"自由便利</ns0:t>
      </ns0:r>
    </ns0:p>
    <ns0:p ns2:paraId="1A86AA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2EDA19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153DD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材料写一线放开后零关税商品增至6600多种、进出岛通关便利，货物关税与流程门槛同步下降，正好用“推进贸易和投资自由化便利化”来概括。</ns0:t>
      </ns0:r>
      <ns0:r>
        <ns0:rPr>
          <ns0:rFonts ns0:ascii="Hiragino Sans GB" ns0:hAnsi="Hiragino Sans GB" ns0:eastAsia="Hiragino Sans GB" ns0:cs="Hiragino Sans GB"/>
          <ns0:b ns0:val="0"/>
          <ns0:color ns0:val="202124"/>
          <ns0:sz ns0:val="21"/>
        </ns0:rPr>
        <ns0:t/>
      </ns0:r>
    </ns0:p>
    <ns0:p ns2:paraId="1F95DED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海南自贸港通过"一线放开"实施自由便利措施，降低通关成本、提高通关效率，促进货物和服务贸易升级，推动要素自由流动和资源优化配置，落实贸易投资自由化便利化，畅通国际循环消费端。</ns0:t>
      </ns0:r>
      <ns0:r>
        <ns0:rPr>
          <ns0:rFonts ns0:ascii="Hiragino Sans GB" ns0:hAnsi="Hiragino Sans GB" ns0:eastAsia="Hiragino Sans GB" ns0:cs="Hiragino Sans GB"/>
          <ns0:b/>
          <ns0:color ns0:val="111111"/>
          <ns0:sz ns0:val="21"/>
        </ns0:rPr>
        <ns0:t/>
      </ns0:r>
    </ns0:p>
    <ns0:p ns2:paraId="27358C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EFA81B">
      <ns0:pPr>
        <ns0:spacing ns0:before="140" ns0:after="60"/>
      </ns0:pPr>
      <ns0:r>
        <ns0:rPr>
          <ns0:rFonts ns0:ascii="Hiragino Sans GB" ns0:hAnsi="Hiragino Sans GB" ns0:eastAsia="Hiragino Sans GB" ns0:cs="Hiragino Sans GB"/>
          <ns0:b/>
          <ns0:color ns0:val="1F5E8C"/>
          <ns0:sz ns0:val="22"/>
        </ns0:rPr>
        <ns0:t>4. 2024海淀一模Q18(1)</ns0:t>
      </ns0:r>
    </ns0:p>
    <ns0:p ns2:paraId="03B1DD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5F18A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199BCF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ns0:t>
      </ns0:r>
      <ns0:r>
        <ns0:rPr>
          <ns0:rFonts ns0:ascii="Hiragino Sans GB" ns0:hAnsi="Hiragino Sans GB" ns0:eastAsia="Hiragino Sans GB" ns0:cs="Hiragino Sans GB"/>
          <ns0:b ns0:val="0"/>
          <ns0:color ns0:val="202124"/>
          <ns0:sz ns0:val="21"/>
        </ns0:rPr>
        <ns0:t/>
      </ns0:r>
    </ns0:p>
    <ns0:p ns2:paraId="3D35E3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扩大免签范围、简化签证手续和放宽口岸签证条件，有利于降低外国朋友来华商贸合作、访问交流、投资创业的成本，促进贸易投资便利化、自由化。</ns0:t>
      </ns0:r>
      <ns0:r>
        <ns0:rPr>
          <ns0:rFonts ns0:ascii="Hiragino Sans GB" ns0:hAnsi="Hiragino Sans GB" ns0:eastAsia="Hiragino Sans GB" ns0:cs="Hiragino Sans GB"/>
          <ns0:b/>
          <ns0:color ns0:val="111111"/>
          <ns0:sz ns0:val="21"/>
        </ns0:rPr>
        <ns0:t/>
      </ns0:r>
    </ns0:p>
    <ns0:p ns2:paraId="7C51418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答题层次：本题6分，按细则三项组织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41D77CB">
      <ns0:pPr>
        <ns0:spacing ns0:before="140" ns0:after="60"/>
      </ns0:pPr>
      <ns0:r>
        <ns0:rPr>
          <ns0:rFonts ns0:ascii="Hiragino Sans GB" ns0:hAnsi="Hiragino Sans GB" ns0:eastAsia="Hiragino Sans GB" ns0:cs="Hiragino Sans GB"/>
          <ns0:b/>
          <ns0:color ns0:val="1F5E8C"/>
          <ns0:sz ns0:val="22"/>
        </ns0:rPr>
        <ns0:t>5. 2026门头沟一模Q20——海南自贸港全岛封关的国内国际意义</ns0:t>
      </ns0:r>
    </ns0:p>
    <ns0:p ns2:paraId="0855111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1588F6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F702F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ns0:t>
      </ns0:r>
      <ns0:r>
        <ns0:rPr>
          <ns0:rFonts ns0:ascii="Hiragino Sans GB" ns0:hAnsi="Hiragino Sans GB" ns0:eastAsia="Hiragino Sans GB" ns0:cs="Hiragino Sans GB"/>
          <ns0:b ns0:val="0"/>
          <ns0:color ns0:val="202124"/>
          <ns0:sz ns0:val="21"/>
        </ns0:rPr>
        <ns0:t/>
      </ns0:r>
    </ns0:p>
    <ns0:p ns2:paraId="59C7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海南自贸港全岛封关扩大"零关税"商品范围、优化口岸管理并压缩通关项目，有利于降低企业成本，促进贸易自由化便利化。</ns0:t>
      </ns0:r>
      <ns0:r>
        <ns0:rPr>
          <ns0:rFonts ns0:ascii="Hiragino Sans GB" ns0:hAnsi="Hiragino Sans GB" ns0:eastAsia="Hiragino Sans GB" ns0:cs="Hiragino Sans GB"/>
          <ns0:b/>
          <ns0:color ns0:val="111111"/>
          <ns0:sz ns0:val="21"/>
        </ns0:rPr>
        <ns0:t/>
      </ns0:r>
    </ns0:p>
    <ns0:p ns2:paraId="0B5531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7E0DA537">
      <ns0:pPr>
        <ns0:spacing ns0:before="140" ns0:after="60"/>
      </ns0:pPr>
      <ns0:r>
        <ns0:rPr>
          <ns0:rFonts ns0:ascii="Hiragino Sans GB" ns0:hAnsi="Hiragino Sans GB" ns0:eastAsia="Hiragino Sans GB" ns0:cs="Hiragino Sans GB"/>
          <ns0:b/>
          <ns0:color ns0:val="1F5E8C"/>
          <ns0:sz ns0:val="22"/>
        </ns0:rPr>
        <ns0:t>6. 2025昌平二模Q21</ns0:t>
      </ns0:r>
    </ns0:p>
    <ns0:p ns2:paraId="58781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题目列出扩大免签、拓宽融资、激活双边投资促进工作组等稳外资举措，问其开放意义；这些措施把跨国人员往来、资本流动和贸易合作连接起来，指向更高水平开放中的经贸合作。</ns0:t>
      </ns0:r>
      <ns0:r>
        <ns0:rPr>
          <ns0:rFonts ns0:ascii="Hiragino Sans GB" ns0:hAnsi="Hiragino Sans GB" ns0:eastAsia="Hiragino Sans GB" ns0:cs="Hiragino Sans GB"/>
          <ns0:b ns0:val="0"/>
          <ns0:color ns0:val="202124"/>
          <ns0:sz ns0:val="21"/>
        </ns0:rPr>
        <ns0:t/>
      </ns0:r>
    </ns0:p>
    <ns0:p ns2:paraId="1B1A8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303DBA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材料里加快互免签证、扩大单方面免签、激活双边投资促进工作组机制，都是降低跨境人员往来和资本合作成本的便利安排，因此可用推进贸易和投资自由化便利化来说明。</ns0:t>
      </ns0:r>
      <ns0:r>
        <ns0:rPr>
          <ns0:rFonts ns0:ascii="Hiragino Sans GB" ns0:hAnsi="Hiragino Sans GB" ns0:eastAsia="Hiragino Sans GB" ns0:cs="Hiragino Sans GB"/>
          <ns0:b ns0:val="0"/>
          <ns0:color ns0:val="202124"/>
          <ns0:sz ns0:val="21"/>
        </ns0:rPr>
        <ns0:t/>
      </ns0:r>
    </ns0:p>
    <ns0:p ns2:paraId="03593EB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扩大免签、完善涉外资服务和激活双边投资促进机制，有利于便利各国人员往来，进一步加强经贸合作，增强外资投资中国的信心。</ns0:t>
      </ns0:r>
      <ns0:r>
        <ns0:rPr>
          <ns0:rFonts ns0:ascii="Hiragino Sans GB" ns0:hAnsi="Hiragino Sans GB" ns0:eastAsia="Hiragino Sans GB" ns0:cs="Hiragino Sans GB"/>
          <ns0:b/>
          <ns0:color ns0:val="111111"/>
          <ns0:sz ns0:val="21"/>
        </ns0:rPr>
        <ns0:t/>
      </ns0:r>
    </ns0:p>
    <ns0:p ns2:paraId="320C96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12A976AB">
      <ns0:pPr>
        <ns0:spacing ns0:before="140" ns0:after="60"/>
      </ns0:pPr>
      <ns0:r>
        <ns0:rPr>
          <ns0:rFonts ns0:ascii="Hiragino Sans GB" ns0:hAnsi="Hiragino Sans GB" ns0:eastAsia="Hiragino Sans GB" ns0:cs="Hiragino Sans GB"/>
          <ns0:b/>
          <ns0:color ns0:val="1F5E8C"/>
          <ns0:sz ns0:val="22"/>
        </ns0:rPr>
        <ns0:t>7. 2024朝阳期中Q20(3)"数字驱动商通全球"短评</ns0:t>
      </ns0:r>
    </ns0:p>
    <ns0:p ns2:paraId="2712B8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6300FF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E1BB7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数贸会作为聚焦数字经济的国际平台，把各国数字企业、资金、订单聚到一处；平台降低对接门槛与交易成本，对应推进数字经济投资和贸易自由化便利化。</ns0:t>
      </ns0:r>
      <ns0:r>
        <ns0:rPr>
          <ns0:rFonts ns0:ascii="Hiragino Sans GB" ns0:hAnsi="Hiragino Sans GB" ns0:eastAsia="Hiragino Sans GB" ns0:cs="Hiragino Sans GB"/>
          <ns0:b ns0:val="0"/>
          <ns0:color ns0:val="202124"/>
          <ns0:sz ns0:val="21"/>
        </ns0:rPr>
        <ns0:t/>
      </ns0:r>
    </ns0:p>
    <ns0:p ns2:paraId="300BD7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数字贸易博览会搭建交流合作平台，促进数字经济领域投资和贸易自由化便利化，为各国企业创造有利机遇。</ns0:t>
      </ns0:r>
      <ns0:r>
        <ns0:rPr>
          <ns0:rFonts ns0:ascii="Hiragino Sans GB" ns0:hAnsi="Hiragino Sans GB" ns0:eastAsia="Hiragino Sans GB" ns0:cs="Hiragino Sans GB"/>
          <ns0:b/>
          <ns0:color ns0:val="111111"/>
          <ns0:sz ns0:val="21"/>
        </ns0:rPr>
        <ns0:t/>
      </ns0:r>
    </ns0:p>
    <ns0:p ns2:paraId="179A9C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336210EE">
      <ns0:pPr>
        <ns0:spacing ns0:before="140" ns0:after="60"/>
      </ns0:pPr>
      <ns0:r>
        <ns0:rPr>
          <ns0:rFonts ns0:ascii="Hiragino Sans GB" ns0:hAnsi="Hiragino Sans GB" ns0:eastAsia="Hiragino Sans GB" ns0:cs="Hiragino Sans GB"/>
          <ns0:b/>
          <ns0:color ns0:val="1F5E8C"/>
          <ns0:sz ns0:val="22"/>
        </ns0:rPr>
        <ns0:t>8. 2025东城一模Q20</ns0:t>
      </ns0:r>
    </ns0:p>
    <ns0:p ns2:paraId="50D63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6540A9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7CA46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ns0:t>
      </ns0:r>
      <ns0:r>
        <ns0:rPr>
          <ns0:rFonts ns0:ascii="Hiragino Sans GB" ns0:hAnsi="Hiragino Sans GB" ns0:eastAsia="Hiragino Sans GB" ns0:cs="Hiragino Sans GB"/>
          <ns0:b ns0:val="0"/>
          <ns0:color ns0:val="202124"/>
          <ns0:sz ns0:val="21"/>
        </ns0:rPr>
        <ns0:t/>
      </ns0:r>
    </ns0:p>
    <ns0:p ns2:paraId="0AC0BF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此行签署自贸协定、深化“一带一路”合作，以共同利益为基础推进贸易自由化便利化，实现互利共赢。</ns0:t>
      </ns0:r>
      <ns0:r>
        <ns0:rPr>
          <ns0:rFonts ns0:ascii="Hiragino Sans GB" ns0:hAnsi="Hiragino Sans GB" ns0:eastAsia="Hiragino Sans GB" ns0:cs="Hiragino Sans GB"/>
          <ns0:b/>
          <ns0:color ns0:val="111111"/>
          <ns0:sz ns0:val="21"/>
        </ns0:rPr>
        <ns0:t/>
      </ns0:r>
    </ns0:p>
    <ns0:p ns2:paraId="62289A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答题层次：本题8分，按原题三层评分细则组织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902E478">
      <ns0:pPr>
        <ns0:spacing ns0:before="140" ns0:after="60"/>
      </ns0:pPr>
      <ns0:r>
        <ns0:rPr>
          <ns0:rFonts ns0:ascii="Hiragino Sans GB" ns0:hAnsi="Hiragino Sans GB" ns0:eastAsia="Hiragino Sans GB" ns0:cs="Hiragino Sans GB"/>
          <ns0:b/>
          <ns0:color ns0:val="1F5E8C"/>
          <ns0:sz ns0:val="22"/>
        </ns0:rPr>
        <ns0:t>9. 2025西城二模Q19(2)</ns0:t>
      </ns0:r>
    </ns0:p>
    <ns0:p ns2:paraId="50310D5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6F4D0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5204AE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材料对最不发达国家100%税目产品零关税，直接抹掉它们进入中国市场的关税门槛，这种降低制度性成本的安排正是“推进贸易和投资自由化便利化”。</ns0:t>
      </ns0:r>
      <ns0:r>
        <ns0:rPr>
          <ns0:rFonts ns0:ascii="Hiragino Sans GB" ns0:hAnsi="Hiragino Sans GB" ns0:eastAsia="Hiragino Sans GB" ns0:cs="Hiragino Sans GB"/>
          <ns0:b ns0:val="0"/>
          <ns0:color ns0:val="202124"/>
          <ns0:sz ns0:val="21"/>
        </ns0:rPr>
        <ns0:t/>
      </ns0:r>
    </ns0:p>
    <ns0:p ns2:paraId="55286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我国对最不发达国家实行零关税、开放广阔中国市场，推进贸易自由化便利化，建设开放型世界经济。</ns0:t>
      </ns0:r>
      <ns0:r>
        <ns0:rPr>
          <ns0:rFonts ns0:ascii="Hiragino Sans GB" ns0:hAnsi="Hiragino Sans GB" ns0:eastAsia="Hiragino Sans GB" ns0:cs="Hiragino Sans GB"/>
          <ns0:b/>
          <ns0:color ns0:val="111111"/>
          <ns0:sz ns0:val="21"/>
        </ns0:rPr>
        <ns0:t/>
      </ns0:r>
    </ns0:p>
    <ns0:p ns2:paraId="23BB16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510FD60">
      <ns0:pPr>
        <ns0:spacing ns0:before="120" ns0:after="75"/>
        <ns0:ind ns0:left="0" ns0:firstLine="0"/>
      </ns0:pPr>
      <ns0:r>
        <ns0:rPr>
          <ns0:rFonts ns0:ascii="Hiragino Sans GB" ns0:hAnsi="Hiragino Sans GB" ns0:eastAsia="Hiragino Sans GB" ns0:cs="Hiragino Sans GB"/>
          <ns0:b/>
          <ns0:color ns0:val="1F5E8C"/>
          <ns0:sz ns0:val="24"/>
        </ns0:rPr>
        <ns0:t>10. 2025东城期末Q20——评价欧盟对中国新能源汽车征收临时反补贴税</ns0:t>
      </ns0:r>
    </ns0:p>
    <ns0:p ns2:paraId="774F6C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78D12A5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F16F3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ns0:t>
      </ns0:r>
      <ns0:r>
        <ns0:rPr>
          <ns0:rFonts ns0:ascii="Hiragino Sans GB" ns0:hAnsi="Hiragino Sans GB" ns0:eastAsia="Hiragino Sans GB" ns0:cs="Hiragino Sans GB"/>
          <ns0:b ns0:val="0"/>
          <ns0:color ns0:val="202124"/>
          <ns0:sz ns0:val="21"/>
        </ns0:rPr>
        <ns0:t/>
      </ns0:r>
    </ns0:p>
    <ns0:p ns2:paraId="5D043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我国新能源汽车走向世界，推进贸易和投资自由化便利化，促进国际贸易、为世界经济注入活力。</ns0:t>
      </ns0:r>
      <ns0:r>
        <ns0:rPr>
          <ns0:rFonts ns0:ascii="Hiragino Sans GB" ns0:hAnsi="Hiragino Sans GB" ns0:eastAsia="Hiragino Sans GB" ns0:cs="Hiragino Sans GB"/>
          <ns0:b/>
          <ns0:color ns0:val="111111"/>
          <ns0:sz ns0:val="21"/>
        </ns0:rPr>
        <ns0:t/>
      </ns0:r>
    </ns0:p>
    <ns0:p ns2:paraId="7326C8C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2475060F">
      <ns0:pPr>
        <ns0:spacing ns0:before="120" ns0:after="75"/>
        <ns0:ind ns0:left="0" ns0:firstLine="0"/>
      </ns0:pPr>
      <ns0:r>
        <ns0:rPr>
          <ns0:rFonts ns0:ascii="Hiragino Sans GB" ns0:hAnsi="Hiragino Sans GB" ns0:eastAsia="Hiragino Sans GB" ns0:cs="Hiragino Sans GB"/>
          <ns0:b/>
          <ns0:color ns0:val="1F5E8C"/>
          <ns0:sz ns0:val="24"/>
        </ns0:rPr>
        <ns0:t>11. 2026石景山一模Q20</ns0:t>
      </ns0:r>
    </ns0:p>
    <ns0:p ns2:paraId="00E12A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4E2B09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7017E6E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"五个共同"中明确提出共同推进贸易投资自由化便利化、破除壁垒，正是减少跨境交易阻碍的具体路径，故直接对应推进贸易和投资自由化便利化。</ns0:t>
      </ns0:r>
      <ns0:r>
        <ns0:rPr>
          <ns0:rFonts ns0:ascii="Hiragino Sans GB" ns0:hAnsi="Hiragino Sans GB" ns0:eastAsia="Hiragino Sans GB" ns0:cs="Hiragino Sans GB"/>
          <ns0:b ns0:val="0"/>
          <ns0:color ns0:val="202124"/>
          <ns0:sz ns0:val="21"/>
        </ns0:rPr>
        <ns0:t/>
      </ns0:r>
    </ns0:p>
    <ns0:p ns2:paraId="1D3445B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中国坚持世贸组织基本原则、破除贸易壁垒，推进贸易投资自由化便利化，助推亚太开放合作。</ns0:t>
      </ns0:r>
      <ns0:r>
        <ns0:rPr>
          <ns0:rFonts ns0:ascii="Hiragino Sans GB" ns0:hAnsi="Hiragino Sans GB" ns0:eastAsia="Hiragino Sans GB" ns0:cs="Hiragino Sans GB"/>
          <ns0:b/>
          <ns0:color ns0:val="111111"/>
          <ns0:sz ns0:val="21"/>
        </ns0:rPr>
        <ns0:t/>
      </ns0:r>
    </ns0:p>
    <ns0:p ns2:paraId="644D61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553495D3">
      <ns0:pPr>
        <ns0:spacing ns0:before="120" ns0:after="75"/>
        <ns0:ind ns0:left="0" ns0:firstLine="0"/>
      </ns0:pPr>
      <ns0:r>
        <ns0:rPr>
          <ns0:rFonts ns0:ascii="Hiragino Sans GB" ns0:hAnsi="Hiragino Sans GB" ns0:eastAsia="Hiragino Sans GB" ns0:cs="Hiragino Sans GB"/>
          <ns0:b/>
          <ns0:color ns0:val="1F5E8C"/>
          <ns0:sz ns0:val="24"/>
        </ns0:rPr>
        <ns0:t>12. 2025西城一模Q18</ns0:t>
      </ns0:r>
    </ns0:p>
    <ns0:p ns2:paraId="51BB31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480A5A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40838C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ns0:t>
      </ns0:r>
      <ns0:r>
        <ns0:rPr>
          <ns0:rFonts ns0:ascii="Hiragino Sans GB" ns0:hAnsi="Hiragino Sans GB" ns0:eastAsia="Hiragino Sans GB" ns0:cs="Hiragino Sans GB"/>
          <ns0:b ns0:val="0"/>
          <ns0:color ns0:val="202124"/>
          <ns0:sz ns0:val="21"/>
        </ns0:rPr>
        <ns0:t/>
      </ns0:r>
    </ns0:p>
    <ns0:p ns2:paraId="3CAE2E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依托便捷交通和高水平物流体系，内外联通、贸易便利化，降低成本、提高效率，推动产品高效流通海外市场。</ns0:t>
      </ns0:r>
      <ns0:r>
        <ns0:rPr>
          <ns0:rFonts ns0:ascii="Hiragino Sans GB" ns0:hAnsi="Hiragino Sans GB" ns0:eastAsia="Hiragino Sans GB" ns0:cs="Hiragino Sans GB"/>
          <ns0:b/>
          <ns0:color ns0:val="111111"/>
          <ns0:sz ns0:val="21"/>
        </ns0:rPr>
        <ns0:t/>
      </ns0:r>
    </ns0:p>
    <ns0:p ns2:paraId="4274691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13.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首届链博会吸引515家中外企业和机构参展、签署200多项协议，说明中国通过平台化合作降低交易壁垒、促进投资贸易便利化。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515家中外企业和机构参展、签署200多项协议，说明链博会把供应链上下游企业放到同一合作平台中对接。参展和签约数据体现跨境合作成本下降、合作渠道拓宽，因此会想到贸易投资自由化便利化。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中国举办首届中国国际供应链促进博览会，打造国际经济合作交流平台，促成中外企业大规模签约对接，推进供应链领域贸易投资自由化便利化。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答题层次：本题7分，围绕供应链如何成为国际合作“共赢链”组织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流动基础：</ns0:t>
      </ns0:r>
      <ns0:r>
        <ns0:rPr>
          <ns0:rFonts ns0:ascii="Hiragino Sans GB" ns0:hAnsi="Hiragino Sans GB" ns0:eastAsia="Hiragino Sans GB" ns0:cs="Hiragino Sans GB"/>
          <ns0:b ns0:val="0"/>
          <ns0:color ns0:val="27323A"/>
          <ns0:sz ns0:val="19"/>
        </ns0:rPr>
        <ns0:t>我国通过建立和完善基础设施，推动产品、服务和生产要素在全球流动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金融与平台支撑：</ns0:t>
      </ns0:r>
      <ns0:r>
        <ns0:rPr>
          <ns0:rFonts ns0:ascii="Hiragino Sans GB" ns0:hAnsi="Hiragino Sans GB" ns0:eastAsia="Hiragino Sans GB" ns0:cs="Hiragino Sans GB"/>
          <ns0:b ns0:val="0"/>
          <ns0:color ns0:val="27323A"/>
          <ns0:sz ns0:val="19"/>
        </ns0:rPr>
        <ns0:t>通过加快供应链金融创新，通过打造国际经济合作交流平台，推进贸易投资自由化便利化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技术效率：</ns0:t>
      </ns0:r>
      <ns0:r>
        <ns0:rPr>
          <ns0:rFonts ns0:ascii="Hiragino Sans GB" ns0:hAnsi="Hiragino Sans GB" ns0:eastAsia="Hiragino Sans GB" ns0:cs="Hiragino Sans GB"/>
          <ns0:b ns0:val="0"/>
          <ns0:color ns0:val="27323A"/>
          <ns0:sz ns0:val="19"/>
        </ns0:rPr>
        <ns0:t>通过运用先进技术降低成本、提高效率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共同效果：</ns0:t>
      </ns0:r>
      <ns0:r>
        <ns0:rPr>
          <ns0:rFonts ns0:ascii="Hiragino Sans GB" ns0:hAnsi="Hiragino Sans GB" ns0:eastAsia="Hiragino Sans GB" ns0:cs="Hiragino Sans GB"/>
          <ns0:b ns0:val="0"/>
          <ns0:color ns0:val="27323A"/>
          <ns0:sz ns0:val="19"/>
        </ns0:rPr>
        <ns0:t>增强经济全球化活力，推动各国合作共赢</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材料强调全球产业链供应链区域化，各国缩短产业链距离以降低断链风险；答题应把区域化趋势转化为深化周边与区域经济合作、推进投资和贸易便利化。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面对全球产业链供应链区域化、各国缩短产业链距离以降低断链风险的趋势，我国应深化区域经济合作，秉持亲诚惠容理念，促进区域内投资和贸易自由化便利化，推动区域产业链供应链深度融合。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围绕产业链供应链新态势的应对方向组织，不只写开放合作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态势判断：</ns0:t>
      </ns0:r>
      <ns0:r>
        <ns0:rPr>
          <ns0:rFonts ns0:ascii="Hiragino Sans GB" ns0:hAnsi="Hiragino Sans GB" ns0:eastAsia="Hiragino Sans GB" ns0:cs="Hiragino Sans GB"/>
          <ns0:b ns0:val="0"/>
          <ns0:color ns0:val="27323A"/>
          <ns0:sz ns0:val="19"/>
        </ns0:rPr>
        <ns0:t>题面涉及断链风险、绿色认证、数字技术和国际规则竞争</ns0:t>
      </ns0:r>
    </ns0:p>
    <ns0:p>
      <ns0:pPr>
        <ns0:spacing ns0:before="0" ns0:after="45"/>
        <ns0:ind ns0:left="260" ns0:firstLine="0"/>
      </ns0:pPr>
      <ns0:r>
        <ns0:rPr>
          <ns0:rFonts ns0:ascii="Hiragino Sans GB" ns0:hAnsi="Hiragino Sans GB" ns0:eastAsia="Hiragino Sans GB" ns0:cs="Hiragino Sans GB"/>
          <ns0:b/>
          <ns0:color ns0:val="1F5E8C"/>
          <ns0:sz ns0:val="19"/>
        </ns0:rPr>
        <ns0:t>· 应对方向：</ns0:t>
      </ns0:r>
      <ns0:r>
        <ns0:rPr>
          <ns0:rFonts ns0:ascii="Hiragino Sans GB" ns0:hAnsi="Hiragino Sans GB" ns0:eastAsia="Hiragino Sans GB" ns0:cs="Hiragino Sans GB"/>
          <ns0:b ns0:val="0"/>
          <ns0:color ns0:val="27323A"/>
          <ns0:sz ns0:val="19"/>
        </ns0:rPr>
        <ns0:t>多元化布局、区域化合作、绿色化转型、数字化加速</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总体落点：</ns0:t>
      </ns0:r>
      <ns0:r>
        <ns0:rPr>
          <ns0:rFonts ns0:ascii="Hiragino Sans GB" ns0:hAnsi="Hiragino Sans GB" ns0:eastAsia="Hiragino Sans GB" ns0:cs="Hiragino Sans GB"/>
          <ns0:b ns0:val="0"/>
          <ns0:color ns0:val="27323A"/>
          <ns0:sz ns0:val="19"/>
        </ns0:rPr>
        <ns0:t>通过高水平对外开放、参与全球治理和畅通国内国际双循环，在全球产业变革中赢得主动</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中国与周边25国共建"一带一路"、与18国互为最大贸易伙伴，开展常态化贸易投资合作，区域经济角度要先将这条合作落在贸易投资便利化上。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中国同周边国家开展常态化贸易投资合作、共建"一带一路"，促进区域贸易和投资自由化便利化，夯实开创周边工作新局面的经济基础。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题目让学生解释外贸为何能连上两个万亿台阶，题面里的综合保税区是高水平开放平台，作用是降低跨境贸易成本、提高便利化水平，从而支撑外贸规模增长。</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我国实施更加积极主动的开放战略，通过综合保税区等开放平台促进贸易投资自由化便利化，降低贸易成本、畅通国际贸易，推动外贸总量连续跨过42、43两个万亿级台阶。</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围绕外贸连上两个万亿级台阶的原因组织，避免偏离到政治多极化等无关方向</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开放政策：</ns0:t>
      </ns0:r>
      <ns0:r>
        <ns0:rPr>
          <ns0:rFonts ns0:ascii="Hiragino Sans GB" ns0:hAnsi="Hiragino Sans GB" ns0:eastAsia="Hiragino Sans GB" ns0:cs="Hiragino Sans GB"/>
          <ns0:b ns0:val="0"/>
          <ns0:color ns0:val="27323A"/>
          <ns0:sz ns0:val="19"/>
        </ns0:rPr>
        <ns0:t>实施更加积极主动的开放战略，以政策促进贸易自由化便利化，通过综合保税区等形式降低贸易成本，畅通国际贸易</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贸易结构：</ns0:t>
      </ns0:r>
      <ns0:r>
        <ns0:rPr>
          <ns0:rFonts ns0:ascii="Hiragino Sans GB" ns0:hAnsi="Hiragino Sans GB" ns0:eastAsia="Hiragino Sans GB" ns0:cs="Hiragino Sans GB"/>
          <ns0:b ns0:val="0"/>
          <ns0:color ns0:val="27323A"/>
          <ns0:sz ns0:val="19"/>
        </ns0:rPr>
        <ns0:t>发展绿色贸易、数字贸易，推动货物贸易优化升级，打造产品出口竞争新优势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市场与合作：</ns0:t>
      </ns0:r>
      <ns0:r>
        <ns0:rPr>
          <ns0:rFonts ns0:ascii="Hiragino Sans GB" ns0:hAnsi="Hiragino Sans GB" ns0:eastAsia="Hiragino Sans GB" ns0:cs="Hiragino Sans GB"/>
          <ns0:b ns0:val="0"/>
          <ns0:color ns0:val="27323A"/>
          <ns0:sz ns0:val="19"/>
        </ns0:rPr>
        <ns0:t>依托我国超大规模市场优势，为世界各国提供更加广阔的市场，促进国际合作，实现互利共赢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不要误写政治多极化、独立自主和平外交政策、比较优势等偏题方向</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17.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外资进入、投资便利和供给能力提升，体现跨境投资制度成本降低。</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中国促进投资自由化便利化，使外资更便利进入中国市场，提升商品和服务供给能力，带动购在中国持续扩容。</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18.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题目围绕自贸区、自贸港建设，材料列出跨境金融、离岸贸易、制度创新和开放通道；这些事实应转化为贸易和投资自由化便利化，而不是只写“扩大开放”。</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自贸区、自贸港推动跨境金融、离岸贸易、高端制造等新业态发展，这些都在降低跨境流通和投资合作成本。设问问“为世界注入确定性”，应把这些平台功能上升为贸易投资自由化便利化和稳定制度预期。</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中国加快推进自由贸易试验区和自由贸易试验港建设，推进贸易和投资自由化便利化，降低跨境流通和投资合作成本，为世界经济开放合作提供稳定制度预期。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围绕自由贸易试验区、自由贸易港建设的背景和作用组织，不把相关术语机械罗列成答案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背景理由：</ns0:t>
      </ns0:r>
      <ns0:r>
        <ns0:rPr>
          <ns0:rFonts ns0:ascii="Hiragino Sans GB" ns0:hAnsi="Hiragino Sans GB" ns0:eastAsia="Hiragino Sans GB" ns0:cs="Hiragino Sans GB"/>
          <ns0:b ns0:val="0"/>
          <ns0:color ns0:val="27323A"/>
          <ns0:sz ns0:val="19"/>
        </ns0:rPr>
        <ns0:t>符合经济全球化发展趋势，顺应和平、发展、合作、共赢的时代潮流</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中国开放理由：</ns0:t>
      </ns0:r>
      <ns0:r>
        <ns0:rPr>
          <ns0:rFonts ns0:ascii="Hiragino Sans GB" ns0:hAnsi="Hiragino Sans GB" ns0:eastAsia="Hiragino Sans GB" ns0:cs="Hiragino Sans GB"/>
          <ns0:b ns0:val="0"/>
          <ns0:color ns0:val="27323A"/>
          <ns0:sz ns0:val="19"/>
        </ns0:rPr>
        <ns0:t>坚持对外开放基本国策，坚持引进来和走出去并重，推进高水平对外开放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互利共赢理由：</ns0:t>
      </ns0:r>
      <ns0:r>
        <ns0:rPr>
          <ns0:rFonts ns0:ascii="Hiragino Sans GB" ns0:hAnsi="Hiragino Sans GB" ns0:eastAsia="Hiragino Sans GB" ns0:cs="Hiragino Sans GB"/>
          <ns0:b ns0:val="0"/>
          <ns0:color ns0:val="27323A"/>
          <ns0:sz ns0:val="19"/>
        </ns0:rPr>
        <ns0:t>坚持互利共赢，推动跨境金融、离岸贸易、高端制造等新业态蓬勃发展，助力全球产业链供应链稳定畅通</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全球治理理由：</ns0:t>
      </ns0:r>
      <ns0:r>
        <ns0:rPr>
          <ns0:rFonts ns0:ascii="Hiragino Sans GB" ns0:hAnsi="Hiragino Sans GB" ns0:eastAsia="Hiragino Sans GB" ns0:cs="Hiragino Sans GB"/>
          <ns0:b ns0:val="0"/>
          <ns0:color ns0:val="27323A"/>
          <ns0:sz ns0:val="19"/>
        </ns0:rPr>
        <ns0:t>坚持多边主义，推动经济全球化朝更加开放、包容、普惠、平衡、共赢方向发展，推动构建人类命运共同体</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19.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原卷材料二围绕中国—东盟自贸区3.0版升级，强调促进关键产品和服务自由流通、提升区域开放合作水平，直接对应跨境交易成本下降和贸易投资便利化。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中国—东盟自贸区3.0版促进关键产品和服务自由流通，降低跨境交易成本、提高贸易效率，推动区域贸易投资自由化便利化。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答题层次：本题8分，按制度成本、贸易投资、产业链供应链、综合层组织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推动区域经济融合与区域经济一体化</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中国已成为18国最大贸易伙伴，与周边25国签署共建“一带一路”合作协议，说明周边工作的新局面离不开经济融合与区域共同发展。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中国与周边国家开展贸易和共建“一带一路”合作，能够推动我国与周边国家的经济融合，促进共同发展和区域经济一体化。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AC379A8">
      <ns0:pPr>
        <ns0:pStyle ns0:val="4"/>
      </ns0:pPr>
      <ns0:r>
        <ns0:rPr>
          <ns0:rFonts ns0:eastAsia="Hiragino Sans GB" ns0:ascii="Hiragino Sans GB" ns0:hAnsi="Hiragino Sans GB" ns0:cs="Hiragino Sans GB"/>
          <ns0:b/>
          <ns0:color ns0:val="2F6F9F"/>
          <ns0:sz ns0:val="28"/>
        </ns0:rPr>
        <ns0:t>总：开放包容普惠平衡共赢方向</ns0:t>
      </ns0:r>
    </ns0:p>
    <ns0:p ns2:paraId="0085B0D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顺应经济全球化趋势，主动融入并推动深化</ns0:t>
      </ns0:r>
    </ns0:p>
    <ns0:p ns2:paraId="5278A636">
      <ns0:pPr>
        <ns0:spacing ns0:before="140" ns0:after="60"/>
      </ns0:pPr>
      <ns0:r>
        <ns0:rPr>
          <ns0:rFonts ns0:ascii="Hiragino Sans GB" ns0:hAnsi="Hiragino Sans GB" ns0:eastAsia="Hiragino Sans GB" ns0:cs="Hiragino Sans GB"/>
          <ns0:b/>
          <ns0:color ns0:val="1F5E8C"/>
          <ns0:sz ns0:val="22"/>
        </ns0:rPr>
        <ns0:t>1. 2026延庆一模Q19(2)——中国"推动重塑全球能源治理格局"的理论逻辑和价值意蕴</ns0:t>
      </ns0:r>
    </ns0:p>
    <ns0:p ns2:paraId="4C670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题面写绿色能源技术、装备和标准跨国流动，使中国和共建国家相互联结；设问问理论逻辑和价值意蕴，需要从经济全球化深入发展这一历史潮流给绿色能源合作定位。</ns0:t>
      </ns0:r>
      <ns0:r>
        <ns0:rPr>
          <ns0:rFonts ns0:ascii="Hiragino Sans GB" ns0:hAnsi="Hiragino Sans GB" ns0:eastAsia="Hiragino Sans GB" ns0:cs="Hiragino Sans GB"/>
          <ns0:b ns0:val="0"/>
          <ns0:color ns0:val="202124"/>
          <ns0:sz ns0:val="21"/>
        </ns0:rPr>
        <ns0:t/>
      </ns0:r>
    </ns0:p>
    <ns0:p ns2:paraId="7060A4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009808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ns0:t>
      </ns0:r>
      <ns0:r>
        <ns0:rPr>
          <ns0:rFonts ns0:ascii="Hiragino Sans GB" ns0:hAnsi="Hiragino Sans GB" ns0:eastAsia="Hiragino Sans GB" ns0:cs="Hiragino Sans GB"/>
          <ns0:b ns0:val="0"/>
          <ns0:color ns0:val="202124"/>
          <ns0:sz ns0:val="21"/>
        </ns0:rPr>
        <ns0:t/>
      </ns0:r>
    </ns0:p>
    <ns0:p ns2:paraId="56B7A3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中国推动绿色能源国际合作，顺应经济全球化趋势，促进自身与共建国家在能源、产业、技术和标准层面进一步融入经济全球化进程。</ns0:t>
      </ns0:r>
      <ns0:r>
        <ns0:rPr>
          <ns0:rFonts ns0:ascii="Hiragino Sans GB" ns0:hAnsi="Hiragino Sans GB" ns0:eastAsia="Hiragino Sans GB" ns0:cs="Hiragino Sans GB"/>
          <ns0:b/>
          <ns0:color ns0:val="111111"/>
          <ns0:sz ns0:val="21"/>
        </ns0:rPr>
        <ns0:t/>
      </ns0:r>
    </ns0:p>
    <ns0:p ns2:paraId="54D9A95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7B79988E">
      <ns0:pPr>
        <ns0:spacing ns0:before="140" ns0:after="60"/>
      </ns0:pPr>
      <ns0:r>
        <ns0:rPr>
          <ns0:rFonts ns0:ascii="Hiragino Sans GB" ns0:hAnsi="Hiragino Sans GB" ns0:eastAsia="Hiragino Sans GB" ns0:cs="Hiragino Sans GB"/>
          <ns0:b/>
          <ns0:color ns0:val="1F5E8C"/>
          <ns0:sz ns0:val="22"/>
        </ns0:rPr>
        <ns0:t>2. 2026门头沟一模Q20——海南自贸港全岛封关的国内国际意义</ns0:t>
      </ns0:r>
    </ns0:p>
    <ns0:p ns2:paraId="539CA7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ns0:t>
      </ns0:r>
      <ns0:r>
        <ns0:rPr>
          <ns0:rFonts ns0:ascii="Hiragino Sans GB" ns0:hAnsi="Hiragino Sans GB" ns0:eastAsia="Hiragino Sans GB" ns0:cs="Hiragino Sans GB"/>
          <ns0:b ns0:val="0"/>
          <ns0:color ns0:val="202124"/>
          <ns0:sz ns0:val="21"/>
        </ns0:rPr>
        <ns0:t/>
      </ns0:r>
    </ns0:p>
    <ns0:p ns2:paraId="3B2C1A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65E116C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ns0:t>
      </ns0:r>
      <ns0:r>
        <ns0:rPr>
          <ns0:rFonts ns0:ascii="Hiragino Sans GB" ns0:hAnsi="Hiragino Sans GB" ns0:eastAsia="Hiragino Sans GB" ns0:cs="Hiragino Sans GB"/>
          <ns0:b ns0:val="0"/>
          <ns0:color ns0:val="202124"/>
          <ns0:sz ns0:val="21"/>
        </ns0:rPr>
        <ns0:t/>
      </ns0:r>
    </ns0:p>
    <ns0:p ns2:paraId="7C913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海南自贸港通过零关税商品扩围、加工增值免税销往内地和口岸申报便利化，把中国市场与世界市场更紧密地联结，主动推动经济全球化向更深层次迈进。</ns0:t>
      </ns0:r>
      <ns0:r>
        <ns0:rPr>
          <ns0:rFonts ns0:ascii="Hiragino Sans GB" ns0:hAnsi="Hiragino Sans GB" ns0:eastAsia="Hiragino Sans GB" ns0:cs="Hiragino Sans GB"/>
          <ns0:b/>
          <ns0:color ns0:val="111111"/>
          <ns0:sz ns0:val="21"/>
        </ns0:rPr>
        <ns0:t/>
      </ns0:r>
    </ns0:p>
    <ns0:p ns2:paraId="5460D03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E0510EB">
      <ns0:pPr>
        <ns0:spacing ns0:before="140" ns0:after="60"/>
      </ns0:pPr>
      <ns0:r>
        <ns0:rPr>
          <ns0:rFonts ns0:ascii="Hiragino Sans GB" ns0:hAnsi="Hiragino Sans GB" ns0:eastAsia="Hiragino Sans GB" ns0:cs="Hiragino Sans GB"/>
          <ns0:b/>
          <ns0:color ns0:val="1F5E8C"/>
          <ns0:sz ns0:val="22"/>
        </ns0:rPr>
        <ns0:t>3. 2024东城一模Q20</ns0:t>
      </ns0:r>
    </ns0:p>
    <ns0:p ns2:paraId="2E01D8C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“外循环跑出加速度”写主动对照国际规则、规制、管理、标准并深化国内改革，触发的是制度规则层面的开放和经济全球化融入，而不是一般性产业升级或消费扩张。</ns0:t>
      </ns0:r>
      <ns0:r>
        <ns0:rPr>
          <ns0:rFonts ns0:ascii="Hiragino Sans GB" ns0:hAnsi="Hiragino Sans GB" ns0:eastAsia="Hiragino Sans GB" ns0:cs="Hiragino Sans GB"/>
          <ns0:b ns0:val="0"/>
          <ns0:color ns0:val="202124"/>
          <ns0:sz ns0:val="21"/>
        </ns0:rPr>
        <ns0:t/>
      </ns0:r>
    </ns0:p>
    <ns0:p ns2:paraId="18DDF9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53B702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ns0:t>
      </ns0:r>
      <ns0:r>
        <ns0:rPr>
          <ns0:rFonts ns0:ascii="Hiragino Sans GB" ns0:hAnsi="Hiragino Sans GB" ns0:eastAsia="Hiragino Sans GB" ns0:cs="Hiragino Sans GB"/>
          <ns0:b ns0:val="0"/>
          <ns0:color ns0:val="202124"/>
          <ns0:sz ns0:val="21"/>
        </ns0:rPr>
        <ns0:t/>
      </ns0:r>
    </ns0:p>
    <ns0:p ns2:paraId="095C88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我国主动对标国际规则、规制、管理和标准，推进制度型开放，深入融入经济全球化，推进高水平对外开放。</ns0:t>
      </ns0:r>
      <ns0:r>
        <ns0:rPr>
          <ns0:rFonts ns0:ascii="Hiragino Sans GB" ns0:hAnsi="Hiragino Sans GB" ns0:eastAsia="Hiragino Sans GB" ns0:cs="Hiragino Sans GB"/>
          <ns0:b/>
          <ns0:color ns0:val="111111"/>
          <ns0:sz ns0:val="21"/>
        </ns0:rPr>
        <ns0:t/>
      </ns0:r>
    </ns0:p>
    <ns0:p ns2:paraId="7A7603F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答题层次：本题8分，四点选三，按起点措施+路径+效果终点作答；3+3+2=8</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4FA27CF8">
      <ns0:pPr>
        <ns0:spacing ns0:before="140" ns0:after="60"/>
      </ns0:pPr>
      <ns0:r>
        <ns0:rPr>
          <ns0:rFonts ns0:ascii="Hiragino Sans GB" ns0:hAnsi="Hiragino Sans GB" ns0:eastAsia="Hiragino Sans GB" ns0:cs="Hiragino Sans GB"/>
          <ns0:b/>
          <ns0:color ns0:val="1F5E8C"/>
          <ns0:sz ns0:val="22"/>
        </ns0:rPr>
        <ns0:t>4. 2024西城二模Q17</ns0:t>
      </ns0:r>
    </ns0:p>
    <ns0:p ns2:paraId="6795D7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4CF5BA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60BC8A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科技革命在全球风起云涌，成果需开放共享而非独占；我国作为最大发展中国家，角色落在顺应经济全球化趋势、主动融入并推动其深化，以开放分享红利。</ns0:t>
      </ns0:r>
      <ns0:r>
        <ns0:rPr>
          <ns0:rFonts ns0:ascii="Hiragino Sans GB" ns0:hAnsi="Hiragino Sans GB" ns0:eastAsia="Hiragino Sans GB" ns0:cs="Hiragino Sans GB"/>
          <ns0:b ns0:val="0"/>
          <ns0:color ns0:val="202124"/>
          <ns0:sz ns0:val="21"/>
        </ns0:rPr>
        <ns0:t/>
      </ns0:r>
    </ns0:p>
    <ns0:p ns2:paraId="0B73DC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我国应顺应经济全球化趋势，主动融入并推动其深化，以开放合作分享科技革命成果，做世界发展的贡献者和推动者。</ns0:t>
      </ns0:r>
      <ns0:r>
        <ns0:rPr>
          <ns0:rFonts ns0:ascii="Hiragino Sans GB" ns0:hAnsi="Hiragino Sans GB" ns0:eastAsia="Hiragino Sans GB" ns0:cs="Hiragino Sans GB"/>
          <ns0:b/>
          <ns0:color ns0:val="111111"/>
          <ns0:sz ns0:val="21"/>
        </ns0:rPr>
        <ns0:t/>
      </ns0:r>
    </ns0:p>
    <ns0:p ns2:paraId="0476F8B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答题提醒：本题为综合题可选角度加细则补充，不能写成六要素罗列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258B3133">
      <ns0:pPr>
        <ns0:spacing ns0:before="140" ns0:after="60"/>
      </ns0:pPr>
      <ns0:r>
        <ns0:rPr>
          <ns0:rFonts ns0:ascii="Hiragino Sans GB" ns0:hAnsi="Hiragino Sans GB" ns0:eastAsia="Hiragino Sans GB" ns0:cs="Hiragino Sans GB"/>
          <ns0:b/>
          <ns0:color ns0:val="1F5E8C"/>
          <ns0:sz ns0:val="22"/>
        </ns0:rPr>
        <ns0:t>5. 2026石景山二模Q18</ns0:t>
      </ns0:r>
    </ns0:p>
    <ns0:p ns2:paraId="5A07FA2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113E04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0E18CD8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自贸区从降关税到扩市场再到规则标准促融合，是中国一步步主动把开放推向更深层次，恰好对应顺应经济全球化趋势、主动融入并推动深化这一核心点。</ns0:t>
      </ns0:r>
      <ns0:r>
        <ns0:rPr>
          <ns0:rFonts ns0:ascii="Hiragino Sans GB" ns0:hAnsi="Hiragino Sans GB" ns0:eastAsia="Hiragino Sans GB" ns0:cs="Hiragino Sans GB"/>
          <ns0:b ns0:val="0"/>
          <ns0:color ns0:val="202124"/>
          <ns0:sz ns0:val="21"/>
        </ns0:rPr>
        <ns0:t/>
      </ns0:r>
    </ns0:p>
    <ns0:p ns2:paraId="422D03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中国与东盟合作顺应经济全球化趋势，充分利用两个市场、两种资源，促进经济转型升级、使发展成果惠及人民。</ns0:t>
      </ns0:r>
      <ns0:r>
        <ns0:rPr>
          <ns0:rFonts ns0:ascii="Hiragino Sans GB" ns0:hAnsi="Hiragino Sans GB" ns0:eastAsia="Hiragino Sans GB" ns0:cs="Hiragino Sans GB"/>
          <ns0:b/>
          <ns0:color ns0:val="111111"/>
          <ns0:sz ns0:val="21"/>
        </ns0:rPr>
        <ns0:t/>
      </ns0:r>
    </ns0:p>
    <ns0:p ns2:paraId="15AF5B9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CF2E21B">
      <ns0:pPr>
        <ns0:spacing ns0:before="140" ns0:after="60"/>
      </ns0:pPr>
      <ns0:r>
        <ns0:rPr>
          <ns0:rFonts ns0:ascii="Hiragino Sans GB" ns0:hAnsi="Hiragino Sans GB" ns0:eastAsia="Hiragino Sans GB" ns0:cs="Hiragino Sans GB"/>
          <ns0:b/>
          <ns0:color ns0:val="1F5E8C"/>
          <ns0:sz ns0:val="22"/>
        </ns0:rPr>
        <ns0:t>6. 2025海淀期中Q16(2)</ns0:t>
      </ns0:r>
    </ns0:p>
    <ns0:p ns2:paraId="79A85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197907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357058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ns0:t>
      </ns0:r>
      <ns0:r>
        <ns0:rPr>
          <ns0:rFonts ns0:ascii="Hiragino Sans GB" ns0:hAnsi="Hiragino Sans GB" ns0:eastAsia="Hiragino Sans GB" ns0:cs="Hiragino Sans GB"/>
          <ns0:b ns0:val="0"/>
          <ns0:color ns0:val="202124"/>
          <ns0:sz ns0:val="21"/>
        </ns0:rPr>
        <ns0:t/>
      </ns0:r>
    </ns0:p>
    <ns0:p ns2:paraId="20CA11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政府可通过税收优惠等政策鼓励、支持企业积极参与经济全球化，主动融入国际市场推动咖啡企业"出海"。</ns0:t>
      </ns0:r>
      <ns0:r>
        <ns0:rPr>
          <ns0:rFonts ns0:ascii="Hiragino Sans GB" ns0:hAnsi="Hiragino Sans GB" ns0:eastAsia="Hiragino Sans GB" ns0:cs="Hiragino Sans GB"/>
          <ns0:b/>
          <ns0:color ns0:val="111111"/>
          <ns0:sz ns0:val="21"/>
        </ns0:rPr>
        <ns0:t/>
      </ns0:r>
    </ns0:p>
    <ns0:p ns2:paraId="1F2530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7.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新能源汽车成为全球汽车产业转型方向和世界经济增长引擎，企业出口增长并在海外设厂，说明其从全球市场需求和产业分工变化中寻找发展空间。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中国新能源汽车企业顺应经济全球化趋势，凭借技术和产品优势满足国际市场需求，并通过海外设厂深度参与全球汽车产业分工。</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答题层次：本题8分，分析中国新能源汽车企业从“走出去”到“扎下根”的原因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趋势与市场：</ns0:t>
      </ns0:r>
      <ns0:r>
        <ns0:rPr>
          <ns0:rFonts ns0:ascii="Hiragino Sans GB" ns0:hAnsi="Hiragino Sans GB" ns0:eastAsia="Hiragino Sans GB" ns0:cs="Hiragino Sans GB"/>
          <ns0:b ns0:val="0"/>
          <ns0:color ns0:val="27323A"/>
          <ns0:sz ns0:val="19"/>
        </ns0:rPr>
        <ns0:t>顺应经济全球化趋势，满足国际市场需求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资源配置：</ns0:t>
      </ns0:r>
      <ns0:r>
        <ns0:rPr>
          <ns0:rFonts ns0:ascii="Hiragino Sans GB" ns0:hAnsi="Hiragino Sans GB" ns0:eastAsia="Hiragino Sans GB" ns0:cs="Hiragino Sans GB"/>
          <ns0:b ns0:val="0"/>
          <ns0:color ns0:val="27323A"/>
          <ns0:sz ns0:val="19"/>
        </ns0:rPr>
        <ns0:t>利用当地比较优势，优化资源配置，降低生产贸易成本，打造国际竞争新优势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合作共赢：</ns0:t>
      </ns0:r>
      <ns0:r>
        <ns0:rPr>
          <ns0:rFonts ns0:ascii="Hiragino Sans GB" ns0:hAnsi="Hiragino Sans GB" ns0:eastAsia="Hiragino Sans GB" ns0:cs="Hiragino Sans GB"/>
          <ns0:b ns0:val="0"/>
          <ns0:color ns0:val="27323A"/>
          <ns0:sz ns0:val="19"/>
        </ns0:rPr>
        <ns0:t>通过技术交流与资源共享，带动当地经济、社会发展，实现合作共赢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8.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题目问如何应对全球产业链供应链多元化趋势，材料呈现跨国分工、断链风险和产业链重构，触发经济全球化条件下利用全球要素组织生产经营的答题方向。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“多元化布局”栏写跨国公司分散投资、多点布局，这本就是借全球要素重组生产的全球化形态，故应对须顺应经济全球化趋势、主动融入并推动深化。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面对全球产业链供应链多元化重构，我国应顺应经济全球化趋势，支持有实力的跨国公司开展对外直接投资，利用世界各地优势组织生产经营，维护多元稳定的国际经济格局和经贸关系。</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围绕产业链供应链新态势的应对方向组织，不只写开放合作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态势判断：</ns0:t>
      </ns0:r>
      <ns0:r>
        <ns0:rPr>
          <ns0:rFonts ns0:ascii="Hiragino Sans GB" ns0:hAnsi="Hiragino Sans GB" ns0:eastAsia="Hiragino Sans GB" ns0:cs="Hiragino Sans GB"/>
          <ns0:b ns0:val="0"/>
          <ns0:color ns0:val="27323A"/>
          <ns0:sz ns0:val="19"/>
        </ns0:rPr>
        <ns0:t>题面涉及断链风险、绿色认证、数字技术和国际规则竞争</ns0:t>
      </ns0:r>
    </ns0:p>
    <ns0:p>
      <ns0:pPr>
        <ns0:spacing ns0:before="0" ns0:after="45"/>
        <ns0:ind ns0:left="260" ns0:firstLine="0"/>
      </ns0:pPr>
      <ns0:r>
        <ns0:rPr>
          <ns0:rFonts ns0:ascii="Hiragino Sans GB" ns0:hAnsi="Hiragino Sans GB" ns0:eastAsia="Hiragino Sans GB" ns0:cs="Hiragino Sans GB"/>
          <ns0:b/>
          <ns0:color ns0:val="1F5E8C"/>
          <ns0:sz ns0:val="19"/>
        </ns0:rPr>
        <ns0:t>· 应对方向：</ns0:t>
      </ns0:r>
      <ns0:r>
        <ns0:rPr>
          <ns0:rFonts ns0:ascii="Hiragino Sans GB" ns0:hAnsi="Hiragino Sans GB" ns0:eastAsia="Hiragino Sans GB" ns0:cs="Hiragino Sans GB"/>
          <ns0:b ns0:val="0"/>
          <ns0:color ns0:val="27323A"/>
          <ns0:sz ns0:val="19"/>
        </ns0:rPr>
        <ns0:t>多元化布局、区域化合作、绿色化转型、数字化加速</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总体落点：</ns0:t>
      </ns0:r>
      <ns0:r>
        <ns0:rPr>
          <ns0:rFonts ns0:ascii="Hiragino Sans GB" ns0:hAnsi="Hiragino Sans GB" ns0:eastAsia="Hiragino Sans GB" ns0:cs="Hiragino Sans GB"/>
          <ns0:b ns0:val="0"/>
          <ns0:color ns0:val="27323A"/>
          <ns0:sz ns0:val="19"/>
        </ns0:rPr>
        <ns0:t>通过高水平对外开放、参与全球治理和畅通国内国际双循环，在全球产业变革中赢得主动</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自由贸易试验区、自由贸易试验港建设被问“为什么为世界注入更多确定性”，且答案明确写“符合经济全球化发展趋势、顺应和平发展合作共赢时代潮流”，先用顺应经济全球化趋势定性。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材料把自贸区连到高水平开放，海南更行“一线放开、零关税”，持续开放契合合作共赢潮流、给世界添确定性，正是顺应经济全球化趋势、主动融入深化。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中国加快推进自由贸易试验区和自由贸易试验港建设，顺应经济全球化发展趋势和和平、发展、合作、共赢的时代潮流，以持续开放为世界经济注入确定性。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围绕自由贸易试验区、自由贸易港建设的背景和作用组织，不把相关术语机械罗列成答案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背景理由：</ns0:t>
      </ns0:r>
      <ns0:r>
        <ns0:rPr>
          <ns0:rFonts ns0:ascii="Hiragino Sans GB" ns0:hAnsi="Hiragino Sans GB" ns0:eastAsia="Hiragino Sans GB" ns0:cs="Hiragino Sans GB"/>
          <ns0:b ns0:val="0"/>
          <ns0:color ns0:val="27323A"/>
          <ns0:sz ns0:val="19"/>
        </ns0:rPr>
        <ns0:t>符合经济全球化发展趋势，顺应和平、发展、合作、共赢的时代潮流</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中国开放理由：</ns0:t>
      </ns0:r>
      <ns0:r>
        <ns0:rPr>
          <ns0:rFonts ns0:ascii="Hiragino Sans GB" ns0:hAnsi="Hiragino Sans GB" ns0:eastAsia="Hiragino Sans GB" ns0:cs="Hiragino Sans GB"/>
          <ns0:b ns0:val="0"/>
          <ns0:color ns0:val="27323A"/>
          <ns0:sz ns0:val="19"/>
        </ns0:rPr>
        <ns0:t>坚持对外开放基本国策，坚持引进来和走出去并重，推进高水平对外开放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互利共赢理由：</ns0:t>
      </ns0:r>
      <ns0:r>
        <ns0:rPr>
          <ns0:rFonts ns0:ascii="Hiragino Sans GB" ns0:hAnsi="Hiragino Sans GB" ns0:eastAsia="Hiragino Sans GB" ns0:cs="Hiragino Sans GB"/>
          <ns0:b ns0:val="0"/>
          <ns0:color ns0:val="27323A"/>
          <ns0:sz ns0:val="19"/>
        </ns0:rPr>
        <ns0:t>坚持互利共赢，推动跨境金融、离岸贸易、高端制造等新业态蓬勃发展，助力全球产业链供应链稳定畅通</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全球治理理由：</ns0:t>
      </ns0:r>
      <ns0:r>
        <ns0:rPr>
          <ns0:rFonts ns0:ascii="Hiragino Sans GB" ns0:hAnsi="Hiragino Sans GB" ns0:eastAsia="Hiragino Sans GB" ns0:cs="Hiragino Sans GB"/>
          <ns0:b ns0:val="0"/>
          <ns0:color ns0:val="27323A"/>
          <ns0:sz ns0:val="19"/>
        </ns0:rPr>
        <ns0:t>坚持多边主义，推动经济全球化朝更加开放、包容、普惠、平衡、共赢方向发展，推动构建人类命运共同体</ns0:t>
      </ns0:r>
    </ns0:p>
    <ns0:p>
      <ns0:pPr/>
    </ns0:p>
    <ns0:p>
      <ns0:pPr/>
    </ns0:p>
    <ns0:p ns2:paraId="04A0A65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推动经济全球化朝着更加开放、包容、普惠、平衡、共赢方向发展</ns0:t>
      </ns0:r>
    </ns0:p>
    <ns0:p ns2:paraId="469A2455">
      <ns0:pPr>
        <ns0:spacing ns0:before="140" ns0:after="60"/>
      </ns0:pPr>
      <ns0:r>
        <ns0:rPr>
          <ns0:rFonts ns0:ascii="Hiragino Sans GB" ns0:hAnsi="Hiragino Sans GB" ns0:eastAsia="Hiragino Sans GB" ns0:cs="Hiragino Sans GB"/>
          <ns0:b/>
          <ns0:color ns0:val="1F5E8C"/>
          <ns0:sz ns0:val="22"/>
        </ns0:rPr>
        <ns0:t>1. 2024朝阳期中Q20(3)"数字驱动商通全球"短评</ns0:t>
      </ns0:r>
    </ns0:p>
    <ns0:p ns2:paraId="3AE3B0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211773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797855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ns0:t>
      </ns0:r>
      <ns0:r>
        <ns0:rPr>
          <ns0:rFonts ns0:ascii="Hiragino Sans GB" ns0:hAnsi="Hiragino Sans GB" ns0:eastAsia="Hiragino Sans GB" ns0:cs="Hiragino Sans GB"/>
          <ns0:b ns0:val="0"/>
          <ns0:color ns0:val="202124"/>
          <ns0:sz ns0:val="21"/>
        </ns0:rPr>
        <ns0:t/>
      </ns0:r>
    </ns0:p>
    <ns0:p ns2:paraId="200B5A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我国办好全球数字贸易博览会，搭建数字经济领域开放合作平台，让发展中国家共享数字红利，推动经济全球化朝着更加开放、包容、普惠、平衡、共赢的方向发展。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12999F5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761E9C77">
      <ns0:pPr>
        <ns0:spacing ns0:before="140" ns0:after="60"/>
      </ns0:pPr>
      <ns0:r>
        <ns0:rPr>
          <ns0:rFonts ns0:ascii="Hiragino Sans GB" ns0:hAnsi="Hiragino Sans GB" ns0:eastAsia="Hiragino Sans GB" ns0:cs="Hiragino Sans GB"/>
          <ns0:b/>
          <ns0:color ns0:val="1F5E8C"/>
          <ns0:sz ns0:val="22"/>
        </ns0:rPr>
        <ns0:t>2. 2025东城一模Q20元首外交"精彩"之处</ns0:t>
      </ns0:r>
    </ns0:p>
    <ns0:p ns2:paraId="5A95F5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11天行程出席APEC、G20等近40场多边活动，达成60多项合作文件；这种多边经贸合作的扩展不仅是双边合作的累加，更是推动经济全球化方向调整的具体行动。</ns0:t>
      </ns0:r>
      <ns0:r>
        <ns0:rPr>
          <ns0:rFonts ns0:ascii="Hiragino Sans GB" ns0:hAnsi="Hiragino Sans GB" ns0:eastAsia="Hiragino Sans GB" ns0:cs="Hiragino Sans GB"/>
          <ns0:b ns0:val="0"/>
          <ns0:color ns0:val="202124"/>
          <ns0:sz ns0:val="21"/>
        </ns0:rPr>
        <ns0:t/>
      </ns0:r>
    </ns0:p>
    <ns0:p ns2:paraId="128C7B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4E7E03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2B9F0B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此次元首外交密集出席APEC、G20等近40场多边活动，达成60多项合作文件，推动多边经贸合作朝着更加开放、包容、普惠、平衡、共赢的方向发展。</ns0:t>
      </ns0:r>
      <ns0:r>
        <ns0:rPr>
          <ns0:rFonts ns0:ascii="Hiragino Sans GB" ns0:hAnsi="Hiragino Sans GB" ns0:eastAsia="Hiragino Sans GB" ns0:cs="Hiragino Sans GB"/>
          <ns0:b/>
          <ns0:color ns0:val="111111"/>
          <ns0:sz ns0:val="21"/>
        </ns0:rPr>
        <ns0:t/>
      </ns0:r>
    </ns0:p>
    <ns0:p ns2:paraId="6FBA7C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答题层次：本题8分，按原题三层评分细则组织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6E8CF6F">
      <ns0:pPr>
        <ns0:spacing ns0:before="140" ns0:after="60"/>
      </ns0:pPr>
      <ns0:r>
        <ns0:rPr>
          <ns0:rFonts ns0:ascii="Hiragino Sans GB" ns0:hAnsi="Hiragino Sans GB" ns0:eastAsia="Hiragino Sans GB" ns0:cs="Hiragino Sans GB"/>
          <ns0:b/>
          <ns0:color ns0:val="1F5E8C"/>
          <ns0:sz ns0:val="22"/>
        </ns0:rPr>
        <ns0:t>3. 2025延庆一模Q20(2)</ns0:t>
      </ns0:r>
    </ns0:p>
    <ns0:p ns2:paraId="0A2923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外交部回应要把中国链博会、自贸协定、基础设施互联互通等做法放在经济全球化方向中说明，反驳“脱钩断链”时不能只表态反对，还要指出正确方向。</ns0:t>
      </ns0:r>
      <ns0:r>
        <ns0:rPr>
          <ns0:rFonts ns0:ascii="Hiragino Sans GB" ns0:hAnsi="Hiragino Sans GB" ns0:eastAsia="Hiragino Sans GB" ns0:cs="Hiragino Sans GB"/>
          <ns0:b ns0:val="0"/>
          <ns0:color ns0:val="202124"/>
          <ns0:sz ns0:val="21"/>
        </ns0:rPr>
        <ns0:t/>
      </ns0:r>
    </ns0:p>
    <ns0:p ns2:paraId="0A9A63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5633F4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1B2541E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中国通过链博会、自贸协定、基础设施互联互通和供应链数字化智能化推动开放合作，推动经济全球化朝着开放、包容、普惠、平衡、共赢的方向发展。</ns0:t>
      </ns0:r>
      <ns0:r>
        <ns0:rPr>
          <ns0:rFonts ns0:ascii="Hiragino Sans GB" ns0:hAnsi="Hiragino Sans GB" ns0:eastAsia="Hiragino Sans GB" ns0:cs="Hiragino Sans GB"/>
          <ns0:b/>
          <ns0:color ns0:val="111111"/>
          <ns0:sz ns0:val="21"/>
        </ns0:rPr>
        <ns0:t/>
      </ns0:r>
    </ns0:p>
    <ns0:p ns2:paraId="3920CB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01339767">
      <ns0:pPr>
        <ns0:spacing ns0:before="140" ns0:after="60"/>
      </ns0:pPr>
      <ns0:r>
        <ns0:rPr>
          <ns0:rFonts ns0:ascii="Hiragino Sans GB" ns0:hAnsi="Hiragino Sans GB" ns0:eastAsia="Hiragino Sans GB" ns0:cs="Hiragino Sans GB"/>
          <ns0:b/>
          <ns0:color ns0:val="1F5E8C"/>
          <ns0:sz ns0:val="22"/>
        </ns0:rPr>
        <ns0:t>4. 2025顺义一模Q20</ns0:t>
      </ns0:r>
    </ns0:p>
    <ns0:p ns2:paraId="042E2E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6CDC01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3E8C9F7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ns0:t>
      </ns0:r>
      <ns0:r>
        <ns0:rPr>
          <ns0:rFonts ns0:ascii="Hiragino Sans GB" ns0:hAnsi="Hiragino Sans GB" ns0:eastAsia="Hiragino Sans GB" ns0:cs="Hiragino Sans GB"/>
          <ns0:b ns0:val="0"/>
          <ns0:color ns0:val="202124"/>
          <ns0:sz ns0:val="21"/>
        </ns0:rPr>
        <ns0:t/>
      </ns0:r>
    </ns0:p>
    <ns0:p ns2:paraId="4D918D2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“小而美”项目聚焦共建国家民生需求，促进当地经济社会发展和民心相通，推动经济全球化朝着开放包容普惠的方向发展。</ns0:t>
      </ns0:r>
      <ns0:r>
        <ns0:rPr>
          <ns0:rFonts ns0:ascii="Hiragino Sans GB" ns0:hAnsi="Hiragino Sans GB" ns0:eastAsia="Hiragino Sans GB" ns0:cs="Hiragino Sans GB"/>
          <ns0:b/>
          <ns0:color ns0:val="111111"/>
          <ns0:sz ns0:val="21"/>
        </ns0:rPr>
        <ns0:t/>
      </ns0:r>
    </ns0:p>
    <ns0:p ns2:paraId="1C7195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3BD49AD6">
      <ns0:pPr>
        <ns0:spacing ns0:before="140" ns0:after="60"/>
      </ns0:pPr>
      <ns0:r>
        <ns0:rPr>
          <ns0:rFonts ns0:ascii="Hiragino Sans GB" ns0:hAnsi="Hiragino Sans GB" ns0:eastAsia="Hiragino Sans GB" ns0:cs="Hiragino Sans GB"/>
          <ns0:b/>
          <ns0:color ns0:val="1F5E8C"/>
          <ns0:sz ns0:val="22"/>
        </ns0:rPr>
        <ns0:t>5. 2025昌平二模Q21</ns0:t>
      </ns0:r>
    </ns0:p>
    <ns0:p ns2:paraId="00DD96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稳外资行动方案通过放宽准入、服务保障和投资中国品牌建设，把中国市场与全球投资、贸易和产业合作连接起来，体现中国开放举措对经济全球化进程的推动。</ns0:t>
      </ns0:r>
      <ns0:r>
        <ns0:rPr>
          <ns0:rFonts ns0:ascii="Hiragino Sans GB" ns0:hAnsi="Hiragino Sans GB" ns0:eastAsia="Hiragino Sans GB" ns0:cs="Hiragino Sans GB"/>
          <ns0:b ns0:val="0"/>
          <ns0:color ns0:val="202124"/>
          <ns0:sz ns0:val="21"/>
        </ns0:rPr>
        <ns0:t/>
      </ns0:r>
    </ns0:p>
    <ns0:p ns2:paraId="5789BE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2DD1BC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632D47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中国通过扩大重点领域开放、完善外资服务和打造“投资中国”品牌，推动经济全球化发展，使各国在开放合作中共享中国市场机遇。</ns0:t>
      </ns0:r>
      <ns0:r>
        <ns0:rPr>
          <ns0:rFonts ns0:ascii="Hiragino Sans GB" ns0:hAnsi="Hiragino Sans GB" ns0:eastAsia="Hiragino Sans GB" ns0:cs="Hiragino Sans GB"/>
          <ns0:b/>
          <ns0:color ns0:val="111111"/>
          <ns0:sz ns0:val="21"/>
        </ns0:rPr>
        <ns0:t/>
      </ns0:r>
    </ns0:p>
    <ns0:p ns2:paraId="3509179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297A9501">
      <ns0:pPr>
        <ns0:spacing ns0:before="140" ns0:after="60"/>
      </ns0:pPr>
      <ns0:r>
        <ns0:rPr>
          <ns0:rFonts ns0:ascii="Hiragino Sans GB" ns0:hAnsi="Hiragino Sans GB" ns0:eastAsia="Hiragino Sans GB" ns0:cs="Hiragino Sans GB"/>
          <ns0:b/>
          <ns0:color ns0:val="1F5E8C"/>
          <ns0:sz ns0:val="22"/>
        </ns0:rPr>
        <ns0:t>6. 2025西城一模Q21</ns0:t>
      </ns0:r>
    </ns0:p>
    <ns0:p ns2:paraId="2B7EC4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第（2）问要求举例说明中国提供的国际公共产品，若举“一带一路”，就要把它同国际经济合作机会和经济全球化正确方向连接起来。</ns0:t>
      </ns0:r>
      <ns0:r>
        <ns0:rPr>
          <ns0:rFonts ns0:ascii="Hiragino Sans GB" ns0:hAnsi="Hiragino Sans GB" ns0:eastAsia="Hiragino Sans GB" ns0:cs="Hiragino Sans GB"/>
          <ns0:b ns0:val="0"/>
          <ns0:color ns0:val="202124"/>
          <ns0:sz ns0:val="21"/>
        </ns0:rPr>
        <ns0:t/>
      </ns0:r>
    </ns0:p>
    <ns0:p ns2:paraId="53B31F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4D5F22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6ECA831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共建“一带一路”为共建国家参与国际经济合作提供机遇，推动经济全球化向更加开放、包容、普惠、平衡、共赢的方向发展。</ns0:t>
      </ns0:r>
      <ns0:r>
        <ns0:rPr>
          <ns0:rFonts ns0:ascii="Hiragino Sans GB" ns0:hAnsi="Hiragino Sans GB" ns0:eastAsia="Hiragino Sans GB" ns0:cs="Hiragino Sans GB"/>
          <ns0:b/>
          <ns0:color ns0:val="111111"/>
          <ns0:sz ns0:val="21"/>
        </ns0:rPr>
        <ns0:t/>
      </ns0:r>
    </ns0:p>
    <ns0:p ns2:paraId="094857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2A8C3972">
      <ns0:pPr>
        <ns0:spacing ns0:before="140" ns0:after="60"/>
      </ns0:pPr>
      <ns0:r>
        <ns0:rPr>
          <ns0:rFonts ns0:ascii="Hiragino Sans GB" ns0:hAnsi="Hiragino Sans GB" ns0:eastAsia="Hiragino Sans GB" ns0:cs="Hiragino Sans GB"/>
          <ns0:b/>
          <ns0:color ns0:val="1F5E8C"/>
          <ns0:sz ns0:val="22"/>
        </ns0:rPr>
        <ns0:t>7. 2026石景山二模Q18</ns0:t>
      </ns0:r>
    </ns0:p>
    <ns0:p ns2:paraId="2D26D8A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5075A8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0EC8BB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材料点出合作"对区域开放合作和全球化方向产生积极影响"，超出双边而辐射全球，落点指向推动经济全球化朝着开放包容普惠平衡共赢方向发展。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460FA1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中国与东盟经贸合作能够提质升级，推动区域经济合作和开放发展，有利于推动经济全球化朝着更加开放、包容、普惠、平衡、共赢的方向发展。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13E8C4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735F4019">
      <ns0:pPr>
        <ns0:spacing ns0:before="140" ns0:after="60"/>
      </ns0:pPr>
      <ns0:r>
        <ns0:rPr>
          <ns0:rFonts ns0:ascii="Hiragino Sans GB" ns0:hAnsi="Hiragino Sans GB" ns0:eastAsia="Hiragino Sans GB" ns0:cs="Hiragino Sans GB"/>
          <ns0:b/>
          <ns0:color ns0:val="1F5E8C"/>
          <ns0:sz ns0:val="22"/>
        </ns0:rPr>
        <ns0:t>8. 2026顺义一模Q20</ns0:t>
      </ns0:r>
    </ns0:p>
    <ns0:p ns2:paraId="5FF8A3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D5881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EDAE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ns0:t>
      </ns0:r>
      <ns0:r>
        <ns0:rPr>
          <ns0:rFonts ns0:ascii="Hiragino Sans GB" ns0:hAnsi="Hiragino Sans GB" ns0:eastAsia="Hiragino Sans GB" ns0:cs="Hiragino Sans GB"/>
          <ns0:b ns0:val="0"/>
          <ns0:color ns0:val="202124"/>
          <ns0:sz ns0:val="21"/>
        </ns0:rPr>
        <ns0:t/>
      </ns0:r>
    </ns0:p>
    <ns0:p ns2:paraId="44CDBE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科技小院为全球南方国家提供低成本、可推广的农业技术与人才培养路径，推动经济全球化朝着更加普惠、平衡、共赢方向发展，成为南南合作典范。</ns0:t>
      </ns0:r>
      <ns0:r>
        <ns0:rPr>
          <ns0:rFonts ns0:ascii="Hiragino Sans GB" ns0:hAnsi="Hiragino Sans GB" ns0:eastAsia="Hiragino Sans GB" ns0:cs="Hiragino Sans GB"/>
          <ns0:b/>
          <ns0:color ns0:val="111111"/>
          <ns0:sz ns0:val="21"/>
        </ns0:rPr>
        <ns0:t/>
      </ns0:r>
    </ns0:p>
    <ns0:p ns2:paraId="574587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2449FE63">
      <ns0:pPr>
        <ns0:spacing ns0:before="140" ns0:after="60"/>
      </ns0:pPr>
      <ns0:r>
        <ns0:rPr>
          <ns0:rFonts ns0:ascii="Hiragino Sans GB" ns0:hAnsi="Hiragino Sans GB" ns0:eastAsia="Hiragino Sans GB" ns0:cs="Hiragino Sans GB"/>
          <ns0:b/>
          <ns0:color ns0:val="1F5E8C"/>
          <ns0:sz ns0:val="22"/>
        </ns0:rPr>
        <ns0:t>9. 2025朝阳期末Q21</ns0:t>
      </ns0:r>
    </ns0:p>
    <ns0:p ns2:paraId="2CED87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题面以脱钩断链、保护主义和单边霸凌为外部风险，问中国特色大国外交如何为中国式现代化营造良好外部环境；外部经济环境的关键是回应逆全球化，把经济全球化拉回正确方向。</ns0:t>
      </ns0:r>
      <ns0:r>
        <ns0:rPr>
          <ns0:rFonts ns0:ascii="Hiragino Sans GB" ns0:hAnsi="Hiragino Sans GB" ns0:eastAsia="Hiragino Sans GB" ns0:cs="Hiragino Sans GB"/>
          <ns0:b ns0:val="0"/>
          <ns0:color ns0:val="202124"/>
          <ns0:sz ns0:val="21"/>
        </ns0:rPr>
        <ns0:t/>
      </ns0:r>
    </ns0:p>
    <ns0:p ns2:paraId="5B64EAC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7C535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ns0:t>
      </ns0:r>
      <ns0:r>
        <ns0:rPr>
          <ns0:rFonts ns0:ascii="Hiragino Sans GB" ns0:hAnsi="Hiragino Sans GB" ns0:eastAsia="Hiragino Sans GB" ns0:cs="Hiragino Sans GB"/>
          <ns0:b ns0:val="0"/>
          <ns0:color ns0:val="202124"/>
          <ns0:sz ns0:val="21"/>
        </ns0:rPr>
        <ns0:t/>
      </ns0:r>
    </ns0:p>
    <ns0:p ns2:paraId="02AC22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中国倡导普惠包容的经济全球化，推动经济全球化朝着更加开放、包容、普惠、平衡、共赢方向发展，反对脱钩断链和保护主义，为推进中国式现代化营造良好的外部经济环境。</ns0:t>
      </ns0:r>
      <ns0:r>
        <ns0:rPr>
          <ns0:rFonts ns0:ascii="Hiragino Sans GB" ns0:hAnsi="Hiragino Sans GB" ns0:eastAsia="Hiragino Sans GB" ns0:cs="Hiragino Sans GB"/>
          <ns0:b/>
          <ns0:color ns0:val="111111"/>
          <ns0:sz ns0:val="21"/>
        </ns0:rPr>
        <ns0:t/>
      </ns0:r>
    </ns0:p>
    <ns0:p ns2:paraId="46EC3E2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56487E7">
      <ns0:pPr>
        <ns0:spacing ns0:before="120" ns0:after="75"/>
        <ns0:ind ns0:left="0" ns0:firstLine="0"/>
      </ns0:pPr>
      <ns0:r>
        <ns0:rPr>
          <ns0:rFonts ns0:ascii="Hiragino Sans GB" ns0:hAnsi="Hiragino Sans GB" ns0:eastAsia="Hiragino Sans GB" ns0:cs="Hiragino Sans GB"/>
          <ns0:b/>
          <ns0:color ns0:val="1F5E8C"/>
          <ns0:sz ns0:val="24"/>
        </ns0:rPr>
        <ns0:t>10. 2026顺义二模Q20</ns0:t>
      </ns0:r>
    </ns0:p>
    <ns0:p ns2:paraId="67393E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3EE6C87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247D4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中国式现代化是“开源式”的，菌草点草成金惠及百国、鲁班工坊助中亚青年，成果朝更多国家更广人群敞开，正是推动经济全球化朝更开放包容普惠方向走。</ns0:t>
      </ns0:r>
      <ns0:r>
        <ns0:rPr>
          <ns0:rFonts ns0:ascii="Hiragino Sans GB" ns0:hAnsi="Hiragino Sans GB" ns0:eastAsia="Hiragino Sans GB" ns0:cs="Hiragino Sans GB"/>
          <ns0:b ns0:val="0"/>
          <ns0:color ns0:val="202124"/>
          <ns0:sz ns0:val="21"/>
        </ns0:rPr>
        <ns0:t/>
      </ns0:r>
    </ns0:p>
    <ns0:p ns2:paraId="3C1885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中国以菌草、鲁班工坊等惠及百国,推动经济全球化朝着更加开放、包容、普惠、平衡、共赢方向发展,为动荡世界注入稳定性。</ns0:t>
      </ns0:r>
      <ns0:r>
        <ns0:rPr>
          <ns0:rFonts ns0:ascii="Hiragino Sans GB" ns0:hAnsi="Hiragino Sans GB" ns0:eastAsia="Hiragino Sans GB" ns0:cs="Hiragino Sans GB"/>
          <ns0:b/>
          <ns0:color ns0:val="111111"/>
          <ns0:sz ns0:val="21"/>
        </ns0:rPr>
        <ns0:t/>
      </ns0:r>
    </ns0:p>
    <ns0:p ns2:paraId="00710D8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F893A6F">
      <ns0:pPr>
        <ns0:spacing ns0:before="120" ns0:after="75"/>
        <ns0:ind ns0:left="0" ns0:firstLine="0"/>
      </ns0:pPr>
      <ns0:r>
        <ns0:rPr>
          <ns0:rFonts ns0:ascii="Hiragino Sans GB" ns0:hAnsi="Hiragino Sans GB" ns0:eastAsia="Hiragino Sans GB" ns0:cs="Hiragino Sans GB"/>
          <ns0:b/>
          <ns0:color ns0:val="1F5E8C"/>
          <ns0:sz ns0:val="24"/>
        </ns0:rPr>
        <ns0:t>11. 2024海淀一模Q18(1)</ns0:t>
      </ns0:r>
    </ns0:p>
    <ns0:p ns2:paraId="4454F6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B856E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3D8969A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免签、互免、简化手续让中外往来更顺畅，本身就是开放包容互惠的安排，因而落到“推动经济全球化朝着更加开放、包容、普惠、平衡、共赢方向发展”。</ns0:t>
      </ns0:r>
      <ns0:r>
        <ns0:rPr>
          <ns0:rFonts ns0:ascii="Hiragino Sans GB" ns0:hAnsi="Hiragino Sans GB" ns0:eastAsia="Hiragino Sans GB" ns0:cs="Hiragino Sans GB"/>
          <ns0:b ns0:val="0"/>
          <ns0:color ns0:val="202124"/>
          <ns0:sz ns0:val="21"/>
        </ns0:rPr>
        <ns0:t/>
      </ns0:r>
    </ns0:p>
    <ns0:p ns2:paraId="603C10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以更便利的往来环境互利共赢，推动经济全球化朝着更加开放、包容、普惠、平衡、共赢的方向发展。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35BE7F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答题层次：本题6分，按细则三项组织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3A26BFE1">
      <ns0:pPr>
        <ns0:spacing ns0:before="120" ns0:after="75"/>
        <ns0:ind ns0:left="0" ns0:firstLine="0"/>
      </ns0:pPr>
      <ns0:r>
        <ns0:rPr>
          <ns0:rFonts ns0:ascii="Hiragino Sans GB" ns0:hAnsi="Hiragino Sans GB" ns0:eastAsia="Hiragino Sans GB" ns0:cs="Hiragino Sans GB"/>
          <ns0:b/>
          <ns0:color ns0:val="1F5E8C"/>
          <ns0:sz ns0:val="24"/>
        </ns0:rPr>
        <ns0:t>12. 2026朝阳一模Q20</ns0:t>
      </ns0:r>
    </ns0:p>
    <ns0:p ns2:paraId="662204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中国扩大自贸朋友圈、实施单方面免签，并通过鲁班工坊、菌草技术、减贫和生态治理经验分享让更多国家共享发展机遇。</ns0:t>
      </ns0:r>
      <ns0:r>
        <ns0:rPr>
          <ns0:rFonts ns0:ascii="Hiragino Sans GB" ns0:hAnsi="Hiragino Sans GB" ns0:eastAsia="Hiragino Sans GB" ns0:cs="Hiragino Sans GB"/>
          <ns0:b ns0:val="0"/>
          <ns0:color ns0:val="202124"/>
          <ns0:sz ns0:val="21"/>
        </ns0:rPr>
        <ns0:t/>
      </ns0:r>
    </ns0:p>
    <ns0:p ns2:paraId="42FF8E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7A6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免签、自贸“朋友圈”叠加鲁班工坊、菌草等合作项目，让更多国家参与并共享中国发展机遇。开放面向更广参与和更公平发展，体现推动经济全球化朝开放、包容、普惠、平衡、共赢方向发展。</ns0:t>
      </ns0:r>
      <ns0:r>
        <ns0:rPr>
          <ns0:rFonts ns0:ascii="Hiragino Sans GB" ns0:hAnsi="Hiragino Sans GB" ns0:eastAsia="Hiragino Sans GB" ns0:cs="Hiragino Sans GB"/>
          <ns0:b ns0:val="0"/>
          <ns0:color ns0:val="202124"/>
          <ns0:sz ns0:val="21"/>
        </ns0:rPr>
        <ns0:t/>
      </ns0:r>
    </ns0:p>
    <ns0:p ns2:paraId="73DC76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中国释放超大规模市场潜力、扩大自贸"朋友圈"，推动经济全球化朝着更加开放、包容、普惠、平衡、共赢的方向发展。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511C50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5EA1813">
      <ns0:pPr>
        <ns0:spacing ns0:before="120" ns0:after="75"/>
        <ns0:ind ns0:left="0" ns0:firstLine="0"/>
      </ns0:pPr>
      <ns0:r>
        <ns0:rPr>
          <ns0:rFonts ns0:ascii="Hiragino Sans GB" ns0:hAnsi="Hiragino Sans GB" ns0:eastAsia="Hiragino Sans GB" ns0:cs="Hiragino Sans GB"/>
          <ns0:b/>
          <ns0:color ns0:val="1F5E8C"/>
          <ns0:sz ns0:val="24"/>
        </ns0:rPr>
        <ns0:t>13. 2026石景山一模Q20</ns0:t>
      </ns0:r>
    </ns0:p>
    <ns0:p ns2:paraId="4BFB8C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351A24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144C3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"五个共同"末项落到共促普惠包容发展、让成果惠及全体人民，开放指向更公平的发展机会，故用推动经济全球化朝着开放包容普惠平衡共赢方向发展承接。</ns0:t>
      </ns0:r>
      <ns0:r>
        <ns0:rPr>
          <ns0:rFonts ns0:ascii="Hiragino Sans GB" ns0:hAnsi="Hiragino Sans GB" ns0:eastAsia="Hiragino Sans GB" ns0:cs="Hiragino Sans GB"/>
          <ns0:b ns0:val="0"/>
          <ns0:color ns0:val="202124"/>
          <ns0:sz ns0:val="21"/>
        </ns0:rPr>
        <ns0:t/>
      </ns0:r>
    </ns0:p>
    <ns0:p ns2:paraId="019D51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中国倡议更加包容、更可持续，推动经济全球化朝开放包容普惠平衡共赢方向发展，更好惠及亚太全体人民。</ns0:t>
      </ns0:r>
      <ns0:r>
        <ns0:rPr>
          <ns0:rFonts ns0:ascii="Hiragino Sans GB" ns0:hAnsi="Hiragino Sans GB" ns0:eastAsia="Hiragino Sans GB" ns0:cs="Hiragino Sans GB"/>
          <ns0:b/>
          <ns0:color ns0:val="111111"/>
          <ns0:sz ns0:val="21"/>
        </ns0:rPr>
        <ns0:t/>
      </ns0:r>
    </ns0:p>
    <ns0:p ns2:paraId="58EBE5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题面写外资准入"清零"、零关税待遇和营商环境优化等政策让他国享受中国开放红利，问"赋能型大国"的世界意义；中国不只是把市场让出来，更是用开放型政策推动经济全球化的方向调整。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中国通过外资准入"清零"、零关税待遇和优化营商环境，与各国共享发展机遇，推动经济全球化朝着更加开放、包容、普惠、平衡、共赢的方向发展。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自由贸易试验区和自由贸易试验港建设被放在世界不确定性中考查，答案指向“坚持多边主义，推动经济全球化朝着更加开放、包容、普惠、平衡、共赢的方向发展”。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中国推进自由贸易试验区和自由贸易试验港建设，坚持多边主义和开放合作，推动经济全球化朝着更加开放、包容、普惠、平衡、共赢方向发展。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围绕自由贸易试验区、自由贸易港建设的背景和作用组织，不把相关术语机械罗列成答案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背景理由：</ns0:t>
      </ns0:r>
      <ns0:r>
        <ns0:rPr>
          <ns0:rFonts ns0:ascii="Hiragino Sans GB" ns0:hAnsi="Hiragino Sans GB" ns0:eastAsia="Hiragino Sans GB" ns0:cs="Hiragino Sans GB"/>
          <ns0:b ns0:val="0"/>
          <ns0:color ns0:val="27323A"/>
          <ns0:sz ns0:val="19"/>
        </ns0:rPr>
        <ns0:t>符合经济全球化发展趋势，顺应和平、发展、合作、共赢的时代潮流</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中国开放理由：</ns0:t>
      </ns0:r>
      <ns0:r>
        <ns0:rPr>
          <ns0:rFonts ns0:ascii="Hiragino Sans GB" ns0:hAnsi="Hiragino Sans GB" ns0:eastAsia="Hiragino Sans GB" ns0:cs="Hiragino Sans GB"/>
          <ns0:b ns0:val="0"/>
          <ns0:color ns0:val="27323A"/>
          <ns0:sz ns0:val="19"/>
        </ns0:rPr>
        <ns0:t>坚持对外开放基本国策，坚持引进来和走出去并重，推进高水平对外开放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互利共赢理由：</ns0:t>
      </ns0:r>
      <ns0:r>
        <ns0:rPr>
          <ns0:rFonts ns0:ascii="Hiragino Sans GB" ns0:hAnsi="Hiragino Sans GB" ns0:eastAsia="Hiragino Sans GB" ns0:cs="Hiragino Sans GB"/>
          <ns0:b ns0:val="0"/>
          <ns0:color ns0:val="27323A"/>
          <ns0:sz ns0:val="19"/>
        </ns0:rPr>
        <ns0:t>坚持互利共赢，推动跨境金融、离岸贸易、高端制造等新业态蓬勃发展，助力全球产业链供应链稳定畅通</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全球治理理由：</ns0:t>
      </ns0:r>
      <ns0:r>
        <ns0:rPr>
          <ns0:rFonts ns0:ascii="Hiragino Sans GB" ns0:hAnsi="Hiragino Sans GB" ns0:eastAsia="Hiragino Sans GB" ns0:cs="Hiragino Sans GB"/>
          <ns0:b ns0:val="0"/>
          <ns0:color ns0:val="27323A"/>
          <ns0:sz ns0:val="19"/>
        </ns0:rPr>
        <ns0:t>坚持多边主义，推动经济全球化朝更加开放、包容、普惠、平衡、共赢方向发展，推动构建人类命运共同体</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弥合数据鸿沟、释放数据价值和服务全球数字经济发展，指向数字发展成果惠及更多国家。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世界数据组织推动普惠包容的经济全球化，通过弥合数据鸿沟和释放数据价值，让更多国家参与并分享数字经济发展成果。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答题层次：本题8分，围绕世界数据组织完善全球数据治理、服务全球数字经济发展的智慧组织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正式评标可采点包括“多边贸易体制、经济全球化方向”，材料中的元首外交通过国际合作机制推动开放合作。</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元首外交不是只有政治安全意义，也服务开放合作和世界经济稳定。答题层次提示给出多边贸易体制和经济全球化方向，说明应把经济全球化的正确方向纳入同题组。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中国元首外交维护多边贸易体制，推动经济全球化朝更加开放、包容、普惠、平衡、共赢方向发展，为世界经济稳定注入正能量。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18.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答题层次包含“经济全球化开放包容普惠平衡共赢”，并要求说明周边工作服务世界发展需要。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周边经贸合作要上升为经济全球化方向，不能只写双边贸易。答题层次提示开放包容普惠平衡共赢，提示学生把周边合作放入正确经济全球化方向中理解。</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中国通过周边合作推动经济全球化朝更加开放、包容、普惠、平衡、共赢方向发展，使周边国家共享发展机遇。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602EBF7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推进普惠包容的经济全球化，推动构建更加开放、包容的全球经济格局</ns0:t>
      </ns0:r>
    </ns0:p>
    <ns0:p ns2:paraId="690BEB8B">
      <ns0:pPr>
        <ns0:spacing ns0:before="140" ns0:after="60"/>
      </ns0:pPr>
      <ns0:r>
        <ns0:rPr>
          <ns0:rFonts ns0:ascii="Hiragino Sans GB" ns0:hAnsi="Hiragino Sans GB" ns0:eastAsia="Hiragino Sans GB" ns0:cs="Hiragino Sans GB"/>
          <ns0:b/>
          <ns0:color ns0:val="1F5E8C"/>
          <ns0:sz ns0:val="22"/>
        </ns0:rPr>
        <ns0:t>1. 2025昌平二模Q21稳外资举措推动开放包容全球经济格局</ns0:t>
      </ns0:r>
    </ns0:p>
    <ns0:p ns2:paraId="07FC40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中国扩大重点领域开放、放宽市场准入、完善外资服务和涉外法治、打造"投资中国"品牌，与外部保护主义抬头形成对照；题目指向说明开放型经济建设的意义，必须把中国扩大开放对全球经济格局走向的影响讲清楚。</ns0:t>
      </ns0:r>
      <ns0:r>
        <ns0:rPr>
          <ns0:rFonts ns0:ascii="Hiragino Sans GB" ns0:hAnsi="Hiragino Sans GB" ns0:eastAsia="Hiragino Sans GB" ns0:cs="Hiragino Sans GB"/>
          <ns0:b ns0:val="0"/>
          <ns0:color ns0:val="202124"/>
          <ns0:sz ns0:val="21"/>
        </ns0:rPr>
        <ns0:t/>
      </ns0:r>
    </ns0:p>
    <ns0:p ns2:paraId="1E1C5A1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442401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ns0:t>
      </ns0:r>
      <ns0:r>
        <ns0:rPr>
          <ns0:rFonts ns0:ascii="Hiragino Sans GB" ns0:hAnsi="Hiragino Sans GB" ns0:eastAsia="Hiragino Sans GB" ns0:cs="Hiragino Sans GB"/>
          <ns0:b ns0:val="0"/>
          <ns0:color ns0:val="202124"/>
          <ns0:sz ns0:val="21"/>
        </ns0:rPr>
        <ns0:t/>
      </ns0:r>
    </ns0:p>
    <ns0:p ns2:paraId="129BD7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中国扩大重点领域开放、完善外资服务并打造"投资中国"品牌，有利于推动构建更加开放、包容的全球经济格局，使更多国家共享中国市场和发展机遇。</ns0:t>
      </ns0:r>
      <ns0:r>
        <ns0:rPr>
          <ns0:rFonts ns0:ascii="Hiragino Sans GB" ns0:hAnsi="Hiragino Sans GB" ns0:eastAsia="Hiragino Sans GB" ns0:cs="Hiragino Sans GB"/>
          <ns0:b/>
          <ns0:color ns0:val="111111"/>
          <ns0:sz ns0:val="21"/>
        </ns0:rPr>
        <ns0:t/>
      </ns0:r>
    </ns0:p>
    <ns0:p ns2:paraId="07BA1C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0AB74E83">
      <ns0:pPr>
        <ns0:spacing ns0:before="140" ns0:after="60"/>
      </ns0:pPr>
      <ns0:r>
        <ns0:rPr>
          <ns0:rFonts ns0:ascii="Hiragino Sans GB" ns0:hAnsi="Hiragino Sans GB" ns0:eastAsia="Hiragino Sans GB" ns0:cs="Hiragino Sans GB"/>
          <ns0:b/>
          <ns0:color ns0:val="1F5E8C"/>
          <ns0:sz ns0:val="22"/>
        </ns0:rPr>
        <ns0:t>2. 2026顺义二模Q20</ns0:t>
      </ns0:r>
    </ns0:p>
    <ns0:p ns2:paraId="3DD5A5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5444AD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0F90B8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ns0:t>
      </ns0:r>
      <ns0:r>
        <ns0:rPr>
          <ns0:rFonts ns0:ascii="Hiragino Sans GB" ns0:hAnsi="Hiragino Sans GB" ns0:eastAsia="Hiragino Sans GB" ns0:cs="Hiragino Sans GB"/>
          <ns0:b ns0:val="0"/>
          <ns0:color ns0:val="202124"/>
          <ns0:sz ns0:val="21"/>
        </ns0:rPr>
        <ns0:t/>
      </ns0:r>
    </ns0:p>
    <ns0:p ns2:paraId="482298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中国坚持对外开放和互利共赢开放战略，通过微电网、打井工程、物流网络、希望农场等项目推进普惠包容的经济全球化，让世界经济发展更有活力。</ns0:t>
      </ns0:r>
      <ns0:r>
        <ns0:rPr>
          <ns0:rFonts ns0:ascii="Hiragino Sans GB" ns0:hAnsi="Hiragino Sans GB" ns0:eastAsia="Hiragino Sans GB" ns0:cs="Hiragino Sans GB"/>
          <ns0:b/>
          <ns0:color ns0:val="111111"/>
          <ns0:sz ns0:val="21"/>
        </ns0:rPr>
        <ns0:t/>
      </ns0:r>
    </ns0:p>
    <ns0:p ns2:paraId="5B0EF27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770FD4AD">
      <ns0:pPr>
        <ns0:spacing ns0:before="140" ns0:after="60"/>
      </ns0:pPr>
      <ns0:r>
        <ns0:rPr>
          <ns0:rFonts ns0:ascii="Hiragino Sans GB" ns0:hAnsi="Hiragino Sans GB" ns0:eastAsia="Hiragino Sans GB" ns0:cs="Hiragino Sans GB"/>
          <ns0:b/>
          <ns0:color ns0:val="1F5E8C"/>
          <ns0:sz ns0:val="22"/>
        </ns0:rPr>
        <ns0:t>3. 2025朝阳期末Q21</ns0:t>
      </ns0:r>
    </ns0:p>
    <ns0:p ns2:paraId="2530AF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136F7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B9054F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题面点出逆全球化、保护主义和脱钩断链，营造经济环境就要用普惠包容的经济全球化来回应。</ns0:t>
      </ns0:r>
      <ns0:r>
        <ns0:rPr>
          <ns0:rFonts ns0:ascii="Hiragino Sans GB" ns0:hAnsi="Hiragino Sans GB" ns0:eastAsia="Hiragino Sans GB" ns0:cs="Hiragino Sans GB"/>
          <ns0:b ns0:val="0"/>
          <ns0:color ns0:val="202124"/>
          <ns0:sz ns0:val="21"/>
        </ns0:rPr>
        <ns0:t/>
      </ns0:r>
    </ns0:p>
    <ns0:p ns2:paraId="46715C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大国外交推进普惠包容的经济全球化，推动构建更加开放、包容的全球经济格局，营造良好外部环境。</ns0:t>
      </ns0:r>
      <ns0:r>
        <ns0:rPr>
          <ns0:rFonts ns0:ascii="Hiragino Sans GB" ns0:hAnsi="Hiragino Sans GB" ns0:eastAsia="Hiragino Sans GB" ns0:cs="Hiragino Sans GB"/>
          <ns0:b/>
          <ns0:color ns0:val="111111"/>
          <ns0:sz ns0:val="21"/>
        </ns0:rPr>
        <ns0:t/>
      </ns0:r>
    </ns0:p>
    <ns0:p ns2:paraId="2E1DD1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140" ns0:after="60"/>
      </ns0:pPr>
      <ns0:r>
        <ns0:rPr>
          <ns0:rFonts ns0:ascii="Hiragino Sans GB" ns0:hAnsi="Hiragino Sans GB" ns0:eastAsia="Hiragino Sans GB" ns0:cs="Hiragino Sans GB"/>
          <ns0:b/>
          <ns0:color ns0:val="1F5E8C"/>
          <ns0:sz ns0:val="22"/>
        </ns0:rPr>
        <ns0:t>4. 2025石景山一模Q17(2)"北京宣言"中的普惠包容全球化主张</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原卷材料二写多个“北京宣言”，其中《和平共处五项原则发表70周年纪念大会北京宣言》提出“做大并分好全球经济‘蛋糕’”，让发展成果更多更公平地惠及各国，推动全球化朝着普惠包容方向发展。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“做大并分好全球经济蛋糕”同时包含发展和共享两层意思：既要扩大世界经济发展空间，也要让成果更公平惠及各国。概述完善全球治理的中国主张时，这句话应转化为推进普惠包容的经济全球化。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中国主张推进普惠包容的经济全球化，让不同国家都能参与并享有经济社会发展成果，实现共同发展繁荣。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2:paraId="1E3E58C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推动建设开放型世界经济，深化国际分工与合作</ns0:t>
      </ns0:r>
    </ns0:p>
    <ns0:p ns2:paraId="29BEBD59">
      <ns0:pPr>
        <ns0:spacing ns0:before="140" ns0:after="60"/>
      </ns0:pPr>
      <ns0:r>
        <ns0:rPr>
          <ns0:rFonts ns0:ascii="Hiragino Sans GB" ns0:hAnsi="Hiragino Sans GB" ns0:eastAsia="Hiragino Sans GB" ns0:cs="Hiragino Sans GB"/>
          <ns0:b/>
          <ns0:color ns0:val="1F5E8C"/>
          <ns0:sz ns0:val="22"/>
        </ns0:rPr>
        <ns0:t>1. 2026门头沟一模Q20</ns0:t>
      </ns0:r>
    </ns0:p>
    <ns0:p ns2:paraId="729EA3C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海南自贸港全岛封关通过扩大进口税目、保税维修、加工增值和口岸便利化，把海南放入全球产业链、供应链和贸易网络中，说明其意义不止在国内增长，还在于推动开放型世界经济。</ns0:t>
      </ns0:r>
      <ns0:r>
        <ns0:rPr>
          <ns0:rFonts ns0:ascii="Hiragino Sans GB" ns0:hAnsi="Hiragino Sans GB" ns0:eastAsia="Hiragino Sans GB" ns0:cs="Hiragino Sans GB"/>
          <ns0:b ns0:val="0"/>
          <ns0:color ns0:val="202124"/>
          <ns0:sz ns0:val="21"/>
        </ns0:rPr>
        <ns0:t/>
      </ns0:r>
    </ns0:p>
    <ns0:p ns2:paraId="36E8E27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4B4C35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ns0:t>
      </ns0:r>
      <ns0:r>
        <ns0:rPr>
          <ns0:rFonts ns0:ascii="Hiragino Sans GB" ns0:hAnsi="Hiragino Sans GB" ns0:eastAsia="Hiragino Sans GB" ns0:cs="Hiragino Sans GB"/>
          <ns0:b ns0:val="0"/>
          <ns0:color ns0:val="202124"/>
          <ns0:sz ns0:val="21"/>
        </ns0:rPr>
        <ns0:t/>
      </ns0:r>
    </ns0:p>
    <ns0:p ns2:paraId="7FA98C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海南自贸港全岛封关通过保税维修、加工增值和通关便利化深化国际分工与合作，推动建设开放型世界经济，为世界开放发展注入新活力。</ns0:t>
      </ns0:r>
      <ns0:r>
        <ns0:rPr>
          <ns0:rFonts ns0:ascii="Hiragino Sans GB" ns0:hAnsi="Hiragino Sans GB" ns0:eastAsia="Hiragino Sans GB" ns0:cs="Hiragino Sans GB"/>
          <ns0:b/>
          <ns0:color ns0:val="111111"/>
          <ns0:sz ns0:val="21"/>
        </ns0:rPr>
        <ns0:t/>
      </ns0:r>
    </ns0:p>
    <ns0:p ns2:paraId="217BE99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0709DC8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4C7833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3A4B4A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0126C9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海南封关以制度型开放对接全球，让中国市场嵌入国际产业分工，这种主动融入世界经济的取向，对应“推动建设开放型世界经济，深化国际分工与合作”。</ns0:t>
      </ns0:r>
      <ns0:r>
        <ns0:rPr>
          <ns0:rFonts ns0:ascii="Hiragino Sans GB" ns0:hAnsi="Hiragino Sans GB" ns0:eastAsia="Hiragino Sans GB" ns0:cs="Hiragino Sans GB"/>
          <ns0:b ns0:val="0"/>
          <ns0:color ns0:val="202124"/>
          <ns0:sz ns0:val="21"/>
        </ns0:rPr>
        <ns0:t/>
      </ns0:r>
    </ns0:p>
    <ns0:p ns2:paraId="515E5F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海南自贸港以制度型开放推动建设开放型世界经济,深度融入全球产业分工与合作,助力普惠包容的经济全球化,畅通国际循环。</ns0:t>
      </ns0:r>
      <ns0:r>
        <ns0:rPr>
          <ns0:rFonts ns0:ascii="Hiragino Sans GB" ns0:hAnsi="Hiragino Sans GB" ns0:eastAsia="Hiragino Sans GB" ns0:cs="Hiragino Sans GB"/>
          <ns0:b/>
          <ns0:color ns0:val="111111"/>
          <ns0:sz ns0:val="21"/>
        </ns0:rPr>
        <ns0:t/>
      </ns0:r>
    </ns0:p>
    <ns0:p ns2:paraId="392CCF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02C0590E">
      <ns0:pPr>
        <ns0:spacing ns0:before="140" ns0:after="60"/>
      </ns0:pPr>
      <ns0:r>
        <ns0:rPr>
          <ns0:rFonts ns0:ascii="Hiragino Sans GB" ns0:hAnsi="Hiragino Sans GB" ns0:eastAsia="Hiragino Sans GB" ns0:cs="Hiragino Sans GB"/>
          <ns0:b/>
          <ns0:color ns0:val="1F5E8C"/>
          <ns0:sz ns0:val="22"/>
        </ns0:rPr>
        <ns0:t>3. 2024朝阳一模Q21</ns0:t>
      </ns0:r>
    </ns0:p>
    <ns0:p ns2:paraId="5C4262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3CBB6D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F53E7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外部环境“日趋严峻、风险挑战增多”，开新局却不能闭门；材料给出深度参与全球产业分工、高水平开放的路子，指向推动建设开放型世界经济，深化国际分工与合作。</ns0:t>
      </ns0:r>
      <ns0:r>
        <ns0:rPr>
          <ns0:rFonts ns0:ascii="Hiragino Sans GB" ns0:hAnsi="Hiragino Sans GB" ns0:eastAsia="Hiragino Sans GB" ns0:cs="Hiragino Sans GB"/>
          <ns0:b ns0:val="0"/>
          <ns0:color ns0:val="202124"/>
          <ns0:sz ns0:val="21"/>
        </ns0:rPr>
        <ns0:t/>
      </ns0:r>
    </ns0:p>
    <ns0:p ns2:paraId="035CD4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深度参与全球产业分工与合作、推进高水平对外开放，推动建设开放型世界经济，为我国发展开新局。</ns0:t>
      </ns0:r>
      <ns0:r>
        <ns0:rPr>
          <ns0:rFonts ns0:ascii="Hiragino Sans GB" ns0:hAnsi="Hiragino Sans GB" ns0:eastAsia="Hiragino Sans GB" ns0:cs="Hiragino Sans GB"/>
          <ns0:b/>
          <ns0:color ns0:val="111111"/>
          <ns0:sz ns0:val="21"/>
        </ns0:rPr>
        <ns0:t/>
      </ns0:r>
    </ns0:p>
    <ns0:p ns2:paraId="385B355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4E8DC37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推进普惠包容的经济全球化</ns0:t>
      </ns0:r>
    </ns0:p>
    <ns0:p ns2:paraId="7CCC2FA3">
      <ns0:pPr>
        <ns0:spacing ns0:before="140" ns0:after="60"/>
      </ns0:pPr>
      <ns0:r>
        <ns0:rPr>
          <ns0:rFonts ns0:ascii="Hiragino Sans GB" ns0:hAnsi="Hiragino Sans GB" ns0:eastAsia="Hiragino Sans GB" ns0:cs="Hiragino Sans GB"/>
          <ns0:b/>
          <ns0:color ns0:val="1F5E8C"/>
          <ns0:sz ns0:val="22"/>
        </ns0:rPr>
        <ns0:t>1. 2025西城二模Q19(2)</ns0:t>
      </ns0:r>
    </ns0:p>
    <ns0:p ns2:paraId="4E67E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设问问中国给最不发达国家100%税目产品零关税这一做法中的“中国担当”，材料中的零关税安排直接体现中国推动普惠包容全球化、帮助最不发达国家分享开放红利。</ns0:t>
      </ns0:r>
      <ns0:r>
        <ns0:rPr>
          <ns0:rFonts ns0:ascii="Hiragino Sans GB" ns0:hAnsi="Hiragino Sans GB" ns0:eastAsia="Hiragino Sans GB" ns0:cs="Hiragino Sans GB"/>
          <ns0:b ns0:val="0"/>
          <ns0:color ns0:val="202124"/>
          <ns0:sz ns0:val="21"/>
        </ns0:rPr>
        <ns0:t/>
      </ns0:r>
    </ns0:p>
    <ns0:p ns2:paraId="66BF17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3625C2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ns0:t>
      </ns0:r>
      <ns0:r>
        <ns0:rPr>
          <ns0:rFonts ns0:ascii="Hiragino Sans GB" ns0:hAnsi="Hiragino Sans GB" ns0:eastAsia="Hiragino Sans GB" ns0:cs="Hiragino Sans GB"/>
          <ns0:b ns0:val="0"/>
          <ns0:color ns0:val="202124"/>
          <ns0:sz ns0:val="21"/>
        </ns0:rPr>
        <ns0:t/>
      </ns0:r>
    </ns0:p>
    <ns0:p ns2:paraId="6EAC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中国对最不发达国家给予 100% 税目产品零关税待遇，推进普惠包容的经济全球化，建设开放型世界经济，促进贸易自由化，以实际行动促进共同发展、维护持久和平。</ns0:t>
      </ns0:r>
      <ns0:r>
        <ns0:rPr>
          <ns0:rFonts ns0:ascii="Hiragino Sans GB" ns0:hAnsi="Hiragino Sans GB" ns0:eastAsia="Hiragino Sans GB" ns0:cs="Hiragino Sans GB"/>
          <ns0:b/>
          <ns0:color ns0:val="111111"/>
          <ns0:sz ns0:val="21"/>
        </ns0:rPr>
        <ns0:t/>
      </ns0:r>
    </ns0:p>
    <ns0:p ns2:paraId="670BAF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EF2C69D">
      <ns0:pPr>
        <ns0:spacing ns0:before="140" ns0:after="60"/>
      </ns0:pPr>
      <ns0:r>
        <ns0:rPr>
          <ns0:rFonts ns0:ascii="Hiragino Sans GB" ns0:hAnsi="Hiragino Sans GB" ns0:eastAsia="Hiragino Sans GB" ns0:cs="Hiragino Sans GB"/>
          <ns0:b/>
          <ns0:color ns0:val="1F5E8C"/>
          <ns0:sz ns0:val="22"/>
        </ns0:rPr>
        <ns0:t>2. 2026石景山一模Q20</ns0:t>
      </ns0:r>
    </ns0:p>
    <ns0:p ns2:paraId="659F4D5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4C1D00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D7A2C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ns0:t>
      </ns0:r>
      <ns0:r>
        <ns0:rPr>
          <ns0:rFonts ns0:ascii="Hiragino Sans GB" ns0:hAnsi="Hiragino Sans GB" ns0:eastAsia="Hiragino Sans GB" ns0:cs="Hiragino Sans GB"/>
          <ns0:b ns0:val="0"/>
          <ns0:color ns0:val="202124"/>
          <ns0:sz ns0:val="21"/>
        </ns0:rPr>
        <ns0:t/>
      </ns0:r>
    </ns0:p>
    <ns0:p ns2:paraId="7D8F8E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中国着力解决发展不平衡问题、维护发展中国家正当权益，推进普惠包容的经济全球化，惠及亚太人民。</ns0:t>
      </ns0:r>
      <ns0:r>
        <ns0:rPr>
          <ns0:rFonts ns0:ascii="Hiragino Sans GB" ns0:hAnsi="Hiragino Sans GB" ns0:eastAsia="Hiragino Sans GB" ns0:cs="Hiragino Sans GB"/>
          <ns0:b/>
          <ns0:color ns0:val="111111"/>
          <ns0:sz ns0:val="21"/>
        </ns0:rPr>
        <ns0:t/>
      </ns0:r>
    </ns0:p>
    <ns0:p ns2:paraId="30652D1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331D2D86">
      <ns0:pPr>
        <ns0:spacing ns0:before="140" ns0:after="60"/>
      </ns0:pPr>
      <ns0:r>
        <ns0:rPr>
          <ns0:rFonts ns0:ascii="Hiragino Sans GB" ns0:hAnsi="Hiragino Sans GB" ns0:eastAsia="Hiragino Sans GB" ns0:cs="Hiragino Sans GB"/>
          <ns0:b/>
          <ns0:color ns0:val="1F5E8C"/>
          <ns0:sz ns0:val="22"/>
        </ns0:rPr>
        <ns0:t>3. 2026通州期末Q20</ns0:t>
      </ns0:r>
    </ns0:p>
    <ns0:p ns2:paraId="7C4F3D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0C8410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29FCF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题面列出逆全球化和治理赤字，全球治理倡议要回应各国共享发展诉求，因此会联到普惠包容的经济全球化。</ns0:t>
      </ns0:r>
      <ns0:r>
        <ns0:rPr>
          <ns0:rFonts ns0:ascii="Hiragino Sans GB" ns0:hAnsi="Hiragino Sans GB" ns0:eastAsia="Hiragino Sans GB" ns0:cs="Hiragino Sans GB"/>
          <ns0:b ns0:val="0"/>
          <ns0:color ns0:val="202124"/>
          <ns0:sz ns0:val="21"/>
        </ns0:rPr>
        <ns0:t/>
      </ns0:r>
    </ns0:p>
    <ns0:p ns2:paraId="03A9E04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全球治理倡议契合和平与发展的时代主题，顺应各国人民推进普惠包容经济全球化、共享发展成果的普遍愿望，正逢其时。</ns0:t>
      </ns0:r>
      <ns0:r>
        <ns0:rPr>
          <ns0:rFonts ns0:ascii="Hiragino Sans GB" ns0:hAnsi="Hiragino Sans GB" ns0:eastAsia="Hiragino Sans GB" ns0:cs="Hiragino Sans GB"/>
          <ns0:b/>
          <ns0:color ns0:val="111111"/>
          <ns0:sz ns0:val="21"/>
        </ns0:rPr>
        <ns0:t/>
      </ns0:r>
    </ns0:p>
    <ns0:p ns2:paraId="7922B8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4.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正式细则四个2分点之一为“推进普惠包容的经济全球化”。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全球治理体系完善既包括政治治理，也包括经济全球化方向。细则单列普惠包容经济全球化，提示学生把经济治理方向纳入答案。</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中国推动经济全球化朝更加普惠包容方向发展，使不同国家特别是发展中国家更好共享全球化成果。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2:paraId="6FD850E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建设开放型世界经济</ns0:t>
      </ns0:r>
    </ns0:p>
    <ns0:p ns2:paraId="23F1D8F1">
      <ns0:pPr>
        <ns0:spacing ns0:before="140" ns0:after="60"/>
      </ns0:pPr>
      <ns0:r>
        <ns0:rPr>
          <ns0:rFonts ns0:ascii="Hiragino Sans GB" ns0:hAnsi="Hiragino Sans GB" ns0:eastAsia="Hiragino Sans GB" ns0:cs="Hiragino Sans GB"/>
          <ns0:b/>
          <ns0:color ns0:val="1F5E8C"/>
          <ns0:sz ns0:val="22"/>
        </ns0:rPr>
        <ns0:t>1. 2025西城二模Q19(2)</ns0:t>
      </ns0:r>
    </ns0:p>
    <ns0:p ns2:paraId="573956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材料写中国给最不发达国家100%税目产品零关税，除了普惠包容，也体现中国通过开放市场推动建设开放型世界经济。</ns0:t>
      </ns0:r>
      <ns0:r>
        <ns0:rPr>
          <ns0:rFonts ns0:ascii="Hiragino Sans GB" ns0:hAnsi="Hiragino Sans GB" ns0:eastAsia="Hiragino Sans GB" ns0:cs="Hiragino Sans GB"/>
          <ns0:b ns0:val="0"/>
          <ns0:color ns0:val="202124"/>
          <ns0:sz ns0:val="21"/>
        </ns0:rPr>
        <ns0:t/>
      </ns0:r>
    </ns0:p>
    <ns0:p ns2:paraId="35C8DB0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1F47A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ns0:t>
      </ns0:r>
      <ns0:r>
        <ns0:rPr>
          <ns0:rFonts ns0:ascii="Hiragino Sans GB" ns0:hAnsi="Hiragino Sans GB" ns0:eastAsia="Hiragino Sans GB" ns0:cs="Hiragino Sans GB"/>
          <ns0:b ns0:val="0"/>
          <ns0:color ns0:val="202124"/>
          <ns0:sz ns0:val="21"/>
        </ns0:rPr>
        <ns0:t/>
      </ns0:r>
    </ns0:p>
    <ns0:p ns2:paraId="50B4B5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中国向最不发达国家开放市场，推动建设开放型世界经济，有利于促进贸易自由化和共同发展。</ns0:t>
      </ns0:r>
      <ns0:r>
        <ns0:rPr>
          <ns0:rFonts ns0:ascii="Hiragino Sans GB" ns0:hAnsi="Hiragino Sans GB" ns0:eastAsia="Hiragino Sans GB" ns0:cs="Hiragino Sans GB"/>
          <ns0:b/>
          <ns0:color ns0:val="111111"/>
          <ns0:sz ns0:val="21"/>
        </ns0:rPr>
        <ns0:t/>
      </ns0:r>
    </ns0:p>
    <ns0:p ns2:paraId="4B15CB4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9A2E8C">
      <ns0:pPr>
        <ns0:spacing ns0:before="140" ns0:after="60"/>
      </ns0:pPr>
      <ns0:r>
        <ns0:rPr>
          <ns0:rFonts ns0:ascii="Hiragino Sans GB" ns0:hAnsi="Hiragino Sans GB" ns0:eastAsia="Hiragino Sans GB" ns0:cs="Hiragino Sans GB"/>
          <ns0:b/>
          <ns0:color ns0:val="1F5E8C"/>
          <ns0:sz ns0:val="22"/>
        </ns0:rPr>
        <ns0:t>2. 2026石景山一模Q20</ns0:t>
      </ns0:r>
    </ns0:p>
    <ns0:p ns2:paraId="6A5EB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67FF2E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41177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"共同营造开放型区域经济环境""延链"不"断链"等表述，强调维护开放的区域经济格局，正落在建设开放型世界经济这一核心点上。</ns0:t>
      </ns0:r>
      <ns0:r>
        <ns0:rPr>
          <ns0:rFonts ns0:ascii="Hiragino Sans GB" ns0:hAnsi="Hiragino Sans GB" ns0:eastAsia="Hiragino Sans GB" ns0:cs="Hiragino Sans GB"/>
          <ns0:b ns0:val="0"/>
          <ns0:color ns0:val="202124"/>
          <ns0:sz ns0:val="21"/>
        </ns0:rPr>
        <ns0:t/>
      </ns0:r>
    </ns0:p>
    <ns0:p ns2:paraId="2297E8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中国坚持多边主义、共同营造开放型区域经济环境，建设开放型世界经济，夯实亚太开放发展基础。</ns0:t>
      </ns0:r>
      <ns0:r>
        <ns0:rPr>
          <ns0:rFonts ns0:ascii="Hiragino Sans GB" ns0:hAnsi="Hiragino Sans GB" ns0:eastAsia="Hiragino Sans GB" ns0:cs="Hiragino Sans GB"/>
          <ns0:b/>
          <ns0:color ns0:val="111111"/>
          <ns0:sz ns0:val="21"/>
        </ns0:rPr>
        <ns0:t/>
      </ns0:r>
    </ns0:p>
    <ns0:p ns2:paraId="58402BA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21BB86C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建设开放型世界经济，扩大开放合作</ns0:t>
      </ns0:r>
    </ns0:p>
    <ns0:p ns2:paraId="080E8676">
      <ns0:pPr>
        <ns0:spacing ns0:before="140" ns0:after="60"/>
      </ns0:pPr>
      <ns0:r>
        <ns0:rPr>
          <ns0:rFonts ns0:ascii="Hiragino Sans GB" ns0:hAnsi="Hiragino Sans GB" ns0:eastAsia="Hiragino Sans GB" ns0:cs="Hiragino Sans GB"/>
          <ns0:b/>
          <ns0:color ns0:val="1F5E8C"/>
          <ns0:sz ns0:val="22"/>
        </ns0:rPr>
        <ns0:t>1. 2026朝阳期末Q20</ns0:t>
      </ns0:r>
    </ns0:p>
    <ns0:p ns2:paraId="78E78C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材料写高水平对外开放、高质量共建“一带一路”、维护多边贸易体制，说明中国主动作为的经济落点是开放合作和开放型世界经济。</ns0:t>
      </ns0:r>
      <ns0:r>
        <ns0:rPr>
          <ns0:rFonts ns0:ascii="Hiragino Sans GB" ns0:hAnsi="Hiragino Sans GB" ns0:eastAsia="Hiragino Sans GB" ns0:cs="Hiragino Sans GB"/>
          <ns0:b ns0:val="0"/>
          <ns0:color ns0:val="202124"/>
          <ns0:sz ns0:val="21"/>
        </ns0:rPr>
        <ns0:t/>
      </ns0:r>
    </ns0:p>
    <ns0:p ns2:paraId="74A6E9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3478AB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ns0:t>
      </ns0:r>
      <ns0:r>
        <ns0:rPr>
          <ns0:rFonts ns0:ascii="Hiragino Sans GB" ns0:hAnsi="Hiragino Sans GB" ns0:eastAsia="Hiragino Sans GB" ns0:cs="Hiragino Sans GB"/>
          <ns0:b ns0:val="0"/>
          <ns0:color ns0:val="202124"/>
          <ns0:sz ns0:val="21"/>
        </ns0:rPr>
        <ns0:t/>
      </ns0:r>
    </ns0:p>
    <ns0:p ns2:paraId="4DB8BE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中国坚持高水平对外开放、高质量共建“一带一路”，有利于建设开放型世界经济，促进开放合作、互利共赢和世界经济共同繁荣。</ns0:t>
      </ns0:r>
      <ns0:r>
        <ns0:rPr>
          <ns0:rFonts ns0:ascii="Hiragino Sans GB" ns0:hAnsi="Hiragino Sans GB" ns0:eastAsia="Hiragino Sans GB" ns0:cs="Hiragino Sans GB"/>
          <ns0:b/>
          <ns0:color ns0:val="111111"/>
          <ns0:sz ns0:val="21"/>
        </ns0:rPr>
        <ns0:t/>
      </ns0:r>
    </ns0:p>
    <ns0:p ns2:paraId="3AB96AD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7EA5F2E">
      <ns0:pPr>
        <ns0:spacing ns0:before="140" ns0:after="60"/>
      </ns0:pPr>
      <ns0:r>
        <ns0:rPr>
          <ns0:rFonts ns0:ascii="Hiragino Sans GB" ns0:hAnsi="Hiragino Sans GB" ns0:eastAsia="Hiragino Sans GB" ns0:cs="Hiragino Sans GB"/>
          <ns0:b/>
          <ns0:color ns0:val="1F5E8C"/>
          <ns0:sz ns0:val="22"/>
        </ns0:rPr>
        <ns0:t>2. 2026东城一模Q19(3)</ns0:t>
      </ns0:r>
    </ns0:p>
    <ns0:p ns2:paraId="78EEA63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53C8CF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4A054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材料写北京引进来走出去并举、办世界级产业大会、设国际科创枢纽联络处，都是主动扩大对外合作的动作，指向“建设开放型世界经济，扩大开放合作”。</ns0:t>
      </ns0:r>
      <ns0:r>
        <ns0:rPr>
          <ns0:rFonts ns0:ascii="Hiragino Sans GB" ns0:hAnsi="Hiragino Sans GB" ns0:eastAsia="Hiragino Sans GB" ns0:cs="Hiragino Sans GB"/>
          <ns0:b ns0:val="0"/>
          <ns0:color ns0:val="202124"/>
          <ns0:sz ns0:val="21"/>
        </ns0:rPr>
        <ns0:t/>
      </ns0:r>
    </ns0:p>
    <ns0:p ns2:paraId="222F5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北京坚持引进来与走出去相结合,发展更高层次开放型经济,扩大国际科创交流合作,以开放促进产业升级、筑牢安全基础。</ns0:t>
      </ns0:r>
      <ns0:r>
        <ns0:rPr>
          <ns0:rFonts ns0:ascii="Hiragino Sans GB" ns0:hAnsi="Hiragino Sans GB" ns0:eastAsia="Hiragino Sans GB" ns0:cs="Hiragino Sans GB"/>
          <ns0:b/>
          <ns0:color ns0:val="111111"/>
          <ns0:sz ns0:val="21"/>
        </ns0:rPr>
        <ns0:t/>
      </ns0:r>
    </ns0:p>
    <ns0:p ns2:paraId="43AFD6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0EE26E1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坚持开放合作和包容普惠</ns0:t>
      </ns0:r>
    </ns0:p>
    <ns0:p ns2:paraId="219E90FB">
      <ns0:pPr>
        <ns0:spacing ns0:before="140" ns0:after="60"/>
      </ns0:pPr>
      <ns0:r>
        <ns0:rPr>
          <ns0:rFonts ns0:ascii="Hiragino Sans GB" ns0:hAnsi="Hiragino Sans GB" ns0:eastAsia="Hiragino Sans GB" ns0:cs="Hiragino Sans GB"/>
          <ns0:b/>
          <ns0:color ns0:val="1F5E8C"/>
          <ns0:sz ns0:val="22"/>
        </ns0:rPr>
        <ns0:t>1. 2026西城二模Q19(2)</ns0:t>
      </ns0:r>
    </ns0:p>
    <ns0:p ns2:paraId="10894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释放数据价值、繁荣数字经济，需要在开放合作、包容普惠和安全保障中弥合全球数字鸿沟，让更多国家共享数字经济发展成果。</ns0:t>
      </ns0:r>
      <ns0:r>
        <ns0:rPr>
          <ns0:rFonts ns0:ascii="Hiragino Sans GB" ns0:hAnsi="Hiragino Sans GB" ns0:eastAsia="Hiragino Sans GB" ns0:cs="Hiragino Sans GB"/>
          <ns0:b ns0:val="0"/>
          <ns0:color ns0:val="202124"/>
          <ns0:sz ns0:val="21"/>
        </ns0:rPr>
        <ns0:t/>
      </ns0:r>
    </ns0:p>
    <ns0:p ns2:paraId="508047F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6F3D33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ns0:t>
      </ns0:r>
      <ns0:r>
        <ns0:rPr>
          <ns0:rFonts ns0:ascii="Hiragino Sans GB" ns0:hAnsi="Hiragino Sans GB" ns0:eastAsia="Hiragino Sans GB" ns0:cs="Hiragino Sans GB"/>
          <ns0:b ns0:val="0"/>
          <ns0:color ns0:val="202124"/>
          <ns0:sz ns0:val="21"/>
        </ns0:rPr>
        <ns0:t/>
      </ns0:r>
    </ns0:p>
    <ns0:p ns2:paraId="75D955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各国应坚持开放合作和包容普惠，助力弥合全球数字鸿沟、释放数据价值、繁荣数字经济，让更多国家共享数字经济发展成果。</ns0:t>
      </ns0:r>
      <ns0:r>
        <ns0:rPr>
          <ns0:rFonts ns0:ascii="Hiragino Sans GB" ns0:hAnsi="Hiragino Sans GB" ns0:eastAsia="Hiragino Sans GB" ns0:cs="Hiragino Sans GB"/>
          <ns0:b/>
          <ns0:color ns0:val="111111"/>
          <ns0:sz ns0:val="21"/>
        </ns0:rPr>
        <ns0:t/>
      </ns0:r>
    </ns0:p>
    <ns0:p ns2:paraId="1B4B2E4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7B9038A5">
      <ns0:pPr>
        <ns0:pStyle ns0:val="4"/>
      </ns0:pPr>
      <ns0:r>
        <ns0:rPr>
          <ns0:rFonts ns0:eastAsia="Hiragino Sans GB" ns0:ascii="Hiragino Sans GB" ns0:hAnsi="Hiragino Sans GB" ns0:cs="Hiragino Sans GB"/>
          <ns0:b/>
          <ns0:color ns0:val="2F6F9F"/>
          <ns0:sz ns0:val="28"/>
        </ns0:rPr>
        <ns0:t>开：高水平对外开放</ns0:t>
      </ns0:r>
    </ns0:p>
    <ns0:p ns2:paraId="54B6F41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提高开放型经济水平</ns0:t>
      </ns0:r>
    </ns0:p>
    <ns0:p ns2:paraId="465FD82A">
      <ns0:pPr>
        <ns0:spacing ns0:before="140" ns0:after="60"/>
      </ns0:pPr>
      <ns0:r>
        <ns0:rPr>
          <ns0:rFonts ns0:ascii="Hiragino Sans GB" ns0:hAnsi="Hiragino Sans GB" ns0:eastAsia="Hiragino Sans GB" ns0:cs="Hiragino Sans GB"/>
          <ns0:b/>
          <ns0:color ns0:val="1F5E8C"/>
          <ns0:sz ns0:val="22"/>
        </ns0:rPr>
        <ns0:t>1. 2024朝阳期中Q20(3)</ns0:t>
      </ns0:r>
    </ns0:p>
    <ns0:p ns2:paraId="224FF6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数贸会通过创新产品、国际投资签约和数字平台联通中外商品，体现我国通过办展、搭平台、促合作提升开放型经济水平。</ns0:t>
      </ns0:r>
      <ns0:r>
        <ns0:rPr>
          <ns0:rFonts ns0:ascii="Hiragino Sans GB" ns0:hAnsi="Hiragino Sans GB" ns0:eastAsia="Hiragino Sans GB" ns0:cs="Hiragino Sans GB"/>
          <ns0:b ns0:val="0"/>
          <ns0:color ns0:val="202124"/>
          <ns0:sz ns0:val="21"/>
        </ns0:rPr>
        <ns0:t/>
      </ns0:r>
    </ns0:p>
    <ns0:p ns2:paraId="385CD4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696F32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ns0:t>
      </ns0:r>
      <ns0:r>
        <ns0:rPr>
          <ns0:rFonts ns0:ascii="Hiragino Sans GB" ns0:hAnsi="Hiragino Sans GB" ns0:eastAsia="Hiragino Sans GB" ns0:cs="Hiragino Sans GB"/>
          <ns0:b ns0:val="0"/>
          <ns0:color ns0:val="202124"/>
          <ns0:sz ns0:val="21"/>
        </ns0:rPr>
        <ns0:t/>
      </ns0:r>
    </ns0:p>
    <ns0:p ns2:paraId="58C72F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我国办好全球数字贸易博览会，促进数字产品贸易、国际投资合作和商贸联通，有利于建设高层次开放型经济。</ns0:t>
      </ns0:r>
      <ns0:r>
        <ns0:rPr>
          <ns0:rFonts ns0:ascii="Hiragino Sans GB" ns0:hAnsi="Hiragino Sans GB" ns0:eastAsia="Hiragino Sans GB" ns0:cs="Hiragino Sans GB"/>
          <ns0:b/>
          <ns0:color ns0:val="111111"/>
          <ns0:sz ns0:val="21"/>
        </ns0:rPr>
        <ns0:t/>
      </ns0:r>
    </ns0:p>
    <ns0:p ns2:paraId="3F2B68C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79CF31C7">
      <ns0:pPr>
        <ns0:spacing ns0:before="140" ns0:after="60"/>
      </ns0:pPr>
      <ns0:r>
        <ns0:rPr>
          <ns0:rFonts ns0:ascii="Hiragino Sans GB" ns0:hAnsi="Hiragino Sans GB" ns0:eastAsia="Hiragino Sans GB" ns0:cs="Hiragino Sans GB"/>
          <ns0:b/>
          <ns0:color ns0:val="1F5E8C"/>
          <ns0:sz ns0:val="22"/>
        </ns0:rPr>
        <ns0:t>2. 2025顺义一模Q20</ns0:t>
      </ns0:r>
    </ns0:p>
    <ns0:p ns2:paraId="5C8159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3B5680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725A2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“小而美”落在共建国家民生上，让发展成果惠及当地普通民众，这正是开放红利朝普惠包容走的开放型经济，故用提高开放型经济水平作答。</ns0:t>
      </ns0:r>
      <ns0:r>
        <ns0:rPr>
          <ns0:rFonts ns0:ascii="Hiragino Sans GB" ns0:hAnsi="Hiragino Sans GB" ns0:eastAsia="Hiragino Sans GB" ns0:cs="Hiragino Sans GB"/>
          <ns0:b ns0:val="0"/>
          <ns0:color ns0:val="202124"/>
          <ns0:sz ns0:val="21"/>
        </ns0:rPr>
        <ns0:t/>
      </ns0:r>
    </ns0:p>
    <ns0:p ns2:paraId="3B7BAE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"小而美"项目发展开放型经济、提高开放型经济水平,坚持共商共建共享原则,推动经济全球化朝开放包容普惠方向发展,成为中国名片。</ns0:t>
      </ns0:r>
      <ns0:r>
        <ns0:rPr>
          <ns0:rFonts ns0:ascii="Hiragino Sans GB" ns0:hAnsi="Hiragino Sans GB" ns0:eastAsia="Hiragino Sans GB" ns0:cs="Hiragino Sans GB"/>
          <ns0:b/>
          <ns0:color ns0:val="111111"/>
          <ns0:sz ns0:val="21"/>
        </ns0:rPr>
        <ns0:t/>
      </ns0:r>
    </ns0:p>
    <ns0:p ns2:paraId="2442FEE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75388E78">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63223E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6B8594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227F7B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材料里“合格保证+符合性验证”实现进口机电设备“分钟通关”，效率一提、成本一降，开放就转成实绩，对应“提高开放型经济水平”。</ns0:t>
      </ns0:r>
      <ns0:r>
        <ns0:rPr>
          <ns0:rFonts ns0:ascii="Hiragino Sans GB" ns0:hAnsi="Hiragino Sans GB" ns0:eastAsia="Hiragino Sans GB" ns0:cs="Hiragino Sans GB"/>
          <ns0:b ns0:val="0"/>
          <ns0:color ns0:val="202124"/>
          <ns0:sz ns0:val="21"/>
        </ns0:rPr>
        <ns0:t/>
      </ns0:r>
    </ns0:p>
    <ns0:p ns2:paraId="414F52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北京“两区”出台外商投资条例、实施优惠政策、创新通关模式，提高对外开放水平，助力开放型经济高质量发展迈上新台阶。</ns0:t>
      </ns0:r>
      <ns0:r>
        <ns0:rPr>
          <ns0:rFonts ns0:ascii="Hiragino Sans GB" ns0:hAnsi="Hiragino Sans GB" ns0:eastAsia="Hiragino Sans GB" ns0:cs="Hiragino Sans GB"/>
          <ns0:b/>
          <ns0:color ns0:val="111111"/>
          <ns0:sz ns0:val="21"/>
        </ns0:rPr>
        <ns0:t/>
      </ns0:r>
    </ns0:p>
    <ns0:p ns2:paraId="48CC022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3B48946F">
      <ns0:pPr>
        <ns0:spacing ns0:before="140" ns0:after="60"/>
      </ns0:pPr>
      <ns0:r>
        <ns0:rPr>
          <ns0:rFonts ns0:ascii="Hiragino Sans GB" ns0:hAnsi="Hiragino Sans GB" ns0:eastAsia="Hiragino Sans GB" ns0:cs="Hiragino Sans GB"/>
          <ns0:b/>
          <ns0:color ns0:val="1F5E8C"/>
          <ns0:sz ns0:val="22"/>
        </ns0:rPr>
        <ns0:t>4. 2025昌平二模Q21</ns0:t>
      </ns0:r>
    </ns0:p>
    <ns0:p ns2:paraId="244EE9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题目列出扩大免签、拓宽融资、激活双边投资促进工作组等稳外资举措，问其开放意义；这些措施把跨国人员往来、资本流动和贸易合作连接起来，指向更高水平开放中的经贸合作。</ns0:t>
      </ns0:r>
      <ns0:r>
        <ns0:rPr>
          <ns0:rFonts ns0:ascii="Hiragino Sans GB" ns0:hAnsi="Hiragino Sans GB" ns0:eastAsia="Hiragino Sans GB" ns0:cs="Hiragino Sans GB"/>
          <ns0:b ns0:val="0"/>
          <ns0:color ns0:val="202124"/>
          <ns0:sz ns0:val="21"/>
        </ns0:rPr>
        <ns0:t/>
      </ns0:r>
    </ns0:p>
    <ns0:p ns2:paraId="104CD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72A179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材料中放宽电信医疗教育准入、取消制造业外资限制，开放领域不断变宽，引外资入场用好两个市场两种资源，对应“提高开放型经济水平”这一核心点。</ns0:t>
      </ns0:r>
      <ns0:r>
        <ns0:rPr>
          <ns0:rFonts ns0:ascii="Hiragino Sans GB" ns0:hAnsi="Hiragino Sans GB" ns0:eastAsia="Hiragino Sans GB" ns0:cs="Hiragino Sans GB"/>
          <ns0:b ns0:val="0"/>
          <ns0:color ns0:val="202124"/>
          <ns0:sz ns0:val="21"/>
        </ns0:rPr>
        <ns0:t/>
      </ns0:r>
    </ns0:p>
    <ns0:p ns2:paraId="42B17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上述举措扩大开放领域、吸引外资进入，有利于充分利用国内国际两个市场两种资源，提高对外开放型经济发展水平。</ns0:t>
      </ns0:r>
      <ns0:r>
        <ns0:rPr>
          <ns0:rFonts ns0:ascii="Hiragino Sans GB" ns0:hAnsi="Hiragino Sans GB" ns0:eastAsia="Hiragino Sans GB" ns0:cs="Hiragino Sans GB"/>
          <ns0:b/>
          <ns0:color ns0:val="111111"/>
          <ns0:sz ns0:val="21"/>
        </ns0:rPr>
        <ns0:t/>
      </ns0:r>
    </ns0:p>
    <ns0:p ns2:paraId="26E1137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384AB5A7">
      <ns0:pPr>
        <ns0:spacing ns0:before="140" ns0:after="60"/>
      </ns0:pPr>
      <ns0:r>
        <ns0:rPr>
          <ns0:rFonts ns0:ascii="Hiragino Sans GB" ns0:hAnsi="Hiragino Sans GB" ns0:eastAsia="Hiragino Sans GB" ns0:cs="Hiragino Sans GB"/>
          <ns0:b/>
          <ns0:color ns0:val="1F5E8C"/>
          <ns0:sz ns0:val="22"/>
        </ns0:rPr>
        <ns0:t>5. 2024海淀一模Q18(1)</ns0:t>
      </ns0:r>
    </ns0:p>
    <ns0:p ns2:paraId="57A41E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0A317A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761F100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扩大单方面免签、放宽口岸签证条件，直接降低来华成本、提升往来便利度，这种贸易投资便利化的积累正是“提高开放型经济水平”要解释的内容。</ns0:t>
      </ns0:r>
      <ns0:r>
        <ns0:rPr>
          <ns0:rFonts ns0:ascii="Hiragino Sans GB" ns0:hAnsi="Hiragino Sans GB" ns0:eastAsia="Hiragino Sans GB" ns0:cs="Hiragino Sans GB"/>
          <ns0:b ns0:val="0"/>
          <ns0:color ns0:val="202124"/>
          <ns0:sz ns0:val="21"/>
        </ns0:rPr>
        <ns0:t/>
      </ns0:r>
    </ns0:p>
    <ns0:p ns2:paraId="07B99B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降低活动成本、提升往来便利度，促进贸易投资便利化自由化，更大范围更宽领域提高开放型经济水平。</ns0:t>
      </ns0:r>
      <ns0:r>
        <ns0:rPr>
          <ns0:rFonts ns0:ascii="Hiragino Sans GB" ns0:hAnsi="Hiragino Sans GB" ns0:eastAsia="Hiragino Sans GB" ns0:cs="Hiragino Sans GB"/>
          <ns0:b/>
          <ns0:color ns0:val="111111"/>
          <ns0:sz ns0:val="21"/>
        </ns0:rPr>
        <ns0:t/>
      </ns0:r>
    </ns0:p>
    <ns0:p ns2:paraId="45C224F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答题层次：本题6分，按细则三项组织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EF8441A">
      <ns0:pPr>
        <ns0:spacing ns0:before="140" ns0:after="60"/>
      </ns0:pPr>
      <ns0:r>
        <ns0:rPr>
          <ns0:rFonts ns0:ascii="Hiragino Sans GB" ns0:hAnsi="Hiragino Sans GB" ns0:eastAsia="Hiragino Sans GB" ns0:cs="Hiragino Sans GB"/>
          <ns0:b/>
          <ns0:color ns0:val="1F5E8C"/>
          <ns0:sz ns0:val="22"/>
        </ns0:rPr>
        <ns0:t>6. 2024朝阳一模Q21</ns0:t>
      </ns0:r>
    </ns0:p>
    <ns0:p ns2:paraId="2DCC15E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741CB5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57326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面对变局，材料把开放具体化为融入全球产业链、增强韧性；这种把开放从口号变成实际联通的安排，对应的核心术语就是提高开放型经济水平。</ns0:t>
      </ns0:r>
      <ns0:r>
        <ns0:rPr>
          <ns0:rFonts ns0:ascii="Hiragino Sans GB" ns0:hAnsi="Hiragino Sans GB" ns0:eastAsia="Hiragino Sans GB" ns0:cs="Hiragino Sans GB"/>
          <ns0:b ns0:val="0"/>
          <ns0:color ns0:val="202124"/>
          <ns0:sz ns0:val="21"/>
        </ns0:rPr>
        <ns0:t/>
      </ns0:r>
    </ns0:p>
    <ns0:p ns2:paraId="1E17BF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推进高水平对外开放、提高开放型经济水平，深度融入全球产业链，增强发展韧性，在变局中开新局。</ns0:t>
      </ns0:r>
      <ns0:r>
        <ns0:rPr>
          <ns0:rFonts ns0:ascii="Hiragino Sans GB" ns0:hAnsi="Hiragino Sans GB" ns0:eastAsia="Hiragino Sans GB" ns0:cs="Hiragino Sans GB"/>
          <ns0:b/>
          <ns0:color ns0:val="111111"/>
          <ns0:sz ns0:val="21"/>
        </ns0:rPr>
        <ns0:t/>
      </ns0:r>
    </ns0:p>
    <ns0:p ns2:paraId="273E9C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23E5B23C">
      <ns0:pPr>
        <ns0:spacing ns0:before="140" ns0:after="60"/>
      </ns0:pPr>
      <ns0:r>
        <ns0:rPr>
          <ns0:rFonts ns0:ascii="Hiragino Sans GB" ns0:hAnsi="Hiragino Sans GB" ns0:eastAsia="Hiragino Sans GB" ns0:cs="Hiragino Sans GB"/>
          <ns0:b/>
          <ns0:color ns0:val="1F5E8C"/>
          <ns0:sz ns0:val="22"/>
        </ns0:rPr>
        <ns0:t>7. 2025西城一模Q18</ns0:t>
      </ns0:r>
    </ns0:p>
    <ns0:p ns2:paraId="013167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085D3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475D08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鳗鱼九成出口、三文鱼大量入华，一出一进让对外开放质量和国际循环水平同步抬升，这种双循环相互促进正是“提高开放型经济水平”要回应的。</ns0:t>
      </ns0:r>
      <ns0:r>
        <ns0:rPr>
          <ns0:rFonts ns0:ascii="Hiragino Sans GB" ns0:hAnsi="Hiragino Sans GB" ns0:eastAsia="Hiragino Sans GB" ns0:cs="Hiragino Sans GB"/>
          <ns0:b ns0:val="0"/>
          <ns0:color ns0:val="202124"/>
          <ns0:sz ns0:val="21"/>
        </ns0:rPr>
        <ns0:t/>
      </ns0:r>
    </ns0:p>
    <ns0:p ns2:paraId="30CF4BB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通过内外联通、双循环相互促进，对外开放质量和水平不断提升，国际循环质量提高，助力特色产业链开拓海外市场。</ns0:t>
      </ns0:r>
      <ns0:r>
        <ns0:rPr>
          <ns0:rFonts ns0:ascii="Hiragino Sans GB" ns0:hAnsi="Hiragino Sans GB" ns0:eastAsia="Hiragino Sans GB" ns0:cs="Hiragino Sans GB"/>
          <ns0:b/>
          <ns0:color ns0:val="111111"/>
          <ns0:sz ns0:val="21"/>
        </ns0:rPr>
        <ns0:t/>
      </ns0:r>
    </ns0:p>
    <ns0:p ns2:paraId="42FC63F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7BB1EA79">
      <ns0:pPr>
        <ns0:spacing ns0:before="140" ns0:after="60"/>
      </ns0:pPr>
      <ns0:r>
        <ns0:rPr>
          <ns0:rFonts ns0:ascii="Hiragino Sans GB" ns0:hAnsi="Hiragino Sans GB" ns0:eastAsia="Hiragino Sans GB" ns0:cs="Hiragino Sans GB"/>
          <ns0:b/>
          <ns0:color ns0:val="1F5E8C"/>
          <ns0:sz ns0:val="22"/>
        </ns0:rPr>
        <ns0:t>8. 2025房山一模Q18(2)</ns0:t>
      </ns0:r>
    </ns0:p>
    <ns0:p ns2:paraId="23258A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0E6906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093067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中国主动开放源代码、让各国自由获取使用，是以更高水平的对外开放推动技术共享和开放型世界经济建设，恰好对应提高开放型经济水平。</ns0:t>
      </ns0:r>
      <ns0:r>
        <ns0:rPr>
          <ns0:rFonts ns0:ascii="Hiragino Sans GB" ns0:hAnsi="Hiragino Sans GB" ns0:eastAsia="Hiragino Sans GB" ns0:cs="Hiragino Sans GB"/>
          <ns0:b ns0:val="0"/>
          <ns0:color ns0:val="202124"/>
          <ns0:sz ns0:val="21"/>
        </ns0:rPr>
        <ns0:t/>
      </ns0:r>
    </ns0:p>
    <ns0:p ns2:paraId="5468BD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中国开源战略坚持高水平对外开放，以科学技术发展推动建设创新型、开放型世界经济，促进经济全球化发展。</ns0:t>
      </ns0:r>
      <ns0:r>
        <ns0:rPr>
          <ns0:rFonts ns0:ascii="Hiragino Sans GB" ns0:hAnsi="Hiragino Sans GB" ns0:eastAsia="Hiragino Sans GB" ns0:cs="Hiragino Sans GB"/>
          <ns0:b/>
          <ns0:color ns0:val="111111"/>
          <ns0:sz ns0:val="21"/>
        </ns0:rPr>
        <ns0:t/>
      </ns0:r>
    </ns0:p>
    <ns0:p ns2:paraId="166DDB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3DBC057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发展更高层次开放型经济</ns0:t>
      </ns0:r>
    </ns0:p>
    <ns0:p ns2:paraId="5AC4673E">
      <ns0:pPr>
        <ns0:spacing ns0:before="140" ns0:after="60"/>
      </ns0:pPr>
      <ns0:r>
        <ns0:rPr>
          <ns0:rFonts ns0:ascii="Hiragino Sans GB" ns0:hAnsi="Hiragino Sans GB" ns0:eastAsia="Hiragino Sans GB" ns0:cs="Hiragino Sans GB"/>
          <ns0:b/>
          <ns0:color ns0:val="1F5E8C"/>
          <ns0:sz ns0:val="22"/>
        </ns0:rPr>
        <ns0:t>1. 2026东城一模Q19(3)</ns0:t>
      </ns0:r>
    </ns0:p>
    <ns0:p ns2:paraId="5FFA8C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4B2FA9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2184B4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ns0:t>
      </ns0:r>
      <ns0:r>
        <ns0:rPr>
          <ns0:rFonts ns0:ascii="Hiragino Sans GB" ns0:hAnsi="Hiragino Sans GB" ns0:eastAsia="Hiragino Sans GB" ns0:cs="Hiragino Sans GB"/>
          <ns0:b ns0:val="0"/>
          <ns0:color ns0:val="202124"/>
          <ns0:sz ns0:val="21"/>
        </ns0:rPr>
        <ns0:t/>
      </ns0:r>
    </ns0:p>
    <ns0:p ns2:paraId="61C4B6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北京坚持引进来与走出去相结合，举办世界级产业大会、设立国际科创枢纽联络处、研判全球产业链趋势，开展国际科创交流合作，发展更高层次开放型经济，为未来产业集聚全球创新资源。</ns0:t>
      </ns0:r>
      <ns0:r>
        <ns0:rPr>
          <ns0:rFonts ns0:ascii="Hiragino Sans GB" ns0:hAnsi="Hiragino Sans GB" ns0:eastAsia="Hiragino Sans GB" ns0:cs="Hiragino Sans GB"/>
          <ns0:b/>
          <ns0:color ns0:val="111111"/>
          <ns0:sz ns0:val="21"/>
        </ns0:rPr>
        <ns0:t/>
      </ns0:r>
    </ns0:p>
    <ns0:p ns2:paraId="4F1D593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9BB8ED9">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6330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505E74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0FEE10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ns0:t>
      </ns0:r>
      <ns0:r>
        <ns0:rPr>
          <ns0:rFonts ns0:ascii="Hiragino Sans GB" ns0:hAnsi="Hiragino Sans GB" ns0:eastAsia="Hiragino Sans GB" ns0:cs="Hiragino Sans GB"/>
          <ns0:b ns0:val="0"/>
          <ns0:color ns0:val="202124"/>
          <ns0:sz ns0:val="21"/>
        </ns0:rPr>
        <ns0:t/>
      </ns0:r>
    </ns0:p>
    <ns0:p ns2:paraId="7DDA00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办好数字贸易博览会以开放促合作，有利于我国建设高层次开放型经济，推动经济全球化朝更加开放包容方向发展。</ns0:t>
      </ns0:r>
      <ns0:r>
        <ns0:rPr>
          <ns0:rFonts ns0:ascii="Hiragino Sans GB" ns0:hAnsi="Hiragino Sans GB" ns0:eastAsia="Hiragino Sans GB" ns0:cs="Hiragino Sans GB"/>
          <ns0:b/>
          <ns0:color ns0:val="111111"/>
          <ns0:sz ns0:val="21"/>
        </ns0:rPr>
        <ns0:t/>
      </ns0:r>
    </ns0:p>
    <ns0:p ns2:paraId="0D34A5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4959F97B">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2EC136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391A1C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56C38D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ns0:t>
      </ns0:r>
      <ns0:r>
        <ns0:rPr>
          <ns0:rFonts ns0:ascii="Hiragino Sans GB" ns0:hAnsi="Hiragino Sans GB" ns0:eastAsia="Hiragino Sans GB" ns0:cs="Hiragino Sans GB"/>
          <ns0:b ns0:val="0"/>
          <ns0:color ns0:val="202124"/>
          <ns0:sz ns0:val="21"/>
        </ns0:rPr>
        <ns0:t/>
      </ns0:r>
    </ns0:p>
    <ns0:p ns2:paraId="155A6A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海南自贸港主动对接国际高标准经贸规则、推动制度型开放，发展更高层次开放型经济，为全球提供高水平开放新范例。</ns0:t>
      </ns0:r>
      <ns0:r>
        <ns0:rPr>
          <ns0:rFonts ns0:ascii="Hiragino Sans GB" ns0:hAnsi="Hiragino Sans GB" ns0:eastAsia="Hiragino Sans GB" ns0:cs="Hiragino Sans GB"/>
          <ns0:b/>
          <ns0:color ns0:val="111111"/>
          <ns0:sz ns0:val="21"/>
        </ns0:rPr>
        <ns0:t/>
      </ns0:r>
    </ns0:p>
    <ns0:p ns2:paraId="0DE1DDC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2A789F9F">
      <ns0:pPr>
        <ns0:spacing ns0:before="140" ns0:after="60"/>
      </ns0:pPr>
      <ns0:r>
        <ns0:rPr>
          <ns0:rFonts ns0:ascii="Hiragino Sans GB" ns0:hAnsi="Hiragino Sans GB" ns0:eastAsia="Hiragino Sans GB" ns0:cs="Hiragino Sans GB"/>
          <ns0:b/>
          <ns0:color ns0:val="1F5E8C"/>
          <ns0:sz ns0:val="22"/>
        </ns0:rPr>
        <ns0:t>4. 2024海淀一模Q18(1)</ns0:t>
      </ns0:r>
    </ns0:p>
    <ns0:p ns2:paraId="327AB3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EE0038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5FBBB3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ns0:t>
      </ns0:r>
      <ns0:r>
        <ns0:rPr>
          <ns0:rFonts ns0:ascii="Hiragino Sans GB" ns0:hAnsi="Hiragino Sans GB" ns0:eastAsia="Hiragino Sans GB" ns0:cs="Hiragino Sans GB"/>
          <ns0:b ns0:val="0"/>
          <ns0:color ns0:val="202124"/>
          <ns0:sz ns0:val="21"/>
        </ns0:rPr>
        <ns0:t/>
      </ns0:r>
    </ns0:p>
    <ns0:p ns2:paraId="3597EE1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该举措便利中外人员往来，促进商务、旅游和投资交流，服务高水平对外开放，发展更高层次开放型经济、提升开放质量。</ns0:t>
      </ns0:r>
      <ns0:r>
        <ns0:rPr>
          <ns0:rFonts ns0:ascii="Hiragino Sans GB" ns0:hAnsi="Hiragino Sans GB" ns0:eastAsia="Hiragino Sans GB" ns0:cs="Hiragino Sans GB"/>
          <ns0:b/>
          <ns0:color ns0:val="111111"/>
          <ns0:sz ns0:val="21"/>
        </ns0:rPr>
        <ns0:t/>
      </ns0:r>
    </ns0:p>
    <ns0:p ns2:paraId="2AF280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答题层次：本题6分，按细则三项组织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AEA1C1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中国扩大高水平对外开放与制度型开放</ns0:t>
      </ns0:r>
    </ns0:p>
    <ns0:p ns2:paraId="093DD175">
      <ns0:pPr>
        <ns0:spacing ns0:before="140" ns0:after="60"/>
      </ns0:pPr>
      <ns0:r>
        <ns0:rPr>
          <ns0:rFonts ns0:ascii="Hiragino Sans GB" ns0:hAnsi="Hiragino Sans GB" ns0:eastAsia="Hiragino Sans GB" ns0:cs="Hiragino Sans GB"/>
          <ns0:b/>
          <ns0:color ns0:val="1F5E8C"/>
          <ns0:sz ns0:val="22"/>
        </ns0:rPr>
        <ns0:t>1. 2026朝阳一模Q20</ns0:t>
      </ns0:r>
    </ns0:p>
    <ns0:p ns2:paraId="2A038F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中国同31个国家和地区签署自贸协定、对50个国家实施单方面免签，说明中国用开放平台和制度便利扩大对外开放。</ns0:t>
      </ns0:r>
      <ns0:r>
        <ns0:rPr>
          <ns0:rFonts ns0:ascii="Hiragino Sans GB" ns0:hAnsi="Hiragino Sans GB" ns0:eastAsia="Hiragino Sans GB" ns0:cs="Hiragino Sans GB"/>
          <ns0:b ns0:val="0"/>
          <ns0:color ns0:val="202124"/>
          <ns0:sz ns0:val="21"/>
        </ns0:rPr>
        <ns0:t/>
      </ns0:r>
    </ns0:p>
    <ns0:p ns2:paraId="3CA25E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55481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同31个国家和地区签署自贸协定、对50个国家实施单方面免签，说明中国通过自贸平台、人员往来便利和经贸联通扩大开放。这里的重点是中国持续扩大高水平对外开放，让国际合作更稳定、更便利，而不是海南封关材料。</ns0:t>
      </ns0:r>
      <ns0:r>
        <ns0:rPr>
          <ns0:rFonts ns0:ascii="Hiragino Sans GB" ns0:hAnsi="Hiragino Sans GB" ns0:eastAsia="Hiragino Sans GB" ns0:cs="Hiragino Sans GB"/>
          <ns0:b ns0:val="0"/>
          <ns0:color ns0:val="202124"/>
          <ns0:sz ns0:val="21"/>
        </ns0:rPr>
        <ns0:t/>
      </ns0:r>
    </ns0:p>
    <ns0:p ns2:paraId="50AD98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中国坚定不移扩大高水平对外开放，通过自贸协定和免签便利增强与世界的经贸、人文和要素联通。</ns0:t>
      </ns0:r>
      <ns0:r>
        <ns0:rPr>
          <ns0:rFonts ns0:ascii="Hiragino Sans GB" ns0:hAnsi="Hiragino Sans GB" ns0:eastAsia="Hiragino Sans GB" ns0:cs="Hiragino Sans GB"/>
          <ns0:b/>
          <ns0:color ns0:val="111111"/>
          <ns0:sz ns0:val="21"/>
        </ns0:rPr>
        <ns0:t/>
      </ns0:r>
    </ns0:p>
    <ns0:p ns2:paraId="3FE31FD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0619E65D">
      <ns0:pPr>
        <ns0:spacing ns0:before="140" ns0:after="60"/>
      </ns0:pPr>
      <ns0:r>
        <ns0:rPr>
          <ns0:rFonts ns0:ascii="Hiragino Sans GB" ns0:hAnsi="Hiragino Sans GB" ns0:eastAsia="Hiragino Sans GB" ns0:cs="Hiragino Sans GB"/>
          <ns0:b/>
          <ns0:color ns0:val="1F5E8C"/>
          <ns0:sz ns0:val="22"/>
        </ns0:rPr>
        <ns0:t>2. 2026东城一模Q19(3)</ns0:t>
      </ns0:r>
    </ns0:p>
    <ns0:p ns2:paraId="76A5D5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题面以“两区”建设为抓手，推动制度型开放，支持企业参与国际标准制定，并通过世界级产业大会、国际科创枢纽联络处开展国际科创交流，说明高水平开放本身为产业链韧性提升提供制度和资源支撑。</ns0:t>
      </ns0:r>
      <ns0:r>
        <ns0:rPr>
          <ns0:rFonts ns0:ascii="Hiragino Sans GB" ns0:hAnsi="Hiragino Sans GB" ns0:eastAsia="Hiragino Sans GB" ns0:cs="Hiragino Sans GB"/>
          <ns0:b ns0:val="0"/>
          <ns0:color ns0:val="202124"/>
          <ns0:sz ns0:val="21"/>
        </ns0:rPr>
        <ns0:t/>
      </ns0:r>
    </ns0:p>
    <ns0:p ns2:paraId="754A2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2E9C64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明确北京以“两区”为抓手推动制度型开放、对接国际高标准经贸规则，重点不只是扩大开放规模，而是提升规则、规制、管理、标准等制度层面的开放水平，因此可用中国扩大高水平对外开放与制度型开放说明。</ns0:t>
      </ns0:r>
      <ns0:r>
        <ns0:rPr>
          <ns0:rFonts ns0:ascii="Hiragino Sans GB" ns0:hAnsi="Hiragino Sans GB" ns0:eastAsia="Hiragino Sans GB" ns0:cs="Hiragino Sans GB"/>
          <ns0:b ns0:val="0"/>
          <ns0:color ns0:val="202124"/>
          <ns0:sz ns0:val="21"/>
        </ns0:rPr>
        <ns0:t/>
      </ns0:r>
    </ns0:p>
    <ns0:p ns2:paraId="1758AE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两区”建设为抓手，坚持引进来与走出去相结合，对接国际高标准经贸规则，支持企业参与国际标准制定，开展国际科创交流合作，稳步扩大制度型开放，为产业链韧性提升提供制度支撑和全球创新资源。</ns0:t>
      </ns0:r>
      <ns0:r>
        <ns0:rPr>
          <ns0:rFonts ns0:ascii="Hiragino Sans GB" ns0:hAnsi="Hiragino Sans GB" ns0:eastAsia="Hiragino Sans GB" ns0:cs="Hiragino Sans GB"/>
          <ns0:b/>
          <ns0:color ns0:val="111111"/>
          <ns0:sz ns0:val="21"/>
        </ns0:rPr>
        <ns0:t/>
      </ns0:r>
    </ns0:p>
    <ns0:p ns2:paraId="696B22E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7F45A41">
      <ns0:pPr>
        <ns0:spacing ns0:before="140" ns0:after="60"/>
      </ns0:pPr>
      <ns0:r>
        <ns0:rPr>
          <ns0:rFonts ns0:ascii="Hiragino Sans GB" ns0:hAnsi="Hiragino Sans GB" ns0:eastAsia="Hiragino Sans GB" ns0:cs="Hiragino Sans GB"/>
          <ns0:b/>
          <ns0:color ns0:val="1F5E8C"/>
          <ns0:sz ns0:val="22"/>
        </ns0:rPr>
        <ns0:t>3. 2025丰台一模Q20</ns0:t>
      </ns0:r>
    </ns0:p>
    <ns0:p ns2:paraId="4FF3F3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自贸试验区数据出境负面清单把数字资源跨境流动与数据安全同时纳入制度安排，适合写服务贸易发展。</ns0:t>
      </ns0:r>
      <ns0:r>
        <ns0:rPr>
          <ns0:rFonts ns0:ascii="Hiragino Sans GB" ns0:hAnsi="Hiragino Sans GB" ns0:eastAsia="Hiragino Sans GB" ns0:cs="Hiragino Sans GB"/>
          <ns0:b ns0:val="0"/>
          <ns0:color ns0:val="202124"/>
          <ns0:sz ns0:val="21"/>
        </ns0:rPr>
        <ns0:t/>
      </ns0:r>
    </ns0:p>
    <ns0:p ns2:paraId="06D695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157BCB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ns0:t>
      </ns0:r>
      <ns0:r>
        <ns0:rPr>
          <ns0:rFonts ns0:ascii="Hiragino Sans GB" ns0:hAnsi="Hiragino Sans GB" ns0:eastAsia="Hiragino Sans GB" ns0:cs="Hiragino Sans GB"/>
          <ns0:b ns0:val="0"/>
          <ns0:color ns0:val="202124"/>
          <ns0:sz ns0:val="21"/>
        </ns0:rPr>
        <ns0:t/>
      </ns0:r>
    </ns0:p>
    <ns0:p ns2:paraId="16DBEF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北京发布数据出境负面清单，在维护数据安全的同时促进数字资源流动，推动服务贸易发展。</ns0:t>
      </ns0:r>
      <ns0:r>
        <ns0:rPr>
          <ns0:rFonts ns0:ascii="Hiragino Sans GB" ns0:hAnsi="Hiragino Sans GB" ns0:eastAsia="Hiragino Sans GB" ns0:cs="Hiragino Sans GB"/>
          <ns0:b/>
          <ns0:color ns0:val="111111"/>
          <ns0:sz ns0:val="21"/>
        </ns0:rPr>
        <ns0:t/>
      </ns0:r>
    </ns0:p>
    <ns0:p ns2:paraId="1B2D141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国际职业资格认可目录和双向互认改变的是跨境人才流动条件，答题需要说明人才吸引对开放型经济和科技创新的支撑。</ns0:t>
      </ns0:r>
      <ns0:r>
        <ns0:rPr>
          <ns0:rFonts ns0:ascii="Hiragino Sans GB" ns0:hAnsi="Hiragino Sans GB" ns0:eastAsia="Hiragino Sans GB" ns0:cs="Hiragino Sans GB"/>
          <ns0:b ns0:val="0"/>
          <ns0:color ns0:val="202124"/>
          <ns0:sz ns0:val="21"/>
        </ns0:rPr>
        <ns0:t/>
      </ns0:r>
    </ns0:p>
    <ns0:p ns2:paraId="26D4E38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0C8002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ns0:t>
      </ns0:r>
      <ns0:r>
        <ns0:rPr>
          <ns0:rFonts ns0:ascii="Hiragino Sans GB" ns0:hAnsi="Hiragino Sans GB" ns0:eastAsia="Hiragino Sans GB" ns0:cs="Hiragino Sans GB"/>
          <ns0:b ns0:val="0"/>
          <ns0:color ns0:val="202124"/>
          <ns0:sz ns0:val="21"/>
        </ns0:rPr>
        <ns0:t/>
      </ns0:r>
    </ns0:p>
    <ns0:p ns2:paraId="051AD36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北京推出国际职业资格认可目录、推动职业资格双向互认，吸引国际人才集聚，为开放型经济和科技创新提供人才支撑。</ns0:t>
      </ns0:r>
      <ns0:r>
        <ns0:rPr>
          <ns0:rFonts ns0:ascii="Hiragino Sans GB" ns0:hAnsi="Hiragino Sans GB" ns0:eastAsia="Hiragino Sans GB" ns0:cs="Hiragino Sans GB"/>
          <ns0:b/>
          <ns0:color ns0:val="111111"/>
          <ns0:sz ns0:val="21"/>
        </ns0:rPr>
        <ns0:t/>
      </ns0:r>
    </ns0:p>
    <ns0:p ns2:paraId="2D6706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“两区”举措中的外商投资法规与全球服务伙伴计划属于制度型营商环境优化，材料同时涉及法治化、便利化、国际化，体现营商环境与法治环境对外商投资和高水平引进来的双重吸引。</ns0:t>
      </ns0:r>
      <ns0:r>
        <ns0:rPr>
          <ns0:rFonts ns0:ascii="Hiragino Sans GB" ns0:hAnsi="Hiragino Sans GB" ns0:eastAsia="Hiragino Sans GB" ns0:cs="Hiragino Sans GB"/>
          <ns0:b ns0:val="0"/>
          <ns0:color ns0:val="202124"/>
          <ns0:sz ns0:val="21"/>
        </ns0:rPr>
        <ns0:t/>
      </ns0:r>
    </ns0:p>
    <ns0:p ns2:paraId="0B8297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54D824B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ns0:t>
      </ns0:r>
      <ns0:r>
        <ns0:rPr>
          <ns0:rFonts ns0:ascii="Hiragino Sans GB" ns0:hAnsi="Hiragino Sans GB" ns0:eastAsia="Hiragino Sans GB" ns0:cs="Hiragino Sans GB"/>
          <ns0:b ns0:val="0"/>
          <ns0:color ns0:val="202124"/>
          <ns0:sz ns0:val="21"/>
        </ns0:rPr>
        <ns0:t/>
      </ns0:r>
    </ns0:p>
    <ns0:p ns2:paraId="319E2D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北京出台《北京市外商投资条例》、推出"北京市全球服务伙伴计划"，营造良好营商环境和法治环境，吸引外商投资，助力开放型经济迈上新台阶。</ns0:t>
      </ns0:r>
      <ns0:r>
        <ns0:rPr>
          <ns0:rFonts ns0:ascii="Hiragino Sans GB" ns0:hAnsi="Hiragino Sans GB" ns0:eastAsia="Hiragino Sans GB" ns0:cs="Hiragino Sans GB"/>
          <ns0:b/>
          <ns0:color ns0:val="111111"/>
          <ns0:sz ns0:val="21"/>
        </ns0:rPr>
        <ns0:t/>
      </ns0:r>
    </ns0:p>
    <ns0:p ns2:paraId="0532993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2A841DAF">
      <ns0:pPr>
        <ns0:spacing ns0:before="140" ns0:after="60"/>
      </ns0:pPr>
      <ns0:r>
        <ns0:rPr>
          <ns0:rFonts ns0:ascii="Hiragino Sans GB" ns0:hAnsi="Hiragino Sans GB" ns0:eastAsia="Hiragino Sans GB" ns0:cs="Hiragino Sans GB"/>
          <ns0:b/>
          <ns0:color ns0:val="1F5E8C"/>
          <ns0:sz ns0:val="22"/>
        </ns0:rPr>
        <ns0:t>4. 2026房山一模Q19</ns0:t>
      </ns0:r>
    </ns0:p>
    <ns0:p ns2:paraId="573C1E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海南自贸港封关在岛内自由基础上推行极简审批和一码通办，是把营商环境制度化、便利化、国际化的关键举措，材料里的岛内自由便利对应的就是优化营商环境与吸引外资的投资角度。</ns0:t>
      </ns0:r>
      <ns0:r>
        <ns0:rPr>
          <ns0:rFonts ns0:ascii="Hiragino Sans GB" ns0:hAnsi="Hiragino Sans GB" ns0:eastAsia="Hiragino Sans GB" ns0:cs="Hiragino Sans GB"/>
          <ns0:b ns0:val="0"/>
          <ns0:color ns0:val="202124"/>
          <ns0:sz ns0:val="21"/>
        </ns0:rPr>
        <ns0:t/>
      </ns0:r>
    </ns0:p>
    <ns0:p ns2:paraId="69DE11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5A31BC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ns0:t>
      </ns0:r>
      <ns0:r>
        <ns0:rPr>
          <ns0:rFonts ns0:ascii="Hiragino Sans GB" ns0:hAnsi="Hiragino Sans GB" ns0:eastAsia="Hiragino Sans GB" ns0:cs="Hiragino Sans GB"/>
          <ns0:b ns0:val="0"/>
          <ns0:color ns0:val="202124"/>
          <ns0:sz ns0:val="21"/>
        </ns0:rPr>
        <ns0:t/>
      </ns0:r>
    </ns0:p>
    <ns0:p ns2:paraId="0A3F529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海南自贸港在岛内自由基础上推行极简审批和一码通办，优化营商环境，吸引外商投资和经营主体落户，坚持高水平引进来，畅通国际循环投资端。</ns0:t>
      </ns0:r>
      <ns0:r>
        <ns0:rPr>
          <ns0:rFonts ns0:ascii="Hiragino Sans GB" ns0:hAnsi="Hiragino Sans GB" ns0:eastAsia="Hiragino Sans GB" ns0:cs="Hiragino Sans GB"/>
          <ns0:b/>
          <ns0:color ns0:val="111111"/>
          <ns0:sz ns0:val="21"/>
        </ns0:rPr>
        <ns0:t/>
      </ns0:r>
    </ns0:p>
    <ns0:p ns2:paraId="1487DE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海南封关以“一线放开、二线管住、岛内自由”的制度安排服务国际循环，体现的是制度型开放和中国方案。</ns0:t>
      </ns0:r>
      <ns0:r>
        <ns0:rPr>
          <ns0:rFonts ns0:ascii="Hiragino Sans GB" ns0:hAnsi="Hiragino Sans GB" ns0:eastAsia="Hiragino Sans GB" ns0:cs="Hiragino Sans GB"/>
          <ns0:b ns0:val="0"/>
          <ns0:color ns0:val="202124"/>
          <ns0:sz ns0:val="21"/>
        </ns0:rPr>
        <ns0:t/>
      </ns0:r>
    </ns0:p>
    <ns0:p ns2:paraId="3BD079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3CDA73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ns0:t>
      </ns0:r>
      <ns0:r>
        <ns0:rPr>
          <ns0:rFonts ns0:ascii="Hiragino Sans GB" ns0:hAnsi="Hiragino Sans GB" ns0:eastAsia="Hiragino Sans GB" ns0:cs="Hiragino Sans GB"/>
          <ns0:b ns0:val="0"/>
          <ns0:color ns0:val="202124"/>
          <ns0:sz ns0:val="21"/>
        </ns0:rPr>
        <ns0:t/>
      </ns0:r>
    </ns0:p>
    <ns0:p ns2:paraId="3DBEF9B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海南自贸港通过“一线放开、二线管住、岛内自由”的制度安排推进制度型开放，在消费、生产、投资和中国方案层面畅通国内国际两个市场两种资源联动，助力国际循环。</ns0:t>
      </ns0:r>
      <ns0:r>
        <ns0:rPr>
          <ns0:rFonts ns0:ascii="Hiragino Sans GB" ns0:hAnsi="Hiragino Sans GB" ns0:eastAsia="Hiragino Sans GB" ns0:cs="Hiragino Sans GB"/>
          <ns0:b/>
          <ns0:color ns0:val="111111"/>
          <ns0:sz ns0:val="21"/>
        </ns0:rPr>
        <ns0:t/>
      </ns0:r>
    </ns0:p>
    <ns0:p ns2:paraId="4F0758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1B61B8EB">
      <ns0:pPr>
        <ns0:spacing ns0:before="140" ns0:after="60"/>
      </ns0:pPr>
      <ns0:r>
        <ns0:rPr>
          <ns0:rFonts ns0:ascii="Hiragino Sans GB" ns0:hAnsi="Hiragino Sans GB" ns0:eastAsia="Hiragino Sans GB" ns0:cs="Hiragino Sans GB"/>
          <ns0:b/>
          <ns0:color ns0:val="1F5E8C"/>
          <ns0:sz ns0:val="22"/>
        </ns0:rPr>
        <ns0:t>5. 2026门头沟一模Q20</ns0:t>
      </ns0:r>
    </ns0:p>
    <ns0:p ns2:paraId="5AA74D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海南自贸港提高“零关税”商品税目比例、扩大商品范围、提升货物贸易开放度和管理透明度，形成可被外部主体感知的市场开放与制度开放。</ns0:t>
      </ns0:r>
      <ns0:r>
        <ns0:rPr>
          <ns0:rFonts ns0:ascii="Hiragino Sans GB" ns0:hAnsi="Hiragino Sans GB" ns0:eastAsia="Hiragino Sans GB" ns0:cs="Hiragino Sans GB"/>
          <ns0:b ns0:val="0"/>
          <ns0:color ns0:val="202124"/>
          <ns0:sz ns0:val="21"/>
        </ns0:rPr>
        <ns0:t/>
      </ns0:r>
    </ns0:p>
    <ns0:p ns2:paraId="150941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D2E4B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ns0:t>
      </ns0:r>
      <ns0:r>
        <ns0:rPr>
          <ns0:rFonts ns0:ascii="Hiragino Sans GB" ns0:hAnsi="Hiragino Sans GB" ns0:eastAsia="Hiragino Sans GB" ns0:cs="Hiragino Sans GB"/>
          <ns0:b ns0:val="0"/>
          <ns0:color ns0:val="202124"/>
          <ns0:sz ns0:val="21"/>
        </ns0:rPr>
        <ns0:t/>
      </ns0:r>
    </ns0:p>
    <ns0:p ns2:paraId="78D9341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海南自贸港全岛封关扩大市场准入、提高货物贸易开放度，以制度型开放为全球提供高水平开放新范例，为世界提供更大市场空间。</ns0:t>
      </ns0:r>
      <ns0:r>
        <ns0:rPr>
          <ns0:rFonts ns0:ascii="Hiragino Sans GB" ns0:hAnsi="Hiragino Sans GB" ns0:eastAsia="Hiragino Sans GB" ns0:cs="Hiragino Sans GB"/>
          <ns0:b/>
          <ns0:color ns0:val="111111"/>
          <ns0:sz ns0:val="21"/>
        </ns0:rPr>
        <ns0:t/>
      </ns0:r>
    </ns0:p>
    <ns0:p ns2:paraId="5025F4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01EFB88">
      <ns0:pPr>
        <ns0:spacing ns0:before="140" ns0:after="60"/>
      </ns0:pPr>
      <ns0:r>
        <ns0:rPr>
          <ns0:rFonts ns0:ascii="Hiragino Sans GB" ns0:hAnsi="Hiragino Sans GB" ns0:eastAsia="Hiragino Sans GB" ns0:cs="Hiragino Sans GB"/>
          <ns0:b/>
          <ns0:color ns0:val="1F5E8C"/>
          <ns0:sz ns0:val="22"/>
        </ns0:rPr>
        <ns0:t>6. 2026通州期末Q21</ns0:t>
      </ns0:r>
    </ns0:p>
    <ns0:p ns2:paraId="04D77B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“十四五”圆满收官题以中国—中亚峰会、“一带一路”国际合作高峰论坛、中非合作论坛、进博会、服贸会、消博会等事实，体现我国持续扩大高水平对外开放、拓展多边合作平台。</ns0:t>
      </ns0:r>
      <ns0:r>
        <ns0:rPr>
          <ns0:rFonts ns0:ascii="Hiragino Sans GB" ns0:hAnsi="Hiragino Sans GB" ns0:eastAsia="Hiragino Sans GB" ns0:cs="Hiragino Sans GB"/>
          <ns0:b ns0:val="0"/>
          <ns0:color ns0:val="202124"/>
          <ns0:sz ns0:val="21"/>
        </ns0:rPr>
        <ns0:t/>
      </ns0:r>
    </ns0:p>
    <ns0:p ns2:paraId="46D36E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结合材料，综合运用所学，阐释我国是如何为中国式现代化建设谱写宏伟篇章的。</ns0:t>
      </ns0:r>
      <ns0:r>
        <ns0:rPr>
          <ns0:rFonts ns0:ascii="Hiragino Sans GB" ns0:hAnsi="Hiragino Sans GB" ns0:eastAsia="Hiragino Sans GB" ns0:cs="Hiragino Sans GB"/>
          <ns0:b ns0:val="0"/>
          <ns0:color ns0:val="202124"/>
          <ns0:sz ns0:val="21"/>
        </ns0:rPr>
        <ns0:t/>
      </ns0:r>
    </ns0:p>
    <ns0:p ns2:paraId="712ED9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ns0:t>
      </ns0:r>
      <ns0:r>
        <ns0:rPr>
          <ns0:rFonts ns0:ascii="Hiragino Sans GB" ns0:hAnsi="Hiragino Sans GB" ns0:eastAsia="Hiragino Sans GB" ns0:cs="Hiragino Sans GB"/>
          <ns0:b ns0:val="0"/>
          <ns0:color ns0:val="202124"/>
          <ns0:sz ns0:val="21"/>
        </ns0:rPr>
        <ns0:t/>
      </ns0:r>
    </ns0:p>
    <ns0:p ns2:paraId="348A0B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我国通过中国—中亚峰会、“一带一路”国际合作高峰论坛、中非合作论坛、进博会、服贸会、消博会等开放平台，坚定不移推进高水平对外开放，以开放促进改革、促进发展，为中国式现代化拓展外部空间。</ns0:t>
      </ns0:r>
      <ns0:r>
        <ns0:rPr>
          <ns0:rFonts ns0:ascii="Hiragino Sans GB" ns0:hAnsi="Hiragino Sans GB" ns0:eastAsia="Hiragino Sans GB" ns0:cs="Hiragino Sans GB"/>
          <ns0:b/>
          <ns0:color ns0:val="111111"/>
          <ns0:sz ns0:val="21"/>
        </ns0:rPr>
        <ns0:t/>
      </ns0:r>
    </ns0:p>
    <ns0:p ns2:paraId="494A237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作答提示：本题按中国式现代化综合多模块题处理，不按《当代国际政治与经济》专门同题组展开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不能因为出现“高水平对外开放”“独立自主、自力更生”就扩成选必一固定同题组</ns0:t>
      </ns0:r>
    </ns0:p>
    <ns0:p ns2:paraId="6BDEAC15">
      <ns0:pPr>
        <ns0:spacing ns0:before="140" ns0:after="60"/>
      </ns0:pPr>
      <ns0:r>
        <ns0:rPr>
          <ns0:rFonts ns0:ascii="Hiragino Sans GB" ns0:hAnsi="Hiragino Sans GB" ns0:eastAsia="Hiragino Sans GB" ns0:cs="Hiragino Sans GB"/>
          <ns0:b/>
          <ns0:color ns0:val="1F5E8C"/>
          <ns0:sz ns0:val="22"/>
        </ns0:rPr>
        <ns0:t>7. 2025朝阳期末Q21</ns0:t>
      </ns0:r>
    </ns0:p>
    <ns0:p ns2:paraId="1B1580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4D28A2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3F7474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面对脱钩断链行径，中国式现代化需要开放而非封闭，因此大国外交要服务高水平对外开放。</ns0:t>
      </ns0:r>
      <ns0:r>
        <ns0:rPr>
          <ns0:rFonts ns0:ascii="Hiragino Sans GB" ns0:hAnsi="Hiragino Sans GB" ns0:eastAsia="Hiragino Sans GB" ns0:cs="Hiragino Sans GB"/>
          <ns0:b ns0:val="0"/>
          <ns0:color ns0:val="202124"/>
          <ns0:sz ns0:val="21"/>
        </ns0:rPr>
        <ns0:t/>
      </ns0:r>
    </ns0:p>
    <ns0:p ns2:paraId="54B01B0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通过大国外交扩大高水平对外开放、稳步扩大制度型开放，深化国际经贸合作，营造良好发展环境。</ns0:t>
      </ns0:r>
      <ns0:r>
        <ns0:rPr>
          <ns0:rFonts ns0:ascii="Hiragino Sans GB" ns0:hAnsi="Hiragino Sans GB" ns0:eastAsia="Hiragino Sans GB" ns0:cs="Hiragino Sans GB"/>
          <ns0:b/>
          <ns0:color ns0:val="111111"/>
          <ns0:sz ns0:val="21"/>
        </ns0:rPr>
        <ns0:t/>
      </ns0:r>
    </ns0:p>
    <ns0:p ns2:paraId="59F328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6AAD68A3">
      <ns0:pPr>
        <ns0:spacing ns0:before="140" ns0:after="60"/>
      </ns0:pPr>
      <ns0:r>
        <ns0:rPr>
          <ns0:rFonts ns0:ascii="Hiragino Sans GB" ns0:hAnsi="Hiragino Sans GB" ns0:eastAsia="Hiragino Sans GB" ns0:cs="Hiragino Sans GB"/>
          <ns0:b/>
          <ns0:color ns0:val="1F5E8C"/>
          <ns0:sz ns0:val="22"/>
        </ns0:rPr>
        <ns0:t>8. 2024东城一模Q20</ns0:t>
      </ns0:r>
    </ns0:p>
    <ns0:p ns2:paraId="2667CF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“外循环跑出加速度”写主动对照国际规则、规制、管理、标准并深化国内改革，触发的是制度规则层面的开放和经济全球化融入，而不是一般性产业升级或消费扩张。</ns0:t>
      </ns0:r>
      <ns0:r>
        <ns0:rPr>
          <ns0:rFonts ns0:ascii="Hiragino Sans GB" ns0:hAnsi="Hiragino Sans GB" ns0:eastAsia="Hiragino Sans GB" ns0:cs="Hiragino Sans GB"/>
          <ns0:b ns0:val="0"/>
          <ns0:color ns0:val="202124"/>
          <ns0:sz ns0:val="21"/>
        </ns0:rPr>
        <ns0:t/>
      </ns0:r>
    </ns0:p>
    <ns0:p ns2:paraId="02AD7C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70CAF0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ns0:t>
      </ns0:r>
      <ns0:r>
        <ns0:rPr>
          <ns0:rFonts ns0:ascii="Hiragino Sans GB" ns0:hAnsi="Hiragino Sans GB" ns0:eastAsia="Hiragino Sans GB" ns0:cs="Hiragino Sans GB"/>
          <ns0:b ns0:val="0"/>
          <ns0:color ns0:val="202124"/>
          <ns0:sz ns0:val="21"/>
        </ns0:rPr>
        <ns0:t/>
      </ns0:r>
    </ns0:p>
    <ns0:p ns2:paraId="5705CD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我国对标国际规则、推进制度型开放和高水平对外开放，以国内大循环吸引全球资源要素，增强两个市场两种资源联动效应。</ns0:t>
      </ns0:r>
      <ns0:r>
        <ns0:rPr>
          <ns0:rFonts ns0:ascii="Hiragino Sans GB" ns0:hAnsi="Hiragino Sans GB" ns0:eastAsia="Hiragino Sans GB" ns0:cs="Hiragino Sans GB"/>
          <ns0:b/>
          <ns0:color ns0:val="111111"/>
          <ns0:sz ns0:val="21"/>
        </ns0:rPr>
        <ns0:t/>
      </ns0:r>
    </ns0:p>
    <ns0:p ns2:paraId="19602A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答题层次：本题8分，四点选三，按起点措施+路径+效果终点作答；3+3+2=8</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696B5E6E">
      <ns0:pPr>
        <ns0:spacing ns0:before="140" ns0:after="60"/>
      </ns0:pPr>
      <ns0:r>
        <ns0:rPr>
          <ns0:rFonts ns0:ascii="Hiragino Sans GB" ns0:hAnsi="Hiragino Sans GB" ns0:eastAsia="Hiragino Sans GB" ns0:cs="Hiragino Sans GB"/>
          <ns0:b/>
          <ns0:color ns0:val="1F5E8C"/>
          <ns0:sz ns0:val="22"/>
        </ns0:rPr>
        <ns0:t>9. 2026海淀一模Q20中国标准走出国门撬动两个市场两种资源</ns0:t>
      </ns0:r>
    </ns0:p>
    <ns0:p ns2:paraId="2EDA41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材料把国际标准称为全球产业界的“通用语言”，并列出我国向ISO、IEC提交提案、牵头制定发布国际标准等事实，说明中国标准走出国门是在规则和标准层面深化与世界互动。</ns0:t>
      </ns0:r>
      <ns0:r>
        <ns0:rPr>
          <ns0:rFonts ns0:ascii="Hiragino Sans GB" ns0:hAnsi="Hiragino Sans GB" ns0:eastAsia="Hiragino Sans GB" ns0:cs="Hiragino Sans GB"/>
          <ns0:b ns0:val="0"/>
          <ns0:color ns0:val="202124"/>
          <ns0:sz ns0:val="21"/>
        </ns0:rPr>
        <ns0:t/>
      </ns0:r>
    </ns0:p>
    <ns0:p ns2:paraId="25B473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6F78F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充电接口、营养标注一统一，各国产品就能互通、全球资源高效利用；标准是规则层面的对接，故用“扩大高水平对外开放与制度型开放”。</ns0:t>
      </ns0:r>
      <ns0:r>
        <ns0:rPr>
          <ns0:rFonts ns0:ascii="Hiragino Sans GB" ns0:hAnsi="Hiragino Sans GB" ns0:eastAsia="Hiragino Sans GB" ns0:cs="Hiragino Sans GB"/>
          <ns0:b ns0:val="0"/>
          <ns0:color ns0:val="202124"/>
          <ns0:sz ns0:val="21"/>
        </ns0:rPr>
        <ns0:t/>
      </ns0:r>
    </ns0:p>
    <ns0:p ns2:paraId="3C5373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中国标准走出国门，扩大制度型开放，推进高水平对外开放，更好利用国内国际两个市场两种资源，推动构建新发展格局。</ns0:t>
      </ns0:r>
      <ns0:r>
        <ns0:rPr>
          <ns0:rFonts ns0:ascii="Hiragino Sans GB" ns0:hAnsi="Hiragino Sans GB" ns0:eastAsia="Hiragino Sans GB" ns0:cs="Hiragino Sans GB"/>
          <ns0:b/>
          <ns0:color ns0:val="111111"/>
          <ns0:sz ns0:val="21"/>
        </ns0:rPr>
        <ns0:t/>
      </ns0:r>
    </ns0:p>
    <ns0:p ns2:paraId="338467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答题层次：本题8分，参考答案按制度型开放、两个市场两种资源、国际标准贡献、全球治理规则制定组织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0:pPr>
        <ns0:spacing ns0:before="120" ns0:after="75"/>
        <ns0:ind ns0:left="0" ns0:firstLine="0"/>
      </ns0:pPr>
      <ns0:r>
        <ns0:rPr>
          <ns0:rFonts ns0:ascii="Hiragino Sans GB" ns0:hAnsi="Hiragino Sans GB" ns0:eastAsia="Hiragino Sans GB" ns0:cs="Hiragino Sans GB"/>
          <ns0:b/>
          <ns0:color ns0:val="1F5E8C"/>
          <ns0:sz ns0:val="24"/>
        </ns0:rPr>
        <ns0:t>10.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政策优化和营商环境建设，体现中国通过规则、规制、管理、标准等制度型开放增强外资信心。</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“外循环”写对标国际规则、规制、标准并深化国内改革，开放已升到规则接轨而非只降关税，再放宽准入引全球要素，落在高水平对外开放与制度型开放。</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中国坚持制度型开放，发挥政策优势，营造市场化、法治化、国际化一流营商环境，增强外商投资中国的稳定预期。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题面材料集中呈现自贸区、自贸港制度创新，说明中国坚持对外开放基本国策，坚持引进来和走出去并重，以开放平台推进高水平对外开放。</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中国坚持对外开放基本国策，依托自由贸易试验区和自由贸易试验港推进高水平对外开放与制度型开放，为世界提供持续开放的稳定预期。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围绕自由贸易试验区、自由贸易港建设的背景和作用组织，不把相关术语机械罗列成答案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背景理由：</ns0:t>
      </ns0:r>
      <ns0:r>
        <ns0:rPr>
          <ns0:rFonts ns0:ascii="Hiragino Sans GB" ns0:hAnsi="Hiragino Sans GB" ns0:eastAsia="Hiragino Sans GB" ns0:cs="Hiragino Sans GB"/>
          <ns0:b ns0:val="0"/>
          <ns0:color ns0:val="27323A"/>
          <ns0:sz ns0:val="19"/>
        </ns0:rPr>
        <ns0:t>符合经济全球化发展趋势，顺应和平、发展、合作、共赢的时代潮流</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中国开放理由：</ns0:t>
      </ns0:r>
      <ns0:r>
        <ns0:rPr>
          <ns0:rFonts ns0:ascii="Hiragino Sans GB" ns0:hAnsi="Hiragino Sans GB" ns0:eastAsia="Hiragino Sans GB" ns0:cs="Hiragino Sans GB"/>
          <ns0:b ns0:val="0"/>
          <ns0:color ns0:val="27323A"/>
          <ns0:sz ns0:val="19"/>
        </ns0:rPr>
        <ns0:t>坚持对外开放基本国策，坚持引进来和走出去并重，推进高水平对外开放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互利共赢理由：</ns0:t>
      </ns0:r>
      <ns0:r>
        <ns0:rPr>
          <ns0:rFonts ns0:ascii="Hiragino Sans GB" ns0:hAnsi="Hiragino Sans GB" ns0:eastAsia="Hiragino Sans GB" ns0:cs="Hiragino Sans GB"/>
          <ns0:b ns0:val="0"/>
          <ns0:color ns0:val="27323A"/>
          <ns0:sz ns0:val="19"/>
        </ns0:rPr>
        <ns0:t>坚持互利共赢，推动跨境金融、离岸贸易、高端制造等新业态蓬勃发展，助力全球产业链供应链稳定畅通</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全球治理理由：</ns0:t>
      </ns0:r>
      <ns0:r>
        <ns0:rPr>
          <ns0:rFonts ns0:ascii="Hiragino Sans GB" ns0:hAnsi="Hiragino Sans GB" ns0:eastAsia="Hiragino Sans GB" ns0:cs="Hiragino Sans GB"/>
          <ns0:b ns0:val="0"/>
          <ns0:color ns0:val="27323A"/>
          <ns0:sz ns0:val="19"/>
        </ns0:rPr>
        <ns0:t>坚持多边主义，推动经济全球化朝更加开放、包容、普惠、平衡、共赢方向发展，推动构建人类命运共同体</ns0:t>
      </ns0:r>
    </ns0:p>
    <ns0:p>
      <ns0:pPr/>
    </ns0:p>
    <ns0:p>
      <ns0:pPr/>
    </ns0:p>
    <ns0:p ns2:paraId="413F242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互利共赢的开放战略</ns0:t>
      </ns0:r>
    </ns0:p>
    <ns0:p ns2:paraId="3969659D">
      <ns0:pPr>
        <ns0:spacing ns0:before="140" ns0:after="60"/>
      </ns0:pPr>
      <ns0:r>
        <ns0:rPr>
          <ns0:rFonts ns0:ascii="Hiragino Sans GB" ns0:hAnsi="Hiragino Sans GB" ns0:eastAsia="Hiragino Sans GB" ns0:cs="Hiragino Sans GB"/>
          <ns0:b/>
          <ns0:color ns0:val="1F5E8C"/>
          <ns0:sz ns0:val="22"/>
        </ns0:rPr>
        <ns0:t>1. 2026门头沟一模Q21</ns0:t>
      </ns0:r>
    </ns0:p>
    <ns0:p ns2:paraId="6086C3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题目让学生说明中国为何能为世界提供宝贵的确定性，材料三把中国与世界经济深度联动、进口市场扩大和跨国企业加码在华投资放在一起，要从开放合作带来双向互利的角度作答。</ns0:t>
      </ns0:r>
      <ns0:r>
        <ns0:rPr>
          <ns0:rFonts ns0:ascii="Hiragino Sans GB" ns0:hAnsi="Hiragino Sans GB" ns0:eastAsia="Hiragino Sans GB" ns0:cs="Hiragino Sans GB"/>
          <ns0:b ns0:val="0"/>
          <ns0:color ns0:val="202124"/>
          <ns0:sz ns0:val="21"/>
        </ns0:rPr>
        <ns0:t/>
      </ns0:r>
    </ns0:p>
    <ns0:p ns2:paraId="36E8E0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430165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ns0:t>
      </ns0:r>
      <ns0:r>
        <ns0:rPr>
          <ns0:rFonts ns0:ascii="Hiragino Sans GB" ns0:hAnsi="Hiragino Sans GB" ns0:eastAsia="Hiragino Sans GB" ns0:cs="Hiragino Sans GB"/>
          <ns0:b ns0:val="0"/>
          <ns0:color ns0:val="202124"/>
          <ns0:sz ns0:val="21"/>
        </ns0:rPr>
        <ns0:t/>
      </ns0:r>
    </ns0:p>
    <ns0:p ns2:paraId="6E98F2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中国坚持互利共赢的开放战略，连续17年成为全球第二大进口市场，吸引跨国企业持续加码在华投资，在开放合作中同各国共享中国机遇，为世界经济稳定运行提供动力。</ns0:t>
      </ns0:r>
      <ns0:r>
        <ns0:rPr>
          <ns0:rFonts ns0:ascii="Hiragino Sans GB" ns0:hAnsi="Hiragino Sans GB" ns0:eastAsia="Hiragino Sans GB" ns0:cs="Hiragino Sans GB"/>
          <ns0:b/>
          <ns0:color ns0:val="111111"/>
          <ns0:sz ns0:val="21"/>
        </ns0:rPr>
        <ns0:t/>
      </ns0:r>
    </ns0:p>
    <ns0:p ns2:paraId="6D42C36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252683AB">
      <ns0:pPr>
        <ns0:spacing ns0:before="140" ns0:after="60"/>
      </ns0:pPr>
      <ns0:r>
        <ns0:rPr>
          <ns0:rFonts ns0:ascii="Hiragino Sans GB" ns0:hAnsi="Hiragino Sans GB" ns0:eastAsia="Hiragino Sans GB" ns0:cs="Hiragino Sans GB"/>
          <ns0:b/>
          <ns0:color ns0:val="1F5E8C"/>
          <ns0:sz ns0:val="22"/>
        </ns0:rPr>
        <ns0:t>2. 2026顺义二模Q20</ns0:t>
      </ns0:r>
    </ns0:p>
    <ns0:p ns2:paraId="6343EA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25C3B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2A963A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微电网、打井、物流、希望农场等项目把中国开放同各国民生改善连在一起。材料说让经济全球化更有活力，说明开放带来的不是单方收益，而是发展成果惠及各国，正对应互利共赢的开放战略。</ns0:t>
      </ns0:r>
      <ns0:r>
        <ns0:rPr>
          <ns0:rFonts ns0:ascii="Hiragino Sans GB" ns0:hAnsi="Hiragino Sans GB" ns0:eastAsia="Hiragino Sans GB" ns0:cs="Hiragino Sans GB"/>
          <ns0:b ns0:val="0"/>
          <ns0:color ns0:val="202124"/>
          <ns0:sz ns0:val="21"/>
        </ns0:rPr>
        <ns0:t/>
      </ns0:r>
    </ns0:p>
    <ns0:p ns2:paraId="72F3FE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中国坚持对外开放基本国策,奉行互利共赢的开放战略,让发展成果惠及各国人民,今天的中国正成就更好的明天世界。</ns0:t>
      </ns0:r>
      <ns0:r>
        <ns0:rPr>
          <ns0:rFonts ns0:ascii="Hiragino Sans GB" ns0:hAnsi="Hiragino Sans GB" ns0:eastAsia="Hiragino Sans GB" ns0:cs="Hiragino Sans GB"/>
          <ns0:b/>
          <ns0:color ns0:val="111111"/>
          <ns0:sz ns0:val="21"/>
        </ns0:rPr>
        <ns0:t/>
      </ns0:r>
    </ns0:p>
    <ns0:p ns2:paraId="490E0C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F21EC69">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5401F7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03B858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50E14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封关既降企业成本又向世界开放市场，给中国和世界双向注入动能活力；这种双方得利的安排正体现互利共赢的开放战略，推动经济全球化向更深层次迈进。</ns0:t>
      </ns0:r>
      <ns0:r>
        <ns0:rPr>
          <ns0:rFonts ns0:ascii="Hiragino Sans GB" ns0:hAnsi="Hiragino Sans GB" ns0:eastAsia="Hiragino Sans GB" ns0:cs="Hiragino Sans GB"/>
          <ns0:b ns0:val="0"/>
          <ns0:color ns0:val="202124"/>
          <ns0:sz ns0:val="21"/>
        </ns0:rPr>
        <ns0:t/>
      </ns0:r>
    </ns0:p>
    <ns0:p ns2:paraId="79130E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海南自贸港全岛封关坚持互利共赢的开放战略，主动推动经济全球化向更深层次迈进，为中国和世界经济注入新动能新活力。</ns0:t>
      </ns0:r>
      <ns0:r>
        <ns0:rPr>
          <ns0:rFonts ns0:ascii="Hiragino Sans GB" ns0:hAnsi="Hiragino Sans GB" ns0:eastAsia="Hiragino Sans GB" ns0:cs="Hiragino Sans GB"/>
          <ns0:b/>
          <ns0:color ns0:val="111111"/>
          <ns0:sz ns0:val="21"/>
        </ns0:rPr>
        <ns0:t/>
      </ns0:r>
    </ns0:p>
    <ns0:p ns2:paraId="67C1E6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6A97C6BB">
      <ns0:pPr>
        <ns0:pStyle ns0:val="4"/>
      </ns0:pPr>
      <ns0:r>
        <ns0:rPr>
          <ns0:rFonts ns0:eastAsia="Hiragino Sans GB" ns0:ascii="Hiragino Sans GB" ns0:hAnsi="Hiragino Sans GB" ns0:cs="Hiragino Sans GB"/>
          <ns0:b/>
          <ns0:color ns0:val="2F6F9F"/>
          <ns0:sz ns0:val="28"/>
        </ns0:rPr>
        <ns0:t>兼：国内国际两种资源两个市场</ns0:t>
      </ns0:r>
    </ns0:p>
    <ns0:p ns2:paraId="66270D0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利用两个市场两种资源优化全球资源配置</ns0:t>
      </ns0:r>
    </ns0:p>
    <ns0:p ns2:paraId="4B12D631">
      <ns0:pPr>
        <ns0:spacing ns0:before="140" ns0:after="60"/>
      </ns0:pPr>
      <ns0:r>
        <ns0:rPr>
          <ns0:rFonts ns0:ascii="Hiragino Sans GB" ns0:hAnsi="Hiragino Sans GB" ns0:eastAsia="Hiragino Sans GB" ns0:cs="Hiragino Sans GB"/>
          <ns0:b/>
          <ns0:color ns0:val="1F5E8C"/>
          <ns0:sz ns0:val="22"/>
        </ns0:rPr>
        <ns0:t>1. 2024朝阳期中Q20(3)</ns0:t>
      </ns0:r>
    </ns0:p>
    <ns0:p ns2:paraId="3F9A50B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数贸会国际企业参展面积和数量占比高，并围绕数字经济签约大量项目，平台功能集中在跨国投资、贸易合作和资源配置。</ns0:t>
      </ns0:r>
      <ns0:r>
        <ns0:rPr>
          <ns0:rFonts ns0:ascii="Hiragino Sans GB" ns0:hAnsi="Hiragino Sans GB" ns0:eastAsia="Hiragino Sans GB" ns0:cs="Hiragino Sans GB"/>
          <ns0:b ns0:val="0"/>
          <ns0:color ns0:val="202124"/>
          <ns0:sz ns0:val="21"/>
        </ns0:rPr>
        <ns0:t/>
      </ns0:r>
    </ns0:p>
    <ns0:p ns2:paraId="7926D6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2C8B62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ns0:t>
      </ns0:r>
      <ns0:r>
        <ns0:rPr>
          <ns0:rFonts ns0:ascii="Hiragino Sans GB" ns0:hAnsi="Hiragino Sans GB" ns0:eastAsia="Hiragino Sans GB" ns0:cs="Hiragino Sans GB"/>
          <ns0:b ns0:val="0"/>
          <ns0:color ns0:val="202124"/>
          <ns0:sz ns0:val="21"/>
        </ns0:rPr>
        <ns0:t/>
      </ns0:r>
    </ns0:p>
    <ns0:p ns2:paraId="228B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全球数字贸易博览会搭建交流合作平台，促进数字经济领域相互投资贸易，为各国企业创造机遇，使各国更好利用两个资源两个市场。</ns0:t>
      </ns0:r>
      <ns0:r>
        <ns0:rPr>
          <ns0:rFonts ns0:ascii="Hiragino Sans GB" ns0:hAnsi="Hiragino Sans GB" ns0:eastAsia="Hiragino Sans GB" ns0:cs="Hiragino Sans GB"/>
          <ns0:b/>
          <ns0:color ns0:val="111111"/>
          <ns0:sz ns0:val="21"/>
        </ns0:rPr>
        <ns0:t/>
      </ns0:r>
    </ns0:p>
    <ns0:p ns2:paraId="1C8E29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52EA87BB">
      <ns0:pPr>
        <ns0:spacing ns0:before="140" ns0:after="60"/>
      </ns0:pPr>
      <ns0:r>
        <ns0:rPr>
          <ns0:rFonts ns0:ascii="Hiragino Sans GB" ns0:hAnsi="Hiragino Sans GB" ns0:eastAsia="Hiragino Sans GB" ns0:cs="Hiragino Sans GB"/>
          <ns0:b/>
          <ns0:color ns0:val="1F5E8C"/>
          <ns0:sz ns0:val="22"/>
        </ns0:rPr>
        <ns0:t>2. 2026朝阳一模Q20</ns0:t>
      </ns0:r>
    </ns0:p>
    <ns0:p ns2:paraId="0BB021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中国消费市场、制造业规模、货物贸易、自贸协定和免签政策共同说明中国市场和全球资源要素双向联动。</ns0:t>
      </ns0:r>
      <ns0:r>
        <ns0:rPr>
          <ns0:rFonts ns0:ascii="Hiragino Sans GB" ns0:hAnsi="Hiragino Sans GB" ns0:eastAsia="Hiragino Sans GB" ns0:cs="Hiragino Sans GB"/>
          <ns0:b ns0:val="0"/>
          <ns0:color ns0:val="202124"/>
          <ns0:sz ns0:val="21"/>
        </ns0:rPr>
        <ns0:t/>
      </ns0:r>
    </ns0:p>
    <ns0:p ns2:paraId="3DD820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07F41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ns0:t>
      </ns0:r>
      <ns0:r>
        <ns0:rPr>
          <ns0:rFonts ns0:ascii="Hiragino Sans GB" ns0:hAnsi="Hiragino Sans GB" ns0:eastAsia="Hiragino Sans GB" ns0:cs="Hiragino Sans GB"/>
          <ns0:b ns0:val="0"/>
          <ns0:color ns0:val="202124"/>
          <ns0:sz ns0:val="21"/>
        </ns0:rPr>
        <ns0:t/>
      </ns0:r>
    </ns0:p>
    <ns0:p ns2:paraId="4B2D7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中国不断释放超大规模市场潜力，统筹利用国内国际两个市场、两种资源，促进人才、商品、服务和生产要素在全球范围内流动。</ns0:t>
      </ns0:r>
      <ns0:r>
        <ns0:rPr>
          <ns0:rFonts ns0:ascii="Hiragino Sans GB" ns0:hAnsi="Hiragino Sans GB" ns0:eastAsia="Hiragino Sans GB" ns0:cs="Hiragino Sans GB"/>
          <ns0:b/>
          <ns0:color ns0:val="111111"/>
          <ns0:sz ns0:val="21"/>
        </ns0:rPr>
        <ns0:t/>
      </ns0:r>
    </ns0:p>
    <ns0:p ns2:paraId="2283CA6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7BD5DFC">
      <ns0:pPr>
        <ns0:spacing ns0:before="140" ns0:after="60"/>
      </ns0:pPr>
      <ns0:r>
        <ns0:rPr>
          <ns0:rFonts ns0:ascii="Hiragino Sans GB" ns0:hAnsi="Hiragino Sans GB" ns0:eastAsia="Hiragino Sans GB" ns0:cs="Hiragino Sans GB"/>
          <ns0:b/>
          <ns0:color ns0:val="1F5E8C"/>
          <ns0:sz ns0:val="22"/>
        </ns0:rPr>
        <ns0:t>3. 2026房山一模Q19</ns0:t>
      </ns0:r>
    </ns0:p>
    <ns0:p ns2:paraId="2D9DA5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海南封关把全球商品、国内消费、加工增值和全国市场连接起来，答题需要说明国内大循环对全球资源要素的吸引和两个市场两种资源联动。</ns0:t>
      </ns0:r>
      <ns0:r>
        <ns0:rPr>
          <ns0:rFonts ns0:ascii="Hiragino Sans GB" ns0:hAnsi="Hiragino Sans GB" ns0:eastAsia="Hiragino Sans GB" ns0:cs="Hiragino Sans GB"/>
          <ns0:b ns0:val="0"/>
          <ns0:color ns0:val="202124"/>
          <ns0:sz ns0:val="21"/>
        </ns0:rPr>
        <ns0:t/>
      </ns0:r>
    </ns0:p>
    <ns0:p ns2:paraId="0A3C26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680FDD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ns0:t>
      </ns0:r>
      <ns0:r>
        <ns0:rPr>
          <ns0:rFonts ns0:ascii="Hiragino Sans GB" ns0:hAnsi="Hiragino Sans GB" ns0:eastAsia="Hiragino Sans GB" ns0:cs="Hiragino Sans GB"/>
          <ns0:b ns0:val="0"/>
          <ns0:color ns0:val="202124"/>
          <ns0:sz ns0:val="21"/>
        </ns0:rPr>
        <ns0:t/>
      </ns0:r>
    </ns0:p>
    <ns0:p ns2:paraId="488E25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海南自贸港依托我国超大规模市场优势，以国内大循环吸引全球资源要素，增强国内国际两个市场两种资源联动效应，助力国际循环畅通。</ns0:t>
      </ns0:r>
      <ns0:r>
        <ns0:rPr>
          <ns0:rFonts ns0:ascii="Hiragino Sans GB" ns0:hAnsi="Hiragino Sans GB" ns0:eastAsia="Hiragino Sans GB" ns0:cs="Hiragino Sans GB"/>
          <ns0:b/>
          <ns0:color ns0:val="111111"/>
          <ns0:sz ns0:val="21"/>
        </ns0:rPr>
        <ns0:t/>
      </ns0:r>
    </ns0:p>
    <ns0:p ns2:paraId="1FD4E5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6929BEF9">
      <ns0:pPr>
        <ns0:spacing ns0:before="140" ns0:after="60"/>
      </ns0:pPr>
      <ns0:r>
        <ns0:rPr>
          <ns0:rFonts ns0:ascii="Hiragino Sans GB" ns0:hAnsi="Hiragino Sans GB" ns0:eastAsia="Hiragino Sans GB" ns0:cs="Hiragino Sans GB"/>
          <ns0:b/>
          <ns0:color ns0:val="1F5E8C"/>
          <ns0:sz ns0:val="22"/>
        </ns0:rPr>
        <ns0:t>4. 2024海淀一模Q18(1)免签政策与高水平对外开放</ns0:t>
      </ns0:r>
    </ns0:p>
    <ns0:p ns2:paraId="72C77E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ns0:t>
      </ns0:r>
      <ns0:r>
        <ns0:rPr>
          <ns0:rFonts ns0:ascii="Hiragino Sans GB" ns0:hAnsi="Hiragino Sans GB" ns0:eastAsia="Hiragino Sans GB" ns0:cs="Hiragino Sans GB"/>
          <ns0:b ns0:val="0"/>
          <ns0:color ns0:val="202124"/>
          <ns0:sz ns0:val="21"/>
        </ns0:rPr>
        <ns0:t/>
      </ns0:r>
    </ns0:p>
    <ns0:p ns2:paraId="141722A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674861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ns0:t>
      </ns0:r>
      <ns0:r>
        <ns0:rPr>
          <ns0:rFonts ns0:ascii="Hiragino Sans GB" ns0:hAnsi="Hiragino Sans GB" ns0:eastAsia="Hiragino Sans GB" ns0:cs="Hiragino Sans GB"/>
          <ns0:b ns0:val="0"/>
          <ns0:color ns0:val="202124"/>
          <ns0:sz ns0:val="21"/>
        </ns0:rPr>
        <ns0:t/>
      </ns0:r>
    </ns0:p>
    <ns0:p ns2:paraId="5E2258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便利中外人员往来能够吸引商品、服务、技术、资金、劳务等全球资源要素自由流动，充分利用国内国际两种资源、两个市场，进一步提升我国对外开放水平。</ns0:t>
      </ns0:r>
      <ns0:r>
        <ns0:rPr>
          <ns0:rFonts ns0:ascii="Hiragino Sans GB" ns0:hAnsi="Hiragino Sans GB" ns0:eastAsia="Hiragino Sans GB" ns0:cs="Hiragino Sans GB"/>
          <ns0:b/>
          <ns0:color ns0:val="111111"/>
          <ns0:sz ns0:val="21"/>
        </ns0:rPr>
        <ns0:t/>
      </ns0:r>
    </ns0:p>
    <ns0:p ns2:paraId="6E45165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答题层次：本题6分，按细则三项组织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625B2008">
      <ns0:pPr>
        <ns0:spacing ns0:before="140" ns0:after="60"/>
      </ns0:pPr>
      <ns0:r>
        <ns0:rPr>
          <ns0:rFonts ns0:ascii="Hiragino Sans GB" ns0:hAnsi="Hiragino Sans GB" ns0:eastAsia="Hiragino Sans GB" ns0:cs="Hiragino Sans GB"/>
          <ns0:b/>
          <ns0:color ns0:val="1F5E8C"/>
          <ns0:sz ns0:val="22"/>
        </ns0:rPr>
        <ns0:t>5. 2026门头沟一模Q20</ns0:t>
      </ns0:r>
    </ns0:p>
    <ns0:p ns2:paraId="4F6DA9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题面写海南“一线”进口、岛内流通、加工增值销往内地和“二线”出岛申报压缩，形成境外资源、岛内加工和内地市场之间的联动机制。</ns0:t>
      </ns0:r>
      <ns0:r>
        <ns0:rPr>
          <ns0:rFonts ns0:ascii="Hiragino Sans GB" ns0:hAnsi="Hiragino Sans GB" ns0:eastAsia="Hiragino Sans GB" ns0:cs="Hiragino Sans GB"/>
          <ns0:b ns0:val="0"/>
          <ns0:color ns0:val="202124"/>
          <ns0:sz ns0:val="21"/>
        </ns0:rPr>
        <ns0:t/>
      </ns0:r>
    </ns0:p>
    <ns0:p ns2:paraId="4A9975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4D46A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ns0:t>
      </ns0:r>
      <ns0:r>
        <ns0:rPr>
          <ns0:rFonts ns0:ascii="Hiragino Sans GB" ns0:hAnsi="Hiragino Sans GB" ns0:eastAsia="Hiragino Sans GB" ns0:cs="Hiragino Sans GB"/>
          <ns0:b ns0:val="0"/>
          <ns0:color ns0:val="202124"/>
          <ns0:sz ns0:val="21"/>
        </ns0:rPr>
        <ns0:t/>
      </ns0:r>
    </ns0:p>
    <ns0:p ns2:paraId="10AA9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海南自贸港通过“一线”开放、岛内免税流通、加工增值和“二线”便利出岛，增强国内国际两个市场两种资源联动，培育开放型经济新优势。</ns0:t>
      </ns0:r>
      <ns0:r>
        <ns0:rPr>
          <ns0:rFonts ns0:ascii="Hiragino Sans GB" ns0:hAnsi="Hiragino Sans GB" ns0:eastAsia="Hiragino Sans GB" ns0:cs="Hiragino Sans GB"/>
          <ns0:b/>
          <ns0:color ns0:val="111111"/>
          <ns0:sz ns0:val="21"/>
        </ns0:rPr>
        <ns0:t/>
      </ns0:r>
    </ns0:p>
    <ns0:p ns2:paraId="5DAE7F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446ED444">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6B153C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r>
        <ns0:rPr>
          <ns0:rFonts ns0:ascii="Hiragino Sans GB" ns0:hAnsi="Hiragino Sans GB" ns0:eastAsia="Hiragino Sans GB" ns0:cs="Hiragino Sans GB"/>
          <ns0:b ns0:val="0"/>
          <ns0:color ns0:val="202124"/>
          <ns0:sz ns0:val="21"/>
        </ns0:rPr>
        <ns0:t/>
      </ns0:r>
    </ns0:p>
    <ns0:p ns2:paraId="5ACDF9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6D8603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ns0:t>
      </ns0:r>
      <ns0:r>
        <ns0:rPr>
          <ns0:rFonts ns0:ascii="Hiragino Sans GB" ns0:hAnsi="Hiragino Sans GB" ns0:eastAsia="Hiragino Sans GB" ns0:cs="Hiragino Sans GB"/>
          <ns0:b ns0:val="0"/>
          <ns0:color ns0:val="202124"/>
          <ns0:sz ns0:val="21"/>
        </ns0:rPr>
        <ns0:t/>
      </ns0:r>
    </ns0:p>
    <ns0:p ns2:paraId="352DBA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中国标准走出国门，有利于更好利用国内国际两个市场、两种资源，推动中国与世界在技术、产业、规则上深度互动、共享发展。</ns0:t>
      </ns0:r>
      <ns0:r>
        <ns0:rPr>
          <ns0:rFonts ns0:ascii="Hiragino Sans GB" ns0:hAnsi="Hiragino Sans GB" ns0:eastAsia="Hiragino Sans GB" ns0:cs="Hiragino Sans GB"/>
          <ns0:b/>
          <ns0:color ns0:val="111111"/>
          <ns0:sz ns0:val="21"/>
        </ns0:rPr>
        <ns0:t/>
      </ns0:r>
    </ns0:p>
    <ns0:p ns2:paraId="4EA7F25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答题层次：本题8分，参考答案按制度型开放、两个市场两种资源、国际标准贡献、全球治理规则制定组织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2:paraId="58D24D9A">
      <ns0:pPr>
        <ns0:spacing ns0:before="140" ns0:after="60"/>
      </ns0:pPr>
      <ns0:r>
        <ns0:rPr>
          <ns0:rFonts ns0:ascii="Hiragino Sans GB" ns0:hAnsi="Hiragino Sans GB" ns0:eastAsia="Hiragino Sans GB" ns0:cs="Hiragino Sans GB"/>
          <ns0:b/>
          <ns0:color ns0:val="1F5E8C"/>
          <ns0:sz ns0:val="22"/>
        </ns0:rPr>
        <ns0:t>7. 2025昌平二模Q21稳外资举措激活两个市场两种资源</ns0:t>
      </ns0:r>
    </ns0:p>
    <ns0:p ns2:paraId="3469B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ns0:t>
      </ns0:r>
      <ns0:r>
        <ns0:rPr>
          <ns0:rFonts ns0:ascii="Hiragino Sans GB" ns0:hAnsi="Hiragino Sans GB" ns0:eastAsia="Hiragino Sans GB" ns0:cs="Hiragino Sans GB"/>
          <ns0:b ns0:val="0"/>
          <ns0:color ns0:val="202124"/>
          <ns0:sz ns0:val="21"/>
        </ns0:rPr>
        <ns0:t/>
      </ns0:r>
    </ns0:p>
    <ns0:p ns2:paraId="4144D4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6666F38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ns0:t>
      </ns0:r>
      <ns0:r>
        <ns0:rPr>
          <ns0:rFonts ns0:ascii="Hiragino Sans GB" ns0:hAnsi="Hiragino Sans GB" ns0:eastAsia="Hiragino Sans GB" ns0:cs="Hiragino Sans GB"/>
          <ns0:b ns0:val="0"/>
          <ns0:color ns0:val="202124"/>
          <ns0:sz ns0:val="21"/>
        </ns0:rPr>
        <ns0:t/>
      </ns0:r>
    </ns0:p>
    <ns0:p ns2:paraId="33F38C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扩大重点领域开放和完善涉外资服务等稳外资举措，有利于我国充分利用国内国际两个市场两种资源，把全球资本、技术、人才与国内市场和产业紧密对接，提高开放型经济发展水平。</ns0:t>
      </ns0:r>
      <ns0:r>
        <ns0:rPr>
          <ns0:rFonts ns0:ascii="Hiragino Sans GB" ns0:hAnsi="Hiragino Sans GB" ns0:eastAsia="Hiragino Sans GB" ns0:cs="Hiragino Sans GB"/>
          <ns0:b/>
          <ns0:color ns0:val="111111"/>
          <ns0:sz ns0:val="21"/>
        </ns0:rPr>
        <ns0:t/>
      </ns0:r>
    </ns0:p>
    <ns0:p ns2:paraId="39B08A7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02E19ADD">
      <ns0:pPr>
        <ns0:spacing ns0:before="140" ns0:after="60"/>
      </ns0:pPr>
      <ns0:r>
        <ns0:rPr>
          <ns0:rFonts ns0:ascii="Hiragino Sans GB" ns0:hAnsi="Hiragino Sans GB" ns0:eastAsia="Hiragino Sans GB" ns0:cs="Hiragino Sans GB"/>
          <ns0:b/>
          <ns0:color ns0:val="1F5E8C"/>
          <ns0:sz ns0:val="22"/>
        </ns0:rPr>
        <ns0:t>8. 2026石景山二模Q18</ns0:t>
      </ns0:r>
    </ns0:p>
    <ns0:p ns2:paraId="2B87C7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原卷写双方互为第一大贸易伙伴，贸易额继续增长，并列出数字基础设施、绿色发展经验、自贸区3.0版规则共建等合作事实，说明中国和东盟通过商品、服务、技术、经验和规则联通配置市场与资源。</ns0:t>
      </ns0:r>
      <ns0:r>
        <ns0:rPr>
          <ns0:rFonts ns0:ascii="Hiragino Sans GB" ns0:hAnsi="Hiragino Sans GB" ns0:eastAsia="Hiragino Sans GB" ns0:cs="Hiragino Sans GB"/>
          <ns0:b ns0:val="0"/>
          <ns0:color ns0:val="202124"/>
          <ns0:sz ns0:val="21"/>
        </ns0:rPr>
        <ns0:t/>
      </ns0:r>
    </ns0:p>
    <ns0:p ns2:paraId="7D459D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19DB141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材料真正的线索是互为重要市场、自贸区升级、数字基础设施和绿色发展合作。双方通过市场、技术、经验和规则联通扩大资源配置范围，因此会想到两个市场两种资源和资源配置效率。</ns0:t>
      </ns0:r>
      <ns0:r>
        <ns0:rPr>
          <ns0:rFonts ns0:ascii="Hiragino Sans GB" ns0:hAnsi="Hiragino Sans GB" ns0:eastAsia="Hiragino Sans GB" ns0:cs="Hiragino Sans GB"/>
          <ns0:b ns0:val="0"/>
          <ns0:color ns0:val="202124"/>
          <ns0:sz ns0:val="21"/>
        </ns0:rPr>
        <ns0:t/>
      </ns0:r>
    </ns0:p>
    <ns0:p ns2:paraId="1D4B4E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中国与东盟经贸合作有利于双方充分利用两个市场、两种资源，促进经济转型升级和区域产业合作。</ns0:t>
      </ns0:r>
      <ns0:r>
        <ns0:rPr>
          <ns0:rFonts ns0:ascii="Hiragino Sans GB" ns0:hAnsi="Hiragino Sans GB" ns0:eastAsia="Hiragino Sans GB" ns0:cs="Hiragino Sans GB"/>
          <ns0:b/>
          <ns0:color ns0:val="111111"/>
          <ns0:sz ns0:val="21"/>
        </ns0:rPr>
        <ns0:t/>
      </ns0:r>
    </ns0:p>
    <ns0:p ns2:paraId="5F5C2D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3503847A">
      <ns0:pPr>
        <ns0:spacing ns0:before="140" ns0:after="60"/>
      </ns0:pPr>
      <ns0:r>
        <ns0:rPr>
          <ns0:rFonts ns0:ascii="Hiragino Sans GB" ns0:hAnsi="Hiragino Sans GB" ns0:eastAsia="Hiragino Sans GB" ns0:cs="Hiragino Sans GB"/>
          <ns0:b/>
          <ns0:color ns0:val="1F5E8C"/>
          <ns0:sz ns0:val="22"/>
        </ns0:rPr>
        <ns0:t>9. 2024东城一模Q20</ns0:t>
      </ns0:r>
    </ns0:p>
    <ns0:p ns2:paraId="4061F2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全面取消制造业外资准入限制、放宽服务业市场准入，说明外循环通过国内大市场吸引全球要素并联动国内国际资源。</ns0:t>
      </ns0:r>
      <ns0:r>
        <ns0:rPr>
          <ns0:rFonts ns0:ascii="Hiragino Sans GB" ns0:hAnsi="Hiragino Sans GB" ns0:eastAsia="Hiragino Sans GB" ns0:cs="Hiragino Sans GB"/>
          <ns0:b ns0:val="0"/>
          <ns0:color ns0:val="202124"/>
          <ns0:sz ns0:val="21"/>
        </ns0:rPr>
        <ns0:t/>
      </ns0:r>
    </ns0:p>
    <ns0:p ns2:paraId="7E10A2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349849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ns0:t>
      </ns0:r>
      <ns0:r>
        <ns0:rPr>
          <ns0:rFonts ns0:ascii="Hiragino Sans GB" ns0:hAnsi="Hiragino Sans GB" ns0:eastAsia="Hiragino Sans GB" ns0:cs="Hiragino Sans GB"/>
          <ns0:b ns0:val="0"/>
          <ns0:color ns0:val="202124"/>
          <ns0:sz ns0:val="21"/>
        </ns0:rPr>
        <ns0:t/>
      </ns0:r>
    </ns0:p>
    <ns0:p ns2:paraId="60CB5F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我国逐步放宽市场准入，依托我国超大市场优势，以国内大循环吸引全球资源要素，增强国内国际两个市场两种资源联动效应，提升贸易投资合作质量和水平。</ns0:t>
      </ns0:r>
      <ns0:r>
        <ns0:rPr>
          <ns0:rFonts ns0:ascii="Hiragino Sans GB" ns0:hAnsi="Hiragino Sans GB" ns0:eastAsia="Hiragino Sans GB" ns0:cs="Hiragino Sans GB"/>
          <ns0:b/>
          <ns0:color ns0:val="111111"/>
          <ns0:sz ns0:val="21"/>
        </ns0:rPr>
        <ns0:t/>
      </ns0:r>
    </ns0:p>
    <ns0:p ns2:paraId="5817C33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答题层次：本题8分，四点选三，按起点措施+路径+效果终点作答；3+3+2=8</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降低物流成本，减轻市场主体负担，激发活力，促进产业链供应链畅通，增强国内大循环内生动力和可靠性；有利于建设全国统一大市场/高标准市场体系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73CF2385">
      <ns0:pPr>
        <ns0:spacing ns0:before="120" ns0:after="75"/>
        <ns0:ind ns0:left="0" ns0:firstLine="0"/>
      </ns0:pPr>
      <ns0:r>
        <ns0:rPr>
          <ns0:rFonts ns0:ascii="Hiragino Sans GB" ns0:hAnsi="Hiragino Sans GB" ns0:eastAsia="Hiragino Sans GB" ns0:cs="Hiragino Sans GB"/>
          <ns0:b/>
          <ns0:color ns0:val="1F5E8C"/>
          <ns0:sz ns0:val="24"/>
        </ns0:rPr>
        <ns0:t>10. 2026朝阳期中Q17</ns0:t>
      </ns0:r>
    </ns0:p>
    <ns0:p ns2:paraId="3E31B0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1F93D8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B69983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题面讲自主可控不要求所有环节本国独立完成，开放是为引入外部技术与市场；这指向国内国际市场资源联动，即利用两个市场两种资源优化全球配置。</ns0:t>
      </ns0:r>
      <ns0:r>
        <ns0:rPr>
          <ns0:rFonts ns0:ascii="Hiragino Sans GB" ns0:hAnsi="Hiragino Sans GB" ns0:eastAsia="Hiragino Sans GB" ns0:cs="Hiragino Sans GB"/>
          <ns0:b ns0:val="0"/>
          <ns0:color ns0:val="202124"/>
          <ns0:sz ns0:val="21"/>
        </ns0:rPr>
        <ns0:t/>
      </ns0:r>
    </ns0:p>
    <ns0:p ns2:paraId="08510C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坚持对外开放，参与经济全球化与国际分工，用好两个市场两种资源，发展开放型经济、优化资源配置。</ns0:t>
      </ns0:r>
      <ns0:r>
        <ns0:rPr>
          <ns0:rFonts ns0:ascii="Hiragino Sans GB" ns0:hAnsi="Hiragino Sans GB" ns0:eastAsia="Hiragino Sans GB" ns0:cs="Hiragino Sans GB"/>
          <ns0:b/>
          <ns0:color ns0:val="111111"/>
          <ns0:sz ns0:val="21"/>
        </ns0:rPr>
        <ns0:t/>
      </ns0:r>
    </ns0:p>
    <ns0:p ns2:paraId="7C7F82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FC3ADEB">
      <ns0:pPr>
        <ns0:spacing ns0:before="120" ns0:after="75"/>
        <ns0:ind ns0:left="0" ns0:firstLine="0"/>
      </ns0:pPr>
      <ns0:r>
        <ns0:rPr>
          <ns0:rFonts ns0:ascii="Hiragino Sans GB" ns0:hAnsi="Hiragino Sans GB" ns0:eastAsia="Hiragino Sans GB" ns0:cs="Hiragino Sans GB"/>
          <ns0:b/>
          <ns0:color ns0:val="1F5E8C"/>
          <ns0:sz ns0:val="24"/>
        </ns0:rPr>
        <ns0:t>11. 2024西城一模Q19(6)</ns0:t>
      </ns0:r>
    </ns0:p>
    <ns0:p ns2:paraId="4B1120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35E99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39FDC81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图表显示未来产业六大领域优势突出、面向广阔国际市场，资源不止于国内；正因利用两个市场两种资源优化全球配置，产业才能"走出去"做技术合作。</ns0:t>
      </ns0:r>
      <ns0:r>
        <ns0:rPr>
          <ns0:rFonts ns0:ascii="Hiragino Sans GB" ns0:hAnsi="Hiragino Sans GB" ns0:eastAsia="Hiragino Sans GB" ns0:cs="Hiragino Sans GB"/>
          <ns0:b ns0:val="0"/>
          <ns0:color ns0:val="202124"/>
          <ns0:sz ns0:val="21"/>
        </ns0:rPr>
        <ns0:t/>
      </ns0:r>
    </ns0:p>
    <ns0:p ns2:paraId="5408CC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经济全球化带来两个市场两种资源，我国未来产业拥有广阔国际市场，可"走出去"开展技术交流合作、优化资源配置。</ns0:t>
      </ns0:r>
      <ns0:r>
        <ns0:rPr>
          <ns0:rFonts ns0:ascii="Hiragino Sans GB" ns0:hAnsi="Hiragino Sans GB" ns0:eastAsia="Hiragino Sans GB" ns0:cs="Hiragino Sans GB"/>
          <ns0:b/>
          <ns0:color ns0:val="111111"/>
          <ns0:sz ns0:val="21"/>
        </ns0:rPr>
        <ns0:t/>
      </ns0:r>
    </ns0:p>
    <ns0:p ns2:paraId="7F9D6D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61B08823">
      <ns0:pPr>
        <ns0:spacing ns0:before="120" ns0:after="75"/>
        <ns0:ind ns0:left="0" ns0:firstLine="0"/>
      </ns0:pPr>
      <ns0:r>
        <ns0:rPr>
          <ns0:rFonts ns0:ascii="Hiragino Sans GB" ns0:hAnsi="Hiragino Sans GB" ns0:eastAsia="Hiragino Sans GB" ns0:cs="Hiragino Sans GB"/>
          <ns0:b/>
          <ns0:color ns0:val="1F5E8C"/>
          <ns0:sz ns0:val="24"/>
        </ns0:rPr>
        <ns0:t>12. 2024朝阳一模Q21</ns0:t>
      </ns0:r>
    </ns0:p>
    <ns0:p ns2:paraId="0E3DF1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3C5184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00C67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材料讲“超大规模市场”“以国内大循环吸引全球资源要素”，把国内国际资源一起调配；这种内外联动的配置思路，正是利用两个市场两种资源优化全球资源配置。</ns0:t>
      </ns0:r>
      <ns0:r>
        <ns0:rPr>
          <ns0:rFonts ns0:ascii="Hiragino Sans GB" ns0:hAnsi="Hiragino Sans GB" ns0:eastAsia="Hiragino Sans GB" ns0:cs="Hiragino Sans GB"/>
          <ns0:b ns0:val="0"/>
          <ns0:color ns0:val="202124"/>
          <ns0:sz ns0:val="21"/>
        </ns0:rPr>
        <ns0:t/>
      </ns0:r>
    </ns0:p>
    <ns0:p ns2:paraId="7FD92C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依托超大规模市场优势，以国内大循环吸引全球资源要素，利用两个市场两种资源优化全球资源配置，推动经济开新局。</ns0:t>
      </ns0:r>
      <ns0:r>
        <ns0:rPr>
          <ns0:rFonts ns0:ascii="Hiragino Sans GB" ns0:hAnsi="Hiragino Sans GB" ns0:eastAsia="Hiragino Sans GB" ns0:cs="Hiragino Sans GB"/>
          <ns0:b/>
          <ns0:color ns0:val="111111"/>
          <ns0:sz ns0:val="21"/>
        </ns0:rPr>
        <ns0:t/>
      </ns0:r>
    </ns0:p>
    <ns0:p ns2:paraId="6ABA9F2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73314B39">
      <ns0:pPr>
        <ns0:spacing ns0:before="120" ns0:after="75"/>
        <ns0:ind ns0:left="0" ns0:firstLine="0"/>
      </ns0:pPr>
      <ns0:r>
        <ns0:rPr>
          <ns0:rFonts ns0:ascii="Hiragino Sans GB" ns0:hAnsi="Hiragino Sans GB" ns0:eastAsia="Hiragino Sans GB" ns0:cs="Hiragino Sans GB"/>
          <ns0:b/>
          <ns0:color ns0:val="1F5E8C"/>
          <ns0:sz ns0:val="24"/>
        </ns0:rPr>
        <ns0:t>13. 2025西城一模Q18</ns0:t>
      </ns0:r>
    </ns0:p>
    <ns0:p ns2:paraId="7041E6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6CCD2204">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51391A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ns0:t>
      </ns0:r>
      <ns0:r>
        <ns0:rPr>
          <ns0:rFonts ns0:ascii="Hiragino Sans GB" ns0:hAnsi="Hiragino Sans GB" ns0:eastAsia="Hiragino Sans GB" ns0:cs="Hiragino Sans GB"/>
          <ns0:b ns0:val="0"/>
          <ns0:color ns0:val="202124"/>
          <ns0:sz ns0:val="21"/>
        </ns0:rPr>
        <ns0:t/>
      </ns0:r>
    </ns0:p>
    <ns0:p ns2:paraId="5CAAE19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联动国内国际两个市场两种资源，畅通国际国内双循环，与其他国家合作共赢，开拓海外市场、提升经济循环质量。</ns0:t>
      </ns0:r>
      <ns0:r>
        <ns0:rPr>
          <ns0:rFonts ns0:ascii="Hiragino Sans GB" ns0:hAnsi="Hiragino Sans GB" ns0:eastAsia="Hiragino Sans GB" ns0:cs="Hiragino Sans GB"/>
          <ns0:b/>
          <ns0:color ns0:val="111111"/>
          <ns0:sz ns0:val="21"/>
        </ns0:rPr>
        <ns0:t/>
      </ns0:r>
    </ns0:p>
    <ns0:p ns2:paraId="0A0688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25CE8B7">
      <ns0:pPr>
        <ns0:spacing ns0:before="120" ns0:after="75"/>
        <ns0:ind ns0:left="0" ns0:firstLine="0"/>
      </ns0:pPr>
      <ns0:r>
        <ns0:rPr>
          <ns0:rFonts ns0:ascii="Hiragino Sans GB" ns0:hAnsi="Hiragino Sans GB" ns0:eastAsia="Hiragino Sans GB" ns0:cs="Hiragino Sans GB"/>
          <ns0:b/>
          <ns0:color ns0:val="1F5E8C"/>
          <ns0:sz ns0:val="24"/>
        </ns0:rPr>
        <ns0:t>14. 2025海淀期中Q16(2)</ns0:t>
      </ns0:r>
    </ns0:p>
    <ns0:p ns2:paraId="4B13F9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55F4060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3C1BFE9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ns0:t>
      </ns0:r>
      <ns0:r>
        <ns0:rPr>
          <ns0:rFonts ns0:ascii="Hiragino Sans GB" ns0:hAnsi="Hiragino Sans GB" ns0:eastAsia="Hiragino Sans GB" ns0:cs="Hiragino Sans GB"/>
          <ns0:b ns0:val="0"/>
          <ns0:color ns0:val="202124"/>
          <ns0:sz ns0:val="21"/>
        </ns0:rPr>
        <ns0:t/>
      </ns0:r>
    </ns0:p>
    <ns0:p ns2:paraId="52AE9F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咖啡企业应充分利用国际国内两种资源、两个市场，打造稳定供应链，降低生产成本，优化全球资源配置。</ns0:t>
      </ns0:r>
      <ns0:r>
        <ns0:rPr>
          <ns0:rFonts ns0:ascii="Hiragino Sans GB" ns0:hAnsi="Hiragino Sans GB" ns0:eastAsia="Hiragino Sans GB" ns0:cs="Hiragino Sans GB"/>
          <ns0:b/>
          <ns0:color ns0:val="111111"/>
          <ns0:sz ns0:val="21"/>
        </ns0:rPr>
        <ns0:t/>
      </ns0:r>
    </ns0:p>
    <ns0:p ns2:paraId="78EDC5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2024丰台一模Q20供应链如何成为"共赢链"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材料列举中国高速铁路网、高速公路网和世界级港口群，这些不是单纯的基础设施罗列，而是为产品、服务和要素跨国流动提供物理通道，对应供应链资源配置效率的提升。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高速铁路网、高速公路网和世界级港口群为跨国货物、服务、生产要素流动提供通道。供应链成为共赢链，靠的是国内外市场和资源被更顺畅地连接起来，提升全球配置效率。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中国建立和完善高速铁路网、高速公路网和世界级港口群等基础设施，推动产品、服务和生产要素在全球的流动，提高全球供应链的资源配置效率。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答题层次：本题7分，围绕供应链如何成为国际合作“共赢链”组织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流动基础：</ns0:t>
      </ns0:r>
      <ns0:r>
        <ns0:rPr>
          <ns0:rFonts ns0:ascii="Hiragino Sans GB" ns0:hAnsi="Hiragino Sans GB" ns0:eastAsia="Hiragino Sans GB" ns0:cs="Hiragino Sans GB"/>
          <ns0:b ns0:val="0"/>
          <ns0:color ns0:val="27323A"/>
          <ns0:sz ns0:val="19"/>
        </ns0:rPr>
        <ns0:t>我国通过建立和完善基础设施，推动产品、服务和生产要素在全球流动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金融与平台支撑：</ns0:t>
      </ns0:r>
      <ns0:r>
        <ns0:rPr>
          <ns0:rFonts ns0:ascii="Hiragino Sans GB" ns0:hAnsi="Hiragino Sans GB" ns0:eastAsia="Hiragino Sans GB" ns0:cs="Hiragino Sans GB"/>
          <ns0:b ns0:val="0"/>
          <ns0:color ns0:val="27323A"/>
          <ns0:sz ns0:val="19"/>
        </ns0:rPr>
        <ns0:t>通过加快供应链金融创新，通过打造国际经济合作交流平台，推进贸易投资自由化便利化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技术效率：</ns0:t>
      </ns0:r>
      <ns0:r>
        <ns0:rPr>
          <ns0:rFonts ns0:ascii="Hiragino Sans GB" ns0:hAnsi="Hiragino Sans GB" ns0:eastAsia="Hiragino Sans GB" ns0:cs="Hiragino Sans GB"/>
          <ns0:b ns0:val="0"/>
          <ns0:color ns0:val="27323A"/>
          <ns0:sz ns0:val="19"/>
        </ns0:rPr>
        <ns0:t>通过运用先进技术降低成本、提高效率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共同效果：</ns0:t>
      </ns0:r>
      <ns0:r>
        <ns0:rPr>
          <ns0:rFonts ns0:ascii="Hiragino Sans GB" ns0:hAnsi="Hiragino Sans GB" ns0:eastAsia="Hiragino Sans GB" ns0:cs="Hiragino Sans GB"/>
          <ns0:b ns0:val="0"/>
          <ns0:color ns0:val="27323A"/>
          <ns0:sz ns0:val="19"/>
        </ns0:rPr>
        <ns0:t>增强经济全球化活力，推动各国合作共赢</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2024石景山一模Q19(2)新能源车企"扎下根"</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企业在匈牙利建厂，既依托国内新能源汽车技术、产业链和产品优势，又利用匈牙利欧洲交通枢纽、工业基础等条件，体现国内国际资源和市场的联动。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出海要提前建供应链、各地原材料成本却难降，这是要素在国内国际间重新摆布的难题，一国资源解不开，故须利用两个市场两种资源优化全球资源配置。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中国新能源汽车企业把国内技术、产业链和产品优势同匈牙利欧洲交通枢纽、工业基础等条件结合起来，利用两个市场两种资源优化全球资源配置，降低生产贸易成本，夯实海外长期发展根基。</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答题层次：本题8分，分析中国新能源汽车企业从“走出去”到“扎下根”的原因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趋势与市场：</ns0:t>
      </ns0:r>
      <ns0:r>
        <ns0:rPr>
          <ns0:rFonts ns0:ascii="Hiragino Sans GB" ns0:hAnsi="Hiragino Sans GB" ns0:eastAsia="Hiragino Sans GB" ns0:cs="Hiragino Sans GB"/>
          <ns0:b ns0:val="0"/>
          <ns0:color ns0:val="27323A"/>
          <ns0:sz ns0:val="19"/>
        </ns0:rPr>
        <ns0:t>顺应经济全球化趋势，满足国际市场需求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资源配置：</ns0:t>
      </ns0:r>
      <ns0:r>
        <ns0:rPr>
          <ns0:rFonts ns0:ascii="Hiragino Sans GB" ns0:hAnsi="Hiragino Sans GB" ns0:eastAsia="Hiragino Sans GB" ns0:cs="Hiragino Sans GB"/>
          <ns0:b ns0:val="0"/>
          <ns0:color ns0:val="27323A"/>
          <ns0:sz ns0:val="19"/>
        </ns0:rPr>
        <ns0:t>利用当地比较优势，优化资源配置，降低生产贸易成本，打造国际竞争新优势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合作共赢：</ns0:t>
      </ns0:r>
      <ns0:r>
        <ns0:rPr>
          <ns0:rFonts ns0:ascii="Hiragino Sans GB" ns0:hAnsi="Hiragino Sans GB" ns0:eastAsia="Hiragino Sans GB" ns0:cs="Hiragino Sans GB"/>
          <ns0:b ns0:val="0"/>
          <ns0:color ns0:val="27323A"/>
          <ns0:sz ns0:val="19"/>
        </ns0:rPr>
        <ns0:t>通过技术交流与资源共享，带动当地经济、社会发展，实现合作共赢</ns0:t>
      </ns0:r>
    </ns0:p>
    <ns0:p>
      <ns0:pPr/>
    </ns0:p>
    <ns0:p>
      <ns0:pPr/>
    </ns0:p>
    <ns0:p ns2:paraId="7383AE3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内外联通畅通国内国际双循环，提升国际循环质量</ns0:t>
      </ns0:r>
    </ns0:p>
    <ns0:p ns2:paraId="7A1B7049">
      <ns0:pPr>
        <ns0:spacing ns0:before="140" ns0:after="60"/>
      </ns0:pPr>
      <ns0:r>
        <ns0:rPr>
          <ns0:rFonts ns0:ascii="Hiragino Sans GB" ns0:hAnsi="Hiragino Sans GB" ns0:eastAsia="Hiragino Sans GB" ns0:cs="Hiragino Sans GB"/>
          <ns0:b/>
          <ns0:color ns0:val="1F5E8C"/>
          <ns0:sz ns0:val="22"/>
        </ns0:rPr>
        <ns0:t>1. 2025西城一模Q18</ns0:t>
      </ns0:r>
    </ns0:p>
    <ns0:p ns2:paraId="319813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554447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6F92F4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原卷用“川鳗游向世界、挪威三文鱼飞来中国”呈现双向流动，细则也明确写到便捷交通、高水平物流体系、内外联通和国际循环质量提升。这里的重点不是抽象说开放，而是说明交通物流把国内特色产业和国际市场连接起来，使国内国际双循环更顺畅。</ns0:t>
      </ns0:r>
      <ns0:r>
        <ns0:rPr>
          <ns0:rFonts ns0:ascii="Hiragino Sans GB" ns0:hAnsi="Hiragino Sans GB" ns0:eastAsia="Hiragino Sans GB" ns0:cs="Hiragino Sans GB"/>
          <ns0:b ns0:val="0"/>
          <ns0:color ns0:val="202124"/>
          <ns0:sz ns0:val="21"/>
        </ns0:rPr>
        <ns0:t/>
      </ns0:r>
    </ns0:p>
    <ns0:p ns2:paraId="088DDD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地区利用特色资源优势打造特色产业链，借助便捷交通和高水平物流体系内外联通，畅通国际国内双循环，与其他国家合作共赢，使经济发展的内生动力与国际循环质量不断提升。</ns0:t>
      </ns0:r>
      <ns0:r>
        <ns0:rPr>
          <ns0:rFonts ns0:ascii="Hiragino Sans GB" ns0:hAnsi="Hiragino Sans GB" ns0:eastAsia="Hiragino Sans GB" ns0:cs="Hiragino Sans GB"/>
          <ns0:b/>
          <ns0:color ns0:val="111111"/>
          <ns0:sz ns0:val="21"/>
        </ns0:rPr>
        <ns0:t/>
      </ns0:r>
    </ns0:p>
    <ns0:p ns2:paraId="797C0A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3119E2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00B51A7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6F38F0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4BBA2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ns0:t>
      </ns0:r>
      <ns0:r>
        <ns0:rPr>
          <ns0:rFonts ns0:ascii="Hiragino Sans GB" ns0:hAnsi="Hiragino Sans GB" ns0:eastAsia="Hiragino Sans GB" ns0:cs="Hiragino Sans GB"/>
          <ns0:b ns0:val="0"/>
          <ns0:color ns0:val="202124"/>
          <ns0:sz ns0:val="21"/>
        </ns0:rPr>
        <ns0:t/>
      </ns0:r>
    </ns0:p>
    <ns0:p ns2:paraId="587EAE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海南自贸港通过“一线放开”、零关税和监管便利，以国内大循环吸引全球资源要素，增强国内国际两个市场两种资源联动，畅通国内国际双循环，助力国际循环。</ns0:t>
      </ns0:r>
      <ns0:r>
        <ns0:rPr>
          <ns0:rFonts ns0:ascii="Hiragino Sans GB" ns0:hAnsi="Hiragino Sans GB" ns0:eastAsia="Hiragino Sans GB" ns0:cs="Hiragino Sans GB"/>
          <ns0:b/>
          <ns0:color ns0:val="111111"/>
          <ns0:sz ns0:val="21"/>
        </ns0:rPr>
        <ns0:t/>
      </ns0:r>
    </ns0:p>
    <ns0:p ns2:paraId="5E2CC40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1B359352">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33F684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16FC7A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365455B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ns0:t>
      </ns0:r>
      <ns0:r>
        <ns0:rPr>
          <ns0:rFonts ns0:ascii="Hiragino Sans GB" ns0:hAnsi="Hiragino Sans GB" ns0:eastAsia="Hiragino Sans GB" ns0:cs="Hiragino Sans GB"/>
          <ns0:b ns0:val="0"/>
          <ns0:color ns0:val="202124"/>
          <ns0:sz ns0:val="21"/>
        </ns0:rPr>
        <ns0:t/>
      </ns0:r>
    </ns0:p>
    <ns0:p ns2:paraId="3DC779A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“两区”建设推动国内国际两个市场两种资源联动，畅通国内国际双循环，助力构建新发展格局、提升开放型经济水平。</ns0:t>
      </ns0:r>
      <ns0:r>
        <ns0:rPr>
          <ns0:rFonts ns0:ascii="Hiragino Sans GB" ns0:hAnsi="Hiragino Sans GB" ns0:eastAsia="Hiragino Sans GB" ns0:cs="Hiragino Sans GB"/>
          <ns0:b/>
          <ns0:color ns0:val="111111"/>
          <ns0:sz ns0:val="21"/>
        </ns0:rPr>
        <ns0:t/>
      </ns0:r>
    </ns0:p>
    <ns0:p ns2:paraId="239B7A8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10769D2">
      <ns0:pPr>
        <ns0:spacing ns0:before="140" ns0:after="60"/>
      </ns0:pPr>
      <ns0:r>
        <ns0:rPr>
          <ns0:rFonts ns0:ascii="Hiragino Sans GB" ns0:hAnsi="Hiragino Sans GB" ns0:eastAsia="Hiragino Sans GB" ns0:cs="Hiragino Sans GB"/>
          <ns0:b/>
          <ns0:color ns0:val="1F5E8C"/>
          <ns0:sz ns0:val="22"/>
        </ns0:rPr>
        <ns0:t>4. 2026门头沟一模Q20——海南自贸港全岛封关的国内国际意义</ns0:t>
      </ns0:r>
    </ns0:p>
    <ns0:p ns2:paraId="3ED578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59477D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6FA632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材料强调封关后以国内大市场吸引全球资源要素进岛，把国内端和国际端接成一条循环，恰好落到“内外联通畅通国内国际双循环，提升国际循环质量”。</ns0:t>
      </ns0:r>
      <ns0:r>
        <ns0:rPr>
          <ns0:rFonts ns0:ascii="Hiragino Sans GB" ns0:hAnsi="Hiragino Sans GB" ns0:eastAsia="Hiragino Sans GB" ns0:cs="Hiragino Sans GB"/>
          <ns0:b ns0:val="0"/>
          <ns0:color ns0:val="202124"/>
          <ns0:sz ns0:val="21"/>
        </ns0:rPr>
        <ns0:t/>
      </ns0:r>
    </ns0:p>
    <ns0:p ns2:paraId="0A0DE6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封关运作扩大零关税范围、提升货物贸易开放度、压缩通关申报项目，增强国内国际双循环联动，培育开放型经济新优势，为中国经济和世界经济开放发展注入新动能。</ns0:t>
      </ns0:r>
      <ns0:r>
        <ns0:rPr>
          <ns0:rFonts ns0:ascii="Hiragino Sans GB" ns0:hAnsi="Hiragino Sans GB" ns0:eastAsia="Hiragino Sans GB" ns0:cs="Hiragino Sans GB"/>
          <ns0:b/>
          <ns0:color ns0:val="111111"/>
          <ns0:sz ns0:val="21"/>
        </ns0:rPr>
        <ns0:t/>
      </ns0:r>
    </ns0:p>
    <ns0:p ns2:paraId="517FC06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360CD713">
      <ns0:pPr>
        <ns0:spacing ns0:before="140" ns0:after="60"/>
      </ns0:pPr>
      <ns0:r>
        <ns0:rPr>
          <ns0:rFonts ns0:ascii="Hiragino Sans GB" ns0:hAnsi="Hiragino Sans GB" ns0:eastAsia="Hiragino Sans GB" ns0:cs="Hiragino Sans GB"/>
          <ns0:b/>
          <ns0:color ns0:val="1F5E8C"/>
          <ns0:sz ns0:val="22"/>
        </ns0:rPr>
        <ns0:t>5. 2026朝阳期中Q17</ns0:t>
      </ns0:r>
    </ns0:p>
    <ns0:p ns2:paraId="7631EE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073A67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15AE9C0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甲同学主张在自主可控基点上开放合作，开放与自立并非二选一；这正是在自力更生基点上扩大开放、内外联通畅通双循环，并借此提升国际循环质量。</ns0:t>
      </ns0:r>
      <ns0:r>
        <ns0:rPr>
          <ns0:rFonts ns0:ascii="Hiragino Sans GB" ns0:hAnsi="Hiragino Sans GB" ns0:eastAsia="Hiragino Sans GB" ns0:cs="Hiragino Sans GB"/>
          <ns0:b ns0:val="0"/>
          <ns0:color ns0:val="202124"/>
          <ns0:sz ns0:val="21"/>
        </ns0:rPr>
        <ns0:t/>
      </ns0:r>
    </ns0:p>
    <ns0:p ns2:paraId="24B06D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在自力更生基点上扩大开放，推动国内国际资源联动、畅通国内国际双循环，提升开放合作水平。</ns0:t>
      </ns0:r>
      <ns0:r>
        <ns0:rPr>
          <ns0:rFonts ns0:ascii="Hiragino Sans GB" ns0:hAnsi="Hiragino Sans GB" ns0:eastAsia="Hiragino Sans GB" ns0:cs="Hiragino Sans GB"/>
          <ns0:b/>
          <ns0:color ns0:val="111111"/>
          <ns0:sz ns0:val="21"/>
        </ns0:rPr>
        <ns0:t/>
      </ns0:r>
    </ns0:p>
    <ns0:p ns2:paraId="0FB5CAB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9529D74">
      <ns0:pPr>
        <ns0:spacing ns0:before="140" ns0:after="60"/>
      </ns0:pPr>
      <ns0:r>
        <ns0:rPr>
          <ns0:rFonts ns0:ascii="Hiragino Sans GB" ns0:hAnsi="Hiragino Sans GB" ns0:eastAsia="Hiragino Sans GB" ns0:cs="Hiragino Sans GB"/>
          <ns0:b/>
          <ns0:color ns0:val="1F5E8C"/>
          <ns0:sz ns0:val="22"/>
        </ns0:rPr>
        <ns0:t>6. 2024海淀一模Q18(1)</ns0:t>
      </ns0:r>
    </ns0:p>
    <ns0:p ns2:paraId="2DB7AB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092B0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3E611A0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便利外籍人员来华意味着更好引入境外资源、对接国内市场，让两种资源两个市场联动，恰好对应“内外联通畅通国内国际双循环，提升国际循环质量”。</ns0:t>
      </ns0:r>
      <ns0:r>
        <ns0:rPr>
          <ns0:rFonts ns0:ascii="Hiragino Sans GB" ns0:hAnsi="Hiragino Sans GB" ns0:eastAsia="Hiragino Sans GB" ns0:cs="Hiragino Sans GB"/>
          <ns0:b ns0:val="0"/>
          <ns0:color ns0:val="202124"/>
          <ns0:sz ns0:val="21"/>
        </ns0:rPr>
        <ns0:t/>
      </ns0:r>
    </ns0:p>
    <ns0:p ns2:paraId="34679F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充分利用国内国际两种资源、两个市场，促进内外联通、畅通国内国际双循环，服务高水平对外开放。</ns0:t>
      </ns0:r>
      <ns0:r>
        <ns0:rPr>
          <ns0:rFonts ns0:ascii="Hiragino Sans GB" ns0:hAnsi="Hiragino Sans GB" ns0:eastAsia="Hiragino Sans GB" ns0:cs="Hiragino Sans GB"/>
          <ns0:b/>
          <ns0:color ns0:val="111111"/>
          <ns0:sz ns0:val="21"/>
        </ns0:rPr>
        <ns0:t/>
      </ns0:r>
    </ns0:p>
    <ns0:p ns2:paraId="2F43150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答题层次：本题6分，按细则三项组织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DDA39AC">
      <ns0:pPr>
        <ns0:spacing ns0:before="140" ns0:after="60"/>
      </ns0:pPr>
      <ns0:r>
        <ns0:rPr>
          <ns0:rFonts ns0:ascii="Hiragino Sans GB" ns0:hAnsi="Hiragino Sans GB" ns0:eastAsia="Hiragino Sans GB" ns0:cs="Hiragino Sans GB"/>
          <ns0:b/>
          <ns0:color ns0:val="1F5E8C"/>
          <ns0:sz ns0:val="22"/>
        </ns0:rPr>
        <ns0:t>7. 2024朝阳一模Q21</ns0:t>
      </ns0:r>
    </ns0:p>
    <ns0:p ns2:paraId="3BF4A7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35F11D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5CC3C2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变局中既要稳国内、又要保国际畅通，材料落到“双循环相互促进”；要把这层内外贯通讲透，正对应内外联通畅通国内国际双循环，提升国际循环质量这一核心点。</ns0:t>
      </ns0:r>
      <ns0:r>
        <ns0:rPr>
          <ns0:rFonts ns0:ascii="Hiragino Sans GB" ns0:hAnsi="Hiragino Sans GB" ns0:eastAsia="Hiragino Sans GB" ns0:cs="Hiragino Sans GB"/>
          <ns0:b ns0:val="0"/>
          <ns0:color ns0:val="202124"/>
          <ns0:sz ns0:val="21"/>
        </ns0:rPr>
        <ns0:t/>
      </ns0:r>
    </ns0:p>
    <ns0:p ns2:paraId="2395A8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构建以国内大循环为主体、国内国际双循环相互促进的新发展格局，提升国际循环质量，在变局中开新局。</ns0:t>
      </ns0:r>
      <ns0:r>
        <ns0:rPr>
          <ns0:rFonts ns0:ascii="Hiragino Sans GB" ns0:hAnsi="Hiragino Sans GB" ns0:eastAsia="Hiragino Sans GB" ns0:cs="Hiragino Sans GB"/>
          <ns0:b/>
          <ns0:color ns0:val="111111"/>
          <ns0:sz ns0:val="21"/>
        </ns0:rPr>
        <ns0:t/>
      </ns0:r>
    </ns0:p>
    <ns0:p ns2:paraId="0A9E704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中国市场红利与全球经济包容性增长</ns0:t>
      </ns0:r>
    </ns0:p>
    <ns0:p>
      <ns0:pPr>
        <ns0:spacing ns0:before="140" ns0:after="60"/>
      </ns0:pPr>
      <ns0:r>
        <ns0:rPr>
          <ns0:rFonts ns0:ascii="Hiragino Sans GB" ns0:hAnsi="Hiragino Sans GB" ns0:eastAsia="Hiragino Sans GB" ns0:cs="Hiragino Sans GB"/>
          <ns0:b/>
          <ns0:color ns0:val="1F5E8C"/>
          <ns0:sz ns0:val="22"/>
        </ns0:rPr>
        <ns0:t>1.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题目分析中国做“赋能型大国”的世界意义，题面写庞大消费群体和升级需求让“中国市场”成为“世界市场”，零关税待遇和优化营商环境使其他国家共享中国市场机遇。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中国为世界提供广大而充满创新活力的市场，向世界释放超大规模市场红利，让更多国家共享中国发展机遇，推动全球经济包容性增长。</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中国市场红利推动互利共赢</ns0:t>
      </ns0:r>
    </ns0:p>
    <ns0:p>
      <ns0:pPr>
        <ns0:spacing ns0:before="140" ns0:after="60"/>
      </ns0:pPr>
      <ns0:r>
        <ns0:rPr>
          <ns0:rFonts ns0:ascii="Hiragino Sans GB" ns0:hAnsi="Hiragino Sans GB" ns0:eastAsia="Hiragino Sans GB" ns0:cs="Hiragino Sans GB"/>
          <ns0:b/>
          <ns0:color ns0:val="1F5E8C"/>
          <ns0:sz ns0:val="22"/>
        </ns0:rPr>
        <ns0:t>1.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题面强调我国市场潜力不只在于人口规模，还在于消费增长和需求层次丰富，说明中国市场本身为全球贸易提供需求牵引和合作空间。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我国依托超大规模市场优势，为世界各国提供更加广阔的市场，促进国际合作、实现互利共赢，为外贸增长注入持续动力。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围绕外贸连上两个万亿级台阶的原因组织，避免偏离到政治多极化等无关方向</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开放政策：</ns0:t>
      </ns0:r>
      <ns0:r>
        <ns0:rPr>
          <ns0:rFonts ns0:ascii="Hiragino Sans GB" ns0:hAnsi="Hiragino Sans GB" ns0:eastAsia="Hiragino Sans GB" ns0:cs="Hiragino Sans GB"/>
          <ns0:b ns0:val="0"/>
          <ns0:color ns0:val="27323A"/>
          <ns0:sz ns0:val="19"/>
        </ns0:rPr>
        <ns0:t>实施更加积极主动的开放战略，以政策促进贸易自由化便利化，通过综合保税区等形式降低贸易成本，畅通国际贸易</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贸易结构：</ns0:t>
      </ns0:r>
      <ns0:r>
        <ns0:rPr>
          <ns0:rFonts ns0:ascii="Hiragino Sans GB" ns0:hAnsi="Hiragino Sans GB" ns0:eastAsia="Hiragino Sans GB" ns0:cs="Hiragino Sans GB"/>
          <ns0:b ns0:val="0"/>
          <ns0:color ns0:val="27323A"/>
          <ns0:sz ns0:val="19"/>
        </ns0:rPr>
        <ns0:t>发展绿色贸易、数字贸易，推动货物贸易优化升级，打造产品出口竞争新优势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市场与合作：</ns0:t>
      </ns0:r>
      <ns0:r>
        <ns0:rPr>
          <ns0:rFonts ns0:ascii="Hiragino Sans GB" ns0:hAnsi="Hiragino Sans GB" ns0:eastAsia="Hiragino Sans GB" ns0:cs="Hiragino Sans GB"/>
          <ns0:b ns0:val="0"/>
          <ns0:color ns0:val="27323A"/>
          <ns0:sz ns0:val="19"/>
        </ns0:rPr>
        <ns0:t>依托我国超大规模市场优势，为世界各国提供更加广阔的市场，促进国际合作，实现互利共赢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不要误写政治多极化、独立自主和平外交政策、比较优势等偏题方向</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促进国内国际双循环，让世界共享中国发展机遇</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中国消费市场与外商投资相互促进，使中国市场和世界市场形成更顺畅互动。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购在中国和投资中国协同发力，促进国内国际双循环，推动高水平对外开放，让世界共享中国发展机遇。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发挥我国超大规模市场优势</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入境消费扩大和中国市场需求增强，为外资判断投资中国提供市场条件。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中国发挥超大规模市场优势，通过扩大入境消费和市场需求提升吸引力，为外商投资中国提供广阔空间。</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推动全球要素向中国市场集聚</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入境消费需求扩张与外商投资意愿相互连接，体现消费牵引投资和全球生产要素流动。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购在中国扩大消费需求并牵引投资预期，能够吸引外商投资，推动全球资本、技术等要素向中国市场集聚。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答题层次：本题7分，按“购在中国”吸引“投资中国”、“投资中国”推动“购在中国”、协同影响三层组织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“购在中国”吸引“投资中国”：激活入境消费、发挥超大规模市场优势、吸引外商投资/推动全球要素集聚</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“投资中国”推动“购在中国”：坚持制度型开放、营造良好营商环境、促进投资自由化便利化，推动产业结构优化和“购在中国”提质扩容</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协同影响：促进国内国际双循环、推动高水平对外开放、让世界共享中国发展机遇</ns0:t>
      </ns0:r>
    </ns0:p>
    <ns0:p>
      <ns0:pPr/>
    </ns0:p>
    <ns0:p>
      <ns0:pPr/>
    </ns0:p>
    <ns0:p ns2:paraId="25DB5487">
      <ns0:pPr>
        <ns0:pStyle ns0:val="4"/>
      </ns0:pPr>
      <ns0:r>
        <ns0:rPr>
          <ns0:rFonts ns0:ascii="Hiragino Sans GB" ns0:hAnsi="Hiragino Sans GB" ns0:eastAsia="Hiragino Sans GB" ns0:cs="Hiragino Sans GB"/>
          <ns0:b/>
          <ns0:color ns0:val="2F6F9F"/>
          <ns0:sz ns0:val="28"/>
        </ns0:rPr>
        <ns0:t>国际分工、企业出海与国际竞争新优势</ns0:t>
      </ns0:r>
    </ns0:p>
    <ns0:p ns2:paraId="1C8A4A11">
      <ns0:pPr/>
      <ns0:r>
        <ns0:rPr>
          <ns0:rFonts ns0:ascii="Hiragino Sans GB" ns0:hAnsi="Hiragino Sans GB" ns0:eastAsia="Hiragino Sans GB" ns0:cs="Hiragino Sans GB"/>
          <ns0:b ns0:val="0"/>
          <ns0:color ns0:val="202124"/>
          <ns0:sz ns0:val="21"/>
        </ns0:rPr>
        <ns0:t>【学生判别】 看到企业出海、海外市场、对外投资、贸易壁垒、反补贴税、国际市场风险等词，先判断为企业参与国际分工和走出去，再结合技术质量、市场多元化或国际规则维权展开。</ns0:t>
      </ns0:r>
    </ns0:p>
    <ns0:p ns2:paraId="2AA3989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积极"走出去"、对外直接投资、克服贸易壁垒</ns0:t>
      </ns0:r>
    </ns0:p>
    <ns0:p ns2:paraId="7F6CF4F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加强技术创新、提高产品质量，增强竞争力</ns0:t>
      </ns0:r>
    </ns0:p>
    <ns0:p ns2:paraId="7200EC8C">
      <ns0:pPr>
        <ns0:spacing ns0:before="140" ns0:after="60"/>
      </ns0:pPr>
      <ns0:r>
        <ns0:rPr>
          <ns0:rFonts ns0:ascii="Hiragino Sans GB" ns0:hAnsi="Hiragino Sans GB" ns0:eastAsia="Hiragino Sans GB" ns0:cs="Hiragino Sans GB"/>
          <ns0:b/>
          <ns0:color ns0:val="1F5E8C"/>
          <ns0:sz ns0:val="22"/>
        </ns0:rPr>
        <ns0:t>1. 2025西城期末Q20(2)</ns0:t>
      </ns0:r>
    </ns0:p>
    <ns0:p ns2:paraId="6E5DA70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读图显示中国电动载人汽车出口竞争力提升，但面对欧盟反补贴税形成的外部贸易壁垒，企业需要通过技术和质量优势增强国际竞争力。</ns0:t>
      </ns0:r>
      <ns0:r>
        <ns0:rPr>
          <ns0:rFonts ns0:ascii="Hiragino Sans GB" ns0:hAnsi="Hiragino Sans GB" ns0:eastAsia="Hiragino Sans GB" ns0:cs="Hiragino Sans GB"/>
          <ns0:b ns0:val="0"/>
          <ns0:color ns0:val="202124"/>
          <ns0:sz ns0:val="21"/>
        </ns0:rPr>
        <ns0:t/>
      </ns0:r>
    </ns0:p>
    <ns0:p ns2:paraId="42C332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26AF921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ns0:t>
      </ns0:r>
      <ns0:r>
        <ns0:rPr>
          <ns0:rFonts ns0:ascii="Hiragino Sans GB" ns0:hAnsi="Hiragino Sans GB" ns0:eastAsia="Hiragino Sans GB" ns0:cs="Hiragino Sans GB"/>
          <ns0:b ns0:val="0"/>
          <ns0:color ns0:val="202124"/>
          <ns0:sz ns0:val="21"/>
        </ns0:rPr>
        <ns0:t/>
      </ns0:r>
    </ns0:p>
    <ns0:p ns2:paraId="284C90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中国汽车企业应加强技术创新、提高产品质量，增强国际竞争力，以更强产品优势应对欧盟反补贴税等外部贸易壁垒。</ns0:t>
      </ns0:r>
      <ns0:r>
        <ns0:rPr>
          <ns0:rFonts ns0:ascii="Hiragino Sans GB" ns0:hAnsi="Hiragino Sans GB" ns0:eastAsia="Hiragino Sans GB" ns0:cs="Hiragino Sans GB"/>
          <ns0:b/>
          <ns0:color ns0:val="111111"/>
          <ns0:sz ns0:val="21"/>
        </ns0:rPr>
        <ns0:t/>
      </ns0:r>
    </ns0:p>
    <ns0:p ns2:paraId="7ED8C2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答题层次：本小题6分，答出3条并有具体说明即可满分，每条2分；观点1分，阐述1分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答题提醒：只写利用好国内国际两个市场、没有具体解释和分析，只给1分</ns0:t>
      </ns0:r>
      <ns0:r>
        <ns0:rPr>
          <ns0:rFonts ns0:ascii="Hiragino Sans GB" ns0:hAnsi="Hiragino Sans GB" ns0:eastAsia="Hiragino Sans GB" ns0:cs="Hiragino Sans GB"/>
          <ns0:b ns0:val="0"/>
          <ns0:color ns0:val="27323A"/>
          <ns0:sz ns0:val="19"/>
        </ns0:rPr>
        <ns0:t/>
      </ns0:r>
    </ns0:p>
    <ns0:p ns2:paraId="0086298B">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6C94BE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1FBCF8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6AD3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材料里一台41万元的3D打印机省税约6万，企业把省下的钱投入核心技术攻坚，关税红利转成研发，正是“加强技术创新、提高产品质量，增强竞争力”。</ns0:t>
      </ns0:r>
      <ns0:r>
        <ns0:rPr>
          <ns0:rFonts ns0:ascii="Hiragino Sans GB" ns0:hAnsi="Hiragino Sans GB" ns0:eastAsia="Hiragino Sans GB" ns0:cs="Hiragino Sans GB"/>
          <ns0:b ns0:val="0"/>
          <ns0:color ns0:val="202124"/>
          <ns0:sz ns0:val="21"/>
        </ns0:rPr>
        <ns0:t/>
      </ns0:r>
    </ns0:p>
    <ns0:p ns2:paraId="738756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海南自贸港封关使企业节约关税投入核心技术攻坚,加强技术创新、提升企业竞争力,推动产业升级,使中国市场成为全球产业链供应链稳定器。</ns0:t>
      </ns0:r>
      <ns0:r>
        <ns0:rPr>
          <ns0:rFonts ns0:ascii="Hiragino Sans GB" ns0:hAnsi="Hiragino Sans GB" ns0:eastAsia="Hiragino Sans GB" ns0:cs="Hiragino Sans GB"/>
          <ns0:b/>
          <ns0:color ns0:val="111111"/>
          <ns0:sz ns0:val="21"/>
        </ns0:rPr>
        <ns0:t/>
      </ns0:r>
    </ns0:p>
    <ns0:p ns2:paraId="54F8F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701B8646">
      <ns0:pPr>
        <ns0:spacing ns0:before="140" ns0:after="60"/>
      </ns0:pPr>
      <ns0:r>
        <ns0:rPr>
          <ns0:rFonts ns0:ascii="Hiragino Sans GB" ns0:hAnsi="Hiragino Sans GB" ns0:eastAsia="Hiragino Sans GB" ns0:cs="Hiragino Sans GB"/>
          <ns0:b/>
          <ns0:color ns0:val="1F5E8C"/>
          <ns0:sz ns0:val="22"/>
        </ns0:rPr>
        <ns0:t>3. 2026朝阳期中Q17</ns0:t>
      </ns0:r>
    </ns0:p>
    <ns0:p ns2:paraId="32D1A9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A85F0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7A939B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甲同学反复强调芯片、算法、大模型等核心环节要自主可控、把握创新主动权；这些信息说明人工智能发展不能只依赖外部技术输入，而要通过技术创新和质量提升形成核心竞争力。</ns0:t>
      </ns0:r>
      <ns0:r>
        <ns0:rPr>
          <ns0:rFonts ns0:ascii="Hiragino Sans GB" ns0:hAnsi="Hiragino Sans GB" ns0:eastAsia="Hiragino Sans GB" ns0:cs="Hiragino Sans GB"/>
          <ns0:b ns0:val="0"/>
          <ns0:color ns0:val="202124"/>
          <ns0:sz ns0:val="21"/>
        </ns0:rPr>
        <ns0:t/>
      </ns0:r>
    </ns0:p>
    <ns0:p ns2:paraId="2ECE27F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坚持自力更生，核心技术自主可控、加强技术研发与创新驱动，把握创新主动权，增强核心竞争力。</ns0:t>
      </ns0:r>
      <ns0:r>
        <ns0:rPr>
          <ns0:rFonts ns0:ascii="Hiragino Sans GB" ns0:hAnsi="Hiragino Sans GB" ns0:eastAsia="Hiragino Sans GB" ns0:cs="Hiragino Sans GB"/>
          <ns0:b/>
          <ns0:color ns0:val="111111"/>
          <ns0:sz ns0:val="21"/>
        </ns0:rPr>
        <ns0:t/>
      </ns0:r>
    </ns0:p>
    <ns0:p ns2:paraId="1C86525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6546433B">
      <ns0:pPr>
        <ns0:spacing ns0:before="140" ns0:after="60"/>
      </ns0:pPr>
      <ns0:r>
        <ns0:rPr>
          <ns0:rFonts ns0:ascii="Hiragino Sans GB" ns0:hAnsi="Hiragino Sans GB" ns0:eastAsia="Hiragino Sans GB" ns0:cs="Hiragino Sans GB"/>
          <ns0:b/>
          <ns0:color ns0:val="1F5E8C"/>
          <ns0:sz ns0:val="22"/>
        </ns0:rPr>
        <ns0:t>4. 2024西城一模Q19(6)</ns0:t>
      </ns0:r>
    </ns0:p>
    <ns0:p ns2:paraId="7E8581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10469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0B84C2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ns0:t>
      </ns0:r>
      <ns0:r>
        <ns0:rPr>
          <ns0:rFonts ns0:ascii="Hiragino Sans GB" ns0:hAnsi="Hiragino Sans GB" ns0:eastAsia="Hiragino Sans GB" ns0:cs="Hiragino Sans GB"/>
          <ns0:b ns0:val="0"/>
          <ns0:color ns0:val="202124"/>
          <ns0:sz ns0:val="21"/>
        </ns0:rPr>
        <ns0:t/>
      </ns0:r>
    </ns0:p>
    <ns0:p ns2:paraId="4DAF58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我国攻克"卡脖子"难题，能调整对外贸易产品结构、生产附加值高的产品，增强产品和服务的国际竞争力。</ns0:t>
      </ns0:r>
      <ns0:r>
        <ns0:rPr>
          <ns0:rFonts ns0:ascii="Hiragino Sans GB" ns0:hAnsi="Hiragino Sans GB" ns0:eastAsia="Hiragino Sans GB" ns0:cs="Hiragino Sans GB"/>
          <ns0:b/>
          <ns0:color ns0:val="111111"/>
          <ns0:sz ns0:val="21"/>
        </ns0:rPr>
        <ns0:t/>
      </ns0:r>
    </ns0:p>
    <ns0:p ns2:paraId="034EF4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514DD21A">
      <ns0:pPr>
        <ns0:spacing ns0:before="140" ns0:after="60"/>
      </ns0:pPr>
      <ns0:r>
        <ns0:rPr>
          <ns0:rFonts ns0:ascii="Hiragino Sans GB" ns0:hAnsi="Hiragino Sans GB" ns0:eastAsia="Hiragino Sans GB" ns0:cs="Hiragino Sans GB"/>
          <ns0:b/>
          <ns0:color ns0:val="1F5E8C"/>
          <ns0:sz ns0:val="22"/>
        </ns0:rPr>
        <ns0:t>5. 2025西城一模Q18</ns0:t>
      </ns0:r>
    </ns0:p>
    <ns0:p ns2:paraId="3F6507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33F9E1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20BE70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材料讲川鳗经32道工序、从天然捕捞转向养殖近地加工成全球最大出口国，靠工艺品质打出竞争力，正是“加强技术创新、提高产品质量，增强竞争力”。</ns0:t>
      </ns0:r>
      <ns0:r>
        <ns0:rPr>
          <ns0:rFonts ns0:ascii="Hiragino Sans GB" ns0:hAnsi="Hiragino Sans GB" ns0:eastAsia="Hiragino Sans GB" ns0:cs="Hiragino Sans GB"/>
          <ns0:b ns0:val="0"/>
          <ns0:color ns0:val="202124"/>
          <ns0:sz ns0:val="21"/>
        </ns0:rPr>
        <ns0:t/>
      </ns0:r>
    </ns0:p>
    <ns0:p ns2:paraId="3C0834E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特色产业链利用本地资源优势，注重技术创新与质量品质，不断提高竞争力，成功开拓海外市场。</ns0:t>
      </ns0:r>
      <ns0:r>
        <ns0:rPr>
          <ns0:rFonts ns0:ascii="Hiragino Sans GB" ns0:hAnsi="Hiragino Sans GB" ns0:eastAsia="Hiragino Sans GB" ns0:cs="Hiragino Sans GB"/>
          <ns0:b/>
          <ns0:color ns0:val="111111"/>
          <ns0:sz ns0:val="21"/>
        </ns0:rPr>
        <ns0:t/>
      </ns0:r>
    </ns0:p>
    <ns0:p ns2:paraId="0049F4F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5870EF5B">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502224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r>
        <ns0:rPr>
          <ns0:rFonts ns0:ascii="Hiragino Sans GB" ns0:hAnsi="Hiragino Sans GB" ns0:eastAsia="Hiragino Sans GB" ns0:cs="Hiragino Sans GB"/>
          <ns0:b ns0:val="0"/>
          <ns0:color ns0:val="202124"/>
          <ns0:sz ns0:val="21"/>
        </ns0:rPr>
        <ns0:t/>
      </ns0:r>
    </ns0:p>
    <ns0:p ns2:paraId="495FE3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6968B7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牵头发布二百八十五项ISO、IEC标准，靠的是低碳能源、人工智能领域的硬实力；标准能出去本质是实力出去，故落到“加强技术创新、增强竞争力”。</ns0:t>
      </ns0:r>
      <ns0:r>
        <ns0:rPr>
          <ns0:rFonts ns0:ascii="Hiragino Sans GB" ns0:hAnsi="Hiragino Sans GB" ns0:eastAsia="Hiragino Sans GB" ns0:cs="Hiragino Sans GB"/>
          <ns0:b ns0:val="0"/>
          <ns0:color ns0:val="202124"/>
          <ns0:sz ns0:val="21"/>
        </ns0:rPr>
        <ns0:t/>
      </ns0:r>
    </ns0:p>
    <ns0:p ns2:paraId="31E9F3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中国标准走出国门，增强我国产品、服务乃至产业链在全球的竞争力，促进标准共通、技术共享与全球技术创新。</ns0:t>
      </ns0:r>
      <ns0:r>
        <ns0:rPr>
          <ns0:rFonts ns0:ascii="Hiragino Sans GB" ns0:hAnsi="Hiragino Sans GB" ns0:eastAsia="Hiragino Sans GB" ns0:cs="Hiragino Sans GB"/>
          <ns0:b/>
          <ns0:color ns0:val="111111"/>
          <ns0:sz ns0:val="21"/>
        </ns0:rPr>
        <ns0:t/>
      </ns0:r>
    </ns0:p>
    <ns0:p ns2:paraId="657F93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答题层次：本题8分，参考答案按制度型开放、两个市场两种资源、国际标准贡献、全球治理规则制定组织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2:paraId="37AB20E1">
      <ns0:pPr>
        <ns0:spacing ns0:before="140" ns0:after="60"/>
      </ns0:pPr>
      <ns0:r>
        <ns0:rPr>
          <ns0:rFonts ns0:ascii="Hiragino Sans GB" ns0:hAnsi="Hiragino Sans GB" ns0:eastAsia="Hiragino Sans GB" ns0:cs="Hiragino Sans GB"/>
          <ns0:b/>
          <ns0:color ns0:val="1F5E8C"/>
          <ns0:sz ns0:val="22"/>
        </ns0:rPr>
        <ns0:t>7. 2025海淀期中Q16(2)</ns0:t>
      </ns0:r>
    </ns0:p>
    <ns0:p ns2:paraId="414DB7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7A25D30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50EF4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出海招牌是性价比与产品创新，可海外咖啡文化成熟、口味习惯有别，低价难站稳，得研究市场练硬本事，指向加强技术创新、提高产品质量、增强竞争力。</ns0:t>
      </ns0:r>
      <ns0:r>
        <ns0:rPr>
          <ns0:rFonts ns0:ascii="Hiragino Sans GB" ns0:hAnsi="Hiragino Sans GB" ns0:eastAsia="Hiragino Sans GB" ns0:cs="Hiragino Sans GB"/>
          <ns0:b ns0:val="0"/>
          <ns0:color ns0:val="202124"/>
          <ns0:sz ns0:val="21"/>
        </ns0:rPr>
        <ns0:t/>
      </ns0:r>
    </ns0:p>
    <ns0:p ns2:paraId="6FD363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咖啡企业应重视海外市场考察研究，提高自主创新能力，形成自己的竞争优势，增强"出海"竞争力。</ns0:t>
      </ns0:r>
      <ns0:r>
        <ns0:rPr>
          <ns0:rFonts ns0:ascii="Hiragino Sans GB" ns0:hAnsi="Hiragino Sans GB" ns0:eastAsia="Hiragino Sans GB" ns0:cs="Hiragino Sans GB"/>
          <ns0:b/>
          <ns0:color ns0:val="111111"/>
          <ns0:sz ns0:val="21"/>
        </ns0:rPr>
        <ns0:t/>
      </ns0:r>
    </ns0:p>
    <ns0:p ns2:paraId="2679FC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16F053F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实施出口市场多元化战略，减少对单一市场的依赖</ns0:t>
      </ns0:r>
    </ns0:p>
    <ns0:p ns2:paraId="731D88ED">
      <ns0:pPr>
        <ns0:spacing ns0:before="140" ns0:after="60"/>
      </ns0:pPr>
      <ns0:r>
        <ns0:rPr>
          <ns0:rFonts ns0:ascii="Hiragino Sans GB" ns0:hAnsi="Hiragino Sans GB" ns0:eastAsia="Hiragino Sans GB" ns0:cs="Hiragino Sans GB"/>
          <ns0:b/>
          <ns0:color ns0:val="1F5E8C"/>
          <ns0:sz ns0:val="22"/>
        </ns0:rPr>
        <ns0:t>1. 2025西城期末Q20(2)</ns0:t>
      </ns0:r>
    </ns0:p>
    <ns0:p ns2:paraId="4F65EE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欧盟是中国整车出口第一大市场和电动汽车主要目的地，外部冲击集中在单一市场依赖风险上，答题需要说明出口市场多元化。</ns0:t>
      </ns0:r>
      <ns0:r>
        <ns0:rPr>
          <ns0:rFonts ns0:ascii="Hiragino Sans GB" ns0:hAnsi="Hiragino Sans GB" ns0:eastAsia="Hiragino Sans GB" ns0:cs="Hiragino Sans GB"/>
          <ns0:b ns0:val="0"/>
          <ns0:color ns0:val="202124"/>
          <ns0:sz ns0:val="21"/>
        </ns0:rPr>
        <ns0:t/>
      </ns0:r>
    </ns0:p>
    <ns0:p ns2:paraId="6A6FC1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513F57C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ns0:t>
      </ns0:r>
      <ns0:r>
        <ns0:rPr>
          <ns0:rFonts ns0:ascii="Hiragino Sans GB" ns0:hAnsi="Hiragino Sans GB" ns0:eastAsia="Hiragino Sans GB" ns0:cs="Hiragino Sans GB"/>
          <ns0:b ns0:val="0"/>
          <ns0:color ns0:val="202124"/>
          <ns0:sz ns0:val="21"/>
        </ns0:rPr>
        <ns0:t/>
      </ns0:r>
    </ns0:p>
    <ns0:p ns2:paraId="22250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中国汽车企业应实施出口市场多元化战略，开拓更多海外市场并深耕国内需求，减少对单一市场的依赖，分散贸易摩擦风险。</ns0:t>
      </ns0:r>
      <ns0:r>
        <ns0:rPr>
          <ns0:rFonts ns0:ascii="Hiragino Sans GB" ns0:hAnsi="Hiragino Sans GB" ns0:eastAsia="Hiragino Sans GB" ns0:cs="Hiragino Sans GB"/>
          <ns0:b/>
          <ns0:color ns0:val="111111"/>
          <ns0:sz ns0:val="21"/>
        </ns0:rPr>
        <ns0:t/>
      </ns0:r>
    </ns0:p>
    <ns0:p ns2:paraId="2A3CDA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答题层次：本小题6分，答出3条并有具体说明即可满分，每条2分；观点1分，阐述1分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答题提醒：只写利用好国内国际两个市场、没有具体解释和分析，只给1分</ns0:t>
      </ns0:r>
      <ns0:r>
        <ns0:rPr>
          <ns0:rFonts ns0:ascii="Hiragino Sans GB" ns0:hAnsi="Hiragino Sans GB" ns0:eastAsia="Hiragino Sans GB" ns0:cs="Hiragino Sans GB"/>
          <ns0:b ns0:val="0"/>
          <ns0:color ns0:val="27323A"/>
          <ns0:sz ns0:val="19"/>
        </ns0:rPr>
        <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发挥比较优势并打造国际竞争新优势</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设问问企业从出口到海外建厂的原因，匈牙利交通枢纽和工业基础不是单纯背景，而是企业利用当地比较优势、降低成本并形成国际竞争新优势的依据。</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中国新能源汽车企业利用匈牙利交通枢纽和工业基础等比较优势，优化资源配置、降低生产贸易成本，从而在海外生产和服务网络中打造国际竞争新优势。</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答题层次：本题8分，分析中国新能源汽车企业从“走出去”到“扎下根”的原因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趋势与市场：</ns0:t>
      </ns0:r>
      <ns0:r>
        <ns0:rPr>
          <ns0:rFonts ns0:ascii="Hiragino Sans GB" ns0:hAnsi="Hiragino Sans GB" ns0:eastAsia="Hiragino Sans GB" ns0:cs="Hiragino Sans GB"/>
          <ns0:b ns0:val="0"/>
          <ns0:color ns0:val="27323A"/>
          <ns0:sz ns0:val="19"/>
        </ns0:rPr>
        <ns0:t>顺应经济全球化趋势，满足国际市场需求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资源配置：</ns0:t>
      </ns0:r>
      <ns0:r>
        <ns0:rPr>
          <ns0:rFonts ns0:ascii="Hiragino Sans GB" ns0:hAnsi="Hiragino Sans GB" ns0:eastAsia="Hiragino Sans GB" ns0:cs="Hiragino Sans GB"/>
          <ns0:b ns0:val="0"/>
          <ns0:color ns0:val="27323A"/>
          <ns0:sz ns0:val="19"/>
        </ns0:rPr>
        <ns0:t>利用当地比较优势，优化资源配置，降低生产贸易成本，打造国际竞争新优势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合作共赢：</ns0:t>
      </ns0:r>
      <ns0:r>
        <ns0:rPr>
          <ns0:rFonts ns0:ascii="Hiragino Sans GB" ns0:hAnsi="Hiragino Sans GB" ns0:eastAsia="Hiragino Sans GB" ns0:cs="Hiragino Sans GB"/>
          <ns0:b ns0:val="0"/>
          <ns0:color ns0:val="27323A"/>
          <ns0:sz ns0:val="19"/>
        </ns0:rPr>
        <ns0:t>通过技术交流与资源共享，带动当地经济、社会发展，实现合作共赢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题目要求说明自贸区3.0版的动力来源。区域成员产业、市场和发展阶段存在差异，自贸区升级有利于把差异转化为国际分工和优势互补。</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里不能说原卷明确写了“中国制造+东盟资源”。可由“区域发展”和“世界经济动力”推到国际分工逻辑：自贸区升级让不同成员的产业、市场和服务优势更容易对接，比较优势被释放，区域产业链供应链活力增强。</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中国—东盟自贸区3.0版促进成员在产业、市场和服务等方面优势互补，推动各方发挥比较优势、深化国际分工，增强区域产业链供应链活力。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答题层次：本题8分，按制度成本、贸易投资、产业链供应链、综合层组织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2:paraId="178D960F">
      <ns0:pPr>
        <ns0:pStyle ns0:val="4"/>
      </ns0:pPr>
      <ns0:r>
        <ns0:rPr>
          <ns0:rFonts ns0:ascii="Hiragino Sans GB" ns0:hAnsi="Hiragino Sans GB" ns0:eastAsia="Hiragino Sans GB" ns0:cs="Hiragino Sans GB"/>
          <ns0:b/>
          <ns0:color ns0:val="2F6F9F"/>
          <ns0:sz ns0:val="28"/>
        </ns0:rPr>
        <ns0:t>全球经济治理与规则权益</ns0:t>
      </ns0:r>
    </ns0:p>
    <ns0:p ns2:paraId="2596DEC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参与全球经济治理和规则制定，为企业出海营造国际环境</ns0:t>
      </ns0:r>
    </ns0:p>
    <ns0:p ns2:paraId="7CB58231">
      <ns0:pPr>
        <ns0:spacing ns0:before="140" ns0:after="60"/>
      </ns0:pPr>
      <ns0:r>
        <ns0:rPr>
          <ns0:rFonts ns0:ascii="Hiragino Sans GB" ns0:hAnsi="Hiragino Sans GB" ns0:eastAsia="Hiragino Sans GB" ns0:cs="Hiragino Sans GB"/>
          <ns0:b/>
          <ns0:color ns0:val="1F5E8C"/>
          <ns0:sz ns0:val="22"/>
        </ns0:rPr>
        <ns0:t>1. 2025海淀期中Q16(2)</ns0:t>
      </ns0:r>
    </ns0:p>
    <ns0:p ns2:paraId="5F47F54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148425D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4F798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ns0:t>
      </ns0:r>
      <ns0:r>
        <ns0:rPr>
          <ns0:rFonts ns0:ascii="Hiragino Sans GB" ns0:hAnsi="Hiragino Sans GB" ns0:eastAsia="Hiragino Sans GB" ns0:cs="Hiragino Sans GB"/>
          <ns0:b ns0:val="0"/>
          <ns0:color ns0:val="202124"/>
          <ns0:sz ns0:val="21"/>
        </ns0:rPr>
        <ns0:t/>
      </ns0:r>
    </ns0:p>
    <ns0:p ns2:paraId="039029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企业和政府可利用国际组织赋予的权利，积极参与全球经济治理和规则制定，为中国咖啡企业“出海”营造良好的国际环境。</ns0:t>
      </ns0:r>
      <ns0:r>
        <ns0:rPr>
          <ns0:rFonts ns0:ascii="Hiragino Sans GB" ns0:hAnsi="Hiragino Sans GB" ns0:eastAsia="Hiragino Sans GB" ns0:cs="Hiragino Sans GB"/>
          <ns0:b/>
          <ns0:color ns0:val="111111"/>
          <ns0:sz ns0:val="21"/>
        </ns0:rPr>
        <ns0:t/>
      </ns0:r>
    </ns0:p>
    <ns0:p ns2:paraId="50B7B9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4FB7EB2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积极参与全球经济治理和经贸规则完善</ns0:t>
      </ns0:r>
    </ns0:p>
    <ns0:p ns2:paraId="790B4BDC">
      <ns0:pPr>
        <ns0:spacing ns0:before="140" ns0:after="60"/>
      </ns0:pPr>
      <ns0:r>
        <ns0:rPr>
          <ns0:rFonts ns0:ascii="Hiragino Sans GB" ns0:hAnsi="Hiragino Sans GB" ns0:eastAsia="Hiragino Sans GB" ns0:cs="Hiragino Sans GB"/>
          <ns0:b/>
          <ns0:color ns0:val="1F5E8C"/>
          <ns0:sz ns0:val="22"/>
        </ns0:rPr>
        <ns0:t>1. 2026东城一模Q19(3)</ns0:t>
      </ns0:r>
    </ns0:p>
    <ns0:p ns2:paraId="5019B6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北京未来产业题出现国际平台、跨境标准对接和高标准开放，要求说明高水平对外开放如何支撑产业链韧性。</ns0:t>
      </ns0:r>
      <ns0:r>
        <ns0:rPr>
          <ns0:rFonts ns0:ascii="Hiragino Sans GB" ns0:hAnsi="Hiragino Sans GB" ns0:eastAsia="Hiragino Sans GB" ns0:cs="Hiragino Sans GB"/>
          <ns0:b ns0:val="0"/>
          <ns0:color ns0:val="202124"/>
          <ns0:sz ns0:val="21"/>
        </ns0:rPr>
        <ns0:t/>
      </ns0:r>
    </ns0:p>
    <ns0:p ns2:paraId="6EE18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655D5D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ns0:t>
      </ns0:r>
      <ns0:r>
        <ns0:rPr>
          <ns0:rFonts ns0:ascii="Hiragino Sans GB" ns0:hAnsi="Hiragino Sans GB" ns0:eastAsia="Hiragino Sans GB" ns0:cs="Hiragino Sans GB"/>
          <ns0:b ns0:val="0"/>
          <ns0:color ns0:val="202124"/>
          <ns0:sz ns0:val="21"/>
        </ns0:rPr>
        <ns0:t/>
      </ns0:r>
    </ns0:p>
    <ns0:p ns2:paraId="1E9EB11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北京通过国际科创交流、跨境标准对接和制度型开放，积极参与全球经济治理和经贸规则完善，为未来产业链韧性提升营造稳定可预期的规则环境。</ns0:t>
      </ns0:r>
      <ns0:r>
        <ns0:rPr>
          <ns0:rFonts ns0:ascii="Hiragino Sans GB" ns0:hAnsi="Hiragino Sans GB" ns0:eastAsia="Hiragino Sans GB" ns0:cs="Hiragino Sans GB"/>
          <ns0:b/>
          <ns0:color ns0:val="111111"/>
          <ns0:sz ns0:val="21"/>
        </ns0:rPr>
        <ns0:t/>
      </ns0:r>
    </ns0:p>
    <ns0:p ns2:paraId="0761A0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66A7722D">
      <ns0:pPr>
        <ns0:spacing ns0:before="140" ns0:after="60"/>
      </ns0:pPr>
      <ns0:r>
        <ns0:rPr>
          <ns0:rFonts ns0:ascii="Hiragino Sans GB" ns0:hAnsi="Hiragino Sans GB" ns0:eastAsia="Hiragino Sans GB" ns0:cs="Hiragino Sans GB"/>
          <ns0:b/>
          <ns0:color ns0:val="1F5E8C"/>
          <ns0:sz ns0:val="22"/>
        </ns0:rPr>
        <ns0:t>2. 2024西城一模Q19(6)</ns0:t>
      </ns0:r>
    </ns0:p>
    <ns0:p ns2:paraId="675627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“卡脖子”突破题要求说明关键核心技术突破对经济开放发展的助推作用。技术突破不只意味着科技安全，也会增强我国在国际产业链、技术标准和经贸规则中的主动性。</ns0:t>
      </ns0:r>
      <ns0:r>
        <ns0:rPr>
          <ns0:rFonts ns0:ascii="Hiragino Sans GB" ns0:hAnsi="Hiragino Sans GB" ns0:eastAsia="Hiragino Sans GB" ns0:cs="Hiragino Sans GB"/>
          <ns0:b ns0:val="0"/>
          <ns0:color ns0:val="202124"/>
          <ns0:sz ns0:val="21"/>
        </ns0:rPr>
        <ns0:t/>
      </ns0:r>
    </ns0:p>
    <ns0:p ns2:paraId="421FB7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70DAFB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ns0:t>
      </ns0:r>
      <ns0:r>
        <ns0:rPr>
          <ns0:rFonts ns0:ascii="Hiragino Sans GB" ns0:hAnsi="Hiragino Sans GB" ns0:eastAsia="Hiragino Sans GB" ns0:cs="Hiragino Sans GB"/>
          <ns0:b ns0:val="0"/>
          <ns0:color ns0:val="202124"/>
          <ns0:sz ns0:val="21"/>
        </ns0:rPr>
        <ns0:t/>
      </ns0:r>
    </ns0:p>
    <ns0:p ns2:paraId="0C1FA3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攻克“卡脖子”难题有利于我国提升参与国际技术标准和相关贸易规则制定的能力，积极参与全球经济治理和经贸规则完善，增强经济开放发展的规则主动权。</ns0:t>
      </ns0:r>
      <ns0:r>
        <ns0:rPr>
          <ns0:rFonts ns0:ascii="Hiragino Sans GB" ns0:hAnsi="Hiragino Sans GB" ns0:eastAsia="Hiragino Sans GB" ns0:cs="Hiragino Sans GB"/>
          <ns0:b/>
          <ns0:color ns0:val="111111"/>
          <ns0:sz ns0:val="21"/>
        </ns0:rPr>
        <ns0:t/>
      </ns0:r>
    </ns0:p>
    <ns0:p ns2:paraId="74C2D4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8D9BA90">
      <ns0:pPr>
        <ns0:spacing ns0:before="140" ns0:after="60"/>
      </ns0:pPr>
      <ns0:r>
        <ns0:rPr>
          <ns0:rFonts ns0:ascii="Hiragino Sans GB" ns0:hAnsi="Hiragino Sans GB" ns0:eastAsia="Hiragino Sans GB" ns0:cs="Hiragino Sans GB"/>
          <ns0:b/>
          <ns0:color ns0:val="1F5E8C"/>
          <ns0:sz ns0:val="22"/>
        </ns0:rPr>
        <ns0:t>3. 2026海淀一模Q20</ns0:t>
      </ns0:r>
    </ns0:p>
    <ns0:p ns2:paraId="4B79D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中国标准走出国门题出现 ISO、IEC 提案和牵头制定国际标准，题目指向谈意义，要把中国从规则接受者转为规则共建者的角色变化写出来。</ns0:t>
      </ns0:r>
      <ns0:r>
        <ns0:rPr>
          <ns0:rFonts ns0:ascii="Hiragino Sans GB" ns0:hAnsi="Hiragino Sans GB" ns0:eastAsia="Hiragino Sans GB" ns0:cs="Hiragino Sans GB"/>
          <ns0:b ns0:val="0"/>
          <ns0:color ns0:val="202124"/>
          <ns0:sz ns0:val="21"/>
        </ns0:rPr>
        <ns0:t/>
      </ns0:r>
    </ns0:p>
    <ns0:p ns2:paraId="6DCA35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084EC5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ns0:t>
      </ns0:r>
      <ns0:r>
        <ns0:rPr>
          <ns0:rFonts ns0:ascii="Hiragino Sans GB" ns0:hAnsi="Hiragino Sans GB" ns0:eastAsia="Hiragino Sans GB" ns0:cs="Hiragino Sans GB"/>
          <ns0:b ns0:val="0"/>
          <ns0:color ns0:val="202124"/>
          <ns0:sz ns0:val="21"/>
        </ns0:rPr>
        <ns0:t/>
      </ns0:r>
    </ns0:p>
    <ns0:p ns2:paraId="2FE78A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中国标准走出国门，体现我国主动参与国际标准供给和全球经济治理规则完善，有利于提升中国在全球经济治理中的参与度和贡献度。</ns0:t>
      </ns0:r>
      <ns0:r>
        <ns0:rPr>
          <ns0:rFonts ns0:ascii="Hiragino Sans GB" ns0:hAnsi="Hiragino Sans GB" ns0:eastAsia="Hiragino Sans GB" ns0:cs="Hiragino Sans GB"/>
          <ns0:b/>
          <ns0:color ns0:val="111111"/>
          <ns0:sz ns0:val="21"/>
        </ns0:rPr>
        <ns0:t/>
      </ns0:r>
    </ns0:p>
    <ns0:p ns2:paraId="5DD076C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答题层次：本题8分，参考答案按制度型开放、两个市场两种资源、国际标准贡献、全球治理规则制定组织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2:paraId="23A25936">
      <ns0:pPr>
        <ns0:spacing ns0:before="140" ns0:after="60"/>
      </ns0:pPr>
      <ns0:r>
        <ns0:rPr>
          <ns0:rFonts ns0:ascii="Hiragino Sans GB" ns0:hAnsi="Hiragino Sans GB" ns0:eastAsia="Hiragino Sans GB" ns0:cs="Hiragino Sans GB"/>
          <ns0:b/>
          <ns0:color ns0:val="1F5E8C"/>
          <ns0:sz ns0:val="22"/>
        </ns0:rPr>
        <ns0:t>4. 2025昌平二模Q21</ns0:t>
      </ns0:r>
    </ns0:p>
    <ns0:p ns2:paraId="16EA0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稳外资举措题出现双边投资促进工作组、“投资中国”品牌和扩大开放政策，题目指向说明对开放型经济的意义，要把政策举措接到全球经济治理话语权。</ns0:t>
      </ns0:r>
      <ns0:r>
        <ns0:rPr>
          <ns0:rFonts ns0:ascii="Hiragino Sans GB" ns0:hAnsi="Hiragino Sans GB" ns0:eastAsia="Hiragino Sans GB" ns0:cs="Hiragino Sans GB"/>
          <ns0:b ns0:val="0"/>
          <ns0:color ns0:val="202124"/>
          <ns0:sz ns0:val="21"/>
        </ns0:rPr>
        <ns0:t/>
      </ns0:r>
    </ns0:p>
    <ns0:p ns2:paraId="7D47B2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135B1D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ns0:t>
      </ns0:r>
      <ns0:r>
        <ns0:rPr>
          <ns0:rFonts ns0:ascii="Hiragino Sans GB" ns0:hAnsi="Hiragino Sans GB" ns0:eastAsia="Hiragino Sans GB" ns0:cs="Hiragino Sans GB"/>
          <ns0:b ns0:val="0"/>
          <ns0:color ns0:val="202124"/>
          <ns0:sz ns0:val="21"/>
        </ns0:rPr>
        <ns0:t/>
      </ns0:r>
    </ns0:p>
    <ns0:p ns2:paraId="1DC780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中国通过稳外资、扩开放和完善经贸合作机制，积极参与全球经济治理和经贸规则完善，有利于提升我国在全球经济治理中的话语权和影响力。</ns0:t>
      </ns0:r>
      <ns0:r>
        <ns0:rPr>
          <ns0:rFonts ns0:ascii="Hiragino Sans GB" ns0:hAnsi="Hiragino Sans GB" ns0:eastAsia="Hiragino Sans GB" ns0:cs="Hiragino Sans GB"/>
          <ns0:b/>
          <ns0:color ns0:val="111111"/>
          <ns0:sz ns0:val="21"/>
        </ns0:rPr>
        <ns0:t/>
      </ns0:r>
    </ns0:p>
    <ns0:p ns2:paraId="353C1E4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57C0CDA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参与国际标准制定，提升国际规则话语权</ns0:t>
      </ns0:r>
    </ns0:p>
    <ns0:p ns2:paraId="1488535E">
      <ns0:pPr>
        <ns0:spacing ns0:before="140" ns0:after="60"/>
      </ns0:pPr>
      <ns0:r>
        <ns0:rPr>
          <ns0:rFonts ns0:ascii="Hiragino Sans GB" ns0:hAnsi="Hiragino Sans GB" ns0:eastAsia="Hiragino Sans GB" ns0:cs="Hiragino Sans GB"/>
          <ns0:b/>
          <ns0:color ns0:val="1F5E8C"/>
          <ns0:sz ns0:val="22"/>
        </ns0:rPr>
        <ns0:t>1. 2024西城一模Q19(6)</ns0:t>
      </ns0:r>
    </ns0:p>
    <ns0:p ns2:paraId="421804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攻克卡脖子助推开放"角度下要回答关键核心技术突破能带来什么开放效益，材料把芯片、操作系统等突破列为国家行动，需要把"技术能力"转化成"国际标准、规则制定话语权"，否则就只剩科技表彰、不构成开放效益。</ns0:t>
      </ns0:r>
      <ns0:r>
        <ns0:rPr>
          <ns0:rFonts ns0:ascii="Hiragino Sans GB" ns0:hAnsi="Hiragino Sans GB" ns0:eastAsia="Hiragino Sans GB" ns0:cs="Hiragino Sans GB"/>
          <ns0:b ns0:val="0"/>
          <ns0:color ns0:val="202124"/>
          <ns0:sz ns0:val="21"/>
        </ns0:rPr>
        <ns0:t/>
      </ns0:r>
    </ns0:p>
    <ns0:p ns2:paraId="2A9ECB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5DC8EDF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ns0:t>
      </ns0:r>
      <ns0:r>
        <ns0:rPr>
          <ns0:rFonts ns0:ascii="Hiragino Sans GB" ns0:hAnsi="Hiragino Sans GB" ns0:eastAsia="Hiragino Sans GB" ns0:cs="Hiragino Sans GB"/>
          <ns0:b ns0:val="0"/>
          <ns0:color ns0:val="202124"/>
          <ns0:sz ns0:val="21"/>
        </ns0:rPr>
        <ns0:t/>
      </ns0:r>
    </ns0:p>
    <ns0:p ns2:paraId="4E79F9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我国攻克“卡脖子”难题，提升国内企业在国际技术标准和相关贸易规则制定中的话语权，使经济开放发展更具规则主动权。</ns0:t>
      </ns0:r>
      <ns0:r>
        <ns0:rPr>
          <ns0:rFonts ns0:ascii="Hiragino Sans GB" ns0:hAnsi="Hiragino Sans GB" ns0:eastAsia="Hiragino Sans GB" ns0:cs="Hiragino Sans GB"/>
          <ns0:b/>
          <ns0:color ns0:val="111111"/>
          <ns0:sz ns0:val="21"/>
        </ns0:rPr>
        <ns0:t/>
      </ns0:r>
    </ns0:p>
    <ns0:p ns2:paraId="331A56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攻克关键核心技术不是单纯科技表彰，而是同时改变外贸产品结构、提升规则话语权、增强国际竞争力，服务经济开放发展。</ns0:t>
      </ns0:r>
      <ns0:r>
        <ns0:rPr>
          <ns0:rFonts ns0:ascii="Hiragino Sans GB" ns0:hAnsi="Hiragino Sans GB" ns0:eastAsia="Hiragino Sans GB" ns0:cs="Hiragino Sans GB"/>
          <ns0:b ns0:val="0"/>
          <ns0:color ns0:val="202124"/>
          <ns0:sz ns0:val="21"/>
        </ns0:rPr>
        <ns0:t/>
      </ns0:r>
    </ns0:p>
    <ns0:p ns2:paraId="0153AF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73E90E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ns0:t>
      </ns0:r>
      <ns0:r>
        <ns0:rPr>
          <ns0:rFonts ns0:ascii="Hiragino Sans GB" ns0:hAnsi="Hiragino Sans GB" ns0:eastAsia="Hiragino Sans GB" ns0:cs="Hiragino Sans GB"/>
          <ns0:b ns0:val="0"/>
          <ns0:color ns0:val="202124"/>
          <ns0:sz ns0:val="21"/>
        </ns0:rPr>
        <ns0:t/>
      </ns0:r>
    </ns0:p>
    <ns0:p ns2:paraId="0457124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我国攻克“卡脖子”难题，有利于调整对外贸易的产品结构，提升国内企业在国际技术标准和相关贸易规则制定中的话语权，增强产品和服务的国际竞争力，助推经济开放发展。</ns0:t>
      </ns0:r>
      <ns0:r>
        <ns0:rPr>
          <ns0:rFonts ns0:ascii="Hiragino Sans GB" ns0:hAnsi="Hiragino Sans GB" ns0:eastAsia="Hiragino Sans GB" ns0:cs="Hiragino Sans GB"/>
          <ns0:b/>
          <ns0:color ns0:val="111111"/>
          <ns0:sz ns0:val="21"/>
        </ns0:rPr>
        <ns0:t/>
      </ns0:r>
    </ns0:p>
    <ns0:p ns2:paraId="1F4CDE4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8D679C0">
      <ns0:pPr>
        <ns0:spacing ns0:before="140" ns0:after="60"/>
      </ns0:pPr>
      <ns0:r>
        <ns0:rPr>
          <ns0:rFonts ns0:ascii="Hiragino Sans GB" ns0:hAnsi="Hiragino Sans GB" ns0:eastAsia="Hiragino Sans GB" ns0:cs="Hiragino Sans GB"/>
          <ns0:b/>
          <ns0:color ns0:val="1F5E8C"/>
          <ns0:sz ns0:val="22"/>
        </ns0:rPr>
        <ns0:t>2. 2026海淀一模Q20中国标准与全球经济治理参与</ns0:t>
      </ns0:r>
    </ns0:p>
    <ns0:p ns2:paraId="20A12F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材料显示中国不只是被动接受国际标准，而是主动向ISO、IEC提交提案、参与并牵头制定多领域国际标准；设问问中国标准走出国门的意义，必须把中国从"标准接受者"转为"规则共建者"这一角色变化讲出来。</ns0:t>
      </ns0:r>
      <ns0:r>
        <ns0:rPr>
          <ns0:rFonts ns0:ascii="Hiragino Sans GB" ns0:hAnsi="Hiragino Sans GB" ns0:eastAsia="Hiragino Sans GB" ns0:cs="Hiragino Sans GB"/>
          <ns0:b ns0:val="0"/>
          <ns0:color ns0:val="202124"/>
          <ns0:sz ns0:val="21"/>
        </ns0:rPr>
        <ns0:t/>
      </ns0:r>
    </ns0:p>
    <ns0:p ns2:paraId="10CD36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3C9F9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中国不再只接受现成标准，而是主动向ISO、IEC提案、牵头制定，从守规则者变成定规则者；这一转换要用“参与国际标准制定，提升规则话语权”。</ns0:t>
      </ns0:r>
      <ns0:r>
        <ns0:rPr>
          <ns0:rFonts ns0:ascii="Hiragino Sans GB" ns0:hAnsi="Hiragino Sans GB" ns0:eastAsia="Hiragino Sans GB" ns0:cs="Hiragino Sans GB"/>
          <ns0:b ns0:val="0"/>
          <ns0:color ns0:val="202124"/>
          <ns0:sz ns0:val="21"/>
        </ns0:rPr>
        <ns0:t/>
      </ns0:r>
    </ns0:p>
    <ns0:p ns2:paraId="69248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我国主动向国际标准化组织贡献提案并牵头制定多领域国际标准，积极参与全球经济治理和规则制定。</ns0:t>
      </ns0:r>
      <ns0:r>
        <ns0:rPr>
          <ns0:rFonts ns0:ascii="Hiragino Sans GB" ns0:hAnsi="Hiragino Sans GB" ns0:eastAsia="Hiragino Sans GB" ns0:cs="Hiragino Sans GB"/>
          <ns0:b/>
          <ns0:color ns0:val="111111"/>
          <ns0:sz ns0:val="21"/>
        </ns0:rPr>
        <ns0:t/>
      </ns0:r>
    </ns0:p>
    <ns0:p ns2:paraId="07A7D1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答题层次：本题8分，参考答案按制度型开放、两个市场两种资源、国际标准贡献、全球治理规则制定组织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2:paraId="3A5B9C89">
      <ns0:pPr>
        <ns0:spacing ns0:before="140" ns0:after="60"/>
      </ns0:pPr>
      <ns0:r>
        <ns0:rPr>
          <ns0:rFonts ns0:ascii="Hiragino Sans GB" ns0:hAnsi="Hiragino Sans GB" ns0:eastAsia="Hiragino Sans GB" ns0:cs="Hiragino Sans GB"/>
          <ns0:b/>
          <ns0:color ns0:val="1F5E8C"/>
          <ns0:sz ns0:val="22"/>
        </ns0:rPr>
        <ns0:t>3. 2025昌平二模Q21稳外资行动提升全球经济治理话语权</ns0:t>
      </ns0:r>
    </ns0:p>
    <ns0:p ns2:paraId="733714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ns0:t>
      </ns0:r>
      <ns0:r>
        <ns0:rPr>
          <ns0:rFonts ns0:ascii="Hiragino Sans GB" ns0:hAnsi="Hiragino Sans GB" ns0:eastAsia="Hiragino Sans GB" ns0:cs="Hiragino Sans GB"/>
          <ns0:b ns0:val="0"/>
          <ns0:color ns0:val="202124"/>
          <ns0:sz ns0:val="21"/>
        </ns0:rPr>
        <ns0:t/>
      </ns0:r>
    </ns0:p>
    <ns0:p ns2:paraId="470EA4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099F87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ns0:t>
      </ns0:r>
      <ns0:r>
        <ns0:rPr>
          <ns0:rFonts ns0:ascii="Hiragino Sans GB" ns0:hAnsi="Hiragino Sans GB" ns0:eastAsia="Hiragino Sans GB" ns0:cs="Hiragino Sans GB"/>
          <ns0:b ns0:val="0"/>
          <ns0:color ns0:val="202124"/>
          <ns0:sz ns0:val="21"/>
        </ns0:rPr>
        <ns0:t/>
      </ns0:r>
    </ns0:p>
    <ns0:p ns2:paraId="7B3195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中国通过扩大开放和稳外资举措与各国对接经贸合作机制，有利于提升中国在全球经济治理中的话语权和影响力。</ns0:t>
      </ns0:r>
      <ns0:r>
        <ns0:rPr>
          <ns0:rFonts ns0:ascii="Hiragino Sans GB" ns0:hAnsi="Hiragino Sans GB" ns0:eastAsia="Hiragino Sans GB" ns0:cs="Hiragino Sans GB"/>
          <ns0:b/>
          <ns0:color ns0:val="111111"/>
          <ns0:sz ns0:val="21"/>
        </ns0:rPr>
        <ns0:t/>
      </ns0:r>
    </ns0:p>
    <ns0:p ns2:paraId="418007B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答题层次：本题8分，按三项举措加意义组织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开放领域不断拓展和投资中国行动实施（1分）；有利于打造高水平开放合作平台，提升中国在全球经济治理中的话语权和影响力，推动构建更加开放、包容的全球经济格局（任选2个给2分）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答题提醒：举措加意义、知识点加材料；充分利用两个市场两种资源、加强贸易合作、提高开放型经济发展水平、推动经济全球化发展等可按材料对应给分</ns0:t>
      </ns0:r>
      <ns0:r>
        <ns0:rPr>
          <ns0:rFonts ns0:ascii="Hiragino Sans GB" ns0:hAnsi="Hiragino Sans GB" ns0:eastAsia="Hiragino Sans GB" ns0:cs="Hiragino Sans GB"/>
          <ns0:b ns0:val="0"/>
          <ns0:color ns0:val="27323A"/>
          <ns0:sz ns0:val="19"/>
        </ns0:rPr>
        <ns0:t/>
      </ns0:r>
    </ns0:p>
    <ns0:p ns2:paraId="7B60E172">
      <ns0:pPr>
        <ns0:spacing ns0:before="140" ns0:after="60"/>
      </ns0:pPr>
      <ns0:r>
        <ns0:rPr>
          <ns0:rFonts ns0:ascii="Hiragino Sans GB" ns0:hAnsi="Hiragino Sans GB" ns0:eastAsia="Hiragino Sans GB" ns0:cs="Hiragino Sans GB"/>
          <ns0:b/>
          <ns0:color ns0:val="1F5E8C"/>
          <ns0:sz ns0:val="22"/>
        </ns0:rPr>
        <ns0:t>4. 2026东城一模Q19(3)</ns0:t>
      </ns0:r>
    </ns0:p>
    <ns0:p ns2:paraId="6E1D57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280105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022963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材料专门点出北京支持企业参与国际标准制定，这是从遵守规则转向参与定规则，对应“参与国际标准制定，提升国际规则话语权”这一核心点。</ns0:t>
      </ns0:r>
      <ns0:r>
        <ns0:rPr>
          <ns0:rFonts ns0:ascii="Hiragino Sans GB" ns0:hAnsi="Hiragino Sans GB" ns0:eastAsia="Hiragino Sans GB" ns0:cs="Hiragino Sans GB"/>
          <ns0:b ns0:val="0"/>
          <ns0:color ns0:val="202124"/>
          <ns0:sz ns0:val="21"/>
        </ns0:rPr>
        <ns0:t/>
      </ns0:r>
    </ns0:p>
    <ns0:p ns2:paraId="1CEA3B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北京以"两区"建设推动制度型开放,支持企业参与国际标准制定,对接国际高标准经贸规则,为产业链韧性提升提供制度支撑。</ns0:t>
      </ns0:r>
      <ns0:r>
        <ns0:rPr>
          <ns0:rFonts ns0:ascii="Hiragino Sans GB" ns0:hAnsi="Hiragino Sans GB" ns0:eastAsia="Hiragino Sans GB" ns0:cs="Hiragino Sans GB"/>
          <ns0:b/>
          <ns0:color ns0:val="111111"/>
          <ns0:sz ns0:val="21"/>
        </ns0:rPr>
        <ns0:t/>
      </ns0:r>
    </ns0:p>
    <ns0:p ns2:paraId="03F320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A018A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充分运用国际规则，利用国际组织赋予的权利，对话磋商，积极维护自身权益</ns0:t>
      </ns0:r>
    </ns0:p>
    <ns0:p ns2:paraId="52DB8B63">
      <ns0:pPr>
        <ns0:spacing ns0:before="140" ns0:after="60"/>
      </ns0:pPr>
      <ns0:r>
        <ns0:rPr>
          <ns0:rFonts ns0:ascii="Hiragino Sans GB" ns0:hAnsi="Hiragino Sans GB" ns0:eastAsia="Hiragino Sans GB" ns0:cs="Hiragino Sans GB"/>
          <ns0:b/>
          <ns0:color ns0:val="1F5E8C"/>
          <ns0:sz ns0:val="22"/>
        </ns0:rPr>
        <ns0:t>1. 2025西城期末Q20(2)</ns0:t>
      </ns0:r>
    </ns0:p>
    <ns0:p ns2:paraId="30FE3C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欧盟对中国纯电动汽车征收高额反补贴税，本质上形成贸易摩擦和贸易壁垒，企业应先从国际规则和国际组织权利出发依法维权。</ns0:t>
      </ns0:r>
      <ns0:r>
        <ns0:rPr>
          <ns0:rFonts ns0:ascii="Hiragino Sans GB" ns0:hAnsi="Hiragino Sans GB" ns0:eastAsia="Hiragino Sans GB" ns0:cs="Hiragino Sans GB"/>
          <ns0:b ns0:val="0"/>
          <ns0:color ns0:val="202124"/>
          <ns0:sz ns0:val="21"/>
        </ns0:rPr>
        <ns0:t/>
      </ns0:r>
    </ns0:p>
    <ns0:p ns2:paraId="687235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037C64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ns0:t>
      </ns0:r>
      <ns0:r>
        <ns0:rPr>
          <ns0:rFonts ns0:ascii="Hiragino Sans GB" ns0:hAnsi="Hiragino Sans GB" ns0:eastAsia="Hiragino Sans GB" ns0:cs="Hiragino Sans GB"/>
          <ns0:b ns0:val="0"/>
          <ns0:color ns0:val="202124"/>
          <ns0:sz ns0:val="21"/>
        </ns0:rPr>
        <ns0:t/>
      </ns0:r>
    </ns0:p>
    <ns0:p ns2:paraId="7B8D8C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中国汽车企业面对欧盟反补贴税，应充分运用国际规则，利用国际组织赋予的权利，通过对话磋商积极维护自身合法权益。</ns0:t>
      </ns0:r>
      <ns0:r>
        <ns0:rPr>
          <ns0:rFonts ns0:ascii="Hiragino Sans GB" ns0:hAnsi="Hiragino Sans GB" ns0:eastAsia="Hiragino Sans GB" ns0:cs="Hiragino Sans GB"/>
          <ns0:b/>
          <ns0:color ns0:val="111111"/>
          <ns0:sz ns0:val="21"/>
        </ns0:rPr>
        <ns0:t/>
      </ns0:r>
    </ns0:p>
    <ns0:p ns2:paraId="4378153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答题层次：本小题6分，答出3条并有具体说明即可满分，每条2分；观点1分，阐述1分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答题提醒：只写利用好国内国际两个市场、没有具体解释和分析，只给1分</ns0:t>
      </ns0:r>
      <ns0:r>
        <ns0:rPr>
          <ns0:rFonts ns0:ascii="Hiragino Sans GB" ns0:hAnsi="Hiragino Sans GB" ns0:eastAsia="Hiragino Sans GB" ns0:cs="Hiragino Sans GB"/>
          <ns0:b ns0:val="0"/>
          <ns0:color ns0:val="27323A"/>
          <ns0:sz ns0:val="19"/>
        </ns0:rPr>
        <ns0:t/>
      </ns0:r>
    </ns0:p>
    <ns0:p ns2:paraId="1B5B172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企业和政府可利用国际组织赋予的权利，积极参与全球经济治理和规则制定，为企业"出海"营造良好的国际环境</ns0:t>
      </ns0:r>
    </ns0:p>
    <ns0:p ns2:paraId="6F325972">
      <ns0:pPr>
        <ns0:spacing ns0:before="140" ns0:after="60"/>
      </ns0:pPr>
      <ns0:r>
        <ns0:rPr>
          <ns0:rFonts ns0:ascii="Hiragino Sans GB" ns0:hAnsi="Hiragino Sans GB" ns0:eastAsia="Hiragino Sans GB" ns0:cs="Hiragino Sans GB"/>
          <ns0:b/>
          <ns0:color ns0:val="1F5E8C"/>
          <ns0:sz ns0:val="22"/>
        </ns0:rPr>
        <ns0:t>1. 2024海淀期中Q16(2)</ns0:t>
      </ns0:r>
    </ns0:p>
    <ns0:p ns2:paraId="7944CF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ns0:t>
      </ns0:r>
      <ns0:r>
        <ns0:rPr>
          <ns0:rFonts ns0:ascii="Hiragino Sans GB" ns0:hAnsi="Hiragino Sans GB" ns0:eastAsia="Hiragino Sans GB" ns0:cs="Hiragino Sans GB"/>
          <ns0:b ns0:val="0"/>
          <ns0:color ns0:val="202124"/>
          <ns0:sz ns0:val="21"/>
        </ns0:rPr>
        <ns0:t/>
      </ns0:r>
    </ns0:p>
    <ns0:p ns2:paraId="0A550BAE">
      <ns0:pPr>
        <ns0:spacing ns0:before="45" ns0:after="65"/>
        <ns0:ind ns0:left="0" ns0:firstLine="0"/>
      </ns0:pPr>
      <ns0:r>
        <ns0:rPr>
          <ns0:rFonts ns0:ascii="Hiragino Sans GB" ns0:hAnsi="Hiragino Sans GB" ns0:eastAsia="Hiragino Sans GB" ns0:cs="Hiragino Sans GB"/>
          <ns0:b/>
          <ns0:color ns0:val="536471"/>
          <ns0:sz ns0:val="21"/>
        </ns0:rPr>
        <ns0:t xml:space="preserve">【设问】 （2）结合材料三，从经济角度，为中国咖啡企业"出海"提出建议。（6分）</ns0:t>
      </ns0:r>
      <ns0:r>
        <ns0:rPr>
          <ns0:rFonts ns0:ascii="Hiragino Sans GB" ns0:hAnsi="Hiragino Sans GB" ns0:eastAsia="Hiragino Sans GB" ns0:cs="Hiragino Sans GB"/>
          <ns0:b ns0:val="0"/>
          <ns0:color ns0:val="202124"/>
          <ns0:sz ns0:val="21"/>
        </ns0:rPr>
        <ns0:t/>
      </ns0:r>
    </ns0:p>
    <ns0:p ns2:paraId="7BC305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ns0:t>
      </ns0:r>
      <ns0:r>
        <ns0:rPr>
          <ns0:rFonts ns0:ascii="Hiragino Sans GB" ns0:hAnsi="Hiragino Sans GB" ns0:eastAsia="Hiragino Sans GB" ns0:cs="Hiragino Sans GB"/>
          <ns0:b ns0:val="0"/>
          <ns0:color ns0:val="202124"/>
          <ns0:sz ns0:val="21"/>
        </ns0:rPr>
        <ns0:t/>
      </ns0:r>
    </ns0:p>
    <ns0:p ns2:paraId="60280D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企业和政府利用国际组织赋予的权利，积极参与全球经济治理和规则制定，为企业"出海"营造良好的国际环境。</ns0:t>
      </ns0:r>
      <ns0:r>
        <ns0:rPr>
          <ns0:rFonts ns0:ascii="Hiragino Sans GB" ns0:hAnsi="Hiragino Sans GB" ns0:eastAsia="Hiragino Sans GB" ns0:cs="Hiragino Sans GB"/>
          <ns0:b/>
          <ns0:color ns0:val="111111"/>
          <ns0:sz ns0:val="21"/>
        </ns0:rPr>
        <ns0:t/>
      </ns0:r>
    </ns0:p>
    <ns0:p ns2:paraId="249EFE24">
      <ns0:pPr>
        <ns0:spacing ns0:before="80" ns0:after="35"/>
        <ns0:ind ns0:left="0" ns0:firstLine="0"/>
      </ns0:pPr>
      <ns0:r>
        <ns0:rPr>
          <ns0:rFonts ns0:ascii="Hiragino Sans GB" ns0:hAnsi="Hiragino Sans GB" ns0:eastAsia="Hiragino Sans GB" ns0:cs="Hiragino Sans GB"/>
          <ns0:b/>
          <ns0:color ns0:val="697780"/>
          <ns0:sz ns0:val="20"/>
        </ns0:rPr>
        <ns0:t>【同题组】</ns0:t>
      </ns0:r>
    </ns0:p>
    <ns0:p ns2:paraId="011E9763">
      <ns0:pPr>
        <ns0:spacing ns0:before="140" ns0:after="60"/>
      </ns0:pPr>
      <ns0:r>
        <ns0:rPr>
          <ns0:rFonts ns0:ascii="Hiragino Sans GB" ns0:hAnsi="Hiragino Sans GB" ns0:eastAsia="Hiragino Sans GB" ns0:cs="Hiragino Sans GB"/>
          <ns0:b/>
          <ns0:color ns0:val="1F5E8C"/>
          <ns0:sz ns0:val="22"/>
        </ns0:rPr>
        <ns0:t>2. 2025海淀期中Q16(2)</ns0:t>
      </ns0:r>
    </ns0:p>
    <ns0:p ns2:paraId="5B66E3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46A9F5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0FFC72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ns0:t>
      </ns0:r>
      <ns0:r>
        <ns0:rPr>
          <ns0:rFonts ns0:ascii="Hiragino Sans GB" ns0:hAnsi="Hiragino Sans GB" ns0:eastAsia="Hiragino Sans GB" ns0:cs="Hiragino Sans GB"/>
          <ns0:b ns0:val="0"/>
          <ns0:color ns0:val="202124"/>
          <ns0:sz ns0:val="21"/>
        </ns0:rPr>
        <ns0:t/>
      </ns0:r>
    </ns0:p>
    <ns0:p ns2:paraId="750FCD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面对贸易摩擦，我国政府和企业应携手利用国际组织赋予的权利，积极参与全球经济治理和规则制定，为企业"出海"营造良好国际环境。</ns0:t>
      </ns0:r>
      <ns0:r>
        <ns0:rPr>
          <ns0:rFonts ns0:ascii="Hiragino Sans GB" ns0:hAnsi="Hiragino Sans GB" ns0:eastAsia="Hiragino Sans GB" ns0:cs="Hiragino Sans GB"/>
          <ns0:b/>
          <ns0:color ns0:val="111111"/>
          <ns0:sz ns0:val="21"/>
        </ns0:rPr>
        <ns0:t/>
      </ns0:r>
    </ns0:p>
    <ns0:p ns2:paraId="547F7AE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坚持多边贸易、多边主义与全球经济治理体系改革</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设问把自贸区3.0版的作用从区域发展扩展到世界经济，说明答案不能只停留在双边贸易增加，还要上升到开放合作和多边贸易体系。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中国—东盟自贸区3.0版坚持合作共赢和开放包容，推动多边贸易和多边主义发展，推动全球经济治理体系改革，为世界经济注入强劲动力。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答题层次：本题8分，按制度成本、贸易投资、产业链供应链、综合层组织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提升发展中国家的代表性和发言权，打破规则制定垄断</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中国和东盟均属发展中国家和新兴经济体重要力量。设问追问其对世界经济的动力，可从区域规则合作提升发展中国家在国际经贸规则中的表达空间作拓展。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中国—东盟自贸区3.0版推动发展中国家在开放合作中参与区域规则供给，有利于提升发展中国家在国际经贸治理中的代表性和发言权，为地区经济转型升级和世界经济发展提供新动力。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答题层次：本题8分，按制度成本、贸易投资、产业链供应链、综合层组织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2:paraId="7F13977A">
      <ns0:pPr>
        <ns0:pStyle ns0:val="4"/>
      </ns0:pPr>
      <ns0:r>
        <ns0:rPr>
          <ns0:rFonts ns0:ascii="Hiragino Sans GB" ns0:hAnsi="Hiragino Sans GB" ns0:eastAsia="Hiragino Sans GB" ns0:cs="Hiragino Sans GB"/>
          <ns0:b/>
          <ns0:color ns0:val="2F6F9F"/>
          <ns0:sz ns0:val="28"/>
        </ns0:rPr>
        <ns0:t>产业链供应链与开放安全</ns0:t>
      </ns0:r>
    </ns0:p>
    <ns0:p ns2:paraId="2450F1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维护全球产业链供应链稳定畅通</ns0:t>
      </ns0:r>
    </ns0:p>
    <ns0:p ns2:paraId="7D0C1894">
      <ns0:pPr>
        <ns0:spacing ns0:before="140" ns0:after="60"/>
      </ns0:pPr>
      <ns0:r>
        <ns0:rPr>
          <ns0:rFonts ns0:ascii="Hiragino Sans GB" ns0:hAnsi="Hiragino Sans GB" ns0:eastAsia="Hiragino Sans GB" ns0:cs="Hiragino Sans GB"/>
          <ns0:b/>
          <ns0:color ns0:val="1F5E8C"/>
          <ns0:sz ns0:val="22"/>
        </ns0:rPr>
        <ns0:t>1. 2026朝阳一模Q20</ns0:t>
      </ns0:r>
    </ns0:p>
    <ns0:p ns2:paraId="5BE7CD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中国AI眼镜、开源大模型、创新药等创新成果说明中国科技实力增强，答案要把“创新驱动—全球创新策源地—产业链供应链稳定”写成能力链条。</ns0:t>
      </ns0:r>
      <ns0:r>
        <ns0:rPr>
          <ns0:rFonts ns0:ascii="Hiragino Sans GB" ns0:hAnsi="Hiragino Sans GB" ns0:eastAsia="Hiragino Sans GB" ns0:cs="Hiragino Sans GB"/>
          <ns0:b ns0:val="0"/>
          <ns0:color ns0:val="202124"/>
          <ns0:sz ns0:val="21"/>
        </ns0:rPr>
        <ns0:t/>
      </ns0:r>
    </ns0:p>
    <ns0:p ns2:paraId="572C197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7AA972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ns0:t>
      </ns0:r>
      <ns0:r>
        <ns0:rPr>
          <ns0:rFonts ns0:ascii="Hiragino Sans GB" ns0:hAnsi="Hiragino Sans GB" ns0:eastAsia="Hiragino Sans GB" ns0:cs="Hiragino Sans GB"/>
          <ns0:b ns0:val="0"/>
          <ns0:color ns0:val="202124"/>
          <ns0:sz ns0:val="21"/>
        </ns0:rPr>
        <ns0:t/>
      </ns0:r>
    </ns0:p>
    <ns0:p ns2:paraId="05F99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当前国际竞争的实质是以经济和科技实力为基础的综合国力较量，中国坚持创新驱动发展战略，科技实力日益增强、创新势能持续迸发，成为全球创新策源地，为全球产业链供应链稳定提供坚实支撑。</ns0:t>
      </ns0:r>
      <ns0:r>
        <ns0:rPr>
          <ns0:rFonts ns0:ascii="Hiragino Sans GB" ns0:hAnsi="Hiragino Sans GB" ns0:eastAsia="Hiragino Sans GB" ns0:cs="Hiragino Sans GB"/>
          <ns0:b/>
          <ns0:color ns0:val="111111"/>
          <ns0:sz ns0:val="21"/>
        </ns0:rPr>
        <ns0:t/>
      </ns0:r>
    </ns0:p>
    <ns0:p ns2:paraId="5FBAEA0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50D9A4E">
      <ns0:pPr>
        <ns0:spacing ns0:before="140" ns0:after="60"/>
      </ns0:pPr>
      <ns0:r>
        <ns0:rPr>
          <ns0:rFonts ns0:ascii="Hiragino Sans GB" ns0:hAnsi="Hiragino Sans GB" ns0:eastAsia="Hiragino Sans GB" ns0:cs="Hiragino Sans GB"/>
          <ns0:b/>
          <ns0:color ns0:val="1F5E8C"/>
          <ns0:sz ns0:val="22"/>
        </ns0:rPr>
        <ns0:t>2. 2026房山一模Q19</ns0:t>
      </ns0:r>
    </ns0:p>
    <ns0:p ns2:paraId="139359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“东南亚原料进口-海南加工增值-全国市场投放”显示海南封关不是单点优惠，而是把企业嵌入跨境产业链和国内市场循环。</ns0:t>
      </ns0:r>
      <ns0:r>
        <ns0:rPr>
          <ns0:rFonts ns0:ascii="Hiragino Sans GB" ns0:hAnsi="Hiragino Sans GB" ns0:eastAsia="Hiragino Sans GB" ns0:cs="Hiragino Sans GB"/>
          <ns0:b ns0:val="0"/>
          <ns0:color ns0:val="202124"/>
          <ns0:sz ns0:val="21"/>
        </ns0:rPr>
        <ns0:t/>
      </ns0:r>
    </ns0:p>
    <ns0:p ns2:paraId="443ECC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583F75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ns0:t>
      </ns0:r>
      <ns0:r>
        <ns0:rPr>
          <ns0:rFonts ns0:ascii="Hiragino Sans GB" ns0:hAnsi="Hiragino Sans GB" ns0:eastAsia="Hiragino Sans GB" ns0:cs="Hiragino Sans GB"/>
          <ns0:b ns0:val="0"/>
          <ns0:color ns0:val="202124"/>
          <ns0:sz ns0:val="21"/>
        </ns0:rPr>
        <ns0:t/>
      </ns0:r>
    </ns0:p>
    <ns0:p ns2:paraId="250B00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ns0:t>
      </ns0:r>
      <ns0:r>
        <ns0:rPr>
          <ns0:rFonts ns0:ascii="Hiragino Sans GB" ns0:hAnsi="Hiragino Sans GB" ns0:eastAsia="Hiragino Sans GB" ns0:cs="Hiragino Sans GB"/>
          <ns0:b/>
          <ns0:color ns0:val="111111"/>
          <ns0:sz ns0:val="21"/>
        </ns0:rPr>
        <ns0:t/>
      </ns0:r>
    </ns0:p>
    <ns0:p ns2:paraId="693452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1F4B1A">
      <ns0:pPr>
        <ns0:spacing ns0:before="140" ns0:after="60"/>
      </ns0:pPr>
      <ns0:r>
        <ns0:rPr>
          <ns0:rFonts ns0:ascii="Hiragino Sans GB" ns0:hAnsi="Hiragino Sans GB" ns0:eastAsia="Hiragino Sans GB" ns0:cs="Hiragino Sans GB"/>
          <ns0:b/>
          <ns0:color ns0:val="1F5E8C"/>
          <ns0:sz ns0:val="22"/>
        </ns0:rPr>
        <ns0:t>3. 2026门头沟一模Q20</ns0:t>
      </ns0:r>
    </ns0:p>
    <ns0:p ns2:paraId="28B51C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题面写旧机电产品取消进口许可证管理、部分产品可开展保税维修、口岸管理优化和申报压缩，说明封关有利于减少跨境流通阻滞、增强供应链运行效率。</ns0:t>
      </ns0:r>
      <ns0:r>
        <ns0:rPr>
          <ns0:rFonts ns0:ascii="Hiragino Sans GB" ns0:hAnsi="Hiragino Sans GB" ns0:eastAsia="Hiragino Sans GB" ns0:cs="Hiragino Sans GB"/>
          <ns0:b ns0:val="0"/>
          <ns0:color ns0:val="202124"/>
          <ns0:sz ns0:val="21"/>
        </ns0:rPr>
        <ns0:t/>
      </ns0:r>
    </ns0:p>
    <ns0:p ns2:paraId="1D2231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EFED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ns0:t>
      </ns0:r>
      <ns0:r>
        <ns0:rPr>
          <ns0:rFonts ns0:ascii="Hiragino Sans GB" ns0:hAnsi="Hiragino Sans GB" ns0:eastAsia="Hiragino Sans GB" ns0:cs="Hiragino Sans GB"/>
          <ns0:b ns0:val="0"/>
          <ns0:color ns0:val="202124"/>
          <ns0:sz ns0:val="21"/>
        </ns0:rPr>
        <ns0:t/>
      </ns0:r>
    </ns0:p>
    <ns0:p ns2:paraId="2DD29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海南自贸港通过提升货物贸易开放度、发展保税维修和优化口岸通关，促进全球产业链供应链稳定畅通。</ns0:t>
      </ns0:r>
      <ns0:r>
        <ns0:rPr>
          <ns0:rFonts ns0:ascii="Hiragino Sans GB" ns0:hAnsi="Hiragino Sans GB" ns0:eastAsia="Hiragino Sans GB" ns0:cs="Hiragino Sans GB"/>
          <ns0:b/>
          <ns0:color ns0:val="111111"/>
          <ns0:sz ns0:val="21"/>
        </ns0:rPr>
        <ns0:t/>
      </ns0:r>
    </ns0:p>
    <ns0:p ns2:paraId="089427B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答题层次：本题7分，按原因、中国意义、世界意义、逻辑组织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原因（2分）：</ns0:t>
      </ns0:r>
      <ns0:r>
        <ns0:rPr>
          <ns0:rFonts ns0:ascii="Hiragino Sans GB" ns0:hAnsi="Hiragino Sans GB" ns0:eastAsia="Hiragino Sans GB" ns0:cs="Hiragino Sans GB"/>
          <ns0:b ns0:val="0"/>
          <ns0:color ns0:val="27323A"/>
          <ns0:sz ns0:val="19"/>
        </ns0:rPr>
        <ns0:t>恰当运用对外开放基本国策、互利共赢战略、经济全球化、高水平对外开放等术语，说明海南自贸港封关为何能形成开放动能</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意义一：</ns0:t>
      </ns0:r>
      <ns0:r>
        <ns0:rPr>
          <ns0:rFonts ns0:ascii="Hiragino Sans GB" ns0:hAnsi="Hiragino Sans GB" ns0:eastAsia="Hiragino Sans GB" ns0:cs="Hiragino Sans GB"/>
          <ns0:b ns0:val="0"/>
          <ns0:color ns0:val="27323A"/>
          <ns0:sz ns0:val="19"/>
        </ns0:rPr>
        <ns0:t>中国经济发展新动能（2分，四选二）：扩大“零关税”商品范围、降低企业成本、促进贸易自由化便利化；加工增值政策吸引产业集聚，推动产业链升级或催生新质生产力；优化口岸管理、压缩通关时间，提升营商环境；增强国内国际双循环联动或国内国际两个市场两种资源联动，培育开放型经济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意义二：</ns0:t>
      </ns0:r>
      <ns0:r>
        <ns0:rPr>
          <ns0:rFonts ns0:ascii="Hiragino Sans GB" ns0:hAnsi="Hiragino Sans GB" ns0:eastAsia="Hiragino Sans GB" ns0:cs="Hiragino Sans GB"/>
          <ns0:b ns0:val="0"/>
          <ns0:color ns0:val="27323A"/>
          <ns0:sz ns0:val="19"/>
        </ns0:rPr>
        <ns0:t>世界经济开放发展新活力（2分，四选二）：扩大市场准入，为世界提供更大市场空间；推动制度型开放，为全球提供高水平开放新范例；促进全球产业链供应链稳定畅通；深化国际分工与合作，推动建设开放型世界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表述清晰，逻辑连贯，能分角度结合海南自贸港封关背景作答</ns0:t>
      </ns0:r>
    </ns0:p>
    <ns0:p ns2:paraId="3FB4C234">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41A0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59A122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4921A7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个别国家鼓噪脱钩断链，而各国企业来链博会寻找链通中外方案，直接指向维护全球产供链稳定畅通。</ns0:t>
      </ns0:r>
      <ns0:r>
        <ns0:rPr>
          <ns0:rFonts ns0:ascii="Hiragino Sans GB" ns0:hAnsi="Hiragino Sans GB" ns0:eastAsia="Hiragino Sans GB" ns0:cs="Hiragino Sans GB"/>
          <ns0:b ns0:val="0"/>
          <ns0:color ns0:val="202124"/>
          <ns0:sz ns0:val="21"/>
        </ns0:rPr>
        <ns0:t/>
      </ns0:r>
    </ns0:p>
    <ns0:p ns2:paraId="130BD1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维护全球产供链韧性和稳定是推动世界经济可持续发展的重要保障，“脱钩断链”损人不利己，中国愿携手各国打造“世界共赢链”。</ns0:t>
      </ns0:r>
      <ns0:r>
        <ns0:rPr>
          <ns0:rFonts ns0:ascii="Hiragino Sans GB" ns0:hAnsi="Hiragino Sans GB" ns0:eastAsia="Hiragino Sans GB" ns0:cs="Hiragino Sans GB"/>
          <ns0:b/>
          <ns0:color ns0:val="111111"/>
          <ns0:sz ns0:val="21"/>
        </ns0:rPr>
        <ns0:t/>
      </ns0:r>
    </ns0:p>
    <ns0:p ns2:paraId="7D6DD6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6F68B224">
      <ns0:pPr>
        <ns0:spacing ns0:before="140" ns0:after="60"/>
      </ns0:pPr>
      <ns0:r>
        <ns0:rPr>
          <ns0:rFonts ns0:ascii="Hiragino Sans GB" ns0:hAnsi="Hiragino Sans GB" ns0:eastAsia="Hiragino Sans GB" ns0:cs="Hiragino Sans GB"/>
          <ns0:b/>
          <ns0:color ns0:val="1F5E8C"/>
          <ns0:sz ns0:val="22"/>
        </ns0:rPr>
        <ns0:t>5. 2025海淀期中Q16(2)</ns0:t>
      </ns0:r>
    </ns0:p>
    <ns0:p ns2:paraId="18F520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0668555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01A6BB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出海要先铺供应链这一“底层基础设施”、且成本难压，链条一断经营就停摆，故须把它做稳做畅，落到维护全球产业链供应链稳定畅通。</ns0:t>
      </ns0:r>
      <ns0:r>
        <ns0:rPr>
          <ns0:rFonts ns0:ascii="Hiragino Sans GB" ns0:hAnsi="Hiragino Sans GB" ns0:eastAsia="Hiragino Sans GB" ns0:cs="Hiragino Sans GB"/>
          <ns0:b ns0:val="0"/>
          <ns0:color ns0:val="202124"/>
          <ns0:sz ns0:val="21"/>
        </ns0:rPr>
        <ns0:t/>
      </ns0:r>
    </ns0:p>
    <ns0:p ns2:paraId="6149E4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咖啡企业应打造稳定供应链、降低生产成本，维护全球产业链供应链稳定畅通，保障"出海"经营。</ns0:t>
      </ns0:r>
      <ns0:r>
        <ns0:rPr>
          <ns0:rFonts ns0:ascii="Hiragino Sans GB" ns0:hAnsi="Hiragino Sans GB" ns0:eastAsia="Hiragino Sans GB" ns0:cs="Hiragino Sans GB"/>
          <ns0:b/>
          <ns0:color ns0:val="111111"/>
          <ns0:sz ns0:val="21"/>
        </ns0:rPr>
        <ns0:t/>
      </ns0:r>
    </ns0:p>
    <ns0:p ns2:paraId="5B4A0B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答题层次：按企业经营、政府支持与资源、贸易摩擦与规则三条建议链组织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6.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数字化技术、绿色低碳技术对应供应链成本高、信息不对称、环节不透明、流程不标准、管理不高效和发展不环保等问题，技术赋能是供应链高质量发展的机制。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数字化技术、绿色低碳技术对应供应链成本高、信息不对称、环节不透明、流程不标准等痛点。技术赋能能降低成本、提高效率、改善绿色水平，因此指向供应链稳定畅通和高质量发展。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中国支持企业运用数字化技术、绿色低碳技术降低供应链成本、提高运行效率，推动全球供应链高质量发展。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答题层次：本题7分，围绕供应链如何成为国际合作“共赢链”组织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流动基础：</ns0:t>
      </ns0:r>
      <ns0:r>
        <ns0:rPr>
          <ns0:rFonts ns0:ascii="Hiragino Sans GB" ns0:hAnsi="Hiragino Sans GB" ns0:eastAsia="Hiragino Sans GB" ns0:cs="Hiragino Sans GB"/>
          <ns0:b ns0:val="0"/>
          <ns0:color ns0:val="27323A"/>
          <ns0:sz ns0:val="19"/>
        </ns0:rPr>
        <ns0:t>我国通过建立和完善基础设施，推动产品、服务和生产要素在全球流动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金融与平台支撑：</ns0:t>
      </ns0:r>
      <ns0:r>
        <ns0:rPr>
          <ns0:rFonts ns0:ascii="Hiragino Sans GB" ns0:hAnsi="Hiragino Sans GB" ns0:eastAsia="Hiragino Sans GB" ns0:cs="Hiragino Sans GB"/>
          <ns0:b ns0:val="0"/>
          <ns0:color ns0:val="27323A"/>
          <ns0:sz ns0:val="19"/>
        </ns0:rPr>
        <ns0:t>通过加快供应链金融创新，通过打造国际经济合作交流平台，推进贸易投资自由化便利化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技术效率：</ns0:t>
      </ns0:r>
      <ns0:r>
        <ns0:rPr>
          <ns0:rFonts ns0:ascii="Hiragino Sans GB" ns0:hAnsi="Hiragino Sans GB" ns0:eastAsia="Hiragino Sans GB" ns0:cs="Hiragino Sans GB"/>
          <ns0:b ns0:val="0"/>
          <ns0:color ns0:val="27323A"/>
          <ns0:sz ns0:val="19"/>
        </ns0:rPr>
        <ns0:t>通过运用先进技术降低成本、提高效率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共同效果：</ns0:t>
      </ns0:r>
      <ns0:r>
        <ns0:rPr>
          <ns0:rFonts ns0:ascii="Hiragino Sans GB" ns0:hAnsi="Hiragino Sans GB" ns0:eastAsia="Hiragino Sans GB" ns0:cs="Hiragino Sans GB"/>
          <ns0:b ns0:val="0"/>
          <ns0:color ns0:val="27323A"/>
          <ns0:sz ns0:val="19"/>
        </ns0:rPr>
        <ns0:t>增强经济全球化活力，推动各国合作共赢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答案明确把跨境金融、离岸贸易、高端制造等新业态和全球产业链供应链稳定畅通相连；自贸区、自贸港不是单纯招商，而是供应链稳定器。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中国推进自由贸易试验区和自由贸易试验港建设，促进跨境金融、离岸贸易和高端制造等新业态发展，助力全球产业链供应链稳定畅通。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围绕自由贸易试验区、自由贸易港建设的背景和作用组织，不把相关术语机械罗列成答案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背景理由：</ns0:t>
      </ns0:r>
      <ns0:r>
        <ns0:rPr>
          <ns0:rFonts ns0:ascii="Hiragino Sans GB" ns0:hAnsi="Hiragino Sans GB" ns0:eastAsia="Hiragino Sans GB" ns0:cs="Hiragino Sans GB"/>
          <ns0:b ns0:val="0"/>
          <ns0:color ns0:val="27323A"/>
          <ns0:sz ns0:val="19"/>
        </ns0:rPr>
        <ns0:t>符合经济全球化发展趋势，顺应和平、发展、合作、共赢的时代潮流</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中国开放理由：</ns0:t>
      </ns0:r>
      <ns0:r>
        <ns0:rPr>
          <ns0:rFonts ns0:ascii="Hiragino Sans GB" ns0:hAnsi="Hiragino Sans GB" ns0:eastAsia="Hiragino Sans GB" ns0:cs="Hiragino Sans GB"/>
          <ns0:b ns0:val="0"/>
          <ns0:color ns0:val="27323A"/>
          <ns0:sz ns0:val="19"/>
        </ns0:rPr>
        <ns0:t>坚持对外开放基本国策，坚持引进来和走出去并重，推进高水平对外开放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互利共赢理由：</ns0:t>
      </ns0:r>
      <ns0:r>
        <ns0:rPr>
          <ns0:rFonts ns0:ascii="Hiragino Sans GB" ns0:hAnsi="Hiragino Sans GB" ns0:eastAsia="Hiragino Sans GB" ns0:cs="Hiragino Sans GB"/>
          <ns0:b ns0:val="0"/>
          <ns0:color ns0:val="27323A"/>
          <ns0:sz ns0:val="19"/>
        </ns0:rPr>
        <ns0:t>坚持互利共赢，推动跨境金融、离岸贸易、高端制造等新业态蓬勃发展，助力全球产业链供应链稳定畅通</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全球治理理由：</ns0:t>
      </ns0:r>
      <ns0:r>
        <ns0:rPr>
          <ns0:rFonts ns0:ascii="Hiragino Sans GB" ns0:hAnsi="Hiragino Sans GB" ns0:eastAsia="Hiragino Sans GB" ns0:cs="Hiragino Sans GB"/>
          <ns0:b ns0:val="0"/>
          <ns0:color ns0:val="27323A"/>
          <ns0:sz ns0:val="19"/>
        </ns0:rPr>
        <ns0:t>坚持多边主义，推动经济全球化朝更加开放、包容、普惠、平衡、共赢方向发展，推动构建人类命运共同体</ns0:t>
      </ns0:r>
    </ns0:p>
    <ns0:p>
      <ns0:pPr/>
    </ns0:p>
    <ns0:p>
      <ns0:pPr/>
    </ns0:p>
    <ns0:p>
      <ns0:pPr/>
    </ns0:p>
    <ns0:p>
      <ns0:pPr>
        <ns0:spacing ns0:before="140" ns0:after="60"/>
      </ns0:pPr>
      <ns0:r>
        <ns0:rPr>
          <ns0:rFonts ns0:ascii="Hiragino Sans GB" ns0:hAnsi="Hiragino Sans GB" ns0:eastAsia="Hiragino Sans GB" ns0:cs="Hiragino Sans GB"/>
          <ns0:b/>
          <ns0:color ns0:val="1F5E8C"/>
          <ns0:sz ns0:val="22"/>
        </ns0:rPr>
        <ns0:t>8. 2024丰台一模Q20（供应链金融创新）</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中国发起设立国际金融机构及投资基金，加快供应链金融创新，助推全球供应链向广大发展中国家延伸。</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供应链要成为“共赢链”，不仅要有物流通道和合作平台，还要解决链条延伸中的资金约束。材料把国际金融机构、投资基金和供应链金融创新放在一起，说明资金支持是全球供应链稳定延伸的重要机制。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中国加快供应链金融创新，缓解供应链发展中的资金短缺问题，助推全球供应链向广大发展中国家延伸，增强全球供应链运行韧性和稳定性。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答题层次：本题7分，围绕供应链如何成为国际合作“共赢链”组织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流动基础：</ns0:t>
      </ns0:r>
      <ns0:r>
        <ns0:rPr>
          <ns0:rFonts ns0:ascii="Hiragino Sans GB" ns0:hAnsi="Hiragino Sans GB" ns0:eastAsia="Hiragino Sans GB" ns0:cs="Hiragino Sans GB"/>
          <ns0:b ns0:val="0"/>
          <ns0:color ns0:val="27323A"/>
          <ns0:sz ns0:val="19"/>
        </ns0:rPr>
        <ns0:t>我国通过建立和完善基础设施，推动产品、服务和生产要素在全球流动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金融与平台支撑：</ns0:t>
      </ns0:r>
      <ns0:r>
        <ns0:rPr>
          <ns0:rFonts ns0:ascii="Hiragino Sans GB" ns0:hAnsi="Hiragino Sans GB" ns0:eastAsia="Hiragino Sans GB" ns0:cs="Hiragino Sans GB"/>
          <ns0:b ns0:val="0"/>
          <ns0:color ns0:val="27323A"/>
          <ns0:sz ns0:val="19"/>
        </ns0:rPr>
        <ns0:t>通过加快供应链金融创新，通过打造国际经济合作交流平台，推进贸易投资自由化便利化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技术效率：</ns0:t>
      </ns0:r>
      <ns0:r>
        <ns0:rPr>
          <ns0:rFonts ns0:ascii="Hiragino Sans GB" ns0:hAnsi="Hiragino Sans GB" ns0:eastAsia="Hiragino Sans GB" ns0:cs="Hiragino Sans GB"/>
          <ns0:b ns0:val="0"/>
          <ns0:color ns0:val="27323A"/>
          <ns0:sz ns0:val="19"/>
        </ns0:rPr>
        <ns0:t>通过运用先进技术降低成本、提高效率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共同效果：</ns0:t>
      </ns0:r>
      <ns0:r>
        <ns0:rPr>
          <ns0:rFonts ns0:ascii="Hiragino Sans GB" ns0:hAnsi="Hiragino Sans GB" ns0:eastAsia="Hiragino Sans GB" ns0:cs="Hiragino Sans GB"/>
          <ns0:b ns0:val="0"/>
          <ns0:color ns0:val="27323A"/>
          <ns0:sz ns0:val="19"/>
        </ns0:rPr>
        <ns0:t>增强经济全球化活力，推动各国合作共赢</ns0:t>
      </ns0:r>
    </ns0:p>
    <ns0:p ns2:paraId="13FEF2C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统筹开放与安全，维护产业链供应链安全稳定</ns0:t>
      </ns0:r>
    </ns0:p>
    <ns0:p ns2:paraId="1C5C645B">
      <ns0:pPr>
        <ns0:spacing ns0:before="140" ns0:after="60"/>
      </ns0:pPr>
      <ns0:r>
        <ns0:rPr>
          <ns0:rFonts ns0:ascii="Hiragino Sans GB" ns0:hAnsi="Hiragino Sans GB" ns0:eastAsia="Hiragino Sans GB" ns0:cs="Hiragino Sans GB"/>
          <ns0:b/>
          <ns0:color ns0:val="1F5E8C"/>
          <ns0:sz ns0:val="22"/>
        </ns0:rPr>
        <ns0:t>1. 2026东城一模Q19(3)</ns0:t>
      </ns0:r>
    </ns0:p>
    <ns0:p ns2:paraId="2DC83B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题目关键词是“统筹关系”，开放促进韧性和韧性支撑开放两条链最终要合成开放与安全协同，而不能停在措施罗列。</ns0:t>
      </ns0:r>
      <ns0:r>
        <ns0:rPr>
          <ns0:rFonts ns0:ascii="Hiragino Sans GB" ns0:hAnsi="Hiragino Sans GB" ns0:eastAsia="Hiragino Sans GB" ns0:cs="Hiragino Sans GB"/>
          <ns0:b ns0:val="0"/>
          <ns0:color ns0:val="202124"/>
          <ns0:sz ns0:val="21"/>
        </ns0:rPr>
        <ns0:t/>
      </ns0:r>
    </ns0:p>
    <ns0:p ns2:paraId="00099FB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CFF684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ns0:t>
      </ns0:r>
      <ns0:r>
        <ns0:rPr>
          <ns0:rFonts ns0:ascii="Hiragino Sans GB" ns0:hAnsi="Hiragino Sans GB" ns0:eastAsia="Hiragino Sans GB" ns0:cs="Hiragino Sans GB"/>
          <ns0:b ns0:val="0"/>
          <ns0:color ns0:val="202124"/>
          <ns0:sz ns0:val="21"/>
        </ns0:rPr>
        <ns0:t/>
      </ns0:r>
    </ns0:p>
    <ns0:p ns2:paraId="18D7EF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北京在推动未来产业中坚持开放与安全协同发力，在高水平开放和产业链韧性提升的动态平衡中推动未来产业高质量发展。</ns0:t>
      </ns0:r>
      <ns0:r>
        <ns0:rPr>
          <ns0:rFonts ns0:ascii="Hiragino Sans GB" ns0:hAnsi="Hiragino Sans GB" ns0:eastAsia="Hiragino Sans GB" ns0:cs="Hiragino Sans GB"/>
          <ns0:b/>
          <ns0:color ns0:val="111111"/>
          <ns0:sz ns0:val="21"/>
        </ns0:rPr>
        <ns0:t/>
      </ns0:r>
    </ns0:p>
    <ns0:p ns2:paraId="318B2C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14161CB">
      <ns0:pPr>
        <ns0:spacing ns0:before="140" ns0:after="60"/>
      </ns0:pPr>
      <ns0:r>
        <ns0:rPr>
          <ns0:rFonts ns0:ascii="Hiragino Sans GB" ns0:hAnsi="Hiragino Sans GB" ns0:eastAsia="Hiragino Sans GB" ns0:cs="Hiragino Sans GB"/>
          <ns0:b/>
          <ns0:color ns0:val="1F5E8C"/>
          <ns0:sz ns0:val="22"/>
        </ns0:rPr>
        <ns0:t>2. 2026朝阳期中Q17</ns0:t>
      </ns0:r>
    </ns0:p>
    <ns0:p ns2:paraId="30AAFD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同学乙指出人工智能带来数据泄露、模型缺陷、伦理失控等风险，且安全相关事件占比较高；题目要求处理人工智能发展中的重要关系，应把发展动能与安全底线放在同一层说明。</ns0:t>
      </ns0:r>
      <ns0:r>
        <ns0:rPr>
          <ns0:rFonts ns0:ascii="Hiragino Sans GB" ns0:hAnsi="Hiragino Sans GB" ns0:eastAsia="Hiragino Sans GB" ns0:cs="Hiragino Sans GB"/>
          <ns0:b ns0:val="0"/>
          <ns0:color ns0:val="202124"/>
          <ns0:sz ns0:val="21"/>
        </ns0:rPr>
        <ns0:t/>
      </ns0:r>
    </ns0:p>
    <ns0:p ns2:paraId="7F6B194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90980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ns0:t>
      </ns0:r>
      <ns0:r>
        <ns0:rPr>
          <ns0:rFonts ns0:ascii="Hiragino Sans GB" ns0:hAnsi="Hiragino Sans GB" ns0:eastAsia="Hiragino Sans GB" ns0:cs="Hiragino Sans GB"/>
          <ns0:b ns0:val="0"/>
          <ns0:color ns0:val="202124"/>
          <ns0:sz ns0:val="21"/>
        </ns0:rPr>
        <ns0:t/>
      </ns0:r>
    </ns0:p>
    <ns0:p ns2:paraId="60FAD7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处理好发展与安全关系，树立总体国家安全观、坚持底线思维，维护经济安全、科技安全与产业链稳定。</ns0:t>
      </ns0:r>
      <ns0:r>
        <ns0:rPr>
          <ns0:rFonts ns0:ascii="Hiragino Sans GB" ns0:hAnsi="Hiragino Sans GB" ns0:eastAsia="Hiragino Sans GB" ns0:cs="Hiragino Sans GB"/>
          <ns0:b/>
          <ns0:color ns0:val="111111"/>
          <ns0:sz ns0:val="21"/>
        </ns0:rPr>
        <ns0:t/>
      </ns0:r>
    </ns0:p>
    <ns0:p ns2:paraId="54EF56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CE937F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维护全球产业链供应链稳定畅通，服务共同现代化</ns0:t>
      </ns0:r>
    </ns0:p>
    <ns0:p ns2:paraId="11573B73">
      <ns0:pPr>
        <ns0:spacing ns0:before="140" ns0:after="60"/>
      </ns0:pPr>
      <ns0:r>
        <ns0:rPr>
          <ns0:rFonts ns0:ascii="Hiragino Sans GB" ns0:hAnsi="Hiragino Sans GB" ns0:eastAsia="Hiragino Sans GB" ns0:cs="Hiragino Sans GB"/>
          <ns0:b/>
          <ns0:color ns0:val="1F5E8C"/>
          <ns0:sz ns0:val="22"/>
        </ns0:rPr>
        <ns0:t>1. 2026丰台期末Q20</ns0:t>
      </ns0:r>
    </ns0:p>
    <ns0:p ns2:paraId="692C29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1F3C7E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16F916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ns0:t>
      </ns0:r>
      <ns0:r>
        <ns0:rPr>
          <ns0:rFonts ns0:ascii="Hiragino Sans GB" ns0:hAnsi="Hiragino Sans GB" ns0:eastAsia="Hiragino Sans GB" ns0:cs="Hiragino Sans GB"/>
          <ns0:b ns0:val="0"/>
          <ns0:color ns0:val="202124"/>
          <ns0:sz ns0:val="21"/>
        </ns0:rPr>
        <ns0:t/>
      </ns0:r>
    </ns0:p>
    <ns0:p ns2:paraId="7FD20D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中拉双方维护全球产业链供应链稳定畅通，有利于深化国际分工合作，为双方现代化提供稳定经济基础。</ns0:t>
      </ns0:r>
      <ns0:r>
        <ns0:rPr>
          <ns0:rFonts ns0:ascii="Hiragino Sans GB" ns0:hAnsi="Hiragino Sans GB" ns0:eastAsia="Hiragino Sans GB" ns0:cs="Hiragino Sans GB"/>
          <ns0:b/>
          <ns0:color ns0:val="111111"/>
          <ns0:sz ns0:val="21"/>
        </ns0:rPr>
        <ns0:t/>
      </ns0:r>
    </ns0:p>
    <ns0:p ns2:paraId="52AC469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以产业链供应链合作推动互利共赢</ns0:t>
      </ns0:r>
    </ns0:p>
    <ns0:p>
      <ns0:pPr>
        <ns0:spacing ns0:before="140" ns0:after="60"/>
      </ns0:pPr>
      <ns0:r>
        <ns0:rPr>
          <ns0:rFonts ns0:ascii="Hiragino Sans GB" ns0:hAnsi="Hiragino Sans GB" ns0:eastAsia="Hiragino Sans GB" ns0:cs="Hiragino Sans GB"/>
          <ns0:b/>
          <ns0:color ns0:val="1F5E8C"/>
          <ns0:sz ns0:val="22"/>
        </ns0:rPr>
        <ns0:t>1.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丰台一模问供应链如何成为国际合作“共赢链”，基础设施联通、供应链金融创新、链博会平台和数字绿色技术都指向全球供应链产业链的开放合作机制。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基础设施联通、供应链金融创新、链博会平台、数字绿色技术分别打通物流、资金、对接渠道和技术供给。多维合作共同服务供应链畅通，最终指向各国在产业链供应链合作中互利共赢。</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中国通过基础设施联通、供应链金融创新、链博会平台和数字绿色技术以产业链供应链合作推动互利共赢。</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答题层次：本题7分，围绕供应链如何成为国际合作“共赢链”组织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流动基础：</ns0:t>
      </ns0:r>
      <ns0:r>
        <ns0:rPr>
          <ns0:rFonts ns0:ascii="Hiragino Sans GB" ns0:hAnsi="Hiragino Sans GB" ns0:eastAsia="Hiragino Sans GB" ns0:cs="Hiragino Sans GB"/>
          <ns0:b ns0:val="0"/>
          <ns0:color ns0:val="27323A"/>
          <ns0:sz ns0:val="19"/>
        </ns0:rPr>
        <ns0:t>我国通过建立和完善基础设施，推动产品、服务和生产要素在全球流动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金融与平台支撑：</ns0:t>
      </ns0:r>
      <ns0:r>
        <ns0:rPr>
          <ns0:rFonts ns0:ascii="Hiragino Sans GB" ns0:hAnsi="Hiragino Sans GB" ns0:eastAsia="Hiragino Sans GB" ns0:cs="Hiragino Sans GB"/>
          <ns0:b ns0:val="0"/>
          <ns0:color ns0:val="27323A"/>
          <ns0:sz ns0:val="19"/>
        </ns0:rPr>
        <ns0:t>通过加快供应链金融创新，通过打造国际经济合作交流平台，推进贸易投资自由化便利化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技术效率：</ns0:t>
      </ns0:r>
      <ns0:r>
        <ns0:rPr>
          <ns0:rFonts ns0:ascii="Hiragino Sans GB" ns0:hAnsi="Hiragino Sans GB" ns0:eastAsia="Hiragino Sans GB" ns0:cs="Hiragino Sans GB"/>
          <ns0:b ns0:val="0"/>
          <ns0:color ns0:val="27323A"/>
          <ns0:sz ns0:val="19"/>
        </ns0:rPr>
        <ns0:t>通过运用先进技术降低成本、提高效率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共同效果：</ns0:t>
      </ns0:r>
      <ns0:r>
        <ns0:rPr>
          <ns0:rFonts ns0:ascii="Hiragino Sans GB" ns0:hAnsi="Hiragino Sans GB" ns0:eastAsia="Hiragino Sans GB" ns0:cs="Hiragino Sans GB"/>
          <ns0:b ns0:val="0"/>
          <ns0:color ns0:val="27323A"/>
          <ns0:sz ns0:val="19"/>
        </ns0:rPr>
        <ns0:t>增强经济全球化活力，推动各国合作共赢</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统筹发展和安全，形成多元稳定的经贸关系</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原卷材料二提到关键产品和服务自由流通，设问又强调为区域发展和世界经济注入动力，可从产业链供应链稳定、经贸关系多元稳定的角度展开。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中国—东盟自贸区3.0版促进关键产品和服务自由流通，推动形成多元稳定的经贸关系，有利于统筹发展和安全、维护区域经济安全。</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答题层次：本题8分，按制度成本、贸易投资、产业链供应链、综合层组织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制度成本层：</ns0:t>
      </ns0:r>
      <ns0:r>
        <ns0:rPr>
          <ns0:rFonts ns0:ascii="Hiragino Sans GB" ns0:hAnsi="Hiragino Sans GB" ns0:eastAsia="Hiragino Sans GB" ns0:cs="Hiragino Sans GB"/>
          <ns0:b ns0:val="0"/>
          <ns0:color ns0:val="27323A"/>
          <ns0:sz ns0:val="19"/>
        </ns0:rPr>
        <ns0:t>降低制度性交易成本，提高贸易效率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贸易投资层：</ns0:t>
      </ns0:r>
      <ns0:r>
        <ns0:rPr>
          <ns0:rFonts ns0:ascii="Hiragino Sans GB" ns0:hAnsi="Hiragino Sans GB" ns0:eastAsia="Hiragino Sans GB" ns0:cs="Hiragino Sans GB"/>
          <ns0:b ns0:val="0"/>
          <ns0:color ns0:val="27323A"/>
          <ns0:sz ns0:val="19"/>
        </ns0:rPr>
        <ns0:t>促进贸易投资便利化自由化，优化营商环境，破除贸易壁垒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产业链供应链层：</ns0:t>
      </ns0:r>
      <ns0:r>
        <ns0:rPr>
          <ns0:rFonts ns0:ascii="Hiragino Sans GB" ns0:hAnsi="Hiragino Sans GB" ns0:eastAsia="Hiragino Sans GB" ns0:cs="Hiragino Sans GB"/>
          <ns0:b ns0:val="0"/>
          <ns0:color ns0:val="27323A"/>
          <ns0:sz ns0:val="19"/>
        </ns0:rPr>
        <ns0:t>统筹发展和安全、维护经济安全，发挥比较优势、优势互补，深度加入国际分工</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综合层：</ns0:t>
      </ns0:r>
      <ns0:r>
        <ns0:rPr>
          <ns0:rFonts ns0:ascii="Hiragino Sans GB" ns0:hAnsi="Hiragino Sans GB" ns0:eastAsia="Hiragino Sans GB" ns0:cs="Hiragino Sans GB"/>
          <ns0:b ns0:val="0"/>
          <ns0:color ns0:val="27323A"/>
          <ns0:sz ns0:val="19"/>
        </ns0:rPr>
        <ns0:t>促进地区经济转型升级，坚持合作共赢/开放包容/共同利益，维护多边贸易和多边主义，推动全球经济治理体系改革</ns0:t>
      </ns0:r>
    </ns0:p>
    <ns0:p>
      <ns0:pPr/>
    </ns0:p>
    <ns0:p>
      <ns0:pPr/>
    </ns0:p>
    <ns0:p ns2:paraId="30C14164">
      <ns0:pPr>
        <ns0:pStyle ns0:val="4"/>
      </ns0:pPr>
      <ns0:r>
        <ns0:rPr>
          <ns0:rFonts ns0:ascii="Hiragino Sans GB" ns0:hAnsi="Hiragino Sans GB" ns0:eastAsia="Hiragino Sans GB" ns0:cs="Hiragino Sans GB"/>
          <ns0:b/>
          <ns0:color ns0:val="2F6F9F"/>
          <ns0:sz ns0:val="28"/>
        </ns0:rPr>
        <ns0:t>数字经济、绿色转型与新兴领域</ns0:t>
      </ns0:r>
    </ns0:p>
    <ns0:p ns2:paraId="05B37D9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数字贸易与数字经济跨境流通</ns0:t>
      </ns0:r>
    </ns0:p>
    <ns0:p ns2:paraId="4B329725">
      <ns0:pPr>
        <ns0:spacing ns0:before="140" ns0:after="60"/>
      </ns0:pPr>
      <ns0:r>
        <ns0:rPr>
          <ns0:rFonts ns0:ascii="Hiragino Sans GB" ns0:hAnsi="Hiragino Sans GB" ns0:eastAsia="Hiragino Sans GB" ns0:cs="Hiragino Sans GB"/>
          <ns0:b/>
          <ns0:color ns0:val="1F5E8C"/>
          <ns0:sz ns0:val="22"/>
        </ns0:rPr>
        <ns0:t>1. 2024朝阳期中Q20(3)</ns0:t>
      </ns0:r>
    </ns0:p>
    <ns0:p ns2:paraId="062050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数贸会集中展示首发首秀新产品、新技术，答题重心在数字科技产品跨国贸易和应用对全球经济创新的带动。</ns0:t>
      </ns0:r>
      <ns0:r>
        <ns0:rPr>
          <ns0:rFonts ns0:ascii="Hiragino Sans GB" ns0:hAnsi="Hiragino Sans GB" ns0:eastAsia="Hiragino Sans GB" ns0:cs="Hiragino Sans GB"/>
          <ns0:b ns0:val="0"/>
          <ns0:color ns0:val="202124"/>
          <ns0:sz ns0:val="21"/>
        </ns0:rPr>
        <ns0:t/>
      </ns0:r>
    </ns0:p>
    <ns0:p ns2:paraId="1EBF5C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2DCB39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ns0:t>
      </ns0:r>
      <ns0:r>
        <ns0:rPr>
          <ns0:rFonts ns0:ascii="Hiragino Sans GB" ns0:hAnsi="Hiragino Sans GB" ns0:eastAsia="Hiragino Sans GB" ns0:cs="Hiragino Sans GB"/>
          <ns0:b ns0:val="0"/>
          <ns0:color ns0:val="202124"/>
          <ns0:sz ns0:val="21"/>
        </ns0:rPr>
        <ns0:t/>
      </ns0:r>
    </ns0:p>
    <ns0:p ns2:paraId="1DA586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数贸会汇集数字科技新产品新技术，促进数字科技产品贸易和使用，为全球经济创新发展注入新动力。</ns0:t>
      </ns0:r>
      <ns0:r>
        <ns0:rPr>
          <ns0:rFonts ns0:ascii="Hiragino Sans GB" ns0:hAnsi="Hiragino Sans GB" ns0:eastAsia="Hiragino Sans GB" ns0:cs="Hiragino Sans GB"/>
          <ns0:b/>
          <ns0:color ns0:val="111111"/>
          <ns0:sz ns0:val="21"/>
        </ns0:rPr>
        <ns0:t/>
      </ns0:r>
    </ns0:p>
    <ns0:p ns2:paraId="16D115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“智慧非洲”展台通过直播平台推介中非商品，数字技术把商品、服务和市场连接起来，答题要从贸易便利和发展机遇共享说明其全球意义。</ns0:t>
      </ns0:r>
      <ns0:r>
        <ns0:rPr>
          <ns0:rFonts ns0:ascii="Hiragino Sans GB" ns0:hAnsi="Hiragino Sans GB" ns0:eastAsia="Hiragino Sans GB" ns0:cs="Hiragino Sans GB"/>
          <ns0:b ns0:val="0"/>
          <ns0:color ns0:val="202124"/>
          <ns0:sz ns0:val="21"/>
        </ns0:rPr>
        <ns0:t/>
      </ns0:r>
    </ns0:p>
    <ns0:p ns2:paraId="3CFBAE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E5935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ns0:t>
      </ns0:r>
      <ns0:r>
        <ns0:rPr>
          <ns0:rFonts ns0:ascii="Hiragino Sans GB" ns0:hAnsi="Hiragino Sans GB" ns0:eastAsia="Hiragino Sans GB" ns0:cs="Hiragino Sans GB"/>
          <ns0:b ns0:val="0"/>
          <ns0:color ns0:val="202124"/>
          <ns0:sz ns0:val="21"/>
        </ns0:rPr>
        <ns0:t/>
      </ns0:r>
    </ns0:p>
    <ns0:p ns2:paraId="264C32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数字平台和电子商务降低贸易成本，促进中非特色产品全球流通，让世界共享中国数字贸易发展带来的新机遇。</ns0:t>
      </ns0:r>
      <ns0:r>
        <ns0:rPr>
          <ns0:rFonts ns0:ascii="Hiragino Sans GB" ns0:hAnsi="Hiragino Sans GB" ns0:eastAsia="Hiragino Sans GB" ns0:cs="Hiragino Sans GB"/>
          <ns0:b/>
          <ns0:color ns0:val="111111"/>
          <ns0:sz ns0:val="21"/>
        </ns0:rPr>
        <ns0:t/>
      </ns0:r>
    </ns0:p>
    <ns0:p ns2:paraId="78F76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数贸会搭建数字贸易合作平台，围绕数字经济核心主题签约36个项目，触发的是数字经济领域投资和贸易自由化、便利化。</ns0:t>
      </ns0:r>
      <ns0:r>
        <ns0:rPr>
          <ns0:rFonts ns0:ascii="Hiragino Sans GB" ns0:hAnsi="Hiragino Sans GB" ns0:eastAsia="Hiragino Sans GB" ns0:cs="Hiragino Sans GB"/>
          <ns0:b ns0:val="0"/>
          <ns0:color ns0:val="202124"/>
          <ns0:sz ns0:val="21"/>
        </ns0:rPr>
        <ns0:t/>
      </ns0:r>
    </ns0:p>
    <ns0:p ns2:paraId="1A95A0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69571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数贸会围绕数字经济核心主题集中签约36个项目、投资额同比增三成，方向都在跨境投资贸易；把这密集落地译成平台意义，即促数字经济投资贸易便利化。</ns0:t>
      </ns0:r>
      <ns0:r>
        <ns0:rPr>
          <ns0:rFonts ns0:ascii="Hiragino Sans GB" ns0:hAnsi="Hiragino Sans GB" ns0:eastAsia="Hiragino Sans GB" ns0:cs="Hiragino Sans GB"/>
          <ns0:b ns0:val="0"/>
          <ns0:color ns0:val="202124"/>
          <ns0:sz ns0:val="21"/>
        </ns0:rPr>
        <ns0:t/>
      </ns0:r>
    </ns0:p>
    <ns0:p ns2:paraId="3B562F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全球数字贸易博览会搭建交流合作平台，促进数字经济领域投资和贸易自由化、便利化。</ns0:t>
      </ns0:r>
      <ns0:r>
        <ns0:rPr>
          <ns0:rFonts ns0:ascii="Hiragino Sans GB" ns0:hAnsi="Hiragino Sans GB" ns0:eastAsia="Hiragino Sans GB" ns0:cs="Hiragino Sans GB"/>
          <ns0:b/>
          <ns0:color ns0:val="111111"/>
          <ns0:sz ns0:val="21"/>
        </ns0:rPr>
        <ns0:t/>
      </ns0:r>
    </ns0:p>
    <ns0:p ns2:paraId="5EDE76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140" ns0:after="60"/>
      </ns0:pPr>
      <ns0:r>
        <ns0:rPr>
          <ns0:rFonts ns0:ascii="Hiragino Sans GB" ns0:hAnsi="Hiragino Sans GB" ns0:eastAsia="Hiragino Sans GB" ns0:cs="Hiragino Sans GB"/>
          <ns0:b/>
          <ns0:color ns0:val="1F5E8C"/>
          <ns0:sz ns0:val="22"/>
        </ns0:rPr>
        <ns0:t>2.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题面把绿色贸易、数字贸易列为外贸新动能，答题要把新动能转化为贸易结构优化和出口竞争优势，而不是堆政治多极化或外交政策。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我国发展绿色贸易和数字贸易，推动货物贸易优化升级，打造产品出口竞争新优势，为外贸总量连续跨越两个万亿级台阶提供新动能。</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围绕外贸连上两个万亿级台阶的原因组织，避免偏离到政治多极化等无关方向</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开放政策：</ns0:t>
      </ns0:r>
      <ns0:r>
        <ns0:rPr>
          <ns0:rFonts ns0:ascii="Hiragino Sans GB" ns0:hAnsi="Hiragino Sans GB" ns0:eastAsia="Hiragino Sans GB" ns0:cs="Hiragino Sans GB"/>
          <ns0:b ns0:val="0"/>
          <ns0:color ns0:val="27323A"/>
          <ns0:sz ns0:val="19"/>
        </ns0:rPr>
        <ns0:t>实施更加积极主动的开放战略，以政策促进贸易自由化便利化，通过综合保税区等形式降低贸易成本，畅通国际贸易</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贸易结构：</ns0:t>
      </ns0:r>
      <ns0:r>
        <ns0:rPr>
          <ns0:rFonts ns0:ascii="Hiragino Sans GB" ns0:hAnsi="Hiragino Sans GB" ns0:eastAsia="Hiragino Sans GB" ns0:cs="Hiragino Sans GB"/>
          <ns0:b ns0:val="0"/>
          <ns0:color ns0:val="27323A"/>
          <ns0:sz ns0:val="19"/>
        </ns0:rPr>
        <ns0:t>发展绿色贸易、数字贸易，推动货物贸易优化升级，打造产品出口竞争新优势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市场与合作：</ns0:t>
      </ns0:r>
      <ns0:r>
        <ns0:rPr>
          <ns0:rFonts ns0:ascii="Hiragino Sans GB" ns0:hAnsi="Hiragino Sans GB" ns0:eastAsia="Hiragino Sans GB" ns0:cs="Hiragino Sans GB"/>
          <ns0:b ns0:val="0"/>
          <ns0:color ns0:val="27323A"/>
          <ns0:sz ns0:val="19"/>
        </ns0:rPr>
        <ns0:t>依托我国超大规模市场优势，为世界各国提供更加广阔的市场，促进国际合作，实现互利共赢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不要误写政治多极化、独立自主和平外交政策、比较优势等偏题方向</ns0:t>
      </ns0:r>
    </ns0:p>
    <ns0:p>
      <ns0:pPr/>
    </ns0:p>
    <ns0:p>
      <ns0:pPr/>
    </ns0:p>
    <ns0:p ns2:paraId="520A00E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我国的未来产业有非常广阔的国际市场，为未来产业“走出去”提供了可能</ns0:t>
      </ns0:r>
    </ns0:p>
    <ns0:p ns2:paraId="52384897">
      <ns0:pPr>
        <ns0:spacing ns0:before="140" ns0:after="60"/>
      </ns0:pPr>
      <ns0:r>
        <ns0:rPr>
          <ns0:rFonts ns0:ascii="Hiragino Sans GB" ns0:hAnsi="Hiragino Sans GB" ns0:eastAsia="Hiragino Sans GB" ns0:cs="Hiragino Sans GB"/>
          <ns0:b/>
          <ns0:color ns0:val="1F5E8C"/>
          <ns0:sz ns0:val="22"/>
        </ns0:rPr>
        <ns0:t>1. 2024西城一模Q19(6)</ns0:t>
      </ns0:r>
    </ns0:p>
    <ns0:p ns2:paraId="7DAB18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题目先判断未来产业发展的外部机遇，未来产业面对前沿科技浪潮和全球市场空间，答题要从国际市场和走出去可能性说明开放机遇。</ns0:t>
      </ns0:r>
      <ns0:r>
        <ns0:rPr>
          <ns0:rFonts ns0:ascii="Hiragino Sans GB" ns0:hAnsi="Hiragino Sans GB" ns0:eastAsia="Hiragino Sans GB" ns0:cs="Hiragino Sans GB"/>
          <ns0:b ns0:val="0"/>
          <ns0:color ns0:val="202124"/>
          <ns0:sz ns0:val="21"/>
        </ns0:rPr>
        <ns0:t/>
      </ns0:r>
    </ns0:p>
    <ns0:p ns2:paraId="14D067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4D4761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ns0:t>
      </ns0:r>
      <ns0:r>
        <ns0:rPr>
          <ns0:rFonts ns0:ascii="Hiragino Sans GB" ns0:hAnsi="Hiragino Sans GB" ns0:eastAsia="Hiragino Sans GB" ns0:cs="Hiragino Sans GB"/>
          <ns0:b ns0:val="0"/>
          <ns0:color ns0:val="202124"/>
          <ns0:sz ns0:val="21"/>
        </ns0:rPr>
        <ns0:t/>
      </ns0:r>
    </ns0:p>
    <ns0:p ns2:paraId="0ACACA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我国未来产业拥有广阔的国际市场，经济全球化带来两个市场两种资源，为未来产业“走出去”和开展国际技术交流合作提供了可能。</ns0:t>
      </ns0:r>
      <ns0:r>
        <ns0:rPr>
          <ns0:rFonts ns0:ascii="Hiragino Sans GB" ns0:hAnsi="Hiragino Sans GB" ns0:eastAsia="Hiragino Sans GB" ns0:cs="Hiragino Sans GB"/>
          <ns0:b/>
          <ns0:color ns0:val="111111"/>
          <ns0:sz ns0:val="21"/>
        </ns0:rPr>
        <ns0:t/>
      </ns0:r>
    </ns0:p>
    <ns0:p ns2:paraId="2AFAFB0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1B95343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以开放促进产业升级，为未来产业拓展国际空间，提升国际竞争力，筑牢安全基础</ns0:t>
      </ns0:r>
    </ns0:p>
    <ns0:p ns2:paraId="4C47FA3C">
      <ns0:pPr>
        <ns0:spacing ns0:before="140" ns0:after="60"/>
      </ns0:pPr>
      <ns0:r>
        <ns0:rPr>
          <ns0:rFonts ns0:ascii="Hiragino Sans GB" ns0:hAnsi="Hiragino Sans GB" ns0:eastAsia="Hiragino Sans GB" ns0:cs="Hiragino Sans GB"/>
          <ns0:b/>
          <ns0:color ns0:val="1F5E8C"/>
          <ns0:sz ns0:val="22"/>
        </ns0:rPr>
        <ns0:t>1. 2026东城一模Q19(3)</ns0:t>
      </ns0:r>
    </ns0:p>
    <ns0:p ns2:paraId="30601C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题目不是只列开放举措，还要分析开放对韧性的作用；国际会议、国际科创枢纽、全球产业链趋势研判要转化为产业升级、国际空间和安全基础。</ns0:t>
      </ns0:r>
      <ns0:r>
        <ns0:rPr>
          <ns0:rFonts ns0:ascii="Hiragino Sans GB" ns0:hAnsi="Hiragino Sans GB" ns0:eastAsia="Hiragino Sans GB" ns0:cs="Hiragino Sans GB"/>
          <ns0:b ns0:val="0"/>
          <ns0:color ns0:val="202124"/>
          <ns0:sz ns0:val="21"/>
        </ns0:rPr>
        <ns0:t/>
      </ns0:r>
    </ns0:p>
    <ns0:p ns2:paraId="1FB9D0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09860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ns0:t>
      </ns0:r>
      <ns0:r>
        <ns0:rPr>
          <ns0:rFonts ns0:ascii="Hiragino Sans GB" ns0:hAnsi="Hiragino Sans GB" ns0:eastAsia="Hiragino Sans GB" ns0:cs="Hiragino Sans GB"/>
          <ns0:b ns0:val="0"/>
          <ns0:color ns0:val="202124"/>
          <ns0:sz ns0:val="21"/>
        </ns0:rPr>
        <ns0:t/>
      </ns0:r>
    </ns0:p>
    <ns0:p ns2:paraId="6A21B24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北京以开放促进产业升级，为6G、具身智能等未来产业拓展国际空间，提升国际竞争力，并筑牢产业链安全基础。</ns0:t>
      </ns0:r>
      <ns0:r>
        <ns0:rPr>
          <ns0:rFonts ns0:ascii="Hiragino Sans GB" ns0:hAnsi="Hiragino Sans GB" ns0:eastAsia="Hiragino Sans GB" ns0:cs="Hiragino Sans GB"/>
          <ns0:b/>
          <ns0:color ns0:val="111111"/>
          <ns0:sz ns0:val="21"/>
        </ns0:rPr>
        <ns0:t/>
      </ns0:r>
    </ns0:p>
    <ns0:p ns2:paraId="627155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5AA4A7BD">
      <ns0:pPr>
        <ns0:spacing ns0:before="140" ns0:after="60"/>
      </ns0:pPr>
      <ns0:r>
        <ns0:rPr>
          <ns0:rFonts ns0:ascii="Hiragino Sans GB" ns0:hAnsi="Hiragino Sans GB" ns0:eastAsia="Hiragino Sans GB" ns0:cs="Hiragino Sans GB"/>
          <ns0:b/>
          <ns0:color ns0:val="1F5E8C"/>
          <ns0:sz ns0:val="22"/>
        </ns0:rPr>
        <ns0:t>2. 2024西城一模Q19(6)</ns0:t>
      </ns0:r>
    </ns0:p>
    <ns0:p ns2:paraId="2877BB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0A866F9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67307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卡脖子被界定为产业链共性关键技术短板，攻克它能调整外贸产品结构、争得技术标准与贸易规则话语权；这恰是以开放促产业升级、提升国际竞争力。</ns0:t>
      </ns0:r>
      <ns0:r>
        <ns0:rPr>
          <ns0:rFonts ns0:ascii="Hiragino Sans GB" ns0:hAnsi="Hiragino Sans GB" ns0:eastAsia="Hiragino Sans GB" ns0:cs="Hiragino Sans GB"/>
          <ns0:b ns0:val="0"/>
          <ns0:color ns0:val="202124"/>
          <ns0:sz ns0:val="21"/>
        </ns0:rPr>
        <ns0:t/>
      </ns0:r>
    </ns0:p>
    <ns0:p ns2:paraId="4A1E84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攻克"卡脖子"难题有利于提升我国在国际技术标准和贸易规则制定中的话语权，推动制度型开放、形成出口竞争新优势。</ns0:t>
      </ns0:r>
      <ns0:r>
        <ns0:rPr>
          <ns0:rFonts ns0:ascii="Hiragino Sans GB" ns0:hAnsi="Hiragino Sans GB" ns0:eastAsia="Hiragino Sans GB" ns0:cs="Hiragino Sans GB"/>
          <ns0:b/>
          <ns0:color ns0:val="111111"/>
          <ns0:sz ns0:val="21"/>
        </ns0:rPr>
        <ns0:t/>
      </ns0:r>
    </ns0:p>
    <ns0:p ns2:paraId="640FDB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答题层次：本题10分，经济角度混合题，限缩到国际市场、国际竞争、国际规则与开放助推层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2:paraId="76AB906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以科学技术的发展推动建设创新型、开放型世界经济</ns0:t>
      </ns0:r>
    </ns0:p>
    <ns0:p ns2:paraId="144A0A9F">
      <ns0:pPr>
        <ns0:spacing ns0:before="140" ns0:after="60"/>
      </ns0:pPr>
      <ns0:r>
        <ns0:rPr>
          <ns0:rFonts ns0:ascii="Hiragino Sans GB" ns0:hAnsi="Hiragino Sans GB" ns0:eastAsia="Hiragino Sans GB" ns0:cs="Hiragino Sans GB"/>
          <ns0:b/>
          <ns0:color ns0:val="1F5E8C"/>
          <ns0:sz ns0:val="22"/>
        </ns0:rPr>
        <ns0:t>1. 2025房山一模Q18(2)</ns0:t>
      </ns0:r>
    </ns0:p>
    <ns0:p ns2:paraId="3FBA95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25C39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389F08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ns0:t>
      </ns0:r>
      <ns0:r>
        <ns0:rPr>
          <ns0:rFonts ns0:ascii="Hiragino Sans GB" ns0:hAnsi="Hiragino Sans GB" ns0:eastAsia="Hiragino Sans GB" ns0:cs="Hiragino Sans GB"/>
          <ns0:b ns0:val="0"/>
          <ns0:color ns0:val="202124"/>
          <ns0:sz ns0:val="21"/>
        </ns0:rPr>
        <ns0:t/>
      </ns0:r>
    </ns0:p>
    <ns0:p ns2:paraId="68BC1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中国开源战略坚持高水平对外开放，把DeepSeek作为开放共享资源，以科学技术的发展推动建设创新型、开放型世界经济，降低各国发展AI能力的门槛，促进经济全球化发展。</ns0:t>
      </ns0:r>
      <ns0:r>
        <ns0:rPr>
          <ns0:rFonts ns0:ascii="Hiragino Sans GB" ns0:hAnsi="Hiragino Sans GB" ns0:eastAsia="Hiragino Sans GB" ns0:cs="Hiragino Sans GB"/>
          <ns0:b/>
          <ns0:color ns0:val="111111"/>
          <ns0:sz ns0:val="21"/>
        </ns0:rPr>
        <ns0:t/>
      </ns0:r>
    </ns0:p>
    <ns0:p ns2:paraId="6F6643C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7B780B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为世界新能源产业注入活力，增强经济全球化动力</ns0:t>
      </ns0:r>
    </ns0:p>
    <ns0:p ns2:paraId="17CD1C72">
      <ns0:pPr>
        <ns0:spacing ns0:before="140" ns0:after="60"/>
      </ns0:pPr>
      <ns0:r>
        <ns0:rPr>
          <ns0:rFonts ns0:ascii="Hiragino Sans GB" ns0:hAnsi="Hiragino Sans GB" ns0:eastAsia="Hiragino Sans GB" ns0:cs="Hiragino Sans GB"/>
          <ns0:b/>
          <ns0:color ns0:val="1F5E8C"/>
          <ns0:sz ns0:val="22"/>
        </ns0:rPr>
        <ns0:t>1. 2025东城期末Q20</ns0:t>
      </ns0:r>
    </ns0:p>
    <ns0:p ns2:paraId="204D6C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题面先呈现中国新能源汽车出口增长和在欧盟市场具备竞争力，再引出反补贴税争议；正面评价中国新能源汽车时，应把它放到世界新能源产业和经济全球化活力中说明。</ns0:t>
      </ns0:r>
      <ns0:r>
        <ns0:rPr>
          <ns0:rFonts ns0:ascii="Hiragino Sans GB" ns0:hAnsi="Hiragino Sans GB" ns0:eastAsia="Hiragino Sans GB" ns0:cs="Hiragino Sans GB"/>
          <ns0:b ns0:val="0"/>
          <ns0:color ns0:val="202124"/>
          <ns0:sz ns0:val="21"/>
        </ns0:rPr>
        <ns0:t/>
      </ns0:r>
    </ns0:p>
    <ns0:p ns2:paraId="3D3201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F6DE3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ns0:t>
      </ns0:r>
      <ns0:r>
        <ns0:rPr>
          <ns0:rFonts ns0:ascii="Hiragino Sans GB" ns0:hAnsi="Hiragino Sans GB" ns0:eastAsia="Hiragino Sans GB" ns0:cs="Hiragino Sans GB"/>
          <ns0:b ns0:val="0"/>
          <ns0:color ns0:val="202124"/>
          <ns0:sz ns0:val="21"/>
        </ns0:rPr>
        <ns0:t/>
      </ns0:r>
    </ns0:p>
    <ns0:p ns2:paraId="47C861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我国新能源汽车走向世界，能够促进全球新能源产业升级和绿色转型，为世界经济和经济全球化注入新动力。</ns0:t>
      </ns0:r>
      <ns0:r>
        <ns0:rPr>
          <ns0:rFonts ns0:ascii="Hiragino Sans GB" ns0:hAnsi="Hiragino Sans GB" ns0:eastAsia="Hiragino Sans GB" ns0:cs="Hiragino Sans GB"/>
          <ns0:b/>
          <ns0:color ns0:val="111111"/>
          <ns0:sz ns0:val="21"/>
        </ns0:rPr>
        <ns0:t/>
      </ns0:r>
    </ns0:p>
    <ns0:p ns2:paraId="57B365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22089E0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促进全球范围内标准共通、技术共享，推动全球技术创新与绿色转型</ns0:t>
      </ns0:r>
    </ns0:p>
    <ns0:p ns2:paraId="59837E94">
      <ns0:pPr>
        <ns0:spacing ns0:before="140" ns0:after="60"/>
      </ns0:pPr>
      <ns0:r>
        <ns0:rPr>
          <ns0:rFonts ns0:ascii="Hiragino Sans GB" ns0:hAnsi="Hiragino Sans GB" ns0:eastAsia="Hiragino Sans GB" ns0:cs="Hiragino Sans GB"/>
          <ns0:b/>
          <ns0:color ns0:val="1F5E8C"/>
          <ns0:sz ns0:val="22"/>
        </ns0:rPr>
        <ns0:t>1. 2026海淀一模Q20</ns0:t>
      </ns0:r>
    </ns0:p>
    <ns0:p ns2:paraId="0E9E66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题面把国际标准称为全球产业界的“通用语言”，并列出低碳能源、人工智能等领域中国向ISO、IEC提交提案和牵头制定标准的数据；答题要从标准互认、技术扩散和全球产业绿色转型说明意义。</ns0:t>
      </ns0:r>
      <ns0:r>
        <ns0:rPr>
          <ns0:rFonts ns0:ascii="Hiragino Sans GB" ns0:hAnsi="Hiragino Sans GB" ns0:eastAsia="Hiragino Sans GB" ns0:cs="Hiragino Sans GB"/>
          <ns0:b ns0:val="0"/>
          <ns0:color ns0:val="202124"/>
          <ns0:sz ns0:val="21"/>
        </ns0:rPr>
        <ns0:t/>
      </ns0:r>
    </ns0:p>
    <ns0:p ns2:paraId="6B43D2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72FE0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ns0:t>
      </ns0:r>
      <ns0:r>
        <ns0:rPr>
          <ns0:rFonts ns0:ascii="Hiragino Sans GB" ns0:hAnsi="Hiragino Sans GB" ns0:eastAsia="Hiragino Sans GB" ns0:cs="Hiragino Sans GB"/>
          <ns0:b ns0:val="0"/>
          <ns0:color ns0:val="202124"/>
          <ns0:sz ns0:val="21"/>
        </ns0:rPr>
        <ns0:t/>
      </ns0:r>
    </ns0:p>
    <ns0:p ns2:paraId="57080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中国在低碳能源、人工智能等领域贡献国际标准，促进全球范围内标准共通、技术共享，推动全球技术创新与绿色转型。</ns0:t>
      </ns0:r>
      <ns0:r>
        <ns0:rPr>
          <ns0:rFonts ns0:ascii="Hiragino Sans GB" ns0:hAnsi="Hiragino Sans GB" ns0:eastAsia="Hiragino Sans GB" ns0:cs="Hiragino Sans GB"/>
          <ns0:b/>
          <ns0:color ns0:val="111111"/>
          <ns0:sz ns0:val="21"/>
        </ns0:rPr>
        <ns0:t/>
      </ns0:r>
    </ns0:p>
    <ns0:p ns2:paraId="13444A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答题层次：本题8分，参考答案按制度型开放、两个市场两种资源、国际标准贡献、全球治理规则制定组织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数据要素在全球范围内流动</ns0:t>
      </ns0:r>
    </ns0:p>
    <ns0:p>
      <ns0:pPr>
        <ns0:spacing ns0:before="140" ns0:after="60"/>
      </ns0:pPr>
      <ns0:r>
        <ns0:rPr>
          <ns0:rFonts ns0:ascii="Hiragino Sans GB" ns0:hAnsi="Hiragino Sans GB" ns0:eastAsia="Hiragino Sans GB" ns0:cs="Hiragino Sans GB"/>
          <ns0:b/>
          <ns0:color ns0:val="1F5E8C"/>
          <ns0:sz ns0:val="22"/>
        </ns0:rPr>
        <ns0:t>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数据标准制定、对接和互认，直接指向跨境数据要素流动。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世界数据组织推动相关标准制定、对接和互认，促进数据要素在全球范围内流动，释放数据价值，支撑数字经济高质量发展。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答题层次：本题8分，围绕世界数据组织完善全球数据治理、服务全球数字经济发展的智慧组织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
    <ns0:p>
      <ns0:pPr/>
    </ns0:p>
    <ns0:p ns2:paraId="7BDFD4A8">
      <ns0:pPr>
        <ns0:pStyle ns0:val="4"/>
      </ns0:pPr>
      <ns0:r>
        <ns0:rPr>
          <ns0:rFonts ns0:ascii="Hiragino Sans GB" ns0:hAnsi="Hiragino Sans GB" ns0:eastAsia="Hiragino Sans GB" ns0:cs="Hiragino Sans GB"/>
          <ns0:b/>
          <ns0:color ns0:val="2F6F9F"/>
          <ns0:sz ns0:val="28"/>
        </ns0:rPr>
        <ns0:t>贸易保护主义与多边贸易体制</ns0:t>
      </ns0:r>
    </ns0:p>
    <ns0:p ns2:paraId="682F028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维护多边贸易体制</ns0:t>
      </ns0:r>
    </ns0:p>
    <ns0:p ns2:paraId="4E71A368">
      <ns0:pPr>
        <ns0:spacing ns0:before="140" ns0:after="60"/>
      </ns0:pPr>
      <ns0:r>
        <ns0:rPr>
          <ns0:rFonts ns0:ascii="Hiragino Sans GB" ns0:hAnsi="Hiragino Sans GB" ns0:eastAsia="Hiragino Sans GB" ns0:cs="Hiragino Sans GB"/>
          <ns0:b/>
          <ns0:color ns0:val="1F5E8C"/>
          <ns0:sz ns0:val="22"/>
        </ns0:rPr>
        <ns0:t>1. 2026石景山一模Q20</ns0:t>
      </ns0:r>
    </ns0:p>
    <ns0:p ns2:paraId="0A7850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亚太合作要在开放中推进，需要稳定的国际经贸规则；题面强调世贸组织改革方向、最惠国待遇和非歧视原则，触发维护多边贸易体制这一开放合作术语。</ns0:t>
      </ns0:r>
      <ns0:r>
        <ns0:rPr>
          <ns0:rFonts ns0:ascii="Hiragino Sans GB" ns0:hAnsi="Hiragino Sans GB" ns0:eastAsia="Hiragino Sans GB" ns0:cs="Hiragino Sans GB"/>
          <ns0:b ns0:val="0"/>
          <ns0:color ns0:val="202124"/>
          <ns0:sz ns0:val="21"/>
        </ns0:rPr>
        <ns0:t/>
      </ns0:r>
    </ns0:p>
    <ns0:p ns2:paraId="43B3998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363FB9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ns0:t>
      </ns0:r>
      <ns0:r>
        <ns0:rPr>
          <ns0:rFonts ns0:ascii="Hiragino Sans GB" ns0:hAnsi="Hiragino Sans GB" ns0:eastAsia="Hiragino Sans GB" ns0:cs="Hiragino Sans GB"/>
          <ns0:b ns0:val="0"/>
          <ns0:color ns0:val="202124"/>
          <ns0:sz ns0:val="21"/>
        </ns0:rPr>
        <ns0:t/>
      </ns0:r>
    </ns0:p>
    <ns0:p ns2:paraId="4961B7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中国倡议共同维护多边贸易体制，坚持世界贸易组织改革的正确方向和最惠国待遇、非歧视等基本原则，破除贸易壁垒，为亚太开放合作提供稳定规则支撑。</ns0:t>
      </ns0:r>
      <ns0:r>
        <ns0:rPr>
          <ns0:rFonts ns0:ascii="Hiragino Sans GB" ns0:hAnsi="Hiragino Sans GB" ns0:eastAsia="Hiragino Sans GB" ns0:cs="Hiragino Sans GB"/>
          <ns0:b/>
          <ns0:color ns0:val="111111"/>
          <ns0:sz ns0:val="21"/>
        </ns0:rPr>
        <ns0:t/>
      </ns0:r>
    </ns0:p>
    <ns0:p ns2:paraId="182B110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D83A1E6">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653DB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413E6A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C10AF2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欧盟单方加征反补贴税、对中方建设性方案不予回应，破坏贸易规则与市场秩序；正因这种保护主义，须用维护多边贸易体制作答，主张以谈判推动贸易便利。</ns0:t>
      </ns0:r>
      <ns0:r>
        <ns0:rPr>
          <ns0:rFonts ns0:ascii="Hiragino Sans GB" ns0:hAnsi="Hiragino Sans GB" ns0:eastAsia="Hiragino Sans GB" ns0:cs="Hiragino Sans GB"/>
          <ns0:b ns0:val="0"/>
          <ns0:color ns0:val="202124"/>
          <ns0:sz ns0:val="21"/>
        </ns0:rPr>
        <ns0:t/>
      </ns0:r>
    </ns0:p>
    <ns0:p ns2:paraId="05A5CA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我国应坚定维护本国利益、维护多边贸易体制与市场秩序，以和平谈判推动贸易自由便利，实现互利共赢。</ns0:t>
      </ns0:r>
      <ns0:r>
        <ns0:rPr>
          <ns0:rFonts ns0:ascii="Hiragino Sans GB" ns0:hAnsi="Hiragino Sans GB" ns0:eastAsia="Hiragino Sans GB" ns0:cs="Hiragino Sans GB"/>
          <ns0:b/>
          <ns0:color ns0:val="111111"/>
          <ns0:sz ns0:val="21"/>
        </ns0:rPr>
        <ns0:t/>
      </ns0:r>
    </ns0:p>
    <ns0:p ns2:paraId="22FD33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4EDBC34E">
      <ns0:pPr>
        <ns0:spacing ns0:before="140" ns0:after="60"/>
      </ns0:pPr>
      <ns0:r>
        <ns0:rPr>
          <ns0:rFonts ns0:ascii="Hiragino Sans GB" ns0:hAnsi="Hiragino Sans GB" ns0:eastAsia="Hiragino Sans GB" ns0:cs="Hiragino Sans GB"/>
          <ns0:b/>
          <ns0:color ns0:val="1F5E8C"/>
          <ns0:sz ns0:val="22"/>
        </ns0:rPr>
        <ns0:t>3. 2026丰台期末Q20</ns0:t>
      </ns0:r>
    </ns0:p>
    <ns0:p ns2:paraId="4955BB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“发展工程”把多边贸易体制、产业链供应链稳定畅通和开放合作国际环境放在同一段，说明中拉现代化协同需要稳定开放的国际经贸规则。</ns0:t>
      </ns0:r>
      <ns0:r>
        <ns0:rPr>
          <ns0:rFonts ns0:ascii="Hiragino Sans GB" ns0:hAnsi="Hiragino Sans GB" ns0:eastAsia="Hiragino Sans GB" ns0:cs="Hiragino Sans GB"/>
          <ns0:b ns0:val="0"/>
          <ns0:color ns0:val="202124"/>
          <ns0:sz ns0:val="21"/>
        </ns0:rPr>
        <ns0:t/>
      </ns0:r>
    </ns0:p>
    <ns0:p ns2:paraId="647DA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3B59D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ns0:t>
      </ns0:r>
      <ns0:r>
        <ns0:rPr>
          <ns0:rFonts ns0:ascii="Hiragino Sans GB" ns0:hAnsi="Hiragino Sans GB" ns0:eastAsia="Hiragino Sans GB" ns0:cs="Hiragino Sans GB"/>
          <ns0:b ns0:val="0"/>
          <ns0:color ns0:val="202124"/>
          <ns0:sz ns0:val="21"/>
        </ns0:rPr>
        <ns0:t/>
      </ns0:r>
    </ns0:p>
    <ns0:p ns2:paraId="1656E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中拉双方坚定维护多边贸易体制，维护全球产业链供应链稳定畅通和开放合作的国际环境，有利于扩大双方“发展工程”中的利益汇合点。</ns0:t>
      </ns0:r>
      <ns0:r>
        <ns0:rPr>
          <ns0:rFonts ns0:ascii="Hiragino Sans GB" ns0:hAnsi="Hiragino Sans GB" ns0:eastAsia="Hiragino Sans GB" ns0:cs="Hiragino Sans GB"/>
          <ns0:b/>
          <ns0:color ns0:val="111111"/>
          <ns0:sz ns0:val="21"/>
        </ns0:rPr>
        <ns0:t/>
      </ns0:r>
    </ns0:p>
    <ns0:p ns2:paraId="1D10BF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2:paraId="7280145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反对贸易保护主义，警惕单边措施破坏多边贸易秩序</ns0:t>
      </ns0:r>
    </ns0:p>
    <ns0:p ns2:paraId="478B0209">
      <ns0:pPr>
        <ns0:spacing ns0:before="140" ns0:after="60"/>
      </ns0:pPr>
      <ns0:r>
        <ns0:rPr>
          <ns0:rFonts ns0:ascii="Hiragino Sans GB" ns0:hAnsi="Hiragino Sans GB" ns0:eastAsia="Hiragino Sans GB" ns0:cs="Hiragino Sans GB"/>
          <ns0:b/>
          <ns0:color ns0:val="1F5E8C"/>
          <ns0:sz ns0:val="22"/>
        </ns0:rPr>
        <ns0:t>1. 2025东城期末Q20</ns0:t>
      </ns0:r>
    </ns0:p>
    <ns0:p ns2:paraId="5092A1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欧盟对中国新能源汽车征收临时反补贴税，不只是中欧双边争端，也会破坏市场竞争、市场秩序，损害消费者利益，并不利于自身发展。</ns0:t>
      </ns0:r>
      <ns0:r>
        <ns0:rPr>
          <ns0:rFonts ns0:ascii="Hiragino Sans GB" ns0:hAnsi="Hiragino Sans GB" ns0:eastAsia="Hiragino Sans GB" ns0:cs="Hiragino Sans GB"/>
          <ns0:b ns0:val="0"/>
          <ns0:color ns0:val="202124"/>
          <ns0:sz ns0:val="21"/>
        </ns0:rPr>
        <ns0:t/>
      </ns0:r>
    </ns0:p>
    <ns0:p ns2:paraId="790266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5F02AB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ns0:t>
      </ns0:r>
      <ns0:r>
        <ns0:rPr>
          <ns0:rFonts ns0:ascii="Hiragino Sans GB" ns0:hAnsi="Hiragino Sans GB" ns0:eastAsia="Hiragino Sans GB" ns0:cs="Hiragino Sans GB"/>
          <ns0:b ns0:val="0"/>
          <ns0:color ns0:val="202124"/>
          <ns0:sz ns0:val="21"/>
        </ns0:rPr>
        <ns0:t/>
      </ns0:r>
    </ns0:p>
    <ns0:p ns2:paraId="4B07E0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贸易保护主义和单边措施会破坏市场竞争和市场秩序，既损害消费者利益，也不利于自身发展，最终阻碍世界经济共同发展。</ns0:t>
      </ns0:r>
      <ns0:r>
        <ns0:rPr>
          <ns0:rFonts ns0:ascii="Hiragino Sans GB" ns0:hAnsi="Hiragino Sans GB" ns0:eastAsia="Hiragino Sans GB" ns0:cs="Hiragino Sans GB"/>
          <ns0:b/>
          <ns0:color ns0:val="111111"/>
          <ns0:sz ns0:val="21"/>
        </ns0:rPr>
        <ns0:t/>
      </ns0:r>
    </ns0:p>
    <ns0:p ns2:paraId="45CEB8E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0B6E0A8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维护开放合作的国际经济环境</ns0:t>
      </ns0:r>
    </ns0:p>
    <ns0:p ns2:paraId="0281561F">
      <ns0:pPr>
        <ns0:spacing ns0:before="140" ns0:after="60"/>
      </ns0:pPr>
      <ns0:r>
        <ns0:rPr>
          <ns0:rFonts ns0:ascii="Hiragino Sans GB" ns0:hAnsi="Hiragino Sans GB" ns0:eastAsia="Hiragino Sans GB" ns0:cs="Hiragino Sans GB"/>
          <ns0:b/>
          <ns0:color ns0:val="1F5E8C"/>
          <ns0:sz ns0:val="22"/>
        </ns0:rPr>
        <ns0:t>1. 2026丰台期末Q20</ns0:t>
      </ns0:r>
    </ns0:p>
    <ns0:p ns2:paraId="595BCF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材料强调中拉在发展工程中维护开放合作环境，题目指向说明共同现代化的外部条件。</ns0:t>
      </ns0:r>
      <ns0:r>
        <ns0:rPr>
          <ns0:rFonts ns0:ascii="Hiragino Sans GB" ns0:hAnsi="Hiragino Sans GB" ns0:eastAsia="Hiragino Sans GB" ns0:cs="Hiragino Sans GB"/>
          <ns0:b ns0:val="0"/>
          <ns0:color ns0:val="202124"/>
          <ns0:sz ns0:val="21"/>
        </ns0:rPr>
        <ns0:t/>
      </ns0:r>
    </ns0:p>
    <ns0:p ns2:paraId="16C5C2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B586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ns0:t>
      </ns0:r>
      <ns0:r>
        <ns0:rPr>
          <ns0:rFonts ns0:ascii="Hiragino Sans GB" ns0:hAnsi="Hiragino Sans GB" ns0:eastAsia="Hiragino Sans GB" ns0:cs="Hiragino Sans GB"/>
          <ns0:b ns0:val="0"/>
          <ns0:color ns0:val="202124"/>
          <ns0:sz ns0:val="21"/>
        </ns0:rPr>
        <ns0:t/>
      </ns0:r>
    </ns0:p>
    <ns0:p ns2:paraId="5FDA6BD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中拉双方维护开放合作的国际经济环境，有利于稳定“发展工程”的外部条件，为双方现代化拓展合作空间。</ns0:t>
      </ns0:r>
      <ns0:r>
        <ns0:rPr>
          <ns0:rFonts ns0:ascii="Hiragino Sans GB" ns0:hAnsi="Hiragino Sans GB" ns0:eastAsia="Hiragino Sans GB" ns0:cs="Hiragino Sans GB"/>
          <ns0:b/>
          <ns0:color ns0:val="111111"/>
          <ns0:sz ns0:val="21"/>
        </ns0:rPr>
        <ns0:t/>
      </ns0:r>
    </ns0:p>
    <ns0:p ns2:paraId="753E59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2:paraId="3587EE8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顺应经济全球化趋势，反对贸易保护主义</ns0:t>
      </ns0:r>
    </ns0:p>
    <ns0:p ns2:paraId="4ABA1315">
      <ns0:pPr>
        <ns0:spacing ns0:before="140" ns0:after="60"/>
      </ns0:pPr>
      <ns0:r>
        <ns0:rPr>
          <ns0:rFonts ns0:ascii="Hiragino Sans GB" ns0:hAnsi="Hiragino Sans GB" ns0:eastAsia="Hiragino Sans GB" ns0:cs="Hiragino Sans GB"/>
          <ns0:b/>
          <ns0:color ns0:val="1F5E8C"/>
          <ns0:sz ns0:val="22"/>
        </ns0:rPr>
        <ns0:t>1. 2026朝阳期末Q20</ns0:t>
      </ns0:r>
    </ns0:p>
    <ns0:p ns2:paraId="1A744C3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材料同时呈现经济全球化深入发展和贸易保护主义、关税霸凌等逆全球化障碍，题目指向说明中国特色大国外交为什么要主动作为。</ns0:t>
      </ns0:r>
      <ns0:r>
        <ns0:rPr>
          <ns0:rFonts ns0:ascii="Hiragino Sans GB" ns0:hAnsi="Hiragino Sans GB" ns0:eastAsia="Hiragino Sans GB" ns0:cs="Hiragino Sans GB"/>
          <ns0:b ns0:val="0"/>
          <ns0:color ns0:val="202124"/>
          <ns0:sz ns0:val="21"/>
        </ns0:rPr>
        <ns0:t/>
      </ns0:r>
    </ns0:p>
    <ns0:p ns2:paraId="4AC62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F130C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ns0:t>
      </ns0:r>
      <ns0:r>
        <ns0:rPr>
          <ns0:rFonts ns0:ascii="Hiragino Sans GB" ns0:hAnsi="Hiragino Sans GB" ns0:eastAsia="Hiragino Sans GB" ns0:cs="Hiragino Sans GB"/>
          <ns0:b ns0:val="0"/>
          <ns0:color ns0:val="202124"/>
          <ns0:sz ns0:val="21"/>
        </ns0:rPr>
        <ns0:t/>
      </ns0:r>
    </ns0:p>
    <ns0:p ns2:paraId="514195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经济全球化是不可逆转的历史大势，贸易保护主义会阻碍资源流动和国际分工，不利于世界经济复苏和共同发展，中国外交需要主动维护开放合作的国际经济环境。</ns0:t>
      </ns0:r>
      <ns0:r>
        <ns0:rPr>
          <ns0:rFonts ns0:ascii="Hiragino Sans GB" ns0:hAnsi="Hiragino Sans GB" ns0:eastAsia="Hiragino Sans GB" ns0:cs="Hiragino Sans GB"/>
          <ns0:b/>
          <ns0:color ns0:val="111111"/>
          <ns0:sz ns0:val="21"/>
        </ns0:rPr>
        <ns0:t/>
      </ns0:r>
    </ns0:p>
    <ns0:p ns2:paraId="3AC34D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569ED29">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18279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4A73A6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49B7D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题面写中方坚决反对欧方临时反补贴税并多次提出建设性解决方案，材料不是单一国内措施，而是国际市场、资源和规则联动，核心在经济全球化。</ns0:t>
      </ns0:r>
      <ns0:r>
        <ns0:rPr>
          <ns0:rFonts ns0:ascii="Hiragino Sans GB" ns0:hAnsi="Hiragino Sans GB" ns0:eastAsia="Hiragino Sans GB" ns0:cs="Hiragino Sans GB"/>
          <ns0:b ns0:val="0"/>
          <ns0:color ns0:val="202124"/>
          <ns0:sz ns0:val="21"/>
        </ns0:rPr>
        <ns0:t/>
      </ns0:r>
    </ns0:p>
    <ns0:p ns2:paraId="0B70B78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欧盟加征关税是贸易保护主义、逆全球化之举，违背经济规律，破坏市场竞争、损害消费者利益。</ns0:t>
      </ns0:r>
      <ns0:r>
        <ns0:rPr>
          <ns0:rFonts ns0:ascii="Hiragino Sans GB" ns0:hAnsi="Hiragino Sans GB" ns0:eastAsia="Hiragino Sans GB" ns0:cs="Hiragino Sans GB"/>
          <ns0:b/>
          <ns0:color ns0:val="111111"/>
          <ns0:sz ns0:val="21"/>
        </ns0:rPr>
        <ns0:t/>
      </ns0:r>
    </ns0:p>
    <ns0:p ns2:paraId="47E4A05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材料提到绿色认证等国际规则影响产品竞争力，说明我国应对产业链新态势不仅要参与生产布局，还要参与全球经济治理和规则制定，维护多边贸易体系。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面对绿色认证等国际规则影响产品国际竞争力的新态势，我国应维护以世界贸易组织为核心的多边贸易体制，推动构建开放型世界经济，提升在全球产业变革中的主动权。</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围绕产业链供应链新态势的应对方向组织，不只写开放合作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态势判断：</ns0:t>
      </ns0:r>
      <ns0:r>
        <ns0:rPr>
          <ns0:rFonts ns0:ascii="Hiragino Sans GB" ns0:hAnsi="Hiragino Sans GB" ns0:eastAsia="Hiragino Sans GB" ns0:cs="Hiragino Sans GB"/>
          <ns0:b ns0:val="0"/>
          <ns0:color ns0:val="27323A"/>
          <ns0:sz ns0:val="19"/>
        </ns0:rPr>
        <ns0:t>题面涉及断链风险、绿色认证、数字技术和国际规则竞争</ns0:t>
      </ns0:r>
    </ns0:p>
    <ns0:p>
      <ns0:pPr>
        <ns0:spacing ns0:before="0" ns0:after="45"/>
        <ns0:ind ns0:left="260" ns0:firstLine="0"/>
      </ns0:pPr>
      <ns0:r>
        <ns0:rPr>
          <ns0:rFonts ns0:ascii="Hiragino Sans GB" ns0:hAnsi="Hiragino Sans GB" ns0:eastAsia="Hiragino Sans GB" ns0:cs="Hiragino Sans GB"/>
          <ns0:b/>
          <ns0:color ns0:val="1F5E8C"/>
          <ns0:sz ns0:val="19"/>
        </ns0:rPr>
        <ns0:t>· 应对方向：</ns0:t>
      </ns0:r>
      <ns0:r>
        <ns0:rPr>
          <ns0:rFonts ns0:ascii="Hiragino Sans GB" ns0:hAnsi="Hiragino Sans GB" ns0:eastAsia="Hiragino Sans GB" ns0:cs="Hiragino Sans GB"/>
          <ns0:b ns0:val="0"/>
          <ns0:color ns0:val="27323A"/>
          <ns0:sz ns0:val="19"/>
        </ns0:rPr>
        <ns0:t>多元化布局、区域化合作、绿色化转型、数字化加速</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总体落点：</ns0:t>
      </ns0:r>
      <ns0:r>
        <ns0:rPr>
          <ns0:rFonts ns0:ascii="Hiragino Sans GB" ns0:hAnsi="Hiragino Sans GB" ns0:eastAsia="Hiragino Sans GB" ns0:cs="Hiragino Sans GB"/>
          <ns0:b ns0:val="0"/>
          <ns0:color ns0:val="27323A"/>
          <ns0:sz ns0:val="19"/>
        </ns0:rPr>
        <ns0:t>通过高水平对外开放、参与全球治理和畅通国内国际双循环，在全球产业变革中赢得主动</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通过区域经济合作维护自由贸易和以世界贸易组织为核心的多边贸易体制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设问从"世界发展需要"层面问中国为什么开创周边工作新局面。要回答"中国周边经济合作如何反哺世界"，必须用"推动经济全球化朝方向发展"作为外溢方向的术语，把区域合作接到全球方向上。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中国通过与周边国家的区域经济合作，维护多边贸易体系，推动经济全球化朝着更加开放、包容、普惠、平衡、共赢的方向发展，把周边活力转化为世界经济新动能。</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85551E2">
      <ns0:pPr>
        <ns0:pStyle ns0:val="3"/>
        <ns0:jc ns0:val="left"/>
      </ns0:pPr>
      <ns0:r>
        <ns0:rPr>
          <ns0:rFonts ns0:eastAsia="Hiragino Sans GB" ns0:ascii="Hiragino Sans GB" ns0:hAnsi="Hiragino Sans GB" ns0:cs="Hiragino Sans GB"/>
          <ns0:b/>
          <ns0:color ns0:val="173B5B"/>
          <ns0:sz ns0:val="36"/>
        </ns0:rPr>
        <ns0:t>政治多极化</ns0:t>
      </ns0:r>
    </ns0:p>
    <ns0:p ns2:paraId="10F726DB">
      <ns0:pPr>
        <ns0:pStyle ns0:val="4"/>
      </ns0:pPr>
      <ns0:r>
        <ns0:rPr>
          <ns0:rFonts ns0:eastAsia="Hiragino Sans GB" ns0:ascii="Hiragino Sans GB" ns0:hAnsi="Hiragino Sans GB" ns0:cs="Hiragino Sans GB"/>
          <ns0:b/>
          <ns0:color ns0:val="2F6F9F"/>
          <ns0:sz ns0:val="28"/>
        </ns0:rPr>
        <ns0:t>新国关：新型国际关系</ns0:t>
      </ns0:r>
    </ns0:p>
    <ns0:p ns2:paraId="255DDB3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相互尊重、公平正义、合作共赢的新型国际关系</ns0:t>
      </ns0:r>
    </ns0:p>
    <ns0:p ns2:paraId="421AEC2F">
      <ns0:pPr>
        <ns0:spacing ns0:before="140" ns0:after="60"/>
      </ns0:pPr>
      <ns0:r>
        <ns0:rPr>
          <ns0:rFonts ns0:ascii="Hiragino Sans GB" ns0:hAnsi="Hiragino Sans GB" ns0:eastAsia="Hiragino Sans GB" ns0:cs="Hiragino Sans GB"/>
          <ns0:b/>
          <ns0:color ns0:val="1F5E8C"/>
          <ns0:sz ns0:val="22"/>
        </ns0:rPr>
        <ns0:t>1. 2026朝阳一模Q20</ns0:t>
      </ns0:r>
    </ns0:p>
    <ns0:p ns2:paraId="383FA0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中国对外合作覆盖经贸、技术、人文、机制等多个领域，强调相互尊重、互利共赢而非阵营对抗，需要从国际秩序方向上定位中国行为。</ns0:t>
      </ns0:r>
      <ns0:r>
        <ns0:rPr>
          <ns0:rFonts ns0:ascii="Hiragino Sans GB" ns0:hAnsi="Hiragino Sans GB" ns0:eastAsia="Hiragino Sans GB" ns0:cs="Hiragino Sans GB"/>
          <ns0:b ns0:val="0"/>
          <ns0:color ns0:val="202124"/>
          <ns0:sz ns0:val="21"/>
        </ns0:rPr>
        <ns0:t/>
      </ns0:r>
    </ns0:p>
    <ns0:p ns2:paraId="7AE50E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39CFB5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ns0:t>
      </ns0:r>
      <ns0:r>
        <ns0:rPr>
          <ns0:rFonts ns0:ascii="Hiragino Sans GB" ns0:hAnsi="Hiragino Sans GB" ns0:eastAsia="Hiragino Sans GB" ns0:cs="Hiragino Sans GB"/>
          <ns0:b ns0:val="0"/>
          <ns0:color ns0:val="202124"/>
          <ns0:sz ns0:val="21"/>
        </ns0:rPr>
        <ns0:t/>
      </ns0:r>
    </ns0:p>
    <ns0:p ns2:paraId="26415B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中国坚持同各国合作共赢，扩大自贸"朋友圈"、对多国单方面免签，推动建设合作共赢的新型国际关系，为全球发展注入稳定性和正能量。</ns0:t>
      </ns0:r>
      <ns0:r>
        <ns0:rPr>
          <ns0:rFonts ns0:ascii="Hiragino Sans GB" ns0:hAnsi="Hiragino Sans GB" ns0:eastAsia="Hiragino Sans GB" ns0:cs="Hiragino Sans GB"/>
          <ns0:b/>
          <ns0:color ns0:val="111111"/>
          <ns0:sz ns0:val="21"/>
        </ns0:rPr>
        <ns0:t/>
      </ns0:r>
    </ns0:p>
    <ns0:p ns2:paraId="6804458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44FCC7B">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8E661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题面写中非共同反对"小院高墙"、脱钩断链和历史不公，体现发展中国家在平等基础上推动合作；设问问价值意蕴，需要从国际关系新方向说明意义。</ns0:t>
      </ns0:r>
      <ns0:r>
        <ns0:rPr>
          <ns0:rFonts ns0:ascii="Hiragino Sans GB" ns0:hAnsi="Hiragino Sans GB" ns0:eastAsia="Hiragino Sans GB" ns0:cs="Hiragino Sans GB"/>
          <ns0:b ns0:val="0"/>
          <ns0:color ns0:val="202124"/>
          <ns0:sz ns0:val="21"/>
        </ns0:rPr>
        <ns0:t/>
      </ns0:r>
    </ns0:p>
    <ns0:p ns2:paraId="5DDBA3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031ED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ns0:t>
      </ns0:r>
      <ns0:r>
        <ns0:rPr>
          <ns0:rFonts ns0:ascii="Hiragino Sans GB" ns0:hAnsi="Hiragino Sans GB" ns0:eastAsia="Hiragino Sans GB" ns0:cs="Hiragino Sans GB"/>
          <ns0:b ns0:val="0"/>
          <ns0:color ns0:val="202124"/>
          <ns0:sz ns0:val="21"/>
        </ns0:rPr>
        <ns0:t/>
      </ns0:r>
    </ns0:p>
    <ns0:p ns2:paraId="57A77B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中非围绕反对脱钩断链、单边主义和历史不公达成战略性共识，有利于推动建设相互尊重、公平正义、合作共赢的新型国际关系。</ns0:t>
      </ns0:r>
      <ns0:r>
        <ns0:rPr>
          <ns0:rFonts ns0:ascii="Hiragino Sans GB" ns0:hAnsi="Hiragino Sans GB" ns0:eastAsia="Hiragino Sans GB" ns0:cs="Hiragino Sans GB"/>
          <ns0:b/>
          <ns0:color ns0:val="111111"/>
          <ns0:sz ns0:val="21"/>
        </ns0:rPr>
        <ns0:t/>
      </ns0:r>
    </ns0:p>
    <ns0:p ns2:paraId="114A41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1F9624F8">
      <ns0:pPr>
        <ns0:spacing ns0:before="140" ns0:after="60"/>
      </ns0:pPr>
      <ns0:r>
        <ns0:rPr>
          <ns0:rFonts ns0:ascii="Hiragino Sans GB" ns0:hAnsi="Hiragino Sans GB" ns0:eastAsia="Hiragino Sans GB" ns0:cs="Hiragino Sans GB"/>
          <ns0:b/>
          <ns0:color ns0:val="1F5E8C"/>
          <ns0:sz ns0:val="22"/>
        </ns0:rPr>
        <ns0:t>3. 2026延庆一模Q19(2)——中国"推动重塑全球能源治理格局"的理论逻辑和价值意蕴</ns0:t>
      </ns0:r>
    </ns0:p>
    <ns0:p ns2:paraId="7DF44F9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题面写中国以绿色能源合作让共建国家共同受益，避免单边支配式能源治理；设问问价值意蕴，需要把这种合作放回新型国际关系框架。</ns0:t>
      </ns0:r>
      <ns0:r>
        <ns0:rPr>
          <ns0:rFonts ns0:ascii="Hiragino Sans GB" ns0:hAnsi="Hiragino Sans GB" ns0:eastAsia="Hiragino Sans GB" ns0:cs="Hiragino Sans GB"/>
          <ns0:b ns0:val="0"/>
          <ns0:color ns0:val="202124"/>
          <ns0:sz ns0:val="21"/>
        </ns0:rPr>
        <ns0:t/>
      </ns0:r>
    </ns0:p>
    <ns0:p ns2:paraId="3BB7851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180B2A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ns0:t>
      </ns0:r>
      <ns0:r>
        <ns0:rPr>
          <ns0:rFonts ns0:ascii="Hiragino Sans GB" ns0:hAnsi="Hiragino Sans GB" ns0:eastAsia="Hiragino Sans GB" ns0:cs="Hiragino Sans GB"/>
          <ns0:b ns0:val="0"/>
          <ns0:color ns0:val="202124"/>
          <ns0:sz ns0:val="21"/>
        </ns0:rPr>
        <ns0:t/>
      </ns0:r>
    </ns0:p>
    <ns0:p ns2:paraId="3CD058D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中国以绿色能源合作促进共建国家共同发展、避免单边支配的能源治理范式，有利于推动构建相互尊重、公平正义、合作共赢的新型国际关系。</ns0:t>
      </ns0:r>
      <ns0:r>
        <ns0:rPr>
          <ns0:rFonts ns0:ascii="Hiragino Sans GB" ns0:hAnsi="Hiragino Sans GB" ns0:eastAsia="Hiragino Sans GB" ns0:cs="Hiragino Sans GB"/>
          <ns0:b/>
          <ns0:color ns0:val="111111"/>
          <ns0:sz ns0:val="21"/>
        </ns0:rPr>
        <ns0:t/>
      </ns0:r>
    </ns0:p>
    <ns0:p ns2:paraId="7E65A73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29B3714D">
      <ns0:pPr>
        <ns0:spacing ns0:before="140" ns0:after="60"/>
      </ns0:pPr>
      <ns0:r>
        <ns0:rPr>
          <ns0:rFonts ns0:ascii="Hiragino Sans GB" ns0:hAnsi="Hiragino Sans GB" ns0:eastAsia="Hiragino Sans GB" ns0:cs="Hiragino Sans GB"/>
          <ns0:b/>
          <ns0:color ns0:val="1F5E8C"/>
          <ns0:sz ns0:val="22"/>
        </ns0:rPr>
        <ns0:t>4. 2026顺义二模Q20</ns0:t>
      </ns0:r>
    </ns0:p>
    <ns0:p ns2:paraId="72D60D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材料强调中国通过共享发展成果、促进文明互鉴，为动荡变革世界注入稳定性，体现相互尊重、公平正义、合作共赢的新型国际关系方向。</ns0:t>
      </ns0:r>
      <ns0:r>
        <ns0:rPr>
          <ns0:rFonts ns0:ascii="Hiragino Sans GB" ns0:hAnsi="Hiragino Sans GB" ns0:eastAsia="Hiragino Sans GB" ns0:cs="Hiragino Sans GB"/>
          <ns0:b ns0:val="0"/>
          <ns0:color ns0:val="202124"/>
          <ns0:sz ns0:val="21"/>
        </ns0:rPr>
        <ns0:t/>
      </ns0:r>
    </ns0:p>
    <ns0:p ns2:paraId="75346A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279E8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ns0:t>
      </ns0:r>
      <ns0:r>
        <ns0:rPr>
          <ns0:rFonts ns0:ascii="Hiragino Sans GB" ns0:hAnsi="Hiragino Sans GB" ns0:eastAsia="Hiragino Sans GB" ns0:cs="Hiragino Sans GB"/>
          <ns0:b ns0:val="0"/>
          <ns0:color ns0:val="202124"/>
          <ns0:sz ns0:val="21"/>
        </ns0:rPr>
        <ns0:t/>
      </ns0:r>
    </ns0:p>
    <ns0:p ns2:paraId="707A59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中国通过共享发展成果、促进文明互鉴，为动荡变革的世界注入稳定性，推动构建相互尊重、公平正义、合作共赢的新型国际关系。</ns0:t>
      </ns0:r>
      <ns0:r>
        <ns0:rPr>
          <ns0:rFonts ns0:ascii="Hiragino Sans GB" ns0:hAnsi="Hiragino Sans GB" ns0:eastAsia="Hiragino Sans GB" ns0:cs="Hiragino Sans GB"/>
          <ns0:b/>
          <ns0:color ns0:val="111111"/>
          <ns0:sz ns0:val="21"/>
        </ns0:rPr>
        <ns0:t/>
      </ns0:r>
    </ns0:p>
    <ns0:p ns2:paraId="5D45198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08945641">
      <ns0:pPr>
        <ns0:spacing ns0:before="140" ns0:after="60"/>
      </ns0:pPr>
      <ns0:r>
        <ns0:rPr>
          <ns0:rFonts ns0:ascii="Hiragino Sans GB" ns0:hAnsi="Hiragino Sans GB" ns0:eastAsia="Hiragino Sans GB" ns0:cs="Hiragino Sans GB"/>
          <ns0:b/>
          <ns0:color ns0:val="1F5E8C"/>
          <ns0:sz ns0:val="22"/>
        </ns0:rPr>
        <ns0:t>5. 2026顺义一模Q20</ns0:t>
      </ns0:r>
    </ns0:p>
    <ns0:p ns2:paraId="7D01E5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58619E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C4FF5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ns0:t>
      </ns0:r>
      <ns0:r>
        <ns0:rPr>
          <ns0:rFonts ns0:ascii="Hiragino Sans GB" ns0:hAnsi="Hiragino Sans GB" ns0:eastAsia="Hiragino Sans GB" ns0:cs="Hiragino Sans GB"/>
          <ns0:b ns0:val="0"/>
          <ns0:color ns0:val="202124"/>
          <ns0:sz ns0:val="21"/>
        </ns0:rPr>
        <ns0:t/>
      </ns0:r>
    </ns0:p>
    <ns0:p ns2:paraId="48CA7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科技小院以技术共享、人才共育践行相互尊重、合作共赢的新型国际关系，推动南南合作走深走实。</ns0:t>
      </ns0:r>
      <ns0:r>
        <ns0:rPr>
          <ns0:rFonts ns0:ascii="Hiragino Sans GB" ns0:hAnsi="Hiragino Sans GB" ns0:eastAsia="Hiragino Sans GB" ns0:cs="Hiragino Sans GB"/>
          <ns0:b/>
          <ns0:color ns0:val="111111"/>
          <ns0:sz ns0:val="21"/>
        </ns0:rPr>
        <ns0:t/>
      </ns0:r>
    </ns0:p>
    <ns0:p ns2:paraId="0995937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0268182">
      <ns0:pPr>
        <ns0:spacing ns0:before="140" ns0:after="60"/>
      </ns0:pPr>
      <ns0:r>
        <ns0:rPr>
          <ns0:rFonts ns0:ascii="Hiragino Sans GB" ns0:hAnsi="Hiragino Sans GB" ns0:eastAsia="Hiragino Sans GB" ns0:cs="Hiragino Sans GB"/>
          <ns0:b/>
          <ns0:color ns0:val="1F5E8C"/>
          <ns0:sz ns0:val="22"/>
        </ns0:rPr>
        <ns0:t>6. 2025朝阳期末Q21</ns0:t>
      </ns0:r>
    </ns0:p>
    <ns0:p ns2:paraId="6CB3A4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2406E51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03514A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分裂对抗、单边霸凌破坏政治环境，破解它要靠相互尊重、公平正义、合作共赢的新型国际关系。</ns0:t>
      </ns0:r>
      <ns0:r>
        <ns0:rPr>
          <ns0:rFonts ns0:ascii="Hiragino Sans GB" ns0:hAnsi="Hiragino Sans GB" ns0:eastAsia="Hiragino Sans GB" ns0:cs="Hiragino Sans GB"/>
          <ns0:b ns0:val="0"/>
          <ns0:color ns0:val="202124"/>
          <ns0:sz ns0:val="21"/>
        </ns0:rPr>
        <ns0:t/>
      </ns0:r>
    </ns0:p>
    <ns0:p ns2:paraId="3F2367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大国外交致力于推动建立相互尊重、公平正义、合作共赢的新型国际关系，营造良好外部环境。</ns0:t>
      </ns0:r>
      <ns0:r>
        <ns0:rPr>
          <ns0:rFonts ns0:ascii="Hiragino Sans GB" ns0:hAnsi="Hiragino Sans GB" ns0:eastAsia="Hiragino Sans GB" ns0:cs="Hiragino Sans GB"/>
          <ns0:b/>
          <ns0:color ns0:val="111111"/>
          <ns0:sz ns0:val="21"/>
        </ns0:rPr>
        <ns0:t/>
      </ns0:r>
    </ns0:p>
    <ns0:p ns2:paraId="129564E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0CF242D">
      <ns0:pPr>
        <ns0:spacing ns0:before="140" ns0:after="60"/>
      </ns0:pPr>
      <ns0:r>
        <ns0:rPr>
          <ns0:rFonts ns0:ascii="Hiragino Sans GB" ns0:hAnsi="Hiragino Sans GB" ns0:eastAsia="Hiragino Sans GB" ns0:cs="Hiragino Sans GB"/>
          <ns0:b/>
          <ns0:color ns0:val="1F5E8C"/>
          <ns0:sz ns0:val="22"/>
        </ns0:rPr>
        <ns0:t>7. 2024朝阳二模Q20</ns0:t>
      </ns0:r>
    </ns0:p>
    <ns0:p ns2:paraId="3E7DA5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129A83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3CB0032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发达国家担90%碳排放却减排不力，材料要的是公平合理、不分单方得失的治理；用相互尊重、公平正义、合作共赢的新型国际关系，才说得清以平等合作替代对立。</ns0:t>
      </ns0:r>
      <ns0:r>
        <ns0:rPr>
          <ns0:rFonts ns0:ascii="Hiragino Sans GB" ns0:hAnsi="Hiragino Sans GB" ns0:eastAsia="Hiragino Sans GB" ns0:cs="Hiragino Sans GB"/>
          <ns0:b ns0:val="0"/>
          <ns0:color ns0:val="202124"/>
          <ns0:sz ns0:val="21"/>
        </ns0:rPr>
        <ns0:t/>
      </ns0:r>
    </ns0:p>
    <ns0:p ns2:paraId="3F3FE7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各方达成共识：各主权国家和国际组织应构建公平正义、合作共赢的新型国际关系，共商共建共享，合作应对气候变化。</ns0:t>
      </ns0:r>
      <ns0:r>
        <ns0:rPr>
          <ns0:rFonts ns0:ascii="Hiragino Sans GB" ns0:hAnsi="Hiragino Sans GB" ns0:eastAsia="Hiragino Sans GB" ns0:cs="Hiragino Sans GB"/>
          <ns0:b/>
          <ns0:color ns0:val="111111"/>
          <ns0:sz ns0:val="21"/>
        </ns0:rPr>
        <ns0:t/>
      </ns0:r>
    </ns0:p>
    <ns0:p ns2:paraId="72DDEA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7444D911">
      <ns0:pPr>
        <ns0:spacing ns0:before="140" ns0:after="60"/>
      </ns0:pPr>
      <ns0:r>
        <ns0:rPr>
          <ns0:rFonts ns0:ascii="Hiragino Sans GB" ns0:hAnsi="Hiragino Sans GB" ns0:eastAsia="Hiragino Sans GB" ns0:cs="Hiragino Sans GB"/>
          <ns0:b/>
          <ns0:color ns0:val="1F5E8C"/>
          <ns0:sz ns0:val="22"/>
        </ns0:rPr>
        <ns0:t>8. 2025海淀二模Q21</ns0:t>
      </ns0:r>
    </ns0:p>
    <ns0:p ns2:paraId="24970A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0871AFE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4759C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ns0:t>
      </ns0:r>
      <ns0:r>
        <ns0:rPr>
          <ns0:rFonts ns0:ascii="Hiragino Sans GB" ns0:hAnsi="Hiragino Sans GB" ns0:eastAsia="Hiragino Sans GB" ns0:cs="Hiragino Sans GB"/>
          <ns0:b ns0:val="0"/>
          <ns0:color ns0:val="202124"/>
          <ns0:sz ns0:val="21"/>
        </ns0:rPr>
        <ns0:t/>
      </ns0:r>
    </ns0:p>
    <ns0:p ns2:paraId="7C605D4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中国在联合国贡献中国智慧和方案，推动构建相互尊重、公平正义、合作共赢的新型国际关系，故联合国也需要中国。</ns0:t>
      </ns0:r>
      <ns0:r>
        <ns0:rPr>
          <ns0:rFonts ns0:ascii="Hiragino Sans GB" ns0:hAnsi="Hiragino Sans GB" ns0:eastAsia="Hiragino Sans GB" ns0:cs="Hiragino Sans GB"/>
          <ns0:b/>
          <ns0:color ns0:val="111111"/>
          <ns0:sz ns0:val="21"/>
        </ns0:rPr>
        <ns0:t/>
      </ns0:r>
    </ns0:p>
    <ns0:p ns2:paraId="0486D65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42467AAE">
      <ns0:pPr>
        <ns0:spacing ns0:before="140" ns0:after="60"/>
      </ns0:pPr>
      <ns0:r>
        <ns0:rPr>
          <ns0:rFonts ns0:ascii="Hiragino Sans GB" ns0:hAnsi="Hiragino Sans GB" ns0:eastAsia="Hiragino Sans GB" ns0:cs="Hiragino Sans GB"/>
          <ns0:b/>
          <ns0:color ns0:val="1F5E8C"/>
          <ns0:sz ns0:val="22"/>
        </ns0:rPr>
        <ns0:t>9. 2024朝阳一模Q21</ns0:t>
      </ns0:r>
    </ns0:p>
    <ns0:p ns2:paraId="71C63DF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2A559D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936B7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外部环境严峻，开新局需要良好周边氛围；材料坚持“合作共赢”而非对抗零和，正对应推动构建相互尊重、公平正义、合作共赢的新型国际关系。</ns0:t>
      </ns0:r>
      <ns0:r>
        <ns0:rPr>
          <ns0:rFonts ns0:ascii="Hiragino Sans GB" ns0:hAnsi="Hiragino Sans GB" ns0:eastAsia="Hiragino Sans GB" ns0:cs="Hiragino Sans GB"/>
          <ns0:b ns0:val="0"/>
          <ns0:color ns0:val="202124"/>
          <ns0:sz ns0:val="21"/>
        </ns0:rPr>
        <ns0:t/>
      </ns0:r>
    </ns0:p>
    <ns0:p ns2:paraId="66671E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坚持合作共赢，推动构建相互尊重、公平正义、合作共赢的新型国际关系，为我国发展营造良好外部环境。</ns0:t>
      </ns0:r>
      <ns0:r>
        <ns0:rPr>
          <ns0:rFonts ns0:ascii="Hiragino Sans GB" ns0:hAnsi="Hiragino Sans GB" ns0:eastAsia="Hiragino Sans GB" ns0:cs="Hiragino Sans GB"/>
          <ns0:b/>
          <ns0:color ns0:val="111111"/>
          <ns0:sz ns0:val="21"/>
        </ns0:rPr>
        <ns0:t/>
      </ns0:r>
    </ns0:p>
    <ns0:p ns2:paraId="67CBEC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20841228">
      <ns0:pPr>
        <ns0:spacing ns0:before="120" ns0:after="75"/>
        <ns0:ind ns0:left="0" ns0:firstLine="0"/>
      </ns0:pPr>
      <ns0:r>
        <ns0:rPr>
          <ns0:rFonts ns0:ascii="Hiragino Sans GB" ns0:hAnsi="Hiragino Sans GB" ns0:eastAsia="Hiragino Sans GB" ns0:cs="Hiragino Sans GB"/>
          <ns0:b/>
          <ns0:color ns0:val="1F5E8C"/>
          <ns0:sz ns0:val="24"/>
        </ns0:rPr>
        <ns0:t>10. 2026石景山一模Q20</ns0:t>
      </ns0:r>
    </ns0:p>
    <ns0:p ns2:paraId="73FF6A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05C310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476A2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中国倡议处处讲"共同"、深化合作共赢而非零和对抗，体现的是平等相待、合作而非角力的相处之道，对应相互尊重、公平正义、合作共赢的新型国际关系。</ns0:t>
      </ns0:r>
      <ns0:r>
        <ns0:rPr>
          <ns0:rFonts ns0:ascii="Hiragino Sans GB" ns0:hAnsi="Hiragino Sans GB" ns0:eastAsia="Hiragino Sans GB" ns0:cs="Hiragino Sans GB"/>
          <ns0:b ns0:val="0"/>
          <ns0:color ns0:val="202124"/>
          <ns0:sz ns0:val="21"/>
        </ns0:rPr>
        <ns0:t/>
      </ns0:r>
    </ns0:p>
    <ns0:p ns2:paraId="10E66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中国倡议深化合作共赢，推动构建相互尊重、公平正义、合作共赢的新型国际关系，促进亚太团结合作。</ns0:t>
      </ns0:r>
      <ns0:r>
        <ns0:rPr>
          <ns0:rFonts ns0:ascii="Hiragino Sans GB" ns0:hAnsi="Hiragino Sans GB" ns0:eastAsia="Hiragino Sans GB" ns0:cs="Hiragino Sans GB"/>
          <ns0:b/>
          <ns0:color ns0:val="111111"/>
          <ns0:sz ns0:val="21"/>
        </ns0:rPr>
        <ns0:t/>
      </ns0:r>
    </ns0:p>
    <ns0:p ns2:paraId="73C2DFF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20DE1E3">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312521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1EF9FD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148CA0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旧逻辑是实力至上、结盟对抗，中国答案要换成相互尊重、公平正义、合作共赢的新型国际关系。</ns0:t>
      </ns0:r>
      <ns0:r>
        <ns0:rPr>
          <ns0:rFonts ns0:ascii="Hiragino Sans GB" ns0:hAnsi="Hiragino Sans GB" ns0:eastAsia="Hiragino Sans GB" ns0:cs="Hiragino Sans GB"/>
          <ns0:b ns0:val="0"/>
          <ns0:color ns0:val="202124"/>
          <ns0:sz ns0:val="21"/>
        </ns0:rPr>
        <ns0:t/>
      </ns0:r>
    </ns0:p>
    <ns0:p ns2:paraId="256FEDE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中国答案超越实力至上的逻辑，倡导相互尊重、公平正义、合作共赢，构建新型国际关系，推动全球合作发展。</ns0:t>
      </ns0:r>
      <ns0:r>
        <ns0:rPr>
          <ns0:rFonts ns0:ascii="Hiragino Sans GB" ns0:hAnsi="Hiragino Sans GB" ns0:eastAsia="Hiragino Sans GB" ns0:cs="Hiragino Sans GB"/>
          <ns0:b/>
          <ns0:color ns0:val="111111"/>
          <ns0:sz ns0:val="21"/>
        </ns0:rPr>
        <ns0:t/>
      </ns0:r>
    </ns0:p>
    <ns0:p ns2:paraId="64F768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52E1FDBA">
      <ns0:pPr>
        <ns0:spacing ns0:before="120" ns0:after="75"/>
        <ns0:ind ns0:left="0" ns0:firstLine="0"/>
      </ns0:pPr>
      <ns0:r>
        <ns0:rPr>
          <ns0:rFonts ns0:ascii="Hiragino Sans GB" ns0:hAnsi="Hiragino Sans GB" ns0:eastAsia="Hiragino Sans GB" ns0:cs="Hiragino Sans GB"/>
          <ns0:b/>
          <ns0:color ns0:val="1F5E8C"/>
          <ns0:sz ns0:val="24"/>
        </ns0:rPr>
        <ns0:t>12. 2026东城期末Q20</ns0:t>
      </ns0:r>
    </ns0:p>
    <ns0:p ns2:paraId="76E95C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材料列出共建“一带一路”、促成沙特伊朗历史性和解、推动设立“文明对话国际日”、推动建立国际调解院等行动，分别对应发展合作、安全对话、文明互鉴和治理公正。</ns0:t>
      </ns0:r>
      <ns0:r>
        <ns0:rPr>
          <ns0:rFonts ns0:ascii="Hiragino Sans GB" ns0:hAnsi="Hiragino Sans GB" ns0:eastAsia="Hiragino Sans GB" ns0:cs="Hiragino Sans GB"/>
          <ns0:b ns0:val="0"/>
          <ns0:color ns0:val="202124"/>
          <ns0:sz ns0:val="21"/>
        </ns0:rPr>
        <ns0:t/>
      </ns0:r>
    </ns0:p>
    <ns0:p ns2:paraId="38908C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105324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ns0:t>
      </ns0:r>
      <ns0:r>
        <ns0:rPr>
          <ns0:rFonts ns0:ascii="Hiragino Sans GB" ns0:hAnsi="Hiragino Sans GB" ns0:eastAsia="Hiragino Sans GB" ns0:cs="Hiragino Sans GB"/>
          <ns0:b ns0:val="0"/>
          <ns0:color ns0:val="202124"/>
          <ns0:sz ns0:val="21"/>
        </ns0:rPr>
        <ns0:t/>
      </ns0:r>
    </ns0:p>
    <ns0:p ns2:paraId="45EACD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四大全球倡议通过发展合作、安全对话、文明互鉴和治理公正，推动各国以相互尊重处理差异、以公平正义完善规则、以合作共赢解决共同问题，为构建新型国际关系并推动人类命运共同体提供支撑。</ns0:t>
      </ns0:r>
      <ns0:r>
        <ns0:rPr>
          <ns0:rFonts ns0:ascii="Hiragino Sans GB" ns0:hAnsi="Hiragino Sans GB" ns0:eastAsia="Hiragino Sans GB" ns0:cs="Hiragino Sans GB"/>
          <ns0:b/>
          <ns0:color ns0:val="111111"/>
          <ns0:sz ns0:val="21"/>
        </ns0:rPr>
        <ns0:t/>
      </ns0:r>
    </ns0:p>
    <ns0:p ns2:paraId="0B0659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中国同周边17国达成构建命运共同体共识，与25国共建"一带一路"，周边工作的世界意义指向国际秩序方向上。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中国携手周边国家深化区域合作、共建"一带一路"和命运共同体，推动建设以合作共赢为核心的新型国际关系，为变乱交织的世界提供秩序方向。</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题面"以共生消解零和、以共享替代支配"直接对应合作共赢的新型国际关系；问中国做"赋能型大国"的世界意义，要把中国现代化成果转化为世界共同发展机遇，重塑国际关系底色。</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中国坚持以共生消解零和、以共享替代支配，推动共建以合作共赢为核心的新型国际关系，使中国现代化成果转化为世界共同发展机遇。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四大全球倡议为构建人类命运共同体凝聚合作力量，有利于推动构建相互尊重、公平正义、合作共赢的新型国际关系。</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本题按短评题组织，要围绕主题、观点、论证和逻辑展开，不把四个倡议机械罗列成答案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可用主线：</ns0:t>
      </ns0:r>
      <ns0:r>
        <ns0:rPr>
          <ns0:rFonts ns0:ascii="Hiragino Sans GB" ns0:hAnsi="Hiragino Sans GB" ns0:eastAsia="Hiragino Sans GB" ns0:cs="Hiragino Sans GB"/>
          <ns0:b ns0:val="0"/>
          <ns0:color ns0:val="27323A"/>
          <ns0:sz ns0:val="19"/>
        </ns0:rPr>
        <ns0:t>四大全球倡议为构建人类命运共同体凝聚合力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共商共建共享的全球治理观；相互尊重、公平正义、合作共赢的新型国际关系；践行真正的多边主义；中国推动构建人类命运共同体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写作要求：</ns0:t>
      </ns0:r>
      <ns0:r>
        <ns0:rPr>
          <ns0:rFonts ns0:ascii="Hiragino Sans GB" ns0:hAnsi="Hiragino Sans GB" ns0:eastAsia="Hiragino Sans GB" ns0:cs="Hiragino Sans GB"/>
          <ns0:b ns0:val="0"/>
          <ns0:color ns0:val="27323A"/>
          <ns0:sz ns0:val="19"/>
        </ns0:rPr>
        <ns0:t>围绕主题、观点明确、论证充分、逻辑清晰、学科术语规范</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材料中习近平主席强调推动中美关系迈向相互尊重、合作共赢，并提出大国要带头讲平等、讲法治、讲合作、讲诚信。</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材料直接出现“相互尊重、合作共赢”和“平等、法治、合作、诚信”，这些不是普通外交修辞，而是处理国际关系新思路的关键词，应上升到新型国际关系。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中国元首外交推动构建相互尊重、公平正义、合作共赢的新型国际关系，引导大国关系和国际交往走向平等、法治、合作、诚信。</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50C6D7B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在平等互利基础上开展合作，实现互利共赢</ns0:t>
      </ns0:r>
    </ns0:p>
    <ns0:p ns2:paraId="1766BF48">
      <ns0:pPr>
        <ns0:spacing ns0:before="140" ns0:after="60"/>
      </ns0:pPr>
      <ns0:r>
        <ns0:rPr>
          <ns0:rFonts ns0:ascii="Hiragino Sans GB" ns0:hAnsi="Hiragino Sans GB" ns0:eastAsia="Hiragino Sans GB" ns0:cs="Hiragino Sans GB"/>
          <ns0:b/>
          <ns0:color ns0:val="1F5E8C"/>
          <ns0:sz ns0:val="22"/>
        </ns0:rPr>
        <ns0:t>1. 2025丰台期末Q20——中非达成战略性共识的理论逻辑和价值意蕴</ns0:t>
      </ns0:r>
    </ns0:p>
    <ns0:p ns2:paraId="58EF31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题面写中非围绕全球倡议、反对保护主义和提升发展中国家发言权达成共识；设问问理论逻辑，回答合作可持续性时须强调主权平等和互利。</ns0:t>
      </ns0:r>
      <ns0:r>
        <ns0:rPr>
          <ns0:rFonts ns0:ascii="Hiragino Sans GB" ns0:hAnsi="Hiragino Sans GB" ns0:eastAsia="Hiragino Sans GB" ns0:cs="Hiragino Sans GB"/>
          <ns0:b ns0:val="0"/>
          <ns0:color ns0:val="202124"/>
          <ns0:sz ns0:val="21"/>
        </ns0:rPr>
        <ns0:t/>
      </ns0:r>
    </ns0:p>
    <ns0:p ns2:paraId="3524CF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1AB32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ns0:t>
      </ns0:r>
      <ns0:r>
        <ns0:rPr>
          <ns0:rFonts ns0:ascii="Hiragino Sans GB" ns0:hAnsi="Hiragino Sans GB" ns0:eastAsia="Hiragino Sans GB" ns0:cs="Hiragino Sans GB"/>
          <ns0:b ns0:val="0"/>
          <ns0:color ns0:val="202124"/>
          <ns0:sz ns0:val="21"/>
        </ns0:rPr>
        <ns0:t/>
      </ns0:r>
    </ns0:p>
    <ns0:p ns2:paraId="33C4D5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中非在平等互利基础上开展合作，围绕全球发展、安全、文明倡议形成战略共识，推动南方国家联合自强。</ns0:t>
      </ns0:r>
      <ns0:r>
        <ns0:rPr>
          <ns0:rFonts ns0:ascii="Hiragino Sans GB" ns0:hAnsi="Hiragino Sans GB" ns0:eastAsia="Hiragino Sans GB" ns0:cs="Hiragino Sans GB"/>
          <ns0:b/>
          <ns0:color ns0:val="111111"/>
          <ns0:sz ns0:val="21"/>
        </ns0:rPr>
        <ns0:t/>
      </ns0:r>
    </ns0:p>
    <ns0:p ns2:paraId="4FB755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B3CF045">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EC6B3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题面写中方通过磋商方式回应欧盟反补贴税，并提出建设性解决方案；写认识短文谈到中国处理国际经贸争端的取向，"互利共赢"与"和平谈判方式"是并列写法。</ns0:t>
      </ns0:r>
      <ns0:r>
        <ns0:rPr>
          <ns0:rFonts ns0:ascii="Hiragino Sans GB" ns0:hAnsi="Hiragino Sans GB" ns0:eastAsia="Hiragino Sans GB" ns0:cs="Hiragino Sans GB"/>
          <ns0:b ns0:val="0"/>
          <ns0:color ns0:val="202124"/>
          <ns0:sz ns0:val="21"/>
        </ns0:rPr>
        <ns0:t/>
      </ns0:r>
    </ns0:p>
    <ns0:p ns2:paraId="01942A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503B6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短评须防把倡议写成中国单方施惠，材料指向各方“共同未来”；用相互尊重、公平正义、合作共赢的新型国际关系，才说清这是以平等合作取代零和。</ns0:t>
      </ns0:r>
      <ns0:r>
        <ns0:rPr>
          <ns0:rFonts ns0:ascii="Hiragino Sans GB" ns0:hAnsi="Hiragino Sans GB" ns0:eastAsia="Hiragino Sans GB" ns0:cs="Hiragino Sans GB"/>
          <ns0:b ns0:val="0"/>
          <ns0:color ns0:val="202124"/>
          <ns0:sz ns0:val="21"/>
        </ns0:rPr>
        <ns0:t/>
      </ns0:r>
    </ns0:p>
    <ns0:p ns2:paraId="6C7D16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中方主张通过磋商解决中欧新能源汽车贸易争端，坚持互利共赢，推动贸易自由便利并维护市场秩序。</ns0:t>
      </ns0:r>
      <ns0:r>
        <ns0:rPr>
          <ns0:rFonts ns0:ascii="Hiragino Sans GB" ns0:hAnsi="Hiragino Sans GB" ns0:eastAsia="Hiragino Sans GB" ns0:cs="Hiragino Sans GB"/>
          <ns0:b/>
          <ns0:color ns0:val="111111"/>
          <ns0:sz ns0:val="21"/>
        </ns0:rPr>
        <ns0:t/>
      </ns0:r>
    </ns0:p>
    <ns0:p ns2:paraId="33D9B1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687CB853">
      <ns0:pPr>
        <ns0:spacing ns0:before="140" ns0:after="60"/>
      </ns0:pPr>
      <ns0:r>
        <ns0:rPr>
          <ns0:rFonts ns0:ascii="Hiragino Sans GB" ns0:hAnsi="Hiragino Sans GB" ns0:eastAsia="Hiragino Sans GB" ns0:cs="Hiragino Sans GB"/>
          <ns0:b/>
          <ns0:color ns0:val="1F5E8C"/>
          <ns0:sz ns0:val="22"/>
        </ns0:rPr>
        <ns0:t>3. 2026顺义一模Q20</ns0:t>
      </ns0:r>
    </ns0:p>
    <ns0:p ns2:paraId="4BC74F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74A696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76C5DE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巴西科技小院帮农户作业时间缩短80%、成本降六到八成，受援国得实惠、中国拓空间，双方都得利正对应在平等互利基础上开展合作、实现互利共赢。</ns0:t>
      </ns0:r>
      <ns0:r>
        <ns0:rPr>
          <ns0:rFonts ns0:ascii="Hiragino Sans GB" ns0:hAnsi="Hiragino Sans GB" ns0:eastAsia="Hiragino Sans GB" ns0:cs="Hiragino Sans GB"/>
          <ns0:b ns0:val="0"/>
          <ns0:color ns0:val="202124"/>
          <ns0:sz ns0:val="21"/>
        </ns0:rPr>
        <ns0:t/>
      </ns0:r>
    </ns0:p>
    <ns0:p ns2:paraId="17A46F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科技小院在平等互利基础上开展农业合作，提高生产率、降低成本、共享发展成果，实现了中国与南方国家互利共赢。</ns0:t>
      </ns0:r>
      <ns0:r>
        <ns0:rPr>
          <ns0:rFonts ns0:ascii="Hiragino Sans GB" ns0:hAnsi="Hiragino Sans GB" ns0:eastAsia="Hiragino Sans GB" ns0:cs="Hiragino Sans GB"/>
          <ns0:b/>
          <ns0:color ns0:val="111111"/>
          <ns0:sz ns0:val="21"/>
        </ns0:rPr>
        <ns0:t/>
      </ns0:r>
    </ns0:p>
    <ns0:p ns2:paraId="4B0049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520DD53B">
      <ns0:pPr>
        <ns0:spacing ns0:before="140" ns0:after="60"/>
      </ns0:pPr>
      <ns0:r>
        <ns0:rPr>
          <ns0:rFonts ns0:ascii="Hiragino Sans GB" ns0:hAnsi="Hiragino Sans GB" ns0:eastAsia="Hiragino Sans GB" ns0:cs="Hiragino Sans GB"/>
          <ns0:b/>
          <ns0:color ns0:val="1F5E8C"/>
          <ns0:sz ns0:val="22"/>
        </ns0:rPr>
        <ns0:t>4. 2024朝阳一模Q21</ns0:t>
      </ns0:r>
    </ns0:p>
    <ns0:p ns2:paraId="0D508C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6B26D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02661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材料讲“在谋求本国发展中促进各国共同发展”，不是单方取利；这种各方都得益的处事方式，落到在平等互利基础上开展合作，实现互利共赢这一术语。</ns0:t>
      </ns0:r>
      <ns0:r>
        <ns0:rPr>
          <ns0:rFonts ns0:ascii="Hiragino Sans GB" ns0:hAnsi="Hiragino Sans GB" ns0:eastAsia="Hiragino Sans GB" ns0:cs="Hiragino Sans GB"/>
          <ns0:b ns0:val="0"/>
          <ns0:color ns0:val="202124"/>
          <ns0:sz ns0:val="21"/>
        </ns0:rPr>
        <ns0:t/>
      </ns0:r>
    </ns0:p>
    <ns0:p ns2:paraId="515F03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在谋求本国发展中促进各国共同发展，在平等互利基础上开展合作、实现互利共赢，为开新局营造良好环境。</ns0:t>
      </ns0:r>
      <ns0:r>
        <ns0:rPr>
          <ns0:rFonts ns0:ascii="Hiragino Sans GB" ns0:hAnsi="Hiragino Sans GB" ns0:eastAsia="Hiragino Sans GB" ns0:cs="Hiragino Sans GB"/>
          <ns0:b/>
          <ns0:color ns0:val="111111"/>
          <ns0:sz ns0:val="21"/>
        </ns0:rPr>
        <ns0:t/>
      </ns0:r>
    </ns0:p>
    <ns0:p ns2:paraId="7E905B3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157A950D">
      <ns0:pPr>
        <ns0:spacing ns0:before="140" ns0:after="60"/>
      </ns0:pPr>
      <ns0:r>
        <ns0:rPr>
          <ns0:rFonts ns0:ascii="Hiragino Sans GB" ns0:hAnsi="Hiragino Sans GB" ns0:eastAsia="Hiragino Sans GB" ns0:cs="Hiragino Sans GB"/>
          <ns0:b/>
          <ns0:color ns0:val="1F5E8C"/>
          <ns0:sz ns0:val="22"/>
        </ns0:rPr>
        <ns0:t>5. 2026石景山一模Q20</ns0:t>
      </ns0:r>
    </ns0:p>
    <ns0:p ns2:paraId="1E7290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8D26A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5F19B2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"五个共同"立足亚太各国共同利益、寻找更多利益契合点，谋的是各方都得利而非一方独占，正切合在平等互利基础上开展合作、实现互利共赢。</ns0:t>
      </ns0:r>
      <ns0:r>
        <ns0:rPr>
          <ns0:rFonts ns0:ascii="Hiragino Sans GB" ns0:hAnsi="Hiragino Sans GB" ns0:eastAsia="Hiragino Sans GB" ns0:cs="Hiragino Sans GB"/>
          <ns0:b ns0:val="0"/>
          <ns0:color ns0:val="202124"/>
          <ns0:sz ns0:val="21"/>
        </ns0:rPr>
        <ns0:t/>
      </ns0:r>
    </ns0:p>
    <ns0:p ns2:paraId="5169DF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中国倡议在平等互利基础上开展合作，深化合作共赢，实现亚太各国互利共赢、共同发展。</ns0:t>
      </ns0:r>
      <ns0:r>
        <ns0:rPr>
          <ns0:rFonts ns0:ascii="Hiragino Sans GB" ns0:hAnsi="Hiragino Sans GB" ns0:eastAsia="Hiragino Sans GB" ns0:cs="Hiragino Sans GB"/>
          <ns0:b/>
          <ns0:color ns0:val="111111"/>
          <ns0:sz ns0:val="21"/>
        </ns0:rPr>
        <ns0:t/>
      </ns0:r>
    </ns0:p>
    <ns0:p ns2:paraId="32E8D2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1549A108">
      <ns0:pPr>
        <ns0:spacing ns0:before="140" ns0:after="60"/>
      </ns0:pPr>
      <ns0:r>
        <ns0:rPr>
          <ns0:rFonts ns0:ascii="Hiragino Sans GB" ns0:hAnsi="Hiragino Sans GB" ns0:eastAsia="Hiragino Sans GB" ns0:cs="Hiragino Sans GB"/>
          <ns0:b/>
          <ns0:color ns0:val="1F5E8C"/>
          <ns0:sz ns0:val="22"/>
        </ns0:rPr>
        <ns0:t>6. 2025西城一模Q18</ns0:t>
      </ns0:r>
    </ns0:p>
    <ns0:p ns2:paraId="306111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0EE2E548">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586EB4C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两条鱼一游出去一飞进来，中外双方在贸易中各取所需共同获益，材料强调的是这种互利而非单赢，落到“在平等互利基础上开展合作，实现互利共赢”。</ns0:t>
      </ns0:r>
      <ns0:r>
        <ns0:rPr>
          <ns0:rFonts ns0:ascii="Hiragino Sans GB" ns0:hAnsi="Hiragino Sans GB" ns0:eastAsia="Hiragino Sans GB" ns0:cs="Hiragino Sans GB"/>
          <ns0:b ns0:val="0"/>
          <ns0:color ns0:val="202124"/>
          <ns0:sz ns0:val="21"/>
        </ns0:rPr>
        <ns0:t/>
      </ns0:r>
    </ns0:p>
    <ns0:p ns2:paraId="37FE96F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特色产业链畅通国际国内双循环，在平等互利基础上与其他国家合作共赢，开拓海外市场、增强发展内生动力。</ns0:t>
      </ns0:r>
      <ns0:r>
        <ns0:rPr>
          <ns0:rFonts ns0:ascii="Hiragino Sans GB" ns0:hAnsi="Hiragino Sans GB" ns0:eastAsia="Hiragino Sans GB" ns0:cs="Hiragino Sans GB"/>
          <ns0:b/>
          <ns0:color ns0:val="111111"/>
          <ns0:sz ns0:val="21"/>
        </ns0:rPr>
        <ns0:t/>
      </ns0:r>
    </ns0:p>
    <ns0:p ns2:paraId="74DDEE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296DBA4C">
      <ns0:pPr>
        <ns0:spacing ns0:before="140" ns0:after="60"/>
      </ns0:pPr>
      <ns0:r>
        <ns0:rPr>
          <ns0:rFonts ns0:ascii="Hiragino Sans GB" ns0:hAnsi="Hiragino Sans GB" ns0:eastAsia="Hiragino Sans GB" ns0:cs="Hiragino Sans GB"/>
          <ns0:b/>
          <ns0:color ns0:val="1F5E8C"/>
          <ns0:sz ns0:val="22"/>
        </ns0:rPr>
        <ns0:t>7. 2024丰台二模Q19</ns0:t>
      </ns0:r>
    </ns0:p>
    <ns0:p ns2:paraId="3BAB2D9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727AC6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73908B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中非气候三年行动、中国—东盟红树林、中国—太平洋岛国合作中心，都是同周边改善环境、双方受益；不独占好处，对应“平等互利合作，实现互利共赢”。</ns0:t>
      </ns0:r>
      <ns0:r>
        <ns0:rPr>
          <ns0:rFonts ns0:ascii="Hiragino Sans GB" ns0:hAnsi="Hiragino Sans GB" ns0:eastAsia="Hiragino Sans GB" ns0:cs="Hiragino Sans GB"/>
          <ns0:b ns0:val="0"/>
          <ns0:color ns0:val="202124"/>
          <ns0:sz ns0:val="21"/>
        </ns0:rPr>
        <ns0:t/>
      </ns0:r>
    </ns0:p>
    <ns0:p ns2:paraId="7085FE0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中国通过区域合作，在平等互利基础上促进区域环境改善，实现互利共赢，推动构建人类命运共同体，彰显大国担当。</ns0:t>
      </ns0:r>
      <ns0:r>
        <ns0:rPr>
          <ns0:rFonts ns0:ascii="Hiragino Sans GB" ns0:hAnsi="Hiragino Sans GB" ns0:eastAsia="Hiragino Sans GB" ns0:cs="Hiragino Sans GB"/>
          <ns0:b/>
          <ns0:color ns0:val="111111"/>
          <ns0:sz ns0:val="21"/>
        </ns0:rPr>
        <ns0:t/>
      </ns0:r>
    </ns0:p>
    <ns0:p ns2:paraId="66B593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0B54C24F">
      <ns0:pPr>
        <ns0:spacing ns0:before="140" ns0:after="60"/>
      </ns0:pPr>
      <ns0:r>
        <ns0:rPr>
          <ns0:rFonts ns0:ascii="Hiragino Sans GB" ns0:hAnsi="Hiragino Sans GB" ns0:eastAsia="Hiragino Sans GB" ns0:cs="Hiragino Sans GB"/>
          <ns0:b/>
          <ns0:color ns0:val="1F5E8C"/>
          <ns0:sz ns0:val="22"/>
        </ns0:rPr>
        <ns0:t>8. 2026顺义一模Q21</ns0:t>
      </ns0:r>
    </ns0:p>
    <ns0:p ns2:paraId="7FE5DD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361F47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5B6C3E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ns0:t>
      </ns0:r>
      <ns0:r>
        <ns0:rPr>
          <ns0:rFonts ns0:ascii="Hiragino Sans GB" ns0:hAnsi="Hiragino Sans GB" ns0:eastAsia="Hiragino Sans GB" ns0:cs="Hiragino Sans GB"/>
          <ns0:b ns0:val="0"/>
          <ns0:color ns0:val="202124"/>
          <ns0:sz ns0:val="21"/>
        </ns0:rPr>
        <ns0:t/>
      </ns0:r>
    </ns0:p>
    <ns0:p ns2:paraId="1D4971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推进中国式现代化要坚持互利共赢，在平等互利基础上开展国际合作，以自身发展为世界发展创造机遇。</ns0:t>
      </ns0:r>
      <ns0:r>
        <ns0:rPr>
          <ns0:rFonts ns0:ascii="Hiragino Sans GB" ns0:hAnsi="Hiragino Sans GB" ns0:eastAsia="Hiragino Sans GB" ns0:cs="Hiragino Sans GB"/>
          <ns0:b/>
          <ns0:color ns0:val="111111"/>
          <ns0:sz ns0:val="21"/>
        </ns0:rPr>
        <ns0:t/>
      </ns0:r>
    </ns0:p>
    <ns0:p ns2:paraId="1D936F9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材料把人类命运共同体理念与集团对抗、零和博弈相对照，说明这一理念倡导合作共赢，推动各国在发展自身利益时兼顾他国合理关切。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本题第二层不是概括Q20(1)的“差异”，而是解释理念为什么能减少冲突、维护和平。材料中的“走出集团对抗、零和博弈”和“兼顾他国合理关切”共同指向合作共赢这一作答角度。</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人类命运共同体理念摒弃零和博弈、倡导合作共赢，推动各国在发展自身利益时兼顾他国合理关切，从而减少冲突，为世界和平奠定理念基础。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10.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正式评标把“合作共赢”单列为1分，并写明“推动技术联合研发，促进数智技术创新，合作共赢、弥补数据鸿沟”。</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题目问世界数据组织服务全球数字经济发展的智慧，材料中的技术联合研发和标准互认不是单向输出，而是各方在平等互利基础上的合作。细则单列合作共赢，必须作为独立迁移点保留。</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世界数据组织推动技术联合研发和标准互认，促进各方在平等互利基础上合作，实现互利共赢，弥合数据鸿沟。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答题层次：本题8分，围绕世界数据组织完善全球数据治理、服务全球数字经济发展的智慧组织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维护地区和平与稳定</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国际形势复杂，周边格局和世界变局深度联动，周边工作新局面既服务发展，也服务安全和地区稳定。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中国同周边国家创新区域合作机制、搭建合作平台，有利于维护地区和平与稳定。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7C1C17C2">
      <ns0:pPr>
        <ns0:pStyle ns0:val="4"/>
      </ns0:pPr>
      <ns0:r>
        <ns0:rPr>
          <ns0:rFonts ns0:eastAsia="Hiragino Sans GB" ns0:ascii="Hiragino Sans GB" ns0:hAnsi="Hiragino Sans GB" ns0:cs="Hiragino Sans GB"/>
          <ns0:b/>
          <ns0:color ns0:val="2F6F9F"/>
          <ns0:sz ns0:val="28"/>
        </ns0:rPr>
        <ns0:t>完全治：完善全球治理</ns0:t>
      </ns0:r>
    </ns0:p>
    <ns0:p ns2:paraId="37BC9EA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共商共建共享的全球治理观</ns0:t>
      </ns0:r>
    </ns0:p>
    <ns0:p ns2:paraId="7311597A">
      <ns0:pPr>
        <ns0:spacing ns0:before="140" ns0:after="60"/>
      </ns0:pPr>
      <ns0:r>
        <ns0:rPr>
          <ns0:rFonts ns0:ascii="Hiragino Sans GB" ns0:hAnsi="Hiragino Sans GB" ns0:eastAsia="Hiragino Sans GB" ns0:cs="Hiragino Sans GB"/>
          <ns0:b/>
          <ns0:color ns0:val="1F5E8C"/>
          <ns0:sz ns0:val="22"/>
        </ns0:rPr>
        <ns0:t>1. 2026通州期末Q20</ns0:t>
      </ns0:r>
    </ns0:p>
    <ns0:p ns2:paraId="1DD6AC2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设问评价全球治理倡议的方向和担当，题面围绕全球治理赤字和国际规则秩序展开，需从中国倡导的全球治理观说明其价值方向。</ns0:t>
      </ns0:r>
      <ns0:r>
        <ns0:rPr>
          <ns0:rFonts ns0:ascii="Hiragino Sans GB" ns0:hAnsi="Hiragino Sans GB" ns0:eastAsia="Hiragino Sans GB" ns0:cs="Hiragino Sans GB"/>
          <ns0:b ns0:val="0"/>
          <ns0:color ns0:val="202124"/>
          <ns0:sz ns0:val="21"/>
        </ns0:rPr>
        <ns0:t/>
      </ns0:r>
    </ns0:p>
    <ns0:p ns2:paraId="29E2C2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B317D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ns0:t>
      </ns0:r>
      <ns0:r>
        <ns0:rPr>
          <ns0:rFonts ns0:ascii="Hiragino Sans GB" ns0:hAnsi="Hiragino Sans GB" ns0:eastAsia="Hiragino Sans GB" ns0:cs="Hiragino Sans GB"/>
          <ns0:b ns0:val="0"/>
          <ns0:color ns0:val="202124"/>
          <ns0:sz ns0:val="21"/>
        </ns0:rPr>
        <ns0:t/>
      </ns0:r>
    </ns0:p>
    <ns0:p ns2:paraId="37A903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全球治理倡议坚持共商共建共享全球治理观，为应对治理赤字、完善全球治理提供中国方向。</ns0:t>
      </ns0:r>
      <ns0:r>
        <ns0:rPr>
          <ns0:rFonts ns0:ascii="Hiragino Sans GB" ns0:hAnsi="Hiragino Sans GB" ns0:eastAsia="Hiragino Sans GB" ns0:cs="Hiragino Sans GB"/>
          <ns0:b/>
          <ns0:color ns0:val="111111"/>
          <ns0:sz ns0:val="21"/>
        </ns0:rPr>
        <ns0:t/>
      </ns0:r>
    </ns0:p>
    <ns0:p ns2:paraId="59C726A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43D870CC">
      <ns0:pPr>
        <ns0:spacing ns0:before="140" ns0:after="60"/>
      </ns0:pPr>
      <ns0:r>
        <ns0:rPr>
          <ns0:rFonts ns0:ascii="Hiragino Sans GB" ns0:hAnsi="Hiragino Sans GB" ns0:eastAsia="Hiragino Sans GB" ns0:cs="Hiragino Sans GB"/>
          <ns0:b/>
          <ns0:color ns0:val="1F5E8C"/>
          <ns0:sz ns0:val="22"/>
        </ns0:rPr>
        <ns0:t>2. 2026朝阳一模Q20</ns0:t>
      </ns0:r>
    </ns0:p>
    <ns0:p ns2:paraId="10C623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设问问中国为什么能为全球发展注入稳定性和正能量，题面呈现中国扩大自贸朋友圈、分享发展成果、促进人才商品服务和要素双向流动，说明中国不是单向输出，而是在开放合作中同世界共享发展机遇。</ns0:t>
      </ns0:r>
      <ns0:r>
        <ns0:rPr>
          <ns0:rFonts ns0:ascii="Hiragino Sans GB" ns0:hAnsi="Hiragino Sans GB" ns0:eastAsia="Hiragino Sans GB" ns0:cs="Hiragino Sans GB"/>
          <ns0:b ns0:val="0"/>
          <ns0:color ns0:val="202124"/>
          <ns0:sz ns0:val="21"/>
        </ns0:rPr>
        <ns0:t/>
      </ns0:r>
    </ns0:p>
    <ns0:p ns2:paraId="019159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275D08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ns0:t>
      </ns0:r>
      <ns0:r>
        <ns0:rPr>
          <ns0:rFonts ns0:ascii="Hiragino Sans GB" ns0:hAnsi="Hiragino Sans GB" ns0:eastAsia="Hiragino Sans GB" ns0:cs="Hiragino Sans GB"/>
          <ns0:b ns0:val="0"/>
          <ns0:color ns0:val="202124"/>
          <ns0:sz ns0:val="21"/>
        </ns0:rPr>
        <ns0:t/>
      </ns0:r>
    </ns0:p>
    <ns0:p ns2:paraId="749F35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中国坚持共商共建共享，通过扩大自贸朋友圈、分享发展成果并促进人才、商品、服务和生产要素双向流动，让全球共享中国发展机遇，为全球发展注入稳定性和正能量。</ns0:t>
      </ns0:r>
      <ns0:r>
        <ns0:rPr>
          <ns0:rFonts ns0:ascii="Hiragino Sans GB" ns0:hAnsi="Hiragino Sans GB" ns0:eastAsia="Hiragino Sans GB" ns0:cs="Hiragino Sans GB"/>
          <ns0:b/>
          <ns0:color ns0:val="111111"/>
          <ns0:sz ns0:val="21"/>
        </ns0:rPr>
        <ns0:t/>
      </ns0:r>
    </ns0:p>
    <ns0:p ns2:paraId="527012F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4CB6898">
      <ns0:pPr>
        <ns0:spacing ns0:before="140" ns0:after="60"/>
      </ns0:pPr>
      <ns0:r>
        <ns0:rPr>
          <ns0:rFonts ns0:ascii="Hiragino Sans GB" ns0:hAnsi="Hiragino Sans GB" ns0:eastAsia="Hiragino Sans GB" ns0:cs="Hiragino Sans GB"/>
          <ns0:b/>
          <ns0:color ns0:val="1F5E8C"/>
          <ns0:sz ns0:val="22"/>
        </ns0:rPr>
        <ns0:t>3. 2024朝阳二模Q20——完善全球气候治理基本原则与各方共识表格</ns0:t>
      </ns0:r>
    </ns0:p>
    <ns0:p ns2:paraId="2BB129A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各方对气候风险已有共识，但对责任和路径分歧明显；回答"如何完善全球气候治理"必须先从治理体系层面把分歧引向合作框架，触发共商共建共享全球治理观和公平合理、合作共赢的治理体系。</ns0:t>
      </ns0:r>
      <ns0:r>
        <ns0:rPr>
          <ns0:rFonts ns0:ascii="Hiragino Sans GB" ns0:hAnsi="Hiragino Sans GB" ns0:eastAsia="Hiragino Sans GB" ns0:cs="Hiragino Sans GB"/>
          <ns0:b ns0:val="0"/>
          <ns0:color ns0:val="202124"/>
          <ns0:sz ns0:val="21"/>
        </ns0:rPr>
        <ns0:t/>
      </ns0:r>
    </ns0:p>
    <ns0:p ns2:paraId="77506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21021C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ns0:t>
      </ns0:r>
      <ns0:r>
        <ns0:rPr>
          <ns0:rFonts ns0:ascii="Hiragino Sans GB" ns0:hAnsi="Hiragino Sans GB" ns0:eastAsia="Hiragino Sans GB" ns0:cs="Hiragino Sans GB"/>
          <ns0:b ns0:val="0"/>
          <ns0:color ns0:val="202124"/>
          <ns0:sz ns0:val="21"/>
        </ns0:rPr>
        <ns0:t/>
      </ns0:r>
    </ns0:p>
    <ns0:p ns2:paraId="040E6B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应对气候变化关系各国共同安全与发展利益，各主权国家和国际组织应秉持共商共建共享全球治理观，推动构建公平合理、合作共赢的全球气候治理体系。</ns0:t>
      </ns0:r>
      <ns0:r>
        <ns0:rPr>
          <ns0:rFonts ns0:ascii="Hiragino Sans GB" ns0:hAnsi="Hiragino Sans GB" ns0:eastAsia="Hiragino Sans GB" ns0:cs="Hiragino Sans GB"/>
          <ns0:b/>
          <ns0:color ns0:val="111111"/>
          <ns0:sz ns0:val="21"/>
        </ns0:rPr>
        <ns0:t/>
      </ns0:r>
    </ns0:p>
    <ns0:p ns2:paraId="111982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14D5DD15">
      <ns0:pPr>
        <ns0:spacing ns0:before="140" ns0:after="60"/>
      </ns0:pPr>
      <ns0:r>
        <ns0:rPr>
          <ns0:rFonts ns0:ascii="Hiragino Sans GB" ns0:hAnsi="Hiragino Sans GB" ns0:eastAsia="Hiragino Sans GB" ns0:cs="Hiragino Sans GB"/>
          <ns0:b/>
          <ns0:color ns0:val="1F5E8C"/>
          <ns0:sz ns0:val="22"/>
        </ns0:rPr>
        <ns0:t>4. 2024丰台二模Q19</ns0:t>
      </ns0:r>
    </ns0:p>
    <ns0:p ns2:paraId="7AE64D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6DBF6E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47752E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ns0:t>
      </ns0:r>
      <ns0:r>
        <ns0:rPr>
          <ns0:rFonts ns0:ascii="Hiragino Sans GB" ns0:hAnsi="Hiragino Sans GB" ns0:eastAsia="Hiragino Sans GB" ns0:cs="Hiragino Sans GB"/>
          <ns0:b ns0:val="0"/>
          <ns0:color ns0:val="202124"/>
          <ns0:sz ns0:val="21"/>
        </ns0:rPr>
        <ns0:t/>
      </ns0:r>
    </ns0:p>
    <ns0:p ns2:paraId="07549F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中国在应对气候变化中积极承担责任，通过南南合作和区域合作参与完善全球治理，践行共商共建共享理念，为全球环境治理提供中国方案。</ns0:t>
      </ns0:r>
      <ns0:r>
        <ns0:rPr>
          <ns0:rFonts ns0:ascii="Hiragino Sans GB" ns0:hAnsi="Hiragino Sans GB" ns0:eastAsia="Hiragino Sans GB" ns0:cs="Hiragino Sans GB"/>
          <ns0:b/>
          <ns0:color ns0:val="111111"/>
          <ns0:sz ns0:val="21"/>
        </ns0:rPr>
        <ns0:t/>
      </ns0:r>
    </ns0:p>
    <ns0:p ns2:paraId="11E0BE3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1631CC0C">
      <ns0:pPr>
        <ns0:spacing ns0:before="140" ns0:after="60"/>
      </ns0:pPr>
      <ns0:r>
        <ns0:rPr>
          <ns0:rFonts ns0:ascii="Hiragino Sans GB" ns0:hAnsi="Hiragino Sans GB" ns0:eastAsia="Hiragino Sans GB" ns0:cs="Hiragino Sans GB"/>
          <ns0:b/>
          <ns0:color ns0:val="1F5E8C"/>
          <ns0:sz ns0:val="22"/>
        </ns0:rPr>
        <ns0:t>5. 2025丰台期末Q20——中非达成战略性共识的理论逻辑和价值意蕴</ns0:t>
      </ns0:r>
    </ns0:p>
    <ns0:p ns2:paraId="0DC198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题面写中非合力提升发展中国家在全球治理体系中的代表性和发言权；题目指向阐明价值意蕴，必须从全球治理观说明中非合作的治理意义。</ns0:t>
      </ns0:r>
      <ns0:r>
        <ns0:rPr>
          <ns0:rFonts ns0:ascii="Hiragino Sans GB" ns0:hAnsi="Hiragino Sans GB" ns0:eastAsia="Hiragino Sans GB" ns0:cs="Hiragino Sans GB"/>
          <ns0:b ns0:val="0"/>
          <ns0:color ns0:val="202124"/>
          <ns0:sz ns0:val="21"/>
        </ns0:rPr>
        <ns0:t/>
      </ns0:r>
    </ns0:p>
    <ns0:p ns2:paraId="76CCCD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30DAA7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ns0:t>
      </ns0:r>
      <ns0:r>
        <ns0:rPr>
          <ns0:rFonts ns0:ascii="Hiragino Sans GB" ns0:hAnsi="Hiragino Sans GB" ns0:eastAsia="Hiragino Sans GB" ns0:cs="Hiragino Sans GB"/>
          <ns0:b ns0:val="0"/>
          <ns0:color ns0:val="202124"/>
          <ns0:sz ns0:val="21"/>
        </ns0:rPr>
        <ns0:t/>
      </ns0:r>
    </ns0:p>
    <ns0:p ns2:paraId="44B9DD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中非合力提升发展中国家代表性和发言权，落实共商共建共享的全球治理观，推动全球治理体系朝着更公正合理的方向发展。</ns0:t>
      </ns0:r>
      <ns0:r>
        <ns0:rPr>
          <ns0:rFonts ns0:ascii="Hiragino Sans GB" ns0:hAnsi="Hiragino Sans GB" ns0:eastAsia="Hiragino Sans GB" ns0:cs="Hiragino Sans GB"/>
          <ns0:b/>
          <ns0:color ns0:val="111111"/>
          <ns0:sz ns0:val="21"/>
        </ns0:rPr>
        <ns0:t/>
      </ns0:r>
    </ns0:p>
    <ns0:p ns2:paraId="56032F8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D2243BD">
      <ns0:pPr>
        <ns0:spacing ns0:before="140" ns0:after="60"/>
      </ns0:pPr>
      <ns0:r>
        <ns0:rPr>
          <ns0:rFonts ns0:ascii="Hiragino Sans GB" ns0:hAnsi="Hiragino Sans GB" ns0:eastAsia="Hiragino Sans GB" ns0:cs="Hiragino Sans GB"/>
          <ns0:b/>
          <ns0:color ns0:val="1F5E8C"/>
          <ns0:sz ns0:val="22"/>
        </ns0:rPr>
        <ns0:t>6. 2026延庆一模Q19(2)——中国"推动重塑全球能源治理格局"的理论逻辑和价值意蕴</ns0:t>
      </ns0:r>
    </ns0:p>
    <ns0:p ns2:paraId="51D5D3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题面写中国与共建国家通过绿色发展指数和"指标共商、策略共研、成效共评"机制开展能源治理合作；设问问价值意蕴，机制本身就是共商共建共享的具体形态。</ns0:t>
      </ns0:r>
      <ns0:r>
        <ns0:rPr>
          <ns0:rFonts ns0:ascii="Hiragino Sans GB" ns0:hAnsi="Hiragino Sans GB" ns0:eastAsia="Hiragino Sans GB" ns0:cs="Hiragino Sans GB"/>
          <ns0:b ns0:val="0"/>
          <ns0:color ns0:val="202124"/>
          <ns0:sz ns0:val="21"/>
        </ns0:rPr>
        <ns0:t/>
      </ns0:r>
    </ns0:p>
    <ns0:p ns2:paraId="41B36AC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6F82E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ns0:t>
      </ns0:r>
      <ns0:r>
        <ns0:rPr>
          <ns0:rFonts ns0:ascii="Hiragino Sans GB" ns0:hAnsi="Hiragino Sans GB" ns0:eastAsia="Hiragino Sans GB" ns0:cs="Hiragino Sans GB"/>
          <ns0:b ns0:val="0"/>
          <ns0:color ns0:val="202124"/>
          <ns0:sz ns0:val="21"/>
        </ns0:rPr>
        <ns0:t/>
      </ns0:r>
    </ns0:p>
    <ns0:p ns2:paraId="309558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中国与共建国家通过绿色发展指数和指标共商、策略共研、成效共评机制开展能源治理合作，践行共商共建共享的全球治理观，推动全球能源治理向多边协同转型。</ns0:t>
      </ns0:r>
      <ns0:r>
        <ns0:rPr>
          <ns0:rFonts ns0:ascii="Hiragino Sans GB" ns0:hAnsi="Hiragino Sans GB" ns0:eastAsia="Hiragino Sans GB" ns0:cs="Hiragino Sans GB"/>
          <ns0:b/>
          <ns0:color ns0:val="111111"/>
          <ns0:sz ns0:val="21"/>
        </ns0:rPr>
        <ns0:t/>
      </ns0:r>
    </ns0:p>
    <ns0:p ns2:paraId="4E96B0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297E207D">
      <ns0:pPr>
        <ns0:spacing ns0:before="140" ns0:after="60"/>
      </ns0:pPr>
      <ns0:r>
        <ns0:rPr>
          <ns0:rFonts ns0:ascii="Hiragino Sans GB" ns0:hAnsi="Hiragino Sans GB" ns0:eastAsia="Hiragino Sans GB" ns0:cs="Hiragino Sans GB"/>
          <ns0:b/>
          <ns0:color ns0:val="1F5E8C"/>
          <ns0:sz ns0:val="22"/>
        </ns0:rPr>
        <ns0:t>7. 2025顺义一模Q20——"小而美"项目为何成为中国开展国际发展合作的亮点和名片</ns0:t>
      </ns0:r>
    </ns0:p>
    <ns0:p ns2:paraId="55B14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题面写"小而美"项目通过共建国家参与、基层社区导向和民生落地形成合作样态；设问问亮点和名片原因，需从合作治理原则解释项目能够形成共识。</ns0:t>
      </ns0:r>
      <ns0:r>
        <ns0:rPr>
          <ns0:rFonts ns0:ascii="Hiragino Sans GB" ns0:hAnsi="Hiragino Sans GB" ns0:eastAsia="Hiragino Sans GB" ns0:cs="Hiragino Sans GB"/>
          <ns0:b ns0:val="0"/>
          <ns0:color ns0:val="202124"/>
          <ns0:sz ns0:val="21"/>
        </ns0:rPr>
        <ns0:t/>
      </ns0:r>
    </ns0:p>
    <ns0:p ns2:paraId="57817A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91615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ns0:t>
      </ns0:r>
      <ns0:r>
        <ns0:rPr>
          <ns0:rFonts ns0:ascii="Hiragino Sans GB" ns0:hAnsi="Hiragino Sans GB" ns0:eastAsia="Hiragino Sans GB" ns0:cs="Hiragino Sans GB"/>
          <ns0:b ns0:val="0"/>
          <ns0:color ns0:val="202124"/>
          <ns0:sz ns0:val="21"/>
        </ns0:rPr>
        <ns0:t/>
      </ns0:r>
    </ns0:p>
    <ns0:p ns2:paraId="0C982F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"小而美"项目坚持共商共建共享原则，聚焦共建国家基层社区需求，增强国际发展合作的实际成效。</ns0:t>
      </ns0:r>
      <ns0:r>
        <ns0:rPr>
          <ns0:rFonts ns0:ascii="Hiragino Sans GB" ns0:hAnsi="Hiragino Sans GB" ns0:eastAsia="Hiragino Sans GB" ns0:cs="Hiragino Sans GB"/>
          <ns0:b/>
          <ns0:color ns0:val="111111"/>
          <ns0:sz ns0:val="21"/>
        </ns0:rPr>
        <ns0:t/>
      </ns0:r>
    </ns0:p>
    <ns0:p ns2:paraId="03C090A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5B2F336B">
      <ns0:pPr>
        <ns0:spacing ns0:before="140" ns0:after="60"/>
      </ns0:pPr>
      <ns0:r>
        <ns0:rPr>
          <ns0:rFonts ns0:ascii="Hiragino Sans GB" ns0:hAnsi="Hiragino Sans GB" ns0:eastAsia="Hiragino Sans GB" ns0:cs="Hiragino Sans GB"/>
          <ns0:b/>
          <ns0:color ns0:val="1F5E8C"/>
          <ns0:sz ns0:val="22"/>
        </ns0:rPr>
        <ns0:t>8. 2026顺义二模Q20</ns0:t>
      </ns0:r>
    </ns0:p>
    <ns0:p ns2:paraId="203DD1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题目指向理解“今天的中国，明天的世界”，材料把中国式现代化的开放实践写成多国共同受益的项目网络，体现共商共建共享的全球治理观。</ns0:t>
      </ns0:r>
      <ns0:r>
        <ns0:rPr>
          <ns0:rFonts ns0:ascii="Hiragino Sans GB" ns0:hAnsi="Hiragino Sans GB" ns0:eastAsia="Hiragino Sans GB" ns0:cs="Hiragino Sans GB"/>
          <ns0:b ns0:val="0"/>
          <ns0:color ns0:val="202124"/>
          <ns0:sz ns0:val="21"/>
        </ns0:rPr>
        <ns0:t/>
      </ns0:r>
    </ns0:p>
    <ns0:p ns2:paraId="7E9759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2C280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ns0:t>
      </ns0:r>
      <ns0:r>
        <ns0:rPr>
          <ns0:rFonts ns0:ascii="Hiragino Sans GB" ns0:hAnsi="Hiragino Sans GB" ns0:eastAsia="Hiragino Sans GB" ns0:cs="Hiragino Sans GB"/>
          <ns0:b ns0:val="0"/>
          <ns0:color ns0:val="202124"/>
          <ns0:sz ns0:val="21"/>
        </ns0:rPr>
        <ns0:t/>
      </ns0:r>
    </ns0:p>
    <ns0:p ns2:paraId="1F6F58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中国以共商共建共享理念推进发展合作，通过微电网、乡村打井、物流网络、希望农场、菌草技术和鲁班工坊等实践，把中国发展机遇转化为各国共享的发展成果。</ns0:t>
      </ns0:r>
      <ns0:r>
        <ns0:rPr>
          <ns0:rFonts ns0:ascii="Hiragino Sans GB" ns0:hAnsi="Hiragino Sans GB" ns0:eastAsia="Hiragino Sans GB" ns0:cs="Hiragino Sans GB"/>
          <ns0:b/>
          <ns0:color ns0:val="111111"/>
          <ns0:sz ns0:val="21"/>
        </ns0:rPr>
        <ns0:t/>
      </ns0:r>
    </ns0:p>
    <ns0:p ns2:paraId="068E92C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1B65DB5">
      <ns0:pPr>
        <ns0:spacing ns0:before="140" ns0:after="60"/>
      </ns0:pPr>
      <ns0:r>
        <ns0:rPr>
          <ns0:rFonts ns0:ascii="Hiragino Sans GB" ns0:hAnsi="Hiragino Sans GB" ns0:eastAsia="Hiragino Sans GB" ns0:cs="Hiragino Sans GB"/>
          <ns0:b/>
          <ns0:color ns0:val="1F5E8C"/>
          <ns0:sz ns0:val="22"/>
        </ns0:rPr>
        <ns0:t>9. 2026丰台一模Q19（共商共建共享全球治理观）</ns0:t>
      </ns0:r>
    </ns0:p>
    <ns0:p ns2:paraId="3E9F2D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设问问中国在全球可持续发展中的"情怀与担当"。要回答中国对全球治理结构的主张——必须用"共商共建共享的全球治理观"接住中国在减贫、教育、健康等领域为全球公共问题作出的体系性贡献。</ns0:t>
      </ns0:r>
      <ns0:r>
        <ns0:rPr>
          <ns0:rFonts ns0:ascii="Hiragino Sans GB" ns0:hAnsi="Hiragino Sans GB" ns0:eastAsia="Hiragino Sans GB" ns0:cs="Hiragino Sans GB"/>
          <ns0:b ns0:val="0"/>
          <ns0:color ns0:val="202124"/>
          <ns0:sz ns0:val="21"/>
        </ns0:rPr>
        <ns0:t/>
      </ns0:r>
    </ns0:p>
    <ns0:p ns2:paraId="34F419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358257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中国在减贫、教育、卫生健康为全球公共问题作贡献，不是单边给予；要说清这份“担当”的治理路径，就用共商共建共享的全球治理观，强调多方共建共享而非独揽。</ns0:t>
      </ns0:r>
      <ns0:r>
        <ns0:rPr>
          <ns0:rFonts ns0:ascii="Hiragino Sans GB" ns0:hAnsi="Hiragino Sans GB" ns0:eastAsia="Hiragino Sans GB" ns0:cs="Hiragino Sans GB"/>
          <ns0:b ns0:val="0"/>
          <ns0:color ns0:val="202124"/>
          <ns0:sz ns0:val="21"/>
        </ns0:rPr>
        <ns0:t/>
      </ns0:r>
    </ns0:p>
    <ns0:p ns2:paraId="568BCE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中国坚持共商共建共享的全球治理观，在消除贫困、教育普及和卫生健康等领域推进合作，为全球可持续发展贡献成就，体现负责任大国的情怀与担当。</ns0:t>
      </ns0:r>
      <ns0:r>
        <ns0:rPr>
          <ns0:rFonts ns0:ascii="Hiragino Sans GB" ns0:hAnsi="Hiragino Sans GB" ns0:eastAsia="Hiragino Sans GB" ns0:cs="Hiragino Sans GB"/>
          <ns0:b/>
          <ns0:color ns0:val="111111"/>
          <ns0:sz ns0:val="21"/>
        </ns0:rPr>
        <ns0:t/>
      </ns0:r>
    </ns0:p>
    <ns0:p ns2:paraId="7ACC147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答题层次：本题8分，按人类命运共同体、联合国宪章、正确义利观、真正的多边主义、共商共建共享等知识综合说明大国担当</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易错提醒：不要误写成新发展格局、新发展理念、共商共建共享的发展理念或发展格局，不能机械套“推动全球朝着……方向发展”</ns0:t>
      </ns0:r>
      <ns0:r>
        <ns0:rPr>
          <ns0:rFonts ns0:ascii="Hiragino Sans GB" ns0:hAnsi="Hiragino Sans GB" ns0:eastAsia="Hiragino Sans GB" ns0:cs="Hiragino Sans GB"/>
          <ns0:b ns0:val="0"/>
          <ns0:color ns0:val="27323A"/>
          <ns0:sz ns0:val="19"/>
        </ns0:rPr>
        <ns0:t/>
      </ns0:r>
    </ns0:p>
    <ns0:p ns2:paraId="047B96F5">
      <ns0:pPr>
        <ns0:spacing ns0:before="120" ns0:after="75"/>
        <ns0:ind ns0:left="0" ns0:firstLine="0"/>
      </ns0:pPr>
      <ns0:r>
        <ns0:rPr>
          <ns0:rFonts ns0:ascii="Hiragino Sans GB" ns0:hAnsi="Hiragino Sans GB" ns0:eastAsia="Hiragino Sans GB" ns0:cs="Hiragino Sans GB"/>
          <ns0:b/>
          <ns0:color ns0:val="1F5E8C"/>
          <ns0:sz ns0:val="24"/>
        </ns0:rPr>
        <ns0:t>10. 2026西城二模Q19(1)</ns0:t>
      </ns0:r>
    </ns0:p>
    <ns0:p ns2:paraId="30B2DC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全球数据组织和治理规则需要多方共同参与，不能由少数国家垄断。</ns0:t>
      </ns0:r>
      <ns0:r>
        <ns0:rPr>
          <ns0:rFonts ns0:ascii="Hiragino Sans GB" ns0:hAnsi="Hiragino Sans GB" ns0:eastAsia="Hiragino Sans GB" ns0:cs="Hiragino Sans GB"/>
          <ns0:b ns0:val="0"/>
          <ns0:color ns0:val="202124"/>
          <ns0:sz ns0:val="21"/>
        </ns0:rPr>
        <ns0:t/>
      </ns0:r>
    </ns0:p>
    <ns0:p ns2:paraId="71A186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5A0ABD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ns0:t>
      </ns0:r>
      <ns0:r>
        <ns0:rPr>
          <ns0:rFonts ns0:ascii="Hiragino Sans GB" ns0:hAnsi="Hiragino Sans GB" ns0:eastAsia="Hiragino Sans GB" ns0:cs="Hiragino Sans GB"/>
          <ns0:b ns0:val="0"/>
          <ns0:color ns0:val="202124"/>
          <ns0:sz ns0:val="21"/>
        </ns0:rPr>
        <ns0:t/>
      </ns0:r>
    </ns0:p>
    <ns0:p ns2:paraId="3F6259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中国参与全球数据治理，坚持共商共建共享，推动各国平等参与数据治理规则制定，促进国际关系民主化。</ns0:t>
      </ns0:r>
      <ns0:r>
        <ns0:rPr>
          <ns0:rFonts ns0:ascii="Hiragino Sans GB" ns0:hAnsi="Hiragino Sans GB" ns0:eastAsia="Hiragino Sans GB" ns0:cs="Hiragino Sans GB"/>
          <ns0:b/>
          <ns0:color ns0:val="111111"/>
          <ns0:sz ns0:val="21"/>
        </ns0:rPr>
        <ns0:t/>
      </ns0:r>
    </ns0:p>
    <ns0:p ns2:paraId="3C76F1D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D299BAD">
      <ns0:pPr>
        <ns0:spacing ns0:before="120" ns0:after="75"/>
        <ns0:ind ns0:left="0" ns0:firstLine="0"/>
      </ns0:pPr>
      <ns0:r>
        <ns0:rPr>
          <ns0:rFonts ns0:ascii="Hiragino Sans GB" ns0:hAnsi="Hiragino Sans GB" ns0:eastAsia="Hiragino Sans GB" ns0:cs="Hiragino Sans GB"/>
          <ns0:b/>
          <ns0:color ns0:val="1F5E8C"/>
          <ns0:sz ns0:val="24"/>
        </ns0:rPr>
        <ns0:t>11. 2026西城期末Q20——参与全球气候治理中的中国实践</ns0:t>
      </ns0:r>
    </ns0:p>
    <ns0:p ns2:paraId="6C243D6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题面把中国持续提交并更新NDC目标作为治理体系层面的贡献呈现，需要把中国履约行动接到"以行动推动构建公平合理、合作共赢的全球气候治理体系"上，而不是只说中国履约。</ns0:t>
      </ns0:r>
      <ns0:r>
        <ns0:rPr>
          <ns0:rFonts ns0:ascii="Hiragino Sans GB" ns0:hAnsi="Hiragino Sans GB" ns0:eastAsia="Hiragino Sans GB" ns0:cs="Hiragino Sans GB"/>
          <ns0:b ns0:val="0"/>
          <ns0:color ns0:val="202124"/>
          <ns0:sz ns0:val="21"/>
        </ns0:rPr>
        <ns0:t/>
      </ns0:r>
    </ns0:p>
    <ns0:p ns2:paraId="1B286C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40B137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ns0:t>
      </ns0:r>
      <ns0:r>
        <ns0:rPr>
          <ns0:rFonts ns0:ascii="Hiragino Sans GB" ns0:hAnsi="Hiragino Sans GB" ns0:eastAsia="Hiragino Sans GB" ns0:cs="Hiragino Sans GB"/>
          <ns0:b ns0:val="0"/>
          <ns0:color ns0:val="202124"/>
          <ns0:sz ns0:val="21"/>
        </ns0:rPr>
        <ns0:t/>
      </ns0:r>
    </ns0:p>
    <ns0:p ns2:paraId="17FEB4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中国持续向联合国提交并更新国家自主贡献目标，以实际行动推动构建公平合理、合作共赢的全球气候治理体系。</ns0:t>
      </ns0:r>
      <ns0:r>
        <ns0:rPr>
          <ns0:rFonts ns0:ascii="Hiragino Sans GB" ns0:hAnsi="Hiragino Sans GB" ns0:eastAsia="Hiragino Sans GB" ns0:cs="Hiragino Sans GB"/>
          <ns0:b/>
          <ns0:color ns0:val="111111"/>
          <ns0:sz ns0:val="21"/>
        </ns0:rPr>
        <ns0:t/>
      </ns0:r>
    </ns0:p>
    <ns0:p ns2:paraId="6A3F2BE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23CFA988">
      <ns0:pPr>
        <ns0:spacing ns0:before="120" ns0:after="75"/>
        <ns0:ind ns0:left="0" ns0:firstLine="0"/>
      </ns0:pPr>
      <ns0:r>
        <ns0:rPr>
          <ns0:rFonts ns0:ascii="Hiragino Sans GB" ns0:hAnsi="Hiragino Sans GB" ns0:eastAsia="Hiragino Sans GB" ns0:cs="Hiragino Sans GB"/>
          <ns0:b/>
          <ns0:color ns0:val="1F5E8C"/>
          <ns0:sz ns0:val="24"/>
        </ns0:rPr>
        <ns0:t>12. 2024朝阳期中Q20(3)"数字驱动商通全球"短评</ns0:t>
      </ns0:r>
    </ns0:p>
    <ns0:p ns2:paraId="74F646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4A8CB9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5FED5D8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数贸会以智慧非洲展台让非洲共享市场、靠双向签约形成共赢，呈现平等开放、合作共享；这种多方参与共建共享的安排，对应共商共建共享的全球治理观。</ns0:t>
      </ns0:r>
      <ns0:r>
        <ns0:rPr>
          <ns0:rFonts ns0:ascii="Hiragino Sans GB" ns0:hAnsi="Hiragino Sans GB" ns0:eastAsia="Hiragino Sans GB" ns0:cs="Hiragino Sans GB"/>
          <ns0:b ns0:val="0"/>
          <ns0:color ns0:val="202124"/>
          <ns0:sz ns0:val="21"/>
        </ns0:rPr>
        <ns0:t/>
      </ns0:r>
    </ns0:p>
    <ns0:p ns2:paraId="617DEC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博览会生动展现了中国平等开放、合作共享的全球治理理念，秉持共商共建共享，推动构建更加公正合理的全球治理体系。</ns0:t>
      </ns0:r>
      <ns0:r>
        <ns0:rPr>
          <ns0:rFonts ns0:ascii="Hiragino Sans GB" ns0:hAnsi="Hiragino Sans GB" ns0:eastAsia="Hiragino Sans GB" ns0:cs="Hiragino Sans GB"/>
          <ns0:b/>
          <ns0:color ns0:val="111111"/>
          <ns0:sz ns0:val="21"/>
        </ns0:rPr>
        <ns0:t/>
      </ns0:r>
    </ns0:p>
    <ns0:p ns2:paraId="13DE112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答题层次：本题10分，短评题，按题目、三段材料分别点评、总结或总评组织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2:paraId="593464FD">
      <ns0:pPr>
        <ns0:spacing ns0:before="120" ns0:after="75"/>
        <ns0:ind ns0:left="0" ns0:firstLine="0"/>
      </ns0:pPr>
      <ns0:r>
        <ns0:rPr>
          <ns0:rFonts ns0:ascii="Hiragino Sans GB" ns0:hAnsi="Hiragino Sans GB" ns0:eastAsia="Hiragino Sans GB" ns0:cs="Hiragino Sans GB"/>
          <ns0:b/>
          <ns0:color ns0:val="1F5E8C"/>
          <ns0:sz ns0:val="24"/>
        </ns0:rPr>
        <ns0:t>13. 2025朝阳期末Q21</ns0:t>
      </ns0:r>
    </ns0:p>
    <ns0:p ns2:paraId="4C3540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EC483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FB1D8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材料强调全球性挑战不断加剧，靠单个国家无法应对，因此中国特色大国外交要坚持共商共建共享。</ns0:t>
      </ns0:r>
      <ns0:r>
        <ns0:rPr>
          <ns0:rFonts ns0:ascii="Hiragino Sans GB" ns0:hAnsi="Hiragino Sans GB" ns0:eastAsia="Hiragino Sans GB" ns0:cs="Hiragino Sans GB"/>
          <ns0:b ns0:val="0"/>
          <ns0:color ns0:val="202124"/>
          <ns0:sz ns0:val="21"/>
        </ns0:rPr>
        <ns0:t/>
      </ns0:r>
    </ns0:p>
    <ns0:p ns2:paraId="0CF1F6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大国外交秉持共商共建共享的全球治理观，积极参与全球治理，为中国式现代化营造良好外部环境。</ns0:t>
      </ns0:r>
      <ns0:r>
        <ns0:rPr>
          <ns0:rFonts ns0:ascii="Hiragino Sans GB" ns0:hAnsi="Hiragino Sans GB" ns0:eastAsia="Hiragino Sans GB" ns0:cs="Hiragino Sans GB"/>
          <ns0:b/>
          <ns0:color ns0:val="111111"/>
          <ns0:sz ns0:val="21"/>
        </ns0:rPr>
        <ns0:t/>
      </ns0:r>
    </ns0:p>
    <ns0:p ns2:paraId="4EE77A2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BAC3298">
      <ns0:pPr>
        <ns0:spacing ns0:before="120" ns0:after="75"/>
        <ns0:ind ns0:left="0" ns0:firstLine="0"/>
      </ns0:pPr>
      <ns0:r>
        <ns0:rPr>
          <ns0:rFonts ns0:ascii="Hiragino Sans GB" ns0:hAnsi="Hiragino Sans GB" ns0:eastAsia="Hiragino Sans GB" ns0:cs="Hiragino Sans GB"/>
          <ns0:b/>
          <ns0:color ns0:val="1F5E8C"/>
          <ns0:sz ns0:val="24"/>
        </ns0:rPr>
        <ns0:t>14. 2026朝阳期中Q17</ns0:t>
      </ns0:r>
    </ns0:p>
    <ns0:p ns2:paraId="2D9F53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7F7C7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AF3C6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丙同学讲人工智能是造福人类的国际公共产品、要帮全球南方加强能力建设；这类治理靠多方共同参与而非单边主导，故对应共商共建共享的全球治理观。</ns0:t>
      </ns0:r>
      <ns0:r>
        <ns0:rPr>
          <ns0:rFonts ns0:ascii="Hiragino Sans GB" ns0:hAnsi="Hiragino Sans GB" ns0:eastAsia="Hiragino Sans GB" ns0:cs="Hiragino Sans GB"/>
          <ns0:b ns0:val="0"/>
          <ns0:color ns0:val="202124"/>
          <ns0:sz ns0:val="21"/>
        </ns0:rPr>
        <ns0:t/>
      </ns0:r>
    </ns0:p>
    <ns0:p ns2:paraId="6C6507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坚持对外开放，秉持共商共建共享的全球治理观，参与经济全球化与国际分工，畅通双循环、互利共赢。</ns0:t>
      </ns0:r>
      <ns0:r>
        <ns0:rPr>
          <ns0:rFonts ns0:ascii="Hiragino Sans GB" ns0:hAnsi="Hiragino Sans GB" ns0:eastAsia="Hiragino Sans GB" ns0:cs="Hiragino Sans GB"/>
          <ns0:b/>
          <ns0:color ns0:val="111111"/>
          <ns0:sz ns0:val="21"/>
        </ns0:rPr>
        <ns0:t/>
      </ns0:r>
    </ns0:p>
    <ns0:p ns2:paraId="063035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8FE323F">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5444789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38A26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380E29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倡议反复用"共同维护、共同推进、共享繁荣"，治理由各方一起商量、一起建设、共同受益，恰是共商共建共享的全球治理观的写照。</ns0:t>
      </ns0:r>
      <ns0:r>
        <ns0:rPr>
          <ns0:rFonts ns0:ascii="Hiragino Sans GB" ns0:hAnsi="Hiragino Sans GB" ns0:eastAsia="Hiragino Sans GB" ns0:cs="Hiragino Sans GB"/>
          <ns0:b ns0:val="0"/>
          <ns0:color ns0:val="202124"/>
          <ns0:sz ns0:val="21"/>
        </ns0:rPr>
        <ns0:t/>
      </ns0:r>
    </ns0:p>
    <ns0:p ns2:paraId="5D77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中国倡议坚持共商共建共享，共同维护、共同推进、共享繁荣，维护了亚太各国共同利益。</ns0:t>
      </ns0:r>
      <ns0:r>
        <ns0:rPr>
          <ns0:rFonts ns0:ascii="Hiragino Sans GB" ns0:hAnsi="Hiragino Sans GB" ns0:eastAsia="Hiragino Sans GB" ns0:cs="Hiragino Sans GB"/>
          <ns0:b/>
          <ns0:color ns0:val="111111"/>
          <ns0:sz ns0:val="21"/>
        </ns0:rPr>
        <ns0:t/>
      </ns0:r>
    </ns0:p>
    <ns0:p ns2:paraId="136A279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1D1247F7">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64D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53E33D1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127A46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倡议"共建全球发展促进中心网络"、不断提升发展中国家可持续造血能力，行动由各方共建、成果由各方共享，恰是共商共建共享的全球治理观的落地。</ns0:t>
      </ns0:r>
      <ns0:r>
        <ns0:rPr>
          <ns0:rFonts ns0:ascii="Hiragino Sans GB" ns0:hAnsi="Hiragino Sans GB" ns0:eastAsia="Hiragino Sans GB" ns0:cs="Hiragino Sans GB"/>
          <ns0:b ns0:val="0"/>
          <ns0:color ns0:val="202124"/>
          <ns0:sz ns0:val="21"/>
        </ns0:rPr>
        <ns0:t/>
      </ns0:r>
    </ns0:p>
    <ns0:p ns2:paraId="5224A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全球发展倡议秉持共商共建共享的全球治理观，共建全球发展促进中心网络，不断提升发展中国家可持续造血能力。</ns0:t>
      </ns0:r>
      <ns0:r>
        <ns0:rPr>
          <ns0:rFonts ns0:ascii="Hiragino Sans GB" ns0:hAnsi="Hiragino Sans GB" ns0:eastAsia="Hiragino Sans GB" ns0:cs="Hiragino Sans GB"/>
          <ns0:b/>
          <ns0:color ns0:val="111111"/>
          <ns0:sz ns0:val="21"/>
        </ns0:rPr>
        <ns0:t/>
      </ns0:r>
    </ns0:p>
    <ns0:p ns2:paraId="2A573A1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64693B1C">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4596EE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2BDB62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7B46E9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破解全球治理难题、推动设立国际调解院，都得多方一起商量、一起建、一起享，而非谁单边说了算；这种方式恰用“共商共建共享的全球治理观”概括。</ns0:t>
      </ns0:r>
      <ns0:r>
        <ns0:rPr>
          <ns0:rFonts ns0:ascii="Hiragino Sans GB" ns0:hAnsi="Hiragino Sans GB" ns0:eastAsia="Hiragino Sans GB" ns0:cs="Hiragino Sans GB"/>
          <ns0:b ns0:val="0"/>
          <ns0:color ns0:val="202124"/>
          <ns0:sz ns0:val="21"/>
        </ns0:rPr>
        <ns0:t/>
      </ns0:r>
    </ns0:p>
    <ns0:p ns2:paraId="55B25E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全球治理倡议坚持共商共建共享，完善全球治理，以治理求公正，在公平治理中实现共赢，推动构建人类命运共同体。</ns0:t>
      </ns0:r>
      <ns0:r>
        <ns0:rPr>
          <ns0:rFonts ns0:ascii="Hiragino Sans GB" ns0:hAnsi="Hiragino Sans GB" ns0:eastAsia="Hiragino Sans GB" ns0:cs="Hiragino Sans GB"/>
          <ns0:b/>
          <ns0:color ns0:val="111111"/>
          <ns0:sz ns0:val="21"/>
        </ns0:rPr>
        <ns0:t/>
      </ns0:r>
    </ns0:p>
    <ns0:p ns2:paraId="7B5C87D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EE24A7D">
      <ns0:pPr>
        <ns0:spacing ns0:before="120" ns0:after="75"/>
        <ns0:ind ns0:left="0" ns0:firstLine="0"/>
      </ns0:pPr>
      <ns0:r>
        <ns0:rPr>
          <ns0:rFonts ns0:ascii="Hiragino Sans GB" ns0:hAnsi="Hiragino Sans GB" ns0:eastAsia="Hiragino Sans GB" ns0:cs="Hiragino Sans GB"/>
          <ns0:b/>
          <ns0:color ns0:val="1F5E8C"/>
          <ns0:sz ns0:val="24"/>
        </ns0:rPr>
        <ns0:t>18. 2025丰台二模Q20</ns0:t>
      </ns0:r>
    </ns0:p>
    <ns0:p ns2:paraId="765DD7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4A91B3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9A9A2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ns0:t>
      </ns0:r>
      <ns0:r>
        <ns0:rPr>
          <ns0:rFonts ns0:ascii="Hiragino Sans GB" ns0:hAnsi="Hiragino Sans GB" ns0:eastAsia="Hiragino Sans GB" ns0:cs="Hiragino Sans GB"/>
          <ns0:b ns0:val="0"/>
          <ns0:color ns0:val="202124"/>
          <ns0:sz ns0:val="21"/>
        </ns0:rPr>
        <ns0:t/>
      </ns0:r>
    </ns0:p>
    <ns0:p ns2:paraId="5F8185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中国坚持共商共建共享的全球治理观，秉持完善全球治理的一系列原则，为完善全球治理注入中国力量。</ns0:t>
      </ns0:r>
      <ns0:r>
        <ns0:rPr>
          <ns0:rFonts ns0:ascii="Hiragino Sans GB" ns0:hAnsi="Hiragino Sans GB" ns0:eastAsia="Hiragino Sans GB" ns0:cs="Hiragino Sans GB"/>
          <ns0:b/>
          <ns0:color ns0:val="111111"/>
          <ns0:sz ns0:val="21"/>
        </ns0:rPr>
        <ns0:t/>
      </ns0:r>
    </ns0:p>
    <ns0:p ns2:paraId="47F0D8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2025石景山一模Q17(2)"北京宣言"中的共商共建共享全球治理观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材料二写中方尊重非洲国家政治和经济选择，不干涉内政、不附加条件，并通过平等互利方式商签合作文件；题目要求概述完善全球治理的中国主张，应由这些表述上升到共商共建共享治理观。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中国主张坚持共商共建共享的全球治理观，各国的事由本国政府和人民决定，国际上的事由各国政府和人民平等互利共同商量着办。</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倡议凝聚共识靠的不是少数大国拍板，而是把治理事务交给各方一起办；要讲清“合力”从何而来，就得落到共商共建共享的全球治理观这一参与规则上。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四大全球倡议坚持共商共建共享，推动各方在共同参与、共同建设、共同受益中凝聚构建人类命运共同体的合力。</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本题按短评题组织，要围绕主题、观点、论证和逻辑展开，不把四个倡议机械罗列成答案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可用主线：</ns0:t>
      </ns0:r>
      <ns0:r>
        <ns0:rPr>
          <ns0:rFonts ns0:ascii="Hiragino Sans GB" ns0:hAnsi="Hiragino Sans GB" ns0:eastAsia="Hiragino Sans GB" ns0:cs="Hiragino Sans GB"/>
          <ns0:b ns0:val="0"/>
          <ns0:color ns0:val="27323A"/>
          <ns0:sz ns0:val="19"/>
        </ns0:rPr>
        <ns0:t>四大全球倡议为构建人类命运共同体凝聚合力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共商共建共享的全球治理观；相互尊重、公平正义、合作共赢的新型国际关系；践行真正的多边主义；中国推动构建人类命运共同体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写作要求：</ns0:t>
      </ns0:r>
      <ns0:r>
        <ns0:rPr>
          <ns0:rFonts ns0:ascii="Hiragino Sans GB" ns0:hAnsi="Hiragino Sans GB" ns0:eastAsia="Hiragino Sans GB" ns0:cs="Hiragino Sans GB"/>
          <ns0:b ns0:val="0"/>
          <ns0:color ns0:val="27323A"/>
          <ns0:sz ns0:val="19"/>
        </ns0:rPr>
        <ns0:t>围绕主题、观点明确、论证充分、逻辑清晰、学科术语规范</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平台搭建、标准制定、对接互认体现多方共同参与全球数据治理。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世界数据组织践行共商共建共享的全球治理观和真正的多边主义，通过搭建平台推动数据治理标准制定、对接和互认。</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答题层次：本题8分，围绕世界数据组织完善全球数据治理、服务全球数字经济发展的智慧组织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22.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材料将民族国家本位与全人类整体利益对照，要求比较两种处理国际关系方式。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依据材料，概括《威斯特伐利亚和约》体系与人类命运共同体理念在处理国际关系上的差异。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人类命运共同体理念立足全人类立场，在兼顾全人类共同利益中维护各国主权和发展，践行共商共建共享，追求整体利益和合作共赢。</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答题层次：本题4分，比较《威斯特伐利亚和约》体系与人类命运共同体理念在处理国际关系上的差异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前者以民族国家为最高政治单元、以国家实力为秩序基础、坚持国家本位；后者立足全人类立场、践行共商共建共享、追求整体利益与合作共赢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前者易导致零和博弈、冲突对立；后者指向共同利益、共同发展和国际关系民主化</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2026海淀期中Q22(1)全球治理倡议中的共商共建共享治理观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全球治理倡议秉持共商共建共享的全球治理观，使各国都能平等参与全球治理改革进程、共享治理成果，因而获得国际社会广泛认同。</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答题层次：本题6分，说明全球治理倡议为什么能获得国际社会广泛认同</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24.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论坛让不同国家、地区和国际组织围绕民主与全球治理共论互鉴，资料包又强调全球南方国家要在区域和全球治理中发出自己的声音，说明全球治理应由各方共同参与、共同建设、共享成果。</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题目要求写“民主与全球治理”述评，资料包的重心不是某一国单独治理，而是多方共同发声、共同参与。要把“民主”落到全球治理层面，就应使用共商共建共享的全球治理观来说明治理方式。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各国应秉持共商共建共享的全球治理观，让全球南方和更多国际主体共同参与全球治理体系建设，推动治理成果由各方共享。</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25.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细则角度2明确将“共商共建共享”作为倡导合作共赢的可替代关键词，题目又围绕人类命运共同体理念维护世界和平与发展展开。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人类命运共同体理念不是单方治理方案，而是要求各国共同参与全球治理。细则中“共商共建共享”提示学生把合作共赢具体落实到全球治理方式上。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人类命运共同体理念坚持共商共建共享，推动各国共同参与全球治理、共同建设治理机制、共享治理成果，从而减少冲突、促进共同发展。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26.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正式评标可采点包括“共商共建共享的全球治理观”，材料强调元首外交推动国际合作和全球治理。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中国元首外交通过会晤、倡议和合作机制推动各方共同参与治理。细则列出共商共建共享，提示要把外交行动上升为全球治理方式。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中国元首外交坚持共商共建共享的全球治理观，推动各方共同参与全球治理体系改革和建设，增强国际合作的稳定性。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推动国际秩序和全球治理体系更加公正合理</ns0:t>
      </ns0:r>
    </ns0:p>
    <ns0:p ns2:paraId="31CAF364">
      <ns0:pPr>
        <ns0:spacing ns0:before="140" ns0:after="60"/>
      </ns0:pPr>
      <ns0:r>
        <ns0:rPr>
          <ns0:rFonts ns0:ascii="Hiragino Sans GB" ns0:hAnsi="Hiragino Sans GB" ns0:eastAsia="Hiragino Sans GB" ns0:cs="Hiragino Sans GB"/>
          <ns0:b/>
          <ns0:color ns0:val="1F5E8C"/>
          <ns0:sz ns0:val="22"/>
        </ns0:rPr>
        <ns0:t>1. 2024西城二模Q19</ns0:t>
      </ns0:r>
    </ns0:p>
    <ns0:p ns2:paraId="33F067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新兴市场国家和发展中国家崛起、现行国际秩序不适应时代发展，说明新思路不仅要反对旧霸权逻辑，还要推动更多国家平等参与全球治理。</ns0:t>
      </ns0:r>
      <ns0:r>
        <ns0:rPr>
          <ns0:rFonts ns0:ascii="Hiragino Sans GB" ns0:hAnsi="Hiragino Sans GB" ns0:eastAsia="Hiragino Sans GB" ns0:cs="Hiragino Sans GB"/>
          <ns0:b ns0:val="0"/>
          <ns0:color ns0:val="202124"/>
          <ns0:sz ns0:val="21"/>
        </ns0:rPr>
        <ns0:t/>
      </ns0:r>
    </ns0:p>
    <ns0:p ns2:paraId="687ECC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5437128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ns0:t>
      </ns0:r>
      <ns0:r>
        <ns0:rPr>
          <ns0:rFonts ns0:ascii="Hiragino Sans GB" ns0:hAnsi="Hiragino Sans GB" ns0:eastAsia="Hiragino Sans GB" ns0:cs="Hiragino Sans GB"/>
          <ns0:b ns0:val="0"/>
          <ns0:color ns0:val="202124"/>
          <ns0:sz ns0:val="21"/>
        </ns0:rPr>
        <ns0:t/>
      </ns0:r>
    </ns0:p>
    <ns0:p ns2:paraId="42EDDD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中国答案顺应时代潮流，倡导全球协作，支持赋予发展中国家更多发言权，坚持真正的多边主义，推动国际秩序朝着更加公正合理的方向发展。</ns0:t>
      </ns0:r>
      <ns0:r>
        <ns0:rPr>
          <ns0:rFonts ns0:ascii="Hiragino Sans GB" ns0:hAnsi="Hiragino Sans GB" ns0:eastAsia="Hiragino Sans GB" ns0:cs="Hiragino Sans GB"/>
          <ns0:b/>
          <ns0:color ns0:val="111111"/>
          <ns0:sz ns0:val="21"/>
        </ns0:rPr>
        <ns0:t/>
      </ns0:r>
    </ns0:p>
    <ns0:p ns2:paraId="12D8F1B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5B07B0">
      <ns0:pPr>
        <ns0:spacing ns0:before="140" ns0:after="60"/>
      </ns0:pPr>
      <ns0:r>
        <ns0:rPr>
          <ns0:rFonts ns0:ascii="Hiragino Sans GB" ns0:hAnsi="Hiragino Sans GB" ns0:eastAsia="Hiragino Sans GB" ns0:cs="Hiragino Sans GB"/>
          <ns0:b/>
          <ns0:color ns0:val="1F5E8C"/>
          <ns0:sz ns0:val="22"/>
        </ns0:rPr>
        <ns0:t>2. 2025顺义一模Q20</ns0:t>
      </ns0:r>
    </ns0:p>
    <ns0:p ns2:paraId="7E17D2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顺义一模用“小而美”项目说明中国通过民生项目和发展合作提供可共享、可感知的中国方案，而不是把项目实例本身写成术语。</ns0:t>
      </ns0:r>
      <ns0:r>
        <ns0:rPr>
          <ns0:rFonts ns0:ascii="Hiragino Sans GB" ns0:hAnsi="Hiragino Sans GB" ns0:eastAsia="Hiragino Sans GB" ns0:cs="Hiragino Sans GB"/>
          <ns0:b ns0:val="0"/>
          <ns0:color ns0:val="202124"/>
          <ns0:sz ns0:val="21"/>
        </ns0:rPr>
        <ns0:t/>
      </ns0:r>
    </ns0:p>
    <ns0:p ns2:paraId="3D381E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B78DD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ns0:t>
      </ns0:r>
      <ns0:r>
        <ns0:rPr>
          <ns0:rFonts ns0:ascii="Hiragino Sans GB" ns0:hAnsi="Hiragino Sans GB" ns0:eastAsia="Hiragino Sans GB" ns0:cs="Hiragino Sans GB"/>
          <ns0:b ns0:val="0"/>
          <ns0:color ns0:val="202124"/>
          <ns0:sz ns0:val="21"/>
        </ns0:rPr>
        <ns0:t/>
      </ns0:r>
    </ns0:p>
    <ns0:p ns2:paraId="6B7A6D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“小而美”项目以具体民生合作提供中国方案，为重构公正合理的国际政治经济秩序贡献可复制的国际发展合作经验。</ns0:t>
      </ns0:r>
      <ns0:r>
        <ns0:rPr>
          <ns0:rFonts ns0:ascii="Hiragino Sans GB" ns0:hAnsi="Hiragino Sans GB" ns0:eastAsia="Hiragino Sans GB" ns0:cs="Hiragino Sans GB"/>
          <ns0:b/>
          <ns0:color ns0:val="111111"/>
          <ns0:sz ns0:val="21"/>
        </ns0:rPr>
        <ns0:t/>
      </ns0:r>
    </ns0:p>
    <ns0:p ns2:paraId="26ABD07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31148C00">
      <ns0:pPr>
        <ns0:spacing ns0:before="140" ns0:after="60"/>
      </ns0:pPr>
      <ns0:r>
        <ns0:rPr>
          <ns0:rFonts ns0:ascii="Hiragino Sans GB" ns0:hAnsi="Hiragino Sans GB" ns0:eastAsia="Hiragino Sans GB" ns0:cs="Hiragino Sans GB"/>
          <ns0:b/>
          <ns0:color ns0:val="1F5E8C"/>
          <ns0:sz ns0:val="22"/>
        </ns0:rPr>
        <ns0:t>3. 2026海淀一模Q20中国标准走出国门推动治理体制公正合理</ns0:t>
      </ns0:r>
    </ns0:p>
    <ns0:p ns2:paraId="5F6815D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ns0:t>
      </ns0:r>
      <ns0:r>
        <ns0:rPr>
          <ns0:rFonts ns0:ascii="Hiragino Sans GB" ns0:hAnsi="Hiragino Sans GB" ns0:eastAsia="Hiragino Sans GB" ns0:cs="Hiragino Sans GB"/>
          <ns0:b ns0:val="0"/>
          <ns0:color ns0:val="202124"/>
          <ns0:sz ns0:val="21"/>
        </ns0:rPr>
        <ns0:t/>
      </ns0:r>
    </ns0:p>
    <ns0:p ns2:paraId="63DFD2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9E7E3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ns0:t>
      </ns0:r>
      <ns0:r>
        <ns0:rPr>
          <ns0:rFonts ns0:ascii="Hiragino Sans GB" ns0:hAnsi="Hiragino Sans GB" ns0:eastAsia="Hiragino Sans GB" ns0:cs="Hiragino Sans GB"/>
          <ns0:b ns0:val="0"/>
          <ns0:color ns0:val="202124"/>
          <ns0:sz ns0:val="21"/>
        </ns0:rPr>
        <ns0:t/>
      </ns0:r>
    </ns0:p>
    <ns0:p ns2:paraId="162B49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中国标准走出国门，有利于推动全球治理体制向着更加公正合理方向发展，使发展中国家在标准与规则中的代表性和发言权得到提升。</ns0:t>
      </ns0:r>
      <ns0:r>
        <ns0:rPr>
          <ns0:rFonts ns0:ascii="Hiragino Sans GB" ns0:hAnsi="Hiragino Sans GB" ns0:eastAsia="Hiragino Sans GB" ns0:cs="Hiragino Sans GB"/>
          <ns0:b/>
          <ns0:color ns0:val="111111"/>
          <ns0:sz ns0:val="21"/>
        </ns0:rPr>
        <ns0:t/>
      </ns0:r>
    </ns0:p>
    <ns0:p ns2:paraId="0E058C0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答题层次：本题8分，参考答案按制度型开放、两个市场两种资源、国际标准贡献、全球治理规则制定组织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中国发展意义：</ns0:t>
      </ns0:r>
      <ns0:r>
        <ns0:rPr>
          <ns0:rFonts ns0:ascii="Hiragino Sans GB" ns0:hAnsi="Hiragino Sans GB" ns0:eastAsia="Hiragino Sans GB" ns0:cs="Hiragino Sans GB"/>
          <ns0:b ns0:val="0"/>
          <ns0:color ns0:val="27323A"/>
          <ns0:sz ns0:val="19"/>
        </ns0:rPr>
        <ns0:t>扩大制度型开放，增强我国产品、服务乃至产业链在全球的竞争力，推进高水平对外开放，更好利用国内国际两个市场、两种资源，推动构建新发展格局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世界发展意义：</ns0:t>
      </ns0:r>
      <ns0:r>
        <ns0:rPr>
          <ns0:rFonts ns0:ascii="Hiragino Sans GB" ns0:hAnsi="Hiragino Sans GB" ns0:eastAsia="Hiragino Sans GB" ns0:cs="Hiragino Sans GB"/>
          <ns0:b ns0:val="0"/>
          <ns0:color ns0:val="27323A"/>
          <ns0:sz ns0:val="19"/>
        </ns0:rPr>
        <ns0:t>我国在低碳能源、人工智能等领域推动贡献国际标准，促进全球范围内标准共通、技术共享，推动全球技术创新与绿色转型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我国积极参与全球经济治理和规则制定，推动全球治理体制向着更加公正合理方向发展</ns0:t>
      </ns0:r>
    </ns0:p>
    <ns0:p ns2:paraId="4BFA0FA4">
      <ns0:pPr>
        <ns0:spacing ns0:before="140" ns0:after="60"/>
      </ns0:pPr>
      <ns0:r>
        <ns0:rPr>
          <ns0:rFonts ns0:ascii="Hiragino Sans GB" ns0:hAnsi="Hiragino Sans GB" ns0:eastAsia="Hiragino Sans GB" ns0:cs="Hiragino Sans GB"/>
          <ns0:b/>
          <ns0:color ns0:val="1F5E8C"/>
          <ns0:sz ns0:val="22"/>
        </ns0:rPr>
        <ns0:t>4. 2026顺义二模Q20</ns0:t>
      </ns0:r>
    </ns0:p>
    <ns0:p ns2:paraId="46377A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顺义Q20的答案把中国式现代化新的发展蓝图与“推动全球经济治理体系朝着更加公正合理的方向发展”相连，不能只归入经济项目或中国贡献。</ns0:t>
      </ns0:r>
      <ns0:r>
        <ns0:rPr>
          <ns0:rFonts ns0:ascii="Hiragino Sans GB" ns0:hAnsi="Hiragino Sans GB" ns0:eastAsia="Hiragino Sans GB" ns0:cs="Hiragino Sans GB"/>
          <ns0:b ns0:val="0"/>
          <ns0:color ns0:val="202124"/>
          <ns0:sz ns0:val="21"/>
        </ns0:rPr>
        <ns0:t/>
      </ns0:r>
    </ns0:p>
    <ns0:p ns2:paraId="158E1D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7A3391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ns0:t>
      </ns0:r>
      <ns0:r>
        <ns0:rPr>
          <ns0:rFonts ns0:ascii="Hiragino Sans GB" ns0:hAnsi="Hiragino Sans GB" ns0:eastAsia="Hiragino Sans GB" ns0:cs="Hiragino Sans GB"/>
          <ns0:b ns0:val="0"/>
          <ns0:color ns0:val="202124"/>
          <ns0:sz ns0:val="21"/>
        </ns0:rPr>
        <ns0:t/>
      </ns0:r>
    </ns0:p>
    <ns0:p ns2:paraId="0F4BFE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中国以开放合作和义利兼顾的实践推动全球治理体系朝着更加公正合理方向发展，促进世界共同发展、持续发展。</ns0:t>
      </ns0:r>
      <ns0:r>
        <ns0:rPr>
          <ns0:rFonts ns0:ascii="Hiragino Sans GB" ns0:hAnsi="Hiragino Sans GB" ns0:eastAsia="Hiragino Sans GB" ns0:cs="Hiragino Sans GB"/>
          <ns0:b/>
          <ns0:color ns0:val="111111"/>
          <ns0:sz ns0:val="21"/>
        </ns0:rPr>
        <ns0:t/>
      </ns0:r>
    </ns0:p>
    <ns0:p ns2:paraId="40998CD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20B68288">
      <ns0:pPr>
        <ns0:spacing ns0:before="140" ns0:after="60"/>
      </ns0:pPr>
      <ns0:r>
        <ns0:rPr>
          <ns0:rFonts ns0:ascii="Hiragino Sans GB" ns0:hAnsi="Hiragino Sans GB" ns0:eastAsia="Hiragino Sans GB" ns0:cs="Hiragino Sans GB"/>
          <ns0:b/>
          <ns0:color ns0:val="1F5E8C"/>
          <ns0:sz ns0:val="22"/>
        </ns0:rPr>
        <ns0:t>5. 2026西城二模Q19(2)</ns0:t>
      </ns0:r>
    </ns0:p>
    <ns0:p ns2:paraId="1A4F6F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数据跨境流动、规则协调和安全治理需要多国共同参与。</ns0:t>
      </ns0:r>
      <ns0:r>
        <ns0:rPr>
          <ns0:rFonts ns0:ascii="Hiragino Sans GB" ns0:hAnsi="Hiragino Sans GB" ns0:eastAsia="Hiragino Sans GB" ns0:cs="Hiragino Sans GB"/>
          <ns0:b ns0:val="0"/>
          <ns0:color ns0:val="202124"/>
          <ns0:sz ns0:val="21"/>
        </ns0:rPr>
        <ns0:t/>
      </ns0:r>
    </ns0:p>
    <ns0:p ns2:paraId="05C8FC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54D41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ns0:t>
      </ns0:r>
      <ns0:r>
        <ns0:rPr>
          <ns0:rFonts ns0:ascii="Hiragino Sans GB" ns0:hAnsi="Hiragino Sans GB" ns0:eastAsia="Hiragino Sans GB" ns0:cs="Hiragino Sans GB"/>
          <ns0:b ns0:val="0"/>
          <ns0:color ns0:val="202124"/>
          <ns0:sz ns0:val="21"/>
        </ns0:rPr>
        <ns0:t/>
      </ns0:r>
    </ns0:p>
    <ns0:p ns2:paraId="4608C3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各国应通过多边主义完善全球数据治理，在共同规则下协调数据流动、数据安全和数字经济发展。</ns0:t>
      </ns0:r>
      <ns0:r>
        <ns0:rPr>
          <ns0:rFonts ns0:ascii="Hiragino Sans GB" ns0:hAnsi="Hiragino Sans GB" ns0:eastAsia="Hiragino Sans GB" ns0:cs="Hiragino Sans GB"/>
          <ns0:b/>
          <ns0:color ns0:val="111111"/>
          <ns0:sz ns0:val="21"/>
        </ns0:rPr>
        <ns0:t/>
      </ns0:r>
    </ns0:p>
    <ns0:p ns2:paraId="2A8425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192C30F5">
      <ns0:pPr>
        <ns0:spacing ns0:before="140" ns0:after="60"/>
      </ns0:pPr>
      <ns0:r>
        <ns0:rPr>
          <ns0:rFonts ns0:ascii="Hiragino Sans GB" ns0:hAnsi="Hiragino Sans GB" ns0:eastAsia="Hiragino Sans GB" ns0:cs="Hiragino Sans GB"/>
          <ns0:b/>
          <ns0:color ns0:val="1F5E8C"/>
          <ns0:sz ns0:val="22"/>
        </ns0:rPr>
        <ns0:t>6. 2026西城二模Q19(1)</ns0:t>
      </ns0:r>
    </ns0:p>
    <ns0:p ns2:paraId="6A5BA4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全球数字治理规则重塑，需要推动治理体系更加公正合理。</ns0:t>
      </ns0:r>
      <ns0:r>
        <ns0:rPr>
          <ns0:rFonts ns0:ascii="Hiragino Sans GB" ns0:hAnsi="Hiragino Sans GB" ns0:eastAsia="Hiragino Sans GB" ns0:cs="Hiragino Sans GB"/>
          <ns0:b ns0:val="0"/>
          <ns0:color ns0:val="202124"/>
          <ns0:sz ns0:val="21"/>
        </ns0:rPr>
        <ns0:t/>
      </ns0:r>
    </ns0:p>
    <ns0:p ns2:paraId="7898E5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D40CA1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ns0:t>
      </ns0:r>
      <ns0:r>
        <ns0:rPr>
          <ns0:rFonts ns0:ascii="Hiragino Sans GB" ns0:hAnsi="Hiragino Sans GB" ns0:eastAsia="Hiragino Sans GB" ns0:cs="Hiragino Sans GB"/>
          <ns0:b ns0:val="0"/>
          <ns0:color ns0:val="202124"/>
          <ns0:sz ns0:val="21"/>
        </ns0:rPr>
        <ns0:t/>
      </ns0:r>
    </ns0:p>
    <ns0:p ns2:paraId="5EE0D2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中国积极参与全球数据治理，有利于构建公正合理的全球数据治理新秩序，推动全球数字治理更加公平有效。</ns0:t>
      </ns0:r>
      <ns0:r>
        <ns0:rPr>
          <ns0:rFonts ns0:ascii="Hiragino Sans GB" ns0:hAnsi="Hiragino Sans GB" ns0:eastAsia="Hiragino Sans GB" ns0:cs="Hiragino Sans GB"/>
          <ns0:b/>
          <ns0:color ns0:val="111111"/>
          <ns0:sz ns0:val="21"/>
        </ns0:rPr>
        <ns0:t/>
      </ns0:r>
    </ns0:p>
    <ns0:p ns2:paraId="3F3A4C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E1AB666">
      <ns0:pPr>
        <ns0:spacing ns0:before="140" ns0:after="60"/>
      </ns0:pPr>
      <ns0:r>
        <ns0:rPr>
          <ns0:rFonts ns0:ascii="Hiragino Sans GB" ns0:hAnsi="Hiragino Sans GB" ns0:eastAsia="Hiragino Sans GB" ns0:cs="Hiragino Sans GB"/>
          <ns0:b/>
          <ns0:color ns0:val="1F5E8C"/>
          <ns0:sz ns0:val="22"/>
        </ns0:rPr>
        <ns0:t>7. 2025朝阳期末Q21</ns0:t>
      </ns0:r>
    </ns0:p>
    <ns0:p ns2:paraId="289326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1D76E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12E848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强权霸凌和围堵打压新兴力量暴露秩序不公，材料方向转向更公正合理的国际秩序和治理体系。</ns0:t>
      </ns0:r>
      <ns0:r>
        <ns0:rPr>
          <ns0:rFonts ns0:ascii="Hiragino Sans GB" ns0:hAnsi="Hiragino Sans GB" ns0:eastAsia="Hiragino Sans GB" ns0:cs="Hiragino Sans GB"/>
          <ns0:b ns0:val="0"/>
          <ns0:color ns0:val="202124"/>
          <ns0:sz ns0:val="21"/>
        </ns0:rPr>
        <ns0:t/>
      </ns0:r>
    </ns0:p>
    <ns0:p ns2:paraId="642A9C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大国外交推动国际秩序和全球治理体系朝着更加公正合理方向发展，营造有利的外部环境。</ns0:t>
      </ns0:r>
      <ns0:r>
        <ns0:rPr>
          <ns0:rFonts ns0:ascii="Hiragino Sans GB" ns0:hAnsi="Hiragino Sans GB" ns0:eastAsia="Hiragino Sans GB" ns0:cs="Hiragino Sans GB"/>
          <ns0:b/>
          <ns0:color ns0:val="111111"/>
          <ns0:sz ns0:val="21"/>
        </ns0:rPr>
        <ns0:t/>
      </ns0:r>
    </ns0:p>
    <ns0:p ns2:paraId="1916A3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FBB4349">
      <ns0:pPr>
        <ns0:spacing ns0:before="140" ns0:after="60"/>
      </ns0:pPr>
      <ns0:r>
        <ns0:rPr>
          <ns0:rFonts ns0:ascii="Hiragino Sans GB" ns0:hAnsi="Hiragino Sans GB" ns0:eastAsia="Hiragino Sans GB" ns0:cs="Hiragino Sans GB"/>
          <ns0:b/>
          <ns0:color ns0:val="1F5E8C"/>
          <ns0:sz ns0:val="22"/>
        </ns0:rPr>
        <ns0:t>8. 2026西城期末Q20——参与全球气候治理中的中国实践</ns0:t>
      </ns0:r>
    </ns0:p>
    <ns0:p ns2:paraId="586DD3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题面把中国持续提交并更新NDC目标作为治理体系层面的贡献呈现，需要把中国履约行动接到"以行动推动构建公平合理、合作共赢的全球气候治理体系"上，而不是只说中国履约。</ns0:t>
      </ns0:r>
      <ns0:r>
        <ns0:rPr>
          <ns0:rFonts ns0:ascii="Hiragino Sans GB" ns0:hAnsi="Hiragino Sans GB" ns0:eastAsia="Hiragino Sans GB" ns0:cs="Hiragino Sans GB"/>
          <ns0:b ns0:val="0"/>
          <ns0:color ns0:val="202124"/>
          <ns0:sz ns0:val="21"/>
        </ns0:rPr>
        <ns0:t/>
      </ns0:r>
    </ns0:p>
    <ns0:p ns2:paraId="68D169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3B4E15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中国一轮轮提交并更新NDC，不只为自己减排，更要推动公平合理的全球气候治理体系；这盯着规则，故用“推动国际秩序和全球治理体系更加公正合理”。</ns0:t>
      </ns0:r>
      <ns0:r>
        <ns0:rPr>
          <ns0:rFonts ns0:ascii="Hiragino Sans GB" ns0:hAnsi="Hiragino Sans GB" ns0:eastAsia="Hiragino Sans GB" ns0:cs="Hiragino Sans GB"/>
          <ns0:b ns0:val="0"/>
          <ns0:color ns0:val="202124"/>
          <ns0:sz ns0:val="21"/>
        </ns0:rPr>
        <ns0:t/>
      </ns0:r>
    </ns0:p>
    <ns0:p ns2:paraId="5EC740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中国主动担当全球气候治理责任、落实《巴黎协定》，推动构建公平合理、合作共赢的全球气候治理体系。</ns0:t>
      </ns0:r>
      <ns0:r>
        <ns0:rPr>
          <ns0:rFonts ns0:ascii="Hiragino Sans GB" ns0:hAnsi="Hiragino Sans GB" ns0:eastAsia="Hiragino Sans GB" ns0:cs="Hiragino Sans GB"/>
          <ns0:b/>
          <ns0:color ns0:val="111111"/>
          <ns0:sz ns0:val="21"/>
        </ns0:rPr>
        <ns0:t/>
      </ns0:r>
    </ns0:p>
    <ns0:p ns2:paraId="5EC0A9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2C29A9CC">
      <ns0:pPr>
        <ns0:spacing ns0:before="140" ns0:after="60"/>
      </ns0:pPr>
      <ns0:r>
        <ns0:rPr>
          <ns0:rFonts ns0:ascii="Hiragino Sans GB" ns0:hAnsi="Hiragino Sans GB" ns0:eastAsia="Hiragino Sans GB" ns0:cs="Hiragino Sans GB"/>
          <ns0:b/>
          <ns0:color ns0:val="1F5E8C"/>
          <ns0:sz ns0:val="22"/>
        </ns0:rPr>
        <ns0:t>9. 2026朝阳期末Q20</ns0:t>
      </ns0:r>
    </ns0:p>
    <ns0:p ns2:paraId="6BF2F3A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54563A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E496A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材料写中国抵制保护主义和关税霸凌、坚持以联合国为核心的多边贸易体系，正是要推动秩序和治理体系更公正合理。</ns0:t>
      </ns0:r>
      <ns0:r>
        <ns0:rPr>
          <ns0:rFonts ns0:ascii="Hiragino Sans GB" ns0:hAnsi="Hiragino Sans GB" ns0:eastAsia="Hiragino Sans GB" ns0:cs="Hiragino Sans GB"/>
          <ns0:b ns0:val="0"/>
          <ns0:color ns0:val="202124"/>
          <ns0:sz ns0:val="21"/>
        </ns0:rPr>
        <ns0:t/>
      </ns0:r>
    </ns0:p>
    <ns0:p ns2:paraId="1A8400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中国更有作为，反对单边主义霸权强权，推动国际秩序和全球治理体系朝着更加公正合理的方向发展。</ns0:t>
      </ns0:r>
      <ns0:r>
        <ns0:rPr>
          <ns0:rFonts ns0:ascii="Hiragino Sans GB" ns0:hAnsi="Hiragino Sans GB" ns0:eastAsia="Hiragino Sans GB" ns0:cs="Hiragino Sans GB"/>
          <ns0:b/>
          <ns0:color ns0:val="111111"/>
          <ns0:sz ns0:val="21"/>
        </ns0:rPr>
        <ns0:t/>
      </ns0:r>
    </ns0:p>
    <ns0:p ns2:paraId="7F4262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6E30CDA1">
      <ns0:pPr>
        <ns0:spacing ns0:before="120" ns0:after="75"/>
        <ns0:ind ns0:left="0" ns0:firstLine="0"/>
      </ns0:pPr>
      <ns0:r>
        <ns0:rPr>
          <ns0:rFonts ns0:ascii="Hiragino Sans GB" ns0:hAnsi="Hiragino Sans GB" ns0:eastAsia="Hiragino Sans GB" ns0:cs="Hiragino Sans GB"/>
          <ns0:b/>
          <ns0:color ns0:val="1F5E8C"/>
          <ns0:sz ns0:val="24"/>
        </ns0:rPr>
        <ns0:t>10. 2026东城期末Q20</ns0:t>
      </ns0:r>
    </ns0:p>
    <ns0:p ns2:paraId="7C2B82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17D10C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865C37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中国推动建立国际调解院、完善全球治理，针对的是规则和秩序公不公正这个根子；要讲透这层就得落到“推动国际秩序和全球治理体系更加公正合理”。</ns0:t>
      </ns0:r>
      <ns0:r>
        <ns0:rPr>
          <ns0:rFonts ns0:ascii="Hiragino Sans GB" ns0:hAnsi="Hiragino Sans GB" ns0:eastAsia="Hiragino Sans GB" ns0:cs="Hiragino Sans GB"/>
          <ns0:b ns0:val="0"/>
          <ns0:color ns0:val="202124"/>
          <ns0:sz ns0:val="21"/>
        </ns0:rPr>
        <ns0:t/>
      </ns0:r>
    </ns0:p>
    <ns0:p ns2:paraId="7E23121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全球治理倡议以治理求公正，完善全球治理，推动国际秩序和全球治理体系更加公正合理，是构建人类命运共同体的制度保障。</ns0:t>
      </ns0:r>
      <ns0:r>
        <ns0:rPr>
          <ns0:rFonts ns0:ascii="Hiragino Sans GB" ns0:hAnsi="Hiragino Sans GB" ns0:eastAsia="Hiragino Sans GB" ns0:cs="Hiragino Sans GB"/>
          <ns0:b/>
          <ns0:color ns0:val="111111"/>
          <ns0:sz ns0:val="21"/>
        </ns0:rPr>
        <ns0:t/>
      </ns0:r>
    </ns0:p>
    <ns0:p ns2:paraId="70CA50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3D8A593">
      <ns0:pPr>
        <ns0:spacing ns0:before="120" ns0:after="75"/>
        <ns0:ind ns0:left="0" ns0:firstLine="0"/>
      </ns0:pPr>
      <ns0:r>
        <ns0:rPr>
          <ns0:rFonts ns0:ascii="Hiragino Sans GB" ns0:hAnsi="Hiragino Sans GB" ns0:eastAsia="Hiragino Sans GB" ns0:cs="Hiragino Sans GB"/>
          <ns0:b/>
          <ns0:color ns0:val="1F5E8C"/>
          <ns0:sz ns0:val="24"/>
        </ns0:rPr>
        <ns0:t>11. 2025丰台二模Q20</ns0:t>
      </ns0:r>
    </ns0:p>
    <ns0:p ns2:paraId="76C0161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0A766F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3AD98F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丁薛祥在博鳌明说要推动全球治理朝更加公正合理的方向发展，材料直指的是治理规则与秩序走向，故用“更加公正合理”这一术语承接。</ns0:t>
      </ns0:r>
      <ns0:r>
        <ns0:rPr>
          <ns0:rFonts ns0:ascii="Hiragino Sans GB" ns0:hAnsi="Hiragino Sans GB" ns0:eastAsia="Hiragino Sans GB" ns0:cs="Hiragino Sans GB"/>
          <ns0:b ns0:val="0"/>
          <ns0:color ns0:val="202124"/>
          <ns0:sz ns0:val="21"/>
        </ns0:rPr>
        <ns0:t/>
      </ns0:r>
    </ns0:p>
    <ns0:p ns2:paraId="2A6A1B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中国在联合国、金砖、二十国集团等组织中作用日益显著，成为全球治理体系重要参与者、贡献者和改革者，推动其更加公正合理。</ns0:t>
      </ns0:r>
      <ns0:r>
        <ns0:rPr>
          <ns0:rFonts ns0:ascii="Hiragino Sans GB" ns0:hAnsi="Hiragino Sans GB" ns0:eastAsia="Hiragino Sans GB" ns0:cs="Hiragino Sans GB"/>
          <ns0:b/>
          <ns0:color ns0:val="111111"/>
          <ns0:sz ns0:val="21"/>
        </ns0:rPr>
        <ns0:t/>
      </ns0:r>
    </ns0:p>
    <ns0:p ns2:paraId="1DD9ED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5A1ED75">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7070D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43AEF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0BCEAF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百年变局、地区动荡和治理赤字说明旧治理规则难以应对现实，五大原则正指向更公正合理的国际秩序。</ns0:t>
      </ns0:r>
      <ns0:r>
        <ns0:rPr>
          <ns0:rFonts ns0:ascii="Hiragino Sans GB" ns0:hAnsi="Hiragino Sans GB" ns0:eastAsia="Hiragino Sans GB" ns0:cs="Hiragino Sans GB"/>
          <ns0:b ns0:val="0"/>
          <ns0:color ns0:val="202124"/>
          <ns0:sz ns0:val="21"/>
        </ns0:rPr>
        <ns0:t/>
      </ns0:r>
    </ns0:p>
    <ns0:p ns2:paraId="545548B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倡议以主权平等、国际法治等五大原则为支撑，为推动建设更加公正合理的全球治理体系和国际新秩序指引方向。</ns0:t>
      </ns0:r>
      <ns0:r>
        <ns0:rPr>
          <ns0:rFonts ns0:ascii="Hiragino Sans GB" ns0:hAnsi="Hiragino Sans GB" ns0:eastAsia="Hiragino Sans GB" ns0:cs="Hiragino Sans GB"/>
          <ns0:b/>
          <ns0:color ns0:val="111111"/>
          <ns0:sz ns0:val="21"/>
        </ns0:rPr>
        <ns0:t/>
      </ns0:r>
    </ns0:p>
    <ns0:p ns2:paraId="71E34AE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题面给出中国在周边合作中创新合作机制并向全球治理外溢；"世界的发展需要"角度要把周边合作的世界意义抬到全球治理结构层面，回答中国对全球治理体制变革的贡献。</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中国通过周边合作机制创新和与周边国家共同行动，推动全球治理朝更加公正合理方向变革。</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践行真正的多边主义，坚定维护以联合国为核心的国际体系、以国际法为基础的国际秩序</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题目概述完善全球治理的中国主张，“北京宣言”强调国际法平等统一适用和开放包容，说明治理方式应回到真正多边主义、联合国核心国际体系和国际法基础国际秩序。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宣言强调“国际法平等统一适用”“开放包容”，指向治理方式应回到以联合国和国际法为基础的国际体系，而不是少数国家自定规则。问“中国主张”，应把这一路径落到细则第④层：践行真正的多边主义，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中国主张践行真正的多边主义，坚定维护以联合国为核心的国际体系、以国际法为基础的国际秩序。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推动国际秩序和全球治理体系更加公正合理</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2026海淀期中Q22(1)全球治理倡议指引公正合理治理体系建设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治理放在治理赤字、治理失衡、治理改革滞后等"十字路口"，并指出全球治理倡议在这一节点提出并获广泛响应；设问问倡议被广泛认同的原因，必须从倡议直面现实治理问题、为治理改革提供方向角度回答。</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全球治理倡议直面全球治理的突出问题，为推动建设更加公正合理的全球治理体系指引方向。</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答题层次：本题6分，说明全球治理倡议为什么能获得国际社会广泛认同</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2:paraId="75C57CC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坚持开放合作、共享共赢、包容互鉴、共商共建</ns0:t>
      </ns0:r>
    </ns0:p>
    <ns0:p ns2:paraId="086F57F1">
      <ns0:pPr>
        <ns0:spacing ns0:before="140" ns0:after="60"/>
      </ns0:pPr>
      <ns0:r>
        <ns0:rPr>
          <ns0:rFonts ns0:ascii="Hiragino Sans GB" ns0:hAnsi="Hiragino Sans GB" ns0:eastAsia="Hiragino Sans GB" ns0:cs="Hiragino Sans GB"/>
          <ns0:b/>
          <ns0:color ns0:val="1F5E8C"/>
          <ns0:sz ns0:val="22"/>
        </ns0:rPr>
        <ns0:t>1. 2024朝阳二模Q20</ns0:t>
      </ns0:r>
    </ns0:p>
    <ns0:p ns2:paraId="530A30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气候治理需要中国政府代表、全球商界领袖、国际组织和中外学者共同研讨，说明治理过程应开放包容、合作共赢。</ns0:t>
      </ns0:r>
      <ns0:r>
        <ns0:rPr>
          <ns0:rFonts ns0:ascii="Hiragino Sans GB" ns0:hAnsi="Hiragino Sans GB" ns0:eastAsia="Hiragino Sans GB" ns0:cs="Hiragino Sans GB"/>
          <ns0:b ns0:val="0"/>
          <ns0:color ns0:val="202124"/>
          <ns0:sz ns0:val="21"/>
        </ns0:rPr>
        <ns0:t/>
      </ns0:r>
    </ns0:p>
    <ns0:p ns2:paraId="714118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7D9BA7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研讨人员含中国政府代表、商界领袖、国际组织和中外学者，本身就是多方平等参与；这种开放包容的治理过程，对应坚持开放合作、共享共赢、包容互鉴、共商共建。</ns0:t>
      </ns0:r>
      <ns0:r>
        <ns0:rPr>
          <ns0:rFonts ns0:ascii="Hiragino Sans GB" ns0:hAnsi="Hiragino Sans GB" ns0:eastAsia="Hiragino Sans GB" ns0:cs="Hiragino Sans GB"/>
          <ns0:b ns0:val="0"/>
          <ns0:color ns0:val="202124"/>
          <ns0:sz ns0:val="21"/>
        </ns0:rPr>
        <ns0:t/>
      </ns0:r>
    </ns0:p>
    <ns0:p ns2:paraId="13C707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完善全球气候治理应坚持开放、合作、共享、共赢和包容原则，通过共商共建凝聚各方行动。</ns0:t>
      </ns0:r>
      <ns0:r>
        <ns0:rPr>
          <ns0:rFonts ns0:ascii="Hiragino Sans GB" ns0:hAnsi="Hiragino Sans GB" ns0:eastAsia="Hiragino Sans GB" ns0:cs="Hiragino Sans GB"/>
          <ns0:b/>
          <ns0:color ns0:val="111111"/>
          <ns0:sz ns0:val="21"/>
        </ns0:rPr>
        <ns0:t/>
      </ns0:r>
    </ns0:p>
    <ns0:p ns2:paraId="2185431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22C56E8F">
      <ns0:pPr>
        <ns0:spacing ns0:before="140" ns0:after="60"/>
      </ns0:pPr>
      <ns0:r>
        <ns0:rPr>
          <ns0:rFonts ns0:ascii="Hiragino Sans GB" ns0:hAnsi="Hiragino Sans GB" ns0:eastAsia="Hiragino Sans GB" ns0:cs="Hiragino Sans GB"/>
          <ns0:b/>
          <ns0:color ns0:val="1F5E8C"/>
          <ns0:sz ns0:val="22"/>
        </ns0:rPr>
        <ns0:t>2. 2025丰台二模Q20</ns0:t>
      </ns0:r>
    </ns0:p>
    <ns0:p ns2:paraId="4EF755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7B9003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4DCDC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丁薛祥讲在增进信任中加强团结合作、尊重彼此核心利益，三段讲话又共用平等开放合作共享的措辞，落到这些原则才把零散表述收拢为共商共建的治理观。</ns0:t>
      </ns0:r>
      <ns0:r>
        <ns0:rPr>
          <ns0:rFonts ns0:ascii="Hiragino Sans GB" ns0:hAnsi="Hiragino Sans GB" ns0:eastAsia="Hiragino Sans GB" ns0:cs="Hiragino Sans GB"/>
          <ns0:b ns0:val="0"/>
          <ns0:color ns0:val="202124"/>
          <ns0:sz ns0:val="21"/>
        </ns0:rPr>
        <ns0:t/>
      </ns0:r>
    </ns0:p>
    <ns0:p ns2:paraId="20A9C3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中国构建人类命运共同体，遵循平等、开放、合作、共享等原则，同世界各国一起完善全球治理。</ns0:t>
      </ns0:r>
      <ns0:r>
        <ns0:rPr>
          <ns0:rFonts ns0:ascii="Hiragino Sans GB" ns0:hAnsi="Hiragino Sans GB" ns0:eastAsia="Hiragino Sans GB" ns0:cs="Hiragino Sans GB"/>
          <ns0:b/>
          <ns0:color ns0:val="111111"/>
          <ns0:sz ns0:val="21"/>
        </ns0:rPr>
        <ns0:t/>
      </ns0:r>
    </ns0:p>
    <ns0:p ns2:paraId="319627A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F2513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以主权平等、国际法治等原则推动全球治理体系变革完善</ns0:t>
      </ns0:r>
    </ns0:p>
    <ns0:p ns2:paraId="5342020D">
      <ns0:pPr>
        <ns0:spacing ns0:before="140" ns0:after="60"/>
      </ns0:pPr>
      <ns0:r>
        <ns0:rPr>
          <ns0:rFonts ns0:ascii="Hiragino Sans GB" ns0:hAnsi="Hiragino Sans GB" ns0:eastAsia="Hiragino Sans GB" ns0:cs="Hiragino Sans GB"/>
          <ns0:b/>
          <ns0:color ns0:val="1F5E8C"/>
          <ns0:sz ns0:val="22"/>
        </ns0:rPr>
        <ns0:t>1. 2026通州期末Q20</ns0:t>
      </ns0:r>
    </ns0:p>
    <ns0:p ns2:paraId="33217A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材料强调全球治理倡议的主权平等、国际法治、多边主义、以人为本、行动导向等原则，设问指向“指引方向”。</ns0:t>
      </ns0:r>
      <ns0:r>
        <ns0:rPr>
          <ns0:rFonts ns0:ascii="Hiragino Sans GB" ns0:hAnsi="Hiragino Sans GB" ns0:eastAsia="Hiragino Sans GB" ns0:cs="Hiragino Sans GB"/>
          <ns0:b ns0:val="0"/>
          <ns0:color ns0:val="202124"/>
          <ns0:sz ns0:val="21"/>
        </ns0:rPr>
        <ns0:t/>
      </ns0:r>
    </ns0:p>
    <ns0:p ns2:paraId="03BE56C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EAEF7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ns0:t>
      </ns0:r>
      <ns0:r>
        <ns0:rPr>
          <ns0:rFonts ns0:ascii="Hiragino Sans GB" ns0:hAnsi="Hiragino Sans GB" ns0:eastAsia="Hiragino Sans GB" ns0:cs="Hiragino Sans GB"/>
          <ns0:b ns0:val="0"/>
          <ns0:color ns0:val="202124"/>
          <ns0:sz ns0:val="21"/>
        </ns0:rPr>
        <ns0:t/>
      </ns0:r>
    </ns0:p>
    <ns0:p ns2:paraId="758975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全球治理倡议以主权平等、国际法治等原则为支撑，有利于反对霸权主义和强权政治，推动建设更加公正合理的全球治理体系。</ns0:t>
      </ns0:r>
      <ns0:r>
        <ns0:rPr>
          <ns0:rFonts ns0:ascii="Hiragino Sans GB" ns0:hAnsi="Hiragino Sans GB" ns0:eastAsia="Hiragino Sans GB" ns0:cs="Hiragino Sans GB"/>
          <ns0:b/>
          <ns0:color ns0:val="111111"/>
          <ns0:sz ns0:val="21"/>
        </ns0:rPr>
        <ns0:t/>
      </ns0:r>
    </ns0:p>
    <ns0:p ns2:paraId="59869B3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61C8EE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推动全球治理体系变革完善，建立更加公正合理的国际政治经济新秩序</ns0:t>
      </ns0:r>
    </ns0:p>
    <ns0:p ns2:paraId="0DB717A1">
      <ns0:pPr>
        <ns0:spacing ns0:before="140" ns0:after="60"/>
      </ns0:pPr>
      <ns0:r>
        <ns0:rPr>
          <ns0:rFonts ns0:ascii="Hiragino Sans GB" ns0:hAnsi="Hiragino Sans GB" ns0:eastAsia="Hiragino Sans GB" ns0:cs="Hiragino Sans GB"/>
          <ns0:b/>
          <ns0:color ns0:val="1F5E8C"/>
          <ns0:sz ns0:val="22"/>
        </ns0:rPr>
        <ns0:t>1. 2025朝阳期末Q21（国际秩序公正合理）</ns0:t>
      </ns0:r>
    </ns0:p>
    <ns0:p ns2:paraId="12F7B0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如何“营造”良好外部政治环境，题面中的单边霸凌、动荡冲突和意识形态分歧说明外部环境的关键在于推动国际关系民主化、维护以联合国为核心的国际体系、完善全球治理体系和建设更加公正合理的国际秩序。</ns0:t>
      </ns0:r>
      <ns0:r>
        <ns0:rPr>
          <ns0:rFonts ns0:ascii="Hiragino Sans GB" ns0:hAnsi="Hiragino Sans GB" ns0:eastAsia="Hiragino Sans GB" ns0:cs="Hiragino Sans GB"/>
          <ns0:b ns0:val="0"/>
          <ns0:color ns0:val="202124"/>
          <ns0:sz ns0:val="21"/>
        </ns0:rPr>
        <ns0:t/>
      </ns0:r>
    </ns0:p>
    <ns0:p ns2:paraId="723A12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66642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ns0:t>
      </ns0:r>
      <ns0:r>
        <ns0:rPr>
          <ns0:rFonts ns0:ascii="Hiragino Sans GB" ns0:hAnsi="Hiragino Sans GB" ns0:eastAsia="Hiragino Sans GB" ns0:cs="Hiragino Sans GB"/>
          <ns0:b ns0:val="0"/>
          <ns0:color ns0:val="202124"/>
          <ns0:sz ns0:val="21"/>
        </ns0:rPr>
        <ns0:t/>
      </ns0:r>
    </ns0:p>
    <ns0:p ns2:paraId="45B569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中国推动全球治理体系变革完善，推动建立更加公正合理的国际政治经济新秩序，为中国式现代化营造稳定的国际秩序环境。</ns0:t>
      </ns0:r>
      <ns0:r>
        <ns0:rPr>
          <ns0:rFonts ns0:ascii="Hiragino Sans GB" ns0:hAnsi="Hiragino Sans GB" ns0:eastAsia="Hiragino Sans GB" ns0:cs="Hiragino Sans GB"/>
          <ns0:b/>
          <ns0:color ns0:val="111111"/>
          <ns0:sz ns0:val="21"/>
        </ns0:rPr>
        <ns0:t/>
      </ns0:r>
    </ns0:p>
    <ns0:p ns2:paraId="5608AB4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2C6E3FC">
      <ns0:pPr>
        <ns0:spacing ns0:before="140" ns0:after="60"/>
      </ns0:pPr>
      <ns0:r>
        <ns0:rPr>
          <ns0:rFonts ns0:ascii="Hiragino Sans GB" ns0:hAnsi="Hiragino Sans GB" ns0:eastAsia="Hiragino Sans GB" ns0:cs="Hiragino Sans GB"/>
          <ns0:b/>
          <ns0:color ns0:val="1F5E8C"/>
          <ns0:sz ns0:val="22"/>
        </ns0:rPr>
        <ns0:t>2. 2025东城一模Q20</ns0:t>
      </ns0:r>
    </ns0:p>
    <ns0:p ns2:paraId="7B0966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30EFCB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AB684D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ns0:t>
      </ns0:r>
      <ns0:r>
        <ns0:rPr>
          <ns0:rFonts ns0:ascii="Hiragino Sans GB" ns0:hAnsi="Hiragino Sans GB" ns0:eastAsia="Hiragino Sans GB" ns0:cs="Hiragino Sans GB"/>
          <ns0:b ns0:val="0"/>
          <ns0:color ns0:val="202124"/>
          <ns0:sz ns0:val="21"/>
        </ns0:rPr>
        <ns0:t/>
      </ns0:r>
    </ns0:p>
    <ns0:p ns2:paraId="5A83B1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此行回应全球南方意愿、维护发展中国家利益，推动完善全球治理，建立更加公正合理的国际新秩序。</ns0:t>
      </ns0:r>
      <ns0:r>
        <ns0:rPr>
          <ns0:rFonts ns0:ascii="Hiragino Sans GB" ns0:hAnsi="Hiragino Sans GB" ns0:eastAsia="Hiragino Sans GB" ns0:cs="Hiragino Sans GB"/>
          <ns0:b/>
          <ns0:color ns0:val="111111"/>
          <ns0:sz ns0:val="21"/>
        </ns0:rPr>
        <ns0:t/>
      </ns0:r>
    </ns0:p>
    <ns0:p ns2:paraId="300A9C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答题层次：本题8分，按原题三层评分细则组织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E45EF2">
      <ns0:pPr>
        <ns0:spacing ns0:before="140" ns0:after="60"/>
      </ns0:pPr>
      <ns0:r>
        <ns0:rPr>
          <ns0:rFonts ns0:ascii="Hiragino Sans GB" ns0:hAnsi="Hiragino Sans GB" ns0:eastAsia="Hiragino Sans GB" ns0:cs="Hiragino Sans GB"/>
          <ns0:b/>
          <ns0:color ns0:val="1F5E8C"/>
          <ns0:sz ns0:val="22"/>
        </ns0:rPr>
        <ns0:t>3. 2025海淀二模Q21</ns0:t>
      </ns0:r>
    </ns0:p>
    <ns0:p ns2:paraId="46842C3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565D3A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6A384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中国任安理会轮值主席时推动聚焦实质问题、请民间社会代表提新视角，改进的是治理规则本身；给联合国注入动力，正是“推动全球治理体系变革完善”。</ns0:t>
      </ns0:r>
      <ns0:r>
        <ns0:rPr>
          <ns0:rFonts ns0:ascii="Hiragino Sans GB" ns0:hAnsi="Hiragino Sans GB" ns0:eastAsia="Hiragino Sans GB" ns0:cs="Hiragino Sans GB"/>
          <ns0:b ns0:val="0"/>
          <ns0:color ns0:val="202124"/>
          <ns0:sz ns0:val="21"/>
        </ns0:rPr>
        <ns0:t/>
      </ns0:r>
    </ns0:p>
    <ns0:p ns2:paraId="61FE3C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中国推动全球治理体系变革完善、建立更加公正合理的国际政治经济新秩序，为联合国注入动力，故联合国需要中国。</ns0:t>
      </ns0:r>
      <ns0:r>
        <ns0:rPr>
          <ns0:rFonts ns0:ascii="Hiragino Sans GB" ns0:hAnsi="Hiragino Sans GB" ns0:eastAsia="Hiragino Sans GB" ns0:cs="Hiragino Sans GB"/>
          <ns0:b/>
          <ns0:color ns0:val="111111"/>
          <ns0:sz ns0:val="21"/>
        </ns0:rPr>
        <ns0:t/>
      </ns0:r>
    </ns0:p>
    <ns0:p ns2:paraId="59EEEB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547CDE0">
      <ns0:pPr>
        <ns0:spacing ns0:before="140" ns0:after="60"/>
      </ns0:pPr>
      <ns0:r>
        <ns0:rPr>
          <ns0:rFonts ns0:ascii="Hiragino Sans GB" ns0:hAnsi="Hiragino Sans GB" ns0:eastAsia="Hiragino Sans GB" ns0:cs="Hiragino Sans GB"/>
          <ns0:b/>
          <ns0:color ns0:val="1F5E8C"/>
          <ns0:sz ns0:val="22"/>
        </ns0:rPr>
        <ns0:t>4. 2024丰台二模Q19</ns0:t>
      </ns0:r>
    </ns0:p>
    <ns0:p ns2:paraId="7F5890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0AE5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7BBBC7B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巴黎协定首次盘点重申“共同但有区别的责任”，中国带方案完善全球环境治理，争规则更公道；故用“推动全球治理体系变革，建立更公正合理新秩序”。</ns0:t>
      </ns0:r>
      <ns0:r>
        <ns0:rPr>
          <ns0:rFonts ns0:ascii="Hiragino Sans GB" ns0:hAnsi="Hiragino Sans GB" ns0:eastAsia="Hiragino Sans GB" ns0:cs="Hiragino Sans GB"/>
          <ns0:b ns0:val="0"/>
          <ns0:color ns0:val="202124"/>
          <ns0:sz ns0:val="21"/>
        </ns0:rPr>
        <ns0:t/>
      </ns0:r>
    </ns0:p>
    <ns0:p ns2:paraId="6E5803F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中国积极参与并完善全球环境治理，贡献中国智慧和中国方案，推动建立更加公正合理的国际政治经济新秩序，彰显大国担当。</ns0:t>
      </ns0:r>
      <ns0:r>
        <ns0:rPr>
          <ns0:rFonts ns0:ascii="Hiragino Sans GB" ns0:hAnsi="Hiragino Sans GB" ns0:eastAsia="Hiragino Sans GB" ns0:cs="Hiragino Sans GB"/>
          <ns0:b/>
          <ns0:color ns0:val="111111"/>
          <ns0:sz ns0:val="21"/>
        </ns0:rPr>
        <ns0:t/>
      </ns0:r>
    </ns0:p>
    <ns0:p ns2:paraId="5E2AFF5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08577A01">
      <ns0:pPr>
        <ns0:spacing ns0:before="140" ns0:after="60"/>
      </ns0:pPr>
      <ns0:r>
        <ns0:rPr>
          <ns0:rFonts ns0:ascii="Hiragino Sans GB" ns0:hAnsi="Hiragino Sans GB" ns0:eastAsia="Hiragino Sans GB" ns0:cs="Hiragino Sans GB"/>
          <ns0:b/>
          <ns0:color ns0:val="1F5E8C"/>
          <ns0:sz ns0:val="22"/>
        </ns0:rPr>
        <ns0:t>5. 2025丰台二模Q20</ns0:t>
      </ns0:r>
    </ns0:p>
    <ns0:p ns2:paraId="55C41C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1B5FE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114123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ns0:t>
      </ns0:r>
      <ns0:r>
        <ns0:rPr>
          <ns0:rFonts ns0:ascii="Hiragino Sans GB" ns0:hAnsi="Hiragino Sans GB" ns0:eastAsia="Hiragino Sans GB" ns0:cs="Hiragino Sans GB"/>
          <ns0:b ns0:val="0"/>
          <ns0:color ns0:val="202124"/>
          <ns0:sz ns0:val="21"/>
        </ns0:rPr>
        <ns0:t/>
      </ns0:r>
    </ns0:p>
    <ns0:p ns2:paraId="2AD48C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中国推动构建人类命运共同体，遵循平等开放合作共享原则，同各国一道推动全球治理体制向更加公正合理方向发展。</ns0:t>
      </ns0:r>
      <ns0:r>
        <ns0:rPr>
          <ns0:rFonts ns0:ascii="Hiragino Sans GB" ns0:hAnsi="Hiragino Sans GB" ns0:eastAsia="Hiragino Sans GB" ns0:cs="Hiragino Sans GB"/>
          <ns0:b/>
          <ns0:color ns0:val="111111"/>
          <ns0:sz ns0:val="21"/>
        </ns0:rPr>
        <ns0:t/>
      </ns0:r>
    </ns0:p>
    <ns0:p ns2:paraId="1F90BAD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细则角度3写明“提供中国方案”，并把“国际新秩序/新型国际关系”列为可替代关键词；答案句强调推动构建更加公正合理的国际治理体系。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题目问理念为什么能维护和平与发展，不能只停在价值宣示。细则把中国方案同国际新秩序、新型国际关系相连，说明答题应落到全球治理体系和国际秩序更加公正合理。</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人类命运共同体理念为解决全球性问题提供中国方案，推动全球治理体系变革完善，促进国际秩序朝更加公正合理方向发展。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7.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答题层次包含“全球治理变革”，材料要求说明周边工作服务中国特色大国外交和世界发展需要。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周边工作既是地区外交，也体现中国参与全球治理变革的实践路径。看到区域合作机制、新型国际关系、国际关系民主化，应进一步落到公正合理的国际政治经济新秩序。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中国通过周边工作推动全球治理体系变革完善，促进国际政治经济秩序朝更加公正合理方向发展。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43995E2D">
      <ns0:pPr>
        <ns0:pStyle ns0:val="4"/>
      </ns0:pPr>
      <ns0:r>
        <ns0:rPr>
          <ns0:rFonts ns0:eastAsia="Hiragino Sans GB" ns0:ascii="Hiragino Sans GB" ns0:hAnsi="Hiragino Sans GB" ns0:cs="Hiragino Sans GB"/>
          <ns0:b/>
          <ns0:color ns0:val="2F6F9F"/>
          <ns0:sz ns0:val="28"/>
        </ns0:rPr>
        <ns0:t>共体：人类命运共同体</ns0:t>
      </ns0:r>
    </ns0:p>
    <ns0:p ns2:paraId="1325BAE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推动构建人类命运共同体</ns0:t>
      </ns0:r>
    </ns0:p>
    <ns0:p ns2:paraId="63AE485A">
      <ns0:pPr>
        <ns0:spacing ns0:before="140" ns0:after="60"/>
      </ns0:pPr>
      <ns0:r>
        <ns0:rPr>
          <ns0:rFonts ns0:ascii="Hiragino Sans GB" ns0:hAnsi="Hiragino Sans GB" ns0:eastAsia="Hiragino Sans GB" ns0:cs="Hiragino Sans GB"/>
          <ns0:b/>
          <ns0:color ns0:val="1F5E8C"/>
          <ns0:sz ns0:val="22"/>
        </ns0:rPr>
        <ns0:t>1. 2026通州期末Q20</ns0:t>
      </ns0:r>
    </ns0:p>
    <ns0:p ns2:paraId="1BE87D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通州Q20把全球治理倡议放在动荡世界和治理赤字中，触发共同体方向。</ns0:t>
      </ns0:r>
      <ns0:r>
        <ns0:rPr>
          <ns0:rFonts ns0:ascii="Hiragino Sans GB" ns0:hAnsi="Hiragino Sans GB" ns0:eastAsia="Hiragino Sans GB" ns0:cs="Hiragino Sans GB"/>
          <ns0:b ns0:val="0"/>
          <ns0:color ns0:val="202124"/>
          <ns0:sz ns0:val="21"/>
        </ns0:rPr>
        <ns0:t/>
      </ns0:r>
    </ns0:p>
    <ns0:p ns2:paraId="193B505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4A726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动荡世界与治理赤字不是单国能解决，倡议把各国命运和全球治理联在一起，正指向人类命运共同体。</ns0:t>
      </ns0:r>
      <ns0:r>
        <ns0:rPr>
          <ns0:rFonts ns0:ascii="Hiragino Sans GB" ns0:hAnsi="Hiragino Sans GB" ns0:eastAsia="Hiragino Sans GB" ns0:cs="Hiragino Sans GB"/>
          <ns0:b ns0:val="0"/>
          <ns0:color ns0:val="202124"/>
          <ns0:sz ns0:val="21"/>
        </ns0:rPr>
        <ns0:t/>
      </ns0:r>
    </ns0:p>
    <ns0:p ns2:paraId="471AA6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全球治理倡议坚持推动构建人类命运共同体，为变乱交织的世界提供合作方向。</ns0:t>
      </ns0:r>
      <ns0:r>
        <ns0:rPr>
          <ns0:rFonts ns0:ascii="Hiragino Sans GB" ns0:hAnsi="Hiragino Sans GB" ns0:eastAsia="Hiragino Sans GB" ns0:cs="Hiragino Sans GB"/>
          <ns0:b/>
          <ns0:color ns0:val="111111"/>
          <ns0:sz ns0:val="21"/>
        </ns0:rPr>
        <ns0:t/>
      </ns0:r>
    </ns0:p>
    <ns0:p ns2:paraId="511FD9E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116092A">
      <ns0:pPr>
        <ns0:spacing ns0:before="140" ns0:after="60"/>
      </ns0:pPr>
      <ns0:r>
        <ns0:rPr>
          <ns0:rFonts ns0:ascii="Hiragino Sans GB" ns0:hAnsi="Hiragino Sans GB" ns0:eastAsia="Hiragino Sans GB" ns0:cs="Hiragino Sans GB"/>
          <ns0:b/>
          <ns0:color ns0:val="1F5E8C"/>
          <ns0:sz ns0:val="22"/>
        </ns0:rPr>
        <ns0:t>2. 2024海淀二模Q18(1)多极化世界中的民主与全球治理</ns0:t>
      </ns0:r>
    </ns0:p>
    <ns0:p ns2:paraId="4C808C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资料包列出人工智能、大数据带来的两极分化、全球性问题增多和全球治理代表性不足；这些都是各国共同面对的挑战，单靠某一国无法解决，要从"共同命运"角度提出推动构建人类命运共同体。</ns0:t>
      </ns0:r>
      <ns0:r>
        <ns0:rPr>
          <ns0:rFonts ns0:ascii="Hiragino Sans GB" ns0:hAnsi="Hiragino Sans GB" ns0:eastAsia="Hiragino Sans GB" ns0:cs="Hiragino Sans GB"/>
          <ns0:b ns0:val="0"/>
          <ns0:color ns0:val="202124"/>
          <ns0:sz ns0:val="21"/>
        </ns0:rPr>
        <ns0:t/>
      </ns0:r>
    </ns0:p>
    <ns0:p ns2:paraId="1130E4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1B086D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ns0:t>
      </ns0:r>
      <ns0:r>
        <ns0:rPr>
          <ns0:rFonts ns0:ascii="Hiragino Sans GB" ns0:hAnsi="Hiragino Sans GB" ns0:eastAsia="Hiragino Sans GB" ns0:cs="Hiragino Sans GB"/>
          <ns0:b ns0:val="0"/>
          <ns0:color ns0:val="202124"/>
          <ns0:sz ns0:val="21"/>
        </ns0:rPr>
        <ns0:t/>
      </ns0:r>
    </ns0:p>
    <ns0:p ns2:paraId="7CA2D6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人工智能、大数据带来的全球治理挑战和代表性不足，说明各国需要以人类命运共同体理念共同应对全球性治理问题，推动全球治理体系更加有效、民主。</ns0:t>
      </ns0:r>
      <ns0:r>
        <ns0:rPr>
          <ns0:rFonts ns0:ascii="Hiragino Sans GB" ns0:hAnsi="Hiragino Sans GB" ns0:eastAsia="Hiragino Sans GB" ns0:cs="Hiragino Sans GB"/>
          <ns0:b/>
          <ns0:color ns0:val="111111"/>
          <ns0:sz ns0:val="21"/>
        </ns0:rPr>
        <ns0:t/>
      </ns0:r>
    </ns0:p>
    <ns0:p ns2:paraId="3F1707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4E8E15FE">
      <ns0:pPr>
        <ns0:spacing ns0:before="140" ns0:after="60"/>
      </ns0:pPr>
      <ns0:r>
        <ns0:rPr>
          <ns0:rFonts ns0:ascii="Hiragino Sans GB" ns0:hAnsi="Hiragino Sans GB" ns0:eastAsia="Hiragino Sans GB" ns0:cs="Hiragino Sans GB"/>
          <ns0:b/>
          <ns0:color ns0:val="1F5E8C"/>
          <ns0:sz ns0:val="22"/>
        </ns0:rPr>
        <ns0:t>3. 2025延庆一模Q20(2)外交部发言人回应"脱钩断链"</ns0:t>
      </ns0:r>
    </ns0:p>
    <ns0:p ns2:paraId="165A0D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产供链涉及各国发展利益相互交织，"世界共赢链"是把供应链塑造为相互成就的合作链；这一价值取向必须落在共筑人类命运共同体上，才能与"脱钩断链"形成方向上的对抗。</ns0:t>
      </ns0:r>
      <ns0:r>
        <ns0:rPr>
          <ns0:rFonts ns0:ascii="Hiragino Sans GB" ns0:hAnsi="Hiragino Sans GB" ns0:eastAsia="Hiragino Sans GB" ns0:cs="Hiragino Sans GB"/>
          <ns0:b ns0:val="0"/>
          <ns0:color ns0:val="202124"/>
          <ns0:sz ns0:val="21"/>
        </ns0:rPr>
        <ns0:t/>
      </ns0:r>
    </ns0:p>
    <ns0:p ns2:paraId="3DE263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149815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ns0:t>
      </ns0:r>
      <ns0:r>
        <ns0:rPr>
          <ns0:rFonts ns0:ascii="Hiragino Sans GB" ns0:hAnsi="Hiragino Sans GB" ns0:eastAsia="Hiragino Sans GB" ns0:cs="Hiragino Sans GB"/>
          <ns0:b ns0:val="0"/>
          <ns0:color ns0:val="202124"/>
          <ns0:sz ns0:val="21"/>
        </ns0:rPr>
        <ns0:t/>
      </ns0:r>
    </ns0:p>
    <ns0:p ns2:paraId="3FD041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中国愿携手各国深化产供链合作，将全球供应链真正打造为"世界共赢链"，共筑人类命运共同体。</ns0:t>
      </ns0:r>
      <ns0:r>
        <ns0:rPr>
          <ns0:rFonts ns0:ascii="Hiragino Sans GB" ns0:hAnsi="Hiragino Sans GB" ns0:eastAsia="Hiragino Sans GB" ns0:cs="Hiragino Sans GB"/>
          <ns0:b/>
          <ns0:color ns0:val="111111"/>
          <ns0:sz ns0:val="21"/>
        </ns0:rPr>
        <ns0:t/>
      </ns0:r>
    </ns0:p>
    <ns0:p ns2:paraId="3652B3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221BA4FE">
      <ns0:pPr>
        <ns0:spacing ns0:before="140" ns0:after="60"/>
      </ns0:pPr>
      <ns0:r>
        <ns0:rPr>
          <ns0:rFonts ns0:ascii="Hiragino Sans GB" ns0:hAnsi="Hiragino Sans GB" ns0:eastAsia="Hiragino Sans GB" ns0:cs="Hiragino Sans GB"/>
          <ns0:b/>
          <ns0:color ns0:val="1F5E8C"/>
          <ns0:sz ns0:val="22"/>
        </ns0:rPr>
        <ns0:t>4. 2025房山一模Q18(2)中国开源战略</ns0:t>
      </ns0:r>
    </ns0:p>
    <ns0:p ns2:paraId="2AF3A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中国在巴黎AI行动峰会上推动联合国大会通过人工智能能力建设国际合作决议；开源战略由此同全球AI治理相连，需要用"构建人类命运共同体"说明全球合作新模式的价值方向。</ns0:t>
      </ns0:r>
      <ns0:r>
        <ns0:rPr>
          <ns0:rFonts ns0:ascii="Hiragino Sans GB" ns0:hAnsi="Hiragino Sans GB" ns0:eastAsia="Hiragino Sans GB" ns0:cs="Hiragino Sans GB"/>
          <ns0:b ns0:val="0"/>
          <ns0:color ns0:val="202124"/>
          <ns0:sz ns0:val="21"/>
        </ns0:rPr>
        <ns0:t/>
      </ns0:r>
    </ns0:p>
    <ns0:p ns2:paraId="6A68D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077246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ns0:t>
      </ns0:r>
      <ns0:r>
        <ns0:rPr>
          <ns0:rFonts ns0:ascii="Hiragino Sans GB" ns0:hAnsi="Hiragino Sans GB" ns0:eastAsia="Hiragino Sans GB" ns0:cs="Hiragino Sans GB"/>
          <ns0:b ns0:val="0"/>
          <ns0:color ns0:val="202124"/>
          <ns0:sz ns0:val="21"/>
        </ns0:rPr>
        <ns0:t/>
      </ns0:r>
    </ns0:p>
    <ns0:p ns2:paraId="06F6EAE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中国推动人工智能能力建设国际合作，构建人类命运共同体，让开源战略成为各国共享AI红利的全球合作新模式。</ns0:t>
      </ns0:r>
      <ns0:r>
        <ns0:rPr>
          <ns0:rFonts ns0:ascii="Hiragino Sans GB" ns0:hAnsi="Hiragino Sans GB" ns0:eastAsia="Hiragino Sans GB" ns0:cs="Hiragino Sans GB"/>
          <ns0:b/>
          <ns0:color ns0:val="111111"/>
          <ns0:sz ns0:val="21"/>
        </ns0:rPr>
        <ns0:t/>
      </ns0:r>
    </ns0:p>
    <ns0:p ns2:paraId="0FCB2DE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2A0BBE4">
      <ns0:pPr>
        <ns0:spacing ns0:before="140" ns0:after="60"/>
      </ns0:pPr>
      <ns0:r>
        <ns0:rPr>
          <ns0:rFonts ns0:ascii="Hiragino Sans GB" ns0:hAnsi="Hiragino Sans GB" ns0:eastAsia="Hiragino Sans GB" ns0:cs="Hiragino Sans GB"/>
          <ns0:b/>
          <ns0:color ns0:val="1F5E8C"/>
          <ns0:sz ns0:val="22"/>
        </ns0:rPr>
        <ns0:t>5. 2024丰台二模Q19中国"答卷"如何彰显大国担当</ns0:t>
      </ns0:r>
    </ns0:p>
    <ns0:p ns2:paraId="51C12F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材料里中国与周边国家、亚太地区在气候和环境议题上的合作不只服务双边利益，还指向地区生态共同体和全球气候治理；区域合作的意义指向人类命运共同体。</ns0:t>
      </ns0:r>
      <ns0:r>
        <ns0:rPr>
          <ns0:rFonts ns0:ascii="Hiragino Sans GB" ns0:hAnsi="Hiragino Sans GB" ns0:eastAsia="Hiragino Sans GB" ns0:cs="Hiragino Sans GB"/>
          <ns0:b ns0:val="0"/>
          <ns0:color ns0:val="202124"/>
          <ns0:sz ns0:val="21"/>
        </ns0:rPr>
        <ns0:t/>
      </ns0:r>
    </ns0:p>
    <ns0:p ns2:paraId="4CEFF0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2B36B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ns0:t>
      </ns0:r>
      <ns0:r>
        <ns0:rPr>
          <ns0:rFonts ns0:ascii="Hiragino Sans GB" ns0:hAnsi="Hiragino Sans GB" ns0:eastAsia="Hiragino Sans GB" ns0:cs="Hiragino Sans GB"/>
          <ns0:b ns0:val="0"/>
          <ns0:color ns0:val="202124"/>
          <ns0:sz ns0:val="21"/>
        </ns0:rPr>
        <ns0:t/>
      </ns0:r>
    </ns0:p>
    <ns0:p ns2:paraId="1A96CC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中国通过区域气候和环境合作改善区域生态环境，推动构建人类命运共同体，彰显维护全球可持续发展的大国担当。</ns0:t>
      </ns0:r>
      <ns0:r>
        <ns0:rPr>
          <ns0:rFonts ns0:ascii="Hiragino Sans GB" ns0:hAnsi="Hiragino Sans GB" ns0:eastAsia="Hiragino Sans GB" ns0:cs="Hiragino Sans GB"/>
          <ns0:b/>
          <ns0:color ns0:val="111111"/>
          <ns0:sz ns0:val="21"/>
        </ns0:rPr>
        <ns0:t/>
      </ns0:r>
    </ns0:p>
    <ns0:p ns2:paraId="12DFA7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586CB096">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1C17713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题面把"集团政治""实力至上""少数西方国家定义的普世价值"作为旧国际关系问题，需要先以人类命运共同体作为总纲，给出一个超越旧逻辑的处理国际关系的总思路。</ns0:t>
      </ns0:r>
      <ns0:r>
        <ns0:rPr>
          <ns0:rFonts ns0:ascii="Hiragino Sans GB" ns0:hAnsi="Hiragino Sans GB" ns0:eastAsia="Hiragino Sans GB" ns0:cs="Hiragino Sans GB"/>
          <ns0:b ns0:val="0"/>
          <ns0:color ns0:val="202124"/>
          <ns0:sz ns0:val="21"/>
        </ns0:rPr>
        <ns0:t/>
      </ns0:r>
    </ns0:p>
    <ns0:p ns2:paraId="050499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4C090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材料把旧国际关系的零和和排他说清，破解它需要把各国命运放在一起看，因此联到人类命运共同体。</ns0:t>
      </ns0:r>
      <ns0:r>
        <ns0:rPr>
          <ns0:rFonts ns0:ascii="Hiragino Sans GB" ns0:hAnsi="Hiragino Sans GB" ns0:eastAsia="Hiragino Sans GB" ns0:cs="Hiragino Sans GB"/>
          <ns0:b ns0:val="0"/>
          <ns0:color ns0:val="202124"/>
          <ns0:sz ns0:val="21"/>
        </ns0:rPr>
        <ns0:t/>
      </ns0:r>
    </ns0:p>
    <ns0:p ns2:paraId="3AF58F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中国答案以人类命运共同体理念为总纲，主张各国相互依存、休戚与共，从根本上回应实力至上和结盟对抗的旧国际关系逻辑。</ns0:t>
      </ns0:r>
      <ns0:r>
        <ns0:rPr>
          <ns0:rFonts ns0:ascii="Hiragino Sans GB" ns0:hAnsi="Hiragino Sans GB" ns0:eastAsia="Hiragino Sans GB" ns0:cs="Hiragino Sans GB"/>
          <ns0:b/>
          <ns0:color ns0:val="111111"/>
          <ns0:sz ns0:val="21"/>
        </ns0:rPr>
        <ns0:t/>
      </ns0:r>
    </ns0:p>
    <ns0:p ns2:paraId="47E1518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0814F6C">
      <ns0:pPr>
        <ns0:spacing ns0:before="140" ns0:after="60"/>
      </ns0:pPr>
      <ns0:r>
        <ns0:rPr>
          <ns0:rFonts ns0:ascii="Hiragino Sans GB" ns0:hAnsi="Hiragino Sans GB" ns0:eastAsia="Hiragino Sans GB" ns0:cs="Hiragino Sans GB"/>
          <ns0:b/>
          <ns0:color ns0:val="1F5E8C"/>
          <ns0:sz ns0:val="22"/>
        </ns0:rPr>
        <ns0:t>7. 2026门头沟一模Q21</ns0:t>
      </ns0:r>
    </ns0:p>
    <ns0:p ns2:paraId="73B6226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题目把中国的发展稳定性与世界共享机遇联系起来，说明中国提供确定性不是单纯依靠国内增长，而是通过开放合作把自身发展同世界发展结合起来。</ns0:t>
      </ns0:r>
      <ns0:r>
        <ns0:rPr>
          <ns0:rFonts ns0:ascii="Hiragino Sans GB" ns0:hAnsi="Hiragino Sans GB" ns0:eastAsia="Hiragino Sans GB" ns0:cs="Hiragino Sans GB"/>
          <ns0:b ns0:val="0"/>
          <ns0:color ns0:val="202124"/>
          <ns0:sz ns0:val="21"/>
        </ns0:rPr>
        <ns0:t/>
      </ns0:r>
    </ns0:p>
    <ns0:p ns2:paraId="6033A8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45C536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ns0:t>
      </ns0:r>
      <ns0:r>
        <ns0:rPr>
          <ns0:rFonts ns0:ascii="Hiragino Sans GB" ns0:hAnsi="Hiragino Sans GB" ns0:eastAsia="Hiragino Sans GB" ns0:cs="Hiragino Sans GB"/>
          <ns0:b ns0:val="0"/>
          <ns0:color ns0:val="202124"/>
          <ns0:sz ns0:val="21"/>
        </ns0:rPr>
        <ns0:t/>
      </ns0:r>
    </ns0:p>
    <ns0:p ns2:paraId="7DA1ECD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中国推动构建人类命运共同体，把自身发展同世界发展结合起来，与全球各方共享市场和发展机遇，使中国长期稳定发展转化为世界发展的稳定性和确定性。</ns0:t>
      </ns0:r>
      <ns0:r>
        <ns0:rPr>
          <ns0:rFonts ns0:ascii="Hiragino Sans GB" ns0:hAnsi="Hiragino Sans GB" ns0:eastAsia="Hiragino Sans GB" ns0:cs="Hiragino Sans GB"/>
          <ns0:b/>
          <ns0:color ns0:val="111111"/>
          <ns0:sz ns0:val="21"/>
        </ns0:rPr>
        <ns0:t/>
      </ns0:r>
    </ns0:p>
    <ns0:p ns2:paraId="771351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4F0213F2">
      <ns0:pPr>
        <ns0:spacing ns0:before="140" ns0:after="60"/>
      </ns0:pPr>
      <ns0:r>
        <ns0:rPr>
          <ns0:rFonts ns0:ascii="Hiragino Sans GB" ns0:hAnsi="Hiragino Sans GB" ns0:eastAsia="Hiragino Sans GB" ns0:cs="Hiragino Sans GB"/>
          <ns0:b/>
          <ns0:color ns0:val="1F5E8C"/>
          <ns0:sz ns0:val="22"/>
        </ns0:rPr>
        <ns0:t>8. 2026朝阳期中Q17</ns0:t>
      </ns0:r>
    </ns0:p>
    <ns0:p ns2:paraId="3C43653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同学丙强调人工智能是造福人类的国际公共产品，中国主张关注发展中国家需求，帮助全球南方加强能力建设、弥合全球智能鸿沟；这对应中国发展与世界发展的关系。</ns0:t>
      </ns0:r>
      <ns0:r>
        <ns0:rPr>
          <ns0:rFonts ns0:ascii="Hiragino Sans GB" ns0:hAnsi="Hiragino Sans GB" ns0:eastAsia="Hiragino Sans GB" ns0:cs="Hiragino Sans GB"/>
          <ns0:b ns0:val="0"/>
          <ns0:color ns0:val="202124"/>
          <ns0:sz ns0:val="21"/>
        </ns0:rPr>
        <ns0:t/>
      </ns0:r>
    </ns0:p>
    <ns0:p ns2:paraId="32D4C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0063F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ns0:t>
      </ns0:r>
      <ns0:r>
        <ns0:rPr>
          <ns0:rFonts ns0:ascii="Hiragino Sans GB" ns0:hAnsi="Hiragino Sans GB" ns0:eastAsia="Hiragino Sans GB" ns0:cs="Hiragino Sans GB"/>
          <ns0:b ns0:val="0"/>
          <ns0:color ns0:val="202124"/>
          <ns0:sz ns0:val="21"/>
        </ns0:rPr>
        <ns0:t/>
      </ns0:r>
    </ns0:p>
    <ns0:p ns2:paraId="6F1200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处理好中国发展与世界发展关系，兼顾他国合理关切、为世界提供公共产品和机遇，推动构建人类命运共同体。</ns0:t>
      </ns0:r>
      <ns0:r>
        <ns0:rPr>
          <ns0:rFonts ns0:ascii="Hiragino Sans GB" ns0:hAnsi="Hiragino Sans GB" ns0:eastAsia="Hiragino Sans GB" ns0:cs="Hiragino Sans GB"/>
          <ns0:b/>
          <ns0:color ns0:val="111111"/>
          <ns0:sz ns0:val="21"/>
        </ns0:rPr>
        <ns0:t/>
      </ns0:r>
    </ns0:p>
    <ns0:p ns2:paraId="6F6231C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54F3BDB8">
      <ns0:pPr>
        <ns0:spacing ns0:before="140" ns0:after="60"/>
      </ns0:pPr>
      <ns0:r>
        <ns0:rPr>
          <ns0:rFonts ns0:ascii="Hiragino Sans GB" ns0:hAnsi="Hiragino Sans GB" ns0:eastAsia="Hiragino Sans GB" ns0:cs="Hiragino Sans GB"/>
          <ns0:b/>
          <ns0:color ns0:val="1F5E8C"/>
          <ns0:sz ns0:val="22"/>
        </ns0:rPr>
        <ns0:t>9. 2026西城二模Q19(1)</ns0:t>
      </ns0:r>
    </ns0:p>
    <ns0:p ns2:paraId="1E5E19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514E712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EE43A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材料说数据应当惠及人类、世界数据组织要弥合数字鸿沟，这种各国共享数字发展的取向，联到人类命运共同体。</ns0:t>
      </ns0:r>
      <ns0:r>
        <ns0:rPr>
          <ns0:rFonts ns0:ascii="Hiragino Sans GB" ns0:hAnsi="Hiragino Sans GB" ns0:eastAsia="Hiragino Sans GB" ns0:cs="Hiragino Sans GB"/>
          <ns0:b ns0:val="0"/>
          <ns0:color ns0:val="202124"/>
          <ns0:sz ns0:val="21"/>
        </ns0:rPr>
        <ns0:t/>
      </ns0:r>
    </ns0:p>
    <ns0:p ns2:paraId="59516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中国在维护自身数据安全与发展利益基础上推动构建全球数据治理新秩序，践行人类命运共同体理念，展现大国责任担当。</ns0:t>
      </ns0:r>
      <ns0:r>
        <ns0:rPr>
          <ns0:rFonts ns0:ascii="Hiragino Sans GB" ns0:hAnsi="Hiragino Sans GB" ns0:eastAsia="Hiragino Sans GB" ns0:cs="Hiragino Sans GB"/>
          <ns0:b/>
          <ns0:color ns0:val="111111"/>
          <ns0:sz ns0:val="21"/>
        </ns0:rPr>
        <ns0:t/>
      </ns0:r>
    </ns0:p>
    <ns0:p ns2:paraId="7C9803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0A2C2C9">
      <ns0:pPr>
        <ns0:spacing ns0:before="120" ns0:after="75"/>
        <ns0:ind ns0:left="0" ns0:firstLine="0"/>
      </ns0:pPr>
      <ns0:r>
        <ns0:rPr>
          <ns0:rFonts ns0:ascii="Hiragino Sans GB" ns0:hAnsi="Hiragino Sans GB" ns0:eastAsia="Hiragino Sans GB" ns0:cs="Hiragino Sans GB"/>
          <ns0:b/>
          <ns0:color ns0:val="1F5E8C"/>
          <ns0:sz ns0:val="24"/>
        </ns0:rPr>
        <ns0:t>10. 2024朝阳二模Q20</ns0:t>
      </ns0:r>
    </ns0:p>
    <ns0:p ns2:paraId="5D959A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53AB14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F8ED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气候是危及全人类的长期威胁，材料把碳中和目标和各国携手放在一起；这种把各国前途连为一体的视角，落到推动构建人类命运共同体作为达成共识的方向。</ns0:t>
      </ns0:r>
      <ns0:r>
        <ns0:rPr>
          <ns0:rFonts ns0:ascii="Hiragino Sans GB" ns0:hAnsi="Hiragino Sans GB" ns0:eastAsia="Hiragino Sans GB" ns0:cs="Hiragino Sans GB"/>
          <ns0:b ns0:val="0"/>
          <ns0:color ns0:val="202124"/>
          <ns0:sz ns0:val="21"/>
        </ns0:rPr>
        <ns0:t/>
      </ns0:r>
    </ns0:p>
    <ns0:p ns2:paraId="3DADA1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各方达成共识：坚持实现碳中和长期目标不动摇，携手完善全球气候治理体系，推动构建人类命运共同体。</ns0:t>
      </ns0:r>
      <ns0:r>
        <ns0:rPr>
          <ns0:rFonts ns0:ascii="Hiragino Sans GB" ns0:hAnsi="Hiragino Sans GB" ns0:eastAsia="Hiragino Sans GB" ns0:cs="Hiragino Sans GB"/>
          <ns0:b/>
          <ns0:color ns0:val="111111"/>
          <ns0:sz ns0:val="21"/>
        </ns0:rPr>
        <ns0:t/>
      </ns0:r>
    </ns0:p>
    <ns0:p ns2:paraId="4087250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6CE052D7">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1E53C5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39588F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31B4B63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绿色园区减排、生态循环既惠及东盟也回应全球可持续课题，把中国发展与他国、全球利益绑在一起，正对应推动构建人类命运共同体。</ns0:t>
      </ns0:r>
      <ns0:r>
        <ns0:rPr>
          <ns0:rFonts ns0:ascii="Hiragino Sans GB" ns0:hAnsi="Hiragino Sans GB" ns0:eastAsia="Hiragino Sans GB" ns0:cs="Hiragino Sans GB"/>
          <ns0:b ns0:val="0"/>
          <ns0:color ns0:val="202124"/>
          <ns0:sz ns0:val="21"/>
        </ns0:rPr>
        <ns0:t/>
      </ns0:r>
    </ns0:p>
    <ns0:p ns2:paraId="0D477C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中国与东盟经贸合作推动经济全球化朝着开放、包容、普惠、平衡、共赢方向发展，有利于构建人类命运共同体。</ns0:t>
      </ns0:r>
      <ns0:r>
        <ns0:rPr>
          <ns0:rFonts ns0:ascii="Hiragino Sans GB" ns0:hAnsi="Hiragino Sans GB" ns0:eastAsia="Hiragino Sans GB" ns0:cs="Hiragino Sans GB"/>
          <ns0:b/>
          <ns0:color ns0:val="111111"/>
          <ns0:sz ns0:val="21"/>
        </ns0:rPr>
        <ns0:t/>
      </ns0:r>
    </ns0:p>
    <ns0:p ns2:paraId="3A6CDE1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105CC17A">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523B8E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62729D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4B3E7F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ns0:t>
      </ns0:r>
      <ns0:r>
        <ns0:rPr>
          <ns0:rFonts ns0:ascii="Hiragino Sans GB" ns0:hAnsi="Hiragino Sans GB" ns0:eastAsia="Hiragino Sans GB" ns0:cs="Hiragino Sans GB"/>
          <ns0:b ns0:val="0"/>
          <ns0:color ns0:val="202124"/>
          <ns0:sz ns0:val="21"/>
        </ns0:rPr>
        <ns0:t/>
      </ns0:r>
    </ns0:p>
    <ns0:p ns2:paraId="46FBF5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中国为全球能源可持续发展提供具有公共产品属性的中国方案，推动能源治理体系多边协同转型，推动构建人类命运共同体。</ns0:t>
      </ns0:r>
      <ns0:r>
        <ns0:rPr>
          <ns0:rFonts ns0:ascii="Hiragino Sans GB" ns0:hAnsi="Hiragino Sans GB" ns0:eastAsia="Hiragino Sans GB" ns0:cs="Hiragino Sans GB"/>
          <ns0:b/>
          <ns0:color ns0:val="111111"/>
          <ns0:sz ns0:val="21"/>
        </ns0:rPr>
        <ns0:t/>
      </ns0:r>
    </ns0:p>
    <ns0:p ns2:paraId="1D285A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3393E82C">
      <ns0:pPr>
        <ns0:spacing ns0:before="120" ns0:after="75"/>
        <ns0:ind ns0:left="0" ns0:firstLine="0"/>
      </ns0:pPr>
      <ns0:r>
        <ns0:rPr>
          <ns0:rFonts ns0:ascii="Hiragino Sans GB" ns0:hAnsi="Hiragino Sans GB" ns0:eastAsia="Hiragino Sans GB" ns0:cs="Hiragino Sans GB"/>
          <ns0:b/>
          <ns0:color ns0:val="1F5E8C"/>
          <ns0:sz ns0:val="24"/>
        </ns0:rPr>
        <ns0:t>13. 2024朝阳一模Q21</ns0:t>
      </ns0:r>
    </ns0:p>
    <ns0:p ns2:paraId="5A6933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180DD78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46EDC7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材料把中国发展同各国利益、全球问题连在一起来谈营造外部环境；这种命运相连的整体视角，对应推动构建人类命运共同体，为变局中开新局提供大方向。</ns0:t>
      </ns0:r>
      <ns0:r>
        <ns0:rPr>
          <ns0:rFonts ns0:ascii="Hiragino Sans GB" ns0:hAnsi="Hiragino Sans GB" ns0:eastAsia="Hiragino Sans GB" ns0:cs="Hiragino Sans GB"/>
          <ns0:b ns0:val="0"/>
          <ns0:color ns0:val="202124"/>
          <ns0:sz ns0:val="21"/>
        </ns0:rPr>
        <ns0:t/>
      </ns0:r>
    </ns0:p>
    <ns0:p ns2:paraId="5850E3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坚持合作共赢、推动构建人类命运共同体，为我国发展营造良好外部环境，助推中国经济在变局中开新局。</ns0:t>
      </ns0:r>
      <ns0:r>
        <ns0:rPr>
          <ns0:rFonts ns0:ascii="Hiragino Sans GB" ns0:hAnsi="Hiragino Sans GB" ns0:eastAsia="Hiragino Sans GB" ns0:cs="Hiragino Sans GB"/>
          <ns0:b/>
          <ns0:color ns0:val="111111"/>
          <ns0:sz ns0:val="21"/>
        </ns0:rPr>
        <ns0:t/>
      </ns0:r>
    </ns0:p>
    <ns0:p ns2:paraId="6C1647E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16B9F4A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069EE1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1E4495F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59BF91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"同球共济"源于和谐万邦之道，把各国安危发展系于一体，与人类命运共同体一脉相承，故用推动构建人类命运共同体来定位这一精神的理论归属。</ns0:t>
      </ns0:r>
      <ns0:r>
        <ns0:rPr>
          <ns0:rFonts ns0:ascii="Hiragino Sans GB" ns0:hAnsi="Hiragino Sans GB" ns0:eastAsia="Hiragino Sans GB" ns0:cs="Hiragino Sans GB"/>
          <ns0:b ns0:val="0"/>
          <ns0:color ns0:val="202124"/>
          <ns0:sz ns0:val="21"/>
        </ns0:rPr>
        <ns0:t/>
      </ns0:r>
    </ns0:p>
    <ns0:p ns2:paraId="0DBB96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"同球共济"精神丰富了人类命运共同体内涵，符合各国共同利益，为破解全球难题贡献中国智慧和方案。</ns0:t>
      </ns0:r>
      <ns0:r>
        <ns0:rPr>
          <ns0:rFonts ns0:ascii="Hiragino Sans GB" ns0:hAnsi="Hiragino Sans GB" ns0:eastAsia="Hiragino Sans GB" ns0:cs="Hiragino Sans GB"/>
          <ns0:b/>
          <ns0:color ns0:val="111111"/>
          <ns0:sz ns0:val="21"/>
        </ns0:rPr>
        <ns0:t/>
      </ns0:r>
    </ns0:p>
    <ns0:p ns2:paraId="07C16B1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4F01982">
      <ns0:pPr>
        <ns0:spacing ns0:before="120" ns0:after="75"/>
        <ns0:ind ns0:left="0" ns0:firstLine="0"/>
      </ns0:pPr>
      <ns0:r>
        <ns0:rPr>
          <ns0:rFonts ns0:ascii="Hiragino Sans GB" ns0:hAnsi="Hiragino Sans GB" ns0:eastAsia="Hiragino Sans GB" ns0:cs="Hiragino Sans GB"/>
          <ns0:b/>
          <ns0:color ns0:val="1F5E8C"/>
          <ns0:sz ns0:val="24"/>
        </ns0:rPr>
        <ns0:t>15. 2026朝阳期末Q20</ns0:t>
      </ns0:r>
    </ns0:p>
    <ns0:p ns2:paraId="2F1BFF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4A0C7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2E2421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共建安宁家园、让人民远离战争，已经把中国外交目标放到各国共同命运上，联到人类命运共同体。</ns0:t>
      </ns0:r>
      <ns0:r>
        <ns0:rPr>
          <ns0:rFonts ns0:ascii="Hiragino Sans GB" ns0:hAnsi="Hiragino Sans GB" ns0:eastAsia="Hiragino Sans GB" ns0:cs="Hiragino Sans GB"/>
          <ns0:b ns0:val="0"/>
          <ns0:color ns0:val="202124"/>
          <ns0:sz ns0:val="21"/>
        </ns0:rPr>
        <ns0:t/>
      </ns0:r>
    </ns0:p>
    <ns0:p ns2:paraId="1D4A27A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和平与发展是当今时代主题，中国更有作为致力推动构建人类命运共同体，为动荡变化的世界注入稳定性与确定性。</ns0:t>
      </ns0:r>
      <ns0:r>
        <ns0:rPr>
          <ns0:rFonts ns0:ascii="Hiragino Sans GB" ns0:hAnsi="Hiragino Sans GB" ns0:eastAsia="Hiragino Sans GB" ns0:cs="Hiragino Sans GB"/>
          <ns0:b/>
          <ns0:color ns0:val="111111"/>
          <ns0:sz ns0:val="21"/>
        </ns0:rPr>
        <ns0:t/>
      </ns0:r>
    </ns0:p>
    <ns0:p ns2:paraId="5F05754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3E2BA1D2">
      <ns0:pPr>
        <ns0:spacing ns0:before="120" ns0:after="75"/>
        <ns0:ind ns0:left="0" ns0:firstLine="0"/>
      </ns0:pPr>
      <ns0:r>
        <ns0:rPr>
          <ns0:rFonts ns0:ascii="Hiragino Sans GB" ns0:hAnsi="Hiragino Sans GB" ns0:eastAsia="Hiragino Sans GB" ns0:cs="Hiragino Sans GB"/>
          <ns0:b/>
          <ns0:color ns0:val="1F5E8C"/>
          <ns0:sz ns0:val="24"/>
        </ns0:rPr>
        <ns0:t>16. 2025西城一模Q21</ns0:t>
      </ns0:r>
    </ns0:p>
    <ns0:p ns2:paraId="37072B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第（2）问要求举例说明中国提供的国际公共产品，若举“一带一路”，就要把它同国际经济合作机会和经济全球化正确方向连接起来。</ns0:t>
      </ns0:r>
      <ns0:r>
        <ns0:rPr>
          <ns0:rFonts ns0:ascii="Hiragino Sans GB" ns0:hAnsi="Hiragino Sans GB" ns0:eastAsia="Hiragino Sans GB" ns0:cs="Hiragino Sans GB"/>
          <ns0:b ns0:val="0"/>
          <ns0:color ns0:val="202124"/>
          <ns0:sz ns0:val="21"/>
        </ns0:rPr>
        <ns0:t/>
      </ns0:r>
    </ns0:p>
    <ns0:p ns2:paraId="50C84252">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766869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ns0:t>
      </ns0:r>
      <ns0:r>
        <ns0:rPr>
          <ns0:rFonts ns0:ascii="Hiragino Sans GB" ns0:hAnsi="Hiragino Sans GB" ns0:eastAsia="Hiragino Sans GB" ns0:cs="Hiragino Sans GB"/>
          <ns0:b ns0:val="0"/>
          <ns0:color ns0:val="202124"/>
          <ns0:sz ns0:val="21"/>
        </ns0:rPr>
        <ns0:t/>
      </ns0:r>
    </ns0:p>
    <ns0:p ns2:paraId="41A075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我国发展理念蕴含全人类共同价值，能促成国际共识与合作，拓展发展中国家走向现代化途径，推动构建人类命运共同体。</ns0:t>
      </ns0:r>
      <ns0:r>
        <ns0:rPr>
          <ns0:rFonts ns0:ascii="Hiragino Sans GB" ns0:hAnsi="Hiragino Sans GB" ns0:eastAsia="Hiragino Sans GB" ns0:cs="Hiragino Sans GB"/>
          <ns0:b/>
          <ns0:color ns0:val="111111"/>
          <ns0:sz ns0:val="21"/>
        </ns0:rPr>
        <ns0:t/>
      </ns0:r>
    </ns0:p>
    <ns0:p ns2:paraId="57F6C72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48B23AE5">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303463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3F7B9D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2BC83D3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发展、安全、文明、治理各管一摊，又共同对着持久和平、共同繁荣等“五个世界”使劲；这命运相连的整体目标，正落到“推动构建人类命运共同体”。</ns0:t>
      </ns0:r>
      <ns0:r>
        <ns0:rPr>
          <ns0:rFonts ns0:ascii="Hiragino Sans GB" ns0:hAnsi="Hiragino Sans GB" ns0:eastAsia="Hiragino Sans GB" ns0:cs="Hiragino Sans GB"/>
          <ns0:b ns0:val="0"/>
          <ns0:color ns0:val="202124"/>
          <ns0:sz ns0:val="21"/>
        </ns0:rPr>
        <ns0:t/>
      </ns0:r>
    </ns0:p>
    <ns0:p ns2:paraId="41AC59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四大倡议相互促进、有机统一，发展是物质根基、安全是和平屏障、文明是精神纽带、治理是制度保障，共同系统推动构建人类命运共同体。</ns0:t>
      </ns0:r>
      <ns0:r>
        <ns0:rPr>
          <ns0:rFonts ns0:ascii="Hiragino Sans GB" ns0:hAnsi="Hiragino Sans GB" ns0:eastAsia="Hiragino Sans GB" ns0:cs="Hiragino Sans GB"/>
          <ns0:b/>
          <ns0:color ns0:val="111111"/>
          <ns0:sz ns0:val="21"/>
        </ns0:rPr>
        <ns0:t/>
      </ns0:r>
    </ns0:p>
    <ns0:p ns2:paraId="373FA16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F1CD28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3E97B7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4A4F59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4C2A04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中国一边谋复兴、一边为世界和平发展出力，把本国前途与各国绑在一起；这种己立立人的取向，正是推动构建人类命运共同体的题中之义，故乘势落此。</ns0:t>
      </ns0:r>
      <ns0:r>
        <ns0:rPr>
          <ns0:rFonts ns0:ascii="Hiragino Sans GB" ns0:hAnsi="Hiragino Sans GB" ns0:eastAsia="Hiragino Sans GB" ns0:cs="Hiragino Sans GB"/>
          <ns0:b ns0:val="0"/>
          <ns0:color ns0:val="202124"/>
          <ns0:sz ns0:val="21"/>
        </ns0:rPr>
        <ns0:t/>
      </ns0:r>
    </ns0:p>
    <ns0:p ns2:paraId="30314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中国式现代化坚持多边主义、互利共赢，倡导构建人类命运共同体，乘势驭势为世界和平与发展贡献力量。</ns0:t>
      </ns0:r>
      <ns0:r>
        <ns0:rPr>
          <ns0:rFonts ns0:ascii="Hiragino Sans GB" ns0:hAnsi="Hiragino Sans GB" ns0:eastAsia="Hiragino Sans GB" ns0:cs="Hiragino Sans GB"/>
          <ns0:b/>
          <ns0:color ns0:val="111111"/>
          <ns0:sz ns0:val="21"/>
        </ns0:rPr>
        <ns0:t/>
      </ns0:r>
    </ns0:p>
    <ns0:p ns2:paraId="42B18F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57C0EFDB">
      <ns0:pPr>
        <ns0:spacing ns0:before="120" ns0:after="75"/>
        <ns0:ind ns0:left="0" ns0:firstLine="0"/>
      </ns0:pPr>
      <ns0:r>
        <ns0:rPr>
          <ns0:rFonts ns0:ascii="Hiragino Sans GB" ns0:hAnsi="Hiragino Sans GB" ns0:eastAsia="Hiragino Sans GB" ns0:cs="Hiragino Sans GB"/>
          <ns0:b/>
          <ns0:color ns0:val="1F5E8C"/>
          <ns0:sz ns0:val="24"/>
        </ns0:rPr>
        <ns0:t>19. 2025丰台二模Q20</ns0:t>
      </ns0:r>
    </ns0:p>
    <ns0:p ns2:paraId="08CFE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32DD5C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185BA05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习近平说为构建人类命运共同体挺膺担当，丁薛祥又说一道推动构建人类命运共同体、共建亚洲家园，两处直接点名，故用这一术语统摄各做法的价值归宿。</ns0:t>
      </ns0:r>
      <ns0:r>
        <ns0:rPr>
          <ns0:rFonts ns0:ascii="Hiragino Sans GB" ns0:hAnsi="Hiragino Sans GB" ns0:eastAsia="Hiragino Sans GB" ns0:cs="Hiragino Sans GB"/>
          <ns0:b ns0:val="0"/>
          <ns0:color ns0:val="202124"/>
          <ns0:sz ns0:val="21"/>
        </ns0:rPr>
        <ns0:t/>
      </ns0:r>
    </ns0:p>
    <ns0:p ns2:paraId="4330C0A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中国推动构建人类命运共同体，同世界各国一道推动全球治理体制向着更加公正合理的方向发展。</ns0:t>
      </ns0:r>
      <ns0:r>
        <ns0:rPr>
          <ns0:rFonts ns0:ascii="Hiragino Sans GB" ns0:hAnsi="Hiragino Sans GB" ns0:eastAsia="Hiragino Sans GB" ns0:cs="Hiragino Sans GB"/>
          <ns0:b/>
          <ns0:color ns0:val="111111"/>
          <ns0:sz ns0:val="21"/>
        </ns0:rPr>
        <ns0:t/>
      </ns0:r>
    </ns0:p>
    <ns0:p ns2:paraId="78974FC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7A59005">
      <ns0:pPr>
        <ns0:spacing ns0:before="120" ns0:after="75"/>
        <ns0:ind ns0:left="0" ns0:firstLine="0"/>
      </ns0:pPr>
      <ns0:r>
        <ns0:rPr>
          <ns0:rFonts ns0:ascii="Hiragino Sans GB" ns0:hAnsi="Hiragino Sans GB" ns0:eastAsia="Hiragino Sans GB" ns0:cs="Hiragino Sans GB"/>
          <ns0:b/>
          <ns0:color ns0:val="1F5E8C"/>
          <ns0:sz ns0:val="24"/>
        </ns0:rPr>
        <ns0:t>20. 2026丰台期末Q20</ns0:t>
      </ns0:r>
    </ns0:p>
    <ns0:p ns2:paraId="4D3D9D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1367CE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25EE8B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设问问“五大工程”如何扩大中拉利益汇合点，五大工程整体指向中拉携手，要把落点拔高到推动构建新型国际关系、共谱中拉命运共同体新篇，最终归到推动构建人类命运共同体。</ns0:t>
      </ns0:r>
      <ns0:r>
        <ns0:rPr>
          <ns0:rFonts ns0:ascii="Hiragino Sans GB" ns0:hAnsi="Hiragino Sans GB" ns0:eastAsia="Hiragino Sans GB" ns0:cs="Hiragino Sans GB"/>
          <ns0:b ns0:val="0"/>
          <ns0:color ns0:val="202124"/>
          <ns0:sz ns0:val="21"/>
        </ns0:rPr>
        <ns0:t/>
      </ns0:r>
    </ns0:p>
    <ns0:p ns2:paraId="6333333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"五大工程"推动构建新型国际关系,扩大同拉方利益汇合点,携手共谱构建中拉命运共同体新篇章,推动构建人类命运共同体。</ns0:t>
      </ns0:r>
      <ns0:r>
        <ns0:rPr>
          <ns0:rFonts ns0:ascii="Hiragino Sans GB" ns0:hAnsi="Hiragino Sans GB" ns0:eastAsia="Hiragino Sans GB" ns0:cs="Hiragino Sans GB"/>
          <ns0:b/>
          <ns0:color ns0:val="111111"/>
          <ns0:sz ns0:val="21"/>
        </ns0:rPr>
        <ns0:t/>
      </ns0:r>
    </ns0:p>
    <ns0:p ns2:paraId="6E0A1F0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21.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正式细则角度2把“命运共同体”列入中国理念，参考答案也写维护联合国核心作用、促进全球可持续发展、推动构建人类命运共同体。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气候变化是典型的共同命运议题，任何国家都不能独善其身。中国参与全球气候治理，体现的是把本国绿色发展同人类共同未来相连接的命运共同体路径。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中国参与全球气候治理，推动各国共同应对气候变化、促进全球可持续发展，有利于推动构建人类命运共同体。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正式评标可采点包括“人类命运共同体”，题目要求说明中国元首外交为世界注入稳定性与正能量。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元首外交的落点不是零散外事活动，而是通过合作应对共同挑战、维护共同发展。细则列出人类命运共同体，说明答案应指向中国外交的总体价值方向。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中国元首外交推动构建人类命运共同体，推动各国在共同挑战中加强合作，为世界和平发展注入稳定性与正能量。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23.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正式细则四定位之一是“推动构建人类命运共同体的关键”，并涉及周边命运共同体。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周边是构建人类命运共同体的重要起点。题目问周边工作服务大国外交，细则直接给出命运共同体定位，必须作为独立落点。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开创周边工作新局面，有利于推动构建周边命运共同体，进而推动构建人类命运共同体。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42EE75B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促进共同发展、维护持久和平，共同推进现代化</ns0:t>
      </ns0:r>
    </ns0:p>
    <ns0:p ns2:paraId="5427809E">
      <ns0:pPr>
        <ns0:spacing ns0:before="140" ns0:after="60"/>
      </ns0:pPr>
      <ns0:r>
        <ns0:rPr>
          <ns0:rFonts ns0:ascii="Hiragino Sans GB" ns0:hAnsi="Hiragino Sans GB" ns0:eastAsia="Hiragino Sans GB" ns0:cs="Hiragino Sans GB"/>
          <ns0:b/>
          <ns0:color ns0:val="1F5E8C"/>
          <ns0:sz ns0:val="22"/>
        </ns0:rPr>
        <ns0:t>1. 2025西城二模Q19(2)</ns0:t>
      </ns0:r>
    </ns0:p>
    <ns0:p ns2:paraId="4EE5B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题目把零关税放在发展问题背景下，发展是解决和平问题的重要条件，因此市场开放的意义应归结为共同发展、现代化和持久和平。</ns0:t>
      </ns0:r>
      <ns0:r>
        <ns0:rPr>
          <ns0:rFonts ns0:ascii="Hiragino Sans GB" ns0:hAnsi="Hiragino Sans GB" ns0:eastAsia="Hiragino Sans GB" ns0:cs="Hiragino Sans GB"/>
          <ns0:b ns0:val="0"/>
          <ns0:color ns0:val="202124"/>
          <ns0:sz ns0:val="21"/>
        </ns0:rPr>
        <ns0:t/>
      </ns0:r>
    </ns0:p>
    <ns0:p ns2:paraId="4F769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1A9F8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ns0:t>
      </ns0:r>
      <ns0:r>
        <ns0:rPr>
          <ns0:rFonts ns0:ascii="Hiragino Sans GB" ns0:hAnsi="Hiragino Sans GB" ns0:eastAsia="Hiragino Sans GB" ns0:cs="Hiragino Sans GB"/>
          <ns0:b ns0:val="0"/>
          <ns0:color ns0:val="202124"/>
          <ns0:sz ns0:val="21"/>
        </ns0:rPr>
        <ns0:t/>
      </ns0:r>
    </ns0:p>
    <ns0:p ns2:paraId="262E4C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中国向最不发达国家开放市场，有利于促进各国共同发展、共同推进现代化，并为维护持久和平夯实发展基础。</ns0:t>
      </ns0:r>
      <ns0:r>
        <ns0:rPr>
          <ns0:rFonts ns0:ascii="Hiragino Sans GB" ns0:hAnsi="Hiragino Sans GB" ns0:eastAsia="Hiragino Sans GB" ns0:cs="Hiragino Sans GB"/>
          <ns0:b/>
          <ns0:color ns0:val="111111"/>
          <ns0:sz ns0:val="21"/>
        </ns0:rPr>
        <ns0:t/>
      </ns0:r>
    </ns0:p>
    <ns0:p ns2:paraId="6D55EAC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15F828A3">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E7F85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0B4B9A5F">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4F8DCDE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中非共同落实三大倡议、反对脱钩断链和保护主义，说明双方以现代化合作促发展、护和平。</ns0:t>
      </ns0:r>
      <ns0:r>
        <ns0:rPr>
          <ns0:rFonts ns0:ascii="Hiragino Sans GB" ns0:hAnsi="Hiragino Sans GB" ns0:eastAsia="Hiragino Sans GB" ns0:cs="Hiragino Sans GB"/>
          <ns0:b ns0:val="0"/>
          <ns0:color ns0:val="202124"/>
          <ns0:sz ns0:val="21"/>
        </ns0:rPr>
        <ns0:t/>
      </ns0:r>
    </ns0:p>
    <ns0:p ns2:paraId="0D5A6E2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中非战略性共识有利于双方在平等互利基础上携手推进现代化，促进共同发展、维护持久和平，共建命运共同体。</ns0:t>
      </ns0:r>
      <ns0:r>
        <ns0:rPr>
          <ns0:rFonts ns0:ascii="Hiragino Sans GB" ns0:hAnsi="Hiragino Sans GB" ns0:eastAsia="Hiragino Sans GB" ns0:cs="Hiragino Sans GB"/>
          <ns0:b/>
          <ns0:color ns0:val="111111"/>
          <ns0:sz ns0:val="21"/>
        </ns0:rPr>
        <ns0:t/>
      </ns0:r>
    </ns0:p>
    <ns0:p ns2:paraId="6D87948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70AA643A">
      <ns0:pPr>
        <ns0:spacing ns0:before="140" ns0:after="60"/>
      </ns0:pPr>
      <ns0:r>
        <ns0:rPr>
          <ns0:rFonts ns0:ascii="Hiragino Sans GB" ns0:hAnsi="Hiragino Sans GB" ns0:eastAsia="Hiragino Sans GB" ns0:cs="Hiragino Sans GB"/>
          <ns0:b/>
          <ns0:color ns0:val="1F5E8C"/>
          <ns0:sz ns0:val="22"/>
        </ns0:rPr>
        <ns0:t>3. 2024朝阳一模Q21</ns0:t>
      </ns0:r>
    </ns0:p>
    <ns0:p ns2:paraId="7C1EA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328AC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044F2D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材料强调以本国发展带动各国共同发展、维护和平；要说明开新局如何拓展空间，就落到促进共同发展、维护持久和平，共同推进现代化这一价值取向上。</ns0:t>
      </ns0:r>
      <ns0:r>
        <ns0:rPr>
          <ns0:rFonts ns0:ascii="Hiragino Sans GB" ns0:hAnsi="Hiragino Sans GB" ns0:eastAsia="Hiragino Sans GB" ns0:cs="Hiragino Sans GB"/>
          <ns0:b ns0:val="0"/>
          <ns0:color ns0:val="202124"/>
          <ns0:sz ns0:val="21"/>
        </ns0:rPr>
        <ns0:t/>
      </ns0:r>
    </ns0:p>
    <ns0:p ns2:paraId="657D61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在谋求本国发展中促进各国共同发展、维护持久和平，共同推进现代化，为中国经济开新局拓展空间。</ns0:t>
      </ns0:r>
      <ns0:r>
        <ns0:rPr>
          <ns0:rFonts ns0:ascii="Hiragino Sans GB" ns0:hAnsi="Hiragino Sans GB" ns0:eastAsia="Hiragino Sans GB" ns0:cs="Hiragino Sans GB"/>
          <ns0:b/>
          <ns0:color ns0:val="111111"/>
          <ns0:sz ns0:val="21"/>
        </ns0:rPr>
        <ns0:t/>
      </ns0:r>
    </ns0:p>
    <ns0:p ns2:paraId="634F93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69ECB0F0">
      <ns0:pPr>
        <ns0:spacing ns0:before="140" ns0:after="60"/>
      </ns0:pPr>
      <ns0:r>
        <ns0:rPr>
          <ns0:rFonts ns0:ascii="Hiragino Sans GB" ns0:hAnsi="Hiragino Sans GB" ns0:eastAsia="Hiragino Sans GB" ns0:cs="Hiragino Sans GB"/>
          <ns0:b/>
          <ns0:color ns0:val="1F5E8C"/>
          <ns0:sz ns0:val="22"/>
        </ns0:rPr>
        <ns0:t>4. 2026顺义一模Q21</ns0:t>
      </ns0:r>
    </ns0:p>
    <ns0:p ns2:paraId="1571D7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4F22F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5EEEF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ns0:t>
      </ns0:r>
      <ns0:r>
        <ns0:rPr>
          <ns0:rFonts ns0:ascii="Hiragino Sans GB" ns0:hAnsi="Hiragino Sans GB" ns0:eastAsia="Hiragino Sans GB" ns0:cs="Hiragino Sans GB"/>
          <ns0:b ns0:val="0"/>
          <ns0:color ns0:val="202124"/>
          <ns0:sz ns0:val="21"/>
        </ns0:rPr>
        <ns0:t/>
      </ns0:r>
    </ns0:p>
    <ns0:p ns2:paraId="377739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中国式现代化以自身发展为世界提供机遇，倡导人类命运共同体，促进共同发展、维护持久和平，共同推进现代化。</ns0:t>
      </ns0:r>
      <ns0:r>
        <ns0:rPr>
          <ns0:rFonts ns0:ascii="Hiragino Sans GB" ns0:hAnsi="Hiragino Sans GB" ns0:eastAsia="Hiragino Sans GB" ns0:cs="Hiragino Sans GB"/>
          <ns0:b/>
          <ns0:color ns0:val="111111"/>
          <ns0:sz ns0:val="21"/>
        </ns0:rPr>
        <ns0:t/>
      </ns0:r>
    </ns0:p>
    <ns0:p ns2:paraId="575EB1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7013C186">
      <ns0:pPr>
        <ns0:pStyle ns0:val="4"/>
      </ns0:pPr>
      <ns0:r>
        <ns0:rPr>
          <ns0:rFonts ns0:eastAsia="Hiragino Sans GB" ns0:ascii="Hiragino Sans GB" ns0:hAnsi="Hiragino Sans GB" ns0:cs="Hiragino Sans GB"/>
          <ns0:b/>
          <ns0:color ns0:val="2F6F9F"/>
          <ns0:sz ns0:val="28"/>
        </ns0:rPr>
        <ns0:t>单边/斥：反对单边主义等错误倾向</ns0:t>
      </ns0:r>
    </ns0:p>
    <ns0:p ns2:paraId="36974137">
      <ns0:pPr/>
      <ns0:r>
        <ns0:rPr>
          <ns0:rFonts ns0:ascii="Hiragino Sans GB" ns0:hAnsi="Hiragino Sans GB" ns0:eastAsia="Hiragino Sans GB" ns0:cs="Hiragino Sans GB"/>
          <ns0:b ns0:val="0"/>
          <ns0:color ns0:val="202124"/>
          <ns0:sz ns0:val="21"/>
        </ns0:rPr>
        <ns0:t>【学生判别】 看到恃强凌弱、零和博弈、结盟对抗、单边霸凌、关税霸凌、保护主义等材料词，优先判断为反对单边主义、霸权主义和强权政治，再按题意接多边主义、国际关系民主化或公正合理国际秩序。</ns0:t>
      </ns0:r>
    </ns0:p>
    <ns0:p ns2:paraId="3A37CD9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反对单边主义、霸权主义和强权政治</ns0:t>
      </ns0:r>
    </ns0:p>
    <ns0:p ns2:paraId="7DA0D67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践行真正的多边主义</ns0:t>
      </ns0:r>
    </ns0:p>
    <ns0:p ns2:paraId="5DF3D832">
      <ns0:pPr>
        <ns0:spacing ns0:before="140" ns0:after="60"/>
      </ns0:pPr>
      <ns0:r>
        <ns0:rPr>
          <ns0:rFonts ns0:ascii="Hiragino Sans GB" ns0:hAnsi="Hiragino Sans GB" ns0:eastAsia="Hiragino Sans GB" ns0:cs="Hiragino Sans GB"/>
          <ns0:b/>
          <ns0:color ns0:val="1F5E8C"/>
          <ns0:sz ns0:val="22"/>
        </ns0:rPr>
        <ns0:t>1. 2024朝阳二模Q20</ns0:t>
      </ns0:r>
    </ns0:p>
    <ns0:p ns2:paraId="34415B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发达国家与发展中国家围绕历史责任、资金技术支持和减排义务存在分歧，完善气候治理首先要确立平等协商的基本原则。</ns0:t>
      </ns0:r>
      <ns0:r>
        <ns0:rPr>
          <ns0:rFonts ns0:ascii="Hiragino Sans GB" ns0:hAnsi="Hiragino Sans GB" ns0:eastAsia="Hiragino Sans GB" ns0:cs="Hiragino Sans GB"/>
          <ns0:b ns0:val="0"/>
          <ns0:color ns0:val="202124"/>
          <ns0:sz ns0:val="21"/>
        </ns0:rPr>
        <ns0:t/>
      </ns0:r>
    </ns0:p>
    <ns0:p ns2:paraId="5188B2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6EF96F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ns0:t>
      </ns0:r>
      <ns0:r>
        <ns0:rPr>
          <ns0:rFonts ns0:ascii="Hiragino Sans GB" ns0:hAnsi="Hiragino Sans GB" ns0:eastAsia="Hiragino Sans GB" ns0:cs="Hiragino Sans GB"/>
          <ns0:b ns0:val="0"/>
          <ns0:color ns0:val="202124"/>
          <ns0:sz ns0:val="21"/>
        </ns0:rPr>
        <ns0:t/>
      </ns0:r>
    </ns0:p>
    <ns0:p ns2:paraId="65C32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完善全球气候治理应坚持平等、公平、公正和多边主义原则，在协商一致基础上处理各方责任与利益。</ns0:t>
      </ns0:r>
      <ns0:r>
        <ns0:rPr>
          <ns0:rFonts ns0:ascii="Hiragino Sans GB" ns0:hAnsi="Hiragino Sans GB" ns0:eastAsia="Hiragino Sans GB" ns0:cs="Hiragino Sans GB"/>
          <ns0:b/>
          <ns0:color ns0:val="111111"/>
          <ns0:sz ns0:val="21"/>
        </ns0:rPr>
        <ns0:t/>
      </ns0:r>
    </ns0:p>
    <ns0:p ns2:paraId="18EB53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14EB9602">
      <ns0:pPr>
        <ns0:spacing ns0:before="140" ns0:after="60"/>
      </ns0:pPr>
      <ns0:r>
        <ns0:rPr>
          <ns0:rFonts ns0:ascii="Hiragino Sans GB" ns0:hAnsi="Hiragino Sans GB" ns0:eastAsia="Hiragino Sans GB" ns0:cs="Hiragino Sans GB"/>
          <ns0:b/>
          <ns0:color ns0:val="1F5E8C"/>
          <ns0:sz ns0:val="22"/>
        </ns0:rPr>
        <ns0:t>2. 2026丰台一模Q19（真正的多边主义）</ns0:t>
      </ns0:r>
    </ns0:p>
    <ns0:p ns2:paraId="1F8A13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设问问中国“大国情怀与担当”，材料中的国际合作、共同发展和全球治理行动体现中国坚持多边路线，维护联合国宪章宗旨和原则，并以正确义利观处理国际关系。</ns0:t>
      </ns0:r>
      <ns0:r>
        <ns0:rPr>
          <ns0:rFonts ns0:ascii="Hiragino Sans GB" ns0:hAnsi="Hiragino Sans GB" ns0:eastAsia="Hiragino Sans GB" ns0:cs="Hiragino Sans GB"/>
          <ns0:b ns0:val="0"/>
          <ns0:color ns0:val="202124"/>
          <ns0:sz ns0:val="21"/>
        </ns0:rPr>
        <ns0:t/>
      </ns0:r>
    </ns0:p>
    <ns0:p ns2:paraId="2D536B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1FEFA2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ns0:t>
      </ns0:r>
      <ns0:r>
        <ns0:rPr>
          <ns0:rFonts ns0:ascii="Hiragino Sans GB" ns0:hAnsi="Hiragino Sans GB" ns0:eastAsia="Hiragino Sans GB" ns0:cs="Hiragino Sans GB"/>
          <ns0:b ns0:val="0"/>
          <ns0:color ns0:val="202124"/>
          <ns0:sz ns0:val="21"/>
        </ns0:rPr>
        <ns0:t/>
      </ns0:r>
    </ns0:p>
    <ns0:p ns2:paraId="090FE8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中国坚定维护联合国宪章的宗旨和原则，积极践行真正的多边主义，坚持合作共赢，致力于扩大同各国利益的汇合点，展现负责任大国的担当。</ns0:t>
      </ns0:r>
      <ns0:r>
        <ns0:rPr>
          <ns0:rFonts ns0:ascii="Hiragino Sans GB" ns0:hAnsi="Hiragino Sans GB" ns0:eastAsia="Hiragino Sans GB" ns0:cs="Hiragino Sans GB"/>
          <ns0:b/>
          <ns0:color ns0:val="111111"/>
          <ns0:sz ns0:val="21"/>
        </ns0:rPr>
        <ns0:t/>
      </ns0:r>
    </ns0:p>
    <ns0:p ns2:paraId="3A13D3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答题层次：本题8分，按人类命运共同体、联合国宪章、正确义利观、真正的多边主义、共商共建共享等知识综合说明大国担当</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易错提醒：不要误写成新发展格局、新发展理念、共商共建共享的发展理念或发展格局，不能机械套“推动全球朝着……方向发展”</ns0:t>
      </ns0:r>
      <ns0:r>
        <ns0:rPr>
          <ns0:rFonts ns0:ascii="Hiragino Sans GB" ns0:hAnsi="Hiragino Sans GB" ns0:eastAsia="Hiragino Sans GB" ns0:cs="Hiragino Sans GB"/>
          <ns0:b ns0:val="0"/>
          <ns0:color ns0:val="27323A"/>
          <ns0:sz ns0:val="19"/>
        </ns0:rPr>
        <ns0:t/>
      </ns0:r>
    </ns0:p>
    <ns0:p ns2:paraId="10077377">
      <ns0:pPr>
        <ns0:spacing ns0:before="140" ns0:after="60"/>
      </ns0:pPr>
      <ns0:r>
        <ns0:rPr>
          <ns0:rFonts ns0:ascii="Hiragino Sans GB" ns0:hAnsi="Hiragino Sans GB" ns0:eastAsia="Hiragino Sans GB" ns0:cs="Hiragino Sans GB"/>
          <ns0:b/>
          <ns0:color ns0:val="1F5E8C"/>
          <ns0:sz ns0:val="22"/>
        </ns0:rPr>
        <ns0:t>3. 2025朝阳期末Q21</ns0:t>
      </ns0:r>
    </ns0:p>
    <ns0:p ns2:paraId="14374B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786F1F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EC76C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材料直接点出单边主义、单边霸凌逆流，说明问题的症结在于少数国家以单边方式破坏国际合作。中国要营造良好外部环境，就要以真正的多边主义回应单边主义和霸凌行径。</ns0:t>
      </ns0:r>
      <ns0:r>
        <ns0:rPr>
          <ns0:rFonts ns0:ascii="Hiragino Sans GB" ns0:hAnsi="Hiragino Sans GB" ns0:eastAsia="Hiragino Sans GB" ns0:cs="Hiragino Sans GB"/>
          <ns0:b ns0:val="0"/>
          <ns0:color ns0:val="202124"/>
          <ns0:sz ns0:val="21"/>
        </ns0:rPr>
        <ns0:t/>
      </ns0:r>
    </ns0:p>
    <ns0:p ns2:paraId="6F3F6C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大国外交践行真正的多边主义，反对单边霸权，凝聚国际合作共识，营造稳定良好的外部环境。</ns0:t>
      </ns0:r>
      <ns0:r>
        <ns0:rPr>
          <ns0:rFonts ns0:ascii="Hiragino Sans GB" ns0:hAnsi="Hiragino Sans GB" ns0:eastAsia="Hiragino Sans GB" ns0:cs="Hiragino Sans GB"/>
          <ns0:b/>
          <ns0:color ns0:val="111111"/>
          <ns0:sz ns0:val="21"/>
        </ns0:rPr>
        <ns0:t/>
      </ns0:r>
    </ns0:p>
    <ns0:p ns2:paraId="04E633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79B13DA2">
      <ns0:pPr>
        <ns0:spacing ns0:before="140" ns0:after="60"/>
      </ns0:pPr>
      <ns0:r>
        <ns0:rPr>
          <ns0:rFonts ns0:ascii="Hiragino Sans GB" ns0:hAnsi="Hiragino Sans GB" ns0:eastAsia="Hiragino Sans GB" ns0:cs="Hiragino Sans GB"/>
          <ns0:b/>
          <ns0:color ns0:val="1F5E8C"/>
          <ns0:sz ns0:val="22"/>
        </ns0:rPr>
        <ns0:t>4. 2025海淀二模Q21</ns0:t>
      </ns0:r>
    </ns0:p>
    <ns0:p ns2:paraId="225347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17DE19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32EB48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ns0:t>
      </ns0:r>
      <ns0:r>
        <ns0:rPr>
          <ns0:rFonts ns0:ascii="Hiragino Sans GB" ns0:hAnsi="Hiragino Sans GB" ns0:eastAsia="Hiragino Sans GB" ns0:cs="Hiragino Sans GB"/>
          <ns0:b ns0:val="0"/>
          <ns0:color ns0:val="202124"/>
          <ns0:sz ns0:val="21"/>
        </ns0:rPr>
        <ns0:t/>
      </ns0:r>
    </ns0:p>
    <ns0:p ns2:paraId="59F982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联合国是实践多边主义的最佳场所，中国践行真正的多边主义，故中国需要联合国这一多边合作主要舞台。</ns0:t>
      </ns0:r>
      <ns0:r>
        <ns0:rPr>
          <ns0:rFonts ns0:ascii="Hiragino Sans GB" ns0:hAnsi="Hiragino Sans GB" ns0:eastAsia="Hiragino Sans GB" ns0:cs="Hiragino Sans GB"/>
          <ns0:b/>
          <ns0:color ns0:val="111111"/>
          <ns0:sz ns0:val="21"/>
        </ns0:rPr>
        <ns0:t/>
      </ns0:r>
    </ns0:p>
    <ns0:p ns2:paraId="0E33FE7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121101A2">
      <ns0:pPr>
        <ns0:spacing ns0:before="140" ns0:after="60"/>
      </ns0:pPr>
      <ns0:r>
        <ns0:rPr>
          <ns0:rFonts ns0:ascii="Hiragino Sans GB" ns0:hAnsi="Hiragino Sans GB" ns0:eastAsia="Hiragino Sans GB" ns0:cs="Hiragino Sans GB"/>
          <ns0:b/>
          <ns0:color ns0:val="1F5E8C"/>
          <ns0:sz ns0:val="22"/>
        </ns0:rPr>
        <ns0:t>5. 2026海淀二模Q20(2)</ns0:t>
      </ns0:r>
    </ns0:p>
    <ns0:p ns2:paraId="34A4A1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396461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6805B8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中方与非洲国家和联合国机构共建合作示范中心、开辟三方发展合作，依托的是联合国等多边平台而非单边主导，正切合践行真正的多边主义。</ns0:t>
      </ns0:r>
      <ns0:r>
        <ns0:rPr>
          <ns0:rFonts ns0:ascii="Hiragino Sans GB" ns0:hAnsi="Hiragino Sans GB" ns0:eastAsia="Hiragino Sans GB" ns0:cs="Hiragino Sans GB"/>
          <ns0:b ns0:val="0"/>
          <ns0:color ns0:val="202124"/>
          <ns0:sz ns0:val="21"/>
        </ns0:rPr>
        <ns0:t/>
      </ns0:r>
    </ns0:p>
    <ns0:p ns2:paraId="0A7E9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全球发展倡议践行真正的多边主义，与非洲国家和联合国机构共建合作示范中心，开辟三方发展合作新局面。</ns0:t>
      </ns0:r>
      <ns0:r>
        <ns0:rPr>
          <ns0:rFonts ns0:ascii="Hiragino Sans GB" ns0:hAnsi="Hiragino Sans GB" ns0:eastAsia="Hiragino Sans GB" ns0:cs="Hiragino Sans GB"/>
          <ns0:b/>
          <ns0:color ns0:val="111111"/>
          <ns0:sz ns0:val="21"/>
        </ns0:rPr>
        <ns0:t/>
      </ns0:r>
    </ns0:p>
    <ns0:p ns2:paraId="5471B5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6A4BF19A">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32694E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6C07F1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4AE375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面对结盟对抗和封闭排他，中国答案强调全球协作而非少数国家说了算，正是真正的多边主义。</ns0:t>
      </ns0:r>
      <ns0:r>
        <ns0:rPr>
          <ns0:rFonts ns0:ascii="Hiragino Sans GB" ns0:hAnsi="Hiragino Sans GB" ns0:eastAsia="Hiragino Sans GB" ns0:cs="Hiragino Sans GB"/>
          <ns0:b ns0:val="0"/>
          <ns0:color ns0:val="202124"/>
          <ns0:sz ns0:val="21"/>
        </ns0:rPr>
        <ns0:t/>
      </ns0:r>
    </ns0:p>
    <ns0:p ns2:paraId="5FD1AA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中国答案坚持真正的多边主义，倡导全球协作，顺应时代潮流，推动国际秩序朝着更加公正合理的方向发展。</ns0:t>
      </ns0:r>
      <ns0:r>
        <ns0:rPr>
          <ns0:rFonts ns0:ascii="Hiragino Sans GB" ns0:hAnsi="Hiragino Sans GB" ns0:eastAsia="Hiragino Sans GB" ns0:cs="Hiragino Sans GB"/>
          <ns0:b/>
          <ns0:color ns0:val="111111"/>
          <ns0:sz ns0:val="21"/>
        </ns0:rPr>
        <ns0:t/>
      </ns0:r>
    </ns0:p>
    <ns0:p ns2:paraId="1BC6481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BB1A50A">
      <ns0:pPr>
        <ns0:spacing ns0:before="140" ns0:after="60"/>
      </ns0:pPr>
      <ns0:r>
        <ns0:rPr>
          <ns0:rFonts ns0:ascii="Hiragino Sans GB" ns0:hAnsi="Hiragino Sans GB" ns0:eastAsia="Hiragino Sans GB" ns0:cs="Hiragino Sans GB"/>
          <ns0:b/>
          <ns0:color ns0:val="1F5E8C"/>
          <ns0:sz ns0:val="22"/>
        </ns0:rPr>
        <ns0:t>7. 2025延庆一模Q20(2)外交部发言人回应"脱钩断链"</ns0:t>
      </ns0:r>
    </ns0:p>
    <ns0:p ns2:paraId="7D6E46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3CB75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0040C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链博会让近70个国家和地区企业共同参与产供链合作，靠的不是单边封锁，而是真正的多边主义。</ns0:t>
      </ns0:r>
      <ns0:r>
        <ns0:rPr>
          <ns0:rFonts ns0:ascii="Hiragino Sans GB" ns0:hAnsi="Hiragino Sans GB" ns0:eastAsia="Hiragino Sans GB" ns0:cs="Hiragino Sans GB"/>
          <ns0:b ns0:val="0"/>
          <ns0:color ns0:val="202124"/>
          <ns0:sz ns0:val="21"/>
        </ns0:rPr>
        <ns0:t/>
      </ns0:r>
    </ns0:p>
    <ns0:p ns2:paraId="5BE121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中国践行真正的多边主义，愿携手各国让链博会“朋友圈”越来越大，凝聚深化产供链合作的共识，共筑人类命运共同体。</ns0:t>
      </ns0:r>
      <ns0:r>
        <ns0:rPr>
          <ns0:rFonts ns0:ascii="Hiragino Sans GB" ns0:hAnsi="Hiragino Sans GB" ns0:eastAsia="Hiragino Sans GB" ns0:cs="Hiragino Sans GB"/>
          <ns0:b/>
          <ns0:color ns0:val="111111"/>
          <ns0:sz ns0:val="21"/>
        </ns0:rPr>
        <ns0:t/>
      </ns0:r>
    </ns0:p>
    <ns0:p ns2:paraId="743AF4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000E95C2">
      <ns0:pPr>
        <ns0:spacing ns0:before="140" ns0:after="60"/>
      </ns0:pPr>
      <ns0:r>
        <ns0:rPr>
          <ns0:rFonts ns0:ascii="Hiragino Sans GB" ns0:hAnsi="Hiragino Sans GB" ns0:eastAsia="Hiragino Sans GB" ns0:cs="Hiragino Sans GB"/>
          <ns0:b/>
          <ns0:color ns0:val="1F5E8C"/>
          <ns0:sz ns0:val="22"/>
        </ns0:rPr>
        <ns0:t>8. 2026顺义一模Q21</ns0:t>
      </ns0:r>
    </ns0:p>
    <ns0:p ns2:paraId="1A3E8F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229C42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1B50B0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推进中国式现代化如何审势、乘势、驭势，材料强调人类命运共同体和复杂外部形势。面对多变国际环境，中国式现代化不能依靠封闭或单边路径，而要主动参与全球治理、坚持多边主义，在多边合作中化势为机。</ns0:t>
      </ns0:r>
      <ns0:r>
        <ns0:rPr>
          <ns0:rFonts ns0:ascii="Hiragino Sans GB" ns0:hAnsi="Hiragino Sans GB" ns0:eastAsia="Hiragino Sans GB" ns0:cs="Hiragino Sans GB"/>
          <ns0:b ns0:val="0"/>
          <ns0:color ns0:val="202124"/>
          <ns0:sz ns0:val="21"/>
        </ns0:rPr>
        <ns0:t/>
      </ns0:r>
    </ns0:p>
    <ns0:p ns2:paraId="1453DA7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推进中国式现代化要坚持多边主义、坚持互利共赢，主动参与全球治理，在复杂多变外部环境中驭势开新局。</ns0:t>
      </ns0:r>
      <ns0:r>
        <ns0:rPr>
          <ns0:rFonts ns0:ascii="Hiragino Sans GB" ns0:hAnsi="Hiragino Sans GB" ns0:eastAsia="Hiragino Sans GB" ns0:cs="Hiragino Sans GB"/>
          <ns0:b/>
          <ns0:color ns0:val="111111"/>
          <ns0:sz ns0:val="21"/>
        </ns0:rPr>
        <ns0:t/>
      </ns0:r>
    </ns0:p>
    <ns0:p ns2:paraId="3261C0B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583570F">
      <ns0:pPr>
        <ns0:spacing ns0:before="140" ns0:after="60"/>
      </ns0:pPr>
      <ns0:r>
        <ns0:rPr>
          <ns0:rFonts ns0:ascii="Hiragino Sans GB" ns0:hAnsi="Hiragino Sans GB" ns0:eastAsia="Hiragino Sans GB" ns0:cs="Hiragino Sans GB"/>
          <ns0:b/>
          <ns0:color ns0:val="1F5E8C"/>
          <ns0:sz ns0:val="22"/>
        </ns0:rPr>
        <ns0:t>9. 2025丰台二模Q20</ns0:t>
      </ns0:r>
    </ns0:p>
    <ns0:p ns2:paraId="4B7DB7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083EBE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44234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王毅那句“共同做多边主义的捍卫者”“维护联合国权威、发挥联合国作用”，把中国行动指向多边平台而非单边决定，所以对应“践行真正的多边主义”。</ns0:t>
      </ns0:r>
      <ns0:r>
        <ns0:rPr>
          <ns0:rFonts ns0:ascii="Hiragino Sans GB" ns0:hAnsi="Hiragino Sans GB" ns0:eastAsia="Hiragino Sans GB" ns0:cs="Hiragino Sans GB"/>
          <ns0:b ns0:val="0"/>
          <ns0:color ns0:val="202124"/>
          <ns0:sz ns0:val="21"/>
        </ns0:rPr>
        <ns0:t/>
      </ns0:r>
    </ns0:p>
    <ns0:p ns2:paraId="2FFFEA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中国作为联合国常任理事国遵守《联合国宪章》宗旨原则，践行多边主义，维护多边体制的权威性和有效性。</ns0:t>
      </ns0:r>
      <ns0:r>
        <ns0:rPr>
          <ns0:rFonts ns0:ascii="Hiragino Sans GB" ns0:hAnsi="Hiragino Sans GB" ns0:eastAsia="Hiragino Sans GB" ns0:cs="Hiragino Sans GB"/>
          <ns0:b/>
          <ns0:color ns0:val="111111"/>
          <ns0:sz ns0:val="21"/>
        </ns0:rPr>
        <ns0:t/>
      </ns0:r>
    </ns0:p>
    <ns0:p ns2:paraId="75E1476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6614B90">
      <ns0:pPr>
        <ns0:spacing ns0:before="120" ns0:after="75"/>
        <ns0:ind ns0:left="0" ns0:firstLine="0"/>
      </ns0:pPr>
      <ns0:r>
        <ns0:rPr>
          <ns0:rFonts ns0:ascii="Hiragino Sans GB" ns0:hAnsi="Hiragino Sans GB" ns0:eastAsia="Hiragino Sans GB" ns0:cs="Hiragino Sans GB"/>
          <ns0:b/>
          <ns0:color ns0:val="1F5E8C"/>
          <ns0:sz ns0:val="24"/>
        </ns0:rPr>
        <ns0:t>10. 2026通州期末Q20</ns0:t>
      </ns0:r>
    </ns0:p>
    <ns0:p ns2:paraId="74C4F38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9A209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13E5F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倡议把“多边主义”列入五大原则、又同联合国宪章一脉相承、推动各国共同参与治理，因此联到真正的多边主义。</ns0:t>
      </ns0:r>
      <ns0:r>
        <ns0:rPr>
          <ns0:rFonts ns0:ascii="Hiragino Sans GB" ns0:hAnsi="Hiragino Sans GB" ns0:eastAsia="Hiragino Sans GB" ns0:cs="Hiragino Sans GB"/>
          <ns0:b ns0:val="0"/>
          <ns0:color ns0:val="202124"/>
          <ns0:sz ns0:val="21"/>
        </ns0:rPr>
        <ns0:t/>
      </ns0:r>
    </ns0:p>
    <ns0:p ns2:paraId="1697AC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倡议精神内涵同《联合国宪章》宗旨原则一脉相承，践行真正的多边主义，推动各国共同参与全球治理体系改革与建设。</ns0:t>
      </ns0:r>
      <ns0:r>
        <ns0:rPr>
          <ns0:rFonts ns0:ascii="Hiragino Sans GB" ns0:hAnsi="Hiragino Sans GB" ns0:eastAsia="Hiragino Sans GB" ns0:cs="Hiragino Sans GB"/>
          <ns0:b/>
          <ns0:color ns0:val="111111"/>
          <ns0:sz ns0:val="21"/>
        </ns0:rPr>
        <ns0:t/>
      </ns0:r>
    </ns0:p>
    <ns0:p ns2:paraId="1055E13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11.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针对单边主义这一时代课题，四大倡议主张在多边框架里平等协商；把“凝聚合力”解释为反对阵营对抗、靠多边平台办事，恰好对应践行真正的多边主义。</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四大全球倡议为构建人类命运共同体凝聚合作力量，体现我国践行真正的多边主义，主张各国在平等协商中合作解决共同问题。</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本题按短评题组织，要围绕主题、观点、论证和逻辑展开，不把四个倡议机械罗列成答案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可用主线：</ns0:t>
      </ns0:r>
      <ns0:r>
        <ns0:rPr>
          <ns0:rFonts ns0:ascii="Hiragino Sans GB" ns0:hAnsi="Hiragino Sans GB" ns0:eastAsia="Hiragino Sans GB" ns0:cs="Hiragino Sans GB"/>
          <ns0:b ns0:val="0"/>
          <ns0:color ns0:val="27323A"/>
          <ns0:sz ns0:val="19"/>
        </ns0:rPr>
        <ns0:t>四大全球倡议为构建人类命运共同体凝聚合力</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共商共建共享的全球治理观；相互尊重、公平正义、合作共赢的新型国际关系；践行真正的多边主义；中国推动构建人类命运共同体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写作要求：</ns0:t>
      </ns0:r>
      <ns0:r>
        <ns0:rPr>
          <ns0:rFonts ns0:ascii="Hiragino Sans GB" ns0:hAnsi="Hiragino Sans GB" ns0:eastAsia="Hiragino Sans GB" ns0:cs="Hiragino Sans GB"/>
          <ns0:b ns0:val="0"/>
          <ns0:color ns0:val="27323A"/>
          <ns0:sz ns0:val="19"/>
        </ns0:rPr>
        <ns0:t>围绕主题、观点明确、论证充分、逻辑清晰、学科术语规范</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12.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题目直接给出全球治理倡议五项核心理念，并问其获得认同的原因；这些理念说明倡议回应的是全球治理原则、方法和路径问题。</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全球治理倡议以奉行主权平等、遵守国际法治、践行多边主义、倡导以人为本、注重行动导向为核心理念，为全球治理改革提供原则、方法和路径。</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答题层次：本题6分，说明全球治理倡议为什么能获得国际社会广泛认同</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13.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细则角度2写明“倡导合作共赢”，并把“坚持多边主义”列为可替代关键词；材料要求分析人类命运共同体理念为什么能维护世界和平与发展，指向超越零和博弈、通过多边合作解决全球性问题。</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看到细则把“坚持多边主义”放在合作共赢角度中，就不能只写一般合作或中国方案。人类命运共同体理念维护和平与发展，关键在于反对单边和零和逻辑，依靠多边合作协调各国行动。</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人类命运共同体理念倡导多边合作，反对单边主义和零和博弈，有利于各国共同应对全球性问题，维护世界和平与发展。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正式细则角度2在“中国理念”中列出“践行真正的多边主义”，参考答案也写中国维护全球气候治理多边进程。</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气候治理需要多边机制和国际协作。材料中落实《巴黎协定》、向联合国提交国家自主贡献目标，正是中国维护多边进程、反对单边治理的具体表现。</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中国践行真正的多边主义，落实《巴黎协定》并维护全球气候治理多边进程，推动各国以多边合作共同应对气候变化。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正式评标把“共商共建共享/全球治理观/真正的多边主义”列为同一给分点，说明全球数据治理要依靠多方共同参与。</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世界数据组织搭建平台、推动标准制定和互认，体现的不是单边治理，而是多边协同治理。细则把真正的多边主义列为可得分表达，提示学生可从多边主义角度迁移。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世界数据组织践行真正的多边主义，搭建全球数据治理合作平台，推动各方共同制定、对接和互认数据治理标准。</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答题层次：本题8分，围绕世界数据组织完善全球数据治理、服务全球数字经济发展的智慧组织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正式细则点名“真正的多边主义”，材料涉及创新区域合作机制、搭建合作平台、维护地区和平稳定。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区域合作机制和合作平台体现的不是单边安排，而是多方共同参与。细则列出真正的多边主义，说明周边工作可从多边协同角度作答。</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中国在周边工作中践行真正的多边主义，通过区域合作机制和合作平台推动各方共同维护地区和平稳定。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正式细则四个2分点之一为“践行真正的多边主义，坚定维护以联合国为核心的国际体系、以国际法为基础的国际秩序”。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题目涉及全球治理体系完善，答题层次提示多边主义和联合国核心体系。要避免只写中国担当，必须写出多边主义这一治理路径。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中国践行真正的多边主义，支持各国在多边机制中协商合作，共同完善全球治理体系。</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2:paraId="72B3BF6F">
      <ns0:pPr>
        <ns0:pStyle ns0:val="4"/>
      </ns0:pPr>
      <ns0:r>
        <ns0:rPr>
          <ns0:rFonts ns0:eastAsia="Hiragino Sans GB" ns0:ascii="Hiragino Sans GB" ns0:hAnsi="Hiragino Sans GB" ns0:cs="Hiragino Sans GB"/>
          <ns0:b/>
          <ns0:color ns0:val="2F6F9F"/>
          <ns0:sz ns0:val="28"/>
        </ns0:rPr>
        <ns0:t>民主：国际关系民主化</ns0:t>
      </ns0:r>
    </ns0:p>
    <ns0:p ns2:paraId="7FE1556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推动国际关系民主化</ns0:t>
      </ns0:r>
    </ns0:p>
    <ns0:p ns2:paraId="48187781">
      <ns0:pPr>
        <ns0:spacing ns0:before="140" ns0:after="60"/>
      </ns0:pPr>
      <ns0:r>
        <ns0:rPr>
          <ns0:rFonts ns0:ascii="Hiragino Sans GB" ns0:hAnsi="Hiragino Sans GB" ns0:eastAsia="Hiragino Sans GB" ns0:cs="Hiragino Sans GB"/>
          <ns0:b/>
          <ns0:color ns0:val="1F5E8C"/>
          <ns0:sz ns0:val="22"/>
        </ns0:rPr>
        <ns0:t>1. 2026通州期末Q20</ns0:t>
      </ns0:r>
    </ns0:p>
    <ns0:p ns2:paraId="1CD402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题面五大原则指向主权平等、国际法治、多边主义、以人为本和行动导向，作答要说明倡议怎样指引国际秩序和国际关系方向。</ns0:t>
      </ns0:r>
      <ns0:r>
        <ns0:rPr>
          <ns0:rFonts ns0:ascii="Hiragino Sans GB" ns0:hAnsi="Hiragino Sans GB" ns0:eastAsia="Hiragino Sans GB" ns0:cs="Hiragino Sans GB"/>
          <ns0:b ns0:val="0"/>
          <ns0:color ns0:val="202124"/>
          <ns0:sz ns0:val="21"/>
        </ns0:rPr>
        <ns0:t/>
      </ns0:r>
    </ns0:p>
    <ns0:p ns2:paraId="355E6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4837755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ns0:t>
      </ns0:r>
      <ns0:r>
        <ns0:rPr>
          <ns0:rFonts ns0:ascii="Hiragino Sans GB" ns0:hAnsi="Hiragino Sans GB" ns0:eastAsia="Hiragino Sans GB" ns0:cs="Hiragino Sans GB"/>
          <ns0:b ns0:val="0"/>
          <ns0:color ns0:val="202124"/>
          <ns0:sz ns0:val="21"/>
        </ns0:rPr>
        <ns0:t/>
      </ns0:r>
    </ns0:p>
    <ns0:p ns2:paraId="46195F2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全球治理倡议推动构建国际新秩序，倡导国际关系民主化，践行多边主义，坚持正确义利观并兼顾各方合理利益。</ns0:t>
      </ns0:r>
      <ns0:r>
        <ns0:rPr>
          <ns0:rFonts ns0:ascii="Hiragino Sans GB" ns0:hAnsi="Hiragino Sans GB" ns0:eastAsia="Hiragino Sans GB" ns0:cs="Hiragino Sans GB"/>
          <ns0:b/>
          <ns0:color ns0:val="111111"/>
          <ns0:sz ns0:val="21"/>
        </ns0:rPr>
        <ns0:t/>
      </ns0:r>
    </ns0:p>
    <ns0:p ns2:paraId="2E2C00C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8658019">
      <ns0:pPr>
        <ns0:spacing ns0:before="140" ns0:after="60"/>
      </ns0:pPr>
      <ns0:r>
        <ns0:rPr>
          <ns0:rFonts ns0:ascii="Hiragino Sans GB" ns0:hAnsi="Hiragino Sans GB" ns0:eastAsia="Hiragino Sans GB" ns0:cs="Hiragino Sans GB"/>
          <ns0:b/>
          <ns0:color ns0:val="1F5E8C"/>
          <ns0:sz ns0:val="22"/>
        </ns0:rPr>
        <ns0:t>2. 2025东城一模Q20</ns0:t>
      </ns0:r>
    </ns0:p>
    <ns0:p ns2:paraId="7D3069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二十国集团峰会回应全球南方求平等、促变革的愿望，并为全球治理朝更加公正合理方向注入力量，答题重点在发展中国家利益和国际秩序变革。</ns0:t>
      </ns0:r>
      <ns0:r>
        <ns0:rPr>
          <ns0:rFonts ns0:ascii="Hiragino Sans GB" ns0:hAnsi="Hiragino Sans GB" ns0:eastAsia="Hiragino Sans GB" ns0:cs="Hiragino Sans GB"/>
          <ns0:b ns0:val="0"/>
          <ns0:color ns0:val="202124"/>
          <ns0:sz ns0:val="21"/>
        </ns0:rPr>
        <ns0:t/>
      </ns0:r>
    </ns0:p>
    <ns0:p ns2:paraId="045C3D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41646D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ns0:t>
      </ns0:r>
      <ns0:r>
        <ns0:rPr>
          <ns0:rFonts ns0:ascii="Hiragino Sans GB" ns0:hAnsi="Hiragino Sans GB" ns0:eastAsia="Hiragino Sans GB" ns0:cs="Hiragino Sans GB"/>
          <ns0:b ns0:val="0"/>
          <ns0:color ns0:val="202124"/>
          <ns0:sz ns0:val="21"/>
        </ns0:rPr>
        <ns0:t/>
      </ns0:r>
    </ns0:p>
    <ns0:p ns2:paraId="303AB88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中国在二十国集团峰会上回应全球南方求平等、促变革的愿望，维护发展中国家的利益，为全球治理朝着更加公正合理方向发展注入力量。</ns0:t>
      </ns0:r>
      <ns0:r>
        <ns0:rPr>
          <ns0:rFonts ns0:ascii="Hiragino Sans GB" ns0:hAnsi="Hiragino Sans GB" ns0:eastAsia="Hiragino Sans GB" ns0:cs="Hiragino Sans GB"/>
          <ns0:b/>
          <ns0:color ns0:val="111111"/>
          <ns0:sz ns0:val="21"/>
        </ns0:rPr>
        <ns0:t/>
      </ns0:r>
    </ns0:p>
    <ns0:p ns2:paraId="1D8032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答题层次：本题8分，按原题三层评分细则组织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F06C76">
      <ns0:pPr>
        <ns0:spacing ns0:before="140" ns0:after="60"/>
      </ns0:pPr>
      <ns0:r>
        <ns0:rPr>
          <ns0:rFonts ns0:ascii="Hiragino Sans GB" ns0:hAnsi="Hiragino Sans GB" ns0:eastAsia="Hiragino Sans GB" ns0:cs="Hiragino Sans GB"/>
          <ns0:b/>
          <ns0:color ns0:val="1F5E8C"/>
          <ns0:sz ns0:val="22"/>
        </ns0:rPr>
        <ns0:t>3. 2025顺义一模Q20</ns0:t>
      </ns0:r>
    </ns0:p>
    <ns0:p ns2:paraId="16CD5F6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顺义一模的“小而美”项目尊重共建国家民生需求，帮助当地改善民生、促进经济社会发展和民心相通，说明国际合作应在平等、共同发展的关系中展开。</ns0:t>
      </ns0:r>
      <ns0:r>
        <ns0:rPr>
          <ns0:rFonts ns0:ascii="Hiragino Sans GB" ns0:hAnsi="Hiragino Sans GB" ns0:eastAsia="Hiragino Sans GB" ns0:cs="Hiragino Sans GB"/>
          <ns0:b ns0:val="0"/>
          <ns0:color ns0:val="202124"/>
          <ns0:sz ns0:val="21"/>
        </ns0:rPr>
        <ns0:t/>
      </ns0:r>
    </ns0:p>
    <ns0:p ns2:paraId="7976F5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1DC83BF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ns0:t>
      </ns0:r>
      <ns0:r>
        <ns0:rPr>
          <ns0:rFonts ns0:ascii="Hiragino Sans GB" ns0:hAnsi="Hiragino Sans GB" ns0:eastAsia="Hiragino Sans GB" ns0:cs="Hiragino Sans GB"/>
          <ns0:b ns0:val="0"/>
          <ns0:color ns0:val="202124"/>
          <ns0:sz ns0:val="21"/>
        </ns0:rPr>
        <ns0:t/>
      </ns0:r>
    </ns0:p>
    <ns0:p ns2:paraId="683774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“小而美”项目尊重共建国家民生需求，通过平等合作改善民生、促进当地经济社会发展和民心相通，推动国际关系民主化。</ns0:t>
      </ns0:r>
      <ns0:r>
        <ns0:rPr>
          <ns0:rFonts ns0:ascii="Hiragino Sans GB" ns0:hAnsi="Hiragino Sans GB" ns0:eastAsia="Hiragino Sans GB" ns0:cs="Hiragino Sans GB"/>
          <ns0:b/>
          <ns0:color ns0:val="111111"/>
          <ns0:sz ns0:val="21"/>
        </ns0:rPr>
        <ns0:t/>
      </ns0:r>
    </ns0:p>
    <ns0:p ns2:paraId="612BAEC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7D5D4FC">
      <ns0:pPr>
        <ns0:spacing ns0:before="140" ns0:after="60"/>
      </ns0:pPr>
      <ns0:r>
        <ns0:rPr>
          <ns0:rFonts ns0:ascii="Hiragino Sans GB" ns0:hAnsi="Hiragino Sans GB" ns0:eastAsia="Hiragino Sans GB" ns0:cs="Hiragino Sans GB"/>
          <ns0:b/>
          <ns0:color ns0:val="1F5E8C"/>
          <ns0:sz ns0:val="22"/>
        </ns0:rPr>
        <ns0:t>4. 2025朝阳期末Q21</ns0:t>
      </ns0:r>
    </ns0:p>
    <ns0:p ns2:paraId="1B600E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6F70D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9E8668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全球南方壮大却遭围堵打压，说明国际事务不能由少数大国垄断，正指向国际关系民主化。</ns0:t>
      </ns0:r>
      <ns0:r>
        <ns0:rPr>
          <ns0:rFonts ns0:ascii="Hiragino Sans GB" ns0:hAnsi="Hiragino Sans GB" ns0:eastAsia="Hiragino Sans GB" ns0:cs="Hiragino Sans GB"/>
          <ns0:b ns0:val="0"/>
          <ns0:color ns0:val="202124"/>
          <ns0:sz ns0:val="21"/>
        </ns0:rPr>
        <ns0:t/>
      </ns0:r>
    </ns0:p>
    <ns0:p ns2:paraId="4FFDEB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大国外交推动国际关系民主化，主张国际上的事由各国商量着办，营造公正合理的外部环境。</ns0:t>
      </ns0:r>
      <ns0:r>
        <ns0:rPr>
          <ns0:rFonts ns0:ascii="Hiragino Sans GB" ns0:hAnsi="Hiragino Sans GB" ns0:eastAsia="Hiragino Sans GB" ns0:cs="Hiragino Sans GB"/>
          <ns0:b/>
          <ns0:color ns0:val="111111"/>
          <ns0:sz ns0:val="21"/>
        </ns0:rPr>
        <ns0:t/>
      </ns0:r>
    </ns0:p>
    <ns0:p ns2:paraId="1086032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5814A00">
      <ns0:pPr>
        <ns0:spacing ns0:before="140" ns0:after="60"/>
      </ns0:pPr>
      <ns0:r>
        <ns0:rPr>
          <ns0:rFonts ns0:ascii="Hiragino Sans GB" ns0:hAnsi="Hiragino Sans GB" ns0:eastAsia="Hiragino Sans GB" ns0:cs="Hiragino Sans GB"/>
          <ns0:b/>
          <ns0:color ns0:val="1F5E8C"/>
          <ns0:sz ns0:val="22"/>
        </ns0:rPr>
        <ns0:t>5. 2026西城二模Q19(1)</ns0:t>
      </ns0:r>
    </ns0:p>
    <ns0:p ns2:paraId="441FDE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5B15C0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7B6036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全球数据治理涉及各国规则和话语权，中国坚持共商共建共享，正是推动国际关系民主化的体现。</ns0:t>
      </ns0:r>
      <ns0:r>
        <ns0:rPr>
          <ns0:rFonts ns0:ascii="Hiragino Sans GB" ns0:hAnsi="Hiragino Sans GB" ns0:eastAsia="Hiragino Sans GB" ns0:cs="Hiragino Sans GB"/>
          <ns0:b ns0:val="0"/>
          <ns0:color ns0:val="202124"/>
          <ns0:sz ns0:val="21"/>
        </ns0:rPr>
        <ns0:t/>
      </ns0:r>
    </ns0:p>
    <ns0:p ns2:paraId="53848E7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中国坚持共商共建共享，推动国际关系民主化，推动构建公正合理的全球数据治理新秩序。</ns0:t>
      </ns0:r>
      <ns0:r>
        <ns0:rPr>
          <ns0:rFonts ns0:ascii="Hiragino Sans GB" ns0:hAnsi="Hiragino Sans GB" ns0:eastAsia="Hiragino Sans GB" ns0:cs="Hiragino Sans GB"/>
          <ns0:b/>
          <ns0:color ns0:val="111111"/>
          <ns0:sz ns0:val="21"/>
        </ns0:rPr>
        <ns0:t/>
      </ns0:r>
    </ns0:p>
    <ns0:p ns2:paraId="25EB7F1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C4D681A">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2A15C4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162A2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169CB9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中非作为发展中国家联合反对单边主义和保护主义，要求大小国家平等参与规则，指向国际关系民主化。</ns0:t>
      </ns0:r>
      <ns0:r>
        <ns0:rPr>
          <ns0:rFonts ns0:ascii="Hiragino Sans GB" ns0:hAnsi="Hiragino Sans GB" ns0:eastAsia="Hiragino Sans GB" ns0:cs="Hiragino Sans GB"/>
          <ns0:b ns0:val="0"/>
          <ns0:color ns0:val="202124"/>
          <ns0:sz ns0:val="21"/>
        </ns0:rPr>
        <ns0:t/>
      </ns0:r>
    </ns0:p>
    <ns0:p ns2:paraId="1BDC50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中非达成战略性共识推动国际关系民主化，主张大小国家一律平等，建设相互尊重、合作共赢的新型国际关系。</ns0:t>
      </ns0:r>
      <ns0:r>
        <ns0:rPr>
          <ns0:rFonts ns0:ascii="Hiragino Sans GB" ns0:hAnsi="Hiragino Sans GB" ns0:eastAsia="Hiragino Sans GB" ns0:cs="Hiragino Sans GB"/>
          <ns0:b/>
          <ns0:color ns0:val="111111"/>
          <ns0:sz ns0:val="21"/>
        </ns0:rPr>
        <ns0:t/>
      </ns0:r>
    </ns0:p>
    <ns0:p ns2:paraId="5283FC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5D63725E">
      <ns0:pPr>
        <ns0:spacing ns0:before="140" ns0:after="60"/>
      </ns0:pPr>
      <ns0:r>
        <ns0:rPr>
          <ns0:rFonts ns0:ascii="Hiragino Sans GB" ns0:hAnsi="Hiragino Sans GB" ns0:eastAsia="Hiragino Sans GB" ns0:cs="Hiragino Sans GB"/>
          <ns0:b/>
          <ns0:color ns0:val="1F5E8C"/>
          <ns0:sz ns0:val="22"/>
        </ns0:rPr>
        <ns0:t>7. 2024西城二模Q19中国答案的国际关系新思路</ns0:t>
      </ns0:r>
    </ns0:p>
    <ns0:p ns2:paraId="3EC9D53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135980F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5FED5A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材料说一大批新兴市场和发展中国家崛起、现行国际秩序不适应，这些国家要更多发言权，指向国际关系民主化。</ns0:t>
      </ns0:r>
      <ns0:r>
        <ns0:rPr>
          <ns0:rFonts ns0:ascii="Hiragino Sans GB" ns0:hAnsi="Hiragino Sans GB" ns0:eastAsia="Hiragino Sans GB" ns0:cs="Hiragino Sans GB"/>
          <ns0:b ns0:val="0"/>
          <ns0:color ns0:val="202124"/>
          <ns0:sz ns0:val="21"/>
        </ns0:rPr>
        <ns0:t/>
      </ns0:r>
    </ns0:p>
    <ns0:p ns2:paraId="565417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中国答案赋予发展中国家更多发言权，推动国际关系民主化，使国际秩序朝着更加公正合理的方向发展。</ns0:t>
      </ns0:r>
      <ns0:r>
        <ns0:rPr>
          <ns0:rFonts ns0:ascii="Hiragino Sans GB" ns0:hAnsi="Hiragino Sans GB" ns0:eastAsia="Hiragino Sans GB" ns0:cs="Hiragino Sans GB"/>
          <ns0:b/>
          <ns0:color ns0:val="111111"/>
          <ns0:sz ns0:val="21"/>
        </ns0:rPr>
        <ns0:t/>
      </ns0:r>
    </ns0:p>
    <ns0:p ns2:paraId="6828FFC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651DAA4A">
      <ns0:pPr>
        <ns0:spacing ns0:before="140" ns0:after="60"/>
      </ns0:pPr>
      <ns0:r>
        <ns0:rPr>
          <ns0:rFonts ns0:ascii="Hiragino Sans GB" ns0:hAnsi="Hiragino Sans GB" ns0:eastAsia="Hiragino Sans GB" ns0:cs="Hiragino Sans GB"/>
          <ns0:b/>
          <ns0:color ns0:val="1F5E8C"/>
          <ns0:sz ns0:val="22"/>
        </ns0:rPr>
        <ns0:t>8. 2025延庆一模Q20(2)外交部发言人回应"脱钩断链"</ns0:t>
      </ns0:r>
    </ns0:p>
    <ns0:p ns2:paraId="727411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0019BB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19A262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ns0:t>
      </ns0:r>
      <ns0:r>
        <ns0:rPr>
          <ns0:rFonts ns0:ascii="Hiragino Sans GB" ns0:hAnsi="Hiragino Sans GB" ns0:eastAsia="Hiragino Sans GB" ns0:cs="Hiragino Sans GB"/>
          <ns0:b ns0:val="0"/>
          <ns0:color ns0:val="202124"/>
          <ns0:sz ns0:val="21"/>
        </ns0:rPr>
        <ns0:t/>
      </ns0:r>
    </ns0:p>
    <ns0:p ns2:paraId="3877A7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世界多极化是当今国际形势的突出特点，中国推动国际关系民主化，主张各国平等参与产供链合作，共建“世界共赢链”。</ns0:t>
      </ns0:r>
      <ns0:r>
        <ns0:rPr>
          <ns0:rFonts ns0:ascii="Hiragino Sans GB" ns0:hAnsi="Hiragino Sans GB" ns0:eastAsia="Hiragino Sans GB" ns0:cs="Hiragino Sans GB"/>
          <ns0:b/>
          <ns0:color ns0:val="111111"/>
          <ns0:sz ns0:val="21"/>
        </ns0:rPr>
        <ns0:t/>
      </ns0:r>
    </ns0:p>
    <ns0:p ns2:paraId="1CFEEE6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140" ns0:after="60"/>
      </ns0:pPr>
      <ns0:r>
        <ns0:rPr>
          <ns0:rFonts ns0:ascii="Hiragino Sans GB" ns0:hAnsi="Hiragino Sans GB" ns0:eastAsia="Hiragino Sans GB" ns0:cs="Hiragino Sans GB"/>
          <ns0:b/>
          <ns0:color ns0:val="1F5E8C"/>
          <ns0:sz ns0:val="22"/>
        </ns0:rPr>
        <ns0:t>9. 2025朝阳二模Q21（周边工作新局面中的国际关系民主化）</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设问从“世界发展需要”层面问周边工作的意义，材料中的周边合作、互利共赢和命运共同体共识体现中国以区域合作推动国际关系民主化、践行真正的多边主义并促进全球治理变革。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中国携手周边国家推动建设合作共赢的新型国际关系，推动国际关系民主化，实现真正的多边主义，把周边经验外溢为推动全球治理变革的动力。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10.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题面“北京宣言”强调世界多极化应是平等有序的、国际法平等统一适用，要求从国家平等和共同参与治理角度概括中国主张。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中国主张坚持国家不分大小、强弱、贫富一律平等，各国平等参与决策、享受权利、履行义务，共同推动国际关系民主化。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两种理念的目标差异，指向共同发展和更加民主的国际关系。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依据材料，概括《威斯特伐利亚和约》体系与人类命运共同体理念在处理国际关系上的差异。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人类命运共同体理念追求共同利益和共同发展，推动国际关系民主化，有利于避免零和博弈和冲突对立。</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答题层次：本题4分，比较《威斯特伐利亚和约》体系与人类命运共同体理念在处理国际关系上的差异</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前者以民族国家为最高政治单元、以国家实力为秩序基础、坚持国家本位；后者立足全人类立场、践行共商共建共享、追求整体利益与合作共赢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前者易导致零和博弈、冲突对立；后者指向共同利益、共同发展和国际关系民主化</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资料包写新兴国家和经济体对全球事务影响力上升，但在国际组织中的代表性仍然不够，全球南方国家要在区域和全球治理中发出声音，直接指向国际关系民主化。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题目选择“多极化世界中的民主与全球治理”时，“民主”不能只停在国内政治概念，而要转化为国际层面的代表性和平等参与。材料中的全球南方发声和代表性不足，正对应推动国际关系民主化。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新兴国家和全球南方国家影响力上升但代表性不足，要求推动国际关系民主化，提升发展中国家在全球治理中的代表性和发言权。</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24C3799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推动国际关系民主化、和平解决国际争端</ns0:t>
      </ns0:r>
    </ns0:p>
    <ns0:p ns2:paraId="1A49E36D">
      <ns0:pPr>
        <ns0:spacing ns0:before="140" ns0:after="60"/>
      </ns0:pPr>
      <ns0:r>
        <ns0:rPr>
          <ns0:rFonts ns0:ascii="Hiragino Sans GB" ns0:hAnsi="Hiragino Sans GB" ns0:eastAsia="Hiragino Sans GB" ns0:cs="Hiragino Sans GB"/>
          <ns0:b/>
          <ns0:color ns0:val="1F5E8C"/>
          <ns0:sz ns0:val="22"/>
        </ns0:rPr>
        <ns0:t>1. 2025东城二模Q20（国际关系民主化）</ns0:t>
      </ns0:r>
    </ns0:p>
    <ns0:p ns2:paraId="3E3EB6F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题目指向"具体方案／行动"层落地。要回答中国为破解国际局势变乱交织提供的政治层面方案，必须用"推动国际关系民主化、和平解决国际争端"作为可替代"贡献中国智慧和中国方案"的具体行动术语。</ns0:t>
      </ns0:r>
      <ns0:r>
        <ns0:rPr>
          <ns0:rFonts ns0:ascii="Hiragino Sans GB" ns0:hAnsi="Hiragino Sans GB" ns0:eastAsia="Hiragino Sans GB" ns0:cs="Hiragino Sans GB"/>
          <ns0:b ns0:val="0"/>
          <ns0:color ns0:val="202124"/>
          <ns0:sz ns0:val="21"/>
        </ns0:rPr>
        <ns0:t/>
      </ns0:r>
    </ns0:p>
    <ns0:p ns2:paraId="152808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7611D5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ns0:t>
      </ns0:r>
      <ns0:r>
        <ns0:rPr>
          <ns0:rFonts ns0:ascii="Hiragino Sans GB" ns0:hAnsi="Hiragino Sans GB" ns0:eastAsia="Hiragino Sans GB" ns0:cs="Hiragino Sans GB"/>
          <ns0:b ns0:val="0"/>
          <ns0:color ns0:val="202124"/>
          <ns0:sz ns0:val="21"/>
        </ns0:rPr>
        <ns0:t/>
      </ns0:r>
    </ns0:p>
    <ns0:p ns2:paraId="056DE6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中国推动国际关系民主化、和平解决国际争端，为破解当前国际局势变乱交织提供具体可行的政治方案。</ns0:t>
      </ns0:r>
      <ns0:r>
        <ns0:rPr>
          <ns0:rFonts ns0:ascii="Hiragino Sans GB" ns0:hAnsi="Hiragino Sans GB" ns0:eastAsia="Hiragino Sans GB" ns0:cs="Hiragino Sans GB"/>
          <ns0:b/>
          <ns0:color ns0:val="111111"/>
          <ns0:sz ns0:val="21"/>
        </ns0:rPr>
        <ns0:t/>
      </ns0:r>
    </ns0:p>
    <ns0:p ns2:paraId="7378130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1302007F">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32F7B50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题面写欧盟单边征税、中方坚决反对并多次提出建设性解决方案；题目要求写认识短文，适合从反对贸易保护主义、维护本国利益和通过磋商和平解决争端展开。</ns0:t>
      </ns0:r>
      <ns0:r>
        <ns0:rPr>
          <ns0:rFonts ns0:ascii="Hiragino Sans GB" ns0:hAnsi="Hiragino Sans GB" ns0:eastAsia="Hiragino Sans GB" ns0:cs="Hiragino Sans GB"/>
          <ns0:b ns0:val="0"/>
          <ns0:color ns0:val="202124"/>
          <ns0:sz ns0:val="21"/>
        </ns0:rPr>
        <ns0:t/>
      </ns0:r>
    </ns0:p>
    <ns0:p ns2:paraId="4AD9BD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C8289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ns0:t>
      </ns0:r>
      <ns0:r>
        <ns0:rPr>
          <ns0:rFonts ns0:ascii="Hiragino Sans GB" ns0:hAnsi="Hiragino Sans GB" ns0:eastAsia="Hiragino Sans GB" ns0:cs="Hiragino Sans GB"/>
          <ns0:b ns0:val="0"/>
          <ns0:color ns0:val="202124"/>
          <ns0:sz ns0:val="21"/>
        </ns0:rPr>
        <ns0:t/>
      </ns0:r>
    </ns0:p>
    <ns0:p ns2:paraId="6B205C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面对欧盟反补贴税分歧，我国坚决维护本国利益，同时主张通过磋商交流、和平谈判解决争端，反对单边主义和贸易保护主义，推动互利共赢。</ns0:t>
      </ns0:r>
      <ns0:r>
        <ns0:rPr>
          <ns0:rFonts ns0:ascii="Hiragino Sans GB" ns0:hAnsi="Hiragino Sans GB" ns0:eastAsia="Hiragino Sans GB" ns0:cs="Hiragino Sans GB"/>
          <ns0:b/>
          <ns0:color ns0:val="111111"/>
          <ns0:sz ns0:val="21"/>
        </ns0:rPr>
        <ns0:t/>
      </ns0:r>
    </ns0:p>
    <ns0:p ns2:paraId="53201DB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39DC47D0">
      <ns0:pPr>
        <ns0:spacing ns0:before="140" ns0:after="60"/>
      </ns0:pPr>
      <ns0:r>
        <ns0:rPr>
          <ns0:rFonts ns0:ascii="Hiragino Sans GB" ns0:hAnsi="Hiragino Sans GB" ns0:eastAsia="Hiragino Sans GB" ns0:cs="Hiragino Sans GB"/>
          <ns0:b/>
          <ns0:color ns0:val="1F5E8C"/>
          <ns0:sz ns0:val="22"/>
        </ns0:rPr>
        <ns0:t>3. 2024东城二模Q20</ns0:t>
      </ns0:r>
    </ns0:p>
    <ns0:p ns2:paraId="3A806F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7A2ED1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232C23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全球安全倡议靠对话协商、以和平方式解决争端，而非由少数国家说了算——这种“各国平等议事”的处理路径，正对应国际关系民主化与和平解决争端。</ns0:t>
      </ns0:r>
      <ns0:r>
        <ns0:rPr>
          <ns0:rFonts ns0:ascii="Hiragino Sans GB" ns0:hAnsi="Hiragino Sans GB" ns0:eastAsia="Hiragino Sans GB" ns0:cs="Hiragino Sans GB"/>
          <ns0:b ns0:val="0"/>
          <ns0:color ns0:val="202124"/>
          <ns0:sz ns0:val="21"/>
        </ns0:rPr>
        <ns0:t/>
      </ns0:r>
    </ns0:p>
    <ns0:p ns2:paraId="594AC7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全球安全倡议通过对话协商，以和平方式解决国际争端，推动国际关系民主化，建设持久和平、普遍安全的世界。</ns0:t>
      </ns0:r>
      <ns0:r>
        <ns0:rPr>
          <ns0:rFonts ns0:ascii="Hiragino Sans GB" ns0:hAnsi="Hiragino Sans GB" ns0:eastAsia="Hiragino Sans GB" ns0:cs="Hiragino Sans GB"/>
          <ns0:b/>
          <ns0:color ns0:val="111111"/>
          <ns0:sz ns0:val="21"/>
        </ns0:rPr>
        <ns0:t/>
      </ns0:r>
    </ns0:p>
    <ns0:p ns2:paraId="5CFCBC5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国际关系民主化与国际政治经济新秩序</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材料强调大国要带头讲平等、讲法治，并坚定维护以联合国为核心的国际体系和以国际法为基础的国际秩序。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“讲平等、讲法治”和“国际法为基础的国际秩序”指向国际事务不能由强权支配，而应由各国在规则基础上平等协商，答题应指向国际关系民主化和更加公正合理的国际秩序。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中国元首外交倡导国际关系民主化，推动国际秩序和全球治理体系朝着更加公正合理的方向发展。</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392D2C02">
      <ns0:pPr>
        <ns0:pStyle ns0:val="4"/>
      </ns0:pPr>
      <ns0:r>
        <ns0:rPr>
          <ns0:rFonts ns0:ascii="Hiragino Sans GB" ns0:hAnsi="Hiragino Sans GB" ns0:eastAsia="Hiragino Sans GB" ns0:cs="Hiragino Sans GB"/>
          <ns0:b/>
          <ns0:color ns0:val="2F6F9F"/>
          <ns0:sz ns0:val="28"/>
        </ns0:rPr>
        <ns0:t>世界多极化、全球南方与发展中国家</ns0:t>
      </ns0:r>
    </ns0:p>
    <ns0:p ns2:paraId="2C0678E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世界多极化与全球南方联合自强</ns0:t>
      </ns0:r>
    </ns0:p>
    <ns0:p ns2:paraId="4868AD7E">
      <ns0:pPr>
        <ns0:spacing ns0:before="140" ns0:after="60"/>
      </ns0:pPr>
      <ns0:r>
        <ns0:rPr>
          <ns0:rFonts ns0:ascii="Hiragino Sans GB" ns0:hAnsi="Hiragino Sans GB" ns0:eastAsia="Hiragino Sans GB" ns0:cs="Hiragino Sans GB"/>
          <ns0:b/>
          <ns0:color ns0:val="1F5E8C"/>
          <ns0:sz ns0:val="22"/>
        </ns0:rPr>
        <ns0:t>1. 2024顺义思政二模Q19(2)</ns0:t>
      </ns0:r>
    </ns0:p>
    <ns0:p ns2:paraId="6C59A00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题目把中国发展新质生产力置于世界新一轮科技革命和产业变革中考查，要求说明我国发展新质生产力对增强实力、提升核心竞争力和参与国际竞争的意义。</ns0:t>
      </ns0:r>
      <ns0:r>
        <ns0:rPr>
          <ns0:rFonts ns0:ascii="Hiragino Sans GB" ns0:hAnsi="Hiragino Sans GB" ns0:eastAsia="Hiragino Sans GB" ns0:cs="Hiragino Sans GB"/>
          <ns0:b ns0:val="0"/>
          <ns0:color ns0:val="202124"/>
          <ns0:sz ns0:val="21"/>
        </ns0:rPr>
        <ns0:t/>
      </ns0:r>
    </ns0:p>
    <ns0:p ns2:paraId="2600046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1A491C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ns0:t>
      </ns0:r>
      <ns0:r>
        <ns0:rPr>
          <ns0:rFonts ns0:ascii="Hiragino Sans GB" ns0:hAnsi="Hiragino Sans GB" ns0:eastAsia="Hiragino Sans GB" ns0:cs="Hiragino Sans GB"/>
          <ns0:b ns0:val="0"/>
          <ns0:color ns0:val="202124"/>
          <ns0:sz ns0:val="21"/>
        </ns0:rPr>
        <ns0:t/>
      </ns0:r>
    </ns0:p>
    <ns0:p ns2:paraId="38FC1C4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中国发展新质生产力、增强综合国力和核心竞争力，有利于在新一轮科技革命和产业变革中提升新兴力量的国际影响，推动世界多极化深入发展。</ns0:t>
      </ns0:r>
      <ns0:r>
        <ns0:rPr>
          <ns0:rFonts ns0:ascii="Hiragino Sans GB" ns0:hAnsi="Hiragino Sans GB" ns0:eastAsia="Hiragino Sans GB" ns0:cs="Hiragino Sans GB"/>
          <ns0:b/>
          <ns0:color ns0:val="111111"/>
          <ns0:sz ns0:val="21"/>
        </ns0:rPr>
        <ns0:t/>
      </ns0:r>
    </ns0:p>
    <ns0:p ns2:paraId="113865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1B3A3C2B">
      <ns0:pPr>
        <ns0:spacing ns0:before="140" ns0:after="60"/>
      </ns0:pPr>
      <ns0:r>
        <ns0:rPr>
          <ns0:rFonts ns0:ascii="Hiragino Sans GB" ns0:hAnsi="Hiragino Sans GB" ns0:eastAsia="Hiragino Sans GB" ns0:cs="Hiragino Sans GB"/>
          <ns0:b/>
          <ns0:color ns0:val="1F5E8C"/>
          <ns0:sz ns0:val="22"/>
        </ns0:rPr>
        <ns0:t>2. 2026朝阳期末Q20</ns0:t>
      </ns0:r>
    </ns0:p>
    <ns0:p ns2:paraId="429A7B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ns0:t>
      </ns0:r>
      <ns0:r>
        <ns0:rPr>
          <ns0:rFonts ns0:ascii="Hiragino Sans GB" ns0:hAnsi="Hiragino Sans GB" ns0:eastAsia="Hiragino Sans GB" ns0:cs="Hiragino Sans GB"/>
          <ns0:b ns0:val="0"/>
          <ns0:color ns0:val="202124"/>
          <ns0:sz ns0:val="21"/>
        </ns0:rPr>
        <ns0:t/>
      </ns0:r>
    </ns0:p>
    <ns0:p ns2:paraId="24357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D836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ns0:t>
      </ns0:r>
      <ns0:r>
        <ns0:rPr>
          <ns0:rFonts ns0:ascii="Hiragino Sans GB" ns0:hAnsi="Hiragino Sans GB" ns0:eastAsia="Hiragino Sans GB" ns0:cs="Hiragino Sans GB"/>
          <ns0:b ns0:val="0"/>
          <ns0:color ns0:val="202124"/>
          <ns0:sz ns0:val="21"/>
        </ns0:rPr>
        <ns0:t/>
      </ns0:r>
    </ns0:p>
    <ns0:p ns2:paraId="207C9C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世界多极化深入发展，单边主义、霸权强权仍然存在。中国维护发展中国家整体利益，支持金砖机制做大做强，推动发展中国家提升代表性和话语权，促进全球南方联合自强。</ns0:t>
      </ns0:r>
      <ns0:r>
        <ns0:rPr>
          <ns0:rFonts ns0:ascii="Hiragino Sans GB" ns0:hAnsi="Hiragino Sans GB" ns0:eastAsia="Hiragino Sans GB" ns0:cs="Hiragino Sans GB"/>
          <ns0:b/>
          <ns0:color ns0:val="111111"/>
          <ns0:sz ns0:val="21"/>
        </ns0:rPr>
        <ns0:t/>
      </ns0:r>
    </ns0:p>
    <ns0:p ns2:paraId="3C39D0E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407249E">
      <ns0:pPr>
        <ns0:spacing ns0:before="140" ns0:after="60"/>
      </ns0:pPr>
      <ns0:r>
        <ns0:rPr>
          <ns0:rFonts ns0:ascii="Hiragino Sans GB" ns0:hAnsi="Hiragino Sans GB" ns0:eastAsia="Hiragino Sans GB" ns0:cs="Hiragino Sans GB"/>
          <ns0:b/>
          <ns0:color ns0:val="1F5E8C"/>
          <ns0:sz ns0:val="22"/>
        </ns0:rPr>
        <ns0:t>3. 2025朝阳期末Q21</ns0:t>
      </ns0:r>
    </ns0:p>
    <ns0:p ns2:paraId="4C98B1D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题面写国际力量对比深刻调整、“全球南方”声势壮大，同时强权霸凌和围堵打压新兴力量上升，说明中国特色大国外交要通过平等有序的多极化和全球南方合作改善外部政治环境。</ns0:t>
      </ns0:r>
      <ns0:r>
        <ns0:rPr>
          <ns0:rFonts ns0:ascii="Hiragino Sans GB" ns0:hAnsi="Hiragino Sans GB" ns0:eastAsia="Hiragino Sans GB" ns0:cs="Hiragino Sans GB"/>
          <ns0:b ns0:val="0"/>
          <ns0:color ns0:val="202124"/>
          <ns0:sz ns0:val="21"/>
        </ns0:rPr>
        <ns0:t/>
      </ns0:r>
    </ns0:p>
    <ns0:p ns2:paraId="5E6806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242A0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ns0:t>
      </ns0:r>
      <ns0:r>
        <ns0:rPr>
          <ns0:rFonts ns0:ascii="Hiragino Sans GB" ns0:hAnsi="Hiragino Sans GB" ns0:eastAsia="Hiragino Sans GB" ns0:cs="Hiragino Sans GB"/>
          <ns0:b ns0:val="0"/>
          <ns0:color ns0:val="202124"/>
          <ns0:sz ns0:val="21"/>
        </ns0:rPr>
        <ns0:t/>
      </ns0:r>
    </ns0:p>
    <ns0:p ns2:paraId="3CC500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中国倡导平等有序的世界多极化，加强全球南方团结与合作，反对少数国家围堵打压新兴力量，为中国式现代化营造更加公正稳定的外部政治环境。</ns0:t>
      </ns0:r>
      <ns0:r>
        <ns0:rPr>
          <ns0:rFonts ns0:ascii="Hiragino Sans GB" ns0:hAnsi="Hiragino Sans GB" ns0:eastAsia="Hiragino Sans GB" ns0:cs="Hiragino Sans GB"/>
          <ns0:b/>
          <ns0:color ns0:val="111111"/>
          <ns0:sz ns0:val="21"/>
        </ns0:rPr>
        <ns0:t/>
      </ns0:r>
    </ns0:p>
    <ns0:p ns2:paraId="2749FB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7D8C3FD5">
      <ns0:pPr>
        <ns0:spacing ns0:before="140" ns0:after="60"/>
      </ns0:pPr>
      <ns0:r>
        <ns0:rPr>
          <ns0:rFonts ns0:ascii="Hiragino Sans GB" ns0:hAnsi="Hiragino Sans GB" ns0:eastAsia="Hiragino Sans GB" ns0:cs="Hiragino Sans GB"/>
          <ns0:b/>
          <ns0:color ns0:val="1F5E8C"/>
          <ns0:sz ns0:val="22"/>
        </ns0:rPr>
        <ns0:t>4. 2025丰台二模Q20</ns0:t>
      </ns0:r>
    </ns0:p>
    <ns0:p ns2:paraId="03EAD9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137C27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59AF7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习近平开篇就讲“全球南方群体性崛起是世界大变局的鲜明标志”、中国是“第一方阵”，这把中国放进格局之力来看，故用多极化与全球南方联合自强作答。</ns0:t>
      </ns0:r>
      <ns0:r>
        <ns0:rPr>
          <ns0:rFonts ns0:ascii="Hiragino Sans GB" ns0:hAnsi="Hiragino Sans GB" ns0:eastAsia="Hiragino Sans GB" ns0:cs="Hiragino Sans GB"/>
          <ns0:b ns0:val="0"/>
          <ns0:color ns0:val="202124"/>
          <ns0:sz ns0:val="21"/>
        </ns0:rPr>
        <ns0:t/>
      </ns0:r>
    </ns0:p>
    <ns0:p ns2:paraId="649F0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中国作为最大发展中国家是国际政治经济格局中一支重要力量，积极参与全球治理，推动全球南方实现现代化。</ns0:t>
      </ns0:r>
      <ns0:r>
        <ns0:rPr>
          <ns0:rFonts ns0:ascii="Hiragino Sans GB" ns0:hAnsi="Hiragino Sans GB" ns0:eastAsia="Hiragino Sans GB" ns0:cs="Hiragino Sans GB"/>
          <ns0:b/>
          <ns0:color ns0:val="111111"/>
          <ns0:sz ns0:val="21"/>
        </ns0:rPr>
        <ns0:t/>
      </ns0:r>
    </ns0:p>
    <ns0:p ns2:paraId="63DA661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408E2C0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国际组织</ns0:t>
      </ns0:r>
    </ns0:p>
    <ns0:p ns2:paraId="050F3081">
      <ns0:pPr>
        <ns0:spacing ns0:before="140" ns0:after="60"/>
      </ns0:pPr>
      <ns0:r>
        <ns0:rPr>
          <ns0:rFonts ns0:ascii="Hiragino Sans GB" ns0:hAnsi="Hiragino Sans GB" ns0:eastAsia="Hiragino Sans GB" ns0:cs="Hiragino Sans GB"/>
          <ns0:b/>
          <ns0:color ns0:val="1F5E8C"/>
          <ns0:sz ns0:val="22"/>
        </ns0:rPr>
        <ns0:t>1. 2024海淀二模Q18(1)</ns0:t>
      </ns0:r>
    </ns0:p>
    <ns0:p ns2:paraId="74CB33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时政述评可以选择“多极化世界中的民主与全球治理”，资料包列举金砖国家、二十国集团、上海合作组织等机制作用增强，说明国际组织和合作机制是全球治理民主化的重要平台。</ns0:t>
      </ns0:r>
      <ns0:r>
        <ns0:rPr>
          <ns0:rFonts ns0:ascii="Hiragino Sans GB" ns0:hAnsi="Hiragino Sans GB" ns0:eastAsia="Hiragino Sans GB" ns0:cs="Hiragino Sans GB"/>
          <ns0:b ns0:val="0"/>
          <ns0:color ns0:val="202124"/>
          <ns0:sz ns0:val="21"/>
        </ns0:rPr>
        <ns0:t/>
      </ns0:r>
    </ns0:p>
    <ns0:p ns2:paraId="2E350F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730E5F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ns0:t>
      </ns0:r>
      <ns0:r>
        <ns0:rPr>
          <ns0:rFonts ns0:ascii="Hiragino Sans GB" ns0:hAnsi="Hiragino Sans GB" ns0:eastAsia="Hiragino Sans GB" ns0:cs="Hiragino Sans GB"/>
          <ns0:b ns0:val="0"/>
          <ns0:color ns0:val="202124"/>
          <ns0:sz ns0:val="21"/>
        </ns0:rPr>
        <ns0:t/>
      </ns0:r>
    </ns0:p>
    <ns0:p ns2:paraId="376500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金砖国家、二十国集团、上海合作组织等国际组织和合作机制作用增强，为全球南方国家在国际舞台发挥更大作用、发出全球治理声音提供重要平台。</ns0:t>
      </ns0:r>
      <ns0:r>
        <ns0:rPr>
          <ns0:rFonts ns0:ascii="Hiragino Sans GB" ns0:hAnsi="Hiragino Sans GB" ns0:eastAsia="Hiragino Sans GB" ns0:cs="Hiragino Sans GB"/>
          <ns0:b/>
          <ns0:color ns0:val="111111"/>
          <ns0:sz ns0:val="21"/>
        </ns0:rPr>
        <ns0:t/>
      </ns0:r>
    </ns0:p>
    <ns0:p ns2:paraId="0ACE9A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541D079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世界多极化是当今国际形势的突出特点</ns0:t>
      </ns0:r>
    </ns0:p>
    <ns0:p ns2:paraId="2712E5CE">
      <ns0:pPr>
        <ns0:spacing ns0:before="140" ns0:after="60"/>
      </ns0:pPr>
      <ns0:r>
        <ns0:rPr>
          <ns0:rFonts ns0:ascii="Hiragino Sans GB" ns0:hAnsi="Hiragino Sans GB" ns0:eastAsia="Hiragino Sans GB" ns0:cs="Hiragino Sans GB"/>
          <ns0:b/>
          <ns0:color ns0:val="1F5E8C"/>
          <ns0:sz ns0:val="22"/>
        </ns0:rPr>
        <ns0:t>1. 2025延庆一模Q20(2)（世界多极化）</ns0:t>
      </ns0:r>
    </ns0:p>
    <ns0:p ns2:paraId="02E933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设问问中国维护全球产供链韧性为何成立。要回答国际格局层面的中国立场，必须用"世界多极化是当今国际形势突出特点"作为格局判断——以此说明"脱钩断链"逆潮流，中国愿与各国合作。</ns0:t>
      </ns0:r>
      <ns0:r>
        <ns0:rPr>
          <ns0:rFonts ns0:ascii="Hiragino Sans GB" ns0:hAnsi="Hiragino Sans GB" ns0:eastAsia="Hiragino Sans GB" ns0:cs="Hiragino Sans GB"/>
          <ns0:b ns0:val="0"/>
          <ns0:color ns0:val="202124"/>
          <ns0:sz ns0:val="21"/>
        </ns0:rPr>
        <ns0:t/>
      </ns0:r>
    </ns0:p>
    <ns0:p ns2:paraId="4EC17D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25D0A5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ns0:t>
      </ns0:r>
      <ns0:r>
        <ns0:rPr>
          <ns0:rFonts ns0:ascii="Hiragino Sans GB" ns0:hAnsi="Hiragino Sans GB" ns0:eastAsia="Hiragino Sans GB" ns0:cs="Hiragino Sans GB"/>
          <ns0:b ns0:val="0"/>
          <ns0:color ns0:val="202124"/>
          <ns0:sz ns0:val="21"/>
        </ns0:rPr>
        <ns0:t/>
      </ns0:r>
    </ns0:p>
    <ns0:p ns2:paraId="21E3550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世界多极化是当今国际形势的突出特点，"脱钩断链"逆潮流而动，中国愿与各国深化产供链合作，把全球供应链打造为多极化时代的"世界共赢链"。</ns0:t>
      </ns0:r>
      <ns0:r>
        <ns0:rPr>
          <ns0:rFonts ns0:ascii="Hiragino Sans GB" ns0:hAnsi="Hiragino Sans GB" ns0:eastAsia="Hiragino Sans GB" ns0:cs="Hiragino Sans GB"/>
          <ns0:b/>
          <ns0:color ns0:val="111111"/>
          <ns0:sz ns0:val="21"/>
        </ns0:rPr>
        <ns0:t/>
      </ns0:r>
    </ns0:p>
    <ns0:p ns2:paraId="7E7133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1DD866F8">
      <ns0:pPr>
        <ns0:spacing ns0:before="140" ns0:after="60"/>
      </ns0:pPr>
      <ns0:r>
        <ns0:rPr>
          <ns0:rFonts ns0:ascii="Hiragino Sans GB" ns0:hAnsi="Hiragino Sans GB" ns0:eastAsia="Hiragino Sans GB" ns0:cs="Hiragino Sans GB"/>
          <ns0:b/>
          <ns0:color ns0:val="1F5E8C"/>
          <ns0:sz ns0:val="22"/>
        </ns0:rPr>
        <ns0:t>2. 2024西城二模Q17</ns0:t>
      </ns0:r>
    </ns0:p>
    <ns0:p ns2:paraId="0044C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5D5FB2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15B214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题干指向我国最大发展中国家的定位，科技革命在重塑国际力量格局；世界多极化是当今国际形势突出特点，故角色之一即推动多极化、增发展中国家话语权。</ns0:t>
      </ns0:r>
      <ns0:r>
        <ns0:rPr>
          <ns0:rFonts ns0:ascii="Hiragino Sans GB" ns0:hAnsi="Hiragino Sans GB" ns0:eastAsia="Hiragino Sans GB" ns0:cs="Hiragino Sans GB"/>
          <ns0:b ns0:val="0"/>
          <ns0:color ns0:val="202124"/>
          <ns0:sz ns0:val="21"/>
        </ns0:rPr>
        <ns0:t/>
      </ns0:r>
    </ns0:p>
    <ns0:p ns2:paraId="33B063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世界多极化是当今国际形势的突出特点，我国作为最大发展中国家应推动世界多极化，增强发展中国家在国际事务中的话语权。</ns0:t>
      </ns0:r>
      <ns0:r>
        <ns0:rPr>
          <ns0:rFonts ns0:ascii="Hiragino Sans GB" ns0:hAnsi="Hiragino Sans GB" ns0:eastAsia="Hiragino Sans GB" ns0:cs="Hiragino Sans GB"/>
          <ns0:b/>
          <ns0:color ns0:val="111111"/>
          <ns0:sz ns0:val="21"/>
        </ns0:rPr>
        <ns0:t/>
      </ns0:r>
    </ns0:p>
    <ns0:p ns2:paraId="22C6A26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答题提醒：本题为综合题可选角度加细则补充，不能写成六要素罗列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72940458">
      <ns0:pPr>
        <ns0:spacing ns0:before="140" ns0:after="60"/>
      </ns0:pPr>
      <ns0:r>
        <ns0:rPr>
          <ns0:rFonts ns0:ascii="Hiragino Sans GB" ns0:hAnsi="Hiragino Sans GB" ns0:eastAsia="Hiragino Sans GB" ns0:cs="Hiragino Sans GB"/>
          <ns0:b/>
          <ns0:color ns0:val="1F5E8C"/>
          <ns0:sz ns0:val="22"/>
        </ns0:rPr>
        <ns0:t>3. 2025朝阳期末Q21</ns0:t>
      </ns0:r>
    </ns0:p>
    <ns0:p ns2:paraId="2606F0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4D2DE40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342F52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国际力量对比深刻调整、全球南方声势壮大，说明世界格局不再由少数国家单向主导，而是在多种力量共同作用中发展，因此可联想到世界多极化。</ns0:t>
      </ns0:r>
      <ns0:r>
        <ns0:rPr>
          <ns0:rFonts ns0:ascii="Hiragino Sans GB" ns0:hAnsi="Hiragino Sans GB" ns0:eastAsia="Hiragino Sans GB" ns0:cs="Hiragino Sans GB"/>
          <ns0:b ns0:val="0"/>
          <ns0:color ns0:val="202124"/>
          <ns0:sz ns0:val="21"/>
        </ns0:rPr>
        <ns0:t/>
      </ns0:r>
    </ns0:p>
    <ns0:p ns2:paraId="198090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世界多极化是当今国际形势的突出特点，我国顺应这一潮流开展大国外交，营造和平稳定的外部环境。</ns0:t>
      </ns0:r>
      <ns0:r>
        <ns0:rPr>
          <ns0:rFonts ns0:ascii="Hiragino Sans GB" ns0:hAnsi="Hiragino Sans GB" ns0:eastAsia="Hiragino Sans GB" ns0:cs="Hiragino Sans GB"/>
          <ns0:b/>
          <ns0:color ns0:val="111111"/>
          <ns0:sz ns0:val="21"/>
        </ns0:rPr>
        <ns0:t/>
      </ns0:r>
    </ns0:p>
    <ns0:p ns2:paraId="413CD8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C5F437F">
      <ns0:pPr>
        <ns0:spacing ns0:before="140" ns0:after="60"/>
      </ns0:pPr>
      <ns0:r>
        <ns0:rPr>
          <ns0:rFonts ns0:ascii="Hiragino Sans GB" ns0:hAnsi="Hiragino Sans GB" ns0:eastAsia="Hiragino Sans GB" ns0:cs="Hiragino Sans GB"/>
          <ns0:b/>
          <ns0:color ns0:val="1F5E8C"/>
          <ns0:sz ns0:val="22"/>
        </ns0:rPr>
        <ns0:t>4. 2025东城二模Q20</ns0:t>
      </ns0:r>
    </ns0:p>
    <ns0:p ns2:paraId="1CC6591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2A3B14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5F0D20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ns0:t>
      </ns0:r>
      <ns0:r>
        <ns0:rPr>
          <ns0:rFonts ns0:ascii="Hiragino Sans GB" ns0:hAnsi="Hiragino Sans GB" ns0:eastAsia="Hiragino Sans GB" ns0:cs="Hiragino Sans GB"/>
          <ns0:b ns0:val="0"/>
          <ns0:color ns0:val="202124"/>
          <ns0:sz ns0:val="21"/>
        </ns0:rPr>
        <ns0:t/>
      </ns0:r>
    </ns0:p>
    <ns0:p ns2:paraId="470E08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世界多极化是当今国际形势的突出特点，国际局势变乱交织、面临诸多问题挑战，呼唤各国同球共济。</ns0:t>
      </ns0:r>
      <ns0:r>
        <ns0:rPr>
          <ns0:rFonts ns0:ascii="Hiragino Sans GB" ns0:hAnsi="Hiragino Sans GB" ns0:eastAsia="Hiragino Sans GB" ns0:cs="Hiragino Sans GB"/>
          <ns0:b/>
          <ns0:color ns0:val="111111"/>
          <ns0:sz ns0:val="21"/>
        </ns0:rPr>
        <ns0:t/>
      </ns0:r>
    </ns0:p>
    <ns0:p ns2:paraId="04B3BC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217C4300">
      <ns0:pPr>
        <ns0:spacing ns0:before="140" ns0:after="60"/>
      </ns0:pPr>
      <ns0:r>
        <ns0:rPr>
          <ns0:rFonts ns0:ascii="Hiragino Sans GB" ns0:hAnsi="Hiragino Sans GB" ns0:eastAsia="Hiragino Sans GB" ns0:cs="Hiragino Sans GB"/>
          <ns0:b/>
          <ns0:color ns0:val="1F5E8C"/>
          <ns0:sz ns0:val="22"/>
        </ns0:rPr>
        <ns0:t>5. 2024海淀二模Q18(1)多极化世界中的民主与全球治理</ns0:t>
      </ns0:r>
    </ns0:p>
    <ns0:p ns2:paraId="7E9D38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r>
        <ns0:rPr>
          <ns0:rFonts ns0:ascii="Hiragino Sans GB" ns0:hAnsi="Hiragino Sans GB" ns0:eastAsia="Hiragino Sans GB" ns0:cs="Hiragino Sans GB"/>
          <ns0:b ns0:val="0"/>
          <ns0:color ns0:val="202124"/>
          <ns0:sz ns0:val="21"/>
        </ns0:rPr>
        <ns0:t/>
      </ns0:r>
    </ns0:p>
    <ns0:p ns2:paraId="2D6BE0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4AA460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资料包讲全球南方崛起、全球治理代表性不足，说明国际力量对比变化，正是世界多极化推动治理变革的具体线索。</ns0:t>
      </ns0:r>
      <ns0:r>
        <ns0:rPr>
          <ns0:rFonts ns0:ascii="Hiragino Sans GB" ns0:hAnsi="Hiragino Sans GB" ns0:eastAsia="Hiragino Sans GB" ns0:cs="Hiragino Sans GB"/>
          <ns0:b ns0:val="0"/>
          <ns0:color ns0:val="202124"/>
          <ns0:sz ns0:val="21"/>
        </ns0:rPr>
        <ns0:t/>
      </ns0:r>
    </ns0:p>
    <ns0:p ns2:paraId="04DA1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世界多极化是当今国际形势的突出特点，新兴市场和发展中国家群体性崛起，推动国际格局深刻演变。</ns0:t>
      </ns0:r>
      <ns0:r>
        <ns0:rPr>
          <ns0:rFonts ns0:ascii="Hiragino Sans GB" ns0:hAnsi="Hiragino Sans GB" ns0:eastAsia="Hiragino Sans GB" ns0:cs="Hiragino Sans GB"/>
          <ns0:b/>
          <ns0:color ns0:val="111111"/>
          <ns0:sz ns0:val="21"/>
        </ns0:rPr>
        <ns0:t/>
      </ns0:r>
    </ns0:p>
    <ns0:p ns2:paraId="77045A8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答题层次：本题8分，时政述评定档</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背景层：</ns0:t>
      </ns0:r>
      <ns0:r>
        <ns0:rPr>
          <ns0:rFonts ns0:ascii="Hiragino Sans GB" ns0:hAnsi="Hiragino Sans GB" ns0:eastAsia="Hiragino Sans GB" ns0:cs="Hiragino Sans GB"/>
          <ns0:b ns0:val="0"/>
          <ns0:color ns0:val="27323A"/>
          <ns0:sz ns0:val="19"/>
        </ns0:rPr>
        <ns0:t>和平与发展，世界多极化，霸权主义、强权政治等现实挑战</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原因层：</ns0:t>
      </ns0:r>
      <ns0:r>
        <ns0:rPr>
          <ns0:rFonts ns0:ascii="Hiragino Sans GB" ns0:hAnsi="Hiragino Sans GB" ns0:eastAsia="Hiragino Sans GB" ns0:cs="Hiragino Sans GB"/>
          <ns0:b ns0:val="0"/>
          <ns0:color ns0:val="27323A"/>
          <ns0:sz ns0:val="19"/>
        </ns0:rPr>
        <ns0:t>共同利益或国家利益是国家合作的基础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做法与意义层：</ns0:t>
      </ns0:r>
      <ns0:r>
        <ns0:rPr>
          <ns0:rFonts ns0:ascii="Hiragino Sans GB" ns0:hAnsi="Hiragino Sans GB" ns0:eastAsia="Hiragino Sans GB" ns0:cs="Hiragino Sans GB"/>
          <ns0:b ns0:val="0"/>
          <ns0:color ns0:val="27323A"/>
          <ns0:sz ns0:val="19"/>
        </ns0:rPr>
        <ns0:t>坚持共商共建共享的全球治理观，推动构建人类命运共同体，推动国际关系民主化，依托国际组织或发挥联合国作用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定档提示：</ns0:t>
      </ns0:r>
      <ns0:r>
        <ns0:rPr>
          <ns0:rFonts ns0:ascii="Hiragino Sans GB" ns0:hAnsi="Hiragino Sans GB" ns0:eastAsia="Hiragino Sans GB" ns0:cs="Hiragino Sans GB"/>
          <ns0:b ns0:val="0"/>
          <ns0:color ns0:val="27323A"/>
          <ns0:sz ns0:val="19"/>
        </ns0:rPr>
        <ns0:t>一个知识1-3分，两个知识4-6分，三个知识7-8分；必须扣住所选议题论述，有逻辑。经济全球化不得分，选错议题酌情扣分</ns0:t>
      </ns0:r>
    </ns0:p>
    <ns0:p ns2:paraId="321CB31D">
      <ns0:pPr>
        <ns0:spacing ns0:before="140" ns0:after="60"/>
      </ns0:pPr>
      <ns0:r>
        <ns0:rPr>
          <ns0:rFonts ns0:ascii="Hiragino Sans GB" ns0:hAnsi="Hiragino Sans GB" ns0:eastAsia="Hiragino Sans GB" ns0:cs="Hiragino Sans GB"/>
          <ns0:b/>
          <ns0:color ns0:val="1F5E8C"/>
          <ns0:sz ns0:val="22"/>
        </ns0:rPr>
        <ns0:t>6. 2025海淀期中Q21(2)</ns0:t>
      </ns0:r>
    </ns0:p>
    <ns0:p ns2:paraId="2D2D3A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设问分析外交的“变”，题面把新中国外交放在不同历史阶段和国际格局演进中，说明外交内容和任务的调整与外部时代背景变化相联系。</ns0:t>
      </ns0:r>
      <ns0:r>
        <ns0:rPr>
          <ns0:rFonts ns0:ascii="Hiragino Sans GB" ns0:hAnsi="Hiragino Sans GB" ns0:eastAsia="Hiragino Sans GB" ns0:cs="Hiragino Sans GB"/>
          <ns0:b ns0:val="0"/>
          <ns0:color ns0:val="202124"/>
          <ns0:sz ns0:val="21"/>
        </ns0:rPr>
        <ns0:t/>
      </ns0:r>
    </ns0:p>
    <ns0:p ns2:paraId="2D30CF6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D1F4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ns0:t>
      </ns0:r>
      <ns0:r>
        <ns0:rPr>
          <ns0:rFonts ns0:ascii="Hiragino Sans GB" ns0:hAnsi="Hiragino Sans GB" ns0:eastAsia="Hiragino Sans GB" ns0:cs="Hiragino Sans GB"/>
          <ns0:b ns0:val="0"/>
          <ns0:color ns0:val="202124"/>
          <ns0:sz ns0:val="21"/>
        </ns0:rPr>
        <ns0:t/>
      </ns0:r>
    </ns0:p>
    <ns0:p ns2:paraId="570D9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新中国外交之“变”在于：政治多极化、经济全球化深入发展，和平与发展成为时代主题，外交据此因时而变、与时俱进。</ns0:t>
      </ns0:r>
      <ns0:r>
        <ns0:rPr>
          <ns0:rFonts ns0:ascii="Hiragino Sans GB" ns0:hAnsi="Hiragino Sans GB" ns0:eastAsia="Hiragino Sans GB" ns0:cs="Hiragino Sans GB"/>
          <ns0:b/>
          <ns0:color ns0:val="111111"/>
          <ns0:sz ns0:val="21"/>
        </ns0:rPr>
        <ns0:t/>
      </ns0:r>
    </ns0:p>
    <ns0:p ns2:paraId="17075F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FEF1D05">
      <ns0:pPr>
        <ns0:spacing ns0:before="140" ns0:after="60"/>
      </ns0:pPr>
      <ns0:r>
        <ns0:rPr>
          <ns0:rFonts ns0:ascii="Hiragino Sans GB" ns0:hAnsi="Hiragino Sans GB" ns0:eastAsia="Hiragino Sans GB" ns0:cs="Hiragino Sans GB"/>
          <ns0:b/>
          <ns0:color ns0:val="1F5E8C"/>
          <ns0:sz ns0:val="22"/>
        </ns0:rPr>
        <ns0:t>7. 2026朝阳期末Q20</ns0:t>
      </ns0:r>
    </ns0:p>
    <ns0:p ns2:paraId="686DB6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16D4AF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53DFEC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材料说支持金砖做大做强、在多极化进程中提升发展中国家代表性话语权，中国主动作为顺应的正是多极化大势。</ns0:t>
      </ns0:r>
      <ns0:r>
        <ns0:rPr>
          <ns0:rFonts ns0:ascii="Hiragino Sans GB" ns0:hAnsi="Hiragino Sans GB" ns0:eastAsia="Hiragino Sans GB" ns0:cs="Hiragino Sans GB"/>
          <ns0:b ns0:val="0"/>
          <ns0:color ns0:val="202124"/>
          <ns0:sz ns0:val="21"/>
        </ns0:rPr>
        <ns0:t/>
      </ns0:r>
    </ns0:p>
    <ns0:p ns2:paraId="19B7B2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世界多极化是当今国际形势的突出特点，中国更有作为顺应多极化大势，提升发展中国家的代表性和话语权。</ns0:t>
      </ns0:r>
      <ns0:r>
        <ns0:rPr>
          <ns0:rFonts ns0:ascii="Hiragino Sans GB" ns0:hAnsi="Hiragino Sans GB" ns0:eastAsia="Hiragino Sans GB" ns0:cs="Hiragino Sans GB"/>
          <ns0:b/>
          <ns0:color ns0:val="111111"/>
          <ns0:sz ns0:val="21"/>
        </ns0:rPr>
        <ns0:t/>
      </ns0:r>
    </ns0:p>
    <ns0:p ns2:paraId="7C9CBFF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8.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正式评标写明“世界数据组织顺应经济全球化和世界多极化的趋势”，并在给分点中列出“世界多极化1分”。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世界数据组织不是单一国家平台，而是推动各方参与数据治理、制定和互认标准的国际组织化实践。答题层次提示给“世界多极化”1分，应把它落在世界多极化趋势，而不是泛化为全球南方表达。</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世界数据组织顺应世界多极化趋势，推动各方平等参与全球数据治理规则制定和标准互认，服务全球数字经济发展。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答题层次：本题8分，围绕世界数据组织完善全球数据治理、服务全球数字经济发展的智慧组织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2:paraId="66EC7B05">
      <ns0:pPr>
        <ns0:pStyle ns0:val="4"/>
      </ns0:pPr>
      <ns0:r>
        <ns0:rPr>
          <ns0:rFonts ns0:ascii="Hiragino Sans GB" ns0:hAnsi="Hiragino Sans GB" ns0:eastAsia="Hiragino Sans GB" ns0:cs="Hiragino Sans GB"/>
          <ns0:b/>
          <ns0:color ns0:val="2F6F9F"/>
          <ns0:sz ns0:val="28"/>
        </ns0:rPr>
        <ns0:t>国际秩序与国际法治</ns0:t>
      </ns0:r>
    </ns0:p>
    <ns0:p ns2:paraId="0E8AA8A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坚持主权平等与安全保障</ns0:t>
      </ns0:r>
    </ns0:p>
    <ns0:p ns2:paraId="0C27C801">
      <ns0:pPr>
        <ns0:spacing ns0:before="140" ns0:after="60"/>
      </ns0:pPr>
      <ns0:r>
        <ns0:rPr>
          <ns0:rFonts ns0:ascii="Hiragino Sans GB" ns0:hAnsi="Hiragino Sans GB" ns0:eastAsia="Hiragino Sans GB" ns0:cs="Hiragino Sans GB"/>
          <ns0:b/>
          <ns0:color ns0:val="1F5E8C"/>
          <ns0:sz ns0:val="22"/>
        </ns0:rPr>
        <ns0:t>1. 2026西城二模Q19(2)</ns0:t>
      </ns0:r>
    </ns0:p>
    <ns0:p ns2:paraId="6441421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数据价值释放需要规则协调，也需要尊重各国数据治理权利并防范数据安全风险。</ns0:t>
      </ns0:r>
      <ns0:r>
        <ns0:rPr>
          <ns0:rFonts ns0:ascii="Hiragino Sans GB" ns0:hAnsi="Hiragino Sans GB" ns0:eastAsia="Hiragino Sans GB" ns0:cs="Hiragino Sans GB"/>
          <ns0:b ns0:val="0"/>
          <ns0:color ns0:val="202124"/>
          <ns0:sz ns0:val="21"/>
        </ns0:rPr>
        <ns0:t/>
      </ns0:r>
    </ns0:p>
    <ns0:p ns2:paraId="46E3E3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23CEA8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ns0:t>
      </ns0:r>
      <ns0:r>
        <ns0:rPr>
          <ns0:rFonts ns0:ascii="Hiragino Sans GB" ns0:hAnsi="Hiragino Sans GB" ns0:eastAsia="Hiragino Sans GB" ns0:cs="Hiragino Sans GB"/>
          <ns0:b ns0:val="0"/>
          <ns0:color ns0:val="202124"/>
          <ns0:sz ns0:val="21"/>
        </ns0:rPr>
        <ns0:t/>
      </ns0:r>
    </ns0:p>
    <ns0:p ns2:paraId="7437717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各国应坚持主权平等，尊重各国数据治理权利，在保障数据安全的前提下促进数据合理流动。</ns0:t>
      </ns0:r>
      <ns0:r>
        <ns0:rPr>
          <ns0:rFonts ns0:ascii="Hiragino Sans GB" ns0:hAnsi="Hiragino Sans GB" ns0:eastAsia="Hiragino Sans GB" ns0:cs="Hiragino Sans GB"/>
          <ns0:b/>
          <ns0:color ns0:val="111111"/>
          <ns0:sz ns0:val="21"/>
        </ns0:rPr>
        <ns0:t/>
      </ns0:r>
    </ns0:p>
    <ns0:p ns2:paraId="4761F5A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4DA069FB">
      <ns0:pPr>
        <ns0:spacing ns0:before="140" ns0:after="60"/>
      </ns0:pPr>
      <ns0:r>
        <ns0:rPr>
          <ns0:rFonts ns0:ascii="Hiragino Sans GB" ns0:hAnsi="Hiragino Sans GB" ns0:eastAsia="Hiragino Sans GB" ns0:cs="Hiragino Sans GB"/>
          <ns0:b/>
          <ns0:color ns0:val="1F5E8C"/>
          <ns0:sz ns0:val="22"/>
        </ns0:rPr>
        <ns0:t>2. 2026丰台期末Q20</ns0:t>
      </ns0:r>
    </ns0:p>
    <ns0:p ns2:paraId="03F903C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4BA58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5F2A7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团结工程护以联合国为核心的国际体系，和平工程落实全球安全倡议、合力反恐禁毒，谈的都是安全底盘，对应“坚持主权平等与安全保障”。</ns0:t>
      </ns0:r>
      <ns0:r>
        <ns0:rPr>
          <ns0:rFonts ns0:ascii="Hiragino Sans GB" ns0:hAnsi="Hiragino Sans GB" ns0:eastAsia="Hiragino Sans GB" ns0:cs="Hiragino Sans GB"/>
          <ns0:b ns0:val="0"/>
          <ns0:color ns0:val="202124"/>
          <ns0:sz ns0:val="21"/>
        </ns0:rPr>
        <ns0:t/>
      </ns0:r>
    </ns0:p>
    <ns0:p ns2:paraId="13C2F0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团结工程坚定维护以联合国为核心的国际体系,和平工程落实全球安全倡议,坚持主权平等与共同安全,扩大中拉安全利益汇合点。</ns0:t>
      </ns0:r>
      <ns0:r>
        <ns0:rPr>
          <ns0:rFonts ns0:ascii="Hiragino Sans GB" ns0:hAnsi="Hiragino Sans GB" ns0:eastAsia="Hiragino Sans GB" ns0:cs="Hiragino Sans GB"/>
          <ns0:b/>
          <ns0:color ns0:val="111111"/>
          <ns0:sz ns0:val="21"/>
        </ns0:rPr>
        <ns0:t/>
      </ns0:r>
    </ns0:p>
    <ns0:p ns2:paraId="1814761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2:paraId="2486EBE9">
      <ns0:pPr>
        <ns0:pStyle ns0:val="4"/>
      </ns0:pPr>
      <ns0:r>
        <ns0:rPr>
          <ns0:rFonts ns0:ascii="Hiragino Sans GB" ns0:hAnsi="Hiragino Sans GB" ns0:eastAsia="Hiragino Sans GB" ns0:cs="Hiragino Sans GB"/>
          <ns0:b/>
          <ns0:color ns0:val="2F6F9F"/>
          <ns0:sz ns0:val="28"/>
        </ns0:rPr>
        <ns0:t>具体治理议题与文明互鉴</ns0:t>
      </ns0:r>
    </ns0:p>
    <ns0:p ns2:paraId="7FB0EC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坚持共同但有区别的责任，要求发达国家为完善全球气候治理承担更多责任</ns0:t>
      </ns0:r>
    </ns0:p>
    <ns0:p ns2:paraId="6B3D2426">
      <ns0:pPr>
        <ns0:spacing ns0:before="140" ns0:after="60"/>
      </ns0:pPr>
      <ns0:r>
        <ns0:rPr>
          <ns0:rFonts ns0:ascii="Hiragino Sans GB" ns0:hAnsi="Hiragino Sans GB" ns0:eastAsia="Hiragino Sans GB" ns0:cs="Hiragino Sans GB"/>
          <ns0:b/>
          <ns0:color ns0:val="1F5E8C"/>
          <ns0:sz ns0:val="22"/>
        </ns0:rPr>
        <ns0:t>1. 2024朝阳二模Q20</ns0:t>
      </ns0:r>
    </ns0:p>
    <ns0:p ns2:paraId="2535F9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题面强调全球过量碳排放主要来自发达国家，且《联合国气候变化框架公约》和《巴黎协定》要求发达国家率先减排并支持发展中国家，触发共同但有区别的责任。</ns0:t>
      </ns0:r>
      <ns0:r>
        <ns0:rPr>
          <ns0:rFonts ns0:ascii="Hiragino Sans GB" ns0:hAnsi="Hiragino Sans GB" ns0:eastAsia="Hiragino Sans GB" ns0:cs="Hiragino Sans GB"/>
          <ns0:b ns0:val="0"/>
          <ns0:color ns0:val="202124"/>
          <ns0:sz ns0:val="21"/>
        </ns0:rPr>
        <ns0:t/>
      </ns0:r>
    </ns0:p>
    <ns0:p ns2:paraId="7FAAE6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2C0918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ns0:t>
      </ns0:r>
      <ns0:r>
        <ns0:rPr>
          <ns0:rFonts ns0:ascii="Hiragino Sans GB" ns0:hAnsi="Hiragino Sans GB" ns0:eastAsia="Hiragino Sans GB" ns0:cs="Hiragino Sans GB"/>
          <ns0:b ns0:val="0"/>
          <ns0:color ns0:val="202124"/>
          <ns0:sz ns0:val="21"/>
        </ns0:rPr>
        <ns0:t/>
      </ns0:r>
    </ns0:p>
    <ns0:p ns2:paraId="059E10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完善全球气候治理应坚持共同但有区别的责任，发达国家应认真兑现资金、技术和减排承诺，为完善全球气候治理承担更多责任。</ns0:t>
      </ns0:r>
      <ns0:r>
        <ns0:rPr>
          <ns0:rFonts ns0:ascii="Hiragino Sans GB" ns0:hAnsi="Hiragino Sans GB" ns0:eastAsia="Hiragino Sans GB" ns0:cs="Hiragino Sans GB"/>
          <ns0:b/>
          <ns0:color ns0:val="111111"/>
          <ns0:sz ns0:val="21"/>
        </ns0:rPr>
        <ns0:t/>
      </ns0:r>
    </ns0:p>
    <ns0:p ns2:paraId="501CC02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DB517C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跨国公司等全球企业，尤其是工业领域企业，应致力于技术创新，加快绿色低碳转型，努力降低碳排放</ns0:t>
      </ns0:r>
    </ns0:p>
    <ns0:p ns2:paraId="5F751FD0">
      <ns0:pPr>
        <ns0:spacing ns0:before="140" ns0:after="60"/>
      </ns0:pPr>
      <ns0:r>
        <ns0:rPr>
          <ns0:rFonts ns0:ascii="Hiragino Sans GB" ns0:hAnsi="Hiragino Sans GB" ns0:eastAsia="Hiragino Sans GB" ns0:cs="Hiragino Sans GB"/>
          <ns0:b/>
          <ns0:color ns0:val="1F5E8C"/>
          <ns0:sz ns0:val="22"/>
        </ns0:rPr>
        <ns0:t>1. 2024朝阳二模Q20</ns0:t>
      </ns0:r>
    </ns0:p>
    <ns0:p ns2:paraId="4AAC12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研讨背景指出能源转型和技术创新成为迫切要求，气候治理不能只靠政府承诺，还需要跨国公司和工业企业用技术创新降低排放。</ns0:t>
      </ns0:r>
      <ns0:r>
        <ns0:rPr>
          <ns0:rFonts ns0:ascii="Hiragino Sans GB" ns0:hAnsi="Hiragino Sans GB" ns0:eastAsia="Hiragino Sans GB" ns0:cs="Hiragino Sans GB"/>
          <ns0:b ns0:val="0"/>
          <ns0:color ns0:val="202124"/>
          <ns0:sz ns0:val="21"/>
        </ns0:rPr>
        <ns0:t/>
      </ns0:r>
    </ns0:p>
    <ns0:p ns2:paraId="7DA3811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44083D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ns0:t>
      </ns0:r>
      <ns0:r>
        <ns0:rPr>
          <ns0:rFonts ns0:ascii="Hiragino Sans GB" ns0:hAnsi="Hiragino Sans GB" ns0:eastAsia="Hiragino Sans GB" ns0:cs="Hiragino Sans GB"/>
          <ns0:b ns0:val="0"/>
          <ns0:color ns0:val="202124"/>
          <ns0:sz ns0:val="21"/>
        </ns0:rPr>
        <ns0:t/>
      </ns0:r>
    </ns0:p>
    <ns0:p ns2:paraId="710E33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跨国公司等全球企业，尤其是工业领域企业，应致力于技术创新，加快绿色低碳转型，努力降低碳排放，为完善全球气候治理提供企业行动支撑。</ns0:t>
      </ns0:r>
      <ns0:r>
        <ns0:rPr>
          <ns0:rFonts ns0:ascii="Hiragino Sans GB" ns0:hAnsi="Hiragino Sans GB" ns0:eastAsia="Hiragino Sans GB" ns0:cs="Hiragino Sans GB"/>
          <ns0:b/>
          <ns0:color ns0:val="111111"/>
          <ns0:sz ns0:val="21"/>
        </ns0:rPr>
        <ns0:t/>
      </ns0:r>
    </ns0:p>
    <ns0:p ns2:paraId="482BB2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答题层次：本题8分，基本原则2分，各方达成共识6分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2:paraId="00AF2BE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超越集团政治、实力至上和少数国家垄断价值定义的治理逻辑</ns0:t>
      </ns0:r>
    </ns0:p>
    <ns0:p ns2:paraId="4D06C744">
      <ns0:pPr>
        <ns0:spacing ns0:before="140" ns0:after="60"/>
      </ns0:pPr>
      <ns0:r>
        <ns0:rPr>
          <ns0:rFonts ns0:ascii="Hiragino Sans GB" ns0:hAnsi="Hiragino Sans GB" ns0:eastAsia="Hiragino Sans GB" ns0:cs="Hiragino Sans GB"/>
          <ns0:b/>
          <ns0:color ns0:val="1F5E8C"/>
          <ns0:sz ns0:val="22"/>
        </ns0:rPr>
        <ns0:t>1. 2024西城二模Q19</ns0:t>
      </ns0:r>
    </ns0:p>
    <ns0:p ns2:paraId="0238B0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题面集中列出恃强凌弱、巧取豪夺、零和博弈、结盟对抗和封闭排他，这些都是旧国际关系逻辑，中国答案需要先批判集团政治、实力至上和少数国家垄断价值定义。</ns0:t>
      </ns0:r>
      <ns0:r>
        <ns0:rPr>
          <ns0:rFonts ns0:ascii="Hiragino Sans GB" ns0:hAnsi="Hiragino Sans GB" ns0:eastAsia="Hiragino Sans GB" ns0:cs="Hiragino Sans GB"/>
          <ns0:b ns0:val="0"/>
          <ns0:color ns0:val="202124"/>
          <ns0:sz ns0:val="21"/>
        </ns0:rPr>
        <ns0:t/>
      </ns0:r>
    </ns0:p>
    <ns0:p ns2:paraId="25C910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607790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ns0:t>
      </ns0:r>
      <ns0:r>
        <ns0:rPr>
          <ns0:rFonts ns0:ascii="Hiragino Sans GB" ns0:hAnsi="Hiragino Sans GB" ns0:eastAsia="Hiragino Sans GB" ns0:cs="Hiragino Sans GB"/>
          <ns0:b ns0:val="0"/>
          <ns0:color ns0:val="202124"/>
          <ns0:sz ns0:val="21"/>
        </ns0:rPr>
        <ns0:t/>
      </ns0:r>
    </ns0:p>
    <ns0:p ns2:paraId="192D7C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中国答案超越集团政治的“小圈子”规则、实力至上的逻辑和少数西方国家定义的“普世价值”，反对霸权主义和强权政治，为处理国际关系提供更公平的新思路。</ns0:t>
      </ns0:r>
      <ns0:r>
        <ns0:rPr>
          <ns0:rFonts ns0:ascii="Hiragino Sans GB" ns0:hAnsi="Hiragino Sans GB" ns0:eastAsia="Hiragino Sans GB" ns0:cs="Hiragino Sans GB"/>
          <ns0:b/>
          <ns0:color ns0:val="111111"/>
          <ns0:sz ns0:val="21"/>
        </ns0:rPr>
        <ns0:t/>
      </ns0:r>
    </ns0:p>
    <ns0:p ns2:paraId="7A59C7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20AE54">
      <ns0:pPr>
        <ns0:pStyle ns0:val="3"/>
        <ns0:jc ns0:val="left"/>
      </ns0:pPr>
      <ns0:r>
        <ns0:rPr>
          <ns0:rFonts ns0:eastAsia="Hiragino Sans GB" ns0:ascii="Hiragino Sans GB" ns0:hAnsi="Hiragino Sans GB" ns0:cs="Hiragino Sans GB"/>
          <ns0:b/>
          <ns0:color ns0:val="173B5B"/>
          <ns0:sz ns0:val="36"/>
        </ns0:rPr>
        <ns0:t>中国</ns0:t>
      </ns0:r>
    </ns0:p>
    <ns0:p ns2:paraId="52CF8AFF">
      <ns0:pPr>
        <ns0:pStyle ns0:val="4"/>
      </ns0:pPr>
      <ns0:r>
        <ns0:rPr>
          <ns0:rFonts ns0:eastAsia="Hiragino Sans GB" ns0:ascii="Hiragino Sans GB" ns0:hAnsi="Hiragino Sans GB" ns0:cs="Hiragino Sans GB"/>
          <ns0:b/>
          <ns0:color ns0:val="2F6F9F"/>
          <ns0:sz ns0:val="28"/>
        </ns0:rPr>
        <ns0:t>政策</ns0:t>
      </ns0:r>
    </ns0:p>
    <ns0:p ns2:paraId="1845EB8E">
      <ns0:pPr/>
      <ns0:r>
        <ns0:rPr>
          <ns0:rFonts ns0:ascii="Hiragino Sans GB" ns0:hAnsi="Hiragino Sans GB" ns0:eastAsia="Hiragino Sans GB" ns0:cs="Hiragino Sans GB"/>
          <ns0:b ns0:val="0"/>
          <ns0:color ns0:val="202124"/>
          <ns0:sz ns0:val="21"/>
        </ns0:rPr>
        <ns0:t>【学生判别】 看到中国以合作、援助、倡议、外交行动促进和平与共同发展，不只是维护自身利益时，可以把它归入我国外交政策宗旨，再接独立自主和平外交政策或人类命运共同体。</ns0:t>
      </ns0:r>
    </ns0:p>
    <ns0:p ns2:paraId="1185424B">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我国外交政策的宗旨是维护世界和平、促进共同发展</ns0:t>
      </ns0:r>
    </ns0:p>
    <ns0:p ns2:paraId="4BD903F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坚持总体国家安全观，统筹发展与安全，以新安全格局保障新发展格局</ns0:t>
      </ns0:r>
    </ns0:p>
    <ns0:p ns2:paraId="5A17A47D">
      <ns0:pPr>
        <ns0:spacing ns0:before="140" ns0:after="60"/>
      </ns0:pPr>
      <ns0:r>
        <ns0:rPr>
          <ns0:rFonts ns0:ascii="Hiragino Sans GB" ns0:hAnsi="Hiragino Sans GB" ns0:eastAsia="Hiragino Sans GB" ns0:cs="Hiragino Sans GB"/>
          <ns0:b/>
          <ns0:color ns0:val="1F5E8C"/>
          <ns0:sz ns0:val="22"/>
        </ns0:rPr>
        <ns0:t>1. 2026朝阳期中Q17</ns0:t>
      </ns0:r>
    </ns0:p>
    <ns0:p ns2:paraId="65A115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推进“人工智能+”过程中要处理好哪些重要关系，题面同时呈现人工智能作为经济增长引擎和数据泄露、模型缺陷、伦理失控等风险，因此要用发展和安全的关系统摄产业推进、风险防控与高质量发展三侧。</ns0:t>
      </ns0:r>
      <ns0:r>
        <ns0:rPr>
          <ns0:rFonts ns0:ascii="Hiragino Sans GB" ns0:hAnsi="Hiragino Sans GB" ns0:eastAsia="Hiragino Sans GB" ns0:cs="Hiragino Sans GB"/>
          <ns0:b ns0:val="0"/>
          <ns0:color ns0:val="202124"/>
          <ns0:sz ns0:val="21"/>
        </ns0:rPr>
        <ns0:t/>
      </ns0:r>
    </ns0:p>
    <ns0:p ns2:paraId="46356D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37003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乙同学既讲人工智能驱动增长，又列出数据泄露、模型缺陷、伦理失控且74%风险涉安全；两面并存，须靠统筹发展与安全、以新安全格局保新发展格局。</ns0:t>
      </ns0:r>
      <ns0:r>
        <ns0:rPr>
          <ns0:rFonts ns0:ascii="Hiragino Sans GB" ns0:hAnsi="Hiragino Sans GB" ns0:eastAsia="Hiragino Sans GB" ns0:cs="Hiragino Sans GB"/>
          <ns0:b ns0:val="0"/>
          <ns0:color ns0:val="202124"/>
          <ns0:sz ns0:val="21"/>
        </ns0:rPr>
        <ns0:t/>
      </ns0:r>
    </ns0:p>
    <ns0:p ns2:paraId="03586C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推进“人工智能+”要统筹发展和安全，坚持总体国家安全观和底线思维，在维护国家经济安全、科技安全、防范数据、模型和伦理风险的同时，推动经济平稳可持续发展和高质量发展，为经济增长注入新动能。</ns0:t>
      </ns0:r>
      <ns0:r>
        <ns0:rPr>
          <ns0:rFonts ns0:ascii="Hiragino Sans GB" ns0:hAnsi="Hiragino Sans GB" ns0:eastAsia="Hiragino Sans GB" ns0:cs="Hiragino Sans GB"/>
          <ns0:b/>
          <ns0:color ns0:val="111111"/>
          <ns0:sz ns0:val="21"/>
        </ns0:rPr>
        <ns0:t/>
      </ns0:r>
    </ns0:p>
    <ns0:p ns2:paraId="6EA92A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F4EC257">
      <ns0:pPr>
        <ns0:spacing ns0:before="140" ns0:after="60"/>
      </ns0:pPr>
      <ns0:r>
        <ns0:rPr>
          <ns0:rFonts ns0:ascii="Hiragino Sans GB" ns0:hAnsi="Hiragino Sans GB" ns0:eastAsia="Hiragino Sans GB" ns0:cs="Hiragino Sans GB"/>
          <ns0:b/>
          <ns0:color ns0:val="1F5E8C"/>
          <ns0:sz ns0:val="22"/>
        </ns0:rPr>
        <ns0:t>2. 2024朝阳一模Q21</ns0:t>
      </ns0:r>
    </ns0:p>
    <ns0:p ns2:paraId="0EB50D9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题目评价重点强调我国发展的外部环境日趋严峻、风险挑战增多，推动中国经济开新局需要把发展优势与安全风险统筹起来。</ns0:t>
      </ns0:r>
      <ns0:r>
        <ns0:rPr>
          <ns0:rFonts ns0:ascii="Hiragino Sans GB" ns0:hAnsi="Hiragino Sans GB" ns0:eastAsia="Hiragino Sans GB" ns0:cs="Hiragino Sans GB"/>
          <ns0:b ns0:val="0"/>
          <ns0:color ns0:val="202124"/>
          <ns0:sz ns0:val="21"/>
        </ns0:rPr>
        <ns0:t/>
      </ns0:r>
    </ns0:p>
    <ns0:p ns2:paraId="2CC980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13971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题面集中列出实力至上、恃强凌弱、零和博弈、结盟对抗、封闭排他，这些正是中国新思路要超越的旧逻辑。</ns0:t>
      </ns0:r>
      <ns0:r>
        <ns0:rPr>
          <ns0:rFonts ns0:ascii="Hiragino Sans GB" ns0:hAnsi="Hiragino Sans GB" ns0:eastAsia="Hiragino Sans GB" ns0:cs="Hiragino Sans GB"/>
          <ns0:b ns0:val="0"/>
          <ns0:color ns0:val="202124"/>
          <ns0:sz ns0:val="21"/>
        </ns0:rPr>
        <ns0:t/>
      </ns0:r>
    </ns0:p>
    <ns0:p ns2:paraId="794A74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面对外部环境日趋严峻、风险挑战增多，中国应坚持总体国家安全观，统筹发展与安全，以新安全格局保障新发展格局。</ns0:t>
      </ns0:r>
      <ns0:r>
        <ns0:rPr>
          <ns0:rFonts ns0:ascii="Hiragino Sans GB" ns0:hAnsi="Hiragino Sans GB" ns0:eastAsia="Hiragino Sans GB" ns0:cs="Hiragino Sans GB"/>
          <ns0:b/>
          <ns0:color ns0:val="111111"/>
          <ns0:sz ns0:val="21"/>
        </ns0:rPr>
        <ns0:t/>
      </ns0:r>
    </ns0:p>
    <ns0:p ns2:paraId="0F3218D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6A86A5D8">
      <ns0:pPr>
        <ns0:spacing ns0:before="140" ns0:after="60"/>
      </ns0:pPr>
      <ns0:r>
        <ns0:rPr>
          <ns0:rFonts ns0:ascii="Hiragino Sans GB" ns0:hAnsi="Hiragino Sans GB" ns0:eastAsia="Hiragino Sans GB" ns0:cs="Hiragino Sans GB"/>
          <ns0:b/>
          <ns0:color ns0:val="1F5E8C"/>
          <ns0:sz ns0:val="22"/>
        </ns0:rPr>
        <ns0:t>3. 2025朝阳期末Q21</ns0:t>
      </ns0:r>
    </ns0:p>
    <ns0:p ns2:paraId="6B464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1C7907F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8B779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ns0:t>
      </ns0:r>
      <ns0:r>
        <ns0:rPr>
          <ns0:rFonts ns0:ascii="Hiragino Sans GB" ns0:hAnsi="Hiragino Sans GB" ns0:eastAsia="Hiragino Sans GB" ns0:cs="Hiragino Sans GB"/>
          <ns0:b ns0:val="0"/>
          <ns0:color ns0:val="202124"/>
          <ns0:sz ns0:val="21"/>
        </ns0:rPr>
        <ns0:t/>
      </ns0:r>
    </ns0:p>
    <ns0:p ns2:paraId="352EB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坚持总体国家安全观，统筹发展和安全，以新安全格局保障新发展格局，营造安全稳定的外部环境。</ns0:t>
      </ns0:r>
      <ns0:r>
        <ns0:rPr>
          <ns0:rFonts ns0:ascii="Hiragino Sans GB" ns0:hAnsi="Hiragino Sans GB" ns0:eastAsia="Hiragino Sans GB" ns0:cs="Hiragino Sans GB"/>
          <ns0:b/>
          <ns0:color ns0:val="111111"/>
          <ns0:sz ns0:val="21"/>
        </ns0:rPr>
        <ns0:t/>
      </ns0:r>
    </ns0:p>
    <ns0:p ns2:paraId="3F664AB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B9B93A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新中国外交始终服务国家性质并坚持党对外交统一集中领导</ns0:t>
      </ns0:r>
    </ns0:p>
    <ns0:p ns2:paraId="0588870C">
      <ns0:pPr>
        <ns0:spacing ns0:before="140" ns0:after="60"/>
      </ns0:pPr>
      <ns0:r>
        <ns0:rPr>
          <ns0:rFonts ns0:ascii="Hiragino Sans GB" ns0:hAnsi="Hiragino Sans GB" ns0:eastAsia="Hiragino Sans GB" ns0:cs="Hiragino Sans GB"/>
          <ns0:b/>
          <ns0:color ns0:val="1F5E8C"/>
          <ns0:sz ns0:val="22"/>
        </ns0:rPr>
        <ns0:t>1. 2025海淀期中Q21(2)</ns0:t>
      </ns0:r>
    </ns0:p>
    <ns0:p ns2:paraId="5C8CD7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设问分析外交“不变”，题面虽按历史阶段呈现外交内容变化，但外交服务的国家性质不变。</ns0:t>
      </ns0:r>
      <ns0:r>
        <ns0:rPr>
          <ns0:rFonts ns0:ascii="Hiragino Sans GB" ns0:hAnsi="Hiragino Sans GB" ns0:eastAsia="Hiragino Sans GB" ns0:cs="Hiragino Sans GB"/>
          <ns0:b ns0:val="0"/>
          <ns0:color ns0:val="202124"/>
          <ns0:sz ns0:val="21"/>
        </ns0:rPr>
        <ns0:t/>
      </ns0:r>
    </ns0:p>
    <ns0:p ns2:paraId="435FD4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64147B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ns0:t>
      </ns0:r>
      <ns0:r>
        <ns0:rPr>
          <ns0:rFonts ns0:ascii="Hiragino Sans GB" ns0:hAnsi="Hiragino Sans GB" ns0:eastAsia="Hiragino Sans GB" ns0:cs="Hiragino Sans GB"/>
          <ns0:b ns0:val="0"/>
          <ns0:color ns0:val="202124"/>
          <ns0:sz ns0:val="21"/>
        </ns0:rPr>
        <ns0:t/>
      </ns0:r>
    </ns0:p>
    <ns0:p ns2:paraId="7FE828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新中国外交始终服务于我国人民民主专政的国家性质。</ns0:t>
      </ns0:r>
      <ns0:r>
        <ns0:rPr>
          <ns0:rFonts ns0:ascii="Hiragino Sans GB" ns0:hAnsi="Hiragino Sans GB" ns0:eastAsia="Hiragino Sans GB" ns0:cs="Hiragino Sans GB"/>
          <ns0:b/>
          <ns0:color ns0:val="111111"/>
          <ns0:sz ns0:val="21"/>
        </ns0:rPr>
        <ns0:t/>
      </ns0:r>
    </ns0:p>
    <ns0:p ns2:paraId="23903C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9766DF9">
      <ns0:pPr>
        <ns0:spacing ns0:before="140" ns0:after="60"/>
      </ns0:pPr>
      <ns0:r>
        <ns0:rPr>
          <ns0:rFonts ns0:ascii="Hiragino Sans GB" ns0:hAnsi="Hiragino Sans GB" ns0:eastAsia="Hiragino Sans GB" ns0:cs="Hiragino Sans GB"/>
          <ns0:b/>
          <ns0:color ns0:val="1F5E8C"/>
          <ns0:sz ns0:val="22"/>
        </ns0:rPr>
        <ns0:t>2. 2025朝阳期末Q21</ns0:t>
      </ns0:r>
    </ns0:p>
    <ns0:p ns2:paraId="52CA06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57BD9C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1DC4D8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中国特色大国外交服务中国式现代化，总体外部环境首先要交代党对外交工作的领导。</ns0:t>
      </ns0:r>
      <ns0:r>
        <ns0:rPr>
          <ns0:rFonts ns0:ascii="Hiragino Sans GB" ns0:hAnsi="Hiragino Sans GB" ns0:eastAsia="Hiragino Sans GB" ns0:cs="Hiragino Sans GB"/>
          <ns0:b ns0:val="0"/>
          <ns0:color ns0:val="202124"/>
          <ns0:sz ns0:val="21"/>
        </ns0:rPr>
        <ns0:t/>
      </ns0:r>
    </ns0:p>
    <ns0:p ns2:paraId="7FF3D3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我国外交始终服务社会主义国家性质，坚持党对外交工作的统一集中领导，营造良好外部环境。</ns0:t>
      </ns0:r>
      <ns0:r>
        <ns0:rPr>
          <ns0:rFonts ns0:ascii="Hiragino Sans GB" ns0:hAnsi="Hiragino Sans GB" ns0:eastAsia="Hiragino Sans GB" ns0:cs="Hiragino Sans GB"/>
          <ns0:b/>
          <ns0:color ns0:val="111111"/>
          <ns0:sz ns0:val="21"/>
        </ns0:rPr>
        <ns0:t/>
      </ns0:r>
    </ns0:p>
    <ns0:p ns2:paraId="2844CD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2B5399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中国坚持独立自主的和平外交政策</ns0:t>
      </ns0:r>
    </ns0:p>
    <ns0:p ns2:paraId="7C58B1AF">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282C54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设问分析新中国外交的“不变”，题面呈现阶段变化但外交政策底色未变，要从独立自主的和平外交政策总框架说明连续性。</ns0:t>
      </ns0:r>
      <ns0:r>
        <ns0:rPr>
          <ns0:rFonts ns0:ascii="Hiragino Sans GB" ns0:hAnsi="Hiragino Sans GB" ns0:eastAsia="Hiragino Sans GB" ns0:cs="Hiragino Sans GB"/>
          <ns0:b ns0:val="0"/>
          <ns0:color ns0:val="202124"/>
          <ns0:sz ns0:val="21"/>
        </ns0:rPr>
        <ns0:t/>
      </ns0:r>
    </ns0:p>
    <ns0:p ns2:paraId="255C9E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3A717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ns0:t>
      </ns0:r>
      <ns0:r>
        <ns0:rPr>
          <ns0:rFonts ns0:ascii="Hiragino Sans GB" ns0:hAnsi="Hiragino Sans GB" ns0:eastAsia="Hiragino Sans GB" ns0:cs="Hiragino Sans GB"/>
          <ns0:b ns0:val="0"/>
          <ns0:color ns0:val="202124"/>
          <ns0:sz ns0:val="21"/>
        </ns0:rPr>
        <ns0:t/>
      </ns0:r>
    </ns0:p>
    <ns0:p ns2:paraId="36B5E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新中国始终坚持独立自主的和平外交政策，坚持独立自主的基本立场，维护我国主权、安全和发展利益，同时为世界和平与发展贡献力量。</ns0:t>
      </ns0:r>
      <ns0:r>
        <ns0:rPr>
          <ns0:rFonts ns0:ascii="Hiragino Sans GB" ns0:hAnsi="Hiragino Sans GB" ns0:eastAsia="Hiragino Sans GB" ns0:cs="Hiragino Sans GB"/>
          <ns0:b/>
          <ns0:color ns0:val="111111"/>
          <ns0:sz ns0:val="21"/>
        </ns0:rPr>
        <ns0:t/>
      </ns0:r>
    </ns0:p>
    <ns0:p ns2:paraId="605F72B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2E754F7">
      <ns0:pPr>
        <ns0:spacing ns0:before="140" ns0:after="60"/>
      </ns0:pPr>
      <ns0:r>
        <ns0:rPr>
          <ns0:rFonts ns0:ascii="Hiragino Sans GB" ns0:hAnsi="Hiragino Sans GB" ns0:eastAsia="Hiragino Sans GB" ns0:cs="Hiragino Sans GB"/>
          <ns0:b/>
          <ns0:color ns0:val="1F5E8C"/>
          <ns0:sz ns0:val="22"/>
        </ns0:rPr>
        <ns0:t>2. 2025顺义一模Q20〔本题只写政策层〕</ns0:t>
      </ns0:r>
    </ns0:p>
    <ns0:p ns2:paraId="3EF9000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“小而美”项目依托共建“一带一路”开展，聚焦共建国家民生需求，体现中国尊重对方自主选择、不附加政治条件的和平发展道路。</ns0:t>
      </ns0:r>
      <ns0:r>
        <ns0:rPr>
          <ns0:rFonts ns0:ascii="Hiragino Sans GB" ns0:hAnsi="Hiragino Sans GB" ns0:eastAsia="Hiragino Sans GB" ns0:cs="Hiragino Sans GB"/>
          <ns0:b ns0:val="0"/>
          <ns0:color ns0:val="202124"/>
          <ns0:sz ns0:val="21"/>
        </ns0:rPr>
        <ns0:t/>
      </ns0:r>
    </ns0:p>
    <ns0:p ns2:paraId="51366E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CDC5BA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ns0:t>
      </ns0:r>
      <ns0:r>
        <ns0:rPr>
          <ns0:rFonts ns0:ascii="Hiragino Sans GB" ns0:hAnsi="Hiragino Sans GB" ns0:eastAsia="Hiragino Sans GB" ns0:cs="Hiragino Sans GB"/>
          <ns0:b ns0:val="0"/>
          <ns0:color ns0:val="202124"/>
          <ns0:sz ns0:val="21"/>
        </ns0:rPr>
        <ns0:t/>
      </ns0:r>
    </ns0:p>
    <ns0:p ns2:paraId="54556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中国坚持独立自主和平外交政策，通过“小而美”项目尊重共建国家需求、促进民生改善，使国际发展合作成为和平发展道路的具体实践。</ns0:t>
      </ns0:r>
      <ns0:r>
        <ns0:rPr>
          <ns0:rFonts ns0:ascii="Hiragino Sans GB" ns0:hAnsi="Hiragino Sans GB" ns0:eastAsia="Hiragino Sans GB" ns0:cs="Hiragino Sans GB"/>
          <ns0:b/>
          <ns0:color ns0:val="111111"/>
          <ns0:sz ns0:val="21"/>
        </ns0:rPr>
        <ns0:t/>
      </ns0:r>
    </ns0:p>
    <ns0:p ns2:paraId="7A0CC73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63C34DBA">
      <ns0:pPr>
        <ns0:spacing ns0:before="140" ns0:after="60"/>
      </ns0:pPr>
      <ns0:r>
        <ns0:rPr>
          <ns0:rFonts ns0:ascii="Hiragino Sans GB" ns0:hAnsi="Hiragino Sans GB" ns0:eastAsia="Hiragino Sans GB" ns0:cs="Hiragino Sans GB"/>
          <ns0:b/>
          <ns0:color ns0:val="1F5E8C"/>
          <ns0:sz ns0:val="22"/>
        </ns0:rPr>
        <ns0:t>3. 2026顺义二模Q20〔本题只写政策层〕</ns0:t>
      </ns0:r>
    </ns0:p>
    <ns0:p ns2:paraId="4001EAB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材料把中国式现代化定位为走和平发展道路、造福中国也促进世界现代化，体现我国独立自主和平外交政策服务民族复兴和促进共同发展的统一。</ns0:t>
      </ns0:r>
      <ns0:r>
        <ns0:rPr>
          <ns0:rFonts ns0:ascii="Hiragino Sans GB" ns0:hAnsi="Hiragino Sans GB" ns0:eastAsia="Hiragino Sans GB" ns0:cs="Hiragino Sans GB"/>
          <ns0:b ns0:val="0"/>
          <ns0:color ns0:val="202124"/>
          <ns0:sz ns0:val="21"/>
        </ns0:rPr>
        <ns0:t/>
      </ns0:r>
    </ns0:p>
    <ns0:p ns2:paraId="310D63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41903B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ns0:t>
      </ns0:r>
      <ns0:r>
        <ns0:rPr>
          <ns0:rFonts ns0:ascii="Hiragino Sans GB" ns0:hAnsi="Hiragino Sans GB" ns0:eastAsia="Hiragino Sans GB" ns0:cs="Hiragino Sans GB"/>
          <ns0:b ns0:val="0"/>
          <ns0:color ns0:val="202124"/>
          <ns0:sz ns0:val="21"/>
        </ns0:rPr>
        <ns0:t/>
      </ns0:r>
    </ns0:p>
    <ns0:p ns2:paraId="0A206B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中国坚持独立自主的和平外交政策，以和平发展道路推进中国式现代化，既维护自身发展，也为世界和平与共同发展贡献力量。</ns0:t>
      </ns0:r>
      <ns0:r>
        <ns0:rPr>
          <ns0:rFonts ns0:ascii="Hiragino Sans GB" ns0:hAnsi="Hiragino Sans GB" ns0:eastAsia="Hiragino Sans GB" ns0:cs="Hiragino Sans GB"/>
          <ns0:b/>
          <ns0:color ns0:val="111111"/>
          <ns0:sz ns0:val="21"/>
        </ns0:rPr>
        <ns0:t/>
      </ns0:r>
    </ns0:p>
    <ns0:p ns2:paraId="7ACEDA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1735D4F">
      <ns0:pPr>
        <ns0:spacing ns0:before="140" ns0:after="60"/>
      </ns0:pPr>
      <ns0:r>
        <ns0:rPr>
          <ns0:rFonts ns0:ascii="Hiragino Sans GB" ns0:hAnsi="Hiragino Sans GB" ns0:eastAsia="Hiragino Sans GB" ns0:cs="Hiragino Sans GB"/>
          <ns0:b/>
          <ns0:color ns0:val="1F5E8C"/>
          <ns0:sz ns0:val="22"/>
        </ns0:rPr>
        <ns0:t>4. 2025朝阳期末Q21〔本题可同时联系外交政策层与准则层〕</ns0:t>
      </ns0:r>
    </ns0:p>
    <ns0:p ns2:paraId="7751178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题目把世界动荡冲突、单边霸凌、脱钩断链和意识形态分歧作为外部风险，说明中国式现代化的外部环境首先要建立在独立自主外交政策基础上。</ns0:t>
      </ns0:r>
      <ns0:r>
        <ns0:rPr>
          <ns0:rFonts ns0:ascii="Hiragino Sans GB" ns0:hAnsi="Hiragino Sans GB" ns0:eastAsia="Hiragino Sans GB" ns0:cs="Hiragino Sans GB"/>
          <ns0:b ns0:val="0"/>
          <ns0:color ns0:val="202124"/>
          <ns0:sz ns0:val="21"/>
        </ns0:rPr>
        <ns0:t/>
      </ns0:r>
    </ns0:p>
    <ns0:p ns2:paraId="4A61945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4FAB3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ns0:t>
      </ns0:r>
      <ns0:r>
        <ns0:rPr>
          <ns0:rFonts ns0:ascii="Hiragino Sans GB" ns0:hAnsi="Hiragino Sans GB" ns0:eastAsia="Hiragino Sans GB" ns0:cs="Hiragino Sans GB"/>
          <ns0:b ns0:val="0"/>
          <ns0:color ns0:val="202124"/>
          <ns0:sz ns0:val="21"/>
        </ns0:rPr>
        <ns0:t/>
      </ns0:r>
    </ns0:p>
    <ns0:p ns2:paraId="716B56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中国坚定奉行独立自主的和平外交政策，维护我国主权、安全和发展利益，为推进中国式现代化营造和平稳定的国际环境。</ns0:t>
      </ns0:r>
      <ns0:r>
        <ns0:rPr>
          <ns0:rFonts ns0:ascii="Hiragino Sans GB" ns0:hAnsi="Hiragino Sans GB" ns0:eastAsia="Hiragino Sans GB" ns0:cs="Hiragino Sans GB"/>
          <ns0:b/>
          <ns0:color ns0:val="111111"/>
          <ns0:sz ns0:val="21"/>
        </ns0:rPr>
        <ns0:t/>
      </ns0:r>
    </ns0:p>
    <ns0:p ns2:paraId="35969B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46E353A0">
      <ns0:pPr>
        <ns0:spacing ns0:before="140" ns0:after="60"/>
      </ns0:pPr>
      <ns0:r>
        <ns0:rPr>
          <ns0:rFonts ns0:ascii="Hiragino Sans GB" ns0:hAnsi="Hiragino Sans GB" ns0:eastAsia="Hiragino Sans GB" ns0:cs="Hiragino Sans GB"/>
          <ns0:b/>
          <ns0:color ns0:val="1F5E8C"/>
          <ns0:sz ns0:val="22"/>
        </ns0:rPr>
        <ns0:t>5. 2026顺义一模Q20</ns0:t>
      </ns0:r>
    </ns0:p>
    <ns0:p ns2:paraId="232050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33B8C3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50AC5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科技小院帮各国探索适合自身的农业道路、激发内生动力，不附加条件、尊重他国自主，正是中国坚持独立自主的和平外交政策的体现。</ns0:t>
      </ns0:r>
      <ns0:r>
        <ns0:rPr>
          <ns0:rFonts ns0:ascii="Hiragino Sans GB" ns0:hAnsi="Hiragino Sans GB" ns0:eastAsia="Hiragino Sans GB" ns0:cs="Hiragino Sans GB"/>
          <ns0:b ns0:val="0"/>
          <ns0:color ns0:val="202124"/>
          <ns0:sz ns0:val="21"/>
        </ns0:rPr>
        <ns0:t/>
      </ns0:r>
    </ns0:p>
    <ns0:p ns2:paraId="527756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中国坚持独立自主的和平外交政策，以科技小院助力发展中国家自主发展，彰显维护世界和平、促进共同发展的外交宗旨。</ns0:t>
      </ns0:r>
      <ns0:r>
        <ns0:rPr>
          <ns0:rFonts ns0:ascii="Hiragino Sans GB" ns0:hAnsi="Hiragino Sans GB" ns0:eastAsia="Hiragino Sans GB" ns0:cs="Hiragino Sans GB"/>
          <ns0:b/>
          <ns0:color ns0:val="111111"/>
          <ns0:sz ns0:val="21"/>
        </ns0:rPr>
        <ns0:t/>
      </ns0:r>
    </ns0:p>
    <ns0:p ns2:paraId="78F527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473706D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和平共处五项原则是我国对外关系基本准则</ns0:t>
      </ns0:r>
    </ns0:p>
    <ns0:p ns2:paraId="438E481A">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630D27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设问分析新中国外交“不变”，材料中的外交政策基本准则指向和平共处五项原则这一稳定不变的对外关系准则。</ns0:t>
      </ns0:r>
      <ns0:r>
        <ns0:rPr>
          <ns0:rFonts ns0:ascii="Hiragino Sans GB" ns0:hAnsi="Hiragino Sans GB" ns0:eastAsia="Hiragino Sans GB" ns0:cs="Hiragino Sans GB"/>
          <ns0:b ns0:val="0"/>
          <ns0:color ns0:val="202124"/>
          <ns0:sz ns0:val="21"/>
        </ns0:rPr>
        <ns0:t/>
      </ns0:r>
    </ns0:p>
    <ns0:p ns2:paraId="5AAEB3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57AA45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外交阶段在变，但中国处理对外关系的基本准则保持稳定。“不变”不是只有政策名称，还包括对外关系基本准则。先点明和平共处五项原则的准则地位，再说明它保证中国外交始终尊重各国主权和平等互利。</ns0:t>
      </ns0:r>
      <ns0:r>
        <ns0:rPr>
          <ns0:rFonts ns0:ascii="Hiragino Sans GB" ns0:hAnsi="Hiragino Sans GB" ns0:eastAsia="Hiragino Sans GB" ns0:cs="Hiragino Sans GB"/>
          <ns0:b ns0:val="0"/>
          <ns0:color ns0:val="202124"/>
          <ns0:sz ns0:val="21"/>
        </ns0:rPr>
        <ns0:t/>
      </ns0:r>
    </ns0:p>
    <ns0:p ns2:paraId="55C0404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中国把和平共处五项原则作为对外关系基本准则，尊重各国主权和发展道路，在平等互利基础上发展对外关系。</ns0:t>
      </ns0:r>
      <ns0:r>
        <ns0:rPr>
          <ns0:rFonts ns0:ascii="Hiragino Sans GB" ns0:hAnsi="Hiragino Sans GB" ns0:eastAsia="Hiragino Sans GB" ns0:cs="Hiragino Sans GB"/>
          <ns0:b/>
          <ns0:color ns0:val="111111"/>
          <ns0:sz ns0:val="21"/>
        </ns0:rPr>
        <ns0:t/>
      </ns0:r>
    </ns0:p>
    <ns0:p ns2:paraId="3B8DF0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0A84D32">
      <ns0:pPr>
        <ns0:spacing ns0:before="140" ns0:after="60"/>
      </ns0:pPr>
      <ns0:r>
        <ns0:rPr>
          <ns0:rFonts ns0:ascii="Hiragino Sans GB" ns0:hAnsi="Hiragino Sans GB" ns0:eastAsia="Hiragino Sans GB" ns0:cs="Hiragino Sans GB"/>
          <ns0:b/>
          <ns0:color ns0:val="1F5E8C"/>
          <ns0:sz ns0:val="22"/>
        </ns0:rPr>
        <ns0:t>2. 2025朝阳期末Q21</ns0:t>
      </ns0:r>
    </ns0:p>
    <ns0:p ns2:paraId="3F0345F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965FC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849DA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ns0:t>
      </ns0:r>
      <ns0:r>
        <ns0:rPr>
          <ns0:rFonts ns0:ascii="Hiragino Sans GB" ns0:hAnsi="Hiragino Sans GB" ns0:eastAsia="Hiragino Sans GB" ns0:cs="Hiragino Sans GB"/>
          <ns0:b ns0:val="0"/>
          <ns0:color ns0:val="202124"/>
          <ns0:sz ns0:val="21"/>
        </ns0:rPr>
        <ns0:t/>
      </ns0:r>
    </ns0:p>
    <ns0:p ns2:paraId="74FC28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我国以和平共处五项原则为处理对外关系的基本准则，发展友好合作，营造和平稳定的外部环境。</ns0:t>
      </ns0:r>
      <ns0:r>
        <ns0:rPr>
          <ns0:rFonts ns0:ascii="Hiragino Sans GB" ns0:hAnsi="Hiragino Sans GB" ns0:eastAsia="Hiragino Sans GB" ns0:cs="Hiragino Sans GB"/>
          <ns0:b/>
          <ns0:color ns0:val="111111"/>
          <ns0:sz ns0:val="21"/>
        </ns0:rPr>
        <ns0:t/>
      </ns0:r>
    </ns0:p>
    <ns0:p ns2:paraId="42B6B4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25D1E42B">
      <ns0:pPr>
        <ns0:spacing ns0:before="140" ns0:after="60"/>
      </ns0:pPr>
      <ns0:r>
        <ns0:rPr>
          <ns0:rFonts ns0:ascii="Hiragino Sans GB" ns0:hAnsi="Hiragino Sans GB" ns0:eastAsia="Hiragino Sans GB" ns0:cs="Hiragino Sans GB"/>
          <ns0:b/>
          <ns0:color ns0:val="1F5E8C"/>
          <ns0:sz ns0:val="22"/>
        </ns0:rPr>
        <ns0:t>3. 2024朝阳一模Q21</ns0:t>
      </ns0:r>
    </ns0:p>
    <ns0:p ns2:paraId="0C3450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12FA5B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77AB06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在变局中维护主权、安全和发展利益，需要稳定的外交立场打底；材料指向营造良好外部环境，故用和平共处五项原则是我国对外关系基本准则来支撑。</ns0:t>
      </ns0:r>
      <ns0:r>
        <ns0:rPr>
          <ns0:rFonts ns0:ascii="Hiragino Sans GB" ns0:hAnsi="Hiragino Sans GB" ns0:eastAsia="Hiragino Sans GB" ns0:cs="Hiragino Sans GB"/>
          <ns0:b ns0:val="0"/>
          <ns0:color ns0:val="202124"/>
          <ns0:sz ns0:val="21"/>
        </ns0:rPr>
        <ns0:t/>
      </ns0:r>
    </ns0:p>
    <ns0:p ns2:paraId="0C3FDA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坚持和平共处五项原则，维护我国主权、安全和发展利益，为中国经济在变局中开新局营造良好外部环境。</ns0:t>
      </ns0:r>
      <ns0:r>
        <ns0:rPr>
          <ns0:rFonts ns0:ascii="Hiragino Sans GB" ns0:hAnsi="Hiragino Sans GB" ns0:eastAsia="Hiragino Sans GB" ns0:cs="Hiragino Sans GB"/>
          <ns0:b/>
          <ns0:color ns0:val="111111"/>
          <ns0:sz ns0:val="21"/>
        </ns0:rPr>
        <ns0:t/>
      </ns0:r>
    </ns0:p>
    <ns0:p ns2:paraId="740A9C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31F5D8A7">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坚持独立自主、自力更生，增强发展主动权</ns0:t>
      </ns0:r>
    </ns0:p>
    <ns0:p ns2:paraId="31614036">
      <ns0:pPr>
        <ns0:spacing ns0:before="140" ns0:after="60"/>
      </ns0:pPr>
      <ns0:r>
        <ns0:rPr>
          <ns0:rFonts ns0:ascii="Hiragino Sans GB" ns0:hAnsi="Hiragino Sans GB" ns0:eastAsia="Hiragino Sans GB" ns0:cs="Hiragino Sans GB"/>
          <ns0:b/>
          <ns0:color ns0:val="1F5E8C"/>
          <ns0:sz ns0:val="22"/>
        </ns0:rPr>
        <ns0:t>1. 2024朝阳一模Q21</ns0:t>
      </ns0:r>
    </ns0:p>
    <ns0:p ns2:paraId="2B5091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题目评价重点强调面对外部风险挑战，推动中国经济开新局必须坚持独立自主、增强自主创新能力，把关键核心技术和发展主动权掌握在自己手中。</ns0:t>
      </ns0:r>
      <ns0:r>
        <ns0:rPr>
          <ns0:rFonts ns0:ascii="Hiragino Sans GB" ns0:hAnsi="Hiragino Sans GB" ns0:eastAsia="Hiragino Sans GB" ns0:cs="Hiragino Sans GB"/>
          <ns0:b ns0:val="0"/>
          <ns0:color ns0:val="202124"/>
          <ns0:sz ns0:val="21"/>
        </ns0:rPr>
        <ns0:t/>
      </ns0:r>
    </ns0:p>
    <ns0:p ns2:paraId="5A42CC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1870B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ns0:t>
      </ns0:r>
      <ns0:r>
        <ns0:rPr>
          <ns0:rFonts ns0:ascii="Hiragino Sans GB" ns0:hAnsi="Hiragino Sans GB" ns0:eastAsia="Hiragino Sans GB" ns0:cs="Hiragino Sans GB"/>
          <ns0:b ns0:val="0"/>
          <ns0:color ns0:val="202124"/>
          <ns0:sz ns0:val="21"/>
        </ns0:rPr>
        <ns0:t/>
      </ns0:r>
    </ns0:p>
    <ns0:p ns2:paraId="3EFFEC8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面对外部风险挑战，中国应坚持独立自主，增强自主创新能力，实现关键核心技术自主可控，把发展主动权牢牢掌握在自己手中。</ns0:t>
      </ns0:r>
      <ns0:r>
        <ns0:rPr>
          <ns0:rFonts ns0:ascii="Hiragino Sans GB" ns0:hAnsi="Hiragino Sans GB" ns0:eastAsia="Hiragino Sans GB" ns0:cs="Hiragino Sans GB"/>
          <ns0:b/>
          <ns0:color ns0:val="111111"/>
          <ns0:sz ns0:val="21"/>
        </ns0:rPr>
        <ns0:t/>
      </ns0:r>
    </ns0:p>
    <ns0:p ns2:paraId="3E336A5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答题层次：本题9分，先分析我国当前经济形势，再回答如何在变局中开新局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2:paraId="3E71F6E6">
      <ns0:pPr>
        <ns0:spacing ns0:before="140" ns0:after="60"/>
      </ns0:pPr>
      <ns0:r>
        <ns0:rPr>
          <ns0:rFonts ns0:ascii="Hiragino Sans GB" ns0:hAnsi="Hiragino Sans GB" ns0:eastAsia="Hiragino Sans GB" ns0:cs="Hiragino Sans GB"/>
          <ns0:b/>
          <ns0:color ns0:val="1F5E8C"/>
          <ns0:sz ns0:val="22"/>
        </ns0:rPr>
        <ns0:t>2. 2026通州期末Q21</ns0:t>
      </ns0:r>
    </ns0:p>
    <ns0:p ns2:paraId="61A057A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“十四五”圆满收官题以中国—中亚峰会、“一带一路”国际合作高峰论坛、中非合作论坛、进博会、服贸会、消博会等事实，体现我国持续扩大高水平对外开放、拓展多边合作平台。</ns0:t>
      </ns0:r>
      <ns0:r>
        <ns0:rPr>
          <ns0:rFonts ns0:ascii="Hiragino Sans GB" ns0:hAnsi="Hiragino Sans GB" ns0:eastAsia="Hiragino Sans GB" ns0:cs="Hiragino Sans GB"/>
          <ns0:b ns0:val="0"/>
          <ns0:color ns0:val="202124"/>
          <ns0:sz ns0:val="21"/>
        </ns0:rPr>
        <ns0:t/>
      </ns0:r>
    </ns0:p>
    <ns0:p ns2:paraId="6ADE05B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结合材料，综合运用所学，阐释我国是如何为中国式现代化建设谱写宏伟篇章的。</ns0:t>
      </ns0:r>
      <ns0:r>
        <ns0:rPr>
          <ns0:rFonts ns0:ascii="Hiragino Sans GB" ns0:hAnsi="Hiragino Sans GB" ns0:eastAsia="Hiragino Sans GB" ns0:cs="Hiragino Sans GB"/>
          <ns0:b ns0:val="0"/>
          <ns0:color ns0:val="202124"/>
          <ns0:sz ns0:val="21"/>
        </ns0:rPr>
        <ns0:t/>
      </ns0:r>
    </ns0:p>
    <ns0:p ns2:paraId="0D87F9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材料夸自主研发芯片操作系统、专利破四百万件，是靠自己攥住核心技术；正因把科技自立自强当支撑，才说“坚持独立自主、自力更生，增强发展主动权”。</ns0:t>
      </ns0:r>
      <ns0:r>
        <ns0:rPr>
          <ns0:rFonts ns0:ascii="Hiragino Sans GB" ns0:hAnsi="Hiragino Sans GB" ns0:eastAsia="Hiragino Sans GB" ns0:cs="Hiragino Sans GB"/>
          <ns0:b ns0:val="0"/>
          <ns0:color ns0:val="202124"/>
          <ns0:sz ns0:val="21"/>
        </ns0:rPr>
        <ns0:t/>
      </ns0:r>
    </ns0:p>
    <ns0:p ns2:paraId="719523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我国坚持独立自主、自力更生，把科技自立自强作为国家发展的战略支撑，掌握核心技术，增强了发展主动权。</ns0:t>
      </ns0:r>
      <ns0:r>
        <ns0:rPr>
          <ns0:rFonts ns0:ascii="Hiragino Sans GB" ns0:hAnsi="Hiragino Sans GB" ns0:eastAsia="Hiragino Sans GB" ns0:cs="Hiragino Sans GB"/>
          <ns0:b/>
          <ns0:color ns0:val="111111"/>
          <ns0:sz ns0:val="21"/>
        </ns0:rPr>
        <ns0:t/>
      </ns0:r>
    </ns0:p>
    <ns0:p ns2:paraId="7B2E82D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作答提示：本题按中国式现代化综合多模块题处理，不按《当代国际政治与经济》专门同题组展开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不能因为出现“高水平对外开放”“独立自主、自力更生”就扩成选必一固定同题组</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题目问我国如何在全球产业链供应链新态势中赢得主动，材料呈现断链风险和技术规则竞争，说明答题不能只写开放合作，还应说明核心技术攻关和产业链安全。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面对全球产业链供应链断链风险以及绿色认证、数字技术重塑竞争规则的新态势，我国应坚持独立自主、自力更生，加强核心技术攻关，提升产业链自主可控能力，增强产业链供应链韧性和抗风险能力。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围绕产业链供应链新态势的应对方向组织，不只写开放合作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态势判断：</ns0:t>
      </ns0:r>
      <ns0:r>
        <ns0:rPr>
          <ns0:rFonts ns0:ascii="Hiragino Sans GB" ns0:hAnsi="Hiragino Sans GB" ns0:eastAsia="Hiragino Sans GB" ns0:cs="Hiragino Sans GB"/>
          <ns0:b ns0:val="0"/>
          <ns0:color ns0:val="27323A"/>
          <ns0:sz ns0:val="19"/>
        </ns0:rPr>
        <ns0:t>题面涉及断链风险、绿色认证、数字技术和国际规则竞争</ns0:t>
      </ns0:r>
    </ns0:p>
    <ns0:p>
      <ns0:pPr>
        <ns0:spacing ns0:before="0" ns0:after="45"/>
        <ns0:ind ns0:left="260" ns0:firstLine="0"/>
      </ns0:pPr>
      <ns0:r>
        <ns0:rPr>
          <ns0:rFonts ns0:ascii="Hiragino Sans GB" ns0:hAnsi="Hiragino Sans GB" ns0:eastAsia="Hiragino Sans GB" ns0:cs="Hiragino Sans GB"/>
          <ns0:b/>
          <ns0:color ns0:val="1F5E8C"/>
          <ns0:sz ns0:val="19"/>
        </ns0:rPr>
        <ns0:t>· 应对方向：</ns0:t>
      </ns0:r>
      <ns0:r>
        <ns0:rPr>
          <ns0:rFonts ns0:ascii="Hiragino Sans GB" ns0:hAnsi="Hiragino Sans GB" ns0:eastAsia="Hiragino Sans GB" ns0:cs="Hiragino Sans GB"/>
          <ns0:b ns0:val="0"/>
          <ns0:color ns0:val="27323A"/>
          <ns0:sz ns0:val="19"/>
        </ns0:rPr>
        <ns0:t>多元化布局、区域化合作、绿色化转型、数字化加速</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总体落点：</ns0:t>
      </ns0:r>
      <ns0:r>
        <ns0:rPr>
          <ns0:rFonts ns0:ascii="Hiragino Sans GB" ns0:hAnsi="Hiragino Sans GB" ns0:eastAsia="Hiragino Sans GB" ns0:cs="Hiragino Sans GB"/>
          <ns0:b ns0:val="0"/>
          <ns0:color ns0:val="27323A"/>
          <ns0:sz ns0:val="19"/>
        </ns0:rPr>
        <ns0:t>通过高水平对外开放、参与全球治理和畅通国内国际双循环，在全球产业变革中赢得主动</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中国特色大国外交与人类命运共同体</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设问聚焦中国元首外交；材料呈现中俄、中美、欧洲、周边、上合组织和中拉论坛等多层外交活动，最终指向让世界看到真实立体的中国并赢得更深信任。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中国元首外交展现中国特色大国外交的主动作为，坚持对话合作、维护以联合国为核心的国际体系，推动构建人类命运共同体，为动荡变革的世界注入稳定性与正能量。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周边工作新局面四定位：发展繁荣的重要基础、维护国家安全的重点、运筹外交全局的首要、推动构建人类命运共同体的关键</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题面说明我国同周边关系处于近代以来最好时期，同时周边格局与世界变局深度联动，周边国家众多且合作密集，要求先回答“为什么周边工作在中国发展和外交全局中重要”。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我国周边国家众多，周边格局和世界变局深度联动，努力开创周边工作新局面是实现发展繁荣的重要基础、维护国家安全的重点、运筹外交全局的首要，也是推动构建人类命运共同体的关键。</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24AC60A">
      <ns0:pPr>
        <ns0:pStyle ns0:val="4"/>
      </ns0:pPr>
      <ns0:r>
        <ns0:rPr>
          <ns0:rFonts ns0:eastAsia="Hiragino Sans GB" ns0:ascii="Hiragino Sans GB" ns0:hAnsi="Hiragino Sans GB" ns0:cs="Hiragino Sans GB"/>
          <ns0:b/>
          <ns0:color ns0:val="2F6F9F"/>
          <ns0:sz ns0:val="28"/>
        </ns0:rPr>
        <ns0:t>智慧</ns0:t>
      </ns0:r>
    </ns0:p>
    <ns0:p ns2:paraId="7577BE0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贡献中国智慧、中国方案、中国力量</ns0:t>
      </ns0:r>
    </ns0:p>
    <ns0:p ns2:paraId="3982A17C">
      <ns0:pPr>
        <ns0:spacing ns0:before="140" ns0:after="60"/>
      </ns0:pPr>
      <ns0:r>
        <ns0:rPr>
          <ns0:rFonts ns0:ascii="Hiragino Sans GB" ns0:hAnsi="Hiragino Sans GB" ns0:eastAsia="Hiragino Sans GB" ns0:cs="Hiragino Sans GB"/>
          <ns0:b/>
          <ns0:color ns0:val="1F5E8C"/>
          <ns0:sz ns0:val="22"/>
        </ns0:rPr>
        <ns0:t>1. 2026通州期末Q20</ns0:t>
      </ns0:r>
    </ns0:p>
    <ns0:p ns2:paraId="0766C0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设问中的“彰显担当”指向中国在全球治理中的责任和贡献，题面四大全球倡议为动荡世界注入稳定性和确定性，触发中国智慧、中国方案和大国担当。</ns0:t>
      </ns0:r>
      <ns0:r>
        <ns0:rPr>
          <ns0:rFonts ns0:ascii="Hiragino Sans GB" ns0:hAnsi="Hiragino Sans GB" ns0:eastAsia="Hiragino Sans GB" ns0:cs="Hiragino Sans GB"/>
          <ns0:b ns0:val="0"/>
          <ns0:color ns0:val="202124"/>
          <ns0:sz ns0:val="21"/>
        </ns0:rPr>
        <ns0:t/>
      </ns0:r>
    </ns0:p>
    <ns0:p ns2:paraId="238FBA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77BA4D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ns0:t>
      </ns0:r>
      <ns0:r>
        <ns0:rPr>
          <ns0:rFonts ns0:ascii="Hiragino Sans GB" ns0:hAnsi="Hiragino Sans GB" ns0:eastAsia="Hiragino Sans GB" ns0:cs="Hiragino Sans GB"/>
          <ns0:b ns0:val="0"/>
          <ns0:color ns0:val="202124"/>
          <ns0:sz ns0:val="21"/>
        </ns0:rPr>
        <ns0:t/>
      </ns0:r>
    </ns0:p>
    <ns0:p ns2:paraId="09A599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中国提出全球治理倡议，为应对世界变局和治理赤字贡献中国智慧、中国方案，体现勇于大国担当。</ns0:t>
      </ns0:r>
      <ns0:r>
        <ns0:rPr>
          <ns0:rFonts ns0:ascii="Hiragino Sans GB" ns0:hAnsi="Hiragino Sans GB" ns0:eastAsia="Hiragino Sans GB" ns0:cs="Hiragino Sans GB"/>
          <ns0:b/>
          <ns0:color ns0:val="111111"/>
          <ns0:sz ns0:val="21"/>
        </ns0:rPr>
        <ns0:t/>
      </ns0:r>
    </ns0:p>
    <ns0:p ns2:paraId="65F831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AEC9ACE">
      <ns0:pPr>
        <ns0:spacing ns0:before="140" ns0:after="60"/>
      </ns0:pPr>
      <ns0:r>
        <ns0:rPr>
          <ns0:rFonts ns0:ascii="Hiragino Sans GB" ns0:hAnsi="Hiragino Sans GB" ns0:eastAsia="Hiragino Sans GB" ns0:cs="Hiragino Sans GB"/>
          <ns0:b/>
          <ns0:color ns0:val="1F5E8C"/>
          <ns0:sz ns0:val="22"/>
        </ns0:rPr>
        <ns0:t>2. 2025东城二模Q20同球共济小论文</ns0:t>
      </ns0:r>
    </ns0:p>
    <ns0:p ns2:paraId="03BB8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题面给出中国在地区和平、气候治理、人工智能治理中的具体行动；小论文行动层要把这些行动统合为中国智慧和中国方案的提供。</ns0:t>
      </ns0:r>
      <ns0:r>
        <ns0:rPr>
          <ns0:rFonts ns0:ascii="Hiragino Sans GB" ns0:hAnsi="Hiragino Sans GB" ns0:eastAsia="Hiragino Sans GB" ns0:cs="Hiragino Sans GB"/>
          <ns0:b ns0:val="0"/>
          <ns0:color ns0:val="202124"/>
          <ns0:sz ns0:val="21"/>
        </ns0:rPr>
        <ns0:t/>
      </ns0:r>
    </ns0:p>
    <ns0:p ns2:paraId="0F7C75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2042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ns0:t>
      </ns0:r>
      <ns0:r>
        <ns0:rPr>
          <ns0:rFonts ns0:ascii="Hiragino Sans GB" ns0:hAnsi="Hiragino Sans GB" ns0:eastAsia="Hiragino Sans GB" ns0:cs="Hiragino Sans GB"/>
          <ns0:b ns0:val="0"/>
          <ns0:color ns0:val="202124"/>
          <ns0:sz ns0:val="21"/>
        </ns0:rPr>
        <ns0:t/>
      </ns0:r>
    </ns0:p>
    <ns0:p ns2:paraId="1CF0DE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中国以分享发展经验、劝和促谈和气候、人工智能治理倡议等行动，为解决全球共同问题贡献中国智慧和中国方案。</ns0:t>
      </ns0:r>
      <ns0:r>
        <ns0:rPr>
          <ns0:rFonts ns0:ascii="Hiragino Sans GB" ns0:hAnsi="Hiragino Sans GB" ns0:eastAsia="Hiragino Sans GB" ns0:cs="Hiragino Sans GB"/>
          <ns0:b/>
          <ns0:color ns0:val="111111"/>
          <ns0:sz ns0:val="21"/>
        </ns0:rPr>
        <ns0:t/>
      </ns0:r>
    </ns0:p>
    <ns0:p ns2:paraId="732005F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3E0CC0F2">
      <ns0:pPr>
        <ns0:spacing ns0:before="140" ns0:after="60"/>
      </ns0:pPr>
      <ns0:r>
        <ns0:rPr>
          <ns0:rFonts ns0:ascii="Hiragino Sans GB" ns0:hAnsi="Hiragino Sans GB" ns0:eastAsia="Hiragino Sans GB" ns0:cs="Hiragino Sans GB"/>
          <ns0:b/>
          <ns0:color ns0:val="1F5E8C"/>
          <ns0:sz ns0:val="22"/>
        </ns0:rPr>
        <ns0:t>3. 2026西城期末Q20——参与全球气候治理中的中国实践</ns0:t>
      </ns0:r>
    </ns0:p>
    <ns0:p ns2:paraId="0B572D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中国通过全国碳市场、气候适应战略和持续更新NDC，把国内实践转化为可向其他国家输出的治理经验，构成"中国方案"的实际内容；"中国实践"必须从国内做法上升到为全球治理贡献方案。</ns0:t>
      </ns0:r>
      <ns0:r>
        <ns0:rPr>
          <ns0:rFonts ns0:ascii="Hiragino Sans GB" ns0:hAnsi="Hiragino Sans GB" ns0:eastAsia="Hiragino Sans GB" ns0:cs="Hiragino Sans GB"/>
          <ns0:b ns0:val="0"/>
          <ns0:color ns0:val="202124"/>
          <ns0:sz ns0:val="21"/>
        </ns0:rPr>
        <ns0:t/>
      </ns0:r>
    </ns0:p>
    <ns0:p ns2:paraId="032870F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0892CE7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ns0:t>
      </ns0:r>
      <ns0:r>
        <ns0:rPr>
          <ns0:rFonts ns0:ascii="Hiragino Sans GB" ns0:hAnsi="Hiragino Sans GB" ns0:eastAsia="Hiragino Sans GB" ns0:cs="Hiragino Sans GB"/>
          <ns0:b ns0:val="0"/>
          <ns0:color ns0:val="202124"/>
          <ns0:sz ns0:val="21"/>
        </ns0:rPr>
        <ns0:t/>
      </ns0:r>
    </ns0:p>
    <ns0:p ns2:paraId="3E2DA9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中国通过构建全国碳市场、完善碳交易机制和推进气候适应行动，为全球气候治理提供可借鉴的中国方案。</ns0:t>
      </ns0:r>
      <ns0:r>
        <ns0:rPr>
          <ns0:rFonts ns0:ascii="Hiragino Sans GB" ns0:hAnsi="Hiragino Sans GB" ns0:eastAsia="Hiragino Sans GB" ns0:cs="Hiragino Sans GB"/>
          <ns0:b/>
          <ns0:color ns0:val="111111"/>
          <ns0:sz ns0:val="21"/>
        </ns0:rPr>
        <ns0:t/>
      </ns0:r>
    </ns0:p>
    <ns0:p ns2:paraId="0BCE64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560F1149">
      <ns0:pPr>
        <ns0:spacing ns0:before="140" ns0:after="60"/>
      </ns0:pPr>
      <ns0:r>
        <ns0:rPr>
          <ns0:rFonts ns0:ascii="Hiragino Sans GB" ns0:hAnsi="Hiragino Sans GB" ns0:eastAsia="Hiragino Sans GB" ns0:cs="Hiragino Sans GB"/>
          <ns0:b/>
          <ns0:color ns0:val="1F5E8C"/>
          <ns0:sz ns0:val="22"/>
        </ns0:rPr>
        <ns0:t>4. 2024丰台二模Q19</ns0:t>
      </ns0:r>
    </ns0:p>
    <ns0:p ns2:paraId="7E3DA5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题目将环境保护中的发展中国家合作单独列为第二角度，说明这道题不能只写中国国内减排，而需要说明中国通过南南合作帮助发展中国家应对环境与发展问题。</ns0:t>
      </ns0:r>
      <ns0:r>
        <ns0:rPr>
          <ns0:rFonts ns0:ascii="Hiragino Sans GB" ns0:hAnsi="Hiragino Sans GB" ns0:eastAsia="Hiragino Sans GB" ns0:cs="Hiragino Sans GB"/>
          <ns0:b ns0:val="0"/>
          <ns0:color ns0:val="202124"/>
          <ns0:sz ns0:val="21"/>
        </ns0:rPr>
        <ns0:t/>
      </ns0:r>
    </ns0:p>
    <ns0:p ns2:paraId="798FBB6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045424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ns0:t>
      </ns0:r>
      <ns0:r>
        <ns0:rPr>
          <ns0:rFonts ns0:ascii="Hiragino Sans GB" ns0:hAnsi="Hiragino Sans GB" ns0:eastAsia="Hiragino Sans GB" ns0:cs="Hiragino Sans GB"/>
          <ns0:b ns0:val="0"/>
          <ns0:color ns0:val="202124"/>
          <ns0:sz ns0:val="21"/>
        </ns0:rPr>
        <ns0:t/>
      </ns0:r>
    </ns0:p>
    <ns0:p ns2:paraId="560808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中国通过南南合作帮助发展中国家发展，在环境保护和应对气候变化中贡献中国智慧、中国方案和中国力量。</ns0:t>
      </ns0:r>
      <ns0:r>
        <ns0:rPr>
          <ns0:rFonts ns0:ascii="Hiragino Sans GB" ns0:hAnsi="Hiragino Sans GB" ns0:eastAsia="Hiragino Sans GB" ns0:cs="Hiragino Sans GB"/>
          <ns0:b/>
          <ns0:color ns0:val="111111"/>
          <ns0:sz ns0:val="21"/>
        </ns0:rPr>
        <ns0:t/>
      </ns0:r>
    </ns0:p>
    <ns0:p ns2:paraId="560EFA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357A772D">
      <ns0:pPr>
        <ns0:spacing ns0:before="140" ns0:after="60"/>
      </ns0:pPr>
      <ns0:r>
        <ns0:rPr>
          <ns0:rFonts ns0:ascii="Hiragino Sans GB" ns0:hAnsi="Hiragino Sans GB" ns0:eastAsia="Hiragino Sans GB" ns0:cs="Hiragino Sans GB"/>
          <ns0:b/>
          <ns0:color ns0:val="1F5E8C"/>
          <ns0:sz ns0:val="22"/>
        </ns0:rPr>
        <ns0:t>5. 2026顺义一模Q20</ns0:t>
      </ns0:r>
    </ns0:p>
    <ns0:p ns2:paraId="5C25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顺义一模问科技小院成为南南合作典范的深层逻辑，科技小院不是简单复制中国经验，而是把中国农业治理经验同全球南方国家的本土农业问题和人才培养需求结合起来。</ns0:t>
      </ns0:r>
      <ns0:r>
        <ns0:rPr>
          <ns0:rFonts ns0:ascii="Hiragino Sans GB" ns0:hAnsi="Hiragino Sans GB" ns0:eastAsia="Hiragino Sans GB" ns0:cs="Hiragino Sans GB"/>
          <ns0:b ns0:val="0"/>
          <ns0:color ns0:val="202124"/>
          <ns0:sz ns0:val="21"/>
        </ns0:rPr>
        <ns0:t/>
      </ns0:r>
    </ns0:p>
    <ns0:p ns2:paraId="2305D5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19B4FCF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ns0:t>
      </ns0:r>
      <ns0:r>
        <ns0:rPr>
          <ns0:rFonts ns0:ascii="Hiragino Sans GB" ns0:hAnsi="Hiragino Sans GB" ns0:eastAsia="Hiragino Sans GB" ns0:cs="Hiragino Sans GB"/>
          <ns0:b ns0:val="0"/>
          <ns0:color ns0:val="202124"/>
          <ns0:sz ns0:val="21"/>
        </ns0:rPr>
        <ns0:t/>
      </ns0:r>
    </ns0:p>
    <ns0:p ns2:paraId="143395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科技小院以中国智慧、中国方案回应全球南方农业发展的共同利益，通过本土化人才培养和农业技术合作提高生产率、降低成本，推动南南合作共赢共享。</ns0:t>
      </ns0:r>
      <ns0:r>
        <ns0:rPr>
          <ns0:rFonts ns0:ascii="Hiragino Sans GB" ns0:hAnsi="Hiragino Sans GB" ns0:eastAsia="Hiragino Sans GB" ns0:cs="Hiragino Sans GB"/>
          <ns0:b/>
          <ns0:color ns0:val="111111"/>
          <ns0:sz ns0:val="21"/>
        </ns0:rPr>
        <ns0:t/>
      </ns0:r>
    </ns0:p>
    <ns0:p ns2:paraId="5FD0FDC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78C6129">
      <ns0:pPr>
        <ns0:spacing ns0:before="140" ns0:after="60"/>
      </ns0:pPr>
      <ns0:r>
        <ns0:rPr>
          <ns0:rFonts ns0:ascii="Hiragino Sans GB" ns0:hAnsi="Hiragino Sans GB" ns0:eastAsia="Hiragino Sans GB" ns0:cs="Hiragino Sans GB"/>
          <ns0:b/>
          <ns0:color ns0:val="1F5E8C"/>
          <ns0:sz ns0:val="22"/>
        </ns0:rPr>
        <ns0:t>6. 2025西城一模Q21</ns0:t>
      </ns0:r>
    </ns0:p>
    <ns0:p ns2:paraId="02483B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材料写全球南方代表团到中国城市乡村参观学习，问题要求解释中国发展理念成为国际公共产品，说明应从世界意义上写中国经验为发展中国家现代化提供路径与方案。</ns0:t>
      </ns0:r>
      <ns0:r>
        <ns0:rPr>
          <ns0:rFonts ns0:ascii="Hiragino Sans GB" ns0:hAnsi="Hiragino Sans GB" ns0:eastAsia="Hiragino Sans GB" ns0:cs="Hiragino Sans GB"/>
          <ns0:b ns0:val="0"/>
          <ns0:color ns0:val="202124"/>
          <ns0:sz ns0:val="21"/>
        </ns0:rPr>
        <ns0:t/>
      </ns0:r>
    </ns0:p>
    <ns0:p ns2:paraId="7F1728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2C983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ns0:t>
      </ns0:r>
      <ns0:r>
        <ns0:rPr>
          <ns0:rFonts ns0:ascii="Hiragino Sans GB" ns0:hAnsi="Hiragino Sans GB" ns0:eastAsia="Hiragino Sans GB" ns0:cs="Hiragino Sans GB"/>
          <ns0:b ns0:val="0"/>
          <ns0:color ns0:val="202124"/>
          <ns0:sz ns0:val="21"/>
        </ns0:rPr>
        <ns0:t/>
      </ns0:r>
    </ns0:p>
    <ns0:p ns2:paraId="20E45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中国发展理念和实践成就为全球南方国家提供可借鉴经验，拓展了发展中国家走向现代化的途径，贡献了中国智慧中国方案。</ns0:t>
      </ns0:r>
      <ns0:r>
        <ns0:rPr>
          <ns0:rFonts ns0:ascii="Hiragino Sans GB" ns0:hAnsi="Hiragino Sans GB" ns0:eastAsia="Hiragino Sans GB" ns0:cs="Hiragino Sans GB"/>
          <ns0:b/>
          <ns0:color ns0:val="111111"/>
          <ns0:sz ns0:val="21"/>
        </ns0:rPr>
        <ns0:t/>
      </ns0:r>
    </ns0:p>
    <ns0:p ns2:paraId="6EADAC2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3FFCB9A6">
      <ns0:pPr>
        <ns0:spacing ns0:before="140" ns0:after="60"/>
      </ns0:pPr>
      <ns0:r>
        <ns0:rPr>
          <ns0:rFonts ns0:ascii="Hiragino Sans GB" ns0:hAnsi="Hiragino Sans GB" ns0:eastAsia="Hiragino Sans GB" ns0:cs="Hiragino Sans GB"/>
          <ns0:b/>
          <ns0:color ns0:val="1F5E8C"/>
          <ns0:sz ns0:val="22"/>
        </ns0:rPr>
        <ns0:t>7. 2026顺义二模Q20</ns0:t>
      </ns0:r>
    </ns0:p>
    <ns0:p ns2:paraId="137B3B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材料呈现中国式现代化向世界开放、与各国共享机遇，说明中国把自身现代化实践转化为可供世界借鉴的中国智慧和中国方案。</ns0:t>
      </ns0:r>
      <ns0:r>
        <ns0:rPr>
          <ns0:rFonts ns0:ascii="Hiragino Sans GB" ns0:hAnsi="Hiragino Sans GB" ns0:eastAsia="Hiragino Sans GB" ns0:cs="Hiragino Sans GB"/>
          <ns0:b ns0:val="0"/>
          <ns0:color ns0:val="202124"/>
          <ns0:sz ns0:val="21"/>
        </ns0:rPr>
        <ns0:t/>
      </ns0:r>
    </ns0:p>
    <ns0:p ns2:paraId="4060F1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0F218D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ns0:t>
      </ns0:r>
      <ns0:r>
        <ns0:rPr>
          <ns0:rFonts ns0:ascii="Hiragino Sans GB" ns0:hAnsi="Hiragino Sans GB" ns0:eastAsia="Hiragino Sans GB" ns0:cs="Hiragino Sans GB"/>
          <ns0:b ns0:val="0"/>
          <ns0:color ns0:val="202124"/>
          <ns0:sz ns0:val="21"/>
        </ns0:rPr>
        <ns0:t/>
      </ns0:r>
    </ns0:p>
    <ns0:p ns2:paraId="19DD11F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中国把中国式现代化的新蓝图和发展实践转化为可感可及的合作项目，为人类走向未来贡献中国智慧、中国方案和中国力量。</ns0:t>
      </ns0:r>
      <ns0:r>
        <ns0:rPr>
          <ns0:rFonts ns0:ascii="Hiragino Sans GB" ns0:hAnsi="Hiragino Sans GB" ns0:eastAsia="Hiragino Sans GB" ns0:cs="Hiragino Sans GB"/>
          <ns0:b/>
          <ns0:color ns0:val="111111"/>
          <ns0:sz ns0:val="21"/>
        </ns0:rPr>
        <ns0:t/>
      </ns0:r>
    </ns0:p>
    <ns0:p ns2:paraId="6D30FD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04D1EBD3">
      <ns0:pPr>
        <ns0:spacing ns0:before="140" ns0:after="60"/>
      </ns0:pPr>
      <ns0:r>
        <ns0:rPr>
          <ns0:rFonts ns0:ascii="Hiragino Sans GB" ns0:hAnsi="Hiragino Sans GB" ns0:eastAsia="Hiragino Sans GB" ns0:cs="Hiragino Sans GB"/>
          <ns0:b/>
          <ns0:color ns0:val="1F5E8C"/>
          <ns0:sz ns0:val="22"/>
        </ns0:rPr>
        <ns0:t>8. 2026房山一模Q19海南"一线放开"自由便利</ns0:t>
      </ns0:r>
    </ns0:p>
    <ns0:p ns2:paraId="576CF5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62CE24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33273F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ns0:t>
      </ns0:r>
      <ns0:r>
        <ns0:rPr>
          <ns0:rFonts ns0:ascii="Hiragino Sans GB" ns0:hAnsi="Hiragino Sans GB" ns0:eastAsia="Hiragino Sans GB" ns0:cs="Hiragino Sans GB"/>
          <ns0:b ns0:val="0"/>
          <ns0:color ns0:val="202124"/>
          <ns0:sz ns0:val="21"/>
        </ns0:rPr>
        <ns0:t/>
      </ns0:r>
    </ns0:p>
    <ns0:p ns2:paraId="0A3AF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中国以海南自贸港高水平开放实践,为畅通国际循环、助力开放型世界经济建设贡献中国智慧、中国方案、中国力量。</ns0:t>
      </ns0:r>
      <ns0:r>
        <ns0:rPr>
          <ns0:rFonts ns0:ascii="Hiragino Sans GB" ns0:hAnsi="Hiragino Sans GB" ns0:eastAsia="Hiragino Sans GB" ns0:cs="Hiragino Sans GB"/>
          <ns0:b/>
          <ns0:color ns0:val="111111"/>
          <ns0:sz ns0:val="21"/>
        </ns0:rPr>
        <ns0:t/>
      </ns0:r>
    </ns0:p>
    <ns0:p ns2:paraId="10A8F1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答题层次：本题8分，按四个封关助力国际循环层次组织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关税节约投入技术研发，提升企业竞争力，推动产业升级/优化产业结构，融入全球产业分工和合作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制度型开放；为助力国际循环提供中国方案，以国内大循环吸引全球资源要素，增强国内国际两个市场两种资源联动效应</ns0:t>
      </ns0:r>
    </ns0:p>
    <ns0:p ns2:paraId="3DB1E19F">
      <ns0:pPr>
        <ns0:spacing ns0:before="140" ns0:after="60"/>
      </ns0:pPr>
      <ns0:r>
        <ns0:rPr>
          <ns0:rFonts ns0:ascii="Hiragino Sans GB" ns0:hAnsi="Hiragino Sans GB" ns0:eastAsia="Hiragino Sans GB" ns0:cs="Hiragino Sans GB"/>
          <ns0:b/>
          <ns0:color ns0:val="1F5E8C"/>
          <ns0:sz ns0:val="22"/>
        </ns0:rPr>
        <ns0:t>9. 2025顺义一模Q20</ns0:t>
      </ns0:r>
    </ns0:p>
    <ns0:p ns2:paraId="612BAB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4D21D0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B0DA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“小而美”已成中国发展合作名片，它给出的是可供他国借鉴的合作方案，正把贡献中国智慧、中国方案、中国力量落到重构国际秩序、构建命运共同体上。</ns0:t>
      </ns0:r>
      <ns0:r>
        <ns0:rPr>
          <ns0:rFonts ns0:ascii="Hiragino Sans GB" ns0:hAnsi="Hiragino Sans GB" ns0:eastAsia="Hiragino Sans GB" ns0:cs="Hiragino Sans GB"/>
          <ns0:b ns0:val="0"/>
          <ns0:color ns0:val="202124"/>
          <ns0:sz ns0:val="21"/>
        </ns0:rPr>
        <ns0:t/>
      </ns0:r>
    </ns0:p>
    <ns0:p ns2:paraId="24098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"小而美"项目为重构公正合理的国际政治经济秩序贡献中国智慧、中国方案、中国力量,助力构建人类命运共同体,成为中国发展合作亮点。</ns0:t>
      </ns0:r>
      <ns0:r>
        <ns0:rPr>
          <ns0:rFonts ns0:ascii="Hiragino Sans GB" ns0:hAnsi="Hiragino Sans GB" ns0:eastAsia="Hiragino Sans GB" ns0:cs="Hiragino Sans GB"/>
          <ns0:b/>
          <ns0:color ns0:val="111111"/>
          <ns0:sz ns0:val="21"/>
        </ns0:rPr>
        <ns0:t/>
      </ns0:r>
    </ns0:p>
    <ns0:p ns2:paraId="79CE749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2A5D594">
      <ns0:pPr>
        <ns0:spacing ns0:before="120" ns0:after="75"/>
        <ns0:ind ns0:left="0" ns0:firstLine="0"/>
      </ns0:pPr>
      <ns0:r>
        <ns0:rPr>
          <ns0:rFonts ns0:ascii="Hiragino Sans GB" ns0:hAnsi="Hiragino Sans GB" ns0:eastAsia="Hiragino Sans GB" ns0:cs="Hiragino Sans GB"/>
          <ns0:b/>
          <ns0:color ns0:val="1F5E8C"/>
          <ns0:sz ns0:val="24"/>
        </ns0:rPr>
        <ns0:t>10. 2024西城二模Q17</ns0:t>
      </ns0:r>
    </ns0:p>
    <ns0:p ns2:paraId="6D3791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4C90C70A">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397E6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面对科技革命这一各国共同课题，最大发展中国家能拿出的是可供分享的理念与方案；这正对应贡献中国智慧、中国方案、中国力量，做世界发展贡献者。</ns0:t>
      </ns0:r>
      <ns0:r>
        <ns0:rPr>
          <ns0:rFonts ns0:ascii="Hiragino Sans GB" ns0:hAnsi="Hiragino Sans GB" ns0:eastAsia="Hiragino Sans GB" ns0:cs="Hiragino Sans GB"/>
          <ns0:b ns0:val="0"/>
          <ns0:color ns0:val="202124"/>
          <ns0:sz ns0:val="21"/>
        </ns0:rPr>
        <ns0:t/>
      </ns0:r>
    </ns0:p>
    <ns0:p ns2:paraId="61F9F1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作为最大发展中国家，我国应做世界发展的贡献者和推动者，为应对新一轮科技革命贡献中国智慧、中国方案、中国力量。</ns0:t>
      </ns0:r>
      <ns0:r>
        <ns0:rPr>
          <ns0:rFonts ns0:ascii="Hiragino Sans GB" ns0:hAnsi="Hiragino Sans GB" ns0:eastAsia="Hiragino Sans GB" ns0:cs="Hiragino Sans GB"/>
          <ns0:b/>
          <ns0:color ns0:val="111111"/>
          <ns0:sz ns0:val="21"/>
        </ns0:rPr>
        <ns0:t/>
      </ns0:r>
    </ns0:p>
    <ns0:p ns2:paraId="21DC46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答题提醒：本题为综合题可选角度加细则补充，不能写成六要素罗列</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684916C7">
      <ns0:pPr>
        <ns0:spacing ns0:before="120" ns0:after="75"/>
        <ns0:ind ns0:left="0" ns0:firstLine="0"/>
      </ns0:pPr>
      <ns0:r>
        <ns0:rPr>
          <ns0:rFonts ns0:ascii="Hiragino Sans GB" ns0:hAnsi="Hiragino Sans GB" ns0:eastAsia="Hiragino Sans GB" ns0:cs="Hiragino Sans GB"/>
          <ns0:b/>
          <ns0:color ns0:val="1F5E8C"/>
          <ns0:sz ns0:val="24"/>
        </ns0:rPr>
        <ns0:t>12. 2026朝阳期中Q17</ns0:t>
      </ns0:r>
    </ns0:p>
    <ns0:p ns2:paraId="6F13B9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7A8DB3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312DE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丙同学提出关注发展中国家需求、帮助全球南方弥合智能鸿沟；中国向共同问题提供的是理念与合作方案，这正是贡献中国智慧、中国方案、中国力量。</ns0:t>
      </ns0:r>
      <ns0:r>
        <ns0:rPr>
          <ns0:rFonts ns0:ascii="Hiragino Sans GB" ns0:hAnsi="Hiragino Sans GB" ns0:eastAsia="Hiragino Sans GB" ns0:cs="Hiragino Sans GB"/>
          <ns0:b ns0:val="0"/>
          <ns0:color ns0:val="202124"/>
          <ns0:sz ns0:val="21"/>
        </ns0:rPr>
        <ns0:t/>
      </ns0:r>
    </ns0:p>
    <ns0:p ns2:paraId="38A5B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在谋求本国发展同时兼顾他国合理关切，以人工智能合作贡献中国智慧、中国方案、中国力量。</ns0:t>
      </ns0:r>
      <ns0:r>
        <ns0:rPr>
          <ns0:rFonts ns0:ascii="Hiragino Sans GB" ns0:hAnsi="Hiragino Sans GB" ns0:eastAsia="Hiragino Sans GB" ns0:cs="Hiragino Sans GB"/>
          <ns0:b/>
          <ns0:color ns0:val="111111"/>
          <ns0:sz ns0:val="21"/>
        </ns0:rPr>
        <ns0:t/>
      </ns0:r>
    </ns0:p>
    <ns0:p ns2:paraId="4FE17D7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4A2428AE">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69C6D50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人形机器人、AI眼镜、开源大模型、创新药以及鲁班工坊、菌草技术等材料，说明中国既有创新能力，也能把发展经验和技术方案转化为全球发展资源。</ns0:t>
      </ns0:r>
      <ns0:r>
        <ns0:rPr>
          <ns0:rFonts ns0:ascii="Hiragino Sans GB" ns0:hAnsi="Hiragino Sans GB" ns0:eastAsia="Hiragino Sans GB" ns0:cs="Hiragino Sans GB"/>
          <ns0:b ns0:val="0"/>
          <ns0:color ns0:val="202124"/>
          <ns0:sz ns0:val="21"/>
        </ns0:rPr>
        <ns0:t/>
      </ns0:r>
    </ns0:p>
    <ns0:p ns2:paraId="24F810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C1AB0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开源大模型、创新药是成果，鲁班工坊、菌草技术是可供别国借用的发展办法，中国把它们变成全球可用资源，正对应贡献中国智慧、中国方案、中国力量。</ns0:t>
      </ns0:r>
      <ns0:r>
        <ns0:rPr>
          <ns0:rFonts ns0:ascii="Hiragino Sans GB" ns0:hAnsi="Hiragino Sans GB" ns0:eastAsia="Hiragino Sans GB" ns0:cs="Hiragino Sans GB"/>
          <ns0:b ns0:val="0"/>
          <ns0:color ns0:val="202124"/>
          <ns0:sz ns0:val="21"/>
        </ns0:rPr>
        <ns0:t/>
      </ns0:r>
    </ns0:p>
    <ns0:p ns2:paraId="321DC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中国坚持创新驱动战略，推动开源大模型、创新药等成果发展，并通过鲁班工坊、菌草技术等合作提供发展方案，为全球发展贡献中国智慧、中国方案、中国力量。</ns0:t>
      </ns0:r>
      <ns0:r>
        <ns0:rPr>
          <ns0:rFonts ns0:ascii="Hiragino Sans GB" ns0:hAnsi="Hiragino Sans GB" ns0:eastAsia="Hiragino Sans GB" ns0:cs="Hiragino Sans GB"/>
          <ns0:b/>
          <ns0:color ns0:val="111111"/>
          <ns0:sz ns0:val="21"/>
        </ns0:rPr>
        <ns0:t/>
      </ns0:r>
    </ns0:p>
    <ns0:p ns2:paraId="7E8B45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470D12B">
      <ns0:pPr>
        <ns0:spacing ns0:before="120" ns0:after="75"/>
        <ns0:ind ns0:left="0" ns0:firstLine="0"/>
      </ns0:pPr>
      <ns0:r>
        <ns0:rPr>
          <ns0:rFonts ns0:ascii="Hiragino Sans GB" ns0:hAnsi="Hiragino Sans GB" ns0:eastAsia="Hiragino Sans GB" ns0:cs="Hiragino Sans GB"/>
          <ns0:b/>
          <ns0:color ns0:val="1F5E8C"/>
          <ns0:sz ns0:val="24"/>
        </ns0:rPr>
        <ns0:t>14. 2026顺义一模Q21</ns0:t>
      </ns0:r>
    </ns0:p>
    <ns0:p ns2:paraId="46B028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6C1E95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5F3A8F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材料落点是中国“为世界提供机遇”、彰显“和而不同”，给的是方案而非要价；这种把经验外溢为公共产品的姿态，对应贡献中国智慧、中国方案、中国力量。</ns0:t>
      </ns0:r>
      <ns0:r>
        <ns0:rPr>
          <ns0:rFonts ns0:ascii="Hiragino Sans GB" ns0:hAnsi="Hiragino Sans GB" ns0:eastAsia="Hiragino Sans GB" ns0:cs="Hiragino Sans GB"/>
          <ns0:b ns0:val="0"/>
          <ns0:color ns0:val="202124"/>
          <ns0:sz ns0:val="21"/>
        </ns0:rPr>
        <ns0:t/>
      </ns0:r>
    </ns0:p>
    <ns0:p ns2:paraId="5336E3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中国坚持走和平发展道路，倡导人类命运共同体，为世界的和平与发展提供中国智慧和中国方案，彰显大国担当。</ns0:t>
      </ns0:r>
      <ns0:r>
        <ns0:rPr>
          <ns0:rFonts ns0:ascii="Hiragino Sans GB" ns0:hAnsi="Hiragino Sans GB" ns0:eastAsia="Hiragino Sans GB" ns0:cs="Hiragino Sans GB"/>
          <ns0:b/>
          <ns0:color ns0:val="111111"/>
          <ns0:sz ns0:val="21"/>
        </ns0:rPr>
        <ns0:t/>
      </ns0:r>
    </ns0:p>
    <ns0:p ns2:paraId="04A3E9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门头沟一模中的地球生命共同体、人工智能能力建设普惠计划和全球安全倡议，体现中国为全球治理提供公共产品，贡献中国智慧中国方案。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中国通过地球生命共同体、人工智能能力建设普惠计划和全球安全倡议等提供国际公共产品，贡献中国智慧中国方案，推动完善全球治理。</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人类命运共同体理念是中国提出的解决全球问题、维护和平发展的方案。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材料点明人类命运共同体是“中国提出的”解决全球问题、护和平发展的方案；这一中国主张为世界提供的是理念与机制，正对应贡献中国智慧、中国方案、中国力量。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人类命运共同体理念从全人类福祉出发，为解决全球性问题提供中国方案，推动构建更加公正合理的国际治理体系，促进各国在共同发展中实现持久和平与繁荣。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符合共同利益和时代主题；可写人类命运共同体理念超越民族国家本位，维护全人类共同利益，顺应和平与发展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提供中国方案，推动国际新秩序/新型国际关系；可写为解决全球性问题提供中国方案，推动国际关系更加公正合理</ns0:t>
      </ns0:r>
    </ns0:p>
    <ns0:p>
      <ns0:pPr/>
    </ns0:p>
    <ns0:p>
      <ns0:pPr/>
    </ns0:p>
    <ns0:p ns2:paraId="0361601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中国推动构建人类命运共同体</ns0:t>
      </ns0:r>
    </ns0:p>
    <ns0:p ns2:paraId="45CD46B8">
      <ns0:pPr>
        <ns0:spacing ns0:before="140" ns0:after="60"/>
      </ns0:pPr>
      <ns0:r>
        <ns0:rPr>
          <ns0:rFonts ns0:ascii="Hiragino Sans GB" ns0:hAnsi="Hiragino Sans GB" ns0:eastAsia="Hiragino Sans GB" ns0:cs="Hiragino Sans GB"/>
          <ns0:b/>
          <ns0:color ns0:val="1F5E8C"/>
          <ns0:sz ns0:val="22"/>
        </ns0:rPr>
        <ns0:t>1. 2025东城一模Q20</ns0:t>
      </ns0:r>
    </ns0:p>
    <ns0:p ns2:paraId="425AEB8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此次出访11天内出席APEC、G20等近40场多边活动，达成60多项合作文件，并在G20峰会上回应全球南方求平等、促变革的强烈意愿，呈现中国特色大国外交在多边场合的实践拓展。</ns0:t>
      </ns0:r>
      <ns0:r>
        <ns0:rPr>
          <ns0:rFonts ns0:ascii="Hiragino Sans GB" ns0:hAnsi="Hiragino Sans GB" ns0:eastAsia="Hiragino Sans GB" ns0:cs="Hiragino Sans GB"/>
          <ns0:b ns0:val="0"/>
          <ns0:color ns0:val="202124"/>
          <ns0:sz ns0:val="21"/>
        </ns0:rPr>
        <ns0:t/>
      </ns0:r>
    </ns0:p>
    <ns0:p ns2:paraId="79FBA3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78649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ns0:t>
      </ns0:r>
      <ns0:r>
        <ns0:rPr>
          <ns0:rFonts ns0:ascii="Hiragino Sans GB" ns0:hAnsi="Hiragino Sans GB" ns0:eastAsia="Hiragino Sans GB" ns0:cs="Hiragino Sans GB"/>
          <ns0:b ns0:val="0"/>
          <ns0:color ns0:val="202124"/>
          <ns0:sz ns0:val="21"/>
        </ns0:rPr>
        <ns0:t/>
      </ns0:r>
    </ns0:p>
    <ns0:p ns2:paraId="6FF386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此次元首外交密集出席APEC、G20等近40场多边活动，达成60多项合作文件，回应全球南方求平等、促变革的强烈意愿，开辟中国特色大国外交的新境界，展现构建人类命运共同体的新实践。</ns0:t>
      </ns0:r>
      <ns0:r>
        <ns0:rPr>
          <ns0:rFonts ns0:ascii="Hiragino Sans GB" ns0:hAnsi="Hiragino Sans GB" ns0:eastAsia="Hiragino Sans GB" ns0:cs="Hiragino Sans GB"/>
          <ns0:b/>
          <ns0:color ns0:val="111111"/>
          <ns0:sz ns0:val="21"/>
        </ns0:rPr>
        <ns0:t/>
      </ns0:r>
    </ns0:p>
    <ns0:p ns2:paraId="092C8E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答题层次：本题8分，按原题三层评分细则组织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9C726B">
      <ns0:pPr>
        <ns0:spacing ns0:before="140" ns0:after="60"/>
      </ns0:pPr>
      <ns0:r>
        <ns0:rPr>
          <ns0:rFonts ns0:ascii="Hiragino Sans GB" ns0:hAnsi="Hiragino Sans GB" ns0:eastAsia="Hiragino Sans GB" ns0:cs="Hiragino Sans GB"/>
          <ns0:b/>
          <ns0:color ns0:val="1F5E8C"/>
          <ns0:sz ns0:val="22"/>
        </ns0:rPr>
        <ns0:t>2. 2025东城二模Q20</ns0:t>
      </ns0:r>
    </ns0:p>
    <ns0:p ns2:paraId="3DB7EF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题面把地球比作全人类共同家园，并列举全球共同挑战和中国行动，核心任务是说明“同球共济”精神与人类命运共同体的关系。</ns0:t>
      </ns0:r>
      <ns0:r>
        <ns0:rPr>
          <ns0:rFonts ns0:ascii="Hiragino Sans GB" ns0:hAnsi="Hiragino Sans GB" ns0:eastAsia="Hiragino Sans GB" ns0:cs="Hiragino Sans GB"/>
          <ns0:b ns0:val="0"/>
          <ns0:color ns0:val="202124"/>
          <ns0:sz ns0:val="21"/>
        </ns0:rPr>
        <ns0:t/>
      </ns0:r>
    </ns0:p>
    <ns0:p ns2:paraId="655CF5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07944A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ns0:t>
      </ns0:r>
      <ns0:r>
        <ns0:rPr>
          <ns0:rFonts ns0:ascii="Hiragino Sans GB" ns0:hAnsi="Hiragino Sans GB" ns0:eastAsia="Hiragino Sans GB" ns0:cs="Hiragino Sans GB"/>
          <ns0:b ns0:val="0"/>
          <ns0:color ns0:val="202124"/>
          <ns0:sz ns0:val="21"/>
        </ns0:rPr>
        <ns0:t/>
      </ns0:r>
    </ns0:p>
    <ns0:p ns2:paraId="0AC073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“同球共济”精神回应人类共同家园面临的共同挑战，丰富了人类命运共同体内涵，为各国共担风险、共谋发展提供价值引领。</ns0:t>
      </ns0:r>
      <ns0:r>
        <ns0:rPr>
          <ns0:rFonts ns0:ascii="Hiragino Sans GB" ns0:hAnsi="Hiragino Sans GB" ns0:eastAsia="Hiragino Sans GB" ns0:cs="Hiragino Sans GB"/>
          <ns0:b/>
          <ns0:color ns0:val="111111"/>
          <ns0:sz ns0:val="21"/>
        </ns0:rPr>
        <ns0:t/>
      </ns0:r>
    </ns0:p>
    <ns0:p ns2:paraId="2F23560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795E36B">
      <ns0:pPr>
        <ns0:spacing ns0:before="140" ns0:after="60"/>
      </ns0:pPr>
      <ns0:r>
        <ns0:rPr>
          <ns0:rFonts ns0:ascii="Hiragino Sans GB" ns0:hAnsi="Hiragino Sans GB" ns0:eastAsia="Hiragino Sans GB" ns0:cs="Hiragino Sans GB"/>
          <ns0:b/>
          <ns0:color ns0:val="1F5E8C"/>
          <ns0:sz ns0:val="22"/>
        </ns0:rPr>
        <ns0:t>3. 2026朝阳一模Q20中国为全球发展注入稳定性和正能量</ns0:t>
      </ns0:r>
    </ns0:p>
    <ns0:p ns2:paraId="7D3A50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题面中中国通过创新驱动、扩大开放、共享发展机遇、对发展中国家赋能等行动，把中国发展与世界发展深度绑定；题目第②点要把这些行动统合到人类命运共同体上。</ns0:t>
      </ns0:r>
      <ns0:r>
        <ns0:rPr>
          <ns0:rFonts ns0:ascii="Hiragino Sans GB" ns0:hAnsi="Hiragino Sans GB" ns0:eastAsia="Hiragino Sans GB" ns0:cs="Hiragino Sans GB"/>
          <ns0:b ns0:val="0"/>
          <ns0:color ns0:val="202124"/>
          <ns0:sz ns0:val="21"/>
        </ns0:rPr>
        <ns0:t/>
      </ns0:r>
    </ns0:p>
    <ns0:p ns2:paraId="58BF3C9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11FA1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ns0:t>
      </ns0:r>
      <ns0:r>
        <ns0:rPr>
          <ns0:rFonts ns0:ascii="Hiragino Sans GB" ns0:hAnsi="Hiragino Sans GB" ns0:eastAsia="Hiragino Sans GB" ns0:cs="Hiragino Sans GB"/>
          <ns0:b ns0:val="0"/>
          <ns0:color ns0:val="202124"/>
          <ns0:sz ns0:val="21"/>
        </ns0:rPr>
        <ns0:t/>
      </ns0:r>
    </ns0:p>
    <ns0:p ns2:paraId="61B94E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中国通过创新驱动、共享发展机遇和对发展中国家赋能，推动构建人类命运共同体。</ns0:t>
      </ns0:r>
      <ns0:r>
        <ns0:rPr>
          <ns0:rFonts ns0:ascii="Hiragino Sans GB" ns0:hAnsi="Hiragino Sans GB" ns0:eastAsia="Hiragino Sans GB" ns0:cs="Hiragino Sans GB"/>
          <ns0:b/>
          <ns0:color ns0:val="111111"/>
          <ns0:sz ns0:val="21"/>
        </ns0:rPr>
        <ns0:t/>
      </ns0:r>
    </ns0:p>
    <ns0:p ns2:paraId="1B87987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4E82337C">
      <ns0:pPr>
        <ns0:spacing ns0:before="140" ns0:after="60"/>
      </ns0:pPr>
      <ns0:r>
        <ns0:rPr>
          <ns0:rFonts ns0:ascii="Hiragino Sans GB" ns0:hAnsi="Hiragino Sans GB" ns0:eastAsia="Hiragino Sans GB" ns0:cs="Hiragino Sans GB"/>
          <ns0:b/>
          <ns0:color ns0:val="1F5E8C"/>
          <ns0:sz ns0:val="22"/>
        </ns0:rPr>
        <ns0:t>4. 2025丰台二模Q20</ns0:t>
      </ns0:r>
    </ns0:p>
    <ns0:p ns2:paraId="2027EA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299E8A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5744FDC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ns0:t>
      </ns0:r>
      <ns0:r>
        <ns0:rPr>
          <ns0:rFonts ns0:ascii="Hiragino Sans GB" ns0:hAnsi="Hiragino Sans GB" ns0:eastAsia="Hiragino Sans GB" ns0:cs="Hiragino Sans GB"/>
          <ns0:b ns0:val="0"/>
          <ns0:color ns0:val="202124"/>
          <ns0:sz ns0:val="21"/>
        </ns0:rPr>
        <ns0:t/>
      </ns0:r>
    </ns0:p>
    <ns0:p ns2:paraId="5FB2052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中国推动构建人类命运共同体，遵循平等、开放、合作、共享等原则，同世界各国一起推动全球治理体制更加公正合理。</ns0:t>
      </ns0:r>
      <ns0:r>
        <ns0:rPr>
          <ns0:rFonts ns0:ascii="Hiragino Sans GB" ns0:hAnsi="Hiragino Sans GB" ns0:eastAsia="Hiragino Sans GB" ns0:cs="Hiragino Sans GB"/>
          <ns0:b/>
          <ns0:color ns0:val="111111"/>
          <ns0:sz ns0:val="21"/>
        </ns0:rPr>
        <ns0:t/>
      </ns0:r>
    </ns0:p>
    <ns0:p ns2:paraId="5A2411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05DC698">
      <ns0:pPr>
        <ns0:spacing ns0:before="140" ns0:after="60"/>
      </ns0:pPr>
      <ns0:r>
        <ns0:rPr>
          <ns0:rFonts ns0:ascii="Hiragino Sans GB" ns0:hAnsi="Hiragino Sans GB" ns0:eastAsia="Hiragino Sans GB" ns0:cs="Hiragino Sans GB"/>
          <ns0:b/>
          <ns0:color ns0:val="1F5E8C"/>
          <ns0:sz ns0:val="22"/>
        </ns0:rPr>
        <ns0:t>5. 2026丰台一模Q19</ns0:t>
      </ns0:r>
    </ns0:p>
    <ns0:p ns2:paraId="65BF4E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2030年可持续发展议程、减贫国际合作、教育合作和卫生健康经验分享统一为全球共同发展事业，问中国大国情怀与担当；中国把自身发展与世界各国可持续发展放在一起，体现的是人类命运共同体的理念。</ns0:t>
      </ns0:r>
      <ns0:r>
        <ns0:rPr>
          <ns0:rFonts ns0:ascii="Hiragino Sans GB" ns0:hAnsi="Hiragino Sans GB" ns0:eastAsia="Hiragino Sans GB" ns0:cs="Hiragino Sans GB"/>
          <ns0:b ns0:val="0"/>
          <ns0:color ns0:val="202124"/>
          <ns0:sz ns0:val="21"/>
        </ns0:rPr>
        <ns0:t/>
      </ns0:r>
    </ns0:p>
    <ns0:p ns2:paraId="36047C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59073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材料把中国自身发展同落实联合国2030议程、各国可持续发展并提；这种把本国前途与世界发展捆在一起的胸怀，正是中国推动构建人类命运共同体的体现。</ns0:t>
      </ns0:r>
      <ns0:r>
        <ns0:rPr>
          <ns0:rFonts ns0:ascii="Hiragino Sans GB" ns0:hAnsi="Hiragino Sans GB" ns0:eastAsia="Hiragino Sans GB" ns0:cs="Hiragino Sans GB"/>
          <ns0:b ns0:val="0"/>
          <ns0:color ns0:val="202124"/>
          <ns0:sz ns0:val="21"/>
        </ns0:rPr>
        <ns0:t/>
      </ns0:r>
    </ns0:p>
    <ns0:p ns2:paraId="0D5543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中国秉持人类命运共同体理念，携手各国落实联合国2030年可持续发展议程，在消除贫困、教育普及和卫生健康合作中展现负责任大国的情怀和担当。</ns0:t>
      </ns0:r>
      <ns0:r>
        <ns0:rPr>
          <ns0:rFonts ns0:ascii="Hiragino Sans GB" ns0:hAnsi="Hiragino Sans GB" ns0:eastAsia="Hiragino Sans GB" ns0:cs="Hiragino Sans GB"/>
          <ns0:b/>
          <ns0:color ns0:val="111111"/>
          <ns0:sz ns0:val="21"/>
        </ns0:rPr>
        <ns0:t/>
      </ns0:r>
    </ns0:p>
    <ns0:p ns2:paraId="0A1B178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答题层次：本题8分，按人类命运共同体、联合国宪章、正确义利观、真正的多边主义、共商共建共享等知识综合说明大国担当</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易错提醒：不要误写成新发展格局、新发展理念、共商共建共享的发展理念或发展格局，不能机械套“推动全球朝着……方向发展”</ns0:t>
      </ns0:r>
      <ns0:r>
        <ns0:rPr>
          <ns0:rFonts ns0:ascii="Hiragino Sans GB" ns0:hAnsi="Hiragino Sans GB" ns0:eastAsia="Hiragino Sans GB" ns0:cs="Hiragino Sans GB"/>
          <ns0:b ns0:val="0"/>
          <ns0:color ns0:val="27323A"/>
          <ns0:sz ns0:val="19"/>
        </ns0:rPr>
        <ns0:t/>
      </ns0:r>
    </ns0:p>
    <ns0:p ns2:paraId="754F57D8">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33D59F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题面写中非围绕全球倡议、反对保护主义、提升发展中国家发言权达成共识，形成中非合力捍卫共同利益、共同应对全球挑战的合作样态；设问问价值意蕴，最高站位须指向人类命运共同体。</ns0:t>
      </ns0:r>
      <ns0:r>
        <ns0:rPr>
          <ns0:rFonts ns0:ascii="Hiragino Sans GB" ns0:hAnsi="Hiragino Sans GB" ns0:eastAsia="Hiragino Sans GB" ns0:cs="Hiragino Sans GB"/>
          <ns0:b ns0:val="0"/>
          <ns0:color ns0:val="202124"/>
          <ns0:sz ns0:val="21"/>
        </ns0:rPr>
        <ns0:t/>
      </ns0:r>
    </ns0:p>
    <ns0:p ns2:paraId="2C86AC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B25DAE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ns0:t>
      </ns0:r>
      <ns0:r>
        <ns0:rPr>
          <ns0:rFonts ns0:ascii="Hiragino Sans GB" ns0:hAnsi="Hiragino Sans GB" ns0:eastAsia="Hiragino Sans GB" ns0:cs="Hiragino Sans GB"/>
          <ns0:b ns0:val="0"/>
          <ns0:color ns0:val="202124"/>
          <ns0:sz ns0:val="21"/>
        </ns0:rPr>
        <ns0:t/>
      </ns0:r>
    </ns0:p>
    <ns0:p ns2:paraId="06B8CF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中非达成战略性共识，合力捍卫发展中国家共同利益，为中非携手推进现代化、推动构建人类命运共同体提供方向。</ns0:t>
      </ns0:r>
      <ns0:r>
        <ns0:rPr>
          <ns0:rFonts ns0:ascii="Hiragino Sans GB" ns0:hAnsi="Hiragino Sans GB" ns0:eastAsia="Hiragino Sans GB" ns0:cs="Hiragino Sans GB"/>
          <ns0:b/>
          <ns0:color ns0:val="111111"/>
          <ns0:sz ns0:val="21"/>
        </ns0:rPr>
        <ns0:t/>
      </ns0:r>
    </ns0:p>
    <ns0:p ns2:paraId="4D9B19F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答题层次：本题8分，前四点各1分，后两点合计4分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有利于推动建设相互尊重、公平正义、合作共赢的新型国际关系；只写新型国际关系给1分，具体写出“相互尊重、公平正义、合作共赢”给2分；推动国际关系民主化可替代得1分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有利于中非携手推进现代化（材料1分），构建人类命运共同体（1分）</ns0:t>
      </ns0:r>
    </ns0:p>
    <ns0:p ns2:paraId="2C5BFCA9">
      <ns0:pPr>
        <ns0:spacing ns0:before="140" ns0:after="60"/>
      </ns0:pPr>
      <ns0:r>
        <ns0:rPr>
          <ns0:rFonts ns0:ascii="Hiragino Sans GB" ns0:hAnsi="Hiragino Sans GB" ns0:eastAsia="Hiragino Sans GB" ns0:cs="Hiragino Sans GB"/>
          <ns0:b/>
          <ns0:color ns0:val="1F5E8C"/>
          <ns0:sz ns0:val="22"/>
        </ns0:rPr>
        <ns0:t>7. 2026延庆一模Q19(2)——中国"推动重塑全球能源治理格局"的理论逻辑和价值意蕴</ns0:t>
      </ns0:r>
    </ns0:p>
    <ns0:p ns2:paraId="6425B5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题面写中国通过绿色能源合作回应全球气候变化和能源转型挑战，帮助共建国家实现绿色低碳发展；设问问价值意蕴，绿色能源治理事关全人类共同利益和可持续发展，必须指向人类命运共同体。</ns0:t>
      </ns0:r>
      <ns0:r>
        <ns0:rPr>
          <ns0:rFonts ns0:ascii="Hiragino Sans GB" ns0:hAnsi="Hiragino Sans GB" ns0:eastAsia="Hiragino Sans GB" ns0:cs="Hiragino Sans GB"/>
          <ns0:b ns0:val="0"/>
          <ns0:color ns0:val="202124"/>
          <ns0:sz ns0:val="21"/>
        </ns0:rPr>
        <ns0:t/>
      </ns0:r>
    </ns0:p>
    <ns0:p ns2:paraId="708F23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E48F35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ns0:t>
      </ns0:r>
      <ns0:r>
        <ns0:rPr>
          <ns0:rFonts ns0:ascii="Hiragino Sans GB" ns0:hAnsi="Hiragino Sans GB" ns0:eastAsia="Hiragino Sans GB" ns0:cs="Hiragino Sans GB"/>
          <ns0:b ns0:val="0"/>
          <ns0:color ns0:val="202124"/>
          <ns0:sz ns0:val="21"/>
        </ns0:rPr>
        <ns0:t/>
      </ns0:r>
    </ns0:p>
    <ns0:p ns2:paraId="5135A7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中国深化绿色能源国际合作，帮助共建国家实现能源转型和可持续发展，推动构建人类命运共同体。</ns0:t>
      </ns0:r>
      <ns0:r>
        <ns0:rPr>
          <ns0:rFonts ns0:ascii="Hiragino Sans GB" ns0:hAnsi="Hiragino Sans GB" ns0:eastAsia="Hiragino Sans GB" ns0:cs="Hiragino Sans GB"/>
          <ns0:b/>
          <ns0:color ns0:val="111111"/>
          <ns0:sz ns0:val="21"/>
        </ns0:rPr>
        <ns0:t/>
      </ns0:r>
    </ns0:p>
    <ns0:p ns2:paraId="08C69A7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4CCAF8DE">
      <ns0:pPr>
        <ns0:spacing ns0:before="140" ns0:after="60"/>
      </ns0:pPr>
      <ns0:r>
        <ns0:rPr>
          <ns0:rFonts ns0:ascii="Hiragino Sans GB" ns0:hAnsi="Hiragino Sans GB" ns0:eastAsia="Hiragino Sans GB" ns0:cs="Hiragino Sans GB"/>
          <ns0:b/>
          <ns0:color ns0:val="1F5E8C"/>
          <ns0:sz ns0:val="22"/>
        </ns0:rPr>
        <ns0:t>8. 2025顺义一模Q20——"小而美"项目为何成为中国开展国际发展合作的亮点和名片</ns0:t>
      </ns0:r>
    </ns0:p>
    <ns0:p ns2:paraId="69CD60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题面写"小而美"项目改善共建国家民生、促进民心相通，发展合作直接指向普通民众生活；设问问亮点和名片原因，应把发展合作上升到人类命运共同体的高度。</ns0:t>
      </ns0:r>
      <ns0:r>
        <ns0:rPr>
          <ns0:rFonts ns0:ascii="Hiragino Sans GB" ns0:hAnsi="Hiragino Sans GB" ns0:eastAsia="Hiragino Sans GB" ns0:cs="Hiragino Sans GB"/>
          <ns0:b ns0:val="0"/>
          <ns0:color ns0:val="202124"/>
          <ns0:sz ns0:val="21"/>
        </ns0:rPr>
        <ns0:t/>
      </ns0:r>
    </ns0:p>
    <ns0:p ns2:paraId="029F12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9BF50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ns0:t>
      </ns0:r>
      <ns0:r>
        <ns0:rPr>
          <ns0:rFonts ns0:ascii="Hiragino Sans GB" ns0:hAnsi="Hiragino Sans GB" ns0:eastAsia="Hiragino Sans GB" ns0:cs="Hiragino Sans GB"/>
          <ns0:b ns0:val="0"/>
          <ns0:color ns0:val="202124"/>
          <ns0:sz ns0:val="21"/>
        </ns0:rPr>
        <ns0:t/>
      </ns0:r>
    </ns0:p>
    <ns0:p ns2:paraId="08061F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"小而美"项目改善共建国家民生、促进民心相通，以具体合作推动构建人类命运共同体。</ns0:t>
      </ns0:r>
      <ns0:r>
        <ns0:rPr>
          <ns0:rFonts ns0:ascii="Hiragino Sans GB" ns0:hAnsi="Hiragino Sans GB" ns0:eastAsia="Hiragino Sans GB" ns0:cs="Hiragino Sans GB"/>
          <ns0:b/>
          <ns0:color ns0:val="111111"/>
          <ns0:sz ns0:val="21"/>
        </ns0:rPr>
        <ns0:t/>
      </ns0:r>
    </ns0:p>
    <ns0:p ns2:paraId="171270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6CEFF82">
      <ns0:pPr>
        <ns0:spacing ns0:before="140" ns0:after="60"/>
      </ns0:pPr>
      <ns0:r>
        <ns0:rPr>
          <ns0:rFonts ns0:ascii="Hiragino Sans GB" ns0:hAnsi="Hiragino Sans GB" ns0:eastAsia="Hiragino Sans GB" ns0:cs="Hiragino Sans GB"/>
          <ns0:b/>
          <ns0:color ns0:val="1F5E8C"/>
          <ns0:sz ns0:val="22"/>
        </ns0:rPr>
        <ns0:t>9. 2024顺义思政二模Q19(2)</ns0:t>
      </ns0:r>
    </ns0:p>
    <ns0:p ns2:paraId="25D486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顺义二模从中国发展新质生产力提升国家实力与国际作用切入，要求说明我国发展新质生产力对国际格局和全球共同发展的意义。</ns0:t>
      </ns0:r>
      <ns0:r>
        <ns0:rPr>
          <ns0:rFonts ns0:ascii="Hiragino Sans GB" ns0:hAnsi="Hiragino Sans GB" ns0:eastAsia="Hiragino Sans GB" ns0:cs="Hiragino Sans GB"/>
          <ns0:b ns0:val="0"/>
          <ns0:color ns0:val="202124"/>
          <ns0:sz ns0:val="21"/>
        </ns0:rPr>
        <ns0:t/>
      </ns0:r>
    </ns0:p>
    <ns0:p ns2:paraId="42A95D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4FB968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ns0:t>
      </ns0:r>
      <ns0:r>
        <ns0:rPr>
          <ns0:rFonts ns0:ascii="Hiragino Sans GB" ns0:hAnsi="Hiragino Sans GB" ns0:eastAsia="Hiragino Sans GB" ns0:cs="Hiragino Sans GB"/>
          <ns0:b ns0:val="0"/>
          <ns0:color ns0:val="202124"/>
          <ns0:sz ns0:val="21"/>
        </ns0:rPr>
        <ns0:t/>
      </ns0:r>
    </ns0:p>
    <ns0:p ns2:paraId="00CF4C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我国积极推动新质生产力发展，有利于提高国家实力、增强核心竞争力，推动世界多极化深入发展，构建人类命运共同体。</ns0:t>
      </ns0:r>
      <ns0:r>
        <ns0:rPr>
          <ns0:rFonts ns0:ascii="Hiragino Sans GB" ns0:hAnsi="Hiragino Sans GB" ns0:eastAsia="Hiragino Sans GB" ns0:cs="Hiragino Sans GB"/>
          <ns0:b/>
          <ns0:color ns0:val="111111"/>
          <ns0:sz ns0:val="21"/>
        </ns0:rPr>
        <ns0:t/>
      </ns0:r>
    </ns0:p>
    <ns0:p ns2:paraId="2A24C5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E3D5093">
      <ns0:pPr>
        <ns0:spacing ns0:before="120" ns0:after="75"/>
        <ns0:ind ns0:left="0" ns0:firstLine="0"/>
      </ns0:pPr>
      <ns0:r>
        <ns0:rPr>
          <ns0:rFonts ns0:ascii="Hiragino Sans GB" ns0:hAnsi="Hiragino Sans GB" ns0:eastAsia="Hiragino Sans GB" ns0:cs="Hiragino Sans GB"/>
          <ns0:b/>
          <ns0:color ns0:val="1F5E8C"/>
          <ns0:sz ns0:val="24"/>
        </ns0:rPr>
        <ns0:t>10. 2024东城二模Q20</ns0:t>
      </ns0:r>
    </ns0:p>
    <ns0:p ns2:paraId="001F13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0BBEB1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6F0252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ns0:t>
      </ns0:r>
      <ns0:r>
        <ns0:rPr>
          <ns0:rFonts ns0:ascii="Hiragino Sans GB" ns0:hAnsi="Hiragino Sans GB" ns0:eastAsia="Hiragino Sans GB" ns0:cs="Hiragino Sans GB"/>
          <ns0:b ns0:val="0"/>
          <ns0:color ns0:val="202124"/>
          <ns0:sz ns0:val="21"/>
        </ns0:rPr>
        <ns0:t/>
      </ns0:r>
    </ns0:p>
    <ns0:p ns2:paraId="355E26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中国的三大倡议为推动构建人类命运共同体提供方案和路径，为动荡变化的时代注入更多稳定性和确定性，为人类走向美好未来提供中国方案。</ns0:t>
      </ns0:r>
      <ns0:r>
        <ns0:rPr>
          <ns0:rFonts ns0:ascii="Hiragino Sans GB" ns0:hAnsi="Hiragino Sans GB" ns0:eastAsia="Hiragino Sans GB" ns0:cs="Hiragino Sans GB"/>
          <ns0:b/>
          <ns0:color ns0:val="111111"/>
          <ns0:sz ns0:val="21"/>
        </ns0:rPr>
        <ns0:t/>
      </ns0:r>
    </ns0:p>
    <ns0:p ns2:paraId="6D5E4A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2CABCA68">
      <ns0:pPr>
        <ns0:spacing ns0:before="120" ns0:after="75"/>
        <ns0:ind ns0:left="0" ns0:firstLine="0"/>
      </ns0:pPr>
      <ns0:r>
        <ns0:rPr>
          <ns0:rFonts ns0:ascii="Hiragino Sans GB" ns0:hAnsi="Hiragino Sans GB" ns0:eastAsia="Hiragino Sans GB" ns0:cs="Hiragino Sans GB"/>
          <ns0:b/>
          <ns0:color ns0:val="1F5E8C"/>
          <ns0:sz ns0:val="24"/>
        </ns0:rPr>
        <ns0:t>11. 2026顺义二模Q20</ns0:t>
      </ns0:r>
    </ns0:p>
    <ns0:p ns2:paraId="29DDCE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题面原句是“世界好，中国才会好；中国好，世界会更好”，作答样例明确写“中国坚持独立自主的和平外交政策，推动构建人类命运共同体”。</ns0:t>
      </ns0:r>
      <ns0:r>
        <ns0:rPr>
          <ns0:rFonts ns0:ascii="Hiragino Sans GB" ns0:hAnsi="Hiragino Sans GB" ns0:eastAsia="Hiragino Sans GB" ns0:cs="Hiragino Sans GB"/>
          <ns0:b ns0:val="0"/>
          <ns0:color ns0:val="202124"/>
          <ns0:sz ns0:val="21"/>
        </ns0:rPr>
        <ns0:t/>
      </ns0:r>
    </ns0:p>
    <ns0:p ns2:paraId="752C3A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59AF82D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ns0:t>
      </ns0:r>
      <ns0:r>
        <ns0:rPr>
          <ns0:rFonts ns0:ascii="Hiragino Sans GB" ns0:hAnsi="Hiragino Sans GB" ns0:eastAsia="Hiragino Sans GB" ns0:cs="Hiragino Sans GB"/>
          <ns0:b ns0:val="0"/>
          <ns0:color ns0:val="202124"/>
          <ns0:sz ns0:val="21"/>
        </ns0:rPr>
        <ns0:t/>
      </ns0:r>
    </ns0:p>
    <ns0:p ns2:paraId="17D52B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中国坚持“世界好，中国才会好；中国好，世界会更好”的理念，通过开放共享的发展实践推动构建人类命运共同体。</ns0:t>
      </ns0:r>
      <ns0:r>
        <ns0:rPr>
          <ns0:rFonts ns0:ascii="Hiragino Sans GB" ns0:hAnsi="Hiragino Sans GB" ns0:eastAsia="Hiragino Sans GB" ns0:cs="Hiragino Sans GB"/>
          <ns0:b/>
          <ns0:color ns0:val="111111"/>
          <ns0:sz ns0:val="21"/>
        </ns0:rPr>
        <ns0:t/>
      </ns0:r>
    </ns0:p>
    <ns0:p ns2:paraId="419FFCE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2A32E8D">
      <ns0:pPr>
        <ns0:spacing ns0:before="120" ns0:after="75"/>
        <ns0:ind ns0:left="0" ns0:firstLine="0"/>
      </ns0:pPr>
      <ns0:r>
        <ns0:rPr>
          <ns0:rFonts ns0:ascii="Hiragino Sans GB" ns0:hAnsi="Hiragino Sans GB" ns0:eastAsia="Hiragino Sans GB" ns0:cs="Hiragino Sans GB"/>
          <ns0:b/>
          <ns0:color ns0:val="1F5E8C"/>
          <ns0:sz ns0:val="24"/>
        </ns0:rPr>
        <ns0:t>12. 2026顺义一模Q21</ns0:t>
      </ns0:r>
    </ns0:p>
    <ns0:p ns2:paraId="0EB28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359C6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6B5EB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ns0:t>
      </ns0:r>
      <ns0:r>
        <ns0:rPr>
          <ns0:rFonts ns0:ascii="Hiragino Sans GB" ns0:hAnsi="Hiragino Sans GB" ns0:eastAsia="Hiragino Sans GB" ns0:cs="Hiragino Sans GB"/>
          <ns0:b ns0:val="0"/>
          <ns0:color ns0:val="202124"/>
          <ns0:sz ns0:val="21"/>
        </ns0:rPr>
        <ns0:t/>
      </ns0:r>
    </ns0:p>
    <ns0:p ns2:paraId="325D2E2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和平与发展仍是时代主题，中国式现代化是走和平发展道路的现代化，中国坚持多边主义和互利共赢，倡导人类命运共同体，为世界和平与发展提供中国智慧和中国方案。</ns0:t>
      </ns0:r>
      <ns0:r>
        <ns0:rPr>
          <ns0:rFonts ns0:ascii="Hiragino Sans GB" ns0:hAnsi="Hiragino Sans GB" ns0:eastAsia="Hiragino Sans GB" ns0:cs="Hiragino Sans GB"/>
          <ns0:b/>
          <ns0:color ns0:val="111111"/>
          <ns0:sz ns0:val="21"/>
        </ns0:rPr>
        <ns0:t/>
      </ns0:r>
    </ns0:p>
    <ns0:p ns2:paraId="4E556A4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0B9384C">
      <ns0:pPr>
        <ns0:spacing ns0:before="120" ns0:after="75"/>
        <ns0:ind ns0:left="0" ns0:firstLine="0"/>
      </ns0:pPr>
      <ns0:r>
        <ns0:rPr>
          <ns0:rFonts ns0:ascii="Hiragino Sans GB" ns0:hAnsi="Hiragino Sans GB" ns0:eastAsia="Hiragino Sans GB" ns0:cs="Hiragino Sans GB"/>
          <ns0:b/>
          <ns0:color ns0:val="1F5E8C"/>
          <ns0:sz ns0:val="24"/>
        </ns0:rPr>
        <ns0:t>13. 2025延庆一模Q20(2)（人类命运共同体）</ns0:t>
      </ns0:r>
    </ns0:p>
    <ns0:p ns2:paraId="5121DD1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维护全球产供链韧性为何成立。要回答中国主张的最终目标，必须用"推动构建人类命运共同体"作为中国对外行动的根本目标——把全球产供链合作接到中国与各国共同发展、共享安全的命运共同体框架中。</ns0:t>
      </ns0:r>
      <ns0:r>
        <ns0:rPr>
          <ns0:rFonts ns0:ascii="Hiragino Sans GB" ns0:hAnsi="Hiragino Sans GB" ns0:eastAsia="Hiragino Sans GB" ns0:cs="Hiragino Sans GB"/>
          <ns0:b ns0:val="0"/>
          <ns0:color ns0:val="202124"/>
          <ns0:sz ns0:val="21"/>
        </ns0:rPr>
        <ns0:t/>
      </ns0:r>
    </ns0:p>
    <ns0:p ns2:paraId="74FFA2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017E0D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ns0:t>
      </ns0:r>
      <ns0:r>
        <ns0:rPr>
          <ns0:rFonts ns0:ascii="Hiragino Sans GB" ns0:hAnsi="Hiragino Sans GB" ns0:eastAsia="Hiragino Sans GB" ns0:cs="Hiragino Sans GB"/>
          <ns0:b ns0:val="0"/>
          <ns0:color ns0:val="202124"/>
          <ns0:sz ns0:val="21"/>
        </ns0:rPr>
        <ns0:t/>
      </ns0:r>
    </ns0:p>
    <ns0:p ns2:paraId="63530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中国主张维护全球产供链韧性和稳定，推动构建人类命运共同体，让各国在产供链合作中共享发展机遇、共担安全责任。</ns0:t>
      </ns0:r>
      <ns0:r>
        <ns0:rPr>
          <ns0:rFonts ns0:ascii="Hiragino Sans GB" ns0:hAnsi="Hiragino Sans GB" ns0:eastAsia="Hiragino Sans GB" ns0:cs="Hiragino Sans GB"/>
          <ns0:b/>
          <ns0:color ns0:val="111111"/>
          <ns0:sz ns0:val="21"/>
        </ns0:rPr>
        <ns0:t/>
      </ns0:r>
    </ns0:p>
    <ns0:p ns2:paraId="0E5D9BF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2:paraId="2C42FE9E">
      <ns0:pPr>
        <ns0:spacing ns0:before="120" ns0:after="75"/>
        <ns0:ind ns0:left="0" ns0:firstLine="0"/>
      </ns0:pPr>
      <ns0:r>
        <ns0:rPr>
          <ns0:rFonts ns0:ascii="Hiragino Sans GB" ns0:hAnsi="Hiragino Sans GB" ns0:eastAsia="Hiragino Sans GB" ns0:cs="Hiragino Sans GB"/>
          <ns0:b/>
          <ns0:color ns0:val="1F5E8C"/>
          <ns0:sz ns0:val="24"/>
        </ns0:rPr>
        <ns0:t>14. 2026通州期末Q20（人类命运共同体担当）</ns0:t>
      </ns0:r>
    </ns0:p>
    <ns0:p ns2:paraId="199BFE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设问问"彰显担当"。要回答倡议背后的中国总目标，必须用"推动构建人类命运共同体的主动担当"作为最高目标——把中国担当与世界共同利益深度对接。</ns0:t>
      </ns0:r>
      <ns0:r>
        <ns0:rPr>
          <ns0:rFonts ns0:ascii="Hiragino Sans GB" ns0:hAnsi="Hiragino Sans GB" ns0:eastAsia="Hiragino Sans GB" ns0:cs="Hiragino Sans GB"/>
          <ns0:b ns0:val="0"/>
          <ns0:color ns0:val="202124"/>
          <ns0:sz ns0:val="21"/>
        </ns0:rPr>
        <ns0:t/>
      </ns0:r>
    </ns0:p>
    <ns0:p ns2:paraId="04AA0A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0CCCDE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题面追问中国担当，中国提出全球治理倡议并回应世界共同难题，体现的是推动构建人类命运共同体的中国行动。</ns0:t>
      </ns0:r>
      <ns0:r>
        <ns0:rPr>
          <ns0:rFonts ns0:ascii="Hiragino Sans GB" ns0:hAnsi="Hiragino Sans GB" ns0:eastAsia="Hiragino Sans GB" ns0:cs="Hiragino Sans GB"/>
          <ns0:b ns0:val="0"/>
          <ns0:color ns0:val="202124"/>
          <ns0:sz ns0:val="21"/>
        </ns0:rPr>
        <ns0:t/>
      </ns0:r>
    </ns0:p>
    <ns0:p ns2:paraId="7EB0BD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全球治理倡议彰显出中国推动构建人类命运共同体的主动担当，使中国担当与世界共同利益深度对接。</ns0:t>
      </ns0:r>
      <ns0:r>
        <ns0:rPr>
          <ns0:rFonts ns0:ascii="Hiragino Sans GB" ns0:hAnsi="Hiragino Sans GB" ns0:eastAsia="Hiragino Sans GB" ns0:cs="Hiragino Sans GB"/>
          <ns0:b/>
          <ns0:color ns0:val="111111"/>
          <ns0:sz ns0:val="21"/>
        </ns0:rPr>
        <ns0:t/>
      </ns0:r>
    </ns0:p>
    <ns0:p ns2:paraId="320D0C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397F2607">
      <ns0:pPr>
        <ns0:spacing ns0:before="120" ns0:after="75"/>
        <ns0:ind ns0:left="0" ns0:firstLine="0"/>
      </ns0:pPr>
      <ns0:r>
        <ns0:rPr>
          <ns0:rFonts ns0:ascii="Hiragino Sans GB" ns0:hAnsi="Hiragino Sans GB" ns0:eastAsia="Hiragino Sans GB" ns0:cs="Hiragino Sans GB"/>
          <ns0:b/>
          <ns0:color ns0:val="1F5E8C"/>
          <ns0:sz ns0:val="24"/>
        </ns0:rPr>
        <ns0:t>15. 2026顺义一模Q20</ns0:t>
      </ns0:r>
    </ns0:p>
    <ns0:p ns2:paraId="73769F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C1374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242A00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设问问南南合作"典范"的深层逻辑，材料不是在讲单方受益，而是在讲中国行动如何回应共同挑战、扩展共同发展空间；这正是把题面事实上升到人类命运共同体的关键。</ns0:t>
      </ns0:r>
      <ns0:r>
        <ns0:rPr>
          <ns0:rFonts ns0:ascii="Hiragino Sans GB" ns0:hAnsi="Hiragino Sans GB" ns0:eastAsia="Hiragino Sans GB" ns0:cs="Hiragino Sans GB"/>
          <ns0:b ns0:val="0"/>
          <ns0:color ns0:val="202124"/>
          <ns0:sz ns0:val="21"/>
        </ns0:rPr>
        <ns0:t/>
      </ns0:r>
    </ns0:p>
    <ns0:p ns2:paraId="660DD3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构建人类命运共同体是习近平外交思想的核心理念，科技小院走向世界，正是中国推动构建人类命运共同体的生动实践。</ns0:t>
      </ns0:r>
      <ns0:r>
        <ns0:rPr>
          <ns0:rFonts ns0:ascii="Hiragino Sans GB" ns0:hAnsi="Hiragino Sans GB" ns0:eastAsia="Hiragino Sans GB" ns0:cs="Hiragino Sans GB"/>
          <ns0:b/>
          <ns0:color ns0:val="111111"/>
          <ns0:sz ns0:val="21"/>
        </ns0:rPr>
        <ns0:t/>
      </ns0:r>
    </ns0:p>
    <ns0:p ns2:paraId="534AC7B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295F2834">
      <ns0:pPr>
        <ns0:spacing ns0:before="120" ns0:after="75"/>
        <ns0:ind ns0:left="0" ns0:firstLine="0"/>
      </ns0:pPr>
      <ns0:r>
        <ns0:rPr>
          <ns0:rFonts ns0:ascii="Hiragino Sans GB" ns0:hAnsi="Hiragino Sans GB" ns0:eastAsia="Hiragino Sans GB" ns0:cs="Hiragino Sans GB"/>
          <ns0:b/>
          <ns0:color ns0:val="1F5E8C"/>
          <ns0:sz ns0:val="24"/>
        </ns0:rPr>
        <ns0:t>16. 2025朝阳期末Q21</ns0:t>
      </ns0:r>
    </ns0:p>
    <ns0:p ns2:paraId="2515D73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A409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93D4B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世界动荡冲突和全球性挑战加剧，要求中国把自身现代化同世界和平发展连接，联到人类命运共同体。</ns0:t>
      </ns0:r>
      <ns0:r>
        <ns0:rPr>
          <ns0:rFonts ns0:ascii="Hiragino Sans GB" ns0:hAnsi="Hiragino Sans GB" ns0:eastAsia="Hiragino Sans GB" ns0:cs="Hiragino Sans GB"/>
          <ns0:b ns0:val="0"/>
          <ns0:color ns0:val="202124"/>
          <ns0:sz ns0:val="21"/>
        </ns0:rPr>
        <ns0:t/>
      </ns0:r>
    </ns0:p>
    <ns0:p ns2:paraId="2ACF26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大国外交推动构建人类命运共同体，深化同各国友好合作，为中国式现代化营造良好的外部环境。</ns0:t>
      </ns0:r>
      <ns0:r>
        <ns0:rPr>
          <ns0:rFonts ns0:ascii="Hiragino Sans GB" ns0:hAnsi="Hiragino Sans GB" ns0:eastAsia="Hiragino Sans GB" ns0:cs="Hiragino Sans GB"/>
          <ns0:b/>
          <ns0:color ns0:val="111111"/>
          <ns0:sz ns0:val="21"/>
        </ns0:rPr>
        <ns0:t/>
      </ns0:r>
    </ns0:p>
    <ns0:p ns2:paraId="5CAB295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51AD8A4C">
      <ns0:pPr>
        <ns0:spacing ns0:before="120" ns0:after="75"/>
        <ns0:ind ns0:left="0" ns0:firstLine="0"/>
      </ns0:pPr>
      <ns0:r>
        <ns0:rPr>
          <ns0:rFonts ns0:ascii="Hiragino Sans GB" ns0:hAnsi="Hiragino Sans GB" ns0:eastAsia="Hiragino Sans GB" ns0:cs="Hiragino Sans GB"/>
          <ns0:b/>
          <ns0:color ns0:val="1F5E8C"/>
          <ns0:sz ns0:val="24"/>
        </ns0:rPr>
        <ns0:t>17. 2026朝阳期中Q17</ns0:t>
      </ns0:r>
    </ns0:p>
    <ns0:p ns2:paraId="6905DE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同学丙强调人工智能是造福人类的国际公共产品，中国主张关注发展中国家需求，帮助全球南方加强能力建设、弥合全球智能鸿沟；这对应中国发展与世界发展的关系。</ns0:t>
      </ns0:r>
      <ns0:r>
        <ns0:rPr>
          <ns0:rFonts ns0:ascii="Hiragino Sans GB" ns0:hAnsi="Hiragino Sans GB" ns0:eastAsia="Hiragino Sans GB" ns0:cs="Hiragino Sans GB"/>
          <ns0:b ns0:val="0"/>
          <ns0:color ns0:val="202124"/>
          <ns0:sz ns0:val="21"/>
        </ns0:rPr>
        <ns0:t/>
      </ns0:r>
    </ns0:p>
    <ns0:p ns2:paraId="3F02F8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11D09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ns0:t>
      </ns0:r>
      <ns0:r>
        <ns0:rPr>
          <ns0:rFonts ns0:ascii="Hiragino Sans GB" ns0:hAnsi="Hiragino Sans GB" ns0:eastAsia="Hiragino Sans GB" ns0:cs="Hiragino Sans GB"/>
          <ns0:b ns0:val="0"/>
          <ns0:color ns0:val="202124"/>
          <ns0:sz ns0:val="21"/>
        </ns0:rPr>
        <ns0:t/>
      </ns0:r>
    </ns0:p>
    <ns0:p ns2:paraId="2F6E1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在自身发展的同时为世界提供机遇、秉持正确义利观，推动构建人类命运共同体，实现共同发展。</ns0:t>
      </ns0:r>
      <ns0:r>
        <ns0:rPr>
          <ns0:rFonts ns0:ascii="Hiragino Sans GB" ns0:hAnsi="Hiragino Sans GB" ns0:eastAsia="Hiragino Sans GB" ns0:cs="Hiragino Sans GB"/>
          <ns0:b/>
          <ns0:color ns0:val="111111"/>
          <ns0:sz ns0:val="21"/>
        </ns0:rPr>
        <ns0:t/>
      </ns0:r>
    </ns0:p>
    <ns0:p ns2:paraId="3836F4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1FE47E0A">
      <ns0:pPr>
        <ns0:spacing ns0:before="120" ns0:after="75"/>
        <ns0:ind ns0:left="0" ns0:firstLine="0"/>
      </ns0:pPr>
      <ns0:r>
        <ns0:rPr>
          <ns0:rFonts ns0:ascii="Hiragino Sans GB" ns0:hAnsi="Hiragino Sans GB" ns0:eastAsia="Hiragino Sans GB" ns0:cs="Hiragino Sans GB"/>
          <ns0:b/>
          <ns0:color ns0:val="1F5E8C"/>
          <ns0:sz ns0:val="24"/>
        </ns0:rPr>
        <ns0:t>18. 2025海淀二模Q21</ns0:t>
      </ns0:r>
    </ns0:p>
    <ns0:p ns2:paraId="01CDF2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C5235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641987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中国不只参与联合国事务，还与全球南方发起“和平之友”、拿出治理理念方案，把各国安危系在一处；这种命运相连落到“推动构建人类命运共同体”。</ns0:t>
      </ns0:r>
      <ns0:r>
        <ns0:rPr>
          <ns0:rFonts ns0:ascii="Hiragino Sans GB" ns0:hAnsi="Hiragino Sans GB" ns0:eastAsia="Hiragino Sans GB" ns0:cs="Hiragino Sans GB"/>
          <ns0:b ns0:val="0"/>
          <ns0:color ns0:val="202124"/>
          <ns0:sz ns0:val="21"/>
        </ns0:rPr>
        <ns0:t/>
      </ns0:r>
    </ns0:p>
    <ns0:p ns2:paraId="3D6673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中国为联合国贡献中国智慧和方案，推动构建人类命运共同体，引领全球治理方向，故联合国也需要中国。</ns0:t>
      </ns0:r>
      <ns0:r>
        <ns0:rPr>
          <ns0:rFonts ns0:ascii="Hiragino Sans GB" ns0:hAnsi="Hiragino Sans GB" ns0:eastAsia="Hiragino Sans GB" ns0:cs="Hiragino Sans GB"/>
          <ns0:b/>
          <ns0:color ns0:val="111111"/>
          <ns0:sz ns0:val="21"/>
        </ns0:rPr>
        <ns0:t/>
      </ns0:r>
    </ns0:p>
    <ns0:p ns2:paraId="6AD7193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2423075C">
      <ns0:pPr>
        <ns0:spacing ns0:before="120" ns0:after="75"/>
        <ns0:ind ns0:left="0" ns0:firstLine="0"/>
      </ns0:pPr>
      <ns0:r>
        <ns0:rPr>
          <ns0:rFonts ns0:ascii="Hiragino Sans GB" ns0:hAnsi="Hiragino Sans GB" ns0:eastAsia="Hiragino Sans GB" ns0:cs="Hiragino Sans GB"/>
          <ns0:b/>
          <ns0:color ns0:val="1F5E8C"/>
          <ns0:sz ns0:val="24"/>
        </ns0:rPr>
        <ns0:t>19. 2026石景山一模Q20</ns0:t>
      </ns0:r>
    </ns0:p>
    <ns0:p ns2:paraId="582B1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55CF84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F702B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"五个共同"把亚太各国利益与地区繁荣捆在一起、凝聚合作共识，将各国命运相连，故用中国推动构建人类命运共同体点明倡议的价值指向。</ns0:t>
      </ns0:r>
      <ns0:r>
        <ns0:rPr>
          <ns0:rFonts ns0:ascii="Hiragino Sans GB" ns0:hAnsi="Hiragino Sans GB" ns0:eastAsia="Hiragino Sans GB" ns0:cs="Hiragino Sans GB"/>
          <ns0:b ns0:val="0"/>
          <ns0:color ns0:val="202124"/>
          <ns0:sz ns0:val="21"/>
        </ns0:rPr>
        <ns0:t/>
      </ns0:r>
    </ns0:p>
    <ns0:p ns2:paraId="5771C2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中国倡议致力于共同维护、共同推进、共享繁荣，推动构建人类命运共同体，凝聚亚太合作共识。</ns0:t>
      </ns0:r>
      <ns0:r>
        <ns0:rPr>
          <ns0:rFonts ns0:ascii="Hiragino Sans GB" ns0:hAnsi="Hiragino Sans GB" ns0:eastAsia="Hiragino Sans GB" ns0:cs="Hiragino Sans GB"/>
          <ns0:b/>
          <ns0:color ns0:val="111111"/>
          <ns0:sz ns0:val="21"/>
        </ns0:rPr>
        <ns0:t/>
      </ns0:r>
    </ns0:p>
    <ns0:p ns2:paraId="50682AF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答题层次：本题8分，任选两个关键词，每个关键词按学科用语加合理分析展开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ns0:t>
      </ns0:r>
      <ns0:r>
        <ns0:rPr>
          <ns0:rFonts ns0:ascii="Hiragino Sans GB" ns0:hAnsi="Hiragino Sans GB" ns0:eastAsia="Hiragino Sans GB" ns0:cs="Hiragino Sans GB"/>
          <ns0:b ns0:val="0"/>
          <ns0:color ns0:val="27323A"/>
          <ns0:sz ns0:val="19"/>
        </ns0:rPr>
        <ns0:t>可从共商共建共享、人类命运共同体、维护共同利益等角度说明，中国倡议推动亚太各方共同维护多边贸易体制、共同推进产业链供应链稳定、共享区域发展繁荣，维护亚太各国共同利益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ns0:t>
      </ns0:r>
      <ns0:r>
        <ns0:rPr>
          <ns0:rFonts ns0:ascii="Hiragino Sans GB" ns0:hAnsi="Hiragino Sans GB" ns0:eastAsia="Hiragino Sans GB" ns0:cs="Hiragino Sans GB"/>
          <ns0:b ns0:val="0"/>
          <ns0:color ns0:val="27323A"/>
          <ns0:sz ns0:val="19"/>
        </ns0:rPr>
        <ns0:t>可从经济全球化、贸易和投资自由化便利化、多边主义、开放型区域经济等角度说明，中国倡议坚持世贸组织基本原则，破除贸易壁垒，深化合作共赢，夯实亚太开放发展的基础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ns0:t>
      </ns0:r>
      <ns0:r>
        <ns0:rPr>
          <ns0:rFonts ns0:ascii="Hiragino Sans GB" ns0:hAnsi="Hiragino Sans GB" ns0:eastAsia="Hiragino Sans GB" ns0:cs="Hiragino Sans GB"/>
          <ns0:b ns0:val="0"/>
          <ns0:color ns0:val="27323A"/>
          <ns0:sz ns0:val="19"/>
        </ns0:rPr>
        <ns0:t>可从和平发展合作共赢、包容普惠的经济全球化、维护发展中国家正当权益等角度说明，中国倡议着力解决发展不平衡问题，使发展成果更加可持续、更好惠及亚太全体人民</ns0:t>
      </ns0:r>
    </ns0:p>
    <ns0:p ns2:paraId="7E687AAA">
      <ns0:pPr>
        <ns0:spacing ns0:before="120" ns0:after="75"/>
        <ns0:ind ns0:left="0" ns0:firstLine="0"/>
      </ns0:pPr>
      <ns0:r>
        <ns0:rPr>
          <ns0:rFonts ns0:ascii="Hiragino Sans GB" ns0:hAnsi="Hiragino Sans GB" ns0:eastAsia="Hiragino Sans GB" ns0:cs="Hiragino Sans GB"/>
          <ns0:b/>
          <ns0:color ns0:val="1F5E8C"/>
          <ns0:sz ns0:val="24"/>
        </ns0:rPr>
        <ns0:t>20. 2024西城二模Q19中国答案的国际关系新思路</ns0:t>
      </ns0:r>
    </ns0:p>
    <ns0:p ns2:paraId="01609A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55A300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6CB4C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中国答案把全人类看作命运与共的大家庭，用共同体思路破解零和博弈，体现中国推动构建人类命运共同体。</ns0:t>
      </ns0:r>
      <ns0:r>
        <ns0:rPr>
          <ns0:rFonts ns0:ascii="Hiragino Sans GB" ns0:hAnsi="Hiragino Sans GB" ns0:eastAsia="Hiragino Sans GB" ns0:cs="Hiragino Sans GB"/>
          <ns0:b ns0:val="0"/>
          <ns0:color ns0:val="202124"/>
          <ns0:sz ns0:val="21"/>
        </ns0:rPr>
        <ns0:t/>
      </ns0:r>
    </ns0:p>
    <ns0:p ns2:paraId="043615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中国推动构建人类命运共同体，超越少数西方国家定义的“普世价值”，顺应时代潮流，推动国际秩序更加公正合理。</ns0:t>
      </ns0:r>
      <ns0:r>
        <ns0:rPr>
          <ns0:rFonts ns0:ascii="Hiragino Sans GB" ns0:hAnsi="Hiragino Sans GB" ns0:eastAsia="Hiragino Sans GB" ns0:cs="Hiragino Sans GB"/>
          <ns0:b/>
          <ns0:color ns0:val="111111"/>
          <ns0:sz ns0:val="21"/>
        </ns0:rPr>
        <ns0:t/>
      </ns0:r>
    </ns0:p>
    <ns0:p ns2:paraId="0F8BB2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9693E0B">
      <ns0:pPr>
        <ns0:spacing ns0:before="120" ns0:after="75"/>
        <ns0:ind ns0:left="0" ns0:firstLine="0"/>
      </ns0:pPr>
      <ns0:r>
        <ns0:rPr>
          <ns0:rFonts ns0:ascii="Hiragino Sans GB" ns0:hAnsi="Hiragino Sans GB" ns0:eastAsia="Hiragino Sans GB" ns0:cs="Hiragino Sans GB"/>
          <ns0:b/>
          <ns0:color ns0:val="1F5E8C"/>
          <ns0:sz ns0:val="24"/>
        </ns0:rPr>
        <ns0:t>21. 2026朝阳期末Q20</ns0:t>
      </ns0:r>
    </ns0:p>
    <ns0:p ns2:paraId="2F3401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02904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945881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材料从周边命运共同体到安宁家园，说明中国以自身担当促和平发展，指向推动构建人类命运共同体。</ns0:t>
      </ns0:r>
      <ns0:r>
        <ns0:rPr>
          <ns0:rFonts ns0:ascii="Hiragino Sans GB" ns0:hAnsi="Hiragino Sans GB" ns0:eastAsia="Hiragino Sans GB" ns0:cs="Hiragino Sans GB"/>
          <ns0:b ns0:val="0"/>
          <ns0:color ns0:val="202124"/>
          <ns0:sz ns0:val="21"/>
        </ns0:rPr>
        <ns0:t/>
      </ns0:r>
    </ns0:p>
    <ns0:p ns2:paraId="4066D2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中国作为负责任大国更有作为，推动构建人类命运共同体，服务国家发展大局，促进世界的和平与共同发展。</ns0:t>
      </ns0:r>
      <ns0:r>
        <ns0:rPr>
          <ns0:rFonts ns0:ascii="Hiragino Sans GB" ns0:hAnsi="Hiragino Sans GB" ns0:eastAsia="Hiragino Sans GB" ns0:cs="Hiragino Sans GB"/>
          <ns0:b/>
          <ns0:color ns0:val="111111"/>
          <ns0:sz ns0:val="21"/>
        </ns0:rPr>
        <ns0:t/>
      </ns0:r>
    </ns0:p>
    <ns0:p ns2:paraId="5D2371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0:pPr>
        <ns0:spacing ns0:before="120" ns0:after="75"/>
        <ns0:ind ns0:left="0" ns0:firstLine="0"/>
      </ns0:pPr>
      <ns0:r>
        <ns0:rPr>
          <ns0:rFonts ns0:ascii="Hiragino Sans GB" ns0:hAnsi="Hiragino Sans GB" ns0:eastAsia="Hiragino Sans GB" ns0:cs="Hiragino Sans GB"/>
          <ns0:b/>
          <ns0:color ns0:val="1F5E8C"/>
          <ns0:sz ns0:val="24"/>
        </ns0:rPr>
        <ns0:t>22.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题面给出中国同周边17国达成构建命运共同体共识；"区域的发展需要"角度要把这种共识接到周边国家命运共同体表述。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中国同周边17国达成构建命运共同体共识，推动构建周边国家命运共同体。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题面列举地球生命共同体、人工智能能力建设普惠计划和全球安全倡议等中国提供的公共产品，问"赋能型大国"的世界意义；这些公共产品的总方向是推动构建人类命运共同体。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中国以地球生命共同体、人工智能能力建设普惠计划和全球安全倡议等公共产品维护世界和平、促进共同发展，推动构建人类命运共同体。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39128AD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四大全球倡议相互促进、有机统一，系统推动构建人类命运共同体</ns0:t>
      </ns0:r>
    </ns0:p>
    <ns0:p ns2:paraId="337A368A">
      <ns0:pPr>
        <ns0:spacing ns0:before="140" ns0:after="60"/>
      </ns0:pPr>
      <ns0:r>
        <ns0:rPr>
          <ns0:rFonts ns0:ascii="Hiragino Sans GB" ns0:hAnsi="Hiragino Sans GB" ns0:eastAsia="Hiragino Sans GB" ns0:cs="Hiragino Sans GB"/>
          <ns0:b/>
          <ns0:color ns0:val="1F5E8C"/>
          <ns0:sz ns0:val="22"/>
        </ns0:rPr>
        <ns0:t>1. 2026东城期末Q20</ns0:t>
      </ns0:r>
    </ns0:p>
    <ns0:p ns2:paraId="6CEB54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4676888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4F0B4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091C8B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携手构建人类命运共同体，就是要建设持久和平、普遍安全、共同繁荣、开放包容、清洁美丽的世界，四大全球倡议分别从发展、安全、文明、治理维度服务这一总体目标。</ns0:t>
      </ns0:r>
      <ns0:r>
        <ns0:rPr>
          <ns0:rFonts ns0:ascii="Hiragino Sans GB" ns0:hAnsi="Hiragino Sans GB" ns0:eastAsia="Hiragino Sans GB" ns0:cs="Hiragino Sans GB"/>
          <ns0:b/>
          <ns0:color ns0:val="111111"/>
          <ns0:sz ns0:val="21"/>
        </ns0:rPr>
        <ns0:t/>
      </ns0:r>
    </ns0:p>
    <ns0:p ns2:paraId="2E16317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题目问“如何系统推动”，必须把发展、安全、文明、治理四个倡议合成相互促进的整体，而不是并列罗列四个口号。</ns0:t>
      </ns0:r>
      <ns0:r>
        <ns0:rPr>
          <ns0:rFonts ns0:ascii="Hiragino Sans GB" ns0:hAnsi="Hiragino Sans GB" ns0:eastAsia="Hiragino Sans GB" ns0:cs="Hiragino Sans GB"/>
          <ns0:b ns0:val="0"/>
          <ns0:color ns0:val="202124"/>
          <ns0:sz ns0:val="21"/>
        </ns0:rPr>
        <ns0:t/>
      </ns0:r>
    </ns0:p>
    <ns0:p ns2:paraId="790467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3225AC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设问问“如何系统推动”，就不能并排罗列四个倡议，要看出发展是物质根基、安全是和平屏障，咬合成一盘棋；这才用“四大倡议相互促进、系统推动”。</ns0:t>
      </ns0:r>
      <ns0:r>
        <ns0:rPr>
          <ns0:rFonts ns0:ascii="Hiragino Sans GB" ns0:hAnsi="Hiragino Sans GB" ns0:eastAsia="Hiragino Sans GB" ns0:cs="Hiragino Sans GB"/>
          <ns0:b ns0:val="0"/>
          <ns0:color ns0:val="202124"/>
          <ns0:sz ns0:val="21"/>
        </ns0:rPr>
        <ns0:t/>
      </ns0:r>
    </ns0:p>
    <ns0:p ns2:paraId="7DEFA0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ns0:t>
      </ns0:r>
      <ns0:r>
        <ns0:rPr>
          <ns0:rFonts ns0:ascii="Hiragino Sans GB" ns0:hAnsi="Hiragino Sans GB" ns0:eastAsia="Hiragino Sans GB" ns0:cs="Hiragino Sans GB"/>
          <ns0:b/>
          <ns0:color ns0:val="111111"/>
          <ns0:sz ns0:val="21"/>
        </ns0:rPr>
        <ns0:t/>
      </ns0:r>
    </ns0:p>
    <ns0:p ns2:paraId="7A5167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797E55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全球发展倡议：以发展促繁荣</ns0:t>
      </ns0:r>
    </ns0:p>
    <ns0:p ns2:paraId="134643EF">
      <ns0:pPr>
        <ns0:spacing ns0:before="140" ns0:after="60"/>
      </ns0:pPr>
      <ns0:r>
        <ns0:rPr>
          <ns0:rFonts ns0:ascii="Hiragino Sans GB" ns0:hAnsi="Hiragino Sans GB" ns0:eastAsia="Hiragino Sans GB" ns0:cs="Hiragino Sans GB"/>
          <ns0:b/>
          <ns0:color ns0:val="1F5E8C"/>
          <ns0:sz ns0:val="22"/>
        </ns0:rPr>
        <ns0:t>1. 2026东城期末Q20</ns0:t>
      </ns0:r>
    </ns0:p>
    <ns0:p ns2:paraId="2ECCB7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四大全球倡议要系统推动人类命运共同体，发展倡议对应共同繁荣这个物质根基。</ns0:t>
      </ns0:r>
      <ns0:r>
        <ns0:rPr>
          <ns0:rFonts ns0:ascii="Hiragino Sans GB" ns0:hAnsi="Hiragino Sans GB" ns0:eastAsia="Hiragino Sans GB" ns0:cs="Hiragino Sans GB"/>
          <ns0:b ns0:val="0"/>
          <ns0:color ns0:val="202124"/>
          <ns0:sz ns0:val="21"/>
        </ns0:rPr>
        <ns0:t/>
      </ns0:r>
    </ns0:p>
    <ns0:p ns2:paraId="00DE43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0B46B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中国携手一百五十多个国家共建“一带一路”，让各方在合作中共享机遇，用发展把共同繁荣的底子打实；这一维度对应“全球发展倡议：以发展促繁荣”。</ns0:t>
      </ns0:r>
      <ns0:r>
        <ns0:rPr>
          <ns0:rFonts ns0:ascii="Hiragino Sans GB" ns0:hAnsi="Hiragino Sans GB" ns0:eastAsia="Hiragino Sans GB" ns0:cs="Hiragino Sans GB"/>
          <ns0:b ns0:val="0"/>
          <ns0:color ns0:val="202124"/>
          <ns0:sz ns0:val="21"/>
        </ns0:rPr>
        <ns0:t/>
      </ns0:r>
    </ns0:p>
    <ns0:p ns2:paraId="208798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全球发展倡议以发展促繁荣，坚持互利共赢、正确义利观和共商共建共享，在发展合作中共享机遇，为构建人类命运共同体奠定共同繁荣的物质根基。</ns0:t>
      </ns0:r>
      <ns0:r>
        <ns0:rPr>
          <ns0:rFonts ns0:ascii="Hiragino Sans GB" ns0:hAnsi="Hiragino Sans GB" ns0:eastAsia="Hiragino Sans GB" ns0:cs="Hiragino Sans GB"/>
          <ns0:b/>
          <ns0:color ns0:val="111111"/>
          <ns0:sz ns0:val="21"/>
        </ns0:rPr>
        <ns0:t/>
      </ns0:r>
    </ns0:p>
    <ns0:p ns2:paraId="39BC720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46A7D8C">
      <ns0:pPr>
        <ns0:spacing ns0:before="140" ns0:after="60"/>
      </ns0:pPr>
      <ns0:r>
        <ns0:rPr>
          <ns0:rFonts ns0:ascii="Hiragino Sans GB" ns0:hAnsi="Hiragino Sans GB" ns0:eastAsia="Hiragino Sans GB" ns0:cs="Hiragino Sans GB"/>
          <ns0:b/>
          <ns0:color ns0:val="1F5E8C"/>
          <ns0:sz ns0:val="22"/>
        </ns0:rPr>
        <ns0:t>2. 2024东城二模Q20</ns0:t>
      </ns0:r>
    </ns0:p>
    <ns0:p ns2:paraId="67C842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材料列举共建“一带一路”、“小而美”项目、合作发展基金等具体行动，说明全球发展倡议的路径是合作援助，效果是增强发展中国家内生动力并促进世界经济。</ns0:t>
      </ns0:r>
      <ns0:r>
        <ns0:rPr>
          <ns0:rFonts ns0:ascii="Hiragino Sans GB" ns0:hAnsi="Hiragino Sans GB" ns0:eastAsia="Hiragino Sans GB" ns0:cs="Hiragino Sans GB"/>
          <ns0:b ns0:val="0"/>
          <ns0:color ns0:val="202124"/>
          <ns0:sz ns0:val="21"/>
        </ns0:rPr>
        <ns0:t/>
      </ns0:r>
    </ns0:p>
    <ns0:p ns2:paraId="39D0DD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683036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ns0:t>
      </ns0:r>
      <ns0:r>
        <ns0:rPr>
          <ns0:rFonts ns0:ascii="Hiragino Sans GB" ns0:hAnsi="Hiragino Sans GB" ns0:eastAsia="Hiragino Sans GB" ns0:cs="Hiragino Sans GB"/>
          <ns0:b ns0:val="0"/>
          <ns0:color ns0:val="202124"/>
          <ns0:sz ns0:val="21"/>
        </ns0:rPr>
        <ns0:t/>
      </ns0:r>
    </ns0:p>
    <ns0:p ns2:paraId="32EABE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全球发展倡议通过共建“一带一路”、“小而美”项目和合作发展基金等合作援助，为世界发展合作开辟新空间、提供新机遇、注入新动力，增强发展中国家的发展内生动力，繁荣世界经济。</ns0:t>
      </ns0:r>
      <ns0:r>
        <ns0:rPr>
          <ns0:rFonts ns0:ascii="Hiragino Sans GB" ns0:hAnsi="Hiragino Sans GB" ns0:eastAsia="Hiragino Sans GB" ns0:cs="Hiragino Sans GB"/>
          <ns0:b/>
          <ns0:color ns0:val="111111"/>
          <ns0:sz ns0:val="21"/>
        </ns0:rPr>
        <ns0:t/>
      </ns0:r>
    </ns0:p>
    <ns0:p ns2:paraId="4BAF67C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74EFCD0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全球安全倡议：以安全保稳定</ns0:t>
      </ns0:r>
    </ns0:p>
    <ns0:p ns2:paraId="646DB3B4">
      <ns0:pPr>
        <ns0:spacing ns0:before="140" ns0:after="60"/>
      </ns0:pPr>
      <ns0:r>
        <ns0:rPr>
          <ns0:rFonts ns0:ascii="Hiragino Sans GB" ns0:hAnsi="Hiragino Sans GB" ns0:eastAsia="Hiragino Sans GB" ns0:cs="Hiragino Sans GB"/>
          <ns0:b/>
          <ns0:color ns0:val="1F5E8C"/>
          <ns0:sz ns0:val="22"/>
        </ns0:rPr>
        <ns0:t>1. 2026东城期末Q20</ns0:t>
      </ns0:r>
    </ns0:p>
    <ns0:p ns2:paraId="546C6E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促成沙特伊朗历史性和解、推动建立国际调解院等行动，体现安全倡议维护和平稳定的功能。</ns0:t>
      </ns0:r>
      <ns0:r>
        <ns0:rPr>
          <ns0:rFonts ns0:ascii="Hiragino Sans GB" ns0:hAnsi="Hiragino Sans GB" ns0:eastAsia="Hiragino Sans GB" ns0:cs="Hiragino Sans GB"/>
          <ns0:b ns0:val="0"/>
          <ns0:color ns0:val="202124"/>
          <ns0:sz ns0:val="21"/>
        </ns0:rPr>
        <ns0:t/>
      </ns0:r>
    </ns0:p>
    <ns0:p ns2:paraId="06EBE6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C647EA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促成沙特伊朗历史性和解、推动建立国际调解院，靠相互尊重、平等协商稳住地区局势；这种以对话止争端的实践，正落到“全球安全倡议：以安全保稳定”。</ns0:t>
      </ns0:r>
      <ns0:r>
        <ns0:rPr>
          <ns0:rFonts ns0:ascii="Hiragino Sans GB" ns0:hAnsi="Hiragino Sans GB" ns0:eastAsia="Hiragino Sans GB" ns0:cs="Hiragino Sans GB"/>
          <ns0:b ns0:val="0"/>
          <ns0:color ns0:val="202124"/>
          <ns0:sz ns0:val="21"/>
        </ns0:rPr>
        <ns0:t/>
      </ns0:r>
    </ns0:p>
    <ns0:p ns2:paraId="357F44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全球安全倡议以安全保稳定，倡导相互尊重、平等协商和安全互信，在维护和平中筑牢构建人类命运共同体的和平屏障。</ns0:t>
      </ns0:r>
      <ns0:r>
        <ns0:rPr>
          <ns0:rFonts ns0:ascii="Hiragino Sans GB" ns0:hAnsi="Hiragino Sans GB" ns0:eastAsia="Hiragino Sans GB" ns0:cs="Hiragino Sans GB"/>
          <ns0:b/>
          <ns0:color ns0:val="111111"/>
          <ns0:sz ns0:val="21"/>
        </ns0:rPr>
        <ns0:t/>
      </ns0:r>
    </ns0:p>
    <ns0:p ns2:paraId="49E879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33C985AD">
      <ns0:pPr>
        <ns0:spacing ns0:before="140" ns0:after="60"/>
      </ns0:pPr>
      <ns0:r>
        <ns0:rPr>
          <ns0:rFonts ns0:ascii="Hiragino Sans GB" ns0:hAnsi="Hiragino Sans GB" ns0:eastAsia="Hiragino Sans GB" ns0:cs="Hiragino Sans GB"/>
          <ns0:b/>
          <ns0:color ns0:val="1F5E8C"/>
          <ns0:sz ns0:val="22"/>
        </ns0:rPr>
        <ns0:t>2. 2024东城二模Q20</ns0:t>
      </ns0:r>
    </ns0:p>
    <ns0:p ns2:paraId="6AE523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材料把全球安全倡议与维和行动、全球安全挑战放在一起，要求把中国路径写成和平协商、联合国宪章原则和共赢安全的统一链条。</ns0:t>
      </ns0:r>
      <ns0:r>
        <ns0:rPr>
          <ns0:rFonts ns0:ascii="Hiragino Sans GB" ns0:hAnsi="Hiragino Sans GB" ns0:eastAsia="Hiragino Sans GB" ns0:cs="Hiragino Sans GB"/>
          <ns0:b ns0:val="0"/>
          <ns0:color ns0:val="202124"/>
          <ns0:sz ns0:val="21"/>
        </ns0:rPr>
        <ns0:t/>
      </ns0:r>
    </ns0:p>
    <ns0:p ns2:paraId="77213E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56DDF7A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材料把全球安全倡议与“派出联合国维和人员5万余人次”“安理会常任理事国中人数最多”并列，应对动荡与安全难题，故落到全球安全倡议以安全保稳定。</ns0:t>
      </ns0:r>
      <ns0:r>
        <ns0:rPr>
          <ns0:rFonts ns0:ascii="Hiragino Sans GB" ns0:hAnsi="Hiragino Sans GB" ns0:eastAsia="Hiragino Sans GB" ns0:cs="Hiragino Sans GB"/>
          <ns0:b ns0:val="0"/>
          <ns0:color ns0:val="202124"/>
          <ns0:sz ns0:val="21"/>
        </ns0:rPr>
        <ns0:t/>
      </ns0:r>
    </ns0:p>
    <ns0:p ns2:paraId="1E43BD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全球安全倡议通过参与联合国维和行动，主张在联合国宪章宗旨和原则下通过对话协商和平解决国际争端，以共赢思维应对安全挑战，推动建设持久和平、普遍安全的世界。</ns0:t>
      </ns0:r>
      <ns0:r>
        <ns0:rPr>
          <ns0:rFonts ns0:ascii="Hiragino Sans GB" ns0:hAnsi="Hiragino Sans GB" ns0:eastAsia="Hiragino Sans GB" ns0:cs="Hiragino Sans GB"/>
          <ns0:b/>
          <ns0:color ns0:val="111111"/>
          <ns0:sz ns0:val="21"/>
        </ns0:rPr>
        <ns0:t/>
      </ns0:r>
    </ns0:p>
    <ns0:p ns2:paraId="168630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1629E28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全球文明倡议：以文明增互信</ns0:t>
      </ns0:r>
    </ns0:p>
    <ns0:p ns2:paraId="71D33D42">
      <ns0:pPr>
        <ns0:spacing ns0:before="140" ns0:after="60"/>
      </ns0:pPr>
      <ns0:r>
        <ns0:rPr>
          <ns0:rFonts ns0:ascii="Hiragino Sans GB" ns0:hAnsi="Hiragino Sans GB" ns0:eastAsia="Hiragino Sans GB" ns0:cs="Hiragino Sans GB"/>
          <ns0:b/>
          <ns0:color ns0:val="1F5E8C"/>
          <ns0:sz ns0:val="22"/>
        </ns0:rPr>
        <ns0:t>1. 2026东城期末Q20</ns0:t>
      </ns0:r>
    </ns0:p>
    <ns0:p ns2:paraId="4E2BA0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推动设立“文明对话国际日”对应文明交流互鉴和增进互信。</ns0:t>
      </ns0:r>
      <ns0:r>
        <ns0:rPr>
          <ns0:rFonts ns0:ascii="Hiragino Sans GB" ns0:hAnsi="Hiragino Sans GB" ns0:eastAsia="Hiragino Sans GB" ns0:cs="Hiragino Sans GB"/>
          <ns0:b ns0:val="0"/>
          <ns0:color ns0:val="202124"/>
          <ns0:sz ns0:val="21"/>
        </ns0:rPr>
        <ns0:t/>
      </ns0:r>
    </ns0:p>
    <ns0:p ns2:paraId="3944996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D3804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推动设立“文明对话国际日”，把不同文明拉到一张桌上交流，增进的是彼此理解与信任；这一着对应“全球文明倡议：以文明增互信”。</ns0:t>
      </ns0:r>
      <ns0:r>
        <ns0:rPr>
          <ns0:rFonts ns0:ascii="Hiragino Sans GB" ns0:hAnsi="Hiragino Sans GB" ns0:eastAsia="Hiragino Sans GB" ns0:cs="Hiragino Sans GB"/>
          <ns0:b ns0:val="0"/>
          <ns0:color ns0:val="202124"/>
          <ns0:sz ns0:val="21"/>
        </ns0:rPr>
        <ns0:t/>
      </ns0:r>
    </ns0:p>
    <ns0:p ns2:paraId="2B30BD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全球文明倡议以文明增互信，倡导文明交流互鉴、平等包容文明观和全人类共同价值，为构建人类命运共同体提供精神纽带。</ns0:t>
      </ns0:r>
      <ns0:r>
        <ns0:rPr>
          <ns0:rFonts ns0:ascii="Hiragino Sans GB" ns0:hAnsi="Hiragino Sans GB" ns0:eastAsia="Hiragino Sans GB" ns0:cs="Hiragino Sans GB"/>
          <ns0:b/>
          <ns0:color ns0:val="111111"/>
          <ns0:sz ns0:val="21"/>
        </ns0:rPr>
        <ns0:t/>
      </ns0:r>
    </ns0:p>
    <ns0:p ns2:paraId="3EAB38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902FA7B">
      <ns0:pPr>
        <ns0:spacing ns0:before="140" ns0:after="60"/>
      </ns0:pPr>
      <ns0:r>
        <ns0:rPr>
          <ns0:rFonts ns0:ascii="Hiragino Sans GB" ns0:hAnsi="Hiragino Sans GB" ns0:eastAsia="Hiragino Sans GB" ns0:cs="Hiragino Sans GB"/>
          <ns0:b/>
          <ns0:color ns0:val="1F5E8C"/>
          <ns0:sz ns0:val="22"/>
        </ns0:rPr>
        <ns0:t>2. 2024东城二模Q20</ns0:t>
      </ns0:r>
    </ns0:p>
    <ns0:p ns2:paraId="3B5440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材料说明不同文明交流、碰撞甚至冲突日趋频繁，文明倡议的答题重点是通过民间外交、公共外交和交流互鉴化解隔阂、促进民心相通。</ns0:t>
      </ns0:r>
      <ns0:r>
        <ns0:rPr>
          <ns0:rFonts ns0:ascii="Hiragino Sans GB" ns0:hAnsi="Hiragino Sans GB" ns0:eastAsia="Hiragino Sans GB" ns0:cs="Hiragino Sans GB"/>
          <ns0:b ns0:val="0"/>
          <ns0:color ns0:val="202124"/>
          <ns0:sz ns0:val="21"/>
        </ns0:rPr>
        <ns0:t/>
      </ns0:r>
    </ns0:p>
    <ns0:p ns2:paraId="44C0D6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5C8F7A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ns0:t>
      </ns0:r>
      <ns0:r>
        <ns0:rPr>
          <ns0:rFonts ns0:ascii="Hiragino Sans GB" ns0:hAnsi="Hiragino Sans GB" ns0:eastAsia="Hiragino Sans GB" ns0:cs="Hiragino Sans GB"/>
          <ns0:b ns0:val="0"/>
          <ns0:color ns0:val="202124"/>
          <ns0:sz ns0:val="21"/>
        </ns0:rPr>
        <ns0:t/>
      </ns0:r>
    </ns0:p>
    <ns0:p ns2:paraId="101A13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面对不同文明交流碰撞甚至冲突日趋频繁，全球文明倡议通过民间外交、公共外交推动文明交流互鉴、传承创新，促进民心相通、各国人民相知相亲，建设开放包容的世界。</ns0:t>
      </ns0:r>
      <ns0:r>
        <ns0:rPr>
          <ns0:rFonts ns0:ascii="Hiragino Sans GB" ns0:hAnsi="Hiragino Sans GB" ns0:eastAsia="Hiragino Sans GB" ns0:cs="Hiragino Sans GB"/>
          <ns0:b/>
          <ns0:color ns0:val="111111"/>
          <ns0:sz ns0:val="21"/>
        </ns0:rPr>
        <ns0:t/>
      </ns0:r>
    </ns0:p>
    <ns0:p ns2:paraId="76CE66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3EE83E6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全球治理倡议：以治理求公正</ns0:t>
      </ns0:r>
    </ns0:p>
    <ns0:p ns2:paraId="7D893DAA">
      <ns0:pPr>
        <ns0:spacing ns0:before="140" ns0:after="60"/>
      </ns0:pPr>
      <ns0:r>
        <ns0:rPr>
          <ns0:rFonts ns0:ascii="Hiragino Sans GB" ns0:hAnsi="Hiragino Sans GB" ns0:eastAsia="Hiragino Sans GB" ns0:cs="Hiragino Sans GB"/>
          <ns0:b/>
          <ns0:color ns0:val="1F5E8C"/>
          <ns0:sz ns0:val="22"/>
        </ns0:rPr>
        <ns0:t>1. 2026东城期末Q20</ns0:t>
      </ns0:r>
    </ns0:p>
    <ns0:p ns2:paraId="5141E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全球治理难题和国际调解院等实践说明治理倡议要指向制度保障和公平治理。</ns0:t>
      </ns0:r>
      <ns0:r>
        <ns0:rPr>
          <ns0:rFonts ns0:ascii="Hiragino Sans GB" ns0:hAnsi="Hiragino Sans GB" ns0:eastAsia="Hiragino Sans GB" ns0:cs="Hiragino Sans GB"/>
          <ns0:b ns0:val="0"/>
          <ns0:color ns0:val="202124"/>
          <ns0:sz ns0:val="21"/>
        </ns0:rPr>
        <ns0:t/>
      </ns0:r>
    </ns0:p>
    <ns0:p ns2:paraId="3BA73F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379DAC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全球治理难题摆着、又有国际调解院这样的新机制，指向用更公平的治理让各方共赢；这层意思要用“全球治理倡议：以治理求公正”承接。</ns0:t>
      </ns0:r>
      <ns0:r>
        <ns0:rPr>
          <ns0:rFonts ns0:ascii="Hiragino Sans GB" ns0:hAnsi="Hiragino Sans GB" ns0:eastAsia="Hiragino Sans GB" ns0:cs="Hiragino Sans GB"/>
          <ns0:b ns0:val="0"/>
          <ns0:color ns0:val="202124"/>
          <ns0:sz ns0:val="21"/>
        </ns0:rPr>
        <ns0:t/>
      </ns0:r>
    </ns0:p>
    <ns0:p ns2:paraId="102B3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全球治理倡议以治理求公正，推动完善全球治理、在公平治理中实现共赢，为构建人类命运共同体提供制度保障。</ns0:t>
      </ns0:r>
      <ns0:r>
        <ns0:rPr>
          <ns0:rFonts ns0:ascii="Hiragino Sans GB" ns0:hAnsi="Hiragino Sans GB" ns0:eastAsia="Hiragino Sans GB" ns0:cs="Hiragino Sans GB"/>
          <ns0:b/>
          <ns0:color ns0:val="111111"/>
          <ns0:sz ns0:val="21"/>
        </ns0:rPr>
        <ns0:t/>
      </ns0:r>
    </ns0:p>
    <ns0:p ns2:paraId="71F0D1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B1C71A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从中国主张到国际共识，从合作理念到共同行动</ns0:t>
      </ns0:r>
    </ns0:p>
    <ns0:p ns2:paraId="1009677B">
      <ns0:pPr>
        <ns0:spacing ns0:before="140" ns0:after="60"/>
      </ns0:pPr>
      <ns0:r>
        <ns0:rPr>
          <ns0:rFonts ns0:ascii="Hiragino Sans GB" ns0:hAnsi="Hiragino Sans GB" ns0:eastAsia="Hiragino Sans GB" ns0:cs="Hiragino Sans GB"/>
          <ns0:b/>
          <ns0:color ns0:val="1F5E8C"/>
          <ns0:sz ns0:val="22"/>
        </ns0:rPr>
        <ns0:t>1. 2026东城期末Q20</ns0:t>
      </ns0:r>
    </ns0:p>
    <ns0:p ns2:paraId="3FD0D6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共建“一带一路”、促成沙特伊朗历史性和解、文明对话国际日和国际调解院，都是全球倡议从理念指向共同行动的实践证据。</ns0:t>
      </ns0:r>
      <ns0:r>
        <ns0:rPr>
          <ns0:rFonts ns0:ascii="Hiragino Sans GB" ns0:hAnsi="Hiragino Sans GB" ns0:eastAsia="Hiragino Sans GB" ns0:cs="Hiragino Sans GB"/>
          <ns0:b ns0:val="0"/>
          <ns0:color ns0:val="202124"/>
          <ns0:sz ns0:val="21"/>
        </ns0:rPr>
        <ns0:t/>
      </ns0:r>
    </ns0:p>
    <ns0:p ns2:paraId="02E717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6485B1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“一带一路”、劝和促谈、文明对话、国际调解都已落地，说明四大倡议没停在口号、已成行动；正合“从中国主张到国际共识，从合作理念到共同行动”。</ns0:t>
      </ns0:r>
      <ns0:r>
        <ns0:rPr>
          <ns0:rFonts ns0:ascii="Hiragino Sans GB" ns0:hAnsi="Hiragino Sans GB" ns0:eastAsia="Hiragino Sans GB" ns0:cs="Hiragino Sans GB"/>
          <ns0:b ns0:val="0"/>
          <ns0:color ns0:val="202124"/>
          <ns0:sz ns0:val="21"/>
        </ns0:rPr>
        <ns0:t/>
      </ns0:r>
    </ns0:p>
    <ns0:p ns2:paraId="2F64A6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四大全球倡议通过共建“一带一路”、劝和促谈、文明对话和国际调解等实践，从中国主张走向国际共识，从合作理念走向共同行动，不断推动构建人类命运共同体。</ns0:t>
      </ns0:r>
      <ns0:r>
        <ns0:rPr>
          <ns0:rFonts ns0:ascii="Hiragino Sans GB" ns0:hAnsi="Hiragino Sans GB" ns0:eastAsia="Hiragino Sans GB" ns0:cs="Hiragino Sans GB"/>
          <ns0:b/>
          <ns0:color ns0:val="111111"/>
          <ns0:sz ns0:val="21"/>
        </ns0:rPr>
        <ns0:t/>
      </ns0:r>
    </ns0:p>
    <ns0:p ns2:paraId="3F359C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7B7507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理念蕴含普遍价值，能够形成共识、促成合作和发展、应对全人类共同问题和共同挑战</ns0:t>
      </ns0:r>
    </ns0:p>
    <ns0:p ns2:paraId="4565F60C">
      <ns0:pPr>
        <ns0:spacing ns0:before="140" ns0:after="60"/>
      </ns0:pPr>
      <ns0:r>
        <ns0:rPr>
          <ns0:rFonts ns0:ascii="Hiragino Sans GB" ns0:hAnsi="Hiragino Sans GB" ns0:eastAsia="Hiragino Sans GB" ns0:cs="Hiragino Sans GB"/>
          <ns0:b/>
          <ns0:color ns0:val="1F5E8C"/>
          <ns0:sz ns0:val="22"/>
        </ns0:rPr>
        <ns0:t>1. 2025西城一模Q21</ns0:t>
      </ns0:r>
    </ns0:p>
    <ns0:p ns2:paraId="38B0EE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题目解释中国发展理念为什么成为国际公共产品，关键是说明这些理念具有跨国适用价值，能回应共同挑战并促成国际合作。</ns0:t>
      </ns0:r>
      <ns0:r>
        <ns0:rPr>
          <ns0:rFonts ns0:ascii="Hiragino Sans GB" ns0:hAnsi="Hiragino Sans GB" ns0:eastAsia="Hiragino Sans GB" ns0:cs="Hiragino Sans GB"/>
          <ns0:b ns0:val="0"/>
          <ns0:color ns0:val="202124"/>
          <ns0:sz ns0:val="21"/>
        </ns0:rPr>
        <ns0:t/>
      </ns0:r>
    </ns0:p>
    <ns0:p ns2:paraId="060E7F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56EFF9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ns0:t>
      </ns0:r>
      <ns0:r>
        <ns0:rPr>
          <ns0:rFonts ns0:ascii="Hiragino Sans GB" ns0:hAnsi="Hiragino Sans GB" ns0:eastAsia="Hiragino Sans GB" ns0:cs="Hiragino Sans GB"/>
          <ns0:b ns0:val="0"/>
          <ns0:color ns0:val="202124"/>
          <ns0:sz ns0:val="21"/>
        </ns0:rPr>
        <ns0:t/>
      </ns0:r>
    </ns0:p>
    <ns0:p ns2:paraId="7F485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我国发展理念经深圳、安吉、宁德、十八洞村等实践检验并被全球南方国家学习借鉴，因其蕴含普遍价值，能够回应全人类共同问题和共同挑战，推动各国形成共识并开展合作发展，所以能够成为国际公共产品。</ns0:t>
      </ns0:r>
      <ns0:r>
        <ns0:rPr>
          <ns0:rFonts ns0:ascii="Hiragino Sans GB" ns0:hAnsi="Hiragino Sans GB" ns0:eastAsia="Hiragino Sans GB" ns0:cs="Hiragino Sans GB"/>
          <ns0:b/>
          <ns0:color ns0:val="111111"/>
          <ns0:sz ns0:val="21"/>
        </ns0:rPr>
        <ns0:t/>
      </ns0:r>
    </ns0:p>
    <ns0:p ns2:paraId="3B3F9C8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答题层次：本题8分，按总体解释、新发展理念说明、世界意义和举例组织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0ABBFC32">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推动构建中拉命运共同体</ns0:t>
      </ns0:r>
    </ns0:p>
    <ns0:p ns2:paraId="3FEC474C">
      <ns0:pPr>
        <ns0:spacing ns0:before="140" ns0:after="60"/>
      </ns0:pPr>
      <ns0:r>
        <ns0:rPr>
          <ns0:rFonts ns0:ascii="Hiragino Sans GB" ns0:hAnsi="Hiragino Sans GB" ns0:eastAsia="Hiragino Sans GB" ns0:cs="Hiragino Sans GB"/>
          <ns0:b/>
          <ns0:color ns0:val="1F5E8C"/>
          <ns0:sz ns0:val="22"/>
        </ns0:rPr>
        <ns0:t>1. 2026丰台期末Q20（中拉命运共同体）</ns0:t>
      </ns0:r>
    </ns0:p>
    <ns0:p ns2:paraId="1C5650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设问问"五大工程"如何扩大中拉利益汇合点。要把团结／发展／文明／和平／民心五项工程分别接到共同利益、合作领域和机制支撑，不能把材料里的结果句当成设问。</ns0:t>
      </ns0:r>
      <ns0:r>
        <ns0:rPr>
          <ns0:rFonts ns0:ascii="Hiragino Sans GB" ns0:hAnsi="Hiragino Sans GB" ns0:eastAsia="Hiragino Sans GB" ns0:cs="Hiragino Sans GB"/>
          <ns0:b ns0:val="0"/>
          <ns0:color ns0:val="202124"/>
          <ns0:sz ns0:val="21"/>
        </ns0:rPr>
        <ns0:t/>
      </ns0:r>
    </ns0:p>
    <ns0:p ns2:paraId="1074A1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01769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ns0:t>
      </ns0:r>
      <ns0:r>
        <ns0:rPr>
          <ns0:rFonts ns0:ascii="Hiragino Sans GB" ns0:hAnsi="Hiragino Sans GB" ns0:eastAsia="Hiragino Sans GB" ns0:cs="Hiragino Sans GB"/>
          <ns0:b ns0:val="0"/>
          <ns0:color ns0:val="202124"/>
          <ns0:sz ns0:val="21"/>
        </ns0:rPr>
        <ns0:t/>
      </ns0:r>
    </ns0:p>
    <ns0:p ns2:paraId="4C905C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中拉"五大工程"覆盖团结、发展、文明、和平、民心五大领域，扩大中拉利益汇合点，推动构建中拉命运共同体新篇章。</ns0:t>
      </ns0:r>
      <ns0:r>
        <ns0:rPr>
          <ns0:rFonts ns0:ascii="Hiragino Sans GB" ns0:hAnsi="Hiragino Sans GB" ns0:eastAsia="Hiragino Sans GB" ns0:cs="Hiragino Sans GB"/>
          <ns0:b/>
          <ns0:color ns0:val="111111"/>
          <ns0:sz ns0:val="21"/>
        </ns0:rPr>
        <ns0:t/>
      </ns0:r>
    </ns0:p>
    <ns0:p ns2:paraId="00C26A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2:paraId="669FB7E5">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共同落实全球发展倡议</ns0:t>
      </ns0:r>
    </ns0:p>
    <ns0:p ns2:paraId="34303BE9">
      <ns0:pPr>
        <ns0:spacing ns0:before="140" ns0:after="60"/>
      </ns0:pPr>
      <ns0:r>
        <ns0:rPr>
          <ns0:rFonts ns0:ascii="Hiragino Sans GB" ns0:hAnsi="Hiragino Sans GB" ns0:eastAsia="Hiragino Sans GB" ns0:cs="Hiragino Sans GB"/>
          <ns0:b/>
          <ns0:color ns0:val="1F5E8C"/>
          <ns0:sz ns0:val="22"/>
        </ns0:rPr>
        <ns0:t>1. 2026丰台期末Q20（全球发展倡议）</ns0:t>
      </ns0:r>
    </ns0:p>
    <ns0:p ns2:paraId="72815A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设问问"发展工程"如何作用于双方现代化。要回答中国发展合作的中国方案抓手，必须用"全球发展倡议"作为中国对外发展合作的总倡议名——以中国主张接到拉美现代化目标。</ns0:t>
      </ns0:r>
      <ns0:r>
        <ns0:rPr>
          <ns0:rFonts ns0:ascii="Hiragino Sans GB" ns0:hAnsi="Hiragino Sans GB" ns0:eastAsia="Hiragino Sans GB" ns0:cs="Hiragino Sans GB"/>
          <ns0:b ns0:val="0"/>
          <ns0:color ns0:val="202124"/>
          <ns0:sz ns0:val="21"/>
        </ns0:rPr>
        <ns0:t/>
      </ns0:r>
    </ns0:p>
    <ns0:p ns2:paraId="44C6F68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422C04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ns0:t>
      </ns0:r>
      <ns0:r>
        <ns0:rPr>
          <ns0:rFonts ns0:ascii="Hiragino Sans GB" ns0:hAnsi="Hiragino Sans GB" ns0:eastAsia="Hiragino Sans GB" ns0:cs="Hiragino Sans GB"/>
          <ns0:b ns0:val="0"/>
          <ns0:color ns0:val="202124"/>
          <ns0:sz ns0:val="21"/>
        </ns0:rPr>
        <ns0:t/>
      </ns0:r>
    </ns0:p>
    <ns0:p ns2:paraId="7EB8B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中拉双方在"发展工程"中共同落实全球发展倡议，把中国发展合作主张与拉美现代化目标对接，推动双方共享发展机遇。</ns0:t>
      </ns0:r>
      <ns0:r>
        <ns0:rPr>
          <ns0:rFonts ns0:ascii="Hiragino Sans GB" ns0:hAnsi="Hiragino Sans GB" ns0:eastAsia="Hiragino Sans GB" ns0:cs="Hiragino Sans GB"/>
          <ns0:b/>
          <ns0:color ns0:val="111111"/>
          <ns0:sz ns0:val="21"/>
        </ns0:rPr>
        <ns0:t/>
      </ns0:r>
    </ns0:p>
    <ns0:p ns2:paraId="4BE619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2:paraId="64C2217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倡导文明平等互鉴，弘扬全人类共同价值，尊重世界文明多样性</ns0:t>
      </ns0:r>
    </ns0:p>
    <ns0:p ns2:paraId="6AA7FF9B">
      <ns0:pPr>
        <ns0:spacing ns0:before="140" ns0:after="60"/>
      </ns0:pPr>
      <ns0:r>
        <ns0:rPr>
          <ns0:rFonts ns0:ascii="Hiragino Sans GB" ns0:hAnsi="Hiragino Sans GB" ns0:eastAsia="Hiragino Sans GB" ns0:cs="Hiragino Sans GB"/>
          <ns0:b/>
          <ns0:color ns0:val="1F5E8C"/>
          <ns0:sz ns0:val="22"/>
        </ns0:rPr>
        <ns0:t>1. 2025朝阳期末Q21中国特色大国外交营造良好外部环境（外部文化与国际舆论环境）</ns0:t>
      </ns0:r>
    </ns0:p>
    <ns0:p ns2:paraId="0F340F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题面在外部文化和国际舆论环境部分提到"意识形态分歧""文化冲突"等外部风险；中国要通过文明多样性和文明互鉴消解隔阂，营造良好的国际舆论环境。</ns0:t>
      </ns0:r>
      <ns0:r>
        <ns0:rPr>
          <ns0:rFonts ns0:ascii="Hiragino Sans GB" ns0:hAnsi="Hiragino Sans GB" ns0:eastAsia="Hiragino Sans GB" ns0:cs="Hiragino Sans GB"/>
          <ns0:b ns0:val="0"/>
          <ns0:color ns0:val="202124"/>
          <ns0:sz ns0:val="21"/>
        </ns0:rPr>
        <ns0:t/>
      </ns0:r>
    </ns0:p>
    <ns0:p ns2:paraId="4650FB5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27C902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题面点出意识形态分歧，营造文化和舆论环境就要以文明平等互鉴化解隔阂。</ns0:t>
      </ns0:r>
      <ns0:r>
        <ns0:rPr>
          <ns0:rFonts ns0:ascii="Hiragino Sans GB" ns0:hAnsi="Hiragino Sans GB" ns0:eastAsia="Hiragino Sans GB" ns0:cs="Hiragino Sans GB"/>
          <ns0:b ns0:val="0"/>
          <ns0:color ns0:val="202124"/>
          <ns0:sz ns0:val="21"/>
        </ns0:rPr>
        <ns0:t/>
      </ns0:r>
    </ns0:p>
    <ns0:p ns2:paraId="474CD9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中国尊重世界文明多样性，以文明交流超越文明隔阂、以文明互鉴超越文明冲突、以文明共存超越文明优越，为中国式现代化营造良好的外部文化和国际舆论环境。</ns0:t>
      </ns0:r>
      <ns0:r>
        <ns0:rPr>
          <ns0:rFonts ns0:ascii="Hiragino Sans GB" ns0:hAnsi="Hiragino Sans GB" ns0:eastAsia="Hiragino Sans GB" ns0:cs="Hiragino Sans GB"/>
          <ns0:b/>
          <ns0:color ns0:val="111111"/>
          <ns0:sz ns0:val="21"/>
        </ns0:rPr>
        <ns0:t/>
      </ns0:r>
    </ns0:p>
    <ns0:p ns2:paraId="1DDC34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F61A2CE">
      <ns0:pPr>
        <ns0:spacing ns0:before="140" ns0:after="60"/>
      </ns0:pPr>
      <ns0:r>
        <ns0:rPr>
          <ns0:rFonts ns0:ascii="Hiragino Sans GB" ns0:hAnsi="Hiragino Sans GB" ns0:eastAsia="Hiragino Sans GB" ns0:cs="Hiragino Sans GB"/>
          <ns0:b/>
          <ns0:color ns0:val="1F5E8C"/>
          <ns0:sz ns0:val="22"/>
        </ns0:rPr>
        <ns0:t>2. 2026顺义二模Q20</ns0:t>
      </ns0:r>
    </ns0:p>
    <ns0:p ns2:paraId="03D766E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661210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DC4C9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ns0:t>
      </ns0:r>
      <ns0:r>
        <ns0:rPr>
          <ns0:rFonts ns0:ascii="Hiragino Sans GB" ns0:hAnsi="Hiragino Sans GB" ns0:eastAsia="Hiragino Sans GB" ns0:cs="Hiragino Sans GB"/>
          <ns0:b ns0:val="0"/>
          <ns0:color ns0:val="202124"/>
          <ns0:sz ns0:val="21"/>
        </ns0:rPr>
        <ns0:t/>
      </ns0:r>
    </ns0:p>
    <ns0:p ns2:paraId="76167C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中国倡导文明平等互鉴、弘扬全人类共同价值、尊重世界文明多样性,以共享发展、促进文明互鉴让明天的世界更加美好。</ns0:t>
      </ns0:r>
      <ns0:r>
        <ns0:rPr>
          <ns0:rFonts ns0:ascii="Hiragino Sans GB" ns0:hAnsi="Hiragino Sans GB" ns0:eastAsia="Hiragino Sans GB" ns0:cs="Hiragino Sans GB"/>
          <ns0:b/>
          <ns0:color ns0:val="111111"/>
          <ns0:sz ns0:val="21"/>
        </ns0:rPr>
        <ns0:t/>
      </ns0:r>
    </ns0:p>
    <ns0:p ns2:paraId="570B98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637C5C30">
      <ns0:pPr>
        <ns0:spacing ns0:before="140" ns0:after="60"/>
      </ns0:pPr>
      <ns0:r>
        <ns0:rPr>
          <ns0:rFonts ns0:ascii="Hiragino Sans GB" ns0:hAnsi="Hiragino Sans GB" ns0:eastAsia="Hiragino Sans GB" ns0:cs="Hiragino Sans GB"/>
          <ns0:b/>
          <ns0:color ns0:val="1F5E8C"/>
          <ns0:sz ns0:val="22"/>
        </ns0:rPr>
        <ns0:t>3. 2025海淀二模Q21</ns0:t>
      </ns0:r>
    </ns0:p>
    <ns0:p ns2:paraId="2C4A071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DDB35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29E4D8A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中国请民间社会代表参会、又同全球南方一道发声，让不同群体都能在联合国被听见；这种凝聚共识、尊重多样的取向，对应“倡导文明平等互鉴”。</ns0:t>
      </ns0:r>
      <ns0:r>
        <ns0:rPr>
          <ns0:rFonts ns0:ascii="Hiragino Sans GB" ns0:hAnsi="Hiragino Sans GB" ns0:eastAsia="Hiragino Sans GB" ns0:cs="Hiragino Sans GB"/>
          <ns0:b ns0:val="0"/>
          <ns0:color ns0:val="202124"/>
          <ns0:sz ns0:val="21"/>
        </ns0:rPr>
        <ns0:t/>
      </ns0:r>
    </ns0:p>
    <ns0:p ns2:paraId="634E10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中国在联合国弘扬全人类共同价值、倡导文明平等互鉴，凝聚国际共识，故联合国也需要中国。</ns0:t>
      </ns0:r>
      <ns0:r>
        <ns0:rPr>
          <ns0:rFonts ns0:ascii="Hiragino Sans GB" ns0:hAnsi="Hiragino Sans GB" ns0:eastAsia="Hiragino Sans GB" ns0:cs="Hiragino Sans GB"/>
          <ns0:b/>
          <ns0:color ns0:val="111111"/>
          <ns0:sz ns0:val="21"/>
        </ns0:rPr>
        <ns0:t/>
      </ns0:r>
    </ns0:p>
    <ns0:p ns2:paraId="2DDEE8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6241B7">
      <ns0:pPr>
        <ns0:spacing ns0:before="140" ns0:after="60"/>
      </ns0:pPr>
      <ns0:r>
        <ns0:rPr>
          <ns0:rFonts ns0:ascii="Hiragino Sans GB" ns0:hAnsi="Hiragino Sans GB" ns0:eastAsia="Hiragino Sans GB" ns0:cs="Hiragino Sans GB"/>
          <ns0:b/>
          <ns0:color ns0:val="1F5E8C"/>
          <ns0:sz ns0:val="22"/>
        </ns0:rPr>
        <ns0:t>4. 2026东城期末Q20</ns0:t>
      </ns0:r>
    </ns0:p>
    <ns0:p ns2:paraId="312E30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5B0933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8ABF6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材料里推动设立“文明对话国际日”这一笔，强调文明平等交流、相互理解；要把这层精神纽带讲出来，就落到“倡导文明平等互鉴，弘扬全人类共同价值”。</ns0:t>
      </ns0:r>
      <ns0:r>
        <ns0:rPr>
          <ns0:rFonts ns0:ascii="Hiragino Sans GB" ns0:hAnsi="Hiragino Sans GB" ns0:eastAsia="Hiragino Sans GB" ns0:cs="Hiragino Sans GB"/>
          <ns0:b ns0:val="0"/>
          <ns0:color ns0:val="202124"/>
          <ns0:sz ns0:val="21"/>
        </ns0:rPr>
        <ns0:t/>
      </ns0:r>
    </ns0:p>
    <ns0:p ns2:paraId="7856ACD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全球文明倡议倡导文明交流互鉴、平等包容，弘扬全人类共同价值，以文明增互信，为构建人类命运共同体凝聚精神纽带。</ns0:t>
      </ns0:r>
      <ns0:r>
        <ns0:rPr>
          <ns0:rFonts ns0:ascii="Hiragino Sans GB" ns0:hAnsi="Hiragino Sans GB" ns0:eastAsia="Hiragino Sans GB" ns0:cs="Hiragino Sans GB"/>
          <ns0:b/>
          <ns0:color ns0:val="111111"/>
          <ns0:sz ns0:val="21"/>
        </ns0:rPr>
        <ns0:t/>
      </ns0:r>
    </ns0:p>
    <ns0:p ns2:paraId="39DCC5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3D32A6C">
      <ns0:pPr>
        <ns0:spacing ns0:before="140" ns0:after="60"/>
      </ns0:pPr>
      <ns0:r>
        <ns0:rPr>
          <ns0:rFonts ns0:ascii="Hiragino Sans GB" ns0:hAnsi="Hiragino Sans GB" ns0:eastAsia="Hiragino Sans GB" ns0:cs="Hiragino Sans GB"/>
          <ns0:b/>
          <ns0:color ns0:val="1F5E8C"/>
          <ns0:sz ns0:val="22"/>
        </ns0:rPr>
        <ns0:t>5. 2026丰台期末Q20</ns0:t>
      </ns0:r>
    </ns0:p>
    <ns0:p ns2:paraId="2BB485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063A44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AD633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文明工程要树立平等、互鉴、对话、包容的文明观，弘扬全人类共同价值，讲的是价值认同而非利益，正好对接“倡导文明平等互鉴，弘扬全人类共同价值”。</ns0:t>
      </ns0:r>
      <ns0:r>
        <ns0:rPr>
          <ns0:rFonts ns0:ascii="Hiragino Sans GB" ns0:hAnsi="Hiragino Sans GB" ns0:eastAsia="Hiragino Sans GB" ns0:cs="Hiragino Sans GB"/>
          <ns0:b ns0:val="0"/>
          <ns0:color ns0:val="202124"/>
          <ns0:sz ns0:val="21"/>
        </ns0:rPr>
        <ns0:t/>
      </ns0:r>
    </ns0:p>
    <ns0:p ns2:paraId="5D3A45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文明工程共同落实全球文明倡议,树立平等、互鉴、对话、包容的文明观,弘扬全人类共同价值,扩大中拉文明层面的利益汇合点。</ns0:t>
      </ns0:r>
      <ns0:r>
        <ns0:rPr>
          <ns0:rFonts ns0:ascii="Hiragino Sans GB" ns0:hAnsi="Hiragino Sans GB" ns0:eastAsia="Hiragino Sans GB" ns0:cs="Hiragino Sans GB"/>
          <ns0:b/>
          <ns0:color ns0:val="111111"/>
          <ns0:sz ns0:val="21"/>
        </ns0:rPr>
        <ns0:t/>
      </ns0:r>
    </ns0:p>
    <ns0:p ns2:paraId="0F7E385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0:pPr>
        <ns0:spacing ns0:before="140" ns0:after="60"/>
      </ns0:pPr>
      <ns0:r>
        <ns0:rPr>
          <ns0:rFonts ns0:ascii="Hiragino Sans GB" ns0:hAnsi="Hiragino Sans GB" ns0:eastAsia="Hiragino Sans GB" ns0:cs="Hiragino Sans GB"/>
          <ns0:b/>
          <ns0:color ns0:val="1F5E8C"/>
          <ns0:sz ns0:val="22"/>
        </ns0:rPr>
        <ns0:t>6. 2024丰台一模Q21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题目直接围绕“和平、发展、公平、正义、民主、自由”这一全人类共同价值展开，材料同时出现联合国宪章、人类共同挑战和共建人类命运共同体；题目指向可从构建人类命运共同体等角度作答。</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结合材料，综合运用所学，谈谈你对全人类共同价值的理解。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和平、发展、公平、正义、民主、自由是各国人民的共同追求，全人类共同价值以联合国宪章为基础，契合各国携手应对共同挑战的需要，有利于凝聚共识、共建人类命运共同体。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作答提示：本题是开放等级题和多模块题，不按固定同题组展开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选必一迁移：</ns0:t>
      </ns0:r>
      <ns0:r>
        <ns0:rPr>
          <ns0:rFonts ns0:ascii="Hiragino Sans GB" ns0:hAnsi="Hiragino Sans GB" ns0:eastAsia="Hiragino Sans GB" ns0:cs="Hiragino Sans GB"/>
          <ns0:b ns0:val="0"/>
          <ns0:color ns0:val="27323A"/>
          <ns0:sz ns0:val="19"/>
        </ns0:rPr>
        <ns0:t>可把构建人类命运共同体、全人类共同价值等作为开放题中的选必一角度使用</ns0:t>
      </ns0:r>
    </ns0:p>
    <ns0:p>
      <ns0:pPr>
        <ns0:spacing ns0:before="0" ns0:after="45"/>
        <ns0:ind ns0:left="260" ns0:firstLine="0"/>
      </ns0:pPr>
      <ns0:r>
        <ns0:rPr>
          <ns0:rFonts ns0:ascii="Hiragino Sans GB" ns0:hAnsi="Hiragino Sans GB" ns0:eastAsia="Hiragino Sans GB" ns0:cs="Hiragino Sans GB"/>
          <ns0:b/>
          <ns0:color ns0:val="1F5E8C"/>
          <ns0:sz ns0:val="19"/>
        </ns0:rPr>
        <ns0:t>· 等级要求：</ns0:t>
      </ns0:r>
      <ns0:r>
        <ns0:rPr>
          <ns0:rFonts ns0:ascii="Hiragino Sans GB" ns0:hAnsi="Hiragino Sans GB" ns0:eastAsia="Hiragino Sans GB" ns0:cs="Hiragino Sans GB"/>
          <ns0:b ns0:val="0"/>
          <ns0:color ns0:val="27323A"/>
          <ns0:sz ns0:val="19"/>
        </ns0:rPr>
        <ns0:t>需要从多个不同维度展开分析，综合运用两个模块知识，不能只罗列选必一术语</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2025门头沟一模Q19中国做"赋能型大国"的世界意义</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材料引非洲学者评价和"现代化道路上一个都不能少"等表述，说明中国不把自己的现代化路径强加给他国，倡导发展道路多样化和文明平等互鉴。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中国倡导文明平等互鉴，弘扬全人类共同价值，尊重各国自主选择符合国情的发展道路，为国际治理价值体系提供更加包容的新思路。</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33E37CA4">
      <ns0:pPr>
        <ns0:pStyle ns0:val="4"/>
      </ns0:pPr>
      <ns0:r>
        <ns0:rPr>
          <ns0:rFonts ns0:eastAsia="Hiragino Sans GB" ns0:ascii="Hiragino Sans GB" ns0:hAnsi="Hiragino Sans GB" ns0:cs="Hiragino Sans GB"/>
          <ns0:b/>
          <ns0:color ns0:val="2F6F9F"/>
          <ns0:sz ns0:val="28"/>
        </ns0:rPr>
        <ns0:t>责任</ns0:t>
      </ns0:r>
    </ns0:p>
    <ns0:p ns2:paraId="7952756A">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坚持正确义利观</ns0:t>
      </ns0:r>
    </ns0:p>
    <ns0:p ns2:paraId="5586AE9D">
      <ns0:pPr>
        <ns0:spacing ns0:before="140" ns0:after="60"/>
      </ns0:pPr>
      <ns0:r>
        <ns0:rPr>
          <ns0:rFonts ns0:ascii="Hiragino Sans GB" ns0:hAnsi="Hiragino Sans GB" ns0:eastAsia="Hiragino Sans GB" ns0:cs="Hiragino Sans GB"/>
          <ns0:b/>
          <ns0:color ns0:val="1F5E8C"/>
          <ns0:sz ns0:val="22"/>
        </ns0:rPr>
        <ns0:t>1. 2026朝阳期中Q17</ns0:t>
      </ns0:r>
    </ns0:p>
    <ns0:p ns2:paraId="18C5D0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题面从我国推进人工智能发展转向关注发展中国家需求、帮助全球南方能力建设和弥合智能鸿沟，作答要把本国发展同世界共同发展放在同一层说明。</ns0:t>
      </ns0:r>
      <ns0:r>
        <ns0:rPr>
          <ns0:rFonts ns0:ascii="Hiragino Sans GB" ns0:hAnsi="Hiragino Sans GB" ns0:eastAsia="Hiragino Sans GB" ns0:cs="Hiragino Sans GB"/>
          <ns0:b ns0:val="0"/>
          <ns0:color ns0:val="202124"/>
          <ns0:sz ns0:val="21"/>
        </ns0:rPr>
        <ns0:t/>
      </ns0:r>
    </ns0:p>
    <ns0:p ns2:paraId="52F12C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7FE33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丙同学要求在自身发展之外兼顾发展中国家需求、帮助其加强能力建设，说明中国处理国际合作不是单方取利，而是兼顾他国合理关切和共同收益。这体现义利相兼、以义为先的正确义利观。</ns0:t>
      </ns0:r>
      <ns0:r>
        <ns0:rPr>
          <ns0:rFonts ns0:ascii="Hiragino Sans GB" ns0:hAnsi="Hiragino Sans GB" ns0:eastAsia="Hiragino Sans GB" ns0:cs="Hiragino Sans GB"/>
          <ns0:b ns0:val="0"/>
          <ns0:color ns0:val="202124"/>
          <ns0:sz ns0:val="21"/>
        </ns0:rPr>
        <ns0:t/>
      </ns0:r>
    </ns0:p>
    <ns0:p ns2:paraId="530A91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ns0:t>
      </ns0:r>
      <ns0:r>
        <ns0:rPr>
          <ns0:rFonts ns0:ascii="Hiragino Sans GB" ns0:hAnsi="Hiragino Sans GB" ns0:eastAsia="Hiragino Sans GB" ns0:cs="Hiragino Sans GB"/>
          <ns0:b/>
          <ns0:color ns0:val="111111"/>
          <ns0:sz ns0:val="21"/>
        </ns0:rPr>
        <ns0:t/>
      </ns0:r>
    </ns0:p>
    <ns0:p ns2:paraId="2AB0CB6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187DCDA">
      <ns0:pPr>
        <ns0:spacing ns0:before="140" ns0:after="60"/>
      </ns0:pPr>
      <ns0:r>
        <ns0:rPr>
          <ns0:rFonts ns0:ascii="Hiragino Sans GB" ns0:hAnsi="Hiragino Sans GB" ns0:eastAsia="Hiragino Sans GB" ns0:cs="Hiragino Sans GB"/>
          <ns0:b/>
          <ns0:color ns0:val="1F5E8C"/>
          <ns0:sz ns0:val="22"/>
        </ns0:rPr>
        <ns0:t>2. 2025西城二模Q19(2)</ns0:t>
      </ns0:r>
    </ns0:p>
    <ns0:p ns2:paraId="09DBB60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对最不发达国家实行零关税，核心不是一般进口政策，而是中国以广阔市场支持较弱国家发展，体现正确义利观和大国担当。</ns0:t>
      </ns0:r>
      <ns0:r>
        <ns0:rPr>
          <ns0:rFonts ns0:ascii="Hiragino Sans GB" ns0:hAnsi="Hiragino Sans GB" ns0:eastAsia="Hiragino Sans GB" ns0:cs="Hiragino Sans GB"/>
          <ns0:b ns0:val="0"/>
          <ns0:color ns0:val="202124"/>
          <ns0:sz ns0:val="21"/>
        </ns0:rPr>
        <ns0:t/>
      </ns0:r>
    </ns0:p>
    <ns0:p ns2:paraId="017520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E411A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ns0:t>
      </ns0:r>
      <ns0:r>
        <ns0:rPr>
          <ns0:rFonts ns0:ascii="Hiragino Sans GB" ns0:hAnsi="Hiragino Sans GB" ns0:eastAsia="Hiragino Sans GB" ns0:cs="Hiragino Sans GB"/>
          <ns0:b ns0:val="0"/>
          <ns0:color ns0:val="202124"/>
          <ns0:sz ns0:val="21"/>
        </ns0:rPr>
        <ns0:t/>
      </ns0:r>
    </ns0:p>
    <ns0:p ns2:paraId="263DF75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中国向最不发达国家开放广阔市场，坚持正确义利观，在追求自身发展的同时帮助发展中国家获得更多贸易机会。</ns0:t>
      </ns0:r>
      <ns0:r>
        <ns0:rPr>
          <ns0:rFonts ns0:ascii="Hiragino Sans GB" ns0:hAnsi="Hiragino Sans GB" ns0:eastAsia="Hiragino Sans GB" ns0:cs="Hiragino Sans GB"/>
          <ns0:b/>
          <ns0:color ns0:val="111111"/>
          <ns0:sz ns0:val="21"/>
        </ns0:rPr>
        <ns0:t/>
      </ns0:r>
    </ns0:p>
    <ns0:p ns2:paraId="482628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2770145F">
      <ns0:pPr>
        <ns0:spacing ns0:before="140" ns0:after="60"/>
      </ns0:pPr>
      <ns0:r>
        <ns0:rPr>
          <ns0:rFonts ns0:ascii="Hiragino Sans GB" ns0:hAnsi="Hiragino Sans GB" ns0:eastAsia="Hiragino Sans GB" ns0:cs="Hiragino Sans GB"/>
          <ns0:b/>
          <ns0:color ns0:val="1F5E8C"/>
          <ns0:sz ns0:val="22"/>
        </ns0:rPr>
        <ns0:t>3. 2025海淀二模Q21</ns0:t>
      </ns0:r>
    </ns0:p>
    <ns0:p ns2:paraId="01CE72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2F23A7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DA20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ns0:t>
      </ns0:r>
      <ns0:r>
        <ns0:rPr>
          <ns0:rFonts ns0:ascii="Hiragino Sans GB" ns0:hAnsi="Hiragino Sans GB" ns0:eastAsia="Hiragino Sans GB" ns0:cs="Hiragino Sans GB"/>
          <ns0:b ns0:val="0"/>
          <ns0:color ns0:val="202124"/>
          <ns0:sz ns0:val="21"/>
        </ns0:rPr>
        <ns0:t/>
      </ns0:r>
    </ns0:p>
    <ns0:p ns2:paraId="743BC3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ns0:t>
      </ns0:r>
      <ns0:r>
        <ns0:rPr>
          <ns0:rFonts ns0:ascii="Hiragino Sans GB" ns0:hAnsi="Hiragino Sans GB" ns0:eastAsia="Hiragino Sans GB" ns0:cs="Hiragino Sans GB"/>
          <ns0:b/>
          <ns0:color ns0:val="111111"/>
          <ns0:sz ns0:val="21"/>
        </ns0:rPr>
        <ns0:t/>
      </ns0:r>
    </ns0:p>
    <ns0:p ns2:paraId="44B6673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1DB62FA8">
      <ns0:pPr>
        <ns0:spacing ns0:before="140" ns0:after="60"/>
      </ns0:pPr>
      <ns0:r>
        <ns0:rPr>
          <ns0:rFonts ns0:ascii="Hiragino Sans GB" ns0:hAnsi="Hiragino Sans GB" ns0:eastAsia="Hiragino Sans GB" ns0:cs="Hiragino Sans GB"/>
          <ns0:b/>
          <ns0:color ns0:val="1F5E8C"/>
          <ns0:sz ns0:val="22"/>
        </ns0:rPr>
        <ns0:t>4. 2025顺义一模Q20</ns0:t>
      </ns0:r>
    </ns0:p>
    <ns0:p ns2:paraId="0B16B8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顺义一模的“小而美”项目直接服务共建国家民生，体现中国在国际发展合作中兼顾道义、共同发展和自身责任。</ns0:t>
      </ns0:r>
      <ns0:r>
        <ns0:rPr>
          <ns0:rFonts ns0:ascii="Hiragino Sans GB" ns0:hAnsi="Hiragino Sans GB" ns0:eastAsia="Hiragino Sans GB" ns0:cs="Hiragino Sans GB"/>
          <ns0:b ns0:val="0"/>
          <ns0:color ns0:val="202124"/>
          <ns0:sz ns0:val="21"/>
        </ns0:rPr>
        <ns0:t/>
      </ns0:r>
    </ns0:p>
    <ns0:p ns2:paraId="151455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59E0FC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ns0:t>
      </ns0:r>
      <ns0:r>
        <ns0:rPr>
          <ns0:rFonts ns0:ascii="Hiragino Sans GB" ns0:hAnsi="Hiragino Sans GB" ns0:eastAsia="Hiragino Sans GB" ns0:cs="Hiragino Sans GB"/>
          <ns0:b ns0:val="0"/>
          <ns0:color ns0:val="202124"/>
          <ns0:sz ns0:val="21"/>
        </ns0:rPr>
        <ns0:t/>
      </ns0:r>
    </ns0:p>
    <ns0:p ns2:paraId="2CA6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中国通过“小而美”项目帮助共建国家改善民生、促进发展，体现正确义利观和负责任大国形象。</ns0:t>
      </ns0:r>
      <ns0:r>
        <ns0:rPr>
          <ns0:rFonts ns0:ascii="Hiragino Sans GB" ns0:hAnsi="Hiragino Sans GB" ns0:eastAsia="Hiragino Sans GB" ns0:cs="Hiragino Sans GB"/>
          <ns0:b/>
          <ns0:color ns0:val="111111"/>
          <ns0:sz ns0:val="21"/>
        </ns0:rPr>
        <ns0:t/>
      </ns0:r>
    </ns0:p>
    <ns0:p ns2:paraId="4BD0B0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CC57804">
      <ns0:pPr>
        <ns0:spacing ns0:before="140" ns0:after="60"/>
      </ns0:pPr>
      <ns0:r>
        <ns0:rPr>
          <ns0:rFonts ns0:ascii="Hiragino Sans GB" ns0:hAnsi="Hiragino Sans GB" ns0:eastAsia="Hiragino Sans GB" ns0:cs="Hiragino Sans GB"/>
          <ns0:b/>
          <ns0:color ns0:val="1F5E8C"/>
          <ns0:sz ns0:val="22"/>
        </ns0:rPr>
        <ns0:t>5. 2026丰台一模Q19（正确义利观）</ns0:t>
      </ns0:r>
    </ns0:p>
    <ns0:p ns2:paraId="7596A0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设问问"大国情怀与担当"。要回答中国如何处理义与利、自身利益与他国利益的关系，必须用"坚持正确义利观"作为外交价值观底色，与践行真正的多边主义并列。</ns0:t>
      </ns0:r>
      <ns0:r>
        <ns0:rPr>
          <ns0:rFonts ns0:ascii="Hiragino Sans GB" ns0:hAnsi="Hiragino Sans GB" ns0:eastAsia="Hiragino Sans GB" ns0:cs="Hiragino Sans GB"/>
          <ns0:b ns0:val="0"/>
          <ns0:color ns0:val="202124"/>
          <ns0:sz ns0:val="21"/>
        </ns0:rPr>
        <ns0:t/>
      </ns0:r>
    </ns0:p>
    <ns0:p ns2:paraId="03F823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41C918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ns0:t>
      </ns0:r>
      <ns0:r>
        <ns0:rPr>
          <ns0:rFonts ns0:ascii="Hiragino Sans GB" ns0:hAnsi="Hiragino Sans GB" ns0:eastAsia="Hiragino Sans GB" ns0:cs="Hiragino Sans GB"/>
          <ns0:b ns0:val="0"/>
          <ns0:color ns0:val="202124"/>
          <ns0:sz ns0:val="21"/>
        </ns0:rPr>
        <ns0:t/>
      </ns0:r>
    </ns0:p>
    <ns0:p ns2:paraId="7CBD46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中国坚定维护联合国宪章的宗旨和原则，坚持正确义利观，积极践行真正的多边主义，致力于扩大同各国利益的汇合点，展现负责任大国担当。</ns0:t>
      </ns0:r>
      <ns0:r>
        <ns0:rPr>
          <ns0:rFonts ns0:ascii="Hiragino Sans GB" ns0:hAnsi="Hiragino Sans GB" ns0:eastAsia="Hiragino Sans GB" ns0:cs="Hiragino Sans GB"/>
          <ns0:b/>
          <ns0:color ns0:val="111111"/>
          <ns0:sz ns0:val="21"/>
        </ns0:rPr>
        <ns0:t/>
      </ns0:r>
    </ns0:p>
    <ns0:p ns2:paraId="168289C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答题层次：本题8分，按人类命运共同体、联合国宪章、正确义利观、真正的多边主义、共商共建共享等知识综合说明大国担当</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易错提醒：不要误写成新发展格局、新发展理念、共商共建共享的发展理念或发展格局，不能机械套“推动全球朝着……方向发展”</ns0:t>
      </ns0:r>
      <ns0:r>
        <ns0:rPr>
          <ns0:rFonts ns0:ascii="Hiragino Sans GB" ns0:hAnsi="Hiragino Sans GB" ns0:eastAsia="Hiragino Sans GB" ns0:cs="Hiragino Sans GB"/>
          <ns0:b ns0:val="0"/>
          <ns0:color ns0:val="27323A"/>
          <ns0:sz ns0:val="19"/>
        </ns0:rPr>
        <ns0:t/>
      </ns0:r>
    </ns0:p>
    <ns0:p ns2:paraId="0D3284FB">
      <ns0:pPr>
        <ns0:spacing ns0:before="140" ns0:after="60"/>
      </ns0:pPr>
      <ns0:r>
        <ns0:rPr>
          <ns0:rFonts ns0:ascii="Hiragino Sans GB" ns0:hAnsi="Hiragino Sans GB" ns0:eastAsia="Hiragino Sans GB" ns0:cs="Hiragino Sans GB"/>
          <ns0:b/>
          <ns0:color ns0:val="1F5E8C"/>
          <ns0:sz ns0:val="22"/>
        </ns0:rPr>
        <ns0:t>6. 2026顺义二模Q20</ns0:t>
      </ns0:r>
    </ns0:p>
    <ns0:p ns2:paraId="60A079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7D93A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1BB438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开篇“世界好，中国才会好；中国好，世界会更好”，讲的就是不搞零和、兼顾自身与他国之利的态度，这种义利相兼正是坚持正确义利观。</ns0:t>
      </ns0:r>
      <ns0:r>
        <ns0:rPr>
          <ns0:rFonts ns0:ascii="Hiragino Sans GB" ns0:hAnsi="Hiragino Sans GB" ns0:eastAsia="Hiragino Sans GB" ns0:cs="Hiragino Sans GB"/>
          <ns0:b ns0:val="0"/>
          <ns0:color ns0:val="202124"/>
          <ns0:sz ns0:val="21"/>
        </ns0:rPr>
        <ns0:t/>
      </ns0:r>
    </ns0:p>
    <ns0:p ns2:paraId="18696C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中国坚持正确义利观,义利相兼、摒弃零和思维,做全球发展的贡献者,真正实现"中国好,世界会更好"。</ns0:t>
      </ns0:r>
      <ns0:r>
        <ns0:rPr>
          <ns0:rFonts ns0:ascii="Hiragino Sans GB" ns0:hAnsi="Hiragino Sans GB" ns0:eastAsia="Hiragino Sans GB" ns0:cs="Hiragino Sans GB"/>
          <ns0:b/>
          <ns0:color ns0:val="111111"/>
          <ns0:sz ns0:val="21"/>
        </ns0:rPr>
        <ns0:t/>
      </ns0:r>
    </ns0:p>
    <ns0:p ns2:paraId="2AA19A5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7FA5D9DF">
      <ns0:pPr>
        <ns0:spacing ns0:before="140" ns0:after="60"/>
      </ns0:pPr>
      <ns0:r>
        <ns0:rPr>
          <ns0:rFonts ns0:ascii="Hiragino Sans GB" ns0:hAnsi="Hiragino Sans GB" ns0:eastAsia="Hiragino Sans GB" ns0:cs="Hiragino Sans GB"/>
          <ns0:b/>
          <ns0:color ns0:val="1F5E8C"/>
          <ns0:sz ns0:val="22"/>
        </ns0:rPr>
        <ns0:t>7. 2026顺义一模Q20</ns0:t>
      </ns0:r>
    </ns0:p>
    <ns0:p ns2:paraId="020D66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63F732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41EBA8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ns0:t>
      </ns0:r>
      <ns0:r>
        <ns0:rPr>
          <ns0:rFonts ns0:ascii="Hiragino Sans GB" ns0:hAnsi="Hiragino Sans GB" ns0:eastAsia="Hiragino Sans GB" ns0:cs="Hiragino Sans GB"/>
          <ns0:b ns0:val="0"/>
          <ns0:color ns0:val="202124"/>
          <ns0:sz ns0:val="21"/>
        </ns0:rPr>
        <ns0:t/>
      </ns0:r>
    </ns0:p>
    <ns0:p ns2:paraId="220158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中国坚持正确义利观，义利兼顾、以义为先，与南方国家共享农业技术、培养本土人才、增强内生发展动力，惠及当地民生，成为南南合作典范。</ns0:t>
      </ns0:r>
      <ns0:r>
        <ns0:rPr>
          <ns0:rFonts ns0:ascii="Hiragino Sans GB" ns0:hAnsi="Hiragino Sans GB" ns0:eastAsia="Hiragino Sans GB" ns0:cs="Hiragino Sans GB"/>
          <ns0:b/>
          <ns0:color ns0:val="111111"/>
          <ns0:sz ns0:val="21"/>
        </ns0:rPr>
        <ns0:t/>
      </ns0:r>
    </ns0:p>
    <ns0:p ns2:paraId="2B6D99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11FFC23E">
      <ns0:pPr>
        <ns0:spacing ns0:before="140" ns0:after="60"/>
      </ns0:pPr>
      <ns0:r>
        <ns0:rPr>
          <ns0:rFonts ns0:ascii="Hiragino Sans GB" ns0:hAnsi="Hiragino Sans GB" ns0:eastAsia="Hiragino Sans GB" ns0:cs="Hiragino Sans GB"/>
          <ns0:b/>
          <ns0:color ns0:val="1F5E8C"/>
          <ns0:sz ns0:val="22"/>
        </ns0:rPr>
        <ns0:t>8. 2025朝阳期末Q21</ns0:t>
      </ns0:r>
    </ns0:p>
    <ns0:p ns2:paraId="4AB14A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1A3FBD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0133E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ns0:t>
      </ns0:r>
      <ns0:r>
        <ns0:rPr>
          <ns0:rFonts ns0:ascii="Hiragino Sans GB" ns0:hAnsi="Hiragino Sans GB" ns0:eastAsia="Hiragino Sans GB" ns0:cs="Hiragino Sans GB"/>
          <ns0:b ns0:val="0"/>
          <ns0:color ns0:val="202124"/>
          <ns0:sz ns0:val="21"/>
        </ns0:rPr>
        <ns0:t/>
      </ns0:r>
    </ns0:p>
    <ns0:p ns2:paraId="1E83BF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我国外交坚持正确义利观，义利相兼、以义为先，深化互利合作，营造良好的外部发展环境。</ns0:t>
      </ns0:r>
      <ns0:r>
        <ns0:rPr>
          <ns0:rFonts ns0:ascii="Hiragino Sans GB" ns0:hAnsi="Hiragino Sans GB" ns0:eastAsia="Hiragino Sans GB" ns0:cs="Hiragino Sans GB"/>
          <ns0:b/>
          <ns0:color ns0:val="111111"/>
          <ns0:sz ns0:val="21"/>
        </ns0:rPr>
        <ns0:t/>
      </ns0:r>
    </ns0:p>
    <ns0:p ns2:paraId="4A55302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6AB78AB7">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3C8C20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31A651A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0DAD74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材料把绿色能源合作落到"既解当地民生之需，又实现年减碳数百万吨"，中国兼顾受援国民生与全球减碳、不独取其利，正切合坚持正确义利观。</ns0:t>
      </ns0:r>
      <ns0:r>
        <ns0:rPr>
          <ns0:rFonts ns0:ascii="Hiragino Sans GB" ns0:hAnsi="Hiragino Sans GB" ns0:eastAsia="Hiragino Sans GB" ns0:cs="Hiragino Sans GB"/>
          <ns0:b ns0:val="0"/>
          <ns0:color ns0:val="202124"/>
          <ns0:sz ns0:val="21"/>
        </ns0:rPr>
        <ns0:t/>
      </ns0:r>
    </ns0:p>
    <ns0:p ns2:paraId="77C6D5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中国与共建国家在绿色能源开发利用中存在共同利益，坚持正确义利观、共商共建共享，构建能源治理利益共同体。</ns0:t>
      </ns0:r>
      <ns0:r>
        <ns0:rPr>
          <ns0:rFonts ns0:ascii="Hiragino Sans GB" ns0:hAnsi="Hiragino Sans GB" ns0:eastAsia="Hiragino Sans GB" ns0:cs="Hiragino Sans GB"/>
          <ns0:b/>
          <ns0:color ns0:val="111111"/>
          <ns0:sz ns0:val="21"/>
        </ns0:rPr>
        <ns0:t/>
      </ns0:r>
    </ns0:p>
    <ns0:p ns2:paraId="66FCE9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答题层次：本题8分，按理论逻辑4分和价值意蕴4分组织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国家利益角度：共同利益是国家间合作的基础/维护国家利益是主权国家对外活动的出发点/坚持正确义利观；历史潮流角度：和平与发展时代主题、经济全球化趋势；需结合绿色能源合作材料说明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价值意蕴（4分，三选二）：</ns0:t>
      </ns0:r>
      <ns0:r>
        <ns0:rPr>
          <ns0:rFonts ns0:ascii="Hiragino Sans GB" ns0:hAnsi="Hiragino Sans GB" ns0:eastAsia="Hiragino Sans GB" ns0:cs="Hiragino Sans GB"/>
          <ns0:b ns0:val="0"/>
          <ns0:color ns0:val="27323A"/>
          <ns0:sz ns0:val="19"/>
        </ns0:rPr>
        <ns0:t>推动构建人类命运共同体；践行共商共建共享的全球治理观；推动构建相互尊重、公平正义、合作共赢的新型国际关系</ns0:t>
      </ns0:r>
    </ns0:p>
    <ns0:p ns2:paraId="3B58DEEF">
      <ns0:pPr>
        <ns0:spacing ns0:before="120" ns0:after="75"/>
        <ns0:ind ns0:left="0" ns0:firstLine="0"/>
      </ns0:pPr>
      <ns0:r>
        <ns0:rPr>
          <ns0:rFonts ns0:ascii="Hiragino Sans GB" ns0:hAnsi="Hiragino Sans GB" ns0:eastAsia="Hiragino Sans GB" ns0:cs="Hiragino Sans GB"/>
          <ns0:b/>
          <ns0:color ns0:val="1F5E8C"/>
          <ns0:sz ns0:val="24"/>
        </ns0:rPr>
        <ns0:t>10. 2026朝阳一模Q20</ns0:t>
      </ns0:r>
    </ns0:p>
    <ns0:p ns2:paraId="4EB9C5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鲁班工坊、菌草技术、减贫和生态治理经验表明中国在合作中兼顾自身发展与发展中国家民生改善，不是单方获利，而是义利兼顾、互利共赢。</ns0:t>
      </ns0:r>
      <ns0:r>
        <ns0:rPr>
          <ns0:rFonts ns0:ascii="Hiragino Sans GB" ns0:hAnsi="Hiragino Sans GB" ns0:eastAsia="Hiragino Sans GB" ns0:cs="Hiragino Sans GB"/>
          <ns0:b ns0:val="0"/>
          <ns0:color ns0:val="202124"/>
          <ns0:sz ns0:val="21"/>
        </ns0:rPr>
        <ns0:t/>
      </ns0:r>
    </ns0:p>
    <ns0:p ns2:paraId="250F41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EF21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菌草种植助力当地减贫与生态治理，中国分享经验既服务他国民生又不谋私利，这种义利兼顾的取向正落在坚持正确义利观上。</ns0:t>
      </ns0:r>
      <ns0:r>
        <ns0:rPr>
          <ns0:rFonts ns0:ascii="Hiragino Sans GB" ns0:hAnsi="Hiragino Sans GB" ns0:eastAsia="Hiragino Sans GB" ns0:cs="Hiragino Sans GB"/>
          <ns0:b ns0:val="0"/>
          <ns0:color ns0:val="202124"/>
          <ns0:sz ns0:val="21"/>
        </ns0:rPr>
        <ns0:t/>
      </ns0:r>
    </ns0:p>
    <ns0:p ns2:paraId="70FB9E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中国坚持正确义利观，以分享发展经验助力发展中国家持续发展，展现大国责任担当，推动构建人类命运共同体。</ns0:t>
      </ns0:r>
      <ns0:r>
        <ns0:rPr>
          <ns0:rFonts ns0:ascii="Hiragino Sans GB" ns0:hAnsi="Hiragino Sans GB" ns0:eastAsia="Hiragino Sans GB" ns0:cs="Hiragino Sans GB"/>
          <ns0:b/>
          <ns0:color ns0:val="111111"/>
          <ns0:sz ns0:val="21"/>
        </ns0:rPr>
        <ns0:t/>
      </ns0:r>
    </ns0:p>
    <ns0:p ns2:paraId="533CEB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EAC469D">
      <ns0:pPr>
        <ns0:spacing ns0:before="120" ns0:after="75"/>
        <ns0:ind ns0:left="0" ns0:firstLine="0"/>
      </ns0:pPr>
      <ns0:r>
        <ns0:rPr>
          <ns0:rFonts ns0:ascii="Hiragino Sans GB" ns0:hAnsi="Hiragino Sans GB" ns0:eastAsia="Hiragino Sans GB" ns0:cs="Hiragino Sans GB"/>
          <ns0:b/>
          <ns0:color ns0:val="1F5E8C"/>
          <ns0:sz ns0:val="24"/>
        </ns0:rPr>
        <ns0:t>11. 2025房山一模Q18(2)</ns0:t>
      </ns0:r>
    </ns0:p>
    <ns0:p ns2:paraId="35BC54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7FEE97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50D1C3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ns0:t>
      </ns0:r>
      <ns0:r>
        <ns0:rPr>
          <ns0:rFonts ns0:ascii="Hiragino Sans GB" ns0:hAnsi="Hiragino Sans GB" ns0:eastAsia="Hiragino Sans GB" ns0:cs="Hiragino Sans GB"/>
          <ns0:b ns0:val="0"/>
          <ns0:color ns0:val="202124"/>
          <ns0:sz ns0:val="21"/>
        </ns0:rPr>
        <ns0:t/>
      </ns0:r>
    </ns0:p>
    <ns0:p ns2:paraId="6FDF4F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中国在《联合国宪章》宗旨原则框架下，坚持正确义利观，以开源共享加强国际交流合作，积极参与全球治理。</ns0:t>
      </ns0:r>
      <ns0:r>
        <ns0:rPr>
          <ns0:rFonts ns0:ascii="Hiragino Sans GB" ns0:hAnsi="Hiragino Sans GB" ns0:eastAsia="Hiragino Sans GB" ns0:cs="Hiragino Sans GB"/>
          <ns0:b/>
          <ns0:color ns0:val="111111"/>
          <ns0:sz ns0:val="21"/>
        </ns0:rPr>
        <ns0:t/>
      </ns0:r>
    </ns0:p>
    <ns0:p ns2:paraId="3D5ABD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86D6F92">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316D6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84BAD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72C91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治理赤字和动荡冲突下，中国强调兼顾各国共同利益、提供国际公共产品，正是正确义利观的现实用法。</ns0:t>
      </ns0:r>
      <ns0:r>
        <ns0:rPr>
          <ns0:rFonts ns0:ascii="Hiragino Sans GB" ns0:hAnsi="Hiragino Sans GB" ns0:eastAsia="Hiragino Sans GB" ns0:cs="Hiragino Sans GB"/>
          <ns0:b ns0:val="0"/>
          <ns0:color ns0:val="202124"/>
          <ns0:sz ns0:val="21"/>
        </ns0:rPr>
        <ns0:t/>
      </ns0:r>
    </ns0:p>
    <ns0:p ns2:paraId="1AF94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中国坚持正确义利观、兼顾各国共同利益，为变乱交织的世界注入稳定性和确定性，彰显担当作为。</ns0:t>
      </ns0:r>
      <ns0:r>
        <ns0:rPr>
          <ns0:rFonts ns0:ascii="Hiragino Sans GB" ns0:hAnsi="Hiragino Sans GB" ns0:eastAsia="Hiragino Sans GB" ns0:cs="Hiragino Sans GB"/>
          <ns0:b/>
          <ns0:color ns0:val="111111"/>
          <ns0:sz ns0:val="21"/>
        </ns0:rPr>
        <ns0:t/>
      </ns0:r>
    </ns0:p>
    <ns0:p ns2:paraId="256CE94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弥补数据鸿沟、释放数据价值和共同发展，体现中国参与发展合作时兼顾义与利的行动逻辑。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弥合数据鸿沟、释放数据价值、谋共同发展，材料显示中国参与时不只取利、还兼顾发展公平；这种义利兼顾的行动逻辑，对应坚持正确义利观。</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我国以正确义利观推动世界数据组织完善全球数据治理，在技术联合研发、标准互认和弥合数据鸿沟中兼顾共同利益与发展公平。</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答题层次：本题8分，围绕世界数据组织完善全球数据治理、服务全球数字经济发展的智慧组织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普惠包容的经济全球化、平等有序的世界多极化，共同利益/共同发展，合作共赢/互利共赢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共商共建共享的全球治理观、真正的多边主义，推动数据要素在全球范围内流动</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ns0:t>
      </ns0:r>
      <ns0:r>
        <ns0:rPr>
          <ns0:rFonts ns0:ascii="Hiragino Sans GB" ns0:hAnsi="Hiragino Sans GB" ns0:eastAsia="Hiragino Sans GB" ns0:cs="Hiragino Sans GB"/>
          <ns0:b ns0:val="0"/>
          <ns0:color ns0:val="27323A"/>
          <ns0:sz ns0:val="19"/>
        </ns0:rPr>
        <ns0:t>结合世界数据组织弥合数据鸿沟、释放数据价值、繁荣数字经济说明中国智慧</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正式细则角度2在“中国理念”中明确列出“正确义利观”，材料强调中国承担气候治理责任并为发展中国家应对气候变化提供系统性方案。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气候治理中的中国实践既维护本国发展利益，也兼顾全球可持续发展和发展中国家合理关切。细则列出正确义利观，提示学生要把责任担当与利益兼顾联系起来。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中国坚持正确义利观，在推进自身绿色低碳转型的同时承担国际责任、贡献治理方案，兼顾本国利益与全球共同利益。</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正式评标可采点包括“正确义利观”，材料强调中国元首外交为世界注入稳定性和正能量。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中国元首外交不仅追求自身发展利益，也关注世界和平发展和他国合理关切。细则列出正确义利观，提示应把中国外交的义利统一写出来。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中国元首外交坚持正确义利观，兼顾本国利益和他国合理关切，以负责任行动推动共同发展和国际稳定。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2:paraId="5CF2C02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与发展中国家共享发展新机遇，惠民生增福祉，实现互利共赢</ns0:t>
      </ns0:r>
    </ns0:p>
    <ns0:p ns2:paraId="26B063F8">
      <ns0:pPr>
        <ns0:spacing ns0:before="140" ns0:after="60"/>
      </ns0:pPr>
      <ns0:r>
        <ns0:rPr>
          <ns0:rFonts ns0:ascii="Hiragino Sans GB" ns0:hAnsi="Hiragino Sans GB" ns0:eastAsia="Hiragino Sans GB" ns0:cs="Hiragino Sans GB"/>
          <ns0:b/>
          <ns0:color ns0:val="1F5E8C"/>
          <ns0:sz ns0:val="22"/>
        </ns0:rPr>
        <ns0:t>1. 2025西城二模Q19(2)</ns0:t>
      </ns0:r>
    </ns0:p>
    <ns0:p ns2:paraId="0100D8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中国对同中国建交的最不发达国家实行100%税目产品零关税，直接涉及发展中国家如何进入中国市场、改善民生并形成互利关系。</ns0:t>
      </ns0:r>
      <ns0:r>
        <ns0:rPr>
          <ns0:rFonts ns0:ascii="Hiragino Sans GB" ns0:hAnsi="Hiragino Sans GB" ns0:eastAsia="Hiragino Sans GB" ns0:cs="Hiragino Sans GB"/>
          <ns0:b ns0:val="0"/>
          <ns0:color ns0:val="202124"/>
          <ns0:sz ns0:val="21"/>
        </ns0:rPr>
        <ns0:t/>
      </ns0:r>
    </ns0:p>
    <ns0:p ns2:paraId="284C79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5D352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ns0:t>
      </ns0:r>
      <ns0:r>
        <ns0:rPr>
          <ns0:rFonts ns0:ascii="Hiragino Sans GB" ns0:hAnsi="Hiragino Sans GB" ns0:eastAsia="Hiragino Sans GB" ns0:cs="Hiragino Sans GB"/>
          <ns0:b ns0:val="0"/>
          <ns0:color ns0:val="202124"/>
          <ns0:sz ns0:val="21"/>
        </ns0:rPr>
        <ns0:t/>
      </ns0:r>
    </ns0:p>
    <ns0:p ns2:paraId="2EAAC1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中国给予最不发达国家零关税待遇，与发展中国家共享发展新机遇，帮助其惠民生增福祉，推动双方在开放合作中实现互利共赢。</ns0:t>
      </ns0:r>
      <ns0:r>
        <ns0:rPr>
          <ns0:rFonts ns0:ascii="Hiragino Sans GB" ns0:hAnsi="Hiragino Sans GB" ns0:eastAsia="Hiragino Sans GB" ns0:cs="Hiragino Sans GB"/>
          <ns0:b/>
          <ns0:color ns0:val="111111"/>
          <ns0:sz ns0:val="21"/>
        </ns0:rPr>
        <ns0:t/>
      </ns0:r>
    </ns0:p>
    <ns0:p ns2:paraId="2C7CA8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765236">
      <ns0:pPr>
        <ns0:spacing ns0:before="140" ns0:after="60"/>
      </ns0:pPr>
      <ns0:r>
        <ns0:rPr>
          <ns0:rFonts ns0:ascii="Hiragino Sans GB" ns0:hAnsi="Hiragino Sans GB" ns0:eastAsia="Hiragino Sans GB" ns0:cs="Hiragino Sans GB"/>
          <ns0:b/>
          <ns0:color ns0:val="1F5E8C"/>
          <ns0:sz ns0:val="22"/>
        </ns0:rPr>
        <ns0:t>2. 2026顺义一模Q20</ns0:t>
      </ns0:r>
    </ns0:p>
    <ns0:p ns2:paraId="53BA3E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712D06C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AEFF4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材料突出为各国培养本土化人才、增强其农业内生动力，把中国机遇敞开给南方各国，对应与发展中国家共享发展新机遇、惠民生增福祉、实现互利共赢。</ns0:t>
      </ns0:r>
      <ns0:r>
        <ns0:rPr>
          <ns0:rFonts ns0:ascii="Hiragino Sans GB" ns0:hAnsi="Hiragino Sans GB" ns0:eastAsia="Hiragino Sans GB" ns0:cs="Hiragino Sans GB"/>
          <ns0:b ns0:val="0"/>
          <ns0:color ns0:val="202124"/>
          <ns0:sz ns0:val="21"/>
        </ns0:rPr>
        <ns0:t/>
      </ns0:r>
    </ns0:p>
    <ns0:p ns2:paraId="25A2D5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科技小院面向全球南方开展农业合作，培养人才、增强内生发展动力，推动共享发展成果，实现互利共赢。</ns0:t>
      </ns0:r>
      <ns0:r>
        <ns0:rPr>
          <ns0:rFonts ns0:ascii="Hiragino Sans GB" ns0:hAnsi="Hiragino Sans GB" ns0:eastAsia="Hiragino Sans GB" ns0:cs="Hiragino Sans GB"/>
          <ns0:b/>
          <ns0:color ns0:val="111111"/>
          <ns0:sz ns0:val="21"/>
        </ns0:rPr>
        <ns0:t/>
      </ns0:r>
    </ns0:p>
    <ns0:p ns2:paraId="6B056F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628326AD">
      <ns0:pPr>
        <ns0:spacing ns0:before="140" ns0:after="60"/>
      </ns0:pPr>
      <ns0:r>
        <ns0:rPr>
          <ns0:rFonts ns0:ascii="Hiragino Sans GB" ns0:hAnsi="Hiragino Sans GB" ns0:eastAsia="Hiragino Sans GB" ns0:cs="Hiragino Sans GB"/>
          <ns0:b/>
          <ns0:color ns0:val="1F5E8C"/>
          <ns0:sz ns0:val="22"/>
        </ns0:rPr>
        <ns0:t>3. 2025东城一模Q20</ns0:t>
      </ns0:r>
    </ns0:p>
    <ns0:p ns2:paraId="0844CB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3469025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0C342F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ns0:t>
      </ns0:r>
      <ns0:r>
        <ns0:rPr>
          <ns0:rFonts ns0:ascii="Hiragino Sans GB" ns0:hAnsi="Hiragino Sans GB" ns0:eastAsia="Hiragino Sans GB" ns0:cs="Hiragino Sans GB"/>
          <ns0:b ns0:val="0"/>
          <ns0:color ns0:val="202124"/>
          <ns0:sz ns0:val="21"/>
        </ns0:rPr>
        <ns0:t/>
      </ns0:r>
    </ns0:p>
    <ns0:p ns2:paraId="5E39C1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此次拉美之行深化合作、维护发展中国家利益，与其共享发展新机遇、惠民生增福祉，实现互利共赢。</ns0:t>
      </ns0:r>
      <ns0:r>
        <ns0:rPr>
          <ns0:rFonts ns0:ascii="Hiragino Sans GB" ns0:hAnsi="Hiragino Sans GB" ns0:eastAsia="Hiragino Sans GB" ns0:cs="Hiragino Sans GB"/>
          <ns0:b/>
          <ns0:color ns0:val="111111"/>
          <ns0:sz ns0:val="21"/>
        </ns0:rPr>
        <ns0:t/>
      </ns0:r>
    </ns0:p>
    <ns0:p ns2:paraId="2368FE0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答题层次：本题8分，按原题三层评分细则组织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3B9D1090">
      <ns0:pPr>
        <ns0:spacing ns0:before="140" ns0:after="60"/>
      </ns0:pPr>
      <ns0:r>
        <ns0:rPr>
          <ns0:rFonts ns0:ascii="Hiragino Sans GB" ns0:hAnsi="Hiragino Sans GB" ns0:eastAsia="Hiragino Sans GB" ns0:cs="Hiragino Sans GB"/>
          <ns0:b/>
          <ns0:color ns0:val="1F5E8C"/>
          <ns0:sz ns0:val="22"/>
        </ns0:rPr>
        <ns0:t>4. 2026朝阳期中Q17</ns0:t>
      </ns0:r>
    </ns0:p>
    <ns0:p ns2:paraId="41BF5E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1DF341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61B88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丙同学强调帮全球南方加强能力建设、弥合智能鸿沟，指向平等合作而非零和；这正对应与发展中国家共享发展新机遇、惠民生增福祉、互利共赢。</ns0:t>
      </ns0:r>
      <ns0:r>
        <ns0:rPr>
          <ns0:rFonts ns0:ascii="Hiragino Sans GB" ns0:hAnsi="Hiragino Sans GB" ns0:eastAsia="Hiragino Sans GB" ns0:cs="Hiragino Sans GB"/>
          <ns0:b ns0:val="0"/>
          <ns0:color ns0:val="202124"/>
          <ns0:sz ns0:val="21"/>
        </ns0:rPr>
        <ns0:t/>
      </ns0:r>
    </ns0:p>
    <ns0:p ns2:paraId="77B65B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处理好中国发展与世界发展关系，秉持正确义利观，推动发展中国家共享机遇、惠民生增福祉、互利共赢。</ns0:t>
      </ns0:r>
      <ns0:r>
        <ns0:rPr>
          <ns0:rFonts ns0:ascii="Hiragino Sans GB" ns0:hAnsi="Hiragino Sans GB" ns0:eastAsia="Hiragino Sans GB" ns0:cs="Hiragino Sans GB"/>
          <ns0:b/>
          <ns0:color ns0:val="111111"/>
          <ns0:sz ns0:val="21"/>
        </ns0:rPr>
        <ns0:t/>
      </ns0:r>
    </ns0:p>
    <ns0:p ns2:paraId="2B8B34A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0B46FE62">
      <ns0:pPr>
        <ns0:spacing ns0:before="140" ns0:after="60"/>
      </ns0:pPr>
      <ns0:r>
        <ns0:rPr>
          <ns0:rFonts ns0:ascii="Hiragino Sans GB" ns0:hAnsi="Hiragino Sans GB" ns0:eastAsia="Hiragino Sans GB" ns0:cs="Hiragino Sans GB"/>
          <ns0:b/>
          <ns0:color ns0:val="1F5E8C"/>
          <ns0:sz ns0:val="22"/>
        </ns0:rPr>
        <ns0:t>5. 2026朝阳一模Q20</ns0:t>
      </ns0:r>
    </ns0:p>
    <ns0:p ns2:paraId="013838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鲁班工坊、菌草种植、减贫和生态治理经验直接服务发展中国家生产生活改善，说明中国把自身发展经验转化为发展中国家的可持续发展能力。</ns0:t>
      </ns0:r>
      <ns0:r>
        <ns0:rPr>
          <ns0:rFonts ns0:ascii="Hiragino Sans GB" ns0:hAnsi="Hiragino Sans GB" ns0:eastAsia="Hiragino Sans GB" ns0:cs="Hiragino Sans GB"/>
          <ns0:b ns0:val="0"/>
          <ns0:color ns0:val="202124"/>
          <ns0:sz ns0:val="21"/>
        </ns0:rPr>
        <ns0:t/>
      </ns0:r>
    </ns0:p>
    <ns0:p ns2:paraId="0C9B0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7F0CCB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中国把减贫、生态治理、职业教育经验分享给卢旺达等国，让其搭上中国发展便车，对应与发展中国家共享发展新机遇、惠民生增福祉、实现互利共赢。</ns0:t>
      </ns0:r>
      <ns0:r>
        <ns0:rPr>
          <ns0:rFonts ns0:ascii="Hiragino Sans GB" ns0:hAnsi="Hiragino Sans GB" ns0:eastAsia="Hiragino Sans GB" ns0:cs="Hiragino Sans GB"/>
          <ns0:b ns0:val="0"/>
          <ns0:color ns0:val="202124"/>
          <ns0:sz ns0:val="21"/>
        </ns0:rPr>
        <ns0:t/>
      </ns0:r>
    </ns0:p>
    <ns0:p ns2:paraId="3386BC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中国向发展中国家分享减贫、生态治理与职业教育经验，让其共享中国发展机遇，惠民生增福祉，实现互利共赢。</ns0:t>
      </ns0:r>
      <ns0:r>
        <ns0:rPr>
          <ns0:rFonts ns0:ascii="Hiragino Sans GB" ns0:hAnsi="Hiragino Sans GB" ns0:eastAsia="Hiragino Sans GB" ns0:cs="Hiragino Sans GB"/>
          <ns0:b/>
          <ns0:color ns0:val="111111"/>
          <ns0:sz ns0:val="21"/>
        </ns0:rPr>
        <ns0:t/>
      </ns0:r>
    </ns0:p>
    <ns0:p ns2:paraId="022601D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540468BD">
      <ns0:pPr>
        <ns0:spacing ns0:before="140" ns0:after="60"/>
      </ns0:pPr>
      <ns0:r>
        <ns0:rPr>
          <ns0:rFonts ns0:ascii="Hiragino Sans GB" ns0:hAnsi="Hiragino Sans GB" ns0:eastAsia="Hiragino Sans GB" ns0:cs="Hiragino Sans GB"/>
          <ns0:b/>
          <ns0:color ns0:val="1F5E8C"/>
          <ns0:sz ns0:val="22"/>
        </ns0:rPr>
        <ns0:t>6. 2026丰台期末Q20</ns0:t>
      </ns0:r>
    </ns0:p>
    <ns0:p ns2:paraId="386933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402A4F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2743E7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发展工程落实全球发展倡议、维护多边贸易体制和产业链畅通，落点是让拉美一起获益而非中方独得，故用“与发展中国家共享发展新机遇，实现互利共赢”。</ns0:t>
      </ns0:r>
      <ns0:r>
        <ns0:rPr>
          <ns0:rFonts ns0:ascii="Hiragino Sans GB" ns0:hAnsi="Hiragino Sans GB" ns0:eastAsia="Hiragino Sans GB" ns0:cs="Hiragino Sans GB"/>
          <ns0:b ns0:val="0"/>
          <ns0:color ns0:val="202124"/>
          <ns0:sz ns0:val="21"/>
        </ns0:rPr>
        <ns0:t/>
      </ns0:r>
    </ns0:p>
    <ns0:p ns2:paraId="0A0F62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发展工程共同落实全球发展倡议,与拉美共享发展新机遇,惠民生、增福祉,实现互利共赢,扩大中拉发展利益汇合点。</ns0:t>
      </ns0:r>
      <ns0:r>
        <ns0:rPr>
          <ns0:rFonts ns0:ascii="Hiragino Sans GB" ns0:hAnsi="Hiragino Sans GB" ns0:eastAsia="Hiragino Sans GB" ns0:cs="Hiragino Sans GB"/>
          <ns0:b/>
          <ns0:color ns0:val="111111"/>
          <ns0:sz ns0:val="21"/>
        </ns0:rPr>
        <ns0:t/>
      </ns0:r>
    </ns0:p>
    <ns0:p ns2:paraId="14368DA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2:paraId="72952746">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坚持正确义利观，在发展合作中共享机遇</ns0:t>
      </ns0:r>
    </ns0:p>
    <ns0:p ns2:paraId="3B42D7FC">
      <ns0:pPr>
        <ns0:spacing ns0:before="140" ns0:after="60"/>
      </ns0:pPr>
      <ns0:r>
        <ns0:rPr>
          <ns0:rFonts ns0:ascii="Hiragino Sans GB" ns0:hAnsi="Hiragino Sans GB" ns0:eastAsia="Hiragino Sans GB" ns0:cs="Hiragino Sans GB"/>
          <ns0:b/>
          <ns0:color ns0:val="1F5E8C"/>
          <ns0:sz ns0:val="22"/>
        </ns0:rPr>
        <ns0:t>1. 2026东城期末Q20四大全球倡议系统推动构建人类命运共同体（全球发展倡议子项）</ns0:t>
      </ns0:r>
    </ns0:p>
    <ns0:p ns2:paraId="4F3FE6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题面把全球发展倡议与共建“一带一路”等发展合作相连；“以发展促繁荣”要求把发展合作接到互利共赢、共享机遇和共同繁荣。</ns0:t>
      </ns0:r>
      <ns0:r>
        <ns0:rPr>
          <ns0:rFonts ns0:ascii="Hiragino Sans GB" ns0:hAnsi="Hiragino Sans GB" ns0:eastAsia="Hiragino Sans GB" ns0:cs="Hiragino Sans GB"/>
          <ns0:b ns0:val="0"/>
          <ns0:color ns0:val="202124"/>
          <ns0:sz ns0:val="21"/>
        </ns0:rPr>
        <ns0:t/>
      </ns0:r>
    </ns0:p>
    <ns0:p ns2:paraId="65D9B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34B6B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全球倡议题要说明各倡议如何系统支撑人类命运共同体。发展倡议的材料证据集中在共建“一带一路”等发展合作，应从互利共赢、共享发展机遇写到共同繁荣的物质根基，不能混入其他题目的发展合作细节。</ns0:t>
      </ns0:r>
      <ns0:r>
        <ns0:rPr>
          <ns0:rFonts ns0:ascii="Hiragino Sans GB" ns0:hAnsi="Hiragino Sans GB" ns0:eastAsia="Hiragino Sans GB" ns0:cs="Hiragino Sans GB"/>
          <ns0:b ns0:val="0"/>
          <ns0:color ns0:val="202124"/>
          <ns0:sz ns0:val="21"/>
        </ns0:rPr>
        <ns0:t/>
      </ns0:r>
    </ns0:p>
    <ns0:p ns2:paraId="312EB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全球发展倡议以发展促繁荣，坚持互利共赢，在共建“一带一路”等发展合作中共享机遇，为构建人类命运共同体奠定共同繁荣的物质根基。</ns0:t>
      </ns0:r>
      <ns0:r>
        <ns0:rPr>
          <ns0:rFonts ns0:ascii="Hiragino Sans GB" ns0:hAnsi="Hiragino Sans GB" ns0:eastAsia="Hiragino Sans GB" ns0:cs="Hiragino Sans GB"/>
          <ns0:b/>
          <ns0:color ns0:val="111111"/>
          <ns0:sz ns0:val="21"/>
        </ns0:rPr>
        <ns0:t/>
      </ns0:r>
    </ns0:p>
    <ns0:p ns2:paraId="7DAEEA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7630A256">
      <ns0:pPr>
        <ns0:spacing ns0:before="140" ns0:after="60"/>
      </ns0:pPr>
      <ns0:r>
        <ns0:rPr>
          <ns0:rFonts ns0:ascii="Hiragino Sans GB" ns0:hAnsi="Hiragino Sans GB" ns0:eastAsia="Hiragino Sans GB" ns0:cs="Hiragino Sans GB"/>
          <ns0:b/>
          <ns0:color ns0:val="1F5E8C"/>
          <ns0:sz ns0:val="22"/>
        </ns0:rPr>
        <ns0:t>2. 2026朝阳一模Q20中国为全球发展注入稳定性和正能量</ns0:t>
      </ns0:r>
    </ns0:p>
    <ns0:p ns2:paraId="38AC9D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鲁班工坊、菌草技术、减贫和生态治理经验表明中国在合作中兼顾自身发展与发展中国家民生改善，不是单方获利，而是义利兼顾、互利共赢。</ns0:t>
      </ns0:r>
      <ns0:r>
        <ns0:rPr>
          <ns0:rFonts ns0:ascii="Hiragino Sans GB" ns0:hAnsi="Hiragino Sans GB" ns0:eastAsia="Hiragino Sans GB" ns0:cs="Hiragino Sans GB"/>
          <ns0:b ns0:val="0"/>
          <ns0:color ns0:val="202124"/>
          <ns0:sz ns0:val="21"/>
        </ns0:rPr>
        <ns0:t/>
      </ns0:r>
    </ns0:p>
    <ns0:p ns2:paraId="33C81D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E108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鲁班工坊培养急需技术人才、菌草助力减贫，中国在分享中既尽道义又求共赢，正切合坚持正确义利观、在发展合作中共享机遇这一表述。</ns0:t>
      </ns0:r>
      <ns0:r>
        <ns0:rPr>
          <ns0:rFonts ns0:ascii="Hiragino Sans GB" ns0:hAnsi="Hiragino Sans GB" ns0:eastAsia="Hiragino Sans GB" ns0:cs="Hiragino Sans GB"/>
          <ns0:b ns0:val="0"/>
          <ns0:color ns0:val="202124"/>
          <ns0:sz ns0:val="21"/>
        </ns0:rPr>
        <ns0:t/>
      </ns0:r>
    </ns0:p>
    <ns0:p ns2:paraId="03760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中国坚持正确的义利观和互利共赢，以分享减贫、职业教育经验和菌草技术让全球共享中国发展机遇。</ns0:t>
      </ns0:r>
      <ns0:r>
        <ns0:rPr>
          <ns0:rFonts ns0:ascii="Hiragino Sans GB" ns0:hAnsi="Hiragino Sans GB" ns0:eastAsia="Hiragino Sans GB" ns0:cs="Hiragino Sans GB"/>
          <ns0:b/>
          <ns0:color ns0:val="111111"/>
          <ns0:sz ns0:val="21"/>
        </ns0:rPr>
        <ns0:t/>
      </ns0:r>
    </ns0:p>
    <ns0:p ns2:paraId="3A8F2C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6CD20D4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改善发展中国家民生并助力持续发展</ns0:t>
      </ns0:r>
    </ns0:p>
    <ns0:p ns2:paraId="679F05AC">
      <ns0:pPr>
        <ns0:spacing ns0:before="140" ns0:after="60"/>
      </ns0:pPr>
      <ns0:r>
        <ns0:rPr>
          <ns0:rFonts ns0:ascii="Hiragino Sans GB" ns0:hAnsi="Hiragino Sans GB" ns0:eastAsia="Hiragino Sans GB" ns0:cs="Hiragino Sans GB"/>
          <ns0:b/>
          <ns0:color ns0:val="1F5E8C"/>
          <ns0:sz ns0:val="22"/>
        </ns0:rPr>
        <ns0:t>1. 2026朝阳一模Q20</ns0:t>
      </ns0:r>
    </ns0:p>
    <ns0:p ns2:paraId="3A9697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鲁班工坊、菌草种植、减贫和生态治理经验直接服务发展中国家生产生活改善，说明中国把自身发展经验转化为发展中国家的可持续发展能力。</ns0:t>
      </ns0:r>
      <ns0:r>
        <ns0:rPr>
          <ns0:rFonts ns0:ascii="Hiragino Sans GB" ns0:hAnsi="Hiragino Sans GB" ns0:eastAsia="Hiragino Sans GB" ns0:cs="Hiragino Sans GB"/>
          <ns0:b ns0:val="0"/>
          <ns0:color ns0:val="202124"/>
          <ns0:sz ns0:val="21"/>
        </ns0:rPr>
        <ns0:t/>
      </ns0:r>
    </ns0:p>
    <ns0:p ns2:paraId="5E77CA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742F7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材料中菌草种植助力减贫、生态治理直接改善当地生产生活，提升的是受援国可持续发展能力，恰好落在改善发展中国家民生并助力持续发展。</ns0:t>
      </ns0:r>
      <ns0:r>
        <ns0:rPr>
          <ns0:rFonts ns0:ascii="Hiragino Sans GB" ns0:hAnsi="Hiragino Sans GB" ns0:eastAsia="Hiragino Sans GB" ns0:cs="Hiragino Sans GB"/>
          <ns0:b ns0:val="0"/>
          <ns0:color ns0:val="202124"/>
          <ns0:sz ns0:val="21"/>
        </ns0:rPr>
        <ns0:t/>
      </ns0:r>
    </ns0:p>
    <ns0:p ns2:paraId="4CE051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中国通过鲁班工坊、菌草技术、减贫和生态治理经验分享，助力发展中国家持续发展，改善发展中国家民生。</ns0:t>
      </ns0:r>
      <ns0:r>
        <ns0:rPr>
          <ns0:rFonts ns0:ascii="Hiragino Sans GB" ns0:hAnsi="Hiragino Sans GB" ns0:eastAsia="Hiragino Sans GB" ns0:cs="Hiragino Sans GB"/>
          <ns0:b/>
          <ns0:color ns0:val="111111"/>
          <ns0:sz ns0:val="21"/>
        </ns0:rPr>
        <ns0:t/>
      </ns0:r>
    </ns0:p>
    <ns0:p ns2:paraId="0DD5D4B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32FE9638">
      <ns0:pPr>
        <ns0:spacing ns0:before="140" ns0:after="60"/>
      </ns0:pPr>
      <ns0:r>
        <ns0:rPr>
          <ns0:rFonts ns0:ascii="Hiragino Sans GB" ns0:hAnsi="Hiragino Sans GB" ns0:eastAsia="Hiragino Sans GB" ns0:cs="Hiragino Sans GB"/>
          <ns0:b/>
          <ns0:color ns0:val="1F5E8C"/>
          <ns0:sz ns0:val="22"/>
        </ns0:rPr>
        <ns0:t>2. 2025顺义一模Q20</ns0:t>
      </ns0:r>
    </ns0:p>
    <ns0:p ns2:paraId="10AC90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题面列出中老铁路安居村系列项目、卢旺达“200口井”项目和援建牙买加中国园林项目，分别对应地区发展、饮水安全和精神生活改善。</ns0:t>
      </ns0:r>
      <ns0:r>
        <ns0:rPr>
          <ns0:rFonts ns0:ascii="Hiragino Sans GB" ns0:hAnsi="Hiragino Sans GB" ns0:eastAsia="Hiragino Sans GB" ns0:cs="Hiragino Sans GB"/>
          <ns0:b ns0:val="0"/>
          <ns0:color ns0:val="202124"/>
          <ns0:sz ns0:val="21"/>
        </ns0:rPr>
        <ns0:t/>
      </ns0:r>
    </ns0:p>
    <ns0:p ns2:paraId="486D80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51F82F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ns0:t>
      </ns0:r>
      <ns0:r>
        <ns0:rPr>
          <ns0:rFonts ns0:ascii="Hiragino Sans GB" ns0:hAnsi="Hiragino Sans GB" ns0:eastAsia="Hiragino Sans GB" ns0:cs="Hiragino Sans GB"/>
          <ns0:b ns0:val="0"/>
          <ns0:color ns0:val="202124"/>
          <ns0:sz ns0:val="21"/>
        </ns0:rPr>
        <ns0:t/>
      </ns0:r>
    </ns0:p>
    <ns0:p ns2:paraId="3EEED8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“小而美”项目通过中老铁路安居村、“200口井”和牙买加中国园林等具体工程改善民生、促进经济社会发展、提升当地民众获得感。</ns0:t>
      </ns0:r>
      <ns0:r>
        <ns0:rPr>
          <ns0:rFonts ns0:ascii="Hiragino Sans GB" ns0:hAnsi="Hiragino Sans GB" ns0:eastAsia="Hiragino Sans GB" ns0:cs="Hiragino Sans GB"/>
          <ns0:b/>
          <ns0:color ns0:val="111111"/>
          <ns0:sz ns0:val="21"/>
        </ns0:rPr>
        <ns0:t/>
      </ns0:r>
    </ns0:p>
    <ns0:p ns2:paraId="4D4EC9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40C0D5CB">
      <ns0:pPr>
        <ns0:spacing ns0:before="140" ns0:after="60"/>
      </ns0:pPr>
      <ns0:r>
        <ns0:rPr>
          <ns0:rFonts ns0:ascii="Hiragino Sans GB" ns0:hAnsi="Hiragino Sans GB" ns0:eastAsia="Hiragino Sans GB" ns0:cs="Hiragino Sans GB"/>
          <ns0:b/>
          <ns0:color ns0:val="1F5E8C"/>
          <ns0:sz ns0:val="22"/>
        </ns0:rPr>
        <ns0:t>3. 2026顺义二模Q20</ns0:t>
      </ns0:r>
    </ns0:p>
    <ns0:p ns2:paraId="38E0B1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材料集中列举微电网、打井、物流、希望农场、菌草技术和鲁班工坊，都是直接改善发展中国家生产生活条件的合作项目。</ns0:t>
      </ns0:r>
      <ns0:r>
        <ns0:rPr>
          <ns0:rFonts ns0:ascii="Hiragino Sans GB" ns0:hAnsi="Hiragino Sans GB" ns0:eastAsia="Hiragino Sans GB" ns0:cs="Hiragino Sans GB"/>
          <ns0:b ns0:val="0"/>
          <ns0:color ns0:val="202124"/>
          <ns0:sz ns0:val="21"/>
        </ns0:rPr>
        <ns0:t/>
      </ns0:r>
    </ns0:p>
    <ns0:p ns2:paraId="6232DAA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5644D91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ns0:t>
      </ns0:r>
      <ns0:r>
        <ns0:rPr>
          <ns0:rFonts ns0:ascii="Hiragino Sans GB" ns0:hAnsi="Hiragino Sans GB" ns0:eastAsia="Hiragino Sans GB" ns0:cs="Hiragino Sans GB"/>
          <ns0:b ns0:val="0"/>
          <ns0:color ns0:val="202124"/>
          <ns0:sz ns0:val="21"/>
        </ns0:rPr>
        <ns0:t/>
      </ns0:r>
    </ns0:p>
    <ns0:p ns2:paraId="4D91AC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中国通过微电网、乡村打井、希望农场、菌草技术和鲁班工坊等项目改善发展中国家民生，提升其持续发展能力，让发展成果惠及更多国家人民。</ns0:t>
      </ns0:r>
      <ns0:r>
        <ns0:rPr>
          <ns0:rFonts ns0:ascii="Hiragino Sans GB" ns0:hAnsi="Hiragino Sans GB" ns0:eastAsia="Hiragino Sans GB" ns0:cs="Hiragino Sans GB"/>
          <ns0:b/>
          <ns0:color ns0:val="111111"/>
          <ns0:sz ns0:val="21"/>
        </ns0:rPr>
        <ns0:t/>
      </ns0:r>
    </ns0:p>
    <ns0:p ns2:paraId="192D5B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答题层次：本题8分，按评标参考角度组织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总述：</ns0:t>
      </ns0:r>
      <ns0:r>
        <ns0:rPr>
          <ns0:rFonts ns0:ascii="Hiragino Sans GB" ns0:hAnsi="Hiragino Sans GB" ns0:eastAsia="Hiragino Sans GB" ns0:cs="Hiragino Sans GB"/>
          <ns0:b ns0:val="0"/>
          <ns0:color ns0:val="27323A"/>
          <ns0:sz ns0:val="19"/>
        </ns0:rPr>
        <ns0:t>中国发展与世界未来紧密关联，中国式现代化具有世界意义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世界和平的建设者、国际秩序的维护者；中国坚持独立自主的和平外交政策，推动构建人类命运共同体，推动新型国际关系和共商共建共享的全球治理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世界经济发展的重要推动者；坚持对外开放基本国策和互利共赢开放战略，推动普惠包容的经济全球化，改善发展中国家民生，推动全球经济治理体系更加公正合理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总结角色：</ns0:t>
      </ns0:r>
      <ns0:r>
        <ns0:rPr>
          <ns0:rFonts ns0:ascii="Hiragino Sans GB" ns0:hAnsi="Hiragino Sans GB" ns0:eastAsia="Hiragino Sans GB" ns0:cs="Hiragino Sans GB"/>
          <ns0:b ns0:val="0"/>
          <ns0:color ns0:val="27323A"/>
          <ns0:sz ns0:val="19"/>
        </ns0:rPr>
        <ns0:t>以更加开放的姿态做全球发展的贡献者、国际秩序的维护者，促进世界共同发展、持续发展，推动建设共同繁荣的世界</ns0:t>
      </ns0:r>
    </ns0:p>
    <ns0:p ns2:paraId="492BA013">
      <ns0:pPr>
        <ns0:spacing ns0:before="140" ns0:after="60"/>
      </ns0:pPr>
      <ns0:r>
        <ns0:rPr>
          <ns0:rFonts ns0:ascii="Hiragino Sans GB" ns0:hAnsi="Hiragino Sans GB" ns0:eastAsia="Hiragino Sans GB" ns0:cs="Hiragino Sans GB"/>
          <ns0:b/>
          <ns0:color ns0:val="1F5E8C"/>
          <ns0:sz ns0:val="22"/>
        </ns0:rPr>
        <ns0:t>4. 2026顺义一模Q20</ns0:t>
      </ns0:r>
    </ns0:p>
    <ns0:p ns2:paraId="67D75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5DCC8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2697A2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ns0:t>
      </ns0:r>
      <ns0:r>
        <ns0:rPr>
          <ns0:rFonts ns0:ascii="Hiragino Sans GB" ns0:hAnsi="Hiragino Sans GB" ns0:eastAsia="Hiragino Sans GB" ns0:cs="Hiragino Sans GB"/>
          <ns0:b ns0:val="0"/>
          <ns0:color ns0:val="202124"/>
          <ns0:sz ns0:val="21"/>
        </ns0:rPr>
        <ns0:t/>
      </ns0:r>
    </ns0:p>
    <ns0:p ns2:paraId="0BF0E1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科技小院提升农业生产率、培养本土人才，激发内生动力，改善了发展中国家民生并助力其可持续发展。</ns0:t>
      </ns0:r>
      <ns0:r>
        <ns0:rPr>
          <ns0:rFonts ns0:ascii="Hiragino Sans GB" ns0:hAnsi="Hiragino Sans GB" ns0:eastAsia="Hiragino Sans GB" ns0:cs="Hiragino Sans GB"/>
          <ns0:b/>
          <ns0:color ns0:val="111111"/>
          <ns0:sz ns0:val="21"/>
        </ns0:rPr>
        <ns0:t/>
      </ns0:r>
    </ns0:p>
    <ns0:p ns2:paraId="15DA32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0A96FD5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民心相通与文明互鉴</ns0:t>
      </ns0:r>
    </ns0:p>
    <ns0:p ns2:paraId="2A7B8D84">
      <ns0:pPr>
        <ns0:spacing ns0:before="140" ns0:after="60"/>
      </ns0:pPr>
      <ns0:r>
        <ns0:rPr>
          <ns0:rFonts ns0:ascii="Hiragino Sans GB" ns0:hAnsi="Hiragino Sans GB" ns0:eastAsia="Hiragino Sans GB" ns0:cs="Hiragino Sans GB"/>
          <ns0:b/>
          <ns0:color ns0:val="1F5E8C"/>
          <ns0:sz ns0:val="22"/>
        </ns0:rPr>
        <ns0:t>1. 2025顺义一模Q20</ns0:t>
      </ns0:r>
    </ns0:p>
    <ns0:p ns2:paraId="316E56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援建牙买加中国园林项目丰富当地民众精神生活，说明“小而美”项目不仅是物质援助，也承载文明交流和民心相通功能。</ns0:t>
      </ns0:r>
      <ns0:r>
        <ns0:rPr>
          <ns0:rFonts ns0:ascii="Hiragino Sans GB" ns0:hAnsi="Hiragino Sans GB" ns0:eastAsia="Hiragino Sans GB" ns0:cs="Hiragino Sans GB"/>
          <ns0:b ns0:val="0"/>
          <ns0:color ns0:val="202124"/>
          <ns0:sz ns0:val="21"/>
        </ns0:rPr>
        <ns0:t/>
      </ns0:r>
    </ns0:p>
    <ns0:p ns2:paraId="0E393F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43979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材料单列援建牙买加中国园林“丰富当地民众精神生活”一笔，它非修桥打井式物质援助，而靠文化浸润赢得理解认同，对应民心相通与文明互鉴。</ns0:t>
      </ns0:r>
      <ns0:r>
        <ns0:rPr>
          <ns0:rFonts ns0:ascii="Hiragino Sans GB" ns0:hAnsi="Hiragino Sans GB" ns0:eastAsia="Hiragino Sans GB" ns0:cs="Hiragino Sans GB"/>
          <ns0:b ns0:val="0"/>
          <ns0:color ns0:val="202124"/>
          <ns0:sz ns0:val="21"/>
        </ns0:rPr>
        <ns0:t/>
      </ns0:r>
    </ns0:p>
    <ns0:p ns2:paraId="7F6C6A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中国通过援建牙买加中国园林等“小而美”项目传播中华文化、增强文明互鉴、提升国际认同，使国际发展合作更具民心基础。</ns0:t>
      </ns0:r>
      <ns0:r>
        <ns0:rPr>
          <ns0:rFonts ns0:ascii="Hiragino Sans GB" ns0:hAnsi="Hiragino Sans GB" ns0:eastAsia="Hiragino Sans GB" ns0:cs="Hiragino Sans GB"/>
          <ns0:b/>
          <ns0:color ns0:val="111111"/>
          <ns0:sz ns0:val="21"/>
        </ns0:rPr>
        <ns0:t/>
      </ns0:r>
    </ns0:p>
    <ns0:p ns2:paraId="6BCACB1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5ED89127">
      <ns0:pPr>
        <ns0:spacing ns0:before="140" ns0:after="60"/>
      </ns0:pPr>
      <ns0:r>
        <ns0:rPr>
          <ns0:rFonts ns0:ascii="Hiragino Sans GB" ns0:hAnsi="Hiragino Sans GB" ns0:eastAsia="Hiragino Sans GB" ns0:cs="Hiragino Sans GB"/>
          <ns0:b/>
          <ns0:color ns0:val="1F5E8C"/>
          <ns0:sz ns0:val="22"/>
        </ns0:rPr>
        <ns0:t>2. 2024东城二模Q20</ns0:t>
      </ns0:r>
    </ns0:p>
    <ns0:p ns2:paraId="7E016F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材料写全球文明倡议面对不同文明交汇、碰撞甚至冲突日趋频繁，开展民间外交、公共外交，促进各国人民相知相亲。</ns0:t>
      </ns0:r>
      <ns0:r>
        <ns0:rPr>
          <ns0:rFonts ns0:ascii="Hiragino Sans GB" ns0:hAnsi="Hiragino Sans GB" ns0:eastAsia="Hiragino Sans GB" ns0:cs="Hiragino Sans GB"/>
          <ns0:b ns0:val="0"/>
          <ns0:color ns0:val="202124"/>
          <ns0:sz ns0:val="21"/>
        </ns0:rPr>
        <ns0:t/>
      </ns0:r>
    </ns0:p>
    <ns0:p ns2:paraId="3493A8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11B9DE3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全球文明倡议的材料线索是“文明交汇碰撞”和“民间外交、公共外交”，这些行动的直接效果是通过交流互鉴减少隔阂、增进理解和认同。因此可从民心相通与文明互鉴说明中国行动的意义。</ns0:t>
      </ns0:r>
      <ns0:r>
        <ns0:rPr>
          <ns0:rFonts ns0:ascii="Hiragino Sans GB" ns0:hAnsi="Hiragino Sans GB" ns0:eastAsia="Hiragino Sans GB" ns0:cs="Hiragino Sans GB"/>
          <ns0:b ns0:val="0"/>
          <ns0:color ns0:val="202124"/>
          <ns0:sz ns0:val="21"/>
        </ns0:rPr>
        <ns0:t/>
      </ns0:r>
    </ns0:p>
    <ns0:p ns2:paraId="6F4F39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全球文明倡议通过民间外交、公共外交和文明交流互鉴，促进各国人民相知相亲，为发展、安全、文明三类倡议形成合力提供社会基础。</ns0:t>
      </ns0:r>
      <ns0:r>
        <ns0:rPr>
          <ns0:rFonts ns0:ascii="Hiragino Sans GB" ns0:hAnsi="Hiragino Sans GB" ns0:eastAsia="Hiragino Sans GB" ns0:cs="Hiragino Sans GB"/>
          <ns0:b/>
          <ns0:color ns0:val="111111"/>
          <ns0:sz ns0:val="21"/>
        </ns0:rPr>
        <ns0:t/>
      </ns0:r>
    </ns0:p>
    <ns0:p ns2:paraId="615655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spacing ns0:before="140" ns0:after="60"/>
      </ns0:pPr>
      <ns0:r>
        <ns0:rPr>
          <ns0:rFonts ns0:ascii="Hiragino Sans GB" ns0:hAnsi="Hiragino Sans GB" ns0:eastAsia="Hiragino Sans GB" ns0:cs="Hiragino Sans GB"/>
          <ns0:b/>
          <ns0:color ns0:val="1F5E8C"/>
          <ns0:sz ns0:val="22"/>
        </ns0:rPr>
        <ns0:t>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周边工作新局面既包含经贸合作、机制平台，也包含教育文化交流和民心相通；周边关系长期稳定需要人文纽带支撑。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中国加强同周边国家的教育文化交流，促进文化借鉴融合和民心相通，有利于加强团结合作，夯实开创周边工作新局面的社会基础。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44CCFF5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南南合作与全球南方共同发展</ns0:t>
      </ns0:r>
    </ns0:p>
    <ns0:p ns2:paraId="29FBC4C3">
      <ns0:pPr>
        <ns0:spacing ns0:before="140" ns0:after="60"/>
      </ns0:pPr>
      <ns0:r>
        <ns0:rPr>
          <ns0:rFonts ns0:ascii="Hiragino Sans GB" ns0:hAnsi="Hiragino Sans GB" ns0:eastAsia="Hiragino Sans GB" ns0:cs="Hiragino Sans GB"/>
          <ns0:b/>
          <ns0:color ns0:val="1F5E8C"/>
          <ns0:sz ns0:val="22"/>
        </ns0:rPr>
        <ns0:t>1. 2025丰台二模Q20</ns0:t>
      </ns0:r>
    </ns0:p>
    <ns0:p ns2:paraId="2151D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材料把“全球南方”群体性崛起和中国作为“全球南方”第一方阵联系起来，答题要先说明中国发展中国家身份和国际格局分量。</ns0:t>
      </ns0:r>
      <ns0:r>
        <ns0:rPr>
          <ns0:rFonts ns0:ascii="Hiragino Sans GB" ns0:hAnsi="Hiragino Sans GB" ns0:eastAsia="Hiragino Sans GB" ns0:cs="Hiragino Sans GB"/>
          <ns0:b ns0:val="0"/>
          <ns0:color ns0:val="202124"/>
          <ns0:sz ns0:val="21"/>
        </ns0:rPr>
        <ns0:t/>
      </ns0:r>
    </ns0:p>
    <ns0:p ns2:paraId="6A87EC6D">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A796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习近平讲全球南方“为发展而起、因发展而兴”，中国要做“共同发展的中坚力量”、推动把发展置于国际经贸议程中心——共同发展诉求正指向南南合作。</ns0:t>
      </ns0:r>
      <ns0:r>
        <ns0:rPr>
          <ns0:rFonts ns0:ascii="Hiragino Sans GB" ns0:hAnsi="Hiragino Sans GB" ns0:eastAsia="Hiragino Sans GB" ns0:cs="Hiragino Sans GB"/>
          <ns0:b ns0:val="0"/>
          <ns0:color ns0:val="202124"/>
          <ns0:sz ns0:val="21"/>
        </ns0:rPr>
        <ns0:t/>
      </ns0:r>
    </ns0:p>
    <ns0:p ns2:paraId="2E834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中国作为世界上最大的发展中国家，是国际政治经济格局中一支重要力量，积极参与全球治理，为推动全球南方实现现代化发挥作用。</ns0:t>
      </ns0:r>
      <ns0:r>
        <ns0:rPr>
          <ns0:rFonts ns0:ascii="Hiragino Sans GB" ns0:hAnsi="Hiragino Sans GB" ns0:eastAsia="Hiragino Sans GB" ns0:cs="Hiragino Sans GB"/>
          <ns0:b/>
          <ns0:color ns0:val="111111"/>
          <ns0:sz ns0:val="21"/>
        </ns0:rPr>
        <ns0:t/>
      </ns0:r>
    </ns0:p>
    <ns0:p ns2:paraId="4F6E6E3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61907AFF">
      <ns0:pPr>
        <ns0:spacing ns0:before="140" ns0:after="60"/>
      </ns0:pPr>
      <ns0:r>
        <ns0:rPr>
          <ns0:rFonts ns0:ascii="Hiragino Sans GB" ns0:hAnsi="Hiragino Sans GB" ns0:eastAsia="Hiragino Sans GB" ns0:cs="Hiragino Sans GB"/>
          <ns0:b/>
          <ns0:color ns0:val="1F5E8C"/>
          <ns0:sz ns0:val="22"/>
        </ns0:rPr>
        <ns0:t>2. 2026顺义一模Q20</ns0:t>
      </ns0:r>
    </ns0:p>
    <ns0:p ns2:paraId="382C783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题目不是问科技小院一般意义，而是问其成为南南合作典范的深层逻辑；11国落地、非洲试验和巴西机械化说明中国方案能结合当地实际，促进全球南方农业合作。</ns0:t>
      </ns0:r>
      <ns0:r>
        <ns0:rPr>
          <ns0:rFonts ns0:ascii="Hiragino Sans GB" ns0:hAnsi="Hiragino Sans GB" ns0:eastAsia="Hiragino Sans GB" ns0:cs="Hiragino Sans GB"/>
          <ns0:b ns0:val="0"/>
          <ns0:color ns0:val="202124"/>
          <ns0:sz ns0:val="21"/>
        </ns0:rPr>
        <ns0:t/>
      </ns0:r>
    </ns0:p>
    <ns0:p ns2:paraId="0DCA29E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DCEB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题问"南南合作典范"，而11国落地、非洲带农户试验、巴西家庭农业机械化都是发展中国家间的农业互助，正落在南南合作与全球南方共同发展。</ns0:t>
      </ns0:r>
      <ns0:r>
        <ns0:rPr>
          <ns0:rFonts ns0:ascii="Hiragino Sans GB" ns0:hAnsi="Hiragino Sans GB" ns0:eastAsia="Hiragino Sans GB" ns0:cs="Hiragino Sans GB"/>
          <ns0:b ns0:val="0"/>
          <ns0:color ns0:val="202124"/>
          <ns0:sz ns0:val="21"/>
        </ns0:rPr>
        <ns0:t/>
      </ns0:r>
    </ns0:p>
    <ns0:p ns2:paraId="619B6F2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科技小院回应全球南方农业发展的共同利益，把中国农业技术、本土化人才培养和当地生产问题结合起来，从单一技术输出转向支持农业生态整体建设和协同创新，推动南南合作共赢共享。</ns0:t>
      </ns0:r>
      <ns0:r>
        <ns0:rPr>
          <ns0:rFonts ns0:ascii="Hiragino Sans GB" ns0:hAnsi="Hiragino Sans GB" ns0:eastAsia="Hiragino Sans GB" ns0:cs="Hiragino Sans GB"/>
          <ns0:b/>
          <ns0:color ns0:val="111111"/>
          <ns0:sz ns0:val="21"/>
        </ns0:rPr>
        <ns0:t/>
      </ns0:r>
    </ns0:p>
    <ns0:p ns2:paraId="7A6CA0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答题层次：本题7分，按共同利益必答、国际政治、国际经济组织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必答基础：</ns0:t>
      </ns0:r>
      <ns0:r>
        <ns0:rPr>
          <ns0:rFonts ns0:ascii="Hiragino Sans GB" ns0:hAnsi="Hiragino Sans GB" ns0:eastAsia="Hiragino Sans GB" ns0:cs="Hiragino Sans GB"/>
          <ns0:b ns0:val="0"/>
          <ns0:color ns0:val="27323A"/>
          <ns0:sz ns0:val="19"/>
        </ns0:rPr>
        <ns0:t>国家间共同利益是国家合作的基础，科技小院回应全球南方农业发展、人才培养、绿色发展和可持续发展的共同需求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ns0:t>
      </ns0:r>
      <ns0:r>
        <ns0:rPr>
          <ns0:rFonts ns0:ascii="Hiragino Sans GB" ns0:hAnsi="Hiragino Sans GB" ns0:eastAsia="Hiragino Sans GB" ns0:cs="Hiragino Sans GB"/>
          <ns0:b ns0:val="0"/>
          <ns0:color ns0:val="27323A"/>
          <ns0:sz ns0:val="19"/>
        </ns0:rPr>
        <ns0:t>和平与发展是时代主题；构建人类命运共同体是习近平外交思想的核心理念；可结合独立自主的和平外交政策、外交政策宗旨、正确义利观、新型国际关系、合作共赢、互利共赢、共享发展成果说明南南合作为什么能成为典范</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ns0:t>
      </ns0:r>
      <ns0:r>
        <ns0:rPr>
          <ns0:rFonts ns0:ascii="Hiragino Sans GB" ns0:hAnsi="Hiragino Sans GB" ns0:eastAsia="Hiragino Sans GB" ns0:cs="Hiragino Sans GB"/>
          <ns0:b ns0:val="0"/>
          <ns0:color ns0:val="27323A"/>
          <ns0:sz ns0:val="19"/>
        </ns0:rPr>
        <ns0:t>科技小院输出农业技术、提升生产率、降低成本、培养本土人才、激发内生发展动力，体现经济全球化朝普惠、平衡、共赢方向发展，让更多全球南方国家共享发展成果</ns0:t>
      </ns0:r>
    </ns0:p>
    <ns0:p ns2:paraId="3E7E23EA">
      <ns0:pPr>
        <ns0:spacing ns0:before="140" ns0:after="60"/>
      </ns0:pPr>
      <ns0:r>
        <ns0:rPr>
          <ns0:rFonts ns0:ascii="Hiragino Sans GB" ns0:hAnsi="Hiragino Sans GB" ns0:eastAsia="Hiragino Sans GB" ns0:cs="Hiragino Sans GB"/>
          <ns0:b/>
          <ns0:color ns0:val="1F5E8C"/>
          <ns0:sz ns0:val="22"/>
        </ns0:rPr>
        <ns0:t>3. 2024丰台二模Q19</ns0:t>
      </ns0:r>
    </ns0:p>
    <ns0:p ns2:paraId="6D0691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68C3FA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38A0C7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中国与四十个发展中国家签四十八份气候变化南南合作备忘录，帮它们提升应对能力；这种发展中国家抱团的合力，正落到“南南合作与全球南方共同发展”。</ns0:t>
      </ns0:r>
      <ns0:r>
        <ns0:rPr>
          <ns0:rFonts ns0:ascii="Hiragino Sans GB" ns0:hAnsi="Hiragino Sans GB" ns0:eastAsia="Hiragino Sans GB" ns0:cs="Hiragino Sans GB"/>
          <ns0:b ns0:val="0"/>
          <ns0:color ns0:val="202124"/>
          <ns0:sz ns0:val="21"/>
        </ns0:rPr>
        <ns0:t/>
      </ns0:r>
    </ns0:p>
    <ns0:p ns2:paraId="792907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中国通过南南合作帮助发展中国家应对气候变化，贡献中国智慧、中国力量，促进全球南方共同发展，彰显大国担当。</ns0:t>
      </ns0:r>
      <ns0:r>
        <ns0:rPr>
          <ns0:rFonts ns0:ascii="Hiragino Sans GB" ns0:hAnsi="Hiragino Sans GB" ns0:eastAsia="Hiragino Sans GB" ns0:cs="Hiragino Sans GB"/>
          <ns0:b/>
          <ns0:color ns0:val="111111"/>
          <ns0:sz ns0:val="21"/>
        </ns0:rPr>
        <ns0:t/>
      </ns0:r>
    </ns0:p>
    <ns0:p ns2:paraId="067106D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44FB677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中国推进绿色低碳转型并参与全球气候治理</ns0:t>
      </ns0:r>
    </ns0:p>
    <ns0:p ns2:paraId="36AD33D6">
      <ns0:pPr>
        <ns0:spacing ns0:before="140" ns0:after="60"/>
      </ns0:pPr>
      <ns0:r>
        <ns0:rPr>
          <ns0:rFonts ns0:ascii="Hiragino Sans GB" ns0:hAnsi="Hiragino Sans GB" ns0:eastAsia="Hiragino Sans GB" ns0:cs="Hiragino Sans GB"/>
          <ns0:b/>
          <ns0:color ns0:val="1F5E8C"/>
          <ns0:sz ns0:val="22"/>
        </ns0:rPr>
        <ns0:t>1. 2026西城期末Q20</ns0:t>
      </ns0:r>
    </ns0:p>
    <ns0:p ns2:paraId="125445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NDC表格列出非化石能源、森林碳汇、绿色交通等进展与2035目标，说明中国通过国内绿色低碳转型落实国际气候行动承诺。</ns0:t>
      </ns0:r>
      <ns0:r>
        <ns0:rPr>
          <ns0:rFonts ns0:ascii="Hiragino Sans GB" ns0:hAnsi="Hiragino Sans GB" ns0:eastAsia="Hiragino Sans GB" ns0:cs="Hiragino Sans GB"/>
          <ns0:b ns0:val="0"/>
          <ns0:color ns0:val="202124"/>
          <ns0:sz ns0:val="21"/>
        </ns0:rPr>
        <ns0:t/>
      </ns0:r>
    </ns0:p>
    <ns0:p ns2:paraId="260E67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5CDEDE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ns0:t>
      </ns0:r>
      <ns0:r>
        <ns0:rPr>
          <ns0:rFonts ns0:ascii="Hiragino Sans GB" ns0:hAnsi="Hiragino Sans GB" ns0:eastAsia="Hiragino Sans GB" ns0:cs="Hiragino Sans GB"/>
          <ns0:b ns0:val="0"/>
          <ns0:color ns0:val="202124"/>
          <ns0:sz ns0:val="21"/>
        </ns0:rPr>
        <ns0:t/>
      </ns0:r>
    </ns0:p>
    <ns0:p ns2:paraId="66B4EE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中国发展非化石能源、增加森林碳汇、推广绿色交通，推进绿色低碳发展转型，并设定2035年更高NDC目标，以实际行动应对气候变化。</ns0:t>
      </ns0:r>
      <ns0:r>
        <ns0:rPr>
          <ns0:rFonts ns0:ascii="Hiragino Sans GB" ns0:hAnsi="Hiragino Sans GB" ns0:eastAsia="Hiragino Sans GB" ns0:cs="Hiragino Sans GB"/>
          <ns0:b/>
          <ns0:color ns0:val="111111"/>
          <ns0:sz ns0:val="21"/>
        </ns0:rPr>
        <ns0:t/>
      </ns0:r>
    </ns0:p>
    <ns0:p ns2:paraId="2FA7B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题面表格把全国碳市场进展和2035覆盖目标单列，说明中国用市场化工具把企业减排行动嵌入全球气候治理。</ns0:t>
      </ns0:r>
      <ns0:r>
        <ns0:rPr>
          <ns0:rFonts ns0:ascii="Hiragino Sans GB" ns0:hAnsi="Hiragino Sans GB" ns0:eastAsia="Hiragino Sans GB" ns0:cs="Hiragino Sans GB"/>
          <ns0:b ns0:val="0"/>
          <ns0:color ns0:val="202124"/>
          <ns0:sz ns0:val="21"/>
        </ns0:rPr>
        <ns0:t/>
      </ns0:r>
    </ns0:p>
    <ns0:p ns2:paraId="5A5868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509C67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ns0:t>
      </ns0:r>
      <ns0:r>
        <ns0:rPr>
          <ns0:rFonts ns0:ascii="Hiragino Sans GB" ns0:hAnsi="Hiragino Sans GB" ns0:eastAsia="Hiragino Sans GB" ns0:cs="Hiragino Sans GB"/>
          <ns0:b ns0:val="0"/>
          <ns0:color ns0:val="202124"/>
          <ns0:sz ns0:val="21"/>
        </ns0:rPr>
        <ns0:t/>
      </ns0:r>
    </ns0:p>
    <ns0:p ns2:paraId="403DCA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中国构建全球最大碳市场，持续完善全国碳市场，将更多高排放行业纳入交易范围，通过碳交易等市场机制激励企业减排，为全球气候治理提供可借鉴的中国方案。</ns0:t>
      </ns0:r>
      <ns0:r>
        <ns0:rPr>
          <ns0:rFonts ns0:ascii="Hiragino Sans GB" ns0:hAnsi="Hiragino Sans GB" ns0:eastAsia="Hiragino Sans GB" ns0:cs="Hiragino Sans GB"/>
          <ns0:b/>
          <ns0:color ns0:val="111111"/>
          <ns0:sz ns0:val="21"/>
        </ns0:rPr>
        <ns0:t/>
      </ns0:r>
    </ns0:p>
    <ns0:p ns2:paraId="3F376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NDC表格同时列出温室气体减排和气候适应型社会目标，说明中国把减缓与适应结合起来形成系统性治理方案。</ns0:t>
      </ns0:r>
      <ns0:r>
        <ns0:rPr>
          <ns0:rFonts ns0:ascii="Hiragino Sans GB" ns0:hAnsi="Hiragino Sans GB" ns0:eastAsia="Hiragino Sans GB" ns0:cs="Hiragino Sans GB"/>
          <ns0:b ns0:val="0"/>
          <ns0:color ns0:val="202124"/>
          <ns0:sz ns0:val="21"/>
        </ns0:rPr>
        <ns0:t/>
      </ns0:r>
    </ns0:p>
    <ns0:p ns2:paraId="18DD51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1B23AD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NDC目标表既有温室气体减排、又列气候适应型社会，可见中国把减缓与适应拧成系统方案；转型能力变贡献，对应“推进绿色低碳转型并参与气候治理”。</ns0:t>
      </ns0:r>
      <ns0:r>
        <ns0:rPr>
          <ns0:rFonts ns0:ascii="Hiragino Sans GB" ns0:hAnsi="Hiragino Sans GB" ns0:eastAsia="Hiragino Sans GB" ns0:cs="Hiragino Sans GB"/>
          <ns0:b ns0:val="0"/>
          <ns0:color ns0:val="202124"/>
          <ns0:sz ns0:val="21"/>
        </ns0:rPr>
        <ns0:t/>
      </ns0:r>
    </ns0:p>
    <ns0:p ns2:paraId="504360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中国在积极减排的同时，实施《国家适应气候变化战略2035》，提升气候适应能力，推动气候减缓与适应协同发展，增强气候治理系统性，为发展中国家应对气候变化提供系统性方案。</ns0:t>
      </ns0:r>
      <ns0:r>
        <ns0:rPr>
          <ns0:rFonts ns0:ascii="Hiragino Sans GB" ns0:hAnsi="Hiragino Sans GB" ns0:eastAsia="Hiragino Sans GB" ns0:cs="Hiragino Sans GB"/>
          <ns0:b/>
          <ns0:color ns0:val="111111"/>
          <ns0:sz ns0:val="21"/>
        </ns0:rPr>
        <ns0:t/>
      </ns0:r>
    </ns0:p>
    <ns0:p ns2:paraId="7B26F11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4932FA72">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2C5721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12F14A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5D1B95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ns0:t>
      </ns0:r>
      <ns0:r>
        <ns0:rPr>
          <ns0:rFonts ns0:ascii="Hiragino Sans GB" ns0:hAnsi="Hiragino Sans GB" ns0:eastAsia="Hiragino Sans GB" ns0:cs="Hiragino Sans GB"/>
          <ns0:b ns0:val="0"/>
          <ns0:color ns0:val="202124"/>
          <ns0:sz ns0:val="21"/>
        </ns0:rPr>
        <ns0:t/>
      </ns0:r>
    </ns0:p>
    <ns0:p ns2:paraId="551FDC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我国以新能源汽车产业的行动为世界气候、绿色生态保护作贡献，推进绿色低碳转型、参与全球气候治理。</ns0:t>
      </ns0:r>
      <ns0:r>
        <ns0:rPr>
          <ns0:rFonts ns0:ascii="Hiragino Sans GB" ns0:hAnsi="Hiragino Sans GB" ns0:eastAsia="Hiragino Sans GB" ns0:cs="Hiragino Sans GB"/>
          <ns0:b/>
          <ns0:color ns0:val="111111"/>
          <ns0:sz ns0:val="21"/>
        </ns0:rPr>
        <ns0:t/>
      </ns0:r>
    </ns0:p>
    <ns0:p ns2:paraId="3F96A1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答题层次：本题8分，短文题，按题目、分段、中国贡献、批判欧盟行为、中国态度或做法组织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短文题目（1分）；分三段（1分）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中国贡献层（2分）：</ns0:t>
      </ns0:r>
      <ns0:r>
        <ns0:rPr>
          <ns0:rFonts ns0:ascii="Hiragino Sans GB" ns0:hAnsi="Hiragino Sans GB" ns0:eastAsia="Hiragino Sans GB" ns0:cs="Hiragino Sans GB"/>
          <ns0:b ns0:val="0"/>
          <ns0:color ns0:val="27323A"/>
          <ns0:sz ns0:val="19"/>
        </ns0:rPr>
        <ns0:t>我国新能源汽车产业发展促进全球资源优化配置、国际贸易发展，为世界新能源产业注入活力、让经济全球化更有活力；中国用行动为世界气候、环境、绿色、生态保护作贡献</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欧盟征收临时反补贴税违背经济规律，属于贸易保护主义或逆全球化；会破坏市场竞争和市场秩序，不利于欧盟自身发展并损害消费者利益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中国态度或做法层（2分）：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ns0:t>
      </ns0:r>
    </ns0:p>
    <ns0:p ns2:paraId="14202DC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严格落实《巴黎协定》要求，每五年向联合国提交国家自主贡献目标，维护全球气候治理多边进程</ns0:t>
      </ns0:r>
    </ns0:p>
    <ns0:p ns2:paraId="4153243A">
      <ns0:pPr>
        <ns0:spacing ns0:before="140" ns0:after="60"/>
      </ns0:pPr>
      <ns0:r>
        <ns0:rPr>
          <ns0:rFonts ns0:ascii="Hiragino Sans GB" ns0:hAnsi="Hiragino Sans GB" ns0:eastAsia="Hiragino Sans GB" ns0:cs="Hiragino Sans GB"/>
          <ns0:b/>
          <ns0:color ns0:val="1F5E8C"/>
          <ns0:sz ns0:val="22"/>
        </ns0:rPr>
        <ns0:t>1. 2026西城期末Q20</ns0:t>
      </ns0:r>
    </ns0:p>
    <ns0:p ns2:paraId="49434E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题面注释说明NDC是《巴黎协定》的核心机制，各缔约方每五年提交一次国家自主行动目标，中国已在2015年、2020年提交过两轮目标。</ns0:t>
      </ns0:r>
      <ns0:r>
        <ns0:rPr>
          <ns0:rFonts ns0:ascii="Hiragino Sans GB" ns0:hAnsi="Hiragino Sans GB" ns0:eastAsia="Hiragino Sans GB" ns0:cs="Hiragino Sans GB"/>
          <ns0:b ns0:val="0"/>
          <ns0:color ns0:val="202124"/>
          <ns0:sz ns0:val="21"/>
        </ns0:rPr>
        <ns0:t/>
      </ns0:r>
    </ns0:p>
    <ns0:p ns2:paraId="6AAFA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2A3AA3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ns0:t>
      </ns0:r>
      <ns0:r>
        <ns0:rPr>
          <ns0:rFonts ns0:ascii="Hiragino Sans GB" ns0:hAnsi="Hiragino Sans GB" ns0:eastAsia="Hiragino Sans GB" ns0:cs="Hiragino Sans GB"/>
          <ns0:b ns0:val="0"/>
          <ns0:color ns0:val="202124"/>
          <ns0:sz ns0:val="21"/>
        </ns0:rPr>
        <ns0:t/>
      </ns0:r>
    </ns0:p>
    <ns0:p ns2:paraId="634A9F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中国严格落实《巴黎协定》要求，按每五年一次的机制向联合国提交国家自主贡献目标，在2015年、2020年两轮目标基础上于2025年继续更新2035年NDC目标，以实际行动维护全球气候治理多边进程。</ns0:t>
      </ns0:r>
      <ns0:r>
        <ns0:rPr>
          <ns0:rFonts ns0:ascii="Hiragino Sans GB" ns0:hAnsi="Hiragino Sans GB" ns0:eastAsia="Hiragino Sans GB" ns0:cs="Hiragino Sans GB"/>
          <ns0:b/>
          <ns0:color ns0:val="111111"/>
          <ns0:sz ns0:val="21"/>
        </ns0:rPr>
        <ns0:t/>
      </ns0:r>
    </ns0:p>
    <ns0:p ns2:paraId="39ECF0A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7F42815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中国是负责任大国并勇于担当</ns0:t>
      </ns0:r>
    </ns0:p>
    <ns0:p ns2:paraId="445C8D5F">
      <ns0:pPr>
        <ns0:spacing ns0:before="140" ns0:after="60"/>
      </ns0:pPr>
      <ns0:r>
        <ns0:rPr>
          <ns0:rFonts ns0:ascii="Hiragino Sans GB" ns0:hAnsi="Hiragino Sans GB" ns0:eastAsia="Hiragino Sans GB" ns0:cs="Hiragino Sans GB"/>
          <ns0:b/>
          <ns0:color ns0:val="1F5E8C"/>
          <ns0:sz ns0:val="22"/>
        </ns0:rPr>
        <ns0:t>1. 2026西城期末Q20</ns0:t>
      </ns0:r>
    </ns0:p>
    <ns0:p ns2:paraId="57E3AE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中国此前已于2015年、2020年两轮提交NDC，2025年11月又向联合国提交《中国2035年国家自主贡献目标》，体现中国持续更新气候行动承诺、主动担当大国责任。</ns0:t>
      </ns0:r>
      <ns0:r>
        <ns0:rPr>
          <ns0:rFonts ns0:ascii="Hiragino Sans GB" ns0:hAnsi="Hiragino Sans GB" ns0:eastAsia="Hiragino Sans GB" ns0:cs="Hiragino Sans GB"/>
          <ns0:b ns0:val="0"/>
          <ns0:color ns0:val="202124"/>
          <ns0:sz ns0:val="21"/>
        </ns0:rPr>
        <ns0:t/>
      </ns0:r>
    </ns0:p>
    <ns0:p ns2:paraId="3AE781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35F84FC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中国2025年11月又向联合国提交《2035年国家自主贡献目标》，比前两轮继续加码气候承诺；这主动加压，对应“中国是负责任大国并勇于担当”。</ns0:t>
      </ns0:r>
      <ns0:r>
        <ns0:rPr>
          <ns0:rFonts ns0:ascii="Hiragino Sans GB" ns0:hAnsi="Hiragino Sans GB" ns0:eastAsia="Hiragino Sans GB" ns0:cs="Hiragino Sans GB"/>
          <ns0:b ns0:val="0"/>
          <ns0:color ns0:val="202124"/>
          <ns0:sz ns0:val="21"/>
        </ns0:rPr>
        <ns0:t/>
      </ns0:r>
    </ns0:p>
    <ns0:p ns2:paraId="0343C3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中国主动担当全球气候治理责任，于2025年11月向联合国提交《中国2035年国家自主贡献目标》，持续更新气候行动承诺，以实际行动展现负责任大国担当。</ns0:t>
      </ns0:r>
      <ns0:r>
        <ns0:rPr>
          <ns0:rFonts ns0:ascii="Hiragino Sans GB" ns0:hAnsi="Hiragino Sans GB" ns0:eastAsia="Hiragino Sans GB" ns0:cs="Hiragino Sans GB"/>
          <ns0:b/>
          <ns0:color ns0:val="111111"/>
          <ns0:sz ns0:val="21"/>
        </ns0:rPr>
        <ns0:t/>
      </ns0:r>
    </ns0:p>
    <ns0:p ns2:paraId="4E7901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2:paraId="4E91B52E">
      <ns0:pPr>
        <ns0:spacing ns0:before="140" ns0:after="60"/>
      </ns0:pPr>
      <ns0:r>
        <ns0:rPr>
          <ns0:rFonts ns0:ascii="Hiragino Sans GB" ns0:hAnsi="Hiragino Sans GB" ns0:eastAsia="Hiragino Sans GB" ns0:cs="Hiragino Sans GB"/>
          <ns0:b/>
          <ns0:color ns0:val="1F5E8C"/>
          <ns0:sz ns0:val="22"/>
        </ns0:rPr>
        <ns0:t>2. 2024丰台二模Q19</ns0:t>
      </ns0:r>
    </ns0:p>
    <ns0:p ns2:paraId="1FCAFD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设问主语是中国“答卷”，题目限定为面临气候变化挑战，中国怎样承担责任及其意义，因此需要先说明负责任大国角色。</ns0:t>
      </ns0:r>
      <ns0:r>
        <ns0:rPr>
          <ns0:rFonts ns0:ascii="Hiragino Sans GB" ns0:hAnsi="Hiragino Sans GB" ns0:eastAsia="Hiragino Sans GB" ns0:cs="Hiragino Sans GB"/>
          <ns0:b ns0:val="0"/>
          <ns0:color ns0:val="202124"/>
          <ns0:sz ns0:val="21"/>
        </ns0:rPr>
        <ns0:t/>
      </ns0:r>
    </ns0:p>
    <ns0:p ns2:paraId="57CC98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55A51F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面对巴黎协定首次大考，中国把碳排放强度降下来、带动全球风电光伏成本大跌，主动交出答卷；把能力变公共贡献，对应“中国是负责任大国并勇于担当”。</ns0:t>
      </ns0:r>
      <ns0:r>
        <ns0:rPr>
          <ns0:rFonts ns0:ascii="Hiragino Sans GB" ns0:hAnsi="Hiragino Sans GB" ns0:eastAsia="Hiragino Sans GB" ns0:cs="Hiragino Sans GB"/>
          <ns0:b ns0:val="0"/>
          <ns0:color ns0:val="202124"/>
          <ns0:sz ns0:val="21"/>
        </ns0:rPr>
        <ns0:t/>
      </ns0:r>
    </ns0:p>
    <ns0:p ns2:paraId="55582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中国作为负责任大国，在面临气候变化挑战时积极承担责任，以实际行动参与全球环境治理，发挥建设性作用。</ns0:t>
      </ns0:r>
      <ns0:r>
        <ns0:rPr>
          <ns0:rFonts ns0:ascii="Hiragino Sans GB" ns0:hAnsi="Hiragino Sans GB" ns0:eastAsia="Hiragino Sans GB" ns0:cs="Hiragino Sans GB"/>
          <ns0:b/>
          <ns0:color ns0:val="111111"/>
          <ns0:sz ns0:val="21"/>
        </ns0:rPr>
        <ns0:t/>
      </ns0:r>
    </ns0:p>
    <ns0:p ns2:paraId="27BF3A8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答题层次：本题6分，三个角度各2分，必须写“做了什么+效果或意义”</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答题提醒：只概括材料做法、没有效果或意义，最高2分；做法与效果意义匹配不准，酌情扣分</ns0:t>
      </ns0:r>
      <ns0:r>
        <ns0:rPr>
          <ns0:rFonts ns0:ascii="Hiragino Sans GB" ns0:hAnsi="Hiragino Sans GB" ns0:eastAsia="Hiragino Sans GB" ns0:cs="Hiragino Sans GB"/>
          <ns0:b ns0:val="0"/>
          <ns0:color ns0:val="27323A"/>
          <ns0:sz ns0:val="19"/>
        </ns0:rPr>
        <ns0:t/>
      </ns0:r>
    </ns0:p>
    <ns0:p ns2:paraId="141B04EB">
      <ns0:pPr>
        <ns0:spacing ns0:before="140" ns0:after="60"/>
      </ns0:pPr>
      <ns0:r>
        <ns0:rPr>
          <ns0:rFonts ns0:ascii="Hiragino Sans GB" ns0:hAnsi="Hiragino Sans GB" ns0:eastAsia="Hiragino Sans GB" ns0:cs="Hiragino Sans GB"/>
          <ns0:b/>
          <ns0:color ns0:val="1F5E8C"/>
          <ns0:sz ns0:val="22"/>
        </ns0:rPr>
        <ns0:t>3. 2026丰台一模Q19</ns0:t>
      </ns0:r>
    </ns0:p>
    <ns0:p ns2:paraId="58DA29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题目直接追问“大国情怀与担当”，材料从消除贫困、教育普及和卫生健康三方面说明中国把自身发展成就转化为国际合作贡献。</ns0:t>
      </ns0:r>
      <ns0:r>
        <ns0:rPr>
          <ns0:rFonts ns0:ascii="Hiragino Sans GB" ns0:hAnsi="Hiragino Sans GB" ns0:eastAsia="Hiragino Sans GB" ns0:cs="Hiragino Sans GB"/>
          <ns0:b ns0:val="0"/>
          <ns0:color ns0:val="202124"/>
          <ns0:sz ns0:val="21"/>
        </ns0:rPr>
        <ns0:t/>
      </ns0:r>
    </ns0:p>
    <ns0:p ns2:paraId="0C42AE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5678FE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题目直接追问“大国情怀与担当”，材料把减贫、教育、卫生健康的自身成就转为国际合作贡献；这种把能力变公共贡献的做法，对应中国是负责任大国并勇于担当。</ns0:t>
      </ns0:r>
      <ns0:r>
        <ns0:rPr>
          <ns0:rFonts ns0:ascii="Hiragino Sans GB" ns0:hAnsi="Hiragino Sans GB" ns0:eastAsia="Hiragino Sans GB" ns0:cs="Hiragino Sans GB"/>
          <ns0:b ns0:val="0"/>
          <ns0:color ns0:val="202124"/>
          <ns0:sz ns0:val="21"/>
        </ns0:rPr>
        <ns0:t/>
      </ns0:r>
    </ns0:p>
    <ns0:p ns2:paraId="2CD265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中国秉持人类命运共同体理念，坚持胸怀天下，携手各国落实联合国2030年可持续发展议程，在消除贫困、教育普及和卫生健康合作中做全球发展的贡献者，展现负责任大国的情怀和担当。</ns0:t>
      </ns0:r>
      <ns0:r>
        <ns0:rPr>
          <ns0:rFonts ns0:ascii="Hiragino Sans GB" ns0:hAnsi="Hiragino Sans GB" ns0:eastAsia="Hiragino Sans GB" ns0:cs="Hiragino Sans GB"/>
          <ns0:b/>
          <ns0:color ns0:val="111111"/>
          <ns0:sz ns0:val="21"/>
        </ns0:rPr>
        <ns0:t/>
      </ns0:r>
    </ns0:p>
    <ns0:p ns2:paraId="3059C2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答题层次：本题8分，按人类命运共同体、联合国宪章、正确义利观、真正的多边主义、共商共建共享等知识综合说明大国担当</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易错提醒：不要误写成新发展格局、新发展理念、共商共建共享的发展理念或发展格局，不能机械套“推动全球朝着……方向发展”</ns0:t>
      </ns0:r>
      <ns0:r>
        <ns0:rPr>
          <ns0:rFonts ns0:ascii="Hiragino Sans GB" ns0:hAnsi="Hiragino Sans GB" ns0:eastAsia="Hiragino Sans GB" ns0:cs="Hiragino Sans GB"/>
          <ns0:b ns0:val="0"/>
          <ns0:color ns0:val="27323A"/>
          <ns0:sz ns0:val="19"/>
        </ns0:rPr>
        <ns0:t/>
      </ns0:r>
    </ns0:p>
    <ns0:p ns2:paraId="657A2801">
      <ns0:pPr>
        <ns0:spacing ns0:before="140" ns0:after="60"/>
      </ns0:pPr>
      <ns0:r>
        <ns0:rPr>
          <ns0:rFonts ns0:ascii="Hiragino Sans GB" ns0:hAnsi="Hiragino Sans GB" ns0:eastAsia="Hiragino Sans GB" ns0:cs="Hiragino Sans GB"/>
          <ns0:b/>
          <ns0:color ns0:val="1F5E8C"/>
          <ns0:sz ns0:val="22"/>
        </ns0:rPr>
        <ns0:t>4. 2025顺义一模Q20</ns0:t>
      </ns0:r>
    </ns0:p>
    <ns0:p ns2:paraId="1B39F0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题面写中国在共建国家推进惠民生“小而美”项目，帮助当地提升发展水平、解决饮水问题、丰富精神生活，说明中国通过具体民生合作承担国际发展责任。</ns0:t>
      </ns0:r>
      <ns0:r>
        <ns0:rPr>
          <ns0:rFonts ns0:ascii="Hiragino Sans GB" ns0:hAnsi="Hiragino Sans GB" ns0:eastAsia="Hiragino Sans GB" ns0:cs="Hiragino Sans GB"/>
          <ns0:b ns0:val="0"/>
          <ns0:color ns0:val="202124"/>
          <ns0:sz ns0:val="21"/>
        </ns0:rPr>
        <ns0:t/>
      </ns0:r>
    </ns0:p>
    <ns0:p ns2:paraId="633248D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62C038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中老铁路安居村、“200口井”让卢旺达村民喝上放心水等惠民项目，是中国把能力变成解他国民生难题的实在贡献，正是中国作为负责任大国勇于担当。</ns0:t>
      </ns0:r>
      <ns0:r>
        <ns0:rPr>
          <ns0:rFonts ns0:ascii="Hiragino Sans GB" ns0:hAnsi="Hiragino Sans GB" ns0:eastAsia="Hiragino Sans GB" ns0:cs="Hiragino Sans GB"/>
          <ns0:b ns0:val="0"/>
          <ns0:color ns0:val="202124"/>
          <ns0:sz ns0:val="21"/>
        </ns0:rPr>
        <ns0:t/>
      </ns0:r>
    </ns0:p>
    <ns0:p ns2:paraId="4A5BB6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中国通过中老铁路安居村、“200口井”和援建牙买加中国园林等“小而美”项目改善当地民生，彰显大国担当和负责任大国形象。</ns0:t>
      </ns0:r>
      <ns0:r>
        <ns0:rPr>
          <ns0:rFonts ns0:ascii="Hiragino Sans GB" ns0:hAnsi="Hiragino Sans GB" ns0:eastAsia="Hiragino Sans GB" ns0:cs="Hiragino Sans GB"/>
          <ns0:b/>
          <ns0:color ns0:val="111111"/>
          <ns0:sz ns0:val="21"/>
        </ns0:rPr>
        <ns0:t/>
      </ns0:r>
    </ns0:p>
    <ns0:p ns2:paraId="3BF86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386A8975">
      <ns0:pPr>
        <ns0:spacing ns0:before="140" ns0:after="60"/>
      </ns0:pPr>
      <ns0:r>
        <ns0:rPr>
          <ns0:rFonts ns0:ascii="Hiragino Sans GB" ns0:hAnsi="Hiragino Sans GB" ns0:eastAsia="Hiragino Sans GB" ns0:cs="Hiragino Sans GB"/>
          <ns0:b/>
          <ns0:color ns0:val="1F5E8C"/>
          <ns0:sz ns0:val="22"/>
        </ns0:rPr>
        <ns0:t>5. 2026门头沟一模Q21</ns0:t>
      </ns0:r>
    </ns0:p>
    <ns0:p ns2:paraId="29EDE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设问问中国为何能为世界提供确定性，材料三呈现中国是150多个国家和地区的主要贸易伙伴，并通过对外投资为东道国贡献税收，故应从中国承担大国责任、贡献世界经济稳定的角度作答。</ns0:t>
      </ns0:r>
      <ns0:r>
        <ns0:rPr>
          <ns0:rFonts ns0:ascii="Hiragino Sans GB" ns0:hAnsi="Hiragino Sans GB" ns0:eastAsia="Hiragino Sans GB" ns0:cs="Hiragino Sans GB"/>
          <ns0:b ns0:val="0"/>
          <ns0:color ns0:val="202124"/>
          <ns0:sz ns0:val="21"/>
        </ns0:rPr>
        <ns0:t/>
      </ns0:r>
    </ns0:p>
    <ns0:p ns2:paraId="774A3D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3EB36D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ns0:t>
      </ns0:r>
      <ns0:r>
        <ns0:rPr>
          <ns0:rFonts ns0:ascii="Hiragino Sans GB" ns0:hAnsi="Hiragino Sans GB" ns0:eastAsia="Hiragino Sans GB" ns0:cs="Hiragino Sans GB"/>
          <ns0:b ns0:val="0"/>
          <ns0:color ns0:val="202124"/>
          <ns0:sz ns0:val="21"/>
        </ns0:rPr>
        <ns0:t/>
      </ns0:r>
    </ns0:p>
    <ns0:p ns2:paraId="71C69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中国坚持大国担当，是150多个国家和地区的主要贸易伙伴，并通过对外投资为东道国贡献3000多亿美元税收，以互利共赢的开放战略为世界共享发展机遇。</ns0:t>
      </ns0:r>
      <ns0:r>
        <ns0:rPr>
          <ns0:rFonts ns0:ascii="Hiragino Sans GB" ns0:hAnsi="Hiragino Sans GB" ns0:eastAsia="Hiragino Sans GB" ns0:cs="Hiragino Sans GB"/>
          <ns0:b/>
          <ns0:color ns0:val="111111"/>
          <ns0:sz ns0:val="21"/>
        </ns0:rPr>
        <ns0:t/>
      </ns0:r>
    </ns0:p>
    <ns0:p ns2:paraId="6544CFC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0C4E6962">
      <ns0:pPr>
        <ns0:spacing ns0:before="140" ns0:after="60"/>
      </ns0:pPr>
      <ns0:r>
        <ns0:rPr>
          <ns0:rFonts ns0:ascii="Hiragino Sans GB" ns0:hAnsi="Hiragino Sans GB" ns0:eastAsia="Hiragino Sans GB" ns0:cs="Hiragino Sans GB"/>
          <ns0:b/>
          <ns0:color ns0:val="1F5E8C"/>
          <ns0:sz ns0:val="22"/>
        </ns0:rPr>
        <ns0:t>6. 2026通州期末Q20</ns0:t>
      </ns0:r>
    </ns0:p>
    <ns0:p ns2:paraId="0931E4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102A5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5CB11DD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面对全球性挑战和治理赤字，中国提出治理倡议、提供国际公共产品，体现负责任大国主动担当。</ns0:t>
      </ns0:r>
      <ns0:r>
        <ns0:rPr>
          <ns0:rFonts ns0:ascii="Hiragino Sans GB" ns0:hAnsi="Hiragino Sans GB" ns0:eastAsia="Hiragino Sans GB" ns0:cs="Hiragino Sans GB"/>
          <ns0:b ns0:val="0"/>
          <ns0:color ns0:val="202124"/>
          <ns0:sz ns0:val="21"/>
        </ns0:rPr>
        <ns0:t/>
      </ns0:r>
    </ns0:p>
    <ns0:p ns2:paraId="1245E7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全球治理倡议是中国贡献的又一重要国际公共产品，与三大倡议协同发力，彰显中国负责任大国的主动担当。</ns0:t>
      </ns0:r>
      <ns0:r>
        <ns0:rPr>
          <ns0:rFonts ns0:ascii="Hiragino Sans GB" ns0:hAnsi="Hiragino Sans GB" ns0:eastAsia="Hiragino Sans GB" ns0:cs="Hiragino Sans GB"/>
          <ns0:b/>
          <ns0:color ns0:val="111111"/>
          <ns0:sz ns0:val="21"/>
        </ns0:rPr>
        <ns0:t/>
      </ns0:r>
    </ns0:p>
    <ns0:p ns2:paraId="04A38F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DFE21BD">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聚焦发展中国家紧迫需求，以灵活快速的小而美项目形成共同发展品牌</ns0:t>
      </ns0:r>
    </ns0:p>
    <ns0:p ns2:paraId="6D29D444">
      <ns0:pPr>
        <ns0:spacing ns0:before="140" ns0:after="60"/>
      </ns0:pPr>
      <ns0:r>
        <ns0:rPr>
          <ns0:rFonts ns0:ascii="Hiragino Sans GB" ns0:hAnsi="Hiragino Sans GB" ns0:eastAsia="Hiragino Sans GB" ns0:cs="Hiragino Sans GB"/>
          <ns0:b/>
          <ns0:color ns0:val="1F5E8C"/>
          <ns0:sz ns0:val="22"/>
        </ns0:rPr>
        <ns0:t>1. 2025顺义一模Q20</ns0:t>
      </ns0:r>
    </ns0:p>
    <ns0:p ns2:paraId="7E4F0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题面把“小而美”项目放在共建“一带一路”从“大写意”进入“工笔画”的阶段，列举饮水、地区发展、精神生活等具体民生需求，说明这类项目的优势在于精准、灵活和可复制。</ns0:t>
      </ns0:r>
      <ns0:r>
        <ns0:rPr>
          <ns0:rFonts ns0:ascii="Hiragino Sans GB" ns0:hAnsi="Hiragino Sans GB" ns0:eastAsia="Hiragino Sans GB" ns0:cs="Hiragino Sans GB"/>
          <ns0:b ns0:val="0"/>
          <ns0:color ns0:val="202124"/>
          <ns0:sz ns0:val="21"/>
        </ns0:rPr>
        <ns0:t/>
      </ns0:r>
    </ns0:p>
    <ns0:p ns2:paraId="120B552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7F4E50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ns0:t>
      </ns0:r>
      <ns0:r>
        <ns0:rPr>
          <ns0:rFonts ns0:ascii="Hiragino Sans GB" ns0:hAnsi="Hiragino Sans GB" ns0:eastAsia="Hiragino Sans GB" ns0:cs="Hiragino Sans GB"/>
          <ns0:b ns0:val="0"/>
          <ns0:color ns0:val="202124"/>
          <ns0:sz ns0:val="21"/>
        </ns0:rPr>
        <ns0:t/>
      </ns0:r>
    </ns0:p>
    <ns0:p ns2:paraId="6C0FAA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“小而美”项目聚焦发展中国家紧迫需求，灵活实施、快速响应基层社区需求，规模小更易统筹和推广，因而能够形成国际发展合作品牌和共同发展目标。</ns0:t>
      </ns0:r>
      <ns0:r>
        <ns0:rPr>
          <ns0:rFonts ns0:ascii="Hiragino Sans GB" ns0:hAnsi="Hiragino Sans GB" ns0:eastAsia="Hiragino Sans GB" ns0:cs="Hiragino Sans GB"/>
          <ns0:b/>
          <ns0:color ns0:val="111111"/>
          <ns0:sz ns0:val="21"/>
        </ns0:rPr>
        <ns0:t/>
      </ns0:r>
    </ns0:p>
    <ns0:p ns2:paraId="1272F0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答题层次：本题8分，按项目优势、当地价值、我国意义或理念、世界意义和贡献组织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聚焦发展中国家紧迫需求、灵活实施、快速响应基层社区需求；规模小更易统筹、可推广，形成品牌和共同发展目标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构建人类命运共同体、为重构公正合理的国际政治经济秩序提供中国方案、推动经济全球化朝开放包容普惠方向发展、推动国际关系民主化，任意一点1分，不超过2分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材料与逻辑提醒：要结合中老铁路、200口井、牙买加中国园林等项目实例分析；不得只就材料说材料或只罗列知识</ns0:t>
      </ns0:r>
      <ns0:r>
        <ns0:rPr>
          <ns0:rFonts ns0:ascii="Hiragino Sans GB" ns0:hAnsi="Hiragino Sans GB" ns0:eastAsia="Hiragino Sans GB" ns0:cs="Hiragino Sans GB"/>
          <ns0:b ns0:val="0"/>
          <ns0:color ns0:val="27323A"/>
          <ns0:sz ns0:val="19"/>
        </ns0:rPr>
        <ns0:t/>
      </ns0:r>
    </ns0:p>
    <ns0:p ns2:paraId="2504487B">
      <ns0:pPr>
        <ns0:spacing ns0:before="140" ns0:after="60"/>
      </ns0:pPr>
      <ns0:r>
        <ns0:rPr>
          <ns0:rFonts ns0:ascii="Hiragino Sans GB" ns0:hAnsi="Hiragino Sans GB" ns0:eastAsia="Hiragino Sans GB" ns0:cs="Hiragino Sans GB"/>
          <ns0:b/>
          <ns0:color ns0:val="1F5E8C"/>
          <ns0:sz ns0:val="22"/>
        </ns0:rPr>
        <ns0:t>2. 2026丰台期末Q20</ns0:t>
      </ns0:r>
    </ns0:p>
    <ns0:p ns2:paraId="602872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016566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4A4F4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民心工程不搞大工程，三年内落地三百个“小而美”项目、办教育培训，专挑拉美最急需处下手，恰对应“聚焦发展中国家紧迫需求，形成共同发展品牌”。</ns0:t>
      </ns0:r>
      <ns0:r>
        <ns0:rPr>
          <ns0:rFonts ns0:ascii="Hiragino Sans GB" ns0:hAnsi="Hiragino Sans GB" ns0:eastAsia="Hiragino Sans GB" ns0:cs="Hiragino Sans GB"/>
          <ns0:b ns0:val="0"/>
          <ns0:color ns0:val="202124"/>
          <ns0:sz ns0:val="21"/>
        </ns0:rPr>
        <ns0:t/>
      </ns0:r>
    </ns0:p>
    <ns0:p ns2:paraId="09FBBE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民心工程实施300个"小而美"民生项目,聚焦拉美发展中国家紧迫需求,灵活快速惠及民生,形成共同发展品牌,扩大民心汇合点。</ns0:t>
      </ns0:r>
      <ns0:r>
        <ns0:rPr>
          <ns0:rFonts ns0:ascii="Hiragino Sans GB" ns0:hAnsi="Hiragino Sans GB" ns0:eastAsia="Hiragino Sans GB" ns0:cs="Hiragino Sans GB"/>
          <ns0:b/>
          <ns0:color ns0:val="111111"/>
          <ns0:sz ns0:val="21"/>
        </ns0:rPr>
        <ns0:t/>
      </ns0:r>
    </ns0:p>
    <ns0:p ns2:paraId="6A8E26D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2:paraId="2042784F">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展现大国责任担当</ns0:t>
      </ns0:r>
    </ns0:p>
    <ns0:p ns2:paraId="17A73833">
      <ns0:pPr>
        <ns0:spacing ns0:before="140" ns0:after="60"/>
      </ns0:pPr>
      <ns0:r>
        <ns0:rPr>
          <ns0:rFonts ns0:ascii="Hiragino Sans GB" ns0:hAnsi="Hiragino Sans GB" ns0:eastAsia="Hiragino Sans GB" ns0:cs="Hiragino Sans GB"/>
          <ns0:b/>
          <ns0:color ns0:val="1F5E8C"/>
          <ns0:sz ns0:val="22"/>
        </ns0:rPr>
        <ns0:t>1. 2026西城二模Q19(1)</ns0:t>
      </ns0:r>
    </ns0:p>
    <ns0:p ns2:paraId="03A85D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中国参与全球数据治理，既贡献自身数字发展经验，也承担负责任大国的全球治理责任。</ns0:t>
      </ns0:r>
      <ns0:r>
        <ns0:rPr>
          <ns0:rFonts ns0:ascii="Hiragino Sans GB" ns0:hAnsi="Hiragino Sans GB" ns0:eastAsia="Hiragino Sans GB" ns0:cs="Hiragino Sans GB"/>
          <ns0:b ns0:val="0"/>
          <ns0:color ns0:val="202124"/>
          <ns0:sz ns0:val="21"/>
        </ns0:rPr>
        <ns0:t/>
      </ns0:r>
    </ns0:p>
    <ns0:p ns2:paraId="510EBA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53F33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中国参与数据治理并贡献数字发展经验和治理方案，不只是自保数据安全，也是在承担全球治理责任。</ns0:t>
      </ns0:r>
      <ns0:r>
        <ns0:rPr>
          <ns0:rFonts ns0:ascii="Hiragino Sans GB" ns0:hAnsi="Hiragino Sans GB" ns0:eastAsia="Hiragino Sans GB" ns0:cs="Hiragino Sans GB"/>
          <ns0:b ns0:val="0"/>
          <ns0:color ns0:val="202124"/>
          <ns0:sz ns0:val="21"/>
        </ns0:rPr>
        <ns0:t/>
      </ns0:r>
    </ns0:p>
    <ns0:p ns2:paraId="575F573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中国积极参与全球数据治理，贡献数字发展经验和治理方案，展现负责任大国的责任担当。</ns0:t>
      </ns0:r>
      <ns0:r>
        <ns0:rPr>
          <ns0:rFonts ns0:ascii="Hiragino Sans GB" ns0:hAnsi="Hiragino Sans GB" ns0:eastAsia="Hiragino Sans GB" ns0:cs="Hiragino Sans GB"/>
          <ns0:b/>
          <ns0:color ns0:val="111111"/>
          <ns0:sz ns0:val="21"/>
        </ns0:rPr>
        <ns0:t/>
      </ns0:r>
    </ns0:p>
    <ns0:p ns2:paraId="662C0F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DAD2231">
      <ns0:pPr>
        <ns0:spacing ns0:before="140" ns0:after="60"/>
      </ns0:pPr>
      <ns0:r>
        <ns0:rPr>
          <ns0:rFonts ns0:ascii="Hiragino Sans GB" ns0:hAnsi="Hiragino Sans GB" ns0:eastAsia="Hiragino Sans GB" ns0:cs="Hiragino Sans GB"/>
          <ns0:b/>
          <ns0:color ns0:val="1F5E8C"/>
          <ns0:sz ns0:val="22"/>
        </ns0:rPr>
        <ns0:t>2. 2026门头沟一模Q21</ns0:t>
      </ns0:r>
    </ns0:p>
    <ns0:p ns2:paraId="2D33F29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题目让学生说明中国为何能为世界提供宝贵的确定性，材料三把中国与世界经济深度联动、进口市场扩大和跨国企业加码在华投资放在一起，要从开放合作带来双向互利的角度作答。</ns0:t>
      </ns0:r>
      <ns0:r>
        <ns0:rPr>
          <ns0:rFonts ns0:ascii="Hiragino Sans GB" ns0:hAnsi="Hiragino Sans GB" ns0:eastAsia="Hiragino Sans GB" ns0:cs="Hiragino Sans GB"/>
          <ns0:b ns0:val="0"/>
          <ns0:color ns0:val="202124"/>
          <ns0:sz ns0:val="21"/>
        </ns0:rPr>
        <ns0:t/>
      </ns0:r>
    </ns0:p>
    <ns0:p ns2:paraId="1CABE38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0D58B3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中国连续十七年是第二大进口市场、对外投资为东道国纳税三千多亿美元、跨国企业还加码在华，这种把机遇分给别人的开放，正是“展现大国责任担当”。</ns0:t>
      </ns0:r>
      <ns0:r>
        <ns0:rPr>
          <ns0:rFonts ns0:ascii="Hiragino Sans GB" ns0:hAnsi="Hiragino Sans GB" ns0:eastAsia="Hiragino Sans GB" ns0:cs="Hiragino Sans GB"/>
          <ns0:b ns0:val="0"/>
          <ns0:color ns0:val="202124"/>
          <ns0:sz ns0:val="21"/>
        </ns0:rPr>
        <ns0:t/>
      </ns0:r>
    </ns0:p>
    <ns0:p ns2:paraId="374E04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中国展现负责任大国担当,奉行互利共赢的开放战略,推动构建人类命运共同体,故能为动荡变革的世界提供宝贵的确定性。</ns0:t>
      </ns0:r>
      <ns0:r>
        <ns0:rPr>
          <ns0:rFonts ns0:ascii="Hiragino Sans GB" ns0:hAnsi="Hiragino Sans GB" ns0:eastAsia="Hiragino Sans GB" ns0:cs="Hiragino Sans GB"/>
          <ns0:b/>
          <ns0:color ns0:val="111111"/>
          <ns0:sz ns0:val="21"/>
        </ns0:rPr>
        <ns0:t/>
      </ns0:r>
    </ns0:p>
    <ns0:p ns2:paraId="0088B6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0EE3215E">
      <ns0:pPr>
        <ns0:spacing ns0:before="140" ns0:after="60"/>
      </ns0:pPr>
      <ns0:r>
        <ns0:rPr>
          <ns0:rFonts ns0:ascii="Hiragino Sans GB" ns0:hAnsi="Hiragino Sans GB" ns0:eastAsia="Hiragino Sans GB" ns0:cs="Hiragino Sans GB"/>
          <ns0:b/>
          <ns0:color ns0:val="1F5E8C"/>
          <ns0:sz ns0:val="22"/>
        </ns0:rPr>
        <ns0:t>3. 2025西城二模Q19(2)</ns0:t>
      </ns0:r>
    </ns0:p>
    <ns0:p ns2:paraId="7F584A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384C92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4537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中国凭借自身完备产业体系和广阔市场，主动对最不发达国家零关税、共享发展机遇，把自身能力变成对外贡献，落点正是“展现大国责任担当”。</ns0:t>
      </ns0:r>
      <ns0:r>
        <ns0:rPr>
          <ns0:rFonts ns0:ascii="Hiragino Sans GB" ns0:hAnsi="Hiragino Sans GB" ns0:eastAsia="Hiragino Sans GB" ns0:cs="Hiragino Sans GB"/>
          <ns0:b ns0:val="0"/>
          <ns0:color ns0:val="202124"/>
          <ns0:sz ns0:val="21"/>
        </ns0:rPr>
        <ns0:t/>
      </ns0:r>
    </ns0:p>
    <ns0:p ns2:paraId="50D1FA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开放中国市场、坚持正确义利观，与发展中国家共享发展新机遇、惠民生增福祉、互利共赢，展现大国担当。</ns0:t>
      </ns0:r>
      <ns0:r>
        <ns0:rPr>
          <ns0:rFonts ns0:ascii="Hiragino Sans GB" ns0:hAnsi="Hiragino Sans GB" ns0:eastAsia="Hiragino Sans GB" ns0:cs="Hiragino Sans GB"/>
          <ns0:b/>
          <ns0:color ns0:val="111111"/>
          <ns0:sz ns0:val="21"/>
        </ns0:rPr>
        <ns0:t/>
      </ns0:r>
    </ns0:p>
    <ns0:p ns2:paraId="4DDCF6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3B4C9CD0">
      <ns0:pPr>
        <ns0:spacing ns0:before="140" ns0:after="60"/>
      </ns0:pPr>
      <ns0:r>
        <ns0:rPr>
          <ns0:rFonts ns0:ascii="Hiragino Sans GB" ns0:hAnsi="Hiragino Sans GB" ns0:eastAsia="Hiragino Sans GB" ns0:cs="Hiragino Sans GB"/>
          <ns0:b/>
          <ns0:color ns0:val="1F5E8C"/>
          <ns0:sz ns0:val="22"/>
        </ns0:rPr>
        <ns0:t>4. 2026朝阳期中Q17</ns0:t>
      </ns0:r>
    </ns0:p>
    <ns0:p ns2:paraId="55D77EE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5AFB21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1C4E7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丙同学把人工智能定位为造福人类的国际公共产品、主动帮全球南方提升能力；中国把自身能力转化为公共贡献，承担发展合作责任，即展现大国责任担当。</ns0:t>
      </ns0:r>
      <ns0:r>
        <ns0:rPr>
          <ns0:rFonts ns0:ascii="Hiragino Sans GB" ns0:hAnsi="Hiragino Sans GB" ns0:eastAsia="Hiragino Sans GB" ns0:cs="Hiragino Sans GB"/>
          <ns0:b ns0:val="0"/>
          <ns0:color ns0:val="202124"/>
          <ns0:sz ns0:val="21"/>
        </ns0:rPr>
        <ns0:t/>
      </ns0:r>
    </ns0:p>
    <ns0:p ns2:paraId="04A4ECA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处理好中国发展与世界发展关系，为世界提供公共产品和机遇、兼顾他国合理关切，展现大国责任担当。</ns0:t>
      </ns0:r>
      <ns0:r>
        <ns0:rPr>
          <ns0:rFonts ns0:ascii="Hiragino Sans GB" ns0:hAnsi="Hiragino Sans GB" ns0:eastAsia="Hiragino Sans GB" ns0:cs="Hiragino Sans GB"/>
          <ns0:b/>
          <ns0:color ns0:val="111111"/>
          <ns0:sz ns0:val="21"/>
        </ns0:rPr>
        <ns0:t/>
      </ns0:r>
    </ns0:p>
    <ns0:p ns2:paraId="5B621EF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答题层次：本题8分；一层3分，两层6分，三层8分；每层均按“总说：处理什么关系—分说：如何处理关系”展开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ns0:t>
      </ns0:r>
      <ns0:r>
        <ns0:rPr>
          <ns0:rFonts ns0:ascii="Hiragino Sans GB" ns0:hAnsi="Hiragino Sans GB" ns0:eastAsia="Hiragino Sans GB" ns0:cs="Hiragino Sans GB"/>
          <ns0:b ns0:val="0"/>
          <ns0:color ns0:val="27323A"/>
          <ns0:sz ns0:val="19"/>
        </ns0:rPr>
        <ns0:t>把核心技术自主可控、把握创新主动权、创新驱动、技术研发和核心竞争力作为自力更生一端；把国际交流合作、参与经济全球化和国际分工、发展开放型经济、共商共建共享、两个市场两种资源、国内国际双循环作为对外开放一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ns0:t>
      </ns0:r>
      <ns0:r>
        <ns0:rPr>
          <ns0:rFonts ns0:ascii="Hiragino Sans GB" ns0:hAnsi="Hiragino Sans GB" ns0:eastAsia="Hiragino Sans GB" ns0:cs="Hiragino Sans GB"/>
          <ns0:b ns0:val="0"/>
          <ns0:color ns0:val="27323A"/>
          <ns0:sz ns0:val="19"/>
        </ns0:rPr>
        <ns0:t>以总体国家安全观、底线思维、维护经济安全和科技安全、完善监管与法律制度等守住安全底线；以人工智能赋能经济平稳可持续发展、高质量发展、注入新动能、降本增效、提高效率、优化资源配置和促进经济增长体现发展价值</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ns0:t>
      </ns0:r>
      <ns0:r>
        <ns0:rPr>
          <ns0:rFonts ns0:ascii="Hiragino Sans GB" ns0:hAnsi="Hiragino Sans GB" ns0:eastAsia="Hiragino Sans GB" ns0:cs="Hiragino Sans GB"/>
          <ns0:b ns0:val="0"/>
          <ns0:color ns0:val="27323A"/>
          <ns0:sz ns0:val="19"/>
        </ns0:rPr>
        <ns0:t>一方面维护本国利益、谋求本国发展，满足人民美好生活需要，推动我国产业结构优化升级；另一方面兼顾他国合理关切，为世界提供公共产品和发展机遇，坚持正确义利观，推动发展中国家发展，贡献中国智慧和中国方案，展现大国责任，推动构建人类命运共同体</ns0:t>
      </ns0:r>
    </ns0:p>
    <ns0:p ns2:paraId="1BDBD815">
      <ns0:pPr>
        <ns0:spacing ns0:before="140" ns0:after="60"/>
      </ns0:pPr>
      <ns0:r>
        <ns0:rPr>
          <ns0:rFonts ns0:ascii="Hiragino Sans GB" ns0:hAnsi="Hiragino Sans GB" ns0:eastAsia="Hiragino Sans GB" ns0:cs="Hiragino Sans GB"/>
          <ns0:b/>
          <ns0:color ns0:val="1F5E8C"/>
          <ns0:sz ns0:val="22"/>
        </ns0:rPr>
        <ns0:t>5. 2026朝阳一模Q20</ns0:t>
      </ns0:r>
    </ns0:p>
    <ns0:p ns2:paraId="56EB8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中国通过创新成果、开放政策和发展合作把自身发展同世界发展连接起来，特别是以经验分享和技术合作帮助发展中国家改善民生。</ns0:t>
      </ns0:r>
      <ns0:r>
        <ns0:rPr>
          <ns0:rFonts ns0:ascii="Hiragino Sans GB" ns0:hAnsi="Hiragino Sans GB" ns0:eastAsia="Hiragino Sans GB" ns0:cs="Hiragino Sans GB"/>
          <ns0:b ns0:val="0"/>
          <ns0:color ns0:val="202124"/>
          <ns0:sz ns0:val="21"/>
        </ns0:rPr>
        <ns0:t/>
      </ns0:r>
    </ns0:p>
    <ns0:p ns2:paraId="3ACD88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54E3EF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本题要求说明中国能够为全球发展注入稳定性和正能量，材料中的开放合作、经验分享和对发展中国家的赋能体现中国不是旁观者，而是全球发展的贡献者。这里应从大国责任担当说明中国行动的价值。</ns0:t>
      </ns0:r>
      <ns0:r>
        <ns0:rPr>
          <ns0:rFonts ns0:ascii="Hiragino Sans GB" ns0:hAnsi="Hiragino Sans GB" ns0:eastAsia="Hiragino Sans GB" ns0:cs="Hiragino Sans GB"/>
          <ns0:b ns0:val="0"/>
          <ns0:color ns0:val="202124"/>
          <ns0:sz ns0:val="21"/>
        </ns0:rPr>
        <ns0:t/>
      </ns0:r>
    </ns0:p>
    <ns0:p ns2:paraId="52D66B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中国分享减贫、生态治理经验改善发展中国家民生，彰显大国责任与担当，为全球发展注入稳定性和正能量。</ns0:t>
      </ns0:r>
      <ns0:r>
        <ns0:rPr>
          <ns0:rFonts ns0:ascii="Hiragino Sans GB" ns0:hAnsi="Hiragino Sans GB" ns0:eastAsia="Hiragino Sans GB" ns0:cs="Hiragino Sans GB"/>
          <ns0:b/>
          <ns0:color ns0:val="111111"/>
          <ns0:sz ns0:val="21"/>
        </ns0:rPr>
        <ns0:t/>
      </ns0:r>
    </ns0:p>
    <ns0:p ns2:paraId="074A2A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答题层次：本题8分，按必答点、共享发展经验、发展潜力三个层次组织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ns0:t>
      </ns0:r>
      <ns0:r>
        <ns0:rPr>
          <ns0:rFonts ns0:ascii="Hiragino Sans GB" ns0:hAnsi="Hiragino Sans GB" ns0:eastAsia="Hiragino Sans GB" ns0:cs="Hiragino Sans GB"/>
          <ns0:b ns0:val="0"/>
          <ns0:color ns0:val="27323A"/>
          <ns0:sz ns0:val="19"/>
        </ns0:rPr>
        <ns0:t>当前国际竞争的实质是以经济和科技实力为基础的综合国力较量；中国坚持创新驱动战略，科技实力日益增强，成为全球创新策源地，为全球产业链供应链稳定提供坚实支撑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通过分享减贫经验、生态治理经验、职业教育经验等助力发展中国家持续发展，改善发展中国家民生，展现大国责任担当，贡献中国智慧和中国方案，推动构建人类命运共同体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ns0:t>
      </ns0:r>
      <ns0:r>
        <ns0:rPr>
          <ns0:rFonts ns0:ascii="Hiragino Sans GB" ns0:hAnsi="Hiragino Sans GB" ns0:eastAsia="Hiragino Sans GB" ns0:cs="Hiragino Sans GB"/>
          <ns0:b ns0:val="0"/>
          <ns0:color ns0:val="27323A"/>
          <ns0:sz ns0:val="19"/>
        </ns0:rPr>
        <ns0:t>中国不断释放超大规模市场潜力，统筹两个市场两种资源，坚定不移扩大高水平对外开放，推动贸易投资自由化便利化，推动经济全球化朝开放、包容、普惠、平衡、共赢方向发展，推动建设合作共赢的新型国际关系，坚持共商共建共享，促进人才、商品、服务和生产要素在全球范围内流动，符合和平与发展的时代主题</ns0:t>
      </ns0:r>
    </ns0:p>
    <ns0:p ns2:paraId="20B3AFC7">
      <ns0:pPr>
        <ns0:spacing ns0:before="140" ns0:after="60"/>
      </ns0:pPr>
      <ns0:r>
        <ns0:rPr>
          <ns0:rFonts ns0:ascii="Hiragino Sans GB" ns0:hAnsi="Hiragino Sans GB" ns0:eastAsia="Hiragino Sans GB" ns0:cs="Hiragino Sans GB"/>
          <ns0:b/>
          <ns0:color ns0:val="1F5E8C"/>
          <ns0:sz ns0:val="22"/>
        </ns0:rPr>
        <ns0:t>6. 2025延庆一模Q20(2)外交部发言人回应"脱钩断链"</ns0:t>
      </ns0:r>
    </ns0:p>
    <ns0:p ns2:paraId="5656A4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5E42E0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6C50B7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面对脱钩断链，中国办链博会扩大合作“朋友圈”，主动稳链强链，体现负责任大国担当。</ns0:t>
      </ns0:r>
      <ns0:r>
        <ns0:rPr>
          <ns0:rFonts ns0:ascii="Hiragino Sans GB" ns0:hAnsi="Hiragino Sans GB" ns0:eastAsia="Hiragino Sans GB" ns0:cs="Hiragino Sans GB"/>
          <ns0:b ns0:val="0"/>
          <ns0:color ns0:val="202124"/>
          <ns0:sz ns0:val="21"/>
        </ns0:rPr>
        <ns0:t/>
      </ns0:r>
    </ns0:p>
    <ns0:p ns2:paraId="3BB85B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作为负责任大国，中国坚持高质量发展和高水平对外开放，在追求本国利益时兼顾他国关切，彰显大国责任担当。</ns0:t>
      </ns0:r>
      <ns0:r>
        <ns0:rPr>
          <ns0:rFonts ns0:ascii="Hiragino Sans GB" ns0:hAnsi="Hiragino Sans GB" ns0:eastAsia="Hiragino Sans GB" ns0:cs="Hiragino Sans GB"/>
          <ns0:b/>
          <ns0:color ns0:val="111111"/>
          <ns0:sz ns0:val="21"/>
        </ns0:rPr>
        <ns0:t/>
      </ns0:r>
    </ns0:p>
    <ns0:p ns2:paraId="6B2949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促进技术共享和民生改善，为全球可持续发展贡献力量</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海外生产基地将创造就业、带动当地经济发展、推动中匈技术交流和构建绿色生态圈，说明企业扎根当地依赖技术、资源和发展成果共享。</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中国新能源汽车企业通过技术交流与资源共享，创造当地就业、带动匈牙利经济社会发展，并以全产业链优势帮助当地构建绿色生态圈。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答题层次：本题8分，分析中国新能源汽车企业从“走出去”到“扎下根”的原因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趋势与市场：</ns0:t>
      </ns0:r>
      <ns0:r>
        <ns0:rPr>
          <ns0:rFonts ns0:ascii="Hiragino Sans GB" ns0:hAnsi="Hiragino Sans GB" ns0:eastAsia="Hiragino Sans GB" ns0:cs="Hiragino Sans GB"/>
          <ns0:b ns0:val="0"/>
          <ns0:color ns0:val="27323A"/>
          <ns0:sz ns0:val="19"/>
        </ns0:rPr>
        <ns0:t>顺应经济全球化趋势，满足国际市场需求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资源配置：</ns0:t>
      </ns0:r>
      <ns0:r>
        <ns0:rPr>
          <ns0:rFonts ns0:ascii="Hiragino Sans GB" ns0:hAnsi="Hiragino Sans GB" ns0:eastAsia="Hiragino Sans GB" ns0:cs="Hiragino Sans GB"/>
          <ns0:b ns0:val="0"/>
          <ns0:color ns0:val="27323A"/>
          <ns0:sz ns0:val="19"/>
        </ns0:rPr>
        <ns0:t>利用当地比较优势，优化资源配置，降低生产贸易成本，打造国际竞争新优势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合作共赢：</ns0:t>
      </ns0:r>
      <ns0:r>
        <ns0:rPr>
          <ns0:rFonts ns0:ascii="Hiragino Sans GB" ns0:hAnsi="Hiragino Sans GB" ns0:eastAsia="Hiragino Sans GB" ns0:cs="Hiragino Sans GB"/>
          <ns0:b ns0:val="0"/>
          <ns0:color ns0:val="27323A"/>
          <ns0:sz ns0:val="19"/>
        </ns0:rPr>
        <ns0:t>通过技术交流与资源共享，带动当地经济、社会发展，实现合作共赢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门头沟一模的雅万高铁、埃及钻探技术和坦桑尼亚“小豆子大营养”项目，说明中国用技术优势赋能发展中国家，把技术合作转化为当地自主发展能力和民生改善。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中国以科技助力发展中国家发展，雅万高铁、埃及钻探技术和坦桑尼亚农业项目提升当地自主发展能力、改善民生，为全球可持续发展贡献力量。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答题层次：按中国做“赋能型大国”的世界意义组织；只答中国意义不给分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ns0:t>
      </ns0:r>
      <ns0:r>
        <ns0:rPr>
          <ns0:rFonts ns0:ascii="Hiragino Sans GB" ns0:hAnsi="Hiragino Sans GB" ns0:eastAsia="Hiragino Sans GB" ns0:cs="Hiragino Sans GB"/>
          <ns0:b ns0:val="0"/>
          <ns0:color ns0:val="27323A"/>
          <ns0:sz ns0:val="19"/>
        </ns0:rPr>
        <ns0:t>推动全球经济包容性增长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ns0:t>
      </ns0:r>
      <ns0:r>
        <ns0:rPr>
          <ns0:rFonts ns0:ascii="Hiragino Sans GB" ns0:hAnsi="Hiragino Sans GB" ns0:eastAsia="Hiragino Sans GB" ns0:cs="Hiragino Sans GB"/>
          <ns0:b ns0:val="0"/>
          <ns0:color ns0:val="27323A"/>
          <ns0:sz ns0:val="19"/>
        </ns0:rPr>
        <ns0:t>促进技术共享和民生改善</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治理意义：</ns0:t>
      </ns0:r>
      <ns0:r>
        <ns0:rPr>
          <ns0:rFonts ns0:ascii="Hiragino Sans GB" ns0:hAnsi="Hiragino Sans GB" ns0:eastAsia="Hiragino Sans GB" ns0:cs="Hiragino Sans GB"/>
          <ns0:b ns0:val="0"/>
          <ns0:color ns0:val="27323A"/>
          <ns0:sz ns0:val="19"/>
        </ns0:rPr>
        <ns0:t>完善全球治理实践路径，重构国际治理价值体系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排除项：</ns0:t>
      </ns0:r>
      <ns0:r>
        <ns0:rPr>
          <ns0:rFonts ns0:ascii="Hiragino Sans GB" ns0:hAnsi="Hiragino Sans GB" ns0:eastAsia="Hiragino Sans GB" ns0:cs="Hiragino Sans GB"/>
          <ns0:b ns0:val="0"/>
          <ns0:color ns0:val="27323A"/>
          <ns0:sz ns0:val="19"/>
        </ns0:rPr>
        <ns0:t>充分利用两个市场两种资源不给分；国家关系民主化/世界多极化/多边主义单独写不给分</ns0:t>
      </ns0:r>
    </ns0:p>
    <ns0:p>
      <ns0:pPr/>
    </ns0:p>
    <ns0:p>
      <ns0:pPr/>
    </ns0:p>
    <ns0:p ns2:paraId="5F2C4FB0">
      <ns0:pPr>
        <ns0:pStyle ns0:val="4"/>
      </ns0:pPr>
      <ns0:r>
        <ns0:rPr>
          <ns0:rFonts ns0:eastAsia="Hiragino Sans GB" ns0:ascii="Hiragino Sans GB" ns0:hAnsi="Hiragino Sans GB" ns0:cs="Hiragino Sans GB"/>
          <ns0:b/>
          <ns0:color ns0:val="2F6F9F"/>
          <ns0:sz ns0:val="28"/>
        </ns0:rPr>
        <ns0:t>一条历史线</ns0:t>
      </ns0:r>
    </ns0:p>
    <ns0:p ns2:paraId="4BDE46A8">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中国综合国力、国际地位和话语权提升</ns0:t>
      </ns0:r>
    </ns0:p>
    <ns0:p ns2:paraId="14C6ADF6">
      <ns0:pPr>
        <ns0:spacing ns0:before="140" ns0:after="60"/>
      </ns0:pPr>
      <ns0:r>
        <ns0:rPr>
          <ns0:rFonts ns0:ascii="Hiragino Sans GB" ns0:hAnsi="Hiragino Sans GB" ns0:eastAsia="Hiragino Sans GB" ns0:cs="Hiragino Sans GB"/>
          <ns0:b/>
          <ns0:color ns0:val="1F5E8C"/>
          <ns0:sz ns0:val="22"/>
        </ns0:rPr>
        <ns0:t>1. 2025海淀期中Q21(2)</ns0:t>
      </ns0:r>
    </ns0:p>
    <ns0:p ns2:paraId="2B2E14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设问分析新中国外交之“变”，题面呈现“站起来”“富起来”“强起来”阶段演进，触发国家实力、国际地位和国际责任变化。</ns0:t>
      </ns0:r>
      <ns0:r>
        <ns0:rPr>
          <ns0:rFonts ns0:ascii="Hiragino Sans GB" ns0:hAnsi="Hiragino Sans GB" ns0:eastAsia="Hiragino Sans GB" ns0:cs="Hiragino Sans GB"/>
          <ns0:b ns0:val="0"/>
          <ns0:color ns0:val="202124"/>
          <ns0:sz ns0:val="21"/>
        </ns0:rPr>
        <ns0:t/>
      </ns0:r>
    </ns0:p>
    <ns0:p ns2:paraId="61850C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4E932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ns0:t>
      </ns0:r>
      <ns0:r>
        <ns0:rPr>
          <ns0:rFonts ns0:ascii="Hiragino Sans GB" ns0:hAnsi="Hiragino Sans GB" ns0:eastAsia="Hiragino Sans GB" ns0:cs="Hiragino Sans GB"/>
          <ns0:b ns0:val="0"/>
          <ns0:color ns0:val="202124"/>
          <ns0:sz ns0:val="21"/>
        </ns0:rPr>
        <ns0:t/>
      </ns0:r>
    </ns0:p>
    <ns0:p ns2:paraId="23C6FF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随着中国综合国力不断增强、国际地位不断提升，中国在国际社会中承担越来越多的国际责任。</ns0:t>
      </ns0:r>
      <ns0:r>
        <ns0:rPr>
          <ns0:rFonts ns0:ascii="Hiragino Sans GB" ns0:hAnsi="Hiragino Sans GB" ns0:eastAsia="Hiragino Sans GB" ns0:cs="Hiragino Sans GB"/>
          <ns0:b/>
          <ns0:color ns0:val="111111"/>
          <ns0:sz ns0:val="21"/>
        </ns0:rPr>
        <ns0:t/>
      </ns0:r>
    </ns0:p>
    <ns0:p ns2:paraId="66A5DCF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题面呈现新时代中国拓展主要国家合作、深化周边外交和对非合作，说明中国在国际事务中的表达能力和影响能力增强。</ns0:t>
      </ns0:r>
      <ns0:r>
        <ns0:rPr>
          <ns0:rFonts ns0:ascii="Hiragino Sans GB" ns0:hAnsi="Hiragino Sans GB" ns0:eastAsia="Hiragino Sans GB" ns0:cs="Hiragino Sans GB"/>
          <ns0:b ns0:val="0"/>
          <ns0:color ns0:val="202124"/>
          <ns0:sz ns0:val="21"/>
        </ns0:rPr>
        <ns0:t/>
      </ns0:r>
    </ns0:p>
    <ns0:p ns2:paraId="6BB6A5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4DB963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ns0:t>
      </ns0:r>
      <ns0:r>
        <ns0:rPr>
          <ns0:rFonts ns0:ascii="Hiragino Sans GB" ns0:hAnsi="Hiragino Sans GB" ns0:eastAsia="Hiragino Sans GB" ns0:cs="Hiragino Sans GB"/>
          <ns0:b ns0:val="0"/>
          <ns0:color ns0:val="202124"/>
          <ns0:sz ns0:val="21"/>
        </ns0:rPr>
        <ns0:t/>
      </ns0:r>
    </ns0:p>
    <ns0:p ns2:paraId="67218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随着中国特色大国外交不断推进，中国国际影响力和话语权不断提升。</ns0:t>
      </ns0:r>
      <ns0:r>
        <ns0:rPr>
          <ns0:rFonts ns0:ascii="Hiragino Sans GB" ns0:hAnsi="Hiragino Sans GB" ns0:eastAsia="Hiragino Sans GB" ns0:cs="Hiragino Sans GB"/>
          <ns0:b/>
          <ns0:color ns0:val="111111"/>
          <ns0:sz ns0:val="21"/>
        </ns0:rPr>
        <ns0:t/>
      </ns0:r>
    </ns0:p>
    <ns0:p ns2:paraId="45D7D4D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3F66EA55">
      <ns0:pPr>
        <ns0:spacing ns0:before="140" ns0:after="60"/>
      </ns0:pPr>
      <ns0:r>
        <ns0:rPr>
          <ns0:rFonts ns0:ascii="Hiragino Sans GB" ns0:hAnsi="Hiragino Sans GB" ns0:eastAsia="Hiragino Sans GB" ns0:cs="Hiragino Sans GB"/>
          <ns0:b/>
          <ns0:color ns0:val="1F5E8C"/>
          <ns0:sz ns0:val="22"/>
        </ns0:rPr>
        <ns0:t>2. 2025朝阳期末Q21</ns0:t>
      </ns0:r>
    </ns0:p>
    <ns0:p ns2:paraId="329D85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题面问如何面对意识形态分歧并营造良好外部环境，说明中国特色大国外交还要通过国际话语和国家形象建设改善外部舆论条件。</ns0:t>
      </ns0:r>
      <ns0:r>
        <ns0:rPr>
          <ns0:rFonts ns0:ascii="Hiragino Sans GB" ns0:hAnsi="Hiragino Sans GB" ns0:eastAsia="Hiragino Sans GB" ns0:cs="Hiragino Sans GB"/>
          <ns0:b ns0:val="0"/>
          <ns0:color ns0:val="202124"/>
          <ns0:sz ns0:val="21"/>
        </ns0:rPr>
        <ns0:t/>
      </ns0:r>
    </ns0:p>
    <ns0:p ns2:paraId="6E9D36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CFD83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ns0:t>
      </ns0:r>
      <ns0:r>
        <ns0:rPr>
          <ns0:rFonts ns0:ascii="Hiragino Sans GB" ns0:hAnsi="Hiragino Sans GB" ns0:eastAsia="Hiragino Sans GB" ns0:cs="Hiragino Sans GB"/>
          <ns0:b ns0:val="0"/>
          <ns0:color ns0:val="202124"/>
          <ns0:sz ns0:val="21"/>
        </ns0:rPr>
        <ns0:t/>
      </ns0:r>
    </ns0:p>
    <ns0:p ns2:paraId="0AD6E5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中国提升国际话语权，讲好中国故事、交流中国经验、塑造中国形象，有利于回应意识形态分歧，为推进中国式现代化营造良好的国际舆论环境。</ns0:t>
      </ns0:r>
      <ns0:r>
        <ns0:rPr>
          <ns0:rFonts ns0:ascii="Hiragino Sans GB" ns0:hAnsi="Hiragino Sans GB" ns0:eastAsia="Hiragino Sans GB" ns0:cs="Hiragino Sans GB"/>
          <ns0:b/>
          <ns0:color ns0:val="111111"/>
          <ns0:sz ns0:val="21"/>
        </ns0:rPr>
        <ns0:t/>
      </ns0:r>
    </ns0:p>
    <ns0:p ns2:paraId="6CB7EE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2E0955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中国作为联合国创始会员国和安理会常任理事国，是国际政治经济格局中的重要力量〔中国国际地位综合表达角度〕</ns0:t>
      </ns0:r>
    </ns0:p>
    <ns0:p ns2:paraId="0A5F7485">
      <ns0:pPr>
        <ns0:spacing ns0:before="140" ns0:after="60"/>
      </ns0:pPr>
      <ns0:r>
        <ns0:rPr>
          <ns0:rFonts ns0:ascii="Hiragino Sans GB" ns0:hAnsi="Hiragino Sans GB" ns0:eastAsia="Hiragino Sans GB" ns0:cs="Hiragino Sans GB"/>
          <ns0:b/>
          <ns0:color ns0:val="1F5E8C"/>
          <ns0:sz ns0:val="22"/>
        </ns0:rPr>
        <ns0:t>1. 2025海淀二模Q21</ns0:t>
      </ns0:r>
    </ns0:p>
    <ns0:p ns2:paraId="288B11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要说明联合国为什么需要中国，必须先说明中国在联合国和国际格局中的身份与分量，才能推出中国能为联合国事业提供支撑。</ns0:t>
      </ns0:r>
      <ns0:r>
        <ns0:rPr>
          <ns0:rFonts ns0:ascii="Hiragino Sans GB" ns0:hAnsi="Hiragino Sans GB" ns0:eastAsia="Hiragino Sans GB" ns0:cs="Hiragino Sans GB"/>
          <ns0:b ns0:val="0"/>
          <ns0:color ns0:val="202124"/>
          <ns0:sz ns0:val="21"/>
        </ns0:rPr>
        <ns0:t/>
      </ns0:r>
    </ns0:p>
    <ns0:p ns2:paraId="44C763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663DC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要讲联合国为何需要中国，得先摆出中国是头一个在宪章上签字、又恢复合法席位的安理会常任理事国；这份分量正是“国际政治经济格局中重要力量”。</ns0:t>
      </ns0:r>
      <ns0:r>
        <ns0:rPr>
          <ns0:rFonts ns0:ascii="Hiragino Sans GB" ns0:hAnsi="Hiragino Sans GB" ns0:eastAsia="Hiragino Sans GB" ns0:cs="Hiragino Sans GB"/>
          <ns0:b ns0:val="0"/>
          <ns0:color ns0:val="202124"/>
          <ns0:sz ns0:val="21"/>
        </ns0:rPr>
        <ns0:t/>
      </ns0:r>
    </ns0:p>
    <ns0:p ns2:paraId="6227AF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中国作为联合国创始会员国和安理会常任理事国，同时是世界上最大的发展中国家、国际政治经济格局中的重要力量，能够为联合国事业和全球治理提供重要支持。</ns0:t>
      </ns0:r>
      <ns0:r>
        <ns0:rPr>
          <ns0:rFonts ns0:ascii="Hiragino Sans GB" ns0:hAnsi="Hiragino Sans GB" ns0:eastAsia="Hiragino Sans GB" ns0:cs="Hiragino Sans GB"/>
          <ns0:b/>
          <ns0:color ns0:val="111111"/>
          <ns0:sz ns0:val="21"/>
        </ns0:rPr>
        <ns0:t/>
      </ns0:r>
    </ns0:p>
    <ns0:p ns2:paraId="42A1822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794AFD">
      <ns0:pPr>
        <ns0:spacing ns0:before="140" ns0:after="60"/>
      </ns0:pPr>
      <ns0:r>
        <ns0:rPr>
          <ns0:rFonts ns0:ascii="Hiragino Sans GB" ns0:hAnsi="Hiragino Sans GB" ns0:eastAsia="Hiragino Sans GB" ns0:cs="Hiragino Sans GB"/>
          <ns0:b/>
          <ns0:color ns0:val="1F5E8C"/>
          <ns0:sz ns0:val="22"/>
        </ns0:rPr>
        <ns0:t>2. 2025丰台二模Q20</ns0:t>
      </ns0:r>
    </ns0:p>
    <ns0:p ns2:paraId="74DA560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7F5B6F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2A22D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ns0:t>
      </ns0:r>
      <ns0:r>
        <ns0:rPr>
          <ns0:rFonts ns0:ascii="Hiragino Sans GB" ns0:hAnsi="Hiragino Sans GB" ns0:eastAsia="Hiragino Sans GB" ns0:cs="Hiragino Sans GB"/>
          <ns0:b ns0:val="0"/>
          <ns0:color ns0:val="202124"/>
          <ns0:sz ns0:val="21"/>
        </ns0:rPr>
        <ns0:t/>
      </ns0:r>
    </ns0:p>
    <ns0:p ns2:paraId="3AB59D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中国作为最大发展中国家、联合国安理会常任理事国，是国际政治经济格局中一支重要力量，为完善全球治理注入中国力量。</ns0:t>
      </ns0:r>
      <ns0:r>
        <ns0:rPr>
          <ns0:rFonts ns0:ascii="Hiragino Sans GB" ns0:hAnsi="Hiragino Sans GB" ns0:eastAsia="Hiragino Sans GB" ns0:cs="Hiragino Sans GB"/>
          <ns0:b/>
          <ns0:color ns0:val="111111"/>
          <ns0:sz ns0:val="21"/>
        </ns0:rPr>
        <ns0:t/>
      </ns0:r>
    </ns0:p>
    <ns0:p ns2:paraId="641C66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1D10621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中国积极参与国际组织，在联合国、金砖国家、二十国集团、博鳌亚洲论坛等国际组织中的作用日益显著，已成为全球治理体系的重要参与者、贡献者和改革者</ns0:t>
      </ns0:r>
    </ns0:p>
    <ns0:p ns2:paraId="3A0D784F">
      <ns0:pPr>
        <ns0:spacing ns0:before="140" ns0:after="60"/>
      </ns0:pPr>
      <ns0:r>
        <ns0:rPr>
          <ns0:rFonts ns0:ascii="Hiragino Sans GB" ns0:hAnsi="Hiragino Sans GB" ns0:eastAsia="Hiragino Sans GB" ns0:cs="Hiragino Sans GB"/>
          <ns0:b/>
          <ns0:color ns0:val="1F5E8C"/>
          <ns0:sz ns0:val="22"/>
        </ns0:rPr>
        <ns0:t>1. 2025丰台二模Q20</ns0:t>
      </ns0:r>
    </ns0:p>
    <ns0:p ns2:paraId="19F42D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材料列出金砖、联合国、二十国集团、博鳌亚洲论坛等平台，要求说明中国通过国际组织参与和改革全球治理。</ns0:t>
      </ns0:r>
      <ns0:r>
        <ns0:rPr>
          <ns0:rFonts ns0:ascii="Hiragino Sans GB" ns0:hAnsi="Hiragino Sans GB" ns0:eastAsia="Hiragino Sans GB" ns0:cs="Hiragino Sans GB"/>
          <ns0:b ns0:val="0"/>
          <ns0:color ns0:val="202124"/>
          <ns0:sz ns0:val="21"/>
        </ns0:rPr>
        <ns0:t/>
      </ns0:r>
    </ns0:p>
    <ns0:p ns2:paraId="2FAD37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D1BC8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出金砖、联合国、二十国集团、博鳌亚洲论坛等平台，说明中国参与全球治理不是单一场合的外交活动，而是在多个国际组织和机制中持续发挥作用。由此可说明中国已成为全球治理体系的重要参与者、贡献者和改革者。</ns0:t>
      </ns0:r>
      <ns0:r>
        <ns0:rPr>
          <ns0:rFonts ns0:ascii="Hiragino Sans GB" ns0:hAnsi="Hiragino Sans GB" ns0:eastAsia="Hiragino Sans GB" ns0:cs="Hiragino Sans GB"/>
          <ns0:b ns0:val="0"/>
          <ns0:color ns0:val="202124"/>
          <ns0:sz ns0:val="21"/>
        </ns0:rPr>
        <ns0:t/>
      </ns0:r>
    </ns0:p>
    <ns0:p ns2:paraId="09099C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中国积极参与联合国、金砖国家、二十国集团、博鳌亚洲论坛等国际组织，作用日益显著，已成为全球治理体系的重要参与者、贡献者和改革者。</ns0:t>
      </ns0:r>
      <ns0:r>
        <ns0:rPr>
          <ns0:rFonts ns0:ascii="Hiragino Sans GB" ns0:hAnsi="Hiragino Sans GB" ns0:eastAsia="Hiragino Sans GB" ns0:cs="Hiragino Sans GB"/>
          <ns0:b/>
          <ns0:color ns0:val="111111"/>
          <ns0:sz ns0:val="21"/>
        </ns0:rPr>
        <ns0:t/>
      </ns0:r>
    </ns0:p>
    <ns0:p ns2:paraId="3972E01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057BD64">
      <ns0:pPr>
        <ns0:spacing ns0:before="140" ns0:after="60"/>
      </ns0:pPr>
      <ns0:r>
        <ns0:rPr>
          <ns0:rFonts ns0:ascii="Hiragino Sans GB" ns0:hAnsi="Hiragino Sans GB" ns0:eastAsia="Hiragino Sans GB" ns0:cs="Hiragino Sans GB"/>
          <ns0:b/>
          <ns0:color ns0:val="1F5E8C"/>
          <ns0:sz ns0:val="22"/>
        </ns0:rPr>
        <ns0:t>2. 2025海淀二模Q21</ns0:t>
      </ns0:r>
    </ns0:p>
    <ns0:p ns2:paraId="4105B3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68C8B4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2E9667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中国自恢复席位起一以贯之为全球治理作贡献，如今又主持安理会、推动停火止战，早非旁观者；这一轨迹用“全球治理重要参与者、贡献者和改革者”概括。</ns0:t>
      </ns0:r>
      <ns0:r>
        <ns0:rPr>
          <ns0:rFonts ns0:ascii="Hiragino Sans GB" ns0:hAnsi="Hiragino Sans GB" ns0:eastAsia="Hiragino Sans GB" ns0:cs="Hiragino Sans GB"/>
          <ns0:b ns0:val="0"/>
          <ns0:color ns0:val="202124"/>
          <ns0:sz ns0:val="21"/>
        </ns0:rPr>
        <ns0:t/>
      </ns0:r>
    </ns0:p>
    <ns0:p ns2:paraId="42FBFC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中国是联合国改革最早倡导者和有力支持者之一，已成为全球治理体系重要参与者、贡献者和改革者，故联合国需要中国。</ns0:t>
      </ns0:r>
      <ns0:r>
        <ns0:rPr>
          <ns0:rFonts ns0:ascii="Hiragino Sans GB" ns0:hAnsi="Hiragino Sans GB" ns0:eastAsia="Hiragino Sans GB" ns0:cs="Hiragino Sans GB"/>
          <ns0:b/>
          <ns0:color ns0:val="111111"/>
          <ns0:sz ns0:val="21"/>
        </ns0:rPr>
        <ns0:t/>
      </ns0:r>
    </ns0:p>
    <ns0:p ns2:paraId="37572E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79189899">
      <ns0:pPr>
        <ns0:pStyle ns0:val="4"/>
      </ns0:pPr>
      <ns0:r>
        <ns0:rPr>
          <ns0:rFonts ns0:eastAsia="Hiragino Sans GB" ns0:ascii="Hiragino Sans GB" ns0:hAnsi="Hiragino Sans GB" ns0:cs="Hiragino Sans GB"/>
          <ns0:b/>
          <ns0:color ns0:val="2F6F9F"/>
          <ns0:sz ns0:val="28"/>
        </ns0:rPr>
        <ns0:t>一条主线</ns0:t>
      </ns0:r>
    </ns0:p>
    <ns0:p ns2:paraId="5D0316BC">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习近平外交思想指导中国特色大国外交（外交为民、服务中国式现代化）</ns0:t>
      </ns0:r>
    </ns0:p>
    <ns0:p ns2:paraId="25C625AA">
      <ns0:pPr>
        <ns0:spacing ns0:before="140" ns0:after="60"/>
      </ns0:pPr>
      <ns0:r>
        <ns0:rPr>
          <ns0:rFonts ns0:ascii="Hiragino Sans GB" ns0:hAnsi="Hiragino Sans GB" ns0:eastAsia="Hiragino Sans GB" ns0:cs="Hiragino Sans GB"/>
          <ns0:b/>
          <ns0:color ns0:val="1F5E8C"/>
          <ns0:sz ns0:val="22"/>
        </ns0:rPr>
        <ns0:t>1. 2025海淀期中Q21(2)</ns0:t>
      </ns0:r>
    </ns0:p>
    <ns0:p ns2:paraId="667417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题面从不同历史阶段转向新时代中国特色大国外交，外交理念随时代发展而丰富，触发指导思想与时俱进。</ns0:t>
      </ns0:r>
      <ns0:r>
        <ns0:rPr>
          <ns0:rFonts ns0:ascii="Hiragino Sans GB" ns0:hAnsi="Hiragino Sans GB" ns0:eastAsia="Hiragino Sans GB" ns0:cs="Hiragino Sans GB"/>
          <ns0:b ns0:val="0"/>
          <ns0:color ns0:val="202124"/>
          <ns0:sz ns0:val="21"/>
        </ns0:rPr>
        <ns0:t/>
      </ns0:r>
    </ns0:p>
    <ns0:p ns2:paraId="6E3DAE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36FE2D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ns0:t>
      </ns0:r>
      <ns0:r>
        <ns0:rPr>
          <ns0:rFonts ns0:ascii="Hiragino Sans GB" ns0:hAnsi="Hiragino Sans GB" ns0:eastAsia="Hiragino Sans GB" ns0:cs="Hiragino Sans GB"/>
          <ns0:b ns0:val="0"/>
          <ns0:color ns0:val="202124"/>
          <ns0:sz ns0:val="21"/>
        </ns0:rPr>
        <ns0:t/>
      </ns0:r>
    </ns0:p>
    <ns0:p ns2:paraId="069F6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新时代形成习近平外交思想，为新时代中国特色大国外交提供根本遵循和行动指南，体现外交指导思想与时俱进。</ns0:t>
      </ns0:r>
      <ns0:r>
        <ns0:rPr>
          <ns0:rFonts ns0:ascii="Hiragino Sans GB" ns0:hAnsi="Hiragino Sans GB" ns0:eastAsia="Hiragino Sans GB" ns0:cs="Hiragino Sans GB"/>
          <ns0:b/>
          <ns0:color ns0:val="111111"/>
          <ns0:sz ns0:val="21"/>
        </ns0:rPr>
        <ns0:t/>
      </ns0:r>
    </ns0:p>
    <ns0:p ns2:paraId="496D6F3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答题层次：本小题围绕新中国外交的“变”与“不变”展开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60B4B56B">
      <ns0:pPr>
        <ns0:spacing ns0:before="140" ns0:after="60"/>
      </ns0:pPr>
      <ns0:r>
        <ns0:rPr>
          <ns0:rFonts ns0:ascii="Hiragino Sans GB" ns0:hAnsi="Hiragino Sans GB" ns0:eastAsia="Hiragino Sans GB" ns0:cs="Hiragino Sans GB"/>
          <ns0:b/>
          <ns0:color ns0:val="1F5E8C"/>
          <ns0:sz ns0:val="22"/>
        </ns0:rPr>
        <ns0:t>2. 2026朝阳期末Q20</ns0:t>
      </ns0:r>
    </ns0:p>
    <ns0:p ns2:paraId="16FF560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把中国特色大国外交的主动作为同中国发展大局相连，材料呈现“践行外交为民宗旨—构建海外安全保障体系—让中国公民、法人在海外更安全、更踏实、更放心”的关系链，触发维护人民利益与服务中国式现代化的目标表达。</ns0:t>
      </ns0:r>
      <ns0:r>
        <ns0:rPr>
          <ns0:rFonts ns0:ascii="Hiragino Sans GB" ns0:hAnsi="Hiragino Sans GB" ns0:eastAsia="Hiragino Sans GB" ns0:cs="Hiragino Sans GB"/>
          <ns0:b ns0:val="0"/>
          <ns0:color ns0:val="202124"/>
          <ns0:sz ns0:val="21"/>
        </ns0:rPr>
        <ns0:t/>
      </ns0:r>
    </ns0:p>
    <ns0:p ns2:paraId="6A4B62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26F1C1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ns0:t>
      </ns0:r>
      <ns0:r>
        <ns0:rPr>
          <ns0:rFonts ns0:ascii="Hiragino Sans GB" ns0:hAnsi="Hiragino Sans GB" ns0:eastAsia="Hiragino Sans GB" ns0:cs="Hiragino Sans GB"/>
          <ns0:b ns0:val="0"/>
          <ns0:color ns0:val="202124"/>
          <ns0:sz ns0:val="21"/>
        </ns0:rPr>
        <ns0:t/>
      </ns0:r>
    </ns0:p>
    <ns0:p ns2:paraId="5B44D9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中国践行外交为民宗旨，完善海外安全保障体系，让中国公民和法人在海外更安全、更踏实、更放心，有利于维护人民利益、服务中国式现代化。</ns0:t>
      </ns0:r>
      <ns0:r>
        <ns0:rPr>
          <ns0:rFonts ns0:ascii="Hiragino Sans GB" ns0:hAnsi="Hiragino Sans GB" ns0:eastAsia="Hiragino Sans GB" ns0:cs="Hiragino Sans GB"/>
          <ns0:b/>
          <ns0:color ns0:val="111111"/>
          <ns0:sz ns0:val="21"/>
        </ns0:rPr>
        <ns0:t/>
      </ns0:r>
    </ns0:p>
    <ns0:p ns2:paraId="574AE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答题层次：本题8分，4个角度各2分，按背景与目标配对组织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和平与发展是当今时代主题（1分）；命运共同体、共同利益、国际新秩序、全球治理等，结合周边命运共同体和人民远离冲突等材料说明目标（1分）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政治角度：</ns0:t>
      </ns0:r>
      <ns0:r>
        <ns0:rPr>
          <ns0:rFonts ns0:ascii="Hiragino Sans GB" ns0:hAnsi="Hiragino Sans GB" ns0:eastAsia="Hiragino Sans GB" ns0:cs="Hiragino Sans GB"/>
          <ns0:b ns0:val="0"/>
          <ns0:color ns0:val="27323A"/>
          <ns0:sz ns0:val="19"/>
        </ns0:rPr>
        <ns0:t>世界多极化、单边主义、霸权主义和强权政治等背景（1分）；提升发展中国家代表性和话语权、维护发展中国家利益、全球南方联合自强等目标（1分）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经济角度：</ns0:t>
      </ns0:r>
      <ns0:r>
        <ns0:rPr>
          <ns0:rFonts ns0:ascii="Hiragino Sans GB" ns0:hAnsi="Hiragino Sans GB" ns0:eastAsia="Hiragino Sans GB" ns0:cs="Hiragino Sans GB"/>
          <ns0:b ns0:val="0"/>
          <ns0:color ns0:val="27323A"/>
          <ns0:sz ns0:val="19"/>
        </ns0:rPr>
        <ns0:t>经济全球化、贸易保护主义等背景（1分）；建设开放型世界经济、促进世界经济共同繁荣、互利共赢、开放合作、共享成果等目标（1分）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主权、安全、发展利益是国家核心利益，或国家利益是国际关系的决定性因素，或维护国家利益是主权国家对外活动的出发点和落脚点（1分）；维护人民利益、服务中国式现代化等目标（1分）</ns0:t>
      </ns0:r>
    </ns0:p>
    <ns0:p ns2:paraId="25153DDE">
      <ns0:pPr>
        <ns0:spacing ns0:before="140" ns0:after="60"/>
      </ns0:pPr>
      <ns0:r>
        <ns0:rPr>
          <ns0:rFonts ns0:ascii="Hiragino Sans GB" ns0:hAnsi="Hiragino Sans GB" ns0:eastAsia="Hiragino Sans GB" ns0:cs="Hiragino Sans GB"/>
          <ns0:b/>
          <ns0:color ns0:val="1F5E8C"/>
          <ns0:sz ns0:val="22"/>
        </ns0:rPr>
        <ns0:t>3. 2025朝阳期末Q21</ns0:t>
      </ns0:r>
    </ns0:p>
    <ns0:p ns2:paraId="38AEA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DDE59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CF262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中国特色大国外交服务中国式现代化，正是习近平外交思想统领外交实践的入口。</ns0:t>
      </ns0:r>
      <ns0:r>
        <ns0:rPr>
          <ns0:rFonts ns0:ascii="Hiragino Sans GB" ns0:hAnsi="Hiragino Sans GB" ns0:eastAsia="Hiragino Sans GB" ns0:cs="Hiragino Sans GB"/>
          <ns0:b ns0:val="0"/>
          <ns0:color ns0:val="202124"/>
          <ns0:sz ns0:val="21"/>
        </ns0:rPr>
        <ns0:t/>
      </ns0:r>
    </ns0:p>
    <ns0:p ns2:paraId="0C2747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在习近平外交思想指导下推进中国特色大国外交，坚持外交为民，服务中国式现代化、营造良好外部环境。</ns0:t>
      </ns0:r>
      <ns0:r>
        <ns0:rPr>
          <ns0:rFonts ns0:ascii="Hiragino Sans GB" ns0:hAnsi="Hiragino Sans GB" ns0:eastAsia="Hiragino Sans GB" ns0:cs="Hiragino Sans GB"/>
          <ns0:b/>
          <ns0:color ns0:val="111111"/>
          <ns0:sz ns0:val="21"/>
        </ns0:rPr>
        <ns0:t/>
      </ns0:r>
    </ns0:p>
    <ns0:p ns2:paraId="0C110B1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1E0028A1">
      <ns0:pPr>
        <ns0:spacing ns0:before="140" ns0:after="60"/>
      </ns0:pPr>
      <ns0:r>
        <ns0:rPr>
          <ns0:rFonts ns0:ascii="Hiragino Sans GB" ns0:hAnsi="Hiragino Sans GB" ns0:eastAsia="Hiragino Sans GB" ns0:cs="Hiragino Sans GB"/>
          <ns0:b/>
          <ns0:color ns0:val="1F5E8C"/>
          <ns0:sz ns0:val="22"/>
        </ns0:rPr>
        <ns0:t>4. 2025东城一模Q20</ns0:t>
      </ns0:r>
    </ns0:p>
    <ns0:p ns2:paraId="164B0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741987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8BA15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11天逾4万公里、近40场多边活动，材料称这趟出访“精彩收官”；要评其理论高度，就落到习近平外交思想指导中国特色大国外交、服务中国式现代化。</ns0:t>
      </ns0:r>
      <ns0:r>
        <ns0:rPr>
          <ns0:rFonts ns0:ascii="Hiragino Sans GB" ns0:hAnsi="Hiragino Sans GB" ns0:eastAsia="Hiragino Sans GB" ns0:cs="Hiragino Sans GB"/>
          <ns0:b ns0:val="0"/>
          <ns0:color ns0:val="202124"/>
          <ns0:sz ns0:val="21"/>
        </ns0:rPr>
        <ns0:t/>
      </ns0:r>
    </ns0:p>
    <ns0:p ns2:paraId="184274B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11天行程开辟中国特色大国外交新境界，是构建人类命运共同体的新实践，服务中国式现代化建设。</ns0:t>
      </ns0:r>
      <ns0:r>
        <ns0:rPr>
          <ns0:rFonts ns0:ascii="Hiragino Sans GB" ns0:hAnsi="Hiragino Sans GB" ns0:eastAsia="Hiragino Sans GB" ns0:cs="Hiragino Sans GB"/>
          <ns0:b/>
          <ns0:color ns0:val="111111"/>
          <ns0:sz ns0:val="21"/>
        </ns0:rPr>
        <ns0:t/>
      </ns0:r>
    </ns0:p>
    <ns0:p ns2:paraId="2BD3774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答题层次：本题8分，按原题三层评分细则组织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04A97D0F">
      <ns0:pPr>
        <ns0:pStyle ns0:val="3"/>
        <ns0:jc ns0:val="left"/>
      </ns0:pPr>
      <ns0:r>
        <ns0:rPr>
          <ns0:rFonts ns0:eastAsia="Hiragino Sans GB" ns0:ascii="Hiragino Sans GB" ns0:hAnsi="Hiragino Sans GB" ns0:cs="Hiragino Sans GB"/>
          <ns0:b/>
          <ns0:color ns0:val="173B5B"/>
          <ns0:sz ns0:val="36"/>
        </ns0:rPr>
        <ns0:t>联合国</ns0:t>
      </ns0:r>
    </ns0:p>
    <ns0:p ns2:paraId="5C46DBB1">
      <ns0:pPr>
        <ns0:pStyle ns0:val="4"/>
      </ns0:pPr>
      <ns0:r>
        <ns0:rPr>
          <ns0:rFonts ns0:eastAsia="Hiragino Sans GB" ns0:ascii="Hiragino Sans GB" ns0:hAnsi="Hiragino Sans GB" ns0:cs="Hiragino Sans GB"/>
          <ns0:b/>
          <ns0:color ns0:val="2F6F9F"/>
          <ns0:sz ns0:val="28"/>
        </ns0:rPr>
        <ns0:t>多边主义/多极化场所</ns0:t>
      </ns0:r>
    </ns0:p>
    <ns0:p ns2:paraId="02290533">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联合国是当今世界最具普遍性、代表性和权威性的政府间国际组织，并在维护和平、推动发展、促进人类文明进步中发挥重要作用</ns0:t>
      </ns0:r>
    </ns0:p>
    <ns0:p ns2:paraId="724EF06D">
      <ns0:pPr>
        <ns0:spacing ns0:before="140" ns0:after="60"/>
      </ns0:pPr>
      <ns0:r>
        <ns0:rPr>
          <ns0:rFonts ns0:ascii="Hiragino Sans GB" ns0:hAnsi="Hiragino Sans GB" ns0:eastAsia="Hiragino Sans GB" ns0:cs="Hiragino Sans GB"/>
          <ns0:b/>
          <ns0:color ns0:val="1F5E8C"/>
          <ns0:sz ns0:val="22"/>
        </ns0:rPr>
        <ns0:t>1. 2025海淀二模Q21</ns0:t>
      </ns0:r>
    </ns0:p>
    <ns0:p ns2:paraId="1697E5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材料一列出联合国在粮食安全、儿童、饮水卫生、健康、气候行动和和平安全等方面的成果，当题目让学生说明中国为何需要联合国时，需要说明联合国维护和平、推动发展、促进人类文明进步的综合作用。</ns0:t>
      </ns0:r>
      <ns0:r>
        <ns0:rPr>
          <ns0:rFonts ns0:ascii="Hiragino Sans GB" ns0:hAnsi="Hiragino Sans GB" ns0:eastAsia="Hiragino Sans GB" ns0:cs="Hiragino Sans GB"/>
          <ns0:b ns0:val="0"/>
          <ns0:color ns0:val="202124"/>
          <ns0:sz ns0:val="21"/>
        </ns0:rPr>
        <ns0:t/>
      </ns0:r>
    </ns0:p>
    <ns0:p ns2:paraId="3F1E46E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815EE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材料一列出联合国在粮食安全、儿童、气候行动上的成果数据，证明它维护和平、推动发展无可替代；这才撑得起“最具普遍、代表、权威性的国际组织”。</ns0:t>
      </ns0:r>
      <ns0:r>
        <ns0:rPr>
          <ns0:rFonts ns0:ascii="Hiragino Sans GB" ns0:hAnsi="Hiragino Sans GB" ns0:eastAsia="Hiragino Sans GB" ns0:cs="Hiragino Sans GB"/>
          <ns0:b ns0:val="0"/>
          <ns0:color ns0:val="202124"/>
          <ns0:sz ns0:val="21"/>
        </ns0:rPr>
        <ns0:t/>
      </ns0:r>
    </ns0:p>
    <ns0:p ns2:paraId="0B94E2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联合国是当今世界最具普遍性、代表性和权威性的政府间国际组织，是实践多边主义的最佳场所，在维护世界和平、推动共同发展和促进人类文明进步中发挥重要作用。</ns0:t>
      </ns0:r>
      <ns0:r>
        <ns0:rPr>
          <ns0:rFonts ns0:ascii="Hiragino Sans GB" ns0:hAnsi="Hiragino Sans GB" ns0:eastAsia="Hiragino Sans GB" ns0:cs="Hiragino Sans GB"/>
          <ns0:b/>
          <ns0:color ns0:val="111111"/>
          <ns0:sz ns0:val="21"/>
        </ns0:rPr>
        <ns0:t/>
      </ns0:r>
    </ns0:p>
    <ns0:p ns2:paraId="063A7F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48E881E3">
      <ns0:pPr>
        <ns0:pStyle ns0:val="4"/>
      </ns0:pPr>
      <ns0:r>
        <ns0:rPr>
          <ns0:rFonts ns0:eastAsia="Hiragino Sans GB" ns0:ascii="Hiragino Sans GB" ns0:hAnsi="Hiragino Sans GB" ns0:cs="Hiragino Sans GB"/>
          <ns0:b/>
          <ns0:color ns0:val="2F6F9F"/>
          <ns0:sz ns0:val="28"/>
        </ns0:rPr>
        <ns0:t>联合国宪章宗旨和原则</ns0:t>
      </ns0:r>
    </ns0:p>
    <ns0:p ns2:paraId="44CC146E">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维护《联合国宪章》宗旨和原则</ns0:t>
      </ns0:r>
    </ns0:p>
    <ns0:p ns2:paraId="76157C89">
      <ns0:pPr>
        <ns0:spacing ns0:before="140" ns0:after="60"/>
      </ns0:pPr>
      <ns0:r>
        <ns0:rPr>
          <ns0:rFonts ns0:ascii="Hiragino Sans GB" ns0:hAnsi="Hiragino Sans GB" ns0:eastAsia="Hiragino Sans GB" ns0:cs="Hiragino Sans GB"/>
          <ns0:b/>
          <ns0:color ns0:val="1F5E8C"/>
          <ns0:sz ns0:val="22"/>
        </ns0:rPr>
        <ns0:t>1. 2026通州期末Q20</ns0:t>
      </ns0:r>
    </ns0:p>
    <ns0:p ns2:paraId="57411A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题面说明全球治理倡议精神内涵同联合国宪章宗旨和原则一脉相承，题目原句聚焦是否符合《联合国宪章》。</ns0:t>
      </ns0:r>
      <ns0:r>
        <ns0:rPr>
          <ns0:rFonts ns0:ascii="Hiragino Sans GB" ns0:hAnsi="Hiragino Sans GB" ns0:eastAsia="Hiragino Sans GB" ns0:cs="Hiragino Sans GB"/>
          <ns0:b ns0:val="0"/>
          <ns0:color ns0:val="202124"/>
          <ns0:sz ns0:val="21"/>
        </ns0:rPr>
        <ns0:t/>
      </ns0:r>
    </ns0:p>
    <ns0:p ns2:paraId="717AE2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58ABE7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题面直接说倡议精神同《联合国宪章》宗旨原则一脉相承，这一原句就是维护宪章宗旨原则的入口。</ns0:t>
      </ns0:r>
      <ns0:r>
        <ns0:rPr>
          <ns0:rFonts ns0:ascii="Hiragino Sans GB" ns0:hAnsi="Hiragino Sans GB" ns0:eastAsia="Hiragino Sans GB" ns0:cs="Hiragino Sans GB"/>
          <ns0:b ns0:val="0"/>
          <ns0:color ns0:val="202124"/>
          <ns0:sz ns0:val="21"/>
        </ns0:rPr>
        <ns0:t/>
      </ns0:r>
    </ns0:p>
    <ns0:p ns2:paraId="7AB2AF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全球治理倡议精神内涵同联合国宪章宗旨和原则一脉相承，符合《联合国宪章》。</ns0:t>
      </ns0:r>
      <ns0:r>
        <ns0:rPr>
          <ns0:rFonts ns0:ascii="Hiragino Sans GB" ns0:hAnsi="Hiragino Sans GB" ns0:eastAsia="Hiragino Sans GB" ns0:cs="Hiragino Sans GB"/>
          <ns0:b/>
          <ns0:color ns0:val="111111"/>
          <ns0:sz ns0:val="21"/>
        </ns0:rPr>
        <ns0:t/>
      </ns0:r>
    </ns0:p>
    <ns0:p ns2:paraId="491E0B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763967C">
      <ns0:pPr>
        <ns0:spacing ns0:before="140" ns0:after="60"/>
      </ns0:pPr>
      <ns0:r>
        <ns0:rPr>
          <ns0:rFonts ns0:ascii="Hiragino Sans GB" ns0:hAnsi="Hiragino Sans GB" ns0:eastAsia="Hiragino Sans GB" ns0:cs="Hiragino Sans GB"/>
          <ns0:b/>
          <ns0:color ns0:val="1F5E8C"/>
          <ns0:sz ns0:val="22"/>
        </ns0:rPr>
        <ns0:t>2. 2025海淀二模Q21</ns0:t>
      </ns0:r>
    </ns0:p>
    <ns0:p ns2:paraId="41F59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中国担任安理会轮值主席、推动安理会讨论聚焦实质性问题，体现中国以实际行动维护联合国权威和宪章宗旨原则。</ns0:t>
      </ns0:r>
      <ns0:r>
        <ns0:rPr>
          <ns0:rFonts ns0:ascii="Hiragino Sans GB" ns0:hAnsi="Hiragino Sans GB" ns0:eastAsia="Hiragino Sans GB" ns0:cs="Hiragino Sans GB"/>
          <ns0:b ns0:val="0"/>
          <ns0:color ns0:val="202124"/>
          <ns0:sz ns0:val="21"/>
        </ns0:rPr>
        <ns0:t/>
      </ns0:r>
    </ns0:p>
    <ns0:p ns2:paraId="151C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1A349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安理会是联合国维护国际和平与安全的重要机构，中国担任轮值主席并推动讨论聚焦实质性问题，说明中国不是旁观者，而是在联合国框架内维护宪章宗旨和原则。</ns0:t>
      </ns0:r>
      <ns0:r>
        <ns0:rPr>
          <ns0:rFonts ns0:ascii="Hiragino Sans GB" ns0:hAnsi="Hiragino Sans GB" ns0:eastAsia="Hiragino Sans GB" ns0:cs="Hiragino Sans GB"/>
          <ns0:b ns0:val="0"/>
          <ns0:color ns0:val="202124"/>
          <ns0:sz ns0:val="21"/>
        </ns0:rPr>
        <ns0:t/>
      </ns0:r>
    </ns0:p>
    <ns0:p ns2:paraId="50F3A8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中国坚定维护以联合国为核心的国际体系，维护《联合国宪章》宗旨和原则，并以安理会轮值主席等实际行动支持联合国工作。</ns0:t>
      </ns0:r>
      <ns0:r>
        <ns0:rPr>
          <ns0:rFonts ns0:ascii="Hiragino Sans GB" ns0:hAnsi="Hiragino Sans GB" ns0:eastAsia="Hiragino Sans GB" ns0:cs="Hiragino Sans GB"/>
          <ns0:b/>
          <ns0:color ns0:val="111111"/>
          <ns0:sz ns0:val="21"/>
        </ns0:rPr>
        <ns0:t/>
      </ns0:r>
    </ns0:p>
    <ns0:p ns2:paraId="77E369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AC28860">
      <ns0:pPr>
        <ns0:spacing ns0:before="140" ns0:after="60"/>
      </ns0:pPr>
      <ns0:r>
        <ns0:rPr>
          <ns0:rFonts ns0:ascii="Hiragino Sans GB" ns0:hAnsi="Hiragino Sans GB" ns0:eastAsia="Hiragino Sans GB" ns0:cs="Hiragino Sans GB"/>
          <ns0:b/>
          <ns0:color ns0:val="1F5E8C"/>
          <ns0:sz ns0:val="22"/>
        </ns0:rPr>
        <ns0:t>3. 2025丰台二模Q20</ns0:t>
      </ns0:r>
    </ns0:p>
    <ns0:p ns2:paraId="488C94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材料把联合国成立80周年、维护联合国权威和发挥联合国作用作为底色，当题目让学生谈"为完善全球治理注入中国力量"时，需要说明中国常任理事国身份、《联合国宪章》和多边主义。</ns0:t>
      </ns0:r>
      <ns0:r>
        <ns0:rPr>
          <ns0:rFonts ns0:ascii="Hiragino Sans GB" ns0:hAnsi="Hiragino Sans GB" ns0:eastAsia="Hiragino Sans GB" ns0:cs="Hiragino Sans GB"/>
          <ns0:b ns0:val="0"/>
          <ns0:color ns0:val="202124"/>
          <ns0:sz ns0:val="21"/>
        </ns0:rPr>
        <ns0:t/>
      </ns0:r>
    </ns0:p>
    <ns0:p ns2:paraId="6DEEE0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49FB9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ns0:t>
      </ns0:r>
      <ns0:r>
        <ns0:rPr>
          <ns0:rFonts ns0:ascii="Hiragino Sans GB" ns0:hAnsi="Hiragino Sans GB" ns0:eastAsia="Hiragino Sans GB" ns0:cs="Hiragino Sans GB"/>
          <ns0:b ns0:val="0"/>
          <ns0:color ns0:val="202124"/>
          <ns0:sz ns0:val="21"/>
        </ns0:rPr>
        <ns0:t/>
      </ns0:r>
    </ns0:p>
    <ns0:p ns2:paraId="2EA97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中国作为联合国常任理事国，遵守《联合国宪章》宗旨原则，践行多边主义，维护多边体制的权威性和有效性。</ns0:t>
      </ns0:r>
      <ns0:r>
        <ns0:rPr>
          <ns0:rFonts ns0:ascii="Hiragino Sans GB" ns0:hAnsi="Hiragino Sans GB" ns0:eastAsia="Hiragino Sans GB" ns0:cs="Hiragino Sans GB"/>
          <ns0:b/>
          <ns0:color ns0:val="111111"/>
          <ns0:sz ns0:val="21"/>
        </ns0:rPr>
        <ns0:t/>
      </ns0:r>
    </ns0:p>
    <ns0:p ns2:paraId="211CDA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7E561B4B">
      <ns0:pPr>
        <ns0:spacing ns0:before="140" ns0:after="60"/>
      </ns0:pPr>
      <ns0:r>
        <ns0:rPr>
          <ns0:rFonts ns0:ascii="Hiragino Sans GB" ns0:hAnsi="Hiragino Sans GB" ns0:eastAsia="Hiragino Sans GB" ns0:cs="Hiragino Sans GB"/>
          <ns0:b/>
          <ns0:color ns0:val="1F5E8C"/>
          <ns0:sz ns0:val="22"/>
        </ns0:rPr>
        <ns0:t>4. 2026丰台一模Q19</ns0:t>
      </ns0:r>
    </ns0:p>
    <ns0:p ns2:paraId="768D8E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题面用减贫国际合作、教育合作和卫生健康经验分享三组材料，说明中国把自身发展同各国发展利益结合起来；要回答中国大国情怀与担当，需要先解释中国为什么能与各国在可持续发展上形成合作。</ns0:t>
      </ns0:r>
      <ns0:r>
        <ns0:rPr>
          <ns0:rFonts ns0:ascii="Hiragino Sans GB" ns0:hAnsi="Hiragino Sans GB" ns0:eastAsia="Hiragino Sans GB" ns0:cs="Hiragino Sans GB"/>
          <ns0:b ns0:val="0"/>
          <ns0:color ns0:val="202124"/>
          <ns0:sz ns0:val="21"/>
        </ns0:rPr>
        <ns0:t/>
      </ns0:r>
    </ns0:p>
    <ns0:p ns2:paraId="146FD8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7122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中国携手各国落实的是“联合国2030年可持续发展议程”，行动有联合国框架托底；要解释合作何以成立，就落到维护《联合国宪章》宗旨和原则这一秩序基础。</ns0:t>
      </ns0:r>
      <ns0:r>
        <ns0:rPr>
          <ns0:rFonts ns0:ascii="Hiragino Sans GB" ns0:hAnsi="Hiragino Sans GB" ns0:eastAsia="Hiragino Sans GB" ns0:cs="Hiragino Sans GB"/>
          <ns0:b ns0:val="0"/>
          <ns0:color ns0:val="202124"/>
          <ns0:sz ns0:val="21"/>
        </ns0:rPr>
        <ns0:t/>
      </ns0:r>
    </ns0:p>
    <ns0:p ns2:paraId="4942B4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中国坚定维护联合国宪章的宗旨和原则，携手各国落实联合国2030年可持续发展议程，积极践行真正的多边主义。</ns0:t>
      </ns0:r>
      <ns0:r>
        <ns0:rPr>
          <ns0:rFonts ns0:ascii="Hiragino Sans GB" ns0:hAnsi="Hiragino Sans GB" ns0:eastAsia="Hiragino Sans GB" ns0:cs="Hiragino Sans GB"/>
          <ns0:b/>
          <ns0:color ns0:val="111111"/>
          <ns0:sz ns0:val="21"/>
        </ns0:rPr>
        <ns0:t/>
      </ns0:r>
    </ns0:p>
    <ns0:p ns2:paraId="61B9C69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答题层次：本题8分，按人类命运共同体、联合国宪章、正确义利观、真正的多边主义、共商共建共享等知识综合说明大国担当</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易错提醒：不要误写成新发展格局、新发展理念、共商共建共享的发展理念或发展格局，不能机械套“推动全球朝着……方向发展”</ns0:t>
      </ns0:r>
      <ns0:r>
        <ns0:rPr>
          <ns0:rFonts ns0:ascii="Hiragino Sans GB" ns0:hAnsi="Hiragino Sans GB" ns0:eastAsia="Hiragino Sans GB" ns0:cs="Hiragino Sans GB"/>
          <ns0:b ns0:val="0"/>
          <ns0:color ns0:val="27323A"/>
          <ns0:sz ns0:val="19"/>
        </ns0:rPr>
        <ns0:t/>
      </ns0:r>
    </ns0:p>
    <ns0:p ns2:paraId="38A8B42F">
      <ns0:pPr>
        <ns0:spacing ns0:before="140" ns0:after="60"/>
      </ns0:pPr>
      <ns0:r>
        <ns0:rPr>
          <ns0:rFonts ns0:ascii="Hiragino Sans GB" ns0:hAnsi="Hiragino Sans GB" ns0:eastAsia="Hiragino Sans GB" ns0:cs="Hiragino Sans GB"/>
          <ns0:b/>
          <ns0:color ns0:val="1F5E8C"/>
          <ns0:sz ns0:val="22"/>
        </ns0:rPr>
        <ns0:t>5. 2024东城二模Q20</ns0:t>
      </ns0:r>
    </ns0:p>
    <ns0:p ns2:paraId="1C95A5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3E2172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22CEB1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全球安全倡议以中国参与联合国维和、在安理会担当常任理事国为支撑，行动嵌在联合国机制内，因此要点明遵守《联合国宪章》宗旨和原则。</ns0:t>
      </ns0:r>
      <ns0:r>
        <ns0:rPr>
          <ns0:rFonts ns0:ascii="Hiragino Sans GB" ns0:hAnsi="Hiragino Sans GB" ns0:eastAsia="Hiragino Sans GB" ns0:cs="Hiragino Sans GB"/>
          <ns0:b ns0:val="0"/>
          <ns0:color ns0:val="202124"/>
          <ns0:sz ns0:val="21"/>
        </ns0:rPr>
        <ns0:t/>
      </ns0:r>
    </ns0:p>
    <ns0:p ns2:paraId="4C19FD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全球安全倡议坚持遵守《联合国宪章》宗旨和原则，以共赢思维应对安全挑战，推动建设普遍安全的世界。</ns0:t>
      </ns0:r>
      <ns0:r>
        <ns0:rPr>
          <ns0:rFonts ns0:ascii="Hiragino Sans GB" ns0:hAnsi="Hiragino Sans GB" ns0:eastAsia="Hiragino Sans GB" ns0:cs="Hiragino Sans GB"/>
          <ns0:b/>
          <ns0:color ns0:val="111111"/>
          <ns0:sz ns0:val="21"/>
        </ns0:rPr>
        <ns0:t/>
      </ns0:r>
    </ns0:p>
    <ns0:p ns2:paraId="749A8A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答题层次：本题7分，三个倡议各2分，总论1分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5EEFF6B6">
      <ns0:pPr>
        <ns0:spacing ns0:before="140" ns0:after="60"/>
      </ns0:pPr>
      <ns0:r>
        <ns0:rPr>
          <ns0:rFonts ns0:ascii="Hiragino Sans GB" ns0:hAnsi="Hiragino Sans GB" ns0:eastAsia="Hiragino Sans GB" ns0:cs="Hiragino Sans GB"/>
          <ns0:b/>
          <ns0:color ns0:val="1F5E8C"/>
          <ns0:sz ns0:val="22"/>
        </ns0:rPr>
        <ns0:t>6. 2025房山一模Q18(2)</ns0:t>
      </ns0:r>
    </ns0:p>
    <ns0:p ns2:paraId="789D77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BB2A9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C4EF9E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中方推动联合国大会通过人工智能能力建设合作决议、促成60国签署声明，把科技合作放进联合国框架推进，正切合维护《联合国宪章》宗旨和原则。</ns0:t>
      </ns0:r>
      <ns0:r>
        <ns0:rPr>
          <ns0:rFonts ns0:ascii="Hiragino Sans GB" ns0:hAnsi="Hiragino Sans GB" ns0:eastAsia="Hiragino Sans GB" ns0:cs="Hiragino Sans GB"/>
          <ns0:b ns0:val="0"/>
          <ns0:color ns0:val="202124"/>
          <ns0:sz ns0:val="21"/>
        </ns0:rPr>
        <ns0:t/>
      </ns0:r>
    </ns0:p>
    <ns0:p ns2:paraId="4007D6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中国开源战略在维护《联合国宪章》宗旨和原则框架下推进，推动构建人类命运共同体，积极参与全球治理。</ns0:t>
      </ns0:r>
      <ns0:r>
        <ns0:rPr>
          <ns0:rFonts ns0:ascii="Hiragino Sans GB" ns0:hAnsi="Hiragino Sans GB" ns0:eastAsia="Hiragino Sans GB" ns0:cs="Hiragino Sans GB"/>
          <ns0:b/>
          <ns0:color ns0:val="111111"/>
          <ns0:sz ns0:val="21"/>
        </ns0:rPr>
        <ns0:t/>
      </ns0:r>
    </ns0:p>
    <ns0:p ns2:paraId="4596FF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0:pPr>
        <ns0:spacing ns0:before="140" ns0:after="60"/>
      </ns0:pPr>
      <ns0:r>
        <ns0:rPr>
          <ns0:rFonts ns0:ascii="Hiragino Sans GB" ns0:hAnsi="Hiragino Sans GB" ns0:eastAsia="Hiragino Sans GB" ns0:cs="Hiragino Sans GB"/>
          <ns0:b/>
          <ns0:color ns0:val="1F5E8C"/>
          <ns0:sz ns0:val="22"/>
        </ns0:rPr>
        <ns0:t>7.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题目问全球治理倡议为何被包括联合国在内的国际组织认同，当学生要回答倡议与现有国际法治基础和联合国宪章精神的一致性时，把维护《联合国宪章》宗旨和原则写出来。</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全球治理倡议坚定捍卫联合国宪章宗旨和原则，因而能够与现有国际体系的基本准则相衔接。</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答题层次：本题6分，说明全球治理倡议为什么能获得国际社会广泛认同</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时代与共同愿望：</ns0:t>
      </ns0:r>
      <ns0:r>
        <ns0:rPr>
          <ns0:rFonts ns0:ascii="Hiragino Sans GB" ns0:hAnsi="Hiragino Sans GB" ns0:eastAsia="Hiragino Sans GB" ns0:cs="Hiragino Sans GB"/>
          <ns0:b ns0:val="0"/>
          <ns0:color ns0:val="27323A"/>
          <ns0:sz ns0:val="19"/>
        </ns0:rPr>
        <ns0:t>全球治理倡议顺应和平与发展的时代潮流，符合世界各国人民的共同愿望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宗旨原则与治理路径：</ns0:t>
      </ns0:r>
      <ns0:r>
        <ns0:rPr>
          <ns0:rFonts ns0:ascii="Hiragino Sans GB" ns0:hAnsi="Hiragino Sans GB" ns0:eastAsia="Hiragino Sans GB" ns0:cs="Hiragino Sans GB"/>
          <ns0:b ns0:val="0"/>
          <ns0:color ns0:val="27323A"/>
          <ns0:sz ns0:val="19"/>
        </ns0:rPr>
        <ns0:t>坚定捍卫《联合国宪章》宗旨和原则，秉持共商共建共享的全球治理观，直面全球治理突出问题，为建设更加公正合理的全球治理体系指引方向</ns0:t>
      </ns0:r>
    </ns0:p>
    <ns0:p>
      <ns0:pPr/>
    </ns0:p>
    <ns0:p>
      <ns0:pPr/>
    </ns0:p>
    <ns0:p ns2:paraId="35A5E07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中国作为联合国创始会员国和安理会常任理事国〔以联合国为核心的国际体系参与角度〕</ns0:t>
      </ns0:r>
    </ns0:p>
    <ns0:p ns2:paraId="77318BFD">
      <ns0:pPr>
        <ns0:spacing ns0:before="140" ns0:after="60"/>
      </ns0:pPr>
      <ns0:r>
        <ns0:rPr>
          <ns0:rFonts ns0:ascii="Hiragino Sans GB" ns0:hAnsi="Hiragino Sans GB" ns0:eastAsia="Hiragino Sans GB" ns0:cs="Hiragino Sans GB"/>
          <ns0:b/>
          <ns0:color ns0:val="1F5E8C"/>
          <ns0:sz ns0:val="22"/>
        </ns0:rPr>
        <ns0:t>1. 2025海淀二模Q21（中国身份）</ns0:t>
      </ns0:r>
    </ns0:p>
    <ns0:p ns2:paraId="3670F5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题目说明“联合国也需要中国”，关键在于中国作为联合国创始会员国和安理会常任理事国，在维护国际和平与安全、推动联合国事业中具有重要地位和作用。</ns0:t>
      </ns0:r>
      <ns0:r>
        <ns0:rPr>
          <ns0:rFonts ns0:ascii="Hiragino Sans GB" ns0:hAnsi="Hiragino Sans GB" ns0:eastAsia="Hiragino Sans GB" ns0:cs="Hiragino Sans GB"/>
          <ns0:b ns0:val="0"/>
          <ns0:color ns0:val="202124"/>
          <ns0:sz ns0:val="21"/>
        </ns0:rPr>
        <ns0:t/>
      </ns0:r>
    </ns0:p>
    <ns0:p ns2:paraId="600D2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832F67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ns0:t>
      </ns0:r>
      <ns0:r>
        <ns0:rPr>
          <ns0:rFonts ns0:ascii="Hiragino Sans GB" ns0:hAnsi="Hiragino Sans GB" ns0:eastAsia="Hiragino Sans GB" ns0:cs="Hiragino Sans GB"/>
          <ns0:b ns0:val="0"/>
          <ns0:color ns0:val="202124"/>
          <ns0:sz ns0:val="21"/>
        </ns0:rPr>
        <ns0:t/>
      </ns0:r>
    </ns0:p>
    <ns0:p ns2:paraId="53309A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中国作为联合国创始会员国和安理会常任理事国，积极参与联合国各项工作，坚定维护以联合国为核心的国际体系，为联合国事业提供重要支撑。</ns0:t>
      </ns0:r>
      <ns0:r>
        <ns0:rPr>
          <ns0:rFonts ns0:ascii="Hiragino Sans GB" ns0:hAnsi="Hiragino Sans GB" ns0:eastAsia="Hiragino Sans GB" ns0:cs="Hiragino Sans GB"/>
          <ns0:b/>
          <ns0:color ns0:val="111111"/>
          <ns0:sz ns0:val="21"/>
        </ns0:rPr>
        <ns0:t/>
      </ns0:r>
    </ns0:p>
    <ns0:p ns2:paraId="5B3B35A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3E9B0D71">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坚定维护以联合国为核心的国际体系和以国际法为基础的国际秩序</ns0:t>
      </ns0:r>
    </ns0:p>
    <ns0:p ns2:paraId="20B95977">
      <ns0:pPr>
        <ns0:spacing ns0:before="140" ns0:after="60"/>
      </ns0:pPr>
      <ns0:r>
        <ns0:rPr>
          <ns0:rFonts ns0:ascii="Hiragino Sans GB" ns0:hAnsi="Hiragino Sans GB" ns0:eastAsia="Hiragino Sans GB" ns0:cs="Hiragino Sans GB"/>
          <ns0:b/>
          <ns0:color ns0:val="1F5E8C"/>
          <ns0:sz ns0:val="22"/>
        </ns0:rPr>
        <ns0:t>1. 2025朝阳期末Q21</ns0:t>
      </ns0:r>
    </ns0:p>
    <ns0:p ns2:paraId="200827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20F0AE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D2D1E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动荡冲突、单边霸凌和强权政治破坏国际规则，必须回到联合国核心体系和国际法秩序来营造政治环境。</ns0:t>
      </ns0:r>
      <ns0:r>
        <ns0:rPr>
          <ns0:rFonts ns0:ascii="Hiragino Sans GB" ns0:hAnsi="Hiragino Sans GB" ns0:eastAsia="Hiragino Sans GB" ns0:cs="Hiragino Sans GB"/>
          <ns0:b ns0:val="0"/>
          <ns0:color ns0:val="202124"/>
          <ns0:sz ns0:val="21"/>
        </ns0:rPr>
        <ns0:t/>
      </ns0:r>
    </ns0:p>
    <ns0:p ns2:paraId="1B6763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坚定维护以联合国为核心的国际体系、以国际法为基础的国际秩序，营造和平稳定的外部环境。</ns0:t>
      </ns0:r>
      <ns0:r>
        <ns0:rPr>
          <ns0:rFonts ns0:ascii="Hiragino Sans GB" ns0:hAnsi="Hiragino Sans GB" ns0:eastAsia="Hiragino Sans GB" ns0:cs="Hiragino Sans GB"/>
          <ns0:b/>
          <ns0:color ns0:val="111111"/>
          <ns0:sz ns0:val="21"/>
        </ns0:rPr>
        <ns0:t/>
      </ns0:r>
    </ns0:p>
    <ns0:p ns2:paraId="75BB98C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答题层次：本题8分，要求总分或分总结构，四个角度齐全，均围绕“为推进中国式现代化营造良好外部环境”展开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2:paraId="3E92EFCD">
      <ns0:pPr>
        <ns0:spacing ns0:before="140" ns0:after="60"/>
      </ns0:pPr>
      <ns0:r>
        <ns0:rPr>
          <ns0:rFonts ns0:ascii="Hiragino Sans GB" ns0:hAnsi="Hiragino Sans GB" ns0:eastAsia="Hiragino Sans GB" ns0:cs="Hiragino Sans GB"/>
          <ns0:b/>
          <ns0:color ns0:val="1F5E8C"/>
          <ns0:sz ns0:val="22"/>
        </ns0:rPr>
        <ns0:t>2. 2025海淀二模Q21</ns0:t>
      </ns0:r>
    </ns0:p>
    <ns0:p ns2:paraId="79E3BD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673E30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341F4C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中国第一个在联合国宪章上签字，履职主席时又努力弥合分歧、守护宪章宗旨，行动都围着联合国转；这种取向正是“坚定维护以联合国为核心的国际体系”。</ns0:t>
      </ns0:r>
      <ns0:r>
        <ns0:rPr>
          <ns0:rFonts ns0:ascii="Hiragino Sans GB" ns0:hAnsi="Hiragino Sans GB" ns0:eastAsia="Hiragino Sans GB" ns0:cs="Hiragino Sans GB"/>
          <ns0:b ns0:val="0"/>
          <ns0:color ns0:val="202124"/>
          <ns0:sz ns0:val="21"/>
        </ns0:rPr>
        <ns0:t/>
      </ns0:r>
    </ns0:p>
    <ns0:p ns2:paraId="259EA93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中国坚定维护以联合国为核心的国际体系和以国际法为基础的国际秩序，捍卫《联合国宪章》宗旨原则，故联合国需要中国。</ns0:t>
      </ns0:r>
      <ns0:r>
        <ns0:rPr>
          <ns0:rFonts ns0:ascii="Hiragino Sans GB" ns0:hAnsi="Hiragino Sans GB" ns0:eastAsia="Hiragino Sans GB" ns0:cs="Hiragino Sans GB"/>
          <ns0:b/>
          <ns0:color ns0:val="111111"/>
          <ns0:sz ns0:val="21"/>
        </ns0:rPr>
        <ns0:t/>
      </ns0:r>
    </ns0:p>
    <ns0:p ns2:paraId="2AE531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5DD141CD">
      <ns0:pPr>
        <ns0:spacing ns0:before="140" ns0:after="60"/>
      </ns0:pPr>
      <ns0:r>
        <ns0:rPr>
          <ns0:rFonts ns0:ascii="Hiragino Sans GB" ns0:hAnsi="Hiragino Sans GB" ns0:eastAsia="Hiragino Sans GB" ns0:cs="Hiragino Sans GB"/>
          <ns0:b/>
          <ns0:color ns0:val="1F5E8C"/>
          <ns0:sz ns0:val="22"/>
        </ns0:rPr>
        <ns0:t>3. 2025丰台二模Q20</ns0:t>
      </ns0:r>
    </ns0:p>
    <ns0:p ns2:paraId="273BCA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3E5455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608528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王毅强调今年是联合国成立80周年、越要维护联合国权威，把中国行动锚回联合国框架，故用维护以联合国为核心的国际体系、以国际法为基础的国际秩序。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2:paraId="57F047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中国作为联合国常任理事国遵守《联合国宪章》宗旨原则，坚定维护以联合国为核心的国际体系，维护多边体制的权威性和有效性。</ns0:t>
      </ns0:r>
      <ns0:r>
        <ns0:rPr>
          <ns0:rFonts ns0:ascii="Hiragino Sans GB" ns0:hAnsi="Hiragino Sans GB" ns0:eastAsia="Hiragino Sans GB" ns0:cs="Hiragino Sans GB"/>
          <ns0:b/>
          <ns0:color ns0:val="111111"/>
          <ns0:sz ns0:val="21"/>
        </ns0:rPr>
        <ns0:t/>
      </ns0:r>
    </ns0:p>
    <ns0:p ns2:paraId="70265C1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答题层次：本题8分，四个角度，每角度2分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2:paraId="33005AC4">
      <ns0:pPr>
        <ns0:spacing ns0:before="140" ns0:after="60"/>
      </ns0:pPr>
      <ns0:r>
        <ns0:rPr>
          <ns0:rFonts ns0:ascii="Hiragino Sans GB" ns0:hAnsi="Hiragino Sans GB" ns0:eastAsia="Hiragino Sans GB" ns0:cs="Hiragino Sans GB"/>
          <ns0:b/>
          <ns0:color ns0:val="1F5E8C"/>
          <ns0:sz ns0:val="22"/>
        </ns0:rPr>
        <ns0:t>4. 2026丰台期末Q20（联合国为核心的国际体系）</ns0:t>
      </ns0:r>
    </ns0:p>
    <ns0:p ns2:paraId="630F3FD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团结工程"对中拉协同的作用，要回答中拉在国际关系层面的共同立场时，用"维护以联合国为核心的国际体系和以国际法为基础的国际秩序"作为团结的国际制度基础，与同题"发展工程"的经济机制分开。</ns0:t>
      </ns0:r>
      <ns0:r>
        <ns0:rPr>
          <ns0:rFonts ns0:ascii="Hiragino Sans GB" ns0:hAnsi="Hiragino Sans GB" ns0:eastAsia="Hiragino Sans GB" ns0:cs="Hiragino Sans GB"/>
          <ns0:b ns0:val="0"/>
          <ns0:color ns0:val="202124"/>
          <ns0:sz ns0:val="21"/>
        </ns0:rPr>
        <ns0:t/>
      </ns0:r>
    </ns0:p>
    <ns0:p ns2:paraId="27AF0A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17A4BB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ns0:t>
      </ns0:r>
      <ns0:r>
        <ns0:rPr>
          <ns0:rFonts ns0:ascii="Hiragino Sans GB" ns0:hAnsi="Hiragino Sans GB" ns0:eastAsia="Hiragino Sans GB" ns0:cs="Hiragino Sans GB"/>
          <ns0:b ns0:val="0"/>
          <ns0:color ns0:val="202124"/>
          <ns0:sz ns0:val="21"/>
        </ns0:rPr>
        <ns0:t/>
      </ns0:r>
    </ns0:p>
    <ns0:p ns2:paraId="16F3EF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中拉双方在"团结工程"中坚定维护以联合国为核心的国际体系和以国际法为基础的国际秩序，在国际和地区事务中发出共同声音。</ns0:t>
      </ns0:r>
      <ns0:r>
        <ns0:rPr>
          <ns0:rFonts ns0:ascii="Hiragino Sans GB" ns0:hAnsi="Hiragino Sans GB" ns0:eastAsia="Hiragino Sans GB" ns0:cs="Hiragino Sans GB"/>
          <ns0:b/>
          <ns0:color ns0:val="111111"/>
          <ns0:sz ns0:val="21"/>
        </ns0:rPr>
        <ns0:t/>
      </ns0:r>
    </ns0:p>
    <ns0:p ns2:paraId="2A8881E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本题围绕“五大工程如何扩大中拉利益汇合点”组织，要扣住团结、发展、文明、和平、民心五类工程，再说明它们如何扩大中拉共同利益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工程对应：</ns0:t>
      </ns0:r>
      <ns0:r>
        <ns0:rPr>
          <ns0:rFonts ns0:ascii="Hiragino Sans GB" ns0:hAnsi="Hiragino Sans GB" ns0:eastAsia="Hiragino Sans GB" ns0:cs="Hiragino Sans GB"/>
          <ns0:b ns0:val="0"/>
          <ns0:color ns0:val="27323A"/>
          <ns0:sz ns0:val="19"/>
        </ns0:rPr>
        <ns0:t>团结工程强调国际关系和制度基础；发展工程强调发展合作、产业链供应链和开放环境；文明工程强调文明交流互鉴；和平工程强调安全合作；民心工程强调民生项目和人员交流</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易错提醒：不要把四大全球倡议题或五年规划综合题的答题层次直接搬到本题；必须回到“五大工程—利益汇合点—中拉命运共同体”的题目主线</ns0:t>
      </ns0:r>
      <ns0:r>
        <ns0:rPr>
          <ns0:rFonts ns0:ascii="Hiragino Sans GB" ns0:hAnsi="Hiragino Sans GB" ns0:eastAsia="Hiragino Sans GB" ns0:cs="Hiragino Sans GB"/>
          <ns0:b ns0:val="0"/>
          <ns0:color ns0:val="27323A"/>
          <ns0:sz ns0:val="19"/>
        </ns0:rPr>
        <ns0:t/>
      </ns0: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5.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正式细则角度3写明“维护联合国的核心作用/完善全球治理体系”，材料写中国向联合国提交国家自主贡献目标并落实《巴黎协定》。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全球气候治理离不开联合国框架和国际法规则。看到《巴黎协定》、联合国、国家自主贡献目标，应把中国实践提升到维护以联合国为核心的国际体系和国际法秩序上。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中国落实《巴黎协定》、向联合国提交国家自主贡献目标，维护联合国在全球气候治理中的核心作用，坚定维护以联合国为核心的国际体系和以国际法为基础的国际秩序。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答题层次：本题8分，按“中国实践是什么—为什么参与—实践效果”三层组织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中国实践是什么：</ns0:t>
      </ns0:r>
      <ns0:r>
        <ns0:rPr>
          <ns0:rFonts ns0:ascii="Hiragino Sans GB" ns0:hAnsi="Hiragino Sans GB" ns0:eastAsia="Hiragino Sans GB" ns0:cs="Hiragino Sans GB"/>
          <ns0:b ns0:val="0"/>
          <ns0:color ns0:val="27323A"/>
          <ns0:sz ns0:val="19"/>
        </ns0:rPr>
        <ns0:t>中国是全球气候治理的建设者、引领者和负责任大国；坚持绿色发展，根据自身实际自主提出气候治理行动目标，推动能源、产业、市场等全方位低碳转型</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中国为什么参与全球气候治理：</ns0:t>
      </ns0:r>
      <ns0:r>
        <ns0:rPr>
          <ns0:rFonts ns0:ascii="Hiragino Sans GB" ns0:hAnsi="Hiragino Sans GB" ns0:eastAsia="Hiragino Sans GB" ns0:cs="Hiragino Sans GB"/>
          <ns0:b ns0:val="0"/>
          <ns0:color ns0:val="27323A"/>
          <ns0:sz ns0:val="19"/>
        </ns0:rPr>
        <ns0:t>和平、发展、合作、共赢是时代潮流，气候变化属于全球性、非传统安全挑战；各国在应对气候变化中存在共同利益；中国坚持人类命运共同体、全人类共同价值、正确义利观、共商共建共享、真正的多边主义和互利共赢；中国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实践效果：</ns0:t>
      </ns0:r>
      <ns0:r>
        <ns0:rPr>
          <ns0:rFonts ns0:ascii="Hiragino Sans GB" ns0:hAnsi="Hiragino Sans GB" ns0:eastAsia="Hiragino Sans GB" ns0:cs="Hiragino Sans GB"/>
          <ns0:b ns0:val="0"/>
          <ns0:color ns0:val="27323A"/>
          <ns0:sz ns0:val="19"/>
        </ns0:rPr>
        <ns0:t>对国际社会，有利于促进全球可持续发展、建设清洁世界，维护联合国在国际事务中的核心作用，完善全球治理体系；对中国方案，有利于为全球气候治理贡献中国智慧和中国力量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正式答题层次提示要求“坚定维护以联合国为核心的国际体系、以国际法为基础的国际秩序”。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全球治理体系完善必须依托国际体系和国际法秩序。细则点名联合国核心体系和国际法基础，说明这是本题稳定的联合国模块迁移点。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中国坚定维护以联合国为核心的国际体系和以国际法为基础的国际秩序，推动全球治理在多边规则框架内完善。</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答题层次：本题8分，概述完善全球治理的“中国主张”，按四个核心点组织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遵循联合国宪章宗旨和原则</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题面给出坚定维护以联合国为核心的国际体系和以国际法为基础的国际秩序。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出现“以联合国为核心的国际体系”和“国际法为基础的国际秩序”，就不能只写一般外交合作，而要点出维护联合国权威、遵循联合国宪章宗旨和原则。</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中国元首外交坚定维护以联合国为核心的国际体系和以国际法为基础的国际秩序，维护《联合国宪章》宗旨和原则。</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7ED4C11F">
      <ns0:pPr>
        <ns0:pStyle ns0:val="4"/>
      </ns0:pPr>
      <ns0:r>
        <ns0:rPr>
          <ns0:rFonts ns0:ascii="Hiragino Sans GB" ns0:hAnsi="Hiragino Sans GB" ns0:eastAsia="Hiragino Sans GB" ns0:cs="Hiragino Sans GB"/>
          <ns0:b/>
          <ns0:color ns0:val="2F6F9F"/>
          <ns0:sz ns0:val="28"/>
        </ns0:rPr>
        <ns0:t>联合国发展议程与全球治理贡献</ns0:t>
      </ns0:r>
    </ns0:p>
    <ns0:p ns2:paraId="7EFCEEA0">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落实联合国2030年可持续发展议程</ns0:t>
      </ns0:r>
    </ns0:p>
    <ns0:p ns2:paraId="36AD7250">
      <ns0:pPr>
        <ns0:spacing ns0:before="140" ns0:after="60"/>
      </ns0:pPr>
      <ns0:r>
        <ns0:rPr>
          <ns0:rFonts ns0:ascii="Hiragino Sans GB" ns0:hAnsi="Hiragino Sans GB" ns0:eastAsia="Hiragino Sans GB" ns0:cs="Hiragino Sans GB"/>
          <ns0:b/>
          <ns0:color ns0:val="1F5E8C"/>
          <ns0:sz ns0:val="22"/>
        </ns0:rPr>
        <ns0:t>1. 2026丰台一模Q19</ns0:t>
      </ns0:r>
    </ns0:p>
    <ns0:p ns2:paraId="262B30D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题面用2030年可持续发展议程统领消除贫困、教育普及、卫生健康三组事实，当题目让学生从联合国框架下的全球共同目标理解中国担当时，把"落实联合国2030年可持续发展议程"写出来。</ns0:t>
      </ns0:r>
      <ns0:r>
        <ns0:rPr>
          <ns0:rFonts ns0:ascii="Hiragino Sans GB" ns0:hAnsi="Hiragino Sans GB" ns0:eastAsia="Hiragino Sans GB" ns0:cs="Hiragino Sans GB"/>
          <ns0:b ns0:val="0"/>
          <ns0:color ns0:val="202124"/>
          <ns0:sz ns0:val="21"/>
        </ns0:rPr>
        <ns0:t/>
      </ns0:r>
    </ns0:p>
    <ns0:p ns2:paraId="44CC58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3F6F9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ns0:t>
      </ns0:r>
      <ns0:r>
        <ns0:rPr>
          <ns0:rFonts ns0:ascii="Hiragino Sans GB" ns0:hAnsi="Hiragino Sans GB" ns0:eastAsia="Hiragino Sans GB" ns0:cs="Hiragino Sans GB"/>
          <ns0:b ns0:val="0"/>
          <ns0:color ns0:val="202124"/>
          <ns0:sz ns0:val="21"/>
        </ns0:rPr>
        <ns0:t/>
      </ns0:r>
    </ns0:p>
    <ns0:p ns2:paraId="14B6F9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中国携手各国落实联合国2030年可持续发展议程，在减贫、教育和卫生健康领域开展国际合作，推动全球可持续发展事业。</ns0:t>
      </ns0:r>
      <ns0:r>
        <ns0:rPr>
          <ns0:rFonts ns0:ascii="Hiragino Sans GB" ns0:hAnsi="Hiragino Sans GB" ns0:eastAsia="Hiragino Sans GB" ns0:cs="Hiragino Sans GB"/>
          <ns0:b/>
          <ns0:color ns0:val="111111"/>
          <ns0:sz ns0:val="21"/>
        </ns0:rPr>
        <ns0:t/>
      </ns0:r>
    </ns0:p>
    <ns0:p ns2:paraId="369C68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ns0:t>
      </ns0:r>
      <ns0:r>
        <ns0:rPr>
          <ns0:rFonts ns0:ascii="Hiragino Sans GB" ns0:hAnsi="Hiragino Sans GB" ns0:eastAsia="Hiragino Sans GB" ns0:cs="Hiragino Sans GB"/>
          <ns0:b ns0:val="0"/>
          <ns0:color ns0:val="202124"/>
          <ns0:sz ns0:val="21"/>
        </ns0:rPr>
        <ns0:t/>
      </ns0:r>
    </ns0:p>
    <ns0:p ns2:paraId="009EAA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EEE7ED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ns0:t>
      </ns0:r>
      <ns0:r>
        <ns0:rPr>
          <ns0:rFonts ns0:ascii="Hiragino Sans GB" ns0:hAnsi="Hiragino Sans GB" ns0:eastAsia="Hiragino Sans GB" ns0:cs="Hiragino Sans GB"/>
          <ns0:b ns0:val="0"/>
          <ns0:color ns0:val="202124"/>
          <ns0:sz ns0:val="21"/>
        </ns0:rPr>
        <ns0:t/>
      </ns0:r>
    </ns0:p>
    <ns0:p ns2:paraId="224AE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中国在消除贫困、教育普及和卫生健康等领域成就举世瞩目，并通过减贫国际合作、教育合作和卫生健康经验分享，推动全球可持续发展事业。</ns0:t>
      </ns0:r>
      <ns0:r>
        <ns0:rPr>
          <ns0:rFonts ns0:ascii="Hiragino Sans GB" ns0:hAnsi="Hiragino Sans GB" ns0:eastAsia="Hiragino Sans GB" ns0:cs="Hiragino Sans GB"/>
          <ns0:b/>
          <ns0:color ns0:val="111111"/>
          <ns0:sz ns0:val="21"/>
        </ns0:rPr>
        <ns0:t/>
      </ns0:r>
    </ns0:p>
    <ns0:p ns2:paraId="73DAE7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答题层次：本题8分，按人类命运共同体、联合国宪章、正确义利观、真正的多边主义、共商共建共享等知识综合说明大国担当</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发展贡献：</ns0:t>
      </ns0:r>
      <ns0:r>
        <ns0:rPr>
          <ns0:rFonts ns0:ascii="Hiragino Sans GB" ns0:hAnsi="Hiragino Sans GB" ns0:eastAsia="Hiragino Sans GB" ns0:cs="Hiragino Sans GB"/>
          <ns0:b ns0:val="0"/>
          <ns0:color ns0:val="27323A"/>
          <ns0:sz ns0:val="19"/>
        </ns0:rPr>
        <ns0:t>中国秉持人类命运共同体理念，坚持胸怀天下，携手各国落实联合国2030年可持续发展议程，做全球发展的贡献者</ns0:t>
      </ns0:r>
    </ns0:p>
    <ns0:p>
      <ns0:pPr>
        <ns0:spacing ns0:before="0" ns0:after="45"/>
        <ns0:ind ns0:left="260" ns0:firstLine="0"/>
      </ns0:pPr>
      <ns0:r>
        <ns0:rPr>
          <ns0:rFonts ns0:ascii="Hiragino Sans GB" ns0:hAnsi="Hiragino Sans GB" ns0:eastAsia="Hiragino Sans GB" ns0:cs="Hiragino Sans GB"/>
          <ns0:b/>
          <ns0:color ns0:val="1F5E8C"/>
          <ns0:sz ns0:val="19"/>
        </ns0:rPr>
        <ns0:t>· 原则与合作：</ns0:t>
      </ns0:r>
      <ns0:r>
        <ns0:rPr>
          <ns0:rFonts ns0:ascii="Hiragino Sans GB" ns0:hAnsi="Hiragino Sans GB" ns0:eastAsia="Hiragino Sans GB" ns0:cs="Hiragino Sans GB"/>
          <ns0:b ns0:val="0"/>
          <ns0:color ns0:val="27323A"/>
          <ns0:sz ns0:val="19"/>
        </ns0:rPr>
        <ns0:t>中国坚定维护《联合国宪章》宗旨和原则，坚持正确义利观，积极践行真正的多边主义，坚持合作共赢，致力于扩大同各国利益的汇合点</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ns0:t>
      </ns0:r>
      <ns0:r>
        <ns0:rPr>
          <ns0:rFonts ns0:ascii="Hiragino Sans GB" ns0:hAnsi="Hiragino Sans GB" ns0:eastAsia="Hiragino Sans GB" ns0:cs="Hiragino Sans GB"/>
          <ns0:b ns0:val="0"/>
          <ns0:color ns0:val="27323A"/>
          <ns0:sz ns0:val="19"/>
        </ns0:rPr>
        <ns0:t>中国坚持共商共建共享的全球治理观，在消除贫困、教育普及和卫生健康等领域成就举世瞩目，展现负责任大国的情怀和担当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易错提醒：不要误写成新发展格局、新发展理念、共商共建共享的发展理念或发展格局，不能机械套“推动全球朝着……方向发展”</ns0:t>
      </ns0:r>
      <ns0:r>
        <ns0:rPr>
          <ns0:rFonts ns0:ascii="Hiragino Sans GB" ns0:hAnsi="Hiragino Sans GB" ns0:eastAsia="Hiragino Sans GB" ns0:cs="Hiragino Sans GB"/>
          <ns0:b ns0:val="0"/>
          <ns0:color ns0:val="27323A"/>
          <ns0:sz ns0:val="19"/>
        </ns0:rPr>
        <ns0:t/>
      </ns0:r>
    </ns0:p>
    <ns0:p ns2:paraId="3B7F2CA9">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为解决全球性问题提供中国智慧和中国方案，助力联合国在全球治理中发挥更大作用</ns0:t>
      </ns0:r>
    </ns0:p>
    <ns0:p ns2:paraId="19E5A5AF">
      <ns0:pPr>
        <ns0:spacing ns0:before="140" ns0:after="60"/>
      </ns0:pPr>
      <ns0:r>
        <ns0:rPr>
          <ns0:rFonts ns0:ascii="Hiragino Sans GB" ns0:hAnsi="Hiragino Sans GB" ns0:eastAsia="Hiragino Sans GB" ns0:cs="Hiragino Sans GB"/>
          <ns0:b/>
          <ns0:color ns0:val="1F5E8C"/>
          <ns0:sz ns0:val="22"/>
        </ns0:rPr>
        <ns0:t>1. 2025海淀二模Q21（中国对联合国反向支撑）</ns0:t>
      </ns0:r>
    </ns0:p>
    <ns0:p ns2:paraId="0EFC5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题目让学生说明"联合国也需要中国"，要回答中国能为联合国做什么时，用"提供中国智慧和中国方案＋助力联合国在全球治理中发挥更大作用"两条把中国反向贡献写到位。</ns0:t>
      </ns0:r>
      <ns0:r>
        <ns0:rPr>
          <ns0:rFonts ns0:ascii="Hiragino Sans GB" ns0:hAnsi="Hiragino Sans GB" ns0:eastAsia="Hiragino Sans GB" ns0:cs="Hiragino Sans GB"/>
          <ns0:b ns0:val="0"/>
          <ns0:color ns0:val="202124"/>
          <ns0:sz ns0:val="21"/>
        </ns0:rPr>
        <ns0:t/>
      </ns0:r>
    </ns0:p>
    <ns0:p ns2:paraId="44F3E8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C85248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ns0:t>
      </ns0:r>
      <ns0:r>
        <ns0:rPr>
          <ns0:rFonts ns0:ascii="Hiragino Sans GB" ns0:hAnsi="Hiragino Sans GB" ns0:eastAsia="Hiragino Sans GB" ns0:cs="Hiragino Sans GB"/>
          <ns0:b ns0:val="0"/>
          <ns0:color ns0:val="202124"/>
          <ns0:sz ns0:val="21"/>
        </ns0:rPr>
        <ns0:t/>
      </ns0:r>
    </ns0:p>
    <ns0:p ns2:paraId="0A9607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中国推动多边合作机制的完善和发展，为解决全球性问题提供中国智慧和中国方案，助力联合国在全球治理中发挥更大作用。</ns0:t>
      </ns0:r>
      <ns0:r>
        <ns0:rPr>
          <ns0:rFonts ns0:ascii="Hiragino Sans GB" ns0:hAnsi="Hiragino Sans GB" ns0:eastAsia="Hiragino Sans GB" ns0:cs="Hiragino Sans GB"/>
          <ns0:b/>
          <ns0:color ns0:val="111111"/>
          <ns0:sz ns0:val="21"/>
        </ns0:rPr>
        <ns0:t/>
      </ns0:r>
    </ns0:p>
    <ns0:p ns2:paraId="4C11768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2:paraId="6DD94644">
      <ns0:pPr>
        <ns0:pStyle ns0:val="4"/>
      </ns0:pPr>
      <ns0:r>
        <ns0:rPr>
          <ns0:rFonts ns0:ascii="Hiragino Sans GB" ns0:hAnsi="Hiragino Sans GB" ns0:eastAsia="Hiragino Sans GB" ns0:cs="Hiragino Sans GB"/>
          <ns0:b/>
          <ns0:color ns0:val="2F6F9F"/>
          <ns0:sz ns0:val="28"/>
        </ns0:rPr>
        <ns0:t>中国与联合国关系</ns0:t>
      </ns0:r>
    </ns0:p>
    <ns0:p ns2:paraId="0CFA38F4">
      <ns0:pPr>
        <ns0:pStyle ns0:val="5"/>
        <ns0:ind ns0:left="0" ns0:firstLine="0"/>
        <ns0:spacing ns0:before="120" ns0:after="90"/>
        <ns0:shd ns0:val="clear" ns0:color="auto" ns0:fill="EAF3F8"/>
        <ns0:pBdr>
          <ns0:left ns0:val="single" ns0:sz="10" ns0:space="4" ns0:color="2F6F9F"/>
        </ns0:pBdr>
        <ns0:rPr>
          <ns0:b ns0:val="1"/>
          <ns0:color ns0:val="C00000"/>
        </ns0:rPr>
      </ns0:pPr>
      <ns0:r>
        <ns0:rPr>
          <ns0:rFonts ns0:ascii="Hiragino Sans GB" ns0:hAnsi="Hiragino Sans GB" ns0:eastAsia="Hiragino Sans GB" ns0:cs="Hiragino Sans GB"/>
          <ns0:b ns0:val="1"/>
          <ns0:color ns0:val="C00000"/>
          <ns0:sz ns0:val="23"/>
        </ns0:rPr>
        <ns0:t>核心答题点：</ns0:t>
      </ns0:r>
      <ns0:r>
        <ns0:rPr>
          <ns0:rFonts ns0:ascii="Hiragino Sans GB" ns0:hAnsi="Hiragino Sans GB" ns0:eastAsia="Hiragino Sans GB" ns0:cs="Hiragino Sans GB"/>
          <ns0:b ns0:val="1"/>
          <ns0:color ns0:val="C00000"/>
          <ns0:sz ns0:val="23"/>
        </ns0:rPr>
        <ns0:t>联合国对中国对外开放和现代化事业作出独特贡献，成为中国开展多边合作的主要舞台</ns0:t>
      </ns0:r>
    </ns0:p>
    <ns0:p ns2:paraId="21D4FF39">
      <ns0:pPr>
        <ns0:spacing ns0:before="140" ns0:after="60"/>
      </ns0:pPr>
      <ns0:r>
        <ns0:rPr>
          <ns0:rFonts ns0:ascii="Hiragino Sans GB" ns0:hAnsi="Hiragino Sans GB" ns0:eastAsia="Hiragino Sans GB" ns0:cs="Hiragino Sans GB"/>
          <ns0:b/>
          <ns0:color ns0:val="1F5E8C"/>
          <ns0:sz ns0:val="22"/>
        </ns0:rPr>
        <ns0:t>1. 2025海淀二模Q21</ns0:t>
      </ns0:r>
    </ns0:p>
    <ns0:p ns2:paraId="53575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材料把中国恢复在联合国合法席位后持续参与全球治理摆在前面，当题目让学生说明中国为何离不开联合国时，需要说明联合国作为中国对外开放和现代化事业的外部平台、多边合作的主要舞台。</ns0:t>
      </ns0:r>
      <ns0:r>
        <ns0:rPr>
          <ns0:rFonts ns0:ascii="Hiragino Sans GB" ns0:hAnsi="Hiragino Sans GB" ns0:eastAsia="Hiragino Sans GB" ns0:cs="Hiragino Sans GB"/>
          <ns0:b ns0:val="0"/>
          <ns0:color ns0:val="202124"/>
          <ns0:sz ns0:val="21"/>
        </ns0:rPr>
        <ns0:t/>
      </ns0:r>
    </ns0:p>
    <ns0:p ns2:paraId="57CB6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062874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ns0:t>
      </ns0:r>
      <ns0:r>
        <ns0:rPr>
          <ns0:rFonts ns0:ascii="Hiragino Sans GB" ns0:hAnsi="Hiragino Sans GB" ns0:eastAsia="Hiragino Sans GB" ns0:cs="Hiragino Sans GB"/>
          <ns0:b ns0:val="0"/>
          <ns0:color ns0:val="202124"/>
          <ns0:sz ns0:val="21"/>
        </ns0:rPr>
        <ns0:t/>
      </ns0:r>
    </ns0:p>
    <ns0:p ns2:paraId="09D463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联合国对中国对外开放和现代化事业作出独特贡献，成为中国开展多边合作的主要舞台，为中国参与全球治理创造良好外部环境。</ns0:t>
      </ns0:r>
      <ns0:r>
        <ns0:rPr>
          <ns0:rFonts ns0:ascii="Hiragino Sans GB" ns0:hAnsi="Hiragino Sans GB" ns0:eastAsia="Hiragino Sans GB" ns0:cs="Hiragino Sans GB"/>
          <ns0:b/>
          <ns0:color ns0:val="111111"/>
          <ns0:sz ns0:val="21"/>
        </ns0:rPr>
        <ns0:t/>
      </ns0:r>
    </ns0:p>
    <ns0:p ns2:paraId="7E47FD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答题层次：本题6分，双向论证“中国需要联合国，联合国也需要中国”</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ns0:t>
      </ns0:r>
      <ns0:r>
        <ns0:rPr>
          <ns0:rFonts ns0:ascii="Hiragino Sans GB" ns0:hAnsi="Hiragino Sans GB" ns0:eastAsia="Hiragino Sans GB" ns0:cs="Hiragino Sans GB"/>
          <ns0:b ns0:val="0"/>
          <ns0:color ns0:val="27323A"/>
          <ns0:sz ns0:val="19"/>
        </ns0:rPr>
        <ns0:t>联合国是当今世界最具普遍性、代表性、权威性的政府间国际组织，是集体安全机制的核心、实践多边主义的最佳场所，在维护世界和平、推动共同发展、促进人类文明进步中发挥重要作用；联合国对中国对外开放和现代化事业作出独特贡献，成为中国开展多边合作的主要舞台</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中国坚定维护以联合国为核心的国际体系，维护《联合国宪章》宗旨和原则，支持联合国工作和改革；中国为完善全球治理、构建新型国际关系、弘扬全人类共同价值、坚持正确义利观、构建人类命运共同体贡献中国智慧和中国方案</ns0:t>
      </ns0:r>
    </ns0:p>
    <ns0:p>
      <ns0:pPr/>
      <ns0:r>
        <ns0:br ns0:type="page"/>
      </ns0:r>
    </ns0:p>
    <ns0:p ns2:paraId="7AE83B71">
      <ns0:pPr>
        <ns0:pStyle ns0:val="3"/>
        <ns0:jc ns0:val="center"/>
      </ns0:pPr>
      <ns0:r>
        <ns0:rPr>
          <ns0:rFonts ns0:ascii="Hiragino Sans GB" ns0:hAnsi="Hiragino Sans GB" ns0:eastAsia="Hiragino Sans GB" ns0:cs="Hiragino Sans GB"/>
          <ns0:b ns0:val="0"/>
          <ns0:color ns0:val="1F5E8C"/>
          <ns0:sz ns0:val="36"/>
        </ns0:rPr>
        <ns0:t>六大要素术语极简速记版</ns0:t>
      </ns0:r>
    </ns0:p>
    <ns0:p ns2:paraId="44689D13">
      <ns0:pPr>
        <ns0:pStyle ns0:val="4"/>
      </ns0:pPr>
      <ns0:r>
        <ns0:rPr>
          <ns0:rFonts ns0:eastAsia="Hiragino Sans GB" ns0:ascii="Hiragino Sans GB" ns0:hAnsi="Hiragino Sans GB" ns0:cs="Hiragino Sans GB"/>
          <ns0:b/>
          <ns0:color ns0:val="2F6F9F"/>
          <ns0:sz ns0:val="28"/>
        </ns0:rPr>
        <ns0:t>时代背景</ns0:t>
      </ns0:r>
    </ns0:p>
    <ns0:p ns2:paraId="12ACF343">
      <ns0:pPr/>
      <ns0:r>
        <ns0:rPr>
          <ns0:rFonts ns0:ascii="Hiragino Sans GB" ns0:hAnsi="Hiragino Sans GB" ns0:eastAsia="Hiragino Sans GB" ns0:cs="Hiragino Sans GB"/>
          <ns0:b ns0:val="0"/>
          <ns0:color ns0:val="202124"/>
          <ns0:sz ns0:val="21"/>
        </ns0:rPr>
        <ns0:t>和平与发展仍是时代主题</ns0:t>
      </ns0:r>
    </ns0:p>
    <ns0:p ns2:paraId="45008051">
      <ns0:pPr/>
      <ns0:r>
        <ns0:rPr>
          <ns0:rFonts ns0:ascii="Hiragino Sans GB" ns0:hAnsi="Hiragino Sans GB" ns0:eastAsia="Hiragino Sans GB" ns0:cs="Hiragino Sans GB"/>
          <ns0:b ns0:val="0"/>
          <ns0:color ns0:val="202124"/>
          <ns0:sz ns0:val="21"/>
        </ns0:rPr>
        <ns0:t>百年变局与外部风险挑战</ns0:t>
      </ns0:r>
    </ns0:p>
    <ns0:p ns2:paraId="28BB53FC">
      <ns0:pPr/>
      <ns0:r>
        <ns0:rPr>
          <ns0:rFonts ns0:ascii="Hiragino Sans GB" ns0:hAnsi="Hiragino Sans GB" ns0:eastAsia="Hiragino Sans GB" ns0:cs="Hiragino Sans GB"/>
          <ns0:b ns0:val="0"/>
          <ns0:color ns0:val="202124"/>
          <ns0:sz ns0:val="21"/>
        </ns0:rPr>
        <ns0:t>气候变化给全人类带来巨大风险和挑战，气候治理已成为全球治理的重要议题之一</ns0:t>
      </ns0:r>
    </ns0:p>
    <ns0:p ns2:paraId="16B64C63">
      <ns0:pPr/>
      <ns0:r>
        <ns0:rPr>
          <ns0:rFonts ns0:ascii="Hiragino Sans GB" ns0:hAnsi="Hiragino Sans GB" ns0:eastAsia="Hiragino Sans GB" ns0:cs="Hiragino Sans GB"/>
          <ns0:b ns0:val="0"/>
          <ns0:color ns0:val="202124"/>
          <ns0:sz ns0:val="21"/>
        </ns0:rPr>
        <ns0:t>顺应和平、发展的时代潮流</ns0:t>
      </ns0:r>
    </ns0:p>
    <ns0:p ns2:paraId="25523075">
      <ns0:pPr/>
      <ns0:r>
        <ns0:rPr>
          <ns0:rFonts ns0:ascii="Hiragino Sans GB" ns0:hAnsi="Hiragino Sans GB" ns0:eastAsia="Hiragino Sans GB" ns0:cs="Hiragino Sans GB"/>
          <ns0:b ns0:val="0"/>
          <ns0:color ns0:val="202124"/>
          <ns0:sz ns0:val="21"/>
        </ns0:rPr>
        <ns0:t>契合和平与发展的时代主题，回应全球治理赤字</ns0:t>
      </ns0:r>
    </ns0:p>
    <ns0:p ns2:paraId="0DE1D98A">
      <ns0:pPr>
        <ns0:pStyle ns0:val="4"/>
      </ns0:pPr>
      <ns0:r>
        <ns0:rPr>
          <ns0:rFonts ns0:eastAsia="Hiragino Sans GB" ns0:ascii="Hiragino Sans GB" ns0:hAnsi="Hiragino Sans GB" ns0:cs="Hiragino Sans GB"/>
          <ns0:b/>
          <ns0:color ns0:val="2F6F9F"/>
          <ns0:sz ns0:val="28"/>
        </ns0:rPr>
        <ns0:t>理论</ns0:t>
      </ns0:r>
    </ns0:p>
    <ns0:p ns2:paraId="72EF31D8">
      <ns0:pPr/>
      <ns0:r>
        <ns0:rPr>
          <ns0:rFonts ns0:ascii="Hiragino Sans GB" ns0:hAnsi="Hiragino Sans GB" ns0:eastAsia="Hiragino Sans GB" ns0:cs="Hiragino Sans GB"/>
          <ns0:b ns0:val="0"/>
          <ns0:color ns0:val="202124"/>
          <ns0:sz ns0:val="21"/>
        </ns0:rPr>
        <ns0:t>维护国家利益是主权国家对外活动的出发点和落脚点</ns0:t>
      </ns0:r>
    </ns0:p>
    <ns0:p ns2:paraId="3E7D1807">
      <ns0:pPr/>
      <ns0:r>
        <ns0:rPr>
          <ns0:rFonts ns0:ascii="Hiragino Sans GB" ns0:hAnsi="Hiragino Sans GB" ns0:eastAsia="Hiragino Sans GB" ns0:cs="Hiragino Sans GB"/>
          <ns0:b ns0:val="0"/>
          <ns0:color ns0:val="202124"/>
          <ns0:sz ns0:val="21"/>
        </ns0:rPr>
        <ns0:t>国家间共同利益是国家合作的基础</ns0:t>
      </ns0:r>
    </ns0:p>
    <ns0:p ns2:paraId="5ABF5C31">
      <ns0:pPr/>
      <ns0:r>
        <ns0:rPr>
          <ns0:rFonts ns0:ascii="Hiragino Sans GB" ns0:hAnsi="Hiragino Sans GB" ns0:eastAsia="Hiragino Sans GB" ns0:cs="Hiragino Sans GB"/>
          <ns0:b ns0:val="0"/>
          <ns0:color ns0:val="202124"/>
          <ns0:sz ns0:val="21"/>
        </ns0:rPr>
        <ns0:t>国际竞争的实质是综合国力较量</ns0:t>
      </ns0:r>
    </ns0:p>
    <ns0:p ns2:paraId="06D7A52A">
      <ns0:pPr/>
      <ns0:r>
        <ns0:rPr>
          <ns0:rFonts ns0:ascii="Hiragino Sans GB" ns0:hAnsi="Hiragino Sans GB" ns0:eastAsia="Hiragino Sans GB" ns0:cs="Hiragino Sans GB"/>
          <ns0:b ns0:val="0"/>
          <ns0:color ns0:val="202124"/>
          <ns0:sz ns0:val="21"/>
        </ns0:rPr>
        <ns0:t>当前国际竞争的实质是以经济和科技实力为基础的综合国力较量</ns0:t>
      </ns0:r>
    </ns0:p>
    <ns0:p ns2:paraId="5417A80C">
      <ns0:pPr/>
      <ns0:r>
        <ns0:rPr>
          <ns0:rFonts ns0:ascii="Hiragino Sans GB" ns0:hAnsi="Hiragino Sans GB" ns0:eastAsia="Hiragino Sans GB" ns0:cs="Hiragino Sans GB"/>
          <ns0:b ns0:val="0"/>
          <ns0:color ns0:val="202124"/>
          <ns0:sz ns0:val="21"/>
        </ns0:rPr>
        <ns0:t>人才是综合国力竞争和自主创新的关键资源</ns0:t>
      </ns0:r>
    </ns0:p>
    <ns0:p ns2:paraId="350536B1">
      <ns0:pPr>
        <ns0:pStyle ns0:val="4"/>
      </ns0:pPr>
      <ns0:r>
        <ns0:rPr>
          <ns0:rFonts ns0:eastAsia="Hiragino Sans GB" ns0:ascii="Hiragino Sans GB" ns0:hAnsi="Hiragino Sans GB" ns0:cs="Hiragino Sans GB"/>
          <ns0:b/>
          <ns0:color ns0:val="2F6F9F"/>
          <ns0:sz ns0:val="28"/>
        </ns0:rPr>
        <ns0:t>经济全球化</ns0:t>
      </ns0:r>
    </ns0:p>
    <ns0:p ns2:paraId="6658B9B6">
      <ns0:pPr/>
      <ns0:r>
        <ns0:rPr>
          <ns0:rFonts ns0:ascii="Hiragino Sans GB" ns0:hAnsi="Hiragino Sans GB" ns0:eastAsia="Hiragino Sans GB" ns0:cs="Hiragino Sans GB"/>
          <ns0:b ns0:val="0"/>
          <ns0:color ns0:val="202124"/>
          <ns0:sz ns0:val="21"/>
        </ns0:rPr>
        <ns0:t>处理好自力更生和对外开放的关系，参与经济全球化和国际分工</ns0:t>
      </ns0:r>
    </ns0:p>
    <ns0:p ns2:paraId="4F508E3B">
      <ns0:pPr/>
      <ns0:r>
        <ns0:rPr>
          <ns0:rFonts ns0:ascii="Hiragino Sans GB" ns0:hAnsi="Hiragino Sans GB" ns0:eastAsia="Hiragino Sans GB" ns0:cs="Hiragino Sans GB"/>
          <ns0:b ns0:val="0"/>
          <ns0:color ns0:val="202124"/>
          <ns0:sz ns0:val="21"/>
        </ns0:rPr>
        <ns0:t>参与全球经济治理和规则制定，为企业出海营造国际环境</ns0:t>
      </ns0:r>
    </ns0:p>
    <ns0:p ns2:paraId="1345D9AA">
      <ns0:pPr/>
      <ns0:r>
        <ns0:rPr>
          <ns0:rFonts ns0:ascii="Hiragino Sans GB" ns0:hAnsi="Hiragino Sans GB" ns0:eastAsia="Hiragino Sans GB" ns0:cs="Hiragino Sans GB"/>
          <ns0:b ns0:val="0"/>
          <ns0:color ns0:val="202124"/>
          <ns0:sz ns0:val="21"/>
        </ns0:rPr>
        <ns0:t>顺应经济全球化趋势，主动融入并推动深化</ns0:t>
      </ns0:r>
    </ns0:p>
    <ns0:p ns2:paraId="67DE8267">
      <ns0:pPr/>
      <ns0:r>
        <ns0:rPr>
          <ns0:rFonts ns0:ascii="Hiragino Sans GB" ns0:hAnsi="Hiragino Sans GB" ns0:eastAsia="Hiragino Sans GB" ns0:cs="Hiragino Sans GB"/>
          <ns0:b ns0:val="0"/>
          <ns0:color ns0:val="202124"/>
          <ns0:sz ns0:val="21"/>
        </ns0:rPr>
        <ns0:t>利用两个市场两种资源优化全球资源配置</ns0:t>
      </ns0:r>
    </ns0:p>
    <ns0:p ns2:paraId="15A0E9FB">
      <ns0:pPr/>
      <ns0:r>
        <ns0:rPr>
          <ns0:rFonts ns0:ascii="Hiragino Sans GB" ns0:hAnsi="Hiragino Sans GB" ns0:eastAsia="Hiragino Sans GB" ns0:cs="Hiragino Sans GB"/>
          <ns0:b ns0:val="0"/>
          <ns0:color ns0:val="202124"/>
          <ns0:sz ns0:val="21"/>
        </ns0:rPr>
        <ns0:t>数字贸易与数字经济跨境流通</ns0:t>
      </ns0:r>
    </ns0:p>
    <ns0:p ns2:paraId="43492142">
      <ns0:pPr/>
      <ns0:r>
        <ns0:rPr>
          <ns0:rFonts ns0:ascii="Hiragino Sans GB" ns0:hAnsi="Hiragino Sans GB" ns0:eastAsia="Hiragino Sans GB" ns0:cs="Hiragino Sans GB"/>
          <ns0:b ns0:val="0"/>
          <ns0:color ns0:val="202124"/>
          <ns0:sz ns0:val="21"/>
        </ns0:rPr>
        <ns0:t>提高开放型经济水平</ns0:t>
      </ns0:r>
    </ns0:p>
    <ns0:p ns2:paraId="51D3EB3C">
      <ns0:pPr/>
      <ns0:r>
        <ns0:rPr>
          <ns0:rFonts ns0:ascii="Hiragino Sans GB" ns0:hAnsi="Hiragino Sans GB" ns0:eastAsia="Hiragino Sans GB" ns0:cs="Hiragino Sans GB"/>
          <ns0:b ns0:val="0"/>
          <ns0:color ns0:val="202124"/>
          <ns0:sz ns0:val="21"/>
        </ns0:rPr>
        <ns0:t>发展更高层次开放型经济</ns0:t>
      </ns0:r>
    </ns0:p>
    <ns0:p ns2:paraId="58CD8F4F">
      <ns0:pPr/>
      <ns0:r>
        <ns0:rPr>
          <ns0:rFonts ns0:ascii="Hiragino Sans GB" ns0:hAnsi="Hiragino Sans GB" ns0:eastAsia="Hiragino Sans GB" ns0:cs="Hiragino Sans GB"/>
          <ns0:b ns0:val="0"/>
          <ns0:color ns0:val="202124"/>
          <ns0:sz ns0:val="21"/>
        </ns0:rPr>
        <ns0:t>推动经济全球化朝着更加开放、包容、普惠、平衡、共赢方向发展</ns0:t>
      </ns0:r>
    </ns0:p>
    <ns0:p ns2:paraId="1CC128B5">
      <ns0:pPr/>
      <ns0:r>
        <ns0:rPr>
          <ns0:rFonts ns0:ascii="Hiragino Sans GB" ns0:hAnsi="Hiragino Sans GB" ns0:eastAsia="Hiragino Sans GB" ns0:cs="Hiragino Sans GB"/>
          <ns0:b ns0:val="0"/>
          <ns0:color ns0:val="202124"/>
          <ns0:sz ns0:val="21"/>
        </ns0:rPr>
        <ns0:t>对最不发达国家实行零关税，推动普惠包容的经济全球化</ns0:t>
      </ns0:r>
    </ns0:p>
    <ns0:p ns2:paraId="53770398">
      <ns0:pPr/>
      <ns0:r>
        <ns0:rPr>
          <ns0:rFonts ns0:ascii="Hiragino Sans GB" ns0:hAnsi="Hiragino Sans GB" ns0:eastAsia="Hiragino Sans GB" ns0:cs="Hiragino Sans GB"/>
          <ns0:b ns0:val="0"/>
          <ns0:color ns0:val="202124"/>
          <ns0:sz ns0:val="21"/>
        </ns0:rPr>
        <ns0:t>统筹发展和安全，形成多元稳定的经贸关系</ns0:t>
      </ns0:r>
    </ns0:p>
    <ns0:p ns2:paraId="6C75E958">
      <ns0:pPr/>
      <ns0:r>
        <ns0:rPr>
          <ns0:rFonts ns0:ascii="Hiragino Sans GB" ns0:hAnsi="Hiragino Sans GB" ns0:eastAsia="Hiragino Sans GB" ns0:cs="Hiragino Sans GB"/>
          <ns0:b ns0:val="0"/>
          <ns0:color ns0:val="202124"/>
          <ns0:sz ns0:val="21"/>
        </ns0:rPr>
        <ns0:t>推进贸易和投资自由化便利化</ns0:t>
      </ns0:r>
    </ns0:p>
    <ns0:p ns2:paraId="2A28325C">
      <ns0:pPr/>
      <ns0:r>
        <ns0:rPr>
          <ns0:rFonts ns0:ascii="Hiragino Sans GB" ns0:hAnsi="Hiragino Sans GB" ns0:eastAsia="Hiragino Sans GB" ns0:cs="Hiragino Sans GB"/>
          <ns0:b ns0:val="0"/>
          <ns0:color ns0:val="202124"/>
          <ns0:sz ns0:val="21"/>
        </ns0:rPr>
        <ns0:t>发挥比较优势并打造国际竞争新优势</ns0:t>
      </ns0:r>
    </ns0:p>
    <ns0:p ns2:paraId="1191E737">
      <ns0:pPr/>
      <ns0:r>
        <ns0:rPr>
          <ns0:rFonts ns0:ascii="Hiragino Sans GB" ns0:hAnsi="Hiragino Sans GB" ns0:eastAsia="Hiragino Sans GB" ns0:cs="Hiragino Sans GB"/>
          <ns0:b ns0:val="0"/>
          <ns0:color ns0:val="202124"/>
          <ns0:sz ns0:val="21"/>
        </ns0:rPr>
        <ns0:t>维护全球产业链供应链稳定畅通</ns0:t>
      </ns0:r>
    </ns0:p>
    <ns0:p ns2:paraId="497CE667">
      <ns0:pPr/>
      <ns0:r>
        <ns0:rPr>
          <ns0:rFonts ns0:ascii="Hiragino Sans GB" ns0:hAnsi="Hiragino Sans GB" ns0:eastAsia="Hiragino Sans GB" ns0:cs="Hiragino Sans GB"/>
          <ns0:b ns0:val="0"/>
          <ns0:color ns0:val="202124"/>
          <ns0:sz ns0:val="21"/>
        </ns0:rPr>
        <ns0:t>以产业链供应链合作推动互利共赢</ns0:t>
      </ns0:r>
    </ns0:p>
    <ns0:p ns2:paraId="729D26ED">
      <ns0:pPr/>
      <ns0:r>
        <ns0:rPr>
          <ns0:rFonts ns0:ascii="Hiragino Sans GB" ns0:hAnsi="Hiragino Sans GB" ns0:eastAsia="Hiragino Sans GB" ns0:cs="Hiragino Sans GB"/>
          <ns0:b ns0:val="0"/>
          <ns0:color ns0:val="202124"/>
          <ns0:sz ns0:val="21"/>
        </ns0:rPr>
        <ns0:t>中国扩大高水平对外开放与制度型开放</ns0:t>
      </ns0:r>
    </ns0:p>
    <ns0:p ns2:paraId="3FF13EF7">
      <ns0:pPr/>
      <ns0:r>
        <ns0:rPr>
          <ns0:rFonts ns0:ascii="Hiragino Sans GB" ns0:hAnsi="Hiragino Sans GB" ns0:eastAsia="Hiragino Sans GB" ns0:cs="Hiragino Sans GB"/>
          <ns0:b ns0:val="0"/>
          <ns0:color ns0:val="202124"/>
          <ns0:sz ns0:val="21"/>
        </ns0:rPr>
        <ns0:t>推动区域经济融合与区域经济一体化</ns0:t>
      </ns0:r>
    </ns0:p>
    <ns0:p ns2:paraId="031924AE">
      <ns0:pPr/>
      <ns0:r>
        <ns0:rPr>
          <ns0:rFonts ns0:ascii="Hiragino Sans GB" ns0:hAnsi="Hiragino Sans GB" ns0:eastAsia="Hiragino Sans GB" ns0:cs="Hiragino Sans GB"/>
          <ns0:b ns0:val="0"/>
          <ns0:color ns0:val="202124"/>
          <ns0:sz ns0:val="21"/>
        </ns0:rPr>
        <ns0:t>坚持多边贸易、多边主义与全球经济治理体系改革</ns0:t>
      </ns0:r>
    </ns0:p>
    <ns0:p ns2:paraId="09882A91">
      <ns0:pPr/>
      <ns0:r>
        <ns0:rPr>
          <ns0:rFonts ns0:ascii="Hiragino Sans GB" ns0:hAnsi="Hiragino Sans GB" ns0:eastAsia="Hiragino Sans GB" ns0:cs="Hiragino Sans GB"/>
          <ns0:b ns0:val="0"/>
          <ns0:color ns0:val="202124"/>
          <ns0:sz ns0:val="21"/>
        </ns0:rPr>
        <ns0:t>提升发展中国家的代表性和发言权，打破规则制定垄断</ns0:t>
      </ns0:r>
    </ns0:p>
    <ns0:p ns2:paraId="77E8F4EE">
      <ns0:pPr/>
      <ns0:r>
        <ns0:rPr>
          <ns0:rFonts ns0:ascii="Hiragino Sans GB" ns0:hAnsi="Hiragino Sans GB" ns0:eastAsia="Hiragino Sans GB" ns0:cs="Hiragino Sans GB"/>
          <ns0:b ns0:val="0"/>
          <ns0:color ns0:val="202124"/>
          <ns0:sz ns0:val="21"/>
        </ns0:rPr>
        <ns0:t>我国的未来产业有非常广阔的国际市场，为未来产业“走出去”提供了可能</ns0:t>
      </ns0:r>
    </ns0:p>
    <ns0:p ns2:paraId="5555D8AE">
      <ns0:pPr/>
      <ns0:r>
        <ns0:rPr>
          <ns0:rFonts ns0:ascii="Hiragino Sans GB" ns0:hAnsi="Hiragino Sans GB" ns0:eastAsia="Hiragino Sans GB" ns0:cs="Hiragino Sans GB"/>
          <ns0:b ns0:val="0"/>
          <ns0:color ns0:val="202124"/>
          <ns0:sz ns0:val="21"/>
        </ns0:rPr>
        <ns0:t>积极参与全球经济治理和经贸规则完善</ns0:t>
      </ns0:r>
    </ns0:p>
    <ns0:p ns2:paraId="74839149">
      <ns0:pPr/>
      <ns0:r>
        <ns0:rPr>
          <ns0:rFonts ns0:ascii="Hiragino Sans GB" ns0:hAnsi="Hiragino Sans GB" ns0:eastAsia="Hiragino Sans GB" ns0:cs="Hiragino Sans GB"/>
          <ns0:b ns0:val="0"/>
          <ns0:color ns0:val="202124"/>
          <ns0:sz ns0:val="21"/>
        </ns0:rPr>
        <ns0:t>参与国际标准制定，提升国际规则话语权</ns0:t>
      </ns0:r>
    </ns0:p>
    <ns0:p ns2:paraId="7934ACD7">
      <ns0:pPr/>
      <ns0:r>
        <ns0:rPr>
          <ns0:rFonts ns0:ascii="Hiragino Sans GB" ns0:hAnsi="Hiragino Sans GB" ns0:eastAsia="Hiragino Sans GB" ns0:cs="Hiragino Sans GB"/>
          <ns0:b ns0:val="0"/>
          <ns0:color ns0:val="202124"/>
          <ns0:sz ns0:val="21"/>
        </ns0:rPr>
        <ns0:t>以开放促进产业升级，为未来产业拓展国际空间，提升国际竞争力，筑牢安全基础</ns0:t>
      </ns0:r>
    </ns0:p>
    <ns0:p ns2:paraId="70BBC7EA">
      <ns0:pPr/>
      <ns0:r>
        <ns0:rPr>
          <ns0:rFonts ns0:ascii="Hiragino Sans GB" ns0:hAnsi="Hiragino Sans GB" ns0:eastAsia="Hiragino Sans GB" ns0:cs="Hiragino Sans GB"/>
          <ns0:b ns0:val="0"/>
          <ns0:color ns0:val="202124"/>
          <ns0:sz ns0:val="21"/>
        </ns0:rPr>
        <ns0:t>统筹开放与安全，维护产业链供应链安全稳定</ns0:t>
      </ns0:r>
    </ns0:p>
    <ns0:p ns2:paraId="2E1D6B7E">
      <ns0:pPr/>
      <ns0:r>
        <ns0:rPr>
          <ns0:rFonts ns0:ascii="Hiragino Sans GB" ns0:hAnsi="Hiragino Sans GB" ns0:eastAsia="Hiragino Sans GB" ns0:cs="Hiragino Sans GB"/>
          <ns0:b ns0:val="0"/>
          <ns0:color ns0:val="202124"/>
          <ns0:sz ns0:val="21"/>
        </ns0:rPr>
        <ns0:t>中国市场红利推动互利共赢</ns0:t>
      </ns0:r>
    </ns0:p>
    <ns0:p ns2:paraId="0C7B8EFA">
      <ns0:pPr/>
      <ns0:r>
        <ns0:rPr>
          <ns0:rFonts ns0:ascii="Hiragino Sans GB" ns0:hAnsi="Hiragino Sans GB" ns0:eastAsia="Hiragino Sans GB" ns0:cs="Hiragino Sans GB"/>
          <ns0:b ns0:val="0"/>
          <ns0:color ns0:val="202124"/>
          <ns0:sz ns0:val="21"/>
        </ns0:rPr>
        <ns0:t>充分运用国际规则，利用国际组织赋予的权利，对话磋商，积极维护自身权益</ns0:t>
      </ns0:r>
    </ns0:p>
    <ns0:p ns2:paraId="4C441F00">
      <ns0:pPr/>
      <ns0:r>
        <ns0:rPr>
          <ns0:rFonts ns0:ascii="Hiragino Sans GB" ns0:hAnsi="Hiragino Sans GB" ns0:eastAsia="Hiragino Sans GB" ns0:cs="Hiragino Sans GB"/>
          <ns0:b ns0:val="0"/>
          <ns0:color ns0:val="202124"/>
          <ns0:sz ns0:val="21"/>
        </ns0:rPr>
        <ns0:t>加强技术创新、提高产品质量，增强竞争力</ns0:t>
      </ns0:r>
    </ns0:p>
    <ns0:p ns2:paraId="220B54EF">
      <ns0:pPr/>
      <ns0:r>
        <ns0:rPr>
          <ns0:rFonts ns0:ascii="Hiragino Sans GB" ns0:hAnsi="Hiragino Sans GB" ns0:eastAsia="Hiragino Sans GB" ns0:cs="Hiragino Sans GB"/>
          <ns0:b ns0:val="0"/>
          <ns0:color ns0:val="202124"/>
          <ns0:sz ns0:val="21"/>
        </ns0:rPr>
        <ns0:t>实施出口市场多元化战略，减少对单一市场的依赖</ns0:t>
      </ns0:r>
    </ns0:p>
    <ns0:p ns2:paraId="34A1BB04">
      <ns0:pPr/>
      <ns0:r>
        <ns0:rPr>
          <ns0:rFonts ns0:ascii="Hiragino Sans GB" ns0:hAnsi="Hiragino Sans GB" ns0:eastAsia="Hiragino Sans GB" ns0:cs="Hiragino Sans GB"/>
          <ns0:b ns0:val="0"/>
          <ns0:color ns0:val="202124"/>
          <ns0:sz ns0:val="21"/>
        </ns0:rPr>
        <ns0:t>深度参与全球产业分工合作，畅通国内国际双循环</ns0:t>
      </ns0:r>
    </ns0:p>
    <ns0:p ns2:paraId="5BC371F2">
      <ns0:pPr/>
      <ns0:r>
        <ns0:rPr>
          <ns0:rFonts ns0:ascii="Hiragino Sans GB" ns0:hAnsi="Hiragino Sans GB" ns0:eastAsia="Hiragino Sans GB" ns0:cs="Hiragino Sans GB"/>
          <ns0:b ns0:val="0"/>
          <ns0:color ns0:val="202124"/>
          <ns0:sz ns0:val="21"/>
        </ns0:rPr>
        <ns0:t>以科学技术的发展推动建设创新型、开放型世界经济</ns0:t>
      </ns0:r>
    </ns0:p>
    <ns0:p ns2:paraId="54F139E7">
      <ns0:pPr/>
      <ns0:r>
        <ns0:rPr>
          <ns0:rFonts ns0:ascii="Hiragino Sans GB" ns0:hAnsi="Hiragino Sans GB" ns0:eastAsia="Hiragino Sans GB" ns0:cs="Hiragino Sans GB"/>
          <ns0:b ns0:val="0"/>
          <ns0:color ns0:val="202124"/>
          <ns0:sz ns0:val="21"/>
        </ns0:rPr>
        <ns0:t>中国市场红利与全球经济包容性增长</ns0:t>
      </ns0:r>
    </ns0:p>
    <ns0:p ns2:paraId="0834F2B2">
      <ns0:pPr/>
      <ns0:r>
        <ns0:rPr>
          <ns0:rFonts ns0:ascii="Hiragino Sans GB" ns0:hAnsi="Hiragino Sans GB" ns0:eastAsia="Hiragino Sans GB" ns0:cs="Hiragino Sans GB"/>
          <ns0:b ns0:val="0"/>
          <ns0:color ns0:val="202124"/>
          <ns0:sz ns0:val="21"/>
        </ns0:rPr>
        <ns0:t>维护多边贸易体制</ns0:t>
      </ns0:r>
    </ns0:p>
    <ns0:p ns2:paraId="24515597">
      <ns0:pPr/>
      <ns0:r>
        <ns0:rPr>
          <ns0:rFonts ns0:ascii="Hiragino Sans GB" ns0:hAnsi="Hiragino Sans GB" ns0:eastAsia="Hiragino Sans GB" ns0:cs="Hiragino Sans GB"/>
          <ns0:b ns0:val="0"/>
          <ns0:color ns0:val="202124"/>
          <ns0:sz ns0:val="21"/>
        </ns0:rPr>
        <ns0:t>推进普惠包容的经济全球化，推动构建更加开放、包容的全球经济格局</ns0:t>
      </ns0:r>
    </ns0:p>
    <ns0:p ns2:paraId="1CC12F9D">
      <ns0:pPr/>
      <ns0:r>
        <ns0:rPr>
          <ns0:rFonts ns0:ascii="Hiragino Sans GB" ns0:hAnsi="Hiragino Sans GB" ns0:eastAsia="Hiragino Sans GB" ns0:cs="Hiragino Sans GB"/>
          <ns0:b ns0:val="0"/>
          <ns0:color ns0:val="202124"/>
          <ns0:sz ns0:val="21"/>
        </ns0:rPr>
        <ns0:t>促进全球资源优化配置和国际贸易发展</ns0:t>
      </ns0:r>
    </ns0:p>
    <ns0:p ns2:paraId="42738F96">
      <ns0:pPr/>
      <ns0:r>
        <ns0:rPr>
          <ns0:rFonts ns0:ascii="Hiragino Sans GB" ns0:hAnsi="Hiragino Sans GB" ns0:eastAsia="Hiragino Sans GB" ns0:cs="Hiragino Sans GB"/>
          <ns0:b ns0:val="0"/>
          <ns0:color ns0:val="202124"/>
          <ns0:sz ns0:val="21"/>
        </ns0:rPr>
        <ns0:t>为世界新能源产业注入活力，增强经济全球化动力</ns0:t>
      </ns0:r>
    </ns0:p>
    <ns0:p ns2:paraId="08A3661E">
      <ns0:pPr/>
      <ns0:r>
        <ns0:rPr>
          <ns0:rFonts ns0:ascii="Hiragino Sans GB" ns0:hAnsi="Hiragino Sans GB" ns0:eastAsia="Hiragino Sans GB" ns0:cs="Hiragino Sans GB"/>
          <ns0:b ns0:val="0"/>
          <ns0:color ns0:val="202124"/>
          <ns0:sz ns0:val="21"/>
        </ns0:rPr>
        <ns0:t>反对贸易保护主义，警惕单边措施破坏多边贸易秩序</ns0:t>
      </ns0:r>
    </ns0:p>
    <ns0:p ns2:paraId="21F1DF52">
      <ns0:pPr/>
      <ns0:r>
        <ns0:rPr>
          <ns0:rFonts ns0:ascii="Hiragino Sans GB" ns0:hAnsi="Hiragino Sans GB" ns0:eastAsia="Hiragino Sans GB" ns0:cs="Hiragino Sans GB"/>
          <ns0:b ns0:val="0"/>
          <ns0:color ns0:val="202124"/>
          <ns0:sz ns0:val="21"/>
        </ns0:rPr>
        <ns0:t>推动建设开放型世界经济，深化国际分工与合作</ns0:t>
      </ns0:r>
    </ns0:p>
    <ns0:p ns2:paraId="1FAADD26">
      <ns0:pPr/>
      <ns0:r>
        <ns0:rPr>
          <ns0:rFonts ns0:ascii="Hiragino Sans GB" ns0:hAnsi="Hiragino Sans GB" ns0:eastAsia="Hiragino Sans GB" ns0:cs="Hiragino Sans GB"/>
          <ns0:b ns0:val="0"/>
          <ns0:color ns0:val="202124"/>
          <ns0:sz ns0:val="21"/>
        </ns0:rPr>
        <ns0:t>维护全球产业链供应链稳定畅通，服务共同现代化</ns0:t>
      </ns0:r>
    </ns0:p>
    <ns0:p ns2:paraId="387F6C3C">
      <ns0:pPr/>
      <ns0:r>
        <ns0:rPr>
          <ns0:rFonts ns0:ascii="Hiragino Sans GB" ns0:hAnsi="Hiragino Sans GB" ns0:eastAsia="Hiragino Sans GB" ns0:cs="Hiragino Sans GB"/>
          <ns0:b ns0:val="0"/>
          <ns0:color ns0:val="202124"/>
          <ns0:sz ns0:val="21"/>
        </ns0:rPr>
        <ns0:t>维护开放合作的国际经济环境</ns0:t>
      </ns0:r>
    </ns0:p>
    <ns0:p ns2:paraId="0BD3FE42">
      <ns0:pPr/>
      <ns0:r>
        <ns0:rPr>
          <ns0:rFonts ns0:ascii="Hiragino Sans GB" ns0:hAnsi="Hiragino Sans GB" ns0:eastAsia="Hiragino Sans GB" ns0:cs="Hiragino Sans GB"/>
          <ns0:b ns0:val="0"/>
          <ns0:color ns0:val="202124"/>
          <ns0:sz ns0:val="21"/>
        </ns0:rPr>
        <ns0:t>促进全球范围内标准共通、技术共享，推动全球技术创新与绿色转型</ns0:t>
      </ns0:r>
    </ns0:p>
    <ns0:p ns2:paraId="55A7759E">
      <ns0:pPr/>
      <ns0:r>
        <ns0:rPr>
          <ns0:rFonts ns0:ascii="Hiragino Sans GB" ns0:hAnsi="Hiragino Sans GB" ns0:eastAsia="Hiragino Sans GB" ns0:cs="Hiragino Sans GB"/>
          <ns0:b ns0:val="0"/>
          <ns0:color ns0:val="202124"/>
          <ns0:sz ns0:val="21"/>
        </ns0:rPr>
        <ns0:t>互利共赢的开放战略</ns0:t>
      </ns0:r>
    </ns0:p>
    <ns0:p ns2:paraId="15E94A97">
      <ns0:pPr/>
      <ns0:r>
        <ns0:rPr>
          <ns0:rFonts ns0:ascii="Hiragino Sans GB" ns0:hAnsi="Hiragino Sans GB" ns0:eastAsia="Hiragino Sans GB" ns0:cs="Hiragino Sans GB"/>
          <ns0:b ns0:val="0"/>
          <ns0:color ns0:val="202124"/>
          <ns0:sz ns0:val="21"/>
        </ns0:rPr>
        <ns0:t>顺应经济全球化趋势，反对贸易保护主义</ns0:t>
      </ns0:r>
    </ns0:p>
    <ns0:p ns2:paraId="475722CD">
      <ns0:pPr/>
      <ns0:r>
        <ns0:rPr>
          <ns0:rFonts ns0:ascii="Hiragino Sans GB" ns0:hAnsi="Hiragino Sans GB" ns0:eastAsia="Hiragino Sans GB" ns0:cs="Hiragino Sans GB"/>
          <ns0:b ns0:val="0"/>
          <ns0:color ns0:val="202124"/>
          <ns0:sz ns0:val="21"/>
        </ns0:rPr>
        <ns0:t>建设开放型世界经济，扩大开放合作</ns0:t>
      </ns0:r>
    </ns0:p>
    <ns0:p ns2:paraId="5304569B">
      <ns0:pPr/>
      <ns0:r>
        <ns0:rPr>
          <ns0:rFonts ns0:ascii="Hiragino Sans GB" ns0:hAnsi="Hiragino Sans GB" ns0:eastAsia="Hiragino Sans GB" ns0:cs="Hiragino Sans GB"/>
          <ns0:b ns0:val="0"/>
          <ns0:color ns0:val="202124"/>
          <ns0:sz ns0:val="21"/>
        </ns0:rPr>
        <ns0:t>共享经济全球化成果，促进世界经济共同繁荣</ns0:t>
      </ns0:r>
    </ns0:p>
    <ns0:p ns2:paraId="3F0AB470">
      <ns0:pPr/>
      <ns0:r>
        <ns0:rPr>
          <ns0:rFonts ns0:ascii="Hiragino Sans GB" ns0:hAnsi="Hiragino Sans GB" ns0:eastAsia="Hiragino Sans GB" ns0:cs="Hiragino Sans GB"/>
          <ns0:b ns0:val="0"/>
          <ns0:color ns0:val="202124"/>
          <ns0:sz ns0:val="21"/>
        </ns0:rPr>
        <ns0:t>发挥我国超大规模市场优势</ns0:t>
      </ns0:r>
    </ns0:p>
    <ns0:p ns2:paraId="2F95E5A8">
      <ns0:pPr/>
      <ns0:r>
        <ns0:rPr>
          <ns0:rFonts ns0:ascii="Hiragino Sans GB" ns0:hAnsi="Hiragino Sans GB" ns0:eastAsia="Hiragino Sans GB" ns0:cs="Hiragino Sans GB"/>
          <ns0:b ns0:val="0"/>
          <ns0:color ns0:val="202124"/>
          <ns0:sz ns0:val="21"/>
        </ns0:rPr>
        <ns0:t>推动全球要素向中国市场集聚</ns0:t>
      </ns0:r>
    </ns0:p>
    <ns0:p ns2:paraId="15D4B626">
      <ns0:pPr/>
      <ns0:r>
        <ns0:rPr>
          <ns0:rFonts ns0:ascii="Hiragino Sans GB" ns0:hAnsi="Hiragino Sans GB" ns0:eastAsia="Hiragino Sans GB" ns0:cs="Hiragino Sans GB"/>
          <ns0:b ns0:val="0"/>
          <ns0:color ns0:val="202124"/>
          <ns0:sz ns0:val="21"/>
        </ns0:rPr>
        <ns0:t>促进国内国际双循环，让世界共享中国发展机遇</ns0:t>
      </ns0:r>
    </ns0:p>
    <ns0:p ns2:paraId="65E9649F">
      <ns0:pPr/>
      <ns0:r>
        <ns0:rPr>
          <ns0:rFonts ns0:ascii="Hiragino Sans GB" ns0:hAnsi="Hiragino Sans GB" ns0:eastAsia="Hiragino Sans GB" ns0:cs="Hiragino Sans GB"/>
          <ns0:b ns0:val="0"/>
          <ns0:color ns0:val="202124"/>
          <ns0:sz ns0:val="21"/>
        </ns0:rPr>
        <ns0:t>数据要素在全球范围内流动</ns0:t>
      </ns0:r>
    </ns0:p>
    <ns0:p ns2:paraId="725AE3B1">
      <ns0:pPr/>
      <ns0:r>
        <ns0:rPr>
          <ns0:rFonts ns0:ascii="Hiragino Sans GB" ns0:hAnsi="Hiragino Sans GB" ns0:eastAsia="Hiragino Sans GB" ns0:cs="Hiragino Sans GB"/>
          <ns0:b ns0:val="0"/>
          <ns0:color ns0:val="202124"/>
          <ns0:sz ns0:val="21"/>
        </ns0:rPr>
        <ns0:t>坚持开放合作和包容普惠</ns0:t>
      </ns0:r>
    </ns0:p>
    <ns0:p ns2:paraId="5DD67F5B">
      <ns0:pPr/>
      <ns0:r>
        <ns0:rPr>
          <ns0:rFonts ns0:ascii="Hiragino Sans GB" ns0:hAnsi="Hiragino Sans GB" ns0:eastAsia="Hiragino Sans GB" ns0:cs="Hiragino Sans GB"/>
          <ns0:b ns0:val="0"/>
          <ns0:color ns0:val="202124"/>
          <ns0:sz ns0:val="21"/>
        </ns0:rPr>
        <ns0:t>企业和政府可利用国际组织赋予的权利，积极参与全球经济治理和规则制定，为企业"出海"营造良好的国际环境</ns0:t>
      </ns0:r>
    </ns0:p>
    <ns0:p ns2:paraId="3A004105">
      <ns0:pPr/>
      <ns0:r>
        <ns0:rPr>
          <ns0:rFonts ns0:ascii="Hiragino Sans GB" ns0:hAnsi="Hiragino Sans GB" ns0:eastAsia="Hiragino Sans GB" ns0:cs="Hiragino Sans GB"/>
          <ns0:b ns0:val="0"/>
          <ns0:color ns0:val="202124"/>
          <ns0:sz ns0:val="21"/>
        </ns0:rPr>
        <ns0:t>内外联通畅通国内国际双循环，提升国际循环质量</ns0:t>
      </ns0:r>
    </ns0:p>
    <ns0:p ns2:paraId="07DD269A">
      <ns0:pPr/>
      <ns0:r>
        <ns0:rPr>
          <ns0:rFonts ns0:ascii="Hiragino Sans GB" ns0:hAnsi="Hiragino Sans GB" ns0:eastAsia="Hiragino Sans GB" ns0:cs="Hiragino Sans GB"/>
          <ns0:b ns0:val="0"/>
          <ns0:color ns0:val="202124"/>
          <ns0:sz ns0:val="21"/>
        </ns0:rPr>
        <ns0:t>通过区域经济合作维护自由贸易和多边贸易体制</ns0:t>
      </ns0:r>
    </ns0:p>
    <ns0:p ns2:paraId="3FDEF945">
      <ns0:pPr/>
      <ns0:r>
        <ns0:rPr>
          <ns0:rFonts ns0:ascii="Hiragino Sans GB" ns0:hAnsi="Hiragino Sans GB" ns0:eastAsia="Hiragino Sans GB" ns0:cs="Hiragino Sans GB"/>
          <ns0:b ns0:val="0"/>
          <ns0:color ns0:val="202124"/>
          <ns0:sz ns0:val="21"/>
        </ns0:rPr>
        <ns0:t>推进普惠包容的经济全球化</ns0:t>
      </ns0:r>
    </ns0:p>
    <ns0:p ns2:paraId="563AB362">
      <ns0:pPr/>
      <ns0:r>
        <ns0:rPr>
          <ns0:rFonts ns0:ascii="Hiragino Sans GB" ns0:hAnsi="Hiragino Sans GB" ns0:eastAsia="Hiragino Sans GB" ns0:cs="Hiragino Sans GB"/>
          <ns0:b ns0:val="0"/>
          <ns0:color ns0:val="202124"/>
          <ns0:sz ns0:val="21"/>
        </ns0:rPr>
        <ns0:t>建设开放型世界经济</ns0:t>
      </ns0:r>
    </ns0:p>
    <ns0:p ns2:paraId="194AED60">
      <ns0:pPr>
        <ns0:pStyle ns0:val="4"/>
      </ns0:pPr>
      <ns0:r>
        <ns0:rPr>
          <ns0:rFonts ns0:eastAsia="Hiragino Sans GB" ns0:ascii="Hiragino Sans GB" ns0:hAnsi="Hiragino Sans GB" ns0:cs="Hiragino Sans GB"/>
          <ns0:b/>
          <ns0:color ns0:val="2F6F9F"/>
          <ns0:sz ns0:val="28"/>
        </ns0:rPr>
        <ns0:t>政治多极化</ns0:t>
      </ns0:r>
    </ns0:p>
    <ns0:p ns2:paraId="47740833">
      <ns0:pPr/>
      <ns0:r>
        <ns0:rPr>
          <ns0:rFonts ns0:ascii="Hiragino Sans GB" ns0:hAnsi="Hiragino Sans GB" ns0:eastAsia="Hiragino Sans GB" ns0:cs="Hiragino Sans GB"/>
          <ns0:b ns0:val="0"/>
          <ns0:color ns0:val="202124"/>
          <ns0:sz ns0:val="21"/>
        </ns0:rPr>
        <ns0:t>共商共建共享的全球治理观</ns0:t>
      </ns0:r>
    </ns0:p>
    <ns0:p ns2:paraId="4BE050FA">
      <ns0:pPr/>
      <ns0:r>
        <ns0:rPr>
          <ns0:rFonts ns0:ascii="Hiragino Sans GB" ns0:hAnsi="Hiragino Sans GB" ns0:eastAsia="Hiragino Sans GB" ns0:cs="Hiragino Sans GB"/>
          <ns0:b ns0:val="0"/>
          <ns0:color ns0:val="202124"/>
          <ns0:sz ns0:val="21"/>
        </ns0:rPr>
        <ns0:t>推动国际关系民主化</ns0:t>
      </ns0:r>
    </ns0:p>
    <ns0:p ns2:paraId="3091D3F7">
      <ns0:pPr/>
      <ns0:r>
        <ns0:rPr>
          <ns0:rFonts ns0:ascii="Hiragino Sans GB" ns0:hAnsi="Hiragino Sans GB" ns0:eastAsia="Hiragino Sans GB" ns0:cs="Hiragino Sans GB"/>
          <ns0:b ns0:val="0"/>
          <ns0:color ns0:val="202124"/>
          <ns0:sz ns0:val="21"/>
        </ns0:rPr>
        <ns0:t>推动构建人类命运共同体</ns0:t>
      </ns0:r>
    </ns0:p>
    <ns0:p ns2:paraId="53BEAACD">
      <ns0:pPr/>
      <ns0:r>
        <ns0:rPr>
          <ns0:rFonts ns0:ascii="Hiragino Sans GB" ns0:hAnsi="Hiragino Sans GB" ns0:eastAsia="Hiragino Sans GB" ns0:cs="Hiragino Sans GB"/>
          <ns0:b ns0:val="0"/>
          <ns0:color ns0:val="202124"/>
          <ns0:sz ns0:val="21"/>
        </ns0:rPr>
        <ns0:t>相互尊重、公平正义、合作共赢的新型国际关系</ns0:t>
      </ns0:r>
    </ns0:p>
    <ns0:p ns2:paraId="2B302983">
      <ns0:pPr/>
      <ns0:r>
        <ns0:rPr>
          <ns0:rFonts ns0:ascii="Hiragino Sans GB" ns0:hAnsi="Hiragino Sans GB" ns0:eastAsia="Hiragino Sans GB" ns0:cs="Hiragino Sans GB"/>
          <ns0:b ns0:val="0"/>
          <ns0:color ns0:val="202124"/>
          <ns0:sz ns0:val="21"/>
        </ns0:rPr>
        <ns0:t>维护地区和平与稳定</ns0:t>
      </ns0:r>
    </ns0:p>
    <ns0:p ns2:paraId="3D4E5381">
      <ns0:pPr/>
      <ns0:r>
        <ns0:rPr>
          <ns0:rFonts ns0:ascii="Hiragino Sans GB" ns0:hAnsi="Hiragino Sans GB" ns0:eastAsia="Hiragino Sans GB" ns0:cs="Hiragino Sans GB"/>
          <ns0:b ns0:val="0"/>
          <ns0:color ns0:val="202124"/>
          <ns0:sz ns0:val="21"/>
        </ns0:rPr>
        <ns0:t>推动国际秩序和全球治理体系更加公正合理</ns0:t>
      </ns0:r>
    </ns0:p>
    <ns0:p ns2:paraId="2BCF4802">
      <ns0:pPr/>
      <ns0:r>
        <ns0:rPr>
          <ns0:rFonts ns0:ascii="Hiragino Sans GB" ns0:hAnsi="Hiragino Sans GB" ns0:eastAsia="Hiragino Sans GB" ns0:cs="Hiragino Sans GB"/>
          <ns0:b ns0:val="0"/>
          <ns0:color ns0:val="202124"/>
          <ns0:sz ns0:val="21"/>
        </ns0:rPr>
        <ns0:t>促进共同发展、维护持久和平，共同推进现代化</ns0:t>
      </ns0:r>
    </ns0:p>
    <ns0:p ns2:paraId="3438966A">
      <ns0:pPr/>
      <ns0:r>
        <ns0:rPr>
          <ns0:rFonts ns0:ascii="Hiragino Sans GB" ns0:hAnsi="Hiragino Sans GB" ns0:eastAsia="Hiragino Sans GB" ns0:cs="Hiragino Sans GB"/>
          <ns0:b ns0:val="0"/>
          <ns0:color ns0:val="202124"/>
          <ns0:sz ns0:val="21"/>
        </ns0:rPr>
        <ns0:t>践行真正的多边主义</ns0:t>
      </ns0:r>
    </ns0:p>
    <ns0:p ns2:paraId="2B429E0B">
      <ns0:pPr/>
      <ns0:r>
        <ns0:rPr>
          <ns0:rFonts ns0:ascii="Hiragino Sans GB" ns0:hAnsi="Hiragino Sans GB" ns0:eastAsia="Hiragino Sans GB" ns0:cs="Hiragino Sans GB"/>
          <ns0:b ns0:val="0"/>
          <ns0:color ns0:val="202124"/>
          <ns0:sz ns0:val="21"/>
        </ns0:rPr>
        <ns0:t>坚持开放合作、共享共赢、包容互鉴、共商共建</ns0:t>
      </ns0:r>
    </ns0:p>
    <ns0:p ns2:paraId="20C783D1">
      <ns0:pPr/>
      <ns0:r>
        <ns0:rPr>
          <ns0:rFonts ns0:ascii="Hiragino Sans GB" ns0:hAnsi="Hiragino Sans GB" ns0:eastAsia="Hiragino Sans GB" ns0:cs="Hiragino Sans GB"/>
          <ns0:b ns0:val="0"/>
          <ns0:color ns0:val="202124"/>
          <ns0:sz ns0:val="21"/>
        </ns0:rPr>
        <ns0:t>坚持共同但有区别的责任，要求发达国家为完善全球气候治理承担更多责任</ns0:t>
      </ns0:r>
    </ns0:p>
    <ns0:p ns2:paraId="4CFA6831">
      <ns0:pPr/>
      <ns0:r>
        <ns0:rPr>
          <ns0:rFonts ns0:ascii="Hiragino Sans GB" ns0:hAnsi="Hiragino Sans GB" ns0:eastAsia="Hiragino Sans GB" ns0:cs="Hiragino Sans GB"/>
          <ns0:b ns0:val="0"/>
          <ns0:color ns0:val="202124"/>
          <ns0:sz ns0:val="21"/>
        </ns0:rPr>
        <ns0:t>跨国公司等全球企业，尤其是工业领域企业，应致力于技术创新，加快绿色低碳转型，努力降低碳排放</ns0:t>
      </ns0:r>
    </ns0:p>
    <ns0:p ns2:paraId="5714A09B">
      <ns0:pPr/>
      <ns0:r>
        <ns0:rPr>
          <ns0:rFonts ns0:ascii="Hiragino Sans GB" ns0:hAnsi="Hiragino Sans GB" ns0:eastAsia="Hiragino Sans GB" ns0:cs="Hiragino Sans GB"/>
          <ns0:b ns0:val="0"/>
          <ns0:color ns0:val="202124"/>
          <ns0:sz ns0:val="21"/>
        </ns0:rPr>
        <ns0:t>世界多极化与全球南方联合自强</ns0:t>
      </ns0:r>
    </ns0:p>
    <ns0:p ns2:paraId="7A604225">
      <ns0:pPr/>
      <ns0:r>
        <ns0:rPr>
          <ns0:rFonts ns0:ascii="Hiragino Sans GB" ns0:hAnsi="Hiragino Sans GB" ns0:eastAsia="Hiragino Sans GB" ns0:cs="Hiragino Sans GB"/>
          <ns0:b ns0:val="0"/>
          <ns0:color ns0:val="202124"/>
          <ns0:sz ns0:val="21"/>
        </ns0:rPr>
        <ns0:t>国际组织</ns0:t>
      </ns0:r>
    </ns0:p>
    <ns0:p ns2:paraId="00ED2DEA">
      <ns0:pPr/>
      <ns0:r>
        <ns0:rPr>
          <ns0:rFonts ns0:ascii="Hiragino Sans GB" ns0:hAnsi="Hiragino Sans GB" ns0:eastAsia="Hiragino Sans GB" ns0:cs="Hiragino Sans GB"/>
          <ns0:b ns0:val="0"/>
          <ns0:color ns0:val="202124"/>
          <ns0:sz ns0:val="21"/>
        </ns0:rPr>
        <ns0:t>超越集团政治、实力至上和少数国家垄断价值定义的治理逻辑</ns0:t>
      </ns0:r>
    </ns0:p>
    <ns0:p ns2:paraId="3FD1725D">
      <ns0:pPr/>
      <ns0:r>
        <ns0:rPr>
          <ns0:rFonts ns0:ascii="Hiragino Sans GB" ns0:hAnsi="Hiragino Sans GB" ns0:eastAsia="Hiragino Sans GB" ns0:cs="Hiragino Sans GB"/>
          <ns0:b ns0:val="0"/>
          <ns0:color ns0:val="202124"/>
          <ns0:sz ns0:val="21"/>
        </ns0:rPr>
        <ns0:t>反对单边主义、霸权主义和强权政治</ns0:t>
      </ns0:r>
    </ns0:p>
    <ns0:p ns2:paraId="7CED4286">
      <ns0:pPr/>
      <ns0:r>
        <ns0:rPr>
          <ns0:rFonts ns0:ascii="Hiragino Sans GB" ns0:hAnsi="Hiragino Sans GB" ns0:eastAsia="Hiragino Sans GB" ns0:cs="Hiragino Sans GB"/>
          <ns0:b ns0:val="0"/>
          <ns0:color ns0:val="202124"/>
          <ns0:sz ns0:val="21"/>
        </ns0:rPr>
        <ns0:t>在平等互利基础上开展合作，实现互利共赢</ns0:t>
      </ns0:r>
    </ns0:p>
    <ns0:p ns2:paraId="6AE5911A">
      <ns0:pPr/>
      <ns0:r>
        <ns0:rPr>
          <ns0:rFonts ns0:ascii="Hiragino Sans GB" ns0:hAnsi="Hiragino Sans GB" ns0:eastAsia="Hiragino Sans GB" ns0:cs="Hiragino Sans GB"/>
          <ns0:b ns0:val="0"/>
          <ns0:color ns0:val="202124"/>
          <ns0:sz ns0:val="21"/>
        </ns0:rPr>
        <ns0:t>坚持主权平等与安全保障</ns0:t>
      </ns0:r>
    </ns0:p>
    <ns0:p ns2:paraId="4B068B8F">
      <ns0:pPr/>
      <ns0:r>
        <ns0:rPr>
          <ns0:rFonts ns0:ascii="Hiragino Sans GB" ns0:hAnsi="Hiragino Sans GB" ns0:eastAsia="Hiragino Sans GB" ns0:cs="Hiragino Sans GB"/>
          <ns0:b ns0:val="0"/>
          <ns0:color ns0:val="202124"/>
          <ns0:sz ns0:val="21"/>
        </ns0:rPr>
        <ns0:t>推动国际关系民主化、和平解决国际争端</ns0:t>
      </ns0:r>
    </ns0:p>
    <ns0:p ns2:paraId="154B6EE5">
      <ns0:pPr/>
      <ns0:r>
        <ns0:rPr>
          <ns0:rFonts ns0:ascii="Hiragino Sans GB" ns0:hAnsi="Hiragino Sans GB" ns0:eastAsia="Hiragino Sans GB" ns0:cs="Hiragino Sans GB"/>
          <ns0:b ns0:val="0"/>
          <ns0:color ns0:val="202124"/>
          <ns0:sz ns0:val="21"/>
        </ns0:rPr>
        <ns0:t>推动全球治理体系变革完善，建立更加公正合理的国际政治经济新秩序</ns0:t>
      </ns0:r>
    </ns0:p>
    <ns0:p ns2:paraId="078BDF51">
      <ns0:pPr/>
      <ns0:r>
        <ns0:rPr>
          <ns0:rFonts ns0:ascii="Hiragino Sans GB" ns0:hAnsi="Hiragino Sans GB" ns0:eastAsia="Hiragino Sans GB" ns0:cs="Hiragino Sans GB"/>
          <ns0:b ns0:val="0"/>
          <ns0:color ns0:val="202124"/>
          <ns0:sz ns0:val="21"/>
        </ns0:rPr>
        <ns0:t>坚持共商共建共享的全球治理观〔可持续发展大国担当角度〕</ns0:t>
      </ns0:r>
    </ns0:p>
    <ns0:p ns2:paraId="4E4A1474">
      <ns0:pPr/>
      <ns0:r>
        <ns0:rPr>
          <ns0:rFonts ns0:ascii="Hiragino Sans GB" ns0:hAnsi="Hiragino Sans GB" ns0:eastAsia="Hiragino Sans GB" ns0:cs="Hiragino Sans GB"/>
          <ns0:b ns0:val="0"/>
          <ns0:color ns0:val="202124"/>
          <ns0:sz ns0:val="21"/>
        </ns0:rPr>
        <ns0:t>积极践行真正的多边主义〔可持续发展大国担当角度〕</ns0:t>
      </ns0:r>
    </ns0:p>
    <ns0:p ns2:paraId="638DE1CB">
      <ns0:pPr/>
      <ns0:r>
        <ns0:rPr>
          <ns0:rFonts ns0:ascii="Hiragino Sans GB" ns0:hAnsi="Hiragino Sans GB" ns0:eastAsia="Hiragino Sans GB" ns0:cs="Hiragino Sans GB"/>
          <ns0:b ns0:val="0"/>
          <ns0:color ns0:val="202124"/>
          <ns0:sz ns0:val="21"/>
        </ns0:rPr>
        <ns0:t>世界多极化是当今国际形势的突出特点</ns0:t>
      </ns0:r>
    </ns0:p>
    <ns0:p ns2:paraId="0672F34F">
      <ns0:pPr/>
      <ns0:r>
        <ns0:rPr>
          <ns0:rFonts ns0:ascii="Hiragino Sans GB" ns0:hAnsi="Hiragino Sans GB" ns0:eastAsia="Hiragino Sans GB" ns0:cs="Hiragino Sans GB"/>
          <ns0:b ns0:val="0"/>
          <ns0:color ns0:val="202124"/>
          <ns0:sz ns0:val="21"/>
        </ns0:rPr>
        <ns0:t>以主权平等、国际法治等原则推动全球治理体系变革完善</ns0:t>
      </ns0:r>
    </ns0:p>
    <ns0:p ns2:paraId="43B4A8EF">
      <ns0:pPr>
        <ns0:pStyle ns0:val="4"/>
      </ns0:pPr>
      <ns0:r>
        <ns0:rPr>
          <ns0:rFonts ns0:eastAsia="Hiragino Sans GB" ns0:ascii="Hiragino Sans GB" ns0:hAnsi="Hiragino Sans GB" ns0:cs="Hiragino Sans GB"/>
          <ns0:b/>
          <ns0:color ns0:val="2F6F9F"/>
          <ns0:sz ns0:val="28"/>
        </ns0:rPr>
        <ns0:t>中国</ns0:t>
      </ns0:r>
    </ns0:p>
    <ns0:p ns2:paraId="62097405">
      <ns0:pPr/>
      <ns0:r>
        <ns0:rPr>
          <ns0:rFonts ns0:ascii="Hiragino Sans GB" ns0:hAnsi="Hiragino Sans GB" ns0:eastAsia="Hiragino Sans GB" ns0:cs="Hiragino Sans GB"/>
          <ns0:b ns0:val="0"/>
          <ns0:color ns0:val="202124"/>
          <ns0:sz ns0:val="21"/>
        </ns0:rPr>
        <ns0:t>坚持总体国家安全观，统筹发展与安全，以新安全格局保障新发展格局</ns0:t>
      </ns0:r>
    </ns0:p>
    <ns0:p ns2:paraId="2882E560">
      <ns0:pPr/>
      <ns0:r>
        <ns0:rPr>
          <ns0:rFonts ns0:ascii="Hiragino Sans GB" ns0:hAnsi="Hiragino Sans GB" ns0:eastAsia="Hiragino Sans GB" ns0:cs="Hiragino Sans GB"/>
          <ns0:b ns0:val="0"/>
          <ns0:color ns0:val="202124"/>
          <ns0:sz ns0:val="21"/>
        </ns0:rPr>
        <ns0:t>贡献中国智慧、中国方案、中国力量</ns0:t>
      </ns0:r>
    </ns0:p>
    <ns0:p ns2:paraId="34472EEE">
      <ns0:pPr/>
      <ns0:r>
        <ns0:rPr>
          <ns0:rFonts ns0:ascii="Hiragino Sans GB" ns0:hAnsi="Hiragino Sans GB" ns0:eastAsia="Hiragino Sans GB" ns0:cs="Hiragino Sans GB"/>
          <ns0:b ns0:val="0"/>
          <ns0:color ns0:val="202124"/>
          <ns0:sz ns0:val="21"/>
        </ns0:rPr>
        <ns0:t>坚持正确义利观</ns0:t>
      </ns0:r>
    </ns0:p>
    <ns0:p ns2:paraId="59CF6A7B">
      <ns0:pPr/>
      <ns0:r>
        <ns0:rPr>
          <ns0:rFonts ns0:ascii="Hiragino Sans GB" ns0:hAnsi="Hiragino Sans GB" ns0:eastAsia="Hiragino Sans GB" ns0:cs="Hiragino Sans GB"/>
          <ns0:b ns0:val="0"/>
          <ns0:color ns0:val="202124"/>
          <ns0:sz ns0:val="21"/>
        </ns0:rPr>
        <ns0:t>中国综合国力、国际地位和话语权提升</ns0:t>
      </ns0:r>
    </ns0:p>
    <ns0:p ns2:paraId="4FE689A8">
      <ns0:pPr/>
      <ns0:r>
        <ns0:rPr>
          <ns0:rFonts ns0:ascii="Hiragino Sans GB" ns0:hAnsi="Hiragino Sans GB" ns0:eastAsia="Hiragino Sans GB" ns0:cs="Hiragino Sans GB"/>
          <ns0:b ns0:val="0"/>
          <ns0:color ns0:val="202124"/>
          <ns0:sz ns0:val="21"/>
        </ns0:rPr>
        <ns0:t>习近平外交思想指导中国特色大国外交（外交为民、服务中国式现代化）</ns0:t>
      </ns0:r>
    </ns0:p>
    <ns0:p ns2:paraId="3501C05A">
      <ns0:pPr/>
      <ns0:r>
        <ns0:rPr>
          <ns0:rFonts ns0:ascii="Hiragino Sans GB" ns0:hAnsi="Hiragino Sans GB" ns0:eastAsia="Hiragino Sans GB" ns0:cs="Hiragino Sans GB"/>
          <ns0:b ns0:val="0"/>
          <ns0:color ns0:val="202124"/>
          <ns0:sz ns0:val="21"/>
        </ns0:rPr>
        <ns0:t>新中国外交始终服务国家性质并坚持党对外交统一集中领导</ns0:t>
      </ns0:r>
    </ns0:p>
    <ns0:p ns2:paraId="763AB303">
      <ns0:pPr/>
      <ns0:r>
        <ns0:rPr>
          <ns0:rFonts ns0:ascii="Hiragino Sans GB" ns0:hAnsi="Hiragino Sans GB" ns0:eastAsia="Hiragino Sans GB" ns0:cs="Hiragino Sans GB"/>
          <ns0:b ns0:val="0"/>
          <ns0:color ns0:val="202124"/>
          <ns0:sz ns0:val="21"/>
        </ns0:rPr>
        <ns0:t>中国坚持独立自主的和平外交政策</ns0:t>
      </ns0:r>
    </ns0:p>
    <ns0:p ns2:paraId="134CD5CB">
      <ns0:pPr/>
      <ns0:r>
        <ns0:rPr>
          <ns0:rFonts ns0:ascii="Hiragino Sans GB" ns0:hAnsi="Hiragino Sans GB" ns0:eastAsia="Hiragino Sans GB" ns0:cs="Hiragino Sans GB"/>
          <ns0:b ns0:val="0"/>
          <ns0:color ns0:val="202124"/>
          <ns0:sz ns0:val="21"/>
        </ns0:rPr>
        <ns0:t>和平共处五项原则是我国对外关系基本准则</ns0:t>
      </ns0:r>
    </ns0:p>
    <ns0:p ns2:paraId="4EF2EB3C">
      <ns0:pPr/>
      <ns0:r>
        <ns0:rPr>
          <ns0:rFonts ns0:ascii="Hiragino Sans GB" ns0:hAnsi="Hiragino Sans GB" ns0:eastAsia="Hiragino Sans GB" ns0:cs="Hiragino Sans GB"/>
          <ns0:b ns0:val="0"/>
          <ns0:color ns0:val="202124"/>
          <ns0:sz ns0:val="21"/>
        </ns0:rPr>
        <ns0:t>与发展中国家共享发展新机遇，惠民生增福祉，实现互利共赢</ns0:t>
      </ns0:r>
    </ns0:p>
    <ns0:p ns2:paraId="1C725F4E">
      <ns0:pPr/>
      <ns0:r>
        <ns0:rPr>
          <ns0:rFonts ns0:ascii="Hiragino Sans GB" ns0:hAnsi="Hiragino Sans GB" ns0:eastAsia="Hiragino Sans GB" ns0:cs="Hiragino Sans GB"/>
          <ns0:b ns0:val="0"/>
          <ns0:color ns0:val="202124"/>
          <ns0:sz ns0:val="21"/>
        </ns0:rPr>
        <ns0:t>周边工作新局面四定位：发展繁荣的重要基础、维护国家安全的重点、运筹外交全局的首要、推动构建人类命运共同体的关键</ns0:t>
      </ns0:r>
    </ns0:p>
    <ns0:p ns2:paraId="390322E4">
      <ns0:pPr/>
      <ns0:r>
        <ns0:rPr>
          <ns0:rFonts ns0:ascii="Hiragino Sans GB" ns0:hAnsi="Hiragino Sans GB" ns0:eastAsia="Hiragino Sans GB" ns0:cs="Hiragino Sans GB"/>
          <ns0:b ns0:val="0"/>
          <ns0:color ns0:val="202124"/>
          <ns0:sz ns0:val="21"/>
        </ns0:rPr>
        <ns0:t>中国推动构建人类命运共同体</ns0:t>
      </ns0:r>
    </ns0:p>
    <ns0:p ns2:paraId="7FC87BB5">
      <ns0:pPr/>
      <ns0:r>
        <ns0:rPr>
          <ns0:rFonts ns0:ascii="Hiragino Sans GB" ns0:hAnsi="Hiragino Sans GB" ns0:eastAsia="Hiragino Sans GB" ns0:cs="Hiragino Sans GB"/>
          <ns0:b ns0:val="0"/>
          <ns0:color ns0:val="202124"/>
          <ns0:sz ns0:val="21"/>
        </ns0:rPr>
        <ns0:t>中国作为联合国创始会员国和安理会常任理事国，是国际政治经济格局中的重要力量〔中国国际地位综合表达角度〕</ns0:t>
      </ns0:r>
    </ns0:p>
    <ns0:p ns2:paraId="07777452">
      <ns0:pPr/>
      <ns0:r>
        <ns0:rPr>
          <ns0:rFonts ns0:ascii="Hiragino Sans GB" ns0:hAnsi="Hiragino Sans GB" ns0:eastAsia="Hiragino Sans GB" ns0:cs="Hiragino Sans GB"/>
          <ns0:b ns0:val="0"/>
          <ns0:color ns0:val="202124"/>
          <ns0:sz ns0:val="21"/>
        </ns0:rPr>
        <ns0:t>坚持正确义利观，在发展合作中共享机遇</ns0:t>
      </ns0:r>
    </ns0:p>
    <ns0:p ns2:paraId="3429EF68">
      <ns0:pPr/>
      <ns0:r>
        <ns0:rPr>
          <ns0:rFonts ns0:ascii="Hiragino Sans GB" ns0:hAnsi="Hiragino Sans GB" ns0:eastAsia="Hiragino Sans GB" ns0:cs="Hiragino Sans GB"/>
          <ns0:b ns0:val="0"/>
          <ns0:color ns0:val="202124"/>
          <ns0:sz ns0:val="21"/>
        </ns0:rPr>
        <ns0:t>改善发展中国家民生并助力持续发展</ns0:t>
      </ns0:r>
    </ns0:p>
    <ns0:p ns2:paraId="767F50D3">
      <ns0:pPr/>
      <ns0:r>
        <ns0:rPr>
          <ns0:rFonts ns0:ascii="Hiragino Sans GB" ns0:hAnsi="Hiragino Sans GB" ns0:eastAsia="Hiragino Sans GB" ns0:cs="Hiragino Sans GB"/>
          <ns0:b ns0:val="0"/>
          <ns0:color ns0:val="202124"/>
          <ns0:sz ns0:val="21"/>
        </ns0:rPr>
        <ns0:t>民心相通与文明互鉴</ns0:t>
      </ns0:r>
    </ns0:p>
    <ns0:p ns2:paraId="42E2C737">
      <ns0:pPr/>
      <ns0:r>
        <ns0:rPr>
          <ns0:rFonts ns0:ascii="Hiragino Sans GB" ns0:hAnsi="Hiragino Sans GB" ns0:eastAsia="Hiragino Sans GB" ns0:cs="Hiragino Sans GB"/>
          <ns0:b ns0:val="0"/>
          <ns0:color ns0:val="202124"/>
          <ns0:sz ns0:val="21"/>
        </ns0:rPr>
        <ns0:t>四大全球倡议相互促进、有机统一，系统推动构建人类命运共同体</ns0:t>
      </ns0:r>
    </ns0:p>
    <ns0:p ns2:paraId="3D1D198E">
      <ns0:pPr/>
      <ns0:r>
        <ns0:rPr>
          <ns0:rFonts ns0:ascii="Hiragino Sans GB" ns0:hAnsi="Hiragino Sans GB" ns0:eastAsia="Hiragino Sans GB" ns0:cs="Hiragino Sans GB"/>
          <ns0:b ns0:val="0"/>
          <ns0:color ns0:val="202124"/>
          <ns0:sz ns0:val="21"/>
        </ns0:rPr>
        <ns0:t>全球发展倡议：以发展促繁荣</ns0:t>
      </ns0:r>
    </ns0:p>
    <ns0:p ns2:paraId="6FB66890">
      <ns0:pPr/>
      <ns0:r>
        <ns0:rPr>
          <ns0:rFonts ns0:ascii="Hiragino Sans GB" ns0:hAnsi="Hiragino Sans GB" ns0:eastAsia="Hiragino Sans GB" ns0:cs="Hiragino Sans GB"/>
          <ns0:b ns0:val="0"/>
          <ns0:color ns0:val="202124"/>
          <ns0:sz ns0:val="21"/>
        </ns0:rPr>
        <ns0:t>全球安全倡议：以安全保稳定</ns0:t>
      </ns0:r>
    </ns0:p>
    <ns0:p ns2:paraId="2AB5AF7A">
      <ns0:pPr/>
      <ns0:r>
        <ns0:rPr>
          <ns0:rFonts ns0:ascii="Hiragino Sans GB" ns0:hAnsi="Hiragino Sans GB" ns0:eastAsia="Hiragino Sans GB" ns0:cs="Hiragino Sans GB"/>
          <ns0:b ns0:val="0"/>
          <ns0:color ns0:val="202124"/>
          <ns0:sz ns0:val="21"/>
        </ns0:rPr>
        <ns0:t>全球文明倡议：以文明增互信</ns0:t>
      </ns0:r>
    </ns0:p>
    <ns0:p ns2:paraId="5161B271">
      <ns0:pPr/>
      <ns0:r>
        <ns0:rPr>
          <ns0:rFonts ns0:ascii="Hiragino Sans GB" ns0:hAnsi="Hiragino Sans GB" ns0:eastAsia="Hiragino Sans GB" ns0:cs="Hiragino Sans GB"/>
          <ns0:b ns0:val="0"/>
          <ns0:color ns0:val="202124"/>
          <ns0:sz ns0:val="21"/>
        </ns0:rPr>
        <ns0:t>全球治理倡议：以治理求公正</ns0:t>
      </ns0:r>
    </ns0:p>
    <ns0:p ns2:paraId="79D9485A">
      <ns0:pPr/>
      <ns0:r>
        <ns0:rPr>
          <ns0:rFonts ns0:ascii="Hiragino Sans GB" ns0:hAnsi="Hiragino Sans GB" ns0:eastAsia="Hiragino Sans GB" ns0:cs="Hiragino Sans GB"/>
          <ns0:b ns0:val="0"/>
          <ns0:color ns0:val="202124"/>
          <ns0:sz ns0:val="21"/>
        </ns0:rPr>
        <ns0:t>从中国主张到国际共识，从合作理念到共同行动</ns0:t>
      </ns0:r>
    </ns0:p>
    <ns0:p ns2:paraId="1DEDB93D">
      <ns0:pPr/>
      <ns0:r>
        <ns0:rPr>
          <ns0:rFonts ns0:ascii="Hiragino Sans GB" ns0:hAnsi="Hiragino Sans GB" ns0:eastAsia="Hiragino Sans GB" ns0:cs="Hiragino Sans GB"/>
          <ns0:b ns0:val="0"/>
          <ns0:color ns0:val="202124"/>
          <ns0:sz ns0:val="21"/>
        </ns0:rPr>
        <ns0:t>南南合作与全球南方共同发展</ns0:t>
      </ns0:r>
    </ns0:p>
    <ns0:p ns2:paraId="4BE7C95D">
      <ns0:pPr/>
      <ns0:r>
        <ns0:rPr>
          <ns0:rFonts ns0:ascii="Hiragino Sans GB" ns0:hAnsi="Hiragino Sans GB" ns0:eastAsia="Hiragino Sans GB" ns0:cs="Hiragino Sans GB"/>
          <ns0:b ns0:val="0"/>
          <ns0:color ns0:val="202124"/>
          <ns0:sz ns0:val="21"/>
        </ns0:rPr>
        <ns0:t>中国积极参与国际组织，在联合国、金砖国家、二十国集团、博鳌亚洲论坛等国际组织中的作用日益显著，已成为全球治理体系的重要参与者、贡献者和改革者</ns0:t>
      </ns0:r>
    </ns0:p>
    <ns0:p ns2:paraId="0BD945DE">
      <ns0:pPr/>
      <ns0:r>
        <ns0:rPr>
          <ns0:rFonts ns0:ascii="Hiragino Sans GB" ns0:hAnsi="Hiragino Sans GB" ns0:eastAsia="Hiragino Sans GB" ns0:cs="Hiragino Sans GB"/>
          <ns0:b ns0:val="0"/>
          <ns0:color ns0:val="202124"/>
          <ns0:sz ns0:val="21"/>
        </ns0:rPr>
        <ns0:t>中国推进绿色低碳转型并参与全球气候治理</ns0:t>
      </ns0:r>
    </ns0:p>
    <ns0:p ns2:paraId="7268523C">
      <ns0:pPr/>
      <ns0:r>
        <ns0:rPr>
          <ns0:rFonts ns0:ascii="Hiragino Sans GB" ns0:hAnsi="Hiragino Sans GB" ns0:eastAsia="Hiragino Sans GB" ns0:cs="Hiragino Sans GB"/>
          <ns0:b ns0:val="0"/>
          <ns0:color ns0:val="202124"/>
          <ns0:sz ns0:val="21"/>
        </ns0:rPr>
        <ns0:t>严格落实《巴黎协定》要求，每五年向联合国提交国家自主贡献目标，维护全球气候治理多边进程</ns0:t>
      </ns0:r>
    </ns0:p>
    <ns0:p ns2:paraId="304DD628">
      <ns0:pPr/>
      <ns0:r>
        <ns0:rPr>
          <ns0:rFonts ns0:ascii="Hiragino Sans GB" ns0:hAnsi="Hiragino Sans GB" ns0:eastAsia="Hiragino Sans GB" ns0:cs="Hiragino Sans GB"/>
          <ns0:b ns0:val="0"/>
          <ns0:color ns0:val="202124"/>
          <ns0:sz ns0:val="21"/>
        </ns0:rPr>
        <ns0:t>中国是负责任大国并勇于担当</ns0:t>
      </ns0:r>
    </ns0:p>
    <ns0:p ns2:paraId="5700EC4B">
      <ns0:pPr/>
      <ns0:r>
        <ns0:rPr>
          <ns0:rFonts ns0:ascii="Hiragino Sans GB" ns0:hAnsi="Hiragino Sans GB" ns0:eastAsia="Hiragino Sans GB" ns0:cs="Hiragino Sans GB"/>
          <ns0:b ns0:val="0"/>
          <ns0:color ns0:val="202124"/>
          <ns0:sz ns0:val="21"/>
        </ns0:rPr>
        <ns0:t>坚持独立自主、自力更生，增强发展主动权</ns0:t>
      </ns0:r>
    </ns0:p>
    <ns0:p ns2:paraId="5BF4CDA8">
      <ns0:pPr/>
      <ns0:r>
        <ns0:rPr>
          <ns0:rFonts ns0:ascii="Hiragino Sans GB" ns0:hAnsi="Hiragino Sans GB" ns0:eastAsia="Hiragino Sans GB" ns0:cs="Hiragino Sans GB"/>
          <ns0:b ns0:val="0"/>
          <ns0:color ns0:val="202124"/>
          <ns0:sz ns0:val="21"/>
        </ns0:rPr>
        <ns0:t>贯彻维护世界和平、促进共同发展的宗旨和目标</ns0:t>
      </ns0:r>
    </ns0:p>
    <ns0:p ns2:paraId="26611859">
      <ns0:pPr/>
      <ns0:r>
        <ns0:rPr>
          <ns0:rFonts ns0:ascii="Hiragino Sans GB" ns0:hAnsi="Hiragino Sans GB" ns0:eastAsia="Hiragino Sans GB" ns0:cs="Hiragino Sans GB"/>
          <ns0:b ns0:val="0"/>
          <ns0:color ns0:val="202124"/>
          <ns0:sz ns0:val="21"/>
        </ns0:rPr>
        <ns0:t>促进技术共享和民生改善，为全球可持续发展贡献力量</ns0:t>
      </ns0:r>
    </ns0:p>
    <ns0:p ns2:paraId="2F365213">
      <ns0:pPr/>
      <ns0:r>
        <ns0:rPr>
          <ns0:rFonts ns0:ascii="Hiragino Sans GB" ns0:hAnsi="Hiragino Sans GB" ns0:eastAsia="Hiragino Sans GB" ns0:cs="Hiragino Sans GB"/>
          <ns0:b ns0:val="0"/>
          <ns0:color ns0:val="202124"/>
          <ns0:sz ns0:val="21"/>
        </ns0:rPr>
        <ns0:t>倡导文明平等互鉴，弘扬全人类共同价值，尊重世界文明多样性</ns0:t>
      </ns0:r>
    </ns0:p>
    <ns0:p ns2:paraId="4CF8323F">
      <ns0:pPr/>
      <ns0:r>
        <ns0:rPr>
          <ns0:rFonts ns0:ascii="Hiragino Sans GB" ns0:hAnsi="Hiragino Sans GB" ns0:eastAsia="Hiragino Sans GB" ns0:cs="Hiragino Sans GB"/>
          <ns0:b ns0:val="0"/>
          <ns0:color ns0:val="202124"/>
          <ns0:sz ns0:val="21"/>
        </ns0:rPr>
        <ns0:t>聚焦发展中国家紧迫需求，以灵活快速的小而美项目形成共同发展品牌</ns0:t>
      </ns0:r>
    </ns0:p>
    <ns0:p ns2:paraId="7B5FA11F">
      <ns0:pPr/>
      <ns0:r>
        <ns0:rPr>
          <ns0:rFonts ns0:ascii="Hiragino Sans GB" ns0:hAnsi="Hiragino Sans GB" ns0:eastAsia="Hiragino Sans GB" ns0:cs="Hiragino Sans GB"/>
          <ns0:b ns0:val="0"/>
          <ns0:color ns0:val="202124"/>
          <ns0:sz ns0:val="21"/>
        </ns0:rPr>
        <ns0:t>理念蕴含普遍价值，能够形成共识、促成合作和发展、应对全人类共同问题和共同挑战</ns0:t>
      </ns0:r>
    </ns0:p>
    <ns0:p ns2:paraId="0D5E57F5">
      <ns0:pPr/>
      <ns0:r>
        <ns0:rPr>
          <ns0:rFonts ns0:ascii="Hiragino Sans GB" ns0:hAnsi="Hiragino Sans GB" ns0:eastAsia="Hiragino Sans GB" ns0:cs="Hiragino Sans GB"/>
          <ns0:b ns0:val="0"/>
          <ns0:color ns0:val="202124"/>
          <ns0:sz ns0:val="21"/>
        </ns0:rPr>
        <ns0:t>展现大国责任担当</ns0:t>
      </ns0:r>
    </ns0:p>
    <ns0:p ns2:paraId="388D8A95">
      <ns0:pPr/>
      <ns0:r>
        <ns0:rPr>
          <ns0:rFonts ns0:ascii="Hiragino Sans GB" ns0:hAnsi="Hiragino Sans GB" ns0:eastAsia="Hiragino Sans GB" ns0:cs="Hiragino Sans GB"/>
          <ns0:b ns0:val="0"/>
          <ns0:color ns0:val="202124"/>
          <ns0:sz ns0:val="21"/>
        </ns0:rPr>
        <ns0:t>中国共享发展经验助力共同繁荣，展现出大国责任与担当（义利观、智慧方案）</ns0:t>
      </ns0:r>
    </ns0:p>
    <ns0:p ns2:paraId="6045509B">
      <ns0:pPr/>
      <ns0:r>
        <ns0:rPr>
          <ns0:rFonts ns0:ascii="Hiragino Sans GB" ns0:hAnsi="Hiragino Sans GB" ns0:eastAsia="Hiragino Sans GB" ns0:cs="Hiragino Sans GB"/>
          <ns0:b ns0:val="0"/>
          <ns0:color ns0:val="202124"/>
          <ns0:sz ns0:val="21"/>
        </ns0:rPr>
        <ns0:t>推动构建人类命运共同体〔产供链合作根本目标角度〕</ns0:t>
      </ns0:r>
    </ns0:p>
    <ns0:p ns2:paraId="66707009">
      <ns0:pPr/>
      <ns0:r>
        <ns0:rPr>
          <ns0:rFonts ns0:ascii="Hiragino Sans GB" ns0:hAnsi="Hiragino Sans GB" ns0:eastAsia="Hiragino Sans GB" ns0:cs="Hiragino Sans GB"/>
          <ns0:b ns0:val="0"/>
          <ns0:color ns0:val="202124"/>
          <ns0:sz ns0:val="21"/>
        </ns0:rPr>
        <ns0:t>坚持正确义利观〔可持续发展大国担当角度〕</ns0:t>
      </ns0:r>
    </ns0:p>
    <ns0:p ns2:paraId="727839BD">
      <ns0:pPr/>
      <ns0:r>
        <ns0:rPr>
          <ns0:rFonts ns0:ascii="Hiragino Sans GB" ns0:hAnsi="Hiragino Sans GB" ns0:eastAsia="Hiragino Sans GB" ns0:cs="Hiragino Sans GB"/>
          <ns0:b ns0:val="0"/>
          <ns0:color ns0:val="202124"/>
          <ns0:sz ns0:val="21"/>
        </ns0:rPr>
        <ns0:t>坚持正确的义利观〔大国外交外部文化与国际舆论环境角度〕</ns0:t>
      </ns0:r>
    </ns0:p>
    <ns0:p ns2:paraId="05612D23">
      <ns0:pPr/>
      <ns0:r>
        <ns0:rPr>
          <ns0:rFonts ns0:ascii="Hiragino Sans GB" ns0:hAnsi="Hiragino Sans GB" ns0:eastAsia="Hiragino Sans GB" ns0:cs="Hiragino Sans GB"/>
          <ns0:b ns0:val="0"/>
          <ns0:color ns0:val="202124"/>
          <ns0:sz ns0:val="21"/>
        </ns0:rPr>
        <ns0:t>坚持正确义利观</ns0:t>
      </ns0:r>
    </ns0:p>
    <ns0:p ns2:paraId="150D073B">
      <ns0:pPr/>
      <ns0:r>
        <ns0:rPr>
          <ns0:rFonts ns0:ascii="Hiragino Sans GB" ns0:hAnsi="Hiragino Sans GB" ns0:eastAsia="Hiragino Sans GB" ns0:cs="Hiragino Sans GB"/>
          <ns0:b ns0:val="0"/>
          <ns0:color ns0:val="202124"/>
          <ns0:sz ns0:val="21"/>
        </ns0:rPr>
        <ns0:t>反对霸权主义、强权政治</ns0:t>
      </ns0:r>
    </ns0:p>
    <ns0:p ns2:paraId="5D7FA63D">
      <ns0:pPr/>
      <ns0:r>
        <ns0:rPr>
          <ns0:rFonts ns0:ascii="Hiragino Sans GB" ns0:hAnsi="Hiragino Sans GB" ns0:eastAsia="Hiragino Sans GB" ns0:cs="Hiragino Sans GB"/>
          <ns0:b ns0:val="0"/>
          <ns0:color ns0:val="202124"/>
          <ns0:sz ns0:val="21"/>
        </ns0:rPr>
        <ns0:t>彰显中国推动构建人类命运共同体的主动担当</ns0:t>
      </ns0:r>
    </ns0:p>
    <ns0:p ns2:paraId="1E2C68DD">
      <ns0:pPr/>
      <ns0:r>
        <ns0:rPr>
          <ns0:rFonts ns0:ascii="Hiragino Sans GB" ns0:hAnsi="Hiragino Sans GB" ns0:eastAsia="Hiragino Sans GB" ns0:cs="Hiragino Sans GB"/>
          <ns0:b ns0:val="0"/>
          <ns0:color ns0:val="202124"/>
          <ns0:sz ns0:val="21"/>
        </ns0:rPr>
        <ns0:t>推动构建中拉命运共同体</ns0:t>
      </ns0:r>
    </ns0:p>
    <ns0:p ns2:paraId="0FF0B577">
      <ns0:pPr/>
      <ns0:r>
        <ns0:rPr>
          <ns0:rFonts ns0:ascii="Hiragino Sans GB" ns0:hAnsi="Hiragino Sans GB" ns0:eastAsia="Hiragino Sans GB" ns0:cs="Hiragino Sans GB"/>
          <ns0:b ns0:val="0"/>
          <ns0:color ns0:val="202124"/>
          <ns0:sz ns0:val="21"/>
        </ns0:rPr>
        <ns0:t>共同落实全球发展倡议</ns0:t>
      </ns0:r>
    </ns0:p>
    <ns0:p ns2:paraId="6D22C119">
      <ns0:pPr>
        <ns0:pStyle ns0:val="4"/>
      </ns0:pPr>
      <ns0:r>
        <ns0:rPr>
          <ns0:rFonts ns0:eastAsia="Hiragino Sans GB" ns0:ascii="Hiragino Sans GB" ns0:hAnsi="Hiragino Sans GB" ns0:cs="Hiragino Sans GB"/>
          <ns0:b/>
          <ns0:color ns0:val="2F6F9F"/>
          <ns0:sz ns0:val="28"/>
        </ns0:rPr>
        <ns0:t>联合国</ns0:t>
      </ns0:r>
    </ns0:p>
    <ns0:p ns2:paraId="13A382E6">
      <ns0:pPr/>
      <ns0:r>
        <ns0:rPr>
          <ns0:rFonts ns0:ascii="Hiragino Sans GB" ns0:hAnsi="Hiragino Sans GB" ns0:eastAsia="Hiragino Sans GB" ns0:cs="Hiragino Sans GB"/>
          <ns0:b ns0:val="0"/>
          <ns0:color ns0:val="202124"/>
          <ns0:sz ns0:val="21"/>
        </ns0:rPr>
        <ns0:t>维护《联合国宪章》宗旨和原则</ns0:t>
      </ns0:r>
    </ns0:p>
    <ns0:p ns2:paraId="52320757">
      <ns0:pPr/>
      <ns0:r>
        <ns0:rPr>
          <ns0:rFonts ns0:ascii="Hiragino Sans GB" ns0:hAnsi="Hiragino Sans GB" ns0:eastAsia="Hiragino Sans GB" ns0:cs="Hiragino Sans GB"/>
          <ns0:b ns0:val="0"/>
          <ns0:color ns0:val="202124"/>
          <ns0:sz ns0:val="21"/>
        </ns0:rPr>
        <ns0:t>联合国是当今世界最具普遍性、代表性和权威性的政府间国际组织，并在维护和平、推动发展、促进人类文明进步中发挥重要作用</ns0:t>
      </ns0:r>
    </ns0:p>
    <ns0:p ns2:paraId="1BE9D2F6">
      <ns0:pPr/>
      <ns0:r>
        <ns0:rPr>
          <ns0:rFonts ns0:ascii="Hiragino Sans GB" ns0:hAnsi="Hiragino Sans GB" ns0:eastAsia="Hiragino Sans GB" ns0:cs="Hiragino Sans GB"/>
          <ns0:b ns0:val="0"/>
          <ns0:color ns0:val="202124"/>
          <ns0:sz ns0:val="21"/>
        </ns0:rPr>
        <ns0:t>联合国对中国对外开放和现代化事业作出独特贡献，成为中国开展多边合作的主要舞台</ns0:t>
      </ns0:r>
    </ns0:p>
    <ns0:p ns2:paraId="47095F18">
      <ns0:pPr/>
      <ns0:r>
        <ns0:rPr>
          <ns0:rFonts ns0:ascii="Hiragino Sans GB" ns0:hAnsi="Hiragino Sans GB" ns0:eastAsia="Hiragino Sans GB" ns0:cs="Hiragino Sans GB"/>
          <ns0:b ns0:val="0"/>
          <ns0:color ns0:val="202124"/>
          <ns0:sz ns0:val="21"/>
        </ns0:rPr>
        <ns0:t>落实联合国2030年可持续发展议程</ns0:t>
      </ns0:r>
    </ns0:p>
    <ns0:p ns2:paraId="78B8F599">
      <ns0:pPr/>
      <ns0:r>
        <ns0:rPr>
          <ns0:rFonts ns0:ascii="Hiragino Sans GB" ns0:hAnsi="Hiragino Sans GB" ns0:eastAsia="Hiragino Sans GB" ns0:cs="Hiragino Sans GB"/>
          <ns0:b ns0:val="0"/>
          <ns0:color ns0:val="202124"/>
          <ns0:sz ns0:val="21"/>
        </ns0:rPr>
        <ns0:t>中国作为联合国创始会员国和安理会常任理事国〔以联合国为核心的国际体系参与角度〕</ns0:t>
      </ns0:r>
    </ns0:p>
    <ns0:p ns2:paraId="731A01C8">
      <ns0:pPr/>
      <ns0:r>
        <ns0:rPr>
          <ns0:rFonts ns0:ascii="Hiragino Sans GB" ns0:hAnsi="Hiragino Sans GB" ns0:eastAsia="Hiragino Sans GB" ns0:cs="Hiragino Sans GB"/>
          <ns0:b ns0:val="0"/>
          <ns0:color ns0:val="202124"/>
          <ns0:sz ns0:val="21"/>
        </ns0:rPr>
        <ns0:t>为解决全球性问题提供中国智慧和中国方案，助力联合国在全球治理中发挥更大作用</ns0:t>
      </ns0:r>
    </ns0:p>
    <ns0:p ns2:paraId="5EA8E36B">
      <ns0:pPr/>
      <ns0:r>
        <ns0:rPr>
          <ns0:rFonts ns0:ascii="Hiragino Sans GB" ns0:hAnsi="Hiragino Sans GB" ns0:eastAsia="Hiragino Sans GB" ns0:cs="Hiragino Sans GB"/>
          <ns0:b ns0:val="0"/>
          <ns0:color ns0:val="202124"/>
          <ns0:sz ns0:val="21"/>
        </ns0:rPr>
        <ns0:t>坚定维护以联合国为核心的国际体系和以国际法为基础的国际秩序</ns0:t>
      </ns0:r>
    </ns0:p>
    <ns0:sectPr>
      <ns0:headerReference ns0:type="default" ns3:id="rId11"/>
      <ns0:headerReference ns0:type="first" ns3:id="rId11"/>
      <ns0:footerReference ns3:id="rId6" ns0:type="first"/>
      <ns0:footerReference ns3:id="rId5" ns0:type="default"/>
      <ns0:pgSz ns0:w="11906" ns0:h="16838"/>
      <ns0:pgMar ns0:top="1191" ns0:right="1219" ns0:bottom="1134" ns0:left="1219" ns0:header="720" ns0:footer="720" ns0:gutter="0"/>
      <ns0:cols ns0:space="720" ns0:num="1"/>
      <ns0:titlePg/>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