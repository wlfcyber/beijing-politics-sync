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17</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43</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43</w:t>
      </w:r>
      <w:r>
        <w:rPr>
          <w:b w:val="0"/>
          <w:sz w:val="21"/>
        </w:rPr>
      </w:r>
      <w:r>
        <w:rPr>
          <w:b w:val="0"/>
          <w:sz w:val="21"/>
        </w:rPr>
      </w:r>
    </w:p>
    <w:p w14:paraId="24EC2722">
      <w:pPr>
        <w:tabs>
          <w:tab w:val="right" w:leader="dot" w:pos="9072"/>
        </w:tabs>
        <w:spacing w:after="40"/>
        <w:ind w:left="461"/>
      </w:pPr>
      <w:r>
        <w:rPr>
          <w:b w:val="0"/>
          <w:sz w:val="21"/>
        </w:rPr>
        <w:t>环：经济环节与要素流动</w:t>
        <w:tab/>
        <w:t>45</w:t>
      </w:r>
      <w:r>
        <w:rPr>
          <w:b w:val="0"/>
          <w:sz w:val="21"/>
        </w:rPr>
      </w:r>
      <w:r>
        <w:rPr>
          <w:b w:val="0"/>
          <w:sz w:val="21"/>
        </w:rPr>
      </w:r>
    </w:p>
    <w:p w14:paraId="1B70F567">
      <w:pPr>
        <w:tabs>
          <w:tab w:val="right" w:leader="dot" w:pos="9072"/>
        </w:tabs>
        <w:spacing w:after="40"/>
        <w:ind w:left="461"/>
      </w:pPr>
      <w:r>
        <w:rPr>
          <w:b w:val="0"/>
          <w:sz w:val="21"/>
        </w:rPr>
        <w:t>配：资源配置</w:t>
        <w:tab/>
        <w:t>47</w:t>
      </w:r>
      <w:r>
        <w:rPr>
          <w:b w:val="0"/>
          <w:sz w:val="21"/>
        </w:rPr>
      </w:r>
      <w:r>
        <w:rPr>
          <w:b w:val="0"/>
          <w:sz w:val="21"/>
        </w:rPr>
      </w:r>
    </w:p>
    <w:p w14:paraId="7FD2FF65">
      <w:pPr>
        <w:tabs>
          <w:tab w:val="right" w:leader="dot" w:pos="9072"/>
        </w:tabs>
        <w:spacing w:after="40"/>
        <w:ind w:left="461"/>
      </w:pPr>
      <w:r>
        <w:rPr>
          <w:b w:val="0"/>
          <w:sz w:val="21"/>
        </w:rPr>
        <w:t>贸资：贸易投资自由化便利化</w:t>
        <w:tab/>
        <w:t>49</w:t>
      </w:r>
      <w:r>
        <w:rPr>
          <w:b w:val="0"/>
          <w:sz w:val="21"/>
        </w:rPr>
      </w:r>
      <w:r>
        <w:rPr>
          <w:b w:val="0"/>
          <w:sz w:val="21"/>
        </w:rPr>
      </w:r>
    </w:p>
    <w:p w14:paraId="03E7CA75">
      <w:pPr>
        <w:tabs>
          <w:tab w:val="right" w:leader="dot" w:pos="9072"/>
        </w:tabs>
        <w:spacing w:after="40"/>
        <w:ind w:left="461"/>
      </w:pPr>
      <w:r>
        <w:rPr>
          <w:b w:val="0"/>
          <w:sz w:val="21"/>
        </w:rPr>
        <w:t>总：开放包容普惠平衡共赢方向</w:t>
        <w:tab/>
        <w:t>63</w:t>
      </w:r>
      <w:r>
        <w:rPr>
          <w:b w:val="0"/>
          <w:sz w:val="21"/>
        </w:rPr>
      </w:r>
      <w:r>
        <w:rPr>
          <w:b w:val="0"/>
          <w:sz w:val="21"/>
        </w:rPr>
      </w:r>
    </w:p>
    <w:p w14:paraId="34D346A2">
      <w:pPr>
        <w:tabs>
          <w:tab w:val="right" w:leader="dot" w:pos="9072"/>
        </w:tabs>
        <w:spacing w:after="40"/>
        <w:ind w:left="461"/>
      </w:pPr>
      <w:r>
        <w:rPr>
          <w:b w:val="0"/>
          <w:sz w:val="21"/>
        </w:rPr>
        <w:t>开：高水平对外开放</w:t>
        <w:tab/>
        <w:t>89</w:t>
      </w:r>
      <w:r>
        <w:rPr>
          <w:b w:val="0"/>
          <w:sz w:val="21"/>
        </w:rPr>
      </w:r>
      <w:r>
        <w:rPr>
          <w:b w:val="0"/>
          <w:sz w:val="21"/>
        </w:rPr>
      </w:r>
    </w:p>
    <w:p w14:paraId="57CBF561">
      <w:pPr>
        <w:tabs>
          <w:tab w:val="right" w:leader="dot" w:pos="9072"/>
        </w:tabs>
        <w:spacing w:after="40"/>
        <w:ind w:left="461"/>
      </w:pPr>
      <w:r>
        <w:rPr>
          <w:b w:val="0"/>
          <w:sz w:val="21"/>
        </w:rPr>
        <w:t>兼：国内国际两种资源两个市场</w:t>
        <w:tab/>
        <w:t>106</w:t>
      </w:r>
      <w:r>
        <w:rPr>
          <w:b w:val="0"/>
          <w:sz w:val="21"/>
        </w:rPr>
      </w:r>
      <w:r>
        <w:rPr>
          <w:b w:val="0"/>
          <w:sz w:val="21"/>
        </w:rPr>
      </w:r>
    </w:p>
    <w:p w14:paraId="004E764A">
      <w:pPr>
        <w:tabs>
          <w:tab w:val="right" w:leader="dot" w:pos="9072"/>
        </w:tabs>
        <w:spacing w:after="40"/>
        <w:ind w:left="461"/>
      </w:pPr>
      <w:r>
        <w:t>国际分工、企业出海与国际竞争新优势</w:t>
        <w:tab/>
        <w:t>124</w:t>
      </w:r>
      <w:r/>
      <w:r/>
    </w:p>
    <w:p w14:paraId="106B1B57">
      <w:pPr>
        <w:tabs>
          <w:tab w:val="right" w:leader="dot" w:pos="9072"/>
        </w:tabs>
        <w:spacing w:after="40"/>
        <w:ind w:left="461"/>
      </w:pPr>
      <w:r>
        <w:t>全球经济治理与规则权益</w:t>
        <w:tab/>
        <w:t>130</w:t>
      </w:r>
      <w:r/>
      <w:r/>
    </w:p>
    <w:p w14:paraId="162671AA">
      <w:pPr>
        <w:tabs>
          <w:tab w:val="right" w:leader="dot" w:pos="9072"/>
        </w:tabs>
        <w:spacing w:after="40"/>
        <w:ind w:left="461"/>
      </w:pPr>
      <w:r>
        <w:t>产业链供应链与开放安全</w:t>
        <w:tab/>
        <w:t>139</w:t>
      </w:r>
      <w:r/>
      <w:r/>
    </w:p>
    <w:p w14:paraId="0D07D55F">
      <w:pPr>
        <w:tabs>
          <w:tab w:val="right" w:leader="dot" w:pos="9072"/>
        </w:tabs>
        <w:spacing w:after="40"/>
        <w:ind w:left="461"/>
      </w:pPr>
      <w:r>
        <w:t>数字经济、绿色转型与新兴领域</w:t>
        <w:tab/>
        <w:t>147</w:t>
      </w:r>
      <w:r/>
      <w:r/>
    </w:p>
    <w:p w14:paraId="44BC6EFF">
      <w:pPr>
        <w:tabs>
          <w:tab w:val="right" w:leader="dot" w:pos="9072"/>
        </w:tabs>
        <w:spacing w:after="40"/>
        <w:ind w:left="461"/>
      </w:pPr>
      <w:r>
        <w:t>贸易保护主义与多边贸易体制</w:t>
        <w:tab/>
        <w:t>154</w:t>
      </w:r>
      <w:r/>
      <w:r/>
    </w:p>
    <w:p w14:paraId="299D0601">
      <w:pPr>
        <w:tabs>
          <w:tab w:val="right" w:leader="dot" w:pos="9072"/>
        </w:tabs>
        <w:spacing w:after="40"/>
      </w:pPr>
      <w:r>
        <w:rPr>
          <w:b/>
          <w:color w:val="163E63"/>
          <w:sz w:val="22"/>
        </w:rPr>
        <w:t>政治多极化</w:t>
        <w:tab/>
        <w:t>160</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160</w:t>
      </w:r>
      <w:r>
        <w:rPr>
          <w:b w:val="0"/>
          <w:sz w:val="21"/>
        </w:rPr>
      </w:r>
      <w:r>
        <w:rPr>
          <w:b w:val="0"/>
          <w:sz w:val="21"/>
        </w:rPr>
      </w:r>
    </w:p>
    <w:p w14:paraId="3D9A4A86">
      <w:pPr>
        <w:tabs>
          <w:tab w:val="right" w:leader="dot" w:pos="9072"/>
        </w:tabs>
        <w:spacing w:after="40"/>
        <w:ind w:left="461"/>
      </w:pPr>
      <w:r>
        <w:rPr>
          <w:b w:val="0"/>
          <w:sz w:val="21"/>
        </w:rPr>
        <w:t>完全治：完善全球治理</w:t>
        <w:tab/>
        <w:t>177</w:t>
      </w:r>
      <w:r>
        <w:rPr>
          <w:b w:val="0"/>
          <w:sz w:val="21"/>
        </w:rPr>
      </w:r>
      <w:r>
        <w:rPr>
          <w:b w:val="0"/>
          <w:sz w:val="21"/>
        </w:rPr>
      </w:r>
    </w:p>
    <w:p w14:paraId="1273513C">
      <w:pPr>
        <w:tabs>
          <w:tab w:val="right" w:leader="dot" w:pos="9072"/>
        </w:tabs>
        <w:spacing w:after="40"/>
        <w:ind w:left="461"/>
      </w:pPr>
      <w:r>
        <w:rPr>
          <w:b w:val="0"/>
          <w:sz w:val="21"/>
        </w:rPr>
        <w:t>共体：人类命运共同体</w:t>
        <w:tab/>
        <w:t>208</w:t>
      </w:r>
      <w:r>
        <w:rPr>
          <w:b w:val="0"/>
          <w:sz w:val="21"/>
        </w:rPr>
      </w:r>
      <w:r>
        <w:rPr>
          <w:b w:val="0"/>
          <w:sz w:val="21"/>
        </w:rPr>
      </w:r>
    </w:p>
    <w:p w14:paraId="7258BBE9">
      <w:pPr>
        <w:tabs>
          <w:tab w:val="right" w:leader="dot" w:pos="9072"/>
        </w:tabs>
        <w:spacing w:after="40"/>
        <w:ind w:left="461"/>
      </w:pPr>
      <w:r>
        <w:rPr>
          <w:b w:val="0"/>
          <w:sz w:val="21"/>
        </w:rPr>
        <w:t>单边/斥：反对单边主义等错误倾向</w:t>
        <w:tab/>
        <w:t>224</w:t>
      </w:r>
      <w:r>
        <w:rPr>
          <w:b w:val="0"/>
          <w:sz w:val="21"/>
        </w:rPr>
      </w:r>
      <w:r>
        <w:rPr>
          <w:b w:val="0"/>
          <w:sz w:val="21"/>
        </w:rPr>
      </w:r>
    </w:p>
    <w:p w14:paraId="42DD39A8">
      <w:pPr>
        <w:tabs>
          <w:tab w:val="right" w:leader="dot" w:pos="9072"/>
        </w:tabs>
        <w:spacing w:after="40"/>
        <w:ind w:left="461"/>
      </w:pPr>
      <w:r>
        <w:rPr>
          <w:b w:val="0"/>
          <w:sz w:val="21"/>
        </w:rPr>
        <w:t>民主：国际关系民主化</w:t>
        <w:tab/>
        <w:t>232</w:t>
      </w:r>
      <w:r>
        <w:rPr>
          <w:b w:val="0"/>
          <w:sz w:val="21"/>
        </w:rPr>
      </w:r>
      <w:r>
        <w:rPr>
          <w:b w:val="0"/>
          <w:sz w:val="21"/>
        </w:rPr>
      </w:r>
    </w:p>
    <w:p w14:paraId="33C42E89">
      <w:pPr>
        <w:tabs>
          <w:tab w:val="right" w:leader="dot" w:pos="9072"/>
        </w:tabs>
        <w:spacing w:after="40"/>
        <w:ind w:left="461"/>
      </w:pPr>
      <w:r>
        <w:t>世界多极化、全球南方与发展中国家</w:t>
        <w:tab/>
        <w:t>242</w:t>
      </w:r>
      <w:r/>
      <w:r/>
    </w:p>
    <w:p w14:paraId="3D91253A">
      <w:pPr>
        <w:tabs>
          <w:tab w:val="right" w:leader="dot" w:pos="9072"/>
        </w:tabs>
        <w:spacing w:after="40"/>
        <w:ind w:left="461"/>
      </w:pPr>
      <w:r>
        <w:t>国际秩序与国际法治</w:t>
        <w:tab/>
        <w:t>251</w:t>
      </w:r>
      <w:r/>
      <w:r/>
    </w:p>
    <w:p w14:paraId="21FF8C81">
      <w:pPr>
        <w:tabs>
          <w:tab w:val="right" w:leader="dot" w:pos="9072"/>
        </w:tabs>
        <w:spacing w:after="40"/>
        <w:ind w:left="461"/>
      </w:pPr>
      <w:r>
        <w:t>具体治理议题与文明互鉴</w:t>
        <w:tab/>
        <w:t>253</w:t>
      </w:r>
      <w:r/>
      <w:r/>
    </w:p>
    <w:p w14:paraId="79268F30">
      <w:pPr>
        <w:tabs>
          <w:tab w:val="right" w:leader="dot" w:pos="9072"/>
        </w:tabs>
        <w:spacing w:after="40"/>
      </w:pPr>
      <w:r>
        <w:rPr>
          <w:b/>
          <w:color w:val="163E63"/>
          <w:sz w:val="22"/>
        </w:rPr>
        <w:t>中国</w:t>
        <w:tab/>
        <w:t>255</w:t>
      </w:r>
      <w:r>
        <w:rPr>
          <w:b/>
          <w:color w:val="163E63"/>
          <w:sz w:val="22"/>
        </w:rPr>
      </w:r>
      <w:r>
        <w:rPr>
          <w:b/>
          <w:color w:val="163E63"/>
          <w:sz w:val="22"/>
        </w:rPr>
      </w:r>
    </w:p>
    <w:p w14:paraId="0D07CDF6">
      <w:pPr>
        <w:tabs>
          <w:tab w:val="right" w:leader="dot" w:pos="9072"/>
        </w:tabs>
        <w:spacing w:after="40"/>
        <w:ind w:left="461"/>
      </w:pPr>
      <w:r>
        <w:rPr>
          <w:b w:val="0"/>
          <w:sz w:val="21"/>
        </w:rPr>
        <w:t>政策</w:t>
        <w:tab/>
        <w:t>255</w:t>
      </w:r>
      <w:r>
        <w:rPr>
          <w:b w:val="0"/>
          <w:sz w:val="21"/>
        </w:rPr>
      </w:r>
      <w:r>
        <w:rPr>
          <w:b w:val="0"/>
          <w:sz w:val="21"/>
        </w:rPr>
      </w:r>
    </w:p>
    <w:p w14:paraId="5F88B4E6">
      <w:pPr>
        <w:tabs>
          <w:tab w:val="right" w:leader="dot" w:pos="9072"/>
        </w:tabs>
        <w:spacing w:after="40"/>
        <w:ind w:left="461"/>
      </w:pPr>
      <w:r>
        <w:rPr>
          <w:b w:val="0"/>
          <w:sz w:val="21"/>
        </w:rPr>
        <w:t>智慧</w:t>
        <w:tab/>
        <w:t>268</w:t>
      </w:r>
      <w:r>
        <w:rPr>
          <w:b w:val="0"/>
          <w:sz w:val="21"/>
        </w:rPr>
      </w:r>
      <w:r>
        <w:rPr>
          <w:b w:val="0"/>
          <w:sz w:val="21"/>
        </w:rPr>
      </w:r>
    </w:p>
    <w:p w14:paraId="071A667B">
      <w:pPr>
        <w:tabs>
          <w:tab w:val="right" w:leader="dot" w:pos="9072"/>
        </w:tabs>
        <w:spacing w:after="40"/>
        <w:ind w:left="461"/>
      </w:pPr>
      <w:r>
        <w:rPr>
          <w:b w:val="0"/>
          <w:sz w:val="21"/>
        </w:rPr>
        <w:t>责任</w:t>
        <w:tab/>
        <w:t>307</w:t>
      </w:r>
      <w:r>
        <w:rPr>
          <w:b w:val="0"/>
          <w:sz w:val="21"/>
        </w:rPr>
      </w:r>
      <w:r>
        <w:rPr>
          <w:b w:val="0"/>
          <w:sz w:val="21"/>
        </w:rPr>
      </w:r>
    </w:p>
    <w:p w14:paraId="403E0F44">
      <w:pPr>
        <w:tabs>
          <w:tab w:val="right" w:leader="dot" w:pos="9072"/>
        </w:tabs>
        <w:spacing w:after="40"/>
        <w:ind w:left="461"/>
      </w:pPr>
      <w:r>
        <w:rPr>
          <w:b w:val="0"/>
          <w:sz w:val="21"/>
        </w:rPr>
        <w:t>一条历史线</w:t>
        <w:tab/>
        <w:t>343</w:t>
      </w:r>
      <w:r>
        <w:rPr>
          <w:b w:val="0"/>
          <w:sz w:val="21"/>
        </w:rPr>
      </w:r>
      <w:r>
        <w:rPr>
          <w:b w:val="0"/>
          <w:sz w:val="21"/>
        </w:rPr>
      </w:r>
    </w:p>
    <w:p w14:paraId="27A52FC8">
      <w:pPr>
        <w:tabs>
          <w:tab w:val="right" w:leader="dot" w:pos="9072"/>
        </w:tabs>
        <w:spacing w:after="40"/>
        <w:ind w:left="461"/>
      </w:pPr>
      <w:r>
        <w:rPr>
          <w:b w:val="0"/>
          <w:sz w:val="21"/>
        </w:rPr>
        <w:t>一条主线</w:t>
        <w:tab/>
        <w:t>348</w:t>
      </w:r>
      <w:r>
        <w:rPr>
          <w:b w:val="0"/>
          <w:sz w:val="21"/>
        </w:rPr>
      </w:r>
      <w:r>
        <w:rPr>
          <w:b w:val="0"/>
          <w:sz w:val="21"/>
        </w:rPr>
      </w:r>
    </w:p>
    <w:p w14:paraId="139EA648">
      <w:pPr>
        <w:tabs>
          <w:tab w:val="right" w:leader="dot" w:pos="9072"/>
        </w:tabs>
        <w:spacing w:after="40"/>
      </w:pPr>
      <w:r>
        <w:rPr>
          <w:b/>
          <w:color w:val="163E63"/>
          <w:sz w:val="22"/>
        </w:rPr>
        <w:t>联合国</w:t>
        <w:tab/>
        <w:t>351</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351</w:t>
      </w:r>
      <w:r>
        <w:rPr>
          <w:b w:val="0"/>
          <w:sz w:val="21"/>
        </w:rPr>
      </w:r>
      <w:r>
        <w:rPr>
          <w:b w:val="0"/>
          <w:sz w:val="21"/>
        </w:rPr>
      </w:r>
    </w:p>
    <w:p w14:paraId="2C6A359C">
      <w:pPr>
        <w:tabs>
          <w:tab w:val="right" w:leader="dot" w:pos="9072"/>
        </w:tabs>
        <w:spacing w:after="40"/>
        <w:ind w:left="461"/>
      </w:pPr>
      <w:r>
        <w:rPr>
          <w:b w:val="0"/>
          <w:sz w:val="21"/>
        </w:rPr>
        <w:t>联合国宪章宗旨和原则</w:t>
        <w:tab/>
        <w:t>352</w:t>
      </w:r>
      <w:r>
        <w:rPr>
          <w:b w:val="0"/>
          <w:sz w:val="21"/>
        </w:rPr>
      </w:r>
      <w:r>
        <w:rPr>
          <w:b w:val="0"/>
          <w:sz w:val="21"/>
        </w:rPr>
      </w:r>
    </w:p>
    <w:p w14:paraId="23D7E3B7">
      <w:pPr>
        <w:tabs>
          <w:tab w:val="right" w:leader="dot" w:pos="9072"/>
        </w:tabs>
        <w:spacing w:after="40"/>
        <w:ind w:left="461"/>
      </w:pPr>
      <w:r>
        <w:t>联合国发展议程与全球治理贡献</w:t>
        <w:tab/>
        <w:t>361</w:t>
      </w:r>
      <w:r/>
      <w:r/>
    </w:p>
    <w:p w14:paraId="7F7E8803">
      <w:pPr>
        <w:tabs>
          <w:tab w:val="right" w:leader="dot" w:pos="9072"/>
        </w:tabs>
        <w:spacing w:after="40"/>
        <w:ind w:left="461"/>
      </w:pPr>
      <w:r>
        <w:t>中国与联合国关系</w:t>
        <w:tab/>
        <w:t>363</w:t>
      </w:r>
      <w:r/>
      <w:r/>
    </w:p>
    <w:p w14:paraId="6FC2CC27">
      <w:pPr>
        <w:tabs>
          <w:tab w:val="right" w:leader="dot" w:pos="9072"/>
        </w:tabs>
        <w:spacing w:after="40"/>
        <w:ind w:left="461"/>
      </w:pPr>
      <w:r>
        <w:t>六大要素术语极简速记版</w:t>
        <w:tab/>
        <w:t>365</w:t>
      </w:r>
    </w:p>
    <w:p w14:paraId="4D9B66A4">
      <w:pPr>
        <w:tabs>
          <w:tab w:val="right" w:leader="dot" w:pos="9072"/>
        </w:tabs>
        <w:spacing w:after="40"/>
        <w:ind w:left="461"/>
      </w:pPr>
      <w:r>
        <w:t>时代背景</w:t>
        <w:tab/>
        <w:t>365</w:t>
      </w:r>
    </w:p>
    <w:p w14:paraId="6D2C2B82">
      <w:pPr>
        <w:tabs>
          <w:tab w:val="right" w:leader="dot" w:pos="9072"/>
        </w:tabs>
        <w:spacing w:after="40"/>
        <w:ind w:left="461"/>
      </w:pPr>
      <w:r>
        <w:t>理论</w:t>
        <w:tab/>
        <w:t>365</w:t>
      </w:r>
    </w:p>
    <w:p w14:paraId="2959CF1B">
      <w:pPr>
        <w:tabs>
          <w:tab w:val="right" w:leader="dot" w:pos="9072"/>
        </w:tabs>
        <w:spacing w:after="40"/>
        <w:ind w:left="461"/>
      </w:pPr>
      <w:r>
        <w:t>经济全球化</w:t>
        <w:tab/>
        <w:t>365</w:t>
      </w:r>
    </w:p>
    <w:p w14:paraId="5ED42389">
      <w:pPr>
        <w:tabs>
          <w:tab w:val="right" w:leader="dot" w:pos="9072"/>
        </w:tabs>
        <w:spacing w:after="40"/>
        <w:ind w:left="461"/>
      </w:pPr>
      <w:r>
        <w:t>政治多极化</w:t>
        <w:tab/>
        <w:t>367</w:t>
      </w:r>
    </w:p>
    <w:p w14:paraId="4A36A3E6">
      <w:r>
        <w:t>中国</w:t>
        <w:tab/>
        <w:t>368</w:t>
      </w:r>
    </w:p>
    <w:p>
      <w:r>
        <w:t>联合国</w:t>
        <w:tab/>
        <w:t>370</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在2026顺义一模Q20里想到“和平与发展仍是时代主题”，不是停在典范、为什么是典范、普惠、平衡、共赢本身，而是看见它们共同指向时代条件与外部环境。完成解释原因和成立逻辑时，要说明中国行动的正当性要放在和平、发展、合作的时代方向中判断，答案就落在“和平与发展是当今时代主题，科技小院顺应世界大势，以农业合作助力发展中国家共同发展，成为南南合作典范”。</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中国与东盟市场、资源、产业和贸易投资互补，合作升级建立在双方共同利益基础上。</w:t>
      </w:r>
    </w:p>
    <w:p w14:paraId="5DA36988">
      <w:r>
        <w:rPr>
          <w:b/>
          <w:sz w:val="21"/>
        </w:rPr>
        <w:t>【设问】 结合材料，运用《当代国际政治与经济》知识，分析中国与东盟经贸合作能够提质升级的原因。</w:t>
      </w:r>
    </w:p>
    <w:p w14:paraId="782F9236">
      <w:r>
        <w:t>【为什么能想到】 “和平与发展仍是时代主题”能解释2026石景山二模Q18中的中国与东盟经贸合作提质升级，因为这些线索提示的是时代条件与外部环境。围绕解释原因和成立逻辑回答时，应讲清中国行动的正当性要放在和平、发展、合作的时代方向中判断，再写出“中国与东盟经贸合作提质升级，顺应经济全球化趋势、符合和平与发展的时代主题，推动区域共同发展”。</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和平与发展仍是时代主题”解释2026延庆一模Q19(2)——中国"推动重塑全球能源治理格局"的理论逻辑和价值意蕴，因为一带一路、推动重塑全球能源治理格局不只是材料细节，而是在呈现时代条件与外部环境。这个核心能说明中国行动的正当性要放在和平、发展、合作的时代方向中判断，因此答案写“中国顺应和平、发展、合作、共赢的历史潮流，以"一带一路"为平台推动全球能源治理，符合国际交往与合作的基本逻辑”。</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在2025东城二模Q20里想到“和平与发展仍是时代主题”，不是停在脱钩断链、贸易保护主义、同球共济本身，而是看见它们共同指向时代条件与外部环境。完成围绕主题组织论证时，要说明中国行动的正当性要放在和平、发展、合作的时代方向中判断，答案就落在“当前国际局势变乱交织，而和平与发展仍是时代主题，需各国携手应对挑战、共谋发展”。</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和平与发展仍是时代主题”能解释2026石景山一模Q20中的五个共同，因为这些线索提示的是时代条件与外部环境。围绕说明做法如何产生作用回答时，应讲清中国行动的正当性要放在和平、发展、合作的时代方向中判断，再写出“中国倡议顺应和平、发展、合作、共赢的潮流，致力于亚太和平合作与共同发展”。</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从2026海淀二模Q20(2)看，不能只复述全球发展倡议，而要说明时代条件与外部环境如何成立。“和平与发展仍是时代主题”正好承担这个解释功能：中国行动的正当性要放在和平、发展、合作的时代方向中判断，因此答案写“和平与发展仍是当今时代主题，面对全球发展新挑战，同球共济、团结合作才是正确选择，全球发展倡议顺应了这一潮流”。</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和平与发展仍是时代主题”能进入2025房山一模Q18(2)，因为设问要把材料判断上升为理论解释，而顺应和平与发展的国际潮流呈现的是时代条件与外部环境。中国行动的正当性要放在和平、发展、合作的时代方向中判断，所以答案应围绕“顺应和平与发展的国际潮流，中国以开源战略加强国际交流合作，积极参与全球治理，推动全球合作新模式”展开。</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在2026顺义一模Q21里想到“和平与发展仍是时代主题”，不是停在人类命运共同体、审势、乘势、驭势本身，而是看见它们共同指向时代条件与外部环境。完成说明做法如何产生作用时，要说明中国行动的正当性要放在和平、发展、合作的时代方向中判断，答案就落在“和平与发展是当今时代主题，中国式现代化是走和平发展道路的现代化，应顺应时代潮流乘势而上”。</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和平与发展仍是时代主题”能解释2026丰台期末Q21中的人类命运共同体，因为这些线索提示的是时代条件与外部环境。围绕围绕主题组织论证回答时，应讲清中国行动的正当性要放在和平、发展、合作的时代方向中判断，再写出“和平与发展仍是时代主题，四大全球倡议顺应各国人民求和平、谋发展、促合作、图共赢的共同愿望，为构建人类命运共同体凝聚合作力量”。</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设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中国与东盟市场、资源、产业和贸易投资互补，合作升级建立在双方共同利益基础上。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进而接到合作顺应区域发展和时代发展主题、能够提质升级。</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国家间共同利益是国家合作的基础”能进入2024朝阳二模Q20，因为设问要说明题面事实背后的理论关系，而气候治理呈现的是合作成立的利益基础。这些主体能合作，是因为需求和收益有交汇点，所以答案应围绕“各方达成共识：气候治理是人类共同责任，各国基于共同利益携手建立公平合理、合作共赢的全球气候治理体系”展开。</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在2026海淀二模Q20(2)里想到“国家间共同利益是国家合作的基础”，不是停在全球发展倡议本身，而是看见它们共同指向合作成立的利益基础。完成围绕主题组织论证时，要说明这些主体能合作，是因为需求和收益有交汇点，答案就落在“全球发展倡议契合全人类共同利益，共同利益是国家合作的基础，近百个国家同中方签署合作文件、携手共谋发展”。</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国家间共同利益是国家合作的基础”能解释2024西城二模Q19中国答案的国际关系新思路中的全人类是命运与共的大家庭，因为这些线索提示的是合作成立的利益基础。围绕把材料判断上升为理论解释回答时，应讲清这些主体能合作，是因为需求和收益有交汇点，再写出“全人类是命运与共的大家庭，国与国之间利益交汇、命运交织、休戚与共，共同利益是处理国际关系合作共赢的基础”。</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国家间共同利益是国家合作的基础”解释2025延庆一模Q20(2)外交部发言人回应"脱钩断链"，因为链博会、脱钩断链、70个国家、去风险不只是材料细节，而是在呈现合作成立的利益基础。这个核心能说明这些主体能合作，是因为需求和收益有交汇点，因此答案写“维护全球产供链韧性和稳定符合国际社会的共同利益，共同利益是国家合作的基础，各国应深化产供链合作共识”。</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国家间共同利益是国家合作的基础”能进入2026朝阳期末Q20，因为设问要解释原因和成立逻辑，而国家间共同利益是国家合作的基础呈现的是合作成立的利益基础。这些主体能合作，是因为需求和收益有交汇点，所以答案应围绕“国家间共同利益是国家合作的基础，中国更有作为正是顺应各国共谋发展的共同利益，为世界发展大局贡献力量”展开。</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在2026朝阳二模Q20(2)里想到“国家间共同利益是国家合作的基础”，不是停在人类命运共同体本身，而是看见它们共同指向合作成立的利益基础。完成解释原因和成立逻辑时，要说明这些主体能合作，是因为需求和收益有交汇点，答案就落在“人类命运共同体理念超越民族国家本位，在尊重国家主权的前提下强调全人类立场，维护全人类共同利益，为协调国家利益与全球共同利益提供价值指引”。</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【材料触发点】设问要求说明我国为什么要努力开创周边工作新局面，材料呈现中国与周边国家在发展、安全、互联互通等方面互相需要，必须先点明共同利益是合作基础。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题面把技术联合研发、标准对接互认、弥合数据鸿沟三个动作并排，三条都指向多方在数字发展上需要拼成统一行动。问"智慧"，要解释为什么这套安排能服务全球数字经济发展，而不是停在机制描述。先点明各方在数据发展和数字经济繁荣上存在共同利益，再写世界数据组织把这一基础指向技术研发、标准互认和数据鸿沟弥合上，进而接到有利于实现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【材料触发点】设问要求分析中国—东盟自贸区3.0版如何为区域发展和世界经济注入动力，材料中制度型开放、贸易投资便利化和区域规则升级都指向成员共同利益的扩大。</w:t>
      </w:r>
    </w:p>
    <w:p>
      <w:pPr/>
      <w:r>
        <w:t>【设问】结合材料，运用《当代国际政治与经济》知识，分析中国—东盟自贸区3.0版是如何为区域发展和世界经济注入强劲动力的。</w:t>
      </w:r>
    </w:p>
    <w:p>
      <w:pPr/>
      <w:r>
        <w:t>【为什么能想到】自贸区3.0版不是单项贸易政策，而是通过制度型开放、规则对接和便利化安排扩大区域共同收益。题目要把区域合作如何转化为世界经济动力讲清楚，需要先说明共同利益如何把区域成员连接起来。先说明自贸区升级扩大成员共同利益，再写贸易投资便利化、多边贸易体制和全球经济治理改革的外溢作用。</w:t>
      </w:r>
    </w:p>
    <w:p>
      <w:pPr/>
      <w:r>
        <w:t>【答案落点】中国—东盟自贸区3.0版通过制度型开放与贸易投资便利化，扩大成员共同利益，把区域合作转化为推动多边贸易体系完善与全球经济治理体系改革的世界动力。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当前国际竞争的实质是以经济和科技实力为基础的综合国力较量”能解释2024西城一模Q19(6)中的卡脖子，因为这些线索提示的是能力来源与国际竞争。围绕说明作用和价值回答时，应讲清中国能够提供稳定性，必须先说明科技和经济实力这类能力基础，再写出“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在2026朝阳一模Q20里想到“当前国际竞争的实质是以经济和科技实力为基础的综合国力较量”，不是停在AI眼镜、开源大模型、创新药、人形机器人本身，而是看见它们共同指向能力来源与国际竞争。完成解释原因和成立逻辑时，要说明中国能够提供稳定性，必须先说明科技和经济实力这类能力基础，答案就落在“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当前国际竞争的实质是以经济和科技实力为基础的综合国力较量”能解释2025东城一模Q21中的教育、教育的战略支撑地位、人才与国际竞争力的关系、综合国力和国际竞争力，因为这些线索提示的是能力来源与国际竞争。围绕把材料判断上升为理论解释回答时，应讲清中国能够提供稳定性，必须先说明科技和经济实力这类能力基础，再写出“教育具有战略支撑地位，能够促进人才培养、提升劳动者技术水平和创新能力，增强我国综合国力和国际竞争力，支撑强国建设和民族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中国与东盟市场、资源、产业和贸易投资互补，合作升级建立在双方共同利益基础上。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 从2026石景山二模Q18看，不能只复述国家实力是影响国际关系的决定性因素，而要说明能力来源与国际竞争如何成立。“当前国际竞争的实质是以经济和科技实力为基础的综合国力较量”正好承担这个解释功能：中国能够提供稳定性，必须先说明科技和经济实力这类能力基础，因此答案写“国家实力是影响国际关系的决定性因素，中国与东盟深化经贸合作可增强综合国力，在国际竞争中赢得主动”。</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当前国际竞争的实质是以经济和科技实力为基础的综合国力较量”能进入2025房山一模Q18(2)，因为设问要把材料判断上升为理论解释，而当前国际竞争的实质是以经济和科技实力为基础的综合国力较量呈现的是能力来源与国际竞争。中国能够提供稳定性，必须先说明科技和经济实力这类能力基础，所以答案应围绕“当前国际竞争的实质是以经济和科技实力为基础的综合国力较量，中国以开源战略提升科技实力、推动技术革新”展开。</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科教兴国战略与人才强国战略（人才与国际竞争力）”能解释2024西城二模Q17中的新一轮科技革命在全球范围内风起云涌、当前国际竞争实质，因为这些线索提示的是能力来源与国际竞争。围绕说明题面事实背后的理论关系回答时，应讲清中国能够提供稳定性，必须先说明科技和经济实力这类能力基础，再写出“我国应实施科教兴国战略，强化现代化建设人才支撑，培养创新人才以增强国际竞争力，引领新一轮科技革命”。</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维护国家利益是主权国家对外活动的出发点和落脚点”能解释2024西城二模Q17中的新一轮科技革命在全球范围内风起云涌、当前国际竞争实质，因为这些线索提示的是利益安全与发展主动权。围绕说明题面事实背后的理论关系回答时，应讲清国家行为要回到主权、安全和发展利益这一根本立足点，再写出“维护国家利益是主权国家对外活动的出发点和落脚点，我国应坚定维护国家安全与核心利益，在科技竞争中掌握主动”。</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维护国家利益是主权国家对外活动的出发点和落脚点”解释2025朝阳期末Q21，因为脱钩断链不只是材料细节，而是在呈现利益安全与发展主动权。这个核心能说明国家行为要回到主权、安全和发展利益这一根本立足点，因此答案写“维护国家利益是主权国家对外活动的出发点和落脚点，大国外交要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维护国家利益是主权国家对外活动的出发点和落脚点”能进入2024顺义思政二模Q19(2)，因为设问要解释原因和成立逻辑，而国际竞争实质呈现的是利益安全与发展主动权。国家行为要回到主权、安全和发展利益这一根本立足点，所以答案应围绕“当前国际竞争实质是综合国力较量，发展新质生产力增强国家实力，有利于维护国家利益、增强国际话语权”展开。</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在2026朝阳期中Q17里想到“维护国家利益是主权国家对外活动的出发点和落脚点”，不是停在人工智能+本身，而是看见它们共同指向利益安全与发展主动权。完成说明做法如何产生作用时，要说明国家行为要回到主权、安全和发展利益这一根本立足点，答案就落在“处理好中国发展与世界发展关系，维护本国利益、谋求本国发展，满足我国人民日益增长的美好生活需要”。</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w:t>
      </w:r>
      <w:r>
        <w:rPr>
          <w:b w:val="0"/>
          <w:sz w:val="21"/>
        </w:rPr>
        <w:t xml:space="preserve"> 中国与东盟市场、资源、产业和贸易投资互补，合作升级建立在双方共同利益基础上。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 “维护国家利益是主权国家对外活动的出发点和落脚点”能解释2026石景山二模Q18中的国家利益是影响国际关系的决定性因素，因为这些线索提示的是利益安全与发展主动权。围绕解释原因和成立逻辑回答时，应讲清国家行为要回到主权、安全和发展利益这一根本立足点，再写出“国家利益是影响国际关系的决定性因素，中国与东盟经贸合作基于双方共同利益，符合各自维护国家利益的需要”。</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维护国家利益是主权国家对外活动的出发点和落脚点”解释2026延庆一模Q19(2)——中国"推动重塑全球能源治理格局"的理论逻辑和价值意蕴，因为推动重塑全球能源治理格局不只是材料细节，而是在呈现利益安全与发展主动权。这个核心能说明国家行为要回到主权、安全和发展利益这一根本立足点，因此答案写“中国在维护自身能源安全与发展利益的基础上推动全球能源治理，将维护国家利益作为对外活动的出发点和落脚点”。</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维护国家利益是主权国家对外活动的出发点和落脚点”能进入2025延庆一模Q20(2)外交部发言人回应"脱钩断链"，因为设问要说明题面事实背后的理论关系，而链博会、脱钩断链、70个国家、去风险呈现的是利益安全与发展主动权。国家行为要回到主权、安全和发展利益这一根本立足点，所以答案应围绕“维护国家利益是主权国家对外活动的出发点和落脚点，中国在追求本国利益时兼顾他国合理关切，实现互利共赢”展开。</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“共享经济全球化成果，促进世界经济共同繁荣”能解释2024朝阳期中Q20(3)"数字驱动商通全球"短评中的智慧非洲、数字驱动 商通全球，因为这些线索提示的是经济全球化成果共享。围绕围绕主题组织论证回答时，应讲清材料强调发展机会由更多国家共享，不能只停留在中国自身增长，再写出“中国数字平台搭建全球贸易桥梁，让世界共享中国发展新机遇，推动经济全球化朝普惠、平衡、共赢方向发展”。</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从2026门头沟一模Q20——海南自贸港全岛封关的国内国际意义看，不能只复述零关税、二线，而要说明经济全球化成果共享如何成立。“共享经济全球化成果，促进世界经济共同繁荣”正好承担这个解释功能：材料强调发展机会由更多国家共享，不能只停留在中国自身增长，因此答案写“全岛封关扩大市场准入、稳定全球产业链供应链，让世界共享中国发展机遇，促进世界经济开放发展与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处理好自力更生和对外开放的关系，参与经济全球化和国际分工”能进入2026朝阳期中Q17，因为设问要说明做法如何产生作用，而人工智能+呈现的是利益安全与发展主动权。开放不是口号，而是通过平台、规则、通关和市场条件变成实际联通，所以答案应围绕“推进“人工智能+”要处理好自力更生和对外开放的关系，既增强核心技术自主可控能力、把握创新主动权，又开展国际交流合作，参与经济全球化和国际分工”展开。</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在2026东城一模Q19(3)里想到“处理好自力更生和对外开放的关系，参与经济全球化和国际分工”，不是停在两区本身，而是看见它们共同指向利益安全与发展主动权。完成说明做法如何产生作用时，要说明开放不是口号，而是通过平台、规则、通关和市场条件变成实际联通，答案就落在“北京既扩大高水平对外开放、积极参与全球产业链合作,又强化关键核心技术自主可控,实现自力更生与对外开放的有机统一”。</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从2024朝阳期中Q20(3)"数字驱动商通全球"短评看，不能只复述智慧非洲、数字驱动 商通全球，而要说明跨境交易和要素流动条件如何成立。“促进全球资源优化配置和国际贸易发展”正好承担这个解释功能：这些安排改变的是跨境合作成本、市场准入和交易便利程度，因此答案写“博览会汇集全球先进数字产品、促进相互投资贸易，实现资源优化配置，推动新技术研发应用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促进全球资源优化配置和国际贸易发展”能进入2024海淀一模Q18(1)，因为设问要说明题面事实背后的理论关系，而便利外国朋友来华呈现的是跨境交易和要素流动条件。这些安排改变的是跨境合作成本、市场准入和交易便利程度，所以答案应围绕“便利外国朋友来华，吸引全球资源要素流动，促进国际贸易、推动全球资源优化配置，激发经济发展活力”展开。</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w:t>
      </w:r>
      <w:r>
        <w:rPr>
          <w:b w:val="0"/>
          <w:sz w:val="21"/>
        </w:rPr>
        <w:t xml:space="preserve"> 中国以制度型开放促进人才、商品、服务和生产要素在全球范围内流动，优化全球资源配置、带动国际贸易发展，注入正能量。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从2026朝阳一模Q20看，不能只复述自贸协定、单方面免签、31个国家、50个国家，而要说明跨境交易和要素流动条件如何成立。“推进贸易和投资自由化便利化”正好承担这个解释功能：这些安排改变的是跨境合作成本、市场准入和交易便利程度，因此答案写“中国扩大自贸朋友圈、优化人员和要素流动条件，推动贸易投资自由化便利化，为全球发展释放新空间”。</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把"分钟通关"等通关改革细节摆出来，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在2026房山一模Q19海南"一线放开"自由便利里想到“推进贸易和投资自由化便利化”，不是停在一线放开本身，而是看见它们共同指向跨境交易和要素流动条件。完成说明做法如何产生作用时，要说明这些安排改变的是跨境合作成本、市场准入和交易便利程度，答案就落在“海南自贸港通过"一线放开"实施自由便利措施，降低通关成本、提高通关效率，促进货物和服务贸易升级，推动要素自由流动和资源优化配置，落实贸易投资自由化便利化，畅通国际循环消费端”。</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推进贸易和投资自由化便利化”能进入2025昌平二模Q21，因为设问要说明作用和价值，而扩大免签、完善涉外资服务和激活双边投资促进机制呈现的是跨境交易和要素流动条件。这些安排改变的是跨境合作成本、市场准入和交易便利程度，所以答案应围绕“扩大免签、完善涉外资服务和激活双边投资促进机制，有利于便利各国人员往来，进一步加强经贸合作，增强外资投资中国的信心”展开。</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在2024朝阳期中Q20(3)"数字驱动商通全球"短评里想到“推进贸易和投资自由化便利化”，不是停在智慧非洲、数字驱动 商通全球本身，而是看见它们共同指向跨境交易和要素流动条件。完成围绕主题组织论证时，要说明这些安排改变的是跨境合作成本、市场准入和交易便利程度，答案就落在“数字贸易博览会搭建交流合作平台，促进数字经济领域投资和贸易自由化便利化，为各国企业创造有利机遇”。</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推进贸易和投资自由化便利化”能解释2025东城一模Q20中的一带一路、自贸协定、60多项、精彩，因为这些线索提示的是跨境交易和要素流动条件。围绕评价材料行动的理论含义回答时，应讲清这些安排改变的是跨境合作成本、市场准入和交易便利程度，再写出“此行签署自贸协定、深化“一带一路”合作，以共同利益为基础推进贸易自由化便利化，实现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从2025西城二模Q19(2)看，不能只复述零关税，而要说明跨境交易和要素流动条件如何成立。“推进贸易和投资自由化便利化”正好承担这个解释功能：这些安排改变的是跨境合作成本、市场准入和交易便利程度，因此答案写“我国对最不发达国家实行零关税、开放广阔中国市场，推进贸易自由化便利化，建设开放型世界经济”。</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在2026石景山一模Q20里想到“推进贸易和投资自由化便利化”，不是停在五个共同本身，而是看见它们共同指向跨境交易和要素流动条件。完成说明做法如何产生作用时，要说明这些安排改变的是跨境合作成本、市场准入和交易便利程度，答案就落在“中国坚持世贸组织基本原则、破除贸易壁垒，推进贸易投资自由化便利化，助推亚太开放合作”。</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推进贸易和投资自由化便利化”能解释2025西城一模Q18中的开拓海外市场、提升国际循环质量、两个市场两种资源／国际国内双循环、国际循环质量提升，因为这些线索提示的是跨境交易和要素流动条件。围绕说明做法如何产生作用回答时，应讲清这些安排改变的是跨境合作成本、市场准入和交易便利程度，再写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题面给出"515家中外企业和机构参展""签署200多项协议"两组数据，集中体现链博会作为合作平台对供应链上下游企业的对接能力。问中国实践如何推动供应链成为"共赢链"，要把展会从办会成果上升到供应链领域贸易投资便利化推进，而不是只夸现场气氛热烈。先把515家企业参展、200多项协议提炼为大规模的供应链上下游对接，再写链博会作为国际经济合作交流平台降低跨境合作壁垒，进而接到推进供应链领域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从2026东城二模Q20(3)看，不能只复述中国促进投资自由化便利化，而要说明跨境交易和要素流动条件如何成立。“推进贸易和投资自由化便利化”正好承担这个解释功能：这些安排改变的是跨境合作成本、市场准入和交易便利程度，因此答案写“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上海自贸区、海南自贸港和内蒙古自贸区分别承担制度创新、跨境金融、离岸贸易、口岸通道等功能，核心是降低跨境流通和投资合作成本。问“原因”，要把自贸平台的制度功能写成全球经济可预期、可流动、可合作的条件。先说明推进贸易和投资自由化便利化，再接自贸区、自贸港具体制度安排，最终指向增强跨境要素流动和国际合作确定性。</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【材料触发点】标准规制互认、技术标准、产品认证、海关流程和电子支付互认互通，直接对应降低重复认证和跨境交易成本。</w:t>
      </w:r>
    </w:p>
    <w:p>
      <w:pPr/>
      <w:r>
        <w:t>【设问】结合材料，运用《当代国际政治与经济》知识，分析中国—东盟自贸区3.0版是如何为区域发展和世界经济注入强劲动力的。</w:t>
      </w:r>
    </w:p>
    <w:p>
      <w:pPr/>
      <w:r>
        <w:t>【为什么能想到】 在2026西城一模Q20(2)里想到“推进贸易和投资自由化便利化”，不是停在中国—东盟自贸区3.0版推动标准规制互认和海关、支付等流程互认互本身，而是看见它们共同指向跨境交易和要素流动条件。完成说明做法如何产生作用时，要说明这些安排改变的是跨境合作成本、市场准入和交易便利程度，答案就落在“中国—东盟自贸区3.0版推动标准规制互认和海关、支付等流程互认互通，降低制度性交易成本、提高贸易效率，促进贸易投资便利化自由化”。</w:t>
      </w:r>
    </w:p>
    <w:p>
      <w:pPr/>
      <w:r>
        <w:t>【答案落点】中国—东盟自贸区3.0版推动标准规制互认和海关、支付等流程互认互通，降低制度性交易成本、提高贸易效率，促进贸易投资便利化自由化。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顺应经济全球化趋势，主动融入并推动深化”能解释2024西城二模Q17中的新一轮科技革命在全球范围内风起云涌、当前国际竞争实质，因为这些线索提示的是开放平台、规则和市场联通。围绕说明题面事实背后的理论关系回答时，应讲清材料中的开放举措要指向更广范围的参与、更低的合作成本和更公平的发展机会，再写出“我国应顺应经济全球化趋势，主动融入并推动其深化，以开放合作分享科技革命成果，做世界发展的贡献者和推动者”。</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中国与东盟市场、资源、产业和贸易投资互补，合作升级建立在双方共同利益基础上。</w:t>
      </w:r>
    </w:p>
    <w:p w14:paraId="113E0450">
      <w:r>
        <w:rPr>
          <w:b/>
          <w:sz w:val="21"/>
        </w:rPr>
        <w:t>【设问】 结合材料，运用《当代国际政治与经济》知识，分析中国与东盟经贸合作能够提质升级的原因。</w:t>
      </w:r>
    </w:p>
    <w:p w14:paraId="0E18CD84">
      <w:r>
        <w:t>【为什么能想到】 从2026石景山二模Q18看，不能只复述中国与东盟合作顺应经济全球化趋势，而要说明开放平台、规则和市场联通如何成立。“顺应经济全球化趋势，主动融入并推动深化”正好承担这个解释功能：材料中的开放举措要指向更广范围的参与、更低的合作成本和更公平的发展机会，因此答案写“中国与东盟合作顺应经济全球化趋势，充分利用两个市场、两种资源，促进经济转型升级、使发展成果惠及人民”。</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顺应经济全球化趋势，主动融入并推动深化”用于2025海淀期中Q16(2)，是因为设问要说明题面事实背后的理论关系，出海已经把开放平台、规则和市场联通摆出来。材料中的开放举措要指向更广范围的参与、更低的合作成本和更公平的发展机会，所以答案应围绕“政府可通过税收优惠等政策鼓励、支持企业积极参与经济全球化，主动融入国际市场推动咖啡企业"出海"”展开。</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顺应经济全球化趋势，主动融入并推动深化”能解释2025朝阳一模Q20中的面对全球产业链供应链多元化重构，因为这些线索提示的是开放平台、规则和市场联通。围绕说明做法如何产生作用回答时，应讲清材料中的开放举措要指向更广范围的参与、更低的合作成本和更公平的发展机会，再写出“面对全球产业链供应链多元化重构，我国应顺应经济全球化趋势，支持有实力的跨国公司开展对外直接投资，利用世界各地优势组织生产经营，维护多元稳定的国际经济格局和经贸关系”。</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从2026丰台二模Q20看，不能只复述为什么为世界注入更多确定性，而要说明开放平台、规则和市场联通如何成立。“顺应经济全球化趋势，主动融入并推动深化”正好承担这个解释功能：材料中的开放举措要指向更广范围的参与、更低的合作成本和更公平的发展机会，因此答案写“中国加快推进自由贸易试验区和自由贸易试验港建设，顺应经济全球化发展趋势和和平、发展、合作、共赢的时代潮流，以持续开放为世界经济注入确定性”。</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进而接到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在2026顺义二模Q20里想到“推动经济全球化朝着更加开放、包容、普惠、平衡、共赢方向发展”，不是停在鲁班工坊、菌草、今天的中国，明天的世界、让经济全球化更有活力本身，而是看见它们共同指向开放平台、规则和市场联通。完成把材料判断上升为理论解释时，要说明材料中的开放举措要指向更广范围的参与、更低的合作成本和更公平的发展机会，答案就落在“中国以菌草、鲁班工坊等惠及百国,推动经济全球化朝着更加开放、包容、普惠、平衡、共赢方向发展,为动荡世界注入稳定性”。</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推动经济全球化朝着更加开放、包容、普惠、平衡、共赢方向发展”能解释2024海淀一模Q18(1)中的以更便利的往来环境互利共赢，因为这些线索提示的是开放平台、规则和市场联通。围绕说明题面事实背后的理论关系回答时，应讲清材料中的开放举措要指向更广范围的参与、更低的合作成本和更公平的发展机会，再写出“以更便利的往来环境互利共赢，推动经济全球化朝着更加开放、包容、普惠、平衡、共赢的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从2026朝阳一模Q20看，不能只复述鲁班工坊、菌草、单方面免签、减贫，而要说明开放平台、规则和市场联通如何成立。“推动经济全球化朝着更加开放、包容、普惠、平衡、共赢方向发展”正好承担这个解释功能：材料中的开放举措要指向更广范围的参与、更低的合作成本和更公平的发展机会，因此答案写“中国释放超大规模市场潜力、扩大自贸"朋友圈"，推动经济全球化朝着更加开放、包容、普惠、平衡、共赢的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推动经济全球化朝着更加开放、包容、普惠、平衡、共赢方向发展”能进入2026石景山一模Q20，因为设问要说明做法如何产生作用，而五个共同呈现的是开放平台、规则和市场联通。开放不是口号，而是通过平台、规则、通关和市场条件变成实际联通，所以答案应围绕“中国倡议更加包容、更可持续，推动经济全球化朝开放包容普惠平衡共赢方向发展，更好惠及亚太全体人民”展开。</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推进普惠包容的经济全球化，推动构建更加开放、包容的全球经济格局”能解释2025朝阳期末Q21中的脱钩断链，因为这些线索提示的是开放平台、规则和市场联通。围绕说明做法如何产生作用回答时，应讲清材料中的开放举措要指向更广范围的参与、更低的合作成本和更公平的发展机会，再写出“大国外交推进普惠包容的经济全球化，推动构建更加开放、包容的全球经济格局，营造良好外部环境”。</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题面"北京宣言"强调做大并分好全球经济"蛋糕"、反对将经济问题政治化和工具化、坚持开放包容；设问问完善全球治理的中国主张，必须把全球经济发展从普惠包容、共同繁荣角度回答，而不是只说要发展经济。</w:t>
      </w:r>
    </w:p>
    <w:p>
      <w:pPr/>
      <w:r>
        <w:t>【设问】结合材料二，运用《当代国际政治与经济》知识，概述完善全球治理的"中国主张"。（8分）</w:t>
      </w:r>
    </w:p>
    <w:p>
      <w:pPr/>
      <w:r>
        <w:t>【为什么能想到】北京宣言"做大并分好蛋糕"的提法本身含两层意思——经济总量要扩大（普惠的物质前提）、增长成果要共享（包容的分配维度），同时把"反对经济问题政治化、工具化"作为对照面提出。要概述中国主张，不能停在"开放"标签上，必须把中国在全球化方向上的具体取向——普惠和包容——写成与"政治化、工具化"的明确对立。先把宣言里"做大、分好蛋糕"的两层提法接到普惠包容的经济全球化方向；再说明这要求让不同国家都能参与并共享经济社会发展成果；最终指向推动构建更加开放、包容的全球经济格局，实现共同发展繁荣。</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在2026房山一模Q19海南"一线放开"自由便利里想到“推动建设开放型世界经济，深化国际分工与合作”，不是停在一线放开本身，而是看见它们共同指向开放平台、规则和市场联通。完成说明做法如何产生作用时，要说明材料中的开放举措要指向更广范围的参与、更低的合作成本和更公平的发展机会，答案就落在“海南自贸港以制度型开放推动建设开放型世界经济,深度融入全球产业分工与合作,助力普惠包容的经济全球化,畅通国际循环”。</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推动建设开放型世界经济，深化国际分工与合作”能解释2024朝阳一模Q21中的变局，因为这些线索提示的是开放平台、规则和市场联通。围绕说明做法如何产生作用回答时，应讲清材料中的开放举措要指向更广范围的参与、更低的合作成本和更公平的发展机会，再写出“深度参与全球产业分工与合作、推进高水平对外开放，推动建设开放型世界经济，为我国发展开新局”。</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推进普惠包容的经济全球化”用于2026石景山一模Q20，是因为设问要说明做法如何产生作用，五个共同已经把开放平台、规则和市场联通摆出来。材料中的开放举措要指向更广范围的参与、更低的合作成本和更公平的发展机会，所以答案应围绕“中国着力解决发展不平衡问题、维护发展中国家正当权益，推进普惠包容的经济全球化，惠及亚太人民”展开。</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在2026通州期末Q20里想到“推进普惠包容的经济全球化”，不是停在全球治理倡议、正逢其时本身，而是看见它们共同指向开放平台、规则和市场联通。完成把材料判断上升为理论解释时，要说明材料中的开放举措要指向更广范围的参与、更低的合作成本和更公平的发展机会，答案就落在“全球治理倡议契合和平与发展的时代主题，顺应各国人民推进普惠包容经济全球化、共享发展成果的普遍愿望，正逢其时”。</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从2026石景山一模Q20看，不能只复述五个共同，而要说明开放平台、规则和市场联通如何成立。“建设开放型世界经济”正好承担这个解释功能：材料中的开放举措要指向更广范围的参与、更低的合作成本和更公平的发展机会，因此答案写“中国坚持多边主义、共同营造开放型区域经济环境，建设开放型世界经济，夯实亚太开放发展基础”。</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在2026东城一模Q19(3)里想到“建设开放型世界经济，扩大开放合作”，不是停在两区本身，而是看见它们共同指向开放平台、规则和市场联通。完成说明做法如何产生作用时，要说明材料中的开放举措要指向更广范围的参与、更低的合作成本和更公平的发展机会，答案就落在“北京坚持引进来与走出去相结合,发展更高层次开放型经济,扩大国际科创交流合作,以开放促进产业升级、筑牢安全基础”。</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提高开放型经济水平”能进入2025顺义一模Q20，因为设问要解释原因和成立逻辑，而小而美呈现的是开放平台、规则和市场联通。开放不是口号，而是通过平台、规则、通关和市场条件变成实际联通，所以答案应围绕“"小而美"项目发展开放型经济、提高开放型经济水平,坚持共商共建共享原则,推动经济全球化朝开放包容普惠方向发展,成为中国名片”展开。</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在2025丰台一模Q20北京“两区”通关创新里想到“提高开放型经济水平”，不是停在两区、分钟通关本身，而是看见它们共同指向开放平台、规则和市场联通。完成说明做法如何产生作用时，要说明开放不是口号，而是通过平台、规则、通关和市场条件变成实际联通，答案就落在“北京“两区”出台外商投资条例、实施优惠政策、创新通关模式，提高对外开放水平，助力开放型经济高质量发展迈上新台阶”。</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提高开放型经济水平”能解释2025昌平二模Q21中的上述举措扩大开放领域、吸引外资进入，因为这些线索提示的是开放平台、规则和市场联通。围绕说明作用和价值回答时，应讲清开放不是口号，而是通过平台、规则、通关和市场条件变成实际联通，再写出“上述举措扩大开放领域、吸引外资进入，有利于充分利用国内国际两个市场两种资源，提高对外开放型经济发展水平”。</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从2024海淀一模Q18(1)看，不能只复述降低活动成本、提升往来便利度，而要说明开放平台、规则和市场联通如何成立。“提高开放型经济水平”正好承担这个解释功能：开放不是口号，而是通过平台、规则、通关和市场条件变成实际联通，因此答案写“降低活动成本、提升往来便利度，促进贸易投资便利化自由化，更大范围更宽领域提高开放型经济水平”。</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提高开放型经济水平”能进入2024朝阳一模Q21，因为设问要说明做法如何产生作用，而变局呈现的是开放平台、规则和市场联通。开放不是口号，而是通过平台、规则、通关和市场条件变成实际联通，所以答案应围绕“推进高水平对外开放、提高开放型经济水平，深度融入全球产业链，增强发展韧性，在变局中开新局”展开。</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在2025西城一模Q18里想到“提高开放型经济水平”，不是停在开拓海外市场、提升国际循环质量、两个市场两种资源／国际国内双循环、国际循环质量提升本身，而是看见它们共同指向开放平台、规则和市场联通。完成说明做法如何产生作用时，要说明开放不是口号，而是通过平台、规则、通关和市场条件变成实际联通，答案就落在“通过内外联通、双循环相互促进，对外开放质量和水平不断提升，国际循环质量提高，助力特色产业链开拓海外市场”。</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提高开放型经济水平”能解释2025房山一模Q18(2)中的中国开源战略坚持高水平对外开放，因为这些线索提示的是开放平台、规则和市场联通。围绕把材料判断上升为理论解释回答时，应讲清开放不是口号，而是通过平台、规则、通关和市场条件变成实际联通，再写出“中国开源战略坚持高水平对外开放，以科学技术发展推动建设创新型、开放型世界经济，促进经济全球化发展”。</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“发展更高层次开放型经济并稳步扩大制度型开放”能进入2024朝阳期中Q20(3)"数字驱动商通全球"短评，因为设问要围绕主题组织论证，而智慧非洲、数字驱动 商通全球呈现的是开放平台、规则和市场联通。开放不是口号，而是通过平台、规则、通关和市场条件变成实际联通，所以答案应围绕“办好数字贸易博览会以开放促合作，有利于我国建设高层次开放型经济，推动经济全球化朝更加开放包容方向发展”展开。</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在2026门头沟一模Q20——海南自贸港全岛封关的国内国际意义里想到“发展更高层次开放型经济并稳步扩大制度型开放”，不是停在零关税、二线本身，而是看见它们共同指向开放平台、规则和市场联通。完成解释原因和成立逻辑时，要说明开放不是口号，而是通过平台、规则、通关和市场条件变成实际联通，答案就落在“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发展更高层次开放型经济并稳步扩大制度型开放”能解释2024海淀一模Q18(1)中的该举措推进高水平对外开放，因为这些线索提示的是开放平台、规则和市场联通。围绕说明题面事实背后的理论关系回答时，应讲清开放不是口号，而是通过平台、规则、通关和市场条件变成实际联通，再写出“该举措推进高水平对外开放，稳步扩大制度型开放，发展更高层次开放型经济，提升开放质量”。</w:t>
      </w:r>
      <w:r>
        <w:rPr>
          <w:b w:val="0"/>
          <w:sz w:val="21"/>
        </w:rPr>
      </w:r>
    </w:p>
    <w:p w14:paraId="3597EE13">
      <w:r>
        <w:rPr>
          <w:b/>
          <w:sz w:val="21"/>
        </w:rPr>
        <w:t>【答案落点】</w:t>
      </w:r>
      <w:r>
        <w:rPr>
          <w:b w:val="0"/>
          <w:sz w:val="21"/>
        </w:rPr>
        <w:t xml:space="preserve"> 该举措推进高水平对外开放，稳步扩大制度型开放，发展更高层次开放型经济，提升开放质量。</w:t>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中国扩大高水平对外开放与制度型开放”能进入2026东城一模Q19(3)，因为设问要说明做法如何产生作用，而两区呈现的是开放平台、规则和市场联通。开放不是口号，而是通过平台、规则、通关和市场条件变成实际联通，所以答案应围绕“北京以“两区”建设为抓手，坚持引进来与走出去相结合，对接国际高标准经贸规则，支持企业参与国际标准制定，开展国际科创交流合作，稳步扩大制度型开放，为产业链韧性提升提供制度支撑和全球创新资源”展开。</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在2025朝阳期末Q21里想到“中国扩大高水平对外开放与制度型开放”，不是停在脱钩断链本身，而是看见它们共同指向开放平台、规则和市场联通。完成说明做法如何产生作用时，要说明开放不是口号，而是通过平台、规则、通关和市场条件变成实际联通，答案就落在“通过大国外交扩大高水平对外开放、稳步扩大制度型开放，深化国际经贸合作，营造良好发展环境”。</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中国扩大高水平对外开放与制度型开放”能解释2024东城一模Q20中的外循环跑出加速度，因为这些线索提示的是开放平台、规则和市场联通。围绕说明做法如何产生作用回答时，应讲清开放不是口号，而是通过平台、规则、通关和市场条件变成实际联通，再写出“我国对标国际规则、推进制度型开放和高水平对外开放，以国内大循环吸引全球资源要素，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从2026海淀一模Q20中国标准走出国门撬动两个市场两种资源看，不能只复述通用语言、意义，而要说明开放平台、规则和市场联通如何成立。“中国扩大高水平对外开放与制度型开放”正好承担这个解释功能：开放不是口号，而是通过平台、规则、通关和市场条件变成实际联通，因此答案写“中国标准走出国门，扩大制度型开放，推进高水平对外开放，更好利用国内国际两个市场两种资源，推动构建新发展格局”。</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材料写"政策优化"和"营商环境建设"——重点不是单一优惠，而是规则、规制、管理、标准等制度型开放体系。问"如何释放开放红利"——本条要切入"外资稳定预期"，把制度型开放的可预期性写为外商持续投资的关键支点。把政策优化和营商环境建设归结为制度型开放的具体抓手，再写市场化、法治化、国际化一流营商环境，最终指向增强外商投资稳定预期。</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互利共赢的开放战略”解释2026顺义二模Q20，因为今天的中国，明天的世界、让经济全球化更有活力不只是材料细节，而是在呈现开放平台、规则和市场联通。这个核心能说明开放不是口号，而是通过平台、规则、通关和市场条件变成实际联通，因此答案写“中国坚持对外开放基本国策,奉行互利共赢的开放战略,让发展成果惠及各国人民,今天的中国正成就更好的明天世界”。</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互利共赢的开放战略”能进入2026门头沟一模Q20——海南自贸港全岛封关的国内国际意义，因为设问要解释原因和成立逻辑，而零关税、二线呈现的是开放平台、规则和市场联通。开放不是口号，而是通过平台、规则、通关和市场条件变成实际联通，所以答案应围绕“海南自贸港全岛封关坚持互利共赢的开放战略，主动推动经济全球化向更深层次迈进，为中国和世界经济注入新动能新活力”展开。</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中国与东盟市场、资源、产业和贸易投资互补，触发两个市场两种资源的开放合作机制。</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利用两个市场两种资源优化全球资源配置”能解释2026朝阳期中Q17中的人工智能+，因为这些线索提示的是国内国际市场资源联动。围绕说明做法如何产生作用回答时，应讲清材料中的市场、资源和要素不是孤立出现，而是在国内国际之间重新配置，再写出“坚持对外开放，参与经济全球化与国际分工，用好两个市场两种资源，发展开放型经济、优化资源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从2024西城一模Q19(6)看，不能只复述走出去、卡脖子，而要说明国内国际市场资源联动如何成立。“利用两个市场两种资源优化全球资源配置”正好承担这个解释功能：材料中的市场、资源和要素不是孤立出现，而是在国内国际之间重新配置，因此答案写“经济全球化带来两个市场两种资源，我国未来产业拥有广阔国际市场，可"走出去"开展技术交流合作、优化资源配置”。</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利用两个市场两种资源优化全球资源配置”能进入2024朝阳一模Q21，因为设问要说明做法如何产生作用，而变局呈现的是国内国际市场资源联动。材料中的市场、资源和要素不是孤立出现，而是在国内国际之间重新配置，所以答案应围绕“依托超大规模市场优势，以国内大循环吸引全球资源要素，利用两个市场两种资源优化全球资源配置，推动经济开新局”展开。</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在2025西城一模Q18里想到“利用两个市场两种资源优化全球资源配置”，不是停在开拓海外市场、提升国际循环质量、两个市场两种资源／国际国内双循环、国际循环质量提升本身，而是看见它们共同指向国内国际市场资源联动。完成说明做法如何产生作用时，要说明材料中的市场、资源和要素不是孤立出现，而是在国内国际之间重新配置，答案就落在“联动国内国际两个市场两种资源，畅通国际国内双循环，与其他国家合作共赢，开拓海外市场、提升循环质量”。</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利用两个市场两种资源优化全球资源配置”能解释2025海淀期中Q16(2)中的出海，因为这些线索提示的是国内国际市场资源联动。围绕说明题面事实背后的理论关系回答时，应讲清材料中的市场、资源和要素不是孤立出现，而是在国内国际之间重新配置，再写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材料列出高速铁路网、高速公路网、世界级港口群三类基础设施，这些不是国内建设成绩单，而是为跨国货物、服务、要素流动提供物理通道的硬件支撑。问"如何推动供应链成为共赢链"，要解释中国基础设施怎么让全球供应链的资源配置效率提升，不能只罗列设施清单。先把铁路网、公路网、港口群提炼为跨国流动的物理通道，再写产品、服务、生产要素能更顺畅地在全球流动，进而接到全球供应链资源配置效率提升、各国共享供应链红利。</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题目问中国新能源车企从"走出去"到"扎下根"，匈牙利交通枢纽和工业基础不是普通环境介绍，而是企业海外建厂可以借助的生产要素；要解释为什么选择匈牙利建厂，必须用比较优势和资源配置优化语言回应，不能写成"市场大"。</w:t>
      </w:r>
    </w:p>
    <w:p>
      <w:pPr/>
      <w:r>
        <w:t>【设问】结合材料，运用《当代国际政治与经济》知识，分析中国新能源汽车企业从"走出去"到"扎下根"的原因。（8分）</w:t>
      </w:r>
    </w:p>
    <w:p>
      <w:pPr/>
      <w:r>
        <w:t>【为什么能想到】材料把匈牙利的交通枢纽位置和工业基础点出来，而不是泛泛说欧洲市场大；这些是企业海外建厂可以直接借用的生产要素和区位条件。问从"走出去"到"扎下根"的原因，要解释为什么选择匈牙利建厂、长期经营，而不能只回答"市场需要"。先把匈牙利交通枢纽和工业基础点为当地比较优势，再写企业借助这些要素优化资源配置、降低生产和贸易成本，最终指向企业在海外生产网络中夯实长期发展根基。</w:t>
      </w:r>
    </w:p>
    <w:p>
      <w:pPr/>
      <w:r>
        <w:t>【答案落点】中国新能源车企利用匈牙利交通枢纽和工业基础等当地比较优势，优化资源配置，降低生产贸易成本，从而在海外生产网络中夯实长期发展根基。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进而接到与其他国家合作共赢，内生动力与国际循环质量不断提升。</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内外联通畅通国内国际双循环，提升国际循环质量”能解释2026房山一模Q19海南"一线放开"自由便利中的一线放开，因为这些线索提示的是国内国际市场资源联动。围绕说明做法如何产生作用回答时，应讲清材料中的因果、路径或价值判断要由这个核心点来解释清楚，再写出“海南自贸港以国内大循环吸引全球资源要素,内外联通增强两个市场两种资源联动效应,畅通国内国际双循环,提升国际循环质量”。</w:t>
      </w:r>
      <w:r>
        <w:rPr>
          <w:b w:val="0"/>
          <w:sz w:val="21"/>
        </w:rPr>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从2025丰台一模Q20北京“两区”通关创新看，不能只复述两区、分钟通关，而要说明国内国际市场资源联动如何成立。“内外联通畅通国内国际双循环，提升国际循环质量”正好承担这个解释功能：材料中的因果、路径或价值判断要由这个核心点来解释清楚，因此答案写““两区”建设推动国内国际两个市场两种资源联动，畅通国内国际双循环，助力构建新发展格局、提升开放型经济水平”。</w:t>
      </w:r>
      <w:r>
        <w:rPr>
          <w:b w:val="0"/>
          <w:sz w:val="21"/>
        </w:rPr>
      </w:r>
    </w:p>
    <w:p w14:paraId="3DC779AE">
      <w:r>
        <w:rPr>
          <w:b/>
          <w:sz w:val="21"/>
        </w:rPr>
        <w:t>【答案落点】</w:t>
      </w:r>
      <w:r>
        <w:rPr>
          <w:b w:val="0"/>
          <w:sz w:val="21"/>
        </w:rPr>
        <w:t xml:space="preserve"> “两区”建设推动国内国际两个市场两种资源联动，畅通国内国际双循环，助力构建新发展格局、提升开放型经济水平。</w:t>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内外联通畅通国内国际双循环，提升国际循环质量”用于2026门头沟一模Q20——海南自贸港全岛封关的国内国际意义，是因为设问要解释原因和成立逻辑，零关税、二线已经把国内国际市场资源联动摆出来。材料中的因果、路径或价值判断要由这个核心点来解释清楚，所以答案应围绕“封关运作增强国内国际双循环联动，畅通内外循环、提升国际循环质量，培育开放型经济新优势，为中国经济注入新动能”展开。</w:t>
      </w:r>
      <w:r>
        <w:rPr>
          <w:b w:val="0"/>
          <w:sz w:val="21"/>
        </w:rPr>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在2026朝阳期中Q17里想到“内外联通畅通国内国际双循环，提升国际循环质量”，不是停在人工智能+本身，而是看见它们共同指向国内国际市场资源联动。完成说明做法如何产生作用时，要说明材料中的因果、路径或价值判断要由这个核心点来解释清楚，答案就落在“在自力更生基点上扩大开放，共商共建共享、内外联通畅通双循环，提升国际循环质量与发展水平”。</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内外联通畅通国内国际双循环，提升国际循环质量”能解释2024海淀一模Q18(1)中的充分利用国内国际两种资源、两个市场，因为这些线索提示的是国内国际市场资源联动。围绕说明题面事实背后的理论关系回答时，应讲清材料中的因果、路径或价值判断要由这个核心点来解释清楚，再写出“充分利用国内国际两种资源、两个市场，内外联通畅通双循环，提升国际循环质量与新发展格局”。</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从2024朝阳一模Q21看，不能只复述变局，而要说明国内国际市场资源联动如何成立。“内外联通畅通国内国际双循环，提升国际循环质量”正好承担这个解释功能：材料中的因果、路径或价值判断要由这个核心点来解释清楚，因此答案写“构建以国内大循环为主体、国内国际双循环相互促进的新发展格局，提升国际循环质量，在变局中开新局”。</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题面把“中国市场”与“世界市场”画上等号——庞大消费群体与升级需求让中国市场成为全球供给端的需求池，零关税待遇与优化营商环境又把这一池开放给其他国家。问“赋能型大国”的世界意义，重在“赋能”二字——中国不是单纯卖产品，而是把市场和制度环境作为外部国家的发展条件，答案应说明中国市场对全球经济的拉动效应。先把超大规模消费市场作为中国向世界提供的开放资源点出；再写零关税与营商环境让更多国家共享中国市场机遇；进而接到中国释放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加强技术创新、提高产品质量，增强竞争力”能解释2026房山一模Q19海南"一线放开"自由便利中的一线放开，因为这些线索提示的是能力来源与国际竞争。围绕说明做法如何产生作用回答时，应讲清材料中的技术和质量线索要转化为企业或国家竞争能力的来源，再写出“海南自贸港封关使企业节约关税投入核心技术攻坚,加强技术创新、提升企业竞争力,推动产业升级,使中国市场成为全球产业链供应链稳定器”。</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从2026朝阳期中Q17看，不能只复述人工智能+，而要说明能力来源与国际竞争如何成立。“加强技术创新、提高产品质量，增强竞争力”正好承担这个解释功能：材料中的技术和质量线索要转化为企业或国家竞争能力的来源，因此答案写“坚持自力更生，核心技术自主可控、加强技术研发与创新驱动，把握创新主动权，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加强技术创新、提高产品质量，增强竞争力”用于2024西城一模Q19(6)，是因为设问要说明作用和价值，卡脖子已经把能力来源与国际竞争摆出来。材料中的技术和质量线索要转化为企业或国家竞争能力的来源，所以答案应围绕“我国攻克"卡脖子"难题，能调整对外贸易产品结构、生产附加值高的产品，增强产品和服务的国际竞争力”展开。</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在2025西城一模Q18里想到“加强技术创新、提高产品质量，增强竞争力”，不是停在开拓海外市场、提升国际循环质量、两个市场两种资源／国际国内双循环、国际循环质量提升本身，而是看见它们共同指向能力来源与国际竞争。完成说明做法如何产生作用时，要说明材料中的技术和质量线索要转化为企业或国家竞争能力的来源，答案就落在“特色产业链利用本地资源优势，注重技术创新与质量品质，不断提高竞争力，成功开拓海外市场”。</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加强技术创新、提高产品质量，增强竞争力”能解释2026海淀一模Q20中国标准走出国门撬动两个市场两种资源中的通用语言、意义，因为这些线索提示的是能力来源与国际竞争。围绕说明作用和价值回答时，应讲清材料中的技术和质量线索要转化为企业或国家竞争能力的来源，再写出“中国标准走出国门，增强我国产品、服务乃至产业链在全球的竞争力，促进标准共通、技术共享与全球技术创新”。</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从2025海淀期中Q16(2)看，不能只复述出海，而要说明能力来源与国际竞争如何成立。“加强技术创新、提高产品质量，增强竞争力”正好承担这个解释功能：材料中的技术和质量线索要转化为企业或国家竞争能力的来源，因此答案写“咖啡企业应重视海外市场考察研究，提高自主创新能力，形成自己的竞争优势，增强"出海"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【材料触发点】“中国制造+技术”与“东盟资源+市场”的互补格局、跨境产业集群和超大区域市场，要求从国际分工和优势互补解释动力来源。</w:t>
      </w:r>
    </w:p>
    <w:p>
      <w:pPr/>
      <w:r>
        <w:t>【设问】结合材料，运用《当代国际政治与经济》知识，分析中国—东盟自贸区3.0版是如何为区域发展和世界经济注入强劲动力的。</w:t>
      </w:r>
    </w:p>
    <w:p>
      <w:pPr/>
      <w:r>
        <w:t>【为什么能想到】材料明确点出"中国制造+技术"与"东盟资源+市场"是互补格局，跨境产业集群和超大区域市场说明双方资源禀赋不同但可对接。要解释3.0版为何能"注入强劲动力"，动力来源不能停在合作意愿，必须指向国际分工与比较优势的客观经济逻辑。先把"中国制造+技术"和"东盟资源+市场"作为互补点写出，再用比较优势和国际分工解释动力来源，最终指向区域产业链供应链活力。</w:t>
      </w:r>
    </w:p>
    <w:p>
      <w:pPr/>
      <w:r>
        <w:t>【答案落点】中国—东盟自贸区3.0版依托“中国制造+技术”和“东盟资源+市场”的互补格局，促进双方发挥比较优势、深度加入国际分工，增强区域产业链供应链活力。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“卡脖子”突破题要求说明关键核心技术突破对经济开放发展的助推作用，不能只写科技安全，还需要说明规则主动权和经贸规则话语权。</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在2026海淀一模Q20中国标准与全球经济治理参与里想到“参与国际标准制定，提升国际规则话语权”，不是停在标准接受者、规则共建者本身，而是看见它们共同指向全球经济治理参与。完成说明作用和价值时，要说明材料中的因果、路径或价值判断要由这个核心点来解释清楚，答案就落在“我国主动向国际标准化组织贡献提案并牵头制定多领域国际标准，积极参与全球经济治理和规则制定”。</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从2026东城一模Q19(3)看，不能只复述两区，而要说明全球经济治理参与如何成立。“参与国际标准制定，提升国际规则话语权”正好承担这个解释功能：材料中的因果、路径或价值判断要由这个核心点来解释清楚，因此答案写“北京以"两区"建设推动制度型开放,支持企业参与国际标准制定,对接国际高标准经贸规则,为产业链韧性提升提供制度支撑”。</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在2025海淀期中Q16(2)里，“企业和政府可利用国际组织赋予的权利，积极参与全球经济治理和规则制定，为企业"出海"营造良好的国际环境”用于解释出海中的全球经济治理参与。设问要说明题面事实背后的理论关系，重点是材料中的因果、路径或价值判断要由这个核心点来解释清楚；答案应写向“面对贸易摩擦，我国政府和企业应携手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r>
        <w:t>【设问】结合材料，运用《当代国际政治与经济》知识，分析中国—东盟自贸区3.0版是如何为区域发展和世界经济注入强劲动力的。</w:t>
      </w:r>
    </w:p>
    <w:p>
      <w:pPr/>
      <w:r>
        <w:t>【为什么能想到】材料写"标准规制互认""国民待遇参与对方标准制定""标准联合制定""数字经济规则体系""打破发达国家长期垄断"——3.0版同时涉及经贸合作和规则治理改革。问"如何为世界经济注入动力"——本条要把动力来源从双边经贸提升到多边主义与全球经济治理改革层面。把规则互认和标准联合制定接到多边贸易和多边主义，再把发展中国家数字经济规则体系接到全球经济治理体系改革，最终指向为世界经济注入动力。</w:t>
      </w:r>
    </w:p>
    <w:p>
      <w:pPr/>
      <w:r>
        <w:t>【答案落点】中国—东盟自贸区3.0版坚持合作共赢和开放包容，推动多边贸易和多边主义发展，推动全球经济治理体系改革，为世界经济注入强劲动力。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【材料触发点】题面强调允许双方企业以国民待遇参与对方标准制定，优先推进新能源汽车等领域标准联合制定，构建发展中国家数字经济规则体系，打破发达国家长期垄断，直接触发发展中国家规则话语权。</w:t>
      </w:r>
    </w:p>
    <w:p>
      <w:pPr/>
      <w:r>
        <w:t>【设问】结合材料，运用《当代国际政治与经济》知识，分析中国—东盟自贸区3.0版是如何为区域发展和世界经济注入强劲动力的。</w:t>
      </w:r>
    </w:p>
    <w:p>
      <w:pPr/>
      <w:r>
        <w:t>【为什么能想到】材料明确写"打破发达国家长期垄断""构建发展中国家数字经济规则体系"——3.0版的规则话语权主体是发展中国家整体。问"如何注入动力"——本条要切入"规则代表性"维度，把双方共同参与规则制定接到发展中国家整体话语权提升。把国民待遇参与标准制定和数字经济规则体系建设作为话语权抓手，再写发展中国家代表性提升，最终指向打破发达国家垄断、推动区域经济转型升级。</w:t>
      </w:r>
    </w:p>
    <w:p>
      <w:pPr/>
      <w:r>
        <w:t>【答案落点】中国—东盟自贸区3.0版推动双方参与标准制定和规则体系建设，有利于提升发展中国家的代表性和发言权，打破发达国家规则制定中的垄断主导，推动地区经济转型升级、增强区域竞争力。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维护全球产业链供应链稳定畅通”能进入2025延庆一模Q20(2)外交部发言人回应"脱钩断链"，因为设问要说明题面事实背后的理论关系，而链博会、脱钩断链、70个国家、去风险呈现的是开放平台、规则和市场联通。题面要解释链条为什么更稳、更畅或更能共享收益，所以答案应围绕“维护全球产供链韧性和稳定是推动世界经济可持续发展的重要保障，“脱钩断链”损人不利己，中国愿携手各国打造“世界共赢链””展开。</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在2025海淀期中Q16(2)里想到“维护全球产业链供应链稳定畅通”，不是停在出海本身，而是看见它们共同指向开放平台、规则和市场联通。完成说明题面事实背后的理论关系时，要说明题面要解释链条为什么更稳、更畅或更能共享收益，答案就落在“咖啡企业应打造稳定供应链、降低生产成本，维护全球产业链供应链稳定畅通，保障"出海"经营”。</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维护全球产业链供应链稳定畅通”能解释2024丰台一模Q20中的数字化技术、绿色低碳技术、共赢链，因为这些线索提示的是开放平台、规则和市场联通。围绕说明做法如何产生作用回答时，应讲清题面要解释链条为什么更稳、更畅或更能共享收益，再写出“中国支持企业运用数字化技术、绿色低碳技术降低供应链成本、提高运行效率，推动全球供应链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统筹开放与安全，维护产业链供应链安全稳定”能解释2026朝阳期中Q17中的人工智能+，因为这些线索提示的是开放平台、规则和市场联通。围绕说明做法如何产生作用回答时，应讲清开放不是口号，而是通过平台、规则、通关和市场条件变成实际联通，再写出“处理好发展与安全关系，树立总体国家安全观、坚持底线思维，维护经济安全、科技安全与产业链稳定”。</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基础设施联通、供应链金融创新、链博会平台、数字绿色技术四类实践分别打通物流、资金、对接渠道和技术供给，构成开放合作的完整链条。问"如何成为共赢链"——"链"要理解为多维度合作机制的合成，而非单一举措或抽象口号。把四类实践归并为畅通全球供应链产业链的不同抓手，接续到增强经济全球化活力，最终指向各国合作共赢这一共同收益。</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【材料触发点】题面强调促进关键产品和服务自由流通、推动供应链互联互通、加强数字基础设施建设合作，触发产业链供应链安全、经济安全和多元稳定经贸关系。</w:t>
      </w:r>
    </w:p>
    <w:p>
      <w:pPr/>
      <w:r>
        <w:t>【设问】结合材料，运用《当代国际政治与经济》知识，分析中国—东盟自贸区3.0版是如何为区域发展和世界经济注入强劲动力的。</w:t>
      </w:r>
    </w:p>
    <w:p>
      <w:pPr/>
      <w:r>
        <w:t>【为什么能想到】题面把"关键产品和服务自由流通""供应链互联互通""数字基础设施建设合作"三条并列，"关键产品""供应链""数字基础设施"均指向链路稳定与安全，而不只是规模扩大。问如何"注入强劲动力"，要回到链路安全和经贸关系稳定的层面，写出经贸关系多元稳定对区域发展的支撑作用。先把关键产品自由流通、供应链互联互通、数字基础设施合作概括为产业链供应链的稳定畅通，再写中国与东盟形成多元稳定的经贸关系，最终指向统筹发展与安全、维护区域经济安全。</w:t>
      </w:r>
    </w:p>
    <w:p>
      <w:pPr/>
      <w:r>
        <w:t>【答案落点】中国—东盟自贸区3.0版促进关键产品和服务自由流通，推动形成多元稳定的经贸关系，有利于统筹发展和安全、维护区域经济安全。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进而接到促进数字经济领域投资贸易自由化、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以开放促进产业升级，为未来产业拓展国际空间，提升国际竞争力，筑牢安全基础”能解释2024西城一模Q19(6)中的卡脖子，因为这些线索提示的是能力来源与国际竞争。围绕说明作用和价值回答时，应讲清中国能够提供稳定性，必须先说明科技和经济实力这类能力基础，再写出“攻克"卡脖子"难题有利于提升我国在国际技术标准和贸易规则制定中的话语权，推动制度型开放、形成出口竞争新优势”。</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维护多边贸易体制”能进入2025东城期末Q20——评价欧盟对中国新能源汽车征收临时反补贴税，因为设问要把材料判断上升为理论解释，而维护本国利益呈现的是跨境交易和要素流动条件。这些安排改变的是跨境合作成本、市场准入和交易便利程度，所以答案应围绕“我国应坚定维护本国利益、维护多边贸易体制与市场秩序，以和平谈判推动贸易自由便利，实现互利共赢”展开。</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在2025朝阳期末Q21里想到“相互尊重、公平正义、合作共赢的新型国际关系”，不是停在脱钩断链本身，而是看见它们共同指向国际关系方向。完成说明做法如何产生作用时，要说明材料强调的不是单方获利，而是以平等合作替代对抗和零和，答案就落在“大国外交致力于推动建立相互尊重、公平正义、合作共赢的新型国际关系，营造良好外部环境”。</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相互尊重、公平正义、合作共赢的新型国际关系”能解释2024朝阳二模Q20中的气候治理，因为这些线索提示的是国际关系方向。围绕说明题面事实背后的理论关系回答时，应讲清材料强调的不是单方获利，而是以平等合作替代对抗和零和，再写出“各方达成共识：各主权国家和国际组织应构建公平正义、合作共赢的新型国际关系，共商共建共享，合作应对气候变化”。</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相互尊重、公平正义、合作共赢的新型国际关系”解释2025海淀二模Q21，因为全球南方、联合国、安理会、和平之友不只是材料细节，而是在呈现国际关系方向。这个核心能说明材料强调的不是单方获利，而是以平等合作替代对抗和零和，因此答案写“中国在联合国贡献中国智慧和方案，推动构建相互尊重、公平正义、合作共赢的新型国际关系，故联合国也需要中国”。</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相互尊重、公平正义、合作共赢的新型国际关系”能进入2024朝阳一模Q21，因为设问要说明做法如何产生作用，而变局呈现的是国际关系方向。材料强调的不是单方获利，而是以平等合作替代对抗和零和，所以答案应围绕“坚持合作共赢，推动构建相互尊重、公平正义、合作共赢的新型国际关系，为我国发展营造良好外部环境”展开。</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在2026石景山一模Q20里想到“相互尊重、公平正义、合作共赢的新型国际关系”，不是停在五个共同本身，而是看见它们共同指向国际关系方向。完成说明做法如何产生作用时，要说明材料强调的不是单方获利，而是以平等合作替代对抗和零和，答案就落在“中国倡议深化合作共赢，推动构建相互尊重、公平正义、合作共赢的新型国际关系，促进亚太团结合作”。</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相互尊重、公平正义、合作共赢的新型国际关系”能解释2024西城二模Q19中国答案的国际关系新思路中的中国答案超越实力至上的逻辑，因为这些线索提示的是国际关系方向。围绕把材料判断上升为理论解释回答时，应讲清材料强调的不是单方获利，而是以平等合作替代对抗和零和，再写出“中国答案超越实力至上的逻辑，倡导相互尊重、公平正义、合作共赢，构建新型国际关系，推动全球合作发展”。</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从2026东城期末Q20看，不能只复述人类命运共同体、五个世界，而要说明国际关系方向如何成立。“相互尊重、公平正义、合作共赢的新型国际关系”正好承担这个解释功能：材料强调的不是单方获利，而是以平等合作替代对抗和零和，因此答案写“全球安全倡议倡导相互尊重、平等协商，以安全保稳定，筑牢安全屏障，在安全互信中维护和平”。</w:t>
      </w:r>
      <w:r>
        <w:rPr>
          <w:b w:val="0"/>
          <w:sz w:val="21"/>
        </w:rPr>
      </w:r>
    </w:p>
    <w:p w14:paraId="45EACDA7">
      <w:r>
        <w:rPr>
          <w:b/>
          <w:sz w:val="21"/>
        </w:rPr>
        <w:t>【答案落点】</w:t>
      </w:r>
      <w:r>
        <w:rPr>
          <w:b w:val="0"/>
          <w:sz w:val="21"/>
        </w:rPr>
        <w:t xml:space="preserve"> 全球安全倡议倡导相互尊重、平等协商，以安全保稳定，筑牢安全屏障，在安全互信中维护和平。</w:t>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相互尊重、公平正义、合作共赢的新型国际关系”能解释2026丰台期末Q21中的人类命运共同体，因为这些线索提示的是国际关系方向。围绕围绕主题组织论证回答时，应讲清材料强调的不是单方获利，而是以平等合作替代对抗和零和，再写出“四大全球倡议为构建人类命运共同体凝聚合作力量，有利于推动构建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在平等互利基础上开展合作，实现互利共赢”能解释2026顺义一模Q20中的典范、为什么是典范、普惠、平衡、共赢，因为这些线索提示的是国际关系方向。围绕解释原因和成立逻辑回答时，应讲清材料强调的不是单方获利，而是以平等合作替代对抗和零和，再写出“科技小院在平等互利基础上开展农业合作，提高生产率、降低成本、共享发展成果，实现了中国与南方国家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从2024朝阳一模Q21看，不能只复述变局，而要说明国际关系方向如何成立。“在平等互利基础上开展合作，实现互利共赢”正好承担这个解释功能：材料强调的不是单方获利，而是以平等合作替代对抗和零和，因此答案写“在谋求本国发展中促进各国共同发展，在平等互利基础上开展合作、实现互利共赢，为开新局营造良好环境”。</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在平等互利基础上开展合作，实现互利共赢”能进入2026石景山一模Q20，因为设问要说明做法如何产生作用，而五个共同呈现的是国际关系方向。材料强调的不是单方获利，而是以平等合作替代对抗和零和，所以答案应围绕“中国倡议在平等互利基础上开展合作，深化合作共赢，实现亚太各国互利共赢、共同发展”展开。</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在2025西城一模Q18里想到“在平等互利基础上开展合作，实现互利共赢”，不是停在开拓海外市场、提升国际循环质量、两个市场两种资源／国际国内双循环、国际循环质量提升本身，而是看见它们共同指向国际关系方向。完成说明做法如何产生作用时，要说明材料强调的不是单方获利，而是以平等合作替代对抗和零和，答案就落在“特色产业链畅通国际国内双循环，在平等互利基础上与其他国家合作共赢，开拓海外市场、增强发展内生动力”。</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在平等互利基础上开展合作，实现互利共赢”能解释2024丰台二模Q19中的人类命运共同体、答卷，因为这些线索提示的是国际关系方向。围绕说明做法如何产生作用回答时，应讲清材料强调的不是单方获利，而是以平等合作替代对抗和零和，再写出“中国通过区域合作，在平等互利基础上促进区域环境改善，实现互利共赢，推动构建人类命运共同体，彰显大国担当”。</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在平等互利基础上开展合作，实现互利共赢”解释2026顺义一模Q21，因为人类命运共同体、审势、乘势、驭势不只是材料细节，而是在呈现国际关系方向。这个核心能说明材料强调的不是单方获利，而是以平等合作替代对抗和零和，因此答案写“推进中国式现代化要坚持互利共赢，在平等互利基础上开展国际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共商共建共享的全球治理观”解释2026延庆一模Q19(2)——中国"推动重塑全球能源治理格局"的理论逻辑和价值意蕴，因为指标共商、策略共研、成效共评、推动重塑全球能源治理格局不只是材料细节，而是在呈现全球治理结构。这个核心能说明治理行动由多方参与、共同建设并共享结果，而不是单边安排，因此答案写“中国与共建国家通过绿色发展指数和指标共商、策略共研、成效共评机制开展能源治理合作，践行共商共建共享的全球治理观，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共商共建共享的全球治理观”能解释2026丰台一模Q19（共商共建共享全球治理观）中的减贫、教育、卫生健康、情怀与担当，因为这些线索提示的是全球治理结构。围绕评价材料行动的理论含义回答时，应讲清治理行动由多方参与、共同建设并共享结果，而不是单边安排，再写出“中国坚持共商共建共享的全球治理观，在消除贫困、教育普及和卫生健康等领域推进合作，为全球可持续发展贡献成就，体现负责任大国的情怀与担当”。</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在2024朝阳期中Q20(3)"数字驱动商通全球"短评里想到“共商共建共享的全球治理观”，不是停在智慧非洲、数字驱动 商通全球本身，而是看见它们共同指向全球治理结构。完成围绕主题组织论证时，要说明治理行动由多方参与、共同建设并共享结果，而不是单边安排，答案就落在“博览会生动展现了中国平等开放、合作共享的全球治理理念，秉持共商共建共享，推动构建更加公正合理的全球治理体系”。</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共商共建共享的全球治理观”能解释2025朝阳期末Q21中的脱钩断链，因为这些线索提示的是全球治理结构。围绕说明做法如何产生作用回答时，应讲清治理行动由多方参与、共同建设并共享结果，而不是单边安排，再写出“大国外交秉持共商共建共享的全球治理观，积极参与全球治理，为中国式现代化营造良好外部环境”。</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从2026朝阳期中Q17看，不能只复述人工智能+，而要说明全球治理结构如何成立。“共商共建共享的全球治理观”正好承担这个解释功能：治理行动由多方参与、共同建设并共享结果，而不是单边安排，因此答案写“坚持对外开放，秉持共商共建共享的全球治理观，参与经济全球化与国际分工，畅通双循环、互利共赢”。</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共商共建共享的全球治理观”能进入2026石景山一模Q20，因为设问要说明做法如何产生作用，而五个共同呈现的是全球治理结构。治理行动由多方参与、共同建设并共享结果，而不是单边安排，所以答案应围绕“中国倡议坚持共商共建共享，共同维护、共同推进、共享繁荣，维护了亚太各国共同利益”展开。</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在2026海淀二模Q20(2)里想到“共商共建共享的全球治理观”，不是停在全球发展倡议本身，而是看见它们共同指向全球治理结构。完成围绕主题组织论证时，要说明治理行动由多方参与、共同建设并共享结果，而不是单边安排，答案就落在“全球发展倡议秉持共商共建共享的全球治理观，共建全球发展促进中心网络，不断提升发展中国家可持续造血能力”。</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共商共建共享的全球治理观”能解释2026东城期末Q20中的全球治理倡议、人类命运共同体、五个世界，因为这些线索提示的是全球治理结构。围绕说明做法如何产生作用回答时，应讲清治理行动由多方参与、共同建设并共享结果，而不是单边安排，再写出“全球治理倡议坚持共商共建共享，完善全球治理，以治理求公正，在公平治理中实现共赢，推动构建人类命运共同体”。</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共商共建共享的全球治理观”解释2025丰台二模Q20，因为人类命运共同体、中国力量、为完善全球治理注入中国力量不只是材料细节，而是在呈现全球治理结构。这个核心能说明治理行动由多方参与、共同建设并共享结果，而不是单边安排，因此答案写“中国坚持共商共建共享的全球治理观，秉持完善全球治理的一系列原则，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题面"北京宣言"明确写到"各国的事由本国政府和人民决定，国际上的事由各国政府和人民平等互利共同商量着办"；设问问完善全球治理的中国主张，必须把这一表述上升为共商共建共享的治理观，体现中国对治理方式的根本立场。</w:t>
      </w:r>
    </w:p>
    <w:p>
      <w:pPr/>
      <w:r>
        <w:t>【设问】结合材料二，运用《当代国际政治与经济》知识，概述完善全球治理的"中国主张"。（8分）</w:t>
      </w:r>
    </w:p>
    <w:p>
      <w:pPr/>
      <w:r>
        <w:t>【为什么能想到】北京宣言的原文给出一个对仗结构——"各国的事由本国政府和人民决定，国际上的事由各国政府和人民平等互利共同商量着办"——这是把国家主权与全球治理同时表态。问"中国主张"，主张不能只复述宣言原文，必须把对仗表达上升为治理观层级的中国根本立场。先把宣言原文的双层表态作为治理立场的依据点出；再写中国主张坚持共商共建共享的全球治理观；进而接到对内本国决定、对外平等互利共同商量的双重落点。</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在2026丰台期末Q21里想到“共商共建共享的全球治理观”，不是停在人类命运共同体本身，而是看见它们共同指向全球治理结构。完成围绕主题组织论证时，要说明治理行动由多方参与、共同建设并共享结果，而不是单边安排，答案就落在“四大全球倡议坚持共商共建共享，推动各方在共同参与、共同建设、共同受益中凝聚构建人类命运共同体的合力”。</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材料把"民族国家本位"和"全人类整体利益"两条目标并列摆出，又把主权排他与命运共同体的共同利益形成两极对照，指向这是两套处理国际关系的根本立场之争。题目要"概括差异"，差异不是哪一方更先进的评价，而是两套体系在出发点和决策方式上的根本分歧；学生要把命运共同体的立场清晰摆出来。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从2025朝阳期末Q21看，不能只复述脱钩断链，而要说明全球治理结构如何成立。“推动国际秩序和全球治理体系更加公正合理”正好承担这个解释功能：材料关注的是治理规则和秩序方向是否更加公正合理，因此答案写“大国外交推动国际秩序和全球治理体系朝着更加公正合理方向发展，营造有利的外部环境”。</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推动国际秩序和全球治理体系更加公正合理”用于2026西城期末Q20——参与全球气候治理中的中国实践，是因为设问要把材料判断上升为理论解释，气候治理已经把全球治理结构摆出来。材料关注的是治理规则和秩序方向是否更加公正合理，所以答案应围绕“中国主动担当全球气候治理责任、落实《巴黎协定》，推动构建公平合理、合作共赢的全球气候治理体系”展开。</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在2026朝阳期末Q20里想到“推动国际秩序和全球治理体系更加公正合理”，不是停在单边主义本身，而是看见它们共同指向全球治理结构。完成解释原因和成立逻辑时，要说明材料关注的是治理规则和秩序方向是否更加公正合理，答案就落在“中国更有作为，反对单边主义霸权强权，推动国际秩序和全球治理体系朝着更加公正合理的方向发展”。</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推动国际秩序和全球治理体系更加公正合理”能解释2026东城期末Q20中的全球治理倡议、人类命运共同体、五个世界，因为这些线索提示的是全球治理结构。围绕说明做法如何产生作用回答时，应讲清材料关注的是治理规则和秩序方向是否更加公正合理，再写出“全球治理倡议以治理求公正，完善全球治理，推动国际秩序和全球治理体系更加公正合理，是构建人类命运共同体的制度保障”。</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从2025丰台二模Q20看，不能只复述人类命运共同体、联合国、中国力量、为完善全球治理注入中国力量，而要说明全球治理结构如何成立。“推动国际秩序和全球治理体系更加公正合理”正好承担这个解释功能：材料关注的是治理规则和秩序方向是否更加公正合理，因此答案写“中国在联合国、金砖、二十国集团等组织中作用日益显著，成为全球治理体系重要参与者、贡献者和改革者，推动其更加公正合理”。</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推动国际秩序和全球治理体系更加公正合理”用于2026通州期末Q20，是因为设问要把材料判断上升为理论解释，全球治理倡议、正逢其时已经把全球治理结构摆出来。材料关注的是治理规则和秩序方向是否更加公正合理，所以答案应围绕“倡议以主权平等、国际法治等五大原则为支撑，为推动建设更加公正合理的全球治理体系和国际新秩序指引方向”展开。</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坚持开放合作、共享共赢、包容互鉴、共商共建”能进入2024朝阳二模Q20，因为设问要说明题面事实背后的理论关系，而气候治理呈现的是开放平台、规则和市场联通。开放不是口号，而是通过平台、规则、通关和市场条件变成实际联通，所以答案应围绕“完善全球气候治理应坚持开放、合作、共享、共赢和包容原则，通过共商共建凝聚各方行动”展开。</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在2025丰台二模Q20里想到“坚持开放合作、共享共赢、包容互鉴、共商共建”，不是停在人类命运共同体、中国力量、为完善全球治理注入中国力量本身，而是看见它们共同指向开放平台、规则和市场联通。完成说明作用和价值时，要说明开放不是口号，而是通过平台、规则、通关和市场条件变成实际联通，答案就落在“中国构建人类命运共同体，遵循平等、开放、合作、共享等原则，同世界各国一起完善全球治理”。</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在2025海淀二模Q21里想到“推动全球治理体系变革完善，建立更加公正合理的国际政治经济新秩序”，不是停在全球南方、联合国、安理会、和平之友本身，而是看见它们共同指向全球治理结构。完成把材料判断上升为理论解释时，要说明材料关注的是治理规则和秩序方向是否更加公正合理，答案就落在“中国推动全球治理体系变革完善、建立更加公正合理的国际政治经济新秩序，为联合国注入动力，故联合国需要中国”。</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推动全球治理体系变革完善，建立更加公正合理的国际政治经济新秩序”能解释2024丰台二模Q19中的答卷，因为这些线索提示的是全球治理结构。围绕说明做法如何产生作用回答时，应讲清材料关注的是治理规则和秩序方向是否更加公正合理，再写出“中国积极参与并完善全球环境治理，贡献中国智慧和中国方案，推动建立更加公正合理的国际政治经济新秩序，彰显大国担当”。</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推动全球治理体系变革完善，建立更加公正合理的国际政治经济新秩序”解释2025丰台二模Q20，因为人类命运共同体、中国力量、为完善全球治理注入中国力量不只是材料细节，而是在呈现全球治理结构。这个核心能说明材料关注的是治理规则和秩序方向是否更加公正合理，因此答案写“中国推动构建人类命运共同体，遵循平等开放合作共享原则，同各国一道推动全球治理体制向更加公正合理方向发展”。</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推动构建人类命运共同体”能进入2026通州期末Q20，因为设问要把材料判断上升为理论解释，而全球治理倡议、人类命运共同体呈现的是共同体价值统摄。材料把中国发展、他国利益和全球问题放在同一命运关联中，所以答案应围绕“全球治理倡议坚持推动构建人类命运共同体，为变乱交织的世界提供合作方向”展开。</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在2024西城二模Q19中国答案的国际关系新思路里想到“推动构建人类命运共同体”，不是停在人类命运共同体、集团政治、实力至上、少数西方国家定义的普世价值本身，而是看见它们共同指向共同体价值统摄。完成把材料判断上升为理论解释时，要说明材料把中国发展、他国利益和全球问题放在同一命运关联中，答案就落在“中国答案以人类命运共同体理念为总纲，主张各国相互依存、休戚与共，从根本上回应实力至上和结盟对抗的旧国际关系逻辑”。</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推动构建人类命运共同体”解释2026朝阳期中Q17，因为人类命运共同体、人工智能+不只是材料细节，而是在呈现共同体价值统摄。这个核心能说明材料把中国发展、他国利益和全球问题放在同一命运关联中，因此答案写“处理好中国发展与世界发展关系，兼顾他国合理关切、为世界提供公共产品和机遇，推动构建人类命运共同体”。</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推动构建人类命运共同体”能进入2026西城二模Q19(1)，因为设问要把材料判断上升为理论解释，而人类命运共同体呈现的是共同体价值统摄。材料把中国发展、他国利益和全球问题放在同一命运关联中，所以答案应围绕“中国在维护自身数据安全与发展利益基础上推动构建全球数据治理新秩序，践行人类命运共同体理念，展现大国责任担当”展开。</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在2024朝阳二模Q20里想到“推动构建人类命运共同体”，不是停在人类命运共同体、气候治理本身，而是看见它们共同指向共同体价值统摄。完成说明题面事实背后的理论关系时，要说明材料把中国发展、他国利益和全球问题放在同一命运关联中，答案就落在“各方达成共识：坚持实现碳中和长期目标不动摇，携手完善全球气候治理体系，推动构建人类命运共同体”。</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中国与东盟市场、资源、产业和贸易投资互补，合作升级建立在双方共同利益基础上。</w:t>
      </w:r>
    </w:p>
    <w:p w14:paraId="39588F39">
      <w:r>
        <w:rPr>
          <w:b/>
          <w:sz w:val="21"/>
        </w:rPr>
        <w:t>【设问】 结合材料，运用《当代国际政治与经济》知识，分析中国与东盟经贸合作能够提质升级的原因。</w:t>
      </w:r>
    </w:p>
    <w:p w14:paraId="31B4B638">
      <w:r>
        <w:t>【为什么能想到】 “推动构建人类命运共同体”能解释2026石景山二模Q18中的人类命运共同体，因为这些线索提示的是共同体价值统摄。围绕解释原因和成立逻辑回答时，应讲清材料把中国发展、他国利益和全球问题放在同一命运关联中，再写出“中国与东盟经贸合作推动经济全球化朝着开放、包容、普惠、平衡、共赢方向发展，有利于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推动构建人类命运共同体”解释2026延庆一模Q19(2)——中国"推动重塑全球能源治理格局"的理论逻辑和价值意蕴，因为人类命运共同体、推动重塑全球能源治理格局不只是材料细节，而是在呈现共同体价值统摄。这个核心能说明材料把中国发展、他国利益和全球问题放在同一命运关联中，因此答案写“中国为全球能源可持续发展提供具有公共产品属性的中国方案，推动能源治理体系多边协同转型，推动构建人类命运共同体”。</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推动构建人类命运共同体”能进入2024朝阳一模Q21，因为设问要说明做法如何产生作用，而人类命运共同体、变局呈现的是共同体价值统摄。材料把中国发展、他国利益和全球问题放在同一命运关联中，所以答案应围绕“坚持合作共赢、推动构建人类命运共同体，为我国发展营造良好外部环境，助推中国经济在变局中开新局”展开。</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在2025东城二模Q20里想到“推动构建人类命运共同体”，不是停在人类命运共同体、脱钩断链、贸易保护主义、同球共济本身，而是看见它们共同指向共同体价值统摄。完成围绕主题组织论证时，要说明材料把中国发展、他国利益和全球问题放在同一命运关联中，答案就落在“"同球共济"精神丰富了人类命运共同体内涵，符合各国共同利益，为破解全球难题贡献中国智慧和方案”。</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推动构建人类命运共同体”能解释2026朝阳期末Q20中的人类命运共同体，因为这些线索提示的是共同体价值统摄。围绕解释原因和成立逻辑回答时，应讲清材料把中国发展、他国利益和全球问题放在同一命运关联中，再写出“和平与发展是当今时代主题，中国更有作为致力推动构建人类命运共同体，为动荡变化的世界注入稳定性与确定性”。</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从2025西城一模Q21看，不能只复述人类命运共同体、一带一路、我国的发展理念成为国际公共产品，而要说明共同体价值统摄如何成立。“推动构建人类命运共同体”正好承担这个解释功能：材料把中国发展、他国利益和全球问题放在同一命运关联中，因此答案写“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推动构建人类命运共同体”能进入2026东城期末Q20，因为设问要说明做法如何产生作用，而人类命运共同体、五个世界呈现的是共同体价值统摄。材料把中国发展、他国利益和全球问题放在同一命运关联中，所以答案应围绕“四大倡议相互促进、有机统一，发展是物质根基、安全是和平屏障、文明是精神纽带、治理是制度保障，共同系统推动构建人类命运共同体”展开。</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在2026顺义一模Q21里想到“推动构建人类命运共同体”，不是停在人类命运共同体、审势、乘势、驭势本身，而是看见它们共同指向共同体价值统摄。完成说明做法如何产生作用时，要说明材料把中国发展、他国利益和全球问题放在同一命运关联中，答案就落在“中国式现代化坚持多边主义、互利共赢，倡导构建人类命运共同体，乘势驭势为世界和平与发展贡献力量”。</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推动构建人类命运共同体”能解释2025丰台二模Q20中的人类命运共同体、中国力量、为完善全球治理注入中国力量，因为这些线索提示的是共同体价值统摄。围绕说明作用和价值回答时，应讲清材料把中国发展、他国利益和全球问题放在同一命运关联中，再写出“中国推动构建人类命运共同体，同世界各国一道推动全球治理体制向着更加公正合理的方向发展”。</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在2025丰台期末Q20——中非达成战略性共识的理论逻辑和价值意蕴里想到“促进共同发展、维护持久和平，共同推进现代化”，不是停在脱钩断链、单边主义本身，而是看见它们共同指向共同体价值统摄。完成解释原因和成立逻辑时，要说明材料中的因果、路径或价值判断要由这个核心点来解释清楚，答案就落在“中非战略性共识有利于双方在平等互利基础上携手推进现代化，促进共同发展、维护持久和平，共建命运共同体”。</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促进共同发展、维护持久和平，共同推进现代化”能解释2024朝阳一模Q21中的变局，因为这些线索提示的是共同体价值统摄。围绕说明做法如何产生作用回答时，应讲清材料中的因果、路径或价值判断要由这个核心点来解释清楚，再写出“在谋求本国发展中促进各国共同发展、维护持久和平，共同推进现代化，为中国经济开新局拓展空间”。</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促进共同发展、维护持久和平，共同推进现代化”解释2026顺义一模Q21，因为人类命运共同体、审势、乘势、驭势不只是材料细节，而是在呈现共同体价值统摄。这个核心能说明材料中的因果、路径或价值判断要由这个核心点来解释清楚，因此答案写“中国式现代化以自身发展为世界提供机遇，倡导人类命运共同体，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践行真正的多边主义”能解释2025朝阳期末Q21中的脱钩断链，因为这些线索提示的是多边平台和共同规则。围绕说明做法如何产生作用回答时，应讲清问题的解决依靠多边平台和共同规则，而不是少数国家单边决定，再写出“大国外交践行真正的多边主义，反对单边霸权，凝聚国际合作共识，营造稳定良好的外部环境”。</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践行真正的多边主义”解释2025海淀二模Q21，因为全球南方、联合国、安理会、和平之友不只是材料细节，而是在呈现多边平台和共同规则。这个核心能说明问题的解决依靠多边平台和共同规则，而不是少数国家单边决定，因此答案写“联合国是实践多边主义的最佳场所，中国践行真正的多边主义，故中国需要联合国这一多边合作主要舞台”。</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践行真正的多边主义”能进入2026海淀二模Q20(2)，因为设问要围绕主题组织论证，而全球发展倡议、联合国呈现的是多边平台和共同规则。问题的解决依靠多边平台和共同规则，而不是少数国家单边决定，所以答案应围绕“全球发展倡议践行真正的多边主义，与非洲国家和联合国机构共建合作示范中心，开辟三方发展合作新局面”展开。</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在2024西城二模Q19中国答案的国际关系新思路里想到“践行真正的多边主义”，不是停在中国答案坚持真正的多边主义本身，而是看见它们共同指向多边平台和共同规则。完成把材料判断上升为理论解释时，要说明问题的解决依靠多边平台和共同规则，而不是少数国家单边决定，答案就落在“中国答案坚持真正的多边主义，倡导全球协作，顺应时代潮流，推动国际秩序朝着更加公正合理的方向发展”。</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践行真正的多边主义”能解释2025延庆一模Q20(2)外交部发言人回应"脱钩断链"中的人类命运共同体、链博会、脱钩断链、70个国家，因为这些线索提示的是多边平台和共同规则。围绕说明题面事实背后的理论关系回答时，应讲清问题的解决依靠多边平台和共同规则，而不是少数国家单边决定，再写出“中国践行真正的多边主义，愿携手各国让链博会“朋友圈”越来越大，凝聚深化产供链合作的共识，共筑人类命运共同体”。</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践行真正的多边主义”解释2026顺义一模Q21，因为人类命运共同体、审势、乘势、驭势不只是材料细节，而是在呈现多边平台和共同规则。这个核心能说明问题的解决依靠多边平台和共同规则，而不是少数国家单边决定，因此答案写“推进中国式现代化要坚持多边主义、坚持互利共赢，主动参与全球治理，在复杂多变外部环境中驭势开新局”。</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践行真正的多边主义”能进入2025丰台二模Q20，因为设问要说明作用和价值，而人类命运共同体、联合国、《联合国宪章》、中国力量呈现的是多边平台和共同规则。问题的解决依靠多边平台和共同规则，而不是少数国家单边决定，所以答案应围绕“中国作为联合国常任理事国遵守《联合国宪章》宗旨原则，践行多边主义，维护多边体制的权威性和有效性”展开。</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在2026通州期末Q20里想到“践行真正的多边主义”，不是停在全球治理倡议、联合国、《联合国宪章》、正逢其时本身，而是看见它们共同指向多边平台和共同规则。完成把材料判断上升为理论解释时，要说明问题的解决依靠多边平台和共同规则，而不是少数国家单边决定，答案就落在“倡议精神内涵同《联合国宪章》宗旨原则一脉相承，践行真正的多边主义，推动各国共同参与全球治理体系改革与建设”。</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践行真正的多边主义”能解释2026丰台期末Q21中的人类命运共同体、单边主义，因为这些线索提示的是多边平台和共同规则。围绕围绕主题组织论证回答时，应讲清问题的解决依靠多边平台和共同规则，而不是少数国家单边决定，再写出“四大全球倡议为构建人类命运共同体凝聚合作力量，体现我国践行真正的多边主义，主张各国在平等协商中合作解决共同问题”。</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从2025朝阳期末Q21看，不能只复述脱钩断链，而要说明国际事务平等参与如何成立。“推动国际关系民主化”正好承担这个解释功能：材料中的平等参与和发展中国家诉求，指向国际事务不能由少数国家垄断，因此答案写“大国外交推动国际关系民主化，主张国际上的事由各国商量着办，营造公正合理的外部环境”。</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推动国际关系民主化”能进入2026西城二模Q19(1)，因为设问要把材料判断上升为理论解释，而中国坚持共商共建共享呈现的是国际事务平等参与。材料中的平等参与和发展中国家诉求，指向国际事务不能由少数国家垄断，所以答案应围绕“中国坚持共商共建共享，推动国际关系民主化，推动构建公正合理的全球数据治理新秩序”展开。</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在2025丰台期末Q20——中非达成战略性共识的理论逻辑和价值意蕴里想到“推动国际关系民主化”，不是停在脱钩断链、单边主义本身，而是看见它们共同指向国际事务平等参与。完成解释原因和成立逻辑时，要说明材料中的平等参与和发展中国家诉求，指向国际事务不能由少数国家垄断，答案就落在“中非达成战略性共识推动国际关系民主化，主张大小国家一律平等，建设相互尊重、合作共赢的新型国际关系”。</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推动国际关系民主化”能解释2024西城二模Q19中国答案的国际关系新思路中的中国答案赋予发展中国家更多发言权，因为这些线索提示的是国际事务平等参与。围绕把材料判断上升为理论解释回答时，应讲清材料中的平等参与和发展中国家诉求，指向国际事务不能由少数国家垄断，再写出“中国答案赋予发展中国家更多发言权，推动国际关系民主化，使国际秩序朝着更加公正合理的方向发展”。</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推动国际关系民主化”解释2025延庆一模Q20(2)外交部发言人回应"脱钩断链"，因为链博会、脱钩断链、70个国家、去风险不只是材料细节，而是在呈现国际事务平等参与。这个核心能说明材料中的平等参与和发展中国家诉求，指向国际事务不能由少数国家垄断，因此答案写“世界多极化是当今国际形势的突出特点，中国推动国际关系民主化，主张各国平等参与产供链合作，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题面写中方坚决反对欧方临时反补贴税并多次提出建设性解决方案；设问需要说明认识短文，谈到中国态度必须把"维护本国利益"明确写出。</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题面写中方坚决反对欧方临时反补贴税并多次提出建设性解决方案，题干强调各国能否平等参与、规则能否公正形成，这类线索指向国际关系运行方式，核心是推动国际关系民主化。</w:t>
      </w:r>
      <w:r>
        <w:rPr>
          <w:b w:val="0"/>
          <w:sz w:val="21"/>
        </w:rPr>
      </w:r>
    </w:p>
    <w:p w14:paraId="6B205CE6">
      <w:r>
        <w:rPr>
          <w:b/>
          <w:sz w:val="21"/>
        </w:rPr>
        <w:t>【答案落点】</w:t>
      </w:r>
      <w:r>
        <w:rPr>
          <w:b w:val="0"/>
          <w:sz w:val="21"/>
        </w:rPr>
        <w:t xml:space="preserve"> 面对欧盟分歧，我国主张通过磋商交流、和平谈判方式解决争端，推动国际关系民主化、互利共赢。</w:t>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在2024东城二模Q20里想到“推动国际关系民主化、和平解决国际争端”，不是停在人类命运共同体、三大倡议本身，而是看见它们共同指向国际事务平等参与。完成说明做法如何产生作用时，要说明材料中的平等参与和发展中国家诉求，指向国际事务不能由少数国家垄断，答案就落在“全球安全倡议通过对话协商，以和平方式解决国际争端，推动国际关系民主化，建设持久和平、普遍安全的世界”。</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p>
    <w:p w14:paraId="38FC1C41">
      <w:r>
        <w:rPr>
          <w:b/>
          <w:sz w:val="21"/>
        </w:rPr>
        <w:t>【答案落点】 中国发展新质生产力、增强综合国力和核心竞争力，有利于世界多极化深入发展。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世界多极化与全球南方联合自强”能解释2025丰台二模Q20中的人类命运共同体、全球南方、中国力量、为完善全球治理注入中国力量，因为这些线索提示的是全球南方合作。围绕说明作用和价值回答时，应讲清材料要说明中国与发展中国家在共同发展诉求中形成合作合力，再写出“中国作为最大发展中国家是国际政治经济格局中一支重要力量，积极参与全球治理，推动全球南方实现现代化”。</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从2026房山二模Q20看，不能只复述世界数据组织顺应平等有序的世界多极化趋势，而要说明全球南方合作如何成立。“世界多极化与全球南方联合自强”正好承担这个解释功能：材料要说明中国与发展中国家在共同发展诉求中形成合作合力，因此答案写“世界数据组织顺应平等有序的世界多极化趋势，推动各方平等参与数据治理规则制定和标准互认”。</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世界多极化是当今国际形势的突出特点”能解释2024西城二模Q17中的新一轮科技革命在全球范围内风起云涌、当前国际竞争实质，因为这些线索提示的是全球南方合作。围绕说明题面事实背后的理论关系回答时，应讲清材料中的因果、路径或价值判断要由这个核心点来解释清楚，再写出“世界多极化是当今国际形势的突出特点，我国作为最大发展中国家应推动世界多极化，增强发展中国家在国际事务中的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从2025朝阳期末Q21看，不能只复述脱钩断链，而要说明全球南方合作如何成立。“世界多极化是当今国际形势的突出特点”正好承担这个解释功能：材料中的因果、路径或价值判断要由这个核心点来解释清楚，因此答案写“世界多极化是当今国际形势的突出特点，我国顺应这一潮流开展大国外交，营造和平稳定的外部环境”。</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世界多极化是当今国际形势的突出特点”用于2025东城二模Q20，是因为设问要围绕主题组织论证，脱钩断链、贸易保护主义、同球共济已经把全球南方合作摆出来。材料中的因果、路径或价值判断要由这个核心点来解释清楚，所以答案应围绕“世界多极化是当今国际形势的突出特点，国际局势变乱交织、面临诸多问题挑战，呼唤各国同球共济”展开。</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在2024海淀二模Q18(1)多极化世界中的民主与全球治理里想到“世界多极化是当今国际形势的突出特点”，不是停在全球南方、全球治理民主化、和平与发展仍是时代主题本身，而是看见它们共同指向全球南方合作。完成围绕主题组织论证时，要说明材料中的因果、路径或价值判断要由这个核心点来解释清楚，答案就落在“世界多极化是当今国际形势的突出特点，新兴市场和发展中国家群体性崛起，推动国际格局深刻演变”。</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世界多极化是当今国际形势的突出特点”能解释2025海淀期中Q21(2)中的不变，因为这些线索提示的是全球南方合作。围绕说明题面事实背后的理论关系回答时，应讲清材料中的因果、路径或价值判断要由这个核心点来解释清楚，再写出“新中国外交之“变”在于：政治多极化、经济全球化深入发展，和平与发展成为时代主题，外交据此因时而变、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从2026朝阳期末Q20看，不能只复述世界多极化是当今国际形势的突出特点，而要说明全球南方合作如何成立。“世界多极化是当今国际形势的突出特点”正好承担这个解释功能：材料中的因果、路径或价值判断要由这个核心点来解释清楚，因此答案写“世界多极化是当今国际形势的突出特点，中国更有作为顺应多极化大势，提升发展中国家的代表性和话语权”。</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在2026丰台期末细则复练Q20里想到“坚持主权平等与安全保障”，不是停在联合国、发展工程、五大工程本身，而是看见它们共同指向全球治理结构。完成说明做法如何产生作用时，要说明这类行动要放回联合国框架、国际法基础和多边秩序中理解，答案就落在“团结工程坚定维护以联合国为核心的国际体系,和平工程落实全球安全倡议,坚持主权平等与共同安全,扩大中拉安全利益汇合点”。</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超越集团政治、实力至上和少数国家垄断价值定义的治理逻辑”用于2024西城二模Q19，是因为设问要把材料判断上升为理论解释，霸权主义、强权政治、小圈子、普世价值已经把文明交流互鉴摆出来。材料中的因果、路径或价值判断要由这个核心点来解释清楚，所以答案应围绕“中国答案超越集团政治的“小圈子”规则、实力至上的逻辑和少数西方国家定义的“普世价值”，反对霸权主义和强权政治，为处理国际关系提供更公平的新思路”展开。</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在2026朝阳期中Q17里想到“坚持总体国家安全观，统筹发展与安全，以新安全格局保障新发展格局”，不是停在人工智能+本身，而是看见它们共同指向利益安全与发展主动权。完成说明做法如何产生作用时，要说明材料中的因果、路径或价值判断要由这个核心点来解释清楚，答案就落在“推进“人工智能+”要统筹发展和安全，坚持总体国家安全观和底线思维，在维护国家经济安全、科技安全、防范数据、模型和伦理风险的同时，推动经济平稳可持续发展和高质量发展，为经济增长注入新动能”。</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坚持总体国家安全观，统筹发展与安全，以新安全格局保障新发展格局”解释2025朝阳期末Q21，因为脱钩断链不只是材料细节，而是在呈现利益安全与发展主动权。这个核心能说明材料中的因果、路径或价值判断要由这个核心点来解释清楚，因此答案写“坚持总体国家安全观，统筹发展和安全，以新安全格局保障新发展格局，营造安全稳定的外部环境”。</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在2025朝阳期末Q21里想到“新中国外交始终服务国家性质并坚持党对外交统一集中领导”，不是停在脱钩断链本身，而是看见它们共同指向中国外交政策选择。完成说明做法如何产生作用时，要说明材料中的因果、路径或价值判断要由这个核心点来解释清楚，答案就落在“我国外交始终服务社会主义国家性质，坚持党对外交工作的统一集中领导，营造良好外部环境”。</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中国坚持独立自主的和平外交政策”能解释2026顺义一模Q20中的典范、为什么是典范、普惠、平衡、共赢，因为这些线索提示的是中国外交政策选择。围绕解释原因和成立逻辑回答时，应讲清材料中的因果、路径或价值判断要由这个核心点来解释清楚，再写出“中国坚持独立自主的和平外交政策，以科技小院助力发展中国家自主发展，彰显维护世界和平、促进共同发展的外交宗旨”。</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和平共处五项原则是我国对外关系基本准则”用于2025朝阳期末Q21，是因为设问要说明做法如何产生作用，脱钩断链已经把中国外交政策选择摆出来。材料中的因果、路径或价值判断要由这个核心点来解释清楚，所以答案应围绕“我国以和平共处五项原则为处理对外关系的基本准则，发展友好合作，营造和平稳定的外部环境”展开。</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2024朝阳一模Q21里想到“和平共处五项原则是我国对外关系基本准则”，不是停在变局本身，而是看见它们共同指向中国外交政策选择。完成说明做法如何产生作用时，要说明材料中的因果、路径或价值判断要由这个核心点来解释清楚，答案就落在“坚持和平共处五项原则，维护我国主权、安全和发展利益，为中国经济在变局中开新局营造良好外部环境”。</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从2026通州期末Q21看，不能只复述中国—中亚峰会、一带一路、中非合作论坛、进博会，而要说明利益安全与发展主动权如何成立。“坚持独立自主、自力更生，增强发展主动权”正好承担这个解释功能：材料中的因果、路径或价值判断要由这个核心点来解释清楚，因此答案写“我国坚持独立自主、自力更生，把科技自立自强作为国家发展的战略支撑，掌握核心技术，增强了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【为什么能想到】“元首外交”是中国特色大国外交的直接题眼，材料又把多层外交活动统一到世界稳定和中国形象上，说明答案应从中国方案、中国担当和人类命运共同体方向组织。</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贡献中国智慧、中国方案、中国力量”能解释2026房山一模Q19海南"一线放开"自由便利中的一线放开，因为这些线索提示的是中国方案和中国主张。围绕说明做法如何产生作用回答时，应讲清中国行动提供的是可供共同问题使用的理念、机制或实践方案，再写出“中国以海南自贸港高水平开放实践,为畅通国际循环、助力开放型世界经济建设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从2025顺义一模Q20看，不能只复述人类命运共同体、小而美，而要说明中国方案和中国主张如何成立。“贡献中国智慧、中国方案、中国力量”正好承担这个解释功能：中国行动提供的是可供共同问题使用的理念、机制或实践方案，因此答案写“"小而美"项目为重构公正合理的国际政治经济秩序贡献中国智慧、中国方案、中国力量,助力构建人类命运共同体,成为中国发展合作亮点”。</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贡献中国智慧、中国方案、中国力量”能进入2024西城二模Q17，因为设问要说明题面事实背后的理论关系，而新一轮科技革命在全球范围内风起云涌、当前国际竞争实质呈现的是中国方案和中国主张。中国行动提供的是可供共同问题使用的理念、机制或实践方案，所以答案应围绕“作为最大发展中国家，我国应做世界发展的贡献者和推动者，为应对新一轮科技革命贡献中国智慧、中国方案、中国力量”展开。</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本题不是要求评价中国向外输出什么，而是说明“十四五”时期中国式现代化建设为什么能取得进展。题面列出中国—中亚峰会、“一带一路”国际合作高峰论坛、中非合作论坛、进博会、服贸会、消博会等开放平台，说明高水平对外开放是推进中国式现代化的实践路径；这里的“中国智慧、中国方案、中国力量”应落回中国自身现代化建设。</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贡献中国智慧、中国方案、中国力量”能解释2026朝阳期中Q17中的人工智能+，因为这些线索提示的是中国方案和中国主张。围绕说明做法如何产生作用回答时，应讲清中国行动提供的是可供共同问题使用的理念、机制或实践方案，再写出“在谋求本国发展同时兼顾他国合理关切，以人工智能合作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从2026朝阳一模Q20看，不能只复述鲁班工坊、菌草、AI眼镜、开源大模型，而要说明中国方案和中国主张如何成立。“贡献中国智慧、中国方案、中国力量”正好承担这个解释功能：中国行动提供的是可供共同问题使用的理念、机制或实践方案，因此答案写“中国坚持创新驱动战略，推动开源大模型、创新药等成果发展，并通过鲁班工坊、菌草技术等合作提供发展方案，为全球发展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贡献中国智慧、中国方案、中国力量”能进入2026顺义一模Q21，因为设问要说明做法如何产生作用，而人类命运共同体、审势、乘势、驭势呈现的是中国方案和中国主张。中国行动提供的是可供共同问题使用的理念、机制或实践方案，所以答案应围绕“中国坚持走和平发展道路，倡导人类命运共同体，为世界的和平与发展提供中国智慧和中国方案，彰显大国担当”展开。</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贡献中国智慧、中国方案、中国力量”能解释2026朝阳二模Q20(2)中的人类命运共同体，因为这些线索提示的是中国方案和中国主张。围绕解释原因和成立逻辑回答时，应讲清中国行动提供的是可供共同问题使用的理念、机制或实践方案，再写出“人类命运共同体理念从全人类福祉出发，为解决全球性问题提供中国方案，推动构建更加公正合理的国际治理体系，促进各国在共同发展中实现持久和平与繁荣”。</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从2026丰台一模Q19看，不能只复述人类命运共同体、联合国、减贫、教育，而要说明共同体价值统摄如何成立。“中国推动构建人类命运共同体”正好承担这个解释功能：材料把中国发展、他国利益和全球问题放在同一命运关联中，因此答案写“中国秉持人类命运共同体理念，携手各国落实联合国2030年可持续发展议程，在消除贫困、教育普及和卫生健康合作中展现负责任大国的情怀和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中国推动构建人类命运共同体”能进入2026通州期末Q20（人类命运共同体担当），因为设问要把材料判断上升为理论解释，而全球治理倡议、人类命运共同体、彰显担当、推动构建人类命运共同体的主动担当呈现的是共同体价值统摄。材料把中国发展、他国利益和全球问题放在同一命运关联中，所以答案应围绕“全球治理倡议彰显出中国推动构建人类命运共同体的主动担当，使中国担当与世界共同利益深度对接”展开。</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中国推动构建人类命运共同体”能解释2025朝阳期末Q21中的人类命运共同体、脱钩断链，因为这些线索提示的是共同体价值统摄。围绕说明做法如何产生作用回答时，应讲清材料把中国发展、他国利益和全球问题放在同一命运关联中，再写出“大国外交推动构建人类命运共同体，深化同各国友好合作，为中国式现代化营造良好的外部环境”。</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中国推动构建人类命运共同体”解释2026朝阳期中Q17，因为人类命运共同体、人工智能+不只是材料细节，而是在呈现共同体价值统摄。这个核心能说明材料把中国发展、他国利益和全球问题放在同一命运关联中，因此答案写“在自身发展的同时为世界提供机遇、秉持正确义利观，推动构建人类命运共同体，实现共同发展”。</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推动构建人类命运共同体”能进入2025海淀二模Q21，因为设问要把材料判断上升为理论解释，而人类命运共同体、全球南方、联合国、安理会呈现的是共同体价值统摄。材料把中国发展、他国利益和全球问题放在同一命运关联中，所以答案应围绕“中国为联合国贡献中国智慧和方案，推动构建人类命运共同体，引领全球治理方向，故联合国也需要中国”展开。</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在2026石景山一模Q20里想到“中国推动构建人类命运共同体”，不是停在人类命运共同体、五个共同本身，而是看见它们共同指向共同体价值统摄。完成说明做法如何产生作用时，要说明材料把中国发展、他国利益和全球问题放在同一命运关联中，答案就落在“中国倡议致力于共同维护、共同推进、共享繁荣，推动构建人类命运共同体，凝聚亚太合作共识”。</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推动构建人类命运共同体”能解释2024西城二模Q19中国答案的国际关系新思路中的人类命运共同体、普世价值，因为这些线索提示的是共同体价值统摄。围绕把材料判断上升为理论解释回答时，应讲清材料把中国发展、他国利益和全球问题放在同一命运关联中，再写出“中国推动构建人类命运共同体，超越少数西方国家定义的“普世价值”，顺应时代潮流，推动国际秩序更加公正合理”。</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从2026朝阳期末Q20看，不能只复述人类命运共同体，而要说明共同体价值统摄如何成立。“中国推动构建人类命运共同体”正好承担这个解释功能：材料把中国发展、他国利益和全球问题放在同一命运关联中，因此答案写“中国作为负责任大国更有作为，推动构建人类命运共同体，服务国家发展大局，促进世界的和平与共同发展”。</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四大全球倡议相互促进、有机统一，系统推动构建人类命运共同体”能解释2026东城期末Q20中的人类命运共同体、如何系统推动、五个世界，因为这些线索提示的是共同体价值统摄。围绕说明做法如何产生作用回答时，应讲清材料把中国发展、他国利益和全球问题放在同一命运关联中，再写出“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从2026东城期末Q20看，不能只复述全球发展倡议、人类命运共同体，而要说明中国方案和中国主张如何成立。“全球发展倡议：以发展促繁荣”正好承担这个解释功能：材料中的因果、路径或价值判断要由这个核心点来解释清楚，因此答案写“全球发展倡议以发展促繁荣，坚持互利共赢、正确义利观和共商共建共享，在发展合作中共享机遇，为构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全球发展倡议：以发展促繁荣”用于2024东城二模Q20，是因为设问要说明做法如何产生作用，全球发展倡议、一带一路、小而美、三大倡议已经把中国方案和中国主张摆出来。材料中的因果、路径或价值判断要由这个核心点来解释清楚，所以答案应围绕“全球发展倡议通过共建“一带一路”、“小而美”项目和合作发展基金等合作援助，为世界发展合作开辟新空间、提供新机遇、注入新动力，增强发展中国家的发展内生动力，繁荣世界经济”展开。</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在2026东城期末Q20里想到“全球安全倡议：以安全保稳定”，不是停在人类命运共同体本身，而是看见它们共同指向中国方案和中国主张。完成说明做法如何产生作用时，要说明材料中的因果、路径或价值判断要由这个核心点来解释清楚，答案就落在“全球安全倡议以安全保稳定，倡导相互尊重、平等协商和安全互信，在维护和平中筑牢构建人类命运共同体的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全球安全倡议：以安全保稳定”能解释2024东城二模Q20中的联合国、三大倡议，因为这些线索提示的是中国方案和中国主张。围绕说明做法如何产生作用回答时，应讲清这类行动要放回联合国框架、国际法基础和多边秩序中理解，再写出“全球安全倡议通过参与联合国维和行动，主张在联合国宪章宗旨和原则下通过对话协商和平解决国际争端，以共赢思维应对安全挑战，推动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从2026东城期末Q20看，不能只复述人类命运共同体、文明对话国际日，而要说明中国方案和中国主张如何成立。“全球文明倡议：以文明增互信”正好承担这个解释功能：材料中的因果、路径或价值判断要由这个核心点来解释清楚，因此答案写“全球文明倡议以文明增互信，倡导文明交流互鉴、平等包容文明观和全人类共同价值，为构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全球文明倡议：以文明增互信”用于2024东城二模Q20，是因为设问要说明做法如何产生作用，三大倡议已经把中国方案和中国主张摆出来。材料中的因果、路径或价值判断要由这个核心点来解释清楚，所以答案应围绕“面对不同文明交流碰撞甚至冲突日趋频繁，全球文明倡议通过民间外交、公共外交推动文明交流互鉴、传承创新，促进民心相通、各国人民相知相亲，建设开放包容的世界”展开。</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在2026东城期末Q20里想到“全球治理倡议：以治理求公正”，不是停在全球治理倡议、人类命运共同体本身，而是看见它们共同指向全球治理结构。完成说明做法如何产生作用时，要说明材料中的因果、路径或价值判断要由这个核心点来解释清楚，答案就落在“全球治理倡议以治理求公正，推动完善全球治理、在公平治理中实现共赢，为构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从中国主张到国际共识，从合作理念到共同行动”能解释2026东城期末Q20中的人类命运共同体、一带一路，因为这些线索提示的是中国方案和中国主张。围绕说明做法如何产生作用回答时，应讲清材料中的因果、路径或价值判断要由这个核心点来解释清楚，再写出“四大全球倡议通过共建“一带一路”、劝和促谈、文明对话和国际调解等实践，从中国主张走向国际共识，从合作理念走向共同行动，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倡导文明平等互鉴，弘扬全人类共同价值，尊重世界文明多样性”能解释2025朝阳期末Q21中国特色大国外交营造良好外部环境（外部文化与国际舆论环境）中的意识形态分歧、文化冲突，因为这些线索提示的是文明交流互鉴。围绕说明做法如何产生作用回答时，应讲清人文和文明线索说明合作需要价值认同、相互理解和社会基础，再写出“中国尊重世界文明多样性，以文明交流超越文明隔阂、以文明互鉴超越文明冲突、以文明共存超越文明优越，为中国式现代化营造良好的外部文化和国际舆论环境”。</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倡导文明平等互鉴，弘扬全人类共同价值，尊重世界文明多样性”解释2026顺义二模Q20，因为今天的中国，明天的世界、让经济全球化更有活力不只是材料细节，而是在呈现文明交流互鉴。这个核心能说明人文和文明线索说明合作需要价值认同、相互理解和社会基础，因此答案写“中国倡导文明平等互鉴、弘扬全人类共同价值、尊重世界文明多样性,以共享发展、促进文明互鉴让明天的世界更加美好”。</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倡导文明平等互鉴，弘扬全人类共同价值，尊重世界文明多样性”能进入2025海淀二模Q21，因为设问要把材料判断上升为理论解释，而全球南方、联合国、安理会、和平之友呈现的是文明交流互鉴。这类行动要放回联合国框架、国际法基础和多边秩序中理解，所以答案应围绕“中国在联合国弘扬全人类共同价值、倡导文明平等互鉴，凝聚国际共识，故联合国也需要中国”展开。</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在2026东城期末Q20里想到“倡导文明平等互鉴，弘扬全人类共同价值，尊重世界文明多样性”，不是停在人类命运共同体、五个世界本身，而是看见它们共同指向文明交流互鉴。完成说明做法如何产生作用时，要说明人文和文明线索说明合作需要价值认同、相互理解和社会基础，答案就落在“全球文明倡议倡导文明交流互鉴、平等包容，弘扬全人类共同价值，以文明增互信，为构建人类命运共同体凝聚精神纽带”。</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倡导文明平等互鉴，弘扬全人类共同价值，尊重世界文明多样性”能解释2026丰台期末细则复练Q20中的发展工程、五大工程，因为这些线索提示的是文明交流互鉴。围绕说明做法如何产生作用回答时，应讲清人文和文明线索说明合作需要价值认同、相互理解和社会基础，再写出“文明工程共同落实全球文明倡议,树立平等、互鉴、对话、包容的文明观,弘扬全人类共同价值,扩大中拉文明层面的利益汇合点”。</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倡导文明平等互鉴，弘扬全人类共同价值，尊重世界文明多样性”用于2025门头沟一模Q19中国做"赋能型大国"的世界意义，是因为设问要说明作用和价值，现代化道路上一个都不能少、赋能型大国已经把文明交流互鉴摆出来。人文和文明线索说明合作需要价值认同、相互理解和社会基础，所以答案应围绕“中国倡导文明平等互鉴，弘扬全人类共同价值，尊重各国自主选择符合国情的发展道路，为国际治理价值体系提供更加包容的新思路”展开。</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在2026朝阳期中Q17里想到“坚持正确义利观”，不是停在人类命运共同体、全球南方、人工智能+本身，而是看见它们共同指向大国责任与发展合作。完成说明做法如何产生作用时，要说明中国处理合作时不是单方取利，而是兼顾自身发展、他国关切和共同收益，答案就落在“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坚持正确义利观”能解释2026顺义二模Q20中的今天的中国，明天的世界、让经济全球化更有活力、中国好,世界会更好，因为这些线索提示的是大国责任与发展合作。围绕把材料判断上升为理论解释回答时，应讲清中国处理合作时不是单方取利，而是兼顾自身发展、他国关切和共同收益，再写出“中国坚持正确义利观,义利相兼、摒弃零和思维,做全球发展的贡献者,真正实现"中国好,世界会更好"”。</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坚持正确义利观”用于2025朝阳期末Q21，是因为设问要说明做法如何产生作用，脱钩断链已经把大国责任与发展合作摆出来。中国处理合作时不是单方取利，而是兼顾自身发展、他国关切和共同收益，所以答案应围绕“我国外交坚持正确义利观，义利相兼、以义为先，深化互利合作，营造良好的外部发展环境”展开。</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在2026延庆一模Q19(2)——中国"推动重塑全球能源治理格局"的理论逻辑和价值意蕴里想到“坚持正确义利观”，不是停在推动重塑全球能源治理格局本身，而是看见它们共同指向大国责任与发展合作。完成解释原因和成立逻辑时，要说明中国处理合作时不是单方取利，而是兼顾自身发展、他国关切和共同收益，答案就落在“中国与共建国家在绿色能源开发利用中存在共同利益，坚持正确义利观、共商共建共享，构建能源治理利益共同体”。</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坚持正确义利观”能解释2026朝阳一模Q20中的人类命运共同体、鲁班工坊、菌草、减贫，因为这些线索提示的是大国责任与发展合作。围绕解释原因和成立逻辑回答时，应讲清中国处理合作时不是单方取利，而是兼顾自身发展、他国关切和共同收益，再写出“中国坚持正确义利观，以分享发展经验助力发展中国家持续发展，展现大国责任担当，推动构建人类命运共同体”。</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从2025房山一模Q18(2)看，不能只复述联合国、《联合国宪章》，而要说明大国责任与发展合作如何成立。“坚持正确义利观”正好承担这个解释功能：中国处理合作时不是单方取利，而是兼顾自身发展、他国关切和共同收益，因此答案写“中国在《联合国宪章》宗旨原则框架下，坚持正确义利观，以开源共享加强国际交流合作，积极参与全球治理”。</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坚持正确义利观”用于2026通州期末Q20，是因为设问要把材料判断上升为理论解释，全球治理倡议、正逢其时已经把大国责任与发展合作摆出来。中国处理合作时不是单方取利，而是兼顾自身发展、他国关切和共同收益，所以答案应围绕“中国坚持正确义利观、兼顾各国共同利益，为变乱交织的世界注入稳定性和确定性，彰显担当作为”展开。</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在2026房山二模Q20里想到“坚持正确义利观”，不是停在我国以正确义利观推动世界数据组织完善全球数据治理本身，而是看见它们共同指向大国责任与发展合作。完成说明题面事实背后的理论关系时，要说明中国处理合作时不是单方取利，而是兼顾自身发展、他国关切和共同收益，答案就落在“我国以正确义利观推动世界数据组织完善全球数据治理，在技术联合研发、标准互认和弥合数据鸿沟中兼顾共同利益与发展公平”。</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从2026顺义一模Q20看，不能只复述全球南方、典范、为什么是典范、普惠、平衡、共赢，而要说明国际关系方向如何成立。“与发展中国家共享发展新机遇，惠民生增福祉，实现互利共赢”正好承担这个解释功能：材料强调的不是单方获利，而是以平等合作替代对抗和零和，因此答案写“科技小院面向全球南方开展农业合作，培养人才、增强内生发展动力，推动共享发展成果，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在2026朝阳期中Q17里想到“与发展中国家共享发展新机遇，惠民生增福祉，实现互利共赢”，不是停在人工智能+本身，而是看见它们共同指向国际关系方向。完成说明做法如何产生作用时，要说明材料强调的不是单方获利，而是以平等合作替代对抗和零和，答案就落在“处理好中国发展与世界发展关系，秉持正确义利观，推动发展中国家共享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与发展中国家共享发展新机遇，惠民生增福祉，实现互利共赢”能解释2026朝阳一模Q20中的鲁班工坊、菌草、减贫、教育，因为这些线索提示的是国际关系方向。围绕解释原因和成立逻辑回答时，应讲清材料强调的不是单方获利，而是以平等合作替代对抗和零和，再写出“中国向发展中国家分享减贫、生态治理与职业教育经验，让其共享中国发展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从2026丰台期末细则复练Q20看，不能只复述全球发展倡议、发展工程、五大工程，而要说明国际关系方向如何成立。“与发展中国家共享发展新机遇，惠民生增福祉，实现互利共赢”正好承担这个解释功能：材料强调的不是单方获利，而是以平等合作替代对抗和零和，因此答案写“发展工程共同落实全球发展倡议,与拉美共享发展新机遇,惠民生、增福祉,实现互利共赢,扩大中拉发展利益汇合点”。</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在2026朝阳一模Q20中国为全球发展注入稳定性和正能量里想到“坚持正确义利观，在发展合作中共享机遇”，不是停在鲁班工坊、菌草、减贫、教育本身，而是看见它们共同指向大国责任与发展合作。完成解释原因和成立逻辑时，要说明中国处理合作时不是单方取利，而是兼顾自身发展、他国关切和共同收益，答案就落在“中国坚持正确的义利观和互利共赢，以分享减贫、职业教育经验和菌草技术让全球共享中国发展机遇”。</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改善发展中国家民生并助力持续发展”能解释2026朝阳一模Q20中的鲁班工坊、菌草、减贫，因为这些线索提示的是大国责任与发展合作。围绕解释原因和成立逻辑回答时，应讲清材料中的项目要指向民生改善和可持续发展能力提升，再写出“中国通过鲁班工坊、菌草技术、减贫和生态治理经验分享，助力发展中国家持续发展，改善发展中国家民生”。</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改善发展中国家民生并助力持续发展”解释2025顺义一模Q20，因为200口井、小而美不只是材料细节，而是在呈现大国责任与发展合作。这个核心能说明材料中的项目要指向民生改善和可持续发展能力提升，因此答案写““小而美”项目通过中老铁路安居村、“200口井”和牙买加中国园林等具体工程改善民生、促进经济社会发展、提升当地民众获得感”。</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民心相通与文明互鉴”能解释2025顺义一模Q20中的小而美，因为这些线索提示的是文明交流互鉴。围绕解释原因和成立逻辑回答时，应讲清人文和文明线索说明合作需要价值认同、相互理解和社会基础，再写出“中国通过援建牙买加中国园林等“小而美”项目传播中华文化、增强文明互鉴、提升国际认同，使国际发展合作更具民心基础”。</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题目整体说明“三大倡议”如何助力未来，作答不能只把发展、安全、文明三项分开写，还要先说明出三大倡议与人类命运共同体的总体关系。</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从2024东城二模Q20看，不能只复述人类命运共同体、三大倡议，而要说明文明交流互鉴如何成立。“民心相通与文明互鉴”正好承担这个解释功能：人文和文明线索说明合作需要价值认同、相互理解和社会基础，因此答案写“全球文明倡议通过交流互鉴、传承和创新，促进民心相通，建设开放包容的世界，助力人类走向美好未来”。</w:t>
      </w:r>
      <w:r>
        <w:rPr>
          <w:b w:val="0"/>
          <w:sz w:val="21"/>
        </w:rPr>
      </w:r>
    </w:p>
    <w:p w14:paraId="6F4F3989">
      <w:r>
        <w:rPr>
          <w:b/>
          <w:sz w:val="21"/>
        </w:rPr>
        <w:t>【答案落点】</w:t>
      </w:r>
      <w:r>
        <w:rPr>
          <w:b w:val="0"/>
          <w:sz w:val="21"/>
        </w:rPr>
        <w:t xml:space="preserve"> 全球文明倡议通过交流互鉴、传承和创新，促进民心相通，建设开放包容的世界，助力人类走向美好未来。</w:t>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民心相通与文明互鉴”用于2025朝阳二模Q21，是因为设问要解释原因和成立逻辑，教育已经把文明交流互鉴摆出来。人文和文明线索说明合作需要价值认同、相互理解和社会基础，所以答案应围绕“中国加强同周边国家的教育文化交流，促进文化借鉴融合和民心相通，有利于加强团结合作，夯实开创周边工作新局面的社会基础”展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在2025丰台二模Q20里想到“南南合作与全球南方共同发展”，不是停在全球南方、为完善全球治理注入中国力量本身，而是看见它们共同指向全球南方合作。完成说明作用和价值时，要说明材料要说明中国与发展中国家在共同发展诉求中形成合作合力，答案就落在“中国作为世界上最大的发展中国家，是国际政治经济格局中一支重要力量，积极参与全球治理，为推动全球南方实现现代化发挥作用”。</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南南合作与全球南方共同发展”能解释2026顺义一模Q20中的全球南方，因为这些线索提示的是全球南方合作。围绕解释原因和成立逻辑回答时，应讲清材料要说明中国与发展中国家在共同发展诉求中形成合作合力，再写出“科技小院回应全球南方农业发展的共同利益，把中国农业技术、本土化人才培养和当地生产问题结合起来，从单一技术输出转向支持农业生态整体建设和协同创新，推动南南合作共赢共享”。</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从2024丰台二模Q19看，不能只复述全球南方、答卷，而要说明全球南方合作如何成立。“南南合作与全球南方共同发展”正好承担这个解释功能：材料要说明中国与发展中国家在共同发展诉求中形成合作合力，因此答案写“中国通过南南合作帮助发展中国家应对气候变化，贡献中国智慧、中国力量，促进全球南方共同发展，彰显大国担当”。</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中国推进绿色低碳转型并参与全球气候治理”用于2026西城期末Q20，是因为设问要把材料判断上升为理论解释，气候治理已经把大国责任与发展合作摆出来。气候和绿色线索要说明中国把转型能力转化为全球治理贡献，所以答案应围绕“中国在积极减排的同时，实施《国家适应气候变化战略2035》，提升气候适应能力，推动气候减缓与适应协同发展，增强气候治理系统性，为发展中国家应对气候变化提供系统性方案”展开。</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题面写中方坚决反对欧方临时反补贴税并多次提出建设性解决方案，材料关系已经指向“中国推进绿色低碳转型并参与全球气候治理”，答案应围绕这一核心展开。</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在2026西城期末Q20里，“严格落实《巴黎协定》要求，每五年向联合国提交国家自主贡献目标，维护全球气候治理多边进程”用于解释联合国、气候治理中的联合国框架和多边机制。设问要把材料判断上升为理论解释，重点是气候和绿色线索要说明中国把转型能力转化为全球治理贡献；答案应写向“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从2026西城期末Q20看，不能只复述联合国、气候治理，而要说明大国责任与发展合作如何成立。“中国是负责任大国并勇于担当”正好承担这个解释功能：中国把自身能力转化为公共贡献，承担的是发展合作和全球治理责任，因此答案写“中国主动担当全球气候治理责任，于2025年11月向联合国提交《中国2035年国家自主贡献目标》，持续更新气候行动承诺，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中国是负责任大国并勇于担当”能进入2024丰台二模Q19，因为设问要说明做法如何产生作用，而答卷呈现的是大国责任与发展合作。中国把自身能力转化为公共贡献，承担的是发展合作和全球治理责任，所以答案应围绕“中国作为负责任大国，在面临气候变化挑战时积极承担责任，以实际行动参与全球环境治理，发挥建设性作用”展开。</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在2026丰台一模Q19里想到“中国是负责任大国并勇于担当”，不是停在人类命运共同体、联合国、教育、卫生健康本身，而是看见它们共同指向大国责任与发展合作。完成评价材料行动的理论含义时，要说明中国把自身能力转化为公共贡献，承担的是发展合作和全球治理责任，答案就落在“中国秉持人类命运共同体理念，坚持胸怀天下，携手各国落实联合国2030年可持续发展议程，在消除贫困、教育普及和卫生健康合作中做全球发展的贡献者，展现负责任大国的情怀和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国是负责任大国并勇于担当”能解释2025顺义一模Q20中的小而美、200口井，因为这些线索提示的是大国责任与发展合作。围绕解释原因和成立逻辑回答时，应讲清中国把自身能力转化为公共贡献，承担的是发展合作和全球治理责任，再写出“中国通过中老铁路安居村、“200口井”和援建牙买加中国园林等“小而美”项目改善当地民生，彰显大国担当和负责任大国形象”。</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中国是负责任大国并勇于担当”能进入2026通州期末Q20，因为设问要把材料判断上升为理论解释，而全球治理倡议、正逢其时呈现的是大国责任与发展合作。中国把自身能力转化为公共贡献，承担的是发展合作和全球治理责任，所以答案应围绕“全球治理倡议是中国贡献的又一重要国际公共产品，与三大倡议协同发力，彰显中国负责任大国的主动担当”展开。</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聚焦发展中国家紧迫需求，以灵活快速的小而美项目形成共同发展品牌”能解释2026丰台期末细则复练Q20中的发展工程、五大工程、小而美，因为这些线索提示的是大国责任与发展合作。围绕说明做法如何产生作用回答时，应讲清材料中的项目要指向民生改善和可持续发展能力提升，再写出“民心工程实施300个"小而美"民生项目,聚焦拉美发展中国家紧迫需求,灵活快速惠及民生,形成共同发展品牌,扩大民心汇合点”。</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从2026西城二模Q19(1)看，不能只复述中国积极参与全球数据治理，而要说明大国责任与发展合作如何成立。“展现大国责任担当”正好承担这个解释功能：中国把自身能力转化为公共贡献，承担的是发展合作和全球治理责任，因此答案写“中国积极参与全球数据治理，贡献数字发展经验和治理方案，展现负责任大国的责任担当”。</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展现大国责任担当”能进入2026门头沟一模Q21，因为设问要解释原因和成立逻辑，而人类命运共同体呈现的是大国责任与发展合作。中国把自身能力转化为公共贡献，承担的是发展合作和全球治理责任，所以答案应围绕“中国展现负责任大国担当,奉行互利共赢的开放战略,推动构建人类命运共同体,故能为动荡变革的世界提供宝贵的确定性”展开。</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在2025西城二模Q19(2)里想到“展现大国责任担当”，不是停在零关税本身，而是看见它们共同指向大国责任与发展合作。完成评价材料行动的理论含义时，要说明中国把自身能力转化为公共贡献，承担的是发展合作和全球治理责任，答案就落在“开放中国市场、坚持正确义利观，与发展中国家共享发展新机遇、惠民生增福祉、互利共赢，展现大国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展现大国责任担当”能解释2026朝阳期中Q17中的人工智能+，因为这些线索提示的是大国责任与发展合作。围绕说明做法如何产生作用回答时，应讲清中国把自身能力转化为公共贡献，承担的是发展合作和全球治理责任，再写出“处理好中国发展与世界发展关系，为世界提供公共产品和机遇、兼顾他国合理关切，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展现大国责任担当”能进入2025延庆一模Q20(2)外交部发言人回应"脱钩断链"，因为设问要说明题面事实背后的理论关系，而链博会、脱钩断链、70个国家、去风险呈现的是大国责任与发展合作。中国把自身能力转化为公共贡献，承担的是发展合作和全球治理责任，所以答案应围绕“作为负责任大国，中国坚持高质量发展和高水平对外开放，在追求本国利益时兼顾他国关切，彰显大国责任担当”展开。</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在2025海淀二模Q21里，“中国作为联合国创始会员国和安理会常任理事国，是国际政治经济格局中的重要力量〔中国国际地位综合表达角度〕”用于解释联合国、安理会、中国需要联合国，联合国也需要中国中的中国国际地位和治理分量。设问要把材料判断上升为理论解释，重点是这类行动要放回联合国框架、国际法基础和多边秩序中理解；答案应写向“中国作为联合国创始会员国和安理会常任理事国，同时是世界上最大的发展中国家、国际政治经济格局中的重要力量，能够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在2025丰台二模Q20里，“中国作为联合国创始会员国和安理会常任理事国，是国际政治经济格局中的重要力量〔中国国际地位综合表达角度〕”用于解释人类命运共同体、联合国、安理会、中国力量中的中国国际地位和治理分量。设问要说明作用和价值，重点是这类行动要放回联合国框架、国际法基础和多边秩序中理解；答案应写向“中国作为最大发展中国家、联合国安理会常任理事国，是国际政治经济格局中一支重要力量，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在2025丰台二模Q20里，“中国积极参与国际组织，在联合国、金砖国家、二十国集团、博鳌亚洲论坛等国际组织中的作用日益显著，已成为全球治理体系的重要参与者、贡献者和改革者”用于解释联合国、为完善全球治理注入中国力量中的全球治理结构。设问要说明作用和价值，重点是这类行动要放回联合国框架、国际法基础和多边秩序中理解；答案应写向“中国积极参与联合国、金砖国家、二十国集团、博鳌亚洲论坛等国际组织，作用日益显著，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在2025海淀二模Q21里，“中国积极参与国际组织，在联合国、金砖国家、二十国集团、博鳌亚洲论坛等国际组织中的作用日益显著，已成为全球治理体系的重要参与者、贡献者和改革者”用于解释全球南方、联合国、安理会、和平之友中的全球治理结构。设问要把材料判断上升为理论解释，重点是这类行动要放回联合国框架、国际法基础和多边秩序中理解；答案应写向“中国是联合国改革最早倡导者和有力支持者之一，已成为全球治理体系重要参与者、贡献者和改革者，故联合国需要中国”。</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从2025朝阳期末Q21看，不能只复述脱钩断链，而要说明外交指导思想和现代化服务方向如何成立。“习近平外交思想指导中国特色大国外交（外交为民、服务中国式现代化）”正好承担这个解释功能：外交行动既要服务国家现代化，也要营造和平稳定的外部环境，因此答案写“在习近平外交思想指导下推进中国特色大国外交，坚持外交为民，服务中国式现代化、营造良好外部环境”。</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习近平外交思想指导中国特色大国外交（外交为民、服务中国式现代化）”能进入2025东城一模Q20，因为设问要评价材料行动的理论含义，而人类命运共同体、一带一路、自贸协定、60多项呈现的是外交指导思想和现代化服务方向。外交行动既要服务国家现代化，也要营造和平稳定的外部环境，所以答案应围绕“11天行程开辟中国特色大国外交新境界，是构建人类命运共同体的新实践，服务中国式现代化建设”展开。</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在2025海淀二模Q21里，“联合国是当今世界最具普遍性、代表性和权威性的政府间国际组织，并在维护和平、推动发展、促进人类文明进步中发挥重要作用”用于解释联合国、中国需要联合国，联合国也需要中国中的多边平台和共同规则。设问要把材料判断上升为理论解释，重点是这类行动要放回联合国框架、国际法基础和多边秩序中理解；答案应写向“联合国是当今世界最具普遍性、代表性和权威性的政府间国际组织，是实践多边主义的最佳场所，在维护世界和平、推动共同发展和促进人类文明进步中发挥重要作用”。</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维护《联合国宪章》宗旨和原则”能解释2026通州期末Q20中的全球治理倡议、联合国、《联合国宪章》，因为这些线索提示的是联合国框架和多边机制。围绕把材料判断上升为理论解释回答时，应讲清这类行动要放回联合国框架、国际法基础和多边秩序中理解，再写出“全球治理倡议精神内涵同联合国宪章宗旨和原则一脉相承，符合《联合国宪章》”。</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在2026丰台一模Q19里想到“维护《联合国宪章》宗旨和原则”，不是停在联合国、减贫、教育、卫生健康本身，而是看见它们共同指向联合国框架和多边机制。完成评价材料行动的理论含义时，要说明这类行动要放回联合国框架、国际法基础和多边秩序中理解，答案就落在“中国坚定维护联合国宪章的宗旨和原则，携手各国落实联合国2030年可持续发展议程，积极践行真正的多边主义”。</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维护《联合国宪章》宗旨和原则”能解释2024东城二模Q20中的人类命运共同体、联合国、《联合国宪章》、三大倡议，因为这些线索提示的是联合国框架和多边机制。围绕说明做法如何产生作用回答时，应讲清这类行动要放回联合国框架、国际法基础和多边秩序中理解，再写出“全球安全倡议坚持遵守《联合国宪章》宗旨和原则，以共赢思维应对安全挑战，推动建设普遍安全的世界”。</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从2025房山一模Q18(2)看，不能只复述人类命运共同体、联合国、《联合国宪章》，而要说明联合国框架和多边机制如何成立。“维护《联合国宪章》宗旨和原则”正好承担这个解释功能：这类行动要放回联合国框架、国际法基础和多边秩序中理解，因此答案写“中国开源战略在维护《联合国宪章》宗旨和原则框架下推进，推动构建人类命运共同体，积极参与全球治理”。</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坚定维护以联合国为核心的国际体系和以国际法为基础的国际秩序”能解释2025朝阳期末Q21中的联合国、脱钩断链，因为这些线索提示的是全球治理结构。围绕说明做法如何产生作用回答时，应讲清这类行动要放回联合国框架、国际法基础和多边秩序中理解，再写出“坚定维护以联合国为核心的国际体系、以国际法为基础的国际秩序，营造和平稳定的外部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从2025海淀二模Q21看，不能只复述全球南方、联合国、安理会、《联合国宪章》，而要说明全球治理结构如何成立。“坚定维护以联合国为核心的国际体系和以国际法为基础的国际秩序”正好承担这个解释功能：这类行动要放回联合国框架、国际法基础和多边秩序中理解，因此答案写“中国坚定维护以联合国为核心的国际体系和以国际法为基础的国际秩序，捍卫《联合国宪章》宗旨原则，故联合国需要中国”。</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坚定维护以联合国为核心的国际体系和以国际法为基础的国际秩序”能进入2025丰台二模Q20，因为设问要说明作用和价值，而人类命运共同体、联合国、《联合国宪章》、中国力量呈现的是全球治理结构。这类行动要放回联合国框架、国际法基础和多边秩序中理解，所以答案应围绕“中国作为联合国常任理事国遵守《联合国宪章》宗旨原则，坚定维护以联合国为核心的国际体系，维护多边体制的权威性和有效性”展开。</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