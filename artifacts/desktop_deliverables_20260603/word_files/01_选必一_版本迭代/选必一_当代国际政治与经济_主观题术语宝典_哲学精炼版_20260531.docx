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120"/>
        <w:jc w:val="center"/>
      </w:pPr>
      <w:r>
        <w:rPr>
          <w:rFonts w:ascii="Times New Roman" w:hAnsi="Times New Roman" w:eastAsia="黑体"/>
          <w:b/>
          <w:color w:val="163E63"/>
          <w:sz w:val="52"/>
        </w:rPr>
        <w:t>选择性必修一</w:t>
      </w:r>
    </w:p>
    <w:p>
      <w:pPr>
        <w:spacing w:after="120"/>
        <w:jc w:val="center"/>
      </w:pPr>
      <w:r>
        <w:rPr>
          <w:rFonts w:ascii="Times New Roman" w:hAnsi="Times New Roman" w:eastAsia="黑体"/>
          <w:b/>
          <w:color w:val="163E63"/>
          <w:sz w:val="52"/>
        </w:rPr>
        <w:t>《当代国际政治与经济》主观题术语宝典</w:t>
      </w:r>
    </w:p>
    <w:p>
      <w:pPr>
        <w:spacing w:after="120"/>
        <w:jc w:val="center"/>
      </w:pPr>
      <w:r>
        <w:rPr>
          <w:rFonts w:ascii="Times New Roman" w:hAnsi="Times New Roman" w:eastAsia="黑体"/>
          <w:b w:val="0"/>
          <w:color w:val="404040"/>
          <w:sz w:val="28"/>
        </w:rPr>
        <w:t>三年真题·六大要素·术语满分版</w:t>
      </w:r>
    </w:p>
    <w:p/>
    <w:p>
      <w:pPr>
        <w:spacing w:after="120"/>
        <w:jc w:val="center"/>
      </w:pPr>
      <w:r>
        <w:rPr>
          <w:rFonts w:ascii="Times New Roman" w:hAnsi="Times New Roman" w:eastAsia="黑体"/>
          <w:b/>
          <w:color w:val="404040"/>
          <w:sz w:val="30"/>
        </w:rPr>
        <w:t>飞哥正志讲堂</w:t>
      </w:r>
    </w:p>
    <w:p>
      <w:r>
        <w:br w:type="page"/>
      </w:r>
    </w:p>
    <w:p>
      <w:pPr>
        <w:spacing w:after="160"/>
        <w:jc w:val="center"/>
      </w:pPr>
      <w:r>
        <w:rPr>
          <w:rFonts w:ascii="黑体" w:hAnsi="黑体" w:eastAsia="黑体"/>
          <w:b/>
          <w:color w:val="163E63"/>
          <w:sz w:val="36"/>
        </w:rPr>
        <w:t>目录</w:t>
      </w:r>
    </w:p>
    <w:p>
      <w:pPr>
        <w:tabs>
          <w:tab w:pos="9072" w:val="right" w:leader="dot"/>
        </w:tabs>
        <w:spacing w:after="40"/>
      </w:pPr>
      <w:r>
        <w:rPr>
          <w:rFonts w:ascii="黑体" w:hAnsi="黑体" w:eastAsia="黑体"/>
          <w:b/>
          <w:color w:val="163E63"/>
          <w:sz w:val="22"/>
        </w:rPr>
        <w:t>二级结构说明</w:t>
      </w:r>
      <w:r>
        <w:rPr>
          <w:rFonts w:ascii="宋体" w:hAnsi="宋体" w:eastAsia="宋体"/>
          <w:sz w:val="21"/>
        </w:rPr>
        <w:tab/>
        <w:t>4</w:t>
      </w:r>
    </w:p>
    <w:p>
      <w:pPr>
        <w:tabs>
          <w:tab w:pos="9072" w:val="right" w:leader="dot"/>
        </w:tabs>
        <w:spacing w:after="40"/>
      </w:pPr>
      <w:r>
        <w:rPr>
          <w:rFonts w:ascii="黑体" w:hAnsi="黑体" w:eastAsia="黑体"/>
          <w:b/>
          <w:color w:val="163E63"/>
          <w:sz w:val="22"/>
        </w:rPr>
        <w:t>时代背景</w:t>
      </w:r>
      <w:r>
        <w:rPr>
          <w:rFonts w:ascii="宋体" w:hAnsi="宋体" w:eastAsia="宋体"/>
          <w:sz w:val="21"/>
        </w:rPr>
        <w:tab/>
        <w:t>4</w:t>
      </w:r>
    </w:p>
    <w:p>
      <w:pPr>
        <w:tabs>
          <w:tab w:pos="9072" w:val="right" w:leader="dot"/>
        </w:tabs>
        <w:spacing w:after="40"/>
        <w:ind w:left="461"/>
      </w:pPr>
      <w:r>
        <w:rPr>
          <w:rFonts w:ascii="宋体" w:hAnsi="宋体" w:eastAsia="宋体"/>
          <w:b w:val="0"/>
          <w:sz w:val="21"/>
        </w:rPr>
        <w:t>机遇</w:t>
      </w:r>
      <w:r>
        <w:rPr>
          <w:rFonts w:ascii="宋体" w:hAnsi="宋体" w:eastAsia="宋体"/>
          <w:sz w:val="21"/>
        </w:rPr>
        <w:tab/>
        <w:t>4</w:t>
      </w:r>
    </w:p>
    <w:p>
      <w:pPr>
        <w:tabs>
          <w:tab w:pos="9072" w:val="right" w:leader="dot"/>
        </w:tabs>
        <w:spacing w:after="40"/>
        <w:ind w:left="461"/>
      </w:pPr>
      <w:r>
        <w:rPr>
          <w:rFonts w:ascii="宋体" w:hAnsi="宋体" w:eastAsia="宋体"/>
          <w:b w:val="0"/>
          <w:sz w:val="21"/>
        </w:rPr>
        <w:t>挑战</w:t>
      </w:r>
      <w:r>
        <w:rPr>
          <w:rFonts w:ascii="宋体" w:hAnsi="宋体" w:eastAsia="宋体"/>
          <w:sz w:val="21"/>
        </w:rPr>
        <w:tab/>
        <w:t>13</w:t>
      </w:r>
    </w:p>
    <w:p>
      <w:pPr>
        <w:tabs>
          <w:tab w:pos="9072" w:val="right" w:leader="dot"/>
        </w:tabs>
        <w:spacing w:after="40"/>
      </w:pPr>
      <w:r>
        <w:rPr>
          <w:rFonts w:ascii="黑体" w:hAnsi="黑体" w:eastAsia="黑体"/>
          <w:b/>
          <w:color w:val="163E63"/>
          <w:sz w:val="22"/>
        </w:rPr>
        <w:t>理论</w:t>
      </w:r>
      <w:r>
        <w:rPr>
          <w:rFonts w:ascii="宋体" w:hAnsi="宋体" w:eastAsia="宋体"/>
          <w:sz w:val="21"/>
        </w:rPr>
        <w:tab/>
        <w:t>14</w:t>
      </w:r>
    </w:p>
    <w:p>
      <w:pPr>
        <w:tabs>
          <w:tab w:pos="9072" w:val="right" w:leader="dot"/>
        </w:tabs>
        <w:spacing w:after="40"/>
        <w:ind w:left="461"/>
      </w:pPr>
      <w:r>
        <w:rPr>
          <w:rFonts w:ascii="宋体" w:hAnsi="宋体" w:eastAsia="宋体"/>
          <w:b w:val="0"/>
          <w:sz w:val="21"/>
        </w:rPr>
        <w:t>合作</w:t>
      </w:r>
      <w:r>
        <w:rPr>
          <w:rFonts w:ascii="宋体" w:hAnsi="宋体" w:eastAsia="宋体"/>
          <w:sz w:val="21"/>
        </w:rPr>
        <w:tab/>
        <w:t>14</w:t>
      </w:r>
    </w:p>
    <w:p>
      <w:pPr>
        <w:tabs>
          <w:tab w:pos="9072" w:val="right" w:leader="dot"/>
        </w:tabs>
        <w:spacing w:after="40"/>
        <w:ind w:left="461"/>
      </w:pPr>
      <w:r>
        <w:rPr>
          <w:rFonts w:ascii="宋体" w:hAnsi="宋体" w:eastAsia="宋体"/>
          <w:b w:val="0"/>
          <w:sz w:val="21"/>
        </w:rPr>
        <w:t>竞争</w:t>
      </w:r>
      <w:r>
        <w:rPr>
          <w:rFonts w:ascii="宋体" w:hAnsi="宋体" w:eastAsia="宋体"/>
          <w:sz w:val="21"/>
        </w:rPr>
        <w:tab/>
        <w:t>20</w:t>
      </w:r>
    </w:p>
    <w:p>
      <w:pPr>
        <w:tabs>
          <w:tab w:pos="9072" w:val="right" w:leader="dot"/>
        </w:tabs>
        <w:spacing w:after="40"/>
        <w:ind w:left="461"/>
      </w:pPr>
      <w:r>
        <w:rPr>
          <w:rFonts w:ascii="宋体" w:hAnsi="宋体" w:eastAsia="宋体"/>
          <w:b w:val="0"/>
          <w:sz w:val="21"/>
        </w:rPr>
        <w:t>国家安全</w:t>
      </w:r>
      <w:r>
        <w:rPr>
          <w:rFonts w:ascii="宋体" w:hAnsi="宋体" w:eastAsia="宋体"/>
          <w:sz w:val="21"/>
        </w:rPr>
        <w:tab/>
        <w:t>25</w:t>
      </w:r>
    </w:p>
    <w:p>
      <w:pPr>
        <w:tabs>
          <w:tab w:pos="9072" w:val="right" w:leader="dot"/>
        </w:tabs>
        <w:spacing w:after="40"/>
      </w:pPr>
      <w:r>
        <w:rPr>
          <w:rFonts w:ascii="黑体" w:hAnsi="黑体" w:eastAsia="黑体"/>
          <w:b/>
          <w:color w:val="163E63"/>
          <w:sz w:val="22"/>
        </w:rPr>
        <w:t>经济全球化</w:t>
      </w:r>
      <w:r>
        <w:rPr>
          <w:rFonts w:ascii="宋体" w:hAnsi="宋体" w:eastAsia="宋体"/>
          <w:sz w:val="21"/>
        </w:rPr>
        <w:tab/>
        <w:t>30</w:t>
      </w:r>
    </w:p>
    <w:p>
      <w:pPr>
        <w:tabs>
          <w:tab w:pos="9072" w:val="right" w:leader="dot"/>
        </w:tabs>
        <w:spacing w:after="40"/>
        <w:ind w:left="461"/>
      </w:pPr>
      <w:r>
        <w:rPr>
          <w:rFonts w:ascii="宋体" w:hAnsi="宋体" w:eastAsia="宋体"/>
          <w:b w:val="0"/>
          <w:sz w:val="21"/>
        </w:rPr>
        <w:t>国：成员国和相关国家发展</w:t>
      </w:r>
      <w:r>
        <w:rPr>
          <w:rFonts w:ascii="宋体" w:hAnsi="宋体" w:eastAsia="宋体"/>
          <w:sz w:val="21"/>
        </w:rPr>
        <w:tab/>
        <w:t>30</w:t>
      </w:r>
    </w:p>
    <w:p>
      <w:pPr>
        <w:tabs>
          <w:tab w:pos="9072" w:val="right" w:leader="dot"/>
        </w:tabs>
        <w:spacing w:after="40"/>
        <w:ind w:left="461"/>
      </w:pPr>
      <w:r>
        <w:rPr>
          <w:rFonts w:ascii="宋体" w:hAnsi="宋体" w:eastAsia="宋体"/>
          <w:b w:val="0"/>
          <w:sz w:val="21"/>
        </w:rPr>
        <w:t>环：经济环节与要素流动</w:t>
      </w:r>
      <w:r>
        <w:rPr>
          <w:rFonts w:ascii="宋体" w:hAnsi="宋体" w:eastAsia="宋体"/>
          <w:sz w:val="21"/>
        </w:rPr>
        <w:tab/>
        <w:t>31</w:t>
      </w:r>
    </w:p>
    <w:p>
      <w:pPr>
        <w:tabs>
          <w:tab w:pos="9072" w:val="right" w:leader="dot"/>
        </w:tabs>
        <w:spacing w:after="40"/>
        <w:ind w:left="461"/>
      </w:pPr>
      <w:r>
        <w:rPr>
          <w:rFonts w:ascii="宋体" w:hAnsi="宋体" w:eastAsia="宋体"/>
          <w:b w:val="0"/>
          <w:sz w:val="21"/>
        </w:rPr>
        <w:t>配：资源配置</w:t>
      </w:r>
      <w:r>
        <w:rPr>
          <w:rFonts w:ascii="宋体" w:hAnsi="宋体" w:eastAsia="宋体"/>
          <w:sz w:val="21"/>
        </w:rPr>
        <w:tab/>
        <w:t>32</w:t>
      </w:r>
    </w:p>
    <w:p>
      <w:pPr>
        <w:tabs>
          <w:tab w:pos="9072" w:val="right" w:leader="dot"/>
        </w:tabs>
        <w:spacing w:after="40"/>
        <w:ind w:left="461"/>
      </w:pPr>
      <w:r>
        <w:rPr>
          <w:rFonts w:ascii="宋体" w:hAnsi="宋体" w:eastAsia="宋体"/>
          <w:b w:val="0"/>
          <w:sz w:val="21"/>
        </w:rPr>
        <w:t>贸资：贸易投资自由化便利化</w:t>
      </w:r>
      <w:r>
        <w:rPr>
          <w:rFonts w:ascii="宋体" w:hAnsi="宋体" w:eastAsia="宋体"/>
          <w:sz w:val="21"/>
        </w:rPr>
        <w:tab/>
        <w:t>34</w:t>
      </w:r>
    </w:p>
    <w:p>
      <w:pPr>
        <w:tabs>
          <w:tab w:pos="9072" w:val="right" w:leader="dot"/>
        </w:tabs>
        <w:spacing w:after="40"/>
        <w:ind w:left="461"/>
      </w:pPr>
      <w:r>
        <w:rPr>
          <w:rFonts w:ascii="宋体" w:hAnsi="宋体" w:eastAsia="宋体"/>
          <w:b w:val="0"/>
          <w:sz w:val="21"/>
        </w:rPr>
        <w:t>总：开放包容普惠平衡共赢方向</w:t>
      </w:r>
      <w:r>
        <w:rPr>
          <w:rFonts w:ascii="宋体" w:hAnsi="宋体" w:eastAsia="宋体"/>
          <w:sz w:val="21"/>
        </w:rPr>
        <w:tab/>
        <w:t>40</w:t>
      </w:r>
    </w:p>
    <w:p>
      <w:pPr>
        <w:tabs>
          <w:tab w:pos="9072" w:val="right" w:leader="dot"/>
        </w:tabs>
        <w:spacing w:after="40"/>
        <w:ind w:left="461"/>
      </w:pPr>
      <w:r>
        <w:rPr>
          <w:rFonts w:ascii="宋体" w:hAnsi="宋体" w:eastAsia="宋体"/>
          <w:b w:val="0"/>
          <w:sz w:val="21"/>
        </w:rPr>
        <w:t>开：高水平对外开放</w:t>
      </w:r>
      <w:r>
        <w:rPr>
          <w:rFonts w:ascii="宋体" w:hAnsi="宋体" w:eastAsia="宋体"/>
          <w:sz w:val="21"/>
        </w:rPr>
        <w:tab/>
        <w:t>55</w:t>
      </w:r>
    </w:p>
    <w:p>
      <w:pPr>
        <w:tabs>
          <w:tab w:pos="9072" w:val="right" w:leader="dot"/>
        </w:tabs>
        <w:spacing w:after="40"/>
        <w:ind w:left="461"/>
      </w:pPr>
      <w:r>
        <w:rPr>
          <w:rFonts w:ascii="宋体" w:hAnsi="宋体" w:eastAsia="宋体"/>
          <w:b w:val="0"/>
          <w:sz w:val="21"/>
        </w:rPr>
        <w:t>兼：国内国际两种资源两个市场</w:t>
      </w:r>
      <w:r>
        <w:rPr>
          <w:rFonts w:ascii="宋体" w:hAnsi="宋体" w:eastAsia="宋体"/>
          <w:sz w:val="21"/>
        </w:rPr>
        <w:tab/>
        <w:t>66</w:t>
      </w:r>
    </w:p>
    <w:p>
      <w:pPr>
        <w:tabs>
          <w:tab w:pos="9072" w:val="right" w:leader="dot"/>
        </w:tabs>
        <w:spacing w:after="40"/>
        <w:ind w:left="461"/>
      </w:pPr>
      <w:r>
        <w:rPr>
          <w:rFonts w:ascii="宋体" w:hAnsi="宋体" w:eastAsia="宋体"/>
          <w:b w:val="0"/>
          <w:sz w:val="21"/>
        </w:rPr>
        <w:t>新增：国际分工、企业出海与国际竞争新优势</w:t>
      </w:r>
      <w:r>
        <w:rPr>
          <w:rFonts w:ascii="宋体" w:hAnsi="宋体" w:eastAsia="宋体"/>
          <w:sz w:val="21"/>
        </w:rPr>
        <w:tab/>
        <w:t>75</w:t>
      </w:r>
    </w:p>
    <w:p>
      <w:pPr>
        <w:tabs>
          <w:tab w:pos="9072" w:val="right" w:leader="dot"/>
        </w:tabs>
        <w:spacing w:after="40"/>
        <w:ind w:left="461"/>
      </w:pPr>
      <w:r>
        <w:rPr>
          <w:rFonts w:ascii="宋体" w:hAnsi="宋体" w:eastAsia="宋体"/>
          <w:b w:val="0"/>
          <w:sz w:val="21"/>
        </w:rPr>
        <w:t>新增：全球经济治理与规则权益</w:t>
      </w:r>
      <w:r>
        <w:rPr>
          <w:rFonts w:ascii="宋体" w:hAnsi="宋体" w:eastAsia="宋体"/>
          <w:sz w:val="21"/>
        </w:rPr>
        <w:tab/>
        <w:t>78</w:t>
      </w:r>
    </w:p>
    <w:p>
      <w:pPr>
        <w:tabs>
          <w:tab w:pos="9072" w:val="right" w:leader="dot"/>
        </w:tabs>
        <w:spacing w:after="40"/>
        <w:ind w:left="461"/>
      </w:pPr>
      <w:r>
        <w:rPr>
          <w:rFonts w:ascii="宋体" w:hAnsi="宋体" w:eastAsia="宋体"/>
          <w:b w:val="0"/>
          <w:sz w:val="21"/>
        </w:rPr>
        <w:t>新增：产业链供应链与开放安全</w:t>
      </w:r>
      <w:r>
        <w:rPr>
          <w:rFonts w:ascii="宋体" w:hAnsi="宋体" w:eastAsia="宋体"/>
          <w:sz w:val="21"/>
        </w:rPr>
        <w:tab/>
        <w:t>83</w:t>
      </w:r>
    </w:p>
    <w:p>
      <w:pPr>
        <w:tabs>
          <w:tab w:pos="9072" w:val="right" w:leader="dot"/>
        </w:tabs>
        <w:spacing w:after="40"/>
        <w:ind w:left="461"/>
      </w:pPr>
      <w:r>
        <w:rPr>
          <w:rFonts w:ascii="宋体" w:hAnsi="宋体" w:eastAsia="宋体"/>
          <w:b w:val="0"/>
          <w:sz w:val="21"/>
        </w:rPr>
        <w:t>新增：数字经济、绿色转型与新兴领域</w:t>
      </w:r>
      <w:r>
        <w:rPr>
          <w:rFonts w:ascii="宋体" w:hAnsi="宋体" w:eastAsia="宋体"/>
          <w:sz w:val="21"/>
        </w:rPr>
        <w:tab/>
        <w:t>88</w:t>
      </w:r>
    </w:p>
    <w:p>
      <w:pPr>
        <w:tabs>
          <w:tab w:pos="9072" w:val="right" w:leader="dot"/>
        </w:tabs>
        <w:spacing w:after="40"/>
        <w:ind w:left="461"/>
      </w:pPr>
      <w:r>
        <w:rPr>
          <w:rFonts w:ascii="宋体" w:hAnsi="宋体" w:eastAsia="宋体"/>
          <w:b w:val="0"/>
          <w:sz w:val="21"/>
        </w:rPr>
        <w:t>新增：贸易保护主义与多边贸易体制</w:t>
      </w:r>
      <w:r>
        <w:rPr>
          <w:rFonts w:ascii="宋体" w:hAnsi="宋体" w:eastAsia="宋体"/>
          <w:sz w:val="21"/>
        </w:rPr>
        <w:tab/>
        <w:t>92</w:t>
      </w:r>
    </w:p>
    <w:p>
      <w:pPr>
        <w:tabs>
          <w:tab w:pos="9072" w:val="right" w:leader="dot"/>
        </w:tabs>
        <w:spacing w:after="40"/>
      </w:pPr>
      <w:r>
        <w:rPr>
          <w:rFonts w:ascii="黑体" w:hAnsi="黑体" w:eastAsia="黑体"/>
          <w:b/>
          <w:color w:val="163E63"/>
          <w:sz w:val="22"/>
        </w:rPr>
        <w:t>政治多极化</w:t>
      </w:r>
      <w:r>
        <w:rPr>
          <w:rFonts w:ascii="宋体" w:hAnsi="宋体" w:eastAsia="宋体"/>
          <w:sz w:val="21"/>
        </w:rPr>
        <w:tab/>
        <w:t>96</w:t>
      </w:r>
    </w:p>
    <w:p>
      <w:pPr>
        <w:tabs>
          <w:tab w:pos="9072" w:val="right" w:leader="dot"/>
        </w:tabs>
        <w:spacing w:after="40"/>
        <w:ind w:left="461"/>
      </w:pPr>
      <w:r>
        <w:rPr>
          <w:rFonts w:ascii="宋体" w:hAnsi="宋体" w:eastAsia="宋体"/>
          <w:b w:val="0"/>
          <w:sz w:val="21"/>
        </w:rPr>
        <w:t>新国关：新型国际关系</w:t>
      </w:r>
      <w:r>
        <w:rPr>
          <w:rFonts w:ascii="宋体" w:hAnsi="宋体" w:eastAsia="宋体"/>
          <w:sz w:val="21"/>
        </w:rPr>
        <w:tab/>
        <w:t>96</w:t>
      </w:r>
    </w:p>
    <w:p>
      <w:pPr>
        <w:tabs>
          <w:tab w:pos="9072" w:val="right" w:leader="dot"/>
        </w:tabs>
        <w:spacing w:after="40"/>
        <w:ind w:left="461"/>
      </w:pPr>
      <w:r>
        <w:rPr>
          <w:rFonts w:ascii="宋体" w:hAnsi="宋体" w:eastAsia="宋体"/>
          <w:b w:val="0"/>
          <w:sz w:val="21"/>
        </w:rPr>
        <w:t>完全治：完善全球治理</w:t>
      </w:r>
      <w:r>
        <w:rPr>
          <w:rFonts w:ascii="宋体" w:hAnsi="宋体" w:eastAsia="宋体"/>
          <w:sz w:val="21"/>
        </w:rPr>
        <w:tab/>
        <w:t>105</w:t>
      </w:r>
    </w:p>
    <w:p>
      <w:pPr>
        <w:tabs>
          <w:tab w:pos="9072" w:val="right" w:leader="dot"/>
        </w:tabs>
        <w:spacing w:after="40"/>
        <w:ind w:left="461"/>
      </w:pPr>
      <w:r>
        <w:rPr>
          <w:rFonts w:ascii="宋体" w:hAnsi="宋体" w:eastAsia="宋体"/>
          <w:b w:val="0"/>
          <w:sz w:val="21"/>
        </w:rPr>
        <w:t>共体：人类命运共同体</w:t>
      </w:r>
      <w:r>
        <w:rPr>
          <w:rFonts w:ascii="宋体" w:hAnsi="宋体" w:eastAsia="宋体"/>
          <w:sz w:val="21"/>
        </w:rPr>
        <w:tab/>
        <w:t>125</w:t>
      </w:r>
    </w:p>
    <w:p>
      <w:pPr>
        <w:tabs>
          <w:tab w:pos="9072" w:val="right" w:leader="dot"/>
        </w:tabs>
        <w:spacing w:after="40"/>
        <w:ind w:left="461"/>
      </w:pPr>
      <w:r>
        <w:rPr>
          <w:rFonts w:ascii="宋体" w:hAnsi="宋体" w:eastAsia="宋体"/>
          <w:b w:val="0"/>
          <w:sz w:val="21"/>
        </w:rPr>
        <w:t>单边/斥：反对单边主义等错误倾向</w:t>
      </w:r>
      <w:r>
        <w:rPr>
          <w:rFonts w:ascii="宋体" w:hAnsi="宋体" w:eastAsia="宋体"/>
          <w:sz w:val="21"/>
        </w:rPr>
        <w:tab/>
        <w:t>135</w:t>
      </w:r>
    </w:p>
    <w:p>
      <w:pPr>
        <w:tabs>
          <w:tab w:pos="9072" w:val="right" w:leader="dot"/>
        </w:tabs>
        <w:spacing w:after="40"/>
        <w:ind w:left="461"/>
      </w:pPr>
      <w:r>
        <w:rPr>
          <w:rFonts w:ascii="宋体" w:hAnsi="宋体" w:eastAsia="宋体"/>
          <w:b w:val="0"/>
          <w:sz w:val="21"/>
        </w:rPr>
        <w:t>民主：国际关系民主化</w:t>
      </w:r>
      <w:r>
        <w:rPr>
          <w:rFonts w:ascii="宋体" w:hAnsi="宋体" w:eastAsia="宋体"/>
          <w:sz w:val="21"/>
        </w:rPr>
        <w:tab/>
        <w:t>140</w:t>
      </w:r>
    </w:p>
    <w:p>
      <w:pPr>
        <w:tabs>
          <w:tab w:pos="9072" w:val="right" w:leader="dot"/>
        </w:tabs>
        <w:spacing w:after="40"/>
        <w:ind w:left="461"/>
      </w:pPr>
      <w:r>
        <w:rPr>
          <w:rFonts w:ascii="宋体" w:hAnsi="宋体" w:eastAsia="宋体"/>
          <w:b w:val="0"/>
          <w:sz w:val="21"/>
        </w:rPr>
        <w:t>新增：世界多极化、全球南方与发展中国家</w:t>
      </w:r>
      <w:r>
        <w:rPr>
          <w:rFonts w:ascii="宋体" w:hAnsi="宋体" w:eastAsia="宋体"/>
          <w:sz w:val="21"/>
        </w:rPr>
        <w:tab/>
        <w:t>146</w:t>
      </w:r>
    </w:p>
    <w:p>
      <w:pPr>
        <w:tabs>
          <w:tab w:pos="9072" w:val="right" w:leader="dot"/>
        </w:tabs>
        <w:spacing w:after="40"/>
        <w:ind w:left="461"/>
      </w:pPr>
      <w:r>
        <w:rPr>
          <w:rFonts w:ascii="宋体" w:hAnsi="宋体" w:eastAsia="宋体"/>
          <w:b w:val="0"/>
          <w:sz w:val="21"/>
        </w:rPr>
        <w:t>新增：国际秩序与国际法治</w:t>
      </w:r>
      <w:r>
        <w:rPr>
          <w:rFonts w:ascii="宋体" w:hAnsi="宋体" w:eastAsia="宋体"/>
          <w:sz w:val="21"/>
        </w:rPr>
        <w:tab/>
        <w:t>151</w:t>
      </w:r>
    </w:p>
    <w:p>
      <w:pPr>
        <w:tabs>
          <w:tab w:pos="9072" w:val="right" w:leader="dot"/>
        </w:tabs>
        <w:spacing w:after="40"/>
        <w:ind w:left="461"/>
      </w:pPr>
      <w:r>
        <w:rPr>
          <w:rFonts w:ascii="宋体" w:hAnsi="宋体" w:eastAsia="宋体"/>
          <w:b w:val="0"/>
          <w:sz w:val="21"/>
        </w:rPr>
        <w:t>新增：具体治理议题与文明互鉴</w:t>
      </w:r>
      <w:r>
        <w:rPr>
          <w:rFonts w:ascii="宋体" w:hAnsi="宋体" w:eastAsia="宋体"/>
          <w:sz w:val="21"/>
        </w:rPr>
        <w:tab/>
        <w:t>152</w:t>
      </w:r>
    </w:p>
    <w:p>
      <w:pPr>
        <w:tabs>
          <w:tab w:pos="9072" w:val="right" w:leader="dot"/>
        </w:tabs>
        <w:spacing w:after="40"/>
      </w:pPr>
      <w:r>
        <w:rPr>
          <w:rFonts w:ascii="黑体" w:hAnsi="黑体" w:eastAsia="黑体"/>
          <w:b/>
          <w:color w:val="163E63"/>
          <w:sz w:val="22"/>
        </w:rPr>
        <w:t>中国</w:t>
      </w:r>
      <w:r>
        <w:rPr>
          <w:rFonts w:ascii="宋体" w:hAnsi="宋体" w:eastAsia="宋体"/>
          <w:sz w:val="21"/>
        </w:rPr>
        <w:tab/>
        <w:t>154</w:t>
      </w:r>
    </w:p>
    <w:p>
      <w:pPr>
        <w:tabs>
          <w:tab w:pos="9072" w:val="right" w:leader="dot"/>
        </w:tabs>
        <w:spacing w:after="40"/>
        <w:ind w:left="461"/>
      </w:pPr>
      <w:r>
        <w:rPr>
          <w:rFonts w:ascii="宋体" w:hAnsi="宋体" w:eastAsia="宋体"/>
          <w:b w:val="0"/>
          <w:sz w:val="21"/>
        </w:rPr>
        <w:t>政策</w:t>
      </w:r>
      <w:r>
        <w:rPr>
          <w:rFonts w:ascii="宋体" w:hAnsi="宋体" w:eastAsia="宋体"/>
          <w:sz w:val="21"/>
        </w:rPr>
        <w:tab/>
        <w:t>154</w:t>
      </w:r>
    </w:p>
    <w:p>
      <w:pPr>
        <w:tabs>
          <w:tab w:pos="9072" w:val="right" w:leader="dot"/>
        </w:tabs>
        <w:spacing w:after="40"/>
        <w:ind w:left="461"/>
      </w:pPr>
      <w:r>
        <w:rPr>
          <w:rFonts w:ascii="宋体" w:hAnsi="宋体" w:eastAsia="宋体"/>
          <w:b w:val="0"/>
          <w:sz w:val="21"/>
        </w:rPr>
        <w:t>智慧</w:t>
      </w:r>
      <w:r>
        <w:rPr>
          <w:rFonts w:ascii="宋体" w:hAnsi="宋体" w:eastAsia="宋体"/>
          <w:sz w:val="21"/>
        </w:rPr>
        <w:tab/>
        <w:t>162</w:t>
      </w:r>
    </w:p>
    <w:p>
      <w:pPr>
        <w:tabs>
          <w:tab w:pos="9072" w:val="right" w:leader="dot"/>
        </w:tabs>
        <w:spacing w:after="40"/>
        <w:ind w:left="461"/>
      </w:pPr>
      <w:r>
        <w:rPr>
          <w:rFonts w:ascii="宋体" w:hAnsi="宋体" w:eastAsia="宋体"/>
          <w:b w:val="0"/>
          <w:sz w:val="21"/>
        </w:rPr>
        <w:t>责任</w:t>
      </w:r>
      <w:r>
        <w:rPr>
          <w:rFonts w:ascii="宋体" w:hAnsi="宋体" w:eastAsia="宋体"/>
          <w:sz w:val="21"/>
        </w:rPr>
        <w:tab/>
        <w:t>189</w:t>
      </w:r>
    </w:p>
    <w:p>
      <w:pPr>
        <w:tabs>
          <w:tab w:pos="9072" w:val="right" w:leader="dot"/>
        </w:tabs>
        <w:spacing w:after="40"/>
        <w:ind w:left="461"/>
      </w:pPr>
      <w:r>
        <w:rPr>
          <w:rFonts w:ascii="宋体" w:hAnsi="宋体" w:eastAsia="宋体"/>
          <w:b w:val="0"/>
          <w:sz w:val="21"/>
        </w:rPr>
        <w:t>一条历史线</w:t>
      </w:r>
      <w:r>
        <w:rPr>
          <w:rFonts w:ascii="宋体" w:hAnsi="宋体" w:eastAsia="宋体"/>
          <w:sz w:val="21"/>
        </w:rPr>
        <w:tab/>
        <w:t>212</w:t>
      </w:r>
    </w:p>
    <w:p>
      <w:pPr>
        <w:tabs>
          <w:tab w:pos="9072" w:val="right" w:leader="dot"/>
        </w:tabs>
        <w:spacing w:after="40"/>
        <w:ind w:left="461"/>
      </w:pPr>
      <w:r>
        <w:rPr>
          <w:rFonts w:ascii="宋体" w:hAnsi="宋体" w:eastAsia="宋体"/>
          <w:b w:val="0"/>
          <w:sz w:val="21"/>
        </w:rPr>
        <w:t>一条主线</w:t>
      </w:r>
      <w:r>
        <w:rPr>
          <w:rFonts w:ascii="宋体" w:hAnsi="宋体" w:eastAsia="宋体"/>
          <w:sz w:val="21"/>
        </w:rPr>
        <w:tab/>
        <w:t>216</w:t>
      </w:r>
    </w:p>
    <w:p>
      <w:pPr>
        <w:tabs>
          <w:tab w:pos="9072" w:val="right" w:leader="dot"/>
        </w:tabs>
        <w:spacing w:after="40"/>
      </w:pPr>
      <w:r>
        <w:rPr>
          <w:rFonts w:ascii="黑体" w:hAnsi="黑体" w:eastAsia="黑体"/>
          <w:b/>
          <w:color w:val="163E63"/>
          <w:sz w:val="22"/>
        </w:rPr>
        <w:t>联合国</w:t>
      </w:r>
      <w:r>
        <w:rPr>
          <w:rFonts w:ascii="宋体" w:hAnsi="宋体" w:eastAsia="宋体"/>
          <w:sz w:val="21"/>
        </w:rPr>
        <w:tab/>
        <w:t>218</w:t>
      </w:r>
    </w:p>
    <w:p>
      <w:pPr>
        <w:tabs>
          <w:tab w:pos="9072" w:val="right" w:leader="dot"/>
        </w:tabs>
        <w:spacing w:after="40"/>
        <w:ind w:left="461"/>
      </w:pPr>
      <w:r>
        <w:rPr>
          <w:rFonts w:ascii="宋体" w:hAnsi="宋体" w:eastAsia="宋体"/>
          <w:b w:val="0"/>
          <w:sz w:val="21"/>
        </w:rPr>
        <w:t>多边主义/多极化场所</w:t>
      </w:r>
      <w:r>
        <w:rPr>
          <w:rFonts w:ascii="宋体" w:hAnsi="宋体" w:eastAsia="宋体"/>
          <w:sz w:val="21"/>
        </w:rPr>
        <w:tab/>
        <w:t>218</w:t>
      </w:r>
    </w:p>
    <w:p>
      <w:pPr>
        <w:tabs>
          <w:tab w:pos="9072" w:val="right" w:leader="dot"/>
        </w:tabs>
        <w:spacing w:after="40"/>
        <w:ind w:left="461"/>
      </w:pPr>
      <w:r>
        <w:rPr>
          <w:rFonts w:ascii="宋体" w:hAnsi="宋体" w:eastAsia="宋体"/>
          <w:b w:val="0"/>
          <w:sz w:val="21"/>
        </w:rPr>
        <w:t>联合国宪章宗旨和原则</w:t>
      </w:r>
      <w:r>
        <w:rPr>
          <w:rFonts w:ascii="宋体" w:hAnsi="宋体" w:eastAsia="宋体"/>
          <w:sz w:val="21"/>
        </w:rPr>
        <w:tab/>
        <w:t>219</w:t>
      </w:r>
    </w:p>
    <w:p>
      <w:pPr>
        <w:tabs>
          <w:tab w:pos="9072" w:val="right" w:leader="dot"/>
        </w:tabs>
        <w:spacing w:after="40"/>
        <w:ind w:left="461"/>
      </w:pPr>
      <w:r>
        <w:rPr>
          <w:rFonts w:ascii="宋体" w:hAnsi="宋体" w:eastAsia="宋体"/>
          <w:b w:val="0"/>
          <w:sz w:val="21"/>
        </w:rPr>
        <w:t>新增：联合国发展议程与全球治理贡献</w:t>
      </w:r>
      <w:r>
        <w:rPr>
          <w:rFonts w:ascii="宋体" w:hAnsi="宋体" w:eastAsia="宋体"/>
          <w:sz w:val="21"/>
        </w:rPr>
        <w:tab/>
        <w:t>225</w:t>
      </w:r>
    </w:p>
    <w:p>
      <w:pPr>
        <w:tabs>
          <w:tab w:pos="9072" w:val="right" w:leader="dot"/>
        </w:tabs>
        <w:spacing w:after="40"/>
        <w:ind w:left="461"/>
      </w:pPr>
      <w:r>
        <w:rPr>
          <w:rFonts w:ascii="宋体" w:hAnsi="宋体" w:eastAsia="宋体"/>
          <w:b w:val="0"/>
          <w:sz w:val="21"/>
        </w:rPr>
        <w:t>新增：中国与联合国关系</w:t>
      </w:r>
      <w:r>
        <w:rPr>
          <w:rFonts w:ascii="宋体" w:hAnsi="宋体" w:eastAsia="宋体"/>
          <w:sz w:val="21"/>
        </w:rPr>
        <w:tab/>
        <w:t>226</w:t>
      </w:r>
    </w:p>
    <w:p>
      <w:pPr>
        <w:tabs>
          <w:tab w:pos="9072" w:val="right" w:leader="dot"/>
        </w:tabs>
        <w:spacing w:after="40"/>
      </w:pPr>
      <w:r>
        <w:rPr>
          <w:rFonts w:ascii="黑体" w:hAnsi="黑体" w:eastAsia="黑体"/>
          <w:b/>
          <w:color w:val="163E63"/>
          <w:sz w:val="22"/>
        </w:rPr>
        <w:t>六大要素术语极简速记版</w:t>
      </w:r>
      <w:r>
        <w:rPr>
          <w:rFonts w:ascii="宋体" w:hAnsi="宋体" w:eastAsia="宋体"/>
          <w:sz w:val="21"/>
        </w:rPr>
        <w:tab/>
        <w:t>227</w:t>
      </w:r>
    </w:p>
    <w:p>
      <w:pPr>
        <w:tabs>
          <w:tab w:pos="9072" w:val="right" w:leader="dot"/>
        </w:tabs>
        <w:spacing w:after="40"/>
        <w:ind w:left="461"/>
      </w:pPr>
      <w:r>
        <w:rPr>
          <w:rFonts w:ascii="宋体" w:hAnsi="宋体" w:eastAsia="宋体"/>
          <w:b w:val="0"/>
          <w:sz w:val="21"/>
        </w:rPr>
        <w:t>时代背景</w:t>
      </w:r>
      <w:r>
        <w:rPr>
          <w:rFonts w:ascii="宋体" w:hAnsi="宋体" w:eastAsia="宋体"/>
          <w:sz w:val="21"/>
        </w:rPr>
        <w:tab/>
        <w:t>227</w:t>
      </w:r>
    </w:p>
    <w:p>
      <w:pPr>
        <w:tabs>
          <w:tab w:pos="9072" w:val="right" w:leader="dot"/>
        </w:tabs>
        <w:spacing w:after="40"/>
        <w:ind w:left="461"/>
      </w:pPr>
      <w:r>
        <w:rPr>
          <w:rFonts w:ascii="宋体" w:hAnsi="宋体" w:eastAsia="宋体"/>
          <w:b w:val="0"/>
          <w:sz w:val="21"/>
        </w:rPr>
        <w:t>理论</w:t>
      </w:r>
      <w:r>
        <w:rPr>
          <w:rFonts w:ascii="宋体" w:hAnsi="宋体" w:eastAsia="宋体"/>
          <w:sz w:val="21"/>
        </w:rPr>
        <w:tab/>
        <w:t>227</w:t>
      </w:r>
    </w:p>
    <w:p>
      <w:pPr>
        <w:tabs>
          <w:tab w:pos="9072" w:val="right" w:leader="dot"/>
        </w:tabs>
        <w:spacing w:after="40"/>
        <w:ind w:left="461"/>
      </w:pPr>
      <w:r>
        <w:rPr>
          <w:rFonts w:ascii="宋体" w:hAnsi="宋体" w:eastAsia="宋体"/>
          <w:b w:val="0"/>
          <w:sz w:val="21"/>
        </w:rPr>
        <w:t>经济全球化</w:t>
      </w:r>
      <w:r>
        <w:rPr>
          <w:rFonts w:ascii="宋体" w:hAnsi="宋体" w:eastAsia="宋体"/>
          <w:sz w:val="21"/>
        </w:rPr>
        <w:tab/>
        <w:t>227</w:t>
      </w:r>
    </w:p>
    <w:p>
      <w:pPr>
        <w:tabs>
          <w:tab w:pos="9072" w:val="right" w:leader="dot"/>
        </w:tabs>
        <w:spacing w:after="40"/>
        <w:ind w:left="461"/>
      </w:pPr>
      <w:r>
        <w:rPr>
          <w:rFonts w:ascii="宋体" w:hAnsi="宋体" w:eastAsia="宋体"/>
          <w:b w:val="0"/>
          <w:sz w:val="21"/>
        </w:rPr>
        <w:t>政治多极化</w:t>
      </w:r>
      <w:r>
        <w:rPr>
          <w:rFonts w:ascii="宋体" w:hAnsi="宋体" w:eastAsia="宋体"/>
          <w:sz w:val="21"/>
        </w:rPr>
        <w:tab/>
        <w:t>229</w:t>
      </w:r>
    </w:p>
    <w:p>
      <w:pPr>
        <w:tabs>
          <w:tab w:pos="9072" w:val="right" w:leader="dot"/>
        </w:tabs>
        <w:spacing w:after="40"/>
        <w:ind w:left="461"/>
      </w:pPr>
      <w:r>
        <w:rPr>
          <w:rFonts w:ascii="宋体" w:hAnsi="宋体" w:eastAsia="宋体"/>
          <w:b w:val="0"/>
          <w:sz w:val="21"/>
        </w:rPr>
        <w:t>中国</w:t>
      </w:r>
      <w:r>
        <w:rPr>
          <w:rFonts w:ascii="宋体" w:hAnsi="宋体" w:eastAsia="宋体"/>
          <w:sz w:val="21"/>
        </w:rPr>
        <w:tab/>
        <w:t>230</w:t>
      </w:r>
    </w:p>
    <w:p>
      <w:pPr>
        <w:tabs>
          <w:tab w:pos="9072" w:val="right" w:leader="dot"/>
        </w:tabs>
        <w:spacing w:after="40"/>
        <w:ind w:left="461"/>
      </w:pPr>
      <w:r>
        <w:rPr>
          <w:rFonts w:ascii="宋体" w:hAnsi="宋体" w:eastAsia="宋体"/>
          <w:b w:val="0"/>
          <w:sz w:val="21"/>
        </w:rPr>
        <w:t>联合国</w:t>
      </w:r>
      <w:r>
        <w:rPr>
          <w:rFonts w:ascii="宋体" w:hAnsi="宋体" w:eastAsia="宋体"/>
          <w:sz w:val="21"/>
        </w:rPr>
        <w:tab/>
        <w:t>232</w:t>
      </w:r>
    </w:p>
    <w:p>
      <w:r>
        <w:br w:type="page"/>
      </w:r>
    </w:p>
    <w:p>
      <w:r>
        <w:rPr>
          <w:rFonts w:ascii="宋体" w:hAnsi="宋体" w:eastAsia="宋体"/>
          <w:b w:val="0"/>
          <w:sz w:val="21"/>
        </w:rPr>
        <w:t xml:space="preserve">学生厚版 · 235 条逐条核实讲义二级框架版 · </w:t>
      </w:r>
      <w:r>
        <w:rPr>
          <w:rFonts w:ascii="宋体" w:hAnsi="宋体" w:eastAsia="宋体"/>
          <w:b/>
          <w:sz w:val="21"/>
        </w:rPr>
        <w:t>Claude 排版优化</w:t>
      </w:r>
      <w:r>
        <w:rPr>
          <w:rFonts w:ascii="宋体" w:hAnsi="宋体" w:eastAsia="宋体"/>
          <w:b w:val="0"/>
          <w:sz w:val="21"/>
        </w:rPr>
        <w:t>（2026.5.28 · 共 104 术语 / 235 条目 · 2026.5.31 学生最终版·回原卷细则逐条核校）</w:t>
      </w:r>
    </w:p>
    <w:p>
      <w:r>
        <w:rPr>
          <w:rFonts w:ascii="宋体" w:hAnsi="宋体" w:eastAsia="宋体"/>
          <w:sz w:val="21"/>
        </w:rPr>
        <w:t>飞哥正志讲堂</w:t>
      </w:r>
    </w:p>
    <w:p>
      <w:pPr>
        <w:pStyle w:val="3"/>
      </w:pPr>
      <w:r>
        <w:rPr>
          <w:rFonts w:eastAsia="黑体"/>
        </w:rPr>
        <w:t>二级结构说明</w:t>
      </w:r>
    </w:p>
    <w:p>
      <w:r>
        <w:rPr>
          <w:rFonts w:ascii="宋体" w:hAnsi="宋体" w:eastAsia="宋体"/>
          <w:sz w:val="21"/>
        </w:rPr>
        <w:t>本版按用户讲义框架组织：六大要素用于找方向；二级框架优先采用讲义口诀和结构；核心答题点保留原细则高信息量表述，题例用于训练迁移。</w:t>
      </w:r>
    </w:p>
    <w:p>
      <w:r>
        <w:rPr>
          <w:rFonts w:ascii="宋体" w:hAnsi="宋体" w:eastAsia="宋体"/>
          <w:sz w:val="21"/>
        </w:rPr>
        <w:t>正文不展示频次，避免学生把术语当成机械押题；后台映射表保留分布，供后续审核和调整。</w:t>
      </w:r>
    </w:p>
    <w:p>
      <w:pPr>
        <w:pStyle w:val="3"/>
      </w:pPr>
      <w:r>
        <w:rPr>
          <w:rFonts w:eastAsia="黑体"/>
        </w:rPr>
        <w:t>时代背景</w:t>
      </w:r>
    </w:p>
    <w:p>
      <w:pPr>
        <w:pStyle w:val="4"/>
      </w:pPr>
      <w:r>
        <w:rPr>
          <w:rFonts w:eastAsia="黑体"/>
        </w:rPr>
        <w:t>机遇</w:t>
      </w:r>
    </w:p>
    <w:p>
      <w:pPr>
        <w:pStyle w:val="5"/>
      </w:pPr>
      <w:r>
        <w:rPr>
          <w:rFonts w:eastAsia="黑体"/>
        </w:rPr>
        <w:t>核心答题点：和平与发展仍是时代主题</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r>
        <w:rPr>
          <w:rFonts w:ascii="宋体" w:hAnsi="宋体" w:eastAsia="宋体"/>
          <w:b/>
          <w:sz w:val="21"/>
        </w:rPr>
        <w:t xml:space="preserve">【答案落点】 </w:t>
      </w:r>
      <w:r>
        <w:rPr>
          <w:rFonts w:ascii="宋体" w:hAnsi="宋体" w:eastAsia="宋体"/>
          <w:b/>
          <w:sz w:val="21"/>
        </w:rPr>
        <w:t>全球治理倡议回应世界变乱交织和治理赤字，符合和平与发展时代主题、经济全球化发展趋势和各国人民求和平、谋发展、促合作的共同愿望。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2025海淀期中Q21(2)</w:t>
      </w:r>
    </w:p>
    <w:p>
      <w:r>
        <w:rPr>
          <w:rFonts w:ascii="宋体" w:hAnsi="宋体" w:eastAsia="宋体"/>
          <w:b/>
          <w:sz w:val="21"/>
        </w:rPr>
        <w:t xml:space="preserve">【材料触发点】 </w:t>
      </w:r>
      <w:r>
        <w:rPr>
          <w:rFonts w:ascii="宋体" w:hAnsi="宋体" w:eastAsia="宋体"/>
          <w:b w:val="0"/>
          <w:sz w:val="21"/>
        </w:rPr>
        <w:t>设问分析外交的“变”，题面把新中国外交放在不同历史阶段和国际格局演进中，作答应从外部时代背景变化说明外交内容和任务的调整。</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题面把新中国外交按历史阶段铺开，强调阶段之间存在差异；这些差异由外部国际格局的演进推动，不是中国主观偏好的变化。要写"变"的逻辑，重在解释外交为何随时代主题而调整，不能把外交阶段照搬罗列。先点出政治多极化、经济全球化深入发展、时代主题落到和平与发展，再把外交重点和合作方式的发展接为时代背景调整后的具体回应。</w:t>
      </w:r>
    </w:p>
    <w:p>
      <w:r>
        <w:rPr>
          <w:rFonts w:ascii="宋体" w:hAnsi="宋体" w:eastAsia="宋体"/>
          <w:b/>
          <w:sz w:val="21"/>
        </w:rPr>
        <w:t xml:space="preserve">【答案落点】 </w:t>
      </w:r>
      <w:r>
        <w:rPr>
          <w:rFonts w:ascii="宋体" w:hAnsi="宋体" w:eastAsia="宋体"/>
          <w:b/>
          <w:sz w:val="21"/>
        </w:rPr>
        <w:t>新中国外交所处时代背景不断变化，政治多极化、经济全球化深入发展，和平与发展成为时代主题，外交重点和国际合作方式也随之发展。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3. 2024海淀二模Q18(1)多极化世界中的民主与全球治理</w:t>
      </w:r>
    </w:p>
    <w:p>
      <w:r>
        <w:rPr>
          <w:rFonts w:ascii="宋体" w:hAnsi="宋体" w:eastAsia="宋体"/>
          <w:b/>
          <w:sz w:val="21"/>
        </w:rPr>
        <w:t xml:space="preserve">【材料触发点】 </w:t>
      </w:r>
      <w:r>
        <w:rPr>
          <w:rFonts w:ascii="宋体" w:hAnsi="宋体" w:eastAsia="宋体"/>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8分）要求：观点明确；知识运用准确；论述合乎逻辑，条理清晰。（本宝典示例：选「多极化世界中的民主与全球治理」议题作答）</w:t>
      </w:r>
    </w:p>
    <w:p>
      <w:r>
        <w:rPr>
          <w:rFonts w:ascii="宋体" w:hAnsi="宋体" w:eastAsia="宋体"/>
          <w:b/>
          <w:sz w:val="21"/>
        </w:rPr>
        <w:t>【为什么能想到】</w:t>
      </w:r>
      <w: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落到推动全球治理民主化。</w:t>
      </w:r>
    </w:p>
    <w:p>
      <w:r>
        <w:rPr>
          <w:rFonts w:ascii="宋体" w:hAnsi="宋体" w:eastAsia="宋体"/>
          <w:b/>
          <w:sz w:val="21"/>
        </w:rPr>
        <w:t xml:space="preserve">【答案落点】 </w:t>
      </w:r>
      <w:r>
        <w:rPr>
          <w:rFonts w:ascii="宋体" w:hAnsi="宋体" w:eastAsia="宋体"/>
          <w:b/>
          <w:sz w:val="21"/>
        </w:rPr>
        <w:t>和平与发展仍是时代主题，人工智能、大数据带来的治理挑战和全球南方国家诉求上升，要求各方在和平合作框架内推进更有效、更民主的全球治理。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政治多极化：世界多极化是当今国际形势的突出特点；推动构建人类命运共同体；国际组织</w:t>
      </w:r>
      <w:r>
        <w:rPr>
          <w:rFonts w:ascii="宋体" w:hAnsi="宋体" w:eastAsia="宋体"/>
          <w:b w:val="0"/>
          <w:sz w:val="21"/>
        </w:rPr>
      </w:r>
    </w:p>
    <w:p>
      <w:pPr>
        <w:spacing w:before="120"/>
      </w:pPr>
      <w:r>
        <w:rPr>
          <w:rFonts w:ascii="黑体" w:hAnsi="黑体" w:eastAsia="黑体"/>
          <w:b/>
          <w:color w:val="1F497D"/>
          <w:sz w:val="22"/>
        </w:rPr>
        <w:t>4. 2025延庆一模Q20(2)外交部发言人回应"脱钩断链"</w:t>
      </w:r>
    </w:p>
    <w:p>
      <w:r>
        <w:rPr>
          <w:rFonts w:ascii="宋体" w:hAnsi="宋体" w:eastAsia="宋体"/>
          <w:b/>
          <w:sz w:val="21"/>
        </w:rPr>
        <w:t xml:space="preserve">【材料触发点】 </w:t>
      </w:r>
      <w:r>
        <w:rPr>
          <w:rFonts w:ascii="宋体" w:hAnsi="宋体" w:eastAsia="宋体"/>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写和平与发展仍是时代主题、维护产供链稳定符合共同利益，再举近70国企业齐聚链博会作为顺势合作的事实，最后否定"脱钩断链"逻辑。</w:t>
      </w:r>
    </w:p>
    <w:p>
      <w:r>
        <w:rPr>
          <w:rFonts w:ascii="宋体" w:hAnsi="宋体" w:eastAsia="宋体"/>
          <w:b/>
          <w:sz w:val="21"/>
        </w:rPr>
        <w:t xml:space="preserve">【答案落点】 </w:t>
      </w:r>
      <w:r>
        <w:rPr>
          <w:rFonts w:ascii="宋体" w:hAnsi="宋体" w:eastAsia="宋体"/>
          <w:b/>
          <w:sz w:val="21"/>
        </w:rPr>
        <w:t>维护全球产供链韧性和稳定是世界经济可持续发展的重要保障，符合国际社会的共同利益，顺应和平与发展的时代主题。</w:t>
      </w:r>
    </w:p>
    <w:p>
      <w:r>
        <w:rPr>
          <w:rFonts w:ascii="宋体" w:hAnsi="宋体" w:eastAsia="宋体"/>
          <w:b/>
          <w:sz w:val="21"/>
        </w:rPr>
        <w:t xml:space="preserve">【同题组】 </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5. 2024西城二模Q19中国答案的国际关系新思路</w:t>
      </w:r>
    </w:p>
    <w:p>
      <w:r>
        <w:rPr>
          <w:rFonts w:ascii="宋体" w:hAnsi="宋体" w:eastAsia="宋体"/>
          <w:b/>
          <w:sz w:val="21"/>
        </w:rPr>
        <w:t xml:space="preserve">【材料触发点】 </w:t>
      </w:r>
      <w:r>
        <w:rPr>
          <w:rFonts w:ascii="宋体" w:hAnsi="宋体" w:eastAsia="宋体"/>
          <w:b w:val="0"/>
          <w:sz w:val="21"/>
        </w:rPr>
        <w:t>题面把恃强凌弱、零和博弈、结盟对抗作为旧国际关系的问题，需要把中国答案放回当今世界主题之下，说明它顺应而非违背和平与发展的时代潮流。</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把恃强凌弱、零和博弈、结盟对抗集中呈现为"旧"国际关系问题；这些"旧"问题与时代主题的方向相反，"新思路"必须放回时代潮流之中才能立住。设问要写中国答案的"新思路"，重在新旧对照；先要交代时代潮流仍是和平合作而非对抗，再展开中国答案的具体内容。先用和平与发展仍是时代主题立判，强调中国答案顺应时代而非违逆；再把材料中恃强凌弱、零和博弈、结盟对抗接为旧逻辑，最后承接中国答案的合作共赢内容。</w:t>
      </w:r>
    </w:p>
    <w:p>
      <w:r>
        <w:rPr>
          <w:rFonts w:ascii="宋体" w:hAnsi="宋体" w:eastAsia="宋体"/>
          <w:b/>
          <w:sz w:val="21"/>
        </w:rPr>
        <w:t xml:space="preserve">【答案落点】 </w:t>
      </w:r>
      <w:r>
        <w:rPr>
          <w:rFonts w:ascii="宋体" w:hAnsi="宋体" w:eastAsia="宋体"/>
          <w:b/>
          <w:sz w:val="21"/>
        </w:rPr>
        <w:t>人类命运共同体理念顺应时代潮流（细则可替代为「和平与发展」），倡导全球协作，推动国际秩序朝着更加公正合理的方向发展。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r>
        <w:rPr>
          <w:rFonts w:ascii="宋体" w:hAnsi="宋体" w:eastAsia="宋体"/>
          <w:b/>
          <w:sz w:val="21"/>
        </w:rPr>
        <w:t xml:space="preserve">【答案落点】 </w:t>
      </w:r>
      <w:r>
        <w:rPr>
          <w:rFonts w:ascii="宋体" w:hAnsi="宋体" w:eastAsia="宋体"/>
          <w:b/>
          <w:sz w:val="21"/>
        </w:rPr>
        <w:t>中非达成一系列战略性共识符合和平与发展的时代主题，为发展中国家联合应对全球挑战提供合作土壤。</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2026西城二模Q19(1)</w:t>
      </w:r>
    </w:p>
    <w:p>
      <w:r>
        <w:rPr>
          <w:rFonts w:ascii="宋体" w:hAnsi="宋体" w:eastAsia="宋体"/>
          <w:b/>
          <w:sz w:val="21"/>
        </w:rPr>
        <w:t xml:space="preserve">【材料触发点】 </w:t>
      </w:r>
      <w:r>
        <w:rPr>
          <w:rFonts w:ascii="宋体" w:hAnsi="宋体" w:eastAsia="宋体"/>
          <w:b w:val="0"/>
          <w:sz w:val="21"/>
        </w:rPr>
        <w:t>数据跨境流动和数字经济发展形成全球性议题，中国参与全球数据治理要先说明全球化背景和共同价值基础。</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r>
        <w:rPr>
          <w:rFonts w:ascii="宋体" w:hAnsi="宋体" w:eastAsia="宋体"/>
          <w:b/>
          <w:sz w:val="21"/>
        </w:rPr>
        <w:t xml:space="preserve">【答案落点】 </w:t>
      </w:r>
      <w:r>
        <w:rPr>
          <w:rFonts w:ascii="宋体" w:hAnsi="宋体" w:eastAsia="宋体"/>
          <w:b/>
          <w:sz w:val="21"/>
        </w:rPr>
        <w:t>数字经济发展推动数据跨境流动，全球化发展趋势使数据治理成为各国共同面对的问题，中国参与全球数据治理符合和平与发展、全人类共同价值和人类共同利益。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8. 2026朝阳期末Q20</w:t>
      </w:r>
    </w:p>
    <w:p>
      <w:r>
        <w:rPr>
          <w:rFonts w:ascii="宋体" w:hAnsi="宋体" w:eastAsia="宋体"/>
          <w:b/>
          <w:sz w:val="21"/>
        </w:rPr>
        <w:t xml:space="preserve">【材料触发点】 </w:t>
      </w:r>
      <w:r>
        <w:rPr>
          <w:rFonts w:ascii="宋体" w:hAnsi="宋体" w:eastAsia="宋体"/>
          <w:b w:val="0"/>
          <w:sz w:val="21"/>
        </w:rPr>
        <w:t>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 xml:space="preserve">【得分层次】 </w:t>
      </w:r>
      <w:r>
        <w:rPr>
          <w:rFonts w:ascii="宋体" w:hAnsi="宋体" w:eastAsia="宋体"/>
          <w:b w:val="0"/>
          <w:sz w:val="21"/>
        </w:rPr>
        <w:t>8分；和平发展、政治、经济、我国国家利益四个角度各2分，每个角度按背景1分+目标1分处理。</w:t>
      </w:r>
    </w:p>
    <w:p>
      <w:r>
        <w:rPr>
          <w:rFonts w:ascii="宋体" w:hAnsi="宋体" w:eastAsia="宋体"/>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r>
        <w:rPr>
          <w:rFonts w:ascii="宋体" w:hAnsi="宋体" w:eastAsia="宋体"/>
          <w:b/>
          <w:sz w:val="21"/>
        </w:rPr>
        <w:t xml:space="preserve">【答案落点】 </w:t>
      </w:r>
      <w:r>
        <w:rPr>
          <w:rFonts w:ascii="宋体" w:hAnsi="宋体" w:eastAsia="宋体"/>
          <w:b/>
          <w:sz w:val="21"/>
        </w:rPr>
        <w:t>和平与发展是当今时代的主题，中国携手周边国家共建和平家园、安宁家园，妥善管控矛盾分歧，扩大共同利益，有利于推动周边命运共同体建设和全球治理更加公正合理。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9. 2026海淀期中Q22(1)</w:t>
      </w:r>
    </w:p>
    <w:p>
      <w:r>
        <w:rPr>
          <w:rFonts w:ascii="宋体" w:hAnsi="宋体" w:eastAsia="宋体"/>
          <w:b/>
          <w:sz w:val="21"/>
        </w:rPr>
        <w:t xml:space="preserve">【材料触发点】 </w:t>
      </w:r>
      <w:r>
        <w:rPr>
          <w:rFonts w:ascii="宋体" w:hAnsi="宋体" w:eastAsia="宋体"/>
          <w:b w:val="0"/>
          <w:sz w:val="21"/>
        </w:rPr>
        <w:t>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 xml:space="preserve">【设问】 </w:t>
      </w:r>
      <w:r>
        <w:rPr>
          <w:rFonts w:ascii="宋体" w:hAnsi="宋体" w:eastAsia="宋体"/>
          <w:b w:val="0"/>
          <w:sz w:val="21"/>
        </w:rPr>
        <w:t>运用《当代国际政治与经济》知识，说明全球治理倡议为什么能获得国际社会广泛认同。（6分）</w:t>
      </w:r>
    </w:p>
    <w:p>
      <w:r>
        <w:rPr>
          <w:rFonts w:ascii="宋体" w:hAnsi="宋体" w:eastAsia="宋体"/>
          <w:b/>
          <w:sz w:val="21"/>
        </w:rPr>
        <w:t>【为什么能想到】</w:t>
      </w:r>
      <w:r>
        <w:t xml:space="preserve">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r>
        <w:rPr>
          <w:rFonts w:ascii="宋体" w:hAnsi="宋体" w:eastAsia="宋体"/>
          <w:b/>
          <w:sz w:val="21"/>
        </w:rPr>
        <w:t xml:space="preserve">【答案落点】 </w:t>
      </w:r>
      <w:r>
        <w:rPr>
          <w:rFonts w:ascii="宋体" w:hAnsi="宋体" w:eastAsia="宋体"/>
          <w:b/>
          <w:sz w:val="21"/>
        </w:rPr>
        <w:t>全球治理倡议顺应和平与发展的时代潮流，符合世界各国人民的共同愿望，因此能够获得国际社会广泛认同。</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构建人类命运共同体；推动国际关系民主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中国：倡导文明平等互鉴，弘扬全人类共同价值，尊重世界文明多样性</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10. 2025朝阳期末Q21</w:t>
      </w:r>
    </w:p>
    <w:p>
      <w:r>
        <w:rPr>
          <w:rFonts w:ascii="宋体" w:hAnsi="宋体" w:eastAsia="宋体"/>
          <w:b/>
          <w:sz w:val="21"/>
        </w:rPr>
        <w:t xml:space="preserve">【材料触发点】 </w:t>
      </w:r>
      <w:r>
        <w:rPr>
          <w:rFonts w:ascii="宋体" w:hAnsi="宋体" w:eastAsia="宋体"/>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写和平与发展仍是时代主题、中国外交以促进世界和平与发展为目标，再点出维护和平稳定的国际环境，最后接四类外部风险的应对动作。</w:t>
      </w:r>
    </w:p>
    <w:p>
      <w:r>
        <w:rPr>
          <w:rFonts w:ascii="宋体" w:hAnsi="宋体" w:eastAsia="宋体"/>
          <w:b/>
          <w:sz w:val="21"/>
        </w:rPr>
        <w:t xml:space="preserve">【答案落点】 </w:t>
      </w:r>
      <w:r>
        <w:rPr>
          <w:rFonts w:ascii="宋体" w:hAnsi="宋体" w:eastAsia="宋体"/>
          <w:b/>
          <w:sz w:val="21"/>
        </w:rPr>
        <w:t>中国开展中国特色大国外交，促进世界和平与发展，维护和平稳定的国际环境，回应单边霸凌、脱钩断链和意识形态分歧等外部风险，为推进中国式现代化营造稳定的外部条件。</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11.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和平与发展是当今时代主题，科技小院顺应世界大势，以农业合作助力发展中国家共同发展，成为南南合作典范。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12.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w:t>
      </w:r>
      <w:r>
        <w:rPr>
          <w:rFonts w:ascii="宋体" w:hAnsi="宋体" w:eastAsia="宋体"/>
          <w:b w:val="0"/>
          <w:sz w:val="21"/>
        </w:rPr>
        <w:t xml:space="preserve"> 结合材料，运用《当代国际政治与经济》的知识，分析中国与东盟经贸合作能够提质升级的原因。</w:t>
      </w:r>
    </w:p>
    <w:p>
      <w:r>
        <w:rPr>
          <w:rFonts w:ascii="宋体" w:hAnsi="宋体" w:eastAsia="宋体"/>
          <w:b/>
          <w:sz w:val="21"/>
        </w:rPr>
        <w:t>【答案落点】</w:t>
      </w:r>
      <w:r>
        <w:rPr>
          <w:rFonts w:ascii="宋体" w:hAnsi="宋体" w:eastAsia="宋体"/>
          <w:b w:val="0"/>
          <w:sz w:val="21"/>
        </w:rPr>
        <w:t xml:space="preserve"> 中国与东盟经贸合作提质升级，顺应经济全球化趋势、符合和平与发展的时代主题，推动区域共同发展。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13.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w:t>
      </w:r>
      <w:r>
        <w:rPr>
          <w:rFonts w:ascii="宋体" w:hAnsi="宋体" w:eastAsia="宋体"/>
          <w:b w:val="0"/>
          <w:sz w:val="21"/>
        </w:rPr>
        <w:t xml:space="preserve"> 结合材料二,运用《当代国际政治与经济》知识，说明中国"推动重塑全球能源治理格局"的理论逻辑和价值意蕴。</w:t>
      </w:r>
    </w:p>
    <w:p>
      <w:r>
        <w:rPr>
          <w:rFonts w:ascii="宋体" w:hAnsi="宋体" w:eastAsia="宋体"/>
          <w:b/>
          <w:sz w:val="21"/>
        </w:rPr>
        <w:t>【答案落点】</w:t>
      </w:r>
      <w:r>
        <w:rPr>
          <w:rFonts w:ascii="宋体" w:hAnsi="宋体" w:eastAsia="宋体"/>
          <w:b w:val="0"/>
          <w:sz w:val="21"/>
        </w:rPr>
        <w:t xml:space="preserve"> 中国顺应和平、发展、合作、共赢的历史潮流，以"一带一路"为平台推动全球能源治理，符合国际交往与合作的基本逻辑。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14.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中国坚定不移扩大高水平对外开放、推动贸易投资自由化便利化，顺应了和平与发展这一时代主题，为全球发展注入稳定性。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15.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当前国际局势变乱交织，而和平与发展仍是时代主题，需各国携手应对挑战、共谋发展。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16.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和平与发展仍是时代主题，中国倡议顺应这一潮流，致力于亚太和平合作与共同发展。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17.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和平与发展仍是当今时代主题，面对全球发展新挑战，同球共济、团结合作才是正确选择，全球发展倡议顺应了这一潮流。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18.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顺应和平与发展的国际潮流，中国以开源战略加强国际交流合作，积极参与全球治理，推动全球合作新模式。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19.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和平与发展是当今时代主题，中国式现代化是走和平发展道路的现代化，应顺应时代潮流乘势而上。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挑战</w:t>
      </w:r>
    </w:p>
    <w:p>
      <w:pPr>
        <w:pStyle w:val="5"/>
      </w:pPr>
      <w:r>
        <w:rPr>
          <w:rFonts w:eastAsia="黑体"/>
        </w:rPr>
        <w:t>核心答题点：百年变局与外部风险挑战</w:t>
      </w:r>
    </w:p>
    <w:p>
      <w:pPr>
        <w:spacing w:before="120"/>
      </w:pPr>
      <w:r>
        <w:rPr>
          <w:rFonts w:ascii="黑体" w:hAnsi="黑体" w:eastAsia="黑体"/>
          <w:b/>
          <w:color w:val="1F497D"/>
          <w:sz w:val="22"/>
        </w:rPr>
        <w:t>1. 2025东城二模Q20</w:t>
      </w:r>
    </w:p>
    <w:p>
      <w:r>
        <w:rPr>
          <w:rFonts w:ascii="宋体" w:hAnsi="宋体" w:eastAsia="宋体"/>
          <w:b/>
          <w:sz w:val="21"/>
        </w:rPr>
        <w:t xml:space="preserve">【材料触发点】 </w:t>
      </w:r>
      <w:r>
        <w:rPr>
          <w:rFonts w:ascii="宋体" w:hAnsi="宋体" w:eastAsia="宋体"/>
          <w:b w:val="0"/>
          <w:sz w:val="21"/>
        </w:rPr>
        <w:t>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写当今国际局势变乱交织、人类面临多重风险挑战，再把这些挑战接为"同球共济"必要性的来源，最后承接中国主张。</w:t>
      </w:r>
    </w:p>
    <w:p>
      <w:r>
        <w:rPr>
          <w:rFonts w:ascii="宋体" w:hAnsi="宋体" w:eastAsia="宋体"/>
          <w:b/>
          <w:sz w:val="21"/>
        </w:rPr>
        <w:t xml:space="preserve">【答案落点】 </w:t>
      </w:r>
      <w:r>
        <w:rPr>
          <w:rFonts w:ascii="宋体" w:hAnsi="宋体" w:eastAsia="宋体"/>
          <w:b/>
          <w:sz w:val="21"/>
        </w:rPr>
        <w:t>当今国际局势变乱交织，局部动荡不断，人类面临经济复苏乏力、贸易保护主义、冲突动荡和非传统安全威胁等诸多问题和挑战，因此更需要弘扬“同球共济”精神。</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 xml:space="preserve">【材料触发点】 </w:t>
      </w:r>
      <w:r>
        <w:rPr>
          <w:rFonts w:ascii="宋体" w:hAnsi="宋体" w:eastAsia="宋体"/>
          <w:b w:val="0"/>
          <w:sz w:val="21"/>
        </w:rPr>
        <w:t>题目先要求分析“变局”中的经济形势，细则明确我国发展的外部环境日趋严峻、风险挑战增多，因此要先写外部风险压力。</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r>
        <w:t xml:space="preserve"> 细则集中呈现我国外部环境日趋严峻、风险挑战增多；这是典型的“变局”中分析经济形势的信号。设问指向先分析"变局"中的经济形势再谈开新局，分析形势就要把外部环境的严峻性立住。先写我国外部环境日趋严峻、风险挑战增多，再把外部压力接为统筹发展与安全的必要性，最后承接以新安全格局保障新发展格局的开新局思路。</w:t>
      </w:r>
    </w:p>
    <w:p>
      <w:r>
        <w:rPr>
          <w:rFonts w:ascii="宋体" w:hAnsi="宋体" w:eastAsia="宋体"/>
          <w:b/>
          <w:sz w:val="21"/>
        </w:rPr>
        <w:t xml:space="preserve">【答案落点】 </w:t>
      </w:r>
      <w:r>
        <w:rPr>
          <w:rFonts w:ascii="宋体" w:hAnsi="宋体" w:eastAsia="宋体"/>
          <w:b/>
          <w:sz w:val="21"/>
        </w:rPr>
        <w:t>我国发展的外部环境日趋严峻、风险挑战增多，使中国经济开新局必须统筹发展与安全。</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核心答题点：气候变化给全人类带来巨大风险和挑战，气候治理已成为全球治理的重要议题之一</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r>
        <w:rPr>
          <w:rFonts w:ascii="宋体" w:hAnsi="宋体" w:eastAsia="宋体"/>
          <w:b/>
          <w:sz w:val="21"/>
        </w:rPr>
        <w:t xml:space="preserve">【答案落点】 </w:t>
      </w:r>
      <w:r>
        <w:rPr>
          <w:rFonts w:ascii="宋体" w:hAnsi="宋体" w:eastAsia="宋体"/>
          <w:b/>
          <w:sz w:val="21"/>
        </w:rPr>
        <w:t>气候变化给全人类带来巨大风险和挑战，已成为全球治理的重要议题，各国应把应对气候变化作为共同责任推进。</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pStyle w:val="3"/>
      </w:pPr>
      <w:r>
        <w:rPr>
          <w:rFonts w:eastAsia="黑体"/>
        </w:rPr>
        <w:t>理论</w:t>
      </w:r>
    </w:p>
    <w:p>
      <w:pPr>
        <w:pStyle w:val="4"/>
      </w:pPr>
      <w:r>
        <w:rPr>
          <w:rFonts w:eastAsia="黑体"/>
        </w:rPr>
        <w:t>合作</w:t>
      </w:r>
    </w:p>
    <w:p>
      <w:pPr>
        <w:pStyle w:val="5"/>
      </w:pPr>
      <w:r>
        <w:rPr>
          <w:rFonts w:eastAsia="黑体"/>
        </w:rPr>
        <w:t>核心答题点：国家间共同利益是国家合作的基础</w:t>
      </w:r>
    </w:p>
    <w:p>
      <w:pPr>
        <w:spacing w:before="120"/>
      </w:pPr>
      <w:r>
        <w:rPr>
          <w:rFonts w:ascii="黑体" w:hAnsi="黑体" w:eastAsia="黑体"/>
          <w:b/>
          <w:color w:val="1F497D"/>
          <w:sz w:val="22"/>
        </w:rPr>
        <w:t>1. 2025东城一模Q20</w:t>
      </w:r>
    </w:p>
    <w:p>
      <w:r>
        <w:rPr>
          <w:rFonts w:ascii="宋体" w:hAnsi="宋体" w:eastAsia="宋体"/>
          <w:b/>
          <w:sz w:val="21"/>
        </w:rPr>
        <w:t xml:space="preserve">【材料触发点】 </w:t>
      </w:r>
      <w:r>
        <w:rPr>
          <w:rFonts w:ascii="宋体" w:hAnsi="宋体" w:eastAsia="宋体"/>
          <w:b w:val="0"/>
          <w:sz w:val="21"/>
        </w:rPr>
        <w:t>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最后接到此次出访拓展务实合作的具体表现。</w:t>
      </w:r>
    </w:p>
    <w:p>
      <w:r>
        <w:rPr>
          <w:rFonts w:ascii="宋体" w:hAnsi="宋体" w:eastAsia="宋体"/>
          <w:b/>
          <w:sz w:val="21"/>
        </w:rPr>
        <w:t xml:space="preserve">【答案落点】 </w:t>
      </w:r>
      <w:r>
        <w:rPr>
          <w:rFonts w:ascii="宋体" w:hAnsi="宋体" w:eastAsia="宋体"/>
          <w:b/>
          <w:sz w:val="21"/>
        </w:rPr>
        <w:t>此次元首外交围绕自贸协定升级、共建“一带一路”合作规划和多项合作文件拓展务实合作，体现国家间共同利益是合作的基础。</w:t>
      </w:r>
    </w:p>
    <w:p>
      <w:r>
        <w:rPr>
          <w:rFonts w:ascii="宋体" w:hAnsi="宋体" w:eastAsia="宋体"/>
          <w:b/>
          <w:sz w:val="21"/>
        </w:rPr>
        <w:t xml:space="preserve">【同题组】 </w:t>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 xml:space="preserve">【材料触发点】 </w:t>
      </w:r>
      <w:r>
        <w:rPr>
          <w:rFonts w:ascii="宋体" w:hAnsi="宋体" w:eastAsia="宋体"/>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最后接到助推亚太合作走深走实。</w:t>
      </w:r>
    </w:p>
    <w:p>
      <w:r>
        <w:rPr>
          <w:rFonts w:ascii="宋体" w:hAnsi="宋体" w:eastAsia="宋体"/>
          <w:b/>
          <w:sz w:val="21"/>
        </w:rPr>
        <w:t xml:space="preserve">【答案落点】 </w:t>
      </w:r>
      <w:r>
        <w:rPr>
          <w:rFonts w:ascii="宋体" w:hAnsi="宋体" w:eastAsia="宋体"/>
          <w:b/>
          <w:sz w:val="21"/>
        </w:rPr>
        <w:t>中国倡议立足亚太各国在多边贸易、产业链供应链和开放发展中的共同利益，凝聚共同维护、共同推进、共享繁荣的合作共识，助推亚太合作走深走实。</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【材料触发点】 </w:t>
      </w:r>
      <w:r>
        <w:rPr>
          <w:rFonts w:ascii="宋体" w:hAnsi="宋体" w:eastAsia="宋体"/>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题面把减贫国际合作、教育合作和卫生健康经验分享三组事实并排，呈现的是中国把自身发展成果与各国发展需求拼到同一张利益清单上。要写"大国情怀与担当"，必须先解释中国为什么能与各国一起做这些事，再说担当从何而来。先点明中国致力于扩大同各国利益的汇合点，再写减贫、教育、卫生健康等领域的合作是共同利益的具体落点，最后接到中国把自身发展成就转化为全球可持续发展的共同利益。</w:t>
      </w:r>
    </w:p>
    <w:p>
      <w:r>
        <w:rPr>
          <w:rFonts w:ascii="宋体" w:hAnsi="宋体" w:eastAsia="宋体"/>
          <w:b/>
          <w:sz w:val="21"/>
        </w:rPr>
        <w:t xml:space="preserve">【答案落点】 </w:t>
      </w:r>
      <w:r>
        <w:rPr>
          <w:rFonts w:ascii="宋体" w:hAnsi="宋体" w:eastAsia="宋体"/>
          <w:b/>
          <w:sz w:val="21"/>
        </w:rPr>
        <w:t>中国致力于扩大同各国利益的汇合点，在消除贫困、教育普及和卫生健康等领域同各国合作，把自身发展成就转化为推动全球可持续发展的共同利益。</w:t>
      </w:r>
    </w:p>
    <w:p>
      <w:r>
        <w:rPr>
          <w:rFonts w:ascii="宋体" w:hAnsi="宋体" w:eastAsia="宋体"/>
          <w:b/>
          <w:sz w:val="21"/>
        </w:rPr>
        <w:t xml:space="preserve">【同题组】 </w:t>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题面写中非合力反对脱钩断链、提升发展中国家在全球治理体系中的代表性和发言权，并把战略共识嵌入南南合作；设问问理论逻辑，回答合作为什么能够成立时必须先写共同利益。</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最后接到双方能够达成一系列战略性共识。</w:t>
      </w:r>
    </w:p>
    <w:p>
      <w:r>
        <w:rPr>
          <w:rFonts w:ascii="宋体" w:hAnsi="宋体" w:eastAsia="宋体"/>
          <w:b/>
          <w:sz w:val="21"/>
        </w:rPr>
        <w:t xml:space="preserve">【答案落点】 </w:t>
      </w:r>
      <w:r>
        <w:rPr>
          <w:rFonts w:ascii="宋体" w:hAnsi="宋体" w:eastAsia="宋体"/>
          <w:b/>
          <w:sz w:val="21"/>
        </w:rPr>
        <w:t>国家间共同利益是合作的基础，中非在维护发展中国家共同利益、反对脱钩断链、推进全球治理公平方面具有共同关切，因此能够达成战略性共识。</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5.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题面写中国与共建国家围绕绿色能源开发、技术合作、绿色基建联动，构成绿色发展上的共同需求；设问问理论逻辑，必须先给出合作成立的理论解释。</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最后接到中国能够推动重塑全球能源治理格局。</w:t>
      </w:r>
    </w:p>
    <w:p>
      <w:r>
        <w:rPr>
          <w:rFonts w:ascii="宋体" w:hAnsi="宋体" w:eastAsia="宋体"/>
          <w:b/>
          <w:sz w:val="21"/>
        </w:rPr>
        <w:t xml:space="preserve">【答案落点】 </w:t>
      </w:r>
      <w:r>
        <w:rPr>
          <w:rFonts w:ascii="宋体" w:hAnsi="宋体" w:eastAsia="宋体"/>
          <w:b/>
          <w:sz w:val="21"/>
        </w:rPr>
        <w:t>中国与国际社会在绿色能源开发利用、应对气候变化和实现可持续发展方面存在共同利益，共同利益是国家间合作的基础，因此中国能够推动重塑全球能源治理格局。</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 xml:space="preserve">【材料触发点】 </w:t>
      </w:r>
      <w:r>
        <w:rPr>
          <w:rFonts w:ascii="宋体" w:hAnsi="宋体" w:eastAsia="宋体"/>
          <w:b w:val="0"/>
          <w:sz w:val="21"/>
        </w:rPr>
        <w:t>中国与东盟市场、资源、产业和贸易投资互补，合作升级建立在双方共同利益基础上。</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r>
        <w:t xml:space="preserve">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最后接到合作顺应区域发展和时代发展主题、能够提质升级。</w:t>
      </w:r>
    </w:p>
    <w:p>
      <w:r>
        <w:rPr>
          <w:rFonts w:ascii="宋体" w:hAnsi="宋体" w:eastAsia="宋体"/>
          <w:b/>
          <w:sz w:val="21"/>
        </w:rPr>
        <w:t xml:space="preserve">【答案落点】 </w:t>
      </w:r>
      <w:r>
        <w:rPr>
          <w:rFonts w:ascii="宋体" w:hAnsi="宋体" w:eastAsia="宋体"/>
          <w:b/>
          <w:sz w:val="21"/>
        </w:rPr>
        <w:t>中国与东盟经贸合作建立在双方共同利益基础上，顺应区域发展和时代发展主题，因此能够提质升级。</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2025东城二模Q20（同球共济精神）</w:t>
      </w:r>
    </w:p>
    <w:p>
      <w:r>
        <w:rPr>
          <w:rFonts w:ascii="宋体" w:hAnsi="宋体" w:eastAsia="宋体"/>
          <w:b/>
          <w:sz w:val="21"/>
        </w:rPr>
        <w:t xml:space="preserve">【材料触发点】 </w:t>
      </w:r>
      <w:r>
        <w:rPr>
          <w:rFonts w:ascii="宋体" w:hAnsi="宋体" w:eastAsia="宋体"/>
          <w:b w:val="0"/>
          <w:sz w:val="21"/>
        </w:rPr>
        <w:t>设问要求论证“同球共济”精神为何能成立、为何能丰富人类命运共同体内涵，当材料呈现国际局势变乱交织、局部动荡不断时，要先回答各国在和平、安全、发展上存在共同利益。</w:t>
      </w:r>
    </w:p>
    <w:p>
      <w:r>
        <w:rPr>
          <w:rFonts w:ascii="宋体" w:hAnsi="宋体" w:eastAsia="宋体"/>
          <w:b/>
          <w:sz w:val="21"/>
        </w:rPr>
        <w:t xml:space="preserve">【设问】 </w:t>
      </w:r>
      <w:r>
        <w:rPr>
          <w:rFonts w:ascii="宋体" w:hAnsi="宋体" w:eastAsia="宋体"/>
          <w:b w:val="0"/>
          <w:sz w:val="21"/>
        </w:rPr>
        <w:t>结合材料，运用《当代国际政治与经济》知识，写一篇小论文。要求：自拟题目、观点明确、逻辑清晰，200字左右。</w:t>
      </w:r>
    </w:p>
    <w:p>
      <w:r>
        <w:rPr>
          <w:rFonts w:ascii="宋体" w:hAnsi="宋体" w:eastAsia="宋体"/>
          <w:b/>
          <w:sz w:val="21"/>
        </w:rPr>
        <w:t>【为什么能想到】</w:t>
      </w:r>
      <w:r>
        <w:t xml:space="preserve"> 当今国际局势变乱交织、局部动荡不断，单靠精神口号不足以解释“同球共济”的国际接受度。小论文要说明“同球共济”精神和中国行动的关系，必须先解释这一精神为什么有共同基础。先写各国在发展、安全、文明等问题上存在共同利益，再说明这使“同球共济”精神能够丰富人类命运共同体内涵并被国际社会接受。</w:t>
      </w:r>
    </w:p>
    <w:p>
      <w:r>
        <w:rPr>
          <w:rFonts w:ascii="宋体" w:hAnsi="宋体" w:eastAsia="宋体"/>
          <w:b/>
          <w:sz w:val="21"/>
        </w:rPr>
        <w:t xml:space="preserve">【答案落点】 </w:t>
      </w:r>
      <w:r>
        <w:rPr>
          <w:rFonts w:ascii="宋体" w:hAnsi="宋体" w:eastAsia="宋体"/>
          <w:b/>
          <w:sz w:val="21"/>
        </w:rPr>
        <w:t>当今国际局势变乱交织，各国在发展、安全、文明等问题上存在共同利益，这是“同球共济”精神能够丰富人类命运共同体内涵、被各国接受的客观基础。</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国家间共同利益是合作的基础，中国与南方国家在农业发展上利益交汇，科技小院正是基于共同利益的合作典范。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w:t>
      </w:r>
      <w:r>
        <w:rPr>
          <w:rFonts w:ascii="宋体" w:hAnsi="宋体" w:eastAsia="宋体"/>
          <w:b w:val="0"/>
          <w:sz w:val="21"/>
        </w:rPr>
        <w:t xml:space="preserve"> 结合研讨背景，运用《当代国际政治与经济》知识，完成下表：完善全球气候治理应遵循的基本原则；本次研讨各方达成的共识。</w:t>
      </w:r>
    </w:p>
    <w:p>
      <w:r>
        <w:rPr>
          <w:rFonts w:ascii="宋体" w:hAnsi="宋体" w:eastAsia="宋体"/>
          <w:b/>
          <w:sz w:val="21"/>
        </w:rPr>
        <w:t>【答案落点】</w:t>
      </w:r>
      <w:r>
        <w:rPr>
          <w:rFonts w:ascii="宋体" w:hAnsi="宋体" w:eastAsia="宋体"/>
          <w:b w:val="0"/>
          <w:sz w:val="21"/>
        </w:rPr>
        <w:t xml:space="preserve"> 各方达成共识：气候治理是人类共同责任，各国基于共同利益携手建立公平合理、合作共赢的全球气候治理体系。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10.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全球治理倡议符合各国间共同利益、契合共同愿望，顺应各国合作意愿，故能获得国际社会广泛认同。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构建人类命运共同体；推动国际关系民主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11.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全球发展倡议契合全人类共同利益，共同利益是国家合作的基础，近百个国家同中方签署合作文件、携手共谋发展。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12.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全人类是命运与共的大家庭，国与国之间利益交汇、命运交织、休戚与共，共同利益是处理国际关系合作共赢的基础。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13.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维护全球产供链韧性和稳定符合国际社会的共同利益，共同利益是国家合作的基础，各国应深化产供链合作共识。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14. 2026朝阳期末Q20</w:t>
      </w:r>
    </w:p>
    <w:p>
      <w:r>
        <w:rPr>
          <w:rFonts w:ascii="宋体" w:hAnsi="宋体" w:eastAsia="宋体"/>
          <w:b/>
          <w:sz w:val="21"/>
        </w:rPr>
        <w:t>【材料触发点】</w:t>
      </w:r>
      <w:r>
        <w:rPr>
          <w:rFonts w:ascii="宋体" w:hAnsi="宋体" w:eastAsia="宋体"/>
          <w:b w:val="0"/>
          <w:sz w:val="21"/>
        </w:rPr>
        <w:t xml:space="preserve"> 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【得分层次】</w:t>
      </w:r>
      <w:r>
        <w:rPr>
          <w:rFonts w:ascii="宋体" w:hAnsi="宋体" w:eastAsia="宋体"/>
          <w:b w:val="0"/>
          <w:sz w:val="21"/>
        </w:rPr>
        <w:t xml:space="preserve"> 8分；和平发展、政治、经济、我国国家利益四个角度各2分，每个角度按背景1分+目标1分处理。</w:t>
      </w:r>
    </w:p>
    <w:p>
      <w:r>
        <w:rPr>
          <w:rFonts w:ascii="宋体" w:hAnsi="宋体" w:eastAsia="宋体"/>
          <w:b/>
          <w:sz w:val="21"/>
        </w:rPr>
        <w:t>【答案落点】</w:t>
      </w:r>
      <w:r>
        <w:rPr>
          <w:rFonts w:ascii="宋体" w:hAnsi="宋体" w:eastAsia="宋体"/>
          <w:b w:val="0"/>
          <w:sz w:val="21"/>
        </w:rPr>
        <w:t xml:space="preserve"> 国家间共同利益是国家合作的基础，中国更有作为正是顺应各国共谋发展的共同利益，为世界发展大局贡献力量。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竞争</w:t>
      </w:r>
    </w:p>
    <w:p>
      <w:pPr>
        <w:pStyle w:val="5"/>
      </w:pPr>
      <w:r>
        <w:rPr>
          <w:rFonts w:eastAsia="黑体"/>
        </w:rPr>
        <w:t>核心答题点：当前国际竞争的实质是以经济和科技实力为基础的综合国力较量</w:t>
      </w:r>
    </w:p>
    <w:p>
      <w:pPr>
        <w:spacing w:before="120"/>
      </w:pPr>
      <w:r>
        <w:rPr>
          <w:rFonts w:ascii="黑体" w:hAnsi="黑体" w:eastAsia="黑体"/>
          <w:b/>
          <w:color w:val="1F497D"/>
          <w:sz w:val="22"/>
        </w:rPr>
        <w:t>1. 2024西城一模Q19(6)</w:t>
      </w:r>
    </w:p>
    <w:p>
      <w:r>
        <w:rPr>
          <w:rFonts w:ascii="宋体" w:hAnsi="宋体" w:eastAsia="宋体"/>
          <w:b/>
          <w:sz w:val="21"/>
        </w:rPr>
        <w:t xml:space="preserve">【材料触发点】 </w:t>
      </w:r>
      <w:r>
        <w:rPr>
          <w:rFonts w:ascii="宋体" w:hAnsi="宋体" w:eastAsia="宋体"/>
          <w:b w:val="0"/>
          <w:sz w:val="21"/>
        </w:rPr>
        <w:t>题目同时追问未来产业的挑战，前沿科技竞争具有国家战略属性，答题要把技术、人才、资源竞争上升到综合国力较量和风险防范。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r>
        <w:t xml:space="preserve"> 【飞哥说】 本题细则得分点未字面出现「综合国力较量」，宝典将本题归入此术语，是作者结合题面情境（卡脖子、技术封锁、未来产业国际竞争）所作的理论统摄，属合理外推，但答题时仍要回到细则采分关键词（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最后接到加强风险应对和防范、为未来产业开放发展筑牢安全屏障。</w:t>
      </w:r>
    </w:p>
    <w:p>
      <w:r>
        <w:rPr>
          <w:rFonts w:ascii="宋体" w:hAnsi="宋体" w:eastAsia="宋体"/>
          <w:b/>
          <w:sz w:val="21"/>
        </w:rPr>
        <w:t xml:space="preserve">【答案落点】 </w:t>
      </w:r>
      <w:r>
        <w:rPr>
          <w:rFonts w:ascii="宋体" w:hAnsi="宋体" w:eastAsia="宋体"/>
          <w:b/>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2024顺义思政二模Q19(2)</w:t>
      </w:r>
    </w:p>
    <w:p>
      <w:r>
        <w:rPr>
          <w:rFonts w:ascii="宋体" w:hAnsi="宋体" w:eastAsia="宋体"/>
          <w:b/>
          <w:sz w:val="21"/>
        </w:rPr>
        <w:t xml:space="preserve">【材料触发点】 </w:t>
      </w:r>
      <w:r>
        <w:rPr>
          <w:rFonts w:ascii="宋体" w:hAnsi="宋体" w:eastAsia="宋体"/>
          <w:b w:val="0"/>
          <w:sz w:val="21"/>
        </w:rPr>
        <w:t>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最后接到这是我国积极推动其发展的内在原因。</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当前国际竞争的实质是以经济和科技实力为基础的综合国力的较量，发展新质生产力能够增强我国科技和产业竞争力。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2024西城二模Q17</w:t>
      </w:r>
    </w:p>
    <w:p>
      <w:r>
        <w:rPr>
          <w:rFonts w:ascii="宋体" w:hAnsi="宋体" w:eastAsia="宋体"/>
          <w:b/>
          <w:sz w:val="21"/>
        </w:rPr>
        <w:t xml:space="preserve">【材料触发点】 </w:t>
      </w:r>
      <w:r>
        <w:rPr>
          <w:rFonts w:ascii="宋体" w:hAnsi="宋体" w:eastAsia="宋体"/>
          <w:b w:val="0"/>
          <w:sz w:val="21"/>
        </w:rPr>
        <w:t>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 xml:space="preserve">【设问】 </w:t>
      </w:r>
      <w:r>
        <w:rPr>
          <w:rFonts w:ascii="宋体" w:hAnsi="宋体" w:eastAsia="宋体"/>
          <w:b w:val="0"/>
          <w:sz w:val="21"/>
        </w:rPr>
        <w:t>新一轮科技革命在全球范围内风起云涌。结合材料，综合运用所学，谈谈在当今时代，我国作为世界上最大的发展中国家应当扮演的角色。</w:t>
      </w:r>
    </w:p>
    <w:p>
      <w:r>
        <w:rPr>
          <w:rFonts w:ascii="宋体" w:hAnsi="宋体" w:eastAsia="宋体"/>
          <w:b/>
          <w:sz w:val="21"/>
        </w:rPr>
        <w:t>【为什么能想到】</w:t>
      </w:r>
      <w: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写当前国际竞争的实质是以经济和科技实力为基础的综合国力较量，再说明我国发展新质生产力有助于增强科技实力和综合国力，最后落到为世界发展贡献发展中国家力量。</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当前国际竞争的实质是以经济和科技实力为基础的综合国力较量，我国加快形成新质生产力、增强科技实力和综合国力，能够以世界上最大的发展中国家身份为世界发展贡献力量。</w:t>
      </w:r>
    </w:p>
    <w:p>
      <w:r>
        <w:rPr>
          <w:rFonts w:ascii="宋体" w:hAnsi="宋体" w:eastAsia="宋体"/>
          <w:b/>
          <w:sz w:val="21"/>
        </w:rPr>
        <w:t xml:space="preserve">【同题组】 </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 xml:space="preserve">【材料触发点】 </w:t>
      </w:r>
      <w:r>
        <w:rPr>
          <w:rFonts w:ascii="宋体" w:hAnsi="宋体" w:eastAsia="宋体"/>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 xml:space="preserve">【设问】 </w:t>
      </w:r>
      <w:r>
        <w:rPr>
          <w:rFonts w:ascii="宋体" w:hAnsi="宋体" w:eastAsia="宋体"/>
          <w:b w:val="0"/>
          <w:sz w:val="21"/>
        </w:rPr>
        <w:t>结合材料，运用《当代国际政治与经济》知识，阐述中国为什么能为全球发展注入稳定性和正能量。</w:t>
      </w:r>
    </w:p>
    <w:p>
      <w:r>
        <w:rPr>
          <w:rFonts w:ascii="宋体" w:hAnsi="宋体" w:eastAsia="宋体"/>
          <w:b/>
          <w:sz w:val="21"/>
        </w:rPr>
        <w:t>【为什么能想到】</w:t>
      </w:r>
      <w:r>
        <w:t xml:space="preserve">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最后接到成为全球创新策源地，为全球产业链供应链稳定与全球发展提供坚实支撑。</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当前国际竞争的实质是以经济和科技实力为基础的综合国力较量，中国坚持创新驱动战略，科技实力日益增强，成为全球创新策源地，为全球产业链供应链稳定与全球发展提供坚实支撑。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5. 2025东城一模Q21</w:t>
      </w:r>
    </w:p>
    <w:p>
      <w:r>
        <w:rPr>
          <w:rFonts w:ascii="宋体" w:hAnsi="宋体" w:eastAsia="宋体"/>
          <w:b/>
          <w:sz w:val="21"/>
        </w:rPr>
        <w:t>【材料触发点】</w:t>
      </w:r>
      <w:r>
        <w:rPr>
          <w:rFonts w:ascii="宋体" w:hAnsi="宋体" w:eastAsia="宋体"/>
          <w:b w:val="0"/>
          <w:sz w:val="21"/>
        </w:rPr>
        <w:t xml:space="preserve"> 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【设问】</w:t>
      </w:r>
      <w:r>
        <w:rPr>
          <w:rFonts w:ascii="宋体" w:hAnsi="宋体" w:eastAsia="宋体"/>
          <w:b w:val="0"/>
          <w:sz w:val="21"/>
        </w:rPr>
        <w:t xml:space="preserve"> 结合材料，综合运用所学，谈谈你对“教育是强国建设、民族复兴之基”的理解。</w:t>
      </w:r>
    </w:p>
    <w:p>
      <w:r>
        <w:rPr>
          <w:rFonts w:ascii="宋体" w:hAnsi="宋体" w:eastAsia="宋体"/>
          <w:b/>
          <w:sz w:val="21"/>
        </w:rPr>
        <w:t>【答案落点】</w:t>
      </w:r>
      <w:r>
        <w:rPr>
          <w:rFonts w:ascii="宋体" w:hAnsi="宋体" w:eastAsia="宋体"/>
          <w:b w:val="0"/>
          <w:sz w:val="21"/>
        </w:rPr>
        <w:t xml:space="preserve"> 当前国际竞争实质是综合国力较量，教育培养人才、夯实科技实力，是赢得竞争、支撑强国复兴之基。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w:t>
      </w:r>
      <w:r>
        <w:rPr>
          <w:rFonts w:ascii="宋体" w:hAnsi="宋体" w:eastAsia="宋体"/>
          <w:b w:val="0"/>
          <w:sz w:val="21"/>
        </w:rPr>
        <w:t xml:space="preserve"> 结合材料，运用《当代国际政治与经济》的知识，分析中国与东盟经贸合作能够提质升级的原因。</w:t>
      </w:r>
    </w:p>
    <w:p>
      <w:r>
        <w:rPr>
          <w:rFonts w:ascii="宋体" w:hAnsi="宋体" w:eastAsia="宋体"/>
          <w:b/>
          <w:sz w:val="21"/>
        </w:rPr>
        <w:t>【答案落点】</w:t>
      </w:r>
      <w:r>
        <w:rPr>
          <w:rFonts w:ascii="宋体" w:hAnsi="宋体" w:eastAsia="宋体"/>
          <w:b w:val="0"/>
          <w:sz w:val="21"/>
        </w:rPr>
        <w:t xml:space="preserve"> 国家实力是影响国际关系的决定性因素，中国与东盟深化经贸合作可增强综合国力，在国际竞争中赢得主动。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当前国际竞争的实质是以经济和科技实力为基础的综合国力较量，中国以开源战略提升科技实力、推动技术革新。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核心答题点：科教兴国战略与人才强国战略（细则用语：人才与国际竞争力的关系）</w:t>
      </w:r>
    </w:p>
    <w:p>
      <w:pPr>
        <w:spacing w:before="120"/>
      </w:pPr>
      <w:r>
        <w:rPr>
          <w:rFonts w:ascii="黑体" w:hAnsi="黑体" w:eastAsia="黑体"/>
          <w:b/>
          <w:color w:val="1F497D"/>
          <w:sz w:val="22"/>
        </w:rPr>
        <w:t>1. 2025东城一模Q21</w:t>
      </w:r>
    </w:p>
    <w:p>
      <w:r>
        <w:rPr>
          <w:rFonts w:ascii="宋体" w:hAnsi="宋体" w:eastAsia="宋体"/>
          <w:b/>
          <w:sz w:val="21"/>
        </w:rPr>
        <w:t xml:space="preserve">【材料触发点】 </w:t>
      </w:r>
      <w:r>
        <w:rPr>
          <w:rFonts w:ascii="宋体" w:hAnsi="宋体" w:eastAsia="宋体"/>
          <w:b w:val="0"/>
          <w:sz w:val="21"/>
        </w:rPr>
        <w:t>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 xml:space="preserve">【设问】 </w:t>
      </w:r>
      <w:r>
        <w:rPr>
          <w:rFonts w:ascii="宋体" w:hAnsi="宋体" w:eastAsia="宋体"/>
          <w:b w:val="0"/>
          <w:sz w:val="21"/>
        </w:rPr>
        <w:t>结合材料，综合运用所学，谈谈你对“教育是强国建设、民族复兴之基”的理解。</w:t>
      </w:r>
    </w:p>
    <w:p>
      <w:r>
        <w:rPr>
          <w:rFonts w:ascii="宋体" w:hAnsi="宋体" w:eastAsia="宋体"/>
          <w:b/>
          <w:sz w:val="21"/>
        </w:rPr>
        <w:t>【为什么能想到】</w:t>
      </w:r>
      <w:r>
        <w:t xml:space="preserve"> 【飞哥说】 该术语标题原作「人才是综合国力竞争和自主创新的关键资源」，但本题细则得分关键词为「人才与国际竞争力的关系」「科教兴国人才强国战略」，本宝典已将术语标题改回贴近细则原文的版本，方便作答时直接默写得分关键词。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写人才是第一资源、综合国力竞争说到底是人才竞争，再把教育提高劳动者素质、培育科技人才接上，最后落到增强综合国力和国际竞争力。</w:t>
      </w:r>
    </w:p>
    <w:p>
      <w:r>
        <w:rPr>
          <w:rFonts w:ascii="宋体" w:hAnsi="宋体" w:eastAsia="宋体"/>
          <w:b/>
          <w:sz w:val="21"/>
        </w:rPr>
        <w:t xml:space="preserve">【答案落点】 </w:t>
      </w:r>
      <w:r>
        <w:rPr>
          <w:rFonts w:ascii="宋体" w:hAnsi="宋体" w:eastAsia="宋体"/>
          <w:b/>
          <w:sz w:val="21"/>
        </w:rPr>
        <w:t>人才是第一资源，综合国力竞争说到底是人才竞争，教育提高劳动者素质、培养科技人才，能够把人口规模优势转化为人才优势，增强我国综合国力和国际竞争力。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pPr>
        <w:spacing w:before="120"/>
      </w:pPr>
      <w:r>
        <w:rPr>
          <w:rFonts w:ascii="黑体" w:hAnsi="黑体" w:eastAsia="黑体"/>
          <w:b/>
          <w:color w:val="1F497D"/>
          <w:sz w:val="22"/>
        </w:rPr>
        <w:t>2.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我国应实施科教兴国战略，强化现代化建设人才支撑，培养创新人才以增强国际竞争力，引领新一轮科技革命。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处理好自力更生与对外开放关系，坚持核心技术自主可控、把握创新主动权，以创新增强核心竞争力。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4"/>
      </w:pPr>
      <w:r>
        <w:rPr>
          <w:rFonts w:eastAsia="黑体"/>
        </w:rPr>
        <w:t>国家安全</w:t>
      </w:r>
    </w:p>
    <w:p>
      <w:pPr>
        <w:pStyle w:val="5"/>
      </w:pPr>
      <w:r>
        <w:rPr>
          <w:rFonts w:eastAsia="黑体"/>
        </w:rPr>
        <w:t>核心答题点：维护国家利益是主权国家对外活动的出发点和落脚点</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设问分析“不变”，题面虽展示外交阶段变化，但外交的根本立足点仍是维护国家利益，尤其是主权、安全和发展利益。</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【飞哥说】 本题对应细则采分关键词：「我国的主权、安全和发展利益」（不是教材直引「出发点和落脚点」），写卷面句时优先保证这串得分关键词出现。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r>
        <w:rPr>
          <w:rFonts w:ascii="宋体" w:hAnsi="宋体" w:eastAsia="宋体"/>
          <w:b/>
          <w:sz w:val="21"/>
        </w:rPr>
        <w:t xml:space="preserve">【答案落点】 </w:t>
      </w:r>
      <w:r>
        <w:rPr>
          <w:rFonts w:ascii="宋体" w:hAnsi="宋体" w:eastAsia="宋体"/>
          <w:b/>
          <w:sz w:val="21"/>
        </w:rPr>
        <w:t>无论外交阶段和任务怎样变化，新中国外交始终维护我国国家利益，维护我国主权、安全和发展利益。</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【材料触发点】 </w:t>
      </w:r>
      <w:r>
        <w:rPr>
          <w:rFonts w:ascii="宋体" w:hAnsi="宋体" w:eastAsia="宋体"/>
          <w:b w:val="0"/>
          <w:sz w:val="21"/>
        </w:rPr>
        <w:t>题面写中方坚决反对欧方临时反补贴税并多次提出建设性解决方案；设问要写认识短文，谈到中国态度必须把"维护本国利益"明确写出。</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r>
        <w:t xml:space="preserve"> 【飞哥说】 细则采分关键词为「坚定维护本国利益」（第三层第1分），术语「出发点和落脚点」是教材抽象表达；卷面句必须保留「坚定维护本国利益」原句以保证得分。中方坚决反对欧方临时反补贴税并多次提出建设性解决方案；这一姿态本身就是国家利益维护的外交表达。写认识短文要观点明确，谈到中国态度必须把"维护本国利益"明确说出，否则立场不清。先以国家利益是主权国家对外活动出发点立判，再写中方坚定维护本国利益和企业正当权益，最后承接以磋商方式解决争议的具体行动。</w:t>
      </w:r>
    </w:p>
    <w:p>
      <w:r>
        <w:rPr>
          <w:rFonts w:ascii="宋体" w:hAnsi="宋体" w:eastAsia="宋体"/>
          <w:b/>
          <w:sz w:val="21"/>
        </w:rPr>
        <w:t xml:space="preserve">【答案落点】 </w:t>
      </w:r>
      <w:r>
        <w:rPr>
          <w:rFonts w:ascii="宋体" w:hAnsi="宋体" w:eastAsia="宋体"/>
          <w:b/>
          <w:sz w:val="21"/>
        </w:rPr>
        <w:t>面对欧盟对中国新能源汽车的不当贸易限制，中方坚定维护本国利益和中国企业的正当权益，通过磋商方式解决争议，避免争端进一步升级。</w:t>
      </w:r>
    </w:p>
    <w:p>
      <w:r>
        <w:rPr>
          <w:rFonts w:ascii="宋体" w:hAnsi="宋体" w:eastAsia="宋体"/>
          <w:b/>
          <w:sz w:val="21"/>
        </w:rPr>
        <w:t xml:space="preserve">【同题组】 </w:t>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2026朝阳期末Q20</w:t>
      </w:r>
    </w:p>
    <w:p>
      <w:r>
        <w:rPr>
          <w:rFonts w:ascii="宋体" w:hAnsi="宋体" w:eastAsia="宋体"/>
          <w:b/>
          <w:sz w:val="21"/>
        </w:rPr>
        <w:t xml:space="preserve">【材料触发点】 </w:t>
      </w:r>
      <w:r>
        <w:rPr>
          <w:rFonts w:ascii="宋体" w:hAnsi="宋体" w:eastAsia="宋体"/>
          <w:b w:val="0"/>
          <w:sz w:val="21"/>
        </w:rPr>
        <w:t>题目追问“捍卫国家利益”为什么构成大国外交更有作为的理由，材料呈现“维护国家主权、安全、发展利益”的关系链，触发国家利益理论作为中国特色大国外交主动作为的重要依据。</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 xml:space="preserve">【得分层次】 </w:t>
      </w:r>
      <w:r>
        <w:rPr>
          <w:rFonts w:ascii="宋体" w:hAnsi="宋体" w:eastAsia="宋体"/>
          <w:b w:val="0"/>
          <w:sz w:val="21"/>
        </w:rPr>
        <w:t>8分；和平发展、政治、经济、我国国家利益四个角度各2分，每个角度按背景1分+目标1分处理。</w:t>
      </w:r>
    </w:p>
    <w:p>
      <w:r>
        <w:rPr>
          <w:rFonts w:ascii="宋体" w:hAnsi="宋体" w:eastAsia="宋体"/>
          <w:b/>
          <w:sz w:val="21"/>
        </w:rPr>
        <w:t>【为什么能想到】</w:t>
      </w:r>
      <w: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最后接到中国坚定维护主权、安全、发展利益、因此大国外交要更有作为。</w:t>
      </w:r>
    </w:p>
    <w:p>
      <w:r>
        <w:rPr>
          <w:rFonts w:ascii="宋体" w:hAnsi="宋体" w:eastAsia="宋体"/>
          <w:b/>
          <w:sz w:val="21"/>
        </w:rPr>
        <w:t xml:space="preserve">【答案落点】 </w:t>
      </w:r>
      <w:r>
        <w:rPr>
          <w:rFonts w:ascii="宋体" w:hAnsi="宋体" w:eastAsia="宋体"/>
          <w:b/>
          <w:sz w:val="21"/>
        </w:rPr>
        <w:t>国家利益是国际关系的决定性因素，维护国家利益是主权国家对外活动的出发点和落脚点。中国必须坚定维护国家主权、安全、发展利益，因此中国特色大国外交要更有作为。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4.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维护国家利益是主权国家对外活动的出发点和落脚点，我国应坚定维护国家安全与核心利益，在科技竞争中掌握主动。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理论：当前国际竞争的实质是以经济和科技实力为基础的综合国力较量；科教兴国战略与人才强国战略（细则用语：人才与国际竞争力的关系）</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维护国家利益是主权国家对外活动的出发点和落脚点，大国外交要坚定维护我国主权安全发展利益。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6. 2024顺义思政二模Q19(2)</w:t>
      </w:r>
    </w:p>
    <w:p>
      <w:r>
        <w:rPr>
          <w:rFonts w:ascii="宋体" w:hAnsi="宋体" w:eastAsia="宋体"/>
          <w:b/>
          <w:sz w:val="21"/>
        </w:rPr>
        <w:t>【材料触发点】</w:t>
      </w:r>
      <w:r>
        <w:rPr>
          <w:rFonts w:ascii="宋体" w:hAnsi="宋体" w:eastAsia="宋体"/>
          <w:b w:val="0"/>
          <w:sz w:val="21"/>
        </w:rPr>
        <w:t xml:space="preserve"> 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【设问】</w:t>
      </w:r>
      <w:r>
        <w:rPr>
          <w:rFonts w:ascii="宋体" w:hAnsi="宋体" w:eastAsia="宋体"/>
          <w:b w:val="0"/>
          <w:sz w:val="21"/>
        </w:rPr>
        <w:t xml:space="preserve"> 结合材料，综合运用《政治与法治》和《当代国际政治与经济》知识，说明我国积极推动新质生产力发展的原因。（8分）</w:t>
      </w:r>
    </w:p>
    <w:p>
      <w:r>
        <w:rPr>
          <w:rFonts w:ascii="宋体" w:hAnsi="宋体" w:eastAsia="宋体"/>
          <w:b/>
          <w:sz w:val="21"/>
        </w:rPr>
        <w:t>【答案落点】</w:t>
      </w:r>
      <w:r>
        <w:rPr>
          <w:rFonts w:ascii="宋体" w:hAnsi="宋体" w:eastAsia="宋体"/>
          <w:b w:val="0"/>
          <w:sz w:val="21"/>
        </w:rPr>
        <w:t xml:space="preserve"> 当前国际竞争实质是综合国力较量，发展新质生产力增强国家实力，有利于维护国家利益、增强国际话语权。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政治多极化：世界多极化与全球南方联合自强</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处理好中国发展与世界发展关系，维护本国利益、谋求本国发展，满足我国人民日益增长的美好生活需要。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8.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我国攻克"卡脖子"难题、筑牢产业安全基础，是维护国家发展利益和安全利益、把国家利益作为对外活动出发点的体现。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9.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w:t>
      </w:r>
      <w:r>
        <w:rPr>
          <w:rFonts w:ascii="宋体" w:hAnsi="宋体" w:eastAsia="宋体"/>
          <w:b w:val="0"/>
          <w:sz w:val="21"/>
        </w:rPr>
        <w:t xml:space="preserve"> 结合材料，运用《当代国际政治与经济》的知识，分析中国与东盟经贸合作能够提质升级的原因。</w:t>
      </w:r>
    </w:p>
    <w:p>
      <w:r>
        <w:rPr>
          <w:rFonts w:ascii="宋体" w:hAnsi="宋体" w:eastAsia="宋体"/>
          <w:b/>
          <w:sz w:val="21"/>
        </w:rPr>
        <w:t>【答案落点】</w:t>
      </w:r>
      <w:r>
        <w:rPr>
          <w:rFonts w:ascii="宋体" w:hAnsi="宋体" w:eastAsia="宋体"/>
          <w:b w:val="0"/>
          <w:sz w:val="21"/>
        </w:rPr>
        <w:t xml:space="preserve"> 国家利益是影响国际关系的决定性因素，中国与东盟经贸合作基于双方共同利益，符合各自维护国家利益的需要。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10.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w:t>
      </w:r>
      <w:r>
        <w:rPr>
          <w:rFonts w:ascii="宋体" w:hAnsi="宋体" w:eastAsia="宋体"/>
          <w:b w:val="0"/>
          <w:sz w:val="21"/>
        </w:rPr>
        <w:t xml:space="preserve"> 结合材料二,运用《当代国际政治与经济》知识，说明中国"推动重塑全球能源治理格局"的理论逻辑和价值意蕴。</w:t>
      </w:r>
    </w:p>
    <w:p>
      <w:r>
        <w:rPr>
          <w:rFonts w:ascii="宋体" w:hAnsi="宋体" w:eastAsia="宋体"/>
          <w:b/>
          <w:sz w:val="21"/>
        </w:rPr>
        <w:t>【答案落点】</w:t>
      </w:r>
      <w:r>
        <w:rPr>
          <w:rFonts w:ascii="宋体" w:hAnsi="宋体" w:eastAsia="宋体"/>
          <w:b w:val="0"/>
          <w:sz w:val="21"/>
        </w:rPr>
        <w:t xml:space="preserve"> 中国在维护自身能源安全与发展利益的基础上推动全球能源治理，将维护国家利益作为对外活动的出发点和落脚点。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11.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维护国家利益是主权国家对外活动的出发点和落脚点，中国在追求本国利益时兼顾他国合理关切，实现互利共赢。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pStyle w:val="3"/>
      </w:pPr>
      <w:r>
        <w:rPr>
          <w:rFonts w:eastAsia="黑体"/>
        </w:rPr>
        <w:t>经济全球化</w:t>
      </w:r>
    </w:p>
    <w:p>
      <w:r>
        <w:rPr>
          <w:rFonts w:ascii="宋体" w:hAnsi="宋体" w:eastAsia="宋体"/>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4"/>
      </w:pPr>
      <w:r>
        <w:rPr>
          <w:rFonts w:eastAsia="黑体"/>
        </w:rPr>
        <w:t>国：成员国和相关国家发展</w:t>
      </w:r>
    </w:p>
    <w:p>
      <w:pPr>
        <w:pStyle w:val="5"/>
      </w:pPr>
      <w:r>
        <w:rPr>
          <w:rFonts w:eastAsia="黑体"/>
        </w:rPr>
        <w:t>核心答题点：共享经济全球化成果，促进世界经济共同繁荣</w:t>
      </w:r>
    </w:p>
    <w:p>
      <w:pPr>
        <w:spacing w:before="120"/>
      </w:pPr>
      <w:r>
        <w:rPr>
          <w:rFonts w:ascii="黑体" w:hAnsi="黑体" w:eastAsia="黑体"/>
          <w:b/>
          <w:color w:val="1F497D"/>
          <w:sz w:val="22"/>
        </w:rPr>
        <w:t>1. 2026朝阳期末Q20</w:t>
      </w:r>
    </w:p>
    <w:p>
      <w:r>
        <w:rPr>
          <w:rFonts w:ascii="宋体" w:hAnsi="宋体" w:eastAsia="宋体"/>
          <w:b/>
          <w:sz w:val="21"/>
        </w:rPr>
        <w:t xml:space="preserve">【材料触发点】 </w:t>
      </w:r>
      <w:r>
        <w:rPr>
          <w:rFonts w:ascii="宋体" w:hAnsi="宋体" w:eastAsia="宋体"/>
          <w:b w:val="0"/>
          <w:sz w:val="21"/>
        </w:rPr>
        <w:t>材料要求从中国特色大国外交的世界意义作答，经济维度不仅要写开放合作，还要写共享成果和共同繁荣。</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 xml:space="preserve">【得分层次】 </w:t>
      </w:r>
      <w:r>
        <w:rPr>
          <w:rFonts w:ascii="宋体" w:hAnsi="宋体" w:eastAsia="宋体"/>
          <w:b w:val="0"/>
          <w:sz w:val="21"/>
        </w:rPr>
        <w:t>8分；和平发展、政治、经济、我国国家利益四个角度各2分，每个角度按背景1分+目标1分处理。</w:t>
      </w:r>
    </w:p>
    <w:p>
      <w:r>
        <w:rPr>
          <w:rFonts w:ascii="宋体" w:hAnsi="宋体" w:eastAsia="宋体"/>
          <w:b/>
          <w:sz w:val="21"/>
        </w:rPr>
        <w:t>【为什么能想到】</w:t>
      </w:r>
      <w:r>
        <w:t xml:space="preserve"> 中国对外开放、共建“一带一路”和维护多边贸易体制都不是单方获利，而是让合作各方共享发展机遇。解释主动作为的价值，要把开放合作的结果落到共同繁荣。先写中国维护开放合作，再写经济全球化成果共享，最后接到缩小发展差距、促进世界经济共同繁荣。</w:t>
      </w:r>
    </w:p>
    <w:p>
      <w:r>
        <w:rPr>
          <w:rFonts w:ascii="宋体" w:hAnsi="宋体" w:eastAsia="宋体"/>
          <w:b/>
          <w:sz w:val="21"/>
        </w:rPr>
        <w:t xml:space="preserve">【答案落点】 </w:t>
      </w:r>
      <w:r>
        <w:rPr>
          <w:rFonts w:ascii="宋体" w:hAnsi="宋体" w:eastAsia="宋体"/>
          <w:b/>
          <w:sz w:val="21"/>
        </w:rPr>
        <w:t>中国推动经济全球化成果共享，有利于让更多国家分享开放合作机遇，缩小发展差距，促进世界经济共同繁荣。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中国数字平台搭建全球贸易桥梁，让世界共享中国发展新机遇，推动经济全球化朝普惠、平衡、共赢方向发展。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全岛封关扩大市场准入、稳定全球产业链供应链，让世界共享中国发展机遇，促进世界经济开放发展与共同繁荣。</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r>
        <w:rPr>
          <w:rFonts w:ascii="宋体" w:hAnsi="宋体" w:eastAsia="宋体"/>
          <w:b w:val="0"/>
          <w:sz w:val="21"/>
        </w:rPr>
      </w:r>
    </w:p>
    <w:p>
      <w:pPr>
        <w:pStyle w:val="4"/>
      </w:pPr>
      <w:r>
        <w:rPr>
          <w:rFonts w:eastAsia="黑体"/>
        </w:rPr>
        <w:t>环：经济环节与要素流动</w:t>
      </w:r>
    </w:p>
    <w:p>
      <w:pPr>
        <w:pStyle w:val="5"/>
      </w:pPr>
      <w:r>
        <w:rPr>
          <w:rFonts w:eastAsia="黑体"/>
        </w:rPr>
        <w:t>核心答题点：处理好自力更生和对外开放的关系，参与经济全球化和国际分工</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 xml:space="preserve">【得分层次】 </w:t>
      </w:r>
      <w:r>
        <w:rPr>
          <w:rFonts w:ascii="宋体" w:hAnsi="宋体" w:eastAsia="宋体"/>
          <w:b w:val="0"/>
          <w:sz w:val="21"/>
        </w:rPr>
        <w:t>总分结构：一层3分，两层6分，三层8分；每一层采用“总—分”结构（处理什么关系—如何处理关系），不能只罗列材料或空写教材词。</w:t>
      </w:r>
    </w:p>
    <w:p>
      <w:r>
        <w:rPr>
          <w:rFonts w:ascii="宋体" w:hAnsi="宋体" w:eastAsia="宋体"/>
          <w:b/>
          <w:sz w:val="21"/>
        </w:rPr>
        <w:t>【为什么能想到】</w:t>
      </w:r>
      <w:r>
        <w:t xml:space="preserve"> 题面一方面强调芯片、算法、大模型等核心环节要自主可控，另一方面又点出自主可控不是闭门造车，把自主创新与开放合作并排放到同一层。问“重要关系”，要求把这两条线作为同一组关系来处理，而不能只写其中一面。先点明处理好自力更生和对外开放的关系，再写一面增强核心技术自主可控能力、把握创新主动权，另一面开展国际交流合作，最后接到参与经济全球化和国际分工。</w:t>
      </w:r>
    </w:p>
    <w:p>
      <w:r>
        <w:rPr>
          <w:rFonts w:ascii="宋体" w:hAnsi="宋体" w:eastAsia="宋体"/>
          <w:b/>
          <w:sz w:val="21"/>
        </w:rPr>
        <w:t xml:space="preserve">【答案落点】 </w:t>
      </w:r>
      <w:r>
        <w:rPr>
          <w:rFonts w:ascii="宋体" w:hAnsi="宋体" w:eastAsia="宋体"/>
          <w:b/>
          <w:sz w:val="21"/>
        </w:rPr>
        <w:t>推进“人工智能+”要处理好自力更生和对外开放的关系，既增强核心技术自主可控能力、把握创新主动权，又开展国际交流合作，参与经济全球化和国际分工。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北京既扩大高水平对外开放、积极参与全球产业链合作,又强化关键核心技术自主可控,实现自力更生与对外开放的有机统一。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4"/>
      </w:pPr>
      <w:r>
        <w:rPr>
          <w:rFonts w:eastAsia="黑体"/>
        </w:rPr>
        <w:t>配：资源配置</w:t>
      </w:r>
    </w:p>
    <w:p>
      <w:pPr>
        <w:pStyle w:val="5"/>
      </w:pPr>
      <w:r>
        <w:rPr>
          <w:rFonts w:eastAsia="黑体"/>
        </w:rPr>
        <w:t>核心答题点：促进全球资源优化配置和国际贸易发展</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r>
        <w:t xml:space="preserve"> 题面先呈现中国新能源汽车出口快速增长、在欧盟市场具备竞争力，再抛出欧盟反补贴税——题目结构是"中国产业贡献"在前、"外部贸易摩擦"在后，决定了短文必须先正面写中国产业意义。要写"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最后接到提高世界经济运行效率。</w:t>
      </w:r>
    </w:p>
    <w:p>
      <w:r>
        <w:rPr>
          <w:rFonts w:ascii="宋体" w:hAnsi="宋体" w:eastAsia="宋体"/>
          <w:b/>
          <w:sz w:val="21"/>
        </w:rPr>
        <w:t xml:space="preserve">【答案落点】 </w:t>
      </w:r>
      <w:r>
        <w:rPr>
          <w:rFonts w:ascii="宋体" w:hAnsi="宋体" w:eastAsia="宋体"/>
          <w:b/>
          <w:sz w:val="21"/>
        </w:rPr>
        <w:t>中国新能源汽车产业成功走向世界市场，有利于促进全球资源优化配置和国际贸易发展，提高世界经济运行效率。</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博览会汇集全球先进数字产品、促进相互投资贸易，实现资源优化配置，推动新技术研发应用和国际贸易发展。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便利外国朋友来华，吸引全球资源要素流动，促进国际贸易、推动全球资源优化配置，激发经济发展活力。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中国以制度型开放促进人才、商品、服务和生产要素在全球范围内流动，优化全球资源配置、带动国际贸易发展，注入正能量。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4"/>
      </w:pPr>
      <w:r>
        <w:rPr>
          <w:rFonts w:eastAsia="黑体"/>
        </w:rPr>
        <w:t>贸资：贸易投资自由化便利化</w:t>
      </w:r>
    </w:p>
    <w:p>
      <w:pPr>
        <w:pStyle w:val="5"/>
      </w:pPr>
      <w:r>
        <w:rPr>
          <w:rFonts w:eastAsia="黑体"/>
        </w:rPr>
        <w:t>核心答题点：对最不发达国家实行零关税，推动普惠包容的经济全球化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对最不发达国家实行零关税，直接降低其进入中国市场的制度性成本，体现贸易自由化和普惠包容的经济全球化方向。</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落到展现中国担当、建设开放型世界经济。</w:t>
      </w:r>
    </w:p>
    <w:p>
      <w:r>
        <w:rPr>
          <w:rFonts w:ascii="宋体" w:hAnsi="宋体" w:eastAsia="宋体"/>
          <w:b/>
          <w:sz w:val="21"/>
        </w:rPr>
        <w:t xml:space="preserve">【答案落点】 </w:t>
      </w:r>
      <w:r>
        <w:rPr>
          <w:rFonts w:ascii="宋体" w:hAnsi="宋体" w:eastAsia="宋体"/>
          <w:b/>
          <w:sz w:val="21"/>
        </w:rPr>
        <w:t>中国对最不发达国家实行零关税待遇，促进贸易自由化，推动建设开放型世界经济和普惠包容的经济全球化。</w:t>
      </w:r>
    </w:p>
    <w:p>
      <w:r>
        <w:rPr>
          <w:rFonts w:ascii="宋体" w:hAnsi="宋体" w:eastAsia="宋体"/>
          <w:b/>
          <w:sz w:val="21"/>
        </w:rPr>
        <w:t xml:space="preserve">【同题组】 </w:t>
      </w:r>
    </w:p>
    <w:p>
      <w:r>
        <w:rPr>
          <w:rFonts w:ascii="宋体" w:hAnsi="宋体" w:eastAsia="宋体"/>
          <w:b w:val="0"/>
          <w:sz w:val="21"/>
        </w:rPr>
        <w:t>· 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核心答题点：推进贸易和投资自由化便利化</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中国同31个国家和地区签署自贸协定、对50个国家实施单方面免签，把自身发展空间转化为跨境贸易投资便利。</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最后接到推进贸易和投资自由化便利化，为全球发展释放新空间。</w:t>
      </w:r>
    </w:p>
    <w:p>
      <w:r>
        <w:rPr>
          <w:rFonts w:ascii="宋体" w:hAnsi="宋体" w:eastAsia="宋体"/>
          <w:b/>
          <w:sz w:val="21"/>
        </w:rPr>
        <w:t xml:space="preserve">【答案落点】 </w:t>
      </w:r>
      <w:r>
        <w:rPr>
          <w:rFonts w:ascii="宋体" w:hAnsi="宋体" w:eastAsia="宋体"/>
          <w:b/>
          <w:sz w:val="21"/>
        </w:rPr>
        <w:t>中国扩大自贸朋友圈、优化人员和要素流动条件，推动贸易投资自由化便利化，为全球发展释放新空间。</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2025丰台一模Q20北京“两区”通关创新</w:t>
      </w:r>
    </w:p>
    <w:p>
      <w:r>
        <w:rPr>
          <w:rFonts w:ascii="宋体" w:hAnsi="宋体" w:eastAsia="宋体"/>
          <w:b/>
          <w:sz w:val="21"/>
        </w:rPr>
        <w:t xml:space="preserve">【材料触发点】 </w:t>
      </w:r>
      <w:r>
        <w:rPr>
          <w:rFonts w:ascii="宋体" w:hAnsi="宋体" w:eastAsia="宋体"/>
          <w:b w:val="0"/>
          <w:sz w:val="21"/>
        </w:rPr>
        <w:t>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r>
        <w:t xml:space="preserve"> 材料把"分钟通关""单一窗口"等通关改革具体细节摆出来，时间和环节都被压缩，呈现的是跨境流程的直接简化。问如何"助力开放型经济迈上新台阶"，要把通关改革翻译为交易成本下降、通关效率提升、货物贸易规模扩大这一便利化链条。先把"分钟通关""单一窗口"等改革提炼为跨境通关流程的简化，再写其降低交易成本、提高通关效率、扩大货物贸易规模，最后接到推进贸易和投资自由化便利化、助力开放型经济迈上新台阶。</w:t>
      </w:r>
    </w:p>
    <w:p>
      <w:r>
        <w:rPr>
          <w:rFonts w:ascii="宋体" w:hAnsi="宋体" w:eastAsia="宋体"/>
          <w:b/>
          <w:sz w:val="21"/>
        </w:rPr>
        <w:t xml:space="preserve">【答案落点】 </w:t>
      </w:r>
      <w:r>
        <w:rPr>
          <w:rFonts w:ascii="宋体" w:hAnsi="宋体" w:eastAsia="宋体"/>
          <w:b/>
          <w:sz w:val="21"/>
        </w:rPr>
        <w:t>北京“两区”创新通关模式，降低跨境交易成本，提高货物通关效率，扩大货物贸易规模，推动贸易投资便利化，助力开放型经济迈上新台阶。</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3. 2026房山一模Q19海南"一线放开"自由便利</w:t>
      </w:r>
    </w:p>
    <w:p>
      <w:r>
        <w:rPr>
          <w:rFonts w:ascii="宋体" w:hAnsi="宋体" w:eastAsia="宋体"/>
          <w:b/>
          <w:sz w:val="21"/>
        </w:rPr>
        <w:t xml:space="preserve">【材料触发点】 </w:t>
      </w:r>
      <w:r>
        <w:rPr>
          <w:rFonts w:ascii="宋体" w:hAnsi="宋体" w:eastAsia="宋体"/>
          <w:b w:val="0"/>
          <w:sz w:val="21"/>
        </w:rPr>
        <w:t>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r>
        <w:t xml:space="preserve">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最后接到推进贸易和投资自由化便利化、畅通国际循环消费端。</w:t>
      </w:r>
    </w:p>
    <w:p>
      <w:r>
        <w:rPr>
          <w:rFonts w:ascii="宋体" w:hAnsi="宋体" w:eastAsia="宋体"/>
          <w:b/>
          <w:sz w:val="21"/>
        </w:rPr>
        <w:t xml:space="preserve">【答案落点】 </w:t>
      </w:r>
      <w:r>
        <w:rPr>
          <w:rFonts w:ascii="宋体" w:hAnsi="宋体" w:eastAsia="宋体"/>
          <w:b/>
          <w:sz w:val="21"/>
        </w:rPr>
        <w:t>海南自贸港通过"一线放开"实施自由便利措施，降低通关成本、提高通关效率，促进货物和服务贸易升级，推动要素自由流动和资源优化配置，落实贸易投资自由化便利化，畅通国际循环消费端。</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 xml:space="preserve">【材料触发点】 </w:t>
      </w:r>
      <w:r>
        <w:rPr>
          <w:rFonts w:ascii="宋体" w:hAnsi="宋体" w:eastAsia="宋体"/>
          <w:b w:val="0"/>
          <w:sz w:val="21"/>
        </w:rPr>
        <w:t>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结合材料，运用《当代国际政治与经济》知识，预测上述举措对服务高水平对外开放的积极影响。（6分）</w:t>
      </w:r>
    </w:p>
    <w:p>
      <w:r>
        <w:rPr>
          <w:rFonts w:ascii="宋体" w:hAnsi="宋体" w:eastAsia="宋体"/>
          <w:b/>
          <w:sz w:val="21"/>
        </w:rPr>
        <w:t>【为什么能想到】</w:t>
      </w:r>
      <w: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最后接到促进贸易投资便利化、自由化。</w:t>
      </w:r>
    </w:p>
    <w:p>
      <w:r>
        <w:rPr>
          <w:rFonts w:ascii="宋体" w:hAnsi="宋体" w:eastAsia="宋体"/>
          <w:b/>
          <w:sz w:val="21"/>
        </w:rPr>
        <w:t xml:space="preserve">【答案落点】 </w:t>
      </w:r>
      <w:r>
        <w:rPr>
          <w:rFonts w:ascii="宋体" w:hAnsi="宋体" w:eastAsia="宋体"/>
          <w:b/>
          <w:sz w:val="21"/>
        </w:rPr>
        <w:t>扩大免签范围、简化签证手续和放宽口岸签证条件，有利于降低外国朋友来华商贸合作、访问交流、投资创业的成本，促进贸易投资便利化、自由化。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2026门头沟一模Q20——海南自贸港全岛封关的国内国际意义</w:t>
      </w:r>
    </w:p>
    <w:p>
      <w:r>
        <w:rPr>
          <w:rFonts w:ascii="宋体" w:hAnsi="宋体" w:eastAsia="宋体"/>
          <w:b/>
          <w:sz w:val="21"/>
        </w:rPr>
        <w:t xml:space="preserve">【材料触发点】 </w:t>
      </w:r>
      <w:r>
        <w:rPr>
          <w:rFonts w:ascii="宋体" w:hAnsi="宋体" w:eastAsia="宋体"/>
          <w:b w:val="0"/>
          <w:sz w:val="21"/>
        </w:rPr>
        <w:t>题面列举零关税税目扩大、口岸管理优化、压缩"二线"出岛申报项目等具体机制；设问要分析国内意义，封关机制直接降低企业贸易成本。</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最后接到为企业经营释放空间、为经济发展注入新动能。</w:t>
      </w:r>
    </w:p>
    <w:p>
      <w:r>
        <w:rPr>
          <w:rFonts w:ascii="宋体" w:hAnsi="宋体" w:eastAsia="宋体"/>
          <w:b/>
          <w:sz w:val="21"/>
        </w:rPr>
        <w:t xml:space="preserve">【答案落点】 </w:t>
      </w:r>
      <w:r>
        <w:rPr>
          <w:rFonts w:ascii="宋体" w:hAnsi="宋体" w:eastAsia="宋体"/>
          <w:b/>
          <w:sz w:val="21"/>
        </w:rPr>
        <w:t>海南自贸港全岛封关扩大"零关税"商品范围、优化口岸管理并压缩通关项目，有利于降低企业成本，促进贸易自由化便利化。</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2025昌平二模Q21</w:t>
      </w:r>
    </w:p>
    <w:p>
      <w:r>
        <w:rPr>
          <w:rFonts w:ascii="宋体" w:hAnsi="宋体" w:eastAsia="宋体"/>
          <w:b/>
          <w:sz w:val="21"/>
        </w:rPr>
        <w:t xml:space="preserve">【材料触发点】 </w:t>
      </w:r>
      <w:r>
        <w:rPr>
          <w:rFonts w:ascii="宋体" w:hAnsi="宋体" w:eastAsia="宋体"/>
          <w:b w:val="0"/>
          <w:sz w:val="21"/>
        </w:rPr>
        <w:t>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r>
        <w:rPr>
          <w:rFonts w:ascii="宋体" w:hAnsi="宋体" w:eastAsia="宋体"/>
          <w:b/>
          <w:sz w:val="21"/>
        </w:rPr>
        <w:t xml:space="preserve">【答案落点】 </w:t>
      </w:r>
      <w:r>
        <w:rPr>
          <w:rFonts w:ascii="宋体" w:hAnsi="宋体" w:eastAsia="宋体"/>
          <w:b/>
          <w:sz w:val="21"/>
        </w:rPr>
        <w:t>扩大免签、完善涉外资服务和激活双边投资促进机制，有利于便利各国人员往来，进一步加强经贸合作，增强外资投资中国的信心。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7.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数字贸易博览会搭建交流合作平台，促进数字经济领域投资和贸易自由化便利化，为各国企业创造有利机遇。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8.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此行签署自贸协定、深化“一带一路”合作，以共同利益为基础推进贸易自由化便利化，实现互利共赢。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9. 2025西城二模Q19(2)</w:t>
      </w:r>
    </w:p>
    <w:p>
      <w:r>
        <w:rPr>
          <w:rFonts w:ascii="宋体" w:hAnsi="宋体" w:eastAsia="宋体"/>
          <w:b/>
          <w:sz w:val="21"/>
        </w:rPr>
        <w:t>【材料触发点】</w:t>
      </w:r>
      <w:r>
        <w:rPr>
          <w:rFonts w:ascii="宋体" w:hAnsi="宋体" w:eastAsia="宋体"/>
          <w:b w:val="0"/>
          <w:sz w:val="21"/>
        </w:rPr>
        <w:t xml:space="preserve"> 对最不发达国家实行零关税，直接降低其进入中国市场的制度性成本，体现贸易自由化和普惠包容的经济全球化方向。</w:t>
      </w:r>
    </w:p>
    <w:p>
      <w:r>
        <w:rPr>
          <w:rFonts w:ascii="宋体" w:hAnsi="宋体" w:eastAsia="宋体"/>
          <w:b/>
          <w:sz w:val="21"/>
        </w:rPr>
        <w:t>【设问】</w:t>
      </w:r>
      <w:r>
        <w:rPr>
          <w:rFonts w:ascii="宋体" w:hAnsi="宋体" w:eastAsia="宋体"/>
          <w:b w:val="0"/>
          <w:sz w:val="21"/>
        </w:rPr>
        <w:t xml:space="preserve"> 结合材料，运用《当代国际政治与经济》知识，说明这一做法中的中国担当。</w:t>
      </w:r>
    </w:p>
    <w:p>
      <w:r>
        <w:rPr>
          <w:rFonts w:ascii="宋体" w:hAnsi="宋体" w:eastAsia="宋体"/>
          <w:b/>
          <w:sz w:val="21"/>
        </w:rPr>
        <w:t>【答案落点】</w:t>
      </w:r>
      <w:r>
        <w:rPr>
          <w:rFonts w:ascii="宋体" w:hAnsi="宋体" w:eastAsia="宋体"/>
          <w:b w:val="0"/>
          <w:sz w:val="21"/>
        </w:rPr>
        <w:t xml:space="preserve"> 我国对最不发达国家实行零关税、开放广阔中国市场，推进贸易自由化便利化，建设开放型世界经济。</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经济全球化：对最不发达国家实行零关税，推动普惠包容的经济全球化；推进普惠包容的经济全球化；建设开放型世界经济</w:t>
      </w:r>
      <w:r>
        <w:rPr>
          <w:rFonts w:ascii="宋体" w:hAnsi="宋体" w:eastAsia="宋体"/>
          <w:b w:val="0"/>
          <w:sz w:val="21"/>
        </w:rPr>
      </w:r>
    </w:p>
    <w:p>
      <w:r>
        <w:rPr>
          <w:rFonts w:ascii="宋体" w:hAnsi="宋体" w:eastAsia="宋体"/>
          <w:b/>
          <w:sz w:val="21"/>
        </w:rPr>
        <w:t>· 政治多极化：促进共同发展、维护持久和平，共同推进现代化</w:t>
      </w:r>
      <w:r>
        <w:rPr>
          <w:rFonts w:ascii="宋体" w:hAnsi="宋体" w:eastAsia="宋体"/>
          <w:b w:val="0"/>
          <w:sz w:val="21"/>
        </w:rPr>
      </w:r>
    </w:p>
    <w:p>
      <w:r>
        <w:rPr>
          <w:rFonts w:ascii="宋体" w:hAnsi="宋体" w:eastAsia="宋体"/>
          <w:b/>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10. 2025东城期末Q20——评价欧盟对中国新能源汽车征收临时反补贴税</w:t>
      </w:r>
    </w:p>
    <w:p>
      <w:r>
        <w:rPr>
          <w:rFonts w:ascii="宋体" w:hAnsi="宋体" w:eastAsia="宋体"/>
          <w:b/>
          <w:sz w:val="21"/>
        </w:rPr>
        <w:t>【材料触发点】</w:t>
      </w:r>
      <w:r>
        <w:rPr>
          <w:rFonts w:ascii="宋体" w:hAnsi="宋体" w:eastAsia="宋体"/>
          <w:b w:val="0"/>
          <w:sz w:val="21"/>
        </w:rPr>
        <w:t xml:space="preserve"> 题面写中方坚决反对欧方临时反补贴税并多次提出建设性解决方案；设问要写认识短文，谈到中国态度必须把"维护本国利益"明确写出。</w:t>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我国新能源汽车走向世界，推进贸易和投资自由化便利化，促进国际贸易、为世界经济注入活力。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11.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中国坚持世贸组织基本原则、破除贸易壁垒，推进贸易投资自由化便利化，助推亚太开放合作。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12.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w:t>
      </w:r>
      <w:r>
        <w:rPr>
          <w:rFonts w:ascii="宋体" w:hAnsi="宋体" w:eastAsia="宋体"/>
          <w:b w:val="0"/>
          <w:sz w:val="21"/>
        </w:rPr>
        <w:t xml:space="preserve"> 从“两条鱼循环”看增长新空间。产自中国的鳗鱼“游”向世界，挪威三文鱼“飞”来中国，增长新空间在不断拓展。结合材料，运用《经济与社会》《当代国际政治与经济》知识，谈谈中国经济的增长新空间。</w:t>
      </w:r>
    </w:p>
    <w:p>
      <w:r>
        <w:rPr>
          <w:rFonts w:ascii="宋体" w:hAnsi="宋体" w:eastAsia="宋体"/>
          <w:b/>
          <w:sz w:val="21"/>
        </w:rPr>
        <w:t>【答案落点】</w:t>
      </w:r>
      <w:r>
        <w:rPr>
          <w:rFonts w:ascii="宋体" w:hAnsi="宋体" w:eastAsia="宋体"/>
          <w:b w:val="0"/>
          <w:sz w:val="21"/>
        </w:rPr>
        <w:t xml:space="preserve"> 依托便捷交通和高水平物流体系，内外联通、贸易便利化，降低成本、提高效率，推动产品高效流通海外市场。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经济全球化：加强技术创新、提高产品质量，增强竞争力；内外联通畅通国内国际双循环，提升国际循环质量；利用两个市场两种资源优化全球资源配置；提高开放型经济水平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pStyle w:val="4"/>
      </w:pPr>
      <w:r>
        <w:rPr>
          <w:rFonts w:eastAsia="黑体"/>
        </w:rPr>
        <w:t>总：开放包容普惠平衡共赢方向</w:t>
      </w:r>
    </w:p>
    <w:p>
      <w:pPr>
        <w:pStyle w:val="5"/>
      </w:pPr>
      <w:r>
        <w:rPr>
          <w:rFonts w:eastAsia="黑体"/>
        </w:rPr>
        <w:t>核心答题点：顺应经济全球化趋势，主动融入并推动深化</w:t>
      </w:r>
    </w:p>
    <w:p>
      <w:pPr>
        <w:spacing w:before="120"/>
      </w:pPr>
      <w:r>
        <w:rPr>
          <w:rFonts w:ascii="黑体" w:hAnsi="黑体" w:eastAsia="黑体"/>
          <w:b/>
          <w:color w:val="1F497D"/>
          <w:sz w:val="22"/>
        </w:rPr>
        <w:t>1.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题面写绿色能源技术、装备和标准跨国流动，使中国和共建国家相互联结；设问问理论逻辑和价值意蕴，需要从经济全球化深入发展这一历史潮流给绿色能源合作定位。</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最后接到自身与共建国家在能源、产业、技术和标准层面进一步融入经济全球化进程。</w:t>
      </w:r>
    </w:p>
    <w:p>
      <w:r>
        <w:rPr>
          <w:rFonts w:ascii="宋体" w:hAnsi="宋体" w:eastAsia="宋体"/>
          <w:b/>
          <w:sz w:val="21"/>
        </w:rPr>
        <w:t xml:space="preserve">【答案落点】 </w:t>
      </w:r>
      <w:r>
        <w:rPr>
          <w:rFonts w:ascii="宋体" w:hAnsi="宋体" w:eastAsia="宋体"/>
          <w:b/>
          <w:sz w:val="21"/>
        </w:rPr>
        <w:t>中国推动绿色能源国际合作，顺应经济全球化趋势，促进自身与共建国家在能源、产业、技术和标准层面进一步融入经济全球化进程。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2. 2026门头沟一模Q20——海南自贸港全岛封关的国内国际意义</w:t>
      </w:r>
    </w:p>
    <w:p>
      <w:r>
        <w:rPr>
          <w:rFonts w:ascii="宋体" w:hAnsi="宋体" w:eastAsia="宋体"/>
          <w:b/>
          <w:sz w:val="21"/>
        </w:rPr>
        <w:t xml:space="preserve">【材料触发点】 </w:t>
      </w:r>
      <w:r>
        <w:rPr>
          <w:rFonts w:ascii="宋体" w:hAnsi="宋体" w:eastAsia="宋体"/>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最后接到主动推动经济全球化向更深层次迈进。</w:t>
      </w:r>
    </w:p>
    <w:p>
      <w:r>
        <w:rPr>
          <w:rFonts w:ascii="宋体" w:hAnsi="宋体" w:eastAsia="宋体"/>
          <w:b/>
          <w:sz w:val="21"/>
        </w:rPr>
        <w:t xml:space="preserve">【答案落点】 </w:t>
      </w:r>
      <w:r>
        <w:rPr>
          <w:rFonts w:ascii="宋体" w:hAnsi="宋体" w:eastAsia="宋体"/>
          <w:b/>
          <w:sz w:val="21"/>
        </w:rPr>
        <w:t>海南自贸港通过零关税商品扩围、加工增值免税销往内地和口岸申报便利化，把中国市场与世界市场更紧密地联结，主动推动经济全球化向更深层次迈进。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3. 2024东城一模Q20</w:t>
      </w:r>
    </w:p>
    <w:p>
      <w:r>
        <w:rPr>
          <w:rFonts w:ascii="宋体" w:hAnsi="宋体" w:eastAsia="宋体"/>
          <w:b/>
          <w:sz w:val="21"/>
        </w:rPr>
        <w:t xml:space="preserve">【材料触发点】 </w:t>
      </w:r>
      <w:r>
        <w:rPr>
          <w:rFonts w:ascii="宋体" w:hAnsi="宋体" w:eastAsia="宋体"/>
          <w:b w:val="0"/>
          <w:sz w:val="21"/>
        </w:rPr>
        <w:t>“外循环跑出加速度”写主动对照国际规则、规制、管理、标准并深化国内改革，触发的是制度规则层面的开放和经济全球化融入，而不是一般性产业升级或消费扩张。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最后接到推进制度型开放、深入融入经济全球化与高水平对外开放。</w:t>
      </w:r>
    </w:p>
    <w:p>
      <w:r>
        <w:rPr>
          <w:rFonts w:ascii="宋体" w:hAnsi="宋体" w:eastAsia="宋体"/>
          <w:b/>
          <w:sz w:val="21"/>
        </w:rPr>
        <w:t xml:space="preserve">【答案落点】 </w:t>
      </w:r>
      <w:r>
        <w:rPr>
          <w:rFonts w:ascii="宋体" w:hAnsi="宋体" w:eastAsia="宋体"/>
          <w:b/>
          <w:sz w:val="21"/>
        </w:rPr>
        <w:t>我国主动对标国际规则、规制、管理和标准，推进制度型开放，深入融入经济全球化，推进高水平对外开放。</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经济全球化：利用两个市场两种资源优化全球资源配置；中国扩大高水平对外开放与制度型开放</w:t>
      </w:r>
      <w:r>
        <w:rPr>
          <w:rFonts w:ascii="宋体" w:hAnsi="宋体" w:eastAsia="宋体"/>
          <w:b w:val="0"/>
          <w:sz w:val="21"/>
        </w:rPr>
      </w:r>
    </w:p>
    <w:p>
      <w:pPr>
        <w:spacing w:before="120"/>
      </w:pPr>
      <w:r>
        <w:rPr>
          <w:rFonts w:ascii="黑体" w:hAnsi="黑体" w:eastAsia="黑体"/>
          <w:b/>
          <w:color w:val="1F497D"/>
          <w:sz w:val="22"/>
        </w:rPr>
        <w:t>4.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我国应顺应经济全球化趋势，主动融入并推动其深化，以开放合作分享科技革命成果，做世界发展的贡献者和推动者。</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w:t>
      </w:r>
      <w:r>
        <w:rPr>
          <w:rFonts w:ascii="宋体" w:hAnsi="宋体" w:eastAsia="宋体"/>
          <w:b w:val="0"/>
          <w:sz w:val="21"/>
        </w:rPr>
        <w:t xml:space="preserve"> 结合材料，运用《当代国际政治与经济》的知识，分析中国与东盟经贸合作能够提质升级的原因。</w:t>
      </w:r>
    </w:p>
    <w:p>
      <w:r>
        <w:rPr>
          <w:rFonts w:ascii="宋体" w:hAnsi="宋体" w:eastAsia="宋体"/>
          <w:b/>
          <w:sz w:val="21"/>
        </w:rPr>
        <w:t>【答案落点】</w:t>
      </w:r>
      <w:r>
        <w:rPr>
          <w:rFonts w:ascii="宋体" w:hAnsi="宋体" w:eastAsia="宋体"/>
          <w:b w:val="0"/>
          <w:sz w:val="21"/>
        </w:rPr>
        <w:t xml:space="preserve"> 中国与东盟合作顺应经济全球化趋势，充分利用两个市场、两种资源，促进经济转型升级、使发展成果惠及人民。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6.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政府可通过税收优惠等政策鼓励、支持企业积极参与经济全球化，主动融入国际市场推动咖啡企业"出海"。</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核心答题点：推动经济全球化朝着更加开放、包容、普惠、平衡、共赢方向发展</w:t>
      </w:r>
    </w:p>
    <w:p>
      <w:pPr>
        <w:spacing w:before="120"/>
      </w:pPr>
      <w:r>
        <w:rPr>
          <w:rFonts w:ascii="黑体" w:hAnsi="黑体" w:eastAsia="黑体"/>
          <w:b/>
          <w:color w:val="1F497D"/>
          <w:sz w:val="22"/>
        </w:rPr>
        <w:t>1. 2024朝阳期中Q20(3)"数字驱动商通全球"短评</w:t>
      </w:r>
    </w:p>
    <w:p>
      <w:r>
        <w:rPr>
          <w:rFonts w:ascii="宋体" w:hAnsi="宋体" w:eastAsia="宋体"/>
          <w:b/>
          <w:sz w:val="21"/>
        </w:rPr>
        <w:t xml:space="preserve">【材料触发点】 </w:t>
      </w:r>
      <w:r>
        <w:rPr>
          <w:rFonts w:ascii="宋体" w:hAnsi="宋体" w:eastAsia="宋体"/>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落到推动经济全球化朝更加开放、包容、普惠、平衡、共赢方向发展。</w:t>
      </w:r>
    </w:p>
    <w:p>
      <w:r>
        <w:rPr>
          <w:rFonts w:ascii="宋体" w:hAnsi="宋体" w:eastAsia="宋体"/>
          <w:b/>
          <w:sz w:val="21"/>
        </w:rPr>
        <w:t xml:space="preserve">【答案落点】 </w:t>
      </w:r>
      <w:r>
        <w:rPr>
          <w:rFonts w:ascii="宋体" w:hAnsi="宋体" w:eastAsia="宋体"/>
          <w:b/>
          <w:sz w:val="21"/>
        </w:rPr>
        <w:t>我国办好全球数字贸易博览会，搭建数字经济领域开放合作平台，让发展中国家共享数字红利，推动经济全球化朝着更加开放、包容、普惠、平衡、共赢的方向发展。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2025东城一模Q20元首外交"精彩"之处</w:t>
      </w:r>
    </w:p>
    <w:p>
      <w:r>
        <w:rPr>
          <w:rFonts w:ascii="宋体" w:hAnsi="宋体" w:eastAsia="宋体"/>
          <w:b/>
          <w:sz w:val="21"/>
        </w:rPr>
        <w:t xml:space="preserve">【材料触发点】 </w:t>
      </w:r>
      <w:r>
        <w:rPr>
          <w:rFonts w:ascii="宋体" w:hAnsi="宋体" w:eastAsia="宋体"/>
          <w:b w:val="0"/>
          <w:sz w:val="21"/>
        </w:rPr>
        <w:t>11天行程出席APEC、G20等近40场多边活动，达成60多项合作文件；这种多边经贸合作的扩展不仅是双边合作的累加，更是推动经济全球化方向调整的具体行动。</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此次元首外交密集出席APEC、G20等近40场多边活动，达成60多项合作文件，推动多边经贸合作朝着更加开放、包容、普惠、平衡、共赢的方向发展。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2025延庆一模Q20(2)</w:t>
      </w:r>
    </w:p>
    <w:p>
      <w:r>
        <w:rPr>
          <w:rFonts w:ascii="宋体" w:hAnsi="宋体" w:eastAsia="宋体"/>
          <w:b/>
          <w:sz w:val="21"/>
        </w:rPr>
        <w:t xml:space="preserve">【材料触发点】 </w:t>
      </w:r>
      <w:r>
        <w:rPr>
          <w:rFonts w:ascii="宋体" w:hAnsi="宋体" w:eastAsia="宋体"/>
          <w:b w:val="0"/>
          <w:sz w:val="21"/>
        </w:rPr>
        <w:t>外交部回应要把中国链博会、自贸协定、基础设施互联互通等做法放在经济全球化方向中说明，反驳“脱钩断链”时不能只表态反对，还要指出正确方向。</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中国通过链博会、自贸协定、基础设施互联互通和供应链数字化智能化推动开放合作，推动经济全球化朝着开放、包容、普惠、平衡、共赢的方向发展。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【材料触发点】 </w:t>
      </w:r>
      <w:r>
        <w:rPr>
          <w:rFonts w:ascii="宋体" w:hAnsi="宋体" w:eastAsia="宋体"/>
          <w:b w:val="0"/>
          <w:sz w:val="21"/>
        </w:rPr>
        <w:t>顺义一模的“小而美”项目直接回应共建国家民生需求，让国际发展合作成果惠及普通民众，说明经济全球化成果要更多落到共建国家发展和民生改善上。</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材料把"小而美"项目落点都放在共建国家的民生需求上——能让普通民众直接受益，呈现的是发展合作向基层、向民生下沉的特征。问其成为"亮点和名片"的原因，要解释经济全球化成果如何更多落到普通人头上，而不只是说项目"小且精"。先把项目聚焦民生、惠及普通民众概括为发展合作成果的下沉，再写其促进共建国家经济社会发展和民心相通，最后接到推动经济全球化朝着开放、包容、普惠方向发展。</w:t>
      </w:r>
    </w:p>
    <w:p>
      <w:r>
        <w:rPr>
          <w:rFonts w:ascii="宋体" w:hAnsi="宋体" w:eastAsia="宋体"/>
          <w:b/>
          <w:sz w:val="21"/>
        </w:rPr>
        <w:t xml:space="preserve">【答案落点】 </w:t>
      </w:r>
      <w:r>
        <w:rPr>
          <w:rFonts w:ascii="宋体" w:hAnsi="宋体" w:eastAsia="宋体"/>
          <w:b/>
          <w:sz w:val="21"/>
        </w:rPr>
        <w:t>“小而美”项目聚焦共建国家民生需求，促进当地经济社会发展和民心相通，推动经济全球化朝着开放包容普惠的方向发展。</w:t>
      </w:r>
    </w:p>
    <w:p>
      <w:r>
        <w:rPr>
          <w:rFonts w:ascii="宋体" w:hAnsi="宋体" w:eastAsia="宋体"/>
          <w:b/>
          <w:sz w:val="21"/>
        </w:rPr>
        <w:t xml:space="preserve">【同题组】 </w:t>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2025昌平二模Q21</w:t>
      </w:r>
    </w:p>
    <w:p>
      <w:r>
        <w:rPr>
          <w:rFonts w:ascii="宋体" w:hAnsi="宋体" w:eastAsia="宋体"/>
          <w:b/>
          <w:sz w:val="21"/>
        </w:rPr>
        <w:t xml:space="preserve">【材料触发点】 </w:t>
      </w:r>
      <w:r>
        <w:rPr>
          <w:rFonts w:ascii="宋体" w:hAnsi="宋体" w:eastAsia="宋体"/>
          <w:b w:val="0"/>
          <w:sz w:val="21"/>
        </w:rPr>
        <w:t>稳外资行动方案通过放宽准入、服务保障和投资中国品牌建设，把中国市场与全球投资、贸易和产业合作连接起来，体现中国开放举措对经济全球化进程的推动。</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中国通过扩大重点领域开放、完善外资服务和打造“投资中国”品牌，推动经济全球化发展，使各国在开放合作中共享中国市场机遇。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【材料触发点】 </w:t>
      </w:r>
      <w:r>
        <w:rPr>
          <w:rFonts w:ascii="宋体" w:hAnsi="宋体" w:eastAsia="宋体"/>
          <w:b w:val="0"/>
          <w:sz w:val="21"/>
        </w:rPr>
        <w:t>第（2）问要求举例说明中国提供的国际公共产品，若举“一带一路”，就要把它同国际经济合作机会和经济全球化正确方向连接起来。</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 xml:space="preserve">【得分层次】 </w:t>
      </w:r>
      <w:r>
        <w:rPr>
          <w:rFonts w:ascii="宋体" w:hAnsi="宋体" w:eastAsia="宋体"/>
          <w:b w:val="0"/>
          <w:sz w:val="21"/>
        </w:rPr>
        <w:t>按设问分层：第(1)问6分；第(2)问2分。</w:t>
      </w:r>
    </w:p>
    <w:p>
      <w:r>
        <w:rPr>
          <w:rFonts w:ascii="宋体" w:hAnsi="宋体" w:eastAsia="宋体"/>
          <w:b/>
          <w:sz w:val="21"/>
        </w:rPr>
        <w:t>【为什么能想到】</w:t>
      </w:r>
      <w: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共建“一带一路”为共建国家参与国际经济合作提供机遇，推动经济全球化向更加开放、包容、普惠、平衡、共赢的方向发展。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2026石景山二模Q18</w:t>
      </w:r>
    </w:p>
    <w:p>
      <w:r>
        <w:rPr>
          <w:rFonts w:ascii="宋体" w:hAnsi="宋体" w:eastAsia="宋体"/>
          <w:b/>
          <w:sz w:val="21"/>
        </w:rPr>
        <w:t xml:space="preserve">【材料触发点】 </w:t>
      </w:r>
      <w:r>
        <w:rPr>
          <w:rFonts w:ascii="宋体" w:hAnsi="宋体" w:eastAsia="宋体"/>
          <w:b w:val="0"/>
          <w:sz w:val="21"/>
        </w:rPr>
        <w:t>中国与东盟合作既服务双方，也对区域开放合作和全球化方向产生积极影响。</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r>
        <w:t xml:space="preserve">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中国与东盟经贸合作能够提质升级，推动区域经济合作和开放发展，有利于推动经济全球化朝着更加开放、包容、普惠、平衡、共赢的方向发展。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 xml:space="preserve">【材料触发点】 </w:t>
      </w:r>
      <w:r>
        <w:rPr>
          <w:rFonts w:ascii="宋体" w:hAnsi="宋体" w:eastAsia="宋体"/>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最后接到推动经济全球化朝普惠、平衡、共赢方向发展，成为南南合作典范。</w:t>
      </w:r>
    </w:p>
    <w:p>
      <w:r>
        <w:rPr>
          <w:rFonts w:ascii="宋体" w:hAnsi="宋体" w:eastAsia="宋体"/>
          <w:b/>
          <w:sz w:val="21"/>
        </w:rPr>
        <w:t xml:space="preserve">【答案落点】 </w:t>
      </w:r>
      <w:r>
        <w:rPr>
          <w:rFonts w:ascii="宋体" w:hAnsi="宋体" w:eastAsia="宋体"/>
          <w:b/>
          <w:sz w:val="21"/>
        </w:rPr>
        <w:t>科技小院为全球南方国家提供低成本、可推广的农业技术与人才培养路径，推动经济全球化朝着更加普惠、平衡、共赢方向发展，成为南南合作典范。</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2025朝阳期末Q21</w:t>
      </w:r>
    </w:p>
    <w:p>
      <w:r>
        <w:rPr>
          <w:rFonts w:ascii="宋体" w:hAnsi="宋体" w:eastAsia="宋体"/>
          <w:b/>
          <w:sz w:val="21"/>
        </w:rPr>
        <w:t xml:space="preserve">【材料触发点】 </w:t>
      </w:r>
      <w:r>
        <w:rPr>
          <w:rFonts w:ascii="宋体" w:hAnsi="宋体" w:eastAsia="宋体"/>
          <w:b w:val="0"/>
          <w:sz w:val="21"/>
        </w:rPr>
        <w:t>题面以脱钩断链、保护主义和单边霸凌为外部风险，问中国特色大国外交如何为中国式现代化营造良好外部环境；外部经济环境的关键是回应逆全球化，把经济全球化拉回正确方向。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落到推动经济全球化朝着开放、包容、普惠、平衡、共赢方向发展，营造良好外部经济环境。</w:t>
      </w:r>
    </w:p>
    <w:p>
      <w:r>
        <w:rPr>
          <w:rFonts w:ascii="宋体" w:hAnsi="宋体" w:eastAsia="宋体"/>
          <w:b/>
          <w:sz w:val="21"/>
        </w:rPr>
        <w:t xml:space="preserve">【答案落点】 </w:t>
      </w:r>
      <w:r>
        <w:rPr>
          <w:rFonts w:ascii="宋体" w:hAnsi="宋体" w:eastAsia="宋体"/>
          <w:b/>
          <w:sz w:val="21"/>
        </w:rPr>
        <w:t>中国倡导普惠包容的经济全球化，推动经济全球化朝着更加开放、包容、普惠、平衡、共赢方向发展，反对脱钩断链和保护主义，为推进中国式现代化营造良好的外部经济环境。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10. 2026顺义二模Q20</w:t>
      </w:r>
    </w:p>
    <w:p>
      <w:r>
        <w:rPr>
          <w:rFonts w:ascii="宋体" w:hAnsi="宋体" w:eastAsia="宋体"/>
          <w:b/>
          <w:sz w:val="21"/>
        </w:rPr>
        <w:t>【材料触发点】</w:t>
      </w:r>
      <w:r>
        <w:rPr>
          <w:rFonts w:ascii="宋体" w:hAnsi="宋体" w:eastAsia="宋体"/>
          <w:b w:val="0"/>
          <w:sz w:val="21"/>
        </w:rPr>
        <w:t xml:space="preserve"> 设问要求理解“今天的中国，明天的世界”，作答要求把“让经济全球化更有活力”列为可写方向；材料中的微电网、打井、物流、希望农场等项目强调发展成果被更多国家共享。</w:t>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【得分层次】</w:t>
      </w:r>
      <w:r>
        <w:rPr>
          <w:rFonts w:ascii="宋体" w:hAnsi="宋体" w:eastAsia="宋体"/>
          <w:b w:val="0"/>
          <w:sz w:val="21"/>
        </w:rPr>
        <w:t xml:space="preserve"> 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【答案落点】</w:t>
      </w:r>
      <w:r>
        <w:rPr>
          <w:rFonts w:ascii="宋体" w:hAnsi="宋体" w:eastAsia="宋体"/>
          <w:b w:val="0"/>
          <w:sz w:val="21"/>
        </w:rPr>
        <w:t xml:space="preserve"> 中国以菌草、鲁班工坊等惠及百国,推动经济全球化朝着更加开放、包容、普惠、平衡、共赢方向发展,为动荡世界注入稳定性。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11.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以更便利的往来环境互利共赢，推动经济全球化朝着更加开放、包容、普惠、平衡、共赢的方向发展。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12.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中国释放超大规模市场潜力、扩大自贸"朋友圈"，推动经济全球化朝着更加开放、包容、普惠、平衡、共赢的方向发展。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13.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中国倡议更加包容、更可持续，推动经济全球化朝开放包容普惠平衡共赢方向发展，更好惠及亚太全体人民。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5"/>
      </w:pPr>
      <w:r>
        <w:rPr>
          <w:rFonts w:eastAsia="黑体"/>
        </w:rPr>
        <w:t>核心答题点：推进普惠包容的经济全球化，推动构建更加开放、包容的全球经济格局</w:t>
      </w:r>
    </w:p>
    <w:p>
      <w:pPr>
        <w:spacing w:before="120"/>
      </w:pPr>
      <w:r>
        <w:rPr>
          <w:rFonts w:ascii="黑体" w:hAnsi="黑体" w:eastAsia="黑体"/>
          <w:b/>
          <w:color w:val="1F497D"/>
          <w:sz w:val="22"/>
        </w:rPr>
        <w:t>1. 2025昌平二模Q21稳外资举措推动开放包容全球经济格局</w:t>
      </w:r>
    </w:p>
    <w:p>
      <w:r>
        <w:rPr>
          <w:rFonts w:ascii="宋体" w:hAnsi="宋体" w:eastAsia="宋体"/>
          <w:b/>
          <w:sz w:val="21"/>
        </w:rPr>
        <w:t xml:space="preserve">【材料触发点】 </w:t>
      </w:r>
      <w:r>
        <w:rPr>
          <w:rFonts w:ascii="宋体" w:hAnsi="宋体" w:eastAsia="宋体"/>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落到让更多国家共享中国市场和发展机遇。</w:t>
      </w:r>
    </w:p>
    <w:p>
      <w:r>
        <w:rPr>
          <w:rFonts w:ascii="宋体" w:hAnsi="宋体" w:eastAsia="宋体"/>
          <w:b/>
          <w:sz w:val="21"/>
        </w:rPr>
        <w:t xml:space="preserve">【答案落点】 </w:t>
      </w:r>
      <w:r>
        <w:rPr>
          <w:rFonts w:ascii="宋体" w:hAnsi="宋体" w:eastAsia="宋体"/>
          <w:b/>
          <w:sz w:val="21"/>
        </w:rPr>
        <w:t>中国扩大重点领域开放、完善外资服务并打造"投资中国"品牌，有利于推动构建更加开放、包容的全球经济格局，使更多国家共享中国市场和发展机遇。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 xml:space="preserve">【材料触发点】 </w:t>
      </w:r>
      <w:r>
        <w:rPr>
          <w:rFonts w:ascii="宋体" w:hAnsi="宋体" w:eastAsia="宋体"/>
          <w:b w:val="0"/>
          <w:sz w:val="21"/>
        </w:rPr>
        <w:t>设问要求理解“今天的中国，明天的世界”，作答要求把“让经济全球化更有活力”列为可写方向；材料中的微电网、打井、物流、希望农场等项目强调发展成果被更多国家共享。</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项目覆盖圭亚那、塞内加尔、巴西、纳米比亚、多个国家和中亚青年，说明中国发展不是封闭自利，而是转化为各国共享的发展条件。“中国好，世界会更好”要写中国开放发展如何让全球化更有包容性和普惠性。先写中国坚持对外开放和互利共赢开放战略，再接具体民生与发展合作项目，最后落到推进普惠包容的经济全球化。</w:t>
      </w:r>
    </w:p>
    <w:p>
      <w:r>
        <w:rPr>
          <w:rFonts w:ascii="宋体" w:hAnsi="宋体" w:eastAsia="宋体"/>
          <w:b/>
          <w:sz w:val="21"/>
        </w:rPr>
        <w:t xml:space="preserve">【答案落点】 </w:t>
      </w:r>
      <w:r>
        <w:rPr>
          <w:rFonts w:ascii="宋体" w:hAnsi="宋体" w:eastAsia="宋体"/>
          <w:b/>
          <w:sz w:val="21"/>
        </w:rPr>
        <w:t>中国坚持对外开放和互利共赢开放战略，通过微电网、打井工程、物流网络、希望农场等项目推进普惠包容的经济全球化，让世界经济发展更有活力。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大国外交推进普惠包容的经济全球化，推动构建更加开放、包容的全球经济格局，营造良好外部环境。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核心答题点：推动建设开放型世界经济，深化国际分工与合作</w:t>
      </w:r>
    </w:p>
    <w:p>
      <w:pPr>
        <w:spacing w:before="120"/>
      </w:pPr>
      <w:r>
        <w:rPr>
          <w:rFonts w:ascii="黑体" w:hAnsi="黑体" w:eastAsia="黑体"/>
          <w:b/>
          <w:color w:val="1F497D"/>
          <w:sz w:val="22"/>
        </w:rPr>
        <w:t>1. 2026门头沟一模Q20</w:t>
      </w:r>
    </w:p>
    <w:p>
      <w:r>
        <w:rPr>
          <w:rFonts w:ascii="宋体" w:hAnsi="宋体" w:eastAsia="宋体"/>
          <w:b/>
          <w:sz w:val="21"/>
        </w:rPr>
        <w:t xml:space="preserve">【材料触发点】 </w:t>
      </w:r>
      <w:r>
        <w:rPr>
          <w:rFonts w:ascii="宋体" w:hAnsi="宋体" w:eastAsia="宋体"/>
          <w:b w:val="0"/>
          <w:sz w:val="21"/>
        </w:rPr>
        <w:t>海南自贸港全岛封关通过扩大进口税目、保税维修、加工增值和口岸便利化，把海南放入全球产业链、供应链和贸易网络中，说明其意义不止在国内增长，还在于推动开放型世界经济。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落到为世界开放发展注入新活力。</w:t>
      </w:r>
    </w:p>
    <w:p>
      <w:r>
        <w:rPr>
          <w:rFonts w:ascii="宋体" w:hAnsi="宋体" w:eastAsia="宋体"/>
          <w:b/>
          <w:sz w:val="21"/>
        </w:rPr>
        <w:t xml:space="preserve">【答案落点】 </w:t>
      </w:r>
      <w:r>
        <w:rPr>
          <w:rFonts w:ascii="宋体" w:hAnsi="宋体" w:eastAsia="宋体"/>
          <w:b/>
          <w:sz w:val="21"/>
        </w:rPr>
        <w:t>海南自贸港全岛封关通过保税维修、加工增值和通关便利化深化国际分工与合作，推动建设开放型世界经济，为世界开放发展注入新活力。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w:t>
      </w:r>
      <w:r>
        <w:rPr>
          <w:rFonts w:ascii="宋体" w:hAnsi="宋体" w:eastAsia="宋体"/>
          <w:b w:val="0"/>
          <w:sz w:val="21"/>
        </w:rPr>
        <w:t xml:space="preserve"> 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海南自贸港以制度型开放推动建设开放型世界经济,深度融入全球产业分工与合作,助力普惠包容的经济全球化,畅通国际循环。</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深度参与全球产业分工与合作、推进高水平对外开放，推动建设开放型世界经济，为我国发展开新局。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核心答题点：推进普惠包容的经济全球化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最后接到以实际行动促进共同发展、维护持久和平。</w:t>
      </w:r>
    </w:p>
    <w:p>
      <w:r>
        <w:rPr>
          <w:rFonts w:ascii="宋体" w:hAnsi="宋体" w:eastAsia="宋体"/>
          <w:b/>
          <w:sz w:val="21"/>
        </w:rPr>
        <w:t xml:space="preserve">【答案落点】 </w:t>
      </w:r>
      <w:r>
        <w:rPr>
          <w:rFonts w:ascii="宋体" w:hAnsi="宋体" w:eastAsia="宋体"/>
          <w:b/>
          <w:sz w:val="21"/>
        </w:rPr>
        <w:t>中国对最不发达国家给予 100% 税目产品零关税待遇，推进普惠包容的经济全球化，建设开放型世界经济，促进贸易自由化，以实际行动促进共同发展、维护持久和平。</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中国着力解决发展不平衡问题、维护发展中国家正当权益，推进普惠包容的经济全球化，惠及亚太人民。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【得分层次】</w:t>
      </w:r>
      <w:r>
        <w:rPr>
          <w:rFonts w:ascii="宋体" w:hAnsi="宋体" w:eastAsia="宋体"/>
          <w:b w:val="0"/>
          <w:sz w:val="21"/>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【答案落点】</w:t>
      </w:r>
      <w:r>
        <w:rPr>
          <w:rFonts w:ascii="宋体" w:hAnsi="宋体" w:eastAsia="宋体"/>
          <w:b w:val="0"/>
          <w:sz w:val="21"/>
        </w:rPr>
        <w:t xml:space="preserve"> 全球治理倡议契合和平与发展的时代主题，顺应各国人民推进普惠包容经济全球化、共享发展成果的普遍愿望，正逢其时。</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核心答题点：建设开放型世界经济</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材料写中国给最不发达国家100%税目产品零关税，除了普惠包容，也体现中国通过开放市场推动建设开放型世界经济。</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中国对同中国建交的最不发达国家给予 100% 税目产品零关税待遇，直接降低其进入中国市场的制度性成本。问“中国担当”，这里的担当不是一般开放口号，而是通过开放市场让较弱经济体共享发展机会。先写开放中国市场，再写建设开放型世界经济，最后接促进贸易自由化和共同发展。</w:t>
      </w:r>
    </w:p>
    <w:p>
      <w:r>
        <w:rPr>
          <w:rFonts w:ascii="宋体" w:hAnsi="宋体" w:eastAsia="宋体"/>
          <w:b/>
          <w:sz w:val="21"/>
        </w:rPr>
        <w:t xml:space="preserve">【答案落点】 </w:t>
      </w:r>
      <w:r>
        <w:rPr>
          <w:rFonts w:ascii="宋体" w:hAnsi="宋体" w:eastAsia="宋体"/>
          <w:b/>
          <w:sz w:val="21"/>
        </w:rPr>
        <w:t>中国向最不发达国家开放市场，推动建设开放型世界经济，有利于促进贸易自由化和共同发展。</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中国坚持多边主义、共同营造开放型区域经济环境，建设开放型世界经济，夯实亚太开放发展基础。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5"/>
      </w:pPr>
      <w:r>
        <w:rPr>
          <w:rFonts w:eastAsia="黑体"/>
        </w:rPr>
        <w:t>核心答题点：建设开放型世界经济，扩大开放合作</w:t>
      </w:r>
    </w:p>
    <w:p>
      <w:pPr>
        <w:spacing w:before="120"/>
      </w:pPr>
      <w:r>
        <w:rPr>
          <w:rFonts w:ascii="黑体" w:hAnsi="黑体" w:eastAsia="黑体"/>
          <w:b/>
          <w:color w:val="1F497D"/>
          <w:sz w:val="22"/>
        </w:rPr>
        <w:t>1. 2026朝阳期末Q20</w:t>
      </w:r>
    </w:p>
    <w:p>
      <w:r>
        <w:rPr>
          <w:rFonts w:ascii="宋体" w:hAnsi="宋体" w:eastAsia="宋体"/>
          <w:b/>
          <w:sz w:val="21"/>
        </w:rPr>
        <w:t xml:space="preserve">【材料触发点】 </w:t>
      </w:r>
      <w:r>
        <w:rPr>
          <w:rFonts w:ascii="宋体" w:hAnsi="宋体" w:eastAsia="宋体"/>
          <w:b w:val="0"/>
          <w:sz w:val="21"/>
        </w:rPr>
        <w:t>材料写高水平对外开放、高质量共建“一带一路”、维护多边贸易体制，说明中国主动作为的经济落点是开放合作和开放型世界经济。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 xml:space="preserve">【得分层次】 </w:t>
      </w:r>
      <w:r>
        <w:rPr>
          <w:rFonts w:ascii="宋体" w:hAnsi="宋体" w:eastAsia="宋体"/>
          <w:b w:val="0"/>
          <w:sz w:val="21"/>
        </w:rPr>
        <w:t>8分；和平发展、政治、经济、我国国家利益四个角度各2分，每个角度按背景1分+目标1分处理。</w:t>
      </w:r>
    </w:p>
    <w:p>
      <w:r>
        <w:rPr>
          <w:rFonts w:ascii="宋体" w:hAnsi="宋体" w:eastAsia="宋体"/>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r>
        <w:rPr>
          <w:rFonts w:ascii="宋体" w:hAnsi="宋体" w:eastAsia="宋体"/>
          <w:b/>
          <w:sz w:val="21"/>
        </w:rPr>
        <w:t xml:space="preserve">【答案落点】 </w:t>
      </w:r>
      <w:r>
        <w:rPr>
          <w:rFonts w:ascii="宋体" w:hAnsi="宋体" w:eastAsia="宋体"/>
          <w:b/>
          <w:sz w:val="21"/>
        </w:rPr>
        <w:t>中国坚持高水平对外开放、高质量共建“一带一路”，有利于建设开放型世界经济，促进开放合作、互利共赢和世界经济共同繁荣。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北京坚持引进来与走出去相结合,发展更高层次开放型经济,扩大国际科创交流合作,以开放促进产业升级、筑牢安全基础。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核心答题点：坚持开放合作和包容普惠</w:t>
      </w:r>
    </w:p>
    <w:p>
      <w:pPr>
        <w:spacing w:before="120"/>
      </w:pPr>
      <w:r>
        <w:rPr>
          <w:rFonts w:ascii="黑体" w:hAnsi="黑体" w:eastAsia="黑体"/>
          <w:b/>
          <w:color w:val="1F497D"/>
          <w:sz w:val="22"/>
        </w:rPr>
        <w:t>1. 2026西城二模Q19(2)</w:t>
      </w:r>
    </w:p>
    <w:p>
      <w:r>
        <w:rPr>
          <w:rFonts w:ascii="宋体" w:hAnsi="宋体" w:eastAsia="宋体"/>
          <w:b/>
          <w:sz w:val="21"/>
        </w:rPr>
        <w:t xml:space="preserve">【材料触发点】 </w:t>
      </w:r>
      <w:r>
        <w:rPr>
          <w:rFonts w:ascii="宋体" w:hAnsi="宋体" w:eastAsia="宋体"/>
          <w:b w:val="0"/>
          <w:sz w:val="21"/>
        </w:rPr>
        <w:t>释放数据价值、繁荣数字经济，需要在开放合作、包容普惠和安全保障中弥合全球数字鸿沟，让更多国家共享数字经济发展成果。</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最后接到让更多国家参与数字经济发展并分享发展成果。</w:t>
      </w:r>
    </w:p>
    <w:p>
      <w:r>
        <w:rPr>
          <w:rFonts w:ascii="宋体" w:hAnsi="宋体" w:eastAsia="宋体"/>
          <w:b/>
          <w:sz w:val="21"/>
        </w:rPr>
        <w:t xml:space="preserve">【答案落点】 </w:t>
      </w:r>
      <w:r>
        <w:rPr>
          <w:rFonts w:ascii="宋体" w:hAnsi="宋体" w:eastAsia="宋体"/>
          <w:b/>
          <w:sz w:val="21"/>
        </w:rPr>
        <w:t>各国应坚持开放合作和包容普惠，助力弥合全球数字鸿沟、释放数据价值、繁荣数字经济，让更多国家共享数字经济发展成果。</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4"/>
      </w:pPr>
      <w:r>
        <w:rPr>
          <w:rFonts w:eastAsia="黑体"/>
        </w:rPr>
        <w:t>开：高水平对外开放</w:t>
      </w:r>
    </w:p>
    <w:p>
      <w:pPr>
        <w:pStyle w:val="5"/>
      </w:pPr>
      <w:r>
        <w:rPr>
          <w:rFonts w:eastAsia="黑体"/>
        </w:rPr>
        <w:t>核心答题点：提高开放型经济水平</w:t>
      </w:r>
    </w:p>
    <w:p>
      <w:pPr>
        <w:spacing w:before="120"/>
      </w:pPr>
      <w:r>
        <w:rPr>
          <w:rFonts w:ascii="黑体" w:hAnsi="黑体" w:eastAsia="黑体"/>
          <w:b/>
          <w:color w:val="1F497D"/>
          <w:sz w:val="22"/>
        </w:rPr>
        <w:t>1. 2024朝阳期中Q20(3)</w:t>
      </w:r>
    </w:p>
    <w:p>
      <w:r>
        <w:rPr>
          <w:rFonts w:ascii="宋体" w:hAnsi="宋体" w:eastAsia="宋体"/>
          <w:b/>
          <w:sz w:val="21"/>
        </w:rPr>
        <w:t xml:space="preserve">【材料触发点】 </w:t>
      </w:r>
      <w:r>
        <w:rPr>
          <w:rFonts w:ascii="宋体" w:hAnsi="宋体" w:eastAsia="宋体"/>
          <w:b w:val="0"/>
          <w:sz w:val="21"/>
        </w:rPr>
        <w:t>数贸会通过创新产品、国际投资签约和数字平台联通中外商品，体现我国通过办展、搭平台、促合作提升开放型经济水平。</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落到建设更高层次的开放型经济。</w:t>
      </w:r>
    </w:p>
    <w:p>
      <w:r>
        <w:rPr>
          <w:rFonts w:ascii="宋体" w:hAnsi="宋体" w:eastAsia="宋体"/>
          <w:b/>
          <w:sz w:val="21"/>
        </w:rPr>
        <w:t xml:space="preserve">【答案落点】 </w:t>
      </w:r>
      <w:r>
        <w:rPr>
          <w:rFonts w:ascii="宋体" w:hAnsi="宋体" w:eastAsia="宋体"/>
          <w:b/>
          <w:sz w:val="21"/>
        </w:rPr>
        <w:t>我国办好全球数字贸易博览会，促进数字产品贸易、国际投资合作和商贸联通，有利于建设高层次开放型经济。</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【材料触发点】</w:t>
      </w:r>
      <w:r>
        <w:rPr>
          <w:rFonts w:ascii="宋体" w:hAnsi="宋体" w:eastAsia="宋体"/>
          <w:b w:val="0"/>
          <w:sz w:val="21"/>
        </w:rPr>
        <w:t xml:space="preserve"> 顺义一模的“小而美”项目直接回应共建国家民生需求，让国际发展合作成果惠及普通民众，说明经济全球化成果要更多落到共建国家发展和民生改善上。</w:t>
      </w:r>
    </w:p>
    <w:p>
      <w:r>
        <w:rPr>
          <w:rFonts w:ascii="宋体" w:hAnsi="宋体" w:eastAsia="宋体"/>
          <w:b/>
          <w:sz w:val="21"/>
        </w:rPr>
        <w:t>【设问】</w:t>
      </w:r>
      <w:r>
        <w:rPr>
          <w:rFonts w:ascii="宋体" w:hAnsi="宋体" w:eastAsia="宋体"/>
          <w:b w:val="0"/>
          <w:sz w:val="21"/>
        </w:rPr>
        <w:t xml:space="preserve"> 结合材料，运用《当代国际政治与经济》知识，说明“小而美”项目为何成为中国开展国际发展合作的亮点和名片。</w:t>
      </w:r>
    </w:p>
    <w:p>
      <w:r>
        <w:rPr>
          <w:rFonts w:ascii="宋体" w:hAnsi="宋体" w:eastAsia="宋体"/>
          <w:b/>
          <w:sz w:val="21"/>
        </w:rPr>
        <w:t>【答案落点】</w:t>
      </w:r>
      <w:r>
        <w:rPr>
          <w:rFonts w:ascii="宋体" w:hAnsi="宋体" w:eastAsia="宋体"/>
          <w:b w:val="0"/>
          <w:sz w:val="21"/>
        </w:rPr>
        <w:t xml:space="preserve"> "小而美"项目发展开放型经济、提高开放型经济水平,坚持共商共建共享原则,推动经济全球化朝开放包容普惠方向发展,成为中国名片。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2025丰台一模Q20北京“两区”通关创新</w:t>
      </w:r>
    </w:p>
    <w:p>
      <w:r>
        <w:rPr>
          <w:rFonts w:ascii="宋体" w:hAnsi="宋体" w:eastAsia="宋体"/>
          <w:b/>
          <w:sz w:val="21"/>
        </w:rPr>
        <w:t>【材料触发点】</w:t>
      </w:r>
      <w:r>
        <w:rPr>
          <w:rFonts w:ascii="宋体" w:hAnsi="宋体" w:eastAsia="宋体"/>
          <w:b w:val="0"/>
          <w:sz w:val="21"/>
        </w:rPr>
        <w:t xml:space="preserve"> 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r>
        <w:rPr>
          <w:rFonts w:ascii="宋体" w:hAnsi="宋体" w:eastAsia="宋体"/>
          <w:b/>
          <w:sz w:val="21"/>
        </w:rPr>
        <w:t>【设问】</w:t>
      </w:r>
      <w:r>
        <w:rPr>
          <w:rFonts w:ascii="宋体" w:hAnsi="宋体" w:eastAsia="宋体"/>
          <w:b w:val="0"/>
          <w:sz w:val="21"/>
        </w:rPr>
        <w:t xml:space="preserve"> 结合材料，运用《经济与社会》《当代国际政治与经济》知识，说明北京“两区”建设的举措是如何助力开放型经济迈上新台阶的。</w:t>
      </w:r>
    </w:p>
    <w:p>
      <w:r>
        <w:rPr>
          <w:rFonts w:ascii="宋体" w:hAnsi="宋体" w:eastAsia="宋体"/>
          <w:b/>
          <w:sz w:val="21"/>
        </w:rPr>
        <w:t>【答案落点】</w:t>
      </w:r>
      <w:r>
        <w:rPr>
          <w:rFonts w:ascii="宋体" w:hAnsi="宋体" w:eastAsia="宋体"/>
          <w:b w:val="0"/>
          <w:sz w:val="21"/>
        </w:rPr>
        <w:t xml:space="preserve"> 北京“两区”出台外商投资条例、实施优惠政策、创新通关模式，提高对外开放水平，助力开放型经济高质量发展迈上新台阶。</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经济全球化：推进贸易和投资自由化便利化；中国扩大高水平对外开放与制度型开放；内外联通畅通国内国际双循环，提升国际循环质量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【材料触发点】</w:t>
      </w:r>
      <w:r>
        <w:rPr>
          <w:rFonts w:ascii="宋体" w:hAnsi="宋体" w:eastAsia="宋体"/>
          <w:b w:val="0"/>
          <w:sz w:val="21"/>
        </w:rPr>
        <w:t xml:space="preserve"> 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【设问】</w:t>
      </w:r>
      <w:r>
        <w:rPr>
          <w:rFonts w:ascii="宋体" w:hAnsi="宋体" w:eastAsia="宋体"/>
          <w:b w:val="0"/>
          <w:sz w:val="21"/>
        </w:rPr>
        <w:t xml:space="preserve"> 结合材料，说明上述举措对我国建设更高水平的开放型经济具有什么重要意义。（8分）</w:t>
      </w:r>
    </w:p>
    <w:p>
      <w:r>
        <w:rPr>
          <w:rFonts w:ascii="宋体" w:hAnsi="宋体" w:eastAsia="宋体"/>
          <w:b/>
          <w:sz w:val="21"/>
        </w:rPr>
        <w:t>【答案落点】</w:t>
      </w:r>
      <w:r>
        <w:rPr>
          <w:rFonts w:ascii="宋体" w:hAnsi="宋体" w:eastAsia="宋体"/>
          <w:b w:val="0"/>
          <w:sz w:val="21"/>
        </w:rPr>
        <w:t xml:space="preserve"> 上述举措扩大开放领域、吸引外资进入，有利于充分利用国内国际两个市场两种资源，提高对外开放型经济发展水平。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5.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降低活动成本、提升往来便利度，促进贸易投资便利化自由化，更大范围更宽领域提高开放型经济水平。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r>
        <w:rPr>
          <w:rFonts w:ascii="宋体" w:hAnsi="宋体" w:eastAsia="宋体"/>
          <w:b w:val="0"/>
          <w:sz w:val="21"/>
        </w:rPr>
      </w:r>
    </w:p>
    <w:p>
      <w:pPr>
        <w:spacing w:before="120"/>
      </w:pPr>
      <w:r>
        <w:rPr>
          <w:rFonts w:ascii="黑体" w:hAnsi="黑体" w:eastAsia="黑体"/>
          <w:b/>
          <w:color w:val="1F497D"/>
          <w:sz w:val="22"/>
        </w:rPr>
        <w:t>6.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推进高水平对外开放、提高开放型经济水平，深度融入全球产业链，增强发展韧性，在变局中开新局。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7.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w:t>
      </w:r>
      <w:r>
        <w:rPr>
          <w:rFonts w:ascii="宋体" w:hAnsi="宋体" w:eastAsia="宋体"/>
          <w:b w:val="0"/>
          <w:sz w:val="21"/>
        </w:rPr>
        <w:t xml:space="preserve"> 从“两条鱼循环”看增长新空间。产自中国的鳗鱼“游”向世界，挪威三文鱼“飞”来中国，增长新空间在不断拓展。结合材料，运用《经济与社会》《当代国际政治与经济》知识，谈谈中国经济的增长新空间。</w:t>
      </w:r>
    </w:p>
    <w:p>
      <w:r>
        <w:rPr>
          <w:rFonts w:ascii="宋体" w:hAnsi="宋体" w:eastAsia="宋体"/>
          <w:b/>
          <w:sz w:val="21"/>
        </w:rPr>
        <w:t>【答案落点】</w:t>
      </w:r>
      <w:r>
        <w:rPr>
          <w:rFonts w:ascii="宋体" w:hAnsi="宋体" w:eastAsia="宋体"/>
          <w:b w:val="0"/>
          <w:sz w:val="21"/>
        </w:rPr>
        <w:t xml:space="preserve"> 通过内外联通、双循环相互促进，对外开放质量和水平不断提升，国际循环质量提高，助力特色产业链开拓海外市场。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经济全球化：加强技术创新、提高产品质量，增强竞争力；内外联通畅通国内国际双循环，提升国际循环质量；推进贸易和投资自由化便利化；利用两个市场两种资源优化全球资源配置</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8.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中国开源战略坚持高水平对外开放，以科学技术发展推动建设创新型、开放型世界经济，促进经济全球化发展。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核心答题点：发展更高层次开放型经济并稳步扩大制度型开放</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题目追问高水平开放与产业链韧性的关系，北京借助“两区”建设、国际科创交流和开放型经济平台接入全球创新资源，体现开放对未来产业韧性的支撑。</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落到为未来产业集聚资源、提升产业链韧性。</w:t>
      </w:r>
    </w:p>
    <w:p>
      <w:r>
        <w:rPr>
          <w:rFonts w:ascii="宋体" w:hAnsi="宋体" w:eastAsia="宋体"/>
          <w:b/>
          <w:sz w:val="21"/>
        </w:rPr>
        <w:t xml:space="preserve">【答案落点】 </w:t>
      </w:r>
      <w:r>
        <w:rPr>
          <w:rFonts w:ascii="宋体" w:hAnsi="宋体" w:eastAsia="宋体"/>
          <w:b/>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办好数字贸易博览会以开放促合作，有利于我国建设高层次开放型经济，推动经济全球化朝更加开放包容方向发展。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海南自贸港主动对接国际高标准经贸规则、推动制度型开放，发展更高层次开放型经济，为全球提供高水平开放新范例。</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该举措推进高水平对外开放，稳步扩大制度型开放，发展更高层次开放型经济，提升开放质量。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r>
        <w:rPr>
          <w:rFonts w:ascii="宋体" w:hAnsi="宋体" w:eastAsia="宋体"/>
          <w:b w:val="0"/>
          <w:sz w:val="21"/>
        </w:rPr>
      </w:r>
    </w:p>
    <w:p>
      <w:pPr>
        <w:pStyle w:val="5"/>
      </w:pPr>
      <w:r>
        <w:rPr>
          <w:rFonts w:eastAsia="黑体"/>
        </w:rPr>
        <w:t>核心答题点：中国扩大高水平对外开放与制度型开放</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中国同31个国家和地区签署自贸协定、对50个国家实施单方面免签，说明中国用开放平台和制度便利扩大对外开放。</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材料具体写"同31个国家和地区签署自贸协定""对50个国家实施单方面免签"，数字化的开放成果说明中国用平台和制度便利扩大对外开放。要阐述"中国能注入稳定性"的依据，必须把开放从抽象立场落到具体经贸、人文、要素联通的可感证据。先把自贸协定和单方面免签作为开放抓手点出，再用扩大高水平对外开放统摄，最后落到与世界的经贸、人文和要素联通。</w:t>
      </w:r>
    </w:p>
    <w:p>
      <w:r>
        <w:rPr>
          <w:rFonts w:ascii="宋体" w:hAnsi="宋体" w:eastAsia="宋体"/>
          <w:b/>
          <w:sz w:val="21"/>
        </w:rPr>
        <w:t xml:space="preserve">【答案落点】 </w:t>
      </w:r>
      <w:r>
        <w:rPr>
          <w:rFonts w:ascii="宋体" w:hAnsi="宋体" w:eastAsia="宋体"/>
          <w:b/>
          <w:sz w:val="21"/>
        </w:rPr>
        <w:t>中国坚定不移扩大高水平对外开放，通过自贸协定和免签便利增强与世界的经贸、人文和要素联通。</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 xml:space="preserve">【材料触发点】 </w:t>
      </w:r>
      <w:r>
        <w:rPr>
          <w:rFonts w:ascii="宋体" w:hAnsi="宋体" w:eastAsia="宋体"/>
          <w:b w:val="0"/>
          <w:sz w:val="21"/>
        </w:rPr>
        <w:t>题面写龙头企业联合上下游和科研机构共建研发中心、强链补链，说明产业链韧性反过来支撑开放，而不是开放的附属结果。</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r>
        <w:t xml:space="preserve"> 材料写"龙头企业联合上下游和科研机构共建研发中心""强链补链"——这是补内功的产业链动作，而非直接的开放举措。问"如何统筹"——本条要写的是"韧性反向支撑开放"这一方向，避免把所有材料都套到"开放促进韧性"一头。先把龙头企业、上下游、科研机构共建研发中心作为强链补链抓手点出，再写产业链稳定性与竞争力提升，最后落到为高水平对外开放筑牢安全屏障。</w:t>
      </w:r>
    </w:p>
    <w:p>
      <w:r>
        <w:rPr>
          <w:rFonts w:ascii="宋体" w:hAnsi="宋体" w:eastAsia="宋体"/>
          <w:b/>
          <w:sz w:val="21"/>
        </w:rPr>
        <w:t xml:space="preserve">【答案落点】 </w:t>
      </w:r>
      <w:r>
        <w:rPr>
          <w:rFonts w:ascii="宋体" w:hAnsi="宋体" w:eastAsia="宋体"/>
          <w:b/>
          <w:sz w:val="21"/>
        </w:rPr>
        <w:t>北京通过龙头企业联合上下游和科研机构共建研发中心、强链补链，增强产业链稳定性与竞争力，为高水平对外开放筑牢安全屏障。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2025丰台一模Q20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自贸试验区数据出境负面清单把数字资源跨境流动与数据安全同时纳入制度安排，适合写服务贸易发展。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落到开放型经济上新台阶。</w:t>
      </w:r>
    </w:p>
    <w:p>
      <w:r>
        <w:rPr>
          <w:rFonts w:ascii="宋体" w:hAnsi="宋体" w:eastAsia="宋体"/>
          <w:b/>
          <w:sz w:val="21"/>
        </w:rPr>
        <w:t xml:space="preserve">【答案落点】 </w:t>
      </w:r>
      <w:r>
        <w:rPr>
          <w:rFonts w:ascii="宋体" w:hAnsi="宋体" w:eastAsia="宋体"/>
          <w:b/>
          <w:sz w:val="21"/>
        </w:rPr>
        <w:t>北京发布数据出境负面清单，在维护数据安全的同时促进数字资源流动，推动服务贸易发展。</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国际职业资格认可目录和双向互认改变的是跨境人才流动条件，答题要写人才吸引对开放型经济和科技创新的支撑。</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落到为开放型经济和科技创新提供人才支撑。</w:t>
      </w:r>
    </w:p>
    <w:p>
      <w:r>
        <w:rPr>
          <w:rFonts w:ascii="宋体" w:hAnsi="宋体" w:eastAsia="宋体"/>
          <w:b/>
          <w:sz w:val="21"/>
        </w:rPr>
        <w:t xml:space="preserve">【答案落点】 </w:t>
      </w:r>
      <w:r>
        <w:rPr>
          <w:rFonts w:ascii="宋体" w:hAnsi="宋体" w:eastAsia="宋体"/>
          <w:b/>
          <w:sz w:val="21"/>
        </w:rPr>
        <w:t>北京推出国际职业资格认可目录、推动职业资格双向互认，吸引国际人才集聚，为开放型经济和科技创新提供人才支撑。</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落到开放型经济迈上新台阶。</w:t>
      </w:r>
    </w:p>
    <w:p>
      <w:r>
        <w:rPr>
          <w:rFonts w:ascii="宋体" w:hAnsi="宋体" w:eastAsia="宋体"/>
          <w:b/>
          <w:sz w:val="21"/>
        </w:rPr>
        <w:t xml:space="preserve">【答案落点】 </w:t>
      </w:r>
      <w:r>
        <w:rPr>
          <w:rFonts w:ascii="宋体" w:hAnsi="宋体" w:eastAsia="宋体"/>
          <w:b/>
          <w:sz w:val="21"/>
        </w:rPr>
        <w:t>北京出台《北京市外商投资条例》、推出"北京市全球服务伙伴计划"，营造良好营商环境和法治环境，吸引外商投资，助力开放型经济迈上新台阶。</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2026房山一模Q19</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海南自贸港封关在岛内自由基础上推行极简审批和一码通办，是把营商环境制度化、便利化、国际化的关键举措，材料里的岛内自由便利对应的就是优化营商环境与吸引外资的投资角度。</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落到高水平引进来、畅通国际循环投资端。</w:t>
      </w:r>
    </w:p>
    <w:p>
      <w:r>
        <w:rPr>
          <w:rFonts w:ascii="宋体" w:hAnsi="宋体" w:eastAsia="宋体"/>
          <w:b/>
          <w:sz w:val="21"/>
        </w:rPr>
        <w:t xml:space="preserve">【答案落点】 </w:t>
      </w:r>
      <w:r>
        <w:rPr>
          <w:rFonts w:ascii="宋体" w:hAnsi="宋体" w:eastAsia="宋体"/>
          <w:b/>
          <w:sz w:val="21"/>
        </w:rPr>
        <w:t>海南自贸港在岛内自由基础上推行极简审批和一码通办，优化营商环境，吸引外商投资和经营主体落户，坚持高水平引进来，畅通国际循环投资端。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海南封关以“一线放开、二线管住、岛内自由”的制度安排服务国际循环，体现的是制度型开放和中国方案。</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落到助力国际循环。</w:t>
      </w:r>
    </w:p>
    <w:p>
      <w:r>
        <w:rPr>
          <w:rFonts w:ascii="宋体" w:hAnsi="宋体" w:eastAsia="宋体"/>
          <w:b/>
          <w:sz w:val="21"/>
        </w:rPr>
        <w:t xml:space="preserve">【答案落点】 </w:t>
      </w:r>
      <w:r>
        <w:rPr>
          <w:rFonts w:ascii="宋体" w:hAnsi="宋体" w:eastAsia="宋体"/>
          <w:b/>
          <w:sz w:val="21"/>
        </w:rPr>
        <w:t>海南自贸港通过“一线放开、二线管住、岛内自由”的制度安排推进制度型开放，在消费、生产、投资和中国方案层面畅通国内国际两个市场两种资源联动，助力国际循环。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【材料触发点】 </w:t>
      </w:r>
      <w:r>
        <w:rPr>
          <w:rFonts w:ascii="宋体" w:hAnsi="宋体" w:eastAsia="宋体"/>
          <w:b w:val="0"/>
          <w:sz w:val="21"/>
        </w:rPr>
        <w:t>海南自贸港提高“零关税”商品税目比例、扩大商品范围、提升货物贸易开放度和管理透明度，形成可被外部主体感知的市场开放与制度开放。</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落到为世界经济提供更大市场空间。</w:t>
      </w:r>
    </w:p>
    <w:p>
      <w:r>
        <w:rPr>
          <w:rFonts w:ascii="宋体" w:hAnsi="宋体" w:eastAsia="宋体"/>
          <w:b/>
          <w:sz w:val="21"/>
        </w:rPr>
        <w:t xml:space="preserve">【答案落点】 </w:t>
      </w:r>
      <w:r>
        <w:rPr>
          <w:rFonts w:ascii="宋体" w:hAnsi="宋体" w:eastAsia="宋体"/>
          <w:b/>
          <w:sz w:val="21"/>
        </w:rPr>
        <w:t>海南自贸港全岛封关扩大市场准入、提高货物贸易开放度，以制度型开放为全球提供高水平开放新范例，为世界提供更大市场空间。</w:t>
      </w:r>
    </w:p>
    <w:p>
      <w:r>
        <w:rPr>
          <w:rFonts w:ascii="宋体" w:hAnsi="宋体" w:eastAsia="宋体"/>
          <w:b/>
          <w:sz w:val="21"/>
        </w:rPr>
        <w:t xml:space="preserve">【同题组】 </w:t>
      </w:r>
    </w:p>
    <w:p>
      <w:r>
        <w:rPr>
          <w:rFonts w:ascii="宋体" w:hAnsi="宋体" w:eastAsia="宋体"/>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2026通州期末Q21</w:t>
      </w:r>
    </w:p>
    <w:p>
      <w:r>
        <w:rPr>
          <w:rFonts w:ascii="宋体" w:hAnsi="宋体" w:eastAsia="宋体"/>
          <w:b/>
          <w:sz w:val="21"/>
        </w:rPr>
        <w:t xml:space="preserve">【材料触发点】 </w:t>
      </w:r>
      <w:r>
        <w:rPr>
          <w:rFonts w:ascii="宋体" w:hAnsi="宋体" w:eastAsia="宋体"/>
          <w:b w:val="0"/>
          <w:sz w:val="21"/>
        </w:rPr>
        <w:t>“十四五”圆满收官题在讲评材料中把“高水平对外开放”列为可作答角度，并以中国—中亚峰会、“一带一路”国际合作高峰论坛、中非合作论坛、进博会、服贸会、消博会等事实作材料支撑。</w:t>
      </w:r>
    </w:p>
    <w:p>
      <w:r>
        <w:rPr>
          <w:rFonts w:ascii="宋体" w:hAnsi="宋体" w:eastAsia="宋体"/>
          <w:b/>
          <w:sz w:val="21"/>
        </w:rPr>
        <w:t xml:space="preserve">【设问】 </w:t>
      </w:r>
      <w:r>
        <w:rPr>
          <w:rFonts w:ascii="宋体" w:hAnsi="宋体" w:eastAsia="宋体"/>
          <w:b w:val="0"/>
          <w:sz w:val="21"/>
        </w:rPr>
        <w:t>结合材料，综合运用所学，阐释我国是如何为中国式现代化建设谱写宏伟篇章的。</w:t>
      </w:r>
    </w:p>
    <w:p>
      <w:r>
        <w:rPr>
          <w:rFonts w:ascii="宋体" w:hAnsi="宋体" w:eastAsia="宋体"/>
          <w:b/>
          <w:sz w:val="21"/>
        </w:rPr>
        <w:t>【为什么能想到】</w:t>
      </w:r>
      <w:r>
        <w:t xml:space="preserve"> 题面集中列举多个对外开放平台和国际合作场合，并强调我国坚持以开放促进改革、促发展，坚定不移推进高水平对外开放。解释中国式现代化建设的成就，不能只写国内创新和民生，还要写中国通过高水平对外开放把自身发展同国际合作连接起来。先把多场国际合作平台概括为开放实践，再写坚定不移推进高水平对外开放，最后落到以开放促进改革、促进发展，为中国式现代化拓展外部空间。</w:t>
      </w:r>
    </w:p>
    <w:p>
      <w:r>
        <w:rPr>
          <w:rFonts w:ascii="宋体" w:hAnsi="宋体" w:eastAsia="宋体"/>
          <w:b/>
          <w:sz w:val="21"/>
        </w:rPr>
        <w:t xml:space="preserve">【答案落点】 </w:t>
      </w:r>
      <w:r>
        <w:rPr>
          <w:rFonts w:ascii="宋体" w:hAnsi="宋体" w:eastAsia="宋体"/>
          <w:b/>
          <w:sz w:val="21"/>
        </w:rPr>
        <w:t>我国通过中国—中亚峰会、“一带一路”国际合作高峰论坛、中非合作论坛、进博会、服贸会、消博会等开放平台，坚定不移推进高水平对外开放，以开放促进改革、促进发展，为中国式现代化拓展外部空间。</w:t>
      </w:r>
    </w:p>
    <w:p>
      <w:r>
        <w:rPr>
          <w:rFonts w:ascii="宋体" w:hAnsi="宋体" w:eastAsia="宋体"/>
          <w:b/>
          <w:sz w:val="21"/>
        </w:rPr>
        <w:t xml:space="preserve">【同题组】 </w:t>
      </w:r>
    </w:p>
    <w:p>
      <w:r>
        <w:rPr>
          <w:rFonts w:ascii="宋体" w:hAnsi="宋体" w:eastAsia="宋体"/>
          <w:b w:val="0"/>
          <w:sz w:val="21"/>
        </w:rPr>
        <w:t>· 中国：坚持独立自主、自力更生，增强发展主动权；贡献中国智慧、中国方案、中国力量</w:t>
      </w:r>
      <w:r>
        <w:rPr>
          <w:rFonts w:ascii="宋体" w:hAnsi="宋体" w:eastAsia="宋体"/>
          <w:b w:val="0"/>
          <w:sz w:val="21"/>
        </w:rPr>
      </w:r>
    </w:p>
    <w:p>
      <w:pPr>
        <w:spacing w:before="120"/>
      </w:pPr>
      <w:r>
        <w:rPr>
          <w:rFonts w:ascii="黑体" w:hAnsi="黑体" w:eastAsia="黑体"/>
          <w:b/>
          <w:color w:val="1F497D"/>
          <w:sz w:val="22"/>
        </w:rPr>
        <w:t>7.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通过大国外交扩大高水平对外开放、稳步扩大制度型开放，深化国际经贸合作，营造良好发展环境。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8.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元首外交推动我国扩大高水平对外开放，促进高质量发展，让经济全球化朝开放包容普惠平衡共赢方向发展。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【材料触发点】</w:t>
      </w:r>
      <w:r>
        <w:rPr>
          <w:rFonts w:ascii="宋体" w:hAnsi="宋体" w:eastAsia="宋体"/>
          <w:b w:val="0"/>
          <w:sz w:val="21"/>
        </w:rPr>
        <w:t xml:space="preserve"> “外循环跑出加速度”写主动对照国际规则、规制、管理、标准并深化国内改革，触发的是制度规则层面的开放和经济全球化融入，而不是一般性产业升级或消费扩张。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【设问】</w:t>
      </w:r>
      <w:r>
        <w:rPr>
          <w:rFonts w:ascii="宋体" w:hAnsi="宋体" w:eastAsia="宋体"/>
          <w:b w:val="0"/>
          <w:sz w:val="21"/>
        </w:rPr>
        <w:t xml:space="preserve"> 结合材料，运用经济的相关知识，分析我国的上述措施如何通过构建新发展格局助力经济高质量发展。</w:t>
      </w:r>
    </w:p>
    <w:p>
      <w:r>
        <w:rPr>
          <w:rFonts w:ascii="宋体" w:hAnsi="宋体" w:eastAsia="宋体"/>
          <w:b/>
          <w:sz w:val="21"/>
        </w:rPr>
        <w:t>【答案落点】</w:t>
      </w:r>
      <w:r>
        <w:rPr>
          <w:rFonts w:ascii="宋体" w:hAnsi="宋体" w:eastAsia="宋体"/>
          <w:b w:val="0"/>
          <w:sz w:val="21"/>
        </w:rPr>
        <w:t xml:space="preserve"> 我国对标国际规则、推进制度型开放和高水平对外开放，以国内大循环吸引全球资源要素，增强两个市场两种资源联动效应。</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经济全球化：顺应经济全球化趋势，主动融入并推动深化；利用两个市场两种资源优化全球资源配置</w:t>
      </w:r>
      <w:r>
        <w:rPr>
          <w:rFonts w:ascii="宋体" w:hAnsi="宋体" w:eastAsia="宋体"/>
          <w:b w:val="0"/>
          <w:sz w:val="21"/>
        </w:rPr>
      </w:r>
    </w:p>
    <w:p>
      <w:pPr>
        <w:spacing w:before="120"/>
      </w:pPr>
      <w:r>
        <w:rPr>
          <w:rFonts w:ascii="黑体" w:hAnsi="黑体" w:eastAsia="黑体"/>
          <w:b/>
          <w:color w:val="1F497D"/>
          <w:sz w:val="22"/>
        </w:rPr>
        <w:t>10. 2026海淀一模Q20中国标准走出国门撬动两个市场两种资源</w:t>
      </w:r>
    </w:p>
    <w:p>
      <w:r>
        <w:rPr>
          <w:rFonts w:ascii="宋体" w:hAnsi="宋体" w:eastAsia="宋体"/>
          <w:b/>
          <w:sz w:val="21"/>
        </w:rPr>
        <w:t>【材料触发点】</w:t>
      </w:r>
      <w:r>
        <w:rPr>
          <w:rFonts w:ascii="宋体" w:hAnsi="宋体" w:eastAsia="宋体"/>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【设问】</w:t>
      </w:r>
      <w:r>
        <w:rPr>
          <w:rFonts w:ascii="宋体" w:hAnsi="宋体" w:eastAsia="宋体"/>
          <w:b w:val="0"/>
          <w:sz w:val="21"/>
        </w:rPr>
        <w:t xml:space="preserve"> 结合材料，运用《当代国际政治与经济》知识，谈谈中国标准走出国门的意义。</w:t>
      </w:r>
    </w:p>
    <w:p>
      <w:r>
        <w:rPr>
          <w:rFonts w:ascii="宋体" w:hAnsi="宋体" w:eastAsia="宋体"/>
          <w:b/>
          <w:sz w:val="21"/>
        </w:rPr>
        <w:t>【得分层次】</w:t>
      </w:r>
      <w:r>
        <w:rPr>
          <w:rFonts w:ascii="宋体" w:hAnsi="宋体" w:eastAsia="宋体"/>
          <w:b w:val="0"/>
          <w:sz w:val="21"/>
        </w:rPr>
        <w:t xml:space="preserve"> 8分；角度1对我国3分，角度2对世界经济3分，角度3对全球治理2分。</w:t>
      </w:r>
    </w:p>
    <w:p>
      <w:r>
        <w:rPr>
          <w:rFonts w:ascii="宋体" w:hAnsi="宋体" w:eastAsia="宋体"/>
          <w:b/>
          <w:sz w:val="21"/>
        </w:rPr>
        <w:t>【答案落点】</w:t>
      </w:r>
      <w:r>
        <w:rPr>
          <w:rFonts w:ascii="宋体" w:hAnsi="宋体" w:eastAsia="宋体"/>
          <w:b w:val="0"/>
          <w:sz w:val="21"/>
        </w:rPr>
        <w:t xml:space="preserve"> 中国标准走出国门，扩大制度型开放，推进高水平对外开放，更好利用国内国际两个市场两种资源，推动构建新发展格局。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sz w:val="21"/>
        </w:rPr>
        <w:t>· 政治多极化：推动国际秩序和全球治理体系更加公正合理</w:t>
      </w:r>
      <w:r>
        <w:rPr>
          <w:rFonts w:ascii="宋体" w:hAnsi="宋体" w:eastAsia="宋体"/>
          <w:b w:val="0"/>
          <w:sz w:val="21"/>
        </w:rPr>
      </w:r>
    </w:p>
    <w:p>
      <w:pPr>
        <w:pStyle w:val="5"/>
      </w:pPr>
      <w:r>
        <w:rPr>
          <w:rFonts w:eastAsia="黑体"/>
        </w:rPr>
        <w:t>核心答题点：互利共赢的开放战略</w:t>
      </w:r>
    </w:p>
    <w:p>
      <w:pPr>
        <w:spacing w:before="120"/>
      </w:pPr>
      <w:r>
        <w:rPr>
          <w:rFonts w:ascii="黑体" w:hAnsi="黑体" w:eastAsia="黑体"/>
          <w:b/>
          <w:color w:val="1F497D"/>
          <w:sz w:val="22"/>
        </w:rPr>
        <w:t>1. 2026门头沟一模Q21</w:t>
      </w:r>
    </w:p>
    <w:p>
      <w:r>
        <w:rPr>
          <w:rFonts w:ascii="宋体" w:hAnsi="宋体" w:eastAsia="宋体"/>
          <w:b/>
          <w:sz w:val="21"/>
        </w:rPr>
        <w:t xml:space="preserve">【材料触发点】 </w:t>
      </w:r>
      <w:r>
        <w:rPr>
          <w:rFonts w:ascii="宋体" w:hAnsi="宋体" w:eastAsia="宋体"/>
          <w:b w:val="0"/>
          <w:sz w:val="21"/>
        </w:rPr>
        <w:t>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最后接到为世界经济稳定运行提供动力。</w:t>
      </w:r>
    </w:p>
    <w:p>
      <w:r>
        <w:rPr>
          <w:rFonts w:ascii="宋体" w:hAnsi="宋体" w:eastAsia="宋体"/>
          <w:b/>
          <w:sz w:val="21"/>
        </w:rPr>
        <w:t xml:space="preserve">【答案落点】 </w:t>
      </w:r>
      <w:r>
        <w:rPr>
          <w:rFonts w:ascii="宋体" w:hAnsi="宋体" w:eastAsia="宋体"/>
          <w:b/>
          <w:sz w:val="21"/>
        </w:rPr>
        <w:t>中国坚持互利共赢的开放战略，连续17年成为全球第二大进口市场，吸引跨国企业持续加码在华投资，在开放合作中同各国共享中国机遇，为世界经济稳定运行提供动力。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【材料触发点】</w:t>
      </w:r>
      <w:r>
        <w:rPr>
          <w:rFonts w:ascii="宋体" w:hAnsi="宋体" w:eastAsia="宋体"/>
          <w:b w:val="0"/>
          <w:sz w:val="21"/>
        </w:rPr>
        <w:t xml:space="preserve"> 设问要求理解“今天的中国，明天的世界”，作答要求把“让经济全球化更有活力”列为可写方向；材料中的微电网、打井、物流、希望农场等项目强调发展成果被更多国家共享。</w:t>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【得分层次】</w:t>
      </w:r>
      <w:r>
        <w:rPr>
          <w:rFonts w:ascii="宋体" w:hAnsi="宋体" w:eastAsia="宋体"/>
          <w:b w:val="0"/>
          <w:sz w:val="21"/>
        </w:rPr>
        <w:t xml:space="preserve"> 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【答案落点】</w:t>
      </w:r>
      <w:r>
        <w:rPr>
          <w:rFonts w:ascii="宋体" w:hAnsi="宋体" w:eastAsia="宋体"/>
          <w:b w:val="0"/>
          <w:sz w:val="21"/>
        </w:rPr>
        <w:t xml:space="preserve"> 中国坚持对外开放基本国策,奉行互利共赢的开放战略,让发展成果惠及各国人民,今天的中国正成就更好的明天世界。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海南自贸港全岛封关坚持互利共赢的开放战略，主动推动经济全球化向更深层次迈进，为中国和世界经济注入新动能新活力。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pStyle w:val="4"/>
      </w:pPr>
      <w:r>
        <w:rPr>
          <w:rFonts w:eastAsia="黑体"/>
        </w:rPr>
        <w:t>兼：国内国际两种资源两个市场</w:t>
      </w:r>
    </w:p>
    <w:p>
      <w:pPr>
        <w:pStyle w:val="5"/>
      </w:pPr>
      <w:r>
        <w:rPr>
          <w:rFonts w:eastAsia="黑体"/>
        </w:rPr>
        <w:t>核心答题点：利用两个市场两种资源优化全球资源配置</w:t>
      </w:r>
    </w:p>
    <w:p>
      <w:pPr>
        <w:spacing w:before="120"/>
      </w:pPr>
      <w:r>
        <w:rPr>
          <w:rFonts w:ascii="黑体" w:hAnsi="黑体" w:eastAsia="黑体"/>
          <w:b/>
          <w:color w:val="1F497D"/>
          <w:sz w:val="22"/>
        </w:rPr>
        <w:t>1. 2024朝阳期中Q20(3)</w:t>
      </w:r>
    </w:p>
    <w:p>
      <w:r>
        <w:rPr>
          <w:rFonts w:ascii="宋体" w:hAnsi="宋体" w:eastAsia="宋体"/>
          <w:b/>
          <w:sz w:val="21"/>
        </w:rPr>
        <w:t xml:space="preserve">【材料触发点】 </w:t>
      </w:r>
      <w:r>
        <w:rPr>
          <w:rFonts w:ascii="宋体" w:hAnsi="宋体" w:eastAsia="宋体"/>
          <w:b w:val="0"/>
          <w:sz w:val="21"/>
        </w:rPr>
        <w:t>数贸会国际企业参展面积和数量占比高，并围绕数字经济签约大量项目，平台功能集中在跨国投资、贸易合作和资源配置。</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最后接到为各国企业创造机遇，使各国更好利用两个资源两个市场。</w:t>
      </w:r>
    </w:p>
    <w:p>
      <w:r>
        <w:rPr>
          <w:rFonts w:ascii="宋体" w:hAnsi="宋体" w:eastAsia="宋体"/>
          <w:b/>
          <w:sz w:val="21"/>
        </w:rPr>
        <w:t xml:space="preserve">【答案落点】 </w:t>
      </w:r>
      <w:r>
        <w:rPr>
          <w:rFonts w:ascii="宋体" w:hAnsi="宋体" w:eastAsia="宋体"/>
          <w:b/>
          <w:sz w:val="21"/>
        </w:rPr>
        <w:t>全球数字贸易博览会搭建交流合作平台，促进数字经济领域相互投资贸易，为各国企业创造机遇，使各国更好利用两个资源两个市场。</w:t>
      </w:r>
    </w:p>
    <w:p>
      <w:r>
        <w:rPr>
          <w:rFonts w:ascii="宋体" w:hAnsi="宋体" w:eastAsia="宋体"/>
          <w:b/>
          <w:sz w:val="21"/>
        </w:rPr>
        <w:t xml:space="preserve">【同题组】 </w:t>
      </w:r>
    </w:p>
    <w:p>
      <w:r>
        <w:rPr>
          <w:rFonts w:ascii="宋体" w:hAnsi="宋体" w:eastAsia="宋体"/>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【材料触发点】 </w:t>
      </w:r>
      <w:r>
        <w:rPr>
          <w:rFonts w:ascii="宋体" w:hAnsi="宋体" w:eastAsia="宋体"/>
          <w:b w:val="0"/>
          <w:sz w:val="21"/>
        </w:rPr>
        <w:t>中国消费市场、制造业规模、货物贸易、自贸协定和免签政策共同说明中国市场和全球资源要素双向联动。</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最后接到促进人才、商品、服务和生产要素在全球范围内流动。</w:t>
      </w:r>
    </w:p>
    <w:p>
      <w:r>
        <w:rPr>
          <w:rFonts w:ascii="宋体" w:hAnsi="宋体" w:eastAsia="宋体"/>
          <w:b/>
          <w:sz w:val="21"/>
        </w:rPr>
        <w:t xml:space="preserve">【答案落点】 </w:t>
      </w:r>
      <w:r>
        <w:rPr>
          <w:rFonts w:ascii="宋体" w:hAnsi="宋体" w:eastAsia="宋体"/>
          <w:b/>
          <w:sz w:val="21"/>
        </w:rPr>
        <w:t>中国不断释放超大规模市场潜力，统筹利用国内国际两个市场、两种资源，促进人才、商品、服务和生产要素在全球范围内流动。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2026房山一模Q19</w:t>
      </w:r>
    </w:p>
    <w:p>
      <w:r>
        <w:rPr>
          <w:rFonts w:ascii="宋体" w:hAnsi="宋体" w:eastAsia="宋体"/>
          <w:b/>
          <w:sz w:val="21"/>
        </w:rPr>
        <w:t xml:space="preserve">【材料触发点】 </w:t>
      </w:r>
      <w:r>
        <w:rPr>
          <w:rFonts w:ascii="宋体" w:hAnsi="宋体" w:eastAsia="宋体"/>
          <w:b w:val="0"/>
          <w:sz w:val="21"/>
        </w:rPr>
        <w:t>海南封关把全球商品、国内消费、加工增值和全国市场连接起来，答题要写国内大循环对全球资源要素的吸引和两个市场两种资源联动。</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r>
        <w:t xml:space="preserve"> 题面把全球商品、岛内加工增值、内地消费市场三段并排，呈现自贸港作为节点把外部资源接入国内大循环的画面。问"如何助力国际循环"，要写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落到国际循环更加畅通。</w:t>
      </w:r>
    </w:p>
    <w:p>
      <w:r>
        <w:rPr>
          <w:rFonts w:ascii="宋体" w:hAnsi="宋体" w:eastAsia="宋体"/>
          <w:b/>
          <w:sz w:val="21"/>
        </w:rPr>
        <w:t xml:space="preserve">【答案落点】 </w:t>
      </w:r>
      <w:r>
        <w:rPr>
          <w:rFonts w:ascii="宋体" w:hAnsi="宋体" w:eastAsia="宋体"/>
          <w:b/>
          <w:sz w:val="21"/>
        </w:rPr>
        <w:t>海南自贸港依托我国超大规模市场优势，以国内大循环吸引全球资源要素，增强国内国际两个市场两种资源联动效应，助力国际循环畅通。</w:t>
      </w:r>
    </w:p>
    <w:p>
      <w:r>
        <w:rPr>
          <w:rFonts w:ascii="宋体" w:hAnsi="宋体" w:eastAsia="宋体"/>
          <w:b/>
          <w:sz w:val="21"/>
        </w:rPr>
        <w:t xml:space="preserve">【同题组】 </w:t>
      </w:r>
    </w:p>
    <w:p>
      <w:r>
        <w:rPr>
          <w:rFonts w:ascii="宋体" w:hAnsi="宋体" w:eastAsia="宋体"/>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2024海淀一模Q18(1)免签政策与高水平对外开放</w:t>
      </w:r>
    </w:p>
    <w:p>
      <w:r>
        <w:rPr>
          <w:rFonts w:ascii="宋体" w:hAnsi="宋体" w:eastAsia="宋体"/>
          <w:b/>
          <w:sz w:val="21"/>
        </w:rPr>
        <w:t xml:space="preserve">【材料触发点】 </w:t>
      </w:r>
      <w:r>
        <w:rPr>
          <w:rFonts w:ascii="宋体" w:hAnsi="宋体" w:eastAsia="宋体"/>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w:t>
      </w:r>
    </w:p>
    <w:p>
      <w:r>
        <w:rPr>
          <w:rFonts w:ascii="宋体" w:hAnsi="宋体" w:eastAsia="宋体"/>
          <w:b/>
          <w:sz w:val="21"/>
        </w:rPr>
        <w:t>【为什么能想到】</w:t>
      </w:r>
      <w: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最后接到对外开放水平整体提升。</w:t>
      </w:r>
    </w:p>
    <w:p>
      <w:r>
        <w:rPr>
          <w:rFonts w:ascii="宋体" w:hAnsi="宋体" w:eastAsia="宋体"/>
          <w:b/>
          <w:sz w:val="21"/>
        </w:rPr>
        <w:t xml:space="preserve">【答案落点】 </w:t>
      </w:r>
      <w:r>
        <w:rPr>
          <w:rFonts w:ascii="宋体" w:hAnsi="宋体" w:eastAsia="宋体"/>
          <w:b/>
          <w:sz w:val="21"/>
        </w:rPr>
        <w:t>便利中外人员往来能够吸引商品、服务、技术、资金、劳务等全球资源要素自由流动，充分利用国内国际两种资源、两个市场，进一步提升我国对外开放水平。</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【材料触发点】 </w:t>
      </w:r>
      <w:r>
        <w:rPr>
          <w:rFonts w:ascii="宋体" w:hAnsi="宋体" w:eastAsia="宋体"/>
          <w:b w:val="0"/>
          <w:sz w:val="21"/>
        </w:rPr>
        <w:t>题面写海南“一线”进口、岛内流通、加工增值销往内地和“二线”出岛申报压缩，形成境外资源、岛内加工和内地市场之间的联动机制。</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落到培育开放型经济新优势、为世界经济注入新活力。</w:t>
      </w:r>
    </w:p>
    <w:p>
      <w:r>
        <w:rPr>
          <w:rFonts w:ascii="宋体" w:hAnsi="宋体" w:eastAsia="宋体"/>
          <w:b/>
          <w:sz w:val="21"/>
        </w:rPr>
        <w:t xml:space="preserve">【答案落点】 </w:t>
      </w:r>
      <w:r>
        <w:rPr>
          <w:rFonts w:ascii="宋体" w:hAnsi="宋体" w:eastAsia="宋体"/>
          <w:b/>
          <w:sz w:val="21"/>
        </w:rPr>
        <w:t>海南自贸港通过“一线”开放、岛内免税流通、加工增值和“二线”便利出岛，增强国内国际两个市场两种资源联动，培育开放型经济新优势。</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 xml:space="preserve">【材料触发点】 </w:t>
      </w:r>
      <w:r>
        <w:rPr>
          <w:rFonts w:ascii="宋体" w:hAnsi="宋体" w:eastAsia="宋体"/>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 xml:space="preserve">【得分层次】 </w:t>
      </w:r>
      <w:r>
        <w:rPr>
          <w:rFonts w:ascii="宋体" w:hAnsi="宋体" w:eastAsia="宋体"/>
          <w:b w:val="0"/>
          <w:sz w:val="21"/>
        </w:rPr>
        <w:t>8分；角度1对我国3分，角度2对世界经济3分，角度3对全球治理2分。</w:t>
      </w:r>
    </w:p>
    <w:p>
      <w:r>
        <w:rPr>
          <w:rFonts w:ascii="宋体" w:hAnsi="宋体" w:eastAsia="宋体"/>
          <w:b/>
          <w:sz w:val="21"/>
        </w:rPr>
        <w:t>【为什么能想到】</w:t>
      </w:r>
      <w: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落到更好利用国内国际两个市场、两种资源、共享发展。</w:t>
      </w:r>
    </w:p>
    <w:p>
      <w:r>
        <w:rPr>
          <w:rFonts w:ascii="宋体" w:hAnsi="宋体" w:eastAsia="宋体"/>
          <w:b/>
          <w:sz w:val="21"/>
        </w:rPr>
        <w:t xml:space="preserve">【答案落点】 </w:t>
      </w:r>
      <w:r>
        <w:rPr>
          <w:rFonts w:ascii="宋体" w:hAnsi="宋体" w:eastAsia="宋体"/>
          <w:b/>
          <w:sz w:val="21"/>
        </w:rPr>
        <w:t>中国标准走出国门，有利于更好利用国内国际两个市场、两种资源，推动中国与世界在技术、产业、规则上深度互动、共享发展。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2025昌平二模Q21稳外资举措激活两个市场两种资源</w:t>
      </w:r>
    </w:p>
    <w:p>
      <w:r>
        <w:rPr>
          <w:rFonts w:ascii="宋体" w:hAnsi="宋体" w:eastAsia="宋体"/>
          <w:b/>
          <w:sz w:val="21"/>
        </w:rPr>
        <w:t xml:space="preserve">【材料触发点】 </w:t>
      </w:r>
      <w:r>
        <w:rPr>
          <w:rFonts w:ascii="宋体" w:hAnsi="宋体" w:eastAsia="宋体"/>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最后接到充分利用国内国际两个市场两种资源、建设更高水平开放型经济。</w:t>
      </w:r>
    </w:p>
    <w:p>
      <w:r>
        <w:rPr>
          <w:rFonts w:ascii="宋体" w:hAnsi="宋体" w:eastAsia="宋体"/>
          <w:b/>
          <w:sz w:val="21"/>
        </w:rPr>
        <w:t xml:space="preserve">【答案落点】 </w:t>
      </w:r>
      <w:r>
        <w:rPr>
          <w:rFonts w:ascii="宋体" w:hAnsi="宋体" w:eastAsia="宋体"/>
          <w:b/>
          <w:sz w:val="21"/>
        </w:rPr>
        <w:t>扩大重点领域开放和完善涉外资服务等稳外资举措，有利于我国充分利用国内国际两个市场两种资源，把全球资本、技术、人才与国内市场和产业紧密对接，提高开放型经济发展水平。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8. 2026石景山二模Q18</w:t>
      </w:r>
    </w:p>
    <w:p>
      <w:r>
        <w:rPr>
          <w:rFonts w:ascii="宋体" w:hAnsi="宋体" w:eastAsia="宋体"/>
          <w:b/>
          <w:sz w:val="21"/>
        </w:rPr>
        <w:t xml:space="preserve">【材料触发点】 </w:t>
      </w:r>
      <w:r>
        <w:rPr>
          <w:rFonts w:ascii="宋体" w:hAnsi="宋体" w:eastAsia="宋体"/>
          <w:b w:val="0"/>
          <w:sz w:val="21"/>
        </w:rPr>
        <w:t>中国与东盟市场、资源、产业和贸易投资互补，触发两个市场两种资源的开放合作机制。</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r>
        <w:t xml:space="preserve">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落到带动各自经济转型升级和区域产业合作走深。</w:t>
      </w:r>
    </w:p>
    <w:p>
      <w:r>
        <w:rPr>
          <w:rFonts w:ascii="宋体" w:hAnsi="宋体" w:eastAsia="宋体"/>
          <w:b/>
          <w:sz w:val="21"/>
        </w:rPr>
        <w:t xml:space="preserve">【答案落点】 </w:t>
      </w:r>
      <w:r>
        <w:rPr>
          <w:rFonts w:ascii="宋体" w:hAnsi="宋体" w:eastAsia="宋体"/>
          <w:b/>
          <w:sz w:val="21"/>
        </w:rPr>
        <w:t>中国与东盟经贸合作有利于双方充分利用两个市场、两种资源，促进经济转型升级和区域产业合作。</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 xml:space="preserve">【材料触发点】 </w:t>
      </w:r>
      <w:r>
        <w:rPr>
          <w:rFonts w:ascii="宋体" w:hAnsi="宋体" w:eastAsia="宋体"/>
          <w:b w:val="0"/>
          <w:sz w:val="21"/>
        </w:rPr>
        <w:t>全面取消制造业外资准入限制、放宽服务业市场准入，说明外循环通过国内大市场吸引全球要素并联动国内国际资源。</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r>
        <w:rPr>
          <w:rFonts w:ascii="宋体" w:hAnsi="宋体" w:eastAsia="宋体"/>
          <w:b/>
          <w:sz w:val="21"/>
        </w:rPr>
        <w:t xml:space="preserve">【答案落点】 </w:t>
      </w:r>
      <w:r>
        <w:rPr>
          <w:rFonts w:ascii="宋体" w:hAnsi="宋体" w:eastAsia="宋体"/>
          <w:b/>
          <w:sz w:val="21"/>
        </w:rPr>
        <w:t>我国逐步放宽市场准入，依托我国超大市场优势，以国内大循环吸引全球资源要素，增强国内国际两个市场两种资源联动效应，提升贸易投资合作质量和水平。</w:t>
      </w:r>
    </w:p>
    <w:p>
      <w:r>
        <w:rPr>
          <w:rFonts w:ascii="宋体" w:hAnsi="宋体" w:eastAsia="宋体"/>
          <w:b/>
          <w:sz w:val="21"/>
        </w:rPr>
        <w:t xml:space="preserve">【同题组】 </w:t>
      </w:r>
    </w:p>
    <w:p>
      <w:r>
        <w:rPr>
          <w:rFonts w:ascii="宋体" w:hAnsi="宋体" w:eastAsia="宋体"/>
          <w:b w:val="0"/>
          <w:sz w:val="21"/>
        </w:rPr>
        <w:t>· 经济全球化：顺应经济全球化趋势，主动融入并推动深化；中国扩大高水平对外开放与制度型开放</w:t>
      </w:r>
      <w:r>
        <w:rPr>
          <w:rFonts w:ascii="宋体" w:hAnsi="宋体" w:eastAsia="宋体"/>
          <w:b w:val="0"/>
          <w:sz w:val="21"/>
        </w:rPr>
      </w:r>
    </w:p>
    <w:p>
      <w:pPr>
        <w:spacing w:before="120"/>
      </w:pPr>
      <w:r>
        <w:rPr>
          <w:rFonts w:ascii="黑体" w:hAnsi="黑体" w:eastAsia="黑体"/>
          <w:b/>
          <w:color w:val="1F497D"/>
          <w:sz w:val="22"/>
        </w:rPr>
        <w:t>10.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坚持对外开放，参与经济全球化与国际分工，用好两个市场两种资源，发展开放型经济、优化资源配置。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11.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经济全球化带来两个市场两种资源，我国未来产业拥有广阔国际市场，可"走出去"开展技术交流合作、优化资源配置。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12.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依托超大规模市场优势，以国内大循环吸引全球资源要素，利用两个市场两种资源优化全球资源配置，推动经济开新局。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13.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w:t>
      </w:r>
      <w:r>
        <w:rPr>
          <w:rFonts w:ascii="宋体" w:hAnsi="宋体" w:eastAsia="宋体"/>
          <w:b w:val="0"/>
          <w:sz w:val="21"/>
        </w:rPr>
        <w:t xml:space="preserve"> 从“两条鱼循环”看增长新空间。产自中国的鳗鱼“游”向世界，挪威三文鱼“飞”来中国，增长新空间在不断拓展。结合材料，运用《经济与社会》《当代国际政治与经济》知识，谈谈中国经济的增长新空间。</w:t>
      </w:r>
    </w:p>
    <w:p>
      <w:r>
        <w:rPr>
          <w:rFonts w:ascii="宋体" w:hAnsi="宋体" w:eastAsia="宋体"/>
          <w:b/>
          <w:sz w:val="21"/>
        </w:rPr>
        <w:t>【答案落点】</w:t>
      </w:r>
      <w:r>
        <w:rPr>
          <w:rFonts w:ascii="宋体" w:hAnsi="宋体" w:eastAsia="宋体"/>
          <w:b w:val="0"/>
          <w:sz w:val="21"/>
        </w:rPr>
        <w:t xml:space="preserve"> 联动国内国际两个市场两种资源，畅通国际国内双循环，与其他国家合作共赢，开拓海外市场、提升循环质量。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14.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咖啡企业应充分利用国际国内两种资源、两个市场，打造稳定供应链，降低生产成本，优化全球资源配置。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核心答题点：内外联通畅通国内国际双循环，提升国际循环质量</w:t>
      </w:r>
    </w:p>
    <w:p>
      <w:pPr>
        <w:spacing w:before="120"/>
      </w:pPr>
      <w:r>
        <w:rPr>
          <w:rFonts w:ascii="黑体" w:hAnsi="黑体" w:eastAsia="黑体"/>
          <w:b/>
          <w:color w:val="1F497D"/>
          <w:sz w:val="22"/>
        </w:rPr>
        <w:t>1. 2025西城一模Q18</w:t>
      </w:r>
    </w:p>
    <w:p>
      <w:r>
        <w:rPr>
          <w:rFonts w:ascii="宋体" w:hAnsi="宋体" w:eastAsia="宋体"/>
          <w:b/>
          <w:sz w:val="21"/>
        </w:rPr>
        <w:t xml:space="preserve">【材料触发点】 </w:t>
      </w:r>
      <w:r>
        <w:rPr>
          <w:rFonts w:ascii="宋体" w:hAnsi="宋体" w:eastAsia="宋体"/>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 xml:space="preserve">【设问】 </w:t>
      </w:r>
      <w:r>
        <w:rPr>
          <w:rFonts w:ascii="宋体" w:hAnsi="宋体" w:eastAsia="宋体"/>
          <w:b w:val="0"/>
          <w:sz w:val="21"/>
        </w:rPr>
        <w:t xml:space="preserve"> 从“两条鱼循环”看增长新空间。产自中国的鳗鱼“游”向世界，挪威三文鱼“飞”来中国，增长新空间在不断拓展。结合材料，运用《经济与社会》《当代国际政治与经济》知识，谈谈中国经济的增长新空间。</w:t>
      </w:r>
    </w:p>
    <w:p>
      <w:r>
        <w:rPr>
          <w:rFonts w:ascii="宋体" w:hAnsi="宋体" w:eastAsia="宋体"/>
          <w:b/>
          <w:sz w:val="21"/>
        </w:rPr>
        <w:t>【为什么能想到】</w:t>
      </w:r>
      <w:r>
        <w:t xml:space="preserve">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最后接到与其他国家合作共赢，内生动力与国际循环质量不断提升。</w:t>
      </w:r>
    </w:p>
    <w:p>
      <w:r>
        <w:rPr>
          <w:rFonts w:ascii="宋体" w:hAnsi="宋体" w:eastAsia="宋体"/>
          <w:b/>
          <w:sz w:val="21"/>
        </w:rPr>
        <w:t xml:space="preserve">【答案落点】 </w:t>
      </w:r>
      <w:r>
        <w:rPr>
          <w:rFonts w:ascii="宋体" w:hAnsi="宋体" w:eastAsia="宋体"/>
          <w:b/>
          <w:sz w:val="21"/>
        </w:rPr>
        <w:t>地区利用特色资源优势打造特色产业链，借助便捷交通和高水平物流体系内外联通，畅通国际国内双循环，与其他国家合作共赢，使经济发展的内生动力与国际循环质量不断提升。</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val="0"/>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w:t>
      </w:r>
      <w:r>
        <w:rPr>
          <w:rFonts w:ascii="宋体" w:hAnsi="宋体" w:eastAsia="宋体"/>
          <w:b w:val="0"/>
          <w:sz w:val="21"/>
        </w:rPr>
        <w:t xml:space="preserve"> 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海南自贸港以国内大循环吸引全球资源要素,内外联通增强两个市场两种资源联动效应,畅通国内国际双循环,提升国际循环质量。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2025丰台一模Q20北京“两区”通关创新</w:t>
      </w:r>
    </w:p>
    <w:p>
      <w:r>
        <w:rPr>
          <w:rFonts w:ascii="宋体" w:hAnsi="宋体" w:eastAsia="宋体"/>
          <w:b/>
          <w:sz w:val="21"/>
        </w:rPr>
        <w:t>【材料触发点】</w:t>
      </w:r>
      <w:r>
        <w:rPr>
          <w:rFonts w:ascii="宋体" w:hAnsi="宋体" w:eastAsia="宋体"/>
          <w:b w:val="0"/>
          <w:sz w:val="21"/>
        </w:rPr>
        <w:t xml:space="preserve"> 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r>
        <w:rPr>
          <w:rFonts w:ascii="宋体" w:hAnsi="宋体" w:eastAsia="宋体"/>
          <w:b/>
          <w:sz w:val="21"/>
        </w:rPr>
        <w:t>【设问】</w:t>
      </w:r>
      <w:r>
        <w:rPr>
          <w:rFonts w:ascii="宋体" w:hAnsi="宋体" w:eastAsia="宋体"/>
          <w:b w:val="0"/>
          <w:sz w:val="21"/>
        </w:rPr>
        <w:t xml:space="preserve"> 结合材料，运用《经济与社会》《当代国际政治与经济》知识，说明北京“两区”建设的举措是如何助力开放型经济迈上新台阶的。</w:t>
      </w:r>
    </w:p>
    <w:p>
      <w:r>
        <w:rPr>
          <w:rFonts w:ascii="宋体" w:hAnsi="宋体" w:eastAsia="宋体"/>
          <w:b/>
          <w:sz w:val="21"/>
        </w:rPr>
        <w:t>【答案落点】</w:t>
      </w:r>
      <w:r>
        <w:rPr>
          <w:rFonts w:ascii="宋体" w:hAnsi="宋体" w:eastAsia="宋体"/>
          <w:b w:val="0"/>
          <w:sz w:val="21"/>
        </w:rPr>
        <w:t xml:space="preserve"> “两区”建设推动国内国际两个市场两种资源联动，畅通国内国际双循环，助力构建新发展格局、提升开放型经济水平。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经济全球化：推进贸易和投资自由化便利化；中国扩大高水平对外开放与制度型开放；提高开放型经济水平</w:t>
      </w:r>
      <w:r>
        <w:rPr>
          <w:rFonts w:ascii="宋体" w:hAnsi="宋体" w:eastAsia="宋体"/>
          <w:b w:val="0"/>
          <w:sz w:val="21"/>
        </w:rPr>
      </w:r>
    </w:p>
    <w:p>
      <w:pPr>
        <w:spacing w:before="120"/>
      </w:pPr>
      <w:r>
        <w:rPr>
          <w:rFonts w:ascii="黑体" w:hAnsi="黑体" w:eastAsia="黑体"/>
          <w:b/>
          <w:color w:val="1F497D"/>
          <w:sz w:val="22"/>
        </w:rPr>
        <w:t>4.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封关运作增强国内国际双循环联动，畅通内外循环、提升国际循环质量，培育开放型经济新优势，为中国经济注入新动能。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5.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在自力更生基点上扩大开放，共商共建共享、内外联通畅通双循环，提升国际循环质量与发展水平。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6.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充分利用国内国际两种资源、两个市场，内外联通畅通双循环，提升国际循环质量与新发展格局。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7.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构建以国内大循环为主体、国内国际双循环相互促进的新发展格局，提升国际循环质量，在变局中开新局。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4"/>
      </w:pPr>
      <w:r>
        <w:rPr>
          <w:rFonts w:eastAsia="黑体"/>
        </w:rPr>
        <w:t>新增：国际分工、企业出海与国际竞争新优势</w:t>
      </w:r>
    </w:p>
    <w:p>
      <w:pPr>
        <w:pStyle w:val="5"/>
      </w:pPr>
      <w:r>
        <w:rPr>
          <w:rFonts w:eastAsia="黑体"/>
        </w:rPr>
        <w:t>核心答题点：加强技术创新、提高产品质量，增强竞争力</w:t>
      </w:r>
    </w:p>
    <w:p>
      <w:pPr>
        <w:spacing w:before="120"/>
      </w:pPr>
      <w:r>
        <w:rPr>
          <w:rFonts w:ascii="黑体" w:hAnsi="黑体" w:eastAsia="黑体"/>
          <w:b/>
          <w:color w:val="1F497D"/>
          <w:sz w:val="22"/>
        </w:rPr>
        <w:t>1. 2025西城期末Q20(2)</w:t>
      </w:r>
    </w:p>
    <w:p>
      <w:r>
        <w:rPr>
          <w:rFonts w:ascii="宋体" w:hAnsi="宋体" w:eastAsia="宋体"/>
          <w:b/>
          <w:sz w:val="21"/>
        </w:rPr>
        <w:t xml:space="preserve">【材料触发点】 </w:t>
      </w:r>
      <w:r>
        <w:rPr>
          <w:rFonts w:ascii="宋体" w:hAnsi="宋体" w:eastAsia="宋体"/>
          <w:b w:val="0"/>
          <w:sz w:val="21"/>
        </w:rPr>
        <w:t>读图显示中国电动载人汽车出口竞争力提升，但面对欧盟反补贴税形成的外部贸易壁垒，企业需要通过技术和质量优势增强国际竞争力。</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落到以产品优势应对反补贴税等贸易壁垒。</w:t>
      </w:r>
    </w:p>
    <w:p>
      <w:r>
        <w:rPr>
          <w:rFonts w:ascii="宋体" w:hAnsi="宋体" w:eastAsia="宋体"/>
          <w:b/>
          <w:sz w:val="21"/>
        </w:rPr>
        <w:t xml:space="preserve">【答案落点】 </w:t>
      </w:r>
      <w:r>
        <w:rPr>
          <w:rFonts w:ascii="宋体" w:hAnsi="宋体" w:eastAsia="宋体"/>
          <w:b/>
          <w:sz w:val="21"/>
        </w:rPr>
        <w:t>中国汽车企业应加强技术创新、提高产品质量，增强国际竞争力，以更强产品优势应对欧盟反补贴税等外部贸易壁垒。</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经济全球化：充分运用国际规则，利用国际组织赋予的权利，对话磋商，积极维护自身权益；实施出口市场多元化战略，减少对单一市场的依赖；积极"走出去"、对外直接投资、克服贸易壁垒</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w:t>
      </w:r>
      <w:r>
        <w:rPr>
          <w:rFonts w:ascii="宋体" w:hAnsi="宋体" w:eastAsia="宋体"/>
          <w:b w:val="0"/>
          <w:sz w:val="21"/>
        </w:rPr>
        <w:t xml:space="preserve"> 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海南自贸港封关使企业节约关税投入核心技术攻坚,加强技术创新、提升企业竞争力,推动产业升级,使中国市场成为全球产业链供应链稳定器。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坚持自力更生，核心技术自主可控、加强技术研发与创新驱动，把握创新主动权，增强核心竞争力。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4.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我国攻克"卡脖子"难题，能调整对外贸易产品结构、生产附加值高的产品，增强产品和服务的国际竞争力。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5.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w:t>
      </w:r>
      <w:r>
        <w:rPr>
          <w:rFonts w:ascii="宋体" w:hAnsi="宋体" w:eastAsia="宋体"/>
          <w:b w:val="0"/>
          <w:sz w:val="21"/>
        </w:rPr>
        <w:t xml:space="preserve"> 从“两条鱼循环”看增长新空间。产自中国的鳗鱼“游”向世界，挪威三文鱼“飞”来中国，增长新空间在不断拓展。结合材料，运用《经济与社会》《当代国际政治与经济》知识，谈谈中国经济的增长新空间。</w:t>
      </w:r>
    </w:p>
    <w:p>
      <w:r>
        <w:rPr>
          <w:rFonts w:ascii="宋体" w:hAnsi="宋体" w:eastAsia="宋体"/>
          <w:b/>
          <w:sz w:val="21"/>
        </w:rPr>
        <w:t>【答案落点】</w:t>
      </w:r>
      <w:r>
        <w:rPr>
          <w:rFonts w:ascii="宋体" w:hAnsi="宋体" w:eastAsia="宋体"/>
          <w:b w:val="0"/>
          <w:sz w:val="21"/>
        </w:rPr>
        <w:t xml:space="preserve"> 特色产业链利用本地资源优势，注重技术创新与质量品质，不断提高竞争力，成功开拓海外市场。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经济全球化：内外联通畅通国内国际双循环，提升国际循环质量；推进贸易和投资自由化便利化；利用两个市场两种资源优化全球资源配置；提高开放型经济水平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【材料触发点】</w:t>
      </w:r>
      <w:r>
        <w:rPr>
          <w:rFonts w:ascii="宋体" w:hAnsi="宋体" w:eastAsia="宋体"/>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【设问】</w:t>
      </w:r>
      <w:r>
        <w:rPr>
          <w:rFonts w:ascii="宋体" w:hAnsi="宋体" w:eastAsia="宋体"/>
          <w:b w:val="0"/>
          <w:sz w:val="21"/>
        </w:rPr>
        <w:t xml:space="preserve"> 结合材料，运用《当代国际政治与经济》知识，谈谈中国标准走出国门的意义。</w:t>
      </w:r>
    </w:p>
    <w:p>
      <w:r>
        <w:rPr>
          <w:rFonts w:ascii="宋体" w:hAnsi="宋体" w:eastAsia="宋体"/>
          <w:b/>
          <w:sz w:val="21"/>
        </w:rPr>
        <w:t>【得分层次】</w:t>
      </w:r>
      <w:r>
        <w:rPr>
          <w:rFonts w:ascii="宋体" w:hAnsi="宋体" w:eastAsia="宋体"/>
          <w:b w:val="0"/>
          <w:sz w:val="21"/>
        </w:rPr>
        <w:t xml:space="preserve"> 8分；角度1对我国3分，角度2对世界经济3分，角度3对全球治理2分。</w:t>
      </w:r>
    </w:p>
    <w:p>
      <w:r>
        <w:rPr>
          <w:rFonts w:ascii="宋体" w:hAnsi="宋体" w:eastAsia="宋体"/>
          <w:b/>
          <w:sz w:val="21"/>
        </w:rPr>
        <w:t>【答案落点】</w:t>
      </w:r>
      <w:r>
        <w:rPr>
          <w:rFonts w:ascii="宋体" w:hAnsi="宋体" w:eastAsia="宋体"/>
          <w:b w:val="0"/>
          <w:sz w:val="21"/>
        </w:rPr>
        <w:t xml:space="preserve"> 中国标准走出国门，增强我国产品、服务乃至产业链在全球的竞争力，促进标准共通、技术共享与全球技术创新。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咖啡企业应重视海外市场考察研究，提高自主创新能力，形成自己的竞争优势，增强"出海"竞争力。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核心答题点：实施出口市场多元化战略，减少对单一市场的依赖</w:t>
      </w:r>
    </w:p>
    <w:p>
      <w:pPr>
        <w:spacing w:before="120"/>
      </w:pPr>
      <w:r>
        <w:rPr>
          <w:rFonts w:ascii="黑体" w:hAnsi="黑体" w:eastAsia="黑体"/>
          <w:b/>
          <w:color w:val="1F497D"/>
          <w:sz w:val="22"/>
        </w:rPr>
        <w:t>1. 2025西城期末Q20(2)</w:t>
      </w:r>
    </w:p>
    <w:p>
      <w:r>
        <w:rPr>
          <w:rFonts w:ascii="宋体" w:hAnsi="宋体" w:eastAsia="宋体"/>
          <w:b/>
          <w:sz w:val="21"/>
        </w:rPr>
        <w:t xml:space="preserve">【材料触发点】 </w:t>
      </w:r>
      <w:r>
        <w:rPr>
          <w:rFonts w:ascii="宋体" w:hAnsi="宋体" w:eastAsia="宋体"/>
          <w:b w:val="0"/>
          <w:sz w:val="21"/>
        </w:rPr>
        <w:t>欧盟是中国整车出口第一大市场和电动汽车主要目的地，外部冲击集中在单一市场依赖风险上，答题要写出口市场多元化。</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落到分散贸易摩擦风险。</w:t>
      </w:r>
    </w:p>
    <w:p>
      <w:r>
        <w:rPr>
          <w:rFonts w:ascii="宋体" w:hAnsi="宋体" w:eastAsia="宋体"/>
          <w:b/>
          <w:sz w:val="21"/>
        </w:rPr>
        <w:t xml:space="preserve">【答案落点】 </w:t>
      </w:r>
      <w:r>
        <w:rPr>
          <w:rFonts w:ascii="宋体" w:hAnsi="宋体" w:eastAsia="宋体"/>
          <w:b/>
          <w:sz w:val="21"/>
        </w:rPr>
        <w:t>中国汽车企业应实施出口市场多元化战略，开拓更多海外市场并深耕国内需求，减少对单一市场的依赖，分散贸易摩擦风险。</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经济全球化：充分运用国际规则，利用国际组织赋予的权利，对话磋商，积极维护自身权益；加强技术创新、提高产品质量，增强竞争力；积极"走出去"、对外直接投资、克服贸易壁垒</w:t>
      </w:r>
      <w:r>
        <w:rPr>
          <w:rFonts w:ascii="宋体" w:hAnsi="宋体" w:eastAsia="宋体"/>
          <w:b w:val="0"/>
          <w:sz w:val="21"/>
        </w:rPr>
      </w:r>
    </w:p>
    <w:p>
      <w:pPr>
        <w:pStyle w:val="4"/>
      </w:pPr>
      <w:r>
        <w:rPr>
          <w:rFonts w:eastAsia="黑体"/>
        </w:rPr>
        <w:t>新增：全球经济治理与规则权益</w:t>
      </w:r>
    </w:p>
    <w:p>
      <w:pPr>
        <w:pStyle w:val="5"/>
      </w:pPr>
      <w:r>
        <w:rPr>
          <w:rFonts w:eastAsia="黑体"/>
        </w:rPr>
        <w:t>核心答题点：参与全球经济治理和规则制定，为企业出海营造国际环境</w:t>
      </w:r>
    </w:p>
    <w:p>
      <w:pPr>
        <w:spacing w:before="120"/>
      </w:pPr>
      <w:r>
        <w:rPr>
          <w:rFonts w:ascii="黑体" w:hAnsi="黑体" w:eastAsia="黑体"/>
          <w:b/>
          <w:color w:val="1F497D"/>
          <w:sz w:val="22"/>
        </w:rPr>
        <w:t>1. 2025海淀期中Q16(2)</w:t>
      </w:r>
    </w:p>
    <w:p>
      <w:r>
        <w:rPr>
          <w:rFonts w:ascii="宋体" w:hAnsi="宋体" w:eastAsia="宋体"/>
          <w:b/>
          <w:sz w:val="21"/>
        </w:rPr>
        <w:t xml:space="preserve">【材料触发点】 </w:t>
      </w:r>
      <w:r>
        <w:rPr>
          <w:rFonts w:ascii="宋体" w:hAnsi="宋体" w:eastAsia="宋体"/>
          <w:b w:val="0"/>
          <w:sz w:val="21"/>
        </w:rPr>
        <w:t>中国咖啡企业“出海”面对海外消费差异、供应链压力、知识产权和贸易风险，单靠企业经营策略不足，还要从国际规则和治理参与角度改善外部环境。</w:t>
      </w:r>
    </w:p>
    <w:p>
      <w:r>
        <w:rPr>
          <w:rFonts w:ascii="宋体" w:hAnsi="宋体" w:eastAsia="宋体"/>
          <w:b/>
          <w:sz w:val="21"/>
        </w:rPr>
        <w:t xml:space="preserve">【设问】 </w:t>
      </w:r>
      <w:r>
        <w:rPr>
          <w:rFonts w:ascii="宋体" w:hAnsi="宋体" w:eastAsia="宋体"/>
          <w:b w:val="0"/>
          <w:sz w:val="21"/>
        </w:rPr>
        <w:t>结合材料三，从经济角度，为中国咖啡企业“出海”提出建议。</w:t>
      </w:r>
    </w:p>
    <w:p>
      <w:r>
        <w:rPr>
          <w:rFonts w:ascii="宋体" w:hAnsi="宋体" w:eastAsia="宋体"/>
          <w:b/>
          <w:sz w:val="21"/>
        </w:rPr>
        <w:t>【为什么能想到】</w:t>
      </w:r>
      <w: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最后接到为中国咖啡企业出海营造良好的国际环境。</w:t>
      </w:r>
    </w:p>
    <w:p>
      <w:r>
        <w:rPr>
          <w:rFonts w:ascii="宋体" w:hAnsi="宋体" w:eastAsia="宋体"/>
          <w:b/>
          <w:sz w:val="21"/>
        </w:rPr>
        <w:t xml:space="preserve">【答案落点】 </w:t>
      </w:r>
      <w:r>
        <w:rPr>
          <w:rFonts w:ascii="宋体" w:hAnsi="宋体" w:eastAsia="宋体"/>
          <w:b/>
          <w:sz w:val="21"/>
        </w:rPr>
        <w:t>企业和政府可利用国际组织赋予的权利，积极参与全球经济治理和规则制定，为中国咖啡企业“出海”营造良好的国际环境。</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核心答题点：积极参与全球经济治理和经贸规则完善</w:t>
      </w:r>
    </w:p>
    <w:p>
      <w:r>
        <w:rPr>
          <w:rFonts w:ascii="宋体" w:hAnsi="宋体" w:eastAsia="宋体"/>
          <w:b/>
          <w:sz w:val="21"/>
        </w:rPr>
        <w:t xml:space="preserve">【判别标注】 </w:t>
      </w:r>
      <w:r>
        <w:rPr>
          <w:rFonts w:ascii="宋体" w:hAnsi="宋体" w:eastAsia="宋体"/>
          <w:b w:val="0"/>
          <w:sz w:val="21"/>
        </w:rPr>
        <w:t>本点回答“参与全球经济治理、完善经贸规则”的制度治理层；下一条“参与国际标准制定，提升国际规则话语权”回答标准和话语权层，两者不可合并成一个标题。</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北京未来产业题出现国际平台、跨境标准对接和高标准开放，要求说明高水平对外开放如何支撑产业链韧性。</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w:t>
      </w:r>
    </w:p>
    <w:p>
      <w:r>
        <w:rPr>
          <w:rFonts w:ascii="宋体" w:hAnsi="宋体" w:eastAsia="宋体"/>
          <w:b/>
          <w:sz w:val="21"/>
        </w:rPr>
        <w:t>【为什么能想到】</w:t>
      </w:r>
      <w: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写积极参与全球经济治理和经贸规则完善，再接制度型开放和规则对接，最后落到为未来产业链韧性提供稳定可预期的制度环境。</w:t>
      </w:r>
    </w:p>
    <w:p>
      <w:r>
        <w:rPr>
          <w:rFonts w:ascii="宋体" w:hAnsi="宋体" w:eastAsia="宋体"/>
          <w:b/>
          <w:sz w:val="21"/>
        </w:rPr>
        <w:t xml:space="preserve">【答案落点】 </w:t>
      </w:r>
      <w:r>
        <w:rPr>
          <w:rFonts w:ascii="宋体" w:hAnsi="宋体" w:eastAsia="宋体"/>
          <w:b/>
          <w:sz w:val="21"/>
        </w:rPr>
        <w:t>北京通过国际科创交流、跨境标准对接和制度型开放，积极参与全球经济治理和经贸规则完善，为未来产业链韧性提升营造稳定可预期的规则环境。</w:t>
      </w:r>
    </w:p>
    <w:p>
      <w:r>
        <w:rPr>
          <w:rFonts w:ascii="宋体" w:hAnsi="宋体" w:eastAsia="宋体"/>
          <w:b/>
          <w:sz w:val="21"/>
        </w:rPr>
        <w:t xml:space="preserve">【同题组】 </w:t>
      </w:r>
    </w:p>
    <w:p>
      <w:r>
        <w:rPr>
          <w:rFonts w:ascii="宋体" w:hAnsi="宋体" w:eastAsia="宋体"/>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 xml:space="preserve">【材料触发点】 </w:t>
      </w:r>
      <w:r>
        <w:rPr>
          <w:rFonts w:ascii="宋体" w:hAnsi="宋体" w:eastAsia="宋体"/>
          <w:b w:val="0"/>
          <w:sz w:val="21"/>
        </w:rPr>
        <w:t>“卡脖子”突破题要求说明关键核心技术突破对经济开放发展的助推作用，不能只写科技安全，还要写规则主动权和经贸规则话语权。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r>
        <w:t xml:space="preserve">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写关键核心技术突破增强自主可控能力，再写积极参与全球经济治理和经贸规则完善，最后落到提升开放发展的规则主动权。</w:t>
      </w:r>
    </w:p>
    <w:p>
      <w:r>
        <w:rPr>
          <w:rFonts w:ascii="宋体" w:hAnsi="宋体" w:eastAsia="宋体"/>
          <w:b/>
          <w:sz w:val="21"/>
        </w:rPr>
        <w:t xml:space="preserve">【答案落点】 </w:t>
      </w:r>
      <w:r>
        <w:rPr>
          <w:rFonts w:ascii="宋体" w:hAnsi="宋体" w:eastAsia="宋体"/>
          <w:b/>
          <w:sz w:val="21"/>
        </w:rPr>
        <w:t>攻克“卡脖子”难题有利于我国提升参与国际技术标准和相关贸易规则制定的能力，积极参与全球经济治理和经贸规则完善，增强经济开放发展的规则主动权。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2026海淀一模Q20</w:t>
      </w:r>
    </w:p>
    <w:p>
      <w:r>
        <w:rPr>
          <w:rFonts w:ascii="宋体" w:hAnsi="宋体" w:eastAsia="宋体"/>
          <w:b/>
          <w:sz w:val="21"/>
        </w:rPr>
        <w:t xml:space="preserve">【材料触发点】 </w:t>
      </w:r>
      <w:r>
        <w:rPr>
          <w:rFonts w:ascii="宋体" w:hAnsi="宋体" w:eastAsia="宋体"/>
          <w:b w:val="0"/>
          <w:sz w:val="21"/>
        </w:rPr>
        <w:t>中国标准走出国门题出现 ISO、IEC 提案和牵头制定国际标准，设问要求谈意义，要把中国从规则接受者转为规则共建者的角色变化写出来。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 xml:space="preserve">【得分层次】 </w:t>
      </w:r>
      <w:r>
        <w:rPr>
          <w:rFonts w:ascii="宋体" w:hAnsi="宋体" w:eastAsia="宋体"/>
          <w:b w:val="0"/>
          <w:sz w:val="21"/>
        </w:rPr>
        <w:t>8分；角度1对我国3分，角度2对世界经济3分，角度3对全球治理2分。</w:t>
      </w:r>
    </w:p>
    <w:p>
      <w:r>
        <w:rPr>
          <w:rFonts w:ascii="宋体" w:hAnsi="宋体" w:eastAsia="宋体"/>
          <w:b/>
          <w:sz w:val="21"/>
        </w:rPr>
        <w:t>【为什么能想到】</w:t>
      </w:r>
      <w:r>
        <w:t xml:space="preserve"> 材料列举中国向国际标准化组织提交提案、参与和牵头制定多领域国际标准，标准本身就是全球经济治理和经贸规则的重要组成部分。问“中国标准走出国门的意义”，不能只写企业便利或产品出海，还要写中国参与规则供给、提升治理参与度。先写中国标准成为国际通用语言的一部分，再写积极参与全球经济治理和经贸规则完善，最后落到提升全球技术创新和绿色转型中的规则贡献。</w:t>
      </w:r>
    </w:p>
    <w:p>
      <w:r>
        <w:rPr>
          <w:rFonts w:ascii="宋体" w:hAnsi="宋体" w:eastAsia="宋体"/>
          <w:b/>
          <w:sz w:val="21"/>
        </w:rPr>
        <w:t xml:space="preserve">【答案落点】 </w:t>
      </w:r>
      <w:r>
        <w:rPr>
          <w:rFonts w:ascii="宋体" w:hAnsi="宋体" w:eastAsia="宋体"/>
          <w:b/>
          <w:sz w:val="21"/>
        </w:rPr>
        <w:t>中国标准走出国门，体现我国主动参与国际标准供给和全球经济治理规则完善，有利于提升中国在全球经济治理中的参与度和贡献度。</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 xml:space="preserve">【材料触发点】 </w:t>
      </w:r>
      <w:r>
        <w:rPr>
          <w:rFonts w:ascii="宋体" w:hAnsi="宋体" w:eastAsia="宋体"/>
          <w:b w:val="0"/>
          <w:sz w:val="21"/>
        </w:rPr>
        <w:t>稳外资举措题出现双边投资促进工作组、“投资中国”品牌和扩大开放政策，设问要求说明对开放型经济的意义，要把政策举措接到全球经济治理话语权。</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写稳外资和扩大开放，再写对接经贸合作机制、参与全球经济治理和经贸规则完善，最后落到提升话语权和影响力。</w:t>
      </w:r>
    </w:p>
    <w:p>
      <w:r>
        <w:rPr>
          <w:rFonts w:ascii="宋体" w:hAnsi="宋体" w:eastAsia="宋体"/>
          <w:b/>
          <w:sz w:val="21"/>
        </w:rPr>
        <w:t xml:space="preserve">【答案落点】 </w:t>
      </w:r>
      <w:r>
        <w:rPr>
          <w:rFonts w:ascii="宋体" w:hAnsi="宋体" w:eastAsia="宋体"/>
          <w:b/>
          <w:sz w:val="21"/>
        </w:rPr>
        <w:t>中国通过稳外资、扩开放和完善经贸合作机制，积极参与全球经济治理和经贸规则完善，有利于提升我国在全球经济治理中的话语权和影响力。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r>
        <w:rPr>
          <w:rFonts w:ascii="宋体" w:hAnsi="宋体" w:eastAsia="宋体"/>
          <w:b w:val="0"/>
          <w:sz w:val="21"/>
        </w:rPr>
      </w:r>
    </w:p>
    <w:p>
      <w:pPr>
        <w:pStyle w:val="5"/>
      </w:pPr>
      <w:r>
        <w:rPr>
          <w:rFonts w:eastAsia="黑体"/>
        </w:rPr>
        <w:t>核心答题点：参与国际标准制定，提升国际规则话语权</w:t>
      </w:r>
    </w:p>
    <w:p>
      <w:pPr>
        <w:spacing w:before="120"/>
      </w:pPr>
      <w:r>
        <w:rPr>
          <w:rFonts w:ascii="黑体" w:hAnsi="黑体" w:eastAsia="黑体"/>
          <w:b/>
          <w:color w:val="1F497D"/>
          <w:sz w:val="22"/>
        </w:rPr>
        <w:t>1. 2024西城一模Q19(6)</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落到经济开放发展更具规则主动权。</w:t>
      </w:r>
    </w:p>
    <w:p>
      <w:r>
        <w:rPr>
          <w:rFonts w:ascii="宋体" w:hAnsi="宋体" w:eastAsia="宋体"/>
          <w:b/>
          <w:sz w:val="21"/>
        </w:rPr>
        <w:t xml:space="preserve">【答案落点】 </w:t>
      </w:r>
      <w:r>
        <w:rPr>
          <w:rFonts w:ascii="宋体" w:hAnsi="宋体" w:eastAsia="宋体"/>
          <w:b/>
          <w:sz w:val="21"/>
        </w:rPr>
        <w:t>我国攻克“卡脖子”难题，提升国内企业在国际技术标准和相关贸易规则制定中的话语权，使经济开放发展更具规则主动权。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攻克关键核心技术不是单纯科技表彰，而是同时改变外贸产品结构、提升规则话语权、增强国际竞争力，服务经济开放发展。</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落到助推经济开放发展。</w:t>
      </w:r>
    </w:p>
    <w:p>
      <w:r>
        <w:rPr>
          <w:rFonts w:ascii="宋体" w:hAnsi="宋体" w:eastAsia="宋体"/>
          <w:b/>
          <w:sz w:val="21"/>
        </w:rPr>
        <w:t xml:space="preserve">【答案落点】 </w:t>
      </w:r>
      <w:r>
        <w:rPr>
          <w:rFonts w:ascii="宋体" w:hAnsi="宋体" w:eastAsia="宋体"/>
          <w:b/>
          <w:sz w:val="21"/>
        </w:rPr>
        <w:t>我国攻克“卡脖子”难题，有利于调整对外贸易的产品结构，提升国内企业在国际技术标准和相关贸易规则制定中的话语权，增强产品和服务的国际竞争力，助推经济开放发展。</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2026海淀一模Q20中国标准与全球经济治理参与</w:t>
      </w:r>
    </w:p>
    <w:p>
      <w:r>
        <w:rPr>
          <w:rFonts w:ascii="宋体" w:hAnsi="宋体" w:eastAsia="宋体"/>
          <w:b/>
          <w:sz w:val="21"/>
        </w:rPr>
        <w:t xml:space="preserve">【材料触发点】 </w:t>
      </w:r>
      <w:r>
        <w:rPr>
          <w:rFonts w:ascii="宋体" w:hAnsi="宋体" w:eastAsia="宋体"/>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 xml:space="preserve">【得分层次】 </w:t>
      </w:r>
      <w:r>
        <w:rPr>
          <w:rFonts w:ascii="宋体" w:hAnsi="宋体" w:eastAsia="宋体"/>
          <w:b w:val="0"/>
          <w:sz w:val="21"/>
        </w:rPr>
        <w:t>8分；角度1对我国3分，角度2对世界经济3分，角度3对全球治理2分。</w:t>
      </w:r>
    </w:p>
    <w:p>
      <w:r>
        <w:rPr>
          <w:rFonts w:ascii="宋体" w:hAnsi="宋体" w:eastAsia="宋体"/>
          <w:b/>
          <w:sz w:val="21"/>
        </w:rPr>
        <w:t>【为什么能想到】</w:t>
      </w:r>
      <w:r>
        <w:t xml:space="preserve"> 材料显示中国不只是被动接受国际标准，而是主动向ISO、IEC提交提案、参与并牵头制定多领域国际标准——动作从"接受"换成"提交、参与、牵头"。问"中国标准走出国门的意义"，必须把中国从"标准接受者"转为"规则共建者"这一角色变化讲出来，而不是写中国制造走出去。把ISO、IEC提案和牵头制定接为参与国际标准制定的具体动作，再用对接国际高标准经贸规则统摄规则话语权，最后落到积极参与全球经济治理和规则制定。</w:t>
      </w:r>
    </w:p>
    <w:p>
      <w:r>
        <w:rPr>
          <w:rFonts w:ascii="宋体" w:hAnsi="宋体" w:eastAsia="宋体"/>
          <w:b/>
          <w:sz w:val="21"/>
        </w:rPr>
        <w:t xml:space="preserve">【答案落点】 </w:t>
      </w:r>
      <w:r>
        <w:rPr>
          <w:rFonts w:ascii="宋体" w:hAnsi="宋体" w:eastAsia="宋体"/>
          <w:b/>
          <w:sz w:val="21"/>
        </w:rPr>
        <w:t>我国主动向国际标准化组织贡献提案并牵头制定多领域国际标准，积极参与全球经济治理和规则制定。</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3. 2025昌平二模Q21稳外资行动提升全球经济治理话语权</w:t>
      </w:r>
    </w:p>
    <w:p>
      <w:r>
        <w:rPr>
          <w:rFonts w:ascii="宋体" w:hAnsi="宋体" w:eastAsia="宋体"/>
          <w:b/>
          <w:sz w:val="21"/>
        </w:rPr>
        <w:t xml:space="preserve">【材料触发点】 </w:t>
      </w:r>
      <w:r>
        <w:rPr>
          <w:rFonts w:ascii="宋体" w:hAnsi="宋体" w:eastAsia="宋体"/>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落到提升中国在全球经济治理中的话语权和影响力。</w:t>
      </w:r>
    </w:p>
    <w:p>
      <w:r>
        <w:rPr>
          <w:rFonts w:ascii="宋体" w:hAnsi="宋体" w:eastAsia="宋体"/>
          <w:b/>
          <w:sz w:val="21"/>
        </w:rPr>
        <w:t xml:space="preserve">【答案落点】 </w:t>
      </w:r>
      <w:r>
        <w:rPr>
          <w:rFonts w:ascii="宋体" w:hAnsi="宋体" w:eastAsia="宋体"/>
          <w:b/>
          <w:sz w:val="21"/>
        </w:rPr>
        <w:t>中国通过扩大开放和稳外资举措与各国对接经贸合作机制，有利于提升中国在全球经济治理中的话语权和影响力。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北京以"两区"建设推动制度型开放,支持企业参与国际标准制定,对接国际高标准经贸规则,为产业链韧性提升提供制度支撑。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核心答题点：充分运用国际规则，利用国际组织赋予的权利，对话磋商，积极维护自身权益</w:t>
      </w:r>
    </w:p>
    <w:p>
      <w:pPr>
        <w:spacing w:before="120"/>
      </w:pPr>
      <w:r>
        <w:rPr>
          <w:rFonts w:ascii="黑体" w:hAnsi="黑体" w:eastAsia="黑体"/>
          <w:b/>
          <w:color w:val="1F497D"/>
          <w:sz w:val="22"/>
        </w:rPr>
        <w:t>1. 2025西城期末Q20(2)</w:t>
      </w:r>
    </w:p>
    <w:p>
      <w:r>
        <w:rPr>
          <w:rFonts w:ascii="宋体" w:hAnsi="宋体" w:eastAsia="宋体"/>
          <w:b/>
          <w:sz w:val="21"/>
        </w:rPr>
        <w:t xml:space="preserve">【材料触发点】 </w:t>
      </w:r>
      <w:r>
        <w:rPr>
          <w:rFonts w:ascii="宋体" w:hAnsi="宋体" w:eastAsia="宋体"/>
          <w:b w:val="0"/>
          <w:sz w:val="21"/>
        </w:rPr>
        <w:t>欧盟对中国纯电动汽车征收高额反补贴税，本质上形成贸易摩擦和贸易壁垒，企业应先从国际规则和国际组织权利出发依法维权。</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r>
        <w:t xml:space="preserve"> 欧盟征收高额反补贴税本质是贸易摩擦和贸易壁垒，但材料的预设主语是"中国汽车企业"——应对路径必须落到企业层面的合法工具。问"企业该如何应对"——本条要从企业可用的国际规则与国际组织权利切入，写出依法维权的具体路径。先把反补贴税定性为贸易壁垒，再写企业运用国际规则和国际组织权利、通过对话磋商，最后落到积极维护自身合法权益。</w:t>
      </w:r>
    </w:p>
    <w:p>
      <w:r>
        <w:rPr>
          <w:rFonts w:ascii="宋体" w:hAnsi="宋体" w:eastAsia="宋体"/>
          <w:b/>
          <w:sz w:val="21"/>
        </w:rPr>
        <w:t xml:space="preserve">【答案落点】 </w:t>
      </w:r>
      <w:r>
        <w:rPr>
          <w:rFonts w:ascii="宋体" w:hAnsi="宋体" w:eastAsia="宋体"/>
          <w:b/>
          <w:sz w:val="21"/>
        </w:rPr>
        <w:t>中国汽车企业面对欧盟反补贴税，应充分运用国际规则，利用国际组织赋予的权利，通过对话磋商积极维护自身合法权益。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经济全球化：加强技术创新、提高产品质量，增强竞争力；实施出口市场多元化战略，减少对单一市场的依赖；积极"走出去"、对外直接投资、克服贸易壁垒</w:t>
      </w:r>
      <w:r>
        <w:rPr>
          <w:rFonts w:ascii="宋体" w:hAnsi="宋体" w:eastAsia="宋体"/>
          <w:b w:val="0"/>
          <w:sz w:val="21"/>
        </w:rPr>
      </w:r>
    </w:p>
    <w:p>
      <w:pPr>
        <w:pStyle w:val="5"/>
      </w:pPr>
      <w:r>
        <w:rPr>
          <w:rFonts w:eastAsia="黑体"/>
        </w:rPr>
        <w:t>核心答题点：企业和政府可利用国际组织赋予的权利，积极参与全球经济治理和规则制定，为企业"出海"营造良好的国际环境</w:t>
      </w:r>
    </w:p>
    <w:p>
      <w:pPr>
        <w:spacing w:before="120"/>
      </w:pPr>
      <w:r>
        <w:rPr>
          <w:rFonts w:ascii="黑体" w:hAnsi="黑体" w:eastAsia="黑体"/>
          <w:b/>
          <w:color w:val="1F497D"/>
          <w:sz w:val="22"/>
        </w:rPr>
        <w:t>1. 2024海淀期中Q16(2)</w:t>
      </w:r>
    </w:p>
    <w:p>
      <w:r>
        <w:rPr>
          <w:rFonts w:ascii="宋体" w:hAnsi="宋体" w:eastAsia="宋体"/>
          <w:b/>
          <w:sz w:val="21"/>
        </w:rPr>
        <w:t xml:space="preserve">【材料触发点】 </w:t>
      </w:r>
      <w:r>
        <w:rPr>
          <w:rFonts w:ascii="宋体" w:hAnsi="宋体" w:eastAsia="宋体"/>
          <w:b w:val="0"/>
          <w:sz w:val="21"/>
        </w:rPr>
        <w:t xml:space="preserve"> 本题是《经济与社会》＋《当代国际政治与经济》跨模块题（细则：必修二4分＋选必一2分、企业4分＋政府2分）；选必一2分对应细则“贸易摩擦/规则环境”角度。当材料出现海外知识产权、商标纠纷等外部规则风险时，从政府角度写“利用国际组织赋予的权利、参与全球经济治理和规则制定，为企业出海营造良好国际环境”。</w:t>
      </w:r>
    </w:p>
    <w:p>
      <w:r>
        <w:rPr>
          <w:rFonts w:ascii="宋体" w:hAnsi="宋体" w:eastAsia="宋体"/>
          <w:b/>
          <w:sz w:val="21"/>
        </w:rPr>
        <w:t xml:space="preserve">【设问】 </w:t>
      </w:r>
      <w:r>
        <w:rPr>
          <w:rFonts w:ascii="宋体" w:hAnsi="宋体" w:eastAsia="宋体"/>
          <w:b w:val="0"/>
          <w:sz w:val="21"/>
        </w:rPr>
        <w:t xml:space="preserve"> （2）结合材料三，从经济角度，为中国咖啡企业"出海"提出建议。（6分）</w:t>
      </w:r>
    </w:p>
    <w:p>
      <w:r>
        <w:rPr>
          <w:rFonts w:ascii="宋体" w:hAnsi="宋体" w:eastAsia="宋体"/>
          <w:b/>
          <w:sz w:val="21"/>
        </w:rPr>
        <w:t>【为什么能想到】</w:t>
      </w:r>
      <w: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落到为企业"出海"营造良好的国际环境。</w:t>
      </w:r>
    </w:p>
    <w:p>
      <w:r>
        <w:rPr>
          <w:rFonts w:ascii="宋体" w:hAnsi="宋体" w:eastAsia="宋体"/>
          <w:b/>
          <w:sz w:val="21"/>
        </w:rPr>
        <w:t xml:space="preserve">【答案落点】 </w:t>
      </w:r>
      <w:r>
        <w:rPr>
          <w:rFonts w:ascii="宋体" w:hAnsi="宋体" w:eastAsia="宋体"/>
          <w:b/>
          <w:sz w:val="21"/>
        </w:rPr>
        <w:t xml:space="preserve"> 企业和政府利用国际组织赋予的权利，积极参与全球经济治理和规则制定，为企业"出海"营造良好的国际环境。</w:t>
      </w:r>
    </w:p>
    <w:p>
      <w:r>
        <w:rPr>
          <w:rFonts w:ascii="宋体" w:hAnsi="宋体" w:eastAsia="宋体"/>
          <w:b/>
          <w:sz w:val="21"/>
        </w:rPr>
        <w:t xml:space="preserve">【同题组】 </w:t>
      </w:r>
    </w:p>
    <w:p>
      <w:pPr>
        <w:spacing w:before="120"/>
      </w:pPr>
      <w:r>
        <w:rPr>
          <w:rFonts w:ascii="黑体" w:hAnsi="黑体" w:eastAsia="黑体"/>
          <w:b/>
          <w:color w:val="1F497D"/>
          <w:sz w:val="22"/>
        </w:rPr>
        <w:t>2.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面对贸易摩擦，我国政府和企业应携手利用国际组织赋予的权利，积极参与全球经济治理和规则制定，为企业"出海"营造良好国际环境。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经济全球化：加强技术创新、提高产品质量，增强竞争力；顺应经济全球化趋势，主动融入并推动深化；利用两个市场两种资源优化全球资源配置；维护全球产业链供应链稳定畅通</w:t>
      </w:r>
      <w:r>
        <w:rPr>
          <w:rFonts w:ascii="宋体" w:hAnsi="宋体" w:eastAsia="宋体"/>
          <w:b w:val="0"/>
          <w:sz w:val="21"/>
        </w:rPr>
      </w:r>
    </w:p>
    <w:p>
      <w:pPr>
        <w:pStyle w:val="4"/>
      </w:pPr>
      <w:r>
        <w:rPr>
          <w:rFonts w:eastAsia="黑体"/>
        </w:rPr>
        <w:t>新增：产业链供应链与开放安全</w:t>
      </w:r>
    </w:p>
    <w:p>
      <w:pPr>
        <w:pStyle w:val="5"/>
      </w:pPr>
      <w:r>
        <w:rPr>
          <w:rFonts w:eastAsia="黑体"/>
        </w:rPr>
        <w:t>核心答题点：维护全球产业链供应链稳定畅通</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中国AI眼镜、开源大模型、创新药等创新势能说明科技实力增强，答案必须把“国际竞争实质”与“创新驱动—全球创新策源地—产业链供应链稳定”作为必答核心写完整。</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材料列出"AI眼镜""开源大模型""创新药"等具体创新成果，这不是产业宣传，而是中国科技实力增强、产业链上游能力提升的证据。问"为什么能注入稳定性"，必须把中国的"能"落到可被国际感知的能力——科技实力与产业链供应链支撑能力——而非主观意愿。先用"国际竞争实质是综合国力较量"立住国际视角，再把创新驱动战略接到具体创新成果，最后落到全球创新策源地和产业链供应链稳定支撑。</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当前国际竞争的实质是以经济和科技实力为基础的综合国力较量，中国坚持创新驱动发展战略，科技实力日益增强、创新势能持续迸发，成为全球创新策源地，为全球产业链供应链稳定提供坚实支撑。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2026房山一模Q19</w:t>
      </w:r>
    </w:p>
    <w:p>
      <w:r>
        <w:rPr>
          <w:rFonts w:ascii="宋体" w:hAnsi="宋体" w:eastAsia="宋体"/>
          <w:b/>
          <w:sz w:val="21"/>
        </w:rPr>
        <w:t xml:space="preserve">【材料触发点】 </w:t>
      </w:r>
      <w:r>
        <w:rPr>
          <w:rFonts w:ascii="宋体" w:hAnsi="宋体" w:eastAsia="宋体"/>
          <w:b w:val="0"/>
          <w:sz w:val="21"/>
        </w:rPr>
        <w:t>“东南亚原料进口-海南加工增值-全国市场投放”显示海南封关不是单点优惠，而是把企业嵌入跨境产业链和国内市场循环。</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落到中国市场成为全球产业链供应链稳定器。</w:t>
      </w:r>
    </w:p>
    <w:p>
      <w:r>
        <w:rPr>
          <w:rFonts w:ascii="宋体" w:hAnsi="宋体" w:eastAsia="宋体"/>
          <w:b/>
          <w:sz w:val="21"/>
        </w:rPr>
        <w:t xml:space="preserve">【答案落点】 </w:t>
      </w:r>
      <w:r>
        <w:rPr>
          <w:rFonts w:ascii="宋体" w:hAnsi="宋体" w:eastAsia="宋体"/>
          <w:b/>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2026门头沟一模Q20</w:t>
      </w:r>
    </w:p>
    <w:p>
      <w:r>
        <w:rPr>
          <w:rFonts w:ascii="宋体" w:hAnsi="宋体" w:eastAsia="宋体"/>
          <w:b/>
          <w:sz w:val="21"/>
        </w:rPr>
        <w:t xml:space="preserve">【材料触发点】 </w:t>
      </w:r>
      <w:r>
        <w:rPr>
          <w:rFonts w:ascii="宋体" w:hAnsi="宋体" w:eastAsia="宋体"/>
          <w:b w:val="0"/>
          <w:sz w:val="21"/>
        </w:rPr>
        <w:t>题面写旧机电产品取消进口许可证管理、部分产品可开展保税维修、口岸管理优化和申报压缩，说明封关有利于减少跨境流通阻滞、增强供应链运行效率。</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落到全球产业链供应链稳定畅通。</w:t>
      </w:r>
    </w:p>
    <w:p>
      <w:r>
        <w:rPr>
          <w:rFonts w:ascii="宋体" w:hAnsi="宋体" w:eastAsia="宋体"/>
          <w:b/>
          <w:sz w:val="21"/>
        </w:rPr>
        <w:t xml:space="preserve">【答案落点】 </w:t>
      </w:r>
      <w:r>
        <w:rPr>
          <w:rFonts w:ascii="宋体" w:hAnsi="宋体" w:eastAsia="宋体"/>
          <w:b/>
          <w:sz w:val="21"/>
        </w:rPr>
        <w:t>海南自贸港通过提升货物贸易开放度、发展保税维修和优化口岸通关，促进全球产业链供应链稳定畅通。</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4.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北京统筹科技与产业政策资源,强链补链提升产业链韧性,增强产业链稳定性与竞争力,为高水平对外开放筑牢安全屏障。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5.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维护全球产供链韧性和稳定是推动世界经济可持续发展的重要保障，“脱钩断链”损人不利己，中国愿携手各国打造“世界共赢链”。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6.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咖啡企业应打造稳定供应链、降低生产成本，维护全球产业链供应链稳定畅通，保障"出海"经营。</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核心答题点：统筹开放与安全，维护产业链供应链安全稳定</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题目关键词是“统筹关系”，开放促进韧性和韧性支撑开放两条链最终要合成开放与安全协同，而不能停在措施罗列。</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落到统筹关系的整体判断。</w:t>
      </w:r>
    </w:p>
    <w:p>
      <w:r>
        <w:rPr>
          <w:rFonts w:ascii="宋体" w:hAnsi="宋体" w:eastAsia="宋体"/>
          <w:b/>
          <w:sz w:val="21"/>
        </w:rPr>
        <w:t xml:space="preserve">【答案落点】 </w:t>
      </w:r>
      <w:r>
        <w:rPr>
          <w:rFonts w:ascii="宋体" w:hAnsi="宋体" w:eastAsia="宋体"/>
          <w:b/>
          <w:sz w:val="21"/>
        </w:rPr>
        <w:t>北京在推动未来产业中坚持开放与安全协同发力，在高水平开放和产业链韧性提升的动态平衡中推动未来产业高质量发展。</w:t>
      </w:r>
    </w:p>
    <w:p>
      <w:r>
        <w:rPr>
          <w:rFonts w:ascii="宋体" w:hAnsi="宋体" w:eastAsia="宋体"/>
          <w:b/>
          <w:sz w:val="21"/>
        </w:rPr>
        <w:t xml:space="preserve">【双要素判别规则】 </w:t>
      </w:r>
      <w:r>
        <w:rPr>
          <w:rFonts w:ascii="宋体" w:hAnsi="宋体" w:eastAsia="宋体"/>
          <w:b w:val="0"/>
          <w:sz w:val="21"/>
        </w:rPr>
        <w:t>问“开放如何促产业升级、拓展国际空间、参与国际规则”，主链走经济全球化要素；问“风险防控、自主可控、以新安全格局保障新发展格局”，主链走中国要素。像本题这样直接问“统筹高水平对外开放与提升产业链韧性之间关系”，可以把开放链和安全链分别展开，但最后必须用“开放与安全协同发力”收束，避免把两要素术语重复堆在同一句里。</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处理好发展与安全关系，树立总体国家安全观、坚持底线思维，维护经济安全、科技安全与产业链稳定。</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核心答题点：维护全球产业链供应链稳定畅通，服务共同现代化</w:t>
      </w:r>
    </w:p>
    <w:p>
      <w:pPr>
        <w:spacing w:before="120"/>
      </w:pPr>
      <w:r>
        <w:rPr>
          <w:rFonts w:ascii="黑体" w:hAnsi="黑体" w:eastAsia="黑体"/>
          <w:b/>
          <w:color w:val="1F497D"/>
          <w:sz w:val="22"/>
        </w:rPr>
        <w:t>1. 2026丰台期末Q20</w:t>
      </w:r>
    </w:p>
    <w:p>
      <w:r>
        <w:rPr>
          <w:rFonts w:ascii="宋体" w:hAnsi="宋体" w:eastAsia="宋体"/>
          <w:b/>
          <w:sz w:val="21"/>
        </w:rPr>
        <w:t xml:space="preserve">【材料触发点】 </w:t>
      </w:r>
      <w:r>
        <w:rPr>
          <w:rFonts w:ascii="宋体" w:hAnsi="宋体" w:eastAsia="宋体"/>
          <w:b w:val="0"/>
          <w:sz w:val="21"/>
        </w:rPr>
        <w:t>中拉“发展工程”强调产业链供应链稳定畅通，设问问“五大工程”如何扩大中拉利益汇合点。</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写维护全球产业链供应链稳定畅通，再接深化国际分工合作，最后落到为双方现代化提供稳定经济基础。</w:t>
      </w:r>
    </w:p>
    <w:p>
      <w:r>
        <w:rPr>
          <w:rFonts w:ascii="宋体" w:hAnsi="宋体" w:eastAsia="宋体"/>
          <w:b/>
          <w:sz w:val="21"/>
        </w:rPr>
        <w:t xml:space="preserve">【答案落点】 </w:t>
      </w:r>
      <w:r>
        <w:rPr>
          <w:rFonts w:ascii="宋体" w:hAnsi="宋体" w:eastAsia="宋体"/>
          <w:b/>
          <w:sz w:val="21"/>
        </w:rPr>
        <w:t>中拉双方维护全球产业链供应链稳定畅通，有利于深化国际分工合作，为双方现代化提供稳定经济基础。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新增：数字经济、绿色转型与新兴领域</w:t>
      </w:r>
    </w:p>
    <w:p>
      <w:pPr>
        <w:pStyle w:val="5"/>
      </w:pPr>
      <w:r>
        <w:rPr>
          <w:rFonts w:eastAsia="黑体"/>
        </w:rPr>
        <w:t>核心答题点：数字贸易与数字经济跨境流通</w:t>
      </w:r>
    </w:p>
    <w:p>
      <w:pPr>
        <w:spacing w:before="120"/>
      </w:pPr>
      <w:r>
        <w:rPr>
          <w:rFonts w:ascii="黑体" w:hAnsi="黑体" w:eastAsia="黑体"/>
          <w:b/>
          <w:color w:val="1F497D"/>
          <w:sz w:val="22"/>
        </w:rPr>
        <w:t>1. 2024朝阳期中Q20(3)</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数贸会集中展示首发首秀新产品、新技术，答题重心在数字科技产品跨国贸易和应用对全球经济创新的带动。</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最后接到为全球经济创新发展注入新动力。</w:t>
      </w:r>
    </w:p>
    <w:p>
      <w:r>
        <w:rPr>
          <w:rFonts w:ascii="宋体" w:hAnsi="宋体" w:eastAsia="宋体"/>
          <w:b/>
          <w:sz w:val="21"/>
        </w:rPr>
        <w:t xml:space="preserve">【答案落点】 </w:t>
      </w:r>
      <w:r>
        <w:rPr>
          <w:rFonts w:ascii="宋体" w:hAnsi="宋体" w:eastAsia="宋体"/>
          <w:b/>
          <w:sz w:val="21"/>
        </w:rPr>
        <w:t>数贸会汇集数字科技新产品新技术，促进数字科技产品贸易和使用，为全球经济创新发展注入新动力。</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“智慧非洲”展台通过直播平台推介中非商品，数字技术把商品、服务和市场连接起来，答题要从贸易便利和发展机遇共享说明其全球意义。</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落到让发展中国家共享中国数字贸易发展带来的新机遇。</w:t>
      </w:r>
    </w:p>
    <w:p>
      <w:r>
        <w:rPr>
          <w:rFonts w:ascii="宋体" w:hAnsi="宋体" w:eastAsia="宋体"/>
          <w:b/>
          <w:sz w:val="21"/>
        </w:rPr>
        <w:t xml:space="preserve">【答案落点】 </w:t>
      </w:r>
      <w:r>
        <w:rPr>
          <w:rFonts w:ascii="宋体" w:hAnsi="宋体" w:eastAsia="宋体"/>
          <w:b/>
          <w:sz w:val="21"/>
        </w:rPr>
        <w:t>数字平台和电子商务降低贸易成本，促进中非特色产品全球流通，让世界共享中国数字贸易发展带来的新机遇。</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数贸会搭建数字贸易合作平台，围绕数字经济核心主题签约36个项目，触发的是数字经济领域投资和贸易自由化、便利化。</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最后接到促进数字经济领域投资贸易自由化、便利化。</w:t>
      </w:r>
    </w:p>
    <w:p>
      <w:r>
        <w:rPr>
          <w:rFonts w:ascii="宋体" w:hAnsi="宋体" w:eastAsia="宋体"/>
          <w:b/>
          <w:sz w:val="21"/>
        </w:rPr>
        <w:t xml:space="preserve">【答案落点】 </w:t>
      </w:r>
      <w:r>
        <w:rPr>
          <w:rFonts w:ascii="宋体" w:hAnsi="宋体" w:eastAsia="宋体"/>
          <w:b/>
          <w:sz w:val="21"/>
        </w:rPr>
        <w:t>全球数字贸易博览会搭建交流合作平台，促进数字经济领域投资和贸易自由化、便利化。</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pStyle w:val="5"/>
      </w:pPr>
      <w:r>
        <w:rPr>
          <w:rFonts w:eastAsia="黑体"/>
        </w:rPr>
        <w:t>核心答题点：我国的未来产业有非常广阔的国际市场，为未来产业“走出去”提供了可能</w:t>
      </w:r>
    </w:p>
    <w:p>
      <w:pPr>
        <w:spacing w:before="120"/>
      </w:pPr>
      <w:r>
        <w:rPr>
          <w:rFonts w:ascii="黑体" w:hAnsi="黑体" w:eastAsia="黑体"/>
          <w:b/>
          <w:color w:val="1F497D"/>
          <w:sz w:val="22"/>
        </w:rPr>
        <w:t>1. 2024西城一模Q19(6)</w:t>
      </w:r>
    </w:p>
    <w:p>
      <w:r>
        <w:rPr>
          <w:rFonts w:ascii="宋体" w:hAnsi="宋体" w:eastAsia="宋体"/>
          <w:b/>
          <w:sz w:val="21"/>
        </w:rPr>
        <w:t xml:space="preserve">【材料触发点】 </w:t>
      </w:r>
      <w:r>
        <w:rPr>
          <w:rFonts w:ascii="宋体" w:hAnsi="宋体" w:eastAsia="宋体"/>
          <w:b w:val="0"/>
          <w:sz w:val="21"/>
        </w:rPr>
        <w:t>题目先判断未来产业发展的外部机遇，未来产业面对前沿科技浪潮和全球市场空间，答题要从国际市场和走出去可能性说明开放机遇。</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r>
        <w:rPr>
          <w:rFonts w:ascii="宋体" w:hAnsi="宋体" w:eastAsia="宋体"/>
          <w:b/>
          <w:sz w:val="21"/>
        </w:rPr>
        <w:t xml:space="preserve">【答案落点】 </w:t>
      </w:r>
      <w:r>
        <w:rPr>
          <w:rFonts w:ascii="宋体" w:hAnsi="宋体" w:eastAsia="宋体"/>
          <w:b/>
          <w:sz w:val="21"/>
        </w:rPr>
        <w:t>我国未来产业拥有广阔的国际市场，经济全球化带来两个市场两种资源，为未来产业“走出去”和开展国际技术交流合作提供了可能。</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pStyle w:val="5"/>
      </w:pPr>
      <w:r>
        <w:rPr>
          <w:rFonts w:eastAsia="黑体"/>
        </w:rPr>
        <w:t>核心答题点：以开放促进产业升级，为未来产业拓展国际空间，提升国际竞争力，筑牢安全基础</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题目不是只列开放举措，还要分析开放对韧性的作用；国际会议、国际科创枢纽、全球产业链趋势研判要转化为产业升级、国际空间和安全基础。</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落到提升国际竞争力并筑牢安全基础。</w:t>
      </w:r>
    </w:p>
    <w:p>
      <w:r>
        <w:rPr>
          <w:rFonts w:ascii="宋体" w:hAnsi="宋体" w:eastAsia="宋体"/>
          <w:b/>
          <w:sz w:val="21"/>
        </w:rPr>
        <w:t xml:space="preserve">【答案落点】 </w:t>
      </w:r>
      <w:r>
        <w:rPr>
          <w:rFonts w:ascii="宋体" w:hAnsi="宋体" w:eastAsia="宋体"/>
          <w:b/>
          <w:sz w:val="21"/>
        </w:rPr>
        <w:t>北京以开放促进产业升级，为6G、具身智能等未来产业拓展国际空间，提升国际竞争力，并筑牢产业链安全基础。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攻克"卡脖子"难题有利于提升我国在国际技术标准和贸易规则制定中的话语权，推动制度型开放、形成出口竞争新优势。</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r>
        <w:rPr>
          <w:rFonts w:ascii="宋体" w:hAnsi="宋体" w:eastAsia="宋体"/>
          <w:b w:val="0"/>
          <w:sz w:val="21"/>
        </w:rPr>
      </w:r>
    </w:p>
    <w:p>
      <w:pPr>
        <w:pStyle w:val="5"/>
      </w:pPr>
      <w:r>
        <w:rPr>
          <w:rFonts w:eastAsia="黑体"/>
        </w:rPr>
        <w:t>核心答题点：以科学技术的发展推动建设创新型、开放型世界经济</w:t>
      </w:r>
    </w:p>
    <w:p>
      <w:pPr>
        <w:spacing w:before="120"/>
      </w:pPr>
      <w:r>
        <w:rPr>
          <w:rFonts w:ascii="黑体" w:hAnsi="黑体" w:eastAsia="黑体"/>
          <w:b/>
          <w:color w:val="1F497D"/>
          <w:sz w:val="22"/>
        </w:rPr>
        <w:t>1. 2025房山一模Q18(2)</w:t>
      </w:r>
    </w:p>
    <w:p>
      <w:r>
        <w:rPr>
          <w:rFonts w:ascii="宋体" w:hAnsi="宋体" w:eastAsia="宋体"/>
          <w:b/>
          <w:sz w:val="21"/>
        </w:rPr>
        <w:t xml:space="preserve">【材料触发点】 </w:t>
      </w:r>
      <w:r>
        <w:rPr>
          <w:rFonts w:ascii="宋体" w:hAnsi="宋体" w:eastAsia="宋体"/>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r>
        <w:t xml:space="preserve"> 【飞哥说】 细则Q18(2)明确写「可从技术共享促进经济全球化、多边合作推动全球治理、构建人类命运共同体等角度回答」三条采分点。本术语「以科学技术的发展推动建设创新型、开放型世界经济」是教材引述、与细则「技术共享促进经济全球化」语义对应。答题保留这一术语即可得分。题面把DeepSeek开源放在“技术革新”和“全球合作新模式”两个层面之间，强调全球开发者可自由使用改进、其他国家企业可低成本开发本地化AI模型；技术开放在材料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落到以科学技术的发展推动建设创新型、开放型世界经济，促进经济全球化发展。</w:t>
      </w:r>
    </w:p>
    <w:p>
      <w:r>
        <w:rPr>
          <w:rFonts w:ascii="宋体" w:hAnsi="宋体" w:eastAsia="宋体"/>
          <w:b/>
          <w:sz w:val="21"/>
        </w:rPr>
        <w:t xml:space="preserve">【答案落点】 </w:t>
      </w:r>
      <w:r>
        <w:rPr>
          <w:rFonts w:ascii="宋体" w:hAnsi="宋体" w:eastAsia="宋体"/>
          <w:b/>
          <w:sz w:val="21"/>
        </w:rPr>
        <w:t>中国开源战略坚持高水平对外开放，把DeepSeek作为开放共享资源，以科学技术的发展推动建设创新型、开放型世界经济，降低各国发展AI能力的门槛，促进经济全球化发展。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核心答题点：为世界新能源产业注入活力，增强经济全球化动力</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题面先呈现中国新能源汽车出口增长和在欧盟市场具备竞争力，再引出反补贴税争议；正面评价中国新能源汽车时，应把它放到世界新能源产业和经济全球化活力中说明。</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r>
        <w:t xml:space="preserve"> 中国新能源汽车产业成功走向世界市场，说明中国企业参与国际分工合作并推动全球绿色产业发展。短文不能只批评欧盟保护主义，还要先说明中国新能源汽车走向世界的正面意义。先写中国新能源汽车参与国际竞争和国际分工，再写其带动新能源产业发展，最后落到增强经济全球化动力。</w:t>
      </w:r>
    </w:p>
    <w:p>
      <w:r>
        <w:rPr>
          <w:rFonts w:ascii="宋体" w:hAnsi="宋体" w:eastAsia="宋体"/>
          <w:b/>
          <w:sz w:val="21"/>
        </w:rPr>
        <w:t xml:space="preserve">【答案落点】 </w:t>
      </w:r>
      <w:r>
        <w:rPr>
          <w:rFonts w:ascii="宋体" w:hAnsi="宋体" w:eastAsia="宋体"/>
          <w:b/>
          <w:sz w:val="21"/>
        </w:rPr>
        <w:t>我国新能源汽车走向世界，能够促进全球新能源产业升级和绿色转型，为世界经济和经济全球化注入新动力。</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核心答题点：促进全球范围内标准共通、技术共享，推动全球技术创新与绿色转型</w:t>
      </w:r>
    </w:p>
    <w:p>
      <w:pPr>
        <w:spacing w:before="120"/>
      </w:pPr>
      <w:r>
        <w:rPr>
          <w:rFonts w:ascii="黑体" w:hAnsi="黑体" w:eastAsia="黑体"/>
          <w:b/>
          <w:color w:val="1F497D"/>
          <w:sz w:val="22"/>
        </w:rPr>
        <w:t>1. 2026海淀一模Q20</w:t>
      </w:r>
    </w:p>
    <w:p>
      <w:r>
        <w:rPr>
          <w:rFonts w:ascii="宋体" w:hAnsi="宋体" w:eastAsia="宋体"/>
          <w:b/>
          <w:sz w:val="21"/>
        </w:rPr>
        <w:t xml:space="preserve">【材料触发点】 </w:t>
      </w:r>
      <w:r>
        <w:rPr>
          <w:rFonts w:ascii="宋体" w:hAnsi="宋体" w:eastAsia="宋体"/>
          <w:b w:val="0"/>
          <w:sz w:val="21"/>
        </w:rPr>
        <w:t>题面把国际标准称为全球产业界的“通用语言”，并列出低碳能源、人工智能等领域中国向ISO、IEC提交提案和牵头制定标准的数据；答题要从标准互认、技术扩散和全球产业绿色转型说明意义。</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 xml:space="preserve">【得分层次】 </w:t>
      </w:r>
      <w:r>
        <w:rPr>
          <w:rFonts w:ascii="宋体" w:hAnsi="宋体" w:eastAsia="宋体"/>
          <w:b w:val="0"/>
          <w:sz w:val="21"/>
        </w:rPr>
        <w:t>8分；角度1对我国3分，角度2对世界经济3分，角度3对全球治理2分。</w:t>
      </w:r>
    </w:p>
    <w:p>
      <w:r>
        <w:rPr>
          <w:rFonts w:ascii="宋体" w:hAnsi="宋体" w:eastAsia="宋体"/>
          <w:b/>
          <w:sz w:val="21"/>
        </w:rPr>
        <w:t>【为什么能想到】</w:t>
      </w:r>
      <w: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最后接到推动全球技术创新与绿色转型。</w:t>
      </w:r>
    </w:p>
    <w:p>
      <w:r>
        <w:rPr>
          <w:rFonts w:ascii="宋体" w:hAnsi="宋体" w:eastAsia="宋体"/>
          <w:b/>
          <w:sz w:val="21"/>
        </w:rPr>
        <w:t xml:space="preserve">【答案落点】 </w:t>
      </w:r>
      <w:r>
        <w:rPr>
          <w:rFonts w:ascii="宋体" w:hAnsi="宋体" w:eastAsia="宋体"/>
          <w:b/>
          <w:sz w:val="21"/>
        </w:rPr>
        <w:t>中国在低碳能源、人工智能等领域贡献国际标准，促进全球范围内标准共通、技术共享，推动全球技术创新与绿色转型。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pStyle w:val="4"/>
      </w:pPr>
      <w:r>
        <w:rPr>
          <w:rFonts w:eastAsia="黑体"/>
        </w:rPr>
        <w:t>新增：贸易保护主义与多边贸易体制</w:t>
      </w:r>
    </w:p>
    <w:p>
      <w:pPr>
        <w:pStyle w:val="5"/>
      </w:pPr>
      <w:r>
        <w:rPr>
          <w:rFonts w:eastAsia="黑体"/>
        </w:rPr>
        <w:t>核心答题点：维护多边贸易体制</w:t>
      </w:r>
    </w:p>
    <w:p>
      <w:r>
        <w:rPr>
          <w:rFonts w:ascii="宋体" w:hAnsi="宋体" w:eastAsia="宋体"/>
          <w:b/>
          <w:sz w:val="21"/>
        </w:rPr>
        <w:t xml:space="preserve">【术语家族】 </w:t>
      </w:r>
      <w:r>
        <w:rPr>
          <w:rFonts w:ascii="宋体" w:hAnsi="宋体" w:eastAsia="宋体"/>
          <w:b w:val="0"/>
          <w:sz w:val="21"/>
        </w:rPr>
        <w:t>“共同维护多边贸易体制”“坚定维护多边贸易体制”“维护多边贸易体制”在本稿中作为同一采分家族处理；2026石景山一模可结合世界贸易组织改革方向、最惠国待遇、非歧视原则展开，2026丰台期末使用细则原词“坚定维护多边贸易体制”。</w:t>
      </w:r>
    </w:p>
    <w:p>
      <w:pPr>
        <w:spacing w:before="120"/>
      </w:pPr>
      <w:r>
        <w:rPr>
          <w:rFonts w:ascii="黑体" w:hAnsi="黑体" w:eastAsia="黑体"/>
          <w:b/>
          <w:color w:val="1F497D"/>
          <w:sz w:val="22"/>
        </w:rPr>
        <w:t>1. 2026石景山一模Q20</w:t>
      </w:r>
    </w:p>
    <w:p>
      <w:r>
        <w:rPr>
          <w:rFonts w:ascii="宋体" w:hAnsi="宋体" w:eastAsia="宋体"/>
          <w:b/>
          <w:sz w:val="21"/>
        </w:rPr>
        <w:t xml:space="preserve">【材料触发点】 </w:t>
      </w:r>
      <w:r>
        <w:rPr>
          <w:rFonts w:ascii="宋体" w:hAnsi="宋体" w:eastAsia="宋体"/>
          <w:b w:val="0"/>
          <w:sz w:val="21"/>
        </w:rPr>
        <w:t>亚太合作要在开放中推进，需要稳定的国际经贸规则；题面强调世贸组织改革方向、最惠国待遇和非歧视原则，触发维护多边贸易体制这一开放合作术语。</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落到破除壁垒、稳定亚太开放合作。</w:t>
      </w:r>
    </w:p>
    <w:p>
      <w:r>
        <w:rPr>
          <w:rFonts w:ascii="宋体" w:hAnsi="宋体" w:eastAsia="宋体"/>
          <w:b/>
          <w:sz w:val="21"/>
        </w:rPr>
        <w:t xml:space="preserve">【答案落点】 </w:t>
      </w:r>
      <w:r>
        <w:rPr>
          <w:rFonts w:ascii="宋体" w:hAnsi="宋体" w:eastAsia="宋体"/>
          <w:b/>
          <w:sz w:val="21"/>
        </w:rPr>
        <w:t>中国倡议共同维护多边贸易体制，坚持世界贸易组织改革的正确方向和最惠国待遇、非歧视等基本原则，破除贸易壁垒，为亚太开放合作提供稳定规则支撑。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 xml:space="preserve">【材料触发点】 </w:t>
      </w:r>
      <w:r>
        <w:rPr>
          <w:rFonts w:ascii="宋体" w:hAnsi="宋体" w:eastAsia="宋体"/>
          <w:b w:val="0"/>
          <w:sz w:val="21"/>
        </w:rPr>
        <w:t>“发展工程”把多边贸易体制、产业链供应链稳定畅通和开放合作国际环境放在同一段，说明中拉现代化协同需要稳定开放的国际经贸规则。</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发展工程”把多边贸易体制、全球产业链供应链稳定畅通和开放合作国际环境放在同一段。问“五大工程”如何扩大中拉利益汇合点，经济规则层要说明稳定开放的外部经贸秩序如何成为共同利益。先写维护多边贸易体制，再接全球产业链供应链稳定畅通和开放合作国际环境，最后落到扩大中拉发展工程的利益汇合点。</w:t>
      </w:r>
    </w:p>
    <w:p>
      <w:r>
        <w:rPr>
          <w:rFonts w:ascii="宋体" w:hAnsi="宋体" w:eastAsia="宋体"/>
          <w:b/>
          <w:sz w:val="21"/>
        </w:rPr>
        <w:t xml:space="preserve">【答案落点】 </w:t>
      </w:r>
      <w:r>
        <w:rPr>
          <w:rFonts w:ascii="宋体" w:hAnsi="宋体" w:eastAsia="宋体"/>
          <w:b/>
          <w:sz w:val="21"/>
        </w:rPr>
        <w:t>中拉双方坚定维护多边贸易体制，维护全球产业链供应链稳定畅通和开放合作的国际环境，有利于扩大双方“发展工程”中的利益汇合点。</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2025东城期末Q20——评价欧盟对中国新能源汽车征收临时反补贴税</w:t>
      </w:r>
    </w:p>
    <w:p>
      <w:r>
        <w:rPr>
          <w:rFonts w:ascii="宋体" w:hAnsi="宋体" w:eastAsia="宋体"/>
          <w:b/>
          <w:sz w:val="21"/>
        </w:rPr>
        <w:t>【材料触发点】</w:t>
      </w:r>
      <w:r>
        <w:rPr>
          <w:rFonts w:ascii="宋体" w:hAnsi="宋体" w:eastAsia="宋体"/>
          <w:b w:val="0"/>
          <w:sz w:val="21"/>
        </w:rPr>
        <w:t xml:space="preserve"> 题面写中方坚决反对欧方临时反补贴税并多次提出建设性解决方案；设问要写认识短文，谈到中国态度必须把"维护本国利益"明确写出。</w:t>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我国应坚定维护本国利益、维护多边贸易体制与市场秩序，以和平谈判推动贸易自由便利，实现互利共赢。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pStyle w:val="5"/>
      </w:pPr>
      <w:r>
        <w:rPr>
          <w:rFonts w:eastAsia="黑体"/>
        </w:rPr>
        <w:t>核心答题点：反对贸易保护主义，警惕单边措施破坏多边贸易秩序</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欧盟对中国新能源汽车征收临时反补贴税，不只是中欧双边争端，也会破坏市场竞争、市场秩序，损害消费者利益，并不利于自身发展。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r>
        <w:t xml:space="preserve"> 欧盟反补贴税在材料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最后接到损害消费者利益的具体后果。</w:t>
      </w:r>
    </w:p>
    <w:p>
      <w:r>
        <w:rPr>
          <w:rFonts w:ascii="宋体" w:hAnsi="宋体" w:eastAsia="宋体"/>
          <w:b/>
          <w:sz w:val="21"/>
        </w:rPr>
        <w:t xml:space="preserve">【答案落点】 </w:t>
      </w:r>
      <w:r>
        <w:rPr>
          <w:rFonts w:ascii="宋体" w:hAnsi="宋体" w:eastAsia="宋体"/>
          <w:b/>
          <w:sz w:val="21"/>
        </w:rPr>
        <w:t>贸易保护主义和单边措施会破坏市场竞争和市场秩序，既损害消费者利益，也不利于自身发展，最终阻碍世界经济共同发展。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核心答题点：维护开放合作的国际经济环境</w:t>
      </w:r>
    </w:p>
    <w:p>
      <w:pPr>
        <w:spacing w:before="120"/>
      </w:pPr>
      <w:r>
        <w:rPr>
          <w:rFonts w:ascii="黑体" w:hAnsi="黑体" w:eastAsia="黑体"/>
          <w:b/>
          <w:color w:val="1F497D"/>
          <w:sz w:val="22"/>
        </w:rPr>
        <w:t>1. 2026丰台期末Q20</w:t>
      </w:r>
    </w:p>
    <w:p>
      <w:r>
        <w:rPr>
          <w:rFonts w:ascii="宋体" w:hAnsi="宋体" w:eastAsia="宋体"/>
          <w:b/>
          <w:sz w:val="21"/>
        </w:rPr>
        <w:t xml:space="preserve">【材料触发点】 </w:t>
      </w:r>
      <w:r>
        <w:rPr>
          <w:rFonts w:ascii="宋体" w:hAnsi="宋体" w:eastAsia="宋体"/>
          <w:b w:val="0"/>
          <w:sz w:val="21"/>
        </w:rPr>
        <w:t>材料强调中拉在发展工程中维护开放合作环境，设问要求说明共同现代化的外部条件。</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发展工程”强调开放合作环境，并与维护多边贸易体制、维护全球产业链供应链稳定畅通并列。问共同现代化的推进条件，除了具体产业合作，还要写开放合作的国际经济环境。先写维护开放合作的国际经济环境，再接多边贸易体制和全球产业链供应链稳定畅通，最后落到拓展双方现代化合作空间。</w:t>
      </w:r>
    </w:p>
    <w:p>
      <w:r>
        <w:rPr>
          <w:rFonts w:ascii="宋体" w:hAnsi="宋体" w:eastAsia="宋体"/>
          <w:b/>
          <w:sz w:val="21"/>
        </w:rPr>
        <w:t xml:space="preserve">【答案落点】 </w:t>
      </w:r>
      <w:r>
        <w:rPr>
          <w:rFonts w:ascii="宋体" w:hAnsi="宋体" w:eastAsia="宋体"/>
          <w:b/>
          <w:sz w:val="21"/>
        </w:rPr>
        <w:t>中拉双方维护开放合作的国际经济环境，有利于稳定“发展工程”的外部条件，为双方现代化拓展合作空间。</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核心答题点：顺应经济全球化趋势，反对贸易保护主义</w:t>
      </w:r>
    </w:p>
    <w:p>
      <w:pPr>
        <w:spacing w:before="120"/>
      </w:pPr>
      <w:r>
        <w:rPr>
          <w:rFonts w:ascii="黑体" w:hAnsi="黑体" w:eastAsia="黑体"/>
          <w:b/>
          <w:color w:val="1F497D"/>
          <w:sz w:val="22"/>
        </w:rPr>
        <w:t>1. 2026朝阳期末Q20</w:t>
      </w:r>
    </w:p>
    <w:p>
      <w:r>
        <w:rPr>
          <w:rFonts w:ascii="宋体" w:hAnsi="宋体" w:eastAsia="宋体"/>
          <w:b/>
          <w:sz w:val="21"/>
        </w:rPr>
        <w:t xml:space="preserve">【材料触发点】 </w:t>
      </w:r>
      <w:r>
        <w:rPr>
          <w:rFonts w:ascii="宋体" w:hAnsi="宋体" w:eastAsia="宋体"/>
          <w:b w:val="0"/>
          <w:sz w:val="21"/>
        </w:rPr>
        <w:t>材料同时呈现经济全球化深入发展和贸易保护主义、关税霸凌等逆全球化障碍，设问要求说明中国特色大国外交为什么要主动作为。</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 xml:space="preserve">【得分层次】 </w:t>
      </w:r>
      <w:r>
        <w:rPr>
          <w:rFonts w:ascii="宋体" w:hAnsi="宋体" w:eastAsia="宋体"/>
          <w:b w:val="0"/>
          <w:sz w:val="21"/>
        </w:rPr>
        <w:t>8分；和平发展、政治、经济、我国国家利益四个角度各2分，每个角度按背景1分+目标1分处理。</w:t>
      </w:r>
    </w:p>
    <w:p>
      <w:r>
        <w:rPr>
          <w:rFonts w:ascii="宋体" w:hAnsi="宋体" w:eastAsia="宋体"/>
          <w:b/>
          <w:sz w:val="21"/>
        </w:rPr>
        <w:t>【为什么能想到】</w:t>
      </w:r>
      <w:r>
        <w:t xml:space="preserve"> “高水平对外开放”“高质量共建一带一路”与“保护主义、关税霸凌”并列出现。要解释中国外交主动作为的经济背景，先要说明全球化趋势与逆全球化阻力的冲突。先写经济全球化是历史大势，再指出贸易保护主义阻碍国际分工和资源流动，最后接到中国需要主动维护开放合作环境。</w:t>
      </w:r>
    </w:p>
    <w:p>
      <w:r>
        <w:rPr>
          <w:rFonts w:ascii="宋体" w:hAnsi="宋体" w:eastAsia="宋体"/>
          <w:b/>
          <w:sz w:val="21"/>
        </w:rPr>
        <w:t xml:space="preserve">【答案落点】 </w:t>
      </w:r>
      <w:r>
        <w:rPr>
          <w:rFonts w:ascii="宋体" w:hAnsi="宋体" w:eastAsia="宋体"/>
          <w:b/>
          <w:sz w:val="21"/>
        </w:rPr>
        <w:t>经济全球化是不可逆转的历史大势，贸易保护主义会阻碍资源流动和国际分工，不利于世界经济复苏和共同发展，中国外交需要主动维护开放合作的国际经济环境。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w:t>
      </w:r>
      <w:r>
        <w:rPr>
          <w:rFonts w:ascii="宋体" w:hAnsi="宋体" w:eastAsia="宋体"/>
          <w:b w:val="0"/>
          <w:sz w:val="21"/>
        </w:rPr>
        <w:t xml:space="preserve"> 题面写中方坚决反对欧方临时反补贴税并多次提出建设性解决方案；设问要写认识短文，谈到中国态度必须把"维护本国利益"明确写出。</w:t>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欧盟加征关税是贸易保护主义、逆全球化之举，违背经济规律，破坏市场竞争、损害消费者利益。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pStyle w:val="3"/>
      </w:pPr>
      <w:r>
        <w:rPr>
          <w:rFonts w:eastAsia="黑体"/>
        </w:rPr>
        <w:t>政治多极化</w:t>
      </w:r>
    </w:p>
    <w:p>
      <w:pPr>
        <w:pStyle w:val="4"/>
      </w:pPr>
      <w:r>
        <w:rPr>
          <w:rFonts w:eastAsia="黑体"/>
        </w:rPr>
        <w:t>新国关：新型国际关系</w:t>
      </w:r>
    </w:p>
    <w:p>
      <w:pPr>
        <w:pStyle w:val="5"/>
      </w:pPr>
      <w:r>
        <w:rPr>
          <w:rFonts w:eastAsia="黑体"/>
        </w:rPr>
        <w:t>核心答题点：相互尊重、公平正义、合作共赢的新型国际关系</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中国对外合作覆盖经贸、技术、人文、机制等多个领域，强调相互尊重、互利共赢而非阵营对抗，需要从国际秩序方向上定位中国行为。</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材料把中国对外合作铺展为经贸、技术、人文、机制多领域并列，并强调"相互尊重、互利共赢"对"阵营对抗"的替代，指向中国合作具有国际关系层面的方向性。问"为什么能"注入稳定性和正能量，回答要落到中国合作所代表的国际关系方向，而不是合作的事项清单。先把扩大自贸朋友圈、对多国单方面免签作为多领域合作的典型摆出，再写中国坚持同各国合作共赢、推动建设合作共赢的新型国际关系，最后接到为全球发展注入稳定性和正能量。</w:t>
      </w:r>
    </w:p>
    <w:p>
      <w:r>
        <w:rPr>
          <w:rFonts w:ascii="宋体" w:hAnsi="宋体" w:eastAsia="宋体"/>
          <w:b/>
          <w:sz w:val="21"/>
        </w:rPr>
        <w:t xml:space="preserve">【答案落点】 </w:t>
      </w:r>
      <w:r>
        <w:rPr>
          <w:rFonts w:ascii="宋体" w:hAnsi="宋体" w:eastAsia="宋体"/>
          <w:b/>
          <w:sz w:val="21"/>
        </w:rPr>
        <w:t>中国坚持同各国合作共赢，扩大自贸"朋友圈"、对多国单方面免签，推动建设合作共赢的新型国际关系，为全球发展注入稳定性和正能量。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题面写中非共同反对"小院高墙"、脱钩断链和历史不公，体现发展中国家在平等基础上推动合作；设问问价值意蕴，需要从国际关系新方向说明意义。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最后接到这种新方向对发展中国家平等参与的根本意义。</w:t>
      </w:r>
    </w:p>
    <w:p>
      <w:r>
        <w:rPr>
          <w:rFonts w:ascii="宋体" w:hAnsi="宋体" w:eastAsia="宋体"/>
          <w:b/>
          <w:sz w:val="21"/>
        </w:rPr>
        <w:t xml:space="preserve">【答案落点】 </w:t>
      </w:r>
      <w:r>
        <w:rPr>
          <w:rFonts w:ascii="宋体" w:hAnsi="宋体" w:eastAsia="宋体"/>
          <w:b/>
          <w:sz w:val="21"/>
        </w:rPr>
        <w:t>中非围绕反对脱钩断链、单边主义和历史不公达成战略性共识，有利于推动建设相互尊重、公平正义、合作共赢的新型国际关系。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题面写中国以绿色能源合作让共建国家共同受益，避免单边支配式能源治理；设问问价值意蕴，需要把这种合作放回新型国际关系框架。</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最后接到对共建国家共同发展的实际意义。</w:t>
      </w:r>
    </w:p>
    <w:p>
      <w:r>
        <w:rPr>
          <w:rFonts w:ascii="宋体" w:hAnsi="宋体" w:eastAsia="宋体"/>
          <w:b/>
          <w:sz w:val="21"/>
        </w:rPr>
        <w:t xml:space="preserve">【答案落点】 </w:t>
      </w:r>
      <w:r>
        <w:rPr>
          <w:rFonts w:ascii="宋体" w:hAnsi="宋体" w:eastAsia="宋体"/>
          <w:b/>
          <w:sz w:val="21"/>
        </w:rPr>
        <w:t>中国以绿色能源合作促进共建国家共同发展、避免单边支配的能源治理范式，有利于推动构建相互尊重、公平正义、合作共赢的新型国际关系。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【材料触发点】 </w:t>
      </w:r>
      <w:r>
        <w:rPr>
          <w:rFonts w:ascii="宋体" w:hAnsi="宋体" w:eastAsia="宋体"/>
          <w:b w:val="0"/>
          <w:sz w:val="21"/>
        </w:rPr>
        <w:t>作答要求把“新型国际关系”列为可写角度，材料强调中国通过共享发展成果、促进文明互鉴，为动荡变革世界注入稳定性。</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菌草技术、鲁班工坊、民生工程和发展合作跨越多个国家，呈现的是合作共赢而非阵营对抗、零和博弈。“中国好，世界会更好”要落到中国推动怎样的国际关系，而不是只说中国帮助了谁。先概括共享成果和文明互鉴的合作事实，再写相互尊重、公平正义、合作共赢的新型国际关系，最后接到世界稳定性。</w:t>
      </w:r>
    </w:p>
    <w:p>
      <w:r>
        <w:rPr>
          <w:rFonts w:ascii="宋体" w:hAnsi="宋体" w:eastAsia="宋体"/>
          <w:b/>
          <w:sz w:val="21"/>
        </w:rPr>
        <w:t xml:space="preserve">【答案落点】 </w:t>
      </w:r>
      <w:r>
        <w:rPr>
          <w:rFonts w:ascii="宋体" w:hAnsi="宋体" w:eastAsia="宋体"/>
          <w:b/>
          <w:sz w:val="21"/>
        </w:rPr>
        <w:t>中国通过共享发展成果、促进文明互鉴，为动荡变革的世界注入稳定性，推动构建相互尊重、公平正义、合作共赢的新型国际关系。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科技小院以技术共享、人才共育践行相互尊重、合作共赢的新型国际关系，推动南南合作走深走实。</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大国外交致力于推动建立相互尊重、公平正义、合作共赢的新型国际关系，营造良好外部环境。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7.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w:t>
      </w:r>
      <w:r>
        <w:rPr>
          <w:rFonts w:ascii="宋体" w:hAnsi="宋体" w:eastAsia="宋体"/>
          <w:b w:val="0"/>
          <w:sz w:val="21"/>
        </w:rPr>
        <w:t xml:space="preserve"> 结合研讨背景，运用《当代国际政治与经济》知识，完成下表：完善全球气候治理应遵循的基本原则；本次研讨各方达成的共识。</w:t>
      </w:r>
    </w:p>
    <w:p>
      <w:r>
        <w:rPr>
          <w:rFonts w:ascii="宋体" w:hAnsi="宋体" w:eastAsia="宋体"/>
          <w:b/>
          <w:sz w:val="21"/>
        </w:rPr>
        <w:t>【答案落点】</w:t>
      </w:r>
      <w:r>
        <w:rPr>
          <w:rFonts w:ascii="宋体" w:hAnsi="宋体" w:eastAsia="宋体"/>
          <w:b w:val="0"/>
          <w:sz w:val="21"/>
        </w:rPr>
        <w:t xml:space="preserve"> 各方达成共识：各主权国家和国际组织应构建公平正义、合作共赢的新型国际关系，共商共建共享，合作应对气候变化。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8.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w:t>
      </w:r>
      <w:r>
        <w:rPr>
          <w:rFonts w:ascii="宋体" w:hAnsi="宋体" w:eastAsia="宋体"/>
          <w:b w:val="0"/>
          <w:sz w:val="21"/>
        </w:rPr>
        <w:t xml:space="preserve"> 结合材料，运用《当代国际政治与经济》知识，阐释“中国需要联合国，联合国也需要中国”。</w:t>
      </w:r>
    </w:p>
    <w:p>
      <w:r>
        <w:rPr>
          <w:rFonts w:ascii="宋体" w:hAnsi="宋体" w:eastAsia="宋体"/>
          <w:b/>
          <w:sz w:val="21"/>
        </w:rPr>
        <w:t>【答案落点】</w:t>
      </w:r>
      <w:r>
        <w:rPr>
          <w:rFonts w:ascii="宋体" w:hAnsi="宋体" w:eastAsia="宋体"/>
          <w:b w:val="0"/>
          <w:sz w:val="21"/>
        </w:rPr>
        <w:t xml:space="preserve"> 中国在联合国贡献中国智慧和方案，推动构建相互尊重、公平正义、合作共赢的新型国际关系，故联合国也需要中国。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9.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坚持合作共赢，推动构建相互尊重、公平正义、合作共赢的新型国际关系，为我国发展营造良好外部环境。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10.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倡议推动构建相互尊重、公平正义、合作共赢的新型国际关系，回应各国共同关切，故被广泛认同。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政治多极化：共商共建共享的全球治理观；推动国际秩序和全球治理体系更加公正合理；推动构建人类命运共同体；推动国际关系民主化；推动全球治理体系变革完善，建立更加公正合理的国际政治经济新秩序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11.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中国倡议深化合作共赢，推动构建相互尊重、公平正义、合作共赢的新型国际关系，促进亚太团结合作。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12.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中国答案超越实力至上的逻辑，倡导相互尊重、公平正义、合作共赢，构建新型国际关系，推动全球合作发展。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13.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全球安全倡议倡导相互尊重、平等协商，以安全保稳定，筑牢安全屏障，在安全互信中维护和平。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核心答题点：在平等互利基础上开展合作，实现互利共赢</w:t>
      </w:r>
    </w:p>
    <w:p>
      <w:pPr>
        <w:spacing w:before="120"/>
      </w:pPr>
      <w:r>
        <w:rPr>
          <w:rFonts w:ascii="黑体" w:hAnsi="黑体" w:eastAsia="黑体"/>
          <w:b/>
          <w:color w:val="1F497D"/>
          <w:sz w:val="22"/>
        </w:rPr>
        <w:t>1.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题面写中非围绕全球倡议、反对保护主义和提升发展中国家发言权达成共识；设问问理论逻辑，回答合作可持续性时须强调主权平等和互利。</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落到推动南方国家联合自强的价值意蕴。</w:t>
      </w:r>
    </w:p>
    <w:p>
      <w:r>
        <w:rPr>
          <w:rFonts w:ascii="宋体" w:hAnsi="宋体" w:eastAsia="宋体"/>
          <w:b/>
          <w:sz w:val="21"/>
        </w:rPr>
        <w:t xml:space="preserve">【答案落点】 </w:t>
      </w:r>
      <w:r>
        <w:rPr>
          <w:rFonts w:ascii="宋体" w:hAnsi="宋体" w:eastAsia="宋体"/>
          <w:b/>
          <w:sz w:val="21"/>
        </w:rPr>
        <w:t>中非在平等互利基础上开展合作，围绕全球发展、安全、文明倡议形成战略共识，推动南方国家联合自强。</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【材料触发点】 </w:t>
      </w:r>
      <w:r>
        <w:rPr>
          <w:rFonts w:ascii="宋体" w:hAnsi="宋体" w:eastAsia="宋体"/>
          <w:b w:val="0"/>
          <w:sz w:val="21"/>
        </w:rPr>
        <w:t>题面写中方通过磋商方式回应欧盟反补贴税，并提出建设性解决方案；写认识短文谈到中国处理国际经贸争端的取向，"互利共赢"与"和平谈判方式"是并列写法。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r>
        <w:t xml:space="preserve">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落到避免单边关税破坏开放合作的国际经贸环境。</w:t>
      </w:r>
    </w:p>
    <w:p>
      <w:r>
        <w:rPr>
          <w:rFonts w:ascii="宋体" w:hAnsi="宋体" w:eastAsia="宋体"/>
          <w:b/>
          <w:sz w:val="21"/>
        </w:rPr>
        <w:t xml:space="preserve">【答案落点】 </w:t>
      </w:r>
      <w:r>
        <w:rPr>
          <w:rFonts w:ascii="宋体" w:hAnsi="宋体" w:eastAsia="宋体"/>
          <w:b/>
          <w:sz w:val="21"/>
        </w:rPr>
        <w:t>中方主张通过磋商解决中欧新能源汽车贸易争端，坚持互利共赢，推动贸易自由便利并维护市场秩序。</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科技小院在平等互利基础上开展农业合作，提高生产率、降低成本、共享发展成果，实现了中国与南方国家互利共赢。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4.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在谋求本国发展中促进各国共同发展，在平等互利基础上开展合作、实现互利共赢，为开新局营造良好环境。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5.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中国倡议在平等互利基础上开展合作，深化合作共赢，实现亚太各国互利共赢、共同发展。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w:t>
      </w:r>
      <w:r>
        <w:rPr>
          <w:rFonts w:ascii="宋体" w:hAnsi="宋体" w:eastAsia="宋体"/>
          <w:b w:val="0"/>
          <w:sz w:val="21"/>
        </w:rPr>
        <w:t xml:space="preserve"> 从“两条鱼循环”看增长新空间。产自中国的鳗鱼“游”向世界，挪威三文鱼“飞”来中国，增长新空间在不断拓展。结合材料，运用《经济与社会》《当代国际政治与经济》知识，谈谈中国经济的增长新空间。</w:t>
      </w:r>
    </w:p>
    <w:p>
      <w:r>
        <w:rPr>
          <w:rFonts w:ascii="宋体" w:hAnsi="宋体" w:eastAsia="宋体"/>
          <w:b/>
          <w:sz w:val="21"/>
        </w:rPr>
        <w:t>【答案落点】</w:t>
      </w:r>
      <w:r>
        <w:rPr>
          <w:rFonts w:ascii="宋体" w:hAnsi="宋体" w:eastAsia="宋体"/>
          <w:b w:val="0"/>
          <w:sz w:val="21"/>
        </w:rPr>
        <w:t xml:space="preserve"> 特色产业链畅通国际国内双循环，在平等互利基础上与其他国家合作共赢，开拓海外市场、增强发展内生动力。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经济全球化：加强技术创新、提高产品质量，增强竞争力；内外联通畅通国内国际双循环，提升国际循环质量；推进贸易和投资自由化便利化；利用两个市场两种资源优化全球资源配置；提高开放型经济水平</w:t>
      </w:r>
      <w:r>
        <w:rPr>
          <w:rFonts w:ascii="宋体" w:hAnsi="宋体" w:eastAsia="宋体"/>
          <w:b w:val="0"/>
          <w:sz w:val="21"/>
        </w:rPr>
      </w:r>
    </w:p>
    <w:p>
      <w:pPr>
        <w:spacing w:before="120"/>
      </w:pPr>
      <w:r>
        <w:rPr>
          <w:rFonts w:ascii="黑体" w:hAnsi="黑体" w:eastAsia="黑体"/>
          <w:b/>
          <w:color w:val="1F497D"/>
          <w:sz w:val="22"/>
        </w:rPr>
        <w:t>7.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中国通过区域合作，在平等互利基础上促进区域环境改善，实现互利共赢，推动构建人类命运共同体，彰显大国担当。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8.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推进中国式现代化要坚持互利共赢，在平等互利基础上开展国际合作，以自身发展为世界发展创造机遇。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完全治：完善全球治理</w:t>
      </w:r>
    </w:p>
    <w:p>
      <w:pPr>
        <w:pStyle w:val="5"/>
      </w:pPr>
      <w:r>
        <w:rPr>
          <w:rFonts w:eastAsia="黑体"/>
        </w:rPr>
        <w:t>核心答题点：共商共建共享的全球治理观</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设问评价全球治理倡议的方向和担当，题面围绕全球治理赤字和国际规则秩序展开，需从中国倡导的全球治理观说明其价值方向。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最后接到为应对治理赤字、完善全球治理提供中国方向。</w:t>
      </w:r>
    </w:p>
    <w:p>
      <w:r>
        <w:rPr>
          <w:rFonts w:ascii="宋体" w:hAnsi="宋体" w:eastAsia="宋体"/>
          <w:b/>
          <w:sz w:val="21"/>
        </w:rPr>
        <w:t xml:space="preserve">【答案落点】 </w:t>
      </w:r>
      <w:r>
        <w:rPr>
          <w:rFonts w:ascii="宋体" w:hAnsi="宋体" w:eastAsia="宋体"/>
          <w:b/>
          <w:sz w:val="21"/>
        </w:rPr>
        <w:t>全球治理倡议坚持共商共建共享全球治理观，为应对治理赤字、完善全球治理提供中国方向。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【材料触发点】 </w:t>
      </w:r>
      <w:r>
        <w:rPr>
          <w:rFonts w:ascii="宋体" w:hAnsi="宋体" w:eastAsia="宋体"/>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最后接到为全球发展注入稳定性和正能量。</w:t>
      </w:r>
    </w:p>
    <w:p>
      <w:r>
        <w:rPr>
          <w:rFonts w:ascii="宋体" w:hAnsi="宋体" w:eastAsia="宋体"/>
          <w:b/>
          <w:sz w:val="21"/>
        </w:rPr>
        <w:t xml:space="preserve">【答案落点】 </w:t>
      </w:r>
      <w:r>
        <w:rPr>
          <w:rFonts w:ascii="宋体" w:hAnsi="宋体" w:eastAsia="宋体"/>
          <w:b/>
          <w:sz w:val="21"/>
        </w:rPr>
        <w:t>中国坚持共商共建共享，通过扩大自贸朋友圈、分享发展成果并促进人才、商品、服务和生产要素双向流动，让全球共享中国发展机遇，为全球发展注入稳定性和正能量。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2024朝阳二模Q20——完善全球气候治理基本原则与各方共识表格</w:t>
      </w:r>
    </w:p>
    <w:p>
      <w:r>
        <w:rPr>
          <w:rFonts w:ascii="宋体" w:hAnsi="宋体" w:eastAsia="宋体"/>
          <w:b/>
          <w:sz w:val="21"/>
        </w:rPr>
        <w:t xml:space="preserve">【材料触发点】 </w:t>
      </w:r>
      <w:r>
        <w:rPr>
          <w:rFonts w:ascii="宋体" w:hAnsi="宋体" w:eastAsia="宋体"/>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r>
        <w:t xml:space="preserve"> 各方在"气候风险存在"上有共识，但在"责任和路径"上分歧明显——共识与分歧并存的局面决定了治理原则必须先把分歧引向合作框架。表格要写"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最后接到推动构建公平合理、合作共赢的全球气候治理体系。</w:t>
      </w:r>
    </w:p>
    <w:p>
      <w:r>
        <w:rPr>
          <w:rFonts w:ascii="宋体" w:hAnsi="宋体" w:eastAsia="宋体"/>
          <w:b/>
          <w:sz w:val="21"/>
        </w:rPr>
        <w:t xml:space="preserve">【答案落点】 </w:t>
      </w:r>
      <w:r>
        <w:rPr>
          <w:rFonts w:ascii="宋体" w:hAnsi="宋体" w:eastAsia="宋体"/>
          <w:b/>
          <w:sz w:val="21"/>
        </w:rPr>
        <w:t>应对气候变化关系各国共同安全与发展利益，各主权国家和国际组织应秉持共商共建共享全球治理观，推动构建公平合理、合作共赢的全球气候治理体系。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【材料触发点】 </w:t>
      </w:r>
      <w:r>
        <w:rPr>
          <w:rFonts w:ascii="宋体" w:hAnsi="宋体" w:eastAsia="宋体"/>
          <w:b w:val="0"/>
          <w:sz w:val="21"/>
        </w:rPr>
        <w:t>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r>
        <w:t xml:space="preserve"> 题目把“答卷”限定在气候变化和环境保护领域，中国答卷的形态既包括对外承诺，也包括南南合作和区域合作的具体实施。要写“担当”，担当不是泛写治理口号，必须把中国承担责任的对象（发展中国家、地区伙伴）和路径（南南合作、区域合作）都接进来。先点明气候变化与环境保护是中国答卷的题域；再写中国通过南南合作和区域合作参与完善全球治理；最后接到践行共商共建共享理念，为全球环境治理提供中国方案。</w:t>
      </w:r>
    </w:p>
    <w:p>
      <w:r>
        <w:rPr>
          <w:rFonts w:ascii="宋体" w:hAnsi="宋体" w:eastAsia="宋体"/>
          <w:b/>
          <w:sz w:val="21"/>
        </w:rPr>
        <w:t xml:space="preserve">【答案落点】 </w:t>
      </w:r>
      <w:r>
        <w:rPr>
          <w:rFonts w:ascii="宋体" w:hAnsi="宋体" w:eastAsia="宋体"/>
          <w:b/>
          <w:sz w:val="21"/>
        </w:rPr>
        <w:t>中国在应对气候变化中积极承担责任，通过南南合作和区域合作参与完善全球治理，践行共商共建共享理念，为全球环境治理提供中国方案。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5.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题面写中非合力提升发展中国家在全球治理体系中的代表性和发言权；设问要阐明价值意蕴，必须从全球治理观说明中非合作的治理意义。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最后接到推动全球治理体系朝更公正合理方向发展。</w:t>
      </w:r>
    </w:p>
    <w:p>
      <w:r>
        <w:rPr>
          <w:rFonts w:ascii="宋体" w:hAnsi="宋体" w:eastAsia="宋体"/>
          <w:b/>
          <w:sz w:val="21"/>
        </w:rPr>
        <w:t xml:space="preserve">【答案落点】 </w:t>
      </w:r>
      <w:r>
        <w:rPr>
          <w:rFonts w:ascii="宋体" w:hAnsi="宋体" w:eastAsia="宋体"/>
          <w:b/>
          <w:sz w:val="21"/>
        </w:rPr>
        <w:t>中非合力提升发展中国家代表性和发言权，落实共商共建共享的全球治理观，推动全球治理体系朝着更公正合理的方向发展。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题面写中国与共建国家通过绿色发展指数和"指标共商、策略共研、成效共评"机制开展能源治理合作；设问问价值意蕴，机制本身就是共商共建共享的具体形态。</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r>
        <w:t xml:space="preserve">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最后接到推动全球能源治理向多边协同转型。</w:t>
      </w:r>
    </w:p>
    <w:p>
      <w:r>
        <w:rPr>
          <w:rFonts w:ascii="宋体" w:hAnsi="宋体" w:eastAsia="宋体"/>
          <w:b/>
          <w:sz w:val="21"/>
        </w:rPr>
        <w:t xml:space="preserve">【答案落点】 </w:t>
      </w:r>
      <w:r>
        <w:rPr>
          <w:rFonts w:ascii="宋体" w:hAnsi="宋体" w:eastAsia="宋体"/>
          <w:b/>
          <w:sz w:val="21"/>
        </w:rPr>
        <w:t>中国与共建国家通过绿色发展指数和指标共商、策略共研、成效共评机制开展能源治理合作，践行共商共建共享的全球治理观，推动全球能源治理向多边协同转型。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7. 2025顺义一模Q20——"小而美"项目为何成为中国开展国际发展合作的亮点和名片</w:t>
      </w:r>
    </w:p>
    <w:p>
      <w:r>
        <w:rPr>
          <w:rFonts w:ascii="宋体" w:hAnsi="宋体" w:eastAsia="宋体"/>
          <w:b/>
          <w:sz w:val="21"/>
        </w:rPr>
        <w:t xml:space="preserve">【材料触发点】 </w:t>
      </w:r>
      <w:r>
        <w:rPr>
          <w:rFonts w:ascii="宋体" w:hAnsi="宋体" w:eastAsia="宋体"/>
          <w:b w:val="0"/>
          <w:sz w:val="21"/>
        </w:rPr>
        <w:t>题面写"小而美"项目通过共建国家参与、基层社区导向和民生落地形成合作样态；设问问亮点和名片原因，需从合作治理原则解释项目能够形成共识。</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最后接到聚焦共建国家基层社区需求，增强国际发展合作的实际成效。</w:t>
      </w:r>
    </w:p>
    <w:p>
      <w:r>
        <w:rPr>
          <w:rFonts w:ascii="宋体" w:hAnsi="宋体" w:eastAsia="宋体"/>
          <w:b/>
          <w:sz w:val="21"/>
        </w:rPr>
        <w:t xml:space="preserve">【答案落点】 </w:t>
      </w:r>
      <w:r>
        <w:rPr>
          <w:rFonts w:ascii="宋体" w:hAnsi="宋体" w:eastAsia="宋体"/>
          <w:b/>
          <w:sz w:val="21"/>
        </w:rPr>
        <w:t>"小而美"项目坚持共商共建共享原则，聚焦共建国家基层社区需求，增强国际发展合作的实际成效。</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2026顺义二模Q20</w:t>
      </w:r>
    </w:p>
    <w:p>
      <w:r>
        <w:rPr>
          <w:rFonts w:ascii="宋体" w:hAnsi="宋体" w:eastAsia="宋体"/>
          <w:b/>
          <w:sz w:val="21"/>
        </w:rPr>
        <w:t xml:space="preserve">【材料触发点】 </w:t>
      </w:r>
      <w:r>
        <w:rPr>
          <w:rFonts w:ascii="宋体" w:hAnsi="宋体" w:eastAsia="宋体"/>
          <w:b w:val="0"/>
          <w:sz w:val="21"/>
        </w:rPr>
        <w:t>设问要求理解“今天的中国，明天的世界”，作答要求直接列出“共商共建共享”角度；材料把中国式现代化的开放实践写成多国共同受益的项目网络。</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落到全球治理和共同发展。</w:t>
      </w:r>
    </w:p>
    <w:p>
      <w:r>
        <w:rPr>
          <w:rFonts w:ascii="宋体" w:hAnsi="宋体" w:eastAsia="宋体"/>
          <w:b/>
          <w:sz w:val="21"/>
        </w:rPr>
        <w:t xml:space="preserve">【答案落点】 </w:t>
      </w:r>
      <w:r>
        <w:rPr>
          <w:rFonts w:ascii="宋体" w:hAnsi="宋体" w:eastAsia="宋体"/>
          <w:b/>
          <w:sz w:val="21"/>
        </w:rPr>
        <w:t>中国以共商共建共享理念推进发展合作，通过微电网、乡村打井、物流网络、希望农场、菌草技术和鲁班工坊等实践，把中国发展机遇转化为各国共享的发展成果。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2026丰台一模Q19（共商共建共享全球治理观）</w:t>
      </w:r>
    </w:p>
    <w:p>
      <w:r>
        <w:rPr>
          <w:rFonts w:ascii="宋体" w:hAnsi="宋体" w:eastAsia="宋体"/>
          <w:b/>
          <w:sz w:val="21"/>
        </w:rPr>
        <w:t xml:space="preserve">【材料触发点】 </w:t>
      </w:r>
      <w:r>
        <w:rPr>
          <w:rFonts w:ascii="宋体" w:hAnsi="宋体" w:eastAsia="宋体"/>
          <w:b w:val="0"/>
          <w:sz w:val="21"/>
        </w:rPr>
        <w:t>设问问中国在全球可持续发展中的"情怀与担当"。要回答中国对全球治理结构的主张——必须用"共商共建共享的全球治理观"接住中国在减贫、教育、健康等领域为全球公共问题作出的体系性贡献。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落到为全球可持续发展贡献成就并体现负责任大国情怀。</w:t>
      </w:r>
    </w:p>
    <w:p>
      <w:r>
        <w:rPr>
          <w:rFonts w:ascii="宋体" w:hAnsi="宋体" w:eastAsia="宋体"/>
          <w:b/>
          <w:sz w:val="21"/>
        </w:rPr>
        <w:t xml:space="preserve">【答案落点】 </w:t>
      </w:r>
      <w:r>
        <w:rPr>
          <w:rFonts w:ascii="宋体" w:hAnsi="宋体" w:eastAsia="宋体"/>
          <w:b/>
          <w:sz w:val="21"/>
        </w:rPr>
        <w:t>中国坚持共商共建共享的全球治理观，在消除贫困、教育普及和卫生健康等领域推进合作，为全球可持续发展贡献成就，体现负责任大国的情怀与担当。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 xml:space="preserve">【材料触发点】 </w:t>
      </w:r>
      <w:r>
        <w:rPr>
          <w:rFonts w:ascii="宋体" w:hAnsi="宋体" w:eastAsia="宋体"/>
          <w:b w:val="0"/>
          <w:sz w:val="21"/>
        </w:rPr>
        <w:t>全球数据组织和治理规则需要多方共同参与，不能由少数国家垄断。</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最后接到国际关系民主化的方向意义。</w:t>
      </w:r>
    </w:p>
    <w:p>
      <w:r>
        <w:rPr>
          <w:rFonts w:ascii="宋体" w:hAnsi="宋体" w:eastAsia="宋体"/>
          <w:b/>
          <w:sz w:val="21"/>
        </w:rPr>
        <w:t xml:space="preserve">【答案落点】 </w:t>
      </w:r>
      <w:r>
        <w:rPr>
          <w:rFonts w:ascii="宋体" w:hAnsi="宋体" w:eastAsia="宋体"/>
          <w:b/>
          <w:sz w:val="21"/>
        </w:rPr>
        <w:t>中国参与全球数据治理，坚持共商共建共享，推动各国平等参与数据治理规则制定，促进国际关系民主化。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11. 2026西城期末Q20——参与全球气候治理中的中国实践</w:t>
      </w:r>
    </w:p>
    <w:p>
      <w:r>
        <w:rPr>
          <w:rFonts w:ascii="宋体" w:hAnsi="宋体" w:eastAsia="宋体"/>
          <w:b/>
          <w:sz w:val="21"/>
        </w:rPr>
        <w:t xml:space="preserve">【材料触发点】 </w:t>
      </w:r>
      <w:r>
        <w:rPr>
          <w:rFonts w:ascii="宋体" w:hAnsi="宋体" w:eastAsia="宋体"/>
          <w:b w:val="0"/>
          <w:sz w:val="21"/>
        </w:rPr>
        <w:t>题面把中国持续提交并更新NDC目标作为治理体系层面的贡献呈现，需要把中国履约行动接到"以行动推动构建公平合理、合作共赢的全球气候治理体系"上，而不是只说中国履约。</w:t>
      </w:r>
    </w:p>
    <w:p>
      <w:r>
        <w:rPr>
          <w:rFonts w:ascii="宋体" w:hAnsi="宋体" w:eastAsia="宋体"/>
          <w:b/>
          <w:sz w:val="21"/>
        </w:rPr>
        <w:t xml:space="preserve">【设问】 </w:t>
      </w:r>
      <w:r>
        <w:rPr>
          <w:rFonts w:ascii="宋体" w:hAnsi="宋体" w:eastAsia="宋体"/>
          <w:b w:val="0"/>
          <w:sz w:val="21"/>
        </w:rPr>
        <w:t>结合材料，运用《当代国际政治与经济》知识，阐释参与全球气候治理中的中国实践。</w:t>
      </w:r>
    </w:p>
    <w:p>
      <w:r>
        <w:rPr>
          <w:rFonts w:ascii="宋体" w:hAnsi="宋体" w:eastAsia="宋体"/>
          <w:b/>
          <w:sz w:val="21"/>
        </w:rPr>
        <w:t xml:space="preserve">【得分层次】 </w:t>
      </w:r>
      <w:r>
        <w:rPr>
          <w:rFonts w:ascii="宋体" w:hAnsi="宋体" w:eastAsia="宋体"/>
          <w:b w:val="0"/>
          <w:sz w:val="21"/>
        </w:rPr>
        <w:t>8分；中国实践是什么2分，为什么参与该实践3分，实践效果3分。</w:t>
      </w:r>
    </w:p>
    <w:p>
      <w:r>
        <w:rPr>
          <w:rFonts w:ascii="宋体" w:hAnsi="宋体" w:eastAsia="宋体"/>
          <w:b/>
          <w:sz w:val="21"/>
        </w:rPr>
        <w:t>【为什么能想到】</w:t>
      </w:r>
      <w: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最后接到以实际行动推动构建公平合理、合作共赢的全球气候治理体系。</w:t>
      </w:r>
    </w:p>
    <w:p>
      <w:r>
        <w:rPr>
          <w:rFonts w:ascii="宋体" w:hAnsi="宋体" w:eastAsia="宋体"/>
          <w:b/>
          <w:sz w:val="21"/>
        </w:rPr>
        <w:t xml:space="preserve">【答案落点】 </w:t>
      </w:r>
      <w:r>
        <w:rPr>
          <w:rFonts w:ascii="宋体" w:hAnsi="宋体" w:eastAsia="宋体"/>
          <w:b/>
          <w:sz w:val="21"/>
        </w:rPr>
        <w:t>中国持续向联合国提交并更新国家自主贡献目标，以实际行动推动构建公平合理、合作共赢的全球气候治理体系。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12.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博览会生动展现了中国平等开放、合作共享的全球治理理念，秉持共商共建共享，推动构建更加公正合理的全球治理体系。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pPr>
        <w:spacing w:before="120"/>
      </w:pPr>
      <w:r>
        <w:rPr>
          <w:rFonts w:ascii="黑体" w:hAnsi="黑体" w:eastAsia="黑体"/>
          <w:b/>
          <w:color w:val="1F497D"/>
          <w:sz w:val="22"/>
        </w:rPr>
        <w:t>13.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大国外交秉持共商共建共享的全球治理观，积极参与全球治理，为中国式现代化营造良好外部环境。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14.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坚持对外开放，秉持共商共建共享的全球治理观，参与经济全球化与国际分工，畅通双循环、互利共赢。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15.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倡议秉持共商共建共享的全球治理观，推动建设更加公正合理的全球治理体系，因而赢得广泛认同。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推动国际秩序和全球治理体系更加公正合理；推动构建人类命运共同体；推动国际关系民主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16.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中国倡议坚持共商共建共享，共同维护、共同推进、共享繁荣，维护了亚太各国共同利益。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17.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全球发展倡议秉持共商共建共享的全球治理观，共建全球发展促进中心网络，不断提升发展中国家可持续造血能力。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18.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全球治理倡议坚持共商共建共享，完善全球治理，以治理求公正，在公平治理中实现共赢，推动构建人类命运共同体。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19.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中国坚持共商共建共享的全球治理观，秉持完善全球治理的一系列原则，为完善全球治理注入中国力量。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核心答题点：推动国际秩序和全球治理体系更加公正合理</w:t>
      </w:r>
    </w:p>
    <w:p>
      <w:pPr>
        <w:spacing w:before="120"/>
      </w:pPr>
      <w:r>
        <w:rPr>
          <w:rFonts w:ascii="黑体" w:hAnsi="黑体" w:eastAsia="黑体"/>
          <w:b/>
          <w:color w:val="1F497D"/>
          <w:sz w:val="22"/>
        </w:rPr>
        <w:t>1. 2024西城二模Q19</w:t>
      </w:r>
    </w:p>
    <w:p>
      <w:r>
        <w:rPr>
          <w:rFonts w:ascii="宋体" w:hAnsi="宋体" w:eastAsia="宋体"/>
          <w:b/>
          <w:sz w:val="21"/>
        </w:rPr>
        <w:t xml:space="preserve">【材料触发点】 </w:t>
      </w:r>
      <w:r>
        <w:rPr>
          <w:rFonts w:ascii="宋体" w:hAnsi="宋体" w:eastAsia="宋体"/>
          <w:b w:val="0"/>
          <w:sz w:val="21"/>
        </w:rPr>
        <w:t>新兴市场国家和发展中国家崛起、现行国际秩序不适应时代发展，说明新思路不仅要反对旧霸权逻辑，还要推动更多国家平等参与全球治理。</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最后接到推动国际秩序朝更加公正合理方向发展。</w:t>
      </w:r>
    </w:p>
    <w:p>
      <w:r>
        <w:rPr>
          <w:rFonts w:ascii="宋体" w:hAnsi="宋体" w:eastAsia="宋体"/>
          <w:b/>
          <w:sz w:val="21"/>
        </w:rPr>
        <w:t xml:space="preserve">【答案落点】 </w:t>
      </w:r>
      <w:r>
        <w:rPr>
          <w:rFonts w:ascii="宋体" w:hAnsi="宋体" w:eastAsia="宋体"/>
          <w:b/>
          <w:sz w:val="21"/>
        </w:rPr>
        <w:t>中国答案顺应时代潮流，倡导全球协作，支持赋予发展中国家更多发言权，坚持真正的多边主义，推动国际秩序朝着更加公正合理的方向发展。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【材料触发点】 </w:t>
      </w:r>
      <w:r>
        <w:rPr>
          <w:rFonts w:ascii="宋体" w:hAnsi="宋体" w:eastAsia="宋体"/>
          <w:b w:val="0"/>
          <w:sz w:val="21"/>
        </w:rPr>
        <w:t>顺义一模用“小而美”项目说明中国通过民生项目和发展合作提供可共享、可感知的中国方案，而不是把项目实例本身写成术语。</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把"小而美"项目以民生合作、可感知成果呈现，指向这种合作方式可以转化为可复制、可推广的国际发展合作经验，不只是个案。问"为何成为亮点和名片"，亮点要落到这种方式对国际发展合作秩序的撬动，而不是项目本身的特点。先把民生项目可共享、可感知的特征摆出，再写这种合作方式为重构公正合理的国际政治经济秩序贡献中国方案，最后接到为国际发展合作积累可复制经验。</w:t>
      </w:r>
    </w:p>
    <w:p>
      <w:r>
        <w:rPr>
          <w:rFonts w:ascii="宋体" w:hAnsi="宋体" w:eastAsia="宋体"/>
          <w:b/>
          <w:sz w:val="21"/>
        </w:rPr>
        <w:t xml:space="preserve">【答案落点】 </w:t>
      </w:r>
      <w:r>
        <w:rPr>
          <w:rFonts w:ascii="宋体" w:hAnsi="宋体" w:eastAsia="宋体"/>
          <w:b/>
          <w:sz w:val="21"/>
        </w:rPr>
        <w:t>“小而美”项目以具体民生合作提供中国方案，为重构公正合理的国际政治经济秩序贡献可复制的国际发展合作经验。</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2026海淀一模Q20中国标准走出国门推动治理体制公正合理</w:t>
      </w:r>
    </w:p>
    <w:p>
      <w:r>
        <w:rPr>
          <w:rFonts w:ascii="宋体" w:hAnsi="宋体" w:eastAsia="宋体"/>
          <w:b/>
          <w:sz w:val="21"/>
        </w:rPr>
        <w:t xml:space="preserve">【材料触发点】 </w:t>
      </w:r>
      <w:r>
        <w:rPr>
          <w:rFonts w:ascii="宋体" w:hAnsi="宋体" w:eastAsia="宋体"/>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 xml:space="preserve">【得分层次】 </w:t>
      </w:r>
      <w:r>
        <w:rPr>
          <w:rFonts w:ascii="宋体" w:hAnsi="宋体" w:eastAsia="宋体"/>
          <w:b w:val="0"/>
          <w:sz w:val="21"/>
        </w:rPr>
        <w:t>8分；角度1对我国3分，角度2对世界经济3分，角度3对全球治理2分。</w:t>
      </w:r>
    </w:p>
    <w:p>
      <w:r>
        <w:rPr>
          <w:rFonts w:ascii="宋体" w:hAnsi="宋体" w:eastAsia="宋体"/>
          <w:b/>
          <w:sz w:val="21"/>
        </w:rPr>
        <w:t>【为什么能想到】</w:t>
      </w:r>
      <w:r>
        <w:t xml:space="preserve"> 题面把"长期由发达国家主导的国际标准"与"中国贡献提案、牵头制定"作对照，指向中国标准走出国门改变的是国际标准与治理体制中的话语权分布。问"意义"，要落到治理体制层面的格局变化，而不是中国技术或产业层面的成就。先把中国从规则被动接受者转为提案者、牵头制定者的角色变化点出，再写这一变化推动全球治理体制朝更加公正合理方向发展，最后接到发展中国家在标准与规则中代表性、发言权的实际提升。</w:t>
      </w:r>
    </w:p>
    <w:p>
      <w:r>
        <w:rPr>
          <w:rFonts w:ascii="宋体" w:hAnsi="宋体" w:eastAsia="宋体"/>
          <w:b/>
          <w:sz w:val="21"/>
        </w:rPr>
        <w:t xml:space="preserve">【答案落点】 </w:t>
      </w:r>
      <w:r>
        <w:rPr>
          <w:rFonts w:ascii="宋体" w:hAnsi="宋体" w:eastAsia="宋体"/>
          <w:b/>
          <w:sz w:val="21"/>
        </w:rPr>
        <w:t>中国标准走出国门，有利于推动全球治理体制向着更加公正合理方向发展，使发展中国家在标准与规则中的代表性和发言权得到提升。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【材料触发点】 </w:t>
      </w:r>
      <w:r>
        <w:rPr>
          <w:rFonts w:ascii="宋体" w:hAnsi="宋体" w:eastAsia="宋体"/>
          <w:b w:val="0"/>
          <w:sz w:val="21"/>
        </w:rPr>
        <w:t>顺义Q20的答案把中国式现代化新的发展蓝图与“推动全球经济治理体系朝着更加公正合理的方向发展”相连，不能只归入经济项目或中国贡献。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r>
        <w:rPr>
          <w:rFonts w:ascii="宋体" w:hAnsi="宋体" w:eastAsia="宋体"/>
          <w:b/>
          <w:sz w:val="21"/>
        </w:rPr>
        <w:t xml:space="preserve">【答案落点】 </w:t>
      </w:r>
      <w:r>
        <w:rPr>
          <w:rFonts w:ascii="宋体" w:hAnsi="宋体" w:eastAsia="宋体"/>
          <w:b/>
          <w:sz w:val="21"/>
        </w:rPr>
        <w:t>中国以开放合作和义利兼顾的实践推动全球治理体系朝着更加公正合理方向发展，促进世界共同发展、持续发展。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2026西城二模Q19(2)</w:t>
      </w:r>
    </w:p>
    <w:p>
      <w:r>
        <w:rPr>
          <w:rFonts w:ascii="宋体" w:hAnsi="宋体" w:eastAsia="宋体"/>
          <w:b/>
          <w:sz w:val="21"/>
        </w:rPr>
        <w:t xml:space="preserve">【材料触发点】 </w:t>
      </w:r>
      <w:r>
        <w:rPr>
          <w:rFonts w:ascii="宋体" w:hAnsi="宋体" w:eastAsia="宋体"/>
          <w:b w:val="0"/>
          <w:sz w:val="21"/>
        </w:rPr>
        <w:t>数据跨境流动、规则协调和安全治理需要多国共同参与。</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最后接到在共同规则下协调数据流动、安全与数字经济发展的实际作用。</w:t>
      </w:r>
    </w:p>
    <w:p>
      <w:r>
        <w:rPr>
          <w:rFonts w:ascii="宋体" w:hAnsi="宋体" w:eastAsia="宋体"/>
          <w:b/>
          <w:sz w:val="21"/>
        </w:rPr>
        <w:t xml:space="preserve">【答案落点】 </w:t>
      </w:r>
      <w:r>
        <w:rPr>
          <w:rFonts w:ascii="宋体" w:hAnsi="宋体" w:eastAsia="宋体"/>
          <w:b/>
          <w:sz w:val="21"/>
        </w:rPr>
        <w:t>各国应通过多边主义完善全球数据治理，在共同规则下协调数据流动、数据安全和数字经济发展。</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2026西城二模Q19(1)</w:t>
      </w:r>
    </w:p>
    <w:p>
      <w:r>
        <w:rPr>
          <w:rFonts w:ascii="宋体" w:hAnsi="宋体" w:eastAsia="宋体"/>
          <w:b/>
          <w:sz w:val="21"/>
        </w:rPr>
        <w:t xml:space="preserve">【材料触发点】 </w:t>
      </w:r>
      <w:r>
        <w:rPr>
          <w:rFonts w:ascii="宋体" w:hAnsi="宋体" w:eastAsia="宋体"/>
          <w:b w:val="0"/>
          <w:sz w:val="21"/>
        </w:rPr>
        <w:t>全球数字治理规则重塑，需要推动治理体系更加公正合理。</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最后接到推动全球数字治理更加公平有效。</w:t>
      </w:r>
    </w:p>
    <w:p>
      <w:r>
        <w:rPr>
          <w:rFonts w:ascii="宋体" w:hAnsi="宋体" w:eastAsia="宋体"/>
          <w:b/>
          <w:sz w:val="21"/>
        </w:rPr>
        <w:t xml:space="preserve">【答案落点】 </w:t>
      </w:r>
      <w:r>
        <w:rPr>
          <w:rFonts w:ascii="宋体" w:hAnsi="宋体" w:eastAsia="宋体"/>
          <w:b/>
          <w:sz w:val="21"/>
        </w:rPr>
        <w:t>中国积极参与全球数据治理，有利于构建公正合理的全球数据治理新秩序，推动全球数字治理更加公平有效。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7.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大国外交推动国际秩序和全球治理体系朝着更加公正合理方向发展，营造有利的外部环境。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8. 2026西城期末Q20——参与全球气候治理中的中国实践</w:t>
      </w:r>
    </w:p>
    <w:p>
      <w:r>
        <w:rPr>
          <w:rFonts w:ascii="宋体" w:hAnsi="宋体" w:eastAsia="宋体"/>
          <w:b/>
          <w:sz w:val="21"/>
        </w:rPr>
        <w:t>【材料触发点】</w:t>
      </w:r>
      <w:r>
        <w:rPr>
          <w:rFonts w:ascii="宋体" w:hAnsi="宋体" w:eastAsia="宋体"/>
          <w:b w:val="0"/>
          <w:sz w:val="21"/>
        </w:rPr>
        <w:t xml:space="preserve"> 题面把中国持续提交并更新NDC目标作为治理体系层面的贡献呈现，需要把中国履约行动接到"以行动推动构建公平合理、合作共赢的全球气候治理体系"上，而不是只说中国履约。</w:t>
      </w:r>
    </w:p>
    <w:p>
      <w:r>
        <w:rPr>
          <w:rFonts w:ascii="宋体" w:hAnsi="宋体" w:eastAsia="宋体"/>
          <w:b/>
          <w:sz w:val="21"/>
        </w:rPr>
        <w:t>【设问】</w:t>
      </w:r>
      <w:r>
        <w:rPr>
          <w:rFonts w:ascii="宋体" w:hAnsi="宋体" w:eastAsia="宋体"/>
          <w:b w:val="0"/>
          <w:sz w:val="21"/>
        </w:rPr>
        <w:t xml:space="preserve"> 结合材料，运用《当代国际政治与经济》知识，阐释参与全球气候治理中的中国实践。</w:t>
      </w:r>
    </w:p>
    <w:p>
      <w:r>
        <w:rPr>
          <w:rFonts w:ascii="宋体" w:hAnsi="宋体" w:eastAsia="宋体"/>
          <w:b/>
          <w:sz w:val="21"/>
        </w:rPr>
        <w:t>【得分层次】</w:t>
      </w:r>
      <w:r>
        <w:rPr>
          <w:rFonts w:ascii="宋体" w:hAnsi="宋体" w:eastAsia="宋体"/>
          <w:b w:val="0"/>
          <w:sz w:val="21"/>
        </w:rPr>
        <w:t xml:space="preserve"> 8分；中国实践是什么2分，为什么参与该实践3分，实践效果3分。</w:t>
      </w:r>
    </w:p>
    <w:p>
      <w:r>
        <w:rPr>
          <w:rFonts w:ascii="宋体" w:hAnsi="宋体" w:eastAsia="宋体"/>
          <w:b/>
          <w:sz w:val="21"/>
        </w:rPr>
        <w:t>【答案落点】</w:t>
      </w:r>
      <w:r>
        <w:rPr>
          <w:rFonts w:ascii="宋体" w:hAnsi="宋体" w:eastAsia="宋体"/>
          <w:b w:val="0"/>
          <w:sz w:val="21"/>
        </w:rPr>
        <w:t xml:space="preserve"> 中国主动担当全球气候治理责任、落实《巴黎协定》，推动构建公平合理、合作共赢的全球气候治理体系。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9.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倡议致力于改革完善全球治理、推动国际秩序更加公正合理，回应了国际社会期待，故获广泛认同。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推动构建人类命运共同体；推动国际关系民主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10. 2026朝阳期末Q20</w:t>
      </w:r>
    </w:p>
    <w:p>
      <w:r>
        <w:rPr>
          <w:rFonts w:ascii="宋体" w:hAnsi="宋体" w:eastAsia="宋体"/>
          <w:b/>
          <w:sz w:val="21"/>
        </w:rPr>
        <w:t>【材料触发点】</w:t>
      </w:r>
      <w:r>
        <w:rPr>
          <w:rFonts w:ascii="宋体" w:hAnsi="宋体" w:eastAsia="宋体"/>
          <w:b w:val="0"/>
          <w:sz w:val="21"/>
        </w:rPr>
        <w:t xml:space="preserve"> 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【得分层次】</w:t>
      </w:r>
      <w:r>
        <w:rPr>
          <w:rFonts w:ascii="宋体" w:hAnsi="宋体" w:eastAsia="宋体"/>
          <w:b w:val="0"/>
          <w:sz w:val="21"/>
        </w:rPr>
        <w:t xml:space="preserve"> 8分；和平发展、政治、经济、我国国家利益四个角度各2分，每个角度按背景1分+目标1分处理。</w:t>
      </w:r>
    </w:p>
    <w:p>
      <w:r>
        <w:rPr>
          <w:rFonts w:ascii="宋体" w:hAnsi="宋体" w:eastAsia="宋体"/>
          <w:b/>
          <w:sz w:val="21"/>
        </w:rPr>
        <w:t>【答案落点】</w:t>
      </w:r>
      <w:r>
        <w:rPr>
          <w:rFonts w:ascii="宋体" w:hAnsi="宋体" w:eastAsia="宋体"/>
          <w:b w:val="0"/>
          <w:sz w:val="21"/>
        </w:rPr>
        <w:t xml:space="preserve"> 中国更有作为，反对单边主义霸权强权，推动国际秩序和全球治理体系朝着更加公正合理的方向发展。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11.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全球治理倡议以治理求公正，完善全球治理，推动国际秩序和全球治理体系更加公正合理，是构建人类命运共同体的制度保障。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中国在联合国、金砖、二十国集团等组织中作用日益显著，成为全球治理体系重要参与者、贡献者和改革者，推动其更加公正合理。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13.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【得分层次】</w:t>
      </w:r>
      <w:r>
        <w:rPr>
          <w:rFonts w:ascii="宋体" w:hAnsi="宋体" w:eastAsia="宋体"/>
          <w:b w:val="0"/>
          <w:sz w:val="21"/>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【答案落点】</w:t>
      </w:r>
      <w:r>
        <w:rPr>
          <w:rFonts w:ascii="宋体" w:hAnsi="宋体" w:eastAsia="宋体"/>
          <w:b w:val="0"/>
          <w:sz w:val="21"/>
        </w:rPr>
        <w:t xml:space="preserve"> 倡议以主权平等、国际法治等五大原则为支撑，为推动建设更加公正合理的全球治理体系和国际新秩序指引方向。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核心答题点：坚持开放合作、共享共赢、包容互鉴、共商共建</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气候治理需要中国政府代表、全球商界领袖、国际组织和中外学者共同研讨，说明治理过程应开放包容、合作共赢。</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r>
        <w:t xml:space="preserve">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落到凝聚行动的方式。</w:t>
      </w:r>
    </w:p>
    <w:p>
      <w:r>
        <w:rPr>
          <w:rFonts w:ascii="宋体" w:hAnsi="宋体" w:eastAsia="宋体"/>
          <w:b/>
          <w:sz w:val="21"/>
        </w:rPr>
        <w:t xml:space="preserve">【答案落点】 </w:t>
      </w:r>
      <w:r>
        <w:rPr>
          <w:rFonts w:ascii="宋体" w:hAnsi="宋体" w:eastAsia="宋体"/>
          <w:b/>
          <w:sz w:val="21"/>
        </w:rPr>
        <w:t>完善全球气候治理应坚持开放、合作、共享、共赢和包容原则，通过共商共建凝聚各方行动。</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中国构建人类命运共同体，遵循平等、开放、合作、共享等原则，同世界各国一起完善全球治理。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核心答题点：以主权平等、国际法治等原则推动全球治理体系变革完善</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材料强调全球治理倡议的主权平等、国际法治、多边主义、以人为本、行动导向等原则，设问指向“指引方向”。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r>
        <w:rPr>
          <w:rFonts w:ascii="宋体" w:hAnsi="宋体" w:eastAsia="宋体"/>
          <w:b/>
          <w:sz w:val="21"/>
        </w:rPr>
        <w:t xml:space="preserve">【答案落点】 </w:t>
      </w:r>
      <w:r>
        <w:rPr>
          <w:rFonts w:ascii="宋体" w:hAnsi="宋体" w:eastAsia="宋体"/>
          <w:b/>
          <w:sz w:val="21"/>
        </w:rPr>
        <w:t>全球治理倡议以主权平等、国际法治等原则为支撑，有利于反对霸权主义和强权政治，推动建设更加公正合理的全球治理体系。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核心答题点：推动全球治理体系变革完善，建立更加公正合理的国际政治经济新秩序</w:t>
      </w:r>
    </w:p>
    <w:p>
      <w:pPr>
        <w:spacing w:before="120"/>
      </w:pPr>
      <w:r>
        <w:rPr>
          <w:rFonts w:ascii="黑体" w:hAnsi="黑体" w:eastAsia="黑体"/>
          <w:b/>
          <w:color w:val="1F497D"/>
          <w:sz w:val="22"/>
        </w:rPr>
        <w:t>1. 2025朝阳期末Q21（国际秩序公正合理）</w:t>
      </w:r>
    </w:p>
    <w:p>
      <w:r>
        <w:rPr>
          <w:rFonts w:ascii="宋体" w:hAnsi="宋体" w:eastAsia="宋体"/>
          <w:b/>
          <w:sz w:val="21"/>
        </w:rPr>
        <w:t xml:space="preserve">【材料触发点】 </w:t>
      </w:r>
      <w:r>
        <w:rPr>
          <w:rFonts w:ascii="宋体" w:hAnsi="宋体" w:eastAsia="宋体"/>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r>
        <w:t xml:space="preserve">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落到推动建立更加公正合理的国际政治经济新秩序。</w:t>
      </w:r>
    </w:p>
    <w:p>
      <w:r>
        <w:rPr>
          <w:rFonts w:ascii="宋体" w:hAnsi="宋体" w:eastAsia="宋体"/>
          <w:b/>
          <w:sz w:val="21"/>
        </w:rPr>
        <w:t xml:space="preserve">【答案落点】 </w:t>
      </w:r>
      <w:r>
        <w:rPr>
          <w:rFonts w:ascii="宋体" w:hAnsi="宋体" w:eastAsia="宋体"/>
          <w:b/>
          <w:sz w:val="21"/>
        </w:rPr>
        <w:t>中国推动全球治理体系变革完善，推动建立更加公正合理的国际政治经济新秩序，为中国式现代化营造稳定的国际秩序环境。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此行回应全球南方意愿、维护发展中国家利益，推动完善全球治理，建立更加公正合理的国际新秩序。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w:t>
      </w:r>
      <w:r>
        <w:rPr>
          <w:rFonts w:ascii="宋体" w:hAnsi="宋体" w:eastAsia="宋体"/>
          <w:b w:val="0"/>
          <w:sz w:val="21"/>
        </w:rPr>
        <w:t xml:space="preserve"> 结合材料，运用《当代国际政治与经济》知识，阐释“中国需要联合国，联合国也需要中国”。</w:t>
      </w:r>
    </w:p>
    <w:p>
      <w:r>
        <w:rPr>
          <w:rFonts w:ascii="宋体" w:hAnsi="宋体" w:eastAsia="宋体"/>
          <w:b/>
          <w:sz w:val="21"/>
        </w:rPr>
        <w:t>【答案落点】</w:t>
      </w:r>
      <w:r>
        <w:rPr>
          <w:rFonts w:ascii="宋体" w:hAnsi="宋体" w:eastAsia="宋体"/>
          <w:b w:val="0"/>
          <w:sz w:val="21"/>
        </w:rPr>
        <w:t xml:space="preserve"> 中国推动全球治理体系变革完善、建立更加公正合理的国际政治经济新秩序，为联合国注入动力，故联合国需要中国。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倡议推动全球治理体系变革完善、建立更加公正合理的国际政治经济新秩序，故获国际社会广泛认同。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政治多极化：共商共建共享的全球治理观；推动国际秩序和全球治理体系更加公正合理；推动构建人类命运共同体；推动国际关系民主化；相互尊重、公平正义、合作共赢的新型国际关系</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5.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中国积极参与并完善全球环境治理，贡献中国智慧和中国方案，推动建立更加公正合理的国际政治经济新秩序，彰显大国担当。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政治多极化：推动构建人类命运共同体；共商共建共享的全球治理观；在平等互利基础上开展合作，实现互利共赢</w:t>
      </w:r>
      <w:r>
        <w:rPr>
          <w:rFonts w:ascii="宋体" w:hAnsi="宋体" w:eastAsia="宋体"/>
          <w:b w:val="0"/>
          <w:sz w:val="21"/>
        </w:rPr>
      </w:r>
    </w:p>
    <w:p>
      <w:r>
        <w:rPr>
          <w:rFonts w:ascii="宋体" w:hAnsi="宋体" w:eastAsia="宋体"/>
          <w:b/>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中国推动构建人类命运共同体，遵循平等开放合作共享原则，同各国一道推动全球治理体制向更加公正合理方向发展。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4"/>
      </w:pPr>
      <w:r>
        <w:rPr>
          <w:rFonts w:eastAsia="黑体"/>
        </w:rPr>
        <w:t>共体：人类命运共同体</w:t>
      </w:r>
    </w:p>
    <w:p>
      <w:pPr>
        <w:pStyle w:val="5"/>
      </w:pPr>
      <w:r>
        <w:rPr>
          <w:rFonts w:eastAsia="黑体"/>
        </w:rPr>
        <w:t>核心答题点：推动构建人类命运共同体</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通州Q20把全球治理倡议放在动荡世界和治理赤字中，触发共同体方向。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最后接到它为变乱交织的世界提供合作方向的价值落点。</w:t>
      </w:r>
    </w:p>
    <w:p>
      <w:r>
        <w:rPr>
          <w:rFonts w:ascii="宋体" w:hAnsi="宋体" w:eastAsia="宋体"/>
          <w:b/>
          <w:sz w:val="21"/>
        </w:rPr>
        <w:t xml:space="preserve">【答案落点】 </w:t>
      </w:r>
      <w:r>
        <w:rPr>
          <w:rFonts w:ascii="宋体" w:hAnsi="宋体" w:eastAsia="宋体"/>
          <w:b/>
          <w:sz w:val="21"/>
        </w:rPr>
        <w:t>全球治理倡议坚持推动构建人类命运共同体，为变乱交织的世界提供合作方向。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2024海淀二模Q18(1)多极化世界中的民主与全球治理</w:t>
      </w:r>
    </w:p>
    <w:p>
      <w:r>
        <w:rPr>
          <w:rFonts w:ascii="宋体" w:hAnsi="宋体" w:eastAsia="宋体"/>
          <w:b/>
          <w:sz w:val="21"/>
        </w:rPr>
        <w:t xml:space="preserve">【材料触发点】 </w:t>
      </w:r>
      <w:r>
        <w:rPr>
          <w:rFonts w:ascii="宋体" w:hAnsi="宋体" w:eastAsia="宋体"/>
          <w:b w:val="0"/>
          <w:sz w:val="21"/>
        </w:rPr>
        <w:t>资料包列出人工智能、大数据带来的两极分化、全球性问题增多和全球治理代表性不足；这些都是各国共同面对的挑战，单靠某一国无法解决，要从"共同命运"角度提出推动构建人类命运共同体。</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w:t>
      </w:r>
    </w:p>
    <w:p>
      <w:r>
        <w:rPr>
          <w:rFonts w:ascii="宋体" w:hAnsi="宋体" w:eastAsia="宋体"/>
          <w:b/>
          <w:sz w:val="21"/>
        </w:rPr>
        <w:t>【为什么能想到】</w:t>
      </w:r>
      <w:r>
        <w:t xml:space="preserve"> 资料包把人工智能、大数据带来的两极分化、全球性问题增多、全球治理代表性不足列为同一组挑战，指向这些都是"各国都受影响、谁都无法独自解决"的共同命运议题。时政述评要落到方案与方向；面对共同挑战的合理方向只能是命运共同体路径，而不是单一国家治理。先把AI带来的两极分化与治理代表性不足列为共同挑战，再写各国应推动构建人类命运共同体共同应对，最后接到推动全球治理民主化的整体方向。</w:t>
      </w:r>
    </w:p>
    <w:p>
      <w:r>
        <w:rPr>
          <w:rFonts w:ascii="宋体" w:hAnsi="宋体" w:eastAsia="宋体"/>
          <w:b/>
          <w:sz w:val="21"/>
        </w:rPr>
        <w:t xml:space="preserve">【答案落点】 </w:t>
      </w:r>
      <w:r>
        <w:rPr>
          <w:rFonts w:ascii="宋体" w:hAnsi="宋体" w:eastAsia="宋体"/>
          <w:b/>
          <w:sz w:val="21"/>
        </w:rPr>
        <w:t>人工智能、大数据带来的全球治理挑战和代表性不足，说明各国需要以人类命运共同体理念共同应对全球性治理问题，推动全球治理体系更加有效、民主。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政治多极化：世界多极化是当今国际形势的突出特点；国际组织</w:t>
      </w:r>
      <w:r>
        <w:rPr>
          <w:rFonts w:ascii="宋体" w:hAnsi="宋体" w:eastAsia="宋体"/>
          <w:b w:val="0"/>
          <w:sz w:val="21"/>
        </w:rPr>
      </w:r>
    </w:p>
    <w:p>
      <w:pPr>
        <w:spacing w:before="120"/>
      </w:pPr>
      <w:r>
        <w:rPr>
          <w:rFonts w:ascii="黑体" w:hAnsi="黑体" w:eastAsia="黑体"/>
          <w:b/>
          <w:color w:val="1F497D"/>
          <w:sz w:val="22"/>
        </w:rPr>
        <w:t>3. 2025延庆一模Q20(2)外交部发言人回应"脱钩断链"</w:t>
      </w:r>
    </w:p>
    <w:p>
      <w:r>
        <w:rPr>
          <w:rFonts w:ascii="宋体" w:hAnsi="宋体" w:eastAsia="宋体"/>
          <w:b/>
          <w:sz w:val="21"/>
        </w:rPr>
        <w:t xml:space="preserve">【材料触发点】 </w:t>
      </w:r>
      <w:r>
        <w:rPr>
          <w:rFonts w:ascii="宋体" w:hAnsi="宋体" w:eastAsia="宋体"/>
          <w:b w:val="0"/>
          <w:sz w:val="21"/>
        </w:rPr>
        <w:t>产供链涉及各国发展利益相互交织，"世界共赢链"是把供应链塑造为相互成就的合作链；这一价值取向必须落在共筑人类命运共同体上，才能与"脱钩断链"形成方向上的对抗。</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最后接到共筑人类命运共同体的方向高度。</w:t>
      </w:r>
    </w:p>
    <w:p>
      <w:r>
        <w:rPr>
          <w:rFonts w:ascii="宋体" w:hAnsi="宋体" w:eastAsia="宋体"/>
          <w:b/>
          <w:sz w:val="21"/>
        </w:rPr>
        <w:t xml:space="preserve">【答案落点】 </w:t>
      </w:r>
      <w:r>
        <w:rPr>
          <w:rFonts w:ascii="宋体" w:hAnsi="宋体" w:eastAsia="宋体"/>
          <w:b/>
          <w:sz w:val="21"/>
        </w:rPr>
        <w:t>中国愿携手各国深化产供链合作，将全球供应链真正打造为"世界共赢链"，共筑人类命运共同体。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2025房山一模Q18(2)中国开源战略</w:t>
      </w:r>
    </w:p>
    <w:p>
      <w:r>
        <w:rPr>
          <w:rFonts w:ascii="宋体" w:hAnsi="宋体" w:eastAsia="宋体"/>
          <w:b/>
          <w:sz w:val="21"/>
        </w:rPr>
        <w:t xml:space="preserve">【材料触发点】 </w:t>
      </w:r>
      <w:r>
        <w:rPr>
          <w:rFonts w:ascii="宋体" w:hAnsi="宋体" w:eastAsia="宋体"/>
          <w:b w:val="0"/>
          <w:sz w:val="21"/>
        </w:rPr>
        <w:t>中国在巴黎AI行动峰会上推动联合国大会通过人工智能能力建设国际合作决议；这把开源战略与全球AI治理串联，需要用"构建人类命运共同体"承担全球合作新模式的价值高点。</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r>
        <w:t xml:space="preserve">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最后接到开源战略让各国共享AI红利、形成全球合作新模式。</w:t>
      </w:r>
    </w:p>
    <w:p>
      <w:r>
        <w:rPr>
          <w:rFonts w:ascii="宋体" w:hAnsi="宋体" w:eastAsia="宋体"/>
          <w:b/>
          <w:sz w:val="21"/>
        </w:rPr>
        <w:t xml:space="preserve">【答案落点】 </w:t>
      </w:r>
      <w:r>
        <w:rPr>
          <w:rFonts w:ascii="宋体" w:hAnsi="宋体" w:eastAsia="宋体"/>
          <w:b/>
          <w:sz w:val="21"/>
        </w:rPr>
        <w:t>中国推动人工智能能力建设国际合作，构建人类命运共同体，让开源战略成为各国共享AI红利的全球合作新模式。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5. 2024丰台二模Q19中国"答卷"如何彰显大国担当</w:t>
      </w:r>
    </w:p>
    <w:p>
      <w:r>
        <w:rPr>
          <w:rFonts w:ascii="宋体" w:hAnsi="宋体" w:eastAsia="宋体"/>
          <w:b/>
          <w:sz w:val="21"/>
        </w:rPr>
        <w:t xml:space="preserve">【材料触发点】 </w:t>
      </w:r>
      <w:r>
        <w:rPr>
          <w:rFonts w:ascii="宋体" w:hAnsi="宋体" w:eastAsia="宋体"/>
          <w:b w:val="0"/>
          <w:sz w:val="21"/>
        </w:rPr>
        <w:t>材料里中国与周边国家、亚太地区在气候和环境议题上的合作不只服务双边利益，还指向地区生态共同体和全球气候治理；区域合作的意义落到人类命运共同体。</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w:t>
      </w:r>
    </w:p>
    <w:p>
      <w:r>
        <w:rPr>
          <w:rFonts w:ascii="宋体" w:hAnsi="宋体" w:eastAsia="宋体"/>
          <w:b/>
          <w:sz w:val="21"/>
        </w:rPr>
        <w:t>【为什么能想到】</w:t>
      </w:r>
      <w:r>
        <w:t xml:space="preserve"> 材料把中国与周边国家、亚太地区的气候和环境合作集中呈现，指向这类合作不止双边收益，目标是地区生态共同体与全球气候治理的整体改善。问"如何彰显大国担当"，担当要落到中国合作对全球公共问题（气候、生态）的方向性贡献，而不是合作清单。先把区域气候和环境合作的范围与目标摆出，再写中国推动构建人类命运共同体，最后接到改善区域生态环境、维护全球可持续发展的大国担当落点。</w:t>
      </w:r>
    </w:p>
    <w:p>
      <w:r>
        <w:rPr>
          <w:rFonts w:ascii="宋体" w:hAnsi="宋体" w:eastAsia="宋体"/>
          <w:b/>
          <w:sz w:val="21"/>
        </w:rPr>
        <w:t xml:space="preserve">【答案落点】 </w:t>
      </w:r>
      <w:r>
        <w:rPr>
          <w:rFonts w:ascii="宋体" w:hAnsi="宋体" w:eastAsia="宋体"/>
          <w:b/>
          <w:sz w:val="21"/>
        </w:rPr>
        <w:t>中国通过区域气候和环境合作改善区域生态环境，推动构建人类命运共同体，彰显维护全球可持续发展的大国担当。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 xml:space="preserve">【材料触发点】 </w:t>
      </w:r>
      <w:r>
        <w:rPr>
          <w:rFonts w:ascii="宋体" w:hAnsi="宋体" w:eastAsia="宋体"/>
          <w:b w:val="0"/>
          <w:sz w:val="21"/>
        </w:rPr>
        <w:t>题面把"集团政治""实力至上""少数西方国家定义的普世价值"作为旧国际关系问题，需要先以人类命运共同体作为总纲，给出一个超越旧逻辑的处理国际关系的总思路。</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最后接到各国相互依存、休戚与共对结盟对抗逻辑的根本回应。</w:t>
      </w:r>
    </w:p>
    <w:p>
      <w:r>
        <w:rPr>
          <w:rFonts w:ascii="宋体" w:hAnsi="宋体" w:eastAsia="宋体"/>
          <w:b/>
          <w:sz w:val="21"/>
        </w:rPr>
        <w:t xml:space="preserve">【答案落点】 </w:t>
      </w:r>
      <w:r>
        <w:rPr>
          <w:rFonts w:ascii="宋体" w:hAnsi="宋体" w:eastAsia="宋体"/>
          <w:b/>
          <w:sz w:val="21"/>
        </w:rPr>
        <w:t>中国答案以人类命运共同体理念为总纲，主张各国相互依存、休戚与共，从根本上回应实力至上和结盟对抗的旧国际关系逻辑。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2026门头沟一模Q21</w:t>
      </w:r>
    </w:p>
    <w:p>
      <w:r>
        <w:rPr>
          <w:rFonts w:ascii="宋体" w:hAnsi="宋体" w:eastAsia="宋体"/>
          <w:b/>
          <w:sz w:val="21"/>
        </w:rPr>
        <w:t xml:space="preserve">【材料触发点】 </w:t>
      </w:r>
      <w:r>
        <w:rPr>
          <w:rFonts w:ascii="宋体" w:hAnsi="宋体" w:eastAsia="宋体"/>
          <w:b w:val="0"/>
          <w:sz w:val="21"/>
        </w:rPr>
        <w:t>题目把中国的发展稳定性与世界共享机遇联系起来，说明中国提供确定性不是单纯依靠国内增长，而是通过开放合作把自身发展同世界发展结合起来。</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最后接到中国长期稳定发展转化为世界发展稳定性和确定性。</w:t>
      </w:r>
    </w:p>
    <w:p>
      <w:r>
        <w:rPr>
          <w:rFonts w:ascii="宋体" w:hAnsi="宋体" w:eastAsia="宋体"/>
          <w:b/>
          <w:sz w:val="21"/>
        </w:rPr>
        <w:t xml:space="preserve">【答案落点】 </w:t>
      </w:r>
      <w:r>
        <w:rPr>
          <w:rFonts w:ascii="宋体" w:hAnsi="宋体" w:eastAsia="宋体"/>
          <w:b/>
          <w:sz w:val="21"/>
        </w:rPr>
        <w:t>中国推动构建人类命运共同体，把自身发展同世界发展结合起来，与全球各方共享市场和发展机遇，使中国长期稳定发展转化为世界发展的稳定性和确定性。</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spacing w:before="120"/>
      </w:pPr>
      <w:r>
        <w:rPr>
          <w:rFonts w:ascii="黑体" w:hAnsi="黑体" w:eastAsia="黑体"/>
          <w:b/>
          <w:color w:val="1F497D"/>
          <w:sz w:val="22"/>
        </w:rPr>
        <w:t>8.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"五大工程"推动构建新型国际关系,扩大同拉方利益汇合点,携手共谱构建中拉命运共同体新篇章,推动构建人类命运共同体。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9.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处理好中国发展与世界发展关系，兼顾他国合理关切、为世界提供公共产品和机遇，推动构建人类命运共同体。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【材料触发点】</w:t>
      </w:r>
      <w:r>
        <w:rPr>
          <w:rFonts w:ascii="宋体" w:hAnsi="宋体" w:eastAsia="宋体"/>
          <w:b w:val="0"/>
          <w:sz w:val="21"/>
        </w:rPr>
        <w:t xml:space="preserve"> 数据跨境流动和数字经济发展形成全球性议题，中国参与全球数据治理要先说明全球化背景和共同价值基础。</w:t>
      </w:r>
    </w:p>
    <w:p>
      <w:r>
        <w:rPr>
          <w:rFonts w:ascii="宋体" w:hAnsi="宋体" w:eastAsia="宋体"/>
          <w:b/>
          <w:sz w:val="21"/>
        </w:rPr>
        <w:t>【设问】</w:t>
      </w:r>
      <w:r>
        <w:rPr>
          <w:rFonts w:ascii="宋体" w:hAnsi="宋体" w:eastAsia="宋体"/>
          <w:b w:val="0"/>
          <w:sz w:val="21"/>
        </w:rPr>
        <w:t xml:space="preserve"> 结合材料，运用当代国际政治知识，阐释中国参与全球数据治理的逻辑。</w:t>
      </w:r>
    </w:p>
    <w:p>
      <w:r>
        <w:rPr>
          <w:rFonts w:ascii="宋体" w:hAnsi="宋体" w:eastAsia="宋体"/>
          <w:b/>
          <w:sz w:val="21"/>
        </w:rPr>
        <w:t>【答案落点】</w:t>
      </w:r>
      <w:r>
        <w:rPr>
          <w:rFonts w:ascii="宋体" w:hAnsi="宋体" w:eastAsia="宋体"/>
          <w:b w:val="0"/>
          <w:sz w:val="21"/>
        </w:rPr>
        <w:t xml:space="preserve"> 中国在维护自身数据安全与发展利益基础上推动构建全球数据治理新秩序，践行人类命运共同体理念，展现大国责任担当。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政治多极化：共商共建共享的全球治理观；推动国际关系民主化；坚持主权平等与安全保障；推动国际秩序和全球治理体系更加公正合理</w:t>
      </w:r>
      <w:r>
        <w:rPr>
          <w:rFonts w:ascii="宋体" w:hAnsi="宋体" w:eastAsia="宋体"/>
          <w:b w:val="0"/>
          <w:sz w:val="21"/>
        </w:rPr>
      </w:r>
    </w:p>
    <w:p>
      <w:r>
        <w:rPr>
          <w:rFonts w:ascii="宋体" w:hAnsi="宋体" w:eastAsia="宋体"/>
          <w:b/>
          <w:sz w:val="21"/>
        </w:rPr>
        <w:t>· 中国：展现大国责任担当</w:t>
      </w:r>
      <w:r>
        <w:rPr>
          <w:rFonts w:ascii="宋体" w:hAnsi="宋体" w:eastAsia="宋体"/>
          <w:b w:val="0"/>
          <w:sz w:val="21"/>
        </w:rPr>
      </w:r>
    </w:p>
    <w:p>
      <w:pPr>
        <w:spacing w:before="120"/>
      </w:pPr>
      <w:r>
        <w:rPr>
          <w:rFonts w:ascii="黑体" w:hAnsi="黑体" w:eastAsia="黑体"/>
          <w:b/>
          <w:color w:val="1F497D"/>
          <w:sz w:val="22"/>
        </w:rPr>
        <w:t>11.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w:t>
      </w:r>
      <w:r>
        <w:rPr>
          <w:rFonts w:ascii="宋体" w:hAnsi="宋体" w:eastAsia="宋体"/>
          <w:b w:val="0"/>
          <w:sz w:val="21"/>
        </w:rPr>
        <w:t xml:space="preserve"> 结合研讨背景，运用《当代国际政治与经济》知识，完成下表：完善全球气候治理应遵循的基本原则；本次研讨各方达成的共识。</w:t>
      </w:r>
    </w:p>
    <w:p>
      <w:r>
        <w:rPr>
          <w:rFonts w:ascii="宋体" w:hAnsi="宋体" w:eastAsia="宋体"/>
          <w:b/>
          <w:sz w:val="21"/>
        </w:rPr>
        <w:t>【答案落点】</w:t>
      </w:r>
      <w:r>
        <w:rPr>
          <w:rFonts w:ascii="宋体" w:hAnsi="宋体" w:eastAsia="宋体"/>
          <w:b w:val="0"/>
          <w:sz w:val="21"/>
        </w:rPr>
        <w:t xml:space="preserve"> 各方达成共识：坚持实现碳中和长期目标不动摇，携手完善全球气候治理体系，推动构建人类命运共同体。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r>
        <w:rPr>
          <w:rFonts w:ascii="宋体" w:hAnsi="宋体" w:eastAsia="宋体"/>
          <w:b w:val="0"/>
          <w:sz w:val="21"/>
        </w:rPr>
      </w:r>
    </w:p>
    <w:p>
      <w:pPr>
        <w:spacing w:before="120"/>
      </w:pPr>
      <w:r>
        <w:rPr>
          <w:rFonts w:ascii="黑体" w:hAnsi="黑体" w:eastAsia="黑体"/>
          <w:b/>
          <w:color w:val="1F497D"/>
          <w:sz w:val="22"/>
        </w:rPr>
        <w:t>12.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w:t>
      </w:r>
      <w:r>
        <w:rPr>
          <w:rFonts w:ascii="宋体" w:hAnsi="宋体" w:eastAsia="宋体"/>
          <w:b w:val="0"/>
          <w:sz w:val="21"/>
        </w:rPr>
        <w:t xml:space="preserve"> 结合材料，运用《当代国际政治与经济》的知识，分析中国与东盟经贸合作能够提质升级的原因。</w:t>
      </w:r>
    </w:p>
    <w:p>
      <w:r>
        <w:rPr>
          <w:rFonts w:ascii="宋体" w:hAnsi="宋体" w:eastAsia="宋体"/>
          <w:b/>
          <w:sz w:val="21"/>
        </w:rPr>
        <w:t>【答案落点】</w:t>
      </w:r>
      <w:r>
        <w:rPr>
          <w:rFonts w:ascii="宋体" w:hAnsi="宋体" w:eastAsia="宋体"/>
          <w:b w:val="0"/>
          <w:sz w:val="21"/>
        </w:rPr>
        <w:t xml:space="preserve"> 中国与东盟经贸合作推动经济全球化朝着开放、包容、普惠、平衡、共赢方向发展，有利于构建人类命运共同体。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pPr>
        <w:spacing w:before="120"/>
      </w:pPr>
      <w:r>
        <w:rPr>
          <w:rFonts w:ascii="黑体" w:hAnsi="黑体" w:eastAsia="黑体"/>
          <w:b/>
          <w:color w:val="1F497D"/>
          <w:sz w:val="22"/>
        </w:rPr>
        <w:t>13.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w:t>
      </w:r>
      <w:r>
        <w:rPr>
          <w:rFonts w:ascii="宋体" w:hAnsi="宋体" w:eastAsia="宋体"/>
          <w:b w:val="0"/>
          <w:sz w:val="21"/>
        </w:rPr>
        <w:t xml:space="preserve"> 结合材料二,运用《当代国际政治与经济》知识，说明中国"推动重塑全球能源治理格局"的理论逻辑和价值意蕴。</w:t>
      </w:r>
    </w:p>
    <w:p>
      <w:r>
        <w:rPr>
          <w:rFonts w:ascii="宋体" w:hAnsi="宋体" w:eastAsia="宋体"/>
          <w:b/>
          <w:sz w:val="21"/>
        </w:rPr>
        <w:t>【答案落点】</w:t>
      </w:r>
      <w:r>
        <w:rPr>
          <w:rFonts w:ascii="宋体" w:hAnsi="宋体" w:eastAsia="宋体"/>
          <w:b w:val="0"/>
          <w:sz w:val="21"/>
        </w:rPr>
        <w:t xml:space="preserve"> 中国为全球能源可持续发展提供具有公共产品属性的中国方案，推动能源治理体系多边协同转型，推动构建人类命运共同体。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14.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坚持合作共赢、推动构建人类命运共同体，为我国发展营造良好外部环境，助推中国经济在变局中开新局。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15.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"同球共济"精神丰富了人类命运共同体内涵，符合各国共同利益，为破解全球难题贡献中国智慧和方案。</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政治多极化：世界多极化是当今国际形势的突出特点；推动国际关系民主化、和平解决国际争端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16.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倡议契合人类命运共同体理念、弘扬全人类共同价值，符合各国共同愿望，因而引发广泛共鸣。</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国际关系民主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17. 2026朝阳期末Q20</w:t>
      </w:r>
    </w:p>
    <w:p>
      <w:r>
        <w:rPr>
          <w:rFonts w:ascii="宋体" w:hAnsi="宋体" w:eastAsia="宋体"/>
          <w:b/>
          <w:sz w:val="21"/>
        </w:rPr>
        <w:t>【材料触发点】</w:t>
      </w:r>
      <w:r>
        <w:rPr>
          <w:rFonts w:ascii="宋体" w:hAnsi="宋体" w:eastAsia="宋体"/>
          <w:b w:val="0"/>
          <w:sz w:val="21"/>
        </w:rPr>
        <w:t xml:space="preserve"> 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【得分层次】</w:t>
      </w:r>
      <w:r>
        <w:rPr>
          <w:rFonts w:ascii="宋体" w:hAnsi="宋体" w:eastAsia="宋体"/>
          <w:b w:val="0"/>
          <w:sz w:val="21"/>
        </w:rPr>
        <w:t xml:space="preserve"> 8分；和平发展、政治、经济、我国国家利益四个角度各2分，每个角度按背景1分+目标1分处理。</w:t>
      </w:r>
    </w:p>
    <w:p>
      <w:r>
        <w:rPr>
          <w:rFonts w:ascii="宋体" w:hAnsi="宋体" w:eastAsia="宋体"/>
          <w:b/>
          <w:sz w:val="21"/>
        </w:rPr>
        <w:t>【答案落点】</w:t>
      </w:r>
      <w:r>
        <w:rPr>
          <w:rFonts w:ascii="宋体" w:hAnsi="宋体" w:eastAsia="宋体"/>
          <w:b w:val="0"/>
          <w:sz w:val="21"/>
        </w:rPr>
        <w:t xml:space="preserve"> 和平与发展是当今时代主题，中国更有作为致力推动构建人类命运共同体，为动荡变化的世界注入稳定性与确定性。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18. 2025西城一模Q21</w:t>
      </w:r>
    </w:p>
    <w:p>
      <w:r>
        <w:rPr>
          <w:rFonts w:ascii="宋体" w:hAnsi="宋体" w:eastAsia="宋体"/>
          <w:b/>
          <w:sz w:val="21"/>
        </w:rPr>
        <w:t>【材料触发点】</w:t>
      </w:r>
      <w:r>
        <w:rPr>
          <w:rFonts w:ascii="宋体" w:hAnsi="宋体" w:eastAsia="宋体"/>
          <w:b w:val="0"/>
          <w:sz w:val="21"/>
        </w:rPr>
        <w:t xml:space="preserve"> 第（2）问要求举例说明中国提供的国际公共产品，若举“一带一路”，就要把它同国际经济合作机会和经济全球化正确方向连接起来。</w:t>
      </w:r>
    </w:p>
    <w:p>
      <w:r>
        <w:rPr>
          <w:rFonts w:ascii="宋体" w:hAnsi="宋体" w:eastAsia="宋体"/>
          <w:b/>
          <w:sz w:val="21"/>
        </w:rPr>
        <w:t>【设问】</w:t>
      </w:r>
      <w:r>
        <w:rPr>
          <w:rFonts w:ascii="宋体" w:hAnsi="宋体" w:eastAsia="宋体"/>
          <w:b w:val="0"/>
          <w:sz w:val="21"/>
        </w:rPr>
        <w:t xml:space="preserve"> （1）运用所学，解释“我国的发展理念成为国际公共产品”这一现象。（6分）（2）我国还提供了哪些国际公共产品？试举一例简要说明。（2分）</w:t>
      </w:r>
    </w:p>
    <w:p>
      <w:r>
        <w:rPr>
          <w:rFonts w:ascii="宋体" w:hAnsi="宋体" w:eastAsia="宋体"/>
          <w:b/>
          <w:sz w:val="21"/>
        </w:rPr>
        <w:t>【得分层次】</w:t>
      </w:r>
      <w:r>
        <w:rPr>
          <w:rFonts w:ascii="宋体" w:hAnsi="宋体" w:eastAsia="宋体"/>
          <w:b w:val="0"/>
          <w:sz w:val="21"/>
        </w:rPr>
        <w:t xml:space="preserve"> 按设问分层：第(1)问6分；第(2)问2分。</w:t>
      </w:r>
    </w:p>
    <w:p>
      <w:r>
        <w:rPr>
          <w:rFonts w:ascii="宋体" w:hAnsi="宋体" w:eastAsia="宋体"/>
          <w:b/>
          <w:sz w:val="21"/>
        </w:rPr>
        <w:t>【答案落点】</w:t>
      </w:r>
      <w:r>
        <w:rPr>
          <w:rFonts w:ascii="宋体" w:hAnsi="宋体" w:eastAsia="宋体"/>
          <w:b w:val="0"/>
          <w:sz w:val="21"/>
        </w:rPr>
        <w:t xml:space="preserve"> 我国发展理念蕴含全人类共同价值，能促成国际共识与合作，拓展发展中国家走向现代化途径，推动构建人类命运共同体。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19.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四大倡议相互促进、有机统一，发展是物质根基、安全是和平屏障、文明是精神纽带、治理是制度保障，共同系统推动构建人类命运共同体。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政治多极化：相互尊重、公平正义、合作共赢的新型国际关系；共商共建共享的全球治理观；推动国际秩序和全球治理体系更加公正合理</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20.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中国式现代化坚持多边主义、互利共赢，倡导构建人类命运共同体，乘势驭势为世界和平与发展贡献力量。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政治多极化：践行真正的多边主义；促进共同发展、维护持久和平，共同推进现代化；在平等互利基础上开展合作，实现互利共赢</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21.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中国推动构建人类命运共同体，同世界各国一道推动全球治理体制向着更加公正合理的方向发展。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核心答题点：促进共同发展、维护持久和平，共同推进现代化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题目把零关税放在发展问题背景下，发展是解决和平问题的重要条件，因此市场开放的意义应归结为共同发展、现代化和持久和平。</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题面把"零关税开放"的对象写成"最不发达国家"，并把这一做法放在发展赤字背景下；"对最弱者开放最深市场"的反差，正是要写"担当"的核心证据。要写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落到为维护持久和平夯实发展基础。</w:t>
      </w:r>
    </w:p>
    <w:p>
      <w:r>
        <w:rPr>
          <w:rFonts w:ascii="宋体" w:hAnsi="宋体" w:eastAsia="宋体"/>
          <w:b/>
          <w:sz w:val="21"/>
        </w:rPr>
        <w:t xml:space="preserve">【答案落点】 </w:t>
      </w:r>
      <w:r>
        <w:rPr>
          <w:rFonts w:ascii="宋体" w:hAnsi="宋体" w:eastAsia="宋体"/>
          <w:b/>
          <w:sz w:val="21"/>
        </w:rPr>
        <w:t>中国向最不发达国家开放市场，有利于促进各国共同发展、共同推进现代化，并为维护持久和平夯实发展基础。</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【材料触发点】</w:t>
      </w:r>
      <w:r>
        <w:rPr>
          <w:rFonts w:ascii="宋体" w:hAnsi="宋体" w:eastAsia="宋体"/>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【设问】</w:t>
      </w:r>
      <w:r>
        <w:rPr>
          <w:rFonts w:ascii="宋体" w:hAnsi="宋体" w:eastAsia="宋体"/>
          <w:b w:val="0"/>
          <w:sz w:val="21"/>
        </w:rPr>
        <w:t xml:space="preserve"> 阅读材料，运用《当代国际政治与经济》知识，阐明中非达成一系列战略性共识的理论逻辑和价值意蕴。</w:t>
      </w:r>
    </w:p>
    <w:p>
      <w:r>
        <w:rPr>
          <w:rFonts w:ascii="宋体" w:hAnsi="宋体" w:eastAsia="宋体"/>
          <w:b/>
          <w:sz w:val="21"/>
        </w:rPr>
        <w:t>【答案落点】</w:t>
      </w:r>
      <w:r>
        <w:rPr>
          <w:rFonts w:ascii="宋体" w:hAnsi="宋体" w:eastAsia="宋体"/>
          <w:b w:val="0"/>
          <w:sz w:val="21"/>
        </w:rPr>
        <w:t xml:space="preserve"> 中非战略性共识有利于双方在平等互利基础上携手推进现代化，促进共同发展、维护持久和平，共建命运共同体。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政治多极化：在平等互利基础上开展合作，实现互利共赢；共商共建共享的全球治理观；相互尊重、公平正义、合作共赢的新型国际关系；推动国际关系民主化</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在谋求本国发展中促进各国共同发展、维护持久和平，共同推进现代化，为中国经济开新局拓展空间。</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4.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中国式现代化以自身发展为世界提供机遇，倡导人类命运共同体，促进共同发展、维护持久和平，共同推进现代化。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单边/斥：反对单边主义等错误倾向</w:t>
      </w:r>
    </w:p>
    <w:p>
      <w:pPr>
        <w:pStyle w:val="5"/>
      </w:pPr>
      <w:r>
        <w:rPr>
          <w:rFonts w:eastAsia="黑体"/>
        </w:rPr>
        <w:t>核心答题点：践行真正的多边主义</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发达国家与发展中国家围绕历史责任、资金技术支持和减排义务存在分歧，完善气候治理首先要确立平等协商的基本原则。</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落到在协商一致基础上推动各方共同行动。</w:t>
      </w:r>
    </w:p>
    <w:p>
      <w:r>
        <w:rPr>
          <w:rFonts w:ascii="宋体" w:hAnsi="宋体" w:eastAsia="宋体"/>
          <w:b/>
          <w:sz w:val="21"/>
        </w:rPr>
        <w:t xml:space="preserve">【答案落点】 </w:t>
      </w:r>
      <w:r>
        <w:rPr>
          <w:rFonts w:ascii="宋体" w:hAnsi="宋体" w:eastAsia="宋体"/>
          <w:b/>
          <w:sz w:val="21"/>
        </w:rPr>
        <w:t>完善全球气候治理应坚持平等、公平、公正和多边主义原则，在协商一致基础上处理各方责任与利益。</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2026丰台一模Q19（真正的多边主义）</w:t>
      </w:r>
    </w:p>
    <w:p>
      <w:r>
        <w:rPr>
          <w:rFonts w:ascii="宋体" w:hAnsi="宋体" w:eastAsia="宋体"/>
          <w:b/>
          <w:sz w:val="21"/>
        </w:rPr>
        <w:t xml:space="preserve">【材料触发点】 </w:t>
      </w:r>
      <w:r>
        <w:rPr>
          <w:rFonts w:ascii="宋体" w:hAnsi="宋体" w:eastAsia="宋体"/>
          <w:b w:val="0"/>
          <w:sz w:val="21"/>
        </w:rPr>
        <w:t>设问问中国"大国情怀与担当"。要回答中国怎样处理与国际体系的关系——必须用"践行真正的多边主义"和"维护联合国宪章宗旨和原则"作为多边路线的承担，与正确义利观并列保留完整表达。</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落到扩大同各国利益汇合点，展现负责任大国担当。</w:t>
      </w:r>
    </w:p>
    <w:p>
      <w:r>
        <w:rPr>
          <w:rFonts w:ascii="宋体" w:hAnsi="宋体" w:eastAsia="宋体"/>
          <w:b/>
          <w:sz w:val="21"/>
        </w:rPr>
        <w:t xml:space="preserve">【答案落点】 </w:t>
      </w:r>
      <w:r>
        <w:rPr>
          <w:rFonts w:ascii="宋体" w:hAnsi="宋体" w:eastAsia="宋体"/>
          <w:b/>
          <w:sz w:val="21"/>
        </w:rPr>
        <w:t>中国坚定维护联合国宪章的宗旨和原则，积极践行真正的多边主义，坚持合作共赢，致力于扩大同各国利益的汇合点，展现负责任大国的担当。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大国外交践行真正的多边主义，反对单边霸权，凝聚国际合作共识，营造稳定良好的外部环境。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w:t>
      </w:r>
      <w:r>
        <w:rPr>
          <w:rFonts w:ascii="宋体" w:hAnsi="宋体" w:eastAsia="宋体"/>
          <w:b w:val="0"/>
          <w:sz w:val="21"/>
        </w:rPr>
        <w:t xml:space="preserve"> 结合材料，运用《当代国际政治与经济》知识，阐释“中国需要联合国，联合国也需要中国”。</w:t>
      </w:r>
    </w:p>
    <w:p>
      <w:r>
        <w:rPr>
          <w:rFonts w:ascii="宋体" w:hAnsi="宋体" w:eastAsia="宋体"/>
          <w:b/>
          <w:sz w:val="21"/>
        </w:rPr>
        <w:t>【答案落点】</w:t>
      </w:r>
      <w:r>
        <w:rPr>
          <w:rFonts w:ascii="宋体" w:hAnsi="宋体" w:eastAsia="宋体"/>
          <w:b w:val="0"/>
          <w:sz w:val="21"/>
        </w:rPr>
        <w:t xml:space="preserve"> 联合国是实践多边主义的最佳场所，中国践行真正的多边主义，故中国需要联合国这一多边合作主要舞台。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5.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全球发展倡议践行真正的多边主义，与非洲国家和联合国机构共建合作示范中心，开辟三方发展合作新局面。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中国答案坚持真正的多边主义，倡导全球协作，顺应时代潮流，推动国际秩序朝着更加公正合理的方向发展。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中国践行真正的多边主义，愿携手各国让链博会“朋友圈”越来越大，凝聚深化产供链合作的共识，共筑人类命运共同体。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8.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推进中国式现代化要坚持多边主义、坚持互利共赢，主动参与全球治理，在复杂多变外部环境中驭势开新局。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9.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中国作为联合国常任理事国遵守《联合国宪章》宗旨原则，践行多边主义，维护多边体制的权威性和有效性。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10.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【得分层次】</w:t>
      </w:r>
      <w:r>
        <w:rPr>
          <w:rFonts w:ascii="宋体" w:hAnsi="宋体" w:eastAsia="宋体"/>
          <w:b w:val="0"/>
          <w:sz w:val="21"/>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【答案落点】</w:t>
      </w:r>
      <w:r>
        <w:rPr>
          <w:rFonts w:ascii="宋体" w:hAnsi="宋体" w:eastAsia="宋体"/>
          <w:b w:val="0"/>
          <w:sz w:val="21"/>
        </w:rPr>
        <w:t xml:space="preserve"> 倡议精神内涵同《联合国宪章》宗旨原则一脉相承，践行真正的多边主义，推动各国共同参与全球治理体系改革与建设。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民主：国际关系民主化</w:t>
      </w:r>
    </w:p>
    <w:p>
      <w:pPr>
        <w:pStyle w:val="5"/>
      </w:pPr>
      <w:r>
        <w:rPr>
          <w:rFonts w:eastAsia="黑体"/>
        </w:rPr>
        <w:t>核心答题点：推动国际关系民主化</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题面五大原则指向主权平等、国际法治、多边主义、以人为本和行动导向，作答要说明倡议怎样指引国际秩序和国际关系方向。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最后接到正确义利观对各方合理利益的兼顾。</w:t>
      </w:r>
    </w:p>
    <w:p>
      <w:r>
        <w:rPr>
          <w:rFonts w:ascii="宋体" w:hAnsi="宋体" w:eastAsia="宋体"/>
          <w:b/>
          <w:sz w:val="21"/>
        </w:rPr>
        <w:t xml:space="preserve">【答案落点】 </w:t>
      </w:r>
      <w:r>
        <w:rPr>
          <w:rFonts w:ascii="宋体" w:hAnsi="宋体" w:eastAsia="宋体"/>
          <w:b/>
          <w:sz w:val="21"/>
        </w:rPr>
        <w:t>全球治理倡议推动构建国际新秩序，倡导国际关系民主化，践行多边主义，坚持正确义利观并兼顾各方合理利益。</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 xml:space="preserve">【材料触发点】 </w:t>
      </w:r>
      <w:r>
        <w:rPr>
          <w:rFonts w:ascii="宋体" w:hAnsi="宋体" w:eastAsia="宋体"/>
          <w:b w:val="0"/>
          <w:sz w:val="21"/>
        </w:rPr>
        <w:t>二十国集团峰会回应全球南方求平等、促变革的愿望，并为全球治理朝更加公正合理方向注入力量，答题重点在发展中国家利益和国际秩序变革。</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要写国际关系民主化层面的实质，而不是峰会程序的描述。先把全球南方"求平等、促变革"的诉求与中国回应并列摆出，再写中国维护发展中国家利益、推动各国平等参与决策的国际关系民主化方向，最后接到全球治理公正合理化的实际效应。</w:t>
      </w:r>
    </w:p>
    <w:p>
      <w:r>
        <w:rPr>
          <w:rFonts w:ascii="宋体" w:hAnsi="宋体" w:eastAsia="宋体"/>
          <w:b/>
          <w:sz w:val="21"/>
        </w:rPr>
        <w:t xml:space="preserve">【答案落点】 </w:t>
      </w:r>
      <w:r>
        <w:rPr>
          <w:rFonts w:ascii="宋体" w:hAnsi="宋体" w:eastAsia="宋体"/>
          <w:b/>
          <w:sz w:val="21"/>
        </w:rPr>
        <w:t>中国在二十国集团峰会上回应全球南方求平等、促变革的愿望，维护发展中国家的利益，为全球治理朝着更加公正合理方向发展注入力量。</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2025顺义一模Q20</w:t>
      </w:r>
    </w:p>
    <w:p>
      <w:r>
        <w:rPr>
          <w:rFonts w:ascii="宋体" w:hAnsi="宋体" w:eastAsia="宋体"/>
          <w:b/>
          <w:sz w:val="21"/>
        </w:rPr>
        <w:t xml:space="preserve">【材料触发点】 </w:t>
      </w:r>
      <w:r>
        <w:rPr>
          <w:rFonts w:ascii="宋体" w:hAnsi="宋体" w:eastAsia="宋体"/>
          <w:b w:val="0"/>
          <w:sz w:val="21"/>
        </w:rPr>
        <w:t>顺义一模的“小而美”项目尊重共建国家民生需求，帮助当地改善民生、促进经济社会发展和民心相通，说明国际合作应在平等、共同发展的关系中展开。</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要落到尊重对方、平等共建的国际关系层面。先把"尊重共建国家民生需求"作为合作方式的关键点摆出，再写项目通过平等合作改善民生、促进发展和民心相通，最后接到这种合作方式推动国际关系民主化的方向意义。</w:t>
      </w:r>
    </w:p>
    <w:p>
      <w:r>
        <w:rPr>
          <w:rFonts w:ascii="宋体" w:hAnsi="宋体" w:eastAsia="宋体"/>
          <w:b/>
          <w:sz w:val="21"/>
        </w:rPr>
        <w:t xml:space="preserve">【答案落点】 </w:t>
      </w:r>
      <w:r>
        <w:rPr>
          <w:rFonts w:ascii="宋体" w:hAnsi="宋体" w:eastAsia="宋体"/>
          <w:b/>
          <w:sz w:val="21"/>
        </w:rPr>
        <w:t>“小而美”项目尊重共建国家民生需求，通过平等合作改善民生、促进当地经济社会发展和民心相通，推动国际关系民主化。</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大国外交推动国际关系民主化，主张国际上的事由各国商量着办，营造公正合理的外部环境。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2026西城二模Q19(1)</w:t>
      </w:r>
    </w:p>
    <w:p>
      <w:r>
        <w:rPr>
          <w:rFonts w:ascii="宋体" w:hAnsi="宋体" w:eastAsia="宋体"/>
          <w:b/>
          <w:sz w:val="21"/>
        </w:rPr>
        <w:t>【材料触发点】</w:t>
      </w:r>
      <w:r>
        <w:rPr>
          <w:rFonts w:ascii="宋体" w:hAnsi="宋体" w:eastAsia="宋体"/>
          <w:b w:val="0"/>
          <w:sz w:val="21"/>
        </w:rPr>
        <w:t xml:space="preserve"> 数据跨境流动和数字经济发展形成全球性议题，中国参与全球数据治理要先说明全球化背景和共同价值基础。</w:t>
      </w:r>
    </w:p>
    <w:p>
      <w:r>
        <w:rPr>
          <w:rFonts w:ascii="宋体" w:hAnsi="宋体" w:eastAsia="宋体"/>
          <w:b/>
          <w:sz w:val="21"/>
        </w:rPr>
        <w:t>【设问】</w:t>
      </w:r>
      <w:r>
        <w:rPr>
          <w:rFonts w:ascii="宋体" w:hAnsi="宋体" w:eastAsia="宋体"/>
          <w:b w:val="0"/>
          <w:sz w:val="21"/>
        </w:rPr>
        <w:t xml:space="preserve"> 结合材料，运用当代国际政治知识，阐释中国参与全球数据治理的逻辑。</w:t>
      </w:r>
    </w:p>
    <w:p>
      <w:r>
        <w:rPr>
          <w:rFonts w:ascii="宋体" w:hAnsi="宋体" w:eastAsia="宋体"/>
          <w:b/>
          <w:sz w:val="21"/>
        </w:rPr>
        <w:t>【答案落点】</w:t>
      </w:r>
      <w:r>
        <w:rPr>
          <w:rFonts w:ascii="宋体" w:hAnsi="宋体" w:eastAsia="宋体"/>
          <w:b w:val="0"/>
          <w:sz w:val="21"/>
        </w:rPr>
        <w:t xml:space="preserve"> 中国坚持共商共建共享，推动国际关系民主化，推动构建公正合理的全球数据治理新秩序。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【材料触发点】</w:t>
      </w:r>
      <w:r>
        <w:rPr>
          <w:rFonts w:ascii="宋体" w:hAnsi="宋体" w:eastAsia="宋体"/>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【设问】</w:t>
      </w:r>
      <w:r>
        <w:rPr>
          <w:rFonts w:ascii="宋体" w:hAnsi="宋体" w:eastAsia="宋体"/>
          <w:b w:val="0"/>
          <w:sz w:val="21"/>
        </w:rPr>
        <w:t xml:space="preserve"> 阅读材料，运用《当代国际政治与经济》知识，阐明中非达成一系列战略性共识的理论逻辑和价值意蕴。</w:t>
      </w:r>
    </w:p>
    <w:p>
      <w:r>
        <w:rPr>
          <w:rFonts w:ascii="宋体" w:hAnsi="宋体" w:eastAsia="宋体"/>
          <w:b/>
          <w:sz w:val="21"/>
        </w:rPr>
        <w:t>【答案落点】</w:t>
      </w:r>
      <w:r>
        <w:rPr>
          <w:rFonts w:ascii="宋体" w:hAnsi="宋体" w:eastAsia="宋体"/>
          <w:b w:val="0"/>
          <w:sz w:val="21"/>
        </w:rPr>
        <w:t xml:space="preserve"> 中非达成战略性共识推动国际关系民主化，主张大小国家一律平等，建设相互尊重、合作共赢的新型国际关系。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政治多极化：在平等互利基础上开展合作，实现互利共赢；共商共建共享的全球治理观；相互尊重、公平正义、合作共赢的新型国际关系；促进共同发展、维护持久和平，共同推进现代化</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倡议坚持主权平等、推进国际关系民主化，主张共同改革完善全球治理，因而获得众多国家认同。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构建人类命运共同体；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8.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中国答案赋予发展中国家更多发言权，推动国际关系民主化，使国际秩序朝着更加公正合理的方向发展。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9.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世界多极化是当今国际形势的突出特点，中国推动国际关系民主化，主张各国平等参与产供链合作，共建“世界共赢链”。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pStyle w:val="5"/>
      </w:pPr>
      <w:r>
        <w:rPr>
          <w:rFonts w:eastAsia="黑体"/>
        </w:rPr>
        <w:t>核心答题点：推动国际关系民主化、和平解决国际争端</w:t>
      </w:r>
    </w:p>
    <w:p>
      <w:pPr>
        <w:spacing w:before="120"/>
      </w:pPr>
      <w:r>
        <w:rPr>
          <w:rFonts w:ascii="黑体" w:hAnsi="黑体" w:eastAsia="黑体"/>
          <w:b/>
          <w:color w:val="1F497D"/>
          <w:sz w:val="22"/>
        </w:rPr>
        <w:t>1. 2025东城二模Q20（国际关系民主化）</w:t>
      </w:r>
    </w:p>
    <w:p>
      <w:r>
        <w:rPr>
          <w:rFonts w:ascii="宋体" w:hAnsi="宋体" w:eastAsia="宋体"/>
          <w:b/>
          <w:sz w:val="21"/>
        </w:rPr>
        <w:t xml:space="preserve">【材料触发点】 </w:t>
      </w:r>
      <w:r>
        <w:rPr>
          <w:rFonts w:ascii="宋体" w:hAnsi="宋体" w:eastAsia="宋体"/>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r>
        <w:t xml:space="preserve"> 题面把"同球共济"与"中国行动"并写在一个小论文要求里；"行动"二字把答案锁在具体方案层面，泛标签性表态没有承载力。小论文要落到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落到为破解变乱交织提供具体可行的政治方案。</w:t>
      </w:r>
    </w:p>
    <w:p>
      <w:r>
        <w:rPr>
          <w:rFonts w:ascii="宋体" w:hAnsi="宋体" w:eastAsia="宋体"/>
          <w:b/>
          <w:sz w:val="21"/>
        </w:rPr>
        <w:t xml:space="preserve">【答案落点】 </w:t>
      </w:r>
      <w:r>
        <w:rPr>
          <w:rFonts w:ascii="宋体" w:hAnsi="宋体" w:eastAsia="宋体"/>
          <w:b/>
          <w:sz w:val="21"/>
        </w:rPr>
        <w:t>中国推动国际关系民主化、和平解决国际争端，为破解当前国际局势变乱交织提供具体可行的政治方案。</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w:t>
      </w:r>
      <w:r>
        <w:rPr>
          <w:rFonts w:ascii="宋体" w:hAnsi="宋体" w:eastAsia="宋体"/>
          <w:b w:val="0"/>
          <w:sz w:val="21"/>
        </w:rPr>
        <w:t xml:space="preserve"> 题面写中方坚决反对欧方临时反补贴税并多次提出建设性解决方案；设问要写认识短文，谈到中国态度必须把"维护本国利益"明确写出。</w:t>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面对欧盟分歧，我国主张通过磋商交流、和平谈判方式解决争端，推动国际关系民主化、互利共赢。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2024东城二模Q20</w:t>
      </w:r>
    </w:p>
    <w:p>
      <w:r>
        <w:rPr>
          <w:rFonts w:ascii="宋体" w:hAnsi="宋体" w:eastAsia="宋体"/>
          <w:b/>
          <w:sz w:val="21"/>
        </w:rPr>
        <w:t>【材料触发点】</w:t>
      </w:r>
      <w:r>
        <w:rPr>
          <w:rFonts w:ascii="宋体" w:hAnsi="宋体" w:eastAsia="宋体"/>
          <w:b w:val="0"/>
          <w:sz w:val="21"/>
        </w:rPr>
        <w:t xml:space="preserve"> 题目整体说明“三大倡议”如何助力未来，作答不能只把发展、安全、文明三项分开写，还要先写出三大倡议与人类命运共同体的总体关系。</w:t>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【得分层次】</w:t>
      </w:r>
      <w:r>
        <w:rPr>
          <w:rFonts w:ascii="宋体" w:hAnsi="宋体" w:eastAsia="宋体"/>
          <w:b w:val="0"/>
          <w:sz w:val="21"/>
        </w:rPr>
        <w:t xml:space="preserve"> 7分；等级题，观点、知识运用、论述逻辑与条理共同决定分值。</w:t>
      </w:r>
    </w:p>
    <w:p>
      <w:r>
        <w:rPr>
          <w:rFonts w:ascii="宋体" w:hAnsi="宋体" w:eastAsia="宋体"/>
          <w:b/>
          <w:sz w:val="21"/>
        </w:rPr>
        <w:t>【答案落点】</w:t>
      </w:r>
      <w:r>
        <w:rPr>
          <w:rFonts w:ascii="宋体" w:hAnsi="宋体" w:eastAsia="宋体"/>
          <w:b w:val="0"/>
          <w:sz w:val="21"/>
        </w:rPr>
        <w:t xml:space="preserve"> 全球安全倡议通过对话协商，以和平方式解决国际争端，推动国际关系民主化，建设持久和平、普遍安全的世界。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中国：全球发展倡议：以发展促繁荣；全球安全倡议：以安全保稳定；全球文明倡议：以文明增互信；民心相通与文明互鉴；中国推动构建人类命运共同体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新增：世界多极化、全球南方与发展中国家</w:t>
      </w:r>
    </w:p>
    <w:p>
      <w:pPr>
        <w:pStyle w:val="5"/>
      </w:pPr>
      <w:r>
        <w:rPr>
          <w:rFonts w:eastAsia="黑体"/>
        </w:rPr>
        <w:t>核心答题点：世界多极化与全球南方联合自强</w:t>
      </w:r>
    </w:p>
    <w:p>
      <w:pPr>
        <w:spacing w:before="120"/>
      </w:pPr>
      <w:r>
        <w:rPr>
          <w:rFonts w:ascii="黑体" w:hAnsi="黑体" w:eastAsia="黑体"/>
          <w:b/>
          <w:color w:val="1F497D"/>
          <w:sz w:val="22"/>
        </w:rPr>
        <w:t>1. 2024顺义思政二模Q19(2)</w:t>
      </w:r>
    </w:p>
    <w:p>
      <w:r>
        <w:rPr>
          <w:rFonts w:ascii="宋体" w:hAnsi="宋体" w:eastAsia="宋体"/>
          <w:b/>
          <w:sz w:val="21"/>
        </w:rPr>
        <w:t xml:space="preserve">【材料触发点】 </w:t>
      </w:r>
      <w:r>
        <w:rPr>
          <w:rFonts w:ascii="宋体" w:hAnsi="宋体" w:eastAsia="宋体"/>
          <w:b w:val="0"/>
          <w:sz w:val="21"/>
        </w:rPr>
        <w:t>题目把中国发展新质生产力置于世界新一轮科技革命和产业变革中考查，要求说明我国发展新质生产力对增强实力、提升核心竞争力和参与国际竞争的意义。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r>
        <w:t xml:space="preserve">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落到为世界多极化深入发展提供新增量。</w:t>
      </w:r>
    </w:p>
    <w:p>
      <w:r>
        <w:rPr>
          <w:rFonts w:ascii="宋体" w:hAnsi="宋体" w:eastAsia="宋体"/>
          <w:b/>
          <w:sz w:val="21"/>
        </w:rPr>
        <w:t xml:space="preserve">【答案落点】 </w:t>
      </w:r>
      <w:r>
        <w:rPr>
          <w:rFonts w:ascii="宋体" w:hAnsi="宋体" w:eastAsia="宋体"/>
          <w:b/>
          <w:sz w:val="21"/>
        </w:rPr>
        <w:t>中国发展新质生产力、增强综合国力和核心竞争力，有利于世界多极化深入发展。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【材料触发点】 </w:t>
      </w:r>
      <w:r>
        <w:rPr>
          <w:rFonts w:ascii="宋体" w:hAnsi="宋体" w:eastAsia="宋体"/>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 xml:space="preserve">【得分层次】 </w:t>
      </w:r>
      <w:r>
        <w:rPr>
          <w:rFonts w:ascii="宋体" w:hAnsi="宋体" w:eastAsia="宋体"/>
          <w:b w:val="0"/>
          <w:sz w:val="21"/>
        </w:rPr>
        <w:t>8分；和平发展、政治、经济、我国国家利益四个角度各2分，每个角度按背景1分+目标1分处理。</w:t>
      </w:r>
    </w:p>
    <w:p>
      <w:r>
        <w:rPr>
          <w:rFonts w:ascii="宋体" w:hAnsi="宋体" w:eastAsia="宋体"/>
          <w:b/>
          <w:sz w:val="21"/>
        </w:rPr>
        <w:t>【为什么能想到】</w:t>
      </w:r>
      <w: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落到推动发展中国家提升代表性和话语权、促进全球南方联合自强。</w:t>
      </w:r>
    </w:p>
    <w:p>
      <w:r>
        <w:rPr>
          <w:rFonts w:ascii="宋体" w:hAnsi="宋体" w:eastAsia="宋体"/>
          <w:b/>
          <w:sz w:val="21"/>
        </w:rPr>
        <w:t xml:space="preserve">【答案落点】 </w:t>
      </w:r>
      <w:r>
        <w:rPr>
          <w:rFonts w:ascii="宋体" w:hAnsi="宋体" w:eastAsia="宋体"/>
          <w:b/>
          <w:sz w:val="21"/>
        </w:rPr>
        <w:t>世界多极化深入发展，单边主义、霸权强权仍然存在。中国维护发展中国家整体利益，支持金砖机制做大做强，推动发展中国家提升代表性和话语权，促进全球南方联合自强。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 xml:space="preserve">【材料触发点】 </w:t>
      </w:r>
      <w:r>
        <w:rPr>
          <w:rFonts w:ascii="宋体" w:hAnsi="宋体" w:eastAsia="宋体"/>
          <w:b w:val="0"/>
          <w:sz w:val="21"/>
        </w:rPr>
        <w:t>题面写国际力量对比深刻调整、“全球南方”声势壮大，同时强权霸凌和围堵打压新兴力量上升，说明中国特色大国外交要通过平等有序的多极化和全球南方合作改善外部政治环境。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落到反对围堵打压新兴力量、为中国式现代化营造更公正稳定的外部政治环境。</w:t>
      </w:r>
    </w:p>
    <w:p>
      <w:r>
        <w:rPr>
          <w:rFonts w:ascii="宋体" w:hAnsi="宋体" w:eastAsia="宋体"/>
          <w:b/>
          <w:sz w:val="21"/>
        </w:rPr>
        <w:t xml:space="preserve">【答案落点】 </w:t>
      </w:r>
      <w:r>
        <w:rPr>
          <w:rFonts w:ascii="宋体" w:hAnsi="宋体" w:eastAsia="宋体"/>
          <w:b/>
          <w:sz w:val="21"/>
        </w:rPr>
        <w:t>中国倡导平等有序的世界多极化，加强全球南方团结与合作，反对少数国家围堵打压新兴力量，为中国式现代化营造更加公正稳定的外部政治环境。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中国作为最大发展中国家是国际政治经济格局中一支重要力量，积极参与全球治理，推动全球南方实现现代化。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核心答题点：国际组织</w:t>
      </w:r>
    </w:p>
    <w:p>
      <w:pPr>
        <w:spacing w:before="120"/>
      </w:pPr>
      <w:r>
        <w:rPr>
          <w:rFonts w:ascii="黑体" w:hAnsi="黑体" w:eastAsia="黑体"/>
          <w:b/>
          <w:color w:val="1F497D"/>
          <w:sz w:val="22"/>
        </w:rPr>
        <w:t>1. 2024海淀二模Q18(1)</w:t>
      </w:r>
    </w:p>
    <w:p>
      <w:r>
        <w:rPr>
          <w:rFonts w:ascii="宋体" w:hAnsi="宋体" w:eastAsia="宋体"/>
          <w:b/>
          <w:sz w:val="21"/>
        </w:rPr>
        <w:t xml:space="preserve">【材料触发点】 </w:t>
      </w:r>
      <w:r>
        <w:rPr>
          <w:rFonts w:ascii="宋体" w:hAnsi="宋体" w:eastAsia="宋体"/>
          <w:b w:val="0"/>
          <w:sz w:val="21"/>
        </w:rPr>
        <w:t>时政述评可以选择“多极化世界中的民主与全球治理”，资料包列举金砖国家、二十国集团、上海合作组织等机制作用增强，说明国际组织和合作机制是全球治理民主化的重要平台。</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任选一个议题，参考资料包中的内容，运用《当代国际政治与经济》知识，围绕所选议题写一篇时政述评。（8分）要求：观点明确；知识运用准确；论述合乎逻辑，条理清晰。</w:t>
      </w:r>
    </w:p>
    <w:p>
      <w:r>
        <w:rPr>
          <w:rFonts w:ascii="宋体" w:hAnsi="宋体" w:eastAsia="宋体"/>
          <w:b/>
          <w:sz w:val="21"/>
        </w:rPr>
        <w:t>【为什么能想到】</w:t>
      </w:r>
      <w: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落到推动全球治理民主化的实际路径。</w:t>
      </w:r>
    </w:p>
    <w:p>
      <w:r>
        <w:rPr>
          <w:rFonts w:ascii="宋体" w:hAnsi="宋体" w:eastAsia="宋体"/>
          <w:b/>
          <w:sz w:val="21"/>
        </w:rPr>
        <w:t xml:space="preserve">【答案落点】 </w:t>
      </w:r>
      <w:r>
        <w:rPr>
          <w:rFonts w:ascii="宋体" w:hAnsi="宋体" w:eastAsia="宋体"/>
          <w:b/>
          <w:sz w:val="21"/>
        </w:rPr>
        <w:t>金砖国家、二十国集团、上海合作组织等国际组织和合作机制作用增强，为全球南方国家在国际舞台发挥更大作用、发出全球治理声音提供重要平台。</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pPr>
        <w:pStyle w:val="5"/>
      </w:pPr>
      <w:r>
        <w:rPr>
          <w:rFonts w:eastAsia="黑体"/>
        </w:rPr>
        <w:t>核心答题点：世界多极化是当今国际形势的突出特点</w:t>
      </w:r>
    </w:p>
    <w:p>
      <w:pPr>
        <w:spacing w:before="120"/>
      </w:pPr>
      <w:r>
        <w:rPr>
          <w:rFonts w:ascii="黑体" w:hAnsi="黑体" w:eastAsia="黑体"/>
          <w:b/>
          <w:color w:val="1F497D"/>
          <w:sz w:val="22"/>
        </w:rPr>
        <w:t>1. 2025延庆一模Q20(2)（世界多极化）</w:t>
      </w:r>
    </w:p>
    <w:p>
      <w:r>
        <w:rPr>
          <w:rFonts w:ascii="宋体" w:hAnsi="宋体" w:eastAsia="宋体"/>
          <w:b/>
          <w:sz w:val="21"/>
        </w:rPr>
        <w:t xml:space="preserve">【材料触发点】 </w:t>
      </w:r>
      <w:r>
        <w:rPr>
          <w:rFonts w:ascii="宋体" w:hAnsi="宋体" w:eastAsia="宋体"/>
          <w:b w:val="0"/>
          <w:sz w:val="21"/>
        </w:rPr>
        <w:t>设问问中国维护全球产供链韧性为何成立。要回答国际格局层面的中国立场，必须用"世界多极化是当今国际形势突出特点"作为格局判断——以此说明"脱钩断链"逆潮流，中国愿与各国合作。</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落到中国愿与各国深化产供链合作，把全球供应链打造为多极化时代的"世界共赢链"。</w:t>
      </w:r>
    </w:p>
    <w:p>
      <w:r>
        <w:rPr>
          <w:rFonts w:ascii="宋体" w:hAnsi="宋体" w:eastAsia="宋体"/>
          <w:b/>
          <w:sz w:val="21"/>
        </w:rPr>
        <w:t xml:space="preserve">【答案落点】 </w:t>
      </w:r>
      <w:r>
        <w:rPr>
          <w:rFonts w:ascii="宋体" w:hAnsi="宋体" w:eastAsia="宋体"/>
          <w:b/>
          <w:sz w:val="21"/>
        </w:rPr>
        <w:t>世界多极化是当今国际形势的突出特点，"脱钩断链"逆潮流而动，中国愿与各国深化产供链合作，把全球供应链打造为多极化时代的"世界共赢链"。</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2.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世界多极化是当今国际形势的突出特点，我国作为最大发展中国家应推动世界多极化，增强发展中国家在国际事务中的话语权。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世界多极化是当今国际形势的突出特点，我国顺应这一潮流开展大国外交，营造和平稳定的外部环境。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世界多极化是当今国际形势的突出特点，国际局势变乱交织、面临诸多问题挑战，呼唤各国同球共济。</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政治多极化：推动构建人类命运共同体；推动国际关系民主化、和平解决国际争端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5. 2024海淀二模Q18(1)多极化世界中的民主与全球治理</w:t>
      </w:r>
    </w:p>
    <w:p>
      <w:r>
        <w:rPr>
          <w:rFonts w:ascii="宋体" w:hAnsi="宋体" w:eastAsia="宋体"/>
          <w:b/>
          <w:sz w:val="21"/>
        </w:rPr>
        <w:t>【材料触发点】</w:t>
      </w:r>
      <w:r>
        <w:rPr>
          <w:rFonts w:ascii="宋体" w:hAnsi="宋体" w:eastAsia="宋体"/>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【设问】</w:t>
      </w:r>
      <w:r>
        <w:rPr>
          <w:rFonts w:ascii="宋体" w:hAnsi="宋体" w:eastAsia="宋体"/>
          <w:b w:val="0"/>
          <w:sz w:val="21"/>
        </w:rPr>
        <w:t xml:space="preserve"> 任选一个议题，参考资料包中的内容，运用《当代国际政治与经济》知识，围绕所选议题写一篇时政述评。（8分）要求：观点明确；知识运用准确；论述合乎逻辑，条理清晰。（本宝典示例：选「多极化世界中的民主与全球治理」议题作答）</w:t>
      </w:r>
    </w:p>
    <w:p>
      <w:r>
        <w:rPr>
          <w:rFonts w:ascii="宋体" w:hAnsi="宋体" w:eastAsia="宋体"/>
          <w:b/>
          <w:sz w:val="21"/>
        </w:rPr>
        <w:t>【答案落点】</w:t>
      </w:r>
      <w:r>
        <w:rPr>
          <w:rFonts w:ascii="宋体" w:hAnsi="宋体" w:eastAsia="宋体"/>
          <w:b w:val="0"/>
          <w:sz w:val="21"/>
        </w:rPr>
        <w:t xml:space="preserve"> 世界多极化是当今国际形势的突出特点，新兴市场和发展中国家群体性崛起，推动国际格局深刻演变。</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政治多极化：推动构建人类命运共同体；国际组织</w:t>
      </w:r>
      <w:r>
        <w:rPr>
          <w:rFonts w:ascii="宋体" w:hAnsi="宋体" w:eastAsia="宋体"/>
          <w:b w:val="0"/>
          <w:sz w:val="21"/>
        </w:rPr>
      </w:r>
    </w:p>
    <w:p>
      <w:pPr>
        <w:spacing w:before="120"/>
      </w:pPr>
      <w:r>
        <w:rPr>
          <w:rFonts w:ascii="黑体" w:hAnsi="黑体" w:eastAsia="黑体"/>
          <w:b/>
          <w:color w:val="1F497D"/>
          <w:sz w:val="22"/>
        </w:rPr>
        <w:t>6. 2025海淀期中Q21(2)</w:t>
      </w:r>
    </w:p>
    <w:p>
      <w:r>
        <w:rPr>
          <w:rFonts w:ascii="宋体" w:hAnsi="宋体" w:eastAsia="宋体"/>
          <w:b/>
          <w:sz w:val="21"/>
        </w:rPr>
        <w:t>【材料触发点】</w:t>
      </w:r>
      <w:r>
        <w:rPr>
          <w:rFonts w:ascii="宋体" w:hAnsi="宋体" w:eastAsia="宋体"/>
          <w:b w:val="0"/>
          <w:sz w:val="21"/>
        </w:rPr>
        <w:t xml:space="preserve"> 设问分析外交的“变”，题面把新中国外交放在不同历史阶段和国际格局演进中，作答应从外部时代背景变化说明外交内容和任务的调整。</w:t>
      </w:r>
    </w:p>
    <w:p>
      <w:r>
        <w:rPr>
          <w:rFonts w:ascii="宋体" w:hAnsi="宋体" w:eastAsia="宋体"/>
          <w:b/>
          <w:sz w:val="21"/>
        </w:rPr>
        <w:t>【设问】</w:t>
      </w:r>
      <w:r>
        <w:rPr>
          <w:rFonts w:ascii="宋体" w:hAnsi="宋体" w:eastAsia="宋体"/>
          <w:b w:val="0"/>
          <w:sz w:val="21"/>
        </w:rPr>
        <w:t xml:space="preserve"> 结合材料，运用《当代国际政治与经济》知识，分析新中国外交的“变”与“不变”。</w:t>
      </w:r>
    </w:p>
    <w:p>
      <w:r>
        <w:rPr>
          <w:rFonts w:ascii="宋体" w:hAnsi="宋体" w:eastAsia="宋体"/>
          <w:b/>
          <w:sz w:val="21"/>
        </w:rPr>
        <w:t>【答案落点】</w:t>
      </w:r>
      <w:r>
        <w:rPr>
          <w:rFonts w:ascii="宋体" w:hAnsi="宋体" w:eastAsia="宋体"/>
          <w:b w:val="0"/>
          <w:sz w:val="21"/>
        </w:rPr>
        <w:t xml:space="preserve"> 新中国外交之“变”在于：政治多极化、经济全球化深入发展，和平与发展成为时代主题，外交据此因时而变、与时俱进。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7. 2026朝阳期末Q20</w:t>
      </w:r>
    </w:p>
    <w:p>
      <w:r>
        <w:rPr>
          <w:rFonts w:ascii="宋体" w:hAnsi="宋体" w:eastAsia="宋体"/>
          <w:b/>
          <w:sz w:val="21"/>
        </w:rPr>
        <w:t>【材料触发点】</w:t>
      </w:r>
      <w:r>
        <w:rPr>
          <w:rFonts w:ascii="宋体" w:hAnsi="宋体" w:eastAsia="宋体"/>
          <w:b w:val="0"/>
          <w:sz w:val="21"/>
        </w:rPr>
        <w:t xml:space="preserve"> 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【得分层次】</w:t>
      </w:r>
      <w:r>
        <w:rPr>
          <w:rFonts w:ascii="宋体" w:hAnsi="宋体" w:eastAsia="宋体"/>
          <w:b w:val="0"/>
          <w:sz w:val="21"/>
        </w:rPr>
        <w:t xml:space="preserve"> 8分；和平发展、政治、经济、我国国家利益四个角度各2分，每个角度按背景1分+目标1分处理。</w:t>
      </w:r>
    </w:p>
    <w:p>
      <w:r>
        <w:rPr>
          <w:rFonts w:ascii="宋体" w:hAnsi="宋体" w:eastAsia="宋体"/>
          <w:b/>
          <w:sz w:val="21"/>
        </w:rPr>
        <w:t>【答案落点】</w:t>
      </w:r>
      <w:r>
        <w:rPr>
          <w:rFonts w:ascii="宋体" w:hAnsi="宋体" w:eastAsia="宋体"/>
          <w:b w:val="0"/>
          <w:sz w:val="21"/>
        </w:rPr>
        <w:t xml:space="preserve"> 世界多极化是当今国际形势的突出特点，中国更有作为顺应多极化大势，提升发展中国家的代表性和话语权。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新增：国际秩序与国际法治</w:t>
      </w:r>
    </w:p>
    <w:p>
      <w:pPr>
        <w:pStyle w:val="5"/>
      </w:pPr>
      <w:r>
        <w:rPr>
          <w:rFonts w:eastAsia="黑体"/>
        </w:rPr>
        <w:t>核心答题点：坚持主权平等与安全保障</w:t>
      </w:r>
    </w:p>
    <w:p>
      <w:pPr>
        <w:spacing w:before="120"/>
      </w:pPr>
      <w:r>
        <w:rPr>
          <w:rFonts w:ascii="黑体" w:hAnsi="黑体" w:eastAsia="黑体"/>
          <w:b/>
          <w:color w:val="1F497D"/>
          <w:sz w:val="22"/>
        </w:rPr>
        <w:t>1. 2026西城二模Q19(2)</w:t>
      </w:r>
    </w:p>
    <w:p>
      <w:r>
        <w:rPr>
          <w:rFonts w:ascii="宋体" w:hAnsi="宋体" w:eastAsia="宋体"/>
          <w:b/>
          <w:sz w:val="21"/>
        </w:rPr>
        <w:t xml:space="preserve">【材料触发点】 </w:t>
      </w:r>
      <w:r>
        <w:rPr>
          <w:rFonts w:ascii="宋体" w:hAnsi="宋体" w:eastAsia="宋体"/>
          <w:b w:val="0"/>
          <w:sz w:val="21"/>
        </w:rPr>
        <w:t>数据价值释放需要规则协调，也需要尊重各国数据治理权利并防范数据安全风险。</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安全"的双底线之上。先把数据治理权利明确归到各国主权，再把数据安全列为流动必须守住的底线，最后落到在保障安全前提下促进数据合理流动，让数据价值真正惠及数字经济发展。</w:t>
      </w:r>
    </w:p>
    <w:p>
      <w:r>
        <w:rPr>
          <w:rFonts w:ascii="宋体" w:hAnsi="宋体" w:eastAsia="宋体"/>
          <w:b/>
          <w:sz w:val="21"/>
        </w:rPr>
        <w:t xml:space="preserve">【答案落点】 </w:t>
      </w:r>
      <w:r>
        <w:rPr>
          <w:rFonts w:ascii="宋体" w:hAnsi="宋体" w:eastAsia="宋体"/>
          <w:b/>
          <w:sz w:val="21"/>
        </w:rPr>
        <w:t>各国应坚持主权平等，尊重各国数据治理权利，在保障数据安全的前提下促进数据合理流动。</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团结工程坚定维护以联合国为核心的国际体系,和平工程落实全球安全倡议,坚持主权平等与共同安全,扩大中拉安全利益汇合点。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新增：具体治理议题与文明互鉴</w:t>
      </w:r>
    </w:p>
    <w:p>
      <w:pPr>
        <w:pStyle w:val="5"/>
      </w:pPr>
      <w:r>
        <w:rPr>
          <w:rFonts w:eastAsia="黑体"/>
        </w:rPr>
        <w:t>核心答题点：坚持共同但有区别的责任，要求发达国家为完善全球气候治理承担更多责任</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题面强调全球过量碳排放主要来自发达国家，且《联合国气候变化框架公约》和《巴黎协定》要求发达国家率先减排并支持发展中国家，触发共同但有区别的责任。</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落到由发达国家承担更多责任以完善全球气候治理。</w:t>
      </w:r>
    </w:p>
    <w:p>
      <w:r>
        <w:rPr>
          <w:rFonts w:ascii="宋体" w:hAnsi="宋体" w:eastAsia="宋体"/>
          <w:b/>
          <w:sz w:val="21"/>
        </w:rPr>
        <w:t xml:space="preserve">【答案落点】 </w:t>
      </w:r>
      <w:r>
        <w:rPr>
          <w:rFonts w:ascii="宋体" w:hAnsi="宋体" w:eastAsia="宋体"/>
          <w:b/>
          <w:sz w:val="21"/>
        </w:rPr>
        <w:t>完善全球气候治理应坚持共同但有区别的责任，发达国家应认真兑现资金、技术和减排承诺，为完善全球气候治理承担更多责任。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r>
        <w:rPr>
          <w:rFonts w:ascii="宋体" w:hAnsi="宋体" w:eastAsia="宋体"/>
          <w:b w:val="0"/>
          <w:sz w:val="21"/>
        </w:rPr>
      </w:r>
    </w:p>
    <w:p>
      <w:pPr>
        <w:pStyle w:val="5"/>
      </w:pPr>
      <w:r>
        <w:rPr>
          <w:rFonts w:eastAsia="黑体"/>
        </w:rPr>
        <w:t>核心答题点：跨国公司等全球企业，尤其是工业领域企业，应致力于技术创新，加快绿色低碳转型，努力降低碳排放</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研讨背景指出能源转型和技术创新成为迫切要求，气候治理不能只靠政府承诺，还需要跨国公司和工业企业用技术创新降低排放。</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落到通过技术创新、绿色低碳转型降低碳排放，为完善全球气候治理提供企业行动支撑。</w:t>
      </w:r>
    </w:p>
    <w:p>
      <w:r>
        <w:rPr>
          <w:rFonts w:ascii="宋体" w:hAnsi="宋体" w:eastAsia="宋体"/>
          <w:b/>
          <w:sz w:val="21"/>
        </w:rPr>
        <w:t xml:space="preserve">【答案落点】 </w:t>
      </w:r>
      <w:r>
        <w:rPr>
          <w:rFonts w:ascii="宋体" w:hAnsi="宋体" w:eastAsia="宋体"/>
          <w:b/>
          <w:sz w:val="21"/>
        </w:rPr>
        <w:t>跨国公司等全球企业，尤其是工业领域企业，应致力于技术创新，加快绿色低碳转型，努力降低碳排放，为完善全球气候治理提供企业行动支撑。</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r>
        <w:rPr>
          <w:rFonts w:ascii="宋体" w:hAnsi="宋体" w:eastAsia="宋体"/>
          <w:b w:val="0"/>
          <w:sz w:val="21"/>
        </w:rPr>
      </w:r>
    </w:p>
    <w:p>
      <w:pPr>
        <w:pStyle w:val="5"/>
      </w:pPr>
      <w:r>
        <w:rPr>
          <w:rFonts w:eastAsia="黑体"/>
        </w:rPr>
        <w:t>核心答题点：超越集团政治、实力至上和少数国家垄断价值定义的治理逻辑</w:t>
      </w:r>
    </w:p>
    <w:p>
      <w:pPr>
        <w:spacing w:before="120"/>
      </w:pPr>
      <w:r>
        <w:rPr>
          <w:rFonts w:ascii="黑体" w:hAnsi="黑体" w:eastAsia="黑体"/>
          <w:b/>
          <w:color w:val="1F497D"/>
          <w:sz w:val="22"/>
        </w:rPr>
        <w:t>1. 2024西城二模Q19</w:t>
      </w:r>
    </w:p>
    <w:p>
      <w:r>
        <w:rPr>
          <w:rFonts w:ascii="宋体" w:hAnsi="宋体" w:eastAsia="宋体"/>
          <w:b/>
          <w:sz w:val="21"/>
        </w:rPr>
        <w:t xml:space="preserve">【材料触发点】 </w:t>
      </w:r>
      <w:r>
        <w:rPr>
          <w:rFonts w:ascii="宋体" w:hAnsi="宋体" w:eastAsia="宋体"/>
          <w:b w:val="0"/>
          <w:sz w:val="21"/>
        </w:rPr>
        <w:t>题面集中列出恃强凌弱、巧取豪夺、零和博弈、结盟对抗和封闭排他，这些都是旧国际关系逻辑，中国答案需要先批判集团政治、实力至上和少数国家垄断价值定义。</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材料中的旧做法逐项替换掉。先把材料里的结盟对抗、恃强凌弱、封闭排他接为旧逻辑三类病灶，再用超越集团政治"小圈子"规则、超越实力至上逻辑、超越少数西方国家定义的"普世价值"分别对应，最后落到提供更公平的国际关系新思路。</w:t>
      </w:r>
    </w:p>
    <w:p>
      <w:r>
        <w:rPr>
          <w:rFonts w:ascii="宋体" w:hAnsi="宋体" w:eastAsia="宋体"/>
          <w:b/>
          <w:sz w:val="21"/>
        </w:rPr>
        <w:t xml:space="preserve">【答案落点】 </w:t>
      </w:r>
      <w:r>
        <w:rPr>
          <w:rFonts w:ascii="宋体" w:hAnsi="宋体" w:eastAsia="宋体"/>
          <w:b/>
          <w:sz w:val="21"/>
        </w:rPr>
        <w:t>中国答案超越集团政治的“小圈子”规则、实力至上的逻辑和少数西方国家定义的“普世价值”，反对霸权主义和强权政治，为处理国际关系提供更公平的新思路。</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中国</w:t>
      </w:r>
    </w:p>
    <w:p>
      <w:pPr>
        <w:pStyle w:val="4"/>
      </w:pPr>
      <w:r>
        <w:rPr>
          <w:rFonts w:eastAsia="黑体"/>
        </w:rPr>
        <w:t>政策</w:t>
      </w:r>
    </w:p>
    <w:p>
      <w:pPr>
        <w:pStyle w:val="5"/>
      </w:pPr>
      <w:r>
        <w:rPr>
          <w:rFonts w:eastAsia="黑体"/>
        </w:rPr>
        <w:t>核心答题点：坚持总体国家安全观，统筹发展与安全，以新安全格局保障新发展格局</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 xml:space="preserve">【得分层次】 </w:t>
      </w:r>
      <w:r>
        <w:rPr>
          <w:rFonts w:ascii="宋体" w:hAnsi="宋体" w:eastAsia="宋体"/>
          <w:b w:val="0"/>
          <w:sz w:val="21"/>
        </w:rPr>
        <w:t>总分结构：一层3分，两层6分，三层8分；每一层采用“总—分”结构（处理什么关系—如何处理关系），不能只罗列材料或空写教材词。</w:t>
      </w:r>
    </w:p>
    <w:p>
      <w:r>
        <w:rPr>
          <w:rFonts w:ascii="宋体" w:hAnsi="宋体" w:eastAsia="宋体"/>
          <w:b/>
          <w:sz w:val="21"/>
        </w:rPr>
        <w:t>【为什么能想到】</w:t>
      </w:r>
      <w:r>
        <w:t xml:space="preserve"> 题面把人工智能作为经济增长引擎与数据泄露、模型缺陷、伦理失控三类风险一并列出；增长与风险被压在同一项产业上，回答必须同时握住两端。题目用"重要关系"提问，说明答案不能只写"推进发展"或只写"控制风险"；必须用一对关系把两侧装进同一个判断里。先把人工智能的增长引擎作用与数据、模型、伦理风险并列摆出，再用坚持总体国家安全观、统筹发展与安全统摄这对关系，最后落到以新安全格局保障新发展格局，让经济安全和科技安全为高质量发展提供支撑。</w:t>
      </w:r>
    </w:p>
    <w:p>
      <w:r>
        <w:rPr>
          <w:rFonts w:ascii="宋体" w:hAnsi="宋体" w:eastAsia="宋体"/>
          <w:b/>
          <w:sz w:val="21"/>
        </w:rPr>
        <w:t xml:space="preserve">【答案落点】 </w:t>
      </w:r>
      <w:r>
        <w:rPr>
          <w:rFonts w:ascii="宋体" w:hAnsi="宋体" w:eastAsia="宋体"/>
          <w:b/>
          <w:sz w:val="21"/>
        </w:rPr>
        <w:t>推进“人工智能+”要统筹发展和安全，坚持总体国家安全观和底线思维，在维护国家经济安全、科技安全、防范数据、模型和伦理风险的同时，推动经济平稳可持续发展和高质量发展，为经济增长注入新动能。</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 xml:space="preserve">【材料触发点】 </w:t>
      </w:r>
      <w:r>
        <w:rPr>
          <w:rFonts w:ascii="宋体" w:hAnsi="宋体" w:eastAsia="宋体"/>
          <w:b w:val="0"/>
          <w:sz w:val="21"/>
        </w:rPr>
        <w:t>细则强调我国发展的外部环境日趋严峻、风险挑战增多，推动中国经济开新局需要把发展优势与安全风险统筹起来。</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r>
        <w:t xml:space="preserve"> 细则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写我国外部环境日趋严峻、风险挑战增多，再用坚持总体国家安全观、统筹发展与安全作为应对总思路，最后落到以新安全格局保障新发展格局推动中国经济开新局。</w:t>
      </w:r>
    </w:p>
    <w:p>
      <w:r>
        <w:rPr>
          <w:rFonts w:ascii="宋体" w:hAnsi="宋体" w:eastAsia="宋体"/>
          <w:b/>
          <w:sz w:val="21"/>
        </w:rPr>
        <w:t xml:space="preserve">【答案落点】 </w:t>
      </w:r>
      <w:r>
        <w:rPr>
          <w:rFonts w:ascii="宋体" w:hAnsi="宋体" w:eastAsia="宋体"/>
          <w:b/>
          <w:sz w:val="21"/>
        </w:rPr>
        <w:t>面对外部环境日趋严峻、风险挑战增多，中国应坚持总体国家安全观，统筹发展与安全，以新安全格局保障新发展格局。</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坚持总体国家安全观，统筹发展和安全，以新安全格局保障新发展格局，营造安全稳定的外部环境。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核心答题点：新中国外交始终服务国家性质并坚持党对外交统一集中领导</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设问分析外交“不变”，题面虽按历史阶段呈现外交内容变化，但外交服务的国家性质不变。</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落到外交方向因国家性质而稳定。</w:t>
      </w:r>
    </w:p>
    <w:p>
      <w:r>
        <w:rPr>
          <w:rFonts w:ascii="宋体" w:hAnsi="宋体" w:eastAsia="宋体"/>
          <w:b/>
          <w:sz w:val="21"/>
        </w:rPr>
        <w:t xml:space="preserve">【答案落点】 </w:t>
      </w:r>
      <w:r>
        <w:rPr>
          <w:rFonts w:ascii="宋体" w:hAnsi="宋体" w:eastAsia="宋体"/>
          <w:b/>
          <w:sz w:val="21"/>
        </w:rPr>
        <w:t>新中国外交始终服务于我国人民民主专政的国家性质。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我国外交始终服务社会主义国家性质，坚持党对外交工作的统一集中领导，营造良好外部环境。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核心答题点：中国坚持独立自主的和平外交政策</w:t>
      </w:r>
    </w:p>
    <w:p>
      <w:r>
        <w:rPr>
          <w:rFonts w:ascii="宋体" w:hAnsi="宋体" w:eastAsia="宋体"/>
          <w:b/>
          <w:sz w:val="21"/>
        </w:rPr>
        <w:t xml:space="preserve">【判别标注】 </w:t>
      </w:r>
      <w:r>
        <w:rPr>
          <w:rFonts w:ascii="宋体" w:hAnsi="宋体" w:eastAsia="宋体"/>
          <w:b w:val="0"/>
          <w:sz w:val="21"/>
        </w:rPr>
        <w:t>本点是“外交政策/基本立场”层，回答中国根据事情本身的是非曲直决定立场、走和平发展道路、维护国家利益并促进世界和平发展。它不能替代“和平共处五项原则”这一对外关系基本准则层。</w:t>
      </w:r>
    </w:p>
    <w:p>
      <w:r>
        <w:rPr>
          <w:rFonts w:ascii="宋体" w:hAnsi="宋体" w:eastAsia="宋体"/>
          <w:b/>
          <w:sz w:val="21"/>
        </w:rPr>
        <w:t xml:space="preserve">【使用标注】 </w:t>
      </w:r>
      <w:r>
        <w:rPr>
          <w:rFonts w:ascii="宋体" w:hAnsi="宋体" w:eastAsia="宋体"/>
          <w:b w:val="0"/>
          <w:sz w:val="21"/>
        </w:rPr>
        <w:t>当前 5 个题例均按“政策层”计数；题号后标注〔本题可同时联系外交政策层与准则层〕，表示该题同时进入下一条“五项原则”核心点；题号后标注〔本题只写政策层〕，表示本题只计政策层、不计五项原则层。</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【材料触发点】 </w:t>
      </w:r>
      <w:r>
        <w:rPr>
          <w:rFonts w:ascii="宋体" w:hAnsi="宋体" w:eastAsia="宋体"/>
          <w:b w:val="0"/>
          <w:sz w:val="21"/>
        </w:rPr>
        <w:t>设问分析新中国外交的“不变”，题面呈现阶段变化但外交政策底色未变，要从独立自主的和平外交政策总框架说明连续性。</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新中国外交不同阶段的任务和对象在变，但外交始终服务中国人民根本利益和世界和平发展。“不变”层要回答外交政策底色，而不是只罗列外交事件。先写独立自主的和平外交政策，再接维护世界和平、促进共同发展的宗旨和目标。</w:t>
      </w:r>
    </w:p>
    <w:p>
      <w:r>
        <w:rPr>
          <w:rFonts w:ascii="宋体" w:hAnsi="宋体" w:eastAsia="宋体"/>
          <w:b/>
          <w:sz w:val="21"/>
        </w:rPr>
        <w:t xml:space="preserve">【答案落点】 </w:t>
      </w:r>
      <w:r>
        <w:rPr>
          <w:rFonts w:ascii="宋体" w:hAnsi="宋体" w:eastAsia="宋体"/>
          <w:b/>
          <w:sz w:val="21"/>
        </w:rPr>
        <w:t>新中国始终坚持独立自主的和平外交政策，坚持独立自主的基本立场，维护我国主权、安全和发展利益，同时为世界和平与发展贡献力量。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2025顺义一模Q20〔本题只写政策层〕</w:t>
      </w:r>
    </w:p>
    <w:p>
      <w:r>
        <w:rPr>
          <w:rFonts w:ascii="宋体" w:hAnsi="宋体" w:eastAsia="宋体"/>
          <w:b/>
          <w:sz w:val="21"/>
        </w:rPr>
        <w:t xml:space="preserve">【材料触发点】 </w:t>
      </w:r>
      <w:r>
        <w:rPr>
          <w:rFonts w:ascii="宋体" w:hAnsi="宋体" w:eastAsia="宋体"/>
          <w:b w:val="0"/>
          <w:sz w:val="21"/>
        </w:rPr>
        <w:t>“小而美”项目依托共建“一带一路”开展，聚焦共建国家民生需求，体现中国尊重对方自主选择、不附加政治条件的和平发展道路。</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项目聚焦共建国家民生需求，强调尊重、务实、互利，而不是阵营对抗或制度输出。问“亮点和名片”，要解释中国国际发展合作的外交政策底色。先写“小而美”对接民生需求，再说明中国坚持独立自主和平外交政策和和平发展道路。</w:t>
      </w:r>
    </w:p>
    <w:p>
      <w:r>
        <w:rPr>
          <w:rFonts w:ascii="宋体" w:hAnsi="宋体" w:eastAsia="宋体"/>
          <w:b/>
          <w:sz w:val="21"/>
        </w:rPr>
        <w:t xml:space="preserve">【答案落点】 </w:t>
      </w:r>
      <w:r>
        <w:rPr>
          <w:rFonts w:ascii="宋体" w:hAnsi="宋体" w:eastAsia="宋体"/>
          <w:b/>
          <w:sz w:val="21"/>
        </w:rPr>
        <w:t>中国坚持独立自主和平外交政策，通过“小而美”项目尊重共建国家需求、促进民生改善，使国际发展合作成为和平发展道路的具体实践。</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2026顺义二模Q20〔本题只写政策层〕</w:t>
      </w:r>
    </w:p>
    <w:p>
      <w:r>
        <w:rPr>
          <w:rFonts w:ascii="宋体" w:hAnsi="宋体" w:eastAsia="宋体"/>
          <w:b/>
          <w:sz w:val="21"/>
        </w:rPr>
        <w:t xml:space="preserve">【材料触发点】 </w:t>
      </w:r>
      <w:r>
        <w:rPr>
          <w:rFonts w:ascii="宋体" w:hAnsi="宋体" w:eastAsia="宋体"/>
          <w:b w:val="0"/>
          <w:sz w:val="21"/>
        </w:rPr>
        <w:t>作答要求把“独立自主的外交政策”列为可写角度，材料又把中国式现代化定位为走和平发展道路、造福中国也促进世界现代化。</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中国的发展合作项目服务他国民生和发展，没有以阵营对抗、强加制度或零和竞争为逻辑。理解中国式现代化的世界意义，要说明中国怎样处理同世界的关系。先写中国坚持独立自主的和平外交政策，再接和平发展道路和发展合作项目，最后落到既造福中国人民也促进世界共同发展。</w:t>
      </w:r>
    </w:p>
    <w:p>
      <w:r>
        <w:rPr>
          <w:rFonts w:ascii="宋体" w:hAnsi="宋体" w:eastAsia="宋体"/>
          <w:b/>
          <w:sz w:val="21"/>
        </w:rPr>
        <w:t xml:space="preserve">【答案落点】 </w:t>
      </w:r>
      <w:r>
        <w:rPr>
          <w:rFonts w:ascii="宋体" w:hAnsi="宋体" w:eastAsia="宋体"/>
          <w:b/>
          <w:sz w:val="21"/>
        </w:rPr>
        <w:t>中国坚持独立自主的和平外交政策，以和平发展道路推进中国式现代化，既维护自身发展，也为世界和平与共同发展贡献力量。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2025朝阳期末Q21〔本题可同时联系外交政策层与准则层〕</w:t>
      </w:r>
    </w:p>
    <w:p>
      <w:r>
        <w:rPr>
          <w:rFonts w:ascii="宋体" w:hAnsi="宋体" w:eastAsia="宋体"/>
          <w:b/>
          <w:sz w:val="21"/>
        </w:rPr>
        <w:t xml:space="preserve">【材料触发点】 </w:t>
      </w:r>
      <w:r>
        <w:rPr>
          <w:rFonts w:ascii="宋体" w:hAnsi="宋体" w:eastAsia="宋体"/>
          <w:b w:val="0"/>
          <w:sz w:val="21"/>
        </w:rPr>
        <w:t>题目把世界动荡冲突、单边霸凌、脱钩断链和意识形态分歧作为外部风险，说明中国式现代化的外部环境首先要建立在独立自主外交政策基础上。</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r>
        <w:t xml:space="preserve"> 外部风险都涉及对中国主权、安全和发展利益的挤压。问如何营造外部环境，必须先稳住外交政策底色。先写中国坚定奉行独立自主的和平外交政策，再接维护主权、安全和发展利益，最后落到营造和平稳定的国际环境。</w:t>
      </w:r>
    </w:p>
    <w:p>
      <w:r>
        <w:rPr>
          <w:rFonts w:ascii="宋体" w:hAnsi="宋体" w:eastAsia="宋体"/>
          <w:b/>
          <w:sz w:val="21"/>
        </w:rPr>
        <w:t xml:space="preserve">【答案落点】 </w:t>
      </w:r>
      <w:r>
        <w:rPr>
          <w:rFonts w:ascii="宋体" w:hAnsi="宋体" w:eastAsia="宋体"/>
          <w:b/>
          <w:sz w:val="21"/>
        </w:rPr>
        <w:t>中国坚定奉行独立自主的和平外交政策，维护我国主权、安全和发展利益，为推进中国式现代化营造和平稳定的国际环境。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中国坚持独立自主的和平外交政策，以科技小院助力发展中国家自主发展，彰显维护世界和平、促进共同发展的外交宗旨。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pStyle w:val="5"/>
      </w:pPr>
      <w:r>
        <w:rPr>
          <w:rFonts w:eastAsia="黑体"/>
        </w:rPr>
        <w:t>核心答题点：和平共处五项原则是我国对外关系基本准则</w:t>
      </w:r>
    </w:p>
    <w:p>
      <w:r>
        <w:rPr>
          <w:rFonts w:ascii="宋体" w:hAnsi="宋体" w:eastAsia="宋体"/>
          <w:b/>
          <w:sz w:val="21"/>
        </w:rPr>
        <w:t xml:space="preserve">【判别标注】 </w:t>
      </w:r>
      <w:r>
        <w:rPr>
          <w:rFonts w:ascii="宋体" w:hAnsi="宋体" w:eastAsia="宋体"/>
          <w:b w:val="0"/>
          <w:sz w:val="21"/>
        </w:rPr>
        <w:t>本点是“处理国家间关系的基本准则”层，关键词是互相尊重主权和领土完整、互不侵犯、互不干涉内政、平等互利、和平共处。它不能替代上一条“独立自主的和平外交政策”。</w:t>
      </w:r>
    </w:p>
    <w:p>
      <w:r>
        <w:rPr>
          <w:rFonts w:ascii="宋体" w:hAnsi="宋体" w:eastAsia="宋体"/>
          <w:b/>
          <w:sz w:val="21"/>
        </w:rPr>
        <w:t xml:space="preserve">【使用标注】 </w:t>
      </w:r>
      <w:r>
        <w:rPr>
          <w:rFonts w:ascii="宋体" w:hAnsi="宋体" w:eastAsia="宋体"/>
          <w:b w:val="0"/>
          <w:sz w:val="21"/>
        </w:rPr>
        <w:t>当前 3 个题例均按“准则层”计数；题号后标注〔本题可同时联系外交政策层与准则层〕，表示该题与上一条政策层同题同判；题号后标注〔本题只写准则层〕，表示本题只计五项原则层、不计政策层。未在本条出现的政策层题例只判政策，不计入五项原则次数。</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【材料触发点】 </w:t>
      </w:r>
      <w:r>
        <w:rPr>
          <w:rFonts w:ascii="宋体" w:hAnsi="宋体" w:eastAsia="宋体"/>
          <w:b w:val="0"/>
          <w:sz w:val="21"/>
        </w:rPr>
        <w:t>设问分析新中国外交“不变”，作答要求同时要求写出外交政策基本准则，必须把和平共处五项原则单独落点。</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r>
        <w:rPr>
          <w:rFonts w:ascii="宋体" w:hAnsi="宋体" w:eastAsia="宋体"/>
          <w:b/>
          <w:sz w:val="21"/>
        </w:rPr>
        <w:t xml:space="preserve">【答案落点】 </w:t>
      </w:r>
      <w:r>
        <w:rPr>
          <w:rFonts w:ascii="宋体" w:hAnsi="宋体" w:eastAsia="宋体"/>
          <w:b/>
          <w:sz w:val="21"/>
        </w:rPr>
        <w:t>中国把和平共处五项原则作为对外关系基本准则，尊重各国主权和发展道路，在平等互利基础上发展对外关系。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我国以和平共处五项原则为处理对外关系的基本准则，发展友好合作，营造和平稳定的外部环境。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w:t>
      </w:r>
      <w:r>
        <w:rPr>
          <w:rFonts w:ascii="宋体" w:hAnsi="宋体" w:eastAsia="宋体"/>
          <w:b w:val="0"/>
          <w:sz w:val="21"/>
        </w:rPr>
        <w:t xml:space="preserve"> 题目先要求分析“变局”中的经济形势，细则明确我国发展的外部环境日趋严峻、风险挑战增多，因此要先写外部风险压力。</w:t>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坚持和平共处五项原则，维护我国主权、安全和发展利益，为中国经济在变局中开新局营造良好外部环境。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中国：坚持总体国家安全观，统筹发展与安全，以新安全格局保障新发展格局；坚持独立自主、自力更生，增强发展主动权</w:t>
      </w:r>
      <w:r>
        <w:rPr>
          <w:rFonts w:ascii="宋体" w:hAnsi="宋体" w:eastAsia="宋体"/>
          <w:b w:val="0"/>
          <w:sz w:val="21"/>
        </w:rPr>
      </w:r>
    </w:p>
    <w:p>
      <w:pPr>
        <w:pStyle w:val="5"/>
      </w:pPr>
      <w:r>
        <w:rPr>
          <w:rFonts w:eastAsia="黑体"/>
        </w:rPr>
        <w:t>核心答题点：坚持独立自主、自力更生，增强发展主动权</w:t>
      </w:r>
    </w:p>
    <w:p>
      <w:pPr>
        <w:spacing w:before="120"/>
      </w:pPr>
      <w:r>
        <w:rPr>
          <w:rFonts w:ascii="黑体" w:hAnsi="黑体" w:eastAsia="黑体"/>
          <w:b/>
          <w:color w:val="1F497D"/>
          <w:sz w:val="22"/>
        </w:rPr>
        <w:t>1. 2024朝阳一模Q21</w:t>
      </w:r>
    </w:p>
    <w:p>
      <w:r>
        <w:rPr>
          <w:rFonts w:ascii="宋体" w:hAnsi="宋体" w:eastAsia="宋体"/>
          <w:b/>
          <w:sz w:val="21"/>
        </w:rPr>
        <w:t xml:space="preserve">【材料触发点】 </w:t>
      </w:r>
      <w:r>
        <w:rPr>
          <w:rFonts w:ascii="宋体" w:hAnsi="宋体" w:eastAsia="宋体"/>
          <w:b w:val="0"/>
          <w:sz w:val="21"/>
        </w:rPr>
        <w:t>细则强调面对外部风险挑战，推动中国经济开新局必须坚持独立自主、增强自主创新能力，把关键核心技术和发展主动权掌握在自己手中。</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r>
        <w:t xml:space="preserve"> 细则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落到坚持独立自主、自力更生、增强发展主动权。</w:t>
      </w:r>
    </w:p>
    <w:p>
      <w:r>
        <w:rPr>
          <w:rFonts w:ascii="宋体" w:hAnsi="宋体" w:eastAsia="宋体"/>
          <w:b/>
          <w:sz w:val="21"/>
        </w:rPr>
        <w:t xml:space="preserve">【答案落点】 </w:t>
      </w:r>
      <w:r>
        <w:rPr>
          <w:rFonts w:ascii="宋体" w:hAnsi="宋体" w:eastAsia="宋体"/>
          <w:b/>
          <w:sz w:val="21"/>
        </w:rPr>
        <w:t>面对外部风险挑战，中国应坚持独立自主，增强自主创新能力，实现关键核心技术自主可控，把发展主动权牢牢掌握在自己手中。</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2026通州期末Q21</w:t>
      </w:r>
    </w:p>
    <w:p>
      <w:r>
        <w:rPr>
          <w:rFonts w:ascii="宋体" w:hAnsi="宋体" w:eastAsia="宋体"/>
          <w:b/>
          <w:sz w:val="21"/>
        </w:rPr>
        <w:t>【材料触发点】</w:t>
      </w:r>
      <w:r>
        <w:rPr>
          <w:rFonts w:ascii="宋体" w:hAnsi="宋体" w:eastAsia="宋体"/>
          <w:b w:val="0"/>
          <w:sz w:val="21"/>
        </w:rPr>
        <w:t xml:space="preserve"> “十四五”圆满收官题在讲评材料中把“高水平对外开放”列为可作答角度，并以中国—中亚峰会、“一带一路”国际合作高峰论坛、中非合作论坛、进博会、服贸会、消博会等事实作材料支撑。</w:t>
      </w:r>
    </w:p>
    <w:p>
      <w:r>
        <w:rPr>
          <w:rFonts w:ascii="宋体" w:hAnsi="宋体" w:eastAsia="宋体"/>
          <w:b/>
          <w:sz w:val="21"/>
        </w:rPr>
        <w:t>【设问】</w:t>
      </w:r>
      <w:r>
        <w:rPr>
          <w:rFonts w:ascii="宋体" w:hAnsi="宋体" w:eastAsia="宋体"/>
          <w:b w:val="0"/>
          <w:sz w:val="21"/>
        </w:rPr>
        <w:t xml:space="preserve"> 结合材料，综合运用所学，阐释我国是如何为中国式现代化建设谱写宏伟篇章的。</w:t>
      </w:r>
    </w:p>
    <w:p>
      <w:r>
        <w:rPr>
          <w:rFonts w:ascii="宋体" w:hAnsi="宋体" w:eastAsia="宋体"/>
          <w:b/>
          <w:sz w:val="21"/>
        </w:rPr>
        <w:t>【答案落点】</w:t>
      </w:r>
      <w:r>
        <w:rPr>
          <w:rFonts w:ascii="宋体" w:hAnsi="宋体" w:eastAsia="宋体"/>
          <w:b w:val="0"/>
          <w:sz w:val="21"/>
        </w:rPr>
        <w:t xml:space="preserve"> 我国坚持独立自主、自力更生，把科技自立自强作为国家发展的战略支撑，掌握核心技术，增强了发展主动权。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智慧</w:t>
      </w:r>
    </w:p>
    <w:p>
      <w:pPr>
        <w:pStyle w:val="5"/>
      </w:pPr>
      <w:r>
        <w:rPr>
          <w:rFonts w:eastAsia="黑体"/>
        </w:rPr>
        <w:t>核心答题点：贡献中国智慧、中国方案、中国力量</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设问中的“彰显担当”指向中国在全球治理中的责任和贡献，题面四大全球倡议为动荡世界注入稳定性和确定性，触发中国智慧、中国方案和大国担当。</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要写中国作为治理方案的供给者所做的事。先把世界变局和治理赤字作为倡议要回应的难题，再把中国提出全球治理倡议作为对动荡世界的稳定供给，最后落到为应对治理赤字贡献中国智慧、中国方案，体现大国担当。</w:t>
      </w:r>
    </w:p>
    <w:p>
      <w:r>
        <w:rPr>
          <w:rFonts w:ascii="宋体" w:hAnsi="宋体" w:eastAsia="宋体"/>
          <w:b/>
          <w:sz w:val="21"/>
        </w:rPr>
        <w:t xml:space="preserve">【答案落点】 </w:t>
      </w:r>
      <w:r>
        <w:rPr>
          <w:rFonts w:ascii="宋体" w:hAnsi="宋体" w:eastAsia="宋体"/>
          <w:b/>
          <w:sz w:val="21"/>
        </w:rPr>
        <w:t>中国提出全球治理倡议，为应对世界变局和治理赤字贡献中国智慧、中国方案，体现勇于大国担当。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2025东城二模Q20同球共济小论文</w:t>
      </w:r>
    </w:p>
    <w:p>
      <w:r>
        <w:rPr>
          <w:rFonts w:ascii="宋体" w:hAnsi="宋体" w:eastAsia="宋体"/>
          <w:b/>
          <w:sz w:val="21"/>
        </w:rPr>
        <w:t xml:space="preserve">【材料触发点】 </w:t>
      </w:r>
      <w:r>
        <w:rPr>
          <w:rFonts w:ascii="宋体" w:hAnsi="宋体" w:eastAsia="宋体"/>
          <w:b w:val="0"/>
          <w:sz w:val="21"/>
        </w:rPr>
        <w:t>题面给出中国在地区和平、气候治理、人工智能治理中的具体行动；小论文行动层要把这些行动统合为中国智慧和中国方案的提供。</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落到为解决全球共同问题贡献中国智慧和中国方案。</w:t>
      </w:r>
    </w:p>
    <w:p>
      <w:r>
        <w:rPr>
          <w:rFonts w:ascii="宋体" w:hAnsi="宋体" w:eastAsia="宋体"/>
          <w:b/>
          <w:sz w:val="21"/>
        </w:rPr>
        <w:t xml:space="preserve">【答案落点】 </w:t>
      </w:r>
      <w:r>
        <w:rPr>
          <w:rFonts w:ascii="宋体" w:hAnsi="宋体" w:eastAsia="宋体"/>
          <w:b/>
          <w:sz w:val="21"/>
        </w:rPr>
        <w:t>中国以分享发展经验、劝和促谈和气候、人工智能治理倡议等行动，为解决全球共同问题贡献中国智慧和中国方案。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2026西城期末Q20——参与全球气候治理中的中国实践</w:t>
      </w:r>
    </w:p>
    <w:p>
      <w:r>
        <w:rPr>
          <w:rFonts w:ascii="宋体" w:hAnsi="宋体" w:eastAsia="宋体"/>
          <w:b/>
          <w:sz w:val="21"/>
        </w:rPr>
        <w:t xml:space="preserve">【材料触发点】 </w:t>
      </w:r>
      <w:r>
        <w:rPr>
          <w:rFonts w:ascii="宋体" w:hAnsi="宋体" w:eastAsia="宋体"/>
          <w:b w:val="0"/>
          <w:sz w:val="21"/>
        </w:rPr>
        <w:t>中国通过全国碳市场、气候适应战略和持续更新NDC，把国内实践转化为可向其他国家输出的治理经验，构成"中国方案"的实际内容；"中国实践"必须从国内做法上升到为全球治理贡献方案。</w:t>
      </w:r>
    </w:p>
    <w:p>
      <w:r>
        <w:rPr>
          <w:rFonts w:ascii="宋体" w:hAnsi="宋体" w:eastAsia="宋体"/>
          <w:b/>
          <w:sz w:val="21"/>
        </w:rPr>
        <w:t xml:space="preserve">【设问】 </w:t>
      </w:r>
      <w:r>
        <w:rPr>
          <w:rFonts w:ascii="宋体" w:hAnsi="宋体" w:eastAsia="宋体"/>
          <w:b w:val="0"/>
          <w:sz w:val="21"/>
        </w:rPr>
        <w:t>结合材料，运用《当代国际政治与经济》知识，阐释参与全球气候治理中的中国实践。</w:t>
      </w:r>
    </w:p>
    <w:p>
      <w:r>
        <w:rPr>
          <w:rFonts w:ascii="宋体" w:hAnsi="宋体" w:eastAsia="宋体"/>
          <w:b/>
          <w:sz w:val="21"/>
        </w:rPr>
        <w:t xml:space="preserve">【得分层次】 </w:t>
      </w:r>
      <w:r>
        <w:rPr>
          <w:rFonts w:ascii="宋体" w:hAnsi="宋体" w:eastAsia="宋体"/>
          <w:b w:val="0"/>
          <w:sz w:val="21"/>
        </w:rPr>
        <w:t>8分；中国实践是什么2分，为什么参与该实践3分，实践效果3分。</w:t>
      </w:r>
    </w:p>
    <w:p>
      <w:r>
        <w:rPr>
          <w:rFonts w:ascii="宋体" w:hAnsi="宋体" w:eastAsia="宋体"/>
          <w:b/>
          <w:sz w:val="21"/>
        </w:rPr>
        <w:t>【为什么能想到】</w:t>
      </w:r>
      <w:r>
        <w:t xml:space="preserve"> 题面把全国碳市场、气候适应战略、持续更新NDC三件事并写为中国的气候治理行动；这三项都是国内制度安排，但又都有可被其他国家复用的部分。"中国实践"在题中要落到全球气候治理层面，不能只写国内减排成绩；必须把国内做法升格为可向外输出的治理经验。先把全国碳市场、碳交易机制完善、气候适应行动作为国内治理实践的实例，再把这些实例归纳为可被借鉴的治理经验，最后落到为全球气候治理提供可借鉴的中国方案。</w:t>
      </w:r>
    </w:p>
    <w:p>
      <w:r>
        <w:rPr>
          <w:rFonts w:ascii="宋体" w:hAnsi="宋体" w:eastAsia="宋体"/>
          <w:b/>
          <w:sz w:val="21"/>
        </w:rPr>
        <w:t xml:space="preserve">【答案落点】 </w:t>
      </w:r>
      <w:r>
        <w:rPr>
          <w:rFonts w:ascii="宋体" w:hAnsi="宋体" w:eastAsia="宋体"/>
          <w:b/>
          <w:sz w:val="21"/>
        </w:rPr>
        <w:t>中国通过构建全国碳市场、完善碳交易机制和推进气候适应行动，为全球气候治理提供可借鉴的中国方案。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【材料触发点】 </w:t>
      </w:r>
      <w:r>
        <w:rPr>
          <w:rFonts w:ascii="宋体" w:hAnsi="宋体" w:eastAsia="宋体"/>
          <w:b w:val="0"/>
          <w:sz w:val="21"/>
        </w:rPr>
        <w:t>题目将环境保护中的发展中国家合作单独列为第二角度，说明这道题不能只写中国国内减排，而要写中国通过南南合作帮助发展中国家应对环境与发展问题。</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r>
        <w:t xml:space="preserve">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落到在环境保护和应对气候变化中贡献中国智慧、中国方案和中国力量。</w:t>
      </w:r>
    </w:p>
    <w:p>
      <w:r>
        <w:rPr>
          <w:rFonts w:ascii="宋体" w:hAnsi="宋体" w:eastAsia="宋体"/>
          <w:b/>
          <w:sz w:val="21"/>
        </w:rPr>
        <w:t xml:space="preserve">【答案落点】 </w:t>
      </w:r>
      <w:r>
        <w:rPr>
          <w:rFonts w:ascii="宋体" w:hAnsi="宋体" w:eastAsia="宋体"/>
          <w:b/>
          <w:sz w:val="21"/>
        </w:rPr>
        <w:t>中国通过南南合作帮助发展中国家发展，在环境保护和应对气候变化中贡献中国智慧、中国方案和中国力量。</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 xml:space="preserve">【材料触发点】 </w:t>
      </w:r>
      <w:r>
        <w:rPr>
          <w:rFonts w:ascii="宋体" w:hAnsi="宋体" w:eastAsia="宋体"/>
          <w:b w:val="0"/>
          <w:sz w:val="21"/>
        </w:rPr>
        <w:t>顺义一模问科技小院成为南南合作典范的深层逻辑，科技小院不是简单复制中国经验，而是把中国农业治理经验同全球南方国家的本土农业问题和人才培养需求结合起来。</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落到贡献中国智慧、中国方案、中国力量。</w:t>
      </w:r>
    </w:p>
    <w:p>
      <w:r>
        <w:rPr>
          <w:rFonts w:ascii="宋体" w:hAnsi="宋体" w:eastAsia="宋体"/>
          <w:b/>
          <w:sz w:val="21"/>
        </w:rPr>
        <w:t xml:space="preserve">【答案落点】 </w:t>
      </w:r>
      <w:r>
        <w:rPr>
          <w:rFonts w:ascii="宋体" w:hAnsi="宋体" w:eastAsia="宋体"/>
          <w:b/>
          <w:sz w:val="21"/>
        </w:rPr>
        <w:t>科技小院以中国智慧、中国方案回应全球南方农业发展的共同利益，通过本土化人才培养和农业技术合作提高生产率、降低成本，推动南南合作共赢共享。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【材料触发点】 </w:t>
      </w:r>
      <w:r>
        <w:rPr>
          <w:rFonts w:ascii="宋体" w:hAnsi="宋体" w:eastAsia="宋体"/>
          <w:b w:val="0"/>
          <w:sz w:val="21"/>
        </w:rPr>
        <w:t>材料写全球南方代表团到中国城市乡村参观学习，问题要求解释中国发展理念成为国际公共产品，说明应从世界意义上写中国经验为发展中国家现代化提供路径与方案。</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 xml:space="preserve">【得分层次】 </w:t>
      </w:r>
      <w:r>
        <w:rPr>
          <w:rFonts w:ascii="宋体" w:hAnsi="宋体" w:eastAsia="宋体"/>
          <w:b w:val="0"/>
          <w:sz w:val="21"/>
        </w:rPr>
        <w:t>按设问分层：第(1)问6分；第(2)问2分。</w:t>
      </w:r>
    </w:p>
    <w:p>
      <w:r>
        <w:rPr>
          <w:rFonts w:ascii="宋体" w:hAnsi="宋体" w:eastAsia="宋体"/>
          <w:b/>
          <w:sz w:val="21"/>
        </w:rPr>
        <w:t>【为什么能想到】</w:t>
      </w:r>
      <w:r>
        <w:t xml:space="preserve">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落到拓展走向现代化的途径、贡献中国智慧、中国方案、中国力量。</w:t>
      </w:r>
    </w:p>
    <w:p>
      <w:r>
        <w:rPr>
          <w:rFonts w:ascii="宋体" w:hAnsi="宋体" w:eastAsia="宋体"/>
          <w:b/>
          <w:sz w:val="21"/>
        </w:rPr>
        <w:t xml:space="preserve">【答案落点】 </w:t>
      </w:r>
      <w:r>
        <w:rPr>
          <w:rFonts w:ascii="宋体" w:hAnsi="宋体" w:eastAsia="宋体"/>
          <w:b/>
          <w:sz w:val="21"/>
        </w:rPr>
        <w:t>中国发展理念和实践成就为全球南方国家提供可借鉴经验，拓展了发展中国家走向现代化的途径，贡献了中国智慧中国方案。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2026顺义二模Q20</w:t>
      </w:r>
    </w:p>
    <w:p>
      <w:r>
        <w:rPr>
          <w:rFonts w:ascii="宋体" w:hAnsi="宋体" w:eastAsia="宋体"/>
          <w:b/>
          <w:sz w:val="21"/>
        </w:rPr>
        <w:t xml:space="preserve">【材料触发点】 </w:t>
      </w:r>
      <w:r>
        <w:rPr>
          <w:rFonts w:ascii="宋体" w:hAnsi="宋体" w:eastAsia="宋体"/>
          <w:b w:val="0"/>
          <w:sz w:val="21"/>
        </w:rPr>
        <w:t>材料呈现中国式现代化向世界开放、与各国共享机遇，作答要求把“中国智慧的生动实践”列为可写角度；需要把项目事实提升为中国方案供给。</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落到贡献中国智慧、中国方案、中国力量。</w:t>
      </w:r>
    </w:p>
    <w:p>
      <w:r>
        <w:rPr>
          <w:rFonts w:ascii="宋体" w:hAnsi="宋体" w:eastAsia="宋体"/>
          <w:b/>
          <w:sz w:val="21"/>
        </w:rPr>
        <w:t xml:space="preserve">【答案落点】 </w:t>
      </w:r>
      <w:r>
        <w:rPr>
          <w:rFonts w:ascii="宋体" w:hAnsi="宋体" w:eastAsia="宋体"/>
          <w:b/>
          <w:sz w:val="21"/>
        </w:rPr>
        <w:t>中国把中国式现代化的新蓝图和发展实践转化为可感可及的合作项目，为人类走向未来贡献中国智慧、中国方案和中国力量。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2026房山一模Q19海南"一线放开"自由便利</w:t>
      </w:r>
    </w:p>
    <w:p>
      <w:r>
        <w:rPr>
          <w:rFonts w:ascii="宋体" w:hAnsi="宋体" w:eastAsia="宋体"/>
          <w:b/>
          <w:sz w:val="21"/>
        </w:rPr>
        <w:t>【材料触发点】</w:t>
      </w:r>
      <w:r>
        <w:rPr>
          <w:rFonts w:ascii="宋体" w:hAnsi="宋体" w:eastAsia="宋体"/>
          <w:b w:val="0"/>
          <w:sz w:val="21"/>
        </w:rPr>
        <w:t xml:space="preserve"> 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中国以海南自贸港高水平开放实践,为畅通国际循环、助力开放型世界经济建设贡献中国智慧、中国方案、中国力量。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9. 2025顺义一模Q20</w:t>
      </w:r>
    </w:p>
    <w:p>
      <w:r>
        <w:rPr>
          <w:rFonts w:ascii="宋体" w:hAnsi="宋体" w:eastAsia="宋体"/>
          <w:b/>
          <w:sz w:val="21"/>
        </w:rPr>
        <w:t>【材料触发点】</w:t>
      </w:r>
      <w:r>
        <w:rPr>
          <w:rFonts w:ascii="宋体" w:hAnsi="宋体" w:eastAsia="宋体"/>
          <w:b w:val="0"/>
          <w:sz w:val="21"/>
        </w:rPr>
        <w:t xml:space="preserve"> 顺义一模的“小而美”项目直接回应共建国家民生需求，让国际发展合作成果惠及普通民众，说明经济全球化成果要更多落到共建国家发展和民生改善上。</w:t>
      </w:r>
    </w:p>
    <w:p>
      <w:r>
        <w:rPr>
          <w:rFonts w:ascii="宋体" w:hAnsi="宋体" w:eastAsia="宋体"/>
          <w:b/>
          <w:sz w:val="21"/>
        </w:rPr>
        <w:t>【设问】</w:t>
      </w:r>
      <w:r>
        <w:rPr>
          <w:rFonts w:ascii="宋体" w:hAnsi="宋体" w:eastAsia="宋体"/>
          <w:b w:val="0"/>
          <w:sz w:val="21"/>
        </w:rPr>
        <w:t xml:space="preserve"> 结合材料，运用《当代国际政治与经济》知识，说明“小而美”项目为何成为中国开展国际发展合作的亮点和名片。</w:t>
      </w:r>
    </w:p>
    <w:p>
      <w:r>
        <w:rPr>
          <w:rFonts w:ascii="宋体" w:hAnsi="宋体" w:eastAsia="宋体"/>
          <w:b/>
          <w:sz w:val="21"/>
        </w:rPr>
        <w:t>【答案落点】</w:t>
      </w:r>
      <w:r>
        <w:rPr>
          <w:rFonts w:ascii="宋体" w:hAnsi="宋体" w:eastAsia="宋体"/>
          <w:b w:val="0"/>
          <w:sz w:val="21"/>
        </w:rPr>
        <w:t xml:space="preserve"> "小而美"项目为重构公正合理的国际政治经济秩序贡献中国智慧、中国方案、中国力量,助力构建人类命运共同体,成为中国发展合作亮点。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10.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作为最大发展中国家，我国应做世界发展的贡献者和推动者，为应对新一轮科技革命贡献中国智慧、中国方案、中国力量。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pPr>
        <w:spacing w:before="120"/>
      </w:pPr>
      <w:r>
        <w:rPr>
          <w:rFonts w:ascii="黑体" w:hAnsi="黑体" w:eastAsia="黑体"/>
          <w:b/>
          <w:color w:val="1F497D"/>
          <w:sz w:val="22"/>
        </w:rPr>
        <w:t>11. 2026通州期末Q21</w:t>
      </w:r>
    </w:p>
    <w:p>
      <w:r>
        <w:rPr>
          <w:rFonts w:ascii="宋体" w:hAnsi="宋体" w:eastAsia="宋体"/>
          <w:b/>
          <w:sz w:val="21"/>
        </w:rPr>
        <w:t>【材料触发点】</w:t>
      </w:r>
      <w:r>
        <w:rPr>
          <w:rFonts w:ascii="宋体" w:hAnsi="宋体" w:eastAsia="宋体"/>
          <w:b w:val="0"/>
          <w:sz w:val="21"/>
        </w:rPr>
        <w:t xml:space="preserve"> “十四五”圆满收官题在讲评材料中把“高水平对外开放”列为可作答角度，并以中国—中亚峰会、“一带一路”国际合作高峰论坛、中非合作论坛、进博会、服贸会、消博会等事实作材料支撑。</w:t>
      </w:r>
    </w:p>
    <w:p>
      <w:r>
        <w:rPr>
          <w:rFonts w:ascii="宋体" w:hAnsi="宋体" w:eastAsia="宋体"/>
          <w:b/>
          <w:sz w:val="21"/>
        </w:rPr>
        <w:t>【设问】</w:t>
      </w:r>
      <w:r>
        <w:rPr>
          <w:rFonts w:ascii="宋体" w:hAnsi="宋体" w:eastAsia="宋体"/>
          <w:b w:val="0"/>
          <w:sz w:val="21"/>
        </w:rPr>
        <w:t xml:space="preserve"> 结合材料，综合运用所学，阐释我国是如何为中国式现代化建设谱写宏伟篇章的。</w:t>
      </w:r>
    </w:p>
    <w:p>
      <w:r>
        <w:rPr>
          <w:rFonts w:ascii="宋体" w:hAnsi="宋体" w:eastAsia="宋体"/>
          <w:b/>
          <w:sz w:val="21"/>
        </w:rPr>
        <w:t>【答案落点】</w:t>
      </w:r>
      <w:r>
        <w:rPr>
          <w:rFonts w:ascii="宋体" w:hAnsi="宋体" w:eastAsia="宋体"/>
          <w:b w:val="0"/>
          <w:sz w:val="21"/>
        </w:rPr>
        <w:t xml:space="preserve"> 我国坚定不移推进高水平对外开放，以自身发展为世界提供机遇，贡献了中国智慧、中国方案、中国力量。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w:t>
      </w:r>
      <w:r>
        <w:rPr>
          <w:rFonts w:ascii="宋体" w:hAnsi="宋体" w:eastAsia="宋体"/>
          <w:b w:val="0"/>
          <w:sz w:val="21"/>
        </w:rPr>
      </w:r>
    </w:p>
    <w:p>
      <w:r>
        <w:rPr>
          <w:rFonts w:ascii="宋体" w:hAnsi="宋体" w:eastAsia="宋体"/>
          <w:b/>
          <w:sz w:val="21"/>
        </w:rPr>
        <w:t>· 中国：坚持独立自主、自力更生，增强发展主动权</w:t>
      </w:r>
      <w:r>
        <w:rPr>
          <w:rFonts w:ascii="宋体" w:hAnsi="宋体" w:eastAsia="宋体"/>
          <w:b w:val="0"/>
          <w:sz w:val="21"/>
        </w:rPr>
      </w:r>
    </w:p>
    <w:p>
      <w:pPr>
        <w:spacing w:before="120"/>
      </w:pPr>
      <w:r>
        <w:rPr>
          <w:rFonts w:ascii="黑体" w:hAnsi="黑体" w:eastAsia="黑体"/>
          <w:b/>
          <w:color w:val="1F497D"/>
          <w:sz w:val="22"/>
        </w:rPr>
        <w:t>12.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在谋求本国发展同时兼顾他国合理关切，以人工智能合作贡献中国智慧、中国方案、中国力量。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13.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中国坚持创新驱动战略、成为全球创新策源地，以中国智慧、中国方案、中国力量为全球产业链供应链稳定提供坚实支撑。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14.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中国坚持走和平发展道路，倡导人类命运共同体，为世界的和平与发展提供中国智慧和中国方案，彰显大国担当。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pPr>
        <w:pStyle w:val="5"/>
      </w:pPr>
      <w:r>
        <w:rPr>
          <w:rFonts w:eastAsia="黑体"/>
        </w:rPr>
        <w:t>核心答题点：中国推动构建人类命运共同体</w:t>
      </w:r>
    </w:p>
    <w:p>
      <w:pPr>
        <w:spacing w:before="120"/>
      </w:pPr>
      <w:r>
        <w:rPr>
          <w:rFonts w:ascii="黑体" w:hAnsi="黑体" w:eastAsia="黑体"/>
          <w:b/>
          <w:color w:val="1F497D"/>
          <w:sz w:val="22"/>
        </w:rPr>
        <w:t>1. 2025东城一模Q20</w:t>
      </w:r>
    </w:p>
    <w:p>
      <w:r>
        <w:rPr>
          <w:rFonts w:ascii="宋体" w:hAnsi="宋体" w:eastAsia="宋体"/>
          <w:b/>
          <w:sz w:val="21"/>
        </w:rPr>
        <w:t xml:space="preserve">【材料触发点】 </w:t>
      </w:r>
      <w:r>
        <w:rPr>
          <w:rFonts w:ascii="宋体" w:hAnsi="宋体" w:eastAsia="宋体"/>
          <w:b w:val="0"/>
          <w:sz w:val="21"/>
        </w:rPr>
        <w:t>此次出访11天内出席APEC、G20等近40场多边活动，达成60多项合作文件，并在G20峰会上回应全球南方求平等、促变革的强烈意愿，呈现中国特色大国外交在多边场合的实践拓展。</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落到开辟中国特色大国外交新境界、展现构建人类命运共同体新实践。</w:t>
      </w:r>
    </w:p>
    <w:p>
      <w:r>
        <w:rPr>
          <w:rFonts w:ascii="宋体" w:hAnsi="宋体" w:eastAsia="宋体"/>
          <w:b/>
          <w:sz w:val="21"/>
        </w:rPr>
        <w:t xml:space="preserve">【答案落点】 </w:t>
      </w:r>
      <w:r>
        <w:rPr>
          <w:rFonts w:ascii="宋体" w:hAnsi="宋体" w:eastAsia="宋体"/>
          <w:b/>
          <w:sz w:val="21"/>
        </w:rPr>
        <w:t>此次元首外交密集出席APEC、G20等近40场多边活动，达成60多项合作文件，回应全球南方求平等、促变革的强烈意愿，开辟中国特色大国外交的新境界，展现构建人类命运共同体的新实践。</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2025东城二模Q20</w:t>
      </w:r>
    </w:p>
    <w:p>
      <w:r>
        <w:rPr>
          <w:rFonts w:ascii="宋体" w:hAnsi="宋体" w:eastAsia="宋体"/>
          <w:b/>
          <w:sz w:val="21"/>
        </w:rPr>
        <w:t xml:space="preserve">【材料触发点】 </w:t>
      </w:r>
      <w:r>
        <w:rPr>
          <w:rFonts w:ascii="宋体" w:hAnsi="宋体" w:eastAsia="宋体"/>
          <w:b w:val="0"/>
          <w:sz w:val="21"/>
        </w:rPr>
        <w:t>题面把地球比作全人类共同家园，并列举全球共同挑战和中国行动，核心任务是说明“同球共济”精神与人类命运共同体的关系。</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落到为各国共担风险、共谋发展提供价值引领。</w:t>
      </w:r>
    </w:p>
    <w:p>
      <w:r>
        <w:rPr>
          <w:rFonts w:ascii="宋体" w:hAnsi="宋体" w:eastAsia="宋体"/>
          <w:b/>
          <w:sz w:val="21"/>
        </w:rPr>
        <w:t xml:space="preserve">【答案落点】 </w:t>
      </w:r>
      <w:r>
        <w:rPr>
          <w:rFonts w:ascii="宋体" w:hAnsi="宋体" w:eastAsia="宋体"/>
          <w:b/>
          <w:sz w:val="21"/>
        </w:rPr>
        <w:t>“同球共济”精神回应人类共同家园面临的共同挑战，丰富了人类命运共同体内涵，为各国共担风险、共谋发展提供价值引领。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2026朝阳一模Q20中国为全球发展注入稳定性和正能量</w:t>
      </w:r>
    </w:p>
    <w:p>
      <w:r>
        <w:rPr>
          <w:rFonts w:ascii="宋体" w:hAnsi="宋体" w:eastAsia="宋体"/>
          <w:b/>
          <w:sz w:val="21"/>
        </w:rPr>
        <w:t xml:space="preserve">【材料触发点】 </w:t>
      </w:r>
      <w:r>
        <w:rPr>
          <w:rFonts w:ascii="宋体" w:hAnsi="宋体" w:eastAsia="宋体"/>
          <w:b w:val="0"/>
          <w:sz w:val="21"/>
        </w:rPr>
        <w:t>题面中中国通过创新驱动、扩大开放、共享发展机遇、对发展中国家赋能等行动，把中国发展与世界发展深度绑定；题目第②点要把这些行动统合到人类命运共同体上。</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落到推动构建人类命运共同体。</w:t>
      </w:r>
    </w:p>
    <w:p>
      <w:r>
        <w:rPr>
          <w:rFonts w:ascii="宋体" w:hAnsi="宋体" w:eastAsia="宋体"/>
          <w:b/>
          <w:sz w:val="21"/>
        </w:rPr>
        <w:t xml:space="preserve">【答案落点】 </w:t>
      </w:r>
      <w:r>
        <w:rPr>
          <w:rFonts w:ascii="宋体" w:hAnsi="宋体" w:eastAsia="宋体"/>
          <w:b/>
          <w:sz w:val="21"/>
        </w:rPr>
        <w:t>中国通过创新驱动、共享发展机遇和对发展中国家赋能，推动构建人类命运共同体。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 xml:space="preserve">【材料触发点】 </w:t>
      </w:r>
      <w:r>
        <w:rPr>
          <w:rFonts w:ascii="宋体" w:hAnsi="宋体" w:eastAsia="宋体"/>
          <w:b w:val="0"/>
          <w:sz w:val="21"/>
        </w:rPr>
        <w:t>题目理解“中国力量”如何完善全球治理，材料多次出现人类命运共同体、平等开放合作共享和公正合理的治理方向。</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落到推动构建人类命运共同体、推动全球治理体制更加公正合理。</w:t>
      </w:r>
    </w:p>
    <w:p>
      <w:r>
        <w:rPr>
          <w:rFonts w:ascii="宋体" w:hAnsi="宋体" w:eastAsia="宋体"/>
          <w:b/>
          <w:sz w:val="21"/>
        </w:rPr>
        <w:t xml:space="preserve">【答案落点】 </w:t>
      </w:r>
      <w:r>
        <w:rPr>
          <w:rFonts w:ascii="宋体" w:hAnsi="宋体" w:eastAsia="宋体"/>
          <w:b/>
          <w:sz w:val="21"/>
        </w:rPr>
        <w:t>中国推动构建人类命运共同体，遵循平等、开放、合作、共享等原则，同世界各国一起推动全球治理体制更加公正合理。</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 xml:space="preserve">【材料触发点】 </w:t>
      </w:r>
      <w:r>
        <w:rPr>
          <w:rFonts w:ascii="宋体" w:hAnsi="宋体" w:eastAsia="宋体"/>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落到秉持人类命运共同体理念、展现负责任大国担当。</w:t>
      </w:r>
    </w:p>
    <w:p>
      <w:r>
        <w:rPr>
          <w:rFonts w:ascii="宋体" w:hAnsi="宋体" w:eastAsia="宋体"/>
          <w:b/>
          <w:sz w:val="21"/>
        </w:rPr>
        <w:t xml:space="preserve">【答案落点】 </w:t>
      </w:r>
      <w:r>
        <w:rPr>
          <w:rFonts w:ascii="宋体" w:hAnsi="宋体" w:eastAsia="宋体"/>
          <w:b/>
          <w:sz w:val="21"/>
        </w:rPr>
        <w:t>中国秉持人类命运共同体理念，携手各国落实联合国2030年可持续发展议程，在消除贫困、教育普及和卫生健康合作中展现负责任大国的情怀和担当。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题面写中非围绕全球倡议、反对保护主义、提升发展中国家发言权达成共识，形成中非合力捍卫共同利益、共同应对全球挑战的合作样态；设问问价值意蕴，最高站位须落到人类命运共同体。</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落到中非携手推进现代化、推动构建人类命运共同体。</w:t>
      </w:r>
    </w:p>
    <w:p>
      <w:r>
        <w:rPr>
          <w:rFonts w:ascii="宋体" w:hAnsi="宋体" w:eastAsia="宋体"/>
          <w:b/>
          <w:sz w:val="21"/>
        </w:rPr>
        <w:t xml:space="preserve">【答案落点】 </w:t>
      </w:r>
      <w:r>
        <w:rPr>
          <w:rFonts w:ascii="宋体" w:hAnsi="宋体" w:eastAsia="宋体"/>
          <w:b/>
          <w:sz w:val="21"/>
        </w:rPr>
        <w:t>中非达成战略性共识，合力捍卫发展中国家共同利益，为中非携手推进现代化、推动构建人类命运共同体提供方向。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pPr>
        <w:spacing w:before="120"/>
      </w:pPr>
      <w:r>
        <w:rPr>
          <w:rFonts w:ascii="黑体" w:hAnsi="黑体" w:eastAsia="黑体"/>
          <w:b/>
          <w:color w:val="1F497D"/>
          <w:sz w:val="22"/>
        </w:rPr>
        <w:t>7.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题面写中国通过绿色能源合作回应全球气候变化和能源转型挑战，帮助共建国家实现绿色低碳发展；设问问价值意蕴，绿色能源治理事关全人类共同利益和可持续发展，必须落到人类命运共同体。</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落到推动构建人类命运共同体。</w:t>
      </w:r>
    </w:p>
    <w:p>
      <w:r>
        <w:rPr>
          <w:rFonts w:ascii="宋体" w:hAnsi="宋体" w:eastAsia="宋体"/>
          <w:b/>
          <w:sz w:val="21"/>
        </w:rPr>
        <w:t xml:space="preserve">【答案落点】 </w:t>
      </w:r>
      <w:r>
        <w:rPr>
          <w:rFonts w:ascii="宋体" w:hAnsi="宋体" w:eastAsia="宋体"/>
          <w:b/>
          <w:sz w:val="21"/>
        </w:rPr>
        <w:t>中国深化绿色能源国际合作，帮助共建国家实现能源转型和可持续发展，推动构建人类命运共同体。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8. 2025顺义一模Q20——"小而美"项目为何成为中国开展国际发展合作的亮点和名片</w:t>
      </w:r>
    </w:p>
    <w:p>
      <w:r>
        <w:rPr>
          <w:rFonts w:ascii="宋体" w:hAnsi="宋体" w:eastAsia="宋体"/>
          <w:b/>
          <w:sz w:val="21"/>
        </w:rPr>
        <w:t xml:space="preserve">【材料触发点】 </w:t>
      </w:r>
      <w:r>
        <w:rPr>
          <w:rFonts w:ascii="宋体" w:hAnsi="宋体" w:eastAsia="宋体"/>
          <w:b w:val="0"/>
          <w:sz w:val="21"/>
        </w:rPr>
        <w:t>题面写"小而美"项目改善共建国家民生、促进民心相通，发展合作直接落到普通民众生活；设问问亮点和名片原因，应把发展合作上升到人类命运共同体的高度。</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落到普通百姓的具体生活，最后落到以具体合作推动构建人类命运共同体。</w:t>
      </w:r>
    </w:p>
    <w:p>
      <w:r>
        <w:rPr>
          <w:rFonts w:ascii="宋体" w:hAnsi="宋体" w:eastAsia="宋体"/>
          <w:b/>
          <w:sz w:val="21"/>
        </w:rPr>
        <w:t xml:space="preserve">【答案落点】 </w:t>
      </w:r>
      <w:r>
        <w:rPr>
          <w:rFonts w:ascii="宋体" w:hAnsi="宋体" w:eastAsia="宋体"/>
          <w:b/>
          <w:sz w:val="21"/>
        </w:rPr>
        <w:t>"小而美"项目改善共建国家民生、促进民心相通，以具体合作推动构建人类命运共同体。</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2024顺义思政二模Q19(2)</w:t>
      </w:r>
    </w:p>
    <w:p>
      <w:r>
        <w:rPr>
          <w:rFonts w:ascii="宋体" w:hAnsi="宋体" w:eastAsia="宋体"/>
          <w:b/>
          <w:sz w:val="21"/>
        </w:rPr>
        <w:t xml:space="preserve">【材料触发点】 </w:t>
      </w:r>
      <w:r>
        <w:rPr>
          <w:rFonts w:ascii="宋体" w:hAnsi="宋体" w:eastAsia="宋体"/>
          <w:b w:val="0"/>
          <w:sz w:val="21"/>
        </w:rPr>
        <w:t>顺义二模从中国发展新质生产力提升国家实力与国际作用切入，要求说明我国发展新质生产力对国际格局和全球共同发展的意义。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落到推动构建人类命运共同体。</w:t>
      </w:r>
    </w:p>
    <w:p>
      <w:r>
        <w:rPr>
          <w:rFonts w:ascii="宋体" w:hAnsi="宋体" w:eastAsia="宋体"/>
          <w:b/>
          <w:sz w:val="21"/>
        </w:rPr>
        <w:t xml:space="preserve">【答案落点】 </w:t>
      </w:r>
      <w:r>
        <w:rPr>
          <w:rFonts w:ascii="宋体" w:hAnsi="宋体" w:eastAsia="宋体"/>
          <w:b/>
          <w:sz w:val="21"/>
        </w:rPr>
        <w:t>我国积极推动新质生产力发展，有利于提高国家实力、增强核心竞争力，推动世界多极化深入发展，构建人类命运共同体。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pPr>
        <w:spacing w:before="120"/>
      </w:pPr>
      <w:r>
        <w:rPr>
          <w:rFonts w:ascii="黑体" w:hAnsi="黑体" w:eastAsia="黑体"/>
          <w:b/>
          <w:color w:val="1F497D"/>
          <w:sz w:val="22"/>
        </w:rPr>
        <w:t>10. 2024东城二模Q20</w:t>
      </w:r>
    </w:p>
    <w:p>
      <w:r>
        <w:rPr>
          <w:rFonts w:ascii="宋体" w:hAnsi="宋体" w:eastAsia="宋体"/>
          <w:b/>
          <w:sz w:val="21"/>
        </w:rPr>
        <w:t xml:space="preserve">【材料触发点】 </w:t>
      </w:r>
      <w:r>
        <w:rPr>
          <w:rFonts w:ascii="宋体" w:hAnsi="宋体" w:eastAsia="宋体"/>
          <w:b w:val="0"/>
          <w:sz w:val="21"/>
        </w:rPr>
        <w:t>题目整体说明“三大倡议”如何助力未来，作答不能只把发展、安全、文明三项分开写，还要先写出三大倡议与人类命运共同体的总体关系。</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 xml:space="preserve">【得分层次】 </w:t>
      </w:r>
      <w:r>
        <w:rPr>
          <w:rFonts w:ascii="宋体" w:hAnsi="宋体" w:eastAsia="宋体"/>
          <w:b w:val="0"/>
          <w:sz w:val="21"/>
        </w:rPr>
        <w:t>7分；等级题，观点、知识运用、论述逻辑与条理共同决定分值。</w:t>
      </w:r>
    </w:p>
    <w:p>
      <w:r>
        <w:rPr>
          <w:rFonts w:ascii="宋体" w:hAnsi="宋体" w:eastAsia="宋体"/>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r>
        <w:rPr>
          <w:rFonts w:ascii="宋体" w:hAnsi="宋体" w:eastAsia="宋体"/>
          <w:b/>
          <w:sz w:val="21"/>
        </w:rPr>
        <w:t xml:space="preserve">【答案落点】 </w:t>
      </w:r>
      <w:r>
        <w:rPr>
          <w:rFonts w:ascii="宋体" w:hAnsi="宋体" w:eastAsia="宋体"/>
          <w:b/>
          <w:sz w:val="21"/>
        </w:rPr>
        <w:t>中国的三大倡议为推动构建人类命运共同体提供方案和路径，为动荡变化的时代注入更多稳定性和确定性，为人类走向美好未来提供中国方案。</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中国：全球发展倡议：以发展促繁荣；全球安全倡议：以安全保稳定；全球文明倡议：以文明增互信；民心相通与文明互鉴</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11. 2026顺义二模Q20</w:t>
      </w:r>
    </w:p>
    <w:p>
      <w:r>
        <w:rPr>
          <w:rFonts w:ascii="宋体" w:hAnsi="宋体" w:eastAsia="宋体"/>
          <w:b/>
          <w:sz w:val="21"/>
        </w:rPr>
        <w:t xml:space="preserve">【材料触发点】 </w:t>
      </w:r>
      <w:r>
        <w:rPr>
          <w:rFonts w:ascii="宋体" w:hAnsi="宋体" w:eastAsia="宋体"/>
          <w:b w:val="0"/>
          <w:sz w:val="21"/>
        </w:rPr>
        <w:t>题面原句是“世界好，中国才会好；中国好，世界会更好”，作答样例明确写“中国坚持独立自主的和平外交政策，推动构建人类命运共同体”。</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落到推动构建人类命运共同体。</w:t>
      </w:r>
    </w:p>
    <w:p>
      <w:r>
        <w:rPr>
          <w:rFonts w:ascii="宋体" w:hAnsi="宋体" w:eastAsia="宋体"/>
          <w:b/>
          <w:sz w:val="21"/>
        </w:rPr>
        <w:t xml:space="preserve">【答案落点】 </w:t>
      </w:r>
      <w:r>
        <w:rPr>
          <w:rFonts w:ascii="宋体" w:hAnsi="宋体" w:eastAsia="宋体"/>
          <w:b/>
          <w:sz w:val="21"/>
        </w:rPr>
        <w:t>中国坚持“世界好，中国才会好；中国好，世界会更好”的理念，通过开放共享的发展实践推动构建人类命运共同体。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12. 2026顺义一模Q21</w:t>
      </w:r>
    </w:p>
    <w:p>
      <w:r>
        <w:rPr>
          <w:rFonts w:ascii="宋体" w:hAnsi="宋体" w:eastAsia="宋体"/>
          <w:b/>
          <w:sz w:val="21"/>
        </w:rPr>
        <w:t xml:space="preserve">【材料触发点】 </w:t>
      </w:r>
      <w:r>
        <w:rPr>
          <w:rFonts w:ascii="宋体" w:hAnsi="宋体" w:eastAsia="宋体"/>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 xml:space="preserve">【设问】 </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【为什么能想到】</w:t>
      </w:r>
      <w: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写和平与发展仍是时代主题，再写中国式现代化走和平发展道路，坚持多边主义和互利共赢，最后落到倡导人类命运共同体、贡献中国智慧和中国方案。</w:t>
      </w:r>
    </w:p>
    <w:p>
      <w:r>
        <w:rPr>
          <w:rFonts w:ascii="宋体" w:hAnsi="宋体" w:eastAsia="宋体"/>
          <w:b/>
          <w:sz w:val="21"/>
        </w:rPr>
        <w:t xml:space="preserve">【答案落点】 </w:t>
      </w:r>
      <w:r>
        <w:rPr>
          <w:rFonts w:ascii="宋体" w:hAnsi="宋体" w:eastAsia="宋体"/>
          <w:b/>
          <w:sz w:val="21"/>
        </w:rPr>
        <w:t>和平与发展仍是时代主题，中国式现代化是走和平发展道路的现代化，中国坚持多边主义和互利共赢，倡导人类命运共同体，为世界和平与发展提供中国智慧和中国方案。</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13. 2025延庆一模Q20(2)（人类命运共同体）</w:t>
      </w:r>
    </w:p>
    <w:p>
      <w:r>
        <w:rPr>
          <w:rFonts w:ascii="宋体" w:hAnsi="宋体" w:eastAsia="宋体"/>
          <w:b/>
          <w:sz w:val="21"/>
        </w:rPr>
        <w:t xml:space="preserve">【材料触发点】 </w:t>
      </w:r>
      <w:r>
        <w:rPr>
          <w:rFonts w:ascii="宋体" w:hAnsi="宋体" w:eastAsia="宋体"/>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二写出中国维护全球产供链韧性和稳定的政策主张，各国在产供链合作中既要共享机遇又要共担安全责任。题目要求以外交部发言人身份回应提问，需要点出中国主张背后的最高价值底色。把全球产供链合作接到中国与各国共同发展、共享安全的框架中，再把这一框架的总目标归到推动构建人类命运共同体，让产供链韧性主张落到根本目标上。</w:t>
      </w:r>
    </w:p>
    <w:p>
      <w:r>
        <w:rPr>
          <w:rFonts w:ascii="宋体" w:hAnsi="宋体" w:eastAsia="宋体"/>
          <w:b/>
          <w:sz w:val="21"/>
        </w:rPr>
        <w:t xml:space="preserve">【答案落点】 </w:t>
      </w:r>
      <w:r>
        <w:rPr>
          <w:rFonts w:ascii="宋体" w:hAnsi="宋体" w:eastAsia="宋体"/>
          <w:b/>
          <w:sz w:val="21"/>
        </w:rPr>
        <w:t>中国主张维护全球产供链韧性和稳定，推动构建人类命运共同体，让各国在产供链合作中共享发展机遇、共担安全责任。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14. 2026通州期末Q20（人类命运共同体担当）</w:t>
      </w:r>
    </w:p>
    <w:p>
      <w:r>
        <w:rPr>
          <w:rFonts w:ascii="宋体" w:hAnsi="宋体" w:eastAsia="宋体"/>
          <w:b/>
          <w:sz w:val="21"/>
        </w:rPr>
        <w:t xml:space="preserve">【材料触发点】 </w:t>
      </w:r>
      <w:r>
        <w:rPr>
          <w:rFonts w:ascii="宋体" w:hAnsi="宋体" w:eastAsia="宋体"/>
          <w:b w:val="0"/>
          <w:sz w:val="21"/>
        </w:rPr>
        <w:t>设问问"彰显担当"。要回答倡议背后的中国总目标，必须用"推动构建人类命运共同体的主动担当"作为最高目标——把中国担当与世界共同利益深度对接。</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r>
        <w:rPr>
          <w:rFonts w:ascii="宋体" w:hAnsi="宋体" w:eastAsia="宋体"/>
          <w:b/>
          <w:sz w:val="21"/>
        </w:rPr>
        <w:t xml:space="preserve">【答案落点】 </w:t>
      </w:r>
      <w:r>
        <w:rPr>
          <w:rFonts w:ascii="宋体" w:hAnsi="宋体" w:eastAsia="宋体"/>
          <w:b/>
          <w:sz w:val="21"/>
        </w:rPr>
        <w:t>全球治理倡议彰显出中国推动构建人类命运共同体的主动担当，使中国担当与世界共同利益深度对接。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构建人类命运共同体是习近平外交思想的核心理念，科技小院走向世界，正是中国推动构建人类命运共同体的生动实践。</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16.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大国外交推动构建人类命运共同体，深化同各国友好合作，为中国式现代化营造良好的外部环境。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17.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在自身发展的同时为世界提供机遇、秉持正确义利观，推动构建人类命运共同体，实现共同发展。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18.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w:t>
      </w:r>
      <w:r>
        <w:rPr>
          <w:rFonts w:ascii="宋体" w:hAnsi="宋体" w:eastAsia="宋体"/>
          <w:b w:val="0"/>
          <w:sz w:val="21"/>
        </w:rPr>
        <w:t xml:space="preserve"> 结合材料，运用《当代国际政治与经济》知识，阐释“中国需要联合国，联合国也需要中国”。</w:t>
      </w:r>
    </w:p>
    <w:p>
      <w:r>
        <w:rPr>
          <w:rFonts w:ascii="宋体" w:hAnsi="宋体" w:eastAsia="宋体"/>
          <w:b/>
          <w:sz w:val="21"/>
        </w:rPr>
        <w:t>【答案落点】</w:t>
      </w:r>
      <w:r>
        <w:rPr>
          <w:rFonts w:ascii="宋体" w:hAnsi="宋体" w:eastAsia="宋体"/>
          <w:b w:val="0"/>
          <w:sz w:val="21"/>
        </w:rPr>
        <w:t xml:space="preserve"> 中国为联合国贡献中国智慧和方案，推动构建人类命运共同体，引领全球治理方向，故联合国也需要中国。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19.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中国倡议致力于共同维护、共同推进、共享繁荣，推动构建人类命运共同体，凝聚亚太合作共识。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pPr>
        <w:spacing w:before="120"/>
      </w:pPr>
      <w:r>
        <w:rPr>
          <w:rFonts w:ascii="黑体" w:hAnsi="黑体" w:eastAsia="黑体"/>
          <w:b/>
          <w:color w:val="1F497D"/>
          <w:sz w:val="22"/>
        </w:rPr>
        <w:t>20.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中国推动构建人类命运共同体，超越少数西方国家定义的“普世价值”，顺应时代潮流，推动国际秩序更加公正合理。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pPr>
        <w:spacing w:before="120"/>
      </w:pPr>
      <w:r>
        <w:rPr>
          <w:rFonts w:ascii="黑体" w:hAnsi="黑体" w:eastAsia="黑体"/>
          <w:b/>
          <w:color w:val="1F497D"/>
          <w:sz w:val="22"/>
        </w:rPr>
        <w:t>21. 2026朝阳期末Q20</w:t>
      </w:r>
    </w:p>
    <w:p>
      <w:r>
        <w:rPr>
          <w:rFonts w:ascii="宋体" w:hAnsi="宋体" w:eastAsia="宋体"/>
          <w:b/>
          <w:sz w:val="21"/>
        </w:rPr>
        <w:t>【材料触发点】</w:t>
      </w:r>
      <w:r>
        <w:rPr>
          <w:rFonts w:ascii="宋体" w:hAnsi="宋体" w:eastAsia="宋体"/>
          <w:b w:val="0"/>
          <w:sz w:val="21"/>
        </w:rPr>
        <w:t xml:space="preserve"> 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【得分层次】</w:t>
      </w:r>
      <w:r>
        <w:rPr>
          <w:rFonts w:ascii="宋体" w:hAnsi="宋体" w:eastAsia="宋体"/>
          <w:b w:val="0"/>
          <w:sz w:val="21"/>
        </w:rPr>
        <w:t xml:space="preserve"> 8分；和平发展、政治、经济、我国国家利益四个角度各2分，每个角度按背景1分+目标1分处理。</w:t>
      </w:r>
    </w:p>
    <w:p>
      <w:r>
        <w:rPr>
          <w:rFonts w:ascii="宋体" w:hAnsi="宋体" w:eastAsia="宋体"/>
          <w:b/>
          <w:sz w:val="21"/>
        </w:rPr>
        <w:t>【答案落点】</w:t>
      </w:r>
      <w:r>
        <w:rPr>
          <w:rFonts w:ascii="宋体" w:hAnsi="宋体" w:eastAsia="宋体"/>
          <w:b w:val="0"/>
          <w:sz w:val="21"/>
        </w:rPr>
        <w:t xml:space="preserve"> 中国作为负责任大国更有作为，推动构建人类命运共同体，服务国家发展大局，促进世界的和平与共同发展。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pPr>
        <w:pStyle w:val="5"/>
      </w:pPr>
      <w:r>
        <w:rPr>
          <w:rFonts w:eastAsia="黑体"/>
        </w:rPr>
        <w:t>核心答题点：四大全球倡议相互促进、有机统一，系统推动构建人类命运共同体</w:t>
      </w:r>
    </w:p>
    <w:p>
      <w:pPr>
        <w:spacing w:before="120"/>
      </w:pPr>
      <w:r>
        <w:rPr>
          <w:rFonts w:ascii="黑体" w:hAnsi="黑体" w:eastAsia="黑体"/>
          <w:b/>
          <w:color w:val="1F497D"/>
          <w:sz w:val="22"/>
        </w:rPr>
        <w:t>1. 2026东城期末Q20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设问问“四大全球倡议如何系统推动构建人类命运共同体”，必须先将四大倡议和人类命运共同体核心内涵“五个世界”对应起来。</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设问问“四大全球倡议如何系统推动构建人类命运共同体”，必须先将四大倡议和人类命运共同体核心内涵“五个世界”对应起来。题目要分析四大倡议如何系统推动人类命运共同体，必须先写一句总纲，把四大倡议和"五个世界"内涵对上号。先写一句总论，把四大倡议接到建设持久和平、普遍安全、共同繁荣、开放包容、清洁美丽的世界，再去分写发展、安全、文明、治理四个维度。</w:t>
      </w:r>
    </w:p>
    <w:p>
      <w:r>
        <w:rPr>
          <w:rFonts w:ascii="宋体" w:hAnsi="宋体" w:eastAsia="宋体"/>
          <w:b/>
          <w:sz w:val="21"/>
        </w:rPr>
        <w:t xml:space="preserve">【答案落点】 </w:t>
      </w:r>
      <w:r>
        <w:rPr>
          <w:rFonts w:ascii="宋体" w:hAnsi="宋体" w:eastAsia="宋体"/>
          <w:b/>
          <w:sz w:val="21"/>
        </w:rPr>
        <w:t>携手构建人类命运共同体，就是要建设持久和平、普遍安全、共同繁荣、开放包容、清洁美丽的世界，四大全球倡议分别从发展、安全、文明、治理维度服务这一总体目标。</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题目问“如何系统推动”，必须把发展、安全、文明、治理四个倡议合成相互促进的整体，而不是并列罗列四个口号。</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r>
        <w:rPr>
          <w:rFonts w:ascii="宋体" w:hAnsi="宋体" w:eastAsia="宋体"/>
          <w:b/>
          <w:sz w:val="21"/>
        </w:rPr>
        <w:t xml:space="preserve">【答案落点】 </w:t>
      </w:r>
      <w:r>
        <w:rPr>
          <w:rFonts w:ascii="宋体" w:hAnsi="宋体" w:eastAsia="宋体"/>
          <w:b/>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2025西城一模Q21</w:t>
      </w:r>
    </w:p>
    <w:p>
      <w:r>
        <w:rPr>
          <w:rFonts w:ascii="宋体" w:hAnsi="宋体" w:eastAsia="宋体"/>
          <w:b/>
          <w:sz w:val="21"/>
        </w:rPr>
        <w:t>【材料触发点】</w:t>
      </w:r>
      <w:r>
        <w:rPr>
          <w:rFonts w:ascii="宋体" w:hAnsi="宋体" w:eastAsia="宋体"/>
          <w:b w:val="0"/>
          <w:sz w:val="21"/>
        </w:rPr>
        <w:t xml:space="preserve"> 第（2）问要求举例说明中国提供的国际公共产品，若举“一带一路”，就要把它同国际经济合作机会和经济全球化正确方向连接起来。</w:t>
      </w:r>
    </w:p>
    <w:p>
      <w:r>
        <w:rPr>
          <w:rFonts w:ascii="宋体" w:hAnsi="宋体" w:eastAsia="宋体"/>
          <w:b/>
          <w:sz w:val="21"/>
        </w:rPr>
        <w:t>【设问】</w:t>
      </w:r>
      <w:r>
        <w:rPr>
          <w:rFonts w:ascii="宋体" w:hAnsi="宋体" w:eastAsia="宋体"/>
          <w:b w:val="0"/>
          <w:sz w:val="21"/>
        </w:rPr>
        <w:t xml:space="preserve"> （1）运用所学，解释“我国的发展理念成为国际公共产品”这一现象。（6分）（2）我国还提供了哪些国际公共产品？试举一例简要说明。（2分）</w:t>
      </w:r>
    </w:p>
    <w:p>
      <w:r>
        <w:rPr>
          <w:rFonts w:ascii="宋体" w:hAnsi="宋体" w:eastAsia="宋体"/>
          <w:b/>
          <w:sz w:val="21"/>
        </w:rPr>
        <w:t>【得分层次】</w:t>
      </w:r>
      <w:r>
        <w:rPr>
          <w:rFonts w:ascii="宋体" w:hAnsi="宋体" w:eastAsia="宋体"/>
          <w:b w:val="0"/>
          <w:sz w:val="21"/>
        </w:rPr>
        <w:t xml:space="preserve"> 按设问分层：第(1)问6分；第(2)问2分。</w:t>
      </w:r>
    </w:p>
    <w:p>
      <w:r>
        <w:rPr>
          <w:rFonts w:ascii="宋体" w:hAnsi="宋体" w:eastAsia="宋体"/>
          <w:b/>
          <w:sz w:val="21"/>
        </w:rPr>
        <w:t>【答案落点】</w:t>
      </w:r>
      <w:r>
        <w:rPr>
          <w:rFonts w:ascii="宋体" w:hAnsi="宋体" w:eastAsia="宋体"/>
          <w:b w:val="0"/>
          <w:sz w:val="21"/>
        </w:rPr>
        <w:t xml:space="preserve"> 如人类命运共同体理念、三大倡议成为国际公共产品，相互促进、有机统一，推动全球合作与共同发展，贡献中国智慧。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中国：理念蕴含普遍价值，能够形成共识、促成合作和发展、应对全人类共同问题和共同挑战；贡献中国智慧、中国方案、中国力量</w:t>
      </w:r>
      <w:r>
        <w:rPr>
          <w:rFonts w:ascii="宋体" w:hAnsi="宋体" w:eastAsia="宋体"/>
          <w:b w:val="0"/>
          <w:sz w:val="21"/>
        </w:rPr>
      </w:r>
    </w:p>
    <w:p>
      <w:pPr>
        <w:pStyle w:val="5"/>
      </w:pPr>
      <w:r>
        <w:rPr>
          <w:rFonts w:eastAsia="黑体"/>
        </w:rPr>
        <w:t>核心答题点：全球发展倡议：以发展促繁荣</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四大全球倡议要系统推动人类命运共同体，发展倡议对应共同繁荣这个物质根基。</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落到为人类命运共同体奠定共同繁荣的物质根基。</w:t>
      </w:r>
    </w:p>
    <w:p>
      <w:r>
        <w:rPr>
          <w:rFonts w:ascii="宋体" w:hAnsi="宋体" w:eastAsia="宋体"/>
          <w:b/>
          <w:sz w:val="21"/>
        </w:rPr>
        <w:t xml:space="preserve">【答案落点】 </w:t>
      </w:r>
      <w:r>
        <w:rPr>
          <w:rFonts w:ascii="宋体" w:hAnsi="宋体" w:eastAsia="宋体"/>
          <w:b/>
          <w:sz w:val="21"/>
        </w:rPr>
        <w:t>全球发展倡议以发展促繁荣，坚持互利共赢、正确义利观和共商共建共享，在发展合作中共享机遇，为构建人类命运共同体奠定共同繁荣的物质根基。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材料列举共建“一带一路”、“小而美”项目、合作发展基金等具体行动，说明全球发展倡议的路径是合作援助，效果是增强发展中国家内生动力并促进世界经济。</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 xml:space="preserve">【得分层次】 </w:t>
      </w:r>
      <w:r>
        <w:rPr>
          <w:rFonts w:ascii="宋体" w:hAnsi="宋体" w:eastAsia="宋体"/>
          <w:b w:val="0"/>
          <w:sz w:val="21"/>
        </w:rPr>
        <w:t>7分；等级题，观点、知识运用、论述逻辑与条理共同决定分值。</w:t>
      </w:r>
    </w:p>
    <w:p>
      <w:r>
        <w:rPr>
          <w:rFonts w:ascii="宋体" w:hAnsi="宋体" w:eastAsia="宋体"/>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r>
        <w:rPr>
          <w:rFonts w:ascii="宋体" w:hAnsi="宋体" w:eastAsia="宋体"/>
          <w:b/>
          <w:sz w:val="21"/>
        </w:rPr>
        <w:t xml:space="preserve">【答案落点】 </w:t>
      </w:r>
      <w:r>
        <w:rPr>
          <w:rFonts w:ascii="宋体" w:hAnsi="宋体" w:eastAsia="宋体"/>
          <w:b/>
          <w:sz w:val="21"/>
        </w:rPr>
        <w:t>全球发展倡议通过共建“一带一路”、“小而美”项目和合作发展基金等合作援助，为世界发展合作开辟新空间、提供新机遇、注入新动力，增强发展中国家的发展内生动力，繁荣世界经济。</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3. 2026海淀二模Q20(2)</w:t>
      </w:r>
    </w:p>
    <w:p>
      <w:r>
        <w:rPr>
          <w:rFonts w:ascii="宋体" w:hAnsi="宋体" w:eastAsia="宋体"/>
          <w:b/>
          <w:sz w:val="21"/>
        </w:rPr>
        <w:t xml:space="preserve">【材料触发点】 </w:t>
      </w:r>
      <w:r>
        <w:rPr>
          <w:rFonts w:ascii="宋体" w:hAnsi="宋体" w:eastAsia="宋体"/>
          <w:b w:val="0"/>
          <w:sz w:val="21"/>
        </w:rPr>
        <w:t>全球发展倡议本身就是题目主题，材料要求把中国倡议与国际发展合作实践连接起来。</w:t>
      </w:r>
    </w:p>
    <w:p>
      <w:r>
        <w:rPr>
          <w:rFonts w:ascii="宋体" w:hAnsi="宋体" w:eastAsia="宋体"/>
          <w:b/>
          <w:sz w:val="21"/>
        </w:rPr>
        <w:t xml:space="preserve">【设问】 </w:t>
      </w:r>
      <w:r>
        <w:rPr>
          <w:rFonts w:ascii="宋体" w:hAnsi="宋体" w:eastAsia="宋体"/>
          <w:b w:val="0"/>
          <w:sz w:val="21"/>
        </w:rPr>
        <w:t>结合材料，运用《当代国际政治与经济》知识，围绕全球发展倡议从合作理念到丰富实践这一主题，撰写一篇短评。</w:t>
      </w:r>
    </w:p>
    <w:p>
      <w:r>
        <w:rPr>
          <w:rFonts w:ascii="宋体" w:hAnsi="宋体" w:eastAsia="宋体"/>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r>
        <w:rPr>
          <w:rFonts w:ascii="宋体" w:hAnsi="宋体" w:eastAsia="宋体"/>
          <w:b/>
          <w:sz w:val="21"/>
        </w:rPr>
        <w:t xml:space="preserve">【答案落点】 </w:t>
      </w:r>
      <w:r>
        <w:rPr>
          <w:rFonts w:ascii="宋体" w:hAnsi="宋体" w:eastAsia="宋体"/>
          <w:b/>
          <w:sz w:val="21"/>
        </w:rPr>
        <w:t>全球发展倡议是中国面向国际社会提供的重要公共产品，通过合作理念和丰富实践推动各国共享发展机遇。</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中国：从中国主张到国际共识，从合作理念到共同行动</w:t>
      </w:r>
      <w:r>
        <w:rPr>
          <w:rFonts w:ascii="宋体" w:hAnsi="宋体" w:eastAsia="宋体"/>
          <w:b w:val="0"/>
          <w:sz w:val="21"/>
        </w:rPr>
      </w:r>
    </w:p>
    <w:p>
      <w:pPr>
        <w:pStyle w:val="5"/>
      </w:pPr>
      <w:r>
        <w:rPr>
          <w:rFonts w:eastAsia="黑体"/>
        </w:rPr>
        <w:t>核心答题点：全球安全倡议：以安全保稳定</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促成沙特伊朗历史性和解、推动建立国际调解院等行动，体现安全倡议维护和平稳定的功能。</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落到为人类命运共同体筑牢和平屏障。</w:t>
      </w:r>
    </w:p>
    <w:p>
      <w:r>
        <w:rPr>
          <w:rFonts w:ascii="宋体" w:hAnsi="宋体" w:eastAsia="宋体"/>
          <w:b/>
          <w:sz w:val="21"/>
        </w:rPr>
        <w:t xml:space="preserve">【答案落点】 </w:t>
      </w:r>
      <w:r>
        <w:rPr>
          <w:rFonts w:ascii="宋体" w:hAnsi="宋体" w:eastAsia="宋体"/>
          <w:b/>
          <w:sz w:val="21"/>
        </w:rPr>
        <w:t>全球安全倡议以安全保稳定，倡导相互尊重、平等协商和安全互信，在维护和平中筑牢构建人类命运共同体的和平屏障。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材料把全球安全倡议与维和行动、全球安全挑战放在一起，要求把中国路径写成和平协商、联合国宪章原则和共赢安全的统一链条。</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 xml:space="preserve">【得分层次】 </w:t>
      </w:r>
      <w:r>
        <w:rPr>
          <w:rFonts w:ascii="宋体" w:hAnsi="宋体" w:eastAsia="宋体"/>
          <w:b w:val="0"/>
          <w:sz w:val="21"/>
        </w:rPr>
        <w:t>7分；等级题，观点、知识运用、论述逻辑与条理共同决定分值。</w:t>
      </w:r>
    </w:p>
    <w:p>
      <w:r>
        <w:rPr>
          <w:rFonts w:ascii="宋体" w:hAnsi="宋体" w:eastAsia="宋体"/>
          <w:b/>
          <w:sz w:val="21"/>
        </w:rPr>
        <w:t>【为什么能想到】</w:t>
      </w:r>
      <w:r>
        <w:t xml:space="preserve">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落到建设持久和平、普遍安全的世界。</w:t>
      </w:r>
    </w:p>
    <w:p>
      <w:r>
        <w:rPr>
          <w:rFonts w:ascii="宋体" w:hAnsi="宋体" w:eastAsia="宋体"/>
          <w:b/>
          <w:sz w:val="21"/>
        </w:rPr>
        <w:t xml:space="preserve">【答案落点】 </w:t>
      </w:r>
      <w:r>
        <w:rPr>
          <w:rFonts w:ascii="宋体" w:hAnsi="宋体" w:eastAsia="宋体"/>
          <w:b/>
          <w:sz w:val="21"/>
        </w:rPr>
        <w:t>全球安全倡议通过参与联合国维和行动，主张在联合国宪章宗旨和原则下通过对话协商和平解决国际争端，以共赢思维应对安全挑战，推动建设持久和平、普遍安全的世界。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核心答题点：全球文明倡议：以文明增互信</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推动设立“文明对话国际日”对应文明交流互鉴和增进互信。</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落到为人类命运共同体提供精神纽带。</w:t>
      </w:r>
    </w:p>
    <w:p>
      <w:r>
        <w:rPr>
          <w:rFonts w:ascii="宋体" w:hAnsi="宋体" w:eastAsia="宋体"/>
          <w:b/>
          <w:sz w:val="21"/>
        </w:rPr>
        <w:t xml:space="preserve">【答案落点】 </w:t>
      </w:r>
      <w:r>
        <w:rPr>
          <w:rFonts w:ascii="宋体" w:hAnsi="宋体" w:eastAsia="宋体"/>
          <w:b/>
          <w:sz w:val="21"/>
        </w:rPr>
        <w:t>全球文明倡议以文明增互信，倡导文明交流互鉴、平等包容文明观和全人类共同价值，为构建人类命运共同体提供精神纽带。</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材料说明不同文明交流、碰撞甚至冲突日趋频繁，文明倡议的答题重点是通过民间外交、公共外交和交流互鉴化解隔阂、促进民心相通。</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 xml:space="preserve">【得分层次】 </w:t>
      </w:r>
      <w:r>
        <w:rPr>
          <w:rFonts w:ascii="宋体" w:hAnsi="宋体" w:eastAsia="宋体"/>
          <w:b w:val="0"/>
          <w:sz w:val="21"/>
        </w:rPr>
        <w:t>7分；等级题，观点、知识运用、论述逻辑与条理共同决定分值。</w:t>
      </w:r>
    </w:p>
    <w:p>
      <w:r>
        <w:rPr>
          <w:rFonts w:ascii="宋体" w:hAnsi="宋体" w:eastAsia="宋体"/>
          <w:b/>
          <w:sz w:val="21"/>
        </w:rPr>
        <w:t>【为什么能想到】</w:t>
      </w:r>
      <w:r>
        <w:t xml:space="preserve"> 材料说明不同文明交流、碰撞甚至冲突日趋频繁，文明倡议的答题重点是通过民间外交、公共外交和交流互鉴化解隔阂、促进民心相通。题目让学生说明三大倡议如何助力人类走向美好未来，文明倡议要落到化解文明隔阂、促进民心相通。把民间外交、公共外交作为文明交流互鉴的渠道，再写传承创新和促进民心相通，落到建设开放包容的世界。</w:t>
      </w:r>
    </w:p>
    <w:p>
      <w:r>
        <w:rPr>
          <w:rFonts w:ascii="宋体" w:hAnsi="宋体" w:eastAsia="宋体"/>
          <w:b/>
          <w:sz w:val="21"/>
        </w:rPr>
        <w:t xml:space="preserve">【答案落点】 </w:t>
      </w:r>
      <w:r>
        <w:rPr>
          <w:rFonts w:ascii="宋体" w:hAnsi="宋体" w:eastAsia="宋体"/>
          <w:b/>
          <w:sz w:val="21"/>
        </w:rPr>
        <w:t>面对不同文明交流碰撞甚至冲突日趋频繁，全球文明倡议通过民间外交、公共外交推动文明交流互鉴、传承创新，促进民心相通、各国人民相知相亲，建设开放包容的世界。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核心答题点：全球治理倡议：以治理求公正</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全球治理难题和国际调解院等实践说明治理倡议要指向制度保障和公平治理。</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落到为人类命运共同体提供制度保障。</w:t>
      </w:r>
    </w:p>
    <w:p>
      <w:r>
        <w:rPr>
          <w:rFonts w:ascii="宋体" w:hAnsi="宋体" w:eastAsia="宋体"/>
          <w:b/>
          <w:sz w:val="21"/>
        </w:rPr>
        <w:t xml:space="preserve">【答案落点】 </w:t>
      </w:r>
      <w:r>
        <w:rPr>
          <w:rFonts w:ascii="宋体" w:hAnsi="宋体" w:eastAsia="宋体"/>
          <w:b/>
          <w:sz w:val="21"/>
        </w:rPr>
        <w:t>全球治理倡议以治理求公正，推动完善全球治理、在公平治理中实现共赢，为构建人类命运共同体提供制度保障。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核心答题点：从中国主张到国际共识，从合作理念到共同行动</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共建“一带一路”、促成沙特伊朗历史性和解、文明对话国际日和国际调解院，都是全球倡议从理念落到共同行动的实践证据。</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共建“一带一路”、促成沙特伊朗历史性和解、文明对话国际日和国际调解院，都是全球倡议从理念落到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落到不断推动构建人类命运共同体。</w:t>
      </w:r>
    </w:p>
    <w:p>
      <w:r>
        <w:rPr>
          <w:rFonts w:ascii="宋体" w:hAnsi="宋体" w:eastAsia="宋体"/>
          <w:b/>
          <w:sz w:val="21"/>
        </w:rPr>
        <w:t xml:space="preserve">【答案落点】 </w:t>
      </w:r>
      <w:r>
        <w:rPr>
          <w:rFonts w:ascii="宋体" w:hAnsi="宋体" w:eastAsia="宋体"/>
          <w:b/>
          <w:sz w:val="21"/>
        </w:rPr>
        <w:t>四大全球倡议通过共建“一带一路”、劝和促谈、文明对话和国际调解等实践，从中国主张走向国际共识，从合作理念走向共同行动，不断推动构建人类命运共同体。</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r>
        <w:rPr>
          <w:rFonts w:ascii="宋体" w:hAnsi="宋体" w:eastAsia="宋体"/>
          <w:b w:val="0"/>
          <w:sz w:val="21"/>
        </w:rPr>
      </w:r>
    </w:p>
    <w:p>
      <w:pPr>
        <w:spacing w:before="120"/>
      </w:pPr>
      <w:r>
        <w:rPr>
          <w:rFonts w:ascii="黑体" w:hAnsi="黑体" w:eastAsia="黑体"/>
          <w:b/>
          <w:color w:val="1F497D"/>
          <w:sz w:val="22"/>
        </w:rPr>
        <w:t>2.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全球发展倡议已从中国主张扩大到国际共识、从合作理念拓展到丰富实践，以50项重要举措把合作理念落为共同行动。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w:t>
      </w:r>
      <w:r>
        <w:rPr>
          <w:rFonts w:ascii="宋体" w:hAnsi="宋体" w:eastAsia="宋体"/>
          <w:b w:val="0"/>
          <w:sz w:val="21"/>
        </w:rPr>
      </w:r>
    </w:p>
    <w:p>
      <w:pPr>
        <w:pStyle w:val="5"/>
      </w:pPr>
      <w:r>
        <w:rPr>
          <w:rFonts w:eastAsia="黑体"/>
        </w:rPr>
        <w:t>核心答题点：理念蕴含普遍价值，能够形成共识、促成合作和发展、应对全人类共同问题和共同挑战</w:t>
      </w:r>
    </w:p>
    <w:p>
      <w:pPr>
        <w:spacing w:before="120"/>
      </w:pPr>
      <w:r>
        <w:rPr>
          <w:rFonts w:ascii="黑体" w:hAnsi="黑体" w:eastAsia="黑体"/>
          <w:b/>
          <w:color w:val="1F497D"/>
          <w:sz w:val="22"/>
        </w:rPr>
        <w:t>1. 2025西城一模Q21</w:t>
      </w:r>
    </w:p>
    <w:p>
      <w:r>
        <w:rPr>
          <w:rFonts w:ascii="宋体" w:hAnsi="宋体" w:eastAsia="宋体"/>
          <w:b/>
          <w:sz w:val="21"/>
        </w:rPr>
        <w:t xml:space="preserve">【材料触发点】 </w:t>
      </w:r>
      <w:r>
        <w:rPr>
          <w:rFonts w:ascii="宋体" w:hAnsi="宋体" w:eastAsia="宋体"/>
          <w:b w:val="0"/>
          <w:sz w:val="21"/>
        </w:rPr>
        <w:t>题目解释中国发展理念为什么成为国际公共产品，关键是说明这些理念具有跨国适用价值，能回应共同挑战并促成国际合作。</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 xml:space="preserve">【得分层次】 </w:t>
      </w:r>
      <w:r>
        <w:rPr>
          <w:rFonts w:ascii="宋体" w:hAnsi="宋体" w:eastAsia="宋体"/>
          <w:b w:val="0"/>
          <w:sz w:val="21"/>
        </w:rPr>
        <w:t>按设问分层：第(1)问6分；第(2)问2分。</w:t>
      </w:r>
    </w:p>
    <w:p>
      <w:r>
        <w:rPr>
          <w:rFonts w:ascii="宋体" w:hAnsi="宋体" w:eastAsia="宋体"/>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r>
        <w:rPr>
          <w:rFonts w:ascii="宋体" w:hAnsi="宋体" w:eastAsia="宋体"/>
          <w:b/>
          <w:sz w:val="21"/>
        </w:rPr>
        <w:t xml:space="preserve">【答案落点】 </w:t>
      </w:r>
      <w:r>
        <w:rPr>
          <w:rFonts w:ascii="宋体" w:hAnsi="宋体" w:eastAsia="宋体"/>
          <w:b/>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中国：贡献中国智慧、中国方案、中国力量；四大全球倡议相互促进、有机统一，系统推动构建人类命运共同体</w:t>
      </w:r>
      <w:r>
        <w:rPr>
          <w:rFonts w:ascii="宋体" w:hAnsi="宋体" w:eastAsia="宋体"/>
          <w:b w:val="0"/>
          <w:sz w:val="21"/>
        </w:rPr>
      </w:r>
    </w:p>
    <w:p>
      <w:pPr>
        <w:pStyle w:val="5"/>
      </w:pPr>
      <w:r>
        <w:rPr>
          <w:rFonts w:eastAsia="黑体"/>
        </w:rPr>
        <w:t>核心答题点：推动构建中拉命运共同体</w:t>
      </w:r>
    </w:p>
    <w:p>
      <w:pPr>
        <w:spacing w:before="120"/>
      </w:pPr>
      <w:r>
        <w:rPr>
          <w:rFonts w:ascii="黑体" w:hAnsi="黑体" w:eastAsia="黑体"/>
          <w:b/>
          <w:color w:val="1F497D"/>
          <w:sz w:val="22"/>
        </w:rPr>
        <w:t>1. 2026丰台期末Q20（中拉命运共同体）</w:t>
      </w:r>
    </w:p>
    <w:p>
      <w:r>
        <w:rPr>
          <w:rFonts w:ascii="宋体" w:hAnsi="宋体" w:eastAsia="宋体"/>
          <w:b/>
          <w:sz w:val="21"/>
        </w:rPr>
        <w:t xml:space="preserve">【材料触发点】 </w:t>
      </w:r>
      <w:r>
        <w:rPr>
          <w:rFonts w:ascii="宋体" w:hAnsi="宋体" w:eastAsia="宋体"/>
          <w:b w:val="0"/>
          <w:sz w:val="21"/>
        </w:rPr>
        <w:t>设问问"五大工程"如何扩大中拉利益汇合点。要把团结／发展／文明／和平／民心五项工程分别接到共同利益、合作领域和机制支撑，不能把材料里的结果句当成设问。</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r>
        <w:rPr>
          <w:rFonts w:ascii="宋体" w:hAnsi="宋体" w:eastAsia="宋体"/>
          <w:b/>
          <w:sz w:val="21"/>
        </w:rPr>
        <w:t xml:space="preserve">【答案落点】 </w:t>
      </w:r>
      <w:r>
        <w:rPr>
          <w:rFonts w:ascii="宋体" w:hAnsi="宋体" w:eastAsia="宋体"/>
          <w:b/>
          <w:sz w:val="21"/>
        </w:rPr>
        <w:t>中拉"五大工程"覆盖团结、发展、文明、和平、民心五大领域，扩大中拉利益汇合点，推动构建中拉命运共同体新篇章。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核心答题点：共同落实全球发展倡议</w:t>
      </w:r>
    </w:p>
    <w:p>
      <w:pPr>
        <w:spacing w:before="120"/>
      </w:pPr>
      <w:r>
        <w:rPr>
          <w:rFonts w:ascii="黑体" w:hAnsi="黑体" w:eastAsia="黑体"/>
          <w:b/>
          <w:color w:val="1F497D"/>
          <w:sz w:val="22"/>
        </w:rPr>
        <w:t>1. 2026丰台期末Q20（全球发展倡议）</w:t>
      </w:r>
    </w:p>
    <w:p>
      <w:r>
        <w:rPr>
          <w:rFonts w:ascii="宋体" w:hAnsi="宋体" w:eastAsia="宋体"/>
          <w:b/>
          <w:sz w:val="21"/>
        </w:rPr>
        <w:t xml:space="preserve">【材料触发点】 </w:t>
      </w:r>
      <w:r>
        <w:rPr>
          <w:rFonts w:ascii="宋体" w:hAnsi="宋体" w:eastAsia="宋体"/>
          <w:b w:val="0"/>
          <w:sz w:val="21"/>
        </w:rPr>
        <w:t>设问问"发展工程"如何作用于双方现代化。要回答中国发展合作的中国方案抓手，必须用"全球发展倡议"作为中国对外发展合作的总倡议名——以中国主张接到拉美现代化目标。</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r>
        <w:rPr>
          <w:rFonts w:ascii="宋体" w:hAnsi="宋体" w:eastAsia="宋体"/>
          <w:b/>
          <w:sz w:val="21"/>
        </w:rPr>
        <w:t xml:space="preserve">【答案落点】 </w:t>
      </w:r>
      <w:r>
        <w:rPr>
          <w:rFonts w:ascii="宋体" w:hAnsi="宋体" w:eastAsia="宋体"/>
          <w:b/>
          <w:sz w:val="21"/>
        </w:rPr>
        <w:t>中拉双方在"发展工程"中共同落实全球发展倡议，把中国发展合作主张与拉美现代化目标对接，推动双方共享发展机遇。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核心答题点：倡导文明平等互鉴，弘扬全人类共同价值，尊重世界文明多样性</w:t>
      </w:r>
    </w:p>
    <w:p>
      <w:pPr>
        <w:spacing w:before="120"/>
      </w:pPr>
      <w:r>
        <w:rPr>
          <w:rFonts w:ascii="黑体" w:hAnsi="黑体" w:eastAsia="黑体"/>
          <w:b/>
          <w:color w:val="1F497D"/>
          <w:sz w:val="22"/>
        </w:rPr>
        <w:t>1. 2025朝阳期末Q21中国特色大国外交营造良好外部环境（外部文化与国际舆论环境）</w:t>
      </w:r>
    </w:p>
    <w:p>
      <w:r>
        <w:rPr>
          <w:rFonts w:ascii="宋体" w:hAnsi="宋体" w:eastAsia="宋体"/>
          <w:b/>
          <w:sz w:val="21"/>
        </w:rPr>
        <w:t xml:space="preserve">【材料触发点】 </w:t>
      </w:r>
      <w:r>
        <w:rPr>
          <w:rFonts w:ascii="宋体" w:hAnsi="宋体" w:eastAsia="宋体"/>
          <w:b w:val="0"/>
          <w:sz w:val="21"/>
        </w:rPr>
        <w:t>题面在外部文化和国际舆论环境部分提到"意识形态分歧""文化冲突"等外部风险；中国要通过文明多样性和文明互鉴消解隔阂，营造良好的国际舆论环境。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r>
        <w:t xml:space="preserve">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落到文明交流超越文明隔阂、文明互鉴超越文明冲突、文明共存超越文明优越，最后归到尊重世界文明多样性、倡导文明平等互鉴。</w:t>
      </w:r>
    </w:p>
    <w:p>
      <w:r>
        <w:rPr>
          <w:rFonts w:ascii="宋体" w:hAnsi="宋体" w:eastAsia="宋体"/>
          <w:b/>
          <w:sz w:val="21"/>
        </w:rPr>
        <w:t xml:space="preserve">【答案落点】 </w:t>
      </w:r>
      <w:r>
        <w:rPr>
          <w:rFonts w:ascii="宋体" w:hAnsi="宋体" w:eastAsia="宋体"/>
          <w:b/>
          <w:sz w:val="21"/>
        </w:rPr>
        <w:t>中国尊重世界文明多样性，以文明交流超越文明隔阂、以文明互鉴超越文明冲突、以文明共存超越文明优越，为中国式现代化营造良好的外部文化和国际舆论环境。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文明工程共同落实全球文明倡议,树立平等、互鉴、对话、包容的文明观,弘扬全人类共同价值,扩大中拉文明层面的利益汇合点。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【材料触发点】</w:t>
      </w:r>
      <w:r>
        <w:rPr>
          <w:rFonts w:ascii="宋体" w:hAnsi="宋体" w:eastAsia="宋体"/>
          <w:b w:val="0"/>
          <w:sz w:val="21"/>
        </w:rPr>
        <w:t xml:space="preserve"> 设问要求理解“今天的中国，明天的世界”，作答要求把“让经济全球化更有活力”列为可写方向；材料中的微电网、打井、物流、希望农场等项目强调发展成果被更多国家共享。</w:t>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【得分层次】</w:t>
      </w:r>
      <w:r>
        <w:rPr>
          <w:rFonts w:ascii="宋体" w:hAnsi="宋体" w:eastAsia="宋体"/>
          <w:b w:val="0"/>
          <w:sz w:val="21"/>
        </w:rPr>
        <w:t xml:space="preserve"> 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【答案落点】</w:t>
      </w:r>
      <w:r>
        <w:rPr>
          <w:rFonts w:ascii="宋体" w:hAnsi="宋体" w:eastAsia="宋体"/>
          <w:b w:val="0"/>
          <w:sz w:val="21"/>
        </w:rPr>
        <w:t xml:space="preserve"> 中国倡导文明平等互鉴、弘扬全人类共同价值、尊重世界文明多样性,以共享发展、促进文明互鉴让明天的世界更加美好。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w:t>
      </w:r>
      <w:r>
        <w:rPr>
          <w:rFonts w:ascii="宋体" w:hAnsi="宋体" w:eastAsia="宋体"/>
          <w:b w:val="0"/>
          <w:sz w:val="21"/>
        </w:rPr>
        <w:t xml:space="preserve"> 结合材料，运用《当代国际政治与经济》知识，阐释“中国需要联合国，联合国也需要中国”。</w:t>
      </w:r>
    </w:p>
    <w:p>
      <w:r>
        <w:rPr>
          <w:rFonts w:ascii="宋体" w:hAnsi="宋体" w:eastAsia="宋体"/>
          <w:b/>
          <w:sz w:val="21"/>
        </w:rPr>
        <w:t>【答案落点】</w:t>
      </w:r>
      <w:r>
        <w:rPr>
          <w:rFonts w:ascii="宋体" w:hAnsi="宋体" w:eastAsia="宋体"/>
          <w:b w:val="0"/>
          <w:sz w:val="21"/>
        </w:rPr>
        <w:t xml:space="preserve"> 中国在联合国弘扬全人类共同价值、倡导文明平等互鉴，凝聚国际共识，故联合国也需要中国。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5.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倡议弘扬全人类共同价值、尊重世界文明多样性，契合各国共同愿望，因而引发广泛共鸣与认同。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构建人类命运共同体；推动国际关系民主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6.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全球文明倡议倡导文明交流互鉴、平等包容，弘扬全人类共同价值，以文明增互信，为构建人类命运共同体凝聚精神纽带。</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r>
        <w:rPr>
          <w:rFonts w:ascii="宋体" w:hAnsi="宋体" w:eastAsia="宋体"/>
          <w:b w:val="0"/>
          <w:sz w:val="21"/>
        </w:rPr>
      </w:r>
    </w:p>
    <w:p>
      <w:pPr>
        <w:pStyle w:val="4"/>
      </w:pPr>
      <w:r>
        <w:rPr>
          <w:rFonts w:eastAsia="黑体"/>
        </w:rPr>
        <w:t>责任</w:t>
      </w:r>
    </w:p>
    <w:p>
      <w:pPr>
        <w:pStyle w:val="5"/>
      </w:pPr>
      <w:r>
        <w:rPr>
          <w:rFonts w:eastAsia="黑体"/>
        </w:rPr>
        <w:t>核心答题点：坚持正确义利观</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题面从我国推进人工智能发展转向关注发展中国家需求、帮助全球南方能力建设和弥合智能鸿沟，作答要把本国发展同世界共同发展放在同一层说明。</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 xml:space="preserve">【得分层次】 </w:t>
      </w:r>
      <w:r>
        <w:rPr>
          <w:rFonts w:ascii="宋体" w:hAnsi="宋体" w:eastAsia="宋体"/>
          <w:b w:val="0"/>
          <w:sz w:val="21"/>
        </w:rPr>
        <w:t>总分结构：一层3分，两层6分，三层8分；每一层采用“总—分”结构（处理什么关系—如何处理关系），不能只罗列材料或空写教材词。</w:t>
      </w:r>
    </w:p>
    <w:p>
      <w:r>
        <w:rPr>
          <w:rFonts w:ascii="宋体" w:hAnsi="宋体" w:eastAsia="宋体"/>
          <w:b/>
          <w:sz w:val="21"/>
        </w:rPr>
        <w:t>【为什么能想到】</w:t>
      </w:r>
      <w:r>
        <w:t xml:space="preserve"> 题面从我国推进人工智能发展自然过渡到"发展中国家需求""帮助全球南方能力建设""弥合智能鸿沟"，材料的视角从内部跨到外部，指向"本国利益"与"他国关切"必须同时入题。问处理好"重要关系"——关键词是"关系"而不是"措施"；要解释为何中国发展不能与世界发展割裂，浅写成自家方案清单就丢了"关系"维度。先肯定维护本国利益、谋求自身发展的合理性，再把帮助全球南方能力建设、弥合智能鸿沟接为兼顾他国合理关切，最后落到坚持正确义利观、推动构建人类命运共同体。</w:t>
      </w:r>
    </w:p>
    <w:p>
      <w:r>
        <w:rPr>
          <w:rFonts w:ascii="宋体" w:hAnsi="宋体" w:eastAsia="宋体"/>
          <w:b/>
          <w:sz w:val="21"/>
        </w:rPr>
        <w:t xml:space="preserve">【答案落点】 </w:t>
      </w:r>
      <w:r>
        <w:rPr>
          <w:rFonts w:ascii="宋体" w:hAnsi="宋体" w:eastAsia="宋体"/>
          <w:b/>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2025西城二模Q19(2)</w:t>
      </w:r>
    </w:p>
    <w:p>
      <w:r>
        <w:rPr>
          <w:rFonts w:ascii="宋体" w:hAnsi="宋体" w:eastAsia="宋体"/>
          <w:b/>
          <w:sz w:val="21"/>
        </w:rPr>
        <w:t xml:space="preserve">【材料触发点】 </w:t>
      </w:r>
      <w:r>
        <w:rPr>
          <w:rFonts w:ascii="宋体" w:hAnsi="宋体" w:eastAsia="宋体"/>
          <w:b w:val="0"/>
          <w:sz w:val="21"/>
        </w:rPr>
        <w:t>对最不发达国家实行零关税，核心不是一般进口政策，而是中国以广阔市场支持较弱国家发展，体现正确义利观和大国担当。</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落到坚持正确义利观、在自身发展中帮助他国共同发展。</w:t>
      </w:r>
    </w:p>
    <w:p>
      <w:r>
        <w:rPr>
          <w:rFonts w:ascii="宋体" w:hAnsi="宋体" w:eastAsia="宋体"/>
          <w:b/>
          <w:sz w:val="21"/>
        </w:rPr>
        <w:t xml:space="preserve">【答案落点】 </w:t>
      </w:r>
      <w:r>
        <w:rPr>
          <w:rFonts w:ascii="宋体" w:hAnsi="宋体" w:eastAsia="宋体"/>
          <w:b/>
          <w:sz w:val="21"/>
        </w:rPr>
        <w:t>中国向最不发达国家开放广阔市场，坚持正确义利观，在追求自身发展的同时帮助发展中国家获得更多贸易机会。</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 xml:space="preserve">【材料触发点】 </w:t>
      </w:r>
      <w:r>
        <w:rPr>
          <w:rFonts w:ascii="宋体" w:hAnsi="宋体" w:eastAsia="宋体"/>
          <w:b w:val="0"/>
          <w:sz w:val="21"/>
        </w:rPr>
        <w:t>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落到坚持正确义利观、为完善全球治理提供中国智慧中国方案。</w:t>
      </w:r>
    </w:p>
    <w:p>
      <w:r>
        <w:rPr>
          <w:rFonts w:ascii="宋体" w:hAnsi="宋体" w:eastAsia="宋体"/>
          <w:b/>
          <w:sz w:val="21"/>
        </w:rPr>
        <w:t xml:space="preserve">【答案落点】 </w:t>
      </w:r>
      <w:r>
        <w:rPr>
          <w:rFonts w:ascii="宋体" w:hAnsi="宋体" w:eastAsia="宋体"/>
          <w:b/>
          <w:sz w:val="21"/>
        </w:rPr>
        <w:t>中国推动安理会讨论聚焦实质性问题，并同全球南方国家发起“和平之友”小组，为完善全球治理、构建新型国际关系和构建人类命运共同体贡献中国智慧和中国方案。</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【材料触发点】 </w:t>
      </w:r>
      <w:r>
        <w:rPr>
          <w:rFonts w:ascii="宋体" w:hAnsi="宋体" w:eastAsia="宋体"/>
          <w:b w:val="0"/>
          <w:sz w:val="21"/>
        </w:rPr>
        <w:t>顺义一模的“小而美”项目直接服务共建国家民生，体现中国在国际发展合作中兼顾道义、共同发展和自身责任。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落到坚持正确义利观、塑造负责任大国形象。</w:t>
      </w:r>
    </w:p>
    <w:p>
      <w:r>
        <w:rPr>
          <w:rFonts w:ascii="宋体" w:hAnsi="宋体" w:eastAsia="宋体"/>
          <w:b/>
          <w:sz w:val="21"/>
        </w:rPr>
        <w:t xml:space="preserve">【答案落点】 </w:t>
      </w:r>
      <w:r>
        <w:rPr>
          <w:rFonts w:ascii="宋体" w:hAnsi="宋体" w:eastAsia="宋体"/>
          <w:b/>
          <w:sz w:val="21"/>
        </w:rPr>
        <w:t>中国通过“小而美”项目帮助共建国家改善民生、促进发展，体现正确义利观和负责任大国形象。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2026丰台一模Q19（正确义利观）</w:t>
      </w:r>
    </w:p>
    <w:p>
      <w:r>
        <w:rPr>
          <w:rFonts w:ascii="宋体" w:hAnsi="宋体" w:eastAsia="宋体"/>
          <w:b/>
          <w:sz w:val="21"/>
        </w:rPr>
        <w:t xml:space="preserve">【材料触发点】 </w:t>
      </w:r>
      <w:r>
        <w:rPr>
          <w:rFonts w:ascii="宋体" w:hAnsi="宋体" w:eastAsia="宋体"/>
          <w:b w:val="0"/>
          <w:sz w:val="21"/>
        </w:rPr>
        <w:t>设问问"大国情怀与担当"。要回答中国如何处理义与利、自身利益与他国利益的关系，必须用"坚持正确义利观"作为外交价值观底色，与践行真正的多边主义并列。</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r>
        <w:rPr>
          <w:rFonts w:ascii="宋体" w:hAnsi="宋体" w:eastAsia="宋体"/>
          <w:b/>
          <w:sz w:val="21"/>
        </w:rPr>
        <w:t xml:space="preserve">【答案落点】 </w:t>
      </w:r>
      <w:r>
        <w:rPr>
          <w:rFonts w:ascii="宋体" w:hAnsi="宋体" w:eastAsia="宋体"/>
          <w:b/>
          <w:sz w:val="21"/>
        </w:rPr>
        <w:t>中国坚定维护联合国宪章的宗旨和原则，坚持正确义利观，积极践行真正的多边主义，致力于扩大同各国利益的汇合点，展现负责任大国担当。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2026顺义二模Q20</w:t>
      </w:r>
    </w:p>
    <w:p>
      <w:r>
        <w:rPr>
          <w:rFonts w:ascii="宋体" w:hAnsi="宋体" w:eastAsia="宋体"/>
          <w:b/>
          <w:sz w:val="21"/>
        </w:rPr>
        <w:t>【材料触发点】</w:t>
      </w:r>
      <w:r>
        <w:rPr>
          <w:rFonts w:ascii="宋体" w:hAnsi="宋体" w:eastAsia="宋体"/>
          <w:b w:val="0"/>
          <w:sz w:val="21"/>
        </w:rPr>
        <w:t xml:space="preserve"> 设问要求理解“今天的中国，明天的世界”，作答要求把“让经济全球化更有活力”列为可写方向；材料中的微电网、打井、物流、希望农场等项目强调发展成果被更多国家共享。</w:t>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【得分层次】</w:t>
      </w:r>
      <w:r>
        <w:rPr>
          <w:rFonts w:ascii="宋体" w:hAnsi="宋体" w:eastAsia="宋体"/>
          <w:b w:val="0"/>
          <w:sz w:val="21"/>
        </w:rPr>
        <w:t xml:space="preserve"> 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【答案落点】</w:t>
      </w:r>
      <w:r>
        <w:rPr>
          <w:rFonts w:ascii="宋体" w:hAnsi="宋体" w:eastAsia="宋体"/>
          <w:b w:val="0"/>
          <w:sz w:val="21"/>
        </w:rPr>
        <w:t xml:space="preserve"> 中国坚持正确义利观,义利相兼、摒弃零和思维,做全球发展的贡献者,真正实现"中国好,世界会更好"。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7.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中国坚持正确义利观，义利兼顾、以义为先，把农业技术无偿带给南方国家，惠及当地民生，成为南南合作的典范。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8.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我国外交坚持正确义利观，义利相兼、以义为先，深化互利合作，营造良好的外部发展环境。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9.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w:t>
      </w:r>
      <w:r>
        <w:rPr>
          <w:rFonts w:ascii="宋体" w:hAnsi="宋体" w:eastAsia="宋体"/>
          <w:b w:val="0"/>
          <w:sz w:val="21"/>
        </w:rPr>
        <w:t xml:space="preserve"> 结合材料二,运用《当代国际政治与经济》知识，说明中国"推动重塑全球能源治理格局"的理论逻辑和价值意蕴。</w:t>
      </w:r>
    </w:p>
    <w:p>
      <w:r>
        <w:rPr>
          <w:rFonts w:ascii="宋体" w:hAnsi="宋体" w:eastAsia="宋体"/>
          <w:b/>
          <w:sz w:val="21"/>
        </w:rPr>
        <w:t>【答案落点】</w:t>
      </w:r>
      <w:r>
        <w:rPr>
          <w:rFonts w:ascii="宋体" w:hAnsi="宋体" w:eastAsia="宋体"/>
          <w:b w:val="0"/>
          <w:sz w:val="21"/>
        </w:rPr>
        <w:t xml:space="preserve"> 中国与共建国家在绿色能源开发利用中存在共同利益，坚持正确义利观、共商共建共享，构建能源治理利益共同体。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pPr>
        <w:spacing w:before="120"/>
      </w:pPr>
      <w:r>
        <w:rPr>
          <w:rFonts w:ascii="黑体" w:hAnsi="黑体" w:eastAsia="黑体"/>
          <w:b/>
          <w:color w:val="1F497D"/>
          <w:sz w:val="22"/>
        </w:rPr>
        <w:t>10.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中国坚持正确义利观，以分享发展经验助力发展中国家持续发展，展现大国责任担当，推动构建人类命运共同体。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11.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中国在《联合国宪章》宗旨原则框架下，坚持正确义利观，以开源共享加强国际交流合作，积极参与全球治理。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12.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【得分层次】</w:t>
      </w:r>
      <w:r>
        <w:rPr>
          <w:rFonts w:ascii="宋体" w:hAnsi="宋体" w:eastAsia="宋体"/>
          <w:b w:val="0"/>
          <w:sz w:val="21"/>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【答案落点】</w:t>
      </w:r>
      <w:r>
        <w:rPr>
          <w:rFonts w:ascii="宋体" w:hAnsi="宋体" w:eastAsia="宋体"/>
          <w:b w:val="0"/>
          <w:sz w:val="21"/>
        </w:rPr>
        <w:t xml:space="preserve"> 中国坚持正确义利观、兼顾各国共同利益，为变乱交织的世界注入稳定性和确定性，彰显担当作为。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核心答题点：与发展中国家共享发展新机遇，惠民生增福祉，实现互利共赢</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中国对同中国建交的最不发达国家实行100%税目产品零关税，直接涉及发展中国家如何进入中国市场、改善民生并形成互利关系。</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落到帮助其惠民生增福祉、在开放合作中实现互利共赢。</w:t>
      </w:r>
    </w:p>
    <w:p>
      <w:r>
        <w:rPr>
          <w:rFonts w:ascii="宋体" w:hAnsi="宋体" w:eastAsia="宋体"/>
          <w:b/>
          <w:sz w:val="21"/>
        </w:rPr>
        <w:t xml:space="preserve">【答案落点】 </w:t>
      </w:r>
      <w:r>
        <w:rPr>
          <w:rFonts w:ascii="宋体" w:hAnsi="宋体" w:eastAsia="宋体"/>
          <w:b/>
          <w:sz w:val="21"/>
        </w:rPr>
        <w:t>中国给予最不发达国家零关税待遇，与发展中国家共享发展新机遇，帮助其惠民生增福祉，推动双方在开放合作中实现互利共赢。</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中国：坚持正确义利观；展现大国责任担当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发展工程共同落实全球发展倡议,与拉美共享发展新机遇,惠民生、增福祉,实现互利共赢,扩大中拉发展利益汇合点。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中国与发展中国家共享发展新机遇，科技小院培育人才、惠及民生、增进福祉，实现了双方互利共赢。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中国：中国推动构建人类命运共同体；中国坚持独立自主的和平外交政策；坚持正确义利观；南南合作与全球南方共同发展；贡献中国智慧、中国方案、中国力量；改善发展中国家民生并助力持续发展</w:t>
      </w:r>
      <w:r>
        <w:rPr>
          <w:rFonts w:ascii="宋体" w:hAnsi="宋体" w:eastAsia="宋体"/>
          <w:b w:val="0"/>
          <w:sz w:val="21"/>
        </w:rPr>
      </w:r>
    </w:p>
    <w:p>
      <w:pPr>
        <w:spacing w:before="120"/>
      </w:pPr>
      <w:r>
        <w:rPr>
          <w:rFonts w:ascii="黑体" w:hAnsi="黑体" w:eastAsia="黑体"/>
          <w:b/>
          <w:color w:val="1F497D"/>
          <w:sz w:val="22"/>
        </w:rPr>
        <w:t>4.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此次拉美之行深化合作、维护发展中国家利益，与其共享发展新机遇、惠民生增福祉，实现互利共赢。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5.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处理好中国发展与世界发展关系，秉持正确义利观，推动发展中国家共享机遇、惠民生增福祉、互利共赢。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6.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中国向发展中国家分享减贫、生态治理与职业教育经验，让其共享中国发展机遇，惠民生增福祉，实现互利共赢。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核心答题点：坚持正确义利观，在发展合作中共享机遇</w:t>
      </w:r>
    </w:p>
    <w:p>
      <w:pPr>
        <w:spacing w:before="120"/>
      </w:pPr>
      <w:r>
        <w:rPr>
          <w:rFonts w:ascii="黑体" w:hAnsi="黑体" w:eastAsia="黑体"/>
          <w:b/>
          <w:color w:val="1F497D"/>
          <w:sz w:val="22"/>
        </w:rPr>
        <w:t>1. 2026东城期末Q20四大全球倡议系统推动构建人类命运共同体（全球发展倡议子项）</w:t>
      </w:r>
    </w:p>
    <w:p>
      <w:r>
        <w:rPr>
          <w:rFonts w:ascii="宋体" w:hAnsi="宋体" w:eastAsia="宋体"/>
          <w:b/>
          <w:sz w:val="21"/>
        </w:rPr>
        <w:t xml:space="preserve">【材料触发点】 </w:t>
      </w:r>
      <w:r>
        <w:rPr>
          <w:rFonts w:ascii="宋体" w:hAnsi="宋体" w:eastAsia="宋体"/>
          <w:b w:val="0"/>
          <w:sz w:val="21"/>
        </w:rPr>
        <w:t>题面给出共建"一带一路"、减贫、菌草、职业教育合作等中国发展合作行动；"以发展促繁荣"要把这些行动接到正确义利观、互利共赢、发展合作中共享机遇的并列表达。</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题面给出共建"一带一路"、减贫、菌草、职业教育合作等中国发展合作行动；"以发展促繁荣"要把这些行动接到正确义利观、互利共赢、发展合作中共享机遇的并列表达。题目要求分析四大倡议怎么系统推动人类命运共同体，发展子项要把中国发展合作行动接到义利观和共享机遇。先把共建"一带一路"、减贫、菌草、职业教育合作等行动归到"以发展促繁荣"，再写互利共赢和正确义利观，最后落到为构建人类命运共同体奠定共同繁荣的物质根基。</w:t>
      </w:r>
    </w:p>
    <w:p>
      <w:r>
        <w:rPr>
          <w:rFonts w:ascii="宋体" w:hAnsi="宋体" w:eastAsia="宋体"/>
          <w:b/>
          <w:sz w:val="21"/>
        </w:rPr>
        <w:t xml:space="preserve">【答案落点】 </w:t>
      </w:r>
      <w:r>
        <w:rPr>
          <w:rFonts w:ascii="宋体" w:hAnsi="宋体" w:eastAsia="宋体"/>
          <w:b/>
          <w:sz w:val="21"/>
        </w:rPr>
        <w:t>全球发展倡议以发展促繁荣，坚持互利共赢和正确义利观，在共建"一带一路"等发展合作中共享机遇，为构建人类命运共同体奠定共同繁荣的物质根基。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2026朝阳一模Q20中国为全球发展注入稳定性和正能量</w:t>
      </w:r>
    </w:p>
    <w:p>
      <w:r>
        <w:rPr>
          <w:rFonts w:ascii="宋体" w:hAnsi="宋体" w:eastAsia="宋体"/>
          <w:b/>
          <w:sz w:val="21"/>
        </w:rPr>
        <w:t xml:space="preserve">【材料触发点】 </w:t>
      </w:r>
      <w:r>
        <w:rPr>
          <w:rFonts w:ascii="宋体" w:hAnsi="宋体" w:eastAsia="宋体"/>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r>
        <w:rPr>
          <w:rFonts w:ascii="宋体" w:hAnsi="宋体" w:eastAsia="宋体"/>
          <w:b/>
          <w:sz w:val="21"/>
        </w:rPr>
        <w:t xml:space="preserve">【答案落点】 </w:t>
      </w:r>
      <w:r>
        <w:rPr>
          <w:rFonts w:ascii="宋体" w:hAnsi="宋体" w:eastAsia="宋体"/>
          <w:b/>
          <w:sz w:val="21"/>
        </w:rPr>
        <w:t>中国坚持正确的义利观和互利共赢，以分享减贫、职业教育经验和菌草技术让全球共享中国发展机遇。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核心答题点：改善发展中国家民生并助力持续发展</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鲁班工坊、菌草种植、减贫与生态治理经验直接服务发展中国家生产生活改善。</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鲁班工坊、菌草种植、减贫与生态治理经验直接服务发展中国家生产生活改善。题目要求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p>
    <w:p>
      <w:r>
        <w:rPr>
          <w:rFonts w:ascii="宋体" w:hAnsi="宋体" w:eastAsia="宋体"/>
          <w:b/>
          <w:sz w:val="21"/>
        </w:rPr>
        <w:t xml:space="preserve">【答案落点】 </w:t>
      </w:r>
      <w:r>
        <w:rPr>
          <w:rFonts w:ascii="宋体" w:hAnsi="宋体" w:eastAsia="宋体"/>
          <w:b/>
          <w:sz w:val="21"/>
        </w:rPr>
        <w:t>中国通过鲁班工坊、菌草技术、减贫和生态治理经验分享，助力发展中国家持续发展，改善发展中国家民生。</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【材料触发点】 </w:t>
      </w:r>
      <w:r>
        <w:rPr>
          <w:rFonts w:ascii="宋体" w:hAnsi="宋体" w:eastAsia="宋体"/>
          <w:b w:val="0"/>
          <w:sz w:val="21"/>
        </w:rPr>
        <w:t>题面列出中老铁路安居村系列项目、卢旺达“200口井”项目和援建牙买加中国园林项目，分别对应地区发展、饮水安全和精神生活改善。</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列出中老铁路安居村系列项目、卢旺达“200口井”项目和援建牙买加中国园林项目，分别对应地区发展、饮水安全和精神生活改善。题目让学生说明”小而美”为什么能成为中国国际发展合作的亮点，要落到帮当地解决具体民生问题。把中老铁路安居村、卢旺达”200口井”、牙买加中国园林分别对到地区发展、饮水安全和精神生活改善，再把这些工程接出”提升当地民众获得感、助力发展中国家持续发展”。</w:t>
      </w:r>
    </w:p>
    <w:p>
      <w:r>
        <w:rPr>
          <w:rFonts w:ascii="宋体" w:hAnsi="宋体" w:eastAsia="宋体"/>
          <w:b/>
          <w:sz w:val="21"/>
        </w:rPr>
        <w:t xml:space="preserve">【答案落点】 </w:t>
      </w:r>
      <w:r>
        <w:rPr>
          <w:rFonts w:ascii="宋体" w:hAnsi="宋体" w:eastAsia="宋体"/>
          <w:b/>
          <w:sz w:val="21"/>
        </w:rPr>
        <w:t>“小而美”项目通过中老铁路安居村、“200口井”和牙买加中国园林等具体工程改善民生、促进经济社会发展、提升当地民众获得感。</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 xml:space="preserve">【材料触发点】 </w:t>
      </w:r>
      <w:r>
        <w:rPr>
          <w:rFonts w:ascii="宋体" w:hAnsi="宋体" w:eastAsia="宋体"/>
          <w:b w:val="0"/>
          <w:sz w:val="21"/>
        </w:rPr>
        <w:t>材料集中列举微电网、打井、物流、希望农场、菌草技术和鲁班工坊，都是直接改善发展中国家生产生活条件的合作项目。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 xml:space="preserve">【得分层次】 </w:t>
      </w:r>
      <w:r>
        <w:rPr>
          <w:rFonts w:ascii="宋体" w:hAnsi="宋体" w:eastAsia="宋体"/>
          <w:b w:val="0"/>
          <w:sz w:val="21"/>
        </w:rPr>
        <w:t>8分；可从共商共建共享、新型国际关系、独立自主的外交政策、世界经济发展的重要推动者、中国智慧的生动实践、让经济全球化更有活力等角度作答，按等级描述给分。</w:t>
      </w:r>
    </w:p>
    <w:p>
      <w:r>
        <w:rPr>
          <w:rFonts w:ascii="宋体" w:hAnsi="宋体" w:eastAsia="宋体"/>
          <w:b/>
          <w:sz w:val="21"/>
        </w:rPr>
        <w:t>【为什么能想到】</w:t>
      </w:r>
      <w: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落到让发展成果惠及更多国家人民。</w:t>
      </w:r>
    </w:p>
    <w:p>
      <w:r>
        <w:rPr>
          <w:rFonts w:ascii="宋体" w:hAnsi="宋体" w:eastAsia="宋体"/>
          <w:b/>
          <w:sz w:val="21"/>
        </w:rPr>
        <w:t xml:space="preserve">【答案落点】 </w:t>
      </w:r>
      <w:r>
        <w:rPr>
          <w:rFonts w:ascii="宋体" w:hAnsi="宋体" w:eastAsia="宋体"/>
          <w:b/>
          <w:sz w:val="21"/>
        </w:rPr>
        <w:t>中国通过微电网、乡村打井、希望农场、菌草技术和鲁班工坊等项目改善发展中国家民生，提升其持续发展能力，让发展成果惠及更多国家人民。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科技小院提升农业生产率、培养本土人才，激发内生动力，改善了发展中国家民生并助力其可持续发展。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r>
        <w:rPr>
          <w:rFonts w:ascii="宋体" w:hAnsi="宋体" w:eastAsia="宋体"/>
          <w:b w:val="0"/>
          <w:sz w:val="21"/>
        </w:rPr>
      </w:r>
    </w:p>
    <w:p>
      <w:pPr>
        <w:pStyle w:val="5"/>
      </w:pPr>
      <w:r>
        <w:rPr>
          <w:rFonts w:eastAsia="黑体"/>
        </w:rPr>
        <w:t>核心答题点：民心相通与文明互鉴</w:t>
      </w:r>
    </w:p>
    <w:p>
      <w:pPr>
        <w:spacing w:before="120"/>
      </w:pPr>
      <w:r>
        <w:rPr>
          <w:rFonts w:ascii="黑体" w:hAnsi="黑体" w:eastAsia="黑体"/>
          <w:b/>
          <w:color w:val="1F497D"/>
          <w:sz w:val="22"/>
        </w:rPr>
        <w:t>1. 2025顺义一模Q20</w:t>
      </w:r>
    </w:p>
    <w:p>
      <w:r>
        <w:rPr>
          <w:rFonts w:ascii="宋体" w:hAnsi="宋体" w:eastAsia="宋体"/>
          <w:b/>
          <w:sz w:val="21"/>
        </w:rPr>
        <w:t xml:space="preserve">【材料触发点】 </w:t>
      </w:r>
      <w:r>
        <w:rPr>
          <w:rFonts w:ascii="宋体" w:hAnsi="宋体" w:eastAsia="宋体"/>
          <w:b w:val="0"/>
          <w:sz w:val="21"/>
        </w:rPr>
        <w:t>援建牙买加中国园林项目丰富当地民众精神生活，说明“小而美”项目不仅是物质援助，也承载文明交流和民心相通功能。</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援建牙买加中国园林项目丰富当地民众精神生活，说明“小而美”项目不仅是物质援助，也承载文明交流和民心相通功能。题目要求说明”小而美”为什么是国际发展合作的亮点，这一点要落在文明交流、民心相通的精神层面。把援建牙买加中国园林作为传播中华文化、增强文明互鉴的具体例子，再写清这种合作让发展援助更有民心基础、提升国际认同。</w:t>
      </w:r>
    </w:p>
    <w:p>
      <w:r>
        <w:rPr>
          <w:rFonts w:ascii="宋体" w:hAnsi="宋体" w:eastAsia="宋体"/>
          <w:b/>
          <w:sz w:val="21"/>
        </w:rPr>
        <w:t xml:space="preserve">【答案落点】 </w:t>
      </w:r>
      <w:r>
        <w:rPr>
          <w:rFonts w:ascii="宋体" w:hAnsi="宋体" w:eastAsia="宋体"/>
          <w:b/>
          <w:sz w:val="21"/>
        </w:rPr>
        <w:t>中国通过援建牙买加中国园林等“小而美”项目传播中华文化、增强文明互鉴、提升国际认同，使国际发展合作更具民心基础。</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【材料触发点】</w:t>
      </w:r>
      <w:r>
        <w:rPr>
          <w:rFonts w:ascii="宋体" w:hAnsi="宋体" w:eastAsia="宋体"/>
          <w:b w:val="0"/>
          <w:sz w:val="21"/>
        </w:rPr>
        <w:t xml:space="preserve"> 题目整体说明“三大倡议”如何助力未来，作答不能只把发展、安全、文明三项分开写，还要先写出三大倡议与人类命运共同体的总体关系。</w:t>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【得分层次】</w:t>
      </w:r>
      <w:r>
        <w:rPr>
          <w:rFonts w:ascii="宋体" w:hAnsi="宋体" w:eastAsia="宋体"/>
          <w:b w:val="0"/>
          <w:sz w:val="21"/>
        </w:rPr>
        <w:t xml:space="preserve"> 7分；等级题，观点、知识运用、论述逻辑与条理共同决定分值。</w:t>
      </w:r>
    </w:p>
    <w:p>
      <w:r>
        <w:rPr>
          <w:rFonts w:ascii="宋体" w:hAnsi="宋体" w:eastAsia="宋体"/>
          <w:b/>
          <w:sz w:val="21"/>
        </w:rPr>
        <w:t>【答案落点】</w:t>
      </w:r>
      <w:r>
        <w:rPr>
          <w:rFonts w:ascii="宋体" w:hAnsi="宋体" w:eastAsia="宋体"/>
          <w:b w:val="0"/>
          <w:sz w:val="21"/>
        </w:rPr>
        <w:t xml:space="preserve"> 全球文明倡议通过交流互鉴、传承和创新，促进民心相通，建设开放包容的世界，助力人类走向美好未来。</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政治多极化：推动国际关系民主化、和平解决国际争端</w:t>
      </w:r>
      <w:r>
        <w:rPr>
          <w:rFonts w:ascii="宋体" w:hAnsi="宋体" w:eastAsia="宋体"/>
          <w:b w:val="0"/>
          <w:sz w:val="21"/>
        </w:rPr>
      </w:r>
    </w:p>
    <w:p>
      <w:r>
        <w:rPr>
          <w:rFonts w:ascii="宋体" w:hAnsi="宋体" w:eastAsia="宋体"/>
          <w:b/>
          <w:sz w:val="21"/>
        </w:rPr>
        <w:t>· 中国：全球发展倡议：以发展促繁荣；全球安全倡议：以安全保稳定；全球文明倡议：以文明增互信；中国推动构建人类命运共同体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核心答题点：南南合作与全球南方共同发展</w:t>
      </w:r>
    </w:p>
    <w:p>
      <w:pPr>
        <w:spacing w:before="120"/>
      </w:pPr>
      <w:r>
        <w:rPr>
          <w:rFonts w:ascii="黑体" w:hAnsi="黑体" w:eastAsia="黑体"/>
          <w:b/>
          <w:color w:val="1F497D"/>
          <w:sz w:val="22"/>
        </w:rPr>
        <w:t>1. 2025丰台二模Q20</w:t>
      </w:r>
    </w:p>
    <w:p>
      <w:r>
        <w:rPr>
          <w:rFonts w:ascii="宋体" w:hAnsi="宋体" w:eastAsia="宋体"/>
          <w:b/>
          <w:sz w:val="21"/>
        </w:rPr>
        <w:t xml:space="preserve">【材料触发点】 </w:t>
      </w:r>
      <w:r>
        <w:rPr>
          <w:rFonts w:ascii="宋体" w:hAnsi="宋体" w:eastAsia="宋体"/>
          <w:b w:val="0"/>
          <w:sz w:val="21"/>
        </w:rPr>
        <w:t>材料把“全球南方”群体性崛起和中国作为“全球南方”第一方阵联系起来，答题要先写中国发展中国家身份和国际格局分量。</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r>
        <w:t xml:space="preserve"> 材料把“全球南方”群体性崛起和中国作为“全球南方”第一方阵联系起来，答题要先写中国发展中国家身份和国际格局分量。题目让学生谈”为完善全球治理注入中国力量”，要先把中国发展中国家身份和”全球南方”第一方阵的地位写出来。先写中国作为世界上最大的发展中国家，是国际政治经济格局中一支重要力量；再写积极参与全球治理，推动全球南方实现现代化。</w:t>
      </w:r>
    </w:p>
    <w:p>
      <w:r>
        <w:rPr>
          <w:rFonts w:ascii="宋体" w:hAnsi="宋体" w:eastAsia="宋体"/>
          <w:b/>
          <w:sz w:val="21"/>
        </w:rPr>
        <w:t xml:space="preserve">【答案落点】 </w:t>
      </w:r>
      <w:r>
        <w:rPr>
          <w:rFonts w:ascii="宋体" w:hAnsi="宋体" w:eastAsia="宋体"/>
          <w:b/>
          <w:sz w:val="21"/>
        </w:rPr>
        <w:t>中国作为世界上最大的发展中国家，是国际政治经济格局中一支重要力量，积极参与全球治理，为推动全球南方实现现代化发挥作用。</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2026顺义一模Q20</w:t>
      </w:r>
    </w:p>
    <w:p>
      <w:r>
        <w:rPr>
          <w:rFonts w:ascii="宋体" w:hAnsi="宋体" w:eastAsia="宋体"/>
          <w:b/>
          <w:sz w:val="21"/>
        </w:rPr>
        <w:t xml:space="preserve">【材料触发点】 </w:t>
      </w:r>
      <w:r>
        <w:rPr>
          <w:rFonts w:ascii="宋体" w:hAnsi="宋体" w:eastAsia="宋体"/>
          <w:b w:val="0"/>
          <w:sz w:val="21"/>
        </w:rPr>
        <w:t>题目不是问科技小院一般意义，而是问其成为南南合作典范的深层逻辑；11国落地、非洲试验和巴西机械化说明中国方案能结合当地实际，促进全球南方农业合作。</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r>
        <w:t xml:space="preserve">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落到从单一技术输出转向农业生态整体建设和协同创新。</w:t>
      </w:r>
    </w:p>
    <w:p>
      <w:r>
        <w:rPr>
          <w:rFonts w:ascii="宋体" w:hAnsi="宋体" w:eastAsia="宋体"/>
          <w:b/>
          <w:sz w:val="21"/>
        </w:rPr>
        <w:t xml:space="preserve">【答案落点】 </w:t>
      </w:r>
      <w:r>
        <w:rPr>
          <w:rFonts w:ascii="宋体" w:hAnsi="宋体" w:eastAsia="宋体"/>
          <w:b/>
          <w:sz w:val="21"/>
        </w:rPr>
        <w:t>科技小院回应全球南方农业发展的共同利益，把中国农业技术、本土化人才培养和当地生产问题结合起来，从单一技术输出转向支持农业生态整体建设和协同创新，推动南南合作共赢共享。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3.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中国通过南南合作帮助发展中国家应对气候变化，贡献中国智慧、中国力量，促进全球南方共同发展，彰显大国担当。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中国：中国是负责任大国并勇于担当；贡献中国智慧、中国方案、中国力量</w:t>
      </w:r>
      <w:r>
        <w:rPr>
          <w:rFonts w:ascii="宋体" w:hAnsi="宋体" w:eastAsia="宋体"/>
          <w:b w:val="0"/>
          <w:sz w:val="21"/>
        </w:rPr>
      </w:r>
    </w:p>
    <w:p>
      <w:pPr>
        <w:pStyle w:val="5"/>
      </w:pPr>
      <w:r>
        <w:rPr>
          <w:rFonts w:eastAsia="黑体"/>
        </w:rPr>
        <w:t>核心答题点：中国推进绿色低碳转型并参与全球气候治理</w:t>
      </w:r>
    </w:p>
    <w:p>
      <w:pPr>
        <w:spacing w:before="120"/>
      </w:pPr>
      <w:r>
        <w:rPr>
          <w:rFonts w:ascii="黑体" w:hAnsi="黑体" w:eastAsia="黑体"/>
          <w:b/>
          <w:color w:val="1F497D"/>
          <w:sz w:val="22"/>
        </w:rPr>
        <w:t>1. 2026西城期末Q20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NDC表格列出非化石能源、森林碳汇、绿色交通等进展与2035目标，说明中国通过国内绿色低碳转型落实国际气候行动承诺。</w:t>
      </w:r>
    </w:p>
    <w:p>
      <w:r>
        <w:rPr>
          <w:rFonts w:ascii="宋体" w:hAnsi="宋体" w:eastAsia="宋体"/>
          <w:b/>
          <w:sz w:val="21"/>
        </w:rPr>
        <w:t xml:space="preserve">【设问】 </w:t>
      </w:r>
      <w:r>
        <w:rPr>
          <w:rFonts w:ascii="宋体" w:hAnsi="宋体" w:eastAsia="宋体"/>
          <w:b w:val="0"/>
          <w:sz w:val="21"/>
        </w:rPr>
        <w:t>结合材料，运用《当代国际政治与经济》知识，阐释参与全球气候治理中的中国实践。</w:t>
      </w:r>
    </w:p>
    <w:p>
      <w:r>
        <w:rPr>
          <w:rFonts w:ascii="宋体" w:hAnsi="宋体" w:eastAsia="宋体"/>
          <w:b/>
          <w:sz w:val="21"/>
        </w:rPr>
        <w:t xml:space="preserve">【得分层次】 </w:t>
      </w:r>
      <w:r>
        <w:rPr>
          <w:rFonts w:ascii="宋体" w:hAnsi="宋体" w:eastAsia="宋体"/>
          <w:b w:val="0"/>
          <w:sz w:val="21"/>
        </w:rPr>
        <w:t>8分；中国实践是什么2分，为什么参与该实践3分，实践效果3分。</w:t>
      </w:r>
    </w:p>
    <w:p>
      <w:r>
        <w:rPr>
          <w:rFonts w:ascii="宋体" w:hAnsi="宋体" w:eastAsia="宋体"/>
          <w:b/>
          <w:sz w:val="21"/>
        </w:rPr>
        <w:t>【为什么能想到】</w:t>
      </w:r>
      <w: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落到以国内绿色低碳转型兑现国际气候承诺。</w:t>
      </w:r>
    </w:p>
    <w:p>
      <w:r>
        <w:rPr>
          <w:rFonts w:ascii="宋体" w:hAnsi="宋体" w:eastAsia="宋体"/>
          <w:b/>
          <w:sz w:val="21"/>
        </w:rPr>
        <w:t xml:space="preserve">【答案落点】 </w:t>
      </w:r>
      <w:r>
        <w:rPr>
          <w:rFonts w:ascii="宋体" w:hAnsi="宋体" w:eastAsia="宋体"/>
          <w:b/>
          <w:sz w:val="21"/>
        </w:rPr>
        <w:t>中国发展非化石能源、增加森林碳汇、推广绿色交通，推进绿色低碳发展转型，并设定2035年更高NDC目标，以实际行动应对气候变化。</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中国：严格落实《巴黎协定》要求，每五年向联合国提交国家自主贡献目标，维护全球气候治理多边进程；中国是负责任大国并勇于担当；贡献中国智慧、中国方案、中国力量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题面表格把全国碳市场进展和2035覆盖目标单列，说明中国用市场化工具把企业减排行动嵌入全球气候治理。</w:t>
      </w:r>
    </w:p>
    <w:p>
      <w:r>
        <w:rPr>
          <w:rFonts w:ascii="宋体" w:hAnsi="宋体" w:eastAsia="宋体"/>
          <w:b/>
          <w:sz w:val="21"/>
        </w:rPr>
        <w:t xml:space="preserve">【设问】 </w:t>
      </w:r>
      <w:r>
        <w:rPr>
          <w:rFonts w:ascii="宋体" w:hAnsi="宋体" w:eastAsia="宋体"/>
          <w:b w:val="0"/>
          <w:sz w:val="21"/>
        </w:rPr>
        <w:t>结合材料，运用《当代国际政治与经济》知识，阐释参与全球气候治理中的中国实践。</w:t>
      </w:r>
    </w:p>
    <w:p>
      <w:r>
        <w:rPr>
          <w:rFonts w:ascii="宋体" w:hAnsi="宋体" w:eastAsia="宋体"/>
          <w:b/>
          <w:sz w:val="21"/>
        </w:rPr>
        <w:t>【为什么能想到】</w:t>
      </w:r>
      <w: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落到为全球气候治理提供可借鉴的中国方案。</w:t>
      </w:r>
    </w:p>
    <w:p>
      <w:r>
        <w:rPr>
          <w:rFonts w:ascii="宋体" w:hAnsi="宋体" w:eastAsia="宋体"/>
          <w:b/>
          <w:sz w:val="21"/>
        </w:rPr>
        <w:t xml:space="preserve">【答案落点】 </w:t>
      </w:r>
      <w:r>
        <w:rPr>
          <w:rFonts w:ascii="宋体" w:hAnsi="宋体" w:eastAsia="宋体"/>
          <w:b/>
          <w:sz w:val="21"/>
        </w:rPr>
        <w:t>中国构建全球最大碳市场，持续完善全国碳市场，将更多高排放行业纳入交易范围，通过碳交易等市场机制激励企业减排，为全球气候治理提供可借鉴的中国方案。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中国：严格落实《巴黎协定》要求，每五年向联合国提交国家自主贡献目标，维护全球气候治理多边进程；中国是负责任大国并勇于担当；贡献中国智慧、中国方案、中国力量</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NDC表格同时列出温室气体减排和气候适应型社会目标，说明中国把减缓与适应结合起来形成系统性治理方案。</w:t>
      </w:r>
    </w:p>
    <w:p>
      <w:r>
        <w:rPr>
          <w:rFonts w:ascii="宋体" w:hAnsi="宋体" w:eastAsia="宋体"/>
          <w:b/>
          <w:sz w:val="21"/>
        </w:rPr>
        <w:t xml:space="preserve">【设问】 </w:t>
      </w:r>
      <w:r>
        <w:rPr>
          <w:rFonts w:ascii="宋体" w:hAnsi="宋体" w:eastAsia="宋体"/>
          <w:b w:val="0"/>
          <w:sz w:val="21"/>
        </w:rPr>
        <w:t>结合材料，运用《当代国际政治与经济》知识，阐释参与全球气候治理中的中国实践。</w:t>
      </w:r>
    </w:p>
    <w:p>
      <w:r>
        <w:rPr>
          <w:rFonts w:ascii="宋体" w:hAnsi="宋体" w:eastAsia="宋体"/>
          <w:b/>
          <w:sz w:val="21"/>
        </w:rPr>
        <w:t>【为什么能想到】</w:t>
      </w:r>
      <w:r>
        <w:t xml:space="preserve">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落到为发展中国家应对气候变化提供系统性方案。</w:t>
      </w:r>
    </w:p>
    <w:p>
      <w:r>
        <w:rPr>
          <w:rFonts w:ascii="宋体" w:hAnsi="宋体" w:eastAsia="宋体"/>
          <w:b/>
          <w:sz w:val="21"/>
        </w:rPr>
        <w:t xml:space="preserve">【答案落点】 </w:t>
      </w:r>
      <w:r>
        <w:rPr>
          <w:rFonts w:ascii="宋体" w:hAnsi="宋体" w:eastAsia="宋体"/>
          <w:b/>
          <w:sz w:val="21"/>
        </w:rPr>
        <w:t>中国在积极减排的同时，实施《国家适应气候变化战略2035》，提升气候适应能力，推动气候减缓与适应协同发展，增强气候治理系统性，为发展中国家应对气候变化提供系统性方案。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中国：严格落实《巴黎协定》要求，每五年向联合国提交国家自主贡献目标，维护全球气候治理多边进程；中国是负责任大国并勇于担当；贡献中国智慧、中国方案、中国力量</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w:t>
      </w:r>
      <w:r>
        <w:rPr>
          <w:rFonts w:ascii="宋体" w:hAnsi="宋体" w:eastAsia="宋体"/>
          <w:b w:val="0"/>
          <w:sz w:val="21"/>
        </w:rPr>
        <w:t xml:space="preserve"> 题面写中方坚决反对欧方临时反补贴税并多次提出建设性解决方案；设问要写认识短文，谈到中国态度必须把"维护本国利益"明确写出。</w:t>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我国以新能源汽车产业的行动为世界气候、绿色生态保护作贡献，推进绿色低碳转型、参与全球气候治理。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pPr>
        <w:pStyle w:val="5"/>
      </w:pPr>
      <w:r>
        <w:rPr>
          <w:rFonts w:eastAsia="黑体"/>
        </w:rPr>
        <w:t>核心答题点：严格落实《巴黎协定》要求，每五年向联合国提交国家自主贡献目标，维护全球气候治理多边进程</w:t>
      </w:r>
    </w:p>
    <w:p>
      <w:pPr>
        <w:spacing w:before="120"/>
      </w:pPr>
      <w:r>
        <w:rPr>
          <w:rFonts w:ascii="黑体" w:hAnsi="黑体" w:eastAsia="黑体"/>
          <w:b/>
          <w:color w:val="1F497D"/>
          <w:sz w:val="22"/>
        </w:rPr>
        <w:t>1. 2026西城期末Q20</w:t>
      </w:r>
    </w:p>
    <w:p>
      <w:r>
        <w:rPr>
          <w:rFonts w:ascii="宋体" w:hAnsi="宋体" w:eastAsia="宋体"/>
          <w:b/>
          <w:sz w:val="21"/>
        </w:rPr>
        <w:t xml:space="preserve">【材料触发点】 </w:t>
      </w:r>
      <w:r>
        <w:rPr>
          <w:rFonts w:ascii="宋体" w:hAnsi="宋体" w:eastAsia="宋体"/>
          <w:b w:val="0"/>
          <w:sz w:val="21"/>
        </w:rPr>
        <w:t>题面注释说明NDC是《巴黎协定》的核心机制，各缔约方每五年提交一次国家自主行动目标，中国已在2015年、2020年提交过两轮目标。</w:t>
      </w:r>
    </w:p>
    <w:p>
      <w:r>
        <w:rPr>
          <w:rFonts w:ascii="宋体" w:hAnsi="宋体" w:eastAsia="宋体"/>
          <w:b/>
          <w:sz w:val="21"/>
        </w:rPr>
        <w:t xml:space="preserve">【设问】 </w:t>
      </w:r>
      <w:r>
        <w:rPr>
          <w:rFonts w:ascii="宋体" w:hAnsi="宋体" w:eastAsia="宋体"/>
          <w:b w:val="0"/>
          <w:sz w:val="21"/>
        </w:rPr>
        <w:t>结合材料，运用《当代国际政治与经济》知识，阐释参与全球气候治理中的中国实践。</w:t>
      </w:r>
    </w:p>
    <w:p>
      <w:r>
        <w:rPr>
          <w:rFonts w:ascii="宋体" w:hAnsi="宋体" w:eastAsia="宋体"/>
          <w:b/>
          <w:sz w:val="21"/>
        </w:rPr>
        <w:t xml:space="preserve">【得分层次】 </w:t>
      </w:r>
      <w:r>
        <w:rPr>
          <w:rFonts w:ascii="宋体" w:hAnsi="宋体" w:eastAsia="宋体"/>
          <w:b w:val="0"/>
          <w:sz w:val="21"/>
        </w:rPr>
        <w:t>8分；中国实践是什么2分，为什么参与该实践3分，实践效果3分。</w:t>
      </w:r>
    </w:p>
    <w:p>
      <w:r>
        <w:rPr>
          <w:rFonts w:ascii="宋体" w:hAnsi="宋体" w:eastAsia="宋体"/>
          <w:b/>
          <w:sz w:val="21"/>
        </w:rPr>
        <w:t>【为什么能想到】</w:t>
      </w:r>
      <w:r>
        <w:t xml:space="preserve"> 题面注释说明NDC是《巴黎协定》的核心机制，各缔约方每五年提交一次国家自主行动目标，中国已在2015年、2020年提交过两轮目标。题目让学生阐释中国参与全球气候治理的实践，这一栏要落在严格遵循《巴黎协定》的多边机制上。先写2015年、2020年两轮提交和2025年继续更新，说明中国持续履行"每五年一次"的机制要求，再落到严格落实《巴黎协定》、维护全球气候治理多边进程。</w:t>
      </w:r>
    </w:p>
    <w:p>
      <w:r>
        <w:rPr>
          <w:rFonts w:ascii="宋体" w:hAnsi="宋体" w:eastAsia="宋体"/>
          <w:b/>
          <w:sz w:val="21"/>
        </w:rPr>
        <w:t xml:space="preserve">【答案落点】 </w:t>
      </w:r>
      <w:r>
        <w:rPr>
          <w:rFonts w:ascii="宋体" w:hAnsi="宋体" w:eastAsia="宋体"/>
          <w:b/>
          <w:sz w:val="21"/>
        </w:rPr>
        <w:t>中国严格落实《巴黎协定》要求，按每五年一次的机制向联合国提交国家自主贡献目标，在2015年、2020年两轮目标基础上于2025年继续更新2035年NDC目标，以实际行动维护全球气候治理多边进程。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中国：中国是负责任大国并勇于担当；中国推进绿色低碳转型并参与全球气候治理；贡献中国智慧、中国方案、中国力量</w:t>
      </w:r>
      <w:r>
        <w:rPr>
          <w:rFonts w:ascii="宋体" w:hAnsi="宋体" w:eastAsia="宋体"/>
          <w:b w:val="0"/>
          <w:sz w:val="21"/>
        </w:rPr>
      </w:r>
    </w:p>
    <w:p>
      <w:pPr>
        <w:pStyle w:val="5"/>
      </w:pPr>
      <w:r>
        <w:rPr>
          <w:rFonts w:eastAsia="黑体"/>
        </w:rPr>
        <w:t>核心答题点：中国是负责任大国并勇于担当</w:t>
      </w:r>
    </w:p>
    <w:p>
      <w:pPr>
        <w:spacing w:before="120"/>
      </w:pPr>
      <w:r>
        <w:rPr>
          <w:rFonts w:ascii="黑体" w:hAnsi="黑体" w:eastAsia="黑体"/>
          <w:b/>
          <w:color w:val="1F497D"/>
          <w:sz w:val="22"/>
        </w:rPr>
        <w:t>1. 2026西城期末Q20</w:t>
      </w:r>
    </w:p>
    <w:p>
      <w:r>
        <w:rPr>
          <w:rFonts w:ascii="宋体" w:hAnsi="宋体" w:eastAsia="宋体"/>
          <w:b/>
          <w:sz w:val="21"/>
        </w:rPr>
        <w:t xml:space="preserve">【材料触发点】 </w:t>
      </w:r>
      <w:r>
        <w:rPr>
          <w:rFonts w:ascii="宋体" w:hAnsi="宋体" w:eastAsia="宋体"/>
          <w:b w:val="0"/>
          <w:sz w:val="21"/>
        </w:rPr>
        <w:t>中国此前已于2015年、2020年两轮提交NDC，2025年11月又向联合国提交《中国2035年国家自主贡献目标》，体现中国持续更新气候行动承诺、主动担当大国责任。</w:t>
      </w:r>
    </w:p>
    <w:p>
      <w:r>
        <w:rPr>
          <w:rFonts w:ascii="宋体" w:hAnsi="宋体" w:eastAsia="宋体"/>
          <w:b/>
          <w:sz w:val="21"/>
        </w:rPr>
        <w:t xml:space="preserve">【设问】 </w:t>
      </w:r>
      <w:r>
        <w:rPr>
          <w:rFonts w:ascii="宋体" w:hAnsi="宋体" w:eastAsia="宋体"/>
          <w:b w:val="0"/>
          <w:sz w:val="21"/>
        </w:rPr>
        <w:t>结合材料，运用《当代国际政治与经济》知识，阐释参与全球气候治理中的中国实践。</w:t>
      </w:r>
    </w:p>
    <w:p>
      <w:r>
        <w:rPr>
          <w:rFonts w:ascii="宋体" w:hAnsi="宋体" w:eastAsia="宋体"/>
          <w:b/>
          <w:sz w:val="21"/>
        </w:rPr>
        <w:t xml:space="preserve">【得分层次】 </w:t>
      </w:r>
      <w:r>
        <w:rPr>
          <w:rFonts w:ascii="宋体" w:hAnsi="宋体" w:eastAsia="宋体"/>
          <w:b w:val="0"/>
          <w:sz w:val="21"/>
        </w:rPr>
        <w:t>8分；中国实践是什么2分，为什么参与该实践3分，实践效果3分。</w:t>
      </w:r>
    </w:p>
    <w:p>
      <w:r>
        <w:rPr>
          <w:rFonts w:ascii="宋体" w:hAnsi="宋体" w:eastAsia="宋体"/>
          <w:b/>
          <w:sz w:val="21"/>
        </w:rPr>
        <w:t>【为什么能想到】</w:t>
      </w:r>
      <w:r>
        <w:t xml:space="preserve">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落到以实际行动展现负责任大国担当。</w:t>
      </w:r>
    </w:p>
    <w:p>
      <w:r>
        <w:rPr>
          <w:rFonts w:ascii="宋体" w:hAnsi="宋体" w:eastAsia="宋体"/>
          <w:b/>
          <w:sz w:val="21"/>
        </w:rPr>
        <w:t xml:space="preserve">【答案落点】 </w:t>
      </w:r>
      <w:r>
        <w:rPr>
          <w:rFonts w:ascii="宋体" w:hAnsi="宋体" w:eastAsia="宋体"/>
          <w:b/>
          <w:sz w:val="21"/>
        </w:rPr>
        <w:t>中国主动担当全球气候治理责任，于2025年11月向联合国提交《中国2035年国家自主贡献目标》，持续更新气候行动承诺，以实际行动展现负责任大国担当。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2. 2024丰台二模Q19</w:t>
      </w:r>
    </w:p>
    <w:p>
      <w:r>
        <w:rPr>
          <w:rFonts w:ascii="宋体" w:hAnsi="宋体" w:eastAsia="宋体"/>
          <w:b/>
          <w:sz w:val="21"/>
        </w:rPr>
        <w:t xml:space="preserve">【材料触发点】 </w:t>
      </w:r>
      <w:r>
        <w:rPr>
          <w:rFonts w:ascii="宋体" w:hAnsi="宋体" w:eastAsia="宋体"/>
          <w:b w:val="0"/>
          <w:sz w:val="21"/>
        </w:rPr>
        <w:t>设问主语是中国“答卷”，题目限定为面临气候变化挑战，中国怎样承担责任及其意义，因此需要先写负责任大国角色。</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r>
        <w:t xml:space="preserve"> 设问主语是中国“答卷”，题目限定为面临气候变化挑战，中国怎样承担责任及其意义，因此需要先写负责任大国角色。题目让学生说明面对气候变化挑战，中国的”答卷”如何彰显大国担当，需要先写负责任大国的角色。先把”答卷”主语定位为负责任大国，再写中国积极承担气候责任、以实际行动参与全球环境治理，落到发挥建设性作用。</w:t>
      </w:r>
    </w:p>
    <w:p>
      <w:r>
        <w:rPr>
          <w:rFonts w:ascii="宋体" w:hAnsi="宋体" w:eastAsia="宋体"/>
          <w:b/>
          <w:sz w:val="21"/>
        </w:rPr>
        <w:t xml:space="preserve">【答案落点】 </w:t>
      </w:r>
      <w:r>
        <w:rPr>
          <w:rFonts w:ascii="宋体" w:hAnsi="宋体" w:eastAsia="宋体"/>
          <w:b/>
          <w:sz w:val="21"/>
        </w:rPr>
        <w:t>中国作为负责任大国，在面临气候变化挑战时积极承担责任，以实际行动参与全球环境治理，发挥建设性作用。</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【材料触发点】 </w:t>
      </w:r>
      <w:r>
        <w:rPr>
          <w:rFonts w:ascii="宋体" w:hAnsi="宋体" w:eastAsia="宋体"/>
          <w:b w:val="0"/>
          <w:sz w:val="21"/>
        </w:rPr>
        <w:t>题目直接追问“大国情怀与担当”，原卷第8页从消除贫困、教育普及和卫生健康三方面说明中国把自身发展成就转化为国际合作贡献。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题目直接追问“大国情怀与担当”，原卷第8页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落到展现负责任大国的情怀与担当。</w:t>
      </w:r>
    </w:p>
    <w:p>
      <w:r>
        <w:rPr>
          <w:rFonts w:ascii="宋体" w:hAnsi="宋体" w:eastAsia="宋体"/>
          <w:b/>
          <w:sz w:val="21"/>
        </w:rPr>
        <w:t xml:space="preserve">【答案落点】 </w:t>
      </w:r>
      <w:r>
        <w:rPr>
          <w:rFonts w:ascii="宋体" w:hAnsi="宋体" w:eastAsia="宋体"/>
          <w:b/>
          <w:sz w:val="21"/>
        </w:rPr>
        <w:t>中国秉持人类命运共同体理念，坚持胸怀天下，携手各国落实联合国2030年可持续发展议程，在消除贫困、教育普及和卫生健康合作中做全球发展的贡献者，展现负责任大国的情怀和担当。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【材料触发点】 </w:t>
      </w:r>
      <w:r>
        <w:rPr>
          <w:rFonts w:ascii="宋体" w:hAnsi="宋体" w:eastAsia="宋体"/>
          <w:b w:val="0"/>
          <w:sz w:val="21"/>
        </w:rPr>
        <w:t>题面写中国在共建国家推进惠民生“小而美”项目，帮助当地提升发展水平、解决饮水问题、丰富精神生活，说明中国通过具体民生合作承担国际发展责任。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r>
        <w:rPr>
          <w:rFonts w:ascii="宋体" w:hAnsi="宋体" w:eastAsia="宋体"/>
          <w:b/>
          <w:sz w:val="21"/>
        </w:rPr>
        <w:t xml:space="preserve">【答案落点】 </w:t>
      </w:r>
      <w:r>
        <w:rPr>
          <w:rFonts w:ascii="宋体" w:hAnsi="宋体" w:eastAsia="宋体"/>
          <w:b/>
          <w:sz w:val="21"/>
        </w:rPr>
        <w:t>中国通过中老铁路安居村、“200口井”和援建牙买加中国园林等“小而美”项目改善当地民生，彰显大国担当和负责任大国形象。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2026门头沟一模Q21</w:t>
      </w:r>
    </w:p>
    <w:p>
      <w:r>
        <w:rPr>
          <w:rFonts w:ascii="宋体" w:hAnsi="宋体" w:eastAsia="宋体"/>
          <w:b/>
          <w:sz w:val="21"/>
        </w:rPr>
        <w:t xml:space="preserve">【材料触发点】 </w:t>
      </w:r>
      <w:r>
        <w:rPr>
          <w:rFonts w:ascii="宋体" w:hAnsi="宋体" w:eastAsia="宋体"/>
          <w:b w:val="0"/>
          <w:sz w:val="21"/>
        </w:rPr>
        <w:t>设问问中国为何能为世界提供确定性，材料三呈现中国是150多个国家和地区的主要贸易伙伴，并通过对外投资为东道国贡献税收，故应从中国承担大国责任、贡献世界经济稳定的角度作答。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r>
        <w:rPr>
          <w:rFonts w:ascii="宋体" w:hAnsi="宋体" w:eastAsia="宋体"/>
          <w:b/>
          <w:sz w:val="21"/>
        </w:rPr>
        <w:t xml:space="preserve">【答案落点】 </w:t>
      </w:r>
      <w:r>
        <w:rPr>
          <w:rFonts w:ascii="宋体" w:hAnsi="宋体" w:eastAsia="宋体"/>
          <w:b/>
          <w:sz w:val="21"/>
        </w:rPr>
        <w:t>中国坚持大国担当，是150多个国家和地区的主要贸易伙伴，并通过对外投资为东道国贡献3000多亿美元税收，以互利共赢的开放战略为世界共享发展机遇。</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【得分层次】</w:t>
      </w:r>
      <w:r>
        <w:rPr>
          <w:rFonts w:ascii="宋体" w:hAnsi="宋体" w:eastAsia="宋体"/>
          <w:b w:val="0"/>
          <w:sz w:val="21"/>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【答案落点】</w:t>
      </w:r>
      <w:r>
        <w:rPr>
          <w:rFonts w:ascii="宋体" w:hAnsi="宋体" w:eastAsia="宋体"/>
          <w:b w:val="0"/>
          <w:sz w:val="21"/>
        </w:rPr>
        <w:t xml:space="preserve"> 全球治理倡议是中国贡献的又一重要国际公共产品，与三大倡议协同发力，彰显中国负责任大国的主动担当。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核心答题点：聚焦发展中国家紧迫需求，以灵活快速的小而美项目形成共同发展品牌</w:t>
      </w:r>
    </w:p>
    <w:p>
      <w:pPr>
        <w:spacing w:before="120"/>
      </w:pPr>
      <w:r>
        <w:rPr>
          <w:rFonts w:ascii="黑体" w:hAnsi="黑体" w:eastAsia="黑体"/>
          <w:b/>
          <w:color w:val="1F497D"/>
          <w:sz w:val="22"/>
        </w:rPr>
        <w:t>1. 2025顺义一模Q20</w:t>
      </w:r>
    </w:p>
    <w:p>
      <w:r>
        <w:rPr>
          <w:rFonts w:ascii="宋体" w:hAnsi="宋体" w:eastAsia="宋体"/>
          <w:b/>
          <w:sz w:val="21"/>
        </w:rPr>
        <w:t xml:space="preserve">【材料触发点】 </w:t>
      </w:r>
      <w:r>
        <w:rPr>
          <w:rFonts w:ascii="宋体" w:hAnsi="宋体" w:eastAsia="宋体"/>
          <w:b w:val="0"/>
          <w:sz w:val="21"/>
        </w:rPr>
        <w:t>题面把“小而美”项目放在共建“一带一路”从“大写意”进入“工笔画”的阶段，列举饮水、地区发展、精神生活等具体民生需求，说明这类项目的优势在于精准、灵活和可复制。</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r>
        <w:rPr>
          <w:rFonts w:ascii="宋体" w:hAnsi="宋体" w:eastAsia="宋体"/>
          <w:b/>
          <w:sz w:val="21"/>
        </w:rPr>
        <w:t xml:space="preserve">【答案落点】 </w:t>
      </w:r>
      <w:r>
        <w:rPr>
          <w:rFonts w:ascii="宋体" w:hAnsi="宋体" w:eastAsia="宋体"/>
          <w:b/>
          <w:sz w:val="21"/>
        </w:rPr>
        <w:t>“小而美”项目聚焦发展中国家紧迫需求，灵活实施、快速响应基层社区需求，规模小更易统筹和推广，因而能够形成国际发展合作品牌和共同发展目标。</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民心工程实施300个"小而美"民生项目,聚焦拉美发展中国家紧迫需求,灵活快速惠及民生,形成共同发展品牌,扩大民心汇合点。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核心答题点：展现大国责任担当</w:t>
      </w:r>
    </w:p>
    <w:p>
      <w:pPr>
        <w:spacing w:before="120"/>
      </w:pPr>
      <w:r>
        <w:rPr>
          <w:rFonts w:ascii="黑体" w:hAnsi="黑体" w:eastAsia="黑体"/>
          <w:b/>
          <w:color w:val="1F497D"/>
          <w:sz w:val="22"/>
        </w:rPr>
        <w:t>1. 2026西城二模Q19(1)</w:t>
      </w:r>
    </w:p>
    <w:p>
      <w:r>
        <w:rPr>
          <w:rFonts w:ascii="宋体" w:hAnsi="宋体" w:eastAsia="宋体"/>
          <w:b/>
          <w:sz w:val="21"/>
        </w:rPr>
        <w:t xml:space="preserve">【材料触发点】 </w:t>
      </w:r>
      <w:r>
        <w:rPr>
          <w:rFonts w:ascii="宋体" w:hAnsi="宋体" w:eastAsia="宋体"/>
          <w:b w:val="0"/>
          <w:sz w:val="21"/>
        </w:rPr>
        <w:t>中国参与全球数据治理，既贡献自身数字发展经验，也承担负责任大国的全球治理责任。</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r>
        <w:rPr>
          <w:rFonts w:ascii="宋体" w:hAnsi="宋体" w:eastAsia="宋体"/>
          <w:b/>
          <w:sz w:val="21"/>
        </w:rPr>
        <w:t xml:space="preserve">【答案落点】 </w:t>
      </w:r>
      <w:r>
        <w:rPr>
          <w:rFonts w:ascii="宋体" w:hAnsi="宋体" w:eastAsia="宋体"/>
          <w:b/>
          <w:sz w:val="21"/>
        </w:rPr>
        <w:t>中国积极参与全球数据治理，贡献数字发展经验和治理方案，展现负责任大国的责任担当。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pPr>
        <w:spacing w:before="120"/>
      </w:pPr>
      <w:r>
        <w:rPr>
          <w:rFonts w:ascii="黑体" w:hAnsi="黑体" w:eastAsia="黑体"/>
          <w:b/>
          <w:color w:val="1F497D"/>
          <w:sz w:val="22"/>
        </w:rPr>
        <w:t>2. 2026门头沟一模Q21</w:t>
      </w:r>
    </w:p>
    <w:p>
      <w:r>
        <w:rPr>
          <w:rFonts w:ascii="宋体" w:hAnsi="宋体" w:eastAsia="宋体"/>
          <w:b/>
          <w:sz w:val="21"/>
        </w:rPr>
        <w:t>【材料触发点】</w:t>
      </w:r>
      <w:r>
        <w:rPr>
          <w:rFonts w:ascii="宋体" w:hAnsi="宋体" w:eastAsia="宋体"/>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【设问】</w:t>
      </w:r>
      <w:r>
        <w:rPr>
          <w:rFonts w:ascii="宋体" w:hAnsi="宋体" w:eastAsia="宋体"/>
          <w:b w:val="0"/>
          <w:sz w:val="21"/>
        </w:rPr>
        <w:t xml:space="preserve"> 结合材料，综合运用所学，谈谈中国为何能为世界提供宝贵的确定性。</w:t>
      </w:r>
    </w:p>
    <w:p>
      <w:r>
        <w:rPr>
          <w:rFonts w:ascii="宋体" w:hAnsi="宋体" w:eastAsia="宋体"/>
          <w:b/>
          <w:sz w:val="21"/>
        </w:rPr>
        <w:t>【答案落点】</w:t>
      </w:r>
      <w:r>
        <w:rPr>
          <w:rFonts w:ascii="宋体" w:hAnsi="宋体" w:eastAsia="宋体"/>
          <w:b w:val="0"/>
          <w:sz w:val="21"/>
        </w:rPr>
        <w:t xml:space="preserve"> 中国展现负责任大国担当,奉行互利共赢的开放战略,推动构建人类命运共同体,故能为动荡变革的世界提供宝贵的确定性。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中国：中国是负责任大国并勇于担当</w:t>
      </w:r>
      <w:r>
        <w:rPr>
          <w:rFonts w:ascii="宋体" w:hAnsi="宋体" w:eastAsia="宋体"/>
          <w:b w:val="0"/>
          <w:sz w:val="21"/>
        </w:rPr>
      </w:r>
    </w:p>
    <w:p>
      <w:pPr>
        <w:spacing w:before="120"/>
      </w:pPr>
      <w:r>
        <w:rPr>
          <w:rFonts w:ascii="黑体" w:hAnsi="黑体" w:eastAsia="黑体"/>
          <w:b/>
          <w:color w:val="1F497D"/>
          <w:sz w:val="22"/>
        </w:rPr>
        <w:t>3. 2025西城二模Q19(2)</w:t>
      </w:r>
    </w:p>
    <w:p>
      <w:r>
        <w:rPr>
          <w:rFonts w:ascii="宋体" w:hAnsi="宋体" w:eastAsia="宋体"/>
          <w:b/>
          <w:sz w:val="21"/>
        </w:rPr>
        <w:t>【材料触发点】</w:t>
      </w:r>
      <w:r>
        <w:rPr>
          <w:rFonts w:ascii="宋体" w:hAnsi="宋体" w:eastAsia="宋体"/>
          <w:b w:val="0"/>
          <w:sz w:val="21"/>
        </w:rPr>
        <w:t xml:space="preserve"> 对最不发达国家实行零关税，直接降低其进入中国市场的制度性成本，体现贸易自由化和普惠包容的经济全球化方向。</w:t>
      </w:r>
    </w:p>
    <w:p>
      <w:r>
        <w:rPr>
          <w:rFonts w:ascii="宋体" w:hAnsi="宋体" w:eastAsia="宋体"/>
          <w:b/>
          <w:sz w:val="21"/>
        </w:rPr>
        <w:t>【设问】</w:t>
      </w:r>
      <w:r>
        <w:rPr>
          <w:rFonts w:ascii="宋体" w:hAnsi="宋体" w:eastAsia="宋体"/>
          <w:b w:val="0"/>
          <w:sz w:val="21"/>
        </w:rPr>
        <w:t xml:space="preserve"> 结合材料，运用《当代国际政治与经济》知识，说明这一做法中的中国担当。</w:t>
      </w:r>
    </w:p>
    <w:p>
      <w:r>
        <w:rPr>
          <w:rFonts w:ascii="宋体" w:hAnsi="宋体" w:eastAsia="宋体"/>
          <w:b/>
          <w:sz w:val="21"/>
        </w:rPr>
        <w:t>【答案落点】</w:t>
      </w:r>
      <w:r>
        <w:rPr>
          <w:rFonts w:ascii="宋体" w:hAnsi="宋体" w:eastAsia="宋体"/>
          <w:b w:val="0"/>
          <w:sz w:val="21"/>
        </w:rPr>
        <w:t xml:space="preserve"> 开放中国市场、坚持正确义利观，与发展中国家共享发展新机遇、惠民生增福祉、互利共赢，展现大国担当。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sz w:val="21"/>
        </w:rPr>
        <w:t>· 政治多极化：促进共同发展、维护持久和平，共同推进现代化</w:t>
      </w:r>
      <w:r>
        <w:rPr>
          <w:rFonts w:ascii="宋体" w:hAnsi="宋体" w:eastAsia="宋体"/>
          <w:b w:val="0"/>
          <w:sz w:val="21"/>
        </w:rPr>
      </w:r>
    </w:p>
    <w:p>
      <w:r>
        <w:rPr>
          <w:rFonts w:ascii="宋体" w:hAnsi="宋体" w:eastAsia="宋体"/>
          <w:b/>
          <w:sz w:val="21"/>
        </w:rPr>
        <w:t>· 中国：坚持正确义利观；与发展中国家共享发展新机遇，惠民生增福祉，实现互利共赢</w:t>
      </w:r>
      <w:r>
        <w:rPr>
          <w:rFonts w:ascii="宋体" w:hAnsi="宋体" w:eastAsia="宋体"/>
          <w:b w:val="0"/>
          <w:sz w:val="21"/>
        </w:rPr>
      </w:r>
    </w:p>
    <w:p>
      <w:pPr>
        <w:spacing w:before="120"/>
      </w:pPr>
      <w:r>
        <w:rPr>
          <w:rFonts w:ascii="黑体" w:hAnsi="黑体" w:eastAsia="黑体"/>
          <w:b/>
          <w:color w:val="1F497D"/>
          <w:sz w:val="22"/>
        </w:rPr>
        <w:t>4.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【得分层次】</w:t>
      </w:r>
      <w:r>
        <w:rPr>
          <w:rFonts w:ascii="宋体" w:hAnsi="宋体" w:eastAsia="宋体"/>
          <w:b w:val="0"/>
          <w:sz w:val="21"/>
        </w:rPr>
        <w:t xml:space="preserve"> 总分结构：一层3分，两层6分，三层8分；每一层采用“总—分”结构（处理什么关系—如何处理关系），不能只罗列材料或空写教材词。</w:t>
      </w:r>
    </w:p>
    <w:p>
      <w:r>
        <w:rPr>
          <w:rFonts w:ascii="宋体" w:hAnsi="宋体" w:eastAsia="宋体"/>
          <w:b/>
          <w:sz w:val="21"/>
        </w:rPr>
        <w:t>【答案落点】</w:t>
      </w:r>
      <w:r>
        <w:rPr>
          <w:rFonts w:ascii="宋体" w:hAnsi="宋体" w:eastAsia="宋体"/>
          <w:b w:val="0"/>
          <w:sz w:val="21"/>
        </w:rPr>
        <w:t xml:space="preserve"> 处理好中国发展与世界发展关系，为世界提供公共产品和机遇、兼顾他国合理关切，展现大国责任担当。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【材料触发点】</w:t>
      </w:r>
      <w:r>
        <w:rPr>
          <w:rFonts w:ascii="宋体" w:hAnsi="宋体" w:eastAsia="宋体"/>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【设问】</w:t>
      </w:r>
      <w:r>
        <w:rPr>
          <w:rFonts w:ascii="宋体" w:hAnsi="宋体" w:eastAsia="宋体"/>
          <w:b w:val="0"/>
          <w:sz w:val="21"/>
        </w:rPr>
        <w:t xml:space="preserve"> 结合材料，运用《当代国际政治与经济》知识，说明中国在全球可持续发展中彰显了怎样的大国情怀与担当。</w:t>
      </w:r>
    </w:p>
    <w:p>
      <w:r>
        <w:rPr>
          <w:rFonts w:ascii="宋体" w:hAnsi="宋体" w:eastAsia="宋体"/>
          <w:b/>
          <w:sz w:val="21"/>
        </w:rPr>
        <w:t>【答案落点】</w:t>
      </w:r>
      <w:r>
        <w:rPr>
          <w:rFonts w:ascii="宋体" w:hAnsi="宋体" w:eastAsia="宋体"/>
          <w:b w:val="0"/>
          <w:sz w:val="21"/>
        </w:rPr>
        <w:t xml:space="preserve"> 中国在消除贫困、教育普及、卫生健康等领域成就举世瞩目，做全球发展的贡献者，展现了负责任大国的情怀和担当。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中国分享减贫、生态治理经验改善发展中国家民生，彰显大国责任与担当，为全球发展注入稳定性和正能量。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中国：与发展中国家共享发展新机遇，惠民生增福祉，实现互利共赢；改善发展中国家民生并助力持续发展；坚持正确义利观；贡献中国智慧、中国方案、中国力量；中国推动构建人类命运共同体</w:t>
      </w:r>
      <w:r>
        <w:rPr>
          <w:rFonts w:ascii="宋体" w:hAnsi="宋体" w:eastAsia="宋体"/>
          <w:b w:val="0"/>
          <w:sz w:val="21"/>
        </w:rPr>
      </w:r>
    </w:p>
    <w:p>
      <w:pPr>
        <w:spacing w:before="120"/>
      </w:pPr>
      <w:r>
        <w:rPr>
          <w:rFonts w:ascii="黑体" w:hAnsi="黑体" w:eastAsia="黑体"/>
          <w:b/>
          <w:color w:val="1F497D"/>
          <w:sz w:val="22"/>
        </w:rPr>
        <w:t>7.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作为负责任大国，中国坚持高质量发展和高水平对外开放，在追求本国利益时兼顾他国关切，彰显大国责任担当。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一条历史线</w:t>
      </w:r>
    </w:p>
    <w:p>
      <w:pPr>
        <w:pStyle w:val="5"/>
      </w:pPr>
      <w:r>
        <w:rPr>
          <w:rFonts w:eastAsia="黑体"/>
        </w:rPr>
        <w:t>核心答题点：中国综合国力、国际地位和话语权提升</w:t>
      </w:r>
    </w:p>
    <w:p>
      <w:pPr>
        <w:spacing w:before="120"/>
      </w:pPr>
      <w:r>
        <w:rPr>
          <w:rFonts w:ascii="黑体" w:hAnsi="黑体" w:eastAsia="黑体"/>
          <w:b/>
          <w:color w:val="1F497D"/>
          <w:sz w:val="22"/>
        </w:rPr>
        <w:t>1. 2025海淀期中Q21(2)</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设问分析新中国外交之“变”，题面呈现“站起来”“富起来”“强起来”阶段演进，触发国家实力、国际地位和国际责任变化。</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落到中国在国际社会承担越来越多的国际责任。</w:t>
      </w:r>
    </w:p>
    <w:p>
      <w:r>
        <w:rPr>
          <w:rFonts w:ascii="宋体" w:hAnsi="宋体" w:eastAsia="宋体"/>
          <w:b/>
          <w:sz w:val="21"/>
        </w:rPr>
        <w:t xml:space="preserve">【答案落点】 </w:t>
      </w:r>
      <w:r>
        <w:rPr>
          <w:rFonts w:ascii="宋体" w:hAnsi="宋体" w:eastAsia="宋体"/>
          <w:b/>
          <w:sz w:val="21"/>
        </w:rPr>
        <w:t>随着中国综合国力不断增强、国际地位不断提升，中国在国际社会中承担越来越多的国际责任。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题面呈现新时代中国拓展主要国家合作、深化周边外交和对非合作，说明中国在国际事务中的表达能力和影响能力增强。</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落到国际影响力和话语权不断提升。</w:t>
      </w:r>
    </w:p>
    <w:p>
      <w:r>
        <w:rPr>
          <w:rFonts w:ascii="宋体" w:hAnsi="宋体" w:eastAsia="宋体"/>
          <w:b/>
          <w:sz w:val="21"/>
        </w:rPr>
        <w:t xml:space="preserve">【答案落点】 </w:t>
      </w:r>
      <w:r>
        <w:rPr>
          <w:rFonts w:ascii="宋体" w:hAnsi="宋体" w:eastAsia="宋体"/>
          <w:b/>
          <w:sz w:val="21"/>
        </w:rPr>
        <w:t>随着中国特色大国外交不断推进，中国国际影响力和话语权不断提升。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 xml:space="preserve">【材料触发点】 </w:t>
      </w:r>
      <w:r>
        <w:rPr>
          <w:rFonts w:ascii="宋体" w:hAnsi="宋体" w:eastAsia="宋体"/>
          <w:b w:val="0"/>
          <w:sz w:val="21"/>
        </w:rPr>
        <w:t>题面问如何面对意识形态分歧并营造良好外部环境，说明中国特色大国外交还要通过国际话语和国家形象建设改善外部舆论条件。</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落到为中国式现代化营造良好国际舆论环境。</w:t>
      </w:r>
    </w:p>
    <w:p>
      <w:r>
        <w:rPr>
          <w:rFonts w:ascii="宋体" w:hAnsi="宋体" w:eastAsia="宋体"/>
          <w:b/>
          <w:sz w:val="21"/>
        </w:rPr>
        <w:t xml:space="preserve">【答案落点】 </w:t>
      </w:r>
      <w:r>
        <w:rPr>
          <w:rFonts w:ascii="宋体" w:hAnsi="宋体" w:eastAsia="宋体"/>
          <w:b/>
          <w:sz w:val="21"/>
        </w:rPr>
        <w:t>中国提升国际话语权，讲好中国故事、交流中国经验、塑造中国形象，有利于回应意识形态分歧，为推进中国式现代化营造良好的国际舆论环境。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核心答题点：中国作为联合国创始会员国和安理会常任理事国，是国际政治经济格局中的重要力量〔中国国际地位综合表达角度〕</w:t>
      </w:r>
    </w:p>
    <w:p>
      <w:pPr>
        <w:spacing w:before="120"/>
      </w:pPr>
      <w:r>
        <w:rPr>
          <w:rFonts w:ascii="黑体" w:hAnsi="黑体" w:eastAsia="黑体"/>
          <w:b/>
          <w:color w:val="1F497D"/>
          <w:sz w:val="22"/>
        </w:rPr>
        <w:t>1. 2025海淀二模Q21</w:t>
      </w:r>
    </w:p>
    <w:p>
      <w:r>
        <w:rPr>
          <w:rFonts w:ascii="宋体" w:hAnsi="宋体" w:eastAsia="宋体"/>
          <w:b/>
          <w:sz w:val="21"/>
        </w:rPr>
        <w:t xml:space="preserve">【材料触发点】 </w:t>
      </w:r>
      <w:r>
        <w:rPr>
          <w:rFonts w:ascii="宋体" w:hAnsi="宋体" w:eastAsia="宋体"/>
          <w:b w:val="0"/>
          <w:sz w:val="21"/>
        </w:rPr>
        <w:t>要说明联合国为什么需要中国，必须先说明中国在联合国和国际格局中的身份与分量，才能推出中国能为联合国事业提供支撑。</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r>
        <w:t xml:space="preserve">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写中国是联合国创始会员国、安理会常任理事国，再写中国是最大的发展中国家、国际政治经济格局中的重要力量，最后接出能为联合国事业和全球治理提供重要支持。</w:t>
      </w:r>
    </w:p>
    <w:p>
      <w:r>
        <w:rPr>
          <w:rFonts w:ascii="宋体" w:hAnsi="宋体" w:eastAsia="宋体"/>
          <w:b/>
          <w:sz w:val="21"/>
        </w:rPr>
        <w:t xml:space="preserve">【答案落点】 </w:t>
      </w:r>
      <w:r>
        <w:rPr>
          <w:rFonts w:ascii="宋体" w:hAnsi="宋体" w:eastAsia="宋体"/>
          <w:b/>
          <w:sz w:val="21"/>
        </w:rPr>
        <w:t>中国作为联合国创始会员国和安理会常任理事国，同时是世界上最大的发展中国家、国际政治经济格局中的重要力量，能够为联合国事业和全球治理提供重要支持。</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中国作为最大发展中国家、联合国安理会常任理事国，是国际政治经济格局中一支重要力量，为完善全球治理注入中国力量。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pPr>
        <w:spacing w:before="120"/>
      </w:pPr>
      <w:r>
        <w:rPr>
          <w:rFonts w:ascii="黑体" w:hAnsi="黑体" w:eastAsia="黑体"/>
          <w:b/>
          <w:color w:val="1F497D"/>
          <w:sz w:val="22"/>
        </w:rPr>
        <w:t>1. 2025丰台二模Q20</w:t>
      </w:r>
    </w:p>
    <w:p>
      <w:r>
        <w:rPr>
          <w:rFonts w:ascii="宋体" w:hAnsi="宋体" w:eastAsia="宋体"/>
          <w:b/>
          <w:sz w:val="21"/>
        </w:rPr>
        <w:t xml:space="preserve">【材料触发点】 </w:t>
      </w:r>
      <w:r>
        <w:rPr>
          <w:rFonts w:ascii="宋体" w:hAnsi="宋体" w:eastAsia="宋体"/>
          <w:b w:val="0"/>
          <w:sz w:val="21"/>
        </w:rPr>
        <w:t>材料列出金砖、联合国、二十国集团、博鳌亚洲论坛等平台，要求说明中国通过国际组织参与和改革全球治理。</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r>
        <w:t xml:space="preserve">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落到中国已是全球治理体系的重要参与者、贡献者和改革者。</w:t>
      </w:r>
    </w:p>
    <w:p>
      <w:r>
        <w:rPr>
          <w:rFonts w:ascii="宋体" w:hAnsi="宋体" w:eastAsia="宋体"/>
          <w:b/>
          <w:sz w:val="21"/>
        </w:rPr>
        <w:t xml:space="preserve">【答案落点】 </w:t>
      </w:r>
      <w:r>
        <w:rPr>
          <w:rFonts w:ascii="宋体" w:hAnsi="宋体" w:eastAsia="宋体"/>
          <w:b/>
          <w:sz w:val="21"/>
        </w:rPr>
        <w:t>中国积极参与联合国、金砖国家、二十国集团、博鳌亚洲论坛等国际组织，作用日益显著，已成为全球治理体系的重要参与者、贡献者和改革者。</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中国：中国作为联合国创始会员国和安理会常任理事国，是国际政治经济格局中的重要力量〔中国国际地位综合表达角度〕；南南合作与全球南方共同发展；中国推动构建人类命运共同体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w:t>
      </w:r>
      <w:r>
        <w:rPr>
          <w:rFonts w:ascii="宋体" w:hAnsi="宋体" w:eastAsia="宋体"/>
          <w:b w:val="0"/>
          <w:sz w:val="21"/>
        </w:rPr>
        <w:t xml:space="preserve"> 结合材料，运用《当代国际政治与经济》知识，阐释“中国需要联合国，联合国也需要中国”。</w:t>
      </w:r>
    </w:p>
    <w:p>
      <w:r>
        <w:rPr>
          <w:rFonts w:ascii="宋体" w:hAnsi="宋体" w:eastAsia="宋体"/>
          <w:b/>
          <w:sz w:val="21"/>
        </w:rPr>
        <w:t>【答案落点】</w:t>
      </w:r>
      <w:r>
        <w:rPr>
          <w:rFonts w:ascii="宋体" w:hAnsi="宋体" w:eastAsia="宋体"/>
          <w:b w:val="0"/>
          <w:sz w:val="21"/>
        </w:rPr>
        <w:t xml:space="preserve"> 中国是联合国改革最早倡导者和有力支持者之一，已成为全球治理体系重要参与者、贡献者和改革者，故联合国需要中国。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一条主线</w:t>
      </w:r>
    </w:p>
    <w:p>
      <w:pPr>
        <w:pStyle w:val="5"/>
      </w:pPr>
      <w:r>
        <w:rPr>
          <w:rFonts w:eastAsia="黑体"/>
        </w:rPr>
        <w:t>核心答题点：习近平外交思想指导中国特色大国外交（外交为民、服务中国式现代化）</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题面从不同历史阶段转向新时代中国特色大国外交，外交理念随时代发展而丰富，触发指导思想与时俱进。</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题面落到"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落到习近平外交思想为中国特色大国外交提供根本遵循和行动指南。</w:t>
      </w:r>
    </w:p>
    <w:p>
      <w:r>
        <w:rPr>
          <w:rFonts w:ascii="宋体" w:hAnsi="宋体" w:eastAsia="宋体"/>
          <w:b/>
          <w:sz w:val="21"/>
        </w:rPr>
        <w:t xml:space="preserve">【答案落点】 </w:t>
      </w:r>
      <w:r>
        <w:rPr>
          <w:rFonts w:ascii="宋体" w:hAnsi="宋体" w:eastAsia="宋体"/>
          <w:b/>
          <w:sz w:val="21"/>
        </w:rPr>
        <w:t>新时代形成习近平外交思想，为新时代中国特色大国外交提供根本遵循和行动指南，体现外交指导思想与时俱进。</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【材料触发点】 </w:t>
      </w:r>
      <w:r>
        <w:rPr>
          <w:rFonts w:ascii="宋体" w:hAnsi="宋体" w:eastAsia="宋体"/>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 xml:space="preserve">【得分层次】 </w:t>
      </w:r>
      <w:r>
        <w:rPr>
          <w:rFonts w:ascii="宋体" w:hAnsi="宋体" w:eastAsia="宋体"/>
          <w:b w:val="0"/>
          <w:sz w:val="21"/>
        </w:rPr>
        <w:t>8分；和平发展、政治、经济、我国国家利益四个角度各2分，每个角度按背景1分+目标1分处理。</w:t>
      </w:r>
    </w:p>
    <w:p>
      <w:r>
        <w:rPr>
          <w:rFonts w:ascii="宋体" w:hAnsi="宋体" w:eastAsia="宋体"/>
          <w:b/>
          <w:sz w:val="21"/>
        </w:rPr>
        <w:t>【为什么能想到】</w:t>
      </w:r>
      <w:r>
        <w:t xml:space="preserve">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落到维护人民利益、服务中国式现代化。</w:t>
      </w:r>
    </w:p>
    <w:p>
      <w:r>
        <w:rPr>
          <w:rFonts w:ascii="宋体" w:hAnsi="宋体" w:eastAsia="宋体"/>
          <w:b/>
          <w:sz w:val="21"/>
        </w:rPr>
        <w:t xml:space="preserve">【答案落点】 </w:t>
      </w:r>
      <w:r>
        <w:rPr>
          <w:rFonts w:ascii="宋体" w:hAnsi="宋体" w:eastAsia="宋体"/>
          <w:b/>
          <w:sz w:val="21"/>
        </w:rPr>
        <w:t>中国践行外交为民宗旨，完善海外安全保障体系，让中国公民和法人在海外更安全、更踏实、更放心，有利于维护人民利益、服务中国式现代化。</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在习近平外交思想指导下推进中国特色大国外交，坚持外交为民，服务中国式现代化、营造良好外部环境。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11天行程开辟中国特色大国外交新境界，是构建人类命运共同体的新实践，服务中国式现代化建设。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w:t>
      </w:r>
      <w:r>
        <w:rPr>
          <w:rFonts w:ascii="宋体" w:hAnsi="宋体" w:eastAsia="宋体"/>
          <w:b w:val="0"/>
          <w:sz w:val="21"/>
        </w:rPr>
      </w:r>
    </w:p>
    <w:p>
      <w:pPr>
        <w:pStyle w:val="3"/>
      </w:pPr>
      <w:r>
        <w:rPr>
          <w:rFonts w:eastAsia="黑体"/>
        </w:rPr>
        <w:t>联合国</w:t>
      </w:r>
    </w:p>
    <w:p>
      <w:pPr>
        <w:pStyle w:val="4"/>
      </w:pPr>
      <w:r>
        <w:rPr>
          <w:rFonts w:eastAsia="黑体"/>
        </w:rPr>
        <w:t>多边主义/多极化场所</w:t>
      </w:r>
    </w:p>
    <w:p>
      <w:pPr>
        <w:pStyle w:val="5"/>
      </w:pPr>
      <w:r>
        <w:rPr>
          <w:rFonts w:eastAsia="黑体"/>
        </w:rPr>
        <w:t>核心答题点：联合国是当今世界最具普遍性、代表性和权威性的政府间国际组织，并在维护和平、推动发展、促进人类文明进步中发挥重要作用</w:t>
      </w:r>
    </w:p>
    <w:p>
      <w:pPr>
        <w:spacing w:before="120"/>
      </w:pPr>
      <w:r>
        <w:rPr>
          <w:rFonts w:ascii="黑体" w:hAnsi="黑体" w:eastAsia="黑体"/>
          <w:b/>
          <w:color w:val="1F497D"/>
          <w:sz w:val="22"/>
        </w:rPr>
        <w:t>1. 2025海淀二模Q21</w:t>
      </w:r>
    </w:p>
    <w:p>
      <w:r>
        <w:rPr>
          <w:rFonts w:ascii="宋体" w:hAnsi="宋体" w:eastAsia="宋体"/>
          <w:b/>
          <w:sz w:val="21"/>
        </w:rPr>
        <w:t xml:space="preserve">【材料触发点】 </w:t>
      </w:r>
      <w:r>
        <w:rPr>
          <w:rFonts w:ascii="宋体" w:hAnsi="宋体" w:eastAsia="宋体"/>
          <w:b w:val="0"/>
          <w:sz w:val="21"/>
        </w:rPr>
        <w:t>材料一列出联合国在粮食安全、儿童、饮水卫生、健康、气候行动和和平安全等方面的成果，当题目让学生说明中国为何需要联合国时，要写联合国维护和平、推动发展、促进人类文明进步的综合作用。</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r>
        <w:t xml:space="preserve"> 材料列举联合国在粮食安全、儿童、饮水卫生、健康、气候行动和和平安全等方面的成果，说明中国需要联合国这一平台。题目让学生阐释"中国需要联合国，联合国也需要中国"，先从中国一方说明为何离不开联合国。把联合国"最具普遍性、代表性和权威性"的地位写出，再接到维护和平、推动共同发展、促进人类文明进步的多重作用上。</w:t>
      </w:r>
    </w:p>
    <w:p>
      <w:r>
        <w:rPr>
          <w:rFonts w:ascii="宋体" w:hAnsi="宋体" w:eastAsia="宋体"/>
          <w:b/>
          <w:sz w:val="21"/>
        </w:rPr>
        <w:t xml:space="preserve">【答案落点】 </w:t>
      </w:r>
      <w:r>
        <w:rPr>
          <w:rFonts w:ascii="宋体" w:hAnsi="宋体" w:eastAsia="宋体"/>
          <w:b/>
          <w:sz w:val="21"/>
        </w:rPr>
        <w:t>联合国是当今世界最具普遍性、代表性和权威性的政府间国际组织，是实践多边主义的最佳场所，在维护世界和平、推动共同发展和促进人类文明进步中发挥重要作用。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联合国宪章宗旨和原则</w:t>
      </w:r>
    </w:p>
    <w:p>
      <w:pPr>
        <w:pStyle w:val="5"/>
      </w:pPr>
      <w:r>
        <w:rPr>
          <w:rFonts w:eastAsia="黑体"/>
        </w:rPr>
        <w:t>核心答题点：维护《联合国宪章》宗旨和原则</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题面说明全球治理倡议精神内涵同联合国宪章宗旨和原则一脉相承，题目原句聚焦是否符合《联合国宪章》。</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 xml:space="preserve">【得分层次】 </w:t>
      </w:r>
      <w:r>
        <w:rPr>
          <w:rFonts w:ascii="宋体" w:hAnsi="宋体" w:eastAsia="宋体"/>
          <w:b w:val="0"/>
          <w:sz w:val="21"/>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r>
        <w:rPr>
          <w:rFonts w:ascii="宋体" w:hAnsi="宋体" w:eastAsia="宋体"/>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r>
        <w:rPr>
          <w:rFonts w:ascii="宋体" w:hAnsi="宋体" w:eastAsia="宋体"/>
          <w:b/>
          <w:sz w:val="21"/>
        </w:rPr>
        <w:t xml:space="preserve">【答案落点】 </w:t>
      </w:r>
      <w:r>
        <w:rPr>
          <w:rFonts w:ascii="宋体" w:hAnsi="宋体" w:eastAsia="宋体"/>
          <w:b/>
          <w:sz w:val="21"/>
        </w:rPr>
        <w:t>全球治理倡议精神内涵同联合国宪章宗旨和原则一脉相承，符合《联合国宪章》。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 xml:space="preserve">【材料触发点】 </w:t>
      </w:r>
      <w:r>
        <w:rPr>
          <w:rFonts w:ascii="宋体" w:hAnsi="宋体" w:eastAsia="宋体"/>
          <w:b w:val="0"/>
          <w:sz w:val="21"/>
        </w:rPr>
        <w:t>题面给出中国担任安理会轮值主席、推动安理会讨论聚焦实质性问题这条事实，当题目让学生从中国维护联合国权威的角度作答时，把"维护《联合国宪章》宗旨和原则"写出来。</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r>
        <w:t xml:space="preserve"> 中国担任安理会轮值主席并推动讨论聚焦实质性问题，凸显中国以实际行动维护联合国权威与宪章宗旨原则。题目让学生阐释"中国需要联合国，联合国也需要中国"这一双向关系，要从中国一方说出对联合国的维护。把材料中安理会轮值主席等事实接到《联合国宪章》宗旨和原则上，说明中国是在以行动支持联合国工作，落到"中国维护以联合国为核心的国际体系"的判断。</w:t>
      </w:r>
    </w:p>
    <w:p>
      <w:r>
        <w:rPr>
          <w:rFonts w:ascii="宋体" w:hAnsi="宋体" w:eastAsia="宋体"/>
          <w:b/>
          <w:sz w:val="21"/>
        </w:rPr>
        <w:t xml:space="preserve">【答案落点】 </w:t>
      </w:r>
      <w:r>
        <w:rPr>
          <w:rFonts w:ascii="宋体" w:hAnsi="宋体" w:eastAsia="宋体"/>
          <w:b/>
          <w:sz w:val="21"/>
        </w:rPr>
        <w:t>中国坚定维护以联合国为核心的国际体系，维护《联合国宪章》宗旨和原则，并以安理会轮值主席等实际行动支持联合国工作。</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3. 2025丰台二模Q20</w:t>
      </w:r>
    </w:p>
    <w:p>
      <w:r>
        <w:rPr>
          <w:rFonts w:ascii="宋体" w:hAnsi="宋体" w:eastAsia="宋体"/>
          <w:b/>
          <w:sz w:val="21"/>
        </w:rPr>
        <w:t xml:space="preserve">【材料触发点】 </w:t>
      </w:r>
      <w:r>
        <w:rPr>
          <w:rFonts w:ascii="宋体" w:hAnsi="宋体" w:eastAsia="宋体"/>
          <w:b w:val="0"/>
          <w:sz w:val="21"/>
        </w:rPr>
        <w:t>材料把联合国成立80周年、维护联合国权威和发挥联合国作用作为底色，当题目让学生谈"为完善全球治理注入中国力量"时，要写中国常任理事国身份、《联合国宪章》和多边主义。</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r>
        <w:t xml:space="preserve"> 材料强调联合国成立80周年、维护联合国权威和发挥联合国作用，指向要写中国常任理事国身份、《联合国宪章》宗旨和多边主义。题目让学生谈对"为完善全球治理注入中国力量"的理解，要从中国如何借联合国框架推动全球治理的角度回答。把中国常任理事国身份接到遵守宪章宗旨原则上，再落到践行多边主义、维护多边体制权威性和有效性这条判断。</w:t>
      </w:r>
    </w:p>
    <w:p>
      <w:r>
        <w:rPr>
          <w:rFonts w:ascii="宋体" w:hAnsi="宋体" w:eastAsia="宋体"/>
          <w:b/>
          <w:sz w:val="21"/>
        </w:rPr>
        <w:t xml:space="preserve">【答案落点】 </w:t>
      </w:r>
      <w:r>
        <w:rPr>
          <w:rFonts w:ascii="宋体" w:hAnsi="宋体" w:eastAsia="宋体"/>
          <w:b/>
          <w:sz w:val="21"/>
        </w:rPr>
        <w:t>中国作为联合国常任理事国，遵守《联合国宪章》宗旨原则，践行多边主义，维护多边体制的权威性和有效性。</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2026丰台一模Q19</w:t>
      </w:r>
    </w:p>
    <w:p>
      <w:r>
        <w:rPr>
          <w:rFonts w:ascii="宋体" w:hAnsi="宋体" w:eastAsia="宋体"/>
          <w:b/>
          <w:sz w:val="21"/>
        </w:rPr>
        <w:t>【材料触发点】</w:t>
      </w:r>
      <w:r>
        <w:rPr>
          <w:rFonts w:ascii="宋体" w:hAnsi="宋体" w:eastAsia="宋体"/>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【设问】</w:t>
      </w:r>
      <w:r>
        <w:rPr>
          <w:rFonts w:ascii="宋体" w:hAnsi="宋体" w:eastAsia="宋体"/>
          <w:b w:val="0"/>
          <w:sz w:val="21"/>
        </w:rPr>
        <w:t xml:space="preserve"> 结合材料，运用《当代国际政治与经济》知识，说明中国在全球可持续发展中彰显了怎样的大国情怀与担当。</w:t>
      </w:r>
    </w:p>
    <w:p>
      <w:r>
        <w:rPr>
          <w:rFonts w:ascii="宋体" w:hAnsi="宋体" w:eastAsia="宋体"/>
          <w:b/>
          <w:sz w:val="21"/>
        </w:rPr>
        <w:t>【答案落点】</w:t>
      </w:r>
      <w:r>
        <w:rPr>
          <w:rFonts w:ascii="宋体" w:hAnsi="宋体" w:eastAsia="宋体"/>
          <w:b w:val="0"/>
          <w:sz w:val="21"/>
        </w:rPr>
        <w:t xml:space="preserve"> 中国坚定维护联合国宪章的宗旨和原则，携手各国落实联合国2030年可持续发展议程，积极践行真正的多边主义。</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sz w:val="21"/>
        </w:rPr>
        <w:t>· 联合国：落实联合国2030年可持续发展议程</w:t>
      </w:r>
      <w:r>
        <w:rPr>
          <w:rFonts w:ascii="宋体" w:hAnsi="宋体" w:eastAsia="宋体"/>
          <w:b w:val="0"/>
          <w:sz w:val="21"/>
        </w:rPr>
      </w:r>
    </w:p>
    <w:p>
      <w:pPr>
        <w:spacing w:before="120"/>
      </w:pPr>
      <w:r>
        <w:rPr>
          <w:rFonts w:ascii="黑体" w:hAnsi="黑体" w:eastAsia="黑体"/>
          <w:b/>
          <w:color w:val="1F497D"/>
          <w:sz w:val="22"/>
        </w:rPr>
        <w:t>5. 2026海淀期中Q22(1)</w:t>
      </w:r>
    </w:p>
    <w:p>
      <w:r>
        <w:rPr>
          <w:rFonts w:ascii="宋体" w:hAnsi="宋体" w:eastAsia="宋体"/>
          <w:b/>
          <w:sz w:val="21"/>
        </w:rPr>
        <w:t>【材料触发点】</w:t>
      </w:r>
      <w:r>
        <w:rPr>
          <w:rFonts w:ascii="宋体" w:hAnsi="宋体" w:eastAsia="宋体"/>
          <w:b w:val="0"/>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p>
    <w:p>
      <w:r>
        <w:rPr>
          <w:rFonts w:ascii="宋体" w:hAnsi="宋体" w:eastAsia="宋体"/>
          <w:b/>
          <w:sz w:val="21"/>
        </w:rPr>
        <w:t>【设问】</w:t>
      </w:r>
      <w:r>
        <w:rPr>
          <w:rFonts w:ascii="宋体" w:hAnsi="宋体" w:eastAsia="宋体"/>
          <w:b w:val="0"/>
          <w:sz w:val="21"/>
        </w:rPr>
        <w:t xml:space="preserve"> 运用《当代国际政治与经济》知识，说明全球治理倡议为什么能获得国际社会广泛认同。（6分）</w:t>
      </w:r>
    </w:p>
    <w:p>
      <w:r>
        <w:rPr>
          <w:rFonts w:ascii="宋体" w:hAnsi="宋体" w:eastAsia="宋体"/>
          <w:b/>
          <w:sz w:val="21"/>
        </w:rPr>
        <w:t>【答案落点】</w:t>
      </w:r>
      <w:r>
        <w:rPr>
          <w:rFonts w:ascii="宋体" w:hAnsi="宋体" w:eastAsia="宋体"/>
          <w:b w:val="0"/>
          <w:sz w:val="21"/>
        </w:rPr>
        <w:t xml:space="preserve"> 倡议捍卫《联合国宪章》宗旨和原则、践行主权平等，符合国际社会公认准则，故获包括联合国在内的广泛认同。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构建人类命运共同体；推动国际关系民主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中国：倡导文明平等互鉴，弘扬全人类共同价值，尊重世界文明多样性</w:t>
      </w:r>
      <w:r>
        <w:rPr>
          <w:rFonts w:ascii="宋体" w:hAnsi="宋体" w:eastAsia="宋体"/>
          <w:b w:val="0"/>
          <w:sz w:val="21"/>
        </w:rPr>
      </w:r>
    </w:p>
    <w:p>
      <w:pPr>
        <w:spacing w:before="120"/>
      </w:pPr>
      <w:r>
        <w:rPr>
          <w:rFonts w:ascii="黑体" w:hAnsi="黑体" w:eastAsia="黑体"/>
          <w:b/>
          <w:color w:val="1F497D"/>
          <w:sz w:val="22"/>
        </w:rPr>
        <w:t>6. 2024东城二模Q20</w:t>
      </w:r>
    </w:p>
    <w:p>
      <w:r>
        <w:rPr>
          <w:rFonts w:ascii="宋体" w:hAnsi="宋体" w:eastAsia="宋体"/>
          <w:b/>
          <w:sz w:val="21"/>
        </w:rPr>
        <w:t>【材料触发点】</w:t>
      </w:r>
      <w:r>
        <w:rPr>
          <w:rFonts w:ascii="宋体" w:hAnsi="宋体" w:eastAsia="宋体"/>
          <w:b w:val="0"/>
          <w:sz w:val="21"/>
        </w:rPr>
        <w:t xml:space="preserve"> 题目整体说明“三大倡议”如何助力未来，作答不能只把发展、安全、文明三项分开写，还要先写出三大倡议与人类命运共同体的总体关系。</w:t>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【得分层次】</w:t>
      </w:r>
      <w:r>
        <w:rPr>
          <w:rFonts w:ascii="宋体" w:hAnsi="宋体" w:eastAsia="宋体"/>
          <w:b w:val="0"/>
          <w:sz w:val="21"/>
        </w:rPr>
        <w:t xml:space="preserve"> 7分；等级题，观点、知识运用、论述逻辑与条理共同决定分值。</w:t>
      </w:r>
    </w:p>
    <w:p>
      <w:r>
        <w:rPr>
          <w:rFonts w:ascii="宋体" w:hAnsi="宋体" w:eastAsia="宋体"/>
          <w:b/>
          <w:sz w:val="21"/>
        </w:rPr>
        <w:t>【答案落点】</w:t>
      </w:r>
      <w:r>
        <w:rPr>
          <w:rFonts w:ascii="宋体" w:hAnsi="宋体" w:eastAsia="宋体"/>
          <w:b w:val="0"/>
          <w:sz w:val="21"/>
        </w:rPr>
        <w:t xml:space="preserve"> 全球安全倡议坚持遵守《联合国宪章》宗旨和原则，以共赢思维应对安全挑战，推动建设普遍安全的世界。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政治多极化：推动国际关系民主化、和平解决国际争端</w:t>
      </w:r>
      <w:r>
        <w:rPr>
          <w:rFonts w:ascii="宋体" w:hAnsi="宋体" w:eastAsia="宋体"/>
          <w:b w:val="0"/>
          <w:sz w:val="21"/>
        </w:rPr>
      </w:r>
    </w:p>
    <w:p>
      <w:r>
        <w:rPr>
          <w:rFonts w:ascii="宋体" w:hAnsi="宋体" w:eastAsia="宋体"/>
          <w:b/>
          <w:sz w:val="21"/>
        </w:rPr>
        <w:t>· 中国：全球发展倡议：以发展促繁荣；全球安全倡议：以安全保稳定；全球文明倡议：以文明增互信；民心相通与文明互鉴；中国推动构建人类命运共同体</w:t>
      </w:r>
      <w:r>
        <w:rPr>
          <w:rFonts w:ascii="宋体" w:hAnsi="宋体" w:eastAsia="宋体"/>
          <w:b w:val="0"/>
          <w:sz w:val="21"/>
        </w:rPr>
      </w:r>
    </w:p>
    <w:p>
      <w:pPr>
        <w:spacing w:before="120"/>
      </w:pPr>
      <w:r>
        <w:rPr>
          <w:rFonts w:ascii="黑体" w:hAnsi="黑体" w:eastAsia="黑体"/>
          <w:b/>
          <w:color w:val="1F497D"/>
          <w:sz w:val="22"/>
        </w:rPr>
        <w:t>7.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中国开源战略在维护《联合国宪章》宗旨和原则框架下推进，推动构建人类命运共同体，积极参与全球治理。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pStyle w:val="5"/>
      </w:pPr>
      <w:r>
        <w:rPr>
          <w:rFonts w:eastAsia="黑体"/>
        </w:rPr>
        <w:t>核心答题点：中国作为联合国创始会员国和安理会常任理事国〔以联合国为核心的国际体系参与角度〕</w:t>
      </w:r>
    </w:p>
    <w:p>
      <w:pPr>
        <w:spacing w:before="120"/>
      </w:pPr>
      <w:r>
        <w:rPr>
          <w:rFonts w:ascii="黑体" w:hAnsi="黑体" w:eastAsia="黑体"/>
          <w:b/>
          <w:color w:val="1F497D"/>
          <w:sz w:val="22"/>
        </w:rPr>
        <w:t>1. 2025海淀二模Q21（中国身份）</w:t>
      </w:r>
    </w:p>
    <w:p>
      <w:r>
        <w:rPr>
          <w:rFonts w:ascii="宋体" w:hAnsi="宋体" w:eastAsia="宋体"/>
          <w:b/>
          <w:sz w:val="21"/>
        </w:rPr>
        <w:t xml:space="preserve">【材料触发点】 </w:t>
      </w:r>
      <w:r>
        <w:rPr>
          <w:rFonts w:ascii="宋体" w:hAnsi="宋体" w:eastAsia="宋体"/>
          <w:b w:val="0"/>
          <w:sz w:val="21"/>
        </w:rPr>
        <w:t>题目让学生说明"联合国也需要中国"，要先说清中国为什么对联合国不可或缺时，用"创始会员国／安理会常任理事国"作为中国在联合国中的身份完整表达。</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结合材料，运用《当代国际政治与经济》知识，阐释"中国需要联合国，联合国也需要中国"的关系。</w:t>
      </w:r>
    </w:p>
    <w:p>
      <w:r>
        <w:rPr>
          <w:rFonts w:ascii="宋体" w:hAnsi="宋体" w:eastAsia="宋体"/>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r>
        <w:rPr>
          <w:rFonts w:ascii="宋体" w:hAnsi="宋体" w:eastAsia="宋体"/>
          <w:b/>
          <w:sz w:val="21"/>
        </w:rPr>
        <w:t xml:space="preserve">【答案落点】 </w:t>
      </w:r>
      <w:r>
        <w:rPr>
          <w:rFonts w:ascii="宋体" w:hAnsi="宋体" w:eastAsia="宋体"/>
          <w:b/>
          <w:sz w:val="21"/>
        </w:rPr>
        <w:t>中国作为联合国创始会员国和安理会常任理事国，积极参与联合国各项工作，坚定维护以联合国为核心的国际体系，为联合国事业提供重要支撑。</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5"/>
      </w:pPr>
      <w:r>
        <w:rPr>
          <w:rFonts w:eastAsia="黑体"/>
        </w:rPr>
        <w:t>核心答题点：坚定维护以联合国为核心的国际体系和以国际法为基础的国际秩序</w:t>
      </w:r>
    </w:p>
    <w:p>
      <w:pPr>
        <w:spacing w:before="120"/>
      </w:pPr>
      <w:r>
        <w:rPr>
          <w:rFonts w:ascii="黑体" w:hAnsi="黑体" w:eastAsia="黑体"/>
          <w:b/>
          <w:color w:val="1F497D"/>
          <w:sz w:val="22"/>
        </w:rPr>
        <w:t>1. 2026丰台期末Q20（联合国为核心的国际体系）</w:t>
      </w:r>
    </w:p>
    <w:p>
      <w:r>
        <w:rPr>
          <w:rFonts w:ascii="宋体" w:hAnsi="宋体" w:eastAsia="宋体"/>
          <w:b/>
          <w:sz w:val="21"/>
        </w:rPr>
        <w:t xml:space="preserve">【材料触发点】 </w:t>
      </w:r>
      <w:r>
        <w:rPr>
          <w:rFonts w:ascii="宋体" w:hAnsi="宋体" w:eastAsia="宋体"/>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r>
        <w:rPr>
          <w:rFonts w:ascii="宋体" w:hAnsi="宋体" w:eastAsia="宋体"/>
          <w:b/>
          <w:sz w:val="21"/>
        </w:rPr>
        <w:t xml:space="preserve">【答案落点】 </w:t>
      </w:r>
      <w:r>
        <w:rPr>
          <w:rFonts w:ascii="宋体" w:hAnsi="宋体" w:eastAsia="宋体"/>
          <w:b/>
          <w:sz w:val="21"/>
        </w:rPr>
        <w:t>中拉双方在"团结工程"中坚定维护以联合国为核心的国际体系和以国际法为基础的国际秩序，在国际和地区事务中发出共同声音。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坚定维护以联合国为核心的国际体系、以国际法为基础的国际秩序，营造和平稳定的外部环境。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w:t>
      </w:r>
      <w:r>
        <w:rPr>
          <w:rFonts w:ascii="宋体" w:hAnsi="宋体" w:eastAsia="宋体"/>
          <w:b w:val="0"/>
          <w:sz w:val="21"/>
        </w:rPr>
        <w:t xml:space="preserve"> 结合材料，运用《当代国际政治与经济》知识，阐释“中国需要联合国，联合国也需要中国”。</w:t>
      </w:r>
    </w:p>
    <w:p>
      <w:r>
        <w:rPr>
          <w:rFonts w:ascii="宋体" w:hAnsi="宋体" w:eastAsia="宋体"/>
          <w:b/>
          <w:sz w:val="21"/>
        </w:rPr>
        <w:t>【答案落点】</w:t>
      </w:r>
      <w:r>
        <w:rPr>
          <w:rFonts w:ascii="宋体" w:hAnsi="宋体" w:eastAsia="宋体"/>
          <w:b w:val="0"/>
          <w:sz w:val="21"/>
        </w:rPr>
        <w:t xml:space="preserve"> 中国坚定维护以联合国为核心的国际体系和以国际法为基础的国际秩序，捍卫《联合国宪章》宗旨原则，故联合国需要中国。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中国作为联合国常任理事国遵守《联合国宪章》宗旨原则，坚定维护以联合国为核心的国际体系，维护多边体制的权威性和有效性。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新增：联合国发展议程与全球治理贡献</w:t>
      </w:r>
    </w:p>
    <w:p>
      <w:pPr>
        <w:pStyle w:val="5"/>
      </w:pPr>
      <w:r>
        <w:rPr>
          <w:rFonts w:eastAsia="黑体"/>
        </w:rPr>
        <w:t>核心答题点：落实联合国2030年可持续发展议程</w:t>
      </w:r>
    </w:p>
    <w:p>
      <w:pPr>
        <w:spacing w:before="120"/>
      </w:pPr>
      <w:r>
        <w:rPr>
          <w:rFonts w:ascii="黑体" w:hAnsi="黑体" w:eastAsia="黑体"/>
          <w:b/>
          <w:color w:val="1F497D"/>
          <w:sz w:val="22"/>
        </w:rPr>
        <w:t>1. 2026丰台一模Q19</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题面用2030年可持续发展议程统领消除贫困、教育普及、卫生健康三组事实，当题目让学生从联合国框架下的全球共同目标理解中国担当时，把"落实联合国2030年可持续发展议程"写出来。</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材料中的减贫、教育、健康成就接到落实联合国2030年议程上，再写中国携手各国推动全球可持续发展事业。</w:t>
      </w:r>
    </w:p>
    <w:p>
      <w:r>
        <w:rPr>
          <w:rFonts w:ascii="宋体" w:hAnsi="宋体" w:eastAsia="宋体"/>
          <w:b/>
          <w:sz w:val="21"/>
        </w:rPr>
        <w:t xml:space="preserve">【答案落点】 </w:t>
      </w:r>
      <w:r>
        <w:rPr>
          <w:rFonts w:ascii="宋体" w:hAnsi="宋体" w:eastAsia="宋体"/>
          <w:b/>
          <w:sz w:val="21"/>
        </w:rPr>
        <w:t>中国携手各国落实联合国2030年可持续发展议程，在减贫、教育和卫生健康领域开展国际合作，推动全球可持续发展事业。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落到落实联合国2030年议程的判断下，再通过减贫国际合作、教育合作和卫生健康经验分享，推动全球可持续发展事业。</w:t>
      </w:r>
    </w:p>
    <w:p>
      <w:r>
        <w:rPr>
          <w:rFonts w:ascii="宋体" w:hAnsi="宋体" w:eastAsia="宋体"/>
          <w:b/>
          <w:sz w:val="21"/>
        </w:rPr>
        <w:t xml:space="preserve">【答案落点】 </w:t>
      </w:r>
      <w:r>
        <w:rPr>
          <w:rFonts w:ascii="宋体" w:hAnsi="宋体" w:eastAsia="宋体"/>
          <w:b/>
          <w:sz w:val="21"/>
        </w:rPr>
        <w:t>中国在消除贫困、教育普及和卫生健康等领域成就举世瞩目，并通过减贫国际合作、教育合作和卫生健康经验分享，推动全球可持续发展事业。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核心答题点：为解决全球性问题提供中国智慧和中国方案，助力联合国在全球治理中发挥更大作用</w:t>
      </w:r>
    </w:p>
    <w:p>
      <w:pPr>
        <w:spacing w:before="120"/>
      </w:pPr>
      <w:r>
        <w:rPr>
          <w:rFonts w:ascii="黑体" w:hAnsi="黑体" w:eastAsia="黑体"/>
          <w:b/>
          <w:color w:val="1F497D"/>
          <w:sz w:val="22"/>
        </w:rPr>
        <w:t>1. 2025海淀二模Q21（中国对联合国反向支撑）</w:t>
      </w:r>
    </w:p>
    <w:p>
      <w:r>
        <w:rPr>
          <w:rFonts w:ascii="宋体" w:hAnsi="宋体" w:eastAsia="宋体"/>
          <w:b/>
          <w:sz w:val="21"/>
        </w:rPr>
        <w:t xml:space="preserve">【材料触发点】 </w:t>
      </w:r>
      <w:r>
        <w:rPr>
          <w:rFonts w:ascii="宋体" w:hAnsi="宋体" w:eastAsia="宋体"/>
          <w:b w:val="0"/>
          <w:sz w:val="21"/>
        </w:rPr>
        <w:t>题目让学生说明"联合国也需要中国"，要回答中国能为联合国做什么时，用"提供中国智慧和中国方案＋助力联合国在全球治理中发挥更大作用"两条把中国反向贡献写到位。</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结合材料，运用《当代国际政治与经济》知识，阐释"中国需要联合国，联合国也需要中国"的关系。</w:t>
      </w:r>
    </w:p>
    <w:p>
      <w:r>
        <w:rPr>
          <w:rFonts w:ascii="宋体" w:hAnsi="宋体" w:eastAsia="宋体"/>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r>
        <w:rPr>
          <w:rFonts w:ascii="宋体" w:hAnsi="宋体" w:eastAsia="宋体"/>
          <w:b/>
          <w:sz w:val="21"/>
        </w:rPr>
        <w:t xml:space="preserve">【答案落点】 </w:t>
      </w:r>
      <w:r>
        <w:rPr>
          <w:rFonts w:ascii="宋体" w:hAnsi="宋体" w:eastAsia="宋体"/>
          <w:b/>
          <w:sz w:val="21"/>
        </w:rPr>
        <w:t>中国推动多边合作机制的完善和发展，为解决全球性问题提供中国智慧和中国方案，助力联合国在全球治理中发挥更大作用。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r>
        <w:rPr>
          <w:rFonts w:ascii="宋体" w:hAnsi="宋体" w:eastAsia="宋体"/>
          <w:b w:val="0"/>
          <w:sz w:val="21"/>
        </w:rPr>
      </w:r>
    </w:p>
    <w:p>
      <w:pPr>
        <w:pStyle w:val="4"/>
      </w:pPr>
      <w:r>
        <w:rPr>
          <w:rFonts w:eastAsia="黑体"/>
        </w:rPr>
        <w:t>新增：中国与联合国关系</w:t>
      </w:r>
    </w:p>
    <w:p>
      <w:pPr>
        <w:pStyle w:val="5"/>
      </w:pPr>
      <w:r>
        <w:rPr>
          <w:rFonts w:eastAsia="黑体"/>
        </w:rPr>
        <w:t>核心答题点：联合国对中国对外开放和现代化事业作出独特贡献，成为中国开展多边合作的主要舞台</w:t>
      </w:r>
    </w:p>
    <w:p>
      <w:pPr>
        <w:spacing w:before="120"/>
      </w:pPr>
      <w:r>
        <w:rPr>
          <w:rFonts w:ascii="黑体" w:hAnsi="黑体" w:eastAsia="黑体"/>
          <w:b/>
          <w:color w:val="1F497D"/>
          <w:sz w:val="22"/>
        </w:rPr>
        <w:t>1. 2025海淀二模Q21</w:t>
      </w:r>
    </w:p>
    <w:p>
      <w:r>
        <w:rPr>
          <w:rFonts w:ascii="宋体" w:hAnsi="宋体" w:eastAsia="宋体"/>
          <w:b/>
          <w:sz w:val="21"/>
        </w:rPr>
        <w:t xml:space="preserve">【材料触发点】 </w:t>
      </w:r>
      <w:r>
        <w:rPr>
          <w:rFonts w:ascii="宋体" w:hAnsi="宋体" w:eastAsia="宋体"/>
          <w:b w:val="0"/>
          <w:sz w:val="21"/>
        </w:rPr>
        <w:t>材料把中国恢复在联合国合法席位后持续参与全球治理摆在前面，当题目让学生说明中国为何离不开联合国时，要写联合国作为中国对外开放和现代化事业的外部平台、多边合作的主要舞台。</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r>
        <w:rPr>
          <w:rFonts w:ascii="宋体" w:hAnsi="宋体" w:eastAsia="宋体"/>
          <w:b/>
          <w:sz w:val="21"/>
        </w:rPr>
        <w:t xml:space="preserve">【答案落点】 </w:t>
      </w:r>
      <w:r>
        <w:rPr>
          <w:rFonts w:ascii="宋体" w:hAnsi="宋体" w:eastAsia="宋体"/>
          <w:b/>
          <w:sz w:val="21"/>
        </w:rPr>
        <w:t>联合国对中国对外开放和现代化事业作出独特贡献，成为中国开展多边合作的主要舞台，为中国参与全球治理创造良好外部环境。</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3"/>
      </w:pPr>
      <w:r>
        <w:rPr>
          <w:rFonts w:eastAsia="黑体"/>
        </w:rPr>
        <w:t>六大要素术语极简速记版</w:t>
      </w:r>
    </w:p>
    <w:p>
      <w:pPr>
        <w:pStyle w:val="4"/>
      </w:pPr>
      <w:r>
        <w:rPr>
          <w:rFonts w:eastAsia="黑体"/>
        </w:rPr>
        <w:t>时代背景</w:t>
      </w:r>
    </w:p>
    <w:p>
      <w:r>
        <w:rPr>
          <w:rFonts w:ascii="宋体" w:hAnsi="宋体" w:eastAsia="宋体"/>
          <w:sz w:val="21"/>
        </w:rPr>
        <w:t>和平与发展仍是时代主题</w:t>
      </w:r>
    </w:p>
    <w:p>
      <w:r>
        <w:rPr>
          <w:rFonts w:ascii="宋体" w:hAnsi="宋体" w:eastAsia="宋体"/>
          <w:sz w:val="21"/>
        </w:rPr>
        <w:t>百年变局与外部风险挑战</w:t>
      </w:r>
    </w:p>
    <w:p>
      <w:r>
        <w:rPr>
          <w:rFonts w:ascii="宋体" w:hAnsi="宋体" w:eastAsia="宋体"/>
          <w:sz w:val="21"/>
        </w:rPr>
        <w:t>气候变化给全人类带来巨大风险和挑战，气候治理已成为全球治理的重要议题之一</w:t>
      </w:r>
    </w:p>
    <w:p>
      <w:r>
        <w:rPr>
          <w:rFonts w:ascii="宋体" w:hAnsi="宋体" w:eastAsia="宋体"/>
          <w:sz w:val="21"/>
        </w:rPr>
        <w:t>顺应和平、发展的时代潮流</w:t>
      </w:r>
    </w:p>
    <w:p>
      <w:r>
        <w:rPr>
          <w:rFonts w:ascii="宋体" w:hAnsi="宋体" w:eastAsia="宋体"/>
          <w:sz w:val="21"/>
        </w:rPr>
        <w:t>契合和平与发展的时代主题，回应全球治理赤字</w:t>
      </w:r>
    </w:p>
    <w:p>
      <w:pPr>
        <w:pStyle w:val="4"/>
      </w:pPr>
      <w:r>
        <w:rPr>
          <w:rFonts w:eastAsia="黑体"/>
        </w:rPr>
        <w:t>理论</w:t>
      </w:r>
    </w:p>
    <w:p>
      <w:r>
        <w:rPr>
          <w:rFonts w:ascii="宋体" w:hAnsi="宋体" w:eastAsia="宋体"/>
          <w:sz w:val="21"/>
        </w:rPr>
        <w:t>维护国家利益是主权国家对外活动的出发点和落脚点</w:t>
      </w:r>
    </w:p>
    <w:p>
      <w:r>
        <w:rPr>
          <w:rFonts w:ascii="宋体" w:hAnsi="宋体" w:eastAsia="宋体"/>
          <w:sz w:val="21"/>
        </w:rPr>
        <w:t>国家间共同利益是国家合作的基础</w:t>
      </w:r>
    </w:p>
    <w:p>
      <w:r>
        <w:rPr>
          <w:rFonts w:ascii="宋体" w:hAnsi="宋体" w:eastAsia="宋体"/>
          <w:sz w:val="21"/>
        </w:rPr>
        <w:t>国际竞争的实质是综合国力较量</w:t>
      </w:r>
    </w:p>
    <w:p>
      <w:r>
        <w:rPr>
          <w:rFonts w:ascii="宋体" w:hAnsi="宋体" w:eastAsia="宋体"/>
          <w:sz w:val="21"/>
        </w:rPr>
        <w:t>当前国际竞争的实质是以经济和科技实力为基础的综合国力较量</w:t>
      </w:r>
    </w:p>
    <w:p>
      <w:r>
        <w:rPr>
          <w:rFonts w:ascii="宋体" w:hAnsi="宋体" w:eastAsia="宋体"/>
          <w:sz w:val="21"/>
        </w:rPr>
        <w:t>人才是综合国力竞争和自主创新的关键资源</w:t>
      </w:r>
    </w:p>
    <w:p>
      <w:pPr>
        <w:pStyle w:val="4"/>
      </w:pPr>
      <w:r>
        <w:rPr>
          <w:rFonts w:eastAsia="黑体"/>
        </w:rPr>
        <w:t>经济全球化</w:t>
      </w:r>
    </w:p>
    <w:p>
      <w:r>
        <w:rPr>
          <w:rFonts w:ascii="宋体" w:hAnsi="宋体" w:eastAsia="宋体"/>
          <w:sz w:val="21"/>
        </w:rPr>
        <w:t>处理好自力更生和对外开放的关系，参与经济全球化和国际分工</w:t>
      </w:r>
    </w:p>
    <w:p>
      <w:r>
        <w:rPr>
          <w:rFonts w:ascii="宋体" w:hAnsi="宋体" w:eastAsia="宋体"/>
          <w:sz w:val="21"/>
        </w:rPr>
        <w:t>参与全球经济治理和规则制定，为企业出海营造国际环境</w:t>
      </w:r>
    </w:p>
    <w:p>
      <w:r>
        <w:rPr>
          <w:rFonts w:ascii="宋体" w:hAnsi="宋体" w:eastAsia="宋体"/>
          <w:sz w:val="21"/>
        </w:rPr>
        <w:t>顺应经济全球化趋势，主动融入并推动深化</w:t>
      </w:r>
    </w:p>
    <w:p>
      <w:r>
        <w:rPr>
          <w:rFonts w:ascii="宋体" w:hAnsi="宋体" w:eastAsia="宋体"/>
          <w:sz w:val="21"/>
        </w:rPr>
        <w:t>利用两个市场两种资源优化全球资源配置</w:t>
      </w:r>
    </w:p>
    <w:p>
      <w:r>
        <w:rPr>
          <w:rFonts w:ascii="宋体" w:hAnsi="宋体" w:eastAsia="宋体"/>
          <w:sz w:val="21"/>
        </w:rPr>
        <w:t>数字贸易与数字经济跨境流通</w:t>
      </w:r>
    </w:p>
    <w:p>
      <w:r>
        <w:rPr>
          <w:rFonts w:ascii="宋体" w:hAnsi="宋体" w:eastAsia="宋体"/>
          <w:sz w:val="21"/>
        </w:rPr>
        <w:t>提高开放型经济水平</w:t>
      </w:r>
    </w:p>
    <w:p>
      <w:r>
        <w:rPr>
          <w:rFonts w:ascii="宋体" w:hAnsi="宋体" w:eastAsia="宋体"/>
          <w:sz w:val="21"/>
        </w:rPr>
        <w:t>发展更高层次开放型经济并稳步扩大制度型开放</w:t>
      </w:r>
    </w:p>
    <w:p>
      <w:r>
        <w:rPr>
          <w:rFonts w:ascii="宋体" w:hAnsi="宋体" w:eastAsia="宋体"/>
          <w:sz w:val="21"/>
        </w:rPr>
        <w:t>推动经济全球化朝着更加开放、包容、普惠、平衡、共赢方向发展</w:t>
      </w:r>
    </w:p>
    <w:p>
      <w:r>
        <w:rPr>
          <w:rFonts w:ascii="宋体" w:hAnsi="宋体" w:eastAsia="宋体"/>
          <w:sz w:val="21"/>
        </w:rPr>
        <w:t>对最不发达国家实行零关税，推动普惠包容的经济全球化</w:t>
      </w:r>
    </w:p>
    <w:p>
      <w:r>
        <w:rPr>
          <w:rFonts w:ascii="宋体" w:hAnsi="宋体" w:eastAsia="宋体"/>
          <w:sz w:val="21"/>
        </w:rPr>
        <w:t>统筹发展和安全，形成多元稳定的经贸关系</w:t>
      </w:r>
    </w:p>
    <w:p>
      <w:r>
        <w:rPr>
          <w:rFonts w:ascii="宋体" w:hAnsi="宋体" w:eastAsia="宋体"/>
          <w:sz w:val="21"/>
        </w:rPr>
        <w:t>推进贸易和投资自由化便利化</w:t>
      </w:r>
    </w:p>
    <w:p>
      <w:r>
        <w:rPr>
          <w:rFonts w:ascii="宋体" w:hAnsi="宋体" w:eastAsia="宋体"/>
          <w:sz w:val="21"/>
        </w:rPr>
        <w:t>发挥比较优势并打造国际竞争新优势</w:t>
      </w:r>
    </w:p>
    <w:p>
      <w:r>
        <w:rPr>
          <w:rFonts w:ascii="宋体" w:hAnsi="宋体" w:eastAsia="宋体"/>
          <w:sz w:val="21"/>
        </w:rPr>
        <w:t>维护全球产业链供应链稳定畅通</w:t>
      </w:r>
    </w:p>
    <w:p>
      <w:r>
        <w:rPr>
          <w:rFonts w:ascii="宋体" w:hAnsi="宋体" w:eastAsia="宋体"/>
          <w:sz w:val="21"/>
        </w:rPr>
        <w:t>以产业链供应链合作推动互利共赢</w:t>
      </w:r>
    </w:p>
    <w:p>
      <w:r>
        <w:rPr>
          <w:rFonts w:ascii="宋体" w:hAnsi="宋体" w:eastAsia="宋体"/>
          <w:sz w:val="21"/>
        </w:rPr>
        <w:t>中国扩大高水平对外开放与制度型开放</w:t>
      </w:r>
    </w:p>
    <w:p>
      <w:r>
        <w:rPr>
          <w:rFonts w:ascii="宋体" w:hAnsi="宋体" w:eastAsia="宋体"/>
          <w:sz w:val="21"/>
        </w:rPr>
        <w:t>推动区域经济融合与区域经济一体化</w:t>
      </w:r>
    </w:p>
    <w:p>
      <w:r>
        <w:rPr>
          <w:rFonts w:ascii="宋体" w:hAnsi="宋体" w:eastAsia="宋体"/>
          <w:sz w:val="21"/>
        </w:rPr>
        <w:t>坚持多边贸易、多边主义与全球经济治理体系改革</w:t>
      </w:r>
    </w:p>
    <w:p>
      <w:r>
        <w:rPr>
          <w:rFonts w:ascii="宋体" w:hAnsi="宋体" w:eastAsia="宋体"/>
          <w:sz w:val="21"/>
        </w:rPr>
        <w:t>提升发展中国家的代表性和发言权，打破规则制定垄断</w:t>
      </w:r>
    </w:p>
    <w:p>
      <w:r>
        <w:rPr>
          <w:rFonts w:ascii="宋体" w:hAnsi="宋体" w:eastAsia="宋体"/>
          <w:sz w:val="21"/>
        </w:rPr>
        <w:t>我国的未来产业有非常广阔的国际市场，为未来产业“走出去”提供了可能</w:t>
      </w:r>
    </w:p>
    <w:p>
      <w:r>
        <w:rPr>
          <w:rFonts w:ascii="宋体" w:hAnsi="宋体" w:eastAsia="宋体"/>
          <w:sz w:val="21"/>
        </w:rPr>
        <w:t>积极参与全球经济治理和经贸规则完善</w:t>
      </w:r>
    </w:p>
    <w:p>
      <w:r>
        <w:rPr>
          <w:rFonts w:ascii="宋体" w:hAnsi="宋体" w:eastAsia="宋体"/>
          <w:sz w:val="21"/>
        </w:rPr>
        <w:t>参与国际标准制定，提升国际规则话语权</w:t>
      </w:r>
    </w:p>
    <w:p>
      <w:r>
        <w:rPr>
          <w:rFonts w:ascii="宋体" w:hAnsi="宋体" w:eastAsia="宋体"/>
          <w:sz w:val="21"/>
        </w:rPr>
        <w:t>以开放促进产业升级，为未来产业拓展国际空间，提升国际竞争力，筑牢安全基础</w:t>
      </w:r>
    </w:p>
    <w:p>
      <w:r>
        <w:rPr>
          <w:rFonts w:ascii="宋体" w:hAnsi="宋体" w:eastAsia="宋体"/>
          <w:sz w:val="21"/>
        </w:rPr>
        <w:t>统筹开放与安全，维护产业链供应链安全稳定</w:t>
      </w:r>
    </w:p>
    <w:p>
      <w:r>
        <w:rPr>
          <w:rFonts w:ascii="宋体" w:hAnsi="宋体" w:eastAsia="宋体"/>
          <w:sz w:val="21"/>
        </w:rPr>
        <w:t>中国市场红利推动互利共赢</w:t>
      </w:r>
    </w:p>
    <w:p>
      <w:r>
        <w:rPr>
          <w:rFonts w:ascii="宋体" w:hAnsi="宋体" w:eastAsia="宋体"/>
          <w:sz w:val="21"/>
        </w:rPr>
        <w:t>充分运用国际规则，利用国际组织赋予的权利，对话磋商，积极维护自身权益</w:t>
      </w:r>
    </w:p>
    <w:p>
      <w:r>
        <w:rPr>
          <w:rFonts w:ascii="宋体" w:hAnsi="宋体" w:eastAsia="宋体"/>
          <w:sz w:val="21"/>
        </w:rPr>
        <w:t>加强技术创新、提高产品质量，增强竞争力</w:t>
      </w:r>
    </w:p>
    <w:p>
      <w:r>
        <w:rPr>
          <w:rFonts w:ascii="宋体" w:hAnsi="宋体" w:eastAsia="宋体"/>
          <w:sz w:val="21"/>
        </w:rPr>
        <w:t>实施出口市场多元化战略，减少对单一市场的依赖</w:t>
      </w:r>
    </w:p>
    <w:p>
      <w:r>
        <w:rPr>
          <w:rFonts w:ascii="宋体" w:hAnsi="宋体" w:eastAsia="宋体"/>
          <w:sz w:val="21"/>
        </w:rPr>
        <w:t>深度参与全球产业分工合作，畅通国内国际双循环</w:t>
      </w:r>
    </w:p>
    <w:p>
      <w:r>
        <w:rPr>
          <w:rFonts w:ascii="宋体" w:hAnsi="宋体" w:eastAsia="宋体"/>
          <w:sz w:val="21"/>
        </w:rPr>
        <w:t>以科学技术的发展推动建设创新型、开放型世界经济</w:t>
      </w:r>
    </w:p>
    <w:p>
      <w:r>
        <w:rPr>
          <w:rFonts w:ascii="宋体" w:hAnsi="宋体" w:eastAsia="宋体"/>
          <w:sz w:val="21"/>
        </w:rPr>
        <w:t>中国市场红利与全球经济包容性增长</w:t>
      </w:r>
    </w:p>
    <w:p>
      <w:r>
        <w:rPr>
          <w:rFonts w:ascii="宋体" w:hAnsi="宋体" w:eastAsia="宋体"/>
          <w:sz w:val="21"/>
        </w:rPr>
        <w:t>维护多边贸易体制</w:t>
      </w:r>
    </w:p>
    <w:p>
      <w:r>
        <w:rPr>
          <w:rFonts w:ascii="宋体" w:hAnsi="宋体" w:eastAsia="宋体"/>
          <w:sz w:val="21"/>
        </w:rPr>
        <w:t>推进普惠包容的经济全球化，推动构建更加开放、包容的全球经济格局</w:t>
      </w:r>
    </w:p>
    <w:p>
      <w:r>
        <w:rPr>
          <w:rFonts w:ascii="宋体" w:hAnsi="宋体" w:eastAsia="宋体"/>
          <w:sz w:val="21"/>
        </w:rPr>
        <w:t>促进全球资源优化配置和国际贸易发展</w:t>
      </w:r>
    </w:p>
    <w:p>
      <w:r>
        <w:rPr>
          <w:rFonts w:ascii="宋体" w:hAnsi="宋体" w:eastAsia="宋体"/>
          <w:sz w:val="21"/>
        </w:rPr>
        <w:t>为世界新能源产业注入活力，增强经济全球化动力</w:t>
      </w:r>
    </w:p>
    <w:p>
      <w:r>
        <w:rPr>
          <w:rFonts w:ascii="宋体" w:hAnsi="宋体" w:eastAsia="宋体"/>
          <w:sz w:val="21"/>
        </w:rPr>
        <w:t>反对贸易保护主义，警惕单边措施破坏多边贸易秩序</w:t>
      </w:r>
    </w:p>
    <w:p>
      <w:r>
        <w:rPr>
          <w:rFonts w:ascii="宋体" w:hAnsi="宋体" w:eastAsia="宋体"/>
          <w:sz w:val="21"/>
        </w:rPr>
        <w:t>推动建设开放型世界经济，深化国际分工与合作</w:t>
      </w:r>
    </w:p>
    <w:p>
      <w:r>
        <w:rPr>
          <w:rFonts w:ascii="宋体" w:hAnsi="宋体" w:eastAsia="宋体"/>
          <w:sz w:val="21"/>
        </w:rPr>
        <w:t>维护全球产业链供应链稳定畅通，服务共同现代化</w:t>
      </w:r>
    </w:p>
    <w:p>
      <w:r>
        <w:rPr>
          <w:rFonts w:ascii="宋体" w:hAnsi="宋体" w:eastAsia="宋体"/>
          <w:sz w:val="21"/>
        </w:rPr>
        <w:t>维护开放合作的国际经济环境</w:t>
      </w:r>
    </w:p>
    <w:p>
      <w:r>
        <w:rPr>
          <w:rFonts w:ascii="宋体" w:hAnsi="宋体" w:eastAsia="宋体"/>
          <w:sz w:val="21"/>
        </w:rPr>
        <w:t>促进全球范围内标准共通、技术共享，推动全球技术创新与绿色转型</w:t>
      </w:r>
    </w:p>
    <w:p>
      <w:r>
        <w:rPr>
          <w:rFonts w:ascii="宋体" w:hAnsi="宋体" w:eastAsia="宋体"/>
          <w:sz w:val="21"/>
        </w:rPr>
        <w:t>互利共赢的开放战略</w:t>
      </w:r>
    </w:p>
    <w:p>
      <w:r>
        <w:rPr>
          <w:rFonts w:ascii="宋体" w:hAnsi="宋体" w:eastAsia="宋体"/>
          <w:sz w:val="21"/>
        </w:rPr>
        <w:t>顺应经济全球化趋势，反对贸易保护主义</w:t>
      </w:r>
    </w:p>
    <w:p>
      <w:r>
        <w:rPr>
          <w:rFonts w:ascii="宋体" w:hAnsi="宋体" w:eastAsia="宋体"/>
          <w:sz w:val="21"/>
        </w:rPr>
        <w:t>建设开放型世界经济，扩大开放合作</w:t>
      </w:r>
    </w:p>
    <w:p>
      <w:r>
        <w:rPr>
          <w:rFonts w:ascii="宋体" w:hAnsi="宋体" w:eastAsia="宋体"/>
          <w:sz w:val="21"/>
        </w:rPr>
        <w:t>共享经济全球化成果，促进世界经济共同繁荣</w:t>
      </w:r>
    </w:p>
    <w:p>
      <w:r>
        <w:rPr>
          <w:rFonts w:ascii="宋体" w:hAnsi="宋体" w:eastAsia="宋体"/>
          <w:sz w:val="21"/>
        </w:rPr>
        <w:t>发挥我国超大规模市场优势</w:t>
      </w:r>
    </w:p>
    <w:p>
      <w:r>
        <w:rPr>
          <w:rFonts w:ascii="宋体" w:hAnsi="宋体" w:eastAsia="宋体"/>
          <w:sz w:val="21"/>
        </w:rPr>
        <w:t>推动全球要素向中国市场集聚</w:t>
      </w:r>
    </w:p>
    <w:p>
      <w:r>
        <w:rPr>
          <w:rFonts w:ascii="宋体" w:hAnsi="宋体" w:eastAsia="宋体"/>
          <w:sz w:val="21"/>
        </w:rPr>
        <w:t>促进国内国际双循环，让世界共享中国发展机遇</w:t>
      </w:r>
    </w:p>
    <w:p>
      <w:r>
        <w:rPr>
          <w:rFonts w:ascii="宋体" w:hAnsi="宋体" w:eastAsia="宋体"/>
          <w:sz w:val="21"/>
        </w:rPr>
        <w:t>数据要素在全球范围内流动</w:t>
      </w:r>
    </w:p>
    <w:p>
      <w:r>
        <w:rPr>
          <w:rFonts w:ascii="宋体" w:hAnsi="宋体" w:eastAsia="宋体"/>
          <w:sz w:val="21"/>
        </w:rPr>
        <w:t>坚持开放合作和包容普惠</w:t>
      </w:r>
    </w:p>
    <w:p>
      <w:r>
        <w:rPr>
          <w:rFonts w:ascii="宋体" w:hAnsi="宋体" w:eastAsia="宋体"/>
          <w:sz w:val="21"/>
        </w:rPr>
        <w:t>企业和政府可利用国际组织赋予的权利，积极参与全球经济治理和规则制定，为企业"出海"营造良好的国际环境</w:t>
      </w:r>
    </w:p>
    <w:p>
      <w:r>
        <w:rPr>
          <w:rFonts w:ascii="宋体" w:hAnsi="宋体" w:eastAsia="宋体"/>
          <w:sz w:val="21"/>
        </w:rPr>
        <w:t>内外联通畅通国内国际双循环，提升国际循环质量</w:t>
      </w:r>
    </w:p>
    <w:p>
      <w:r>
        <w:rPr>
          <w:rFonts w:ascii="宋体" w:hAnsi="宋体" w:eastAsia="宋体"/>
          <w:sz w:val="21"/>
        </w:rPr>
        <w:t>通过区域经济合作维护自由贸易和多边贸易体制</w:t>
      </w:r>
    </w:p>
    <w:p>
      <w:r>
        <w:rPr>
          <w:rFonts w:ascii="宋体" w:hAnsi="宋体" w:eastAsia="宋体"/>
          <w:sz w:val="21"/>
        </w:rPr>
        <w:t>推进普惠包容的经济全球化</w:t>
      </w:r>
    </w:p>
    <w:p>
      <w:r>
        <w:rPr>
          <w:rFonts w:ascii="宋体" w:hAnsi="宋体" w:eastAsia="宋体"/>
          <w:sz w:val="21"/>
        </w:rPr>
        <w:t>建设开放型世界经济</w:t>
      </w:r>
    </w:p>
    <w:p>
      <w:pPr>
        <w:pStyle w:val="4"/>
      </w:pPr>
      <w:r>
        <w:rPr>
          <w:rFonts w:eastAsia="黑体"/>
        </w:rPr>
        <w:t>政治多极化</w:t>
      </w:r>
    </w:p>
    <w:p>
      <w:r>
        <w:rPr>
          <w:rFonts w:ascii="宋体" w:hAnsi="宋体" w:eastAsia="宋体"/>
          <w:sz w:val="21"/>
        </w:rPr>
        <w:t>共商共建共享的全球治理观</w:t>
      </w:r>
    </w:p>
    <w:p>
      <w:r>
        <w:rPr>
          <w:rFonts w:ascii="宋体" w:hAnsi="宋体" w:eastAsia="宋体"/>
          <w:sz w:val="21"/>
        </w:rPr>
        <w:t>推动国际关系民主化</w:t>
      </w:r>
    </w:p>
    <w:p>
      <w:r>
        <w:rPr>
          <w:rFonts w:ascii="宋体" w:hAnsi="宋体" w:eastAsia="宋体"/>
          <w:sz w:val="21"/>
        </w:rPr>
        <w:t>推动构建人类命运共同体</w:t>
      </w:r>
    </w:p>
    <w:p>
      <w:r>
        <w:rPr>
          <w:rFonts w:ascii="宋体" w:hAnsi="宋体" w:eastAsia="宋体"/>
          <w:sz w:val="21"/>
        </w:rPr>
        <w:t>相互尊重、公平正义、合作共赢的新型国际关系</w:t>
      </w:r>
    </w:p>
    <w:p>
      <w:r>
        <w:rPr>
          <w:rFonts w:ascii="宋体" w:hAnsi="宋体" w:eastAsia="宋体"/>
          <w:sz w:val="21"/>
        </w:rPr>
        <w:t>维护地区和平与稳定</w:t>
      </w:r>
    </w:p>
    <w:p>
      <w:r>
        <w:rPr>
          <w:rFonts w:ascii="宋体" w:hAnsi="宋体" w:eastAsia="宋体"/>
          <w:sz w:val="21"/>
        </w:rPr>
        <w:t>推动国际秩序和全球治理体系更加公正合理</w:t>
      </w:r>
    </w:p>
    <w:p>
      <w:r>
        <w:rPr>
          <w:rFonts w:ascii="宋体" w:hAnsi="宋体" w:eastAsia="宋体"/>
          <w:sz w:val="21"/>
        </w:rPr>
        <w:t>促进共同发展、维护持久和平，共同推进现代化</w:t>
      </w:r>
    </w:p>
    <w:p>
      <w:r>
        <w:rPr>
          <w:rFonts w:ascii="宋体" w:hAnsi="宋体" w:eastAsia="宋体"/>
          <w:sz w:val="21"/>
        </w:rPr>
        <w:t>践行真正的多边主义</w:t>
      </w:r>
    </w:p>
    <w:p>
      <w:r>
        <w:rPr>
          <w:rFonts w:ascii="宋体" w:hAnsi="宋体" w:eastAsia="宋体"/>
          <w:sz w:val="21"/>
        </w:rPr>
        <w:t>坚持开放合作、共享共赢、包容互鉴、共商共建</w:t>
      </w:r>
    </w:p>
    <w:p>
      <w:r>
        <w:rPr>
          <w:rFonts w:ascii="宋体" w:hAnsi="宋体" w:eastAsia="宋体"/>
          <w:sz w:val="21"/>
        </w:rPr>
        <w:t>坚持共同但有区别的责任，要求发达国家为完善全球气候治理承担更多责任</w:t>
      </w:r>
    </w:p>
    <w:p>
      <w:r>
        <w:rPr>
          <w:rFonts w:ascii="宋体" w:hAnsi="宋体" w:eastAsia="宋体"/>
          <w:sz w:val="21"/>
        </w:rPr>
        <w:t>跨国公司等全球企业，尤其是工业领域企业，应致力于技术创新，加快绿色低碳转型，努力降低碳排放</w:t>
      </w:r>
    </w:p>
    <w:p>
      <w:r>
        <w:rPr>
          <w:rFonts w:ascii="宋体" w:hAnsi="宋体" w:eastAsia="宋体"/>
          <w:sz w:val="21"/>
        </w:rPr>
        <w:t>世界多极化与全球南方联合自强</w:t>
      </w:r>
    </w:p>
    <w:p>
      <w:r>
        <w:rPr>
          <w:rFonts w:ascii="宋体" w:hAnsi="宋体" w:eastAsia="宋体"/>
          <w:sz w:val="21"/>
        </w:rPr>
        <w:t>国际组织</w:t>
      </w:r>
    </w:p>
    <w:p>
      <w:r>
        <w:rPr>
          <w:rFonts w:ascii="宋体" w:hAnsi="宋体" w:eastAsia="宋体"/>
          <w:sz w:val="21"/>
        </w:rPr>
        <w:t>超越集团政治、实力至上和少数国家垄断价值定义的治理逻辑</w:t>
      </w:r>
    </w:p>
    <w:p>
      <w:r>
        <w:rPr>
          <w:rFonts w:ascii="宋体" w:hAnsi="宋体" w:eastAsia="宋体"/>
          <w:sz w:val="21"/>
        </w:rPr>
        <w:t>反对单边主义、霸权主义和强权政治</w:t>
      </w:r>
    </w:p>
    <w:p>
      <w:r>
        <w:rPr>
          <w:rFonts w:ascii="宋体" w:hAnsi="宋体" w:eastAsia="宋体"/>
          <w:sz w:val="21"/>
        </w:rPr>
        <w:t>在平等互利基础上开展合作，实现互利共赢</w:t>
      </w:r>
    </w:p>
    <w:p>
      <w:r>
        <w:rPr>
          <w:rFonts w:ascii="宋体" w:hAnsi="宋体" w:eastAsia="宋体"/>
          <w:sz w:val="21"/>
        </w:rPr>
        <w:t>坚持主权平等与安全保障</w:t>
      </w:r>
    </w:p>
    <w:p>
      <w:r>
        <w:rPr>
          <w:rFonts w:ascii="宋体" w:hAnsi="宋体" w:eastAsia="宋体"/>
          <w:sz w:val="21"/>
        </w:rPr>
        <w:t>推动国际关系民主化、和平解决国际争端</w:t>
      </w:r>
    </w:p>
    <w:p>
      <w:r>
        <w:rPr>
          <w:rFonts w:ascii="宋体" w:hAnsi="宋体" w:eastAsia="宋体"/>
          <w:sz w:val="21"/>
        </w:rPr>
        <w:t>推动全球治理体系变革完善，建立更加公正合理的国际政治经济新秩序</w:t>
      </w:r>
    </w:p>
    <w:p>
      <w:r>
        <w:rPr>
          <w:rFonts w:ascii="宋体" w:hAnsi="宋体" w:eastAsia="宋体"/>
          <w:sz w:val="21"/>
        </w:rPr>
        <w:t>坚持共商共建共享的全球治理观〔可持续发展大国担当角度〕</w:t>
      </w:r>
    </w:p>
    <w:p>
      <w:r>
        <w:rPr>
          <w:rFonts w:ascii="宋体" w:hAnsi="宋体" w:eastAsia="宋体"/>
          <w:sz w:val="21"/>
        </w:rPr>
        <w:t>积极践行真正的多边主义〔可持续发展大国担当角度〕</w:t>
      </w:r>
    </w:p>
    <w:p>
      <w:r>
        <w:rPr>
          <w:rFonts w:ascii="宋体" w:hAnsi="宋体" w:eastAsia="宋体"/>
          <w:sz w:val="21"/>
        </w:rPr>
        <w:t>世界多极化是当今国际形势的突出特点</w:t>
      </w:r>
    </w:p>
    <w:p>
      <w:r>
        <w:rPr>
          <w:rFonts w:ascii="宋体" w:hAnsi="宋体" w:eastAsia="宋体"/>
          <w:sz w:val="21"/>
        </w:rPr>
        <w:t>以主权平等、国际法治等原则推动全球治理体系变革完善</w:t>
      </w:r>
    </w:p>
    <w:p>
      <w:pPr>
        <w:pStyle w:val="4"/>
      </w:pPr>
      <w:r>
        <w:rPr>
          <w:rFonts w:eastAsia="黑体"/>
        </w:rPr>
        <w:t>中国</w:t>
      </w:r>
    </w:p>
    <w:p>
      <w:r>
        <w:rPr>
          <w:rFonts w:ascii="宋体" w:hAnsi="宋体" w:eastAsia="宋体"/>
          <w:sz w:val="21"/>
        </w:rPr>
        <w:t>坚持总体国家安全观，统筹发展与安全，以新安全格局保障新发展格局</w:t>
      </w:r>
    </w:p>
    <w:p>
      <w:r>
        <w:rPr>
          <w:rFonts w:ascii="宋体" w:hAnsi="宋体" w:eastAsia="宋体"/>
          <w:sz w:val="21"/>
        </w:rPr>
        <w:t>贡献中国智慧、中国方案、中国力量</w:t>
      </w:r>
    </w:p>
    <w:p>
      <w:r>
        <w:rPr>
          <w:rFonts w:ascii="宋体" w:hAnsi="宋体" w:eastAsia="宋体"/>
          <w:sz w:val="21"/>
        </w:rPr>
        <w:t>坚持正确义利观</w:t>
      </w:r>
    </w:p>
    <w:p>
      <w:r>
        <w:rPr>
          <w:rFonts w:ascii="宋体" w:hAnsi="宋体" w:eastAsia="宋体"/>
          <w:sz w:val="21"/>
        </w:rPr>
        <w:t>中国综合国力、国际地位和话语权提升</w:t>
      </w:r>
    </w:p>
    <w:p>
      <w:r>
        <w:rPr>
          <w:rFonts w:ascii="宋体" w:hAnsi="宋体" w:eastAsia="宋体"/>
          <w:sz w:val="21"/>
        </w:rPr>
        <w:t>习近平外交思想指导中国特色大国外交（外交为民、服务中国式现代化）</w:t>
      </w:r>
    </w:p>
    <w:p>
      <w:r>
        <w:rPr>
          <w:rFonts w:ascii="宋体" w:hAnsi="宋体" w:eastAsia="宋体"/>
          <w:sz w:val="21"/>
        </w:rPr>
        <w:t>新中国外交始终服务国家性质并坚持党对外交统一集中领导</w:t>
      </w:r>
    </w:p>
    <w:p>
      <w:r>
        <w:rPr>
          <w:rFonts w:ascii="宋体" w:hAnsi="宋体" w:eastAsia="宋体"/>
          <w:sz w:val="21"/>
        </w:rPr>
        <w:t>中国坚持独立自主的和平外交政策</w:t>
      </w:r>
    </w:p>
    <w:p>
      <w:r>
        <w:rPr>
          <w:rFonts w:ascii="宋体" w:hAnsi="宋体" w:eastAsia="宋体"/>
          <w:sz w:val="21"/>
        </w:rPr>
        <w:t>和平共处五项原则是我国对外关系基本准则</w:t>
      </w:r>
    </w:p>
    <w:p>
      <w:r>
        <w:rPr>
          <w:rFonts w:ascii="宋体" w:hAnsi="宋体" w:eastAsia="宋体"/>
          <w:sz w:val="21"/>
        </w:rPr>
        <w:t>与发展中国家共享发展新机遇，惠民生增福祉，实现互利共赢</w:t>
      </w:r>
    </w:p>
    <w:p>
      <w:r>
        <w:rPr>
          <w:rFonts w:ascii="宋体" w:hAnsi="宋体" w:eastAsia="宋体"/>
          <w:sz w:val="21"/>
        </w:rPr>
        <w:t>周边工作新局面四定位：发展繁荣的重要基础、维护国家安全的重点、运筹外交全局的首要、推动构建人类命运共同体的关键</w:t>
      </w:r>
    </w:p>
    <w:p>
      <w:r>
        <w:rPr>
          <w:rFonts w:ascii="宋体" w:hAnsi="宋体" w:eastAsia="宋体"/>
          <w:sz w:val="21"/>
        </w:rPr>
        <w:t>中国推动构建人类命运共同体</w:t>
      </w:r>
    </w:p>
    <w:p>
      <w:r>
        <w:rPr>
          <w:rFonts w:ascii="宋体" w:hAnsi="宋体" w:eastAsia="宋体"/>
          <w:sz w:val="21"/>
        </w:rPr>
        <w:t>中国作为联合国创始会员国和安理会常任理事国，是国际政治经济格局中的重要力量〔中国国际地位综合表达角度〕</w:t>
      </w:r>
    </w:p>
    <w:p>
      <w:r>
        <w:rPr>
          <w:rFonts w:ascii="宋体" w:hAnsi="宋体" w:eastAsia="宋体"/>
          <w:sz w:val="21"/>
        </w:rPr>
        <w:t>坚持正确义利观，在发展合作中共享机遇</w:t>
      </w:r>
    </w:p>
    <w:p>
      <w:r>
        <w:rPr>
          <w:rFonts w:ascii="宋体" w:hAnsi="宋体" w:eastAsia="宋体"/>
          <w:sz w:val="21"/>
        </w:rPr>
        <w:t>改善发展中国家民生并助力持续发展</w:t>
      </w:r>
    </w:p>
    <w:p>
      <w:r>
        <w:rPr>
          <w:rFonts w:ascii="宋体" w:hAnsi="宋体" w:eastAsia="宋体"/>
          <w:sz w:val="21"/>
        </w:rPr>
        <w:t>民心相通与文明互鉴</w:t>
      </w:r>
    </w:p>
    <w:p>
      <w:r>
        <w:rPr>
          <w:rFonts w:ascii="宋体" w:hAnsi="宋体" w:eastAsia="宋体"/>
          <w:sz w:val="21"/>
        </w:rPr>
        <w:t>四大全球倡议相互促进、有机统一，系统推动构建人类命运共同体</w:t>
      </w:r>
    </w:p>
    <w:p>
      <w:r>
        <w:rPr>
          <w:rFonts w:ascii="宋体" w:hAnsi="宋体" w:eastAsia="宋体"/>
          <w:sz w:val="21"/>
        </w:rPr>
        <w:t>全球发展倡议：以发展促繁荣</w:t>
      </w:r>
    </w:p>
    <w:p>
      <w:r>
        <w:rPr>
          <w:rFonts w:ascii="宋体" w:hAnsi="宋体" w:eastAsia="宋体"/>
          <w:sz w:val="21"/>
        </w:rPr>
        <w:t>全球安全倡议：以安全保稳定</w:t>
      </w:r>
    </w:p>
    <w:p>
      <w:r>
        <w:rPr>
          <w:rFonts w:ascii="宋体" w:hAnsi="宋体" w:eastAsia="宋体"/>
          <w:sz w:val="21"/>
        </w:rPr>
        <w:t>全球文明倡议：以文明增互信</w:t>
      </w:r>
    </w:p>
    <w:p>
      <w:r>
        <w:rPr>
          <w:rFonts w:ascii="宋体" w:hAnsi="宋体" w:eastAsia="宋体"/>
          <w:sz w:val="21"/>
        </w:rPr>
        <w:t>全球治理倡议：以治理求公正</w:t>
      </w:r>
    </w:p>
    <w:p>
      <w:r>
        <w:rPr>
          <w:rFonts w:ascii="宋体" w:hAnsi="宋体" w:eastAsia="宋体"/>
          <w:sz w:val="21"/>
        </w:rPr>
        <w:t>从中国主张到国际共识，从合作理念到共同行动</w:t>
      </w:r>
    </w:p>
    <w:p>
      <w:r>
        <w:rPr>
          <w:rFonts w:ascii="宋体" w:hAnsi="宋体" w:eastAsia="宋体"/>
          <w:sz w:val="21"/>
        </w:rPr>
        <w:t>南南合作与全球南方共同发展</w:t>
      </w:r>
    </w:p>
    <w:p>
      <w:r>
        <w:rPr>
          <w:rFonts w:ascii="宋体" w:hAnsi="宋体" w:eastAsia="宋体"/>
          <w:sz w:val="21"/>
        </w:rPr>
        <w:t>中国积极参与国际组织，在联合国、金砖国家、二十国集团、博鳌亚洲论坛等国际组织中的作用日益显著，已成为全球治理体系的重要参与者、贡献者和改革者</w:t>
      </w:r>
    </w:p>
    <w:p>
      <w:r>
        <w:rPr>
          <w:rFonts w:ascii="宋体" w:hAnsi="宋体" w:eastAsia="宋体"/>
          <w:sz w:val="21"/>
        </w:rPr>
        <w:t>中国推进绿色低碳转型并参与全球气候治理</w:t>
      </w:r>
    </w:p>
    <w:p>
      <w:r>
        <w:rPr>
          <w:rFonts w:ascii="宋体" w:hAnsi="宋体" w:eastAsia="宋体"/>
          <w:sz w:val="21"/>
        </w:rPr>
        <w:t>严格落实《巴黎协定》要求，每五年向联合国提交国家自主贡献目标，维护全球气候治理多边进程</w:t>
      </w:r>
    </w:p>
    <w:p>
      <w:r>
        <w:rPr>
          <w:rFonts w:ascii="宋体" w:hAnsi="宋体" w:eastAsia="宋体"/>
          <w:sz w:val="21"/>
        </w:rPr>
        <w:t>中国是负责任大国并勇于担当</w:t>
      </w:r>
    </w:p>
    <w:p>
      <w:r>
        <w:rPr>
          <w:rFonts w:ascii="宋体" w:hAnsi="宋体" w:eastAsia="宋体"/>
          <w:sz w:val="21"/>
        </w:rPr>
        <w:t>坚持独立自主、自力更生，增强发展主动权</w:t>
      </w:r>
    </w:p>
    <w:p>
      <w:r>
        <w:rPr>
          <w:rFonts w:ascii="宋体" w:hAnsi="宋体" w:eastAsia="宋体"/>
          <w:sz w:val="21"/>
        </w:rPr>
        <w:t>贯彻维护世界和平、促进共同发展的宗旨和目标</w:t>
      </w:r>
    </w:p>
    <w:p>
      <w:r>
        <w:rPr>
          <w:rFonts w:ascii="宋体" w:hAnsi="宋体" w:eastAsia="宋体"/>
          <w:sz w:val="21"/>
        </w:rPr>
        <w:t>促进技术共享和民生改善，为全球可持续发展贡献力量</w:t>
      </w:r>
    </w:p>
    <w:p>
      <w:r>
        <w:rPr>
          <w:rFonts w:ascii="宋体" w:hAnsi="宋体" w:eastAsia="宋体"/>
          <w:sz w:val="21"/>
        </w:rPr>
        <w:t>倡导文明平等互鉴，弘扬全人类共同价值，尊重世界文明多样性</w:t>
      </w:r>
    </w:p>
    <w:p>
      <w:r>
        <w:rPr>
          <w:rFonts w:ascii="宋体" w:hAnsi="宋体" w:eastAsia="宋体"/>
          <w:sz w:val="21"/>
        </w:rPr>
        <w:t>聚焦发展中国家紧迫需求，以灵活快速的小而美项目形成共同发展品牌</w:t>
      </w:r>
    </w:p>
    <w:p>
      <w:r>
        <w:rPr>
          <w:rFonts w:ascii="宋体" w:hAnsi="宋体" w:eastAsia="宋体"/>
          <w:sz w:val="21"/>
        </w:rPr>
        <w:t>理念蕴含普遍价值，能够形成共识、促成合作和发展、应对全人类共同问题和共同挑战</w:t>
      </w:r>
    </w:p>
    <w:p>
      <w:r>
        <w:rPr>
          <w:rFonts w:ascii="宋体" w:hAnsi="宋体" w:eastAsia="宋体"/>
          <w:sz w:val="21"/>
        </w:rPr>
        <w:t>展现大国责任担当</w:t>
      </w:r>
    </w:p>
    <w:p>
      <w:r>
        <w:rPr>
          <w:rFonts w:ascii="宋体" w:hAnsi="宋体" w:eastAsia="宋体"/>
          <w:sz w:val="21"/>
        </w:rPr>
        <w:t>中国共享发展经验助力共同繁荣，展现出大国责任与担当（义利观、智慧方案）</w:t>
      </w:r>
    </w:p>
    <w:p>
      <w:r>
        <w:rPr>
          <w:rFonts w:ascii="宋体" w:hAnsi="宋体" w:eastAsia="宋体"/>
          <w:sz w:val="21"/>
        </w:rPr>
        <w:t>推动构建人类命运共同体〔产供链合作根本目标角度〕</w:t>
      </w:r>
    </w:p>
    <w:p>
      <w:r>
        <w:rPr>
          <w:rFonts w:ascii="宋体" w:hAnsi="宋体" w:eastAsia="宋体"/>
          <w:sz w:val="21"/>
        </w:rPr>
        <w:t>坚持正确义利观〔可持续发展大国担当角度〕</w:t>
      </w:r>
    </w:p>
    <w:p>
      <w:r>
        <w:rPr>
          <w:rFonts w:ascii="宋体" w:hAnsi="宋体" w:eastAsia="宋体"/>
          <w:sz w:val="21"/>
        </w:rPr>
        <w:t>坚持正确的义利观〔大国外交外部文化与国际舆论环境角度〕</w:t>
      </w:r>
    </w:p>
    <w:p>
      <w:r>
        <w:rPr>
          <w:rFonts w:ascii="宋体" w:hAnsi="宋体" w:eastAsia="宋体"/>
          <w:sz w:val="21"/>
        </w:rPr>
        <w:t>义利观（作为外交思想替换项）</w:t>
      </w:r>
    </w:p>
    <w:p>
      <w:r>
        <w:rPr>
          <w:rFonts w:ascii="宋体" w:hAnsi="宋体" w:eastAsia="宋体"/>
          <w:sz w:val="21"/>
        </w:rPr>
        <w:t>反对霸权主义、强权政治</w:t>
      </w:r>
    </w:p>
    <w:p>
      <w:r>
        <w:rPr>
          <w:rFonts w:ascii="宋体" w:hAnsi="宋体" w:eastAsia="宋体"/>
          <w:sz w:val="21"/>
        </w:rPr>
        <w:t>彰显中国推动构建人类命运共同体的主动担当</w:t>
      </w:r>
    </w:p>
    <w:p>
      <w:r>
        <w:rPr>
          <w:rFonts w:ascii="宋体" w:hAnsi="宋体" w:eastAsia="宋体"/>
          <w:sz w:val="21"/>
        </w:rPr>
        <w:t>推动构建中拉命运共同体</w:t>
      </w:r>
    </w:p>
    <w:p>
      <w:r>
        <w:rPr>
          <w:rFonts w:ascii="宋体" w:hAnsi="宋体" w:eastAsia="宋体"/>
          <w:sz w:val="21"/>
        </w:rPr>
        <w:t>共同落实全球发展倡议</w:t>
      </w:r>
    </w:p>
    <w:p>
      <w:pPr>
        <w:pStyle w:val="4"/>
      </w:pPr>
      <w:r>
        <w:rPr>
          <w:rFonts w:eastAsia="黑体"/>
        </w:rPr>
        <w:t>联合国</w:t>
      </w:r>
    </w:p>
    <w:p>
      <w:r>
        <w:rPr>
          <w:rFonts w:ascii="宋体" w:hAnsi="宋体" w:eastAsia="宋体"/>
          <w:sz w:val="21"/>
        </w:rPr>
        <w:t>维护《联合国宪章》宗旨和原则</w:t>
      </w:r>
    </w:p>
    <w:p>
      <w:r>
        <w:rPr>
          <w:rFonts w:ascii="宋体" w:hAnsi="宋体" w:eastAsia="宋体"/>
          <w:sz w:val="21"/>
        </w:rPr>
        <w:t>联合国是当今世界最具普遍性、代表性和权威性的政府间国际组织，并在维护和平、推动发展、促进人类文明进步中发挥重要作用</w:t>
      </w:r>
    </w:p>
    <w:p>
      <w:r>
        <w:rPr>
          <w:rFonts w:ascii="宋体" w:hAnsi="宋体" w:eastAsia="宋体"/>
          <w:sz w:val="21"/>
        </w:rPr>
        <w:t>联合国对中国对外开放和现代化事业作出独特贡献，成为中国开展多边合作的主要舞台</w:t>
      </w:r>
    </w:p>
    <w:p>
      <w:r>
        <w:rPr>
          <w:rFonts w:ascii="宋体" w:hAnsi="宋体" w:eastAsia="宋体"/>
          <w:sz w:val="21"/>
        </w:rPr>
        <w:t>落实联合国2030年可持续发展议程</w:t>
      </w:r>
    </w:p>
    <w:p>
      <w:r>
        <w:rPr>
          <w:rFonts w:ascii="宋体" w:hAnsi="宋体" w:eastAsia="宋体"/>
          <w:sz w:val="21"/>
        </w:rPr>
        <w:t>中国作为联合国创始会员国和安理会常任理事国〔以联合国为核心的国际体系参与角度〕</w:t>
      </w:r>
    </w:p>
    <w:p>
      <w:r>
        <w:rPr>
          <w:rFonts w:ascii="宋体" w:hAnsi="宋体" w:eastAsia="宋体"/>
          <w:sz w:val="21"/>
        </w:rPr>
        <w:t>为解决全球性问题提供中国智慧和中国方案，助力联合国在全球治理中发挥更大作用</w:t>
      </w:r>
    </w:p>
    <w:p>
      <w:r>
        <w:rPr>
          <w:rFonts w:ascii="宋体" w:hAnsi="宋体" w:eastAsia="宋体"/>
          <w:sz w:val="21"/>
        </w:rPr>
        <w:t>坚定维护以联合国为核心的国际体系和以国际法为基础的国际秩序</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