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DAFC1F"/>
    <w:p w14:paraId="18257C96"/>
    <w:p w14:paraId="572D8996"/>
    <w:p w14:paraId="78D14172">
      <w:pPr>
        <w:spacing w:after="240" w:before="2500"/>
        <w:jc w:val="center"/>
      </w:pPr>
      <w:r>
        <w:rPr>
          <w:rFonts w:ascii="Hiragino Sans GB" w:hAnsi="Hiragino Sans GB" w:eastAsia="Hiragino Sans GB" w:cs="Hiragino Sans GB"/>
          <w:b/>
          <w:color w:val="173B5B"/>
          <w:sz w:val="40"/>
        </w:rPr>
        <w:t>选择性必修一</w:t>
      </w:r>
    </w:p>
    <w:p w14:paraId="36E109B2">
      <w:pPr>
        <w:spacing w:after="1160"/>
        <w:jc w:val="center"/>
      </w:pPr>
      <w:r>
        <w:rPr>
          <w:rFonts w:ascii="Hiragino Sans GB" w:hAnsi="Hiragino Sans GB" w:eastAsia="Hiragino Sans GB" w:cs="Hiragino Sans GB"/>
          <w:b/>
          <w:color w:val="173B5B"/>
          <w:sz w:val="46"/>
        </w:rPr>
        <w:t>《当代国际政治与经济》主观题术语宝典</w:t>
      </w:r>
    </w:p>
    <w:p w14:paraId="7140B148"/>
    <w:p w14:paraId="756FB9E8">
      <w:pPr>
        <w:spacing w:after="120"/>
        <w:jc w:val="center"/>
      </w:pPr>
      <w:r>
        <w:rPr>
          <w:rFonts w:ascii="Hiragino Sans GB" w:hAnsi="Hiragino Sans GB" w:eastAsia="Hiragino Sans GB" w:cs="Hiragino Sans GB"/>
          <w:b/>
          <w:color w:val="3F4D57"/>
          <w:sz w:val="26"/>
        </w:rPr>
        <w:t>飞哥正志讲堂</w:t>
      </w:r>
    </w:p>
    <w:p w14:paraId="7DA7FFAF">
      <w:r>
        <w:br w:type="page"/>
      </w:r>
    </w:p>
    <w:p w14:paraId="2A77480B">
      <w:pPr>
        <w:spacing w:after="160"/>
        <w:jc w:val="center"/>
      </w:pPr>
      <w:r>
        <w:rPr>
          <w:rFonts w:ascii="Hiragino Sans GB" w:hAnsi="Hiragino Sans GB" w:eastAsia="Hiragino Sans GB" w:cs="Hiragino Sans GB"/>
          <w:b/>
          <w:color w:val="173B5B"/>
          <w:sz w:val="32"/>
        </w:rPr>
        <w:t>目录</w:t>
      </w:r>
    </w:p>
    <w:p w14:paraId="355720EC">
      <w:pPr>
        <w:tabs>
          <w:tab w:val="right" w:leader="dot" w:pos="9072"/>
        </w:tabs>
        <w:spacing w:after="40"/>
      </w:pPr>
      <w:r>
        <w:rPr>
          <w:rFonts w:ascii="Hiragino Sans GB" w:hAnsi="Hiragino Sans GB" w:eastAsia="Hiragino Sans GB" w:cs="Hiragino Sans GB"/>
          <w:b/>
          <w:color w:val="173B5B"/>
          <w:sz w:val="21"/>
        </w:rPr>
        <w:t>时代背景</w:t>
      </w:r>
      <w:r>
        <w:rPr>
          <w:rFonts w:ascii="Hiragino Sans GB" w:hAnsi="Hiragino Sans GB" w:eastAsia="Hiragino Sans GB" w:cs="Hiragino Sans GB"/>
          <w:b/>
          <w:color w:val="173B5B"/>
          <w:sz w:val="21"/>
        </w:rPr>
        <w:tab/>
        <w:t>3</w:t>
      </w:r>
    </w:p>
    <w:p w14:paraId="34B4D6F3">
      <w:pPr>
        <w:tabs>
          <w:tab w:val="right" w:leader="dot" w:pos="9072"/>
        </w:tabs>
        <w:spacing w:after="40"/>
        <w:ind w:left="461"/>
      </w:pPr>
      <w:r>
        <w:rPr>
          <w:rFonts w:ascii="Hiragino Sans GB" w:hAnsi="Hiragino Sans GB" w:eastAsia="Hiragino Sans GB" w:cs="Hiragino Sans GB"/>
          <w:b w:val="0"/>
          <w:color w:val="202124"/>
          <w:sz w:val="21"/>
        </w:rPr>
        <w:t>机遇</w:t>
      </w:r>
      <w:r>
        <w:rPr>
          <w:rFonts w:ascii="Hiragino Sans GB" w:hAnsi="Hiragino Sans GB" w:eastAsia="Hiragino Sans GB" w:cs="Hiragino Sans GB"/>
          <w:b w:val="0"/>
          <w:color w:val="5F6B73"/>
          <w:sz w:val="21"/>
        </w:rPr>
        <w:tab/>
        <w:t>3</w:t>
      </w:r>
    </w:p>
    <w:p w14:paraId="2A87A7E2">
      <w:pPr>
        <w:tabs>
          <w:tab w:val="right" w:leader="dot" w:pos="9072"/>
        </w:tabs>
        <w:spacing w:after="40"/>
        <w:ind w:left="461"/>
      </w:pPr>
      <w:r>
        <w:rPr>
          <w:rFonts w:ascii="Hiragino Sans GB" w:hAnsi="Hiragino Sans GB" w:eastAsia="Hiragino Sans GB" w:cs="Hiragino Sans GB"/>
          <w:b w:val="0"/>
          <w:color w:val="202124"/>
          <w:sz w:val="21"/>
        </w:rPr>
        <w:t>挑战</w:t>
      </w:r>
      <w:r>
        <w:rPr>
          <w:rFonts w:ascii="Hiragino Sans GB" w:hAnsi="Hiragino Sans GB" w:eastAsia="Hiragino Sans GB" w:cs="Hiragino Sans GB"/>
          <w:b w:val="0"/>
          <w:color w:val="5F6B73"/>
          <w:sz w:val="21"/>
        </w:rPr>
        <w:tab/>
        <w:t>15</w:t>
      </w:r>
    </w:p>
    <w:p w14:paraId="05E1022A">
      <w:pPr>
        <w:tabs>
          <w:tab w:val="right" w:leader="dot" w:pos="9072"/>
        </w:tabs>
        <w:spacing w:after="40"/>
      </w:pPr>
      <w:r>
        <w:rPr>
          <w:rFonts w:ascii="Hiragino Sans GB" w:hAnsi="Hiragino Sans GB" w:eastAsia="Hiragino Sans GB" w:cs="Hiragino Sans GB"/>
          <w:b/>
          <w:color w:val="173B5B"/>
          <w:sz w:val="21"/>
        </w:rPr>
        <w:t>理论</w:t>
      </w:r>
      <w:r>
        <w:rPr>
          <w:rFonts w:ascii="Hiragino Sans GB" w:hAnsi="Hiragino Sans GB" w:eastAsia="Hiragino Sans GB" w:cs="Hiragino Sans GB"/>
          <w:b/>
          <w:color w:val="173B5B"/>
          <w:sz w:val="21"/>
        </w:rPr>
        <w:tab/>
        <w:t>17</w:t>
      </w:r>
    </w:p>
    <w:p w14:paraId="0146F543">
      <w:pPr>
        <w:tabs>
          <w:tab w:val="right" w:leader="dot" w:pos="9072"/>
        </w:tabs>
        <w:spacing w:after="40"/>
        <w:ind w:left="461"/>
      </w:pPr>
      <w:r>
        <w:rPr>
          <w:rFonts w:ascii="Hiragino Sans GB" w:hAnsi="Hiragino Sans GB" w:eastAsia="Hiragino Sans GB" w:cs="Hiragino Sans GB"/>
          <w:b w:val="0"/>
          <w:color w:val="202124"/>
          <w:sz w:val="21"/>
        </w:rPr>
        <w:t>合作</w:t>
      </w:r>
      <w:r>
        <w:rPr>
          <w:rFonts w:ascii="Hiragino Sans GB" w:hAnsi="Hiragino Sans GB" w:eastAsia="Hiragino Sans GB" w:cs="Hiragino Sans GB"/>
          <w:b w:val="0"/>
          <w:color w:val="5F6B73"/>
          <w:sz w:val="21"/>
        </w:rPr>
        <w:tab/>
        <w:t>17</w:t>
      </w:r>
    </w:p>
    <w:p w14:paraId="757E09D4">
      <w:pPr>
        <w:tabs>
          <w:tab w:val="right" w:leader="dot" w:pos="9072"/>
        </w:tabs>
        <w:spacing w:after="40"/>
        <w:ind w:left="461"/>
      </w:pPr>
      <w:r>
        <w:rPr>
          <w:rFonts w:ascii="Hiragino Sans GB" w:hAnsi="Hiragino Sans GB" w:eastAsia="Hiragino Sans GB" w:cs="Hiragino Sans GB"/>
          <w:b w:val="0"/>
          <w:color w:val="202124"/>
          <w:sz w:val="21"/>
        </w:rPr>
        <w:t>竞争</w:t>
      </w:r>
      <w:r>
        <w:rPr>
          <w:rFonts w:ascii="Hiragino Sans GB" w:hAnsi="Hiragino Sans GB" w:eastAsia="Hiragino Sans GB" w:cs="Hiragino Sans GB"/>
          <w:b w:val="0"/>
          <w:color w:val="5F6B73"/>
          <w:sz w:val="21"/>
        </w:rPr>
        <w:tab/>
        <w:t>27</w:t>
      </w:r>
    </w:p>
    <w:p w14:paraId="7FB9730E">
      <w:pPr>
        <w:tabs>
          <w:tab w:val="right" w:leader="dot" w:pos="9072"/>
        </w:tabs>
        <w:spacing w:after="40"/>
        <w:ind w:left="461"/>
      </w:pPr>
      <w:r>
        <w:rPr>
          <w:rFonts w:ascii="Hiragino Sans GB" w:hAnsi="Hiragino Sans GB" w:eastAsia="Hiragino Sans GB" w:cs="Hiragino Sans GB"/>
          <w:b w:val="0"/>
          <w:color w:val="202124"/>
          <w:sz w:val="21"/>
        </w:rPr>
        <w:t>国家安全</w:t>
      </w:r>
      <w:r>
        <w:rPr>
          <w:rFonts w:ascii="Hiragino Sans GB" w:hAnsi="Hiragino Sans GB" w:eastAsia="Hiragino Sans GB" w:cs="Hiragino Sans GB"/>
          <w:b w:val="0"/>
          <w:color w:val="5F6B73"/>
          <w:sz w:val="21"/>
        </w:rPr>
        <w:tab/>
        <w:t>32</w:t>
      </w:r>
    </w:p>
    <w:p w14:paraId="1241E995">
      <w:pPr>
        <w:tabs>
          <w:tab w:val="right" w:leader="dot" w:pos="9072"/>
        </w:tabs>
        <w:spacing w:after="40"/>
      </w:pPr>
      <w:r>
        <w:rPr>
          <w:rFonts w:ascii="Hiragino Sans GB" w:hAnsi="Hiragino Sans GB" w:eastAsia="Hiragino Sans GB" w:cs="Hiragino Sans GB"/>
          <w:b/>
          <w:color w:val="173B5B"/>
          <w:sz w:val="21"/>
        </w:rPr>
        <w:t>经济全球化</w:t>
      </w:r>
      <w:r>
        <w:rPr>
          <w:rFonts w:ascii="Hiragino Sans GB" w:hAnsi="Hiragino Sans GB" w:eastAsia="Hiragino Sans GB" w:cs="Hiragino Sans GB"/>
          <w:b/>
          <w:color w:val="173B5B"/>
          <w:sz w:val="21"/>
        </w:rPr>
        <w:tab/>
        <w:t>38</w:t>
      </w:r>
    </w:p>
    <w:p w14:paraId="085BF199">
      <w:pPr>
        <w:tabs>
          <w:tab w:val="right" w:leader="dot" w:pos="9072"/>
        </w:tabs>
        <w:spacing w:after="40"/>
        <w:ind w:left="461"/>
      </w:pPr>
      <w:r>
        <w:rPr>
          <w:rFonts w:ascii="Hiragino Sans GB" w:hAnsi="Hiragino Sans GB" w:eastAsia="Hiragino Sans GB" w:cs="Hiragino Sans GB"/>
          <w:b w:val="0"/>
          <w:color w:val="202124"/>
          <w:sz w:val="21"/>
        </w:rPr>
        <w:t>国：成员国和相关国家发展</w:t>
      </w:r>
      <w:r>
        <w:rPr>
          <w:rFonts w:ascii="Hiragino Sans GB" w:hAnsi="Hiragino Sans GB" w:eastAsia="Hiragino Sans GB" w:cs="Hiragino Sans GB"/>
          <w:b w:val="0"/>
          <w:color w:val="5F6B73"/>
          <w:sz w:val="21"/>
        </w:rPr>
        <w:tab/>
        <w:t>38</w:t>
      </w:r>
    </w:p>
    <w:p w14:paraId="24EC2722">
      <w:pPr>
        <w:tabs>
          <w:tab w:val="right" w:leader="dot" w:pos="9072"/>
        </w:tabs>
        <w:spacing w:after="40"/>
        <w:ind w:left="461"/>
      </w:pPr>
      <w:r>
        <w:rPr>
          <w:rFonts w:ascii="Hiragino Sans GB" w:hAnsi="Hiragino Sans GB" w:eastAsia="Hiragino Sans GB" w:cs="Hiragino Sans GB"/>
          <w:b w:val="0"/>
          <w:color w:val="202124"/>
          <w:sz w:val="21"/>
        </w:rPr>
        <w:t>环：经济环节与要素流动</w:t>
      </w:r>
      <w:r>
        <w:rPr>
          <w:rFonts w:ascii="Hiragino Sans GB" w:hAnsi="Hiragino Sans GB" w:eastAsia="Hiragino Sans GB" w:cs="Hiragino Sans GB"/>
          <w:b w:val="0"/>
          <w:color w:val="5F6B73"/>
          <w:sz w:val="21"/>
        </w:rPr>
        <w:tab/>
        <w:t>40</w:t>
      </w:r>
    </w:p>
    <w:p w14:paraId="1B70F567">
      <w:pPr>
        <w:tabs>
          <w:tab w:val="right" w:leader="dot" w:pos="9072"/>
        </w:tabs>
        <w:spacing w:after="40"/>
        <w:ind w:left="461"/>
      </w:pPr>
      <w:r>
        <w:rPr>
          <w:rFonts w:ascii="Hiragino Sans GB" w:hAnsi="Hiragino Sans GB" w:eastAsia="Hiragino Sans GB" w:cs="Hiragino Sans GB"/>
          <w:b w:val="0"/>
          <w:color w:val="202124"/>
          <w:sz w:val="21"/>
        </w:rPr>
        <w:t>配：资源配置</w:t>
      </w:r>
      <w:r>
        <w:rPr>
          <w:rFonts w:ascii="Hiragino Sans GB" w:hAnsi="Hiragino Sans GB" w:eastAsia="Hiragino Sans GB" w:cs="Hiragino Sans GB"/>
          <w:b w:val="0"/>
          <w:color w:val="5F6B73"/>
          <w:sz w:val="21"/>
        </w:rPr>
        <w:tab/>
        <w:t>41</w:t>
      </w:r>
    </w:p>
    <w:p w14:paraId="7FD2FF65">
      <w:pPr>
        <w:tabs>
          <w:tab w:val="right" w:leader="dot" w:pos="9072"/>
        </w:tabs>
        <w:spacing w:after="40"/>
        <w:ind w:left="461"/>
      </w:pPr>
      <w:r>
        <w:rPr>
          <w:rFonts w:ascii="Hiragino Sans GB" w:hAnsi="Hiragino Sans GB" w:eastAsia="Hiragino Sans GB" w:cs="Hiragino Sans GB"/>
          <w:b w:val="0"/>
          <w:color w:val="202124"/>
          <w:sz w:val="21"/>
        </w:rPr>
        <w:t>贸资：贸易投资自由化便利化</w:t>
      </w:r>
      <w:r>
        <w:rPr>
          <w:rFonts w:ascii="Hiragino Sans GB" w:hAnsi="Hiragino Sans GB" w:eastAsia="Hiragino Sans GB" w:cs="Hiragino Sans GB"/>
          <w:b w:val="0"/>
          <w:color w:val="5F6B73"/>
          <w:sz w:val="21"/>
        </w:rPr>
        <w:tab/>
        <w:t>44</w:t>
      </w:r>
    </w:p>
    <w:p w14:paraId="03E7CA75">
      <w:pPr>
        <w:tabs>
          <w:tab w:val="right" w:leader="dot" w:pos="9072"/>
        </w:tabs>
        <w:spacing w:after="40"/>
        <w:ind w:left="461"/>
      </w:pPr>
      <w:r>
        <w:rPr>
          <w:rFonts w:ascii="Hiragino Sans GB" w:hAnsi="Hiragino Sans GB" w:eastAsia="Hiragino Sans GB" w:cs="Hiragino Sans GB"/>
          <w:b w:val="0"/>
          <w:color w:val="202124"/>
          <w:sz w:val="21"/>
        </w:rPr>
        <w:t>总：开放包容普惠平衡共赢方向</w:t>
      </w:r>
      <w:r>
        <w:rPr>
          <w:rFonts w:ascii="Hiragino Sans GB" w:hAnsi="Hiragino Sans GB" w:eastAsia="Hiragino Sans GB" w:cs="Hiragino Sans GB"/>
          <w:b w:val="0"/>
          <w:color w:val="5F6B73"/>
          <w:sz w:val="21"/>
        </w:rPr>
        <w:tab/>
        <w:t>55</w:t>
      </w:r>
    </w:p>
    <w:p w14:paraId="34D346A2">
      <w:pPr>
        <w:tabs>
          <w:tab w:val="right" w:leader="dot" w:pos="9072"/>
        </w:tabs>
        <w:spacing w:after="40"/>
        <w:ind w:left="461"/>
      </w:pPr>
      <w:r>
        <w:rPr>
          <w:rFonts w:ascii="Hiragino Sans GB" w:hAnsi="Hiragino Sans GB" w:eastAsia="Hiragino Sans GB" w:cs="Hiragino Sans GB"/>
          <w:b w:val="0"/>
          <w:color w:val="202124"/>
          <w:sz w:val="21"/>
        </w:rPr>
        <w:t>开：高水平对外开放</w:t>
      </w:r>
      <w:r>
        <w:rPr>
          <w:rFonts w:ascii="Hiragino Sans GB" w:hAnsi="Hiragino Sans GB" w:eastAsia="Hiragino Sans GB" w:cs="Hiragino Sans GB"/>
          <w:b w:val="0"/>
          <w:color w:val="5F6B73"/>
          <w:sz w:val="21"/>
        </w:rPr>
        <w:tab/>
        <w:t>79</w:t>
      </w:r>
    </w:p>
    <w:p w14:paraId="57CBF561">
      <w:pPr>
        <w:tabs>
          <w:tab w:val="right" w:leader="dot" w:pos="9072"/>
        </w:tabs>
        <w:spacing w:after="40"/>
        <w:ind w:left="461"/>
      </w:pPr>
      <w:r>
        <w:rPr>
          <w:rFonts w:ascii="Hiragino Sans GB" w:hAnsi="Hiragino Sans GB" w:eastAsia="Hiragino Sans GB" w:cs="Hiragino Sans GB"/>
          <w:b w:val="0"/>
          <w:color w:val="202124"/>
          <w:sz w:val="21"/>
        </w:rPr>
        <w:t>兼：国内国际两种资源两个市场</w:t>
      </w:r>
      <w:r>
        <w:rPr>
          <w:rFonts w:ascii="Hiragino Sans GB" w:hAnsi="Hiragino Sans GB" w:eastAsia="Hiragino Sans GB" w:cs="Hiragino Sans GB"/>
          <w:b w:val="0"/>
          <w:color w:val="5F6B73"/>
          <w:sz w:val="21"/>
        </w:rPr>
        <w:tab/>
        <w:t>94</w:t>
      </w:r>
    </w:p>
    <w:p w14:paraId="004E764A">
      <w:pPr>
        <w:tabs>
          <w:tab w:val="right" w:leader="dot" w:pos="9072"/>
        </w:tabs>
        <w:spacing w:after="40"/>
        <w:ind w:left="461"/>
      </w:pPr>
      <w:r>
        <w:rPr>
          <w:rFonts w:ascii="Hiragino Sans GB" w:hAnsi="Hiragino Sans GB" w:eastAsia="Hiragino Sans GB" w:cs="Hiragino Sans GB"/>
          <w:b w:val="0"/>
          <w:color w:val="202124"/>
          <w:sz w:val="21"/>
        </w:rPr>
        <w:t>国际分工、企业出海与国际竞争新优势</w:t>
      </w:r>
      <w:r>
        <w:rPr>
          <w:rFonts w:ascii="Hiragino Sans GB" w:hAnsi="Hiragino Sans GB" w:eastAsia="Hiragino Sans GB" w:cs="Hiragino Sans GB"/>
          <w:b w:val="0"/>
          <w:color w:val="5F6B73"/>
          <w:sz w:val="21"/>
        </w:rPr>
        <w:tab/>
        <w:t>109</w:t>
      </w:r>
    </w:p>
    <w:p w14:paraId="106B1B57">
      <w:pPr>
        <w:tabs>
          <w:tab w:val="right" w:leader="dot" w:pos="9072"/>
        </w:tabs>
        <w:spacing w:after="40"/>
        <w:ind w:left="461"/>
      </w:pPr>
      <w:r>
        <w:rPr>
          <w:rFonts w:ascii="Hiragino Sans GB" w:hAnsi="Hiragino Sans GB" w:eastAsia="Hiragino Sans GB" w:cs="Hiragino Sans GB"/>
          <w:b w:val="0"/>
          <w:color w:val="202124"/>
          <w:sz w:val="21"/>
        </w:rPr>
        <w:t>全球经济治理与规则权益</w:t>
      </w:r>
      <w:r>
        <w:rPr>
          <w:rFonts w:ascii="Hiragino Sans GB" w:hAnsi="Hiragino Sans GB" w:eastAsia="Hiragino Sans GB" w:cs="Hiragino Sans GB"/>
          <w:b w:val="0"/>
          <w:color w:val="5F6B73"/>
          <w:sz w:val="21"/>
        </w:rPr>
        <w:tab/>
        <w:t>115</w:t>
      </w:r>
    </w:p>
    <w:p w14:paraId="162671AA">
      <w:pPr>
        <w:tabs>
          <w:tab w:val="right" w:leader="dot" w:pos="9072"/>
        </w:tabs>
        <w:spacing w:after="40"/>
        <w:ind w:left="461"/>
      </w:pPr>
      <w:r>
        <w:rPr>
          <w:rFonts w:ascii="Hiragino Sans GB" w:hAnsi="Hiragino Sans GB" w:eastAsia="Hiragino Sans GB" w:cs="Hiragino Sans GB"/>
          <w:b w:val="0"/>
          <w:color w:val="202124"/>
          <w:sz w:val="21"/>
        </w:rPr>
        <w:t>产业链供应链与开放安全</w:t>
      </w:r>
      <w:r>
        <w:rPr>
          <w:rFonts w:ascii="Hiragino Sans GB" w:hAnsi="Hiragino Sans GB" w:eastAsia="Hiragino Sans GB" w:cs="Hiragino Sans GB"/>
          <w:b w:val="0"/>
          <w:color w:val="5F6B73"/>
          <w:sz w:val="21"/>
        </w:rPr>
        <w:tab/>
        <w:t>123</w:t>
      </w:r>
    </w:p>
    <w:p w14:paraId="0D07D55F">
      <w:pPr>
        <w:tabs>
          <w:tab w:val="right" w:leader="dot" w:pos="9072"/>
        </w:tabs>
        <w:spacing w:after="40"/>
        <w:ind w:left="461"/>
      </w:pPr>
      <w:r>
        <w:rPr>
          <w:rFonts w:ascii="Hiragino Sans GB" w:hAnsi="Hiragino Sans GB" w:eastAsia="Hiragino Sans GB" w:cs="Hiragino Sans GB"/>
          <w:b w:val="0"/>
          <w:color w:val="202124"/>
          <w:sz w:val="21"/>
        </w:rPr>
        <w:t>数字经济、绿色转型与新兴领域</w:t>
      </w:r>
      <w:r>
        <w:rPr>
          <w:rFonts w:ascii="Hiragino Sans GB" w:hAnsi="Hiragino Sans GB" w:eastAsia="Hiragino Sans GB" w:cs="Hiragino Sans GB"/>
          <w:b w:val="0"/>
          <w:color w:val="5F6B73"/>
          <w:sz w:val="21"/>
        </w:rPr>
        <w:tab/>
        <w:t>130</w:t>
      </w:r>
    </w:p>
    <w:p w14:paraId="44BC6EFF">
      <w:pPr>
        <w:tabs>
          <w:tab w:val="right" w:leader="dot" w:pos="9072"/>
        </w:tabs>
        <w:spacing w:after="40"/>
        <w:ind w:left="461"/>
      </w:pPr>
      <w:r>
        <w:rPr>
          <w:rFonts w:ascii="Hiragino Sans GB" w:hAnsi="Hiragino Sans GB" w:eastAsia="Hiragino Sans GB" w:cs="Hiragino Sans GB"/>
          <w:b w:val="0"/>
          <w:color w:val="202124"/>
          <w:sz w:val="21"/>
        </w:rPr>
        <w:t>贸易保护主义与多边贸易体制</w:t>
      </w:r>
      <w:r>
        <w:rPr>
          <w:rFonts w:ascii="Hiragino Sans GB" w:hAnsi="Hiragino Sans GB" w:eastAsia="Hiragino Sans GB" w:cs="Hiragino Sans GB"/>
          <w:b w:val="0"/>
          <w:color w:val="5F6B73"/>
          <w:sz w:val="21"/>
        </w:rPr>
        <w:tab/>
        <w:t>137</w:t>
      </w:r>
    </w:p>
    <w:p w14:paraId="299D0601">
      <w:pPr>
        <w:tabs>
          <w:tab w:val="right" w:leader="dot" w:pos="9072"/>
        </w:tabs>
        <w:spacing w:after="40"/>
      </w:pPr>
      <w:r>
        <w:rPr>
          <w:rFonts w:ascii="Hiragino Sans GB" w:hAnsi="Hiragino Sans GB" w:eastAsia="Hiragino Sans GB" w:cs="Hiragino Sans GB"/>
          <w:b/>
          <w:color w:val="173B5B"/>
          <w:sz w:val="21"/>
        </w:rPr>
        <w:t>政治多极化</w:t>
      </w:r>
      <w:r>
        <w:rPr>
          <w:rFonts w:ascii="Hiragino Sans GB" w:hAnsi="Hiragino Sans GB" w:eastAsia="Hiragino Sans GB" w:cs="Hiragino Sans GB"/>
          <w:b/>
          <w:color w:val="173B5B"/>
          <w:sz w:val="21"/>
        </w:rPr>
        <w:tab/>
        <w:t>142</w:t>
      </w:r>
    </w:p>
    <w:p w14:paraId="087EF8B3">
      <w:pPr>
        <w:tabs>
          <w:tab w:val="right" w:leader="dot" w:pos="9072"/>
        </w:tabs>
        <w:spacing w:after="40"/>
        <w:ind w:left="461"/>
      </w:pPr>
      <w:r>
        <w:rPr>
          <w:rFonts w:ascii="Hiragino Sans GB" w:hAnsi="Hiragino Sans GB" w:eastAsia="Hiragino Sans GB" w:cs="Hiragino Sans GB"/>
          <w:b w:val="0"/>
          <w:color w:val="202124"/>
          <w:sz w:val="21"/>
        </w:rPr>
        <w:t>新国关：新型国际关系</w:t>
      </w:r>
      <w:r>
        <w:rPr>
          <w:rFonts w:ascii="Hiragino Sans GB" w:hAnsi="Hiragino Sans GB" w:eastAsia="Hiragino Sans GB" w:cs="Hiragino Sans GB"/>
          <w:b w:val="0"/>
          <w:color w:val="5F6B73"/>
          <w:sz w:val="21"/>
        </w:rPr>
        <w:tab/>
        <w:t>142</w:t>
      </w:r>
    </w:p>
    <w:p w14:paraId="3D9A4A86">
      <w:pPr>
        <w:tabs>
          <w:tab w:val="right" w:leader="dot" w:pos="9072"/>
        </w:tabs>
        <w:spacing w:after="40"/>
        <w:ind w:left="461"/>
      </w:pPr>
      <w:r>
        <w:rPr>
          <w:rFonts w:ascii="Hiragino Sans GB" w:hAnsi="Hiragino Sans GB" w:eastAsia="Hiragino Sans GB" w:cs="Hiragino Sans GB"/>
          <w:b w:val="0"/>
          <w:color w:val="202124"/>
          <w:sz w:val="21"/>
        </w:rPr>
        <w:t>完全治：完善全球治理</w:t>
      </w:r>
      <w:r>
        <w:rPr>
          <w:rFonts w:ascii="Hiragino Sans GB" w:hAnsi="Hiragino Sans GB" w:eastAsia="Hiragino Sans GB" w:cs="Hiragino Sans GB"/>
          <w:b w:val="0"/>
          <w:color w:val="5F6B73"/>
          <w:sz w:val="21"/>
        </w:rPr>
        <w:tab/>
        <w:t>157</w:t>
      </w:r>
    </w:p>
    <w:p w14:paraId="1273513C">
      <w:pPr>
        <w:tabs>
          <w:tab w:val="right" w:leader="dot" w:pos="9072"/>
        </w:tabs>
        <w:spacing w:after="40"/>
        <w:ind w:left="461"/>
      </w:pPr>
      <w:r>
        <w:rPr>
          <w:rFonts w:ascii="Hiragino Sans GB" w:hAnsi="Hiragino Sans GB" w:eastAsia="Hiragino Sans GB" w:cs="Hiragino Sans GB"/>
          <w:b w:val="0"/>
          <w:color w:val="202124"/>
          <w:sz w:val="21"/>
        </w:rPr>
        <w:t>共体：人类命运共同体</w:t>
      </w:r>
      <w:r>
        <w:rPr>
          <w:rFonts w:ascii="Hiragino Sans GB" w:hAnsi="Hiragino Sans GB" w:eastAsia="Hiragino Sans GB" w:cs="Hiragino Sans GB"/>
          <w:b w:val="0"/>
          <w:color w:val="5F6B73"/>
          <w:sz w:val="21"/>
        </w:rPr>
        <w:tab/>
        <w:t>184</w:t>
      </w:r>
    </w:p>
    <w:p w14:paraId="7258BBE9">
      <w:pPr>
        <w:tabs>
          <w:tab w:val="right" w:leader="dot" w:pos="9072"/>
        </w:tabs>
        <w:spacing w:after="40"/>
        <w:ind w:left="461"/>
      </w:pPr>
      <w:r>
        <w:rPr>
          <w:rFonts w:ascii="Hiragino Sans GB" w:hAnsi="Hiragino Sans GB" w:eastAsia="Hiragino Sans GB" w:cs="Hiragino Sans GB"/>
          <w:b w:val="0"/>
          <w:color w:val="202124"/>
          <w:sz w:val="21"/>
        </w:rPr>
        <w:t>单边/斥：反对单边主义等错误倾向</w:t>
      </w:r>
      <w:r>
        <w:rPr>
          <w:rFonts w:ascii="Hiragino Sans GB" w:hAnsi="Hiragino Sans GB" w:eastAsia="Hiragino Sans GB" w:cs="Hiragino Sans GB"/>
          <w:b w:val="0"/>
          <w:color w:val="5F6B73"/>
          <w:sz w:val="21"/>
        </w:rPr>
        <w:tab/>
        <w:t>197</w:t>
      </w:r>
    </w:p>
    <w:p w14:paraId="42DD39A8">
      <w:pPr>
        <w:tabs>
          <w:tab w:val="right" w:leader="dot" w:pos="9072"/>
        </w:tabs>
        <w:spacing w:after="40"/>
        <w:ind w:left="461"/>
      </w:pPr>
      <w:r>
        <w:rPr>
          <w:rFonts w:ascii="Hiragino Sans GB" w:hAnsi="Hiragino Sans GB" w:eastAsia="Hiragino Sans GB" w:cs="Hiragino Sans GB"/>
          <w:b w:val="0"/>
          <w:color w:val="202124"/>
          <w:sz w:val="21"/>
        </w:rPr>
        <w:t>民主：国际关系民主化</w:t>
      </w:r>
      <w:r>
        <w:rPr>
          <w:rFonts w:ascii="Hiragino Sans GB" w:hAnsi="Hiragino Sans GB" w:eastAsia="Hiragino Sans GB" w:cs="Hiragino Sans GB"/>
          <w:b w:val="0"/>
          <w:color w:val="5F6B73"/>
          <w:sz w:val="21"/>
        </w:rPr>
        <w:tab/>
        <w:t>205</w:t>
      </w:r>
    </w:p>
    <w:p w14:paraId="33C42E89">
      <w:pPr>
        <w:tabs>
          <w:tab w:val="right" w:leader="dot" w:pos="9072"/>
        </w:tabs>
        <w:spacing w:after="40"/>
        <w:ind w:left="461"/>
      </w:pPr>
      <w:r>
        <w:rPr>
          <w:rFonts w:ascii="Hiragino Sans GB" w:hAnsi="Hiragino Sans GB" w:eastAsia="Hiragino Sans GB" w:cs="Hiragino Sans GB"/>
          <w:b w:val="0"/>
          <w:color w:val="202124"/>
          <w:sz w:val="21"/>
        </w:rPr>
        <w:t>世界多极化、全球南方与发展中国家</w:t>
      </w:r>
      <w:r>
        <w:rPr>
          <w:rFonts w:ascii="Hiragino Sans GB" w:hAnsi="Hiragino Sans GB" w:eastAsia="Hiragino Sans GB" w:cs="Hiragino Sans GB"/>
          <w:b w:val="0"/>
          <w:color w:val="5F6B73"/>
          <w:sz w:val="21"/>
        </w:rPr>
        <w:tab/>
        <w:t>213</w:t>
      </w:r>
    </w:p>
    <w:p w14:paraId="3D91253A">
      <w:pPr>
        <w:tabs>
          <w:tab w:val="right" w:leader="dot" w:pos="9072"/>
        </w:tabs>
        <w:spacing w:after="40"/>
        <w:ind w:left="461"/>
      </w:pPr>
      <w:r>
        <w:rPr>
          <w:rFonts w:ascii="Hiragino Sans GB" w:hAnsi="Hiragino Sans GB" w:eastAsia="Hiragino Sans GB" w:cs="Hiragino Sans GB"/>
          <w:b w:val="0"/>
          <w:color w:val="202124"/>
          <w:sz w:val="21"/>
        </w:rPr>
        <w:t>国际秩序与国际法治</w:t>
      </w:r>
      <w:r>
        <w:rPr>
          <w:rFonts w:ascii="Hiragino Sans GB" w:hAnsi="Hiragino Sans GB" w:eastAsia="Hiragino Sans GB" w:cs="Hiragino Sans GB"/>
          <w:b w:val="0"/>
          <w:color w:val="5F6B73"/>
          <w:sz w:val="21"/>
        </w:rPr>
        <w:tab/>
        <w:t>221</w:t>
      </w:r>
    </w:p>
    <w:p w14:paraId="21FF8C81">
      <w:pPr>
        <w:tabs>
          <w:tab w:val="right" w:leader="dot" w:pos="9072"/>
        </w:tabs>
        <w:spacing w:after="40"/>
        <w:ind w:left="461"/>
      </w:pPr>
      <w:r>
        <w:rPr>
          <w:rFonts w:ascii="Hiragino Sans GB" w:hAnsi="Hiragino Sans GB" w:eastAsia="Hiragino Sans GB" w:cs="Hiragino Sans GB"/>
          <w:b w:val="0"/>
          <w:color w:val="202124"/>
          <w:sz w:val="21"/>
        </w:rPr>
        <w:t>具体治理议题与文明互鉴</w:t>
      </w:r>
      <w:r>
        <w:rPr>
          <w:rFonts w:ascii="Hiragino Sans GB" w:hAnsi="Hiragino Sans GB" w:eastAsia="Hiragino Sans GB" w:cs="Hiragino Sans GB"/>
          <w:b w:val="0"/>
          <w:color w:val="5F6B73"/>
          <w:sz w:val="21"/>
        </w:rPr>
        <w:tab/>
        <w:t>222</w:t>
      </w:r>
    </w:p>
    <w:p w14:paraId="79268F30">
      <w:pPr>
        <w:tabs>
          <w:tab w:val="right" w:leader="dot" w:pos="9072"/>
        </w:tabs>
        <w:spacing w:after="40"/>
      </w:pPr>
      <w:r>
        <w:rPr>
          <w:rFonts w:ascii="Hiragino Sans GB" w:hAnsi="Hiragino Sans GB" w:eastAsia="Hiragino Sans GB" w:cs="Hiragino Sans GB"/>
          <w:b/>
          <w:color w:val="173B5B"/>
          <w:sz w:val="21"/>
        </w:rPr>
        <w:t>中国</w:t>
      </w:r>
      <w:r>
        <w:rPr>
          <w:rFonts w:ascii="Hiragino Sans GB" w:hAnsi="Hiragino Sans GB" w:eastAsia="Hiragino Sans GB" w:cs="Hiragino Sans GB"/>
          <w:b/>
          <w:color w:val="173B5B"/>
          <w:sz w:val="21"/>
        </w:rPr>
        <w:tab/>
        <w:t>224</w:t>
      </w:r>
    </w:p>
    <w:p w14:paraId="0D07CDF6">
      <w:pPr>
        <w:tabs>
          <w:tab w:val="right" w:leader="dot" w:pos="9072"/>
        </w:tabs>
        <w:spacing w:after="40"/>
        <w:ind w:left="461"/>
      </w:pPr>
      <w:r>
        <w:rPr>
          <w:rFonts w:ascii="Hiragino Sans GB" w:hAnsi="Hiragino Sans GB" w:eastAsia="Hiragino Sans GB" w:cs="Hiragino Sans GB"/>
          <w:b w:val="0"/>
          <w:color w:val="202124"/>
          <w:sz w:val="21"/>
        </w:rPr>
        <w:t>政策</w:t>
      </w:r>
      <w:r>
        <w:rPr>
          <w:rFonts w:ascii="Hiragino Sans GB" w:hAnsi="Hiragino Sans GB" w:eastAsia="Hiragino Sans GB" w:cs="Hiragino Sans GB"/>
          <w:b w:val="0"/>
          <w:color w:val="5F6B73"/>
          <w:sz w:val="21"/>
        </w:rPr>
        <w:tab/>
        <w:t>224</w:t>
      </w:r>
    </w:p>
    <w:p w14:paraId="5F88B4E6">
      <w:pPr>
        <w:tabs>
          <w:tab w:val="right" w:leader="dot" w:pos="9072"/>
        </w:tabs>
        <w:spacing w:after="40"/>
        <w:ind w:left="461"/>
      </w:pPr>
      <w:r>
        <w:rPr>
          <w:rFonts w:ascii="Hiragino Sans GB" w:hAnsi="Hiragino Sans GB" w:eastAsia="Hiragino Sans GB" w:cs="Hiragino Sans GB"/>
          <w:b w:val="0"/>
          <w:color w:val="202124"/>
          <w:sz w:val="21"/>
        </w:rPr>
        <w:t>智慧</w:t>
      </w:r>
      <w:r>
        <w:rPr>
          <w:rFonts w:ascii="Hiragino Sans GB" w:hAnsi="Hiragino Sans GB" w:eastAsia="Hiragino Sans GB" w:cs="Hiragino Sans GB"/>
          <w:b w:val="0"/>
          <w:color w:val="5F6B73"/>
          <w:sz w:val="21"/>
        </w:rPr>
        <w:tab/>
        <w:t>236</w:t>
      </w:r>
    </w:p>
    <w:p w14:paraId="071A667B">
      <w:pPr>
        <w:tabs>
          <w:tab w:val="right" w:leader="dot" w:pos="9072"/>
        </w:tabs>
        <w:spacing w:after="40"/>
        <w:ind w:left="461"/>
      </w:pPr>
      <w:r>
        <w:rPr>
          <w:rFonts w:ascii="Hiragino Sans GB" w:hAnsi="Hiragino Sans GB" w:eastAsia="Hiragino Sans GB" w:cs="Hiragino Sans GB"/>
          <w:b w:val="0"/>
          <w:color w:val="202124"/>
          <w:sz w:val="21"/>
        </w:rPr>
        <w:t>责任</w:t>
      </w:r>
      <w:r>
        <w:rPr>
          <w:rFonts w:ascii="Hiragino Sans GB" w:hAnsi="Hiragino Sans GB" w:eastAsia="Hiragino Sans GB" w:cs="Hiragino Sans GB"/>
          <w:b w:val="0"/>
          <w:color w:val="5F6B73"/>
          <w:sz w:val="21"/>
        </w:rPr>
        <w:tab/>
        <w:t>270</w:t>
      </w:r>
    </w:p>
    <w:p w14:paraId="403E0F44">
      <w:pPr>
        <w:tabs>
          <w:tab w:val="right" w:leader="dot" w:pos="9072"/>
        </w:tabs>
        <w:spacing w:after="40"/>
        <w:ind w:left="461"/>
      </w:pPr>
      <w:r>
        <w:rPr>
          <w:rFonts w:ascii="Hiragino Sans GB" w:hAnsi="Hiragino Sans GB" w:eastAsia="Hiragino Sans GB" w:cs="Hiragino Sans GB"/>
          <w:b w:val="0"/>
          <w:color w:val="202124"/>
          <w:sz w:val="21"/>
        </w:rPr>
        <w:t>一条历史线</w:t>
      </w:r>
      <w:r>
        <w:rPr>
          <w:rFonts w:ascii="Hiragino Sans GB" w:hAnsi="Hiragino Sans GB" w:eastAsia="Hiragino Sans GB" w:cs="Hiragino Sans GB"/>
          <w:b w:val="0"/>
          <w:color w:val="5F6B73"/>
          <w:sz w:val="21"/>
        </w:rPr>
        <w:tab/>
        <w:t>300</w:t>
      </w:r>
    </w:p>
    <w:p w14:paraId="27A52FC8">
      <w:pPr>
        <w:tabs>
          <w:tab w:val="right" w:leader="dot" w:pos="9072"/>
        </w:tabs>
        <w:spacing w:after="40"/>
        <w:ind w:left="461"/>
      </w:pPr>
      <w:r>
        <w:rPr>
          <w:rFonts w:ascii="Hiragino Sans GB" w:hAnsi="Hiragino Sans GB" w:eastAsia="Hiragino Sans GB" w:cs="Hiragino Sans GB"/>
          <w:b w:val="0"/>
          <w:color w:val="202124"/>
          <w:sz w:val="21"/>
        </w:rPr>
        <w:t>一条主线</w:t>
      </w:r>
      <w:r>
        <w:rPr>
          <w:rFonts w:ascii="Hiragino Sans GB" w:hAnsi="Hiragino Sans GB" w:eastAsia="Hiragino Sans GB" w:cs="Hiragino Sans GB"/>
          <w:b w:val="0"/>
          <w:color w:val="5F6B73"/>
          <w:sz w:val="21"/>
        </w:rPr>
        <w:tab/>
        <w:t>305</w:t>
      </w:r>
    </w:p>
    <w:p w14:paraId="139EA648">
      <w:pPr>
        <w:tabs>
          <w:tab w:val="right" w:leader="dot" w:pos="9072"/>
        </w:tabs>
        <w:spacing w:after="40"/>
      </w:pPr>
      <w:r>
        <w:rPr>
          <w:rFonts w:ascii="Hiragino Sans GB" w:hAnsi="Hiragino Sans GB" w:eastAsia="Hiragino Sans GB" w:cs="Hiragino Sans GB"/>
          <w:b/>
          <w:color w:val="173B5B"/>
          <w:sz w:val="21"/>
        </w:rPr>
        <w:t>联合国</w:t>
      </w:r>
      <w:r>
        <w:rPr>
          <w:rFonts w:ascii="Hiragino Sans GB" w:hAnsi="Hiragino Sans GB" w:eastAsia="Hiragino Sans GB" w:cs="Hiragino Sans GB"/>
          <w:b/>
          <w:color w:val="173B5B"/>
          <w:sz w:val="21"/>
        </w:rPr>
        <w:tab/>
        <w:t>308</w:t>
      </w:r>
    </w:p>
    <w:p w14:paraId="62618ED0">
      <w:pPr>
        <w:tabs>
          <w:tab w:val="right" w:leader="dot" w:pos="9072"/>
        </w:tabs>
        <w:spacing w:after="40"/>
        <w:ind w:left="461"/>
      </w:pPr>
      <w:r>
        <w:rPr>
          <w:rFonts w:ascii="Hiragino Sans GB" w:hAnsi="Hiragino Sans GB" w:eastAsia="Hiragino Sans GB" w:cs="Hiragino Sans GB"/>
          <w:b w:val="0"/>
          <w:color w:val="202124"/>
          <w:sz w:val="21"/>
        </w:rPr>
        <w:t>多边主义/多极化场所</w:t>
      </w:r>
      <w:r>
        <w:rPr>
          <w:rFonts w:ascii="Hiragino Sans GB" w:hAnsi="Hiragino Sans GB" w:eastAsia="Hiragino Sans GB" w:cs="Hiragino Sans GB"/>
          <w:b w:val="0"/>
          <w:color w:val="5F6B73"/>
          <w:sz w:val="21"/>
        </w:rPr>
        <w:tab/>
        <w:t>308</w:t>
      </w:r>
    </w:p>
    <w:p w14:paraId="2C6A359C">
      <w:pPr>
        <w:tabs>
          <w:tab w:val="right" w:leader="dot" w:pos="9072"/>
        </w:tabs>
        <w:spacing w:after="40"/>
        <w:ind w:left="461"/>
      </w:pPr>
      <w:r>
        <w:rPr>
          <w:rFonts w:ascii="Hiragino Sans GB" w:hAnsi="Hiragino Sans GB" w:eastAsia="Hiragino Sans GB" w:cs="Hiragino Sans GB"/>
          <w:b w:val="0"/>
          <w:color w:val="202124"/>
          <w:sz w:val="21"/>
        </w:rPr>
        <w:t>联合国宪章宗旨和原则</w:t>
      </w:r>
      <w:r>
        <w:rPr>
          <w:rFonts w:ascii="Hiragino Sans GB" w:hAnsi="Hiragino Sans GB" w:eastAsia="Hiragino Sans GB" w:cs="Hiragino Sans GB"/>
          <w:b w:val="0"/>
          <w:color w:val="5F6B73"/>
          <w:sz w:val="21"/>
        </w:rPr>
        <w:tab/>
        <w:t>308</w:t>
      </w:r>
    </w:p>
    <w:p w14:paraId="23D7E3B7">
      <w:pPr>
        <w:tabs>
          <w:tab w:val="right" w:leader="dot" w:pos="9072"/>
        </w:tabs>
        <w:spacing w:after="40"/>
        <w:ind w:left="461"/>
      </w:pPr>
      <w:r>
        <w:rPr>
          <w:rFonts w:ascii="Hiragino Sans GB" w:hAnsi="Hiragino Sans GB" w:eastAsia="Hiragino Sans GB" w:cs="Hiragino Sans GB"/>
          <w:b w:val="0"/>
          <w:color w:val="202124"/>
          <w:sz w:val="21"/>
        </w:rPr>
        <w:t>联合国发展议程与全球治理贡献</w:t>
      </w:r>
      <w:r>
        <w:rPr>
          <w:rFonts w:ascii="Hiragino Sans GB" w:hAnsi="Hiragino Sans GB" w:eastAsia="Hiragino Sans GB" w:cs="Hiragino Sans GB"/>
          <w:b w:val="0"/>
          <w:color w:val="5F6B73"/>
          <w:sz w:val="21"/>
        </w:rPr>
        <w:tab/>
        <w:t>317</w:t>
      </w:r>
    </w:p>
    <w:p w14:paraId="7F7E8803">
      <w:pPr>
        <w:tabs>
          <w:tab w:val="right" w:leader="dot" w:pos="9072"/>
        </w:tabs>
        <w:spacing w:after="40"/>
        <w:ind w:left="461"/>
      </w:pPr>
      <w:r>
        <w:rPr>
          <w:rFonts w:ascii="Hiragino Sans GB" w:hAnsi="Hiragino Sans GB" w:eastAsia="Hiragino Sans GB" w:cs="Hiragino Sans GB"/>
          <w:b w:val="0"/>
          <w:color w:val="202124"/>
          <w:sz w:val="21"/>
        </w:rPr>
        <w:t>中国与联合国关系</w:t>
      </w:r>
      <w:r>
        <w:rPr>
          <w:rFonts w:ascii="Hiragino Sans GB" w:hAnsi="Hiragino Sans GB" w:eastAsia="Hiragino Sans GB" w:cs="Hiragino Sans GB"/>
          <w:b w:val="0"/>
          <w:color w:val="5F6B73"/>
          <w:sz w:val="21"/>
        </w:rPr>
        <w:tab/>
        <w:t>319</w:t>
      </w:r>
    </w:p>
    <w:p w14:paraId="6FC2CC27">
      <w:pPr>
        <w:tabs>
          <w:tab w:val="right" w:leader="dot" w:pos="9072"/>
        </w:tabs>
        <w:spacing w:after="40"/>
        <w:ind w:left="461"/>
      </w:pPr>
      <w:r>
        <w:rPr>
          <w:rFonts w:ascii="Hiragino Sans GB" w:hAnsi="Hiragino Sans GB" w:eastAsia="Hiragino Sans GB" w:cs="Hiragino Sans GB"/>
          <w:b/>
          <w:color w:val="173B5B"/>
          <w:sz w:val="21"/>
        </w:rPr>
        <w:t>六大要素术语极简速记版</w:t>
      </w:r>
      <w:r>
        <w:rPr>
          <w:rFonts w:ascii="Hiragino Sans GB" w:hAnsi="Hiragino Sans GB" w:eastAsia="Hiragino Sans GB" w:cs="Hiragino Sans GB"/>
          <w:b/>
          <w:color w:val="173B5B"/>
          <w:sz w:val="21"/>
        </w:rPr>
        <w:tab/>
        <w:t>320</w:t>
      </w:r>
    </w:p>
    <w:p w14:paraId="4D9B66A4">
      <w:pPr>
        <w:tabs>
          <w:tab w:val="right" w:leader="dot" w:pos="9072"/>
        </w:tabs>
        <w:spacing w:after="40"/>
        <w:ind w:left="461"/>
      </w:pPr>
      <w:r>
        <w:rPr>
          <w:rFonts w:ascii="Hiragino Sans GB" w:hAnsi="Hiragino Sans GB" w:eastAsia="Hiragino Sans GB" w:cs="Hiragino Sans GB"/>
          <w:b/>
          <w:color w:val="173B5B"/>
          <w:sz w:val="21"/>
        </w:rPr>
        <w:t>时代背景</w:t>
      </w:r>
      <w:r>
        <w:rPr>
          <w:rFonts w:ascii="Hiragino Sans GB" w:hAnsi="Hiragino Sans GB" w:eastAsia="Hiragino Sans GB" w:cs="Hiragino Sans GB"/>
          <w:b/>
          <w:color w:val="173B5B"/>
          <w:sz w:val="21"/>
        </w:rPr>
        <w:tab/>
        <w:t>320</w:t>
      </w:r>
    </w:p>
    <w:p w14:paraId="6D2C2B82">
      <w:pPr>
        <w:tabs>
          <w:tab w:val="right" w:leader="dot" w:pos="9072"/>
        </w:tabs>
        <w:spacing w:after="40"/>
        <w:ind w:left="461"/>
      </w:pPr>
      <w:r>
        <w:rPr>
          <w:rFonts w:ascii="Hiragino Sans GB" w:hAnsi="Hiragino Sans GB" w:eastAsia="Hiragino Sans GB" w:cs="Hiragino Sans GB"/>
          <w:b/>
          <w:color w:val="173B5B"/>
          <w:sz w:val="21"/>
        </w:rPr>
        <w:t>理论</w:t>
      </w:r>
      <w:r>
        <w:rPr>
          <w:rFonts w:ascii="Hiragino Sans GB" w:hAnsi="Hiragino Sans GB" w:eastAsia="Hiragino Sans GB" w:cs="Hiragino Sans GB"/>
          <w:b/>
          <w:color w:val="173B5B"/>
          <w:sz w:val="21"/>
        </w:rPr>
        <w:tab/>
        <w:t>320</w:t>
      </w:r>
    </w:p>
    <w:p w14:paraId="2959CF1B">
      <w:pPr>
        <w:tabs>
          <w:tab w:val="right" w:leader="dot" w:pos="9072"/>
        </w:tabs>
        <w:spacing w:after="40"/>
        <w:ind w:left="461"/>
      </w:pPr>
      <w:r>
        <w:rPr>
          <w:rFonts w:ascii="Hiragino Sans GB" w:hAnsi="Hiragino Sans GB" w:eastAsia="Hiragino Sans GB" w:cs="Hiragino Sans GB"/>
          <w:b/>
          <w:color w:val="173B5B"/>
          <w:sz w:val="21"/>
        </w:rPr>
        <w:t>经济全球化</w:t>
      </w:r>
      <w:r>
        <w:rPr>
          <w:rFonts w:ascii="Hiragino Sans GB" w:hAnsi="Hiragino Sans GB" w:eastAsia="Hiragino Sans GB" w:cs="Hiragino Sans GB"/>
          <w:b/>
          <w:color w:val="173B5B"/>
          <w:sz w:val="21"/>
        </w:rPr>
        <w:tab/>
        <w:t>320</w:t>
      </w:r>
    </w:p>
    <w:p w14:paraId="5ED42389">
      <w:pPr>
        <w:tabs>
          <w:tab w:val="right" w:leader="dot" w:pos="9072"/>
        </w:tabs>
        <w:spacing w:after="40"/>
        <w:ind w:left="461"/>
      </w:pPr>
      <w:r>
        <w:rPr>
          <w:rFonts w:ascii="Hiragino Sans GB" w:hAnsi="Hiragino Sans GB" w:eastAsia="Hiragino Sans GB" w:cs="Hiragino Sans GB"/>
          <w:b/>
          <w:color w:val="173B5B"/>
          <w:sz w:val="21"/>
        </w:rPr>
        <w:t>政治多极化</w:t>
      </w:r>
      <w:r>
        <w:rPr>
          <w:rFonts w:ascii="Hiragino Sans GB" w:hAnsi="Hiragino Sans GB" w:eastAsia="Hiragino Sans GB" w:cs="Hiragino Sans GB"/>
          <w:b/>
          <w:color w:val="173B5B"/>
          <w:sz w:val="21"/>
        </w:rPr>
        <w:tab/>
        <w:t>322</w:t>
      </w:r>
    </w:p>
    <w:p w14:paraId="4A36A3E6">
      <w:pPr>
        <w:tabs>
          <w:tab w:val="right" w:leader="dot" w:pos="9072"/>
        </w:tabs>
        <w:spacing w:after="40"/>
        <w:ind w:left="461"/>
      </w:pPr>
      <w:r>
        <w:rPr>
          <w:rFonts w:ascii="Hiragino Sans GB" w:hAnsi="Hiragino Sans GB" w:eastAsia="Hiragino Sans GB" w:cs="Hiragino Sans GB"/>
          <w:b/>
          <w:color w:val="173B5B"/>
          <w:sz w:val="21"/>
        </w:rPr>
        <w:t>中国</w:t>
      </w:r>
      <w:r>
        <w:rPr>
          <w:rFonts w:ascii="Hiragino Sans GB" w:hAnsi="Hiragino Sans GB" w:eastAsia="Hiragino Sans GB" w:cs="Hiragino Sans GB"/>
          <w:b/>
          <w:color w:val="173B5B"/>
          <w:sz w:val="21"/>
        </w:rPr>
        <w:tab/>
        <w:t>323</w:t>
      </w:r>
    </w:p>
    <w:p>
      <w:pPr>
        <w:tabs>
          <w:tab w:val="right" w:leader="dot" w:pos="9072"/>
        </w:tabs>
        <w:spacing w:after="40"/>
        <w:ind w:left="461"/>
      </w:pPr>
      <w:r>
        <w:rPr>
          <w:rFonts w:ascii="Hiragino Sans GB" w:hAnsi="Hiragino Sans GB" w:eastAsia="Hiragino Sans GB" w:cs="Hiragino Sans GB"/>
          <w:b/>
          <w:color w:val="173B5B"/>
          <w:sz w:val="21"/>
        </w:rPr>
        <w:t>联合国</w:t>
      </w:r>
      <w:r>
        <w:rPr>
          <w:rFonts w:ascii="Hiragino Sans GB" w:hAnsi="Hiragino Sans GB" w:eastAsia="Hiragino Sans GB" w:cs="Hiragino Sans GB"/>
          <w:b/>
          <w:color w:val="173B5B"/>
          <w:sz w:val="21"/>
        </w:rPr>
        <w:tab/>
        <w:t>325</w:t>
      </w:r>
    </w:p>
    <w:p/>
    <w:p w14:paraId="5D3A7BE4">
      <w:pPr>
        <w:pStyle w:val="3"/>
        <w:jc w:val="left"/>
      </w:pPr>
      <w:r>
        <w:rPr>
          <w:rFonts w:eastAsia="Hiragino Sans GB" w:ascii="Hiragino Sans GB" w:hAnsi="Hiragino Sans GB" w:cs="Hiragino Sans GB"/>
          <w:b/>
          <w:color w:val="173B5B"/>
          <w:sz w:val="36"/>
        </w:rPr>
        <w:t>时代背景</w:t>
      </w:r>
    </w:p>
    <w:p w14:paraId="0E8B466A">
      <w:pPr>
        <w:pStyle w:val="4"/>
      </w:pPr>
      <w:r>
        <w:rPr>
          <w:rFonts w:eastAsia="Hiragino Sans GB" w:ascii="Hiragino Sans GB" w:hAnsi="Hiragino Sans GB" w:cs="Hiragino Sans GB"/>
          <w:b/>
          <w:color w:val="2F6F9F"/>
          <w:sz w:val="28"/>
        </w:rPr>
        <w:t>机遇</w:t>
      </w:r>
    </w:p>
    <w:p w14:paraId="1215496E">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和平与发展仍是时代主题</w:t>
      </w:r>
    </w:p>
    <w:p w14:paraId="4AA5D4AB">
      <w:pPr>
        <w:spacing w:before="140" w:after="60"/>
      </w:pPr>
      <w:bookmarkStart w:id="0" w:name="_GoBack"/>
      <w:bookmarkEnd w:id="0"/>
      <w:r>
        <w:rPr>
          <w:rFonts w:ascii="Hiragino Sans GB" w:hAnsi="Hiragino Sans GB" w:eastAsia="Hiragino Sans GB" w:cs="Hiragino Sans GB"/>
          <w:b/>
          <w:color w:val="1F5E8C"/>
          <w:sz w:val="22"/>
        </w:rPr>
        <w:t>1. 2026通州期末Q20</w:t>
      </w:r>
    </w:p>
    <w:p w14:paraId="5DE6B718">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设问评价全球治理倡议为何“正逢其时”，题面呈现百年变局、地区动荡、逆全球化和治理赤字，说明全球治理倡议回应和平与发展、经济全球化和各国人民共同愿望的时代背景。</w:t>
      </w:r>
    </w:p>
    <w:p w14:paraId="3D4F93D4">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结合材料，运用《当代国际政治与经济》知识，谈谈你对“全球治理倡议正逢其时、指引方向彰显担当”的理解。</w:t>
      </w:r>
    </w:p>
    <w:p w14:paraId="1ABF80DE">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目评价全球治理倡议为何“正逢其时”，关键在于它能否回应当下世界的共同难题。百年变局、地区动荡、逆全球化和治理赤字共同说明，各国仍需要在和平与发展主题下通过合作改进全球治理。因此可从时代主题和共同愿望切入，说明全球治理倡议顺应和平、发展、合作的大势。</w:t>
      </w:r>
    </w:p>
    <w:p w14:paraId="3D2A85A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全球治理倡议回应世界变乱交织和治理赤字，符合和平与发展时代主题、经济全球化发展趋势和各国人民求和平、谋发展、促合作的共同愿望。</w:t>
      </w:r>
    </w:p>
    <w:p w14:paraId="55B003F9">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1E7737BB">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3056E79A">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推进普惠包容的经济全球化</w:t>
      </w:r>
    </w:p>
    <w:p w14:paraId="2AD26F58">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共商共建共享的全球治理观；推动国际秩序和全球治理体系更加公正合理；以主权平等、国际法治等原则推动全球治理体系变革完善；推动构建人类命运共同体；践行真正的多边主义；推动国际关系民主化</w:t>
      </w:r>
    </w:p>
    <w:p w14:paraId="3385AB00">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贡献中国智慧、中国方案、中国力量；中国推动构建人类命运共同体；坚持正确义利观；中国是负责任大国并勇于担当</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14:paraId="1BD6BB55">
      <w:pPr>
        <w:spacing w:before="140" w:after="60"/>
      </w:pPr>
      <w:r>
        <w:rPr>
          <w:rFonts w:ascii="Hiragino Sans GB" w:hAnsi="Hiragino Sans GB" w:eastAsia="Hiragino Sans GB" w:cs="Hiragino Sans GB"/>
          <w:b/>
          <w:color w:val="1F5E8C"/>
          <w:sz w:val="22"/>
        </w:rPr>
        <w:t>2. 2025海淀期中Q21(2)</w:t>
      </w:r>
    </w:p>
    <w:p w14:paraId="6521310E">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设问分析外交的“变”，题面把新中国外交放在不同历史阶段和国际格局演进中，说明外交内容和任务的调整与外部时代背景变化相联系。</w:t>
      </w:r>
    </w:p>
    <w:p w14:paraId="7D9DD4B6">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结合材料，运用《当代国际政治与经济》知识，分析新中国外交的“变”与“不变”。</w:t>
      </w:r>
    </w:p>
    <w:p w14:paraId="25FA813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新中国外交按历史阶段铺开，强调阶段之间存在差异；这些差异由外部国际格局的演进推动，不是中国主观偏好的变化。需要说明"变"的逻辑，重在解释外交为何随时代主题而调整，不能把外交阶段照搬罗列。先点出政治多极化、经济全球化深入发展、时代主题指向和平与发展，再把外交重点和合作方式的发展接为时代背景调整后的具体回应。</w:t>
      </w:r>
    </w:p>
    <w:p w14:paraId="504BE80E">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新中国外交所处时代背景不断变化，政治多极化、经济全球化深入发展，和平与发展成为时代主题，外交重点和国际合作方式也随之发展。</w:t>
      </w:r>
    </w:p>
    <w:p w14:paraId="3B927C83">
      <w:pPr>
        <w:spacing w:before="80" w:after="35"/>
        <w:ind w:left="0" w:firstLine="0"/>
      </w:pPr>
      <w:r>
        <w:rPr>
          <w:rFonts w:ascii="Hiragino Sans GB" w:hAnsi="Hiragino Sans GB" w:eastAsia="Hiragino Sans GB" w:cs="Hiragino Sans GB"/>
          <w:b/>
          <w:color w:val="697780"/>
          <w:sz w:val="20"/>
        </w:rPr>
        <w:t>【同题组】</w:t>
      </w:r>
    </w:p>
    <w:p w14:paraId="78678816">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7B569659">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0BFE783D">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世界多极化是当今国际形势的突出特点</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新中国外交始终服务国家性质并坚持党对外交统一集中领导；中国坚持独立自主的和平外交政策；和平共处五项原则是我国对外关系基本准则；中国综合国力、国际地位和话语权提升；习近平外交思想指导中国特色大国外交（外交为民、服务中国式现代化）</w:t>
      </w:r>
    </w:p>
    <w:p w14:paraId="122CEE81">
      <w:pPr>
        <w:spacing w:before="140" w:after="60"/>
      </w:pPr>
      <w:r>
        <w:rPr>
          <w:rFonts w:ascii="Hiragino Sans GB" w:hAnsi="Hiragino Sans GB" w:eastAsia="Hiragino Sans GB" w:cs="Hiragino Sans GB"/>
          <w:b/>
          <w:color w:val="1F5E8C"/>
          <w:sz w:val="22"/>
        </w:rPr>
        <w:t>3. 2024海淀二模Q18(1)多极化世界中的民主与全球治理</w:t>
      </w:r>
    </w:p>
    <w:p w14:paraId="603527FE">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资料包同时呈现全球南方崛起、人工智能与大数据带来的两极分化和全球治理代表性不足；要把这些现象解释为"全球治理民主化"的现实条件，必须先回到"和平与发展仍是时代主题"——只有时代主题没变，全球治理改革才能在和平合作的框架内推进，而不是走向阵营对抗。</w:t>
      </w:r>
    </w:p>
    <w:p w14:paraId="7C78ADDA">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任选一个议题，参考资料包中的内容，运用《当代国际政治与经济》知识，围绕所选的议题写一篇时政述评。（8分）要求：观点明确；知识运用准确；论述合乎逻辑，条理清晰。</w:t>
      </w:r>
    </w:p>
    <w:p w14:paraId="3D675649">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资料包同时呈现全球南方崛起、人工智能与大数据带来的两极分化、全球治理代表性不足；这一组现象既是全球治理改革的压力源，也是合作而非对抗的现实条件。时政述评要"观点明确""论述合乎逻辑"，必须先给改革定一个时代基底，再展开方向，否则容易写成现象罗列。先用和平与发展仍是时代主题立住和平合作框架，再点明AI治理缺口和全球南方诉求增多等现实，最后指向推动全球治理民主化。</w:t>
      </w:r>
    </w:p>
    <w:p w14:paraId="33F466B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和平与发展仍是时代主题，人工智能、大数据带来的治理挑战和全球南方国家诉求上升，要求各方在和平合作框架内推进更有效、更民主的全球治理。</w:t>
      </w:r>
    </w:p>
    <w:p w14:paraId="163699E4">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pPr>
        <w:spacing w:before="0" w:after="45"/>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和平与发展仍是时代主题；霸权主义和强权政治、单边主义是和平与发展的现实挑战</w:t>
      </w:r>
    </w:p>
    <w:p>
      <w:pPr>
        <w:spacing w:before="0" w:after="45"/>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pPr>
        <w:spacing w:before="0" w:after="45"/>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世界多极化是当今国际形势的突出特点；共商共建共享的全球治理观；推动构建人类命运共同体；推动国际关系民主化；国际组织</w:t>
      </w:r>
    </w:p>
    <w:p w14:paraId="4FC7FDBC">
      <w:pPr>
        <w:spacing w:before="140" w:after="60"/>
      </w:pPr>
      <w:r>
        <w:rPr>
          <w:rFonts w:ascii="Hiragino Sans GB" w:hAnsi="Hiragino Sans GB" w:eastAsia="Hiragino Sans GB" w:cs="Hiragino Sans GB"/>
          <w:b/>
          <w:color w:val="1F5E8C"/>
          <w:sz w:val="22"/>
        </w:rPr>
        <w:t>4. 2025延庆一模Q20(2)外交部发言人回应"脱钩断链"</w:t>
      </w:r>
    </w:p>
    <w:p w14:paraId="573BE17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二中个别国家鼓噪"脱钩断链"和供应链"去风险"，与近70个国家和地区企业到链博会寻找"链"通中外方案形成对照；要论证供应链合作的正当性，必须用时代主题判定"合作"才是符合潮流的方向，"脱钩"违背潮流。</w:t>
      </w:r>
    </w:p>
    <w:p w14:paraId="743BE19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假如你是外交部发言人，请结合材料二，运用《当代国际政治与经济》知识，对上述提问做出回应。</w:t>
      </w:r>
    </w:p>
    <w:p w14:paraId="46D097FD">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把"脱钩断链""去风险"与近70个国家和地区企业齐聚链博会的事实做正反对照；对照本身就在暗示"合作"是潮流，"脱钩"逆潮流。以外交部发言人身份回应，要在政治表态层面立住正当性，必须先给出时代判定，再用国际社会的共同行动证明这种判定。先说明和平与发展仍是时代主题、维护产供链稳定符合共同利益，再举近70国企业齐聚链博会作为顺势合作的事实，最后否定"脱钩断链"逻辑。</w:t>
      </w:r>
    </w:p>
    <w:p w14:paraId="7F49A750">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维护全球产供链韧性和稳定是世界经济可持续发展的重要保障，符合国际社会的共同利益，顺应和平与发展的时代主题。</w:t>
      </w:r>
    </w:p>
    <w:p w14:paraId="2F04FFEC">
      <w:pPr>
        <w:spacing w:before="80" w:after="35"/>
        <w:ind w:left="0" w:firstLine="0"/>
      </w:pPr>
      <w:r>
        <w:rPr>
          <w:rFonts w:ascii="Hiragino Sans GB" w:hAnsi="Hiragino Sans GB" w:eastAsia="Hiragino Sans GB" w:cs="Hiragino Sans GB"/>
          <w:b/>
          <w:color w:val="697780"/>
          <w:sz w:val="20"/>
        </w:rPr>
        <w:t>【同题组】</w:t>
      </w:r>
    </w:p>
    <w:p w14:paraId="64147741">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39885238">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国家间共同利益是国家合作的基础；维护国家利益是主权国家对外活动的出发点和落脚点</w:t>
      </w:r>
    </w:p>
    <w:p w14:paraId="0A64011C">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推动经济全球化朝着更加开放、包容、普惠、平衡、共赢方向发展；维护全球产业链供应链稳定畅通</w:t>
      </w:r>
    </w:p>
    <w:p w14:paraId="75AB9774">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推动构建人类命运共同体；践行真正的多边主义；推动国际关系民主化；世界多极化是当今国际形势的突出特点</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中国推动构建人类命运共同体；展现大国责任担当</w:t>
      </w:r>
    </w:p>
    <w:p w14:paraId="32DFEF8A">
      <w:pPr>
        <w:spacing w:before="140" w:after="60"/>
      </w:pPr>
      <w:r>
        <w:rPr>
          <w:rFonts w:ascii="Hiragino Sans GB" w:hAnsi="Hiragino Sans GB" w:eastAsia="Hiragino Sans GB" w:cs="Hiragino Sans GB"/>
          <w:b/>
          <w:color w:val="1F5E8C"/>
          <w:sz w:val="22"/>
        </w:rPr>
        <w:t>5. 2024西城二模Q19中国答案的国际关系新思路</w:t>
      </w:r>
    </w:p>
    <w:p w14:paraId="42638228">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题面把恃强凌弱、零和博弈、结盟对抗作为旧国际关系的问题，需要把中国答案放回当今世界主题之下，说明它顺应而非违背和平与发展的时代潮流。</w:t>
      </w:r>
    </w:p>
    <w:p w14:paraId="09DC7426">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结合材料，阐述中国答案所体现的处理国际关系的新思路。</w:t>
      </w:r>
    </w:p>
    <w:p w14:paraId="1D50AB35">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恃强凌弱、零和博弈、结盟对抗集中呈现为"旧"国际关系问题；这些"旧"问题与时代主题的方向相反，"新思路"必须放回时代潮流之中才能立住。设问需要说明中国答案的"新思路"，重在新旧对照；先要交代时代潮流仍是和平合作而非对抗，再展开中国答案的具体内容。先用和平与发展仍是时代主题立判，强调中国答案顺应时代而非违逆；再把题干中恃强凌弱、零和博弈、结盟对抗接为旧逻辑，最后承接中国答案的合作共赢内容。</w:t>
      </w:r>
    </w:p>
    <w:p w14:paraId="2E70734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人类命运共同体理念顺应时代潮流，也可从和平与发展的时代主题角度展开，倡导全球协作，推动国际秩序朝着更加公正合理的方向发展。</w:t>
      </w:r>
    </w:p>
    <w:p w14:paraId="585FFF3F">
      <w:pPr>
        <w:spacing w:before="80" w:after="35"/>
        <w:ind w:left="0" w:firstLine="0"/>
      </w:pPr>
      <w:r>
        <w:rPr>
          <w:rFonts w:ascii="Hiragino Sans GB" w:hAnsi="Hiragino Sans GB" w:eastAsia="Hiragino Sans GB" w:cs="Hiragino Sans GB"/>
          <w:b/>
          <w:color w:val="697780"/>
          <w:sz w:val="20"/>
        </w:rPr>
        <w:t>【同题组】</w:t>
      </w:r>
    </w:p>
    <w:p w14:paraId="04F24BCC">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6CAD9181">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7EE23369">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推动国际秩序和全球治理体系更加公正合理；推动构建人类命运共同体；践行真正的多边主义；推动国际关系民主化；超越集团政治、实力至上和少数国家垄断价值定义的治理逻辑</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14:paraId="261260D9">
      <w:pPr>
        <w:spacing w:before="140" w:after="60"/>
      </w:pPr>
      <w:r>
        <w:rPr>
          <w:rFonts w:ascii="Hiragino Sans GB" w:hAnsi="Hiragino Sans GB" w:eastAsia="Hiragino Sans GB" w:cs="Hiragino Sans GB"/>
          <w:b/>
          <w:color w:val="1F5E8C"/>
          <w:sz w:val="22"/>
        </w:rPr>
        <w:t>6. 2025丰台期末Q20——中非达成战略性共识的理论逻辑和价值意蕴</w:t>
      </w:r>
    </w:p>
    <w:p w14:paraId="540E87C8">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题面写中非围绕落实全球发展、安全、文明倡议，共同反对脱钩断链、单边主义和保护主义形成共识，说明这一战略共识产生于发展中国家联合自强、共同维护和平与发展的时代背景。</w:t>
      </w:r>
    </w:p>
    <w:p w14:paraId="7B0C373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阅读材料，运用《当代国际政治与经济》知识，阐明中非达成一系列战略性共识的理论逻辑和价值意蕴。</w:t>
      </w:r>
    </w:p>
    <w:p w14:paraId="2FA5E09F">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非共同落实三大倡议并反对脱钩断链、单边主义和保护主义，体现的是发展中国家在外部压力下维护发展权和合作空间。要解释战略共识能够达成，不能只罗列共识内容，而要说明它顺应和平与发展的时代主题，并以共同利益、平等互利和新型国际关系作为支撑。</w:t>
      </w:r>
    </w:p>
    <w:p w14:paraId="58D1AD6E">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中非达成一系列战略性共识符合和平与发展的时代主题，为发展中国家联合应对全球挑战提供合作土壤。</w:t>
      </w:r>
    </w:p>
    <w:p w14:paraId="3470A59D">
      <w:pPr>
        <w:spacing w:before="80" w:after="35"/>
        <w:ind w:left="0" w:firstLine="0"/>
      </w:pPr>
      <w:r>
        <w:rPr>
          <w:rFonts w:ascii="Hiragino Sans GB" w:hAnsi="Hiragino Sans GB" w:eastAsia="Hiragino Sans GB" w:cs="Hiragino Sans GB"/>
          <w:b/>
          <w:color w:val="697780"/>
          <w:sz w:val="20"/>
        </w:rPr>
        <w:t>【同题组】</w:t>
      </w:r>
    </w:p>
    <w:p w14:paraId="3104D616">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7243967D">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2F1C713A">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相互尊重、公平正义、合作共赢的新型国际关系；在平等互利基础上开展合作，实现互利共赢；共商共建共享的全球治理观；促进共同发展、维护持久和平，共同推进现代化；推动国际关系民主化</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14:paraId="191AB2A0">
      <w:pPr>
        <w:spacing w:before="140" w:after="60"/>
      </w:pPr>
      <w:r>
        <w:rPr>
          <w:rFonts w:ascii="Hiragino Sans GB" w:hAnsi="Hiragino Sans GB" w:eastAsia="Hiragino Sans GB" w:cs="Hiragino Sans GB"/>
          <w:b/>
          <w:color w:val="1F5E8C"/>
          <w:sz w:val="22"/>
        </w:rPr>
        <w:t>7. 2026西城二模Q19(1)</w:t>
      </w:r>
    </w:p>
    <w:p w14:paraId="0EB4CDD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数据跨境流动和数字经济发展形成全球性议题，中国参与全球数据治理要先说明全球化背景和共同价值基础。</w:t>
      </w:r>
    </w:p>
    <w:p w14:paraId="6F04962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结合材料，运用当代国际政治知识，阐释中国参与全球数据治理的逻辑。</w:t>
      </w:r>
    </w:p>
    <w:p w14:paraId="09C7E2DD">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数据跨境流动和数字经济发展正在变成全球性议题，单一国家无法独立解决；这种全球性正是中国参与治理的前提。设问问中国参与的"逻辑"，先要给治理为何成立的全球性框架，再展开中国主张。先用和平与发展、经济全球化趋势开题，再点出数据治理是各国共同面对的问题，最后承接中国参与的合理性。</w:t>
      </w:r>
    </w:p>
    <w:p w14:paraId="563F5D99">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数字经济发展推动数据跨境流动，全球化发展趋势使数据治理成为各国共同面对的问题，中国参与全球数据治理符合和平与发展、全人类共同价值和人类共同利益。</w:t>
      </w:r>
    </w:p>
    <w:p w14:paraId="699312F6">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14:paraId="0F26DA01">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7A7F0C62">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共商共建共享的全球治理观；推动国际秩序和全球治理体系更加公正合理；推动构建人类命运共同体；推动国际关系民主化</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展现大国责任担当</w:t>
      </w:r>
    </w:p>
    <w:p w14:paraId="12B0D1D9">
      <w:pPr>
        <w:spacing w:before="140" w:after="60"/>
      </w:pPr>
      <w:r>
        <w:rPr>
          <w:rFonts w:ascii="Hiragino Sans GB" w:hAnsi="Hiragino Sans GB" w:eastAsia="Hiragino Sans GB" w:cs="Hiragino Sans GB"/>
          <w:b/>
          <w:color w:val="1F5E8C"/>
          <w:sz w:val="22"/>
        </w:rPr>
        <w:t>8. 2026朝阳期末Q20</w:t>
      </w:r>
    </w:p>
    <w:p w14:paraId="30BAD28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14:paraId="374623F3">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结合材料，运用《当代国际政治与经济》知识，分析中国特色大国外交为什么要更有作为。</w:t>
      </w:r>
    </w:p>
    <w:p w14:paraId="492AFE94">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呈现“构建周边命运共同体—妥善管控矛盾分歧—让人民远离冲突和战争—共建安宁家园—培育战略互信”的关系链，说明周边合作的目标不是短期交往，而是在和平发展主题下扩大互信、管控分歧、维护共同安全。由此可说明中国特色大国外交更有作为，是顺应和平与发展时代主题、服务命运共同体建设的必然要求。</w:t>
      </w:r>
    </w:p>
    <w:p w14:paraId="55CBA4B1">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和平与发展是当今时代的主题，中国携手周边国家共建和平家园、安宁家园，妥善管控矛盾分歧，扩大共同利益，有利于推动周边命运共同体建设和全球治理更加公正合理。</w:t>
      </w:r>
    </w:p>
    <w:p w14:paraId="42CF0A60">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4EB25B6A">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5576268B">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国家间共同利益是国家合作的基础；维护国家利益是主权国家对外活动的出发点和落脚点</w:t>
      </w:r>
    </w:p>
    <w:p w14:paraId="23300568">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共享经济全球化成果，促进世界经济共同繁荣；建设开放型世界经济，扩大开放合作；顺应经济全球化趋势，反对贸易保护主义</w:t>
      </w:r>
    </w:p>
    <w:p w14:paraId="0CFC5E43">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推动国际秩序和全球治理体系更加公正合理；推动构建人类命运共同体；世界多极化与全球南方联合自强；世界多极化是当今国际形势的突出特点</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中国推动构建人类命运共同体；习近平外交思想指导中国特色大国外交（外交为民、服务中国式现代化）</w:t>
      </w:r>
    </w:p>
    <w:p w14:paraId="5797A290">
      <w:pPr>
        <w:spacing w:before="140" w:after="60"/>
      </w:pPr>
      <w:r>
        <w:rPr>
          <w:rFonts w:ascii="Hiragino Sans GB" w:hAnsi="Hiragino Sans GB" w:eastAsia="Hiragino Sans GB" w:cs="Hiragino Sans GB"/>
          <w:b/>
          <w:color w:val="1F5E8C"/>
          <w:sz w:val="22"/>
        </w:rPr>
        <w:t>9. 2025朝阳期末Q21</w:t>
      </w:r>
    </w:p>
    <w:p w14:paraId="1BEF39E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09D3D92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结合材料，运用《当代国际政治与经济》知识，说明如何通过开展中国特色大国外交为推进中国式现代化营造良好外部环境。</w:t>
      </w:r>
    </w:p>
    <w:p w14:paraId="094A3D6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世界动荡冲突、单边霸凌、脱钩断链、意识形态分歧四类外部风险并列摆出；这些风险共同指向"营造外部环境"这件事不能只靠技术性应对，必须回到时代主题给方向。设问问"如何"为中国式现代化营造良好外部环境，重在指明方向；必须先用时代主题给出大势判断，再把外交动作接为方向上的回应。先说明和平与发展仍是时代主题、中国外交以促进世界和平与发展为目标，再点出维护和平稳定的国际环境，最后接四类外部风险的应对动作。</w:t>
      </w:r>
    </w:p>
    <w:p w14:paraId="271D49B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中国开展中国特色大国外交，促进世界和平与发展，维护和平稳定的国际环境，回应单边霸凌、脱钩断链和意识形态分歧等外部风险，为推进中国式现代化营造稳定的外部条件。</w:t>
      </w:r>
    </w:p>
    <w:p w14:paraId="24F5FEBF">
      <w:pPr>
        <w:spacing w:before="80" w:after="35"/>
        <w:ind w:left="0" w:firstLine="0"/>
      </w:pPr>
      <w:r>
        <w:rPr>
          <w:rFonts w:ascii="Hiragino Sans GB" w:hAnsi="Hiragino Sans GB" w:eastAsia="Hiragino Sans GB" w:cs="Hiragino Sans GB"/>
          <w:b/>
          <w:color w:val="697780"/>
          <w:sz w:val="20"/>
        </w:rPr>
        <w:t>【同题组】</w:t>
      </w:r>
    </w:p>
    <w:p w14:paraId="4BF5BD06">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74E61BCD">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16B25865">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推动经济全球化朝着更加开放、包容、普惠、平衡、共赢方向发展；推进普惠包容的经济全球化，推动构建更加开放、包容的全球经济格局；中国扩大高水平对外开放与制度型开放</w:t>
      </w:r>
    </w:p>
    <w:p w14:paraId="7BE6E1E6">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689A4F6E">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01F1B21C">
      <w:pPr>
        <w:spacing w:before="120" w:after="75"/>
        <w:ind w:left="0" w:firstLine="0"/>
      </w:pPr>
      <w:r>
        <w:rPr>
          <w:rFonts w:ascii="Hiragino Sans GB" w:hAnsi="Hiragino Sans GB" w:eastAsia="Hiragino Sans GB" w:cs="Hiragino Sans GB"/>
          <w:b/>
          <w:color w:val="1F5E8C"/>
          <w:sz w:val="24"/>
        </w:rPr>
        <w:t>10. 2026顺义一模Q20</w:t>
      </w:r>
    </w:p>
    <w:p w14:paraId="31B5C764">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设问问南南合作“典范”的深层逻辑，材料中的科技小院与发展中国家共享农业技术、降低成本、培养人才，说明南南合作通过具体项目回应全球南方农业发展、民生改善和共同发展需求。</w:t>
      </w:r>
    </w:p>
    <w:p w14:paraId="11250E63">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结合材料，运用《当代国际政治与经济》知识，阐述科技小院成为南南合作典范的深层逻辑。</w:t>
      </w:r>
    </w:p>
    <w:p w14:paraId="6202188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科技小院"扬帆出海"、让更多全球南方国家受益，各国合力谋发展的局面要靠和平与发展仍是时代主题这一大势托底，故用它点明其顺应世界潮流。</w:t>
      </w:r>
    </w:p>
    <w:p w14:paraId="06C65581">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和平与发展是当今时代主题，科技小院顺应世界大势，以农业合作助力发展中国家共同发展，成为南南合作典范。</w:t>
      </w:r>
    </w:p>
    <w:p w14:paraId="628D20BA">
      <w:pPr>
        <w:spacing w:before="80" w:after="35"/>
        <w:ind w:left="0" w:firstLine="0"/>
      </w:pPr>
      <w:r>
        <w:rPr>
          <w:rFonts w:ascii="Hiragino Sans GB" w:hAnsi="Hiragino Sans GB" w:eastAsia="Hiragino Sans GB" w:cs="Hiragino Sans GB"/>
          <w:b/>
          <w:color w:val="697780"/>
          <w:sz w:val="20"/>
        </w:rPr>
        <w:t>【同题组】</w:t>
      </w:r>
    </w:p>
    <w:p w14:paraId="03EBCA67">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3E069D0F">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0E076276">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w:t>
      </w:r>
    </w:p>
    <w:p w14:paraId="3ECD0479">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坚持正确义利观；与发展中国家共享发展新机遇，惠民生增福祉，实现互利共赢；改善发展中国家民生并助力持续发展；南南合作与全球南方共同发展</w:t>
      </w:r>
    </w:p>
    <w:p w14:paraId="5F7B8059">
      <w:pPr>
        <w:spacing w:before="120" w:after="75"/>
        <w:ind w:left="0" w:firstLine="0"/>
      </w:pPr>
      <w:r>
        <w:rPr>
          <w:rFonts w:ascii="Hiragino Sans GB" w:hAnsi="Hiragino Sans GB" w:eastAsia="Hiragino Sans GB" w:cs="Hiragino Sans GB"/>
          <w:b/>
          <w:color w:val="1F5E8C"/>
          <w:sz w:val="24"/>
        </w:rPr>
        <w:t>11. 2026石景山二模Q18</w:t>
      </w:r>
    </w:p>
    <w:p w14:paraId="6B64576A">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w:t>
      </w:r>
    </w:p>
    <w:p w14:paraId="5DA3698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结合材料，运用《当代国际政治与经济》知识，分析中国与东盟经贸合作能够提质升级的原因。</w:t>
      </w:r>
    </w:p>
    <w:p w14:paraId="782F9236">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中国东盟合作在贸易保护抬头中仍逆势上扬、迈向规则共建，双方共谋发展的空间依托于和平与发展仍是时代主题，故以它说明提质升级的外部前提。</w:t>
      </w:r>
    </w:p>
    <w:p w14:paraId="7E54269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中国与东盟经贸合作提质升级，顺应经济全球化趋势、符合和平与发展的时代主题，推动区域共同发展。</w:t>
      </w:r>
    </w:p>
    <w:p w14:paraId="5DA9BB07">
      <w:pPr>
        <w:spacing w:before="80" w:after="35"/>
        <w:ind w:left="0" w:firstLine="0"/>
      </w:pPr>
      <w:r>
        <w:rPr>
          <w:rFonts w:ascii="Hiragino Sans GB" w:hAnsi="Hiragino Sans GB" w:eastAsia="Hiragino Sans GB" w:cs="Hiragino Sans GB"/>
          <w:b/>
          <w:color w:val="697780"/>
          <w:sz w:val="20"/>
        </w:rPr>
        <w:t>【同题组】</w:t>
      </w:r>
    </w:p>
    <w:p w14:paraId="5EB6617E">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5FFD5E69">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国家间共同利益是国家合作的基础；当前国际竞争的实质是以经济和科技实力为基础的综合国力较量；维护国家利益是主权国家对外活动的出发点和落脚点</w:t>
      </w:r>
    </w:p>
    <w:p w14:paraId="2D4CC9CC">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顺应经济全球化趋势，主动融入并推动深化；推动经济全球化朝着更加开放、包容、普惠、平衡、共赢方向发展；利用两个市场两种资源优化全球资源配置</w:t>
      </w:r>
    </w:p>
    <w:p w14:paraId="1E7737B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w:t>
      </w:r>
    </w:p>
    <w:p w14:paraId="06EBE725">
      <w:pPr>
        <w:spacing w:before="120" w:after="75"/>
        <w:ind w:left="0" w:firstLine="0"/>
      </w:pPr>
      <w:r>
        <w:rPr>
          <w:rFonts w:ascii="Hiragino Sans GB" w:hAnsi="Hiragino Sans GB" w:eastAsia="Hiragino Sans GB" w:cs="Hiragino Sans GB"/>
          <w:b/>
          <w:color w:val="1F5E8C"/>
          <w:sz w:val="24"/>
        </w:rPr>
        <w:t>12. 2026延庆一模Q19(2)——中国"推动重塑全球能源治理格局"的理论逻辑和价值意蕴</w:t>
      </w:r>
    </w:p>
    <w:p w14:paraId="6ABE2E4C">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题面写中国与共建国家围绕绿色能源开发、技术合作、绿色基建联动，构成绿色发展上的共同需求；设问问理论逻辑，必须先给出合作成立的理论解释。</w:t>
      </w:r>
    </w:p>
    <w:p w14:paraId="06FE0C35">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结合材料二，运用《当代国际政治与经济》知识，说明中国“推动重塑全球能源治理格局”的理论逻辑和价值意蕴。</w:t>
      </w:r>
    </w:p>
    <w:p w14:paraId="43C258BD">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目要求说明中国推动重塑全球能源治理格局的理论逻辑和价值意蕴，材料把“一带一路”能源合作放在和平、发展、合作、共赢的历史潮流中。全球能源治理不是单国事务，而是各国在共同发展背景下的合作议题。因而可从和平与发展仍是时代主题出发，说明中国以“一带一路”为平台推动能源治理，顺应和平、发展、合作、共赢的历史潮流。</w:t>
      </w:r>
    </w:p>
    <w:p w14:paraId="5C355889">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中国顺应和平、发展、合作、共赢的历史潮流，以"一带一路"为平台推动全球能源治理，符合国际交往与合作的基本逻辑。</w:t>
      </w:r>
    </w:p>
    <w:p w14:paraId="7B90725F">
      <w:pPr>
        <w:spacing w:before="80" w:after="35"/>
        <w:ind w:left="0" w:firstLine="0"/>
      </w:pPr>
      <w:r>
        <w:rPr>
          <w:rFonts w:ascii="Hiragino Sans GB" w:hAnsi="Hiragino Sans GB" w:eastAsia="Hiragino Sans GB" w:cs="Hiragino Sans GB"/>
          <w:b/>
          <w:color w:val="697780"/>
          <w:sz w:val="20"/>
        </w:rPr>
        <w:t>【同题组】</w:t>
      </w:r>
    </w:p>
    <w:p w14:paraId="79A97C2E">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185451AD">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国家间共同利益是国家合作的基础；维护国家利益是主权国家对外活动的出发点和落脚点</w:t>
      </w:r>
    </w:p>
    <w:p w14:paraId="773DE461">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w:t>
      </w:r>
    </w:p>
    <w:p w14:paraId="387138E7">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相互尊重、公平正义、合作共赢的新型国际关系；共商共建共享的全球治理观；推动构建人类命运共同体</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中国推动构建人类命运共同体；坚持正确义利观</w:t>
      </w:r>
    </w:p>
    <w:p w14:paraId="7500BA49">
      <w:pPr>
        <w:spacing w:before="120" w:after="75"/>
        <w:ind w:left="0" w:firstLine="0"/>
      </w:pPr>
      <w:r>
        <w:rPr>
          <w:rFonts w:ascii="Hiragino Sans GB" w:hAnsi="Hiragino Sans GB" w:eastAsia="Hiragino Sans GB" w:cs="Hiragino Sans GB"/>
          <w:b/>
          <w:color w:val="1F5E8C"/>
          <w:sz w:val="24"/>
        </w:rPr>
        <w:t>13. 2026朝阳一模Q20</w:t>
      </w:r>
    </w:p>
    <w:p w14:paraId="3AE260E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题目问中国为什么能为全球发展注入稳定性和正能量，材料从创新、开放和发展合作三个镜头说明中国行动顺应和平与发展的时代需要。</w:t>
      </w:r>
    </w:p>
    <w:p w14:paraId="1363DFBA">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结合材料，运用《当代国际政治与经济》的知识，阐述中国为什么能为全球发展注入稳定性和正能量。</w:t>
      </w:r>
    </w:p>
    <w:p w14:paraId="1C4BCB69">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全球发展面临不稳定不确定因素时，题目把“中国能注入稳定性和正能量”作为核心追问。中国的创新成果、开放政策和发展合作共同服务于世界发展，应先用和平与发展仍是时代主题统摄这一价值方向。</w:t>
      </w:r>
    </w:p>
    <w:p w14:paraId="1F04023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中国坚定不移扩大高水平对外开放、推动贸易投资自由化便利化，顺应了和平与发展这一时代主题，为全球发展注入稳定性。</w:t>
      </w:r>
    </w:p>
    <w:p w14:paraId="45668B50">
      <w:pPr>
        <w:spacing w:before="80" w:after="35"/>
        <w:ind w:left="0" w:firstLine="0"/>
      </w:pPr>
      <w:r>
        <w:rPr>
          <w:rFonts w:ascii="Hiragino Sans GB" w:hAnsi="Hiragino Sans GB" w:eastAsia="Hiragino Sans GB" w:cs="Hiragino Sans GB"/>
          <w:b/>
          <w:color w:val="697780"/>
          <w:sz w:val="20"/>
        </w:rPr>
        <w:t>【同题组】</w:t>
      </w:r>
    </w:p>
    <w:p w14:paraId="2C64ED27">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75F8BCFD">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w:t>
      </w:r>
    </w:p>
    <w:p w14:paraId="634056C3">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19562866">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73360A82">
      <w:pPr>
        <w:spacing w:before="120" w:after="75"/>
        <w:ind w:left="0" w:firstLine="0"/>
      </w:pPr>
      <w:r>
        <w:rPr>
          <w:rFonts w:ascii="Hiragino Sans GB" w:hAnsi="Hiragino Sans GB" w:eastAsia="Hiragino Sans GB" w:cs="Hiragino Sans GB"/>
          <w:b/>
          <w:color w:val="1F5E8C"/>
          <w:sz w:val="24"/>
        </w:rPr>
        <w:t>14. 2025东城二模Q20</w:t>
      </w:r>
    </w:p>
    <w:p w14:paraId="70E6BBB0">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题面开头集中呈现全球经济复苏乏力、贸易保护主义、地区冲突、阵营对抗、脱钩断链、恐怖主义和气候变化等挑战，小论文首层必须先交代“同球共济”提出的时代背景。</w:t>
      </w:r>
    </w:p>
    <w:p w14:paraId="505473B0">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结合材料，运用《当代国际政治与经济》知识，写一篇小论文。要求：自拟题目、观点明确、逻辑清晰，200字左右。</w:t>
      </w:r>
    </w:p>
    <w:p w14:paraId="16406109">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论文开篇罗列经济复苏乏力、阵营对抗、脱钩断链等乱象，要给"同球共济"找时代坐标，须先点明乱局之下和平与发展仍是时代主题。</w:t>
      </w:r>
    </w:p>
    <w:p w14:paraId="1FFA3AC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当前国际局势变乱交织，而和平与发展仍是时代主题，需各国携手应对挑战、共谋发展。</w:t>
      </w:r>
    </w:p>
    <w:p w14:paraId="2AA46180">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2C03008C">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和平与发展仍是时代主题；百年变局与外部风险挑战</w:t>
      </w:r>
    </w:p>
    <w:p w14:paraId="000E582B">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2FE087F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推动构建人类命运共同体；推动国际关系民主化、和平解决国际争端；世界多极化是当今国际形势的突出特点</w:t>
      </w:r>
    </w:p>
    <w:p w14:paraId="405D6023">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w:t>
      </w:r>
    </w:p>
    <w:p w14:paraId="40D81629">
      <w:pPr>
        <w:spacing w:before="120" w:after="75"/>
        <w:ind w:left="0" w:firstLine="0"/>
      </w:pPr>
      <w:r>
        <w:rPr>
          <w:rFonts w:ascii="Hiragino Sans GB" w:hAnsi="Hiragino Sans GB" w:eastAsia="Hiragino Sans GB" w:cs="Hiragino Sans GB"/>
          <w:b/>
          <w:color w:val="1F5E8C"/>
          <w:sz w:val="24"/>
        </w:rPr>
        <w:t>15. 2026石景山一模Q20</w:t>
      </w:r>
    </w:p>
    <w:p w14:paraId="384E3D9A">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0E2DDDD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运用《当代国际政治与经济》知识，任选两个关键词，说明中国倡议如何助推亚太合作。</w:t>
      </w:r>
    </w:p>
    <w:p w14:paraId="14913D8F">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"五个共同"里共建产业链供应链、共促区域繁荣，亚太各国愿意这样联动，前提是身处和平与发展仍是时代主题的大环境，故以它说明中国倡议顺势而为。</w:t>
      </w:r>
    </w:p>
    <w:p w14:paraId="7CF64A68">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中国倡议顺应和平、发展、合作、共赢的潮流，致力于亚太和平合作与共同发展。</w:t>
      </w:r>
    </w:p>
    <w:p w14:paraId="6314561A">
      <w:pPr>
        <w:spacing w:before="80" w:after="35"/>
        <w:ind w:left="0" w:firstLine="0"/>
      </w:pPr>
      <w:r>
        <w:rPr>
          <w:rFonts w:ascii="Hiragino Sans GB" w:hAnsi="Hiragino Sans GB" w:eastAsia="Hiragino Sans GB" w:cs="Hiragino Sans GB"/>
          <w:b/>
          <w:color w:val="697780"/>
          <w:sz w:val="20"/>
        </w:rPr>
        <w:t>【同题组】</w:t>
      </w:r>
    </w:p>
    <w:p w14:paraId="252B75B0">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2C866773">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4619C71E">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推进贸易和投资自由化便利化；推动经济全球化朝着更加开放、包容、普惠、平衡、共赢方向发展；推进普惠包容的经济全球化；建设开放型世界经济；维护多边贸易体制</w:t>
      </w:r>
    </w:p>
    <w:p w14:paraId="7CDDEE33">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相互尊重、公平正义、合作共赢的新型国际关系；在平等互利基础上开展合作，实现互利共赢；共商共建共享的全球治理观</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14:paraId="457B6849">
      <w:pPr>
        <w:spacing w:before="120" w:after="75"/>
        <w:ind w:left="0" w:firstLine="0"/>
      </w:pPr>
      <w:r>
        <w:rPr>
          <w:rFonts w:ascii="Hiragino Sans GB" w:hAnsi="Hiragino Sans GB" w:eastAsia="Hiragino Sans GB" w:cs="Hiragino Sans GB"/>
          <w:b/>
          <w:color w:val="1F5E8C"/>
          <w:sz w:val="24"/>
        </w:rPr>
        <w:t>16. 2026海淀二模Q20(2)</w:t>
      </w:r>
    </w:p>
    <w:p w14:paraId="4FC8566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全球发展倡议本身就是题目主题，材料要求把中国倡议与国际发展合作实践连接起来。</w:t>
      </w:r>
    </w:p>
    <w:p w14:paraId="2310F329">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结合材料，运用《当代国际政治与经济》知识，围绕“全球发展倡议从合作理念到丰富实践”这一主题，撰写一篇短评。（7分）</w:t>
      </w:r>
    </w:p>
    <w:p w14:paraId="5AF6512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全球发展倡议正是题目主题，而材料强调"同球共济、团结合作才是正确选择"，这一判断只有放在和平与发展仍是时代主题的背景下才能成立，故以它打底。</w:t>
      </w:r>
    </w:p>
    <w:p w14:paraId="2080150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和平与发展仍是当今时代主题，面对全球发展新挑战，同球共济、团结合作才是正确选择，全球发展倡议顺应了这一潮流。</w:t>
      </w:r>
    </w:p>
    <w:p w14:paraId="08D416AA">
      <w:pPr>
        <w:spacing w:before="80" w:after="35"/>
        <w:ind w:left="0" w:firstLine="0"/>
      </w:pPr>
      <w:r>
        <w:rPr>
          <w:rFonts w:ascii="Hiragino Sans GB" w:hAnsi="Hiragino Sans GB" w:eastAsia="Hiragino Sans GB" w:cs="Hiragino Sans GB"/>
          <w:b/>
          <w:color w:val="697780"/>
          <w:sz w:val="20"/>
        </w:rPr>
        <w:t>【同题组】</w:t>
      </w:r>
    </w:p>
    <w:p w14:paraId="07FD88EB">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369BB720">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3DD86C5E">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共商共建共享的全球治理观；践行真正的多边主义</w:t>
      </w:r>
    </w:p>
    <w:p w14:paraId="5F448E70">
      <w:pPr>
        <w:spacing w:before="120" w:after="75"/>
        <w:ind w:left="0" w:firstLine="0"/>
      </w:pPr>
      <w:r>
        <w:rPr>
          <w:rFonts w:ascii="Hiragino Sans GB" w:hAnsi="Hiragino Sans GB" w:eastAsia="Hiragino Sans GB" w:cs="Hiragino Sans GB"/>
          <w:b/>
          <w:color w:val="1F5E8C"/>
          <w:sz w:val="24"/>
        </w:rPr>
        <w:t>17. 2025房山一模Q18(2)</w:t>
      </w:r>
    </w:p>
    <w:p w14:paraId="32CB045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开源战略题要求阐释技术革新如何成为全球合作新模式，DeepSeek开源让全球开发者自由使用和改进，部分国家企业低成本开发本地化AI模型，说明科技开放可以推动开放型世界经济和经济全球化发展。</w:t>
      </w:r>
    </w:p>
    <w:p w14:paraId="6901881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“中国的开源战略不仅是技术上的革新，更是对全球合作新模式的一次积极探索和实践。”结合材料，运用《当代国际政治与经济》知识，谈谈你对这句话的理解。</w:t>
      </w:r>
    </w:p>
    <w:p w14:paraId="788A15C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DeepSeek开源让140国开发者自由使用改进、有国家借此低成本做本地化模型，技术开放促成各国共进，这以和平与发展仍是时代主题为前提。</w:t>
      </w:r>
    </w:p>
    <w:p w14:paraId="5A3A25A0">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顺应和平与发展的国际潮流，中国以开源战略加强国际交流合作，积极参与全球治理，推动全球合作新模式。</w:t>
      </w:r>
    </w:p>
    <w:p w14:paraId="569A6F90">
      <w:pPr>
        <w:spacing w:before="80" w:after="35"/>
        <w:ind w:left="0" w:firstLine="0"/>
      </w:pPr>
      <w:r>
        <w:rPr>
          <w:rFonts w:ascii="Hiragino Sans GB" w:hAnsi="Hiragino Sans GB" w:eastAsia="Hiragino Sans GB" w:cs="Hiragino Sans GB"/>
          <w:b/>
          <w:color w:val="697780"/>
          <w:sz w:val="20"/>
        </w:rPr>
        <w:t>【同题组】</w:t>
      </w:r>
    </w:p>
    <w:p w14:paraId="3415C882">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3DDBC4A7">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w:t>
      </w:r>
    </w:p>
    <w:p w14:paraId="5E73BA2F">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提高开放型经济水平；以科学技术的发展推动建设创新型、开放型世界经济</w:t>
      </w:r>
    </w:p>
    <w:p w14:paraId="09142017">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w:t>
      </w:r>
    </w:p>
    <w:p w14:paraId="3A2426B1">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坚持正确义利观</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14:paraId="500AA832">
      <w:pPr>
        <w:spacing w:before="120" w:after="75"/>
        <w:ind w:left="0" w:firstLine="0"/>
      </w:pPr>
      <w:r>
        <w:rPr>
          <w:rFonts w:ascii="Hiragino Sans GB" w:hAnsi="Hiragino Sans GB" w:eastAsia="Hiragino Sans GB" w:cs="Hiragino Sans GB"/>
          <w:b/>
          <w:color w:val="1F5E8C"/>
          <w:sz w:val="24"/>
        </w:rPr>
        <w:t>18. 2026顺义一模Q21</w:t>
      </w:r>
    </w:p>
    <w:p w14:paraId="48819056">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“审势、乘势、驭势”综合题可从国政经角度说明：中国式现代化走和平发展道路，坚持多边主义、互利共赢和人类命运共同体理念，为世界和平与发展提供中国智慧和中国方案。</w:t>
      </w:r>
    </w:p>
    <w:p w14:paraId="0331974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结合材料，综合运用所学，谈谈以中国式现代化全面推进中华民族伟大复兴，应如何运用“审势、乘势、驭势”的智慧。</w:t>
      </w:r>
    </w:p>
    <w:p w14:paraId="15ADE6C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材料称中国式现代化“是走和平发展道路的现代化”，又说中国是“世界和平的稳定力量”；要审清复兴可乘之“势”，先得点出和平与发展仍是时代主题这一大方向。</w:t>
      </w:r>
    </w:p>
    <w:p w14:paraId="0CA7AA7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和平与发展是当今时代主题，中国式现代化是走和平发展道路的现代化，应顺应时代潮流乘势而上。</w:t>
      </w:r>
    </w:p>
    <w:p w14:paraId="66CB44B9">
      <w:pPr>
        <w:spacing w:before="80" w:after="35"/>
        <w:ind w:left="0" w:firstLine="0"/>
      </w:pPr>
      <w:r>
        <w:rPr>
          <w:rFonts w:ascii="Hiragino Sans GB" w:hAnsi="Hiragino Sans GB" w:eastAsia="Hiragino Sans GB" w:cs="Hiragino Sans GB"/>
          <w:b/>
          <w:color w:val="697780"/>
          <w:sz w:val="20"/>
        </w:rPr>
        <w:t>【同题组】</w:t>
      </w:r>
    </w:p>
    <w:p w14:paraId="6A0CF3A8">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366AF3AD">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在平等互利基础上开展合作，实现互利共赢；推动构建人类命运共同体；促进共同发展、维护持久和平，共同推进现代化；践行真正的多边主义</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w:t>
      </w:r>
    </w:p>
    <w:p>
      <w:pPr>
        <w:spacing w:before="120" w:after="75"/>
        <w:ind w:left="0" w:firstLine="0"/>
      </w:pPr>
      <w:r>
        <w:rPr>
          <w:rFonts w:ascii="Hiragino Sans GB" w:hAnsi="Hiragino Sans GB" w:eastAsia="Hiragino Sans GB" w:cs="Hiragino Sans GB"/>
          <w:b/>
          <w:color w:val="1F5E8C"/>
          <w:sz w:val="24"/>
        </w:rPr>
        <w:t>19. 2026丰台期末Q21</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要求围绕“四大全球倡议为构建人类命运共同体凝聚磅礴合力”写短评，题干呈现四大全球倡议回应时代课题、凝聚国际共识与共同未来之间的关系。回答这一关系时，应先说明和平与发展仍是时代主题，各国人民求和平、谋发展、促合作、图共赢的愿望构成合作基础。</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结合材料，运用《当代国际政治与经济》知识，以“四大全球倡议为构建人类命运共同体凝聚磅礴合力”为主题，撰写一篇短评。</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四大倡议能“凝聚磅礴合力”，前提是各国想要的一致；先讲出这份求和平、谋发展的普遍愿望，才说得通和平与发展仍是时代主题这一合力底座。</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和平与发展仍是时代主题，四大全球倡议顺应各国人民求和平、谋发展、促合作、图共赢的共同愿望，为构建人类命运共同体凝聚合作力量。</w:t>
      </w:r>
    </w:p>
    <w:p w14:paraId="55B003F9">
      <w:pPr>
        <w:spacing w:before="80" w:after="35"/>
        <w:ind w:left="0" w:firstLine="0"/>
      </w:pPr>
      <w:r>
        <w:rPr>
          <w:rFonts w:ascii="Hiragino Sans GB" w:hAnsi="Hiragino Sans GB" w:eastAsia="Hiragino Sans GB" w:cs="Hiragino Sans GB"/>
          <w:b/>
          <w:color w:val="697780"/>
          <w:sz w:val="20"/>
        </w:rPr>
        <w:t>【同题组】</w:t>
      </w:r>
    </w:p>
    <w:p w14:paraId="1E7737BB">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1E7737B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相互尊重、公平正义、合作共赢的新型国际关系；共商共建共享的全球治理观；践行真正的多边主义</w:t>
      </w:r>
    </w:p>
    <w:p>
      <w:pPr/>
    </w:p>
    <w:p>
      <w:pPr/>
    </w:p>
    <w:p>
      <w:pPr>
        <w:spacing w:before="120" w:after="75"/>
        <w:ind w:left="0" w:firstLine="0"/>
      </w:pPr>
      <w:r>
        <w:rPr>
          <w:rFonts w:ascii="Hiragino Sans GB" w:hAnsi="Hiragino Sans GB" w:eastAsia="Hiragino Sans GB" w:cs="Hiragino Sans GB"/>
          <w:b/>
          <w:color w:val="1F5E8C"/>
          <w:sz w:val="24"/>
        </w:rPr>
        <w:t>20. 2026海淀期中Q22(1)</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题目问全球治理倡议为何能获得国际社会认同，实质是在追问倡议的正当性和时代基础；全球治理处于十字路口，说明回答必须先判断它顺应和平、发展、合作的世界大势，而不是只复述倡议内容。</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运用《当代国际政治与经济》知识，说明全球治理倡议为什么能获得国际社会广泛认同，（6分）</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全球治理处于十字路口"作为大背景，再问倡议为何获得认同；十字路口的表述本身就在暗示倡议要顺大势才能立住。6分题问"为什么能获得广泛认同"，重在解释认同的正当性来源，不是罗列倡议条目。先以和平与发展仍是时代主题、合作共赢的世界大势打开答案，再点出倡议符合各国人民共同愿望，最后接获得广泛认同的结论。</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全球治理倡议顺应和平与发展的时代潮流，符合世界各国人民的共同愿望，因此能够获得国际社会广泛认同。</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共商共建共享的全球治理观；推动国际秩序和全球治理体系更加公正合理；践行真正的多边主义</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pPr/>
    </w:p>
    <w:p>
      <w:pPr/>
    </w:p>
    <w:p>
      <w:pPr>
        <w:spacing w:before="120" w:after="75"/>
        <w:ind w:left="0" w:firstLine="0"/>
      </w:pPr>
      <w:r>
        <w:rPr>
          <w:rFonts w:ascii="Hiragino Sans GB" w:hAnsi="Hiragino Sans GB" w:eastAsia="Hiragino Sans GB" w:cs="Hiragino Sans GB"/>
          <w:b/>
          <w:color w:val="1F5E8C"/>
          <w:sz w:val="24"/>
        </w:rPr>
        <w:t>21. 2026通州一模Q19</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要求分析中国元首外交如何为世界注入稳定性与正能量；材料呈现中俄、中美、欧洲、周边国家和全球南方合作，说明答题不能只写外交活动本身，还要说明这些活动顺应和平、发展、合作、共赢的时代潮流。</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结合材料，运用《当代国际政治与经济》知识，分析中国元首外交如何为世界注入稳定性与正能量。（8分）</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题干直接把元首外交的作用概括为“稳定性与正能量”，这是时代主题题的信号。写法上先判断世界处在动荡变革中，再说明中国以对话合作回应共同愿望，为和平发展提供稳定支撑。</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中国元首外交顺应和平与发展的时代主题，通过沟通对话、互信合作和共同发展，为动荡变革的世界注入稳定性与正能量。</w:t>
      </w:r>
    </w:p>
    <w:p w14:paraId="55B003F9">
      <w:pPr>
        <w:spacing w:before="80" w:after="35"/>
        <w:ind w:left="0" w:firstLine="0"/>
      </w:pPr>
      <w:r>
        <w:rPr>
          <w:rFonts w:ascii="Hiragino Sans GB" w:hAnsi="Hiragino Sans GB" w:eastAsia="Hiragino Sans GB" w:cs="Hiragino Sans GB"/>
          <w:b/>
          <w:color w:val="697780"/>
          <w:sz w:val="20"/>
        </w:rPr>
        <w:t>【同题组】</w:t>
      </w:r>
    </w:p>
    <w:p>
      <w:pPr>
        <w:spacing w:before="0" w:after="45"/>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pPr>
        <w:spacing w:before="0" w:after="45"/>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共同利益是合作的基础；维护国家利益是主权国家对外活动的出发点和落脚点</w:t>
      </w:r>
    </w:p>
    <w:p>
      <w:pPr>
        <w:spacing w:before="0" w:after="45"/>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w:t>
      </w:r>
    </w:p>
    <w:p>
      <w:pPr>
        <w:spacing w:before="0" w:after="45"/>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相互尊重、公平正义、合作共赢的新型国际关系；国际关系民主化与国际政治经济新秩序；共商共建共享的全球治理观；推动构建人类命运共同体</w:t>
      </w:r>
    </w:p>
    <w:p>
      <w:pPr>
        <w:spacing w:before="0" w:after="45"/>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中国特色大国外交与人类命运共同体；坚持正确义利观</w:t>
      </w:r>
    </w:p>
    <w:p>
      <w:pPr>
        <w:spacing w:before="0" w:after="45"/>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遵循联合国宪章宗旨和原则</w:t>
      </w:r>
    </w:p>
    <w:p>
      <w:pPr/>
    </w:p>
    <w:p>
      <w:pPr/>
    </w:p>
    <w:p/>
    <w:p/>
    <w:p>
      <w:pPr>
        <w:spacing w:before="120" w:after="75"/>
        <w:ind w:left="0" w:firstLine="0"/>
      </w:pPr>
      <w:r>
        <w:rPr>
          <w:rFonts w:ascii="Hiragino Sans GB" w:hAnsi="Hiragino Sans GB" w:eastAsia="Hiragino Sans GB" w:cs="Hiragino Sans GB"/>
          <w:b/>
          <w:color w:val="1F5E8C"/>
          <w:sz w:val="24"/>
        </w:rPr>
        <w:t>22. 2026西城期末Q20参与全球气候治理中的中国实践</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正式细则角度2写明“国际背景：和平发展合作共赢是时代潮流/非传统安全威胁”，材料围绕全球气候治理这一跨国共同挑战展开。</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结合材料，运用《当代国际政治与经济》知识，阐释参与全球气候治理的中国实践。</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气候治理不是单纯国内绿色发展题，而是和平与发展时代主题下的全球共同治理议题。细则把时代潮流列为得分角度，提示应先交代中国参与治理的国际背景。</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和平与发展仍是时代主题，气候变化等非传统安全威胁需要国际社会合作应对，中国参与全球气候治理顺应和平、发展、合作、共赢的时代潮流。</w:t>
      </w:r>
    </w:p>
    <w:p>
      <w:pPr>
        <w:spacing w:before="80" w:after="35"/>
        <w:ind w:left="0" w:firstLine="0"/>
      </w:pPr>
      <w:r>
        <w:rPr>
          <w:rFonts w:ascii="Hiragino Sans GB" w:hAnsi="Hiragino Sans GB" w:eastAsia="Hiragino Sans GB" w:cs="Hiragino Sans GB"/>
          <w:b/>
          <w:color w:val="697780"/>
          <w:sz w:val="20"/>
        </w:rPr>
        <w:t>【同题组】</w:t>
      </w:r>
    </w:p>
    <w:p>
      <w:pPr>
        <w:spacing w:before="0" w:after="45"/>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pPr>
        <w:spacing w:before="0" w:after="45"/>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pPr>
        <w:spacing w:before="0" w:after="45"/>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共商共建共享的全球治理观；推动国际秩序和全球治理体系更加公正合理；践行真正的多边主义；推动构建人类命运共同体</w:t>
      </w:r>
    </w:p>
    <w:p>
      <w:pPr>
        <w:spacing w:before="0" w:after="45"/>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进绿色低碳转型并参与全球气候治理；严格落实《巴黎协定》要求，每五年向联合国提交国家自主贡献目标，维护全球气候治理多边进程；中国是负责任大国并勇于担当；坚持正确义利观</w:t>
      </w:r>
    </w:p>
    <w:p>
      <w:pPr>
        <w:spacing w:before="0" w:after="45"/>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58D23789">
      <w:pPr>
        <w:pStyle w:val="4"/>
      </w:pPr>
      <w:r>
        <w:rPr>
          <w:rFonts w:eastAsia="Hiragino Sans GB" w:ascii="Hiragino Sans GB" w:hAnsi="Hiragino Sans GB" w:cs="Hiragino Sans GB"/>
          <w:b/>
          <w:color w:val="2F6F9F"/>
          <w:sz w:val="28"/>
        </w:rPr>
        <w:t>挑战</w:t>
      </w:r>
    </w:p>
    <w:p w14:paraId="5292C63E">
      <w:pPr/>
      <w:r>
        <w:rPr>
          <w:rFonts w:ascii="Hiragino Sans GB" w:hAnsi="Hiragino Sans GB" w:eastAsia="Hiragino Sans GB" w:cs="Hiragino Sans GB"/>
          <w:b w:val="0"/>
          <w:color w:val="202124"/>
          <w:sz w:val="21"/>
        </w:rPr>
        <w:t>【学生判别】 看到单边霸凌、关税霸凌、贸易保护主义、脱钩断链、阵营对抗、恃强凌弱等词，先把它们看作和平与发展的挑战，再转入反对霸权主义和强权政治、坚持多边主义和国际关系民主化。</w:t>
      </w:r>
    </w:p>
    <w:p w14:paraId="63EF4CEA">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霸权主义和强权政治、单边主义是和平与发展的现实挑战</w:t>
      </w:r>
    </w:p>
    <w:p/>
    <w:p/>
    <w:p>
      <w:pPr>
        <w:spacing w:before="120" w:after="75"/>
        <w:ind w:left="0" w:firstLine="0"/>
      </w:pPr>
      <w:r>
        <w:rPr>
          <w:rFonts w:ascii="Hiragino Sans GB" w:hAnsi="Hiragino Sans GB" w:eastAsia="Hiragino Sans GB" w:cs="Hiragino Sans GB"/>
          <w:b/>
          <w:color w:val="1F5E8C"/>
          <w:sz w:val="24"/>
        </w:rPr>
        <w:t>1. 2024海淀二模Q18(1)多极化世界中的民主与全球治理</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资料包围绕多极化世界中的民主与全球治理展开，既写全球南方国家崛起、单极主导地位被削弱，也写全球治理代表性不足，说明旧有霸权和强权式治理结构已经难以回应各国共同参与治理的要求。</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任选一个议题，参考资料包中的内容，运用《当代国际政治与经济》知识，围绕所选的议题写一篇时政述评。（8分）要求：观点明确；知识运用准确；论述合乎逻辑，条理清晰。</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看到“单极主导地位”被削弱、全球治理代表性不足，就不能只写一般合作愿望；这些材料直接指向霸权主义和强权政治带来的治理失衡。时政述评要先说明这种现实挑战，再引出多极化和全球治理民主化的必要性。</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霸权主义和强权政治、单边主义等现实挑战造成全球治理代表性不足，各国应在世界多极化进程中推动全球治理更加民主公正。</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pPr>
        <w:spacing w:before="0" w:after="45"/>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和平与发展仍是时代主题；霸权主义和强权政治、单边主义是和平与发展的现实挑战</w:t>
      </w:r>
    </w:p>
    <w:p>
      <w:pPr>
        <w:spacing w:before="0" w:after="45"/>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pPr>
        <w:spacing w:before="0" w:after="45"/>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世界多极化是当今国际形势的突出特点；共商共建共享的全球治理观；推动构建人类命运共同体；推动国际关系民主化；国际组织</w:t>
      </w:r>
    </w:p>
    <w:p w14:paraId="65FC024A">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百年变局与外部风险挑战</w:t>
      </w:r>
    </w:p>
    <w:p w14:paraId="133E7053">
      <w:pPr>
        <w:spacing w:before="140" w:after="60"/>
      </w:pPr>
      <w:r>
        <w:rPr>
          <w:rFonts w:ascii="Hiragino Sans GB" w:hAnsi="Hiragino Sans GB" w:eastAsia="Hiragino Sans GB" w:cs="Hiragino Sans GB"/>
          <w:b/>
          <w:color w:val="1F5E8C"/>
          <w:sz w:val="22"/>
        </w:rPr>
        <w:t>1. 2025东城二模Q20</w:t>
      </w:r>
    </w:p>
    <w:p w14:paraId="0EA60BC4">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题面开头集中呈现全球经济复苏乏力、贸易保护主义、地区冲突、阵营对抗、脱钩断链、恐怖主义和气候变化等挑战，小论文首层必须先交代“同球共济”提出的时代背景。</w:t>
      </w:r>
    </w:p>
    <w:p w14:paraId="28354E6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结合材料，运用《当代国际政治与经济》知识，写一篇小论文。要求：自拟题目、观点明确、逻辑清晰，200字左右。</w:t>
      </w:r>
    </w:p>
    <w:p w14:paraId="2110A8F4">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开头一口气列出经济复苏乏力、贸易保护主义、地区冲突、阵营对抗、脱钩断链、恐怖主义、气候变化等多类问题；这是典型的"变乱交织"信号。小论文要求论证"同球共济"为何提出，首层必须先把外部风险挑战交代到位，再讨论应对。先说明当今国际局势变乱交织、人类面临多重风险挑战，再把这些挑战接为"同球共济"必要性的来源，最后承接中国主张。</w:t>
      </w:r>
    </w:p>
    <w:p w14:paraId="11C4D042">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当今国际局势变乱交织，局部动荡不断，人类面临经济复苏乏力、贸易保护主义、冲突动荡和非传统安全威胁等诸多问题和挑战，因此更需要弘扬“同球共济”精神。</w:t>
      </w:r>
    </w:p>
    <w:p w14:paraId="07165D67">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47E762BF">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和平与发展仍是时代主题；百年变局与外部风险挑战</w:t>
      </w:r>
    </w:p>
    <w:p w14:paraId="4E5DCFEF">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66622FE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推动构建人类命运共同体；推动国际关系民主化、和平解决国际争端；世界多极化是当今国际形势的突出特点</w:t>
      </w:r>
    </w:p>
    <w:p w14:paraId="329F2997">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w:t>
      </w:r>
    </w:p>
    <w:p w14:paraId="0AB4EB03">
      <w:pPr>
        <w:spacing w:before="140" w:after="60"/>
      </w:pPr>
      <w:r>
        <w:rPr>
          <w:rFonts w:ascii="Hiragino Sans GB" w:hAnsi="Hiragino Sans GB" w:eastAsia="Hiragino Sans GB" w:cs="Hiragino Sans GB"/>
          <w:b/>
          <w:color w:val="1F5E8C"/>
          <w:sz w:val="22"/>
        </w:rPr>
        <w:t>2. 2024朝阳一模Q21</w:t>
      </w:r>
    </w:p>
    <w:p w14:paraId="62CEE57C">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题目先要求分析“变局”中的经济形势，题目评价重点提示我国发展的外部环境日趋严峻、风险挑战增多，因此要先说明外部风险压力。</w:t>
      </w:r>
    </w:p>
    <w:p w14:paraId="2BFA6D6F">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结合上述资料，在分析我国当前经济形势的基础上，运用《当代国际政治与经济》知识，谈谈如何推动中国经济在变局中开新局。</w:t>
      </w:r>
    </w:p>
    <w:p w14:paraId="1AB2EB30">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目评价重点集中在我国外部环境日趋严峻、风险挑战增多；这是典型的“变局”中分析经济形势的信号。设问指向先分析"变局"中的经济形势再谈开新局，分析形势就要把外部环境的严峻性立住。先说明我国外部环境日趋严峻、风险挑战增多，再把外部压力接为统筹发展与安全的必要性，最后承接以新安全格局保障新发展格局的开新局思路。</w:t>
      </w:r>
    </w:p>
    <w:p w14:paraId="1FBA56CA">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我国发展的外部环境日趋严峻、风险挑战增多，使中国经济开新局必须统筹发展与安全。</w:t>
      </w:r>
    </w:p>
    <w:p w14:paraId="774AC663">
      <w:pPr>
        <w:spacing w:before="80" w:after="35"/>
        <w:ind w:left="0" w:firstLine="0"/>
      </w:pPr>
      <w:r>
        <w:rPr>
          <w:rFonts w:ascii="Hiragino Sans GB" w:hAnsi="Hiragino Sans GB" w:eastAsia="Hiragino Sans GB" w:cs="Hiragino Sans GB"/>
          <w:b/>
          <w:color w:val="697780"/>
          <w:sz w:val="20"/>
        </w:rPr>
        <w:t>【同题组】</w:t>
      </w:r>
    </w:p>
    <w:p w14:paraId="1CAC25AF">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百年变局与外部风险挑战</w:t>
      </w:r>
    </w:p>
    <w:p w14:paraId="68D3B3CD">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推动建设开放型世界经济，深化国际分工与合作；提高开放型经济水平；利用两个市场两种资源优化全球资源配置；内外联通畅通国内国际双循环，提升国际循环质量</w:t>
      </w:r>
    </w:p>
    <w:p w14:paraId="3734D14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相互尊重、公平正义、合作共赢的新型国际关系；在平等互利基础上开展合作，实现互利共赢；推动构建人类命运共同体；促进共同发展、维护持久和平，共同推进现代化</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坚持总体国家安全观，统筹发展与安全，以新安全格局保障新发展格局；和平共处五项原则是我国对外关系基本准则；坚持独立自主、自力更生，增强发展主动权</w:t>
      </w:r>
    </w:p>
    <w:p w14:paraId="6EA5D798">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气候变化给全人类带来巨大风险和挑战，气候治理已成为全球治理的重要议题之一</w:t>
      </w:r>
    </w:p>
    <w:p w14:paraId="601A94E5">
      <w:pPr>
        <w:spacing w:before="140" w:after="60"/>
      </w:pPr>
      <w:r>
        <w:rPr>
          <w:rFonts w:ascii="Hiragino Sans GB" w:hAnsi="Hiragino Sans GB" w:eastAsia="Hiragino Sans GB" w:cs="Hiragino Sans GB"/>
          <w:b/>
          <w:color w:val="1F5E8C"/>
          <w:sz w:val="22"/>
        </w:rPr>
        <w:t>1. 2024朝阳二模Q20</w:t>
      </w:r>
    </w:p>
    <w:p w14:paraId="49C201E7">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表格题先要求形成研讨共识，研讨背景集中呈现气温上升对粮食、生态、能源、基础设施和生命财产安全的威胁，因此必须先说明气候治理的全球公共问题属性。</w:t>
      </w:r>
    </w:p>
    <w:p w14:paraId="35052EF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结合研讨背景，运用《当代国际政治与经济》知识，完成下表。</w:t>
      </w:r>
    </w:p>
    <w:p w14:paraId="7AB5D2C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研讨背景集中呈现气温上升对粮食、生态、能源、基础设施和生命财产安全的威胁；这些威胁是跨国、跨域、跨代的，单一国家无法独立解决。表格题要先填"基本原则"再填"共识"，原则部分必须先说明气候治理的全球公共属性，否则后面的共识缺少依据。先把气候变化定性为全人类共同风险和挑战、已成为全球治理重要议题，再把粮食/生态/能源等威胁接为风险表现，最后承接共同责任落点。</w:t>
      </w:r>
    </w:p>
    <w:p w14:paraId="5FCA3D8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气候变化给全人类带来巨大风险和挑战，已成为全球治理的重要议题，各国应把应对气候变化作为共同责任推进。</w:t>
      </w:r>
    </w:p>
    <w:p w14:paraId="4E932733">
      <w:pPr>
        <w:spacing w:before="80" w:after="35"/>
        <w:ind w:left="0" w:firstLine="0"/>
      </w:pPr>
      <w:r>
        <w:rPr>
          <w:rFonts w:ascii="Hiragino Sans GB" w:hAnsi="Hiragino Sans GB" w:eastAsia="Hiragino Sans GB" w:cs="Hiragino Sans GB"/>
          <w:b/>
          <w:color w:val="697780"/>
          <w:sz w:val="20"/>
        </w:rPr>
        <w:t>【同题组】</w:t>
      </w:r>
    </w:p>
    <w:p w14:paraId="03347ABB">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气候变化给全人类带来巨大风险和挑战，气候治理已成为全球治理的重要议题之一</w:t>
      </w:r>
    </w:p>
    <w:p w14:paraId="140DFC8D">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1E7737B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坚持开放合作、共享共赢、包容互鉴、共商共建；推动构建人类命运共同体；践行真正的多边主义；坚持共同但有区别的责任，要求发达国家为完善全球气候治理承担更多责任；跨国公司等全球企业，尤其是工业领域企业，应致力于技术创新，加快绿色低碳转型，努力降低碳排放</w:t>
      </w:r>
    </w:p>
    <w:p w14:paraId="0719A7AA">
      <w:pPr>
        <w:pStyle w:val="3"/>
        <w:jc w:val="left"/>
      </w:pPr>
      <w:r>
        <w:rPr>
          <w:rFonts w:eastAsia="Hiragino Sans GB" w:ascii="Hiragino Sans GB" w:hAnsi="Hiragino Sans GB" w:cs="Hiragino Sans GB"/>
          <w:b/>
          <w:color w:val="173B5B"/>
          <w:sz w:val="36"/>
        </w:rPr>
        <w:t>理论</w:t>
      </w:r>
    </w:p>
    <w:p w14:paraId="7955753C">
      <w:pPr>
        <w:pStyle w:val="4"/>
      </w:pPr>
      <w:r>
        <w:rPr>
          <w:rFonts w:eastAsia="Hiragino Sans GB" w:ascii="Hiragino Sans GB" w:hAnsi="Hiragino Sans GB" w:cs="Hiragino Sans GB"/>
          <w:b/>
          <w:color w:val="2F6F9F"/>
          <w:sz w:val="28"/>
        </w:rPr>
        <w:t>合作</w:t>
      </w:r>
    </w:p>
    <w:p w14:paraId="32F98083">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国家间共同利益是国家合作的基础</w:t>
      </w:r>
    </w:p>
    <w:p w14:paraId="73EE0123">
      <w:pPr>
        <w:spacing w:before="140" w:after="60"/>
      </w:pPr>
      <w:r>
        <w:rPr>
          <w:rFonts w:ascii="Hiragino Sans GB" w:hAnsi="Hiragino Sans GB" w:eastAsia="Hiragino Sans GB" w:cs="Hiragino Sans GB"/>
          <w:b/>
          <w:color w:val="1F5E8C"/>
          <w:sz w:val="22"/>
        </w:rPr>
        <w:t>1. 2025东城一模Q20</w:t>
      </w:r>
    </w:p>
    <w:p w14:paraId="34C79847">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此次出访中，中国同秘鲁签署自贸协定升级议定书和共建“一带一路”合作规划，并在11天内达成60多项合作文件，说明相关国家围绕贸易合作、区域合作和发展议题存在共同利益。</w:t>
      </w:r>
    </w:p>
    <w:p w14:paraId="0DE2676A">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结合材料，运用《当代国际政治与经济》知识，谈谈此次元首外交的“精彩”之处。</w:t>
      </w:r>
    </w:p>
    <w:p w14:paraId="12725549">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给出自贸协定升级议定书、共建“一带一路”合作规划以及11天60多项合作文件等具体落点，呈现的是高密度、跨议题的双边务实合作。问元首外交的“精彩”之处，要求解释这些密集合作为什么能落地，而不是把签约成果罗列一遍。先把贸易、区域和发展议题统摄到双方共同利益上，再写国家间共同利益是国家合作的基础，进而接到此次出访拓展务实合作的具体表现。</w:t>
      </w:r>
    </w:p>
    <w:p w14:paraId="2374C2F6">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此次元首外交围绕自贸协定升级、共建“一带一路”合作规划和多项合作文件拓展务实合作，体现国家间共同利益是合作的基础。</w:t>
      </w:r>
    </w:p>
    <w:p w14:paraId="5CA72444">
      <w:pPr>
        <w:spacing w:before="80" w:after="35"/>
        <w:ind w:left="0" w:firstLine="0"/>
      </w:pPr>
      <w:r>
        <w:rPr>
          <w:rFonts w:ascii="Hiragino Sans GB" w:hAnsi="Hiragino Sans GB" w:eastAsia="Hiragino Sans GB" w:cs="Hiragino Sans GB"/>
          <w:b/>
          <w:color w:val="697780"/>
          <w:sz w:val="20"/>
        </w:rPr>
        <w:t>【同题组】</w:t>
      </w:r>
    </w:p>
    <w:p w14:paraId="16F0D63C">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6B089B4D">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推进贸易和投资自由化便利化；推动经济全球化朝着更加开放、包容、普惠、平衡、共赢方向发展</w:t>
      </w:r>
    </w:p>
    <w:p w14:paraId="0559388D">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推动全球治理体系变革完善，建立更加公正合理的国际政治经济新秩序；推动国际关系民主化</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中国推动构建人类命运共同体；与发展中国家共享发展新机遇，惠民生增福祉，实现互利共赢；习近平外交思想指导中国特色大国外交（外交为民、服务中国式现代化）</w:t>
      </w:r>
    </w:p>
    <w:p w14:paraId="13B5C83A">
      <w:pPr>
        <w:spacing w:before="140" w:after="60"/>
      </w:pPr>
      <w:r>
        <w:rPr>
          <w:rFonts w:ascii="Hiragino Sans GB" w:hAnsi="Hiragino Sans GB" w:eastAsia="Hiragino Sans GB" w:cs="Hiragino Sans GB"/>
          <w:b/>
          <w:color w:val="1F5E8C"/>
          <w:sz w:val="22"/>
        </w:rPr>
        <w:t>2. 2026石景山一模Q20</w:t>
      </w:r>
    </w:p>
    <w:p w14:paraId="6EE885A7">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132F3CB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运用《当代国际政治与经济》知识，任选两个关键词，说明中国倡议如何助推亚太合作。</w:t>
      </w:r>
    </w:p>
    <w:p w14:paraId="1A0F089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用"五个共同"把多边贸易体制、贸易投资便利化、产业链供应链、数字绿色贸易、区域繁荣并排列出，五条都从"共同"切入，指向合作建立在亚太各国相互交织的利益之上。问"如何助推"，要把中国倡议与亚太合作的内在动力关联，不能只解释关键词字面。先点明亚太各国在多边贸易、产业链供应链和开放发展中存在共同利益，再写中国倡议凝聚共同维护、共同推进、共享繁荣三条共识，进而接到助推亚太合作走深走实。</w:t>
      </w:r>
    </w:p>
    <w:p w14:paraId="42466288">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中国倡议立足亚太各国在多边贸易、产业链供应链和开放发展中的共同利益，凝聚共同维护、共同推进、共享繁荣的合作共识，助推亚太合作走深走实。</w:t>
      </w:r>
    </w:p>
    <w:p w14:paraId="5A16BB61">
      <w:pPr>
        <w:spacing w:before="80" w:after="35"/>
        <w:ind w:left="0" w:firstLine="0"/>
      </w:pPr>
      <w:r>
        <w:rPr>
          <w:rFonts w:ascii="Hiragino Sans GB" w:hAnsi="Hiragino Sans GB" w:eastAsia="Hiragino Sans GB" w:cs="Hiragino Sans GB"/>
          <w:b/>
          <w:color w:val="697780"/>
          <w:sz w:val="20"/>
        </w:rPr>
        <w:t>【同题组】</w:t>
      </w:r>
    </w:p>
    <w:p w14:paraId="396232B9">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74561916">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3E10E352">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推进贸易和投资自由化便利化；推动经济全球化朝着更加开放、包容、普惠、平衡、共赢方向发展；推进普惠包容的经济全球化；建设开放型世界经济；维护多边贸易体制</w:t>
      </w:r>
    </w:p>
    <w:p w14:paraId="099DFC0D">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相互尊重、公平正义、合作共赢的新型国际关系；在平等互利基础上开展合作，实现互利共赢；共商共建共享的全球治理观</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14:paraId="01868D13">
      <w:pPr>
        <w:spacing w:before="140" w:after="60"/>
      </w:pPr>
      <w:r>
        <w:rPr>
          <w:rFonts w:ascii="Hiragino Sans GB" w:hAnsi="Hiragino Sans GB" w:eastAsia="Hiragino Sans GB" w:cs="Hiragino Sans GB"/>
          <w:b/>
          <w:color w:val="1F5E8C"/>
          <w:sz w:val="22"/>
        </w:rPr>
        <w:t>3. 2026丰台一模Q19</w:t>
      </w:r>
    </w:p>
    <w:p w14:paraId="2F2FC026">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题面用减贫国际合作、教育合作和卫生健康经验分享三组材料，说明中国把自身发展同各国发展利益结合起来；要回答中国大国情怀与担当，需要先解释中国为什么能与各国在可持续发展上形成合作。</w:t>
      </w:r>
    </w:p>
    <w:p w14:paraId="6AF6BDC4">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结合材料，运用《当代国际政治与经济》知识，说明中国在全球可持续发展中彰显了怎样的大国情怀与担当。</w:t>
      </w:r>
    </w:p>
    <w:p w14:paraId="66BEBE9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减贫国际合作、教育合作和卫生健康经验分享三组事实并排，呈现的是中国把自身发展成果与各国发展需求拼到同一张利益清单上。需要说明"大国情怀与担当"，必须先解释中国为什么能与各国一起做这些事，再说担当从何而来。先点明中国致力于扩大同各国利益的汇合点，再写减贫、教育、卫生健康等领域的合作是共同利益的具体落点，进而接到中国把自身发展成就转化为全球可持续发展的共同利益。</w:t>
      </w:r>
    </w:p>
    <w:p w14:paraId="7D066859">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中国致力于扩大同各国利益的汇合点，在消除贫困、教育普及和卫生健康等领域同各国合作，把自身发展成就转化为推动全球可持续发展的共同利益。</w:t>
      </w:r>
    </w:p>
    <w:p w14:paraId="5CAF897C">
      <w:pPr>
        <w:spacing w:before="80" w:after="35"/>
        <w:ind w:left="0" w:firstLine="0"/>
      </w:pPr>
      <w:r>
        <w:rPr>
          <w:rFonts w:ascii="Hiragino Sans GB" w:hAnsi="Hiragino Sans GB" w:eastAsia="Hiragino Sans GB" w:cs="Hiragino Sans GB"/>
          <w:b/>
          <w:color w:val="697780"/>
          <w:sz w:val="20"/>
        </w:rPr>
        <w:t>【同题组】</w:t>
      </w:r>
    </w:p>
    <w:p w14:paraId="0C03A843">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77FB249E">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共商共建共享的全球治理观；践行真正的多边主义</w:t>
      </w:r>
    </w:p>
    <w:p w14:paraId="0AE20C8D">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中国推动构建人类命运共同体；坚持正确义利观；中国是负责任大国并勇于担当</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维护《联合国宪章》宗旨和原则；落实联合国2030年可持续发展议程</w:t>
      </w:r>
    </w:p>
    <w:p w14:paraId="0252E81B">
      <w:pPr>
        <w:spacing w:before="140" w:after="60"/>
      </w:pPr>
      <w:r>
        <w:rPr>
          <w:rFonts w:ascii="Hiragino Sans GB" w:hAnsi="Hiragino Sans GB" w:eastAsia="Hiragino Sans GB" w:cs="Hiragino Sans GB"/>
          <w:b/>
          <w:color w:val="1F5E8C"/>
          <w:sz w:val="22"/>
        </w:rPr>
        <w:t>4. 2025丰台期末Q20——中非达成战略性共识的理论逻辑和价值意蕴</w:t>
      </w:r>
    </w:p>
    <w:p w14:paraId="43D77AD0">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题面写中非合力反对脱钩断链、提升发展中国家在全球治理体系中的代表性和发言权，并把战略共识嵌入南南合作；设问问理论逻辑，回答合作为什么能够成立时必须先说明共同利益。</w:t>
      </w:r>
    </w:p>
    <w:p w14:paraId="7776F81B">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阅读材料，运用《当代国际政治与经济》知识，阐明中非达成一系列战略性共识的理论逻辑和价值意蕴。</w:t>
      </w:r>
    </w:p>
    <w:p w14:paraId="718CA2B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反对脱钩断链"和"提升发展中国家在全球治理体系中的代表性和发言权"并列摆出，并把战略共识嵌入南南合作框架，指向中非有一组重叠的利益与诉求。问"理论逻辑"，要解释战略共识为什么能达成；问"价值意蕴"，再带出对发展中国家整体的意义。先点明国家间共同利益是合作的基础，再写中非在维护发展中国家利益、反对脱钩断链、推进全球治理公平上的共同关切，进而接到双方能够达成一系列战略性共识。</w:t>
      </w:r>
    </w:p>
    <w:p w14:paraId="1AE8E094">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国家间共同利益是合作的基础，中非在维护发展中国家共同利益、反对脱钩断链、推进全球治理公平方面具有共同关切，因此能够达成战略性共识。</w:t>
      </w:r>
    </w:p>
    <w:p w14:paraId="4471DD04">
      <w:pPr>
        <w:spacing w:before="80" w:after="35"/>
        <w:ind w:left="0" w:firstLine="0"/>
      </w:pPr>
      <w:r>
        <w:rPr>
          <w:rFonts w:ascii="Hiragino Sans GB" w:hAnsi="Hiragino Sans GB" w:eastAsia="Hiragino Sans GB" w:cs="Hiragino Sans GB"/>
          <w:b/>
          <w:color w:val="697780"/>
          <w:sz w:val="20"/>
        </w:rPr>
        <w:t>【同题组】</w:t>
      </w:r>
    </w:p>
    <w:p w14:paraId="1E968B53">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04F6A5CE">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118C6173">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相互尊重、公平正义、合作共赢的新型国际关系；在平等互利基础上开展合作，实现互利共赢；共商共建共享的全球治理观；促进共同发展、维护持久和平，共同推进现代化；推动国际关系民主化</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14:paraId="6FD05F10">
      <w:pPr>
        <w:spacing w:before="140" w:after="60"/>
      </w:pPr>
      <w:r>
        <w:rPr>
          <w:rFonts w:ascii="Hiragino Sans GB" w:hAnsi="Hiragino Sans GB" w:eastAsia="Hiragino Sans GB" w:cs="Hiragino Sans GB"/>
          <w:b/>
          <w:color w:val="1F5E8C"/>
          <w:sz w:val="22"/>
        </w:rPr>
        <w:t>5. 2026延庆一模Q19(2)——中国"推动重塑全球能源治理格局"的理论逻辑和价值意蕴</w:t>
      </w:r>
    </w:p>
    <w:p w14:paraId="0E3C692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题面写中国与共建国家围绕绿色能源开发、技术合作、绿色基建联动，构成绿色发展上的共同需求；设问问理论逻辑，必须先给出合作成立的理论解释。</w:t>
      </w:r>
    </w:p>
    <w:p w14:paraId="734A1F45">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结合材料二，运用《当代国际政治与经济》知识，说明中国“推动重塑全球能源治理格局”的理论逻辑和价值意蕴。</w:t>
      </w:r>
    </w:p>
    <w:p w14:paraId="3F820FC9">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绿色能源开发、技术合作、绿色基建放在中国与共建国家之间相互联动，指向双方在绿色发展方向上有相同需求。问"理论逻辑"，必须先解释这种联动为什么能成立，再带出价值意蕴。先点明中国与国际社会在绿色能源开发利用、应对气候变化和可持续发展上存在共同利益，再写共同利益是国家间合作的基础，进而接到中国能够推动重塑全球能源治理格局。</w:t>
      </w:r>
    </w:p>
    <w:p w14:paraId="15865E8A">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中国与国际社会在绿色能源开发利用、应对气候变化和实现可持续发展方面存在共同利益，共同利益是国家间合作的基础，因此中国能够推动重塑全球能源治理格局。</w:t>
      </w:r>
    </w:p>
    <w:p w14:paraId="6863D6DE">
      <w:pPr>
        <w:spacing w:before="80" w:after="35"/>
        <w:ind w:left="0" w:firstLine="0"/>
      </w:pPr>
      <w:r>
        <w:rPr>
          <w:rFonts w:ascii="Hiragino Sans GB" w:hAnsi="Hiragino Sans GB" w:eastAsia="Hiragino Sans GB" w:cs="Hiragino Sans GB"/>
          <w:b/>
          <w:color w:val="697780"/>
          <w:sz w:val="20"/>
        </w:rPr>
        <w:t>【同题组】</w:t>
      </w:r>
    </w:p>
    <w:p w14:paraId="23576E3B">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711E58EC">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国家间共同利益是国家合作的基础；维护国家利益是主权国家对外活动的出发点和落脚点</w:t>
      </w:r>
    </w:p>
    <w:p w14:paraId="7A38B8AE">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w:t>
      </w:r>
    </w:p>
    <w:p w14:paraId="723EC3CE">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相互尊重、公平正义、合作共赢的新型国际关系；共商共建共享的全球治理观；推动构建人类命运共同体</w:t>
      </w:r>
    </w:p>
    <w:p w14:paraId="1CE470BC">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中国推动构建人类命运共同体；坚持正确义利观</w:t>
      </w:r>
    </w:p>
    <w:p w14:paraId="068267E6">
      <w:pPr>
        <w:spacing w:before="140" w:after="60"/>
      </w:pPr>
      <w:r>
        <w:rPr>
          <w:rFonts w:ascii="Hiragino Sans GB" w:hAnsi="Hiragino Sans GB" w:eastAsia="Hiragino Sans GB" w:cs="Hiragino Sans GB"/>
          <w:b/>
          <w:color w:val="1F5E8C"/>
          <w:sz w:val="22"/>
        </w:rPr>
        <w:t>6. 2026石景山二模Q18</w:t>
      </w:r>
    </w:p>
    <w:p w14:paraId="1E9EEC9E">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w:t>
      </w:r>
    </w:p>
    <w:p w14:paraId="65D8528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结合材料，运用《当代国际政治与经济》知识，分析中国与东盟经贸合作能够提质升级的原因。</w:t>
      </w:r>
    </w:p>
    <w:p w14:paraId="2D6A9D73">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互为第一大贸易伙伴、贸易额继续增长、自贸区持续升级，说明中国与东盟的合作不是单方让利，而是双方发展需求和合作收益高度交汇。设问问“能够提质升级的原因”，首先要说明共同利益为合作提供基础。</w:t>
      </w:r>
    </w:p>
    <w:p w14:paraId="45C01E6A">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中国与东盟经贸合作建立在双方共同利益基础上，顺应区域发展和时代发展主题，因此能够提质升级。</w:t>
      </w:r>
    </w:p>
    <w:p w14:paraId="7FEEABBF">
      <w:pPr>
        <w:spacing w:before="80" w:after="35"/>
        <w:ind w:left="0" w:firstLine="0"/>
      </w:pPr>
      <w:r>
        <w:rPr>
          <w:rFonts w:ascii="Hiragino Sans GB" w:hAnsi="Hiragino Sans GB" w:eastAsia="Hiragino Sans GB" w:cs="Hiragino Sans GB"/>
          <w:b/>
          <w:color w:val="697780"/>
          <w:sz w:val="20"/>
        </w:rPr>
        <w:t>【同题组】</w:t>
      </w:r>
    </w:p>
    <w:p w14:paraId="0D9C74BE">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4B6FF285">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国家间共同利益是国家合作的基础；当前国际竞争的实质是以经济和科技实力为基础的综合国力较量；维护国家利益是主权国家对外活动的出发点和落脚点</w:t>
      </w:r>
    </w:p>
    <w:p w14:paraId="474880DF">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顺应经济全球化趋势，主动融入并推动深化；推动经济全球化朝着更加开放、包容、普惠、平衡、共赢方向发展；利用两个市场两种资源优化全球资源配置</w:t>
      </w:r>
    </w:p>
    <w:p w14:paraId="7765F6D6">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w:t>
      </w:r>
    </w:p>
    <w:p w14:paraId="6BA3914B">
      <w:pPr>
        <w:spacing w:before="140" w:after="60"/>
      </w:pPr>
      <w:r>
        <w:rPr>
          <w:rFonts w:ascii="Hiragino Sans GB" w:hAnsi="Hiragino Sans GB" w:eastAsia="Hiragino Sans GB" w:cs="Hiragino Sans GB"/>
          <w:b/>
          <w:color w:val="1F5E8C"/>
          <w:sz w:val="22"/>
        </w:rPr>
        <w:t>7. 2025东城二模Q20（同球共济精神）</w:t>
      </w:r>
    </w:p>
    <w:p w14:paraId="7B49066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题目指向论证“同球共济”精神为何能成立、为何能丰富人类命运共同体内涵，当材料呈现国际局势变乱交织、局部动荡不断时，要先回答各国在和平、安全、发展上存在共同利益。</w:t>
      </w:r>
    </w:p>
    <w:p w14:paraId="4D46776F">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结合材料，运用《当代国际政治与经济》知识，写一篇小论文。要求：自拟题目、观点明确、逻辑清晰，200字左右。</w:t>
      </w:r>
    </w:p>
    <w:p w14:paraId="6CB0C1C5">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当今国际局势变乱交织、局部动荡不断，单靠精神口号不足以解释“同球共济”的国际接受度。小论文要说明“同球共济”精神和中国行动的关系，必须先解释这一精神为什么有共同基础。先说明各国在发展、安全、文明等问题上存在共同利益，再说明这使“同球共济”精神能够丰富人类命运共同体内涵并被国际社会接受。</w:t>
      </w:r>
    </w:p>
    <w:p w14:paraId="56053D6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当今国际局势变乱交织，各国在发展、安全、文明等问题上存在共同利益，这是“同球共济”精神能够丰富人类命运共同体内涵、被各国接受的客观基础。</w:t>
      </w:r>
    </w:p>
    <w:p w14:paraId="5662F966">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2221BE0A">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和平与发展仍是时代主题；百年变局与外部风险挑战</w:t>
      </w:r>
    </w:p>
    <w:p w14:paraId="5C94CC8D">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55B9F298">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推动构建人类命运共同体；推动国际关系民主化、和平解决国际争端；世界多极化是当今国际形势的突出特点</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w:t>
      </w:r>
    </w:p>
    <w:p w14:paraId="6A3BA966">
      <w:pPr>
        <w:spacing w:before="140" w:after="60"/>
      </w:pPr>
      <w:r>
        <w:rPr>
          <w:rFonts w:ascii="Hiragino Sans GB" w:hAnsi="Hiragino Sans GB" w:eastAsia="Hiragino Sans GB" w:cs="Hiragino Sans GB"/>
          <w:b/>
          <w:color w:val="1F5E8C"/>
          <w:sz w:val="22"/>
        </w:rPr>
        <w:t>8. 2026顺义一模Q20</w:t>
      </w:r>
    </w:p>
    <w:p w14:paraId="48BCA94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设问问南南合作“典范”的深层逻辑，材料中的科技小院与发展中国家共享农业技术、降低成本、培养人才，说明南南合作通过具体项目回应全球南方农业发展、民生改善和共同发展需求。</w:t>
      </w:r>
    </w:p>
    <w:p w14:paraId="256F6AE1">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结合材料，运用《当代国际政治与经济》知识，阐述科技小院成为南南合作典范的深层逻辑。</w:t>
      </w:r>
    </w:p>
    <w:p w14:paraId="070A268F">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设问问南南合作"典范"的深层逻辑，材料显示相关国家有共同需求和共同收益，合作成立的依据在于共同利益。</w:t>
      </w:r>
    </w:p>
    <w:p w14:paraId="5DE54D9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国家间共同利益是合作的基础，中国与南方国家在农业发展上利益交汇，科技小院正是基于共同利益的合作典范。</w:t>
      </w:r>
    </w:p>
    <w:p w14:paraId="1CF9FB42">
      <w:pPr>
        <w:spacing w:before="80" w:after="35"/>
        <w:ind w:left="0" w:firstLine="0"/>
      </w:pPr>
      <w:r>
        <w:rPr>
          <w:rFonts w:ascii="Hiragino Sans GB" w:hAnsi="Hiragino Sans GB" w:eastAsia="Hiragino Sans GB" w:cs="Hiragino Sans GB"/>
          <w:b/>
          <w:color w:val="697780"/>
          <w:sz w:val="20"/>
        </w:rPr>
        <w:t>【同题组】</w:t>
      </w:r>
    </w:p>
    <w:p w14:paraId="36752BA3">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3B2CAB6D">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21C57080">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w:t>
      </w:r>
    </w:p>
    <w:p w14:paraId="2A8608F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坚持正确义利观；与发展中国家共享发展新机遇，惠民生增福祉，实现互利共赢；改善发展中国家民生并助力持续发展；南南合作与全球南方共同发展</w:t>
      </w:r>
    </w:p>
    <w:p w14:paraId="11B4E134">
      <w:pPr>
        <w:spacing w:before="140" w:after="60"/>
      </w:pPr>
      <w:r>
        <w:rPr>
          <w:rFonts w:ascii="Hiragino Sans GB" w:hAnsi="Hiragino Sans GB" w:eastAsia="Hiragino Sans GB" w:cs="Hiragino Sans GB"/>
          <w:b/>
          <w:color w:val="1F5E8C"/>
          <w:sz w:val="22"/>
        </w:rPr>
        <w:t>9. 2024朝阳二模Q20</w:t>
      </w:r>
    </w:p>
    <w:p w14:paraId="66BF1134">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表格题先要求形成研讨共识，研讨背景集中呈现气温上升对粮食、生态、能源、基础设施和生命财产安全的威胁，因此必须先说明气候治理的全球公共问题属性。</w:t>
      </w:r>
    </w:p>
    <w:p w14:paraId="59FB58F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结合研讨背景，运用《当代国际政治与经济》知识，完成下表。</w:t>
      </w:r>
    </w:p>
    <w:p w14:paraId="118814B3">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气温上升危及粮食、能源、生命财产，是各国躲不开的麻烦；之所以能坐下来共建治理体系，正因利益有交汇点，故用国家间共同利益是国家合作的基础解释共识达成。</w:t>
      </w:r>
    </w:p>
    <w:p w14:paraId="10ACBA9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各方达成共识：气候治理是人类共同责任，各国基于共同利益携手建立公平合理、合作共赢的全球气候治理体系。</w:t>
      </w:r>
    </w:p>
    <w:p w14:paraId="2034F9D8">
      <w:pPr>
        <w:spacing w:before="80" w:after="35"/>
        <w:ind w:left="0" w:firstLine="0"/>
      </w:pPr>
      <w:r>
        <w:rPr>
          <w:rFonts w:ascii="Hiragino Sans GB" w:hAnsi="Hiragino Sans GB" w:eastAsia="Hiragino Sans GB" w:cs="Hiragino Sans GB"/>
          <w:b/>
          <w:color w:val="697780"/>
          <w:sz w:val="20"/>
        </w:rPr>
        <w:t>【同题组】</w:t>
      </w:r>
    </w:p>
    <w:p w14:paraId="2E8E8C0A">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气候变化给全人类带来巨大风险和挑战，气候治理已成为全球治理的重要议题之一</w:t>
      </w:r>
    </w:p>
    <w:p w14:paraId="1C9E3C03">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1E7737B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坚持开放合作、共享共赢、包容互鉴、共商共建；推动构建人类命运共同体；践行真正的多边主义；坚持共同但有区别的责任，要求发达国家为完善全球气候治理承担更多责任；跨国公司等全球企业，尤其是工业领域企业，应致力于技术创新，加快绿色低碳转型，努力降低碳排放</w:t>
      </w:r>
    </w:p>
    <w:p w14:paraId="63A40C13">
      <w:pPr>
        <w:spacing w:before="120" w:after="75"/>
        <w:ind w:left="0" w:firstLine="0"/>
      </w:pPr>
      <w:r>
        <w:rPr>
          <w:rFonts w:ascii="Hiragino Sans GB" w:hAnsi="Hiragino Sans GB" w:eastAsia="Hiragino Sans GB" w:cs="Hiragino Sans GB"/>
          <w:b/>
          <w:color w:val="1F5E8C"/>
          <w:sz w:val="24"/>
        </w:rPr>
        <w:t>10. 2026海淀二模Q20(2)</w:t>
      </w:r>
    </w:p>
    <w:p w14:paraId="04D47B8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全球发展倡议本身就是题目主题，材料要求把中国倡议与国际发展合作实践连接起来。</w:t>
      </w:r>
    </w:p>
    <w:p w14:paraId="614CA37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结合材料，运用《当代国际政治与经济》知识，围绕“全球发展倡议从合作理念到丰富实践”这一主题，撰写一篇短评。（7分）</w:t>
      </w:r>
    </w:p>
    <w:p w14:paraId="598A3F7D">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近百个国家、地区和国际组织同中方签署倡议合作文件、携手谋发展，众多主体愿聚到一起是因发展需求彼此契合，正对应国家间共同利益是国家合作的基础。</w:t>
      </w:r>
    </w:p>
    <w:p w14:paraId="63FDFDF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全球发展倡议契合全人类共同利益，共同利益是国家合作的基础，近百个国家同中方签署合作文件、携手共谋发展。</w:t>
      </w:r>
    </w:p>
    <w:p w14:paraId="2374E246">
      <w:pPr>
        <w:spacing w:before="80" w:after="35"/>
        <w:ind w:left="0" w:firstLine="0"/>
      </w:pPr>
      <w:r>
        <w:rPr>
          <w:rFonts w:ascii="Hiragino Sans GB" w:hAnsi="Hiragino Sans GB" w:eastAsia="Hiragino Sans GB" w:cs="Hiragino Sans GB"/>
          <w:b/>
          <w:color w:val="697780"/>
          <w:sz w:val="20"/>
        </w:rPr>
        <w:t>【同题组】</w:t>
      </w:r>
    </w:p>
    <w:p w14:paraId="103D90E4">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0DBCDB24">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77613135">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共商共建共享的全球治理观；践行真正的多边主义</w:t>
      </w:r>
    </w:p>
    <w:p w14:paraId="7881146C">
      <w:pPr>
        <w:spacing w:before="120" w:after="75"/>
        <w:ind w:left="0" w:firstLine="0"/>
      </w:pPr>
      <w:r>
        <w:rPr>
          <w:rFonts w:ascii="Hiragino Sans GB" w:hAnsi="Hiragino Sans GB" w:eastAsia="Hiragino Sans GB" w:cs="Hiragino Sans GB"/>
          <w:b/>
          <w:color w:val="1F5E8C"/>
          <w:sz w:val="24"/>
        </w:rPr>
        <w:t>11. 2024西城二模Q19中国答案的国际关系新思路</w:t>
      </w:r>
    </w:p>
    <w:p w14:paraId="16EDB86D">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题面把恃强凌弱、零和博弈、结盟对抗作为旧国际关系的问题，需要把中国答案放回当今世界主题之下，说明它顺应而非违背和平与发展的时代潮流。</w:t>
      </w:r>
    </w:p>
    <w:p w14:paraId="6C10FE03">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结合材料，阐述中国答案所体现的处理国际关系的新思路。</w:t>
      </w:r>
    </w:p>
    <w:p w14:paraId="3E207B35">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题面批判恃强凌弱、零和博弈，中国答案转向利益交汇和命运交织，所以先抓国家间共同利益。</w:t>
      </w:r>
    </w:p>
    <w:p w14:paraId="0949B07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全人类是命运与共的大家庭，国与国之间利益交汇、命运交织、休戚与共，共同利益是处理国际关系合作共赢的基础。</w:t>
      </w:r>
    </w:p>
    <w:p w14:paraId="677F162B">
      <w:pPr>
        <w:spacing w:before="80" w:after="35"/>
        <w:ind w:left="0" w:firstLine="0"/>
      </w:pPr>
      <w:r>
        <w:rPr>
          <w:rFonts w:ascii="Hiragino Sans GB" w:hAnsi="Hiragino Sans GB" w:eastAsia="Hiragino Sans GB" w:cs="Hiragino Sans GB"/>
          <w:b/>
          <w:color w:val="697780"/>
          <w:sz w:val="20"/>
        </w:rPr>
        <w:t>【同题组】</w:t>
      </w:r>
    </w:p>
    <w:p w14:paraId="22A3DDD7">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54B4F2FA">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3E8E6CD1">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推动国际秩序和全球治理体系更加公正合理；推动构建人类命运共同体；践行真正的多边主义；推动国际关系民主化；超越集团政治、实力至上和少数国家垄断价值定义的治理逻辑</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14:paraId="39405655">
      <w:pPr>
        <w:spacing w:before="120" w:after="75"/>
        <w:ind w:left="0" w:firstLine="0"/>
      </w:pPr>
      <w:r>
        <w:rPr>
          <w:rFonts w:ascii="Hiragino Sans GB" w:hAnsi="Hiragino Sans GB" w:eastAsia="Hiragino Sans GB" w:cs="Hiragino Sans GB"/>
          <w:b/>
          <w:color w:val="1F5E8C"/>
          <w:sz w:val="24"/>
        </w:rPr>
        <w:t>12. 2025延庆一模Q20(2)外交部发言人回应"脱钩断链"</w:t>
      </w:r>
    </w:p>
    <w:p w14:paraId="5810514D">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二中个别国家鼓噪"脱钩断链"和供应链"去风险"，与近70个国家和地区企业到链博会寻找"链"通中外方案形成对照；要论证供应链合作的正当性，必须用时代主题判定"合作"才是符合潮流的方向，"脱钩"违背潮流。</w:t>
      </w:r>
    </w:p>
    <w:p w14:paraId="4B1C88F6">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假如你是外交部发言人，请结合材料二，运用《当代国际政治与经济》知识，对上述提问做出回应。</w:t>
      </w:r>
    </w:p>
    <w:p w14:paraId="65E47726">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外交部回应“脱钩断链”，材料一方面呈现链博会吸引70个国家参与，另一方面呈现“去风险”实为阻断合作。题目要求回应为什么维护产供链稳定符合各方利益，就要抓共同利益：各国在产供链安全、市场联通、发展机会上的共同需求，是反对脱钩断链、深化合作的基础。</w:t>
      </w:r>
    </w:p>
    <w:p w14:paraId="7B0046C0">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维护全球产供链韧性和稳定符合国际社会的共同利益，共同利益是国家合作的基础，各国应深化产供链合作共识。</w:t>
      </w:r>
    </w:p>
    <w:p w14:paraId="2A19D4A6">
      <w:pPr>
        <w:spacing w:before="80" w:after="35"/>
        <w:ind w:left="0" w:firstLine="0"/>
      </w:pPr>
      <w:r>
        <w:rPr>
          <w:rFonts w:ascii="Hiragino Sans GB" w:hAnsi="Hiragino Sans GB" w:eastAsia="Hiragino Sans GB" w:cs="Hiragino Sans GB"/>
          <w:b/>
          <w:color w:val="697780"/>
          <w:sz w:val="20"/>
        </w:rPr>
        <w:t>【同题组】</w:t>
      </w:r>
    </w:p>
    <w:p w14:paraId="34FC6BD9">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404A0FE0">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国家间共同利益是国家合作的基础；维护国家利益是主权国家对外活动的出发点和落脚点</w:t>
      </w:r>
    </w:p>
    <w:p w14:paraId="21F64966">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推动经济全球化朝着更加开放、包容、普惠、平衡、共赢方向发展；维护全球产业链供应链稳定畅通</w:t>
      </w:r>
    </w:p>
    <w:p w14:paraId="0A5E96F6">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推动构建人类命运共同体；践行真正的多边主义；推动国际关系民主化；世界多极化是当今国际形势的突出特点</w:t>
      </w:r>
    </w:p>
    <w:p w14:paraId="657C0F49">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中国推动构建人类命运共同体；展现大国责任担当</w:t>
      </w:r>
    </w:p>
    <w:p w14:paraId="3FD16D7E">
      <w:pPr>
        <w:spacing w:before="120" w:after="75"/>
        <w:ind w:left="0" w:firstLine="0"/>
      </w:pPr>
      <w:r>
        <w:rPr>
          <w:rFonts w:ascii="Hiragino Sans GB" w:hAnsi="Hiragino Sans GB" w:eastAsia="Hiragino Sans GB" w:cs="Hiragino Sans GB"/>
          <w:b/>
          <w:color w:val="1F5E8C"/>
          <w:sz w:val="24"/>
        </w:rPr>
        <w:t>13. 2026朝阳期末Q20</w:t>
      </w:r>
    </w:p>
    <w:p w14:paraId="3CE02DC0">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14:paraId="34726E9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结合材料，运用《当代国际政治与经济》知识，分析中国特色大国外交为什么要更有作为。</w:t>
      </w:r>
    </w:p>
    <w:p w14:paraId="1C031205">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材料讲周边命运共同体、管控分歧和战略互信，说明中国作为建立在共同利益和共同安全上。</w:t>
      </w:r>
    </w:p>
    <w:p w14:paraId="626D04A0">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国家间共同利益是国家合作的基础，中国更有作为正是顺应各国共谋发展的共同利益，为世界发展大局贡献力量。</w:t>
      </w:r>
    </w:p>
    <w:p w14:paraId="7D63A198">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3D1DB3D4">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0840E337">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国家间共同利益是国家合作的基础；维护国家利益是主权国家对外活动的出发点和落脚点</w:t>
      </w:r>
    </w:p>
    <w:p w14:paraId="2CAE07BF">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共享经济全球化成果，促进世界经济共同繁荣；建设开放型世界经济，扩大开放合作；顺应经济全球化趋势，反对贸易保护主义</w:t>
      </w:r>
    </w:p>
    <w:p w14:paraId="3EA70A5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推动国际秩序和全球治理体系更加公正合理；推动构建人类命运共同体；世界多极化与全球南方联合自强；世界多极化是当今国际形势的突出特点</w:t>
      </w:r>
    </w:p>
    <w:p w14:paraId="6BE52604">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中国推动构建人类命运共同体；习近平外交思想指导中国特色大国外交（外交为民、服务中国式现代化）</w:t>
      </w:r>
    </w:p>
    <w:p>
      <w:pPr/>
    </w:p>
    <w:p>
      <w:pPr/>
    </w:p>
    <w:p>
      <w:pPr>
        <w:spacing w:before="120" w:after="75"/>
        <w:ind w:left="0" w:firstLine="0"/>
      </w:pPr>
      <w:r>
        <w:rPr>
          <w:rFonts w:ascii="Hiragino Sans GB" w:hAnsi="Hiragino Sans GB" w:eastAsia="Hiragino Sans GB" w:cs="Hiragino Sans GB"/>
          <w:b/>
          <w:color w:val="1F5E8C"/>
          <w:sz w:val="24"/>
        </w:rPr>
        <w:t>14. 2026朝阳二模Q20(2)</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材料说人类命运共同体理念在民族国家之上强调全人类立场，推动各国在兼顾全人类共同利益的前提下维护自身主权和发展。</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结合材料，运用《当代国际政治与经济》知识，分析人类命运共同体理念为什么能维护世界和平与发展。</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材料说该理念在民族国家之上强调全人类立场、兼顾共同利益再护主权；之所以各国愿同行，是因有共同利益的交汇，故用国家间共同利益是国家合作的基础来解。</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人类命运共同体理念超越民族国家本位，在尊重国家主权的前提下强调全人类立场，维护全人类共同利益，为协调国家利益与全球共同利益提供价值指引。</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pPr>
        <w:spacing w:before="0" w:after="45"/>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pPr>
        <w:spacing w:before="0" w:after="45"/>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在平等互利基础上开展合作，实现互利共赢；践行真正的多边主义；共商共建共享的全球治理观；推动全球治理体系变革完善，建立更加公正合理的国际政治经济新秩序</w:t>
      </w:r>
    </w:p>
    <w:p>
      <w:pPr>
        <w:spacing w:before="0" w:after="45"/>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w:t>
      </w:r>
    </w:p>
    <w:p>
      <w:pPr/>
    </w:p>
    <w:p>
      <w:pPr/>
    </w:p>
    <w:p/>
    <w:p/>
    <w:p>
      <w:pPr>
        <w:spacing w:before="120" w:after="75"/>
        <w:ind w:left="0" w:firstLine="0"/>
      </w:pPr>
      <w:r>
        <w:rPr>
          <w:rFonts w:ascii="Hiragino Sans GB" w:hAnsi="Hiragino Sans GB" w:eastAsia="Hiragino Sans GB" w:cs="Hiragino Sans GB"/>
          <w:b/>
          <w:color w:val="1F5E8C"/>
          <w:sz w:val="24"/>
        </w:rPr>
        <w:t>15. 2024海淀二模Q18(1)多极化世界中的民主与全球治理</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资料包呈现全球南方国家崛起、金砖国家等机制作用增强，以及人工智能、大数据带来的共同治理难题；各国之所以需要围绕民主与全球治理展开互鉴和协作，是因为在提升全球治理代表性、弥合技术治理缺口上存在共同利益。</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任选一个议题，参考资料包中的内容，运用《当代国际政治与经济》知识，围绕所选的议题写一篇时政述评。（8分）要求：观点明确；知识运用准确；论述合乎逻辑，条理清晰。</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目要求围绕“多极化世界中的民主与全球治理”写时政述评，资料包把全球南方发声、国际组织作用增强和人工智能治理缺口放在一起，说明全球治理不是单个国家能独自完成的事务。回答各国为什么能够通过论坛和国际机制共同推动治理改革时，应先写国家间共同利益是国家合作的基础，再接到各方围绕共同挑战推动全球治理民主化。</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国家间共同利益是国家合作的基础，人工智能治理缺口、全球南方代表性不足等共同挑战，使各国需要依托国际组织和合作机制推动全球治理更加民主、有效。</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pPr>
        <w:spacing w:before="0" w:after="45"/>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和平与发展仍是时代主题；霸权主义和强权政治、单边主义是和平与发展的现实挑战</w:t>
      </w:r>
    </w:p>
    <w:p>
      <w:pPr>
        <w:spacing w:before="0" w:after="45"/>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pPr>
        <w:spacing w:before="0" w:after="45"/>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世界多极化是当今国际形势的突出特点；共商共建共享的全球治理观；推动构建人类命运共同体；推动国际关系民主化；国际组织</w:t>
      </w:r>
    </w:p>
    <w:p/>
    <w:p/>
    <w:p>
      <w:pPr>
        <w:spacing w:before="120" w:after="75"/>
        <w:ind w:left="0" w:firstLine="0"/>
      </w:pPr>
      <w:r>
        <w:rPr>
          <w:rFonts w:ascii="Hiragino Sans GB" w:hAnsi="Hiragino Sans GB" w:eastAsia="Hiragino Sans GB" w:cs="Hiragino Sans GB"/>
          <w:b/>
          <w:color w:val="1F5E8C"/>
          <w:sz w:val="24"/>
        </w:rPr>
        <w:t>16. 2026西城期末Q20参与全球气候治理中的中国实践</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正式细则角度2将“共同利益”单列为1分，材料中全球气候治理、可持续发展、清洁世界都指向各国共同利益。</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结合材料，运用《当代国际政治与经济》知识，阐释参与全球气候治理的中国实践。</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看到细则把共同利益单列，就不能只用大国担当或中国方案概括。气候变化影响所有国家，中国参与全球气候治理的合作基础正在于各国维护生态安全和可持续发展的共同利益。</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国家间共同利益是国家合作的基础。应对气候变化、促进全球可持续发展符合各国共同利益，中国参与全球气候治理有利于推动国际合作。</w:t>
      </w:r>
    </w:p>
    <w:p>
      <w:pPr>
        <w:spacing w:before="80" w:after="35"/>
        <w:ind w:left="0" w:firstLine="0"/>
      </w:pPr>
      <w:r>
        <w:rPr>
          <w:rFonts w:ascii="Hiragino Sans GB" w:hAnsi="Hiragino Sans GB" w:eastAsia="Hiragino Sans GB" w:cs="Hiragino Sans GB"/>
          <w:b/>
          <w:color w:val="697780"/>
          <w:sz w:val="20"/>
        </w:rPr>
        <w:t>【同题组】</w:t>
      </w:r>
    </w:p>
    <w:p>
      <w:pPr>
        <w:spacing w:before="0" w:after="45"/>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pPr>
        <w:spacing w:before="0" w:after="45"/>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pPr>
        <w:spacing w:before="0" w:after="45"/>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共商共建共享的全球治理观；推动国际秩序和全球治理体系更加公正合理；践行真正的多边主义；推动构建人类命运共同体</w:t>
      </w:r>
    </w:p>
    <w:p>
      <w:pPr>
        <w:spacing w:before="0" w:after="45"/>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进绿色低碳转型并参与全球气候治理；严格落实《巴黎协定》要求，每五年向联合国提交国家自主贡献目标，维护全球气候治理多边进程；中国是负责任大国并勇于担当；坚持正确义利观</w:t>
      </w:r>
    </w:p>
    <w:p>
      <w:pPr>
        <w:spacing w:before="0" w:after="45"/>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共同利益是合作的基础</w:t>
      </w:r>
    </w:p>
    <w:p>
      <w:pPr>
        <w:spacing w:before="140" w:after="60"/>
      </w:pPr>
      <w:r>
        <w:rPr>
          <w:rFonts w:ascii="Hiragino Sans GB" w:hAnsi="Hiragino Sans GB" w:eastAsia="Hiragino Sans GB" w:cs="Hiragino Sans GB"/>
          <w:b/>
          <w:color w:val="1F5E8C"/>
          <w:sz w:val="22"/>
        </w:rPr>
        <w:t>1. 2026通州一模Q19</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材料既有中俄关系稳定定位，也有中美关系穿越风浪、周边睦邻友好和全球南方合作，说明不同国家之间存在可以通过合作实现的共同利益。</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结合材料，运用《当代国际政治与经济》知识，分析中国元首外交如何为世界注入稳定性与正能量。（8分）</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题目问“如何注入稳定性与正能量”，不能只写中国单方面努力；多组双边和多边镜头共同出现，提示答案要抓国家间共同利益，通过扩大合作基础来解释稳定来源。</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中国元首外交立足各方共同利益，推动大国关系平稳前行、周边关系睦邻友好、全球南方团结合作，从而为国际关系稳定提供合作基础。</w:t>
      </w:r>
    </w:p>
    <w:p w14:paraId="55B003F9">
      <w:pPr>
        <w:spacing w:before="80" w:after="35"/>
        <w:ind w:left="0" w:firstLine="0"/>
      </w:pPr>
      <w:r>
        <w:rPr>
          <w:rFonts w:ascii="Hiragino Sans GB" w:hAnsi="Hiragino Sans GB" w:eastAsia="Hiragino Sans GB" w:cs="Hiragino Sans GB"/>
          <w:b/>
          <w:color w:val="697780"/>
          <w:sz w:val="20"/>
        </w:rPr>
        <w:t>【同题组】</w:t>
      </w:r>
    </w:p>
    <w:p>
      <w:pPr>
        <w:spacing w:before="0" w:after="45"/>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pPr>
        <w:spacing w:before="0" w:after="45"/>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共同利益是合作的基础；维护国家利益是主权国家对外活动的出发点和落脚点</w:t>
      </w:r>
    </w:p>
    <w:p>
      <w:pPr>
        <w:spacing w:before="0" w:after="45"/>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w:t>
      </w:r>
    </w:p>
    <w:p>
      <w:pPr>
        <w:spacing w:before="0" w:after="45"/>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相互尊重、公平正义、合作共赢的新型国际关系；国际关系民主化与国际政治经济新秩序；共商共建共享的全球治理观；推动构建人类命运共同体</w:t>
      </w:r>
    </w:p>
    <w:p>
      <w:pPr>
        <w:spacing w:before="0" w:after="45"/>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中国特色大国外交与人类命运共同体；坚持正确义利观</w:t>
      </w:r>
    </w:p>
    <w:p>
      <w:pPr>
        <w:spacing w:before="0" w:after="45"/>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遵循联合国宪章宗旨和原则</w:t>
      </w:r>
    </w:p>
    <w:p>
      <w:pPr/>
    </w:p>
    <w:p>
      <w:pPr/>
    </w:p>
    <w:p>
      <w:pPr>
        <w:spacing w:before="140" w:after="60"/>
      </w:pPr>
      <w:r>
        <w:rPr>
          <w:rFonts w:ascii="Hiragino Sans GB" w:hAnsi="Hiragino Sans GB" w:eastAsia="Hiragino Sans GB" w:cs="Hiragino Sans GB"/>
          <w:b/>
          <w:color w:val="1F5E8C"/>
          <w:sz w:val="22"/>
        </w:rPr>
        <w:t>2. 2025朝阳二模Q21（周边工作新局面）</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题目要求说明我国为什么要努力开创周边工作新局面，材料呈现中国与周边国家在发展、安全、互联互通等方面互相需要，必须先点明共同利益是合作基础。</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结合材料，运用《当代国际政治与经济》知识，说明我国为什么要努力开创周边工作新局面。</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写周边国家合作、互联互通、安全发展和区域联动，不是单边施惠，而是共同利益驱动的区域合作。题目问“为什么要努力开创”，需要解释中国开展周边工作的现实依据，而不是只写中国外交口号。先说明中国与周边国家存在广泛共同利益，再接到和平发展、经济融合、国际关系民主化和人类命运共同体。</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共同的国家利益是国际合作的基础，中国与周边国家在发展、安全、互联互通等领域有广泛共同利益，这是我国努力开创周边工作新局面的客观依据。</w:t>
      </w:r>
    </w:p>
    <w:p>
      <w:pPr>
        <w:spacing w:before="80" w:after="35"/>
        <w:ind w:left="0" w:firstLine="0"/>
      </w:pPr>
      <w:r>
        <w:rPr>
          <w:rFonts w:ascii="Hiragino Sans GB" w:hAnsi="Hiragino Sans GB" w:eastAsia="Hiragino Sans GB" w:cs="Hiragino Sans GB"/>
          <w:b/>
          <w:color w:val="697780"/>
          <w:sz w:val="20"/>
        </w:rPr>
        <w:t>【同题组】</w:t>
      </w:r>
    </w:p>
    <w:p>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推进贸易和投资自由化便利化；推动区域经济融合与区域经济一体化；通过区域经济合作维护自由贸易和以世界贸易组织为核心的多边贸易体制</w:t>
      </w:r>
    </w:p>
    <w:p>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相互尊重、公平正义、合作共赢的新型国际关系；维护地区和平与稳定；推动国际秩序和全球治理体系更加公正合理；推动国际关系民主化</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周边工作新局面四定位：发展繁荣的重要基础、维护国家安全的重点、运筹外交全局的首要、推动构建人类命运共同体的关键；中国推动构建人类命运共同体；民心相通与文明互鉴</w:t>
      </w:r>
    </w:p>
    <w:p>
      <w:pPr/>
    </w:p>
    <w:p>
      <w:pPr/>
    </w:p>
    <w:p>
      <w:pPr>
        <w:spacing w:before="140" w:after="60"/>
      </w:pPr>
      <w:r>
        <w:rPr>
          <w:rFonts w:ascii="Hiragino Sans GB" w:hAnsi="Hiragino Sans GB" w:eastAsia="Hiragino Sans GB" w:cs="Hiragino Sans GB"/>
          <w:b/>
          <w:color w:val="1F5E8C"/>
          <w:sz w:val="22"/>
        </w:rPr>
        <w:t>3. 2026房山二模Q20</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技术联合研发、标准对接互认和弥合数据鸿沟，体现多方围绕数字发展需求形成合作基础。</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结合材料，运用《当代国际政治与经济》知识，分析世界数据组织完善全球数据治理，服务全球数字经济发展的智慧。</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材料把技术联合研发、标准对接互认、弥合数据鸿沟并列，都指向各方在数字发展上的共同需求；要答“智慧”，先点共同利益是合作的基础，安排才接得上共同发展。</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各方在数据发展和数字经济繁荣上存在共同利益，世界数据组织推动技术联合研发、标准对接互认和数据鸿沟弥合，有利于实现共同发展。</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pPr>
        <w:spacing w:before="0" w:after="45"/>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w:t>
      </w:r>
    </w:p>
    <w:p>
      <w:pPr>
        <w:spacing w:before="0" w:after="45"/>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推动经济全球化朝着更加开放、包容、普惠、平衡、共赢方向发展；数据要素在全球范围内流动</w:t>
      </w:r>
    </w:p>
    <w:p>
      <w:pPr>
        <w:spacing w:before="0" w:after="45"/>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世界多极化是当今国际形势的突出特点；在平等互利基础上开展合作，实现互利共赢；共商共建共享的全球治理观；践行真正的多边主义</w:t>
      </w:r>
    </w:p>
    <w:p>
      <w:pPr>
        <w:spacing w:before="0" w:after="45"/>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坚持正确义利观</w:t>
      </w:r>
    </w:p>
    <w:p>
      <w:pPr/>
    </w:p>
    <w:p>
      <w:pPr/>
    </w:p>
    <w:p>
      <w:pPr>
        <w:spacing w:before="140" w:after="60"/>
      </w:pPr>
      <w:r>
        <w:rPr>
          <w:rFonts w:ascii="Hiragino Sans GB" w:hAnsi="Hiragino Sans GB" w:eastAsia="Hiragino Sans GB" w:cs="Hiragino Sans GB"/>
          <w:b/>
          <w:color w:val="1F5E8C"/>
          <w:sz w:val="22"/>
        </w:rPr>
        <w:t>4. 2026西城一模Q20(2)（中国—东盟自贸区3.0版）</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要求分析中国—东盟自贸区3.0版如何为区域发展和世界经济注入动力。原卷材料二主要给出“高水平自贸协定”“关键产品和服务自由流通”等方向，结合中国—东盟合作背景，可从成员共同利益扩大解释区域合作动力。</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结合材料，运用《当代国际政治与经济》知识，分析中国—东盟自贸区3.0版是如何为区域发展和世界经济注入强劲动力的。</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设问中的“更高水平自贸协定”“为区域发展和世界经济注入动力”指向区域成员通过制度升级降低合作障碍、扩大共同收益。中国—东盟自贸区3.0版之所以能够推进，根基在于双方有共同发展需求和共同利益，因此可先用共同利益说明合作基础，再承接贸易投资便利化和多边贸易体制的外溢作用。</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中国—东盟自贸区3.0版通过更高水平自贸协定和贸易投资便利化安排，扩大成员共同利益，把区域合作转化为推动多边贸易体系完善与全球经济治理体系改革的世界动力。</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w:t>
      </w:r>
    </w:p>
    <w:p w14:paraId="1E7737BB">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发挥比较优势并打造国际竞争新优势；坚持多边贸易、多边主义与全球经济治理体系改革；提升发展中国家的代表性和发言权，打破规则制定垄断；统筹发展和安全，形成多元稳定的经贸关系</w:t>
      </w:r>
    </w:p>
    <w:p>
      <w:pPr/>
    </w:p>
    <w:p>
      <w:pPr/>
    </w:p>
    <w:p w14:paraId="5C798C7E">
      <w:pPr>
        <w:pStyle w:val="4"/>
      </w:pPr>
      <w:r>
        <w:rPr>
          <w:rFonts w:eastAsia="Hiragino Sans GB" w:ascii="Hiragino Sans GB" w:hAnsi="Hiragino Sans GB" w:cs="Hiragino Sans GB"/>
          <w:b/>
          <w:color w:val="2F6F9F"/>
          <w:sz w:val="28"/>
        </w:rPr>
        <w:t>竞争</w:t>
      </w:r>
    </w:p>
    <w:p w14:paraId="15C376A6">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当前国际竞争的实质是以经济和科技实力为基础的综合国力较量</w:t>
      </w:r>
    </w:p>
    <w:p w14:paraId="0BCD131F">
      <w:pPr>
        <w:spacing w:before="140" w:after="60"/>
      </w:pPr>
      <w:r>
        <w:rPr>
          <w:rFonts w:ascii="Hiragino Sans GB" w:hAnsi="Hiragino Sans GB" w:eastAsia="Hiragino Sans GB" w:cs="Hiragino Sans GB"/>
          <w:b/>
          <w:color w:val="1F5E8C"/>
          <w:sz w:val="22"/>
        </w:rPr>
        <w:t>1. 2024西城一模Q19(6)</w:t>
      </w:r>
    </w:p>
    <w:p w14:paraId="5C2B6C5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题目同时追问未来产业的挑战，前沿科技竞争具有国家战略属性，答题要把技术、人才、资源竞争上升到综合国力较量和风险防范。</w:t>
      </w:r>
    </w:p>
    <w:p w14:paraId="60B231E9">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结合材料，从经济角度分析我国未来产业发展的机遇和挑战，以及攻克“卡脖子”难题对经济开放发展的助推作用。</w:t>
      </w:r>
    </w:p>
    <w:p w14:paraId="2678742F">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题中各主要经济体都在加紧国家顶层科技战略布局，未来产业又被技术制裁、垄断包围；这种国家间科技角力，本质即以经济科技实力为基础的综合国力较量。</w:t>
      </w:r>
    </w:p>
    <w:p w14:paraId="3B60794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未来产业处在激烈的国际竞争之中，当前国际竞争的实质是以经济和科技实力为基础的综合国力较量，面对技术制裁、技术垄断和贸易壁垒等风险，我国需要加强风险应对和防范，为未来产业开放发展筑牢安全屏障。</w:t>
      </w:r>
    </w:p>
    <w:p w14:paraId="77A22745">
      <w:pPr>
        <w:spacing w:before="80" w:after="35"/>
        <w:ind w:left="0" w:firstLine="0"/>
      </w:pPr>
      <w:r>
        <w:rPr>
          <w:rFonts w:ascii="Hiragino Sans GB" w:hAnsi="Hiragino Sans GB" w:eastAsia="Hiragino Sans GB" w:cs="Hiragino Sans GB"/>
          <w:b/>
          <w:color w:val="697780"/>
          <w:sz w:val="20"/>
        </w:rPr>
        <w:t>【同题组】</w:t>
      </w:r>
    </w:p>
    <w:p w14:paraId="66505A07">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w:t>
      </w:r>
    </w:p>
    <w:p w14:paraId="15C45263">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利用两个市场两种资源优化全球资源配置；加强技术创新、提高产品质量，增强竞争力；积极参与全球经济治理和经贸规则完善；参与国际标准制定，提升国际规则话语权；我国的未来产业有非常广阔的国际市场，为未来产业“走出去”提供了可能；以开放促进产业升级，为未来产业拓展国际空间，提升国际竞争力，筑牢安全基础</w:t>
      </w:r>
    </w:p>
    <w:p w14:paraId="0185662A">
      <w:pPr>
        <w:spacing w:before="140" w:after="60"/>
      </w:pPr>
      <w:r>
        <w:rPr>
          <w:rFonts w:ascii="Hiragino Sans GB" w:hAnsi="Hiragino Sans GB" w:eastAsia="Hiragino Sans GB" w:cs="Hiragino Sans GB"/>
          <w:b/>
          <w:color w:val="1F5E8C"/>
          <w:sz w:val="22"/>
        </w:rPr>
        <w:t>2. 2024顺义思政二模Q19(2)</w:t>
      </w:r>
    </w:p>
    <w:p w14:paraId="1B3A0557">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题目把新质生产力放在世界新一轮科技革命和产业变革中考查，问中国积极推动发展的原因；涉及国际竞争中的科技和产业制高点，触发“国际竞争实质”这一能力来源分析。</w:t>
      </w:r>
    </w:p>
    <w:p w14:paraId="7CE8CCE0">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结合材料，综合运用《政治与法治》和《当代国际政治与经济》知识，说明我国积极推动新质生产力发展的原因。（8分）</w:t>
      </w:r>
    </w:p>
    <w:p w14:paraId="6AE2790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新质生产力放在世界新一轮科技革命和产业变革的大背景里考察，涉及的是科技和产业制高点之争，不是一般性的经济建设问题。问“为什么要积极推动”，必须把推动新质生产力上升到国际竞争层面解释其内在动因。先点明国际竞争的实质是以经济和科技实力为基础的综合国力较量，再写发展新质生产力能增强我国科技和产业竞争力，进而接到这是我国积极推动其发展的内在原因。</w:t>
      </w:r>
    </w:p>
    <w:p w14:paraId="3855EB8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当前国际竞争的实质是以经济和科技实力为基础的综合国力的较量，发展新质生产力能够增强我国科技和产业竞争力。</w:t>
      </w:r>
    </w:p>
    <w:p w14:paraId="079A0B0E">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5CB8066D">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当前国际竞争的实质是以经济和科技实力为基础的综合国力较量；维护国家利益是主权国家对外活动的出发点和落脚点</w:t>
      </w:r>
    </w:p>
    <w:p w14:paraId="1E185BEA">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世界多极化与全球南方联合自强</w:t>
      </w:r>
    </w:p>
    <w:p w14:paraId="0203A43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14:paraId="0D436901">
      <w:pPr>
        <w:spacing w:before="140" w:after="60"/>
      </w:pPr>
      <w:r>
        <w:rPr>
          <w:rFonts w:ascii="Hiragino Sans GB" w:hAnsi="Hiragino Sans GB" w:eastAsia="Hiragino Sans GB" w:cs="Hiragino Sans GB"/>
          <w:b/>
          <w:color w:val="1F5E8C"/>
          <w:sz w:val="22"/>
        </w:rPr>
        <w:t>3. 2024西城二模Q17</w:t>
      </w:r>
    </w:p>
    <w:p w14:paraId="3B65648D">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题目把我国发展新质生产力放在“新一轮科技革命在全球范围内风起云涌”的背景下，要求分析我国作为世界上最大的发展中国家如何在科技革命和产业变革中提升综合国力与国际竞争力。</w:t>
      </w:r>
    </w:p>
    <w:p w14:paraId="6F7863E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新一轮科技革命在全球范围内风起云涌。结合材料，综合运用所学，谈谈在当今时代，我国作为世界上最大的发展中国家应当扮演的角色。</w:t>
      </w:r>
    </w:p>
    <w:p w14:paraId="2C0FBA2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北京、安徽、黑龙江等地发展量子信息、聚变能源、深空探测、制造业数字化转型，说明新质生产力已经进入全球科技和产业竞争的前沿。题目不只是问国内怎样发展新质生产力，而是问“当今时代”“最大的发展中国家”应扮演什么角色，必须把中国发展放到国际竞争和世界发展中定位。先说明当前国际竞争的实质是以经济和科技实力为基础的综合国力较量，再说明我国发展新质生产力有助于增强科技实力和综合国力，最后指向为世界发展贡献发展中国家力量。</w:t>
      </w:r>
    </w:p>
    <w:p w14:paraId="445F2869">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当前国际竞争的实质是以经济和科技实力为基础的综合国力较量，我国加快形成新质生产力、增强科技实力和综合国力，能够以世界上最大的发展中国家身份为世界发展贡献力量。</w:t>
      </w:r>
    </w:p>
    <w:p w14:paraId="07EC2301">
      <w:pPr>
        <w:spacing w:before="80" w:after="35"/>
        <w:ind w:left="0" w:firstLine="0"/>
      </w:pPr>
      <w:r>
        <w:rPr>
          <w:rFonts w:ascii="Hiragino Sans GB" w:hAnsi="Hiragino Sans GB" w:eastAsia="Hiragino Sans GB" w:cs="Hiragino Sans GB"/>
          <w:b/>
          <w:color w:val="697780"/>
          <w:sz w:val="20"/>
        </w:rPr>
        <w:t>【同题组】</w:t>
      </w:r>
    </w:p>
    <w:p w14:paraId="76E55320">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当前国际竞争的实质是以经济和科技实力为基础的综合国力较量；科教兴国战略与人才强国战略（人才与国际竞争力）；维护国家利益是主权国家对外活动的出发点和落脚点</w:t>
      </w:r>
    </w:p>
    <w:p w14:paraId="0D09CBA2">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w:t>
      </w:r>
    </w:p>
    <w:p w14:paraId="385C49D8">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世界多极化是当今国际形势的突出特点</w:t>
      </w:r>
    </w:p>
    <w:p w14:paraId="6DDACF1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w:t>
      </w:r>
    </w:p>
    <w:p w14:paraId="03906651">
      <w:pPr>
        <w:spacing w:before="140" w:after="60"/>
      </w:pPr>
      <w:r>
        <w:rPr>
          <w:rFonts w:ascii="Hiragino Sans GB" w:hAnsi="Hiragino Sans GB" w:eastAsia="Hiragino Sans GB" w:cs="Hiragino Sans GB"/>
          <w:b/>
          <w:color w:val="1F5E8C"/>
          <w:sz w:val="22"/>
        </w:rPr>
        <w:t>4. 2026朝阳一模Q20</w:t>
      </w:r>
    </w:p>
    <w:p w14:paraId="44EA9F2D">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设问问“为什么能”，要回答中国向世界释放稳定性和正能量的能力来源。材料镜头一列出人形机器人、AI眼镜、开源大模型下载量全球第一、创新药76款，说明中国创新势能持续迸发。</w:t>
      </w:r>
    </w:p>
    <w:p w14:paraId="7DE7B420">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结合材料，运用《当代国际政治与经济》的知识，阐述中国为什么能为全球发展注入稳定性和正能量。</w:t>
      </w:r>
    </w:p>
    <w:p w14:paraId="284792BF">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开源大模型下载量全球第一、创新药76款亮的是中国科技硬实力，能力之源正落在当前国际竞争的实质是以经济和科技实力为基础的综合国力较量。</w:t>
      </w:r>
    </w:p>
    <w:p w14:paraId="5427713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当前国际竞争的实质是以经济和科技实力为基础的综合国力较量。中国坚持创新驱动战略，科技实力日益增强，人形机器人、AI眼镜、开源大模型和创新药等创新成果为全球产业升级、民生改善和产业链供应链稳定提供支撑。</w:t>
      </w:r>
    </w:p>
    <w:p w14:paraId="7A718DAA">
      <w:pPr>
        <w:spacing w:before="80" w:after="35"/>
        <w:ind w:left="0" w:firstLine="0"/>
      </w:pPr>
      <w:r>
        <w:rPr>
          <w:rFonts w:ascii="Hiragino Sans GB" w:hAnsi="Hiragino Sans GB" w:eastAsia="Hiragino Sans GB" w:cs="Hiragino Sans GB"/>
          <w:b/>
          <w:color w:val="697780"/>
          <w:sz w:val="20"/>
        </w:rPr>
        <w:t>【同题组】</w:t>
      </w:r>
    </w:p>
    <w:p w14:paraId="6E7B8EA2">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46851FC0">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w:t>
      </w:r>
    </w:p>
    <w:p w14:paraId="21A1D717">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761DA7B9">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57CFDE6B">
      <w:pPr>
        <w:spacing w:before="140" w:after="60"/>
      </w:pPr>
      <w:r>
        <w:rPr>
          <w:rFonts w:ascii="Hiragino Sans GB" w:hAnsi="Hiragino Sans GB" w:eastAsia="Hiragino Sans GB" w:cs="Hiragino Sans GB"/>
          <w:b/>
          <w:color w:val="1F5E8C"/>
          <w:sz w:val="22"/>
        </w:rPr>
        <w:t>5. 2025东城一模Q21</w:t>
      </w:r>
    </w:p>
    <w:p w14:paraId="7ACC8F0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教育强国题的材料二写到“当今世界变乱交织，大国博弈更加激烈复杂”，说明教育的战略支撑地位、人才培养和综合国力提升直接关系我国国际竞争力。</w:t>
      </w:r>
    </w:p>
    <w:p w14:paraId="4D5C9EA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结合材料，综合运用所学，谈谈你对“教育是强国建设、民族复兴之基”的理解。</w:t>
      </w:r>
    </w:p>
    <w:p w14:paraId="03190D2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材料二点明世界变乱交织、大国博弈激烈复杂，而教育能提升劳动者素质与创新能力；其本质是以经济科技实力为基础的综合国力较量，教育正经此支撑复兴。</w:t>
      </w:r>
    </w:p>
    <w:p w14:paraId="059E219E">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教育具有战略支撑地位，能够促进人才培养、提升劳动者技术水平和创新能力，增强我国综合国力和国际竞争力，支撑强国建设和民族复兴。</w:t>
      </w:r>
    </w:p>
    <w:p w14:paraId="4EE07592">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（本题10分）</w:t>
      </w:r>
    </w:p>
    <w:p w14:paraId="050A460D">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当前国际竞争的实质是以经济和科技实力为基础的综合国力较量；科教兴国战略与人才强国战略（人才与国际竞争力）</w:t>
      </w:r>
    </w:p>
    <w:p w14:paraId="15FEC3C8">
      <w:pPr>
        <w:spacing w:before="140" w:after="60"/>
      </w:pPr>
      <w:r>
        <w:rPr>
          <w:rFonts w:ascii="Hiragino Sans GB" w:hAnsi="Hiragino Sans GB" w:eastAsia="Hiragino Sans GB" w:cs="Hiragino Sans GB"/>
          <w:b/>
          <w:color w:val="1F5E8C"/>
          <w:sz w:val="22"/>
        </w:rPr>
        <w:t>6. 2026石景山二模Q18</w:t>
      </w:r>
    </w:p>
    <w:p w14:paraId="6ECC6B0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w:t>
      </w:r>
    </w:p>
    <w:p w14:paraId="227235D5">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结合材料，运用《当代国际政治与经济》知识，分析中国与东盟经贸合作能够提质升级的原因。</w:t>
      </w:r>
    </w:p>
    <w:p w14:paraId="15FC256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中企承建数据中心、参与云计算赋能区域算力升级，凭的是中国数字技术与产业实力，正切合当前国际竞争的实质是以经济和科技实力为基础的综合国力较量。</w:t>
      </w:r>
    </w:p>
    <w:p w14:paraId="6577E555">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国家实力是影响国际关系的决定性因素，中国与东盟深化经贸合作可增强综合国力，在国际竞争中赢得主动。</w:t>
      </w:r>
    </w:p>
    <w:p w14:paraId="72D399A8">
      <w:pPr>
        <w:spacing w:before="80" w:after="35"/>
        <w:ind w:left="0" w:firstLine="0"/>
      </w:pPr>
      <w:r>
        <w:rPr>
          <w:rFonts w:ascii="Hiragino Sans GB" w:hAnsi="Hiragino Sans GB" w:eastAsia="Hiragino Sans GB" w:cs="Hiragino Sans GB"/>
          <w:b/>
          <w:color w:val="697780"/>
          <w:sz w:val="20"/>
        </w:rPr>
        <w:t>【同题组】</w:t>
      </w:r>
    </w:p>
    <w:p w14:paraId="77B05E3C">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7CB55D7D">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国家间共同利益是国家合作的基础；当前国际竞争的实质是以经济和科技实力为基础的综合国力较量；维护国家利益是主权国家对外活动的出发点和落脚点</w:t>
      </w:r>
    </w:p>
    <w:p w14:paraId="3B1C8F2F">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顺应经济全球化趋势，主动融入并推动深化；推动经济全球化朝着更加开放、包容、普惠、平衡、共赢方向发展；利用两个市场两种资源优化全球资源配置</w:t>
      </w:r>
    </w:p>
    <w:p w14:paraId="2EA6C923">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w:t>
      </w:r>
    </w:p>
    <w:p w14:paraId="2D456515">
      <w:pPr>
        <w:spacing w:before="140" w:after="60"/>
      </w:pPr>
      <w:r>
        <w:rPr>
          <w:rFonts w:ascii="Hiragino Sans GB" w:hAnsi="Hiragino Sans GB" w:eastAsia="Hiragino Sans GB" w:cs="Hiragino Sans GB"/>
          <w:b/>
          <w:color w:val="1F5E8C"/>
          <w:sz w:val="22"/>
        </w:rPr>
        <w:t>7. 2025房山一模Q18(2)</w:t>
      </w:r>
    </w:p>
    <w:p w14:paraId="16E5E606">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开源战略题要求阐释技术革新如何成为全球合作新模式，DeepSeek开源让全球开发者自由使用和改进，部分国家企业低成本开发本地化AI模型，说明科技开放可以推动开放型世界经济和经济全球化发展。</w:t>
      </w:r>
    </w:p>
    <w:p w14:paraId="167E672A">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“中国的开源战略不仅是技术上的革新，更是对全球合作新模式的一次积极探索和实践。”结合材料，运用《当代国际政治与经济》知识，谈谈你对这句话的理解。</w:t>
      </w:r>
    </w:p>
    <w:p w14:paraId="7B020440">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DeepSeek在140国应用市场同时登顶，凭的是中国人工智能技术实力，根基正落在当前国际竞争的实质是以经济和科技实力为基础的综合国力较量。</w:t>
      </w:r>
    </w:p>
    <w:p w14:paraId="35A3F60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当前国际竞争的实质是以经济和科技实力为基础的综合国力较量，中国以开源战略提升科技实力、推动技术革新。</w:t>
      </w:r>
    </w:p>
    <w:p w14:paraId="04329DDA">
      <w:pPr>
        <w:spacing w:before="80" w:after="35"/>
        <w:ind w:left="0" w:firstLine="0"/>
      </w:pPr>
      <w:r>
        <w:rPr>
          <w:rFonts w:ascii="Hiragino Sans GB" w:hAnsi="Hiragino Sans GB" w:eastAsia="Hiragino Sans GB" w:cs="Hiragino Sans GB"/>
          <w:b/>
          <w:color w:val="697780"/>
          <w:sz w:val="20"/>
        </w:rPr>
        <w:t>【同题组】</w:t>
      </w:r>
    </w:p>
    <w:p w14:paraId="23AE48F2">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6B22488D">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w:t>
      </w:r>
    </w:p>
    <w:p w14:paraId="179C4052">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提高开放型经济水平；以科学技术的发展推动建设创新型、开放型世界经济</w:t>
      </w:r>
    </w:p>
    <w:p w14:paraId="0ECFD81A">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w:t>
      </w:r>
    </w:p>
    <w:p w14:paraId="210B557F">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坚持正确义利观</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14:paraId="0565E61D">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科教兴国战略与人才强国战略（人才与国际竞争力）</w:t>
      </w:r>
    </w:p>
    <w:p w14:paraId="52C6C23F">
      <w:pPr>
        <w:spacing w:before="140" w:after="60"/>
      </w:pPr>
      <w:r>
        <w:rPr>
          <w:rFonts w:ascii="Hiragino Sans GB" w:hAnsi="Hiragino Sans GB" w:eastAsia="Hiragino Sans GB" w:cs="Hiragino Sans GB"/>
          <w:b/>
          <w:color w:val="1F5E8C"/>
          <w:sz w:val="22"/>
        </w:rPr>
        <w:t>1. 2025东城一模Q21</w:t>
      </w:r>
    </w:p>
    <w:p w14:paraId="6FED5EB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教育强国题的材料二写到“当今世界变乱交织，大国博弈更加激烈复杂”，说明教育的战略支撑地位、人才培养和综合国力提升直接关系我国国际竞争力。</w:t>
      </w:r>
    </w:p>
    <w:p w14:paraId="2AB13C11">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结合材料，综合运用所学，谈谈你对“教育是强国建设、民族复兴之基”的理解。</w:t>
      </w:r>
    </w:p>
    <w:p w14:paraId="35C75C3F">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用我国人才资源总量、科技人力资源、平均受教育年限等数据说明教育为国家发展提供人才支撑，又把它放到大国博弈和民族复兴背景下。理解“教育是强国建设、民族复兴之基”，不能只写教育公平和文化育人，还要说明教育如何转化为人才优势、科技优势和国际竞争力。先说明人才是第一资源、综合国力竞争说到底是人才竞争，再把教育提高劳动者素质、培育科技人才接上，最后指向增强综合国力和国际竞争力。</w:t>
      </w:r>
    </w:p>
    <w:p w14:paraId="53EB61A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人才是第一资源，综合国力竞争说到底是人才竞争，教育提高劳动者素质、培养科技人才，能够把人口规模优势转化为人才优势，增强我国综合国力和国际竞争力。</w:t>
      </w:r>
    </w:p>
    <w:p w14:paraId="16A625AC">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（本题10分）</w:t>
      </w:r>
    </w:p>
    <w:p w14:paraId="76ACDB2C">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当前国际竞争的实质是以经济和科技实力为基础的综合国力较量；科教兴国战略与人才强国战略（人才与国际竞争力）</w:t>
      </w:r>
    </w:p>
    <w:p w14:paraId="308FB867">
      <w:pPr>
        <w:spacing w:before="140" w:after="60"/>
      </w:pPr>
      <w:r>
        <w:rPr>
          <w:rFonts w:ascii="Hiragino Sans GB" w:hAnsi="Hiragino Sans GB" w:eastAsia="Hiragino Sans GB" w:cs="Hiragino Sans GB"/>
          <w:b/>
          <w:color w:val="1F5E8C"/>
          <w:sz w:val="22"/>
        </w:rPr>
        <w:t>2. 2024西城二模Q17</w:t>
      </w:r>
    </w:p>
    <w:p w14:paraId="0F3F8E3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题目把我国发展新质生产力放在“新一轮科技革命在全球范围内风起云涌”的背景下，要求分析我国作为世界上最大的发展中国家如何在科技革命和产业变革中提升综合国力与国际竞争力。</w:t>
      </w:r>
    </w:p>
    <w:p w14:paraId="1D1FF4B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新一轮科技革命在全球范围内风起云涌。结合材料，综合运用所学，谈谈在当今时代，我国作为世界上最大的发展中国家应当扮演的角色。</w:t>
      </w:r>
    </w:p>
    <w:p w14:paraId="40364D8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题干要畅通教育科技人才循环、打造新质生产力所需的新型劳动者队伍，科技革命拼的是人才；科教兴国与人才强国战略正答这支队伍从何来，以增强竞争力。</w:t>
      </w:r>
    </w:p>
    <w:p w14:paraId="35C8BBA7">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我国应实施科教兴国战略，强化现代化建设人才支撑，培养创新人才以增强国际竞争力，引领新一轮科技革命。</w:t>
      </w:r>
    </w:p>
    <w:p w14:paraId="3E261641">
      <w:pPr>
        <w:spacing w:before="80" w:after="35"/>
        <w:ind w:left="0" w:firstLine="0"/>
      </w:pPr>
      <w:r>
        <w:rPr>
          <w:rFonts w:ascii="Hiragino Sans GB" w:hAnsi="Hiragino Sans GB" w:eastAsia="Hiragino Sans GB" w:cs="Hiragino Sans GB"/>
          <w:b/>
          <w:color w:val="697780"/>
          <w:sz w:val="20"/>
        </w:rPr>
        <w:t>【同题组】</w:t>
      </w:r>
    </w:p>
    <w:p w14:paraId="114B21A2">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当前国际竞争的实质是以经济和科技实力为基础的综合国力较量；科教兴国战略与人才强国战略（人才与国际竞争力）；维护国家利益是主权国家对外活动的出发点和落脚点</w:t>
      </w:r>
    </w:p>
    <w:p w14:paraId="3A843977">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w:t>
      </w:r>
    </w:p>
    <w:p w14:paraId="62414F77">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世界多极化是当今国际形势的突出特点</w:t>
      </w:r>
    </w:p>
    <w:p w14:paraId="79D8830F">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w:t>
      </w:r>
    </w:p>
    <w:p w14:paraId="4CBED1B6">
      <w:pPr>
        <w:pStyle w:val="4"/>
      </w:pPr>
      <w:r>
        <w:rPr>
          <w:rFonts w:eastAsia="Hiragino Sans GB" w:ascii="Hiragino Sans GB" w:hAnsi="Hiragino Sans GB" w:cs="Hiragino Sans GB"/>
          <w:b/>
          <w:color w:val="2F6F9F"/>
          <w:sz w:val="28"/>
        </w:rPr>
        <w:t>国家安全</w:t>
      </w:r>
    </w:p>
    <w:p w14:paraId="79E1B880">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维护国家利益是主权国家对外活动的出发点和落脚点</w:t>
      </w:r>
    </w:p>
    <w:p w14:paraId="3048781F">
      <w:pPr>
        <w:spacing w:before="140" w:after="60"/>
      </w:pPr>
      <w:r>
        <w:rPr>
          <w:rFonts w:ascii="Hiragino Sans GB" w:hAnsi="Hiragino Sans GB" w:eastAsia="Hiragino Sans GB" w:cs="Hiragino Sans GB"/>
          <w:b/>
          <w:color w:val="1F5E8C"/>
          <w:sz w:val="22"/>
        </w:rPr>
        <w:t>1. 2025海淀期中Q21(2)</w:t>
      </w:r>
    </w:p>
    <w:p w14:paraId="10C020E4">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设问分析“不变”，题面虽展示外交阶段变化，但外交的根本立足点仍是维护国家利益，尤其是主权、安全和发展利益。</w:t>
      </w:r>
    </w:p>
    <w:p w14:paraId="370A6DD5">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结合材料，运用《当代国际政治与经济》知识，分析新中国外交的“变”与“不变”。</w:t>
      </w:r>
    </w:p>
    <w:p w14:paraId="57CC4470">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题目分析“不变”，题面虽展示外交阶段变化，但外交的根本立足点仍是维护国家利益，尤其是主权、安全和发展利益。 这类事实需要回答的是国家行为的根本立足点在于维护自身安全和发展利益，与“维护国家利益是主权国家对外活动的出发点和落脚点”相连。最后形成的表达是：无论外交阶段和任务怎样变化，新中国外交始终维护我国国家利益，维护我国主权、安全和发展利益。</w:t>
      </w:r>
    </w:p>
    <w:p w14:paraId="4BAB6565">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无论外交阶段和任务怎样变化，新中国外交始终维护我国国家利益，维护我国主权、安全和发展利益。</w:t>
      </w:r>
    </w:p>
    <w:p w14:paraId="4C89E40B">
      <w:pPr>
        <w:spacing w:before="80" w:after="35"/>
        <w:ind w:left="0" w:firstLine="0"/>
      </w:pPr>
      <w:r>
        <w:rPr>
          <w:rFonts w:ascii="Hiragino Sans GB" w:hAnsi="Hiragino Sans GB" w:eastAsia="Hiragino Sans GB" w:cs="Hiragino Sans GB"/>
          <w:b/>
          <w:color w:val="697780"/>
          <w:sz w:val="20"/>
        </w:rPr>
        <w:t>【同题组】</w:t>
      </w:r>
    </w:p>
    <w:p w14:paraId="60A49B30">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4270B083">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54173702">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世界多极化是当今国际形势的突出特点</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新中国外交始终服务国家性质并坚持党对外交统一集中领导；中国坚持独立自主的和平外交政策；和平共处五项原则是我国对外关系基本准则；中国综合国力、国际地位和话语权提升；习近平外交思想指导中国特色大国外交（外交为民、服务中国式现代化）</w:t>
      </w:r>
    </w:p>
    <w:p w14:paraId="579CE1E8">
      <w:pPr>
        <w:spacing w:before="140" w:after="60"/>
      </w:pPr>
      <w:r>
        <w:rPr>
          <w:rFonts w:ascii="Hiragino Sans GB" w:hAnsi="Hiragino Sans GB" w:eastAsia="Hiragino Sans GB" w:cs="Hiragino Sans GB"/>
          <w:b/>
          <w:color w:val="1F5E8C"/>
          <w:sz w:val="22"/>
        </w:rPr>
        <w:t>2. 2025东城期末Q20——评价欧盟对中国新能源汽车征收临时反补贴税</w:t>
      </w:r>
    </w:p>
    <w:p w14:paraId="6BACE9B4">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题面写中方坚决反对欧方临时反补贴税并多次提出建设性解决方案；设问需要说明认识短文，谈到中国态度必须把"维护本国利益"明确写出。</w:t>
      </w:r>
    </w:p>
    <w:p w14:paraId="1A9424D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运用《当代国际政治与经济》知识，写一篇短文，谈谈你对上述材料的认识。要求：题目自拟，观点明确，逻辑清晰，200字左右。</w:t>
      </w:r>
    </w:p>
    <w:p w14:paraId="48A50966">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题面写中方坚决反对欧方临时反补贴税并多次提出建设性解决方案，这里要把具体做法追溯到国家利益这一根本立足点，说明主权、安全、发展利益如何决定国家对外选择。</w:t>
      </w:r>
    </w:p>
    <w:p w14:paraId="141E1FB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面对欧盟对中国新能源汽车的不当贸易限制，中方坚定维护本国利益和中国企业的正当权益，通过磋商方式解决争议，避免争端进一步升级。</w:t>
      </w:r>
    </w:p>
    <w:p w14:paraId="352ADA99">
      <w:pPr>
        <w:spacing w:before="80" w:after="35"/>
        <w:ind w:left="0" w:firstLine="0"/>
      </w:pPr>
      <w:r>
        <w:rPr>
          <w:rFonts w:ascii="Hiragino Sans GB" w:hAnsi="Hiragino Sans GB" w:eastAsia="Hiragino Sans GB" w:cs="Hiragino Sans GB"/>
          <w:b/>
          <w:color w:val="697780"/>
          <w:sz w:val="20"/>
        </w:rPr>
        <w:t>【同题组】</w:t>
      </w:r>
    </w:p>
    <w:p w14:paraId="757BE114">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1A558F84">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为世界新能源产业注入活力，增强经济全球化动力；维护多边贸易体制；反对贸易保护主义，警惕单边措施破坏多边贸易秩序；顺应经济全球化趋势，反对贸易保护主义</w:t>
      </w:r>
    </w:p>
    <w:p w14:paraId="2E7AAC08">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在平等互利基础上开展合作，实现互利共赢；推动国际关系民主化、和平解决国际争端</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中国推进绿色低碳转型并参与全球气候治理</w:t>
      </w:r>
    </w:p>
    <w:p w14:paraId="18CF1FB0">
      <w:pPr>
        <w:spacing w:before="140" w:after="60"/>
      </w:pPr>
      <w:r>
        <w:rPr>
          <w:rFonts w:ascii="Hiragino Sans GB" w:hAnsi="Hiragino Sans GB" w:eastAsia="Hiragino Sans GB" w:cs="Hiragino Sans GB"/>
          <w:b/>
          <w:color w:val="1F5E8C"/>
          <w:sz w:val="22"/>
        </w:rPr>
        <w:t>3. 2026朝阳期末Q20</w:t>
      </w:r>
    </w:p>
    <w:p w14:paraId="0F517418">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题目追问“捍卫国家利益”为什么构成大国外交更有作为的理由，材料呈现“维护国家主权、安全、发展利益”的关系链，触发国家利益理论作为中国特色大国外交主动作为的重要依据。</w:t>
      </w:r>
    </w:p>
    <w:p w14:paraId="5A56E76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结合材料，运用《当代国际政治与经济》知识，分析中国特色大国外交为什么要更有作为。</w:t>
      </w:r>
    </w:p>
    <w:p w14:paraId="3F636ACC">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捍卫国家利益”与“主权、安全、发展利益”三层并排展开，指向外交主动作为的根据来自国家利益本身，而不是单纯的姿态选择。分析“为什么要更有作为”，重在解释主动作为的内在依据，必须先从国家利益层面给出理论支点，再衔接外交动作。先点明国家利益是国际关系的决定性因素，再写维护国家利益是主权国家对外活动的出发点和落脚点，进而接到中国坚定维护主权、安全、发展利益、因此大国外交要更有作为。</w:t>
      </w:r>
    </w:p>
    <w:p w14:paraId="77AA1D96">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国家利益是国际关系的决定性因素，维护国家利益是主权国家对外活动的出发点和落脚点。中国必须坚定维护国家主权、安全、发展利益，因此中国特色大国外交要更有作为。</w:t>
      </w:r>
    </w:p>
    <w:p w14:paraId="47048A08">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386A6A16">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195E968E">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国家间共同利益是国家合作的基础；维护国家利益是主权国家对外活动的出发点和落脚点</w:t>
      </w:r>
    </w:p>
    <w:p w14:paraId="0635DFBF">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共享经济全球化成果，促进世界经济共同繁荣；建设开放型世界经济，扩大开放合作；顺应经济全球化趋势，反对贸易保护主义</w:t>
      </w:r>
    </w:p>
    <w:p w14:paraId="7FC11C0A">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推动国际秩序和全球治理体系更加公正合理；推动构建人类命运共同体；世界多极化与全球南方联合自强；世界多极化是当今国际形势的突出特点</w:t>
      </w:r>
    </w:p>
    <w:p w14:paraId="166C2813">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中国推动构建人类命运共同体；习近平外交思想指导中国特色大国外交（外交为民、服务中国式现代化）</w:t>
      </w:r>
    </w:p>
    <w:p w14:paraId="6E300285">
      <w:pPr>
        <w:spacing w:before="140" w:after="60"/>
      </w:pPr>
      <w:r>
        <w:rPr>
          <w:rFonts w:ascii="Hiragino Sans GB" w:hAnsi="Hiragino Sans GB" w:eastAsia="Hiragino Sans GB" w:cs="Hiragino Sans GB"/>
          <w:b/>
          <w:color w:val="1F5E8C"/>
          <w:sz w:val="22"/>
        </w:rPr>
        <w:t>4. 2024西城二模Q17</w:t>
      </w:r>
    </w:p>
    <w:p w14:paraId="48C6FDDD">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题目把我国发展新质生产力放在“新一轮科技革命在全球范围内风起云涌”的背景下，要求分析我国作为世界上最大的发展中国家如何在科技革命和产业变革中提升综合国力与国际竞争力。</w:t>
      </w:r>
    </w:p>
    <w:p w14:paraId="30296AF3">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新一轮科技革命在全球范围内风起云涌。结合材料，综合运用所学，谈谈在当今时代，我国作为世界上最大的发展中国家应当扮演的角色。</w:t>
      </w:r>
    </w:p>
    <w:p w14:paraId="539E096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面对科技革命全球角逐，最大发展中国家首先要守住科技主动权与安全；这正落在维护国家利益是主权国家对外活动出发点和落脚点上，故须坚守核心利益。</w:t>
      </w:r>
    </w:p>
    <w:p w14:paraId="248E3678">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维护国家利益是主权国家对外活动的出发点和落脚点，我国应坚定维护国家安全与核心利益，在科技竞争中掌握主动。</w:t>
      </w:r>
    </w:p>
    <w:p w14:paraId="10CCFB87">
      <w:pPr>
        <w:spacing w:before="80" w:after="35"/>
        <w:ind w:left="0" w:firstLine="0"/>
      </w:pPr>
      <w:r>
        <w:rPr>
          <w:rFonts w:ascii="Hiragino Sans GB" w:hAnsi="Hiragino Sans GB" w:eastAsia="Hiragino Sans GB" w:cs="Hiragino Sans GB"/>
          <w:b/>
          <w:color w:val="697780"/>
          <w:sz w:val="20"/>
        </w:rPr>
        <w:t>【同题组】</w:t>
      </w:r>
    </w:p>
    <w:p w14:paraId="65A42E17">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当前国际竞争的实质是以经济和科技实力为基础的综合国力较量；科教兴国战略与人才强国战略（人才与国际竞争力）；维护国家利益是主权国家对外活动的出发点和落脚点</w:t>
      </w:r>
    </w:p>
    <w:p w14:paraId="58D90183">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w:t>
      </w:r>
    </w:p>
    <w:p w14:paraId="636AAC2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世界多极化是当今国际形势的突出特点</w:t>
      </w:r>
    </w:p>
    <w:p w14:paraId="5F9DFC1C">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w:t>
      </w:r>
    </w:p>
    <w:p w14:paraId="17E835B1">
      <w:pPr>
        <w:spacing w:before="140" w:after="60"/>
      </w:pPr>
      <w:r>
        <w:rPr>
          <w:rFonts w:ascii="Hiragino Sans GB" w:hAnsi="Hiragino Sans GB" w:eastAsia="Hiragino Sans GB" w:cs="Hiragino Sans GB"/>
          <w:b/>
          <w:color w:val="1F5E8C"/>
          <w:sz w:val="22"/>
        </w:rPr>
        <w:t>5. 2025朝阳期末Q21</w:t>
      </w:r>
    </w:p>
    <w:p w14:paraId="753D0B7C">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0A954A0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结合材料，运用《当代国际政治与经济》知识，说明如何通过开展中国特色大国外交为推进中国式现代化营造良好外部环境。</w:t>
      </w:r>
    </w:p>
    <w:p w14:paraId="577EFD3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目把大国外交放在“脱钩断链”等外部风险中，要求说明中国外交不变的根本立场。外部压力直接牵动主权、安全和发展利益，所以不能只写合作愿望，要写维护国家利益是主权国家对外活动的出发点和落脚点，并落到坚定维护我国主权、安全、发展利益。</w:t>
      </w:r>
    </w:p>
    <w:p w14:paraId="0C38B557">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维护国家利益是主权国家对外活动的出发点和落脚点，大国外交要坚定维护我国主权安全发展利益。</w:t>
      </w:r>
    </w:p>
    <w:p w14:paraId="6D1A2319">
      <w:pPr>
        <w:spacing w:before="80" w:after="35"/>
        <w:ind w:left="0" w:firstLine="0"/>
      </w:pPr>
      <w:r>
        <w:rPr>
          <w:rFonts w:ascii="Hiragino Sans GB" w:hAnsi="Hiragino Sans GB" w:eastAsia="Hiragino Sans GB" w:cs="Hiragino Sans GB"/>
          <w:b/>
          <w:color w:val="697780"/>
          <w:sz w:val="20"/>
        </w:rPr>
        <w:t>【同题组】</w:t>
      </w:r>
    </w:p>
    <w:p w14:paraId="33A8513C">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52264DC1">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4966C9B7">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推动经济全球化朝着更加开放、包容、普惠、平衡、共赢方向发展；推进普惠包容的经济全球化，推动构建更加开放、包容的全球经济格局；中国扩大高水平对外开放与制度型开放</w:t>
      </w:r>
    </w:p>
    <w:p w14:paraId="557F5007">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39A5AF1B">
      <w:pPr>
        <w:spacing w:before="140" w:after="60"/>
      </w:pPr>
      <w:r>
        <w:rPr>
          <w:rFonts w:ascii="Hiragino Sans GB" w:hAnsi="Hiragino Sans GB" w:eastAsia="Hiragino Sans GB" w:cs="Hiragino Sans GB"/>
          <w:b/>
          <w:color w:val="1F5E8C"/>
          <w:sz w:val="22"/>
        </w:rPr>
        <w:t>6. 2024顺义思政二模Q19(2)</w:t>
      </w:r>
    </w:p>
    <w:p w14:paraId="5FB3645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题目把新质生产力放在世界新一轮科技革命和产业变革中考查，问中国积极推动发展的原因；涉及国际竞争中的科技和产业制高点，触发“国际竞争实质”这一能力来源分析。</w:t>
      </w:r>
    </w:p>
    <w:p w14:paraId="0CB93EBF">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结合材料，综合运用《政治与法治》和《当代国际政治与经济》知识，说明我国积极推动新质生产力发展的原因。（8分）</w:t>
      </w:r>
    </w:p>
    <w:p w14:paraId="3E3ACC05">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题把推动新质生产力放在科技革命的国家竞争中问原因，发展它增强国家实力；国家这样做的根本动因，正是把维护国家利益作为对外活动的出发点和落脚点。</w:t>
      </w:r>
    </w:p>
    <w:p w14:paraId="43997AA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当前国际竞争实质是综合国力较量，发展新质生产力增强国家实力，有利于维护国家利益、增强国际话语权。</w:t>
      </w:r>
    </w:p>
    <w:p w14:paraId="4745D2F0">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3A32BD9C">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当前国际竞争的实质是以经济和科技实力为基础的综合国力较量；维护国家利益是主权国家对外活动的出发点和落脚点</w:t>
      </w:r>
    </w:p>
    <w:p w14:paraId="20665D29">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世界多极化与全球南方联合自强</w:t>
      </w:r>
    </w:p>
    <w:p w14:paraId="522A7FA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14:paraId="21631355">
      <w:pPr>
        <w:spacing w:before="140" w:after="60"/>
      </w:pPr>
      <w:r>
        <w:rPr>
          <w:rFonts w:ascii="Hiragino Sans GB" w:hAnsi="Hiragino Sans GB" w:eastAsia="Hiragino Sans GB" w:cs="Hiragino Sans GB"/>
          <w:b/>
          <w:color w:val="1F5E8C"/>
          <w:sz w:val="22"/>
        </w:rPr>
        <w:t>7. 2026朝阳期中Q17</w:t>
      </w:r>
    </w:p>
    <w:p w14:paraId="734444E7">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题面一方面强调芯片、算法、大模型等核心环节自主可控，另一方面说明自主可控不是闭门造车，体现人工智能发展要在维护核心利益的同时开展开放合作。</w:t>
      </w:r>
    </w:p>
    <w:p w14:paraId="6DC6A5F5">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结合材料，运用《当代国际政治与经济》知识阐述我国应如何处理好推进“人工智能+”发展过程中的重要关系。</w:t>
      </w:r>
    </w:p>
    <w:p w14:paraId="2C3361A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甲同学讲芯片大模型自主可控又申明不是闭门造车，丙同学要兼顾发展中国家需求；两头都回到一个根本——把维护本国利益作为对外活动的出发点和落脚点。</w:t>
      </w:r>
    </w:p>
    <w:p w14:paraId="416FC649">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处理好中国发展与世界发展关系，维护本国利益、谋求本国发展，满足我国人民日益增长的美好生活需要。</w:t>
      </w:r>
    </w:p>
    <w:p w14:paraId="2D1313CC">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1E7737BB">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1E7737BB">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处理好自力更生和对外开放的关系，参与经济全球化和国际分工；利用两个市场两种资源优化全球资源配置；内外联通畅通国内国际双循环，提升国际循环质量；加强技术创新、提高产品质量，增强竞争力；统筹开放与安全，维护产业链供应链安全稳定</w:t>
      </w:r>
    </w:p>
    <w:p w14:paraId="1E7737B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共商共建共享的全球治理观；推动构建人类命运共同体</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贡献中国智慧、中国方案、中国力量；中国推动构建人类命运共同体；坚持正确义利观；与发展中国家共享发展新机遇，惠民生增福祉，实现互利共赢；展现大国责任担当</w:t>
      </w:r>
    </w:p>
    <w:p w14:paraId="5E538D54">
      <w:r/>
    </w:p>
    <w:p w14:paraId="078E3F34">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p>
    <w:p w14:paraId="1F02EB95">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共商共建共享的全球治理观；推动构建人类命运共同体</w:t>
      </w:r>
    </w:p>
    <w:p w14:paraId="7EB84A11">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p>
    <w:p w14:paraId="18AFEFC8">
      <w:pPr>
        <w:spacing w:before="140" w:after="60"/>
      </w:pPr>
      <w:r>
        <w:rPr>
          <w:rFonts w:ascii="Hiragino Sans GB" w:hAnsi="Hiragino Sans GB" w:eastAsia="Hiragino Sans GB" w:cs="Hiragino Sans GB"/>
          <w:b/>
          <w:color w:val="1F5E8C"/>
          <w:sz w:val="22"/>
        </w:rPr>
        <w:t>8. 2026石景山二模Q18</w:t>
      </w:r>
    </w:p>
    <w:p w14:paraId="0E2CC7FB">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w:t>
      </w:r>
    </w:p>
    <w:p w14:paraId="66ECC941">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结合材料，运用《当代国际政治与经济》知识，分析中国与东盟经贸合作能够提质升级的原因。</w:t>
      </w:r>
    </w:p>
    <w:p w14:paraId="74E8CB3F">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材料点出合作"建立在双方共同利益基础上"，双方愿持续深化是因发展利益在此交汇，正对应维护国家利益是主权国家对外活动的出发点和落脚点。</w:t>
      </w:r>
    </w:p>
    <w:p w14:paraId="5F37898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国家利益是影响国际关系的决定性因素，中国与东盟经贸合作基于双方共同利益，符合各自维护国家利益的需要。</w:t>
      </w:r>
    </w:p>
    <w:p w14:paraId="5BFC583E">
      <w:pPr>
        <w:spacing w:before="80" w:after="35"/>
        <w:ind w:left="0" w:firstLine="0"/>
      </w:pPr>
      <w:r>
        <w:rPr>
          <w:rFonts w:ascii="Hiragino Sans GB" w:hAnsi="Hiragino Sans GB" w:eastAsia="Hiragino Sans GB" w:cs="Hiragino Sans GB"/>
          <w:b/>
          <w:color w:val="697780"/>
          <w:sz w:val="20"/>
        </w:rPr>
        <w:t>【同题组】</w:t>
      </w:r>
    </w:p>
    <w:p w14:paraId="3B1CD1E1">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66C82B6C">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国家间共同利益是国家合作的基础；当前国际竞争的实质是以经济和科技实力为基础的综合国力较量；维护国家利益是主权国家对外活动的出发点和落脚点</w:t>
      </w:r>
    </w:p>
    <w:p w14:paraId="7E960627">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顺应经济全球化趋势，主动融入并推动深化；推动经济全球化朝着更加开放、包容、普惠、平衡、共赢方向发展；利用两个市场两种资源优化全球资源配置</w:t>
      </w:r>
    </w:p>
    <w:p w14:paraId="79AF9D4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w:t>
      </w:r>
    </w:p>
    <w:p w14:paraId="0EE5AF08">
      <w:pPr>
        <w:spacing w:before="140" w:after="60"/>
      </w:pPr>
      <w:r>
        <w:rPr>
          <w:rFonts w:ascii="Hiragino Sans GB" w:hAnsi="Hiragino Sans GB" w:eastAsia="Hiragino Sans GB" w:cs="Hiragino Sans GB"/>
          <w:b/>
          <w:color w:val="1F5E8C"/>
          <w:sz w:val="22"/>
        </w:rPr>
        <w:t>9. 2026延庆一模Q19(2)——中国"推动重塑全球能源治理格局"的理论逻辑和价值意蕴</w:t>
      </w:r>
    </w:p>
    <w:p w14:paraId="2FB5D649">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题面写中国与共建国家围绕绿色能源开发、技术合作、绿色基建联动，构成绿色发展上的共同需求；设问问理论逻辑，必须先给出合作成立的理论解释。</w:t>
      </w:r>
    </w:p>
    <w:p w14:paraId="7CD2F731">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结合材料二，运用《当代国际政治与经济》知识，说明中国“推动重塑全球能源治理格局”的理论逻辑和价值意蕴。</w:t>
      </w:r>
    </w:p>
    <w:p w14:paraId="72C20C4B">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目要求说明中国推动重塑全球能源治理格局的理论逻辑和价值意蕴，能源治理同时关系全球合作和我国能源安全、发展利益。材料中的重塑治理格局既有公共价值，也体现中国在开放合作中维护能源安全和发展主动权。因此应从维护国家利益这个根本出发，说明中国在维护自身利益基础上参与并推动全球能源治理。</w:t>
      </w:r>
    </w:p>
    <w:p w14:paraId="392EA422">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中国在维护自身能源安全与发展利益的基础上推动全球能源治理，将维护国家利益作为对外活动的出发点和落脚点。</w:t>
      </w:r>
    </w:p>
    <w:p w14:paraId="72F183FB">
      <w:pPr>
        <w:spacing w:before="80" w:after="35"/>
        <w:ind w:left="0" w:firstLine="0"/>
      </w:pPr>
      <w:r>
        <w:rPr>
          <w:rFonts w:ascii="Hiragino Sans GB" w:hAnsi="Hiragino Sans GB" w:eastAsia="Hiragino Sans GB" w:cs="Hiragino Sans GB"/>
          <w:b/>
          <w:color w:val="697780"/>
          <w:sz w:val="20"/>
        </w:rPr>
        <w:t>【同题组】</w:t>
      </w:r>
    </w:p>
    <w:p w14:paraId="1B201B58">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1F964091">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国家间共同利益是国家合作的基础；维护国家利益是主权国家对外活动的出发点和落脚点</w:t>
      </w:r>
    </w:p>
    <w:p w14:paraId="28E2A05F">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w:t>
      </w:r>
    </w:p>
    <w:p w14:paraId="14DD6AF3">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相互尊重、公平正义、合作共赢的新型国际关系；共商共建共享的全球治理观；推动构建人类命运共同体</w:t>
      </w:r>
    </w:p>
    <w:p w14:paraId="39598A46">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中国推动构建人类命运共同体；坚持正确义利观</w:t>
      </w:r>
    </w:p>
    <w:p w14:paraId="6934AEE3">
      <w:pPr>
        <w:spacing w:before="120" w:after="75"/>
        <w:ind w:left="0" w:firstLine="0"/>
      </w:pPr>
      <w:r>
        <w:rPr>
          <w:rFonts w:ascii="Hiragino Sans GB" w:hAnsi="Hiragino Sans GB" w:eastAsia="Hiragino Sans GB" w:cs="Hiragino Sans GB"/>
          <w:b/>
          <w:color w:val="1F5E8C"/>
          <w:sz w:val="24"/>
        </w:rPr>
        <w:t>10. 2025延庆一模Q20(2)外交部发言人回应"脱钩断链"</w:t>
      </w:r>
    </w:p>
    <w:p w14:paraId="5CA18E5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二中个别国家鼓噪"脱钩断链"和供应链"去风险"，与近70个国家和地区企业到链博会寻找"链"通中外方案形成对照；要论证供应链合作的正当性，必须用时代主题判定"合作"才是符合潮流的方向，"脱钩"违背潮流。</w:t>
      </w:r>
    </w:p>
    <w:p w14:paraId="6B86627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假如你是外交部发言人，请结合材料二，运用《当代国际政治与经济》知识，对上述提问做出回应。</w:t>
      </w:r>
    </w:p>
    <w:p w14:paraId="3973D606">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脱钩断链与链博会“链通中外”形成对照，中国既维护本国产供链利益又兼顾各国合作需要，联到国家利益。</w:t>
      </w:r>
    </w:p>
    <w:p w14:paraId="7722730E">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维护国家利益是主权国家对外活动的出发点和落脚点，中国在追求本国利益时兼顾他国合理关切，实现互利共赢。</w:t>
      </w:r>
    </w:p>
    <w:p w14:paraId="63947B8C">
      <w:pPr>
        <w:spacing w:before="80" w:after="35"/>
        <w:ind w:left="0" w:firstLine="0"/>
      </w:pPr>
      <w:r>
        <w:rPr>
          <w:rFonts w:ascii="Hiragino Sans GB" w:hAnsi="Hiragino Sans GB" w:eastAsia="Hiragino Sans GB" w:cs="Hiragino Sans GB"/>
          <w:b/>
          <w:color w:val="697780"/>
          <w:sz w:val="20"/>
        </w:rPr>
        <w:t>【同题组】</w:t>
      </w:r>
    </w:p>
    <w:p w14:paraId="55E5920A">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6F55E823">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国家间共同利益是国家合作的基础；维护国家利益是主权国家对外活动的出发点和落脚点</w:t>
      </w:r>
    </w:p>
    <w:p w14:paraId="1AA77A44">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推动经济全球化朝着更加开放、包容、普惠、平衡、共赢方向发展；维护全球产业链供应链稳定畅通</w:t>
      </w:r>
    </w:p>
    <w:p w14:paraId="2E0217C4">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推动构建人类命运共同体；践行真正的多边主义；推动国际关系民主化；世界多极化是当今国际形势的突出特点</w:t>
      </w:r>
    </w:p>
    <w:p w14:paraId="45849A0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中国推动构建人类命运共同体；展现大国责任担当</w:t>
      </w:r>
    </w:p>
    <w:p/>
    <w:p/>
    <w:p>
      <w:pPr>
        <w:spacing w:before="120" w:after="75"/>
        <w:ind w:left="0" w:firstLine="0"/>
      </w:pPr>
      <w:r>
        <w:rPr>
          <w:rFonts w:ascii="Hiragino Sans GB" w:hAnsi="Hiragino Sans GB" w:eastAsia="Hiragino Sans GB" w:cs="Hiragino Sans GB"/>
          <w:b/>
          <w:color w:val="1F5E8C"/>
          <w:sz w:val="24"/>
        </w:rPr>
        <w:t>11. 2026通州一模Q19中国元首外交为世界注入稳定性与正能量</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正式评标可采点包括“兼顾他国合理关切”，材料要求分析中国元首外交如何为世界注入稳定性与正能量。</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元首外交掌舵航向。结合材料，运用《当代国际政治与经济》知识，分析中国元首外交如何为世界注入稳定性与正能量。（8分）</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元首外交既维护我国发展和安全利益，也通过兼顾他国合理关切推动合作。看到细则中的“兼顾他国合理关切”，应迁移到国家利益与国际合作的关系，而不是只写一般外交贡献。</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维护国家利益是主权国家对外活动的出发点和落脚点。中国元首外交在维护我国国家利益的同时兼顾他国合理关切，为世界注入稳定性与正能量。</w:t>
      </w:r>
    </w:p>
    <w:p>
      <w:pPr>
        <w:spacing w:before="80" w:after="35"/>
        <w:ind w:left="0" w:firstLine="0"/>
      </w:pPr>
      <w:r>
        <w:rPr>
          <w:rFonts w:ascii="Hiragino Sans GB" w:hAnsi="Hiragino Sans GB" w:eastAsia="Hiragino Sans GB" w:cs="Hiragino Sans GB"/>
          <w:b/>
          <w:color w:val="697780"/>
          <w:sz w:val="20"/>
        </w:rPr>
        <w:t>【同题组】</w:t>
      </w:r>
    </w:p>
    <w:p>
      <w:pPr>
        <w:spacing w:before="0" w:after="45"/>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pPr>
        <w:spacing w:before="0" w:after="45"/>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共同利益是合作的基础；维护国家利益是主权国家对外活动的出发点和落脚点</w:t>
      </w:r>
    </w:p>
    <w:p>
      <w:pPr>
        <w:spacing w:before="0" w:after="45"/>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w:t>
      </w:r>
    </w:p>
    <w:p>
      <w:pPr>
        <w:spacing w:before="0" w:after="45"/>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相互尊重、公平正义、合作共赢的新型国际关系；国际关系民主化与国际政治经济新秩序；共商共建共享的全球治理观；推动构建人类命运共同体</w:t>
      </w:r>
    </w:p>
    <w:p>
      <w:pPr>
        <w:spacing w:before="0" w:after="45"/>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中国特色大国外交与人类命运共同体；坚持正确义利观</w:t>
      </w:r>
    </w:p>
    <w:p>
      <w:pPr>
        <w:spacing w:before="0" w:after="45"/>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遵循联合国宪章宗旨和原则</w:t>
      </w:r>
    </w:p>
    <w:p w14:paraId="0950EBBA">
      <w:pPr>
        <w:pStyle w:val="3"/>
        <w:jc w:val="left"/>
      </w:pPr>
      <w:r>
        <w:rPr>
          <w:rFonts w:eastAsia="Hiragino Sans GB" w:ascii="Hiragino Sans GB" w:hAnsi="Hiragino Sans GB" w:cs="Hiragino Sans GB"/>
          <w:b/>
          <w:color w:val="173B5B"/>
          <w:sz w:val="36"/>
        </w:rPr>
        <w:t>经济全球化</w:t>
      </w:r>
    </w:p>
    <w:p w14:paraId="4BCF0857">
      <w:pPr/>
      <w:r>
        <w:rPr>
          <w:rFonts w:ascii="Hiragino Sans GB" w:hAnsi="Hiragino Sans GB" w:eastAsia="Hiragino Sans GB" w:cs="Hiragino Sans GB"/>
          <w:b w:val="0"/>
          <w:color w:val="202124"/>
          <w:sz w:val="21"/>
        </w:rPr>
        <w:t>口诀索引：民=民生福祉（就业、收入、基础设施）；国=成员国和相关国家发展；环=要素自由流动、产业升级、投资消费、开拓市场；营=优化营商环境（国际化、市场化、法治化）；配=优化资源配置；贸资=贸易投资自由化便利化；总=开放、包容、普惠、平衡、共赢；开=更高层次开放型经济、高水平对外开放、引进来走出去；兼=国内国际两种资源、两个市场。</w:t>
      </w:r>
    </w:p>
    <w:p w14:paraId="67512C5F">
      <w:pPr>
        <w:pStyle w:val="4"/>
      </w:pPr>
      <w:r>
        <w:rPr>
          <w:rFonts w:eastAsia="Hiragino Sans GB" w:ascii="Hiragino Sans GB" w:hAnsi="Hiragino Sans GB" w:cs="Hiragino Sans GB"/>
          <w:b/>
          <w:color w:val="2F6F9F"/>
          <w:sz w:val="28"/>
        </w:rPr>
        <w:t>国：成员国和相关国家发展</w:t>
      </w:r>
    </w:p>
    <w:p w14:paraId="1A8340AA">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共享经济全球化成果，促进世界经济共同繁荣</w:t>
      </w:r>
    </w:p>
    <w:p w14:paraId="3F50F3E3">
      <w:pPr>
        <w:spacing w:before="140" w:after="60"/>
      </w:pPr>
      <w:r>
        <w:rPr>
          <w:rFonts w:ascii="Hiragino Sans GB" w:hAnsi="Hiragino Sans GB" w:eastAsia="Hiragino Sans GB" w:cs="Hiragino Sans GB"/>
          <w:b/>
          <w:color w:val="1F5E8C"/>
          <w:sz w:val="22"/>
        </w:rPr>
        <w:t>1. 2026朝阳期末Q20</w:t>
      </w:r>
    </w:p>
    <w:p w14:paraId="49158674">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材料要求从中国特色大国外交的世界意义作答，经济维度不仅需要说明开放合作，还需要说明共享成果和共同繁荣。</w:t>
      </w:r>
    </w:p>
    <w:p w14:paraId="12DA35DF">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结合材料，运用《当代国际政治与经济》知识，分析中国特色大国外交为什么要更有作为。</w:t>
      </w:r>
    </w:p>
    <w:p w14:paraId="7B905A5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对外开放、共建“一带一路”和维护多边贸易体制都不是单方获利，而是让合作各方共享发展机遇。解释主动作为的价值，要把开放合作的结果指向共同繁荣。先说明中国维护开放合作，再写经济全球化成果共享，进而接到缩小发展差距、促进世界经济共同繁荣。</w:t>
      </w:r>
    </w:p>
    <w:p w14:paraId="1B464D54">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中国推动经济全球化成果共享，有利于让更多国家分享开放合作机遇，缩小发展差距，促进世界经济共同繁荣。</w:t>
      </w:r>
    </w:p>
    <w:p w14:paraId="03136C43">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4706803B">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4F11662C">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国家间共同利益是国家合作的基础；维护国家利益是主权国家对外活动的出发点和落脚点</w:t>
      </w:r>
    </w:p>
    <w:p w14:paraId="63530745">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共享经济全球化成果，促进世界经济共同繁荣；建设开放型世界经济，扩大开放合作；顺应经济全球化趋势，反对贸易保护主义</w:t>
      </w:r>
    </w:p>
    <w:p w14:paraId="4EAD924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推动国际秩序和全球治理体系更加公正合理；推动构建人类命运共同体；世界多极化与全球南方联合自强；世界多极化是当今国际形势的突出特点</w:t>
      </w:r>
    </w:p>
    <w:p w14:paraId="1EE0E41A">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中国推动构建人类命运共同体；习近平外交思想指导中国特色大国外交（外交为民、服务中国式现代化）</w:t>
      </w:r>
    </w:p>
    <w:p w14:paraId="0E04ADE4">
      <w:pPr>
        <w:spacing w:before="140" w:after="60"/>
      </w:pPr>
      <w:r>
        <w:rPr>
          <w:rFonts w:ascii="Hiragino Sans GB" w:hAnsi="Hiragino Sans GB" w:eastAsia="Hiragino Sans GB" w:cs="Hiragino Sans GB"/>
          <w:b/>
          <w:color w:val="1F5E8C"/>
          <w:sz w:val="22"/>
        </w:rPr>
        <w:t>2. 2024朝阳期中Q20(3)"数字驱动商通全球"短评</w:t>
      </w:r>
    </w:p>
    <w:p w14:paraId="7B1F277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14:paraId="45C8561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结合材料，运用《当代国际政治与经济》知识，以“数字驱动 商通全球”为主题撰写一篇短评。</w:t>
      </w:r>
    </w:p>
    <w:p w14:paraId="41A5BD3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智慧非洲展台让非洲留学生直播推介中非商品、共享中国市场与数字红利，说明数贸会把发展机会扩展到更多国家。非洲国家通过中国数字平台进入更广阔市场，体现共享经济全球化成果、促进世界经济共同繁荣。</w:t>
      </w:r>
    </w:p>
    <w:p w14:paraId="4201F38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中国数字平台搭建全球贸易桥梁，让世界共享中国发展新机遇，推动经济全球化朝普惠、平衡、共赢方向发展。</w:t>
      </w:r>
    </w:p>
    <w:p w14:paraId="193C032C">
      <w:pPr>
        <w:spacing w:before="80" w:after="35"/>
        <w:ind w:left="0" w:firstLine="0"/>
      </w:pPr>
      <w:r>
        <w:rPr>
          <w:rFonts w:ascii="Hiragino Sans GB" w:hAnsi="Hiragino Sans GB" w:eastAsia="Hiragino Sans GB" w:cs="Hiragino Sans GB"/>
          <w:b/>
          <w:color w:val="697780"/>
          <w:sz w:val="20"/>
        </w:rPr>
        <w:t>【同题组】</w:t>
      </w:r>
    </w:p>
    <w:p w14:paraId="493C8C2E">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共享经济全球化成果，促进世界经济共同繁荣；促进全球资源优化配置和国际贸易发展；推进贸易和投资自由化便利化；推动经济全球化朝着更加开放、包容、普惠、平衡、共赢方向发展；提高开放型经济水平；发展更高层次开放型经济；利用两个市场两种资源优化全球资源配置；数字贸易与数字经济跨境流通</w:t>
      </w:r>
    </w:p>
    <w:p w14:paraId="151A3F40">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w:t>
      </w:r>
    </w:p>
    <w:p w14:paraId="1D7562B1">
      <w:pPr>
        <w:spacing w:before="140" w:after="60"/>
      </w:pPr>
      <w:r>
        <w:rPr>
          <w:rFonts w:ascii="Hiragino Sans GB" w:hAnsi="Hiragino Sans GB" w:eastAsia="Hiragino Sans GB" w:cs="Hiragino Sans GB"/>
          <w:b/>
          <w:color w:val="1F5E8C"/>
          <w:sz w:val="22"/>
        </w:rPr>
        <w:t>3. 2026门头沟一模Q20——海南自贸港全岛封关的国内国际意义</w:t>
      </w:r>
    </w:p>
    <w:p w14:paraId="008996E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题面列举零关税税目扩大、口岸管理优化、压缩"二线"出岛申报项目等具体机制；题目指向分析国内意义，封关机制直接降低企业贸易成本。</w:t>
      </w:r>
    </w:p>
    <w:p w14:paraId="29AC68AB">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结合材料，运用《当代国际政治与经济》知识，分析海南自贸港全岛封关为何能为中国经济发展注入新动能、为世界经济开放发展注入新活力。</w:t>
      </w:r>
    </w:p>
    <w:p w14:paraId="1277DCFE">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封关把零关税税目提到74%、加工增值达标可免税销往内地，既稳住产业链供应链，也让国内外企业共享海南自贸港开放机遇。门户敞开带来更广泛参与和收益，体现共享经济全球化成果、促进世界共同繁荣。</w:t>
      </w:r>
    </w:p>
    <w:p w14:paraId="76377DC6">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全岛封关扩大市场准入、稳定全球产业链供应链，让世界共享中国发展机遇，促进世界经济开放发展与共同繁荣。</w:t>
      </w:r>
    </w:p>
    <w:p w14:paraId="62027B80">
      <w:pPr>
        <w:spacing w:before="80" w:after="35"/>
        <w:ind w:left="0" w:firstLine="0"/>
      </w:pPr>
      <w:r>
        <w:rPr>
          <w:rFonts w:ascii="Hiragino Sans GB" w:hAnsi="Hiragino Sans GB" w:eastAsia="Hiragino Sans GB" w:cs="Hiragino Sans GB"/>
          <w:b/>
          <w:color w:val="697780"/>
          <w:sz w:val="20"/>
        </w:rPr>
        <w:t>【同题组】</w:t>
      </w:r>
    </w:p>
    <w:p w14:paraId="3D8D2C0D">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共享经济全球化成果，促进世界经济共同繁荣；推进贸易和投资自由化便利化；顺应经济全球化趋势，主动融入并推动深化；推动建设开放型世界经济，深化国际分工与合作；发展更高层次开放型经济；中国扩大高水平对外开放与制度型开放；互利共赢的开放战略；利用两个市场两种资源优化全球资源配置；内外联通畅通国内国际双循环，提升国际循环质量；维护全球产业链供应链稳定畅通</w:t>
      </w:r>
    </w:p>
    <w:p w14:paraId="21161D28">
      <w:pPr>
        <w:pStyle w:val="4"/>
      </w:pPr>
      <w:r>
        <w:rPr>
          <w:rFonts w:eastAsia="Hiragino Sans GB" w:ascii="Hiragino Sans GB" w:hAnsi="Hiragino Sans GB" w:cs="Hiragino Sans GB"/>
          <w:b/>
          <w:color w:val="2F6F9F"/>
          <w:sz w:val="28"/>
        </w:rPr>
        <w:t>环：经济环节与要素流动</w:t>
      </w:r>
    </w:p>
    <w:p w14:paraId="38DA2431">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处理好自力更生和对外开放的关系，参与经济全球化和国际分工</w:t>
      </w:r>
    </w:p>
    <w:p w14:paraId="32BCB774">
      <w:pPr>
        <w:spacing w:before="140" w:after="60"/>
      </w:pPr>
      <w:r>
        <w:rPr>
          <w:rFonts w:ascii="Hiragino Sans GB" w:hAnsi="Hiragino Sans GB" w:eastAsia="Hiragino Sans GB" w:cs="Hiragino Sans GB"/>
          <w:b/>
          <w:color w:val="1F5E8C"/>
          <w:sz w:val="22"/>
        </w:rPr>
        <w:t>1. 2026朝阳期中Q17</w:t>
      </w:r>
    </w:p>
    <w:p w14:paraId="452E8B6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题面一方面强调芯片、算法、大模型等核心环节自主可控，另一方面说明自主可控不是闭门造车，体现人工智能发展要在维护核心利益的同时开展开放合作。</w:t>
      </w:r>
    </w:p>
    <w:p w14:paraId="52CB683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结合材料，运用《当代国际政治与经济》知识阐述我国应如何处理好推进“人工智能+”发展过程中的重要关系。</w:t>
      </w:r>
    </w:p>
    <w:p w14:paraId="41553A5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甲同学把自主可控与"不是闭门造车"并提，恰是自力更生与对外开放两面；处理好这层关系，就既握住核心技术创新主动权，又参与经济全球化和国际分工。</w:t>
      </w:r>
    </w:p>
    <w:p w14:paraId="4E67CC19">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推进“人工智能+”要处理好自力更生和对外开放的关系，既增强核心技术自主可控能力、把握创新主动权，又开展国际交流合作，参与经济全球化和国际分工。</w:t>
      </w:r>
    </w:p>
    <w:p w14:paraId="28E4A4EC">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6769B4E8">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3ED31F27">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处理好自力更生和对外开放的关系，参与经济全球化和国际分工；利用两个市场两种资源优化全球资源配置；内外联通畅通国内国际双循环，提升国际循环质量；加强技术创新、提高产品质量，增强竞争力；统筹开放与安全，维护产业链供应链安全稳定</w:t>
      </w:r>
    </w:p>
    <w:p w14:paraId="5703C9A5">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共商共建共享的全球治理观；推动构建人类命运共同体</w:t>
      </w:r>
    </w:p>
    <w:p w14:paraId="79019190">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贡献中国智慧、中国方案、中国力量；中国推动构建人类命运共同体；坚持正确义利观；与发展中国家共享发展新机遇，惠民生增福祉，实现互利共赢；展现大国责任担当</w:t>
      </w:r>
    </w:p>
    <w:p w14:paraId="6F8E79DF">
      <w:pPr>
        <w:spacing w:before="140" w:after="60"/>
      </w:pPr>
      <w:r>
        <w:rPr>
          <w:rFonts w:ascii="Hiragino Sans GB" w:hAnsi="Hiragino Sans GB" w:eastAsia="Hiragino Sans GB" w:cs="Hiragino Sans GB"/>
          <w:b/>
          <w:color w:val="1F5E8C"/>
          <w:sz w:val="22"/>
        </w:rPr>
        <w:t>2. 2026东城一模Q19(3)</w:t>
      </w:r>
    </w:p>
    <w:p w14:paraId="54B72F54">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题目追问高水平开放与产业链韧性的关系，北京借助“两区”建设、国际科创交流和开放型经济平台接入全球创新资源，体现开放对未来产业韧性的支撑。</w:t>
      </w:r>
    </w:p>
    <w:p w14:paraId="6A5C5C93">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结合材料二，运用《当代国际政治与经济》知识，分析在推动未来产业中，北京是如何统筹高水平对外开放与提升产业链韧性之间关系的。（8分）</w:t>
      </w:r>
    </w:p>
    <w:p w14:paraId="3A40C095">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材料里北京既靠两区接全球资源，又强链补链让关键核心技术自主可控，一进一守，对应“处理好自力更生和对外开放的关系，参与经济全球化和国际分工”。</w:t>
      </w:r>
    </w:p>
    <w:p w14:paraId="0FC41EC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北京既扩大高水平对外开放、积极参与全球产业链合作,又强化关键核心技术自主可控,实现自力更生与对外开放的有机统一。</w:t>
      </w:r>
    </w:p>
    <w:p w14:paraId="0F85D510">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379357D2">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处理好自力更生和对外开放的关系，参与经济全球化和国际分工；建设开放型世界经济，扩大开放合作；发展更高层次开放型经济；中国扩大高水平对外开放与制度型开放；积极参与全球经济治理和经贸规则完善；参与国际标准制定，提升国际规则话语权；统筹开放与安全，维护产业链供应链安全稳定；以开放促进产业升级，为未来产业拓展国际空间，提升国际竞争力，筑牢安全基础</w:t>
      </w:r>
    </w:p>
    <w:p w14:paraId="79DB297C">
      <w:pPr>
        <w:pStyle w:val="4"/>
      </w:pPr>
      <w:r>
        <w:rPr>
          <w:rFonts w:eastAsia="Hiragino Sans GB" w:ascii="Hiragino Sans GB" w:hAnsi="Hiragino Sans GB" w:cs="Hiragino Sans GB"/>
          <w:b/>
          <w:color w:val="2F6F9F"/>
          <w:sz w:val="28"/>
        </w:rPr>
        <w:t>配：资源配置</w:t>
      </w:r>
    </w:p>
    <w:p w14:paraId="043905C1">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促进全球资源优化配置和国际贸易发展</w:t>
      </w:r>
    </w:p>
    <w:p w14:paraId="7A07BA37">
      <w:pPr>
        <w:spacing w:before="140" w:after="60"/>
      </w:pPr>
      <w:r>
        <w:rPr>
          <w:rFonts w:ascii="Hiragino Sans GB" w:hAnsi="Hiragino Sans GB" w:eastAsia="Hiragino Sans GB" w:cs="Hiragino Sans GB"/>
          <w:b/>
          <w:color w:val="1F5E8C"/>
          <w:sz w:val="22"/>
        </w:rPr>
        <w:t>1. 2025东城期末Q20</w:t>
      </w:r>
    </w:p>
    <w:p w14:paraId="3DE86D6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东城期末题面先呈现我国新能源汽车出口增长和在欧盟市场的竞争力，再让评价欧盟反补贴税，说明答案不能只批判欧盟，还要先说明中国新能源汽车产业对世界经济和新能源产业的积极贡献。</w:t>
      </w:r>
    </w:p>
    <w:p w14:paraId="3056BEFA">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运用《当代国际政治与经济》知识，写一篇短文，谈谈你对上述材料的认识。要求：题目自拟，观点明确，逻辑清晰，200字左右。</w:t>
      </w:r>
    </w:p>
    <w:p w14:paraId="6443AAED">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先呈现中国新能源汽车出口快速增长、在欧盟市场具备竞争力，再抛出欧盟反补贴税——题目结构是"中国产业贡献"在前、"外部贸易摩擦"在后，决定了短文必须先正面写中国产业意义。需要说明"对材料的认识"，认识不能只是批评欧盟，必须先回应材料前半段：中国新能源汽车产业在世界经济和新能源转型上做了什么。先承认中国新能源汽车产业成功走向世界市场是国际分工合作的成果；再写它促进资源优化配置、促进国际贸易；进而接到提高世界经济运行效率。</w:t>
      </w:r>
    </w:p>
    <w:p w14:paraId="43148CEA">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中国新能源汽车产业成功走向世界市场，有利于促进全球资源优化配置和国际贸易发展，提高世界经济运行效率。</w:t>
      </w:r>
    </w:p>
    <w:p w14:paraId="417F30AC">
      <w:pPr>
        <w:spacing w:before="80" w:after="35"/>
        <w:ind w:left="0" w:firstLine="0"/>
      </w:pPr>
      <w:r>
        <w:rPr>
          <w:rFonts w:ascii="Hiragino Sans GB" w:hAnsi="Hiragino Sans GB" w:eastAsia="Hiragino Sans GB" w:cs="Hiragino Sans GB"/>
          <w:b/>
          <w:color w:val="697780"/>
          <w:sz w:val="20"/>
        </w:rPr>
        <w:t>【同题组】</w:t>
      </w:r>
    </w:p>
    <w:p w14:paraId="34552801">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36E649DD">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为世界新能源产业注入活力，增强经济全球化动力；维护多边贸易体制；反对贸易保护主义，警惕单边措施破坏多边贸易秩序；顺应经济全球化趋势，反对贸易保护主义</w:t>
      </w:r>
    </w:p>
    <w:p w14:paraId="7A33AC35">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在平等互利基础上开展合作，实现互利共赢；推动国际关系民主化、和平解决国际争端</w:t>
      </w:r>
    </w:p>
    <w:p w14:paraId="6C4C9576">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中国推进绿色低碳转型并参与全球气候治理</w:t>
      </w:r>
    </w:p>
    <w:p w14:paraId="578BC827">
      <w:pPr>
        <w:spacing w:before="140" w:after="60"/>
      </w:pPr>
      <w:r>
        <w:rPr>
          <w:rFonts w:ascii="Hiragino Sans GB" w:hAnsi="Hiragino Sans GB" w:eastAsia="Hiragino Sans GB" w:cs="Hiragino Sans GB"/>
          <w:b/>
          <w:color w:val="1F5E8C"/>
          <w:sz w:val="22"/>
        </w:rPr>
        <w:t>2. 2024朝阳期中Q20(3)"数字驱动商通全球"短评</w:t>
      </w:r>
    </w:p>
    <w:p w14:paraId="176E317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14:paraId="7461A03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结合材料，运用《当代国际政治与经济》知识，以“数字驱动 商通全球”为主题撰写一篇短评。</w:t>
      </w:r>
    </w:p>
    <w:p w14:paraId="5BEF40A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数贸会汇集400余项首发首秀新产品、又达成36个跨国投资项目；先进数字产品与投资在此对接流动，正是促进全球资源优化配置和国际贸易发展。</w:t>
      </w:r>
    </w:p>
    <w:p w14:paraId="0BF84267">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博览会汇集全球先进数字产品、促进相互投资贸易，实现资源优化配置，推动新技术研发应用和国际贸易发展。</w:t>
      </w:r>
    </w:p>
    <w:p w14:paraId="17CB4691">
      <w:pPr>
        <w:spacing w:before="80" w:after="35"/>
        <w:ind w:left="0" w:firstLine="0"/>
      </w:pPr>
      <w:r>
        <w:rPr>
          <w:rFonts w:ascii="Hiragino Sans GB" w:hAnsi="Hiragino Sans GB" w:eastAsia="Hiragino Sans GB" w:cs="Hiragino Sans GB"/>
          <w:b/>
          <w:color w:val="697780"/>
          <w:sz w:val="20"/>
        </w:rPr>
        <w:t>【同题组】</w:t>
      </w:r>
    </w:p>
    <w:p w14:paraId="37DD71C3">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共享经济全球化成果，促进世界经济共同繁荣；促进全球资源优化配置和国际贸易发展；推进贸易和投资自由化便利化；推动经济全球化朝着更加开放、包容、普惠、平衡、共赢方向发展；提高开放型经济水平；发展更高层次开放型经济；利用两个市场两种资源优化全球资源配置；数字贸易与数字经济跨境流通</w:t>
      </w:r>
    </w:p>
    <w:p w14:paraId="10334ED8">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w:t>
      </w:r>
    </w:p>
    <w:p w14:paraId="2CC693B4">
      <w:pPr>
        <w:spacing w:before="140" w:after="60"/>
      </w:pPr>
      <w:r>
        <w:rPr>
          <w:rFonts w:ascii="Hiragino Sans GB" w:hAnsi="Hiragino Sans GB" w:eastAsia="Hiragino Sans GB" w:cs="Hiragino Sans GB"/>
          <w:b/>
          <w:color w:val="1F5E8C"/>
          <w:sz w:val="22"/>
        </w:rPr>
        <w:t>3. 2024海淀一模Q18(1)</w:t>
      </w:r>
    </w:p>
    <w:p w14:paraId="72BFA71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免签、互免签证、简化签证手续和口岸签证便利化直接降低中外人员商贸往来成本，题目追问对开放的积极影响时，应先转化为贸易投资便利化和自由化。</w:t>
      </w:r>
    </w:p>
    <w:p w14:paraId="54D9B24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结合材料，运用《当代国际政治与经济》知识，预测上述举措对服务高水平对外开放的积极影响。（6分）</w:t>
      </w:r>
    </w:p>
    <w:p w14:paraId="62FD1C44">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材料给157国互免签证、放宽口岸签证，门槛一降，人员要素跨境流动随之活跃，正好用“促进全球资源优化配置和国际贸易发展”来承接。</w:t>
      </w:r>
    </w:p>
    <w:p w14:paraId="20508B1E">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便利外国朋友来华，吸引全球资源要素流动，促进国际贸易、推动全球资源优化配置，激发经济发展活力。</w:t>
      </w:r>
    </w:p>
    <w:p w14:paraId="3DDDCA3E">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14:paraId="12B33755">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推动经济全球化朝着更加开放、包容、普惠、平衡、共赢方向发展；提高开放型经济水平；发展更高层次开放型经济；利用两个市场两种资源优化全球资源配置；内外联通畅通国内国际双循环，提升国际循环质量</w:t>
      </w:r>
    </w:p>
    <w:p w14:paraId="18AB4AFD">
      <w:pPr>
        <w:spacing w:before="140" w:after="60"/>
      </w:pPr>
      <w:r>
        <w:rPr>
          <w:rFonts w:ascii="Hiragino Sans GB" w:hAnsi="Hiragino Sans GB" w:eastAsia="Hiragino Sans GB" w:cs="Hiragino Sans GB"/>
          <w:b/>
          <w:color w:val="1F5E8C"/>
          <w:sz w:val="22"/>
        </w:rPr>
        <w:t>4. 2026朝阳一模Q20</w:t>
      </w:r>
    </w:p>
    <w:p w14:paraId="162CA3A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中国消费市场、制造业规模、货物贸易、自贸协定和免签政策共同说明中国市场与全球资源要素双向联动。</w:t>
      </w:r>
    </w:p>
    <w:p w14:paraId="0B215725">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结合材料，运用《当代国际政治与经济》的知识，阐述中国为什么能为全球发展注入稳定性和正能量。</w:t>
      </w:r>
    </w:p>
    <w:p w14:paraId="41716E4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设问问中国为什么能注入稳定性和正能量，材料中的超大规模市场、制造业规模、货物贸易、自贸协定和免签政策说明中国能够吸引和配置全球商品、服务、人才等要素。这里应从全球资源优化配置和国际贸易发展说明中国开放对世界的支撑。</w:t>
      </w:r>
    </w:p>
    <w:p w14:paraId="4FCF1E18">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中国依托超大规模市场、制造业规模、自贸协定和免签政策，促进人才、商品、服务和生产要素在全球范围内流动，优化全球资源配置、带动国际贸易发展，为全球发展注入正能量。</w:t>
      </w:r>
    </w:p>
    <w:p w14:paraId="549AF3D8">
      <w:pPr>
        <w:spacing w:before="80" w:after="35"/>
        <w:ind w:left="0" w:firstLine="0"/>
      </w:pPr>
      <w:r>
        <w:rPr>
          <w:rFonts w:ascii="Hiragino Sans GB" w:hAnsi="Hiragino Sans GB" w:eastAsia="Hiragino Sans GB" w:cs="Hiragino Sans GB"/>
          <w:b/>
          <w:color w:val="697780"/>
          <w:sz w:val="20"/>
        </w:rPr>
        <w:t>【同题组】</w:t>
      </w:r>
    </w:p>
    <w:p w14:paraId="704BC42C">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141E8D89">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w:t>
      </w:r>
    </w:p>
    <w:p w14:paraId="7CAC31A9">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41E4F03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w:t>
      </w:r>
    </w:p>
    <w:p w14:paraId="5EA5C25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63FED139">
      <w:pPr>
        <w:pStyle w:val="4"/>
      </w:pPr>
      <w:r>
        <w:rPr>
          <w:rFonts w:eastAsia="Hiragino Sans GB" w:ascii="Hiragino Sans GB" w:hAnsi="Hiragino Sans GB" w:cs="Hiragino Sans GB"/>
          <w:b/>
          <w:color w:val="2F6F9F"/>
          <w:sz w:val="28"/>
        </w:rPr>
        <w:t>贸资：贸易投资自由化便利化</w:t>
      </w:r>
    </w:p>
    <w:p w14:paraId="303F89A6">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对最不发达国家实行零关税，推动普惠包容的经济全球化</w:t>
      </w:r>
    </w:p>
    <w:p w14:paraId="738DD9F0">
      <w:pPr>
        <w:spacing w:before="140" w:after="60"/>
      </w:pPr>
      <w:r>
        <w:rPr>
          <w:rFonts w:ascii="Hiragino Sans GB" w:hAnsi="Hiragino Sans GB" w:eastAsia="Hiragino Sans GB" w:cs="Hiragino Sans GB"/>
          <w:b/>
          <w:color w:val="1F5E8C"/>
          <w:sz w:val="22"/>
        </w:rPr>
        <w:t>1. 2025西城二模Q19(2)</w:t>
      </w:r>
    </w:p>
    <w:p w14:paraId="77CA821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对最不发达国家实行零关税，直接降低其进入中国市场的制度性成本，体现贸易自由化和普惠包容的经济全球化方向。</w:t>
      </w:r>
    </w:p>
    <w:p w14:paraId="6F236C3A">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结合材料，运用《当代国际政治与经济》知识，说明这一做法中的中国担当。</w:t>
      </w:r>
    </w:p>
    <w:p w14:paraId="461BB4B6">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给出"对最不发达国家实行零关税"这一具体单边让利安排，对象不是有竞争力的发达经济体，而是最弱势国家，价值取向直接落在"普惠"上。问"中国担当"，要把这一做法从政策表面上升到推动开放型世界经济和贸易自由化的高度，而不是只夸"对外援助"。先把零关税待遇的对象限定为最不发达国家，强调单边让利、降低其进入中国市场的制度成本，再写这一做法促进贸易自由化和普惠包容的全球化方向，最后指向展现中国担当、建设开放型世界经济。</w:t>
      </w:r>
    </w:p>
    <w:p w14:paraId="2C3E0B48">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中国对最不发达国家实行零关税待遇，促进贸易自由化，推动建设开放型世界经济和普惠包容的经济全球化。</w:t>
      </w:r>
    </w:p>
    <w:p w14:paraId="23294198">
      <w:pPr>
        <w:spacing w:before="80" w:after="35"/>
        <w:ind w:left="0" w:firstLine="0"/>
      </w:pPr>
      <w:r>
        <w:rPr>
          <w:rFonts w:ascii="Hiragino Sans GB" w:hAnsi="Hiragino Sans GB" w:eastAsia="Hiragino Sans GB" w:cs="Hiragino Sans GB"/>
          <w:b/>
          <w:color w:val="697780"/>
          <w:sz w:val="20"/>
        </w:rPr>
        <w:t>【同题组】</w:t>
      </w:r>
    </w:p>
    <w:p w14:paraId="585CED8B">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对最不发达国家实行零关税，推动普惠包容的经济全球化；推进贸易和投资自由化便利化；推进普惠包容的经济全球化；建设开放型世界经济</w:t>
      </w:r>
    </w:p>
    <w:p w14:paraId="06C411E2">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促进共同发展、维护持久和平，共同推进现代化</w:t>
      </w:r>
    </w:p>
    <w:p w14:paraId="0EF04462">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坚持正确义利观；与发展中国家共享发展新机遇，惠民生增福祉，实现互利共赢；展现大国责任担当</w:t>
      </w:r>
    </w:p>
    <w:p w14:paraId="6BEB35F6">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推进贸易和投资自由化便利化</w:t>
      </w:r>
    </w:p>
    <w:p w14:paraId="791D9905">
      <w:pPr>
        <w:spacing w:before="140" w:after="60"/>
      </w:pPr>
      <w:r>
        <w:rPr>
          <w:rFonts w:ascii="Hiragino Sans GB" w:hAnsi="Hiragino Sans GB" w:eastAsia="Hiragino Sans GB" w:cs="Hiragino Sans GB"/>
          <w:b/>
          <w:color w:val="1F5E8C"/>
          <w:sz w:val="22"/>
        </w:rPr>
        <w:t>1. 2026朝阳一模Q20</w:t>
      </w:r>
    </w:p>
    <w:p w14:paraId="5A405EE0">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中国同31个国家和地区签署自贸协定、对50个国家实施单方面免签，把自身发展空间转化为跨境贸易投资便利。</w:t>
      </w:r>
    </w:p>
    <w:p w14:paraId="7D2647B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结合材料，运用《当代国际政治与经济》的知识，阐述中国为什么能为全球发展注入稳定性和正能量。</w:t>
      </w:r>
    </w:p>
    <w:p w14:paraId="60AA1D5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中国对50个国家单方面免签、签24项自贸协定，直接降低了跨境通行与贸易门槛，让要素更顺畅地流动，这恰是推进贸易和投资自由化便利化的现实做法。</w:t>
      </w:r>
    </w:p>
    <w:p w14:paraId="11CD4F58">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中国扩大自贸朋友圈、优化人员和要素流动条件，推动贸易投资自由化便利化，为全球发展释放新空间。</w:t>
      </w:r>
    </w:p>
    <w:p w14:paraId="2B581D36">
      <w:pPr>
        <w:spacing w:before="80" w:after="35"/>
        <w:ind w:left="0" w:firstLine="0"/>
      </w:pPr>
      <w:r>
        <w:rPr>
          <w:rFonts w:ascii="Hiragino Sans GB" w:hAnsi="Hiragino Sans GB" w:eastAsia="Hiragino Sans GB" w:cs="Hiragino Sans GB"/>
          <w:b/>
          <w:color w:val="697780"/>
          <w:sz w:val="20"/>
        </w:rPr>
        <w:t>【同题组】</w:t>
      </w:r>
    </w:p>
    <w:p w14:paraId="46F5F2BF">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57415857">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w:t>
      </w:r>
    </w:p>
    <w:p w14:paraId="7DDDA862">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6A09E464">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w:t>
      </w:r>
    </w:p>
    <w:p w14:paraId="50D8F2C0">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3D20ABF5">
      <w:pPr>
        <w:spacing w:before="140" w:after="60"/>
      </w:pPr>
      <w:r>
        <w:rPr>
          <w:rFonts w:ascii="Hiragino Sans GB" w:hAnsi="Hiragino Sans GB" w:eastAsia="Hiragino Sans GB" w:cs="Hiragino Sans GB"/>
          <w:b/>
          <w:color w:val="1F5E8C"/>
          <w:sz w:val="22"/>
        </w:rPr>
        <w:t>2. 2025丰台一模Q20北京“两区”通关创新</w:t>
      </w:r>
    </w:p>
    <w:p w14:paraId="4292BDC6">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要“两区”举措如何助力开放型经济迈上新台阶，题干中"分钟通关"等通关创新直接缩短跨境流程，需要把这些通关创新翻译为交易成本下降、通关效率提升、货物贸易规模扩大的便利化链，对应贸易投资自由化便利化机制。</w:t>
      </w:r>
    </w:p>
    <w:p w14:paraId="64186E0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结合材料，运用《经济与社会》《当代国际政治与经济》知识，说明北京“两区”建设的举措是如何助力开放型经济迈上新台阶的。</w:t>
      </w:r>
    </w:p>
    <w:p w14:paraId="7AB5ED9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具体列出“分钟通关”等通关改革，时间和环节都被压缩，呈现的是跨境流程的直接简化。问如何“助力开放型经济迈上新台阶”，要把通关改革翻译为交易成本下降、通关效率提升、货物贸易规模扩大这一便利化链条。先把“分钟通关”等通关创新提炼为跨境通关流程的简化，再写其降低交易成本、提高通关效率、扩大货物贸易规模，进而接到推进贸易和投资自由化便利化、助力开放型经济迈上新台阶。</w:t>
      </w:r>
    </w:p>
    <w:p w14:paraId="531D1300">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北京“两区”创新通关模式，降低跨境交易成本，提高货物通关效率，扩大货物贸易规模，推动贸易投资便利化，助力开放型经济迈上新台阶。</w:t>
      </w:r>
    </w:p>
    <w:p w14:paraId="0935FB38">
      <w:pPr>
        <w:spacing w:before="80" w:after="35"/>
        <w:ind w:left="0" w:firstLine="0"/>
      </w:pPr>
      <w:r>
        <w:rPr>
          <w:rFonts w:ascii="Hiragino Sans GB" w:hAnsi="Hiragino Sans GB" w:eastAsia="Hiragino Sans GB" w:cs="Hiragino Sans GB"/>
          <w:b/>
          <w:color w:val="697780"/>
          <w:sz w:val="20"/>
        </w:rPr>
        <w:t>【同题组】</w:t>
      </w:r>
    </w:p>
    <w:p w14:paraId="20ACC237">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推进贸易和投资自由化便利化；提高开放型经济水平；中国扩大高水平对外开放与制度型开放；内外联通畅通国内国际双循环，提升国际循环质量</w:t>
      </w:r>
    </w:p>
    <w:p w14:paraId="19ABB7A3">
      <w:pPr>
        <w:spacing w:before="140" w:after="60"/>
      </w:pPr>
      <w:r>
        <w:rPr>
          <w:rFonts w:ascii="Hiragino Sans GB" w:hAnsi="Hiragino Sans GB" w:eastAsia="Hiragino Sans GB" w:cs="Hiragino Sans GB"/>
          <w:b/>
          <w:color w:val="1F5E8C"/>
          <w:sz w:val="22"/>
        </w:rPr>
        <w:t>3. 2026房山一模Q19海南"一线放开"自由便利</w:t>
      </w:r>
    </w:p>
    <w:p w14:paraId="1A86AA8E">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分析海南自贸港封关如何助力国际循环，题干中"一线放开"对应进出岛跨境自由便利措施，需要从消费角度把降低通关成本、提高通关效率、推动货物和服务贸易升级写出来，对接贸易投资自由化便利化与要素自由流动。</w:t>
      </w:r>
    </w:p>
    <w:p w14:paraId="2EDA199D">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结合材料，运用《当代国际政治与经济》知识，分析海南自贸港封关是如何助力国际循环的。</w:t>
      </w:r>
    </w:p>
    <w:p w14:paraId="2153DD0B">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材料写一线放开后零关税商品增至6600多种、进出岛通关便利，货物关税与流程门槛同步下降，正好用“推进贸易和投资自由化便利化”来概括。</w:t>
      </w:r>
    </w:p>
    <w:p w14:paraId="1F95DED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海南自贸港通过"一线放开"实施自由便利措施，降低通关成本、提高通关效率，促进货物和服务贸易升级，推动要素自由流动和资源优化配置，落实贸易投资自由化便利化，畅通国际循环消费端。</w:t>
      </w:r>
    </w:p>
    <w:p w14:paraId="27358C4B">
      <w:pPr>
        <w:spacing w:before="80" w:after="35"/>
        <w:ind w:left="0" w:firstLine="0"/>
      </w:pPr>
      <w:r>
        <w:rPr>
          <w:rFonts w:ascii="Hiragino Sans GB" w:hAnsi="Hiragino Sans GB" w:eastAsia="Hiragino Sans GB" w:cs="Hiragino Sans GB"/>
          <w:b/>
          <w:color w:val="697780"/>
          <w:sz w:val="20"/>
        </w:rPr>
        <w:t>【同题组】</w:t>
      </w:r>
    </w:p>
    <w:p w14:paraId="66C78E0D">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建设开放型世界经济，深化国际分工与合作；中国扩大高水平对外开放与制度型开放；利用两个市场两种资源优化全球资源配置；内外联通畅通国内国际双循环，提升国际循环质量；加强技术创新、提高产品质量，增强竞争力；维护全球产业链供应链稳定畅通</w:t>
      </w:r>
    </w:p>
    <w:p w14:paraId="35935F1A">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w:t>
      </w:r>
    </w:p>
    <w:p w14:paraId="3DEFA81B">
      <w:pPr>
        <w:spacing w:before="140" w:after="60"/>
      </w:pPr>
      <w:r>
        <w:rPr>
          <w:rFonts w:ascii="Hiragino Sans GB" w:hAnsi="Hiragino Sans GB" w:eastAsia="Hiragino Sans GB" w:cs="Hiragino Sans GB"/>
          <w:b/>
          <w:color w:val="1F5E8C"/>
          <w:sz w:val="22"/>
        </w:rPr>
        <w:t>4. 2024海淀一模Q18(1)</w:t>
      </w:r>
    </w:p>
    <w:p w14:paraId="03B1DDB4">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免签、互免签证、简化签证手续和口岸签证便利化直接降低中外人员商贸往来成本，题目追问对开放的积极影响时，应先转化为贸易投资便利化和自由化。</w:t>
      </w:r>
    </w:p>
    <w:p w14:paraId="5F18A731">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结合材料，运用《当代国际政治与经济》知识，预测上述举措对服务高水平对外开放的积极影响。（6分）</w:t>
      </w:r>
    </w:p>
    <w:p w14:paraId="199BCFB6">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免签、互免签证、简化签证手续、口岸签证便利化几类政策并排，焦点都集中在中外人员往来成本的下降，而不是签证制度本身。问对高水平对外开放的影响，需要把人员便利化转化为商贸合作、访问交流、投资创业等具体经贸往来的便利，再接到开放升级。先把签证便利化定位为降低人员商贸往来成本的制度安排，再写其便利外国朋友来华商贸合作、访问交流、投资创业，进而接到促进贸易投资便利化、自由化。</w:t>
      </w:r>
    </w:p>
    <w:p w14:paraId="3D35E36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扩大免签范围、简化签证手续和放宽口岸签证条件，有利于降低外国朋友来华商贸合作、访问交流、投资创业的成本，促进贸易投资便利化、自由化。</w:t>
      </w:r>
    </w:p>
    <w:p w14:paraId="7C514187">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14:paraId="3FC2D742">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推动经济全球化朝着更加开放、包容、普惠、平衡、共赢方向发展；提高开放型经济水平；发展更高层次开放型经济；利用两个市场两种资源优化全球资源配置；内外联通畅通国内国际双循环，提升国际循环质量</w:t>
      </w:r>
    </w:p>
    <w:p w14:paraId="141D77CB">
      <w:pPr>
        <w:spacing w:before="140" w:after="60"/>
      </w:pPr>
      <w:r>
        <w:rPr>
          <w:rFonts w:ascii="Hiragino Sans GB" w:hAnsi="Hiragino Sans GB" w:eastAsia="Hiragino Sans GB" w:cs="Hiragino Sans GB"/>
          <w:b/>
          <w:color w:val="1F5E8C"/>
          <w:sz w:val="22"/>
        </w:rPr>
        <w:t>5. 2026门头沟一模Q20——海南自贸港全岛封关的国内国际意义</w:t>
      </w:r>
    </w:p>
    <w:p w14:paraId="08551116">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题面列举零关税税目扩大、口岸管理优化、压缩"二线"出岛申报项目等具体机制；题目指向分析国内意义，封关机制直接降低企业贸易成本。</w:t>
      </w:r>
    </w:p>
    <w:p w14:paraId="1588F67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结合材料，运用《当代国际政治与经济》知识，分析海南自贸港全岛封关为何能为中国经济发展注入新动能、为世界经济开放发展注入新活力。</w:t>
      </w:r>
    </w:p>
    <w:p w14:paraId="1F702FDE">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零关税税目扩大""口岸管理优化""压缩二线出岛申报项目"三条机制并排，落点都在企业跨境贸易的关税、流程和申报成本。问国内意义，要把这些封关机制翻译为企业贸易成本下降和便利化推进，而不是只描述政策清单。先把零关税扩围、口岸管理优化、申报项目压缩提炼为企业跨境贸易成本的全方位下降，再写其推进贸易自由化便利化，进而接到为企业经营释放空间、为经济发展注入新动能。</w:t>
      </w:r>
    </w:p>
    <w:p w14:paraId="59C71C8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海南自贸港全岛封关扩大"零关税"商品范围、优化口岸管理并压缩通关项目，有利于降低企业成本，促进贸易自由化便利化。</w:t>
      </w:r>
    </w:p>
    <w:p w14:paraId="0B55314E">
      <w:pPr>
        <w:spacing w:before="80" w:after="35"/>
        <w:ind w:left="0" w:firstLine="0"/>
      </w:pPr>
      <w:r>
        <w:rPr>
          <w:rFonts w:ascii="Hiragino Sans GB" w:hAnsi="Hiragino Sans GB" w:eastAsia="Hiragino Sans GB" w:cs="Hiragino Sans GB"/>
          <w:b/>
          <w:color w:val="697780"/>
          <w:sz w:val="20"/>
        </w:rPr>
        <w:t>【同题组】</w:t>
      </w:r>
    </w:p>
    <w:p w14:paraId="4AC02CE4">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共享经济全球化成果，促进世界经济共同繁荣；推进贸易和投资自由化便利化；顺应经济全球化趋势，主动融入并推动深化；推动建设开放型世界经济，深化国际分工与合作；发展更高层次开放型经济；中国扩大高水平对外开放与制度型开放；互利共赢的开放战略；利用两个市场两种资源优化全球资源配置；内外联通畅通国内国际双循环，提升国际循环质量；维护全球产业链供应链稳定畅通</w:t>
      </w:r>
    </w:p>
    <w:p w14:paraId="7E0DA537">
      <w:pPr>
        <w:spacing w:before="140" w:after="60"/>
      </w:pPr>
      <w:r>
        <w:rPr>
          <w:rFonts w:ascii="Hiragino Sans GB" w:hAnsi="Hiragino Sans GB" w:eastAsia="Hiragino Sans GB" w:cs="Hiragino Sans GB"/>
          <w:b/>
          <w:color w:val="1F5E8C"/>
          <w:sz w:val="22"/>
        </w:rPr>
        <w:t>6. 2025昌平二模Q21</w:t>
      </w:r>
    </w:p>
    <w:p w14:paraId="58781B8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题目列出扩大免签、拓宽融资、激活双边投资促进工作组等稳外资举措，问其开放意义；这些措施把跨国人员往来、资本流动和贸易合作连接起来，指向更高水平开放中的经贸合作。</w:t>
      </w:r>
    </w:p>
    <w:p w14:paraId="1B1A862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结合材料，说明上述举措对我国建设更高水平的开放型经济具有什么重要意义。</w:t>
      </w:r>
    </w:p>
    <w:p w14:paraId="303DBAFF">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材料里加快互免签证、扩大单方面免签、激活双边投资促进工作组机制，都是降低跨境人员往来和资本合作成本的便利安排，因此可用推进贸易和投资自由化便利化来说明。</w:t>
      </w:r>
    </w:p>
    <w:p w14:paraId="03593EB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扩大免签、完善涉外资服务和激活双边投资促进机制，有利于便利各国人员往来，进一步加强经贸合作，增强外资投资中国的信心。</w:t>
      </w:r>
    </w:p>
    <w:p w14:paraId="320C96E8">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060492B8">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经济全球化朝着更加开放、包容、普惠、平衡、共赢方向发展；推进普惠包容的经济全球化，推动构建更加开放、包容的全球经济格局；提高开放型经济水平；利用两个市场两种资源优化全球资源配置；积极参与全球经济治理和经贸规则完善；参与国际标准制定，提升国际规则话语权</w:t>
      </w:r>
    </w:p>
    <w:p w14:paraId="12A976AB">
      <w:pPr>
        <w:spacing w:before="140" w:after="60"/>
      </w:pPr>
      <w:r>
        <w:rPr>
          <w:rFonts w:ascii="Hiragino Sans GB" w:hAnsi="Hiragino Sans GB" w:eastAsia="Hiragino Sans GB" w:cs="Hiragino Sans GB"/>
          <w:b/>
          <w:color w:val="1F5E8C"/>
          <w:sz w:val="22"/>
        </w:rPr>
        <w:t>7. 2024朝阳期中Q20(3)"数字驱动商通全球"短评</w:t>
      </w:r>
    </w:p>
    <w:p w14:paraId="2712B87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14:paraId="6300FF8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结合材料，运用《当代国际政治与经济》知识，以“数字驱动 商通全球”为主题撰写一篇短评。</w:t>
      </w:r>
    </w:p>
    <w:p w14:paraId="4E1BB7CE">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数贸会作为聚焦数字经济的国际平台，把各国数字企业、资金、订单聚到一处；平台降低对接门槛与交易成本，对应推进数字经济投资和贸易自由化便利化。</w:t>
      </w:r>
    </w:p>
    <w:p w14:paraId="300BD716">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数字贸易博览会搭建交流合作平台，促进数字经济领域投资和贸易自由化便利化，为各国企业创造有利机遇。</w:t>
      </w:r>
    </w:p>
    <w:p w14:paraId="179A9C1E">
      <w:pPr>
        <w:spacing w:before="80" w:after="35"/>
        <w:ind w:left="0" w:firstLine="0"/>
      </w:pPr>
      <w:r>
        <w:rPr>
          <w:rFonts w:ascii="Hiragino Sans GB" w:hAnsi="Hiragino Sans GB" w:eastAsia="Hiragino Sans GB" w:cs="Hiragino Sans GB"/>
          <w:b/>
          <w:color w:val="697780"/>
          <w:sz w:val="20"/>
        </w:rPr>
        <w:t>【同题组】</w:t>
      </w:r>
    </w:p>
    <w:p w14:paraId="7BA6099F">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共享经济全球化成果，促进世界经济共同繁荣；促进全球资源优化配置和国际贸易发展；推进贸易和投资自由化便利化；推动经济全球化朝着更加开放、包容、普惠、平衡、共赢方向发展；提高开放型经济水平；发展更高层次开放型经济；利用两个市场两种资源优化全球资源配置；数字贸易与数字经济跨境流通</w:t>
      </w:r>
    </w:p>
    <w:p w14:paraId="764D9721">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w:t>
      </w:r>
    </w:p>
    <w:p w14:paraId="336210EE">
      <w:pPr>
        <w:spacing w:before="140" w:after="60"/>
      </w:pPr>
      <w:r>
        <w:rPr>
          <w:rFonts w:ascii="Hiragino Sans GB" w:hAnsi="Hiragino Sans GB" w:eastAsia="Hiragino Sans GB" w:cs="Hiragino Sans GB"/>
          <w:b/>
          <w:color w:val="1F5E8C"/>
          <w:sz w:val="22"/>
        </w:rPr>
        <w:t>8. 2025东城一模Q20</w:t>
      </w:r>
    </w:p>
    <w:p w14:paraId="50D63A4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此次出访中，中国同秘鲁签署自贸协定升级议定书和共建“一带一路”合作规划，并在11天内达成60多项合作文件，说明相关国家围绕贸易合作、区域合作和发展议题存在共同利益。</w:t>
      </w:r>
    </w:p>
    <w:p w14:paraId="6540A9A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结合材料，运用《当代国际政治与经济》知识，谈谈此次元首外交的“精彩”之处。</w:t>
      </w:r>
    </w:p>
    <w:p w14:paraId="37CA463B">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此次出访中，中国同秘鲁签署自贸协定升级议定书和共建“一带一路”合作规划，并在11天内达成60多项合作文件，说明相关国家围绕贸易合作、区域合作和发展议题存在共同利益。自贸协定、合作规划和人员往来都能降低跨境合作成本，因此可从推进贸易和投资自由化便利化说明互利共赢。</w:t>
      </w:r>
    </w:p>
    <w:p w14:paraId="0AC0BF29">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此行签署自贸协定、深化“一带一路”合作，以共同利益为基础推进贸易自由化便利化，实现互利共赢。</w:t>
      </w:r>
    </w:p>
    <w:p w14:paraId="62289A50">
      <w:pPr>
        <w:spacing w:before="80" w:after="35"/>
        <w:ind w:left="0" w:firstLine="0"/>
      </w:pPr>
      <w:r>
        <w:rPr>
          <w:rFonts w:ascii="Hiragino Sans GB" w:hAnsi="Hiragino Sans GB" w:eastAsia="Hiragino Sans GB" w:cs="Hiragino Sans GB"/>
          <w:b/>
          <w:color w:val="697780"/>
          <w:sz w:val="20"/>
        </w:rPr>
        <w:t>【同题组】</w:t>
      </w:r>
    </w:p>
    <w:p w14:paraId="398EE446">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7BC3881E">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推进贸易和投资自由化便利化；推动经济全球化朝着更加开放、包容、普惠、平衡、共赢方向发展</w:t>
      </w:r>
    </w:p>
    <w:p w14:paraId="3263CEA2">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推动全球治理体系变革完善，建立更加公正合理的国际政治经济新秩序；推动国际关系民主化</w:t>
      </w:r>
    </w:p>
    <w:p w14:paraId="0ECA5AC2">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中国推动构建人类命运共同体；与发展中国家共享发展新机遇，惠民生增福祉，实现互利共赢；习近平外交思想指导中国特色大国外交（外交为民、服务中国式现代化）</w:t>
      </w:r>
    </w:p>
    <w:p w14:paraId="1902E478">
      <w:pPr>
        <w:spacing w:before="140" w:after="60"/>
      </w:pPr>
      <w:r>
        <w:rPr>
          <w:rFonts w:ascii="Hiragino Sans GB" w:hAnsi="Hiragino Sans GB" w:eastAsia="Hiragino Sans GB" w:cs="Hiragino Sans GB"/>
          <w:b/>
          <w:color w:val="1F5E8C"/>
          <w:sz w:val="22"/>
        </w:rPr>
        <w:t>9. 2025西城二模Q19(2)</w:t>
      </w:r>
    </w:p>
    <w:p w14:paraId="50310D58">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对最不发达国家实行零关税，直接降低其进入中国市场的制度性成本，体现贸易自由化和普惠包容的经济全球化方向。</w:t>
      </w:r>
    </w:p>
    <w:p w14:paraId="6F4D04ED">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结合材料，运用《当代国际政治与经济》知识，说明这一做法中的中国担当。</w:t>
      </w:r>
    </w:p>
    <w:p w14:paraId="5204AE2C">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材料对最不发达国家100%税目产品零关税，直接抹掉它们进入中国市场的关税门槛，这种降低制度性成本的安排正是“推进贸易和投资自由化便利化”。</w:t>
      </w:r>
    </w:p>
    <w:p w14:paraId="5528653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我国对最不发达国家实行零关税、开放广阔中国市场，推进贸易自由化便利化，建设开放型世界经济。</w:t>
      </w:r>
    </w:p>
    <w:p w14:paraId="23BB16CF">
      <w:pPr>
        <w:spacing w:before="80" w:after="35"/>
        <w:ind w:left="0" w:firstLine="0"/>
      </w:pPr>
      <w:r>
        <w:rPr>
          <w:rFonts w:ascii="Hiragino Sans GB" w:hAnsi="Hiragino Sans GB" w:eastAsia="Hiragino Sans GB" w:cs="Hiragino Sans GB"/>
          <w:b/>
          <w:color w:val="697780"/>
          <w:sz w:val="20"/>
        </w:rPr>
        <w:t>【同题组】</w:t>
      </w:r>
    </w:p>
    <w:p w14:paraId="39DB9606">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对最不发达国家实行零关税，推动普惠包容的经济全球化；推进贸易和投资自由化便利化；推进普惠包容的经济全球化；建设开放型世界经济</w:t>
      </w:r>
    </w:p>
    <w:p w14:paraId="1D6981F4">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促进共同发展、维护持久和平，共同推进现代化</w:t>
      </w:r>
    </w:p>
    <w:p w14:paraId="364CCE2E">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坚持正确义利观；与发展中国家共享发展新机遇，惠民生增福祉，实现互利共赢；展现大国责任担当</w:t>
      </w:r>
    </w:p>
    <w:p w14:paraId="4510FD60">
      <w:pPr>
        <w:spacing w:before="120" w:after="75"/>
        <w:ind w:left="0" w:firstLine="0"/>
      </w:pPr>
      <w:r>
        <w:rPr>
          <w:rFonts w:ascii="Hiragino Sans GB" w:hAnsi="Hiragino Sans GB" w:eastAsia="Hiragino Sans GB" w:cs="Hiragino Sans GB"/>
          <w:b/>
          <w:color w:val="1F5E8C"/>
          <w:sz w:val="24"/>
        </w:rPr>
        <w:t>10. 2025东城期末Q20——评价欧盟对中国新能源汽车征收临时反补贴税</w:t>
      </w:r>
    </w:p>
    <w:p w14:paraId="774F6C5A">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题面写中方坚决反对欧方临时反补贴税并多次提出建设性解决方案；设问需要说明认识短文，谈到中国态度必须把"维护本国利益"明确写出。</w:t>
      </w:r>
    </w:p>
    <w:p w14:paraId="78D12A55">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运用《当代国际政治与经济》知识，写一篇短文，谈谈你对上述材料的认识。要求：题目自拟，观点明确，逻辑清晰，200字左右。</w:t>
      </w:r>
    </w:p>
    <w:p w14:paraId="0F16F34F">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写中方坚决反对欧方临时反补贴税并多次提出建设性解决方案，材料呈现的是跨境交易流程、成本或市场准入的变化；这些事实的教材落点不是一般开放口号，而是贸易和投资自由化便利化对开放型经济的推动。</w:t>
      </w:r>
    </w:p>
    <w:p w14:paraId="5D0430B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我国新能源汽车走向世界，推进贸易和投资自由化便利化，促进国际贸易、为世界经济注入活力。</w:t>
      </w:r>
    </w:p>
    <w:p w14:paraId="7326C8C5">
      <w:pPr>
        <w:spacing w:before="80" w:after="35"/>
        <w:ind w:left="0" w:firstLine="0"/>
      </w:pPr>
      <w:r>
        <w:rPr>
          <w:rFonts w:ascii="Hiragino Sans GB" w:hAnsi="Hiragino Sans GB" w:eastAsia="Hiragino Sans GB" w:cs="Hiragino Sans GB"/>
          <w:b/>
          <w:color w:val="697780"/>
          <w:sz w:val="20"/>
        </w:rPr>
        <w:t>【同题组】</w:t>
      </w:r>
    </w:p>
    <w:p w14:paraId="33041216">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66426E69">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为世界新能源产业注入活力，增强经济全球化动力；维护多边贸易体制；反对贸易保护主义，警惕单边措施破坏多边贸易秩序；顺应经济全球化趋势，反对贸易保护主义</w:t>
      </w:r>
    </w:p>
    <w:p w14:paraId="333E7F64">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在平等互利基础上开展合作，实现互利共赢；推动国际关系民主化、和平解决国际争端</w:t>
      </w:r>
    </w:p>
    <w:p w14:paraId="4846339F">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中国推进绿色低碳转型并参与全球气候治理</w:t>
      </w:r>
    </w:p>
    <w:p w14:paraId="2475060F">
      <w:pPr>
        <w:spacing w:before="120" w:after="75"/>
        <w:ind w:left="0" w:firstLine="0"/>
      </w:pPr>
      <w:r>
        <w:rPr>
          <w:rFonts w:ascii="Hiragino Sans GB" w:hAnsi="Hiragino Sans GB" w:eastAsia="Hiragino Sans GB" w:cs="Hiragino Sans GB"/>
          <w:b/>
          <w:color w:val="1F5E8C"/>
          <w:sz w:val="24"/>
        </w:rPr>
        <w:t>11. 2026石景山一模Q20</w:t>
      </w:r>
    </w:p>
    <w:p w14:paraId="00E12A17">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4E2B096A">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运用《当代国际政治与经济》知识，任选两个关键词，说明中国倡议如何助推亚太合作。</w:t>
      </w:r>
    </w:p>
    <w:p w14:paraId="7017E6E0">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"五个共同"中明确提出共同推进贸易投资自由化便利化、破除壁垒，正是减少跨境交易阻碍的具体路径，故直接对应推进贸易和投资自由化便利化。</w:t>
      </w:r>
    </w:p>
    <w:p w14:paraId="1D3445B9">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中国坚持世贸组织基本原则、破除贸易壁垒，推进贸易投资自由化便利化，助推亚太开放合作。</w:t>
      </w:r>
    </w:p>
    <w:p w14:paraId="644D61DF">
      <w:pPr>
        <w:spacing w:before="80" w:after="35"/>
        <w:ind w:left="0" w:firstLine="0"/>
      </w:pPr>
      <w:r>
        <w:rPr>
          <w:rFonts w:ascii="Hiragino Sans GB" w:hAnsi="Hiragino Sans GB" w:eastAsia="Hiragino Sans GB" w:cs="Hiragino Sans GB"/>
          <w:b/>
          <w:color w:val="697780"/>
          <w:sz w:val="20"/>
        </w:rPr>
        <w:t>【同题组】</w:t>
      </w:r>
    </w:p>
    <w:p w14:paraId="546C77E5">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51B43C6F">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7A42B80D">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推进贸易和投资自由化便利化；推动经济全球化朝着更加开放、包容、普惠、平衡、共赢方向发展；推进普惠包容的经济全球化；建设开放型世界经济；维护多边贸易体制</w:t>
      </w:r>
    </w:p>
    <w:p w14:paraId="4731268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相互尊重、公平正义、合作共赢的新型国际关系；在平等互利基础上开展合作，实现互利共赢；共商共建共享的全球治理观</w:t>
      </w:r>
    </w:p>
    <w:p w14:paraId="6900F853">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14:paraId="553495D3">
      <w:pPr>
        <w:spacing w:before="120" w:after="75"/>
        <w:ind w:left="0" w:firstLine="0"/>
      </w:pPr>
      <w:r>
        <w:rPr>
          <w:rFonts w:ascii="Hiragino Sans GB" w:hAnsi="Hiragino Sans GB" w:eastAsia="Hiragino Sans GB" w:cs="Hiragino Sans GB"/>
          <w:b/>
          <w:color w:val="1F5E8C"/>
          <w:sz w:val="24"/>
        </w:rPr>
        <w:t>12. 2025西城一模Q18</w:t>
      </w:r>
    </w:p>
    <w:p w14:paraId="51BB31C6">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14:paraId="480A5A9F">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从“两条鱼循环”看增长新空间。产自中国的鳗鱼“游”向世界，挪威三文鱼“飞”来中国，增长新空间在不断拓展。结合材料，运用《经济与社会》所学，谈谈中国经济增长新空间是如何拓展的。</w:t>
      </w:r>
    </w:p>
    <w:p w14:paraId="40838C9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 题目给出的事实链表明通关、准入、协议和人员往来怎样降低跨境合作成本，所以“推进贸易和投资自由化便利化”不是硬套，而是解释材料关系的支点。由此推出：依托便捷交通和高水平物流体系，内外联通、贸易便利化，降低成本、提高效率，推动产品高效流通海外市场。</w:t>
      </w:r>
    </w:p>
    <w:p w14:paraId="3CAE2E14">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依托便捷交通和高水平物流体系，内外联通、贸易便利化，降低成本、提高效率，推动产品高效流通海外市场。</w:t>
      </w:r>
    </w:p>
    <w:p w14:paraId="4274691F">
      <w:pPr>
        <w:spacing w:before="80" w:after="35"/>
        <w:ind w:left="0" w:firstLine="0"/>
      </w:pPr>
      <w:r>
        <w:rPr>
          <w:rFonts w:ascii="Hiragino Sans GB" w:hAnsi="Hiragino Sans GB" w:eastAsia="Hiragino Sans GB" w:cs="Hiragino Sans GB"/>
          <w:b/>
          <w:color w:val="697780"/>
          <w:sz w:val="20"/>
        </w:rPr>
        <w:t>【同题组】</w:t>
      </w:r>
    </w:p>
    <w:p w14:paraId="01A7FF0A">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推进贸易和投资自由化便利化；提高开放型经济水平；利用两个市场两种资源优化全球资源配置；内外联通畅通国内国际双循环，提升国际循环质量；加强技术创新、提高产品质量，增强竞争力</w:t>
      </w:r>
    </w:p>
    <w:p w14:paraId="7112C6E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w:t>
      </w:r>
    </w:p>
    <w:p>
      <w:pPr/>
    </w:p>
    <w:p>
      <w:pPr/>
    </w:p>
    <w:p>
      <w:pPr>
        <w:spacing w:before="120" w:after="75"/>
        <w:ind w:left="0" w:firstLine="0"/>
      </w:pPr>
      <w:r>
        <w:rPr>
          <w:rFonts w:ascii="Hiragino Sans GB" w:hAnsi="Hiragino Sans GB" w:eastAsia="Hiragino Sans GB" w:cs="Hiragino Sans GB"/>
          <w:b/>
          <w:color w:val="1F5E8C"/>
          <w:sz w:val="24"/>
        </w:rPr>
        <w:t>13. 2024丰台一模Q20</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首届链博会吸引515家中外企业和机构参展、签署200多项协议，说明中国通过平台化合作降低交易壁垒、促进投资贸易便利化。</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结合材料，运用《当代国际政治与经济》知识，说明我国的实践是如何推动供应链成为国际合作“共赢链”的。</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515家中外企业和机构参展、签署200多项协议，说明链博会把供应链上下游企业放到同一合作平台中对接。参展和签约数据体现跨境合作成本下降、合作渠道拓宽，因此会想到贸易投资自由化便利化。</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中国举办首届中国国际供应链促进博览会，打造国际经济合作交流平台，促成中外企业大规模签约对接，推进供应链领域贸易投资自由化便利化。</w:t>
      </w:r>
    </w:p>
    <w:p>
      <w:pPr>
        <w:spacing w:before="80" w:after="35"/>
        <w:ind w:left="0" w:firstLine="0"/>
      </w:pPr>
      <w:r>
        <w:rPr>
          <w:rFonts w:ascii="Hiragino Sans GB" w:hAnsi="Hiragino Sans GB" w:eastAsia="Hiragino Sans GB" w:cs="Hiragino Sans GB"/>
          <w:b/>
          <w:color w:val="697780"/>
          <w:sz w:val="20"/>
        </w:rPr>
        <w:t>【同题组】</w:t>
      </w:r>
    </w:p>
    <w:p w14:paraId="1E7737BB">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推进贸易和投资自由化便利化；利用两个市场两种资源优化全球资源配置；维护全球产业链供应链稳定畅通；以产业链供应链合作推动互利共赢</w:t>
      </w:r>
    </w:p>
    <w:p>
      <w:pPr/>
    </w:p>
    <w:p>
      <w:pPr/>
    </w:p>
    <w:p>
      <w:pPr/>
    </w:p>
    <w:p>
      <w:pPr>
        <w:spacing w:before="120" w:after="75"/>
        <w:ind w:left="0" w:firstLine="0"/>
      </w:pPr>
      <w:r>
        <w:rPr>
          <w:rFonts w:ascii="Hiragino Sans GB" w:hAnsi="Hiragino Sans GB" w:eastAsia="Hiragino Sans GB" w:cs="Hiragino Sans GB"/>
          <w:b/>
          <w:color w:val="1F5E8C"/>
          <w:sz w:val="24"/>
        </w:rPr>
        <w:t>14. 2025朝阳一模Q20</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材料强调全球产业链供应链区域化，各国缩短产业链距离以降低断链风险；答题应把区域化趋势转化为深化周边与区域经济合作、推进投资和贸易便利化。</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结合材料，运用《当代国际政治与经济》知识，说明我国应如何应对全球产业链供应链新态势，在全球产业变革中赢得主动。</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明确写全球产业链供应链"区域化"、各国"缩短产业链距离以降低断链风险"，趋势从全球远端布局转向区域邻近布局。问"我国应如何应对"，必须给出行动方案而非趋势描述，并要让答案指向我国能主动作为的层面，而非被动接受。先承接区域化趋势，再写深化周边与区域经济合作、秉持亲诚惠容理念，指向推进区域内投资和贸易便利化、产业链深度融合。</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面对全球产业链供应链区域化、各国缩短产业链距离以降低断链风险的趋势，我国应深化区域经济合作，秉持亲诚惠容理念，促进区域内投资和贸易自由化便利化，推动区域产业链供应链深度融合。</w:t>
      </w:r>
    </w:p>
    <w:p>
      <w:pPr>
        <w:spacing w:before="80" w:after="35"/>
        <w:ind w:left="0" w:firstLine="0"/>
      </w:pPr>
      <w:r>
        <w:rPr>
          <w:rFonts w:ascii="Hiragino Sans GB" w:hAnsi="Hiragino Sans GB" w:eastAsia="Hiragino Sans GB" w:cs="Hiragino Sans GB"/>
          <w:b/>
          <w:color w:val="697780"/>
          <w:sz w:val="20"/>
        </w:rPr>
        <w:t>【同题组】</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推进贸易和投资自由化便利化；顺应经济全球化趋势，主动融入并推动深化；维护以世界贸易组织为核心的多边贸易体制</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坚持独立自主、自力更生，增强发展主动权</w:t>
      </w:r>
    </w:p>
    <w:p>
      <w:pPr/>
    </w:p>
    <w:p>
      <w:pPr/>
    </w:p>
    <w:p>
      <w:pPr/>
    </w:p>
    <w:p>
      <w:pPr>
        <w:spacing w:before="120" w:after="75"/>
        <w:ind w:left="0" w:firstLine="0"/>
      </w:pPr>
      <w:r>
        <w:rPr>
          <w:rFonts w:ascii="Hiragino Sans GB" w:hAnsi="Hiragino Sans GB" w:eastAsia="Hiragino Sans GB" w:cs="Hiragino Sans GB"/>
          <w:b/>
          <w:color w:val="1F5E8C"/>
          <w:sz w:val="24"/>
        </w:rPr>
        <w:t>15. 2025朝阳二模Q21</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中国与周边25国共建"一带一路"、与18国互为最大贸易伙伴，开展常态化贸易投资合作，区域经济角度要先将这条合作落在贸易投资便利化上。</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结合材料，运用《当代国际政治与经济》知识，说明我国为什么要努力开创周边工作新局面。</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给出"与周边25国共建一带一路""与18国互为最大贸易伙伴"两组数据，呈现的是中国与周边国家常态化、深层次的贸易投资合作。问开创周边工作新局面的原因，区域经济角度要先把贸易投资合作的便利化讲透，再上升到周边战略。先把25国共建一带一路、18国互为最大贸易伙伴提炼为常态化贸易投资合作的基础，再写其促进区域贸易和投资自由化便利化，进而接到夯实开创周边工作新局面的经济基础。</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中国同周边国家开展常态化贸易投资合作、共建"一带一路"，促进区域贸易和投资自由化便利化，夯实开创周边工作新局面的经济基础。</w:t>
      </w:r>
    </w:p>
    <w:p>
      <w:pPr>
        <w:spacing w:before="80" w:after="35"/>
        <w:ind w:left="0" w:firstLine="0"/>
      </w:pPr>
      <w:r>
        <w:rPr>
          <w:rFonts w:ascii="Hiragino Sans GB" w:hAnsi="Hiragino Sans GB" w:eastAsia="Hiragino Sans GB" w:cs="Hiragino Sans GB"/>
          <w:b/>
          <w:color w:val="697780"/>
          <w:sz w:val="20"/>
        </w:rPr>
        <w:t>【同题组】</w:t>
      </w:r>
    </w:p>
    <w:p>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推进贸易和投资自由化便利化；推动区域经济融合与区域经济一体化；通过区域经济合作维护自由贸易和以世界贸易组织为核心的多边贸易体制</w:t>
      </w:r>
    </w:p>
    <w:p w14:paraId="1E7737B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相互尊重、公平正义、合作共赢的新型国际关系；维护地区和平与稳定；推动国际秩序和全球治理体系更加公正合理；推动国际关系民主化</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周边工作新局面四定位：发展繁荣的重要基础、维护国家安全的重点、运筹外交全局的首要、推动构建人类命运共同体的关键；中国推动构建人类命运共同体；民心相通与文明互鉴</w:t>
      </w:r>
    </w:p>
    <w:p>
      <w:pPr/>
    </w:p>
    <w:p>
      <w:pPr/>
    </w:p>
    <w:p>
      <w:pPr/>
    </w:p>
    <w:p>
      <w:pPr>
        <w:spacing w:before="120" w:after="75"/>
        <w:ind w:left="0" w:firstLine="0"/>
      </w:pPr>
      <w:r>
        <w:rPr>
          <w:rFonts w:ascii="Hiragino Sans GB" w:hAnsi="Hiragino Sans GB" w:eastAsia="Hiragino Sans GB" w:cs="Hiragino Sans GB"/>
          <w:b/>
          <w:color w:val="1F5E8C"/>
          <w:sz w:val="24"/>
        </w:rPr>
        <w:t>16. 2025海淀一模Q21(2)</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题目让学生解释外贸为何能连上两个万亿台阶，题面里的综合保税区是高水平开放平台，作用是降低跨境贸易成本、提高便利化水平，从而支撑外贸规模增长。</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结合材料，运用《当代国际政治与经济》知识，说明我国外贸为何能连上两个万亿级台阶。（6分）</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综合保税区点为高水平开放平台，并把外贸总量跨越两个万亿台阶的事实放在它旁边，指向平台的便利化效应是外贸跨越的支撑。问"为何能"连上两个万亿台阶，要把综合保税区翻译为降低跨境贸易成本、提高便利化水平的开放平台，再接到外贸规模扩张。先把综合保税区提炼为高水平开放平台，再写其降低跨境贸易成本、提升贸易便利化水平、畅通国际贸易，进而接到推动外贸总量跨过两个万亿级台阶。</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我国实施更加积极主动的开放战略，通过综合保税区等开放平台促进贸易投资自由化便利化，降低贸易成本、畅通国际贸易，推动外贸总量连续跨过42、43两个万亿级台阶。</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推进贸易和投资自由化便利化；中国市场红利推动互利共赢；数字贸易与数字经济跨境流通</w:t>
      </w:r>
    </w:p>
    <w:p>
      <w:pPr/>
    </w:p>
    <w:p>
      <w:pPr/>
    </w:p>
    <w:p>
      <w:pPr/>
    </w:p>
    <w:p>
      <w:pPr>
        <w:spacing w:before="120" w:after="75"/>
        <w:ind w:left="0" w:firstLine="0"/>
      </w:pPr>
      <w:r>
        <w:rPr>
          <w:rFonts w:ascii="Hiragino Sans GB" w:hAnsi="Hiragino Sans GB" w:eastAsia="Hiragino Sans GB" w:cs="Hiragino Sans GB"/>
          <w:b/>
          <w:color w:val="1F5E8C"/>
          <w:sz w:val="24"/>
        </w:rPr>
        <w:t>17. 2026东城二模Q20(3)</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外资进入、投资便利和供给能力提升，体现跨境投资制度成本降低。</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结合材料三，运用《当代国际政治与经济》知识，分析购在中国与投资中国如何协同发力，释放我国独特的开放红利。</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外资进入、投资便利和供给能力提升，体现跨境投资制度成本降低。 由材料事实往上提炼，关键就在通关、准入、协议和人员往来怎样降低跨境合作成本；“推进贸易和投资自由化便利化”能够承接这一判断。表达为：中国促进投资自由化便利化，使外资更便利进入中国市场，提升商品和服务供给能力，带动购在中国持续扩容。</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中国促进投资自由化便利化，使外资更便利进入中国市场，提升商品和服务供给能力，带动购在中国持续扩容。</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（本题7分）</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推进贸易和投资自由化便利化；中国扩大高水平对外开放与制度型开放；促进国内国际双循环，让世界共享中国发展机遇；发挥我国超大规模市场优势；推动全球要素向中国市场集聚</w:t>
      </w:r>
    </w:p>
    <w:p>
      <w:pPr/>
    </w:p>
    <w:p>
      <w:pPr/>
    </w:p>
    <w:p>
      <w:pPr/>
    </w:p>
    <w:p>
      <w:pPr>
        <w:spacing w:before="120" w:after="75"/>
        <w:ind w:left="0" w:firstLine="0"/>
      </w:pPr>
      <w:r>
        <w:rPr>
          <w:rFonts w:ascii="Hiragino Sans GB" w:hAnsi="Hiragino Sans GB" w:eastAsia="Hiragino Sans GB" w:cs="Hiragino Sans GB"/>
          <w:b/>
          <w:color w:val="1F5E8C"/>
          <w:sz w:val="24"/>
        </w:rPr>
        <w:t>18. 2026丰台二模Q20</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题目围绕自贸区、自贸港建设，材料列出跨境金融、离岸贸易、制度创新和开放通道；这些事实应转化为贸易和投资自由化便利化，而不是只写“扩大开放”。</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结合材料，运用《当代国际政治与经济》知识，阐明中国加快推进自由贸易试验区、自由贸易试验港建设为世界注入更多确定性的原因。</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写自贸区、自贸港推动跨境金融、离岸贸易、高端制造等新业态发展，这些都在降低跨境流通和投资合作成本。设问问“为世界注入确定性”，应把这些平台功能上升为贸易投资自由化便利化和稳定制度预期。</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中国加快推进自由贸易试验区和自由贸易试验港建设，推进贸易和投资自由化便利化，降低跨境流通和投资合作成本，为世界经济开放合作提供稳定制度预期。</w:t>
      </w:r>
    </w:p>
    <w:p>
      <w:pPr>
        <w:spacing w:before="80" w:after="35"/>
        <w:ind w:left="0" w:firstLine="0"/>
      </w:pPr>
      <w:r>
        <w:rPr>
          <w:rFonts w:ascii="Hiragino Sans GB" w:hAnsi="Hiragino Sans GB" w:eastAsia="Hiragino Sans GB" w:cs="Hiragino Sans GB"/>
          <w:b/>
          <w:color w:val="697780"/>
          <w:sz w:val="20"/>
        </w:rPr>
        <w:t>【同题组】</w:t>
      </w:r>
    </w:p>
    <w:p w14:paraId="1E7737BB">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顺应经济全球化趋势，主动融入并推动深化；推动经济全球化朝着更加开放、包容、普惠、平衡、共赢方向发展；中国扩大高水平对外开放与制度型开放；维护全球产业链供应链稳定畅通</w:t>
      </w:r>
    </w:p>
    <w:p>
      <w:pPr/>
    </w:p>
    <w:p>
      <w:pPr/>
    </w:p>
    <w:p>
      <w:pPr/>
    </w:p>
    <w:p>
      <w:pPr>
        <w:spacing w:before="120" w:after="75"/>
        <w:ind w:left="0" w:firstLine="0"/>
      </w:pPr>
      <w:r>
        <w:rPr>
          <w:rFonts w:ascii="Hiragino Sans GB" w:hAnsi="Hiragino Sans GB" w:eastAsia="Hiragino Sans GB" w:cs="Hiragino Sans GB"/>
          <w:b/>
          <w:color w:val="1F5E8C"/>
          <w:sz w:val="24"/>
        </w:rPr>
        <w:t>19. 2026西城一模Q20(2)</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原卷材料二围绕中国—东盟自贸区3.0版升级，强调促进关键产品和服务自由流通、提升区域开放合作水平，直接对应跨境交易成本下降和贸易投资便利化。</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结合材料，运用《当代国际政治与经济》知识，分析中国—东盟自贸区3.0版是如何为区域发展和世界经济注入强劲动力的。</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看到“自贸区3.0版”和“关键产品和服务自由流通”，应把材料从政策名称翻译成经济机制：自由流通意味着准入、通关、标准和服务合作成本下降，区域内要素和商品流动更顺畅。设问问“如何注入动力”，本条就回答这种制度安排怎样降低交易成本、扩大贸易投资往来。</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中国—东盟自贸区3.0版促进关键产品和服务自由流通，降低跨境交易成本、提高贸易效率，推动区域贸易投资自由化便利化。</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发挥比较优势并打造国际竞争新优势；坚持多边贸易、多边主义与全球经济治理体系改革；提升发展中国家的代表性和发言权，打破规则制定垄断；统筹发展和安全，形成多元稳定的经贸关系</w:t>
      </w:r>
    </w:p>
    <w:p>
      <w:pPr/>
    </w:p>
    <w:p>
      <w:pPr/>
    </w:p>
    <w:p>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推动区域经济融合与区域经济一体化</w:t>
      </w:r>
    </w:p>
    <w:p>
      <w:pPr>
        <w:spacing w:before="140" w:after="60"/>
      </w:pPr>
      <w:r>
        <w:rPr>
          <w:rFonts w:ascii="Hiragino Sans GB" w:hAnsi="Hiragino Sans GB" w:eastAsia="Hiragino Sans GB" w:cs="Hiragino Sans GB"/>
          <w:b/>
          <w:color w:val="1F5E8C"/>
          <w:sz w:val="22"/>
        </w:rPr>
        <w:t>1. 2025朝阳二模Q21</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中国已成为18国最大贸易伙伴，与周边25国签署共建“一带一路”合作协议，说明周边工作的新局面离不开经济融合与区域共同发展。</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结合材料，运用《当代国际政治与经济》知识，说明我国为什么要努力开创周边工作新局面。</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给出具体数字——"中国已成为18国最大贸易伙伴""与25国签署共建一带一路合作协议"——周边经济联系已经非常密切。问"为什么要开创新局面"——本条要从既有的经济融合基础解释新局面的现实必要，而不是讲外交辞令。先把贸易伙伴数据和一带一路合作协议作为既有融合基础点出，再写经济融合，最终指向共同发展和区域经济一体化。</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中国与周边国家开展贸易和共建“一带一路”合作，能够推动我国与周边国家的经济融合，促进共同发展和区域经济一体化。</w:t>
      </w:r>
    </w:p>
    <w:p>
      <w:pPr>
        <w:spacing w:before="80" w:after="35"/>
        <w:ind w:left="0" w:firstLine="0"/>
      </w:pPr>
      <w:r>
        <w:rPr>
          <w:rFonts w:ascii="Hiragino Sans GB" w:hAnsi="Hiragino Sans GB" w:eastAsia="Hiragino Sans GB" w:cs="Hiragino Sans GB"/>
          <w:b/>
          <w:color w:val="697780"/>
          <w:sz w:val="20"/>
        </w:rPr>
        <w:t>【同题组】</w:t>
      </w:r>
    </w:p>
    <w:p>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推进贸易和投资自由化便利化；推动区域经济融合与区域经济一体化；通过区域经济合作维护自由贸易和以世界贸易组织为核心的多边贸易体制</w:t>
      </w:r>
    </w:p>
    <w:p w14:paraId="1E7737B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相互尊重、公平正义、合作共赢的新型国际关系；维护地区和平与稳定；推动国际秩序和全球治理体系更加公正合理；推动国际关系民主化</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周边工作新局面四定位：发展繁荣的重要基础、维护国家安全的重点、运筹外交全局的首要、推动构建人类命运共同体的关键；中国推动构建人类命运共同体；民心相通与文明互鉴</w:t>
      </w:r>
    </w:p>
    <w:p>
      <w:pPr/>
    </w:p>
    <w:p>
      <w:pPr/>
    </w:p>
    <w:p w14:paraId="1AC379A8">
      <w:pPr>
        <w:pStyle w:val="4"/>
      </w:pPr>
      <w:r>
        <w:rPr>
          <w:rFonts w:eastAsia="Hiragino Sans GB" w:ascii="Hiragino Sans GB" w:hAnsi="Hiragino Sans GB" w:cs="Hiragino Sans GB"/>
          <w:b/>
          <w:color w:val="2F6F9F"/>
          <w:sz w:val="28"/>
        </w:rPr>
        <w:t>总：开放包容普惠平衡共赢方向</w:t>
      </w:r>
    </w:p>
    <w:p w14:paraId="0085B0DA">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顺应经济全球化趋势，主动融入并推动深化</w:t>
      </w:r>
    </w:p>
    <w:p w14:paraId="5278A636">
      <w:pPr>
        <w:spacing w:before="140" w:after="60"/>
      </w:pPr>
      <w:r>
        <w:rPr>
          <w:rFonts w:ascii="Hiragino Sans GB" w:hAnsi="Hiragino Sans GB" w:eastAsia="Hiragino Sans GB" w:cs="Hiragino Sans GB"/>
          <w:b/>
          <w:color w:val="1F5E8C"/>
          <w:sz w:val="22"/>
        </w:rPr>
        <w:t>1. 2026延庆一模Q19(2)——中国"推动重塑全球能源治理格局"的理论逻辑和价值意蕴</w:t>
      </w:r>
    </w:p>
    <w:p w14:paraId="4C670FC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题面写绿色能源技术、装备和标准跨国流动，使中国和共建国家相互联结；设问问理论逻辑和价值意蕴，需要从经济全球化深入发展这一历史潮流给绿色能源合作定位。</w:t>
      </w:r>
    </w:p>
    <w:p w14:paraId="7060A4B1">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结合材料二，运用《当代国际政治与经济》知识，说明中国“推动重塑全球能源治理格局”的理论逻辑和价值意蕴。</w:t>
      </w:r>
    </w:p>
    <w:p w14:paraId="009808C3">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绿色能源技术、装备和标准跨国流动作为材料底色，使中国与共建国家在能源、产业、技术、标准四个层面相互联结。问理论逻辑和价值意蕴，需要先从经济全球化深入发展这一历史潮流给绿色能源合作定位，再展开意义。先点明顺应经济全球化趋势、主动融入并推动深化，再写中国推动绿色能源国际合作，进而接到自身与共建国家在能源、产业、技术和标准层面进一步融入经济全球化进程。</w:t>
      </w:r>
    </w:p>
    <w:p w14:paraId="56B7A3B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中国推动绿色能源国际合作，顺应经济全球化趋势，促进自身与共建国家在能源、产业、技术和标准层面进一步融入经济全球化进程。</w:t>
      </w:r>
    </w:p>
    <w:p w14:paraId="54D9A95B">
      <w:pPr>
        <w:spacing w:before="80" w:after="35"/>
        <w:ind w:left="0" w:firstLine="0"/>
      </w:pPr>
      <w:r>
        <w:rPr>
          <w:rFonts w:ascii="Hiragino Sans GB" w:hAnsi="Hiragino Sans GB" w:eastAsia="Hiragino Sans GB" w:cs="Hiragino Sans GB"/>
          <w:b/>
          <w:color w:val="697780"/>
          <w:sz w:val="20"/>
        </w:rPr>
        <w:t>【同题组】</w:t>
      </w:r>
    </w:p>
    <w:p w14:paraId="52A0E842">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1F06FCBC">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国家间共同利益是国家合作的基础；维护国家利益是主权国家对外活动的出发点和落脚点</w:t>
      </w:r>
    </w:p>
    <w:p w14:paraId="654D014C">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w:t>
      </w:r>
    </w:p>
    <w:p w14:paraId="5F2AED54">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相互尊重、公平正义、合作共赢的新型国际关系；共商共建共享的全球治理观；推动构建人类命运共同体</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中国推动构建人类命运共同体；坚持正确义利观</w:t>
      </w:r>
    </w:p>
    <w:p w14:paraId="7B79988E">
      <w:pPr>
        <w:spacing w:before="140" w:after="60"/>
      </w:pPr>
      <w:r>
        <w:rPr>
          <w:rFonts w:ascii="Hiragino Sans GB" w:hAnsi="Hiragino Sans GB" w:eastAsia="Hiragino Sans GB" w:cs="Hiragino Sans GB"/>
          <w:b/>
          <w:color w:val="1F5E8C"/>
          <w:sz w:val="22"/>
        </w:rPr>
        <w:t>2. 2026门头沟一模Q20——海南自贸港全岛封关的国内国际意义</w:t>
      </w:r>
    </w:p>
    <w:p w14:paraId="539CA7AC">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列出零关税商品税目扩大、岛内免税流通、加工增值免关税销往内地和"二线"出岛申报项目压缩等机制；题目让学生分析这些机制为何能给中国经济注入新动能并为世界经济注入新活力，需要把封关机制嵌入经济全球化深化进程。</w:t>
      </w:r>
    </w:p>
    <w:p w14:paraId="3B2C1A9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结合材料，运用《当代国际政治与经济》知识，分析海南自贸港全岛封关为何能为中国经济发展注入新动能、为世界经济开放发展注入新活力。</w:t>
      </w:r>
    </w:p>
    <w:p w14:paraId="65E116C4">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零关税商品税目扩大、岛内免税流通、加工增值免关税销往内地与"二线"出岛申报项目压缩四类机制并列，呈现的是把市场屏障逐层削薄的封关安排。问为何能给中国经济注入新动能、给世界经济注入新活力，必须把封关机制嵌入经济全球化深化的进程来回答。先点明顺应经济全球化趋势、主动融入并推动深化，再写海南自贸港通过零关税扩围、加工增值免税销往内地和口岸申报便利化把中国市场与世界市场紧密联结，进而接到主动推动经济全球化向更深层次迈进。</w:t>
      </w:r>
    </w:p>
    <w:p w14:paraId="7C91311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海南自贸港通过零关税商品扩围、加工增值免税销往内地和口岸申报便利化，把中国市场与世界市场更紧密地联结，主动推动经济全球化向更深层次迈进。</w:t>
      </w:r>
    </w:p>
    <w:p w14:paraId="5460D03C">
      <w:pPr>
        <w:spacing w:before="80" w:after="35"/>
        <w:ind w:left="0" w:firstLine="0"/>
      </w:pPr>
      <w:r>
        <w:rPr>
          <w:rFonts w:ascii="Hiragino Sans GB" w:hAnsi="Hiragino Sans GB" w:eastAsia="Hiragino Sans GB" w:cs="Hiragino Sans GB"/>
          <w:b/>
          <w:color w:val="697780"/>
          <w:sz w:val="20"/>
        </w:rPr>
        <w:t>【同题组】</w:t>
      </w:r>
    </w:p>
    <w:p w14:paraId="6BE29AC9">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共享经济全球化成果，促进世界经济共同繁荣；推进贸易和投资自由化便利化；顺应经济全球化趋势，主动融入并推动深化；推动建设开放型世界经济，深化国际分工与合作；发展更高层次开放型经济；中国扩大高水平对外开放与制度型开放；互利共赢的开放战略；利用两个市场两种资源优化全球资源配置；内外联通畅通国内国际双循环，提升国际循环质量；维护全球产业链供应链稳定畅通</w:t>
      </w:r>
    </w:p>
    <w:p w14:paraId="6E0510EB">
      <w:pPr>
        <w:spacing w:before="140" w:after="60"/>
      </w:pPr>
      <w:r>
        <w:rPr>
          <w:rFonts w:ascii="Hiragino Sans GB" w:hAnsi="Hiragino Sans GB" w:eastAsia="Hiragino Sans GB" w:cs="Hiragino Sans GB"/>
          <w:b/>
          <w:color w:val="1F5E8C"/>
          <w:sz w:val="22"/>
        </w:rPr>
        <w:t>3. 2024东城一模Q20</w:t>
      </w:r>
    </w:p>
    <w:p w14:paraId="2E01D8C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“外循环跑出加速度”写主动对照国际规则、规制、管理、标准并深化国内改革，触发的是制度规则层面的开放和经济全球化融入，而不是一般性产业升级或消费扩张。</w:t>
      </w:r>
    </w:p>
    <w:p w14:paraId="18DDF9CA">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结合材料，运用经济的相关知识，分析我国的上述措施如何通过构建新发展格局助力经济高质量发展。</w:t>
      </w:r>
    </w:p>
    <w:p w14:paraId="53B702DB">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用“外循环跑出加速度”这一动作把对标国际规则、规制、管理、标准并深化国内改革几条事实串到一起，触发的是制度规则层面的开放，而非一般性产业升级或消费扩张。问外循环措施如何助力高质量发展，要把外循环加速解释为更深层次融入经济全球化的制度安排。先点明顺应经济全球化趋势、主动融入并推动深化，再写我国主动对标国际规则、规制、管理和标准，进而接到推进制度型开放、深入融入经济全球化与高水平对外开放。</w:t>
      </w:r>
    </w:p>
    <w:p w14:paraId="095C880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我国主动对标国际规则、规制、管理和标准，推进制度型开放，深入融入经济全球化，推进高水平对外开放。</w:t>
      </w:r>
    </w:p>
    <w:p w14:paraId="7A7603FE">
      <w:pPr>
        <w:spacing w:before="80" w:after="35"/>
        <w:ind w:left="0" w:firstLine="0"/>
      </w:pPr>
      <w:r>
        <w:rPr>
          <w:rFonts w:ascii="Hiragino Sans GB" w:hAnsi="Hiragino Sans GB" w:eastAsia="Hiragino Sans GB" w:cs="Hiragino Sans GB"/>
          <w:b/>
          <w:color w:val="697780"/>
          <w:sz w:val="20"/>
        </w:rPr>
        <w:t>【同题组】</w:t>
      </w:r>
    </w:p>
    <w:p w14:paraId="16BB0F89">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顺应经济全球化趋势，主动融入并推动深化；中国扩大高水平对外开放与制度型开放；利用两个市场两种资源优化全球资源配置</w:t>
      </w:r>
    </w:p>
    <w:p w14:paraId="4FA27CF8">
      <w:pPr>
        <w:spacing w:before="140" w:after="60"/>
      </w:pPr>
      <w:r>
        <w:rPr>
          <w:rFonts w:ascii="Hiragino Sans GB" w:hAnsi="Hiragino Sans GB" w:eastAsia="Hiragino Sans GB" w:cs="Hiragino Sans GB"/>
          <w:b/>
          <w:color w:val="1F5E8C"/>
          <w:sz w:val="22"/>
        </w:rPr>
        <w:t>4. 2024西城二模Q17</w:t>
      </w:r>
    </w:p>
    <w:p w14:paraId="6795D77B">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题目把我国发展新质生产力放在“新一轮科技革命在全球范围内风起云涌”的背景下，要求分析我国作为世界上最大的发展中国家如何在科技革命和产业变革中提升综合国力与国际竞争力。</w:t>
      </w:r>
    </w:p>
    <w:p w14:paraId="4CF5BA60">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新一轮科技革命在全球范围内风起云涌。结合材料，综合运用所学，谈谈在当今时代，我国作为世界上最大的发展中国家应当扮演的角色。</w:t>
      </w:r>
    </w:p>
    <w:p w14:paraId="60BC8A4F">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科技革命在全球风起云涌，成果需开放共享而非独占；我国作为最大发展中国家，角色落在顺应经济全球化趋势、主动融入并推动其深化，以开放分享红利。</w:t>
      </w:r>
    </w:p>
    <w:p w14:paraId="0B73DC0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我国应顺应经济全球化趋势，主动融入并推动其深化，以开放合作分享科技革命成果，做世界发展的贡献者和推动者。</w:t>
      </w:r>
    </w:p>
    <w:p w14:paraId="0476F8B5">
      <w:pPr>
        <w:spacing w:before="80" w:after="35"/>
        <w:ind w:left="0" w:firstLine="0"/>
      </w:pPr>
      <w:r>
        <w:rPr>
          <w:rFonts w:ascii="Hiragino Sans GB" w:hAnsi="Hiragino Sans GB" w:eastAsia="Hiragino Sans GB" w:cs="Hiragino Sans GB"/>
          <w:b/>
          <w:color w:val="697780"/>
          <w:sz w:val="20"/>
        </w:rPr>
        <w:t>【同题组】</w:t>
      </w:r>
    </w:p>
    <w:p w14:paraId="08B1AEA4">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当前国际竞争的实质是以经济和科技实力为基础的综合国力较量；科教兴国战略与人才强国战略（人才与国际竞争力）；维护国家利益是主权国家对外活动的出发点和落脚点</w:t>
      </w:r>
    </w:p>
    <w:p w14:paraId="06AC1E64">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w:t>
      </w:r>
    </w:p>
    <w:p w14:paraId="17D83A62">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世界多极化是当今国际形势的突出特点</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w:t>
      </w:r>
    </w:p>
    <w:p w14:paraId="258B3133">
      <w:pPr>
        <w:spacing w:before="140" w:after="60"/>
      </w:pPr>
      <w:r>
        <w:rPr>
          <w:rFonts w:ascii="Hiragino Sans GB" w:hAnsi="Hiragino Sans GB" w:eastAsia="Hiragino Sans GB" w:cs="Hiragino Sans GB"/>
          <w:b/>
          <w:color w:val="1F5E8C"/>
          <w:sz w:val="22"/>
        </w:rPr>
        <w:t>5. 2026石景山二模Q18</w:t>
      </w:r>
    </w:p>
    <w:p w14:paraId="5A07FA2B">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w:t>
      </w:r>
    </w:p>
    <w:p w14:paraId="113E0450">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结合材料，运用《当代国际政治与经济》知识，分析中国与东盟经贸合作能够提质升级的原因。</w:t>
      </w:r>
    </w:p>
    <w:p w14:paraId="0E18CD84">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自贸区从降关税到扩市场再到规则标准促融合，是中国一步步主动把开放推向更深层次，恰好对应顺应经济全球化趋势、主动融入并推动深化这一核心点。</w:t>
      </w:r>
    </w:p>
    <w:p w14:paraId="422D03E4">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中国与东盟合作顺应经济全球化趋势，充分利用两个市场、两种资源，促进经济转型升级、使发展成果惠及人民。</w:t>
      </w:r>
    </w:p>
    <w:p w14:paraId="15AF5B93">
      <w:pPr>
        <w:spacing w:before="80" w:after="35"/>
        <w:ind w:left="0" w:firstLine="0"/>
      </w:pPr>
      <w:r>
        <w:rPr>
          <w:rFonts w:ascii="Hiragino Sans GB" w:hAnsi="Hiragino Sans GB" w:eastAsia="Hiragino Sans GB" w:cs="Hiragino Sans GB"/>
          <w:b/>
          <w:color w:val="697780"/>
          <w:sz w:val="20"/>
        </w:rPr>
        <w:t>【同题组】</w:t>
      </w:r>
    </w:p>
    <w:p w14:paraId="0877DDE2">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5F5F5C4F">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国家间共同利益是国家合作的基础；当前国际竞争的实质是以经济和科技实力为基础的综合国力较量；维护国家利益是主权国家对外活动的出发点和落脚点</w:t>
      </w:r>
    </w:p>
    <w:p w14:paraId="5E999C67">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顺应经济全球化趋势，主动融入并推动深化；推动经济全球化朝着更加开放、包容、普惠、平衡、共赢方向发展；利用两个市场两种资源优化全球资源配置</w:t>
      </w:r>
    </w:p>
    <w:p w14:paraId="4CD87648">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w:t>
      </w:r>
    </w:p>
    <w:p w14:paraId="0CF2E21B">
      <w:pPr>
        <w:spacing w:before="140" w:after="60"/>
      </w:pPr>
      <w:r>
        <w:rPr>
          <w:rFonts w:ascii="Hiragino Sans GB" w:hAnsi="Hiragino Sans GB" w:eastAsia="Hiragino Sans GB" w:cs="Hiragino Sans GB"/>
          <w:b/>
          <w:color w:val="1F5E8C"/>
          <w:sz w:val="22"/>
        </w:rPr>
        <w:t>6. 2025海淀期中Q16(2)</w:t>
      </w:r>
    </w:p>
    <w:p w14:paraId="79A85A4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中国咖啡企业“出海”面对海外消费差异、供应链压力、知识产权和贸易风险，单靠企业经营策略不足，还要从国际规则和治理参与角度改善外部环境。</w:t>
      </w:r>
    </w:p>
    <w:p w14:paraId="1979079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结合材料三，从经济角度，为中国咖啡企业“出海”提出建议。</w:t>
      </w:r>
    </w:p>
    <w:p w14:paraId="35705814">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咖啡企业“出海”面对海外消费差异、供应链压力、知识产权和贸易风险，说明企业进入国际市场既需要自身经营能力，也需要政策支持和开放环境。政府通过税收优惠等政策鼓励企业参与经济全球化，有助于企业主动融入国际市场、提升跨境经营能力。</w:t>
      </w:r>
    </w:p>
    <w:p w14:paraId="20CA11DE">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政府可通过税收优惠等政策鼓励、支持企业积极参与经济全球化，主动融入国际市场推动咖啡企业"出海"。</w:t>
      </w:r>
    </w:p>
    <w:p w14:paraId="1F253021">
      <w:pPr>
        <w:spacing w:before="80" w:after="35"/>
        <w:ind w:left="0" w:firstLine="0"/>
      </w:pPr>
      <w:r>
        <w:rPr>
          <w:rFonts w:ascii="Hiragino Sans GB" w:hAnsi="Hiragino Sans GB" w:eastAsia="Hiragino Sans GB" w:cs="Hiragino Sans GB"/>
          <w:b/>
          <w:color w:val="697780"/>
          <w:sz w:val="20"/>
        </w:rPr>
        <w:t>【同题组】</w:t>
      </w:r>
    </w:p>
    <w:p w14:paraId="45021164">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利用两个市场两种资源优化全球资源配置；加强技术创新、提高产品质量，增强竞争力；参与全球经济治理和规则制定，为企业出海营造国际环境；企业和政府可利用国际组织赋予的权利，积极参与全球经济治理和规则制定，为企业"出海"营造良好的国际环境；维护全球产业链供应链稳定畅通</w:t>
      </w:r>
    </w:p>
    <w:p>
      <w:pPr>
        <w:spacing w:before="140" w:after="60"/>
      </w:pPr>
      <w:r>
        <w:rPr>
          <w:rFonts w:ascii="Hiragino Sans GB" w:hAnsi="Hiragino Sans GB" w:eastAsia="Hiragino Sans GB" w:cs="Hiragino Sans GB"/>
          <w:b/>
          <w:color w:val="1F5E8C"/>
          <w:sz w:val="22"/>
        </w:rPr>
        <w:t>7. 2024石景山一模Q19(2)</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新能源汽车成为全球汽车产业转型方向和世界经济增长引擎，企业出口增长并在海外设厂，说明其从全球市场需求和产业分工变化中寻找发展空间。</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结合材料，运用《当代国际政治与经济》知识，分析中国新能源汽车企业从“走出去”到“扎下根”的原因。（8分）</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同时给出全球汽车产业转型方向、世界经济增长引擎、出口持续增长和海外设厂四组事实，企业行动节奏与全球市场需求和产业分工变化高度对齐。问“走出去”到“扎下根”的原因，必须解释企业为什么会从单纯出口走向在海外深耕，而不能只写公司经营成绩。先点明顺应经济全球化趋势、主动融入并推动深化，再写中国新能源汽车企业凭借技术和产品优势满足国际市场需求，进而接到通过海外设厂深度参与全球汽车产业分工。</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中国新能源汽车企业顺应经济全球化趋势，凭借技术和产品优势满足国际市场需求，并通过海外设厂深度参与全球汽车产业分工。</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顺应经济全球化趋势，主动融入并推动深化；利用两个市场两种资源优化全球资源配置；发挥比较优势并打造国际竞争新优势</w:t>
      </w:r>
    </w:p>
    <w:p>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促进技术共享和民生改善，为全球可持续发展贡献力量</w:t>
      </w:r>
    </w:p>
    <w:p>
      <w:pPr/>
    </w:p>
    <w:p>
      <w:pPr/>
    </w:p>
    <w:p>
      <w:pPr>
        <w:spacing w:before="140" w:after="60"/>
      </w:pPr>
      <w:r>
        <w:rPr>
          <w:rFonts w:ascii="Hiragino Sans GB" w:hAnsi="Hiragino Sans GB" w:eastAsia="Hiragino Sans GB" w:cs="Hiragino Sans GB"/>
          <w:b/>
          <w:color w:val="1F5E8C"/>
          <w:sz w:val="22"/>
        </w:rPr>
        <w:t>8. 2025朝阳一模Q20</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题目问如何应对全球产业链供应链多元化趋势，材料呈现跨国分工、断链风险和产业链重构，触发经济全球化条件下利用全球要素组织生产经营的答题方向。</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结合材料，运用《当代国际政治与经济》知识，说明我国应如何应对全球产业链供应链新态势，在全球产业变革中赢得主动。</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“多元化布局”栏写跨国公司分散投资、多点布局，这本就是借全球要素重组生产的全球化形态，故应对须顺应经济全球化趋势、主动融入并推动深化。</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面对全球产业链供应链多元化重构，我国应顺应经济全球化趋势，支持有实力的跨国公司开展对外直接投资，利用世界各地优势组织生产经营，维护多元稳定的国际经济格局和经贸关系。</w:t>
      </w:r>
    </w:p>
    <w:p>
      <w:pPr>
        <w:spacing w:before="80" w:after="35"/>
        <w:ind w:left="0" w:firstLine="0"/>
      </w:pPr>
      <w:r>
        <w:rPr>
          <w:rFonts w:ascii="Hiragino Sans GB" w:hAnsi="Hiragino Sans GB" w:eastAsia="Hiragino Sans GB" w:cs="Hiragino Sans GB"/>
          <w:b/>
          <w:color w:val="697780"/>
          <w:sz w:val="20"/>
        </w:rPr>
        <w:t>【同题组】</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推进贸易和投资自由化便利化；顺应经济全球化趋势，主动融入并推动深化；维护以世界贸易组织为核心的多边贸易体制</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坚持独立自主、自力更生，增强发展主动权</w:t>
      </w:r>
    </w:p>
    <w:p>
      <w:pPr/>
    </w:p>
    <w:p>
      <w:pPr/>
    </w:p>
    <w:p>
      <w:pPr>
        <w:spacing w:before="140" w:after="60"/>
      </w:pPr>
      <w:r>
        <w:rPr>
          <w:rFonts w:ascii="Hiragino Sans GB" w:hAnsi="Hiragino Sans GB" w:eastAsia="Hiragino Sans GB" w:cs="Hiragino Sans GB"/>
          <w:b/>
          <w:color w:val="1F5E8C"/>
          <w:sz w:val="22"/>
        </w:rPr>
        <w:t>9. 2026丰台二模Q20</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自由贸易试验区、自由贸易试验港建设被问“为什么为世界注入更多确定性”，且答案明确写“符合经济全球化发展趋势、顺应和平发展合作共赢时代潮流”，先用顺应经济全球化趋势定性。</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结合材料，运用《当代国际政治与经济》知识，阐明中国加快推进自由贸易试验区、自由贸易试验港建设为世界注入更多确定性的原因。</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材料把自贸区连到高水平开放，海南更行“一线放开、零关税”，持续开放契合合作共赢潮流、给世界添确定性，正是顺应经济全球化趋势、主动融入深化。</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中国加快推进自由贸易试验区和自由贸易试验港建设，顺应经济全球化发展趋势和和平、发展、合作、共赢的时代潮流，以持续开放为世界经济注入确定性。</w:t>
      </w:r>
    </w:p>
    <w:p>
      <w:pPr>
        <w:spacing w:before="80" w:after="35"/>
        <w:ind w:left="0" w:firstLine="0"/>
      </w:pPr>
      <w:r>
        <w:rPr>
          <w:rFonts w:ascii="Hiragino Sans GB" w:hAnsi="Hiragino Sans GB" w:eastAsia="Hiragino Sans GB" w:cs="Hiragino Sans GB"/>
          <w:b/>
          <w:color w:val="697780"/>
          <w:sz w:val="20"/>
        </w:rPr>
        <w:t>【同题组】</w:t>
      </w:r>
    </w:p>
    <w:p w14:paraId="1E7737BB">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顺应经济全球化趋势，主动融入并推动深化；推动经济全球化朝着更加开放、包容、普惠、平衡、共赢方向发展；中国扩大高水平对外开放与制度型开放；维护全球产业链供应链稳定畅通</w:t>
      </w:r>
    </w:p>
    <w:p>
      <w:pPr/>
    </w:p>
    <w:p>
      <w:pPr/>
    </w:p>
    <w:p w14:paraId="04A0A65E">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推动经济全球化朝着更加开放、包容、普惠、平衡、共赢方向发展</w:t>
      </w:r>
    </w:p>
    <w:p w14:paraId="469A2455">
      <w:pPr>
        <w:spacing w:before="140" w:after="60"/>
      </w:pPr>
      <w:r>
        <w:rPr>
          <w:rFonts w:ascii="Hiragino Sans GB" w:hAnsi="Hiragino Sans GB" w:eastAsia="Hiragino Sans GB" w:cs="Hiragino Sans GB"/>
          <w:b/>
          <w:color w:val="1F5E8C"/>
          <w:sz w:val="22"/>
        </w:rPr>
        <w:t>1. 2024朝阳期中Q20(3)"数字驱动商通全球"短评</w:t>
      </w:r>
    </w:p>
    <w:p w14:paraId="3AE3B0C7">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14:paraId="2117732D">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结合材料，运用《当代国际政治与经济》知识，以“数字驱动 商通全球”为主题撰写一篇短评。</w:t>
      </w:r>
    </w:p>
    <w:p w14:paraId="79785575">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数贸会一边集中首发首秀新产品、引导创新；一边通过"智慧非洲"等展台让非洲国家把特色产品接入中国市场；双向签约又把规模和增长合到一起，呈现开放、包容、普惠、平衡、共赢的方向。短评要给数贸会一个"方向性"评价，必须把活动整体上升到经济全球化的发展方向，而不是逐项介绍展位。先把创新展品、智慧非洲、双向签约等概括为面向各国的数字经济开放合作平台，再写发展中国家也能共享中国数字红利，最后指向推动经济全球化朝更加开放、包容、普惠、平衡、共赢方向发展。</w:t>
      </w:r>
    </w:p>
    <w:p w14:paraId="200B5AA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我国办好全球数字贸易博览会，搭建数字经济领域开放合作平台，让发展中国家共享数字红利，推动经济全球化朝着更加开放、包容、普惠、平衡、共赢的方向发展。</w:t>
      </w:r>
    </w:p>
    <w:p w14:paraId="12999F56">
      <w:pPr>
        <w:spacing w:before="80" w:after="35"/>
        <w:ind w:left="0" w:firstLine="0"/>
      </w:pPr>
      <w:r>
        <w:rPr>
          <w:rFonts w:ascii="Hiragino Sans GB" w:hAnsi="Hiragino Sans GB" w:eastAsia="Hiragino Sans GB" w:cs="Hiragino Sans GB"/>
          <w:b/>
          <w:color w:val="697780"/>
          <w:sz w:val="20"/>
        </w:rPr>
        <w:t>【同题组】</w:t>
      </w:r>
    </w:p>
    <w:p w14:paraId="314A1D15">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共享经济全球化成果，促进世界经济共同繁荣；促进全球资源优化配置和国际贸易发展；推进贸易和投资自由化便利化；推动经济全球化朝着更加开放、包容、普惠、平衡、共赢方向发展；提高开放型经济水平；发展更高层次开放型经济；利用两个市场两种资源优化全球资源配置；数字贸易与数字经济跨境流通</w:t>
      </w:r>
    </w:p>
    <w:p w14:paraId="72C534B5">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w:t>
      </w:r>
    </w:p>
    <w:p w14:paraId="761E9C77">
      <w:pPr>
        <w:spacing w:before="140" w:after="60"/>
      </w:pPr>
      <w:r>
        <w:rPr>
          <w:rFonts w:ascii="Hiragino Sans GB" w:hAnsi="Hiragino Sans GB" w:eastAsia="Hiragino Sans GB" w:cs="Hiragino Sans GB"/>
          <w:b/>
          <w:color w:val="1F5E8C"/>
          <w:sz w:val="22"/>
        </w:rPr>
        <w:t>2. 2025东城一模Q20元首外交"精彩"之处</w:t>
      </w:r>
    </w:p>
    <w:p w14:paraId="5A95F5F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11天行程出席APEC、G20等近40场多边活动，达成60多项合作文件；这种多边经贸合作的扩展不仅是双边合作的累加，更是推动经济全球化方向调整的具体行动。</w:t>
      </w:r>
    </w:p>
    <w:p w14:paraId="128C7BD1">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结合材料，运用《当代国际政治与经济》知识，谈谈此次元首外交的“精彩”之处。</w:t>
      </w:r>
    </w:p>
    <w:p w14:paraId="4E7E0355">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给出"11天近40场多边活动""APEC、G20并列出席""60多项合作文件"等高密度数据，呈现多边经贸合作的扩展节奏。评价元首外交"精彩"之处，不能只罗列活动场次，要把这种密集多边合作上升到对经济全球化方向的推动。先把近40场多边活动、60多项合作文件提炼为多边经贸合作的扩展，进而接到推动经济全球化朝着开放、包容、普惠、平衡、共赢方向发展。</w:t>
      </w:r>
    </w:p>
    <w:p w14:paraId="2B9F0B67">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此次元首外交密集出席APEC、G20等近40场多边活动，达成60多项合作文件，推动多边经贸合作朝着更加开放、包容、普惠、平衡、共赢的方向发展。</w:t>
      </w:r>
    </w:p>
    <w:p w14:paraId="6FBA7CB6">
      <w:pPr>
        <w:spacing w:before="80" w:after="35"/>
        <w:ind w:left="0" w:firstLine="0"/>
      </w:pPr>
      <w:r>
        <w:rPr>
          <w:rFonts w:ascii="Hiragino Sans GB" w:hAnsi="Hiragino Sans GB" w:eastAsia="Hiragino Sans GB" w:cs="Hiragino Sans GB"/>
          <w:b/>
          <w:color w:val="697780"/>
          <w:sz w:val="20"/>
        </w:rPr>
        <w:t>【同题组】</w:t>
      </w:r>
    </w:p>
    <w:p w14:paraId="266383F9">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6FEC2FCC">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推进贸易和投资自由化便利化；推动经济全球化朝着更加开放、包容、普惠、平衡、共赢方向发展</w:t>
      </w:r>
    </w:p>
    <w:p w14:paraId="3FC70BE6">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推动全球治理体系变革完善，建立更加公正合理的国际政治经济新秩序；推动国际关系民主化</w:t>
      </w:r>
    </w:p>
    <w:p w14:paraId="0C6BFAD3">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中国推动构建人类命运共同体；与发展中国家共享发展新机遇，惠民生增福祉，实现互利共赢；习近平外交思想指导中国特色大国外交（外交为民、服务中国式现代化）</w:t>
      </w:r>
    </w:p>
    <w:p w14:paraId="66E8CF6F">
      <w:pPr>
        <w:spacing w:before="140" w:after="60"/>
      </w:pPr>
      <w:r>
        <w:rPr>
          <w:rFonts w:ascii="Hiragino Sans GB" w:hAnsi="Hiragino Sans GB" w:eastAsia="Hiragino Sans GB" w:cs="Hiragino Sans GB"/>
          <w:b/>
          <w:color w:val="1F5E8C"/>
          <w:sz w:val="22"/>
        </w:rPr>
        <w:t>3. 2025延庆一模Q20(2)</w:t>
      </w:r>
    </w:p>
    <w:p w14:paraId="0A292378">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外交部回应要把中国链博会、自贸协定、基础设施互联互通等做法放在经济全球化方向中说明，反驳“脱钩断链”时不能只表态反对，还要指出正确方向。</w:t>
      </w:r>
    </w:p>
    <w:p w14:paraId="0A9A63DB">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假如你是外交部发言人，请结合材料二，运用《当代国际政治与经济》知识，对上述提问做出回应。</w:t>
      </w:r>
    </w:p>
    <w:p w14:paraId="5633F49B">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二把链博会、自贸协定、基础设施互联互通、供应链数字化智能化等中国做法集中铺开，与外部对话中的"脱钩断链"声音形成正反对比。扮演发言人回应"脱钩断链"，要给出方向性反驳，而不是只表达反对态度；必须用中国做法回应国际社会对全球化前景的关切。先把链博会、自贸协定、互联互通、供应链数字化等列为中国推动开放合作的具体行动，再点明这些行动指向的是正确的全球化方向，进而接到推动经济全球化朝着开放、包容、普惠、平衡、共赢方向发展。</w:t>
      </w:r>
    </w:p>
    <w:p w14:paraId="1B2541E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中国通过链博会、自贸协定、基础设施互联互通和供应链数字化智能化推动开放合作，推动经济全球化朝着开放、包容、普惠、平衡、共赢的方向发展。</w:t>
      </w:r>
    </w:p>
    <w:p w14:paraId="3920CB28">
      <w:pPr>
        <w:spacing w:before="80" w:after="35"/>
        <w:ind w:left="0" w:firstLine="0"/>
      </w:pPr>
      <w:r>
        <w:rPr>
          <w:rFonts w:ascii="Hiragino Sans GB" w:hAnsi="Hiragino Sans GB" w:eastAsia="Hiragino Sans GB" w:cs="Hiragino Sans GB"/>
          <w:b/>
          <w:color w:val="697780"/>
          <w:sz w:val="20"/>
        </w:rPr>
        <w:t>【同题组】</w:t>
      </w:r>
    </w:p>
    <w:p w14:paraId="7E39E65E">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08117662">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国家间共同利益是国家合作的基础；维护国家利益是主权国家对外活动的出发点和落脚点</w:t>
      </w:r>
    </w:p>
    <w:p w14:paraId="432E18D5">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推动经济全球化朝着更加开放、包容、普惠、平衡、共赢方向发展；维护全球产业链供应链稳定畅通</w:t>
      </w:r>
    </w:p>
    <w:p w14:paraId="1CB76864">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推动构建人类命运共同体；践行真正的多边主义；推动国际关系民主化；世界多极化是当今国际形势的突出特点</w:t>
      </w:r>
    </w:p>
    <w:p w14:paraId="52D24BDA">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中国推动构建人类命运共同体；展现大国责任担当</w:t>
      </w:r>
    </w:p>
    <w:p w14:paraId="01339767">
      <w:pPr>
        <w:spacing w:before="140" w:after="60"/>
      </w:pPr>
      <w:r>
        <w:rPr>
          <w:rFonts w:ascii="Hiragino Sans GB" w:hAnsi="Hiragino Sans GB" w:eastAsia="Hiragino Sans GB" w:cs="Hiragino Sans GB"/>
          <w:b/>
          <w:color w:val="1F5E8C"/>
          <w:sz w:val="22"/>
        </w:rPr>
        <w:t>4. 2025顺义一模Q20</w:t>
      </w:r>
    </w:p>
    <w:p w14:paraId="042E2E8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顺义一模的“小而美”项目直接回应共建国家民生需求，让国际发展合作成果惠及普通民众，说明经济全球化成果要更多指向共建国家发展和民生改善上。</w:t>
      </w:r>
    </w:p>
    <w:p w14:paraId="6CDC012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结合材料，运用《当代国际政治与经济》知识，说明“小而美”项目为何成为中国开展国际发展合作的亮点和名片。</w:t>
      </w:r>
    </w:p>
    <w:p w14:paraId="3E8C9F7C">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把"小而美"项目落点都放在共建国家的民生需求上——能让普通民众直接受益，呈现的是发展合作向基层、向民生下沉的特征。问其成为"亮点和名片"的原因，要解释经济全球化成果如何更多指向普通人头上，而不只是说项目"小且精"。先把项目聚焦民生、惠及普通民众概括为发展合作成果的下沉，再写其促进共建国家经济社会发展和民心相通，进而接到推动经济全球化朝着开放、包容、普惠方向发展。</w:t>
      </w:r>
    </w:p>
    <w:p w14:paraId="4D918D20">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“小而美”项目聚焦共建国家民生需求，促进当地经济社会发展和民心相通，推动经济全球化朝着开放包容普惠的方向发展。</w:t>
      </w:r>
    </w:p>
    <w:p w14:paraId="1C719566">
      <w:pPr>
        <w:spacing w:before="80" w:after="35"/>
        <w:ind w:left="0" w:firstLine="0"/>
      </w:pPr>
      <w:r>
        <w:rPr>
          <w:rFonts w:ascii="Hiragino Sans GB" w:hAnsi="Hiragino Sans GB" w:eastAsia="Hiragino Sans GB" w:cs="Hiragino Sans GB"/>
          <w:b/>
          <w:color w:val="697780"/>
          <w:sz w:val="20"/>
        </w:rPr>
        <w:t>【同题组】</w:t>
      </w:r>
    </w:p>
    <w:p w14:paraId="5DC081B2">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推动经济全球化朝着更加开放、包容、普惠、平衡、共赢方向发展；提高开放型经济水平</w:t>
      </w:r>
    </w:p>
    <w:p w14:paraId="2E4AA1B7">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共商共建共享的全球治理观；推动国际秩序和全球治理体系更加公正合理；推动国际关系民主化</w:t>
      </w:r>
    </w:p>
    <w:p w14:paraId="113E2DC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坚持正确义利观；改善发展中国家民生并助力持续发展；民心相通与文明互鉴；中国是负责任大国并勇于担当；聚焦发展中国家紧迫需求，以灵活快速的小而美项目形成共同发展品牌</w:t>
      </w:r>
    </w:p>
    <w:p w14:paraId="3BD49AD6">
      <w:pPr>
        <w:spacing w:before="140" w:after="60"/>
      </w:pPr>
      <w:r>
        <w:rPr>
          <w:rFonts w:ascii="Hiragino Sans GB" w:hAnsi="Hiragino Sans GB" w:eastAsia="Hiragino Sans GB" w:cs="Hiragino Sans GB"/>
          <w:b/>
          <w:color w:val="1F5E8C"/>
          <w:sz w:val="22"/>
        </w:rPr>
        <w:t>5. 2025昌平二模Q21</w:t>
      </w:r>
    </w:p>
    <w:p w14:paraId="00DD96EC">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稳外资行动方案通过放宽准入、服务保障和投资中国品牌建设，把中国市场与全球投资、贸易和产业合作连接起来，体现中国开放举措对经济全球化进程的推动。</w:t>
      </w:r>
    </w:p>
    <w:p w14:paraId="5789BE3F">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结合材料，说明上述举措对我国建设更高水平的开放型经济具有什么重要意义。</w:t>
      </w:r>
    </w:p>
    <w:p w14:paraId="2DD1BCD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稳外资方案把放宽市场准入、完善服务保障、打造"投资中国"品牌等组合摆在一起，呈现的是用制度安排把中国市场与全球投资、贸易、产业合作连成一体。问对更高水平开放型经济的意义，需要把方案上升到经济全球化方向调整，而不是只说"吸引外资多了"。先把扩大准入、完善服务、"投资中国"品牌等概括为中国主动开放和共享市场机遇的政策组合，再写各国在开放合作中共享中国市场，进而接到推动经济全球化朝着开放、包容、普惠、平衡、共赢方向发展。</w:t>
      </w:r>
    </w:p>
    <w:p w14:paraId="632D4756">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中国通过扩大重点领域开放、完善外资服务和打造“投资中国”品牌，推动经济全球化发展，使各国在开放合作中共享中国市场机遇。</w:t>
      </w:r>
    </w:p>
    <w:p w14:paraId="3509179A">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081219BF">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经济全球化朝着更加开放、包容、普惠、平衡、共赢方向发展；推进普惠包容的经济全球化，推动构建更加开放、包容的全球经济格局；提高开放型经济水平；利用两个市场两种资源优化全球资源配置；积极参与全球经济治理和经贸规则完善；参与国际标准制定，提升国际规则话语权</w:t>
      </w:r>
    </w:p>
    <w:p w14:paraId="297A9501">
      <w:pPr>
        <w:spacing w:before="140" w:after="60"/>
      </w:pPr>
      <w:r>
        <w:rPr>
          <w:rFonts w:ascii="Hiragino Sans GB" w:hAnsi="Hiragino Sans GB" w:eastAsia="Hiragino Sans GB" w:cs="Hiragino Sans GB"/>
          <w:b/>
          <w:color w:val="1F5E8C"/>
          <w:sz w:val="22"/>
        </w:rPr>
        <w:t>6. 2025西城一模Q21</w:t>
      </w:r>
    </w:p>
    <w:p w14:paraId="2B7EC46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第（2）问要求举例说明中国提供的国际公共产品，若举“一带一路”，就要把它同国际经济合作机会和经济全球化正确方向连接起来。</w:t>
      </w:r>
    </w:p>
    <w:p w14:paraId="53B31F9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（1）运用所学，解释“我国的发展理念成为国际公共产品”这一现象。（6分）（2）我国还提供了哪些国际公共产品？试举一例简要说明。（2分）</w:t>
      </w:r>
    </w:p>
    <w:p w14:paraId="4D5F2254">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第（2）问要求在国际公共产品里举例说明，"一带一路"已经成为最具代表性的中国公共产品，把基础设施、贸易投资、规则衔接打包到一个开放合作平台里。举例不是简单点名，要把"一带一路"如何为共建国家提供国际经济合作机会讲清楚，证明它是国际公共产品。先点出共建"一带一路"为共建国家提供参与国际经济合作的机会，再写其通过开放合作平台让各国共享发展，进而接到推动经济全球化朝着开放、包容、普惠、平衡、共赢方向发展。</w:t>
      </w:r>
    </w:p>
    <w:p w14:paraId="6ECA831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共建“一带一路”为共建国家参与国际经济合作提供机遇，推动经济全球化向更加开放、包容、普惠、平衡、共赢的方向发展。</w:t>
      </w:r>
    </w:p>
    <w:p w14:paraId="0948573E">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2571D659">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w:t>
      </w:r>
    </w:p>
    <w:p w14:paraId="35924B91">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贡献中国智慧、中国方案、中国力量；理念蕴含普遍价值，能够形成共识、促成合作和发展、应对全人类共同问题和共同挑战</w:t>
      </w:r>
    </w:p>
    <w:p w14:paraId="2A8C3972">
      <w:pPr>
        <w:spacing w:before="140" w:after="60"/>
      </w:pPr>
      <w:r>
        <w:rPr>
          <w:rFonts w:ascii="Hiragino Sans GB" w:hAnsi="Hiragino Sans GB" w:eastAsia="Hiragino Sans GB" w:cs="Hiragino Sans GB"/>
          <w:b/>
          <w:color w:val="1F5E8C"/>
          <w:sz w:val="22"/>
        </w:rPr>
        <w:t>7. 2026石景山二模Q18</w:t>
      </w:r>
    </w:p>
    <w:p w14:paraId="2D26D8A8">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w:t>
      </w:r>
    </w:p>
    <w:p w14:paraId="5075A83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结合材料，运用《当代国际政治与经济》知识，分析中国与东盟经贸合作能够提质升级的原因。</w:t>
      </w:r>
    </w:p>
    <w:p w14:paraId="0EC8BBA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材料点出合作"对区域开放合作和全球化方向产生积极影响"，超出双边而辐射全球，落点指向推动经济全球化朝着开放包容普惠平衡共赢方向发展。</w:t>
      </w:r>
    </w:p>
    <w:p w14:paraId="460FA16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中国与东盟经贸合作能够提质升级，推动区域经济合作和开放发展，有利于推动经济全球化朝着更加开放、包容、普惠、平衡、共赢的方向发展。</w:t>
      </w:r>
    </w:p>
    <w:p w14:paraId="13E8C4E8">
      <w:pPr>
        <w:spacing w:before="80" w:after="35"/>
        <w:ind w:left="0" w:firstLine="0"/>
      </w:pPr>
      <w:r>
        <w:rPr>
          <w:rFonts w:ascii="Hiragino Sans GB" w:hAnsi="Hiragino Sans GB" w:eastAsia="Hiragino Sans GB" w:cs="Hiragino Sans GB"/>
          <w:b/>
          <w:color w:val="697780"/>
          <w:sz w:val="20"/>
        </w:rPr>
        <w:t>【同题组】</w:t>
      </w:r>
    </w:p>
    <w:p w14:paraId="3D9B34DB">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36AB999C">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国家间共同利益是国家合作的基础；当前国际竞争的实质是以经济和科技实力为基础的综合国力较量；维护国家利益是主权国家对外活动的出发点和落脚点</w:t>
      </w:r>
    </w:p>
    <w:p w14:paraId="244E83DD">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顺应经济全球化趋势，主动融入并推动深化；推动经济全球化朝着更加开放、包容、普惠、平衡、共赢方向发展；利用两个市场两种资源优化全球资源配置</w:t>
      </w:r>
    </w:p>
    <w:p w14:paraId="0DB9B0F6">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w:t>
      </w:r>
    </w:p>
    <w:p w14:paraId="735F4019">
      <w:pPr>
        <w:spacing w:before="140" w:after="60"/>
      </w:pPr>
      <w:r>
        <w:rPr>
          <w:rFonts w:ascii="Hiragino Sans GB" w:hAnsi="Hiragino Sans GB" w:eastAsia="Hiragino Sans GB" w:cs="Hiragino Sans GB"/>
          <w:b/>
          <w:color w:val="1F5E8C"/>
          <w:sz w:val="22"/>
        </w:rPr>
        <w:t>8. 2026顺义一模Q20</w:t>
      </w:r>
    </w:p>
    <w:p w14:paraId="5FF8A37B">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设问问南南合作“典范”的深层逻辑，材料中的科技小院与发展中国家共享农业技术、降低成本、培养人才，说明南南合作通过具体项目回应全球南方农业发展、民生改善和共同发展需求。</w:t>
      </w:r>
    </w:p>
    <w:p w14:paraId="2D5881EB">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结合材料，运用《当代国际政治与经济》知识，阐述科技小院成为南南合作典范的深层逻辑。</w:t>
      </w:r>
    </w:p>
    <w:p w14:paraId="6EDAE33E">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科技小院的关键词是"低成本""可推广""人才培养"——这些都不是发达国家高门槛技术输出，而是与发展中国家自身条件匹配的合作形态。问"为什么是典范"，典范不在规模而在模式——必须把"南南"维度的普惠、平衡、共赢说清楚，不能只写帮助发展中国家。先把低成本、可推广的农业技术和人才培养路径作为科技小院的合作要点点出；再说明这一形态让发展中国家共享技术、培养内生能力；进而接到推动经济全球化朝普惠、平衡、共赢方向发展，成为南南合作典范。</w:t>
      </w:r>
    </w:p>
    <w:p w14:paraId="44CDBECE">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科技小院为全球南方国家提供低成本、可推广的农业技术与人才培养路径，推动经济全球化朝着更加普惠、平衡、共赢方向发展，成为南南合作典范。</w:t>
      </w:r>
    </w:p>
    <w:p w14:paraId="5745873D">
      <w:pPr>
        <w:spacing w:before="80" w:after="35"/>
        <w:ind w:left="0" w:firstLine="0"/>
      </w:pPr>
      <w:r>
        <w:rPr>
          <w:rFonts w:ascii="Hiragino Sans GB" w:hAnsi="Hiragino Sans GB" w:eastAsia="Hiragino Sans GB" w:cs="Hiragino Sans GB"/>
          <w:b/>
          <w:color w:val="697780"/>
          <w:sz w:val="20"/>
        </w:rPr>
        <w:t>【同题组】</w:t>
      </w:r>
    </w:p>
    <w:p w14:paraId="135B838C">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5FDFA1F0">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577C7F79">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w:t>
      </w:r>
    </w:p>
    <w:p w14:paraId="1F3E661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坚持正确义利观；与发展中国家共享发展新机遇，惠民生增福祉，实现互利共赢；改善发展中国家民生并助力持续发展；南南合作与全球南方共同发展</w:t>
      </w:r>
    </w:p>
    <w:p w14:paraId="2449FE63">
      <w:pPr>
        <w:spacing w:before="140" w:after="60"/>
      </w:pPr>
      <w:r>
        <w:rPr>
          <w:rFonts w:ascii="Hiragino Sans GB" w:hAnsi="Hiragino Sans GB" w:eastAsia="Hiragino Sans GB" w:cs="Hiragino Sans GB"/>
          <w:b/>
          <w:color w:val="1F5E8C"/>
          <w:sz w:val="22"/>
        </w:rPr>
        <w:t>9. 2025朝阳期末Q21</w:t>
      </w:r>
    </w:p>
    <w:p w14:paraId="2CED8740">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题面以脱钩断链、保护主义和单边霸凌为外部风险，问中国特色大国外交如何为中国式现代化营造良好外部环境；外部经济环境的关键是回应逆全球化，把经济全球化拉回正确方向。</w:t>
      </w:r>
    </w:p>
    <w:p w14:paraId="5B64EAC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结合材料，运用《当代国际政治与经济》知识，说明如何通过开展中国特色大国外交为推进中国式现代化营造良好外部环境。</w:t>
      </w:r>
    </w:p>
    <w:p w14:paraId="27C5356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脱钩断链、贸易保护主义、单边霸凌三类外部风险并列摆出，指向外部环境的核心矛盾在经济层面，而不只是政治层面的对抗。问"如何营造良好外部环境"，外部经济环境部分必须给出方向性回应，把逆全球化拉回正确轨道，否则只能写到外交姿态。先把外部风险定位为逆全球化压力，再写中国倡导普惠包容的经济全球化并反对脱钩断链、保护主义，最后指向推动经济全球化朝着开放、包容、普惠、平衡、共赢方向发展，营造良好外部经济环境。</w:t>
      </w:r>
    </w:p>
    <w:p w14:paraId="02AC225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中国倡导普惠包容的经济全球化，推动经济全球化朝着更加开放、包容、普惠、平衡、共赢方向发展，反对脱钩断链和保护主义，为推进中国式现代化营造良好的外部经济环境。</w:t>
      </w:r>
    </w:p>
    <w:p w14:paraId="46EC3E2E">
      <w:pPr>
        <w:spacing w:before="80" w:after="35"/>
        <w:ind w:left="0" w:firstLine="0"/>
      </w:pPr>
      <w:r>
        <w:rPr>
          <w:rFonts w:ascii="Hiragino Sans GB" w:hAnsi="Hiragino Sans GB" w:eastAsia="Hiragino Sans GB" w:cs="Hiragino Sans GB"/>
          <w:b/>
          <w:color w:val="697780"/>
          <w:sz w:val="20"/>
        </w:rPr>
        <w:t>【同题组】</w:t>
      </w:r>
    </w:p>
    <w:p w14:paraId="02D49B2C">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672A5C8D">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35900665">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推动经济全球化朝着更加开放、包容、普惠、平衡、共赢方向发展；推进普惠包容的经济全球化，推动构建更加开放、包容的全球经济格局；中国扩大高水平对外开放与制度型开放</w:t>
      </w:r>
    </w:p>
    <w:p w14:paraId="2851D335">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1F6D90CC">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256487E7">
      <w:pPr>
        <w:spacing w:before="120" w:after="75"/>
        <w:ind w:left="0" w:firstLine="0"/>
      </w:pPr>
      <w:r>
        <w:rPr>
          <w:rFonts w:ascii="Hiragino Sans GB" w:hAnsi="Hiragino Sans GB" w:eastAsia="Hiragino Sans GB" w:cs="Hiragino Sans GB"/>
          <w:b/>
          <w:color w:val="1F5E8C"/>
          <w:sz w:val="24"/>
        </w:rPr>
        <w:t>10. 2026顺义二模Q20</w:t>
      </w:r>
    </w:p>
    <w:p w14:paraId="67393EBD">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题目指向理解“今天的中国，明天的世界”，题干中的微电网、打井、物流、希望农场等项目强调中国式现代化的开放实践让发展成果被更多国家共享，使经济全球化更有活力。</w:t>
      </w:r>
    </w:p>
    <w:p w14:paraId="3EE6C876">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结合材料，运用《当代国际政治与经济》知识，谈谈对“今天的中国，明天的世界”的理解。</w:t>
      </w:r>
    </w:p>
    <w:p w14:paraId="247D49EC">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中国式现代化是“开源式”的，菌草点草成金惠及百国、鲁班工坊助中亚青年，成果朝更多国家更广人群敞开，正是推动经济全球化朝更开放包容普惠方向走。</w:t>
      </w:r>
    </w:p>
    <w:p w14:paraId="3C1885E1">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中国以菌草、鲁班工坊等惠及百国,推动经济全球化朝着更加开放、包容、普惠、平衡、共赢方向发展,为动荡世界注入稳定性。</w:t>
      </w:r>
    </w:p>
    <w:p w14:paraId="00710D85">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587F37DF">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推动经济全球化朝着更加开放、包容、普惠、平衡、共赢方向发展；推进普惠包容的经济全球化，推动构建更加开放、包容的全球经济格局；互利共赢的开放战略</w:t>
      </w:r>
    </w:p>
    <w:p w14:paraId="5ECEA4DA">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w:t>
      </w:r>
    </w:p>
    <w:p w14:paraId="75287140">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倡导文明平等互鉴，弘扬全人类共同价值，尊重世界文明多样性；坚持正确义利观；改善发展中国家民生并助力持续发展</w:t>
      </w:r>
    </w:p>
    <w:p w14:paraId="4F893A6F">
      <w:pPr>
        <w:spacing w:before="120" w:after="75"/>
        <w:ind w:left="0" w:firstLine="0"/>
      </w:pPr>
      <w:r>
        <w:rPr>
          <w:rFonts w:ascii="Hiragino Sans GB" w:hAnsi="Hiragino Sans GB" w:eastAsia="Hiragino Sans GB" w:cs="Hiragino Sans GB"/>
          <w:b/>
          <w:color w:val="1F5E8C"/>
          <w:sz w:val="24"/>
        </w:rPr>
        <w:t>11. 2024海淀一模Q18(1)</w:t>
      </w:r>
    </w:p>
    <w:p w14:paraId="4454F69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免签、互免签证、简化签证手续和口岸签证便利化直接降低中外人员商贸往来成本，题目追问对开放的积极影响时，应先转化为贸易投资便利化和自由化。</w:t>
      </w:r>
    </w:p>
    <w:p w14:paraId="7B856E2A">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结合材料，运用《当代国际政治与经济》知识，预测上述举措对服务高水平对外开放的积极影响。（6分）</w:t>
      </w:r>
    </w:p>
    <w:p w14:paraId="3D8969A6">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免签、互免、简化手续让中外往来更顺畅，本身就是开放包容互惠的安排，因而落到“推动经济全球化朝着更加开放、包容、普惠、平衡、共赢方向发展”。</w:t>
      </w:r>
    </w:p>
    <w:p w14:paraId="603C1002">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以更便利的往来环境互利共赢，推动经济全球化朝着更加开放、包容、普惠、平衡、共赢的方向发展。</w:t>
      </w:r>
    </w:p>
    <w:p w14:paraId="35BE7F28">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14:paraId="53081B99">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推动经济全球化朝着更加开放、包容、普惠、平衡、共赢方向发展；提高开放型经济水平；发展更高层次开放型经济；利用两个市场两种资源优化全球资源配置；内外联通畅通国内国际双循环，提升国际循环质量</w:t>
      </w:r>
    </w:p>
    <w:p w14:paraId="3A26BFE1">
      <w:pPr>
        <w:spacing w:before="120" w:after="75"/>
        <w:ind w:left="0" w:firstLine="0"/>
      </w:pPr>
      <w:r>
        <w:rPr>
          <w:rFonts w:ascii="Hiragino Sans GB" w:hAnsi="Hiragino Sans GB" w:eastAsia="Hiragino Sans GB" w:cs="Hiragino Sans GB"/>
          <w:b/>
          <w:color w:val="1F5E8C"/>
          <w:sz w:val="24"/>
        </w:rPr>
        <w:t>12. 2026朝阳一模Q20</w:t>
      </w:r>
    </w:p>
    <w:p w14:paraId="662204D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中国扩大自贸朋友圈、实施单方面免签，并通过鲁班工坊、菌草技术、减贫和生态治理经验分享让更多国家共享发展机遇。</w:t>
      </w:r>
    </w:p>
    <w:p w14:paraId="42FF8EEF">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结合材料，运用《当代国际政治与经济》的知识，阐述中国为什么能为全球发展注入稳定性和正能量。</w:t>
      </w:r>
    </w:p>
    <w:p w14:paraId="47A65CC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免签、自贸“朋友圈”叠加鲁班工坊、菌草等合作项目，让更多国家参与并共享中国发展机遇。开放面向更广参与和更公平发展，体现推动经济全球化朝开放、包容、普惠、平衡、共赢方向发展。</w:t>
      </w:r>
    </w:p>
    <w:p w14:paraId="73DC762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中国释放超大规模市场潜力、扩大自贸"朋友圈"，推动经济全球化朝着更加开放、包容、普惠、平衡、共赢的方向发展。</w:t>
      </w:r>
    </w:p>
    <w:p w14:paraId="511C5096">
      <w:pPr>
        <w:spacing w:before="80" w:after="35"/>
        <w:ind w:left="0" w:firstLine="0"/>
      </w:pPr>
      <w:r>
        <w:rPr>
          <w:rFonts w:ascii="Hiragino Sans GB" w:hAnsi="Hiragino Sans GB" w:eastAsia="Hiragino Sans GB" w:cs="Hiragino Sans GB"/>
          <w:b/>
          <w:color w:val="697780"/>
          <w:sz w:val="20"/>
        </w:rPr>
        <w:t>【同题组】</w:t>
      </w:r>
    </w:p>
    <w:p w14:paraId="7CEC7853">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0934C312">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w:t>
      </w:r>
    </w:p>
    <w:p w14:paraId="2C850069">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229F5F55">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w:t>
      </w:r>
    </w:p>
    <w:p w14:paraId="40809DD1">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55EA1813">
      <w:pPr>
        <w:spacing w:before="120" w:after="75"/>
        <w:ind w:left="0" w:firstLine="0"/>
      </w:pPr>
      <w:r>
        <w:rPr>
          <w:rFonts w:ascii="Hiragino Sans GB" w:hAnsi="Hiragino Sans GB" w:eastAsia="Hiragino Sans GB" w:cs="Hiragino Sans GB"/>
          <w:b/>
          <w:color w:val="1F5E8C"/>
          <w:sz w:val="24"/>
        </w:rPr>
        <w:t>13. 2026石景山一模Q20</w:t>
      </w:r>
    </w:p>
    <w:p w14:paraId="4BFB8C5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351A24A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运用《当代国际政治与经济》知识，任选两个关键词，说明中国倡议如何助推亚太合作。</w:t>
      </w:r>
    </w:p>
    <w:p w14:paraId="2144C3B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"五个共同"末项落到共促普惠包容发展、让成果惠及全体人民，开放指向更公平的发展机会，故用推动经济全球化朝着开放包容普惠平衡共赢方向发展承接。</w:t>
      </w:r>
    </w:p>
    <w:p w14:paraId="019D51CA">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中国倡议更加包容、更可持续，推动经济全球化朝开放包容普惠平衡共赢方向发展，更好惠及亚太全体人民。</w:t>
      </w:r>
    </w:p>
    <w:p w14:paraId="58EBE582">
      <w:pPr>
        <w:spacing w:before="80" w:after="35"/>
        <w:ind w:left="0" w:firstLine="0"/>
      </w:pPr>
      <w:r>
        <w:rPr>
          <w:rFonts w:ascii="Hiragino Sans GB" w:hAnsi="Hiragino Sans GB" w:eastAsia="Hiragino Sans GB" w:cs="Hiragino Sans GB"/>
          <w:b/>
          <w:color w:val="697780"/>
          <w:sz w:val="20"/>
        </w:rPr>
        <w:t>【同题组】</w:t>
      </w:r>
    </w:p>
    <w:p w14:paraId="499029CC">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6CEF9A5B">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7B8209E9">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推进贸易和投资自由化便利化；推动经济全球化朝着更加开放、包容、普惠、平衡、共赢方向发展；推进普惠包容的经济全球化；建设开放型世界经济；维护多边贸易体制</w:t>
      </w:r>
    </w:p>
    <w:p w14:paraId="23A015A6">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相互尊重、公平正义、合作共赢的新型国际关系；在平等互利基础上开展合作，实现互利共赢；共商共建共享的全球治理观</w:t>
      </w:r>
    </w:p>
    <w:p w14:paraId="2DD4D35C">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pPr>
        <w:spacing w:before="120" w:after="75"/>
        <w:ind w:left="0" w:firstLine="0"/>
      </w:pPr>
      <w:r>
        <w:rPr>
          <w:rFonts w:ascii="Hiragino Sans GB" w:hAnsi="Hiragino Sans GB" w:eastAsia="Hiragino Sans GB" w:cs="Hiragino Sans GB"/>
          <w:b/>
          <w:color w:val="1F5E8C"/>
          <w:sz w:val="24"/>
        </w:rPr>
        <w:t>14. 2025门头沟一模Q19</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题面写外资准入"清零"、零关税待遇和营商环境优化等政策让他国享受中国开放红利，问"赋能型大国"的世界意义；中国不只是把市场让出来，更是用开放型政策推动经济全球化的方向调整。</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结合材料，运用《当代国际政治与经济》的相关知识，分析中国做“赋能型大国”的世界意义？</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外资准入负面清单"清零"、对最不发达国家零关税、营商环境优化等政策并排呈现，强调的是中国主动让他国分享中国市场红利。问"赋能型大国"的世界意义，要解释中国为什么不只是被动开放，而是用政策为他国发展提供机会，从而带动经济全球化方向调整。先把准入"清零"、零关税、营商环境优化提炼为中国主动让他国共享开放红利的政策组合，再写各国由此能共享中国发展机遇，进而接到推动经济全球化朝着开放、包容、普惠、平衡、共赢方向发展。</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中国通过外资准入"清零"、零关税待遇和优化营商环境，与各国共享发展机遇，推动经济全球化朝着更加开放、包容、普惠、平衡、共赢的方向发展。</w:t>
      </w:r>
    </w:p>
    <w:p>
      <w:pPr>
        <w:spacing w:before="80" w:after="35"/>
        <w:ind w:left="0" w:firstLine="0"/>
      </w:pPr>
      <w:r>
        <w:rPr>
          <w:rFonts w:ascii="Hiragino Sans GB" w:hAnsi="Hiragino Sans GB" w:eastAsia="Hiragino Sans GB" w:cs="Hiragino Sans GB"/>
          <w:b/>
          <w:color w:val="697780"/>
          <w:sz w:val="20"/>
        </w:rPr>
        <w:t>【同题组】</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推动经济全球化朝着更加开放、包容、普惠、平衡、共赢方向发展；中国市场红利与全球经济包容性增长</w:t>
      </w:r>
    </w:p>
    <w:p>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贡献中国智慧、中国方案、中国力量；中国推动构建人类命运共同体；倡导文明平等互鉴，弘扬全人类共同价值，尊重世界文明多样性；促进技术共享和民生改善，为全球可持续发展贡献力量</w:t>
      </w:r>
    </w:p>
    <w:p>
      <w:pPr/>
    </w:p>
    <w:p>
      <w:pPr/>
    </w:p>
    <w:p>
      <w:pPr>
        <w:spacing w:before="120" w:after="75"/>
        <w:ind w:left="0" w:firstLine="0"/>
      </w:pPr>
      <w:r>
        <w:rPr>
          <w:rFonts w:ascii="Hiragino Sans GB" w:hAnsi="Hiragino Sans GB" w:eastAsia="Hiragino Sans GB" w:cs="Hiragino Sans GB"/>
          <w:b/>
          <w:color w:val="1F5E8C"/>
          <w:sz w:val="24"/>
        </w:rPr>
        <w:t>15. 2026丰台二模Q20</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自由贸易试验区和自由贸易试验港建设被放在世界不确定性中考查，答案指向“坚持多边主义，推动经济全球化朝着更加开放、包容、普惠、平衡、共赢的方向发展”。</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结合材料，运用《当代国际政治与经济》知识，阐明中国加快推进自由贸易试验区、自由贸易试验港建设为世界注入更多确定性的原因。</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自贸区、自贸港不是单个地方政策，而是中国持续扩大开放、发展跨境金融、离岸贸易和高端制造的制度平台。“为世界注入确定性”应说明中国开放对全球化方向的稳定作用，尤其要回应保护主义和逆全球化背景下的方向选择。先说明中国坚持开放合作和多边主义，再把自贸区、自贸港的制度创新接到全球化方向，最终指向开放、包容、普惠、平衡、共赢。</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中国推进自由贸易试验区和自由贸易试验港建设，坚持多边主义和开放合作，推动经济全球化朝着更加开放、包容、普惠、平衡、共赢方向发展。</w:t>
      </w:r>
    </w:p>
    <w:p>
      <w:pPr>
        <w:spacing w:before="80" w:after="35"/>
        <w:ind w:left="0" w:firstLine="0"/>
      </w:pPr>
      <w:r>
        <w:rPr>
          <w:rFonts w:ascii="Hiragino Sans GB" w:hAnsi="Hiragino Sans GB" w:eastAsia="Hiragino Sans GB" w:cs="Hiragino Sans GB"/>
          <w:b/>
          <w:color w:val="697780"/>
          <w:sz w:val="20"/>
        </w:rPr>
        <w:t>【同题组】</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顺应经济全球化趋势，主动融入并推动深化；推动经济全球化朝着更加开放、包容、普惠、平衡、共赢方向发展；中国扩大高水平对外开放与制度型开放；维护全球产业链供应链稳定畅通</w:t>
      </w:r>
    </w:p>
    <w:p>
      <w:pPr/>
    </w:p>
    <w:p>
      <w:pPr/>
    </w:p>
    <w:p>
      <w:pPr>
        <w:spacing w:before="120" w:after="75"/>
        <w:ind w:left="0" w:firstLine="0"/>
      </w:pPr>
      <w:r>
        <w:rPr>
          <w:rFonts w:ascii="Hiragino Sans GB" w:hAnsi="Hiragino Sans GB" w:eastAsia="Hiragino Sans GB" w:cs="Hiragino Sans GB"/>
          <w:b/>
          <w:color w:val="1F5E8C"/>
          <w:sz w:val="24"/>
        </w:rPr>
        <w:t>16. 2026房山二模Q20</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弥合数据鸿沟、释放数据价值和服务全球数字经济发展，指向数字发展成果惠及更多国家。</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结合材料，运用《当代国际政治与经济》知识，分析世界数据组织完善全球数据治理，服务全球数字经济发展的智慧。</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弥合数据鸿沟""释放数据价值""服务全球数字经济发展"三组目标并排，落点都在让发展中国家更多参与并分享数字经济成果。问"智慧"，要解释世界数据组织怎样让数字经济发展更加普惠包容，而不是只描述其职能。先把"弥合鸿沟、释放价值、服务全球"概括为面向更多国家的数字普惠安排，再写其推动各国共享数据要素和数字经济红利，进而接到推动经济全球化朝着开放、包容、普惠方向发展。</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世界数据组织推动普惠包容的经济全球化，通过弥合数据鸿沟和释放数据价值，让更多国家参与并分享数字经济发展成果。</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pPr>
        <w:spacing w:before="0" w:after="45"/>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w:t>
      </w:r>
    </w:p>
    <w:p>
      <w:pPr>
        <w:spacing w:before="0" w:after="45"/>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推动经济全球化朝着更加开放、包容、普惠、平衡、共赢方向发展；数据要素在全球范围内流动</w:t>
      </w:r>
    </w:p>
    <w:p>
      <w:pPr>
        <w:spacing w:before="0" w:after="45"/>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世界多极化是当今国际形势的突出特点；在平等互利基础上开展合作，实现互利共赢；共商共建共享的全球治理观；践行真正的多边主义</w:t>
      </w:r>
    </w:p>
    <w:p>
      <w:pPr>
        <w:spacing w:before="0" w:after="45"/>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坚持正确义利观</w:t>
      </w:r>
    </w:p>
    <w:p>
      <w:pPr/>
    </w:p>
    <w:p>
      <w:pPr/>
    </w:p>
    <w:p/>
    <w:p/>
    <w:p>
      <w:pPr>
        <w:spacing w:before="120" w:after="75"/>
        <w:ind w:left="0" w:firstLine="0"/>
      </w:pPr>
      <w:r>
        <w:rPr>
          <w:rFonts w:ascii="Hiragino Sans GB" w:hAnsi="Hiragino Sans GB" w:eastAsia="Hiragino Sans GB" w:cs="Hiragino Sans GB"/>
          <w:b/>
          <w:color w:val="1F5E8C"/>
          <w:sz w:val="24"/>
        </w:rPr>
        <w:t>17. 2026通州一模Q19中国元首外交为世界注入稳定性与正能量</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正式评标可采点包括“多边贸易体制、经济全球化方向”，材料中的元首外交通过国际合作机制推动开放合作。</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元首外交掌舵航向。结合材料，运用《当代国际政治与经济》知识，分析中国元首外交如何为世界注入稳定性与正能量。（8分）</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元首外交不是只有政治安全意义，也服务开放合作和世界经济稳定。细则明确给出多边贸易体制和经济全球化方向，说明应把经济全球化的正确方向纳入同题组。</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中国元首外交维护多边贸易体制，推动经济全球化朝更加开放、包容、普惠、平衡、共赢方向发展，为世界经济稳定注入正能量。</w:t>
      </w:r>
    </w:p>
    <w:p>
      <w:pPr>
        <w:spacing w:before="80" w:after="35"/>
        <w:ind w:left="0" w:firstLine="0"/>
      </w:pPr>
      <w:r>
        <w:rPr>
          <w:rFonts w:ascii="Hiragino Sans GB" w:hAnsi="Hiragino Sans GB" w:eastAsia="Hiragino Sans GB" w:cs="Hiragino Sans GB"/>
          <w:b/>
          <w:color w:val="697780"/>
          <w:sz w:val="20"/>
        </w:rPr>
        <w:t>【同题组】</w:t>
      </w:r>
    </w:p>
    <w:p>
      <w:pPr>
        <w:spacing w:before="0" w:after="45"/>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pPr>
        <w:spacing w:before="0" w:after="45"/>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共同利益是合作的基础；维护国家利益是主权国家对外活动的出发点和落脚点</w:t>
      </w:r>
    </w:p>
    <w:p>
      <w:pPr>
        <w:spacing w:before="0" w:after="45"/>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w:t>
      </w:r>
    </w:p>
    <w:p>
      <w:pPr>
        <w:spacing w:before="0" w:after="45"/>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相互尊重、公平正义、合作共赢的新型国际关系；国际关系民主化与国际政治经济新秩序；共商共建共享的全球治理观；推动构建人类命运共同体</w:t>
      </w:r>
    </w:p>
    <w:p>
      <w:pPr>
        <w:spacing w:before="0" w:after="45"/>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中国特色大国外交与人类命运共同体；坚持正确义利观</w:t>
      </w:r>
    </w:p>
    <w:p>
      <w:pPr>
        <w:spacing w:before="0" w:after="45"/>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遵循联合国宪章宗旨和原则</w:t>
      </w:r>
    </w:p>
    <w:p w14:paraId="602EBF76">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推进普惠包容的经济全球化，推动构建更加开放、包容的全球经济格局</w:t>
      </w:r>
    </w:p>
    <w:p w14:paraId="690BEB8B">
      <w:pPr>
        <w:spacing w:before="140" w:after="60"/>
      </w:pPr>
      <w:r>
        <w:rPr>
          <w:rFonts w:ascii="Hiragino Sans GB" w:hAnsi="Hiragino Sans GB" w:eastAsia="Hiragino Sans GB" w:cs="Hiragino Sans GB"/>
          <w:b/>
          <w:color w:val="1F5E8C"/>
          <w:sz w:val="22"/>
        </w:rPr>
        <w:t>1. 2025昌平二模Q21稳外资举措推动开放包容全球经济格局</w:t>
      </w:r>
    </w:p>
    <w:p w14:paraId="07FC409E">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强调中国扩大重点领域开放、放宽市场准入、完善外资服务和涉外法治、打造"投资中国"品牌，与外部保护主义抬头形成对照；题目指向说明开放型经济建设的意义，必须把中国扩大开放对全球经济格局走向的影响讲清楚。</w:t>
      </w:r>
    </w:p>
    <w:p w14:paraId="1E1C5A1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结合材料，说明上述举措对我国建设更高水平的开放型经济具有什么重要意义。</w:t>
      </w:r>
    </w:p>
    <w:p w14:paraId="442401E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中国扩大开放的清单（重点领域开放、放宽市场准入、完善外资服务和涉外法治、"投资中国"品牌）与外部保护主义抬头放在一起对照——中国举措本身就是对保护主义的反向回应。问"对建设更高水平开放型经济的意义"，意义不能只停留在国内吸引外资，必须把中国扩大开放对全球经济格局走向的影响写出来。先把中国稳外资举措与外部保护主义对照点明；再写这些举措在全球层面的方向作用——推动构建更加开放、包容的全球经济格局；最后指向让更多国家共享中国市场和发展机遇。</w:t>
      </w:r>
    </w:p>
    <w:p w14:paraId="129BD71E">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中国扩大重点领域开放、完善外资服务并打造"投资中国"品牌，有利于推动构建更加开放、包容的全球经济格局，使更多国家共享中国市场和发展机遇。</w:t>
      </w:r>
    </w:p>
    <w:p w14:paraId="07BA1CB2">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703B70E8">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经济全球化朝着更加开放、包容、普惠、平衡、共赢方向发展；推进普惠包容的经济全球化，推动构建更加开放、包容的全球经济格局；提高开放型经济水平；利用两个市场两种资源优化全球资源配置；积极参与全球经济治理和经贸规则完善；参与国际标准制定，提升国际规则话语权</w:t>
      </w:r>
    </w:p>
    <w:p w14:paraId="0AB74E83">
      <w:pPr>
        <w:spacing w:before="140" w:after="60"/>
      </w:pPr>
      <w:r>
        <w:rPr>
          <w:rFonts w:ascii="Hiragino Sans GB" w:hAnsi="Hiragino Sans GB" w:eastAsia="Hiragino Sans GB" w:cs="Hiragino Sans GB"/>
          <w:b/>
          <w:color w:val="1F5E8C"/>
          <w:sz w:val="22"/>
        </w:rPr>
        <w:t>2. 2026顺义二模Q20</w:t>
      </w:r>
    </w:p>
    <w:p w14:paraId="3DD5A51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题目指向理解“今天的中国，明天的世界”，题干中的微电网、打井、物流、希望农场等项目强调中国式现代化的开放实践让发展成果被更多国家共享，使经济全球化更有活力。</w:t>
      </w:r>
    </w:p>
    <w:p w14:paraId="5444AD4D">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结合材料，运用《当代国际政治与经济》知识，谈谈对“今天的中国，明天的世界”的理解。</w:t>
      </w:r>
    </w:p>
    <w:p w14:paraId="0F90B8BB">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项目覆盖圭亚那、塞内加尔、巴西、纳米比亚、多个国家和中亚青年，说明中国发展不是封闭自利，而是转化为各国共享的发展条件。“中国好，世界会更好”需要说明中国开放发展如何让全球化更有包容性和普惠性。先说明中国坚持对外开放和互利共赢开放战略，再接具体民生与发展合作项目，最后指向推进普惠包容的经济全球化。</w:t>
      </w:r>
    </w:p>
    <w:p w14:paraId="48229809">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中国坚持对外开放和互利共赢开放战略，通过微电网、打井工程、物流网络、希望农场等项目推进普惠包容的经济全球化，让世界经济发展更有活力。</w:t>
      </w:r>
    </w:p>
    <w:p w14:paraId="5B0EF275">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53E37DBF">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推动经济全球化朝着更加开放、包容、普惠、平衡、共赢方向发展；推进普惠包容的经济全球化，推动构建更加开放、包容的全球经济格局；互利共赢的开放战略</w:t>
      </w:r>
    </w:p>
    <w:p w14:paraId="26695A92">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w:t>
      </w:r>
    </w:p>
    <w:p w14:paraId="404796D0">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倡导文明平等互鉴，弘扬全人类共同价值，尊重世界文明多样性；坚持正确义利观；改善发展中国家民生并助力持续发展</w:t>
      </w:r>
    </w:p>
    <w:p w14:paraId="770FD4AD">
      <w:pPr>
        <w:spacing w:before="140" w:after="60"/>
      </w:pPr>
      <w:r>
        <w:rPr>
          <w:rFonts w:ascii="Hiragino Sans GB" w:hAnsi="Hiragino Sans GB" w:eastAsia="Hiragino Sans GB" w:cs="Hiragino Sans GB"/>
          <w:b/>
          <w:color w:val="1F5E8C"/>
          <w:sz w:val="22"/>
        </w:rPr>
        <w:t>3. 2025朝阳期末Q21</w:t>
      </w:r>
    </w:p>
    <w:p w14:paraId="2530AF2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3136F7E5">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结合材料，运用《当代国际政治与经济》知识，说明如何通过开展中国特色大国外交为推进中国式现代化营造良好外部环境。</w:t>
      </w:r>
    </w:p>
    <w:p w14:paraId="7B9054F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题面点出逆全球化、保护主义和脱钩断链，营造经济环境就要用普惠包容的经济全球化来回应。</w:t>
      </w:r>
    </w:p>
    <w:p w14:paraId="46715C0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大国外交推进普惠包容的经济全球化，推动构建更加开放、包容的全球经济格局，营造良好外部环境。</w:t>
      </w:r>
    </w:p>
    <w:p w14:paraId="2E1DD121">
      <w:pPr>
        <w:spacing w:before="80" w:after="35"/>
        <w:ind w:left="0" w:firstLine="0"/>
      </w:pPr>
      <w:r>
        <w:rPr>
          <w:rFonts w:ascii="Hiragino Sans GB" w:hAnsi="Hiragino Sans GB" w:eastAsia="Hiragino Sans GB" w:cs="Hiragino Sans GB"/>
          <w:b/>
          <w:color w:val="697780"/>
          <w:sz w:val="20"/>
        </w:rPr>
        <w:t>【同题组】</w:t>
      </w:r>
    </w:p>
    <w:p w14:paraId="21B65E94">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528E1DD3">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34DF58AF">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推动经济全球化朝着更加开放、包容、普惠、平衡、共赢方向发展；推进普惠包容的经济全球化，推动构建更加开放、包容的全球经济格局；中国扩大高水平对外开放与制度型开放</w:t>
      </w:r>
    </w:p>
    <w:p w14:paraId="4B66EEA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54174554">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pPr>
        <w:spacing w:before="140" w:after="60"/>
      </w:pPr>
      <w:r>
        <w:rPr>
          <w:rFonts w:ascii="Hiragino Sans GB" w:hAnsi="Hiragino Sans GB" w:eastAsia="Hiragino Sans GB" w:cs="Hiragino Sans GB"/>
          <w:b/>
          <w:color w:val="1F5E8C"/>
          <w:sz w:val="22"/>
        </w:rPr>
        <w:t>4. 2025石景山一模Q17(2)"北京宣言"中的普惠包容全球化主张</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原卷材料二写多个“北京宣言”，其中《和平共处五项原则发表70周年纪念大会北京宣言》提出“做大并分好全球经济‘蛋糕’”，让发展成果更多更公平地惠及各国，推动全球化朝着普惠包容方向发展。</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结合材料二，运用《当代国际政治与经济》知识，概述完善全球治理的“中国主张”。（8分）</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“做大并分好全球经济蛋糕”同时包含发展和共享两层意思：既要扩大世界经济发展空间，也要让成果更公平惠及各国。概述完善全球治理的中国主张时，这句话应转化为推进普惠包容的经济全球化。</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中国主张推进普惠包容的经济全球化，让不同国家都能参与并享有经济社会发展成果，实现共同发展繁荣。</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推进普惠包容的经济全球化，推动构建更加开放、包容的全球经济格局</w:t>
      </w:r>
    </w:p>
    <w:p w14:paraId="1E7737B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共商共建共享的全球治理观；践行真正的多边主义，坚定维护以联合国为核心的国际体系、以国际法为基础的国际秩序；推动国际关系民主化</w:t>
      </w:r>
    </w:p>
    <w:p>
      <w:pPr/>
    </w:p>
    <w:p>
      <w:pPr/>
    </w:p>
    <w:p w14:paraId="1E3E58CB">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推动建设开放型世界经济，深化国际分工与合作</w:t>
      </w:r>
    </w:p>
    <w:p w14:paraId="29BEBD59">
      <w:pPr>
        <w:spacing w:before="140" w:after="60"/>
      </w:pPr>
      <w:r>
        <w:rPr>
          <w:rFonts w:ascii="Hiragino Sans GB" w:hAnsi="Hiragino Sans GB" w:eastAsia="Hiragino Sans GB" w:cs="Hiragino Sans GB"/>
          <w:b/>
          <w:color w:val="1F5E8C"/>
          <w:sz w:val="22"/>
        </w:rPr>
        <w:t>1. 2026门头沟一模Q20</w:t>
      </w:r>
    </w:p>
    <w:p w14:paraId="729EA3CB">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海南自贸港全岛封关通过扩大进口税目、保税维修、加工增值和口岸便利化，把海南放入全球产业链、供应链和贸易网络中，说明其意义不止在国内增长，还在于推动开放型世界经济。</w:t>
      </w:r>
    </w:p>
    <w:p w14:paraId="36E8E27B">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结合材料，运用《当代国际政治与经济》知识，分析海南自贸港全岛封关为何能为中国经济发展注入新动能、为世界经济开放发展注入新活力。</w:t>
      </w:r>
    </w:p>
    <w:p w14:paraId="4B4C3503">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扩大进口税目、保税维修、加工增值和口岸便利化都是把海南直接嵌入全球产业链、供应链和贸易网络的具体接口——一岛之事被设计成全球分工的节点。题目要同时回答两面——为中国经济注入新动能、为世界经济注入新活力，答题不能只写国内增长，必须把对外开放的世界意义说出来。先把保税维修、加工增值、通关便利化作为深化国际分工与合作的具体路径列出；再写这些路径推动建设开放型世界经济；最后指向为世界开放发展注入新活力。</w:t>
      </w:r>
    </w:p>
    <w:p w14:paraId="7FA98CF6">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海南自贸港全岛封关通过保税维修、加工增值和通关便利化深化国际分工与合作，推动建设开放型世界经济，为世界开放发展注入新活力。</w:t>
      </w:r>
    </w:p>
    <w:p w14:paraId="217BE995">
      <w:pPr>
        <w:spacing w:before="80" w:after="35"/>
        <w:ind w:left="0" w:firstLine="0"/>
      </w:pPr>
      <w:r>
        <w:rPr>
          <w:rFonts w:ascii="Hiragino Sans GB" w:hAnsi="Hiragino Sans GB" w:eastAsia="Hiragino Sans GB" w:cs="Hiragino Sans GB"/>
          <w:b/>
          <w:color w:val="697780"/>
          <w:sz w:val="20"/>
        </w:rPr>
        <w:t>【同题组】</w:t>
      </w:r>
    </w:p>
    <w:p w14:paraId="4CC6F77B">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共享经济全球化成果，促进世界经济共同繁荣；推进贸易和投资自由化便利化；顺应经济全球化趋势，主动融入并推动深化；推动建设开放型世界经济，深化国际分工与合作；发展更高层次开放型经济；中国扩大高水平对外开放与制度型开放；互利共赢的开放战略；利用两个市场两种资源优化全球资源配置；内外联通畅通国内国际双循环，提升国际循环质量；维护全球产业链供应链稳定畅通</w:t>
      </w:r>
    </w:p>
    <w:p w14:paraId="0709DC8E">
      <w:pPr>
        <w:spacing w:before="140" w:after="60"/>
      </w:pPr>
      <w:r>
        <w:rPr>
          <w:rFonts w:ascii="Hiragino Sans GB" w:hAnsi="Hiragino Sans GB" w:eastAsia="Hiragino Sans GB" w:cs="Hiragino Sans GB"/>
          <w:b/>
          <w:color w:val="1F5E8C"/>
          <w:sz w:val="22"/>
        </w:rPr>
        <w:t>2. 2026房山一模Q19海南"一线放开"自由便利</w:t>
      </w:r>
    </w:p>
    <w:p w14:paraId="4C7833C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分析海南自贸港封关如何助力国际循环，题干中"一线放开"对应进出岛跨境自由便利措施，需要从消费角度把降低通关成本、提高通关效率、推动货物和服务贸易升级写出来，对接贸易投资自由化便利化与要素自由流动。</w:t>
      </w:r>
    </w:p>
    <w:p w14:paraId="3A4B4AC0">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结合材料，运用《当代国际政治与经济》知识，分析海南自贸港封关是如何助力国际循环的。</w:t>
      </w:r>
    </w:p>
    <w:p w14:paraId="0126C9C5">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海南封关以制度型开放对接全球，让中国市场嵌入国际产业分工，这种主动融入世界经济的取向，对应“推动建设开放型世界经济，深化国际分工与合作”。</w:t>
      </w:r>
    </w:p>
    <w:p w14:paraId="515E5FF5">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海南自贸港以制度型开放推动建设开放型世界经济,深度融入全球产业分工与合作,助力普惠包容的经济全球化,畅通国际循环。</w:t>
      </w:r>
    </w:p>
    <w:p w14:paraId="392CCFA4">
      <w:pPr>
        <w:spacing w:before="80" w:after="35"/>
        <w:ind w:left="0" w:firstLine="0"/>
      </w:pPr>
      <w:r>
        <w:rPr>
          <w:rFonts w:ascii="Hiragino Sans GB" w:hAnsi="Hiragino Sans GB" w:eastAsia="Hiragino Sans GB" w:cs="Hiragino Sans GB"/>
          <w:b/>
          <w:color w:val="697780"/>
          <w:sz w:val="20"/>
        </w:rPr>
        <w:t>【同题组】</w:t>
      </w:r>
    </w:p>
    <w:p w14:paraId="78E99FEF">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建设开放型世界经济，深化国际分工与合作；中国扩大高水平对外开放与制度型开放；利用两个市场两种资源优化全球资源配置；内外联通畅通国内国际双循环，提升国际循环质量；加强技术创新、提高产品质量，增强竞争力；维护全球产业链供应链稳定畅通</w:t>
      </w:r>
    </w:p>
    <w:p w14:paraId="5A450DFD">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w:t>
      </w:r>
    </w:p>
    <w:p w14:paraId="02C0590E">
      <w:pPr>
        <w:spacing w:before="140" w:after="60"/>
      </w:pPr>
      <w:r>
        <w:rPr>
          <w:rFonts w:ascii="Hiragino Sans GB" w:hAnsi="Hiragino Sans GB" w:eastAsia="Hiragino Sans GB" w:cs="Hiragino Sans GB"/>
          <w:b/>
          <w:color w:val="1F5E8C"/>
          <w:sz w:val="22"/>
        </w:rPr>
        <w:t>3. 2024朝阳一模Q21</w:t>
      </w:r>
    </w:p>
    <w:p w14:paraId="5C42622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题目先要求分析“变局”中的经济形势，题目评价重点提示我国发展的外部环境日趋严峻、风险挑战增多，因此要先说明外部风险压力。</w:t>
      </w:r>
    </w:p>
    <w:p w14:paraId="3CBB6D8B">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结合上述资料，在分析我国当前经济形势的基础上，运用《当代国际政治与经济》知识，谈谈如何推动中国经济在变局中开新局。</w:t>
      </w:r>
    </w:p>
    <w:p w14:paraId="4F53E773">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外部环境“日趋严峻、风险挑战增多”，开新局却不能闭门；材料给出深度参与全球产业分工、高水平开放的路子，指向推动建设开放型世界经济，深化国际分工与合作。</w:t>
      </w:r>
    </w:p>
    <w:p w14:paraId="035CD477">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深度参与全球产业分工与合作、推进高水平对外开放，推动建设开放型世界经济，为我国发展开新局。</w:t>
      </w:r>
    </w:p>
    <w:p w14:paraId="385B355D">
      <w:pPr>
        <w:spacing w:before="80" w:after="35"/>
        <w:ind w:left="0" w:firstLine="0"/>
      </w:pPr>
      <w:r>
        <w:rPr>
          <w:rFonts w:ascii="Hiragino Sans GB" w:hAnsi="Hiragino Sans GB" w:eastAsia="Hiragino Sans GB" w:cs="Hiragino Sans GB"/>
          <w:b/>
          <w:color w:val="697780"/>
          <w:sz w:val="20"/>
        </w:rPr>
        <w:t>【同题组】</w:t>
      </w:r>
    </w:p>
    <w:p w14:paraId="2F40DACB">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百年变局与外部风险挑战</w:t>
      </w:r>
    </w:p>
    <w:p w14:paraId="0087B775">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推动建设开放型世界经济，深化国际分工与合作；提高开放型经济水平；利用两个市场两种资源优化全球资源配置；内外联通畅通国内国际双循环，提升国际循环质量</w:t>
      </w:r>
    </w:p>
    <w:p w14:paraId="5769775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相互尊重、公平正义、合作共赢的新型国际关系；在平等互利基础上开展合作，实现互利共赢；推动构建人类命运共同体；促进共同发展、维护持久和平，共同推进现代化</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坚持总体国家安全观，统筹发展与安全，以新安全格局保障新发展格局；和平共处五项原则是我国对外关系基本准则；坚持独立自主、自力更生，增强发展主动权</w:t>
      </w:r>
    </w:p>
    <w:p w14:paraId="4E8DC379">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推进普惠包容的经济全球化</w:t>
      </w:r>
    </w:p>
    <w:p w14:paraId="7CCC2FA3">
      <w:pPr>
        <w:spacing w:before="140" w:after="60"/>
      </w:pPr>
      <w:r>
        <w:rPr>
          <w:rFonts w:ascii="Hiragino Sans GB" w:hAnsi="Hiragino Sans GB" w:eastAsia="Hiragino Sans GB" w:cs="Hiragino Sans GB"/>
          <w:b/>
          <w:color w:val="1F5E8C"/>
          <w:sz w:val="22"/>
        </w:rPr>
        <w:t>1. 2025西城二模Q19(2)</w:t>
      </w:r>
    </w:p>
    <w:p w14:paraId="4E67E1B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设问问中国给最不发达国家100%税目产品零关税这一做法中的“中国担当”，材料中的零关税安排直接体现中国推动普惠包容全球化、帮助最不发达国家分享开放红利。</w:t>
      </w:r>
    </w:p>
    <w:p w14:paraId="66BF17F4">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结合材料，运用《当代国际政治与经济》知识，说明这一做法中的中国担当。</w:t>
      </w:r>
    </w:p>
    <w:p w14:paraId="3625C279">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给出"100%税目产品零关税"针对"最不发达国家"——对象限定与力度限定共同构成中国在全球贸易体系中的特殊担当样态。问"中国担当"，担当不是一般开放，必须把零关税做法上升为中国对全球化方向（普惠包容、开放型经济、贸易自由化）的具体承担。先把"对最不发达国家、100%税目零关税"作为担当的具体行为点出；再说明它同时落在普惠包容的经济全球化、建设开放型世界经济、促进贸易自由化三个方向；进而接到以实际行动促进共同发展、维护持久和平。</w:t>
      </w:r>
    </w:p>
    <w:p w14:paraId="6EAC7844">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中国对最不发达国家给予 100% 税目产品零关税待遇，推进普惠包容的经济全球化，建设开放型世界经济，促进贸易自由化，以实际行动促进共同发展、维护持久和平。</w:t>
      </w:r>
    </w:p>
    <w:p w14:paraId="670BAF36">
      <w:pPr>
        <w:spacing w:before="80" w:after="35"/>
        <w:ind w:left="0" w:firstLine="0"/>
      </w:pPr>
      <w:r>
        <w:rPr>
          <w:rFonts w:ascii="Hiragino Sans GB" w:hAnsi="Hiragino Sans GB" w:eastAsia="Hiragino Sans GB" w:cs="Hiragino Sans GB"/>
          <w:b/>
          <w:color w:val="697780"/>
          <w:sz w:val="20"/>
        </w:rPr>
        <w:t>【同题组】</w:t>
      </w:r>
    </w:p>
    <w:p w14:paraId="5D58447D">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对最不发达国家实行零关税，推动普惠包容的经济全球化；推进贸易和投资自由化便利化；推进普惠包容的经济全球化；建设开放型世界经济</w:t>
      </w:r>
    </w:p>
    <w:p w14:paraId="04590C4D">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促进共同发展、维护持久和平，共同推进现代化</w:t>
      </w:r>
    </w:p>
    <w:p w14:paraId="144DBBF0">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坚持正确义利观；与发展中国家共享发展新机遇，惠民生增福祉，实现互利共赢；展现大国责任担当</w:t>
      </w:r>
    </w:p>
    <w:p w14:paraId="4EF2C69D">
      <w:pPr>
        <w:spacing w:before="140" w:after="60"/>
      </w:pPr>
      <w:r>
        <w:rPr>
          <w:rFonts w:ascii="Hiragino Sans GB" w:hAnsi="Hiragino Sans GB" w:eastAsia="Hiragino Sans GB" w:cs="Hiragino Sans GB"/>
          <w:b/>
          <w:color w:val="1F5E8C"/>
          <w:sz w:val="22"/>
        </w:rPr>
        <w:t>2. 2026石景山一模Q20</w:t>
      </w:r>
    </w:p>
    <w:p w14:paraId="659F4D5D">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4C1D0060">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运用《当代国际政治与经济》知识，任选两个关键词，说明中国倡议如何助推亚太合作。</w:t>
      </w:r>
    </w:p>
    <w:p w14:paraId="2D7A2C6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五个共同”同时涉及多边贸易体制、贸易投资自由化便利化、产业链供应链、数字绿色贸易合作和区域繁荣，说明中国倡议不是单点合作，而是在让亚太各方共享开放合作成果。材料把合作对象和合作方向都指向共同发展，这一路径体现的是推进普惠包容的经济全球化，既维护发展中国家正当权益，也让亚太人民共享合作成果。</w:t>
      </w:r>
    </w:p>
    <w:p w14:paraId="7D8F8E65">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中国着力解决发展不平衡问题、维护发展中国家正当权益，推进普惠包容的经济全球化，惠及亚太人民。</w:t>
      </w:r>
    </w:p>
    <w:p w14:paraId="30652D10">
      <w:pPr>
        <w:spacing w:before="80" w:after="35"/>
        <w:ind w:left="0" w:firstLine="0"/>
      </w:pPr>
      <w:r>
        <w:rPr>
          <w:rFonts w:ascii="Hiragino Sans GB" w:hAnsi="Hiragino Sans GB" w:eastAsia="Hiragino Sans GB" w:cs="Hiragino Sans GB"/>
          <w:b/>
          <w:color w:val="697780"/>
          <w:sz w:val="20"/>
        </w:rPr>
        <w:t>【同题组】</w:t>
      </w:r>
    </w:p>
    <w:p w14:paraId="476CF397">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07A39E8F">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70CD14C8">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推进贸易和投资自由化便利化；推动经济全球化朝着更加开放、包容、普惠、平衡、共赢方向发展；推进普惠包容的经济全球化；建设开放型世界经济；维护多边贸易体制</w:t>
      </w:r>
    </w:p>
    <w:p w14:paraId="3F64B66E">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相互尊重、公平正义、合作共赢的新型国际关系；在平等互利基础上开展合作，实现互利共赢；共商共建共享的全球治理观</w:t>
      </w:r>
    </w:p>
    <w:p w14:paraId="4E5AECE1">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14:paraId="331D2D86">
      <w:pPr>
        <w:spacing w:before="140" w:after="60"/>
      </w:pPr>
      <w:r>
        <w:rPr>
          <w:rFonts w:ascii="Hiragino Sans GB" w:hAnsi="Hiragino Sans GB" w:eastAsia="Hiragino Sans GB" w:cs="Hiragino Sans GB"/>
          <w:b/>
          <w:color w:val="1F5E8C"/>
          <w:sz w:val="22"/>
        </w:rPr>
        <w:t>3. 2026通州期末Q20</w:t>
      </w:r>
    </w:p>
    <w:p w14:paraId="7C4F3DD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设问评价全球治理倡议为何“正逢其时”，题面呈现百年变局、地区动荡、逆全球化和治理赤字，说明全球治理倡议回应和平与发展、经济全球化和各国人民共同愿望的时代背景。</w:t>
      </w:r>
    </w:p>
    <w:p w14:paraId="0C84106A">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结合材料，运用《当代国际政治与经济》知识，谈谈你对“全球治理倡议正逢其时、指引方向彰显担当”的理解。</w:t>
      </w:r>
    </w:p>
    <w:p w14:paraId="29FCFCA5">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题面列出逆全球化和治理赤字，全球治理倡议要回应各国共享发展诉求，因此会联到普惠包容的经济全球化。</w:t>
      </w:r>
    </w:p>
    <w:p w14:paraId="03A9E04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全球治理倡议契合和平与发展的时代主题，顺应各国人民推进普惠包容经济全球化、共享发展成果的普遍愿望，正逢其时。</w:t>
      </w:r>
    </w:p>
    <w:p w14:paraId="7922B8B4">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04CE5D78">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365110EF">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推进普惠包容的经济全球化</w:t>
      </w:r>
    </w:p>
    <w:p w14:paraId="5C147BD1">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共商共建共享的全球治理观；推动国际秩序和全球治理体系更加公正合理；以主权平等、国际法治等原则推动全球治理体系变革完善；推动构建人类命运共同体；践行真正的多边主义；推动国际关系民主化</w:t>
      </w:r>
    </w:p>
    <w:p w14:paraId="0D89E7F9">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贡献中国智慧、中国方案、中国力量；中国推动构建人类命运共同体；坚持正确义利观；中国是负责任大国并勇于担当</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14:paraId="6FD850E2">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建设开放型世界经济</w:t>
      </w:r>
    </w:p>
    <w:p w14:paraId="23F1D8F1">
      <w:pPr>
        <w:spacing w:before="140" w:after="60"/>
      </w:pPr>
      <w:r>
        <w:rPr>
          <w:rFonts w:ascii="Hiragino Sans GB" w:hAnsi="Hiragino Sans GB" w:eastAsia="Hiragino Sans GB" w:cs="Hiragino Sans GB"/>
          <w:b/>
          <w:color w:val="1F5E8C"/>
          <w:sz w:val="22"/>
        </w:rPr>
        <w:t>1. 2025西城二模Q19(2)</w:t>
      </w:r>
    </w:p>
    <w:p w14:paraId="5739569A">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材料写中国给最不发达国家100%税目产品零关税，除了普惠包容，也体现中国通过开放市场推动建设开放型世界经济。</w:t>
      </w:r>
    </w:p>
    <w:p w14:paraId="35C8DB0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结合材料，运用《当代国际政治与经济》知识，说明这一做法中的中国担当。</w:t>
      </w:r>
    </w:p>
    <w:p w14:paraId="21F47A4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中国对同中国建交的最不发达国家给予 100% 税目产品零关税待遇，直接降低其进入中国市场的制度性成本。问“中国担当”，这里的担当不是一般开放口号，而是通过开放市场让较弱经济体共享发展机会。先说明开放中国市场，再写建设开放型世界经济，最后接促进贸易自由化和共同发展。</w:t>
      </w:r>
    </w:p>
    <w:p w14:paraId="50B4B502">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中国向最不发达国家开放市场，推动建设开放型世界经济，有利于促进贸易自由化和共同发展。</w:t>
      </w:r>
    </w:p>
    <w:p w14:paraId="4B15CB48">
      <w:pPr>
        <w:spacing w:before="80" w:after="35"/>
        <w:ind w:left="0" w:firstLine="0"/>
      </w:pPr>
      <w:r>
        <w:rPr>
          <w:rFonts w:ascii="Hiragino Sans GB" w:hAnsi="Hiragino Sans GB" w:eastAsia="Hiragino Sans GB" w:cs="Hiragino Sans GB"/>
          <w:b/>
          <w:color w:val="697780"/>
          <w:sz w:val="20"/>
        </w:rPr>
        <w:t>【同题组】</w:t>
      </w:r>
    </w:p>
    <w:p w14:paraId="349C16AB">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对最不发达国家实行零关税，推动普惠包容的经济全球化；推进贸易和投资自由化便利化；推进普惠包容的经济全球化；建设开放型世界经济</w:t>
      </w:r>
    </w:p>
    <w:p w14:paraId="0A916C28">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促进共同发展、维护持久和平，共同推进现代化</w:t>
      </w:r>
    </w:p>
    <w:p w14:paraId="05D0DACF">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坚持正确义利观；与发展中国家共享发展新机遇，惠民生增福祉，实现互利共赢；展现大国责任担当</w:t>
      </w:r>
    </w:p>
    <w:p w14:paraId="5A9A2E8C">
      <w:pPr>
        <w:spacing w:before="140" w:after="60"/>
      </w:pPr>
      <w:r>
        <w:rPr>
          <w:rFonts w:ascii="Hiragino Sans GB" w:hAnsi="Hiragino Sans GB" w:eastAsia="Hiragino Sans GB" w:cs="Hiragino Sans GB"/>
          <w:b/>
          <w:color w:val="1F5E8C"/>
          <w:sz w:val="22"/>
        </w:rPr>
        <w:t>2. 2026石景山一模Q20</w:t>
      </w:r>
    </w:p>
    <w:p w14:paraId="6A5EB9F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67FF2EC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运用《当代国际政治与经济》知识，任选两个关键词，说明中国倡议如何助推亚太合作。</w:t>
      </w:r>
    </w:p>
    <w:p w14:paraId="241177D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"共同营造开放型区域经济环境""延链"不"断链"等表述，强调维护开放的区域经济格局，正落在建设开放型世界经济这一核心点上。</w:t>
      </w:r>
    </w:p>
    <w:p w14:paraId="2297E87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中国坚持多边主义、共同营造开放型区域经济环境，建设开放型世界经济，夯实亚太开放发展基础。</w:t>
      </w:r>
    </w:p>
    <w:p w14:paraId="58402BA0">
      <w:pPr>
        <w:spacing w:before="80" w:after="35"/>
        <w:ind w:left="0" w:firstLine="0"/>
      </w:pPr>
      <w:r>
        <w:rPr>
          <w:rFonts w:ascii="Hiragino Sans GB" w:hAnsi="Hiragino Sans GB" w:eastAsia="Hiragino Sans GB" w:cs="Hiragino Sans GB"/>
          <w:b/>
          <w:color w:val="697780"/>
          <w:sz w:val="20"/>
        </w:rPr>
        <w:t>【同题组】</w:t>
      </w:r>
    </w:p>
    <w:p w14:paraId="48EFBAB7">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558DAD3A">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2D8FCB92">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推进贸易和投资自由化便利化；推动经济全球化朝着更加开放、包容、普惠、平衡、共赢方向发展；推进普惠包容的经济全球化；建设开放型世界经济；维护多边贸易体制</w:t>
      </w:r>
    </w:p>
    <w:p w14:paraId="632E60C1">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相互尊重、公平正义、合作共赢的新型国际关系；在平等互利基础上开展合作，实现互利共赢；共商共建共享的全球治理观</w:t>
      </w:r>
    </w:p>
    <w:p w14:paraId="74E8F73E">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14:paraId="21BB86CF">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建设开放型世界经济，扩大开放合作</w:t>
      </w:r>
    </w:p>
    <w:p w14:paraId="080E8676">
      <w:pPr>
        <w:spacing w:before="140" w:after="60"/>
      </w:pPr>
      <w:r>
        <w:rPr>
          <w:rFonts w:ascii="Hiragino Sans GB" w:hAnsi="Hiragino Sans GB" w:eastAsia="Hiragino Sans GB" w:cs="Hiragino Sans GB"/>
          <w:b/>
          <w:color w:val="1F5E8C"/>
          <w:sz w:val="22"/>
        </w:rPr>
        <w:t>1. 2026朝阳期末Q20</w:t>
      </w:r>
    </w:p>
    <w:p w14:paraId="78E78C4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材料写高水平对外开放、高质量共建“一带一路”、维护多边贸易体制，说明中国主动作为的经济落点是开放合作和开放型世界经济。</w:t>
      </w:r>
    </w:p>
    <w:p w14:paraId="74A6E995">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结合材料，运用《当代国际政治与经济》知识，分析中国特色大国外交为什么要更有作为。</w:t>
      </w:r>
    </w:p>
    <w:p w14:paraId="3478AB1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高水平对外开放和“一带一路”共同指向中国通过开放平台带动国际合作。问“为什么要更有作为”，要说明中国主动推动开放型世界经济的必要性。把中国高水平开放和共建“一带一路”接到建设开放型世界经济，再写其对世界经济动力的作用。</w:t>
      </w:r>
    </w:p>
    <w:p w14:paraId="4DB8BEE2">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中国坚持高水平对外开放、高质量共建“一带一路”，有利于建设开放型世界经济，促进开放合作、互利共赢和世界经济共同繁荣。</w:t>
      </w:r>
    </w:p>
    <w:p w14:paraId="3AB96AD1">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0F0D4C17">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2E1C2405">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国家间共同利益是国家合作的基础；维护国家利益是主权国家对外活动的出发点和落脚点</w:t>
      </w:r>
    </w:p>
    <w:p w14:paraId="57B32ADE">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共享经济全球化成果，促进世界经济共同繁荣；建设开放型世界经济，扩大开放合作；顺应经济全球化趋势，反对贸易保护主义</w:t>
      </w:r>
    </w:p>
    <w:p w14:paraId="09DE64E6">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推动国际秩序和全球治理体系更加公正合理；推动构建人类命运共同体；世界多极化与全球南方联合自强；世界多极化是当今国际形势的突出特点</w:t>
      </w:r>
    </w:p>
    <w:p w14:paraId="670E38DC">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中国推动构建人类命运共同体；习近平外交思想指导中国特色大国外交（外交为民、服务中国式现代化）</w:t>
      </w:r>
    </w:p>
    <w:p w14:paraId="27EA5F2E">
      <w:pPr>
        <w:spacing w:before="140" w:after="60"/>
      </w:pPr>
      <w:r>
        <w:rPr>
          <w:rFonts w:ascii="Hiragino Sans GB" w:hAnsi="Hiragino Sans GB" w:eastAsia="Hiragino Sans GB" w:cs="Hiragino Sans GB"/>
          <w:b/>
          <w:color w:val="1F5E8C"/>
          <w:sz w:val="22"/>
        </w:rPr>
        <w:t>2. 2026东城一模Q19(3)</w:t>
      </w:r>
    </w:p>
    <w:p w14:paraId="78EEA63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题目追问高水平开放与产业链韧性的关系，北京借助“两区”建设、国际科创交流和开放型经济平台接入全球创新资源，体现开放对未来产业韧性的支撑。</w:t>
      </w:r>
    </w:p>
    <w:p w14:paraId="53C8CFBD">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结合材料二，运用《当代国际政治与经济》知识，分析在推动未来产业中，北京是如何统筹高水平对外开放与提升产业链韧性之间关系的。（8分）</w:t>
      </w:r>
    </w:p>
    <w:p w14:paraId="54A054A5">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材料写北京引进来走出去并举、办世界级产业大会、设国际科创枢纽联络处，都是主动扩大对外合作的动作，指向“建设开放型世界经济，扩大开放合作”。</w:t>
      </w:r>
    </w:p>
    <w:p w14:paraId="222F5EC5">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北京坚持引进来与走出去相结合,发展更高层次开放型经济,扩大国际科创交流合作,以开放促进产业升级、筑牢安全基础。</w:t>
      </w:r>
    </w:p>
    <w:p w14:paraId="43AFD69E">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5FF96683">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处理好自力更生和对外开放的关系，参与经济全球化和国际分工；建设开放型世界经济，扩大开放合作；发展更高层次开放型经济；中国扩大高水平对外开放与制度型开放；积极参与全球经济治理和经贸规则完善；参与国际标准制定，提升国际规则话语权；统筹开放与安全，维护产业链供应链安全稳定；以开放促进产业升级，为未来产业拓展国际空间，提升国际竞争力，筑牢安全基础</w:t>
      </w:r>
    </w:p>
    <w:p w14:paraId="0EE26E1B">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坚持开放合作和包容普惠</w:t>
      </w:r>
    </w:p>
    <w:p w14:paraId="219E90FB">
      <w:pPr>
        <w:spacing w:before="140" w:after="60"/>
      </w:pPr>
      <w:r>
        <w:rPr>
          <w:rFonts w:ascii="Hiragino Sans GB" w:hAnsi="Hiragino Sans GB" w:eastAsia="Hiragino Sans GB" w:cs="Hiragino Sans GB"/>
          <w:b/>
          <w:color w:val="1F5E8C"/>
          <w:sz w:val="22"/>
        </w:rPr>
        <w:t>1. 2026西城二模Q19(2)</w:t>
      </w:r>
    </w:p>
    <w:p w14:paraId="108941A0">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释放数据价值、繁荣数字经济，需要在开放合作、包容普惠和安全保障中弥合全球数字鸿沟，让更多国家共享数字经济发展成果。</w:t>
      </w:r>
    </w:p>
    <w:p w14:paraId="508047F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结合材料，运用《当代国际政治与经济》知识，为释放数据价值、繁荣数字经济提2条建议，并说明理由。</w:t>
      </w:r>
    </w:p>
    <w:p w14:paraId="6F3D33E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数字经济不是少数发达国家的内部循环——数据资源、数字基础设施在各国之间分布不均，普惠和包容是各国共同受益的现实前提。要给出释放数据价值、繁荣数字经济的建议，建议必须可以被各国接受，因此立足点应在开放合作和能力共享，而不是单边主张。先把开放合作和包容普惠作为建议的方向点明；再写具体路径——共享数据资源、共建数字能力；进而接到让更多国家参与数字经济发展并分享发展成果。</w:t>
      </w:r>
    </w:p>
    <w:p w14:paraId="75D9558A">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各国应坚持开放合作和包容普惠，助力弥合全球数字鸿沟、释放数据价值、繁荣数字经济，让更多国家共享数字经济发展成果。</w:t>
      </w:r>
    </w:p>
    <w:p w14:paraId="1B4B2E49">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（本题4分）</w:t>
      </w:r>
    </w:p>
    <w:p w14:paraId="2BB6EC44">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坚持开放合作和包容普惠</w:t>
      </w:r>
    </w:p>
    <w:p w14:paraId="4F131021">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推动国际秩序和全球治理体系更加公正合理；坚持主权平等与安全保障</w:t>
      </w:r>
    </w:p>
    <w:p w14:paraId="7B9038A5">
      <w:pPr>
        <w:pStyle w:val="4"/>
      </w:pPr>
      <w:r>
        <w:rPr>
          <w:rFonts w:eastAsia="Hiragino Sans GB" w:ascii="Hiragino Sans GB" w:hAnsi="Hiragino Sans GB" w:cs="Hiragino Sans GB"/>
          <w:b/>
          <w:color w:val="2F6F9F"/>
          <w:sz w:val="28"/>
        </w:rPr>
        <w:t>开：高水平对外开放</w:t>
      </w:r>
    </w:p>
    <w:p w14:paraId="54B6F416">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提高开放型经济水平</w:t>
      </w:r>
    </w:p>
    <w:p w14:paraId="465FD82A">
      <w:pPr>
        <w:spacing w:before="140" w:after="60"/>
      </w:pPr>
      <w:r>
        <w:rPr>
          <w:rFonts w:ascii="Hiragino Sans GB" w:hAnsi="Hiragino Sans GB" w:eastAsia="Hiragino Sans GB" w:cs="Hiragino Sans GB"/>
          <w:b/>
          <w:color w:val="1F5E8C"/>
          <w:sz w:val="22"/>
        </w:rPr>
        <w:t>1. 2024朝阳期中Q20(3)</w:t>
      </w:r>
    </w:p>
    <w:p w14:paraId="224FF6BC">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数贸会通过创新产品、国际投资签约和数字平台联通中外商品，体现我国通过办展、搭平台、促合作提升开放型经济水平。</w:t>
      </w:r>
    </w:p>
    <w:p w14:paraId="385CD4BB">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结合材料，运用《当代国际政治与经济》知识，以“数字驱动 商通全球”为主题撰写一篇短评。</w:t>
      </w:r>
    </w:p>
    <w:p w14:paraId="696F327D">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数贸会把创新产品发布、国际投资签约、数字平台联通中外商品三类活动叠加在一场展会里，呈现的是中国办展会、搭平台、促合作三位一体的开放安排。短评要把展会从"具体成果"上升为"开放型经济水平的提升"，必须解释这场展会如何让中国对外开放上一个台阶。先把创新产品、国际投资签约、数字平台联通商品三条线拼成办展、搭台、促合作的开放组合拳，再写中国通过这些动作汇聚国际资源，最后指向建设更高层次的开放型经济。</w:t>
      </w:r>
    </w:p>
    <w:p w14:paraId="58C72FC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我国办好全球数字贸易博览会，促进数字产品贸易、国际投资合作和商贸联通，有利于建设高层次开放型经济。</w:t>
      </w:r>
    </w:p>
    <w:p w14:paraId="3F2B68C4">
      <w:pPr>
        <w:spacing w:before="80" w:after="35"/>
        <w:ind w:left="0" w:firstLine="0"/>
      </w:pPr>
      <w:r>
        <w:rPr>
          <w:rFonts w:ascii="Hiragino Sans GB" w:hAnsi="Hiragino Sans GB" w:eastAsia="Hiragino Sans GB" w:cs="Hiragino Sans GB"/>
          <w:b/>
          <w:color w:val="697780"/>
          <w:sz w:val="20"/>
        </w:rPr>
        <w:t>【同题组】</w:t>
      </w:r>
    </w:p>
    <w:p w14:paraId="65675B4D">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共享经济全球化成果，促进世界经济共同繁荣；促进全球资源优化配置和国际贸易发展；推进贸易和投资自由化便利化；推动经济全球化朝着更加开放、包容、普惠、平衡、共赢方向发展；提高开放型经济水平；发展更高层次开放型经济；利用两个市场两种资源优化全球资源配置；数字贸易与数字经济跨境流通</w:t>
      </w:r>
    </w:p>
    <w:p w14:paraId="00B28AD2">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w:t>
      </w:r>
    </w:p>
    <w:p w14:paraId="79CF31C7">
      <w:pPr>
        <w:spacing w:before="140" w:after="60"/>
      </w:pPr>
      <w:r>
        <w:rPr>
          <w:rFonts w:ascii="Hiragino Sans GB" w:hAnsi="Hiragino Sans GB" w:eastAsia="Hiragino Sans GB" w:cs="Hiragino Sans GB"/>
          <w:b/>
          <w:color w:val="1F5E8C"/>
          <w:sz w:val="22"/>
        </w:rPr>
        <w:t>2. 2025顺义一模Q20</w:t>
      </w:r>
    </w:p>
    <w:p w14:paraId="5C81599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顺义一模的“小而美”项目直接回应共建国家民生需求，让国际发展合作成果惠及普通民众，说明经济全球化成果要更多指向共建国家发展和民生改善上。</w:t>
      </w:r>
    </w:p>
    <w:p w14:paraId="3B5680C9">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结合材料，运用《当代国际政治与经济》知识，说明“小而美”项目为何成为中国开展国际发展合作的亮点和名片。</w:t>
      </w:r>
    </w:p>
    <w:p w14:paraId="2725A28D">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“小而美”落在共建国家民生上，让发展成果惠及当地普通民众，这正是开放红利朝普惠包容走的开放型经济，故用提高开放型经济水平作答。</w:t>
      </w:r>
    </w:p>
    <w:p w14:paraId="3B7BAE2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"小而美"项目发展开放型经济、提高开放型经济水平,坚持共商共建共享原则,推动经济全球化朝开放包容普惠方向发展,成为中国名片。</w:t>
      </w:r>
    </w:p>
    <w:p w14:paraId="2442FEEB">
      <w:pPr>
        <w:spacing w:before="80" w:after="35"/>
        <w:ind w:left="0" w:firstLine="0"/>
      </w:pPr>
      <w:r>
        <w:rPr>
          <w:rFonts w:ascii="Hiragino Sans GB" w:hAnsi="Hiragino Sans GB" w:eastAsia="Hiragino Sans GB" w:cs="Hiragino Sans GB"/>
          <w:b/>
          <w:color w:val="697780"/>
          <w:sz w:val="20"/>
        </w:rPr>
        <w:t>【同题组】</w:t>
      </w:r>
    </w:p>
    <w:p w14:paraId="3E8452C3">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推动经济全球化朝着更加开放、包容、普惠、平衡、共赢方向发展；提高开放型经济水平</w:t>
      </w:r>
    </w:p>
    <w:p w14:paraId="7D858A7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共商共建共享的全球治理观；推动国际秩序和全球治理体系更加公正合理；推动国际关系民主化</w:t>
      </w:r>
    </w:p>
    <w:p w14:paraId="7B57B129">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坚持正确义利观；改善发展中国家民生并助力持续发展；民心相通与文明互鉴；中国是负责任大国并勇于担当；聚焦发展中国家紧迫需求，以灵活快速的小而美项目形成共同发展品牌</w:t>
      </w:r>
    </w:p>
    <w:p w14:paraId="75388E78">
      <w:pPr>
        <w:spacing w:before="140" w:after="60"/>
      </w:pPr>
      <w:r>
        <w:rPr>
          <w:rFonts w:ascii="Hiragino Sans GB" w:hAnsi="Hiragino Sans GB" w:eastAsia="Hiragino Sans GB" w:cs="Hiragino Sans GB"/>
          <w:b/>
          <w:color w:val="1F5E8C"/>
          <w:sz w:val="22"/>
        </w:rPr>
        <w:t>3. 2025丰台一模Q20北京“两区”通关创新</w:t>
      </w:r>
    </w:p>
    <w:p w14:paraId="63223E6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要“两区”举措如何助力开放型经济迈上新台阶，题干中"分钟通关"等通关创新直接缩短跨境流程，需要把这些通关创新翻译为交易成本下降、通关效率提升、货物贸易规模扩大的便利化链，对应贸易投资自由化便利化机制。</w:t>
      </w:r>
    </w:p>
    <w:p w14:paraId="6B8594CB">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结合材料，运用《经济与社会》《当代国际政治与经济》知识，说明北京“两区”建设的举措是如何助力开放型经济迈上新台阶的。</w:t>
      </w:r>
    </w:p>
    <w:p w14:paraId="227F7B6C">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材料里“合格保证+符合性验证”实现进口机电设备“分钟通关”，效率一提、成本一降，开放就转成实绩，对应“提高开放型经济水平”。</w:t>
      </w:r>
    </w:p>
    <w:p w14:paraId="414F5264">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北京“两区”出台外商投资条例、实施优惠政策、创新通关模式，提高对外开放水平，助力开放型经济高质量发展迈上新台阶。</w:t>
      </w:r>
    </w:p>
    <w:p w14:paraId="48CC0226">
      <w:pPr>
        <w:spacing w:before="80" w:after="35"/>
        <w:ind w:left="0" w:firstLine="0"/>
      </w:pPr>
      <w:r>
        <w:rPr>
          <w:rFonts w:ascii="Hiragino Sans GB" w:hAnsi="Hiragino Sans GB" w:eastAsia="Hiragino Sans GB" w:cs="Hiragino Sans GB"/>
          <w:b/>
          <w:color w:val="697780"/>
          <w:sz w:val="20"/>
        </w:rPr>
        <w:t>【同题组】</w:t>
      </w:r>
    </w:p>
    <w:p w14:paraId="72D132A6">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推进贸易和投资自由化便利化；提高开放型经济水平；中国扩大高水平对外开放与制度型开放；内外联通畅通国内国际双循环，提升国际循环质量</w:t>
      </w:r>
    </w:p>
    <w:p w14:paraId="3B48946F">
      <w:pPr>
        <w:spacing w:before="140" w:after="60"/>
      </w:pPr>
      <w:r>
        <w:rPr>
          <w:rFonts w:ascii="Hiragino Sans GB" w:hAnsi="Hiragino Sans GB" w:eastAsia="Hiragino Sans GB" w:cs="Hiragino Sans GB"/>
          <w:b/>
          <w:color w:val="1F5E8C"/>
          <w:sz w:val="22"/>
        </w:rPr>
        <w:t>4. 2025昌平二模Q21</w:t>
      </w:r>
    </w:p>
    <w:p w14:paraId="244EE99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题目列出扩大免签、拓宽融资、激活双边投资促进工作组等稳外资举措，问其开放意义；这些措施把跨国人员往来、资本流动和贸易合作连接起来，指向更高水平开放中的经贸合作。</w:t>
      </w:r>
    </w:p>
    <w:p w14:paraId="104CD4B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结合材料，说明上述举措对我国建设更高水平的开放型经济具有什么重要意义。</w:t>
      </w:r>
    </w:p>
    <w:p w14:paraId="72A1792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材料中放宽电信医疗教育准入、取消制造业外资限制，开放领域不断变宽，引外资入场用好两个市场两种资源，对应“提高开放型经济水平”这一核心点。</w:t>
      </w:r>
    </w:p>
    <w:p w14:paraId="42B17A70">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上述举措扩大开放领域、吸引外资进入，有利于充分利用国内国际两个市场两种资源，提高对外开放型经济发展水平。</w:t>
      </w:r>
    </w:p>
    <w:p w14:paraId="26E11371">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1DA34702">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经济全球化朝着更加开放、包容、普惠、平衡、共赢方向发展；推进普惠包容的经济全球化，推动构建更加开放、包容的全球经济格局；提高开放型经济水平；利用两个市场两种资源优化全球资源配置；积极参与全球经济治理和经贸规则完善；参与国际标准制定，提升国际规则话语权</w:t>
      </w:r>
    </w:p>
    <w:p w14:paraId="384AB5A7">
      <w:pPr>
        <w:spacing w:before="140" w:after="60"/>
      </w:pPr>
      <w:r>
        <w:rPr>
          <w:rFonts w:ascii="Hiragino Sans GB" w:hAnsi="Hiragino Sans GB" w:eastAsia="Hiragino Sans GB" w:cs="Hiragino Sans GB"/>
          <w:b/>
          <w:color w:val="1F5E8C"/>
          <w:sz w:val="22"/>
        </w:rPr>
        <w:t>5. 2024海淀一模Q18(1)</w:t>
      </w:r>
    </w:p>
    <w:p w14:paraId="57A41E5E">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免签、互免签证、简化签证手续和口岸签证便利化直接降低中外人员商贸往来成本，题目追问对开放的积极影响时，应先转化为贸易投资便利化和自由化。</w:t>
      </w:r>
    </w:p>
    <w:p w14:paraId="0A317AFD">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结合材料，运用《当代国际政治与经济》知识，预测上述举措对服务高水平对外开放的积极影响。（6分）</w:t>
      </w:r>
    </w:p>
    <w:p w14:paraId="761F100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扩大单方面免签、放宽口岸签证条件，直接降低来华成本、提升往来便利度，这种贸易投资便利化的积累正是“提高开放型经济水平”要解释的内容。</w:t>
      </w:r>
    </w:p>
    <w:p w14:paraId="07B99B0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降低活动成本、提升往来便利度，促进贸易投资便利化自由化，更大范围更宽领域提高开放型经济水平。</w:t>
      </w:r>
    </w:p>
    <w:p w14:paraId="45C224F6">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14:paraId="3618D724">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推动经济全球化朝着更加开放、包容、普惠、平衡、共赢方向发展；提高开放型经济水平；发展更高层次开放型经济；利用两个市场两种资源优化全球资源配置；内外联通畅通国内国际双循环，提升国际循环质量</w:t>
      </w:r>
    </w:p>
    <w:p w14:paraId="2EF8441A">
      <w:pPr>
        <w:spacing w:before="140" w:after="60"/>
      </w:pPr>
      <w:r>
        <w:rPr>
          <w:rFonts w:ascii="Hiragino Sans GB" w:hAnsi="Hiragino Sans GB" w:eastAsia="Hiragino Sans GB" w:cs="Hiragino Sans GB"/>
          <w:b/>
          <w:color w:val="1F5E8C"/>
          <w:sz w:val="22"/>
        </w:rPr>
        <w:t>6. 2024朝阳一模Q21</w:t>
      </w:r>
    </w:p>
    <w:p w14:paraId="2DCC15E8">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题目先要求分析“变局”中的经济形势，题目评价重点提示我国发展的外部环境日趋严峻、风险挑战增多，因此要先说明外部风险压力。</w:t>
      </w:r>
    </w:p>
    <w:p w14:paraId="741CB541">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结合上述资料，在分析我国当前经济形势的基础上，运用《当代国际政治与经济》知识，谈谈如何推动中国经济在变局中开新局。</w:t>
      </w:r>
    </w:p>
    <w:p w14:paraId="6573266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面对变局，材料把开放具体化为融入全球产业链、增强韧性；这种把开放从口号变成实际联通的安排，对应的核心术语就是提高开放型经济水平。</w:t>
      </w:r>
    </w:p>
    <w:p w14:paraId="1E17BFB1">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推进高水平对外开放、提高开放型经济水平，深度融入全球产业链，增强发展韧性，在变局中开新局。</w:t>
      </w:r>
    </w:p>
    <w:p w14:paraId="273E9CB8">
      <w:pPr>
        <w:spacing w:before="80" w:after="35"/>
        <w:ind w:left="0" w:firstLine="0"/>
      </w:pPr>
      <w:r>
        <w:rPr>
          <w:rFonts w:ascii="Hiragino Sans GB" w:hAnsi="Hiragino Sans GB" w:eastAsia="Hiragino Sans GB" w:cs="Hiragino Sans GB"/>
          <w:b/>
          <w:color w:val="697780"/>
          <w:sz w:val="20"/>
        </w:rPr>
        <w:t>【同题组】</w:t>
      </w:r>
    </w:p>
    <w:p w14:paraId="05A7C54C">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百年变局与外部风险挑战</w:t>
      </w:r>
    </w:p>
    <w:p w14:paraId="34B27056">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推动建设开放型世界经济，深化国际分工与合作；提高开放型经济水平；利用两个市场两种资源优化全球资源配置；内外联通畅通国内国际双循环，提升国际循环质量</w:t>
      </w:r>
    </w:p>
    <w:p w14:paraId="738AA80D">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相互尊重、公平正义、合作共赢的新型国际关系；在平等互利基础上开展合作，实现互利共赢；推动构建人类命运共同体；促进共同发展、维护持久和平，共同推进现代化</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坚持总体国家安全观，统筹发展与安全，以新安全格局保障新发展格局；和平共处五项原则是我国对外关系基本准则；坚持独立自主、自力更生，增强发展主动权</w:t>
      </w:r>
    </w:p>
    <w:p w14:paraId="23E5B23C">
      <w:pPr>
        <w:spacing w:before="140" w:after="60"/>
      </w:pPr>
      <w:r>
        <w:rPr>
          <w:rFonts w:ascii="Hiragino Sans GB" w:hAnsi="Hiragino Sans GB" w:eastAsia="Hiragino Sans GB" w:cs="Hiragino Sans GB"/>
          <w:b/>
          <w:color w:val="1F5E8C"/>
          <w:sz w:val="22"/>
        </w:rPr>
        <w:t>7. 2025西城一模Q18</w:t>
      </w:r>
    </w:p>
    <w:p w14:paraId="0131674D">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14:paraId="085D36B0">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从“两条鱼循环”看增长新空间。产自中国的鳗鱼“游”向世界，挪威三文鱼“飞”来中国，增长新空间在不断拓展。结合材料，运用《经济与社会》所学，谈谈中国经济增长新空间是如何拓展的。</w:t>
      </w:r>
    </w:p>
    <w:p w14:paraId="475D086C">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鳗鱼九成出口、三文鱼大量入华，一出一进让对外开放质量和国际循环水平同步抬升，这种双循环相互促进正是“提高开放型经济水平”要回应的。</w:t>
      </w:r>
    </w:p>
    <w:p w14:paraId="30CF4BB4">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通过内外联通、双循环相互促进，对外开放质量和水平不断提升，国际循环质量提高，助力特色产业链开拓海外市场。</w:t>
      </w:r>
    </w:p>
    <w:p w14:paraId="42FC63F2">
      <w:pPr>
        <w:spacing w:before="80" w:after="35"/>
        <w:ind w:left="0" w:firstLine="0"/>
      </w:pPr>
      <w:r>
        <w:rPr>
          <w:rFonts w:ascii="Hiragino Sans GB" w:hAnsi="Hiragino Sans GB" w:eastAsia="Hiragino Sans GB" w:cs="Hiragino Sans GB"/>
          <w:b/>
          <w:color w:val="697780"/>
          <w:sz w:val="20"/>
        </w:rPr>
        <w:t>【同题组】</w:t>
      </w:r>
    </w:p>
    <w:p w14:paraId="7E7C211D">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推进贸易和投资自由化便利化；提高开放型经济水平；利用两个市场两种资源优化全球资源配置；内外联通畅通国内国际双循环，提升国际循环质量；加强技术创新、提高产品质量，增强竞争力</w:t>
      </w:r>
    </w:p>
    <w:p w14:paraId="3C33AAB8">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w:t>
      </w:r>
    </w:p>
    <w:p w14:paraId="7BB1EA79">
      <w:pPr>
        <w:spacing w:before="140" w:after="60"/>
      </w:pPr>
      <w:r>
        <w:rPr>
          <w:rFonts w:ascii="Hiragino Sans GB" w:hAnsi="Hiragino Sans GB" w:eastAsia="Hiragino Sans GB" w:cs="Hiragino Sans GB"/>
          <w:b/>
          <w:color w:val="1F5E8C"/>
          <w:sz w:val="22"/>
        </w:rPr>
        <w:t>8. 2025房山一模Q18(2)</w:t>
      </w:r>
    </w:p>
    <w:p w14:paraId="23258AFB">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开源战略题要求阐释技术革新如何成为全球合作新模式，DeepSeek开源让全球开发者自由使用和改进，部分国家企业低成本开发本地化AI模型，说明科技开放可以推动开放型世界经济和经济全球化发展。</w:t>
      </w:r>
    </w:p>
    <w:p w14:paraId="0E6906F4">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“中国的开源战略不仅是技术上的革新，更是对全球合作新模式的一次积极探索和实践。”结合材料，运用《当代国际政治与经济》知识，谈谈你对这句话的理解。</w:t>
      </w:r>
    </w:p>
    <w:p w14:paraId="0930675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中国主动开放源代码、让各国自由获取使用，是以更高水平的对外开放推动技术共享和开放型世界经济建设，恰好对应提高开放型经济水平。</w:t>
      </w:r>
    </w:p>
    <w:p w14:paraId="5468BD0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中国开源战略坚持高水平对外开放，以科学技术发展推动建设创新型、开放型世界经济，促进经济全球化发展。</w:t>
      </w:r>
    </w:p>
    <w:p w14:paraId="166DDB19">
      <w:pPr>
        <w:spacing w:before="80" w:after="35"/>
        <w:ind w:left="0" w:firstLine="0"/>
      </w:pPr>
      <w:r>
        <w:rPr>
          <w:rFonts w:ascii="Hiragino Sans GB" w:hAnsi="Hiragino Sans GB" w:eastAsia="Hiragino Sans GB" w:cs="Hiragino Sans GB"/>
          <w:b/>
          <w:color w:val="697780"/>
          <w:sz w:val="20"/>
        </w:rPr>
        <w:t>【同题组】</w:t>
      </w:r>
    </w:p>
    <w:p w14:paraId="594F1466">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392643EF">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w:t>
      </w:r>
    </w:p>
    <w:p w14:paraId="7AAC2A71">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提高开放型经济水平；以科学技术的发展推动建设创新型、开放型世界经济</w:t>
      </w:r>
    </w:p>
    <w:p w14:paraId="3742FE7D">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w:t>
      </w:r>
    </w:p>
    <w:p w14:paraId="638F5CEF">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坚持正确义利观</w:t>
      </w:r>
    </w:p>
    <w:p w14:paraId="024E9DA0">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14:paraId="3DBC0575">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发展更高层次开放型经济</w:t>
      </w:r>
    </w:p>
    <w:p w14:paraId="5AC4673E">
      <w:pPr>
        <w:spacing w:before="140" w:after="60"/>
      </w:pPr>
      <w:r>
        <w:rPr>
          <w:rFonts w:ascii="Hiragino Sans GB" w:hAnsi="Hiragino Sans GB" w:eastAsia="Hiragino Sans GB" w:cs="Hiragino Sans GB"/>
          <w:b/>
          <w:color w:val="1F5E8C"/>
          <w:sz w:val="22"/>
        </w:rPr>
        <w:t>1. 2026东城一模Q19(3)</w:t>
      </w:r>
    </w:p>
    <w:p w14:paraId="5FFA8CF0">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题目追问高水平开放与产业链韧性的关系，北京借助“两区”建设、国际科创交流和开放型经济平台接入全球创新资源，体现开放对未来产业韧性的支撑。</w:t>
      </w:r>
    </w:p>
    <w:p w14:paraId="4B2FA933">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结合材料二，运用《当代国际政治与经济》知识，分析在推动未来产业中，北京是如何统筹高水平对外开放与提升产业链韧性之间关系的。（8分）</w:t>
      </w:r>
    </w:p>
    <w:p w14:paraId="2184B4FD">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北京“两区”建设、世界级产业大会、国际科创枢纽联络处、研判全球产业链趋势等动作组合呈现，开放动作集中指向接入全球创新资源以支撑未来产业。问"如何统筹"开放与产业链韧性，需要把高水平开放讲成未来产业获取国际创新资源的渠道，而不是只罗列开放政策。先把“两区”建设、产业大会、国际科创交流等概括为引进来与走出去相结合的开放组合，再写其稳步扩大制度型开放、对接全球创新资源，最后指向为未来产业集聚资源、提升产业链韧性。</w:t>
      </w:r>
    </w:p>
    <w:p w14:paraId="61C4B66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北京坚持引进来与走出去相结合，举办世界级产业大会、设立国际科创枢纽联络处、研判全球产业链趋势，开展国际科创交流合作，发展更高层次开放型经济，为未来产业集聚全球创新资源。</w:t>
      </w:r>
    </w:p>
    <w:p w14:paraId="4F1D5938">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48FAD8F5">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处理好自力更生和对外开放的关系，参与经济全球化和国际分工；建设开放型世界经济，扩大开放合作；发展更高层次开放型经济；中国扩大高水平对外开放与制度型开放；积极参与全球经济治理和经贸规则完善；参与国际标准制定，提升国际规则话语权；统筹开放与安全，维护产业链供应链安全稳定；以开放促进产业升级，为未来产业拓展国际空间，提升国际竞争力，筑牢安全基础</w:t>
      </w:r>
    </w:p>
    <w:p w14:paraId="29BB8ED9">
      <w:pPr>
        <w:spacing w:before="140" w:after="60"/>
      </w:pPr>
      <w:r>
        <w:rPr>
          <w:rFonts w:ascii="Hiragino Sans GB" w:hAnsi="Hiragino Sans GB" w:eastAsia="Hiragino Sans GB" w:cs="Hiragino Sans GB"/>
          <w:b/>
          <w:color w:val="1F5E8C"/>
          <w:sz w:val="22"/>
        </w:rPr>
        <w:t>2. 2024朝阳期中Q20(3)"数字驱动商通全球"短评</w:t>
      </w:r>
    </w:p>
    <w:p w14:paraId="6330FC6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14:paraId="505E744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结合材料，运用《当代国际政治与经济》知识，以“数字驱动 商通全球”为主题撰写一篇短评。</w:t>
      </w:r>
    </w:p>
    <w:p w14:paraId="0FEE10DC">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本题的开放线索来自数贸会、首发首秀、签约和“智慧非洲”等数字贸易平台，不是制度规则对接。应从高水平对外开放和开放型经济建设切入：数字贸易平台把中国市场、数字技术和国际合作连接起来，扩大贸易合作与共享数字红利，推动经济全球化朝更加开放包容方向发展。</w:t>
      </w:r>
    </w:p>
    <w:p w14:paraId="7DDA000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办好数字贸易博览会以开放促合作，有利于我国建设高层次开放型经济，推动经济全球化朝更加开放包容方向发展。</w:t>
      </w:r>
    </w:p>
    <w:p w14:paraId="0D34A5E8">
      <w:pPr>
        <w:spacing w:before="80" w:after="35"/>
        <w:ind w:left="0" w:firstLine="0"/>
      </w:pPr>
      <w:r>
        <w:rPr>
          <w:rFonts w:ascii="Hiragino Sans GB" w:hAnsi="Hiragino Sans GB" w:eastAsia="Hiragino Sans GB" w:cs="Hiragino Sans GB"/>
          <w:b/>
          <w:color w:val="697780"/>
          <w:sz w:val="20"/>
        </w:rPr>
        <w:t>【同题组】</w:t>
      </w:r>
    </w:p>
    <w:p w14:paraId="2DFE880A">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共享经济全球化成果，促进世界经济共同繁荣；促进全球资源优化配置和国际贸易发展；推进贸易和投资自由化便利化；推动经济全球化朝着更加开放、包容、普惠、平衡、共赢方向发展；提高开放型经济水平；发展更高层次开放型经济；利用两个市场两种资源优化全球资源配置；数字贸易与数字经济跨境流通</w:t>
      </w:r>
    </w:p>
    <w:p w14:paraId="7DE02548">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w:t>
      </w:r>
    </w:p>
    <w:p w14:paraId="4959F97B">
      <w:pPr>
        <w:spacing w:before="140" w:after="60"/>
      </w:pPr>
      <w:r>
        <w:rPr>
          <w:rFonts w:ascii="Hiragino Sans GB" w:hAnsi="Hiragino Sans GB" w:eastAsia="Hiragino Sans GB" w:cs="Hiragino Sans GB"/>
          <w:b/>
          <w:color w:val="1F5E8C"/>
          <w:sz w:val="22"/>
        </w:rPr>
        <w:t>3. 2026门头沟一模Q20——海南自贸港全岛封关的国内国际意义</w:t>
      </w:r>
    </w:p>
    <w:p w14:paraId="2EC13656">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题面列举零关税税目扩大、口岸管理优化、压缩"二线"出岛申报项目等具体机制；题目指向分析国内意义，封关机制直接降低企业贸易成本。</w:t>
      </w:r>
    </w:p>
    <w:p w14:paraId="391A1C3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结合材料，运用《当代国际政治与经济》知识，分析海南自贸港全岛封关为何能为中国经济发展注入新动能、为世界经济开放发展注入新活力。</w:t>
      </w:r>
    </w:p>
    <w:p w14:paraId="56C38D5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题面列举零关税税目扩大、口岸管理优化、压缩"二线"出岛申报项目等具体机制；题目要求分析国内意义，封关机制直接降低企业贸易成本。 由具体做法看理论落点，核心在规则、标准、平台和制度安排如何把开放落成可操作的机制。因此这一条可归入“发展更高层次开放型经济”：海南自贸港主动对接国际高标准经贸规则、推动制度型开放，发展更高层次开放型经济，为全球提供高水平开放新范例。</w:t>
      </w:r>
    </w:p>
    <w:p w14:paraId="155A6A89">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海南自贸港主动对接国际高标准经贸规则、推动制度型开放，发展更高层次开放型经济，为全球提供高水平开放新范例。</w:t>
      </w:r>
    </w:p>
    <w:p w14:paraId="0DE1DDCE">
      <w:pPr>
        <w:spacing w:before="80" w:after="35"/>
        <w:ind w:left="0" w:firstLine="0"/>
      </w:pPr>
      <w:r>
        <w:rPr>
          <w:rFonts w:ascii="Hiragino Sans GB" w:hAnsi="Hiragino Sans GB" w:eastAsia="Hiragino Sans GB" w:cs="Hiragino Sans GB"/>
          <w:b/>
          <w:color w:val="697780"/>
          <w:sz w:val="20"/>
        </w:rPr>
        <w:t>【同题组】</w:t>
      </w:r>
    </w:p>
    <w:p w14:paraId="1479A3F7">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共享经济全球化成果，促进世界经济共同繁荣；推进贸易和投资自由化便利化；顺应经济全球化趋势，主动融入并推动深化；推动建设开放型世界经济，深化国际分工与合作；发展更高层次开放型经济；中国扩大高水平对外开放与制度型开放；互利共赢的开放战略；利用两个市场两种资源优化全球资源配置；内外联通畅通国内国际双循环，提升国际循环质量；维护全球产业链供应链稳定畅通</w:t>
      </w:r>
    </w:p>
    <w:p w14:paraId="2A789F9F">
      <w:pPr>
        <w:spacing w:before="140" w:after="60"/>
      </w:pPr>
      <w:r>
        <w:rPr>
          <w:rFonts w:ascii="Hiragino Sans GB" w:hAnsi="Hiragino Sans GB" w:eastAsia="Hiragino Sans GB" w:cs="Hiragino Sans GB"/>
          <w:b/>
          <w:color w:val="1F5E8C"/>
          <w:sz w:val="22"/>
        </w:rPr>
        <w:t>4. 2024海淀一模Q18(1)</w:t>
      </w:r>
    </w:p>
    <w:p w14:paraId="327AB36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免签、互免签证、简化签证手续和口岸签证便利化直接降低中外人员商贸往来成本，题目追问对开放的积极影响时，应先转化为贸易投资便利化和自由化。</w:t>
      </w:r>
    </w:p>
    <w:p w14:paraId="7EE00383">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结合材料，运用《当代国际政治与经济》知识，预测上述举措对服务高水平对外开放的积极影响。（6分）</w:t>
      </w:r>
    </w:p>
    <w:p w14:paraId="5FBBB3A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免签、互免签证和口岸签证便利化直接降低人员往来成本，进而带动旅游、商务、投资和服务交流。这里没有规则制度对接线索，因此不能写“制度型开放”。设问问对高水平对外开放的积极影响，应从人员往来便利化促进贸易投资、提升开放质量切入。</w:t>
      </w:r>
    </w:p>
    <w:p w14:paraId="3597EE1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该举措便利中外人员往来，促进商务、旅游和投资交流，服务高水平对外开放，发展更高层次开放型经济、提升开放质量。</w:t>
      </w:r>
    </w:p>
    <w:p w14:paraId="2AF2804E">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14:paraId="1F6E167A">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推动经济全球化朝着更加开放、包容、普惠、平衡、共赢方向发展；提高开放型经济水平；发展更高层次开放型经济；利用两个市场两种资源优化全球资源配置；内外联通畅通国内国际双循环，提升国际循环质量</w:t>
      </w:r>
    </w:p>
    <w:p w14:paraId="2AEA1C1A">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中国扩大高水平对外开放与制度型开放</w:t>
      </w:r>
    </w:p>
    <w:p w14:paraId="093DD175">
      <w:pPr>
        <w:spacing w:before="140" w:after="60"/>
      </w:pPr>
      <w:r>
        <w:rPr>
          <w:rFonts w:ascii="Hiragino Sans GB" w:hAnsi="Hiragino Sans GB" w:eastAsia="Hiragino Sans GB" w:cs="Hiragino Sans GB"/>
          <w:b/>
          <w:color w:val="1F5E8C"/>
          <w:sz w:val="22"/>
        </w:rPr>
        <w:t>1. 2026朝阳一模Q20</w:t>
      </w:r>
    </w:p>
    <w:p w14:paraId="2A038FA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中国同31个国家和地区签署自贸协定、对50个国家实施单方面免签，说明中国用开放平台和制度便利扩大对外开放。</w:t>
      </w:r>
    </w:p>
    <w:p w14:paraId="3CA25EF5">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结合材料，运用《当代国际政治与经济》的知识，阐述中国为什么能为全球发展注入稳定性和正能量。</w:t>
      </w:r>
    </w:p>
    <w:p w14:paraId="155481C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同31个国家和地区签署自贸协定、对50个国家实施单方面免签，说明中国通过自贸平台、人员往来便利和经贸联通扩大开放。这里的重点是中国持续扩大高水平对外开放，让国际合作更稳定、更便利，而不是海南封关材料。</w:t>
      </w:r>
    </w:p>
    <w:p w14:paraId="50AD9888">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中国坚定不移扩大高水平对外开放，通过自贸协定和免签便利增强与世界的经贸、人文和要素联通。</w:t>
      </w:r>
    </w:p>
    <w:p w14:paraId="3FE31FD5">
      <w:pPr>
        <w:spacing w:before="80" w:after="35"/>
        <w:ind w:left="0" w:firstLine="0"/>
      </w:pPr>
      <w:r>
        <w:rPr>
          <w:rFonts w:ascii="Hiragino Sans GB" w:hAnsi="Hiragino Sans GB" w:eastAsia="Hiragino Sans GB" w:cs="Hiragino Sans GB"/>
          <w:b/>
          <w:color w:val="697780"/>
          <w:sz w:val="20"/>
        </w:rPr>
        <w:t>【同题组】</w:t>
      </w:r>
    </w:p>
    <w:p w14:paraId="7A8166FC">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712EE2D9">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w:t>
      </w:r>
    </w:p>
    <w:p w14:paraId="6D5B2A61">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46B77D72">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w:t>
      </w:r>
    </w:p>
    <w:p w14:paraId="0ED1112E">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0619E65D">
      <w:pPr>
        <w:spacing w:before="140" w:after="60"/>
      </w:pPr>
      <w:r>
        <w:rPr>
          <w:rFonts w:ascii="Hiragino Sans GB" w:hAnsi="Hiragino Sans GB" w:eastAsia="Hiragino Sans GB" w:cs="Hiragino Sans GB"/>
          <w:b/>
          <w:color w:val="1F5E8C"/>
          <w:sz w:val="22"/>
        </w:rPr>
        <w:t>2. 2026东城一模Q19(3)</w:t>
      </w:r>
    </w:p>
    <w:p w14:paraId="76A5D5AA">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题面以“两区”建设为抓手，推动制度型开放，支持企业参与国际标准制定，并通过世界级产业大会、国际科创枢纽联络处开展国际科创交流，说明高水平开放本身为产业链韧性提升提供制度和资源支撑。</w:t>
      </w:r>
    </w:p>
    <w:p w14:paraId="754A213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结合材料二，运用《当代国际政治与经济》知识，分析在推动未来产业中，北京是如何统筹高水平对外开放与提升产业链韧性之间关系的。（8分）</w:t>
      </w:r>
    </w:p>
    <w:p w14:paraId="2E9C640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明确北京以“两区”为抓手推动制度型开放、对接国际高标准经贸规则，重点不只是扩大开放规模，而是提升规则、规制、管理、标准等制度层面的开放水平，因此可用中国扩大高水平对外开放与制度型开放说明。</w:t>
      </w:r>
    </w:p>
    <w:p w14:paraId="1758AE36">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北京以“两区”建设为抓手，坚持引进来与走出去相结合，对接国际高标准经贸规则，支持企业参与国际标准制定，开展国际科创交流合作，稳步扩大制度型开放，为产业链韧性提升提供制度支撑和全球创新资源。</w:t>
      </w:r>
    </w:p>
    <w:p w14:paraId="696B22E1">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584F12DC">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处理好自力更生和对外开放的关系，参与经济全球化和国际分工；建设开放型世界经济，扩大开放合作；发展更高层次开放型经济；中国扩大高水平对外开放与制度型开放；积极参与全球经济治理和经贸规则完善；参与国际标准制定，提升国际规则话语权；统筹开放与安全，维护产业链供应链安全稳定；以开放促进产业升级，为未来产业拓展国际空间，提升国际竞争力，筑牢安全基础</w:t>
      </w:r>
    </w:p>
    <w:p w14:paraId="27F45A41">
      <w:pPr>
        <w:spacing w:before="140" w:after="60"/>
      </w:pPr>
      <w:r>
        <w:rPr>
          <w:rFonts w:ascii="Hiragino Sans GB" w:hAnsi="Hiragino Sans GB" w:eastAsia="Hiragino Sans GB" w:cs="Hiragino Sans GB"/>
          <w:b/>
          <w:color w:val="1F5E8C"/>
          <w:sz w:val="22"/>
        </w:rPr>
        <w:t>3. 2025丰台一模Q20</w:t>
      </w:r>
    </w:p>
    <w:p w14:paraId="4FF3F34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自贸试验区数据出境负面清单把数字资源跨境流动与数据安全同时纳入制度安排，适合写服务贸易发展。</w:t>
      </w:r>
    </w:p>
    <w:p w14:paraId="06D6959F">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结合材料，运用《经济与社会》《当代国际政治与经济》知识，说明北京“两区”建设的举措是如何助力开放型经济迈上新台阶的。</w:t>
      </w:r>
    </w:p>
    <w:p w14:paraId="157BCB7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写"自贸试验区数据出境负面清单"——把"数字资源跨境流动"与"数据安全"写入同一制度安排，安全与流动并不冲突，而是同一清单的两个维度。问"如何助力开放型经济"——本条要从数字经济侧切入，写的是服务贸易而非货物贸易，制度型开放而非市场准入。先把"负面清单"作为既保数据安全又促数字资源流动的制度安排点出，再把数字资源流动接到服务贸易发展，最后指向开放型经济上新台阶。</w:t>
      </w:r>
    </w:p>
    <w:p w14:paraId="16DBEF42">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北京发布数据出境负面清单，在维护数据安全的同时促进数字资源流动，推动服务贸易发展。</w:t>
      </w:r>
    </w:p>
    <w:p w14:paraId="1B2D141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国际职业资格认可目录和双向互认改变的是跨境人才流动条件，答题需要说明人才吸引对开放型经济和科技创新的支撑。</w:t>
      </w:r>
    </w:p>
    <w:p w14:paraId="26D4E38F">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结合材料，运用《经济与社会》《当代国际政治与经济》知识，说明北京“两区”建设的举措是如何助力开放型经济迈上新台阶的。</w:t>
      </w:r>
    </w:p>
    <w:p w14:paraId="0C800209">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写"国际职业资格认可目录""双向互认"——改变的是跨境人才流动的制度门槛，目标对象是人才，不是商品或资金。问"如何助力开放型经济"——本条要切入"人才要素"通道，把人才吸引接到开放型经济和科技创新两个落点。先把职业资格目录和双向互认作为人才流动制度抓手点出，再写吸引国际人才集聚，最后指向为开放型经济和科技创新提供人才支撑。</w:t>
      </w:r>
    </w:p>
    <w:p w14:paraId="051AD366">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北京推出国际职业资格认可目录、推动职业资格双向互认，吸引国际人才集聚，为开放型经济和科技创新提供人才支撑。</w:t>
      </w:r>
    </w:p>
    <w:p w14:paraId="2D67068E">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“两区”举措中的外商投资法规与全球服务伙伴计划属于制度型营商环境优化，材料同时涉及法治化、便利化、国际化，体现营商环境与法治环境对外商投资和高水平引进来的双重吸引。</w:t>
      </w:r>
    </w:p>
    <w:p w14:paraId="0B829703">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结合材料，运用《经济与社会》《当代国际政治与经济》知识，说明北京“两区”建设的举措是如何助力开放型经济迈上新台阶的。</w:t>
      </w:r>
    </w:p>
    <w:p w14:paraId="54D824BE">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把《北京市外商投资条例》（法治化）和"全球服务伙伴计划"（国际化、便利化）并写，制度型营商环境优化的三个维度同时出现。问"如何助力开放型经济"——本条要切入"营商环境与法治环境"这条线，把外商引进来对开放型经济的支撑写实。把外商投资条例和全球服务伙伴计划归结为营商环境和法治环境优化，再写吸引外商投资，最后指向开放型经济迈上新台阶。</w:t>
      </w:r>
    </w:p>
    <w:p w14:paraId="319E2D70">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北京出台《北京市外商投资条例》、推出"北京市全球服务伙伴计划"，营造良好营商环境和法治环境，吸引外商投资，助力开放型经济迈上新台阶。</w:t>
      </w:r>
    </w:p>
    <w:p w14:paraId="05329935">
      <w:pPr>
        <w:spacing w:before="80" w:after="35"/>
        <w:ind w:left="0" w:firstLine="0"/>
      </w:pPr>
      <w:r>
        <w:rPr>
          <w:rFonts w:ascii="Hiragino Sans GB" w:hAnsi="Hiragino Sans GB" w:eastAsia="Hiragino Sans GB" w:cs="Hiragino Sans GB"/>
          <w:b/>
          <w:color w:val="697780"/>
          <w:sz w:val="20"/>
        </w:rPr>
        <w:t>【同题组】</w:t>
      </w:r>
    </w:p>
    <w:p w14:paraId="1DB59D04">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推进贸易和投资自由化便利化；提高开放型经济水平；中国扩大高水平对外开放与制度型开放；内外联通畅通国内国际双循环，提升国际循环质量</w:t>
      </w:r>
    </w:p>
    <w:p w14:paraId="2A841DAF">
      <w:pPr>
        <w:spacing w:before="140" w:after="60"/>
      </w:pPr>
      <w:r>
        <w:rPr>
          <w:rFonts w:ascii="Hiragino Sans GB" w:hAnsi="Hiragino Sans GB" w:eastAsia="Hiragino Sans GB" w:cs="Hiragino Sans GB"/>
          <w:b/>
          <w:color w:val="1F5E8C"/>
          <w:sz w:val="22"/>
        </w:rPr>
        <w:t>4. 2026房山一模Q19</w:t>
      </w:r>
    </w:p>
    <w:p w14:paraId="573C1E2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海南自贸港封关在岛内自由基础上推行极简审批和一码通办，是把营商环境制度化、便利化、国际化的关键举措，材料里的岛内自由便利对应的就是优化营商环境与吸引外资的投资角度。</w:t>
      </w:r>
    </w:p>
    <w:p w14:paraId="69DE112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结合材料，运用《当代国际政治与经济》知识，分析海南自贸港封关是如何助力国际循环的。</w:t>
      </w:r>
    </w:p>
    <w:p w14:paraId="5A31BCDF">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写"岛内自由""极简审批""一码通办"——营商环境从"自由"扩展到"便利化、制度化"，对应的不是货物贸易而是投资便利化。问"如何助力国际循环"——本条要切入投资端而非货物端，把"引进来"作为国际循环的入口写出。先把极简审批和一码通办作为岛内自由的制度延伸点出，再写吸引外商投资和经营主体落户，最后指向高水平引进来、畅通国际循环投资端。</w:t>
      </w:r>
    </w:p>
    <w:p w14:paraId="0A3F5297">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海南自贸港在岛内自由基础上推行极简审批和一码通办，优化营商环境，吸引外商投资和经营主体落户，坚持高水平引进来，畅通国际循环投资端。</w:t>
      </w:r>
    </w:p>
    <w:p w14:paraId="1487DE69">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海南封关以“一线放开、二线管住、岛内自由”的制度安排服务国际循环，体现的是制度型开放和中国方案。</w:t>
      </w:r>
    </w:p>
    <w:p w14:paraId="3BD0790F">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结合材料，运用《当代国际政治与经济》知识，分析海南自贸港封关是如何助力国际循环的。</w:t>
      </w:r>
    </w:p>
    <w:p w14:paraId="3CDA7324">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写"一线放开、二线管住、岛内自由"——这是一套整体制度安排，而非分散政策，体现的是制度型开放的设计本身。问"如何助力国际循环"——本条要把这套制度作为整体"中国方案"写出，强调制度型开放的中国实践。先把"一线放开、二线管住、岛内自由"作为制度型开放的整体方案点出，再写两个市场两种资源联动，最后指向助力国际循环。</w:t>
      </w:r>
    </w:p>
    <w:p w14:paraId="3DBEF9BA">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海南自贸港通过“一线放开、二线管住、岛内自由”的制度安排推进制度型开放，在消费、生产、投资和中国方案层面畅通国内国际两个市场两种资源联动，助力国际循环。</w:t>
      </w:r>
    </w:p>
    <w:p w14:paraId="4F075872">
      <w:pPr>
        <w:spacing w:before="80" w:after="35"/>
        <w:ind w:left="0" w:firstLine="0"/>
      </w:pPr>
      <w:r>
        <w:rPr>
          <w:rFonts w:ascii="Hiragino Sans GB" w:hAnsi="Hiragino Sans GB" w:eastAsia="Hiragino Sans GB" w:cs="Hiragino Sans GB"/>
          <w:b/>
          <w:color w:val="697780"/>
          <w:sz w:val="20"/>
        </w:rPr>
        <w:t>【同题组】</w:t>
      </w:r>
    </w:p>
    <w:p w14:paraId="6E3A5EDC">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建设开放型世界经济，深化国际分工与合作；中国扩大高水平对外开放与制度型开放；利用两个市场两种资源优化全球资源配置；内外联通畅通国内国际双循环，提升国际循环质量；加强技术创新、提高产品质量，增强竞争力；维护全球产业链供应链稳定畅通</w:t>
      </w:r>
    </w:p>
    <w:p w14:paraId="6128A33D">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w:t>
      </w:r>
    </w:p>
    <w:p w14:paraId="1B61B8EB">
      <w:pPr>
        <w:spacing w:before="140" w:after="60"/>
      </w:pPr>
      <w:r>
        <w:rPr>
          <w:rFonts w:ascii="Hiragino Sans GB" w:hAnsi="Hiragino Sans GB" w:eastAsia="Hiragino Sans GB" w:cs="Hiragino Sans GB"/>
          <w:b/>
          <w:color w:val="1F5E8C"/>
          <w:sz w:val="22"/>
        </w:rPr>
        <w:t>5. 2026门头沟一模Q20</w:t>
      </w:r>
    </w:p>
    <w:p w14:paraId="5AA74D2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海南自贸港提高“零关税”商品税目比例、扩大商品范围、提升货物贸易开放度和管理透明度，形成可被外部主体感知的市场开放与制度开放。</w:t>
      </w:r>
    </w:p>
    <w:p w14:paraId="150941C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结合材料，运用《当代国际政治与经济》知识，分析海南自贸港全岛封关为何能为中国经济发展注入新动能、为世界经济开放发展注入新活力。</w:t>
      </w:r>
    </w:p>
    <w:p w14:paraId="7D2E4BE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写"零关税商品税目比例提高""商品范围扩大""货物贸易开放度提升""管理透明度提升"——这些都是可被外部主体直接感知的市场开放与制度开放信号。问"为何能为世界经济注入新活力"，必须把封关的具体规则做法翻译为"对外部市场和制度环境的吸引力"，避免只写国内动能。把零关税扩容和管理透明度提升归为货物贸易开放度的体现，再用制度型开放统摄，最后指向为世界经济提供更大市场空间。</w:t>
      </w:r>
    </w:p>
    <w:p w14:paraId="78D9341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海南自贸港全岛封关扩大市场准入、提高货物贸易开放度，以制度型开放为全球提供高水平开放新范例，为世界提供更大市场空间。</w:t>
      </w:r>
    </w:p>
    <w:p w14:paraId="5025F46A">
      <w:pPr>
        <w:spacing w:before="80" w:after="35"/>
        <w:ind w:left="0" w:firstLine="0"/>
      </w:pPr>
      <w:r>
        <w:rPr>
          <w:rFonts w:ascii="Hiragino Sans GB" w:hAnsi="Hiragino Sans GB" w:eastAsia="Hiragino Sans GB" w:cs="Hiragino Sans GB"/>
          <w:b/>
          <w:color w:val="697780"/>
          <w:sz w:val="20"/>
        </w:rPr>
        <w:t>【同题组】</w:t>
      </w:r>
    </w:p>
    <w:p w14:paraId="0F8725D4">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共享经济全球化成果，促进世界经济共同繁荣；推进贸易和投资自由化便利化；顺应经济全球化趋势，主动融入并推动深化；推动建设开放型世界经济，深化国际分工与合作；发展更高层次开放型经济；中国扩大高水平对外开放与制度型开放；互利共赢的开放战略；利用两个市场两种资源优化全球资源配置；内外联通畅通国内国际双循环，提升国际循环质量；维护全球产业链供应链稳定畅通</w:t>
      </w:r>
    </w:p>
    <w:p w14:paraId="601EFB88">
      <w:pPr>
        <w:spacing w:before="140" w:after="60"/>
      </w:pPr>
      <w:r>
        <w:rPr>
          <w:rFonts w:ascii="Hiragino Sans GB" w:hAnsi="Hiragino Sans GB" w:eastAsia="Hiragino Sans GB" w:cs="Hiragino Sans GB"/>
          <w:b/>
          <w:color w:val="1F5E8C"/>
          <w:sz w:val="22"/>
        </w:rPr>
        <w:t>6. 2026通州期末Q21</w:t>
      </w:r>
    </w:p>
    <w:p w14:paraId="04D77B8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“十四五”圆满收官题以中国—中亚峰会、“一带一路”国际合作高峰论坛、中非合作论坛、进博会、服贸会、消博会等事实，体现我国持续扩大高水平对外开放、拓展多边合作平台。</w:t>
      </w:r>
    </w:p>
    <w:p w14:paraId="46D36EE0">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结合材料，综合运用所学，阐释我国是如何为中国式现代化建设谱写宏伟篇章的。</w:t>
      </w:r>
    </w:p>
    <w:p w14:paraId="712ED99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集中列举多个对外开放平台和国际合作场合，并强调我国坚持以开放促进改革、促发展，坚定不移推进高水平对外开放。解释中国式现代化建设的成就，不能只写国内创新和民生，还需要说明中国通过高水平对外开放把自身发展同国际合作连接起来。先把多场国际合作平台概括为开放实践，再写坚定不移推进高水平对外开放，最后指向以开放促进改革、促进发展，为中国式现代化拓展外部空间。</w:t>
      </w:r>
    </w:p>
    <w:p w14:paraId="348A0B2A">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我国通过中国—中亚峰会、“一带一路”国际合作高峰论坛、中非合作论坛、进博会、服贸会、消博会等开放平台，坚定不移推进高水平对外开放，以开放促进改革、促进发展，为中国式现代化拓展外部空间。</w:t>
      </w:r>
    </w:p>
    <w:p w14:paraId="494A237A">
      <w:pPr>
        <w:spacing w:before="80" w:after="35"/>
        <w:ind w:left="0" w:firstLine="0"/>
      </w:pPr>
      <w:r>
        <w:rPr>
          <w:rFonts w:ascii="Hiragino Sans GB" w:hAnsi="Hiragino Sans GB" w:eastAsia="Hiragino Sans GB" w:cs="Hiragino Sans GB"/>
          <w:b/>
          <w:color w:val="697780"/>
          <w:sz w:val="20"/>
        </w:rPr>
        <w:t>【同题组】</w:t>
      </w:r>
    </w:p>
    <w:p w14:paraId="3E20D6CB">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中国扩大高水平对外开放与制度型开放</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坚持独立自主、自力更生，增强发展主动权；贡献中国智慧、中国方案、中国力量</w:t>
      </w:r>
    </w:p>
    <w:p w14:paraId="6BDEAC15">
      <w:pPr>
        <w:spacing w:before="140" w:after="60"/>
      </w:pPr>
      <w:r>
        <w:rPr>
          <w:rFonts w:ascii="Hiragino Sans GB" w:hAnsi="Hiragino Sans GB" w:eastAsia="Hiragino Sans GB" w:cs="Hiragino Sans GB"/>
          <w:b/>
          <w:color w:val="1F5E8C"/>
          <w:sz w:val="22"/>
        </w:rPr>
        <w:t>7. 2025朝阳期末Q21</w:t>
      </w:r>
    </w:p>
    <w:p w14:paraId="1B15804A">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4D28A26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结合材料，运用《当代国际政治与经济》知识，说明如何通过开展中国特色大国外交为推进中国式现代化营造良好外部环境。</w:t>
      </w:r>
    </w:p>
    <w:p w14:paraId="3F74744D">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面对脱钩断链行径，中国式现代化需要开放而非封闭，因此大国外交要服务高水平对外开放。</w:t>
      </w:r>
    </w:p>
    <w:p w14:paraId="54B01B07">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通过大国外交扩大高水平对外开放、稳步扩大制度型开放，深化国际经贸合作，营造良好发展环境。</w:t>
      </w:r>
    </w:p>
    <w:p w14:paraId="59F3282D">
      <w:pPr>
        <w:spacing w:before="80" w:after="35"/>
        <w:ind w:left="0" w:firstLine="0"/>
      </w:pPr>
      <w:r>
        <w:rPr>
          <w:rFonts w:ascii="Hiragino Sans GB" w:hAnsi="Hiragino Sans GB" w:eastAsia="Hiragino Sans GB" w:cs="Hiragino Sans GB"/>
          <w:b/>
          <w:color w:val="697780"/>
          <w:sz w:val="20"/>
        </w:rPr>
        <w:t>【同题组】</w:t>
      </w:r>
    </w:p>
    <w:p w14:paraId="120CA7DB">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46C9EEAE">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1BCFD701">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推动经济全球化朝着更加开放、包容、普惠、平衡、共赢方向发展；推进普惠包容的经济全球化，推动构建更加开放、包容的全球经济格局；中国扩大高水平对外开放与制度型开放</w:t>
      </w:r>
    </w:p>
    <w:p w14:paraId="31B4D569">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07919540">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6AAD68A3">
      <w:pPr>
        <w:spacing w:before="140" w:after="60"/>
      </w:pPr>
      <w:r>
        <w:rPr>
          <w:rFonts w:ascii="Hiragino Sans GB" w:hAnsi="Hiragino Sans GB" w:eastAsia="Hiragino Sans GB" w:cs="Hiragino Sans GB"/>
          <w:b/>
          <w:color w:val="1F5E8C"/>
          <w:sz w:val="22"/>
        </w:rPr>
        <w:t>8. 2024东城一模Q20</w:t>
      </w:r>
    </w:p>
    <w:p w14:paraId="2667CF6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“外循环跑出加速度”写主动对照国际规则、规制、管理、标准并深化国内改革，触发的是制度规则层面的开放和经济全球化融入，而不是一般性产业升级或消费扩张。</w:t>
      </w:r>
    </w:p>
    <w:p w14:paraId="02AD7C6A">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结合材料，运用经济的相关知识，分析我国的上述措施如何通过构建新发展格局助力经济高质量发展。</w:t>
      </w:r>
    </w:p>
    <w:p w14:paraId="70CAF0B4">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外循环跑出加速度”写主动对照国际规则、规制、管理、标准并深化国内改革，触发的是制度规则层面的开放和经济全球化融入，而不是一般性产业升级或消费扩张。对标国际规则与深化国内改革结合在一起，说明我国通过制度型开放和高水平对外开放增强两个市场两种资源联动效应。</w:t>
      </w:r>
    </w:p>
    <w:p w14:paraId="5705CDC8">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我国对标国际规则、推进制度型开放和高水平对外开放，以国内大循环吸引全球资源要素，增强两个市场两种资源联动效应。</w:t>
      </w:r>
    </w:p>
    <w:p w14:paraId="19602A28">
      <w:pPr>
        <w:spacing w:before="80" w:after="35"/>
        <w:ind w:left="0" w:firstLine="0"/>
      </w:pPr>
      <w:r>
        <w:rPr>
          <w:rFonts w:ascii="Hiragino Sans GB" w:hAnsi="Hiragino Sans GB" w:eastAsia="Hiragino Sans GB" w:cs="Hiragino Sans GB"/>
          <w:b/>
          <w:color w:val="697780"/>
          <w:sz w:val="20"/>
        </w:rPr>
        <w:t>【同题组】</w:t>
      </w:r>
    </w:p>
    <w:p w14:paraId="4CF120DD">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顺应经济全球化趋势，主动融入并推动深化；中国扩大高水平对外开放与制度型开放；利用两个市场两种资源优化全球资源配置</w:t>
      </w:r>
    </w:p>
    <w:p w14:paraId="696B5E6E">
      <w:pPr>
        <w:spacing w:before="140" w:after="60"/>
      </w:pPr>
      <w:r>
        <w:rPr>
          <w:rFonts w:ascii="Hiragino Sans GB" w:hAnsi="Hiragino Sans GB" w:eastAsia="Hiragino Sans GB" w:cs="Hiragino Sans GB"/>
          <w:b/>
          <w:color w:val="1F5E8C"/>
          <w:sz w:val="22"/>
        </w:rPr>
        <w:t>9. 2026海淀一模Q20中国标准走出国门撬动两个市场两种资源</w:t>
      </w:r>
    </w:p>
    <w:p w14:paraId="2EDA41B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材料把国际标准称为全球产业界的“通用语言”，并列出我国向ISO、IEC提交提案、牵头制定发布国际标准等事实，说明中国标准走出国门是在规则和标准层面深化与世界互动。</w:t>
      </w:r>
    </w:p>
    <w:p w14:paraId="25B473C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结合材料，运用《当代国际政治与经济》知识，谈谈中国标准走出国门的意义。</w:t>
      </w:r>
    </w:p>
    <w:p w14:paraId="26F78F06">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充电接口、营养标注一统一，各国产品就能互通、全球资源高效利用；标准是规则层面的对接，故用“扩大高水平对外开放与制度型开放”。</w:t>
      </w:r>
    </w:p>
    <w:p w14:paraId="3C53739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中国标准走出国门，扩大制度型开放，推进高水平对外开放，更好利用国内国际两个市场两种资源，推动构建新发展格局。</w:t>
      </w:r>
    </w:p>
    <w:p w14:paraId="33846761">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566B17FD">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中国扩大高水平对外开放与制度型开放；利用两个市场两种资源优化全球资源配置；加强技术创新、提高产品质量，增强竞争力；积极参与全球经济治理和经贸规则完善；参与国际标准制定，提升国际规则话语权；促进全球范围内标准共通、技术共享，推动全球技术创新与绿色转型</w:t>
      </w:r>
    </w:p>
    <w:p w14:paraId="66A010A9">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推动国际秩序和全球治理体系更加公正合理</w:t>
      </w:r>
    </w:p>
    <w:p>
      <w:pPr>
        <w:spacing w:before="120" w:after="75"/>
        <w:ind w:left="0" w:firstLine="0"/>
      </w:pPr>
      <w:r>
        <w:rPr>
          <w:rFonts w:ascii="Hiragino Sans GB" w:hAnsi="Hiragino Sans GB" w:eastAsia="Hiragino Sans GB" w:cs="Hiragino Sans GB"/>
          <w:b/>
          <w:color w:val="1F5E8C"/>
          <w:sz w:val="24"/>
        </w:rPr>
        <w:t>10. 2026东城二模Q20(3)</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政策优化和营商环境建设，体现中国通过规则、规制、管理、标准等制度型开放增强外资信心。</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结合材料三，运用《当代国际政治与经济》知识，分析购在中国与投资中国如何协同发力，释放我国独特的开放红利。</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“外循环”写对标国际规则、规制、标准并深化国内改革，开放已升到规则接轨而非只降关税，再放宽准入引全球要素，落在高水平对外开放与制度型开放。</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中国坚持制度型开放，发挥政策优势，营造市场化、法治化、国际化一流营商环境，增强外商投资中国的稳定预期。</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（本题7分）</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推进贸易和投资自由化便利化；中国扩大高水平对外开放与制度型开放；促进国内国际双循环，让世界共享中国发展机遇；发挥我国超大规模市场优势；推动全球要素向中国市场集聚</w:t>
      </w:r>
    </w:p>
    <w:p>
      <w:pPr/>
    </w:p>
    <w:p>
      <w:pPr/>
    </w:p>
    <w:p>
      <w:pPr>
        <w:spacing w:before="120" w:after="75"/>
        <w:ind w:left="0" w:firstLine="0"/>
      </w:pPr>
      <w:r>
        <w:rPr>
          <w:rFonts w:ascii="Hiragino Sans GB" w:hAnsi="Hiragino Sans GB" w:eastAsia="Hiragino Sans GB" w:cs="Hiragino Sans GB"/>
          <w:b/>
          <w:color w:val="1F5E8C"/>
          <w:sz w:val="24"/>
        </w:rPr>
        <w:t>11. 2026丰台二模Q20</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题面材料集中呈现自贸区、自贸港制度创新，说明中国坚持对外开放基本国策，坚持引进来和走出去并重，以开放平台推进高水平对外开放。</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结合材料，运用《当代国际政治与经济》知识，阐明中国加快推进自由贸易试验区、自由贸易试验港建设为世界注入更多确定性的原因。</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上海、海南、内蒙古等开放平台分别用制度创新、营商环境、开放通道和新业态承接高水平开放。要解释中国为什么能给世界稳定预期，必须写出中国开放不是临时让利，而是制度型、平台型、持续性的高水平开放。先说明坚持对外开放基本国策和高水平对外开放，再把自贸区、自贸港作为制度载体，最终指向为世界提供稳定开放预期。</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中国坚持对外开放基本国策，依托自由贸易试验区和自由贸易试验港推进高水平对外开放与制度型开放，为世界提供持续开放的稳定预期。</w:t>
      </w:r>
    </w:p>
    <w:p>
      <w:pPr>
        <w:spacing w:before="80" w:after="35"/>
        <w:ind w:left="0" w:firstLine="0"/>
      </w:pPr>
      <w:r>
        <w:rPr>
          <w:rFonts w:ascii="Hiragino Sans GB" w:hAnsi="Hiragino Sans GB" w:eastAsia="Hiragino Sans GB" w:cs="Hiragino Sans GB"/>
          <w:b/>
          <w:color w:val="697780"/>
          <w:sz w:val="20"/>
        </w:rPr>
        <w:t>【同题组】</w:t>
      </w:r>
    </w:p>
    <w:p w14:paraId="1E7737BB">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顺应经济全球化趋势，主动融入并推动深化；推动经济全球化朝着更加开放、包容、普惠、平衡、共赢方向发展；中国扩大高水平对外开放与制度型开放；维护全球产业链供应链稳定畅通</w:t>
      </w:r>
    </w:p>
    <w:p>
      <w:pPr/>
    </w:p>
    <w:p>
      <w:pPr/>
    </w:p>
    <w:p w14:paraId="413F242F">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互利共赢的开放战略</w:t>
      </w:r>
    </w:p>
    <w:p w14:paraId="3969659D">
      <w:pPr>
        <w:spacing w:before="140" w:after="60"/>
      </w:pPr>
      <w:r>
        <w:rPr>
          <w:rFonts w:ascii="Hiragino Sans GB" w:hAnsi="Hiragino Sans GB" w:eastAsia="Hiragino Sans GB" w:cs="Hiragino Sans GB"/>
          <w:b/>
          <w:color w:val="1F5E8C"/>
          <w:sz w:val="22"/>
        </w:rPr>
        <w:t>1. 2026门头沟一模Q21</w:t>
      </w:r>
    </w:p>
    <w:p w14:paraId="6086C3BB">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题目让学生说明中国为何能为世界提供宝贵的确定性，材料三把中国与世界经济深度联动、进口市场扩大和跨国企业加码在华投资放在一起，要从开放合作带来双向互利的角度作答。</w:t>
      </w:r>
    </w:p>
    <w:p w14:paraId="36E8E0A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结合材料，综合运用所学，谈谈中国为何能为世界提供宝贵的确定性。</w:t>
      </w:r>
    </w:p>
    <w:p w14:paraId="430165AC">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三把中国与世界经济深度联动、连续17年全球第二大进口市场、跨国企业加码在华投资三组事实并列——中国对外开放给世界提供的是双向通道而非单向输出。问"为何能为世界提供确定性"，确定性不在中国规模本身，而在中国坚持的开放战略可预期、可被各国持续受益。先把进口市场扩大、跨国企业加码作为中国互利共赢开放战略的具体表现点出；再说明在开放合作中同各国共享中国机遇；进而接到为世界经济稳定运行提供动力。</w:t>
      </w:r>
    </w:p>
    <w:p w14:paraId="6E98F24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中国坚持互利共赢的开放战略，连续17年成为全球第二大进口市场，吸引跨国企业持续加码在华投资，在开放合作中同各国共享中国机遇，为世界经济稳定运行提供动力。</w:t>
      </w:r>
    </w:p>
    <w:p w14:paraId="6D42C36D">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（本题10分）</w:t>
      </w:r>
    </w:p>
    <w:p w14:paraId="13473278">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互利共赢的开放战略</w:t>
      </w:r>
    </w:p>
    <w:p w14:paraId="2523620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中国是负责任大国并勇于担当；展现大国责任担当</w:t>
      </w:r>
    </w:p>
    <w:p w14:paraId="252683AB">
      <w:pPr>
        <w:spacing w:before="140" w:after="60"/>
      </w:pPr>
      <w:r>
        <w:rPr>
          <w:rFonts w:ascii="Hiragino Sans GB" w:hAnsi="Hiragino Sans GB" w:eastAsia="Hiragino Sans GB" w:cs="Hiragino Sans GB"/>
          <w:b/>
          <w:color w:val="1F5E8C"/>
          <w:sz w:val="22"/>
        </w:rPr>
        <w:t>2. 2026顺义二模Q20</w:t>
      </w:r>
    </w:p>
    <w:p w14:paraId="6343EA59">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题目指向理解“今天的中国，明天的世界”，题干中的微电网、打井、物流、希望农场等项目强调中国式现代化的开放实践让发展成果被更多国家共享，使经济全球化更有活力。</w:t>
      </w:r>
    </w:p>
    <w:p w14:paraId="25C3B2ED">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结合材料，运用《当代国际政治与经济》知识，谈谈对“今天的中国，明天的世界”的理解。</w:t>
      </w:r>
    </w:p>
    <w:p w14:paraId="2A963A55">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微电网、打井、物流、希望农场等项目把中国开放同各国民生改善连在一起。材料说让经济全球化更有活力，说明开放带来的不是单方收益，而是发展成果惠及各国，正对应互利共赢的开放战略。</w:t>
      </w:r>
    </w:p>
    <w:p w14:paraId="72F3FEB7">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中国坚持对外开放基本国策,奉行互利共赢的开放战略,让发展成果惠及各国人民,今天的中国正成就更好的明天世界。</w:t>
      </w:r>
    </w:p>
    <w:p w14:paraId="490E0C19">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576AF283">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推动经济全球化朝着更加开放、包容、普惠、平衡、共赢方向发展；推进普惠包容的经济全球化，推动构建更加开放、包容的全球经济格局；互利共赢的开放战略</w:t>
      </w:r>
    </w:p>
    <w:p w14:paraId="57F63CFD">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w:t>
      </w:r>
    </w:p>
    <w:p w14:paraId="7772D4D1">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倡导文明平等互鉴，弘扬全人类共同价值，尊重世界文明多样性；坚持正确义利观；改善发展中国家民生并助力持续发展</w:t>
      </w:r>
    </w:p>
    <w:p w14:paraId="2F21EC69">
      <w:pPr>
        <w:spacing w:before="140" w:after="60"/>
      </w:pPr>
      <w:r>
        <w:rPr>
          <w:rFonts w:ascii="Hiragino Sans GB" w:hAnsi="Hiragino Sans GB" w:eastAsia="Hiragino Sans GB" w:cs="Hiragino Sans GB"/>
          <w:b/>
          <w:color w:val="1F5E8C"/>
          <w:sz w:val="22"/>
        </w:rPr>
        <w:t>3. 2026门头沟一模Q20——海南自贸港全岛封关的国内国际意义</w:t>
      </w:r>
    </w:p>
    <w:p w14:paraId="5401F71C">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题面列举零关税税目扩大、口岸管理优化、压缩"二线"出岛申报项目等具体机制；题目指向分析国内意义，封关机制直接降低企业贸易成本。</w:t>
      </w:r>
    </w:p>
    <w:p w14:paraId="03B85840">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结合材料，运用《当代国际政治与经济》知识，分析海南自贸港全岛封关为何能为中国经济发展注入新动能、为世界经济开放发展注入新活力。</w:t>
      </w:r>
    </w:p>
    <w:p w14:paraId="150E14D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封关既降企业成本又向世界开放市场，给中国和世界双向注入动能活力；这种双方得利的安排正体现互利共赢的开放战略，推动经济全球化向更深层次迈进。</w:t>
      </w:r>
    </w:p>
    <w:p w14:paraId="79130E2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海南自贸港全岛封关坚持互利共赢的开放战略，主动推动经济全球化向更深层次迈进，为中国和世界经济注入新动能新活力。</w:t>
      </w:r>
    </w:p>
    <w:p w14:paraId="67C1E61E">
      <w:pPr>
        <w:spacing w:before="80" w:after="35"/>
        <w:ind w:left="0" w:firstLine="0"/>
      </w:pPr>
      <w:r>
        <w:rPr>
          <w:rFonts w:ascii="Hiragino Sans GB" w:hAnsi="Hiragino Sans GB" w:eastAsia="Hiragino Sans GB" w:cs="Hiragino Sans GB"/>
          <w:b/>
          <w:color w:val="697780"/>
          <w:sz w:val="20"/>
        </w:rPr>
        <w:t>【同题组】</w:t>
      </w:r>
    </w:p>
    <w:p w14:paraId="7A6B972C">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共享经济全球化成果，促进世界经济共同繁荣；推进贸易和投资自由化便利化；顺应经济全球化趋势，主动融入并推动深化；推动建设开放型世界经济，深化国际分工与合作；发展更高层次开放型经济；中国扩大高水平对外开放与制度型开放；互利共赢的开放战略；利用两个市场两种资源优化全球资源配置；内外联通畅通国内国际双循环，提升国际循环质量；维护全球产业链供应链稳定畅通</w:t>
      </w:r>
    </w:p>
    <w:p w14:paraId="6A97C6BB">
      <w:pPr>
        <w:pStyle w:val="4"/>
      </w:pPr>
      <w:r>
        <w:rPr>
          <w:rFonts w:eastAsia="Hiragino Sans GB" w:ascii="Hiragino Sans GB" w:hAnsi="Hiragino Sans GB" w:cs="Hiragino Sans GB"/>
          <w:b/>
          <w:color w:val="2F6F9F"/>
          <w:sz w:val="28"/>
        </w:rPr>
        <w:t>兼：国内国际两种资源两个市场</w:t>
      </w:r>
    </w:p>
    <w:p w14:paraId="66270D05">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利用两个市场两种资源优化全球资源配置</w:t>
      </w:r>
    </w:p>
    <w:p w14:paraId="4B12D631">
      <w:pPr>
        <w:spacing w:before="140" w:after="60"/>
      </w:pPr>
      <w:r>
        <w:rPr>
          <w:rFonts w:ascii="Hiragino Sans GB" w:hAnsi="Hiragino Sans GB" w:eastAsia="Hiragino Sans GB" w:cs="Hiragino Sans GB"/>
          <w:b/>
          <w:color w:val="1F5E8C"/>
          <w:sz w:val="22"/>
        </w:rPr>
        <w:t>1. 2024朝阳期中Q20(3)</w:t>
      </w:r>
    </w:p>
    <w:p w14:paraId="3F9A50BE">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数贸会国际企业参展面积和数量占比高，并围绕数字经济签约大量项目，平台功能集中在跨国投资、贸易合作和资源配置。</w:t>
      </w:r>
    </w:p>
    <w:p w14:paraId="7926D660">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结合材料，运用《当代国际政治与经济》知识，以“数字驱动 商通全球”为主题撰写一篇短评。</w:t>
      </w:r>
    </w:p>
    <w:p w14:paraId="2C8B6270">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题面给出国际企业参展面积和数量占比高、围绕数字经济密集签约等数据，平台功能集中在跨国投资、贸易合作和资源配置。“数字驱动 商通全球”短评要求把数贸会写成连接各国资源、市场和企业的全球平台，而不是局限于一次会议成果。先点明利用两个市场两种资源优化全球资源配置，再写全球数字贸易博览会搭建交流合作平台、促进数字经济领域相互投资贸易，进而接到为各国企业创造机遇，使各国更好利用两个资源两个市场。</w:t>
      </w:r>
    </w:p>
    <w:p w14:paraId="228B1E6A">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全球数字贸易博览会搭建交流合作平台，促进数字经济领域相互投资贸易，为各国企业创造机遇，使各国更好利用两个资源两个市场。</w:t>
      </w:r>
    </w:p>
    <w:p w14:paraId="1C8E29F3">
      <w:pPr>
        <w:spacing w:before="80" w:after="35"/>
        <w:ind w:left="0" w:firstLine="0"/>
      </w:pPr>
      <w:r>
        <w:rPr>
          <w:rFonts w:ascii="Hiragino Sans GB" w:hAnsi="Hiragino Sans GB" w:eastAsia="Hiragino Sans GB" w:cs="Hiragino Sans GB"/>
          <w:b/>
          <w:color w:val="697780"/>
          <w:sz w:val="20"/>
        </w:rPr>
        <w:t>【同题组】</w:t>
      </w:r>
    </w:p>
    <w:p w14:paraId="259EE5CC">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共享经济全球化成果，促进世界经济共同繁荣；促进全球资源优化配置和国际贸易发展；推进贸易和投资自由化便利化；推动经济全球化朝着更加开放、包容、普惠、平衡、共赢方向发展；提高开放型经济水平；发展更高层次开放型经济；利用两个市场两种资源优化全球资源配置；数字贸易与数字经济跨境流通</w:t>
      </w:r>
    </w:p>
    <w:p w14:paraId="1AA2A3B2">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w:t>
      </w:r>
    </w:p>
    <w:p w14:paraId="52EA87BB">
      <w:pPr>
        <w:spacing w:before="140" w:after="60"/>
      </w:pPr>
      <w:r>
        <w:rPr>
          <w:rFonts w:ascii="Hiragino Sans GB" w:hAnsi="Hiragino Sans GB" w:eastAsia="Hiragino Sans GB" w:cs="Hiragino Sans GB"/>
          <w:b/>
          <w:color w:val="1F5E8C"/>
          <w:sz w:val="22"/>
        </w:rPr>
        <w:t>2. 2026朝阳一模Q20</w:t>
      </w:r>
    </w:p>
    <w:p w14:paraId="0BB021C9">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中国消费市场、制造业规模、货物贸易、自贸协定和免签政策共同说明中国市场和全球资源要素双向联动。</w:t>
      </w:r>
    </w:p>
    <w:p w14:paraId="3DD820AD">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结合材料，运用《当代国际政治与经济》的知识，阐述中国为什么能为全球发展注入稳定性和正能量。</w:t>
      </w:r>
    </w:p>
    <w:p w14:paraId="107F41F9">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超大消费市场、制造业规模、货物贸易、自贸协定和免签政策并排摆出，呈现中国市场与全球资源要素之间双向联动的画面。问“为什么能”为全球发展注入稳定性和正能量，要解释中国市场对全球要素流动的吸纳与释放，而不是只列举市场规模。先点明利用两个市场两种资源优化全球资源配置，再写中国不断释放超大规模市场潜力、统筹利用国内国际两个市场和两种资源，进而接到促进人才、商品、服务和生产要素在全球范围内流动。</w:t>
      </w:r>
    </w:p>
    <w:p w14:paraId="4B2D7730">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中国不断释放超大规模市场潜力，统筹利用国内国际两个市场、两种资源，促进人才、商品、服务和生产要素在全球范围内流动。</w:t>
      </w:r>
    </w:p>
    <w:p w14:paraId="2283CA6C">
      <w:pPr>
        <w:spacing w:before="80" w:after="35"/>
        <w:ind w:left="0" w:firstLine="0"/>
      </w:pPr>
      <w:r>
        <w:rPr>
          <w:rFonts w:ascii="Hiragino Sans GB" w:hAnsi="Hiragino Sans GB" w:eastAsia="Hiragino Sans GB" w:cs="Hiragino Sans GB"/>
          <w:b/>
          <w:color w:val="697780"/>
          <w:sz w:val="20"/>
        </w:rPr>
        <w:t>【同题组】</w:t>
      </w:r>
    </w:p>
    <w:p w14:paraId="319EA01F">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5542F4A3">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w:t>
      </w:r>
    </w:p>
    <w:p w14:paraId="6C58554E">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3CC3F42A">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w:t>
      </w:r>
    </w:p>
    <w:p w14:paraId="11734B4A">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67BD5DFC">
      <w:pPr>
        <w:spacing w:before="140" w:after="60"/>
      </w:pPr>
      <w:r>
        <w:rPr>
          <w:rFonts w:ascii="Hiragino Sans GB" w:hAnsi="Hiragino Sans GB" w:eastAsia="Hiragino Sans GB" w:cs="Hiragino Sans GB"/>
          <w:b/>
          <w:color w:val="1F5E8C"/>
          <w:sz w:val="22"/>
        </w:rPr>
        <w:t>3. 2026房山一模Q19</w:t>
      </w:r>
    </w:p>
    <w:p w14:paraId="2D9DA534">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海南封关把全球商品、国内消费、加工增值和全国市场连接起来，答题需要说明国内大循环对全球资源要素的吸引和两个市场两种资源联动。</w:t>
      </w:r>
    </w:p>
    <w:p w14:paraId="0A3C2664">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结合材料，运用《当代国际政治与经济》知识，分析海南自贸港封关是如何助力国际循环的。</w:t>
      </w:r>
    </w:p>
    <w:p w14:paraId="680FDD83">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全球商品、岛内加工增值、内地消费市场三段并排，呈现自贸港作为节点把外部资源接入国内大循环的画面。问"如何助力国际循环"，需要说明自贸港的开放机制怎么让国内市场反向吸引和带动外部要素，不能只描述政策条目。先把封关的"一线进口—岛内加工—二线进入内地"链条提炼为国内国际两个市场两种资源的联动机制，再点明超大规模市场对全球要素的吸引力，最后指向国际循环更加畅通。</w:t>
      </w:r>
    </w:p>
    <w:p w14:paraId="488E25C7">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海南自贸港依托我国超大规模市场优势，以国内大循环吸引全球资源要素，增强国内国际两个市场两种资源联动效应，助力国际循环畅通。</w:t>
      </w:r>
    </w:p>
    <w:p w14:paraId="1FD4E5B8">
      <w:pPr>
        <w:spacing w:before="80" w:after="35"/>
        <w:ind w:left="0" w:firstLine="0"/>
      </w:pPr>
      <w:r>
        <w:rPr>
          <w:rFonts w:ascii="Hiragino Sans GB" w:hAnsi="Hiragino Sans GB" w:eastAsia="Hiragino Sans GB" w:cs="Hiragino Sans GB"/>
          <w:b/>
          <w:color w:val="697780"/>
          <w:sz w:val="20"/>
        </w:rPr>
        <w:t>【同题组】</w:t>
      </w:r>
    </w:p>
    <w:p w14:paraId="2332A58E">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建设开放型世界经济，深化国际分工与合作；中国扩大高水平对外开放与制度型开放；利用两个市场两种资源优化全球资源配置；内外联通畅通国内国际双循环，提升国际循环质量；加强技术创新、提高产品质量，增强竞争力；维护全球产业链供应链稳定畅通</w:t>
      </w:r>
    </w:p>
    <w:p w14:paraId="7C96F4E5">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w:t>
      </w:r>
    </w:p>
    <w:p w14:paraId="6929BEF9">
      <w:pPr>
        <w:spacing w:before="140" w:after="60"/>
      </w:pPr>
      <w:r>
        <w:rPr>
          <w:rFonts w:ascii="Hiragino Sans GB" w:hAnsi="Hiragino Sans GB" w:eastAsia="Hiragino Sans GB" w:cs="Hiragino Sans GB"/>
          <w:b/>
          <w:color w:val="1F5E8C"/>
          <w:sz w:val="22"/>
        </w:rPr>
        <w:t>4. 2024海淀一模Q18(1)免签政策与高水平对外开放</w:t>
      </w:r>
    </w:p>
    <w:p w14:paraId="72C77ED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免签和签证便利化只是表层制度安排，更深层的开放效应是把外国商务、技术、资金、劳务等要素引入中国，并让中国资源走向世界；这种从人员往来扩展到要素流动的影响，必须用"全球资源要素自由流动"和"两个市场两种资源"承接。</w:t>
      </w:r>
    </w:p>
    <w:p w14:paraId="141722A5">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结合材料，运用《当代国际政治与经济》知识，预测上述举措对服务高水平对外开放的积极影响。（6分）</w:t>
      </w:r>
    </w:p>
    <w:p w14:paraId="674861ED">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免签、签证便利化、口岸便利化等政策叠加摆出，强调"便利人员往来"，指向这些政策不止改人，还会带动商品、技术、资金、劳务等要素的跨境进出。要"预测"积极影响，需要把表层的人员通行制度延伸到要素层面，否则只能回答出"方便交流"。先把签证便利化翻译为商品、服务、技术、资金、劳务等全球要素的自由流动，再写国内国际两个市场两种资源被充分利用，进而接到对外开放水平整体提升。</w:t>
      </w:r>
    </w:p>
    <w:p w14:paraId="5E225899">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便利中外人员往来能够吸引商品、服务、技术、资金、劳务等全球资源要素自由流动，充分利用国内国际两种资源、两个市场，进一步提升我国对外开放水平。</w:t>
      </w:r>
    </w:p>
    <w:p w14:paraId="6E451655">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14:paraId="7A5D0550">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推动经济全球化朝着更加开放、包容、普惠、平衡、共赢方向发展；提高开放型经济水平；发展更高层次开放型经济；利用两个市场两种资源优化全球资源配置；内外联通畅通国内国际双循环，提升国际循环质量</w:t>
      </w:r>
    </w:p>
    <w:p w14:paraId="625B2008">
      <w:pPr>
        <w:spacing w:before="140" w:after="60"/>
      </w:pPr>
      <w:r>
        <w:rPr>
          <w:rFonts w:ascii="Hiragino Sans GB" w:hAnsi="Hiragino Sans GB" w:eastAsia="Hiragino Sans GB" w:cs="Hiragino Sans GB"/>
          <w:b/>
          <w:color w:val="1F5E8C"/>
          <w:sz w:val="22"/>
        </w:rPr>
        <w:t>5. 2026门头沟一模Q20</w:t>
      </w:r>
    </w:p>
    <w:p w14:paraId="4F6DA9ED">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题面写海南“一线”进口、岛内流通、加工增值销往内地和“二线”出岛申报压缩，形成境外资源、岛内加工和内地市场之间的联动机制。</w:t>
      </w:r>
    </w:p>
    <w:p w14:paraId="4A997551">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结合材料，运用《当代国际政治与经济》知识，分析海南自贸港全岛封关为何能为中国经济发展注入新动能、为世界经济开放发展注入新活力。</w:t>
      </w:r>
    </w:p>
    <w:p w14:paraId="74D46A45">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一线"进口放开、岛内免税流通、加工增值后销往内地、"二线"出岛申报压缩并列摆出，呈现境外资源—岛内加工—内地市场的完整联动链条。要回答"为何能"对中国经济和世界经济都注入新动能新活力，必须把封关机制解释成内外双向打通的开放型经济模式。先把"一线开放、岛内加工、二线便利"提炼为境内境外两端贯通的开放安排，再写其增强国内国际两个市场两种资源联动效应，最后指向培育开放型经济新优势、为世界经济注入新活力。</w:t>
      </w:r>
    </w:p>
    <w:p w14:paraId="10AA9A7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海南自贸港通过“一线”开放、岛内免税流通、加工增值和“二线”便利出岛，增强国内国际两个市场两种资源联动，培育开放型经济新优势。</w:t>
      </w:r>
    </w:p>
    <w:p w14:paraId="5DAE7F80">
      <w:pPr>
        <w:spacing w:before="80" w:after="35"/>
        <w:ind w:left="0" w:firstLine="0"/>
      </w:pPr>
      <w:r>
        <w:rPr>
          <w:rFonts w:ascii="Hiragino Sans GB" w:hAnsi="Hiragino Sans GB" w:eastAsia="Hiragino Sans GB" w:cs="Hiragino Sans GB"/>
          <w:b/>
          <w:color w:val="697780"/>
          <w:sz w:val="20"/>
        </w:rPr>
        <w:t>【同题组】</w:t>
      </w:r>
    </w:p>
    <w:p w14:paraId="1B184F3C">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共享经济全球化成果，促进世界经济共同繁荣；推进贸易和投资自由化便利化；顺应经济全球化趋势，主动融入并推动深化；推动建设开放型世界经济，深化国际分工与合作；发展更高层次开放型经济；中国扩大高水平对外开放与制度型开放；互利共赢的开放战略；利用两个市场两种资源优化全球资源配置；内外联通畅通国内国际双循环，提升国际循环质量；维护全球产业链供应链稳定畅通</w:t>
      </w:r>
    </w:p>
    <w:p w14:paraId="446ED444">
      <w:pPr>
        <w:spacing w:before="140" w:after="60"/>
      </w:pPr>
      <w:r>
        <w:rPr>
          <w:rFonts w:ascii="Hiragino Sans GB" w:hAnsi="Hiragino Sans GB" w:eastAsia="Hiragino Sans GB" w:cs="Hiragino Sans GB"/>
          <w:b/>
          <w:color w:val="1F5E8C"/>
          <w:sz w:val="22"/>
        </w:rPr>
        <w:t>6. 2026海淀一模Q20中国标准走出国门撬动两个市场两种资源</w:t>
      </w:r>
    </w:p>
    <w:p w14:paraId="6B153C0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强调国际标准是全球产业界的"通用语言"，列出中国向ISO、IEC提交大量提案、在低碳能源和人工智能等领域牵头制定国际标准；标准走出国门把国内技术、产品、规则与国际市场、规则双向打通，设问问"意义"，必须从中国如何借标准联通调动跨境市场和资源切入。</w:t>
      </w:r>
    </w:p>
    <w:p w14:paraId="5ACDF9A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结合材料，运用《当代国际政治与经济》知识，谈谈中国标准走出国门的意义。</w:t>
      </w:r>
    </w:p>
    <w:p w14:paraId="6D86038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强调"通用语言"，并给出中国向ISO、IEC提交提案、在低碳能源和人工智能等领域牵头制定标准这些具体动作，标准是规则层面的双向接入接口。问"中国标准走出国门的意义"，要把"标准"翻译为连接中国市场、技术、规则与国际市场、规则的双向通道，而不是只夸技术领先。先点明国际标准是全球产业界的通用语言、是要素跨境流动的规则接口，再写中国通过提案和牵头制定标准把国内技术、产业与国际市场对接，最后指向更好利用国内国际两个市场、两种资源、共享发展。</w:t>
      </w:r>
    </w:p>
    <w:p w14:paraId="352DBA16">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中国标准走出国门，有利于更好利用国内国际两个市场、两种资源，推动中国与世界在技术、产业、规则上深度互动、共享发展。</w:t>
      </w:r>
    </w:p>
    <w:p w14:paraId="4EA7F257">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0C22322A">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中国扩大高水平对外开放与制度型开放；利用两个市场两种资源优化全球资源配置；加强技术创新、提高产品质量，增强竞争力；积极参与全球经济治理和经贸规则完善；参与国际标准制定，提升国际规则话语权；促进全球范围内标准共通、技术共享，推动全球技术创新与绿色转型</w:t>
      </w:r>
    </w:p>
    <w:p w14:paraId="539473B1">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推动国际秩序和全球治理体系更加公正合理</w:t>
      </w:r>
    </w:p>
    <w:p w14:paraId="58D24D9A">
      <w:pPr>
        <w:spacing w:before="140" w:after="60"/>
      </w:pPr>
      <w:r>
        <w:rPr>
          <w:rFonts w:ascii="Hiragino Sans GB" w:hAnsi="Hiragino Sans GB" w:eastAsia="Hiragino Sans GB" w:cs="Hiragino Sans GB"/>
          <w:b/>
          <w:color w:val="1F5E8C"/>
          <w:sz w:val="22"/>
        </w:rPr>
        <w:t>7. 2025昌平二模Q21稳外资举措激活两个市场两种资源</w:t>
      </w:r>
    </w:p>
    <w:p w14:paraId="3469B1A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列出扩大重点领域开放、放宽市场准入、拓宽融资渠道、激活双边投资促进工作组、打造"投资中国"品牌等稳外资举措；设问问这些举措对建设更高水平开放型经济的意义，必须把外资进入国内市场和国内要素对接国际资本、技术写到一起，体现两个市场两种资源协同。</w:t>
      </w:r>
    </w:p>
    <w:p w14:paraId="4144D453">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结合材料，说明上述举措对我国建设更高水平的开放型经济具有什么重要意义。</w:t>
      </w:r>
    </w:p>
    <w:p w14:paraId="6666F38E">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扩大重点领域开放、放宽市场准入、拓宽融资渠道、激活双边投资促进工作组、打造"投资中国"品牌五条稳外资举措并排，焦点都在让外资进得来、留得住。问对"更高水平开放型经济"的意义，要把外资进入国内市场和国内要素对接国际资本、技术写到一起，体现两个市场两种资源的协同。先把五条稳外资举措提炼为对全球资本、技术、人才的吸引和服务保障，再写国内市场和国内产业由此与国际要素紧密对接，进而接到充分利用国内国际两个市场两种资源、建设更高水平开放型经济。</w:t>
      </w:r>
    </w:p>
    <w:p w14:paraId="33F38C05">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扩大重点领域开放和完善涉外资服务等稳外资举措，有利于我国充分利用国内国际两个市场两种资源，把全球资本、技术、人才与国内市场和产业紧密对接，提高开放型经济发展水平。</w:t>
      </w:r>
    </w:p>
    <w:p w14:paraId="39B08A73">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46E902C6">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经济全球化朝着更加开放、包容、普惠、平衡、共赢方向发展；推进普惠包容的经济全球化，推动构建更加开放、包容的全球经济格局；提高开放型经济水平；利用两个市场两种资源优化全球资源配置；积极参与全球经济治理和经贸规则完善；参与国际标准制定，提升国际规则话语权</w:t>
      </w:r>
    </w:p>
    <w:p w14:paraId="02E19ADD">
      <w:pPr>
        <w:spacing w:before="140" w:after="60"/>
      </w:pPr>
      <w:r>
        <w:rPr>
          <w:rFonts w:ascii="Hiragino Sans GB" w:hAnsi="Hiragino Sans GB" w:eastAsia="Hiragino Sans GB" w:cs="Hiragino Sans GB"/>
          <w:b/>
          <w:color w:val="1F5E8C"/>
          <w:sz w:val="22"/>
        </w:rPr>
        <w:t>8. 2026石景山二模Q18</w:t>
      </w:r>
    </w:p>
    <w:p w14:paraId="2B87C780">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原卷写双方互为第一大贸易伙伴，贸易额继续增长，并列出数字基础设施、绿色发展经验、自贸区3.0版规则共建等合作事实，说明中国和东盟通过商品、服务、技术、经验和规则联通配置市场与资源。</w:t>
      </w:r>
    </w:p>
    <w:p w14:paraId="7D459DC9">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结合材料，运用《当代国际政治与经济》知识，分析中国与东盟经贸合作能够提质升级的原因。</w:t>
      </w:r>
    </w:p>
    <w:p w14:paraId="19DB141C">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材料真正的线索是互为重要市场、自贸区升级、数字基础设施和绿色发展合作。双方通过市场、技术、经验和规则联通扩大资源配置范围，因此会想到两个市场两种资源和资源配置效率。</w:t>
      </w:r>
    </w:p>
    <w:p w14:paraId="1D4B4E29">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中国与东盟经贸合作有利于双方充分利用两个市场、两种资源，促进经济转型升级和区域产业合作。</w:t>
      </w:r>
    </w:p>
    <w:p w14:paraId="5F5C2D1E">
      <w:pPr>
        <w:spacing w:before="80" w:after="35"/>
        <w:ind w:left="0" w:firstLine="0"/>
      </w:pPr>
      <w:r>
        <w:rPr>
          <w:rFonts w:ascii="Hiragino Sans GB" w:hAnsi="Hiragino Sans GB" w:eastAsia="Hiragino Sans GB" w:cs="Hiragino Sans GB"/>
          <w:b/>
          <w:color w:val="697780"/>
          <w:sz w:val="20"/>
        </w:rPr>
        <w:t>【同题组】</w:t>
      </w:r>
    </w:p>
    <w:p w14:paraId="42AD9467">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09FE0794">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国家间共同利益是国家合作的基础；当前国际竞争的实质是以经济和科技实力为基础的综合国力较量；维护国家利益是主权国家对外活动的出发点和落脚点</w:t>
      </w:r>
    </w:p>
    <w:p w14:paraId="09DC8C5A">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顺应经济全球化趋势，主动融入并推动深化；推动经济全球化朝着更加开放、包容、普惠、平衡、共赢方向发展；利用两个市场两种资源优化全球资源配置</w:t>
      </w:r>
    </w:p>
    <w:p w14:paraId="48D4B32A">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w:t>
      </w:r>
    </w:p>
    <w:p w14:paraId="3503847A">
      <w:pPr>
        <w:spacing w:before="140" w:after="60"/>
      </w:pPr>
      <w:r>
        <w:rPr>
          <w:rFonts w:ascii="Hiragino Sans GB" w:hAnsi="Hiragino Sans GB" w:eastAsia="Hiragino Sans GB" w:cs="Hiragino Sans GB"/>
          <w:b/>
          <w:color w:val="1F5E8C"/>
          <w:sz w:val="22"/>
        </w:rPr>
        <w:t>9. 2024东城一模Q20</w:t>
      </w:r>
    </w:p>
    <w:p w14:paraId="4061F25C">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全面取消制造业外资准入限制、放宽服务业市场准入，说明外循环通过国内大市场吸引全球要素并联动国内国际资源。</w:t>
      </w:r>
    </w:p>
    <w:p w14:paraId="7E10A2AD">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结合材料，运用经济的相关知识，分析我国的上述措施如何通过构建新发展格局助力经济高质量发展。</w:t>
      </w:r>
    </w:p>
    <w:p w14:paraId="349849C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全面取消制造业外资准入限制”和“放宽服务业市场准入”两条措施并排，反映外循环正在通过国内大市场吸引全球要素。问外循环措施如何助力高质量发展，必须把准入开放解释为国内大循环吸引并联动全球资源要素的动作。先点明利用两个市场两种资源优化全球资源配置，再写我国逐步放宽市场准入、依托超大市场优势、以国内大循环吸引全球要素，进而接到增强国内国际两个市场两种资源联动效应、提升贸易投资合作质量和水平。</w:t>
      </w:r>
    </w:p>
    <w:p w14:paraId="60CB5FE6">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我国逐步放宽市场准入，依托我国超大市场优势，以国内大循环吸引全球资源要素，增强国内国际两个市场两种资源联动效应，提升贸易投资合作质量和水平。</w:t>
      </w:r>
    </w:p>
    <w:p w14:paraId="5817C33B">
      <w:pPr>
        <w:spacing w:before="80" w:after="35"/>
        <w:ind w:left="0" w:firstLine="0"/>
      </w:pPr>
      <w:r>
        <w:rPr>
          <w:rFonts w:ascii="Hiragino Sans GB" w:hAnsi="Hiragino Sans GB" w:eastAsia="Hiragino Sans GB" w:cs="Hiragino Sans GB"/>
          <w:b/>
          <w:color w:val="697780"/>
          <w:sz w:val="20"/>
        </w:rPr>
        <w:t>【同题组】</w:t>
      </w:r>
    </w:p>
    <w:p w14:paraId="4319EF03">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顺应经济全球化趋势，主动融入并推动深化；中国扩大高水平对外开放与制度型开放；利用两个市场两种资源优化全球资源配置</w:t>
      </w:r>
    </w:p>
    <w:p w14:paraId="73CF2385">
      <w:pPr>
        <w:spacing w:before="120" w:after="75"/>
        <w:ind w:left="0" w:firstLine="0"/>
      </w:pPr>
      <w:r>
        <w:rPr>
          <w:rFonts w:ascii="Hiragino Sans GB" w:hAnsi="Hiragino Sans GB" w:eastAsia="Hiragino Sans GB" w:cs="Hiragino Sans GB"/>
          <w:b/>
          <w:color w:val="1F5E8C"/>
          <w:sz w:val="24"/>
        </w:rPr>
        <w:t>10. 2026朝阳期中Q17</w:t>
      </w:r>
    </w:p>
    <w:p w14:paraId="3E31B06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题面一方面强调芯片、算法、大模型等核心环节自主可控，另一方面说明自主可控不是闭门造车，体现人工智能发展要在维护核心利益的同时开展开放合作。</w:t>
      </w:r>
    </w:p>
    <w:p w14:paraId="1F93D821">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结合材料，运用《当代国际政治与经济》知识阐述我国应如何处理好推进“人工智能+”发展过程中的重要关系。</w:t>
      </w:r>
    </w:p>
    <w:p w14:paraId="5B699834">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题面讲自主可控不要求所有环节本国独立完成，开放是为引入外部技术与市场；这指向国内国际市场资源联动，即利用两个市场两种资源优化全球配置。</w:t>
      </w:r>
    </w:p>
    <w:p w14:paraId="08510C50">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坚持对外开放，参与经济全球化与国际分工，用好两个市场两种资源，发展开放型经济、优化资源配置。</w:t>
      </w:r>
    </w:p>
    <w:p w14:paraId="7C7F82A6">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7B5E2EBF">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707E10C1">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处理好自力更生和对外开放的关系，参与经济全球化和国际分工；利用两个市场两种资源优化全球资源配置；内外联通畅通国内国际双循环，提升国际循环质量；加强技术创新、提高产品质量，增强竞争力；统筹开放与安全，维护产业链供应链安全稳定</w:t>
      </w:r>
    </w:p>
    <w:p w14:paraId="689A4D5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共商共建共享的全球治理观；推动构建人类命运共同体</w:t>
      </w:r>
    </w:p>
    <w:p w14:paraId="78DA0250">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贡献中国智慧、中国方案、中国力量；中国推动构建人类命运共同体；坚持正确义利观；与发展中国家共享发展新机遇，惠民生增福祉，实现互利共赢；展现大国责任担当</w:t>
      </w:r>
    </w:p>
    <w:p w14:paraId="4FC3ADEB">
      <w:pPr>
        <w:spacing w:before="120" w:after="75"/>
        <w:ind w:left="0" w:firstLine="0"/>
      </w:pPr>
      <w:r>
        <w:rPr>
          <w:rFonts w:ascii="Hiragino Sans GB" w:hAnsi="Hiragino Sans GB" w:eastAsia="Hiragino Sans GB" w:cs="Hiragino Sans GB"/>
          <w:b/>
          <w:color w:val="1F5E8C"/>
          <w:sz w:val="24"/>
        </w:rPr>
        <w:t>11. 2024西城一模Q19(6)</w:t>
      </w:r>
    </w:p>
    <w:p w14:paraId="4B112097">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题目同时追问未来产业的挑战，前沿科技竞争具有国家战略属性，答题要把技术、人才、资源竞争上升到综合国力较量和风险防范。</w:t>
      </w:r>
    </w:p>
    <w:p w14:paraId="635E99F6">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结合材料，从经济角度分析我国未来产业发展的机遇和挑战，以及攻克“卡脖子”难题对经济开放发展的助推作用。</w:t>
      </w:r>
    </w:p>
    <w:p w14:paraId="39FDC81F">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图表显示未来产业六大领域优势突出、面向广阔国际市场，资源不止于国内；正因利用两个市场两种资源优化全球配置，产业才能"走出去"做技术合作。</w:t>
      </w:r>
    </w:p>
    <w:p w14:paraId="5408CC30">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经济全球化带来两个市场两种资源，我国未来产业拥有广阔国际市场，可"走出去"开展技术交流合作、优化资源配置。</w:t>
      </w:r>
    </w:p>
    <w:p w14:paraId="7F9D6DF3">
      <w:pPr>
        <w:spacing w:before="80" w:after="35"/>
        <w:ind w:left="0" w:firstLine="0"/>
      </w:pPr>
      <w:r>
        <w:rPr>
          <w:rFonts w:ascii="Hiragino Sans GB" w:hAnsi="Hiragino Sans GB" w:eastAsia="Hiragino Sans GB" w:cs="Hiragino Sans GB"/>
          <w:b/>
          <w:color w:val="697780"/>
          <w:sz w:val="20"/>
        </w:rPr>
        <w:t>【同题组】</w:t>
      </w:r>
    </w:p>
    <w:p w14:paraId="52D4E96A">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w:t>
      </w:r>
    </w:p>
    <w:p w14:paraId="28FE6089">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利用两个市场两种资源优化全球资源配置；加强技术创新、提高产品质量，增强竞争力；积极参与全球经济治理和经贸规则完善；参与国际标准制定，提升国际规则话语权；我国的未来产业有非常广阔的国际市场，为未来产业“走出去”提供了可能；以开放促进产业升级，为未来产业拓展国际空间，提升国际竞争力，筑牢安全基础</w:t>
      </w:r>
    </w:p>
    <w:p w14:paraId="61B08823">
      <w:pPr>
        <w:spacing w:before="120" w:after="75"/>
        <w:ind w:left="0" w:firstLine="0"/>
      </w:pPr>
      <w:r>
        <w:rPr>
          <w:rFonts w:ascii="Hiragino Sans GB" w:hAnsi="Hiragino Sans GB" w:eastAsia="Hiragino Sans GB" w:cs="Hiragino Sans GB"/>
          <w:b/>
          <w:color w:val="1F5E8C"/>
          <w:sz w:val="24"/>
        </w:rPr>
        <w:t>12. 2024朝阳一模Q21</w:t>
      </w:r>
    </w:p>
    <w:p w14:paraId="0E3DF1B7">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题目先要求分析“变局”中的经济形势，题目评价重点提示我国发展的外部环境日趋严峻、风险挑战增多，因此要先说明外部风险压力。</w:t>
      </w:r>
    </w:p>
    <w:p w14:paraId="3C5184C9">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结合上述资料，在分析我国当前经济形势的基础上，运用《当代国际政治与经济》知识，谈谈如何推动中国经济在变局中开新局。</w:t>
      </w:r>
    </w:p>
    <w:p w14:paraId="600C6704">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材料讲“超大规模市场”“以国内大循环吸引全球资源要素”，把国内国际资源一起调配；这种内外联动的配置思路，正是利用两个市场两种资源优化全球资源配置。</w:t>
      </w:r>
    </w:p>
    <w:p w14:paraId="7FD92C5E">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依托超大规模市场优势，以国内大循环吸引全球资源要素，利用两个市场两种资源优化全球资源配置，推动经济开新局。</w:t>
      </w:r>
    </w:p>
    <w:p w14:paraId="6ABA9F22">
      <w:pPr>
        <w:spacing w:before="80" w:after="35"/>
        <w:ind w:left="0" w:firstLine="0"/>
      </w:pPr>
      <w:r>
        <w:rPr>
          <w:rFonts w:ascii="Hiragino Sans GB" w:hAnsi="Hiragino Sans GB" w:eastAsia="Hiragino Sans GB" w:cs="Hiragino Sans GB"/>
          <w:b/>
          <w:color w:val="697780"/>
          <w:sz w:val="20"/>
        </w:rPr>
        <w:t>【同题组】</w:t>
      </w:r>
    </w:p>
    <w:p w14:paraId="20187384">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百年变局与外部风险挑战</w:t>
      </w:r>
    </w:p>
    <w:p w14:paraId="05072A48">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推动建设开放型世界经济，深化国际分工与合作；提高开放型经济水平；利用两个市场两种资源优化全球资源配置；内外联通畅通国内国际双循环，提升国际循环质量</w:t>
      </w:r>
    </w:p>
    <w:p w14:paraId="2A379582">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相互尊重、公平正义、合作共赢的新型国际关系；在平等互利基础上开展合作，实现互利共赢；推动构建人类命运共同体；促进共同发展、维护持久和平，共同推进现代化</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坚持总体国家安全观，统筹发展与安全，以新安全格局保障新发展格局；和平共处五项原则是我国对外关系基本准则；坚持独立自主、自力更生，增强发展主动权</w:t>
      </w:r>
    </w:p>
    <w:p w14:paraId="73314B39">
      <w:pPr>
        <w:spacing w:before="120" w:after="75"/>
        <w:ind w:left="0" w:firstLine="0"/>
      </w:pPr>
      <w:r>
        <w:rPr>
          <w:rFonts w:ascii="Hiragino Sans GB" w:hAnsi="Hiragino Sans GB" w:eastAsia="Hiragino Sans GB" w:cs="Hiragino Sans GB"/>
          <w:b/>
          <w:color w:val="1F5E8C"/>
          <w:sz w:val="24"/>
        </w:rPr>
        <w:t>13. 2025西城一模Q18</w:t>
      </w:r>
    </w:p>
    <w:p w14:paraId="7041E688">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14:paraId="6CCD2204">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从“两条鱼循环”看增长新空间。产自中国的鳗鱼“游”向世界，挪威三文鱼“飞”来中国，增长新空间在不断拓展。结合材料，运用《经济与社会》所学，谈谈中国经济增长新空间是如何拓展的。</w:t>
      </w:r>
    </w:p>
    <w:p w14:paraId="51391AA5">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目问地区如何利用国内外资源“开拓海外市场”“提升国际循环质量”。材料同时出现国内产业基础、国际市场开拓和循环质量提升，说明答题要把国内端与国际端接成一条开放链条，而不是只写产业内部升级。放在“利用两个市场两种资源优化全球资源配置”下，落点就是联动国内国际两个市场、两种资源，畅通国内国际双循环，开拓海外市场、提升国际循环质量。</w:t>
      </w:r>
    </w:p>
    <w:p w14:paraId="5CAAE190">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联动国内国际两个市场两种资源，畅通国际国内双循环，与其他国家合作共赢，开拓海外市场、提升经济循环质量。</w:t>
      </w:r>
    </w:p>
    <w:p w14:paraId="0A0688BF">
      <w:pPr>
        <w:spacing w:before="80" w:after="35"/>
        <w:ind w:left="0" w:firstLine="0"/>
      </w:pPr>
      <w:r>
        <w:rPr>
          <w:rFonts w:ascii="Hiragino Sans GB" w:hAnsi="Hiragino Sans GB" w:eastAsia="Hiragino Sans GB" w:cs="Hiragino Sans GB"/>
          <w:b/>
          <w:color w:val="697780"/>
          <w:sz w:val="20"/>
        </w:rPr>
        <w:t>【同题组】</w:t>
      </w:r>
    </w:p>
    <w:p w14:paraId="7F1281C0">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推进贸易和投资自由化便利化；提高开放型经济水平；利用两个市场两种资源优化全球资源配置；内外联通畅通国内国际双循环，提升国际循环质量；加强技术创新、提高产品质量，增强竞争力</w:t>
      </w:r>
    </w:p>
    <w:p w14:paraId="5CBBB7D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w:t>
      </w:r>
    </w:p>
    <w:p w14:paraId="025CE8B7">
      <w:pPr>
        <w:spacing w:before="120" w:after="75"/>
        <w:ind w:left="0" w:firstLine="0"/>
      </w:pPr>
      <w:r>
        <w:rPr>
          <w:rFonts w:ascii="Hiragino Sans GB" w:hAnsi="Hiragino Sans GB" w:eastAsia="Hiragino Sans GB" w:cs="Hiragino Sans GB"/>
          <w:b/>
          <w:color w:val="1F5E8C"/>
          <w:sz w:val="24"/>
        </w:rPr>
        <w:t>14. 2025海淀期中Q16(2)</w:t>
      </w:r>
    </w:p>
    <w:p w14:paraId="4B13F9D6">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中国咖啡企业“出海”面对海外消费差异、供应链压力、知识产权和贸易风险，单靠企业经营策略不足，还要从国际规则和治理参与角度改善外部环境。</w:t>
      </w:r>
    </w:p>
    <w:p w14:paraId="55F4060D">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结合材料三，从经济角度，为中国咖啡企业“出海”提出建议。</w:t>
      </w:r>
    </w:p>
    <w:p w14:paraId="3C1BFE90">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中国咖啡企业“出海”面对海外消费差异、供应链压力、知识产权和贸易风险，单靠企业经营策略不足，还要从国际规则和治理参与角度改善外部环境。 判断该用“利用两个市场两种资源优化全球资源配置”，看的是材料是否呈现国内国际市场和资源如何在同一开放链条中联动配置；本题正是这一关系。可得出：咖啡企业应充分利用国际国内两种资源、两个市场，打造稳定供应链，降低生产成本，优化全球资源配置。</w:t>
      </w:r>
    </w:p>
    <w:p w14:paraId="52AE9FAA">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咖啡企业应充分利用国际国内两种资源、两个市场，打造稳定供应链，降低生产成本，优化全球资源配置。</w:t>
      </w:r>
    </w:p>
    <w:p w14:paraId="78EDC5A4">
      <w:pPr>
        <w:spacing w:before="80" w:after="35"/>
        <w:ind w:left="0" w:firstLine="0"/>
      </w:pPr>
      <w:r>
        <w:rPr>
          <w:rFonts w:ascii="Hiragino Sans GB" w:hAnsi="Hiragino Sans GB" w:eastAsia="Hiragino Sans GB" w:cs="Hiragino Sans GB"/>
          <w:b/>
          <w:color w:val="697780"/>
          <w:sz w:val="20"/>
        </w:rPr>
        <w:t>【同题组】</w:t>
      </w:r>
    </w:p>
    <w:p w14:paraId="16BB4EE4">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利用两个市场两种资源优化全球资源配置；加强技术创新、提高产品质量，增强竞争力；参与全球经济治理和规则制定，为企业出海营造国际环境；企业和政府可利用国际组织赋予的权利，积极参与全球经济治理和规则制定，为企业"出海"营造良好的国际环境；维护全球产业链供应链稳定畅通</w:t>
      </w:r>
    </w:p>
    <w:p>
      <w:pPr>
        <w:spacing w:before="120" w:after="75"/>
        <w:ind w:left="0" w:firstLine="0"/>
      </w:pPr>
      <w:r>
        <w:rPr>
          <w:rFonts w:ascii="Hiragino Sans GB" w:hAnsi="Hiragino Sans GB" w:eastAsia="Hiragino Sans GB" w:cs="Hiragino Sans GB"/>
          <w:b/>
          <w:color w:val="1F5E8C"/>
          <w:sz w:val="24"/>
        </w:rPr>
        <w:t>15. 2024丰台一模Q20供应链如何成为"共赢链"</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材料列举中国高速铁路网、高速公路网和世界级港口群，这些不是单纯的基础设施罗列，而是为产品、服务和要素跨国流动提供物理通道，对应供应链资源配置效率的提升。</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结合材料，运用《当代国际政治与经济》知识，说明我国的实践是如何推动供应链成为国际合作“共赢链”的。</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高速铁路网、高速公路网和世界级港口群为跨国货物、服务、生产要素流动提供通道。供应链成为共赢链，靠的是国内外市场和资源被更顺畅地连接起来，提升全球配置效率。</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中国建立和完善高速铁路网、高速公路网和世界级港口群等基础设施，推动产品、服务和生产要素在全球的流动，提高全球供应链的资源配置效率。</w:t>
      </w:r>
    </w:p>
    <w:p>
      <w:pPr>
        <w:spacing w:before="80" w:after="35"/>
        <w:ind w:left="0" w:firstLine="0"/>
      </w:pPr>
      <w:r>
        <w:rPr>
          <w:rFonts w:ascii="Hiragino Sans GB" w:hAnsi="Hiragino Sans GB" w:eastAsia="Hiragino Sans GB" w:cs="Hiragino Sans GB"/>
          <w:b/>
          <w:color w:val="697780"/>
          <w:sz w:val="20"/>
        </w:rPr>
        <w:t>【同题组】</w:t>
      </w:r>
    </w:p>
    <w:p w14:paraId="1E7737BB">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推进贸易和投资自由化便利化；利用两个市场两种资源优化全球资源配置；维护全球产业链供应链稳定畅通；以产业链供应链合作推动互利共赢</w:t>
      </w:r>
    </w:p>
    <w:p>
      <w:pPr/>
    </w:p>
    <w:p>
      <w:pPr/>
    </w:p>
    <w:p>
      <w:pPr>
        <w:spacing w:before="120" w:after="75"/>
        <w:ind w:left="0" w:firstLine="0"/>
      </w:pPr>
      <w:r>
        <w:rPr>
          <w:rFonts w:ascii="Hiragino Sans GB" w:hAnsi="Hiragino Sans GB" w:eastAsia="Hiragino Sans GB" w:cs="Hiragino Sans GB"/>
          <w:b/>
          <w:color w:val="1F5E8C"/>
          <w:sz w:val="24"/>
        </w:rPr>
        <w:t>16. 2024石景山一模Q19(2)新能源车企"扎下根"</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企业在匈牙利建厂，既依托国内新能源汽车技术、产业链和产品优势，又利用匈牙利欧洲交通枢纽、工业基础等条件，体现国内国际资源和市场的联动。</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结合材料，运用《当代国际政治与经济》知识，分析中国新能源汽车企业从“走出去”到“扎下根”的原因。（8分）</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出海要提前建供应链、各地原材料成本却难降，这是要素在国内国际间重新摆布的难题，一国资源解不开，故须利用两个市场两种资源优化全球资源配置。</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中国新能源汽车企业把国内技术、产业链和产品优势同匈牙利欧洲交通枢纽、工业基础等条件结合起来，利用两个市场两种资源优化全球资源配置，降低生产贸易成本，夯实海外长期发展根基。</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顺应经济全球化趋势，主动融入并推动深化；利用两个市场两种资源优化全球资源配置；发挥比较优势并打造国际竞争新优势</w:t>
      </w:r>
    </w:p>
    <w:p>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促进技术共享和民生改善，为全球可持续发展贡献力量</w:t>
      </w:r>
    </w:p>
    <w:p>
      <w:pPr/>
    </w:p>
    <w:p>
      <w:pPr/>
    </w:p>
    <w:p w14:paraId="7383AE31">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内外联通畅通国内国际双循环，提升国际循环质量</w:t>
      </w:r>
    </w:p>
    <w:p w14:paraId="7A1B7049">
      <w:pPr>
        <w:spacing w:before="140" w:after="60"/>
      </w:pPr>
      <w:r>
        <w:rPr>
          <w:rFonts w:ascii="Hiragino Sans GB" w:hAnsi="Hiragino Sans GB" w:eastAsia="Hiragino Sans GB" w:cs="Hiragino Sans GB"/>
          <w:b/>
          <w:color w:val="1F5E8C"/>
          <w:sz w:val="22"/>
        </w:rPr>
        <w:t>1. 2025西城一模Q18</w:t>
      </w:r>
    </w:p>
    <w:p w14:paraId="319813B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14:paraId="55444790">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从“两条鱼循环”看增长新空间。产自中国的鳗鱼“游”向世界，挪威三文鱼“飞”来中国，增长新空间在不断拓展。结合材料，运用《经济与社会》所学，谈谈中国经济增长新空间是如何拓展的。</w:t>
      </w:r>
    </w:p>
    <w:p w14:paraId="6F92F4C3">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原卷用“川鳗游向世界、挪威三文鱼飞来中国”呈现双向流动，细则也明确写到便捷交通、高水平物流体系、内外联通和国际循环质量提升。这里的重点不是抽象说开放，而是说明交通物流把国内特色产业和国际市场连接起来，使国内国际双循环更顺畅。</w:t>
      </w:r>
    </w:p>
    <w:p w14:paraId="088DDD2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地区利用特色资源优势打造特色产业链，借助便捷交通和高水平物流体系内外联通，畅通国际国内双循环，与其他国家合作共赢，使经济发展的内生动力与国际循环质量不断提升。</w:t>
      </w:r>
    </w:p>
    <w:p w14:paraId="797C0A76">
      <w:pPr>
        <w:spacing w:before="80" w:after="35"/>
        <w:ind w:left="0" w:firstLine="0"/>
      </w:pPr>
      <w:r>
        <w:rPr>
          <w:rFonts w:ascii="Hiragino Sans GB" w:hAnsi="Hiragino Sans GB" w:eastAsia="Hiragino Sans GB" w:cs="Hiragino Sans GB"/>
          <w:b/>
          <w:color w:val="697780"/>
          <w:sz w:val="20"/>
        </w:rPr>
        <w:t>【同题组】</w:t>
      </w:r>
    </w:p>
    <w:p w14:paraId="434C3A32">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推进贸易和投资自由化便利化；提高开放型经济水平；利用两个市场两种资源优化全球资源配置；内外联通畅通国内国际双循环，提升国际循环质量；加强技术创新、提高产品质量，增强竞争力</w:t>
      </w:r>
    </w:p>
    <w:p w14:paraId="1EEFACC1">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w:t>
      </w:r>
    </w:p>
    <w:p w14:paraId="03119E2E">
      <w:pPr>
        <w:spacing w:before="140" w:after="60"/>
      </w:pPr>
      <w:r>
        <w:rPr>
          <w:rFonts w:ascii="Hiragino Sans GB" w:hAnsi="Hiragino Sans GB" w:eastAsia="Hiragino Sans GB" w:cs="Hiragino Sans GB"/>
          <w:b/>
          <w:color w:val="1F5E8C"/>
          <w:sz w:val="22"/>
        </w:rPr>
        <w:t>2. 2026房山一模Q19海南"一线放开"自由便利</w:t>
      </w:r>
    </w:p>
    <w:p w14:paraId="00B51A7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分析海南自贸港封关如何助力国际循环，题干中"一线放开"对应进出岛跨境自由便利措施，需要从消费角度把降低通关成本、提高通关效率、推动货物和服务贸易升级写出来，对接贸易投资自由化便利化与要素自由流动。</w:t>
      </w:r>
    </w:p>
    <w:p w14:paraId="6F38F0CB">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结合材料，运用《当代国际政治与经济》知识，分析海南自贸港封关是如何助力国际循环的。</w:t>
      </w:r>
    </w:p>
    <w:p w14:paraId="24BBA2E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房山一模材料把“一线放开”“二线管住”“岛内自由”和封关满月效果连在一起，重点是货物、企业、市场和要素流动效率提升。由零关税、通关项目压缩、加工增值进入内地市场等事实，可推出国内国际两个市场两种资源联动，进而助力国际循环。</w:t>
      </w:r>
    </w:p>
    <w:p w14:paraId="587EAE79">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海南自贸港通过“一线放开”、零关税和监管便利，以国内大循环吸引全球资源要素，增强国内国际两个市场两种资源联动，畅通国内国际双循环，助力国际循环。</w:t>
      </w:r>
    </w:p>
    <w:p w14:paraId="5E2CC402">
      <w:pPr>
        <w:spacing w:before="80" w:after="35"/>
        <w:ind w:left="0" w:firstLine="0"/>
      </w:pPr>
      <w:r>
        <w:rPr>
          <w:rFonts w:ascii="Hiragino Sans GB" w:hAnsi="Hiragino Sans GB" w:eastAsia="Hiragino Sans GB" w:cs="Hiragino Sans GB"/>
          <w:b/>
          <w:color w:val="697780"/>
          <w:sz w:val="20"/>
        </w:rPr>
        <w:t>【同题组】</w:t>
      </w:r>
    </w:p>
    <w:p w14:paraId="361C0828">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建设开放型世界经济，深化国际分工与合作；中国扩大高水平对外开放与制度型开放；利用两个市场两种资源优化全球资源配置；内外联通畅通国内国际双循环，提升国际循环质量；加强技术创新、提高产品质量，增强竞争力；维护全球产业链供应链稳定畅通</w:t>
      </w:r>
    </w:p>
    <w:p w14:paraId="61605471">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w:t>
      </w:r>
    </w:p>
    <w:p w14:paraId="1B359352">
      <w:pPr>
        <w:spacing w:before="140" w:after="60"/>
      </w:pPr>
      <w:r>
        <w:rPr>
          <w:rFonts w:ascii="Hiragino Sans GB" w:hAnsi="Hiragino Sans GB" w:eastAsia="Hiragino Sans GB" w:cs="Hiragino Sans GB"/>
          <w:b/>
          <w:color w:val="1F5E8C"/>
          <w:sz w:val="22"/>
        </w:rPr>
        <w:t>3. 2025丰台一模Q20北京“两区”通关创新</w:t>
      </w:r>
    </w:p>
    <w:p w14:paraId="33F684AC">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要“两区”举措如何助力开放型经济迈上新台阶，题干中"分钟通关"等通关创新直接缩短跨境流程，需要把这些通关创新翻译为交易成本下降、通关效率提升、货物贸易规模扩大的便利化链，对应贸易投资自由化便利化机制。</w:t>
      </w:r>
    </w:p>
    <w:p w14:paraId="16FC7A81">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结合材料，运用《经济与社会》《当代国际政治与经济》知识，说明北京“两区”建设的举措是如何助力开放型经济迈上新台阶的。</w:t>
      </w:r>
    </w:p>
    <w:p w14:paraId="365455B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中的“分钟通关”、外商投资条例、全球服务伙伴计划和数据出境负面清单，集中体现营商环境优化、通关效率提升和贸易投资便利化。双循环可作为开放型经济提升的概括性补充，但本条重点是开放制度和便利化措施如何服务国内国际联通。</w:t>
      </w:r>
    </w:p>
    <w:p w14:paraId="3DC779AE">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“两区”建设推动国内国际两个市场两种资源联动，畅通国内国际双循环，助力构建新发展格局、提升开放型经济水平。</w:t>
      </w:r>
    </w:p>
    <w:p w14:paraId="239B7A8D">
      <w:pPr>
        <w:spacing w:before="80" w:after="35"/>
        <w:ind w:left="0" w:firstLine="0"/>
      </w:pPr>
      <w:r>
        <w:rPr>
          <w:rFonts w:ascii="Hiragino Sans GB" w:hAnsi="Hiragino Sans GB" w:eastAsia="Hiragino Sans GB" w:cs="Hiragino Sans GB"/>
          <w:b/>
          <w:color w:val="697780"/>
          <w:sz w:val="20"/>
        </w:rPr>
        <w:t>【同题组】</w:t>
      </w:r>
    </w:p>
    <w:p w14:paraId="203015CE">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推进贸易和投资自由化便利化；提高开放型经济水平；中国扩大高水平对外开放与制度型开放；内外联通畅通国内国际双循环，提升国际循环质量</w:t>
      </w:r>
    </w:p>
    <w:p w14:paraId="110769D2">
      <w:pPr>
        <w:spacing w:before="140" w:after="60"/>
      </w:pPr>
      <w:r>
        <w:rPr>
          <w:rFonts w:ascii="Hiragino Sans GB" w:hAnsi="Hiragino Sans GB" w:eastAsia="Hiragino Sans GB" w:cs="Hiragino Sans GB"/>
          <w:b/>
          <w:color w:val="1F5E8C"/>
          <w:sz w:val="22"/>
        </w:rPr>
        <w:t>4. 2026门头沟一模Q20——海南自贸港全岛封关的国内国际意义</w:t>
      </w:r>
    </w:p>
    <w:p w14:paraId="3ED57887">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题面列举零关税税目扩大、口岸管理优化、压缩"二线"出岛申报项目等具体机制；题目指向分析国内意义，封关机制直接降低企业贸易成本。</w:t>
      </w:r>
    </w:p>
    <w:p w14:paraId="59477D29">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结合材料，运用《当代国际政治与经济》知识，分析海南自贸港全岛封关为何能为中国经济发展注入新动能、为世界经济开放发展注入新活力。</w:t>
      </w:r>
    </w:p>
    <w:p w14:paraId="6FA6325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材料强调封关后以国内大市场吸引全球资源要素进岛，把国内端和国际端接成一条循环，恰好落到“内外联通畅通国内国际双循环，提升国际循环质量”。</w:t>
      </w:r>
    </w:p>
    <w:p w14:paraId="0A0DE6F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封关运作扩大零关税范围、提升货物贸易开放度、压缩通关申报项目，增强国内国际双循环联动，培育开放型经济新优势，为中国经济和世界经济开放发展注入新动能。</w:t>
      </w:r>
    </w:p>
    <w:p w14:paraId="517FC06E">
      <w:pPr>
        <w:spacing w:before="80" w:after="35"/>
        <w:ind w:left="0" w:firstLine="0"/>
      </w:pPr>
      <w:r>
        <w:rPr>
          <w:rFonts w:ascii="Hiragino Sans GB" w:hAnsi="Hiragino Sans GB" w:eastAsia="Hiragino Sans GB" w:cs="Hiragino Sans GB"/>
          <w:b/>
          <w:color w:val="697780"/>
          <w:sz w:val="20"/>
        </w:rPr>
        <w:t>【同题组】</w:t>
      </w:r>
    </w:p>
    <w:p w14:paraId="6DF2715C">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共享经济全球化成果，促进世界经济共同繁荣；推进贸易和投资自由化便利化；顺应经济全球化趋势，主动融入并推动深化；推动建设开放型世界经济，深化国际分工与合作；发展更高层次开放型经济；中国扩大高水平对外开放与制度型开放；互利共赢的开放战略；利用两个市场两种资源优化全球资源配置；内外联通畅通国内国际双循环，提升国际循环质量；维护全球产业链供应链稳定畅通</w:t>
      </w:r>
    </w:p>
    <w:p w14:paraId="360CD713">
      <w:pPr>
        <w:spacing w:before="140" w:after="60"/>
      </w:pPr>
      <w:r>
        <w:rPr>
          <w:rFonts w:ascii="Hiragino Sans GB" w:hAnsi="Hiragino Sans GB" w:eastAsia="Hiragino Sans GB" w:cs="Hiragino Sans GB"/>
          <w:b/>
          <w:color w:val="1F5E8C"/>
          <w:sz w:val="22"/>
        </w:rPr>
        <w:t>5. 2026朝阳期中Q17</w:t>
      </w:r>
    </w:p>
    <w:p w14:paraId="7631EE5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题面一方面强调芯片、算法、大模型等核心环节自主可控，另一方面说明自主可控不是闭门造车，体现人工智能发展要在维护核心利益的同时开展开放合作。</w:t>
      </w:r>
    </w:p>
    <w:p w14:paraId="073A67C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结合材料，运用《当代国际政治与经济》知识阐述我国应如何处理好推进“人工智能+”发展过程中的重要关系。</w:t>
      </w:r>
    </w:p>
    <w:p w14:paraId="15AE9C0C">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甲同学主张在自主可控基点上开放合作，开放与自立并非二选一；这正是在自力更生基点上扩大开放、内外联通畅通双循环，并借此提升国际循环质量。</w:t>
      </w:r>
    </w:p>
    <w:p w14:paraId="24B06DD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在自力更生基点上扩大开放，推动国内国际资源联动、畅通国内国际双循环，提升开放合作水平。</w:t>
      </w:r>
    </w:p>
    <w:p w14:paraId="0FB5CAB1">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59E5AD85">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75A6944A">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处理好自力更生和对外开放的关系，参与经济全球化和国际分工；利用两个市场两种资源优化全球资源配置；内外联通畅通国内国际双循环，提升国际循环质量；加强技术创新、提高产品质量，增强竞争力；统筹开放与安全，维护产业链供应链安全稳定</w:t>
      </w:r>
    </w:p>
    <w:p w14:paraId="5BA42130">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共商共建共享的全球治理观；推动构建人类命运共同体</w:t>
      </w:r>
    </w:p>
    <w:p w14:paraId="10CBAF74">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贡献中国智慧、中国方案、中国力量；中国推动构建人类命运共同体；坚持正确义利观；与发展中国家共享发展新机遇，惠民生增福祉，实现互利共赢；展现大国责任担当</w:t>
      </w:r>
    </w:p>
    <w:p w14:paraId="59529D74">
      <w:pPr>
        <w:spacing w:before="140" w:after="60"/>
      </w:pPr>
      <w:r>
        <w:rPr>
          <w:rFonts w:ascii="Hiragino Sans GB" w:hAnsi="Hiragino Sans GB" w:eastAsia="Hiragino Sans GB" w:cs="Hiragino Sans GB"/>
          <w:b/>
          <w:color w:val="1F5E8C"/>
          <w:sz w:val="22"/>
        </w:rPr>
        <w:t>6. 2024海淀一模Q18(1)</w:t>
      </w:r>
    </w:p>
    <w:p w14:paraId="2DB7AB9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免签、互免签证、简化签证手续和口岸签证便利化直接降低中外人员商贸往来成本，题目追问对开放的积极影响时，应先转化为贸易投资便利化和自由化。</w:t>
      </w:r>
    </w:p>
    <w:p w14:paraId="7092B00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结合材料，运用《当代国际政治与经济》知识，预测上述举措对服务高水平对外开放的积极影响。（6分）</w:t>
      </w:r>
    </w:p>
    <w:p w14:paraId="3E611A0F">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便利外籍人员来华意味着更好引入境外资源、对接国内市场，让两种资源两个市场联动，恰好对应“内外联通畅通国内国际双循环，提升国际循环质量”。</w:t>
      </w:r>
    </w:p>
    <w:p w14:paraId="34679FE2">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充分利用国内国际两种资源、两个市场，促进内外联通、畅通国内国际双循环，服务高水平对外开放。</w:t>
      </w:r>
    </w:p>
    <w:p w14:paraId="2F431509">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14:paraId="7308000B">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推动经济全球化朝着更加开放、包容、普惠、平衡、共赢方向发展；提高开放型经济水平；发展更高层次开放型经济；利用两个市场两种资源优化全球资源配置；内外联通畅通国内国际双循环，提升国际循环质量</w:t>
      </w:r>
    </w:p>
    <w:p w14:paraId="2DDA39AC">
      <w:pPr>
        <w:spacing w:before="140" w:after="60"/>
      </w:pPr>
      <w:r>
        <w:rPr>
          <w:rFonts w:ascii="Hiragino Sans GB" w:hAnsi="Hiragino Sans GB" w:eastAsia="Hiragino Sans GB" w:cs="Hiragino Sans GB"/>
          <w:b/>
          <w:color w:val="1F5E8C"/>
          <w:sz w:val="22"/>
        </w:rPr>
        <w:t>7. 2024朝阳一模Q21</w:t>
      </w:r>
    </w:p>
    <w:p w14:paraId="3BF4A74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题目先要求分析“变局”中的经济形势，题目评价重点提示我国发展的外部环境日趋严峻、风险挑战增多，因此要先说明外部风险压力。</w:t>
      </w:r>
    </w:p>
    <w:p w14:paraId="635F11D6">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结合上述资料，在分析我国当前经济形势的基础上，运用《当代国际政治与经济》知识，谈谈如何推动中国经济在变局中开新局。</w:t>
      </w:r>
    </w:p>
    <w:p w14:paraId="45CC3C23">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变局中既要稳国内、又要保国际畅通，材料落到“双循环相互促进”；要把这层内外贯通讲透，正对应内外联通畅通国内国际双循环，提升国际循环质量这一核心点。</w:t>
      </w:r>
    </w:p>
    <w:p w14:paraId="2395A8AA">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构建以国内大循环为主体、国内国际双循环相互促进的新发展格局，提升国际循环质量，在变局中开新局。</w:t>
      </w:r>
    </w:p>
    <w:p w14:paraId="0A9E7040">
      <w:pPr>
        <w:spacing w:before="80" w:after="35"/>
        <w:ind w:left="0" w:firstLine="0"/>
      </w:pPr>
      <w:r>
        <w:rPr>
          <w:rFonts w:ascii="Hiragino Sans GB" w:hAnsi="Hiragino Sans GB" w:eastAsia="Hiragino Sans GB" w:cs="Hiragino Sans GB"/>
          <w:b/>
          <w:color w:val="697780"/>
          <w:sz w:val="20"/>
        </w:rPr>
        <w:t>【同题组】</w:t>
      </w:r>
    </w:p>
    <w:p w14:paraId="51C7F300">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百年变局与外部风险挑战</w:t>
      </w:r>
    </w:p>
    <w:p w14:paraId="1BA89CD4">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推动建设开放型世界经济，深化国际分工与合作；提高开放型经济水平；利用两个市场两种资源优化全球资源配置；内外联通畅通国内国际双循环，提升国际循环质量</w:t>
      </w:r>
    </w:p>
    <w:p w14:paraId="26AC4B46">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相互尊重、公平正义、合作共赢的新型国际关系；在平等互利基础上开展合作，实现互利共赢；推动构建人类命运共同体；促进共同发展、维护持久和平，共同推进现代化</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坚持总体国家安全观，统筹发展与安全，以新安全格局保障新发展格局；和平共处五项原则是我国对外关系基本准则；坚持独立自主、自力更生，增强发展主动权</w:t>
      </w:r>
    </w:p>
    <w:p>
      <w:pPr/>
    </w:p>
    <w:p>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中国市场红利与全球经济包容性增长</w:t>
      </w:r>
    </w:p>
    <w:p>
      <w:pPr>
        <w:spacing w:before="140" w:after="60"/>
      </w:pPr>
      <w:r>
        <w:rPr>
          <w:rFonts w:ascii="Hiragino Sans GB" w:hAnsi="Hiragino Sans GB" w:eastAsia="Hiragino Sans GB" w:cs="Hiragino Sans GB"/>
          <w:b/>
          <w:color w:val="1F5E8C"/>
          <w:sz w:val="22"/>
        </w:rPr>
        <w:t>1. 2025门头沟一模Q19</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题目分析中国做“赋能型大国”的世界意义，题面写庞大消费群体和升级需求让“中国市场”成为“世界市场”，零关税待遇和优化营商环境使其他国家共享中国市场机遇。</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结合材料，运用《当代国际政治与经济》的相关知识，分析中国做“赋能型大国”的世界意义？</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目分析中国做“赋能型大国”的世界意义，题面写庞大消费群体和升级需求让“中国市场”成为“世界市场”，零关税待遇和优化营商环境使其他国家共享中国市场机遇。材料强调中国市场不是封闭的国内市场，而是带动国际需求、资源和机会联动的平台，这说明中国市场红利能够推动全球经济包容性增长。</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中国为世界提供广大而充满创新活力的市场，向世界释放超大规模市场红利，让更多国家共享中国发展机遇，推动全球经济包容性增长。</w:t>
      </w:r>
    </w:p>
    <w:p>
      <w:pPr>
        <w:spacing w:before="80" w:after="35"/>
        <w:ind w:left="0" w:firstLine="0"/>
      </w:pPr>
      <w:r>
        <w:rPr>
          <w:rFonts w:ascii="Hiragino Sans GB" w:hAnsi="Hiragino Sans GB" w:eastAsia="Hiragino Sans GB" w:cs="Hiragino Sans GB"/>
          <w:b/>
          <w:color w:val="697780"/>
          <w:sz w:val="20"/>
        </w:rPr>
        <w:t>【同题组】</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推动经济全球化朝着更加开放、包容、普惠、平衡、共赢方向发展；中国市场红利与全球经济包容性增长</w:t>
      </w:r>
    </w:p>
    <w:p>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贡献中国智慧、中国方案、中国力量；中国推动构建人类命运共同体；倡导文明平等互鉴，弘扬全人类共同价值，尊重世界文明多样性；促进技术共享和民生改善，为全球可持续发展贡献力量</w:t>
      </w:r>
    </w:p>
    <w:p>
      <w:pPr/>
    </w:p>
    <w:p>
      <w:pPr/>
    </w:p>
    <w:p>
      <w:pPr/>
    </w:p>
    <w:p>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中国市场红利推动互利共赢</w:t>
      </w:r>
    </w:p>
    <w:p>
      <w:pPr>
        <w:spacing w:before="140" w:after="60"/>
      </w:pPr>
      <w:r>
        <w:rPr>
          <w:rFonts w:ascii="Hiragino Sans GB" w:hAnsi="Hiragino Sans GB" w:eastAsia="Hiragino Sans GB" w:cs="Hiragino Sans GB"/>
          <w:b/>
          <w:color w:val="1F5E8C"/>
          <w:sz w:val="22"/>
        </w:rPr>
        <w:t>1. 2025海淀一模Q21(2)</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题面强调我国市场潜力不只在于人口规模，还在于消费增长和需求层次丰富，说明中国市场本身为全球贸易提供需求牵引和合作空间。</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结合材料，运用《当代国际政治与经济》知识，说明我国外贸为何能连上两个万亿级台阶。（6分）</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强调我国市场潜力不只在于人口规模，还包括消费增长、需求层次丰富——市场本身就是为全球贸易提供需求牵引的合作空间。问"外贸为何能连上台阶"——本条要从"我国市场对世界的吸引"切入，把"我国市场"翻为"世界市场"的逻辑写出。把消费增长和需求层次丰富归结为超大规模市场优势，再写为世界各国提供广阔市场，最终指向促进国际合作和互利共赢、支撑外贸增长。</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我国依托超大规模市场优势，为世界各国提供更加广阔的市场，促进国际合作、实现互利共赢，为外贸增长注入持续动力。</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推进贸易和投资自由化便利化；中国市场红利推动互利共赢；数字贸易与数字经济跨境流通</w:t>
      </w:r>
    </w:p>
    <w:p>
      <w:pPr/>
    </w:p>
    <w:p>
      <w:pPr/>
    </w:p>
    <w:p>
      <w:pPr/>
    </w:p>
    <w:p>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促进国内国际双循环，让世界共享中国发展机遇</w:t>
      </w:r>
    </w:p>
    <w:p>
      <w:pPr>
        <w:spacing w:before="140" w:after="60"/>
      </w:pPr>
      <w:r>
        <w:rPr>
          <w:rFonts w:ascii="Hiragino Sans GB" w:hAnsi="Hiragino Sans GB" w:eastAsia="Hiragino Sans GB" w:cs="Hiragino Sans GB"/>
          <w:b/>
          <w:color w:val="1F5E8C"/>
          <w:sz w:val="22"/>
        </w:rPr>
        <w:t>1. 2026东城二模Q20(3)</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中国消费市场与外商投资相互促进，使中国市场和世界市场形成更顺畅互动。</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结合材料三，运用《当代国际政治与经济》知识，分析购在中国与投资中国如何协同发力，释放我国独特的开放红利。</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消费市场与外商投资互为前提、互相放大——中国市场与世界市场不再分隔，而是在购销与投资两端形成顺畅互动。问"释放独特开放红利"，红利体现在国内市场与国际市场之间循环更顺畅，必须把双循环的结构性优势说出来。先把购在中国与投资中国互相促进作为双循环的现实表现点出；再写它促进国内国际两个循环顺畅互动；进而接到推动高水平对外开放，让世界共享中国发展机遇。</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购在中国和投资中国协同发力，促进国内国际双循环，推动高水平对外开放，让世界共享中国发展机遇。</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（本题7分）</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推进贸易和投资自由化便利化；中国扩大高水平对外开放与制度型开放；促进国内国际双循环，让世界共享中国发展机遇；发挥我国超大规模市场优势；推动全球要素向中国市场集聚</w:t>
      </w:r>
    </w:p>
    <w:p>
      <w:pPr/>
    </w:p>
    <w:p>
      <w:pPr/>
    </w:p>
    <w:p>
      <w:pPr/>
    </w:p>
    <w:p>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发挥我国超大规模市场优势</w:t>
      </w:r>
    </w:p>
    <w:p>
      <w:pPr>
        <w:spacing w:before="140" w:after="60"/>
      </w:pPr>
      <w:r>
        <w:rPr>
          <w:rFonts w:ascii="Hiragino Sans GB" w:hAnsi="Hiragino Sans GB" w:eastAsia="Hiragino Sans GB" w:cs="Hiragino Sans GB"/>
          <w:b/>
          <w:color w:val="1F5E8C"/>
          <w:sz w:val="22"/>
        </w:rPr>
        <w:t>1. 2026东城二模Q20(3)</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入境消费扩大和中国市场需求增强，为外资判断投资中国提供市场条件。</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结合材料三，运用《当代国际政治与经济》知识，分析购在中国与投资中国如何协同发力，释放我国独特的开放红利。</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入境消费数据与中国市场需求一起被材料端出——外资判断要不要"投资中国"，前置条件是有没有"购在中国"的市场土壤。问购在中国与投资中国如何"协同发力"，落点是消费侧如何为投资侧提供条件，答案不能只罗列消费数据。先点出中国超大规模市场优势是协同发力的基础；再写入境消费扩大与市场需求提升把市场吸引力放大；进而接到为外商投资中国提供广阔空间。</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中国发挥超大规模市场优势，通过扩大入境消费和市场需求提升吸引力，为外商投资中国提供广阔空间。</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（本题7分）</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推进贸易和投资自由化便利化；中国扩大高水平对外开放与制度型开放；促进国内国际双循环，让世界共享中国发展机遇；发挥我国超大规模市场优势；推动全球要素向中国市场集聚</w:t>
      </w:r>
    </w:p>
    <w:p>
      <w:pPr/>
    </w:p>
    <w:p>
      <w:pPr/>
    </w:p>
    <w:p>
      <w:pPr/>
    </w:p>
    <w:p>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推动全球要素向中国市场集聚</w:t>
      </w:r>
    </w:p>
    <w:p>
      <w:pPr>
        <w:spacing w:before="140" w:after="60"/>
      </w:pPr>
      <w:r>
        <w:rPr>
          <w:rFonts w:ascii="Hiragino Sans GB" w:hAnsi="Hiragino Sans GB" w:eastAsia="Hiragino Sans GB" w:cs="Hiragino Sans GB"/>
          <w:b/>
          <w:color w:val="1F5E8C"/>
          <w:sz w:val="22"/>
        </w:rPr>
        <w:t>1. 2026东城二模Q20(3)</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入境消费需求扩张与外商投资意愿相互连接，体现消费牵引投资和全球生产要素流动。</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结合材料三，运用《当代国际政治与经济》知识，分析购在中国与投资中国如何协同发力，释放我国独特的开放红利。</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把入境消费扩张和外商投资意愿绑成一条因果链——需求端的扩张直接牵引外资判断，背后是全球生产要素的跨境流动。问协同发力如何"释放独特开放红利"，独特性体现在消费侧能驱动全球资本和技术向中国汇集，而不是中国被动等外资。先把消费需求扩张牵引外商投资预期作为协同发力的具体机制点出；再写它对外商投资形成吸引力；进而接到推动全球资本、技术等要素向中国市场集聚。</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购在中国扩大消费需求并牵引投资预期，能够吸引外商投资，推动全球资本、技术等要素向中国市场集聚。</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（本题7分）</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推进贸易和投资自由化便利化；中国扩大高水平对外开放与制度型开放；促进国内国际双循环，让世界共享中国发展机遇；发挥我国超大规模市场优势；推动全球要素向中国市场集聚</w:t>
      </w:r>
    </w:p>
    <w:p>
      <w:pPr/>
    </w:p>
    <w:p>
      <w:pPr/>
    </w:p>
    <w:p w14:paraId="25DB5487">
      <w:pPr>
        <w:pStyle w:val="4"/>
      </w:pPr>
      <w:r>
        <w:rPr>
          <w:rFonts w:ascii="Hiragino Sans GB" w:hAnsi="Hiragino Sans GB" w:eastAsia="Hiragino Sans GB" w:cs="Hiragino Sans GB"/>
          <w:b/>
          <w:color w:val="2F6F9F"/>
          <w:sz w:val="28"/>
        </w:rPr>
        <w:t>国际分工、企业出海与国际竞争新优势</w:t>
      </w:r>
    </w:p>
    <w:p w14:paraId="1C8A4A11">
      <w:pPr/>
      <w:r>
        <w:rPr>
          <w:rFonts w:ascii="Hiragino Sans GB" w:hAnsi="Hiragino Sans GB" w:eastAsia="Hiragino Sans GB" w:cs="Hiragino Sans GB"/>
          <w:b w:val="0"/>
          <w:color w:val="202124"/>
          <w:sz w:val="21"/>
        </w:rPr>
        <w:t>【学生判别】 看到企业出海、海外市场、对外投资、贸易壁垒、反补贴税、国际市场风险等词，先判断为企业参与国际分工和走出去，再结合技术质量、市场多元化或国际规则维权展开。</w:t>
      </w:r>
    </w:p>
    <w:p w14:paraId="2AA39890">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积极"走出去"、对外直接投资、克服贸易壁垒</w:t>
      </w:r>
    </w:p>
    <w:p w14:paraId="7F6CF4FD">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加强技术创新、提高产品质量，增强竞争力</w:t>
      </w:r>
    </w:p>
    <w:p w14:paraId="7200EC8C">
      <w:pPr>
        <w:spacing w:before="140" w:after="60"/>
      </w:pPr>
      <w:r>
        <w:rPr>
          <w:rFonts w:ascii="Hiragino Sans GB" w:hAnsi="Hiragino Sans GB" w:eastAsia="Hiragino Sans GB" w:cs="Hiragino Sans GB"/>
          <w:b/>
          <w:color w:val="1F5E8C"/>
          <w:sz w:val="22"/>
        </w:rPr>
        <w:t>1. 2025西城期末Q20(2)</w:t>
      </w:r>
    </w:p>
    <w:p w14:paraId="6E5DA709">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读图显示中国电动载人汽车出口竞争力提升，但面对欧盟反补贴税形成的外部贸易壁垒，企业需要通过技术和质量优势增强国际竞争力。</w:t>
      </w:r>
    </w:p>
    <w:p w14:paraId="42C3324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欧盟是中国整车出口的第一大市场，也是中国电动汽车出口的主要目的地。2024年10月，欧盟决定对从中国进口的纯电动汽车征收为期五年的高额反补贴税。中国汽车企业该如何应对？（6分）</w:t>
      </w:r>
    </w:p>
    <w:p w14:paraId="26AF921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读图显示中国电动载人汽车出口竞争力提升，但面对反补贴税这种外部贸易壁垒，单靠规则维权不够，必须有产品本身的过硬支撑。问"企业该如何应对"——本条要切入"产品和质量"维度，把企业内功增强作为应对外部壁垒的基础。把出口竞争力数据作为继续加强技术创新和提高产品质量的依据，再写增强国际竞争力，最后指向以产品优势应对反补贴税等贸易壁垒。</w:t>
      </w:r>
    </w:p>
    <w:p w14:paraId="284C909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中国汽车企业应加强技术创新、提高产品质量，增强国际竞争力，以更强产品优势应对欧盟反补贴税等外部贸易壁垒。</w:t>
      </w:r>
    </w:p>
    <w:p w14:paraId="7ED8C2DE">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14:paraId="1B363D67">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加强技术创新、提高产品质量，增强竞争力；实施出口市场多元化战略，减少对单一市场的依赖；充分运用国际规则，利用国际组织赋予的权利，对话磋商，积极维护自身权益</w:t>
      </w:r>
    </w:p>
    <w:p w14:paraId="0086298B">
      <w:pPr>
        <w:spacing w:before="140" w:after="60"/>
      </w:pPr>
      <w:r>
        <w:rPr>
          <w:rFonts w:ascii="Hiragino Sans GB" w:hAnsi="Hiragino Sans GB" w:eastAsia="Hiragino Sans GB" w:cs="Hiragino Sans GB"/>
          <w:b/>
          <w:color w:val="1F5E8C"/>
          <w:sz w:val="22"/>
        </w:rPr>
        <w:t>2. 2026房山一模Q19海南"一线放开"自由便利</w:t>
      </w:r>
    </w:p>
    <w:p w14:paraId="6C94BE26">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分析海南自贸港封关如何助力国际循环，题干中"一线放开"对应进出岛跨境自由便利措施，需要从消费角度把降低通关成本、提高通关效率、推动货物和服务贸易升级写出来，对接贸易投资自由化便利化与要素自由流动。</w:t>
      </w:r>
    </w:p>
    <w:p w14:paraId="1FBCF8C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结合材料，运用《当代国际政治与经济》知识，分析海南自贸港封关是如何助力国际循环的。</w:t>
      </w:r>
    </w:p>
    <w:p w14:paraId="26AD3CC3">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材料里一台41万元的3D打印机省税约6万，企业把省下的钱投入核心技术攻坚，关税红利转成研发，正是“加强技术创新、提高产品质量，增强竞争力”。</w:t>
      </w:r>
    </w:p>
    <w:p w14:paraId="73875626">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海南自贸港封关使企业节约关税投入核心技术攻坚,加强技术创新、提升企业竞争力,推动产业升级,使中国市场成为全球产业链供应链稳定器。</w:t>
      </w:r>
    </w:p>
    <w:p w14:paraId="54F8F4C8">
      <w:pPr>
        <w:spacing w:before="80" w:after="35"/>
        <w:ind w:left="0" w:firstLine="0"/>
      </w:pPr>
      <w:r>
        <w:rPr>
          <w:rFonts w:ascii="Hiragino Sans GB" w:hAnsi="Hiragino Sans GB" w:eastAsia="Hiragino Sans GB" w:cs="Hiragino Sans GB"/>
          <w:b/>
          <w:color w:val="697780"/>
          <w:sz w:val="20"/>
        </w:rPr>
        <w:t>【同题组】</w:t>
      </w:r>
    </w:p>
    <w:p w14:paraId="74F81F00">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建设开放型世界经济，深化国际分工与合作；中国扩大高水平对外开放与制度型开放；利用两个市场两种资源优化全球资源配置；内外联通畅通国内国际双循环，提升国际循环质量；加强技术创新、提高产品质量，增强竞争力；维护全球产业链供应链稳定畅通</w:t>
      </w:r>
    </w:p>
    <w:p w14:paraId="3FA2DE7E">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w:t>
      </w:r>
    </w:p>
    <w:p w14:paraId="701B8646">
      <w:pPr>
        <w:spacing w:before="140" w:after="60"/>
      </w:pPr>
      <w:r>
        <w:rPr>
          <w:rFonts w:ascii="Hiragino Sans GB" w:hAnsi="Hiragino Sans GB" w:eastAsia="Hiragino Sans GB" w:cs="Hiragino Sans GB"/>
          <w:b/>
          <w:color w:val="1F5E8C"/>
          <w:sz w:val="22"/>
        </w:rPr>
        <w:t>3. 2026朝阳期中Q17</w:t>
      </w:r>
    </w:p>
    <w:p w14:paraId="32D1A996">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题面一方面强调芯片、算法、大模型等核心环节自主可控，另一方面说明自主可控不是闭门造车，体现人工智能发展要在维护核心利益的同时开展开放合作。</w:t>
      </w:r>
    </w:p>
    <w:p w14:paraId="6A85F03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结合材料，运用《当代国际政治与经济》知识阐述我国应如何处理好推进“人工智能+”发展过程中的重要关系。</w:t>
      </w:r>
    </w:p>
    <w:p w14:paraId="7A939BCB">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甲同学反复强调芯片、算法、大模型等核心环节要自主可控、把握创新主动权；这些信息说明人工智能发展不能只依赖外部技术输入，而要通过技术创新和质量提升形成核心竞争力。</w:t>
      </w:r>
    </w:p>
    <w:p w14:paraId="2ECE27F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坚持自力更生，核心技术自主可控、加强技术研发与创新驱动，把握创新主动权，增强核心竞争力。</w:t>
      </w:r>
    </w:p>
    <w:p w14:paraId="1C86525A">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300D3E91">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70B7C53F">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处理好自力更生和对外开放的关系，参与经济全球化和国际分工；利用两个市场两种资源优化全球资源配置；内外联通畅通国内国际双循环，提升国际循环质量；加强技术创新、提高产品质量，增强竞争力；统筹开放与安全，维护产业链供应链安全稳定</w:t>
      </w:r>
    </w:p>
    <w:p w14:paraId="770C0C74">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共商共建共享的全球治理观；推动构建人类命运共同体</w:t>
      </w:r>
    </w:p>
    <w:p w14:paraId="14D20FC3">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贡献中国智慧、中国方案、中国力量；中国推动构建人类命运共同体；坚持正确义利观；与发展中国家共享发展新机遇，惠民生增福祉，实现互利共赢；展现大国责任担当</w:t>
      </w:r>
    </w:p>
    <w:p w14:paraId="6546433B">
      <w:pPr>
        <w:spacing w:before="140" w:after="60"/>
      </w:pPr>
      <w:r>
        <w:rPr>
          <w:rFonts w:ascii="Hiragino Sans GB" w:hAnsi="Hiragino Sans GB" w:eastAsia="Hiragino Sans GB" w:cs="Hiragino Sans GB"/>
          <w:b/>
          <w:color w:val="1F5E8C"/>
          <w:sz w:val="22"/>
        </w:rPr>
        <w:t>4. 2024西城一模Q19(6)</w:t>
      </w:r>
    </w:p>
    <w:p w14:paraId="7E8581AC">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题目同时追问未来产业的挑战，前沿科技竞争具有国家战略属性，答题要把技术、人才、资源竞争上升到综合国力较量和风险防范。</w:t>
      </w:r>
    </w:p>
    <w:p w14:paraId="6104693F">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结合材料，从经济角度分析我国未来产业发展的机遇和挑战，以及攻克“卡脖子”难题对经济开放发展的助推作用。</w:t>
      </w:r>
    </w:p>
    <w:p w14:paraId="0B84C2DE">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目同时追问未来产业的挑战，前沿科技竞争具有国家战略属性，不能只写市场空间，还要说明技术、人才和资源竞争背后的综合国力较量。攻克“卡脖子”难题能够提升产品质量和技术含量，使我国在国际竞争中掌握更主动的位置。</w:t>
      </w:r>
    </w:p>
    <w:p w14:paraId="4DAF58E2">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我国攻克"卡脖子"难题，能调整对外贸易产品结构、生产附加值高的产品，增强产品和服务的国际竞争力。</w:t>
      </w:r>
    </w:p>
    <w:p w14:paraId="034EF472">
      <w:pPr>
        <w:spacing w:before="80" w:after="35"/>
        <w:ind w:left="0" w:firstLine="0"/>
      </w:pPr>
      <w:r>
        <w:rPr>
          <w:rFonts w:ascii="Hiragino Sans GB" w:hAnsi="Hiragino Sans GB" w:eastAsia="Hiragino Sans GB" w:cs="Hiragino Sans GB"/>
          <w:b/>
          <w:color w:val="697780"/>
          <w:sz w:val="20"/>
        </w:rPr>
        <w:t>【同题组】</w:t>
      </w:r>
    </w:p>
    <w:p w14:paraId="610A016F">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w:t>
      </w:r>
    </w:p>
    <w:p w14:paraId="7209211C">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利用两个市场两种资源优化全球资源配置；加强技术创新、提高产品质量，增强竞争力；积极参与全球经济治理和经贸规则完善；参与国际标准制定，提升国际规则话语权；我国的未来产业有非常广阔的国际市场，为未来产业“走出去”提供了可能；以开放促进产业升级，为未来产业拓展国际空间，提升国际竞争力，筑牢安全基础</w:t>
      </w:r>
    </w:p>
    <w:p w14:paraId="514DD21A">
      <w:pPr>
        <w:spacing w:before="140" w:after="60"/>
      </w:pPr>
      <w:r>
        <w:rPr>
          <w:rFonts w:ascii="Hiragino Sans GB" w:hAnsi="Hiragino Sans GB" w:eastAsia="Hiragino Sans GB" w:cs="Hiragino Sans GB"/>
          <w:b/>
          <w:color w:val="1F5E8C"/>
          <w:sz w:val="22"/>
        </w:rPr>
        <w:t>5. 2025西城一模Q18</w:t>
      </w:r>
    </w:p>
    <w:p w14:paraId="3F6507D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14:paraId="33F9E1A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从“两条鱼循环”看增长新空间。产自中国的鳗鱼“游”向世界，挪威三文鱼“飞”来中国，增长新空间在不断拓展。结合材料，运用《经济与社会》所学，谈谈中国经济增长新空间是如何拓展的。</w:t>
      </w:r>
    </w:p>
    <w:p w14:paraId="20BE705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材料讲川鳗经32道工序、从天然捕捞转向养殖近地加工成全球最大出口国，靠工艺品质打出竞争力，正是“加强技术创新、提高产品质量，增强竞争力”。</w:t>
      </w:r>
    </w:p>
    <w:p w14:paraId="3C0834E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特色产业链利用本地资源优势，注重技术创新与质量品质，不断提高竞争力，成功开拓海外市场。</w:t>
      </w:r>
    </w:p>
    <w:p w14:paraId="0049F4F5">
      <w:pPr>
        <w:spacing w:before="80" w:after="35"/>
        <w:ind w:left="0" w:firstLine="0"/>
      </w:pPr>
      <w:r>
        <w:rPr>
          <w:rFonts w:ascii="Hiragino Sans GB" w:hAnsi="Hiragino Sans GB" w:eastAsia="Hiragino Sans GB" w:cs="Hiragino Sans GB"/>
          <w:b/>
          <w:color w:val="697780"/>
          <w:sz w:val="20"/>
        </w:rPr>
        <w:t>【同题组】</w:t>
      </w:r>
    </w:p>
    <w:p w14:paraId="339B183A">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推进贸易和投资自由化便利化；提高开放型经济水平；利用两个市场两种资源优化全球资源配置；内外联通畅通国内国际双循环，提升国际循环质量；加强技术创新、提高产品质量，增强竞争力</w:t>
      </w:r>
    </w:p>
    <w:p w14:paraId="2891DB47">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w:t>
      </w:r>
    </w:p>
    <w:p w14:paraId="5870EF5B">
      <w:pPr>
        <w:spacing w:before="140" w:after="60"/>
      </w:pPr>
      <w:r>
        <w:rPr>
          <w:rFonts w:ascii="Hiragino Sans GB" w:hAnsi="Hiragino Sans GB" w:eastAsia="Hiragino Sans GB" w:cs="Hiragino Sans GB"/>
          <w:b/>
          <w:color w:val="1F5E8C"/>
          <w:sz w:val="22"/>
        </w:rPr>
        <w:t>6. 2026海淀一模Q20中国标准走出国门撬动两个市场两种资源</w:t>
      </w:r>
    </w:p>
    <w:p w14:paraId="5022249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强调国际标准是全球产业界的"通用语言"，列出中国向ISO、IEC提交大量提案、在低碳能源和人工智能等领域牵头制定国际标准；标准走出国门把国内技术、产品、规则与国际市场、规则双向打通，设问问"意义"，必须从中国如何借标准联通调动跨境市场和资源切入。</w:t>
      </w:r>
    </w:p>
    <w:p w14:paraId="495FE34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结合材料，运用《当代国际政治与经济》知识，谈谈中国标准走出国门的意义。</w:t>
      </w:r>
    </w:p>
    <w:p w14:paraId="6968B70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牵头发布二百八十五项ISO、IEC标准，靠的是低碳能源、人工智能领域的硬实力；标准能出去本质是实力出去，故落到“加强技术创新、增强竞争力”。</w:t>
      </w:r>
    </w:p>
    <w:p w14:paraId="31E9F315">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中国标准走出国门，增强我国产品、服务乃至产业链在全球的竞争力，促进标准共通、技术共享与全球技术创新。</w:t>
      </w:r>
    </w:p>
    <w:p w14:paraId="657F9319">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725D0660">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中国扩大高水平对外开放与制度型开放；利用两个市场两种资源优化全球资源配置；加强技术创新、提高产品质量，增强竞争力；积极参与全球经济治理和经贸规则完善；参与国际标准制定，提升国际规则话语权；促进全球范围内标准共通、技术共享，推动全球技术创新与绿色转型</w:t>
      </w:r>
    </w:p>
    <w:p w14:paraId="1CDA316A">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推动国际秩序和全球治理体系更加公正合理</w:t>
      </w:r>
    </w:p>
    <w:p w14:paraId="37AB20E1">
      <w:pPr>
        <w:spacing w:before="140" w:after="60"/>
      </w:pPr>
      <w:r>
        <w:rPr>
          <w:rFonts w:ascii="Hiragino Sans GB" w:hAnsi="Hiragino Sans GB" w:eastAsia="Hiragino Sans GB" w:cs="Hiragino Sans GB"/>
          <w:b/>
          <w:color w:val="1F5E8C"/>
          <w:sz w:val="22"/>
        </w:rPr>
        <w:t>7. 2025海淀期中Q16(2)</w:t>
      </w:r>
    </w:p>
    <w:p w14:paraId="414DB7EA">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中国咖啡企业“出海”面对海外消费差异、供应链压力、知识产权和贸易风险，单靠企业经营策略不足，还要从国际规则和治理参与角度改善外部环境。</w:t>
      </w:r>
    </w:p>
    <w:p w14:paraId="7A25D306">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结合材料三，从经济角度，为中国咖啡企业“出海”提出建议。</w:t>
      </w:r>
    </w:p>
    <w:p w14:paraId="50EF4FF6">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出海招牌是性价比与产品创新，可海外咖啡文化成熟、口味习惯有别，低价难站稳，得研究市场练硬本事，指向加强技术创新、提高产品质量、增强竞争力。</w:t>
      </w:r>
    </w:p>
    <w:p w14:paraId="6FD36398">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咖啡企业应重视海外市场考察研究，提高自主创新能力，形成自己的竞争优势，增强"出海"竞争力。</w:t>
      </w:r>
    </w:p>
    <w:p w14:paraId="2679FC7E">
      <w:pPr>
        <w:spacing w:before="80" w:after="35"/>
        <w:ind w:left="0" w:firstLine="0"/>
      </w:pPr>
      <w:r>
        <w:rPr>
          <w:rFonts w:ascii="Hiragino Sans GB" w:hAnsi="Hiragino Sans GB" w:eastAsia="Hiragino Sans GB" w:cs="Hiragino Sans GB"/>
          <w:b/>
          <w:color w:val="697780"/>
          <w:sz w:val="20"/>
        </w:rPr>
        <w:t>【同题组】</w:t>
      </w:r>
    </w:p>
    <w:p w14:paraId="467AA196">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利用两个市场两种资源优化全球资源配置；加强技术创新、提高产品质量，增强竞争力；参与全球经济治理和规则制定，为企业出海营造国际环境；企业和政府可利用国际组织赋予的权利，积极参与全球经济治理和规则制定，为企业"出海"营造良好的国际环境；维护全球产业链供应链稳定畅通</w:t>
      </w:r>
    </w:p>
    <w:p w14:paraId="16F053F3">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实施出口市场多元化战略，减少对单一市场的依赖</w:t>
      </w:r>
    </w:p>
    <w:p w14:paraId="731D88ED">
      <w:pPr>
        <w:spacing w:before="140" w:after="60"/>
      </w:pPr>
      <w:r>
        <w:rPr>
          <w:rFonts w:ascii="Hiragino Sans GB" w:hAnsi="Hiragino Sans GB" w:eastAsia="Hiragino Sans GB" w:cs="Hiragino Sans GB"/>
          <w:b/>
          <w:color w:val="1F5E8C"/>
          <w:sz w:val="22"/>
        </w:rPr>
        <w:t>1. 2025西城期末Q20(2)</w:t>
      </w:r>
    </w:p>
    <w:p w14:paraId="4F65EE9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欧盟是中国整车出口第一大市场和电动汽车主要目的地，外部冲击集中在单一市场依赖风险上，答题需要说明出口市场多元化。</w:t>
      </w:r>
    </w:p>
    <w:p w14:paraId="6A6FC11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欧盟是中国整车出口的第一大市场，也是中国电动汽车出口的主要目的地。2024年10月，欧盟决定对从中国进口的纯电动汽车征收为期五年的高额反补贴税。中国汽车企业该如何应对？（6分）</w:t>
      </w:r>
    </w:p>
    <w:p w14:paraId="513F57C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写欧盟是中国整车出口"第一大市场"和电动汽车"主要目的地"——风险集中在单一市场依赖上，反补贴税是单一市场风险暴露的具体表现。问"企业该如何应对"——本条要切入"市场结构"维度，把化解风险的路径放在分散依赖上，而非规则或产品本身。把欧盟单一市场依赖作为风险来源点出，再写实施出口市场多元化、开拓海外市场和深耕国内需求，最后指向分散贸易摩擦风险。</w:t>
      </w:r>
    </w:p>
    <w:p w14:paraId="2225080E">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中国汽车企业应实施出口市场多元化战略，开拓更多海外市场并深耕国内需求，减少对单一市场的依赖，分散贸易摩擦风险。</w:t>
      </w:r>
    </w:p>
    <w:p w14:paraId="2A3CDA60">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14:paraId="355137D6">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加强技术创新、提高产品质量，增强竞争力；实施出口市场多元化战略，减少对单一市场的依赖；充分运用国际规则，利用国际组织赋予的权利，对话磋商，积极维护自身权益</w:t>
      </w:r>
    </w:p>
    <w:p>
      <w:pPr/>
    </w:p>
    <w:p>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发挥比较优势并打造国际竞争新优势</w:t>
      </w:r>
    </w:p>
    <w:p>
      <w:pPr>
        <w:spacing w:before="140" w:after="60"/>
      </w:pPr>
      <w:r>
        <w:rPr>
          <w:rFonts w:ascii="Hiragino Sans GB" w:hAnsi="Hiragino Sans GB" w:eastAsia="Hiragino Sans GB" w:cs="Hiragino Sans GB"/>
          <w:b/>
          <w:color w:val="1F5E8C"/>
          <w:sz w:val="22"/>
        </w:rPr>
        <w:t>1. 2024石景山一模Q19(2)</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设问问企业从出口到海外建厂的原因，匈牙利交通枢纽和工业基础不是单纯背景，而是企业利用当地比较优势、降低成本并形成国际竞争新优势的依据。</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结合材料，运用《当代国际政治与经济》知识，分析中国新能源汽车企业从“走出去”到“扎下根”的原因。（8分）</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从"出口"升级到"海外建厂"，并写明匈牙利"交通枢纽""工业基础"——这不是国别背景介绍，而是企业选址的比较优势依据。要分析"从走出去到扎下根"的原因，重点在"扎下根"——必须解释为何海外建厂比出口更有竞争力，而不是泛泛谈企业国际化。先把匈牙利交通枢纽和工业基础作为东道国比较优势点出，再用利用比较优势、优化资源配置、降低成本接续，最终指向打造国际竞争新优势。</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中国新能源汽车企业利用匈牙利交通枢纽和工业基础等比较优势，优化资源配置、降低生产贸易成本，从而在海外生产和服务网络中打造国际竞争新优势。</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顺应经济全球化趋势，主动融入并推动深化；利用两个市场两种资源优化全球资源配置；发挥比较优势并打造国际竞争新优势</w:t>
      </w:r>
    </w:p>
    <w:p>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促进技术共享和民生改善，为全球可持续发展贡献力量</w:t>
      </w:r>
    </w:p>
    <w:p>
      <w:pPr/>
    </w:p>
    <w:p>
      <w:pPr/>
    </w:p>
    <w:p>
      <w:pPr>
        <w:spacing w:before="140" w:after="60"/>
      </w:pPr>
      <w:r>
        <w:rPr>
          <w:rFonts w:ascii="Hiragino Sans GB" w:hAnsi="Hiragino Sans GB" w:eastAsia="Hiragino Sans GB" w:cs="Hiragino Sans GB"/>
          <w:b/>
          <w:color w:val="1F5E8C"/>
          <w:sz w:val="22"/>
        </w:rPr>
        <w:t>2. 2026西城一模Q20(2)</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题目要求说明自贸区3.0版的动力来源。区域成员产业、市场和发展阶段存在差异，自贸区升级有利于把差异转化为国际分工和优势互补。</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结合材料，运用《当代国际政治与经济》知识，分析中国—东盟自贸区3.0版是如何为区域发展和世界经济注入强劲动力的。</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这里不能说原卷明确写了“中国制造+东盟资源”。可由“区域发展”和“世界经济动力”推到国际分工逻辑：自贸区升级让不同成员的产业、市场和服务优势更容易对接，比较优势被释放，区域产业链供应链活力增强。</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中国—东盟自贸区3.0版促进成员在产业、市场和服务等方面优势互补，推动各方发挥比较优势、深化国际分工，增强区域产业链供应链活力。</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发挥比较优势并打造国际竞争新优势；坚持多边贸易、多边主义与全球经济治理体系改革；提升发展中国家的代表性和发言权，打破规则制定垄断；统筹发展和安全，形成多元稳定的经贸关系</w:t>
      </w:r>
    </w:p>
    <w:p>
      <w:pPr/>
    </w:p>
    <w:p>
      <w:pPr/>
    </w:p>
    <w:p w14:paraId="178D960F">
      <w:pPr>
        <w:pStyle w:val="4"/>
      </w:pPr>
      <w:r>
        <w:rPr>
          <w:rFonts w:ascii="Hiragino Sans GB" w:hAnsi="Hiragino Sans GB" w:eastAsia="Hiragino Sans GB" w:cs="Hiragino Sans GB"/>
          <w:b/>
          <w:color w:val="2F6F9F"/>
          <w:sz w:val="28"/>
        </w:rPr>
        <w:t>全球经济治理与规则权益</w:t>
      </w:r>
    </w:p>
    <w:p w14:paraId="2596DEC5">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参与全球经济治理和规则制定，为企业出海营造国际环境</w:t>
      </w:r>
    </w:p>
    <w:p w14:paraId="7CB58231">
      <w:pPr>
        <w:spacing w:before="140" w:after="60"/>
      </w:pPr>
      <w:r>
        <w:rPr>
          <w:rFonts w:ascii="Hiragino Sans GB" w:hAnsi="Hiragino Sans GB" w:eastAsia="Hiragino Sans GB" w:cs="Hiragino Sans GB"/>
          <w:b/>
          <w:color w:val="1F5E8C"/>
          <w:sz w:val="22"/>
        </w:rPr>
        <w:t>1. 2025海淀期中Q16(2)</w:t>
      </w:r>
    </w:p>
    <w:p w14:paraId="5F47F548">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中国咖啡企业“出海”面对海外消费差异、供应链压力、知识产权和贸易风险，单靠企业经营策略不足，还要从国际规则和治理参与角度改善外部环境。</w:t>
      </w:r>
    </w:p>
    <w:p w14:paraId="148425D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结合材料三，从经济角度，为中国咖啡企业“出海”提出建议。</w:t>
      </w:r>
    </w:p>
    <w:p w14:paraId="4F79879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给出海外消费差异、供应链压力、知识产权和贸易风险四类外部障碍，指向单靠企业自身经营策略不足以解决出海的全部难题。问“建议”，必须给出从企业经营之外能改善外部环境的层面，否则建议会只停在产品和市场。先把视角抬到国际规则与治理参与，再写企业和政府可利用国际组织赋予的权利、积极参与全球经济治理和规则制定，进而接到为中国咖啡企业出海营造良好的国际环境。</w:t>
      </w:r>
    </w:p>
    <w:p w14:paraId="039029D2">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企业和政府可利用国际组织赋予的权利，积极参与全球经济治理和规则制定，为中国咖啡企业“出海”营造良好的国际环境。</w:t>
      </w:r>
    </w:p>
    <w:p w14:paraId="50B7B9E4">
      <w:pPr>
        <w:spacing w:before="80" w:after="35"/>
        <w:ind w:left="0" w:firstLine="0"/>
      </w:pPr>
      <w:r>
        <w:rPr>
          <w:rFonts w:ascii="Hiragino Sans GB" w:hAnsi="Hiragino Sans GB" w:eastAsia="Hiragino Sans GB" w:cs="Hiragino Sans GB"/>
          <w:b/>
          <w:color w:val="697780"/>
          <w:sz w:val="20"/>
        </w:rPr>
        <w:t>【同题组】</w:t>
      </w:r>
    </w:p>
    <w:p w14:paraId="54473972">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利用两个市场两种资源优化全球资源配置；加强技术创新、提高产品质量，增强竞争力；参与全球经济治理和规则制定，为企业出海营造国际环境；企业和政府可利用国际组织赋予的权利，积极参与全球经济治理和规则制定，为企业"出海"营造良好的国际环境；维护全球产业链供应链稳定畅通</w:t>
      </w:r>
    </w:p>
    <w:p w14:paraId="4FB7EB2D">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积极参与全球经济治理和经贸规则完善</w:t>
      </w:r>
    </w:p>
    <w:p w14:paraId="790B4BDC">
      <w:pPr>
        <w:spacing w:before="140" w:after="60"/>
      </w:pPr>
      <w:r>
        <w:rPr>
          <w:rFonts w:ascii="Hiragino Sans GB" w:hAnsi="Hiragino Sans GB" w:eastAsia="Hiragino Sans GB" w:cs="Hiragino Sans GB"/>
          <w:b/>
          <w:color w:val="1F5E8C"/>
          <w:sz w:val="22"/>
        </w:rPr>
        <w:t>1. 2026东城一模Q19(3)</w:t>
      </w:r>
    </w:p>
    <w:p w14:paraId="5019B64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北京未来产业题出现国际平台、跨境标准对接和高标准开放，要求说明高水平对外开放如何支撑产业链韧性。</w:t>
      </w:r>
    </w:p>
    <w:p w14:paraId="6EE1814F">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结合材料二，运用《当代国际政治与经济》知识，分析在推动未来产业中，北京是如何统筹高水平对外开放与提升产业链韧性之间关系的。（8分）</w:t>
      </w:r>
    </w:p>
    <w:p w14:paraId="655D5D3C">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把世界级产业大会、国际科创枢纽联络处、跨境标准对接等开放安排同产业链韧性并列，指向开放不是单纯招商，而是制度规则层面的支撑。问“统筹高水平对外开放与提升产业链韧性”，需要说明开放如何反过来增强产业链的规则适配能力和外部合作能力。先说明积极参与全球经济治理和经贸规则完善，再接制度型开放和规则对接，最后指向为未来产业链韧性提供稳定可预期的制度环境。</w:t>
      </w:r>
    </w:p>
    <w:p w14:paraId="1E9EB11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北京通过国际科创交流、跨境标准对接和制度型开放，积极参与全球经济治理和经贸规则完善，为未来产业链韧性提升营造稳定可预期的规则环境。</w:t>
      </w:r>
    </w:p>
    <w:p w14:paraId="0761A0D8">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2B2F6D9E">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处理好自力更生和对外开放的关系，参与经济全球化和国际分工；建设开放型世界经济，扩大开放合作；发展更高层次开放型经济；中国扩大高水平对外开放与制度型开放；积极参与全球经济治理和经贸规则完善；参与国际标准制定，提升国际规则话语权；统筹开放与安全，维护产业链供应链安全稳定；以开放促进产业升级，为未来产业拓展国际空间，提升国际竞争力，筑牢安全基础</w:t>
      </w:r>
    </w:p>
    <w:p w14:paraId="66A7722D">
      <w:pPr>
        <w:spacing w:before="140" w:after="60"/>
      </w:pPr>
      <w:r>
        <w:rPr>
          <w:rFonts w:ascii="Hiragino Sans GB" w:hAnsi="Hiragino Sans GB" w:eastAsia="Hiragino Sans GB" w:cs="Hiragino Sans GB"/>
          <w:b/>
          <w:color w:val="1F5E8C"/>
          <w:sz w:val="22"/>
        </w:rPr>
        <w:t>2. 2024西城一模Q19(6)</w:t>
      </w:r>
    </w:p>
    <w:p w14:paraId="67562729">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“卡脖子”突破题要求说明关键核心技术突破对经济开放发展的助推作用。技术突破不只意味着科技安全，也会增强我国在国际产业链、技术标准和经贸规则中的主动性。</w:t>
      </w:r>
    </w:p>
    <w:p w14:paraId="421FB714">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结合材料，从经济角度分析我国未来产业发展的机遇和挑战，以及攻克“卡脖子”难题对经济开放发展的助推作用。</w:t>
      </w:r>
    </w:p>
    <w:p w14:paraId="70DAFBFF">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围绕未来产业发展和攻克“卡脖子”难题，追问其对经济开放发展的助推作用，说明答案不能只停在自主可控和科技安全。关键核心技术突破会提升我国产品、产业链和技术标准的竞争力，进而增强参与国际经贸规则完善的能力。由技术能力到规则主动权，这才是本条落到全球经济治理的推理链。</w:t>
      </w:r>
    </w:p>
    <w:p w14:paraId="0C1FA330">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攻克“卡脖子”难题有利于我国提升参与国际技术标准和相关贸易规则制定的能力，积极参与全球经济治理和经贸规则完善，增强经济开放发展的规则主动权。</w:t>
      </w:r>
    </w:p>
    <w:p w14:paraId="74C2D47E">
      <w:pPr>
        <w:spacing w:before="80" w:after="35"/>
        <w:ind w:left="0" w:firstLine="0"/>
      </w:pPr>
      <w:r>
        <w:rPr>
          <w:rFonts w:ascii="Hiragino Sans GB" w:hAnsi="Hiragino Sans GB" w:eastAsia="Hiragino Sans GB" w:cs="Hiragino Sans GB"/>
          <w:b/>
          <w:color w:val="697780"/>
          <w:sz w:val="20"/>
        </w:rPr>
        <w:t>【同题组】</w:t>
      </w:r>
    </w:p>
    <w:p w14:paraId="569388E0">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w:t>
      </w:r>
    </w:p>
    <w:p w14:paraId="7122903C">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利用两个市场两种资源优化全球资源配置；加强技术创新、提高产品质量，增强竞争力；积极参与全球经济治理和经贸规则完善；参与国际标准制定，提升国际规则话语权；我国的未来产业有非常广阔的国际市场，为未来产业“走出去”提供了可能；以开放促进产业升级，为未来产业拓展国际空间，提升国际竞争力，筑牢安全基础</w:t>
      </w:r>
    </w:p>
    <w:p w14:paraId="18D9BA90">
      <w:pPr>
        <w:spacing w:before="140" w:after="60"/>
      </w:pPr>
      <w:r>
        <w:rPr>
          <w:rFonts w:ascii="Hiragino Sans GB" w:hAnsi="Hiragino Sans GB" w:eastAsia="Hiragino Sans GB" w:cs="Hiragino Sans GB"/>
          <w:b/>
          <w:color w:val="1F5E8C"/>
          <w:sz w:val="22"/>
        </w:rPr>
        <w:t>3. 2026海淀一模Q20</w:t>
      </w:r>
    </w:p>
    <w:p w14:paraId="4B79DFC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中国标准走出国门题出现 ISO、IEC 提案和牵头制定国际标准，题目指向谈意义，要把中国从规则接受者转为规则共建者的角色变化写出来。</w:t>
      </w:r>
    </w:p>
    <w:p w14:paraId="6DCA35BB">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结合材料，运用《当代国际政治与经济》知识，谈谈中国标准走出国门的意义。</w:t>
      </w:r>
    </w:p>
    <w:p w14:paraId="084EC596">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列举中国向国际标准化组织提交提案、参与和牵头制定多领域国际标准，标准本身就是全球经济治理和经贸规则的重要组成部分。问“中国标准走出国门的意义”，不能只写企业便利或产品出海，还需要说明中国参与规则供给、提升治理参与度。先说明中国标准成为国际通用语言的一部分，再写积极参与全球经济治理和经贸规则完善，最后指向提升全球技术创新和绿色转型中的规则贡献。</w:t>
      </w:r>
    </w:p>
    <w:p w14:paraId="2FE78A4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中国标准走出国门，体现我国主动参与国际标准供给和全球经济治理规则完善，有利于提升中国在全球经济治理中的参与度和贡献度。</w:t>
      </w:r>
    </w:p>
    <w:p w14:paraId="5DD076C5">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6EBC6938">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中国扩大高水平对外开放与制度型开放；利用两个市场两种资源优化全球资源配置；加强技术创新、提高产品质量，增强竞争力；积极参与全球经济治理和经贸规则完善；参与国际标准制定，提升国际规则话语权；促进全球范围内标准共通、技术共享，推动全球技术创新与绿色转型</w:t>
      </w:r>
    </w:p>
    <w:p w14:paraId="50423782">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推动国际秩序和全球治理体系更加公正合理</w:t>
      </w:r>
    </w:p>
    <w:p w14:paraId="23A25936">
      <w:pPr>
        <w:spacing w:before="140" w:after="60"/>
      </w:pPr>
      <w:r>
        <w:rPr>
          <w:rFonts w:ascii="Hiragino Sans GB" w:hAnsi="Hiragino Sans GB" w:eastAsia="Hiragino Sans GB" w:cs="Hiragino Sans GB"/>
          <w:b/>
          <w:color w:val="1F5E8C"/>
          <w:sz w:val="22"/>
        </w:rPr>
        <w:t>4. 2025昌平二模Q21</w:t>
      </w:r>
    </w:p>
    <w:p w14:paraId="16EA01BD">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稳外资举措题出现双边投资促进工作组、“投资中国”品牌和扩大开放政策，题目指向说明对开放型经济的意义，要把政策举措接到全球经济治理话语权。</w:t>
      </w:r>
    </w:p>
    <w:p w14:paraId="7D47B2D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结合材料，说明上述举措对我国建设更高水平的开放型经济具有什么重要意义。</w:t>
      </w:r>
    </w:p>
    <w:p w14:paraId="135B1D1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强调中国在世界经济不确定背景下持续稳外资、扩开放、建机制，说明中国既提供市场，也参与经贸合作机制建设。问“更高水平的开放型经济”，不能停在吸引外资数量，还要说明中国在全球经济规则和治理合作中的影响力提升。先说明稳外资和扩大开放，再写对接经贸合作机制、参与全球经济治理和经贸规则完善，最后指向提升话语权和影响力。</w:t>
      </w:r>
    </w:p>
    <w:p w14:paraId="1DC78005">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中国通过稳外资、扩开放和完善经贸合作机制，积极参与全球经济治理和经贸规则完善，有利于提升我国在全球经济治理中的话语权和影响力。</w:t>
      </w:r>
    </w:p>
    <w:p w14:paraId="353C1E45">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3B4860F4">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经济全球化朝着更加开放、包容、普惠、平衡、共赢方向发展；推进普惠包容的经济全球化，推动构建更加开放、包容的全球经济格局；提高开放型经济水平；利用两个市场两种资源优化全球资源配置；积极参与全球经济治理和经贸规则完善；参与国际标准制定，提升国际规则话语权</w:t>
      </w:r>
    </w:p>
    <w:p w14:paraId="57C0CDAA">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参与国际标准制定，提升国际规则话语权</w:t>
      </w:r>
    </w:p>
    <w:p w14:paraId="1488535E">
      <w:pPr>
        <w:spacing w:before="140" w:after="60"/>
      </w:pPr>
      <w:r>
        <w:rPr>
          <w:rFonts w:ascii="Hiragino Sans GB" w:hAnsi="Hiragino Sans GB" w:eastAsia="Hiragino Sans GB" w:cs="Hiragino Sans GB"/>
          <w:b/>
          <w:color w:val="1F5E8C"/>
          <w:sz w:val="22"/>
        </w:rPr>
        <w:t>1. 2024西城一模Q19(6)</w:t>
      </w:r>
    </w:p>
    <w:p w14:paraId="42180480">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攻克卡脖子助推开放"角度下要回答关键核心技术突破能带来什么开放效益，材料把芯片、操作系统等突破列为国家行动，需要把"技术能力"转化成"国际标准、规则制定话语权"，否则就只剩科技表彰、不构成开放效益。</w:t>
      </w:r>
    </w:p>
    <w:p w14:paraId="2A9ECB45">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结合材料，从经济角度分析我国未来产业发展的机遇和挑战，以及攻克“卡脖子”难题对经济开放发展的助推作用。</w:t>
      </w:r>
    </w:p>
    <w:p w14:paraId="5DC8EDF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把"芯片""操作系统"等关键核心技术突破列为国家行动——这是技术能力本身，需要进一步转化为外部规则层面的影响力。问"对开放发展的助推作用"——本条要避免停在科技表彰，必须把技术能力翻译为国际规则话语权。先把卡脖子技术突破作为基础能力点出，再写企业在国际技术标准和贸易规则制定中的话语权提升，最后指向经济开放发展更具规则主动权。</w:t>
      </w:r>
    </w:p>
    <w:p w14:paraId="4E79F9A6">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我国攻克“卡脖子”难题，提升国内企业在国际技术标准和相关贸易规则制定中的话语权，使经济开放发展更具规则主动权。</w:t>
      </w:r>
    </w:p>
    <w:p w14:paraId="331A568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攻克关键核心技术不是单纯科技表彰，而是同时改变外贸产品结构、提升规则话语权、增强国际竞争力，服务经济开放发展。</w:t>
      </w:r>
    </w:p>
    <w:p w14:paraId="0153AF35">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结合材料，从经济角度分析我国未来产业发展的机遇和挑战，以及攻克“卡脖子”难题对经济开放发展的助推作用。</w:t>
      </w:r>
    </w:p>
    <w:p w14:paraId="73E90E43">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把关键核心技术突破和对外贸易、规则话语权连为一条链——技术成果同时改变贸易结构、规则地位和国际竞争力。问"助推开放发展"——本条要把技术突破的开放外溢效益串成"贸易结构—规则话语权—国际竞争力"的完整链条。先把卡脖子突破作为起点，再依次接到对外贸易产品结构调整、规则话语权提升、产品和服务国际竞争力增强，最后指向助推经济开放发展。</w:t>
      </w:r>
    </w:p>
    <w:p w14:paraId="04571245">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我国攻克“卡脖子”难题，有利于调整对外贸易的产品结构，提升国内企业在国际技术标准和相关贸易规则制定中的话语权，增强产品和服务的国际竞争力，助推经济开放发展。</w:t>
      </w:r>
    </w:p>
    <w:p w14:paraId="1F4CDE47">
      <w:pPr>
        <w:spacing w:before="80" w:after="35"/>
        <w:ind w:left="0" w:firstLine="0"/>
      </w:pPr>
      <w:r>
        <w:rPr>
          <w:rFonts w:ascii="Hiragino Sans GB" w:hAnsi="Hiragino Sans GB" w:eastAsia="Hiragino Sans GB" w:cs="Hiragino Sans GB"/>
          <w:b/>
          <w:color w:val="697780"/>
          <w:sz w:val="20"/>
        </w:rPr>
        <w:t>【同题组】</w:t>
      </w:r>
    </w:p>
    <w:p w14:paraId="58A8C968">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w:t>
      </w:r>
    </w:p>
    <w:p w14:paraId="5C5E8379">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利用两个市场两种资源优化全球资源配置；加强技术创新、提高产品质量，增强竞争力；积极参与全球经济治理和经贸规则完善；参与国际标准制定，提升国际规则话语权；我国的未来产业有非常广阔的国际市场，为未来产业“走出去”提供了可能；以开放促进产业升级，为未来产业拓展国际空间，提升国际竞争力，筑牢安全基础</w:t>
      </w:r>
    </w:p>
    <w:p w14:paraId="18D679C0">
      <w:pPr>
        <w:spacing w:before="140" w:after="60"/>
      </w:pPr>
      <w:r>
        <w:rPr>
          <w:rFonts w:ascii="Hiragino Sans GB" w:hAnsi="Hiragino Sans GB" w:eastAsia="Hiragino Sans GB" w:cs="Hiragino Sans GB"/>
          <w:b/>
          <w:color w:val="1F5E8C"/>
          <w:sz w:val="22"/>
        </w:rPr>
        <w:t>2. 2026海淀一模Q20中国标准与全球经济治理参与</w:t>
      </w:r>
    </w:p>
    <w:p w14:paraId="20A12F66">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材料显示中国不只是被动接受国际标准，而是主动向ISO、IEC提交提案、参与并牵头制定多领域国际标准；设问问中国标准走出国门的意义，必须把中国从"标准接受者"转为"规则共建者"这一角色变化讲出来。</w:t>
      </w:r>
    </w:p>
    <w:p w14:paraId="10CD3649">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结合材料，运用《当代国际政治与经济》知识，谈谈中国标准走出国门的意义。</w:t>
      </w:r>
    </w:p>
    <w:p w14:paraId="23C9F9C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中国不再只接受现成标准，而是主动向ISO、IEC提案、牵头制定，从守规则者变成定规则者；这一转换要用“参与国际标准制定，提升规则话语权”。</w:t>
      </w:r>
    </w:p>
    <w:p w14:paraId="69248A70">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我国主动向国际标准化组织贡献提案并牵头制定多领域国际标准，积极参与全球经济治理和规则制定。</w:t>
      </w:r>
    </w:p>
    <w:p w14:paraId="07A7D1EC">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786A4B28">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中国扩大高水平对外开放与制度型开放；利用两个市场两种资源优化全球资源配置；加强技术创新、提高产品质量，增强竞争力；积极参与全球经济治理和经贸规则完善；参与国际标准制定，提升国际规则话语权；促进全球范围内标准共通、技术共享，推动全球技术创新与绿色转型</w:t>
      </w:r>
    </w:p>
    <w:p w14:paraId="2979EBE8">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推动国际秩序和全球治理体系更加公正合理</w:t>
      </w:r>
    </w:p>
    <w:p w14:paraId="3A5B9C89">
      <w:pPr>
        <w:spacing w:before="140" w:after="60"/>
      </w:pPr>
      <w:r>
        <w:rPr>
          <w:rFonts w:ascii="Hiragino Sans GB" w:hAnsi="Hiragino Sans GB" w:eastAsia="Hiragino Sans GB" w:cs="Hiragino Sans GB"/>
          <w:b/>
          <w:color w:val="1F5E8C"/>
          <w:sz w:val="22"/>
        </w:rPr>
        <w:t>3. 2025昌平二模Q21稳外资行动提升全球经济治理话语权</w:t>
      </w:r>
    </w:p>
    <w:p w14:paraId="7337144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强调中国在世界经济不确定背景下出台稳外资行动方案、激活双边投资促进工作组、打造"投资中国"品牌；设问问举措对开放型经济的意义，必须把中国持续扩大开放、与各国对接经贸规则与机制接到全球经济治理话语权提升上。</w:t>
      </w:r>
    </w:p>
    <w:p w14:paraId="470EA40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结合材料，说明上述举措对我国建设更高水平的开放型经济具有什么重要意义。</w:t>
      </w:r>
    </w:p>
    <w:p w14:paraId="099F87F9">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稳外资行动方案""双边投资促进工作组""投资中国品牌"放在世界经济不确定的外部背景下，稳外资既是吸引外资，也是与各国对接经贸规则。问"对开放型经济的意义"——本条要切入"全球经济治理话语权"，把稳外资从国内措施提升到国际规则层面的影响。把稳外资行动方案、双边投资工作组、投资中国品牌归结为与各国对接经贸合作机制，再写持续扩大开放，最后指向提升中国在全球经济治理中的话语权和影响力。</w:t>
      </w:r>
    </w:p>
    <w:p w14:paraId="7B3195A7">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中国通过扩大开放和稳外资举措与各国对接经贸合作机制，有利于提升中国在全球经济治理中的话语权和影响力。</w:t>
      </w:r>
    </w:p>
    <w:p w14:paraId="418007BB">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64879092">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经济全球化朝着更加开放、包容、普惠、平衡、共赢方向发展；推进普惠包容的经济全球化，推动构建更加开放、包容的全球经济格局；提高开放型经济水平；利用两个市场两种资源优化全球资源配置；积极参与全球经济治理和经贸规则完善；参与国际标准制定，提升国际规则话语权</w:t>
      </w:r>
    </w:p>
    <w:p w14:paraId="7B60E172">
      <w:pPr>
        <w:spacing w:before="140" w:after="60"/>
      </w:pPr>
      <w:r>
        <w:rPr>
          <w:rFonts w:ascii="Hiragino Sans GB" w:hAnsi="Hiragino Sans GB" w:eastAsia="Hiragino Sans GB" w:cs="Hiragino Sans GB"/>
          <w:b/>
          <w:color w:val="1F5E8C"/>
          <w:sz w:val="22"/>
        </w:rPr>
        <w:t>4. 2026东城一模Q19(3)</w:t>
      </w:r>
    </w:p>
    <w:p w14:paraId="6E1D57D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题目追问高水平开放与产业链韧性的关系，北京借助“两区”建设、国际科创交流和开放型经济平台接入全球创新资源，体现开放对未来产业韧性的支撑。</w:t>
      </w:r>
    </w:p>
    <w:p w14:paraId="280105C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结合材料二，运用《当代国际政治与经济》知识，分析在推动未来产业中，北京是如何统筹高水平对外开放与提升产业链韧性之间关系的。（8分）</w:t>
      </w:r>
    </w:p>
    <w:p w14:paraId="0229630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材料专门点出北京支持企业参与国际标准制定，这是从遵守规则转向参与定规则，对应“参与国际标准制定，提升国际规则话语权”这一核心点。</w:t>
      </w:r>
    </w:p>
    <w:p w14:paraId="1CEA3BF6">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北京以"两区"建设推动制度型开放,支持企业参与国际标准制定,对接国际高标准经贸规则,为产业链韧性提升提供制度支撑。</w:t>
      </w:r>
    </w:p>
    <w:p w14:paraId="03F320B8">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5EF734BC">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处理好自力更生和对外开放的关系，参与经济全球化和国际分工；建设开放型世界经济，扩大开放合作；发展更高层次开放型经济；中国扩大高水平对外开放与制度型开放；积极参与全球经济治理和经贸规则完善；参与国际标准制定，提升国际规则话语权；统筹开放与安全，维护产业链供应链安全稳定；以开放促进产业升级，为未来产业拓展国际空间，提升国际竞争力，筑牢安全基础</w:t>
      </w:r>
    </w:p>
    <w:p w14:paraId="2A018A6E">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充分运用国际规则，利用国际组织赋予的权利，对话磋商，积极维护自身权益</w:t>
      </w:r>
    </w:p>
    <w:p w14:paraId="52DB8B63">
      <w:pPr>
        <w:spacing w:before="140" w:after="60"/>
      </w:pPr>
      <w:r>
        <w:rPr>
          <w:rFonts w:ascii="Hiragino Sans GB" w:hAnsi="Hiragino Sans GB" w:eastAsia="Hiragino Sans GB" w:cs="Hiragino Sans GB"/>
          <w:b/>
          <w:color w:val="1F5E8C"/>
          <w:sz w:val="22"/>
        </w:rPr>
        <w:t>1. 2025西城期末Q20(2)</w:t>
      </w:r>
    </w:p>
    <w:p w14:paraId="30FE3CE6">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欧盟对中国纯电动汽车征收高额反补贴税，本质上形成贸易摩擦和贸易壁垒，企业应先从国际规则和国际组织权利出发依法维权。</w:t>
      </w:r>
    </w:p>
    <w:p w14:paraId="6872356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欧盟是中国整车出口的第一大市场，也是中国电动汽车出口的主要目的地。2024年10月，欧盟决定对从中国进口的纯电动汽车征收为期五年的高额反补贴税。中国汽车企业该如何应对？（6分）</w:t>
      </w:r>
    </w:p>
    <w:p w14:paraId="037C648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欧盟征收高额反补贴税本质是贸易摩擦和贸易壁垒，但材料的预设主语是"中国汽车企业"——应对路径必须指向企业层面的合法工具。问"企业该如何应对"——本条要从企业可用的国际规则与国际组织权利切入，写出依法维权的具体路径。先把反补贴税定性为贸易壁垒，再写企业运用国际规则和国际组织权利、通过对话磋商，最后指向积极维护自身合法权益。</w:t>
      </w:r>
    </w:p>
    <w:p w14:paraId="7B8D8C7A">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中国汽车企业面对欧盟反补贴税，应充分运用国际规则，利用国际组织赋予的权利，通过对话磋商积极维护自身合法权益。</w:t>
      </w:r>
    </w:p>
    <w:p w14:paraId="4378153B">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14:paraId="2ACA11B3">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加强技术创新、提高产品质量，增强竞争力；实施出口市场多元化战略，减少对单一市场的依赖；充分运用国际规则，利用国际组织赋予的权利，对话磋商，积极维护自身权益</w:t>
      </w:r>
    </w:p>
    <w:p w14:paraId="1B5B172D">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企业和政府可利用国际组织赋予的权利，积极参与全球经济治理和规则制定，为企业"出海"营造良好的国际环境</w:t>
      </w:r>
    </w:p>
    <w:p w14:paraId="6F325972">
      <w:pPr>
        <w:spacing w:before="140" w:after="60"/>
      </w:pPr>
      <w:r>
        <w:rPr>
          <w:rFonts w:ascii="Hiragino Sans GB" w:hAnsi="Hiragino Sans GB" w:eastAsia="Hiragino Sans GB" w:cs="Hiragino Sans GB"/>
          <w:b/>
          <w:color w:val="1F5E8C"/>
          <w:sz w:val="22"/>
        </w:rPr>
        <w:t>1. 2024海淀期中Q16(2)</w:t>
      </w:r>
    </w:p>
    <w:p w14:paraId="7944CFFA">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本题是《经济与社会》＋《当代国际政治与经济》跨模块题；选必一角度集中在“贸易摩擦/规则环境”。当材料出现海外知识产权、商标纠纷等外部规则风险时，从政府角度写“利用国际组织赋予的权利、参与全球经济治理和规则制定，为企业出海营造良好国际环境”。</w:t>
      </w:r>
    </w:p>
    <w:p w14:paraId="0A550BA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（2）结合材料三，从经济角度，为中国咖啡企业"出海"提出建议。（6分）</w:t>
      </w:r>
    </w:p>
    <w:p w14:paraId="7BC3058F">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三给出咖啡企业出海面临品牌、渠道竞争与成本管理劣势，并出现海外知识产权、商标纠纷（中国某公司诉泰国某公司商标侵权案败诉）等外部规则风险。题目要"从经济角度为咖啡企业出海提建议"，选必一2分落在政府主体——单个企业难以独力化解外部规则环境压力，需政府动用国际规则工具。先点出政府角度；再写政府利用国际组织赋予的权利、积极参与全球经济治理和规则制定；最后指向为企业"出海"营造良好的国际环境。</w:t>
      </w:r>
    </w:p>
    <w:p w14:paraId="60280D04">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企业和政府利用国际组织赋予的权利，积极参与全球经济治理和规则制定，为企业"出海"营造良好的国际环境。</w:t>
      </w:r>
    </w:p>
    <w:p w14:paraId="249EFE24">
      <w:pPr>
        <w:spacing w:before="80" w:after="35"/>
        <w:ind w:left="0" w:firstLine="0"/>
      </w:pPr>
      <w:r>
        <w:rPr>
          <w:rFonts w:ascii="Hiragino Sans GB" w:hAnsi="Hiragino Sans GB" w:eastAsia="Hiragino Sans GB" w:cs="Hiragino Sans GB"/>
          <w:b/>
          <w:color w:val="697780"/>
          <w:sz w:val="20"/>
        </w:rPr>
        <w:t>【同题组】</w:t>
      </w:r>
    </w:p>
    <w:p w14:paraId="011E9763">
      <w:pPr>
        <w:spacing w:before="140" w:after="60"/>
      </w:pPr>
      <w:r>
        <w:rPr>
          <w:rFonts w:ascii="Hiragino Sans GB" w:hAnsi="Hiragino Sans GB" w:eastAsia="Hiragino Sans GB" w:cs="Hiragino Sans GB"/>
          <w:b/>
          <w:color w:val="1F5E8C"/>
          <w:sz w:val="22"/>
        </w:rPr>
        <w:t>2. 2025海淀期中Q16(2)</w:t>
      </w:r>
    </w:p>
    <w:p w14:paraId="5B66E36B">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中国咖啡企业“出海”面对海外消费差异、供应链压力、知识产权和贸易风险，单靠企业经营策略不足，还要从国际规则和治理参与角度改善外部环境。</w:t>
      </w:r>
    </w:p>
    <w:p w14:paraId="46A9F50F">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结合材料三，从经济角度，为中国咖啡企业“出海”提出建议。</w:t>
      </w:r>
    </w:p>
    <w:p w14:paraId="0FFC72C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咖啡企业“出海”面对海外消费差异、供应链压力、知识产权和贸易风险，说明企业进入国际市场还需要规则保障和治理参与。面对贸易摩擦，我国政府和企业可利用国际组织赋予的权利，积极参与全球经济治理和规则制定，为企业“出海”营造良好国际环境。</w:t>
      </w:r>
    </w:p>
    <w:p w14:paraId="750FCD94">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面对贸易摩擦，我国政府和企业应携手利用国际组织赋予的权利，积极参与全球经济治理和规则制定，为企业"出海"营造良好国际环境。</w:t>
      </w:r>
    </w:p>
    <w:p w14:paraId="547F7AE6">
      <w:pPr>
        <w:spacing w:before="80" w:after="35"/>
        <w:ind w:left="0" w:firstLine="0"/>
      </w:pPr>
      <w:r>
        <w:rPr>
          <w:rFonts w:ascii="Hiragino Sans GB" w:hAnsi="Hiragino Sans GB" w:eastAsia="Hiragino Sans GB" w:cs="Hiragino Sans GB"/>
          <w:b/>
          <w:color w:val="697780"/>
          <w:sz w:val="20"/>
        </w:rPr>
        <w:t>【同题组】</w:t>
      </w:r>
    </w:p>
    <w:p w14:paraId="2AB1433E">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利用两个市场两种资源优化全球资源配置；加强技术创新、提高产品质量，增强竞争力；参与全球经济治理和规则制定，为企业出海营造国际环境；企业和政府可利用国际组织赋予的权利，积极参与全球经济治理和规则制定，为企业"出海"营造良好的国际环境；维护全球产业链供应链稳定畅通</w:t>
      </w:r>
    </w:p>
    <w:p>
      <w:pPr/>
    </w:p>
    <w:p>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坚持多边贸易、多边主义与全球经济治理体系改革</w:t>
      </w:r>
    </w:p>
    <w:p>
      <w:pPr>
        <w:spacing w:before="140" w:after="60"/>
      </w:pPr>
      <w:r>
        <w:rPr>
          <w:rFonts w:ascii="Hiragino Sans GB" w:hAnsi="Hiragino Sans GB" w:eastAsia="Hiragino Sans GB" w:cs="Hiragino Sans GB"/>
          <w:b/>
          <w:color w:val="1F5E8C"/>
          <w:sz w:val="22"/>
        </w:rPr>
        <w:t>1. 2026西城一模Q20(2)</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设问把自贸区3.0版的作用从区域发展扩展到世界经济，说明答案不能只停留在双边贸易增加，还要上升到开放合作和多边贸易体系。</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结合材料，运用《当代国际政治与经济》知识，分析中国—东盟自贸区3.0版是如何为区域发展和世界经济注入强劲动力的。</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本题可从设问的“区域发展和世界经济”想到多边贸易和全球经济治理，但不能声称材料写了具体标准联合制定或打破垄断。自贸区升级本身体现开放包容、合作共赢的区域制度安排，区域开放合作的扩大能够为多边贸易体制和全球经济治理提供积极示范。</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中国—东盟自贸区3.0版坚持合作共赢和开放包容，推动多边贸易和多边主义发展，推动全球经济治理体系改革，为世界经济注入强劲动力。</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发挥比较优势并打造国际竞争新优势；坚持多边贸易、多边主义与全球经济治理体系改革；提升发展中国家的代表性和发言权，打破规则制定垄断；统筹发展和安全，形成多元稳定的经贸关系</w:t>
      </w:r>
    </w:p>
    <w:p>
      <w:pPr/>
    </w:p>
    <w:p>
      <w:pPr/>
    </w:p>
    <w:p>
      <w:pPr/>
    </w:p>
    <w:p>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提升发展中国家的代表性和发言权，打破规则制定垄断</w:t>
      </w:r>
    </w:p>
    <w:p>
      <w:pPr>
        <w:spacing w:before="140" w:after="60"/>
      </w:pPr>
      <w:r>
        <w:rPr>
          <w:rFonts w:ascii="Hiragino Sans GB" w:hAnsi="Hiragino Sans GB" w:eastAsia="Hiragino Sans GB" w:cs="Hiragino Sans GB"/>
          <w:b/>
          <w:color w:val="1F5E8C"/>
          <w:sz w:val="22"/>
        </w:rPr>
        <w:t>1. 2026西城一模Q20(2)</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中国和东盟均属发展中国家和新兴经济体重要力量。设问追问其对世界经济的动力，可从区域规则合作提升发展中国家在国际经贸规则中的表达空间作拓展。</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结合材料，运用《当代国际政治与经济》知识，分析中国—东盟自贸区3.0版是如何为区域发展和世界经济注入强劲动力的。</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这一点主要来自中国—东盟合作主体属性和设问的“世界经济”外溢意义，而不是原卷中有“打破发达国家垄断”的明文。看到发展中国家之间建设高水平自贸协定，可以推到南南合作和规则表达能力提升：发展中经济体通过开放合作参与规则供给，增强国际经贸治理中的代表性和发言权。</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中国—东盟自贸区3.0版推动发展中国家在开放合作中参与区域规则供给，有利于提升发展中国家在国际经贸治理中的代表性和发言权，为地区经济转型升级和世界经济发展提供新动力。</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发挥比较优势并打造国际竞争新优势；坚持多边贸易、多边主义与全球经济治理体系改革；提升发展中国家的代表性和发言权，打破规则制定垄断；统筹发展和安全，形成多元稳定的经贸关系</w:t>
      </w:r>
    </w:p>
    <w:p>
      <w:pPr/>
    </w:p>
    <w:p>
      <w:pPr/>
    </w:p>
    <w:p w14:paraId="7F13977A">
      <w:pPr>
        <w:pStyle w:val="4"/>
      </w:pPr>
      <w:r>
        <w:rPr>
          <w:rFonts w:ascii="Hiragino Sans GB" w:hAnsi="Hiragino Sans GB" w:eastAsia="Hiragino Sans GB" w:cs="Hiragino Sans GB"/>
          <w:b/>
          <w:color w:val="2F6F9F"/>
          <w:sz w:val="28"/>
        </w:rPr>
        <w:t>产业链供应链与开放安全</w:t>
      </w:r>
    </w:p>
    <w:p w14:paraId="2450F10B">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维护全球产业链供应链稳定畅通</w:t>
      </w:r>
    </w:p>
    <w:p w14:paraId="7D0C1894">
      <w:pPr>
        <w:spacing w:before="140" w:after="60"/>
      </w:pPr>
      <w:r>
        <w:rPr>
          <w:rFonts w:ascii="Hiragino Sans GB" w:hAnsi="Hiragino Sans GB" w:eastAsia="Hiragino Sans GB" w:cs="Hiragino Sans GB"/>
          <w:b/>
          <w:color w:val="1F5E8C"/>
          <w:sz w:val="22"/>
        </w:rPr>
        <w:t>1. 2026朝阳一模Q20</w:t>
      </w:r>
    </w:p>
    <w:p w14:paraId="5BE7CD2C">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中国AI眼镜、开源大模型、创新药等创新成果说明中国科技实力增强，答案要把“创新驱动—全球创新策源地—产业链供应链稳定”写成能力链条。</w:t>
      </w:r>
    </w:p>
    <w:p w14:paraId="572C1975">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结合材料，运用《当代国际政治与经济》的知识，阐述中国为什么能为全球发展注入稳定性和正能量。</w:t>
      </w:r>
    </w:p>
    <w:p w14:paraId="7AA972BC">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列出AI眼镜、开源大模型、创新药等具体创新成果，说明中国不是只表达合作意愿，而是具备稳定全球产业链供应链的科技和产业能力。问“中国为什么能”注入稳定性，要把这些创新成果转化为全球创新策源和产业链供应链韧性的支撑。</w:t>
      </w:r>
    </w:p>
    <w:p w14:paraId="05F99855">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当前国际竞争的实质是以经济和科技实力为基础的综合国力较量，中国坚持创新驱动发展战略，科技实力日益增强、创新势能持续迸发，成为全球创新策源地，为全球产业链供应链稳定提供坚实支撑。</w:t>
      </w:r>
    </w:p>
    <w:p w14:paraId="5FBAEA09">
      <w:pPr>
        <w:spacing w:before="80" w:after="35"/>
        <w:ind w:left="0" w:firstLine="0"/>
      </w:pPr>
      <w:r>
        <w:rPr>
          <w:rFonts w:ascii="Hiragino Sans GB" w:hAnsi="Hiragino Sans GB" w:eastAsia="Hiragino Sans GB" w:cs="Hiragino Sans GB"/>
          <w:b/>
          <w:color w:val="697780"/>
          <w:sz w:val="20"/>
        </w:rPr>
        <w:t>【同题组】</w:t>
      </w:r>
    </w:p>
    <w:p w14:paraId="6EF4B2B6">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3FF6CB83">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w:t>
      </w:r>
    </w:p>
    <w:p w14:paraId="2E33EC7C">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48819C72">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w:t>
      </w:r>
    </w:p>
    <w:p w14:paraId="683BF278">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650D9A4E">
      <w:pPr>
        <w:spacing w:before="140" w:after="60"/>
      </w:pPr>
      <w:r>
        <w:rPr>
          <w:rFonts w:ascii="Hiragino Sans GB" w:hAnsi="Hiragino Sans GB" w:eastAsia="Hiragino Sans GB" w:cs="Hiragino Sans GB"/>
          <w:b/>
          <w:color w:val="1F5E8C"/>
          <w:sz w:val="22"/>
        </w:rPr>
        <w:t>2. 2026房山一模Q19</w:t>
      </w:r>
    </w:p>
    <w:p w14:paraId="139359DE">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“东南亚原料进口-海南加工增值-全国市场投放”显示海南封关不是单点优惠，而是把企业嵌入跨境产业链和国内市场循环。</w:t>
      </w:r>
    </w:p>
    <w:p w14:paraId="443ECCCB">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结合材料，运用《当代国际政治与经济》知识，分析海南自贸港封关是如何助力国际循环的。</w:t>
      </w:r>
    </w:p>
    <w:p w14:paraId="583F75A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东南亚原料进口—海南加工增值—全国市场投放"这一链条把海南封关与跨境产业链衔接起来，封关不是单点优惠，而是产业链上的节点。问"如何助力国际循环"，必须把海南的优惠政策翻译为对全球产业链供应链稳定的作用，单写零关税降本不够。先把零关税、加工增值免关税等海关分类监管机制点出，再写企业嵌入"原料—加工—市场"跨境链条，最后指向中国市场成为全球产业链供应链稳定器。</w:t>
      </w:r>
    </w:p>
    <w:p w14:paraId="250B008A">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海南自贸港通过“二线管住”对“零关税”、加工增值免关税等海关监管货物分类监管、精准查验，形成“东南亚原料进口—海南加工增值—全国市场投放”产业链，推动企业将节税资金投入核心技术攻坚，提升企业竞争力，促进产业升级、优化产业结构，深度融入全球产业分工和合作，使中国市场成为全球产业链供应链的稳定器。</w:t>
      </w:r>
    </w:p>
    <w:p w14:paraId="69345221">
      <w:pPr>
        <w:spacing w:before="80" w:after="35"/>
        <w:ind w:left="0" w:firstLine="0"/>
      </w:pPr>
      <w:r>
        <w:rPr>
          <w:rFonts w:ascii="Hiragino Sans GB" w:hAnsi="Hiragino Sans GB" w:eastAsia="Hiragino Sans GB" w:cs="Hiragino Sans GB"/>
          <w:b/>
          <w:color w:val="697780"/>
          <w:sz w:val="20"/>
        </w:rPr>
        <w:t>【同题组】</w:t>
      </w:r>
    </w:p>
    <w:p w14:paraId="168A1C2B">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建设开放型世界经济，深化国际分工与合作；中国扩大高水平对外开放与制度型开放；利用两个市场两种资源优化全球资源配置；内外联通畅通国内国际双循环，提升国际循环质量；加强技术创新、提高产品质量，增强竞争力；维护全球产业链供应链稳定畅通</w:t>
      </w:r>
    </w:p>
    <w:p w14:paraId="0659565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w:t>
      </w:r>
    </w:p>
    <w:p w14:paraId="3D1F4B1A">
      <w:pPr>
        <w:spacing w:before="140" w:after="60"/>
      </w:pPr>
      <w:r>
        <w:rPr>
          <w:rFonts w:ascii="Hiragino Sans GB" w:hAnsi="Hiragino Sans GB" w:eastAsia="Hiragino Sans GB" w:cs="Hiragino Sans GB"/>
          <w:b/>
          <w:color w:val="1F5E8C"/>
          <w:sz w:val="22"/>
        </w:rPr>
        <w:t>3. 2026门头沟一模Q20</w:t>
      </w:r>
    </w:p>
    <w:p w14:paraId="28B51C66">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题面写旧机电产品取消进口许可证管理、部分产品可开展保税维修、口岸管理优化和申报压缩，说明封关有利于减少跨境流通阻滞、增强供应链运行效率。</w:t>
      </w:r>
    </w:p>
    <w:p w14:paraId="1D22317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结合材料，运用《当代国际政治与经济》知识，分析海南自贸港全岛封关为何能为中国经济发展注入新动能、为世界经济开放发展注入新活力。</w:t>
      </w:r>
    </w:p>
    <w:p w14:paraId="7EFED67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给出三类具体机制——"取消进口许可证管理""保税维修""口岸优化和申报压缩"，都指向减少跨境流通环节的阻滞。问"为何能注入新活力"，必须把封关具体措施翻译为对全球供应链稳定畅通的实际效果，而非政策表述。把许可证取消、保税维修、口岸优化分别接到货物贸易开放度提升和供应链运行效率，最后指向全球产业链供应链稳定畅通。</w:t>
      </w:r>
    </w:p>
    <w:p w14:paraId="2DD29288">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海南自贸港通过提升货物贸易开放度、发展保税维修和优化口岸通关，促进全球产业链供应链稳定畅通。</w:t>
      </w:r>
    </w:p>
    <w:p w14:paraId="089427B3">
      <w:pPr>
        <w:spacing w:before="80" w:after="35"/>
        <w:ind w:left="0" w:firstLine="0"/>
      </w:pPr>
      <w:r>
        <w:rPr>
          <w:rFonts w:ascii="Hiragino Sans GB" w:hAnsi="Hiragino Sans GB" w:eastAsia="Hiragino Sans GB" w:cs="Hiragino Sans GB"/>
          <w:b/>
          <w:color w:val="697780"/>
          <w:sz w:val="20"/>
        </w:rPr>
        <w:t>【同题组】</w:t>
      </w:r>
    </w:p>
    <w:p w14:paraId="5A622230">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共享经济全球化成果，促进世界经济共同繁荣；推进贸易和投资自由化便利化；顺应经济全球化趋势，主动融入并推动深化；推动建设开放型世界经济，深化国际分工与合作；发展更高层次开放型经济；中国扩大高水平对外开放与制度型开放；互利共赢的开放战略；利用两个市场两种资源优化全球资源配置；内外联通畅通国内国际双循环，提升国际循环质量；维护全球产业链供应链稳定畅通</w:t>
      </w:r>
    </w:p>
    <w:p w14:paraId="3FB4C234">
      <w:pPr>
        <w:spacing w:before="140" w:after="60"/>
      </w:pPr>
      <w:r>
        <w:rPr>
          <w:rFonts w:ascii="Hiragino Sans GB" w:hAnsi="Hiragino Sans GB" w:eastAsia="Hiragino Sans GB" w:cs="Hiragino Sans GB"/>
          <w:b/>
          <w:color w:val="1F5E8C"/>
          <w:sz w:val="22"/>
        </w:rPr>
        <w:t>4. 2025延庆一模Q20(2)外交部发言人回应"脱钩断链"</w:t>
      </w:r>
    </w:p>
    <w:p w14:paraId="41A09E0D">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二中个别国家鼓噪"脱钩断链"和供应链"去风险"，与近70个国家和地区企业到链博会寻找"链"通中外方案形成对照；要论证供应链合作的正当性，必须用时代主题判定"合作"才是符合潮流的方向，"脱钩"违背潮流。</w:t>
      </w:r>
    </w:p>
    <w:p w14:paraId="59A122A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假如你是外交部发言人，请结合材料二，运用《当代国际政治与经济》知识，对上述提问做出回应。</w:t>
      </w:r>
    </w:p>
    <w:p w14:paraId="4921A7DF">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个别国家鼓噪脱钩断链，而各国企业来链博会寻找链通中外方案，直接指向维护全球产供链稳定畅通。</w:t>
      </w:r>
    </w:p>
    <w:p w14:paraId="130BD10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维护全球产供链韧性和稳定是推动世界经济可持续发展的重要保障，“脱钩断链”损人不利己，中国愿携手各国打造“世界共赢链”。</w:t>
      </w:r>
    </w:p>
    <w:p w14:paraId="7D6DD659">
      <w:pPr>
        <w:spacing w:before="80" w:after="35"/>
        <w:ind w:left="0" w:firstLine="0"/>
      </w:pPr>
      <w:r>
        <w:rPr>
          <w:rFonts w:ascii="Hiragino Sans GB" w:hAnsi="Hiragino Sans GB" w:eastAsia="Hiragino Sans GB" w:cs="Hiragino Sans GB"/>
          <w:b/>
          <w:color w:val="697780"/>
          <w:sz w:val="20"/>
        </w:rPr>
        <w:t>【同题组】</w:t>
      </w:r>
    </w:p>
    <w:p w14:paraId="7ED400FB">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26A31D28">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国家间共同利益是国家合作的基础；维护国家利益是主权国家对外活动的出发点和落脚点</w:t>
      </w:r>
    </w:p>
    <w:p w14:paraId="50267685">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推动经济全球化朝着更加开放、包容、普惠、平衡、共赢方向发展；维护全球产业链供应链稳定畅通</w:t>
      </w:r>
    </w:p>
    <w:p w14:paraId="6441A04E">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推动构建人类命运共同体；践行真正的多边主义；推动国际关系民主化；世界多极化是当今国际形势的突出特点</w:t>
      </w:r>
    </w:p>
    <w:p w14:paraId="585A4A7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中国推动构建人类命运共同体；展现大国责任担当</w:t>
      </w:r>
    </w:p>
    <w:p w14:paraId="6F68B224">
      <w:pPr>
        <w:spacing w:before="140" w:after="60"/>
      </w:pPr>
      <w:r>
        <w:rPr>
          <w:rFonts w:ascii="Hiragino Sans GB" w:hAnsi="Hiragino Sans GB" w:eastAsia="Hiragino Sans GB" w:cs="Hiragino Sans GB"/>
          <w:b/>
          <w:color w:val="1F5E8C"/>
          <w:sz w:val="22"/>
        </w:rPr>
        <w:t>5. 2025海淀期中Q16(2)</w:t>
      </w:r>
    </w:p>
    <w:p w14:paraId="18F52029">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中国咖啡企业“出海”面对海外消费差异、供应链压力、知识产权和贸易风险，单靠企业经营策略不足，还要从国际规则和治理参与角度改善外部环境。</w:t>
      </w:r>
    </w:p>
    <w:p w14:paraId="06685554">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结合材料三，从经济角度，为中国咖啡企业“出海”提出建议。</w:t>
      </w:r>
    </w:p>
    <w:p w14:paraId="01A6BBDC">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出海要先铺供应链这一“底层基础设施”、且成本难压，链条一断经营就停摆，故须把它做稳做畅，落到维护全球产业链供应链稳定畅通。</w:t>
      </w:r>
    </w:p>
    <w:p w14:paraId="6149E4E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咖啡企业应打造稳定供应链、降低生产成本，维护全球产业链供应链稳定畅通，保障"出海"经营。</w:t>
      </w:r>
    </w:p>
    <w:p w14:paraId="5B4A0BB6">
      <w:pPr>
        <w:spacing w:before="80" w:after="35"/>
        <w:ind w:left="0" w:firstLine="0"/>
      </w:pPr>
      <w:r>
        <w:rPr>
          <w:rFonts w:ascii="Hiragino Sans GB" w:hAnsi="Hiragino Sans GB" w:eastAsia="Hiragino Sans GB" w:cs="Hiragino Sans GB"/>
          <w:b/>
          <w:color w:val="697780"/>
          <w:sz w:val="20"/>
        </w:rPr>
        <w:t>【同题组】</w:t>
      </w:r>
    </w:p>
    <w:p w14:paraId="731A28BD">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利用两个市场两种资源优化全球资源配置；加强技术创新、提高产品质量，增强竞争力；参与全球经济治理和规则制定，为企业出海营造国际环境；企业和政府可利用国际组织赋予的权利，积极参与全球经济治理和规则制定，为企业"出海"营造良好的国际环境；维护全球产业链供应链稳定畅通</w:t>
      </w:r>
    </w:p>
    <w:p>
      <w:pPr>
        <w:spacing w:before="140" w:after="60"/>
      </w:pPr>
      <w:r>
        <w:rPr>
          <w:rFonts w:ascii="Hiragino Sans GB" w:hAnsi="Hiragino Sans GB" w:eastAsia="Hiragino Sans GB" w:cs="Hiragino Sans GB"/>
          <w:b/>
          <w:color w:val="1F5E8C"/>
          <w:sz w:val="22"/>
        </w:rPr>
        <w:t>6. 2024丰台一模Q20</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数字化技术、绿色低碳技术对应供应链成本高、信息不对称、环节不透明、流程不标准、管理不高效和发展不环保等问题，技术赋能是供应链高质量发展的机制。</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结合材料，运用《当代国际政治与经济》知识，说明我国的实践是如何推动供应链成为国际合作“共赢链”的。</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数字化技术、绿色低碳技术对应供应链成本高、信息不对称、环节不透明、流程不标准等痛点。技术赋能能降低成本、提高效率、改善绿色水平，因此指向供应链稳定畅通和高质量发展。</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中国支持企业运用数字化技术、绿色低碳技术降低供应链成本、提高运行效率，推动全球供应链高质量发展。</w:t>
      </w:r>
    </w:p>
    <w:p>
      <w:pPr>
        <w:spacing w:before="80" w:after="35"/>
        <w:ind w:left="0" w:firstLine="0"/>
      </w:pPr>
      <w:r>
        <w:rPr>
          <w:rFonts w:ascii="Hiragino Sans GB" w:hAnsi="Hiragino Sans GB" w:eastAsia="Hiragino Sans GB" w:cs="Hiragino Sans GB"/>
          <w:b/>
          <w:color w:val="697780"/>
          <w:sz w:val="20"/>
        </w:rPr>
        <w:t>【同题组】</w:t>
      </w:r>
    </w:p>
    <w:p w14:paraId="1E7737BB">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推进贸易和投资自由化便利化；利用两个市场两种资源优化全球资源配置；维护全球产业链供应链稳定畅通；以产业链供应链合作推动互利共赢</w:t>
      </w:r>
    </w:p>
    <w:p>
      <w:pPr/>
    </w:p>
    <w:p>
      <w:pPr/>
    </w:p>
    <w:p>
      <w:pPr>
        <w:spacing w:before="140" w:after="60"/>
      </w:pPr>
      <w:r>
        <w:rPr>
          <w:rFonts w:ascii="Hiragino Sans GB" w:hAnsi="Hiragino Sans GB" w:eastAsia="Hiragino Sans GB" w:cs="Hiragino Sans GB"/>
          <w:b/>
          <w:color w:val="1F5E8C"/>
          <w:sz w:val="22"/>
        </w:rPr>
        <w:t>7. 2026丰台二模Q20</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答案明确把跨境金融、离岸贸易、高端制造等新业态和全球产业链供应链稳定畅通相连；自贸区、自贸港不是单纯招商，而是供应链稳定器。</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结合材料，运用《当代国际政治与经济》知识，阐明中国加快推进自由贸易试验区、自由贸易试验港建设为世界注入更多确定性的原因。</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写跨境金融、离岸贸易、高端制造和开放通道，说明自贸平台嵌入全球生产、贸易和金融流通链条。“确定性”在经济层面表现为产业链供应链不因保护主义和不确定性而断裂。先把自贸区、自贸港的制度开放写成新业态和跨境流通支撑，再接全球产业链供应链稳定畅通。</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中国推进自由贸易试验区和自由贸易试验港建设，促进跨境金融、离岸贸易和高端制造等新业态发展，助力全球产业链供应链稳定畅通。</w:t>
      </w:r>
    </w:p>
    <w:p>
      <w:pPr>
        <w:spacing w:before="80" w:after="35"/>
        <w:ind w:left="0" w:firstLine="0"/>
      </w:pPr>
      <w:r>
        <w:rPr>
          <w:rFonts w:ascii="Hiragino Sans GB" w:hAnsi="Hiragino Sans GB" w:eastAsia="Hiragino Sans GB" w:cs="Hiragino Sans GB"/>
          <w:b/>
          <w:color w:val="697780"/>
          <w:sz w:val="20"/>
        </w:rPr>
        <w:t>【同题组】</w:t>
      </w:r>
    </w:p>
    <w:p w14:paraId="1E7737BB">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顺应经济全球化趋势，主动融入并推动深化；推动经济全球化朝着更加开放、包容、普惠、平衡、共赢方向发展；中国扩大高水平对外开放与制度型开放；维护全球产业链供应链稳定畅通</w:t>
      </w:r>
    </w:p>
    <w:p>
      <w:pPr/>
    </w:p>
    <w:p>
      <w:pPr/>
    </w:p>
    <w:p>
      <w:pPr/>
    </w:p>
    <w:p>
      <w:pPr>
        <w:spacing w:before="140" w:after="60"/>
      </w:pPr>
      <w:r>
        <w:rPr>
          <w:rFonts w:ascii="Hiragino Sans GB" w:hAnsi="Hiragino Sans GB" w:eastAsia="Hiragino Sans GB" w:cs="Hiragino Sans GB"/>
          <w:b/>
          <w:color w:val="1F5E8C"/>
          <w:sz w:val="22"/>
        </w:rPr>
        <w:t>8. 2024丰台一模Q20（供应链金融创新）</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中国发起设立国际金融机构及投资基金，加快供应链金融创新，助推全球供应链向广大发展中国家延伸。</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结合材料，运用《当代国际政治与经济》知识，说明我国的实践是如何推动供应链成为国际合作“共赢链”的。</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供应链要成为“共赢链”，不仅要有物流通道和合作平台，还要解决链条延伸中的资金约束。材料把国际金融机构、投资基金和供应链金融创新放在一起，说明资金支持是全球供应链稳定延伸的重要机制。</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中国加快供应链金融创新，缓解供应链发展中的资金短缺问题，助推全球供应链向广大发展中国家延伸，增强全球供应链运行韧性和稳定性。</w:t>
      </w:r>
    </w:p>
    <w:p>
      <w:pPr>
        <w:spacing w:before="80" w:after="35"/>
        <w:ind w:left="0" w:firstLine="0"/>
      </w:pPr>
      <w:r>
        <w:rPr>
          <w:rFonts w:ascii="Hiragino Sans GB" w:hAnsi="Hiragino Sans GB" w:eastAsia="Hiragino Sans GB" w:cs="Hiragino Sans GB"/>
          <w:b/>
          <w:color w:val="697780"/>
          <w:sz w:val="20"/>
        </w:rPr>
        <w:t>【同题组】</w:t>
      </w:r>
    </w:p>
    <w:p w14:paraId="1E7737BB">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推进贸易和投资自由化便利化；利用两个市场两种资源优化全球资源配置；维护全球产业链供应链稳定畅通；以产业链供应链合作推动互利共赢</w:t>
      </w:r>
    </w:p>
    <w:p w14:paraId="13FEF2CE">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统筹开放与安全，维护产业链供应链安全稳定</w:t>
      </w:r>
    </w:p>
    <w:p w14:paraId="1C5C645B">
      <w:pPr>
        <w:spacing w:before="140" w:after="60"/>
      </w:pPr>
      <w:r>
        <w:rPr>
          <w:rFonts w:ascii="Hiragino Sans GB" w:hAnsi="Hiragino Sans GB" w:eastAsia="Hiragino Sans GB" w:cs="Hiragino Sans GB"/>
          <w:b/>
          <w:color w:val="1F5E8C"/>
          <w:sz w:val="22"/>
        </w:rPr>
        <w:t>1. 2026东城一模Q19(3)</w:t>
      </w:r>
    </w:p>
    <w:p w14:paraId="2DC83B04">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题目关键词是“统筹关系”，开放促进韧性和韧性支撑开放两条链最终要合成开放与安全协同，而不能停在措施罗列。</w:t>
      </w:r>
    </w:p>
    <w:p w14:paraId="00099FB9">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结合材料二，运用《当代国际政治与经济》知识，分析在推动未来产业中，北京是如何统筹高水平对外开放与提升产业链韧性之间关系的。（8分）</w:t>
      </w:r>
    </w:p>
    <w:p w14:paraId="5CFF684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目关键词是"统筹关系"——开放促进韧性和韧性支撑开放两条链都要合成"协同"，而不是任择一边。问"如何统筹关系"——本条是收束句，要把前面两条链合成动态平衡，避免停留在措施罗列。先把开放与韧性两条链合成协同发力，再写在动态平衡中推动未来产业高质量发展，最后指向统筹关系的整体判断。</w:t>
      </w:r>
    </w:p>
    <w:p w14:paraId="18D7EF8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北京在推动未来产业中坚持开放与安全协同发力，在高水平开放和产业链韧性提升的动态平衡中推动未来产业高质量发展。</w:t>
      </w:r>
    </w:p>
    <w:p w14:paraId="318B2C9E">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17E56D55">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处理好自力更生和对外开放的关系，参与经济全球化和国际分工；建设开放型世界经济，扩大开放合作；发展更高层次开放型经济；中国扩大高水平对外开放与制度型开放；积极参与全球经济治理和经贸规则完善；参与国际标准制定，提升国际规则话语权；统筹开放与安全，维护产业链供应链安全稳定；以开放促进产业升级，为未来产业拓展国际空间，提升国际竞争力，筑牢安全基础</w:t>
      </w:r>
    </w:p>
    <w:p w14:paraId="714161CB">
      <w:pPr>
        <w:spacing w:before="140" w:after="60"/>
      </w:pPr>
      <w:r>
        <w:rPr>
          <w:rFonts w:ascii="Hiragino Sans GB" w:hAnsi="Hiragino Sans GB" w:eastAsia="Hiragino Sans GB" w:cs="Hiragino Sans GB"/>
          <w:b/>
          <w:color w:val="1F5E8C"/>
          <w:sz w:val="22"/>
        </w:rPr>
        <w:t>2. 2026朝阳期中Q17</w:t>
      </w:r>
    </w:p>
    <w:p w14:paraId="30AAFD7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同学乙指出人工智能带来数据泄露、模型缺陷、伦理失控等风险，且安全相关事件占比较高；题目要求处理人工智能发展中的重要关系，应把发展动能与安全底线放在同一层说明。</w:t>
      </w:r>
    </w:p>
    <w:p w14:paraId="7F6B1943">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结合材料，运用《当代国际政治与经济》知识阐述我国应如何处理好推进“人工智能+”发展过程中的重要关系。</w:t>
      </w:r>
    </w:p>
    <w:p w14:paraId="290980E5">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本条不能继续用同学甲“自主可控不是闭门造车”作为触发。看到同学乙集中列举数据、模型、伦理等风险，就应想到发展与安全关系：人工智能既能降本增效、优化资源配置，也可能冲击经济安全、科技安全和产业链稳定。作答要说明在推进“人工智能+”时坚持总体国家安全观和底线思维。</w:t>
      </w:r>
    </w:p>
    <w:p w14:paraId="60FAD7E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处理好发展与安全关系，树立总体国家安全观、坚持底线思维，维护经济安全、科技安全与产业链稳定。</w:t>
      </w:r>
    </w:p>
    <w:p w14:paraId="54EF5672">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6B432E88">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11B2028B">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处理好自力更生和对外开放的关系，参与经济全球化和国际分工；利用两个市场两种资源优化全球资源配置；内外联通畅通国内国际双循环，提升国际循环质量；加强技术创新、提高产品质量，增强竞争力；统筹开放与安全，维护产业链供应链安全稳定</w:t>
      </w:r>
    </w:p>
    <w:p w14:paraId="64619375">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共商共建共享的全球治理观；推动构建人类命运共同体</w:t>
      </w:r>
    </w:p>
    <w:p w14:paraId="49767770">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贡献中国智慧、中国方案、中国力量；中国推动构建人类命运共同体；坚持正确义利观；与发展中国家共享发展新机遇，惠民生增福祉，实现互利共赢；展现大国责任担当</w:t>
      </w:r>
    </w:p>
    <w:p w14:paraId="0CE937F3">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维护全球产业链供应链稳定畅通，服务共同现代化</w:t>
      </w:r>
    </w:p>
    <w:p w14:paraId="11573B73">
      <w:pPr>
        <w:spacing w:before="140" w:after="60"/>
      </w:pPr>
      <w:r>
        <w:rPr>
          <w:rFonts w:ascii="Hiragino Sans GB" w:hAnsi="Hiragino Sans GB" w:eastAsia="Hiragino Sans GB" w:cs="Hiragino Sans GB"/>
          <w:b/>
          <w:color w:val="1F5E8C"/>
          <w:sz w:val="22"/>
        </w:rPr>
        <w:t>1. 2026丰台期末细则复练Q20</w:t>
      </w:r>
    </w:p>
    <w:p w14:paraId="692C2940">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中拉“发展工程”强调产业链供应链稳定畅通，设问问“五大工程”如何扩大中拉利益汇合点。</w:t>
      </w:r>
    </w:p>
    <w:p w14:paraId="1F3C7EEB">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结合材料，运用《当代国际政治与经济》知识，阐释“五大工程”如何扩大中拉利益汇合点。</w:t>
      </w:r>
    </w:p>
    <w:p w14:paraId="16F9169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发展工程”把产业链供应链稳定畅通作为中拉经济合作的重要内容，说明现代化需要稳定的跨国产业协作基础。问“五大工程”如何扩大中拉利益汇合点，要把工程安排转化为经济全球化中的产业链供应链支撑。先说明维护全球产业链供应链稳定畅通，再接深化国际分工合作，最后指向为双方现代化提供稳定经济基础。</w:t>
      </w:r>
    </w:p>
    <w:p w14:paraId="7FD20D51">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中拉双方维护全球产业链供应链稳定畅通，有利于深化国际分工合作，为双方现代化提供稳定经济基础。</w:t>
      </w:r>
    </w:p>
    <w:p w14:paraId="52AC4694">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7D183EF5">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维护全球产业链供应链稳定畅通，服务共同现代化；维护多边贸易体制；维护开放合作的国际经济环境</w:t>
      </w:r>
    </w:p>
    <w:p w14:paraId="6D1A5F44">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推动构建人类命运共同体；坚持主权平等与安全保障</w:t>
      </w:r>
    </w:p>
    <w:p w14:paraId="55770A1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推动构建中拉命运共同体；共同落实全球发展倡议；倡导文明平等互鉴，弘扬全人类共同价值，尊重世界文明多样性；与发展中国家共享发展新机遇，惠民生增福祉，实现互利共赢；聚焦发展中国家紧迫需求，以灵活快速的小而美项目形成共同发展品牌</w:t>
      </w:r>
    </w:p>
    <w:p w14:paraId="4C09CC1C">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pPr/>
    </w:p>
    <w:p>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以产业链供应链合作推动互利共赢</w:t>
      </w:r>
    </w:p>
    <w:p>
      <w:pPr>
        <w:spacing w:before="140" w:after="60"/>
      </w:pPr>
      <w:r>
        <w:rPr>
          <w:rFonts w:ascii="Hiragino Sans GB" w:hAnsi="Hiragino Sans GB" w:eastAsia="Hiragino Sans GB" w:cs="Hiragino Sans GB"/>
          <w:b/>
          <w:color w:val="1F5E8C"/>
          <w:sz w:val="22"/>
        </w:rPr>
        <w:t>1. 2024丰台一模Q20</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丰台一模问供应链如何成为国际合作“共赢链”，基础设施联通、供应链金融创新、链博会平台和数字绿色技术都指向全球供应链产业链的开放合作机制。</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结合材料，运用《当代国际政治与经济》知识，说明我国的实践是如何推动供应链成为国际合作“共赢链”的。</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基础设施联通、供应链金融创新、链博会平台、数字绿色技术分别打通物流、资金、对接渠道和技术供给。多维合作共同服务供应链畅通，最终指向各国在产业链供应链合作中互利共赢。</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中国通过基础设施联通、供应链金融创新、链博会平台和数字绿色技术以产业链供应链合作推动互利共赢。</w:t>
      </w:r>
    </w:p>
    <w:p>
      <w:pPr>
        <w:spacing w:before="80" w:after="35"/>
        <w:ind w:left="0" w:firstLine="0"/>
      </w:pPr>
      <w:r>
        <w:rPr>
          <w:rFonts w:ascii="Hiragino Sans GB" w:hAnsi="Hiragino Sans GB" w:eastAsia="Hiragino Sans GB" w:cs="Hiragino Sans GB"/>
          <w:b/>
          <w:color w:val="697780"/>
          <w:sz w:val="20"/>
        </w:rPr>
        <w:t>【同题组】</w:t>
      </w:r>
    </w:p>
    <w:p w14:paraId="1E7737BB">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推进贸易和投资自由化便利化；利用两个市场两种资源优化全球资源配置；维护全球产业链供应链稳定畅通；以产业链供应链合作推动互利共赢</w:t>
      </w:r>
    </w:p>
    <w:p>
      <w:pPr/>
    </w:p>
    <w:p>
      <w:pPr/>
    </w:p>
    <w:p>
      <w:pPr/>
    </w:p>
    <w:p>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统筹发展和安全，形成多元稳定的经贸关系</w:t>
      </w:r>
    </w:p>
    <w:p>
      <w:pPr>
        <w:spacing w:before="140" w:after="60"/>
      </w:pPr>
      <w:r>
        <w:rPr>
          <w:rFonts w:ascii="Hiragino Sans GB" w:hAnsi="Hiragino Sans GB" w:eastAsia="Hiragino Sans GB" w:cs="Hiragino Sans GB"/>
          <w:b/>
          <w:color w:val="1F5E8C"/>
          <w:sz w:val="22"/>
        </w:rPr>
        <w:t>1. 2026西城一模Q20(2)</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原卷材料二提到关键产品和服务自由流通，设问又强调为区域发展和世界经济注入动力，可从产业链供应链稳定、经贸关系多元稳定的角度展开。</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结合材料，运用《当代国际政治与经济》知识，分析中国—东盟自贸区3.0版是如何为区域发展和世界经济注入强劲动力的。</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这里不能把“供应链互联互通、数字基础设施合作”说成题面并列材料。真正的触发点是“关键产品和服务自由流通”：关键产品能否顺畅流动，关系到区域产业链供应链稳定。由此可推到统筹发展和安全，说明自贸区升级不仅扩大流量，也增强区域经贸关系的稳定性。</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中国—东盟自贸区3.0版促进关键产品和服务自由流通，推动形成多元稳定的经贸关系，有利于统筹发展和安全、维护区域经济安全。</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发挥比较优势并打造国际竞争新优势；坚持多边贸易、多边主义与全球经济治理体系改革；提升发展中国家的代表性和发言权，打破规则制定垄断；统筹发展和安全，形成多元稳定的经贸关系</w:t>
      </w:r>
    </w:p>
    <w:p>
      <w:pPr/>
    </w:p>
    <w:p>
      <w:pPr/>
    </w:p>
    <w:p w14:paraId="30C14164">
      <w:pPr>
        <w:pStyle w:val="4"/>
      </w:pPr>
      <w:r>
        <w:rPr>
          <w:rFonts w:ascii="Hiragino Sans GB" w:hAnsi="Hiragino Sans GB" w:eastAsia="Hiragino Sans GB" w:cs="Hiragino Sans GB"/>
          <w:b/>
          <w:color w:val="2F6F9F"/>
          <w:sz w:val="28"/>
        </w:rPr>
        <w:t>数字经济、绿色转型与新兴领域</w:t>
      </w:r>
    </w:p>
    <w:p w14:paraId="05B37D91">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数字贸易与数字经济跨境流通</w:t>
      </w:r>
    </w:p>
    <w:p w14:paraId="4B329725">
      <w:pPr>
        <w:spacing w:before="140" w:after="60"/>
      </w:pPr>
      <w:r>
        <w:rPr>
          <w:rFonts w:ascii="Hiragino Sans GB" w:hAnsi="Hiragino Sans GB" w:eastAsia="Hiragino Sans GB" w:cs="Hiragino Sans GB"/>
          <w:b/>
          <w:color w:val="1F5E8C"/>
          <w:sz w:val="22"/>
        </w:rPr>
        <w:t>1. 2024朝阳期中Q20(3)</w:t>
      </w:r>
    </w:p>
    <w:p w14:paraId="06205096">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数贸会集中展示首发首秀新产品、新技术，答题重心在数字科技产品跨国贸易和应用对全球经济创新的带动。</w:t>
      </w:r>
    </w:p>
    <w:p w14:paraId="1EBF5CFD">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结合材料，运用《当代国际政治与经济》知识，以“数字驱动 商通全球”为主题撰写一篇短评。</w:t>
      </w:r>
    </w:p>
    <w:p w14:paraId="2DCB399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数贸会现场集中铺开"首发""首秀"的新产品、新技术，展品本身就是数字科技产品，展会效应是把这些产品和技术推向各国市场和应用场景。写"数字驱动 商通全球"短评，要把展会效果解释为数字产品和数字技术对全球贸易和创新的拉动，而不是只描述展品。先把首发首秀产品提炼为数字科技产品和新技术，再写其通过展会进入跨国贸易和广泛应用，进而接到为全球经济创新发展注入新动力。</w:t>
      </w:r>
    </w:p>
    <w:p w14:paraId="1DA5862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数贸会汇集数字科技新产品新技术，促进数字科技产品贸易和使用，为全球经济创新发展注入新动力。</w:t>
      </w:r>
    </w:p>
    <w:p w14:paraId="16D115B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“智慧非洲”展台通过直播平台推介中非商品，数字技术把商品、服务和市场连接起来，答题要从贸易便利和发展机遇共享说明其全球意义。</w:t>
      </w:r>
    </w:p>
    <w:p w14:paraId="3CFBAEE9">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结合材料，运用《当代国际政治与经济》知识，以“数字驱动 商通全球”为主题撰写一篇短评。</w:t>
      </w:r>
    </w:p>
    <w:p w14:paraId="4E59355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展台借助直播平台向全球推介中非商品，"直播+电商"把分散的非洲特色产品接入中国和全球消费者，数字技术成为商品流通的实际通道。短评的关键不是描述展台陈列，而是要解释数字平台为什么能让发展中国家共享中国和全球数字贸易带来的机会。先把直播平台、电子商务概括为降低贸易成本的数字通道，再写中非特色产品借此走向全球消费者，最后指向让发展中国家共享中国数字贸易发展带来的新机遇。</w:t>
      </w:r>
    </w:p>
    <w:p w14:paraId="264C32D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数字平台和电子商务降低贸易成本，促进中非特色产品全球流通，让世界共享中国数字贸易发展带来的新机遇。</w:t>
      </w:r>
    </w:p>
    <w:p w14:paraId="78F76E2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数贸会搭建数字贸易合作平台，围绕数字经济核心主题签约36个项目，触发的是数字经济领域投资和贸易自由化、便利化。</w:t>
      </w:r>
    </w:p>
    <w:p w14:paraId="1A95A00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结合材料，运用《当代国际政治与经济》知识，以“数字驱动 商通全球”为主题撰写一篇短评。</w:t>
      </w:r>
    </w:p>
    <w:p w14:paraId="69571846">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数贸会围绕数字经济核心主题集中签约36个项目、投资额同比增三成，方向都在跨境投资贸易；把这密集落地译成平台意义，即促数字经济投资贸易便利化。</w:t>
      </w:r>
    </w:p>
    <w:p w14:paraId="3B562FDE">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全球数字贸易博览会搭建交流合作平台，促进数字经济领域投资和贸易自由化、便利化。</w:t>
      </w:r>
    </w:p>
    <w:p w14:paraId="5EDE76EC">
      <w:pPr>
        <w:spacing w:before="80" w:after="35"/>
        <w:ind w:left="0" w:firstLine="0"/>
      </w:pPr>
      <w:r>
        <w:rPr>
          <w:rFonts w:ascii="Hiragino Sans GB" w:hAnsi="Hiragino Sans GB" w:eastAsia="Hiragino Sans GB" w:cs="Hiragino Sans GB"/>
          <w:b/>
          <w:color w:val="697780"/>
          <w:sz w:val="20"/>
        </w:rPr>
        <w:t>【同题组】</w:t>
      </w:r>
    </w:p>
    <w:p w14:paraId="09B925AC">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共享经济全球化成果，促进世界经济共同繁荣；促进全球资源优化配置和国际贸易发展；推进贸易和投资自由化便利化；推动经济全球化朝着更加开放、包容、普惠、平衡、共赢方向发展；提高开放型经济水平；发展更高层次开放型经济；利用两个市场两种资源优化全球资源配置；数字贸易与数字经济跨境流通</w:t>
      </w:r>
    </w:p>
    <w:p w14:paraId="78C9020D">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w:t>
      </w:r>
    </w:p>
    <w:p>
      <w:pPr>
        <w:spacing w:before="140" w:after="60"/>
      </w:pPr>
      <w:r>
        <w:rPr>
          <w:rFonts w:ascii="Hiragino Sans GB" w:hAnsi="Hiragino Sans GB" w:eastAsia="Hiragino Sans GB" w:cs="Hiragino Sans GB"/>
          <w:b/>
          <w:color w:val="1F5E8C"/>
          <w:sz w:val="22"/>
        </w:rPr>
        <w:t>2. 2025海淀一模Q21(2)</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题面把绿色贸易、数字贸易列为外贸新动能，答题要把新动能转化为贸易结构优化和出口竞争优势，而不是堆政治多极化或外交政策。</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结合材料，运用《当代国际政治与经济》知识，说明我国外贸为何能连上两个万亿级台阶。（6分）</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绿色贸易、数字贸易两类外贸新业态点出来，强调它们是外贸跨越台阶的"新动能"，指向要从贸易结构升级而不是政治外交角度作答。问"为何能"连上两个万亿台阶，需要把新业态翻译为外贸优化升级和出口竞争力提升的内生动力，而不是堆"开放""友好"等口号。先把绿色贸易、数字贸易点为外贸新动能，再写其推动货物贸易结构优化升级、打造出口竞争新优势，进而接到外贸总量跨过两个万亿级台阶。</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我国发展绿色贸易和数字贸易，推动货物贸易优化升级，打造产品出口竞争新优势，为外贸总量连续跨越两个万亿级台阶提供新动能。</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推进贸易和投资自由化便利化；中国市场红利推动互利共赢；数字贸易与数字经济跨境流通</w:t>
      </w:r>
    </w:p>
    <w:p>
      <w:pPr/>
    </w:p>
    <w:p>
      <w:pPr/>
    </w:p>
    <w:p w14:paraId="520A00E9">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我国的未来产业有非常广阔的国际市场，为未来产业“走出去”提供了可能</w:t>
      </w:r>
    </w:p>
    <w:p w14:paraId="52384897">
      <w:pPr>
        <w:spacing w:before="140" w:after="60"/>
      </w:pPr>
      <w:r>
        <w:rPr>
          <w:rFonts w:ascii="Hiragino Sans GB" w:hAnsi="Hiragino Sans GB" w:eastAsia="Hiragino Sans GB" w:cs="Hiragino Sans GB"/>
          <w:b/>
          <w:color w:val="1F5E8C"/>
          <w:sz w:val="22"/>
        </w:rPr>
        <w:t>1. 2024西城一模Q19(6)</w:t>
      </w:r>
    </w:p>
    <w:p w14:paraId="7DAB184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题目先判断未来产业发展的外部机遇，未来产业面对前沿科技浪潮和全球市场空间，答题要从国际市场和走出去可能性说明开放机遇。</w:t>
      </w:r>
    </w:p>
    <w:p w14:paraId="14D067C4">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结合材料，从经济角度分析我国未来产业发展的机遇和挑战，以及攻克“卡脖子”难题对经济开放发展的助推作用。</w:t>
      </w:r>
    </w:p>
    <w:p w14:paraId="4D4761F4">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把未来产业放在"前沿科技浪潮"和"全球市场空间"两个外部背景里，外部既是压力也是市场。问"机遇"——本条要切入"国际市场和走出去的可能"，把外部环境从挑战面翻到机遇面。先点出经济全球化提供了广阔国际市场和两个市场两种资源，再把未来产业接到走出去和国际技术交流合作，写出机遇的具体内容。</w:t>
      </w:r>
    </w:p>
    <w:p w14:paraId="0ACACAA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我国未来产业拥有广阔的国际市场，经济全球化带来两个市场两种资源，为未来产业“走出去”和开展国际技术交流合作提供了可能。</w:t>
      </w:r>
    </w:p>
    <w:p w14:paraId="2AFAFB06">
      <w:pPr>
        <w:spacing w:before="80" w:after="35"/>
        <w:ind w:left="0" w:firstLine="0"/>
      </w:pPr>
      <w:r>
        <w:rPr>
          <w:rFonts w:ascii="Hiragino Sans GB" w:hAnsi="Hiragino Sans GB" w:eastAsia="Hiragino Sans GB" w:cs="Hiragino Sans GB"/>
          <w:b/>
          <w:color w:val="697780"/>
          <w:sz w:val="20"/>
        </w:rPr>
        <w:t>【同题组】</w:t>
      </w:r>
    </w:p>
    <w:p w14:paraId="076ABED2">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w:t>
      </w:r>
    </w:p>
    <w:p w14:paraId="7A78F4FF">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利用两个市场两种资源优化全球资源配置；加强技术创新、提高产品质量，增强竞争力；积极参与全球经济治理和经贸规则完善；参与国际标准制定，提升国际规则话语权；我国的未来产业有非常广阔的国际市场，为未来产业“走出去”提供了可能；以开放促进产业升级，为未来产业拓展国际空间，提升国际竞争力，筑牢安全基础</w:t>
      </w:r>
    </w:p>
    <w:p w14:paraId="1B95343D">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以开放促进产业升级，为未来产业拓展国际空间，提升国际竞争力，筑牢安全基础</w:t>
      </w:r>
    </w:p>
    <w:p w14:paraId="4C47FA3C">
      <w:pPr>
        <w:spacing w:before="140" w:after="60"/>
      </w:pPr>
      <w:r>
        <w:rPr>
          <w:rFonts w:ascii="Hiragino Sans GB" w:hAnsi="Hiragino Sans GB" w:eastAsia="Hiragino Sans GB" w:cs="Hiragino Sans GB"/>
          <w:b/>
          <w:color w:val="1F5E8C"/>
          <w:sz w:val="22"/>
        </w:rPr>
        <w:t>1. 2026东城一模Q19(3)</w:t>
      </w:r>
    </w:p>
    <w:p w14:paraId="30601CAB">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题目不是只列开放举措，还要分析开放对韧性的作用；国际会议、国际科创枢纽、全球产业链趋势研判要转化为产业升级、国际空间和安全基础。</w:t>
      </w:r>
    </w:p>
    <w:p w14:paraId="1FB9D0B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结合材料二，运用《当代国际政治与经济》知识，分析在推动未来产业中，北京是如何统筹高水平对外开放与提升产业链韧性之间关系的。（8分）</w:t>
      </w:r>
    </w:p>
    <w:p w14:paraId="50986003">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同时写"国际会议""国际科创枢纽""全球产业链趋势研判"——这些是开放举措，不是单纯罗列，而是对未来产业升级的外部驱动。问"如何统筹"——本条要切入"开放促进韧性"方向，把开放的具体平台接到未来产业升级、国际空间扩展和安全基础。把国际会议、科创枢纽、趋势研判作为开放抓手，再接到6G、具身智能等未来产业升级和国际空间拓展，最后指向提升国际竞争力并筑牢安全基础。</w:t>
      </w:r>
    </w:p>
    <w:p w14:paraId="6A21B24A">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北京以开放促进产业升级，为6G、具身智能等未来产业拓展国际空间，提升国际竞争力，并筑牢产业链安全基础。</w:t>
      </w:r>
    </w:p>
    <w:p w14:paraId="6271552C">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532B1FD4">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处理好自力更生和对外开放的关系，参与经济全球化和国际分工；建设开放型世界经济，扩大开放合作；发展更高层次开放型经济；中国扩大高水平对外开放与制度型开放；积极参与全球经济治理和经贸规则完善；参与国际标准制定，提升国际规则话语权；统筹开放与安全，维护产业链供应链安全稳定；以开放促进产业升级，为未来产业拓展国际空间，提升国际竞争力，筑牢安全基础</w:t>
      </w:r>
    </w:p>
    <w:p w14:paraId="5AA4A7BD">
      <w:pPr>
        <w:spacing w:before="140" w:after="60"/>
      </w:pPr>
      <w:r>
        <w:rPr>
          <w:rFonts w:ascii="Hiragino Sans GB" w:hAnsi="Hiragino Sans GB" w:eastAsia="Hiragino Sans GB" w:cs="Hiragino Sans GB"/>
          <w:b/>
          <w:color w:val="1F5E8C"/>
          <w:sz w:val="22"/>
        </w:rPr>
        <w:t>2. 2024西城一模Q19(6)</w:t>
      </w:r>
    </w:p>
    <w:p w14:paraId="2877BBFA">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题目同时追问未来产业的挑战，前沿科技竞争具有国家战略属性，答题要把技术、人才、资源竞争上升到综合国力较量和风险防范。</w:t>
      </w:r>
    </w:p>
    <w:p w14:paraId="0A866F96">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结合材料，从经济角度分析我国未来产业发展的机遇和挑战，以及攻克“卡脖子”难题对经济开放发展的助推作用。</w:t>
      </w:r>
    </w:p>
    <w:p w14:paraId="6730733E">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卡脖子被界定为产业链共性关键技术短板，攻克它能调整外贸产品结构、争得技术标准与贸易规则话语权；这恰是以开放促产业升级、提升国际竞争力。</w:t>
      </w:r>
    </w:p>
    <w:p w14:paraId="4A1E849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攻克"卡脖子"难题有利于提升我国在国际技术标准和贸易规则制定中的话语权，推动制度型开放、形成出口竞争新优势。</w:t>
      </w:r>
    </w:p>
    <w:p w14:paraId="640FDBB2">
      <w:pPr>
        <w:spacing w:before="80" w:after="35"/>
        <w:ind w:left="0" w:firstLine="0"/>
      </w:pPr>
      <w:r>
        <w:rPr>
          <w:rFonts w:ascii="Hiragino Sans GB" w:hAnsi="Hiragino Sans GB" w:eastAsia="Hiragino Sans GB" w:cs="Hiragino Sans GB"/>
          <w:b/>
          <w:color w:val="697780"/>
          <w:sz w:val="20"/>
        </w:rPr>
        <w:t>【同题组】</w:t>
      </w:r>
    </w:p>
    <w:p w14:paraId="57B024EE">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w:t>
      </w:r>
    </w:p>
    <w:p w14:paraId="6406A327">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利用两个市场两种资源优化全球资源配置；加强技术创新、提高产品质量，增强竞争力；积极参与全球经济治理和经贸规则完善；参与国际标准制定，提升国际规则话语权；我国的未来产业有非常广阔的国际市场，为未来产业“走出去”提供了可能；以开放促进产业升级，为未来产业拓展国际空间，提升国际竞争力，筑牢安全基础</w:t>
      </w:r>
    </w:p>
    <w:p w14:paraId="76AB9060">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以科学技术的发展推动建设创新型、开放型世界经济</w:t>
      </w:r>
    </w:p>
    <w:p w14:paraId="144A0A9F">
      <w:pPr>
        <w:spacing w:before="140" w:after="60"/>
      </w:pPr>
      <w:r>
        <w:rPr>
          <w:rFonts w:ascii="Hiragino Sans GB" w:hAnsi="Hiragino Sans GB" w:eastAsia="Hiragino Sans GB" w:cs="Hiragino Sans GB"/>
          <w:b/>
          <w:color w:val="1F5E8C"/>
          <w:sz w:val="22"/>
        </w:rPr>
        <w:t>1. 2025房山一模Q18(2)</w:t>
      </w:r>
    </w:p>
    <w:p w14:paraId="3FBA95C0">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开源战略题要求阐释技术革新如何成为全球合作新模式，DeepSeek开源让全球开发者自由使用和改进，部分国家企业低成本开发本地化AI模型，说明科技开放可以推动开放型世界经济和经济全球化发展。</w:t>
      </w:r>
    </w:p>
    <w:p w14:paraId="125C39D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“中国的开源战略不仅是技术上的革新，更是对全球合作新模式的一次积极探索和实践。”结合材料，运用《当代国际政治与经济》知识，谈谈你对这句话的理解。</w:t>
      </w:r>
    </w:p>
    <w:p w14:paraId="389F085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DeepSeek开源放在“技术革新”和“全球合作新模式”两个层面之间，强调全球开发者可自由使用改进、其他国家企业可低成本开发本地化AI模型；技术开放在题干中已变成合作机制本身。要谈对“开源战略不只是技术革新、更是合作新模式”这句评价的理解，必须把“技术开放”与“开放型世界经济”之间的因果讲透，不能只夸技术先进。先点出中国坚持高水平对外开放、把DeepSeek作为开放共享资源；再说明科技开放降低了各国发展AI能力的门槛；最后指向以科学技术的发展推动建设创新型、开放型世界经济，促进经济全球化发展。</w:t>
      </w:r>
    </w:p>
    <w:p w14:paraId="68BC1AC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中国开源战略坚持高水平对外开放，把DeepSeek作为开放共享资源，以科学技术的发展推动建设创新型、开放型世界经济，降低各国发展AI能力的门槛，促进经济全球化发展。</w:t>
      </w:r>
    </w:p>
    <w:p w14:paraId="6F6643CD">
      <w:pPr>
        <w:spacing w:before="80" w:after="35"/>
        <w:ind w:left="0" w:firstLine="0"/>
      </w:pPr>
      <w:r>
        <w:rPr>
          <w:rFonts w:ascii="Hiragino Sans GB" w:hAnsi="Hiragino Sans GB" w:eastAsia="Hiragino Sans GB" w:cs="Hiragino Sans GB"/>
          <w:b/>
          <w:color w:val="697780"/>
          <w:sz w:val="20"/>
        </w:rPr>
        <w:t>【同题组】</w:t>
      </w:r>
    </w:p>
    <w:p w14:paraId="72E1296A">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1DF5F028">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w:t>
      </w:r>
    </w:p>
    <w:p w14:paraId="67063EAB">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提高开放型经济水平；以科学技术的发展推动建设创新型、开放型世界经济</w:t>
      </w:r>
    </w:p>
    <w:p w14:paraId="394AC007">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w:t>
      </w:r>
    </w:p>
    <w:p w14:paraId="7A379EEC">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坚持正确义利观</w:t>
      </w:r>
    </w:p>
    <w:p w14:paraId="1779C829">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14:paraId="07B780BD">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为世界新能源产业注入活力，增强经济全球化动力</w:t>
      </w:r>
    </w:p>
    <w:p w14:paraId="17CD1C72">
      <w:pPr>
        <w:spacing w:before="140" w:after="60"/>
      </w:pPr>
      <w:r>
        <w:rPr>
          <w:rFonts w:ascii="Hiragino Sans GB" w:hAnsi="Hiragino Sans GB" w:eastAsia="Hiragino Sans GB" w:cs="Hiragino Sans GB"/>
          <w:b/>
          <w:color w:val="1F5E8C"/>
          <w:sz w:val="22"/>
        </w:rPr>
        <w:t>1. 2025东城期末Q20</w:t>
      </w:r>
    </w:p>
    <w:p w14:paraId="204D6C0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题面先呈现中国新能源汽车出口增长和在欧盟市场具备竞争力，再引出反补贴税争议；正面评价中国新能源汽车时，应把它放到世界新能源产业和经济全球化活力中说明。</w:t>
      </w:r>
    </w:p>
    <w:p w14:paraId="3D32011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运用《当代国际政治与经济》知识，写一篇短文，谈谈你对上述材料的认识。要求：题目自拟，观点明确，逻辑清晰，200字左右。</w:t>
      </w:r>
    </w:p>
    <w:p w14:paraId="3F6DE3E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新能源汽车产业成功走向世界市场，说明中国企业参与国际分工合作并推动全球绿色产业发展。短文不能只批评欧盟保护主义，还要先说明中国新能源汽车走向世界的正面意义。先说明中国新能源汽车参与国际竞争和国际分工，再写其带动新能源产业发展，最后指向增强经济全球化动力。</w:t>
      </w:r>
    </w:p>
    <w:p w14:paraId="47C861AA">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我国新能源汽车走向世界，能够促进全球新能源产业升级和绿色转型，为世界经济和经济全球化注入新动力。</w:t>
      </w:r>
    </w:p>
    <w:p w14:paraId="57B3653D">
      <w:pPr>
        <w:spacing w:before="80" w:after="35"/>
        <w:ind w:left="0" w:firstLine="0"/>
      </w:pPr>
      <w:r>
        <w:rPr>
          <w:rFonts w:ascii="Hiragino Sans GB" w:hAnsi="Hiragino Sans GB" w:eastAsia="Hiragino Sans GB" w:cs="Hiragino Sans GB"/>
          <w:b/>
          <w:color w:val="697780"/>
          <w:sz w:val="20"/>
        </w:rPr>
        <w:t>【同题组】</w:t>
      </w:r>
    </w:p>
    <w:p w14:paraId="0B195637">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4CB5246A">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为世界新能源产业注入活力，增强经济全球化动力；维护多边贸易体制；反对贸易保护主义，警惕单边措施破坏多边贸易秩序；顺应经济全球化趋势，反对贸易保护主义</w:t>
      </w:r>
    </w:p>
    <w:p w14:paraId="40588283">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在平等互利基础上开展合作，实现互利共赢；推动国际关系民主化、和平解决国际争端</w:t>
      </w:r>
    </w:p>
    <w:p w14:paraId="48D63938">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中国推进绿色低碳转型并参与全球气候治理</w:t>
      </w:r>
    </w:p>
    <w:p w14:paraId="22089E0E">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促进全球范围内标准共通、技术共享，推动全球技术创新与绿色转型</w:t>
      </w:r>
    </w:p>
    <w:p w14:paraId="59837E94">
      <w:pPr>
        <w:spacing w:before="140" w:after="60"/>
      </w:pPr>
      <w:r>
        <w:rPr>
          <w:rFonts w:ascii="Hiragino Sans GB" w:hAnsi="Hiragino Sans GB" w:eastAsia="Hiragino Sans GB" w:cs="Hiragino Sans GB"/>
          <w:b/>
          <w:color w:val="1F5E8C"/>
          <w:sz w:val="22"/>
        </w:rPr>
        <w:t>1. 2026海淀一模Q20</w:t>
      </w:r>
    </w:p>
    <w:p w14:paraId="0E9E66C7">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题面把国际标准称为全球产业界的“通用语言”，并列出低碳能源、人工智能等领域中国向ISO、IEC提交提案和牵头制定标准的数据；答题要从标准互认、技术扩散和全球产业绿色转型说明意义。</w:t>
      </w:r>
    </w:p>
    <w:p w14:paraId="6B43D2CD">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结合材料，运用《当代国际政治与经济》知识，谈谈中国标准走出国门的意义。</w:t>
      </w:r>
    </w:p>
    <w:p w14:paraId="72FE0CFE">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用“通用语言”比喻国际标准，再举出中国向ISO、IEC提交提案、在低碳能源和人工智能等领域牵头制定标准的具体数据——标准这一无形产品的国际供给方在发生变化。问“中国标准走出国门的意义”，重点不在标准数量，而在标准互认带来的技术扩散与产业转型，要把“中国贡献标准”和“全球产业受益”接成因果。先把低碳能源、人工智能等领域中国贡献国际标准作为“通用语言”的中国版本点出；再说明标准互认让技术能在全球范围内共享；进而接到推动全球技术创新与绿色转型。</w:t>
      </w:r>
    </w:p>
    <w:p w14:paraId="57080AC8">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中国在低碳能源、人工智能等领域贡献国际标准，促进全球范围内标准共通、技术共享，推动全球技术创新与绿色转型。</w:t>
      </w:r>
    </w:p>
    <w:p w14:paraId="13444A24">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4826891E">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中国扩大高水平对外开放与制度型开放；利用两个市场两种资源优化全球资源配置；加强技术创新、提高产品质量，增强竞争力；积极参与全球经济治理和经贸规则完善；参与国际标准制定，提升国际规则话语权；促进全球范围内标准共通、技术共享，推动全球技术创新与绿色转型</w:t>
      </w:r>
    </w:p>
    <w:p w14:paraId="5C140E1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推动国际秩序和全球治理体系更加公正合理</w:t>
      </w:r>
    </w:p>
    <w:p>
      <w:pPr/>
    </w:p>
    <w:p>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数据要素在全球范围内流动</w:t>
      </w:r>
    </w:p>
    <w:p>
      <w:pPr>
        <w:spacing w:before="140" w:after="60"/>
      </w:pPr>
      <w:r>
        <w:rPr>
          <w:rFonts w:ascii="Hiragino Sans GB" w:hAnsi="Hiragino Sans GB" w:eastAsia="Hiragino Sans GB" w:cs="Hiragino Sans GB"/>
          <w:b/>
          <w:color w:val="1F5E8C"/>
          <w:sz w:val="22"/>
        </w:rPr>
        <w:t>1. 2026房山二模Q20</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数据标准制定、对接和互认，直接指向跨境数据要素流动。</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结合材料，运用《当代国际政治与经济》知识，分析世界数据组织完善全球数据治理，服务全球数字经济发展的智慧。</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给出的关键词不是"数据安全"也不是"数据本地化"，而是"标准制定""对接""互认"——三个词共同指向数据要素的跨境流动需要规则相通。问世界数据组织治理"智慧"，要把数据这一新型生产要素与传统货物贸易的差异写出来——数据治理的智慧在于让数据顺畅流动而非阻隔。先把标准制定、对接、互认作为治理智慧的入口点出；再说明这三步让数据要素能在全球范围内流动；进而接到释放数据价值，支撑数字经济高质量发展。</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世界数据组织推动相关标准制定、对接和互认，促进数据要素在全球范围内流动，释放数据价值，支撑数字经济高质量发展。</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pPr>
        <w:spacing w:before="0" w:after="45"/>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w:t>
      </w:r>
    </w:p>
    <w:p>
      <w:pPr>
        <w:spacing w:before="0" w:after="45"/>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推动经济全球化朝着更加开放、包容、普惠、平衡、共赢方向发展；数据要素在全球范围内流动</w:t>
      </w:r>
    </w:p>
    <w:p>
      <w:pPr>
        <w:spacing w:before="0" w:after="45"/>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世界多极化是当今国际形势的突出特点；在平等互利基础上开展合作，实现互利共赢；共商共建共享的全球治理观；践行真正的多边主义</w:t>
      </w:r>
    </w:p>
    <w:p>
      <w:pPr>
        <w:spacing w:before="0" w:after="45"/>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坚持正确义利观</w:t>
      </w:r>
    </w:p>
    <w:p>
      <w:pPr/>
    </w:p>
    <w:p>
      <w:pPr/>
    </w:p>
    <w:p w14:paraId="7BDFD4A8">
      <w:pPr>
        <w:pStyle w:val="4"/>
      </w:pPr>
      <w:r>
        <w:rPr>
          <w:rFonts w:ascii="Hiragino Sans GB" w:hAnsi="Hiragino Sans GB" w:eastAsia="Hiragino Sans GB" w:cs="Hiragino Sans GB"/>
          <w:b/>
          <w:color w:val="2F6F9F"/>
          <w:sz w:val="28"/>
        </w:rPr>
        <w:t>贸易保护主义与多边贸易体制</w:t>
      </w:r>
    </w:p>
    <w:p w14:paraId="682F0289">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维护多边贸易体制</w:t>
      </w:r>
    </w:p>
    <w:p w14:paraId="4E71A368">
      <w:pPr>
        <w:spacing w:before="140" w:after="60"/>
      </w:pPr>
      <w:r>
        <w:rPr>
          <w:rFonts w:ascii="Hiragino Sans GB" w:hAnsi="Hiragino Sans GB" w:eastAsia="Hiragino Sans GB" w:cs="Hiragino Sans GB"/>
          <w:b/>
          <w:color w:val="1F5E8C"/>
          <w:sz w:val="22"/>
        </w:rPr>
        <w:t>1. 2026石景山一模Q20</w:t>
      </w:r>
    </w:p>
    <w:p w14:paraId="0A78501E">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亚太合作要在开放中推进，需要稳定的国际经贸规则；题面强调世贸组织改革方向、最惠国待遇和非歧视原则，触发维护多边贸易体制这一开放合作术语。</w:t>
      </w:r>
    </w:p>
    <w:p w14:paraId="43B3998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运用《当代国际政治与经济》知识，任选两个关键词，说明中国倡议如何助推亚太合作。</w:t>
      </w:r>
    </w:p>
    <w:p w14:paraId="363FB9F4">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亚太开放合作同世贸组织改革方向、最惠国待遇、非歧视原则并列，说明关键不是单个项目合作，而是开放合作所依赖的多边经贸规则。要求任选关键词说明中国倡议如何助推亚太合作，选择世贸组织或多边贸易体制时必须说明规则秩序如何为合作提供支撑。先点出共同维护多边贸易体制，再接世界贸易组织改革正确方向、最惠国待遇、非歧视原则，最后指向破除壁垒、稳定亚太开放合作。</w:t>
      </w:r>
    </w:p>
    <w:p w14:paraId="4961B726">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中国倡议共同维护多边贸易体制，坚持世界贸易组织改革的正确方向和最惠国待遇、非歧视等基本原则，破除贸易壁垒，为亚太开放合作提供稳定规则支撑。</w:t>
      </w:r>
    </w:p>
    <w:p w14:paraId="182B1105">
      <w:pPr>
        <w:spacing w:before="80" w:after="35"/>
        <w:ind w:left="0" w:firstLine="0"/>
      </w:pPr>
      <w:r>
        <w:rPr>
          <w:rFonts w:ascii="Hiragino Sans GB" w:hAnsi="Hiragino Sans GB" w:eastAsia="Hiragino Sans GB" w:cs="Hiragino Sans GB"/>
          <w:b/>
          <w:color w:val="697780"/>
          <w:sz w:val="20"/>
        </w:rPr>
        <w:t>【同题组】</w:t>
      </w:r>
    </w:p>
    <w:p w14:paraId="76A29B9C">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7CAC991F">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7B299764">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推进贸易和投资自由化便利化；推动经济全球化朝着更加开放、包容、普惠、平衡、共赢方向发展；推进普惠包容的经济全球化；建设开放型世界经济；维护多边贸易体制</w:t>
      </w:r>
    </w:p>
    <w:p w14:paraId="101D188A">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相互尊重、公平正义、合作共赢的新型国际关系；在平等互利基础上开展合作，实现互利共赢；共商共建共享的全球治理观</w:t>
      </w:r>
    </w:p>
    <w:p w14:paraId="1B966614">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14:paraId="7D83A1E6">
      <w:pPr>
        <w:spacing w:before="140" w:after="60"/>
      </w:pPr>
      <w:r>
        <w:rPr>
          <w:rFonts w:ascii="Hiragino Sans GB" w:hAnsi="Hiragino Sans GB" w:eastAsia="Hiragino Sans GB" w:cs="Hiragino Sans GB"/>
          <w:b/>
          <w:color w:val="1F5E8C"/>
          <w:sz w:val="22"/>
        </w:rPr>
        <w:t>2. 2025东城期末Q20——评价欧盟对中国新能源汽车征收临时反补贴税</w:t>
      </w:r>
    </w:p>
    <w:p w14:paraId="5653DBC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题面写中方坚决反对欧方临时反补贴税并多次提出建设性解决方案；设问需要说明认识短文，谈到中国态度必须把"维护本国利益"明确写出。</w:t>
      </w:r>
    </w:p>
    <w:p w14:paraId="413E6A45">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运用《当代国际政治与经济》知识，写一篇短文，谈谈你对上述材料的认识。要求：题目自拟，观点明确，逻辑清晰，200字左右。</w:t>
      </w:r>
    </w:p>
    <w:p w14:paraId="0C10AF2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欧盟单方加征反补贴税、对中方建设性方案不予回应，破坏贸易规则与市场秩序；正因这种保护主义，须用维护多边贸易体制作答，主张以谈判推动贸易便利。</w:t>
      </w:r>
    </w:p>
    <w:p w14:paraId="05A5CAC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我国应坚定维护本国利益、维护多边贸易体制与市场秩序，以和平谈判推动贸易自由便利，实现互利共赢。</w:t>
      </w:r>
    </w:p>
    <w:p w14:paraId="22FD3359">
      <w:pPr>
        <w:spacing w:before="80" w:after="35"/>
        <w:ind w:left="0" w:firstLine="0"/>
      </w:pPr>
      <w:r>
        <w:rPr>
          <w:rFonts w:ascii="Hiragino Sans GB" w:hAnsi="Hiragino Sans GB" w:eastAsia="Hiragino Sans GB" w:cs="Hiragino Sans GB"/>
          <w:b/>
          <w:color w:val="697780"/>
          <w:sz w:val="20"/>
        </w:rPr>
        <w:t>【同题组】</w:t>
      </w:r>
    </w:p>
    <w:p w14:paraId="5A431BEB">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26EF2A2D">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为世界新能源产业注入活力，增强经济全球化动力；维护多边贸易体制；反对贸易保护主义，警惕单边措施破坏多边贸易秩序；顺应经济全球化趋势，反对贸易保护主义</w:t>
      </w:r>
    </w:p>
    <w:p w14:paraId="580BFE61">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在平等互利基础上开展合作，实现互利共赢；推动国际关系民主化、和平解决国际争端</w:t>
      </w:r>
    </w:p>
    <w:p w14:paraId="3869DCE8">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中国推进绿色低碳转型并参与全球气候治理</w:t>
      </w:r>
    </w:p>
    <w:p w14:paraId="4EDBC34E">
      <w:pPr>
        <w:spacing w:before="140" w:after="60"/>
      </w:pPr>
      <w:r>
        <w:rPr>
          <w:rFonts w:ascii="Hiragino Sans GB" w:hAnsi="Hiragino Sans GB" w:eastAsia="Hiragino Sans GB" w:cs="Hiragino Sans GB"/>
          <w:b/>
          <w:color w:val="1F5E8C"/>
          <w:sz w:val="22"/>
        </w:rPr>
        <w:t>3. 2026丰台期末细则复练Q20</w:t>
      </w:r>
    </w:p>
    <w:p w14:paraId="4955BBF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“发展工程”把多边贸易体制、产业链供应链稳定畅通和开放合作国际环境放在同一段，说明中拉现代化协同需要稳定开放的国际经贸规则。</w:t>
      </w:r>
    </w:p>
    <w:p w14:paraId="647DAFAB">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结合材料，运用《当代国际政治与经济》知识，阐释“五大工程”如何扩大中拉利益汇合点。</w:t>
      </w:r>
    </w:p>
    <w:p w14:paraId="3B59D205">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发展工程”把多边贸易体制、全球产业链供应链稳定畅通和开放合作国际环境放在同一段。问“五大工程”如何扩大中拉利益汇合点，经济规则层要说明稳定开放的外部经贸秩序如何成为共同利益。先说明维护多边贸易体制，再接全球产业链供应链稳定畅通和开放合作国际环境，最后指向扩大中拉发展工程的利益汇合点。</w:t>
      </w:r>
    </w:p>
    <w:p w14:paraId="1656E6C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中拉双方坚定维护多边贸易体制，维护全球产业链供应链稳定畅通和开放合作的国际环境，有利于扩大双方“发展工程”中的利益汇合点。</w:t>
      </w:r>
    </w:p>
    <w:p w14:paraId="1D10BFDE">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53A6E4A8">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维护全球产业链供应链稳定畅通，服务共同现代化；维护多边贸易体制；维护开放合作的国际经济环境</w:t>
      </w:r>
    </w:p>
    <w:p w14:paraId="6FC05BF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推动构建人类命运共同体；坚持主权平等与安全保障</w:t>
      </w:r>
    </w:p>
    <w:p w14:paraId="11AFD15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推动构建中拉命运共同体；共同落实全球发展倡议；倡导文明平等互鉴，弘扬全人类共同价值，尊重世界文明多样性；与发展中国家共享发展新机遇，惠民生增福祉，实现互利共赢；聚焦发展中国家紧迫需求，以灵活快速的小而美项目形成共同发展品牌</w:t>
      </w:r>
    </w:p>
    <w:p w14:paraId="7309E304">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72801452">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反对贸易保护主义，警惕单边措施破坏多边贸易秩序</w:t>
      </w:r>
    </w:p>
    <w:p w14:paraId="478B0209">
      <w:pPr>
        <w:spacing w:before="140" w:after="60"/>
      </w:pPr>
      <w:r>
        <w:rPr>
          <w:rFonts w:ascii="Hiragino Sans GB" w:hAnsi="Hiragino Sans GB" w:eastAsia="Hiragino Sans GB" w:cs="Hiragino Sans GB"/>
          <w:b/>
          <w:color w:val="1F5E8C"/>
          <w:sz w:val="22"/>
        </w:rPr>
        <w:t>1. 2025东城期末Q20</w:t>
      </w:r>
    </w:p>
    <w:p w14:paraId="5092A119">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欧盟对中国新能源汽车征收临时反补贴税，不只是中欧双边争端，也会破坏市场竞争、市场秩序，损害消费者利益，并不利于自身发展。</w:t>
      </w:r>
    </w:p>
    <w:p w14:paraId="79026653">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运用《当代国际政治与经济》知识，写一篇短文，谈谈你对上述材料的认识。要求：题目自拟，观点明确，逻辑清晰，200字左右。</w:t>
      </w:r>
    </w:p>
    <w:p w14:paraId="5F02AB9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欧盟反补贴税在题干中同时影响三个对象——市场公平竞争、欧盟自身绿色产业转型、欧盟消费者购车成本，三层共同呈现保护主义的反噬性。短文要谈"对材料的认识"，不能只看作中欧双边争端，要把保护主义如何同时损害秩序、自身和消费者的内在逻辑写清楚。先把反补贴税本质上是干预正常市场竞争点出；再分别说明它扭曲市场秩序、不利于欧盟自身绿色转型与产业发展；进而接到损害消费者利益的具体后果。</w:t>
      </w:r>
    </w:p>
    <w:p w14:paraId="4B07E0A0">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贸易保护主义和单边措施会破坏市场竞争和市场秩序，既损害消费者利益，也不利于自身发展，最终阻碍世界经济共同发展。</w:t>
      </w:r>
    </w:p>
    <w:p w14:paraId="45CEB8EA">
      <w:pPr>
        <w:spacing w:before="80" w:after="35"/>
        <w:ind w:left="0" w:firstLine="0"/>
      </w:pPr>
      <w:r>
        <w:rPr>
          <w:rFonts w:ascii="Hiragino Sans GB" w:hAnsi="Hiragino Sans GB" w:eastAsia="Hiragino Sans GB" w:cs="Hiragino Sans GB"/>
          <w:b/>
          <w:color w:val="697780"/>
          <w:sz w:val="20"/>
        </w:rPr>
        <w:t>【同题组】</w:t>
      </w:r>
    </w:p>
    <w:p w14:paraId="49976A07">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0CD52E74">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为世界新能源产业注入活力，增强经济全球化动力；维护多边贸易体制；反对贸易保护主义，警惕单边措施破坏多边贸易秩序；顺应经济全球化趋势，反对贸易保护主义</w:t>
      </w:r>
    </w:p>
    <w:p w14:paraId="09192935">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在平等互利基础上开展合作，实现互利共赢；推动国际关系民主化、和平解决国际争端</w:t>
      </w:r>
    </w:p>
    <w:p w14:paraId="70E30396">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中国推进绿色低碳转型并参与全球气候治理</w:t>
      </w:r>
    </w:p>
    <w:p w14:paraId="0B6E0A8F">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维护开放合作的国际经济环境</w:t>
      </w:r>
    </w:p>
    <w:p w14:paraId="0281561F">
      <w:pPr>
        <w:spacing w:before="140" w:after="60"/>
      </w:pPr>
      <w:r>
        <w:rPr>
          <w:rFonts w:ascii="Hiragino Sans GB" w:hAnsi="Hiragino Sans GB" w:eastAsia="Hiragino Sans GB" w:cs="Hiragino Sans GB"/>
          <w:b/>
          <w:color w:val="1F5E8C"/>
          <w:sz w:val="22"/>
        </w:rPr>
        <w:t>1. 2026丰台期末细则复练Q20</w:t>
      </w:r>
    </w:p>
    <w:p w14:paraId="595BCFD6">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材料强调中拉在发展工程中维护开放合作环境，题目指向说明共同现代化的外部条件。</w:t>
      </w:r>
    </w:p>
    <w:p w14:paraId="16C5C2B4">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结合材料，运用《当代国际政治与经济》知识，阐释“五大工程”如何扩大中拉利益汇合点。</w:t>
      </w:r>
    </w:p>
    <w:p w14:paraId="7B586D5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发展工程”强调开放合作环境，并与维护多边贸易体制、维护全球产业链供应链稳定畅通并列。问共同现代化的推进条件，除了具体产业合作，还需要说明开放合作的国际经济环境。先说明维护开放合作的国际经济环境，再接多边贸易体制和全球产业链供应链稳定畅通，最后指向拓展双方现代化合作空间。</w:t>
      </w:r>
    </w:p>
    <w:p w14:paraId="5FDA6BD5">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中拉双方维护开放合作的国际经济环境，有利于稳定“发展工程”的外部条件，为双方现代化拓展合作空间。</w:t>
      </w:r>
    </w:p>
    <w:p w14:paraId="753E5917">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4211549A">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维护全球产业链供应链稳定畅通，服务共同现代化；维护多边贸易体制；维护开放合作的国际经济环境</w:t>
      </w:r>
    </w:p>
    <w:p w14:paraId="616741FE">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推动构建人类命运共同体；坚持主权平等与安全保障</w:t>
      </w:r>
    </w:p>
    <w:p w14:paraId="0F609102">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推动构建中拉命运共同体；共同落实全球发展倡议；倡导文明平等互鉴，弘扬全人类共同价值，尊重世界文明多样性；与发展中国家共享发展新机遇，惠民生增福祉，实现互利共赢；聚焦发展中国家紧迫需求，以灵活快速的小而美项目形成共同发展品牌</w:t>
      </w:r>
    </w:p>
    <w:p w14:paraId="2BEA3469">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3587EE86">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顺应经济全球化趋势，反对贸易保护主义</w:t>
      </w:r>
    </w:p>
    <w:p w14:paraId="4ABA1315">
      <w:pPr>
        <w:spacing w:before="140" w:after="60"/>
      </w:pPr>
      <w:r>
        <w:rPr>
          <w:rFonts w:ascii="Hiragino Sans GB" w:hAnsi="Hiragino Sans GB" w:eastAsia="Hiragino Sans GB" w:cs="Hiragino Sans GB"/>
          <w:b/>
          <w:color w:val="1F5E8C"/>
          <w:sz w:val="22"/>
        </w:rPr>
        <w:t>1. 2026朝阳期末Q20</w:t>
      </w:r>
    </w:p>
    <w:p w14:paraId="1A744C36">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材料同时呈现经济全球化深入发展和贸易保护主义、关税霸凌等逆全球化障碍，题目指向说明中国特色大国外交为什么要主动作为。</w:t>
      </w:r>
    </w:p>
    <w:p w14:paraId="4AC6203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结合材料，运用《当代国际政治与经济》知识，分析中国特色大国外交为什么要更有作为。</w:t>
      </w:r>
    </w:p>
    <w:p w14:paraId="1F130CF5">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高水平对外开放”“高质量共建一带一路”与“保护主义、关税霸凌”并列出现。要解释中国外交主动作为的经济背景，先要说明全球化趋势与逆全球化阻力的冲突。先说明经济全球化是历史大势，再指出贸易保护主义阻碍国际分工和资源流动，进而接到中国需要主动维护开放合作环境。</w:t>
      </w:r>
    </w:p>
    <w:p w14:paraId="5141950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经济全球化是不可逆转的历史大势，贸易保护主义会阻碍资源流动和国际分工，不利于世界经济复苏和共同发展，中国外交需要主动维护开放合作的国际经济环境。</w:t>
      </w:r>
    </w:p>
    <w:p w14:paraId="3AC34D17">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759FEBEB">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3F20DEBD">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国家间共同利益是国家合作的基础；维护国家利益是主权国家对外活动的出发点和落脚点</w:t>
      </w:r>
    </w:p>
    <w:p w14:paraId="5A15EB73">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共享经济全球化成果，促进世界经济共同繁荣；建设开放型世界经济，扩大开放合作；顺应经济全球化趋势，反对贸易保护主义</w:t>
      </w:r>
    </w:p>
    <w:p w14:paraId="4C374F39">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推动国际秩序和全球治理体系更加公正合理；推动构建人类命运共同体；世界多极化与全球南方联合自强；世界多极化是当今国际形势的突出特点</w:t>
      </w:r>
    </w:p>
    <w:p w14:paraId="6B3FB32D">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中国推动构建人类命运共同体；习近平外交思想指导中国特色大国外交（外交为民、服务中国式现代化）</w:t>
      </w:r>
    </w:p>
    <w:p w14:paraId="2569ED29">
      <w:pPr>
        <w:spacing w:before="140" w:after="60"/>
      </w:pPr>
      <w:r>
        <w:rPr>
          <w:rFonts w:ascii="Hiragino Sans GB" w:hAnsi="Hiragino Sans GB" w:eastAsia="Hiragino Sans GB" w:cs="Hiragino Sans GB"/>
          <w:b/>
          <w:color w:val="1F5E8C"/>
          <w:sz w:val="22"/>
        </w:rPr>
        <w:t>2. 2025东城期末Q20——评价欧盟对中国新能源汽车征收临时反补贴税</w:t>
      </w:r>
    </w:p>
    <w:p w14:paraId="182799F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题面写中方坚决反对欧方临时反补贴税并多次提出建设性解决方案；设问需要说明认识短文，谈到中国态度必须把"维护本国利益"明确写出。</w:t>
      </w:r>
    </w:p>
    <w:p w14:paraId="4A73A6B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运用《当代国际政治与经济》知识，写一篇短文，谈谈你对上述材料的认识。要求：题目自拟，观点明确，逻辑清晰，200字左右。</w:t>
      </w:r>
    </w:p>
    <w:p w14:paraId="349B7D14">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题面写中方坚决反对欧方临时反补贴税并多次提出建设性解决方案，材料不是单一国内措施，而是国际市场、资源和规则联动，核心在经济全球化。</w:t>
      </w:r>
    </w:p>
    <w:p w14:paraId="0B70B78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欧盟加征关税是贸易保护主义、逆全球化之举，违背经济规律，破坏市场竞争、损害消费者利益。</w:t>
      </w:r>
    </w:p>
    <w:p w14:paraId="47E4A053">
      <w:pPr>
        <w:spacing w:before="80" w:after="35"/>
        <w:ind w:left="0" w:firstLine="0"/>
      </w:pPr>
      <w:r>
        <w:rPr>
          <w:rFonts w:ascii="Hiragino Sans GB" w:hAnsi="Hiragino Sans GB" w:eastAsia="Hiragino Sans GB" w:cs="Hiragino Sans GB"/>
          <w:b/>
          <w:color w:val="697780"/>
          <w:sz w:val="20"/>
        </w:rPr>
        <w:t>【同题组】</w:t>
      </w:r>
    </w:p>
    <w:p w14:paraId="7C80E399">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4BB77DAA">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为世界新能源产业注入活力，增强经济全球化动力；维护多边贸易体制；反对贸易保护主义，警惕单边措施破坏多边贸易秩序；顺应经济全球化趋势，反对贸易保护主义</w:t>
      </w:r>
    </w:p>
    <w:p w14:paraId="15143987">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在平等互利基础上开展合作，实现互利共赢；推动国际关系民主化、和平解决国际争端</w:t>
      </w:r>
    </w:p>
    <w:p w14:paraId="73AD9DD3">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中国推进绿色低碳转型并参与全球气候治理</w:t>
      </w:r>
    </w:p>
    <w:p>
      <w:pPr/>
    </w:p>
    <w:p>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维护以世界贸易组织为核心的多边贸易体制</w:t>
      </w:r>
    </w:p>
    <w:p>
      <w:pPr>
        <w:spacing w:before="140" w:after="60"/>
      </w:pPr>
      <w:r>
        <w:rPr>
          <w:rFonts w:ascii="Hiragino Sans GB" w:hAnsi="Hiragino Sans GB" w:eastAsia="Hiragino Sans GB" w:cs="Hiragino Sans GB"/>
          <w:b/>
          <w:color w:val="1F5E8C"/>
          <w:sz w:val="22"/>
        </w:rPr>
        <w:t>1. 2025朝阳一模Q20</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材料提到绿色认证等国际规则影响产品竞争力，说明我国应对产业链新态势不仅要参与生产布局，还要参与全球经济治理和规则制定，维护多边贸易体系。</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结合材料，运用《当代国际政治与经济》知识，说明我国应如何应对全球产业链供应链新态势，在全球产业变革中赢得主动。</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绿色认证等国际规则影响产品国际竞争力，指向企业竞争已经进入规则和标准竞争层面。问我国如何应对全球产业链供应链新态势并赢得主动，不能只写生产布局，还应说明参与并维护多边贸易规则。先说明维护 WTO 为核心的多边贸易体制，再接推动开放型世界经济，最终指向提升产业变革主动权。</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面对绿色认证等国际规则影响产品国际竞争力的新态势，我国应维护以世界贸易组织为核心的多边贸易体制，推动构建开放型世界经济，提升在全球产业变革中的主动权。</w:t>
      </w:r>
    </w:p>
    <w:p>
      <w:pPr>
        <w:spacing w:before="80" w:after="35"/>
        <w:ind w:left="0" w:firstLine="0"/>
      </w:pPr>
      <w:r>
        <w:rPr>
          <w:rFonts w:ascii="Hiragino Sans GB" w:hAnsi="Hiragino Sans GB" w:eastAsia="Hiragino Sans GB" w:cs="Hiragino Sans GB"/>
          <w:b/>
          <w:color w:val="697780"/>
          <w:sz w:val="20"/>
        </w:rPr>
        <w:t>【同题组】</w:t>
      </w:r>
    </w:p>
    <w:p w14:paraId="1E7737BB">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推进贸易和投资自由化便利化；顺应经济全球化趋势，主动融入并推动深化；维护以世界贸易组织为核心的多边贸易体制</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坚持独立自主、自力更生，增强发展主动权</w:t>
      </w:r>
    </w:p>
    <w:p>
      <w:pPr/>
    </w:p>
    <w:p>
      <w:pPr/>
    </w:p>
    <w:p>
      <w:pPr/>
    </w:p>
    <w:p>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通过区域经济合作维护自由贸易和以世界贸易组织为核心的多边贸易体制</w:t>
      </w:r>
    </w:p>
    <w:p>
      <w:pPr>
        <w:spacing w:before="140" w:after="60"/>
      </w:pPr>
      <w:r>
        <w:rPr>
          <w:rFonts w:ascii="Hiragino Sans GB" w:hAnsi="Hiragino Sans GB" w:eastAsia="Hiragino Sans GB" w:cs="Hiragino Sans GB"/>
          <w:b/>
          <w:color w:val="1F5E8C"/>
          <w:sz w:val="22"/>
        </w:rPr>
        <w:t>1. 2025朝阳二模Q21</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设问从"世界发展需要"层面问中国为什么开创周边工作新局面。要回答"中国周边经济合作如何反哺世界"，必须用"推动经济全球化朝方向发展"作为外溢方向的术语，把区域合作接到全球方向上。</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结合材料，运用《当代国际政治与经济》知识，说明我国为什么要努力开创周边工作新局面。</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周边工作新局面"放在"世界发展需要"层面提出——周边合作不止服务于地区，还要外溢成全球经济意义。问"为什么要努力开创"，回答不能只停在睦邻角度，必须解释周边经济合作如何反哺世界经济方向。先把周边经济合作作为区域层级的具体落点点出；再写区域合作维护多边贸易体系，推动经济全球化朝更加开放、包容、普惠、平衡、共赢方向发展；进而接到把周边活力转化为世界经济新动能。</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中国通过与周边国家的区域经济合作，维护多边贸易体系，推动经济全球化朝着更加开放、包容、普惠、平衡、共赢的方向发展，把周边活力转化为世界经济新动能。</w:t>
      </w:r>
    </w:p>
    <w:p>
      <w:pPr>
        <w:spacing w:before="80" w:after="35"/>
        <w:ind w:left="0" w:firstLine="0"/>
      </w:pPr>
      <w:r>
        <w:rPr>
          <w:rFonts w:ascii="Hiragino Sans GB" w:hAnsi="Hiragino Sans GB" w:eastAsia="Hiragino Sans GB" w:cs="Hiragino Sans GB"/>
          <w:b/>
          <w:color w:val="697780"/>
          <w:sz w:val="20"/>
        </w:rPr>
        <w:t>【同题组】</w:t>
      </w:r>
    </w:p>
    <w:p>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推进贸易和投资自由化便利化；推动区域经济融合与区域经济一体化；通过区域经济合作维护自由贸易和以世界贸易组织为核心的多边贸易体制</w:t>
      </w:r>
    </w:p>
    <w:p w14:paraId="1E7737B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相互尊重、公平正义、合作共赢的新型国际关系；维护地区和平与稳定；推动国际秩序和全球治理体系更加公正合理；推动国际关系民主化</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周边工作新局面四定位：发展繁荣的重要基础、维护国家安全的重点、运筹外交全局的首要、推动构建人类命运共同体的关键；中国推动构建人类命运共同体；民心相通与文明互鉴</w:t>
      </w:r>
    </w:p>
    <w:p>
      <w:pPr/>
    </w:p>
    <w:p>
      <w:pPr/>
    </w:p>
    <w:p w14:paraId="185551E2">
      <w:pPr>
        <w:pStyle w:val="3"/>
        <w:jc w:val="left"/>
      </w:pPr>
      <w:r>
        <w:rPr>
          <w:rFonts w:eastAsia="Hiragino Sans GB" w:ascii="Hiragino Sans GB" w:hAnsi="Hiragino Sans GB" w:cs="Hiragino Sans GB"/>
          <w:b/>
          <w:color w:val="173B5B"/>
          <w:sz w:val="36"/>
        </w:rPr>
        <w:t>政治多极化</w:t>
      </w:r>
    </w:p>
    <w:p w14:paraId="10F726DB">
      <w:pPr>
        <w:pStyle w:val="4"/>
      </w:pPr>
      <w:r>
        <w:rPr>
          <w:rFonts w:eastAsia="Hiragino Sans GB" w:ascii="Hiragino Sans GB" w:hAnsi="Hiragino Sans GB" w:cs="Hiragino Sans GB"/>
          <w:b/>
          <w:color w:val="2F6F9F"/>
          <w:sz w:val="28"/>
        </w:rPr>
        <w:t>新国关：新型国际关系</w:t>
      </w:r>
    </w:p>
    <w:p w14:paraId="255DDB3C">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相互尊重、公平正义、合作共赢的新型国际关系</w:t>
      </w:r>
    </w:p>
    <w:p w14:paraId="421AEC2F">
      <w:pPr>
        <w:spacing w:before="140" w:after="60"/>
      </w:pPr>
      <w:r>
        <w:rPr>
          <w:rFonts w:ascii="Hiragino Sans GB" w:hAnsi="Hiragino Sans GB" w:eastAsia="Hiragino Sans GB" w:cs="Hiragino Sans GB"/>
          <w:b/>
          <w:color w:val="1F5E8C"/>
          <w:sz w:val="22"/>
        </w:rPr>
        <w:t>1. 2026朝阳一模Q20</w:t>
      </w:r>
    </w:p>
    <w:p w14:paraId="383FA06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中国对外合作覆盖经贸、技术、人文、机制等多个领域，强调相互尊重、互利共赢而非阵营对抗，需要从国际秩序方向上定位中国行为。</w:t>
      </w:r>
    </w:p>
    <w:p w14:paraId="7AE50EB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结合材料，运用《当代国际政治与经济》的知识，阐述中国为什么能为全球发展注入稳定性和正能量。</w:t>
      </w:r>
    </w:p>
    <w:p w14:paraId="39CFB50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把中国对外合作铺展为经贸、技术、人文、机制多领域并列，并强调"相互尊重、互利共赢"对"阵营对抗"的替代，指向中国合作具有国际关系层面的方向性。问"为什么能"注入稳定性和正能量，回答应指向中国合作所代表的国际关系方向，而不是合作的事项清单。先把扩大自贸朋友圈、对多国单方面免签作为多领域合作的典型摆出，再写中国坚持同各国合作共赢、推动建设合作共赢的新型国际关系，进而接到为全球发展注入稳定性和正能量。</w:t>
      </w:r>
    </w:p>
    <w:p w14:paraId="26415B2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中国坚持同各国合作共赢，扩大自贸"朋友圈"、对多国单方面免签，推动建设合作共赢的新型国际关系，为全球发展注入稳定性和正能量。</w:t>
      </w:r>
    </w:p>
    <w:p w14:paraId="6804458E">
      <w:pPr>
        <w:spacing w:before="80" w:after="35"/>
        <w:ind w:left="0" w:firstLine="0"/>
      </w:pPr>
      <w:r>
        <w:rPr>
          <w:rFonts w:ascii="Hiragino Sans GB" w:hAnsi="Hiragino Sans GB" w:eastAsia="Hiragino Sans GB" w:cs="Hiragino Sans GB"/>
          <w:b/>
          <w:color w:val="697780"/>
          <w:sz w:val="20"/>
        </w:rPr>
        <w:t>【同题组】</w:t>
      </w:r>
    </w:p>
    <w:p w14:paraId="0A374202">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3D316E7E">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w:t>
      </w:r>
    </w:p>
    <w:p w14:paraId="6FDD2803">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6D551441">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w:t>
      </w:r>
    </w:p>
    <w:p w14:paraId="12E7DB4E">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544FCC7B">
      <w:pPr>
        <w:spacing w:before="140" w:after="60"/>
      </w:pPr>
      <w:r>
        <w:rPr>
          <w:rFonts w:ascii="Hiragino Sans GB" w:hAnsi="Hiragino Sans GB" w:eastAsia="Hiragino Sans GB" w:cs="Hiragino Sans GB"/>
          <w:b/>
          <w:color w:val="1F5E8C"/>
          <w:sz w:val="22"/>
        </w:rPr>
        <w:t>2. 2025丰台期末Q20——中非达成战略性共识的理论逻辑和价值意蕴</w:t>
      </w:r>
    </w:p>
    <w:p w14:paraId="38E6613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题面写中非共同反对"小院高墙"、脱钩断链和历史不公，体现发展中国家在平等基础上推动合作；设问问价值意蕴，需要从国际关系新方向说明意义。</w:t>
      </w:r>
    </w:p>
    <w:p w14:paraId="5DDBA36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阅读材料，运用《当代国际政治与经济》知识，阐明中非达成一系列战略性共识的理论逻辑和价值意蕴。</w:t>
      </w:r>
    </w:p>
    <w:p w14:paraId="2031ED4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小院高墙""脱钩断链""历史不公"作为中非共同反对的对象摆出，指向这是发展中国家集体在国际关系层面立场上的对接。问"价值意蕴"，意蕴要回答这组共识对国际关系方向的撬动，而不是双方立场的相加。先把中非反对的三类旧国际关系问题作为共识焦点摆出，再写共识推动建设相互尊重、公平正义、合作共赢的新型国际关系，进而接到这种新方向对发展中国家平等参与的根本意义。</w:t>
      </w:r>
    </w:p>
    <w:p w14:paraId="57A77B8A">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中非围绕反对脱钩断链、单边主义和历史不公达成战略性共识，有利于推动建设相互尊重、公平正义、合作共赢的新型国际关系。</w:t>
      </w:r>
    </w:p>
    <w:p w14:paraId="114A414D">
      <w:pPr>
        <w:spacing w:before="80" w:after="35"/>
        <w:ind w:left="0" w:firstLine="0"/>
      </w:pPr>
      <w:r>
        <w:rPr>
          <w:rFonts w:ascii="Hiragino Sans GB" w:hAnsi="Hiragino Sans GB" w:eastAsia="Hiragino Sans GB" w:cs="Hiragino Sans GB"/>
          <w:b/>
          <w:color w:val="697780"/>
          <w:sz w:val="20"/>
        </w:rPr>
        <w:t>【同题组】</w:t>
      </w:r>
    </w:p>
    <w:p w14:paraId="35C2A97B">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063EA137">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44B3321D">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相互尊重、公平正义、合作共赢的新型国际关系；在平等互利基础上开展合作，实现互利共赢；共商共建共享的全球治理观；促进共同发展、维护持久和平，共同推进现代化；推动国际关系民主化</w:t>
      </w:r>
    </w:p>
    <w:p w14:paraId="02389AC4">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14:paraId="1F9624F8">
      <w:pPr>
        <w:spacing w:before="140" w:after="60"/>
      </w:pPr>
      <w:r>
        <w:rPr>
          <w:rFonts w:ascii="Hiragino Sans GB" w:hAnsi="Hiragino Sans GB" w:eastAsia="Hiragino Sans GB" w:cs="Hiragino Sans GB"/>
          <w:b/>
          <w:color w:val="1F5E8C"/>
          <w:sz w:val="22"/>
        </w:rPr>
        <w:t>3. 2026延庆一模Q19(2)——中国"推动重塑全球能源治理格局"的理论逻辑和价值意蕴</w:t>
      </w:r>
    </w:p>
    <w:p w14:paraId="7DF44F98">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题面写中国以绿色能源合作让共建国家共同受益，避免单边支配式能源治理；设问问价值意蕴，需要把这种合作放回新型国际关系框架。</w:t>
      </w:r>
    </w:p>
    <w:p w14:paraId="3BB7851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结合材料二，运用《当代国际政治与经济》知识，说明中国“推动重塑全球能源治理格局”的理论逻辑和价值意蕴。</w:t>
      </w:r>
    </w:p>
    <w:p w14:paraId="180B2AA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绿色能源合作""共建国家共同受益""避免单边支配"三层并列摆出，指向中国能源治理路径是用共同发展替代支配关系。问"价值意蕴"，意蕴要解释这种能源治理范式对国际关系方向的撬动，而不是单纯描述能源合作。先把绿色能源合作中"共建共享、避免单边支配"的特征摆出，再写它推动构建相互尊重、公平正义、合作共赢的新型国际关系，进而接到对共建国家共同发展的实际意义。</w:t>
      </w:r>
    </w:p>
    <w:p w14:paraId="3CD058D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中国以绿色能源合作促进共建国家共同发展、避免单边支配的能源治理范式，有利于推动构建相互尊重、公平正义、合作共赢的新型国际关系。</w:t>
      </w:r>
    </w:p>
    <w:p w14:paraId="7E65A73A">
      <w:pPr>
        <w:spacing w:before="80" w:after="35"/>
        <w:ind w:left="0" w:firstLine="0"/>
      </w:pPr>
      <w:r>
        <w:rPr>
          <w:rFonts w:ascii="Hiragino Sans GB" w:hAnsi="Hiragino Sans GB" w:eastAsia="Hiragino Sans GB" w:cs="Hiragino Sans GB"/>
          <w:b/>
          <w:color w:val="697780"/>
          <w:sz w:val="20"/>
        </w:rPr>
        <w:t>【同题组】</w:t>
      </w:r>
    </w:p>
    <w:p w14:paraId="235CA053">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512F9C08">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国家间共同利益是国家合作的基础；维护国家利益是主权国家对外活动的出发点和落脚点</w:t>
      </w:r>
    </w:p>
    <w:p w14:paraId="54791748">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w:t>
      </w:r>
    </w:p>
    <w:p w14:paraId="15165C49">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相互尊重、公平正义、合作共赢的新型国际关系；共商共建共享的全球治理观；推动构建人类命运共同体</w:t>
      </w:r>
    </w:p>
    <w:p w14:paraId="49567B73">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中国推动构建人类命运共同体；坚持正确义利观</w:t>
      </w:r>
    </w:p>
    <w:p w14:paraId="29B3714D">
      <w:pPr>
        <w:spacing w:before="140" w:after="60"/>
      </w:pPr>
      <w:r>
        <w:rPr>
          <w:rFonts w:ascii="Hiragino Sans GB" w:hAnsi="Hiragino Sans GB" w:eastAsia="Hiragino Sans GB" w:cs="Hiragino Sans GB"/>
          <w:b/>
          <w:color w:val="1F5E8C"/>
          <w:sz w:val="22"/>
        </w:rPr>
        <w:t>4. 2026顺义二模Q20</w:t>
      </w:r>
    </w:p>
    <w:p w14:paraId="72D60DC4">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材料强调中国通过共享发展成果、促进文明互鉴，为动荡变革世界注入稳定性，体现相互尊重、公平正义、合作共赢的新型国际关系方向。</w:t>
      </w:r>
    </w:p>
    <w:p w14:paraId="75346A0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结合材料，运用《当代国际政治与经济》知识，谈谈对“今天的中国，明天的世界”的理解。</w:t>
      </w:r>
    </w:p>
    <w:p w14:paraId="3279E89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菌草技术、鲁班工坊、民生工程和发展合作跨越多个国家，呈现的是合作共赢而非阵营对抗、零和博弈。“中国好，世界会更好”应指向中国推动怎样的国际关系，而不是只说中国帮助了谁。先概括共享成果和文明互鉴的合作事实，再写相互尊重、公平正义、合作共赢的新型国际关系，进而接到世界稳定性。</w:t>
      </w:r>
    </w:p>
    <w:p w14:paraId="707A59D6">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中国通过共享发展成果、促进文明互鉴，为动荡变革的世界注入稳定性，推动构建相互尊重、公平正义、合作共赢的新型国际关系。</w:t>
      </w:r>
    </w:p>
    <w:p w14:paraId="5D45198C">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631868AC">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推动经济全球化朝着更加开放、包容、普惠、平衡、共赢方向发展；推进普惠包容的经济全球化，推动构建更加开放、包容的全球经济格局；互利共赢的开放战略</w:t>
      </w:r>
    </w:p>
    <w:p w14:paraId="61DC4AE6">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w:t>
      </w:r>
    </w:p>
    <w:p w14:paraId="56A94F8E">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倡导文明平等互鉴，弘扬全人类共同价值，尊重世界文明多样性；坚持正确义利观；改善发展中国家民生并助力持续发展</w:t>
      </w:r>
    </w:p>
    <w:p w14:paraId="08945641">
      <w:pPr>
        <w:spacing w:before="140" w:after="60"/>
      </w:pPr>
      <w:r>
        <w:rPr>
          <w:rFonts w:ascii="Hiragino Sans GB" w:hAnsi="Hiragino Sans GB" w:eastAsia="Hiragino Sans GB" w:cs="Hiragino Sans GB"/>
          <w:b/>
          <w:color w:val="1F5E8C"/>
          <w:sz w:val="22"/>
        </w:rPr>
        <w:t>5. 2026顺义一模Q20</w:t>
      </w:r>
    </w:p>
    <w:p w14:paraId="7D01E52A">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设问问南南合作“典范”的深层逻辑，材料中的科技小院与发展中国家共享农业技术、降低成本、培养人才，说明南南合作通过具体项目回应全球南方农业发展、民生改善和共同发展需求。</w:t>
      </w:r>
    </w:p>
    <w:p w14:paraId="58619ED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结合材料，运用《当代国际政治与经济》知识，阐述科技小院成为南南合作典范的深层逻辑。</w:t>
      </w:r>
    </w:p>
    <w:p w14:paraId="5C4FF5F4">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设问问南南合作“典范”的深层逻辑，材料中的科技共享、人才共育和成本降低体现的是平等互利、合作共赢的国际关系，而不是单向援助。由此可用相互尊重、公平正义、合作共赢的新型国际关系说明科技小院为什么具有典范意义。</w:t>
      </w:r>
    </w:p>
    <w:p w14:paraId="48CA70B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科技小院以技术共享、人才共育践行相互尊重、合作共赢的新型国际关系，推动南南合作走深走实。</w:t>
      </w:r>
    </w:p>
    <w:p w14:paraId="09959377">
      <w:pPr>
        <w:spacing w:before="80" w:after="35"/>
        <w:ind w:left="0" w:firstLine="0"/>
      </w:pPr>
      <w:r>
        <w:rPr>
          <w:rFonts w:ascii="Hiragino Sans GB" w:hAnsi="Hiragino Sans GB" w:eastAsia="Hiragino Sans GB" w:cs="Hiragino Sans GB"/>
          <w:b/>
          <w:color w:val="697780"/>
          <w:sz w:val="20"/>
        </w:rPr>
        <w:t>【同题组】</w:t>
      </w:r>
    </w:p>
    <w:p w14:paraId="107E8235">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669B26B5">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01F8B9FF">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w:t>
      </w:r>
    </w:p>
    <w:p w14:paraId="1B0FE999">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w:t>
      </w:r>
    </w:p>
    <w:p w14:paraId="38EC5916">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坚持正确义利观；与发展中国家共享发展新机遇，惠民生增福祉，实现互利共赢；改善发展中国家民生并助力持续发展；南南合作与全球南方共同发展</w:t>
      </w:r>
    </w:p>
    <w:p w14:paraId="50268182">
      <w:pPr>
        <w:spacing w:before="140" w:after="60"/>
      </w:pPr>
      <w:r>
        <w:rPr>
          <w:rFonts w:ascii="Hiragino Sans GB" w:hAnsi="Hiragino Sans GB" w:eastAsia="Hiragino Sans GB" w:cs="Hiragino Sans GB"/>
          <w:b/>
          <w:color w:val="1F5E8C"/>
          <w:sz w:val="22"/>
        </w:rPr>
        <w:t>6. 2025朝阳期末Q21</w:t>
      </w:r>
    </w:p>
    <w:p w14:paraId="6CB3A4ED">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2406E51F">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结合材料，运用《当代国际政治与经济》知识，说明如何通过开展中国特色大国外交为推进中国式现代化营造良好外部环境。</w:t>
      </w:r>
    </w:p>
    <w:p w14:paraId="503514AE">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分裂对抗、单边霸凌破坏政治环境，破解它要靠相互尊重、公平正义、合作共赢的新型国际关系。</w:t>
      </w:r>
    </w:p>
    <w:p w14:paraId="3F23670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大国外交致力于推动建立相互尊重、公平正义、合作共赢的新型国际关系，营造良好外部环境。</w:t>
      </w:r>
    </w:p>
    <w:p w14:paraId="129564E9">
      <w:pPr>
        <w:spacing w:before="80" w:after="35"/>
        <w:ind w:left="0" w:firstLine="0"/>
      </w:pPr>
      <w:r>
        <w:rPr>
          <w:rFonts w:ascii="Hiragino Sans GB" w:hAnsi="Hiragino Sans GB" w:eastAsia="Hiragino Sans GB" w:cs="Hiragino Sans GB"/>
          <w:b/>
          <w:color w:val="697780"/>
          <w:sz w:val="20"/>
        </w:rPr>
        <w:t>【同题组】</w:t>
      </w:r>
    </w:p>
    <w:p w14:paraId="36117134">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46F8DD4B">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7974DAFC">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推动经济全球化朝着更加开放、包容、普惠、平衡、共赢方向发展；推进普惠包容的经济全球化，推动构建更加开放、包容的全球经济格局；中国扩大高水平对外开放与制度型开放</w:t>
      </w:r>
    </w:p>
    <w:p w14:paraId="02A455F8">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117422A4">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10CF242D">
      <w:pPr>
        <w:spacing w:before="140" w:after="60"/>
      </w:pPr>
      <w:r>
        <w:rPr>
          <w:rFonts w:ascii="Hiragino Sans GB" w:hAnsi="Hiragino Sans GB" w:eastAsia="Hiragino Sans GB" w:cs="Hiragino Sans GB"/>
          <w:b/>
          <w:color w:val="1F5E8C"/>
          <w:sz w:val="22"/>
        </w:rPr>
        <w:t>7. 2024朝阳二模Q20</w:t>
      </w:r>
    </w:p>
    <w:p w14:paraId="3E7DA54A">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表格题先要求形成研讨共识，研讨背景集中呈现气温上升对粮食、生态、能源、基础设施和生命财产安全的威胁，因此必须先说明气候治理的全球公共问题属性。</w:t>
      </w:r>
    </w:p>
    <w:p w14:paraId="129A839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结合研讨背景，运用《当代国际政治与经济》知识，完成下表。</w:t>
      </w:r>
    </w:p>
    <w:p w14:paraId="3CB0032E">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发达国家担90%碳排放却减排不力，材料要的是公平合理、不分单方得失的治理；用相互尊重、公平正义、合作共赢的新型国际关系，才说得清以平等合作替代对立。</w:t>
      </w:r>
    </w:p>
    <w:p w14:paraId="3F3FE79E">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各方达成共识：各主权国家和国际组织应构建公平正义、合作共赢的新型国际关系，共商共建共享，合作应对气候变化。</w:t>
      </w:r>
    </w:p>
    <w:p w14:paraId="72DDEA9E">
      <w:pPr>
        <w:spacing w:before="80" w:after="35"/>
        <w:ind w:left="0" w:firstLine="0"/>
      </w:pPr>
      <w:r>
        <w:rPr>
          <w:rFonts w:ascii="Hiragino Sans GB" w:hAnsi="Hiragino Sans GB" w:eastAsia="Hiragino Sans GB" w:cs="Hiragino Sans GB"/>
          <w:b/>
          <w:color w:val="697780"/>
          <w:sz w:val="20"/>
        </w:rPr>
        <w:t>【同题组】</w:t>
      </w:r>
    </w:p>
    <w:p w14:paraId="74A665D1">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气候变化给全人类带来巨大风险和挑战，气候治理已成为全球治理的重要议题之一</w:t>
      </w:r>
    </w:p>
    <w:p w14:paraId="2537A430">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4E9E2C6E">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坚持开放合作、共享共赢、包容互鉴、共商共建；推动构建人类命运共同体；践行真正的多边主义；坚持共同但有区别的责任，要求发达国家为完善全球气候治理承担更多责任；跨国公司等全球企业，尤其是工业领域企业，应致力于技术创新，加快绿色低碳转型，努力降低碳排放</w:t>
      </w:r>
    </w:p>
    <w:p w14:paraId="7444D911">
      <w:pPr>
        <w:spacing w:before="140" w:after="60"/>
      </w:pPr>
      <w:r>
        <w:rPr>
          <w:rFonts w:ascii="Hiragino Sans GB" w:hAnsi="Hiragino Sans GB" w:eastAsia="Hiragino Sans GB" w:cs="Hiragino Sans GB"/>
          <w:b/>
          <w:color w:val="1F5E8C"/>
          <w:sz w:val="22"/>
        </w:rPr>
        <w:t>8. 2025海淀二模Q21</w:t>
      </w:r>
    </w:p>
    <w:p w14:paraId="24970A5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中国担任安理会轮值主席、推动讨论聚焦实质性问题并与全球南方国家发起“和平之友”小组，说明中国不仅参与联合国事务，也为全球治理提供理念和方案。</w:t>
      </w:r>
    </w:p>
    <w:p w14:paraId="0871AFE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结合材料，运用《当代国际政治与经济》知识，阐释“中国需要联合国，联合国也需要中国”。</w:t>
      </w:r>
    </w:p>
    <w:p w14:paraId="74759CFF">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目要求阐释“中国需要联合国，联合国也需要中国”，材料里的全球南方、联合国、安理会、“和平之友”等线索都发生在多边合作和国际关系处理中。中国通过平等合作参与联合国事务，推动国际关系朝相互尊重、公平正义、合作共赢方向发展。</w:t>
      </w:r>
    </w:p>
    <w:p w14:paraId="7C605D47">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中国在联合国贡献中国智慧和方案，推动构建相互尊重、公平正义、合作共赢的新型国际关系，故联合国也需要中国。</w:t>
      </w:r>
    </w:p>
    <w:p w14:paraId="0486D651">
      <w:pPr>
        <w:spacing w:before="80" w:after="35"/>
        <w:ind w:left="0" w:firstLine="0"/>
      </w:pPr>
      <w:r>
        <w:rPr>
          <w:rFonts w:ascii="Hiragino Sans GB" w:hAnsi="Hiragino Sans GB" w:eastAsia="Hiragino Sans GB" w:cs="Hiragino Sans GB"/>
          <w:b/>
          <w:color w:val="697780"/>
          <w:sz w:val="20"/>
        </w:rPr>
        <w:t>【同题组】</w:t>
      </w:r>
    </w:p>
    <w:p w14:paraId="3DF05429">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相互尊重、公平正义、合作共赢的新型国际关系；推动全球治理体系变革完善，建立更加公正合理的国际政治经济新秩序；践行真正的多边主义</w:t>
      </w:r>
    </w:p>
    <w:p w14:paraId="310DBDD4">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倡导文明平等互鉴，弘扬全人类共同价值，尊重世界文明多样性；坚持正确义利观；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52808C25">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联合国是当今世界最具普遍性、代表性和权威性的政府间国际组织，并在维护和平、推动发展、促进人类文明进步中发挥重要作用；维护《联合国宪章》宗旨和原则；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联合国对中国对外开放和现代化事业作出独特贡献，成为中国开展多边合作的主要舞台</w:t>
      </w:r>
    </w:p>
    <w:p w14:paraId="42467AAE">
      <w:pPr>
        <w:spacing w:before="140" w:after="60"/>
      </w:pPr>
      <w:r>
        <w:rPr>
          <w:rFonts w:ascii="Hiragino Sans GB" w:hAnsi="Hiragino Sans GB" w:eastAsia="Hiragino Sans GB" w:cs="Hiragino Sans GB"/>
          <w:b/>
          <w:color w:val="1F5E8C"/>
          <w:sz w:val="22"/>
        </w:rPr>
        <w:t>9. 2024朝阳一模Q21</w:t>
      </w:r>
    </w:p>
    <w:p w14:paraId="71C63DF6">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题目先要求分析“变局”中的经济形势，题目评价重点提示我国发展的外部环境日趋严峻、风险挑战增多，因此要先说明外部风险压力。</w:t>
      </w:r>
    </w:p>
    <w:p w14:paraId="2A559D85">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结合上述资料，在分析我国当前经济形势的基础上，运用《当代国际政治与经济》知识，谈谈如何推动中国经济在变局中开新局。</w:t>
      </w:r>
    </w:p>
    <w:p w14:paraId="6936B74D">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外部环境严峻，开新局需要良好周边氛围；材料坚持“合作共赢”而非对抗零和，正对应推动构建相互尊重、公平正义、合作共赢的新型国际关系。</w:t>
      </w:r>
    </w:p>
    <w:p w14:paraId="66671ED6">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坚持合作共赢，推动构建相互尊重、公平正义、合作共赢的新型国际关系，为我国发展营造良好外部环境。</w:t>
      </w:r>
    </w:p>
    <w:p w14:paraId="67CBEC4B">
      <w:pPr>
        <w:spacing w:before="80" w:after="35"/>
        <w:ind w:left="0" w:firstLine="0"/>
      </w:pPr>
      <w:r>
        <w:rPr>
          <w:rFonts w:ascii="Hiragino Sans GB" w:hAnsi="Hiragino Sans GB" w:eastAsia="Hiragino Sans GB" w:cs="Hiragino Sans GB"/>
          <w:b/>
          <w:color w:val="697780"/>
          <w:sz w:val="20"/>
        </w:rPr>
        <w:t>【同题组】</w:t>
      </w:r>
    </w:p>
    <w:p w14:paraId="24414A5D">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百年变局与外部风险挑战</w:t>
      </w:r>
    </w:p>
    <w:p w14:paraId="283CC6F8">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推动建设开放型世界经济，深化国际分工与合作；提高开放型经济水平；利用两个市场两种资源优化全球资源配置；内外联通畅通国内国际双循环，提升国际循环质量</w:t>
      </w:r>
    </w:p>
    <w:p w14:paraId="2E5D558D">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相互尊重、公平正义、合作共赢的新型国际关系；在平等互利基础上开展合作，实现互利共赢；推动构建人类命运共同体；促进共同发展、维护持久和平，共同推进现代化</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坚持总体国家安全观，统筹发展与安全，以新安全格局保障新发展格局；和平共处五项原则是我国对外关系基本准则；坚持独立自主、自力更生，增强发展主动权</w:t>
      </w:r>
    </w:p>
    <w:p w14:paraId="20841228">
      <w:pPr>
        <w:spacing w:before="120" w:after="75"/>
        <w:ind w:left="0" w:firstLine="0"/>
      </w:pPr>
      <w:r>
        <w:rPr>
          <w:rFonts w:ascii="Hiragino Sans GB" w:hAnsi="Hiragino Sans GB" w:eastAsia="Hiragino Sans GB" w:cs="Hiragino Sans GB"/>
          <w:b/>
          <w:color w:val="1F5E8C"/>
          <w:sz w:val="24"/>
        </w:rPr>
        <w:t>10. 2026石景山一模Q20</w:t>
      </w:r>
    </w:p>
    <w:p w14:paraId="73FF6A2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05C3107D">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运用《当代国际政治与经济》知识，任选两个关键词，说明中国倡议如何助推亚太合作。</w:t>
      </w:r>
    </w:p>
    <w:p w14:paraId="476A23D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中国倡议处处讲"共同"、深化合作共赢而非零和对抗，体现的是平等相待、合作而非角力的相处之道，对应相互尊重、公平正义、合作共赢的新型国际关系。</w:t>
      </w:r>
    </w:p>
    <w:p w14:paraId="10E66B91">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中国倡议深化合作共赢，推动构建相互尊重、公平正义、合作共赢的新型国际关系，促进亚太团结合作。</w:t>
      </w:r>
    </w:p>
    <w:p w14:paraId="73C2DFFE">
      <w:pPr>
        <w:spacing w:before="80" w:after="35"/>
        <w:ind w:left="0" w:firstLine="0"/>
      </w:pPr>
      <w:r>
        <w:rPr>
          <w:rFonts w:ascii="Hiragino Sans GB" w:hAnsi="Hiragino Sans GB" w:eastAsia="Hiragino Sans GB" w:cs="Hiragino Sans GB"/>
          <w:b/>
          <w:color w:val="697780"/>
          <w:sz w:val="20"/>
        </w:rPr>
        <w:t>【同题组】</w:t>
      </w:r>
    </w:p>
    <w:p w14:paraId="3711D1A0">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1F6D6619">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717E1BE4">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推进贸易和投资自由化便利化；推动经济全球化朝着更加开放、包容、普惠、平衡、共赢方向发展；推进普惠包容的经济全球化；建设开放型世界经济；维护多边贸易体制</w:t>
      </w:r>
    </w:p>
    <w:p w14:paraId="2EF2C3D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相互尊重、公平正义、合作共赢的新型国际关系；在平等互利基础上开展合作，实现互利共赢；共商共建共享的全球治理观</w:t>
      </w:r>
    </w:p>
    <w:p w14:paraId="0F04BAF4">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14:paraId="720DE1E3">
      <w:pPr>
        <w:spacing w:before="120" w:after="75"/>
        <w:ind w:left="0" w:firstLine="0"/>
      </w:pPr>
      <w:r>
        <w:rPr>
          <w:rFonts w:ascii="Hiragino Sans GB" w:hAnsi="Hiragino Sans GB" w:eastAsia="Hiragino Sans GB" w:cs="Hiragino Sans GB"/>
          <w:b/>
          <w:color w:val="1F5E8C"/>
          <w:sz w:val="24"/>
        </w:rPr>
        <w:t>11. 2024西城二模Q19中国答案的国际关系新思路</w:t>
      </w:r>
    </w:p>
    <w:p w14:paraId="31252197">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题面把恃强凌弱、零和博弈、结盟对抗作为旧国际关系的问题，需要把中国答案放回当今世界主题之下，说明它顺应而非违背和平与发展的时代潮流。</w:t>
      </w:r>
    </w:p>
    <w:p w14:paraId="1EF9FD2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结合材料，阐述中国答案所体现的处理国际关系的新思路。</w:t>
      </w:r>
    </w:p>
    <w:p w14:paraId="148CA0AC">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旧逻辑是实力至上、结盟对抗，中国答案要换成相互尊重、公平正义、合作共赢的新型国际关系。</w:t>
      </w:r>
    </w:p>
    <w:p w14:paraId="256FEDE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中国答案超越实力至上的逻辑，倡导相互尊重、公平正义、合作共赢，构建新型国际关系，推动全球合作发展。</w:t>
      </w:r>
    </w:p>
    <w:p w14:paraId="64F76850">
      <w:pPr>
        <w:spacing w:before="80" w:after="35"/>
        <w:ind w:left="0" w:firstLine="0"/>
      </w:pPr>
      <w:r>
        <w:rPr>
          <w:rFonts w:ascii="Hiragino Sans GB" w:hAnsi="Hiragino Sans GB" w:eastAsia="Hiragino Sans GB" w:cs="Hiragino Sans GB"/>
          <w:b/>
          <w:color w:val="697780"/>
          <w:sz w:val="20"/>
        </w:rPr>
        <w:t>【同题组】</w:t>
      </w:r>
    </w:p>
    <w:p w14:paraId="537F2BF1">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6ABBB24D">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1520B630">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推动国际秩序和全球治理体系更加公正合理；推动构建人类命运共同体；践行真正的多边主义；推动国际关系民主化；超越集团政治、实力至上和少数国家垄断价值定义的治理逻辑</w:t>
      </w:r>
    </w:p>
    <w:p w14:paraId="491CE7D5">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14:paraId="52E1FDBA">
      <w:pPr>
        <w:spacing w:before="120" w:after="75"/>
        <w:ind w:left="0" w:firstLine="0"/>
      </w:pPr>
      <w:r>
        <w:rPr>
          <w:rFonts w:ascii="Hiragino Sans GB" w:hAnsi="Hiragino Sans GB" w:eastAsia="Hiragino Sans GB" w:cs="Hiragino Sans GB"/>
          <w:b/>
          <w:color w:val="1F5E8C"/>
          <w:sz w:val="24"/>
        </w:rPr>
        <w:t>12. 2026东城期末Q20</w:t>
      </w:r>
    </w:p>
    <w:p w14:paraId="76E95C8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材料列出共建“一带一路”、促成沙特伊朗历史性和解、推动设立“文明对话国际日”、推动建立国际调解院等行动，分别对应发展合作、安全对话、文明互鉴和治理公正。</w:t>
      </w:r>
    </w:p>
    <w:p w14:paraId="38908C60">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结合材料，运用《当代国际政治与经济》知识，分析四大全球倡议如何系统推动构建人类命运共同体。</w:t>
      </w:r>
    </w:p>
    <w:p w14:paraId="105324C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四大全球倡议不是四句口号，而是把发展、安全、文明、治理四类全球难题转化为合作行动。共建“一带一路”体现合作共赢，沙伊和解和国际调解院体现以对话处理争端，文明对话体现尊重差异，治理倡议体现规则公正；这些共同指向相互尊重、公平正义、合作共赢的新型国际关系。</w:t>
      </w:r>
    </w:p>
    <w:p w14:paraId="45EACDA7">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四大全球倡议通过发展合作、安全对话、文明互鉴和治理公正，推动各国以相互尊重处理差异、以公平正义完善规则、以合作共赢解决共同问题，为构建新型国际关系并推动人类命运共同体提供支撑。</w:t>
      </w:r>
    </w:p>
    <w:p w14:paraId="0B0659B8">
      <w:pPr>
        <w:spacing w:before="80" w:after="35"/>
        <w:ind w:left="0" w:firstLine="0"/>
      </w:pPr>
      <w:r>
        <w:rPr>
          <w:rFonts w:ascii="Hiragino Sans GB" w:hAnsi="Hiragino Sans GB" w:eastAsia="Hiragino Sans GB" w:cs="Hiragino Sans GB"/>
          <w:b/>
          <w:color w:val="697780"/>
          <w:sz w:val="20"/>
        </w:rPr>
        <w:t>【同题组】</w:t>
      </w:r>
    </w:p>
    <w:p w14:paraId="4FBA106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相互尊重、公平正义、合作共赢的新型国际关系；共商共建共享的全球治理观；推动国际秩序和全球治理体系更加公正合理；推动构建人类命运共同体</w:t>
      </w:r>
    </w:p>
    <w:p w14:paraId="60ABB33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四大全球倡议相互促进、有机统一，系统推动构建人类命运共同体；全球发展倡议：以发展促繁荣；全球安全倡议：以安全保稳定；全球文明倡议：以文明增互信；全球治理倡议：以治理求公正；从中国主张到国际共识，从合作理念到共同行动；倡导文明平等互鉴，弘扬全人类共同价值，尊重世界文明多样性；坚持正确义利观，在发展合作中共享机遇</w:t>
      </w:r>
    </w:p>
    <w:p>
      <w:pPr>
        <w:spacing w:before="120" w:after="75"/>
        <w:ind w:left="0" w:firstLine="0"/>
      </w:pPr>
      <w:r>
        <w:rPr>
          <w:rFonts w:ascii="Hiragino Sans GB" w:hAnsi="Hiragino Sans GB" w:eastAsia="Hiragino Sans GB" w:cs="Hiragino Sans GB"/>
          <w:b/>
          <w:color w:val="1F5E8C"/>
          <w:sz w:val="24"/>
        </w:rPr>
        <w:t>13. 2025朝阳二模Q21</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中国同周边17国达成构建命运共同体共识，与25国共建"一带一路"，周边工作的世界意义指向国际秩序方向上。</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结合材料，运用《当代国际政治与经济》知识，说明我国为什么要努力开创周边工作新局面。</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把"周边17国构建命运共同体共识""与25国共建一带一路"作为周边工作的核心成果，指向周边工作的意义超出双边，外溢到整个国际关系方向。问"为什么要"开创周边工作新局面，回答之一指向周边工作对全球国际关系方向的塑造作用。先把17国共识与25国共建作为周边合作的具体进展摆出，再写中国推动建设以合作共赢为核心的新型国际关系，进而接到为变乱交织的世界提供秩序方向。</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中国携手周边国家深化区域合作、共建"一带一路"和命运共同体，推动建设以合作共赢为核心的新型国际关系，为变乱交织的世界提供秩序方向。</w:t>
      </w:r>
    </w:p>
    <w:p>
      <w:pPr>
        <w:spacing w:before="80" w:after="35"/>
        <w:ind w:left="0" w:firstLine="0"/>
      </w:pPr>
      <w:r>
        <w:rPr>
          <w:rFonts w:ascii="Hiragino Sans GB" w:hAnsi="Hiragino Sans GB" w:eastAsia="Hiragino Sans GB" w:cs="Hiragino Sans GB"/>
          <w:b/>
          <w:color w:val="697780"/>
          <w:sz w:val="20"/>
        </w:rPr>
        <w:t>【同题组】</w:t>
      </w:r>
    </w:p>
    <w:p>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推进贸易和投资自由化便利化；推动区域经济融合与区域经济一体化；通过区域经济合作维护自由贸易和以世界贸易组织为核心的多边贸易体制</w:t>
      </w:r>
    </w:p>
    <w:p w14:paraId="1E7737B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相互尊重、公平正义、合作共赢的新型国际关系；维护地区和平与稳定；推动国际秩序和全球治理体系更加公正合理；推动国际关系民主化</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周边工作新局面四定位：发展繁荣的重要基础、维护国家安全的重点、运筹外交全局的首要、推动构建人类命运共同体的关键；中国推动构建人类命运共同体；民心相通与文明互鉴</w:t>
      </w:r>
    </w:p>
    <w:p>
      <w:pPr/>
    </w:p>
    <w:p>
      <w:pPr/>
    </w:p>
    <w:p>
      <w:pPr>
        <w:spacing w:before="120" w:after="75"/>
        <w:ind w:left="0" w:firstLine="0"/>
      </w:pPr>
      <w:r>
        <w:rPr>
          <w:rFonts w:ascii="Hiragino Sans GB" w:hAnsi="Hiragino Sans GB" w:eastAsia="Hiragino Sans GB" w:cs="Hiragino Sans GB"/>
          <w:b/>
          <w:color w:val="1F5E8C"/>
          <w:sz w:val="24"/>
        </w:rPr>
        <w:t>14. 2025门头沟一模Q19</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题面"以共生消解零和、以共享替代支配"直接对应合作共赢的新型国际关系；问中国做"赋能型大国"的世界意义，要把中国现代化成果转化为世界共同发展机遇，重塑国际关系底色。</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结合材料，运用《当代国际政治与经济》的相关知识，分析中国做“赋能型大国”的世界意义？</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用"以共生消解零和、以共享替代支配"这种结构化短语，把"赋能型大国"与旧大国关系并列摆出，指向这是国际关系底色的根本转换。问"世界意义"，意义指向中国行为对国际关系性质的重塑，而不是中国能力的描述。先把"以共生消解零和、以共享替代支配"作为中国行为的核心特征摆出，再写中国推动共建以合作共赢为核心的新型国际关系，进而接到中国现代化成果转化为世界共同发展机遇。</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中国坚持以共生消解零和、以共享替代支配，推动共建以合作共赢为核心的新型国际关系，使中国现代化成果转化为世界共同发展机遇。</w:t>
      </w:r>
    </w:p>
    <w:p>
      <w:pPr>
        <w:spacing w:before="80" w:after="35"/>
        <w:ind w:left="0" w:firstLine="0"/>
      </w:pPr>
      <w:r>
        <w:rPr>
          <w:rFonts w:ascii="Hiragino Sans GB" w:hAnsi="Hiragino Sans GB" w:eastAsia="Hiragino Sans GB" w:cs="Hiragino Sans GB"/>
          <w:b/>
          <w:color w:val="697780"/>
          <w:sz w:val="20"/>
        </w:rPr>
        <w:t>【同题组】</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推动经济全球化朝着更加开放、包容、普惠、平衡、共赢方向发展；中国市场红利与全球经济包容性增长</w:t>
      </w:r>
    </w:p>
    <w:p w14:paraId="1E7737B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贡献中国智慧、中国方案、中国力量；中国推动构建人类命运共同体；倡导文明平等互鉴，弘扬全人类共同价值，尊重世界文明多样性；促进技术共享和民生改善，为全球可持续发展贡献力量</w:t>
      </w:r>
    </w:p>
    <w:p>
      <w:pPr/>
    </w:p>
    <w:p>
      <w:pPr/>
    </w:p>
    <w:p>
      <w:pPr>
        <w:spacing w:before="120" w:after="75"/>
        <w:ind w:left="0" w:firstLine="0"/>
      </w:pPr>
      <w:r>
        <w:rPr>
          <w:rFonts w:ascii="Hiragino Sans GB" w:hAnsi="Hiragino Sans GB" w:eastAsia="Hiragino Sans GB" w:cs="Hiragino Sans GB"/>
          <w:b/>
          <w:color w:val="1F5E8C"/>
          <w:sz w:val="24"/>
        </w:rPr>
        <w:t>15. 2026丰台期末Q21</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要求围绕“四大全球倡议为构建人类命运共同体凝聚磅礴合力”写短评，题干呈现四大全球倡议回应时代课题、凝聚国际共识与共同未来之间的关系。回答这一关系时，应说明相关合作同时增进各方利益，不能只解释为单方面受益或单向援助。</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结合材料，运用《当代国际政治与经济》知识，以“四大全球倡议为构建人类命运共同体凝聚磅礴合力”为主题，撰写一篇短评。</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目围绕“四大全球倡议为构建人类命运共同体凝聚磅礴合力”写短评，材料呈现四大全球倡议回应时代课题、凝聚国际共识与共同未来之间的关系。四项倡议强调平等合作、对话协商和共同受益，区别于零和对抗，体现的是相互尊重、公平正义、合作共赢的新型国际关系。</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四大全球倡议为构建人类命运共同体凝聚合作力量，有利于推动构建相互尊重、公平正义、合作共赢的新型国际关系。</w:t>
      </w:r>
    </w:p>
    <w:p w14:paraId="55B003F9">
      <w:pPr>
        <w:spacing w:before="80" w:after="35"/>
        <w:ind w:left="0" w:firstLine="0"/>
      </w:pPr>
      <w:r>
        <w:rPr>
          <w:rFonts w:ascii="Hiragino Sans GB" w:hAnsi="Hiragino Sans GB" w:eastAsia="Hiragino Sans GB" w:cs="Hiragino Sans GB"/>
          <w:b/>
          <w:color w:val="697780"/>
          <w:sz w:val="20"/>
        </w:rPr>
        <w:t>【同题组】</w:t>
      </w:r>
    </w:p>
    <w:p w14:paraId="1E7737BB">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1E7737B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相互尊重、公平正义、合作共赢的新型国际关系；共商共建共享的全球治理观；践行真正的多边主义</w:t>
      </w:r>
    </w:p>
    <w:p>
      <w:pPr/>
    </w:p>
    <w:p>
      <w:pPr/>
    </w:p>
    <w:p>
      <w:pPr>
        <w:spacing w:before="120" w:after="75"/>
        <w:ind w:left="0" w:firstLine="0"/>
      </w:pPr>
      <w:r>
        <w:rPr>
          <w:rFonts w:ascii="Hiragino Sans GB" w:hAnsi="Hiragino Sans GB" w:eastAsia="Hiragino Sans GB" w:cs="Hiragino Sans GB"/>
          <w:b/>
          <w:color w:val="1F5E8C"/>
          <w:sz w:val="24"/>
        </w:rPr>
        <w:t>16. 2026通州一模Q19</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材料中习近平主席强调推动中美关系迈向相互尊重、合作共赢，并提出大国要带头讲平等、讲法治、讲合作、讲诚信。</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结合材料，运用《当代国际政治与经济》知识，分析中国元首外交如何为世界注入稳定性与正能量。（8分）</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材料直接出现“相互尊重、合作共赢”和“平等、法治、合作、诚信”，这些不是普通外交修辞，而是处理国际关系新思路的关键词，应上升到新型国际关系。</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中国元首外交推动构建相互尊重、公平正义、合作共赢的新型国际关系，引导大国关系和国际交往走向平等、法治、合作、诚信。</w:t>
      </w:r>
    </w:p>
    <w:p w14:paraId="55B003F9">
      <w:pPr>
        <w:spacing w:before="80" w:after="35"/>
        <w:ind w:left="0" w:firstLine="0"/>
      </w:pPr>
      <w:r>
        <w:rPr>
          <w:rFonts w:ascii="Hiragino Sans GB" w:hAnsi="Hiragino Sans GB" w:eastAsia="Hiragino Sans GB" w:cs="Hiragino Sans GB"/>
          <w:b/>
          <w:color w:val="697780"/>
          <w:sz w:val="20"/>
        </w:rPr>
        <w:t>【同题组】</w:t>
      </w:r>
    </w:p>
    <w:p>
      <w:pPr>
        <w:spacing w:before="0" w:after="45"/>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pPr>
        <w:spacing w:before="0" w:after="45"/>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共同利益是合作的基础；维护国家利益是主权国家对外活动的出发点和落脚点</w:t>
      </w:r>
    </w:p>
    <w:p>
      <w:pPr>
        <w:spacing w:before="0" w:after="45"/>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w:t>
      </w:r>
    </w:p>
    <w:p>
      <w:pPr>
        <w:spacing w:before="0" w:after="45"/>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相互尊重、公平正义、合作共赢的新型国际关系；国际关系民主化与国际政治经济新秩序；共商共建共享的全球治理观；推动构建人类命运共同体</w:t>
      </w:r>
    </w:p>
    <w:p>
      <w:pPr>
        <w:spacing w:before="0" w:after="45"/>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中国特色大国外交与人类命运共同体；坚持正确义利观</w:t>
      </w:r>
    </w:p>
    <w:p>
      <w:pPr>
        <w:spacing w:before="0" w:after="45"/>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遵循联合国宪章宗旨和原则</w:t>
      </w:r>
    </w:p>
    <w:p>
      <w:pPr/>
    </w:p>
    <w:p>
      <w:pPr/>
    </w:p>
    <w:p w14:paraId="50C6D7BD">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在平等互利基础上开展合作，实现互利共赢</w:t>
      </w:r>
    </w:p>
    <w:p w14:paraId="1766BF48">
      <w:pPr>
        <w:spacing w:before="140" w:after="60"/>
      </w:pPr>
      <w:r>
        <w:rPr>
          <w:rFonts w:ascii="Hiragino Sans GB" w:hAnsi="Hiragino Sans GB" w:eastAsia="Hiragino Sans GB" w:cs="Hiragino Sans GB"/>
          <w:b/>
          <w:color w:val="1F5E8C"/>
          <w:sz w:val="22"/>
        </w:rPr>
        <w:t>1. 2025丰台期末Q20——中非达成战略性共识的理论逻辑和价值意蕴</w:t>
      </w:r>
    </w:p>
    <w:p w14:paraId="58EF318A">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题面写中非围绕全球倡议、反对保护主义和提升发展中国家发言权达成共识；设问问理论逻辑，回答合作可持续性时须强调主权平等和互利。</w:t>
      </w:r>
    </w:p>
    <w:p w14:paraId="3524CFA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阅读材料，运用《当代国际政治与经济》知识，阐明中非达成一系列战略性共识的理论逻辑和价值意蕴。</w:t>
      </w:r>
    </w:p>
    <w:p w14:paraId="1AB32CA5">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全球倡议""反对保护主义""提升发展中国家发言权"三件事并写为中非达成共识的内容；这三项落在不同层面，但都把双方放在彼此对等的地位。问"理论逻辑"要给出共识能形成并持续的国家间关系基础，不能只写合作清单；必须解释为什么中非合作不会沦为援助式或附加条件式安排。先把中非围绕全球倡议、反对保护主义、提升发展中国家发言权达成的共识接为对等合作的事实证据，再用平等互利的国家间合作原则解释共识为何成立，最后指向推动南方国家联合自强的价值意蕴。</w:t>
      </w:r>
    </w:p>
    <w:p w14:paraId="33C4D5C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中非在平等互利基础上开展合作，围绕全球发展、安全、文明倡议形成战略共识，推动南方国家联合自强。</w:t>
      </w:r>
    </w:p>
    <w:p w14:paraId="4FB75524">
      <w:pPr>
        <w:spacing w:before="80" w:after="35"/>
        <w:ind w:left="0" w:firstLine="0"/>
      </w:pPr>
      <w:r>
        <w:rPr>
          <w:rFonts w:ascii="Hiragino Sans GB" w:hAnsi="Hiragino Sans GB" w:eastAsia="Hiragino Sans GB" w:cs="Hiragino Sans GB"/>
          <w:b/>
          <w:color w:val="697780"/>
          <w:sz w:val="20"/>
        </w:rPr>
        <w:t>【同题组】</w:t>
      </w:r>
    </w:p>
    <w:p w14:paraId="0C25028D">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23C769B9">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6B7E5B43">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相互尊重、公平正义、合作共赢的新型国际关系；在平等互利基础上开展合作，实现互利共赢；共商共建共享的全球治理观；促进共同发展、维护持久和平，共同推进现代化；推动国际关系民主化</w:t>
      </w:r>
    </w:p>
    <w:p w14:paraId="4AF0CB6F">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14:paraId="7B3CF045">
      <w:pPr>
        <w:spacing w:before="140" w:after="60"/>
      </w:pPr>
      <w:r>
        <w:rPr>
          <w:rFonts w:ascii="Hiragino Sans GB" w:hAnsi="Hiragino Sans GB" w:eastAsia="Hiragino Sans GB" w:cs="Hiragino Sans GB"/>
          <w:b/>
          <w:color w:val="1F5E8C"/>
          <w:sz w:val="22"/>
        </w:rPr>
        <w:t>2. 2025东城期末Q20——评价欧盟对中国新能源汽车征收临时反补贴税</w:t>
      </w:r>
    </w:p>
    <w:p w14:paraId="5EC6B3E7">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题面写中方通过磋商方式回应欧盟反补贴税，并提出建设性解决方案；写认识短文谈到中国处理国际经贸争端的取向，"互利共赢"与"和平谈判方式"是并列写法。</w:t>
      </w:r>
    </w:p>
    <w:p w14:paraId="01942AB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运用《当代国际政治与经济》知识，写一篇短文，谈谈你对上述材料的认识。要求：题目自拟，观点明确，逻辑清晰，200字左右。</w:t>
      </w:r>
    </w:p>
    <w:p w14:paraId="0503B60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短评须防把倡议写成中国单方施惠，材料指向各方“共同未来”；用相互尊重、公平正义、合作共赢的新型国际关系，才说清这是以平等合作取代零和。</w:t>
      </w:r>
    </w:p>
    <w:p w14:paraId="6C7D1604">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中方主张通过磋商解决中欧新能源汽车贸易争端，坚持互利共赢，推动贸易自由便利并维护市场秩序。</w:t>
      </w:r>
    </w:p>
    <w:p w14:paraId="33D9B19C">
      <w:pPr>
        <w:spacing w:before="80" w:after="35"/>
        <w:ind w:left="0" w:firstLine="0"/>
      </w:pPr>
      <w:r>
        <w:rPr>
          <w:rFonts w:ascii="Hiragino Sans GB" w:hAnsi="Hiragino Sans GB" w:eastAsia="Hiragino Sans GB" w:cs="Hiragino Sans GB"/>
          <w:b/>
          <w:color w:val="697780"/>
          <w:sz w:val="20"/>
        </w:rPr>
        <w:t>【同题组】</w:t>
      </w:r>
    </w:p>
    <w:p w14:paraId="4A8C684A">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52D0D4AA">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为世界新能源产业注入活力，增强经济全球化动力；维护多边贸易体制；反对贸易保护主义，警惕单边措施破坏多边贸易秩序；顺应经济全球化趋势，反对贸易保护主义</w:t>
      </w:r>
    </w:p>
    <w:p w14:paraId="009CB064">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在平等互利基础上开展合作，实现互利共赢；推动国际关系民主化、和平解决国际争端</w:t>
      </w:r>
    </w:p>
    <w:p w14:paraId="5F30FBD3">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中国推进绿色低碳转型并参与全球气候治理</w:t>
      </w:r>
    </w:p>
    <w:p w14:paraId="687CB853">
      <w:pPr>
        <w:spacing w:before="140" w:after="60"/>
      </w:pPr>
      <w:r>
        <w:rPr>
          <w:rFonts w:ascii="Hiragino Sans GB" w:hAnsi="Hiragino Sans GB" w:eastAsia="Hiragino Sans GB" w:cs="Hiragino Sans GB"/>
          <w:b/>
          <w:color w:val="1F5E8C"/>
          <w:sz w:val="22"/>
        </w:rPr>
        <w:t>3. 2026顺义一模Q20</w:t>
      </w:r>
    </w:p>
    <w:p w14:paraId="4BC74F4B">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设问问南南合作“典范”的深层逻辑，材料中的科技小院与发展中国家共享农业技术、降低成本、培养人才，说明南南合作通过具体项目回应全球南方农业发展、民生改善和共同发展需求。</w:t>
      </w:r>
    </w:p>
    <w:p w14:paraId="74A6966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结合材料，运用《当代国际政治与经济》知识，阐述科技小院成为南南合作典范的深层逻辑。</w:t>
      </w:r>
    </w:p>
    <w:p w14:paraId="76C5DE6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巴西科技小院帮农户作业时间缩短80%、成本降六到八成，受援国得实惠、中国拓空间，双方都得利正对应在平等互利基础上开展合作、实现互利共赢。</w:t>
      </w:r>
    </w:p>
    <w:p w14:paraId="17A46FE0">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科技小院在平等互利基础上开展农业合作，提高生产率、降低成本、共享发展成果，实现了中国与南方国家互利共赢。</w:t>
      </w:r>
    </w:p>
    <w:p w14:paraId="4B00497B">
      <w:pPr>
        <w:spacing w:before="80" w:after="35"/>
        <w:ind w:left="0" w:firstLine="0"/>
      </w:pPr>
      <w:r>
        <w:rPr>
          <w:rFonts w:ascii="Hiragino Sans GB" w:hAnsi="Hiragino Sans GB" w:eastAsia="Hiragino Sans GB" w:cs="Hiragino Sans GB"/>
          <w:b/>
          <w:color w:val="697780"/>
          <w:sz w:val="20"/>
        </w:rPr>
        <w:t>【同题组】</w:t>
      </w:r>
    </w:p>
    <w:p w14:paraId="40FC8DDE">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501786D4">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3EF97D46">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w:t>
      </w:r>
    </w:p>
    <w:p w14:paraId="54E1F4B8">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w:t>
      </w:r>
    </w:p>
    <w:p w14:paraId="37157AE4">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坚持正确义利观；与发展中国家共享发展新机遇，惠民生增福祉，实现互利共赢；改善发展中国家民生并助力持续发展；南南合作与全球南方共同发展</w:t>
      </w:r>
    </w:p>
    <w:p w14:paraId="520DD53B">
      <w:pPr>
        <w:spacing w:before="140" w:after="60"/>
      </w:pPr>
      <w:r>
        <w:rPr>
          <w:rFonts w:ascii="Hiragino Sans GB" w:hAnsi="Hiragino Sans GB" w:eastAsia="Hiragino Sans GB" w:cs="Hiragino Sans GB"/>
          <w:b/>
          <w:color w:val="1F5E8C"/>
          <w:sz w:val="22"/>
        </w:rPr>
        <w:t>4. 2024朝阳一模Q21</w:t>
      </w:r>
    </w:p>
    <w:p w14:paraId="0D508C8A">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题目先要求分析“变局”中的经济形势，题目评价重点提示我国发展的外部环境日趋严峻、风险挑战增多，因此要先说明外部风险压力。</w:t>
      </w:r>
    </w:p>
    <w:p w14:paraId="66B26DE5">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结合上述资料，在分析我国当前经济形势的基础上，运用《当代国际政治与经济》知识，谈谈如何推动中国经济在变局中开新局。</w:t>
      </w:r>
    </w:p>
    <w:p w14:paraId="026613D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材料讲“在谋求本国发展中促进各国共同发展”，不是单方取利；这种各方都得益的处事方式，落到在平等互利基础上开展合作，实现互利共赢这一术语。</w:t>
      </w:r>
    </w:p>
    <w:p w14:paraId="515F03F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在谋求本国发展中促进各国共同发展，在平等互利基础上开展合作、实现互利共赢，为开新局营造良好环境。</w:t>
      </w:r>
    </w:p>
    <w:p w14:paraId="7E905B39">
      <w:pPr>
        <w:spacing w:before="80" w:after="35"/>
        <w:ind w:left="0" w:firstLine="0"/>
      </w:pPr>
      <w:r>
        <w:rPr>
          <w:rFonts w:ascii="Hiragino Sans GB" w:hAnsi="Hiragino Sans GB" w:eastAsia="Hiragino Sans GB" w:cs="Hiragino Sans GB"/>
          <w:b/>
          <w:color w:val="697780"/>
          <w:sz w:val="20"/>
        </w:rPr>
        <w:t>【同题组】</w:t>
      </w:r>
    </w:p>
    <w:p w14:paraId="19730724">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百年变局与外部风险挑战</w:t>
      </w:r>
    </w:p>
    <w:p w14:paraId="53F21824">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推动建设开放型世界经济，深化国际分工与合作；提高开放型经济水平；利用两个市场两种资源优化全球资源配置；内外联通畅通国内国际双循环，提升国际循环质量</w:t>
      </w:r>
    </w:p>
    <w:p w14:paraId="6386AC84">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相互尊重、公平正义、合作共赢的新型国际关系；在平等互利基础上开展合作，实现互利共赢；推动构建人类命运共同体；促进共同发展、维护持久和平，共同推进现代化</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坚持总体国家安全观，统筹发展与安全，以新安全格局保障新发展格局；和平共处五项原则是我国对外关系基本准则；坚持独立自主、自力更生，增强发展主动权</w:t>
      </w:r>
    </w:p>
    <w:p w14:paraId="157A950D">
      <w:pPr>
        <w:spacing w:before="140" w:after="60"/>
      </w:pPr>
      <w:r>
        <w:rPr>
          <w:rFonts w:ascii="Hiragino Sans GB" w:hAnsi="Hiragino Sans GB" w:eastAsia="Hiragino Sans GB" w:cs="Hiragino Sans GB"/>
          <w:b/>
          <w:color w:val="1F5E8C"/>
          <w:sz w:val="22"/>
        </w:rPr>
        <w:t>5. 2026石景山一模Q20</w:t>
      </w:r>
    </w:p>
    <w:p w14:paraId="1E72907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18D26A51">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运用《当代国际政治与经济》知识，任选两个关键词，说明中国倡议如何助推亚太合作。</w:t>
      </w:r>
    </w:p>
    <w:p w14:paraId="5F19B29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"五个共同"立足亚太各国共同利益、寻找更多利益契合点，谋的是各方都得利而非一方独占，正切合在平等互利基础上开展合作、实现互利共赢。</w:t>
      </w:r>
    </w:p>
    <w:p w14:paraId="5169DF81">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中国倡议在平等互利基础上开展合作，深化合作共赢，实现亚太各国互利共赢、共同发展。</w:t>
      </w:r>
    </w:p>
    <w:p w14:paraId="32E8D2C6">
      <w:pPr>
        <w:spacing w:before="80" w:after="35"/>
        <w:ind w:left="0" w:firstLine="0"/>
      </w:pPr>
      <w:r>
        <w:rPr>
          <w:rFonts w:ascii="Hiragino Sans GB" w:hAnsi="Hiragino Sans GB" w:eastAsia="Hiragino Sans GB" w:cs="Hiragino Sans GB"/>
          <w:b/>
          <w:color w:val="697780"/>
          <w:sz w:val="20"/>
        </w:rPr>
        <w:t>【同题组】</w:t>
      </w:r>
    </w:p>
    <w:p w14:paraId="00EE8F07">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790AA297">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2CF153C4">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推进贸易和投资自由化便利化；推动经济全球化朝着更加开放、包容、普惠、平衡、共赢方向发展；推进普惠包容的经济全球化；建设开放型世界经济；维护多边贸易体制</w:t>
      </w:r>
    </w:p>
    <w:p w14:paraId="1E4EDB7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相互尊重、公平正义、合作共赢的新型国际关系；在平等互利基础上开展合作，实现互利共赢；共商共建共享的全球治理观</w:t>
      </w:r>
    </w:p>
    <w:p w14:paraId="77407EDA">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14:paraId="1549A108">
      <w:pPr>
        <w:spacing w:before="140" w:after="60"/>
      </w:pPr>
      <w:r>
        <w:rPr>
          <w:rFonts w:ascii="Hiragino Sans GB" w:hAnsi="Hiragino Sans GB" w:eastAsia="Hiragino Sans GB" w:cs="Hiragino Sans GB"/>
          <w:b/>
          <w:color w:val="1F5E8C"/>
          <w:sz w:val="22"/>
        </w:rPr>
        <w:t>6. 2025西城一模Q18</w:t>
      </w:r>
    </w:p>
    <w:p w14:paraId="30611104">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14:paraId="0EE2E54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从“两条鱼循环”看增长新空间。产自中国的鳗鱼“游”向世界，挪威三文鱼“飞”来中国，增长新空间在不断拓展。结合材料，运用《经济与社会》所学，谈谈中国经济增长新空间是如何拓展的。</w:t>
      </w:r>
    </w:p>
    <w:p w14:paraId="586EB4CD">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两条鱼一游出去一飞进来，中外双方在贸易中各取所需共同获益，材料强调的是这种互利而非单赢，落到“在平等互利基础上开展合作，实现互利共赢”。</w:t>
      </w:r>
    </w:p>
    <w:p w14:paraId="37FE96FA">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特色产业链畅通国际国内双循环，在平等互利基础上与其他国家合作共赢，开拓海外市场、增强发展内生动力。</w:t>
      </w:r>
    </w:p>
    <w:p w14:paraId="74DDEE90">
      <w:pPr>
        <w:spacing w:before="80" w:after="35"/>
        <w:ind w:left="0" w:firstLine="0"/>
      </w:pPr>
      <w:r>
        <w:rPr>
          <w:rFonts w:ascii="Hiragino Sans GB" w:hAnsi="Hiragino Sans GB" w:eastAsia="Hiragino Sans GB" w:cs="Hiragino Sans GB"/>
          <w:b/>
          <w:color w:val="697780"/>
          <w:sz w:val="20"/>
        </w:rPr>
        <w:t>【同题组】</w:t>
      </w:r>
    </w:p>
    <w:p w14:paraId="392C627A">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推进贸易和投资自由化便利化；提高开放型经济水平；利用两个市场两种资源优化全球资源配置；内外联通畅通国内国际双循环，提升国际循环质量；加强技术创新、提高产品质量，增强竞争力</w:t>
      </w:r>
    </w:p>
    <w:p w14:paraId="1E7737B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w:t>
      </w:r>
    </w:p>
    <w:p w14:paraId="296DBA4C">
      <w:pPr>
        <w:spacing w:before="140" w:after="60"/>
      </w:pPr>
      <w:r>
        <w:rPr>
          <w:rFonts w:ascii="Hiragino Sans GB" w:hAnsi="Hiragino Sans GB" w:eastAsia="Hiragino Sans GB" w:cs="Hiragino Sans GB"/>
          <w:b/>
          <w:color w:val="1F5E8C"/>
          <w:sz w:val="22"/>
        </w:rPr>
        <w:t>7. 2024丰台二模Q19</w:t>
      </w:r>
    </w:p>
    <w:p w14:paraId="3BAB2D90">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设问问中国“答卷”如何彰显大国担当，题目限定在应对气候变化和环境保护，因此全球治理观必须连接中国承担责任、南南合作和区域合作，而不是泛写治理口号。</w:t>
      </w:r>
    </w:p>
    <w:p w14:paraId="727AC6DB">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结合材料，运用《当代国际政治与经济》知识，说明中国"答卷"如何彰显大国担当。</w:t>
      </w:r>
    </w:p>
    <w:p w14:paraId="73908B6B">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中非气候三年行动、中国—东盟红树林、中国—太平洋岛国合作中心，都是同周边改善环境、双方受益；不独占好处，对应“平等互利合作，实现互利共赢”。</w:t>
      </w:r>
    </w:p>
    <w:p w14:paraId="7085FE0A">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中国通过区域合作，在平等互利基础上促进区域环境改善，实现互利共赢，推动构建人类命运共同体，彰显大国担当。</w:t>
      </w:r>
    </w:p>
    <w:p w14:paraId="66B5939C">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14:paraId="227AE2B9">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在平等互利基础上开展合作，实现互利共赢；共商共建共享的全球治理观；推动全球治理体系变革完善，建立更加公正合理的国际政治经济新秩序；推动构建人类命运共同体</w:t>
      </w:r>
    </w:p>
    <w:p w14:paraId="0F26710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贡献中国智慧、中国方案、中国力量；南南合作与全球南方共同发展；中国是负责任大国并勇于担当</w:t>
      </w:r>
    </w:p>
    <w:p w14:paraId="0B54C24F">
      <w:pPr>
        <w:spacing w:before="140" w:after="60"/>
      </w:pPr>
      <w:r>
        <w:rPr>
          <w:rFonts w:ascii="Hiragino Sans GB" w:hAnsi="Hiragino Sans GB" w:eastAsia="Hiragino Sans GB" w:cs="Hiragino Sans GB"/>
          <w:b/>
          <w:color w:val="1F5E8C"/>
          <w:sz w:val="22"/>
        </w:rPr>
        <w:t>8. 2026顺义一模Q21</w:t>
      </w:r>
    </w:p>
    <w:p w14:paraId="7FE5DD5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“审势、乘势、驭势”综合题可从国政经角度说明：中国式现代化走和平发展道路，坚持多边主义、互利共赢和人类命运共同体理念，为世界和平与发展提供中国智慧和中国方案。</w:t>
      </w:r>
    </w:p>
    <w:p w14:paraId="361F4763">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结合材料，综合运用所学，谈谈以中国式现代化全面推进中华民族伟大复兴，应如何运用“审势、乘势、驭势”的智慧。</w:t>
      </w:r>
    </w:p>
    <w:p w14:paraId="5B6C3E8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设问围绕推进中国式现代化如何审势、乘势、驭势，材料把人类命运共同体和外部形势变化放在一起。要回答现代化怎样处理对外关系，关键不是单方利用外部条件，而是在平等互利中把中国发展同世界机遇相连接，所以应写坚持互利共赢、在平等互利基础上合作，以自身发展为世界发展创造机遇。</w:t>
      </w:r>
    </w:p>
    <w:p w14:paraId="1D49718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推进中国式现代化要坚持互利共赢，在平等互利基础上开展国际合作，以自身发展为世界发展创造机遇。</w:t>
      </w:r>
    </w:p>
    <w:p w14:paraId="1D936F93">
      <w:pPr>
        <w:spacing w:before="80" w:after="35"/>
        <w:ind w:left="0" w:firstLine="0"/>
      </w:pPr>
      <w:r>
        <w:rPr>
          <w:rFonts w:ascii="Hiragino Sans GB" w:hAnsi="Hiragino Sans GB" w:eastAsia="Hiragino Sans GB" w:cs="Hiragino Sans GB"/>
          <w:b/>
          <w:color w:val="697780"/>
          <w:sz w:val="20"/>
        </w:rPr>
        <w:t>【同题组】</w:t>
      </w:r>
    </w:p>
    <w:p w14:paraId="369A17BE">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5644C37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在平等互利基础上开展合作，实现互利共赢；推动构建人类命运共同体；促进共同发展、维护持久和平，共同推进现代化；践行真正的多边主义</w:t>
      </w:r>
    </w:p>
    <w:p w14:paraId="3C7820CE">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w:t>
      </w:r>
    </w:p>
    <w:p>
      <w:pPr/>
    </w:p>
    <w:p>
      <w:pPr/>
    </w:p>
    <w:p>
      <w:pPr>
        <w:spacing w:before="140" w:after="60"/>
      </w:pPr>
      <w:r>
        <w:rPr>
          <w:rFonts w:ascii="Hiragino Sans GB" w:hAnsi="Hiragino Sans GB" w:eastAsia="Hiragino Sans GB" w:cs="Hiragino Sans GB"/>
          <w:b/>
          <w:color w:val="1F5E8C"/>
          <w:sz w:val="22"/>
        </w:rPr>
        <w:t>9. 2026朝阳二模Q20(2)</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材料把人类命运共同体理念与集团对抗、零和博弈相对照，说明这一理念倡导合作共赢，推动各国在发展自身利益时兼顾他国合理关切。</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结合材料，运用《当代国际政治与经济》知识，分析人类命运共同体理念为什么能维护世界和平与发展。</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本题第二层不是概括Q20(1)的“差异”，而是解释理念为什么能减少冲突、维护和平。材料中的“走出集团对抗、零和博弈”和“兼顾他国合理关切”共同指向合作共赢这一作答角度。</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人类命运共同体理念摒弃零和博弈、倡导合作共赢，推动各国在发展自身利益时兼顾他国合理关切，从而减少冲突，为世界和平奠定理念基础。</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pPr>
        <w:spacing w:before="0" w:after="45"/>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pPr>
        <w:spacing w:before="0" w:after="45"/>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在平等互利基础上开展合作，实现互利共赢；践行真正的多边主义；共商共建共享的全球治理观；推动全球治理体系变革完善，建立更加公正合理的国际政治经济新秩序</w:t>
      </w:r>
    </w:p>
    <w:p>
      <w:pPr>
        <w:spacing w:before="0" w:after="45"/>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w:t>
      </w:r>
    </w:p>
    <w:p>
      <w:pPr/>
    </w:p>
    <w:p>
      <w:pPr/>
    </w:p>
    <w:p/>
    <w:p/>
    <w:p>
      <w:pPr>
        <w:spacing w:before="120" w:after="75"/>
        <w:ind w:left="0" w:firstLine="0"/>
      </w:pPr>
      <w:r>
        <w:rPr>
          <w:rFonts w:ascii="Hiragino Sans GB" w:hAnsi="Hiragino Sans GB" w:eastAsia="Hiragino Sans GB" w:cs="Hiragino Sans GB"/>
          <w:b/>
          <w:color w:val="1F5E8C"/>
          <w:sz w:val="24"/>
        </w:rPr>
        <w:t>10. 2026房山二模Q20世界数据组织完善全球数据治理</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正式评标把“合作共赢”单列为1分，并写明“推动技术联合研发，促进数智技术创新，合作共赢、弥补数据鸿沟”。</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2026年3月30日，世界数据组织（简称WDO）在北京成立，旨在“弥合数据鸿沟、释放数据价值、繁荣数字经济”。结合材料，运用《当代国际政治与经济》知识，分析世界数据组织完善全球数据治理，服务全球数字经济发展的智慧。</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题目问世界数据组织服务全球数字经济发展的智慧，材料中的技术联合研发和标准互认不是单向输出，而是各方在平等互利基础上的合作。细则单列合作共赢，必须作为独立迁移点保留。</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世界数据组织推动技术联合研发和标准互认，促进各方在平等互利基础上合作，实现互利共赢，弥合数据鸿沟。</w:t>
      </w:r>
    </w:p>
    <w:p>
      <w:pPr>
        <w:spacing w:before="80" w:after="35"/>
        <w:ind w:left="0" w:firstLine="0"/>
      </w:pPr>
      <w:r>
        <w:rPr>
          <w:rFonts w:ascii="Hiragino Sans GB" w:hAnsi="Hiragino Sans GB" w:eastAsia="Hiragino Sans GB" w:cs="Hiragino Sans GB"/>
          <w:b/>
          <w:color w:val="697780"/>
          <w:sz w:val="20"/>
        </w:rPr>
        <w:t>【同题组】</w:t>
      </w:r>
    </w:p>
    <w:p>
      <w:pPr>
        <w:spacing w:before="0" w:after="45"/>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w:t>
      </w:r>
    </w:p>
    <w:p>
      <w:pPr>
        <w:spacing w:before="0" w:after="45"/>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推动经济全球化朝着更加开放、包容、普惠、平衡、共赢方向发展；数据要素在全球范围内流动</w:t>
      </w:r>
    </w:p>
    <w:p>
      <w:pPr>
        <w:spacing w:before="0" w:after="45"/>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世界多极化是当今国际形势的突出特点；在平等互利基础上开展合作，实现互利共赢；共商共建共享的全球治理观；践行真正的多边主义</w:t>
      </w:r>
    </w:p>
    <w:p>
      <w:pPr>
        <w:spacing w:before="0" w:after="45"/>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坚持正确义利观</w:t>
      </w:r>
    </w:p>
    <w:p>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维护地区和平与稳定</w:t>
      </w:r>
    </w:p>
    <w:p>
      <w:pPr>
        <w:spacing w:before="140" w:after="60"/>
      </w:pPr>
      <w:r>
        <w:rPr>
          <w:rFonts w:ascii="Hiragino Sans GB" w:hAnsi="Hiragino Sans GB" w:eastAsia="Hiragino Sans GB" w:cs="Hiragino Sans GB"/>
          <w:b/>
          <w:color w:val="1F5E8C"/>
          <w:sz w:val="22"/>
        </w:rPr>
        <w:t>1. 2025朝阳二模Q21</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国际形势复杂，周边格局和世界变局深度联动，周边工作新局面既服务发展，也服务安全和地区稳定。</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结合材料，运用《当代国际政治与经济》知识，说明我国为什么要努力开创周边工作新局面。</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把周边格局与世界变局描述为深度联动，指向周边工作不仅是经济合作，更承担把地区稳定与全球安全连接起来的功能。问"为什么要"开创周边工作新局面，回答之一指向安全维度——为发展和外交全局守住地区和平基础。先把世界变局背景下周边稳定的重要性点出，再写中国同周边国家创新区域合作机制、搭建合作平台，进而接到维护地区和平与稳定的直接效果。</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中国同周边国家创新区域合作机制、搭建合作平台，有利于维护地区和平与稳定。</w:t>
      </w:r>
    </w:p>
    <w:p>
      <w:pPr>
        <w:spacing w:before="80" w:after="35"/>
        <w:ind w:left="0" w:firstLine="0"/>
      </w:pPr>
      <w:r>
        <w:rPr>
          <w:rFonts w:ascii="Hiragino Sans GB" w:hAnsi="Hiragino Sans GB" w:eastAsia="Hiragino Sans GB" w:cs="Hiragino Sans GB"/>
          <w:b/>
          <w:color w:val="697780"/>
          <w:sz w:val="20"/>
        </w:rPr>
        <w:t>【同题组】</w:t>
      </w:r>
    </w:p>
    <w:p>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推进贸易和投资自由化便利化；推动区域经济融合与区域经济一体化；通过区域经济合作维护自由贸易和以世界贸易组织为核心的多边贸易体制</w:t>
      </w:r>
    </w:p>
    <w:p w14:paraId="1E7737B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相互尊重、公平正义、合作共赢的新型国际关系；维护地区和平与稳定；推动国际秩序和全球治理体系更加公正合理；推动国际关系民主化</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周边工作新局面四定位：发展繁荣的重要基础、维护国家安全的重点、运筹外交全局的首要、推动构建人类命运共同体的关键；中国推动构建人类命运共同体；民心相通与文明互鉴</w:t>
      </w:r>
    </w:p>
    <w:p>
      <w:pPr/>
    </w:p>
    <w:p>
      <w:pPr/>
    </w:p>
    <w:p w14:paraId="7C1C17C2">
      <w:pPr>
        <w:pStyle w:val="4"/>
      </w:pPr>
      <w:r>
        <w:rPr>
          <w:rFonts w:eastAsia="Hiragino Sans GB" w:ascii="Hiragino Sans GB" w:hAnsi="Hiragino Sans GB" w:cs="Hiragino Sans GB"/>
          <w:b/>
          <w:color w:val="2F6F9F"/>
          <w:sz w:val="28"/>
        </w:rPr>
        <w:t>完全治：完善全球治理</w:t>
      </w:r>
    </w:p>
    <w:p w14:paraId="37BC9EA2">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共商共建共享的全球治理观</w:t>
      </w:r>
    </w:p>
    <w:p w14:paraId="7311597A">
      <w:pPr>
        <w:spacing w:before="140" w:after="60"/>
      </w:pPr>
      <w:r>
        <w:rPr>
          <w:rFonts w:ascii="Hiragino Sans GB" w:hAnsi="Hiragino Sans GB" w:eastAsia="Hiragino Sans GB" w:cs="Hiragino Sans GB"/>
          <w:b/>
          <w:color w:val="1F5E8C"/>
          <w:sz w:val="22"/>
        </w:rPr>
        <w:t>1. 2026通州期末Q20</w:t>
      </w:r>
    </w:p>
    <w:p w14:paraId="1DD6AC2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设问评价全球治理倡议的方向和担当，题面围绕全球治理赤字和国际规则秩序展开，需从中国倡导的全球治理观说明其价值方向。</w:t>
      </w:r>
    </w:p>
    <w:p w14:paraId="29E2C20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结合材料，运用《当代国际政治与经济》知识，谈谈你对“全球治理倡议正逢其时、指引方向彰显担当”的理解。</w:t>
      </w:r>
    </w:p>
    <w:p w14:paraId="3B317DCB">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治理赤字”和“国际规则秩序”作为治理倡议被提出的背景——既有现实问题（赤字）也有结构性挑战（规则秩序），决定了答案要从治理理念层切入。要回答倡议“指引方向”的内涵，必须先回答它的治理立场是什么——各国共同参与、共同建设、共同分享，而不是某国主导。先把全球治理赤字与国际规则秩序问题作为倡议要回应的现实点出；再说明倡议秉持共商共建共享的全球治理观；进而接到为应对治理赤字、完善全球治理提供中国方向。</w:t>
      </w:r>
    </w:p>
    <w:p w14:paraId="37A90362">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全球治理倡议坚持共商共建共享全球治理观，为应对治理赤字、完善全球治理提供中国方向。</w:t>
      </w:r>
    </w:p>
    <w:p w14:paraId="59C726A5">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177FD40D">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00CC556B">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推进普惠包容的经济全球化</w:t>
      </w:r>
    </w:p>
    <w:p w14:paraId="431E62B7">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共商共建共享的全球治理观；推动国际秩序和全球治理体系更加公正合理；以主权平等、国际法治等原则推动全球治理体系变革完善；推动构建人类命运共同体；践行真正的多边主义；推动国际关系民主化</w:t>
      </w:r>
    </w:p>
    <w:p w14:paraId="167A1059">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贡献中国智慧、中国方案、中国力量；中国推动构建人类命运共同体；坚持正确义利观；中国是负责任大国并勇于担当</w:t>
      </w:r>
    </w:p>
    <w:p w14:paraId="4A0473A8">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14:paraId="43D870CC">
      <w:pPr>
        <w:spacing w:before="140" w:after="60"/>
      </w:pPr>
      <w:r>
        <w:rPr>
          <w:rFonts w:ascii="Hiragino Sans GB" w:hAnsi="Hiragino Sans GB" w:eastAsia="Hiragino Sans GB" w:cs="Hiragino Sans GB"/>
          <w:b/>
          <w:color w:val="1F5E8C"/>
          <w:sz w:val="22"/>
        </w:rPr>
        <w:t>2. 2026朝阳一模Q20</w:t>
      </w:r>
    </w:p>
    <w:p w14:paraId="10C623B7">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设问问中国为什么能为全球发展注入稳定性和正能量，题面呈现中国扩大自贸朋友圈、分享发展成果、促进人才商品服务和要素双向流动，说明中国不是单向输出，而是在开放合作中同世界共享发展机遇。</w:t>
      </w:r>
    </w:p>
    <w:p w14:paraId="0191592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结合材料，运用《当代国际政治与经济》的知识，阐述中国为什么能为全球发展注入稳定性和正能量。</w:t>
      </w:r>
    </w:p>
    <w:p w14:paraId="275D0840">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用一连串“双向”动作——扩大自贸朋友圈、分享发展成果、促进人才与商品服务和要素双向流动——共同说明中国不是单向输出，而是与各国互动。问中国“为什么能”注入稳定性，能不能在于中国坚持的治理立场是否可被各国共享、可被持续合作，必须从共商共建共享理念切入。先把自贸朋友圈、发展成果分享、要素双向流动作为共商共建共享的具体表现点出；再说明这些做法让各国共享中国发展机遇；进而接到为全球发展注入稳定性和正能量。</w:t>
      </w:r>
    </w:p>
    <w:p w14:paraId="749F359A">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中国坚持共商共建共享，通过扩大自贸朋友圈、分享发展成果并促进人才、商品、服务和生产要素双向流动，让全球共享中国发展机遇，为全球发展注入稳定性和正能量。</w:t>
      </w:r>
    </w:p>
    <w:p w14:paraId="527012FD">
      <w:pPr>
        <w:spacing w:before="80" w:after="35"/>
        <w:ind w:left="0" w:firstLine="0"/>
      </w:pPr>
      <w:r>
        <w:rPr>
          <w:rFonts w:ascii="Hiragino Sans GB" w:hAnsi="Hiragino Sans GB" w:eastAsia="Hiragino Sans GB" w:cs="Hiragino Sans GB"/>
          <w:b/>
          <w:color w:val="697780"/>
          <w:sz w:val="20"/>
        </w:rPr>
        <w:t>【同题组】</w:t>
      </w:r>
    </w:p>
    <w:p w14:paraId="68B16F73">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4FB22C12">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w:t>
      </w:r>
    </w:p>
    <w:p w14:paraId="29C9479A">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43C9D3B7">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w:t>
      </w:r>
    </w:p>
    <w:p w14:paraId="711B5EEF">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34CB6898">
      <w:pPr>
        <w:spacing w:before="140" w:after="60"/>
      </w:pPr>
      <w:r>
        <w:rPr>
          <w:rFonts w:ascii="Hiragino Sans GB" w:hAnsi="Hiragino Sans GB" w:eastAsia="Hiragino Sans GB" w:cs="Hiragino Sans GB"/>
          <w:b/>
          <w:color w:val="1F5E8C"/>
          <w:sz w:val="22"/>
        </w:rPr>
        <w:t>3. 2024朝阳二模Q20——完善全球气候治理基本原则与各方共识表格</w:t>
      </w:r>
    </w:p>
    <w:p w14:paraId="2BB129A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各方对气候风险已有共识，但对责任和路径分歧明显；回答"如何完善全球气候治理"必须先从治理体系层面把分歧引向合作框架，触发共商共建共享全球治理观和公平合理、合作共赢的治理体系。</w:t>
      </w:r>
    </w:p>
    <w:p w14:paraId="775066B0">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结合研讨背景，运用《当代国际政治与经济》知识，完成下表。</w:t>
      </w:r>
    </w:p>
    <w:p w14:paraId="21021C3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各方在"气候风险存在"上有共识，但在"责任和路径"上分歧明显——共识与分歧并存的局面决定了治理原则必须先把分歧引向合作框架。表格需要说明"应遵循的基本原则"，原则的功能是把责任与路径分歧框入共同治理结构，必须从治理观层级回答。先把气候问题关乎各国共同安全与发展利益作为合作的现实基础点出；再写各主权国家和国际组织秉持共商共建共享的全球治理观；进而接到推动构建公平合理、合作共赢的全球气候治理体系。</w:t>
      </w:r>
    </w:p>
    <w:p w14:paraId="040E6B96">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应对气候变化关系各国共同安全与发展利益，各主权国家和国际组织应秉持共商共建共享全球治理观，推动构建公平合理、合作共赢的全球气候治理体系。</w:t>
      </w:r>
    </w:p>
    <w:p w14:paraId="111982CF">
      <w:pPr>
        <w:spacing w:before="80" w:after="35"/>
        <w:ind w:left="0" w:firstLine="0"/>
      </w:pPr>
      <w:r>
        <w:rPr>
          <w:rFonts w:ascii="Hiragino Sans GB" w:hAnsi="Hiragino Sans GB" w:eastAsia="Hiragino Sans GB" w:cs="Hiragino Sans GB"/>
          <w:b/>
          <w:color w:val="697780"/>
          <w:sz w:val="20"/>
        </w:rPr>
        <w:t>【同题组】</w:t>
      </w:r>
    </w:p>
    <w:p w14:paraId="7E21DD94">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气候变化给全人类带来巨大风险和挑战，气候治理已成为全球治理的重要议题之一</w:t>
      </w:r>
    </w:p>
    <w:p w14:paraId="28F735BE">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74C0C765">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坚持开放合作、共享共赢、包容互鉴、共商共建；推动构建人类命运共同体；践行真正的多边主义；坚持共同但有区别的责任，要求发达国家为完善全球气候治理承担更多责任；跨国公司等全球企业，尤其是工业领域企业，应致力于技术创新，加快绿色低碳转型，努力降低碳排放</w:t>
      </w:r>
    </w:p>
    <w:p w14:paraId="14D5DD15">
      <w:pPr>
        <w:spacing w:before="140" w:after="60"/>
      </w:pPr>
      <w:r>
        <w:rPr>
          <w:rFonts w:ascii="Hiragino Sans GB" w:hAnsi="Hiragino Sans GB" w:eastAsia="Hiragino Sans GB" w:cs="Hiragino Sans GB"/>
          <w:b/>
          <w:color w:val="1F5E8C"/>
          <w:sz w:val="22"/>
        </w:rPr>
        <w:t>4. 2024丰台二模Q19</w:t>
      </w:r>
    </w:p>
    <w:p w14:paraId="7AE64DA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设问问中国“答卷”如何彰显大国担当，题目限定在应对气候变化和环境保护，因此全球治理观必须连接中国承担责任、南南合作和区域合作，而不是泛写治理口号。</w:t>
      </w:r>
    </w:p>
    <w:p w14:paraId="6DBF6E50">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结合材料，运用《当代国际政治与经济》知识，说明中国"答卷"如何彰显大国担当。</w:t>
      </w:r>
    </w:p>
    <w:p w14:paraId="47752EF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目把“答卷”限定在气候变化和环境保护领域，中国答卷的形态既包括对外承诺，也包括南南合作和区域合作的具体实施。需要说明“担当”，担当不是泛写治理口号，必须把中国承担责任的对象（发展中国家、地区伙伴）和路径（南南合作、区域合作）都接进来。先点明气候变化与环境保护是中国答卷的题域；再写中国通过南南合作和区域合作参与完善全球治理；进而接到践行共商共建共享理念，为全球环境治理提供中国方案。</w:t>
      </w:r>
    </w:p>
    <w:p w14:paraId="07549FD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中国在应对气候变化中积极承担责任，通过南南合作和区域合作参与完善全球治理，践行共商共建共享理念，为全球环境治理提供中国方案。</w:t>
      </w:r>
    </w:p>
    <w:p w14:paraId="11E0BE37">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14:paraId="44910E9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在平等互利基础上开展合作，实现互利共赢；共商共建共享的全球治理观；推动全球治理体系变革完善，建立更加公正合理的国际政治经济新秩序；推动构建人类命运共同体</w:t>
      </w:r>
    </w:p>
    <w:p w14:paraId="5DB6D3DC">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贡献中国智慧、中国方案、中国力量；南南合作与全球南方共同发展；中国是负责任大国并勇于担当</w:t>
      </w:r>
    </w:p>
    <w:p w14:paraId="1631CC0C">
      <w:pPr>
        <w:spacing w:before="140" w:after="60"/>
      </w:pPr>
      <w:r>
        <w:rPr>
          <w:rFonts w:ascii="Hiragino Sans GB" w:hAnsi="Hiragino Sans GB" w:eastAsia="Hiragino Sans GB" w:cs="Hiragino Sans GB"/>
          <w:b/>
          <w:color w:val="1F5E8C"/>
          <w:sz w:val="22"/>
        </w:rPr>
        <w:t>5. 2025丰台期末Q20——中非达成战略性共识的理论逻辑和价值意蕴</w:t>
      </w:r>
    </w:p>
    <w:p w14:paraId="0DC198E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题面写中非合力提升发展中国家在全球治理体系中的代表性和发言权；题目指向阐明价值意蕴，必须从全球治理观说明中非合作的治理意义。</w:t>
      </w:r>
    </w:p>
    <w:p w14:paraId="76CCCDA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阅读材料，运用《当代国际政治与经济》知识，阐明中非达成一系列战略性共识的理论逻辑和价值意蕴。</w:t>
      </w:r>
    </w:p>
    <w:p w14:paraId="30DAA7F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给出中非合作方向——合力提升发展中国家在全球治理体系中的代表性和发言权——属于治理结构层。问"价值意蕴"，意蕴的落点不在双边收益，而在中非合作对全球治理体系的方向影响。先把中非合力提升发展中国家代表性和发言权点出；再说明它落实共商共建共享的全球治理观；进而接到推动全球治理体系朝更公正合理方向发展。</w:t>
      </w:r>
    </w:p>
    <w:p w14:paraId="44B9DDC2">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中非合力提升发展中国家代表性和发言权，落实共商共建共享的全球治理观，推动全球治理体系朝着更公正合理的方向发展。</w:t>
      </w:r>
    </w:p>
    <w:p w14:paraId="56032F84">
      <w:pPr>
        <w:spacing w:before="80" w:after="35"/>
        <w:ind w:left="0" w:firstLine="0"/>
      </w:pPr>
      <w:r>
        <w:rPr>
          <w:rFonts w:ascii="Hiragino Sans GB" w:hAnsi="Hiragino Sans GB" w:eastAsia="Hiragino Sans GB" w:cs="Hiragino Sans GB"/>
          <w:b/>
          <w:color w:val="697780"/>
          <w:sz w:val="20"/>
        </w:rPr>
        <w:t>【同题组】</w:t>
      </w:r>
    </w:p>
    <w:p w14:paraId="1ACE98DB">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569D40B7">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19DD7B7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相互尊重、公平正义、合作共赢的新型国际关系；在平等互利基础上开展合作，实现互利共赢；共商共建共享的全球治理观；促进共同发展、维护持久和平，共同推进现代化；推动国际关系民主化</w:t>
      </w:r>
    </w:p>
    <w:p w14:paraId="3FEBC9BF">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14:paraId="7D2243BD">
      <w:pPr>
        <w:spacing w:before="140" w:after="60"/>
      </w:pPr>
      <w:r>
        <w:rPr>
          <w:rFonts w:ascii="Hiragino Sans GB" w:hAnsi="Hiragino Sans GB" w:eastAsia="Hiragino Sans GB" w:cs="Hiragino Sans GB"/>
          <w:b/>
          <w:color w:val="1F5E8C"/>
          <w:sz w:val="22"/>
        </w:rPr>
        <w:t>6. 2026延庆一模Q19(2)——中国"推动重塑全球能源治理格局"的理论逻辑和价值意蕴</w:t>
      </w:r>
    </w:p>
    <w:p w14:paraId="51D5D3AA">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题面写中国与共建国家通过绿色发展指数和"指标共商、策略共研、成效共评"机制开展能源治理合作；设问问价值意蕴，机制本身就是共商共建共享的具体形态。</w:t>
      </w:r>
    </w:p>
    <w:p w14:paraId="41B36AC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结合材料二，运用《当代国际政治与经济》知识，说明中国“推动重塑全球能源治理格局”的理论逻辑和价值意蕴。</w:t>
      </w:r>
    </w:p>
    <w:p w14:paraId="76F82E59">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中的绿色发展指数、指标共商、策略共研、成效共评，直接显示能源治理由多方共同参与、共同设计、共同评价。设问问中国推动重塑全球能源治理格局的理论逻辑，就要把这些机制上升为共商共建共享的治理方式，说明中国推动全球能源治理由单边安排转向多边协同。</w:t>
      </w:r>
    </w:p>
    <w:p w14:paraId="30955822">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中国与共建国家通过绿色发展指数和指标共商、策略共研、成效共评机制开展能源治理合作，践行共商共建共享的全球治理观，推动全球能源治理向多边协同转型。</w:t>
      </w:r>
    </w:p>
    <w:p w14:paraId="4E96B0DF">
      <w:pPr>
        <w:spacing w:before="80" w:after="35"/>
        <w:ind w:left="0" w:firstLine="0"/>
      </w:pPr>
      <w:r>
        <w:rPr>
          <w:rFonts w:ascii="Hiragino Sans GB" w:hAnsi="Hiragino Sans GB" w:eastAsia="Hiragino Sans GB" w:cs="Hiragino Sans GB"/>
          <w:b/>
          <w:color w:val="697780"/>
          <w:sz w:val="20"/>
        </w:rPr>
        <w:t>【同题组】</w:t>
      </w:r>
    </w:p>
    <w:p w14:paraId="513BA569">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1F955B02">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国家间共同利益是国家合作的基础；维护国家利益是主权国家对外活动的出发点和落脚点</w:t>
      </w:r>
    </w:p>
    <w:p w14:paraId="1C6CF83A">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w:t>
      </w:r>
    </w:p>
    <w:p w14:paraId="55374D58">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相互尊重、公平正义、合作共赢的新型国际关系；共商共建共享的全球治理观；推动构建人类命运共同体</w:t>
      </w:r>
    </w:p>
    <w:p w14:paraId="16AFA6A4">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中国推动构建人类命运共同体；坚持正确义利观</w:t>
      </w:r>
    </w:p>
    <w:p w14:paraId="297E207D">
      <w:pPr>
        <w:spacing w:before="140" w:after="60"/>
      </w:pPr>
      <w:r>
        <w:rPr>
          <w:rFonts w:ascii="Hiragino Sans GB" w:hAnsi="Hiragino Sans GB" w:eastAsia="Hiragino Sans GB" w:cs="Hiragino Sans GB"/>
          <w:b/>
          <w:color w:val="1F5E8C"/>
          <w:sz w:val="22"/>
        </w:rPr>
        <w:t>7. 2025顺义一模Q20——"小而美"项目为何成为中国开展国际发展合作的亮点和名片</w:t>
      </w:r>
    </w:p>
    <w:p w14:paraId="55B140CD">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题面写"小而美"项目通过共建国家参与、基层社区导向和民生落地形成合作样态；设问问亮点和名片原因，需从合作治理原则解释项目能够形成共识。</w:t>
      </w:r>
    </w:p>
    <w:p w14:paraId="57817A39">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结合材料，运用《当代国际政治与经济》知识，说明“小而美”项目为何成为中国开展国际发展合作的亮点和名片。</w:t>
      </w:r>
    </w:p>
    <w:p w14:paraId="091615F5">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小而美"项目的关键不在"小"而在"美"——共建国家参与、基层社区导向、民生落地三层共同构成被合作对象接受的具体样态。问"为什么成为亮点和名片"，原因要从合作治理原则解释——为什么各方愿意参与并形成共识。先把共建国家参与、基层社区导向、民生落地作为项目样态的特征点出；再说明这一形态坚持共商共建共享原则；进而接到聚焦共建国家基层社区需求，增强国际发展合作的实际成效。</w:t>
      </w:r>
    </w:p>
    <w:p w14:paraId="0C982F5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"小而美"项目坚持共商共建共享原则，聚焦共建国家基层社区需求，增强国际发展合作的实际成效。</w:t>
      </w:r>
    </w:p>
    <w:p w14:paraId="03C090A0">
      <w:pPr>
        <w:spacing w:before="80" w:after="35"/>
        <w:ind w:left="0" w:firstLine="0"/>
      </w:pPr>
      <w:r>
        <w:rPr>
          <w:rFonts w:ascii="Hiragino Sans GB" w:hAnsi="Hiragino Sans GB" w:eastAsia="Hiragino Sans GB" w:cs="Hiragino Sans GB"/>
          <w:b/>
          <w:color w:val="697780"/>
          <w:sz w:val="20"/>
        </w:rPr>
        <w:t>【同题组】</w:t>
      </w:r>
    </w:p>
    <w:p w14:paraId="284F6680">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推动经济全球化朝着更加开放、包容、普惠、平衡、共赢方向发展；提高开放型经济水平</w:t>
      </w:r>
    </w:p>
    <w:p w14:paraId="3E9D4F81">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共商共建共享的全球治理观；推动国际秩序和全球治理体系更加公正合理；推动国际关系民主化</w:t>
      </w:r>
    </w:p>
    <w:p w14:paraId="465B15B6">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坚持正确义利观；改善发展中国家民生并助力持续发展；民心相通与文明互鉴；中国是负责任大国并勇于担当；聚焦发展中国家紧迫需求，以灵活快速的小而美项目形成共同发展品牌</w:t>
      </w:r>
    </w:p>
    <w:p w14:paraId="5B2F336B">
      <w:pPr>
        <w:spacing w:before="140" w:after="60"/>
      </w:pPr>
      <w:r>
        <w:rPr>
          <w:rFonts w:ascii="Hiragino Sans GB" w:hAnsi="Hiragino Sans GB" w:eastAsia="Hiragino Sans GB" w:cs="Hiragino Sans GB"/>
          <w:b/>
          <w:color w:val="1F5E8C"/>
          <w:sz w:val="22"/>
        </w:rPr>
        <w:t>8. 2026顺义二模Q20</w:t>
      </w:r>
    </w:p>
    <w:p w14:paraId="203DD1F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题目指向理解“今天的中国，明天的世界”，材料把中国式现代化的开放实践写成多国共同受益的项目网络，体现共商共建共享的全球治理观。</w:t>
      </w:r>
    </w:p>
    <w:p w14:paraId="7E97592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结合材料，运用《当代国际政治与经济》知识，谈谈对“今天的中国，明天的世界”的理解。</w:t>
      </w:r>
    </w:p>
    <w:p w14:paraId="32C28083">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微电网点亮圭亚那村庄、乡村打井解决塞内加尔用水、物流网络打通巴西贫民社区快递末端、菌草技术惠及百国，都是共同建设、共同分享的发展项目。“今天的中国，明天的世界”要说明中国发展与世界未来相互联结，不能只写中国自身现代化成果。先用共商共建共享统摄多国合作项目，再写中国把自身发展机遇转化为各国共享成果，最后指向全球治理和共同发展。</w:t>
      </w:r>
    </w:p>
    <w:p w14:paraId="1F6F58D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中国以共商共建共享理念推进发展合作，通过微电网、乡村打井、物流网络、希望农场、菌草技术和鲁班工坊等实践，把中国发展机遇转化为各国共享的发展成果。</w:t>
      </w:r>
    </w:p>
    <w:p w14:paraId="068E92C2">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4124F21B">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推动经济全球化朝着更加开放、包容、普惠、平衡、共赢方向发展；推进普惠包容的经济全球化，推动构建更加开放、包容的全球经济格局；互利共赢的开放战略</w:t>
      </w:r>
    </w:p>
    <w:p w14:paraId="09703C58">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w:t>
      </w:r>
    </w:p>
    <w:p w14:paraId="2A89C177">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倡导文明平等互鉴，弘扬全人类共同价值，尊重世界文明多样性；坚持正确义利观；改善发展中国家民生并助力持续发展</w:t>
      </w:r>
    </w:p>
    <w:p w14:paraId="21B65DB5">
      <w:pPr>
        <w:spacing w:before="140" w:after="60"/>
      </w:pPr>
      <w:r>
        <w:rPr>
          <w:rFonts w:ascii="Hiragino Sans GB" w:hAnsi="Hiragino Sans GB" w:eastAsia="Hiragino Sans GB" w:cs="Hiragino Sans GB"/>
          <w:b/>
          <w:color w:val="1F5E8C"/>
          <w:sz w:val="22"/>
        </w:rPr>
        <w:t>9. 2026丰台一模Q19（共商共建共享全球治理观）</w:t>
      </w:r>
    </w:p>
    <w:p w14:paraId="3E9F2D87">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设问问中国在全球可持续发展中的"情怀与担当"。要回答中国对全球治理结构的主张——必须用"共商共建共享的全球治理观"接住中国在减贫、教育、健康等领域为全球公共问题作出的体系性贡献。</w:t>
      </w:r>
    </w:p>
    <w:p w14:paraId="34F419D3">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结合材料，运用《当代国际政治与经济》知识，说明中国在全球可持续发展中彰显了怎样的大国情怀与担当。</w:t>
      </w:r>
    </w:p>
    <w:p w14:paraId="3582578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中国在减贫、教育、卫生健康为全球公共问题作贡献，不是单边给予；要说清这份“担当”的治理路径，就用共商共建共享的全球治理观，强调多方共建共享而非独揽。</w:t>
      </w:r>
    </w:p>
    <w:p w14:paraId="568BCE28">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中国坚持共商共建共享的全球治理观，在消除贫困、教育普及和卫生健康等领域推进合作，为全球可持续发展贡献成就，体现负责任大国的情怀与担当。</w:t>
      </w:r>
    </w:p>
    <w:p w14:paraId="7ACC1470">
      <w:pPr>
        <w:spacing w:before="80" w:after="35"/>
        <w:ind w:left="0" w:firstLine="0"/>
      </w:pPr>
      <w:r>
        <w:rPr>
          <w:rFonts w:ascii="Hiragino Sans GB" w:hAnsi="Hiragino Sans GB" w:eastAsia="Hiragino Sans GB" w:cs="Hiragino Sans GB"/>
          <w:b/>
          <w:color w:val="697780"/>
          <w:sz w:val="20"/>
        </w:rPr>
        <w:t>【同题组】</w:t>
      </w:r>
    </w:p>
    <w:p w14:paraId="099462C8">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08739A77">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共商共建共享的全球治理观；践行真正的多边主义</w:t>
      </w:r>
    </w:p>
    <w:p w14:paraId="3FF5F70C">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中国推动构建人类命运共同体；坚持正确义利观；中国是负责任大国并勇于担当</w:t>
      </w:r>
    </w:p>
    <w:p w14:paraId="1BE11037">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维护《联合国宪章》宗旨和原则；落实联合国2030年可持续发展议程</w:t>
      </w:r>
    </w:p>
    <w:p w14:paraId="047B96F5">
      <w:pPr>
        <w:spacing w:before="120" w:after="75"/>
        <w:ind w:left="0" w:firstLine="0"/>
      </w:pPr>
      <w:r>
        <w:rPr>
          <w:rFonts w:ascii="Hiragino Sans GB" w:hAnsi="Hiragino Sans GB" w:eastAsia="Hiragino Sans GB" w:cs="Hiragino Sans GB"/>
          <w:b/>
          <w:color w:val="1F5E8C"/>
          <w:sz w:val="24"/>
        </w:rPr>
        <w:t>10. 2026西城二模Q19(1)</w:t>
      </w:r>
    </w:p>
    <w:p w14:paraId="30B2DCC4">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全球数据组织和治理规则需要多方共同参与，不能由少数国家垄断。</w:t>
      </w:r>
    </w:p>
    <w:p w14:paraId="71A1869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结合材料，运用当代国际政治知识，阐释中国参与全球数据治理的逻辑。</w:t>
      </w:r>
    </w:p>
    <w:p w14:paraId="5A0ABD3D">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现行数据治理与"少数国家垄断"挂钩，并把"多方共同参与"作为治理改革方向，指向中国参与的逻辑要从打破垄断、扩大平等参与角度展开。问中国参与的"逻辑"，逻辑要交代中国主张的治理观以及它对规则制定主体的安排，而不是罗列中国做了什么事。先以共商共建共享的全球治理观立住中国参与的基本立场，再把推动各国平等参与数据治理规则制定作为具体路径写出，进而接到国际关系民主化的方向意义。</w:t>
      </w:r>
    </w:p>
    <w:p w14:paraId="3F6259D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中国参与全球数据治理，坚持共商共建共享，推动各国平等参与数据治理规则制定，促进国际关系民主化。</w:t>
      </w:r>
    </w:p>
    <w:p w14:paraId="3C76F1D0">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14:paraId="233829A4">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7C88D79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共商共建共享的全球治理观；推动国际秩序和全球治理体系更加公正合理；推动构建人类命运共同体；推动国际关系民主化</w:t>
      </w:r>
    </w:p>
    <w:p w14:paraId="159DB801">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展现大国责任担当</w:t>
      </w:r>
    </w:p>
    <w:p w14:paraId="1D299BAD">
      <w:pPr>
        <w:spacing w:before="120" w:after="75"/>
        <w:ind w:left="0" w:firstLine="0"/>
      </w:pPr>
      <w:r>
        <w:rPr>
          <w:rFonts w:ascii="Hiragino Sans GB" w:hAnsi="Hiragino Sans GB" w:eastAsia="Hiragino Sans GB" w:cs="Hiragino Sans GB"/>
          <w:b/>
          <w:color w:val="1F5E8C"/>
          <w:sz w:val="24"/>
        </w:rPr>
        <w:t>11. 2026西城期末Q20——参与全球气候治理中的中国实践</w:t>
      </w:r>
    </w:p>
    <w:p w14:paraId="6C243D67">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题面把中国持续提交并更新NDC目标作为治理体系层面的贡献呈现，需要把中国履约行动接到"以行动推动构建公平合理、合作共赢的全球气候治理体系"上，而不是只说中国履约。</w:t>
      </w:r>
    </w:p>
    <w:p w14:paraId="1B286CF6">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结合材料，运用《国际政治与经济》知识，阐释参与全球气候治理的中国实践。</w:t>
      </w:r>
    </w:p>
    <w:p w14:paraId="40B1372C">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持续提交并更新NDC目标"作为中国对全球气候治理的具体贡献——NDC不是单次承诺，而是长期更新的治理行动。问中国"实践"，实践不止是中国履约，必须把履约接到全球治理体系层级——中国在治理体系建设上做了什么。先把持续向联合国提交并更新国家自主贡献目标作为中国行动的具体形态点出；再说明这一行动是在治理体系层级的中国实践；进而接到以实际行动推动构建公平合理、合作共赢的全球气候治理体系。</w:t>
      </w:r>
    </w:p>
    <w:p w14:paraId="17FEB456">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中国持续向联合国提交并更新国家自主贡献目标，以实际行动推动构建公平合理、合作共赢的全球气候治理体系。</w:t>
      </w:r>
    </w:p>
    <w:p w14:paraId="6A3F2BEB">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pPr>
        <w:spacing w:before="0" w:after="45"/>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pPr>
        <w:spacing w:before="0" w:after="45"/>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pPr>
        <w:spacing w:before="0" w:after="45"/>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共商共建共享的全球治理观；推动国际秩序和全球治理体系更加公正合理；践行真正的多边主义；推动构建人类命运共同体</w:t>
      </w:r>
    </w:p>
    <w:p>
      <w:pPr>
        <w:spacing w:before="0" w:after="45"/>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进绿色低碳转型并参与全球气候治理；严格落实《巴黎协定》要求，每五年向联合国提交国家自主贡献目标，维护全球气候治理多边进程；中国是负责任大国并勇于担当；坚持正确义利观</w:t>
      </w:r>
    </w:p>
    <w:p>
      <w:pPr>
        <w:spacing w:before="0" w:after="45"/>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23CFA988">
      <w:pPr>
        <w:spacing w:before="120" w:after="75"/>
        <w:ind w:left="0" w:firstLine="0"/>
      </w:pPr>
      <w:r>
        <w:rPr>
          <w:rFonts w:ascii="Hiragino Sans GB" w:hAnsi="Hiragino Sans GB" w:eastAsia="Hiragino Sans GB" w:cs="Hiragino Sans GB"/>
          <w:b/>
          <w:color w:val="1F5E8C"/>
          <w:sz w:val="24"/>
        </w:rPr>
        <w:t>12. 2024朝阳期中Q20(3)"数字驱动商通全球"短评</w:t>
      </w:r>
    </w:p>
    <w:p w14:paraId="74F64634">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14:paraId="4A8CB98B">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结合材料，运用《当代国际政治与经济》知识，以“数字驱动 商通全球”为主题撰写一篇短评。</w:t>
      </w:r>
    </w:p>
    <w:p w14:paraId="5FED5D80">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数贸会以智慧非洲展台让非洲共享市场、靠双向签约形成共赢，呈现平等开放、合作共享；这种多方参与共建共享的安排，对应共商共建共享的全球治理观。</w:t>
      </w:r>
    </w:p>
    <w:p w14:paraId="617DEC91">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博览会生动展现了中国平等开放、合作共享的全球治理理念，秉持共商共建共享，推动构建更加公正合理的全球治理体系。</w:t>
      </w:r>
    </w:p>
    <w:p w14:paraId="13DE1125">
      <w:pPr>
        <w:spacing w:before="80" w:after="35"/>
        <w:ind w:left="0" w:firstLine="0"/>
      </w:pPr>
      <w:r>
        <w:rPr>
          <w:rFonts w:ascii="Hiragino Sans GB" w:hAnsi="Hiragino Sans GB" w:eastAsia="Hiragino Sans GB" w:cs="Hiragino Sans GB"/>
          <w:b/>
          <w:color w:val="697780"/>
          <w:sz w:val="20"/>
        </w:rPr>
        <w:t>【同题组】</w:t>
      </w:r>
    </w:p>
    <w:p w14:paraId="4A16CA6C">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共享经济全球化成果，促进世界经济共同繁荣；促进全球资源优化配置和国际贸易发展；推进贸易和投资自由化便利化；推动经济全球化朝着更加开放、包容、普惠、平衡、共赢方向发展；提高开放型经济水平；发展更高层次开放型经济；利用两个市场两种资源优化全球资源配置；数字贸易与数字经济跨境流通</w:t>
      </w:r>
    </w:p>
    <w:p w14:paraId="1E7737B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w:t>
      </w:r>
    </w:p>
    <w:p w14:paraId="593464FD">
      <w:pPr>
        <w:spacing w:before="120" w:after="75"/>
        <w:ind w:left="0" w:firstLine="0"/>
      </w:pPr>
      <w:r>
        <w:rPr>
          <w:rFonts w:ascii="Hiragino Sans GB" w:hAnsi="Hiragino Sans GB" w:eastAsia="Hiragino Sans GB" w:cs="Hiragino Sans GB"/>
          <w:b/>
          <w:color w:val="1F5E8C"/>
          <w:sz w:val="24"/>
        </w:rPr>
        <w:t>13. 2025朝阳期末Q21</w:t>
      </w:r>
    </w:p>
    <w:p w14:paraId="4C35406B">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3EC4839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结合材料，运用《当代国际政治与经济》知识，说明如何通过开展中国特色大国外交为推进中国式现代化营造良好外部环境。</w:t>
      </w:r>
    </w:p>
    <w:p w14:paraId="5FB1D89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材料强调全球性挑战不断加剧，靠单个国家无法应对，因此中国特色大国外交要坚持共商共建共享。</w:t>
      </w:r>
    </w:p>
    <w:p w14:paraId="0CF1F6A9">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大国外交秉持共商共建共享的全球治理观，积极参与全球治理，为中国式现代化营造良好外部环境。</w:t>
      </w:r>
    </w:p>
    <w:p w14:paraId="4EE77A20">
      <w:pPr>
        <w:spacing w:before="80" w:after="35"/>
        <w:ind w:left="0" w:firstLine="0"/>
      </w:pPr>
      <w:r>
        <w:rPr>
          <w:rFonts w:ascii="Hiragino Sans GB" w:hAnsi="Hiragino Sans GB" w:eastAsia="Hiragino Sans GB" w:cs="Hiragino Sans GB"/>
          <w:b/>
          <w:color w:val="697780"/>
          <w:sz w:val="20"/>
        </w:rPr>
        <w:t>【同题组】</w:t>
      </w:r>
    </w:p>
    <w:p w14:paraId="3034F5FE">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4B5FD57A">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65B4B791">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推动经济全球化朝着更加开放、包容、普惠、平衡、共赢方向发展；推进普惠包容的经济全球化，推动构建更加开放、包容的全球经济格局；中国扩大高水平对外开放与制度型开放</w:t>
      </w:r>
    </w:p>
    <w:p w14:paraId="404AF313">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2C75E41E">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1BAC3298">
      <w:pPr>
        <w:spacing w:before="120" w:after="75"/>
        <w:ind w:left="0" w:firstLine="0"/>
      </w:pPr>
      <w:r>
        <w:rPr>
          <w:rFonts w:ascii="Hiragino Sans GB" w:hAnsi="Hiragino Sans GB" w:eastAsia="Hiragino Sans GB" w:cs="Hiragino Sans GB"/>
          <w:b/>
          <w:color w:val="1F5E8C"/>
          <w:sz w:val="24"/>
        </w:rPr>
        <w:t>14. 2026朝阳期中Q17</w:t>
      </w:r>
    </w:p>
    <w:p w14:paraId="2D9F5388">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题面一方面强调芯片、算法、大模型等核心环节自主可控，另一方面说明自主可控不是闭门造车，体现人工智能发展要在维护核心利益的同时开展开放合作。</w:t>
      </w:r>
    </w:p>
    <w:p w14:paraId="67F7C7F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结合材料，运用《当代国际政治与经济》知识阐述我国应如何处理好推进“人工智能+”发展过程中的重要关系。</w:t>
      </w:r>
    </w:p>
    <w:p w14:paraId="2AF3C6ED">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丙同学讲人工智能是造福人类的国际公共产品、要帮全球南方加强能力建设；这类治理靠多方共同参与而非单边主导，故对应共商共建共享的全球治理观。</w:t>
      </w:r>
    </w:p>
    <w:p w14:paraId="6C6507E1">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坚持对外开放，秉持共商共建共享的全球治理观，参与经济全球化与国际分工，畅通双循环、互利共赢。</w:t>
      </w:r>
    </w:p>
    <w:p w14:paraId="063035DF">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3C2CD975">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30C16529">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处理好自力更生和对外开放的关系，参与经济全球化和国际分工；利用两个市场两种资源优化全球资源配置；内外联通畅通国内国际双循环，提升国际循环质量；加强技术创新、提高产品质量，增强竞争力；统筹开放与安全，维护产业链供应链安全稳定</w:t>
      </w:r>
    </w:p>
    <w:p w14:paraId="47284D9A">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共商共建共享的全球治理观；推动构建人类命运共同体</w:t>
      </w:r>
    </w:p>
    <w:p w14:paraId="505AD0AD">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贡献中国智慧、中国方案、中国力量；中国推动构建人类命运共同体；坚持正确义利观；与发展中国家共享发展新机遇，惠民生增福祉，实现互利共赢；展现大国责任担当</w:t>
      </w:r>
    </w:p>
    <w:p w14:paraId="08FE323F">
      <w:pPr>
        <w:spacing w:before="120" w:after="75"/>
        <w:ind w:left="0" w:firstLine="0"/>
      </w:pPr>
      <w:r>
        <w:rPr>
          <w:rFonts w:ascii="Hiragino Sans GB" w:hAnsi="Hiragino Sans GB" w:eastAsia="Hiragino Sans GB" w:cs="Hiragino Sans GB"/>
          <w:b/>
          <w:color w:val="1F5E8C"/>
          <w:sz w:val="24"/>
        </w:rPr>
        <w:t>15. 2026石景山一模Q20</w:t>
      </w:r>
    </w:p>
    <w:p w14:paraId="5444789B">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138A26B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运用《当代国际政治与经济》知识，任选两个关键词，说明中国倡议如何助推亚太合作。</w:t>
      </w:r>
    </w:p>
    <w:p w14:paraId="380E298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倡议反复用"共同维护、共同推进、共享繁荣"，治理由各方一起商量、一起建设、共同受益，恰是共商共建共享的全球治理观的写照。</w:t>
      </w:r>
    </w:p>
    <w:p w14:paraId="5D777844">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中国倡议坚持共商共建共享，共同维护、共同推进、共享繁荣，维护了亚太各国共同利益。</w:t>
      </w:r>
    </w:p>
    <w:p w14:paraId="136A2791">
      <w:pPr>
        <w:spacing w:before="80" w:after="35"/>
        <w:ind w:left="0" w:firstLine="0"/>
      </w:pPr>
      <w:r>
        <w:rPr>
          <w:rFonts w:ascii="Hiragino Sans GB" w:hAnsi="Hiragino Sans GB" w:eastAsia="Hiragino Sans GB" w:cs="Hiragino Sans GB"/>
          <w:b/>
          <w:color w:val="697780"/>
          <w:sz w:val="20"/>
        </w:rPr>
        <w:t>【同题组】</w:t>
      </w:r>
    </w:p>
    <w:p w14:paraId="63C9C9B1">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3DE33D5A">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6000DAE7">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推进贸易和投资自由化便利化；推动经济全球化朝着更加开放、包容、普惠、平衡、共赢方向发展；推进普惠包容的经济全球化；建设开放型世界经济；维护多边贸易体制</w:t>
      </w:r>
    </w:p>
    <w:p w14:paraId="3EAF2554">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相互尊重、公平正义、合作共赢的新型国际关系；在平等互利基础上开展合作，实现互利共赢；共商共建共享的全球治理观</w:t>
      </w:r>
    </w:p>
    <w:p w14:paraId="22A18026">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14:paraId="1D1247F7">
      <w:pPr>
        <w:spacing w:before="120" w:after="75"/>
        <w:ind w:left="0" w:firstLine="0"/>
      </w:pPr>
      <w:r>
        <w:rPr>
          <w:rFonts w:ascii="Hiragino Sans GB" w:hAnsi="Hiragino Sans GB" w:eastAsia="Hiragino Sans GB" w:cs="Hiragino Sans GB"/>
          <w:b/>
          <w:color w:val="1F5E8C"/>
          <w:sz w:val="24"/>
        </w:rPr>
        <w:t>16. 2026海淀二模Q20(2)</w:t>
      </w:r>
    </w:p>
    <w:p w14:paraId="464D9E0D">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全球发展倡议本身就是题目主题，材料要求把中国倡议与国际发展合作实践连接起来。</w:t>
      </w:r>
    </w:p>
    <w:p w14:paraId="53E33D1D">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结合材料，运用《当代国际政治与经济》知识，围绕“全球发展倡议从合作理念到丰富实践”这一主题，撰写一篇短评。（7分）</w:t>
      </w:r>
    </w:p>
    <w:p w14:paraId="127A467D">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倡议"共建全球发展促进中心网络"、不断提升发展中国家可持续造血能力，行动由各方共建、成果由各方共享，恰是共商共建共享的全球治理观的落地。</w:t>
      </w:r>
    </w:p>
    <w:p w14:paraId="5224A087">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全球发展倡议秉持共商共建共享的全球治理观，共建全球发展促进中心网络，不断提升发展中国家可持续造血能力。</w:t>
      </w:r>
    </w:p>
    <w:p w14:paraId="2A573A13">
      <w:pPr>
        <w:spacing w:before="80" w:after="35"/>
        <w:ind w:left="0" w:firstLine="0"/>
      </w:pPr>
      <w:r>
        <w:rPr>
          <w:rFonts w:ascii="Hiragino Sans GB" w:hAnsi="Hiragino Sans GB" w:eastAsia="Hiragino Sans GB" w:cs="Hiragino Sans GB"/>
          <w:b/>
          <w:color w:val="697780"/>
          <w:sz w:val="20"/>
        </w:rPr>
        <w:t>【同题组】</w:t>
      </w:r>
    </w:p>
    <w:p w14:paraId="17025505">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36A1EA43">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003F4C78">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共商共建共享的全球治理观；践行真正的多边主义</w:t>
      </w:r>
    </w:p>
    <w:p w14:paraId="64693B1C">
      <w:pPr>
        <w:spacing w:before="120" w:after="75"/>
        <w:ind w:left="0" w:firstLine="0"/>
      </w:pPr>
      <w:r>
        <w:rPr>
          <w:rFonts w:ascii="Hiragino Sans GB" w:hAnsi="Hiragino Sans GB" w:eastAsia="Hiragino Sans GB" w:cs="Hiragino Sans GB"/>
          <w:b/>
          <w:color w:val="1F5E8C"/>
          <w:sz w:val="24"/>
        </w:rPr>
        <w:t>17. 2026东城期末Q20</w:t>
      </w:r>
    </w:p>
    <w:p w14:paraId="4596EEED">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设问问“四大全球倡议如何系统推动构建人类命运共同体”，题面集中呈现发展、安全、文明、治理四项倡议，指向建设持久和平、普遍安全、共同繁荣、开放包容、清洁美丽的世界。</w:t>
      </w:r>
    </w:p>
    <w:p w14:paraId="2BDB629D">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结合材料，运用《当代国际政治与经济》知识，分析四大全球倡议如何系统推动构建人类命运共同体。</w:t>
      </w:r>
    </w:p>
    <w:p w14:paraId="7B46E95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破解全球治理难题、推动设立国际调解院，都得多方一起商量、一起建、一起享，而非谁单边说了算；这种方式恰用“共商共建共享的全球治理观”概括。</w:t>
      </w:r>
    </w:p>
    <w:p w14:paraId="55B25E1A">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全球治理倡议坚持共商共建共享，完善全球治理，以治理求公正，在公平治理中实现共赢，推动构建人类命运共同体。</w:t>
      </w:r>
    </w:p>
    <w:p w14:paraId="7B5C87D0">
      <w:pPr>
        <w:spacing w:before="80" w:after="35"/>
        <w:ind w:left="0" w:firstLine="0"/>
      </w:pPr>
      <w:r>
        <w:rPr>
          <w:rFonts w:ascii="Hiragino Sans GB" w:hAnsi="Hiragino Sans GB" w:eastAsia="Hiragino Sans GB" w:cs="Hiragino Sans GB"/>
          <w:b/>
          <w:color w:val="697780"/>
          <w:sz w:val="20"/>
        </w:rPr>
        <w:t>【同题组】</w:t>
      </w:r>
    </w:p>
    <w:p w14:paraId="4B3541D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相互尊重、公平正义、合作共赢的新型国际关系；共商共建共享的全球治理观；推动国际秩序和全球治理体系更加公正合理；推动构建人类命运共同体</w:t>
      </w:r>
    </w:p>
    <w:p w14:paraId="168C398F">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四大全球倡议相互促进、有机统一，系统推动构建人类命运共同体；全球发展倡议：以发展促繁荣；全球安全倡议：以安全保稳定；全球文明倡议：以文明增互信；全球治理倡议：以治理求公正；从中国主张到国际共识，从合作理念到共同行动；倡导文明平等互鉴，弘扬全人类共同价值，尊重世界文明多样性；坚持正确义利观，在发展合作中共享机遇</w:t>
      </w:r>
    </w:p>
    <w:p w14:paraId="6EE24A7D">
      <w:pPr>
        <w:spacing w:before="120" w:after="75"/>
        <w:ind w:left="0" w:firstLine="0"/>
      </w:pPr>
      <w:r>
        <w:rPr>
          <w:rFonts w:ascii="Hiragino Sans GB" w:hAnsi="Hiragino Sans GB" w:eastAsia="Hiragino Sans GB" w:cs="Hiragino Sans GB"/>
          <w:b/>
          <w:color w:val="1F5E8C"/>
          <w:sz w:val="24"/>
        </w:rPr>
        <w:t>18. 2025丰台二模Q20</w:t>
      </w:r>
    </w:p>
    <w:p w14:paraId="765DD74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题目理解“中国力量”如何完善全球治理，材料多次出现人类命运共同体、平等开放合作共享和公正合理的治理方向。</w:t>
      </w:r>
    </w:p>
    <w:p w14:paraId="4A91B37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49A9A26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目要求说明中国力量如何注入全球治理，材料把人类命运共同体理念和完善全球治理的具体主张结合起来。答题不能停在“中国参与治理”的事实，要说明中国按什么治理原则参与：共商共建共享强调各方共同参与、共同建设、共享成果，可以支撑“为完善全球治理注入中国力量”。</w:t>
      </w:r>
    </w:p>
    <w:p w14:paraId="5F818514">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中国坚持共商共建共享的全球治理观，秉持完善全球治理的一系列原则，为完善全球治理注入中国力量。</w:t>
      </w:r>
    </w:p>
    <w:p w14:paraId="47F0D841">
      <w:pPr>
        <w:spacing w:before="80" w:after="35"/>
        <w:ind w:left="0" w:firstLine="0"/>
      </w:pPr>
      <w:r>
        <w:rPr>
          <w:rFonts w:ascii="Hiragino Sans GB" w:hAnsi="Hiragino Sans GB" w:eastAsia="Hiragino Sans GB" w:cs="Hiragino Sans GB"/>
          <w:b/>
          <w:color w:val="697780"/>
          <w:sz w:val="20"/>
        </w:rPr>
        <w:t>【同题组】</w:t>
      </w:r>
    </w:p>
    <w:p w14:paraId="6A3BEA4E">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坚持开放合作、共享共赢、包容互鉴、共商共建；推动全球治理体系变革完善，建立更加公正合理的国际政治经济新秩序；推动构建人类命运共同体；践行真正的多边主义；世界多极化与全球南方联合自强</w:t>
      </w:r>
    </w:p>
    <w:p w14:paraId="365702C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南南合作与全球南方共同发展；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2EE94869">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维护《联合国宪章》宗旨和原则；坚定维护以联合国为核心的国际体系和以国际法为基础的国际秩序</w:t>
      </w:r>
    </w:p>
    <w:p>
      <w:pPr>
        <w:spacing w:before="120" w:after="75"/>
        <w:ind w:left="0" w:firstLine="0"/>
      </w:pPr>
      <w:r>
        <w:rPr>
          <w:rFonts w:ascii="Hiragino Sans GB" w:hAnsi="Hiragino Sans GB" w:eastAsia="Hiragino Sans GB" w:cs="Hiragino Sans GB"/>
          <w:b/>
          <w:color w:val="1F5E8C"/>
          <w:sz w:val="24"/>
        </w:rPr>
        <w:t>19. 2025石景山一模Q17(2)"北京宣言"中的共商共建共享全球治理观</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材料二写中方尊重非洲国家政治和经济选择，不干涉内政、不附加条件，并通过平等互利方式商签合作文件；题目要求概述完善全球治理的中国主张，应由这些表述上升到共商共建共享治理观。</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结合材料二，运用《当代国际政治与经济》知识，概述完善全球治理的“中国主张”。（8分）</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原卷没有“各国的事由……”那句，不能把细则答案当作题面原文。真正的线索是尊重自主选择、不干涉内政、不附加条件和平等互利商签：这些都指向全球治理不能由少数国家说了算，而应由各国平等参与、共同商量。由此可推出中国主张坚持共商共建共享的全球治理观。</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中国主张坚持共商共建共享的全球治理观，各国的事由本国政府和人民决定，国际上的事由各国政府和人民平等互利共同商量着办。</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推进普惠包容的经济全球化，推动构建更加开放、包容的全球经济格局</w:t>
      </w:r>
    </w:p>
    <w:p>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共商共建共享的全球治理观；践行真正的多边主义，坚定维护以联合国为核心的国际体系、以国际法为基础的国际秩序；推动国际关系民主化</w:t>
      </w:r>
    </w:p>
    <w:p>
      <w:pPr/>
    </w:p>
    <w:p>
      <w:pPr/>
    </w:p>
    <w:p>
      <w:pPr>
        <w:spacing w:before="120" w:after="75"/>
        <w:ind w:left="0" w:firstLine="0"/>
      </w:pPr>
      <w:r>
        <w:rPr>
          <w:rFonts w:ascii="Hiragino Sans GB" w:hAnsi="Hiragino Sans GB" w:eastAsia="Hiragino Sans GB" w:cs="Hiragino Sans GB"/>
          <w:b/>
          <w:color w:val="1F5E8C"/>
          <w:sz w:val="24"/>
        </w:rPr>
        <w:t>20. 2026丰台期末Q21</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要求围绕“四大全球倡议为构建人类命运共同体凝聚磅礴合力”写短评，题干呈现四大全球倡议回应时代课题、凝聚国际共识与共同未来之间的关系。回答这一关系时，应说明全球治理事务不能由少数国家垄断，而要由各方共同参与、共同建设、共同受益。</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结合材料，运用《当代国际政治与经济》知识，以“四大全球倡议为构建人类命运共同体凝聚磅礴合力”为主题，撰写一篇短评。</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倡议凝聚共识靠的不是少数大国拍板，而是把治理事务交给各方一起办；要讲清“合力”从何而来，就得落到共商共建共享的全球治理观这一参与规则上。</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四大全球倡议坚持共商共建共享，推动各方在共同参与、共同建设、共同受益中凝聚构建人类命运共同体的合力。</w:t>
      </w:r>
    </w:p>
    <w:p w14:paraId="55B003F9">
      <w:pPr>
        <w:spacing w:before="80" w:after="35"/>
        <w:ind w:left="0" w:firstLine="0"/>
      </w:pPr>
      <w:r>
        <w:rPr>
          <w:rFonts w:ascii="Hiragino Sans GB" w:hAnsi="Hiragino Sans GB" w:eastAsia="Hiragino Sans GB" w:cs="Hiragino Sans GB"/>
          <w:b/>
          <w:color w:val="697780"/>
          <w:sz w:val="20"/>
        </w:rPr>
        <w:t>【同题组】</w:t>
      </w:r>
    </w:p>
    <w:p w14:paraId="1E7737BB">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1E7737B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相互尊重、公平正义、合作共赢的新型国际关系；共商共建共享的全球治理观；践行真正的多边主义</w:t>
      </w:r>
    </w:p>
    <w:p>
      <w:pPr/>
    </w:p>
    <w:p>
      <w:pPr/>
    </w:p>
    <w:p>
      <w:pPr>
        <w:spacing w:before="120" w:after="75"/>
        <w:ind w:left="0" w:firstLine="0"/>
      </w:pPr>
      <w:r>
        <w:rPr>
          <w:rFonts w:ascii="Hiragino Sans GB" w:hAnsi="Hiragino Sans GB" w:eastAsia="Hiragino Sans GB" w:cs="Hiragino Sans GB"/>
          <w:b/>
          <w:color w:val="1F5E8C"/>
          <w:sz w:val="24"/>
        </w:rPr>
        <w:t>21. 2026房山二模Q20</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平台搭建、标准制定、对接互认体现多方共同参与全球数据治理。</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结合材料，运用《当代国际政治与经济》知识，分析世界数据组织完善全球数据治理，服务全球数字经济发展的智慧。</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世界数据组织的工作拆成"搭平台、定标准、对接互认"三个具体动作，并强调由多方共同参与，指向治理智慧落在共同参与的机制设计上。问"智慧"何在，等于问这套数据治理路径为什么是恰当的；学生要把三个具体动作的共同点抽出来作为治理观层级的回答。先把"搭平台、定标准、对接互认"作为题面给出的事实写出，再说明它体现共商共建共享的全球治理观和真正的多边主义，进而接到这套机制服务全球数字经济发展的价值。</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世界数据组织践行共商共建共享的全球治理观和真正的多边主义，通过搭建平台推动数据治理标准制定、对接和互认。</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pPr>
        <w:spacing w:before="0" w:after="45"/>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w:t>
      </w:r>
    </w:p>
    <w:p>
      <w:pPr>
        <w:spacing w:before="0" w:after="45"/>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推动经济全球化朝着更加开放、包容、普惠、平衡、共赢方向发展；数据要素在全球范围内流动</w:t>
      </w:r>
    </w:p>
    <w:p>
      <w:pPr>
        <w:spacing w:before="0" w:after="45"/>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世界多极化是当今国际形势的突出特点；在平等互利基础上开展合作，实现互利共赢；共商共建共享的全球治理观；践行真正的多边主义</w:t>
      </w:r>
    </w:p>
    <w:p>
      <w:pPr>
        <w:spacing w:before="0" w:after="45"/>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坚持正确义利观</w:t>
      </w:r>
    </w:p>
    <w:p>
      <w:pPr/>
    </w:p>
    <w:p>
      <w:pPr/>
    </w:p>
    <w:p>
      <w:pPr>
        <w:spacing w:before="120" w:after="75"/>
        <w:ind w:left="0" w:firstLine="0"/>
      </w:pPr>
      <w:r>
        <w:rPr>
          <w:rFonts w:ascii="Hiragino Sans GB" w:hAnsi="Hiragino Sans GB" w:eastAsia="Hiragino Sans GB" w:cs="Hiragino Sans GB"/>
          <w:b/>
          <w:color w:val="1F5E8C"/>
          <w:sz w:val="24"/>
        </w:rPr>
        <w:t>22. 2026朝阳二模Q20(1)</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材料将民族国家本位与全人类整体利益对照，要求比较两种处理国际关系方式。</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依据材料，概括《威斯特伐利亚和约》体系与人类命运共同体理念在处理国际关系上的差异。</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并列呈现“民族国家本位”和“全人类整体利益”，又把主权排他与命运共同体的共同利益形成两极对照，指向这是两套处理国际关系的根本立场之争。题目要“概括差异”，差异不是哪一方更先进的评价，而是两套体系在出发点和决策方式上的根本分歧；学生要讲清命运共同体的立场。先把命运共同体的立足点放在全人类立场上，再点出它兼顾各国主权和共同发展，最后把决策方式指向共商共建共享，让答案与威斯特伐利亚的国家本位形成正面对照。</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人类命运共同体理念立足全人类立场，在兼顾全人类共同利益中维护各国主权和发展，践行共商共建共享，追求整体利益和合作共赢。</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（本题4分）</w:t>
      </w:r>
    </w:p>
    <w:p>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共商共建共享的全球治理观；推动国际关系民主化</w:t>
      </w:r>
    </w:p>
    <w:p>
      <w:pPr/>
    </w:p>
    <w:p>
      <w:pPr/>
    </w:p>
    <w:p>
      <w:pPr>
        <w:spacing w:before="120" w:after="75"/>
        <w:ind w:left="0" w:firstLine="0"/>
      </w:pPr>
      <w:r>
        <w:rPr>
          <w:rFonts w:ascii="Hiragino Sans GB" w:hAnsi="Hiragino Sans GB" w:eastAsia="Hiragino Sans GB" w:cs="Hiragino Sans GB"/>
          <w:b/>
          <w:color w:val="1F5E8C"/>
          <w:sz w:val="24"/>
        </w:rPr>
        <w:t>23. 2026海淀期中Q22(1)全球治理倡议中的共商共建共享治理观</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全球治理倡议放在治理改革完善的关键节点提出，并指出该倡议获得联合国及多个国际组织、新兴市场国家广泛认同；设问问广泛认同的理由，必须先回答倡议在治理理念上的根本立场——各国共同参与、共同建设、共同分享，而不是少数国家主导。</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运用《当代国际政治与经济》知识，说明全球治理倡议为什么能获得国际社会广泛认同，（6分）</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给出两个事实——倡议提出于治理改革关键节点，认同主体覆盖联合国及多个国际组织和新兴市场国家——倡议被广泛接受不是偶然。问"为什么能获得广泛认同"，认同来自倡议在治理理念上让各国都能平等参与，而不是少数国家主导。先把全球治理倡议提出的节点与认同范围作为现实事实点出；再说明倡议秉持共商共建共享的全球治理观；进而接到让各国都能平等参与全球治理改革进程、共享治理成果，因而获得广泛认同。</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全球治理倡议秉持共商共建共享的全球治理观，使各国都能平等参与全球治理改革进程、共享治理成果，因而获得国际社会广泛认同。</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共商共建共享的全球治理观；推动国际秩序和全球治理体系更加公正合理；践行真正的多边主义</w:t>
      </w:r>
    </w:p>
    <w:p>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pPr/>
    </w:p>
    <w:p>
      <w:pPr/>
    </w:p>
    <w:p/>
    <w:p/>
    <w:p>
      <w:pPr>
        <w:spacing w:before="120" w:after="75"/>
        <w:ind w:left="0" w:firstLine="0"/>
      </w:pPr>
      <w:r>
        <w:rPr>
          <w:rFonts w:ascii="Hiragino Sans GB" w:hAnsi="Hiragino Sans GB" w:eastAsia="Hiragino Sans GB" w:cs="Hiragino Sans GB"/>
          <w:b/>
          <w:color w:val="1F5E8C"/>
          <w:sz w:val="24"/>
        </w:rPr>
        <w:t>24. 2024海淀二模Q18(1)多极化世界中的民主与全球治理</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论坛让不同国家、地区和国际组织围绕民主与全球治理共论互鉴，资料包又强调全球南方国家要在区域和全球治理中发出自己的声音，说明全球治理应由各方共同参与、共同建设、共享成果。</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任选一个议题，参考资料包中的内容，运用《当代国际政治与经济》知识，围绕所选的议题写一篇时政述评。（8分）要求：观点明确；知识运用准确；论述合乎逻辑，条理清晰。</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题目要求写“民主与全球治理”述评，资料包的重心不是某一国单独治理，而是多方共同发声、共同参与。要把“民主”落到全球治理层面，就应使用共商共建共享的全球治理观来说明治理方式。</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各国应秉持共商共建共享的全球治理观，让全球南方和更多国际主体共同参与全球治理体系建设，推动治理成果由各方共享。</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pPr>
        <w:spacing w:before="0" w:after="45"/>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和平与发展仍是时代主题；霸权主义和强权政治、单边主义是和平与发展的现实挑战</w:t>
      </w:r>
    </w:p>
    <w:p>
      <w:pPr>
        <w:spacing w:before="0" w:after="45"/>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pPr>
        <w:spacing w:before="0" w:after="45"/>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世界多极化是当今国际形势的突出特点；共商共建共享的全球治理观；推动构建人类命运共同体；推动国际关系民主化；国际组织</w:t>
      </w:r>
    </w:p>
    <w:p/>
    <w:p/>
    <w:p>
      <w:pPr>
        <w:spacing w:before="120" w:after="75"/>
        <w:ind w:left="0" w:firstLine="0"/>
      </w:pPr>
      <w:r>
        <w:rPr>
          <w:rFonts w:ascii="Hiragino Sans GB" w:hAnsi="Hiragino Sans GB" w:eastAsia="Hiragino Sans GB" w:cs="Hiragino Sans GB"/>
          <w:b/>
          <w:color w:val="1F5E8C"/>
          <w:sz w:val="24"/>
        </w:rPr>
        <w:t>25. 2026朝阳二模Q20(2)人类命运共同体理念维护世界和平与发展</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细则角度2明确将“共商共建共享”作为倡导合作共赢的可替代关键词，题目又围绕人类命运共同体理念维护世界和平与发展展开。</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结合材料，运用《当代国际政治与经济》知识，分析人类命运共同体理念为什么能维护世界和平与发展。（6分）</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人类命运共同体理念不是单方治理方案，而是要求各国共同参与全球治理。细则中“共商共建共享”提示学生把合作共赢具体落实到全球治理方式上。</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人类命运共同体理念坚持共商共建共享，推动各国共同参与全球治理、共同建设治理机制、共享治理成果，从而减少冲突、促进共同发展。</w:t>
      </w:r>
    </w:p>
    <w:p>
      <w:pPr>
        <w:spacing w:before="80" w:after="35"/>
        <w:ind w:left="0" w:firstLine="0"/>
      </w:pPr>
      <w:r>
        <w:rPr>
          <w:rFonts w:ascii="Hiragino Sans GB" w:hAnsi="Hiragino Sans GB" w:eastAsia="Hiragino Sans GB" w:cs="Hiragino Sans GB"/>
          <w:b/>
          <w:color w:val="697780"/>
          <w:sz w:val="20"/>
        </w:rPr>
        <w:t>【同题组】</w:t>
      </w:r>
    </w:p>
    <w:p>
      <w:pPr>
        <w:spacing w:before="0" w:after="45"/>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pPr>
        <w:spacing w:before="0" w:after="45"/>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在平等互利基础上开展合作，实现互利共赢；践行真正的多边主义；共商共建共享的全球治理观；推动全球治理体系变革完善，建立更加公正合理的国际政治经济新秩序</w:t>
      </w:r>
    </w:p>
    <w:p>
      <w:pPr>
        <w:spacing w:before="0" w:after="45"/>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w:t>
      </w:r>
    </w:p>
    <w:p/>
    <w:p/>
    <w:p>
      <w:pPr>
        <w:spacing w:before="120" w:after="75"/>
        <w:ind w:left="0" w:firstLine="0"/>
      </w:pPr>
      <w:r>
        <w:rPr>
          <w:rFonts w:ascii="Hiragino Sans GB" w:hAnsi="Hiragino Sans GB" w:eastAsia="Hiragino Sans GB" w:cs="Hiragino Sans GB"/>
          <w:b/>
          <w:color w:val="1F5E8C"/>
          <w:sz w:val="24"/>
        </w:rPr>
        <w:t>26. 2026通州一模Q19中国元首外交为世界注入稳定性与正能量</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正式评标可采点包括“共商共建共享的全球治理观”，材料强调元首外交推动国际合作和全球治理。</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元首外交掌舵航向。结合材料，运用《当代国际政治与经济》知识，分析中国元首外交如何为世界注入稳定性与正能量。（8分）</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中国元首外交通过会晤、倡议和合作机制推动各方共同参与治理。细则列出共商共建共享，提示要把外交行动上升为全球治理方式。</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中国元首外交坚持共商共建共享的全球治理观，推动各方共同参与全球治理体系改革和建设，增强国际合作的稳定性。</w:t>
      </w:r>
    </w:p>
    <w:p>
      <w:pPr>
        <w:spacing w:before="80" w:after="35"/>
        <w:ind w:left="0" w:firstLine="0"/>
      </w:pPr>
      <w:r>
        <w:rPr>
          <w:rFonts w:ascii="Hiragino Sans GB" w:hAnsi="Hiragino Sans GB" w:eastAsia="Hiragino Sans GB" w:cs="Hiragino Sans GB"/>
          <w:b/>
          <w:color w:val="697780"/>
          <w:sz w:val="20"/>
        </w:rPr>
        <w:t>【同题组】</w:t>
      </w:r>
    </w:p>
    <w:p>
      <w:pPr>
        <w:spacing w:before="0" w:after="45"/>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pPr>
        <w:spacing w:before="0" w:after="45"/>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共同利益是合作的基础；维护国家利益是主权国家对外活动的出发点和落脚点</w:t>
      </w:r>
    </w:p>
    <w:p>
      <w:pPr>
        <w:spacing w:before="0" w:after="45"/>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w:t>
      </w:r>
    </w:p>
    <w:p>
      <w:pPr>
        <w:spacing w:before="0" w:after="45"/>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相互尊重、公平正义、合作共赢的新型国际关系；国际关系民主化与国际政治经济新秩序；共商共建共享的全球治理观；推动构建人类命运共同体</w:t>
      </w:r>
    </w:p>
    <w:p>
      <w:pPr>
        <w:spacing w:before="0" w:after="45"/>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中国特色大国外交与人类命运共同体；坚持正确义利观</w:t>
      </w:r>
    </w:p>
    <w:p>
      <w:pPr>
        <w:spacing w:before="0" w:after="45"/>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遵循联合国宪章宗旨和原则</w:t>
      </w:r>
    </w:p>
    <w:p w14:paraId="21D3CB0B">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推动国际秩序和全球治理体系更加公正合理</w:t>
      </w:r>
    </w:p>
    <w:p w14:paraId="31CAF364">
      <w:pPr>
        <w:spacing w:before="140" w:after="60"/>
      </w:pPr>
      <w:r>
        <w:rPr>
          <w:rFonts w:ascii="Hiragino Sans GB" w:hAnsi="Hiragino Sans GB" w:eastAsia="Hiragino Sans GB" w:cs="Hiragino Sans GB"/>
          <w:b/>
          <w:color w:val="1F5E8C"/>
          <w:sz w:val="22"/>
        </w:rPr>
        <w:t>1. 2024西城二模Q19</w:t>
      </w:r>
    </w:p>
    <w:p w14:paraId="33F0673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新兴市场国家和发展中国家崛起、现行国际秩序不适应时代发展，说明新思路不仅要反对旧霸权逻辑，还要推动更多国家平等参与全球治理。</w:t>
      </w:r>
    </w:p>
    <w:p w14:paraId="687ECC3B">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结合材料，阐述中国答案所体现的处理国际关系的新思路。</w:t>
      </w:r>
    </w:p>
    <w:p w14:paraId="54371289">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新兴市场国家和发展中国家崛起""现行国际秩序不适应时代发展"两层并列摆出，指向新思路要同时回应力量结构变化和秩序滞后。问"新思路"，新思路除了否定旧霸权逻辑，还必须包含国际秩序怎样向公正合理方向演进的正面方案。先把发展中国家崛起与现行秩序滞后作为时代潮流的实际表征摆出，再写中国答案倡导全球协作、支持发展中国家发言权、坚持真正的多边主义，进而接到推动国际秩序朝更加公正合理方向发展。</w:t>
      </w:r>
    </w:p>
    <w:p w14:paraId="42EDDD9A">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中国答案顺应时代潮流，倡导全球协作，支持赋予发展中国家更多发言权，坚持真正的多边主义，推动国际秩序朝着更加公正合理的方向发展。</w:t>
      </w:r>
    </w:p>
    <w:p w14:paraId="12D8F1BB">
      <w:pPr>
        <w:spacing w:before="80" w:after="35"/>
        <w:ind w:left="0" w:firstLine="0"/>
      </w:pPr>
      <w:r>
        <w:rPr>
          <w:rFonts w:ascii="Hiragino Sans GB" w:hAnsi="Hiragino Sans GB" w:eastAsia="Hiragino Sans GB" w:cs="Hiragino Sans GB"/>
          <w:b/>
          <w:color w:val="697780"/>
          <w:sz w:val="20"/>
        </w:rPr>
        <w:t>【同题组】</w:t>
      </w:r>
    </w:p>
    <w:p w14:paraId="76C82F80">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31C7582F">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36C71918">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推动国际秩序和全球治理体系更加公正合理；推动构建人类命运共同体；践行真正的多边主义；推动国际关系民主化；超越集团政治、实力至上和少数国家垄断价值定义的治理逻辑</w:t>
      </w:r>
    </w:p>
    <w:p w14:paraId="3B2ECE98">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14:paraId="455B07B0">
      <w:pPr>
        <w:spacing w:before="140" w:after="60"/>
      </w:pPr>
      <w:r>
        <w:rPr>
          <w:rFonts w:ascii="Hiragino Sans GB" w:hAnsi="Hiragino Sans GB" w:eastAsia="Hiragino Sans GB" w:cs="Hiragino Sans GB"/>
          <w:b/>
          <w:color w:val="1F5E8C"/>
          <w:sz w:val="22"/>
        </w:rPr>
        <w:t>2. 2025顺义一模Q20</w:t>
      </w:r>
    </w:p>
    <w:p w14:paraId="7E17D2FC">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顺义一模用“小而美”项目说明中国通过民生项目和发展合作提供可共享、可感知的中国方案，而不是把项目实例本身写成术语。</w:t>
      </w:r>
    </w:p>
    <w:p w14:paraId="3D381EB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结合材料，运用《当代国际政治与经济》知识，说明“小而美”项目为何成为中国开展国际发展合作的亮点和名片。</w:t>
      </w:r>
    </w:p>
    <w:p w14:paraId="0B78DDB3">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小而美"项目以民生合作、可感知成果呈现，指向这种合作方式可以转化为可复制、可推广的国际发展合作经验，不只是个案。问"为何成为亮点和名片"，亮点应指向这种方式对国际发展合作秩序的撬动，而不是项目本身的特点。先把民生项目可共享、可感知的特征摆出，再写这种合作方式为重构公正合理的国际政治经济秩序贡献中国方案，进而接到为国际发展合作积累可复制经验。</w:t>
      </w:r>
    </w:p>
    <w:p w14:paraId="6B7A6D89">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“小而美”项目以具体民生合作提供中国方案，为重构公正合理的国际政治经济秩序贡献可复制的国际发展合作经验。</w:t>
      </w:r>
    </w:p>
    <w:p w14:paraId="26ABD070">
      <w:pPr>
        <w:spacing w:before="80" w:after="35"/>
        <w:ind w:left="0" w:firstLine="0"/>
      </w:pPr>
      <w:r>
        <w:rPr>
          <w:rFonts w:ascii="Hiragino Sans GB" w:hAnsi="Hiragino Sans GB" w:eastAsia="Hiragino Sans GB" w:cs="Hiragino Sans GB"/>
          <w:b/>
          <w:color w:val="697780"/>
          <w:sz w:val="20"/>
        </w:rPr>
        <w:t>【同题组】</w:t>
      </w:r>
    </w:p>
    <w:p w14:paraId="5DD3283C">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推动经济全球化朝着更加开放、包容、普惠、平衡、共赢方向发展；提高开放型经济水平</w:t>
      </w:r>
    </w:p>
    <w:p w14:paraId="3A129400">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共商共建共享的全球治理观；推动国际秩序和全球治理体系更加公正合理；推动国际关系民主化</w:t>
      </w:r>
    </w:p>
    <w:p w14:paraId="7D486997">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坚持正确义利观；改善发展中国家民生并助力持续发展；民心相通与文明互鉴；中国是负责任大国并勇于担当；聚焦发展中国家紧迫需求，以灵活快速的小而美项目形成共同发展品牌</w:t>
      </w:r>
    </w:p>
    <w:p w14:paraId="31148C00">
      <w:pPr>
        <w:spacing w:before="140" w:after="60"/>
      </w:pPr>
      <w:r>
        <w:rPr>
          <w:rFonts w:ascii="Hiragino Sans GB" w:hAnsi="Hiragino Sans GB" w:eastAsia="Hiragino Sans GB" w:cs="Hiragino Sans GB"/>
          <w:b/>
          <w:color w:val="1F5E8C"/>
          <w:sz w:val="22"/>
        </w:rPr>
        <w:t>3. 2026海淀一模Q20中国标准走出国门推动治理体制公正合理</w:t>
      </w:r>
    </w:p>
    <w:p w14:paraId="5F6815DB">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中国标准放在国际标准与全球治理体制中话语权分布变化的语境中考查：长期以来发达国家在国际标准与治理体制中拥有优势话语，中国通过贡献提案、牵头制定改变这一不均衡格局；设问问意义，必须从治理体制公正合理化角度回答。</w:t>
      </w:r>
    </w:p>
    <w:p w14:paraId="63DFD27A">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结合材料，运用《当代国际政治与经济》知识，谈谈中国标准走出国门的意义。</w:t>
      </w:r>
    </w:p>
    <w:p w14:paraId="29E7E366">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长期由发达国家主导的国际标准"与"中国贡献提案、牵头制定"作对照，指向中国标准走出国门改变的是国际标准与治理体制中的话语权分布。问"意义"，应指向治理体制层面的格局变化，而不是中国技术或产业层面的成就。先把中国从规则被动接受者转为提案者、牵头制定者的角色变化点出，再写这一变化推动全球治理体制朝更加公正合理方向发展，进而接到发展中国家在标准与规则中代表性、发言权的实际提升。</w:t>
      </w:r>
    </w:p>
    <w:p w14:paraId="162B499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中国标准走出国门，有利于推动全球治理体制向着更加公正合理方向发展，使发展中国家在标准与规则中的代表性和发言权得到提升。</w:t>
      </w:r>
    </w:p>
    <w:p w14:paraId="0E058C03">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1EEC058F">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中国扩大高水平对外开放与制度型开放；利用两个市场两种资源优化全球资源配置；加强技术创新、提高产品质量，增强竞争力；积极参与全球经济治理和经贸规则完善；参与国际标准制定，提升国际规则话语权；促进全球范围内标准共通、技术共享，推动全球技术创新与绿色转型</w:t>
      </w:r>
    </w:p>
    <w:p w14:paraId="1E7737B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推动国际秩序和全球治理体系更加公正合理</w:t>
      </w:r>
    </w:p>
    <w:p w14:paraId="4BFA0FA4">
      <w:pPr>
        <w:spacing w:before="140" w:after="60"/>
      </w:pPr>
      <w:r>
        <w:rPr>
          <w:rFonts w:ascii="Hiragino Sans GB" w:hAnsi="Hiragino Sans GB" w:eastAsia="Hiragino Sans GB" w:cs="Hiragino Sans GB"/>
          <w:b/>
          <w:color w:val="1F5E8C"/>
          <w:sz w:val="22"/>
        </w:rPr>
        <w:t>4. 2026顺义二模Q20</w:t>
      </w:r>
    </w:p>
    <w:p w14:paraId="46377AA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顺义Q20的答案把中国式现代化新的发展蓝图与“推动全球经济治理体系朝着更加公正合理的方向发展”相连，不能只归入经济项目或中国贡献。</w:t>
      </w:r>
    </w:p>
    <w:p w14:paraId="158E1D20">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结合材料，运用《当代国际政治与经济》知识，谈谈对“今天的中国，明天的世界”的理解。</w:t>
      </w:r>
    </w:p>
    <w:p w14:paraId="7A339104">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发展合作覆盖能源、饮水、物流、农业技术和职业教育，受益对象主要是发展中国家和基层民众。理解“中国与世界未来”要说明中国发展实践对全球治理结构的方向性影响。先把开放合作和义利兼顾的项目事实写出，再上升到全球治理体系朝更加公正合理方向发展。</w:t>
      </w:r>
    </w:p>
    <w:p w14:paraId="0F4BFE3E">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中国以开放合作和义利兼顾的实践推动全球治理体系朝着更加公正合理方向发展，促进世界共同发展、持续发展。</w:t>
      </w:r>
    </w:p>
    <w:p w14:paraId="40998CDB">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3FC62875">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推动经济全球化朝着更加开放、包容、普惠、平衡、共赢方向发展；推进普惠包容的经济全球化，推动构建更加开放、包容的全球经济格局；互利共赢的开放战略</w:t>
      </w:r>
    </w:p>
    <w:p w14:paraId="1CE087DA">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w:t>
      </w:r>
    </w:p>
    <w:p w14:paraId="1ED571B1">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倡导文明平等互鉴，弘扬全人类共同价值，尊重世界文明多样性；坚持正确义利观；改善发展中国家民生并助力持续发展</w:t>
      </w:r>
    </w:p>
    <w:p w14:paraId="20B68288">
      <w:pPr>
        <w:spacing w:before="140" w:after="60"/>
      </w:pPr>
      <w:r>
        <w:rPr>
          <w:rFonts w:ascii="Hiragino Sans GB" w:hAnsi="Hiragino Sans GB" w:eastAsia="Hiragino Sans GB" w:cs="Hiragino Sans GB"/>
          <w:b/>
          <w:color w:val="1F5E8C"/>
          <w:sz w:val="22"/>
        </w:rPr>
        <w:t>5. 2026西城二模Q19(2)</w:t>
      </w:r>
    </w:p>
    <w:p w14:paraId="1A4F6F6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数据跨境流动、规则协调和安全治理需要多国共同参与。</w:t>
      </w:r>
    </w:p>
    <w:p w14:paraId="05C8FC7F">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结合材料，运用《当代国际政治与经济》知识，为释放数据价值、繁荣数字经济提2条建议，并说明理由。</w:t>
      </w:r>
    </w:p>
    <w:p w14:paraId="54D41D6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把数据跨境流动、规则协调、安全治理三件事并列摆出，指向数字经济发展需要的不是单边规则，而是各国共同参与的治理框架。要"提建议"并说"理由"，建议要给出可操作的方向，理由要解释为什么必须走多国共建路径。先把数据跨境流动、规则协调、安全治理列为需要共同处理的事项，再建议各国通过多边主义完善全球数据治理，进而接到在共同规则下协调数据流动、安全与数字经济发展的实际作用。</w:t>
      </w:r>
    </w:p>
    <w:p w14:paraId="4608C31A">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各国应通过多边主义完善全球数据治理，在共同规则下协调数据流动、数据安全和数字经济发展。</w:t>
      </w:r>
    </w:p>
    <w:p w14:paraId="2A8425C6">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（本题4分）</w:t>
      </w:r>
    </w:p>
    <w:p w14:paraId="4C422618">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坚持开放合作和包容普惠</w:t>
      </w:r>
    </w:p>
    <w:p w14:paraId="0A47379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推动国际秩序和全球治理体系更加公正合理；坚持主权平等与安全保障</w:t>
      </w:r>
    </w:p>
    <w:p w14:paraId="192C30F5">
      <w:pPr>
        <w:spacing w:before="140" w:after="60"/>
      </w:pPr>
      <w:r>
        <w:rPr>
          <w:rFonts w:ascii="Hiragino Sans GB" w:hAnsi="Hiragino Sans GB" w:eastAsia="Hiragino Sans GB" w:cs="Hiragino Sans GB"/>
          <w:b/>
          <w:color w:val="1F5E8C"/>
          <w:sz w:val="22"/>
        </w:rPr>
        <w:t>6. 2026西城二模Q19(1)</w:t>
      </w:r>
    </w:p>
    <w:p w14:paraId="6A5BA4D8">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全球数字治理规则重塑，需要推动治理体系更加公正合理。</w:t>
      </w:r>
    </w:p>
    <w:p w14:paraId="7898E509">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结合材料，运用当代国际政治知识，阐释中国参与全球数据治理的逻辑。</w:t>
      </w:r>
    </w:p>
    <w:p w14:paraId="0D40CA13">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把全球数据治理放在规则重塑的关键阶段，指向这是一个正在形成秩序的领域，参与者的立场会直接影响秩序的方向。问中国参与的"逻辑"，本要素要回答中国参与对全球数据治理新秩序的塑造意义，而不是中国具体做了什么。先把全球数字治理规则正在重塑的现实摆出，再写中国积极参与有利于构建公正合理的全球数据治理新秩序，进而接到推动全球数字治理更加公平有效。</w:t>
      </w:r>
    </w:p>
    <w:p w14:paraId="5EE0D20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中国积极参与全球数据治理，有利于构建公正合理的全球数据治理新秩序，推动全球数字治理更加公平有效。</w:t>
      </w:r>
    </w:p>
    <w:p w14:paraId="3F3A4C97">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14:paraId="0AB2FB6B">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6B8FEF2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共商共建共享的全球治理观；推动国际秩序和全球治理体系更加公正合理；推动构建人类命运共同体；推动国际关系民主化</w:t>
      </w:r>
    </w:p>
    <w:p w14:paraId="4C861657">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展现大国责任担当</w:t>
      </w:r>
    </w:p>
    <w:p w14:paraId="0E1AB666">
      <w:pPr>
        <w:spacing w:before="140" w:after="60"/>
      </w:pPr>
      <w:r>
        <w:rPr>
          <w:rFonts w:ascii="Hiragino Sans GB" w:hAnsi="Hiragino Sans GB" w:eastAsia="Hiragino Sans GB" w:cs="Hiragino Sans GB"/>
          <w:b/>
          <w:color w:val="1F5E8C"/>
          <w:sz w:val="22"/>
        </w:rPr>
        <w:t>7. 2025朝阳期末Q21</w:t>
      </w:r>
    </w:p>
    <w:p w14:paraId="2893268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61D76EE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结合材料，运用《当代国际政治与经济》知识，说明如何通过开展中国特色大国外交为推进中国式现代化营造良好外部环境。</w:t>
      </w:r>
    </w:p>
    <w:p w14:paraId="12E848E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强权霸凌和围堵打压新兴力量暴露秩序不公，材料方向转向更公正合理的国际秩序和治理体系。</w:t>
      </w:r>
    </w:p>
    <w:p w14:paraId="642A9C79">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大国外交推动国际秩序和全球治理体系朝着更加公正合理方向发展，营造有利的外部环境。</w:t>
      </w:r>
    </w:p>
    <w:p w14:paraId="1916A390">
      <w:pPr>
        <w:spacing w:before="80" w:after="35"/>
        <w:ind w:left="0" w:firstLine="0"/>
      </w:pPr>
      <w:r>
        <w:rPr>
          <w:rFonts w:ascii="Hiragino Sans GB" w:hAnsi="Hiragino Sans GB" w:eastAsia="Hiragino Sans GB" w:cs="Hiragino Sans GB"/>
          <w:b/>
          <w:color w:val="697780"/>
          <w:sz w:val="20"/>
        </w:rPr>
        <w:t>【同题组】</w:t>
      </w:r>
    </w:p>
    <w:p w14:paraId="4FC774C6">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27FBCA26">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0E53E7AA">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推动经济全球化朝着更加开放、包容、普惠、平衡、共赢方向发展；推进普惠包容的经济全球化，推动构建更加开放、包容的全球经济格局；中国扩大高水平对外开放与制度型开放</w:t>
      </w:r>
    </w:p>
    <w:p w14:paraId="7823455E">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0141CBD8">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2FBB4349">
      <w:pPr>
        <w:spacing w:before="140" w:after="60"/>
      </w:pPr>
      <w:r>
        <w:rPr>
          <w:rFonts w:ascii="Hiragino Sans GB" w:hAnsi="Hiragino Sans GB" w:eastAsia="Hiragino Sans GB" w:cs="Hiragino Sans GB"/>
          <w:b/>
          <w:color w:val="1F5E8C"/>
          <w:sz w:val="22"/>
        </w:rPr>
        <w:t>8. 2026西城期末Q20——参与全球气候治理中的中国实践</w:t>
      </w:r>
    </w:p>
    <w:p w14:paraId="586DD38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题面把中国持续提交并更新NDC目标作为治理体系层面的贡献呈现，需要把中国履约行动接到"以行动推动构建公平合理、合作共赢的全球气候治理体系"上，而不是只说中国履约。</w:t>
      </w:r>
    </w:p>
    <w:p w14:paraId="68D1692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结合材料，运用《国际政治与经济》知识，阐释参与全球气候治理的中国实践。</w:t>
      </w:r>
    </w:p>
    <w:p w14:paraId="3B4E153E">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中国一轮轮提交并更新NDC，不只为自己减排，更要推动公平合理的全球气候治理体系；这盯着规则，故用“推动国际秩序和全球治理体系更加公正合理”。</w:t>
      </w:r>
    </w:p>
    <w:p w14:paraId="5EC740F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中国主动担当全球气候治理责任、落实《巴黎协定》，推动构建公平合理、合作共赢的全球气候治理体系。</w:t>
      </w:r>
    </w:p>
    <w:p w14:paraId="5EC0A9D4">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pPr>
        <w:spacing w:before="0" w:after="45"/>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pPr>
        <w:spacing w:before="0" w:after="45"/>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pPr>
        <w:spacing w:before="0" w:after="45"/>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共商共建共享的全球治理观；推动国际秩序和全球治理体系更加公正合理；践行真正的多边主义；推动构建人类命运共同体</w:t>
      </w:r>
    </w:p>
    <w:p>
      <w:pPr>
        <w:spacing w:before="0" w:after="45"/>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进绿色低碳转型并参与全球气候治理；严格落实《巴黎协定》要求，每五年向联合国提交国家自主贡献目标，维护全球气候治理多边进程；中国是负责任大国并勇于担当；坚持正确义利观</w:t>
      </w:r>
    </w:p>
    <w:p>
      <w:pPr>
        <w:spacing w:before="0" w:after="45"/>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2C29A9CC">
      <w:pPr>
        <w:spacing w:before="140" w:after="60"/>
      </w:pPr>
      <w:r>
        <w:rPr>
          <w:rFonts w:ascii="Hiragino Sans GB" w:hAnsi="Hiragino Sans GB" w:eastAsia="Hiragino Sans GB" w:cs="Hiragino Sans GB"/>
          <w:b/>
          <w:color w:val="1F5E8C"/>
          <w:sz w:val="22"/>
        </w:rPr>
        <w:t>9. 2026朝阳期末Q20</w:t>
      </w:r>
    </w:p>
    <w:p w14:paraId="6BF2F3A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14:paraId="54563AB4">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结合材料，运用《当代国际政治与经济》知识，分析中国特色大国外交为什么要更有作为。</w:t>
      </w:r>
    </w:p>
    <w:p w14:paraId="7E496A35">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材料写中国抵制保护主义和关税霸凌、坚持以联合国为核心的多边贸易体系，正是要推动秩序和治理体系更公正合理。</w:t>
      </w:r>
    </w:p>
    <w:p w14:paraId="1A840004">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中国更有作为，反对单边主义霸权强权，推动国际秩序和全球治理体系朝着更加公正合理的方向发展。</w:t>
      </w:r>
    </w:p>
    <w:p w14:paraId="7F426236">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4227F1A6">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384D182E">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国家间共同利益是国家合作的基础；维护国家利益是主权国家对外活动的出发点和落脚点</w:t>
      </w:r>
    </w:p>
    <w:p w14:paraId="75CF0F5F">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共享经济全球化成果，促进世界经济共同繁荣；建设开放型世界经济，扩大开放合作；顺应经济全球化趋势，反对贸易保护主义</w:t>
      </w:r>
    </w:p>
    <w:p w14:paraId="558ED871">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推动国际秩序和全球治理体系更加公正合理；推动构建人类命运共同体；世界多极化与全球南方联合自强；世界多极化是当今国际形势的突出特点</w:t>
      </w:r>
    </w:p>
    <w:p w14:paraId="2DBD247C">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中国推动构建人类命运共同体；习近平外交思想指导中国特色大国外交（外交为民、服务中国式现代化）</w:t>
      </w:r>
    </w:p>
    <w:p w14:paraId="6E30CDA1">
      <w:pPr>
        <w:spacing w:before="120" w:after="75"/>
        <w:ind w:left="0" w:firstLine="0"/>
      </w:pPr>
      <w:r>
        <w:rPr>
          <w:rFonts w:ascii="Hiragino Sans GB" w:hAnsi="Hiragino Sans GB" w:eastAsia="Hiragino Sans GB" w:cs="Hiragino Sans GB"/>
          <w:b/>
          <w:color w:val="1F5E8C"/>
          <w:sz w:val="24"/>
        </w:rPr>
        <w:t>10. 2026东城期末Q20</w:t>
      </w:r>
    </w:p>
    <w:p w14:paraId="7C2B82C4">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设问问“四大全球倡议如何系统推动构建人类命运共同体”，题面集中呈现发展、安全、文明、治理四项倡议，指向建设持久和平、普遍安全、共同繁荣、开放包容、清洁美丽的世界。</w:t>
      </w:r>
    </w:p>
    <w:p w14:paraId="17D10C15">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结合材料，运用《当代国际政治与经济》知识，分析四大全球倡议如何系统推动构建人类命运共同体。</w:t>
      </w:r>
    </w:p>
    <w:p w14:paraId="4865C37F">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中国推动建立国际调解院、完善全球治理，针对的是规则和秩序公不公正这个根子；要讲透这层就得落到“推动国际秩序和全球治理体系更加公正合理”。</w:t>
      </w:r>
    </w:p>
    <w:p w14:paraId="7E231211">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全球治理倡议以治理求公正，完善全球治理，推动国际秩序和全球治理体系更加公正合理，是构建人类命运共同体的制度保障。</w:t>
      </w:r>
    </w:p>
    <w:p w14:paraId="70CA50AC">
      <w:pPr>
        <w:spacing w:before="80" w:after="35"/>
        <w:ind w:left="0" w:firstLine="0"/>
      </w:pPr>
      <w:r>
        <w:rPr>
          <w:rFonts w:ascii="Hiragino Sans GB" w:hAnsi="Hiragino Sans GB" w:eastAsia="Hiragino Sans GB" w:cs="Hiragino Sans GB"/>
          <w:b/>
          <w:color w:val="697780"/>
          <w:sz w:val="20"/>
        </w:rPr>
        <w:t>【同题组】</w:t>
      </w:r>
    </w:p>
    <w:p w14:paraId="2F8D2DA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相互尊重、公平正义、合作共赢的新型国际关系；共商共建共享的全球治理观；推动国际秩序和全球治理体系更加公正合理；推动构建人类命运共同体</w:t>
      </w:r>
    </w:p>
    <w:p w14:paraId="15DE3290">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四大全球倡议相互促进、有机统一，系统推动构建人类命运共同体；全球发展倡议：以发展促繁荣；全球安全倡议：以安全保稳定；全球文明倡议：以文明增互信；全球治理倡议：以治理求公正；从中国主张到国际共识，从合作理念到共同行动；倡导文明平等互鉴，弘扬全人类共同价值，尊重世界文明多样性；坚持正确义利观，在发展合作中共享机遇</w:t>
      </w:r>
    </w:p>
    <w:p w14:paraId="63D8A593">
      <w:pPr>
        <w:spacing w:before="120" w:after="75"/>
        <w:ind w:left="0" w:firstLine="0"/>
      </w:pPr>
      <w:r>
        <w:rPr>
          <w:rFonts w:ascii="Hiragino Sans GB" w:hAnsi="Hiragino Sans GB" w:eastAsia="Hiragino Sans GB" w:cs="Hiragino Sans GB"/>
          <w:b/>
          <w:color w:val="1F5E8C"/>
          <w:sz w:val="24"/>
        </w:rPr>
        <w:t>11. 2025丰台二模Q20</w:t>
      </w:r>
    </w:p>
    <w:p w14:paraId="76C01614">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题目理解“中国力量”如何完善全球治理，材料多次出现人类命运共同体、平等开放合作共享和公正合理的治理方向。</w:t>
      </w:r>
    </w:p>
    <w:p w14:paraId="0A766FC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3AD98FC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丁薛祥在博鳌明说要推动全球治理朝更加公正合理的方向发展，材料直指的是治理规则与秩序走向，故用“更加公正合理”这一术语承接。</w:t>
      </w:r>
    </w:p>
    <w:p w14:paraId="2A6A1BC1">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中国在联合国、金砖、二十国集团等组织中作用日益显著，成为全球治理体系重要参与者、贡献者和改革者，推动其更加公正合理。</w:t>
      </w:r>
    </w:p>
    <w:p w14:paraId="1DD9ED60">
      <w:pPr>
        <w:spacing w:before="80" w:after="35"/>
        <w:ind w:left="0" w:firstLine="0"/>
      </w:pPr>
      <w:r>
        <w:rPr>
          <w:rFonts w:ascii="Hiragino Sans GB" w:hAnsi="Hiragino Sans GB" w:eastAsia="Hiragino Sans GB" w:cs="Hiragino Sans GB"/>
          <w:b/>
          <w:color w:val="697780"/>
          <w:sz w:val="20"/>
        </w:rPr>
        <w:t>【同题组】</w:t>
      </w:r>
    </w:p>
    <w:p w14:paraId="5D9A4C5A">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坚持开放合作、共享共赢、包容互鉴、共商共建；推动全球治理体系变革完善，建立更加公正合理的国际政治经济新秩序；推动构建人类命运共同体；践行真正的多边主义；世界多极化与全球南方联合自强</w:t>
      </w:r>
    </w:p>
    <w:p w14:paraId="258B65C6">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南南合作与全球南方共同发展；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1CBF3874">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维护《联合国宪章》宗旨和原则；坚定维护以联合国为核心的国际体系和以国际法为基础的国际秩序</w:t>
      </w:r>
    </w:p>
    <w:p w14:paraId="45A1ED75">
      <w:pPr>
        <w:spacing w:before="120" w:after="75"/>
        <w:ind w:left="0" w:firstLine="0"/>
      </w:pPr>
      <w:r>
        <w:rPr>
          <w:rFonts w:ascii="Hiragino Sans GB" w:hAnsi="Hiragino Sans GB" w:eastAsia="Hiragino Sans GB" w:cs="Hiragino Sans GB"/>
          <w:b/>
          <w:color w:val="1F5E8C"/>
          <w:sz w:val="24"/>
        </w:rPr>
        <w:t>12. 2026通州期末Q20</w:t>
      </w:r>
    </w:p>
    <w:p w14:paraId="47070DA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设问评价全球治理倡议为何“正逢其时”，题面呈现百年变局、地区动荡、逆全球化和治理赤字，说明全球治理倡议回应和平与发展、经济全球化和各国人民共同愿望的时代背景。</w:t>
      </w:r>
    </w:p>
    <w:p w14:paraId="43AEF149">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结合材料，运用《当代国际政治与经济》知识，谈谈你对“全球治理倡议正逢其时、指引方向彰显担当”的理解。</w:t>
      </w:r>
    </w:p>
    <w:p w14:paraId="0BCEAF3C">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百年变局、地区动荡和治理赤字说明旧治理规则难以应对现实，五大原则正指向更公正合理的国际秩序。</w:t>
      </w:r>
    </w:p>
    <w:p w14:paraId="545548B2">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倡议以主权平等、国际法治等五大原则为支撑，为推动建设更加公正合理的全球治理体系和国际新秩序指引方向。</w:t>
      </w:r>
    </w:p>
    <w:p w14:paraId="71E34AE3">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0FF9ABF1">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458B7534">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推进普惠包容的经济全球化</w:t>
      </w:r>
    </w:p>
    <w:p w14:paraId="7415227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共商共建共享的全球治理观；推动国际秩序和全球治理体系更加公正合理；以主权平等、国际法治等原则推动全球治理体系变革完善；推动构建人类命运共同体；践行真正的多边主义；推动国际关系民主化</w:t>
      </w:r>
    </w:p>
    <w:p w14:paraId="3B78C138">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贡献中国智慧、中国方案、中国力量；中国推动构建人类命运共同体；坚持正确义利观；中国是负责任大国并勇于担当</w:t>
      </w:r>
    </w:p>
    <w:p w14:paraId="6C44E978">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pPr>
        <w:spacing w:before="120" w:after="75"/>
        <w:ind w:left="0" w:firstLine="0"/>
      </w:pPr>
      <w:r>
        <w:rPr>
          <w:rFonts w:ascii="Hiragino Sans GB" w:hAnsi="Hiragino Sans GB" w:eastAsia="Hiragino Sans GB" w:cs="Hiragino Sans GB"/>
          <w:b/>
          <w:color w:val="1F5E8C"/>
          <w:sz w:val="24"/>
        </w:rPr>
        <w:t>13. 2025朝阳二模Q21我国为什么要努力开创周边工作新局面</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题面给出中国在周边合作中创新合作机制并向全球治理外溢；"世界的发展需要"角度要把周边合作的世界意义抬到全球治理结构层面，回答中国对全球治理体制变革的贡献。</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结合材料，运用《当代国际政治与经济》知识，说明我国为什么要努力开创周边工作新局面。</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把中国在周边合作中创新的机制描述为向更广区域和全球治理层面外溢，指向周边工作的世界意义要超出地区，撬动全球治理结构本身。问"为什么要"开创周边工作新局面，应说明中国对全球治理体制变革的贡献，把周边合作的意义抬到结构层级。先把周边合作机制创新与多边外溢效应点出，再写中国与周边国家共同行动，进而接到推动全球治理朝更加公正合理方向变革。</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中国通过周边合作机制创新和与周边国家共同行动，推动全球治理朝更加公正合理方向变革。</w:t>
      </w:r>
    </w:p>
    <w:p>
      <w:pPr>
        <w:spacing w:before="80" w:after="35"/>
        <w:ind w:left="0" w:firstLine="0"/>
      </w:pPr>
      <w:r>
        <w:rPr>
          <w:rFonts w:ascii="Hiragino Sans GB" w:hAnsi="Hiragino Sans GB" w:eastAsia="Hiragino Sans GB" w:cs="Hiragino Sans GB"/>
          <w:b/>
          <w:color w:val="697780"/>
          <w:sz w:val="20"/>
        </w:rPr>
        <w:t>【同题组】</w:t>
      </w:r>
    </w:p>
    <w:p>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推进贸易和投资自由化便利化；推动区域经济融合与区域经济一体化；通过区域经济合作维护自由贸易和以世界贸易组织为核心的多边贸易体制</w:t>
      </w:r>
    </w:p>
    <w:p w14:paraId="1E7737B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相互尊重、公平正义、合作共赢的新型国际关系；维护地区和平与稳定；推动国际秩序和全球治理体系更加公正合理；推动国际关系民主化</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周边工作新局面四定位：发展繁荣的重要基础、维护国家安全的重点、运筹外交全局的首要、推动构建人类命运共同体的关键；中国推动构建人类命运共同体；民心相通与文明互鉴</w:t>
      </w:r>
    </w:p>
    <w:p>
      <w:pPr/>
    </w:p>
    <w:p>
      <w:pPr/>
    </w:p>
    <w:p w14:paraId="21D3CB0B">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践行真正的多边主义，坚定维护以联合国为核心的国际体系、以国际法为基础的国际秩序</w:t>
      </w:r>
    </w:p>
    <w:p>
      <w:pPr>
        <w:spacing w:before="120" w:after="75"/>
        <w:ind w:left="0" w:firstLine="0"/>
      </w:pPr>
      <w:r>
        <w:rPr>
          <w:rFonts w:ascii="Hiragino Sans GB" w:hAnsi="Hiragino Sans GB" w:eastAsia="Hiragino Sans GB" w:cs="Hiragino Sans GB"/>
          <w:b/>
          <w:color w:val="1F5E8C"/>
          <w:sz w:val="24"/>
        </w:rPr>
        <w:t>14. 2025石景山一模Q17(2)</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题目概述完善全球治理的中国主张，“北京宣言”强调国际法平等统一适用和开放包容，说明治理方式应回到真正多边主义、联合国核心国际体系和国际法基础国际秩序。</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结合材料二，运用《当代国际政治与经济》知识，概述完善全球治理的“中国主张”。（8分）</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北京宣言强调“国际法平等统一适用”“开放包容”，指向治理方式应回到以联合国和国际法为基础的国际体系，而不是少数国家自定规则。问“中国主张”，应把这一路径落到细则第④层：践行真正的多边主义，坚定维护以联合国为核心的国际体系、以国际法为基础的国际秩序。</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中国主张践行真正的多边主义，坚定维护以联合国为核心的国际体系、以国际法为基础的国际秩序。</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推进普惠包容的经济全球化，推动构建更加开放、包容的全球经济格局</w:t>
      </w:r>
    </w:p>
    <w:p>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共商共建共享的全球治理观；践行真正的多边主义，坚定维护以联合国为核心的国际体系、以国际法为基础的国际秩序；推动国际关系民主化</w:t>
      </w:r>
    </w:p>
    <w:p>
      <w:pPr/>
    </w:p>
    <w:p>
      <w:pPr/>
    </w:p>
    <w:p w14:paraId="21D3CB0B">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推动国际秩序和全球治理体系更加公正合理</w:t>
      </w:r>
    </w:p>
    <w:p>
      <w:pPr>
        <w:spacing w:before="120" w:after="75"/>
        <w:ind w:left="0" w:firstLine="0"/>
      </w:pPr>
      <w:r>
        <w:rPr>
          <w:rFonts w:ascii="Hiragino Sans GB" w:hAnsi="Hiragino Sans GB" w:eastAsia="Hiragino Sans GB" w:cs="Hiragino Sans GB"/>
          <w:b/>
          <w:color w:val="1F5E8C"/>
          <w:sz w:val="24"/>
        </w:rPr>
        <w:t>15. 2026海淀期中Q22(1)全球治理倡议指引公正合理治理体系建设</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全球治理放在治理赤字、治理失衡、治理改革滞后等"十字路口"，并指出全球治理倡议在这一节点提出并获广泛响应；设问问倡议被广泛认同的原因，必须从倡议直面现实治理问题、为治理改革提供方向角度回答。</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运用《当代国际政治与经济》知识，说明全球治理倡议为什么能获得国际社会广泛认同，（6分）</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全球治理的现状描述为"十字路口"，并把治理赤字、治理失衡、治理改革滞后三类问题与全球治理倡议的提出节点对接，指向倡议获得认同的关键在它直面现实问题。问"为什么能"获得国际社会广泛认同，认同的来源是倡议给出可被各方接受的治理改革方向，而不是倡议条目的完美设计。先把治理赤字、治理失衡、治理改革滞后作为现实问题列出，再写全球治理倡议直面这些问题，进而接到它为更加公正合理的全球治理体系指引方向、因而获得广泛认同。</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全球治理倡议直面全球治理的突出问题，为推动建设更加公正合理的全球治理体系指引方向。</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共商共建共享的全球治理观；推动国际秩序和全球治理体系更加公正合理；践行真正的多边主义</w:t>
      </w:r>
    </w:p>
    <w:p>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pPr/>
    </w:p>
    <w:p>
      <w:pPr/>
    </w:p>
    <w:p w14:paraId="75C57CCE">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坚持开放合作、共享共赢、包容互鉴、共商共建</w:t>
      </w:r>
    </w:p>
    <w:p w14:paraId="086F57F1">
      <w:pPr>
        <w:spacing w:before="140" w:after="60"/>
      </w:pPr>
      <w:r>
        <w:rPr>
          <w:rFonts w:ascii="Hiragino Sans GB" w:hAnsi="Hiragino Sans GB" w:eastAsia="Hiragino Sans GB" w:cs="Hiragino Sans GB"/>
          <w:b/>
          <w:color w:val="1F5E8C"/>
          <w:sz w:val="22"/>
        </w:rPr>
        <w:t>1. 2024朝阳二模Q20</w:t>
      </w:r>
    </w:p>
    <w:p w14:paraId="530A307A">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气候治理需要中国政府代表、全球商界领袖、国际组织和中外学者共同研讨，说明治理过程应开放包容、合作共赢。</w:t>
      </w:r>
    </w:p>
    <w:p w14:paraId="714118C1">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结合研讨背景，运用《当代国际政治与经济》知识，完成下表。</w:t>
      </w:r>
    </w:p>
    <w:p w14:paraId="77D9BA7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研讨人员含中国政府代表、商界领袖、国际组织和中外学者，本身就是多方平等参与；这种开放包容的治理过程，对应坚持开放合作、共享共赢、包容互鉴、共商共建。</w:t>
      </w:r>
    </w:p>
    <w:p w14:paraId="13C707DE">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完善全球气候治理应坚持开放、合作、共享、共赢和包容原则，通过共商共建凝聚各方行动。</w:t>
      </w:r>
    </w:p>
    <w:p w14:paraId="21854311">
      <w:pPr>
        <w:spacing w:before="80" w:after="35"/>
        <w:ind w:left="0" w:firstLine="0"/>
      </w:pPr>
      <w:r>
        <w:rPr>
          <w:rFonts w:ascii="Hiragino Sans GB" w:hAnsi="Hiragino Sans GB" w:eastAsia="Hiragino Sans GB" w:cs="Hiragino Sans GB"/>
          <w:b/>
          <w:color w:val="697780"/>
          <w:sz w:val="20"/>
        </w:rPr>
        <w:t>【同题组】</w:t>
      </w:r>
    </w:p>
    <w:p w14:paraId="361DBAB6">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气候变化给全人类带来巨大风险和挑战，气候治理已成为全球治理的重要议题之一</w:t>
      </w:r>
    </w:p>
    <w:p w14:paraId="223D37CB">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67FA01C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坚持开放合作、共享共赢、包容互鉴、共商共建；推动构建人类命运共同体；践行真正的多边主义；坚持共同但有区别的责任，要求发达国家为完善全球气候治理承担更多责任；跨国公司等全球企业，尤其是工业领域企业，应致力于技术创新，加快绿色低碳转型，努力降低碳排放</w:t>
      </w:r>
    </w:p>
    <w:p w14:paraId="22C56E8F">
      <w:pPr>
        <w:spacing w:before="140" w:after="60"/>
      </w:pPr>
      <w:r>
        <w:rPr>
          <w:rFonts w:ascii="Hiragino Sans GB" w:hAnsi="Hiragino Sans GB" w:eastAsia="Hiragino Sans GB" w:cs="Hiragino Sans GB"/>
          <w:b/>
          <w:color w:val="1F5E8C"/>
          <w:sz w:val="22"/>
        </w:rPr>
        <w:t>2. 2025丰台二模Q20</w:t>
      </w:r>
    </w:p>
    <w:p w14:paraId="4EF755B0">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题目理解“中国力量”如何完善全球治理，材料多次出现人类命运共同体、平等开放合作共享和公正合理的治理方向。</w:t>
      </w:r>
    </w:p>
    <w:p w14:paraId="7B9003E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44DCDCB4">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丁薛祥讲在增进信任中加强团结合作、尊重彼此核心利益，三段讲话又共用平等开放合作共享的措辞，落到这些原则才把零散表述收拢为共商共建的治理观。</w:t>
      </w:r>
    </w:p>
    <w:p w14:paraId="20A9C33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中国构建人类命运共同体，遵循平等、开放、合作、共享等原则，同世界各国一起完善全球治理。</w:t>
      </w:r>
    </w:p>
    <w:p w14:paraId="319627A5">
      <w:pPr>
        <w:spacing w:before="80" w:after="35"/>
        <w:ind w:left="0" w:firstLine="0"/>
      </w:pPr>
      <w:r>
        <w:rPr>
          <w:rFonts w:ascii="Hiragino Sans GB" w:hAnsi="Hiragino Sans GB" w:eastAsia="Hiragino Sans GB" w:cs="Hiragino Sans GB"/>
          <w:b/>
          <w:color w:val="697780"/>
          <w:sz w:val="20"/>
        </w:rPr>
        <w:t>【同题组】</w:t>
      </w:r>
    </w:p>
    <w:p w14:paraId="271C6331">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坚持开放合作、共享共赢、包容互鉴、共商共建；推动全球治理体系变革完善，建立更加公正合理的国际政治经济新秩序；推动构建人类命运共同体；践行真正的多边主义；世界多极化与全球南方联合自强</w:t>
      </w:r>
    </w:p>
    <w:p w14:paraId="3D12D993">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南南合作与全球南方共同发展；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17346721">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维护《联合国宪章》宗旨和原则；坚定维护以联合国为核心的国际体系和以国际法为基础的国际秩序</w:t>
      </w:r>
    </w:p>
    <w:p w14:paraId="6F25136E">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以主权平等、国际法治等原则推动全球治理体系变革完善</w:t>
      </w:r>
    </w:p>
    <w:p w14:paraId="5342020D">
      <w:pPr>
        <w:spacing w:before="140" w:after="60"/>
      </w:pPr>
      <w:r>
        <w:rPr>
          <w:rFonts w:ascii="Hiragino Sans GB" w:hAnsi="Hiragino Sans GB" w:eastAsia="Hiragino Sans GB" w:cs="Hiragino Sans GB"/>
          <w:b/>
          <w:color w:val="1F5E8C"/>
          <w:sz w:val="22"/>
        </w:rPr>
        <w:t>1. 2026通州期末Q20</w:t>
      </w:r>
    </w:p>
    <w:p w14:paraId="33217A5E">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材料强调全球治理倡议的主权平等、国际法治、多边主义、以人为本、行动导向等原则，设问指向“指引方向”。</w:t>
      </w:r>
    </w:p>
    <w:p w14:paraId="03BE56CF">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结合材料，运用《当代国际政治与经济》知识，谈谈你对“全球治理倡议正逢其时、指引方向彰显担当”的理解。</w:t>
      </w:r>
    </w:p>
    <w:p w14:paraId="3EAEF7DE">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列出全球治理倡议依据的五大原则，是治理体系建设的规则锚点。“指引方向”不是写中国态度，而是写国际治理体系应按什么原则变革完善。把主权平等、国际法治、多边主义等原则作为治理遵循，再接到建设更加公正合理的全球治理体系。</w:t>
      </w:r>
    </w:p>
    <w:p w14:paraId="758975B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全球治理倡议以主权平等、国际法治等原则为支撑，有利于反对霸权主义和强权政治，推动建设更加公正合理的全球治理体系。</w:t>
      </w:r>
    </w:p>
    <w:p w14:paraId="59869B30">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19B51829">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02360C4E">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推进普惠包容的经济全球化</w:t>
      </w:r>
    </w:p>
    <w:p w14:paraId="0E524645">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共商共建共享的全球治理观；推动国际秩序和全球治理体系更加公正合理；以主权平等、国际法治等原则推动全球治理体系变革完善；推动构建人类命运共同体；践行真正的多边主义；推动国际关系民主化</w:t>
      </w:r>
    </w:p>
    <w:p w14:paraId="0031D3A7">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贡献中国智慧、中国方案、中国力量；中国推动构建人类命运共同体；坚持正确义利观；中国是负责任大国并勇于担当</w:t>
      </w:r>
    </w:p>
    <w:p w14:paraId="10E959D1">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14:paraId="561C8EE4">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推动全球治理体系变革完善，建立更加公正合理的国际政治经济新秩序</w:t>
      </w:r>
    </w:p>
    <w:p w14:paraId="0DB717A1">
      <w:pPr>
        <w:spacing w:before="140" w:after="60"/>
      </w:pPr>
      <w:r>
        <w:rPr>
          <w:rFonts w:ascii="Hiragino Sans GB" w:hAnsi="Hiragino Sans GB" w:eastAsia="Hiragino Sans GB" w:cs="Hiragino Sans GB"/>
          <w:b/>
          <w:color w:val="1F5E8C"/>
          <w:sz w:val="22"/>
        </w:rPr>
        <w:t>1. 2025朝阳期末Q21（国际秩序公正合理）</w:t>
      </w:r>
    </w:p>
    <w:p w14:paraId="12F7B08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中国如何“营造”良好外部政治环境，题面中的单边霸凌、动荡冲突和意识形态分歧说明外部环境的关键在于推动国际关系民主化、维护以联合国为核心的国际体系、完善全球治理体系和建设更加公正合理的国际秩序。</w:t>
      </w:r>
    </w:p>
    <w:p w14:paraId="723A1249">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结合材料，运用《当代国际政治与经济》知识，说明如何通过开展中国特色大国外交为推进中国式现代化营造良好外部环境。</w:t>
      </w:r>
    </w:p>
    <w:p w14:paraId="66642E30">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提到"营造"良好外部政治环境，材料集中呈现单边霸凌、动荡冲突和意识形态分歧等外部变量，说明本题要回答中国如何推动国际秩序朝更公正合理方向发展。国际关系民主化、维护以联合国为核心的国际体系、完善全球治理体系和建设更加公正合理的新秩序，是营造良好外部环境的连续主张。先把推动国际关系民主化作为方向定位，再把维护以联合国为核心的国际体系、以国际法为基础的国际秩序列为体系支柱，接着用推动全球治理体系变革完善作为更新路径，最后指向推动建立更加公正合理的国际政治经济新秩序。</w:t>
      </w:r>
    </w:p>
    <w:p w14:paraId="45B5696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中国推动全球治理体系变革完善，推动建立更加公正合理的国际政治经济新秩序，为中国式现代化营造稳定的国际秩序环境。</w:t>
      </w:r>
    </w:p>
    <w:p w14:paraId="5608AB40">
      <w:pPr>
        <w:spacing w:before="80" w:after="35"/>
        <w:ind w:left="0" w:firstLine="0"/>
      </w:pPr>
      <w:r>
        <w:rPr>
          <w:rFonts w:ascii="Hiragino Sans GB" w:hAnsi="Hiragino Sans GB" w:eastAsia="Hiragino Sans GB" w:cs="Hiragino Sans GB"/>
          <w:b/>
          <w:color w:val="697780"/>
          <w:sz w:val="20"/>
        </w:rPr>
        <w:t>【同题组】</w:t>
      </w:r>
    </w:p>
    <w:p w14:paraId="6DF2C9D2">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01150854">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0C0BDF15">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推动经济全球化朝着更加开放、包容、普惠、平衡、共赢方向发展；推进普惠包容的经济全球化，推动构建更加开放、包容的全球经济格局；中国扩大高水平对外开放与制度型开放</w:t>
      </w:r>
    </w:p>
    <w:p w14:paraId="4F101D2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5A1551D8">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12C6E3FC">
      <w:pPr>
        <w:spacing w:before="140" w:after="60"/>
      </w:pPr>
      <w:r>
        <w:rPr>
          <w:rFonts w:ascii="Hiragino Sans GB" w:hAnsi="Hiragino Sans GB" w:eastAsia="Hiragino Sans GB" w:cs="Hiragino Sans GB"/>
          <w:b/>
          <w:color w:val="1F5E8C"/>
          <w:sz w:val="22"/>
        </w:rPr>
        <w:t>2. 2025东城一模Q20</w:t>
      </w:r>
    </w:p>
    <w:p w14:paraId="7B09661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此次出访中，中国同秘鲁签署自贸协定升级议定书和共建“一带一路”合作规划，并在11天内达成60多项合作文件，说明相关国家围绕贸易合作、区域合作和发展议题存在共同利益。</w:t>
      </w:r>
    </w:p>
    <w:p w14:paraId="30EFCB9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结合材料，运用《当代国际政治与经济》知识，谈谈此次元首外交的“精彩”之处。</w:t>
      </w:r>
    </w:p>
    <w:p w14:paraId="3AB684D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此次出访既有APEC、G20等多边活动，也有回应全球南方求平等、促变革的立场表达。评价元首外交的“精彩”之处，不能写成泛泛外交依据，而要说明中国如何代表发展中国家诉求，推动全球治理体系朝更加公正合理方向变革。</w:t>
      </w:r>
    </w:p>
    <w:p w14:paraId="5A83B1CE">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此行回应全球南方意愿、维护发展中国家利益，推动完善全球治理，建立更加公正合理的国际新秩序。</w:t>
      </w:r>
    </w:p>
    <w:p w14:paraId="300A9C9D">
      <w:pPr>
        <w:spacing w:before="80" w:after="35"/>
        <w:ind w:left="0" w:firstLine="0"/>
      </w:pPr>
      <w:r>
        <w:rPr>
          <w:rFonts w:ascii="Hiragino Sans GB" w:hAnsi="Hiragino Sans GB" w:eastAsia="Hiragino Sans GB" w:cs="Hiragino Sans GB"/>
          <w:b/>
          <w:color w:val="697780"/>
          <w:sz w:val="20"/>
        </w:rPr>
        <w:t>【同题组】</w:t>
      </w:r>
    </w:p>
    <w:p w14:paraId="6E153642">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51DCA5E5">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推进贸易和投资自由化便利化；推动经济全球化朝着更加开放、包容、普惠、平衡、共赢方向发展</w:t>
      </w:r>
    </w:p>
    <w:p w14:paraId="570E8DE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推动全球治理体系变革完善，建立更加公正合理的国际政治经济新秩序；推动国际关系民主化</w:t>
      </w:r>
    </w:p>
    <w:p w14:paraId="308196CC">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中国推动构建人类命运共同体；与发展中国家共享发展新机遇，惠民生增福祉，实现互利共赢；习近平外交思想指导中国特色大国外交（外交为民、服务中国式现代化）</w:t>
      </w:r>
    </w:p>
    <w:p w14:paraId="13E45EF2">
      <w:pPr>
        <w:spacing w:before="140" w:after="60"/>
      </w:pPr>
      <w:r>
        <w:rPr>
          <w:rFonts w:ascii="Hiragino Sans GB" w:hAnsi="Hiragino Sans GB" w:eastAsia="Hiragino Sans GB" w:cs="Hiragino Sans GB"/>
          <w:b/>
          <w:color w:val="1F5E8C"/>
          <w:sz w:val="22"/>
        </w:rPr>
        <w:t>3. 2025海淀二模Q21</w:t>
      </w:r>
    </w:p>
    <w:p w14:paraId="46842C3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中国担任安理会轮值主席、推动讨论聚焦实质性问题并与全球南方国家发起“和平之友”小组，说明中国不仅参与联合国事务，也为全球治理提供理念和方案。</w:t>
      </w:r>
    </w:p>
    <w:p w14:paraId="3565D3A3">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结合材料，运用《当代国际政治与经济》知识，阐释“中国需要联合国，联合国也需要中国”。</w:t>
      </w:r>
    </w:p>
    <w:p w14:paraId="56A38493">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中国任安理会轮值主席时推动聚焦实质问题、请民间社会代表提新视角，改进的是治理规则本身；给联合国注入动力，正是“推动全球治理体系变革完善”。</w:t>
      </w:r>
    </w:p>
    <w:p w14:paraId="61FE3CB1">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中国推动全球治理体系变革完善、建立更加公正合理的国际政治经济新秩序，为联合国注入动力，故联合国需要中国。</w:t>
      </w:r>
    </w:p>
    <w:p w14:paraId="59EEEB1E">
      <w:pPr>
        <w:spacing w:before="80" w:after="35"/>
        <w:ind w:left="0" w:firstLine="0"/>
      </w:pPr>
      <w:r>
        <w:rPr>
          <w:rFonts w:ascii="Hiragino Sans GB" w:hAnsi="Hiragino Sans GB" w:eastAsia="Hiragino Sans GB" w:cs="Hiragino Sans GB"/>
          <w:b/>
          <w:color w:val="697780"/>
          <w:sz w:val="20"/>
        </w:rPr>
        <w:t>【同题组】</w:t>
      </w:r>
    </w:p>
    <w:p w14:paraId="2CFE701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相互尊重、公平正义、合作共赢的新型国际关系；推动全球治理体系变革完善，建立更加公正合理的国际政治经济新秩序；践行真正的多边主义</w:t>
      </w:r>
    </w:p>
    <w:p w14:paraId="37CEBA00">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倡导文明平等互鉴，弘扬全人类共同价值，尊重世界文明多样性；坚持正确义利观；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6E0118C0">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联合国是当今世界最具普遍性、代表性和权威性的政府间国际组织，并在维护和平、推动发展、促进人类文明进步中发挥重要作用；维护《联合国宪章》宗旨和原则；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联合国对中国对外开放和现代化事业作出独特贡献，成为中国开展多边合作的主要舞台</w:t>
      </w:r>
    </w:p>
    <w:p w14:paraId="3547CDE0">
      <w:pPr>
        <w:spacing w:before="140" w:after="60"/>
      </w:pPr>
      <w:r>
        <w:rPr>
          <w:rFonts w:ascii="Hiragino Sans GB" w:hAnsi="Hiragino Sans GB" w:eastAsia="Hiragino Sans GB" w:cs="Hiragino Sans GB"/>
          <w:b/>
          <w:color w:val="1F5E8C"/>
          <w:sz w:val="22"/>
        </w:rPr>
        <w:t>4. 2024丰台二模Q19</w:t>
      </w:r>
    </w:p>
    <w:p w14:paraId="7F5890FE">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设问问中国“答卷”如何彰显大国担当，题目限定在应对气候变化和环境保护，因此全球治理观必须连接中国承担责任、南南合作和区域合作，而不是泛写治理口号。</w:t>
      </w:r>
    </w:p>
    <w:p w14:paraId="0AE5D03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结合材料，运用《当代国际政治与经济》知识，说明中国"答卷"如何彰显大国担当。</w:t>
      </w:r>
    </w:p>
    <w:p w14:paraId="7BBBC7B5">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巴黎协定首次盘点重申“共同但有区别的责任”，中国带方案完善全球环境治理，争规则更公道；故用“推动全球治理体系变革，建立更公正合理新秩序”。</w:t>
      </w:r>
    </w:p>
    <w:p w14:paraId="6E5803F0">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中国积极参与并完善全球环境治理，贡献中国智慧和中国方案，推动建立更加公正合理的国际政治经济新秩序，彰显大国担当。</w:t>
      </w:r>
    </w:p>
    <w:p w14:paraId="5E2AFF58">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14:paraId="1C39CBE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在平等互利基础上开展合作，实现互利共赢；共商共建共享的全球治理观；推动全球治理体系变革完善，建立更加公正合理的国际政治经济新秩序；推动构建人类命运共同体</w:t>
      </w:r>
    </w:p>
    <w:p w14:paraId="0CEED0FC">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贡献中国智慧、中国方案、中国力量；南南合作与全球南方共同发展；中国是负责任大国并勇于担当</w:t>
      </w:r>
    </w:p>
    <w:p w14:paraId="08577A01">
      <w:pPr>
        <w:spacing w:before="140" w:after="60"/>
      </w:pPr>
      <w:r>
        <w:rPr>
          <w:rFonts w:ascii="Hiragino Sans GB" w:hAnsi="Hiragino Sans GB" w:eastAsia="Hiragino Sans GB" w:cs="Hiragino Sans GB"/>
          <w:b/>
          <w:color w:val="1F5E8C"/>
          <w:sz w:val="22"/>
        </w:rPr>
        <w:t>5. 2025丰台二模Q20</w:t>
      </w:r>
    </w:p>
    <w:p w14:paraId="55C41CC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题目理解“中国力量”如何完善全球治理，材料多次出现人类命运共同体、平等开放合作共享和公正合理的治理方向。</w:t>
      </w:r>
    </w:p>
    <w:p w14:paraId="1B5FECB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114123E5">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同一题的材料关注全球治理体系如何完善，关键词是平等、开放、合作、共享以及中国力量。这里要回答治理规则和秩序的方向，而不是只写中国态度，因此可从推动全球治理体系变革完善、建立更加公正合理的国际政治经济新秩序展开。</w:t>
      </w:r>
    </w:p>
    <w:p w14:paraId="2AD48C2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中国推动构建人类命运共同体，遵循平等开放合作共享原则，同各国一道推动全球治理体制向更加公正合理方向发展。</w:t>
      </w:r>
    </w:p>
    <w:p w14:paraId="1F90BADC">
      <w:pPr>
        <w:spacing w:before="80" w:after="35"/>
        <w:ind w:left="0" w:firstLine="0"/>
      </w:pPr>
      <w:r>
        <w:rPr>
          <w:rFonts w:ascii="Hiragino Sans GB" w:hAnsi="Hiragino Sans GB" w:eastAsia="Hiragino Sans GB" w:cs="Hiragino Sans GB"/>
          <w:b/>
          <w:color w:val="697780"/>
          <w:sz w:val="20"/>
        </w:rPr>
        <w:t>【同题组】</w:t>
      </w:r>
    </w:p>
    <w:p w14:paraId="39BCC700">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坚持开放合作、共享共赢、包容互鉴、共商共建；推动全球治理体系变革完善，建立更加公正合理的国际政治经济新秩序；推动构建人类命运共同体；践行真正的多边主义；世界多极化与全球南方联合自强</w:t>
      </w:r>
    </w:p>
    <w:p w14:paraId="2B634E32">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南南合作与全球南方共同发展；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074B3D16">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维护《联合国宪章》宗旨和原则；坚定维护以联合国为核心的国际体系和以国际法为基础的国际秩序</w:t>
      </w:r>
    </w:p>
    <w:p/>
    <w:p/>
    <w:p>
      <w:pPr>
        <w:spacing w:before="120" w:after="75"/>
        <w:ind w:left="0" w:firstLine="0"/>
      </w:pPr>
      <w:r>
        <w:rPr>
          <w:rFonts w:ascii="Hiragino Sans GB" w:hAnsi="Hiragino Sans GB" w:eastAsia="Hiragino Sans GB" w:cs="Hiragino Sans GB"/>
          <w:b/>
          <w:color w:val="1F5E8C"/>
          <w:sz w:val="24"/>
        </w:rPr>
        <w:t>6. 2026朝阳二模Q20(2)人类命运共同体理念维护世界和平与发展</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细则角度3写明“提供中国方案”，并把“国际新秩序/新型国际关系”列为可替代关键词；答案句强调推动构建更加公正合理的国际治理体系。</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结合材料，运用《当代国际政治与经济》知识，分析人类命运共同体理念为什么能维护世界和平与发展。（6分）</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题目问理念为什么能维护和平与发展，不能只停在价值宣示。细则把中国方案同国际新秩序、新型国际关系相连，说明答题应落到全球治理体系和国际秩序更加公正合理。</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人类命运共同体理念为解决全球性问题提供中国方案，推动全球治理体系变革完善，促进国际秩序朝更加公正合理方向发展。</w:t>
      </w:r>
    </w:p>
    <w:p>
      <w:pPr>
        <w:spacing w:before="80" w:after="35"/>
        <w:ind w:left="0" w:firstLine="0"/>
      </w:pPr>
      <w:r>
        <w:rPr>
          <w:rFonts w:ascii="Hiragino Sans GB" w:hAnsi="Hiragino Sans GB" w:eastAsia="Hiragino Sans GB" w:cs="Hiragino Sans GB"/>
          <w:b/>
          <w:color w:val="697780"/>
          <w:sz w:val="20"/>
        </w:rPr>
        <w:t>【同题组】</w:t>
      </w:r>
    </w:p>
    <w:p>
      <w:pPr>
        <w:spacing w:before="0" w:after="45"/>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pPr>
        <w:spacing w:before="0" w:after="45"/>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在平等互利基础上开展合作，实现互利共赢；践行真正的多边主义；共商共建共享的全球治理观；推动全球治理体系变革完善，建立更加公正合理的国际政治经济新秩序</w:t>
      </w:r>
    </w:p>
    <w:p>
      <w:pPr>
        <w:spacing w:before="0" w:after="45"/>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w:t>
      </w:r>
    </w:p>
    <w:p w14:paraId="43995E2D">
      <w:pPr>
        <w:pStyle w:val="4"/>
      </w:pPr>
      <w:r>
        <w:rPr>
          <w:rFonts w:eastAsia="Hiragino Sans GB" w:ascii="Hiragino Sans GB" w:hAnsi="Hiragino Sans GB" w:cs="Hiragino Sans GB"/>
          <w:b/>
          <w:color w:val="2F6F9F"/>
          <w:sz w:val="28"/>
        </w:rPr>
        <w:t>共体：人类命运共同体</w:t>
      </w:r>
    </w:p>
    <w:p w14:paraId="1325BAE1">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推动构建人类命运共同体</w:t>
      </w:r>
    </w:p>
    <w:p w14:paraId="63AE485A">
      <w:pPr>
        <w:spacing w:before="140" w:after="60"/>
      </w:pPr>
      <w:r>
        <w:rPr>
          <w:rFonts w:ascii="Hiragino Sans GB" w:hAnsi="Hiragino Sans GB" w:eastAsia="Hiragino Sans GB" w:cs="Hiragino Sans GB"/>
          <w:b/>
          <w:color w:val="1F5E8C"/>
          <w:sz w:val="22"/>
        </w:rPr>
        <w:t>1. 2026通州期末Q20</w:t>
      </w:r>
    </w:p>
    <w:p w14:paraId="1BE87D19">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通州Q20把全球治理倡议放在动荡世界和治理赤字中，触发共同体方向。</w:t>
      </w:r>
    </w:p>
    <w:p w14:paraId="193B5056">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结合材料，运用《当代国际政治与经济》知识，谈谈你对“全球治理倡议正逢其时、指引方向彰显担当”的理解。</w:t>
      </w:r>
    </w:p>
    <w:p w14:paraId="4A726B9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动荡世界与治理赤字不是单国能解决，倡议把各国命运和全球治理联在一起，正指向人类命运共同体。</w:t>
      </w:r>
    </w:p>
    <w:p w14:paraId="471AA636">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全球治理倡议坚持推动构建人类命运共同体，为变乱交织的世界提供合作方向。</w:t>
      </w:r>
    </w:p>
    <w:p w14:paraId="511FD9E0">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7FD78FA0">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50991020">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推进普惠包容的经济全球化</w:t>
      </w:r>
    </w:p>
    <w:p w14:paraId="2D7EFB0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共商共建共享的全球治理观；推动国际秩序和全球治理体系更加公正合理；以主权平等、国际法治等原则推动全球治理体系变革完善；推动构建人类命运共同体；践行真正的多边主义；推动国际关系民主化</w:t>
      </w:r>
    </w:p>
    <w:p w14:paraId="6E67936E">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贡献中国智慧、中国方案、中国力量；中国推动构建人类命运共同体；坚持正确义利观；中国是负责任大国并勇于担当</w:t>
      </w:r>
    </w:p>
    <w:p w14:paraId="0F02439E">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14:paraId="5116092A">
      <w:pPr>
        <w:spacing w:before="140" w:after="60"/>
      </w:pPr>
      <w:r>
        <w:rPr>
          <w:rFonts w:ascii="Hiragino Sans GB" w:hAnsi="Hiragino Sans GB" w:eastAsia="Hiragino Sans GB" w:cs="Hiragino Sans GB"/>
          <w:b/>
          <w:color w:val="1F5E8C"/>
          <w:sz w:val="22"/>
        </w:rPr>
        <w:t>2. 2024海淀二模Q18(1)多极化世界中的民主与全球治理</w:t>
      </w:r>
    </w:p>
    <w:p w14:paraId="4C808CF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资料包列出人工智能、大数据带来的两极分化、全球性问题增多和全球治理代表性不足；这些都是各国共同面对的挑战，单靠某一国无法解决，要从"共同命运"角度提出推动构建人类命运共同体。</w:t>
      </w:r>
    </w:p>
    <w:p w14:paraId="1130E489">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任选一个议题，参考资料包中的内容，运用《当代国际政治与经济》知识，围绕所选的议题写一篇时政述评。（8分）要求：观点明确；知识运用准确；论述合乎逻辑，条理清晰。</w:t>
      </w:r>
    </w:p>
    <w:p w14:paraId="1B086D9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资料包把人工智能、大数据带来的两极分化、全球性问题增多、全球治理代表性不足列为同一组挑战，指向这些都是"各国都受影响、谁都无法独自解决"的共同命运议题。时政述评应指向方案与方向；面对共同挑战的合理方向只能是命运共同体路径，而不是单一国家治理。先把AI带来的两极分化与治理代表性不足列为共同挑战，再写各国应推动构建人类命运共同体共同应对，进而接到推动全球治理民主化的整体方向。</w:t>
      </w:r>
    </w:p>
    <w:p w14:paraId="7CA2D615">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人工智能、大数据带来的全球治理挑战和代表性不足，说明各国需要以人类命运共同体理念共同应对全球性治理问题，推动全球治理体系更加有效、民主。</w:t>
      </w:r>
    </w:p>
    <w:p w14:paraId="3F1707D4">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pPr>
        <w:spacing w:before="0" w:after="45"/>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和平与发展仍是时代主题；霸权主义和强权政治、单边主义是和平与发展的现实挑战</w:t>
      </w:r>
    </w:p>
    <w:p>
      <w:pPr>
        <w:spacing w:before="0" w:after="45"/>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pPr>
        <w:spacing w:before="0" w:after="45"/>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世界多极化是当今国际形势的突出特点；共商共建共享的全球治理观；推动构建人类命运共同体；推动国际关系民主化；国际组织</w:t>
      </w:r>
    </w:p>
    <w:p w14:paraId="4E8E15FE">
      <w:pPr>
        <w:spacing w:before="140" w:after="60"/>
      </w:pPr>
      <w:r>
        <w:rPr>
          <w:rFonts w:ascii="Hiragino Sans GB" w:hAnsi="Hiragino Sans GB" w:eastAsia="Hiragino Sans GB" w:cs="Hiragino Sans GB"/>
          <w:b/>
          <w:color w:val="1F5E8C"/>
          <w:sz w:val="22"/>
        </w:rPr>
        <w:t>3. 2025延庆一模Q20(2)外交部发言人回应"脱钩断链"</w:t>
      </w:r>
    </w:p>
    <w:p w14:paraId="165A0D54">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产供链涉及各国发展利益相互交织，"世界共赢链"是把供应链塑造为相互成就的合作链；这一价值取向必须落在共筑人类命运共同体上，才能与"脱钩断链"形成方向上的对抗。</w:t>
      </w:r>
    </w:p>
    <w:p w14:paraId="3DE2637D">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假如你是外交部发言人，请结合材料二，运用《当代国际政治与经济》知识，对上述提问做出回应。</w:t>
      </w:r>
    </w:p>
    <w:p w14:paraId="1498159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把"脱钩断链"与中国提出的"世界共赢链"正面摆出，指向中国回应不是辩护，而是用一种把供应链塑造为相互成就的关系来反衬脱钩断链的破坏性。以外交部发言人立场作答，要给出与"脱钩断链"形成方向对抗的中国主张，而不是仅在事实层面澄清。先把"产供链涉及各国发展利益相互交织"作为客观现实摆出，再写中国愿深化产供链合作、打造世界共赢链，进而接到共筑人类命运共同体的方向高度。</w:t>
      </w:r>
    </w:p>
    <w:p w14:paraId="3FD04167">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中国愿携手各国深化产供链合作，将全球供应链真正打造为"世界共赢链"，共筑人类命运共同体。</w:t>
      </w:r>
    </w:p>
    <w:p w14:paraId="3652B3BF">
      <w:pPr>
        <w:spacing w:before="80" w:after="35"/>
        <w:ind w:left="0" w:firstLine="0"/>
      </w:pPr>
      <w:r>
        <w:rPr>
          <w:rFonts w:ascii="Hiragino Sans GB" w:hAnsi="Hiragino Sans GB" w:eastAsia="Hiragino Sans GB" w:cs="Hiragino Sans GB"/>
          <w:b/>
          <w:color w:val="697780"/>
          <w:sz w:val="20"/>
        </w:rPr>
        <w:t>【同题组】</w:t>
      </w:r>
    </w:p>
    <w:p w14:paraId="2A230B82">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66DC06C7">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国家间共同利益是国家合作的基础；维护国家利益是主权国家对外活动的出发点和落脚点</w:t>
      </w:r>
    </w:p>
    <w:p w14:paraId="24953FC6">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推动经济全球化朝着更加开放、包容、普惠、平衡、共赢方向发展；维护全球产业链供应链稳定畅通</w:t>
      </w:r>
    </w:p>
    <w:p w14:paraId="50433BB6">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推动构建人类命运共同体；践行真正的多边主义；推动国际关系民主化；世界多极化是当今国际形势的突出特点</w:t>
      </w:r>
    </w:p>
    <w:p w14:paraId="76652591">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中国推动构建人类命运共同体；展现大国责任担当</w:t>
      </w:r>
    </w:p>
    <w:p w14:paraId="221BA4FE">
      <w:pPr>
        <w:spacing w:before="140" w:after="60"/>
      </w:pPr>
      <w:r>
        <w:rPr>
          <w:rFonts w:ascii="Hiragino Sans GB" w:hAnsi="Hiragino Sans GB" w:eastAsia="Hiragino Sans GB" w:cs="Hiragino Sans GB"/>
          <w:b/>
          <w:color w:val="1F5E8C"/>
          <w:sz w:val="22"/>
        </w:rPr>
        <w:t>4. 2025房山一模Q18(2)中国开源战略</w:t>
      </w:r>
    </w:p>
    <w:p w14:paraId="2AF3A28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中国在巴黎AI行动峰会上推动联合国大会通过人工智能能力建设国际合作决议；开源战略由此同全球AI治理相连，需要用"构建人类命运共同体"说明全球合作新模式的价值方向。</w:t>
      </w:r>
    </w:p>
    <w:p w14:paraId="6A68D6D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“中国的开源战略不仅是技术上的革新，更是对全球合作新模式的一次积极探索和实践。”结合材料，运用《当代国际政治与经济》知识，谈谈你对这句话的理解。</w:t>
      </w:r>
    </w:p>
    <w:p w14:paraId="077246FE">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把中国开源战略同"巴黎AI行动峰会""联合国大会通过人工智能能力建设国际合作决议"相连，指向开源已超出技术层面，进入全球AI治理的合作架构。要"理解"开源战略是"全球合作新模式"，必须把开源放到国际合作的价值层面，而不是停留在技术开放本身。先把中国推动联合国通过AI能力建设国际合作决议作为关键事实点出，再写中国构建人类命运共同体的价值定位，进而接到开源战略让各国共享AI红利、形成全球合作新模式。</w:t>
      </w:r>
    </w:p>
    <w:p w14:paraId="06F6EAEE">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中国推动人工智能能力建设国际合作，构建人类命运共同体，让开源战略成为各国共享AI红利的全球合作新模式。</w:t>
      </w:r>
    </w:p>
    <w:p w14:paraId="0FCB2DE0">
      <w:pPr>
        <w:spacing w:before="80" w:after="35"/>
        <w:ind w:left="0" w:firstLine="0"/>
      </w:pPr>
      <w:r>
        <w:rPr>
          <w:rFonts w:ascii="Hiragino Sans GB" w:hAnsi="Hiragino Sans GB" w:eastAsia="Hiragino Sans GB" w:cs="Hiragino Sans GB"/>
          <w:b/>
          <w:color w:val="697780"/>
          <w:sz w:val="20"/>
        </w:rPr>
        <w:t>【同题组】</w:t>
      </w:r>
    </w:p>
    <w:p w14:paraId="183AF14B">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7C240130">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w:t>
      </w:r>
    </w:p>
    <w:p w14:paraId="5550C6EA">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提高开放型经济水平；以科学技术的发展推动建设创新型、开放型世界经济</w:t>
      </w:r>
    </w:p>
    <w:p w14:paraId="0B2B3F9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w:t>
      </w:r>
    </w:p>
    <w:p w14:paraId="07B0934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坚持正确义利观</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14:paraId="22A0BBE4">
      <w:pPr>
        <w:spacing w:before="140" w:after="60"/>
      </w:pPr>
      <w:r>
        <w:rPr>
          <w:rFonts w:ascii="Hiragino Sans GB" w:hAnsi="Hiragino Sans GB" w:eastAsia="Hiragino Sans GB" w:cs="Hiragino Sans GB"/>
          <w:b/>
          <w:color w:val="1F5E8C"/>
          <w:sz w:val="22"/>
        </w:rPr>
        <w:t>5. 2024丰台二模Q19中国"答卷"如何彰显大国担当</w:t>
      </w:r>
    </w:p>
    <w:p w14:paraId="51C12F17">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材料里中国与周边国家、亚太地区在气候和环境议题上的合作不只服务双边利益，还指向地区生态共同体和全球气候治理；区域合作的意义指向人类命运共同体。</w:t>
      </w:r>
    </w:p>
    <w:p w14:paraId="4CEFF091">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结合材料，运用《当代国际政治与经济》知识，说明中国"答卷"如何彰显大国担当。</w:t>
      </w:r>
    </w:p>
    <w:p w14:paraId="2B36B67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把中国与周边国家、亚太地区的气候和环境合作集中呈现，指向这类合作不止双边收益，目标是地区生态共同体与全球气候治理的整体改善。问"如何彰显大国担当"，担当应指向中国合作对全球公共问题（气候、生态）的方向性贡献，而不是合作清单。先把区域气候和环境合作的范围与目标摆出，再写中国推动构建人类命运共同体，进而接到改善区域生态环境、维护全球可持续发展的大国担当落点。</w:t>
      </w:r>
    </w:p>
    <w:p w14:paraId="1A96CCA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中国通过区域气候和环境合作改善区域生态环境，推动构建人类命运共同体，彰显维护全球可持续发展的大国担当。</w:t>
      </w:r>
    </w:p>
    <w:p w14:paraId="12DFA7C6">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14:paraId="7DA67F9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在平等互利基础上开展合作，实现互利共赢；共商共建共享的全球治理观；推动全球治理体系变革完善，建立更加公正合理的国际政治经济新秩序；推动构建人类命运共同体</w:t>
      </w:r>
    </w:p>
    <w:p w14:paraId="12DD7DCA">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贡献中国智慧、中国方案、中国力量；南南合作与全球南方共同发展；中国是负责任大国并勇于担当</w:t>
      </w:r>
    </w:p>
    <w:p w14:paraId="586CB096">
      <w:pPr>
        <w:spacing w:before="140" w:after="60"/>
      </w:pPr>
      <w:r>
        <w:rPr>
          <w:rFonts w:ascii="Hiragino Sans GB" w:hAnsi="Hiragino Sans GB" w:eastAsia="Hiragino Sans GB" w:cs="Hiragino Sans GB"/>
          <w:b/>
          <w:color w:val="1F5E8C"/>
          <w:sz w:val="22"/>
        </w:rPr>
        <w:t>6. 2024西城二模Q19中国答案的国际关系新思路</w:t>
      </w:r>
    </w:p>
    <w:p w14:paraId="1C17713A">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题面把"集团政治""实力至上""少数西方国家定义的普世价值"作为旧国际关系问题，需要先以人类命运共同体作为总纲，给出一个超越旧逻辑的处理国际关系的总思路。</w:t>
      </w:r>
    </w:p>
    <w:p w14:paraId="05049950">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结合材料，阐述中国答案所体现的处理国际关系的新思路。</w:t>
      </w:r>
    </w:p>
    <w:p w14:paraId="4C090CA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材料把旧国际关系的零和和排他说清，破解它需要把各国命运放在一起看，因此联到人类命运共同体。</w:t>
      </w:r>
    </w:p>
    <w:p w14:paraId="3AF58F52">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中国答案以人类命运共同体理念为总纲，主张各国相互依存、休戚与共，从根本上回应实力至上和结盟对抗的旧国际关系逻辑。</w:t>
      </w:r>
    </w:p>
    <w:p w14:paraId="47E1518D">
      <w:pPr>
        <w:spacing w:before="80" w:after="35"/>
        <w:ind w:left="0" w:firstLine="0"/>
      </w:pPr>
      <w:r>
        <w:rPr>
          <w:rFonts w:ascii="Hiragino Sans GB" w:hAnsi="Hiragino Sans GB" w:eastAsia="Hiragino Sans GB" w:cs="Hiragino Sans GB"/>
          <w:b/>
          <w:color w:val="697780"/>
          <w:sz w:val="20"/>
        </w:rPr>
        <w:t>【同题组】</w:t>
      </w:r>
    </w:p>
    <w:p w14:paraId="36EEB788">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43BC3ABA">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267D9CF8">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推动国际秩序和全球治理体系更加公正合理；推动构建人类命运共同体；践行真正的多边主义；推动国际关系民主化；超越集团政治、实力至上和少数国家垄断价值定义的治理逻辑</w:t>
      </w:r>
    </w:p>
    <w:p w14:paraId="7B8EFF39">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14:paraId="70814F6C">
      <w:pPr>
        <w:spacing w:before="140" w:after="60"/>
      </w:pPr>
      <w:r>
        <w:rPr>
          <w:rFonts w:ascii="Hiragino Sans GB" w:hAnsi="Hiragino Sans GB" w:eastAsia="Hiragino Sans GB" w:cs="Hiragino Sans GB"/>
          <w:b/>
          <w:color w:val="1F5E8C"/>
          <w:sz w:val="22"/>
        </w:rPr>
        <w:t>7. 2026门头沟一模Q21</w:t>
      </w:r>
    </w:p>
    <w:p w14:paraId="73B62260">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题目把中国的发展稳定性与世界共享机遇联系起来，说明中国提供确定性不是单纯依靠国内增长，而是通过开放合作把自身发展同世界发展结合起来。</w:t>
      </w:r>
    </w:p>
    <w:p w14:paraId="6033A8B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结合材料，综合运用所学，谈谈中国为何能为世界提供宝贵的确定性。</w:t>
      </w:r>
    </w:p>
    <w:p w14:paraId="45C53655">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目把中国发展稳定性与"世界共享机遇"挂钩，指向中国所提供的"确定性"建立在开放合作、把自身发展与世界发展捆绑这一基础上。问"为何能"提供确定性，回答的是机制：中国不是孤立自强，而是把发展机遇与世界共享，因此世界从中国发展中获得稳定预期。先把中国发展与世界共享市场、共享发展机遇的关联点写出，再说明中国推动构建人类命运共同体、把自身发展同世界发展结合起来，进而接到中国长期稳定发展转化为世界发展稳定性和确定性。</w:t>
      </w:r>
    </w:p>
    <w:p w14:paraId="7DA1ECDA">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中国推动构建人类命运共同体，把自身发展同世界发展结合起来，与全球各方共享市场和发展机遇，使中国长期稳定发展转化为世界发展的稳定性和确定性。</w:t>
      </w:r>
    </w:p>
    <w:p w14:paraId="77135197">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（本题10分）</w:t>
      </w:r>
    </w:p>
    <w:p w14:paraId="40174E69">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互利共赢的开放战略</w:t>
      </w:r>
    </w:p>
    <w:p w14:paraId="7328A4D3">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中国是负责任大国并勇于担当；展现大国责任担当</w:t>
      </w:r>
    </w:p>
    <w:p w14:paraId="4F0213F2">
      <w:pPr>
        <w:spacing w:before="140" w:after="60"/>
      </w:pPr>
      <w:r>
        <w:rPr>
          <w:rFonts w:ascii="Hiragino Sans GB" w:hAnsi="Hiragino Sans GB" w:eastAsia="Hiragino Sans GB" w:cs="Hiragino Sans GB"/>
          <w:b/>
          <w:color w:val="1F5E8C"/>
          <w:sz w:val="22"/>
        </w:rPr>
        <w:t>8. 2026朝阳期中Q17</w:t>
      </w:r>
    </w:p>
    <w:p w14:paraId="3C43653C">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同学丙强调人工智能是造福人类的国际公共产品，中国主张关注发展中国家需求，帮助全球南方加强能力建设、弥合全球智能鸿沟；这对应中国发展与世界发展的关系。</w:t>
      </w:r>
    </w:p>
    <w:p w14:paraId="32D4C72A">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结合材料，运用《当代国际政治与经济》知识阐述我国应如何处理好推进“人工智能+”发展过程中的重要关系。</w:t>
      </w:r>
    </w:p>
    <w:p w14:paraId="40063F6B">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本条不能用同学甲的自主可控线索触发。看到“国际公共产品”“全球南方”“弥合全球智能鸿沟”，说明材料把人工智能发展放到中国与世界共同发展关系中考查。由此应想到人类命运共同体：我国推进人工智能发展，不只是服务本国现代化，也要兼顾他国合理关切，为世界提供公共产品和发展机遇。</w:t>
      </w:r>
    </w:p>
    <w:p w14:paraId="6F12005E">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处理好中国发展与世界发展关系，兼顾他国合理关切、为世界提供公共产品和机遇，推动构建人类命运共同体。</w:t>
      </w:r>
    </w:p>
    <w:p w14:paraId="6F6231C3">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3D6B617E">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11B73804">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处理好自力更生和对外开放的关系，参与经济全球化和国际分工；利用两个市场两种资源优化全球资源配置；内外联通畅通国内国际双循环，提升国际循环质量；加强技术创新、提高产品质量，增强竞争力；统筹开放与安全，维护产业链供应链安全稳定</w:t>
      </w:r>
    </w:p>
    <w:p w14:paraId="32D94035">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共商共建共享的全球治理观；推动构建人类命运共同体</w:t>
      </w:r>
    </w:p>
    <w:p w14:paraId="4D006F8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贡献中国智慧、中国方案、中国力量；中国推动构建人类命运共同体；坚持正确义利观；与发展中国家共享发展新机遇，惠民生增福祉，实现互利共赢；展现大国责任担当</w:t>
      </w:r>
    </w:p>
    <w:p w14:paraId="54F3BDB8">
      <w:pPr>
        <w:spacing w:before="140" w:after="60"/>
      </w:pPr>
      <w:r>
        <w:rPr>
          <w:rFonts w:ascii="Hiragino Sans GB" w:hAnsi="Hiragino Sans GB" w:eastAsia="Hiragino Sans GB" w:cs="Hiragino Sans GB"/>
          <w:b/>
          <w:color w:val="1F5E8C"/>
          <w:sz w:val="22"/>
        </w:rPr>
        <w:t>9. 2026西城二模Q19(1)</w:t>
      </w:r>
    </w:p>
    <w:p w14:paraId="1E5E199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数据跨境流动和数字经济发展形成全球性议题，中国参与全球数据治理要先说明全球化背景和共同价值基础。</w:t>
      </w:r>
    </w:p>
    <w:p w14:paraId="514E712B">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结合材料，运用当代国际政治知识，阐释中国参与全球数据治理的逻辑。</w:t>
      </w:r>
    </w:p>
    <w:p w14:paraId="0EE43AE3">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材料说数据应当惠及人类、世界数据组织要弥合数字鸿沟，这种各国共享数字发展的取向，联到人类命运共同体。</w:t>
      </w:r>
    </w:p>
    <w:p w14:paraId="59516581">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中国在维护自身数据安全与发展利益基础上推动构建全球数据治理新秩序，践行人类命运共同体理念，展现大国责任担当。</w:t>
      </w:r>
    </w:p>
    <w:p w14:paraId="7C9803A6">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14:paraId="012DFF68">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09FDC19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共商共建共享的全球治理观；推动国际秩序和全球治理体系更加公正合理；推动构建人类命运共同体；推动国际关系民主化</w:t>
      </w:r>
    </w:p>
    <w:p w14:paraId="0B9E34F8">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展现大国责任担当</w:t>
      </w:r>
    </w:p>
    <w:p w14:paraId="00A2C2C9">
      <w:pPr>
        <w:spacing w:before="120" w:after="75"/>
        <w:ind w:left="0" w:firstLine="0"/>
      </w:pPr>
      <w:r>
        <w:rPr>
          <w:rFonts w:ascii="Hiragino Sans GB" w:hAnsi="Hiragino Sans GB" w:eastAsia="Hiragino Sans GB" w:cs="Hiragino Sans GB"/>
          <w:b/>
          <w:color w:val="1F5E8C"/>
          <w:sz w:val="24"/>
        </w:rPr>
        <w:t>10. 2024朝阳二模Q20</w:t>
      </w:r>
    </w:p>
    <w:p w14:paraId="5D959ABB">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表格题先要求形成研讨共识，研讨背景集中呈现气温上升对粮食、生态、能源、基础设施和生命财产安全的威胁，因此必须先说明气候治理的全球公共问题属性。</w:t>
      </w:r>
    </w:p>
    <w:p w14:paraId="53AB141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结合研讨背景，运用《当代国际政治与经济》知识，完成下表。</w:t>
      </w:r>
    </w:p>
    <w:p w14:paraId="7F8EDF0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气候是危及全人类的长期威胁，材料把碳中和目标和各国携手放在一起；这种把各国前途连为一体的视角，落到推动构建人类命运共同体作为达成共识的方向。</w:t>
      </w:r>
    </w:p>
    <w:p w14:paraId="3DADA19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各方达成共识：坚持实现碳中和长期目标不动摇，携手完善全球气候治理体系，推动构建人类命运共同体。</w:t>
      </w:r>
    </w:p>
    <w:p w14:paraId="4087250A">
      <w:pPr>
        <w:spacing w:before="80" w:after="35"/>
        <w:ind w:left="0" w:firstLine="0"/>
      </w:pPr>
      <w:r>
        <w:rPr>
          <w:rFonts w:ascii="Hiragino Sans GB" w:hAnsi="Hiragino Sans GB" w:eastAsia="Hiragino Sans GB" w:cs="Hiragino Sans GB"/>
          <w:b/>
          <w:color w:val="697780"/>
          <w:sz w:val="20"/>
        </w:rPr>
        <w:t>【同题组】</w:t>
      </w:r>
    </w:p>
    <w:p w14:paraId="441AEDC3">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气候变化给全人类带来巨大风险和挑战，气候治理已成为全球治理的重要议题之一</w:t>
      </w:r>
    </w:p>
    <w:p w14:paraId="7B71F96A">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69A3CE44">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坚持开放合作、共享共赢、包容互鉴、共商共建；推动构建人类命运共同体；践行真正的多边主义；坚持共同但有区别的责任，要求发达国家为完善全球气候治理承担更多责任；跨国公司等全球企业，尤其是工业领域企业，应致力于技术创新，加快绿色低碳转型，努力降低碳排放</w:t>
      </w:r>
    </w:p>
    <w:p w14:paraId="6CE052D7">
      <w:pPr>
        <w:spacing w:before="120" w:after="75"/>
        <w:ind w:left="0" w:firstLine="0"/>
      </w:pPr>
      <w:r>
        <w:rPr>
          <w:rFonts w:ascii="Hiragino Sans GB" w:hAnsi="Hiragino Sans GB" w:eastAsia="Hiragino Sans GB" w:cs="Hiragino Sans GB"/>
          <w:b/>
          <w:color w:val="1F5E8C"/>
          <w:sz w:val="24"/>
        </w:rPr>
        <w:t>11. 2026石景山二模Q18</w:t>
      </w:r>
    </w:p>
    <w:p w14:paraId="1E53C576">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w:t>
      </w:r>
    </w:p>
    <w:p w14:paraId="39588F39">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结合材料，运用《当代国际政治与经济》知识，分析中国与东盟经贸合作能够提质升级的原因。</w:t>
      </w:r>
    </w:p>
    <w:p w14:paraId="31B4B63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绿色园区减排、生态循环既惠及东盟也回应全球可持续课题，把中国发展与他国、全球利益绑在一起，正对应推动构建人类命运共同体。</w:t>
      </w:r>
    </w:p>
    <w:p w14:paraId="0D477C5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中国与东盟经贸合作推动经济全球化朝着开放、包容、普惠、平衡、共赢方向发展，有利于构建人类命运共同体。</w:t>
      </w:r>
    </w:p>
    <w:p w14:paraId="3A6CDE1C">
      <w:pPr>
        <w:spacing w:before="80" w:after="35"/>
        <w:ind w:left="0" w:firstLine="0"/>
      </w:pPr>
      <w:r>
        <w:rPr>
          <w:rFonts w:ascii="Hiragino Sans GB" w:hAnsi="Hiragino Sans GB" w:eastAsia="Hiragino Sans GB" w:cs="Hiragino Sans GB"/>
          <w:b/>
          <w:color w:val="697780"/>
          <w:sz w:val="20"/>
        </w:rPr>
        <w:t>【同题组】</w:t>
      </w:r>
    </w:p>
    <w:p w14:paraId="3AAA0D5A">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2513782E">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国家间共同利益是国家合作的基础；当前国际竞争的实质是以经济和科技实力为基础的综合国力较量；维护国家利益是主权国家对外活动的出发点和落脚点</w:t>
      </w:r>
    </w:p>
    <w:p w14:paraId="5C4C5843">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顺应经济全球化趋势，主动融入并推动深化；推动经济全球化朝着更加开放、包容、普惠、平衡、共赢方向发展；利用两个市场两种资源优化全球资源配置</w:t>
      </w:r>
    </w:p>
    <w:p w14:paraId="1E7737B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w:t>
      </w:r>
    </w:p>
    <w:p w14:paraId="105CC17A">
      <w:pPr>
        <w:spacing w:before="120" w:after="75"/>
        <w:ind w:left="0" w:firstLine="0"/>
      </w:pPr>
      <w:r>
        <w:rPr>
          <w:rFonts w:ascii="Hiragino Sans GB" w:hAnsi="Hiragino Sans GB" w:eastAsia="Hiragino Sans GB" w:cs="Hiragino Sans GB"/>
          <w:b/>
          <w:color w:val="1F5E8C"/>
          <w:sz w:val="24"/>
        </w:rPr>
        <w:t>12. 2026延庆一模Q19(2)——中国"推动重塑全球能源治理格局"的理论逻辑和价值意蕴</w:t>
      </w:r>
    </w:p>
    <w:p w14:paraId="523B8E76">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题面写中国与共建国家围绕绿色能源开发、技术合作、绿色基建联动，构成绿色发展上的共同需求；设问问理论逻辑，必须先给出合作成立的理论解释。</w:t>
      </w:r>
    </w:p>
    <w:p w14:paraId="62729DE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结合材料二，运用《当代国际政治与经济》知识，说明中国“推动重塑全球能源治理格局”的理论逻辑和价值意蕴。</w:t>
      </w:r>
    </w:p>
    <w:p w14:paraId="4B3E7F6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设问把“一带一路”能源合作与全球能源可持续发展联系起来，材料呈现中国方案对各国共同能源问题的公共价值。能源治理关系中国、共建国家和全球可持续发展，具有命运与共的特征，因此可用推动构建人类命运共同体说明中国促进能源治理多边协同。</w:t>
      </w:r>
    </w:p>
    <w:p w14:paraId="46FBF56A">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中国为全球能源可持续发展提供具有公共产品属性的中国方案，推动能源治理体系多边协同转型，推动构建人类命运共同体。</w:t>
      </w:r>
    </w:p>
    <w:p w14:paraId="1D285A2D">
      <w:pPr>
        <w:spacing w:before="80" w:after="35"/>
        <w:ind w:left="0" w:firstLine="0"/>
      </w:pPr>
      <w:r>
        <w:rPr>
          <w:rFonts w:ascii="Hiragino Sans GB" w:hAnsi="Hiragino Sans GB" w:eastAsia="Hiragino Sans GB" w:cs="Hiragino Sans GB"/>
          <w:b/>
          <w:color w:val="697780"/>
          <w:sz w:val="20"/>
        </w:rPr>
        <w:t>【同题组】</w:t>
      </w:r>
    </w:p>
    <w:p w14:paraId="27E4C707">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7A1E4FBC">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国家间共同利益是国家合作的基础；维护国家利益是主权国家对外活动的出发点和落脚点</w:t>
      </w:r>
    </w:p>
    <w:p w14:paraId="4D005E63">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w:t>
      </w:r>
    </w:p>
    <w:p w14:paraId="7DD71315">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相互尊重、公平正义、合作共赢的新型国际关系；共商共建共享的全球治理观；推动构建人类命运共同体</w:t>
      </w:r>
    </w:p>
    <w:p w14:paraId="2874A912">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中国推动构建人类命运共同体；坚持正确义利观</w:t>
      </w:r>
    </w:p>
    <w:p w14:paraId="3393E82C">
      <w:pPr>
        <w:spacing w:before="120" w:after="75"/>
        <w:ind w:left="0" w:firstLine="0"/>
      </w:pPr>
      <w:r>
        <w:rPr>
          <w:rFonts w:ascii="Hiragino Sans GB" w:hAnsi="Hiragino Sans GB" w:eastAsia="Hiragino Sans GB" w:cs="Hiragino Sans GB"/>
          <w:b/>
          <w:color w:val="1F5E8C"/>
          <w:sz w:val="24"/>
        </w:rPr>
        <w:t>13. 2024朝阳一模Q21</w:t>
      </w:r>
    </w:p>
    <w:p w14:paraId="5A693397">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题目先要求分析“变局”中的经济形势，题目评价重点提示我国发展的外部环境日趋严峻、风险挑战增多，因此要先说明外部风险压力。</w:t>
      </w:r>
    </w:p>
    <w:p w14:paraId="180DD78A">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结合上述资料，在分析我国当前经济形势的基础上，运用《当代国际政治与经济》知识，谈谈如何推动中国经济在变局中开新局。</w:t>
      </w:r>
    </w:p>
    <w:p w14:paraId="446EDC7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材料把中国发展同各国利益、全球问题连在一起来谈营造外部环境；这种命运相连的整体视角，对应推动构建人类命运共同体，为变局中开新局提供大方向。</w:t>
      </w:r>
    </w:p>
    <w:p w14:paraId="5850E3D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坚持合作共赢、推动构建人类命运共同体，为我国发展营造良好外部环境，助推中国经济在变局中开新局。</w:t>
      </w:r>
    </w:p>
    <w:p w14:paraId="6C1647EF">
      <w:pPr>
        <w:spacing w:before="80" w:after="35"/>
        <w:ind w:left="0" w:firstLine="0"/>
      </w:pPr>
      <w:r>
        <w:rPr>
          <w:rFonts w:ascii="Hiragino Sans GB" w:hAnsi="Hiragino Sans GB" w:eastAsia="Hiragino Sans GB" w:cs="Hiragino Sans GB"/>
          <w:b/>
          <w:color w:val="697780"/>
          <w:sz w:val="20"/>
        </w:rPr>
        <w:t>【同题组】</w:t>
      </w:r>
    </w:p>
    <w:p w14:paraId="55EF4549">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百年变局与外部风险挑战</w:t>
      </w:r>
    </w:p>
    <w:p w14:paraId="242134DE">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推动建设开放型世界经济，深化国际分工与合作；提高开放型经济水平；利用两个市场两种资源优化全球资源配置；内外联通畅通国内国际双循环，提升国际循环质量</w:t>
      </w:r>
    </w:p>
    <w:p w14:paraId="26010586">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相互尊重、公平正义、合作共赢的新型国际关系；在平等互利基础上开展合作，实现互利共赢；推动构建人类命运共同体；促进共同发展、维护持久和平，共同推进现代化</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坚持总体国家安全观，统筹发展与安全，以新安全格局保障新发展格局；和平共处五项原则是我国对外关系基本准则；坚持独立自主、自力更生，增强发展主动权</w:t>
      </w:r>
    </w:p>
    <w:p w14:paraId="16B9F4A2">
      <w:pPr>
        <w:spacing w:before="120" w:after="75"/>
        <w:ind w:left="0" w:firstLine="0"/>
      </w:pPr>
      <w:r>
        <w:rPr>
          <w:rFonts w:ascii="Hiragino Sans GB" w:hAnsi="Hiragino Sans GB" w:eastAsia="Hiragino Sans GB" w:cs="Hiragino Sans GB"/>
          <w:b/>
          <w:color w:val="1F5E8C"/>
          <w:sz w:val="24"/>
        </w:rPr>
        <w:t>14. 2025东城二模Q20</w:t>
      </w:r>
    </w:p>
    <w:p w14:paraId="069EE1CA">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题面开头集中呈现全球经济复苏乏力、贸易保护主义、地区冲突、阵营对抗、脱钩断链、恐怖主义和气候变化等挑战，小论文首层必须先交代“同球共济”提出的时代背景。</w:t>
      </w:r>
    </w:p>
    <w:p w14:paraId="1E4495FF">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结合材料，运用《当代国际政治与经济》知识，写一篇小论文。要求：自拟题目、观点明确、逻辑清晰，200字左右。</w:t>
      </w:r>
    </w:p>
    <w:p w14:paraId="59BF91CF">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"同球共济"源于和谐万邦之道，把各国安危发展系于一体，与人类命运共同体一脉相承，故用推动构建人类命运共同体来定位这一精神的理论归属。</w:t>
      </w:r>
    </w:p>
    <w:p w14:paraId="0DBB9677">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"同球共济"精神丰富了人类命运共同体内涵，符合各国共同利益，为破解全球难题贡献中国智慧和方案。</w:t>
      </w:r>
    </w:p>
    <w:p w14:paraId="07C16B12">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241AD765">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和平与发展仍是时代主题；百年变局与外部风险挑战</w:t>
      </w:r>
    </w:p>
    <w:p w14:paraId="4D6A7B99">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5ACA75DD">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推动构建人类命运共同体；推动国际关系民主化、和平解决国际争端；世界多极化是当今国际形势的突出特点</w:t>
      </w:r>
    </w:p>
    <w:p w14:paraId="6A8CF83C">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w:t>
      </w:r>
    </w:p>
    <w:p w14:paraId="04F01982">
      <w:pPr>
        <w:spacing w:before="120" w:after="75"/>
        <w:ind w:left="0" w:firstLine="0"/>
      </w:pPr>
      <w:r>
        <w:rPr>
          <w:rFonts w:ascii="Hiragino Sans GB" w:hAnsi="Hiragino Sans GB" w:eastAsia="Hiragino Sans GB" w:cs="Hiragino Sans GB"/>
          <w:b/>
          <w:color w:val="1F5E8C"/>
          <w:sz w:val="24"/>
        </w:rPr>
        <w:t>15. 2026朝阳期末Q20</w:t>
      </w:r>
    </w:p>
    <w:p w14:paraId="2F1BFFE6">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14:paraId="34A0C736">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结合材料，运用《当代国际政治与经济》知识，分析中国特色大国外交为什么要更有作为。</w:t>
      </w:r>
    </w:p>
    <w:p w14:paraId="2E242145">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共建安宁家园、让人民远离战争，已经把中国外交目标放到各国共同命运上，联到人类命运共同体。</w:t>
      </w:r>
    </w:p>
    <w:p w14:paraId="1D4A27A5">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和平与发展是当今时代主题，中国更有作为致力推动构建人类命运共同体，为动荡变化的世界注入稳定性与确定性。</w:t>
      </w:r>
    </w:p>
    <w:p w14:paraId="5F057547">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64893B88">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41674201">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国家间共同利益是国家合作的基础；维护国家利益是主权国家对外活动的出发点和落脚点</w:t>
      </w:r>
    </w:p>
    <w:p w14:paraId="5B457467">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共享经济全球化成果，促进世界经济共同繁荣；建设开放型世界经济，扩大开放合作；顺应经济全球化趋势，反对贸易保护主义</w:t>
      </w:r>
    </w:p>
    <w:p w14:paraId="77DA4D2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推动国际秩序和全球治理体系更加公正合理；推动构建人类命运共同体；世界多极化与全球南方联合自强；世界多极化是当今国际形势的突出特点</w:t>
      </w:r>
    </w:p>
    <w:p w14:paraId="0E72DE7C">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中国推动构建人类命运共同体；习近平外交思想指导中国特色大国外交（外交为民、服务中国式现代化）</w:t>
      </w:r>
    </w:p>
    <w:p w14:paraId="3E2BA1D2">
      <w:pPr>
        <w:spacing w:before="120" w:after="75"/>
        <w:ind w:left="0" w:firstLine="0"/>
      </w:pPr>
      <w:r>
        <w:rPr>
          <w:rFonts w:ascii="Hiragino Sans GB" w:hAnsi="Hiragino Sans GB" w:eastAsia="Hiragino Sans GB" w:cs="Hiragino Sans GB"/>
          <w:b/>
          <w:color w:val="1F5E8C"/>
          <w:sz w:val="24"/>
        </w:rPr>
        <w:t>16. 2025西城一模Q21</w:t>
      </w:r>
    </w:p>
    <w:p w14:paraId="37072B3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第（2）问要求举例说明中国提供的国际公共产品，若举“一带一路”，就要把它同国际经济合作机会和经济全球化正确方向连接起来。</w:t>
      </w:r>
    </w:p>
    <w:p w14:paraId="50C8425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（1）运用所学，解释“我国的发展理念成为国际公共产品”这一现象。（6分）（2）我国还提供了哪些国际公共产品？试举一例简要说明。（2分）</w:t>
      </w:r>
    </w:p>
    <w:p w14:paraId="766869CF">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第（2）问要求举例说明中国提供的国际公共产品，若举“一带一路”，就要把它同国际经济合作机会和经济全球化正确方向连接起来。 由材料事实往上提炼，关键就在中国发展、他国利益和全球问题被放在同一命运关联中处理；“推动构建人类命运共同体”能够承接这一判断。表达为：我国发展理念蕴含全人类共同价值，能促成国际共识与合作，拓展发展中国家走向现代化途径，推动构建人类命运共同体。</w:t>
      </w:r>
    </w:p>
    <w:p w14:paraId="41A0752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我国发展理念蕴含全人类共同价值，能促成国际共识与合作，拓展发展中国家走向现代化途径，推动构建人类命运共同体。</w:t>
      </w:r>
    </w:p>
    <w:p w14:paraId="57F6C72A">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5586F869">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w:t>
      </w:r>
    </w:p>
    <w:p w14:paraId="1078A826">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贡献中国智慧、中国方案、中国力量；理念蕴含普遍价值，能够形成共识、促成合作和发展、应对全人类共同问题和共同挑战</w:t>
      </w:r>
    </w:p>
    <w:p w14:paraId="48B23AE5">
      <w:pPr>
        <w:spacing w:before="120" w:after="75"/>
        <w:ind w:left="0" w:firstLine="0"/>
      </w:pPr>
      <w:r>
        <w:rPr>
          <w:rFonts w:ascii="Hiragino Sans GB" w:hAnsi="Hiragino Sans GB" w:eastAsia="Hiragino Sans GB" w:cs="Hiragino Sans GB"/>
          <w:b/>
          <w:color w:val="1F5E8C"/>
          <w:sz w:val="24"/>
        </w:rPr>
        <w:t>17. 2026东城期末Q20</w:t>
      </w:r>
    </w:p>
    <w:p w14:paraId="3034639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设问问“四大全球倡议如何系统推动构建人类命运共同体”，题面集中呈现发展、安全、文明、治理四项倡议，指向建设持久和平、普遍安全、共同繁荣、开放包容、清洁美丽的世界。</w:t>
      </w:r>
    </w:p>
    <w:p w14:paraId="3F7B9D45">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结合材料，运用《当代国际政治与经济》知识，分析四大全球倡议如何系统推动构建人类命运共同体。</w:t>
      </w:r>
    </w:p>
    <w:p w14:paraId="2BC83D3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发展、安全、文明、治理各管一摊，又共同对着持久和平、共同繁荣等“五个世界”使劲；这命运相连的整体目标，正落到“推动构建人类命运共同体”。</w:t>
      </w:r>
    </w:p>
    <w:p w14:paraId="41AC597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四大倡议相互促进、有机统一，发展是物质根基、安全是和平屏障、文明是精神纽带、治理是制度保障，共同系统推动构建人类命运共同体。</w:t>
      </w:r>
    </w:p>
    <w:p w14:paraId="373FA167">
      <w:pPr>
        <w:spacing w:before="80" w:after="35"/>
        <w:ind w:left="0" w:firstLine="0"/>
      </w:pPr>
      <w:r>
        <w:rPr>
          <w:rFonts w:ascii="Hiragino Sans GB" w:hAnsi="Hiragino Sans GB" w:eastAsia="Hiragino Sans GB" w:cs="Hiragino Sans GB"/>
          <w:b/>
          <w:color w:val="697780"/>
          <w:sz w:val="20"/>
        </w:rPr>
        <w:t>【同题组】</w:t>
      </w:r>
    </w:p>
    <w:p w14:paraId="49CDEAC7">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相互尊重、公平正义、合作共赢的新型国际关系；共商共建共享的全球治理观；推动国际秩序和全球治理体系更加公正合理；推动构建人类命运共同体</w:t>
      </w:r>
    </w:p>
    <w:p w14:paraId="3BA33E63">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四大全球倡议相互促进、有机统一，系统推动构建人类命运共同体；全球发展倡议：以发展促繁荣；全球安全倡议：以安全保稳定；全球文明倡议：以文明增互信；全球治理倡议：以治理求公正；从中国主张到国际共识，从合作理念到共同行动；倡导文明平等互鉴，弘扬全人类共同价值，尊重世界文明多样性；坚持正确义利观，在发展合作中共享机遇</w:t>
      </w:r>
    </w:p>
    <w:p w14:paraId="0F1CD282">
      <w:pPr>
        <w:spacing w:before="120" w:after="75"/>
        <w:ind w:left="0" w:firstLine="0"/>
      </w:pPr>
      <w:r>
        <w:rPr>
          <w:rFonts w:ascii="Hiragino Sans GB" w:hAnsi="Hiragino Sans GB" w:eastAsia="Hiragino Sans GB" w:cs="Hiragino Sans GB"/>
          <w:b/>
          <w:color w:val="1F5E8C"/>
          <w:sz w:val="24"/>
        </w:rPr>
        <w:t>18. 2026顺义一模Q21</w:t>
      </w:r>
    </w:p>
    <w:p w14:paraId="3E97B7F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“审势、乘势、驭势”综合题可从国政经角度说明：中国式现代化走和平发展道路，坚持多边主义、互利共赢和人类命运共同体理念，为世界和平与发展提供中国智慧和中国方案。</w:t>
      </w:r>
    </w:p>
    <w:p w14:paraId="4A4F59B1">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结合材料，综合运用所学，谈谈以中国式现代化全面推进中华民族伟大复兴，应如何运用“审势、乘势、驭势”的智慧。</w:t>
      </w:r>
    </w:p>
    <w:p w14:paraId="04C2A04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中国一边谋复兴、一边为世界和平发展出力，把本国前途与各国绑在一起；这种己立立人的取向，正是推动构建人类命运共同体的题中之义，故乘势落此。</w:t>
      </w:r>
    </w:p>
    <w:p w14:paraId="303147C7">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中国式现代化坚持多边主义、互利共赢，倡导构建人类命运共同体，乘势驭势为世界和平与发展贡献力量。</w:t>
      </w:r>
    </w:p>
    <w:p w14:paraId="42B18FCF">
      <w:pPr>
        <w:spacing w:before="80" w:after="35"/>
        <w:ind w:left="0" w:firstLine="0"/>
      </w:pPr>
      <w:r>
        <w:rPr>
          <w:rFonts w:ascii="Hiragino Sans GB" w:hAnsi="Hiragino Sans GB" w:eastAsia="Hiragino Sans GB" w:cs="Hiragino Sans GB"/>
          <w:b/>
          <w:color w:val="697780"/>
          <w:sz w:val="20"/>
        </w:rPr>
        <w:t>【同题组】</w:t>
      </w:r>
    </w:p>
    <w:p w14:paraId="189E103C">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51A5B5F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在平等互利基础上开展合作，实现互利共赢；推动构建人类命运共同体；促进共同发展、维护持久和平，共同推进现代化；践行真正的多边主义</w:t>
      </w:r>
    </w:p>
    <w:p w14:paraId="02111C54">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w:t>
      </w:r>
    </w:p>
    <w:p w14:paraId="57C0EFDB">
      <w:pPr>
        <w:spacing w:before="120" w:after="75"/>
        <w:ind w:left="0" w:firstLine="0"/>
      </w:pPr>
      <w:r>
        <w:rPr>
          <w:rFonts w:ascii="Hiragino Sans GB" w:hAnsi="Hiragino Sans GB" w:eastAsia="Hiragino Sans GB" w:cs="Hiragino Sans GB"/>
          <w:b/>
          <w:color w:val="1F5E8C"/>
          <w:sz w:val="24"/>
        </w:rPr>
        <w:t>19. 2025丰台二模Q20</w:t>
      </w:r>
    </w:p>
    <w:p w14:paraId="08CFEB1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题目理解“中国力量”如何完善全球治理，材料多次出现人类命运共同体、平等开放合作共享和公正合理的治理方向。</w:t>
      </w:r>
    </w:p>
    <w:p w14:paraId="32DD5C6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185BA05D">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习近平说为构建人类命运共同体挺膺担当，丁薛祥又说一道推动构建人类命运共同体、共建亚洲家园，两处直接点名，故用这一术语统摄各做法的价值归宿。</w:t>
      </w:r>
    </w:p>
    <w:p w14:paraId="4330C0A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中国推动构建人类命运共同体，同世界各国一道推动全球治理体制向着更加公正合理的方向发展。</w:t>
      </w:r>
    </w:p>
    <w:p w14:paraId="78974FC1">
      <w:pPr>
        <w:spacing w:before="80" w:after="35"/>
        <w:ind w:left="0" w:firstLine="0"/>
      </w:pPr>
      <w:r>
        <w:rPr>
          <w:rFonts w:ascii="Hiragino Sans GB" w:hAnsi="Hiragino Sans GB" w:eastAsia="Hiragino Sans GB" w:cs="Hiragino Sans GB"/>
          <w:b/>
          <w:color w:val="697780"/>
          <w:sz w:val="20"/>
        </w:rPr>
        <w:t>【同题组】</w:t>
      </w:r>
    </w:p>
    <w:p w14:paraId="6CCAE455">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坚持开放合作、共享共赢、包容互鉴、共商共建；推动全球治理体系变革完善，建立更加公正合理的国际政治经济新秩序；推动构建人类命运共同体；践行真正的多边主义；世界多极化与全球南方联合自强</w:t>
      </w:r>
    </w:p>
    <w:p w14:paraId="3D49CADC">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南南合作与全球南方共同发展；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04883022">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维护《联合国宪章》宗旨和原则；坚定维护以联合国为核心的国际体系和以国际法为基础的国际秩序</w:t>
      </w:r>
    </w:p>
    <w:p w14:paraId="67A59005">
      <w:pPr>
        <w:spacing w:before="120" w:after="75"/>
        <w:ind w:left="0" w:firstLine="0"/>
      </w:pPr>
      <w:r>
        <w:rPr>
          <w:rFonts w:ascii="Hiragino Sans GB" w:hAnsi="Hiragino Sans GB" w:eastAsia="Hiragino Sans GB" w:cs="Hiragino Sans GB"/>
          <w:b/>
          <w:color w:val="1F5E8C"/>
          <w:sz w:val="24"/>
        </w:rPr>
        <w:t>20. 2026丰台期末细则复练Q20</w:t>
      </w:r>
    </w:p>
    <w:p w14:paraId="4D3D9D04">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中拉“发展工程”强调产业链供应链稳定畅通，设问问“五大工程”如何扩大中拉利益汇合点。</w:t>
      </w:r>
    </w:p>
    <w:p w14:paraId="1367CE2D">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结合材料，运用《当代国际政治与经济》知识，阐释“五大工程”如何扩大中拉利益汇合点。</w:t>
      </w:r>
    </w:p>
    <w:p w14:paraId="25EE8BFD">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设问问“五大工程”如何扩大中拉利益汇合点，五大工程整体指向中拉携手，要把落点拔高到推动构建新型国际关系、共谱中拉命运共同体新篇，最终归到推动构建人类命运共同体。</w:t>
      </w:r>
    </w:p>
    <w:p w14:paraId="6333333A">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"五大工程"推动构建新型国际关系,扩大同拉方利益汇合点,携手共谱构建中拉命运共同体新篇章,推动构建人类命运共同体。</w:t>
      </w:r>
    </w:p>
    <w:p w14:paraId="6E0A1F0F">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60475A98">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维护全球产业链供应链稳定畅通，服务共同现代化；维护多边贸易体制；维护开放合作的国际经济环境</w:t>
      </w:r>
    </w:p>
    <w:p w14:paraId="4B9671D5">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推动构建人类命运共同体；坚持主权平等与安全保障</w:t>
      </w:r>
    </w:p>
    <w:p w14:paraId="162240E0">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推动构建中拉命运共同体；共同落实全球发展倡议；倡导文明平等互鉴，弘扬全人类共同价值，尊重世界文明多样性；与发展中国家共享发展新机遇，惠民生增福祉，实现互利共赢；聚焦发展中国家紧迫需求，以灵活快速的小而美项目形成共同发展品牌</w:t>
      </w:r>
    </w:p>
    <w:p w14:paraId="04B87CE7">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p/>
    <w:p>
      <w:pPr>
        <w:spacing w:before="120" w:after="75"/>
        <w:ind w:left="0" w:firstLine="0"/>
      </w:pPr>
      <w:r>
        <w:rPr>
          <w:rFonts w:ascii="Hiragino Sans GB" w:hAnsi="Hiragino Sans GB" w:eastAsia="Hiragino Sans GB" w:cs="Hiragino Sans GB"/>
          <w:b/>
          <w:color w:val="1F5E8C"/>
          <w:sz w:val="24"/>
        </w:rPr>
        <w:t>21. 2026西城期末Q20参与全球气候治理中的中国实践</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正式细则角度2把“命运共同体”列入中国理念，参考答案也写维护联合国核心作用、促进全球可持续发展、推动构建人类命运共同体。</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结合材料，运用《当代国际政治与经济》知识，阐释参与全球气候治理的中国实践。</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气候变化是典型的共同命运议题，任何国家都不能独善其身。中国参与全球气候治理，体现的是把本国绿色发展同人类共同未来相连接的命运共同体路径。</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中国参与全球气候治理，推动各国共同应对气候变化、促进全球可持续发展，有利于推动构建人类命运共同体。</w:t>
      </w:r>
    </w:p>
    <w:p>
      <w:pPr>
        <w:spacing w:before="80" w:after="35"/>
        <w:ind w:left="0" w:firstLine="0"/>
      </w:pPr>
      <w:r>
        <w:rPr>
          <w:rFonts w:ascii="Hiragino Sans GB" w:hAnsi="Hiragino Sans GB" w:eastAsia="Hiragino Sans GB" w:cs="Hiragino Sans GB"/>
          <w:b/>
          <w:color w:val="697780"/>
          <w:sz w:val="20"/>
        </w:rPr>
        <w:t>【同题组】</w:t>
      </w:r>
    </w:p>
    <w:p>
      <w:pPr>
        <w:spacing w:before="0" w:after="45"/>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pPr>
        <w:spacing w:before="0" w:after="45"/>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pPr>
        <w:spacing w:before="0" w:after="45"/>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共商共建共享的全球治理观；推动国际秩序和全球治理体系更加公正合理；践行真正的多边主义；推动构建人类命运共同体</w:t>
      </w:r>
    </w:p>
    <w:p>
      <w:pPr>
        <w:spacing w:before="0" w:after="45"/>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进绿色低碳转型并参与全球气候治理；严格落实《巴黎协定》要求，每五年向联合国提交国家自主贡献目标，维护全球气候治理多边进程；中国是负责任大国并勇于担当；坚持正确义利观</w:t>
      </w:r>
    </w:p>
    <w:p>
      <w:pPr>
        <w:spacing w:before="0" w:after="45"/>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p/>
    <w:p>
      <w:pPr>
        <w:spacing w:before="120" w:after="75"/>
        <w:ind w:left="0" w:firstLine="0"/>
      </w:pPr>
      <w:r>
        <w:rPr>
          <w:rFonts w:ascii="Hiragino Sans GB" w:hAnsi="Hiragino Sans GB" w:eastAsia="Hiragino Sans GB" w:cs="Hiragino Sans GB"/>
          <w:b/>
          <w:color w:val="1F5E8C"/>
          <w:sz w:val="24"/>
        </w:rPr>
        <w:t>22. 2026通州一模Q19中国元首外交为世界注入稳定性与正能量</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正式评标可采点包括“人类命运共同体”，题目要求说明中国元首外交为世界注入稳定性与正能量。</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元首外交掌舵航向。结合材料，运用《当代国际政治与经济》知识，分析中国元首外交如何为世界注入稳定性与正能量。（8分）</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元首外交的落点不是零散外事活动，而是通过合作应对共同挑战、维护共同发展。细则列出人类命运共同体，说明答案应指向中国外交的总体价值方向。</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中国元首外交推动构建人类命运共同体，推动各国在共同挑战中加强合作，为世界和平发展注入稳定性与正能量。</w:t>
      </w:r>
    </w:p>
    <w:p>
      <w:pPr>
        <w:spacing w:before="80" w:after="35"/>
        <w:ind w:left="0" w:firstLine="0"/>
      </w:pPr>
      <w:r>
        <w:rPr>
          <w:rFonts w:ascii="Hiragino Sans GB" w:hAnsi="Hiragino Sans GB" w:eastAsia="Hiragino Sans GB" w:cs="Hiragino Sans GB"/>
          <w:b/>
          <w:color w:val="697780"/>
          <w:sz w:val="20"/>
        </w:rPr>
        <w:t>【同题组】</w:t>
      </w:r>
    </w:p>
    <w:p>
      <w:pPr>
        <w:spacing w:before="0" w:after="45"/>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pPr>
        <w:spacing w:before="0" w:after="45"/>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共同利益是合作的基础；维护国家利益是主权国家对外活动的出发点和落脚点</w:t>
      </w:r>
    </w:p>
    <w:p>
      <w:pPr>
        <w:spacing w:before="0" w:after="45"/>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w:t>
      </w:r>
    </w:p>
    <w:p>
      <w:pPr>
        <w:spacing w:before="0" w:after="45"/>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相互尊重、公平正义、合作共赢的新型国际关系；国际关系民主化与国际政治经济新秩序；共商共建共享的全球治理观；推动构建人类命运共同体</w:t>
      </w:r>
    </w:p>
    <w:p>
      <w:pPr>
        <w:spacing w:before="0" w:after="45"/>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中国特色大国外交与人类命运共同体；坚持正确义利观</w:t>
      </w:r>
    </w:p>
    <w:p>
      <w:pPr>
        <w:spacing w:before="0" w:after="45"/>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遵循联合国宪章宗旨和原则</w:t>
      </w:r>
    </w:p>
    <w:p w14:paraId="42EE75BE">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促进共同发展、维护持久和平，共同推进现代化</w:t>
      </w:r>
    </w:p>
    <w:p w14:paraId="5427809E">
      <w:pPr>
        <w:spacing w:before="140" w:after="60"/>
      </w:pPr>
      <w:r>
        <w:rPr>
          <w:rFonts w:ascii="Hiragino Sans GB" w:hAnsi="Hiragino Sans GB" w:eastAsia="Hiragino Sans GB" w:cs="Hiragino Sans GB"/>
          <w:b/>
          <w:color w:val="1F5E8C"/>
          <w:sz w:val="22"/>
        </w:rPr>
        <w:t>1. 2025西城二模Q19(2)</w:t>
      </w:r>
    </w:p>
    <w:p w14:paraId="4EE5B557">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题目把零关税放在发展问题背景下，发展是解决和平问题的重要条件，因此市场开放的意义应归结为共同发展、现代化和持久和平。</w:t>
      </w:r>
    </w:p>
    <w:p w14:paraId="4F7696D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结合材料，运用《当代国际政治与经济》知识，说明这一做法中的中国担当。</w:t>
      </w:r>
    </w:p>
    <w:p w14:paraId="1A9F83FC">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零关税开放"的对象写成"最不发达国家"，并把这一做法放在发展赤字背景下；"对最弱者开放最深市场"的反差，正是需要说明"担当"的核心证据。需要说明中国担当，关键是不能让答案停在贸易便利层面；必须把开放最不发达国家市场升格为共同发展、共同推进现代化和持久和平的国际意义。先点出开放对象是最不发达国家，再把市场开放接到共同发展和共同推进现代化的支点上，最后指向为维护持久和平夯实发展基础。</w:t>
      </w:r>
    </w:p>
    <w:p w14:paraId="262E4CBE">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中国向最不发达国家开放市场，有利于促进各国共同发展、共同推进现代化，并为维护持久和平夯实发展基础。</w:t>
      </w:r>
    </w:p>
    <w:p w14:paraId="6D55EAC9">
      <w:pPr>
        <w:spacing w:before="80" w:after="35"/>
        <w:ind w:left="0" w:firstLine="0"/>
      </w:pPr>
      <w:r>
        <w:rPr>
          <w:rFonts w:ascii="Hiragino Sans GB" w:hAnsi="Hiragino Sans GB" w:eastAsia="Hiragino Sans GB" w:cs="Hiragino Sans GB"/>
          <w:b/>
          <w:color w:val="697780"/>
          <w:sz w:val="20"/>
        </w:rPr>
        <w:t>【同题组】</w:t>
      </w:r>
    </w:p>
    <w:p w14:paraId="2DADFD93">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对最不发达国家实行零关税，推动普惠包容的经济全球化；推进贸易和投资自由化便利化；推进普惠包容的经济全球化；建设开放型世界经济</w:t>
      </w:r>
    </w:p>
    <w:p w14:paraId="6166C00E">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促进共同发展、维护持久和平，共同推进现代化</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坚持正确义利观；与发展中国家共享发展新机遇，惠民生增福祉，实现互利共赢；展现大国责任担当</w:t>
      </w:r>
    </w:p>
    <w:p w14:paraId="15F828A3">
      <w:pPr>
        <w:spacing w:before="140" w:after="60"/>
      </w:pPr>
      <w:r>
        <w:rPr>
          <w:rFonts w:ascii="Hiragino Sans GB" w:hAnsi="Hiragino Sans GB" w:eastAsia="Hiragino Sans GB" w:cs="Hiragino Sans GB"/>
          <w:b/>
          <w:color w:val="1F5E8C"/>
          <w:sz w:val="22"/>
        </w:rPr>
        <w:t>2. 2025丰台期末Q20——中非达成战略性共识的理论逻辑和价值意蕴</w:t>
      </w:r>
    </w:p>
    <w:p w14:paraId="3E7F8547">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题面写中非围绕落实全球发展、安全、文明倡议，共同反对脱钩断链、单边主义和保护主义形成共识，说明这一战略共识产生于发展中国家联合自强、共同维护和平与发展的时代背景。</w:t>
      </w:r>
    </w:p>
    <w:p w14:paraId="0B4B9A5F">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阅读材料，运用《当代国际政治与经济》知识，阐明中非达成一系列战略性共识的理论逻辑和价值意蕴。</w:t>
      </w:r>
    </w:p>
    <w:p w14:paraId="4F8DCDEE">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中非共同落实三大倡议、反对脱钩断链和保护主义，说明双方以现代化合作促发展、护和平。</w:t>
      </w:r>
    </w:p>
    <w:p w14:paraId="0D5A6E24">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中非战略性共识有利于双方在平等互利基础上携手推进现代化，促进共同发展、维护持久和平，共建命运共同体。</w:t>
      </w:r>
    </w:p>
    <w:p w14:paraId="6D879484">
      <w:pPr>
        <w:spacing w:before="80" w:after="35"/>
        <w:ind w:left="0" w:firstLine="0"/>
      </w:pPr>
      <w:r>
        <w:rPr>
          <w:rFonts w:ascii="Hiragino Sans GB" w:hAnsi="Hiragino Sans GB" w:eastAsia="Hiragino Sans GB" w:cs="Hiragino Sans GB"/>
          <w:b/>
          <w:color w:val="697780"/>
          <w:sz w:val="20"/>
        </w:rPr>
        <w:t>【同题组】</w:t>
      </w:r>
    </w:p>
    <w:p w14:paraId="68C797EE">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3A69521E">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1AE2CC9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相互尊重、公平正义、合作共赢的新型国际关系；在平等互利基础上开展合作，实现互利共赢；共商共建共享的全球治理观；促进共同发展、维护持久和平，共同推进现代化；推动国际关系民主化</w:t>
      </w:r>
    </w:p>
    <w:p w14:paraId="33D12637">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14:paraId="70AA643A">
      <w:pPr>
        <w:spacing w:before="140" w:after="60"/>
      </w:pPr>
      <w:r>
        <w:rPr>
          <w:rFonts w:ascii="Hiragino Sans GB" w:hAnsi="Hiragino Sans GB" w:eastAsia="Hiragino Sans GB" w:cs="Hiragino Sans GB"/>
          <w:b/>
          <w:color w:val="1F5E8C"/>
          <w:sz w:val="22"/>
        </w:rPr>
        <w:t>3. 2024朝阳一模Q21</w:t>
      </w:r>
    </w:p>
    <w:p w14:paraId="7C1EA0CD">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题目先要求分析“变局”中的经济形势，题目评价重点提示我国发展的外部环境日趋严峻、风险挑战增多，因此要先说明外部风险压力。</w:t>
      </w:r>
    </w:p>
    <w:p w14:paraId="6328ACE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结合上述资料，在分析我国当前经济形势的基础上，运用《当代国际政治与经济》知识，谈谈如何推动中国经济在变局中开新局。</w:t>
      </w:r>
    </w:p>
    <w:p w14:paraId="044F2D1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材料强调以本国发展带动各国共同发展、维护和平；要说明开新局如何拓展空间，就落到促进共同发展、维护持久和平，共同推进现代化这一价值取向上。</w:t>
      </w:r>
    </w:p>
    <w:p w14:paraId="657D618A">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在谋求本国发展中促进各国共同发展、维护持久和平，共同推进现代化，为中国经济开新局拓展空间。</w:t>
      </w:r>
    </w:p>
    <w:p w14:paraId="634F93BE">
      <w:pPr>
        <w:spacing w:before="80" w:after="35"/>
        <w:ind w:left="0" w:firstLine="0"/>
      </w:pPr>
      <w:r>
        <w:rPr>
          <w:rFonts w:ascii="Hiragino Sans GB" w:hAnsi="Hiragino Sans GB" w:eastAsia="Hiragino Sans GB" w:cs="Hiragino Sans GB"/>
          <w:b/>
          <w:color w:val="697780"/>
          <w:sz w:val="20"/>
        </w:rPr>
        <w:t>【同题组】</w:t>
      </w:r>
    </w:p>
    <w:p w14:paraId="5E06E02A">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百年变局与外部风险挑战</w:t>
      </w:r>
    </w:p>
    <w:p w14:paraId="0324BB4F">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推动建设开放型世界经济，深化国际分工与合作；提高开放型经济水平；利用两个市场两种资源优化全球资源配置；内外联通畅通国内国际双循环，提升国际循环质量</w:t>
      </w:r>
    </w:p>
    <w:p w14:paraId="518B754E">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相互尊重、公平正义、合作共赢的新型国际关系；在平等互利基础上开展合作，实现互利共赢；推动构建人类命运共同体；促进共同发展、维护持久和平，共同推进现代化</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坚持总体国家安全观，统筹发展与安全，以新安全格局保障新发展格局；和平共处五项原则是我国对外关系基本准则；坚持独立自主、自力更生，增强发展主动权</w:t>
      </w:r>
    </w:p>
    <w:p w14:paraId="69ECB0F0">
      <w:pPr>
        <w:spacing w:before="140" w:after="60"/>
      </w:pPr>
      <w:r>
        <w:rPr>
          <w:rFonts w:ascii="Hiragino Sans GB" w:hAnsi="Hiragino Sans GB" w:eastAsia="Hiragino Sans GB" w:cs="Hiragino Sans GB"/>
          <w:b/>
          <w:color w:val="1F5E8C"/>
          <w:sz w:val="22"/>
        </w:rPr>
        <w:t>4. 2026顺义一模Q21</w:t>
      </w:r>
    </w:p>
    <w:p w14:paraId="1571D77C">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“审势、乘势、驭势”综合题可从国政经角度说明：中国式现代化走和平发展道路，坚持多边主义、互利共赢和人类命运共同体理念，为世界和平与发展提供中国智慧和中国方案。</w:t>
      </w:r>
    </w:p>
    <w:p w14:paraId="4F22F14F">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结合材料，综合运用所学，谈谈以中国式现代化全面推进中华民族伟大复兴，应如何运用“审势、乘势、驭势”的智慧。</w:t>
      </w:r>
    </w:p>
    <w:p w14:paraId="05EEEF10">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审势、乘势、驭势”综合题把中国式现代化放在世界百年变局中考查。中国式现代化走和平发展道路，坚持多边主义、互利共赢和人类命运共同体理念，说明中国发展与世界和平发展相互联系，体现出促进共同发展、维护持久和平、共同推进现代化的方向。</w:t>
      </w:r>
    </w:p>
    <w:p w14:paraId="3777391E">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中国式现代化以自身发展为世界提供机遇，倡导人类命运共同体，促进共同发展、维护持久和平，共同推进现代化。</w:t>
      </w:r>
    </w:p>
    <w:p w14:paraId="575EB1C6">
      <w:pPr>
        <w:spacing w:before="80" w:after="35"/>
        <w:ind w:left="0" w:firstLine="0"/>
      </w:pPr>
      <w:r>
        <w:rPr>
          <w:rFonts w:ascii="Hiragino Sans GB" w:hAnsi="Hiragino Sans GB" w:eastAsia="Hiragino Sans GB" w:cs="Hiragino Sans GB"/>
          <w:b/>
          <w:color w:val="697780"/>
          <w:sz w:val="20"/>
        </w:rPr>
        <w:t>【同题组】</w:t>
      </w:r>
    </w:p>
    <w:p w14:paraId="4D7C0C99">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19825941">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在平等互利基础上开展合作，实现互利共赢；推动构建人类命运共同体；促进共同发展、维护持久和平，共同推进现代化；践行真正的多边主义</w:t>
      </w:r>
    </w:p>
    <w:p w14:paraId="17C4253E">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w:t>
      </w:r>
    </w:p>
    <w:p w14:paraId="7013C186">
      <w:pPr>
        <w:pStyle w:val="4"/>
      </w:pPr>
      <w:r>
        <w:rPr>
          <w:rFonts w:eastAsia="Hiragino Sans GB" w:ascii="Hiragino Sans GB" w:hAnsi="Hiragino Sans GB" w:cs="Hiragino Sans GB"/>
          <w:b/>
          <w:color w:val="2F6F9F"/>
          <w:sz w:val="28"/>
        </w:rPr>
        <w:t>单边/斥：反对单边主义等错误倾向</w:t>
      </w:r>
    </w:p>
    <w:p w14:paraId="36974137">
      <w:pPr/>
      <w:r>
        <w:rPr>
          <w:rFonts w:ascii="Hiragino Sans GB" w:hAnsi="Hiragino Sans GB" w:eastAsia="Hiragino Sans GB" w:cs="Hiragino Sans GB"/>
          <w:b w:val="0"/>
          <w:color w:val="202124"/>
          <w:sz w:val="21"/>
        </w:rPr>
        <w:t>【学生判别】 看到恃强凌弱、零和博弈、结盟对抗、单边霸凌、关税霸凌、保护主义等材料词，优先判断为反对单边主义、霸权主义和强权政治，再按题意接多边主义、国际关系民主化或公正合理国际秩序。</w:t>
      </w:r>
    </w:p>
    <w:p w14:paraId="3A37CD9F">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反对单边主义、霸权主义和强权政治</w:t>
      </w:r>
    </w:p>
    <w:p w14:paraId="7DA0D674">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践行真正的多边主义</w:t>
      </w:r>
    </w:p>
    <w:p w14:paraId="5DF3D832">
      <w:pPr>
        <w:spacing w:before="140" w:after="60"/>
      </w:pPr>
      <w:r>
        <w:rPr>
          <w:rFonts w:ascii="Hiragino Sans GB" w:hAnsi="Hiragino Sans GB" w:eastAsia="Hiragino Sans GB" w:cs="Hiragino Sans GB"/>
          <w:b/>
          <w:color w:val="1F5E8C"/>
          <w:sz w:val="22"/>
        </w:rPr>
        <w:t>1. 2024朝阳二模Q20</w:t>
      </w:r>
    </w:p>
    <w:p w14:paraId="34415BFB">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发达国家与发展中国家围绕历史责任、资金技术支持和减排义务存在分歧，完善气候治理首先要确立平等协商的基本原则。</w:t>
      </w:r>
    </w:p>
    <w:p w14:paraId="5188B28B">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结合研讨背景，运用《当代国际政治与经济》知识，完成下表。</w:t>
      </w:r>
    </w:p>
    <w:p w14:paraId="6EF96F99">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研讨背景里发达国家与发展中国家在历史责任、资金技术支持和减排义务三个点上立场互相对立；单边推进只会让分歧固化，"基本原则"必须放在能容纳不同立场的多边路径上。表格的"基本原则"一栏不是讲具体做法，要给出全球气候治理可被各方接受的根本规则——必须把平等协商、多边主义作为分歧之上的公约数。先把发达国家与发展中国家的责任、资金、减排分歧作为协商对象，再点出平等、公平、公正是处理这些分歧的底线，最后指向在协商一致基础上推动各方共同行动。</w:t>
      </w:r>
    </w:p>
    <w:p w14:paraId="65C32E42">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完善全球气候治理应坚持平等、公平、公正和多边主义原则，在协商一致基础上处理各方责任与利益。</w:t>
      </w:r>
    </w:p>
    <w:p w14:paraId="18EB53BE">
      <w:pPr>
        <w:spacing w:before="80" w:after="35"/>
        <w:ind w:left="0" w:firstLine="0"/>
      </w:pPr>
      <w:r>
        <w:rPr>
          <w:rFonts w:ascii="Hiragino Sans GB" w:hAnsi="Hiragino Sans GB" w:eastAsia="Hiragino Sans GB" w:cs="Hiragino Sans GB"/>
          <w:b/>
          <w:color w:val="697780"/>
          <w:sz w:val="20"/>
        </w:rPr>
        <w:t>【同题组】</w:t>
      </w:r>
    </w:p>
    <w:p w14:paraId="76C90136">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气候变化给全人类带来巨大风险和挑战，气候治理已成为全球治理的重要议题之一</w:t>
      </w:r>
    </w:p>
    <w:p w14:paraId="136A85A6">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3B4F7348">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坚持开放合作、共享共赢、包容互鉴、共商共建；推动构建人类命运共同体；践行真正的多边主义；坚持共同但有区别的责任，要求发达国家为完善全球气候治理承担更多责任；跨国公司等全球企业，尤其是工业领域企业，应致力于技术创新，加快绿色低碳转型，努力降低碳排放</w:t>
      </w:r>
    </w:p>
    <w:p w14:paraId="14EB9602">
      <w:pPr>
        <w:spacing w:before="140" w:after="60"/>
      </w:pPr>
      <w:r>
        <w:rPr>
          <w:rFonts w:ascii="Hiragino Sans GB" w:hAnsi="Hiragino Sans GB" w:eastAsia="Hiragino Sans GB" w:cs="Hiragino Sans GB"/>
          <w:b/>
          <w:color w:val="1F5E8C"/>
          <w:sz w:val="22"/>
        </w:rPr>
        <w:t>2. 2026丰台一模Q19（真正的多边主义）</w:t>
      </w:r>
    </w:p>
    <w:p w14:paraId="1F8A137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设问问中国“大国情怀与担当”，材料中的国际合作、共同发展和全球治理行动体现中国坚持多边路线，维护联合国宪章宗旨和原则，并以正确义利观处理国际关系。</w:t>
      </w:r>
    </w:p>
    <w:p w14:paraId="2D536BC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结合材料，运用《当代国际政治与经济》知识，说明中国在全球可持续发展中彰显了怎样的大国情怀与担当。</w:t>
      </w:r>
    </w:p>
    <w:p w14:paraId="1FEFA2B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中国对联合国体系的支持与对各国共同利益的扩展并列写出；既要回答中国与国际体系的关系，也要回答中国与各国具体合作的方式。"情怀与担当"的多边路线层要单独立点，与全球治理观区分开；必须用对联合国体系的维护和对真正多边主义的坚持作为承担。先把维护联合国宪章宗旨和原则作为中国处理与国际体系关系的底线，再把积极践行真正的多边主义、坚持合作共赢列为多边路线的支撑，最后指向扩大同各国利益汇合点，展现负责任大国担当。</w:t>
      </w:r>
    </w:p>
    <w:p w14:paraId="090FE8C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中国坚定维护联合国宪章的宗旨和原则，积极践行真正的多边主义，坚持合作共赢，致力于扩大同各国利益的汇合点，展现负责任大国的担当。</w:t>
      </w:r>
    </w:p>
    <w:p w14:paraId="3A13D333">
      <w:pPr>
        <w:spacing w:before="80" w:after="35"/>
        <w:ind w:left="0" w:firstLine="0"/>
      </w:pPr>
      <w:r>
        <w:rPr>
          <w:rFonts w:ascii="Hiragino Sans GB" w:hAnsi="Hiragino Sans GB" w:eastAsia="Hiragino Sans GB" w:cs="Hiragino Sans GB"/>
          <w:b/>
          <w:color w:val="697780"/>
          <w:sz w:val="20"/>
        </w:rPr>
        <w:t>【同题组】</w:t>
      </w:r>
    </w:p>
    <w:p w14:paraId="0EFCE21A">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1D7136F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共商共建共享的全球治理观；践行真正的多边主义</w:t>
      </w:r>
    </w:p>
    <w:p w14:paraId="432DF2E0">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中国推动构建人类命运共同体；坚持正确义利观；中国是负责任大国并勇于担当</w:t>
      </w:r>
    </w:p>
    <w:p w14:paraId="18DD94D4">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维护《联合国宪章》宗旨和原则；落实联合国2030年可持续发展议程</w:t>
      </w:r>
    </w:p>
    <w:p w14:paraId="10077377">
      <w:pPr>
        <w:spacing w:before="140" w:after="60"/>
      </w:pPr>
      <w:r>
        <w:rPr>
          <w:rFonts w:ascii="Hiragino Sans GB" w:hAnsi="Hiragino Sans GB" w:eastAsia="Hiragino Sans GB" w:cs="Hiragino Sans GB"/>
          <w:b/>
          <w:color w:val="1F5E8C"/>
          <w:sz w:val="22"/>
        </w:rPr>
        <w:t>3. 2025朝阳期末Q21</w:t>
      </w:r>
    </w:p>
    <w:p w14:paraId="14374BC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786F1F30">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结合材料，运用《当代国际政治与经济》知识，说明如何通过开展中国特色大国外交为推进中国式现代化营造良好外部环境。</w:t>
      </w:r>
    </w:p>
    <w:p w14:paraId="5EC76CD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材料直接点出单边主义、单边霸凌逆流，说明问题的症结在于少数国家以单边方式破坏国际合作。中国要营造良好外部环境，就要以真正的多边主义回应单边主义和霸凌行径。</w:t>
      </w:r>
    </w:p>
    <w:p w14:paraId="6F3F6C64">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大国外交践行真正的多边主义，反对单边霸权，凝聚国际合作共识，营造稳定良好的外部环境。</w:t>
      </w:r>
    </w:p>
    <w:p w14:paraId="04E63359">
      <w:pPr>
        <w:spacing w:before="80" w:after="35"/>
        <w:ind w:left="0" w:firstLine="0"/>
      </w:pPr>
      <w:r>
        <w:rPr>
          <w:rFonts w:ascii="Hiragino Sans GB" w:hAnsi="Hiragino Sans GB" w:eastAsia="Hiragino Sans GB" w:cs="Hiragino Sans GB"/>
          <w:b/>
          <w:color w:val="697780"/>
          <w:sz w:val="20"/>
        </w:rPr>
        <w:t>【同题组】</w:t>
      </w:r>
    </w:p>
    <w:p w14:paraId="0DDB0987">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15DE5301">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58ECCA59">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推动经济全球化朝着更加开放、包容、普惠、平衡、共赢方向发展；推进普惠包容的经济全球化，推动构建更加开放、包容的全球经济格局；中国扩大高水平对外开放与制度型开放</w:t>
      </w:r>
    </w:p>
    <w:p w14:paraId="7004A290">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6CEF239F">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79B13DA2">
      <w:pPr>
        <w:spacing w:before="140" w:after="60"/>
      </w:pPr>
      <w:r>
        <w:rPr>
          <w:rFonts w:ascii="Hiragino Sans GB" w:hAnsi="Hiragino Sans GB" w:eastAsia="Hiragino Sans GB" w:cs="Hiragino Sans GB"/>
          <w:b/>
          <w:color w:val="1F5E8C"/>
          <w:sz w:val="22"/>
        </w:rPr>
        <w:t>4. 2025海淀二模Q21</w:t>
      </w:r>
    </w:p>
    <w:p w14:paraId="2253475C">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中国担任安理会轮值主席、推动讨论聚焦实质性问题并与全球南方国家发起“和平之友”小组，说明中国不仅参与联合国事务，也为全球治理提供理念和方案。</w:t>
      </w:r>
    </w:p>
    <w:p w14:paraId="17DE191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结合材料，运用《当代国际政治与经济》知识，阐释“中国需要联合国，联合国也需要中国”。</w:t>
      </w:r>
    </w:p>
    <w:p w14:paraId="32EB48B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中的联合国、安理会、全球南方、“和平之友”等线索，都指向在联合国框架内通过多边机制处理全球问题。题目要求说明中国需要联合国，关键在于联合国为中国践行多边主义提供主要舞台；同时中国也通过真正的多边主义支持联合国发挥作用。</w:t>
      </w:r>
    </w:p>
    <w:p w14:paraId="59F982C6">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联合国是实践多边主义的最佳场所，中国践行真正的多边主义，故中国需要联合国这一多边合作主要舞台。</w:t>
      </w:r>
    </w:p>
    <w:p w14:paraId="0E33FE73">
      <w:pPr>
        <w:spacing w:before="80" w:after="35"/>
        <w:ind w:left="0" w:firstLine="0"/>
      </w:pPr>
      <w:r>
        <w:rPr>
          <w:rFonts w:ascii="Hiragino Sans GB" w:hAnsi="Hiragino Sans GB" w:eastAsia="Hiragino Sans GB" w:cs="Hiragino Sans GB"/>
          <w:b/>
          <w:color w:val="697780"/>
          <w:sz w:val="20"/>
        </w:rPr>
        <w:t>【同题组】</w:t>
      </w:r>
    </w:p>
    <w:p w14:paraId="6828856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相互尊重、公平正义、合作共赢的新型国际关系；推动全球治理体系变革完善，建立更加公正合理的国际政治经济新秩序；践行真正的多边主义</w:t>
      </w:r>
    </w:p>
    <w:p w14:paraId="7D6C4FA7">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倡导文明平等互鉴，弘扬全人类共同价值，尊重世界文明多样性；坚持正确义利观；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289D18C5">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联合国是当今世界最具普遍性、代表性和权威性的政府间国际组织，并在维护和平、推动发展、促进人类文明进步中发挥重要作用；维护《联合国宪章》宗旨和原则；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联合国对中国对外开放和现代化事业作出独特贡献，成为中国开展多边合作的主要舞台</w:t>
      </w:r>
    </w:p>
    <w:p w14:paraId="121101A2">
      <w:pPr>
        <w:spacing w:before="140" w:after="60"/>
      </w:pPr>
      <w:r>
        <w:rPr>
          <w:rFonts w:ascii="Hiragino Sans GB" w:hAnsi="Hiragino Sans GB" w:eastAsia="Hiragino Sans GB" w:cs="Hiragino Sans GB"/>
          <w:b/>
          <w:color w:val="1F5E8C"/>
          <w:sz w:val="22"/>
        </w:rPr>
        <w:t>5. 2026海淀二模Q20(2)</w:t>
      </w:r>
    </w:p>
    <w:p w14:paraId="34A4A15A">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全球发展倡议本身就是题目主题，材料要求把中国倡议与国际发展合作实践连接起来。</w:t>
      </w:r>
    </w:p>
    <w:p w14:paraId="3964613B">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结合材料，运用《当代国际政治与经济》知识，围绕“全球发展倡议从合作理念到丰富实践”这一主题，撰写一篇短评。（7分）</w:t>
      </w:r>
    </w:p>
    <w:p w14:paraId="6805B84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中方与非洲国家和联合国机构共建合作示范中心、开辟三方发展合作，依托的是联合国等多边平台而非单边主导，正切合践行真正的多边主义。</w:t>
      </w:r>
    </w:p>
    <w:p w14:paraId="0A7E94C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全球发展倡议践行真正的多边主义，与非洲国家和联合国机构共建合作示范中心，开辟三方发展合作新局面。</w:t>
      </w:r>
    </w:p>
    <w:p w14:paraId="5471B542">
      <w:pPr>
        <w:spacing w:before="80" w:after="35"/>
        <w:ind w:left="0" w:firstLine="0"/>
      </w:pPr>
      <w:r>
        <w:rPr>
          <w:rFonts w:ascii="Hiragino Sans GB" w:hAnsi="Hiragino Sans GB" w:eastAsia="Hiragino Sans GB" w:cs="Hiragino Sans GB"/>
          <w:b/>
          <w:color w:val="697780"/>
          <w:sz w:val="20"/>
        </w:rPr>
        <w:t>【同题组】</w:t>
      </w:r>
    </w:p>
    <w:p w14:paraId="0655FA67">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3AE94FE2">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30E81401">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共商共建共享的全球治理观；践行真正的多边主义</w:t>
      </w:r>
    </w:p>
    <w:p w14:paraId="6A4BF19A">
      <w:pPr>
        <w:spacing w:before="140" w:after="60"/>
      </w:pPr>
      <w:r>
        <w:rPr>
          <w:rFonts w:ascii="Hiragino Sans GB" w:hAnsi="Hiragino Sans GB" w:eastAsia="Hiragino Sans GB" w:cs="Hiragino Sans GB"/>
          <w:b/>
          <w:color w:val="1F5E8C"/>
          <w:sz w:val="22"/>
        </w:rPr>
        <w:t>6. 2024西城二模Q19中国答案的国际关系新思路</w:t>
      </w:r>
    </w:p>
    <w:p w14:paraId="32694E5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题面把恃强凌弱、零和博弈、结盟对抗作为旧国际关系的问题，需要把中国答案放回当今世界主题之下，说明它顺应而非违背和平与发展的时代潮流。</w:t>
      </w:r>
    </w:p>
    <w:p w14:paraId="6C07F1D3">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结合材料，阐述中国答案所体现的处理国际关系的新思路。</w:t>
      </w:r>
    </w:p>
    <w:p w14:paraId="4AE3754E">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面对结盟对抗和封闭排他，中国答案强调全球协作而非少数国家说了算，正是真正的多边主义。</w:t>
      </w:r>
    </w:p>
    <w:p w14:paraId="5FD1AAE6">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中国答案坚持真正的多边主义，倡导全球协作，顺应时代潮流，推动国际秩序朝着更加公正合理的方向发展。</w:t>
      </w:r>
    </w:p>
    <w:p w14:paraId="1BC6481B">
      <w:pPr>
        <w:spacing w:before="80" w:after="35"/>
        <w:ind w:left="0" w:firstLine="0"/>
      </w:pPr>
      <w:r>
        <w:rPr>
          <w:rFonts w:ascii="Hiragino Sans GB" w:hAnsi="Hiragino Sans GB" w:eastAsia="Hiragino Sans GB" w:cs="Hiragino Sans GB"/>
          <w:b/>
          <w:color w:val="697780"/>
          <w:sz w:val="20"/>
        </w:rPr>
        <w:t>【同题组】</w:t>
      </w:r>
    </w:p>
    <w:p w14:paraId="5A0E552E">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4DC54544">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710CC62E">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推动国际秩序和全球治理体系更加公正合理；推动构建人类命运共同体；践行真正的多边主义；推动国际关系民主化；超越集团政治、实力至上和少数国家垄断价值定义的治理逻辑</w:t>
      </w:r>
    </w:p>
    <w:p w14:paraId="0571BBB3">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14:paraId="2BB1A50A">
      <w:pPr>
        <w:spacing w:before="140" w:after="60"/>
      </w:pPr>
      <w:r>
        <w:rPr>
          <w:rFonts w:ascii="Hiragino Sans GB" w:hAnsi="Hiragino Sans GB" w:eastAsia="Hiragino Sans GB" w:cs="Hiragino Sans GB"/>
          <w:b/>
          <w:color w:val="1F5E8C"/>
          <w:sz w:val="22"/>
        </w:rPr>
        <w:t>7. 2025延庆一模Q20(2)外交部发言人回应"脱钩断链"</w:t>
      </w:r>
    </w:p>
    <w:p w14:paraId="7D6E46E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二中个别国家鼓噪"脱钩断链"和供应链"去风险"，与近70个国家和地区企业到链博会寻找"链"通中外方案形成对照；要论证供应链合作的正当性，必须用时代主题判定"合作"才是符合潮流的方向，"脱钩"违背潮流。</w:t>
      </w:r>
    </w:p>
    <w:p w14:paraId="3CB75041">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假如你是外交部发言人，请结合材料二，运用《当代国际政治与经济》知识，对上述提问做出回应。</w:t>
      </w:r>
    </w:p>
    <w:p w14:paraId="0040C510">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链博会让近70个国家和地区企业共同参与产供链合作，靠的不是单边封锁，而是真正的多边主义。</w:t>
      </w:r>
    </w:p>
    <w:p w14:paraId="5BE1210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中国践行真正的多边主义，愿携手各国让链博会“朋友圈”越来越大，凝聚深化产供链合作的共识，共筑人类命运共同体。</w:t>
      </w:r>
    </w:p>
    <w:p w14:paraId="743AF496">
      <w:pPr>
        <w:spacing w:before="80" w:after="35"/>
        <w:ind w:left="0" w:firstLine="0"/>
      </w:pPr>
      <w:r>
        <w:rPr>
          <w:rFonts w:ascii="Hiragino Sans GB" w:hAnsi="Hiragino Sans GB" w:eastAsia="Hiragino Sans GB" w:cs="Hiragino Sans GB"/>
          <w:b/>
          <w:color w:val="697780"/>
          <w:sz w:val="20"/>
        </w:rPr>
        <w:t>【同题组】</w:t>
      </w:r>
    </w:p>
    <w:p w14:paraId="5D11B894">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219B007C">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国家间共同利益是国家合作的基础；维护国家利益是主权国家对外活动的出发点和落脚点</w:t>
      </w:r>
    </w:p>
    <w:p w14:paraId="418148E8">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推动经济全球化朝着更加开放、包容、普惠、平衡、共赢方向发展；维护全球产业链供应链稳定畅通</w:t>
      </w:r>
    </w:p>
    <w:p w14:paraId="3AA3D255">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推动构建人类命运共同体；践行真正的多边主义；推动国际关系民主化；世界多极化是当今国际形势的突出特点</w:t>
      </w:r>
    </w:p>
    <w:p w14:paraId="529245A7">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中国推动构建人类命运共同体；展现大国责任担当</w:t>
      </w:r>
    </w:p>
    <w:p w14:paraId="000E95C2">
      <w:pPr>
        <w:spacing w:before="140" w:after="60"/>
      </w:pPr>
      <w:r>
        <w:rPr>
          <w:rFonts w:ascii="Hiragino Sans GB" w:hAnsi="Hiragino Sans GB" w:eastAsia="Hiragino Sans GB" w:cs="Hiragino Sans GB"/>
          <w:b/>
          <w:color w:val="1F5E8C"/>
          <w:sz w:val="22"/>
        </w:rPr>
        <w:t>8. 2026顺义一模Q21</w:t>
      </w:r>
    </w:p>
    <w:p w14:paraId="1A3E8FA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“审势、乘势、驭势”综合题可从国政经角度说明：中国式现代化走和平发展道路，坚持多边主义、互利共赢和人类命运共同体理念，为世界和平与发展提供中国智慧和中国方案。</w:t>
      </w:r>
    </w:p>
    <w:p w14:paraId="229C429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结合材料，综合运用所学，谈谈以中国式现代化全面推进中华民族伟大复兴，应如何运用“审势、乘势、驭势”的智慧。</w:t>
      </w:r>
    </w:p>
    <w:p w14:paraId="1B50B0E4">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目要求说明推进中国式现代化如何审势、乘势、驭势，材料强调人类命运共同体和复杂外部形势。面对多变国际环境，中国式现代化不能依靠封闭或单边路径，而要主动参与全球治理、坚持多边主义，在多边合作中化势为机。</w:t>
      </w:r>
    </w:p>
    <w:p w14:paraId="1453DA71">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推进中国式现代化要坚持多边主义、坚持互利共赢，主动参与全球治理，在复杂多变外部环境中驭势开新局。</w:t>
      </w:r>
    </w:p>
    <w:p w14:paraId="3261C0B1">
      <w:pPr>
        <w:spacing w:before="80" w:after="35"/>
        <w:ind w:left="0" w:firstLine="0"/>
      </w:pPr>
      <w:r>
        <w:rPr>
          <w:rFonts w:ascii="Hiragino Sans GB" w:hAnsi="Hiragino Sans GB" w:eastAsia="Hiragino Sans GB" w:cs="Hiragino Sans GB"/>
          <w:b/>
          <w:color w:val="697780"/>
          <w:sz w:val="20"/>
        </w:rPr>
        <w:t>【同题组】</w:t>
      </w:r>
    </w:p>
    <w:p w14:paraId="202E5CA8">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06D03F7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在平等互利基础上开展合作，实现互利共赢；推动构建人类命运共同体；促进共同发展、维护持久和平，共同推进现代化；践行真正的多边主义</w:t>
      </w:r>
    </w:p>
    <w:p w14:paraId="53F5BFAD">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w:t>
      </w:r>
    </w:p>
    <w:p w14:paraId="3583570F">
      <w:pPr>
        <w:spacing w:before="140" w:after="60"/>
      </w:pPr>
      <w:r>
        <w:rPr>
          <w:rFonts w:ascii="Hiragino Sans GB" w:hAnsi="Hiragino Sans GB" w:eastAsia="Hiragino Sans GB" w:cs="Hiragino Sans GB"/>
          <w:b/>
          <w:color w:val="1F5E8C"/>
          <w:sz w:val="22"/>
        </w:rPr>
        <w:t>9. 2025丰台二模Q20</w:t>
      </w:r>
    </w:p>
    <w:p w14:paraId="4B7DB7D0">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题目理解“中国力量”如何完善全球治理，材料多次出现人类命运共同体、平等开放合作共享和公正合理的治理方向。</w:t>
      </w:r>
    </w:p>
    <w:p w14:paraId="083EBE1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744234E3">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王毅那句“共同做多边主义的捍卫者”“维护联合国权威、发挥联合国作用”，把中国行动指向多边平台而非单边决定，所以对应“践行真正的多边主义”。</w:t>
      </w:r>
    </w:p>
    <w:p w14:paraId="2FFFEA3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中国作为联合国常任理事国遵守《联合国宪章》宗旨原则，践行多边主义，维护多边体制的权威性和有效性。</w:t>
      </w:r>
    </w:p>
    <w:p w14:paraId="75E1476E">
      <w:pPr>
        <w:spacing w:before="80" w:after="35"/>
        <w:ind w:left="0" w:firstLine="0"/>
      </w:pPr>
      <w:r>
        <w:rPr>
          <w:rFonts w:ascii="Hiragino Sans GB" w:hAnsi="Hiragino Sans GB" w:eastAsia="Hiragino Sans GB" w:cs="Hiragino Sans GB"/>
          <w:b/>
          <w:color w:val="697780"/>
          <w:sz w:val="20"/>
        </w:rPr>
        <w:t>【同题组】</w:t>
      </w:r>
    </w:p>
    <w:p w14:paraId="48483374">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坚持开放合作、共享共赢、包容互鉴、共商共建；推动全球治理体系变革完善，建立更加公正合理的国际政治经济新秩序；推动构建人类命运共同体；践行真正的多边主义；世界多极化与全球南方联合自强</w:t>
      </w:r>
    </w:p>
    <w:p w14:paraId="3C388E8D">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南南合作与全球南方共同发展；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0E536D03">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维护《联合国宪章》宗旨和原则；坚定维护以联合国为核心的国际体系和以国际法为基础的国际秩序</w:t>
      </w:r>
    </w:p>
    <w:p w14:paraId="46614B90">
      <w:pPr>
        <w:spacing w:before="120" w:after="75"/>
        <w:ind w:left="0" w:firstLine="0"/>
      </w:pPr>
      <w:r>
        <w:rPr>
          <w:rFonts w:ascii="Hiragino Sans GB" w:hAnsi="Hiragino Sans GB" w:eastAsia="Hiragino Sans GB" w:cs="Hiragino Sans GB"/>
          <w:b/>
          <w:color w:val="1F5E8C"/>
          <w:sz w:val="24"/>
        </w:rPr>
        <w:t>10. 2026通州期末Q20</w:t>
      </w:r>
    </w:p>
    <w:p w14:paraId="74C4F38B">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设问评价全球治理倡议为何“正逢其时”，题面呈现百年变局、地区动荡、逆全球化和治理赤字，说明全球治理倡议回应和平与发展、经济全球化和各国人民共同愿望的时代背景。</w:t>
      </w:r>
    </w:p>
    <w:p w14:paraId="79A2097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结合材料，运用《当代国际政治与经济》知识，谈谈你对“全球治理倡议正逢其时、指引方向彰显担当”的理解。</w:t>
      </w:r>
    </w:p>
    <w:p w14:paraId="313E5FE4">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倡议把“多边主义”列入五大原则、又同联合国宪章一脉相承、推动各国共同参与治理，因此联到真正的多边主义。</w:t>
      </w:r>
    </w:p>
    <w:p w14:paraId="1697ACC1">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倡议精神内涵同《联合国宪章》宗旨原则一脉相承，践行真正的多边主义，推动各国共同参与全球治理体系改革与建设。</w:t>
      </w:r>
    </w:p>
    <w:p w14:paraId="1055E132">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5EBEDCAB">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388FE87D">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推进普惠包容的经济全球化</w:t>
      </w:r>
    </w:p>
    <w:p w14:paraId="070D9318">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共商共建共享的全球治理观；推动国际秩序和全球治理体系更加公正合理；以主权平等、国际法治等原则推动全球治理体系变革完善；推动构建人类命运共同体；践行真正的多边主义；推动国际关系民主化</w:t>
      </w:r>
    </w:p>
    <w:p w14:paraId="7F238501">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贡献中国智慧、中国方案、中国力量；中国推动构建人类命运共同体；坚持正确义利观；中国是负责任大国并勇于担当</w:t>
      </w:r>
    </w:p>
    <w:p w14:paraId="0B4D8A54">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pPr>
        <w:spacing w:before="120" w:after="75"/>
        <w:ind w:left="0" w:firstLine="0"/>
      </w:pPr>
      <w:r>
        <w:rPr>
          <w:rFonts w:ascii="Hiragino Sans GB" w:hAnsi="Hiragino Sans GB" w:eastAsia="Hiragino Sans GB" w:cs="Hiragino Sans GB"/>
          <w:b/>
          <w:color w:val="1F5E8C"/>
          <w:sz w:val="24"/>
        </w:rPr>
        <w:t>11. 2026丰台期末Q21</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要求围绕“四大全球倡议为构建人类命运共同体凝聚磅礴合力”写短评，题干呈现四大全球倡议回应时代课题、凝聚国际共识与共同未来之间的关系。回答这一关系时，应说明共同问题要在多边框架中平等协商解决，反对单边主义和阵营对抗。</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结合材料，运用《当代国际政治与经济》知识，以“四大全球倡议为构建人类命运共同体凝聚磅礴合力”为主题，撰写一篇短评。</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针对单边主义这一时代课题，四大倡议主张在多边框架里平等协商；把“凝聚合力”解释为反对阵营对抗、靠多边平台办事，恰好对应践行真正的多边主义。</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四大全球倡议为构建人类命运共同体凝聚合作力量，体现我国践行真正的多边主义，主张各国在平等协商中合作解决共同问题。</w:t>
      </w:r>
    </w:p>
    <w:p w14:paraId="55B003F9">
      <w:pPr>
        <w:spacing w:before="80" w:after="35"/>
        <w:ind w:left="0" w:firstLine="0"/>
      </w:pPr>
      <w:r>
        <w:rPr>
          <w:rFonts w:ascii="Hiragino Sans GB" w:hAnsi="Hiragino Sans GB" w:eastAsia="Hiragino Sans GB" w:cs="Hiragino Sans GB"/>
          <w:b/>
          <w:color w:val="697780"/>
          <w:sz w:val="20"/>
        </w:rPr>
        <w:t>【同题组】</w:t>
      </w:r>
    </w:p>
    <w:p w14:paraId="1E7737BB">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1E7737B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相互尊重、公平正义、合作共赢的新型国际关系；共商共建共享的全球治理观；践行真正的多边主义</w:t>
      </w:r>
    </w:p>
    <w:p>
      <w:pPr/>
    </w:p>
    <w:p>
      <w:pPr/>
    </w:p>
    <w:p>
      <w:pPr>
        <w:spacing w:before="120" w:after="75"/>
        <w:ind w:left="0" w:firstLine="0"/>
      </w:pPr>
      <w:r>
        <w:rPr>
          <w:rFonts w:ascii="Hiragino Sans GB" w:hAnsi="Hiragino Sans GB" w:eastAsia="Hiragino Sans GB" w:cs="Hiragino Sans GB"/>
          <w:b/>
          <w:color w:val="1F5E8C"/>
          <w:sz w:val="24"/>
        </w:rPr>
        <w:t>12. 2026海淀期中Q22(1)</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题目直接给出全球治理倡议五项核心理念，并问其获得认同的原因；这些理念说明倡议回应的是全球治理原则、方法和路径问题。</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运用《当代国际政治与经济》知识，说明全球治理倡议为什么能获得国际社会广泛认同，（6分）</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一次性列出主权平等、遵守国际法治、践行多边主义、倡导以人为本、注重行动导向五项核心理念；这五项并排出现，回答的是为什么不同国家都能接受这套主张。问"为什么获得认同"重点不在描述理念本身，要解释这些理念恰好回答了全球治理改革中"按什么原则、用什么方法、走什么路径"的共同关切。先把主权平等和国际法治列为各国普遍可接受的原则底线，再把多边主义和以人为本接为方法上的最大公约数，最后用行动导向指向改革可操作路径。</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全球治理倡议以奉行主权平等、遵守国际法治、践行多边主义、倡导以人为本、注重行动导向为核心理念，为全球治理改革提供原则、方法和路径。</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共商共建共享的全球治理观；推动国际秩序和全球治理体系更加公正合理；践行真正的多边主义</w:t>
      </w:r>
    </w:p>
    <w:p>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pPr/>
    </w:p>
    <w:p>
      <w:pPr/>
    </w:p>
    <w:p/>
    <w:p/>
    <w:p>
      <w:pPr>
        <w:spacing w:before="120" w:after="75"/>
        <w:ind w:left="0" w:firstLine="0"/>
      </w:pPr>
      <w:r>
        <w:rPr>
          <w:rFonts w:ascii="Hiragino Sans GB" w:hAnsi="Hiragino Sans GB" w:eastAsia="Hiragino Sans GB" w:cs="Hiragino Sans GB"/>
          <w:b/>
          <w:color w:val="1F5E8C"/>
          <w:sz w:val="24"/>
        </w:rPr>
        <w:t>13. 2026朝阳二模Q20(2)人类命运共同体理念维护世界和平与发展</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细则角度2写明“倡导合作共赢”，并把“坚持多边主义”列为可替代关键词；材料要求分析人类命运共同体理念为什么能维护世界和平与发展，指向超越零和博弈、通过多边合作解决全球性问题。</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结合材料，运用《当代国际政治与经济》知识，分析人类命运共同体理念为什么能维护世界和平与发展。（6分）</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看到细则把“坚持多边主义”放在合作共赢角度中，就不能只写一般合作或中国方案。人类命运共同体理念维护和平与发展，关键在于反对单边和零和逻辑，依靠多边合作协调各国行动。</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人类命运共同体理念倡导多边合作，反对单边主义和零和博弈，有利于各国共同应对全球性问题，维护世界和平与发展。</w:t>
      </w:r>
    </w:p>
    <w:p>
      <w:pPr>
        <w:spacing w:before="80" w:after="35"/>
        <w:ind w:left="0" w:firstLine="0"/>
      </w:pPr>
      <w:r>
        <w:rPr>
          <w:rFonts w:ascii="Hiragino Sans GB" w:hAnsi="Hiragino Sans GB" w:eastAsia="Hiragino Sans GB" w:cs="Hiragino Sans GB"/>
          <w:b/>
          <w:color w:val="697780"/>
          <w:sz w:val="20"/>
        </w:rPr>
        <w:t>【同题组】</w:t>
      </w:r>
    </w:p>
    <w:p>
      <w:pPr>
        <w:spacing w:before="0" w:after="45"/>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pPr>
        <w:spacing w:before="0" w:after="45"/>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在平等互利基础上开展合作，实现互利共赢；践行真正的多边主义；共商共建共享的全球治理观；推动全球治理体系变革完善，建立更加公正合理的国际政治经济新秩序</w:t>
      </w:r>
    </w:p>
    <w:p>
      <w:pPr>
        <w:spacing w:before="0" w:after="45"/>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w:t>
      </w:r>
    </w:p>
    <w:p/>
    <w:p/>
    <w:p>
      <w:pPr>
        <w:spacing w:before="120" w:after="75"/>
        <w:ind w:left="0" w:firstLine="0"/>
      </w:pPr>
      <w:r>
        <w:rPr>
          <w:rFonts w:ascii="Hiragino Sans GB" w:hAnsi="Hiragino Sans GB" w:eastAsia="Hiragino Sans GB" w:cs="Hiragino Sans GB"/>
          <w:b/>
          <w:color w:val="1F5E8C"/>
          <w:sz w:val="24"/>
        </w:rPr>
        <w:t>14. 2026西城期末Q20参与全球气候治理中的中国实践</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正式细则角度2在“中国理念”中列出“践行真正的多边主义”，参考答案也写中国维护全球气候治理多边进程。</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结合材料，运用《当代国际政治与经济》知识，阐释参与全球气候治理的中国实践。</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气候治理需要多边机制和国际协作。材料中落实《巴黎协定》、向联合国提交国家自主贡献目标，正是中国维护多边进程、反对单边治理的具体表现。</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中国践行真正的多边主义，落实《巴黎协定》并维护全球气候治理多边进程，推动各国以多边合作共同应对气候变化。</w:t>
      </w:r>
    </w:p>
    <w:p>
      <w:pPr>
        <w:spacing w:before="80" w:after="35"/>
        <w:ind w:left="0" w:firstLine="0"/>
      </w:pPr>
      <w:r>
        <w:rPr>
          <w:rFonts w:ascii="Hiragino Sans GB" w:hAnsi="Hiragino Sans GB" w:eastAsia="Hiragino Sans GB" w:cs="Hiragino Sans GB"/>
          <w:b/>
          <w:color w:val="697780"/>
          <w:sz w:val="20"/>
        </w:rPr>
        <w:t>【同题组】</w:t>
      </w:r>
    </w:p>
    <w:p>
      <w:pPr>
        <w:spacing w:before="0" w:after="45"/>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pPr>
        <w:spacing w:before="0" w:after="45"/>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pPr>
        <w:spacing w:before="0" w:after="45"/>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共商共建共享的全球治理观；推动国际秩序和全球治理体系更加公正合理；践行真正的多边主义；推动构建人类命运共同体</w:t>
      </w:r>
    </w:p>
    <w:p>
      <w:pPr>
        <w:spacing w:before="0" w:after="45"/>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进绿色低碳转型并参与全球气候治理；严格落实《巴黎协定》要求，每五年向联合国提交国家自主贡献目标，维护全球气候治理多边进程；中国是负责任大国并勇于担当；坚持正确义利观</w:t>
      </w:r>
    </w:p>
    <w:p>
      <w:pPr>
        <w:spacing w:before="0" w:after="45"/>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p/>
    <w:p>
      <w:pPr>
        <w:spacing w:before="120" w:after="75"/>
        <w:ind w:left="0" w:firstLine="0"/>
      </w:pPr>
      <w:r>
        <w:rPr>
          <w:rFonts w:ascii="Hiragino Sans GB" w:hAnsi="Hiragino Sans GB" w:eastAsia="Hiragino Sans GB" w:cs="Hiragino Sans GB"/>
          <w:b/>
          <w:color w:val="1F5E8C"/>
          <w:sz w:val="24"/>
        </w:rPr>
        <w:t>15. 2026房山二模Q20世界数据组织完善全球数据治理</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正式评标把“共商共建共享/全球治理观/真正的多边主义”列为同一给分点，说明全球数据治理要依靠多方共同参与。</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2026年3月30日，世界数据组织（简称WDO）在北京成立，旨在“弥合数据鸿沟、释放数据价值、繁荣数字经济”。结合材料，运用《当代国际政治与经济》知识，分析世界数据组织完善全球数据治理，服务全球数字经济发展的智慧。</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世界数据组织搭建平台、推动标准制定和互认，体现的不是单边治理，而是多边协同治理。细则把真正的多边主义列为可得分表达，提示学生可从多边主义角度迁移。</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世界数据组织践行真正的多边主义，搭建全球数据治理合作平台，推动各方共同制定、对接和互认数据治理标准。</w:t>
      </w:r>
    </w:p>
    <w:p>
      <w:pPr>
        <w:spacing w:before="80" w:after="35"/>
        <w:ind w:left="0" w:firstLine="0"/>
      </w:pPr>
      <w:r>
        <w:rPr>
          <w:rFonts w:ascii="Hiragino Sans GB" w:hAnsi="Hiragino Sans GB" w:eastAsia="Hiragino Sans GB" w:cs="Hiragino Sans GB"/>
          <w:b/>
          <w:color w:val="697780"/>
          <w:sz w:val="20"/>
        </w:rPr>
        <w:t>【同题组】</w:t>
      </w:r>
    </w:p>
    <w:p>
      <w:pPr>
        <w:spacing w:before="0" w:after="45"/>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w:t>
      </w:r>
    </w:p>
    <w:p>
      <w:pPr>
        <w:spacing w:before="0" w:after="45"/>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推动经济全球化朝着更加开放、包容、普惠、平衡、共赢方向发展；数据要素在全球范围内流动</w:t>
      </w:r>
    </w:p>
    <w:p>
      <w:pPr>
        <w:spacing w:before="0" w:after="45"/>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世界多极化是当今国际形势的突出特点；在平等互利基础上开展合作，实现互利共赢；共商共建共享的全球治理观；践行真正的多边主义</w:t>
      </w:r>
    </w:p>
    <w:p>
      <w:pPr>
        <w:spacing w:before="0" w:after="45"/>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坚持正确义利观</w:t>
      </w:r>
    </w:p>
    <w:p w14:paraId="72B3BF6F">
      <w:pPr>
        <w:pStyle w:val="4"/>
      </w:pPr>
      <w:r>
        <w:rPr>
          <w:rFonts w:eastAsia="Hiragino Sans GB" w:ascii="Hiragino Sans GB" w:hAnsi="Hiragino Sans GB" w:cs="Hiragino Sans GB"/>
          <w:b/>
          <w:color w:val="2F6F9F"/>
          <w:sz w:val="28"/>
        </w:rPr>
        <w:t>民主：国际关系民主化</w:t>
      </w:r>
    </w:p>
    <w:p w14:paraId="7FE15562">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推动国际关系民主化</w:t>
      </w:r>
    </w:p>
    <w:p w14:paraId="48187781">
      <w:pPr>
        <w:spacing w:before="140" w:after="60"/>
      </w:pPr>
      <w:r>
        <w:rPr>
          <w:rFonts w:ascii="Hiragino Sans GB" w:hAnsi="Hiragino Sans GB" w:eastAsia="Hiragino Sans GB" w:cs="Hiragino Sans GB"/>
          <w:b/>
          <w:color w:val="1F5E8C"/>
          <w:sz w:val="22"/>
        </w:rPr>
        <w:t>1. 2026通州期末Q20</w:t>
      </w:r>
    </w:p>
    <w:p w14:paraId="1CD4029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题面五大原则指向主权平等、国际法治、多边主义、以人为本和行动导向，作答要说明倡议怎样指引国际秩序和国际关系方向。</w:t>
      </w:r>
    </w:p>
    <w:p w14:paraId="355E6149">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结合材料，运用《当代国际政治与经济》知识，谈谈你对“全球治理倡议正逢其时、指引方向彰显担当”的理解。</w:t>
      </w:r>
    </w:p>
    <w:p w14:paraId="4837755E">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全球治理倡议拆成五大原则——主权平等、国际法治、多边主义、以人为本、行动导向——五项并列指向"国家间如何对等参与"，指向倡议在国际关系方向上的定位。评价词"指引方向"问的是倡议在国际秩序与国际关系层面的引领作用；学生要解释倡议怎样改写国际关系运行方式，而不是再次复述五大原则。先把主权平等、国际法治、多边主义打包为国际关系民主化的内核，再写倡议对国际新秩序构建的指引作用，进而接到正确义利观对各方合理利益的兼顾。</w:t>
      </w:r>
    </w:p>
    <w:p w14:paraId="46195F21">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全球治理倡议推动构建国际新秩序，倡导国际关系民主化，践行多边主义，坚持正确义利观并兼顾各方合理利益。</w:t>
      </w:r>
    </w:p>
    <w:p w14:paraId="2E2C00C3">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5CA16E18">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0158DD65">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推进普惠包容的经济全球化</w:t>
      </w:r>
    </w:p>
    <w:p w14:paraId="7ABB4C71">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共商共建共享的全球治理观；推动国际秩序和全球治理体系更加公正合理；以主权平等、国际法治等原则推动全球治理体系变革完善；推动构建人类命运共同体；践行真正的多边主义；推动国际关系民主化</w:t>
      </w:r>
    </w:p>
    <w:p w14:paraId="38AC6184">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贡献中国智慧、中国方案、中国力量；中国推动构建人类命运共同体；坚持正确义利观；中国是负责任大国并勇于担当</w:t>
      </w:r>
    </w:p>
    <w:p w14:paraId="497774C5">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14:paraId="58658019">
      <w:pPr>
        <w:spacing w:before="140" w:after="60"/>
      </w:pPr>
      <w:r>
        <w:rPr>
          <w:rFonts w:ascii="Hiragino Sans GB" w:hAnsi="Hiragino Sans GB" w:eastAsia="Hiragino Sans GB" w:cs="Hiragino Sans GB"/>
          <w:b/>
          <w:color w:val="1F5E8C"/>
          <w:sz w:val="22"/>
        </w:rPr>
        <w:t>2. 2025东城一模Q20</w:t>
      </w:r>
    </w:p>
    <w:p w14:paraId="7D3069CA">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二十国集团峰会回应全球南方求平等、促变革的愿望，并为全球治理朝更加公正合理方向注入力量，答题重点在发展中国家利益和国际秩序变革。</w:t>
      </w:r>
    </w:p>
    <w:p w14:paraId="045C3DB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结合材料，运用《当代国际政治与经济》知识，谈谈此次元首外交的“精彩”之处。</w:t>
      </w:r>
    </w:p>
    <w:p w14:paraId="41646D3B">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二十国集团峰会上中国的发言与"全球南方求平等、促变革"对接，指向"精彩"二字要从中国代表发展中国家发声、推动旧秩序变革这一立场来理解。评价"精彩"等于问中国元首外交在国际关系层面带来的方向性贡献；需要说明国际关系民主化层面的实质，而不是峰会程序的描述。先把全球南方"求平等、促变革"的诉求与中国回应并列摆出，再写中国维护发展中国家利益、推动各国平等参与决策的国际关系民主化方向，进而接到全球治理公正合理化的实际效应。</w:t>
      </w:r>
    </w:p>
    <w:p w14:paraId="303AB885">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中国在二十国集团峰会上回应全球南方求平等、促变革的愿望，维护发展中国家的利益，为全球治理朝着更加公正合理方向发展注入力量。</w:t>
      </w:r>
    </w:p>
    <w:p w14:paraId="1D80328B">
      <w:pPr>
        <w:spacing w:before="80" w:after="35"/>
        <w:ind w:left="0" w:firstLine="0"/>
      </w:pPr>
      <w:r>
        <w:rPr>
          <w:rFonts w:ascii="Hiragino Sans GB" w:hAnsi="Hiragino Sans GB" w:eastAsia="Hiragino Sans GB" w:cs="Hiragino Sans GB"/>
          <w:b/>
          <w:color w:val="697780"/>
          <w:sz w:val="20"/>
        </w:rPr>
        <w:t>【同题组】</w:t>
      </w:r>
    </w:p>
    <w:p w14:paraId="5B88336B">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4D34BEBD">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推进贸易和投资自由化便利化；推动经济全球化朝着更加开放、包容、普惠、平衡、共赢方向发展</w:t>
      </w:r>
    </w:p>
    <w:p w14:paraId="66812206">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推动全球治理体系变革完善，建立更加公正合理的国际政治经济新秩序；推动国际关系民主化</w:t>
      </w:r>
    </w:p>
    <w:p w14:paraId="4C0FFD94">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中国推动构建人类命运共同体；与发展中国家共享发展新机遇，惠民生增福祉，实现互利共赢；习近平外交思想指导中国特色大国外交（外交为民、服务中国式现代化）</w:t>
      </w:r>
    </w:p>
    <w:p w14:paraId="61F06C76">
      <w:pPr>
        <w:spacing w:before="140" w:after="60"/>
      </w:pPr>
      <w:r>
        <w:rPr>
          <w:rFonts w:ascii="Hiragino Sans GB" w:hAnsi="Hiragino Sans GB" w:eastAsia="Hiragino Sans GB" w:cs="Hiragino Sans GB"/>
          <w:b/>
          <w:color w:val="1F5E8C"/>
          <w:sz w:val="22"/>
        </w:rPr>
        <w:t>3. 2025顺义一模Q20</w:t>
      </w:r>
    </w:p>
    <w:p w14:paraId="16CD5F6C">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顺义一模的“小而美”项目尊重共建国家民生需求，帮助当地改善民生、促进经济社会发展和民心相通，说明国际合作应在平等、共同发展的关系中展开。</w:t>
      </w:r>
    </w:p>
    <w:p w14:paraId="7976F52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结合材料，运用《当代国际政治与经济》知识，说明“小而美”项目为何成为中国开展国际发展合作的亮点和名片。</w:t>
      </w:r>
    </w:p>
    <w:p w14:paraId="1DC83BF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强调"小而美"项目以共建国家民生需求为出发点，落在改善民生、经济社会发展和民心相通三类成果上，指向这是把合作主导权交还给当地的平等合作。问"为何成为亮点和名片"，要回答合作方式的特征，而不是复述项目内容；特征应指向尊重对方、平等共建的国际关系层面。先把"尊重共建国家民生需求"作为合作方式的关键点摆出，再写项目通过平等合作改善民生、促进发展和民心相通，进而接到这种合作方式推动国际关系民主化的方向意义。</w:t>
      </w:r>
    </w:p>
    <w:p w14:paraId="68377491">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“小而美”项目尊重共建国家民生需求，通过平等合作改善民生、促进当地经济社会发展和民心相通，推动国际关系民主化。</w:t>
      </w:r>
    </w:p>
    <w:p w14:paraId="612BAECC">
      <w:pPr>
        <w:spacing w:before="80" w:after="35"/>
        <w:ind w:left="0" w:firstLine="0"/>
      </w:pPr>
      <w:r>
        <w:rPr>
          <w:rFonts w:ascii="Hiragino Sans GB" w:hAnsi="Hiragino Sans GB" w:eastAsia="Hiragino Sans GB" w:cs="Hiragino Sans GB"/>
          <w:b/>
          <w:color w:val="697780"/>
          <w:sz w:val="20"/>
        </w:rPr>
        <w:t>【同题组】</w:t>
      </w:r>
    </w:p>
    <w:p w14:paraId="5BE72C00">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推动经济全球化朝着更加开放、包容、普惠、平衡、共赢方向发展；提高开放型经济水平</w:t>
      </w:r>
    </w:p>
    <w:p w14:paraId="25B6D19D">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共商共建共享的全球治理观；推动国际秩序和全球治理体系更加公正合理；推动国际关系民主化</w:t>
      </w:r>
    </w:p>
    <w:p w14:paraId="28E86CF3">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坚持正确义利观；改善发展中国家民生并助力持续发展；民心相通与文明互鉴；中国是负责任大国并勇于担当；聚焦发展中国家紧迫需求，以灵活快速的小而美项目形成共同发展品牌</w:t>
      </w:r>
    </w:p>
    <w:p w14:paraId="27D5D4FC">
      <w:pPr>
        <w:spacing w:before="140" w:after="60"/>
      </w:pPr>
      <w:r>
        <w:rPr>
          <w:rFonts w:ascii="Hiragino Sans GB" w:hAnsi="Hiragino Sans GB" w:eastAsia="Hiragino Sans GB" w:cs="Hiragino Sans GB"/>
          <w:b/>
          <w:color w:val="1F5E8C"/>
          <w:sz w:val="22"/>
        </w:rPr>
        <w:t>4. 2025朝阳期末Q21</w:t>
      </w:r>
    </w:p>
    <w:p w14:paraId="1B600EDE">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66F70D41">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结合材料，运用《当代国际政治与经济》知识，说明如何通过开展中国特色大国外交为推进中国式现代化营造良好外部环境。</w:t>
      </w:r>
    </w:p>
    <w:p w14:paraId="09E8668C">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全球南方壮大却遭围堵打压，说明国际事务不能由少数大国垄断，正指向国际关系民主化。</w:t>
      </w:r>
    </w:p>
    <w:p w14:paraId="4FFDEB14">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大国外交推动国际关系民主化，主张国际上的事由各国商量着办，营造公正合理的外部环境。</w:t>
      </w:r>
    </w:p>
    <w:p w14:paraId="10860325">
      <w:pPr>
        <w:spacing w:before="80" w:after="35"/>
        <w:ind w:left="0" w:firstLine="0"/>
      </w:pPr>
      <w:r>
        <w:rPr>
          <w:rFonts w:ascii="Hiragino Sans GB" w:hAnsi="Hiragino Sans GB" w:eastAsia="Hiragino Sans GB" w:cs="Hiragino Sans GB"/>
          <w:b/>
          <w:color w:val="697780"/>
          <w:sz w:val="20"/>
        </w:rPr>
        <w:t>【同题组】</w:t>
      </w:r>
    </w:p>
    <w:p w14:paraId="31B8643E">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2A443A88">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7E0303CD">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推动经济全球化朝着更加开放、包容、普惠、平衡、共赢方向发展；推进普惠包容的经济全球化，推动构建更加开放、包容的全球经济格局；中国扩大高水平对外开放与制度型开放</w:t>
      </w:r>
    </w:p>
    <w:p w14:paraId="4BAE4FD4">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7DF0028E">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55814A00">
      <w:pPr>
        <w:spacing w:before="140" w:after="60"/>
      </w:pPr>
      <w:r>
        <w:rPr>
          <w:rFonts w:ascii="Hiragino Sans GB" w:hAnsi="Hiragino Sans GB" w:eastAsia="Hiragino Sans GB" w:cs="Hiragino Sans GB"/>
          <w:b/>
          <w:color w:val="1F5E8C"/>
          <w:sz w:val="22"/>
        </w:rPr>
        <w:t>5. 2026西城二模Q19(1)</w:t>
      </w:r>
    </w:p>
    <w:p w14:paraId="441FDECC">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数据跨境流动和数字经济发展形成全球性议题，中国参与全球数据治理要先说明全球化背景和共同价值基础。</w:t>
      </w:r>
    </w:p>
    <w:p w14:paraId="5B15C07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结合材料，运用当代国际政治知识，阐释中国参与全球数据治理的逻辑。</w:t>
      </w:r>
    </w:p>
    <w:p w14:paraId="7B60362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全球数据治理涉及各国规则和话语权，中国坚持共商共建共享，正是推动国际关系民主化的体现。</w:t>
      </w:r>
    </w:p>
    <w:p w14:paraId="53848E76">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中国坚持共商共建共享，推动国际关系民主化，推动构建公正合理的全球数据治理新秩序。</w:t>
      </w:r>
    </w:p>
    <w:p w14:paraId="25EB7F1A">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14:paraId="2C5A271E">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325BDF5E">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共商共建共享的全球治理观；推动国际秩序和全球治理体系更加公正合理；推动构建人类命运共同体；推动国际关系民主化</w:t>
      </w:r>
    </w:p>
    <w:p w14:paraId="5930B0AA">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展现大国责任担当</w:t>
      </w:r>
    </w:p>
    <w:p w14:paraId="6C4D681A">
      <w:pPr>
        <w:spacing w:before="140" w:after="60"/>
      </w:pPr>
      <w:r>
        <w:rPr>
          <w:rFonts w:ascii="Hiragino Sans GB" w:hAnsi="Hiragino Sans GB" w:eastAsia="Hiragino Sans GB" w:cs="Hiragino Sans GB"/>
          <w:b/>
          <w:color w:val="1F5E8C"/>
          <w:sz w:val="22"/>
        </w:rPr>
        <w:t>6. 2025丰台期末Q20——中非达成战略性共识的理论逻辑和价值意蕴</w:t>
      </w:r>
    </w:p>
    <w:p w14:paraId="2A15C4AD">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题面写中非围绕落实全球发展、安全、文明倡议，共同反对脱钩断链、单边主义和保护主义形成共识，说明这一战略共识产生于发展中国家联合自强、共同维护和平与发展的时代背景。</w:t>
      </w:r>
    </w:p>
    <w:p w14:paraId="162A22ED">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阅读材料，运用《当代国际政治与经济》知识，阐明中非达成一系列战略性共识的理论逻辑和价值意蕴。</w:t>
      </w:r>
    </w:p>
    <w:p w14:paraId="169CB9DE">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中非作为发展中国家联合反对单边主义和保护主义，要求大小国家平等参与规则，指向国际关系民主化。</w:t>
      </w:r>
    </w:p>
    <w:p w14:paraId="1BDC502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中非达成战略性共识推动国际关系民主化，主张大小国家一律平等，建设相互尊重、合作共赢的新型国际关系。</w:t>
      </w:r>
    </w:p>
    <w:p w14:paraId="5283FCA4">
      <w:pPr>
        <w:spacing w:before="80" w:after="35"/>
        <w:ind w:left="0" w:firstLine="0"/>
      </w:pPr>
      <w:r>
        <w:rPr>
          <w:rFonts w:ascii="Hiragino Sans GB" w:hAnsi="Hiragino Sans GB" w:eastAsia="Hiragino Sans GB" w:cs="Hiragino Sans GB"/>
          <w:b/>
          <w:color w:val="697780"/>
          <w:sz w:val="20"/>
        </w:rPr>
        <w:t>【同题组】</w:t>
      </w:r>
    </w:p>
    <w:p w14:paraId="43ABD6F9">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33E86584">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0AF0ACD3">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相互尊重、公平正义、合作共赢的新型国际关系；在平等互利基础上开展合作，实现互利共赢；共商共建共享的全球治理观；促进共同发展、维护持久和平，共同推进现代化；推动国际关系民主化</w:t>
      </w:r>
    </w:p>
    <w:p w14:paraId="07094970">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14:paraId="5D63725E">
      <w:pPr>
        <w:spacing w:before="140" w:after="60"/>
      </w:pPr>
      <w:r>
        <w:rPr>
          <w:rFonts w:ascii="Hiragino Sans GB" w:hAnsi="Hiragino Sans GB" w:eastAsia="Hiragino Sans GB" w:cs="Hiragino Sans GB"/>
          <w:b/>
          <w:color w:val="1F5E8C"/>
          <w:sz w:val="22"/>
        </w:rPr>
        <w:t>7. 2024西城二模Q19中国答案的国际关系新思路</w:t>
      </w:r>
    </w:p>
    <w:p w14:paraId="3EC9D53D">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题面把恃强凌弱、零和博弈、结盟对抗作为旧国际关系的问题，需要把中国答案放回当今世界主题之下，说明它顺应而非违背和平与发展的时代潮流。</w:t>
      </w:r>
    </w:p>
    <w:p w14:paraId="135980F9">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结合材料，阐述中国答案所体现的处理国际关系的新思路。</w:t>
      </w:r>
    </w:p>
    <w:p w14:paraId="5FED5A3D">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材料说一大批新兴市场和发展中国家崛起、现行国际秩序不适应，这些国家要更多发言权，指向国际关系民主化。</w:t>
      </w:r>
    </w:p>
    <w:p w14:paraId="565417D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中国答案赋予发展中国家更多发言权，推动国际关系民主化，使国际秩序朝着更加公正合理的方向发展。</w:t>
      </w:r>
    </w:p>
    <w:p w14:paraId="6828FFCA">
      <w:pPr>
        <w:spacing w:before="80" w:after="35"/>
        <w:ind w:left="0" w:firstLine="0"/>
      </w:pPr>
      <w:r>
        <w:rPr>
          <w:rFonts w:ascii="Hiragino Sans GB" w:hAnsi="Hiragino Sans GB" w:eastAsia="Hiragino Sans GB" w:cs="Hiragino Sans GB"/>
          <w:b/>
          <w:color w:val="697780"/>
          <w:sz w:val="20"/>
        </w:rPr>
        <w:t>【同题组】</w:t>
      </w:r>
    </w:p>
    <w:p w14:paraId="0C5DAA9E">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351B57D3">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3AA2CB6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推动国际秩序和全球治理体系更加公正合理；推动构建人类命运共同体；践行真正的多边主义；推动国际关系民主化；超越集团政治、实力至上和少数国家垄断价值定义的治理逻辑</w:t>
      </w:r>
    </w:p>
    <w:p w14:paraId="7EB25811">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14:paraId="651DAA4A">
      <w:pPr>
        <w:spacing w:before="140" w:after="60"/>
      </w:pPr>
      <w:r>
        <w:rPr>
          <w:rFonts w:ascii="Hiragino Sans GB" w:hAnsi="Hiragino Sans GB" w:eastAsia="Hiragino Sans GB" w:cs="Hiragino Sans GB"/>
          <w:b/>
          <w:color w:val="1F5E8C"/>
          <w:sz w:val="22"/>
        </w:rPr>
        <w:t>8. 2025延庆一模Q20(2)外交部发言人回应"脱钩断链"</w:t>
      </w:r>
    </w:p>
    <w:p w14:paraId="7274118D">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二中个别国家鼓噪"脱钩断链"和供应链"去风险"，与近70个国家和地区企业到链博会寻找"链"通中外方案形成对照；要论证供应链合作的正当性，必须用时代主题判定"合作"才是符合潮流的方向，"脱钩"违背潮流。</w:t>
      </w:r>
    </w:p>
    <w:p w14:paraId="0019BBDF">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假如你是外交部发言人，请结合材料二，运用《当代国际政治与经济》知识，对上述提问做出回应。</w:t>
      </w:r>
    </w:p>
    <w:p w14:paraId="19A26214">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链博会有70个国家参与，题目又要求回应“脱钩断链”“去风险”等把产供链合作单边化、壁垒化的倾向。这里要抓各国平等参与产供链合作的权利：产供链治理不能由少数国家垄断或单边操控，因此可从推动国际关系民主化说明各国平等参与、共建世界共赢链。</w:t>
      </w:r>
    </w:p>
    <w:p w14:paraId="3877A73E">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世界多极化是当今国际形势的突出特点，中国推动国际关系民主化，主张各国平等参与产供链合作，共建“世界共赢链”。</w:t>
      </w:r>
    </w:p>
    <w:p w14:paraId="1CFEEE6D">
      <w:pPr>
        <w:spacing w:before="80" w:after="35"/>
        <w:ind w:left="0" w:firstLine="0"/>
      </w:pPr>
      <w:r>
        <w:rPr>
          <w:rFonts w:ascii="Hiragino Sans GB" w:hAnsi="Hiragino Sans GB" w:eastAsia="Hiragino Sans GB" w:cs="Hiragino Sans GB"/>
          <w:b/>
          <w:color w:val="697780"/>
          <w:sz w:val="20"/>
        </w:rPr>
        <w:t>【同题组】</w:t>
      </w:r>
    </w:p>
    <w:p w14:paraId="6DF74846">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0FA6111D">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国家间共同利益是国家合作的基础；维护国家利益是主权国家对外活动的出发点和落脚点</w:t>
      </w:r>
    </w:p>
    <w:p w14:paraId="788D017B">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推动经济全球化朝着更加开放、包容、普惠、平衡、共赢方向发展；维护全球产业链供应链稳定畅通</w:t>
      </w:r>
    </w:p>
    <w:p w14:paraId="51BDE5CA">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推动构建人类命运共同体；践行真正的多边主义；推动国际关系民主化；世界多极化是当今国际形势的突出特点</w:t>
      </w:r>
    </w:p>
    <w:p w14:paraId="737A4B1F">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中国推动构建人类命运共同体；展现大国责任担当</w:t>
      </w:r>
    </w:p>
    <w:p>
      <w:pPr>
        <w:spacing w:before="140" w:after="60"/>
      </w:pPr>
      <w:r>
        <w:rPr>
          <w:rFonts w:ascii="Hiragino Sans GB" w:hAnsi="Hiragino Sans GB" w:eastAsia="Hiragino Sans GB" w:cs="Hiragino Sans GB"/>
          <w:b/>
          <w:color w:val="1F5E8C"/>
          <w:sz w:val="22"/>
        </w:rPr>
        <w:t>9. 2025朝阳二模Q21（周边工作新局面中的国际关系民主化）</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设问从“世界发展需要”层面问周边工作的意义，材料中的周边合作、互利共赢和命运共同体共识体现中国以区域合作推动国际关系民主化、践行真正的多边主义并促进全球治理变革。</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结合材料，运用《当代国际政治与经济》知识，说明我国为什么要努力开创周边工作新局面。</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周边工作新局面"和"世界发展需要"两层放在一段；周边不是局部议题，而是被作为撬动世界层面国际关系结构变化的支点。要回答"为什么"必须从世界层面拿出理由——周边合作如果只满足双边收益就解释不了"世界发展需要"，必须接到国际秩序方向上。先把中国携手周边国家建设合作共赢的新型国际关系作为出发点，再把这一关系外溢为推动国际关系民主化、实现真正的多边主义，最终指向把周边经验放大为推动全球治理变革的动力。</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中国携手周边国家推动建设合作共赢的新型国际关系，推动国际关系民主化，实现真正的多边主义，把周边经验外溢为推动全球治理变革的动力。</w:t>
      </w:r>
    </w:p>
    <w:p>
      <w:pPr>
        <w:spacing w:before="80" w:after="35"/>
        <w:ind w:left="0" w:firstLine="0"/>
      </w:pPr>
      <w:r>
        <w:rPr>
          <w:rFonts w:ascii="Hiragino Sans GB" w:hAnsi="Hiragino Sans GB" w:eastAsia="Hiragino Sans GB" w:cs="Hiragino Sans GB"/>
          <w:b/>
          <w:color w:val="697780"/>
          <w:sz w:val="20"/>
        </w:rPr>
        <w:t>【同题组】</w:t>
      </w:r>
    </w:p>
    <w:p>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推进贸易和投资自由化便利化；推动区域经济融合与区域经济一体化；通过区域经济合作维护自由贸易和以世界贸易组织为核心的多边贸易体制</w:t>
      </w:r>
    </w:p>
    <w:p w14:paraId="1E7737B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相互尊重、公平正义、合作共赢的新型国际关系；维护地区和平与稳定；推动国际秩序和全球治理体系更加公正合理；推动国际关系民主化</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周边工作新局面四定位：发展繁荣的重要基础、维护国家安全的重点、运筹外交全局的首要、推动构建人类命运共同体的关键；中国推动构建人类命运共同体；民心相通与文明互鉴</w:t>
      </w:r>
    </w:p>
    <w:p>
      <w:pPr/>
    </w:p>
    <w:p>
      <w:pPr/>
    </w:p>
    <w:p>
      <w:pPr>
        <w:spacing w:before="120" w:after="75"/>
        <w:ind w:left="0" w:firstLine="0"/>
      </w:pPr>
      <w:r>
        <w:rPr>
          <w:rFonts w:ascii="Hiragino Sans GB" w:hAnsi="Hiragino Sans GB" w:eastAsia="Hiragino Sans GB" w:cs="Hiragino Sans GB"/>
          <w:b/>
          <w:color w:val="1F5E8C"/>
          <w:sz w:val="24"/>
        </w:rPr>
        <w:t>10. 2025石景山一模Q17(2)</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题面“北京宣言”强调世界多极化应是平等有序的、国际法平等统一适用，要求从国家平等和共同参与治理角度概括中国主张。</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结合材料二，运用《当代国际政治与经济》知识，概述完善全球治理的“中国主张”。（8分）</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北京宣言用"平等有序的多极化""国际法平等统一适用"两个表述同时强调"平等"，指向中国主张的核心是国家间地位与规则适用上的对等。问"中国主张"，主张应说明中国对治理方式的根本立场，而不是宣言具体条目的复述。先把"国家不分大小、强弱、贫富一律平等"作为中国主张的根本立场写出，再展开为各国平等参与决策、享受权利、履行义务的具体规则，进而接到共同推动国际关系民主化的方向。</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中国主张坚持国家不分大小、强弱、贫富一律平等，各国平等参与决策、享受权利、履行义务，共同推动国际关系民主化。</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推进普惠包容的经济全球化，推动构建更加开放、包容的全球经济格局</w:t>
      </w:r>
    </w:p>
    <w:p>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共商共建共享的全球治理观；践行真正的多边主义，坚定维护以联合国为核心的国际体系、以国际法为基础的国际秩序；推动国际关系民主化</w:t>
      </w:r>
    </w:p>
    <w:p>
      <w:pPr/>
    </w:p>
    <w:p>
      <w:pPr/>
    </w:p>
    <w:p>
      <w:pPr>
        <w:spacing w:before="120" w:after="75"/>
        <w:ind w:left="0" w:firstLine="0"/>
      </w:pPr>
      <w:r>
        <w:rPr>
          <w:rFonts w:ascii="Hiragino Sans GB" w:hAnsi="Hiragino Sans GB" w:eastAsia="Hiragino Sans GB" w:cs="Hiragino Sans GB"/>
          <w:b/>
          <w:color w:val="1F5E8C"/>
          <w:sz w:val="24"/>
        </w:rPr>
        <w:t>11. 2026朝阳二模Q20(1)</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两种理念的目标差异，指向共同发展和更加民主的国际关系。</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依据材料，概括《威斯特伐利亚和约》体系与人类命运共同体理念在处理国际关系上的差异。</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把威斯特伐利亚体系下的国家排他、零和博弈与命运共同体的共同利益、共同发展对照摆出，指向两种理念在"国际关系是否民主"这一目标上分立。问"差异"，差异指向两套理念在国际关系性质（强权主导还是平等参与）上的根本分歧，而不是停留在主体范围对比。先把命运共同体追求共同利益和共同发展的目标作为对照点写出，再说明它推动各国平等参与的国际关系民主化方向，进而接到这套方向对零和博弈和冲突对立的根本回应。</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人类命运共同体理念追求共同利益和共同发展，推动国际关系民主化，有利于避免零和博弈和冲突对立。</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（本题4分）</w:t>
      </w:r>
    </w:p>
    <w:p>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共商共建共享的全球治理观；推动国际关系民主化</w:t>
      </w:r>
    </w:p>
    <w:p>
      <w:pPr/>
    </w:p>
    <w:p>
      <w:pPr/>
    </w:p>
    <w:p/>
    <w:p/>
    <w:p>
      <w:pPr>
        <w:spacing w:before="120" w:after="75"/>
        <w:ind w:left="0" w:firstLine="0"/>
      </w:pPr>
      <w:r>
        <w:rPr>
          <w:rFonts w:ascii="Hiragino Sans GB" w:hAnsi="Hiragino Sans GB" w:eastAsia="Hiragino Sans GB" w:cs="Hiragino Sans GB"/>
          <w:b/>
          <w:color w:val="1F5E8C"/>
          <w:sz w:val="24"/>
        </w:rPr>
        <w:t>12. 2024海淀二模Q18(1)多极化世界中的民主与全球治理</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资料包写新兴国家和经济体对全球事务影响力上升，但在国际组织中的代表性仍然不够，全球南方国家要在区域和全球治理中发出声音，直接指向国际关系民主化。</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任选一个议题，参考资料包中的内容，运用《当代国际政治与经济》知识，围绕所选的议题写一篇时政述评。（8分）要求：观点明确；知识运用准确；论述合乎逻辑，条理清晰。</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题目选择“多极化世界中的民主与全球治理”时，“民主”不能只停在国内政治概念，而要转化为国际层面的代表性和平等参与。材料中的全球南方发声和代表性不足，正对应推动国际关系民主化。</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新兴国家和全球南方国家影响力上升但代表性不足，要求推动国际关系民主化，提升发展中国家在全球治理中的代表性和发言权。</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pPr>
        <w:spacing w:before="0" w:after="45"/>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和平与发展仍是时代主题；霸权主义和强权政治、单边主义是和平与发展的现实挑战</w:t>
      </w:r>
    </w:p>
    <w:p>
      <w:pPr>
        <w:spacing w:before="0" w:after="45"/>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pPr>
        <w:spacing w:before="0" w:after="45"/>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世界多极化是当今国际形势的突出特点；共商共建共享的全球治理观；推动构建人类命运共同体；推动国际关系民主化；国际组织</w:t>
      </w:r>
    </w:p>
    <w:p w14:paraId="24C3799E">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推动国际关系民主化、和平解决国际争端</w:t>
      </w:r>
    </w:p>
    <w:p w14:paraId="1A49E36D">
      <w:pPr>
        <w:spacing w:before="140" w:after="60"/>
      </w:pPr>
      <w:r>
        <w:rPr>
          <w:rFonts w:ascii="Hiragino Sans GB" w:hAnsi="Hiragino Sans GB" w:eastAsia="Hiragino Sans GB" w:cs="Hiragino Sans GB"/>
          <w:b/>
          <w:color w:val="1F5E8C"/>
          <w:sz w:val="22"/>
        </w:rPr>
        <w:t>1. 2025东城二模Q20（国际关系民主化）</w:t>
      </w:r>
    </w:p>
    <w:p w14:paraId="3E3EB6F4">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题目指向"具体方案／行动"层落地。要回答中国为破解国际局势变乱交织提供的政治层面方案，必须用"推动国际关系民主化、和平解决国际争端"作为可替代"贡献中国智慧和中国方案"的具体行动术语。</w:t>
      </w:r>
    </w:p>
    <w:p w14:paraId="1528087F">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结合材料，运用《当代国际政治与经济》知识，写一篇小论文。要求：自拟题目、观点明确、逻辑清晰，200字左右。</w:t>
      </w:r>
    </w:p>
    <w:p w14:paraId="7611D53D">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同球共济"与"中国行动"并写在一个小论文要求里；"行动"二字把答案锁在具体方案层面，泛标签性表态没有承载力。小论文应指向中国为破解当前国际局势变乱交织提供了哪些政治层面具体方案，不能只写"贡献中国智慧"标签。先把当前国际局势变乱交织作为同球共济精神要回应的现实，再把中国推动国际关系民主化、和平解决国际争端列为可操作的政治行动，最后指向为破解变乱交织提供具体可行的政治方案。</w:t>
      </w:r>
    </w:p>
    <w:p w14:paraId="056DE6D2">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中国推动国际关系民主化、和平解决国际争端，为破解当前国际局势变乱交织提供具体可行的政治方案。</w:t>
      </w:r>
    </w:p>
    <w:p w14:paraId="73781305">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602E4563">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和平与发展仍是时代主题；百年变局与外部风险挑战</w:t>
      </w:r>
    </w:p>
    <w:p w14:paraId="52FBEE34">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47E46A10">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推动构建人类命运共同体；推动国际关系民主化、和平解决国际争端；世界多极化是当今国际形势的突出特点</w:t>
      </w:r>
    </w:p>
    <w:p w14:paraId="09FF41E5">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w:t>
      </w:r>
    </w:p>
    <w:p w14:paraId="1302007F">
      <w:pPr>
        <w:spacing w:before="140" w:after="60"/>
      </w:pPr>
      <w:r>
        <w:rPr>
          <w:rFonts w:ascii="Hiragino Sans GB" w:hAnsi="Hiragino Sans GB" w:eastAsia="Hiragino Sans GB" w:cs="Hiragino Sans GB"/>
          <w:b/>
          <w:color w:val="1F5E8C"/>
          <w:sz w:val="22"/>
        </w:rPr>
        <w:t>2. 2025东城期末Q20——评价欧盟对中国新能源汽车征收临时反补贴税</w:t>
      </w:r>
    </w:p>
    <w:p w14:paraId="32F7B507">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题面写欧盟单边征税、中方坚决反对并多次提出建设性解决方案；题目要求写认识短文，适合从反对贸易保护主义、维护本国利益和通过磋商和平解决争端展开。</w:t>
      </w:r>
    </w:p>
    <w:p w14:paraId="4AD9BDD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运用《当代国际政治与经济》知识，写一篇短文，谈谈你对上述材料的认识。要求：题目自拟，观点明确，逻辑清晰，200字左右。</w:t>
      </w:r>
    </w:p>
    <w:p w14:paraId="3C82899B">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本题触发点主要是“多次提出建设性解决方案”和“继续磋商”，不是多边规则民主化。由此想到本核心时，应把重心放在“和平解决国际争端”：面对经贸分歧，中国既维护本国利益，也主张通过对话协商解决争端，避免单边主义和对抗升级。国际关系民主化只能作背景性延伸，不宜当主轴。</w:t>
      </w:r>
    </w:p>
    <w:p w14:paraId="6B205CE6">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面对欧盟反补贴税分歧，我国坚决维护本国利益，同时主张通过磋商交流、和平谈判解决争端，反对单边主义和贸易保护主义，推动互利共赢。</w:t>
      </w:r>
    </w:p>
    <w:p w14:paraId="53201DB7">
      <w:pPr>
        <w:spacing w:before="80" w:after="35"/>
        <w:ind w:left="0" w:firstLine="0"/>
      </w:pPr>
      <w:r>
        <w:rPr>
          <w:rFonts w:ascii="Hiragino Sans GB" w:hAnsi="Hiragino Sans GB" w:eastAsia="Hiragino Sans GB" w:cs="Hiragino Sans GB"/>
          <w:b/>
          <w:color w:val="697780"/>
          <w:sz w:val="20"/>
        </w:rPr>
        <w:t>【同题组】</w:t>
      </w:r>
    </w:p>
    <w:p w14:paraId="389E2431">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69E1A100">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为世界新能源产业注入活力，增强经济全球化动力；维护多边贸易体制；反对贸易保护主义，警惕单边措施破坏多边贸易秩序；顺应经济全球化趋势，反对贸易保护主义</w:t>
      </w:r>
    </w:p>
    <w:p w14:paraId="4CF24C5D">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在平等互利基础上开展合作，实现互利共赢；推动国际关系民主化、和平解决国际争端</w:t>
      </w:r>
    </w:p>
    <w:p w14:paraId="0C69562D">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中国推进绿色低碳转型并参与全球气候治理</w:t>
      </w:r>
    </w:p>
    <w:p w14:paraId="39DC47D0">
      <w:pPr>
        <w:spacing w:before="140" w:after="60"/>
      </w:pPr>
      <w:r>
        <w:rPr>
          <w:rFonts w:ascii="Hiragino Sans GB" w:hAnsi="Hiragino Sans GB" w:eastAsia="Hiragino Sans GB" w:cs="Hiragino Sans GB"/>
          <w:b/>
          <w:color w:val="1F5E8C"/>
          <w:sz w:val="22"/>
        </w:rPr>
        <w:t>3. 2024东城二模Q20</w:t>
      </w:r>
    </w:p>
    <w:p w14:paraId="3A806F59">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题目整体说明“三大倡议”如何助力未来，作答不能只把发展、安全、文明三项分开写，还要先说明出三大倡议与人类命运共同体的总体关系。</w:t>
      </w:r>
    </w:p>
    <w:p w14:paraId="7A2ED133">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结合材料，运用《当代国际政治与经济》知识，说明中国的“三大倡议”如何助力人类走向美好未来。（7分）</w:t>
      </w:r>
    </w:p>
    <w:p w14:paraId="232C23FF">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全球安全倡议靠对话协商、以和平方式解决争端，而非由少数国家说了算——这种“各国平等议事”的处理路径，正对应国际关系民主化与和平解决争端。</w:t>
      </w:r>
    </w:p>
    <w:p w14:paraId="594AC7EA">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全球安全倡议通过对话协商，以和平方式解决国际争端，推动国际关系民主化，建设持久和平、普遍安全的世界。</w:t>
      </w:r>
    </w:p>
    <w:p w14:paraId="5CFCBC58">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（本题7分）</w:t>
      </w:r>
    </w:p>
    <w:p w14:paraId="42B5A7C0">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推动国际关系民主化、和平解决国际争端</w:t>
      </w:r>
    </w:p>
    <w:p w14:paraId="1921F787">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中国推动构建人类命运共同体；全球发展倡议：以发展促繁荣；全球安全倡议：以安全保稳定；全球文明倡议：以文明增互信；民心相通与文明互鉴</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pPr/>
    </w:p>
    <w:p>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国际关系民主化与国际政治经济新秩序</w:t>
      </w:r>
    </w:p>
    <w:p>
      <w:pPr>
        <w:spacing w:before="140" w:after="60"/>
      </w:pPr>
      <w:r>
        <w:rPr>
          <w:rFonts w:ascii="Hiragino Sans GB" w:hAnsi="Hiragino Sans GB" w:eastAsia="Hiragino Sans GB" w:cs="Hiragino Sans GB"/>
          <w:b/>
          <w:color w:val="1F5E8C"/>
          <w:sz w:val="22"/>
        </w:rPr>
        <w:t>1. 2026通州一模Q19</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材料强调大国要带头讲平等、讲法治，并坚定维护以联合国为核心的国际体系和以国际法为基础的国际秩序。</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结合材料，运用《当代国际政治与经济》知识，分析中国元首外交如何为世界注入稳定性与正能量。（8分）</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“讲平等、讲法治”和“国际法为基础的国际秩序”指向国际事务不能由强权支配，而应由各国在规则基础上平等协商，答题应指向国际关系民主化和更加公正合理的国际秩序。</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中国元首外交倡导国际关系民主化，推动国际秩序和全球治理体系朝着更加公正合理的方向发展。</w:t>
      </w:r>
    </w:p>
    <w:p w14:paraId="55B003F9">
      <w:pPr>
        <w:spacing w:before="80" w:after="35"/>
        <w:ind w:left="0" w:firstLine="0"/>
      </w:pPr>
      <w:r>
        <w:rPr>
          <w:rFonts w:ascii="Hiragino Sans GB" w:hAnsi="Hiragino Sans GB" w:eastAsia="Hiragino Sans GB" w:cs="Hiragino Sans GB"/>
          <w:b/>
          <w:color w:val="697780"/>
          <w:sz w:val="20"/>
        </w:rPr>
        <w:t>【同题组】</w:t>
      </w:r>
    </w:p>
    <w:p>
      <w:pPr>
        <w:spacing w:before="0" w:after="45"/>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pPr>
        <w:spacing w:before="0" w:after="45"/>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共同利益是合作的基础；维护国家利益是主权国家对外活动的出发点和落脚点</w:t>
      </w:r>
    </w:p>
    <w:p>
      <w:pPr>
        <w:spacing w:before="0" w:after="45"/>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w:t>
      </w:r>
    </w:p>
    <w:p>
      <w:pPr>
        <w:spacing w:before="0" w:after="45"/>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相互尊重、公平正义、合作共赢的新型国际关系；国际关系民主化与国际政治经济新秩序；共商共建共享的全球治理观；推动构建人类命运共同体</w:t>
      </w:r>
    </w:p>
    <w:p>
      <w:pPr>
        <w:spacing w:before="0" w:after="45"/>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中国特色大国外交与人类命运共同体；坚持正确义利观</w:t>
      </w:r>
    </w:p>
    <w:p>
      <w:pPr>
        <w:spacing w:before="0" w:after="45"/>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遵循联合国宪章宗旨和原则</w:t>
      </w:r>
    </w:p>
    <w:p>
      <w:pPr/>
    </w:p>
    <w:p>
      <w:pPr/>
    </w:p>
    <w:p w14:paraId="392D2C02">
      <w:pPr>
        <w:pStyle w:val="4"/>
      </w:pPr>
      <w:r>
        <w:rPr>
          <w:rFonts w:ascii="Hiragino Sans GB" w:hAnsi="Hiragino Sans GB" w:eastAsia="Hiragino Sans GB" w:cs="Hiragino Sans GB"/>
          <w:b/>
          <w:color w:val="2F6F9F"/>
          <w:sz w:val="28"/>
        </w:rPr>
        <w:t>世界多极化、全球南方与发展中国家</w:t>
      </w:r>
    </w:p>
    <w:p w14:paraId="2C0678EA">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世界多极化与全球南方联合自强</w:t>
      </w:r>
    </w:p>
    <w:p w14:paraId="4868AD7E">
      <w:pPr>
        <w:spacing w:before="140" w:after="60"/>
      </w:pPr>
      <w:r>
        <w:rPr>
          <w:rFonts w:ascii="Hiragino Sans GB" w:hAnsi="Hiragino Sans GB" w:eastAsia="Hiragino Sans GB" w:cs="Hiragino Sans GB"/>
          <w:b/>
          <w:color w:val="1F5E8C"/>
          <w:sz w:val="22"/>
        </w:rPr>
        <w:t>1. 2024顺义思政二模Q19(2)</w:t>
      </w:r>
    </w:p>
    <w:p w14:paraId="6C59A008">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题目把中国发展新质生产力置于世界新一轮科技革命和产业变革中考查，要求说明我国发展新质生产力对增强实力、提升核心竞争力和参与国际竞争的意义。</w:t>
      </w:r>
    </w:p>
    <w:p w14:paraId="2600046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结合材料，综合运用《政治与法治》和《当代国际政治与经济》知识，说明我国积极推动新质生产力发展的原因。（8分）</w:t>
      </w:r>
    </w:p>
    <w:p w14:paraId="1A491C19">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新质生产力放在“世界新一轮科技革命和产业变革”中考查，又集中出现综合国力、核心竞争力、国际竞争等词，说明本题的国际维度主要是世界多极化中的实力变化。这里不宜展开“全球南方联合自强”，而应抓住前半层：发展新质生产力能够增强中国综合国力和国际竞争力，为世界多极化深入发展提供新的力量支撑。</w:t>
      </w:r>
    </w:p>
    <w:p w14:paraId="38FC1C41">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中国发展新质生产力、增强综合国力和核心竞争力，有利于在新一轮科技革命和产业变革中提升新兴力量的国际影响，推动世界多极化深入发展。</w:t>
      </w:r>
    </w:p>
    <w:p w14:paraId="11386561">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3DDA3696">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当前国际竞争的实质是以经济和科技实力为基础的综合国力较量；维护国家利益是主权国家对外活动的出发点和落脚点</w:t>
      </w:r>
    </w:p>
    <w:p w14:paraId="60CDDE74">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世界多极化与全球南方联合自强</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14:paraId="1B3A3C2B">
      <w:pPr>
        <w:spacing w:before="140" w:after="60"/>
      </w:pPr>
      <w:r>
        <w:rPr>
          <w:rFonts w:ascii="Hiragino Sans GB" w:hAnsi="Hiragino Sans GB" w:eastAsia="Hiragino Sans GB" w:cs="Hiragino Sans GB"/>
          <w:b/>
          <w:color w:val="1F5E8C"/>
          <w:sz w:val="22"/>
        </w:rPr>
        <w:t>2. 2026朝阳期末Q20</w:t>
      </w:r>
    </w:p>
    <w:p w14:paraId="429A7B7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追问中国外交在国际政治层面更有作为的原因，材料把“支持金砖机制做大做强”“推动金砖国家在多极化进程中提升代表性和话语权”“全球南方联合自强”连成一条政治格局关系链，触发多极化背景与发展中国家话语权目标。</w:t>
      </w:r>
    </w:p>
    <w:p w14:paraId="2435714F">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结合材料，运用《当代国际政治与经济》知识，分析中国特色大国外交为什么要更有作为。</w:t>
      </w:r>
    </w:p>
    <w:p w14:paraId="1D83679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把"支持金砖机制做大做强""推动金砖国家在多极化进程中提升代表性和话语权""全球南方联合自强"接成一条政治格局关系链；金砖机制、多极化进程、全球南方在同一段并列出现，发展中国家在国际政治结构中地位提升的逻辑已经写在材料里。问中国特色大国外交"为什么要更有作为"，要给出超出双边交往的国际政治理由——这种作为是被多极化进程的内在要求拉出来的。先把世界多极化深入发展、单边主义和霸权强权仍存作为格局判断，再把中国支持金砖机制、维护发展中国家整体利益接为格局回应，最后指向推动发展中国家提升代表性和话语权、促进全球南方联合自强。</w:t>
      </w:r>
    </w:p>
    <w:p w14:paraId="207C9C6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世界多极化深入发展，单边主义、霸权强权仍然存在。中国维护发展中国家整体利益，支持金砖机制做大做强，推动发展中国家提升代表性和话语权，促进全球南方联合自强。</w:t>
      </w:r>
    </w:p>
    <w:p w14:paraId="3C39D0E5">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63B12D7F">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69460E7A">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国家间共同利益是国家合作的基础；维护国家利益是主权国家对外活动的出发点和落脚点</w:t>
      </w:r>
    </w:p>
    <w:p w14:paraId="490D62CB">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共享经济全球化成果，促进世界经济共同繁荣；建设开放型世界经济，扩大开放合作；顺应经济全球化趋势，反对贸易保护主义</w:t>
      </w:r>
    </w:p>
    <w:p w14:paraId="4C8D8831">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推动国际秩序和全球治理体系更加公正合理；推动构建人类命运共同体；世界多极化与全球南方联合自强；世界多极化是当今国际形势的突出特点</w:t>
      </w:r>
    </w:p>
    <w:p w14:paraId="0A8E8F4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中国推动构建人类命运共同体；习近平外交思想指导中国特色大国外交（外交为民、服务中国式现代化）</w:t>
      </w:r>
    </w:p>
    <w:p w14:paraId="2407249E">
      <w:pPr>
        <w:spacing w:before="140" w:after="60"/>
      </w:pPr>
      <w:r>
        <w:rPr>
          <w:rFonts w:ascii="Hiragino Sans GB" w:hAnsi="Hiragino Sans GB" w:eastAsia="Hiragino Sans GB" w:cs="Hiragino Sans GB"/>
          <w:b/>
          <w:color w:val="1F5E8C"/>
          <w:sz w:val="22"/>
        </w:rPr>
        <w:t>3. 2025朝阳期末Q21</w:t>
      </w:r>
    </w:p>
    <w:p w14:paraId="4C98B1D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题面写国际力量对比深刻调整、“全球南方”声势壮大，同时强权霸凌和围堵打压新兴力量上升，说明中国特色大国外交要通过平等有序的多极化和全球南方合作改善外部政治环境。</w:t>
      </w:r>
    </w:p>
    <w:p w14:paraId="5E680681">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结合材料，运用《当代国际政治与经济》知识，说明如何通过开展中国特色大国外交为推进中国式现代化营造良好外部环境。</w:t>
      </w:r>
    </w:p>
    <w:p w14:paraId="0242A004">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国际力量对比深刻调整、全球南方声势壮大"与"强权霸凌、围堵打压新兴力量"两股力量同时摆出；一升一压的对照，正是回答"如何营造外部环境"必须处理的格局矛盾。要给中国特色大国外交一个面向国际政治格局的具体动作，不能只写态度；必须把多极化趋势和全球南方合作落成可以抵御围堵打压的外部政治布局。先把国际力量对比调整、全球南方壮大列为可以借力的格局趋势，再把中国倡导平等有序的多极化和加强全球南方团结接为顺势行动，最后指向反对围堵打压新兴力量、为中国式现代化营造更公正稳定的外部政治环境。</w:t>
      </w:r>
    </w:p>
    <w:p w14:paraId="3CC500E6">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中国倡导平等有序的世界多极化，加强全球南方团结与合作，反对少数国家围堵打压新兴力量，为中国式现代化营造更加公正稳定的外部政治环境。</w:t>
      </w:r>
    </w:p>
    <w:p w14:paraId="2749FBE4">
      <w:pPr>
        <w:spacing w:before="80" w:after="35"/>
        <w:ind w:left="0" w:firstLine="0"/>
      </w:pPr>
      <w:r>
        <w:rPr>
          <w:rFonts w:ascii="Hiragino Sans GB" w:hAnsi="Hiragino Sans GB" w:eastAsia="Hiragino Sans GB" w:cs="Hiragino Sans GB"/>
          <w:b/>
          <w:color w:val="697780"/>
          <w:sz w:val="20"/>
        </w:rPr>
        <w:t>【同题组】</w:t>
      </w:r>
    </w:p>
    <w:p w14:paraId="4AE5106D">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0ABF4340">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515B9CD7">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推动经济全球化朝着更加开放、包容、普惠、平衡、共赢方向发展；推进普惠包容的经济全球化，推动构建更加开放、包容的全球经济格局；中国扩大高水平对外开放与制度型开放</w:t>
      </w:r>
    </w:p>
    <w:p w14:paraId="6903BBB5">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1B6C6134">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7D8C3FD5">
      <w:pPr>
        <w:spacing w:before="140" w:after="60"/>
      </w:pPr>
      <w:r>
        <w:rPr>
          <w:rFonts w:ascii="Hiragino Sans GB" w:hAnsi="Hiragino Sans GB" w:eastAsia="Hiragino Sans GB" w:cs="Hiragino Sans GB"/>
          <w:b/>
          <w:color w:val="1F5E8C"/>
          <w:sz w:val="22"/>
        </w:rPr>
        <w:t>4. 2025丰台二模Q20</w:t>
      </w:r>
    </w:p>
    <w:p w14:paraId="03EAD9AD">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题目理解“中国力量”如何完善全球治理，材料多次出现人类命运共同体、平等开放合作共享和公正合理的治理方向。</w:t>
      </w:r>
    </w:p>
    <w:p w14:paraId="137C279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459AF7D5">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习近平开篇就讲“全球南方群体性崛起是世界大变局的鲜明标志”、中国是“第一方阵”，这把中国放进格局之力来看，故用多极化与全球南方联合自强作答。</w:t>
      </w:r>
    </w:p>
    <w:p w14:paraId="649F053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中国作为最大发展中国家是国际政治经济格局中一支重要力量，积极参与全球治理，推动全球南方实现现代化。</w:t>
      </w:r>
    </w:p>
    <w:p w14:paraId="63DA6611">
      <w:pPr>
        <w:spacing w:before="80" w:after="35"/>
        <w:ind w:left="0" w:firstLine="0"/>
      </w:pPr>
      <w:r>
        <w:rPr>
          <w:rFonts w:ascii="Hiragino Sans GB" w:hAnsi="Hiragino Sans GB" w:eastAsia="Hiragino Sans GB" w:cs="Hiragino Sans GB"/>
          <w:b/>
          <w:color w:val="697780"/>
          <w:sz w:val="20"/>
        </w:rPr>
        <w:t>【同题组】</w:t>
      </w:r>
    </w:p>
    <w:p w14:paraId="33225CF1">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坚持开放合作、共享共赢、包容互鉴、共商共建；推动全球治理体系变革完善，建立更加公正合理的国际政治经济新秩序；推动构建人类命运共同体；践行真正的多边主义；世界多极化与全球南方联合自强</w:t>
      </w:r>
    </w:p>
    <w:p w14:paraId="512AA07C">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南南合作与全球南方共同发展；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6D58A2B6">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维护《联合国宪章》宗旨和原则；坚定维护以联合国为核心的国际体系和以国际法为基础的国际秩序</w:t>
      </w:r>
    </w:p>
    <w:p w14:paraId="408E2C02">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国际组织</w:t>
      </w:r>
    </w:p>
    <w:p w14:paraId="050F3081">
      <w:pPr>
        <w:spacing w:before="140" w:after="60"/>
      </w:pPr>
      <w:r>
        <w:rPr>
          <w:rFonts w:ascii="Hiragino Sans GB" w:hAnsi="Hiragino Sans GB" w:eastAsia="Hiragino Sans GB" w:cs="Hiragino Sans GB"/>
          <w:b/>
          <w:color w:val="1F5E8C"/>
          <w:sz w:val="22"/>
        </w:rPr>
        <w:t>1. 2024海淀二模Q18(1)</w:t>
      </w:r>
    </w:p>
    <w:p w14:paraId="74CB337A">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时政述评可以选择“多极化世界中的民主与全球治理”，资料包列举金砖国家、二十国集团、上海合作组织等机制作用增强，说明国际组织和合作机制是全球治理民主化的重要平台。</w:t>
      </w:r>
    </w:p>
    <w:p w14:paraId="2E350F1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任选一个议题，参考资料包中的内容，运用《当代国际政治与经济》知识，围绕所选的议题写一篇时政述评。（8分）要求：观点明确；知识运用准确；论述合乎逻辑，条理清晰。</w:t>
      </w:r>
    </w:p>
    <w:p w14:paraId="730E5F5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资料包把金砖国家、二十国集团、上海合作组织这一组合作机制放在一起，并强调它们的作用在增强；这组机制都跨越南北、超越阵营，是回答"民主"议题最贴合的平台。时政述评要"观点明确"，选"多极化世界中的民主与全球治理"议题时必须给出实现民主化的依托，不能只停留在愿景层。先把金砖国家、二十国集团、上海合作组织列为机制平台并强调作用增强，再把这些平台接为全球南方表达诉求和参与全球治理的入口，最后指向推动全球治理民主化的实际路径。</w:t>
      </w:r>
    </w:p>
    <w:p w14:paraId="3765008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金砖国家、二十国集团、上海合作组织等国际组织和合作机制作用增强，为全球南方国家在国际舞台发挥更大作用、发出全球治理声音提供重要平台。</w:t>
      </w:r>
    </w:p>
    <w:p w14:paraId="0ACE9AA8">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pPr>
        <w:spacing w:before="0" w:after="45"/>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和平与发展仍是时代主题；霸权主义和强权政治、单边主义是和平与发展的现实挑战</w:t>
      </w:r>
    </w:p>
    <w:p>
      <w:pPr>
        <w:spacing w:before="0" w:after="45"/>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pPr>
        <w:spacing w:before="0" w:after="45"/>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世界多极化是当今国际形势的突出特点；共商共建共享的全球治理观；推动构建人类命运共同体；推动国际关系民主化；国际组织</w:t>
      </w:r>
    </w:p>
    <w:p w14:paraId="541D079C">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世界多极化是当今国际形势的突出特点</w:t>
      </w:r>
    </w:p>
    <w:p w14:paraId="2712E5CE">
      <w:pPr>
        <w:spacing w:before="140" w:after="60"/>
      </w:pPr>
      <w:r>
        <w:rPr>
          <w:rFonts w:ascii="Hiragino Sans GB" w:hAnsi="Hiragino Sans GB" w:eastAsia="Hiragino Sans GB" w:cs="Hiragino Sans GB"/>
          <w:b/>
          <w:color w:val="1F5E8C"/>
          <w:sz w:val="22"/>
        </w:rPr>
        <w:t>1. 2025延庆一模Q20(2)（世界多极化）</w:t>
      </w:r>
    </w:p>
    <w:p w14:paraId="02E933C8">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设问问中国维护全球产供链韧性为何成立。要回答国际格局层面的中国立场，必须用"世界多极化是当今国际形势突出特点"作为格局判断——以此说明"脱钩断链"逆潮流，中国愿与各国合作。</w:t>
      </w:r>
    </w:p>
    <w:p w14:paraId="4EC17DB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假如你是外交部发言人，请结合材料二，运用《当代国际政治与经济》知识，对上述提问做出回应。</w:t>
      </w:r>
    </w:p>
    <w:p w14:paraId="25D0A5FF">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脱钩断链"与近70国企业齐聚链博会作正反对照；这种反差不能只用经济利益来解释，背后是国际格局已从单极走向多极，单一国家无法切断全球分工。阐释中国的政策主张要先给出格局层判断，否则"维护产供链合作"看上去只是利益陈述；必须用国际形势的突出特点说明合作才是符合潮流的方向。先把世界多极化是当今国际形势的突出特点作为格局判断，再把"脱钩断链"指认为逆潮流而动，最后指向中国愿与各国深化产供链合作，把全球供应链打造为多极化时代的"世界共赢链"。</w:t>
      </w:r>
    </w:p>
    <w:p w14:paraId="21E35501">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世界多极化是当今国际形势的突出特点，"脱钩断链"逆潮流而动，中国愿与各国深化产供链合作，把全球供应链打造为多极化时代的"世界共赢链"。</w:t>
      </w:r>
    </w:p>
    <w:p w14:paraId="7E7133DF">
      <w:pPr>
        <w:spacing w:before="80" w:after="35"/>
        <w:ind w:left="0" w:firstLine="0"/>
      </w:pPr>
      <w:r>
        <w:rPr>
          <w:rFonts w:ascii="Hiragino Sans GB" w:hAnsi="Hiragino Sans GB" w:eastAsia="Hiragino Sans GB" w:cs="Hiragino Sans GB"/>
          <w:b/>
          <w:color w:val="697780"/>
          <w:sz w:val="20"/>
        </w:rPr>
        <w:t>【同题组】</w:t>
      </w:r>
    </w:p>
    <w:p w14:paraId="6BC1B4A8">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372EEAFB">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国家间共同利益是国家合作的基础；维护国家利益是主权国家对外活动的出发点和落脚点</w:t>
      </w:r>
    </w:p>
    <w:p w14:paraId="65CCD382">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推动经济全球化朝着更加开放、包容、普惠、平衡、共赢方向发展；维护全球产业链供应链稳定畅通</w:t>
      </w:r>
    </w:p>
    <w:p w14:paraId="67AB8EF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推动构建人类命运共同体；践行真正的多边主义；推动国际关系民主化；世界多极化是当今国际形势的突出特点</w:t>
      </w:r>
    </w:p>
    <w:p w14:paraId="0D4C2932">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中国推动构建人类命运共同体；展现大国责任担当</w:t>
      </w:r>
    </w:p>
    <w:p w14:paraId="1DD866F8">
      <w:pPr>
        <w:spacing w:before="140" w:after="60"/>
      </w:pPr>
      <w:r>
        <w:rPr>
          <w:rFonts w:ascii="Hiragino Sans GB" w:hAnsi="Hiragino Sans GB" w:eastAsia="Hiragino Sans GB" w:cs="Hiragino Sans GB"/>
          <w:b/>
          <w:color w:val="1F5E8C"/>
          <w:sz w:val="22"/>
        </w:rPr>
        <w:t>2. 2024西城二模Q17</w:t>
      </w:r>
    </w:p>
    <w:p w14:paraId="0044C1C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题目把我国发展新质生产力放在“新一轮科技革命在全球范围内风起云涌”的背景下，要求分析我国作为世界上最大的发展中国家如何在科技革命和产业变革中提升综合国力与国际竞争力。</w:t>
      </w:r>
    </w:p>
    <w:p w14:paraId="5D5FB2C0">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新一轮科技革命在全球范围内风起云涌。结合材料，综合运用所学，谈谈在当今时代，我国作为世界上最大的发展中国家应当扮演的角色。</w:t>
      </w:r>
    </w:p>
    <w:p w14:paraId="15B214E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题干指向我国最大发展中国家的定位，科技革命在重塑国际力量格局；世界多极化是当今国际形势突出特点，故角色之一即推动多极化、增发展中国家话语权。</w:t>
      </w:r>
    </w:p>
    <w:p w14:paraId="33B063B7">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世界多极化是当今国际形势的突出特点，我国作为最大发展中国家应推动世界多极化，增强发展中国家在国际事务中的话语权。</w:t>
      </w:r>
    </w:p>
    <w:p w14:paraId="22C6A268">
      <w:pPr>
        <w:spacing w:before="80" w:after="35"/>
        <w:ind w:left="0" w:firstLine="0"/>
      </w:pPr>
      <w:r>
        <w:rPr>
          <w:rFonts w:ascii="Hiragino Sans GB" w:hAnsi="Hiragino Sans GB" w:eastAsia="Hiragino Sans GB" w:cs="Hiragino Sans GB"/>
          <w:b/>
          <w:color w:val="697780"/>
          <w:sz w:val="20"/>
        </w:rPr>
        <w:t>【同题组】</w:t>
      </w:r>
    </w:p>
    <w:p w14:paraId="2C52CE63">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当前国际竞争的实质是以经济和科技实力为基础的综合国力较量；科教兴国战略与人才强国战略（人才与国际竞争力）；维护国家利益是主权国家对外活动的出发点和落脚点</w:t>
      </w:r>
    </w:p>
    <w:p w14:paraId="092D8418">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w:t>
      </w:r>
    </w:p>
    <w:p w14:paraId="79DBA8F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世界多极化是当今国际形势的突出特点</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w:t>
      </w:r>
    </w:p>
    <w:p w14:paraId="72940458">
      <w:pPr>
        <w:spacing w:before="140" w:after="60"/>
      </w:pPr>
      <w:r>
        <w:rPr>
          <w:rFonts w:ascii="Hiragino Sans GB" w:hAnsi="Hiragino Sans GB" w:eastAsia="Hiragino Sans GB" w:cs="Hiragino Sans GB"/>
          <w:b/>
          <w:color w:val="1F5E8C"/>
          <w:sz w:val="22"/>
        </w:rPr>
        <w:t>3. 2025朝阳期末Q21</w:t>
      </w:r>
    </w:p>
    <w:p w14:paraId="2606F076">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4D2DE40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结合材料，运用《当代国际政治与经济》知识，说明如何通过开展中国特色大国外交为推进中国式现代化营造良好外部环境。</w:t>
      </w:r>
    </w:p>
    <w:p w14:paraId="342F52C9">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国际力量对比深刻调整、全球南方声势壮大，说明世界格局不再由少数国家单向主导，而是在多种力量共同作用中发展，因此可联想到世界多极化。</w:t>
      </w:r>
    </w:p>
    <w:p w14:paraId="1980905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世界多极化是当今国际形势的突出特点，我国顺应这一潮流开展大国外交，营造和平稳定的外部环境。</w:t>
      </w:r>
    </w:p>
    <w:p w14:paraId="413CD87B">
      <w:pPr>
        <w:spacing w:before="80" w:after="35"/>
        <w:ind w:left="0" w:firstLine="0"/>
      </w:pPr>
      <w:r>
        <w:rPr>
          <w:rFonts w:ascii="Hiragino Sans GB" w:hAnsi="Hiragino Sans GB" w:eastAsia="Hiragino Sans GB" w:cs="Hiragino Sans GB"/>
          <w:b/>
          <w:color w:val="697780"/>
          <w:sz w:val="20"/>
        </w:rPr>
        <w:t>【同题组】</w:t>
      </w:r>
    </w:p>
    <w:p w14:paraId="2E6A252A">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7BFEA1D0">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7867982C">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推动经济全球化朝着更加开放、包容、普惠、平衡、共赢方向发展；推进普惠包容的经济全球化，推动构建更加开放、包容的全球经济格局；中国扩大高水平对外开放与制度型开放</w:t>
      </w:r>
    </w:p>
    <w:p w14:paraId="09090603">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7AF44AD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5C5F437F">
      <w:pPr>
        <w:spacing w:before="140" w:after="60"/>
      </w:pPr>
      <w:r>
        <w:rPr>
          <w:rFonts w:ascii="Hiragino Sans GB" w:hAnsi="Hiragino Sans GB" w:eastAsia="Hiragino Sans GB" w:cs="Hiragino Sans GB"/>
          <w:b/>
          <w:color w:val="1F5E8C"/>
          <w:sz w:val="22"/>
        </w:rPr>
        <w:t>4. 2025东城二模Q20</w:t>
      </w:r>
    </w:p>
    <w:p w14:paraId="1CC6591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题面开头集中呈现全球经济复苏乏力、贸易保护主义、地区冲突、阵营对抗、脱钩断链、恐怖主义和气候变化等挑战，小论文首层必须先交代“同球共济”提出的时代背景。</w:t>
      </w:r>
    </w:p>
    <w:p w14:paraId="2A3B1481">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结合材料，运用《当代国际政治与经济》知识，写一篇小论文。要求：自拟题目、观点明确、逻辑清晰，200字左右。</w:t>
      </w:r>
    </w:p>
    <w:p w14:paraId="5F0D2019">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集中呈现经济复苏乏力、贸易保护主义、地区冲突、阵营对抗、脱钩断链、恐怖主义和气候变化等挑战，说明世界面临多重风险，少数国家单边主导难以解决共同问题。小论文论证“同球共济”时，可先说明世界多极化背景下国际局势变乱交织，再指出各国需要平等合作、共同应对。</w:t>
      </w:r>
    </w:p>
    <w:p w14:paraId="470E0828">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世界多极化是当今国际形势的突出特点，国际局势变乱交织、面临诸多问题挑战，呼唤各国同球共济。</w:t>
      </w:r>
    </w:p>
    <w:p w14:paraId="04B3BCDA">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3A43B2D6">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和平与发展仍是时代主题；百年变局与外部风险挑战</w:t>
      </w:r>
    </w:p>
    <w:p w14:paraId="01DA802C">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69B616A3">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推动构建人类命运共同体；推动国际关系民主化、和平解决国际争端；世界多极化是当今国际形势的突出特点</w:t>
      </w:r>
    </w:p>
    <w:p w14:paraId="3326DD96">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w:t>
      </w:r>
    </w:p>
    <w:p w14:paraId="217C4300">
      <w:pPr>
        <w:spacing w:before="140" w:after="60"/>
      </w:pPr>
      <w:r>
        <w:rPr>
          <w:rFonts w:ascii="Hiragino Sans GB" w:hAnsi="Hiragino Sans GB" w:eastAsia="Hiragino Sans GB" w:cs="Hiragino Sans GB"/>
          <w:b/>
          <w:color w:val="1F5E8C"/>
          <w:sz w:val="22"/>
        </w:rPr>
        <w:t>5. 2024海淀二模Q18(1)多极化世界中的民主与全球治理</w:t>
      </w:r>
    </w:p>
    <w:p w14:paraId="7E9D389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资料包同时呈现全球南方崛起、人工智能与大数据带来的两极分化和全球治理代表性不足；要把这些现象解释为"全球治理民主化"的现实条件，必须先回到"和平与发展仍是时代主题"——只有时代主题没变，全球治理改革才能在和平合作的框架内推进，而不是走向阵营对抗。</w:t>
      </w:r>
    </w:p>
    <w:p w14:paraId="2D6BE06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任选一个议题，参考资料包中的内容，运用《当代国际政治与经济》知识，围绕所选的议题写一篇时政述评。（8分）要求：观点明确；知识运用准确；论述合乎逻辑，条理清晰。</w:t>
      </w:r>
    </w:p>
    <w:p w14:paraId="4AA460BD">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资料包讲全球南方崛起、全球治理代表性不足，说明国际力量对比变化，正是世界多极化推动治理变革的具体线索。</w:t>
      </w:r>
    </w:p>
    <w:p w14:paraId="04DA16C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世界多极化是当今国际形势的突出特点，新兴市场和发展中国家群体性崛起，推动国际格局深刻演变。</w:t>
      </w:r>
    </w:p>
    <w:p w14:paraId="77045A88">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pPr>
        <w:spacing w:before="0" w:after="45"/>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和平与发展仍是时代主题；霸权主义和强权政治、单边主义是和平与发展的现实挑战</w:t>
      </w:r>
    </w:p>
    <w:p>
      <w:pPr>
        <w:spacing w:before="0" w:after="45"/>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pPr>
        <w:spacing w:before="0" w:after="45"/>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世界多极化是当今国际形势的突出特点；共商共建共享的全球治理观；推动构建人类命运共同体；推动国际关系民主化；国际组织</w:t>
      </w:r>
    </w:p>
    <w:p w14:paraId="321CB31D">
      <w:pPr>
        <w:spacing w:before="140" w:after="60"/>
      </w:pPr>
      <w:r>
        <w:rPr>
          <w:rFonts w:ascii="Hiragino Sans GB" w:hAnsi="Hiragino Sans GB" w:eastAsia="Hiragino Sans GB" w:cs="Hiragino Sans GB"/>
          <w:b/>
          <w:color w:val="1F5E8C"/>
          <w:sz w:val="22"/>
        </w:rPr>
        <w:t>6. 2025海淀期中Q21(2)</w:t>
      </w:r>
    </w:p>
    <w:p w14:paraId="2D2D3A8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设问分析外交的“变”，题面把新中国外交放在不同历史阶段和国际格局演进中，说明外交内容和任务的调整与外部时代背景变化相联系。</w:t>
      </w:r>
    </w:p>
    <w:p w14:paraId="2D30CF65">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结合材料，运用《当代国际政治与经济》知识，分析新中国外交的“变”与“不变”。</w:t>
      </w:r>
    </w:p>
    <w:p w14:paraId="2D1F4CC3">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本题让分析外交的“变”，材料按不同历史阶段呈现中国外交重点调整；其中“变”不是外交原则变化，而是国际力量格局、国际合作方式和时代主题变化下的任务调整。看到政治多极化与经济全球化深入发展，就应把外交的阶段性调整放在世界多极化背景中说明：国际力量对比和国际格局变化，推动中国外交与时俱进。</w:t>
      </w:r>
    </w:p>
    <w:p w14:paraId="570D9EA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新中国外交之“变”在于：政治多极化、经济全球化深入发展，和平与发展成为时代主题，外交据此因时而变、与时俱进。</w:t>
      </w:r>
    </w:p>
    <w:p w14:paraId="17075FB4">
      <w:pPr>
        <w:spacing w:before="80" w:after="35"/>
        <w:ind w:left="0" w:firstLine="0"/>
      </w:pPr>
      <w:r>
        <w:rPr>
          <w:rFonts w:ascii="Hiragino Sans GB" w:hAnsi="Hiragino Sans GB" w:eastAsia="Hiragino Sans GB" w:cs="Hiragino Sans GB"/>
          <w:b/>
          <w:color w:val="697780"/>
          <w:sz w:val="20"/>
        </w:rPr>
        <w:t>【同题组】</w:t>
      </w:r>
    </w:p>
    <w:p w14:paraId="7F9BDF0D">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7E607A2B">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6B94E97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世界多极化是当今国际形势的突出特点</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新中国外交始终服务国家性质并坚持党对外交统一集中领导；中国坚持独立自主的和平外交政策；和平共处五项原则是我国对外关系基本准则；中国综合国力、国际地位和话语权提升；习近平外交思想指导中国特色大国外交（外交为民、服务中国式现代化）</w:t>
      </w:r>
    </w:p>
    <w:p w14:paraId="1FEF1D05">
      <w:pPr>
        <w:spacing w:before="140" w:after="60"/>
      </w:pPr>
      <w:r>
        <w:rPr>
          <w:rFonts w:ascii="Hiragino Sans GB" w:hAnsi="Hiragino Sans GB" w:eastAsia="Hiragino Sans GB" w:cs="Hiragino Sans GB"/>
          <w:b/>
          <w:color w:val="1F5E8C"/>
          <w:sz w:val="22"/>
        </w:rPr>
        <w:t>7. 2026朝阳期末Q20</w:t>
      </w:r>
    </w:p>
    <w:p w14:paraId="686DB630">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14:paraId="16D4AF2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结合材料，运用《当代国际政治与经济》知识，分析中国特色大国外交为什么要更有作为。</w:t>
      </w:r>
    </w:p>
    <w:p w14:paraId="53DFEC0B">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材料说支持金砖做大做强、在多极化进程中提升发展中国家代表性话语权，中国主动作为顺应的正是多极化大势。</w:t>
      </w:r>
    </w:p>
    <w:p w14:paraId="19B7B2C2">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世界多极化是当今国际形势的突出特点，中国更有作为顺应多极化大势，提升发展中国家的代表性和话语权。</w:t>
      </w:r>
    </w:p>
    <w:p w14:paraId="7C9CBFF5">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0B4765B0">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284F271E">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国家间共同利益是国家合作的基础；维护国家利益是主权国家对外活动的出发点和落脚点</w:t>
      </w:r>
    </w:p>
    <w:p w14:paraId="17EA7818">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共享经济全球化成果，促进世界经济共同繁荣；建设开放型世界经济，扩大开放合作；顺应经济全球化趋势，反对贸易保护主义</w:t>
      </w:r>
    </w:p>
    <w:p w14:paraId="35C4E3B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推动国际秩序和全球治理体系更加公正合理；推动构建人类命运共同体；世界多极化与全球南方联合自强；世界多极化是当今国际形势的突出特点</w:t>
      </w:r>
    </w:p>
    <w:p w14:paraId="4140D965">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中国推动构建人类命运共同体；习近平外交思想指导中国特色大国外交（外交为民、服务中国式现代化）</w:t>
      </w:r>
    </w:p>
    <w:p/>
    <w:p/>
    <w:p>
      <w:pPr>
        <w:spacing w:before="120" w:after="75"/>
        <w:ind w:left="0" w:firstLine="0"/>
      </w:pPr>
      <w:r>
        <w:rPr>
          <w:rFonts w:ascii="Hiragino Sans GB" w:hAnsi="Hiragino Sans GB" w:eastAsia="Hiragino Sans GB" w:cs="Hiragino Sans GB"/>
          <w:b/>
          <w:color w:val="1F5E8C"/>
          <w:sz w:val="24"/>
        </w:rPr>
        <w:t>8. 2026房山二模Q20世界数据组织完善全球数据治理</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正式评标写明“世界数据组织顺应经济全球化和世界多极化的趋势”，并在给分点中列出“世界多极化1分”。</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2026年3月30日，世界数据组织（简称WDO）在北京成立，旨在“弥合数据鸿沟、释放数据价值、繁荣数字经济”。结合材料，运用《当代国际政治与经济》知识，分析世界数据组织完善全球数据治理，服务全球数字经济发展的智慧。</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世界数据组织不是单一国家平台，而是推动各方参与数据治理、制定和互认标准的国际组织化实践。细则明确给“世界多极化”1分，应把它落在世界多极化趋势，而不是泛化为全球南方表达。</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世界数据组织顺应世界多极化趋势，推动各方平等参与全球数据治理规则制定和标准互认，服务全球数字经济发展。</w:t>
      </w:r>
    </w:p>
    <w:p>
      <w:pPr>
        <w:spacing w:before="80" w:after="35"/>
        <w:ind w:left="0" w:firstLine="0"/>
      </w:pPr>
      <w:r>
        <w:rPr>
          <w:rFonts w:ascii="Hiragino Sans GB" w:hAnsi="Hiragino Sans GB" w:eastAsia="Hiragino Sans GB" w:cs="Hiragino Sans GB"/>
          <w:b/>
          <w:color w:val="697780"/>
          <w:sz w:val="20"/>
        </w:rPr>
        <w:t>【同题组】</w:t>
      </w:r>
    </w:p>
    <w:p>
      <w:pPr>
        <w:spacing w:before="0" w:after="45"/>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w:t>
      </w:r>
    </w:p>
    <w:p>
      <w:pPr>
        <w:spacing w:before="0" w:after="45"/>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推动经济全球化朝着更加开放、包容、普惠、平衡、共赢方向发展；数据要素在全球范围内流动</w:t>
      </w:r>
    </w:p>
    <w:p>
      <w:pPr>
        <w:spacing w:before="0" w:after="45"/>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世界多极化是当今国际形势的突出特点；在平等互利基础上开展合作，实现互利共赢；共商共建共享的全球治理观；践行真正的多边主义</w:t>
      </w:r>
    </w:p>
    <w:p>
      <w:pPr>
        <w:spacing w:before="0" w:after="45"/>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坚持正确义利观</w:t>
      </w:r>
    </w:p>
    <w:p w14:paraId="66EC7B05">
      <w:pPr>
        <w:pStyle w:val="4"/>
      </w:pPr>
      <w:r>
        <w:rPr>
          <w:rFonts w:ascii="Hiragino Sans GB" w:hAnsi="Hiragino Sans GB" w:eastAsia="Hiragino Sans GB" w:cs="Hiragino Sans GB"/>
          <w:b/>
          <w:color w:val="2F6F9F"/>
          <w:sz w:val="28"/>
        </w:rPr>
        <w:t>国际秩序与国际法治</w:t>
      </w:r>
    </w:p>
    <w:p w14:paraId="0E8AA8A8">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坚持主权平等与安全保障</w:t>
      </w:r>
    </w:p>
    <w:p w14:paraId="0C27C801">
      <w:pPr>
        <w:spacing w:before="140" w:after="60"/>
      </w:pPr>
      <w:r>
        <w:rPr>
          <w:rFonts w:ascii="Hiragino Sans GB" w:hAnsi="Hiragino Sans GB" w:eastAsia="Hiragino Sans GB" w:cs="Hiragino Sans GB"/>
          <w:b/>
          <w:color w:val="1F5E8C"/>
          <w:sz w:val="22"/>
        </w:rPr>
        <w:t>1. 2026西城二模Q19(2)</w:t>
      </w:r>
    </w:p>
    <w:p w14:paraId="6441421A">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数据价值释放需要规则协调，也需要尊重各国数据治理权利并防范数据安全风险。</w:t>
      </w:r>
    </w:p>
    <w:p w14:paraId="46E3E35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结合材料，运用《当代国际政治与经济》知识，为释放数据价值、繁荣数字经济提2条建议，并说明理由。</w:t>
      </w:r>
    </w:p>
    <w:p w14:paraId="23CEA8B6">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数据治理权利"和"数据安全风险"放在数据流动的两端；释放数据价值如果绕开任一端都会引发争端，指向建议必须同时回答归属和风险两个问题。提"建议"要给出可被各国普遍接受的规则取向，不是单写技术手段；必须把数据治理放回"主权 + 安全"的双底线之上。先把数据治理权利明确归到各国主权，再把数据安全列为流动必须守住的底线，最后指向在保障安全前提下促进数据合理流动，让数据价值真正惠及数字经济发展。</w:t>
      </w:r>
    </w:p>
    <w:p w14:paraId="7437717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各国应坚持主权平等，尊重各国数据治理权利，在保障数据安全的前提下促进数据合理流动。</w:t>
      </w:r>
    </w:p>
    <w:p w14:paraId="4761F5AF">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（本题4分）</w:t>
      </w:r>
    </w:p>
    <w:p w14:paraId="1CA0DF2B">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坚持开放合作和包容普惠</w:t>
      </w:r>
    </w:p>
    <w:p w14:paraId="234CE05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推动国际秩序和全球治理体系更加公正合理；坚持主权平等与安全保障</w:t>
      </w:r>
    </w:p>
    <w:p w14:paraId="4DA069FB">
      <w:pPr>
        <w:spacing w:before="140" w:after="60"/>
      </w:pPr>
      <w:r>
        <w:rPr>
          <w:rFonts w:ascii="Hiragino Sans GB" w:hAnsi="Hiragino Sans GB" w:eastAsia="Hiragino Sans GB" w:cs="Hiragino Sans GB"/>
          <w:b/>
          <w:color w:val="1F5E8C"/>
          <w:sz w:val="22"/>
        </w:rPr>
        <w:t>2. 2026丰台期末细则复练Q20</w:t>
      </w:r>
    </w:p>
    <w:p w14:paraId="03F903C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中拉“发展工程”强调产业链供应链稳定畅通，设问问“五大工程”如何扩大中拉利益汇合点。</w:t>
      </w:r>
    </w:p>
    <w:p w14:paraId="4BA584ED">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结合材料，运用《当代国际政治与经济》知识，阐释“五大工程”如何扩大中拉利益汇合点。</w:t>
      </w:r>
    </w:p>
    <w:p w14:paraId="5F2A71C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团结工程护以联合国为核心的国际体系，和平工程落实全球安全倡议、合力反恐禁毒，谈的都是安全底盘，对应“坚持主权平等与安全保障”。</w:t>
      </w:r>
    </w:p>
    <w:p w14:paraId="13C2F016">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团结工程坚定维护以联合国为核心的国际体系,和平工程落实全球安全倡议,坚持主权平等与共同安全,扩大中拉安全利益汇合点。</w:t>
      </w:r>
    </w:p>
    <w:p w14:paraId="18147615">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7381A134">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维护全球产业链供应链稳定畅通，服务共同现代化；维护多边贸易体制；维护开放合作的国际经济环境</w:t>
      </w:r>
    </w:p>
    <w:p w14:paraId="292828A1">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推动构建人类命运共同体；坚持主权平等与安全保障</w:t>
      </w:r>
    </w:p>
    <w:p w14:paraId="4B46CFE3">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推动构建中拉命运共同体；共同落实全球发展倡议；倡导文明平等互鉴，弘扬全人类共同价值，尊重世界文明多样性；与发展中国家共享发展新机遇，惠民生增福祉，实现互利共赢；聚焦发展中国家紧迫需求，以灵活快速的小而美项目形成共同发展品牌</w:t>
      </w:r>
    </w:p>
    <w:p w14:paraId="4FE70B47">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2486EBE9">
      <w:pPr>
        <w:pStyle w:val="4"/>
      </w:pPr>
      <w:r>
        <w:rPr>
          <w:rFonts w:ascii="Hiragino Sans GB" w:hAnsi="Hiragino Sans GB" w:eastAsia="Hiragino Sans GB" w:cs="Hiragino Sans GB"/>
          <w:b/>
          <w:color w:val="2F6F9F"/>
          <w:sz w:val="28"/>
        </w:rPr>
        <w:t>具体治理议题与文明互鉴</w:t>
      </w:r>
    </w:p>
    <w:p w14:paraId="7FB0EC6E">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坚持共同但有区别的责任，要求发达国家为完善全球气候治理承担更多责任</w:t>
      </w:r>
    </w:p>
    <w:p w14:paraId="6B3D2426">
      <w:pPr>
        <w:spacing w:before="140" w:after="60"/>
      </w:pPr>
      <w:r>
        <w:rPr>
          <w:rFonts w:ascii="Hiragino Sans GB" w:hAnsi="Hiragino Sans GB" w:eastAsia="Hiragino Sans GB" w:cs="Hiragino Sans GB"/>
          <w:b/>
          <w:color w:val="1F5E8C"/>
          <w:sz w:val="22"/>
        </w:rPr>
        <w:t>1. 2024朝阳二模Q20</w:t>
      </w:r>
    </w:p>
    <w:p w14:paraId="2535F96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题面强调全球过量碳排放主要来自发达国家，且《联合国气候变化框架公约》和《巴黎协定》要求发达国家率先减排并支持发展中国家，触发共同但有区别的责任。</w:t>
      </w:r>
    </w:p>
    <w:p w14:paraId="7FAAE62D">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结合研讨背景，运用《当代国际政治与经济》知识，完成下表。</w:t>
      </w:r>
    </w:p>
    <w:p w14:paraId="2C0918FE">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给出"全球过量碳排放主要来自发达国家"的事实，同时把《联合国气候变化框架公约》《巴黎协定》中"发达国家率先减排并支持发展中国家"的规定摆出；事实与条约义务两条线在同一段汇合，区分责任的依据已经写在材料里。"基本原则"一栏还需要一条带区分性的责任原则，不能只说"大家都有责任"，必须解释为何责任要按历史排放和发展阶段加权。先把发达国家累积排放与条约义务作为"区别"的依据，再把发达国家的资金、技术、减排承诺列为应兑现的具体内容，最后指向由发达国家承担更多责任以完善全球气候治理。</w:t>
      </w:r>
    </w:p>
    <w:p w14:paraId="059E105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完善全球气候治理应坚持共同但有区别的责任，发达国家应认真兑现资金、技术和减排承诺，为完善全球气候治理承担更多责任。</w:t>
      </w:r>
    </w:p>
    <w:p w14:paraId="501CC02F">
      <w:pPr>
        <w:spacing w:before="80" w:after="35"/>
        <w:ind w:left="0" w:firstLine="0"/>
      </w:pPr>
      <w:r>
        <w:rPr>
          <w:rFonts w:ascii="Hiragino Sans GB" w:hAnsi="Hiragino Sans GB" w:eastAsia="Hiragino Sans GB" w:cs="Hiragino Sans GB"/>
          <w:b/>
          <w:color w:val="697780"/>
          <w:sz w:val="20"/>
        </w:rPr>
        <w:t>【同题组】</w:t>
      </w:r>
    </w:p>
    <w:p w14:paraId="63DF88C4">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气候变化给全人类带来巨大风险和挑战，气候治理已成为全球治理的重要议题之一</w:t>
      </w:r>
    </w:p>
    <w:p w14:paraId="11FE90FC">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18C42CFD">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坚持开放合作、共享共赢、包容互鉴、共商共建；推动构建人类命运共同体；践行真正的多边主义；坚持共同但有区别的责任，要求发达国家为完善全球气候治理承担更多责任；跨国公司等全球企业，尤其是工业领域企业，应致力于技术创新，加快绿色低碳转型，努力降低碳排放</w:t>
      </w:r>
    </w:p>
    <w:p w14:paraId="0DB517CD">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跨国公司等全球企业，尤其是工业领域企业，应致力于技术创新，加快绿色低碳转型，努力降低碳排放</w:t>
      </w:r>
    </w:p>
    <w:p w14:paraId="5F751FD0">
      <w:pPr>
        <w:spacing w:before="140" w:after="60"/>
      </w:pPr>
      <w:r>
        <w:rPr>
          <w:rFonts w:ascii="Hiragino Sans GB" w:hAnsi="Hiragino Sans GB" w:eastAsia="Hiragino Sans GB" w:cs="Hiragino Sans GB"/>
          <w:b/>
          <w:color w:val="1F5E8C"/>
          <w:sz w:val="22"/>
        </w:rPr>
        <w:t>1. 2024朝阳二模Q20</w:t>
      </w:r>
    </w:p>
    <w:p w14:paraId="4AAC12AB">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研讨背景指出能源转型和技术创新成为迫切要求，气候治理不能只靠政府承诺，还需要跨国公司和工业企业用技术创新降低排放。</w:t>
      </w:r>
    </w:p>
    <w:p w14:paraId="7DA38116">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结合研讨背景，运用《当代国际政治与经济》知识，完成下表。</w:t>
      </w:r>
    </w:p>
    <w:p w14:paraId="44083D24">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研讨背景把"能源转型"和"技术创新"列为对气候治理的迫切要求；这两个词都把行动主体压到了产业一端，单靠政府间的减排承诺无法兑现。表格的"共识"一栏要补出一条政府之外的责任主体，必须把工业领域企业从被监管对象升格为减排行动的主体。先把能源转型和技术创新的迫切性列为企业责任的来源，再把跨国公司和工业企业接为减排行动的主力，最后指向通过技术创新、绿色低碳转型降低碳排放，为完善全球气候治理提供企业行动支撑。</w:t>
      </w:r>
    </w:p>
    <w:p w14:paraId="710E3396">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跨国公司等全球企业，尤其是工业领域企业，应致力于技术创新，加快绿色低碳转型，努力降低碳排放，为完善全球气候治理提供企业行动支撑。</w:t>
      </w:r>
    </w:p>
    <w:p w14:paraId="482BB297">
      <w:pPr>
        <w:spacing w:before="80" w:after="35"/>
        <w:ind w:left="0" w:firstLine="0"/>
      </w:pPr>
      <w:r>
        <w:rPr>
          <w:rFonts w:ascii="Hiragino Sans GB" w:hAnsi="Hiragino Sans GB" w:eastAsia="Hiragino Sans GB" w:cs="Hiragino Sans GB"/>
          <w:b/>
          <w:color w:val="697780"/>
          <w:sz w:val="20"/>
        </w:rPr>
        <w:t>【同题组】</w:t>
      </w:r>
    </w:p>
    <w:p w14:paraId="1A8FBB9F">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气候变化给全人类带来巨大风险和挑战，气候治理已成为全球治理的重要议题之一</w:t>
      </w:r>
    </w:p>
    <w:p w14:paraId="37908949">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34C3A8FA">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坚持开放合作、共享共赢、包容互鉴、共商共建；推动构建人类命运共同体；践行真正的多边主义；坚持共同但有区别的责任，要求发达国家为完善全球气候治理承担更多责任；跨国公司等全球企业，尤其是工业领域企业，应致力于技术创新，加快绿色低碳转型，努力降低碳排放</w:t>
      </w:r>
    </w:p>
    <w:p w14:paraId="00AF2BEE">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超越集团政治、实力至上和少数国家垄断价值定义的治理逻辑</w:t>
      </w:r>
    </w:p>
    <w:p w14:paraId="4D06C744">
      <w:pPr>
        <w:spacing w:before="140" w:after="60"/>
      </w:pPr>
      <w:r>
        <w:rPr>
          <w:rFonts w:ascii="Hiragino Sans GB" w:hAnsi="Hiragino Sans GB" w:eastAsia="Hiragino Sans GB" w:cs="Hiragino Sans GB"/>
          <w:b/>
          <w:color w:val="1F5E8C"/>
          <w:sz w:val="22"/>
        </w:rPr>
        <w:t>1. 2024西城二模Q19</w:t>
      </w:r>
    </w:p>
    <w:p w14:paraId="0238B030">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题面集中列出恃强凌弱、巧取豪夺、零和博弈、结盟对抗和封闭排他，这些都是旧国际关系逻辑，中国答案需要先批判集团政治、实力至上和少数国家垄断价值定义。</w:t>
      </w:r>
    </w:p>
    <w:p w14:paraId="25C910EF">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结合材料，阐述中国答案所体现的处理国际关系的新思路。</w:t>
      </w:r>
    </w:p>
    <w:p w14:paraId="60779059">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集中列出恃强凌弱、巧取豪夺、零和博弈、结盟对抗和封闭排他，这些都是旧国际关系逻辑。中国答案强调超越集团政治的“小圈子”规则、实力至上的逻辑和少数西方国家定义的“普世价值”，体现的是反对霸权主义和强权政治、以更公平的新思路处理国际关系。</w:t>
      </w:r>
    </w:p>
    <w:p w14:paraId="192D7CB7">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中国答案超越集团政治的“小圈子”规则、实力至上的逻辑和少数西方国家定义的“普世价值”，反对霸权主义和强权政治，为处理国际关系提供更公平的新思路。</w:t>
      </w:r>
    </w:p>
    <w:p w14:paraId="7A59C7DE">
      <w:pPr>
        <w:spacing w:before="80" w:after="35"/>
        <w:ind w:left="0" w:firstLine="0"/>
      </w:pPr>
      <w:r>
        <w:rPr>
          <w:rFonts w:ascii="Hiragino Sans GB" w:hAnsi="Hiragino Sans GB" w:eastAsia="Hiragino Sans GB" w:cs="Hiragino Sans GB"/>
          <w:b/>
          <w:color w:val="697780"/>
          <w:sz w:val="20"/>
        </w:rPr>
        <w:t>【同题组】</w:t>
      </w:r>
    </w:p>
    <w:p w14:paraId="40630DE9">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15CED7E1">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10FDB4A8">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推动国际秩序和全球治理体系更加公正合理；推动构建人类命运共同体；践行真正的多边主义；推动国际关系民主化；超越集团政治、实力至上和少数国家垄断价值定义的治理逻辑</w:t>
      </w:r>
    </w:p>
    <w:p w14:paraId="2F82A6B6">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14:paraId="4520AE54">
      <w:pPr>
        <w:pStyle w:val="3"/>
        <w:jc w:val="left"/>
      </w:pPr>
      <w:r>
        <w:rPr>
          <w:rFonts w:eastAsia="Hiragino Sans GB" w:ascii="Hiragino Sans GB" w:hAnsi="Hiragino Sans GB" w:cs="Hiragino Sans GB"/>
          <w:b/>
          <w:color w:val="173B5B"/>
          <w:sz w:val="36"/>
        </w:rPr>
        <w:t>中国</w:t>
      </w:r>
    </w:p>
    <w:p w14:paraId="52CF8AFF">
      <w:pPr>
        <w:pStyle w:val="4"/>
      </w:pPr>
      <w:r>
        <w:rPr>
          <w:rFonts w:eastAsia="Hiragino Sans GB" w:ascii="Hiragino Sans GB" w:hAnsi="Hiragino Sans GB" w:cs="Hiragino Sans GB"/>
          <w:b/>
          <w:color w:val="2F6F9F"/>
          <w:sz w:val="28"/>
        </w:rPr>
        <w:t>政策</w:t>
      </w:r>
    </w:p>
    <w:p w14:paraId="1845EB8E">
      <w:pPr/>
      <w:r>
        <w:rPr>
          <w:rFonts w:ascii="Hiragino Sans GB" w:hAnsi="Hiragino Sans GB" w:eastAsia="Hiragino Sans GB" w:cs="Hiragino Sans GB"/>
          <w:b w:val="0"/>
          <w:color w:val="202124"/>
          <w:sz w:val="21"/>
        </w:rPr>
        <w:t>【学生判别】 看到中国以合作、援助、倡议、外交行动促进和平与共同发展，不只是维护自身利益时，可以把它归入我国外交政策宗旨，再接独立自主和平外交政策或人类命运共同体。</w:t>
      </w:r>
    </w:p>
    <w:p w14:paraId="1185424B">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我国外交政策的宗旨是维护世界和平、促进共同发展</w:t>
      </w:r>
    </w:p>
    <w:p w14:paraId="4BD903F6">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坚持总体国家安全观，统筹发展与安全，以新安全格局保障新发展格局</w:t>
      </w:r>
    </w:p>
    <w:p w14:paraId="5A17A47D">
      <w:pPr>
        <w:spacing w:before="140" w:after="60"/>
      </w:pPr>
      <w:r>
        <w:rPr>
          <w:rFonts w:ascii="Hiragino Sans GB" w:hAnsi="Hiragino Sans GB" w:eastAsia="Hiragino Sans GB" w:cs="Hiragino Sans GB"/>
          <w:b/>
          <w:color w:val="1F5E8C"/>
          <w:sz w:val="22"/>
        </w:rPr>
        <w:t>1. 2026朝阳期中Q17</w:t>
      </w:r>
    </w:p>
    <w:p w14:paraId="65A11568">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让学生说明推进“人工智能+”过程中要处理好哪些重要关系，题面同时呈现人工智能作为经济增长引擎和数据泄露、模型缺陷、伦理失控等风险，因此要用发展和安全的关系统摄产业推进、风险防控与高质量发展三侧。</w:t>
      </w:r>
    </w:p>
    <w:p w14:paraId="46356D40">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结合材料，运用《当代国际政治与经济》知识阐述我国应如何处理好推进“人工智能+”发展过程中的重要关系。</w:t>
      </w:r>
    </w:p>
    <w:p w14:paraId="2370034C">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乙同学既讲人工智能驱动增长，又列出数据泄露、模型缺陷、伦理失控且74%风险涉安全；两面并存，须靠统筹发展与安全、以新安全格局保新发展格局。</w:t>
      </w:r>
    </w:p>
    <w:p w14:paraId="03586C88">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推进“人工智能+”要统筹发展和安全，坚持总体国家安全观和底线思维，在维护国家经济安全、科技安全、防范数据、模型和伦理风险的同时，推动经济平稳可持续发展和高质量发展，为经济增长注入新动能。</w:t>
      </w:r>
    </w:p>
    <w:p w14:paraId="6EA92A81">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29A8E78F">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7C2303BF">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处理好自力更生和对外开放的关系，参与经济全球化和国际分工；利用两个市场两种资源优化全球资源配置；内外联通畅通国内国际双循环，提升国际循环质量；加强技术创新、提高产品质量，增强竞争力；统筹开放与安全，维护产业链供应链安全稳定</w:t>
      </w:r>
    </w:p>
    <w:p w14:paraId="273A53A2">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共商共建共享的全球治理观；推动构建人类命运共同体</w:t>
      </w:r>
    </w:p>
    <w:p w14:paraId="28E68688">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贡献中国智慧、中国方案、中国力量；中国推动构建人类命运共同体；坚持正确义利观；与发展中国家共享发展新机遇，惠民生增福祉，实现互利共赢；展现大国责任担当</w:t>
      </w:r>
    </w:p>
    <w:p w14:paraId="4F4EC257">
      <w:pPr>
        <w:spacing w:before="140" w:after="60"/>
      </w:pPr>
      <w:r>
        <w:rPr>
          <w:rFonts w:ascii="Hiragino Sans GB" w:hAnsi="Hiragino Sans GB" w:eastAsia="Hiragino Sans GB" w:cs="Hiragino Sans GB"/>
          <w:b/>
          <w:color w:val="1F5E8C"/>
          <w:sz w:val="22"/>
        </w:rPr>
        <w:t>2. 2024朝阳一模Q21</w:t>
      </w:r>
    </w:p>
    <w:p w14:paraId="0EB50D9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题目评价重点强调我国发展的外部环境日趋严峻、风险挑战增多，推动中国经济开新局需要把发展优势与安全风险统筹起来。</w:t>
      </w:r>
    </w:p>
    <w:p w14:paraId="2CC9807F">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结合上述资料，在分析我国当前经济形势的基础上，运用《当代国际政治与经济》知识，谈谈如何推动中国经济在变局中开新局。</w:t>
      </w:r>
    </w:p>
    <w:p w14:paraId="4139716B">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题面集中列出实力至上、恃强凌弱、零和博弈、结盟对抗、封闭排他，这些正是中国新思路要超越的旧逻辑。</w:t>
      </w:r>
    </w:p>
    <w:p w14:paraId="794A7465">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面对外部环境日趋严峻、风险挑战增多，中国应坚持总体国家安全观，统筹发展与安全，以新安全格局保障新发展格局。</w:t>
      </w:r>
    </w:p>
    <w:p w14:paraId="0F3218D3">
      <w:pPr>
        <w:spacing w:before="80" w:after="35"/>
        <w:ind w:left="0" w:firstLine="0"/>
      </w:pPr>
      <w:r>
        <w:rPr>
          <w:rFonts w:ascii="Hiragino Sans GB" w:hAnsi="Hiragino Sans GB" w:eastAsia="Hiragino Sans GB" w:cs="Hiragino Sans GB"/>
          <w:b/>
          <w:color w:val="697780"/>
          <w:sz w:val="20"/>
        </w:rPr>
        <w:t>【同题组】</w:t>
      </w:r>
    </w:p>
    <w:p w14:paraId="2A73B7B0">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百年变局与外部风险挑战</w:t>
      </w:r>
    </w:p>
    <w:p w14:paraId="67D209D6">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推动建设开放型世界经济，深化国际分工与合作；提高开放型经济水平；利用两个市场两种资源优化全球资源配置；内外联通畅通国内国际双循环，提升国际循环质量</w:t>
      </w:r>
    </w:p>
    <w:p w14:paraId="13F7CF32">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相互尊重、公平正义、合作共赢的新型国际关系；在平等互利基础上开展合作，实现互利共赢；推动构建人类命运共同体；促进共同发展、维护持久和平，共同推进现代化</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坚持总体国家安全观，统筹发展与安全，以新安全格局保障新发展格局；和平共处五项原则是我国对外关系基本准则；坚持独立自主、自力更生，增强发展主动权</w:t>
      </w:r>
    </w:p>
    <w:p w14:paraId="6A86A5D8">
      <w:pPr>
        <w:spacing w:before="140" w:after="60"/>
      </w:pPr>
      <w:r>
        <w:rPr>
          <w:rFonts w:ascii="Hiragino Sans GB" w:hAnsi="Hiragino Sans GB" w:eastAsia="Hiragino Sans GB" w:cs="Hiragino Sans GB"/>
          <w:b/>
          <w:color w:val="1F5E8C"/>
          <w:sz w:val="22"/>
        </w:rPr>
        <w:t>3. 2025朝阳期末Q21</w:t>
      </w:r>
    </w:p>
    <w:p w14:paraId="6B4641B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1C7907FB">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结合材料，运用《当代国际政治与经济》知识，说明如何通过开展中国特色大国外交为推进中国式现代化营造良好外部环境。</w:t>
      </w:r>
    </w:p>
    <w:p w14:paraId="08B7799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世界动荡冲突、单边霸凌、脱钩断链和意识形态分歧作为外部风险，说明中国式现代化需要安全稳定的外部环境。中国特色大国外交既服务发展，也回应外部安全风险，体现出坚持总体国家安全观、统筹发展和安全、以新安全格局保障新发展格局。</w:t>
      </w:r>
    </w:p>
    <w:p w14:paraId="352EBAC8">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坚持总体国家安全观，统筹发展和安全，以新安全格局保障新发展格局，营造安全稳定的外部环境。</w:t>
      </w:r>
    </w:p>
    <w:p w14:paraId="3F664ABD">
      <w:pPr>
        <w:spacing w:before="80" w:after="35"/>
        <w:ind w:left="0" w:firstLine="0"/>
      </w:pPr>
      <w:r>
        <w:rPr>
          <w:rFonts w:ascii="Hiragino Sans GB" w:hAnsi="Hiragino Sans GB" w:eastAsia="Hiragino Sans GB" w:cs="Hiragino Sans GB"/>
          <w:b/>
          <w:color w:val="697780"/>
          <w:sz w:val="20"/>
        </w:rPr>
        <w:t>【同题组】</w:t>
      </w:r>
    </w:p>
    <w:p w14:paraId="4E5675FD">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2AC23A58">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0AD74833">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推动经济全球化朝着更加开放、包容、普惠、平衡、共赢方向发展；推进普惠包容的经济全球化，推动构建更加开放、包容的全球经济格局；中国扩大高水平对外开放与制度型开放</w:t>
      </w:r>
    </w:p>
    <w:p w14:paraId="7C0C3D1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3EB7B164">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5B9B93A1">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新中国外交始终服务国家性质并坚持党对外交统一集中领导</w:t>
      </w:r>
    </w:p>
    <w:p w14:paraId="0588870C">
      <w:pPr>
        <w:spacing w:before="140" w:after="60"/>
      </w:pPr>
      <w:r>
        <w:rPr>
          <w:rFonts w:ascii="Hiragino Sans GB" w:hAnsi="Hiragino Sans GB" w:eastAsia="Hiragino Sans GB" w:cs="Hiragino Sans GB"/>
          <w:b/>
          <w:color w:val="1F5E8C"/>
          <w:sz w:val="22"/>
        </w:rPr>
        <w:t>1. 2025海淀期中Q21(2)</w:t>
      </w:r>
    </w:p>
    <w:p w14:paraId="5C8CD7F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设问分析外交“不变”，题面虽按历史阶段呈现外交内容变化，但外交服务的国家性质不变。</w:t>
      </w:r>
    </w:p>
    <w:p w14:paraId="435FD46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结合材料，运用《当代国际政治与经济》知识，分析新中国外交的“变”与“不变”。</w:t>
      </w:r>
    </w:p>
    <w:p w14:paraId="64147B9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按历史阶段铺开外交内容差异，但每个阶段都是"新中国外交"——主语统一指向中国国家性质，指向阶段在变、国家性质不变。分析"不变"中的根本属性，要解释外交服务对象层面的稳定性——国家性质决定外交方向，这是阶段差异背后的恒定线。先承认阶段差异确实存在，再点明外交所服务的我国人民民主专政国家性质始终不变，最后指向外交方向因国家性质而稳定。</w:t>
      </w:r>
    </w:p>
    <w:p w14:paraId="7FE828E7">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新中国外交始终服务于我国人民民主专政的国家性质。</w:t>
      </w:r>
    </w:p>
    <w:p w14:paraId="23903C50">
      <w:pPr>
        <w:spacing w:before="80" w:after="35"/>
        <w:ind w:left="0" w:firstLine="0"/>
      </w:pPr>
      <w:r>
        <w:rPr>
          <w:rFonts w:ascii="Hiragino Sans GB" w:hAnsi="Hiragino Sans GB" w:eastAsia="Hiragino Sans GB" w:cs="Hiragino Sans GB"/>
          <w:b/>
          <w:color w:val="697780"/>
          <w:sz w:val="20"/>
        </w:rPr>
        <w:t>【同题组】</w:t>
      </w:r>
    </w:p>
    <w:p w14:paraId="7E5F97C2">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07ACEAEC">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15948609">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世界多极化是当今国际形势的突出特点</w:t>
      </w:r>
    </w:p>
    <w:p w14:paraId="664935E7">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新中国外交始终服务国家性质并坚持党对外交统一集中领导；中国坚持独立自主的和平外交政策；和平共处五项原则是我国对外关系基本准则；中国综合国力、国际地位和话语权提升；习近平外交思想指导中国特色大国外交（外交为民、服务中国式现代化）</w:t>
      </w:r>
    </w:p>
    <w:p w14:paraId="09766DF9">
      <w:pPr>
        <w:spacing w:before="140" w:after="60"/>
      </w:pPr>
      <w:r>
        <w:rPr>
          <w:rFonts w:ascii="Hiragino Sans GB" w:hAnsi="Hiragino Sans GB" w:eastAsia="Hiragino Sans GB" w:cs="Hiragino Sans GB"/>
          <w:b/>
          <w:color w:val="1F5E8C"/>
          <w:sz w:val="22"/>
        </w:rPr>
        <w:t>2. 2025朝阳期末Q21</w:t>
      </w:r>
    </w:p>
    <w:p w14:paraId="52CA06D8">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57BD9C14">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结合材料，运用《当代国际政治与经济》知识，说明如何通过开展中国特色大国外交为推进中国式现代化营造良好外部环境。</w:t>
      </w:r>
    </w:p>
    <w:p w14:paraId="1DC4D8F5">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中国特色大国外交服务中国式现代化，总体外部环境首先要交代党对外交工作的领导。</w:t>
      </w:r>
    </w:p>
    <w:p w14:paraId="7FF3D30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我国外交始终服务社会主义国家性质，坚持党对外交工作的统一集中领导，营造良好外部环境。</w:t>
      </w:r>
    </w:p>
    <w:p w14:paraId="2844CD1E">
      <w:pPr>
        <w:spacing w:before="80" w:after="35"/>
        <w:ind w:left="0" w:firstLine="0"/>
      </w:pPr>
      <w:r>
        <w:rPr>
          <w:rFonts w:ascii="Hiragino Sans GB" w:hAnsi="Hiragino Sans GB" w:eastAsia="Hiragino Sans GB" w:cs="Hiragino Sans GB"/>
          <w:b/>
          <w:color w:val="697780"/>
          <w:sz w:val="20"/>
        </w:rPr>
        <w:t>【同题组】</w:t>
      </w:r>
    </w:p>
    <w:p w14:paraId="61A85E2A">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2EF66B19">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2DD15147">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推动经济全球化朝着更加开放、包容、普惠、平衡、共赢方向发展；推进普惠包容的经济全球化，推动构建更加开放、包容的全球经济格局；中国扩大高水平对外开放与制度型开放</w:t>
      </w:r>
    </w:p>
    <w:p w14:paraId="29608994">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701DC713">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22B53991">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中国坚持独立自主的和平外交政策</w:t>
      </w:r>
    </w:p>
    <w:p w14:paraId="7C58B1AF">
      <w:pPr>
        <w:spacing w:before="140" w:after="60"/>
      </w:pPr>
      <w:r>
        <w:rPr>
          <w:rFonts w:ascii="Hiragino Sans GB" w:hAnsi="Hiragino Sans GB" w:eastAsia="Hiragino Sans GB" w:cs="Hiragino Sans GB"/>
          <w:b/>
          <w:color w:val="1F5E8C"/>
          <w:sz w:val="22"/>
        </w:rPr>
        <w:t>1. 2025海淀期中Q21(2)〔本题可同时联系外交政策层与准则层〕</w:t>
      </w:r>
    </w:p>
    <w:p w14:paraId="282C54F0">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设问分析新中国外交的“不变”，题面呈现阶段变化但外交政策底色未变，要从独立自主的和平外交政策总框架说明连续性。</w:t>
      </w:r>
    </w:p>
    <w:p w14:paraId="255C9E95">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结合材料，运用《当代国际政治与经济》知识，分析新中国外交的“变”与“不变”。</w:t>
      </w:r>
    </w:p>
    <w:p w14:paraId="3A717A9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新中国外交不同阶段的任务和对象在变，但外交始终服务中国人民根本利益和世界和平发展。“不变”层要回答外交政策底色，而不是只罗列外交事件。先说明独立自主的和平外交政策，再接维护世界和平、促进共同发展的宗旨和目标。</w:t>
      </w:r>
    </w:p>
    <w:p w14:paraId="36B5E11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新中国始终坚持独立自主的和平外交政策，坚持独立自主的基本立场，维护我国主权、安全和发展利益，同时为世界和平与发展贡献力量。</w:t>
      </w:r>
    </w:p>
    <w:p w14:paraId="605F72BC">
      <w:pPr>
        <w:spacing w:before="80" w:after="35"/>
        <w:ind w:left="0" w:firstLine="0"/>
      </w:pPr>
      <w:r>
        <w:rPr>
          <w:rFonts w:ascii="Hiragino Sans GB" w:hAnsi="Hiragino Sans GB" w:eastAsia="Hiragino Sans GB" w:cs="Hiragino Sans GB"/>
          <w:b/>
          <w:color w:val="697780"/>
          <w:sz w:val="20"/>
        </w:rPr>
        <w:t>【同题组】</w:t>
      </w:r>
    </w:p>
    <w:p w14:paraId="7C5333F6">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477A0154">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2B686BC0">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世界多极化是当今国际形势的突出特点</w:t>
      </w:r>
    </w:p>
    <w:p w14:paraId="5A9F4FE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新中国外交始终服务国家性质并坚持党对外交统一集中领导；中国坚持独立自主的和平外交政策；和平共处五项原则是我国对外关系基本准则；中国综合国力、国际地位和话语权提升；习近平外交思想指导中国特色大国外交（外交为民、服务中国式现代化）</w:t>
      </w:r>
    </w:p>
    <w:p w14:paraId="52E754F7">
      <w:pPr>
        <w:spacing w:before="140" w:after="60"/>
      </w:pPr>
      <w:r>
        <w:rPr>
          <w:rFonts w:ascii="Hiragino Sans GB" w:hAnsi="Hiragino Sans GB" w:eastAsia="Hiragino Sans GB" w:cs="Hiragino Sans GB"/>
          <w:b/>
          <w:color w:val="1F5E8C"/>
          <w:sz w:val="22"/>
        </w:rPr>
        <w:t>2. 2025顺义一模Q20〔本题只写政策层〕</w:t>
      </w:r>
    </w:p>
    <w:p w14:paraId="3EF9000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“小而美”项目依托共建“一带一路”开展，聚焦共建国家民生需求，体现中国尊重对方自主选择、不附加政治条件的和平发展道路。</w:t>
      </w:r>
    </w:p>
    <w:p w14:paraId="51366E33">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结合材料，运用《当代国际政治与经济》知识，说明“小而美”项目为何成为中国开展国际发展合作的亮点和名片。</w:t>
      </w:r>
    </w:p>
    <w:p w14:paraId="0CDC5BAB">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项目聚焦共建国家民生需求，强调尊重、务实、互利，而不是阵营对抗或制度输出。问“亮点和名片”，要解释中国国际发展合作的外交政策底色。先说明“小而美”对接民生需求，再说明中国坚持独立自主和平外交政策和和平发展道路。</w:t>
      </w:r>
    </w:p>
    <w:p w14:paraId="54556C58">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中国坚持独立自主和平外交政策，通过“小而美”项目尊重共建国家需求、促进民生改善，使国际发展合作成为和平发展道路的具体实践。</w:t>
      </w:r>
    </w:p>
    <w:p w14:paraId="7A0CC732">
      <w:pPr>
        <w:spacing w:before="80" w:after="35"/>
        <w:ind w:left="0" w:firstLine="0"/>
      </w:pPr>
      <w:r>
        <w:rPr>
          <w:rFonts w:ascii="Hiragino Sans GB" w:hAnsi="Hiragino Sans GB" w:eastAsia="Hiragino Sans GB" w:cs="Hiragino Sans GB"/>
          <w:b/>
          <w:color w:val="697780"/>
          <w:sz w:val="20"/>
        </w:rPr>
        <w:t>【同题组】</w:t>
      </w:r>
    </w:p>
    <w:p w14:paraId="396F6017">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推动经济全球化朝着更加开放、包容、普惠、平衡、共赢方向发展；提高开放型经济水平</w:t>
      </w:r>
    </w:p>
    <w:p w14:paraId="63235EE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共商共建共享的全球治理观；推动国际秩序和全球治理体系更加公正合理；推动国际关系民主化</w:t>
      </w:r>
    </w:p>
    <w:p w14:paraId="0341E1BC">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坚持正确义利观；改善发展中国家民生并助力持续发展；民心相通与文明互鉴；中国是负责任大国并勇于担当；聚焦发展中国家紧迫需求，以灵活快速的小而美项目形成共同发展品牌</w:t>
      </w:r>
    </w:p>
    <w:p w14:paraId="63C34DBA">
      <w:pPr>
        <w:spacing w:before="140" w:after="60"/>
      </w:pPr>
      <w:r>
        <w:rPr>
          <w:rFonts w:ascii="Hiragino Sans GB" w:hAnsi="Hiragino Sans GB" w:eastAsia="Hiragino Sans GB" w:cs="Hiragino Sans GB"/>
          <w:b/>
          <w:color w:val="1F5E8C"/>
          <w:sz w:val="22"/>
        </w:rPr>
        <w:t>3. 2026顺义二模Q20〔本题只写政策层〕</w:t>
      </w:r>
    </w:p>
    <w:p w14:paraId="4001EABA">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材料把中国式现代化定位为走和平发展道路、造福中国也促进世界现代化，体现我国独立自主和平外交政策服务民族复兴和促进共同发展的统一。</w:t>
      </w:r>
    </w:p>
    <w:p w14:paraId="310D63BD">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结合材料，运用《当代国际政治与经济》知识，谈谈对“今天的中国，明天的世界”的理解。</w:t>
      </w:r>
    </w:p>
    <w:p w14:paraId="41903BA4">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的发展合作项目服务他国民生和发展，没有以阵营对抗、强加制度或零和竞争为逻辑。理解中国式现代化的世界意义，要说明中国怎样处理同世界的关系。先说明中国坚持独立自主的和平外交政策，再接和平发展道路和发展合作项目，最后指向既造福中国人民也促进世界共同发展。</w:t>
      </w:r>
    </w:p>
    <w:p w14:paraId="0A206B99">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中国坚持独立自主的和平外交政策，以和平发展道路推进中国式现代化，既维护自身发展，也为世界和平与共同发展贡献力量。</w:t>
      </w:r>
    </w:p>
    <w:p w14:paraId="7ACEDA9C">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4B2B08F2">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推动经济全球化朝着更加开放、包容、普惠、平衡、共赢方向发展；推进普惠包容的经济全球化，推动构建更加开放、包容的全球经济格局；互利共赢的开放战略</w:t>
      </w:r>
    </w:p>
    <w:p w14:paraId="24BB4838">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w:t>
      </w:r>
    </w:p>
    <w:p w14:paraId="0D4CB31E">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倡导文明平等互鉴，弘扬全人类共同价值，尊重世界文明多样性；坚持正确义利观；改善发展中国家民生并助力持续发展</w:t>
      </w:r>
    </w:p>
    <w:p w14:paraId="41735D4F">
      <w:pPr>
        <w:spacing w:before="140" w:after="60"/>
      </w:pPr>
      <w:r>
        <w:rPr>
          <w:rFonts w:ascii="Hiragino Sans GB" w:hAnsi="Hiragino Sans GB" w:eastAsia="Hiragino Sans GB" w:cs="Hiragino Sans GB"/>
          <w:b/>
          <w:color w:val="1F5E8C"/>
          <w:sz w:val="22"/>
        </w:rPr>
        <w:t>4. 2025朝阳期末Q21〔本题可同时联系外交政策层与准则层〕</w:t>
      </w:r>
    </w:p>
    <w:p w14:paraId="77511786">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题目把世界动荡冲突、单边霸凌、脱钩断链和意识形态分歧作为外部风险，说明中国式现代化的外部环境首先要建立在独立自主外交政策基础上。</w:t>
      </w:r>
    </w:p>
    <w:p w14:paraId="4A61945D">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结合材料，运用《当代国际政治与经济》知识，说明如何通过开展中国特色大国外交为推进中国式现代化营造良好外部环境。</w:t>
      </w:r>
    </w:p>
    <w:p w14:paraId="4FAB3E30">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外部风险都涉及对中国主权、安全和发展利益的挤压。问如何营造外部环境，必须先稳住外交政策底色。先说明中国坚定奉行独立自主的和平外交政策，再接维护主权、安全和发展利益，最后指向营造和平稳定的国际环境。</w:t>
      </w:r>
    </w:p>
    <w:p w14:paraId="716B5681">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中国坚定奉行独立自主的和平外交政策，维护我国主权、安全和发展利益，为推进中国式现代化营造和平稳定的国际环境。</w:t>
      </w:r>
    </w:p>
    <w:p w14:paraId="35969BB2">
      <w:pPr>
        <w:spacing w:before="80" w:after="35"/>
        <w:ind w:left="0" w:firstLine="0"/>
      </w:pPr>
      <w:r>
        <w:rPr>
          <w:rFonts w:ascii="Hiragino Sans GB" w:hAnsi="Hiragino Sans GB" w:eastAsia="Hiragino Sans GB" w:cs="Hiragino Sans GB"/>
          <w:b/>
          <w:color w:val="697780"/>
          <w:sz w:val="20"/>
        </w:rPr>
        <w:t>【同题组】</w:t>
      </w:r>
    </w:p>
    <w:p w14:paraId="69E60E87">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3CB39B60">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081B0044">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推动经济全球化朝着更加开放、包容、普惠、平衡、共赢方向发展；推进普惠包容的经济全球化，推动构建更加开放、包容的全球经济格局；中国扩大高水平对外开放与制度型开放</w:t>
      </w:r>
    </w:p>
    <w:p w14:paraId="11BD24F9">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5E905A0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46E353A0">
      <w:pPr>
        <w:spacing w:before="140" w:after="60"/>
      </w:pPr>
      <w:r>
        <w:rPr>
          <w:rFonts w:ascii="Hiragino Sans GB" w:hAnsi="Hiragino Sans GB" w:eastAsia="Hiragino Sans GB" w:cs="Hiragino Sans GB"/>
          <w:b/>
          <w:color w:val="1F5E8C"/>
          <w:sz w:val="22"/>
        </w:rPr>
        <w:t>5. 2026顺义一模Q20</w:t>
      </w:r>
    </w:p>
    <w:p w14:paraId="232050F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设问问南南合作“典范”的深层逻辑，材料中的科技小院与发展中国家共享农业技术、降低成本、培养人才，说明南南合作通过具体项目回应全球南方农业发展、民生改善和共同发展需求。</w:t>
      </w:r>
    </w:p>
    <w:p w14:paraId="33B8C374">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结合材料，运用《当代国际政治与经济》知识，阐述科技小院成为南南合作典范的深层逻辑。</w:t>
      </w:r>
    </w:p>
    <w:p w14:paraId="550AC53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科技小院帮各国探索适合自身的农业道路、激发内生动力，不附加条件、尊重他国自主，正是中国坚持独立自主的和平外交政策的体现。</w:t>
      </w:r>
    </w:p>
    <w:p w14:paraId="527756F7">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中国坚持独立自主的和平外交政策，以科技小院助力发展中国家自主发展，彰显维护世界和平、促进共同发展的外交宗旨。</w:t>
      </w:r>
    </w:p>
    <w:p w14:paraId="78F5272C">
      <w:pPr>
        <w:spacing w:before="80" w:after="35"/>
        <w:ind w:left="0" w:firstLine="0"/>
      </w:pPr>
      <w:r>
        <w:rPr>
          <w:rFonts w:ascii="Hiragino Sans GB" w:hAnsi="Hiragino Sans GB" w:eastAsia="Hiragino Sans GB" w:cs="Hiragino Sans GB"/>
          <w:b/>
          <w:color w:val="697780"/>
          <w:sz w:val="20"/>
        </w:rPr>
        <w:t>【同题组】</w:t>
      </w:r>
    </w:p>
    <w:p w14:paraId="77C57242">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47633D9D">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415ABB36">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w:t>
      </w:r>
    </w:p>
    <w:p w14:paraId="57045F7A">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w:t>
      </w:r>
    </w:p>
    <w:p w14:paraId="3F4232FD">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坚持正确义利观；与发展中国家共享发展新机遇，惠民生增福祉，实现互利共赢；改善发展中国家民生并助力持续发展；南南合作与全球南方共同发展</w:t>
      </w:r>
    </w:p>
    <w:p w14:paraId="473706DC">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和平共处五项原则是我国对外关系基本准则</w:t>
      </w:r>
    </w:p>
    <w:p w14:paraId="438E481A">
      <w:pPr>
        <w:spacing w:before="140" w:after="60"/>
      </w:pPr>
      <w:r>
        <w:rPr>
          <w:rFonts w:ascii="Hiragino Sans GB" w:hAnsi="Hiragino Sans GB" w:eastAsia="Hiragino Sans GB" w:cs="Hiragino Sans GB"/>
          <w:b/>
          <w:color w:val="1F5E8C"/>
          <w:sz w:val="22"/>
        </w:rPr>
        <w:t>1. 2025海淀期中Q21(2)〔本题可同时联系外交政策层与准则层〕</w:t>
      </w:r>
    </w:p>
    <w:p w14:paraId="630D27B8">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设问分析新中国外交“不变”，材料中的外交政策基本准则指向和平共处五项原则这一稳定不变的对外关系准则。</w:t>
      </w:r>
    </w:p>
    <w:p w14:paraId="5AAEB3D5">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结合材料，运用《当代国际政治与经济》知识，分析新中国外交的“变”与“不变”。</w:t>
      </w:r>
    </w:p>
    <w:p w14:paraId="57AA452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外交阶段在变，但中国处理对外关系的基本准则保持稳定。“不变”不是只有政策名称，还包括对外关系基本准则。先点明和平共处五项原则的准则地位，再说明它保证中国外交始终尊重各国主权和平等互利。</w:t>
      </w:r>
    </w:p>
    <w:p w14:paraId="55C04046">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中国把和平共处五项原则作为对外关系基本准则，尊重各国主权和发展道路，在平等互利基础上发展对外关系。</w:t>
      </w:r>
    </w:p>
    <w:p w14:paraId="3B8DF07E">
      <w:pPr>
        <w:spacing w:before="80" w:after="35"/>
        <w:ind w:left="0" w:firstLine="0"/>
      </w:pPr>
      <w:r>
        <w:rPr>
          <w:rFonts w:ascii="Hiragino Sans GB" w:hAnsi="Hiragino Sans GB" w:eastAsia="Hiragino Sans GB" w:cs="Hiragino Sans GB"/>
          <w:b/>
          <w:color w:val="697780"/>
          <w:sz w:val="20"/>
        </w:rPr>
        <w:t>【同题组】</w:t>
      </w:r>
    </w:p>
    <w:p w14:paraId="62B90693">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73C0C87A">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32835EE1">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世界多极化是当今国际形势的突出特点</w:t>
      </w:r>
    </w:p>
    <w:p w14:paraId="5D84BB59">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新中国外交始终服务国家性质并坚持党对外交统一集中领导；中国坚持独立自主的和平外交政策；和平共处五项原则是我国对外关系基本准则；中国综合国力、国际地位和话语权提升；习近平外交思想指导中国特色大国外交（外交为民、服务中国式现代化）</w:t>
      </w:r>
    </w:p>
    <w:p w14:paraId="00A84D32">
      <w:pPr>
        <w:spacing w:before="140" w:after="60"/>
      </w:pPr>
      <w:r>
        <w:rPr>
          <w:rFonts w:ascii="Hiragino Sans GB" w:hAnsi="Hiragino Sans GB" w:eastAsia="Hiragino Sans GB" w:cs="Hiragino Sans GB"/>
          <w:b/>
          <w:color w:val="1F5E8C"/>
          <w:sz w:val="22"/>
        </w:rPr>
        <w:t>2. 2025朝阳期末Q21</w:t>
      </w:r>
    </w:p>
    <w:p w14:paraId="3F0345F9">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6965FC3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结合材料，运用《当代国际政治与经济》知识，说明如何通过开展中国特色大国外交为推进中国式现代化营造良好外部环境。</w:t>
      </w:r>
    </w:p>
    <w:p w14:paraId="0849DABB">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动荡冲突、单边霸凌、脱钩断链和意识形态分歧作为外部风险，说明良好外部环境需要稳定、平等和合作的国家关系。和平共处五项原则强调相互尊重、平等互利与和平共处，正好能解释中国如何通过发展友好合作营造和平稳定的外部环境。</w:t>
      </w:r>
    </w:p>
    <w:p w14:paraId="74FC280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我国以和平共处五项原则为处理对外关系的基本准则，发展友好合作，营造和平稳定的外部环境。</w:t>
      </w:r>
    </w:p>
    <w:p w14:paraId="42B6B408">
      <w:pPr>
        <w:spacing w:before="80" w:after="35"/>
        <w:ind w:left="0" w:firstLine="0"/>
      </w:pPr>
      <w:r>
        <w:rPr>
          <w:rFonts w:ascii="Hiragino Sans GB" w:hAnsi="Hiragino Sans GB" w:eastAsia="Hiragino Sans GB" w:cs="Hiragino Sans GB"/>
          <w:b/>
          <w:color w:val="697780"/>
          <w:sz w:val="20"/>
        </w:rPr>
        <w:t>【同题组】</w:t>
      </w:r>
    </w:p>
    <w:p w14:paraId="4BF09599">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12C036B2">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0B48F353">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推动经济全球化朝着更加开放、包容、普惠、平衡、共赢方向发展；推进普惠包容的经济全球化，推动构建更加开放、包容的全球经济格局；中国扩大高水平对外开放与制度型开放</w:t>
      </w:r>
    </w:p>
    <w:p w14:paraId="47066A19">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2C01A438">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25D1E42B">
      <w:pPr>
        <w:spacing w:before="140" w:after="60"/>
      </w:pPr>
      <w:r>
        <w:rPr>
          <w:rFonts w:ascii="Hiragino Sans GB" w:hAnsi="Hiragino Sans GB" w:eastAsia="Hiragino Sans GB" w:cs="Hiragino Sans GB"/>
          <w:b/>
          <w:color w:val="1F5E8C"/>
          <w:sz w:val="22"/>
        </w:rPr>
        <w:t>3. 2024朝阳一模Q21</w:t>
      </w:r>
    </w:p>
    <w:p w14:paraId="0C3450EA">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题目先要求分析“变局”中的经济形势，题目评价重点提示我国发展的外部环境日趋严峻、风险挑战增多，因此要先说明外部风险压力。</w:t>
      </w:r>
    </w:p>
    <w:p w14:paraId="12FA5B66">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结合上述资料，在分析我国当前经济形势的基础上，运用《当代国际政治与经济》知识，谈谈如何推动中国经济在变局中开新局。</w:t>
      </w:r>
    </w:p>
    <w:p w14:paraId="77AB0614">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在变局中维护主权、安全和发展利益，需要稳定的外交立场打底；材料指向营造良好外部环境，故用和平共处五项原则是我国对外关系基本准则来支撑。</w:t>
      </w:r>
    </w:p>
    <w:p w14:paraId="0C3FDA79">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坚持和平共处五项原则，维护我国主权、安全和发展利益，为中国经济在变局中开新局营造良好外部环境。</w:t>
      </w:r>
    </w:p>
    <w:p w14:paraId="740A9CB9">
      <w:pPr>
        <w:spacing w:before="80" w:after="35"/>
        <w:ind w:left="0" w:firstLine="0"/>
      </w:pPr>
      <w:r>
        <w:rPr>
          <w:rFonts w:ascii="Hiragino Sans GB" w:hAnsi="Hiragino Sans GB" w:eastAsia="Hiragino Sans GB" w:cs="Hiragino Sans GB"/>
          <w:b/>
          <w:color w:val="697780"/>
          <w:sz w:val="20"/>
        </w:rPr>
        <w:t>【同题组】</w:t>
      </w:r>
    </w:p>
    <w:p w14:paraId="088B6A19">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百年变局与外部风险挑战</w:t>
      </w:r>
    </w:p>
    <w:p w14:paraId="3F1B8378">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推动建设开放型世界经济，深化国际分工与合作；提高开放型经济水平；利用两个市场两种资源优化全球资源配置；内外联通畅通国内国际双循环，提升国际循环质量</w:t>
      </w:r>
    </w:p>
    <w:p w14:paraId="7F79EF3D">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相互尊重、公平正义、合作共赢的新型国际关系；在平等互利基础上开展合作，实现互利共赢；推动构建人类命运共同体；促进共同发展、维护持久和平，共同推进现代化</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坚持总体国家安全观，统筹发展与安全，以新安全格局保障新发展格局；和平共处五项原则是我国对外关系基本准则；坚持独立自主、自力更生，增强发展主动权</w:t>
      </w:r>
    </w:p>
    <w:p w14:paraId="31F5D8A7">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坚持独立自主、自力更生，增强发展主动权</w:t>
      </w:r>
    </w:p>
    <w:p w14:paraId="31614036">
      <w:pPr>
        <w:spacing w:before="140" w:after="60"/>
      </w:pPr>
      <w:r>
        <w:rPr>
          <w:rFonts w:ascii="Hiragino Sans GB" w:hAnsi="Hiragino Sans GB" w:eastAsia="Hiragino Sans GB" w:cs="Hiragino Sans GB"/>
          <w:b/>
          <w:color w:val="1F5E8C"/>
          <w:sz w:val="22"/>
        </w:rPr>
        <w:t>1. 2024朝阳一模Q21</w:t>
      </w:r>
    </w:p>
    <w:p w14:paraId="2B5091A9">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题目评价重点强调面对外部风险挑战，推动中国经济开新局必须坚持独立自主、增强自主创新能力，把关键核心技术和发展主动权掌握在自己手中。</w:t>
      </w:r>
    </w:p>
    <w:p w14:paraId="5A42CC2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结合上述资料，在分析我国当前经济形势的基础上，运用《当代国际政治与经济》知识，谈谈如何推动中国经济在变局中开新局。</w:t>
      </w:r>
    </w:p>
    <w:p w14:paraId="41870B44">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目评价重点把外部风险挑战与自主创新、关键核心技术联系起来，说明中国经济开新局必须增强发展主动权。题目让学生回答中国经济如何在变局中开新局，要回应外部技术封锁这一压力来源。从外部风险挑战切入，说明中国必须把关键核心技术和发展主动权掌握在自己手里，再指向坚持独立自主、自力更生、增强发展主动权。</w:t>
      </w:r>
    </w:p>
    <w:p w14:paraId="3EFFEC80">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面对外部风险挑战，中国应坚持独立自主，增强自主创新能力，实现关键核心技术自主可控，把发展主动权牢牢掌握在自己手中。</w:t>
      </w:r>
    </w:p>
    <w:p w14:paraId="3E336A57">
      <w:pPr>
        <w:spacing w:before="80" w:after="35"/>
        <w:ind w:left="0" w:firstLine="0"/>
      </w:pPr>
      <w:r>
        <w:rPr>
          <w:rFonts w:ascii="Hiragino Sans GB" w:hAnsi="Hiragino Sans GB" w:eastAsia="Hiragino Sans GB" w:cs="Hiragino Sans GB"/>
          <w:b/>
          <w:color w:val="697780"/>
          <w:sz w:val="20"/>
        </w:rPr>
        <w:t>【同题组】</w:t>
      </w:r>
    </w:p>
    <w:p w14:paraId="34A19664">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百年变局与外部风险挑战</w:t>
      </w:r>
    </w:p>
    <w:p w14:paraId="33219900">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推动建设开放型世界经济，深化国际分工与合作；提高开放型经济水平；利用两个市场两种资源优化全球资源配置；内外联通畅通国内国际双循环，提升国际循环质量</w:t>
      </w:r>
    </w:p>
    <w:p w14:paraId="018A8B6D">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相互尊重、公平正义、合作共赢的新型国际关系；在平等互利基础上开展合作，实现互利共赢；推动构建人类命运共同体；促进共同发展、维护持久和平，共同推进现代化</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坚持总体国家安全观，统筹发展与安全，以新安全格局保障新发展格局；和平共处五项原则是我国对外关系基本准则；坚持独立自主、自力更生，增强发展主动权</w:t>
      </w:r>
    </w:p>
    <w:p w14:paraId="3E71F6E6">
      <w:pPr>
        <w:spacing w:before="140" w:after="60"/>
      </w:pPr>
      <w:r>
        <w:rPr>
          <w:rFonts w:ascii="Hiragino Sans GB" w:hAnsi="Hiragino Sans GB" w:eastAsia="Hiragino Sans GB" w:cs="Hiragino Sans GB"/>
          <w:b/>
          <w:color w:val="1F5E8C"/>
          <w:sz w:val="22"/>
        </w:rPr>
        <w:t>2. 2026通州期末Q21</w:t>
      </w:r>
    </w:p>
    <w:p w14:paraId="61A057A6">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“十四五”圆满收官题以中国—中亚峰会、“一带一路”国际合作高峰论坛、中非合作论坛、进博会、服贸会、消博会等事实，体现我国持续扩大高水平对外开放、拓展多边合作平台。</w:t>
      </w:r>
    </w:p>
    <w:p w14:paraId="6ADE05B3">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结合材料，综合运用所学，阐释我国是如何为中国式现代化建设谱写宏伟篇章的。</w:t>
      </w:r>
    </w:p>
    <w:p w14:paraId="0D87F97E">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材料夸自主研发芯片操作系统、专利破四百万件，是靠自己攥住核心技术；正因把科技自立自强当支撑，才说“坚持独立自主、自力更生，增强发展主动权”。</w:t>
      </w:r>
    </w:p>
    <w:p w14:paraId="7195231E">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我国坚持独立自主、自力更生，把科技自立自强作为国家发展的战略支撑，掌握核心技术，增强了发展主动权。</w:t>
      </w:r>
    </w:p>
    <w:p w14:paraId="7B2E82D2">
      <w:pPr>
        <w:spacing w:before="80" w:after="35"/>
        <w:ind w:left="0" w:firstLine="0"/>
      </w:pPr>
      <w:r>
        <w:rPr>
          <w:rFonts w:ascii="Hiragino Sans GB" w:hAnsi="Hiragino Sans GB" w:eastAsia="Hiragino Sans GB" w:cs="Hiragino Sans GB"/>
          <w:b/>
          <w:color w:val="697780"/>
          <w:sz w:val="20"/>
        </w:rPr>
        <w:t>【同题组】</w:t>
      </w:r>
    </w:p>
    <w:p w14:paraId="01D515AB">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中国扩大高水平对外开放与制度型开放</w:t>
      </w:r>
    </w:p>
    <w:p w14:paraId="0452BBDF">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坚持独立自主、自力更生，增强发展主动权；贡献中国智慧、中国方案、中国力量</w:t>
      </w:r>
    </w:p>
    <w:p>
      <w:pPr/>
    </w:p>
    <w:p>
      <w:pPr/>
    </w:p>
    <w:p>
      <w:pPr>
        <w:spacing w:before="140" w:after="60"/>
      </w:pPr>
      <w:r>
        <w:rPr>
          <w:rFonts w:ascii="Hiragino Sans GB" w:hAnsi="Hiragino Sans GB" w:eastAsia="Hiragino Sans GB" w:cs="Hiragino Sans GB"/>
          <w:b/>
          <w:color w:val="1F5E8C"/>
          <w:sz w:val="22"/>
        </w:rPr>
        <w:t>3. 2025朝阳一模Q20</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题目问我国如何在全球产业链供应链新态势中赢得主动，材料呈现断链风险和技术规则竞争，说明答题不能只写开放合作，还应说明核心技术攻关和产业链安全。</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结合材料，运用《当代国际政治与经济》知识，说明我国应如何应对全球产业链供应链新态势，在全球产业变革中赢得主动。</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呈现全球产业链供应链断链风险，以及绿色认证、数字技术正在重塑国际产业竞争规则。题目让学生说明我国如何应对这些新态势并在全球产业变革中赢得主动，不能只写开放合作。先把断链风险和规则竞争作为外部新态势点出，再把核心技术攻关和产业链自主可控接成应对动作，最后归到坚持独立自主、自力更生、增强发展主动权。</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面对全球产业链供应链断链风险以及绿色认证、数字技术重塑竞争规则的新态势，我国应坚持独立自主、自力更生，加强核心技术攻关，提升产业链自主可控能力，增强产业链供应链韧性和抗风险能力。</w:t>
      </w:r>
    </w:p>
    <w:p>
      <w:pPr>
        <w:spacing w:before="80" w:after="35"/>
        <w:ind w:left="0" w:firstLine="0"/>
      </w:pPr>
      <w:r>
        <w:rPr>
          <w:rFonts w:ascii="Hiragino Sans GB" w:hAnsi="Hiragino Sans GB" w:eastAsia="Hiragino Sans GB" w:cs="Hiragino Sans GB"/>
          <w:b/>
          <w:color w:val="697780"/>
          <w:sz w:val="20"/>
        </w:rPr>
        <w:t>【同题组】</w:t>
      </w:r>
    </w:p>
    <w:p w14:paraId="1E7737BB">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推进贸易和投资自由化便利化；顺应经济全球化趋势，主动融入并推动深化；维护以世界贸易组织为核心的多边贸易体制</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坚持独立自主、自力更生，增强发展主动权</w:t>
      </w:r>
    </w:p>
    <w:p>
      <w:pPr/>
    </w:p>
    <w:p>
      <w:pPr/>
    </w:p>
    <w:p>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中国特色大国外交与人类命运共同体</w:t>
      </w:r>
    </w:p>
    <w:p>
      <w:pPr>
        <w:spacing w:before="140" w:after="60"/>
      </w:pPr>
      <w:r>
        <w:rPr>
          <w:rFonts w:ascii="Hiragino Sans GB" w:hAnsi="Hiragino Sans GB" w:eastAsia="Hiragino Sans GB" w:cs="Hiragino Sans GB"/>
          <w:b/>
          <w:color w:val="1F5E8C"/>
          <w:sz w:val="22"/>
        </w:rPr>
        <w:t>1. 2026通州一模Q19</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设问聚焦中国元首外交；材料呈现中俄、中美、欧洲、周边、上合组织和中拉论坛等多层外交活动，最终指向让世界看到真实立体的中国并赢得更深信任。</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结合材料，运用《当代国际政治与经济》知识，分析中国元首外交如何为世界注入稳定性与正能量。（8分）</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题目聚焦中国元首外交；材料呈现中俄、中美、欧洲、周边、上合组织和中拉论坛等多层外交活动，最终指向让世界看到真实立体的中国并赢得更深信任。 由具体做法看理论落点，核心在中国发展、他国利益和全球问题被放在同一命运关联中处理。因此这一条可归入“中国特色大国外交与人类命运共同体”：中国元首外交展现中国特色大国外交的主动作为，坚持对话合作、维护以联合国为核心的国际体系，推动构建人类命运共同体，为动荡变革的世界注入稳定性与正能量。</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中国元首外交展现中国特色大国外交的主动作为，坚持对话合作、维护以联合国为核心的国际体系，推动构建人类命运共同体，为动荡变革的世界注入稳定性与正能量。</w:t>
      </w:r>
    </w:p>
    <w:p w14:paraId="55B003F9">
      <w:pPr>
        <w:spacing w:before="80" w:after="35"/>
        <w:ind w:left="0" w:firstLine="0"/>
      </w:pPr>
      <w:r>
        <w:rPr>
          <w:rFonts w:ascii="Hiragino Sans GB" w:hAnsi="Hiragino Sans GB" w:eastAsia="Hiragino Sans GB" w:cs="Hiragino Sans GB"/>
          <w:b/>
          <w:color w:val="697780"/>
          <w:sz w:val="20"/>
        </w:rPr>
        <w:t>【同题组】</w:t>
      </w:r>
    </w:p>
    <w:p>
      <w:pPr>
        <w:spacing w:before="0" w:after="45"/>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pPr>
        <w:spacing w:before="0" w:after="45"/>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共同利益是合作的基础；维护国家利益是主权国家对外活动的出发点和落脚点</w:t>
      </w:r>
    </w:p>
    <w:p>
      <w:pPr>
        <w:spacing w:before="0" w:after="45"/>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w:t>
      </w:r>
    </w:p>
    <w:p>
      <w:pPr>
        <w:spacing w:before="0" w:after="45"/>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相互尊重、公平正义、合作共赢的新型国际关系；国际关系民主化与国际政治经济新秩序；共商共建共享的全球治理观；推动构建人类命运共同体</w:t>
      </w:r>
    </w:p>
    <w:p>
      <w:pPr>
        <w:spacing w:before="0" w:after="45"/>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中国特色大国外交与人类命运共同体；坚持正确义利观</w:t>
      </w:r>
    </w:p>
    <w:p>
      <w:pPr>
        <w:spacing w:before="0" w:after="45"/>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遵循联合国宪章宗旨和原则</w:t>
      </w:r>
    </w:p>
    <w:p>
      <w:pPr/>
    </w:p>
    <w:p>
      <w:pPr/>
    </w:p>
    <w:p>
      <w:pPr/>
    </w:p>
    <w:p>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周边工作新局面四定位：发展繁荣的重要基础、维护国家安全的重点、运筹外交全局的首要、推动构建人类命运共同体的关键</w:t>
      </w:r>
    </w:p>
    <w:p>
      <w:pPr>
        <w:spacing w:before="140" w:after="60"/>
      </w:pPr>
      <w:r>
        <w:rPr>
          <w:rFonts w:ascii="Hiragino Sans GB" w:hAnsi="Hiragino Sans GB" w:eastAsia="Hiragino Sans GB" w:cs="Hiragino Sans GB"/>
          <w:b/>
          <w:color w:val="1F5E8C"/>
          <w:sz w:val="22"/>
        </w:rPr>
        <w:t>1. 2025朝阳二模Q21</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题面说明我国同周边关系处于近代以来最好时期，同时周边格局与世界变局深度联动，周边国家众多且合作密集，要求先回答“为什么周边工作在中国发展和外交全局中重要”。</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结合材料，运用《当代国际政治与经济》知识，说明我国为什么要努力开创周边工作新局面。</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同时给出"近代以来最好时期""周边格局与世界变局深度联动""周边国家众多且合作密集"三层信号——既有机遇也有联动风险，指向周边工作分量极重。问为什么要"开创新局面"，必须从四个定位维度系统作答——发展、安全、外交全局、命运共同体缺一不可，浅写两条会失格。先把周边国家众多、与世界变局联动的客观格局作为前提，再分别接发展繁荣的重要基础、维护国家安全的重点、运筹外交全局的首要，最终指向推动构建人类命运共同体的关键。</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我国周边国家众多，周边格局和世界变局深度联动，努力开创周边工作新局面是实现发展繁荣的重要基础、维护国家安全的重点、运筹外交全局的首要，也是推动构建人类命运共同体的关键。</w:t>
      </w:r>
    </w:p>
    <w:p>
      <w:pPr>
        <w:spacing w:before="80" w:after="35"/>
        <w:ind w:left="0" w:firstLine="0"/>
      </w:pPr>
      <w:r>
        <w:rPr>
          <w:rFonts w:ascii="Hiragino Sans GB" w:hAnsi="Hiragino Sans GB" w:eastAsia="Hiragino Sans GB" w:cs="Hiragino Sans GB"/>
          <w:b/>
          <w:color w:val="697780"/>
          <w:sz w:val="20"/>
        </w:rPr>
        <w:t>【同题组】</w:t>
      </w:r>
    </w:p>
    <w:p>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推进贸易和投资自由化便利化；推动区域经济融合与区域经济一体化；通过区域经济合作维护自由贸易和以世界贸易组织为核心的多边贸易体制</w:t>
      </w:r>
    </w:p>
    <w:p w14:paraId="1E7737B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相互尊重、公平正义、合作共赢的新型国际关系；维护地区和平与稳定；推动国际秩序和全球治理体系更加公正合理；推动国际关系民主化</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周边工作新局面四定位：发展繁荣的重要基础、维护国家安全的重点、运筹外交全局的首要、推动构建人类命运共同体的关键；中国推动构建人类命运共同体；民心相通与文明互鉴</w:t>
      </w:r>
    </w:p>
    <w:p>
      <w:pPr/>
    </w:p>
    <w:p>
      <w:pPr/>
    </w:p>
    <w:p w14:paraId="124AC60A">
      <w:pPr>
        <w:pStyle w:val="4"/>
      </w:pPr>
      <w:r>
        <w:rPr>
          <w:rFonts w:eastAsia="Hiragino Sans GB" w:ascii="Hiragino Sans GB" w:hAnsi="Hiragino Sans GB" w:cs="Hiragino Sans GB"/>
          <w:b/>
          <w:color w:val="2F6F9F"/>
          <w:sz w:val="28"/>
        </w:rPr>
        <w:t>智慧</w:t>
      </w:r>
    </w:p>
    <w:p w14:paraId="7577BE01">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贡献中国智慧、中国方案、中国力量</w:t>
      </w:r>
    </w:p>
    <w:p w14:paraId="3982A17C">
      <w:pPr>
        <w:spacing w:before="140" w:after="60"/>
      </w:pPr>
      <w:r>
        <w:rPr>
          <w:rFonts w:ascii="Hiragino Sans GB" w:hAnsi="Hiragino Sans GB" w:eastAsia="Hiragino Sans GB" w:cs="Hiragino Sans GB"/>
          <w:b/>
          <w:color w:val="1F5E8C"/>
          <w:sz w:val="22"/>
        </w:rPr>
        <w:t>1. 2026通州期末Q20</w:t>
      </w:r>
    </w:p>
    <w:p w14:paraId="0766C01D">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设问中的“彰显担当”指向中国在全球治理中的责任和贡献，题面四大全球倡议为动荡世界注入稳定性和确定性，触发中国智慧、中国方案和大国担当。</w:t>
      </w:r>
    </w:p>
    <w:p w14:paraId="238FBADA">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结合材料，运用《当代国际政治与经济》知识，谈谈你对“全球治理倡议正逢其时、指引方向彰显担当”的理解。</w:t>
      </w:r>
    </w:p>
    <w:p w14:paraId="77BA4D8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全球治理倡议放在"为动荡世界注入稳定性和确定性"的位置；动荡是外部条件，稳定与确定是中国一方提供的输出，担当来自这种"提供方"的身份。要"理解""彰显担当"必须把它单独立点，与"正逢其时""指引方向"区分开；担当层需要说明中国作为治理方案的供给者所做的事。先把世界变局和治理赤字作为倡议要回应的难题，再把中国提出全球治理倡议作为对动荡世界的稳定供给，最后指向为应对治理赤字贡献中国智慧、中国方案，体现大国担当。</w:t>
      </w:r>
    </w:p>
    <w:p w14:paraId="09A599F9">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中国提出全球治理倡议，为应对世界变局和治理赤字贡献中国智慧、中国方案，体现勇于大国担当。</w:t>
      </w:r>
    </w:p>
    <w:p w14:paraId="65F83197">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1CC5CB7A">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6508A04D">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推进普惠包容的经济全球化</w:t>
      </w:r>
    </w:p>
    <w:p w14:paraId="2E4E87CD">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共商共建共享的全球治理观；推动国际秩序和全球治理体系更加公正合理；以主权平等、国际法治等原则推动全球治理体系变革完善；推动构建人类命运共同体；践行真正的多边主义；推动国际关系民主化</w:t>
      </w:r>
    </w:p>
    <w:p w14:paraId="33C38607">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贡献中国智慧、中国方案、中国力量；中国推动构建人类命运共同体；坚持正确义利观；中国是负责任大国并勇于担当</w:t>
      </w:r>
    </w:p>
    <w:p w14:paraId="4BBD87D8">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14:paraId="5AEC9ACE">
      <w:pPr>
        <w:spacing w:before="140" w:after="60"/>
      </w:pPr>
      <w:r>
        <w:rPr>
          <w:rFonts w:ascii="Hiragino Sans GB" w:hAnsi="Hiragino Sans GB" w:eastAsia="Hiragino Sans GB" w:cs="Hiragino Sans GB"/>
          <w:b/>
          <w:color w:val="1F5E8C"/>
          <w:sz w:val="22"/>
        </w:rPr>
        <w:t>2. 2025东城二模Q20同球共济小论文</w:t>
      </w:r>
    </w:p>
    <w:p w14:paraId="03BB8B8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题面给出中国在地区和平、气候治理、人工智能治理中的具体行动；小论文行动层要把这些行动统合为中国智慧和中国方案的提供。</w:t>
      </w:r>
    </w:p>
    <w:p w14:paraId="0F7C7515">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结合材料，运用《当代国际政治与经济》知识，写一篇小论文。要求：自拟题目、观点明确、逻辑清晰，200字左右。</w:t>
      </w:r>
    </w:p>
    <w:p w14:paraId="20425CC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中国在地区和平、气候治理、人工智能治理三个领域的具体行动并列展示；地区、气候、人工智能恰好分属安全、生态、技术三个全球共同问题层面。小论文要把分布在不同领域的中国行动收束为一条主线，不能写成案例罗列；必须用"中国智慧、中国方案"把行动统合为方案的提供。先把劝和促谈、气候治理倡议、人工智能治理倡议作为跨领域行动的代表，再把它们统合为中国对全球共同问题的方案输出，最后指向为解决全球共同问题贡献中国智慧和中国方案。</w:t>
      </w:r>
    </w:p>
    <w:p w14:paraId="1CF0DECA">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中国以分享发展经验、劝和促谈和气候、人工智能治理倡议等行动，为解决全球共同问题贡献中国智慧和中国方案。</w:t>
      </w:r>
    </w:p>
    <w:p w14:paraId="732005FC">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33F956F7">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和平与发展仍是时代主题；百年变局与外部风险挑战</w:t>
      </w:r>
    </w:p>
    <w:p w14:paraId="06C2D53B">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06A468F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推动构建人类命运共同体；推动国际关系民主化、和平解决国际争端；世界多极化是当今国际形势的突出特点</w:t>
      </w:r>
    </w:p>
    <w:p w14:paraId="51824B4C">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w:t>
      </w:r>
    </w:p>
    <w:p w14:paraId="3E0CC0F2">
      <w:pPr>
        <w:spacing w:before="140" w:after="60"/>
      </w:pPr>
      <w:r>
        <w:rPr>
          <w:rFonts w:ascii="Hiragino Sans GB" w:hAnsi="Hiragino Sans GB" w:eastAsia="Hiragino Sans GB" w:cs="Hiragino Sans GB"/>
          <w:b/>
          <w:color w:val="1F5E8C"/>
          <w:sz w:val="22"/>
        </w:rPr>
        <w:t>3. 2026西城期末Q20——参与全球气候治理中的中国实践</w:t>
      </w:r>
    </w:p>
    <w:p w14:paraId="0B572D6B">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中国通过全国碳市场、气候适应战略和持续更新NDC，把国内实践转化为可向其他国家输出的治理经验，构成"中国方案"的实际内容；"中国实践"必须从国内做法上升到为全球治理贡献方案。</w:t>
      </w:r>
    </w:p>
    <w:p w14:paraId="032870F1">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结合材料，运用《国际政治与经济》知识，阐释参与全球气候治理的中国实践。</w:t>
      </w:r>
    </w:p>
    <w:p w14:paraId="0892CE76">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全国碳市场、气候适应战略、持续更新NDC三件事并写为中国的气候治理行动；这三项都是国内制度安排，但又都有可被其他国家复用的部分。"中国实践"在题中应指向全球气候治理层面，不能只写国内减排成绩；必须把国内做法升格为可向外输出的治理经验。先把全国碳市场、碳交易机制完善、气候适应行动作为国内治理实践的实例，再把这些实例归纳为可被借鉴的治理经验，最后指向为全球气候治理提供可借鉴的中国方案。</w:t>
      </w:r>
    </w:p>
    <w:p w14:paraId="3E2DA9C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中国通过构建全国碳市场、完善碳交易机制和推进气候适应行动，为全球气候治理提供可借鉴的中国方案。</w:t>
      </w:r>
    </w:p>
    <w:p w14:paraId="0BCE642D">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pPr>
        <w:spacing w:before="0" w:after="45"/>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pPr>
        <w:spacing w:before="0" w:after="45"/>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pPr>
        <w:spacing w:before="0" w:after="45"/>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共商共建共享的全球治理观；推动国际秩序和全球治理体系更加公正合理；践行真正的多边主义；推动构建人类命运共同体</w:t>
      </w:r>
    </w:p>
    <w:p>
      <w:pPr>
        <w:spacing w:before="0" w:after="45"/>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进绿色低碳转型并参与全球气候治理；严格落实《巴黎协定》要求，每五年向联合国提交国家自主贡献目标，维护全球气候治理多边进程；中国是负责任大国并勇于担当；坚持正确义利观</w:t>
      </w:r>
    </w:p>
    <w:p>
      <w:pPr>
        <w:spacing w:before="0" w:after="45"/>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560F1149">
      <w:pPr>
        <w:spacing w:before="140" w:after="60"/>
      </w:pPr>
      <w:r>
        <w:rPr>
          <w:rFonts w:ascii="Hiragino Sans GB" w:hAnsi="Hiragino Sans GB" w:eastAsia="Hiragino Sans GB" w:cs="Hiragino Sans GB"/>
          <w:b/>
          <w:color w:val="1F5E8C"/>
          <w:sz w:val="22"/>
        </w:rPr>
        <w:t>4. 2024丰台二模Q19</w:t>
      </w:r>
    </w:p>
    <w:p w14:paraId="7E3DA52C">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题目将环境保护中的发展中国家合作单独列为第二角度，说明这道题不能只写中国国内减排，而需要说明中国通过南南合作帮助发展中国家应对环境与发展问题。</w:t>
      </w:r>
    </w:p>
    <w:p w14:paraId="798FBB6B">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结合材料，运用《当代国际政治与经济》知识，说明中国"答卷"如何彰显大国担当。</w:t>
      </w:r>
    </w:p>
    <w:p w14:paraId="0454243B">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目把“环境保护中的发展中国家合作”单独列为第二角度，提示答题重心要从“中国自己减排”转到“中国帮其他发展中国家应对环境与发展”。写“答卷”如何彰显大国担当，要把帮助对象明确为发展中国家，不能写成自家成就清单；必须用对外合作的维度回答担当。先把发展中国家在环境与发展上的双重困难作为合作对象，再把中国通过南南合作帮助发展中国家发展作为具体行动，最后指向在环境保护和应对气候变化中贡献中国智慧、中国方案和中国力量。</w:t>
      </w:r>
    </w:p>
    <w:p w14:paraId="5608080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中国通过南南合作帮助发展中国家发展，在环境保护和应对气候变化中贡献中国智慧、中国方案和中国力量。</w:t>
      </w:r>
    </w:p>
    <w:p w14:paraId="560EFA59">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14:paraId="15612EE4">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在平等互利基础上开展合作，实现互利共赢；共商共建共享的全球治理观；推动全球治理体系变革完善，建立更加公正合理的国际政治经济新秩序；推动构建人类命运共同体</w:t>
      </w:r>
    </w:p>
    <w:p w14:paraId="040C126A">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贡献中国智慧、中国方案、中国力量；南南合作与全球南方共同发展；中国是负责任大国并勇于担当</w:t>
      </w:r>
    </w:p>
    <w:p w14:paraId="357A772D">
      <w:pPr>
        <w:spacing w:before="140" w:after="60"/>
      </w:pPr>
      <w:r>
        <w:rPr>
          <w:rFonts w:ascii="Hiragino Sans GB" w:hAnsi="Hiragino Sans GB" w:eastAsia="Hiragino Sans GB" w:cs="Hiragino Sans GB"/>
          <w:b/>
          <w:color w:val="1F5E8C"/>
          <w:sz w:val="22"/>
        </w:rPr>
        <w:t>5. 2026顺义一模Q20</w:t>
      </w:r>
    </w:p>
    <w:p w14:paraId="5C25FC6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顺义一模问科技小院成为南南合作典范的深层逻辑，科技小院不是简单复制中国经验，而是把中国农业治理经验同全球南方国家的本土农业问题和人才培养需求结合起来。</w:t>
      </w:r>
    </w:p>
    <w:p w14:paraId="2305D5E5">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结合材料，运用《当代国际政治与经济》知识，阐述科技小院成为南南合作典范的深层逻辑。</w:t>
      </w:r>
    </w:p>
    <w:p w14:paraId="19B4FCF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里科技小院走向全球南方，把中国农业治理经验与共建国家本土农业问题和人才培养需求结合，关键词是"本土化""共享""共赢"而非单纯输出。问"典范的深层逻辑"，不是让学生罗列科技小院做了什么事，而是要解释为何这种合作模式可以被全球南方接受、能成为可复制的方案。先点出全球南方农业发展面临的共同利益和现实困难，再说明科技小院通过技术合作和本土人才培养提高生产率、降低成本，最后指向贡献中国智慧、中国方案、中国力量。</w:t>
      </w:r>
    </w:p>
    <w:p w14:paraId="143395E6">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科技小院以中国智慧、中国方案回应全球南方农业发展的共同利益，通过本土化人才培养和农业技术合作提高生产率、降低成本，推动南南合作共赢共享。</w:t>
      </w:r>
    </w:p>
    <w:p w14:paraId="5FD0FDC1">
      <w:pPr>
        <w:spacing w:before="80" w:after="35"/>
        <w:ind w:left="0" w:firstLine="0"/>
      </w:pPr>
      <w:r>
        <w:rPr>
          <w:rFonts w:ascii="Hiragino Sans GB" w:hAnsi="Hiragino Sans GB" w:eastAsia="Hiragino Sans GB" w:cs="Hiragino Sans GB"/>
          <w:b/>
          <w:color w:val="697780"/>
          <w:sz w:val="20"/>
        </w:rPr>
        <w:t>【同题组】</w:t>
      </w:r>
    </w:p>
    <w:p w14:paraId="6AB2766A">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2D69BFC6">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3B328FB1">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w:t>
      </w:r>
    </w:p>
    <w:p w14:paraId="05C9BC96">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w:t>
      </w:r>
    </w:p>
    <w:p w14:paraId="26E738B6">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坚持正确义利观；与发展中国家共享发展新机遇，惠民生增福祉，实现互利共赢；改善发展中国家民生并助力持续发展；南南合作与全球南方共同发展</w:t>
      </w:r>
    </w:p>
    <w:p w14:paraId="178C6129">
      <w:pPr>
        <w:spacing w:before="140" w:after="60"/>
      </w:pPr>
      <w:r>
        <w:rPr>
          <w:rFonts w:ascii="Hiragino Sans GB" w:hAnsi="Hiragino Sans GB" w:eastAsia="Hiragino Sans GB" w:cs="Hiragino Sans GB"/>
          <w:b/>
          <w:color w:val="1F5E8C"/>
          <w:sz w:val="22"/>
        </w:rPr>
        <w:t>6. 2025西城一模Q21</w:t>
      </w:r>
    </w:p>
    <w:p w14:paraId="02483B1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材料写全球南方代表团到中国城市乡村参观学习，问题要求解释中国发展理念成为国际公共产品，说明应从世界意义上写中国经验为发展中国家现代化提供路径与方案。</w:t>
      </w:r>
    </w:p>
    <w:p w14:paraId="7F1728AD">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（1）运用所学，解释“我国的发展理念成为国际公共产品”这一现象。（6分）（2）我国还提供了哪些国际公共产品？试举一例简要说明。（2分）</w:t>
      </w:r>
    </w:p>
    <w:p w14:paraId="2C9831C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全球南方代表团专门到中国城市和乡村参观学习，这一动作本身就在说明中国发展理念已经被国际社会当作可借鉴的“公共产品”在使用，而不只是国内经验。要“解释”一个现象，不能只描述参观本身；必须说明为什么中国理念可以走出国门、能给发展中国家的现代化道路带来什么独特价值。先把全球南方寻求现代化路径的诉求讲清，再用中国发展理念和实践成就回应这一诉求，最后指向拓展走向现代化的途径、贡献中国智慧、中国方案、中国力量。</w:t>
      </w:r>
    </w:p>
    <w:p w14:paraId="20E458A4">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中国发展理念和实践成就为全球南方国家提供可借鉴经验，拓展了发展中国家走向现代化的途径，贡献了中国智慧中国方案。</w:t>
      </w:r>
    </w:p>
    <w:p w14:paraId="6EADAC2F">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04FB94AD">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w:t>
      </w:r>
    </w:p>
    <w:p w14:paraId="324134F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w:t>
      </w:r>
    </w:p>
    <w:p w14:paraId="5ADBECA2">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贡献中国智慧、中国方案、中国力量；理念蕴含普遍价值，能够形成共识、促成合作和发展、应对全人类共同问题和共同挑战</w:t>
      </w:r>
    </w:p>
    <w:p w14:paraId="3FFCB9A6">
      <w:pPr>
        <w:spacing w:before="140" w:after="60"/>
      </w:pPr>
      <w:r>
        <w:rPr>
          <w:rFonts w:ascii="Hiragino Sans GB" w:hAnsi="Hiragino Sans GB" w:eastAsia="Hiragino Sans GB" w:cs="Hiragino Sans GB"/>
          <w:b/>
          <w:color w:val="1F5E8C"/>
          <w:sz w:val="22"/>
        </w:rPr>
        <w:t>7. 2026顺义二模Q20</w:t>
      </w:r>
    </w:p>
    <w:p w14:paraId="137B3BA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材料呈现中国式现代化向世界开放、与各国共享机遇，说明中国把自身现代化实践转化为可供世界借鉴的中国智慧和中国方案。</w:t>
      </w:r>
    </w:p>
    <w:p w14:paraId="4060F1CD">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结合材料，运用《当代国际政治与经济》知识，谈谈对“今天的中国，明天的世界”的理解。</w:t>
      </w:r>
    </w:p>
    <w:p w14:paraId="0F218D9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微电网、乡村打井、物流网络、希望农场、菌草技术、鲁班工坊都不是抽象理念，而是中国方案在海外转化为具体项目。“今天的中国，明天的世界”要说明中国式现代化的世界意义和方案价值。先列举可感项目，再写中国把发展经验转化为世界可共享的方案，最后指向贡献中国智慧、中国方案、中国力量。</w:t>
      </w:r>
    </w:p>
    <w:p w14:paraId="19DD11F1">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中国把中国式现代化的新蓝图和发展实践转化为可感可及的合作项目，为人类走向未来贡献中国智慧、中国方案和中国力量。</w:t>
      </w:r>
    </w:p>
    <w:p w14:paraId="6D30FD6A">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6B09F241">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推动经济全球化朝着更加开放、包容、普惠、平衡、共赢方向发展；推进普惠包容的经济全球化，推动构建更加开放、包容的全球经济格局；互利共赢的开放战略</w:t>
      </w:r>
    </w:p>
    <w:p w14:paraId="36DF38E0">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w:t>
      </w:r>
    </w:p>
    <w:p w14:paraId="7B3802AF">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倡导文明平等互鉴，弘扬全人类共同价值，尊重世界文明多样性；坚持正确义利观；改善发展中国家民生并助力持续发展</w:t>
      </w:r>
    </w:p>
    <w:p w14:paraId="04D1EBD3">
      <w:pPr>
        <w:spacing w:before="140" w:after="60"/>
      </w:pPr>
      <w:r>
        <w:rPr>
          <w:rFonts w:ascii="Hiragino Sans GB" w:hAnsi="Hiragino Sans GB" w:eastAsia="Hiragino Sans GB" w:cs="Hiragino Sans GB"/>
          <w:b/>
          <w:color w:val="1F5E8C"/>
          <w:sz w:val="22"/>
        </w:rPr>
        <w:t>8. 2026房山一模Q19海南"一线放开"自由便利</w:t>
      </w:r>
    </w:p>
    <w:p w14:paraId="576CF54C">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分析海南自贸港封关如何助力国际循环，题干中"一线放开"对应进出岛跨境自由便利措施，需要从消费角度把降低通关成本、提高通关效率、推动货物和服务贸易升级写出来，对接贸易投资自由化便利化与要素自由流动。</w:t>
      </w:r>
    </w:p>
    <w:p w14:paraId="62CE245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结合材料，运用《当代国际政治与经济》知识，分析海南自贸港封关是如何助力国际循环的。</w:t>
      </w:r>
    </w:p>
    <w:p w14:paraId="33273F54">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目分析海南自贸港封关如何助力国际循环，题干中“一线放开”对应进出岛跨境自由便利措施，需要从降低通关成本、提高通关效率、推动货物和服务贸易升级看国际循环。海南自贸港的高水平开放实践不仅服务自身发展，也为畅通国际循环和建设开放型世界经济贡献中国智慧、中国方案、中国力量。</w:t>
      </w:r>
    </w:p>
    <w:p w14:paraId="0A3AF510">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中国以海南自贸港高水平开放实践,为畅通国际循环、助力开放型世界经济建设贡献中国智慧、中国方案、中国力量。</w:t>
      </w:r>
    </w:p>
    <w:p w14:paraId="10A8F1F3">
      <w:pPr>
        <w:spacing w:before="80" w:after="35"/>
        <w:ind w:left="0" w:firstLine="0"/>
      </w:pPr>
      <w:r>
        <w:rPr>
          <w:rFonts w:ascii="Hiragino Sans GB" w:hAnsi="Hiragino Sans GB" w:eastAsia="Hiragino Sans GB" w:cs="Hiragino Sans GB"/>
          <w:b/>
          <w:color w:val="697780"/>
          <w:sz w:val="20"/>
        </w:rPr>
        <w:t>【同题组】</w:t>
      </w:r>
    </w:p>
    <w:p w14:paraId="75F3A157">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建设开放型世界经济，深化国际分工与合作；中国扩大高水平对外开放与制度型开放；利用两个市场两种资源优化全球资源配置；内外联通畅通国内国际双循环，提升国际循环质量；加强技术创新、提高产品质量，增强竞争力；维护全球产业链供应链稳定畅通</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w:t>
      </w:r>
    </w:p>
    <w:p w14:paraId="3DB1E19F">
      <w:pPr>
        <w:spacing w:before="140" w:after="60"/>
      </w:pPr>
      <w:r>
        <w:rPr>
          <w:rFonts w:ascii="Hiragino Sans GB" w:hAnsi="Hiragino Sans GB" w:eastAsia="Hiragino Sans GB" w:cs="Hiragino Sans GB"/>
          <w:b/>
          <w:color w:val="1F5E8C"/>
          <w:sz w:val="22"/>
        </w:rPr>
        <w:t>9. 2025顺义一模Q20</w:t>
      </w:r>
    </w:p>
    <w:p w14:paraId="612BAB4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顺义一模的“小而美”项目直接回应共建国家民生需求，让国际发展合作成果惠及普通民众，说明经济全球化成果要更多指向共建国家发展和民生改善上。</w:t>
      </w:r>
    </w:p>
    <w:p w14:paraId="4D21D0A6">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结合材料，运用《当代国际政治与经济》知识，说明“小而美”项目为何成为中国开展国际发展合作的亮点和名片。</w:t>
      </w:r>
    </w:p>
    <w:p w14:paraId="2B0DA846">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“小而美”已成中国发展合作名片，它给出的是可供他国借鉴的合作方案，正把贡献中国智慧、中国方案、中国力量落到重构国际秩序、构建命运共同体上。</w:t>
      </w:r>
    </w:p>
    <w:p w14:paraId="240984C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"小而美"项目为重构公正合理的国际政治经济秩序贡献中国智慧、中国方案、中国力量,助力构建人类命运共同体,成为中国发展合作亮点。</w:t>
      </w:r>
    </w:p>
    <w:p w14:paraId="79CE7494">
      <w:pPr>
        <w:spacing w:before="80" w:after="35"/>
        <w:ind w:left="0" w:firstLine="0"/>
      </w:pPr>
      <w:r>
        <w:rPr>
          <w:rFonts w:ascii="Hiragino Sans GB" w:hAnsi="Hiragino Sans GB" w:eastAsia="Hiragino Sans GB" w:cs="Hiragino Sans GB"/>
          <w:b/>
          <w:color w:val="697780"/>
          <w:sz w:val="20"/>
        </w:rPr>
        <w:t>【同题组】</w:t>
      </w:r>
    </w:p>
    <w:p w14:paraId="12FCEF32">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推动经济全球化朝着更加开放、包容、普惠、平衡、共赢方向发展；提高开放型经济水平</w:t>
      </w:r>
    </w:p>
    <w:p w14:paraId="1D2E6948">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共商共建共享的全球治理观；推动国际秩序和全球治理体系更加公正合理；推动国际关系民主化</w:t>
      </w:r>
    </w:p>
    <w:p w14:paraId="17AB813E">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坚持正确义利观；改善发展中国家民生并助力持续发展；民心相通与文明互鉴；中国是负责任大国并勇于担当；聚焦发展中国家紧迫需求，以灵活快速的小而美项目形成共同发展品牌</w:t>
      </w:r>
    </w:p>
    <w:p w14:paraId="22A5D594">
      <w:pPr>
        <w:spacing w:before="120" w:after="75"/>
        <w:ind w:left="0" w:firstLine="0"/>
      </w:pPr>
      <w:r>
        <w:rPr>
          <w:rFonts w:ascii="Hiragino Sans GB" w:hAnsi="Hiragino Sans GB" w:eastAsia="Hiragino Sans GB" w:cs="Hiragino Sans GB"/>
          <w:b/>
          <w:color w:val="1F5E8C"/>
          <w:sz w:val="24"/>
        </w:rPr>
        <w:t>10. 2024西城二模Q17</w:t>
      </w:r>
    </w:p>
    <w:p w14:paraId="6D37919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题目把我国发展新质生产力放在“新一轮科技革命在全球范围内风起云涌”的背景下，要求分析我国作为世界上最大的发展中国家如何在科技革命和产业变革中提升综合国力与国际竞争力。</w:t>
      </w:r>
    </w:p>
    <w:p w14:paraId="4C90C70A">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新一轮科技革命在全球范围内风起云涌。结合材料，综合运用所学，谈谈在当今时代，我国作为世界上最大的发展中国家应当扮演的角色。</w:t>
      </w:r>
    </w:p>
    <w:p w14:paraId="397E660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面对科技革命这一各国共同课题，最大发展中国家能拿出的是可供分享的理念与方案；这正对应贡献中国智慧、中国方案、中国力量，做世界发展贡献者。</w:t>
      </w:r>
    </w:p>
    <w:p w14:paraId="61F9F17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作为最大发展中国家，我国应做世界发展的贡献者和推动者，为应对新一轮科技革命贡献中国智慧、中国方案、中国力量。</w:t>
      </w:r>
    </w:p>
    <w:p w14:paraId="21DC46CF">
      <w:pPr>
        <w:spacing w:before="80" w:after="35"/>
        <w:ind w:left="0" w:firstLine="0"/>
      </w:pPr>
      <w:r>
        <w:rPr>
          <w:rFonts w:ascii="Hiragino Sans GB" w:hAnsi="Hiragino Sans GB" w:eastAsia="Hiragino Sans GB" w:cs="Hiragino Sans GB"/>
          <w:b/>
          <w:color w:val="697780"/>
          <w:sz w:val="20"/>
        </w:rPr>
        <w:t>【同题组】</w:t>
      </w:r>
    </w:p>
    <w:p w14:paraId="6DEBFFBB">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当前国际竞争的实质是以经济和科技实力为基础的综合国力较量；科教兴国战略与人才强国战略（人才与国际竞争力）；维护国家利益是主权国家对外活动的出发点和落脚点</w:t>
      </w:r>
    </w:p>
    <w:p w14:paraId="0CFE8D74">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w:t>
      </w:r>
    </w:p>
    <w:p w14:paraId="011179C4">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世界多极化是当今国际形势的突出特点</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w:t>
      </w:r>
    </w:p>
    <w:p w14:paraId="5F67F13F">
      <w:pPr>
        <w:spacing w:before="120" w:after="75"/>
        <w:ind w:left="0" w:firstLine="0"/>
      </w:pPr>
      <w:r>
        <w:rPr>
          <w:rFonts w:ascii="Hiragino Sans GB" w:hAnsi="Hiragino Sans GB" w:eastAsia="Hiragino Sans GB" w:cs="Hiragino Sans GB"/>
          <w:b/>
          <w:color w:val="1F5E8C"/>
          <w:sz w:val="24"/>
        </w:rPr>
        <w:t>11. 2026通州期末Q21</w:t>
      </w:r>
    </w:p>
    <w:p w14:paraId="74E9465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“十四五”圆满收官题以中国—中亚峰会、“一带一路”国际合作高峰论坛、中非合作论坛、进博会、服贸会、消博会等事实，体现我国持续扩大高水平对外开放、拓展多边合作平台。</w:t>
      </w:r>
    </w:p>
    <w:p w14:paraId="6FE91C1A">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结合材料，综合运用所学，阐释我国是如何为中国式现代化建设谱写宏伟篇章的。</w:t>
      </w:r>
    </w:p>
    <w:p w14:paraId="423DE85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海南全岛封关是中国主动探索高水平开放的样本，可供别国借鉴，这种把本国实践提炼成可共享经验的做法，对应“贡献中国智慧、中国方案、中国力量”。</w:t>
      </w:r>
    </w:p>
    <w:p w14:paraId="78B1B687">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我国依托中国—中亚峰会、“一带一路”国际合作高峰论坛、中非合作论坛、进博会、服贸会、消博会等开放平台推进高水平对外开放，为推进中国式现代化贡献中国智慧、中国方案、中国力量。</w:t>
      </w:r>
    </w:p>
    <w:p w14:paraId="6ED85E68">
      <w:pPr>
        <w:spacing w:before="80" w:after="35"/>
        <w:ind w:left="0" w:firstLine="0"/>
      </w:pPr>
      <w:r>
        <w:rPr>
          <w:rFonts w:ascii="Hiragino Sans GB" w:hAnsi="Hiragino Sans GB" w:eastAsia="Hiragino Sans GB" w:cs="Hiragino Sans GB"/>
          <w:b/>
          <w:color w:val="697780"/>
          <w:sz w:val="20"/>
        </w:rPr>
        <w:t>【同题组】</w:t>
      </w:r>
    </w:p>
    <w:p w14:paraId="4FC10AEA">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中国扩大高水平对外开放与制度型开放</w:t>
      </w:r>
    </w:p>
    <w:p w14:paraId="1E3B6ED0">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坚持独立自主、自力更生，增强发展主动权；贡献中国智慧、中国方案、中国力量</w:t>
      </w:r>
    </w:p>
    <w:p w14:paraId="684916C7">
      <w:pPr>
        <w:spacing w:before="120" w:after="75"/>
        <w:ind w:left="0" w:firstLine="0"/>
      </w:pPr>
      <w:r>
        <w:rPr>
          <w:rFonts w:ascii="Hiragino Sans GB" w:hAnsi="Hiragino Sans GB" w:eastAsia="Hiragino Sans GB" w:cs="Hiragino Sans GB"/>
          <w:b/>
          <w:color w:val="1F5E8C"/>
          <w:sz w:val="24"/>
        </w:rPr>
        <w:t>12. 2026朝阳期中Q17</w:t>
      </w:r>
    </w:p>
    <w:p w14:paraId="6F13B9F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题面一方面强调芯片、算法、大模型等核心环节自主可控，另一方面说明自主可控不是闭门造车，体现人工智能发展要在维护核心利益的同时开展开放合作。</w:t>
      </w:r>
    </w:p>
    <w:p w14:paraId="7A8DB335">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结合材料，运用《当代国际政治与经济》知识阐述我国应如何处理好推进“人工智能+”发展过程中的重要关系。</w:t>
      </w:r>
    </w:p>
    <w:p w14:paraId="312DEC93">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丙同学提出关注发展中国家需求、帮助全球南方弥合智能鸿沟；中国向共同问题提供的是理念与合作方案，这正是贡献中国智慧、中国方案、中国力量。</w:t>
      </w:r>
    </w:p>
    <w:p w14:paraId="38A5B156">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在谋求本国发展同时兼顾他国合理关切，以人工智能合作贡献中国智慧、中国方案、中国力量。</w:t>
      </w:r>
    </w:p>
    <w:p w14:paraId="4FE17D74">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095F413F">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651A1D10">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处理好自力更生和对外开放的关系，参与经济全球化和国际分工；利用两个市场两种资源优化全球资源配置；内外联通畅通国内国际双循环，提升国际循环质量；加强技术创新、提高产品质量，增强竞争力；统筹开放与安全，维护产业链供应链安全稳定</w:t>
      </w:r>
    </w:p>
    <w:p w14:paraId="12D5E556">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共商共建共享的全球治理观；推动构建人类命运共同体</w:t>
      </w:r>
    </w:p>
    <w:p w14:paraId="7BD79AE7">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贡献中国智慧、中国方案、中国力量；中国推动构建人类命运共同体；坚持正确义利观；与发展中国家共享发展新机遇，惠民生增福祉，实现互利共赢；展现大国责任担当</w:t>
      </w:r>
    </w:p>
    <w:p w14:paraId="4A2428AE">
      <w:pPr>
        <w:spacing w:before="120" w:after="75"/>
        <w:ind w:left="0" w:firstLine="0"/>
      </w:pPr>
      <w:r>
        <w:rPr>
          <w:rFonts w:ascii="Hiragino Sans GB" w:hAnsi="Hiragino Sans GB" w:eastAsia="Hiragino Sans GB" w:cs="Hiragino Sans GB"/>
          <w:b/>
          <w:color w:val="1F5E8C"/>
          <w:sz w:val="24"/>
        </w:rPr>
        <w:t>13. 2026朝阳一模Q20</w:t>
      </w:r>
    </w:p>
    <w:p w14:paraId="69C6D50B">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人形机器人、AI眼镜、开源大模型、创新药以及鲁班工坊、菌草技术等材料，说明中国既有创新能力，也能把发展经验和技术方案转化为全球发展资源。</w:t>
      </w:r>
    </w:p>
    <w:p w14:paraId="24F810D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结合材料，运用《当代国际政治与经济》的知识，阐述中国为什么能为全球发展注入稳定性和正能量。</w:t>
      </w:r>
    </w:p>
    <w:p w14:paraId="4C1AB0ED">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开源大模型、创新药是成果，鲁班工坊、菌草技术是可供别国借用的发展办法，中国把它们变成全球可用资源，正对应贡献中国智慧、中国方案、中国力量。</w:t>
      </w:r>
    </w:p>
    <w:p w14:paraId="321DC855">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中国坚持创新驱动战略，推动开源大模型、创新药等成果发展，并通过鲁班工坊、菌草技术等合作提供发展方案，为全球发展贡献中国智慧、中国方案、中国力量。</w:t>
      </w:r>
    </w:p>
    <w:p w14:paraId="7E8B4596">
      <w:pPr>
        <w:spacing w:before="80" w:after="35"/>
        <w:ind w:left="0" w:firstLine="0"/>
      </w:pPr>
      <w:r>
        <w:rPr>
          <w:rFonts w:ascii="Hiragino Sans GB" w:hAnsi="Hiragino Sans GB" w:eastAsia="Hiragino Sans GB" w:cs="Hiragino Sans GB"/>
          <w:b/>
          <w:color w:val="697780"/>
          <w:sz w:val="20"/>
        </w:rPr>
        <w:t>【同题组】</w:t>
      </w:r>
    </w:p>
    <w:p w14:paraId="218CDC83">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6D7CE3A1">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w:t>
      </w:r>
    </w:p>
    <w:p w14:paraId="506A8D3C">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45C3AEC1">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w:t>
      </w:r>
    </w:p>
    <w:p w14:paraId="3C2581F4">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6470D12B">
      <w:pPr>
        <w:spacing w:before="120" w:after="75"/>
        <w:ind w:left="0" w:firstLine="0"/>
      </w:pPr>
      <w:r>
        <w:rPr>
          <w:rFonts w:ascii="Hiragino Sans GB" w:hAnsi="Hiragino Sans GB" w:eastAsia="Hiragino Sans GB" w:cs="Hiragino Sans GB"/>
          <w:b/>
          <w:color w:val="1F5E8C"/>
          <w:sz w:val="24"/>
        </w:rPr>
        <w:t>14. 2026顺义一模Q21</w:t>
      </w:r>
    </w:p>
    <w:p w14:paraId="46B02868">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“审势、乘势、驭势”综合题可从国政经角度说明：中国式现代化走和平发展道路，坚持多边主义、互利共赢和人类命运共同体理念，为世界和平与发展提供中国智慧和中国方案。</w:t>
      </w:r>
    </w:p>
    <w:p w14:paraId="6C1E955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结合材料，综合运用所学，谈谈以中国式现代化全面推进中华民族伟大复兴，应如何运用“审势、乘势、驭势”的智慧。</w:t>
      </w:r>
    </w:p>
    <w:p w14:paraId="5F3A8FEC">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材料落点是中国“为世界提供机遇”、彰显“和而不同”，给的是方案而非要价；这种把经验外溢为公共产品的姿态，对应贡献中国智慧、中国方案、中国力量。</w:t>
      </w:r>
    </w:p>
    <w:p w14:paraId="5336E389">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中国坚持走和平发展道路，倡导人类命运共同体，为世界的和平与发展提供中国智慧和中国方案，彰显大国担当。</w:t>
      </w:r>
    </w:p>
    <w:p w14:paraId="04A3E982">
      <w:pPr>
        <w:spacing w:before="80" w:after="35"/>
        <w:ind w:left="0" w:firstLine="0"/>
      </w:pPr>
      <w:r>
        <w:rPr>
          <w:rFonts w:ascii="Hiragino Sans GB" w:hAnsi="Hiragino Sans GB" w:eastAsia="Hiragino Sans GB" w:cs="Hiragino Sans GB"/>
          <w:b/>
          <w:color w:val="697780"/>
          <w:sz w:val="20"/>
        </w:rPr>
        <w:t>【同题组】</w:t>
      </w:r>
    </w:p>
    <w:p w14:paraId="19E5135A">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62E19E60">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在平等互利基础上开展合作，实现互利共赢；推动构建人类命运共同体；促进共同发展、维护持久和平，共同推进现代化；践行真正的多边主义</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w:t>
      </w:r>
    </w:p>
    <w:p>
      <w:pPr>
        <w:spacing w:before="120" w:after="75"/>
        <w:ind w:left="0" w:firstLine="0"/>
      </w:pPr>
      <w:r>
        <w:rPr>
          <w:rFonts w:ascii="Hiragino Sans GB" w:hAnsi="Hiragino Sans GB" w:eastAsia="Hiragino Sans GB" w:cs="Hiragino Sans GB"/>
          <w:b/>
          <w:color w:val="1F5E8C"/>
          <w:sz w:val="24"/>
        </w:rPr>
        <w:t>15. 2025门头沟一模Q19</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门头沟一模中的地球生命共同体、人工智能能力建设普惠计划和全球安全倡议，体现中国为全球治理提供公共产品，贡献中国智慧中国方案。</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结合材料，运用《当代国际政治与经济》的相关知识，分析中国做“赋能型大国”的世界意义？</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给出地球生命共同体、人工智能能力建设普惠计划、全球安全倡议三项中国主张；它们分别覆盖生态、技术能力和安全三类全球公共问题，是"赋能"而非"占有"的公共产品。分析"赋能型大国"的世界意义，不能只写中国本身的能力，要解释中国把能力转化为可被其他国家共享的国际公共产品的方式。先把地球生命共同体、人工智能能力建设普惠计划、全球安全倡议列为中国提供的国际公共产品，再说明这些公共产品对全球治理的赋能作用，最终指向贡献中国智慧、中国方案，推动完善全球治理。</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中国通过地球生命共同体、人工智能能力建设普惠计划和全球安全倡议等提供国际公共产品，贡献中国智慧中国方案，推动完善全球治理。</w:t>
      </w:r>
    </w:p>
    <w:p>
      <w:pPr>
        <w:spacing w:before="80" w:after="35"/>
        <w:ind w:left="0" w:firstLine="0"/>
      </w:pPr>
      <w:r>
        <w:rPr>
          <w:rFonts w:ascii="Hiragino Sans GB" w:hAnsi="Hiragino Sans GB" w:eastAsia="Hiragino Sans GB" w:cs="Hiragino Sans GB"/>
          <w:b/>
          <w:color w:val="697780"/>
          <w:sz w:val="20"/>
        </w:rPr>
        <w:t>【同题组】</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推动经济全球化朝着更加开放、包容、普惠、平衡、共赢方向发展；中国市场红利与全球经济包容性增长</w:t>
      </w:r>
    </w:p>
    <w:p>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贡献中国智慧、中国方案、中国力量；中国推动构建人类命运共同体；倡导文明平等互鉴，弘扬全人类共同价值，尊重世界文明多样性；促进技术共享和民生改善，为全球可持续发展贡献力量</w:t>
      </w:r>
    </w:p>
    <w:p>
      <w:pPr/>
    </w:p>
    <w:p>
      <w:pPr/>
    </w:p>
    <w:p>
      <w:pPr>
        <w:spacing w:before="120" w:after="75"/>
        <w:ind w:left="0" w:firstLine="0"/>
      </w:pPr>
      <w:r>
        <w:rPr>
          <w:rFonts w:ascii="Hiragino Sans GB" w:hAnsi="Hiragino Sans GB" w:eastAsia="Hiragino Sans GB" w:cs="Hiragino Sans GB"/>
          <w:b/>
          <w:color w:val="1F5E8C"/>
          <w:sz w:val="24"/>
        </w:rPr>
        <w:t>16. 2026朝阳二模Q20(2)</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人类命运共同体理念是中国提出的解决全球问题、维护和平发展的方案。</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结合材料，运用《当代国际政治与经济》知识，分析人类命运共同体理念为什么能维护世界和平与发展。</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材料点明人类命运共同体是“中国提出的”解决全球问题、护和平发展的方案；这一中国主张为世界提供的是理念与机制，正对应贡献中国智慧、中国方案、中国力量。</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人类命运共同体理念从全人类福祉出发，为解决全球性问题提供中国方案，推动构建更加公正合理的国际治理体系，促进各国在共同发展中实现持久和平与繁荣。</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pPr>
        <w:spacing w:before="0" w:after="45"/>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pPr>
        <w:spacing w:before="0" w:after="45"/>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在平等互利基础上开展合作，实现互利共赢；践行真正的多边主义；共商共建共享的全球治理观；推动全球治理体系变革完善，建立更加公正合理的国际政治经济新秩序</w:t>
      </w:r>
    </w:p>
    <w:p>
      <w:pPr>
        <w:spacing w:before="0" w:after="45"/>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w:t>
      </w:r>
    </w:p>
    <w:p>
      <w:pPr/>
    </w:p>
    <w:p>
      <w:pPr/>
    </w:p>
    <w:p w14:paraId="03616010">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中国推动构建人类命运共同体</w:t>
      </w:r>
    </w:p>
    <w:p w14:paraId="45CD46B8">
      <w:pPr>
        <w:spacing w:before="140" w:after="60"/>
      </w:pPr>
      <w:r>
        <w:rPr>
          <w:rFonts w:ascii="Hiragino Sans GB" w:hAnsi="Hiragino Sans GB" w:eastAsia="Hiragino Sans GB" w:cs="Hiragino Sans GB"/>
          <w:b/>
          <w:color w:val="1F5E8C"/>
          <w:sz w:val="22"/>
        </w:rPr>
        <w:t>1. 2025东城一模Q20</w:t>
      </w:r>
    </w:p>
    <w:p w14:paraId="425AEB8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此次出访11天内出席APEC、G20等近40场多边活动，达成60多项合作文件，并在G20峰会上回应全球南方求平等、促变革的强烈意愿，呈现中国特色大国外交在多边场合的实践拓展。</w:t>
      </w:r>
    </w:p>
    <w:p w14:paraId="79FBA39D">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结合材料，运用《当代国际政治与经济》知识，谈谈此次元首外交的“精彩”之处。</w:t>
      </w:r>
    </w:p>
    <w:p w14:paraId="786493FC">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11天出席近40场""达成60多项合作文件""回应全球南方求平等、促变革"——三组数字+一项立场表态，材料用密度感与立场感共同凸显这一外交活动的体量与价值导向。写"精彩之处"，不能只列数字；要把密集多边活动接到中国外交背后的总方向——以人类命运共同体为旗帜的中国特色大国外交新境界。先把出访的高强度多边节奏与合作成果作为外交实践拓展事实，再说明对全球南方平等变革诉求的回应彰显中国主张，最后指向开辟中国特色大国外交新境界、展现构建人类命运共同体新实践。</w:t>
      </w:r>
    </w:p>
    <w:p w14:paraId="6FF3867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此次元首外交密集出席APEC、G20等近40场多边活动，达成60多项合作文件，回应全球南方求平等、促变革的强烈意愿，开辟中国特色大国外交的新境界，展现构建人类命运共同体的新实践。</w:t>
      </w:r>
    </w:p>
    <w:p w14:paraId="092C8EC8">
      <w:pPr>
        <w:spacing w:before="80" w:after="35"/>
        <w:ind w:left="0" w:firstLine="0"/>
      </w:pPr>
      <w:r>
        <w:rPr>
          <w:rFonts w:ascii="Hiragino Sans GB" w:hAnsi="Hiragino Sans GB" w:eastAsia="Hiragino Sans GB" w:cs="Hiragino Sans GB"/>
          <w:b/>
          <w:color w:val="697780"/>
          <w:sz w:val="20"/>
        </w:rPr>
        <w:t>【同题组】</w:t>
      </w:r>
    </w:p>
    <w:p w14:paraId="2488EE61">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7316C7CA">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推进贸易和投资自由化便利化；推动经济全球化朝着更加开放、包容、普惠、平衡、共赢方向发展</w:t>
      </w:r>
    </w:p>
    <w:p w14:paraId="425FD04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推动全球治理体系变革完善，建立更加公正合理的国际政治经济新秩序；推动国际关系民主化</w:t>
      </w:r>
    </w:p>
    <w:p w14:paraId="4605E4CE">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中国推动构建人类命运共同体；与发展中国家共享发展新机遇，惠民生增福祉，实现互利共赢；习近平外交思想指导中国特色大国外交（外交为民、服务中国式现代化）</w:t>
      </w:r>
    </w:p>
    <w:p w14:paraId="619C726B">
      <w:pPr>
        <w:spacing w:before="140" w:after="60"/>
      </w:pPr>
      <w:r>
        <w:rPr>
          <w:rFonts w:ascii="Hiragino Sans GB" w:hAnsi="Hiragino Sans GB" w:eastAsia="Hiragino Sans GB" w:cs="Hiragino Sans GB"/>
          <w:b/>
          <w:color w:val="1F5E8C"/>
          <w:sz w:val="22"/>
        </w:rPr>
        <w:t>2. 2025东城二模Q20</w:t>
      </w:r>
    </w:p>
    <w:p w14:paraId="3DB7EF5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题面把地球比作全人类共同家园，并列举全球共同挑战和中国行动，核心任务是说明“同球共济”精神与人类命运共同体的关系。</w:t>
      </w:r>
    </w:p>
    <w:p w14:paraId="655CF579">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结合材料，运用《当代国际政治与经济》知识，写一篇小论文。要求：自拟题目、观点明确、逻辑清晰，200字左右。</w:t>
      </w:r>
    </w:p>
    <w:p w14:paraId="07944AC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地球比作"全人类共同家园"，并列举共同挑战和中国行动；"共同家园"四字指向主题是命运绑定而非利益博弈。小论文要观点明确、论证有据；必须解释"同球共济"如何与人类命运共同体衔接，不能写成现象罗列。先把人类共同家园面临的共同挑战作为问题起点，再说明"同球共济"精神丰富了人类命运共同体内涵，最后指向为各国共担风险、共谋发展提供价值引领。</w:t>
      </w:r>
    </w:p>
    <w:p w14:paraId="0AC07377">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“同球共济”精神回应人类共同家园面临的共同挑战，丰富了人类命运共同体内涵，为各国共担风险、共谋发展提供价值引领。</w:t>
      </w:r>
    </w:p>
    <w:p w14:paraId="2F23560D">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6C0D13C9">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和平与发展仍是时代主题；百年变局与外部风险挑战</w:t>
      </w:r>
    </w:p>
    <w:p w14:paraId="25D03561">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68777894">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推动构建人类命运共同体；推动国际关系民主化、和平解决国际争端；世界多极化是当今国际形势的突出特点</w:t>
      </w:r>
    </w:p>
    <w:p w14:paraId="125EDDB6">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w:t>
      </w:r>
    </w:p>
    <w:p w14:paraId="0795E36B">
      <w:pPr>
        <w:spacing w:before="140" w:after="60"/>
      </w:pPr>
      <w:r>
        <w:rPr>
          <w:rFonts w:ascii="Hiragino Sans GB" w:hAnsi="Hiragino Sans GB" w:eastAsia="Hiragino Sans GB" w:cs="Hiragino Sans GB"/>
          <w:b/>
          <w:color w:val="1F5E8C"/>
          <w:sz w:val="22"/>
        </w:rPr>
        <w:t>3. 2026朝阳一模Q20中国为全球发展注入稳定性和正能量</w:t>
      </w:r>
    </w:p>
    <w:p w14:paraId="7D3A50D8">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题面中中国通过创新驱动、扩大开放、共享发展机遇、对发展中国家赋能等行动，把中国发展与世界发展深度绑定；题目第②点要把这些行动统合到人类命运共同体上。</w:t>
      </w:r>
    </w:p>
    <w:p w14:paraId="58BF3C99">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结合材料，运用《当代国际政治与经济》的知识，阐述中国为什么能为全球发展注入稳定性和正能量。</w:t>
      </w:r>
    </w:p>
    <w:p w14:paraId="111FA18D">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创新驱动、扩大开放、共享发展机遇、对发展中国家赋能——四类行动都把中国发展与世界发展绑定在同一轨道，不存在"自家发展"的孤立项。阐述中国为何"能"注入稳定性和正能量，必须给出统合性的方向标——把这些行动统合到人类命运共同体，才能解释"能"的整体逻辑。先把材料里的四类中国行动作为事实底盘，再说明这些行动共同指向中国与世界共同发展的取向，最后指向推动构建人类命运共同体。</w:t>
      </w:r>
    </w:p>
    <w:p w14:paraId="61B94E51">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中国通过创新驱动、共享发展机遇和对发展中国家赋能，推动构建人类命运共同体。</w:t>
      </w:r>
    </w:p>
    <w:p w14:paraId="1B879875">
      <w:pPr>
        <w:spacing w:before="80" w:after="35"/>
        <w:ind w:left="0" w:firstLine="0"/>
      </w:pPr>
      <w:r>
        <w:rPr>
          <w:rFonts w:ascii="Hiragino Sans GB" w:hAnsi="Hiragino Sans GB" w:eastAsia="Hiragino Sans GB" w:cs="Hiragino Sans GB"/>
          <w:b/>
          <w:color w:val="697780"/>
          <w:sz w:val="20"/>
        </w:rPr>
        <w:t>【同题组】</w:t>
      </w:r>
    </w:p>
    <w:p w14:paraId="20C29218">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6F097984">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w:t>
      </w:r>
    </w:p>
    <w:p w14:paraId="0285AC43">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548E286D">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w:t>
      </w:r>
    </w:p>
    <w:p w14:paraId="11854214">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4E82337C">
      <w:pPr>
        <w:spacing w:before="140" w:after="60"/>
      </w:pPr>
      <w:r>
        <w:rPr>
          <w:rFonts w:ascii="Hiragino Sans GB" w:hAnsi="Hiragino Sans GB" w:eastAsia="Hiragino Sans GB" w:cs="Hiragino Sans GB"/>
          <w:b/>
          <w:color w:val="1F5E8C"/>
          <w:sz w:val="22"/>
        </w:rPr>
        <w:t>4. 2025丰台二模Q20</w:t>
      </w:r>
    </w:p>
    <w:p w14:paraId="2027EA3E">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题目理解“中国力量”如何完善全球治理，材料多次出现人类命运共同体、平等开放合作共享和公正合理的治理方向。</w:t>
      </w:r>
    </w:p>
    <w:p w14:paraId="299E8A8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5744FDC6">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反复出现"人类命运共同体""平等开放合作共享""公正合理"——三组关键词把"中国力量"和命运共同体绑在一起，指向答案的总方向。理解"中国力量"如何完善全球治理，要解释中国力量的方向性——不是简单参与，而是以命运共同体理念引领治理体制变革。先点出全球治理体系和国际秩序变革加速推进的背景，再说明中国以平等、开放、合作、共享原则与各国共建治理体制，最后指向推动构建人类命运共同体、推动全球治理体制更加公正合理。</w:t>
      </w:r>
    </w:p>
    <w:p w14:paraId="5FB20525">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中国推动构建人类命运共同体，遵循平等、开放、合作、共享等原则，同世界各国一起推动全球治理体制更加公正合理。</w:t>
      </w:r>
    </w:p>
    <w:p w14:paraId="5A241133">
      <w:pPr>
        <w:spacing w:before="80" w:after="35"/>
        <w:ind w:left="0" w:firstLine="0"/>
      </w:pPr>
      <w:r>
        <w:rPr>
          <w:rFonts w:ascii="Hiragino Sans GB" w:hAnsi="Hiragino Sans GB" w:eastAsia="Hiragino Sans GB" w:cs="Hiragino Sans GB"/>
          <w:b/>
          <w:color w:val="697780"/>
          <w:sz w:val="20"/>
        </w:rPr>
        <w:t>【同题组】</w:t>
      </w:r>
    </w:p>
    <w:p w14:paraId="2FCE9CD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坚持开放合作、共享共赢、包容互鉴、共商共建；推动全球治理体系变革完善，建立更加公正合理的国际政治经济新秩序；推动构建人类命运共同体；践行真正的多边主义；世界多极化与全球南方联合自强</w:t>
      </w:r>
    </w:p>
    <w:p w14:paraId="52257DD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南南合作与全球南方共同发展；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434D8433">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维护《联合国宪章》宗旨和原则；坚定维护以联合国为核心的国际体系和以国际法为基础的国际秩序</w:t>
      </w:r>
    </w:p>
    <w:p w14:paraId="305DC698">
      <w:pPr>
        <w:spacing w:before="140" w:after="60"/>
      </w:pPr>
      <w:r>
        <w:rPr>
          <w:rFonts w:ascii="Hiragino Sans GB" w:hAnsi="Hiragino Sans GB" w:eastAsia="Hiragino Sans GB" w:cs="Hiragino Sans GB"/>
          <w:b/>
          <w:color w:val="1F5E8C"/>
          <w:sz w:val="22"/>
        </w:rPr>
        <w:t>5. 2026丰台一模Q19</w:t>
      </w:r>
    </w:p>
    <w:p w14:paraId="65BF4EB0">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2030年可持续发展议程、减贫国际合作、教育合作和卫生健康经验分享统一为全球共同发展事业，问中国大国情怀与担当；中国把自身发展与世界各国可持续发展放在一起，体现的是人类命运共同体的理念。</w:t>
      </w:r>
    </w:p>
    <w:p w14:paraId="36047C53">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结合材料，运用《当代国际政治与经济》知识，说明中国在全球可持续发展中彰显了怎样的大国情怀与担当。</w:t>
      </w:r>
    </w:p>
    <w:p w14:paraId="59073C44">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材料把中国自身发展同落实联合国2030议程、各国可持续发展并提；这种把本国前途与世界发展捆在一起的胸怀，正是中国推动构建人类命运共同体的体现。</w:t>
      </w:r>
    </w:p>
    <w:p w14:paraId="0D5543C5">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中国秉持人类命运共同体理念，携手各国落实联合国2030年可持续发展议程，在消除贫困、教育普及和卫生健康合作中展现负责任大国的情怀和担当。</w:t>
      </w:r>
    </w:p>
    <w:p w14:paraId="0A1B1786">
      <w:pPr>
        <w:spacing w:before="80" w:after="35"/>
        <w:ind w:left="0" w:firstLine="0"/>
      </w:pPr>
      <w:r>
        <w:rPr>
          <w:rFonts w:ascii="Hiragino Sans GB" w:hAnsi="Hiragino Sans GB" w:eastAsia="Hiragino Sans GB" w:cs="Hiragino Sans GB"/>
          <w:b/>
          <w:color w:val="697780"/>
          <w:sz w:val="20"/>
        </w:rPr>
        <w:t>【同题组】</w:t>
      </w:r>
    </w:p>
    <w:p w14:paraId="159C9739">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1A1BC04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共商共建共享的全球治理观；践行真正的多边主义</w:t>
      </w:r>
    </w:p>
    <w:p w14:paraId="5F194B40">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中国推动构建人类命运共同体；坚持正确义利观；中国是负责任大国并勇于担当</w:t>
      </w:r>
    </w:p>
    <w:p w14:paraId="70023A7A">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维护《联合国宪章》宗旨和原则；落实联合国2030年可持续发展议程</w:t>
      </w:r>
    </w:p>
    <w:p w14:paraId="754F57D8">
      <w:pPr>
        <w:spacing w:before="140" w:after="60"/>
      </w:pPr>
      <w:r>
        <w:rPr>
          <w:rFonts w:ascii="Hiragino Sans GB" w:hAnsi="Hiragino Sans GB" w:eastAsia="Hiragino Sans GB" w:cs="Hiragino Sans GB"/>
          <w:b/>
          <w:color w:val="1F5E8C"/>
          <w:sz w:val="22"/>
        </w:rPr>
        <w:t>6. 2025丰台期末Q20——中非达成战略性共识的理论逻辑和价值意蕴</w:t>
      </w:r>
    </w:p>
    <w:p w14:paraId="33D59FE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题面写中非围绕全球倡议、反对保护主义、提升发展中国家发言权达成共识，形成中非合力捍卫共同利益、共同应对全球挑战的合作样态；设问问价值意蕴，最高站位须指向人类命运共同体。</w:t>
      </w:r>
    </w:p>
    <w:p w14:paraId="2C86AC64">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阅读材料，运用《当代国际政治与经济》知识，阐明中非达成一系列战略性共识的理论逻辑和价值意蕴。</w:t>
      </w:r>
    </w:p>
    <w:p w14:paraId="2B25DAE6">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写中非围绕"全球倡议""反对保护主义""提升发展中国家发言权"三类议题达成共识，把中非合作从经贸层面升级到捍卫共同利益、共担全球挑战。价值意蕴要给最高站位，不能停在中非双边层面；必须把战略性共识接到推动构建人类命运共同体的方向。先把三类共识读为中非合力捍卫共同利益的具体动作，再写中非携手应对全球挑战，最后指向中非携手推进现代化、推动构建人类命运共同体。</w:t>
      </w:r>
    </w:p>
    <w:p w14:paraId="06B8CF2A">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中非达成战略性共识，合力捍卫发展中国家共同利益，为中非携手推进现代化、推动构建人类命运共同体提供方向。</w:t>
      </w:r>
    </w:p>
    <w:p w14:paraId="4D9B19F1">
      <w:pPr>
        <w:spacing w:before="80" w:after="35"/>
        <w:ind w:left="0" w:firstLine="0"/>
      </w:pPr>
      <w:r>
        <w:rPr>
          <w:rFonts w:ascii="Hiragino Sans GB" w:hAnsi="Hiragino Sans GB" w:eastAsia="Hiragino Sans GB" w:cs="Hiragino Sans GB"/>
          <w:b/>
          <w:color w:val="697780"/>
          <w:sz w:val="20"/>
        </w:rPr>
        <w:t>【同题组】</w:t>
      </w:r>
    </w:p>
    <w:p w14:paraId="23C649D5">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1B928861">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6EDD9966">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相互尊重、公平正义、合作共赢的新型国际关系；在平等互利基础上开展合作，实现互利共赢；共商共建共享的全球治理观；促进共同发展、维护持久和平，共同推进现代化；推动国际关系民主化</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14:paraId="2C5BFCA9">
      <w:pPr>
        <w:spacing w:before="140" w:after="60"/>
      </w:pPr>
      <w:r>
        <w:rPr>
          <w:rFonts w:ascii="Hiragino Sans GB" w:hAnsi="Hiragino Sans GB" w:eastAsia="Hiragino Sans GB" w:cs="Hiragino Sans GB"/>
          <w:b/>
          <w:color w:val="1F5E8C"/>
          <w:sz w:val="22"/>
        </w:rPr>
        <w:t>7. 2026延庆一模Q19(2)——中国"推动重塑全球能源治理格局"的理论逻辑和价值意蕴</w:t>
      </w:r>
    </w:p>
    <w:p w14:paraId="6425B569">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题面写中国通过绿色能源合作回应全球气候变化和能源转型挑战，帮助共建国家实现绿色低碳发展；设问问价值意蕴，绿色能源治理事关全人类共同利益和可持续发展，必须指向人类命运共同体。</w:t>
      </w:r>
    </w:p>
    <w:p w14:paraId="708F234D">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结合材料二，运用《当代国际政治与经济》知识，说明中国“推动重塑全球能源治理格局”的理论逻辑和价值意蕴。</w:t>
      </w:r>
    </w:p>
    <w:p w14:paraId="7E48F35B">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中国绿色能源合作放在回应全球气候变化和能源转型的背景下，帮助共建国家实现绿色低碳发展——受益面是全人类共同利益。价值意蕴要给最高站位，不能停在能源贸易；要把绿色能源治理接到全人类共同利益和可持续发展。先把全球气候变化和能源转型作为各国共同挑战，再写中国通过深化绿色能源国际合作帮助共建国家实现能源转型，最后指向推动构建人类命运共同体。</w:t>
      </w:r>
    </w:p>
    <w:p w14:paraId="5135A702">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中国深化绿色能源国际合作，帮助共建国家实现能源转型和可持续发展，推动构建人类命运共同体。</w:t>
      </w:r>
    </w:p>
    <w:p w14:paraId="08C69A7F">
      <w:pPr>
        <w:spacing w:before="80" w:after="35"/>
        <w:ind w:left="0" w:firstLine="0"/>
      </w:pPr>
      <w:r>
        <w:rPr>
          <w:rFonts w:ascii="Hiragino Sans GB" w:hAnsi="Hiragino Sans GB" w:eastAsia="Hiragino Sans GB" w:cs="Hiragino Sans GB"/>
          <w:b/>
          <w:color w:val="697780"/>
          <w:sz w:val="20"/>
        </w:rPr>
        <w:t>【同题组】</w:t>
      </w:r>
    </w:p>
    <w:p w14:paraId="5EFEA9D5">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04DC50A4">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国家间共同利益是国家合作的基础；维护国家利益是主权国家对外活动的出发点和落脚点</w:t>
      </w:r>
    </w:p>
    <w:p w14:paraId="485AD0F2">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w:t>
      </w:r>
    </w:p>
    <w:p w14:paraId="2B17E07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相互尊重、公平正义、合作共赢的新型国际关系；共商共建共享的全球治理观；推动构建人类命运共同体</w:t>
      </w:r>
    </w:p>
    <w:p w14:paraId="4F0D5EF5">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中国推动构建人类命运共同体；坚持正确义利观</w:t>
      </w:r>
    </w:p>
    <w:p w14:paraId="4CCAF8DE">
      <w:pPr>
        <w:spacing w:before="140" w:after="60"/>
      </w:pPr>
      <w:r>
        <w:rPr>
          <w:rFonts w:ascii="Hiragino Sans GB" w:hAnsi="Hiragino Sans GB" w:eastAsia="Hiragino Sans GB" w:cs="Hiragino Sans GB"/>
          <w:b/>
          <w:color w:val="1F5E8C"/>
          <w:sz w:val="22"/>
        </w:rPr>
        <w:t>8. 2025顺义一模Q20——"小而美"项目为何成为中国开展国际发展合作的亮点和名片</w:t>
      </w:r>
    </w:p>
    <w:p w14:paraId="69CD60F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题面写"小而美"项目改善共建国家民生、促进民心相通，发展合作直接指向普通民众生活；设问问亮点和名片原因，应把发展合作上升到人类命运共同体的高度。</w:t>
      </w:r>
    </w:p>
    <w:p w14:paraId="029F123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结合材料，运用《当代国际政治与经济》知识，说明“小而美”项目为何成为中国开展国际发展合作的亮点和名片。</w:t>
      </w:r>
    </w:p>
    <w:p w14:paraId="29BF503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小而美"项目对准共建国家普通民众，"民生改善"和"民心相通"成为合作的直接产出——发展合作触达点是普通百姓生活。写为何成为亮点和名片的最高站位，必须把这种贴近民生的合作上升到人类命运共同体层级，不能停在项目类别。先把"民生改善""民心相通"读为直接惠及普通民众，再说明这是把命运共同体指向普通百姓的具体生活，最后指向以具体合作推动构建人类命运共同体。</w:t>
      </w:r>
    </w:p>
    <w:p w14:paraId="08061FC1">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"小而美"项目改善共建国家民生、促进民心相通，以具体合作推动构建人类命运共同体。</w:t>
      </w:r>
    </w:p>
    <w:p w14:paraId="171270BF">
      <w:pPr>
        <w:spacing w:before="80" w:after="35"/>
        <w:ind w:left="0" w:firstLine="0"/>
      </w:pPr>
      <w:r>
        <w:rPr>
          <w:rFonts w:ascii="Hiragino Sans GB" w:hAnsi="Hiragino Sans GB" w:eastAsia="Hiragino Sans GB" w:cs="Hiragino Sans GB"/>
          <w:b/>
          <w:color w:val="697780"/>
          <w:sz w:val="20"/>
        </w:rPr>
        <w:t>【同题组】</w:t>
      </w:r>
    </w:p>
    <w:p w14:paraId="6B0773ED">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推动经济全球化朝着更加开放、包容、普惠、平衡、共赢方向发展；提高开放型经济水平</w:t>
      </w:r>
    </w:p>
    <w:p w14:paraId="2B634702">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共商共建共享的全球治理观；推动国际秩序和全球治理体系更加公正合理；推动国际关系民主化</w:t>
      </w:r>
    </w:p>
    <w:p w14:paraId="67F0430F">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坚持正确义利观；改善发展中国家民生并助力持续发展；民心相通与文明互鉴；中国是负责任大国并勇于担当；聚焦发展中国家紧迫需求，以灵活快速的小而美项目形成共同发展品牌</w:t>
      </w:r>
    </w:p>
    <w:p w14:paraId="26CEFF82">
      <w:pPr>
        <w:spacing w:before="140" w:after="60"/>
      </w:pPr>
      <w:r>
        <w:rPr>
          <w:rFonts w:ascii="Hiragino Sans GB" w:hAnsi="Hiragino Sans GB" w:eastAsia="Hiragino Sans GB" w:cs="Hiragino Sans GB"/>
          <w:b/>
          <w:color w:val="1F5E8C"/>
          <w:sz w:val="22"/>
        </w:rPr>
        <w:t>9. 2024顺义思政二模Q19(2)</w:t>
      </w:r>
    </w:p>
    <w:p w14:paraId="25D4866D">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顺义二模从中国发展新质生产力提升国家实力与国际作用切入，要求说明我国发展新质生产力对国际格局和全球共同发展的意义。</w:t>
      </w:r>
    </w:p>
    <w:p w14:paraId="42A95DEB">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结合材料，综合运用《政治与法治》和《当代国际政治与经济》知识，说明我国积极推动新质生产力发展的原因。（8分）</w:t>
      </w:r>
    </w:p>
    <w:p w14:paraId="4FB9686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发展新质生产力同中国国家实力和国际作用挂钩，再延伸到国际格局和全球共同发展，把国内发展任务推到国际意义层面。分析推动新质生产力的原因不能只停在国内动力；必须从国际格局和全球共同发展两条线给出意义。先把新质生产力的国内意义读为提高国家实力、增强核心竞争力，再说明这有利于推动世界多极化深入发展，最后指向推动构建人类命运共同体。</w:t>
      </w:r>
    </w:p>
    <w:p w14:paraId="00CF4C28">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我国积极推动新质生产力发展，有利于提高国家实力、增强核心竞争力，推动世界多极化深入发展，构建人类命运共同体。</w:t>
      </w:r>
    </w:p>
    <w:p w14:paraId="2A24C57B">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62FC6306">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当前国际竞争的实质是以经济和科技实力为基础的综合国力较量；维护国家利益是主权国家对外活动的出发点和落脚点</w:t>
      </w:r>
    </w:p>
    <w:p w14:paraId="60411D0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世界多极化与全球南方联合自强</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14:paraId="0E3D5093">
      <w:pPr>
        <w:spacing w:before="120" w:after="75"/>
        <w:ind w:left="0" w:firstLine="0"/>
      </w:pPr>
      <w:r>
        <w:rPr>
          <w:rFonts w:ascii="Hiragino Sans GB" w:hAnsi="Hiragino Sans GB" w:eastAsia="Hiragino Sans GB" w:cs="Hiragino Sans GB"/>
          <w:b/>
          <w:color w:val="1F5E8C"/>
          <w:sz w:val="24"/>
        </w:rPr>
        <w:t>10. 2024东城二模Q20</w:t>
      </w:r>
    </w:p>
    <w:p w14:paraId="001F13ED">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题目整体说明“三大倡议”如何助力未来，作答不能只把发展、安全、文明三项分开写，还要先说明出三大倡议与人类命运共同体的总体关系。</w:t>
      </w:r>
    </w:p>
    <w:p w14:paraId="0BBEB1C1">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结合材料，运用《当代国际政治与经济》知识，说明中国的“三大倡议”如何助力人类走向美好未来。（7分）</w:t>
      </w:r>
    </w:p>
    <w:p w14:paraId="6F025246">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目把“三大倡议”作为一个整体来追问其未来意义，指向卷面需要先有总论，再展开发展、安全、文明三项分述。题目让学生说明三大倡议怎么助力人类走向美好未来，关键是先把三大倡议和人类命运共同体的总体关系点出来，再去写发展、安全、文明三项分述。写三项分述之前先来一句总论，把三大倡议接到推动构建人类命运共同体，再展开发展、安全、文明各自的具体路径。</w:t>
      </w:r>
    </w:p>
    <w:p w14:paraId="355E260E">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中国的三大倡议为推动构建人类命运共同体提供方案和路径，为动荡变化的时代注入更多稳定性和确定性，为人类走向美好未来提供中国方案。</w:t>
      </w:r>
    </w:p>
    <w:p w14:paraId="6D5E4A59">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（本题7分）</w:t>
      </w:r>
    </w:p>
    <w:p w14:paraId="12CF4748">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推动国际关系民主化、和平解决国际争端</w:t>
      </w:r>
    </w:p>
    <w:p w14:paraId="163A1CDC">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中国推动构建人类命运共同体；全球发展倡议：以发展促繁荣；全球安全倡议：以安全保稳定；全球文明倡议：以文明增互信；民心相通与文明互鉴</w:t>
      </w:r>
    </w:p>
    <w:p w14:paraId="4DF53CC0">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14:paraId="2CABCA68">
      <w:pPr>
        <w:spacing w:before="120" w:after="75"/>
        <w:ind w:left="0" w:firstLine="0"/>
      </w:pPr>
      <w:r>
        <w:rPr>
          <w:rFonts w:ascii="Hiragino Sans GB" w:hAnsi="Hiragino Sans GB" w:eastAsia="Hiragino Sans GB" w:cs="Hiragino Sans GB"/>
          <w:b/>
          <w:color w:val="1F5E8C"/>
          <w:sz w:val="24"/>
        </w:rPr>
        <w:t>11. 2026顺义二模Q20</w:t>
      </w:r>
    </w:p>
    <w:p w14:paraId="29DDCE6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题面原句是“世界好，中国才会好；中国好，世界会更好”，作答样例明确写“中国坚持独立自主的和平外交政策，推动构建人类命运共同体”。</w:t>
      </w:r>
    </w:p>
    <w:p w14:paraId="752C3AD4">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结合材料，运用《当代国际政治与经济》知识，谈谈对“今天的中国，明天的世界”的理解。</w:t>
      </w:r>
    </w:p>
    <w:p w14:paraId="59AF82D0">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式现代化始终向世界开放，与各国共享机遇，具体表现为能源、饮水、物流、农业技术和职业教育等合作项目。“今天的中国，明天的世界”本质上是在问中国式现代化怎样把中国发展和世界未来联结起来。先用“中国好，世界会更好”概括共同命运，再把开放共享项目写成中国行动，最后指向推动构建人类命运共同体。</w:t>
      </w:r>
    </w:p>
    <w:p w14:paraId="17D52B02">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中国坚持“世界好，中国才会好；中国好，世界会更好”的理念，通过开放共享的发展实践推动构建人类命运共同体。</w:t>
      </w:r>
    </w:p>
    <w:p w14:paraId="419FFCEF">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2DCD2729">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推动经济全球化朝着更加开放、包容、普惠、平衡、共赢方向发展；推进普惠包容的经济全球化，推动构建更加开放、包容的全球经济格局；互利共赢的开放战略</w:t>
      </w:r>
    </w:p>
    <w:p w14:paraId="7382D470">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w:t>
      </w:r>
    </w:p>
    <w:p w14:paraId="1F7E0F16">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倡导文明平等互鉴，弘扬全人类共同价值，尊重世界文明多样性；坚持正确义利观；改善发展中国家民生并助力持续发展</w:t>
      </w:r>
    </w:p>
    <w:p w14:paraId="42A32E8D">
      <w:pPr>
        <w:spacing w:before="120" w:after="75"/>
        <w:ind w:left="0" w:firstLine="0"/>
      </w:pPr>
      <w:r>
        <w:rPr>
          <w:rFonts w:ascii="Hiragino Sans GB" w:hAnsi="Hiragino Sans GB" w:eastAsia="Hiragino Sans GB" w:cs="Hiragino Sans GB"/>
          <w:b/>
          <w:color w:val="1F5E8C"/>
          <w:sz w:val="24"/>
        </w:rPr>
        <w:t>12. 2026顺义一模Q21</w:t>
      </w:r>
    </w:p>
    <w:p w14:paraId="0EB28B1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“审势、乘势、驭势”综合题可从国政经角度说明：中国式现代化走和平发展道路，坚持多边主义、互利共赢和人类命运共同体理念，为世界和平与发展提供中国智慧和中国方案。</w:t>
      </w:r>
    </w:p>
    <w:p w14:paraId="359C6041">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结合材料，综合运用所学，谈谈以中国式现代化全面推进中华民族伟大复兴，应如何运用“审势、乘势、驭势”的智慧。</w:t>
      </w:r>
    </w:p>
    <w:p w14:paraId="06B5EB04">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中华民族伟大复兴战略全局和世界百年未有之大变局放在一起，既讲国内发展大势，也讲复杂多变的外部环境。回答“审势、乘势、驭势”不能只讲国内治理，还要说明中国式现代化如何在世界大势中坚持和平发展、开放合作和多边主义。先说明和平与发展仍是时代主题，再写中国式现代化走和平发展道路，坚持多边主义和互利共赢，最后指向倡导人类命运共同体、贡献中国智慧和中国方案。</w:t>
      </w:r>
    </w:p>
    <w:p w14:paraId="325D2E2E">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和平与发展仍是时代主题，中国式现代化是走和平发展道路的现代化，中国坚持多边主义和互利共赢，倡导人类命运共同体，为世界和平与发展提供中国智慧和中国方案。</w:t>
      </w:r>
    </w:p>
    <w:p w14:paraId="4E556A4F">
      <w:pPr>
        <w:spacing w:before="80" w:after="35"/>
        <w:ind w:left="0" w:firstLine="0"/>
      </w:pPr>
      <w:r>
        <w:rPr>
          <w:rFonts w:ascii="Hiragino Sans GB" w:hAnsi="Hiragino Sans GB" w:eastAsia="Hiragino Sans GB" w:cs="Hiragino Sans GB"/>
          <w:b/>
          <w:color w:val="697780"/>
          <w:sz w:val="20"/>
        </w:rPr>
        <w:t>【同题组】</w:t>
      </w:r>
    </w:p>
    <w:p w14:paraId="24050E20">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7C592115">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在平等互利基础上开展合作，实现互利共赢；推动构建人类命运共同体；促进共同发展、维护持久和平，共同推进现代化；践行真正的多边主义</w:t>
      </w:r>
    </w:p>
    <w:p w14:paraId="5C11FC79">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w:t>
      </w:r>
    </w:p>
    <w:p w14:paraId="30B9384C">
      <w:pPr>
        <w:spacing w:before="120" w:after="75"/>
        <w:ind w:left="0" w:firstLine="0"/>
      </w:pPr>
      <w:r>
        <w:rPr>
          <w:rFonts w:ascii="Hiragino Sans GB" w:hAnsi="Hiragino Sans GB" w:eastAsia="Hiragino Sans GB" w:cs="Hiragino Sans GB"/>
          <w:b/>
          <w:color w:val="1F5E8C"/>
          <w:sz w:val="24"/>
        </w:rPr>
        <w:t>13. 2025延庆一模Q20(2)（人类命运共同体）</w:t>
      </w:r>
    </w:p>
    <w:p w14:paraId="5121DD10">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中国维护全球产供链韧性为何成立。要回答中国主张的最终目标，必须用"推动构建人类命运共同体"作为中国对外行动的根本目标——把全球产供链合作接到中国与各国共同发展、共享安全的命运共同体框架中。</w:t>
      </w:r>
    </w:p>
    <w:p w14:paraId="74FFA291">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假如你是外交部发言人，请结合材料二，运用《当代国际政治与经济》知识，对上述提问做出回应。</w:t>
      </w:r>
    </w:p>
    <w:p w14:paraId="017E0D4E">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二写出中国维护全球产供链韧性和稳定的政策主张，各国在产供链合作中既要共享机遇又要共担安全责任。题目指向以外交部发言人身份回应提问，需要点出中国主张背后的最高价值底色。把全球产供链合作接到中国与各国共同发展、共享安全的框架中，再把这一框架的总目标归到推动构建人类命运共同体，让产供链韧性主张指向根本目标上。</w:t>
      </w:r>
    </w:p>
    <w:p w14:paraId="63530156">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中国主张维护全球产供链韧性和稳定，推动构建人类命运共同体，让各国在产供链合作中共享发展机遇、共担安全责任。</w:t>
      </w:r>
    </w:p>
    <w:p w14:paraId="0E5D9BF1">
      <w:pPr>
        <w:spacing w:before="80" w:after="35"/>
        <w:ind w:left="0" w:firstLine="0"/>
      </w:pPr>
      <w:r>
        <w:rPr>
          <w:rFonts w:ascii="Hiragino Sans GB" w:hAnsi="Hiragino Sans GB" w:eastAsia="Hiragino Sans GB" w:cs="Hiragino Sans GB"/>
          <w:b/>
          <w:color w:val="697780"/>
          <w:sz w:val="20"/>
        </w:rPr>
        <w:t>【同题组】</w:t>
      </w:r>
    </w:p>
    <w:p w14:paraId="4622D5B3">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4AF16684">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国家间共同利益是国家合作的基础；维护国家利益是主权国家对外活动的出发点和落脚点</w:t>
      </w:r>
    </w:p>
    <w:p w14:paraId="67C25840">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推动经济全球化朝着更加开放、包容、普惠、平衡、共赢方向发展；维护全球产业链供应链稳定畅通</w:t>
      </w:r>
    </w:p>
    <w:p w14:paraId="323E061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推动构建人类命运共同体；践行真正的多边主义；推动国际关系民主化；世界多极化是当今国际形势的突出特点</w:t>
      </w:r>
    </w:p>
    <w:p w14:paraId="03C641D7">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中国推动构建人类命运共同体；展现大国责任担当</w:t>
      </w:r>
    </w:p>
    <w:p w14:paraId="2C42FE9E">
      <w:pPr>
        <w:spacing w:before="120" w:after="75"/>
        <w:ind w:left="0" w:firstLine="0"/>
      </w:pPr>
      <w:r>
        <w:rPr>
          <w:rFonts w:ascii="Hiragino Sans GB" w:hAnsi="Hiragino Sans GB" w:eastAsia="Hiragino Sans GB" w:cs="Hiragino Sans GB"/>
          <w:b/>
          <w:color w:val="1F5E8C"/>
          <w:sz w:val="24"/>
        </w:rPr>
        <w:t>14. 2026通州期末Q20（人类命运共同体担当）</w:t>
      </w:r>
    </w:p>
    <w:p w14:paraId="199BFE56">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设问问"彰显担当"。要回答倡议背后的中国总目标，必须用"推动构建人类命运共同体的主动担当"作为最高目标——把中国担当与世界共同利益深度对接。</w:t>
      </w:r>
    </w:p>
    <w:p w14:paraId="04AA0AF5">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结合材料，运用《当代国际政治与经济》知识，谈谈你对“全球治理倡议正逢其时、指引方向彰显担当”的理解。</w:t>
      </w:r>
    </w:p>
    <w:p w14:paraId="0CCCDE5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题面追问中国担当，中国提出全球治理倡议并回应世界共同难题，体现的是推动构建人类命运共同体的中国行动。</w:t>
      </w:r>
    </w:p>
    <w:p w14:paraId="7EB0BD59">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全球治理倡议彰显出中国推动构建人类命运共同体的主动担当，使中国担当与世界共同利益深度对接。</w:t>
      </w:r>
    </w:p>
    <w:p w14:paraId="320D0CB4">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32AD9823">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33DE6A69">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推进普惠包容的经济全球化</w:t>
      </w:r>
    </w:p>
    <w:p w14:paraId="65148B68">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共商共建共享的全球治理观；推动国际秩序和全球治理体系更加公正合理；以主权平等、国际法治等原则推动全球治理体系变革完善；推动构建人类命运共同体；践行真正的多边主义；推动国际关系民主化</w:t>
      </w:r>
    </w:p>
    <w:p w14:paraId="27869219">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贡献中国智慧、中国方案、中国力量；中国推动构建人类命运共同体；坚持正确义利观；中国是负责任大国并勇于担当</w:t>
      </w:r>
    </w:p>
    <w:p w14:paraId="4E6BB316">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14:paraId="397F2607">
      <w:pPr>
        <w:spacing w:before="120" w:after="75"/>
        <w:ind w:left="0" w:firstLine="0"/>
      </w:pPr>
      <w:r>
        <w:rPr>
          <w:rFonts w:ascii="Hiragino Sans GB" w:hAnsi="Hiragino Sans GB" w:eastAsia="Hiragino Sans GB" w:cs="Hiragino Sans GB"/>
          <w:b/>
          <w:color w:val="1F5E8C"/>
          <w:sz w:val="24"/>
        </w:rPr>
        <w:t>15. 2026顺义一模Q20</w:t>
      </w:r>
    </w:p>
    <w:p w14:paraId="73769FFC">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设问问南南合作“典范”的深层逻辑，材料中的科技小院与发展中国家共享农业技术、降低成本、培养人才，说明南南合作通过具体项目回应全球南方农业发展、民生改善和共同发展需求。</w:t>
      </w:r>
    </w:p>
    <w:p w14:paraId="2C137491">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结合材料，运用《当代国际政治与经济》知识，阐述科技小院成为南南合作典范的深层逻辑。</w:t>
      </w:r>
    </w:p>
    <w:p w14:paraId="242A00FC">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设问问南南合作"典范"的深层逻辑，材料不是在讲单方受益，而是在讲中国行动如何回应共同挑战、扩展共同发展空间；这正是把题面事实上升到人类命运共同体的关键。</w:t>
      </w:r>
    </w:p>
    <w:p w14:paraId="660DD36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构建人类命运共同体是习近平外交思想的核心理念，科技小院走向世界，正是中国推动构建人类命运共同体的生动实践。</w:t>
      </w:r>
    </w:p>
    <w:p w14:paraId="534AC7B0">
      <w:pPr>
        <w:spacing w:before="80" w:after="35"/>
        <w:ind w:left="0" w:firstLine="0"/>
      </w:pPr>
      <w:r>
        <w:rPr>
          <w:rFonts w:ascii="Hiragino Sans GB" w:hAnsi="Hiragino Sans GB" w:eastAsia="Hiragino Sans GB" w:cs="Hiragino Sans GB"/>
          <w:b/>
          <w:color w:val="697780"/>
          <w:sz w:val="20"/>
        </w:rPr>
        <w:t>【同题组】</w:t>
      </w:r>
    </w:p>
    <w:p w14:paraId="70AF2439">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7E83AD8A">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20724F97">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w:t>
      </w:r>
    </w:p>
    <w:p w14:paraId="5E5B8E51">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w:t>
      </w:r>
    </w:p>
    <w:p w14:paraId="66D13703">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坚持正确义利观；与发展中国家共享发展新机遇，惠民生增福祉，实现互利共赢；改善发展中国家民生并助力持续发展；南南合作与全球南方共同发展</w:t>
      </w:r>
    </w:p>
    <w:p w14:paraId="295F2834">
      <w:pPr>
        <w:spacing w:before="120" w:after="75"/>
        <w:ind w:left="0" w:firstLine="0"/>
      </w:pPr>
      <w:r>
        <w:rPr>
          <w:rFonts w:ascii="Hiragino Sans GB" w:hAnsi="Hiragino Sans GB" w:eastAsia="Hiragino Sans GB" w:cs="Hiragino Sans GB"/>
          <w:b/>
          <w:color w:val="1F5E8C"/>
          <w:sz w:val="24"/>
        </w:rPr>
        <w:t>16. 2025朝阳期末Q21</w:t>
      </w:r>
    </w:p>
    <w:p w14:paraId="2515D73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0A409C4D">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结合材料，运用《当代国际政治与经济》知识，说明如何通过开展中国特色大国外交为推进中国式现代化营造良好外部环境。</w:t>
      </w:r>
    </w:p>
    <w:p w14:paraId="793D4B75">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世界动荡冲突和全球性挑战加剧，要求中国把自身现代化同世界和平发展连接，联到人类命运共同体。</w:t>
      </w:r>
    </w:p>
    <w:p w14:paraId="2ACF266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大国外交推动构建人类命运共同体，深化同各国友好合作，为中国式现代化营造良好的外部环境。</w:t>
      </w:r>
    </w:p>
    <w:p w14:paraId="5CAB2956">
      <w:pPr>
        <w:spacing w:before="80" w:after="35"/>
        <w:ind w:left="0" w:firstLine="0"/>
      </w:pPr>
      <w:r>
        <w:rPr>
          <w:rFonts w:ascii="Hiragino Sans GB" w:hAnsi="Hiragino Sans GB" w:eastAsia="Hiragino Sans GB" w:cs="Hiragino Sans GB"/>
          <w:b/>
          <w:color w:val="697780"/>
          <w:sz w:val="20"/>
        </w:rPr>
        <w:t>【同题组】</w:t>
      </w:r>
    </w:p>
    <w:p w14:paraId="0DBD0948">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5A43739F">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3317C711">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推动经济全球化朝着更加开放、包容、普惠、平衡、共赢方向发展；推进普惠包容的经济全球化，推动构建更加开放、包容的全球经济格局；中国扩大高水平对外开放与制度型开放</w:t>
      </w:r>
    </w:p>
    <w:p w14:paraId="63C8F250">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1F8DA02D">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51AD8A4C">
      <w:pPr>
        <w:spacing w:before="120" w:after="75"/>
        <w:ind w:left="0" w:firstLine="0"/>
      </w:pPr>
      <w:r>
        <w:rPr>
          <w:rFonts w:ascii="Hiragino Sans GB" w:hAnsi="Hiragino Sans GB" w:eastAsia="Hiragino Sans GB" w:cs="Hiragino Sans GB"/>
          <w:b/>
          <w:color w:val="1F5E8C"/>
          <w:sz w:val="24"/>
        </w:rPr>
        <w:t>17. 2026朝阳期中Q17</w:t>
      </w:r>
    </w:p>
    <w:p w14:paraId="6905DED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同学丙强调人工智能是造福人类的国际公共产品，中国主张关注发展中国家需求，帮助全球南方加强能力建设、弥合全球智能鸿沟；这对应中国发展与世界发展的关系。</w:t>
      </w:r>
    </w:p>
    <w:p w14:paraId="3F02F863">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结合材料，运用《当代国际政治与经济》知识阐述我国应如何处理好推进“人工智能+”发展过程中的重要关系。</w:t>
      </w:r>
    </w:p>
    <w:p w14:paraId="511D09D5">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本条不能用同学甲的自主可控线索触发。看到“国际公共产品”“全球南方”“弥合全球智能鸿沟”，说明材料把人工智能发展放到中国与世界共同发展关系中考查。由此应想到中国推动构建人类命运共同体：我国推进人工智能发展，不只是服务本国现代化，也要兼顾他国合理关切，为世界提供公共产品和发展机遇。</w:t>
      </w:r>
    </w:p>
    <w:p w14:paraId="2F6E1730">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在自身发展的同时为世界提供机遇、秉持正确义利观，推动构建人类命运共同体，实现共同发展。</w:t>
      </w:r>
    </w:p>
    <w:p w14:paraId="3836F417">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571A0C60">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79C2C0F9">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处理好自力更生和对外开放的关系，参与经济全球化和国际分工；利用两个市场两种资源优化全球资源配置；内外联通畅通国内国际双循环，提升国际循环质量；加强技术创新、提高产品质量，增强竞争力；统筹开放与安全，维护产业链供应链安全稳定</w:t>
      </w:r>
    </w:p>
    <w:p w14:paraId="3100D3AE">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共商共建共享的全球治理观；推动构建人类命运共同体</w:t>
      </w:r>
    </w:p>
    <w:p w14:paraId="4D00F718">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贡献中国智慧、中国方案、中国力量；中国推动构建人类命运共同体；坚持正确义利观；与发展中国家共享发展新机遇，惠民生增福祉，实现互利共赢；展现大国责任担当</w:t>
      </w:r>
    </w:p>
    <w:p w14:paraId="1FE47E0A">
      <w:pPr>
        <w:spacing w:before="120" w:after="75"/>
        <w:ind w:left="0" w:firstLine="0"/>
      </w:pPr>
      <w:r>
        <w:rPr>
          <w:rFonts w:ascii="Hiragino Sans GB" w:hAnsi="Hiragino Sans GB" w:eastAsia="Hiragino Sans GB" w:cs="Hiragino Sans GB"/>
          <w:b/>
          <w:color w:val="1F5E8C"/>
          <w:sz w:val="24"/>
        </w:rPr>
        <w:t>18. 2025海淀二模Q21</w:t>
      </w:r>
    </w:p>
    <w:p w14:paraId="01CDF2B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中国担任安理会轮值主席、推动讨论聚焦实质性问题并与全球南方国家发起“和平之友”小组，说明中国不仅参与联合国事务，也为全球治理提供理念和方案。</w:t>
      </w:r>
    </w:p>
    <w:p w14:paraId="3C5235CA">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结合材料，运用《当代国际政治与经济》知识，阐释“中国需要联合国，联合国也需要中国”。</w:t>
      </w:r>
    </w:p>
    <w:p w14:paraId="64198779">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中国不只参与联合国事务，还与全球南方发起“和平之友”、拿出治理理念方案，把各国安危系在一处；这种命运相连落到“推动构建人类命运共同体”。</w:t>
      </w:r>
    </w:p>
    <w:p w14:paraId="3D667365">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中国为联合国贡献中国智慧和方案，推动构建人类命运共同体，引领全球治理方向，故联合国也需要中国。</w:t>
      </w:r>
    </w:p>
    <w:p w14:paraId="6AD7193C">
      <w:pPr>
        <w:spacing w:before="80" w:after="35"/>
        <w:ind w:left="0" w:firstLine="0"/>
      </w:pPr>
      <w:r>
        <w:rPr>
          <w:rFonts w:ascii="Hiragino Sans GB" w:hAnsi="Hiragino Sans GB" w:eastAsia="Hiragino Sans GB" w:cs="Hiragino Sans GB"/>
          <w:b/>
          <w:color w:val="697780"/>
          <w:sz w:val="20"/>
        </w:rPr>
        <w:t>【同题组】</w:t>
      </w:r>
    </w:p>
    <w:p w14:paraId="1D15ED5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相互尊重、公平正义、合作共赢的新型国际关系；推动全球治理体系变革完善，建立更加公正合理的国际政治经济新秩序；践行真正的多边主义</w:t>
      </w:r>
    </w:p>
    <w:p w14:paraId="32DE23D5">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倡导文明平等互鉴，弘扬全人类共同价值，尊重世界文明多样性；坚持正确义利观；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468B1967">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联合国是当今世界最具普遍性、代表性和权威性的政府间国际组织，并在维护和平、推动发展、促进人类文明进步中发挥重要作用；维护《联合国宪章》宗旨和原则；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联合国对中国对外开放和现代化事业作出独特贡献，成为中国开展多边合作的主要舞台</w:t>
      </w:r>
    </w:p>
    <w:p w14:paraId="2423075C">
      <w:pPr>
        <w:spacing w:before="120" w:after="75"/>
        <w:ind w:left="0" w:firstLine="0"/>
      </w:pPr>
      <w:r>
        <w:rPr>
          <w:rFonts w:ascii="Hiragino Sans GB" w:hAnsi="Hiragino Sans GB" w:eastAsia="Hiragino Sans GB" w:cs="Hiragino Sans GB"/>
          <w:b/>
          <w:color w:val="1F5E8C"/>
          <w:sz w:val="24"/>
        </w:rPr>
        <w:t>19. 2026石景山一模Q20</w:t>
      </w:r>
    </w:p>
    <w:p w14:paraId="582B1056">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55CF8435">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运用《当代国际政治与经济》知识，任选两个关键词，说明中国倡议如何助推亚太合作。</w:t>
      </w:r>
    </w:p>
    <w:p w14:paraId="1F702B9F">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"五个共同"把亚太各国利益与地区繁荣捆在一起、凝聚合作共识，将各国命运相连，故用中国推动构建人类命运共同体点明倡议的价值指向。</w:t>
      </w:r>
    </w:p>
    <w:p w14:paraId="5771C2A0">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中国倡议致力于共同维护、共同推进、共享繁荣，推动构建人类命运共同体，凝聚亚太合作共识。</w:t>
      </w:r>
    </w:p>
    <w:p w14:paraId="50682AF8">
      <w:pPr>
        <w:spacing w:before="80" w:after="35"/>
        <w:ind w:left="0" w:firstLine="0"/>
      </w:pPr>
      <w:r>
        <w:rPr>
          <w:rFonts w:ascii="Hiragino Sans GB" w:hAnsi="Hiragino Sans GB" w:eastAsia="Hiragino Sans GB" w:cs="Hiragino Sans GB"/>
          <w:b/>
          <w:color w:val="697780"/>
          <w:sz w:val="20"/>
        </w:rPr>
        <w:t>【同题组】</w:t>
      </w:r>
    </w:p>
    <w:p w14:paraId="39677D66">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5939B087">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7C84D890">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推进贸易和投资自由化便利化；推动经济全球化朝着更加开放、包容、普惠、平衡、共赢方向发展；推进普惠包容的经济全球化；建设开放型世界经济；维护多边贸易体制</w:t>
      </w:r>
    </w:p>
    <w:p w14:paraId="315C3110">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相互尊重、公平正义、合作共赢的新型国际关系；在平等互利基础上开展合作，实现互利共赢；共商共建共享的全球治理观</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14:paraId="7E687AAA">
      <w:pPr>
        <w:spacing w:before="120" w:after="75"/>
        <w:ind w:left="0" w:firstLine="0"/>
      </w:pPr>
      <w:r>
        <w:rPr>
          <w:rFonts w:ascii="Hiragino Sans GB" w:hAnsi="Hiragino Sans GB" w:eastAsia="Hiragino Sans GB" w:cs="Hiragino Sans GB"/>
          <w:b/>
          <w:color w:val="1F5E8C"/>
          <w:sz w:val="24"/>
        </w:rPr>
        <w:t>20. 2024西城二模Q19中国答案的国际关系新思路</w:t>
      </w:r>
    </w:p>
    <w:p w14:paraId="01609A96">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题面把恃强凌弱、零和博弈、结盟对抗作为旧国际关系的问题，需要把中国答案放回当今世界主题之下，说明它顺应而非违背和平与发展的时代潮流。</w:t>
      </w:r>
    </w:p>
    <w:p w14:paraId="55A300CD">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结合材料，阐述中国答案所体现的处理国际关系的新思路。</w:t>
      </w:r>
    </w:p>
    <w:p w14:paraId="6CB4C60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中国答案把全人类看作命运与共的大家庭，用共同体思路破解零和博弈，体现中国推动构建人类命运共同体。</w:t>
      </w:r>
    </w:p>
    <w:p w14:paraId="043615E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中国推动构建人类命运共同体，超越少数西方国家定义的“普世价值”，顺应时代潮流，推动国际秩序更加公正合理。</w:t>
      </w:r>
    </w:p>
    <w:p w14:paraId="0F8BB2A4">
      <w:pPr>
        <w:spacing w:before="80" w:after="35"/>
        <w:ind w:left="0" w:firstLine="0"/>
      </w:pPr>
      <w:r>
        <w:rPr>
          <w:rFonts w:ascii="Hiragino Sans GB" w:hAnsi="Hiragino Sans GB" w:eastAsia="Hiragino Sans GB" w:cs="Hiragino Sans GB"/>
          <w:b/>
          <w:color w:val="697780"/>
          <w:sz w:val="20"/>
        </w:rPr>
        <w:t>【同题组】</w:t>
      </w:r>
    </w:p>
    <w:p w14:paraId="0E32E02F">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79E2D9FD">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5DC1F8A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推动国际秩序和全球治理体系更加公正合理；推动构建人类命运共同体；践行真正的多边主义；推动国际关系民主化；超越集团政治、实力至上和少数国家垄断价值定义的治理逻辑</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14:paraId="79693E0B">
      <w:pPr>
        <w:spacing w:before="120" w:after="75"/>
        <w:ind w:left="0" w:firstLine="0"/>
      </w:pPr>
      <w:r>
        <w:rPr>
          <w:rFonts w:ascii="Hiragino Sans GB" w:hAnsi="Hiragino Sans GB" w:eastAsia="Hiragino Sans GB" w:cs="Hiragino Sans GB"/>
          <w:b/>
          <w:color w:val="1F5E8C"/>
          <w:sz w:val="24"/>
        </w:rPr>
        <w:t>21. 2026朝阳期末Q20</w:t>
      </w:r>
    </w:p>
    <w:p w14:paraId="2F340180">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14:paraId="029046D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结合材料，运用《当代国际政治与经济》知识，分析中国特色大国外交为什么要更有作为。</w:t>
      </w:r>
    </w:p>
    <w:p w14:paraId="79458815">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材料从周边命运共同体到安宁家园，说明中国以自身担当促和平发展，指向推动构建人类命运共同体。</w:t>
      </w:r>
    </w:p>
    <w:p w14:paraId="4066D202">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中国作为负责任大国更有作为，推动构建人类命运共同体，服务国家发展大局，促进世界的和平与共同发展。</w:t>
      </w:r>
    </w:p>
    <w:p w14:paraId="5D23710B">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7DB0E85E">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5FDC048E">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国家间共同利益是国家合作的基础；维护国家利益是主权国家对外活动的出发点和落脚点</w:t>
      </w:r>
    </w:p>
    <w:p w14:paraId="44B0153D">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共享经济全球化成果，促进世界经济共同繁荣；建设开放型世界经济，扩大开放合作；顺应经济全球化趋势，反对贸易保护主义</w:t>
      </w:r>
    </w:p>
    <w:p w14:paraId="65F69389">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推动国际秩序和全球治理体系更加公正合理；推动构建人类命运共同体；世界多极化与全球南方联合自强；世界多极化是当今国际形势的突出特点</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中国推动构建人类命运共同体；习近平外交思想指导中国特色大国外交（外交为民、服务中国式现代化）</w:t>
      </w:r>
    </w:p>
    <w:p>
      <w:pPr>
        <w:spacing w:before="120" w:after="75"/>
        <w:ind w:left="0" w:firstLine="0"/>
      </w:pPr>
      <w:r>
        <w:rPr>
          <w:rFonts w:ascii="Hiragino Sans GB" w:hAnsi="Hiragino Sans GB" w:eastAsia="Hiragino Sans GB" w:cs="Hiragino Sans GB"/>
          <w:b/>
          <w:color w:val="1F5E8C"/>
          <w:sz w:val="24"/>
        </w:rPr>
        <w:t>22. 2025朝阳二模Q21我国为什么要努力开创周边工作新局面</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题面给出中国同周边17国达成构建命运共同体共识；"区域的发展需要"角度要把这种共识接到周边国家命运共同体表述。</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结合材料，运用《当代国际政治与经济》知识，说明我国为什么要努力开创周边工作新局面。</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具体写出"同周边17国达成构建命运共同体共识"——17这个数字指向共识不是个别合作，而是区域性共同方向。从区域发展需要角度回答开创新局面，要把17国共识接到命运共同体的区域表达上，浅写"加强合作"会丢"共同体"主线。先把17国共识作为周边合作的政治起点，再说明这是区域共同发展的方向锚点，最终指向推动构建周边国家命运共同体。</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中国同周边17国达成构建命运共同体共识，推动构建周边国家命运共同体。</w:t>
      </w:r>
    </w:p>
    <w:p>
      <w:pPr>
        <w:spacing w:before="80" w:after="35"/>
        <w:ind w:left="0" w:firstLine="0"/>
      </w:pPr>
      <w:r>
        <w:rPr>
          <w:rFonts w:ascii="Hiragino Sans GB" w:hAnsi="Hiragino Sans GB" w:eastAsia="Hiragino Sans GB" w:cs="Hiragino Sans GB"/>
          <w:b/>
          <w:color w:val="697780"/>
          <w:sz w:val="20"/>
        </w:rPr>
        <w:t>【同题组】</w:t>
      </w:r>
    </w:p>
    <w:p>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推进贸易和投资自由化便利化；推动区域经济融合与区域经济一体化；通过区域经济合作维护自由贸易和以世界贸易组织为核心的多边贸易体制</w:t>
      </w:r>
    </w:p>
    <w:p w14:paraId="1E7737B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相互尊重、公平正义、合作共赢的新型国际关系；维护地区和平与稳定；推动国际秩序和全球治理体系更加公正合理；推动国际关系民主化</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周边工作新局面四定位：发展繁荣的重要基础、维护国家安全的重点、运筹外交全局的首要、推动构建人类命运共同体的关键；中国推动构建人类命运共同体；民心相通与文明互鉴</w:t>
      </w:r>
    </w:p>
    <w:p>
      <w:pPr/>
    </w:p>
    <w:p>
      <w:pPr/>
    </w:p>
    <w:p>
      <w:pPr>
        <w:spacing w:before="120" w:after="75"/>
        <w:ind w:left="0" w:firstLine="0"/>
      </w:pPr>
      <w:r>
        <w:rPr>
          <w:rFonts w:ascii="Hiragino Sans GB" w:hAnsi="Hiragino Sans GB" w:eastAsia="Hiragino Sans GB" w:cs="Hiragino Sans GB"/>
          <w:b/>
          <w:color w:val="1F5E8C"/>
          <w:sz w:val="24"/>
        </w:rPr>
        <w:t>23. 2025门头沟一模Q19</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题面列举地球生命共同体、人工智能能力建设普惠计划和全球安全倡议等中国提供的公共产品，问"赋能型大国"的世界意义；这些公共产品的总方向是推动构建人类命运共同体。</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结合材料，运用《当代国际政治与经济》的相关知识，分析中国做“赋能型大国”的世界意义？</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地球生命共同体、人工智能能力建设普惠计划、全球安全倡议三类中国提供的公共产品并列——"赋能型大国"的标志是以公共产品共享方式服务世界。写世界意义不能只复述公共产品名称；必须把三类公共产品归并到一个总方向上。先把地球生命共同体、AI能力建设普惠计划和全球安全倡议读为面向全人类的公共产品，再说明这些产品维护世界和平、促进共同发展，最终指向推动构建人类命运共同体。</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中国以地球生命共同体、人工智能能力建设普惠计划和全球安全倡议等公共产品维护世界和平、促进共同发展，推动构建人类命运共同体。</w:t>
      </w:r>
    </w:p>
    <w:p>
      <w:pPr>
        <w:spacing w:before="80" w:after="35"/>
        <w:ind w:left="0" w:firstLine="0"/>
      </w:pPr>
      <w:r>
        <w:rPr>
          <w:rFonts w:ascii="Hiragino Sans GB" w:hAnsi="Hiragino Sans GB" w:eastAsia="Hiragino Sans GB" w:cs="Hiragino Sans GB"/>
          <w:b/>
          <w:color w:val="697780"/>
          <w:sz w:val="20"/>
        </w:rPr>
        <w:t>【同题组】</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推动经济全球化朝着更加开放、包容、普惠、平衡、共赢方向发展；中国市场红利与全球经济包容性增长</w:t>
      </w:r>
    </w:p>
    <w:p>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贡献中国智慧、中国方案、中国力量；中国推动构建人类命运共同体；倡导文明平等互鉴，弘扬全人类共同价值，尊重世界文明多样性；促进技术共享和民生改善，为全球可持续发展贡献力量</w:t>
      </w:r>
    </w:p>
    <w:p>
      <w:pPr/>
    </w:p>
    <w:p>
      <w:pPr/>
    </w:p>
    <w:p w14:paraId="39128AD4">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四大全球倡议相互促进、有机统一，系统推动构建人类命运共同体</w:t>
      </w:r>
    </w:p>
    <w:p w14:paraId="337A368A">
      <w:pPr>
        <w:spacing w:before="140" w:after="60"/>
      </w:pPr>
      <w:r>
        <w:rPr>
          <w:rFonts w:ascii="Hiragino Sans GB" w:hAnsi="Hiragino Sans GB" w:eastAsia="Hiragino Sans GB" w:cs="Hiragino Sans GB"/>
          <w:b/>
          <w:color w:val="1F5E8C"/>
          <w:sz w:val="22"/>
        </w:rPr>
        <w:t>1. 2026东城期末Q20</w:t>
      </w:r>
    </w:p>
    <w:p w14:paraId="6CEB54C4">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设问问“四大全球倡议如何系统推动构建人类命运共同体”，题面集中呈现发展、安全、文明、治理四项倡议，指向建设持久和平、普遍安全、共同繁荣、开放包容、清洁美丽的世界。</w:t>
      </w:r>
    </w:p>
    <w:p w14:paraId="46768884">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结合材料，运用《当代国际政治与经济》知识，分析四大全球倡议如何系统推动构建人类命运共同体。</w:t>
      </w:r>
    </w:p>
    <w:p w14:paraId="54F0B483">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目要求分析四大全球倡议如何系统推动构建人类命运共同体，关键在于看四项倡议分别回应世界发展的不同维度：发展解决繁荣问题，安全回应和平稳定，文明增进互信包容，治理促进公正有序。四项倡议合在一起，服务于建设持久和平、普遍安全、共同繁荣、开放包容、清洁美丽的世界。</w:t>
      </w:r>
    </w:p>
    <w:p w14:paraId="091C8B5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携手构建人类命运共同体，就是要建设持久和平、普遍安全、共同繁荣、开放包容、清洁美丽的世界，四大全球倡议分别从发展、安全、文明、治理维度服务这一总体目标。</w:t>
      </w:r>
    </w:p>
    <w:p w14:paraId="2E163179">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题目问“如何系统推动”，必须把发展、安全、文明、治理四个倡议合成相互促进的整体，而不是并列罗列四个口号。</w:t>
      </w:r>
    </w:p>
    <w:p w14:paraId="79046779">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结合材料，运用《当代国际政治与经济》知识，分析四大全球倡议如何系统推动构建人类命运共同体。</w:t>
      </w:r>
    </w:p>
    <w:p w14:paraId="3225ACB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设问问“如何系统推动”，就不能并排罗列四个倡议，要看出发展是物质根基、安全是和平屏障，咬合成一盘棋；这才用“四大倡议相互促进、系统推动”。</w:t>
      </w:r>
    </w:p>
    <w:p w14:paraId="7DEFA0C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四大全球倡议相互促进、有机统一于构建人类命运共同体的核心内涵“五个世界”，发展是共同繁荣的物质根基，安全是持久和平和普遍安全的和平屏障，文明是开放包容的精神纽带，治理是制度保障，共同成为系统推动构建人类命运共同体的战略引领。</w:t>
      </w:r>
    </w:p>
    <w:p w14:paraId="7A516724">
      <w:pPr>
        <w:spacing w:before="80" w:after="35"/>
        <w:ind w:left="0" w:firstLine="0"/>
      </w:pPr>
      <w:r>
        <w:rPr>
          <w:rFonts w:ascii="Hiragino Sans GB" w:hAnsi="Hiragino Sans GB" w:eastAsia="Hiragino Sans GB" w:cs="Hiragino Sans GB"/>
          <w:b/>
          <w:color w:val="697780"/>
          <w:sz w:val="20"/>
        </w:rPr>
        <w:t>【同题组】</w:t>
      </w:r>
    </w:p>
    <w:p w14:paraId="32B26E13">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相互尊重、公平正义、合作共赢的新型国际关系；共商共建共享的全球治理观；推动国际秩序和全球治理体系更加公正合理；推动构建人类命运共同体</w:t>
      </w:r>
    </w:p>
    <w:p w14:paraId="7A8D1704">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四大全球倡议相互促进、有机统一，系统推动构建人类命运共同体；全球发展倡议：以发展促繁荣；全球安全倡议：以安全保稳定；全球文明倡议：以文明增互信；全球治理倡议：以治理求公正；从中国主张到国际共识，从合作理念到共同行动；倡导文明平等互鉴，弘扬全人类共同价值，尊重世界文明多样性；坚持正确义利观，在发展合作中共享机遇</w:t>
      </w:r>
    </w:p>
    <w:p w14:paraId="6797E553">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全球发展倡议：以发展促繁荣</w:t>
      </w:r>
    </w:p>
    <w:p w14:paraId="134643EF">
      <w:pPr>
        <w:spacing w:before="140" w:after="60"/>
      </w:pPr>
      <w:r>
        <w:rPr>
          <w:rFonts w:ascii="Hiragino Sans GB" w:hAnsi="Hiragino Sans GB" w:eastAsia="Hiragino Sans GB" w:cs="Hiragino Sans GB"/>
          <w:b/>
          <w:color w:val="1F5E8C"/>
          <w:sz w:val="22"/>
        </w:rPr>
        <w:t>1. 2026东城期末Q20</w:t>
      </w:r>
    </w:p>
    <w:p w14:paraId="2ECCB71D">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四大全球倡议要系统推动人类命运共同体，发展倡议对应共同繁荣这个物质根基。</w:t>
      </w:r>
    </w:p>
    <w:p w14:paraId="00DE43DA">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结合材料，运用《当代国际政治与经济》知识，分析四大全球倡议如何系统推动构建人类命运共同体。</w:t>
      </w:r>
    </w:p>
    <w:p w14:paraId="0B46BF7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中国携手一百五十多个国家共建“一带一路”，让各方在合作中共享机遇，用发展把共同繁荣的底子打实；这一维度对应“全球发展倡议：以发展促繁荣”。</w:t>
      </w:r>
    </w:p>
    <w:p w14:paraId="20879802">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全球发展倡议以发展促繁荣，坚持互利共赢、正确义利观和共商共建共享，在发展合作中共享机遇，为构建人类命运共同体奠定共同繁荣的物质根基。</w:t>
      </w:r>
    </w:p>
    <w:p w14:paraId="39BC7207">
      <w:pPr>
        <w:spacing w:before="80" w:after="35"/>
        <w:ind w:left="0" w:firstLine="0"/>
      </w:pPr>
      <w:r>
        <w:rPr>
          <w:rFonts w:ascii="Hiragino Sans GB" w:hAnsi="Hiragino Sans GB" w:eastAsia="Hiragino Sans GB" w:cs="Hiragino Sans GB"/>
          <w:b/>
          <w:color w:val="697780"/>
          <w:sz w:val="20"/>
        </w:rPr>
        <w:t>【同题组】</w:t>
      </w:r>
    </w:p>
    <w:p w14:paraId="315BB1B8">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相互尊重、公平正义、合作共赢的新型国际关系；共商共建共享的全球治理观；推动国际秩序和全球治理体系更加公正合理；推动构建人类命运共同体</w:t>
      </w:r>
    </w:p>
    <w:p w14:paraId="22DF9E96">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四大全球倡议相互促进、有机统一，系统推动构建人类命运共同体；全球发展倡议：以发展促繁荣；全球安全倡议：以安全保稳定；全球文明倡议：以文明增互信；全球治理倡议：以治理求公正；从中国主张到国际共识，从合作理念到共同行动；倡导文明平等互鉴，弘扬全人类共同价值，尊重世界文明多样性；坚持正确义利观，在发展合作中共享机遇</w:t>
      </w:r>
    </w:p>
    <w:p w14:paraId="146A7D8C">
      <w:pPr>
        <w:spacing w:before="140" w:after="60"/>
      </w:pPr>
      <w:r>
        <w:rPr>
          <w:rFonts w:ascii="Hiragino Sans GB" w:hAnsi="Hiragino Sans GB" w:eastAsia="Hiragino Sans GB" w:cs="Hiragino Sans GB"/>
          <w:b/>
          <w:color w:val="1F5E8C"/>
          <w:sz w:val="22"/>
        </w:rPr>
        <w:t>2. 2024东城二模Q20</w:t>
      </w:r>
    </w:p>
    <w:p w14:paraId="67C8428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材料列举共建“一带一路”、“小而美”项目、合作发展基金等具体行动，说明全球发展倡议的路径是合作援助，效果是增强发展中国家内生动力并促进世界经济。</w:t>
      </w:r>
    </w:p>
    <w:p w14:paraId="39D0DD7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结合材料，运用《当代国际政治与经济》知识，说明中国的“三大倡议”如何助力人类走向美好未来。（7分）</w:t>
      </w:r>
    </w:p>
    <w:p w14:paraId="6830361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列举共建“一带一路”、“小而美”项目、合作发展基金等具体行动，说明全球发展倡议不是抽象口号，而是通过合作项目增强发展中国家的内生动力并促进世界经济。由此可从“以发展促繁荣”说明：中国以发展合作开辟新空间、提供新机遇、注入新动力。</w:t>
      </w:r>
    </w:p>
    <w:p w14:paraId="32EABE7A">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全球发展倡议通过共建“一带一路”、“小而美”项目和合作发展基金等合作援助，为世界发展合作开辟新空间、提供新机遇、注入新动力，增强发展中国家的发展内生动力，繁荣世界经济。</w:t>
      </w:r>
    </w:p>
    <w:p w14:paraId="4BAF67CE">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（本题7分）</w:t>
      </w:r>
    </w:p>
    <w:p w14:paraId="643EB43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推动国际关系民主化、和平解决国际争端</w:t>
      </w:r>
    </w:p>
    <w:p w14:paraId="6F3E45B8">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中国推动构建人类命运共同体；全球发展倡议：以发展促繁荣；全球安全倡议：以安全保稳定；全球文明倡议：以文明增互信；民心相通与文明互鉴</w:t>
      </w:r>
    </w:p>
    <w:p w14:paraId="71BE58FF">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14:paraId="74EFCD06">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全球安全倡议：以安全保稳定</w:t>
      </w:r>
    </w:p>
    <w:p w14:paraId="646DB3B4">
      <w:pPr>
        <w:spacing w:before="140" w:after="60"/>
      </w:pPr>
      <w:r>
        <w:rPr>
          <w:rFonts w:ascii="Hiragino Sans GB" w:hAnsi="Hiragino Sans GB" w:eastAsia="Hiragino Sans GB" w:cs="Hiragino Sans GB"/>
          <w:b/>
          <w:color w:val="1F5E8C"/>
          <w:sz w:val="22"/>
        </w:rPr>
        <w:t>1. 2026东城期末Q20</w:t>
      </w:r>
    </w:p>
    <w:p w14:paraId="546C6E1E">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促成沙特伊朗历史性和解、推动建立国际调解院等行动，体现安全倡议维护和平稳定的功能。</w:t>
      </w:r>
    </w:p>
    <w:p w14:paraId="06EBE6E9">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结合材料，运用《当代国际政治与经济》知识，分析四大全球倡议如何系统推动构建人类命运共同体。</w:t>
      </w:r>
    </w:p>
    <w:p w14:paraId="5C647EA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促成沙特伊朗历史性和解、推动建立国际调解院，靠相互尊重、平等协商稳住地区局势；这种以对话止争端的实践，正落到“全球安全倡议：以安全保稳定”。</w:t>
      </w:r>
    </w:p>
    <w:p w14:paraId="357F44BE">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全球安全倡议以安全保稳定，倡导相互尊重、平等协商和安全互信，在维护和平中筑牢构建人类命运共同体的和平屏障。</w:t>
      </w:r>
    </w:p>
    <w:p w14:paraId="49E879A8">
      <w:pPr>
        <w:spacing w:before="80" w:after="35"/>
        <w:ind w:left="0" w:firstLine="0"/>
      </w:pPr>
      <w:r>
        <w:rPr>
          <w:rFonts w:ascii="Hiragino Sans GB" w:hAnsi="Hiragino Sans GB" w:eastAsia="Hiragino Sans GB" w:cs="Hiragino Sans GB"/>
          <w:b/>
          <w:color w:val="697780"/>
          <w:sz w:val="20"/>
        </w:rPr>
        <w:t>【同题组】</w:t>
      </w:r>
    </w:p>
    <w:p w14:paraId="61466763">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相互尊重、公平正义、合作共赢的新型国际关系；共商共建共享的全球治理观；推动国际秩序和全球治理体系更加公正合理；推动构建人类命运共同体</w:t>
      </w:r>
    </w:p>
    <w:p w14:paraId="5A0343FC">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四大全球倡议相互促进、有机统一，系统推动构建人类命运共同体；全球发展倡议：以发展促繁荣；全球安全倡议：以安全保稳定；全球文明倡议：以文明增互信；全球治理倡议：以治理求公正；从中国主张到国际共识，从合作理念到共同行动；倡导文明平等互鉴，弘扬全人类共同价值，尊重世界文明多样性；坚持正确义利观，在发展合作中共享机遇</w:t>
      </w:r>
    </w:p>
    <w:p w14:paraId="33C985AD">
      <w:pPr>
        <w:spacing w:before="140" w:after="60"/>
      </w:pPr>
      <w:r>
        <w:rPr>
          <w:rFonts w:ascii="Hiragino Sans GB" w:hAnsi="Hiragino Sans GB" w:eastAsia="Hiragino Sans GB" w:cs="Hiragino Sans GB"/>
          <w:b/>
          <w:color w:val="1F5E8C"/>
          <w:sz w:val="22"/>
        </w:rPr>
        <w:t>2. 2024东城二模Q20</w:t>
      </w:r>
    </w:p>
    <w:p w14:paraId="6AE5236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材料把全球安全倡议与维和行动、全球安全挑战放在一起，要求把中国路径写成和平协商、联合国宪章原则和共赢安全的统一链条。</w:t>
      </w:r>
    </w:p>
    <w:p w14:paraId="77213ED1">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结合材料，运用《当代国际政治与经济》知识，说明中国的“三大倡议”如何助力人类走向美好未来。（7分）</w:t>
      </w:r>
    </w:p>
    <w:p w14:paraId="56DDF7AD">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材料把全球安全倡议与“派出联合国维和人员5万余人次”“安理会常任理事国中人数最多”并列，应对动荡与安全难题，故落到全球安全倡议以安全保稳定。</w:t>
      </w:r>
    </w:p>
    <w:p w14:paraId="1E43BD2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全球安全倡议通过参与联合国维和行动，主张在联合国宪章宗旨和原则下通过对话协商和平解决国际争端，以共赢思维应对安全挑战，推动建设持久和平、普遍安全的世界。</w:t>
      </w:r>
    </w:p>
    <w:p w14:paraId="168630E4">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（本题7分）</w:t>
      </w:r>
    </w:p>
    <w:p w14:paraId="35A3B4B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推动国际关系民主化、和平解决国际争端</w:t>
      </w:r>
    </w:p>
    <w:p w14:paraId="2CEA828F">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中国推动构建人类命运共同体；全球发展倡议：以发展促繁荣；全球安全倡议：以安全保稳定；全球文明倡议：以文明增互信；民心相通与文明互鉴</w:t>
      </w:r>
    </w:p>
    <w:p w14:paraId="3DE40423">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14:paraId="1629E283">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全球文明倡议：以文明增互信</w:t>
      </w:r>
    </w:p>
    <w:p w14:paraId="71D33D42">
      <w:pPr>
        <w:spacing w:before="140" w:after="60"/>
      </w:pPr>
      <w:r>
        <w:rPr>
          <w:rFonts w:ascii="Hiragino Sans GB" w:hAnsi="Hiragino Sans GB" w:eastAsia="Hiragino Sans GB" w:cs="Hiragino Sans GB"/>
          <w:b/>
          <w:color w:val="1F5E8C"/>
          <w:sz w:val="22"/>
        </w:rPr>
        <w:t>1. 2026东城期末Q20</w:t>
      </w:r>
    </w:p>
    <w:p w14:paraId="4E2BA018">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推动设立“文明对话国际日”对应文明交流互鉴和增进互信。</w:t>
      </w:r>
    </w:p>
    <w:p w14:paraId="39449969">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结合材料，运用《当代国际政治与经济》知识，分析四大全球倡议如何系统推动构建人类命运共同体。</w:t>
      </w:r>
    </w:p>
    <w:p w14:paraId="5D38045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推动设立“文明对话国际日”，把不同文明拉到一张桌上交流，增进的是彼此理解与信任；这一着对应“全球文明倡议：以文明增互信”。</w:t>
      </w:r>
    </w:p>
    <w:p w14:paraId="2B30BD9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全球文明倡议以文明增互信，倡导文明交流互鉴、平等包容文明观和全人类共同价值，为构建人类命运共同体提供精神纽带。</w:t>
      </w:r>
    </w:p>
    <w:p w14:paraId="3EAB388B">
      <w:pPr>
        <w:spacing w:before="80" w:after="35"/>
        <w:ind w:left="0" w:firstLine="0"/>
      </w:pPr>
      <w:r>
        <w:rPr>
          <w:rFonts w:ascii="Hiragino Sans GB" w:hAnsi="Hiragino Sans GB" w:eastAsia="Hiragino Sans GB" w:cs="Hiragino Sans GB"/>
          <w:b/>
          <w:color w:val="697780"/>
          <w:sz w:val="20"/>
        </w:rPr>
        <w:t>【同题组】</w:t>
      </w:r>
    </w:p>
    <w:p w14:paraId="37C443CE">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相互尊重、公平正义、合作共赢的新型国际关系；共商共建共享的全球治理观；推动国际秩序和全球治理体系更加公正合理；推动构建人类命运共同体</w:t>
      </w:r>
    </w:p>
    <w:p w14:paraId="45A59DC8">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四大全球倡议相互促进、有机统一，系统推动构建人类命运共同体；全球发展倡议：以发展促繁荣；全球安全倡议：以安全保稳定；全球文明倡议：以文明增互信；全球治理倡议：以治理求公正；从中国主张到国际共识，从合作理念到共同行动；倡导文明平等互鉴，弘扬全人类共同价值，尊重世界文明多样性；坚持正确义利观，在发展合作中共享机遇</w:t>
      </w:r>
    </w:p>
    <w:p w14:paraId="0902FA7B">
      <w:pPr>
        <w:spacing w:before="140" w:after="60"/>
      </w:pPr>
      <w:r>
        <w:rPr>
          <w:rFonts w:ascii="Hiragino Sans GB" w:hAnsi="Hiragino Sans GB" w:eastAsia="Hiragino Sans GB" w:cs="Hiragino Sans GB"/>
          <w:b/>
          <w:color w:val="1F5E8C"/>
          <w:sz w:val="22"/>
        </w:rPr>
        <w:t>2. 2024东城二模Q20</w:t>
      </w:r>
    </w:p>
    <w:p w14:paraId="3B54409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材料说明不同文明交流、碰撞甚至冲突日趋频繁，文明倡议的答题重点是通过民间外交、公共外交和交流互鉴化解隔阂、促进民心相通。</w:t>
      </w:r>
    </w:p>
    <w:p w14:paraId="44C0D60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结合材料，运用《当代国际政治与经济》知识，说明中国的“三大倡议”如何助力人类走向美好未来。（7分）</w:t>
      </w:r>
    </w:p>
    <w:p w14:paraId="5C8F7A6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说明不同文明交流、碰撞甚至冲突日趋频繁，文明倡议的重点在于通过民间外交、公共外交和交流互鉴化解隔阂、促进民心相通。全球文明倡议能够把文明交流转化为互信基础，推动各国人民相知相亲，为建设开放包容的世界提供社会支撑。</w:t>
      </w:r>
    </w:p>
    <w:p w14:paraId="101A13E7">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面对不同文明交流碰撞甚至冲突日趋频繁，全球文明倡议通过民间外交、公共外交推动文明交流互鉴、传承创新，促进民心相通、各国人民相知相亲，建设开放包容的世界。</w:t>
      </w:r>
    </w:p>
    <w:p w14:paraId="76CE6661">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（本题7分）</w:t>
      </w:r>
    </w:p>
    <w:p w14:paraId="004D641D">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推动国际关系民主化、和平解决国际争端</w:t>
      </w:r>
    </w:p>
    <w:p w14:paraId="689E1CB1">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中国推动构建人类命运共同体；全球发展倡议：以发展促繁荣；全球安全倡议：以安全保稳定；全球文明倡议：以文明增互信；民心相通与文明互鉴</w:t>
      </w:r>
    </w:p>
    <w:p w14:paraId="2DAE785A">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14:paraId="3EE83E62">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全球治理倡议：以治理求公正</w:t>
      </w:r>
    </w:p>
    <w:p w14:paraId="7D893DAA">
      <w:pPr>
        <w:spacing w:before="140" w:after="60"/>
      </w:pPr>
      <w:r>
        <w:rPr>
          <w:rFonts w:ascii="Hiragino Sans GB" w:hAnsi="Hiragino Sans GB" w:eastAsia="Hiragino Sans GB" w:cs="Hiragino Sans GB"/>
          <w:b/>
          <w:color w:val="1F5E8C"/>
          <w:sz w:val="22"/>
        </w:rPr>
        <w:t>1. 2026东城期末Q20</w:t>
      </w:r>
    </w:p>
    <w:p w14:paraId="5141E1BD">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全球治理难题和国际调解院等实践说明治理倡议要指向制度保障和公平治理。</w:t>
      </w:r>
    </w:p>
    <w:p w14:paraId="3BA73F2D">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结合材料，运用《当代国际政治与经济》知识，分析四大全球倡议如何系统推动构建人类命运共同体。</w:t>
      </w:r>
    </w:p>
    <w:p w14:paraId="379DAC0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全球治理难题摆着、又有国际调解院这样的新机制，指向用更公平的治理让各方共赢；这层意思要用“全球治理倡议：以治理求公正”承接。</w:t>
      </w:r>
    </w:p>
    <w:p w14:paraId="102B3EC5">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全球治理倡议以治理求公正，推动完善全球治理、在公平治理中实现共赢，为构建人类命运共同体提供制度保障。</w:t>
      </w:r>
    </w:p>
    <w:p w14:paraId="71F0D1DA">
      <w:pPr>
        <w:spacing w:before="80" w:after="35"/>
        <w:ind w:left="0" w:firstLine="0"/>
      </w:pPr>
      <w:r>
        <w:rPr>
          <w:rFonts w:ascii="Hiragino Sans GB" w:hAnsi="Hiragino Sans GB" w:eastAsia="Hiragino Sans GB" w:cs="Hiragino Sans GB"/>
          <w:b/>
          <w:color w:val="697780"/>
          <w:sz w:val="20"/>
        </w:rPr>
        <w:t>【同题组】</w:t>
      </w:r>
    </w:p>
    <w:p w14:paraId="53CDCAC5">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相互尊重、公平正义、合作共赢的新型国际关系；共商共建共享的全球治理观；推动国际秩序和全球治理体系更加公正合理；推动构建人类命运共同体</w:t>
      </w:r>
    </w:p>
    <w:p w14:paraId="6ED67284">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四大全球倡议相互促进、有机统一，系统推动构建人类命运共同体；全球发展倡议：以发展促繁荣；全球安全倡议：以安全保稳定；全球文明倡议：以文明增互信；全球治理倡议：以治理求公正；从中国主张到国际共识，从合作理念到共同行动；倡导文明平等互鉴，弘扬全人类共同价值，尊重世界文明多样性；坚持正确义利观，在发展合作中共享机遇</w:t>
      </w:r>
    </w:p>
    <w:p w14:paraId="0B1C71A5">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从中国主张到国际共识，从合作理念到共同行动</w:t>
      </w:r>
    </w:p>
    <w:p w14:paraId="1009677B">
      <w:pPr>
        <w:spacing w:before="140" w:after="60"/>
      </w:pPr>
      <w:r>
        <w:rPr>
          <w:rFonts w:ascii="Hiragino Sans GB" w:hAnsi="Hiragino Sans GB" w:eastAsia="Hiragino Sans GB" w:cs="Hiragino Sans GB"/>
          <w:b/>
          <w:color w:val="1F5E8C"/>
          <w:sz w:val="22"/>
        </w:rPr>
        <w:t>1. 2026东城期末Q20</w:t>
      </w:r>
    </w:p>
    <w:p w14:paraId="3FD0D6B4">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共建“一带一路”、促成沙特伊朗历史性和解、文明对话国际日和国际调解院，都是全球倡议从理念指向共同行动的实践证据。</w:t>
      </w:r>
    </w:p>
    <w:p w14:paraId="02E71715">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结合材料，运用《当代国际政治与经济》知识，分析四大全球倡议如何系统推动构建人类命运共同体。</w:t>
      </w:r>
    </w:p>
    <w:p w14:paraId="6485B12F">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“一带一路”、劝和促谈、文明对话、国际调解都已落地，说明四大倡议没停在口号、已成行动；正合“从中国主张到国际共识，从合作理念到共同行动”。</w:t>
      </w:r>
    </w:p>
    <w:p w14:paraId="2F64A652">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四大全球倡议通过共建“一带一路”、劝和促谈、文明对话和国际调解等实践，从中国主张走向国际共识，从合作理念走向共同行动，不断推动构建人类命运共同体。</w:t>
      </w:r>
    </w:p>
    <w:p w14:paraId="3F359C08">
      <w:pPr>
        <w:spacing w:before="80" w:after="35"/>
        <w:ind w:left="0" w:firstLine="0"/>
      </w:pPr>
      <w:r>
        <w:rPr>
          <w:rFonts w:ascii="Hiragino Sans GB" w:hAnsi="Hiragino Sans GB" w:eastAsia="Hiragino Sans GB" w:cs="Hiragino Sans GB"/>
          <w:b/>
          <w:color w:val="697780"/>
          <w:sz w:val="20"/>
        </w:rPr>
        <w:t>【同题组】</w:t>
      </w:r>
    </w:p>
    <w:p w14:paraId="39B9F51E">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相互尊重、公平正义、合作共赢的新型国际关系；共商共建共享的全球治理观；推动国际秩序和全球治理体系更加公正合理；推动构建人类命运共同体</w:t>
      </w:r>
    </w:p>
    <w:p w14:paraId="098AAD09">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四大全球倡议相互促进、有机统一，系统推动构建人类命运共同体；全球发展倡议：以发展促繁荣；全球安全倡议：以安全保稳定；全球文明倡议：以文明增互信；全球治理倡议：以治理求公正；从中国主张到国际共识，从合作理念到共同行动；倡导文明平等互鉴，弘扬全人类共同价值，尊重世界文明多样性；坚持正确义利观，在发展合作中共享机遇</w:t>
      </w:r>
    </w:p>
    <w:p w14:paraId="07B7507F">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理念蕴含普遍价值，能够形成共识、促成合作和发展、应对全人类共同问题和共同挑战</w:t>
      </w:r>
    </w:p>
    <w:p w14:paraId="4565F60C">
      <w:pPr>
        <w:spacing w:before="140" w:after="60"/>
      </w:pPr>
      <w:r>
        <w:rPr>
          <w:rFonts w:ascii="Hiragino Sans GB" w:hAnsi="Hiragino Sans GB" w:eastAsia="Hiragino Sans GB" w:cs="Hiragino Sans GB"/>
          <w:b/>
          <w:color w:val="1F5E8C"/>
          <w:sz w:val="22"/>
        </w:rPr>
        <w:t>1. 2025西城一模Q21</w:t>
      </w:r>
    </w:p>
    <w:p w14:paraId="38B0EECD">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题目解释中国发展理念为什么成为国际公共产品，关键是说明这些理念具有跨国适用价值，能回应共同挑战并促成国际合作。</w:t>
      </w:r>
    </w:p>
    <w:p w14:paraId="060E7FBF">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（1）运用所学，解释“我国的发展理念成为国际公共产品”这一现象。（6分）（2）我国还提供了哪些国际公共产品？试举一例简要说明。（2分）</w:t>
      </w:r>
    </w:p>
    <w:p w14:paraId="56EFF975">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列举深圳、安吉、宁德、十八洞村等中国实践被全球南方国家学习借鉴，中国发展理念在他国得到检验和采纳。题目让学生解释"我国的发展理念成为国际公共产品"这一现象，关键是回答理念为什么具有跨国适用价值。先把多个中国实践被各国借鉴的事实写出，再说明这些理念能够回应全人类共同问题和共同挑战，最后归到理念蕴含普遍价值、能够形成共识、促成合作和发展。</w:t>
      </w:r>
    </w:p>
    <w:p w14:paraId="7F485E42">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我国发展理念经深圳、安吉、宁德、十八洞村等实践检验并被全球南方国家学习借鉴，因其蕴含普遍价值，能够回应全人类共同问题和共同挑战，推动各国形成共识并开展合作发展，所以能够成为国际公共产品。</w:t>
      </w:r>
    </w:p>
    <w:p w14:paraId="3B3F9C88">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2D4627E7">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w:t>
      </w:r>
    </w:p>
    <w:p w14:paraId="7B1701B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w:t>
      </w:r>
    </w:p>
    <w:p w14:paraId="0F535AA8">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贡献中国智慧、中国方案、中国力量；理念蕴含普遍价值，能够形成共识、促成合作和发展、应对全人类共同问题和共同挑战</w:t>
      </w:r>
    </w:p>
    <w:p w14:paraId="0ABBFC32">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推动构建中拉命运共同体</w:t>
      </w:r>
    </w:p>
    <w:p w14:paraId="3FEC474C">
      <w:pPr>
        <w:spacing w:before="140" w:after="60"/>
      </w:pPr>
      <w:r>
        <w:rPr>
          <w:rFonts w:ascii="Hiragino Sans GB" w:hAnsi="Hiragino Sans GB" w:eastAsia="Hiragino Sans GB" w:cs="Hiragino Sans GB"/>
          <w:b/>
          <w:color w:val="1F5E8C"/>
          <w:sz w:val="22"/>
        </w:rPr>
        <w:t>1. 2026丰台期末细则复练Q20（中拉命运共同体）</w:t>
      </w:r>
    </w:p>
    <w:p w14:paraId="1C56500E">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设问问"五大工程"如何扩大中拉利益汇合点。要把团结／发展／文明／和平／民心五项工程分别接到共同利益、合作领域和机制支撑，不能把材料里的结果句当成设问。</w:t>
      </w:r>
    </w:p>
    <w:p w14:paraId="1074A136">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结合材料，运用《当代国际政治与经济》知识，阐释“五大工程”如何扩大中拉利益汇合点。</w:t>
      </w:r>
    </w:p>
    <w:p w14:paraId="701769BC">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列出团结工程、发展工程、文明工程、和平工程、民心工程五大工程，覆盖中拉合作的五大领域。题目让学生阐释"五大工程"如何扩大中拉利益汇合点，要把五项工程分别接到共同利益、合作领域和机制支撑。把团结、发展、文明、和平、民心五项工程串成一条主线，再把这条主线归到推动构建中拉命运共同体新篇章的总目标上。</w:t>
      </w:r>
    </w:p>
    <w:p w14:paraId="4C905CC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中拉"五大工程"覆盖团结、发展、文明、和平、民心五大领域，扩大中拉利益汇合点，推动构建中拉命运共同体新篇章。</w:t>
      </w:r>
    </w:p>
    <w:p w14:paraId="00C26A4B">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10390B9E">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维护全球产业链供应链稳定畅通，服务共同现代化；维护多边贸易体制；维护开放合作的国际经济环境</w:t>
      </w:r>
    </w:p>
    <w:p w14:paraId="626AFC1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推动构建人类命运共同体；坚持主权平等与安全保障</w:t>
      </w:r>
    </w:p>
    <w:p w14:paraId="666D3AF1">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推动构建中拉命运共同体；共同落实全球发展倡议；倡导文明平等互鉴，弘扬全人类共同价值，尊重世界文明多样性；与发展中国家共享发展新机遇，惠民生增福祉，实现互利共赢；聚焦发展中国家紧迫需求，以灵活快速的小而美项目形成共同发展品牌</w:t>
      </w:r>
    </w:p>
    <w:p w14:paraId="7DF14329">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669FB7E5">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共同落实全球发展倡议</w:t>
      </w:r>
    </w:p>
    <w:p w14:paraId="34303BE9">
      <w:pPr>
        <w:spacing w:before="140" w:after="60"/>
      </w:pPr>
      <w:r>
        <w:rPr>
          <w:rFonts w:ascii="Hiragino Sans GB" w:hAnsi="Hiragino Sans GB" w:eastAsia="Hiragino Sans GB" w:cs="Hiragino Sans GB"/>
          <w:b/>
          <w:color w:val="1F5E8C"/>
          <w:sz w:val="22"/>
        </w:rPr>
        <w:t>1. 2026丰台期末细则复练Q20（全球发展倡议）</w:t>
      </w:r>
    </w:p>
    <w:p w14:paraId="72815A66">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设问问"发展工程"如何作用于双方现代化。要回答中国发展合作的中国方案抓手，必须用"全球发展倡议"作为中国对外发展合作的总倡议名——以中国主张接到拉美现代化目标。</w:t>
      </w:r>
    </w:p>
    <w:p w14:paraId="44C6F68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结合材料，运用《当代国际政治与经济》知识，阐释“五大工程”如何扩大中拉利益汇合点。</w:t>
      </w:r>
    </w:p>
    <w:p w14:paraId="422C044B">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在"发展工程"部分写出中拉双方共同推进发展合作，需要一个中国主张的总抓手与之对接。题目让学生说明"发展工程"如何作用于中拉双方现代化，要扣住中国对外发展合作的中国方案抓手。把"发展工程"与中国的全球发展倡议对接，再把全球发展倡议接到拉美现代化目标上，推动双方共享发展机遇。</w:t>
      </w:r>
    </w:p>
    <w:p w14:paraId="7EB8B38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中拉双方在"发展工程"中共同落实全球发展倡议，把中国发展合作主张与拉美现代化目标对接，推动双方共享发展机遇。</w:t>
      </w:r>
    </w:p>
    <w:p w14:paraId="4BE619C6">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7904E1CC">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维护全球产业链供应链稳定畅通，服务共同现代化；维护多边贸易体制；维护开放合作的国际经济环境</w:t>
      </w:r>
    </w:p>
    <w:p w14:paraId="1F11494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推动构建人类命运共同体；坚持主权平等与安全保障</w:t>
      </w:r>
    </w:p>
    <w:p w14:paraId="5B4DC56F">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推动构建中拉命运共同体；共同落实全球发展倡议；倡导文明平等互鉴，弘扬全人类共同价值，尊重世界文明多样性；与发展中国家共享发展新机遇，惠民生增福祉，实现互利共赢；聚焦发展中国家紧迫需求，以灵活快速的小而美项目形成共同发展品牌</w:t>
      </w:r>
    </w:p>
    <w:p w14:paraId="27348887">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64C22171">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倡导文明平等互鉴，弘扬全人类共同价值，尊重世界文明多样性</w:t>
      </w:r>
    </w:p>
    <w:p w14:paraId="6AA7FF9B">
      <w:pPr>
        <w:spacing w:before="140" w:after="60"/>
      </w:pPr>
      <w:r>
        <w:rPr>
          <w:rFonts w:ascii="Hiragino Sans GB" w:hAnsi="Hiragino Sans GB" w:eastAsia="Hiragino Sans GB" w:cs="Hiragino Sans GB"/>
          <w:b/>
          <w:color w:val="1F5E8C"/>
          <w:sz w:val="22"/>
        </w:rPr>
        <w:t>1. 2025朝阳期末Q21中国特色大国外交营造良好外部环境（外部文化与国际舆论环境）</w:t>
      </w:r>
    </w:p>
    <w:p w14:paraId="0F340FC4">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题面在外部文化和国际舆论环境部分提到"意识形态分歧""文化冲突"等外部风险；中国要通过文明多样性和文明互鉴消解隔阂，营造良好的国际舆论环境。</w:t>
      </w:r>
    </w:p>
    <w:p w14:paraId="4650FB5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结合材料，运用《当代国际政治与经济》知识，说明如何通过开展中国特色大国外交为推进中国式现代化营造良好外部环境。</w:t>
      </w:r>
    </w:p>
    <w:p w14:paraId="227C902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题面点出意识形态分歧，营造文化和舆论环境就要以文明平等互鉴化解隔阂。</w:t>
      </w:r>
    </w:p>
    <w:p w14:paraId="474CD95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中国尊重世界文明多样性，以文明交流超越文明隔阂、以文明互鉴超越文明冲突、以文明共存超越文明优越，为中国式现代化营造良好的外部文化和国际舆论环境。</w:t>
      </w:r>
    </w:p>
    <w:p w14:paraId="1DDC3442">
      <w:pPr>
        <w:spacing w:before="80" w:after="35"/>
        <w:ind w:left="0" w:firstLine="0"/>
      </w:pPr>
      <w:r>
        <w:rPr>
          <w:rFonts w:ascii="Hiragino Sans GB" w:hAnsi="Hiragino Sans GB" w:eastAsia="Hiragino Sans GB" w:cs="Hiragino Sans GB"/>
          <w:b/>
          <w:color w:val="697780"/>
          <w:sz w:val="20"/>
        </w:rPr>
        <w:t>【同题组】</w:t>
      </w:r>
    </w:p>
    <w:p w14:paraId="2F7697FF">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0184EE4D">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57ED80EB">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推动经济全球化朝着更加开放、包容、普惠、平衡、共赢方向发展；推进普惠包容的经济全球化，推动构建更加开放、包容的全球经济格局；中国扩大高水平对外开放与制度型开放</w:t>
      </w:r>
    </w:p>
    <w:p w14:paraId="79237702">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7ECDA0CE">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3F61A2CE">
      <w:pPr>
        <w:spacing w:before="140" w:after="60"/>
      </w:pPr>
      <w:r>
        <w:rPr>
          <w:rFonts w:ascii="Hiragino Sans GB" w:hAnsi="Hiragino Sans GB" w:eastAsia="Hiragino Sans GB" w:cs="Hiragino Sans GB"/>
          <w:b/>
          <w:color w:val="1F5E8C"/>
          <w:sz w:val="22"/>
        </w:rPr>
        <w:t>2. 2026顺义二模Q20</w:t>
      </w:r>
    </w:p>
    <w:p w14:paraId="03D766E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题目指向理解“今天的中国，明天的世界”，题干中的微电网、打井、物流、希望农场等项目强调中国式现代化的开放实践让发展成果被更多国家共享，使经济全球化更有活力。</w:t>
      </w:r>
    </w:p>
    <w:p w14:paraId="661210E0">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结合材料，运用《当代国际政治与经济》知识，谈谈对“今天的中国，明天的世界”的理解。</w:t>
      </w:r>
    </w:p>
    <w:p w14:paraId="3DC4C96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目从“今天的中国，明天的世界”展开，材料既谈中国发展让经济全球化更有活力，也包含中国与世界相互理解、共享发展的价值指向。发展合作不仅需要经济联通，也需要互信和文明交流支撑，因此可从文明平等互鉴、全人类共同价值和文明多样性说明。</w:t>
      </w:r>
    </w:p>
    <w:p w14:paraId="76167CE1">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中国倡导文明平等互鉴、弘扬全人类共同价值、尊重世界文明多样性,以共享发展、促进文明互鉴让明天的世界更加美好。</w:t>
      </w:r>
    </w:p>
    <w:p w14:paraId="570B984D">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6BC3D3FD">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推动经济全球化朝着更加开放、包容、普惠、平衡、共赢方向发展；推进普惠包容的经济全球化，推动构建更加开放、包容的全球经济格局；互利共赢的开放战略</w:t>
      </w:r>
    </w:p>
    <w:p w14:paraId="18CD1297">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w:t>
      </w:r>
    </w:p>
    <w:p w14:paraId="4005F91A">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倡导文明平等互鉴，弘扬全人类共同价值，尊重世界文明多样性；坚持正确义利观；改善发展中国家民生并助力持续发展</w:t>
      </w:r>
    </w:p>
    <w:p w14:paraId="637C5C30">
      <w:pPr>
        <w:spacing w:before="140" w:after="60"/>
      </w:pPr>
      <w:r>
        <w:rPr>
          <w:rFonts w:ascii="Hiragino Sans GB" w:hAnsi="Hiragino Sans GB" w:eastAsia="Hiragino Sans GB" w:cs="Hiragino Sans GB"/>
          <w:b/>
          <w:color w:val="1F5E8C"/>
          <w:sz w:val="22"/>
        </w:rPr>
        <w:t>3. 2025海淀二模Q21</w:t>
      </w:r>
    </w:p>
    <w:p w14:paraId="2C4A071B">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中国担任安理会轮值主席、推动讨论聚焦实质性问题并与全球南方国家发起“和平之友”小组，说明中国不仅参与联合国事务，也为全球治理提供理念和方案。</w:t>
      </w:r>
    </w:p>
    <w:p w14:paraId="3DDB3530">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结合材料，运用《当代国际政治与经济》知识，阐释“中国需要联合国，联合国也需要中国”。</w:t>
      </w:r>
    </w:p>
    <w:p w14:paraId="29E4D8A9">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中国请民间社会代表参会、又同全球南方一道发声，让不同群体都能在联合国被听见；这种凝聚共识、尊重多样的取向，对应“倡导文明平等互鉴”。</w:t>
      </w:r>
    </w:p>
    <w:p w14:paraId="634E10A6">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中国在联合国弘扬全人类共同价值、倡导文明平等互鉴，凝聚国际共识，故联合国也需要中国。</w:t>
      </w:r>
    </w:p>
    <w:p w14:paraId="2DDEE8AA">
      <w:pPr>
        <w:spacing w:before="80" w:after="35"/>
        <w:ind w:left="0" w:firstLine="0"/>
      </w:pPr>
      <w:r>
        <w:rPr>
          <w:rFonts w:ascii="Hiragino Sans GB" w:hAnsi="Hiragino Sans GB" w:eastAsia="Hiragino Sans GB" w:cs="Hiragino Sans GB"/>
          <w:b/>
          <w:color w:val="697780"/>
          <w:sz w:val="20"/>
        </w:rPr>
        <w:t>【同题组】</w:t>
      </w:r>
    </w:p>
    <w:p w14:paraId="15CE3412">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相互尊重、公平正义、合作共赢的新型国际关系；推动全球治理体系变革完善，建立更加公正合理的国际政治经济新秩序；践行真正的多边主义</w:t>
      </w:r>
    </w:p>
    <w:p w14:paraId="03E319F1">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倡导文明平等互鉴，弘扬全人类共同价值，尊重世界文明多样性；坚持正确义利观；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141137B5">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联合国是当今世界最具普遍性、代表性和权威性的政府间国际组织，并在维护和平、推动发展、促进人类文明进步中发挥重要作用；维护《联合国宪章》宗旨和原则；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联合国对中国对外开放和现代化事业作出独特贡献，成为中国开展多边合作的主要舞台</w:t>
      </w:r>
    </w:p>
    <w:p w14:paraId="3E6241B7">
      <w:pPr>
        <w:spacing w:before="140" w:after="60"/>
      </w:pPr>
      <w:r>
        <w:rPr>
          <w:rFonts w:ascii="Hiragino Sans GB" w:hAnsi="Hiragino Sans GB" w:eastAsia="Hiragino Sans GB" w:cs="Hiragino Sans GB"/>
          <w:b/>
          <w:color w:val="1F5E8C"/>
          <w:sz w:val="22"/>
        </w:rPr>
        <w:t>4. 2026东城期末Q20</w:t>
      </w:r>
    </w:p>
    <w:p w14:paraId="312E304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设问问“四大全球倡议如何系统推动构建人类命运共同体”，题面集中呈现发展、安全、文明、治理四项倡议，指向建设持久和平、普遍安全、共同繁荣、开放包容、清洁美丽的世界。</w:t>
      </w:r>
    </w:p>
    <w:p w14:paraId="5B09337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结合材料，运用《当代国际政治与经济》知识，分析四大全球倡议如何系统推动构建人类命运共同体。</w:t>
      </w:r>
    </w:p>
    <w:p w14:paraId="48ABF63C">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材料里推动设立“文明对话国际日”这一笔，强调文明平等交流、相互理解；要把这层精神纽带讲出来，就落到“倡导文明平等互鉴，弘扬全人类共同价值”。</w:t>
      </w:r>
    </w:p>
    <w:p w14:paraId="7856ACD8">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全球文明倡议倡导文明交流互鉴、平等包容，弘扬全人类共同价值，以文明增互信，为构建人类命运共同体凝聚精神纽带。</w:t>
      </w:r>
    </w:p>
    <w:p w14:paraId="39DCC541">
      <w:pPr>
        <w:spacing w:before="80" w:after="35"/>
        <w:ind w:left="0" w:firstLine="0"/>
      </w:pPr>
      <w:r>
        <w:rPr>
          <w:rFonts w:ascii="Hiragino Sans GB" w:hAnsi="Hiragino Sans GB" w:eastAsia="Hiragino Sans GB" w:cs="Hiragino Sans GB"/>
          <w:b/>
          <w:color w:val="697780"/>
          <w:sz w:val="20"/>
        </w:rPr>
        <w:t>【同题组】</w:t>
      </w:r>
    </w:p>
    <w:p w14:paraId="7676E6B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相互尊重、公平正义、合作共赢的新型国际关系；共商共建共享的全球治理观；推动国际秩序和全球治理体系更加公正合理；推动构建人类命运共同体</w:t>
      </w:r>
    </w:p>
    <w:p w14:paraId="2981E8A0">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四大全球倡议相互促进、有机统一，系统推动构建人类命运共同体；全球发展倡议：以发展促繁荣；全球安全倡议：以安全保稳定；全球文明倡议：以文明增互信；全球治理倡议：以治理求公正；从中国主张到国际共识，从合作理念到共同行动；倡导文明平等互鉴，弘扬全人类共同价值，尊重世界文明多样性；坚持正确义利观，在发展合作中共享机遇</w:t>
      </w:r>
    </w:p>
    <w:p w14:paraId="13D32A6C">
      <w:pPr>
        <w:spacing w:before="140" w:after="60"/>
      </w:pPr>
      <w:r>
        <w:rPr>
          <w:rFonts w:ascii="Hiragino Sans GB" w:hAnsi="Hiragino Sans GB" w:eastAsia="Hiragino Sans GB" w:cs="Hiragino Sans GB"/>
          <w:b/>
          <w:color w:val="1F5E8C"/>
          <w:sz w:val="22"/>
        </w:rPr>
        <w:t>5. 2026丰台期末细则复练Q20</w:t>
      </w:r>
    </w:p>
    <w:p w14:paraId="2BB485FA">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中拉“发展工程”强调产业链供应链稳定畅通，设问问“五大工程”如何扩大中拉利益汇合点。</w:t>
      </w:r>
    </w:p>
    <w:p w14:paraId="063A44E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结合材料，运用《当代国际政治与经济》知识，阐释“五大工程”如何扩大中拉利益汇合点。</w:t>
      </w:r>
    </w:p>
    <w:p w14:paraId="7AD6338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文明工程要树立平等、互鉴、对话、包容的文明观，弘扬全人类共同价值，讲的是价值认同而非利益，正好对接“倡导文明平等互鉴，弘扬全人类共同价值”。</w:t>
      </w:r>
    </w:p>
    <w:p w14:paraId="5D3A4587">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文明工程共同落实全球文明倡议,树立平等、互鉴、对话、包容的文明观,弘扬全人类共同价值,扩大中拉文明层面的利益汇合点。</w:t>
      </w:r>
    </w:p>
    <w:p w14:paraId="0F7E385E">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2F5B10CA">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维护全球产业链供应链稳定畅通，服务共同现代化；维护多边贸易体制；维护开放合作的国际经济环境</w:t>
      </w:r>
    </w:p>
    <w:p w14:paraId="5240D540">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推动构建人类命运共同体；坚持主权平等与安全保障</w:t>
      </w:r>
    </w:p>
    <w:p w14:paraId="7F180F9A">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推动构建中拉命运共同体；共同落实全球发展倡议；倡导文明平等互鉴，弘扬全人类共同价值，尊重世界文明多样性；与发展中国家共享发展新机遇，惠民生增福祉，实现互利共赢；聚焦发展中国家紧迫需求，以灵活快速的小而美项目形成共同发展品牌</w:t>
      </w:r>
    </w:p>
    <w:p w14:paraId="7B577281">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pPr>
        <w:spacing w:before="140" w:after="60"/>
      </w:pPr>
      <w:r>
        <w:rPr>
          <w:rFonts w:ascii="Hiragino Sans GB" w:hAnsi="Hiragino Sans GB" w:eastAsia="Hiragino Sans GB" w:cs="Hiragino Sans GB"/>
          <w:b/>
          <w:color w:val="1F5E8C"/>
          <w:sz w:val="22"/>
        </w:rPr>
        <w:t>6. 2024丰台一模Q21</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题目直接围绕“和平、发展、公平、正义、民主、自由”这一全人类共同价值展开，材料同时出现联合国宪章、人类共同挑战和共建人类命运共同体；题目指向可从构建人类命运共同体等角度作答。</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结合材料，综合运用所学，谈谈你对全人类共同价值的理解。</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全人类共同价值同联合国宪章、人类共同挑战、世界人民携手共建人类命运共同体放在同一段中，说明这不是单纯文化价值题，而是在问共同价值为什么能成为国际合作的价值基础。理解全人类共同价值，应说明出它对不同国家、不同文明的共同吸引力，以及它对解决共同挑战、凝聚共识的意义。先点出和平、发展、公平、正义、民主、自由是各国人民共同追求，再写其以联合国宪章为基础、契合时代发展需要，最终指向有利于凝聚共识、共建人类命运共同体。</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和平、发展、公平、正义、民主、自由是各国人民的共同追求，全人类共同价值以联合国宪章为基础，契合各国携手应对共同挑战的需要，有利于凝聚共识、共建人类命运共同体。</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时代背景：和平与发展仍是时代主题</w:t>
      </w:r>
    </w:p>
    <w:p>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pPr/>
    </w:p>
    <w:p>
      <w:pPr/>
    </w:p>
    <w:p>
      <w:pPr>
        <w:spacing w:before="140" w:after="60"/>
      </w:pPr>
      <w:r>
        <w:rPr>
          <w:rFonts w:ascii="Hiragino Sans GB" w:hAnsi="Hiragino Sans GB" w:eastAsia="Hiragino Sans GB" w:cs="Hiragino Sans GB"/>
          <w:b/>
          <w:color w:val="1F5E8C"/>
          <w:sz w:val="22"/>
        </w:rPr>
        <w:t>7. 2025门头沟一模Q19中国做"赋能型大国"的世界意义</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材料引非洲学者评价和"现代化道路上一个都不能少"等表述，说明中国不把自己的现代化路径强加给他国，倡导发展道路多样化和文明平等互鉴。</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结合材料，运用《当代国际政治与经济》的相关知识，分析中国做“赋能型大国”的世界意义？</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引用非洲学者评价和“现代化道路上一个都不能少”等表述，说明中国尊重各国自主选择符合国情的发展道路，不把自身模式强加给他国。由此可联想到文明平等互鉴、全人类共同价值和尊重文明多样性，并说明中国为国际治理价值体系提供更加包容的新思路。</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中国倡导文明平等互鉴，弘扬全人类共同价值，尊重各国自主选择符合国情的发展道路，为国际治理价值体系提供更加包容的新思路。</w:t>
      </w:r>
    </w:p>
    <w:p>
      <w:pPr>
        <w:spacing w:before="80" w:after="35"/>
        <w:ind w:left="0" w:firstLine="0"/>
      </w:pPr>
      <w:r>
        <w:rPr>
          <w:rFonts w:ascii="Hiragino Sans GB" w:hAnsi="Hiragino Sans GB" w:eastAsia="Hiragino Sans GB" w:cs="Hiragino Sans GB"/>
          <w:b/>
          <w:color w:val="697780"/>
          <w:sz w:val="20"/>
        </w:rPr>
        <w:t>【同题组】</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推动经济全球化朝着更加开放、包容、普惠、平衡、共赢方向发展；中国市场红利与全球经济包容性增长</w:t>
      </w:r>
    </w:p>
    <w:p>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贡献中国智慧、中国方案、中国力量；中国推动构建人类命运共同体；倡导文明平等互鉴，弘扬全人类共同价值，尊重世界文明多样性；促进技术共享和民生改善，为全球可持续发展贡献力量</w:t>
      </w:r>
    </w:p>
    <w:p>
      <w:pPr/>
    </w:p>
    <w:p>
      <w:pPr/>
    </w:p>
    <w:p w14:paraId="33E37CA4">
      <w:pPr>
        <w:pStyle w:val="4"/>
      </w:pPr>
      <w:r>
        <w:rPr>
          <w:rFonts w:eastAsia="Hiragino Sans GB" w:ascii="Hiragino Sans GB" w:hAnsi="Hiragino Sans GB" w:cs="Hiragino Sans GB"/>
          <w:b/>
          <w:color w:val="2F6F9F"/>
          <w:sz w:val="28"/>
        </w:rPr>
        <w:t>责任</w:t>
      </w:r>
    </w:p>
    <w:p w14:paraId="7952756A">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坚持正确义利观</w:t>
      </w:r>
    </w:p>
    <w:p w14:paraId="5586AE9D">
      <w:pPr>
        <w:spacing w:before="140" w:after="60"/>
      </w:pPr>
      <w:r>
        <w:rPr>
          <w:rFonts w:ascii="Hiragino Sans GB" w:hAnsi="Hiragino Sans GB" w:eastAsia="Hiragino Sans GB" w:cs="Hiragino Sans GB"/>
          <w:b/>
          <w:color w:val="1F5E8C"/>
          <w:sz w:val="22"/>
        </w:rPr>
        <w:t>1. 2026朝阳期中Q17</w:t>
      </w:r>
    </w:p>
    <w:p w14:paraId="18C5D0C9">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题面从我国推进人工智能发展转向关注发展中国家需求、帮助全球南方能力建设和弥合智能鸿沟，作答要把本国发展同世界共同发展放在同一层说明。</w:t>
      </w:r>
    </w:p>
    <w:p w14:paraId="52F12CB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结合材料，运用《当代国际政治与经济》知识阐述我国应如何处理好推进“人工智能+”发展过程中的重要关系。</w:t>
      </w:r>
    </w:p>
    <w:p w14:paraId="47FE3399">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丙同学要求在自身发展之外兼顾发展中国家需求、帮助其加强能力建设，说明中国处理国际合作不是单方取利，而是兼顾他国合理关切和共同收益。这体现义利相兼、以义为先的正确义利观。</w:t>
      </w:r>
    </w:p>
    <w:p w14:paraId="530A913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推进“人工智能+”要处理好中国发展和世界发展的关系，既维护本国利益、谋求本国发展，又兼顾他国合理关切，为世界提供公共产品和机遇，坚持正确义利观，帮助发展中国家加强能力建设，贡献中国智慧和中国方案，体现大国责任，推动构建人类命运共同体。</w:t>
      </w:r>
    </w:p>
    <w:p w14:paraId="2AB0CB62">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2D94DA0E">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070D2722">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处理好自力更生和对外开放的关系，参与经济全球化和国际分工；利用两个市场两种资源优化全球资源配置；内外联通畅通国内国际双循环，提升国际循环质量；加强技术创新、提高产品质量，增强竞争力；统筹开放与安全，维护产业链供应链安全稳定</w:t>
      </w:r>
    </w:p>
    <w:p w14:paraId="086CECD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共商共建共享的全球治理观；推动构建人类命运共同体</w:t>
      </w:r>
    </w:p>
    <w:p w14:paraId="1BBD9C6F">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贡献中国智慧、中国方案、中国力量；中国推动构建人类命运共同体；坚持正确义利观；与发展中国家共享发展新机遇，惠民生增福祉，实现互利共赢；展现大国责任担当</w:t>
      </w:r>
    </w:p>
    <w:p w14:paraId="0187DCDA">
      <w:pPr>
        <w:spacing w:before="140" w:after="60"/>
      </w:pPr>
      <w:r>
        <w:rPr>
          <w:rFonts w:ascii="Hiragino Sans GB" w:hAnsi="Hiragino Sans GB" w:eastAsia="Hiragino Sans GB" w:cs="Hiragino Sans GB"/>
          <w:b/>
          <w:color w:val="1F5E8C"/>
          <w:sz w:val="22"/>
        </w:rPr>
        <w:t>2. 2025西城二模Q19(2)</w:t>
      </w:r>
    </w:p>
    <w:p w14:paraId="09DBB60A">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对最不发达国家实行零关税，核心不是一般进口政策，而是中国以广阔市场支持较弱国家发展，体现正确义利观和大国担当。</w:t>
      </w:r>
    </w:p>
    <w:p w14:paraId="0175202A">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结合材料，运用《当代国际政治与经济》知识，说明这一做法中的中国担当。</w:t>
      </w:r>
    </w:p>
    <w:p w14:paraId="2E411A6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对象是"最不发达国家"且税目是"100%零关税"，不是普通自贸安排；这种单向让利说明中国是在用市场支持较弱国家发展，而不是简单做贸易生意。问"中国担当"，写"开放更多市场"还不够，必须解释中国为什么愿意把利益让出来——要从义利观角度回答中国为何兼顾道义与共同发展。先把最不发达国家发展机会有限作为现实背景，再说明中国以广阔市场支持其参与国际贸易的让利行为，最后指向坚持正确义利观、在自身发展中帮助他国共同发展。</w:t>
      </w:r>
    </w:p>
    <w:p w14:paraId="263DF75A">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中国向最不发达国家开放广阔市场，坚持正确义利观，在追求自身发展的同时帮助发展中国家获得更多贸易机会。</w:t>
      </w:r>
    </w:p>
    <w:p w14:paraId="482628B6">
      <w:pPr>
        <w:spacing w:before="80" w:after="35"/>
        <w:ind w:left="0" w:firstLine="0"/>
      </w:pPr>
      <w:r>
        <w:rPr>
          <w:rFonts w:ascii="Hiragino Sans GB" w:hAnsi="Hiragino Sans GB" w:eastAsia="Hiragino Sans GB" w:cs="Hiragino Sans GB"/>
          <w:b/>
          <w:color w:val="697780"/>
          <w:sz w:val="20"/>
        </w:rPr>
        <w:t>【同题组】</w:t>
      </w:r>
    </w:p>
    <w:p w14:paraId="32CD4E78">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对最不发达国家实行零关税，推动普惠包容的经济全球化；推进贸易和投资自由化便利化；推进普惠包容的经济全球化；建设开放型世界经济</w:t>
      </w:r>
    </w:p>
    <w:p w14:paraId="3F1C887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促进共同发展、维护持久和平，共同推进现代化</w:t>
      </w:r>
    </w:p>
    <w:p w14:paraId="52572685">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坚持正确义利观；与发展中国家共享发展新机遇，惠民生增福祉，实现互利共赢；展现大国责任担当</w:t>
      </w:r>
    </w:p>
    <w:p w14:paraId="2770145F">
      <w:pPr>
        <w:spacing w:before="140" w:after="60"/>
      </w:pPr>
      <w:r>
        <w:rPr>
          <w:rFonts w:ascii="Hiragino Sans GB" w:hAnsi="Hiragino Sans GB" w:eastAsia="Hiragino Sans GB" w:cs="Hiragino Sans GB"/>
          <w:b/>
          <w:color w:val="1F5E8C"/>
          <w:sz w:val="22"/>
        </w:rPr>
        <w:t>3. 2025海淀二模Q21</w:t>
      </w:r>
    </w:p>
    <w:p w14:paraId="01CE721E">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中国担任安理会轮值主席、推动讨论聚焦实质性问题并与全球南方国家发起“和平之友”小组，说明中国不仅参与联合国事务，也为全球治理提供理念和方案。</w:t>
      </w:r>
    </w:p>
    <w:p w14:paraId="2F23A739">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结合材料，运用《当代国际政治与经济》知识，阐释“中国需要联合国，联合国也需要中国”。</w:t>
      </w:r>
    </w:p>
    <w:p w14:paraId="7DA20F7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担任安理会轮值主席、推动讨论"聚焦实质性问题"并与全球南方国家发起"和平之友"小组——这一组事实强调中国是带着理念和方案在联合国发挥引领作用，不只是参会。"联合国也需要中国"这一半，要解释中国对联合国的反向贡献——必须从中国如何兼顾发展中国家共同利益、为联合国注入治理智慧的角度回答。先点出中国作为安理会常任理事国的责任站位，再把推动聚焦实质性问题与发起"和平之友"小组写为带着发展中国家诉求作贡献，最后指向坚持正确义利观、为完善全球治理提供中国智慧中国方案。</w:t>
      </w:r>
    </w:p>
    <w:p w14:paraId="743BC34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担任安理会轮值主席、推动安理会讨论聚焦实质性问题，并同全球南方国家发起“和平之友”小组，体现义利相济、以义为先的正确义利观，为完善全球治理、构建新型国际关系和构建人类命运共同体贡献中国智慧和中国方案。</w:t>
      </w:r>
    </w:p>
    <w:p w14:paraId="44B66730">
      <w:pPr>
        <w:spacing w:before="80" w:after="35"/>
        <w:ind w:left="0" w:firstLine="0"/>
      </w:pPr>
      <w:r>
        <w:rPr>
          <w:rFonts w:ascii="Hiragino Sans GB" w:hAnsi="Hiragino Sans GB" w:eastAsia="Hiragino Sans GB" w:cs="Hiragino Sans GB"/>
          <w:b/>
          <w:color w:val="697780"/>
          <w:sz w:val="20"/>
        </w:rPr>
        <w:t>【同题组】</w:t>
      </w:r>
    </w:p>
    <w:p w14:paraId="49FDA9F4">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相互尊重、公平正义、合作共赢的新型国际关系；推动全球治理体系变革完善，建立更加公正合理的国际政治经济新秩序；践行真正的多边主义</w:t>
      </w:r>
    </w:p>
    <w:p w14:paraId="0CACD04C">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倡导文明平等互鉴，弘扬全人类共同价值，尊重世界文明多样性；坚持正确义利观；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30705BC3">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联合国是当今世界最具普遍性、代表性和权威性的政府间国际组织，并在维护和平、推动发展、促进人类文明进步中发挥重要作用；维护《联合国宪章》宗旨和原则；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联合国对中国对外开放和现代化事业作出独特贡献，成为中国开展多边合作的主要舞台</w:t>
      </w:r>
    </w:p>
    <w:p w14:paraId="1DB62FA8">
      <w:pPr>
        <w:spacing w:before="140" w:after="60"/>
      </w:pPr>
      <w:r>
        <w:rPr>
          <w:rFonts w:ascii="Hiragino Sans GB" w:hAnsi="Hiragino Sans GB" w:eastAsia="Hiragino Sans GB" w:cs="Hiragino Sans GB"/>
          <w:b/>
          <w:color w:val="1F5E8C"/>
          <w:sz w:val="22"/>
        </w:rPr>
        <w:t>4. 2025顺义一模Q20</w:t>
      </w:r>
    </w:p>
    <w:p w14:paraId="0B16B8C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顺义一模的“小而美”项目直接服务共建国家民生，体现中国在国际发展合作中兼顾道义、共同发展和自身责任。</w:t>
      </w:r>
    </w:p>
    <w:p w14:paraId="1514559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结合材料，运用《当代国际政治与经济》知识，说明“小而美”项目为何成为中国开展国际发展合作的亮点和名片。</w:t>
      </w:r>
    </w:p>
    <w:p w14:paraId="59E0FC5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小而美"项目直接面向共建国家民生需求，规模小但落地直接；"小""美""直接服务"几个词在指向这是道义导向的发展合作，不是资源换取式的交易。问为何成为"亮点和名片"，要解释中国在国际合作中独有的价值取向——只写做了什么不够，必须答出背后的义利观和大国形象。先把共建国家民生改善需求作为合作起点，再说明中国通过"小而美"项目兼顾共同发展和自身责任，最后指向坚持正确义利观、塑造负责任大国形象。</w:t>
      </w:r>
    </w:p>
    <w:p w14:paraId="2CA61C8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中国通过“小而美”项目帮助共建国家改善民生、促进发展，体现正确义利观和负责任大国形象。</w:t>
      </w:r>
    </w:p>
    <w:p w14:paraId="4BD0B050">
      <w:pPr>
        <w:spacing w:before="80" w:after="35"/>
        <w:ind w:left="0" w:firstLine="0"/>
      </w:pPr>
      <w:r>
        <w:rPr>
          <w:rFonts w:ascii="Hiragino Sans GB" w:hAnsi="Hiragino Sans GB" w:eastAsia="Hiragino Sans GB" w:cs="Hiragino Sans GB"/>
          <w:b/>
          <w:color w:val="697780"/>
          <w:sz w:val="20"/>
        </w:rPr>
        <w:t>【同题组】</w:t>
      </w:r>
    </w:p>
    <w:p w14:paraId="0969CCDE">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推动经济全球化朝着更加开放、包容、普惠、平衡、共赢方向发展；提高开放型经济水平</w:t>
      </w:r>
    </w:p>
    <w:p w14:paraId="77EA7BC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共商共建共享的全球治理观；推动国际秩序和全球治理体系更加公正合理；推动国际关系民主化</w:t>
      </w:r>
    </w:p>
    <w:p w14:paraId="07813CCA">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坚持正确义利观；改善发展中国家民生并助力持续发展；民心相通与文明互鉴；中国是负责任大国并勇于担当；聚焦发展中国家紧迫需求，以灵活快速的小而美项目形成共同发展品牌</w:t>
      </w:r>
    </w:p>
    <w:p w14:paraId="2CC57804">
      <w:pPr>
        <w:spacing w:before="140" w:after="60"/>
      </w:pPr>
      <w:r>
        <w:rPr>
          <w:rFonts w:ascii="Hiragino Sans GB" w:hAnsi="Hiragino Sans GB" w:eastAsia="Hiragino Sans GB" w:cs="Hiragino Sans GB"/>
          <w:b/>
          <w:color w:val="1F5E8C"/>
          <w:sz w:val="22"/>
        </w:rPr>
        <w:t>5. 2026丰台一模Q19（正确义利观）</w:t>
      </w:r>
    </w:p>
    <w:p w14:paraId="7596A08C">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设问问"大国情怀与担当"。要回答中国如何处理义与利、自身利益与他国利益的关系，必须用"坚持正确义利观"作为外交价值观底色，与践行真正的多边主义并列。</w:t>
      </w:r>
    </w:p>
    <w:p w14:paraId="03F8238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结合材料，运用《当代国际政治与经济》知识，说明中国在全球可持续发展中彰显了怎样的大国情怀与担当。</w:t>
      </w:r>
    </w:p>
    <w:p w14:paraId="41C9184D">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把中国坚持联合国宪章宗旨原则、践行真正的多边主义和处理同各国利益关系的行动并列呈现。题目让学生说明中国在全球可持续发展中彰显了怎样的大国情怀与担当，要扣住中国如何处理义与利、自身利益与他国利益的关系。把维护联合国宪章宗旨原则和践行真正的多边主义作为外交立场写出，再把扩大同各国利益的汇合点接到坚持正确义利观这一价值观底色上。</w:t>
      </w:r>
    </w:p>
    <w:p w14:paraId="7CBD465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中国坚定维护联合国宪章的宗旨和原则，坚持正确义利观，积极践行真正的多边主义，致力于扩大同各国利益的汇合点，展现负责任大国担当。</w:t>
      </w:r>
    </w:p>
    <w:p w14:paraId="168289C9">
      <w:pPr>
        <w:spacing w:before="80" w:after="35"/>
        <w:ind w:left="0" w:firstLine="0"/>
      </w:pPr>
      <w:r>
        <w:rPr>
          <w:rFonts w:ascii="Hiragino Sans GB" w:hAnsi="Hiragino Sans GB" w:eastAsia="Hiragino Sans GB" w:cs="Hiragino Sans GB"/>
          <w:b/>
          <w:color w:val="697780"/>
          <w:sz w:val="20"/>
        </w:rPr>
        <w:t>【同题组】</w:t>
      </w:r>
    </w:p>
    <w:p w14:paraId="5DB14159">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51E6A8E7">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共商共建共享的全球治理观；践行真正的多边主义</w:t>
      </w:r>
    </w:p>
    <w:p w14:paraId="2B93B02A">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中国推动构建人类命运共同体；坚持正确义利观；中国是负责任大国并勇于担当</w:t>
      </w:r>
    </w:p>
    <w:p w14:paraId="072F4680">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维护《联合国宪章》宗旨和原则；落实联合国2030年可持续发展议程</w:t>
      </w:r>
    </w:p>
    <w:p w14:paraId="0D3284FB">
      <w:pPr>
        <w:spacing w:before="140" w:after="60"/>
      </w:pPr>
      <w:r>
        <w:rPr>
          <w:rFonts w:ascii="Hiragino Sans GB" w:hAnsi="Hiragino Sans GB" w:eastAsia="Hiragino Sans GB" w:cs="Hiragino Sans GB"/>
          <w:b/>
          <w:color w:val="1F5E8C"/>
          <w:sz w:val="22"/>
        </w:rPr>
        <w:t>6. 2026顺义二模Q20</w:t>
      </w:r>
    </w:p>
    <w:p w14:paraId="60A079C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题目指向理解“今天的中国，明天的世界”，题干中的微电网、打井、物流、希望农场等项目强调中国式现代化的开放实践让发展成果被更多国家共享，使经济全球化更有活力。</w:t>
      </w:r>
    </w:p>
    <w:p w14:paraId="7D93A08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结合材料，运用《当代国际政治与经济》知识，谈谈对“今天的中国，明天的世界”的理解。</w:t>
      </w:r>
    </w:p>
    <w:p w14:paraId="1BB438B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开篇“世界好，中国才会好；中国好，世界会更好”，讲的就是不搞零和、兼顾自身与他国之利的态度，这种义利相兼正是坚持正确义利观。</w:t>
      </w:r>
    </w:p>
    <w:p w14:paraId="18696C8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中国坚持正确义利观,义利相兼、摒弃零和思维,做全球发展的贡献者,真正实现"中国好,世界会更好"。</w:t>
      </w:r>
    </w:p>
    <w:p w14:paraId="2AA19A54">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45DA83F8">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推动经济全球化朝着更加开放、包容、普惠、平衡、共赢方向发展；推进普惠包容的经济全球化，推动构建更加开放、包容的全球经济格局；互利共赢的开放战略</w:t>
      </w:r>
    </w:p>
    <w:p w14:paraId="0A03C022">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w:t>
      </w:r>
    </w:p>
    <w:p w14:paraId="3FFB4102">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倡导文明平等互鉴，弘扬全人类共同价值，尊重世界文明多样性；坚持正确义利观；改善发展中国家民生并助力持续发展</w:t>
      </w:r>
    </w:p>
    <w:p w14:paraId="7FA5D9DF">
      <w:pPr>
        <w:spacing w:before="140" w:after="60"/>
      </w:pPr>
      <w:r>
        <w:rPr>
          <w:rFonts w:ascii="Hiragino Sans GB" w:hAnsi="Hiragino Sans GB" w:eastAsia="Hiragino Sans GB" w:cs="Hiragino Sans GB"/>
          <w:b/>
          <w:color w:val="1F5E8C"/>
          <w:sz w:val="22"/>
        </w:rPr>
        <w:t>7. 2026顺义一模Q20</w:t>
      </w:r>
    </w:p>
    <w:p w14:paraId="020D668C">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设问问南南合作“典范”的深层逻辑，材料中的科技小院与发展中国家共享农业技术、降低成本、培养人才，说明南南合作通过具体项目回应全球南方农业发展、民生改善和共同发展需求。</w:t>
      </w:r>
    </w:p>
    <w:p w14:paraId="63F732F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结合材料，运用《当代国际政治与经济》知识，阐述科技小院成为南南合作典范的深层逻辑。</w:t>
      </w:r>
    </w:p>
    <w:p w14:paraId="41EBA85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设问问南南合作"典范"的深层逻辑，关键不只是写中国做了什么，还要解释中国怎样处理自身发展、他国关切和共同利益的关系；因此要从义利相济、以义为先的正确义利观切入，再把材料中的合作或治理行动接到大国担当。</w:t>
      </w:r>
    </w:p>
    <w:p w14:paraId="220158E4">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中国坚持正确义利观，义利兼顾、以义为先，与南方国家共享农业技术、培养本土人才、增强内生发展动力，惠及当地民生，成为南南合作典范。</w:t>
      </w:r>
    </w:p>
    <w:p w14:paraId="2B6D99BE">
      <w:pPr>
        <w:spacing w:before="80" w:after="35"/>
        <w:ind w:left="0" w:firstLine="0"/>
      </w:pPr>
      <w:r>
        <w:rPr>
          <w:rFonts w:ascii="Hiragino Sans GB" w:hAnsi="Hiragino Sans GB" w:eastAsia="Hiragino Sans GB" w:cs="Hiragino Sans GB"/>
          <w:b/>
          <w:color w:val="697780"/>
          <w:sz w:val="20"/>
        </w:rPr>
        <w:t>【同题组】</w:t>
      </w:r>
    </w:p>
    <w:p w14:paraId="02AA6C03">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657A3FD5">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52F67751">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w:t>
      </w:r>
    </w:p>
    <w:p w14:paraId="23CA6EA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w:t>
      </w:r>
    </w:p>
    <w:p w14:paraId="7E6A8F94">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坚持正确义利观；与发展中国家共享发展新机遇，惠民生增福祉，实现互利共赢；改善发展中国家民生并助力持续发展；南南合作与全球南方共同发展</w:t>
      </w:r>
    </w:p>
    <w:p w14:paraId="11FFC23E">
      <w:pPr>
        <w:spacing w:before="140" w:after="60"/>
      </w:pPr>
      <w:r>
        <w:rPr>
          <w:rFonts w:ascii="Hiragino Sans GB" w:hAnsi="Hiragino Sans GB" w:eastAsia="Hiragino Sans GB" w:cs="Hiragino Sans GB"/>
          <w:b/>
          <w:color w:val="1F5E8C"/>
          <w:sz w:val="22"/>
        </w:rPr>
        <w:t>8. 2025朝阳期末Q21</w:t>
      </w:r>
    </w:p>
    <w:p w14:paraId="4AB14A3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1A3FBD3F">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结合材料，运用《当代国际政治与经济》知识，说明如何通过开展中国特色大国外交为推进中国式现代化营造良好外部环境。</w:t>
      </w:r>
    </w:p>
    <w:p w14:paraId="70133EBD">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世界动荡冲突、单边霸凌、脱钩断链和意识形态分歧作为外部风险，说明中国营造外部环境不能只考虑自身利益，也要通过合作回应共同问题。正确义利观强调义利相兼、以义为先，能够解释中国在维护自身发展的同时深化互利合作、改善外部发展环境。</w:t>
      </w:r>
    </w:p>
    <w:p w14:paraId="1E83BF87">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我国外交坚持正确义利观，义利相兼、以义为先，深化互利合作，营造良好的外部发展环境。</w:t>
      </w:r>
    </w:p>
    <w:p w14:paraId="4A553026">
      <w:pPr>
        <w:spacing w:before="80" w:after="35"/>
        <w:ind w:left="0" w:firstLine="0"/>
      </w:pPr>
      <w:r>
        <w:rPr>
          <w:rFonts w:ascii="Hiragino Sans GB" w:hAnsi="Hiragino Sans GB" w:eastAsia="Hiragino Sans GB" w:cs="Hiragino Sans GB"/>
          <w:b/>
          <w:color w:val="697780"/>
          <w:sz w:val="20"/>
        </w:rPr>
        <w:t>【同题组】</w:t>
      </w:r>
    </w:p>
    <w:p w14:paraId="0ACDD463">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74387DF5">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58F7B5D8">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推动经济全球化朝着更加开放、包容、普惠、平衡、共赢方向发展；推进普惠包容的经济全球化，推动构建更加开放、包容的全球经济格局；中国扩大高水平对外开放与制度型开放</w:t>
      </w:r>
    </w:p>
    <w:p w14:paraId="17F64E3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18BB7A01">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6AB78AB7">
      <w:pPr>
        <w:spacing w:before="140" w:after="60"/>
      </w:pPr>
      <w:r>
        <w:rPr>
          <w:rFonts w:ascii="Hiragino Sans GB" w:hAnsi="Hiragino Sans GB" w:eastAsia="Hiragino Sans GB" w:cs="Hiragino Sans GB"/>
          <w:b/>
          <w:color w:val="1F5E8C"/>
          <w:sz w:val="22"/>
        </w:rPr>
        <w:t>9. 2026延庆一模Q19(2)——中国"推动重塑全球能源治理格局"的理论逻辑和价值意蕴</w:t>
      </w:r>
    </w:p>
    <w:p w14:paraId="3C8C2094">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题面写中国与共建国家围绕绿色能源开发、技术合作、绿色基建联动，构成绿色发展上的共同需求；设问问理论逻辑，必须先给出合作成立的理论解释。</w:t>
      </w:r>
    </w:p>
    <w:p w14:paraId="31A651A4">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结合材料二，运用《当代国际政治与经济》知识，说明中国“推动重塑全球能源治理格局”的理论逻辑和价值意蕴。</w:t>
      </w:r>
    </w:p>
    <w:p w14:paraId="0DAD749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材料把绿色能源合作落到"既解当地民生之需，又实现年减碳数百万吨"，中国兼顾受援国民生与全球减碳、不独取其利，正切合坚持正确义利观。</w:t>
      </w:r>
    </w:p>
    <w:p w14:paraId="77C6D5F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中国与共建国家在绿色能源开发利用中存在共同利益，坚持正确义利观、共商共建共享，构建能源治理利益共同体。</w:t>
      </w:r>
    </w:p>
    <w:p w14:paraId="66FCE9BA">
      <w:pPr>
        <w:spacing w:before="80" w:after="35"/>
        <w:ind w:left="0" w:firstLine="0"/>
      </w:pPr>
      <w:r>
        <w:rPr>
          <w:rFonts w:ascii="Hiragino Sans GB" w:hAnsi="Hiragino Sans GB" w:eastAsia="Hiragino Sans GB" w:cs="Hiragino Sans GB"/>
          <w:b/>
          <w:color w:val="697780"/>
          <w:sz w:val="20"/>
        </w:rPr>
        <w:t>【同题组】</w:t>
      </w:r>
    </w:p>
    <w:p w14:paraId="3D9BE528">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65B969DF">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国家间共同利益是国家合作的基础；维护国家利益是主权国家对外活动的出发点和落脚点</w:t>
      </w:r>
    </w:p>
    <w:p w14:paraId="39C443C3">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w:t>
      </w:r>
    </w:p>
    <w:p w14:paraId="2731CF5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相互尊重、公平正义、合作共赢的新型国际关系；共商共建共享的全球治理观；推动构建人类命运共同体</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中国推动构建人类命运共同体；坚持正确义利观</w:t>
      </w:r>
    </w:p>
    <w:p w14:paraId="3B58DEEF">
      <w:pPr>
        <w:spacing w:before="120" w:after="75"/>
        <w:ind w:left="0" w:firstLine="0"/>
      </w:pPr>
      <w:r>
        <w:rPr>
          <w:rFonts w:ascii="Hiragino Sans GB" w:hAnsi="Hiragino Sans GB" w:eastAsia="Hiragino Sans GB" w:cs="Hiragino Sans GB"/>
          <w:b/>
          <w:color w:val="1F5E8C"/>
          <w:sz w:val="24"/>
        </w:rPr>
        <w:t>10. 2026朝阳一模Q20</w:t>
      </w:r>
    </w:p>
    <w:p w14:paraId="4EB9C57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鲁班工坊、菌草技术、减贫和生态治理经验表明中国在合作中兼顾自身发展与发展中国家民生改善，不是单方获利，而是义利兼顾、互利共赢。</w:t>
      </w:r>
    </w:p>
    <w:p w14:paraId="250F41F3">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结合材料，运用《当代国际政治与经济》的知识，阐述中国为什么能为全球发展注入稳定性和正能量。</w:t>
      </w:r>
    </w:p>
    <w:p w14:paraId="4EF21726">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菌草种植助力当地减贫与生态治理，中国分享经验既服务他国民生又不谋私利，这种义利兼顾的取向正落在坚持正确义利观上。</w:t>
      </w:r>
    </w:p>
    <w:p w14:paraId="70FB9E9E">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中国坚持正确义利观，以分享发展经验助力发展中国家持续发展，展现大国责任担当，推动构建人类命运共同体。</w:t>
      </w:r>
    </w:p>
    <w:p w14:paraId="533CEB82">
      <w:pPr>
        <w:spacing w:before="80" w:after="35"/>
        <w:ind w:left="0" w:firstLine="0"/>
      </w:pPr>
      <w:r>
        <w:rPr>
          <w:rFonts w:ascii="Hiragino Sans GB" w:hAnsi="Hiragino Sans GB" w:eastAsia="Hiragino Sans GB" w:cs="Hiragino Sans GB"/>
          <w:b/>
          <w:color w:val="697780"/>
          <w:sz w:val="20"/>
        </w:rPr>
        <w:t>【同题组】</w:t>
      </w:r>
    </w:p>
    <w:p w14:paraId="4D2326DE">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21252439">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w:t>
      </w:r>
    </w:p>
    <w:p w14:paraId="1860870D">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04DC255E">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w:t>
      </w:r>
    </w:p>
    <w:p w14:paraId="6BD80311">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3EAC469D">
      <w:pPr>
        <w:spacing w:before="120" w:after="75"/>
        <w:ind w:left="0" w:firstLine="0"/>
      </w:pPr>
      <w:r>
        <w:rPr>
          <w:rFonts w:ascii="Hiragino Sans GB" w:hAnsi="Hiragino Sans GB" w:eastAsia="Hiragino Sans GB" w:cs="Hiragino Sans GB"/>
          <w:b/>
          <w:color w:val="1F5E8C"/>
          <w:sz w:val="24"/>
        </w:rPr>
        <w:t>11. 2025房山一模Q18(2)</w:t>
      </w:r>
    </w:p>
    <w:p w14:paraId="35BC546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开源战略题要求阐释技术革新如何成为全球合作新模式，DeepSeek开源让全球开发者自由使用和改进，部分国家企业低成本开发本地化AI模型，说明科技开放可以推动开放型世界经济和经济全球化发展。</w:t>
      </w:r>
    </w:p>
    <w:p w14:paraId="7FEE9766">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“中国的开源战略不仅是技术上的革新，更是对全球合作新模式的一次积极探索和实践。”结合材料，运用《当代国际政治与经济》知识，谈谈你对这句话的理解。</w:t>
      </w:r>
    </w:p>
    <w:p w14:paraId="50D1C3C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DeepSeek开源不是单纯技术发布，而是把中国技术能力向全球开发者开放，让其他国家低成本开发本地化模型。设问强调“全球合作新模式”，说明要解释中国在合作中如何处理自身发展与他国共同收益。由“开源共享、低成本使用、本地化开发”可推出中国不是单方占有技术红利，而是在坚持自身发展的同时兼顾他国合理关切，所以落到正确义利观。</w:t>
      </w:r>
    </w:p>
    <w:p w14:paraId="6FDF4FA7">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中国在《联合国宪章》宗旨原则框架下，坚持正确义利观，以开源共享加强国际交流合作，积极参与全球治理。</w:t>
      </w:r>
    </w:p>
    <w:p w14:paraId="3D5ABD3D">
      <w:pPr>
        <w:spacing w:before="80" w:after="35"/>
        <w:ind w:left="0" w:firstLine="0"/>
      </w:pPr>
      <w:r>
        <w:rPr>
          <w:rFonts w:ascii="Hiragino Sans GB" w:hAnsi="Hiragino Sans GB" w:eastAsia="Hiragino Sans GB" w:cs="Hiragino Sans GB"/>
          <w:b/>
          <w:color w:val="697780"/>
          <w:sz w:val="20"/>
        </w:rPr>
        <w:t>【同题组】</w:t>
      </w:r>
    </w:p>
    <w:p w14:paraId="0D012FCD">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7B910385">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w:t>
      </w:r>
    </w:p>
    <w:p w14:paraId="7A64331F">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提高开放型经济水平；以科学技术的发展推动建设创新型、开放型世界经济</w:t>
      </w:r>
    </w:p>
    <w:p w14:paraId="7568DD3A">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w:t>
      </w:r>
    </w:p>
    <w:p w14:paraId="3DC70DCD">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坚持正确义利观</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14:paraId="286D6F92">
      <w:pPr>
        <w:spacing w:before="120" w:after="75"/>
        <w:ind w:left="0" w:firstLine="0"/>
      </w:pPr>
      <w:r>
        <w:rPr>
          <w:rFonts w:ascii="Hiragino Sans GB" w:hAnsi="Hiragino Sans GB" w:eastAsia="Hiragino Sans GB" w:cs="Hiragino Sans GB"/>
          <w:b/>
          <w:color w:val="1F5E8C"/>
          <w:sz w:val="24"/>
        </w:rPr>
        <w:t>12. 2026通州期末Q20</w:t>
      </w:r>
    </w:p>
    <w:p w14:paraId="4316D62A">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设问评价全球治理倡议为何“正逢其时”，题面呈现百年变局、地区动荡、逆全球化和治理赤字，说明全球治理倡议回应和平与发展、经济全球化和各国人民共同愿望的时代背景。</w:t>
      </w:r>
    </w:p>
    <w:p w14:paraId="784BADF3">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结合材料，运用《当代国际政治与经济》知识，谈谈你对“全球治理倡议正逢其时、指引方向彰显担当”的理解。</w:t>
      </w:r>
    </w:p>
    <w:p w14:paraId="72C91F0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治理赤字和动荡冲突下，中国强调兼顾各国共同利益、提供国际公共产品，正是正确义利观的现实用法。</w:t>
      </w:r>
    </w:p>
    <w:p w14:paraId="1AF94EA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中国坚持正确义利观、兼顾各国共同利益，为变乱交织的世界注入稳定性和确定性，彰显担当作为。</w:t>
      </w:r>
    </w:p>
    <w:p w14:paraId="256CE94A">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7DF32F30">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1F84C549">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推进普惠包容的经济全球化</w:t>
      </w:r>
    </w:p>
    <w:p w14:paraId="693D0694">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共商共建共享的全球治理观；推动国际秩序和全球治理体系更加公正合理；以主权平等、国际法治等原则推动全球治理体系变革完善；推动构建人类命运共同体；践行真正的多边主义；推动国际关系民主化</w:t>
      </w:r>
    </w:p>
    <w:p w14:paraId="168EE733">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贡献中国智慧、中国方案、中国力量；中国推动构建人类命运共同体；坚持正确义利观；中国是负责任大国并勇于担当</w:t>
      </w:r>
    </w:p>
    <w:p w14:paraId="401F8B7E">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pPr>
        <w:spacing w:before="120" w:after="75"/>
        <w:ind w:left="0" w:firstLine="0"/>
      </w:pPr>
      <w:r>
        <w:rPr>
          <w:rFonts w:ascii="Hiragino Sans GB" w:hAnsi="Hiragino Sans GB" w:eastAsia="Hiragino Sans GB" w:cs="Hiragino Sans GB"/>
          <w:b/>
          <w:color w:val="1F5E8C"/>
          <w:sz w:val="24"/>
        </w:rPr>
        <w:t>13. 2026房山二模Q20</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弥补数据鸿沟、释放数据价值和共同发展，体现中国参与发展合作时兼顾义与利的行动逻辑。</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结合材料，运用《当代国际政治与经济》知识，分析世界数据组织完善全球数据治理，服务全球数字经济发展的智慧。</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弥合数据鸿沟、释放数据价值、谋共同发展，材料显示中国参与时不只取利、还兼顾发展公平；这种义利兼顾的行动逻辑，对应坚持正确义利观。</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我国以正确义利观推动世界数据组织完善全球数据治理，在技术联合研发、标准互认和弥合数据鸿沟中兼顾共同利益与发展公平。</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pPr>
        <w:spacing w:before="0" w:after="45"/>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w:t>
      </w:r>
    </w:p>
    <w:p>
      <w:pPr>
        <w:spacing w:before="0" w:after="45"/>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推动经济全球化朝着更加开放、包容、普惠、平衡、共赢方向发展；数据要素在全球范围内流动</w:t>
      </w:r>
    </w:p>
    <w:p>
      <w:pPr>
        <w:spacing w:before="0" w:after="45"/>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世界多极化是当今国际形势的突出特点；在平等互利基础上开展合作，实现互利共赢；共商共建共享的全球治理观；践行真正的多边主义</w:t>
      </w:r>
    </w:p>
    <w:p>
      <w:pPr>
        <w:spacing w:before="0" w:after="45"/>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坚持正确义利观</w:t>
      </w:r>
    </w:p>
    <w:p>
      <w:pPr/>
    </w:p>
    <w:p>
      <w:pPr/>
    </w:p>
    <w:p/>
    <w:p/>
    <w:p>
      <w:pPr>
        <w:spacing w:before="120" w:after="75"/>
        <w:ind w:left="0" w:firstLine="0"/>
      </w:pPr>
      <w:r>
        <w:rPr>
          <w:rFonts w:ascii="Hiragino Sans GB" w:hAnsi="Hiragino Sans GB" w:eastAsia="Hiragino Sans GB" w:cs="Hiragino Sans GB"/>
          <w:b/>
          <w:color w:val="1F5E8C"/>
          <w:sz w:val="24"/>
        </w:rPr>
        <w:t>14. 2026西城期末Q20参与全球气候治理中的中国实践</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正式细则角度2在“中国理念”中明确列出“正确义利观”，材料强调中国承担气候治理责任并为发展中国家应对气候变化提供系统性方案。</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结合材料，运用《当代国际政治与经济》知识，阐释参与全球气候治理的中国实践。</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气候治理中的中国实践既维护本国发展利益，也兼顾全球可持续发展和发展中国家合理关切。细则列出正确义利观，提示学生要把责任担当与利益兼顾联系起来。</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中国坚持正确义利观，在推进自身绿色低碳转型的同时承担国际责任、贡献治理方案，兼顾本国利益与全球共同利益。</w:t>
      </w:r>
    </w:p>
    <w:p>
      <w:pPr>
        <w:spacing w:before="80" w:after="35"/>
        <w:ind w:left="0" w:firstLine="0"/>
      </w:pPr>
      <w:r>
        <w:rPr>
          <w:rFonts w:ascii="Hiragino Sans GB" w:hAnsi="Hiragino Sans GB" w:eastAsia="Hiragino Sans GB" w:cs="Hiragino Sans GB"/>
          <w:b/>
          <w:color w:val="697780"/>
          <w:sz w:val="20"/>
        </w:rPr>
        <w:t>【同题组】</w:t>
      </w:r>
    </w:p>
    <w:p>
      <w:pPr>
        <w:spacing w:before="0" w:after="45"/>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pPr>
        <w:spacing w:before="0" w:after="45"/>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pPr>
        <w:spacing w:before="0" w:after="45"/>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共商共建共享的全球治理观；推动国际秩序和全球治理体系更加公正合理；践行真正的多边主义；推动构建人类命运共同体</w:t>
      </w:r>
    </w:p>
    <w:p>
      <w:pPr>
        <w:spacing w:before="0" w:after="45"/>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进绿色低碳转型并参与全球气候治理；严格落实《巴黎协定》要求，每五年向联合国提交国家自主贡献目标，维护全球气候治理多边进程；中国是负责任大国并勇于担当；坚持正确义利观</w:t>
      </w:r>
    </w:p>
    <w:p>
      <w:pPr>
        <w:spacing w:before="0" w:after="45"/>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p/>
    <w:p>
      <w:pPr>
        <w:spacing w:before="120" w:after="75"/>
        <w:ind w:left="0" w:firstLine="0"/>
      </w:pPr>
      <w:r>
        <w:rPr>
          <w:rFonts w:ascii="Hiragino Sans GB" w:hAnsi="Hiragino Sans GB" w:eastAsia="Hiragino Sans GB" w:cs="Hiragino Sans GB"/>
          <w:b/>
          <w:color w:val="1F5E8C"/>
          <w:sz w:val="24"/>
        </w:rPr>
        <w:t>15. 2026通州一模Q19中国元首外交为世界注入稳定性与正能量</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正式评标可采点包括“正确义利观”，材料强调中国元首外交为世界注入稳定性和正能量。</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元首外交掌舵航向。结合材料，运用《当代国际政治与经济》知识，分析中国元首外交如何为世界注入稳定性与正能量。（8分）</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中国元首外交不仅追求自身发展利益，也关注世界和平发展和他国合理关切。细则列出正确义利观，提示应把中国外交的义利统一写出来。</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中国元首外交坚持正确义利观，兼顾本国利益和他国合理关切，以负责任行动推动共同发展和国际稳定。</w:t>
      </w:r>
    </w:p>
    <w:p>
      <w:pPr>
        <w:spacing w:before="80" w:after="35"/>
        <w:ind w:left="0" w:firstLine="0"/>
      </w:pPr>
      <w:r>
        <w:rPr>
          <w:rFonts w:ascii="Hiragino Sans GB" w:hAnsi="Hiragino Sans GB" w:eastAsia="Hiragino Sans GB" w:cs="Hiragino Sans GB"/>
          <w:b/>
          <w:color w:val="697780"/>
          <w:sz w:val="20"/>
        </w:rPr>
        <w:t>【同题组】</w:t>
      </w:r>
    </w:p>
    <w:p>
      <w:pPr>
        <w:spacing w:before="0" w:after="45"/>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pPr>
        <w:spacing w:before="0" w:after="45"/>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共同利益是合作的基础；维护国家利益是主权国家对外活动的出发点和落脚点</w:t>
      </w:r>
    </w:p>
    <w:p>
      <w:pPr>
        <w:spacing w:before="0" w:after="45"/>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w:t>
      </w:r>
    </w:p>
    <w:p>
      <w:pPr>
        <w:spacing w:before="0" w:after="45"/>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相互尊重、公平正义、合作共赢的新型国际关系；国际关系民主化与国际政治经济新秩序；共商共建共享的全球治理观；推动构建人类命运共同体</w:t>
      </w:r>
    </w:p>
    <w:p>
      <w:pPr>
        <w:spacing w:before="0" w:after="45"/>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中国特色大国外交与人类命运共同体；坚持正确义利观</w:t>
      </w:r>
    </w:p>
    <w:p>
      <w:pPr>
        <w:spacing w:before="0" w:after="45"/>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遵循联合国宪章宗旨和原则</w:t>
      </w:r>
    </w:p>
    <w:p w14:paraId="5CF2C026">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与发展中国家共享发展新机遇，惠民生增福祉，实现互利共赢</w:t>
      </w:r>
    </w:p>
    <w:p w14:paraId="26B063F8">
      <w:pPr>
        <w:spacing w:before="140" w:after="60"/>
      </w:pPr>
      <w:r>
        <w:rPr>
          <w:rFonts w:ascii="Hiragino Sans GB" w:hAnsi="Hiragino Sans GB" w:eastAsia="Hiragino Sans GB" w:cs="Hiragino Sans GB"/>
          <w:b/>
          <w:color w:val="1F5E8C"/>
          <w:sz w:val="22"/>
        </w:rPr>
        <w:t>1. 2025西城二模Q19(2)</w:t>
      </w:r>
    </w:p>
    <w:p w14:paraId="0100D86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中国对同中国建交的最不发达国家实行100%税目产品零关税，直接涉及发展中国家如何进入中国市场、改善民生并形成互利关系。</w:t>
      </w:r>
    </w:p>
    <w:p w14:paraId="284C7990">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结合材料，运用《当代国际政治与经济》知识，说明这一做法中的中国担当。</w:t>
      </w:r>
    </w:p>
    <w:p w14:paraId="25D3523E">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100%税目产品""零关税"两个数字+对象限定为最不发达建交国，意味着这是把中国大市场对发展中国家敞开，让对方拿到进入中国的实际机会。问"中国担当"，要把中国的让利接到发展中国家的获得感上——既写中方共享发展机遇，也写对方惠民生，最终形成互利共赢。先把最不发达国家进入中国市场的现实门槛作为切入点，再用零关税待遇接为共享中国发展新机遇，最后指向帮助其惠民生增福祉、在开放合作中实现互利共赢。</w:t>
      </w:r>
    </w:p>
    <w:p w14:paraId="2EAAC10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中国给予最不发达国家零关税待遇，与发展中国家共享发展新机遇，帮助其惠民生增福祉，推动双方在开放合作中实现互利共赢。</w:t>
      </w:r>
    </w:p>
    <w:p w14:paraId="2C7CA897">
      <w:pPr>
        <w:spacing w:before="80" w:after="35"/>
        <w:ind w:left="0" w:firstLine="0"/>
      </w:pPr>
      <w:r>
        <w:rPr>
          <w:rFonts w:ascii="Hiragino Sans GB" w:hAnsi="Hiragino Sans GB" w:eastAsia="Hiragino Sans GB" w:cs="Hiragino Sans GB"/>
          <w:b/>
          <w:color w:val="697780"/>
          <w:sz w:val="20"/>
        </w:rPr>
        <w:t>【同题组】</w:t>
      </w:r>
    </w:p>
    <w:p w14:paraId="4B24BAEE">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对最不发达国家实行零关税，推动普惠包容的经济全球化；推进贸易和投资自由化便利化；推进普惠包容的经济全球化；建设开放型世界经济</w:t>
      </w:r>
    </w:p>
    <w:p w14:paraId="2A52AC1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促进共同发展、维护持久和平，共同推进现代化</w:t>
      </w:r>
    </w:p>
    <w:p w14:paraId="5E4C5ED5">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坚持正确义利观；与发展中国家共享发展新机遇，惠民生增福祉，实现互利共赢；展现大国责任担当</w:t>
      </w:r>
    </w:p>
    <w:p w14:paraId="5A765236">
      <w:pPr>
        <w:spacing w:before="140" w:after="60"/>
      </w:pPr>
      <w:r>
        <w:rPr>
          <w:rFonts w:ascii="Hiragino Sans GB" w:hAnsi="Hiragino Sans GB" w:eastAsia="Hiragino Sans GB" w:cs="Hiragino Sans GB"/>
          <w:b/>
          <w:color w:val="1F5E8C"/>
          <w:sz w:val="22"/>
        </w:rPr>
        <w:t>2. 2026顺义一模Q20</w:t>
      </w:r>
    </w:p>
    <w:p w14:paraId="53BA3E89">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设问问南南合作“典范”的深层逻辑，材料中的科技小院与发展中国家共享农业技术、降低成本、培养人才，说明南南合作通过具体项目回应全球南方农业发展、民生改善和共同发展需求。</w:t>
      </w:r>
    </w:p>
    <w:p w14:paraId="712D06C3">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结合材料，运用《当代国际政治与经济》知识，阐述科技小院成为南南合作典范的深层逻辑。</w:t>
      </w:r>
    </w:p>
    <w:p w14:paraId="6AEFF455">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材料突出为各国培养本土化人才、增强其农业内生动力，把中国机遇敞开给南方各国，对应与发展中国家共享发展新机遇、惠民生增福祉、实现互利共赢。</w:t>
      </w:r>
    </w:p>
    <w:p w14:paraId="25A2D588">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科技小院面向全球南方开展农业合作，培养人才、增强内生发展动力，推动共享发展成果，实现互利共赢。</w:t>
      </w:r>
    </w:p>
    <w:p w14:paraId="6B056FBA">
      <w:pPr>
        <w:spacing w:before="80" w:after="35"/>
        <w:ind w:left="0" w:firstLine="0"/>
      </w:pPr>
      <w:r>
        <w:rPr>
          <w:rFonts w:ascii="Hiragino Sans GB" w:hAnsi="Hiragino Sans GB" w:eastAsia="Hiragino Sans GB" w:cs="Hiragino Sans GB"/>
          <w:b/>
          <w:color w:val="697780"/>
          <w:sz w:val="20"/>
        </w:rPr>
        <w:t>【同题组】</w:t>
      </w:r>
    </w:p>
    <w:p w14:paraId="57FC10DB">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43DF746B">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5896D3CC">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w:t>
      </w:r>
    </w:p>
    <w:p w14:paraId="3D5C1C49">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w:t>
      </w:r>
    </w:p>
    <w:p w14:paraId="3DC71A07">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坚持正确义利观；与发展中国家共享发展新机遇，惠民生增福祉，实现互利共赢；改善发展中国家民生并助力持续发展；南南合作与全球南方共同发展</w:t>
      </w:r>
    </w:p>
    <w:p w14:paraId="628326AD">
      <w:pPr>
        <w:spacing w:before="140" w:after="60"/>
      </w:pPr>
      <w:r>
        <w:rPr>
          <w:rFonts w:ascii="Hiragino Sans GB" w:hAnsi="Hiragino Sans GB" w:eastAsia="Hiragino Sans GB" w:cs="Hiragino Sans GB"/>
          <w:b/>
          <w:color w:val="1F5E8C"/>
          <w:sz w:val="22"/>
        </w:rPr>
        <w:t>3. 2025东城一模Q20</w:t>
      </w:r>
    </w:p>
    <w:p w14:paraId="0844CBC6">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此次出访中，中国同秘鲁签署自贸协定升级议定书和共建“一带一路”合作规划，并在11天内达成60多项合作文件，说明相关国家围绕贸易合作、区域合作和发展议题存在共同利益。</w:t>
      </w:r>
    </w:p>
    <w:p w14:paraId="3469025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结合材料，运用《当代国际政治与经济》知识，谈谈此次元首外交的“精彩”之处。</w:t>
      </w:r>
    </w:p>
    <w:p w14:paraId="0C342F7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同秘鲁签署自贸协定升级议定书和共建“一带一路”合作规划，并在11天内达成60多项合作文件，呈现的是同发展中国家深化合作、共享发展机遇的关系。这里应把材料写成互利共赢和惠民生增福祉，而不是转向泛泛外交依据。</w:t>
      </w:r>
    </w:p>
    <w:p w14:paraId="5E39C1C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此次拉美之行深化合作、维护发展中国家利益，与其共享发展新机遇、惠民生增福祉，实现互利共赢。</w:t>
      </w:r>
    </w:p>
    <w:p w14:paraId="2368FE02">
      <w:pPr>
        <w:spacing w:before="80" w:after="35"/>
        <w:ind w:left="0" w:firstLine="0"/>
      </w:pPr>
      <w:r>
        <w:rPr>
          <w:rFonts w:ascii="Hiragino Sans GB" w:hAnsi="Hiragino Sans GB" w:eastAsia="Hiragino Sans GB" w:cs="Hiragino Sans GB"/>
          <w:b/>
          <w:color w:val="697780"/>
          <w:sz w:val="20"/>
        </w:rPr>
        <w:t>【同题组】</w:t>
      </w:r>
    </w:p>
    <w:p w14:paraId="373A6CD3">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2E774682">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推进贸易和投资自由化便利化；推动经济全球化朝着更加开放、包容、普惠、平衡、共赢方向发展</w:t>
      </w:r>
    </w:p>
    <w:p w14:paraId="5759D86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推动全球治理体系变革完善，建立更加公正合理的国际政治经济新秩序；推动国际关系民主化</w:t>
      </w:r>
    </w:p>
    <w:p w14:paraId="4D146093">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中国推动构建人类命运共同体；与发展中国家共享发展新机遇，惠民生增福祉，实现互利共赢；习近平外交思想指导中国特色大国外交（外交为民、服务中国式现代化）</w:t>
      </w:r>
    </w:p>
    <w:p w14:paraId="3B9D1090">
      <w:pPr>
        <w:spacing w:before="140" w:after="60"/>
      </w:pPr>
      <w:r>
        <w:rPr>
          <w:rFonts w:ascii="Hiragino Sans GB" w:hAnsi="Hiragino Sans GB" w:eastAsia="Hiragino Sans GB" w:cs="Hiragino Sans GB"/>
          <w:b/>
          <w:color w:val="1F5E8C"/>
          <w:sz w:val="22"/>
        </w:rPr>
        <w:t>4. 2026朝阳期中Q17</w:t>
      </w:r>
    </w:p>
    <w:p w14:paraId="41BF5EB8">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题面一方面强调芯片、算法、大模型等核心环节自主可控，另一方面说明自主可控不是闭门造车，体现人工智能发展要在维护核心利益的同时开展开放合作。</w:t>
      </w:r>
    </w:p>
    <w:p w14:paraId="1DF34185">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结合材料，运用《当代国际政治与经济》知识阐述我国应如何处理好推进“人工智能+”发展过程中的重要关系。</w:t>
      </w:r>
    </w:p>
    <w:p w14:paraId="561B88D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丙同学强调帮全球南方加强能力建设、弥合智能鸿沟，指向平等合作而非零和；这正对应与发展中国家共享发展新机遇、惠民生增福祉、互利共赢。</w:t>
      </w:r>
    </w:p>
    <w:p w14:paraId="77B65B8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处理好中国发展与世界发展关系，秉持正确义利观，推动发展中国家共享机遇、惠民生增福祉、互利共赢。</w:t>
      </w:r>
    </w:p>
    <w:p w14:paraId="2B8B34A2">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5969E9D3">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05A3262F">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处理好自力更生和对外开放的关系，参与经济全球化和国际分工；利用两个市场两种资源优化全球资源配置；内外联通畅通国内国际双循环，提升国际循环质量；加强技术创新、提高产品质量，增强竞争力；统筹开放与安全，维护产业链供应链安全稳定</w:t>
      </w:r>
    </w:p>
    <w:p w14:paraId="41E7AB4E">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共商共建共享的全球治理观；推动构建人类命运共同体</w:t>
      </w:r>
    </w:p>
    <w:p w14:paraId="6D52B2F8">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贡献中国智慧、中国方案、中国力量；中国推动构建人类命运共同体；坚持正确义利观；与发展中国家共享发展新机遇，惠民生增福祉，实现互利共赢；展现大国责任担当</w:t>
      </w:r>
    </w:p>
    <w:p w14:paraId="0B46FE62">
      <w:pPr>
        <w:spacing w:before="140" w:after="60"/>
      </w:pPr>
      <w:r>
        <w:rPr>
          <w:rFonts w:ascii="Hiragino Sans GB" w:hAnsi="Hiragino Sans GB" w:eastAsia="Hiragino Sans GB" w:cs="Hiragino Sans GB"/>
          <w:b/>
          <w:color w:val="1F5E8C"/>
          <w:sz w:val="22"/>
        </w:rPr>
        <w:t>5. 2026朝阳一模Q20</w:t>
      </w:r>
    </w:p>
    <w:p w14:paraId="013838B0">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鲁班工坊、菌草种植、减贫和生态治理经验直接服务发展中国家生产生活改善，说明中国把自身发展经验转化为发展中国家的可持续发展能力。</w:t>
      </w:r>
    </w:p>
    <w:p w14:paraId="0C9B0FBA">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结合材料，运用《当代国际政治与经济》的知识，阐述中国为什么能为全球发展注入稳定性和正能量。</w:t>
      </w:r>
    </w:p>
    <w:p w14:paraId="7F0CCB2F">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中国把减贫、生态治理、职业教育经验分享给卢旺达等国，让其搭上中国发展便车，对应与发展中国家共享发展新机遇、惠民生增福祉、实现互利共赢。</w:t>
      </w:r>
    </w:p>
    <w:p w14:paraId="3386BC0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中国向发展中国家分享减贫、生态治理与职业教育经验，让其共享中国发展机遇，惠民生增福祉，实现互利共赢。</w:t>
      </w:r>
    </w:p>
    <w:p w14:paraId="022601D6">
      <w:pPr>
        <w:spacing w:before="80" w:after="35"/>
        <w:ind w:left="0" w:firstLine="0"/>
      </w:pPr>
      <w:r>
        <w:rPr>
          <w:rFonts w:ascii="Hiragino Sans GB" w:hAnsi="Hiragino Sans GB" w:eastAsia="Hiragino Sans GB" w:cs="Hiragino Sans GB"/>
          <w:b/>
          <w:color w:val="697780"/>
          <w:sz w:val="20"/>
        </w:rPr>
        <w:t>【同题组】</w:t>
      </w:r>
    </w:p>
    <w:p w14:paraId="4B21A2C9">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759B4DBF">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w:t>
      </w:r>
    </w:p>
    <w:p w14:paraId="217DE090">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33F5D0EA">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w:t>
      </w:r>
    </w:p>
    <w:p w14:paraId="0B8C82A7">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540468BD">
      <w:pPr>
        <w:spacing w:before="140" w:after="60"/>
      </w:pPr>
      <w:r>
        <w:rPr>
          <w:rFonts w:ascii="Hiragino Sans GB" w:hAnsi="Hiragino Sans GB" w:eastAsia="Hiragino Sans GB" w:cs="Hiragino Sans GB"/>
          <w:b/>
          <w:color w:val="1F5E8C"/>
          <w:sz w:val="22"/>
        </w:rPr>
        <w:t>6. 2026丰台期末细则复练Q20</w:t>
      </w:r>
    </w:p>
    <w:p w14:paraId="386933B0">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中拉“发展工程”强调产业链供应链稳定畅通，设问问“五大工程”如何扩大中拉利益汇合点。</w:t>
      </w:r>
    </w:p>
    <w:p w14:paraId="402A4FEF">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结合材料，运用《当代国际政治与经济》知识，阐释“五大工程”如何扩大中拉利益汇合点。</w:t>
      </w:r>
    </w:p>
    <w:p w14:paraId="2743E7E4">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发展工程落实全球发展倡议、维护多边贸易体制和产业链畅通，落点是让拉美一起获益而非中方独得，故用“与发展中国家共享发展新机遇，实现互利共赢”。</w:t>
      </w:r>
    </w:p>
    <w:p w14:paraId="0A0F6240">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发展工程共同落实全球发展倡议,与拉美共享发展新机遇,惠民生、增福祉,实现互利共赢,扩大中拉发展利益汇合点。</w:t>
      </w:r>
    </w:p>
    <w:p w14:paraId="14368DAD">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44499BEC">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维护全球产业链供应链稳定畅通，服务共同现代化；维护多边贸易体制；维护开放合作的国际经济环境</w:t>
      </w:r>
    </w:p>
    <w:p w14:paraId="5B6E1BCE">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推动构建人类命运共同体；坚持主权平等与安全保障</w:t>
      </w:r>
    </w:p>
    <w:p w14:paraId="226B364F">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推动构建中拉命运共同体；共同落实全球发展倡议；倡导文明平等互鉴，弘扬全人类共同价值，尊重世界文明多样性；与发展中国家共享发展新机遇，惠民生增福祉，实现互利共赢；聚焦发展中国家紧迫需求，以灵活快速的小而美项目形成共同发展品牌</w:t>
      </w:r>
    </w:p>
    <w:p w14:paraId="214E3AC2">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72952746">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坚持正确义利观，在发展合作中共享机遇</w:t>
      </w:r>
    </w:p>
    <w:p w14:paraId="3B42D7FC">
      <w:pPr>
        <w:spacing w:before="140" w:after="60"/>
      </w:pPr>
      <w:r>
        <w:rPr>
          <w:rFonts w:ascii="Hiragino Sans GB" w:hAnsi="Hiragino Sans GB" w:eastAsia="Hiragino Sans GB" w:cs="Hiragino Sans GB"/>
          <w:b/>
          <w:color w:val="1F5E8C"/>
          <w:sz w:val="22"/>
        </w:rPr>
        <w:t>1. 2026东城期末Q20四大全球倡议系统推动构建人类命运共同体（全球发展倡议子项）</w:t>
      </w:r>
    </w:p>
    <w:p w14:paraId="4F3FE696">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题面把全球发展倡议与共建“一带一路”等发展合作相连；“以发展促繁荣”要求把发展合作接到互利共赢、共享机遇和共同繁荣。</w:t>
      </w:r>
    </w:p>
    <w:p w14:paraId="65D9B13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结合材料，运用《当代国际政治与经济》知识，分析四大全球倡议如何系统推动构建人类命运共同体。</w:t>
      </w:r>
    </w:p>
    <w:p w14:paraId="434B6BAC">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四大全球倡议题要说明各倡议如何系统支撑人类命运共同体。发展倡议的材料证据集中在共建“一带一路”等发展合作，应从互利共赢、共享发展机遇写到共同繁荣的物质根基，不能混入其他题目的发展合作细节。</w:t>
      </w:r>
    </w:p>
    <w:p w14:paraId="312EBEA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全球发展倡议以发展促繁荣，坚持互利共赢，在共建“一带一路”等发展合作中共享机遇，为构建人类命运共同体奠定共同繁荣的物质根基。</w:t>
      </w:r>
    </w:p>
    <w:p w14:paraId="7DAEEA66">
      <w:pPr>
        <w:spacing w:before="80" w:after="35"/>
        <w:ind w:left="0" w:firstLine="0"/>
      </w:pPr>
      <w:r>
        <w:rPr>
          <w:rFonts w:ascii="Hiragino Sans GB" w:hAnsi="Hiragino Sans GB" w:eastAsia="Hiragino Sans GB" w:cs="Hiragino Sans GB"/>
          <w:b/>
          <w:color w:val="697780"/>
          <w:sz w:val="20"/>
        </w:rPr>
        <w:t>【同题组】</w:t>
      </w:r>
    </w:p>
    <w:p w14:paraId="1BB6E12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相互尊重、公平正义、合作共赢的新型国际关系；共商共建共享的全球治理观；推动国际秩序和全球治理体系更加公正合理；推动构建人类命运共同体</w:t>
      </w:r>
    </w:p>
    <w:p w14:paraId="12298CC3">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四大全球倡议相互促进、有机统一，系统推动构建人类命运共同体；全球发展倡议：以发展促繁荣；全球安全倡议：以安全保稳定；全球文明倡议：以文明增互信；全球治理倡议：以治理求公正；从中国主张到国际共识，从合作理念到共同行动；倡导文明平等互鉴，弘扬全人类共同价值，尊重世界文明多样性；坚持正确义利观，在发展合作中共享机遇</w:t>
      </w:r>
    </w:p>
    <w:p w14:paraId="7630A256">
      <w:pPr>
        <w:spacing w:before="140" w:after="60"/>
      </w:pPr>
      <w:r>
        <w:rPr>
          <w:rFonts w:ascii="Hiragino Sans GB" w:hAnsi="Hiragino Sans GB" w:eastAsia="Hiragino Sans GB" w:cs="Hiragino Sans GB"/>
          <w:b/>
          <w:color w:val="1F5E8C"/>
          <w:sz w:val="22"/>
        </w:rPr>
        <w:t>2. 2026朝阳一模Q20中国为全球发展注入稳定性和正能量</w:t>
      </w:r>
    </w:p>
    <w:p w14:paraId="38AC9DB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鲁班工坊、菌草技术、减贫和生态治理经验表明中国在合作中兼顾自身发展与发展中国家民生改善，不是单方获利，而是义利兼顾、互利共赢。</w:t>
      </w:r>
    </w:p>
    <w:p w14:paraId="33C81D3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结合材料，运用《当代国际政治与经济》的知识，阐述中国为什么能为全球发展注入稳定性和正能量。</w:t>
      </w:r>
    </w:p>
    <w:p w14:paraId="1E108510">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鲁班工坊培养急需技术人才、菌草助力减贫，中国在分享中既尽道义又求共赢，正切合坚持正确义利观、在发展合作中共享机遇这一表述。</w:t>
      </w:r>
    </w:p>
    <w:p w14:paraId="03760B91">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中国坚持正确的义利观和互利共赢，以分享减贫、职业教育经验和菌草技术让全球共享中国发展机遇。</w:t>
      </w:r>
    </w:p>
    <w:p w14:paraId="3A8F2C1E">
      <w:pPr>
        <w:spacing w:before="80" w:after="35"/>
        <w:ind w:left="0" w:firstLine="0"/>
      </w:pPr>
      <w:r>
        <w:rPr>
          <w:rFonts w:ascii="Hiragino Sans GB" w:hAnsi="Hiragino Sans GB" w:eastAsia="Hiragino Sans GB" w:cs="Hiragino Sans GB"/>
          <w:b/>
          <w:color w:val="697780"/>
          <w:sz w:val="20"/>
        </w:rPr>
        <w:t>【同题组】</w:t>
      </w:r>
    </w:p>
    <w:p w14:paraId="41D9ED63">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459B303E">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w:t>
      </w:r>
    </w:p>
    <w:p w14:paraId="4E3214B0">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10596250">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w:t>
      </w:r>
    </w:p>
    <w:p w14:paraId="4BC5DE82">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6CD20D48">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改善发展中国家民生并助力持续发展</w:t>
      </w:r>
    </w:p>
    <w:p w14:paraId="679F05AC">
      <w:pPr>
        <w:spacing w:before="140" w:after="60"/>
      </w:pPr>
      <w:r>
        <w:rPr>
          <w:rFonts w:ascii="Hiragino Sans GB" w:hAnsi="Hiragino Sans GB" w:eastAsia="Hiragino Sans GB" w:cs="Hiragino Sans GB"/>
          <w:b/>
          <w:color w:val="1F5E8C"/>
          <w:sz w:val="22"/>
        </w:rPr>
        <w:t>1. 2026朝阳一模Q20</w:t>
      </w:r>
    </w:p>
    <w:p w14:paraId="3A969789">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鲁班工坊、菌草种植、减贫和生态治理经验直接服务发展中国家生产生活改善，说明中国把自身发展经验转化为发展中国家的可持续发展能力。</w:t>
      </w:r>
    </w:p>
    <w:p w14:paraId="5E77CA6A">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结合材料，运用《当代国际政治与经济》的知识，阐述中国为什么能为全球发展注入稳定性和正能量。</w:t>
      </w:r>
    </w:p>
    <w:p w14:paraId="4742F7DB">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材料中菌草种植助力减贫、生态治理直接改善当地生产生活，提升的是受援国可持续发展能力，恰好落在改善发展中国家民生并助力持续发展。</w:t>
      </w:r>
    </w:p>
    <w:p w14:paraId="4CE05162">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中国通过鲁班工坊、菌草技术、减贫和生态治理经验分享，助力发展中国家持续发展，改善发展中国家民生。</w:t>
      </w:r>
    </w:p>
    <w:p w14:paraId="0DD5D4B5">
      <w:pPr>
        <w:spacing w:before="80" w:after="35"/>
        <w:ind w:left="0" w:firstLine="0"/>
      </w:pPr>
      <w:r>
        <w:rPr>
          <w:rFonts w:ascii="Hiragino Sans GB" w:hAnsi="Hiragino Sans GB" w:eastAsia="Hiragino Sans GB" w:cs="Hiragino Sans GB"/>
          <w:b/>
          <w:color w:val="697780"/>
          <w:sz w:val="20"/>
        </w:rPr>
        <w:t>【同题组】</w:t>
      </w:r>
    </w:p>
    <w:p w14:paraId="074A9D7A">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245E2E3A">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w:t>
      </w:r>
    </w:p>
    <w:p w14:paraId="0421806E">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5A9BFA43">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w:t>
      </w:r>
    </w:p>
    <w:p w14:paraId="3CE94B4C">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32FE9638">
      <w:pPr>
        <w:spacing w:before="140" w:after="60"/>
      </w:pPr>
      <w:r>
        <w:rPr>
          <w:rFonts w:ascii="Hiragino Sans GB" w:hAnsi="Hiragino Sans GB" w:eastAsia="Hiragino Sans GB" w:cs="Hiragino Sans GB"/>
          <w:b/>
          <w:color w:val="1F5E8C"/>
          <w:sz w:val="22"/>
        </w:rPr>
        <w:t>2. 2025顺义一模Q20</w:t>
      </w:r>
    </w:p>
    <w:p w14:paraId="10AC9054">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题面列出中老铁路安居村系列项目、卢旺达“200口井”项目和援建牙买加中国园林项目，分别对应地区发展、饮水安全和精神生活改善。</w:t>
      </w:r>
    </w:p>
    <w:p w14:paraId="486D8066">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结合材料，运用《当代国际政治与经济》知识，说明“小而美”项目为何成为中国开展国际发展合作的亮点和名片。</w:t>
      </w:r>
    </w:p>
    <w:p w14:paraId="51F82FCC">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目材料列出中老铁路安居村、“200口井”、牙买加中国园林等“小而美”项目，重点不在项目名称本身，而在这些项目直接改善当地生活条件、增强持续发展能力。由此可说明中国发展合作通过具体工程改善发展中国家民生并助力可持续发展。</w:t>
      </w:r>
    </w:p>
    <w:p w14:paraId="3EEED89E">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“小而美”项目通过中老铁路安居村、“200口井”和牙买加中国园林等具体工程改善民生、促进经济社会发展、提升当地民众获得感。</w:t>
      </w:r>
    </w:p>
    <w:p w14:paraId="4D4EC9B9">
      <w:pPr>
        <w:spacing w:before="80" w:after="35"/>
        <w:ind w:left="0" w:firstLine="0"/>
      </w:pPr>
      <w:r>
        <w:rPr>
          <w:rFonts w:ascii="Hiragino Sans GB" w:hAnsi="Hiragino Sans GB" w:eastAsia="Hiragino Sans GB" w:cs="Hiragino Sans GB"/>
          <w:b/>
          <w:color w:val="697780"/>
          <w:sz w:val="20"/>
        </w:rPr>
        <w:t>【同题组】</w:t>
      </w:r>
    </w:p>
    <w:p w14:paraId="6CE3C7C9">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推动经济全球化朝着更加开放、包容、普惠、平衡、共赢方向发展；提高开放型经济水平</w:t>
      </w:r>
    </w:p>
    <w:p w14:paraId="56E45C92">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共商共建共享的全球治理观；推动国际秩序和全球治理体系更加公正合理；推动国际关系民主化</w:t>
      </w:r>
    </w:p>
    <w:p w14:paraId="2490F0C0">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坚持正确义利观；改善发展中国家民生并助力持续发展；民心相通与文明互鉴；中国是负责任大国并勇于担当；聚焦发展中国家紧迫需求，以灵活快速的小而美项目形成共同发展品牌</w:t>
      </w:r>
    </w:p>
    <w:p w14:paraId="40C0D5CB">
      <w:pPr>
        <w:spacing w:before="140" w:after="60"/>
      </w:pPr>
      <w:r>
        <w:rPr>
          <w:rFonts w:ascii="Hiragino Sans GB" w:hAnsi="Hiragino Sans GB" w:eastAsia="Hiragino Sans GB" w:cs="Hiragino Sans GB"/>
          <w:b/>
          <w:color w:val="1F5E8C"/>
          <w:sz w:val="22"/>
        </w:rPr>
        <w:t>3. 2026顺义二模Q20</w:t>
      </w:r>
    </w:p>
    <w:p w14:paraId="38E0B1D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材料集中列举微电网、打井、物流、希望农场、菌草技术和鲁班工坊，都是直接改善发展中国家生产生活条件的合作项目。</w:t>
      </w:r>
    </w:p>
    <w:p w14:paraId="6232DAA0">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结合材料，运用《当代国际政治与经济》知识，谈谈对“今天的中国，明天的世界”的理解。</w:t>
      </w:r>
    </w:p>
    <w:p w14:paraId="5644D91E">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圭亚那村庄用上微电网、塞内加尔乡村解决用水、巴西贫民社区打通快递末端、纳米比亚农户获得农业信心，中亚青年获得职业发展机会。理解“中国好，世界会更好”不能空泛写理念，必须说明中国发展怎样变成其他国家人民可感可及的民生改善。先列举具体项目，再写改善发展中国家民生和提升持续发展能力，最后指向让发展成果惠及更多国家人民。</w:t>
      </w:r>
    </w:p>
    <w:p w14:paraId="4D91AC7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中国通过微电网、乡村打井、希望农场、菌草技术和鲁班工坊等项目改善发展中国家民生，提升其持续发展能力，让发展成果惠及更多国家人民。</w:t>
      </w:r>
    </w:p>
    <w:p w14:paraId="192D5B6A">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39353899">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推动经济全球化朝着更加开放、包容、普惠、平衡、共赢方向发展；推进普惠包容的经济全球化，推动构建更加开放、包容的全球经济格局；互利共赢的开放战略</w:t>
      </w:r>
    </w:p>
    <w:p w14:paraId="7A1A9DC9">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w:t>
      </w:r>
    </w:p>
    <w:p w14:paraId="1BD17AE4">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倡导文明平等互鉴，弘扬全人类共同价值，尊重世界文明多样性；坚持正确义利观；改善发展中国家民生并助力持续发展</w:t>
      </w:r>
    </w:p>
    <w:p w14:paraId="492BA013">
      <w:pPr>
        <w:spacing w:before="140" w:after="60"/>
      </w:pPr>
      <w:r>
        <w:rPr>
          <w:rFonts w:ascii="Hiragino Sans GB" w:hAnsi="Hiragino Sans GB" w:eastAsia="Hiragino Sans GB" w:cs="Hiragino Sans GB"/>
          <w:b/>
          <w:color w:val="1F5E8C"/>
          <w:sz w:val="22"/>
        </w:rPr>
        <w:t>4. 2026顺义一模Q20</w:t>
      </w:r>
    </w:p>
    <w:p w14:paraId="67D751F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设问问南南合作“典范”的深层逻辑，材料中的科技小院与发展中国家共享农业技术、降低成本、培养人才，说明南南合作通过具体项目回应全球南方农业发展、民生改善和共同发展需求。</w:t>
      </w:r>
    </w:p>
    <w:p w14:paraId="5DCC808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结合材料，运用《当代国际政治与经济》知识，阐述科技小院成为南南合作典范的深层逻辑。</w:t>
      </w:r>
    </w:p>
    <w:p w14:paraId="2697A22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设问问南南合作“典范”的深层逻辑，材料中的科技小院把农业技术、人才培养和成本降低落到发展中国家的生产生活改善上。典范之处不只是合作形式新，而是它能提升当地农业能力和持续发展能力，体现出改善发展中国家民生并助力持续发展的价值。</w:t>
      </w:r>
    </w:p>
    <w:p w14:paraId="0BF0E18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科技小院提升农业生产率、培养本土人才，激发内生动力，改善了发展中国家民生并助力其可持续发展。</w:t>
      </w:r>
    </w:p>
    <w:p w14:paraId="15DA329D">
      <w:pPr>
        <w:spacing w:before="80" w:after="35"/>
        <w:ind w:left="0" w:firstLine="0"/>
      </w:pPr>
      <w:r>
        <w:rPr>
          <w:rFonts w:ascii="Hiragino Sans GB" w:hAnsi="Hiragino Sans GB" w:eastAsia="Hiragino Sans GB" w:cs="Hiragino Sans GB"/>
          <w:b/>
          <w:color w:val="697780"/>
          <w:sz w:val="20"/>
        </w:rPr>
        <w:t>【同题组】</w:t>
      </w:r>
    </w:p>
    <w:p w14:paraId="75C1ED8F">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41BF3A4D">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1BF61076">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w:t>
      </w:r>
    </w:p>
    <w:p w14:paraId="575D99F7">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w:t>
      </w:r>
    </w:p>
    <w:p w14:paraId="42806D05">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坚持正确义利观；与发展中国家共享发展新机遇，惠民生增福祉，实现互利共赢；改善发展中国家民生并助力持续发展；南南合作与全球南方共同发展</w:t>
      </w:r>
    </w:p>
    <w:p w14:paraId="0A96FD59">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民心相通与文明互鉴</w:t>
      </w:r>
    </w:p>
    <w:p w14:paraId="2A7B8D84">
      <w:pPr>
        <w:spacing w:before="140" w:after="60"/>
      </w:pPr>
      <w:r>
        <w:rPr>
          <w:rFonts w:ascii="Hiragino Sans GB" w:hAnsi="Hiragino Sans GB" w:eastAsia="Hiragino Sans GB" w:cs="Hiragino Sans GB"/>
          <w:b/>
          <w:color w:val="1F5E8C"/>
          <w:sz w:val="22"/>
        </w:rPr>
        <w:t>1. 2025顺义一模Q20</w:t>
      </w:r>
    </w:p>
    <w:p w14:paraId="316E56B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援建牙买加中国园林项目丰富当地民众精神生活，说明“小而美”项目不仅是物质援助，也承载文明交流和民心相通功能。</w:t>
      </w:r>
    </w:p>
    <w:p w14:paraId="0E393FFA">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结合材料，运用《当代国际政治与经济》知识，说明“小而美”项目为何成为中国开展国际发展合作的亮点和名片。</w:t>
      </w:r>
    </w:p>
    <w:p w14:paraId="243979F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材料单列援建牙买加中国园林“丰富当地民众精神生活”一笔，它非修桥打井式物质援助，而靠文化浸润赢得理解认同，对应民心相通与文明互鉴。</w:t>
      </w:r>
    </w:p>
    <w:p w14:paraId="7F6C6AF4">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中国通过援建牙买加中国园林等“小而美”项目传播中华文化、增强文明互鉴、提升国际认同，使国际发展合作更具民心基础。</w:t>
      </w:r>
    </w:p>
    <w:p w14:paraId="6BCACB12">
      <w:pPr>
        <w:spacing w:before="80" w:after="35"/>
        <w:ind w:left="0" w:firstLine="0"/>
      </w:pPr>
      <w:r>
        <w:rPr>
          <w:rFonts w:ascii="Hiragino Sans GB" w:hAnsi="Hiragino Sans GB" w:eastAsia="Hiragino Sans GB" w:cs="Hiragino Sans GB"/>
          <w:b/>
          <w:color w:val="697780"/>
          <w:sz w:val="20"/>
        </w:rPr>
        <w:t>【同题组】</w:t>
      </w:r>
    </w:p>
    <w:p w14:paraId="00E4C68D">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推动经济全球化朝着更加开放、包容、普惠、平衡、共赢方向发展；提高开放型经济水平</w:t>
      </w:r>
    </w:p>
    <w:p w14:paraId="3890942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共商共建共享的全球治理观；推动国际秩序和全球治理体系更加公正合理；推动国际关系民主化</w:t>
      </w:r>
    </w:p>
    <w:p w14:paraId="7AF3A8D3">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坚持正确义利观；改善发展中国家民生并助力持续发展；民心相通与文明互鉴；中国是负责任大国并勇于担当；聚焦发展中国家紧迫需求，以灵活快速的小而美项目形成共同发展品牌</w:t>
      </w:r>
    </w:p>
    <w:p w14:paraId="5ED89127">
      <w:pPr>
        <w:spacing w:before="140" w:after="60"/>
      </w:pPr>
      <w:r>
        <w:rPr>
          <w:rFonts w:ascii="Hiragino Sans GB" w:hAnsi="Hiragino Sans GB" w:eastAsia="Hiragino Sans GB" w:cs="Hiragino Sans GB"/>
          <w:b/>
          <w:color w:val="1F5E8C"/>
          <w:sz w:val="22"/>
        </w:rPr>
        <w:t>2. 2024东城二模Q20</w:t>
      </w:r>
    </w:p>
    <w:p w14:paraId="7E016FA9">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材料写全球文明倡议面对不同文明交汇、碰撞甚至冲突日趋频繁，开展民间外交、公共外交，促进各国人民相知相亲。</w:t>
      </w:r>
    </w:p>
    <w:p w14:paraId="3493A80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结合材料，运用《当代国际政治与经济》知识，说明中国的“三大倡议”如何助力人类走向美好未来。（7分）</w:t>
      </w:r>
    </w:p>
    <w:p w14:paraId="11B9DE33">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全球文明倡议的材料线索是“文明交汇碰撞”和“民间外交、公共外交”，这些行动的直接效果是通过交流互鉴减少隔阂、增进理解和认同。因此可从民心相通与文明互鉴说明中国行动的意义。</w:t>
      </w:r>
    </w:p>
    <w:p w14:paraId="6F4F3989">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全球文明倡议通过民间外交、公共外交和文明交流互鉴，促进各国人民相知相亲，为发展、安全、文明三类倡议形成合力提供社会基础。</w:t>
      </w:r>
    </w:p>
    <w:p w14:paraId="615655D4">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（本题7分）</w:t>
      </w:r>
    </w:p>
    <w:p w14:paraId="0524C4F0">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推动国际关系民主化、和平解决国际争端</w:t>
      </w:r>
    </w:p>
    <w:p w14:paraId="71F8F9DD">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中国推动构建人类命运共同体；全球发展倡议：以发展促繁荣；全球安全倡议：以安全保稳定；全球文明倡议：以文明增互信；民心相通与文明互鉴</w:t>
      </w:r>
    </w:p>
    <w:p w14:paraId="28FB3EBA">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pPr>
        <w:spacing w:before="140" w:after="60"/>
      </w:pPr>
      <w:r>
        <w:rPr>
          <w:rFonts w:ascii="Hiragino Sans GB" w:hAnsi="Hiragino Sans GB" w:eastAsia="Hiragino Sans GB" w:cs="Hiragino Sans GB"/>
          <w:b/>
          <w:color w:val="1F5E8C"/>
          <w:sz w:val="22"/>
        </w:rPr>
        <w:t>3. 2025朝阳二模Q21</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周边工作新局面既包含经贸合作、机制平台，也包含教育文化交流和民心相通；周边关系长期稳定需要人文纽带支撑。</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结合材料，运用《当代国际政治与经济》知识，说明我国为什么要努力开创周边工作新局面。</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周边工作新局面既包含经贸合作、机制平台，也包含教育文化交流和民心相通；周边关系长期稳定需要人文纽带支撑。材料中的教育文化交流和民心相通，说明周边合作不只靠利益联结，还要靠文明互鉴和社会基础，因此可写中国加强同周边国家文化交流，促进民心相通，夯实周边合作基础。</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中国加强同周边国家的教育文化交流，促进文化借鉴融合和民心相通，有利于加强团结合作，夯实开创周边工作新局面的社会基础。</w:t>
      </w:r>
    </w:p>
    <w:p>
      <w:pPr>
        <w:spacing w:before="80" w:after="35"/>
        <w:ind w:left="0" w:firstLine="0"/>
      </w:pPr>
      <w:r>
        <w:rPr>
          <w:rFonts w:ascii="Hiragino Sans GB" w:hAnsi="Hiragino Sans GB" w:eastAsia="Hiragino Sans GB" w:cs="Hiragino Sans GB"/>
          <w:b/>
          <w:color w:val="697780"/>
          <w:sz w:val="20"/>
        </w:rPr>
        <w:t>【同题组】</w:t>
      </w:r>
    </w:p>
    <w:p>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推进贸易和投资自由化便利化；推动区域经济融合与区域经济一体化；通过区域经济合作维护自由贸易和以世界贸易组织为核心的多边贸易体制</w:t>
      </w:r>
    </w:p>
    <w:p w14:paraId="1E7737B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相互尊重、公平正义、合作共赢的新型国际关系；维护地区和平与稳定；推动国际秩序和全球治理体系更加公正合理；推动国际关系民主化</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周边工作新局面四定位：发展繁荣的重要基础、维护国家安全的重点、运筹外交全局的首要、推动构建人类命运共同体的关键；中国推动构建人类命运共同体；民心相通与文明互鉴</w:t>
      </w:r>
    </w:p>
    <w:p>
      <w:pPr/>
    </w:p>
    <w:p>
      <w:pPr/>
    </w:p>
    <w:p w14:paraId="44CCFF5F">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南南合作与全球南方共同发展</w:t>
      </w:r>
    </w:p>
    <w:p w14:paraId="29FBC4C3">
      <w:pPr>
        <w:spacing w:before="140" w:after="60"/>
      </w:pPr>
      <w:r>
        <w:rPr>
          <w:rFonts w:ascii="Hiragino Sans GB" w:hAnsi="Hiragino Sans GB" w:eastAsia="Hiragino Sans GB" w:cs="Hiragino Sans GB"/>
          <w:b/>
          <w:color w:val="1F5E8C"/>
          <w:sz w:val="22"/>
        </w:rPr>
        <w:t>1. 2025丰台二模Q20</w:t>
      </w:r>
    </w:p>
    <w:p w14:paraId="2151DE2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材料把“全球南方”群体性崛起和中国作为“全球南方”第一方阵联系起来，答题要先说明中国发展中国家身份和国际格局分量。</w:t>
      </w:r>
    </w:p>
    <w:p w14:paraId="6A87EC6D">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7A796C93">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习近平讲全球南方“为发展而起、因发展而兴”，中国要做“共同发展的中坚力量”、推动把发展置于国际经贸议程中心——共同发展诉求正指向南南合作。</w:t>
      </w:r>
    </w:p>
    <w:p w14:paraId="2E834A9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中国作为世界上最大的发展中国家，是国际政治经济格局中一支重要力量，积极参与全球治理，为推动全球南方实现现代化发挥作用。</w:t>
      </w:r>
    </w:p>
    <w:p w14:paraId="4F6E6E35">
      <w:pPr>
        <w:spacing w:before="80" w:after="35"/>
        <w:ind w:left="0" w:firstLine="0"/>
      </w:pPr>
      <w:r>
        <w:rPr>
          <w:rFonts w:ascii="Hiragino Sans GB" w:hAnsi="Hiragino Sans GB" w:eastAsia="Hiragino Sans GB" w:cs="Hiragino Sans GB"/>
          <w:b/>
          <w:color w:val="697780"/>
          <w:sz w:val="20"/>
        </w:rPr>
        <w:t>【同题组】</w:t>
      </w:r>
    </w:p>
    <w:p w14:paraId="26EE6D61">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坚持开放合作、共享共赢、包容互鉴、共商共建；推动全球治理体系变革完善，建立更加公正合理的国际政治经济新秩序；推动构建人类命运共同体；践行真正的多边主义；世界多极化与全球南方联合自强</w:t>
      </w:r>
    </w:p>
    <w:p w14:paraId="05C124F9">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南南合作与全球南方共同发展；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772F7556">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维护《联合国宪章》宗旨和原则；坚定维护以联合国为核心的国际体系和以国际法为基础的国际秩序</w:t>
      </w:r>
    </w:p>
    <w:p w14:paraId="61907AFF">
      <w:pPr>
        <w:spacing w:before="140" w:after="60"/>
      </w:pPr>
      <w:r>
        <w:rPr>
          <w:rFonts w:ascii="Hiragino Sans GB" w:hAnsi="Hiragino Sans GB" w:eastAsia="Hiragino Sans GB" w:cs="Hiragino Sans GB"/>
          <w:b/>
          <w:color w:val="1F5E8C"/>
          <w:sz w:val="22"/>
        </w:rPr>
        <w:t>2. 2026顺义一模Q20</w:t>
      </w:r>
    </w:p>
    <w:p w14:paraId="382C7839">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题目不是问科技小院一般意义，而是问其成为南南合作典范的深层逻辑；11国落地、非洲试验和巴西机械化说明中国方案能结合当地实际，促进全球南方农业合作。</w:t>
      </w:r>
    </w:p>
    <w:p w14:paraId="0DCA29E6">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结合材料，运用《当代国际政治与经济》知识，阐述科技小院成为南南合作典范的深层逻辑。</w:t>
      </w:r>
    </w:p>
    <w:p w14:paraId="5DCEB3D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题问"南南合作典范"，而11国落地、非洲带农户试验、巴西家庭农业机械化都是发展中国家间的农业互助，正落在南南合作与全球南方共同发展。</w:t>
      </w:r>
    </w:p>
    <w:p w14:paraId="619B6F2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科技小院回应全球南方农业发展的共同利益，把中国农业技术、本土化人才培养和当地生产问题结合起来，从单一技术输出转向支持农业生态整体建设和协同创新，推动南南合作共赢共享。</w:t>
      </w:r>
    </w:p>
    <w:p w14:paraId="7A6CA076">
      <w:pPr>
        <w:spacing w:before="80" w:after="35"/>
        <w:ind w:left="0" w:firstLine="0"/>
      </w:pPr>
      <w:r>
        <w:rPr>
          <w:rFonts w:ascii="Hiragino Sans GB" w:hAnsi="Hiragino Sans GB" w:eastAsia="Hiragino Sans GB" w:cs="Hiragino Sans GB"/>
          <w:b/>
          <w:color w:val="697780"/>
          <w:sz w:val="20"/>
        </w:rPr>
        <w:t>【同题组】</w:t>
      </w:r>
    </w:p>
    <w:p w14:paraId="6C8C3F56">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483C18FC">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5B3A76BE">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w:t>
      </w:r>
    </w:p>
    <w:p w14:paraId="7140FC40">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w:t>
      </w:r>
    </w:p>
    <w:p w14:paraId="5ED540CA">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坚持正确义利观；与发展中国家共享发展新机遇，惠民生增福祉，实现互利共赢；改善发展中国家民生并助力持续发展；南南合作与全球南方共同发展</w:t>
      </w:r>
    </w:p>
    <w:p w14:paraId="3E7E23EA">
      <w:pPr>
        <w:spacing w:before="140" w:after="60"/>
      </w:pPr>
      <w:r>
        <w:rPr>
          <w:rFonts w:ascii="Hiragino Sans GB" w:hAnsi="Hiragino Sans GB" w:eastAsia="Hiragino Sans GB" w:cs="Hiragino Sans GB"/>
          <w:b/>
          <w:color w:val="1F5E8C"/>
          <w:sz w:val="22"/>
        </w:rPr>
        <w:t>3. 2024丰台二模Q19</w:t>
      </w:r>
    </w:p>
    <w:p w14:paraId="6D0691E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设问问中国“答卷”如何彰显大国担当，题目限定在应对气候变化和环境保护，因此全球治理观必须连接中国承担责任、南南合作和区域合作，而不是泛写治理口号。</w:t>
      </w:r>
    </w:p>
    <w:p w14:paraId="68C3FA9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结合材料，运用《当代国际政治与经济》知识，说明中国"答卷"如何彰显大国担当。</w:t>
      </w:r>
    </w:p>
    <w:p w14:paraId="38A0C71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中国与四十个发展中国家签四十八份气候变化南南合作备忘录，帮它们提升应对能力；这种发展中国家抱团的合力，正落到“南南合作与全球南方共同发展”。</w:t>
      </w:r>
    </w:p>
    <w:p w14:paraId="79290740">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中国通过南南合作帮助发展中国家应对气候变化，贡献中国智慧、中国力量，促进全球南方共同发展，彰显大国担当。</w:t>
      </w:r>
    </w:p>
    <w:p w14:paraId="067106DC">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14:paraId="0335952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在平等互利基础上开展合作，实现互利共赢；共商共建共享的全球治理观；推动全球治理体系变革完善，建立更加公正合理的国际政治经济新秩序；推动构建人类命运共同体</w:t>
      </w:r>
    </w:p>
    <w:p w14:paraId="515F1797">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贡献中国智慧、中国方案、中国力量；南南合作与全球南方共同发展；中国是负责任大国并勇于担当</w:t>
      </w:r>
    </w:p>
    <w:p w14:paraId="44FB6771">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中国推进绿色低碳转型并参与全球气候治理</w:t>
      </w:r>
    </w:p>
    <w:p w14:paraId="36AD33D6">
      <w:pPr>
        <w:spacing w:before="140" w:after="60"/>
      </w:pPr>
      <w:r>
        <w:rPr>
          <w:rFonts w:ascii="Hiragino Sans GB" w:hAnsi="Hiragino Sans GB" w:eastAsia="Hiragino Sans GB" w:cs="Hiragino Sans GB"/>
          <w:b/>
          <w:color w:val="1F5E8C"/>
          <w:sz w:val="22"/>
        </w:rPr>
        <w:t>1. 2026西城期末Q20</w:t>
      </w:r>
    </w:p>
    <w:p w14:paraId="12544594">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NDC表格列出非化石能源、森林碳汇、绿色交通等进展与2035目标，说明中国通过国内绿色低碳转型落实国际气候行动承诺。</w:t>
      </w:r>
    </w:p>
    <w:p w14:paraId="260E67C0">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结合材料，运用《国际政治与经济》知识，阐释参与全球气候治理的中国实践。</w:t>
      </w:r>
    </w:p>
    <w:p w14:paraId="5CDEDE96">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NDC表格列出非化石能源、森林碳汇、绿色交通等进展与2035目标，说明中国通过国内绿色低碳转型落实国际气候行动承诺。题目让学生阐释中国参与全球气候治理的实践，需要把国内绿色低碳转型和国际气候行动承诺连起来。把非化石能源、森林碳汇、绿色交通的进展按NDC框架写齐，再接出2035年更高目标，指向以国内绿色低碳转型兑现国际气候承诺。</w:t>
      </w:r>
    </w:p>
    <w:p w14:paraId="66B4EE8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中国发展非化石能源、增加森林碳汇、推广绿色交通，推进绿色低碳发展转型，并设定2035年更高NDC目标，以实际行动应对气候变化。</w:t>
      </w:r>
    </w:p>
    <w:p w14:paraId="2FA7B1C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题面表格把全国碳市场进展和2035覆盖目标单列，说明中国用市场化工具把企业减排行动嵌入全球气候治理。</w:t>
      </w:r>
    </w:p>
    <w:p w14:paraId="5A58689F">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结合材料，运用《国际政治与经济》知识，阐释参与全球气候治理的中国实践。</w:t>
      </w:r>
    </w:p>
    <w:p w14:paraId="509C6766">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表格把全国碳市场进展和2035覆盖目标单列，说明中国用市场化工具把企业减排行动嵌入全球气候治理。题目让学生阐释中国参与全球气候治理的实践，碳市场这一栏要把市场化工具讲出来。把全国碳市场进展和2035覆盖目标写清楚，再写中国把高排放行业纳入交易、用碳价激励企业减排，指向为全球气候治理提供可借鉴的中国方案。</w:t>
      </w:r>
    </w:p>
    <w:p w14:paraId="403DCA98">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中国构建全球最大碳市场，持续完善全国碳市场，将更多高排放行业纳入交易范围，通过碳交易等市场机制激励企业减排，为全球气候治理提供可借鉴的中国方案。</w:t>
      </w:r>
    </w:p>
    <w:p w14:paraId="3F37694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NDC表格同时列出温室气体减排和气候适应型社会目标，说明中国把减缓与适应结合起来形成系统性治理方案。</w:t>
      </w:r>
    </w:p>
    <w:p w14:paraId="18DD51F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结合材料，运用《国际政治与经济》知识，阐释参与全球气候治理的中国实践。</w:t>
      </w:r>
    </w:p>
    <w:p w14:paraId="1B23AD7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NDC目标表既有温室气体减排、又列气候适应型社会，可见中国把减缓与适应拧成系统方案；转型能力变贡献，对应“推进绿色低碳转型并参与气候治理”。</w:t>
      </w:r>
    </w:p>
    <w:p w14:paraId="504360BE">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中国在积极减排的同时，实施《国家适应气候变化战略2035》，提升气候适应能力，推动气候减缓与适应协同发展，增强气候治理系统性，为发展中国家应对气候变化提供系统性方案。</w:t>
      </w:r>
    </w:p>
    <w:p w14:paraId="7B26F113">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pPr>
        <w:spacing w:before="0" w:after="45"/>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pPr>
        <w:spacing w:before="0" w:after="45"/>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pPr>
        <w:spacing w:before="0" w:after="45"/>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共商共建共享的全球治理观；推动国际秩序和全球治理体系更加公正合理；践行真正的多边主义；推动构建人类命运共同体</w:t>
      </w:r>
    </w:p>
    <w:p>
      <w:pPr>
        <w:spacing w:before="0" w:after="45"/>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进绿色低碳转型并参与全球气候治理；严格落实《巴黎协定》要求，每五年向联合国提交国家自主贡献目标，维护全球气候治理多边进程；中国是负责任大国并勇于担当；坚持正确义利观</w:t>
      </w:r>
    </w:p>
    <w:p>
      <w:pPr>
        <w:spacing w:before="0" w:after="45"/>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4932FA72">
      <w:pPr>
        <w:spacing w:before="140" w:after="60"/>
      </w:pPr>
      <w:r>
        <w:rPr>
          <w:rFonts w:ascii="Hiragino Sans GB" w:hAnsi="Hiragino Sans GB" w:eastAsia="Hiragino Sans GB" w:cs="Hiragino Sans GB"/>
          <w:b/>
          <w:color w:val="1F5E8C"/>
          <w:sz w:val="22"/>
        </w:rPr>
        <w:t>2. 2025东城期末Q20——评价欧盟对中国新能源汽车征收临时反补贴税</w:t>
      </w:r>
    </w:p>
    <w:p w14:paraId="2C572178">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题面写中方坚决反对欧方临时反补贴税并多次提出建设性解决方案；设问需要说明认识短文，谈到中国态度必须把"维护本国利益"明确写出。</w:t>
      </w:r>
    </w:p>
    <w:p w14:paraId="12F14A74">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运用《当代国际政治与经济》知识，写一篇短文，谈谈你对上述材料的认识。要求：题目自拟，观点明确，逻辑清晰，200字左右。</w:t>
      </w:r>
    </w:p>
    <w:p w14:paraId="35D1B956">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要求就欧方对中国新能源汽车加征临时反补贴税写认识短文，材料一方面涉及中方维护正当权益，另一方面说明新能源汽车发展服务绿色低碳转型。挂在本核心点时，要抓新能源汽车产业对全球气候治理的贡献：中国发展新能源技术和产品，既维护自身产业正当利益，也为世界气候、绿色生态保护提供支撑，体现中国推进绿色低碳转型并参与全球气候治理。</w:t>
      </w:r>
    </w:p>
    <w:p w14:paraId="551FDC9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我国以新能源汽车产业的行动为世界气候、绿色生态保护作贡献，推进绿色低碳转型、参与全球气候治理。</w:t>
      </w:r>
    </w:p>
    <w:p w14:paraId="3F96A128">
      <w:pPr>
        <w:spacing w:before="80" w:after="35"/>
        <w:ind w:left="0" w:firstLine="0"/>
      </w:pPr>
      <w:r>
        <w:rPr>
          <w:rFonts w:ascii="Hiragino Sans GB" w:hAnsi="Hiragino Sans GB" w:eastAsia="Hiragino Sans GB" w:cs="Hiragino Sans GB"/>
          <w:b/>
          <w:color w:val="697780"/>
          <w:sz w:val="20"/>
        </w:rPr>
        <w:t>【同题组】</w:t>
      </w:r>
    </w:p>
    <w:p w14:paraId="577CCF81">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26D5BA10">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为世界新能源产业注入活力，增强经济全球化动力；维护多边贸易体制；反对贸易保护主义，警惕单边措施破坏多边贸易秩序；顺应经济全球化趋势，反对贸易保护主义</w:t>
      </w:r>
    </w:p>
    <w:p w14:paraId="24747E1E">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在平等互利基础上开展合作，实现互利共赢；推动国际关系民主化、和平解决国际争端</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中国推进绿色低碳转型并参与全球气候治理</w:t>
      </w:r>
    </w:p>
    <w:p w14:paraId="14202DCD">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严格落实《巴黎协定》要求，每五年向联合国提交国家自主贡献目标，维护全球气候治理多边进程</w:t>
      </w:r>
    </w:p>
    <w:p w14:paraId="4153243A">
      <w:pPr>
        <w:spacing w:before="140" w:after="60"/>
      </w:pPr>
      <w:r>
        <w:rPr>
          <w:rFonts w:ascii="Hiragino Sans GB" w:hAnsi="Hiragino Sans GB" w:eastAsia="Hiragino Sans GB" w:cs="Hiragino Sans GB"/>
          <w:b/>
          <w:color w:val="1F5E8C"/>
          <w:sz w:val="22"/>
        </w:rPr>
        <w:t>1. 2026西城期末Q20</w:t>
      </w:r>
    </w:p>
    <w:p w14:paraId="49434EBC">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题面注释说明NDC是《巴黎协定》的核心机制，各缔约方每五年提交一次国家自主行动目标，中国已在2015年、2020年提交过两轮目标。</w:t>
      </w:r>
    </w:p>
    <w:p w14:paraId="6AAFAC4D">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结合材料，运用《国际政治与经济》知识，阐释参与全球气候治理的中国实践。</w:t>
      </w:r>
    </w:p>
    <w:p w14:paraId="2A3AA31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题面注释说明NDC是《巴黎协定》的核心机制，各缔约方每五年提交一次国家自主行动目标，中国已在2015年、2020年提交过两轮目标。 判断该用“严格落实《巴黎协定》要求，每五年向联合国提交国家自主贡献目标，维护全球气候治理多边进程”，看的是材料是否呈现相关行动应放在联合国框架、国际法基础和多边机制中理解；本题正是这一关系。可得出：中国严格落实《巴黎协定》要求，按每五年一次的机制向联合国提交国家自主贡献目标，在2015年、2020年两轮目标基础上于2025年继续更新2035年NDC目标，以实际行动维护全球气候治理多边进程。</w:t>
      </w:r>
    </w:p>
    <w:p w14:paraId="634A9F5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中国严格落实《巴黎协定》要求，按每五年一次的机制向联合国提交国家自主贡献目标，在2015年、2020年两轮目标基础上于2025年继续更新2035年NDC目标，以实际行动维护全球气候治理多边进程。</w:t>
      </w:r>
    </w:p>
    <w:p w14:paraId="39ECF0A7">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pPr>
        <w:spacing w:before="0" w:after="45"/>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pPr>
        <w:spacing w:before="0" w:after="45"/>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pPr>
        <w:spacing w:before="0" w:after="45"/>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共商共建共享的全球治理观；推动国际秩序和全球治理体系更加公正合理；践行真正的多边主义；推动构建人类命运共同体</w:t>
      </w:r>
    </w:p>
    <w:p>
      <w:pPr>
        <w:spacing w:before="0" w:after="45"/>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进绿色低碳转型并参与全球气候治理；严格落实《巴黎协定》要求，每五年向联合国提交国家自主贡献目标，维护全球气候治理多边进程；中国是负责任大国并勇于担当；坚持正确义利观</w:t>
      </w:r>
    </w:p>
    <w:p>
      <w:pPr>
        <w:spacing w:before="0" w:after="45"/>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7F428159">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中国是负责任大国并勇于担当</w:t>
      </w:r>
    </w:p>
    <w:p w14:paraId="445C8D5F">
      <w:pPr>
        <w:spacing w:before="140" w:after="60"/>
      </w:pPr>
      <w:r>
        <w:rPr>
          <w:rFonts w:ascii="Hiragino Sans GB" w:hAnsi="Hiragino Sans GB" w:eastAsia="Hiragino Sans GB" w:cs="Hiragino Sans GB"/>
          <w:b/>
          <w:color w:val="1F5E8C"/>
          <w:sz w:val="22"/>
        </w:rPr>
        <w:t>1. 2026西城期末Q20</w:t>
      </w:r>
    </w:p>
    <w:p w14:paraId="57E3AE0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中国此前已于2015年、2020年两轮提交NDC，2025年11月又向联合国提交《中国2035年国家自主贡献目标》，体现中国持续更新气候行动承诺、主动担当大国责任。</w:t>
      </w:r>
    </w:p>
    <w:p w14:paraId="3AE7814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结合材料，运用《国际政治与经济》知识，阐释参与全球气候治理的中国实践。</w:t>
      </w:r>
    </w:p>
    <w:p w14:paraId="35F84FC0">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中国2025年11月又向联合国提交《2035年国家自主贡献目标》，比前两轮继续加码气候承诺；这主动加压，对应“中国是负责任大国并勇于担当”。</w:t>
      </w:r>
    </w:p>
    <w:p w14:paraId="0343C35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中国主动担当全球气候治理责任，于2025年11月向联合国提交《中国2035年国家自主贡献目标》，持续更新气候行动承诺，以实际行动展现负责任大国担当。</w:t>
      </w:r>
    </w:p>
    <w:p w14:paraId="4E790159">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pPr>
        <w:spacing w:before="0" w:after="45"/>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pPr>
        <w:spacing w:before="0" w:after="45"/>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pPr>
        <w:spacing w:before="0" w:after="45"/>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共商共建共享的全球治理观；推动国际秩序和全球治理体系更加公正合理；践行真正的多边主义；推动构建人类命运共同体</w:t>
      </w:r>
    </w:p>
    <w:p>
      <w:pPr>
        <w:spacing w:before="0" w:after="45"/>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进绿色低碳转型并参与全球气候治理；严格落实《巴黎协定》要求，每五年向联合国提交国家自主贡献目标，维护全球气候治理多边进程；中国是负责任大国并勇于担当；坚持正确义利观</w:t>
      </w:r>
    </w:p>
    <w:p>
      <w:pPr>
        <w:spacing w:before="0" w:after="45"/>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4E91B52E">
      <w:pPr>
        <w:spacing w:before="140" w:after="60"/>
      </w:pPr>
      <w:r>
        <w:rPr>
          <w:rFonts w:ascii="Hiragino Sans GB" w:hAnsi="Hiragino Sans GB" w:eastAsia="Hiragino Sans GB" w:cs="Hiragino Sans GB"/>
          <w:b/>
          <w:color w:val="1F5E8C"/>
          <w:sz w:val="22"/>
        </w:rPr>
        <w:t>2. 2024丰台二模Q19</w:t>
      </w:r>
    </w:p>
    <w:p w14:paraId="1FCAFDEC">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设问主语是中国“答卷”，题目限定为面临气候变化挑战，中国怎样承担责任及其意义，因此需要先说明负责任大国角色。</w:t>
      </w:r>
    </w:p>
    <w:p w14:paraId="57CC982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结合材料，运用《当代国际政治与经济》知识，说明中国"答卷"如何彰显大国担当。</w:t>
      </w:r>
    </w:p>
    <w:p w14:paraId="55A51F03">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面对巴黎协定首次大考，中国把碳排放强度降下来、带动全球风电光伏成本大跌，主动交出答卷；把能力变公共贡献，对应“中国是负责任大国并勇于担当”。</w:t>
      </w:r>
    </w:p>
    <w:p w14:paraId="55582510">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中国作为负责任大国，在面临气候变化挑战时积极承担责任，以实际行动参与全球环境治理，发挥建设性作用。</w:t>
      </w:r>
    </w:p>
    <w:p w14:paraId="27BF3A8A">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14:paraId="54278BF9">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在平等互利基础上开展合作，实现互利共赢；共商共建共享的全球治理观；推动全球治理体系变革完善，建立更加公正合理的国际政治经济新秩序；推动构建人类命运共同体</w:t>
      </w:r>
    </w:p>
    <w:p w14:paraId="677FACF2">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贡献中国智慧、中国方案、中国力量；南南合作与全球南方共同发展；中国是负责任大国并勇于担当</w:t>
      </w:r>
    </w:p>
    <w:p w14:paraId="141B04EB">
      <w:pPr>
        <w:spacing w:before="140" w:after="60"/>
      </w:pPr>
      <w:r>
        <w:rPr>
          <w:rFonts w:ascii="Hiragino Sans GB" w:hAnsi="Hiragino Sans GB" w:eastAsia="Hiragino Sans GB" w:cs="Hiragino Sans GB"/>
          <w:b/>
          <w:color w:val="1F5E8C"/>
          <w:sz w:val="22"/>
        </w:rPr>
        <w:t>3. 2026丰台一模Q19</w:t>
      </w:r>
    </w:p>
    <w:p w14:paraId="58DA29C6">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题目直接追问“大国情怀与担当”，材料从消除贫困、教育普及和卫生健康三方面说明中国把自身发展成就转化为国际合作贡献。</w:t>
      </w:r>
    </w:p>
    <w:p w14:paraId="0C42AE6A">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结合材料，运用《当代国际政治与经济》知识，说明中国在全球可持续发展中彰显了怎样的大国情怀与担当。</w:t>
      </w:r>
    </w:p>
    <w:p w14:paraId="5678FE1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题目直接追问“大国情怀与担当”，材料把减贫、教育、卫生健康的自身成就转为国际合作贡献；这种把能力变公共贡献的做法，对应中国是负责任大国并勇于担当。</w:t>
      </w:r>
    </w:p>
    <w:p w14:paraId="2CD265A9">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中国秉持人类命运共同体理念，坚持胸怀天下，携手各国落实联合国2030年可持续发展议程，在消除贫困、教育普及和卫生健康合作中做全球发展的贡献者，展现负责任大国的情怀和担当。</w:t>
      </w:r>
    </w:p>
    <w:p w14:paraId="3059C22C">
      <w:pPr>
        <w:spacing w:before="80" w:after="35"/>
        <w:ind w:left="0" w:firstLine="0"/>
      </w:pPr>
      <w:r>
        <w:rPr>
          <w:rFonts w:ascii="Hiragino Sans GB" w:hAnsi="Hiragino Sans GB" w:eastAsia="Hiragino Sans GB" w:cs="Hiragino Sans GB"/>
          <w:b/>
          <w:color w:val="697780"/>
          <w:sz w:val="20"/>
        </w:rPr>
        <w:t>【同题组】</w:t>
      </w:r>
    </w:p>
    <w:p w14:paraId="3DABB5AB">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59DDCD66">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共商共建共享的全球治理观；践行真正的多边主义</w:t>
      </w:r>
    </w:p>
    <w:p w14:paraId="06C9CC00">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中国推动构建人类命运共同体；坚持正确义利观；中国是负责任大国并勇于担当</w:t>
      </w:r>
    </w:p>
    <w:p w14:paraId="574A10F0">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维护《联合国宪章》宗旨和原则；落实联合国2030年可持续发展议程</w:t>
      </w:r>
    </w:p>
    <w:p w14:paraId="657A2801">
      <w:pPr>
        <w:spacing w:before="140" w:after="60"/>
      </w:pPr>
      <w:r>
        <w:rPr>
          <w:rFonts w:ascii="Hiragino Sans GB" w:hAnsi="Hiragino Sans GB" w:eastAsia="Hiragino Sans GB" w:cs="Hiragino Sans GB"/>
          <w:b/>
          <w:color w:val="1F5E8C"/>
          <w:sz w:val="22"/>
        </w:rPr>
        <w:t>4. 2025顺义一模Q20</w:t>
      </w:r>
    </w:p>
    <w:p w14:paraId="1B39F059">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题面写中国在共建国家推进惠民生“小而美”项目，帮助当地提升发展水平、解决饮水问题、丰富精神生活，说明中国通过具体民生合作承担国际发展责任。</w:t>
      </w:r>
    </w:p>
    <w:p w14:paraId="633248DD">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结合材料，运用《当代国际政治与经济》知识，说明“小而美”项目为何成为中国开展国际发展合作的亮点和名片。</w:t>
      </w:r>
    </w:p>
    <w:p w14:paraId="62C038B3">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中老铁路安居村、“200口井”让卢旺达村民喝上放心水等惠民项目，是中国把能力变成解他国民生难题的实在贡献，正是中国作为负责任大国勇于担当。</w:t>
      </w:r>
    </w:p>
    <w:p w14:paraId="4A5BB629">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中国通过中老铁路安居村、“200口井”和援建牙买加中国园林等“小而美”项目改善当地民生，彰显大国担当和负责任大国形象。</w:t>
      </w:r>
    </w:p>
    <w:p w14:paraId="3BF864C8">
      <w:pPr>
        <w:spacing w:before="80" w:after="35"/>
        <w:ind w:left="0" w:firstLine="0"/>
      </w:pPr>
      <w:r>
        <w:rPr>
          <w:rFonts w:ascii="Hiragino Sans GB" w:hAnsi="Hiragino Sans GB" w:eastAsia="Hiragino Sans GB" w:cs="Hiragino Sans GB"/>
          <w:b/>
          <w:color w:val="697780"/>
          <w:sz w:val="20"/>
        </w:rPr>
        <w:t>【同题组】</w:t>
      </w:r>
    </w:p>
    <w:p w14:paraId="0EC0B536">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推动经济全球化朝着更加开放、包容、普惠、平衡、共赢方向发展；提高开放型经济水平</w:t>
      </w:r>
    </w:p>
    <w:p w14:paraId="5EF01AC9">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共商共建共享的全球治理观；推动国际秩序和全球治理体系更加公正合理；推动国际关系民主化</w:t>
      </w:r>
    </w:p>
    <w:p w14:paraId="6DE7C582">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坚持正确义利观；改善发展中国家民生并助力持续发展；民心相通与文明互鉴；中国是负责任大国并勇于担当；聚焦发展中国家紧迫需求，以灵活快速的小而美项目形成共同发展品牌</w:t>
      </w:r>
    </w:p>
    <w:p w14:paraId="386A8975">
      <w:pPr>
        <w:spacing w:before="140" w:after="60"/>
      </w:pPr>
      <w:r>
        <w:rPr>
          <w:rFonts w:ascii="Hiragino Sans GB" w:hAnsi="Hiragino Sans GB" w:eastAsia="Hiragino Sans GB" w:cs="Hiragino Sans GB"/>
          <w:b/>
          <w:color w:val="1F5E8C"/>
          <w:sz w:val="22"/>
        </w:rPr>
        <w:t>5. 2026门头沟一模Q21</w:t>
      </w:r>
    </w:p>
    <w:p w14:paraId="29EDE1F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设问问中国为何能为世界提供确定性，材料三呈现中国是150多个国家和地区的主要贸易伙伴，并通过对外投资为东道国贡献税收，故应从中国承担大国责任、贡献世界经济稳定的角度作答。</w:t>
      </w:r>
    </w:p>
    <w:p w14:paraId="774A3D09">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结合材料，综合运用所学，谈谈中国为何能为世界提供宝贵的确定性。</w:t>
      </w:r>
    </w:p>
    <w:p w14:paraId="3EB36D0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三列出中国是150多个国家和地区的主要贸易伙伴，并通过对外投资为东道国贡献3000多亿美元税收，是中国主动稳住世界经济的事实。题目让学生回答中国为什么能为世界提供宝贵的确定性，要论证中国行动背后的大国责任。先把中国与各国的贸易伙伴关系作为稳定预期的来源点出，再把对外投资税收贡献接到中国主动承担世界经济稳定的责任上，最后归到中国是负责任大国并勇于担当。</w:t>
      </w:r>
    </w:p>
    <w:p w14:paraId="71C69087">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中国坚持大国担当，是150多个国家和地区的主要贸易伙伴，并通过对外投资为东道国贡献3000多亿美元税收，以互利共赢的开放战略为世界共享发展机遇。</w:t>
      </w:r>
    </w:p>
    <w:p w14:paraId="6544CFCA">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（本题10分）</w:t>
      </w:r>
    </w:p>
    <w:p w14:paraId="6EEF2816">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互利共赢的开放战略</w:t>
      </w:r>
    </w:p>
    <w:p w14:paraId="6F6288CA">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w:t>
      </w:r>
    </w:p>
    <w:p w14:paraId="7808BE2D">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中国是负责任大国并勇于担当；展现大国责任担当</w:t>
      </w:r>
    </w:p>
    <w:p w14:paraId="0C4E6962">
      <w:pPr>
        <w:spacing w:before="140" w:after="60"/>
      </w:pPr>
      <w:r>
        <w:rPr>
          <w:rFonts w:ascii="Hiragino Sans GB" w:hAnsi="Hiragino Sans GB" w:eastAsia="Hiragino Sans GB" w:cs="Hiragino Sans GB"/>
          <w:b/>
          <w:color w:val="1F5E8C"/>
          <w:sz w:val="22"/>
        </w:rPr>
        <w:t>6. 2026通州期末Q20</w:t>
      </w:r>
    </w:p>
    <w:p w14:paraId="0931E488">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设问评价全球治理倡议为何“正逢其时”，题面呈现百年变局、地区动荡、逆全球化和治理赤字，说明全球治理倡议回应和平与发展、经济全球化和各国人民共同愿望的时代背景。</w:t>
      </w:r>
    </w:p>
    <w:p w14:paraId="7102A59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结合材料，运用《当代国际政治与经济》知识，谈谈你对“全球治理倡议正逢其时、指引方向彰显担当”的理解。</w:t>
      </w:r>
    </w:p>
    <w:p w14:paraId="5CB11DD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面对全球性挑战和治理赤字，中国提出治理倡议、提供国际公共产品，体现负责任大国主动担当。</w:t>
      </w:r>
    </w:p>
    <w:p w14:paraId="1245E78A">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全球治理倡议是中国贡献的又一重要国际公共产品，与三大倡议协同发力，彰显中国负责任大国的主动担当。</w:t>
      </w:r>
    </w:p>
    <w:p w14:paraId="04A38F2D">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248D5463">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0CD7F891">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推进普惠包容的经济全球化</w:t>
      </w:r>
    </w:p>
    <w:p w14:paraId="0BA4DC16">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共商共建共享的全球治理观；推动国际秩序和全球治理体系更加公正合理；以主权平等、国际法治等原则推动全球治理体系变革完善；推动构建人类命运共同体；践行真正的多边主义；推动国际关系民主化</w:t>
      </w:r>
    </w:p>
    <w:p w14:paraId="2FEAC891">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贡献中国智慧、中国方案、中国力量；中国推动构建人类命运共同体；坚持正确义利观；中国是负责任大国并勇于担当</w:t>
      </w:r>
    </w:p>
    <w:p w14:paraId="36BF9A6D">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14:paraId="2DFE21BD">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聚焦发展中国家紧迫需求，以灵活快速的小而美项目形成共同发展品牌</w:t>
      </w:r>
    </w:p>
    <w:p w14:paraId="6D29D444">
      <w:pPr>
        <w:spacing w:before="140" w:after="60"/>
      </w:pPr>
      <w:r>
        <w:rPr>
          <w:rFonts w:ascii="Hiragino Sans GB" w:hAnsi="Hiragino Sans GB" w:eastAsia="Hiragino Sans GB" w:cs="Hiragino Sans GB"/>
          <w:b/>
          <w:color w:val="1F5E8C"/>
          <w:sz w:val="22"/>
        </w:rPr>
        <w:t>1. 2025顺义一模Q20</w:t>
      </w:r>
    </w:p>
    <w:p w14:paraId="7E4F075B">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题面把“小而美”项目放在共建“一带一路”从“大写意”进入“工笔画”的阶段，列举饮水、地区发展、精神生活等具体民生需求，说明这类项目的优势在于精准、灵活和可复制。</w:t>
      </w:r>
    </w:p>
    <w:p w14:paraId="120B552F">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结合材料，运用《当代国际政治与经济》知识，说明“小而美”项目为何成为中国开展国际发展合作的亮点和名片。</w:t>
      </w:r>
    </w:p>
    <w:p w14:paraId="7F4E501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小而美"项目放在共建"一带一路"由"大写意"进入"工笔画"的阶段，列举饮水、地区发展、精神生活等具体民生需求。题目让学生说明"小而美"项目为什么能成为中国开展国际发展合作的亮点和名片，要扣住这种项目的独特优势。把饮水、地区发展、精神生活等具体需求接成项目精准对接民生的事实，再说明项目规模小所以更灵活、可推广，最后归到聚焦发展中国家紧迫需求、灵活实施、快速响应基层社区需求、规模小更易统筹和可推广。</w:t>
      </w:r>
    </w:p>
    <w:p w14:paraId="6C0FAAC0">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“小而美”项目聚焦发展中国家紧迫需求，灵活实施、快速响应基层社区需求，规模小更易统筹和推广，因而能够形成国际发展合作品牌和共同发展目标。</w:t>
      </w:r>
    </w:p>
    <w:p w14:paraId="1272F08B">
      <w:pPr>
        <w:spacing w:before="80" w:after="35"/>
        <w:ind w:left="0" w:firstLine="0"/>
      </w:pPr>
      <w:r>
        <w:rPr>
          <w:rFonts w:ascii="Hiragino Sans GB" w:hAnsi="Hiragino Sans GB" w:eastAsia="Hiragino Sans GB" w:cs="Hiragino Sans GB"/>
          <w:b/>
          <w:color w:val="697780"/>
          <w:sz w:val="20"/>
        </w:rPr>
        <w:t>【同题组】</w:t>
      </w:r>
    </w:p>
    <w:p w14:paraId="415CFBD7">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推动经济全球化朝着更加开放、包容、普惠、平衡、共赢方向发展；提高开放型经济水平</w:t>
      </w:r>
    </w:p>
    <w:p w14:paraId="0755E58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共商共建共享的全球治理观；推动国际秩序和全球治理体系更加公正合理；推动国际关系民主化</w:t>
      </w:r>
    </w:p>
    <w:p w14:paraId="6062115C">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坚持正确义利观；改善发展中国家民生并助力持续发展；民心相通与文明互鉴；中国是负责任大国并勇于担当；聚焦发展中国家紧迫需求，以灵活快速的小而美项目形成共同发展品牌</w:t>
      </w:r>
    </w:p>
    <w:p w14:paraId="2504487B">
      <w:pPr>
        <w:spacing w:before="140" w:after="60"/>
      </w:pPr>
      <w:r>
        <w:rPr>
          <w:rFonts w:ascii="Hiragino Sans GB" w:hAnsi="Hiragino Sans GB" w:eastAsia="Hiragino Sans GB" w:cs="Hiragino Sans GB"/>
          <w:b/>
          <w:color w:val="1F5E8C"/>
          <w:sz w:val="22"/>
        </w:rPr>
        <w:t>2. 2026丰台期末细则复练Q20</w:t>
      </w:r>
    </w:p>
    <w:p w14:paraId="60287230">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中拉“发展工程”强调产业链供应链稳定畅通，设问问“五大工程”如何扩大中拉利益汇合点。</w:t>
      </w:r>
    </w:p>
    <w:p w14:paraId="0165663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结合材料，运用《当代国际政治与经济》知识，阐释“五大工程”如何扩大中拉利益汇合点。</w:t>
      </w:r>
    </w:p>
    <w:p w14:paraId="4A4F4A9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民心工程不搞大工程，三年内落地三百个“小而美”项目、办教育培训，专挑拉美最急需处下手，恰对应“聚焦发展中国家紧迫需求，形成共同发展品牌”。</w:t>
      </w:r>
    </w:p>
    <w:p w14:paraId="09FBBE0E">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民心工程实施300个"小而美"民生项目,聚焦拉美发展中国家紧迫需求,灵活快速惠及民生,形成共同发展品牌,扩大民心汇合点。</w:t>
      </w:r>
    </w:p>
    <w:p w14:paraId="6A8E26D6">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3CA93574">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维护全球产业链供应链稳定畅通，服务共同现代化；维护多边贸易体制；维护开放合作的国际经济环境</w:t>
      </w:r>
    </w:p>
    <w:p w14:paraId="59C8E641">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推动构建人类命运共同体；坚持主权平等与安全保障</w:t>
      </w:r>
    </w:p>
    <w:p w14:paraId="76CFD13A">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推动构建中拉命运共同体；共同落实全球发展倡议；倡导文明平等互鉴，弘扬全人类共同价值，尊重世界文明多样性；与发展中国家共享发展新机遇，惠民生增福祉，实现互利共赢；聚焦发展中国家紧迫需求，以灵活快速的小而美项目形成共同发展品牌</w:t>
      </w:r>
    </w:p>
    <w:p w14:paraId="62ED954A">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2042784F">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展现大国责任担当</w:t>
      </w:r>
    </w:p>
    <w:p w14:paraId="17A73833">
      <w:pPr>
        <w:spacing w:before="140" w:after="60"/>
      </w:pPr>
      <w:r>
        <w:rPr>
          <w:rFonts w:ascii="Hiragino Sans GB" w:hAnsi="Hiragino Sans GB" w:eastAsia="Hiragino Sans GB" w:cs="Hiragino Sans GB"/>
          <w:b/>
          <w:color w:val="1F5E8C"/>
          <w:sz w:val="22"/>
        </w:rPr>
        <w:t>1. 2026西城二模Q19(1)</w:t>
      </w:r>
    </w:p>
    <w:p w14:paraId="03A85D64">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中国参与全球数据治理，既贡献自身数字发展经验，也承担负责任大国的全球治理责任。</w:t>
      </w:r>
    </w:p>
    <w:p w14:paraId="510EBAB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结合材料，运用当代国际政治知识，阐释中国参与全球数据治理的逻辑。</w:t>
      </w:r>
    </w:p>
    <w:p w14:paraId="53F33FF6">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中国参与数据治理并贡献数字发展经验和治理方案，不只是自保数据安全，也是在承担全球治理责任。</w:t>
      </w:r>
    </w:p>
    <w:p w14:paraId="575F5732">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中国积极参与全球数据治理，贡献数字发展经验和治理方案，展现负责任大国的责任担当。</w:t>
      </w:r>
    </w:p>
    <w:p w14:paraId="662C0FF9">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14:paraId="24F5D411">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37436933">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共商共建共享的全球治理观；推动国际秩序和全球治理体系更加公正合理；推动构建人类命运共同体；推动国际关系民主化</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展现大国责任担当</w:t>
      </w:r>
    </w:p>
    <w:p w14:paraId="6DAD2231">
      <w:pPr>
        <w:spacing w:before="140" w:after="60"/>
      </w:pPr>
      <w:r>
        <w:rPr>
          <w:rFonts w:ascii="Hiragino Sans GB" w:hAnsi="Hiragino Sans GB" w:eastAsia="Hiragino Sans GB" w:cs="Hiragino Sans GB"/>
          <w:b/>
          <w:color w:val="1F5E8C"/>
          <w:sz w:val="22"/>
        </w:rPr>
        <w:t>2. 2026门头沟一模Q21</w:t>
      </w:r>
    </w:p>
    <w:p w14:paraId="2D33F299">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题目让学生说明中国为何能为世界提供宝贵的确定性，材料三把中国与世界经济深度联动、进口市场扩大和跨国企业加码在华投资放在一起，要从开放合作带来双向互利的角度作答。</w:t>
      </w:r>
    </w:p>
    <w:p w14:paraId="1CABE386">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结合材料，综合运用所学，谈谈中国为何能为世界提供宝贵的确定性。</w:t>
      </w:r>
    </w:p>
    <w:p w14:paraId="0D58B3CE">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中国连续十七年是第二大进口市场、对外投资为东道国纳税三千多亿美元、跨国企业还加码在华，这种把机遇分给别人的开放，正是“展现大国责任担当”。</w:t>
      </w:r>
    </w:p>
    <w:p w14:paraId="374E0415">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中国展现负责任大国担当,奉行互利共赢的开放战略,推动构建人类命运共同体,故能为动荡变革的世界提供宝贵的确定性。</w:t>
      </w:r>
    </w:p>
    <w:p w14:paraId="0088B676">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（本题10分）</w:t>
      </w:r>
    </w:p>
    <w:p w14:paraId="25EC3B8D">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互利共赢的开放战略</w:t>
      </w:r>
    </w:p>
    <w:p w14:paraId="0D0CBBED">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w:t>
      </w:r>
    </w:p>
    <w:p w14:paraId="12CAC95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中国是负责任大国并勇于担当；展现大国责任担当</w:t>
      </w:r>
    </w:p>
    <w:p w14:paraId="0EE3215E">
      <w:pPr>
        <w:spacing w:before="140" w:after="60"/>
      </w:pPr>
      <w:r>
        <w:rPr>
          <w:rFonts w:ascii="Hiragino Sans GB" w:hAnsi="Hiragino Sans GB" w:eastAsia="Hiragino Sans GB" w:cs="Hiragino Sans GB"/>
          <w:b/>
          <w:color w:val="1F5E8C"/>
          <w:sz w:val="22"/>
        </w:rPr>
        <w:t>3. 2025西城二模Q19(2)</w:t>
      </w:r>
    </w:p>
    <w:p w14:paraId="7F584A5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对最不发达国家实行零关税，直接降低其进入中国市场的制度性成本，体现贸易自由化和普惠包容的经济全球化方向。</w:t>
      </w:r>
    </w:p>
    <w:p w14:paraId="384C927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结合材料，运用《当代国际政治与经济》知识，说明这一做法中的中国担当。</w:t>
      </w:r>
    </w:p>
    <w:p w14:paraId="24537B9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中国凭借自身完备产业体系和广阔市场，主动对最不发达国家零关税、共享发展机遇，把自身能力变成对外贡献，落点正是“展现大国责任担当”。</w:t>
      </w:r>
    </w:p>
    <w:p w14:paraId="50D1FA8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开放中国市场、坚持正确义利观，与发展中国家共享发展新机遇、惠民生增福祉、互利共赢，展现大国担当。</w:t>
      </w:r>
    </w:p>
    <w:p w14:paraId="4DDCF672">
      <w:pPr>
        <w:spacing w:before="80" w:after="35"/>
        <w:ind w:left="0" w:firstLine="0"/>
      </w:pPr>
      <w:r>
        <w:rPr>
          <w:rFonts w:ascii="Hiragino Sans GB" w:hAnsi="Hiragino Sans GB" w:eastAsia="Hiragino Sans GB" w:cs="Hiragino Sans GB"/>
          <w:b/>
          <w:color w:val="697780"/>
          <w:sz w:val="20"/>
        </w:rPr>
        <w:t>【同题组】</w:t>
      </w:r>
    </w:p>
    <w:p w14:paraId="79D8ADAD">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对最不发达国家实行零关税，推动普惠包容的经济全球化；推进贸易和投资自由化便利化；推进普惠包容的经济全球化；建设开放型世界经济</w:t>
      </w:r>
    </w:p>
    <w:p w14:paraId="0CE2DA07">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促进共同发展、维护持久和平，共同推进现代化</w:t>
      </w:r>
    </w:p>
    <w:p w14:paraId="3B406A62">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坚持正确义利观；与发展中国家共享发展新机遇，惠民生增福祉，实现互利共赢；展现大国责任担当</w:t>
      </w:r>
    </w:p>
    <w:p w14:paraId="3B4C9CD0">
      <w:pPr>
        <w:spacing w:before="140" w:after="60"/>
      </w:pPr>
      <w:r>
        <w:rPr>
          <w:rFonts w:ascii="Hiragino Sans GB" w:hAnsi="Hiragino Sans GB" w:eastAsia="Hiragino Sans GB" w:cs="Hiragino Sans GB"/>
          <w:b/>
          <w:color w:val="1F5E8C"/>
          <w:sz w:val="22"/>
        </w:rPr>
        <w:t>4. 2026朝阳期中Q17</w:t>
      </w:r>
    </w:p>
    <w:p w14:paraId="55D77EE9">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题面一方面强调芯片、算法、大模型等核心环节自主可控，另一方面说明自主可控不是闭门造车，体现人工智能发展要在维护核心利益的同时开展开放合作。</w:t>
      </w:r>
    </w:p>
    <w:p w14:paraId="5AFB217A">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结合材料，运用《当代国际政治与经济》知识阐述我国应如何处理好推进“人工智能+”发展过程中的重要关系。</w:t>
      </w:r>
    </w:p>
    <w:p w14:paraId="41C4E74C">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丙同学把人工智能定位为造福人类的国际公共产品、主动帮全球南方提升能力；中国把自身能力转化为公共贡献，承担发展合作责任，即展现大国责任担当。</w:t>
      </w:r>
    </w:p>
    <w:p w14:paraId="04A4ECA1">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处理好中国发展与世界发展关系，为世界提供公共产品和机遇、兼顾他国合理关切，展现大国责任担当。</w:t>
      </w:r>
    </w:p>
    <w:p w14:paraId="5B621EF0">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34374885">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5F262DAA">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处理好自力更生和对外开放的关系，参与经济全球化和国际分工；利用两个市场两种资源优化全球资源配置；内外联通畅通国内国际双循环，提升国际循环质量；加强技术创新、提高产品质量，增强竞争力；统筹开放与安全，维护产业链供应链安全稳定</w:t>
      </w:r>
    </w:p>
    <w:p w14:paraId="305C19D2">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共商共建共享的全球治理观；推动构建人类命运共同体</w:t>
      </w:r>
    </w:p>
    <w:p w14:paraId="44D46FF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贡献中国智慧、中国方案、中国力量；中国推动构建人类命运共同体；坚持正确义利观；与发展中国家共享发展新机遇，惠民生增福祉，实现互利共赢；展现大国责任担当</w:t>
      </w:r>
    </w:p>
    <w:p w14:paraId="1BDBD815">
      <w:pPr>
        <w:spacing w:before="140" w:after="60"/>
      </w:pPr>
      <w:r>
        <w:rPr>
          <w:rFonts w:ascii="Hiragino Sans GB" w:hAnsi="Hiragino Sans GB" w:eastAsia="Hiragino Sans GB" w:cs="Hiragino Sans GB"/>
          <w:b/>
          <w:color w:val="1F5E8C"/>
          <w:sz w:val="22"/>
        </w:rPr>
        <w:t>5. 2026朝阳一模Q20</w:t>
      </w:r>
    </w:p>
    <w:p w14:paraId="56EB875B">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中国通过创新成果、开放政策和发展合作把自身发展同世界发展连接起来，特别是以经验分享和技术合作帮助发展中国家改善民生。</w:t>
      </w:r>
    </w:p>
    <w:p w14:paraId="3ACD88E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结合材料，运用《当代国际政治与经济》的知识，阐述中国为什么能为全球发展注入稳定性和正能量。</w:t>
      </w:r>
    </w:p>
    <w:p w14:paraId="54E3EFC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本题要求说明中国能够为全球发展注入稳定性和正能量，材料中的开放合作、经验分享和对发展中国家的赋能体现中国不是旁观者，而是全球发展的贡献者。这里应从大国责任担当说明中国行动的价值。</w:t>
      </w:r>
    </w:p>
    <w:p w14:paraId="52D66B5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中国分享减贫、生态治理经验改善发展中国家民生，彰显大国责任与担当，为全球发展注入稳定性和正能量。</w:t>
      </w:r>
    </w:p>
    <w:p w14:paraId="074A2A81">
      <w:pPr>
        <w:spacing w:before="80" w:after="35"/>
        <w:ind w:left="0" w:firstLine="0"/>
      </w:pPr>
      <w:r>
        <w:rPr>
          <w:rFonts w:ascii="Hiragino Sans GB" w:hAnsi="Hiragino Sans GB" w:eastAsia="Hiragino Sans GB" w:cs="Hiragino Sans GB"/>
          <w:b/>
          <w:color w:val="697780"/>
          <w:sz w:val="20"/>
        </w:rPr>
        <w:t>【同题组】</w:t>
      </w:r>
    </w:p>
    <w:p w14:paraId="4DDFA5F7">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687A16FC">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w:t>
      </w:r>
    </w:p>
    <w:p w14:paraId="4BE95AC1">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7FD20E12">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w:t>
      </w:r>
    </w:p>
    <w:p w14:paraId="1FBF13F0">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20B3AFC7">
      <w:pPr>
        <w:spacing w:before="140" w:after="60"/>
      </w:pPr>
      <w:r>
        <w:rPr>
          <w:rFonts w:ascii="Hiragino Sans GB" w:hAnsi="Hiragino Sans GB" w:eastAsia="Hiragino Sans GB" w:cs="Hiragino Sans GB"/>
          <w:b/>
          <w:color w:val="1F5E8C"/>
          <w:sz w:val="22"/>
        </w:rPr>
        <w:t>6. 2025延庆一模Q20(2)外交部发言人回应"脱钩断链"</w:t>
      </w:r>
    </w:p>
    <w:p w14:paraId="5656A4EC">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二中个别国家鼓噪"脱钩断链"和供应链"去风险"，与近70个国家和地区企业到链博会寻找"链"通中外方案形成对照；要论证供应链合作的正当性，必须用时代主题判定"合作"才是符合潮流的方向，"脱钩"违背潮流。</w:t>
      </w:r>
    </w:p>
    <w:p w14:paraId="5E42E0E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假如你是外交部发言人，请结合材料二，运用《当代国际政治与经济》知识，对上述提问做出回应。</w:t>
      </w:r>
    </w:p>
    <w:p w14:paraId="6C50B7BC">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面对脱钩断链，中国办链博会扩大合作“朋友圈”，主动稳链强链，体现负责任大国担当。</w:t>
      </w:r>
    </w:p>
    <w:p w14:paraId="3BB85B3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作为负责任大国，中国坚持高质量发展和高水平对外开放，在追求本国利益时兼顾他国关切，彰显大国责任担当。</w:t>
      </w:r>
    </w:p>
    <w:p w14:paraId="6B294981">
      <w:pPr>
        <w:spacing w:before="80" w:after="35"/>
        <w:ind w:left="0" w:firstLine="0"/>
      </w:pPr>
      <w:r>
        <w:rPr>
          <w:rFonts w:ascii="Hiragino Sans GB" w:hAnsi="Hiragino Sans GB" w:eastAsia="Hiragino Sans GB" w:cs="Hiragino Sans GB"/>
          <w:b/>
          <w:color w:val="697780"/>
          <w:sz w:val="20"/>
        </w:rPr>
        <w:t>【同题组】</w:t>
      </w:r>
    </w:p>
    <w:p w14:paraId="1CB7FF8D">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1CF55582">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国家间共同利益是国家合作的基础；维护国家利益是主权国家对外活动的出发点和落脚点</w:t>
      </w:r>
    </w:p>
    <w:p w14:paraId="4A192843">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推动经济全球化朝着更加开放、包容、普惠、平衡、共赢方向发展；维护全球产业链供应链稳定畅通</w:t>
      </w:r>
    </w:p>
    <w:p w14:paraId="4E3BDD83">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推动构建人类命运共同体；践行真正的多边主义；推动国际关系民主化；世界多极化是当今国际形势的突出特点</w:t>
      </w:r>
    </w:p>
    <w:p w14:paraId="4FFA8485">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中国推动构建人类命运共同体；展现大国责任担当</w:t>
      </w:r>
    </w:p>
    <w:p>
      <w:pPr/>
    </w:p>
    <w:p>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促进技术共享和民生改善，为全球可持续发展贡献力量</w:t>
      </w:r>
    </w:p>
    <w:p>
      <w:pPr>
        <w:spacing w:before="140" w:after="60"/>
      </w:pPr>
      <w:r>
        <w:rPr>
          <w:rFonts w:ascii="Hiragino Sans GB" w:hAnsi="Hiragino Sans GB" w:eastAsia="Hiragino Sans GB" w:cs="Hiragino Sans GB"/>
          <w:b/>
          <w:color w:val="1F5E8C"/>
          <w:sz w:val="22"/>
        </w:rPr>
        <w:t>1. 2024石景山一模Q19(2)</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海外生产基地将创造就业、带动当地经济发展、推动中匈技术交流和构建绿色生态圈，说明企业扎根当地依赖技术、资源和发展成果共享。</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结合材料，运用《当代国际政治与经济》知识，分析中国新能源汽车企业从“走出去”到“扎下根”的原因。（8分）</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海外生产基地创造当地就业、带动匈牙利经济发展、推动中匈技术交流并构建绿色生态圈，是中国企业把技术与发展成果与当地共享的事实。题目让学生分析中国新能源汽车企业从"走出去"到"扎下根"的原因，要看到扎根依赖技术合作和民生贡献。把创造就业、带动当地经济、推动技术交流、构建绿色生态圈四件事串成中国企业扎根当地的过程，再归到促进技术共享和民生改善、为全球可持续发展贡献力量。</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中国新能源汽车企业通过技术交流与资源共享，创造当地就业、带动匈牙利经济社会发展，并以全产业链优势帮助当地构建绿色生态圈。</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顺应经济全球化趋势，主动融入并推动深化；利用两个市场两种资源优化全球资源配置；发挥比较优势并打造国际竞争新优势</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促进技术共享和民生改善，为全球可持续发展贡献力量</w:t>
      </w:r>
    </w:p>
    <w:p>
      <w:pPr/>
    </w:p>
    <w:p>
      <w:pPr/>
    </w:p>
    <w:p>
      <w:pPr>
        <w:spacing w:before="140" w:after="60"/>
      </w:pPr>
      <w:r>
        <w:rPr>
          <w:rFonts w:ascii="Hiragino Sans GB" w:hAnsi="Hiragino Sans GB" w:eastAsia="Hiragino Sans GB" w:cs="Hiragino Sans GB"/>
          <w:b/>
          <w:color w:val="1F5E8C"/>
          <w:sz w:val="22"/>
        </w:rPr>
        <w:t>2. 2025门头沟一模Q19</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门头沟一模的雅万高铁、埃及钻探技术和坦桑尼亚“小豆子大营养”项目，说明中国用技术优势赋能发展中国家，把技术合作转化为当地自主发展能力和民生改善。</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结合材料，运用《当代国际政治与经济》的相关知识，分析中国做“赋能型大国”的世界意义？</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门头沟一模列举雅万高铁、埃及钻探技术、坦桑尼亚"小豆子大营养"项目，中国把技术优势转化为发展中国家的自主发展能力和民生改善。题目让学生分析中国做"赋能型大国"的世界意义，指向中国行动对全球可持续发展的贡献。把高铁、钻探、农业项目接成中国与发展中国家共享技术的事实链，再说明这种合作直接改善当地民生，最后归到促进技术共享和民生改善、为全球可持续发展贡献力量。</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中国以科技助力发展中国家发展，雅万高铁、埃及钻探技术和坦桑尼亚农业项目提升当地自主发展能力、改善民生，为全球可持续发展贡献力量。</w:t>
      </w:r>
    </w:p>
    <w:p>
      <w:pPr>
        <w:spacing w:before="80" w:after="35"/>
        <w:ind w:left="0" w:firstLine="0"/>
      </w:pPr>
      <w:r>
        <w:rPr>
          <w:rFonts w:ascii="Hiragino Sans GB" w:hAnsi="Hiragino Sans GB" w:eastAsia="Hiragino Sans GB" w:cs="Hiragino Sans GB"/>
          <w:b/>
          <w:color w:val="697780"/>
          <w:sz w:val="20"/>
        </w:rPr>
        <w:t>【同题组】</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推动经济全球化朝着更加开放、包容、普惠、平衡、共赢方向发展；中国市场红利与全球经济包容性增长</w:t>
      </w:r>
    </w:p>
    <w:p>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贡献中国智慧、中国方案、中国力量；中国推动构建人类命运共同体；倡导文明平等互鉴，弘扬全人类共同价值，尊重世界文明多样性；促进技术共享和民生改善，为全球可持续发展贡献力量</w:t>
      </w:r>
    </w:p>
    <w:p>
      <w:pPr/>
    </w:p>
    <w:p>
      <w:pPr/>
    </w:p>
    <w:p w14:paraId="5F2C4FB0">
      <w:pPr>
        <w:pStyle w:val="4"/>
      </w:pPr>
      <w:r>
        <w:rPr>
          <w:rFonts w:eastAsia="Hiragino Sans GB" w:ascii="Hiragino Sans GB" w:hAnsi="Hiragino Sans GB" w:cs="Hiragino Sans GB"/>
          <w:b/>
          <w:color w:val="2F6F9F"/>
          <w:sz w:val="28"/>
        </w:rPr>
        <w:t>一条历史线</w:t>
      </w:r>
    </w:p>
    <w:p w14:paraId="4BDE46A8">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中国综合国力、国际地位和话语权提升</w:t>
      </w:r>
    </w:p>
    <w:p w14:paraId="14C6ADF6">
      <w:pPr>
        <w:spacing w:before="140" w:after="60"/>
      </w:pPr>
      <w:r>
        <w:rPr>
          <w:rFonts w:ascii="Hiragino Sans GB" w:hAnsi="Hiragino Sans GB" w:eastAsia="Hiragino Sans GB" w:cs="Hiragino Sans GB"/>
          <w:b/>
          <w:color w:val="1F5E8C"/>
          <w:sz w:val="22"/>
        </w:rPr>
        <w:t>1. 2025海淀期中Q21(2)</w:t>
      </w:r>
    </w:p>
    <w:p w14:paraId="2B2E14CC">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设问分析新中国外交之“变”，题面呈现“站起来”“富起来”“强起来”阶段演进，触发国家实力、国际地位和国际责任变化。</w:t>
      </w:r>
    </w:p>
    <w:p w14:paraId="61850CB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结合材料，运用《当代国际政治与经济》知识，分析新中国外交的“变”与“不变”。</w:t>
      </w:r>
    </w:p>
    <w:p w14:paraId="24E9324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站起来""富起来""强起来"三个阶段词不是单纯历史标签，而是国家实力梯度上升的标尺，对应外交承担的国际责任也在加重。分析"变"，必须解释外交承担为何随实力变化而扩展——不能照搬阶段事实，要把实力—地位—责任的因果链写出来。先点明三个阶段呼应综合国力跃升的客观进程，再说明国际地位随之提升、话语权扩大，最后指向中国在国际社会承担越来越多的国际责任。</w:t>
      </w:r>
    </w:p>
    <w:p w14:paraId="23C6FFF4">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随着中国综合国力不断增强、国际地位不断提升，中国在国际社会中承担越来越多的国际责任。</w:t>
      </w:r>
    </w:p>
    <w:p w14:paraId="66A5DCF7">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题面呈现新时代中国拓展主要国家合作、深化周边外交和对非合作，说明中国在国际事务中的表达能力和影响能力增强。</w:t>
      </w:r>
    </w:p>
    <w:p w14:paraId="6BB6A5FA">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结合材料，运用《当代国际政治与经济》知识，分析新中国外交的“变”与“不变”。</w:t>
      </w:r>
    </w:p>
    <w:p w14:paraId="4DB9638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新时代外交从大国关系拓展到周边、对非，是合作面同时铺开；这种"全方位"布局指向中国在国际事务中可被听见、可影响他国的能力在扩张。分析"变"中的实力维度，重在解释为何外交布局可以横向铺开——背后是国际影响力和话语权的提升，不是简单做合作清单。先把新时代外交向多方向拓展作为现象前提，再说明这种拓展依托于中国综合国力的支撑，最后指向国际影响力和话语权不断提升。</w:t>
      </w:r>
    </w:p>
    <w:p w14:paraId="672188A4">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随着中国特色大国外交不断推进，中国国际影响力和话语权不断提升。</w:t>
      </w:r>
    </w:p>
    <w:p w14:paraId="45D7D4D2">
      <w:pPr>
        <w:spacing w:before="80" w:after="35"/>
        <w:ind w:left="0" w:firstLine="0"/>
      </w:pPr>
      <w:r>
        <w:rPr>
          <w:rFonts w:ascii="Hiragino Sans GB" w:hAnsi="Hiragino Sans GB" w:eastAsia="Hiragino Sans GB" w:cs="Hiragino Sans GB"/>
          <w:b/>
          <w:color w:val="697780"/>
          <w:sz w:val="20"/>
        </w:rPr>
        <w:t>【同题组】</w:t>
      </w:r>
    </w:p>
    <w:p w14:paraId="1DFC7A9C">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794E4B15">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308261F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世界多极化是当今国际形势的突出特点</w:t>
      </w:r>
    </w:p>
    <w:p w14:paraId="27B6D298">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新中国外交始终服务国家性质并坚持党对外交统一集中领导；中国坚持独立自主的和平外交政策；和平共处五项原则是我国对外关系基本准则；中国综合国力、国际地位和话语权提升；习近平外交思想指导中国特色大国外交（外交为民、服务中国式现代化）</w:t>
      </w:r>
    </w:p>
    <w:p w14:paraId="3F66EA55">
      <w:pPr>
        <w:spacing w:before="140" w:after="60"/>
      </w:pPr>
      <w:r>
        <w:rPr>
          <w:rFonts w:ascii="Hiragino Sans GB" w:hAnsi="Hiragino Sans GB" w:eastAsia="Hiragino Sans GB" w:cs="Hiragino Sans GB"/>
          <w:b/>
          <w:color w:val="1F5E8C"/>
          <w:sz w:val="22"/>
        </w:rPr>
        <w:t>2. 2025朝阳期末Q21</w:t>
      </w:r>
    </w:p>
    <w:p w14:paraId="329D858C">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题面问如何面对意识形态分歧并营造良好外部环境，说明中国特色大国外交还要通过国际话语和国家形象建设改善外部舆论条件。</w:t>
      </w:r>
    </w:p>
    <w:p w14:paraId="6E9D36D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结合材料，运用《当代国际政治与经济》知识，说明如何通过开展中国特色大国外交为推进中国式现代化营造良好外部环境。</w:t>
      </w:r>
    </w:p>
    <w:p w14:paraId="5CFD83A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意识形态分歧"作为外部风险列出，并要求"营造良好外部环境"；这种组合在标注答题不只是经贸合作，更要回应国际舆论和话语层面的对立。问"如何营造良好外部环境"，仅写合作行动不够；必须解释中国如何通过话语权建设回应意识形态分歧、改善国际舆论条件。先把意识形态分歧作为外部环境中的舆论压力源，再说明中国通过讲好中国故事、交流经验、塑造形象提升国际话语权，最后指向为中国式现代化营造良好国际舆论环境。</w:t>
      </w:r>
    </w:p>
    <w:p w14:paraId="0AD6E5A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中国提升国际话语权，讲好中国故事、交流中国经验、塑造中国形象，有利于回应意识形态分歧，为推进中国式现代化营造良好的国际舆论环境。</w:t>
      </w:r>
    </w:p>
    <w:p w14:paraId="6CB7EEE8">
      <w:pPr>
        <w:spacing w:before="80" w:after="35"/>
        <w:ind w:left="0" w:firstLine="0"/>
      </w:pPr>
      <w:r>
        <w:rPr>
          <w:rFonts w:ascii="Hiragino Sans GB" w:hAnsi="Hiragino Sans GB" w:eastAsia="Hiragino Sans GB" w:cs="Hiragino Sans GB"/>
          <w:b/>
          <w:color w:val="697780"/>
          <w:sz w:val="20"/>
        </w:rPr>
        <w:t>【同题组】</w:t>
      </w:r>
    </w:p>
    <w:p w14:paraId="25B8F35F">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4D140EC0">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77B2ECDB">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推动经济全球化朝着更加开放、包容、普惠、平衡、共赢方向发展；推进普惠包容的经济全球化，推动构建更加开放、包容的全球经济格局；中国扩大高水平对外开放与制度型开放</w:t>
      </w:r>
    </w:p>
    <w:p w14:paraId="133C8F7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774ADBAD">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12E09553">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中国作为联合国创始会员国和安理会常任理事国，是国际政治经济格局中的重要力量〔中国国际地位综合表达角度〕</w:t>
      </w:r>
    </w:p>
    <w:p w14:paraId="0A5F7485">
      <w:pPr>
        <w:spacing w:before="140" w:after="60"/>
      </w:pPr>
      <w:r>
        <w:rPr>
          <w:rFonts w:ascii="Hiragino Sans GB" w:hAnsi="Hiragino Sans GB" w:eastAsia="Hiragino Sans GB" w:cs="Hiragino Sans GB"/>
          <w:b/>
          <w:color w:val="1F5E8C"/>
          <w:sz w:val="22"/>
        </w:rPr>
        <w:t>1. 2025海淀二模Q21</w:t>
      </w:r>
    </w:p>
    <w:p w14:paraId="288B1147">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要说明联合国为什么需要中国，必须先说明中国在联合国和国际格局中的身份与分量，才能推出中国能为联合国事业提供支撑。</w:t>
      </w:r>
    </w:p>
    <w:p w14:paraId="44C7633A">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结合材料，运用《当代国际政治与经济》知识，阐释“中国需要联合国，联合国也需要中国”。</w:t>
      </w:r>
    </w:p>
    <w:p w14:paraId="5663DC36">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要讲联合国为何需要中国，得先摆出中国是头一个在宪章上签字、又恢复合法席位的安理会常任理事国；这份分量正是“国际政治经济格局中重要力量”。</w:t>
      </w:r>
    </w:p>
    <w:p w14:paraId="6227AF2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中国作为联合国创始会员国和安理会常任理事国，同时是世界上最大的发展中国家、国际政治经济格局中的重要力量，能够为联合国事业和全球治理提供重要支持。</w:t>
      </w:r>
    </w:p>
    <w:p w14:paraId="42A1822A">
      <w:pPr>
        <w:spacing w:before="80" w:after="35"/>
        <w:ind w:left="0" w:firstLine="0"/>
      </w:pPr>
      <w:r>
        <w:rPr>
          <w:rFonts w:ascii="Hiragino Sans GB" w:hAnsi="Hiragino Sans GB" w:eastAsia="Hiragino Sans GB" w:cs="Hiragino Sans GB"/>
          <w:b/>
          <w:color w:val="697780"/>
          <w:sz w:val="20"/>
        </w:rPr>
        <w:t>【同题组】</w:t>
      </w:r>
    </w:p>
    <w:p w14:paraId="2A0E1CF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相互尊重、公平正义、合作共赢的新型国际关系；推动全球治理体系变革完善，建立更加公正合理的国际政治经济新秩序；践行真正的多边主义</w:t>
      </w:r>
    </w:p>
    <w:p w14:paraId="13B21048">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倡导文明平等互鉴，弘扬全人类共同价值，尊重世界文明多样性；坚持正确义利观；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3CD33F08">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联合国是当今世界最具普遍性、代表性和权威性的政府间国际组织，并在维护和平、推动发展、促进人类文明进步中发挥重要作用；维护《联合国宪章》宗旨和原则；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联合国对中国对外开放和现代化事业作出独特贡献，成为中国开展多边合作的主要舞台</w:t>
      </w:r>
    </w:p>
    <w:p w14:paraId="3E794AFD">
      <w:pPr>
        <w:spacing w:before="140" w:after="60"/>
      </w:pPr>
      <w:r>
        <w:rPr>
          <w:rFonts w:ascii="Hiragino Sans GB" w:hAnsi="Hiragino Sans GB" w:eastAsia="Hiragino Sans GB" w:cs="Hiragino Sans GB"/>
          <w:b/>
          <w:color w:val="1F5E8C"/>
          <w:sz w:val="22"/>
        </w:rPr>
        <w:t>2. 2025丰台二模Q20</w:t>
      </w:r>
    </w:p>
    <w:p w14:paraId="74DA560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题目理解“中国力量”如何完善全球治理，材料多次出现人类命运共同体、平等开放合作共享和公正合理的治理方向。</w:t>
      </w:r>
    </w:p>
    <w:p w14:paraId="7F5B6F0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42A22DBF">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目理解“中国力量”如何完善全球治理，材料多次出现人类命运共同体、平等开放合作共享和公正合理的治理方向，并把相关行动放在联合国框架、国际法基础和多边机制中展开。中国作为最大发展中国家、联合国安理会常任理事国，是国际政治经济格局中的重要力量，能够为完善全球治理注入中国力量。</w:t>
      </w:r>
    </w:p>
    <w:p w14:paraId="3AB59DC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中国作为最大发展中国家、联合国安理会常任理事国，是国际政治经济格局中一支重要力量，为完善全球治理注入中国力量。</w:t>
      </w:r>
    </w:p>
    <w:p w14:paraId="641C664E">
      <w:pPr>
        <w:spacing w:before="80" w:after="35"/>
        <w:ind w:left="0" w:firstLine="0"/>
      </w:pPr>
      <w:r>
        <w:rPr>
          <w:rFonts w:ascii="Hiragino Sans GB" w:hAnsi="Hiragino Sans GB" w:eastAsia="Hiragino Sans GB" w:cs="Hiragino Sans GB"/>
          <w:b/>
          <w:color w:val="697780"/>
          <w:sz w:val="20"/>
        </w:rPr>
        <w:t>【同题组】</w:t>
      </w:r>
    </w:p>
    <w:p w14:paraId="71CA2BD7">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坚持开放合作、共享共赢、包容互鉴、共商共建；推动全球治理体系变革完善，建立更加公正合理的国际政治经济新秩序；推动构建人类命运共同体；践行真正的多边主义；世界多极化与全球南方联合自强</w:t>
      </w:r>
    </w:p>
    <w:p w14:paraId="7D2BC33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南南合作与全球南方共同发展；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5FC4553D">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维护《联合国宪章》宗旨和原则；坚定维护以联合国为核心的国际体系和以国际法为基础的国际秩序</w:t>
      </w:r>
    </w:p>
    <w:p w14:paraId="1D106210">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中国积极参与国际组织，在联合国、金砖国家、二十国集团、博鳌亚洲论坛等国际组织中的作用日益显著，已成为全球治理体系的重要参与者、贡献者和改革者</w:t>
      </w:r>
    </w:p>
    <w:p w14:paraId="3A0D784F">
      <w:pPr>
        <w:spacing w:before="140" w:after="60"/>
      </w:pPr>
      <w:r>
        <w:rPr>
          <w:rFonts w:ascii="Hiragino Sans GB" w:hAnsi="Hiragino Sans GB" w:eastAsia="Hiragino Sans GB" w:cs="Hiragino Sans GB"/>
          <w:b/>
          <w:color w:val="1F5E8C"/>
          <w:sz w:val="22"/>
        </w:rPr>
        <w:t>1. 2025丰台二模Q20</w:t>
      </w:r>
    </w:p>
    <w:p w14:paraId="19F42DE0">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材料列出金砖、联合国、二十国集团、博鳌亚洲论坛等平台，要求说明中国通过国际组织参与和改革全球治理。</w:t>
      </w:r>
    </w:p>
    <w:p w14:paraId="2FAD37B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4D1BC8A4">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列出金砖、联合国、二十国集团、博鳌亚洲论坛等平台，说明中国参与全球治理不是单一场合的外交活动，而是在多个国际组织和机制中持续发挥作用。由此可说明中国已成为全球治理体系的重要参与者、贡献者和改革者。</w:t>
      </w:r>
    </w:p>
    <w:p w14:paraId="09099C2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中国积极参与联合国、金砖国家、二十国集团、博鳌亚洲论坛等国际组织，作用日益显著，已成为全球治理体系的重要参与者、贡献者和改革者。</w:t>
      </w:r>
    </w:p>
    <w:p w14:paraId="3972E01D">
      <w:pPr>
        <w:spacing w:before="80" w:after="35"/>
        <w:ind w:left="0" w:firstLine="0"/>
      </w:pPr>
      <w:r>
        <w:rPr>
          <w:rFonts w:ascii="Hiragino Sans GB" w:hAnsi="Hiragino Sans GB" w:eastAsia="Hiragino Sans GB" w:cs="Hiragino Sans GB"/>
          <w:b/>
          <w:color w:val="697780"/>
          <w:sz w:val="20"/>
        </w:rPr>
        <w:t>【同题组】</w:t>
      </w:r>
    </w:p>
    <w:p w14:paraId="678D0D99">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坚持开放合作、共享共赢、包容互鉴、共商共建；推动全球治理体系变革完善，建立更加公正合理的国际政治经济新秩序；推动构建人类命运共同体；践行真正的多边主义；世界多极化与全球南方联合自强</w:t>
      </w:r>
    </w:p>
    <w:p w14:paraId="7F84E761">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南南合作与全球南方共同发展；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2A6CE497">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维护《联合国宪章》宗旨和原则；坚定维护以联合国为核心的国际体系和以国际法为基础的国际秩序</w:t>
      </w:r>
    </w:p>
    <w:p w14:paraId="3057BD64">
      <w:pPr>
        <w:spacing w:before="140" w:after="60"/>
      </w:pPr>
      <w:r>
        <w:rPr>
          <w:rFonts w:ascii="Hiragino Sans GB" w:hAnsi="Hiragino Sans GB" w:eastAsia="Hiragino Sans GB" w:cs="Hiragino Sans GB"/>
          <w:b/>
          <w:color w:val="1F5E8C"/>
          <w:sz w:val="22"/>
        </w:rPr>
        <w:t>2. 2025海淀二模Q21</w:t>
      </w:r>
    </w:p>
    <w:p w14:paraId="4105B3D8">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中国担任安理会轮值主席、推动讨论聚焦实质性问题并与全球南方国家发起“和平之友”小组，说明中国不仅参与联合国事务，也为全球治理提供理念和方案。</w:t>
      </w:r>
    </w:p>
    <w:p w14:paraId="68C8B45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结合材料，运用《当代国际政治与经济》知识，阐释“中国需要联合国，联合国也需要中国”。</w:t>
      </w:r>
    </w:p>
    <w:p w14:paraId="2E966736">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中国自恢复席位起一以贯之为全球治理作贡献，如今又主持安理会、推动停火止战，早非旁观者；这一轨迹用“全球治理重要参与者、贡献者和改革者”概括。</w:t>
      </w:r>
    </w:p>
    <w:p w14:paraId="42FBFCF7">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中国是联合国改革最早倡导者和有力支持者之一，已成为全球治理体系重要参与者、贡献者和改革者，故联合国需要中国。</w:t>
      </w:r>
    </w:p>
    <w:p w14:paraId="37572E4B">
      <w:pPr>
        <w:spacing w:before="80" w:after="35"/>
        <w:ind w:left="0" w:firstLine="0"/>
      </w:pPr>
      <w:r>
        <w:rPr>
          <w:rFonts w:ascii="Hiragino Sans GB" w:hAnsi="Hiragino Sans GB" w:eastAsia="Hiragino Sans GB" w:cs="Hiragino Sans GB"/>
          <w:b/>
          <w:color w:val="697780"/>
          <w:sz w:val="20"/>
        </w:rPr>
        <w:t>【同题组】</w:t>
      </w:r>
    </w:p>
    <w:p w14:paraId="613F8755">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相互尊重、公平正义、合作共赢的新型国际关系；推动全球治理体系变革完善，建立更加公正合理的国际政治经济新秩序；践行真正的多边主义</w:t>
      </w:r>
    </w:p>
    <w:p w14:paraId="1E2E1942">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倡导文明平等互鉴，弘扬全人类共同价值，尊重世界文明多样性；坚持正确义利观；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761E9D12">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联合国是当今世界最具普遍性、代表性和权威性的政府间国际组织，并在维护和平、推动发展、促进人类文明进步中发挥重要作用；维护《联合国宪章》宗旨和原则；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联合国对中国对外开放和现代化事业作出独特贡献，成为中国开展多边合作的主要舞台</w:t>
      </w:r>
    </w:p>
    <w:p w14:paraId="79189899">
      <w:pPr>
        <w:pStyle w:val="4"/>
      </w:pPr>
      <w:r>
        <w:rPr>
          <w:rFonts w:eastAsia="Hiragino Sans GB" w:ascii="Hiragino Sans GB" w:hAnsi="Hiragino Sans GB" w:cs="Hiragino Sans GB"/>
          <w:b/>
          <w:color w:val="2F6F9F"/>
          <w:sz w:val="28"/>
        </w:rPr>
        <w:t>一条主线</w:t>
      </w:r>
    </w:p>
    <w:p w14:paraId="5D0316BC">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习近平外交思想指导中国特色大国外交（外交为民、服务中国式现代化）</w:t>
      </w:r>
    </w:p>
    <w:p w14:paraId="25C625AA">
      <w:pPr>
        <w:spacing w:before="140" w:after="60"/>
      </w:pPr>
      <w:r>
        <w:rPr>
          <w:rFonts w:ascii="Hiragino Sans GB" w:hAnsi="Hiragino Sans GB" w:eastAsia="Hiragino Sans GB" w:cs="Hiragino Sans GB"/>
          <w:b/>
          <w:color w:val="1F5E8C"/>
          <w:sz w:val="22"/>
        </w:rPr>
        <w:t>1. 2025海淀期中Q21(2)</w:t>
      </w:r>
    </w:p>
    <w:p w14:paraId="6674175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题面从不同历史阶段转向新时代中国特色大国外交，外交理念随时代发展而丰富，触发指导思想与时俱进。</w:t>
      </w:r>
    </w:p>
    <w:p w14:paraId="6E3DAED3">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结合材料，运用《当代国际政治与经济》知识，分析新中国外交的“变”与“不变”。</w:t>
      </w:r>
    </w:p>
    <w:p w14:paraId="36FE2D3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指向"新时代中国特色大国外交"，外交理念在新阶段被进一步丰富；这一过渡说明外交指导思想随时代演进，而不是外交动作的零散变化。分析新中国外交之"变"，要解释指导思想如何与时俱进、为何在新时代形成新的理论形态。先把新时代中国特色大国外交作为思想载体接进来，再说明实践需要催生新的理论概括，最后指向习近平外交思想为中国特色大国外交提供根本遵循和行动指南。</w:t>
      </w:r>
    </w:p>
    <w:p w14:paraId="069F67C7">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新时代形成习近平外交思想，为新时代中国特色大国外交提供根本遵循和行动指南，体现外交指导思想与时俱进。</w:t>
      </w:r>
    </w:p>
    <w:p w14:paraId="496D6F37">
      <w:pPr>
        <w:spacing w:before="80" w:after="35"/>
        <w:ind w:left="0" w:firstLine="0"/>
      </w:pPr>
      <w:r>
        <w:rPr>
          <w:rFonts w:ascii="Hiragino Sans GB" w:hAnsi="Hiragino Sans GB" w:eastAsia="Hiragino Sans GB" w:cs="Hiragino Sans GB"/>
          <w:b/>
          <w:color w:val="697780"/>
          <w:sz w:val="20"/>
        </w:rPr>
        <w:t>【同题组】</w:t>
      </w:r>
    </w:p>
    <w:p w14:paraId="79D456F2">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3BADCE62">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41D0D6B2">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世界多极化是当今国际形势的突出特点</w:t>
      </w:r>
    </w:p>
    <w:p w14:paraId="2FC6DE70">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新中国外交始终服务国家性质并坚持党对外交统一集中领导；中国坚持独立自主的和平外交政策；和平共处五项原则是我国对外关系基本准则；中国综合国力、国际地位和话语权提升；习近平外交思想指导中国特色大国外交（外交为民、服务中国式现代化）</w:t>
      </w:r>
    </w:p>
    <w:p w14:paraId="60B4B56B">
      <w:pPr>
        <w:spacing w:before="140" w:after="60"/>
      </w:pPr>
      <w:r>
        <w:rPr>
          <w:rFonts w:ascii="Hiragino Sans GB" w:hAnsi="Hiragino Sans GB" w:eastAsia="Hiragino Sans GB" w:cs="Hiragino Sans GB"/>
          <w:b/>
          <w:color w:val="1F5E8C"/>
          <w:sz w:val="22"/>
        </w:rPr>
        <w:t>2. 2026朝阳期末Q20</w:t>
      </w:r>
    </w:p>
    <w:p w14:paraId="16FF560C">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把中国特色大国外交的主动作为同中国发展大局相连，材料呈现“践行外交为民宗旨—构建海外安全保障体系—让中国公民、法人在海外更安全、更踏实、更放心”的关系链，触发维护人民利益与服务中国式现代化的目标表达。</w:t>
      </w:r>
    </w:p>
    <w:p w14:paraId="6A4B6279">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结合材料，运用《当代国际政治与经济》知识，分析中国特色大国外交为什么要更有作为。</w:t>
      </w:r>
    </w:p>
    <w:p w14:paraId="26F1C1CC">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给出"外交为民宗旨—海外安全保障体系—中国公民、法人在海外更安全、更踏实、更放心"完整链条，三环都指向人民利益，不是抽象的国家利益。问外交为什么要"更有作为"，要回答外交为民、服务中国式现代化这一作为方向，不能仅写做了什么事。先把外交为民宗旨作为根本立场，再用海外安全保障体系建设作为践行宗旨的具体动作，最后指向维护人民利益、服务中国式现代化。</w:t>
      </w:r>
    </w:p>
    <w:p w14:paraId="5B44D95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中国践行外交为民宗旨，完善海外安全保障体系，让中国公民和法人在海外更安全、更踏实、更放心，有利于维护人民利益、服务中国式现代化。</w:t>
      </w:r>
    </w:p>
    <w:p w14:paraId="574AE4C8">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1DB3D770">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30BDF194">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国家间共同利益是国家合作的基础；维护国家利益是主权国家对外活动的出发点和落脚点</w:t>
      </w:r>
    </w:p>
    <w:p w14:paraId="6BFBED81">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共享经济全球化成果，促进世界经济共同繁荣；建设开放型世界经济，扩大开放合作；顺应经济全球化趋势，反对贸易保护主义</w:t>
      </w:r>
    </w:p>
    <w:p w14:paraId="39B706D7">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推动国际秩序和全球治理体系更加公正合理；推动构建人类命运共同体；世界多极化与全球南方联合自强；世界多极化是当今国际形势的突出特点</w:t>
      </w:r>
    </w:p>
    <w:p w14:paraId="31EC2727">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中国推动构建人类命运共同体；习近平外交思想指导中国特色大国外交（外交为民、服务中国式现代化）</w:t>
      </w:r>
    </w:p>
    <w:p w14:paraId="25153DDE">
      <w:pPr>
        <w:spacing w:before="140" w:after="60"/>
      </w:pPr>
      <w:r>
        <w:rPr>
          <w:rFonts w:ascii="Hiragino Sans GB" w:hAnsi="Hiragino Sans GB" w:eastAsia="Hiragino Sans GB" w:cs="Hiragino Sans GB"/>
          <w:b/>
          <w:color w:val="1F5E8C"/>
          <w:sz w:val="22"/>
        </w:rPr>
        <w:t>3. 2025朝阳期末Q21</w:t>
      </w:r>
    </w:p>
    <w:p w14:paraId="38AEAF8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3DDE59B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结合材料，运用《当代国际政治与经济》知识，说明如何通过开展中国特色大国外交为推进中国式现代化营造良好外部环境。</w:t>
      </w:r>
    </w:p>
    <w:p w14:paraId="0CF26243">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中国特色大国外交服务中国式现代化，正是习近平外交思想统领外交实践的入口。</w:t>
      </w:r>
    </w:p>
    <w:p w14:paraId="0C2747D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在习近平外交思想指导下推进中国特色大国外交，坚持外交为民，服务中国式现代化、营造良好外部环境。</w:t>
      </w:r>
    </w:p>
    <w:p w14:paraId="0C110B15">
      <w:pPr>
        <w:spacing w:before="80" w:after="35"/>
        <w:ind w:left="0" w:firstLine="0"/>
      </w:pPr>
      <w:r>
        <w:rPr>
          <w:rFonts w:ascii="Hiragino Sans GB" w:hAnsi="Hiragino Sans GB" w:eastAsia="Hiragino Sans GB" w:cs="Hiragino Sans GB"/>
          <w:b/>
          <w:color w:val="697780"/>
          <w:sz w:val="20"/>
        </w:rPr>
        <w:t>【同题组】</w:t>
      </w:r>
    </w:p>
    <w:p w14:paraId="0694F26B">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690AE4F7">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6AC1773D">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推动经济全球化朝着更加开放、包容、普惠、平衡、共赢方向发展；推进普惠包容的经济全球化，推动构建更加开放、包容的全球经济格局；中国扩大高水平对外开放与制度型开放</w:t>
      </w:r>
    </w:p>
    <w:p w14:paraId="18CBAE42">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1D0548BF">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1E0028A1">
      <w:pPr>
        <w:spacing w:before="140" w:after="60"/>
      </w:pPr>
      <w:r>
        <w:rPr>
          <w:rFonts w:ascii="Hiragino Sans GB" w:hAnsi="Hiragino Sans GB" w:eastAsia="Hiragino Sans GB" w:cs="Hiragino Sans GB"/>
          <w:b/>
          <w:color w:val="1F5E8C"/>
          <w:sz w:val="22"/>
        </w:rPr>
        <w:t>4. 2025东城一模Q20</w:t>
      </w:r>
    </w:p>
    <w:p w14:paraId="164B094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此次出访中，中国同秘鲁签署自贸协定升级议定书和共建“一带一路”合作规划，并在11天内达成60多项合作文件，说明相关国家围绕贸易合作、区域合作和发展议题存在共同利益。</w:t>
      </w:r>
    </w:p>
    <w:p w14:paraId="741987B0">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结合材料，运用《当代国际政治与经济》知识，谈谈此次元首外交的“精彩”之处。</w:t>
      </w:r>
    </w:p>
    <w:p w14:paraId="38BA151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11天逾4万公里、近40场多边活动，材料称这趟出访“精彩收官”；要评其理论高度，就落到习近平外交思想指导中国特色大国外交、服务中国式现代化。</w:t>
      </w:r>
    </w:p>
    <w:p w14:paraId="184274B5">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11天行程开辟中国特色大国外交新境界，是构建人类命运共同体的新实践，服务中国式现代化建设。</w:t>
      </w:r>
    </w:p>
    <w:p w14:paraId="2BD37749">
      <w:pPr>
        <w:spacing w:before="80" w:after="35"/>
        <w:ind w:left="0" w:firstLine="0"/>
      </w:pPr>
      <w:r>
        <w:rPr>
          <w:rFonts w:ascii="Hiragino Sans GB" w:hAnsi="Hiragino Sans GB" w:eastAsia="Hiragino Sans GB" w:cs="Hiragino Sans GB"/>
          <w:b/>
          <w:color w:val="697780"/>
          <w:sz w:val="20"/>
        </w:rPr>
        <w:t>【同题组】</w:t>
      </w:r>
    </w:p>
    <w:p w14:paraId="22605429">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65D8B5A8">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推进贸易和投资自由化便利化；推动经济全球化朝着更加开放、包容、普惠、平衡、共赢方向发展</w:t>
      </w:r>
    </w:p>
    <w:p w14:paraId="23C47DE5">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推动全球治理体系变革完善，建立更加公正合理的国际政治经济新秩序；推动国际关系民主化</w:t>
      </w:r>
    </w:p>
    <w:p w14:paraId="74FDFDF6">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中国推动构建人类命运共同体；与发展中国家共享发展新机遇，惠民生增福祉，实现互利共赢；习近平外交思想指导中国特色大国外交（外交为民、服务中国式现代化）</w:t>
      </w:r>
    </w:p>
    <w:p w14:paraId="04A97D0F">
      <w:pPr>
        <w:pStyle w:val="3"/>
        <w:jc w:val="left"/>
      </w:pPr>
      <w:r>
        <w:rPr>
          <w:rFonts w:eastAsia="Hiragino Sans GB" w:ascii="Hiragino Sans GB" w:hAnsi="Hiragino Sans GB" w:cs="Hiragino Sans GB"/>
          <w:b/>
          <w:color w:val="173B5B"/>
          <w:sz w:val="36"/>
        </w:rPr>
        <w:t>联合国</w:t>
      </w:r>
    </w:p>
    <w:p w14:paraId="5C46DBB1">
      <w:pPr>
        <w:pStyle w:val="4"/>
      </w:pPr>
      <w:r>
        <w:rPr>
          <w:rFonts w:eastAsia="Hiragino Sans GB" w:ascii="Hiragino Sans GB" w:hAnsi="Hiragino Sans GB" w:cs="Hiragino Sans GB"/>
          <w:b/>
          <w:color w:val="2F6F9F"/>
          <w:sz w:val="28"/>
        </w:rPr>
        <w:t>多边主义/多极化场所</w:t>
      </w:r>
    </w:p>
    <w:p w14:paraId="02290533">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联合国是当今世界最具普遍性、代表性和权威性的政府间国际组织，并在维护和平、推动发展、促进人类文明进步中发挥重要作用</w:t>
      </w:r>
    </w:p>
    <w:p w14:paraId="724EF06D">
      <w:pPr>
        <w:spacing w:before="140" w:after="60"/>
      </w:pPr>
      <w:r>
        <w:rPr>
          <w:rFonts w:ascii="Hiragino Sans GB" w:hAnsi="Hiragino Sans GB" w:eastAsia="Hiragino Sans GB" w:cs="Hiragino Sans GB"/>
          <w:b/>
          <w:color w:val="1F5E8C"/>
          <w:sz w:val="22"/>
        </w:rPr>
        <w:t>1. 2025海淀二模Q21</w:t>
      </w:r>
    </w:p>
    <w:p w14:paraId="1697E56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材料一列出联合国在粮食安全、儿童、饮水卫生、健康、气候行动和和平安全等方面的成果，当题目让学生说明中国为何需要联合国时，需要说明联合国维护和平、推动发展、促进人类文明进步的综合作用。</w:t>
      </w:r>
    </w:p>
    <w:p w14:paraId="3F1E46E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结合材料，运用《当代国际政治与经济》知识，阐释“中国需要联合国，联合国也需要中国”。</w:t>
      </w:r>
    </w:p>
    <w:p w14:paraId="7815EE6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材料一列出联合国在粮食安全、儿童、气候行动上的成果数据，证明它维护和平、推动发展无可替代；这才撑得起“最具普遍、代表、权威性的国际组织”。</w:t>
      </w:r>
    </w:p>
    <w:p w14:paraId="0B94E2F9">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联合国是当今世界最具普遍性、代表性和权威性的政府间国际组织，是实践多边主义的最佳场所，在维护世界和平、推动共同发展和促进人类文明进步中发挥重要作用。</w:t>
      </w:r>
    </w:p>
    <w:p w14:paraId="063A7FCF">
      <w:pPr>
        <w:spacing w:before="80" w:after="35"/>
        <w:ind w:left="0" w:firstLine="0"/>
      </w:pPr>
      <w:r>
        <w:rPr>
          <w:rFonts w:ascii="Hiragino Sans GB" w:hAnsi="Hiragino Sans GB" w:eastAsia="Hiragino Sans GB" w:cs="Hiragino Sans GB"/>
          <w:b/>
          <w:color w:val="697780"/>
          <w:sz w:val="20"/>
        </w:rPr>
        <w:t>【同题组】</w:t>
      </w:r>
    </w:p>
    <w:p w14:paraId="10D80150">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相互尊重、公平正义、合作共赢的新型国际关系；推动全球治理体系变革完善，建立更加公正合理的国际政治经济新秩序；践行真正的多边主义</w:t>
      </w:r>
    </w:p>
    <w:p w14:paraId="6164A9B4">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倡导文明平等互鉴，弘扬全人类共同价值，尊重世界文明多样性；坚持正确义利观；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1E3903D1">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联合国是当今世界最具普遍性、代表性和权威性的政府间国际组织，并在维护和平、推动发展、促进人类文明进步中发挥重要作用；维护《联合国宪章》宗旨和原则；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联合国对中国对外开放和现代化事业作出独特贡献，成为中国开展多边合作的主要舞台</w:t>
      </w:r>
    </w:p>
    <w:p w14:paraId="48E881E3">
      <w:pPr>
        <w:pStyle w:val="4"/>
      </w:pPr>
      <w:r>
        <w:rPr>
          <w:rFonts w:eastAsia="Hiragino Sans GB" w:ascii="Hiragino Sans GB" w:hAnsi="Hiragino Sans GB" w:cs="Hiragino Sans GB"/>
          <w:b/>
          <w:color w:val="2F6F9F"/>
          <w:sz w:val="28"/>
        </w:rPr>
        <w:t>联合国宪章宗旨和原则</w:t>
      </w:r>
    </w:p>
    <w:p w14:paraId="44CC146E">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维护《联合国宪章》宗旨和原则</w:t>
      </w:r>
    </w:p>
    <w:p w14:paraId="76157C89">
      <w:pPr>
        <w:spacing w:before="140" w:after="60"/>
      </w:pPr>
      <w:r>
        <w:rPr>
          <w:rFonts w:ascii="Hiragino Sans GB" w:hAnsi="Hiragino Sans GB" w:eastAsia="Hiragino Sans GB" w:cs="Hiragino Sans GB"/>
          <w:b/>
          <w:color w:val="1F5E8C"/>
          <w:sz w:val="22"/>
        </w:rPr>
        <w:t>1. 2026通州期末Q20</w:t>
      </w:r>
    </w:p>
    <w:p w14:paraId="57411AB4">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题面说明全球治理倡议精神内涵同联合国宪章宗旨和原则一脉相承，题目原句聚焦是否符合《联合国宪章》。</w:t>
      </w:r>
    </w:p>
    <w:p w14:paraId="717AE25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结合材料，运用《当代国际政治与经济》知识，谈谈你对“全球治理倡议正逢其时、指引方向彰显担当”的理解。</w:t>
      </w:r>
    </w:p>
    <w:p w14:paraId="58ABE77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题面直接说倡议精神同《联合国宪章》宗旨原则一脉相承，这一原句就是维护宪章宗旨原则的入口。</w:t>
      </w:r>
    </w:p>
    <w:p w14:paraId="7AB2AF9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全球治理倡议精神内涵同联合国宪章宗旨和原则一脉相承，符合《联合国宪章》。</w:t>
      </w:r>
    </w:p>
    <w:p w14:paraId="491E0BC6">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62BF7A76">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1F241898">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推进普惠包容的经济全球化</w:t>
      </w:r>
    </w:p>
    <w:p w14:paraId="13B3B742">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共商共建共享的全球治理观；推动国际秩序和全球治理体系更加公正合理；以主权平等、国际法治等原则推动全球治理体系变革完善；推动构建人类命运共同体；践行真正的多边主义；推动国际关系民主化</w:t>
      </w:r>
    </w:p>
    <w:p w14:paraId="110C31B5">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贡献中国智慧、中国方案、中国力量；中国推动构建人类命运共同体；坚持正确义利观；中国是负责任大国并勇于担当</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14:paraId="2763967C">
      <w:pPr>
        <w:spacing w:before="140" w:after="60"/>
      </w:pPr>
      <w:r>
        <w:rPr>
          <w:rFonts w:ascii="Hiragino Sans GB" w:hAnsi="Hiragino Sans GB" w:eastAsia="Hiragino Sans GB" w:cs="Hiragino Sans GB"/>
          <w:b/>
          <w:color w:val="1F5E8C"/>
          <w:sz w:val="22"/>
        </w:rPr>
        <w:t>2. 2025海淀二模Q21</w:t>
      </w:r>
    </w:p>
    <w:p w14:paraId="41F591A0">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中国担任安理会轮值主席、推动安理会讨论聚焦实质性问题，体现中国以实际行动维护联合国权威和宪章宗旨原则。</w:t>
      </w:r>
    </w:p>
    <w:p w14:paraId="151CD03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结合材料，运用《当代国际政治与经济》知识，阐释“中国需要联合国，联合国也需要中国”。</w:t>
      </w:r>
    </w:p>
    <w:p w14:paraId="1A3499EC">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安理会是联合国维护国际和平与安全的重要机构，中国担任轮值主席并推动讨论聚焦实质性问题，说明中国不是旁观者，而是在联合国框架内维护宪章宗旨和原则。</w:t>
      </w:r>
    </w:p>
    <w:p w14:paraId="50F3A8A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中国坚定维护以联合国为核心的国际体系，维护《联合国宪章》宗旨和原则，并以安理会轮值主席等实际行动支持联合国工作。</w:t>
      </w:r>
    </w:p>
    <w:p w14:paraId="77E3694B">
      <w:pPr>
        <w:spacing w:before="80" w:after="35"/>
        <w:ind w:left="0" w:firstLine="0"/>
      </w:pPr>
      <w:r>
        <w:rPr>
          <w:rFonts w:ascii="Hiragino Sans GB" w:hAnsi="Hiragino Sans GB" w:eastAsia="Hiragino Sans GB" w:cs="Hiragino Sans GB"/>
          <w:b/>
          <w:color w:val="697780"/>
          <w:sz w:val="20"/>
        </w:rPr>
        <w:t>【同题组】</w:t>
      </w:r>
    </w:p>
    <w:p w14:paraId="0A1F00B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相互尊重、公平正义、合作共赢的新型国际关系；推动全球治理体系变革完善，建立更加公正合理的国际政治经济新秩序；践行真正的多边主义</w:t>
      </w:r>
    </w:p>
    <w:p w14:paraId="182EA96F">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倡导文明平等互鉴，弘扬全人类共同价值，尊重世界文明多样性；坚持正确义利观；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1388AD54">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联合国是当今世界最具普遍性、代表性和权威性的政府间国际组织，并在维护和平、推动发展、促进人类文明进步中发挥重要作用；维护《联合国宪章》宗旨和原则；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联合国对中国对外开放和现代化事业作出独特贡献，成为中国开展多边合作的主要舞台</w:t>
      </w:r>
    </w:p>
    <w:p w14:paraId="3AC28860">
      <w:pPr>
        <w:spacing w:before="140" w:after="60"/>
      </w:pPr>
      <w:r>
        <w:rPr>
          <w:rFonts w:ascii="Hiragino Sans GB" w:hAnsi="Hiragino Sans GB" w:eastAsia="Hiragino Sans GB" w:cs="Hiragino Sans GB"/>
          <w:b/>
          <w:color w:val="1F5E8C"/>
          <w:sz w:val="22"/>
        </w:rPr>
        <w:t>3. 2025丰台二模Q20</w:t>
      </w:r>
    </w:p>
    <w:p w14:paraId="488C941C">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材料把联合国成立80周年、维护联合国权威和发挥联合国作用作为底色，当题目让学生谈"为完善全球治理注入中国力量"时，需要说明中国常任理事国身份、《联合国宪章》和多边主义。</w:t>
      </w:r>
    </w:p>
    <w:p w14:paraId="6DEEE04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749FB94D">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强调联合国成立80周年、维护联合国权威和发挥联合国作用，指向需要说明中国常任理事国身份、《联合国宪章》宗旨和多边主义。题目让学生谈对"为完善全球治理注入中国力量"的理解，要从中国如何借联合国框架推动全球治理的角度回答。把中国常任理事国身份接到遵守宪章宗旨原则上，再指向践行多边主义、维护多边体制权威性和有效性这条判断。</w:t>
      </w:r>
    </w:p>
    <w:p w14:paraId="2EA97C58">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中国作为联合国常任理事国，遵守《联合国宪章》宗旨原则，践行多边主义，维护多边体制的权威性和有效性。</w:t>
      </w:r>
    </w:p>
    <w:p w14:paraId="211CDA41">
      <w:pPr>
        <w:spacing w:before="80" w:after="35"/>
        <w:ind w:left="0" w:firstLine="0"/>
      </w:pPr>
      <w:r>
        <w:rPr>
          <w:rFonts w:ascii="Hiragino Sans GB" w:hAnsi="Hiragino Sans GB" w:eastAsia="Hiragino Sans GB" w:cs="Hiragino Sans GB"/>
          <w:b/>
          <w:color w:val="697780"/>
          <w:sz w:val="20"/>
        </w:rPr>
        <w:t>【同题组】</w:t>
      </w:r>
    </w:p>
    <w:p w14:paraId="5CA1C136">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坚持开放合作、共享共赢、包容互鉴、共商共建；推动全球治理体系变革完善，建立更加公正合理的国际政治经济新秩序；推动构建人类命运共同体；践行真正的多边主义；世界多极化与全球南方联合自强</w:t>
      </w:r>
    </w:p>
    <w:p w14:paraId="70440459">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南南合作与全球南方共同发展；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5005B71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维护《联合国宪章》宗旨和原则；坚定维护以联合国为核心的国际体系和以国际法为基础的国际秩序</w:t>
      </w:r>
    </w:p>
    <w:p w14:paraId="7E561B4B">
      <w:pPr>
        <w:spacing w:before="140" w:after="60"/>
      </w:pPr>
      <w:r>
        <w:rPr>
          <w:rFonts w:ascii="Hiragino Sans GB" w:hAnsi="Hiragino Sans GB" w:eastAsia="Hiragino Sans GB" w:cs="Hiragino Sans GB"/>
          <w:b/>
          <w:color w:val="1F5E8C"/>
          <w:sz w:val="22"/>
        </w:rPr>
        <w:t>4. 2026丰台一模Q19</w:t>
      </w:r>
    </w:p>
    <w:p w14:paraId="768D8E64">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题面用减贫国际合作、教育合作和卫生健康经验分享三组材料，说明中国把自身发展同各国发展利益结合起来；要回答中国大国情怀与担当，需要先解释中国为什么能与各国在可持续发展上形成合作。</w:t>
      </w:r>
    </w:p>
    <w:p w14:paraId="146FD8A6">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结合材料，运用《当代国际政治与经济》知识，说明中国在全球可持续发展中彰显了怎样的大国情怀与担当。</w:t>
      </w:r>
    </w:p>
    <w:p w14:paraId="67122CA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中国携手各国落实的是“联合国2030年可持续发展议程”，行动有联合国框架托底；要解释合作何以成立，就落到维护《联合国宪章》宗旨和原则这一秩序基础。</w:t>
      </w:r>
    </w:p>
    <w:p w14:paraId="4942B43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中国坚定维护联合国宪章的宗旨和原则，携手各国落实联合国2030年可持续发展议程，积极践行真正的多边主义。</w:t>
      </w:r>
    </w:p>
    <w:p w14:paraId="61B9C695">
      <w:pPr>
        <w:spacing w:before="80" w:after="35"/>
        <w:ind w:left="0" w:firstLine="0"/>
      </w:pPr>
      <w:r>
        <w:rPr>
          <w:rFonts w:ascii="Hiragino Sans GB" w:hAnsi="Hiragino Sans GB" w:eastAsia="Hiragino Sans GB" w:cs="Hiragino Sans GB"/>
          <w:b/>
          <w:color w:val="697780"/>
          <w:sz w:val="20"/>
        </w:rPr>
        <w:t>【同题组】</w:t>
      </w:r>
    </w:p>
    <w:p w14:paraId="560FADD9">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017597E5">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共商共建共享的全球治理观；践行真正的多边主义</w:t>
      </w:r>
    </w:p>
    <w:p w14:paraId="7D4E2AB7">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中国推动构建人类命运共同体；坚持正确义利观；中国是负责任大国并勇于担当</w:t>
      </w:r>
    </w:p>
    <w:p w14:paraId="032789E2">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维护《联合国宪章》宗旨和原则；落实联合国2030年可持续发展议程</w:t>
      </w:r>
    </w:p>
    <w:p w14:paraId="38A8B42F">
      <w:pPr>
        <w:spacing w:before="140" w:after="60"/>
      </w:pPr>
      <w:r>
        <w:rPr>
          <w:rFonts w:ascii="Hiragino Sans GB" w:hAnsi="Hiragino Sans GB" w:eastAsia="Hiragino Sans GB" w:cs="Hiragino Sans GB"/>
          <w:b/>
          <w:color w:val="1F5E8C"/>
          <w:sz w:val="22"/>
        </w:rPr>
        <w:t>5. 2024东城二模Q20</w:t>
      </w:r>
    </w:p>
    <w:p w14:paraId="1C95A53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题目整体说明“三大倡议”如何助力未来，作答不能只把发展、安全、文明三项分开写，还要先说明出三大倡议与人类命运共同体的总体关系。</w:t>
      </w:r>
    </w:p>
    <w:p w14:paraId="3E2172D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结合材料，运用《当代国际政治与经济》知识，说明中国的“三大倡议”如何助力人类走向美好未来。（7分）</w:t>
      </w:r>
    </w:p>
    <w:p w14:paraId="22CEB1E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全球安全倡议以中国参与联合国维和、在安理会担当常任理事国为支撑，行动嵌在联合国机制内，因此要点明遵守《联合国宪章》宗旨和原则。</w:t>
      </w:r>
    </w:p>
    <w:p w14:paraId="4C19FD9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全球安全倡议坚持遵守《联合国宪章》宗旨和原则，以共赢思维应对安全挑战，推动建设普遍安全的世界。</w:t>
      </w:r>
    </w:p>
    <w:p w14:paraId="749A8A0B">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（本题7分）</w:t>
      </w:r>
    </w:p>
    <w:p w14:paraId="5E6E0331">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推动国际关系民主化、和平解决国际争端</w:t>
      </w:r>
    </w:p>
    <w:p w14:paraId="65D3ED20">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中国推动构建人类命运共同体；全球发展倡议：以发展促繁荣；全球安全倡议：以安全保稳定；全球文明倡议：以文明增互信；民心相通与文明互鉴</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14:paraId="5EEFF6B6">
      <w:pPr>
        <w:spacing w:before="140" w:after="60"/>
      </w:pPr>
      <w:r>
        <w:rPr>
          <w:rFonts w:ascii="Hiragino Sans GB" w:hAnsi="Hiragino Sans GB" w:eastAsia="Hiragino Sans GB" w:cs="Hiragino Sans GB"/>
          <w:b/>
          <w:color w:val="1F5E8C"/>
          <w:sz w:val="22"/>
        </w:rPr>
        <w:t>6. 2025房山一模Q18(2)</w:t>
      </w:r>
    </w:p>
    <w:p w14:paraId="789D7774">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开源战略题要求阐释技术革新如何成为全球合作新模式，DeepSeek开源让全球开发者自由使用和改进，部分国家企业低成本开发本地化AI模型，说明科技开放可以推动开放型世界经济和经济全球化发展。</w:t>
      </w:r>
    </w:p>
    <w:p w14:paraId="1BB2A979">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“中国的开源战略不仅是技术上的革新，更是对全球合作新模式的一次积极探索和实践。”结合材料，运用《当代国际政治与经济》知识，谈谈你对这句话的理解。</w:t>
      </w:r>
    </w:p>
    <w:p w14:paraId="7C4EF9E9">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中方推动联合国大会通过人工智能能力建设合作决议、促成60国签署声明，把科技合作放进联合国框架推进，正切合维护《联合国宪章》宗旨和原则。</w:t>
      </w:r>
    </w:p>
    <w:p w14:paraId="4007D670">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中国开源战略在维护《联合国宪章》宗旨和原则框架下推进，推动构建人类命运共同体，积极参与全球治理。</w:t>
      </w:r>
    </w:p>
    <w:p w14:paraId="4596FFB4">
      <w:pPr>
        <w:spacing w:before="80" w:after="35"/>
        <w:ind w:left="0" w:firstLine="0"/>
      </w:pPr>
      <w:r>
        <w:rPr>
          <w:rFonts w:ascii="Hiragino Sans GB" w:hAnsi="Hiragino Sans GB" w:eastAsia="Hiragino Sans GB" w:cs="Hiragino Sans GB"/>
          <w:b/>
          <w:color w:val="697780"/>
          <w:sz w:val="20"/>
        </w:rPr>
        <w:t>【同题组】</w:t>
      </w:r>
    </w:p>
    <w:p w14:paraId="2A4D2AAD">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2C70FFC9">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w:t>
      </w:r>
    </w:p>
    <w:p w14:paraId="771479BF">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提高开放型经济水平；以科学技术的发展推动建设创新型、开放型世界经济</w:t>
      </w:r>
    </w:p>
    <w:p w14:paraId="69F2B380">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w:t>
      </w:r>
    </w:p>
    <w:p w14:paraId="409B33FC">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坚持正确义利观</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pPr>
        <w:spacing w:before="140" w:after="60"/>
      </w:pPr>
      <w:r>
        <w:rPr>
          <w:rFonts w:ascii="Hiragino Sans GB" w:hAnsi="Hiragino Sans GB" w:eastAsia="Hiragino Sans GB" w:cs="Hiragino Sans GB"/>
          <w:b/>
          <w:color w:val="1F5E8C"/>
          <w:sz w:val="22"/>
        </w:rPr>
        <w:t>7. 2026海淀期中Q22(1)</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题目问全球治理倡议为何被包括联合国在内的国际组织认同，当学生要回答倡议与现有国际法治基础和联合国宪章精神的一致性时，把维护《联合国宪章》宗旨和原则写出来。</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运用《当代国际政治与经济》知识，说明全球治理倡议为什么能获得国际社会广泛认同，（6分）</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提到全球治理倡议获得包括联合国在内国际组织的认同，强调倡议与现有国际法治基础和宪章精神的一致性。题目让学生说明全球治理倡议为何能获得国际社会广泛认同，要从倡议合规、合乎宪章宗旨的角度作答。把倡议与《联合国宪章》宗旨和原则的一脉相承写出，再说明倡议因此能与现有国际体系基本准则相衔接。</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全球治理倡议坚定捍卫联合国宪章宗旨和原则，因而能够与现有国际体系的基本准则相衔接。</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共商共建共享的全球治理观；推动国际秩序和全球治理体系更加公正合理；践行真正的多边主义</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pPr/>
    </w:p>
    <w:p>
      <w:pPr/>
    </w:p>
    <w:p w14:paraId="35A5E070">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中国作为联合国创始会员国和安理会常任理事国〔以联合国为核心的国际体系参与角度〕</w:t>
      </w:r>
    </w:p>
    <w:p w14:paraId="77318BFD">
      <w:pPr>
        <w:spacing w:before="140" w:after="60"/>
      </w:pPr>
      <w:r>
        <w:rPr>
          <w:rFonts w:ascii="Hiragino Sans GB" w:hAnsi="Hiragino Sans GB" w:eastAsia="Hiragino Sans GB" w:cs="Hiragino Sans GB"/>
          <w:b/>
          <w:color w:val="1F5E8C"/>
          <w:sz w:val="22"/>
        </w:rPr>
        <w:t>1. 2025海淀二模Q21（中国身份）</w:t>
      </w:r>
    </w:p>
    <w:p w14:paraId="3670F53E">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题目说明“联合国也需要中国”，关键在于中国作为联合国创始会员国和安理会常任理事国，在维护国际和平与安全、推动联合国事业中具有重要地位和作用。</w:t>
      </w:r>
    </w:p>
    <w:p w14:paraId="600D276A">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结合材料，运用《当代国际政治与经济》知识，阐释“中国需要联合国，联合国也需要中国”。</w:t>
      </w:r>
    </w:p>
    <w:p w14:paraId="7832F67B">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要求说明中国为什么对联合国不可或缺，指向使用"创始会员国／安理会常任理事国"的双重身份打底。题目让学生阐释"联合国也需要中国"，要先回答中国具有怎样的联合国身份。把中国"创始会员国和安理会常任理事国"的身份写出，再接到中国积极参与联合国工作、坚定维护以联合国为核心的国际体系。</w:t>
      </w:r>
    </w:p>
    <w:p w14:paraId="53309AF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中国作为联合国创始会员国和安理会常任理事国，积极参与联合国各项工作，坚定维护以联合国为核心的国际体系，为联合国事业提供重要支撑。</w:t>
      </w:r>
    </w:p>
    <w:p w14:paraId="5B3B35A1">
      <w:pPr>
        <w:spacing w:before="80" w:after="35"/>
        <w:ind w:left="0" w:firstLine="0"/>
      </w:pPr>
      <w:r>
        <w:rPr>
          <w:rFonts w:ascii="Hiragino Sans GB" w:hAnsi="Hiragino Sans GB" w:eastAsia="Hiragino Sans GB" w:cs="Hiragino Sans GB"/>
          <w:b/>
          <w:color w:val="697780"/>
          <w:sz w:val="20"/>
        </w:rPr>
        <w:t>【同题组】</w:t>
      </w:r>
    </w:p>
    <w:p w14:paraId="6B3133D8">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相互尊重、公平正义、合作共赢的新型国际关系；推动全球治理体系变革完善，建立更加公正合理的国际政治经济新秩序；践行真正的多边主义</w:t>
      </w:r>
    </w:p>
    <w:p w14:paraId="1A2F17B4">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倡导文明平等互鉴，弘扬全人类共同价值，尊重世界文明多样性；坚持正确义利观；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17B3C5A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联合国是当今世界最具普遍性、代表性和权威性的政府间国际组织，并在维护和平、推动发展、促进人类文明进步中发挥重要作用；维护《联合国宪章》宗旨和原则；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联合国对中国对外开放和现代化事业作出独特贡献，成为中国开展多边合作的主要舞台</w:t>
      </w:r>
    </w:p>
    <w:p w14:paraId="3E9B0D71">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坚定维护以联合国为核心的国际体系和以国际法为基础的国际秩序</w:t>
      </w:r>
    </w:p>
    <w:p w14:paraId="20B95977">
      <w:pPr>
        <w:spacing w:before="140" w:after="60"/>
      </w:pPr>
      <w:r>
        <w:rPr>
          <w:rFonts w:ascii="Hiragino Sans GB" w:hAnsi="Hiragino Sans GB" w:eastAsia="Hiragino Sans GB" w:cs="Hiragino Sans GB"/>
          <w:b/>
          <w:color w:val="1F5E8C"/>
          <w:sz w:val="22"/>
        </w:rPr>
        <w:t>1. 2025朝阳期末Q21</w:t>
      </w:r>
    </w:p>
    <w:p w14:paraId="2008270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20F0AE21">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结合材料，运用《当代国际政治与经济》知识，说明如何通过开展中国特色大国外交为推进中国式现代化营造良好外部环境。</w:t>
      </w:r>
    </w:p>
    <w:p w14:paraId="2D2D1E8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动荡冲突、单边霸凌和强权政治破坏国际规则，必须回到联合国核心体系和国际法秩序来营造政治环境。</w:t>
      </w:r>
    </w:p>
    <w:p w14:paraId="1B676309">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坚定维护以联合国为核心的国际体系、以国际法为基础的国际秩序，营造和平稳定的外部环境。</w:t>
      </w:r>
    </w:p>
    <w:p w14:paraId="75BB98C7">
      <w:pPr>
        <w:spacing w:before="80" w:after="35"/>
        <w:ind w:left="0" w:firstLine="0"/>
      </w:pPr>
      <w:r>
        <w:rPr>
          <w:rFonts w:ascii="Hiragino Sans GB" w:hAnsi="Hiragino Sans GB" w:eastAsia="Hiragino Sans GB" w:cs="Hiragino Sans GB"/>
          <w:b/>
          <w:color w:val="697780"/>
          <w:sz w:val="20"/>
        </w:rPr>
        <w:t>【同题组】</w:t>
      </w:r>
    </w:p>
    <w:p w14:paraId="30DB7E21">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5D87460B">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03A0C3AE">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推动经济全球化朝着更加开放、包容、普惠、平衡、共赢方向发展；推进普惠包容的经济全球化，推动构建更加开放、包容的全球经济格局；中国扩大高水平对外开放与制度型开放</w:t>
      </w:r>
    </w:p>
    <w:p w14:paraId="22FC708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3E92EFCD">
      <w:pPr>
        <w:spacing w:before="140" w:after="60"/>
      </w:pPr>
      <w:r>
        <w:rPr>
          <w:rFonts w:ascii="Hiragino Sans GB" w:hAnsi="Hiragino Sans GB" w:eastAsia="Hiragino Sans GB" w:cs="Hiragino Sans GB"/>
          <w:b/>
          <w:color w:val="1F5E8C"/>
          <w:sz w:val="22"/>
        </w:rPr>
        <w:t>2. 2025海淀二模Q21</w:t>
      </w:r>
    </w:p>
    <w:p w14:paraId="79E3BD4B">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中国担任安理会轮值主席、推动讨论聚焦实质性问题并与全球南方国家发起“和平之友”小组，说明中国不仅参与联合国事务，也为全球治理提供理念和方案。</w:t>
      </w:r>
    </w:p>
    <w:p w14:paraId="673E3089">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结合材料，运用《当代国际政治与经济》知识，阐释“中国需要联合国，联合国也需要中国”。</w:t>
      </w:r>
    </w:p>
    <w:p w14:paraId="341F4C7E">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中国第一个在联合国宪章上签字，履职主席时又努力弥合分歧、守护宪章宗旨，行动都围着联合国转；这种取向正是“坚定维护以联合国为核心的国际体系”。</w:t>
      </w:r>
    </w:p>
    <w:p w14:paraId="259EA937">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中国坚定维护以联合国为核心的国际体系和以国际法为基础的国际秩序，捍卫《联合国宪章》宗旨原则，故联合国需要中国。</w:t>
      </w:r>
    </w:p>
    <w:p w14:paraId="2AE53142">
      <w:pPr>
        <w:spacing w:before="80" w:after="35"/>
        <w:ind w:left="0" w:firstLine="0"/>
      </w:pPr>
      <w:r>
        <w:rPr>
          <w:rFonts w:ascii="Hiragino Sans GB" w:hAnsi="Hiragino Sans GB" w:eastAsia="Hiragino Sans GB" w:cs="Hiragino Sans GB"/>
          <w:b/>
          <w:color w:val="697780"/>
          <w:sz w:val="20"/>
        </w:rPr>
        <w:t>【同题组】</w:t>
      </w:r>
    </w:p>
    <w:p w14:paraId="16D35EC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相互尊重、公平正义、合作共赢的新型国际关系；推动全球治理体系变革完善，建立更加公正合理的国际政治经济新秩序；践行真正的多边主义</w:t>
      </w:r>
    </w:p>
    <w:p w14:paraId="5AB05381">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倡导文明平等互鉴，弘扬全人类共同价值，尊重世界文明多样性；坚持正确义利观；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38C1B571">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联合国是当今世界最具普遍性、代表性和权威性的政府间国际组织，并在维护和平、推动发展、促进人类文明进步中发挥重要作用；维护《联合国宪章》宗旨和原则；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联合国对中国对外开放和现代化事业作出独特贡献，成为中国开展多边合作的主要舞台</w:t>
      </w:r>
    </w:p>
    <w:p w14:paraId="5DD141CD">
      <w:pPr>
        <w:spacing w:before="140" w:after="60"/>
      </w:pPr>
      <w:r>
        <w:rPr>
          <w:rFonts w:ascii="Hiragino Sans GB" w:hAnsi="Hiragino Sans GB" w:eastAsia="Hiragino Sans GB" w:cs="Hiragino Sans GB"/>
          <w:b/>
          <w:color w:val="1F5E8C"/>
          <w:sz w:val="22"/>
        </w:rPr>
        <w:t>3. 2025丰台二模Q20</w:t>
      </w:r>
    </w:p>
    <w:p w14:paraId="273BCAC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题目理解“中国力量”如何完善全球治理，材料多次出现人类命运共同体、平等开放合作共享和公正合理的治理方向。</w:t>
      </w:r>
    </w:p>
    <w:p w14:paraId="3E5455C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608528A5">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王毅强调今年是联合国成立80周年、越要维护联合国权威，把中国行动锚回联合国框架，故用维护以联合国为核心的国际体系、以国际法为基础的国际秩序。</w:t>
      </w:r>
    </w:p>
    <w:p w14:paraId="57F047E0">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中国作为联合国常任理事国遵守《联合国宪章》宗旨原则，坚定维护以联合国为核心的国际体系，维护多边体制的权威性和有效性。</w:t>
      </w:r>
    </w:p>
    <w:p w14:paraId="70265C1C">
      <w:pPr>
        <w:spacing w:before="80" w:after="35"/>
        <w:ind w:left="0" w:firstLine="0"/>
      </w:pPr>
      <w:r>
        <w:rPr>
          <w:rFonts w:ascii="Hiragino Sans GB" w:hAnsi="Hiragino Sans GB" w:eastAsia="Hiragino Sans GB" w:cs="Hiragino Sans GB"/>
          <w:b/>
          <w:color w:val="697780"/>
          <w:sz w:val="20"/>
        </w:rPr>
        <w:t>【同题组】</w:t>
      </w:r>
    </w:p>
    <w:p w14:paraId="5466F2A2">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坚持开放合作、共享共赢、包容互鉴、共商共建；推动全球治理体系变革完善，建立更加公正合理的国际政治经济新秩序；推动构建人类命运共同体；践行真正的多边主义；世界多极化与全球南方联合自强</w:t>
      </w:r>
    </w:p>
    <w:p w14:paraId="7BCEB267">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南南合作与全球南方共同发展；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1CD465A9">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维护《联合国宪章》宗旨和原则；坚定维护以联合国为核心的国际体系和以国际法为基础的国际秩序</w:t>
      </w:r>
    </w:p>
    <w:p w14:paraId="33005AC4">
      <w:pPr>
        <w:spacing w:before="140" w:after="60"/>
      </w:pPr>
      <w:r>
        <w:rPr>
          <w:rFonts w:ascii="Hiragino Sans GB" w:hAnsi="Hiragino Sans GB" w:eastAsia="Hiragino Sans GB" w:cs="Hiragino Sans GB"/>
          <w:b/>
          <w:color w:val="1F5E8C"/>
          <w:sz w:val="22"/>
        </w:rPr>
        <w:t>4. 2026丰台期末细则复练Q20（联合国为核心的国际体系）</w:t>
      </w:r>
    </w:p>
    <w:p w14:paraId="630F3FD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让学生说明"团结工程"对中拉协同的作用，要回答中拉在国际关系层面的共同立场时，用"维护以联合国为核心的国际体系和以国际法为基础的国际秩序"作为团结的国际制度基础，与同题"发展工程"的经济机制分开。</w:t>
      </w:r>
    </w:p>
    <w:p w14:paraId="27AF0A6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结合材料，运用《当代国际政治与经济》知识，阐释“五大工程”如何扩大中拉利益汇合点。</w:t>
      </w:r>
    </w:p>
    <w:p w14:paraId="17A4BB8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团结工程"放在中拉协同的国际关系层面，指向使用以联合国为核心的国际体系作为团结的制度依托。题目让学生说明"团结工程"如何推动中拉双方现代化，要从国际制度基础给出答案。把"团结工程"中的中拉协同接到维护以联合国为核心的国际体系和以国际法为基础的国际秩序上，再写双方在国际和地区事务中发出共同声音。</w:t>
      </w:r>
    </w:p>
    <w:p w14:paraId="16F3EFC2">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中拉双方在"团结工程"中坚定维护以联合国为核心的国际体系和以国际法为基础的国际秩序，在国际和地区事务中发出共同声音。</w:t>
      </w:r>
    </w:p>
    <w:p w14:paraId="2A8881E1">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614943D2">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维护全球产业链供应链稳定畅通，服务共同现代化；维护多边贸易体制；维护开放合作的国际经济环境</w:t>
      </w:r>
    </w:p>
    <w:p w14:paraId="411C5939">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推动构建人类命运共同体；坚持主权平等与安全保障</w:t>
      </w:r>
    </w:p>
    <w:p w14:paraId="4DEB8DE9">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推动构建中拉命运共同体；共同落实全球发展倡议；倡导文明平等互鉴，弘扬全人类共同价值，尊重世界文明多样性；与发展中国家共享发展新机遇，惠民生增福祉，实现互利共赢；聚焦发展中国家紧迫需求，以灵活快速的小而美项目形成共同发展品牌</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pPr/>
    </w:p>
    <w:p/>
    <w:p/>
    <w:p>
      <w:pPr>
        <w:spacing w:before="120" w:after="75"/>
        <w:ind w:left="0" w:firstLine="0"/>
      </w:pPr>
      <w:r>
        <w:rPr>
          <w:rFonts w:ascii="Hiragino Sans GB" w:hAnsi="Hiragino Sans GB" w:eastAsia="Hiragino Sans GB" w:cs="Hiragino Sans GB"/>
          <w:b/>
          <w:color w:val="1F5E8C"/>
          <w:sz w:val="24"/>
        </w:rPr>
        <w:t>5. 2026西城期末Q20参与全球气候治理中的中国实践</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正式细则角度3写明“维护联合国的核心作用/完善全球治理体系”，材料写中国向联合国提交国家自主贡献目标并落实《巴黎协定》。</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结合材料，运用《当代国际政治与经济》知识，阐释参与全球气候治理的中国实践。</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全球气候治理离不开联合国框架和国际法规则。看到《巴黎协定》、联合国、国家自主贡献目标，应把中国实践提升到维护以联合国为核心的国际体系和国际法秩序上。</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中国落实《巴黎协定》、向联合国提交国家自主贡献目标，维护联合国在全球气候治理中的核心作用，坚定维护以联合国为核心的国际体系和以国际法为基础的国际秩序。</w:t>
      </w:r>
    </w:p>
    <w:p>
      <w:pPr>
        <w:spacing w:before="80" w:after="35"/>
        <w:ind w:left="0" w:firstLine="0"/>
      </w:pPr>
      <w:r>
        <w:rPr>
          <w:rFonts w:ascii="Hiragino Sans GB" w:hAnsi="Hiragino Sans GB" w:eastAsia="Hiragino Sans GB" w:cs="Hiragino Sans GB"/>
          <w:b/>
          <w:color w:val="697780"/>
          <w:sz w:val="20"/>
        </w:rPr>
        <w:t>【同题组】</w:t>
      </w:r>
    </w:p>
    <w:p>
      <w:pPr>
        <w:spacing w:before="0" w:after="45"/>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pPr>
        <w:spacing w:before="0" w:after="45"/>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pPr>
        <w:spacing w:before="0" w:after="45"/>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共商共建共享的全球治理观；推动国际秩序和全球治理体系更加公正合理；践行真正的多边主义；推动构建人类命运共同体</w:t>
      </w:r>
    </w:p>
    <w:p>
      <w:pPr>
        <w:spacing w:before="0" w:after="45"/>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进绿色低碳转型并参与全球气候治理；严格落实《巴黎协定》要求，每五年向联合国提交国家自主贡献目标，维护全球气候治理多边进程；中国是负责任大国并勇于担当；坚持正确义利观</w:t>
      </w:r>
    </w:p>
    <w:p>
      <w:pPr>
        <w:spacing w:before="0" w:after="45"/>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遵循联合国宪章宗旨和原则</w:t>
      </w:r>
    </w:p>
    <w:p>
      <w:pPr>
        <w:spacing w:before="140" w:after="60"/>
      </w:pPr>
      <w:r>
        <w:rPr>
          <w:rFonts w:ascii="Hiragino Sans GB" w:hAnsi="Hiragino Sans GB" w:eastAsia="Hiragino Sans GB" w:cs="Hiragino Sans GB"/>
          <w:b/>
          <w:color w:val="1F5E8C"/>
          <w:sz w:val="22"/>
        </w:rPr>
        <w:t>1. 2026通州一模Q19</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题面给出坚定维护以联合国为核心的国际体系和以国际法为基础的国际秩序。</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结合材料，运用《当代国际政治与经济》知识，分析中国元首外交如何为世界注入稳定性与正能量。（8分）</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出现“以联合国为核心的国际体系”和“国际法为基础的国际秩序”，就不能只写一般外交合作，而要点出维护联合国权威、遵循联合国宪章宗旨和原则。</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中国元首外交坚定维护以联合国为核心的国际体系和以国际法为基础的国际秩序，维护《联合国宪章》宗旨和原则。</w:t>
      </w:r>
    </w:p>
    <w:p w14:paraId="55B003F9">
      <w:pPr>
        <w:spacing w:before="80" w:after="35"/>
        <w:ind w:left="0" w:firstLine="0"/>
      </w:pPr>
      <w:r>
        <w:rPr>
          <w:rFonts w:ascii="Hiragino Sans GB" w:hAnsi="Hiragino Sans GB" w:eastAsia="Hiragino Sans GB" w:cs="Hiragino Sans GB"/>
          <w:b/>
          <w:color w:val="697780"/>
          <w:sz w:val="20"/>
        </w:rPr>
        <w:t>【同题组】</w:t>
      </w:r>
    </w:p>
    <w:p>
      <w:pPr>
        <w:spacing w:before="0" w:after="45"/>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pPr>
        <w:spacing w:before="0" w:after="45"/>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共同利益是合作的基础；维护国家利益是主权国家对外活动的出发点和落脚点</w:t>
      </w:r>
    </w:p>
    <w:p>
      <w:pPr>
        <w:spacing w:before="0" w:after="45"/>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w:t>
      </w:r>
    </w:p>
    <w:p>
      <w:pPr>
        <w:spacing w:before="0" w:after="45"/>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相互尊重、公平正义、合作共赢的新型国际关系；国际关系民主化与国际政治经济新秩序；共商共建共享的全球治理观；推动构建人类命运共同体</w:t>
      </w:r>
    </w:p>
    <w:p>
      <w:pPr>
        <w:spacing w:before="0" w:after="45"/>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中国特色大国外交与人类命运共同体；坚持正确义利观</w:t>
      </w:r>
    </w:p>
    <w:p>
      <w:pPr>
        <w:spacing w:before="0" w:after="45"/>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遵循联合国宪章宗旨和原则</w:t>
      </w:r>
    </w:p>
    <w:p>
      <w:pPr/>
    </w:p>
    <w:p>
      <w:pPr/>
    </w:p>
    <w:p w14:paraId="7ED4C11F">
      <w:pPr>
        <w:pStyle w:val="4"/>
      </w:pPr>
      <w:r>
        <w:rPr>
          <w:rFonts w:ascii="Hiragino Sans GB" w:hAnsi="Hiragino Sans GB" w:eastAsia="Hiragino Sans GB" w:cs="Hiragino Sans GB"/>
          <w:b/>
          <w:color w:val="2F6F9F"/>
          <w:sz w:val="28"/>
        </w:rPr>
        <w:t>联合国发展议程与全球治理贡献</w:t>
      </w:r>
    </w:p>
    <w:p w14:paraId="7EFCEEA0">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落实联合国2030年可持续发展议程</w:t>
      </w:r>
    </w:p>
    <w:p w14:paraId="36AD7250">
      <w:pPr>
        <w:spacing w:before="140" w:after="60"/>
      </w:pPr>
      <w:r>
        <w:rPr>
          <w:rFonts w:ascii="Hiragino Sans GB" w:hAnsi="Hiragino Sans GB" w:eastAsia="Hiragino Sans GB" w:cs="Hiragino Sans GB"/>
          <w:b/>
          <w:color w:val="1F5E8C"/>
          <w:sz w:val="22"/>
        </w:rPr>
        <w:t>1. 2026丰台一模Q19</w:t>
      </w:r>
    </w:p>
    <w:p w14:paraId="262B30D4">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题面用2030年可持续发展议程统领消除贫困、教育普及、卫生健康三组事实，当题目让学生从联合国框架下的全球共同目标理解中国担当时，把"落实联合国2030年可持续发展议程"写出来。</w:t>
      </w:r>
    </w:p>
    <w:p w14:paraId="44CC58C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结合材料，运用《当代国际政治与经济》知识，说明中国在全球可持续发展中彰显了怎样的大国情怀与担当。</w:t>
      </w:r>
    </w:p>
    <w:p w14:paraId="3F6F93D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用2030年可持续发展议程串起消除贫困、教育普及、卫生健康三组事实，指向中国行动是在联合国共同目标下展开。题目让学生说明中国在全球可持续发展中的大国情怀与担当，要从中国与联合国议程对接的角度回答。把题干中的减贫、教育、健康成就接到落实联合国2030年议程上，再写中国携手各国推动全球可持续发展事业。</w:t>
      </w:r>
    </w:p>
    <w:p w14:paraId="14B6F9E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中国携手各国落实联合国2030年可持续发展议程，在减贫、教育和卫生健康领域开展国际合作，推动全球可持续发展事业。</w:t>
      </w:r>
    </w:p>
    <w:p w14:paraId="369C68A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丰台Q19题目让学生结合全球可持续发展说明中国担当，消除贫困、教育普及和卫生健康是必须嵌入的三组材料事实，用来给"人类命运共同体""真正的多边主义""共商共建共享的全球治理观""负责任大国担当"等术语提供题内事实支撑，不作跨题概念迁移。</w:t>
      </w:r>
    </w:p>
    <w:p w14:paraId="009EAA85">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结合材料，运用《当代国际政治与经济》知识，说明中国在全球可持续发展中彰显了怎样的大国情怀与担当。</w:t>
      </w:r>
    </w:p>
    <w:p w14:paraId="6EEE7ED3">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目用消除贫困、教育普及和卫生健康三组事实承载中国担当，要求把这三条具体嵌入答案，给上位术语提供事实支撑。题目让学生说明中国在全球可持续发展中的大国情怀与担当，要让减贫、教育、卫生这三块成就成为术语的事实落点。把三组成就分别指向落实联合国2030年议程的判断下，再通过减贫国际合作、教育合作和卫生健康经验分享，推动全球可持续发展事业。</w:t>
      </w:r>
    </w:p>
    <w:p w14:paraId="224AE50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中国在消除贫困、教育普及和卫生健康等领域成就举世瞩目，并通过减贫国际合作、教育合作和卫生健康经验分享，推动全球可持续发展事业。</w:t>
      </w:r>
    </w:p>
    <w:p w14:paraId="73DAE79C">
      <w:pPr>
        <w:spacing w:before="80" w:after="35"/>
        <w:ind w:left="0" w:firstLine="0"/>
      </w:pPr>
      <w:r>
        <w:rPr>
          <w:rFonts w:ascii="Hiragino Sans GB" w:hAnsi="Hiragino Sans GB" w:eastAsia="Hiragino Sans GB" w:cs="Hiragino Sans GB"/>
          <w:b/>
          <w:color w:val="697780"/>
          <w:sz w:val="20"/>
        </w:rPr>
        <w:t>【同题组】</w:t>
      </w:r>
    </w:p>
    <w:p w14:paraId="251BCC8B">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3BA5CCD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共商共建共享的全球治理观；践行真正的多边主义</w:t>
      </w:r>
    </w:p>
    <w:p w14:paraId="3F93C965">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中国推动构建人类命运共同体；坚持正确义利观；中国是负责任大国并勇于担当</w:t>
      </w:r>
    </w:p>
    <w:p w14:paraId="6D67B528">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维护《联合国宪章》宗旨和原则；落实联合国2030年可持续发展议程</w:t>
      </w:r>
    </w:p>
    <w:p w14:paraId="3B7F2CA9">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为解决全球性问题提供中国智慧和中国方案，助力联合国在全球治理中发挥更大作用</w:t>
      </w:r>
    </w:p>
    <w:p w14:paraId="19E5A5AF">
      <w:pPr>
        <w:spacing w:before="140" w:after="60"/>
      </w:pPr>
      <w:r>
        <w:rPr>
          <w:rFonts w:ascii="Hiragino Sans GB" w:hAnsi="Hiragino Sans GB" w:eastAsia="Hiragino Sans GB" w:cs="Hiragino Sans GB"/>
          <w:b/>
          <w:color w:val="1F5E8C"/>
          <w:sz w:val="22"/>
        </w:rPr>
        <w:t>1. 2025海淀二模Q21（中国对联合国反向支撑）</w:t>
      </w:r>
    </w:p>
    <w:p w14:paraId="0EFC51A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题目让学生说明"联合国也需要中国"，要回答中国能为联合国做什么时，用"提供中国智慧和中国方案＋助力联合国在全球治理中发挥更大作用"两条把中国反向贡献写到位。</w:t>
      </w:r>
    </w:p>
    <w:p w14:paraId="44F3E8D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结合材料，运用《当代国际政治与经济》知识，阐释“中国需要联合国，联合国也需要中国”。</w:t>
      </w:r>
    </w:p>
    <w:p w14:paraId="5C85248B">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要求说出中国对联合国的反向贡献，指向使用"中国智慧和中国方案"加"助力联合国发挥更大作用"两条搭配。题目让学生阐释"联合国也需要中国"，要从中国对联合国的具体支撑给出答案。把中国推动多边合作机制完善和发展写出，再加上"为解决全球性问题提供中国智慧和中国方案"与"助力联合国在全球治理中发挥更大作用"两条，把反向贡献落实。</w:t>
      </w:r>
    </w:p>
    <w:p w14:paraId="0A9607F5">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中国推动多边合作机制的完善和发展，为解决全球性问题提供中国智慧和中国方案，助力联合国在全球治理中发挥更大作用。</w:t>
      </w:r>
    </w:p>
    <w:p w14:paraId="4C11768F">
      <w:pPr>
        <w:spacing w:before="80" w:after="35"/>
        <w:ind w:left="0" w:firstLine="0"/>
      </w:pPr>
      <w:r>
        <w:rPr>
          <w:rFonts w:ascii="Hiragino Sans GB" w:hAnsi="Hiragino Sans GB" w:eastAsia="Hiragino Sans GB" w:cs="Hiragino Sans GB"/>
          <w:b/>
          <w:color w:val="697780"/>
          <w:sz w:val="20"/>
        </w:rPr>
        <w:t>【同题组】</w:t>
      </w:r>
    </w:p>
    <w:p w14:paraId="1EDC233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相互尊重、公平正义、合作共赢的新型国际关系；推动全球治理体系变革完善，建立更加公正合理的国际政治经济新秩序；践行真正的多边主义</w:t>
      </w:r>
    </w:p>
    <w:p w14:paraId="6A23E1A7">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倡导文明平等互鉴，弘扬全人类共同价值，尊重世界文明多样性；坚持正确义利观；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3D4CFD46">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联合国是当今世界最具普遍性、代表性和权威性的政府间国际组织，并在维护和平、推动发展、促进人类文明进步中发挥重要作用；维护《联合国宪章》宗旨和原则；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联合国对中国对外开放和现代化事业作出独特贡献，成为中国开展多边合作的主要舞台</w:t>
      </w:r>
    </w:p>
    <w:p w14:paraId="6DD94644">
      <w:pPr>
        <w:pStyle w:val="4"/>
      </w:pPr>
      <w:r>
        <w:rPr>
          <w:rFonts w:ascii="Hiragino Sans GB" w:hAnsi="Hiragino Sans GB" w:eastAsia="Hiragino Sans GB" w:cs="Hiragino Sans GB"/>
          <w:b/>
          <w:color w:val="2F6F9F"/>
          <w:sz w:val="28"/>
        </w:rPr>
        <w:t>中国与联合国关系</w:t>
      </w:r>
    </w:p>
    <w:p w14:paraId="0CFA38F4">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联合国对中国对外开放和现代化事业作出独特贡献，成为中国开展多边合作的主要舞台</w:t>
      </w:r>
    </w:p>
    <w:p w14:paraId="21D4FF39">
      <w:pPr>
        <w:spacing w:before="140" w:after="60"/>
      </w:pPr>
      <w:r>
        <w:rPr>
          <w:rFonts w:ascii="Hiragino Sans GB" w:hAnsi="Hiragino Sans GB" w:eastAsia="Hiragino Sans GB" w:cs="Hiragino Sans GB"/>
          <w:b/>
          <w:color w:val="1F5E8C"/>
          <w:sz w:val="22"/>
        </w:rPr>
        <w:t>1. 2025海淀二模Q21</w:t>
      </w:r>
    </w:p>
    <w:p w14:paraId="53575F8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材料把中国恢复在联合国合法席位后持续参与全球治理摆在前面，当题目让学生说明中国为何离不开联合国时，需要说明联合国作为中国对外开放和现代化事业的外部平台、多边合作的主要舞台。</w:t>
      </w:r>
    </w:p>
    <w:p w14:paraId="57CB6FAB">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结合材料，运用《当代国际政治与经济》知识，阐释“中国需要联合国，联合国也需要中国”。</w:t>
      </w:r>
    </w:p>
    <w:p w14:paraId="062874E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恢复在联合国合法席位后持续参与全球治理，联合国是中国走向世界的重要外部平台。题目让学生阐释"中国需要联合国，联合国也需要中国"，要从联合国对中国自身的独特意义入手。把联合国对中国对外开放和现代化事业的独特贡献写出，再点出联合国是中国开展多边合作的主要舞台，为中国参与全球治理创造良好外部环境。</w:t>
      </w:r>
    </w:p>
    <w:p w14:paraId="09D4637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联合国对中国对外开放和现代化事业作出独特贡献，成为中国开展多边合作的主要舞台，为中国参与全球治理创造良好外部环境。</w:t>
      </w:r>
    </w:p>
    <w:p w14:paraId="7E47FD4D">
      <w:pPr>
        <w:spacing w:before="80" w:after="35"/>
        <w:ind w:left="0" w:firstLine="0"/>
      </w:pPr>
      <w:r>
        <w:rPr>
          <w:rFonts w:ascii="Hiragino Sans GB" w:hAnsi="Hiragino Sans GB" w:eastAsia="Hiragino Sans GB" w:cs="Hiragino Sans GB"/>
          <w:b/>
          <w:color w:val="697780"/>
          <w:sz w:val="20"/>
        </w:rPr>
        <w:t>【同题组】</w:t>
      </w:r>
    </w:p>
    <w:p w14:paraId="774F0EA3">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相互尊重、公平正义、合作共赢的新型国际关系；推动全球治理体系变革完善，建立更加公正合理的国际政治经济新秩序；践行真正的多边主义</w:t>
      </w:r>
    </w:p>
    <w:p w14:paraId="317473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倡导文明平等互鉴，弘扬全人类共同价值，尊重世界文明多样性；坚持正确义利观；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31056E1C">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联合国是当今世界最具普遍性、代表性和权威性的政府间国际组织，并在维护和平、推动发展、促进人类文明进步中发挥重要作用；维护《联合国宪章》宗旨和原则；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联合国对中国对外开放和现代化事业作出独特贡献，成为中国开展多边合作的主要舞台</w:t>
      </w:r>
    </w:p>
    <w:p>
      <w:pPr/>
      <w:r>
        <w:br w:type="page"/>
      </w:r>
    </w:p>
    <w:p w14:paraId="7AE83B71">
      <w:pPr>
        <w:pStyle w:val="3"/>
        <w:jc w:val="center"/>
      </w:pPr>
      <w:r>
        <w:rPr>
          <w:rFonts w:ascii="Hiragino Sans GB" w:hAnsi="Hiragino Sans GB" w:eastAsia="Hiragino Sans GB" w:cs="Hiragino Sans GB"/>
          <w:b w:val="0"/>
          <w:color w:val="1F5E8C"/>
          <w:sz w:val="36"/>
        </w:rPr>
        <w:t>六大要素术语极简速记版</w:t>
      </w:r>
    </w:p>
    <w:p w14:paraId="44689D13">
      <w:pPr>
        <w:pStyle w:val="4"/>
      </w:pPr>
      <w:r>
        <w:rPr>
          <w:rFonts w:eastAsia="Hiragino Sans GB" w:ascii="Hiragino Sans GB" w:hAnsi="Hiragino Sans GB" w:cs="Hiragino Sans GB"/>
          <w:b/>
          <w:color w:val="2F6F9F"/>
          <w:sz w:val="28"/>
        </w:rPr>
        <w:t>时代背景</w:t>
      </w:r>
    </w:p>
    <w:p w14:paraId="12ACF343">
      <w:pPr/>
      <w:r>
        <w:rPr>
          <w:rFonts w:ascii="Hiragino Sans GB" w:hAnsi="Hiragino Sans GB" w:eastAsia="Hiragino Sans GB" w:cs="Hiragino Sans GB"/>
          <w:b w:val="0"/>
          <w:color w:val="202124"/>
          <w:sz w:val="21"/>
        </w:rPr>
        <w:t>和平与发展仍是时代主题</w:t>
      </w:r>
    </w:p>
    <w:p w14:paraId="45008051">
      <w:pPr/>
      <w:r>
        <w:rPr>
          <w:rFonts w:ascii="Hiragino Sans GB" w:hAnsi="Hiragino Sans GB" w:eastAsia="Hiragino Sans GB" w:cs="Hiragino Sans GB"/>
          <w:b w:val="0"/>
          <w:color w:val="202124"/>
          <w:sz w:val="21"/>
        </w:rPr>
        <w:t>百年变局与外部风险挑战</w:t>
      </w:r>
    </w:p>
    <w:p w14:paraId="28BB53FC">
      <w:pPr/>
      <w:r>
        <w:rPr>
          <w:rFonts w:ascii="Hiragino Sans GB" w:hAnsi="Hiragino Sans GB" w:eastAsia="Hiragino Sans GB" w:cs="Hiragino Sans GB"/>
          <w:b w:val="0"/>
          <w:color w:val="202124"/>
          <w:sz w:val="21"/>
        </w:rPr>
        <w:t>气候变化给全人类带来巨大风险和挑战，气候治理已成为全球治理的重要议题之一</w:t>
      </w:r>
    </w:p>
    <w:p w14:paraId="16B64C63">
      <w:pPr/>
      <w:r>
        <w:rPr>
          <w:rFonts w:ascii="Hiragino Sans GB" w:hAnsi="Hiragino Sans GB" w:eastAsia="Hiragino Sans GB" w:cs="Hiragino Sans GB"/>
          <w:b w:val="0"/>
          <w:color w:val="202124"/>
          <w:sz w:val="21"/>
        </w:rPr>
        <w:t>顺应和平、发展的时代潮流</w:t>
      </w:r>
    </w:p>
    <w:p w14:paraId="25523075">
      <w:pPr/>
      <w:r>
        <w:rPr>
          <w:rFonts w:ascii="Hiragino Sans GB" w:hAnsi="Hiragino Sans GB" w:eastAsia="Hiragino Sans GB" w:cs="Hiragino Sans GB"/>
          <w:b w:val="0"/>
          <w:color w:val="202124"/>
          <w:sz w:val="21"/>
        </w:rPr>
        <w:t>契合和平与发展的时代主题，回应全球治理赤字</w:t>
      </w:r>
    </w:p>
    <w:p w14:paraId="0DE1D98A">
      <w:pPr>
        <w:pStyle w:val="4"/>
      </w:pPr>
      <w:r>
        <w:rPr>
          <w:rFonts w:eastAsia="Hiragino Sans GB" w:ascii="Hiragino Sans GB" w:hAnsi="Hiragino Sans GB" w:cs="Hiragino Sans GB"/>
          <w:b/>
          <w:color w:val="2F6F9F"/>
          <w:sz w:val="28"/>
        </w:rPr>
        <w:t>理论</w:t>
      </w:r>
    </w:p>
    <w:p w14:paraId="72EF31D8">
      <w:pPr/>
      <w:r>
        <w:rPr>
          <w:rFonts w:ascii="Hiragino Sans GB" w:hAnsi="Hiragino Sans GB" w:eastAsia="Hiragino Sans GB" w:cs="Hiragino Sans GB"/>
          <w:b w:val="0"/>
          <w:color w:val="202124"/>
          <w:sz w:val="21"/>
        </w:rPr>
        <w:t>维护国家利益是主权国家对外活动的出发点和落脚点</w:t>
      </w:r>
    </w:p>
    <w:p w14:paraId="3E7D1807">
      <w:pPr/>
      <w:r>
        <w:rPr>
          <w:rFonts w:ascii="Hiragino Sans GB" w:hAnsi="Hiragino Sans GB" w:eastAsia="Hiragino Sans GB" w:cs="Hiragino Sans GB"/>
          <w:b w:val="0"/>
          <w:color w:val="202124"/>
          <w:sz w:val="21"/>
        </w:rPr>
        <w:t>国家间共同利益是国家合作的基础</w:t>
      </w:r>
    </w:p>
    <w:p w14:paraId="5ABF5C31">
      <w:pPr/>
      <w:r>
        <w:rPr>
          <w:rFonts w:ascii="Hiragino Sans GB" w:hAnsi="Hiragino Sans GB" w:eastAsia="Hiragino Sans GB" w:cs="Hiragino Sans GB"/>
          <w:b w:val="0"/>
          <w:color w:val="202124"/>
          <w:sz w:val="21"/>
        </w:rPr>
        <w:t>国际竞争的实质是综合国力较量</w:t>
      </w:r>
    </w:p>
    <w:p w14:paraId="06D7A52A">
      <w:pPr/>
      <w:r>
        <w:rPr>
          <w:rFonts w:ascii="Hiragino Sans GB" w:hAnsi="Hiragino Sans GB" w:eastAsia="Hiragino Sans GB" w:cs="Hiragino Sans GB"/>
          <w:b w:val="0"/>
          <w:color w:val="202124"/>
          <w:sz w:val="21"/>
        </w:rPr>
        <w:t>当前国际竞争的实质是以经济和科技实力为基础的综合国力较量</w:t>
      </w:r>
    </w:p>
    <w:p w14:paraId="5417A80C">
      <w:pPr/>
      <w:r>
        <w:rPr>
          <w:rFonts w:ascii="Hiragino Sans GB" w:hAnsi="Hiragino Sans GB" w:eastAsia="Hiragino Sans GB" w:cs="Hiragino Sans GB"/>
          <w:b w:val="0"/>
          <w:color w:val="202124"/>
          <w:sz w:val="21"/>
        </w:rPr>
        <w:t>人才是综合国力竞争和自主创新的关键资源</w:t>
      </w:r>
    </w:p>
    <w:p w14:paraId="350536B1">
      <w:pPr>
        <w:pStyle w:val="4"/>
      </w:pPr>
      <w:r>
        <w:rPr>
          <w:rFonts w:eastAsia="Hiragino Sans GB" w:ascii="Hiragino Sans GB" w:hAnsi="Hiragino Sans GB" w:cs="Hiragino Sans GB"/>
          <w:b/>
          <w:color w:val="2F6F9F"/>
          <w:sz w:val="28"/>
        </w:rPr>
        <w:t>经济全球化</w:t>
      </w:r>
    </w:p>
    <w:p w14:paraId="6658B9B6">
      <w:pPr/>
      <w:r>
        <w:rPr>
          <w:rFonts w:ascii="Hiragino Sans GB" w:hAnsi="Hiragino Sans GB" w:eastAsia="Hiragino Sans GB" w:cs="Hiragino Sans GB"/>
          <w:b w:val="0"/>
          <w:color w:val="202124"/>
          <w:sz w:val="21"/>
        </w:rPr>
        <w:t>处理好自力更生和对外开放的关系，参与经济全球化和国际分工</w:t>
      </w:r>
    </w:p>
    <w:p w14:paraId="4F508E3B">
      <w:pPr/>
      <w:r>
        <w:rPr>
          <w:rFonts w:ascii="Hiragino Sans GB" w:hAnsi="Hiragino Sans GB" w:eastAsia="Hiragino Sans GB" w:cs="Hiragino Sans GB"/>
          <w:b w:val="0"/>
          <w:color w:val="202124"/>
          <w:sz w:val="21"/>
        </w:rPr>
        <w:t>参与全球经济治理和规则制定，为企业出海营造国际环境</w:t>
      </w:r>
    </w:p>
    <w:p w14:paraId="1345D9AA">
      <w:pPr/>
      <w:r>
        <w:rPr>
          <w:rFonts w:ascii="Hiragino Sans GB" w:hAnsi="Hiragino Sans GB" w:eastAsia="Hiragino Sans GB" w:cs="Hiragino Sans GB"/>
          <w:b w:val="0"/>
          <w:color w:val="202124"/>
          <w:sz w:val="21"/>
        </w:rPr>
        <w:t>顺应经济全球化趋势，主动融入并推动深化</w:t>
      </w:r>
    </w:p>
    <w:p w14:paraId="67DE8267">
      <w:pPr/>
      <w:r>
        <w:rPr>
          <w:rFonts w:ascii="Hiragino Sans GB" w:hAnsi="Hiragino Sans GB" w:eastAsia="Hiragino Sans GB" w:cs="Hiragino Sans GB"/>
          <w:b w:val="0"/>
          <w:color w:val="202124"/>
          <w:sz w:val="21"/>
        </w:rPr>
        <w:t>利用两个市场两种资源优化全球资源配置</w:t>
      </w:r>
    </w:p>
    <w:p w14:paraId="15A0E9FB">
      <w:pPr/>
      <w:r>
        <w:rPr>
          <w:rFonts w:ascii="Hiragino Sans GB" w:hAnsi="Hiragino Sans GB" w:eastAsia="Hiragino Sans GB" w:cs="Hiragino Sans GB"/>
          <w:b w:val="0"/>
          <w:color w:val="202124"/>
          <w:sz w:val="21"/>
        </w:rPr>
        <w:t>数字贸易与数字经济跨境流通</w:t>
      </w:r>
    </w:p>
    <w:p w14:paraId="43492142">
      <w:pPr/>
      <w:r>
        <w:rPr>
          <w:rFonts w:ascii="Hiragino Sans GB" w:hAnsi="Hiragino Sans GB" w:eastAsia="Hiragino Sans GB" w:cs="Hiragino Sans GB"/>
          <w:b w:val="0"/>
          <w:color w:val="202124"/>
          <w:sz w:val="21"/>
        </w:rPr>
        <w:t>提高开放型经济水平</w:t>
      </w:r>
    </w:p>
    <w:p w14:paraId="51D3EB3C">
      <w:pPr/>
      <w:r>
        <w:rPr>
          <w:rFonts w:ascii="Hiragino Sans GB" w:hAnsi="Hiragino Sans GB" w:eastAsia="Hiragino Sans GB" w:cs="Hiragino Sans GB"/>
          <w:b w:val="0"/>
          <w:color w:val="202124"/>
          <w:sz w:val="21"/>
        </w:rPr>
        <w:t>发展更高层次开放型经济</w:t>
      </w:r>
    </w:p>
    <w:p w14:paraId="58CD8F4F">
      <w:pPr/>
      <w:r>
        <w:rPr>
          <w:rFonts w:ascii="Hiragino Sans GB" w:hAnsi="Hiragino Sans GB" w:eastAsia="Hiragino Sans GB" w:cs="Hiragino Sans GB"/>
          <w:b w:val="0"/>
          <w:color w:val="202124"/>
          <w:sz w:val="21"/>
        </w:rPr>
        <w:t>推动经济全球化朝着更加开放、包容、普惠、平衡、共赢方向发展</w:t>
      </w:r>
    </w:p>
    <w:p w14:paraId="1CC128B5">
      <w:pPr/>
      <w:r>
        <w:rPr>
          <w:rFonts w:ascii="Hiragino Sans GB" w:hAnsi="Hiragino Sans GB" w:eastAsia="Hiragino Sans GB" w:cs="Hiragino Sans GB"/>
          <w:b w:val="0"/>
          <w:color w:val="202124"/>
          <w:sz w:val="21"/>
        </w:rPr>
        <w:t>对最不发达国家实行零关税，推动普惠包容的经济全球化</w:t>
      </w:r>
    </w:p>
    <w:p w14:paraId="53770398">
      <w:pPr/>
      <w:r>
        <w:rPr>
          <w:rFonts w:ascii="Hiragino Sans GB" w:hAnsi="Hiragino Sans GB" w:eastAsia="Hiragino Sans GB" w:cs="Hiragino Sans GB"/>
          <w:b w:val="0"/>
          <w:color w:val="202124"/>
          <w:sz w:val="21"/>
        </w:rPr>
        <w:t>统筹发展和安全，形成多元稳定的经贸关系</w:t>
      </w:r>
    </w:p>
    <w:p w14:paraId="6C75E958">
      <w:pPr/>
      <w:r>
        <w:rPr>
          <w:rFonts w:ascii="Hiragino Sans GB" w:hAnsi="Hiragino Sans GB" w:eastAsia="Hiragino Sans GB" w:cs="Hiragino Sans GB"/>
          <w:b w:val="0"/>
          <w:color w:val="202124"/>
          <w:sz w:val="21"/>
        </w:rPr>
        <w:t>推进贸易和投资自由化便利化</w:t>
      </w:r>
    </w:p>
    <w:p w14:paraId="2A28325C">
      <w:pPr/>
      <w:r>
        <w:rPr>
          <w:rFonts w:ascii="Hiragino Sans GB" w:hAnsi="Hiragino Sans GB" w:eastAsia="Hiragino Sans GB" w:cs="Hiragino Sans GB"/>
          <w:b w:val="0"/>
          <w:color w:val="202124"/>
          <w:sz w:val="21"/>
        </w:rPr>
        <w:t>发挥比较优势并打造国际竞争新优势</w:t>
      </w:r>
    </w:p>
    <w:p w14:paraId="1191E737">
      <w:pPr/>
      <w:r>
        <w:rPr>
          <w:rFonts w:ascii="Hiragino Sans GB" w:hAnsi="Hiragino Sans GB" w:eastAsia="Hiragino Sans GB" w:cs="Hiragino Sans GB"/>
          <w:b w:val="0"/>
          <w:color w:val="202124"/>
          <w:sz w:val="21"/>
        </w:rPr>
        <w:t>维护全球产业链供应链稳定畅通</w:t>
      </w:r>
    </w:p>
    <w:p w14:paraId="497CE667">
      <w:pPr/>
      <w:r>
        <w:rPr>
          <w:rFonts w:ascii="Hiragino Sans GB" w:hAnsi="Hiragino Sans GB" w:eastAsia="Hiragino Sans GB" w:cs="Hiragino Sans GB"/>
          <w:b w:val="0"/>
          <w:color w:val="202124"/>
          <w:sz w:val="21"/>
        </w:rPr>
        <w:t>以产业链供应链合作推动互利共赢</w:t>
      </w:r>
    </w:p>
    <w:p w14:paraId="729D26ED">
      <w:pPr/>
      <w:r>
        <w:rPr>
          <w:rFonts w:ascii="Hiragino Sans GB" w:hAnsi="Hiragino Sans GB" w:eastAsia="Hiragino Sans GB" w:cs="Hiragino Sans GB"/>
          <w:b w:val="0"/>
          <w:color w:val="202124"/>
          <w:sz w:val="21"/>
        </w:rPr>
        <w:t>中国扩大高水平对外开放与制度型开放</w:t>
      </w:r>
    </w:p>
    <w:p w14:paraId="3FF13EF7">
      <w:pPr/>
      <w:r>
        <w:rPr>
          <w:rFonts w:ascii="Hiragino Sans GB" w:hAnsi="Hiragino Sans GB" w:eastAsia="Hiragino Sans GB" w:cs="Hiragino Sans GB"/>
          <w:b w:val="0"/>
          <w:color w:val="202124"/>
          <w:sz w:val="21"/>
        </w:rPr>
        <w:t>推动区域经济融合与区域经济一体化</w:t>
      </w:r>
    </w:p>
    <w:p w14:paraId="031924AE">
      <w:pPr/>
      <w:r>
        <w:rPr>
          <w:rFonts w:ascii="Hiragino Sans GB" w:hAnsi="Hiragino Sans GB" w:eastAsia="Hiragino Sans GB" w:cs="Hiragino Sans GB"/>
          <w:b w:val="0"/>
          <w:color w:val="202124"/>
          <w:sz w:val="21"/>
        </w:rPr>
        <w:t>坚持多边贸易、多边主义与全球经济治理体系改革</w:t>
      </w:r>
    </w:p>
    <w:p w14:paraId="09882A91">
      <w:pPr/>
      <w:r>
        <w:rPr>
          <w:rFonts w:ascii="Hiragino Sans GB" w:hAnsi="Hiragino Sans GB" w:eastAsia="Hiragino Sans GB" w:cs="Hiragino Sans GB"/>
          <w:b w:val="0"/>
          <w:color w:val="202124"/>
          <w:sz w:val="21"/>
        </w:rPr>
        <w:t>提升发展中国家的代表性和发言权，打破规则制定垄断</w:t>
      </w:r>
    </w:p>
    <w:p w14:paraId="77E8F4EE">
      <w:pPr/>
      <w:r>
        <w:rPr>
          <w:rFonts w:ascii="Hiragino Sans GB" w:hAnsi="Hiragino Sans GB" w:eastAsia="Hiragino Sans GB" w:cs="Hiragino Sans GB"/>
          <w:b w:val="0"/>
          <w:color w:val="202124"/>
          <w:sz w:val="21"/>
        </w:rPr>
        <w:t>我国的未来产业有非常广阔的国际市场，为未来产业“走出去”提供了可能</w:t>
      </w:r>
    </w:p>
    <w:p w14:paraId="5555D8AE">
      <w:pPr/>
      <w:r>
        <w:rPr>
          <w:rFonts w:ascii="Hiragino Sans GB" w:hAnsi="Hiragino Sans GB" w:eastAsia="Hiragino Sans GB" w:cs="Hiragino Sans GB"/>
          <w:b w:val="0"/>
          <w:color w:val="202124"/>
          <w:sz w:val="21"/>
        </w:rPr>
        <w:t>积极参与全球经济治理和经贸规则完善</w:t>
      </w:r>
    </w:p>
    <w:p w14:paraId="74839149">
      <w:pPr/>
      <w:r>
        <w:rPr>
          <w:rFonts w:ascii="Hiragino Sans GB" w:hAnsi="Hiragino Sans GB" w:eastAsia="Hiragino Sans GB" w:cs="Hiragino Sans GB"/>
          <w:b w:val="0"/>
          <w:color w:val="202124"/>
          <w:sz w:val="21"/>
        </w:rPr>
        <w:t>参与国际标准制定，提升国际规则话语权</w:t>
      </w:r>
    </w:p>
    <w:p w14:paraId="7934ACD7">
      <w:pPr/>
      <w:r>
        <w:rPr>
          <w:rFonts w:ascii="Hiragino Sans GB" w:hAnsi="Hiragino Sans GB" w:eastAsia="Hiragino Sans GB" w:cs="Hiragino Sans GB"/>
          <w:b w:val="0"/>
          <w:color w:val="202124"/>
          <w:sz w:val="21"/>
        </w:rPr>
        <w:t>以开放促进产业升级，为未来产业拓展国际空间，提升国际竞争力，筑牢安全基础</w:t>
      </w:r>
    </w:p>
    <w:p w14:paraId="70BBC7EA">
      <w:pPr/>
      <w:r>
        <w:rPr>
          <w:rFonts w:ascii="Hiragino Sans GB" w:hAnsi="Hiragino Sans GB" w:eastAsia="Hiragino Sans GB" w:cs="Hiragino Sans GB"/>
          <w:b w:val="0"/>
          <w:color w:val="202124"/>
          <w:sz w:val="21"/>
        </w:rPr>
        <w:t>统筹开放与安全，维护产业链供应链安全稳定</w:t>
      </w:r>
    </w:p>
    <w:p w14:paraId="2E1D6B7E">
      <w:pPr/>
      <w:r>
        <w:rPr>
          <w:rFonts w:ascii="Hiragino Sans GB" w:hAnsi="Hiragino Sans GB" w:eastAsia="Hiragino Sans GB" w:cs="Hiragino Sans GB"/>
          <w:b w:val="0"/>
          <w:color w:val="202124"/>
          <w:sz w:val="21"/>
        </w:rPr>
        <w:t>中国市场红利推动互利共赢</w:t>
      </w:r>
    </w:p>
    <w:p w14:paraId="0C7B8EFA">
      <w:pPr/>
      <w:r>
        <w:rPr>
          <w:rFonts w:ascii="Hiragino Sans GB" w:hAnsi="Hiragino Sans GB" w:eastAsia="Hiragino Sans GB" w:cs="Hiragino Sans GB"/>
          <w:b w:val="0"/>
          <w:color w:val="202124"/>
          <w:sz w:val="21"/>
        </w:rPr>
        <w:t>充分运用国际规则，利用国际组织赋予的权利，对话磋商，积极维护自身权益</w:t>
      </w:r>
    </w:p>
    <w:p w14:paraId="4C441F00">
      <w:pPr/>
      <w:r>
        <w:rPr>
          <w:rFonts w:ascii="Hiragino Sans GB" w:hAnsi="Hiragino Sans GB" w:eastAsia="Hiragino Sans GB" w:cs="Hiragino Sans GB"/>
          <w:b w:val="0"/>
          <w:color w:val="202124"/>
          <w:sz w:val="21"/>
        </w:rPr>
        <w:t>加强技术创新、提高产品质量，增强竞争力</w:t>
      </w:r>
    </w:p>
    <w:p w14:paraId="220B54EF">
      <w:pPr/>
      <w:r>
        <w:rPr>
          <w:rFonts w:ascii="Hiragino Sans GB" w:hAnsi="Hiragino Sans GB" w:eastAsia="Hiragino Sans GB" w:cs="Hiragino Sans GB"/>
          <w:b w:val="0"/>
          <w:color w:val="202124"/>
          <w:sz w:val="21"/>
        </w:rPr>
        <w:t>实施出口市场多元化战略，减少对单一市场的依赖</w:t>
      </w:r>
    </w:p>
    <w:p w14:paraId="34A1BB04">
      <w:pPr/>
      <w:r>
        <w:rPr>
          <w:rFonts w:ascii="Hiragino Sans GB" w:hAnsi="Hiragino Sans GB" w:eastAsia="Hiragino Sans GB" w:cs="Hiragino Sans GB"/>
          <w:b w:val="0"/>
          <w:color w:val="202124"/>
          <w:sz w:val="21"/>
        </w:rPr>
        <w:t>深度参与全球产业分工合作，畅通国内国际双循环</w:t>
      </w:r>
    </w:p>
    <w:p w14:paraId="5BC371F2">
      <w:pPr/>
      <w:r>
        <w:rPr>
          <w:rFonts w:ascii="Hiragino Sans GB" w:hAnsi="Hiragino Sans GB" w:eastAsia="Hiragino Sans GB" w:cs="Hiragino Sans GB"/>
          <w:b w:val="0"/>
          <w:color w:val="202124"/>
          <w:sz w:val="21"/>
        </w:rPr>
        <w:t>以科学技术的发展推动建设创新型、开放型世界经济</w:t>
      </w:r>
    </w:p>
    <w:p w14:paraId="54F139E7">
      <w:pPr/>
      <w:r>
        <w:rPr>
          <w:rFonts w:ascii="Hiragino Sans GB" w:hAnsi="Hiragino Sans GB" w:eastAsia="Hiragino Sans GB" w:cs="Hiragino Sans GB"/>
          <w:b w:val="0"/>
          <w:color w:val="202124"/>
          <w:sz w:val="21"/>
        </w:rPr>
        <w:t>中国市场红利与全球经济包容性增长</w:t>
      </w:r>
    </w:p>
    <w:p w14:paraId="0834F2B2">
      <w:pPr/>
      <w:r>
        <w:rPr>
          <w:rFonts w:ascii="Hiragino Sans GB" w:hAnsi="Hiragino Sans GB" w:eastAsia="Hiragino Sans GB" w:cs="Hiragino Sans GB"/>
          <w:b w:val="0"/>
          <w:color w:val="202124"/>
          <w:sz w:val="21"/>
        </w:rPr>
        <w:t>维护多边贸易体制</w:t>
      </w:r>
    </w:p>
    <w:p w14:paraId="24515597">
      <w:pPr/>
      <w:r>
        <w:rPr>
          <w:rFonts w:ascii="Hiragino Sans GB" w:hAnsi="Hiragino Sans GB" w:eastAsia="Hiragino Sans GB" w:cs="Hiragino Sans GB"/>
          <w:b w:val="0"/>
          <w:color w:val="202124"/>
          <w:sz w:val="21"/>
        </w:rPr>
        <w:t>推进普惠包容的经济全球化，推动构建更加开放、包容的全球经济格局</w:t>
      </w:r>
    </w:p>
    <w:p w14:paraId="1CC12F9D">
      <w:pPr/>
      <w:r>
        <w:rPr>
          <w:rFonts w:ascii="Hiragino Sans GB" w:hAnsi="Hiragino Sans GB" w:eastAsia="Hiragino Sans GB" w:cs="Hiragino Sans GB"/>
          <w:b w:val="0"/>
          <w:color w:val="202124"/>
          <w:sz w:val="21"/>
        </w:rPr>
        <w:t>促进全球资源优化配置和国际贸易发展</w:t>
      </w:r>
    </w:p>
    <w:p w14:paraId="42738F96">
      <w:pPr/>
      <w:r>
        <w:rPr>
          <w:rFonts w:ascii="Hiragino Sans GB" w:hAnsi="Hiragino Sans GB" w:eastAsia="Hiragino Sans GB" w:cs="Hiragino Sans GB"/>
          <w:b w:val="0"/>
          <w:color w:val="202124"/>
          <w:sz w:val="21"/>
        </w:rPr>
        <w:t>为世界新能源产业注入活力，增强经济全球化动力</w:t>
      </w:r>
    </w:p>
    <w:p w14:paraId="08A3661E">
      <w:pPr/>
      <w:r>
        <w:rPr>
          <w:rFonts w:ascii="Hiragino Sans GB" w:hAnsi="Hiragino Sans GB" w:eastAsia="Hiragino Sans GB" w:cs="Hiragino Sans GB"/>
          <w:b w:val="0"/>
          <w:color w:val="202124"/>
          <w:sz w:val="21"/>
        </w:rPr>
        <w:t>反对贸易保护主义，警惕单边措施破坏多边贸易秩序</w:t>
      </w:r>
    </w:p>
    <w:p w14:paraId="21F1DF52">
      <w:pPr/>
      <w:r>
        <w:rPr>
          <w:rFonts w:ascii="Hiragino Sans GB" w:hAnsi="Hiragino Sans GB" w:eastAsia="Hiragino Sans GB" w:cs="Hiragino Sans GB"/>
          <w:b w:val="0"/>
          <w:color w:val="202124"/>
          <w:sz w:val="21"/>
        </w:rPr>
        <w:t>推动建设开放型世界经济，深化国际分工与合作</w:t>
      </w:r>
    </w:p>
    <w:p w14:paraId="1FAADD26">
      <w:pPr/>
      <w:r>
        <w:rPr>
          <w:rFonts w:ascii="Hiragino Sans GB" w:hAnsi="Hiragino Sans GB" w:eastAsia="Hiragino Sans GB" w:cs="Hiragino Sans GB"/>
          <w:b w:val="0"/>
          <w:color w:val="202124"/>
          <w:sz w:val="21"/>
        </w:rPr>
        <w:t>维护全球产业链供应链稳定畅通，服务共同现代化</w:t>
      </w:r>
    </w:p>
    <w:p w14:paraId="387F6C3C">
      <w:pPr/>
      <w:r>
        <w:rPr>
          <w:rFonts w:ascii="Hiragino Sans GB" w:hAnsi="Hiragino Sans GB" w:eastAsia="Hiragino Sans GB" w:cs="Hiragino Sans GB"/>
          <w:b w:val="0"/>
          <w:color w:val="202124"/>
          <w:sz w:val="21"/>
        </w:rPr>
        <w:t>维护开放合作的国际经济环境</w:t>
      </w:r>
    </w:p>
    <w:p w14:paraId="0BD3FE42">
      <w:pPr/>
      <w:r>
        <w:rPr>
          <w:rFonts w:ascii="Hiragino Sans GB" w:hAnsi="Hiragino Sans GB" w:eastAsia="Hiragino Sans GB" w:cs="Hiragino Sans GB"/>
          <w:b w:val="0"/>
          <w:color w:val="202124"/>
          <w:sz w:val="21"/>
        </w:rPr>
        <w:t>促进全球范围内标准共通、技术共享，推动全球技术创新与绿色转型</w:t>
      </w:r>
    </w:p>
    <w:p w14:paraId="55A7759E">
      <w:pPr/>
      <w:r>
        <w:rPr>
          <w:rFonts w:ascii="Hiragino Sans GB" w:hAnsi="Hiragino Sans GB" w:eastAsia="Hiragino Sans GB" w:cs="Hiragino Sans GB"/>
          <w:b w:val="0"/>
          <w:color w:val="202124"/>
          <w:sz w:val="21"/>
        </w:rPr>
        <w:t>互利共赢的开放战略</w:t>
      </w:r>
    </w:p>
    <w:p w14:paraId="15E94A97">
      <w:pPr/>
      <w:r>
        <w:rPr>
          <w:rFonts w:ascii="Hiragino Sans GB" w:hAnsi="Hiragino Sans GB" w:eastAsia="Hiragino Sans GB" w:cs="Hiragino Sans GB"/>
          <w:b w:val="0"/>
          <w:color w:val="202124"/>
          <w:sz w:val="21"/>
        </w:rPr>
        <w:t>顺应经济全球化趋势，反对贸易保护主义</w:t>
      </w:r>
    </w:p>
    <w:p w14:paraId="475722CD">
      <w:pPr/>
      <w:r>
        <w:rPr>
          <w:rFonts w:ascii="Hiragino Sans GB" w:hAnsi="Hiragino Sans GB" w:eastAsia="Hiragino Sans GB" w:cs="Hiragino Sans GB"/>
          <w:b w:val="0"/>
          <w:color w:val="202124"/>
          <w:sz w:val="21"/>
        </w:rPr>
        <w:t>建设开放型世界经济，扩大开放合作</w:t>
      </w:r>
    </w:p>
    <w:p w14:paraId="5304569B">
      <w:pPr/>
      <w:r>
        <w:rPr>
          <w:rFonts w:ascii="Hiragino Sans GB" w:hAnsi="Hiragino Sans GB" w:eastAsia="Hiragino Sans GB" w:cs="Hiragino Sans GB"/>
          <w:b w:val="0"/>
          <w:color w:val="202124"/>
          <w:sz w:val="21"/>
        </w:rPr>
        <w:t>共享经济全球化成果，促进世界经济共同繁荣</w:t>
      </w:r>
    </w:p>
    <w:p w14:paraId="3F0AB470">
      <w:pPr/>
      <w:r>
        <w:rPr>
          <w:rFonts w:ascii="Hiragino Sans GB" w:hAnsi="Hiragino Sans GB" w:eastAsia="Hiragino Sans GB" w:cs="Hiragino Sans GB"/>
          <w:b w:val="0"/>
          <w:color w:val="202124"/>
          <w:sz w:val="21"/>
        </w:rPr>
        <w:t>发挥我国超大规模市场优势</w:t>
      </w:r>
    </w:p>
    <w:p w14:paraId="2F95E5A8">
      <w:pPr/>
      <w:r>
        <w:rPr>
          <w:rFonts w:ascii="Hiragino Sans GB" w:hAnsi="Hiragino Sans GB" w:eastAsia="Hiragino Sans GB" w:cs="Hiragino Sans GB"/>
          <w:b w:val="0"/>
          <w:color w:val="202124"/>
          <w:sz w:val="21"/>
        </w:rPr>
        <w:t>推动全球要素向中国市场集聚</w:t>
      </w:r>
    </w:p>
    <w:p w14:paraId="15D4B626">
      <w:pPr/>
      <w:r>
        <w:rPr>
          <w:rFonts w:ascii="Hiragino Sans GB" w:hAnsi="Hiragino Sans GB" w:eastAsia="Hiragino Sans GB" w:cs="Hiragino Sans GB"/>
          <w:b w:val="0"/>
          <w:color w:val="202124"/>
          <w:sz w:val="21"/>
        </w:rPr>
        <w:t>促进国内国际双循环，让世界共享中国发展机遇</w:t>
      </w:r>
    </w:p>
    <w:p w14:paraId="65E9649F">
      <w:pPr/>
      <w:r>
        <w:rPr>
          <w:rFonts w:ascii="Hiragino Sans GB" w:hAnsi="Hiragino Sans GB" w:eastAsia="Hiragino Sans GB" w:cs="Hiragino Sans GB"/>
          <w:b w:val="0"/>
          <w:color w:val="202124"/>
          <w:sz w:val="21"/>
        </w:rPr>
        <w:t>数据要素在全球范围内流动</w:t>
      </w:r>
    </w:p>
    <w:p w14:paraId="725AE3B1">
      <w:pPr/>
      <w:r>
        <w:rPr>
          <w:rFonts w:ascii="Hiragino Sans GB" w:hAnsi="Hiragino Sans GB" w:eastAsia="Hiragino Sans GB" w:cs="Hiragino Sans GB"/>
          <w:b w:val="0"/>
          <w:color w:val="202124"/>
          <w:sz w:val="21"/>
        </w:rPr>
        <w:t>坚持开放合作和包容普惠</w:t>
      </w:r>
    </w:p>
    <w:p w14:paraId="5DD67F5B">
      <w:pPr/>
      <w:r>
        <w:rPr>
          <w:rFonts w:ascii="Hiragino Sans GB" w:hAnsi="Hiragino Sans GB" w:eastAsia="Hiragino Sans GB" w:cs="Hiragino Sans GB"/>
          <w:b w:val="0"/>
          <w:color w:val="202124"/>
          <w:sz w:val="21"/>
        </w:rPr>
        <w:t>企业和政府可利用国际组织赋予的权利，积极参与全球经济治理和规则制定，为企业"出海"营造良好的国际环境</w:t>
      </w:r>
    </w:p>
    <w:p w14:paraId="3A004105">
      <w:pPr/>
      <w:r>
        <w:rPr>
          <w:rFonts w:ascii="Hiragino Sans GB" w:hAnsi="Hiragino Sans GB" w:eastAsia="Hiragino Sans GB" w:cs="Hiragino Sans GB"/>
          <w:b w:val="0"/>
          <w:color w:val="202124"/>
          <w:sz w:val="21"/>
        </w:rPr>
        <w:t>内外联通畅通国内国际双循环，提升国际循环质量</w:t>
      </w:r>
    </w:p>
    <w:p w14:paraId="07DD269A">
      <w:pPr/>
      <w:r>
        <w:rPr>
          <w:rFonts w:ascii="Hiragino Sans GB" w:hAnsi="Hiragino Sans GB" w:eastAsia="Hiragino Sans GB" w:cs="Hiragino Sans GB"/>
          <w:b w:val="0"/>
          <w:color w:val="202124"/>
          <w:sz w:val="21"/>
        </w:rPr>
        <w:t>通过区域经济合作维护自由贸易和多边贸易体制</w:t>
      </w:r>
    </w:p>
    <w:p w14:paraId="3FDEF945">
      <w:pPr/>
      <w:r>
        <w:rPr>
          <w:rFonts w:ascii="Hiragino Sans GB" w:hAnsi="Hiragino Sans GB" w:eastAsia="Hiragino Sans GB" w:cs="Hiragino Sans GB"/>
          <w:b w:val="0"/>
          <w:color w:val="202124"/>
          <w:sz w:val="21"/>
        </w:rPr>
        <w:t>推进普惠包容的经济全球化</w:t>
      </w:r>
    </w:p>
    <w:p w14:paraId="563AB362">
      <w:pPr/>
      <w:r>
        <w:rPr>
          <w:rFonts w:ascii="Hiragino Sans GB" w:hAnsi="Hiragino Sans GB" w:eastAsia="Hiragino Sans GB" w:cs="Hiragino Sans GB"/>
          <w:b w:val="0"/>
          <w:color w:val="202124"/>
          <w:sz w:val="21"/>
        </w:rPr>
        <w:t>建设开放型世界经济</w:t>
      </w:r>
    </w:p>
    <w:p w14:paraId="194AED60">
      <w:pPr>
        <w:pStyle w:val="4"/>
      </w:pPr>
      <w:r>
        <w:rPr>
          <w:rFonts w:eastAsia="Hiragino Sans GB" w:ascii="Hiragino Sans GB" w:hAnsi="Hiragino Sans GB" w:cs="Hiragino Sans GB"/>
          <w:b/>
          <w:color w:val="2F6F9F"/>
          <w:sz w:val="28"/>
        </w:rPr>
        <w:t>政治多极化</w:t>
      </w:r>
    </w:p>
    <w:p w14:paraId="47740833">
      <w:pPr/>
      <w:r>
        <w:rPr>
          <w:rFonts w:ascii="Hiragino Sans GB" w:hAnsi="Hiragino Sans GB" w:eastAsia="Hiragino Sans GB" w:cs="Hiragino Sans GB"/>
          <w:b w:val="0"/>
          <w:color w:val="202124"/>
          <w:sz w:val="21"/>
        </w:rPr>
        <w:t>共商共建共享的全球治理观</w:t>
      </w:r>
    </w:p>
    <w:p w14:paraId="4BE050FA">
      <w:pPr/>
      <w:r>
        <w:rPr>
          <w:rFonts w:ascii="Hiragino Sans GB" w:hAnsi="Hiragino Sans GB" w:eastAsia="Hiragino Sans GB" w:cs="Hiragino Sans GB"/>
          <w:b w:val="0"/>
          <w:color w:val="202124"/>
          <w:sz w:val="21"/>
        </w:rPr>
        <w:t>推动国际关系民主化</w:t>
      </w:r>
    </w:p>
    <w:p w14:paraId="3091D3F7">
      <w:pPr/>
      <w:r>
        <w:rPr>
          <w:rFonts w:ascii="Hiragino Sans GB" w:hAnsi="Hiragino Sans GB" w:eastAsia="Hiragino Sans GB" w:cs="Hiragino Sans GB"/>
          <w:b w:val="0"/>
          <w:color w:val="202124"/>
          <w:sz w:val="21"/>
        </w:rPr>
        <w:t>推动构建人类命运共同体</w:t>
      </w:r>
    </w:p>
    <w:p w14:paraId="53BEAACD">
      <w:pPr/>
      <w:r>
        <w:rPr>
          <w:rFonts w:ascii="Hiragino Sans GB" w:hAnsi="Hiragino Sans GB" w:eastAsia="Hiragino Sans GB" w:cs="Hiragino Sans GB"/>
          <w:b w:val="0"/>
          <w:color w:val="202124"/>
          <w:sz w:val="21"/>
        </w:rPr>
        <w:t>相互尊重、公平正义、合作共赢的新型国际关系</w:t>
      </w:r>
    </w:p>
    <w:p w14:paraId="2B302983">
      <w:pPr/>
      <w:r>
        <w:rPr>
          <w:rFonts w:ascii="Hiragino Sans GB" w:hAnsi="Hiragino Sans GB" w:eastAsia="Hiragino Sans GB" w:cs="Hiragino Sans GB"/>
          <w:b w:val="0"/>
          <w:color w:val="202124"/>
          <w:sz w:val="21"/>
        </w:rPr>
        <w:t>维护地区和平与稳定</w:t>
      </w:r>
    </w:p>
    <w:p w14:paraId="3D4E5381">
      <w:pPr/>
      <w:r>
        <w:rPr>
          <w:rFonts w:ascii="Hiragino Sans GB" w:hAnsi="Hiragino Sans GB" w:eastAsia="Hiragino Sans GB" w:cs="Hiragino Sans GB"/>
          <w:b w:val="0"/>
          <w:color w:val="202124"/>
          <w:sz w:val="21"/>
        </w:rPr>
        <w:t>推动国际秩序和全球治理体系更加公正合理</w:t>
      </w:r>
    </w:p>
    <w:p w14:paraId="2BCF4802">
      <w:pPr/>
      <w:r>
        <w:rPr>
          <w:rFonts w:ascii="Hiragino Sans GB" w:hAnsi="Hiragino Sans GB" w:eastAsia="Hiragino Sans GB" w:cs="Hiragino Sans GB"/>
          <w:b w:val="0"/>
          <w:color w:val="202124"/>
          <w:sz w:val="21"/>
        </w:rPr>
        <w:t>促进共同发展、维护持久和平，共同推进现代化</w:t>
      </w:r>
    </w:p>
    <w:p w14:paraId="3438966A">
      <w:pPr/>
      <w:r>
        <w:rPr>
          <w:rFonts w:ascii="Hiragino Sans GB" w:hAnsi="Hiragino Sans GB" w:eastAsia="Hiragino Sans GB" w:cs="Hiragino Sans GB"/>
          <w:b w:val="0"/>
          <w:color w:val="202124"/>
          <w:sz w:val="21"/>
        </w:rPr>
        <w:t>践行真正的多边主义</w:t>
      </w:r>
    </w:p>
    <w:p w14:paraId="2B429E0B">
      <w:pPr/>
      <w:r>
        <w:rPr>
          <w:rFonts w:ascii="Hiragino Sans GB" w:hAnsi="Hiragino Sans GB" w:eastAsia="Hiragino Sans GB" w:cs="Hiragino Sans GB"/>
          <w:b w:val="0"/>
          <w:color w:val="202124"/>
          <w:sz w:val="21"/>
        </w:rPr>
        <w:t>坚持开放合作、共享共赢、包容互鉴、共商共建</w:t>
      </w:r>
    </w:p>
    <w:p w14:paraId="20C783D1">
      <w:pPr/>
      <w:r>
        <w:rPr>
          <w:rFonts w:ascii="Hiragino Sans GB" w:hAnsi="Hiragino Sans GB" w:eastAsia="Hiragino Sans GB" w:cs="Hiragino Sans GB"/>
          <w:b w:val="0"/>
          <w:color w:val="202124"/>
          <w:sz w:val="21"/>
        </w:rPr>
        <w:t>坚持共同但有区别的责任，要求发达国家为完善全球气候治理承担更多责任</w:t>
      </w:r>
    </w:p>
    <w:p w14:paraId="4CFA6831">
      <w:pPr/>
      <w:r>
        <w:rPr>
          <w:rFonts w:ascii="Hiragino Sans GB" w:hAnsi="Hiragino Sans GB" w:eastAsia="Hiragino Sans GB" w:cs="Hiragino Sans GB"/>
          <w:b w:val="0"/>
          <w:color w:val="202124"/>
          <w:sz w:val="21"/>
        </w:rPr>
        <w:t>跨国公司等全球企业，尤其是工业领域企业，应致力于技术创新，加快绿色低碳转型，努力降低碳排放</w:t>
      </w:r>
    </w:p>
    <w:p w14:paraId="5714A09B">
      <w:pPr/>
      <w:r>
        <w:rPr>
          <w:rFonts w:ascii="Hiragino Sans GB" w:hAnsi="Hiragino Sans GB" w:eastAsia="Hiragino Sans GB" w:cs="Hiragino Sans GB"/>
          <w:b w:val="0"/>
          <w:color w:val="202124"/>
          <w:sz w:val="21"/>
        </w:rPr>
        <w:t>世界多极化与全球南方联合自强</w:t>
      </w:r>
    </w:p>
    <w:p w14:paraId="7A604225">
      <w:pPr/>
      <w:r>
        <w:rPr>
          <w:rFonts w:ascii="Hiragino Sans GB" w:hAnsi="Hiragino Sans GB" w:eastAsia="Hiragino Sans GB" w:cs="Hiragino Sans GB"/>
          <w:b w:val="0"/>
          <w:color w:val="202124"/>
          <w:sz w:val="21"/>
        </w:rPr>
        <w:t>国际组织</w:t>
      </w:r>
    </w:p>
    <w:p w14:paraId="00ED2DEA">
      <w:pPr/>
      <w:r>
        <w:rPr>
          <w:rFonts w:ascii="Hiragino Sans GB" w:hAnsi="Hiragino Sans GB" w:eastAsia="Hiragino Sans GB" w:cs="Hiragino Sans GB"/>
          <w:b w:val="0"/>
          <w:color w:val="202124"/>
          <w:sz w:val="21"/>
        </w:rPr>
        <w:t>超越集团政治、实力至上和少数国家垄断价值定义的治理逻辑</w:t>
      </w:r>
    </w:p>
    <w:p w14:paraId="3FD1725D">
      <w:pPr/>
      <w:r>
        <w:rPr>
          <w:rFonts w:ascii="Hiragino Sans GB" w:hAnsi="Hiragino Sans GB" w:eastAsia="Hiragino Sans GB" w:cs="Hiragino Sans GB"/>
          <w:b w:val="0"/>
          <w:color w:val="202124"/>
          <w:sz w:val="21"/>
        </w:rPr>
        <w:t>反对单边主义、霸权主义和强权政治</w:t>
      </w:r>
    </w:p>
    <w:p w14:paraId="7CED4286">
      <w:pPr/>
      <w:r>
        <w:rPr>
          <w:rFonts w:ascii="Hiragino Sans GB" w:hAnsi="Hiragino Sans GB" w:eastAsia="Hiragino Sans GB" w:cs="Hiragino Sans GB"/>
          <w:b w:val="0"/>
          <w:color w:val="202124"/>
          <w:sz w:val="21"/>
        </w:rPr>
        <w:t>在平等互利基础上开展合作，实现互利共赢</w:t>
      </w:r>
    </w:p>
    <w:p w14:paraId="6AE5911A">
      <w:pPr/>
      <w:r>
        <w:rPr>
          <w:rFonts w:ascii="Hiragino Sans GB" w:hAnsi="Hiragino Sans GB" w:eastAsia="Hiragino Sans GB" w:cs="Hiragino Sans GB"/>
          <w:b w:val="0"/>
          <w:color w:val="202124"/>
          <w:sz w:val="21"/>
        </w:rPr>
        <w:t>坚持主权平等与安全保障</w:t>
      </w:r>
    </w:p>
    <w:p w14:paraId="4B068B8F">
      <w:pPr/>
      <w:r>
        <w:rPr>
          <w:rFonts w:ascii="Hiragino Sans GB" w:hAnsi="Hiragino Sans GB" w:eastAsia="Hiragino Sans GB" w:cs="Hiragino Sans GB"/>
          <w:b w:val="0"/>
          <w:color w:val="202124"/>
          <w:sz w:val="21"/>
        </w:rPr>
        <w:t>推动国际关系民主化、和平解决国际争端</w:t>
      </w:r>
    </w:p>
    <w:p w14:paraId="154B6EE5">
      <w:pPr/>
      <w:r>
        <w:rPr>
          <w:rFonts w:ascii="Hiragino Sans GB" w:hAnsi="Hiragino Sans GB" w:eastAsia="Hiragino Sans GB" w:cs="Hiragino Sans GB"/>
          <w:b w:val="0"/>
          <w:color w:val="202124"/>
          <w:sz w:val="21"/>
        </w:rPr>
        <w:t>推动全球治理体系变革完善，建立更加公正合理的国际政治经济新秩序</w:t>
      </w:r>
    </w:p>
    <w:p w14:paraId="078BDF51">
      <w:pPr/>
      <w:r>
        <w:rPr>
          <w:rFonts w:ascii="Hiragino Sans GB" w:hAnsi="Hiragino Sans GB" w:eastAsia="Hiragino Sans GB" w:cs="Hiragino Sans GB"/>
          <w:b w:val="0"/>
          <w:color w:val="202124"/>
          <w:sz w:val="21"/>
        </w:rPr>
        <w:t>坚持共商共建共享的全球治理观〔可持续发展大国担当角度〕</w:t>
      </w:r>
    </w:p>
    <w:p w14:paraId="4E4A1474">
      <w:pPr/>
      <w:r>
        <w:rPr>
          <w:rFonts w:ascii="Hiragino Sans GB" w:hAnsi="Hiragino Sans GB" w:eastAsia="Hiragino Sans GB" w:cs="Hiragino Sans GB"/>
          <w:b w:val="0"/>
          <w:color w:val="202124"/>
          <w:sz w:val="21"/>
        </w:rPr>
        <w:t>积极践行真正的多边主义〔可持续发展大国担当角度〕</w:t>
      </w:r>
    </w:p>
    <w:p w14:paraId="638DE1CB">
      <w:pPr/>
      <w:r>
        <w:rPr>
          <w:rFonts w:ascii="Hiragino Sans GB" w:hAnsi="Hiragino Sans GB" w:eastAsia="Hiragino Sans GB" w:cs="Hiragino Sans GB"/>
          <w:b w:val="0"/>
          <w:color w:val="202124"/>
          <w:sz w:val="21"/>
        </w:rPr>
        <w:t>世界多极化是当今国际形势的突出特点</w:t>
      </w:r>
    </w:p>
    <w:p w14:paraId="0672F34F">
      <w:pPr/>
      <w:r>
        <w:rPr>
          <w:rFonts w:ascii="Hiragino Sans GB" w:hAnsi="Hiragino Sans GB" w:eastAsia="Hiragino Sans GB" w:cs="Hiragino Sans GB"/>
          <w:b w:val="0"/>
          <w:color w:val="202124"/>
          <w:sz w:val="21"/>
        </w:rPr>
        <w:t>以主权平等、国际法治等原则推动全球治理体系变革完善</w:t>
      </w:r>
    </w:p>
    <w:p w14:paraId="43B4A8EF">
      <w:pPr>
        <w:pStyle w:val="4"/>
      </w:pPr>
      <w:r>
        <w:rPr>
          <w:rFonts w:eastAsia="Hiragino Sans GB" w:ascii="Hiragino Sans GB" w:hAnsi="Hiragino Sans GB" w:cs="Hiragino Sans GB"/>
          <w:b/>
          <w:color w:val="2F6F9F"/>
          <w:sz w:val="28"/>
        </w:rPr>
        <w:t>中国</w:t>
      </w:r>
    </w:p>
    <w:p w14:paraId="62097405">
      <w:pPr/>
      <w:r>
        <w:rPr>
          <w:rFonts w:ascii="Hiragino Sans GB" w:hAnsi="Hiragino Sans GB" w:eastAsia="Hiragino Sans GB" w:cs="Hiragino Sans GB"/>
          <w:b w:val="0"/>
          <w:color w:val="202124"/>
          <w:sz w:val="21"/>
        </w:rPr>
        <w:t>坚持总体国家安全观，统筹发展与安全，以新安全格局保障新发展格局</w:t>
      </w:r>
    </w:p>
    <w:p w14:paraId="2882E560">
      <w:pPr/>
      <w:r>
        <w:rPr>
          <w:rFonts w:ascii="Hiragino Sans GB" w:hAnsi="Hiragino Sans GB" w:eastAsia="Hiragino Sans GB" w:cs="Hiragino Sans GB"/>
          <w:b w:val="0"/>
          <w:color w:val="202124"/>
          <w:sz w:val="21"/>
        </w:rPr>
        <w:t>贡献中国智慧、中国方案、中国力量</w:t>
      </w:r>
    </w:p>
    <w:p w14:paraId="34472EEE">
      <w:pPr/>
      <w:r>
        <w:rPr>
          <w:rFonts w:ascii="Hiragino Sans GB" w:hAnsi="Hiragino Sans GB" w:eastAsia="Hiragino Sans GB" w:cs="Hiragino Sans GB"/>
          <w:b w:val="0"/>
          <w:color w:val="202124"/>
          <w:sz w:val="21"/>
        </w:rPr>
        <w:t>坚持正确义利观</w:t>
      </w:r>
    </w:p>
    <w:p w14:paraId="59CF6A7B">
      <w:pPr/>
      <w:r>
        <w:rPr>
          <w:rFonts w:ascii="Hiragino Sans GB" w:hAnsi="Hiragino Sans GB" w:eastAsia="Hiragino Sans GB" w:cs="Hiragino Sans GB"/>
          <w:b w:val="0"/>
          <w:color w:val="202124"/>
          <w:sz w:val="21"/>
        </w:rPr>
        <w:t>中国综合国力、国际地位和话语权提升</w:t>
      </w:r>
    </w:p>
    <w:p w14:paraId="4FE689A8">
      <w:pPr/>
      <w:r>
        <w:rPr>
          <w:rFonts w:ascii="Hiragino Sans GB" w:hAnsi="Hiragino Sans GB" w:eastAsia="Hiragino Sans GB" w:cs="Hiragino Sans GB"/>
          <w:b w:val="0"/>
          <w:color w:val="202124"/>
          <w:sz w:val="21"/>
        </w:rPr>
        <w:t>习近平外交思想指导中国特色大国外交（外交为民、服务中国式现代化）</w:t>
      </w:r>
    </w:p>
    <w:p w14:paraId="3501C05A">
      <w:pPr/>
      <w:r>
        <w:rPr>
          <w:rFonts w:ascii="Hiragino Sans GB" w:hAnsi="Hiragino Sans GB" w:eastAsia="Hiragino Sans GB" w:cs="Hiragino Sans GB"/>
          <w:b w:val="0"/>
          <w:color w:val="202124"/>
          <w:sz w:val="21"/>
        </w:rPr>
        <w:t>新中国外交始终服务国家性质并坚持党对外交统一集中领导</w:t>
      </w:r>
    </w:p>
    <w:p w14:paraId="763AB303">
      <w:pPr/>
      <w:r>
        <w:rPr>
          <w:rFonts w:ascii="Hiragino Sans GB" w:hAnsi="Hiragino Sans GB" w:eastAsia="Hiragino Sans GB" w:cs="Hiragino Sans GB"/>
          <w:b w:val="0"/>
          <w:color w:val="202124"/>
          <w:sz w:val="21"/>
        </w:rPr>
        <w:t>中国坚持独立自主的和平外交政策</w:t>
      </w:r>
    </w:p>
    <w:p w14:paraId="134CD5CB">
      <w:pPr/>
      <w:r>
        <w:rPr>
          <w:rFonts w:ascii="Hiragino Sans GB" w:hAnsi="Hiragino Sans GB" w:eastAsia="Hiragino Sans GB" w:cs="Hiragino Sans GB"/>
          <w:b w:val="0"/>
          <w:color w:val="202124"/>
          <w:sz w:val="21"/>
        </w:rPr>
        <w:t>和平共处五项原则是我国对外关系基本准则</w:t>
      </w:r>
    </w:p>
    <w:p w14:paraId="4EF2EB3C">
      <w:pPr/>
      <w:r>
        <w:rPr>
          <w:rFonts w:ascii="Hiragino Sans GB" w:hAnsi="Hiragino Sans GB" w:eastAsia="Hiragino Sans GB" w:cs="Hiragino Sans GB"/>
          <w:b w:val="0"/>
          <w:color w:val="202124"/>
          <w:sz w:val="21"/>
        </w:rPr>
        <w:t>与发展中国家共享发展新机遇，惠民生增福祉，实现互利共赢</w:t>
      </w:r>
    </w:p>
    <w:p w14:paraId="1C725F4E">
      <w:pPr/>
      <w:r>
        <w:rPr>
          <w:rFonts w:ascii="Hiragino Sans GB" w:hAnsi="Hiragino Sans GB" w:eastAsia="Hiragino Sans GB" w:cs="Hiragino Sans GB"/>
          <w:b w:val="0"/>
          <w:color w:val="202124"/>
          <w:sz w:val="21"/>
        </w:rPr>
        <w:t>周边工作新局面四定位：发展繁荣的重要基础、维护国家安全的重点、运筹外交全局的首要、推动构建人类命运共同体的关键</w:t>
      </w:r>
    </w:p>
    <w:p w14:paraId="390322E4">
      <w:pPr/>
      <w:r>
        <w:rPr>
          <w:rFonts w:ascii="Hiragino Sans GB" w:hAnsi="Hiragino Sans GB" w:eastAsia="Hiragino Sans GB" w:cs="Hiragino Sans GB"/>
          <w:b w:val="0"/>
          <w:color w:val="202124"/>
          <w:sz w:val="21"/>
        </w:rPr>
        <w:t>中国推动构建人类命运共同体</w:t>
      </w:r>
    </w:p>
    <w:p w14:paraId="7FC87BB5">
      <w:pPr/>
      <w:r>
        <w:rPr>
          <w:rFonts w:ascii="Hiragino Sans GB" w:hAnsi="Hiragino Sans GB" w:eastAsia="Hiragino Sans GB" w:cs="Hiragino Sans GB"/>
          <w:b w:val="0"/>
          <w:color w:val="202124"/>
          <w:sz w:val="21"/>
        </w:rPr>
        <w:t>中国作为联合国创始会员国和安理会常任理事国，是国际政治经济格局中的重要力量〔中国国际地位综合表达角度〕</w:t>
      </w:r>
    </w:p>
    <w:p w14:paraId="07777452">
      <w:pPr/>
      <w:r>
        <w:rPr>
          <w:rFonts w:ascii="Hiragino Sans GB" w:hAnsi="Hiragino Sans GB" w:eastAsia="Hiragino Sans GB" w:cs="Hiragino Sans GB"/>
          <w:b w:val="0"/>
          <w:color w:val="202124"/>
          <w:sz w:val="21"/>
        </w:rPr>
        <w:t>坚持正确义利观，在发展合作中共享机遇</w:t>
      </w:r>
    </w:p>
    <w:p w14:paraId="3429EF68">
      <w:pPr/>
      <w:r>
        <w:rPr>
          <w:rFonts w:ascii="Hiragino Sans GB" w:hAnsi="Hiragino Sans GB" w:eastAsia="Hiragino Sans GB" w:cs="Hiragino Sans GB"/>
          <w:b w:val="0"/>
          <w:color w:val="202124"/>
          <w:sz w:val="21"/>
        </w:rPr>
        <w:t>改善发展中国家民生并助力持续发展</w:t>
      </w:r>
    </w:p>
    <w:p w14:paraId="767F50D3">
      <w:pPr/>
      <w:r>
        <w:rPr>
          <w:rFonts w:ascii="Hiragino Sans GB" w:hAnsi="Hiragino Sans GB" w:eastAsia="Hiragino Sans GB" w:cs="Hiragino Sans GB"/>
          <w:b w:val="0"/>
          <w:color w:val="202124"/>
          <w:sz w:val="21"/>
        </w:rPr>
        <w:t>民心相通与文明互鉴</w:t>
      </w:r>
    </w:p>
    <w:p w14:paraId="42E2C737">
      <w:pPr/>
      <w:r>
        <w:rPr>
          <w:rFonts w:ascii="Hiragino Sans GB" w:hAnsi="Hiragino Sans GB" w:eastAsia="Hiragino Sans GB" w:cs="Hiragino Sans GB"/>
          <w:b w:val="0"/>
          <w:color w:val="202124"/>
          <w:sz w:val="21"/>
        </w:rPr>
        <w:t>四大全球倡议相互促进、有机统一，系统推动构建人类命运共同体</w:t>
      </w:r>
    </w:p>
    <w:p w14:paraId="3D1D198E">
      <w:pPr/>
      <w:r>
        <w:rPr>
          <w:rFonts w:ascii="Hiragino Sans GB" w:hAnsi="Hiragino Sans GB" w:eastAsia="Hiragino Sans GB" w:cs="Hiragino Sans GB"/>
          <w:b w:val="0"/>
          <w:color w:val="202124"/>
          <w:sz w:val="21"/>
        </w:rPr>
        <w:t>全球发展倡议：以发展促繁荣</w:t>
      </w:r>
    </w:p>
    <w:p w14:paraId="6FB66890">
      <w:pPr/>
      <w:r>
        <w:rPr>
          <w:rFonts w:ascii="Hiragino Sans GB" w:hAnsi="Hiragino Sans GB" w:eastAsia="Hiragino Sans GB" w:cs="Hiragino Sans GB"/>
          <w:b w:val="0"/>
          <w:color w:val="202124"/>
          <w:sz w:val="21"/>
        </w:rPr>
        <w:t>全球安全倡议：以安全保稳定</w:t>
      </w:r>
    </w:p>
    <w:p w14:paraId="2AB5AF7A">
      <w:pPr/>
      <w:r>
        <w:rPr>
          <w:rFonts w:ascii="Hiragino Sans GB" w:hAnsi="Hiragino Sans GB" w:eastAsia="Hiragino Sans GB" w:cs="Hiragino Sans GB"/>
          <w:b w:val="0"/>
          <w:color w:val="202124"/>
          <w:sz w:val="21"/>
        </w:rPr>
        <w:t>全球文明倡议：以文明增互信</w:t>
      </w:r>
    </w:p>
    <w:p w14:paraId="5161B271">
      <w:pPr/>
      <w:r>
        <w:rPr>
          <w:rFonts w:ascii="Hiragino Sans GB" w:hAnsi="Hiragino Sans GB" w:eastAsia="Hiragino Sans GB" w:cs="Hiragino Sans GB"/>
          <w:b w:val="0"/>
          <w:color w:val="202124"/>
          <w:sz w:val="21"/>
        </w:rPr>
        <w:t>全球治理倡议：以治理求公正</w:t>
      </w:r>
    </w:p>
    <w:p w14:paraId="79D9485A">
      <w:pPr/>
      <w:r>
        <w:rPr>
          <w:rFonts w:ascii="Hiragino Sans GB" w:hAnsi="Hiragino Sans GB" w:eastAsia="Hiragino Sans GB" w:cs="Hiragino Sans GB"/>
          <w:b w:val="0"/>
          <w:color w:val="202124"/>
          <w:sz w:val="21"/>
        </w:rPr>
        <w:t>从中国主张到国际共识，从合作理念到共同行动</w:t>
      </w:r>
    </w:p>
    <w:p w14:paraId="1DEDB93D">
      <w:pPr/>
      <w:r>
        <w:rPr>
          <w:rFonts w:ascii="Hiragino Sans GB" w:hAnsi="Hiragino Sans GB" w:eastAsia="Hiragino Sans GB" w:cs="Hiragino Sans GB"/>
          <w:b w:val="0"/>
          <w:color w:val="202124"/>
          <w:sz w:val="21"/>
        </w:rPr>
        <w:t>南南合作与全球南方共同发展</w:t>
      </w:r>
    </w:p>
    <w:p w14:paraId="4BE7C95D">
      <w:pPr/>
      <w:r>
        <w:rPr>
          <w:rFonts w:ascii="Hiragino Sans GB" w:hAnsi="Hiragino Sans GB" w:eastAsia="Hiragino Sans GB" w:cs="Hiragino Sans GB"/>
          <w:b w:val="0"/>
          <w:color w:val="202124"/>
          <w:sz w:val="21"/>
        </w:rPr>
        <w:t>中国积极参与国际组织，在联合国、金砖国家、二十国集团、博鳌亚洲论坛等国际组织中的作用日益显著，已成为全球治理体系的重要参与者、贡献者和改革者</w:t>
      </w:r>
    </w:p>
    <w:p w14:paraId="0BD945DE">
      <w:pPr/>
      <w:r>
        <w:rPr>
          <w:rFonts w:ascii="Hiragino Sans GB" w:hAnsi="Hiragino Sans GB" w:eastAsia="Hiragino Sans GB" w:cs="Hiragino Sans GB"/>
          <w:b w:val="0"/>
          <w:color w:val="202124"/>
          <w:sz w:val="21"/>
        </w:rPr>
        <w:t>中国推进绿色低碳转型并参与全球气候治理</w:t>
      </w:r>
    </w:p>
    <w:p w14:paraId="7268523C">
      <w:pPr/>
      <w:r>
        <w:rPr>
          <w:rFonts w:ascii="Hiragino Sans GB" w:hAnsi="Hiragino Sans GB" w:eastAsia="Hiragino Sans GB" w:cs="Hiragino Sans GB"/>
          <w:b w:val="0"/>
          <w:color w:val="202124"/>
          <w:sz w:val="21"/>
        </w:rPr>
        <w:t>严格落实《巴黎协定》要求，每五年向联合国提交国家自主贡献目标，维护全球气候治理多边进程</w:t>
      </w:r>
    </w:p>
    <w:p w14:paraId="304DD628">
      <w:pPr/>
      <w:r>
        <w:rPr>
          <w:rFonts w:ascii="Hiragino Sans GB" w:hAnsi="Hiragino Sans GB" w:eastAsia="Hiragino Sans GB" w:cs="Hiragino Sans GB"/>
          <w:b w:val="0"/>
          <w:color w:val="202124"/>
          <w:sz w:val="21"/>
        </w:rPr>
        <w:t>中国是负责任大国并勇于担当</w:t>
      </w:r>
    </w:p>
    <w:p w14:paraId="5700EC4B">
      <w:pPr/>
      <w:r>
        <w:rPr>
          <w:rFonts w:ascii="Hiragino Sans GB" w:hAnsi="Hiragino Sans GB" w:eastAsia="Hiragino Sans GB" w:cs="Hiragino Sans GB"/>
          <w:b w:val="0"/>
          <w:color w:val="202124"/>
          <w:sz w:val="21"/>
        </w:rPr>
        <w:t>坚持独立自主、自力更生，增强发展主动权</w:t>
      </w:r>
    </w:p>
    <w:p w14:paraId="5BF4CDA8">
      <w:pPr/>
      <w:r>
        <w:rPr>
          <w:rFonts w:ascii="Hiragino Sans GB" w:hAnsi="Hiragino Sans GB" w:eastAsia="Hiragino Sans GB" w:cs="Hiragino Sans GB"/>
          <w:b w:val="0"/>
          <w:color w:val="202124"/>
          <w:sz w:val="21"/>
        </w:rPr>
        <w:t>贯彻维护世界和平、促进共同发展的宗旨和目标</w:t>
      </w:r>
    </w:p>
    <w:p w14:paraId="26611859">
      <w:pPr/>
      <w:r>
        <w:rPr>
          <w:rFonts w:ascii="Hiragino Sans GB" w:hAnsi="Hiragino Sans GB" w:eastAsia="Hiragino Sans GB" w:cs="Hiragino Sans GB"/>
          <w:b w:val="0"/>
          <w:color w:val="202124"/>
          <w:sz w:val="21"/>
        </w:rPr>
        <w:t>促进技术共享和民生改善，为全球可持续发展贡献力量</w:t>
      </w:r>
    </w:p>
    <w:p w14:paraId="2F365213">
      <w:pPr/>
      <w:r>
        <w:rPr>
          <w:rFonts w:ascii="Hiragino Sans GB" w:hAnsi="Hiragino Sans GB" w:eastAsia="Hiragino Sans GB" w:cs="Hiragino Sans GB"/>
          <w:b w:val="0"/>
          <w:color w:val="202124"/>
          <w:sz w:val="21"/>
        </w:rPr>
        <w:t>倡导文明平等互鉴，弘扬全人类共同价值，尊重世界文明多样性</w:t>
      </w:r>
    </w:p>
    <w:p w14:paraId="4CF8323F">
      <w:pPr/>
      <w:r>
        <w:rPr>
          <w:rFonts w:ascii="Hiragino Sans GB" w:hAnsi="Hiragino Sans GB" w:eastAsia="Hiragino Sans GB" w:cs="Hiragino Sans GB"/>
          <w:b w:val="0"/>
          <w:color w:val="202124"/>
          <w:sz w:val="21"/>
        </w:rPr>
        <w:t>聚焦发展中国家紧迫需求，以灵活快速的小而美项目形成共同发展品牌</w:t>
      </w:r>
    </w:p>
    <w:p w14:paraId="7B5FA11F">
      <w:pPr/>
      <w:r>
        <w:rPr>
          <w:rFonts w:ascii="Hiragino Sans GB" w:hAnsi="Hiragino Sans GB" w:eastAsia="Hiragino Sans GB" w:cs="Hiragino Sans GB"/>
          <w:b w:val="0"/>
          <w:color w:val="202124"/>
          <w:sz w:val="21"/>
        </w:rPr>
        <w:t>理念蕴含普遍价值，能够形成共识、促成合作和发展、应对全人类共同问题和共同挑战</w:t>
      </w:r>
    </w:p>
    <w:p w14:paraId="0D5E57F5">
      <w:pPr/>
      <w:r>
        <w:rPr>
          <w:rFonts w:ascii="Hiragino Sans GB" w:hAnsi="Hiragino Sans GB" w:eastAsia="Hiragino Sans GB" w:cs="Hiragino Sans GB"/>
          <w:b w:val="0"/>
          <w:color w:val="202124"/>
          <w:sz w:val="21"/>
        </w:rPr>
        <w:t>展现大国责任担当</w:t>
      </w:r>
    </w:p>
    <w:p w14:paraId="388D8A95">
      <w:pPr/>
      <w:r>
        <w:rPr>
          <w:rFonts w:ascii="Hiragino Sans GB" w:hAnsi="Hiragino Sans GB" w:eastAsia="Hiragino Sans GB" w:cs="Hiragino Sans GB"/>
          <w:b w:val="0"/>
          <w:color w:val="202124"/>
          <w:sz w:val="21"/>
        </w:rPr>
        <w:t>中国共享发展经验助力共同繁荣，展现出大国责任与担当（义利观、智慧方案）</w:t>
      </w:r>
    </w:p>
    <w:p w14:paraId="6045509B">
      <w:pPr/>
      <w:r>
        <w:rPr>
          <w:rFonts w:ascii="Hiragino Sans GB" w:hAnsi="Hiragino Sans GB" w:eastAsia="Hiragino Sans GB" w:cs="Hiragino Sans GB"/>
          <w:b w:val="0"/>
          <w:color w:val="202124"/>
          <w:sz w:val="21"/>
        </w:rPr>
        <w:t>推动构建人类命运共同体〔产供链合作根本目标角度〕</w:t>
      </w:r>
    </w:p>
    <w:p w14:paraId="66707009">
      <w:pPr/>
      <w:r>
        <w:rPr>
          <w:rFonts w:ascii="Hiragino Sans GB" w:hAnsi="Hiragino Sans GB" w:eastAsia="Hiragino Sans GB" w:cs="Hiragino Sans GB"/>
          <w:b w:val="0"/>
          <w:color w:val="202124"/>
          <w:sz w:val="21"/>
        </w:rPr>
        <w:t>坚持正确义利观〔可持续发展大国担当角度〕</w:t>
      </w:r>
    </w:p>
    <w:p w14:paraId="727839BD">
      <w:pPr/>
      <w:r>
        <w:rPr>
          <w:rFonts w:ascii="Hiragino Sans GB" w:hAnsi="Hiragino Sans GB" w:eastAsia="Hiragino Sans GB" w:cs="Hiragino Sans GB"/>
          <w:b w:val="0"/>
          <w:color w:val="202124"/>
          <w:sz w:val="21"/>
        </w:rPr>
        <w:t>坚持正确的义利观〔大国外交外部文化与国际舆论环境角度〕</w:t>
      </w:r>
    </w:p>
    <w:p w14:paraId="05612D23">
      <w:pPr/>
      <w:r>
        <w:rPr>
          <w:rFonts w:ascii="Hiragino Sans GB" w:hAnsi="Hiragino Sans GB" w:eastAsia="Hiragino Sans GB" w:cs="Hiragino Sans GB"/>
          <w:b w:val="0"/>
          <w:color w:val="202124"/>
          <w:sz w:val="21"/>
        </w:rPr>
        <w:t>坚持正确义利观</w:t>
      </w:r>
    </w:p>
    <w:p w14:paraId="150D073B">
      <w:pPr/>
      <w:r>
        <w:rPr>
          <w:rFonts w:ascii="Hiragino Sans GB" w:hAnsi="Hiragino Sans GB" w:eastAsia="Hiragino Sans GB" w:cs="Hiragino Sans GB"/>
          <w:b w:val="0"/>
          <w:color w:val="202124"/>
          <w:sz w:val="21"/>
        </w:rPr>
        <w:t>反对霸权主义、强权政治</w:t>
      </w:r>
    </w:p>
    <w:p w14:paraId="5D7FA63D">
      <w:pPr/>
      <w:r>
        <w:rPr>
          <w:rFonts w:ascii="Hiragino Sans GB" w:hAnsi="Hiragino Sans GB" w:eastAsia="Hiragino Sans GB" w:cs="Hiragino Sans GB"/>
          <w:b w:val="0"/>
          <w:color w:val="202124"/>
          <w:sz w:val="21"/>
        </w:rPr>
        <w:t>彰显中国推动构建人类命运共同体的主动担当</w:t>
      </w:r>
    </w:p>
    <w:p w14:paraId="1E2C68DD">
      <w:pPr/>
      <w:r>
        <w:rPr>
          <w:rFonts w:ascii="Hiragino Sans GB" w:hAnsi="Hiragino Sans GB" w:eastAsia="Hiragino Sans GB" w:cs="Hiragino Sans GB"/>
          <w:b w:val="0"/>
          <w:color w:val="202124"/>
          <w:sz w:val="21"/>
        </w:rPr>
        <w:t>推动构建中拉命运共同体</w:t>
      </w:r>
    </w:p>
    <w:p w14:paraId="0FF0B577">
      <w:pPr/>
      <w:r>
        <w:rPr>
          <w:rFonts w:ascii="Hiragino Sans GB" w:hAnsi="Hiragino Sans GB" w:eastAsia="Hiragino Sans GB" w:cs="Hiragino Sans GB"/>
          <w:b w:val="0"/>
          <w:color w:val="202124"/>
          <w:sz w:val="21"/>
        </w:rPr>
        <w:t>共同落实全球发展倡议</w:t>
      </w:r>
    </w:p>
    <w:p w14:paraId="6D22C119">
      <w:pPr>
        <w:pStyle w:val="4"/>
      </w:pPr>
      <w:r>
        <w:rPr>
          <w:rFonts w:eastAsia="Hiragino Sans GB" w:ascii="Hiragino Sans GB" w:hAnsi="Hiragino Sans GB" w:cs="Hiragino Sans GB"/>
          <w:b/>
          <w:color w:val="2F6F9F"/>
          <w:sz w:val="28"/>
        </w:rPr>
        <w:t>联合国</w:t>
      </w:r>
    </w:p>
    <w:p w14:paraId="13A382E6">
      <w:pPr/>
      <w:r>
        <w:rPr>
          <w:rFonts w:ascii="Hiragino Sans GB" w:hAnsi="Hiragino Sans GB" w:eastAsia="Hiragino Sans GB" w:cs="Hiragino Sans GB"/>
          <w:b w:val="0"/>
          <w:color w:val="202124"/>
          <w:sz w:val="21"/>
        </w:rPr>
        <w:t>维护《联合国宪章》宗旨和原则</w:t>
      </w:r>
    </w:p>
    <w:p w14:paraId="52320757">
      <w:pPr/>
      <w:r>
        <w:rPr>
          <w:rFonts w:ascii="Hiragino Sans GB" w:hAnsi="Hiragino Sans GB" w:eastAsia="Hiragino Sans GB" w:cs="Hiragino Sans GB"/>
          <w:b w:val="0"/>
          <w:color w:val="202124"/>
          <w:sz w:val="21"/>
        </w:rPr>
        <w:t>联合国是当今世界最具普遍性、代表性和权威性的政府间国际组织，并在维护和平、推动发展、促进人类文明进步中发挥重要作用</w:t>
      </w:r>
    </w:p>
    <w:p w14:paraId="1BE9D2F6">
      <w:pPr/>
      <w:r>
        <w:rPr>
          <w:rFonts w:ascii="Hiragino Sans GB" w:hAnsi="Hiragino Sans GB" w:eastAsia="Hiragino Sans GB" w:cs="Hiragino Sans GB"/>
          <w:b w:val="0"/>
          <w:color w:val="202124"/>
          <w:sz w:val="21"/>
        </w:rPr>
        <w:t>联合国对中国对外开放和现代化事业作出独特贡献，成为中国开展多边合作的主要舞台</w:t>
      </w:r>
    </w:p>
    <w:p w14:paraId="47095F18">
      <w:pPr/>
      <w:r>
        <w:rPr>
          <w:rFonts w:ascii="Hiragino Sans GB" w:hAnsi="Hiragino Sans GB" w:eastAsia="Hiragino Sans GB" w:cs="Hiragino Sans GB"/>
          <w:b w:val="0"/>
          <w:color w:val="202124"/>
          <w:sz w:val="21"/>
        </w:rPr>
        <w:t>落实联合国2030年可持续发展议程</w:t>
      </w:r>
    </w:p>
    <w:p w14:paraId="78B8F599">
      <w:pPr/>
      <w:r>
        <w:rPr>
          <w:rFonts w:ascii="Hiragino Sans GB" w:hAnsi="Hiragino Sans GB" w:eastAsia="Hiragino Sans GB" w:cs="Hiragino Sans GB"/>
          <w:b w:val="0"/>
          <w:color w:val="202124"/>
          <w:sz w:val="21"/>
        </w:rPr>
        <w:t>中国作为联合国创始会员国和安理会常任理事国〔以联合国为核心的国际体系参与角度〕</w:t>
      </w:r>
    </w:p>
    <w:p w14:paraId="731A01C8">
      <w:pPr/>
      <w:r>
        <w:rPr>
          <w:rFonts w:ascii="Hiragino Sans GB" w:hAnsi="Hiragino Sans GB" w:eastAsia="Hiragino Sans GB" w:cs="Hiragino Sans GB"/>
          <w:b w:val="0"/>
          <w:color w:val="202124"/>
          <w:sz w:val="21"/>
        </w:rPr>
        <w:t>为解决全球性问题提供中国智慧和中国方案，助力联合国在全球治理中发挥更大作用</w:t>
      </w:r>
    </w:p>
    <w:p w14:paraId="5EA8E36B">
      <w:pPr/>
      <w:r>
        <w:rPr>
          <w:rFonts w:ascii="Hiragino Sans GB" w:hAnsi="Hiragino Sans GB" w:eastAsia="Hiragino Sans GB" w:cs="Hiragino Sans GB"/>
          <w:b w:val="0"/>
          <w:color w:val="202124"/>
          <w:sz w:val="21"/>
        </w:rPr>
        <w:t>坚定维护以联合国为核心的国际体系和以国际法为基础的国际秩序</w:t>
      </w:r>
    </w:p>
    <w:sectPr>
      <w:headerReference w:type="default" r:id="rId11"/>
      <w:headerReference w:type="first" r:id="rId11"/>
      <w:footerReference r:id="rId6" w:type="first"/>
      <w:footerReference r:id="rId5" w:type="default"/>
      <w:pgSz w:w="11906" w:h="16838"/>
      <w:pgMar w:top="1191" w:right="1219" w:bottom="1134" w:left="1219"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roman"/>
    <w:pitch w:val="default"/>
    <w:sig w:usb0="00000000" w:usb1="00000000" w:usb2="00000000" w:usb3="00000000" w:csb0="0000019F"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6"/>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ＭＳ 明朝">
    <w:altName w:val="Hiragino Sans"/>
    <w:panose1 w:val="00000000000000000000"/>
    <w:charset w:val="86"/>
    <w:family w:val="auto"/>
    <w:pitch w:val="default"/>
    <w:sig w:usb0="00000000" w:usb1="00000000" w:usb2="00000000" w:usb3="00000000" w:csb0="00000000" w:csb1="00000000"/>
  </w:font>
  <w:font w:name="微软雅黑">
    <w:altName w:val="汉仪旗黑"/>
    <w:panose1 w:val="020B0503020204020204"/>
    <w:charset w:val="86"/>
    <w:family w:val="swiss"/>
    <w:pitch w:val="default"/>
    <w:sig w:usb0="00000000" w:usb1="00000000" w:usb2="00000016" w:usb3="00000000" w:csb0="0004001F" w:csb1="00000000"/>
  </w:font>
  <w:font w:name="汉仪旗黑">
    <w:panose1 w:val="00020600040101010101"/>
    <w:charset w:val="86"/>
    <w:family w:val="auto"/>
    <w:pitch w:val="default"/>
    <w:sig w:usb0="A00002BF" w:usb1="1ACF7CFA" w:usb2="00000016" w:usb3="00000000" w:csb0="0004009F" w:csb1="DFD70000"/>
  </w:font>
  <w:font w:name="Helvetica Neue">
    <w:panose1 w:val="02000503000000020004"/>
    <w:charset w:val="00"/>
    <w:family w:val="auto"/>
    <w:pitch w:val="default"/>
    <w:sig w:usb0="E50002FF" w:usb1="500079DB" w:usb2="0000001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Courier">
    <w:altName w:val="苹方-简"/>
    <w:panose1 w:val="02070309020205020404"/>
    <w:charset w:val="00"/>
    <w:family w:val="auto"/>
    <w:pitch w:val="default"/>
    <w:sig w:usb0="00000000" w:usb1="00000000" w:usb2="00000000" w:usb3="00000000" w:csb0="00000001"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ＭＳ 明朝">
    <w:altName w:val="Hiragino Sans"/>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7EFE8E">
    <w:pPr>
      <w:pStyle w:val="24"/>
      <w:jc w:val="center"/>
    </w:pPr>
    <w:r>
      <w:rPr>
        <w:rFonts w:ascii="Times New Roman" w:hAnsi="Times New Roman" w:eastAsia="宋体"/>
        <w:color w:val="666666"/>
      </w:rPr>
      <w:t xml:space="preserve">— </w:t>
    </w:r>
    <w:r>
      <w:fldChar w:fldCharType="begin"/>
    </w:r>
    <w:r>
      <w:instrText xml:space="preserve">PAGE</w:instrText>
    </w:r>
    <w:r>
      <w:fldChar w:fldCharType="separate"/>
    </w:r>
    <w:r>
      <w:t>2</w:t>
    </w:r>
    <w:r>
      <w:fldChar w:fldCharType="end"/>
    </w:r>
    <w:r>
      <w:rPr>
        <w:rFonts w:ascii="Times New Roman" w:hAnsi="Times New Roman" w:eastAsia="宋体"/>
        <w:color w:val="666666"/>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F053F7">
    <w:pPr>
      <w:pStyle w:val="2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http://schemas.openxmlformats.org/wordprocessingml/2006/main" xmlns:r="http://schemas.openxmlformats.org/officeDocument/2006/relationships">
  <w:p>
    <w:pPr>
      <w:pStyle w:val="Header"/>
    </w:pPr>
    <w:r>
      <w:rPr>
        <w:noProof/>
      </w:rPr>
      <w:pict xmlns:v="urn:schemas-microsoft-com:vml" xmlns:o="urn:schemas-microsoft-com:office:office" xmlns:w10="urn:schemas-microsoft-com:office:wor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CodexFeige" o:spid="_x0000_s1025" type="#_x0000_t136" style="position:absolute;margin-left:0;margin-top:0;width:468pt;height:117pt;z-index:-251654144;mso-position-horizontal:center;mso-position-horizontal-relative:margin;mso-position-vertical:center;mso-position-vertical-relative:margin;rotation:315" fillcolor="#6F6F6F" stroked="f">
          <v:fill opacity=".42"/>
          <v:textpath style="font-family:'Microsoft YaHei';font-size:1pt" string="飞哥正志讲堂"/>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4"/>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51999"/>
    <w:rsid w:val="0006063C"/>
    <w:rsid w:val="0015074B"/>
    <w:rsid w:val="00160134"/>
    <w:rsid w:val="001D57C2"/>
    <w:rsid w:val="0029639D"/>
    <w:rsid w:val="00326F90"/>
    <w:rsid w:val="003D2E85"/>
    <w:rsid w:val="003E7FAB"/>
    <w:rsid w:val="0041339E"/>
    <w:rsid w:val="00592797"/>
    <w:rsid w:val="0081094F"/>
    <w:rsid w:val="00913335"/>
    <w:rsid w:val="00945E69"/>
    <w:rsid w:val="00AA1D8D"/>
    <w:rsid w:val="00B33BBA"/>
    <w:rsid w:val="00B47730"/>
    <w:rsid w:val="00BA7469"/>
    <w:rsid w:val="00BA7A64"/>
    <w:rsid w:val="00BE5D1C"/>
    <w:rsid w:val="00C0197C"/>
    <w:rsid w:val="00C84C64"/>
    <w:rsid w:val="00CB0664"/>
    <w:rsid w:val="00D14D15"/>
    <w:rsid w:val="00D85AC1"/>
    <w:rsid w:val="00D9397E"/>
    <w:rsid w:val="00EC4FDA"/>
    <w:rsid w:val="00F42D26"/>
    <w:rsid w:val="00FC693F"/>
    <w:rsid w:val="73FF84BE"/>
    <w:rsid w:val="7FBDA19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0" w:line="283" w:lineRule="auto" w:before="0"/>
    </w:pPr>
    <w:rPr>
      <w:rFonts w:ascii="Hiragino Sans GB" w:hAnsi="Hiragino Sans GB" w:eastAsia="Hiragino Sans GB" w:cstheme="minorBidi" w:cs="Hiragino Sans GB"/>
      <w:b w:val="0"/>
      <w:color w:val="202124"/>
      <w:sz w:val="21"/>
      <w:szCs w:val="22"/>
      <w:lang w:val="en-US" w:eastAsia="en-US" w:bidi="ar-SA"/>
    </w:rPr>
  </w:style>
  <w:style w:type="paragraph" w:styleId="3">
    <w:name w:val="heading 1"/>
    <w:basedOn w:val="1"/>
    <w:next w:val="1"/>
    <w:link w:val="141"/>
    <w:qFormat/>
    <w:uiPriority w:val="9"/>
    <w:pPr>
      <w:keepNext/>
      <w:keepLines/>
      <w:spacing w:before="280" w:after="160"/>
      <w:outlineLvl w:val="0"/>
    </w:pPr>
    <w:rPr>
      <w:rFonts w:asciiTheme="majorHAnsi" w:hAnsiTheme="majorHAnsi" w:eastAsiaTheme="majorEastAsia" w:cstheme="majorBidi" w:ascii="Hiragino Sans GB" w:hAnsi="Hiragino Sans GB" w:eastAsia="Hiragino Sans GB" w:cs="Hiragino Sans GB"/>
      <w:b/>
      <w:bCs/>
      <w:color w:val="173B5B"/>
      <w:sz w:val="36"/>
      <w:szCs w:val="28"/>
    </w:rPr>
  </w:style>
  <w:style w:type="paragraph" w:styleId="4">
    <w:name w:val="heading 2"/>
    <w:basedOn w:val="1"/>
    <w:next w:val="1"/>
    <w:link w:val="142"/>
    <w:unhideWhenUsed/>
    <w:qFormat/>
    <w:uiPriority w:val="9"/>
    <w:pPr>
      <w:keepNext/>
      <w:keepLines/>
      <w:spacing w:before="200" w:after="120"/>
      <w:outlineLvl w:val="1"/>
    </w:pPr>
    <w:rPr>
      <w:rFonts w:asciiTheme="majorHAnsi" w:hAnsiTheme="majorHAnsi" w:eastAsiaTheme="majorEastAsia" w:cstheme="majorBidi" w:ascii="Hiragino Sans GB" w:hAnsi="Hiragino Sans GB" w:eastAsia="Hiragino Sans GB" w:cs="Hiragino Sans GB"/>
      <w:b/>
      <w:bCs/>
      <w:color w:val="2F6F9F"/>
      <w:sz w:val="28"/>
      <w:szCs w:val="26"/>
    </w:rPr>
  </w:style>
  <w:style w:type="paragraph" w:styleId="5">
    <w:name w:val="heading 3"/>
    <w:basedOn w:val="1"/>
    <w:next w:val="1"/>
    <w:link w:val="143"/>
    <w:unhideWhenUsed/>
    <w:qFormat/>
    <w:uiPriority w:val="9"/>
    <w:pPr>
      <w:keepNext/>
      <w:keepLines/>
      <w:spacing w:before="160" w:after="100"/>
      <w:outlineLvl w:val="2"/>
    </w:pPr>
    <w:rPr>
      <w:rFonts w:asciiTheme="majorHAnsi" w:hAnsiTheme="majorHAnsi" w:eastAsiaTheme="majorEastAsia" w:cstheme="majorBidi" w:ascii="Hiragino Sans GB" w:hAnsi="Hiragino Sans GB" w:eastAsia="Hiragino Sans GB" w:cs="Hiragino Sans GB"/>
      <w:b/>
      <w:bCs/>
      <w:color w:val="1F5E8C"/>
      <w:sz w:val="23"/>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uiPriority w:val="1"/>
  </w:style>
  <w:style w:type="table" w:default="1" w:styleId="34">
    <w:name w:val="Normal Table"/>
    <w:semiHidden/>
    <w:unhideWhenUsed/>
    <w:uiPriority w:val="99"/>
    <w:tblPr>
      <w:tblCellMar>
        <w:top w:w="0" w:type="dxa"/>
        <w:left w:w="108" w:type="dxa"/>
        <w:bottom w:w="0" w:type="dxa"/>
        <w:right w:w="108" w:type="dxa"/>
      </w:tblCellMar>
    </w:tblPr>
  </w:style>
  <w:style w:type="paragraph" w:styleId="2">
    <w:name w:val="macro"/>
    <w:link w:val="150"/>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9"/>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7"/>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9"/>
    <w:unhideWhenUsed/>
    <w:uiPriority w:val="99"/>
    <w:pPr>
      <w:tabs>
        <w:tab w:val="center" w:pos="4680"/>
        <w:tab w:val="right" w:pos="9360"/>
      </w:tabs>
      <w:spacing w:after="0" w:line="240" w:lineRule="auto"/>
    </w:pPr>
  </w:style>
  <w:style w:type="paragraph" w:styleId="25">
    <w:name w:val="header"/>
    <w:basedOn w:val="1"/>
    <w:link w:val="138"/>
    <w:unhideWhenUsed/>
    <w:uiPriority w:val="99"/>
    <w:pPr>
      <w:tabs>
        <w:tab w:val="center" w:pos="4680"/>
        <w:tab w:val="right" w:pos="9360"/>
      </w:tabs>
      <w:spacing w:after="0" w:line="240" w:lineRule="auto"/>
    </w:pPr>
  </w:style>
  <w:style w:type="paragraph" w:styleId="26">
    <w:name w:val="toc 1"/>
    <w:basedOn w:val="1"/>
    <w:next w:val="1"/>
    <w:autoRedefine/>
    <w:unhideWhenUsed/>
    <w:uiPriority w:val="39"/>
  </w:style>
  <w:style w:type="paragraph" w:styleId="27">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uiPriority w:val="99"/>
    <w:pPr>
      <w:ind w:left="360" w:hanging="360"/>
      <w:contextualSpacing/>
    </w:pPr>
  </w:style>
  <w:style w:type="paragraph" w:styleId="29">
    <w:name w:val="toc 2"/>
    <w:basedOn w:val="1"/>
    <w:next w:val="1"/>
    <w:autoRedefine/>
    <w:unhideWhenUsed/>
    <w:uiPriority w:val="39"/>
    <w:pPr>
      <w:ind w:left="420" w:leftChars="200"/>
    </w:pPr>
  </w:style>
  <w:style w:type="paragraph" w:styleId="30">
    <w:name w:val="Body Text 2"/>
    <w:basedOn w:val="1"/>
    <w:link w:val="148"/>
    <w:unhideWhenUsed/>
    <w:uiPriority w:val="99"/>
    <w:pPr>
      <w:spacing w:after="120" w:line="480" w:lineRule="auto"/>
    </w:pPr>
  </w:style>
  <w:style w:type="paragraph" w:styleId="31">
    <w:name w:val="List Continue 2"/>
    <w:basedOn w:val="1"/>
    <w:unhideWhenUsed/>
    <w:uiPriority w:val="99"/>
    <w:pPr>
      <w:spacing w:after="120"/>
      <w:ind w:left="720"/>
      <w:contextualSpacing/>
    </w:pPr>
  </w:style>
  <w:style w:type="paragraph" w:styleId="32">
    <w:name w:val="List Continue 3"/>
    <w:basedOn w:val="1"/>
    <w:unhideWhenUsed/>
    <w:uiPriority w:val="99"/>
    <w:pPr>
      <w:spacing w:after="120"/>
      <w:ind w:left="1080"/>
      <w:contextualSpacing/>
    </w:pPr>
  </w:style>
  <w:style w:type="paragraph" w:styleId="33">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5">
    <w:name w:val="Table Grid"/>
    <w:basedOn w:val="34"/>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6">
    <w:name w:val="Light Shading"/>
    <w:basedOn w:val="34"/>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styleId="137">
    <w:name w:val="Hyperlink"/>
    <w:basedOn w:val="134"/>
    <w:unhideWhenUsed/>
    <w:uiPriority w:val="99"/>
    <w:rPr>
      <w:color w:val="000000"/>
    </w:rPr>
  </w:style>
  <w:style w:type="character" w:customStyle="1" w:styleId="138">
    <w:name w:val="页眉 字符"/>
    <w:basedOn w:val="134"/>
    <w:link w:val="25"/>
    <w:uiPriority w:val="99"/>
  </w:style>
  <w:style w:type="character" w:customStyle="1" w:styleId="139">
    <w:name w:val="页脚 字符"/>
    <w:basedOn w:val="134"/>
    <w:link w:val="24"/>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标题 1 字符"/>
    <w:basedOn w:val="134"/>
    <w:link w:val="3"/>
    <w:uiPriority w:val="9"/>
    <w:rPr>
      <w:rFonts w:asciiTheme="majorHAnsi" w:hAnsiTheme="majorHAnsi" w:eastAsiaTheme="majorEastAsia" w:cstheme="majorBidi"/>
      <w:b/>
      <w:bCs/>
      <w:color w:val="376092" w:themeColor="accent1" w:themeShade="BF"/>
      <w:sz w:val="28"/>
      <w:szCs w:val="28"/>
    </w:rPr>
  </w:style>
  <w:style w:type="character" w:customStyle="1" w:styleId="142">
    <w:name w:val="标题 2 字符"/>
    <w:basedOn w:val="134"/>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标题 3 字符"/>
    <w:basedOn w:val="134"/>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标题 字符"/>
    <w:basedOn w:val="134"/>
    <w:link w:val="33"/>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副标题 字符"/>
    <w:basedOn w:val="134"/>
    <w:link w:val="27"/>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正文文本 字符"/>
    <w:basedOn w:val="134"/>
    <w:link w:val="19"/>
    <w:uiPriority w:val="99"/>
  </w:style>
  <w:style w:type="character" w:customStyle="1" w:styleId="148">
    <w:name w:val="正文文本 2 字符"/>
    <w:basedOn w:val="134"/>
    <w:link w:val="30"/>
    <w:uiPriority w:val="99"/>
  </w:style>
  <w:style w:type="character" w:customStyle="1" w:styleId="149">
    <w:name w:val="正文文本 3 字符"/>
    <w:basedOn w:val="134"/>
    <w:link w:val="17"/>
    <w:uiPriority w:val="99"/>
    <w:rPr>
      <w:sz w:val="16"/>
      <w:szCs w:val="16"/>
    </w:rPr>
  </w:style>
  <w:style w:type="character" w:customStyle="1" w:styleId="150">
    <w:name w:val="宏文本 字符"/>
    <w:basedOn w:val="134"/>
    <w:link w:val="2"/>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引用 字符"/>
    <w:basedOn w:val="134"/>
    <w:link w:val="151"/>
    <w:uiPriority w:val="29"/>
    <w:rPr>
      <w:i/>
      <w:iCs/>
      <w:color w:val="000000" w:themeColor="text1"/>
      <w14:textFill>
        <w14:solidFill>
          <w14:schemeClr w14:val="tx1"/>
        </w14:solidFill>
      </w14:textFill>
    </w:rPr>
  </w:style>
  <w:style w:type="character" w:customStyle="1" w:styleId="153">
    <w:name w:val="标题 4 字符"/>
    <w:basedOn w:val="134"/>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标题 5 字符"/>
    <w:basedOn w:val="134"/>
    <w:link w:val="7"/>
    <w:semiHidden/>
    <w:uiPriority w:val="9"/>
    <w:rPr>
      <w:rFonts w:asciiTheme="majorHAnsi" w:hAnsiTheme="majorHAnsi" w:eastAsiaTheme="majorEastAsia" w:cstheme="majorBidi"/>
      <w:color w:val="254061" w:themeColor="accent1" w:themeShade="80"/>
    </w:rPr>
  </w:style>
  <w:style w:type="character" w:customStyle="1" w:styleId="155">
    <w:name w:val="标题 6 字符"/>
    <w:basedOn w:val="134"/>
    <w:link w:val="8"/>
    <w:semiHidden/>
    <w:uiPriority w:val="9"/>
    <w:rPr>
      <w:rFonts w:asciiTheme="majorHAnsi" w:hAnsiTheme="majorHAnsi" w:eastAsiaTheme="majorEastAsia" w:cstheme="majorBidi"/>
      <w:i/>
      <w:iCs/>
      <w:color w:val="254061" w:themeColor="accent1" w:themeShade="80"/>
    </w:rPr>
  </w:style>
  <w:style w:type="character" w:customStyle="1" w:styleId="156">
    <w:name w:val="标题 7 字符"/>
    <w:basedOn w:val="134"/>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标题 8 字符"/>
    <w:basedOn w:val="134"/>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标题 9 字符"/>
    <w:basedOn w:val="134"/>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明显引用 字符"/>
    <w:basedOn w:val="134"/>
    <w:link w:val="159"/>
    <w:uiPriority w:val="30"/>
    <w:rPr>
      <w:b/>
      <w:bCs/>
      <w:i/>
      <w:iCs/>
      <w:color w:val="4F81BD" w:themeColor="accent1"/>
      <w14:textFill>
        <w14:solidFill>
          <w14:schemeClr w14:val="accent1"/>
        </w14:solidFill>
      </w14:textFill>
    </w:rPr>
  </w:style>
  <w:style w:type="character" w:customStyle="1" w:styleId="161">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4"/>
    <w:qFormat/>
    <w:uiPriority w:val="21"/>
    <w:rPr>
      <w:b/>
      <w:bCs/>
      <w:i/>
      <w:iCs/>
      <w:color w:val="4F81BD" w:themeColor="accent1"/>
      <w14:textFill>
        <w14:solidFill>
          <w14:schemeClr w14:val="accent1"/>
        </w14:solidFill>
      </w14:textFill>
    </w:rPr>
  </w:style>
  <w:style w:type="character" w:customStyle="1" w:styleId="163">
    <w:name w:val="Subtle Reference"/>
    <w:basedOn w:val="134"/>
    <w:qFormat/>
    <w:uiPriority w:val="31"/>
    <w:rPr>
      <w:smallCaps/>
      <w:color w:val="C0504D" w:themeColor="accent2"/>
      <w:u w:val="single"/>
      <w14:textFill>
        <w14:solidFill>
          <w14:schemeClr w14:val="accent2"/>
        </w14:solidFill>
      </w14:textFill>
    </w:rPr>
  </w:style>
  <w:style w:type="character" w:customStyle="1" w:styleId="164">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4"/>
    <w:qFormat/>
    <w:uiPriority w:val="33"/>
    <w:rPr>
      <w:b/>
      <w:bCs/>
      <w:smallCaps/>
      <w:spacing w:val="5"/>
    </w:rPr>
  </w:style>
  <w:style w:type="paragraph" w:customStyle="1" w:styleId="166">
    <w:name w:val="TOC Heading"/>
    <w:basedOn w:val="3"/>
    <w:next w:val="1"/>
    <w:semiHidden/>
    <w:unhideWhenUsed/>
    <w:qFormat/>
    <w:uiPriority w:val="39"/>
    <w:pPr>
      <w:outlineLvl w:val="9"/>
    </w:pPr>
  </w:style>
  <w:style w:type="paragraph" w:customStyle="1" w:styleId="167">
    <w:name w:val="TOC 11"/>
    <w:uiPriority w:val="0"/>
    <w:pPr>
      <w:spacing w:after="80" w:line="276" w:lineRule="auto"/>
    </w:pPr>
    <w:rPr>
      <w:rFonts w:ascii="Times New Roman" w:hAnsi="Times New Roman" w:eastAsia="黑体" w:cstheme="minorBidi"/>
      <w:b/>
      <w:color w:val="1F4E79"/>
      <w:sz w:val="24"/>
      <w:szCs w:val="22"/>
      <w:lang w:val="en-US" w:eastAsia="en-US" w:bidi="ar-SA"/>
    </w:rPr>
  </w:style>
  <w:style w:type="paragraph" w:customStyle="1" w:styleId="168">
    <w:name w:val="TOC 21"/>
    <w:uiPriority w:val="0"/>
    <w:pPr>
      <w:spacing w:after="40" w:line="276" w:lineRule="auto"/>
      <w:ind w:left="360"/>
    </w:pPr>
    <w:rPr>
      <w:rFonts w:ascii="Times New Roman" w:hAnsi="Times New Roman" w:eastAsia="宋体" w:cstheme="minorBidi"/>
      <w:color w:val="222222"/>
      <w:sz w:val="21"/>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296</Pages>
  <Words>33937</Words>
  <Characters>193446</Characters>
  <Lines>1612</Lines>
  <Paragraphs>453</Paragraphs>
  <TotalTime>2</TotalTime>
  <ScaleCrop>false</ScaleCrop>
  <LinksUpToDate>false</LinksUpToDate>
  <CharactersWithSpaces>226930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2026-05-02T23:36:00Z</dcterms:created>
  <dc:creator>python-docx</dc:creator>
  <dc:description>generated by python-docx</dc:description>
  <cp:lastModifiedBy>captain沉默是金</cp:lastModifiedBy>
  <cp:lastPrinted>2026-05-02T23:36:00Z</cp:lastPrinted>
  <dcterms:modified xsi:type="dcterms:W3CDTF">2026-06-01T16:42:02Z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C4749DB3418C13E0CAAAF5693663DAB4_42</vt:lpwstr>
  </property>
</Properties>
</file>