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3056E79A">
      <w:pPr>
        <w:spacing w:after="60"/>
        <w:ind w:left="200" w:firstLine="0"/>
      </w:pPr>
      <w:r>
        <w:rPr>
          <w:rFonts w:ascii="Hiragino Sans GB" w:hAnsi="Hiragino Sans GB" w:eastAsia="Hiragino Sans GB" w:cs="Hiragino Sans GB"/>
          <w:b/>
          <w:color w:val="1F5E8C"/>
          <w:sz w:val="20"/>
        </w:rPr>
        <w:t>· 经济全球化：推进普惠包容的经济全球化</w:t>
      </w:r>
    </w:p>
    <w:p w14:paraId="2AD26F5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p>
    <w:p w14:paraId="78678816">
      <w:pPr>
        <w:spacing w:after="60"/>
        <w:ind w:left="200" w:firstLine="0"/>
      </w:pPr>
      <w:r>
        <w:rPr>
          <w:rFonts w:ascii="Hiragino Sans GB" w:hAnsi="Hiragino Sans GB" w:eastAsia="Hiragino Sans GB" w:cs="Hiragino Sans GB"/>
          <w:b/>
          <w:color w:val="1F5E8C"/>
          <w:sz w:val="20"/>
        </w:rPr>
        <w:t>· 时代背景：和平与发展仍是时代主题</w:t>
      </w:r>
    </w:p>
    <w:p w14:paraId="7B56965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FE783D">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47A28C62">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p>
    <w:p w14:paraId="64147741">
      <w:pPr>
        <w:spacing w:after="60"/>
        <w:ind w:left="200" w:firstLine="0"/>
      </w:pPr>
      <w:r>
        <w:rPr>
          <w:rFonts w:ascii="Hiragino Sans GB" w:hAnsi="Hiragino Sans GB" w:eastAsia="Hiragino Sans GB" w:cs="Hiragino Sans GB"/>
          <w:b/>
          <w:color w:val="1F5E8C"/>
          <w:sz w:val="20"/>
        </w:rPr>
        <w:t>· 时代背景：和平与发展仍是时代主题</w:t>
      </w:r>
    </w:p>
    <w:p w14:paraId="3988523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A64011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75AB977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p>
    <w:p w14:paraId="04F24BCC">
      <w:pPr>
        <w:spacing w:after="60"/>
        <w:ind w:left="200" w:firstLine="0"/>
      </w:pPr>
      <w:r>
        <w:rPr>
          <w:rFonts w:ascii="Hiragino Sans GB" w:hAnsi="Hiragino Sans GB" w:eastAsia="Hiragino Sans GB" w:cs="Hiragino Sans GB"/>
          <w:b/>
          <w:color w:val="1F5E8C"/>
          <w:sz w:val="20"/>
        </w:rPr>
        <w:t>· 时代背景：和平与发展仍是时代主题</w:t>
      </w:r>
    </w:p>
    <w:p w14:paraId="6CAD9181">
      <w:pPr>
        <w:spacing w:after="60"/>
        <w:ind w:left="200" w:firstLine="0"/>
      </w:pPr>
      <w:r>
        <w:rPr>
          <w:rFonts w:ascii="Hiragino Sans GB" w:hAnsi="Hiragino Sans GB" w:eastAsia="Hiragino Sans GB" w:cs="Hiragino Sans GB"/>
          <w:b/>
          <w:color w:val="1F5E8C"/>
          <w:sz w:val="20"/>
        </w:rPr>
        <w:t>· 理论：国家间共同利益是国家合作的基础</w:t>
      </w:r>
    </w:p>
    <w:p w14:paraId="7EE2336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p>
    <w:p w14:paraId="3104D616">
      <w:pPr>
        <w:spacing w:after="60"/>
        <w:ind w:left="200" w:firstLine="0"/>
      </w:pPr>
      <w:r>
        <w:rPr>
          <w:rFonts w:ascii="Hiragino Sans GB" w:hAnsi="Hiragino Sans GB" w:eastAsia="Hiragino Sans GB" w:cs="Hiragino Sans GB"/>
          <w:b/>
          <w:color w:val="1F5E8C"/>
          <w:sz w:val="20"/>
        </w:rPr>
        <w:t>· 时代背景：和平与发展仍是时代主题</w:t>
      </w:r>
    </w:p>
    <w:p w14:paraId="7243967D">
      <w:pPr>
        <w:spacing w:after="60"/>
        <w:ind w:left="200" w:firstLine="0"/>
      </w:pPr>
      <w:r>
        <w:rPr>
          <w:rFonts w:ascii="Hiragino Sans GB" w:hAnsi="Hiragino Sans GB" w:eastAsia="Hiragino Sans GB" w:cs="Hiragino Sans GB"/>
          <w:b/>
          <w:color w:val="1F5E8C"/>
          <w:sz w:val="20"/>
        </w:rPr>
        <w:t>· 理论：国家间共同利益是国家合作的基础</w:t>
      </w:r>
    </w:p>
    <w:p w14:paraId="2F1C713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 （本题6分）</w:t>
      </w:r>
    </w:p>
    <w:p w14:paraId="0F26DA01">
      <w:pPr>
        <w:spacing w:after="60"/>
        <w:ind w:left="200" w:firstLine="0"/>
      </w:pPr>
      <w:r>
        <w:rPr>
          <w:rFonts w:ascii="Hiragino Sans GB" w:hAnsi="Hiragino Sans GB" w:eastAsia="Hiragino Sans GB" w:cs="Hiragino Sans GB"/>
          <w:b/>
          <w:color w:val="1F5E8C"/>
          <w:sz w:val="20"/>
        </w:rPr>
        <w:t>· 时代背景：和平与发展仍是时代主题</w:t>
      </w:r>
    </w:p>
    <w:p w14:paraId="7A7F0C6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 （本题8分）</w:t>
      </w:r>
    </w:p>
    <w:p w14:paraId="4EB25B6A">
      <w:pPr>
        <w:spacing w:after="60"/>
        <w:ind w:left="200" w:firstLine="0"/>
      </w:pPr>
      <w:r>
        <w:rPr>
          <w:rFonts w:ascii="Hiragino Sans GB" w:hAnsi="Hiragino Sans GB" w:eastAsia="Hiragino Sans GB" w:cs="Hiragino Sans GB"/>
          <w:b/>
          <w:color w:val="1F5E8C"/>
          <w:sz w:val="20"/>
        </w:rPr>
        <w:t>· 时代背景：和平与发展仍是时代主题</w:t>
      </w:r>
    </w:p>
    <w:p w14:paraId="5576268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330056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CFC5E43">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p>
    <w:p w14:paraId="4BF5BD06">
      <w:pPr>
        <w:spacing w:after="60"/>
        <w:ind w:left="200" w:firstLine="0"/>
      </w:pPr>
      <w:r>
        <w:rPr>
          <w:rFonts w:ascii="Hiragino Sans GB" w:hAnsi="Hiragino Sans GB" w:eastAsia="Hiragino Sans GB" w:cs="Hiragino Sans GB"/>
          <w:b/>
          <w:color w:val="1F5E8C"/>
          <w:sz w:val="20"/>
        </w:rPr>
        <w:t>· 时代背景：和平与发展仍是时代主题</w:t>
      </w:r>
    </w:p>
    <w:p w14:paraId="74E61BC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6B258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BE6E1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p>
    <w:p w14:paraId="03EBCA67">
      <w:pPr>
        <w:spacing w:after="60"/>
        <w:ind w:left="200" w:firstLine="0"/>
      </w:pPr>
      <w:r>
        <w:rPr>
          <w:rFonts w:ascii="Hiragino Sans GB" w:hAnsi="Hiragino Sans GB" w:eastAsia="Hiragino Sans GB" w:cs="Hiragino Sans GB"/>
          <w:b/>
          <w:color w:val="1F5E8C"/>
          <w:sz w:val="20"/>
        </w:rPr>
        <w:t>· 时代背景：和平与发展仍是时代主题</w:t>
      </w:r>
    </w:p>
    <w:p w14:paraId="3E069D0F">
      <w:pPr>
        <w:spacing w:after="60"/>
        <w:ind w:left="200" w:firstLine="0"/>
      </w:pPr>
      <w:r>
        <w:rPr>
          <w:rFonts w:ascii="Hiragino Sans GB" w:hAnsi="Hiragino Sans GB" w:eastAsia="Hiragino Sans GB" w:cs="Hiragino Sans GB"/>
          <w:b/>
          <w:color w:val="1F5E8C"/>
          <w:sz w:val="20"/>
        </w:rPr>
        <w:t>· 理论：国家间共同利益是国家合作的基础</w:t>
      </w:r>
    </w:p>
    <w:p w14:paraId="0E0762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ECD047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p>
    <w:p w14:paraId="5EB6617E">
      <w:pPr>
        <w:spacing w:after="60"/>
        <w:ind w:left="200" w:firstLine="0"/>
      </w:pPr>
      <w:r>
        <w:rPr>
          <w:rFonts w:ascii="Hiragino Sans GB" w:hAnsi="Hiragino Sans GB" w:eastAsia="Hiragino Sans GB" w:cs="Hiragino Sans GB"/>
          <w:b/>
          <w:color w:val="1F5E8C"/>
          <w:sz w:val="20"/>
        </w:rPr>
        <w:t>· 时代背景：和平与发展仍是时代主题</w:t>
      </w:r>
    </w:p>
    <w:p w14:paraId="5FFD5E69">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D4CC9CC">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p>
    <w:p w14:paraId="79A97C2E">
      <w:pPr>
        <w:spacing w:after="60"/>
        <w:ind w:left="200" w:firstLine="0"/>
      </w:pPr>
      <w:r>
        <w:rPr>
          <w:rFonts w:ascii="Hiragino Sans GB" w:hAnsi="Hiragino Sans GB" w:eastAsia="Hiragino Sans GB" w:cs="Hiragino Sans GB"/>
          <w:b/>
          <w:color w:val="1F5E8C"/>
          <w:sz w:val="20"/>
        </w:rPr>
        <w:t>· 时代背景：和平与发展仍是时代主题</w:t>
      </w:r>
    </w:p>
    <w:p w14:paraId="185451A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73DE461">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7138E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p>
    <w:p w14:paraId="2C64ED27">
      <w:pPr>
        <w:spacing w:after="60"/>
        <w:ind w:left="200" w:firstLine="0"/>
      </w:pPr>
      <w:r>
        <w:rPr>
          <w:rFonts w:ascii="Hiragino Sans GB" w:hAnsi="Hiragino Sans GB" w:eastAsia="Hiragino Sans GB" w:cs="Hiragino Sans GB"/>
          <w:b/>
          <w:color w:val="1F5E8C"/>
          <w:sz w:val="20"/>
        </w:rPr>
        <w:t>· 时代背景：和平与发展仍是时代主题</w:t>
      </w:r>
    </w:p>
    <w:p w14:paraId="75F8BCF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34056C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 （本题8分）</w:t>
      </w:r>
    </w:p>
    <w:p w14:paraId="2C03008C">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00E582B">
      <w:pPr>
        <w:spacing w:after="60"/>
        <w:ind w:left="200" w:firstLine="0"/>
      </w:pPr>
      <w:r>
        <w:rPr>
          <w:rFonts w:ascii="Hiragino Sans GB" w:hAnsi="Hiragino Sans GB" w:eastAsia="Hiragino Sans GB" w:cs="Hiragino Sans GB"/>
          <w:b/>
          <w:color w:val="1F5E8C"/>
          <w:sz w:val="20"/>
        </w:rPr>
        <w:t>· 理论：国家间共同利益是国家合作的基础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405D602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p>
    <w:p w14:paraId="252B75B0">
      <w:pPr>
        <w:spacing w:after="60"/>
        <w:ind w:left="200" w:firstLine="0"/>
      </w:pPr>
      <w:r>
        <w:rPr>
          <w:rFonts w:ascii="Hiragino Sans GB" w:hAnsi="Hiragino Sans GB" w:eastAsia="Hiragino Sans GB" w:cs="Hiragino Sans GB"/>
          <w:b/>
          <w:color w:val="1F5E8C"/>
          <w:sz w:val="20"/>
        </w:rPr>
        <w:t>· 时代背景：和平与发展仍是时代主题</w:t>
      </w:r>
    </w:p>
    <w:p w14:paraId="2C866773">
      <w:pPr>
        <w:spacing w:after="60"/>
        <w:ind w:left="200" w:firstLine="0"/>
      </w:pPr>
      <w:r>
        <w:rPr>
          <w:rFonts w:ascii="Hiragino Sans GB" w:hAnsi="Hiragino Sans GB" w:eastAsia="Hiragino Sans GB" w:cs="Hiragino Sans GB"/>
          <w:b/>
          <w:color w:val="1F5E8C"/>
          <w:sz w:val="20"/>
        </w:rPr>
        <w:t>· 理论：国家间共同利益是国家合作的基础</w:t>
      </w:r>
    </w:p>
    <w:p w14:paraId="4619C7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7CDDEE3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p>
    <w:p w14:paraId="07FD88EB">
      <w:pPr>
        <w:spacing w:after="60"/>
        <w:ind w:left="200" w:firstLine="0"/>
      </w:pPr>
      <w:r>
        <w:rPr>
          <w:rFonts w:ascii="Hiragino Sans GB" w:hAnsi="Hiragino Sans GB" w:eastAsia="Hiragino Sans GB" w:cs="Hiragino Sans GB"/>
          <w:b/>
          <w:color w:val="1F5E8C"/>
          <w:sz w:val="20"/>
        </w:rPr>
        <w:t>· 时代背景：和平与发展仍是时代主题</w:t>
      </w:r>
    </w:p>
    <w:p w14:paraId="369BB720">
      <w:pPr>
        <w:spacing w:after="60"/>
        <w:ind w:left="200" w:firstLine="0"/>
      </w:pPr>
      <w:r>
        <w:rPr>
          <w:rFonts w:ascii="Hiragino Sans GB" w:hAnsi="Hiragino Sans GB" w:eastAsia="Hiragino Sans GB" w:cs="Hiragino Sans GB"/>
          <w:b/>
          <w:color w:val="1F5E8C"/>
          <w:sz w:val="20"/>
        </w:rPr>
        <w:t>· 理论：国家间共同利益是国家合作的基础</w:t>
      </w:r>
    </w:p>
    <w:p w14:paraId="3DD86C5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p>
    <w:p w14:paraId="3415C882">
      <w:pPr>
        <w:spacing w:after="60"/>
        <w:ind w:left="200" w:firstLine="0"/>
      </w:pPr>
      <w:r>
        <w:rPr>
          <w:rFonts w:ascii="Hiragino Sans GB" w:hAnsi="Hiragino Sans GB" w:eastAsia="Hiragino Sans GB" w:cs="Hiragino Sans GB"/>
          <w:b/>
          <w:color w:val="1F5E8C"/>
          <w:sz w:val="20"/>
        </w:rPr>
        <w:t>· 时代背景：和平与发展仍是时代主题</w:t>
      </w:r>
    </w:p>
    <w:p w14:paraId="3DDBC4A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E73BA2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9142017">
      <w:pPr>
        <w:spacing w:after="60"/>
        <w:ind w:left="200" w:firstLine="0"/>
      </w:pPr>
      <w:r>
        <w:rPr>
          <w:rFonts w:ascii="Hiragino Sans GB" w:hAnsi="Hiragino Sans GB" w:eastAsia="Hiragino Sans GB" w:cs="Hiragino Sans GB"/>
          <w:b/>
          <w:color w:val="1F5E8C"/>
          <w:sz w:val="20"/>
        </w:rPr>
        <w:t>· 政治多极化：推动构建人类命运共同体</w:t>
      </w:r>
    </w:p>
    <w:p w14:paraId="3A2426B1">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p>
    <w:p w14:paraId="6A0CF3A8">
      <w:pPr>
        <w:spacing w:after="60"/>
        <w:ind w:left="200" w:firstLine="0"/>
      </w:pPr>
      <w:r>
        <w:rPr>
          <w:rFonts w:ascii="Hiragino Sans GB" w:hAnsi="Hiragino Sans GB" w:eastAsia="Hiragino Sans GB" w:cs="Hiragino Sans GB"/>
          <w:b/>
          <w:color w:val="1F5E8C"/>
          <w:sz w:val="20"/>
        </w:rPr>
        <w:t>· 时代背景：和平与发展仍是时代主题</w:t>
      </w:r>
    </w:p>
    <w:p w14:paraId="366AF3AD">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 （本题8分）</w:t>
      </w:r>
    </w:p>
    <w:p w14:paraId="47E762BF">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E5DCFEF">
      <w:pPr>
        <w:spacing w:after="60"/>
        <w:ind w:left="200" w:firstLine="0"/>
      </w:pPr>
      <w:r>
        <w:rPr>
          <w:rFonts w:ascii="Hiragino Sans GB" w:hAnsi="Hiragino Sans GB" w:eastAsia="Hiragino Sans GB" w:cs="Hiragino Sans GB"/>
          <w:b/>
          <w:color w:val="1F5E8C"/>
          <w:sz w:val="20"/>
        </w:rPr>
        <w:t>· 理论：国家间共同利益是国家合作的基础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29F299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p>
    <w:p w14:paraId="1CAC25AF">
      <w:pPr>
        <w:spacing w:after="60"/>
        <w:ind w:left="200" w:firstLine="0"/>
      </w:pPr>
      <w:r>
        <w:rPr>
          <w:rFonts w:ascii="Hiragino Sans GB" w:hAnsi="Hiragino Sans GB" w:eastAsia="Hiragino Sans GB" w:cs="Hiragino Sans GB"/>
          <w:b/>
          <w:color w:val="1F5E8C"/>
          <w:sz w:val="20"/>
        </w:rPr>
        <w:t>· 时代背景：百年变局与外部风险挑战</w:t>
      </w:r>
    </w:p>
    <w:p w14:paraId="68D3B3CD">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3734D14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p>
    <w:p w14:paraId="03347ABB">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40DFC8D">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p>
    <w:p w14:paraId="16F0D63C">
      <w:pPr>
        <w:spacing w:after="60"/>
        <w:ind w:left="200" w:firstLine="0"/>
      </w:pPr>
      <w:r>
        <w:rPr>
          <w:rFonts w:ascii="Hiragino Sans GB" w:hAnsi="Hiragino Sans GB" w:eastAsia="Hiragino Sans GB" w:cs="Hiragino Sans GB"/>
          <w:b/>
          <w:color w:val="1F5E8C"/>
          <w:sz w:val="20"/>
        </w:rPr>
        <w:t>· 理论：国家间共同利益是国家合作的基础</w:t>
      </w:r>
    </w:p>
    <w:p w14:paraId="6B089B4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0559388D">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p>
    <w:p w14:paraId="396232B9">
      <w:pPr>
        <w:spacing w:after="60"/>
        <w:ind w:left="200" w:firstLine="0"/>
      </w:pPr>
      <w:r>
        <w:rPr>
          <w:rFonts w:ascii="Hiragino Sans GB" w:hAnsi="Hiragino Sans GB" w:eastAsia="Hiragino Sans GB" w:cs="Hiragino Sans GB"/>
          <w:b/>
          <w:color w:val="1F5E8C"/>
          <w:sz w:val="20"/>
        </w:rPr>
        <w:t>· 时代背景：和平与发展仍是时代主题</w:t>
      </w:r>
    </w:p>
    <w:p w14:paraId="74561916">
      <w:pPr>
        <w:spacing w:after="60"/>
        <w:ind w:left="200" w:firstLine="0"/>
      </w:pPr>
      <w:r>
        <w:rPr>
          <w:rFonts w:ascii="Hiragino Sans GB" w:hAnsi="Hiragino Sans GB" w:eastAsia="Hiragino Sans GB" w:cs="Hiragino Sans GB"/>
          <w:b/>
          <w:color w:val="1F5E8C"/>
          <w:sz w:val="20"/>
        </w:rPr>
        <w:t>· 理论：国家间共同利益是国家合作的基础</w:t>
      </w:r>
    </w:p>
    <w:p w14:paraId="3E10E35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099DFC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p>
    <w:p w14:paraId="0C03A843">
      <w:pPr>
        <w:spacing w:after="60"/>
        <w:ind w:left="200" w:firstLine="0"/>
      </w:pPr>
      <w:r>
        <w:rPr>
          <w:rFonts w:ascii="Hiragino Sans GB" w:hAnsi="Hiragino Sans GB" w:eastAsia="Hiragino Sans GB" w:cs="Hiragino Sans GB"/>
          <w:b/>
          <w:color w:val="1F5E8C"/>
          <w:sz w:val="20"/>
        </w:rPr>
        <w:t>· 理论：国家间共同利益是国家合作的基础</w:t>
      </w:r>
    </w:p>
    <w:p w14:paraId="77FB249E">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AE20C8D">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p>
    <w:p w14:paraId="1E968B53">
      <w:pPr>
        <w:spacing w:after="60"/>
        <w:ind w:left="200" w:firstLine="0"/>
      </w:pPr>
      <w:r>
        <w:rPr>
          <w:rFonts w:ascii="Hiragino Sans GB" w:hAnsi="Hiragino Sans GB" w:eastAsia="Hiragino Sans GB" w:cs="Hiragino Sans GB"/>
          <w:b/>
          <w:color w:val="1F5E8C"/>
          <w:sz w:val="20"/>
        </w:rPr>
        <w:t>· 时代背景：和平与发展仍是时代主题</w:t>
      </w:r>
    </w:p>
    <w:p w14:paraId="04F6A5CE">
      <w:pPr>
        <w:spacing w:after="60"/>
        <w:ind w:left="200" w:firstLine="0"/>
      </w:pPr>
      <w:r>
        <w:rPr>
          <w:rFonts w:ascii="Hiragino Sans GB" w:hAnsi="Hiragino Sans GB" w:eastAsia="Hiragino Sans GB" w:cs="Hiragino Sans GB"/>
          <w:b/>
          <w:color w:val="1F5E8C"/>
          <w:sz w:val="20"/>
        </w:rPr>
        <w:t>· 理论：国家间共同利益是国家合作的基础</w:t>
      </w:r>
    </w:p>
    <w:p w14:paraId="118C617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p>
    <w:p w14:paraId="23576E3B">
      <w:pPr>
        <w:spacing w:after="60"/>
        <w:ind w:left="200" w:firstLine="0"/>
      </w:pPr>
      <w:r>
        <w:rPr>
          <w:rFonts w:ascii="Hiragino Sans GB" w:hAnsi="Hiragino Sans GB" w:eastAsia="Hiragino Sans GB" w:cs="Hiragino Sans GB"/>
          <w:b/>
          <w:color w:val="1F5E8C"/>
          <w:sz w:val="20"/>
        </w:rPr>
        <w:t>· 时代背景：和平与发展仍是时代主题</w:t>
      </w:r>
    </w:p>
    <w:p w14:paraId="711E58E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CE470BC">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p>
    <w:p w14:paraId="0D9C74BE">
      <w:pPr>
        <w:spacing w:after="60"/>
        <w:ind w:left="200" w:firstLine="0"/>
      </w:pPr>
      <w:r>
        <w:rPr>
          <w:rFonts w:ascii="Hiragino Sans GB" w:hAnsi="Hiragino Sans GB" w:eastAsia="Hiragino Sans GB" w:cs="Hiragino Sans GB"/>
          <w:b/>
          <w:color w:val="1F5E8C"/>
          <w:sz w:val="20"/>
        </w:rPr>
        <w:t>· 时代背景：和平与发展仍是时代主题</w:t>
      </w:r>
    </w:p>
    <w:p w14:paraId="4B6FF285">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765F6D6">
      <w:pPr>
        <w:spacing w:after="60"/>
        <w:ind w:left="200" w:firstLine="0"/>
      </w:pPr>
      <w:r>
        <w:rPr>
          <w:rFonts w:ascii="Hiragino Sans GB" w:hAnsi="Hiragino Sans GB" w:eastAsia="Hiragino Sans GB" w:cs="Hiragino Sans GB"/>
          <w:b/>
          <w:color w:val="1F5E8C"/>
          <w:sz w:val="20"/>
        </w:rPr>
        <w:t>· 政治多极化：推动构建人类命运共同体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 （本题8分）</w:t>
      </w:r>
    </w:p>
    <w:p w14:paraId="2221BE0A">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理论：国家间共同利益是国家合作的基础</w:t>
      </w:r>
    </w:p>
    <w:p w14:paraId="55B9F298">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p>
    <w:p w14:paraId="36752BA3">
      <w:pPr>
        <w:spacing w:after="60"/>
        <w:ind w:left="200" w:firstLine="0"/>
      </w:pPr>
      <w:r>
        <w:rPr>
          <w:rFonts w:ascii="Hiragino Sans GB" w:hAnsi="Hiragino Sans GB" w:eastAsia="Hiragino Sans GB" w:cs="Hiragino Sans GB"/>
          <w:b/>
          <w:color w:val="1F5E8C"/>
          <w:sz w:val="20"/>
        </w:rPr>
        <w:t>· 时代背景：和平与发展仍是时代主题</w:t>
      </w:r>
    </w:p>
    <w:p w14:paraId="3B2CAB6D">
      <w:pPr>
        <w:spacing w:after="60"/>
        <w:ind w:left="200" w:firstLine="0"/>
      </w:pPr>
      <w:r>
        <w:rPr>
          <w:rFonts w:ascii="Hiragino Sans GB" w:hAnsi="Hiragino Sans GB" w:eastAsia="Hiragino Sans GB" w:cs="Hiragino Sans GB"/>
          <w:b/>
          <w:color w:val="1F5E8C"/>
          <w:sz w:val="20"/>
        </w:rPr>
        <w:t>· 理论：国家间共同利益是国家合作的基础</w:t>
      </w:r>
    </w:p>
    <w:p w14:paraId="21C570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A8608F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p>
    <w:p w14:paraId="2E8E8C0A">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理论：国家间共同利益是国家合作的基础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p>
    <w:p w14:paraId="103D90E4">
      <w:pPr>
        <w:spacing w:after="60"/>
        <w:ind w:left="200" w:firstLine="0"/>
      </w:pPr>
      <w:r>
        <w:rPr>
          <w:rFonts w:ascii="Hiragino Sans GB" w:hAnsi="Hiragino Sans GB" w:eastAsia="Hiragino Sans GB" w:cs="Hiragino Sans GB"/>
          <w:b/>
          <w:color w:val="1F5E8C"/>
          <w:sz w:val="20"/>
        </w:rPr>
        <w:t>· 时代背景：和平与发展仍是时代主题</w:t>
      </w:r>
    </w:p>
    <w:p w14:paraId="0DBCDB24">
      <w:pPr>
        <w:spacing w:after="60"/>
        <w:ind w:left="200" w:firstLine="0"/>
      </w:pPr>
      <w:r>
        <w:rPr>
          <w:rFonts w:ascii="Hiragino Sans GB" w:hAnsi="Hiragino Sans GB" w:eastAsia="Hiragino Sans GB" w:cs="Hiragino Sans GB"/>
          <w:b/>
          <w:color w:val="1F5E8C"/>
          <w:sz w:val="20"/>
        </w:rPr>
        <w:t>· 理论：国家间共同利益是国家合作的基础</w:t>
      </w:r>
    </w:p>
    <w:p w14:paraId="7761313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p>
    <w:p w14:paraId="22A3DDD7">
      <w:pPr>
        <w:spacing w:after="60"/>
        <w:ind w:left="200" w:firstLine="0"/>
      </w:pPr>
      <w:r>
        <w:rPr>
          <w:rFonts w:ascii="Hiragino Sans GB" w:hAnsi="Hiragino Sans GB" w:eastAsia="Hiragino Sans GB" w:cs="Hiragino Sans GB"/>
          <w:b/>
          <w:color w:val="1F5E8C"/>
          <w:sz w:val="20"/>
        </w:rPr>
        <w:t>· 时代背景：和平与发展仍是时代主题</w:t>
      </w:r>
    </w:p>
    <w:p w14:paraId="54B4F2FA">
      <w:pPr>
        <w:spacing w:after="60"/>
        <w:ind w:left="200" w:firstLine="0"/>
      </w:pPr>
      <w:r>
        <w:rPr>
          <w:rFonts w:ascii="Hiragino Sans GB" w:hAnsi="Hiragino Sans GB" w:eastAsia="Hiragino Sans GB" w:cs="Hiragino Sans GB"/>
          <w:b/>
          <w:color w:val="1F5E8C"/>
          <w:sz w:val="20"/>
        </w:rPr>
        <w:t>· 理论：国家间共同利益是国家合作的基础</w:t>
      </w:r>
    </w:p>
    <w:p w14:paraId="3E8E6CD1">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p>
    <w:p w14:paraId="34FC6BD9">
      <w:pPr>
        <w:spacing w:after="60"/>
        <w:ind w:left="200" w:firstLine="0"/>
      </w:pPr>
      <w:r>
        <w:rPr>
          <w:rFonts w:ascii="Hiragino Sans GB" w:hAnsi="Hiragino Sans GB" w:eastAsia="Hiragino Sans GB" w:cs="Hiragino Sans GB"/>
          <w:b/>
          <w:color w:val="1F5E8C"/>
          <w:sz w:val="20"/>
        </w:rPr>
        <w:t>· 时代背景：和平与发展仍是时代主题</w:t>
      </w:r>
    </w:p>
    <w:p w14:paraId="404A0FE0">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657C0F49">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 （本题8分）</w:t>
      </w:r>
    </w:p>
    <w:p w14:paraId="3D1DB3D4">
      <w:pPr>
        <w:spacing w:after="60"/>
        <w:ind w:left="200" w:firstLine="0"/>
      </w:pPr>
      <w:r>
        <w:rPr>
          <w:rFonts w:ascii="Hiragino Sans GB" w:hAnsi="Hiragino Sans GB" w:eastAsia="Hiragino Sans GB" w:cs="Hiragino Sans GB"/>
          <w:b/>
          <w:color w:val="1F5E8C"/>
          <w:sz w:val="20"/>
        </w:rPr>
        <w:t>· 时代背景：和平与发展仍是时代主题</w:t>
      </w:r>
    </w:p>
    <w:p w14:paraId="0840E33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EA70A5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E52604">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p>
    <w:p w14:paraId="66505A0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5C45263">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 （本题8分）</w:t>
      </w:r>
    </w:p>
    <w:p w14:paraId="5CB8066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p>
    <w:p w14:paraId="76E5532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p>
    <w:p w14:paraId="6E7B8EA2">
      <w:pPr>
        <w:spacing w:after="60"/>
        <w:ind w:left="200" w:firstLine="0"/>
      </w:pPr>
      <w:r>
        <w:rPr>
          <w:rFonts w:ascii="Hiragino Sans GB" w:hAnsi="Hiragino Sans GB" w:eastAsia="Hiragino Sans GB" w:cs="Hiragino Sans GB"/>
          <w:b/>
          <w:color w:val="1F5E8C"/>
          <w:sz w:val="20"/>
        </w:rPr>
        <w:t>· 时代背景：和平与发展仍是时代主题</w:t>
      </w:r>
    </w:p>
    <w:p w14:paraId="46851FC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A1D717">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 （本题10分）</w:t>
      </w:r>
    </w:p>
    <w:p w14:paraId="050A460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p>
    <w:p w14:paraId="77B05E3C">
      <w:pPr>
        <w:spacing w:after="60"/>
        <w:ind w:left="200" w:firstLine="0"/>
      </w:pPr>
      <w:r>
        <w:rPr>
          <w:rFonts w:ascii="Hiragino Sans GB" w:hAnsi="Hiragino Sans GB" w:eastAsia="Hiragino Sans GB" w:cs="Hiragino Sans GB"/>
          <w:b/>
          <w:color w:val="1F5E8C"/>
          <w:sz w:val="20"/>
        </w:rPr>
        <w:t>· 时代背景：和平与发展仍是时代主题</w:t>
      </w:r>
    </w:p>
    <w:p w14:paraId="7CB55D7D">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2EA6C923">
      <w:pPr>
        <w:spacing w:after="60"/>
        <w:ind w:left="200" w:firstLine="0"/>
      </w:pPr>
      <w:r>
        <w:rPr>
          <w:rFonts w:ascii="Hiragino Sans GB" w:hAnsi="Hiragino Sans GB" w:eastAsia="Hiragino Sans GB" w:cs="Hiragino Sans GB"/>
          <w:b/>
          <w:color w:val="1F5E8C"/>
          <w:sz w:val="20"/>
        </w:rPr>
        <w:t>· 政治多极化：推动构建人类命运共同体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p>
    <w:p w14:paraId="23AE48F2">
      <w:pPr>
        <w:spacing w:after="60"/>
        <w:ind w:left="200" w:firstLine="0"/>
      </w:pPr>
      <w:r>
        <w:rPr>
          <w:rFonts w:ascii="Hiragino Sans GB" w:hAnsi="Hiragino Sans GB" w:eastAsia="Hiragino Sans GB" w:cs="Hiragino Sans GB"/>
          <w:b/>
          <w:color w:val="1F5E8C"/>
          <w:sz w:val="20"/>
        </w:rPr>
        <w:t>· 时代背景：和平与发展仍是时代主题</w:t>
      </w:r>
    </w:p>
    <w:p w14:paraId="6B22488D">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79C4052">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ECFD81A">
      <w:pPr>
        <w:spacing w:after="60"/>
        <w:ind w:left="200" w:firstLine="0"/>
      </w:pPr>
      <w:r>
        <w:rPr>
          <w:rFonts w:ascii="Hiragino Sans GB" w:hAnsi="Hiragino Sans GB" w:eastAsia="Hiragino Sans GB" w:cs="Hiragino Sans GB"/>
          <w:b/>
          <w:color w:val="1F5E8C"/>
          <w:sz w:val="20"/>
        </w:rPr>
        <w:t>· 政治多极化：推动构建人类命运共同体</w:t>
      </w:r>
    </w:p>
    <w:p w14:paraId="210B557F">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 （本题10分）</w:t>
      </w:r>
    </w:p>
    <w:p w14:paraId="76ACDB2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p>
    <w:p w14:paraId="114B21A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p>
    <w:p w14:paraId="60A49B30">
      <w:pPr>
        <w:spacing w:after="60"/>
        <w:ind w:left="200" w:firstLine="0"/>
      </w:pPr>
      <w:r>
        <w:rPr>
          <w:rFonts w:ascii="Hiragino Sans GB" w:hAnsi="Hiragino Sans GB" w:eastAsia="Hiragino Sans GB" w:cs="Hiragino Sans GB"/>
          <w:b/>
          <w:color w:val="1F5E8C"/>
          <w:sz w:val="20"/>
        </w:rPr>
        <w:t>· 时代背景：和平与发展仍是时代主题</w:t>
      </w:r>
    </w:p>
    <w:p w14:paraId="4270B08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417370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p>
    <w:p w14:paraId="757BE11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A558F8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 （本题8分）</w:t>
      </w:r>
    </w:p>
    <w:p w14:paraId="386A6A16">
      <w:pPr>
        <w:spacing w:after="60"/>
        <w:ind w:left="200" w:firstLine="0"/>
      </w:pPr>
      <w:r>
        <w:rPr>
          <w:rFonts w:ascii="Hiragino Sans GB" w:hAnsi="Hiragino Sans GB" w:eastAsia="Hiragino Sans GB" w:cs="Hiragino Sans GB"/>
          <w:b/>
          <w:color w:val="1F5E8C"/>
          <w:sz w:val="20"/>
        </w:rPr>
        <w:t>· 时代背景：和平与发展仍是时代主题</w:t>
      </w:r>
    </w:p>
    <w:p w14:paraId="195E96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0635DFB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FC11C0A">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66C2813">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p>
    <w:p w14:paraId="65A42E1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58D9018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p>
    <w:p w14:paraId="33A8513C">
      <w:pPr>
        <w:spacing w:after="60"/>
        <w:ind w:left="200" w:firstLine="0"/>
      </w:pPr>
      <w:r>
        <w:rPr>
          <w:rFonts w:ascii="Hiragino Sans GB" w:hAnsi="Hiragino Sans GB" w:eastAsia="Hiragino Sans GB" w:cs="Hiragino Sans GB"/>
          <w:b/>
          <w:color w:val="1F5E8C"/>
          <w:sz w:val="20"/>
        </w:rPr>
        <w:t>· 时代背景：和平与发展仍是时代主题</w:t>
      </w:r>
    </w:p>
    <w:p w14:paraId="52264DC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966C9B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557F500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 （本题8分）</w:t>
      </w:r>
    </w:p>
    <w:p w14:paraId="3A32BD9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20665D29">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 （本题8分）</w:t>
      </w:r>
    </w:p>
    <w:p w14:paraId="1E7737B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E7737B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p>
    <w:p w14:paraId="3B1CD1E1">
      <w:pPr>
        <w:spacing w:after="60"/>
        <w:ind w:left="200" w:firstLine="0"/>
      </w:pPr>
      <w:r>
        <w:rPr>
          <w:rFonts w:ascii="Hiragino Sans GB" w:hAnsi="Hiragino Sans GB" w:eastAsia="Hiragino Sans GB" w:cs="Hiragino Sans GB"/>
          <w:b/>
          <w:color w:val="1F5E8C"/>
          <w:sz w:val="20"/>
        </w:rPr>
        <w:t>· 时代背景：和平与发展仍是时代主题</w:t>
      </w:r>
    </w:p>
    <w:p w14:paraId="66C82B6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7E96062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79AF9D4F">
      <w:pPr>
        <w:spacing w:after="60"/>
        <w:ind w:left="200" w:firstLine="0"/>
      </w:pPr>
      <w:r>
        <w:rPr>
          <w:rFonts w:ascii="Hiragino Sans GB" w:hAnsi="Hiragino Sans GB" w:eastAsia="Hiragino Sans GB" w:cs="Hiragino Sans GB"/>
          <w:b/>
          <w:color w:val="1F5E8C"/>
          <w:sz w:val="20"/>
        </w:rPr>
        <w:t>· 政治多极化：推动构建人类命运共同体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p>
    <w:p w14:paraId="1B201B58">
      <w:pPr>
        <w:spacing w:after="60"/>
        <w:ind w:left="200" w:firstLine="0"/>
      </w:pPr>
      <w:r>
        <w:rPr>
          <w:rFonts w:ascii="Hiragino Sans GB" w:hAnsi="Hiragino Sans GB" w:eastAsia="Hiragino Sans GB" w:cs="Hiragino Sans GB"/>
          <w:b/>
          <w:color w:val="1F5E8C"/>
          <w:sz w:val="20"/>
        </w:rPr>
        <w:t>· 时代背景：和平与发展仍是时代主题</w:t>
      </w:r>
    </w:p>
    <w:p w14:paraId="1F96409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8E2A05F">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39598A46">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p>
    <w:p w14:paraId="55E5920A">
      <w:pPr>
        <w:spacing w:after="60"/>
        <w:ind w:left="200" w:firstLine="0"/>
      </w:pPr>
      <w:r>
        <w:rPr>
          <w:rFonts w:ascii="Hiragino Sans GB" w:hAnsi="Hiragino Sans GB" w:eastAsia="Hiragino Sans GB" w:cs="Hiragino Sans GB"/>
          <w:b/>
          <w:color w:val="1F5E8C"/>
          <w:sz w:val="20"/>
        </w:rPr>
        <w:t>· 时代背景：和平与发展仍是时代主题</w:t>
      </w:r>
    </w:p>
    <w:p w14:paraId="6F55E823">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AA77A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5849A0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 （本题8分）</w:t>
      </w:r>
    </w:p>
    <w:p w14:paraId="4706803B">
      <w:pPr>
        <w:spacing w:after="60"/>
        <w:ind w:left="200" w:firstLine="0"/>
      </w:pPr>
      <w:r>
        <w:rPr>
          <w:rFonts w:ascii="Hiragino Sans GB" w:hAnsi="Hiragino Sans GB" w:eastAsia="Hiragino Sans GB" w:cs="Hiragino Sans GB"/>
          <w:b/>
          <w:color w:val="1F5E8C"/>
          <w:sz w:val="20"/>
        </w:rPr>
        <w:t>· 时代背景：和平与发展仍是时代主题</w:t>
      </w:r>
    </w:p>
    <w:p w14:paraId="4F11662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EAD924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E0E41A">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p>
    <w:p w14:paraId="493C8C2E">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60"/>
        <w:ind w:left="200" w:firstLine="0"/>
      </w:pPr>
      <w:r>
        <w:rPr>
          <w:rFonts w:ascii="Hiragino Sans GB" w:hAnsi="Hiragino Sans GB" w:eastAsia="Hiragino Sans GB" w:cs="Hiragino Sans GB"/>
          <w:b/>
          <w:color w:val="1F5E8C"/>
          <w:sz w:val="20"/>
        </w:rPr>
        <w:t>· 政治多极化：共商共建共享的全球治理观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p>
    <w:p w14:paraId="3D8D2C0D">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 （本题8分）</w:t>
      </w:r>
    </w:p>
    <w:p w14:paraId="6769B4E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 （本题8分）</w:t>
      </w:r>
    </w:p>
    <w:p w14:paraId="379357D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p>
    <w:p w14:paraId="345528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p>
    <w:p w14:paraId="37DD71C3">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60"/>
        <w:ind w:left="200" w:firstLine="0"/>
      </w:pPr>
      <w:r>
        <w:rPr>
          <w:rFonts w:ascii="Hiragino Sans GB" w:hAnsi="Hiragino Sans GB" w:eastAsia="Hiragino Sans GB" w:cs="Hiragino Sans GB"/>
          <w:b/>
          <w:color w:val="1F5E8C"/>
          <w:sz w:val="20"/>
        </w:rPr>
        <w:t>· 政治多极化：共商共建共享的全球治理观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 （本题6分）</w:t>
      </w:r>
    </w:p>
    <w:p w14:paraId="12B33755">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p>
    <w:p w14:paraId="704BC42C">
      <w:pPr>
        <w:spacing w:after="60"/>
        <w:ind w:left="200" w:firstLine="0"/>
      </w:pPr>
      <w:r>
        <w:rPr>
          <w:rFonts w:ascii="Hiragino Sans GB" w:hAnsi="Hiragino Sans GB" w:eastAsia="Hiragino Sans GB" w:cs="Hiragino Sans GB"/>
          <w:b/>
          <w:color w:val="1F5E8C"/>
          <w:sz w:val="20"/>
        </w:rPr>
        <w:t>· 时代背景：和平与发展仍是时代主题</w:t>
      </w:r>
    </w:p>
    <w:p w14:paraId="141E8D8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p>
    <w:p w14:paraId="585CED8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6C411E2">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p>
    <w:p w14:paraId="46F5F2BF">
      <w:pPr>
        <w:spacing w:after="60"/>
        <w:ind w:left="200" w:firstLine="0"/>
      </w:pPr>
      <w:r>
        <w:rPr>
          <w:rFonts w:ascii="Hiragino Sans GB" w:hAnsi="Hiragino Sans GB" w:eastAsia="Hiragino Sans GB" w:cs="Hiragino Sans GB"/>
          <w:b/>
          <w:color w:val="1F5E8C"/>
          <w:sz w:val="20"/>
        </w:rPr>
        <w:t>· 时代背景：和平与发展仍是时代主题</w:t>
      </w:r>
    </w:p>
    <w:p w14:paraId="57415857">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p>
    <w:p w14:paraId="20ACC237">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p>
    <w:p w14:paraId="66C78E0D">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60"/>
        <w:ind w:left="200" w:firstLine="0"/>
      </w:pPr>
      <w:r>
        <w:rPr>
          <w:rFonts w:ascii="Hiragino Sans GB" w:hAnsi="Hiragino Sans GB" w:eastAsia="Hiragino Sans GB" w:cs="Hiragino Sans GB"/>
          <w:b/>
          <w:color w:val="1F5E8C"/>
          <w:sz w:val="20"/>
        </w:rPr>
        <w:t>· 中国：贡献中国智慧、中国方案、中国力量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 （本题6分）</w:t>
      </w:r>
    </w:p>
    <w:p w14:paraId="3FC2D742">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p>
    <w:p w14:paraId="4AC02CE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 （本题8分）</w:t>
      </w:r>
    </w:p>
    <w:p w14:paraId="060492B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p>
    <w:p w14:paraId="7BA6099F">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60"/>
        <w:ind w:left="200" w:firstLine="0"/>
      </w:pPr>
      <w:r>
        <w:rPr>
          <w:rFonts w:ascii="Hiragino Sans GB" w:hAnsi="Hiragino Sans GB" w:eastAsia="Hiragino Sans GB" w:cs="Hiragino Sans GB"/>
          <w:b/>
          <w:color w:val="1F5E8C"/>
          <w:sz w:val="20"/>
        </w:rPr>
        <w:t>· 政治多极化：共商共建共享的全球治理观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p>
    <w:p w14:paraId="398EE446">
      <w:pPr>
        <w:spacing w:after="60"/>
        <w:ind w:left="200" w:firstLine="0"/>
      </w:pPr>
      <w:r>
        <w:rPr>
          <w:rFonts w:ascii="Hiragino Sans GB" w:hAnsi="Hiragino Sans GB" w:eastAsia="Hiragino Sans GB" w:cs="Hiragino Sans GB"/>
          <w:b/>
          <w:color w:val="1F5E8C"/>
          <w:sz w:val="20"/>
        </w:rPr>
        <w:t>· 理论：国家间共同利益是国家合作的基础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263CEA2">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ECA5AC2">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p>
    <w:p w14:paraId="39DB9606">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p>
    <w:p w14:paraId="3304121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p>
    <w:p w14:paraId="546C77E5">
      <w:pPr>
        <w:spacing w:after="60"/>
        <w:ind w:left="200" w:firstLine="0"/>
      </w:pPr>
      <w:r>
        <w:rPr>
          <w:rFonts w:ascii="Hiragino Sans GB" w:hAnsi="Hiragino Sans GB" w:eastAsia="Hiragino Sans GB" w:cs="Hiragino Sans GB"/>
          <w:b/>
          <w:color w:val="1F5E8C"/>
          <w:sz w:val="20"/>
        </w:rPr>
        <w:t>· 时代背景：和平与发展仍是时代主题</w:t>
      </w:r>
    </w:p>
    <w:p w14:paraId="51B43C6F">
      <w:pPr>
        <w:spacing w:after="60"/>
        <w:ind w:left="200" w:firstLine="0"/>
      </w:pPr>
      <w:r>
        <w:rPr>
          <w:rFonts w:ascii="Hiragino Sans GB" w:hAnsi="Hiragino Sans GB" w:eastAsia="Hiragino Sans GB" w:cs="Hiragino Sans GB"/>
          <w:b/>
          <w:color w:val="1F5E8C"/>
          <w:sz w:val="20"/>
        </w:rPr>
        <w:t>· 理论：国家间共同利益是国家合作的基础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4731268C">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6900F853">
      <w:pPr>
        <w:spacing w:after="60"/>
        <w:ind w:left="200" w:firstLine="0"/>
      </w:pPr>
      <w:r>
        <w:rPr>
          <w:rFonts w:ascii="Hiragino Sans GB" w:hAnsi="Hiragino Sans GB" w:eastAsia="Hiragino Sans GB" w:cs="Hiragino Sans GB"/>
          <w:b/>
          <w:color w:val="1F5E8C"/>
          <w:sz w:val="20"/>
        </w:rPr>
        <w:t>· 中国：中国推动构建人类命运共同体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p>
    <w:p w14:paraId="01A7FF0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“投资中国”靠扩大服务业市场准入、对接国际标准、外资税收抵免压低进入门槛与成本，门槛降外资才进得便利，对应推进贸易和投资自由化便利化。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p>
    <w:p w14:paraId="52A0E842">
      <w:pPr>
        <w:spacing w:after="60"/>
        <w:ind w:left="200" w:firstLine="0"/>
      </w:pPr>
      <w:r>
        <w:rPr>
          <w:rFonts w:ascii="Hiragino Sans GB" w:hAnsi="Hiragino Sans GB" w:eastAsia="Hiragino Sans GB" w:cs="Hiragino Sans GB"/>
          <w:b/>
          <w:color w:val="1F5E8C"/>
          <w:sz w:val="20"/>
        </w:rPr>
        <w:t>· 时代背景：和平与发展仍是时代主题</w:t>
      </w:r>
    </w:p>
    <w:p w14:paraId="1F06FC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F2AED5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p>
    <w:p w14:paraId="6BE29AC9">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p>
    <w:p w14:paraId="16BB0F89">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p>
    <w:p w14:paraId="08B1AEA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7D83A6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p>
    <w:p w14:paraId="0877DDE2">
      <w:pPr>
        <w:spacing w:after="60"/>
        <w:ind w:left="200" w:firstLine="0"/>
      </w:pPr>
      <w:r>
        <w:rPr>
          <w:rFonts w:ascii="Hiragino Sans GB" w:hAnsi="Hiragino Sans GB" w:eastAsia="Hiragino Sans GB" w:cs="Hiragino Sans GB"/>
          <w:b/>
          <w:color w:val="1F5E8C"/>
          <w:sz w:val="20"/>
        </w:rPr>
        <w:t>· 时代背景：和平与发展仍是时代主题</w:t>
      </w:r>
    </w:p>
    <w:p w14:paraId="5F5F5C4F">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CD87648">
      <w:pPr>
        <w:spacing w:after="60"/>
        <w:ind w:left="200" w:firstLine="0"/>
      </w:pPr>
      <w:r>
        <w:rPr>
          <w:rFonts w:ascii="Hiragino Sans GB" w:hAnsi="Hiragino Sans GB" w:eastAsia="Hiragino Sans GB" w:cs="Hiragino Sans GB"/>
          <w:b/>
          <w:color w:val="1F5E8C"/>
          <w:sz w:val="20"/>
        </w:rPr>
        <w:t>· 政治多极化：推动构建人类命运共同体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p>
    <w:p w14:paraId="4502116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p>
    <w:p w14:paraId="314A1D15">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60"/>
        <w:ind w:left="200" w:firstLine="0"/>
      </w:pPr>
      <w:r>
        <w:rPr>
          <w:rFonts w:ascii="Hiragino Sans GB" w:hAnsi="Hiragino Sans GB" w:eastAsia="Hiragino Sans GB" w:cs="Hiragino Sans GB"/>
          <w:b/>
          <w:color w:val="1F5E8C"/>
          <w:sz w:val="20"/>
        </w:rPr>
        <w:t>· 政治多极化：共商共建共享的全球治理观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p>
    <w:p w14:paraId="266383F9">
      <w:pPr>
        <w:spacing w:after="60"/>
        <w:ind w:left="200" w:firstLine="0"/>
      </w:pPr>
      <w:r>
        <w:rPr>
          <w:rFonts w:ascii="Hiragino Sans GB" w:hAnsi="Hiragino Sans GB" w:eastAsia="Hiragino Sans GB" w:cs="Hiragino Sans GB"/>
          <w:b/>
          <w:color w:val="1F5E8C"/>
          <w:sz w:val="20"/>
        </w:rPr>
        <w:t>· 理论：国家间共同利益是国家合作的基础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3FC70BE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0C6BFAD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p>
    <w:p w14:paraId="7E39E65E">
      <w:pPr>
        <w:spacing w:after="60"/>
        <w:ind w:left="200" w:firstLine="0"/>
      </w:pPr>
      <w:r>
        <w:rPr>
          <w:rFonts w:ascii="Hiragino Sans GB" w:hAnsi="Hiragino Sans GB" w:eastAsia="Hiragino Sans GB" w:cs="Hiragino Sans GB"/>
          <w:b/>
          <w:color w:val="1F5E8C"/>
          <w:sz w:val="20"/>
        </w:rPr>
        <w:t>· 时代背景：和平与发展仍是时代主题</w:t>
      </w:r>
    </w:p>
    <w:p w14:paraId="0811766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D24BDA">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p>
    <w:p w14:paraId="5DC081B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E4AA1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 （本题8分）</w:t>
      </w:r>
    </w:p>
    <w:p w14:paraId="081219BF">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 （本题8分）</w:t>
      </w:r>
    </w:p>
    <w:p w14:paraId="2571D6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5924B91">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p>
    <w:p w14:paraId="3D9B34DB">
      <w:pPr>
        <w:spacing w:after="60"/>
        <w:ind w:left="200" w:firstLine="0"/>
      </w:pPr>
      <w:r>
        <w:rPr>
          <w:rFonts w:ascii="Hiragino Sans GB" w:hAnsi="Hiragino Sans GB" w:eastAsia="Hiragino Sans GB" w:cs="Hiragino Sans GB"/>
          <w:b/>
          <w:color w:val="1F5E8C"/>
          <w:sz w:val="20"/>
        </w:rPr>
        <w:t>· 时代背景：和平与发展仍是时代主题</w:t>
      </w:r>
    </w:p>
    <w:p w14:paraId="36AB999C">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p>
    <w:p w14:paraId="135B838C">
      <w:pPr>
        <w:spacing w:after="60"/>
        <w:ind w:left="200" w:firstLine="0"/>
      </w:pPr>
      <w:r>
        <w:rPr>
          <w:rFonts w:ascii="Hiragino Sans GB" w:hAnsi="Hiragino Sans GB" w:eastAsia="Hiragino Sans GB" w:cs="Hiragino Sans GB"/>
          <w:b/>
          <w:color w:val="1F5E8C"/>
          <w:sz w:val="20"/>
        </w:rPr>
        <w:t>· 时代背景：和平与发展仍是时代主题</w:t>
      </w:r>
    </w:p>
    <w:p w14:paraId="5FDFA1F0">
      <w:pPr>
        <w:spacing w:after="60"/>
        <w:ind w:left="200" w:firstLine="0"/>
      </w:pPr>
      <w:r>
        <w:rPr>
          <w:rFonts w:ascii="Hiragino Sans GB" w:hAnsi="Hiragino Sans GB" w:eastAsia="Hiragino Sans GB" w:cs="Hiragino Sans GB"/>
          <w:b/>
          <w:color w:val="1F5E8C"/>
          <w:sz w:val="20"/>
        </w:rPr>
        <w:t>· 理论：国家间共同利益是国家合作的基础</w:t>
      </w:r>
    </w:p>
    <w:p w14:paraId="577C7F7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F3E661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p>
    <w:p w14:paraId="02D49B2C">
      <w:pPr>
        <w:spacing w:after="60"/>
        <w:ind w:left="200" w:firstLine="0"/>
      </w:pPr>
      <w:r>
        <w:rPr>
          <w:rFonts w:ascii="Hiragino Sans GB" w:hAnsi="Hiragino Sans GB" w:eastAsia="Hiragino Sans GB" w:cs="Hiragino Sans GB"/>
          <w:b/>
          <w:color w:val="1F5E8C"/>
          <w:sz w:val="20"/>
        </w:rPr>
        <w:t>· 时代背景：和平与发展仍是时代主题</w:t>
      </w:r>
    </w:p>
    <w:p w14:paraId="672A5C8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590066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851D33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 （本题8分）</w:t>
      </w:r>
    </w:p>
    <w:p w14:paraId="587F37D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ECEA4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 （本题6分）</w:t>
      </w:r>
    </w:p>
    <w:p w14:paraId="53081B9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p>
    <w:p w14:paraId="7CEC7853">
      <w:pPr>
        <w:spacing w:after="60"/>
        <w:ind w:left="200" w:firstLine="0"/>
      </w:pPr>
      <w:r>
        <w:rPr>
          <w:rFonts w:ascii="Hiragino Sans GB" w:hAnsi="Hiragino Sans GB" w:eastAsia="Hiragino Sans GB" w:cs="Hiragino Sans GB"/>
          <w:b/>
          <w:color w:val="1F5E8C"/>
          <w:sz w:val="20"/>
        </w:rPr>
        <w:t>· 时代背景：和平与发展仍是时代主题</w:t>
      </w:r>
    </w:p>
    <w:p w14:paraId="0934C3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p>
    <w:p w14:paraId="499029CC">
      <w:pPr>
        <w:spacing w:after="60"/>
        <w:ind w:left="200" w:firstLine="0"/>
      </w:pPr>
      <w:r>
        <w:rPr>
          <w:rFonts w:ascii="Hiragino Sans GB" w:hAnsi="Hiragino Sans GB" w:eastAsia="Hiragino Sans GB" w:cs="Hiragino Sans GB"/>
          <w:b/>
          <w:color w:val="1F5E8C"/>
          <w:sz w:val="20"/>
        </w:rPr>
        <w:t>· 时代背景：和平与发展仍是时代主题</w:t>
      </w:r>
    </w:p>
    <w:p w14:paraId="6CEF9A5B">
      <w:pPr>
        <w:spacing w:after="60"/>
        <w:ind w:left="200" w:firstLine="0"/>
      </w:pPr>
      <w:r>
        <w:rPr>
          <w:rFonts w:ascii="Hiragino Sans GB" w:hAnsi="Hiragino Sans GB" w:eastAsia="Hiragino Sans GB" w:cs="Hiragino Sans GB"/>
          <w:b/>
          <w:color w:val="1F5E8C"/>
          <w:sz w:val="20"/>
        </w:rPr>
        <w:t>· 理论：国家间共同利益是国家合作的基础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3A015A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DD4D35C">
      <w:pPr>
        <w:spacing w:after="60"/>
        <w:ind w:left="200" w:firstLine="0"/>
      </w:pPr>
      <w:r>
        <w:rPr>
          <w:rFonts w:ascii="Hiragino Sans GB" w:hAnsi="Hiragino Sans GB" w:eastAsia="Hiragino Sans GB" w:cs="Hiragino Sans GB"/>
          <w:b/>
          <w:color w:val="1F5E8C"/>
          <w:sz w:val="20"/>
        </w:rPr>
        <w:t>· 中国：中国推动构建人类命运共同体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 （本题8分）</w:t>
      </w:r>
    </w:p>
    <w:p w14:paraId="703B70E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 （本题8分）</w:t>
      </w:r>
    </w:p>
    <w:p w14:paraId="53E37DB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6695A9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p>
    <w:p w14:paraId="21B65E94">
      <w:pPr>
        <w:spacing w:after="60"/>
        <w:ind w:left="200" w:firstLine="0"/>
      </w:pPr>
      <w:r>
        <w:rPr>
          <w:rFonts w:ascii="Hiragino Sans GB" w:hAnsi="Hiragino Sans GB" w:eastAsia="Hiragino Sans GB" w:cs="Hiragino Sans GB"/>
          <w:b/>
          <w:color w:val="1F5E8C"/>
          <w:sz w:val="20"/>
        </w:rPr>
        <w:t>· 时代背景：和平与发展仍是时代主题</w:t>
      </w:r>
    </w:p>
    <w:p w14:paraId="528E1D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4DF58A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66EE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p>
    <w:p w14:paraId="4CC6F77B">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p>
    <w:p w14:paraId="78E99FEF">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60"/>
        <w:ind w:left="200" w:firstLine="0"/>
      </w:pPr>
      <w:r>
        <w:rPr>
          <w:rFonts w:ascii="Hiragino Sans GB" w:hAnsi="Hiragino Sans GB" w:eastAsia="Hiragino Sans GB" w:cs="Hiragino Sans GB"/>
          <w:b/>
          <w:color w:val="1F5E8C"/>
          <w:sz w:val="20"/>
        </w:rPr>
        <w:t>· 中国：贡献中国智慧、中国方案、中国力量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p>
    <w:p w14:paraId="2F40DACB">
      <w:pPr>
        <w:spacing w:after="60"/>
        <w:ind w:left="200" w:firstLine="0"/>
      </w:pPr>
      <w:r>
        <w:rPr>
          <w:rFonts w:ascii="Hiragino Sans GB" w:hAnsi="Hiragino Sans GB" w:eastAsia="Hiragino Sans GB" w:cs="Hiragino Sans GB"/>
          <w:b/>
          <w:color w:val="1F5E8C"/>
          <w:sz w:val="20"/>
        </w:rPr>
        <w:t>· 时代背景：百年变局与外部风险挑战</w:t>
      </w:r>
    </w:p>
    <w:p w14:paraId="0087B775">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769775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p>
    <w:p w14:paraId="5D58447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4590C4D">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p>
    <w:p w14:paraId="476CF397">
      <w:pPr>
        <w:spacing w:after="60"/>
        <w:ind w:left="200" w:firstLine="0"/>
      </w:pPr>
      <w:r>
        <w:rPr>
          <w:rFonts w:ascii="Hiragino Sans GB" w:hAnsi="Hiragino Sans GB" w:eastAsia="Hiragino Sans GB" w:cs="Hiragino Sans GB"/>
          <w:b/>
          <w:color w:val="1F5E8C"/>
          <w:sz w:val="20"/>
        </w:rPr>
        <w:t>· 时代背景：和平与发展仍是时代主题</w:t>
      </w:r>
    </w:p>
    <w:p w14:paraId="07A39E8F">
      <w:pPr>
        <w:spacing w:after="60"/>
        <w:ind w:left="200" w:firstLine="0"/>
      </w:pPr>
      <w:r>
        <w:rPr>
          <w:rFonts w:ascii="Hiragino Sans GB" w:hAnsi="Hiragino Sans GB" w:eastAsia="Hiragino Sans GB" w:cs="Hiragino Sans GB"/>
          <w:b/>
          <w:color w:val="1F5E8C"/>
          <w:sz w:val="20"/>
        </w:rPr>
        <w:t>· 理论：国家间共同利益是国家合作的基础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F64B66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4E5AECE1">
      <w:pPr>
        <w:spacing w:after="60"/>
        <w:ind w:left="200" w:firstLine="0"/>
      </w:pPr>
      <w:r>
        <w:rPr>
          <w:rFonts w:ascii="Hiragino Sans GB" w:hAnsi="Hiragino Sans GB" w:eastAsia="Hiragino Sans GB" w:cs="Hiragino Sans GB"/>
          <w:b/>
          <w:color w:val="1F5E8C"/>
          <w:sz w:val="20"/>
        </w:rPr>
        <w:t>· 中国：中国推动构建人类命运共同体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 （本题8分）</w:t>
      </w:r>
    </w:p>
    <w:p w14:paraId="04CE5D78">
      <w:pPr>
        <w:spacing w:after="60"/>
        <w:ind w:left="200" w:firstLine="0"/>
      </w:pPr>
      <w:r>
        <w:rPr>
          <w:rFonts w:ascii="Hiragino Sans GB" w:hAnsi="Hiragino Sans GB" w:eastAsia="Hiragino Sans GB" w:cs="Hiragino Sans GB"/>
          <w:b/>
          <w:color w:val="1F5E8C"/>
          <w:sz w:val="20"/>
        </w:rPr>
        <w:t>· 时代背景：和平与发展仍是时代主题</w:t>
      </w:r>
    </w:p>
    <w:p w14:paraId="365110EF">
      <w:pPr>
        <w:spacing w:after="60"/>
        <w:ind w:left="200" w:firstLine="0"/>
      </w:pPr>
      <w:r>
        <w:rPr>
          <w:rFonts w:ascii="Hiragino Sans GB" w:hAnsi="Hiragino Sans GB" w:eastAsia="Hiragino Sans GB" w:cs="Hiragino Sans GB"/>
          <w:b/>
          <w:color w:val="1F5E8C"/>
          <w:sz w:val="20"/>
        </w:rPr>
        <w:t>· 经济全球化：推进普惠包容的经济全球化</w:t>
      </w:r>
    </w:p>
    <w:p w14:paraId="5C147BD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p>
    <w:p w14:paraId="349C16AB">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A916C28">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p>
    <w:p w14:paraId="48EFBAB7">
      <w:pPr>
        <w:spacing w:after="60"/>
        <w:ind w:left="200" w:firstLine="0"/>
      </w:pPr>
      <w:r>
        <w:rPr>
          <w:rFonts w:ascii="Hiragino Sans GB" w:hAnsi="Hiragino Sans GB" w:eastAsia="Hiragino Sans GB" w:cs="Hiragino Sans GB"/>
          <w:b/>
          <w:color w:val="1F5E8C"/>
          <w:sz w:val="20"/>
        </w:rPr>
        <w:t>· 时代背景：和平与发展仍是时代主题</w:t>
      </w:r>
    </w:p>
    <w:p w14:paraId="558DAD3A">
      <w:pPr>
        <w:spacing w:after="60"/>
        <w:ind w:left="200" w:firstLine="0"/>
      </w:pPr>
      <w:r>
        <w:rPr>
          <w:rFonts w:ascii="Hiragino Sans GB" w:hAnsi="Hiragino Sans GB" w:eastAsia="Hiragino Sans GB" w:cs="Hiragino Sans GB"/>
          <w:b/>
          <w:color w:val="1F5E8C"/>
          <w:sz w:val="20"/>
        </w:rPr>
        <w:t>· 理论：国家间共同利益是国家合作的基础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632E60C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4E8F73E">
      <w:pPr>
        <w:spacing w:after="60"/>
        <w:ind w:left="200" w:firstLine="0"/>
      </w:pPr>
      <w:r>
        <w:rPr>
          <w:rFonts w:ascii="Hiragino Sans GB" w:hAnsi="Hiragino Sans GB" w:eastAsia="Hiragino Sans GB" w:cs="Hiragino Sans GB"/>
          <w:b/>
          <w:color w:val="1F5E8C"/>
          <w:sz w:val="20"/>
        </w:rPr>
        <w:t>· 中国：中国推动构建人类命运共同体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 （本题8分）</w:t>
      </w:r>
    </w:p>
    <w:p w14:paraId="0F0D4C17">
      <w:pPr>
        <w:spacing w:after="60"/>
        <w:ind w:left="200" w:firstLine="0"/>
      </w:pPr>
      <w:r>
        <w:rPr>
          <w:rFonts w:ascii="Hiragino Sans GB" w:hAnsi="Hiragino Sans GB" w:eastAsia="Hiragino Sans GB" w:cs="Hiragino Sans GB"/>
          <w:b/>
          <w:color w:val="1F5E8C"/>
          <w:sz w:val="20"/>
        </w:rPr>
        <w:t>· 时代背景：和平与发展仍是时代主题</w:t>
      </w:r>
    </w:p>
    <w:p w14:paraId="2E1C2405">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09DE64E6">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70E38D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 （本题8分）</w:t>
      </w:r>
    </w:p>
    <w:p w14:paraId="5FF96683">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 （本题4分）</w:t>
      </w:r>
    </w:p>
    <w:p w14:paraId="2BB6EC44">
      <w:pPr>
        <w:spacing w:after="60"/>
        <w:ind w:left="200" w:firstLine="0"/>
      </w:pPr>
      <w:r>
        <w:rPr>
          <w:rFonts w:ascii="Hiragino Sans GB" w:hAnsi="Hiragino Sans GB" w:eastAsia="Hiragino Sans GB" w:cs="Hiragino Sans GB"/>
          <w:b/>
          <w:color w:val="1F5E8C"/>
          <w:sz w:val="20"/>
        </w:rPr>
        <w:t>· 经济全球化：坚持开放合作和包容普惠</w:t>
      </w:r>
    </w:p>
    <w:p w14:paraId="4F131021">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p>
    <w:p w14:paraId="65675B4D">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60"/>
        <w:ind w:left="200" w:firstLine="0"/>
      </w:pPr>
      <w:r>
        <w:rPr>
          <w:rFonts w:ascii="Hiragino Sans GB" w:hAnsi="Hiragino Sans GB" w:eastAsia="Hiragino Sans GB" w:cs="Hiragino Sans GB"/>
          <w:b/>
          <w:color w:val="1F5E8C"/>
          <w:sz w:val="20"/>
        </w:rPr>
        <w:t>· 政治多极化：共商共建共享的全球治理观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p>
    <w:p w14:paraId="3E8452C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D858A7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p>
    <w:p w14:paraId="72D132A6">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 （本题8分）</w:t>
      </w:r>
    </w:p>
    <w:p w14:paraId="1DA3470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 （本题6分）</w:t>
      </w:r>
    </w:p>
    <w:p w14:paraId="3618D72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p>
    <w:p w14:paraId="05A7C54C">
      <w:pPr>
        <w:spacing w:after="60"/>
        <w:ind w:left="200" w:firstLine="0"/>
      </w:pPr>
      <w:r>
        <w:rPr>
          <w:rFonts w:ascii="Hiragino Sans GB" w:hAnsi="Hiragino Sans GB" w:eastAsia="Hiragino Sans GB" w:cs="Hiragino Sans GB"/>
          <w:b/>
          <w:color w:val="1F5E8C"/>
          <w:sz w:val="20"/>
        </w:rPr>
        <w:t>· 时代背景：百年变局与外部风险挑战</w:t>
      </w:r>
    </w:p>
    <w:p w14:paraId="34B2705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38AA80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p>
    <w:p w14:paraId="7E7C211D">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p>
    <w:p w14:paraId="594F1466">
      <w:pPr>
        <w:spacing w:after="60"/>
        <w:ind w:left="200" w:firstLine="0"/>
      </w:pPr>
      <w:r>
        <w:rPr>
          <w:rFonts w:ascii="Hiragino Sans GB" w:hAnsi="Hiragino Sans GB" w:eastAsia="Hiragino Sans GB" w:cs="Hiragino Sans GB"/>
          <w:b/>
          <w:color w:val="1F5E8C"/>
          <w:sz w:val="20"/>
        </w:rPr>
        <w:t>· 时代背景：和平与发展仍是时代主题</w:t>
      </w:r>
    </w:p>
    <w:p w14:paraId="392643E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政治多极化：推动构建人类命运共同体</w:t>
      </w:r>
    </w:p>
    <w:p w14:paraId="638F5CEF">
      <w:pPr>
        <w:spacing w:after="60"/>
        <w:ind w:left="200" w:firstLine="0"/>
      </w:pPr>
      <w:r>
        <w:rPr>
          <w:rFonts w:ascii="Hiragino Sans GB" w:hAnsi="Hiragino Sans GB" w:eastAsia="Hiragino Sans GB" w:cs="Hiragino Sans GB"/>
          <w:b/>
          <w:color w:val="1F5E8C"/>
          <w:sz w:val="20"/>
        </w:rPr>
        <w:t>· 中国：坚持正确义利观</w:t>
      </w:r>
    </w:p>
    <w:p w14:paraId="024E9DA0">
      <w:pPr>
        <w:spacing w:after="60"/>
        <w:ind w:left="200" w:firstLine="0"/>
      </w:pPr>
      <w:r>
        <w:rPr>
          <w:rFonts w:ascii="Hiragino Sans GB" w:hAnsi="Hiragino Sans GB" w:eastAsia="Hiragino Sans GB" w:cs="Hiragino Sans GB"/>
          <w:b/>
          <w:color w:val="1F5E8C"/>
          <w:sz w:val="20"/>
        </w:rPr>
        <w:t>· 联合国：维护《联合国宪章》宗旨和原则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 （本题8分）</w:t>
      </w:r>
    </w:p>
    <w:p w14:paraId="48FAD8F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p>
    <w:p w14:paraId="2DFE880A">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60"/>
        <w:ind w:left="200" w:firstLine="0"/>
      </w:pPr>
      <w:r>
        <w:rPr>
          <w:rFonts w:ascii="Hiragino Sans GB" w:hAnsi="Hiragino Sans GB" w:eastAsia="Hiragino Sans GB" w:cs="Hiragino Sans GB"/>
          <w:b/>
          <w:color w:val="1F5E8C"/>
          <w:sz w:val="20"/>
        </w:rPr>
        <w:t>· 政治多极化：共商共建共享的全球治理观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p>
    <w:p w14:paraId="1479A3F7">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 （本题6分）</w:t>
      </w:r>
    </w:p>
    <w:p w14:paraId="1F6E167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p>
    <w:p w14:paraId="7A8166FC">
      <w:pPr>
        <w:spacing w:after="60"/>
        <w:ind w:left="200" w:firstLine="0"/>
      </w:pPr>
      <w:r>
        <w:rPr>
          <w:rFonts w:ascii="Hiragino Sans GB" w:hAnsi="Hiragino Sans GB" w:eastAsia="Hiragino Sans GB" w:cs="Hiragino Sans GB"/>
          <w:b/>
          <w:color w:val="1F5E8C"/>
          <w:sz w:val="20"/>
        </w:rPr>
        <w:t>· 时代背景：和平与发展仍是时代主题</w:t>
      </w:r>
    </w:p>
    <w:p w14:paraId="712EE2D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 （本题8分）</w:t>
      </w:r>
    </w:p>
    <w:p w14:paraId="584F12D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p>
    <w:p w14:paraId="1DB59D04">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p>
    <w:p w14:paraId="6E3A5EDC">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60"/>
        <w:ind w:left="200" w:firstLine="0"/>
      </w:pPr>
      <w:r>
        <w:rPr>
          <w:rFonts w:ascii="Hiragino Sans GB" w:hAnsi="Hiragino Sans GB" w:eastAsia="Hiragino Sans GB" w:cs="Hiragino Sans GB"/>
          <w:b/>
          <w:color w:val="1F5E8C"/>
          <w:sz w:val="20"/>
        </w:rPr>
        <w:t>· 中国：贡献中国智慧、中国方案、中国力量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p>
    <w:p w14:paraId="0F8725D4">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p>
    <w:p w14:paraId="3E20D6C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p>
    <w:p w14:paraId="120CA7DB">
      <w:pPr>
        <w:spacing w:after="60"/>
        <w:ind w:left="200" w:firstLine="0"/>
      </w:pPr>
      <w:r>
        <w:rPr>
          <w:rFonts w:ascii="Hiragino Sans GB" w:hAnsi="Hiragino Sans GB" w:eastAsia="Hiragino Sans GB" w:cs="Hiragino Sans GB"/>
          <w:b/>
          <w:color w:val="1F5E8C"/>
          <w:sz w:val="20"/>
        </w:rPr>
        <w:t>· 时代背景：和平与发展仍是时代主题</w:t>
      </w:r>
    </w:p>
    <w:p w14:paraId="46C9EEA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BCFD70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31B4D56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p>
    <w:p w14:paraId="4CF120DD">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 （本题8分）</w:t>
      </w:r>
    </w:p>
    <w:p w14:paraId="566B17FD">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 （本题10分）</w:t>
      </w:r>
    </w:p>
    <w:p w14:paraId="13473278">
      <w:pPr>
        <w:spacing w:after="60"/>
        <w:ind w:left="200" w:firstLine="0"/>
      </w:pPr>
      <w:r>
        <w:rPr>
          <w:rFonts w:ascii="Hiragino Sans GB" w:hAnsi="Hiragino Sans GB" w:eastAsia="Hiragino Sans GB" w:cs="Hiragino Sans GB"/>
          <w:b/>
          <w:color w:val="1F5E8C"/>
          <w:sz w:val="20"/>
        </w:rPr>
        <w:t>· 经济全球化：互利共赢的开放战略</w:t>
      </w:r>
    </w:p>
    <w:p w14:paraId="2523620C">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 （本题8分）</w:t>
      </w:r>
    </w:p>
    <w:p w14:paraId="576AF28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57F63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p>
    <w:p w14:paraId="7A6B972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p>
    <w:p w14:paraId="259EE5C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60"/>
        <w:ind w:left="200" w:firstLine="0"/>
      </w:pPr>
      <w:r>
        <w:rPr>
          <w:rFonts w:ascii="Hiragino Sans GB" w:hAnsi="Hiragino Sans GB" w:eastAsia="Hiragino Sans GB" w:cs="Hiragino Sans GB"/>
          <w:b/>
          <w:color w:val="1F5E8C"/>
          <w:sz w:val="20"/>
        </w:rPr>
        <w:t>· 政治多极化：共商共建共享的全球治理观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p>
    <w:p w14:paraId="319EA01F">
      <w:pPr>
        <w:spacing w:after="60"/>
        <w:ind w:left="200" w:firstLine="0"/>
      </w:pPr>
      <w:r>
        <w:rPr>
          <w:rFonts w:ascii="Hiragino Sans GB" w:hAnsi="Hiragino Sans GB" w:eastAsia="Hiragino Sans GB" w:cs="Hiragino Sans GB"/>
          <w:b/>
          <w:color w:val="1F5E8C"/>
          <w:sz w:val="20"/>
        </w:rPr>
        <w:t>· 时代背景：和平与发展仍是时代主题</w:t>
      </w:r>
    </w:p>
    <w:p w14:paraId="5542F4A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p>
    <w:p w14:paraId="2332A58E">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60"/>
        <w:ind w:left="200" w:firstLine="0"/>
      </w:pPr>
      <w:r>
        <w:rPr>
          <w:rFonts w:ascii="Hiragino Sans GB" w:hAnsi="Hiragino Sans GB" w:eastAsia="Hiragino Sans GB" w:cs="Hiragino Sans GB"/>
          <w:b/>
          <w:color w:val="1F5E8C"/>
          <w:sz w:val="20"/>
        </w:rPr>
        <w:t>· 中国：贡献中国智慧、中国方案、中国力量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 结合材料，运用《当代国际政治与经济》知识，预测上述举措对服务高水平对外开放的积极影响。（6分）</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 （本题6分）</w:t>
      </w:r>
    </w:p>
    <w:p w14:paraId="7A5D055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p>
    <w:p w14:paraId="1B184F3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 （本题8分）</w:t>
      </w:r>
    </w:p>
    <w:p w14:paraId="0C22322A">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 （本题8分）</w:t>
      </w:r>
    </w:p>
    <w:p w14:paraId="46E902C6">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p>
    <w:p w14:paraId="42AD9467">
      <w:pPr>
        <w:spacing w:after="60"/>
        <w:ind w:left="200" w:firstLine="0"/>
      </w:pPr>
      <w:r>
        <w:rPr>
          <w:rFonts w:ascii="Hiragino Sans GB" w:hAnsi="Hiragino Sans GB" w:eastAsia="Hiragino Sans GB" w:cs="Hiragino Sans GB"/>
          <w:b/>
          <w:color w:val="1F5E8C"/>
          <w:sz w:val="20"/>
        </w:rPr>
        <w:t>· 时代背景：和平与发展仍是时代主题</w:t>
      </w:r>
    </w:p>
    <w:p w14:paraId="09FE0794">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48D4B32A">
      <w:pPr>
        <w:spacing w:after="60"/>
        <w:ind w:left="200" w:firstLine="0"/>
      </w:pPr>
      <w:r>
        <w:rPr>
          <w:rFonts w:ascii="Hiragino Sans GB" w:hAnsi="Hiragino Sans GB" w:eastAsia="Hiragino Sans GB" w:cs="Hiragino Sans GB"/>
          <w:b/>
          <w:color w:val="1F5E8C"/>
          <w:sz w:val="20"/>
        </w:rPr>
        <w:t>· 政治多极化：推动构建人类命运共同体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p>
    <w:p w14:paraId="4319EF03">
      <w:pPr>
        <w:spacing w:after="60"/>
        <w:ind w:left="200" w:firstLine="0"/>
      </w:pPr>
      <w:r>
        <w:rPr>
          <w:rFonts w:ascii="Hiragino Sans GB" w:hAnsi="Hiragino Sans GB" w:eastAsia="Hiragino Sans GB" w:cs="Hiragino Sans GB"/>
          <w:b/>
          <w:color w:val="1F5E8C"/>
          <w:sz w:val="20"/>
        </w:rPr>
        <w:t>· 经济全球化：顺应经济全球化趋势，主动融入并推动深化；中国扩大高水平对外开放与制度型开放；利用两个市场两种资源优化全球资源配置</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 （本题8分）</w:t>
      </w:r>
    </w:p>
    <w:p w14:paraId="7B5E2EB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p>
    <w:p w14:paraId="52D4E96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8FE608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p>
    <w:p w14:paraId="20187384">
      <w:pPr>
        <w:spacing w:after="60"/>
        <w:ind w:left="200" w:firstLine="0"/>
      </w:pPr>
      <w:r>
        <w:rPr>
          <w:rFonts w:ascii="Hiragino Sans GB" w:hAnsi="Hiragino Sans GB" w:eastAsia="Hiragino Sans GB" w:cs="Hiragino Sans GB"/>
          <w:b/>
          <w:color w:val="1F5E8C"/>
          <w:sz w:val="20"/>
        </w:rPr>
        <w:t>· 时代背景：百年变局与外部风险挑战</w:t>
      </w:r>
    </w:p>
    <w:p w14:paraId="05072A4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A37958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p>
    <w:p w14:paraId="7F1281C0">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p>
    <w:p w14:paraId="16BB4EE4">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 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p>
    <w:p w14:paraId="434C3A32">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p>
    <w:p w14:paraId="361C0828">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60"/>
        <w:ind w:left="200" w:firstLine="0"/>
      </w:pPr>
      <w:r>
        <w:rPr>
          <w:rFonts w:ascii="Hiragino Sans GB" w:hAnsi="Hiragino Sans GB" w:eastAsia="Hiragino Sans GB" w:cs="Hiragino Sans GB"/>
          <w:b/>
          <w:color w:val="1F5E8C"/>
          <w:sz w:val="20"/>
        </w:rPr>
        <w:t>· 中国：贡献中国智慧、中国方案、中国力量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p>
    <w:p w14:paraId="203015CE">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p>
    <w:p w14:paraId="6DF2715C">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 （本题8分）</w:t>
      </w:r>
    </w:p>
    <w:p w14:paraId="59E5AD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 （本题6分）</w:t>
      </w:r>
    </w:p>
    <w:p w14:paraId="7308000B">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p>
    <w:p w14:paraId="51C7F300">
      <w:pPr>
        <w:spacing w:after="60"/>
        <w:ind w:left="200" w:firstLine="0"/>
      </w:pPr>
      <w:r>
        <w:rPr>
          <w:rFonts w:ascii="Hiragino Sans GB" w:hAnsi="Hiragino Sans GB" w:eastAsia="Hiragino Sans GB" w:cs="Hiragino Sans GB"/>
          <w:b/>
          <w:color w:val="1F5E8C"/>
          <w:sz w:val="20"/>
        </w:rPr>
        <w:t>· 时代背景：百年变局与外部风险挑战</w:t>
      </w:r>
    </w:p>
    <w:p w14:paraId="1BA89CD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AC4B4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【同题组】（本题7分）</w:t>
      </w:r>
    </w:p>
    <w:p>
      <w:pPr>
        <w:spacing w:after="60"/>
        <w:ind w:left="200" w:firstLine="0"/>
      </w:pPr>
      <w:r>
        <w:rPr>
          <w:rFonts w:ascii="Hiragino Sans GB" w:hAnsi="Hiragino Sans GB" w:eastAsia="Hiragino Sans GB" w:cs="Hiragino Sans GB"/>
          <w:b/>
          <w:color w:val="1F5E8C"/>
          <w:sz w:val="20"/>
        </w:rPr>
        <w:t>· 经济全球化：推进贸易和投资自由化便利化；中国扩大高水平对外开放与制度型开放；促进国内国际双循环，让世界共享中国发展机遇；发挥我国超大规模市场优势；推动全球要素向中国市场集聚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 （本题6分）</w:t>
      </w:r>
    </w:p>
    <w:p w14:paraId="1B363D67">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p>
    <w:p w14:paraId="74F81F00">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60"/>
        <w:ind w:left="200" w:firstLine="0"/>
      </w:pPr>
      <w:r>
        <w:rPr>
          <w:rFonts w:ascii="Hiragino Sans GB" w:hAnsi="Hiragino Sans GB" w:eastAsia="Hiragino Sans GB" w:cs="Hiragino Sans GB"/>
          <w:b/>
          <w:color w:val="1F5E8C"/>
          <w:sz w:val="20"/>
        </w:rPr>
        <w:t>· 中国：贡献中国智慧、中国方案、中国力量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甲同学反复强调芯片、算法、大模型等核心环节要自主可控、把握创新主动权；这些信息说明人工智能发展不能只依赖外部技术输入，而要通过技术创新和质量提升形成核心竞争力。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 （本题8分）</w:t>
      </w:r>
    </w:p>
    <w:p w14:paraId="300D3E9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p>
    <w:p w14:paraId="610A016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209211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p>
    <w:p w14:paraId="339B183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 （本题8分）</w:t>
      </w:r>
    </w:p>
    <w:p w14:paraId="725D0660">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p>
    <w:p w14:paraId="467AA196">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 （本题6分）</w:t>
      </w:r>
    </w:p>
    <w:p w14:paraId="355137D6">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p>
    <w:p w14:paraId="54473972">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 结合材料二，运用《当代国际政治与经济》知识，分析在推动未来产业中，北京是如何统筹高水平对外开放与提升产业链韧性之间关系的。（8分）</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 （本题8分）</w:t>
      </w:r>
    </w:p>
    <w:p w14:paraId="2B2F6D9E">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p>
    <w:p w14:paraId="569388E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122903C">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 （本题8分）</w:t>
      </w:r>
    </w:p>
    <w:p w14:paraId="6EBC693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 （本题8分）</w:t>
      </w:r>
    </w:p>
    <w:p w14:paraId="3B4860F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p>
    <w:p w14:paraId="58A8C96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C5E8379">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 （本题8分）</w:t>
      </w:r>
    </w:p>
    <w:p w14:paraId="786A4B28">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 （本题8分）</w:t>
      </w:r>
    </w:p>
    <w:p w14:paraId="6487909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 （本题8分）</w:t>
      </w:r>
    </w:p>
    <w:p w14:paraId="5EF734BC">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 （本题6分）</w:t>
      </w:r>
    </w:p>
    <w:p w14:paraId="2ACA11B3">
      <w:pPr>
        <w:spacing w:after="60"/>
        <w:ind w:left="200" w:firstLine="0"/>
      </w:pPr>
      <w:r>
        <w:rPr>
          <w:rFonts w:ascii="Hiragino Sans GB" w:hAnsi="Hiragino Sans GB" w:eastAsia="Hiragino Sans GB" w:cs="Hiragino Sans GB"/>
          <w:b/>
          <w:color w:val="1F5E8C"/>
          <w:sz w:val="20"/>
        </w:rPr>
        <w:t>· 经济全球化：加强技术创新、提高产品质量，增强竞争力；实施出口市场多元化战略，减少对单一市场的依赖；充分运用国际规则，利用国际组织赋予的权利，对话磋商，积极维护自身权益</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p>
    <w:p w14:paraId="2AB1433E">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p>
    <w:p w14:paraId="6EF4B2B6">
      <w:pPr>
        <w:spacing w:after="60"/>
        <w:ind w:left="200" w:firstLine="0"/>
      </w:pPr>
      <w:r>
        <w:rPr>
          <w:rFonts w:ascii="Hiragino Sans GB" w:hAnsi="Hiragino Sans GB" w:eastAsia="Hiragino Sans GB" w:cs="Hiragino Sans GB"/>
          <w:b/>
          <w:color w:val="1F5E8C"/>
          <w:sz w:val="20"/>
        </w:rPr>
        <w:t>· 时代背景：和平与发展仍是时代主题</w:t>
      </w:r>
    </w:p>
    <w:p w14:paraId="3FF6CB8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p>
    <w:p w14:paraId="168A1C2B">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60"/>
        <w:ind w:left="200" w:firstLine="0"/>
      </w:pPr>
      <w:r>
        <w:rPr>
          <w:rFonts w:ascii="Hiragino Sans GB" w:hAnsi="Hiragino Sans GB" w:eastAsia="Hiragino Sans GB" w:cs="Hiragino Sans GB"/>
          <w:b/>
          <w:color w:val="1F5E8C"/>
          <w:sz w:val="20"/>
        </w:rPr>
        <w:t>· 中国：贡献中国智慧、中国方案、中国力量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p>
    <w:p w14:paraId="5A622230">
      <w:pPr>
        <w:spacing w:after="60"/>
        <w:ind w:left="200" w:firstLine="0"/>
      </w:pPr>
      <w:r>
        <w:rPr>
          <w:rFonts w:ascii="Hiragino Sans GB" w:hAnsi="Hiragino Sans GB" w:eastAsia="Hiragino Sans GB" w:cs="Hiragino Sans GB"/>
          <w:b/>
          <w:color w:val="1F5E8C"/>
          <w:sz w:val="20"/>
        </w:rPr>
        <w:t>· 经济全球化：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p>
    <w:p w14:paraId="7ED400FB">
      <w:pPr>
        <w:spacing w:after="60"/>
        <w:ind w:left="200" w:firstLine="0"/>
      </w:pPr>
      <w:r>
        <w:rPr>
          <w:rFonts w:ascii="Hiragino Sans GB" w:hAnsi="Hiragino Sans GB" w:eastAsia="Hiragino Sans GB" w:cs="Hiragino Sans GB"/>
          <w:b/>
          <w:color w:val="1F5E8C"/>
          <w:sz w:val="20"/>
        </w:rPr>
        <w:t>· 时代背景：和平与发展仍是时代主题</w:t>
      </w:r>
    </w:p>
    <w:p w14:paraId="26A31D2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441A04E">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85A4A7B">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p>
    <w:p w14:paraId="731A28BD">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 （本题8分）</w:t>
      </w:r>
    </w:p>
    <w:p w14:paraId="17E56D55">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 （本题8分）</w:t>
      </w:r>
    </w:p>
    <w:p w14:paraId="6B432E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 （本题8分）</w:t>
      </w:r>
    </w:p>
    <w:p w14:paraId="7D183EF5">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5770A1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经济全球化：推进贸易和投资自由化便利化；利用两个市场两种资源优化全球资源配置；维护全球产业链供应链稳定畅通；以产业链供应链合作推动互利共赢</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p>
    <w:p w14:paraId="09B925A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60"/>
        <w:ind w:left="200" w:firstLine="0"/>
      </w:pPr>
      <w:r>
        <w:rPr>
          <w:rFonts w:ascii="Hiragino Sans GB" w:hAnsi="Hiragino Sans GB" w:eastAsia="Hiragino Sans GB" w:cs="Hiragino Sans GB"/>
          <w:b/>
          <w:color w:val="1F5E8C"/>
          <w:sz w:val="20"/>
        </w:rPr>
        <w:t>· 政治多极化：共商共建共享的全球治理观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经济全球化：推进贸易和投资自由化便利化；中国市场红利推动互利共赢；数字贸易与数字经济跨境流通</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p>
    <w:p w14:paraId="076ABED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78F4FF">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 （本题8分）</w:t>
      </w:r>
    </w:p>
    <w:p w14:paraId="532B1FD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p>
    <w:p w14:paraId="57B024E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406A327">
      <w:pPr>
        <w:spacing w:after="60"/>
        <w:ind w:left="200" w:firstLine="0"/>
      </w:pPr>
      <w:r>
        <w:rPr>
          <w:rFonts w:ascii="Hiragino Sans GB" w:hAnsi="Hiragino Sans GB" w:eastAsia="Hiragino Sans GB" w:cs="Hiragino Sans GB"/>
          <w:b/>
          <w:color w:val="1F5E8C"/>
          <w:sz w:val="20"/>
        </w:rPr>
        <w:t>· 经济全球化：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p>
    <w:p w14:paraId="72E1296A">
      <w:pPr>
        <w:spacing w:after="60"/>
        <w:ind w:left="200" w:firstLine="0"/>
      </w:pPr>
      <w:r>
        <w:rPr>
          <w:rFonts w:ascii="Hiragino Sans GB" w:hAnsi="Hiragino Sans GB" w:eastAsia="Hiragino Sans GB" w:cs="Hiragino Sans GB"/>
          <w:b/>
          <w:color w:val="1F5E8C"/>
          <w:sz w:val="20"/>
        </w:rPr>
        <w:t>· 时代背景：和平与发展仍是时代主题</w:t>
      </w:r>
    </w:p>
    <w:p w14:paraId="1DF5F028">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394AC007">
      <w:pPr>
        <w:spacing w:after="60"/>
        <w:ind w:left="200" w:firstLine="0"/>
      </w:pPr>
      <w:r>
        <w:rPr>
          <w:rFonts w:ascii="Hiragino Sans GB" w:hAnsi="Hiragino Sans GB" w:eastAsia="Hiragino Sans GB" w:cs="Hiragino Sans GB"/>
          <w:b/>
          <w:color w:val="1F5E8C"/>
          <w:sz w:val="20"/>
        </w:rPr>
        <w:t>· 政治多极化：推动构建人类命运共同体</w:t>
      </w:r>
    </w:p>
    <w:p w14:paraId="7A379EEC">
      <w:pPr>
        <w:spacing w:after="60"/>
        <w:ind w:left="200" w:firstLine="0"/>
      </w:pPr>
      <w:r>
        <w:rPr>
          <w:rFonts w:ascii="Hiragino Sans GB" w:hAnsi="Hiragino Sans GB" w:eastAsia="Hiragino Sans GB" w:cs="Hiragino Sans GB"/>
          <w:b/>
          <w:color w:val="1F5E8C"/>
          <w:sz w:val="20"/>
        </w:rPr>
        <w:t>· 中国：坚持正确义利观</w:t>
      </w:r>
    </w:p>
    <w:p w14:paraId="1779C829">
      <w:pPr>
        <w:spacing w:after="60"/>
        <w:ind w:left="200" w:firstLine="0"/>
      </w:pPr>
      <w:r>
        <w:rPr>
          <w:rFonts w:ascii="Hiragino Sans GB" w:hAnsi="Hiragino Sans GB" w:eastAsia="Hiragino Sans GB" w:cs="Hiragino Sans GB"/>
          <w:b/>
          <w:color w:val="1F5E8C"/>
          <w:sz w:val="20"/>
        </w:rPr>
        <w:t>· 联合国：维护《联合国宪章》宗旨和原则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p>
    <w:p w14:paraId="0B19563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 （本题8分）</w:t>
      </w:r>
    </w:p>
    <w:p w14:paraId="4826891E">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p>
    <w:p w14:paraId="76A29B9C">
      <w:pPr>
        <w:spacing w:after="60"/>
        <w:ind w:left="200" w:firstLine="0"/>
      </w:pPr>
      <w:r>
        <w:rPr>
          <w:rFonts w:ascii="Hiragino Sans GB" w:hAnsi="Hiragino Sans GB" w:eastAsia="Hiragino Sans GB" w:cs="Hiragino Sans GB"/>
          <w:b/>
          <w:color w:val="1F5E8C"/>
          <w:sz w:val="20"/>
        </w:rPr>
        <w:t>· 时代背景：和平与发展仍是时代主题</w:t>
      </w:r>
    </w:p>
    <w:p w14:paraId="7CAC991F">
      <w:pPr>
        <w:spacing w:after="60"/>
        <w:ind w:left="200" w:firstLine="0"/>
      </w:pPr>
      <w:r>
        <w:rPr>
          <w:rFonts w:ascii="Hiragino Sans GB" w:hAnsi="Hiragino Sans GB" w:eastAsia="Hiragino Sans GB" w:cs="Hiragino Sans GB"/>
          <w:b/>
          <w:color w:val="1F5E8C"/>
          <w:sz w:val="20"/>
        </w:rPr>
        <w:t>· 理论：国家间共同利益是国家合作的基础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01D188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B966614">
      <w:pPr>
        <w:spacing w:after="60"/>
        <w:ind w:left="200" w:firstLine="0"/>
      </w:pPr>
      <w:r>
        <w:rPr>
          <w:rFonts w:ascii="Hiragino Sans GB" w:hAnsi="Hiragino Sans GB" w:eastAsia="Hiragino Sans GB" w:cs="Hiragino Sans GB"/>
          <w:b/>
          <w:color w:val="1F5E8C"/>
          <w:sz w:val="20"/>
        </w:rPr>
        <w:t>· 中国：中国推动构建人类命运共同体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p>
    <w:p w14:paraId="5A431BE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 （本题8分）</w:t>
      </w:r>
    </w:p>
    <w:p w14:paraId="53A6E4A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1AFD15B">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p>
    <w:p w14:paraId="49976A0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 （本题8分）</w:t>
      </w:r>
    </w:p>
    <w:p w14:paraId="4211549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16741F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0F609102">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 （本题8分）</w:t>
      </w:r>
    </w:p>
    <w:p w14:paraId="759FEBEB">
      <w:pPr>
        <w:spacing w:after="60"/>
        <w:ind w:left="200" w:firstLine="0"/>
      </w:pPr>
      <w:r>
        <w:rPr>
          <w:rFonts w:ascii="Hiragino Sans GB" w:hAnsi="Hiragino Sans GB" w:eastAsia="Hiragino Sans GB" w:cs="Hiragino Sans GB"/>
          <w:b/>
          <w:color w:val="1F5E8C"/>
          <w:sz w:val="20"/>
        </w:rPr>
        <w:t>· 时代背景：和平与发展仍是时代主题</w:t>
      </w:r>
    </w:p>
    <w:p w14:paraId="3F20DEB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374F3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6B3FB32D">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p>
    <w:p w14:paraId="7C80E39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p>
    <w:p w14:paraId="0A374202">
      <w:pPr>
        <w:spacing w:after="60"/>
        <w:ind w:left="200" w:firstLine="0"/>
      </w:pPr>
      <w:r>
        <w:rPr>
          <w:rFonts w:ascii="Hiragino Sans GB" w:hAnsi="Hiragino Sans GB" w:eastAsia="Hiragino Sans GB" w:cs="Hiragino Sans GB"/>
          <w:b/>
          <w:color w:val="1F5E8C"/>
          <w:sz w:val="20"/>
        </w:rPr>
        <w:t>· 时代背景：和平与发展仍是时代主题</w:t>
      </w:r>
    </w:p>
    <w:p w14:paraId="3D316E7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2E7DB4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p>
    <w:p w14:paraId="35C2A97B">
      <w:pPr>
        <w:spacing w:after="60"/>
        <w:ind w:left="200" w:firstLine="0"/>
      </w:pPr>
      <w:r>
        <w:rPr>
          <w:rFonts w:ascii="Hiragino Sans GB" w:hAnsi="Hiragino Sans GB" w:eastAsia="Hiragino Sans GB" w:cs="Hiragino Sans GB"/>
          <w:b/>
          <w:color w:val="1F5E8C"/>
          <w:sz w:val="20"/>
        </w:rPr>
        <w:t>· 时代背景：和平与发展仍是时代主题</w:t>
      </w:r>
    </w:p>
    <w:p w14:paraId="063EA137">
      <w:pPr>
        <w:spacing w:after="60"/>
        <w:ind w:left="200" w:firstLine="0"/>
      </w:pPr>
      <w:r>
        <w:rPr>
          <w:rFonts w:ascii="Hiragino Sans GB" w:hAnsi="Hiragino Sans GB" w:eastAsia="Hiragino Sans GB" w:cs="Hiragino Sans GB"/>
          <w:b/>
          <w:color w:val="1F5E8C"/>
          <w:sz w:val="20"/>
        </w:rPr>
        <w:t>· 理论：国家间共同利益是国家合作的基础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60"/>
        <w:ind w:left="200" w:firstLine="0"/>
      </w:pPr>
      <w:r>
        <w:rPr>
          <w:rFonts w:ascii="Hiragino Sans GB" w:hAnsi="Hiragino Sans GB" w:eastAsia="Hiragino Sans GB" w:cs="Hiragino Sans GB"/>
          <w:b/>
          <w:color w:val="1F5E8C"/>
          <w:sz w:val="20"/>
        </w:rPr>
        <w:t>· 中国：中国推动构建人类命运共同体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p>
    <w:p w14:paraId="235CA053">
      <w:pPr>
        <w:spacing w:after="60"/>
        <w:ind w:left="200" w:firstLine="0"/>
      </w:pPr>
      <w:r>
        <w:rPr>
          <w:rFonts w:ascii="Hiragino Sans GB" w:hAnsi="Hiragino Sans GB" w:eastAsia="Hiragino Sans GB" w:cs="Hiragino Sans GB"/>
          <w:b/>
          <w:color w:val="1F5E8C"/>
          <w:sz w:val="20"/>
        </w:rPr>
        <w:t>· 时代背景：和平与发展仍是时代主题</w:t>
      </w:r>
    </w:p>
    <w:p w14:paraId="512F9C08">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 （本题8分）</w:t>
      </w:r>
    </w:p>
    <w:p w14:paraId="631868A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61DC4AE6">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p>
    <w:p w14:paraId="107E8235">
      <w:pPr>
        <w:spacing w:after="60"/>
        <w:ind w:left="200" w:firstLine="0"/>
      </w:pPr>
      <w:r>
        <w:rPr>
          <w:rFonts w:ascii="Hiragino Sans GB" w:hAnsi="Hiragino Sans GB" w:eastAsia="Hiragino Sans GB" w:cs="Hiragino Sans GB"/>
          <w:b/>
          <w:color w:val="1F5E8C"/>
          <w:sz w:val="20"/>
        </w:rPr>
        <w:t>· 时代背景：和平与发展仍是时代主题</w:t>
      </w:r>
    </w:p>
    <w:p w14:paraId="669B26B5">
      <w:pPr>
        <w:spacing w:after="60"/>
        <w:ind w:left="200" w:firstLine="0"/>
      </w:pPr>
      <w:r>
        <w:rPr>
          <w:rFonts w:ascii="Hiragino Sans GB" w:hAnsi="Hiragino Sans GB" w:eastAsia="Hiragino Sans GB" w:cs="Hiragino Sans GB"/>
          <w:b/>
          <w:color w:val="1F5E8C"/>
          <w:sz w:val="20"/>
        </w:rPr>
        <w:t>· 理论：国家间共同利益是国家合作的基础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p>
    <w:p w14:paraId="36117134">
      <w:pPr>
        <w:spacing w:after="60"/>
        <w:ind w:left="200" w:firstLine="0"/>
      </w:pPr>
      <w:r>
        <w:rPr>
          <w:rFonts w:ascii="Hiragino Sans GB" w:hAnsi="Hiragino Sans GB" w:eastAsia="Hiragino Sans GB" w:cs="Hiragino Sans GB"/>
          <w:b/>
          <w:color w:val="1F5E8C"/>
          <w:sz w:val="20"/>
        </w:rPr>
        <w:t>· 时代背景：和平与发展仍是时代主题</w:t>
      </w:r>
    </w:p>
    <w:p w14:paraId="46F8DD4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74DAF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2A455F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p>
    <w:p w14:paraId="74A665D1">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p>
    <w:p w14:paraId="3DF05429">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0DBDD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p>
    <w:p w14:paraId="24414A5D">
      <w:pPr>
        <w:spacing w:after="60"/>
        <w:ind w:left="200" w:firstLine="0"/>
      </w:pPr>
      <w:r>
        <w:rPr>
          <w:rFonts w:ascii="Hiragino Sans GB" w:hAnsi="Hiragino Sans GB" w:eastAsia="Hiragino Sans GB" w:cs="Hiragino Sans GB"/>
          <w:b/>
          <w:color w:val="1F5E8C"/>
          <w:sz w:val="20"/>
        </w:rPr>
        <w:t>· 时代背景：百年变局与外部风险挑战</w:t>
      </w:r>
    </w:p>
    <w:p w14:paraId="283CC6F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E5D558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p>
    <w:p w14:paraId="3711D1A0">
      <w:pPr>
        <w:spacing w:after="60"/>
        <w:ind w:left="200" w:firstLine="0"/>
      </w:pPr>
      <w:r>
        <w:rPr>
          <w:rFonts w:ascii="Hiragino Sans GB" w:hAnsi="Hiragino Sans GB" w:eastAsia="Hiragino Sans GB" w:cs="Hiragino Sans GB"/>
          <w:b/>
          <w:color w:val="1F5E8C"/>
          <w:sz w:val="20"/>
        </w:rPr>
        <w:t>· 时代背景：和平与发展仍是时代主题</w:t>
      </w:r>
    </w:p>
    <w:p w14:paraId="1F6D6619">
      <w:pPr>
        <w:spacing w:after="60"/>
        <w:ind w:left="200" w:firstLine="0"/>
      </w:pPr>
      <w:r>
        <w:rPr>
          <w:rFonts w:ascii="Hiragino Sans GB" w:hAnsi="Hiragino Sans GB" w:eastAsia="Hiragino Sans GB" w:cs="Hiragino Sans GB"/>
          <w:b/>
          <w:color w:val="1F5E8C"/>
          <w:sz w:val="20"/>
        </w:rPr>
        <w:t>· 理论：国家间共同利益是国家合作的基础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2EF2C3D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0F04BAF4">
      <w:pPr>
        <w:spacing w:after="60"/>
        <w:ind w:left="200" w:firstLine="0"/>
      </w:pPr>
      <w:r>
        <w:rPr>
          <w:rFonts w:ascii="Hiragino Sans GB" w:hAnsi="Hiragino Sans GB" w:eastAsia="Hiragino Sans GB" w:cs="Hiragino Sans GB"/>
          <w:b/>
          <w:color w:val="1F5E8C"/>
          <w:sz w:val="20"/>
        </w:rPr>
        <w:t>· 中国：中国推动构建人类命运共同体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p>
    <w:p w14:paraId="537F2BF1">
      <w:pPr>
        <w:spacing w:after="60"/>
        <w:ind w:left="200" w:firstLine="0"/>
      </w:pPr>
      <w:r>
        <w:rPr>
          <w:rFonts w:ascii="Hiragino Sans GB" w:hAnsi="Hiragino Sans GB" w:eastAsia="Hiragino Sans GB" w:cs="Hiragino Sans GB"/>
          <w:b/>
          <w:color w:val="1F5E8C"/>
          <w:sz w:val="20"/>
        </w:rPr>
        <w:t>· 时代背景：和平与发展仍是时代主题</w:t>
      </w:r>
    </w:p>
    <w:p w14:paraId="6ABBB24D">
      <w:pPr>
        <w:spacing w:after="60"/>
        <w:ind w:left="200" w:firstLine="0"/>
      </w:pPr>
      <w:r>
        <w:rPr>
          <w:rFonts w:ascii="Hiragino Sans GB" w:hAnsi="Hiragino Sans GB" w:eastAsia="Hiragino Sans GB" w:cs="Hiragino Sans GB"/>
          <w:b/>
          <w:color w:val="1F5E8C"/>
          <w:sz w:val="20"/>
        </w:rPr>
        <w:t>· 理论：国家间共同利益是国家合作的基础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60"/>
        <w:ind w:left="200" w:firstLine="0"/>
      </w:pPr>
      <w:r>
        <w:rPr>
          <w:rFonts w:ascii="Hiragino Sans GB" w:hAnsi="Hiragino Sans GB" w:eastAsia="Hiragino Sans GB" w:cs="Hiragino Sans GB"/>
          <w:b/>
          <w:color w:val="1F5E8C"/>
          <w:sz w:val="20"/>
        </w:rPr>
        <w:t>· 中国：中国推动构建人类命运共同体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p>
    <w:p w14:paraId="4FBA106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p>
    <w:p w14:paraId="0C25028D">
      <w:pPr>
        <w:spacing w:after="60"/>
        <w:ind w:left="200" w:firstLine="0"/>
      </w:pPr>
      <w:r>
        <w:rPr>
          <w:rFonts w:ascii="Hiragino Sans GB" w:hAnsi="Hiragino Sans GB" w:eastAsia="Hiragino Sans GB" w:cs="Hiragino Sans GB"/>
          <w:b/>
          <w:color w:val="1F5E8C"/>
          <w:sz w:val="20"/>
        </w:rPr>
        <w:t>· 时代背景：和平与发展仍是时代主题</w:t>
      </w:r>
    </w:p>
    <w:p w14:paraId="23C769B9">
      <w:pPr>
        <w:spacing w:after="60"/>
        <w:ind w:left="200" w:firstLine="0"/>
      </w:pPr>
      <w:r>
        <w:rPr>
          <w:rFonts w:ascii="Hiragino Sans GB" w:hAnsi="Hiragino Sans GB" w:eastAsia="Hiragino Sans GB" w:cs="Hiragino Sans GB"/>
          <w:b/>
          <w:color w:val="1F5E8C"/>
          <w:sz w:val="20"/>
        </w:rPr>
        <w:t>· 理论：国家间共同利益是国家合作的基础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60"/>
        <w:ind w:left="200" w:firstLine="0"/>
      </w:pPr>
      <w:r>
        <w:rPr>
          <w:rFonts w:ascii="Hiragino Sans GB" w:hAnsi="Hiragino Sans GB" w:eastAsia="Hiragino Sans GB" w:cs="Hiragino Sans GB"/>
          <w:b/>
          <w:color w:val="1F5E8C"/>
          <w:sz w:val="20"/>
        </w:rPr>
        <w:t>· 中国：中国推动构建人类命运共同体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p>
    <w:p w14:paraId="4A8C684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p>
    <w:p w14:paraId="40FC8DDE">
      <w:pPr>
        <w:spacing w:after="60"/>
        <w:ind w:left="200" w:firstLine="0"/>
      </w:pPr>
      <w:r>
        <w:rPr>
          <w:rFonts w:ascii="Hiragino Sans GB" w:hAnsi="Hiragino Sans GB" w:eastAsia="Hiragino Sans GB" w:cs="Hiragino Sans GB"/>
          <w:b/>
          <w:color w:val="1F5E8C"/>
          <w:sz w:val="20"/>
        </w:rPr>
        <w:t>· 时代背景：和平与发展仍是时代主题</w:t>
      </w:r>
    </w:p>
    <w:p w14:paraId="501786D4">
      <w:pPr>
        <w:spacing w:after="60"/>
        <w:ind w:left="200" w:firstLine="0"/>
      </w:pPr>
      <w:r>
        <w:rPr>
          <w:rFonts w:ascii="Hiragino Sans GB" w:hAnsi="Hiragino Sans GB" w:eastAsia="Hiragino Sans GB" w:cs="Hiragino Sans GB"/>
          <w:b/>
          <w:color w:val="1F5E8C"/>
          <w:sz w:val="20"/>
        </w:rPr>
        <w:t>· 理论：国家间共同利益是国家合作的基础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715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p>
    <w:p w14:paraId="19730724">
      <w:pPr>
        <w:spacing w:after="60"/>
        <w:ind w:left="200" w:firstLine="0"/>
      </w:pPr>
      <w:r>
        <w:rPr>
          <w:rFonts w:ascii="Hiragino Sans GB" w:hAnsi="Hiragino Sans GB" w:eastAsia="Hiragino Sans GB" w:cs="Hiragino Sans GB"/>
          <w:b/>
          <w:color w:val="1F5E8C"/>
          <w:sz w:val="20"/>
        </w:rPr>
        <w:t>· 时代背景：百年变局与外部风险挑战</w:t>
      </w:r>
    </w:p>
    <w:p w14:paraId="53F21824">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6386AC8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p>
    <w:p w14:paraId="00EE8F07">
      <w:pPr>
        <w:spacing w:after="60"/>
        <w:ind w:left="200" w:firstLine="0"/>
      </w:pPr>
      <w:r>
        <w:rPr>
          <w:rFonts w:ascii="Hiragino Sans GB" w:hAnsi="Hiragino Sans GB" w:eastAsia="Hiragino Sans GB" w:cs="Hiragino Sans GB"/>
          <w:b/>
          <w:color w:val="1F5E8C"/>
          <w:sz w:val="20"/>
        </w:rPr>
        <w:t>· 时代背景：和平与发展仍是时代主题</w:t>
      </w:r>
    </w:p>
    <w:p w14:paraId="790AA297">
      <w:pPr>
        <w:spacing w:after="60"/>
        <w:ind w:left="200" w:firstLine="0"/>
      </w:pPr>
      <w:r>
        <w:rPr>
          <w:rFonts w:ascii="Hiragino Sans GB" w:hAnsi="Hiragino Sans GB" w:eastAsia="Hiragino Sans GB" w:cs="Hiragino Sans GB"/>
          <w:b/>
          <w:color w:val="1F5E8C"/>
          <w:sz w:val="20"/>
        </w:rPr>
        <w:t>· 理论：国家间共同利益是国家合作的基础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1E4EDB7B">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77407EDA">
      <w:pPr>
        <w:spacing w:after="60"/>
        <w:ind w:left="200" w:firstLine="0"/>
      </w:pPr>
      <w:r>
        <w:rPr>
          <w:rFonts w:ascii="Hiragino Sans GB" w:hAnsi="Hiragino Sans GB" w:eastAsia="Hiragino Sans GB" w:cs="Hiragino Sans GB"/>
          <w:b/>
          <w:color w:val="1F5E8C"/>
          <w:sz w:val="20"/>
        </w:rPr>
        <w:t>· 中国：中国推动构建人类命运共同体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p>
    <w:p w14:paraId="392C627A">
      <w:pPr>
        <w:spacing w:after="60"/>
        <w:ind w:left="200" w:firstLine="0"/>
      </w:pPr>
      <w:r>
        <w:rPr>
          <w:rFonts w:ascii="Hiragino Sans GB" w:hAnsi="Hiragino Sans GB" w:eastAsia="Hiragino Sans GB" w:cs="Hiragino Sans GB"/>
          <w:b/>
          <w:color w:val="1F5E8C"/>
          <w:sz w:val="20"/>
        </w:rPr>
        <w:t>· 经济全球化：推进贸易和投资自由化便利化；提高开放型经济水平；利用两个市场两种资源优化全球资源配置；内外联通畅通国内国际双循环，提升国际循环质量；加强技术创新、提高产品质量，增强竞争力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 （本题6分）</w:t>
      </w:r>
    </w:p>
    <w:p w14:paraId="227AE2B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F26710B">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p>
    <w:p w14:paraId="369A17BE">
      <w:pPr>
        <w:spacing w:after="60"/>
        <w:ind w:left="200" w:firstLine="0"/>
      </w:pPr>
      <w:r>
        <w:rPr>
          <w:rFonts w:ascii="Hiragino Sans GB" w:hAnsi="Hiragino Sans GB" w:eastAsia="Hiragino Sans GB" w:cs="Hiragino Sans GB"/>
          <w:b/>
          <w:color w:val="1F5E8C"/>
          <w:sz w:val="20"/>
        </w:rPr>
        <w:t>· 时代背景：和平与发展仍是时代主题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3C7820C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 （本题8分）</w:t>
      </w:r>
    </w:p>
    <w:p w14:paraId="177FD40D">
      <w:pPr>
        <w:spacing w:after="60"/>
        <w:ind w:left="200" w:firstLine="0"/>
      </w:pPr>
      <w:r>
        <w:rPr>
          <w:rFonts w:ascii="Hiragino Sans GB" w:hAnsi="Hiragino Sans GB" w:eastAsia="Hiragino Sans GB" w:cs="Hiragino Sans GB"/>
          <w:b/>
          <w:color w:val="1F5E8C"/>
          <w:sz w:val="20"/>
        </w:rPr>
        <w:t>· 时代背景：和平与发展仍是时代主题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p>
    <w:p w14:paraId="68B16F73">
      <w:pPr>
        <w:spacing w:after="60"/>
        <w:ind w:left="200" w:firstLine="0"/>
      </w:pPr>
      <w:r>
        <w:rPr>
          <w:rFonts w:ascii="Hiragino Sans GB" w:hAnsi="Hiragino Sans GB" w:eastAsia="Hiragino Sans GB" w:cs="Hiragino Sans GB"/>
          <w:b/>
          <w:color w:val="1F5E8C"/>
          <w:sz w:val="20"/>
        </w:rPr>
        <w:t>· 时代背景：和平与发展仍是时代主题</w:t>
      </w:r>
    </w:p>
    <w:p w14:paraId="4FB22C12">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711B5EEF">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p>
    <w:p w14:paraId="7E21DD9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 （本题6分）</w:t>
      </w:r>
    </w:p>
    <w:p w14:paraId="44910E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DB6D3D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p>
    <w:p w14:paraId="1ACE98DB">
      <w:pPr>
        <w:spacing w:after="60"/>
        <w:ind w:left="200" w:firstLine="0"/>
      </w:pPr>
      <w:r>
        <w:rPr>
          <w:rFonts w:ascii="Hiragino Sans GB" w:hAnsi="Hiragino Sans GB" w:eastAsia="Hiragino Sans GB" w:cs="Hiragino Sans GB"/>
          <w:b/>
          <w:color w:val="1F5E8C"/>
          <w:sz w:val="20"/>
        </w:rPr>
        <w:t>· 时代背景：和平与发展仍是时代主题</w:t>
      </w:r>
    </w:p>
    <w:p w14:paraId="569D40B7">
      <w:pPr>
        <w:spacing w:after="60"/>
        <w:ind w:left="200" w:firstLine="0"/>
      </w:pPr>
      <w:r>
        <w:rPr>
          <w:rFonts w:ascii="Hiragino Sans GB" w:hAnsi="Hiragino Sans GB" w:eastAsia="Hiragino Sans GB" w:cs="Hiragino Sans GB"/>
          <w:b/>
          <w:color w:val="1F5E8C"/>
          <w:sz w:val="20"/>
        </w:rPr>
        <w:t>· 理论：国家间共同利益是国家合作的基础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60"/>
        <w:ind w:left="200" w:firstLine="0"/>
      </w:pPr>
      <w:r>
        <w:rPr>
          <w:rFonts w:ascii="Hiragino Sans GB" w:hAnsi="Hiragino Sans GB" w:eastAsia="Hiragino Sans GB" w:cs="Hiragino Sans GB"/>
          <w:b/>
          <w:color w:val="1F5E8C"/>
          <w:sz w:val="20"/>
        </w:rPr>
        <w:t>· 中国：中国推动构建人类命运共同体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p>
    <w:p w14:paraId="513BA569">
      <w:pPr>
        <w:spacing w:after="60"/>
        <w:ind w:left="200" w:firstLine="0"/>
      </w:pPr>
      <w:r>
        <w:rPr>
          <w:rFonts w:ascii="Hiragino Sans GB" w:hAnsi="Hiragino Sans GB" w:eastAsia="Hiragino Sans GB" w:cs="Hiragino Sans GB"/>
          <w:b/>
          <w:color w:val="1F5E8C"/>
          <w:sz w:val="20"/>
        </w:rPr>
        <w:t>· 时代背景：和平与发展仍是时代主题</w:t>
      </w:r>
    </w:p>
    <w:p w14:paraId="1F955B0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6AFA6A4">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p>
    <w:p w14:paraId="284F668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 （本题8分）</w:t>
      </w:r>
    </w:p>
    <w:p w14:paraId="4124F21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9703C5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p>
    <w:p w14:paraId="099462C8">
      <w:pPr>
        <w:spacing w:after="60"/>
        <w:ind w:left="200" w:firstLine="0"/>
      </w:pPr>
      <w:r>
        <w:rPr>
          <w:rFonts w:ascii="Hiragino Sans GB" w:hAnsi="Hiragino Sans GB" w:eastAsia="Hiragino Sans GB" w:cs="Hiragino Sans GB"/>
          <w:b/>
          <w:color w:val="1F5E8C"/>
          <w:sz w:val="20"/>
        </w:rPr>
        <w:t>· 理论：国家间共同利益是国家合作的基础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F5F70C">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BE11037">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 （本题6分）</w:t>
      </w:r>
    </w:p>
    <w:p w14:paraId="233829A4">
      <w:pPr>
        <w:spacing w:after="60"/>
        <w:ind w:left="200" w:firstLine="0"/>
      </w:pPr>
      <w:r>
        <w:rPr>
          <w:rFonts w:ascii="Hiragino Sans GB" w:hAnsi="Hiragino Sans GB" w:eastAsia="Hiragino Sans GB" w:cs="Hiragino Sans GB"/>
          <w:b/>
          <w:color w:val="1F5E8C"/>
          <w:sz w:val="20"/>
        </w:rPr>
        <w:t>· 时代背景：和平与发展仍是时代主题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59DB801">
      <w:pPr>
        <w:spacing w:after="60"/>
        <w:ind w:left="200" w:firstLine="0"/>
      </w:pPr>
      <w:r>
        <w:rPr>
          <w:rFonts w:ascii="Hiragino Sans GB" w:hAnsi="Hiragino Sans GB" w:eastAsia="Hiragino Sans GB" w:cs="Hiragino Sans GB"/>
          <w:b/>
          <w:color w:val="1F5E8C"/>
          <w:sz w:val="20"/>
        </w:rPr>
        <w:t>· 中国：展现大国责任担当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 （本题8分）</w:t>
      </w:r>
    </w:p>
    <w:p w14:paraId="435DD9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p>
    <w:p w14:paraId="4A16CA6C">
      <w:pPr>
        <w:spacing w:after="60"/>
        <w:ind w:left="200" w:firstLine="0"/>
      </w:pPr>
      <w:r>
        <w:rPr>
          <w:rFonts w:ascii="Hiragino Sans GB" w:hAnsi="Hiragino Sans GB" w:eastAsia="Hiragino Sans GB" w:cs="Hiragino Sans GB"/>
          <w:b/>
          <w:color w:val="1F5E8C"/>
          <w:sz w:val="20"/>
        </w:rPr>
        <w:t>· 经济全球化：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60"/>
        <w:ind w:left="200" w:firstLine="0"/>
      </w:pPr>
      <w:r>
        <w:rPr>
          <w:rFonts w:ascii="Hiragino Sans GB" w:hAnsi="Hiragino Sans GB" w:eastAsia="Hiragino Sans GB" w:cs="Hiragino Sans GB"/>
          <w:b/>
          <w:color w:val="1F5E8C"/>
          <w:sz w:val="20"/>
        </w:rPr>
        <w:t>· 政治多极化：共商共建共享的全球治理观</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p>
    <w:p w14:paraId="3034F5FE">
      <w:pPr>
        <w:spacing w:after="60"/>
        <w:ind w:left="200" w:firstLine="0"/>
      </w:pPr>
      <w:r>
        <w:rPr>
          <w:rFonts w:ascii="Hiragino Sans GB" w:hAnsi="Hiragino Sans GB" w:eastAsia="Hiragino Sans GB" w:cs="Hiragino Sans GB"/>
          <w:b/>
          <w:color w:val="1F5E8C"/>
          <w:sz w:val="20"/>
        </w:rPr>
        <w:t>· 时代背景：和平与发展仍是时代主题</w:t>
      </w:r>
    </w:p>
    <w:p w14:paraId="4B5FD5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B4B79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04AF3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 （本题8分）</w:t>
      </w:r>
    </w:p>
    <w:p w14:paraId="3C2CD97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505AD0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p>
    <w:p w14:paraId="63C9C9B1">
      <w:pPr>
        <w:spacing w:after="60"/>
        <w:ind w:left="200" w:firstLine="0"/>
      </w:pPr>
      <w:r>
        <w:rPr>
          <w:rFonts w:ascii="Hiragino Sans GB" w:hAnsi="Hiragino Sans GB" w:eastAsia="Hiragino Sans GB" w:cs="Hiragino Sans GB"/>
          <w:b/>
          <w:color w:val="1F5E8C"/>
          <w:sz w:val="20"/>
        </w:rPr>
        <w:t>· 时代背景：和平与发展仍是时代主题</w:t>
      </w:r>
    </w:p>
    <w:p w14:paraId="3DE33D5A">
      <w:pPr>
        <w:spacing w:after="60"/>
        <w:ind w:left="200" w:firstLine="0"/>
      </w:pPr>
      <w:r>
        <w:rPr>
          <w:rFonts w:ascii="Hiragino Sans GB" w:hAnsi="Hiragino Sans GB" w:eastAsia="Hiragino Sans GB" w:cs="Hiragino Sans GB"/>
          <w:b/>
          <w:color w:val="1F5E8C"/>
          <w:sz w:val="20"/>
        </w:rPr>
        <w:t>· 理论：国家间共同利益是国家合作的基础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EAF2554">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22A18026">
      <w:pPr>
        <w:spacing w:after="60"/>
        <w:ind w:left="200" w:firstLine="0"/>
      </w:pPr>
      <w:r>
        <w:rPr>
          <w:rFonts w:ascii="Hiragino Sans GB" w:hAnsi="Hiragino Sans GB" w:eastAsia="Hiragino Sans GB" w:cs="Hiragino Sans GB"/>
          <w:b/>
          <w:color w:val="1F5E8C"/>
          <w:sz w:val="20"/>
        </w:rPr>
        <w:t>· 中国：中国推动构建人类命运共同体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p>
    <w:p w14:paraId="17025505">
      <w:pPr>
        <w:spacing w:after="60"/>
        <w:ind w:left="200" w:firstLine="0"/>
      </w:pPr>
      <w:r>
        <w:rPr>
          <w:rFonts w:ascii="Hiragino Sans GB" w:hAnsi="Hiragino Sans GB" w:eastAsia="Hiragino Sans GB" w:cs="Hiragino Sans GB"/>
          <w:b/>
          <w:color w:val="1F5E8C"/>
          <w:sz w:val="20"/>
        </w:rPr>
        <w:t>· 时代背景：和平与发展仍是时代主题</w:t>
      </w:r>
    </w:p>
    <w:p w14:paraId="36A1EA43">
      <w:pPr>
        <w:spacing w:after="60"/>
        <w:ind w:left="200" w:firstLine="0"/>
      </w:pPr>
      <w:r>
        <w:rPr>
          <w:rFonts w:ascii="Hiragino Sans GB" w:hAnsi="Hiragino Sans GB" w:eastAsia="Hiragino Sans GB" w:cs="Hiragino Sans GB"/>
          <w:b/>
          <w:color w:val="1F5E8C"/>
          <w:sz w:val="20"/>
        </w:rPr>
        <w:t>· 理论：国家间共同利益是国家合作的基础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p>
    <w:p w14:paraId="4B3541D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p>
    <w:p w14:paraId="6A3BEA4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 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p>
    <w:p w14:paraId="76C82F80">
      <w:pPr>
        <w:spacing w:after="60"/>
        <w:ind w:left="200" w:firstLine="0"/>
      </w:pPr>
      <w:r>
        <w:rPr>
          <w:rFonts w:ascii="Hiragino Sans GB" w:hAnsi="Hiragino Sans GB" w:eastAsia="Hiragino Sans GB" w:cs="Hiragino Sans GB"/>
          <w:b/>
          <w:color w:val="1F5E8C"/>
          <w:sz w:val="20"/>
        </w:rPr>
        <w:t>· 时代背景：和平与发展仍是时代主题</w:t>
      </w:r>
    </w:p>
    <w:p w14:paraId="31C7582F">
      <w:pPr>
        <w:spacing w:after="60"/>
        <w:ind w:left="200" w:firstLine="0"/>
      </w:pPr>
      <w:r>
        <w:rPr>
          <w:rFonts w:ascii="Hiragino Sans GB" w:hAnsi="Hiragino Sans GB" w:eastAsia="Hiragino Sans GB" w:cs="Hiragino Sans GB"/>
          <w:b/>
          <w:color w:val="1F5E8C"/>
          <w:sz w:val="20"/>
        </w:rPr>
        <w:t>· 理论：国家间共同利益是国家合作的基础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60"/>
        <w:ind w:left="200" w:firstLine="0"/>
      </w:pPr>
      <w:r>
        <w:rPr>
          <w:rFonts w:ascii="Hiragino Sans GB" w:hAnsi="Hiragino Sans GB" w:eastAsia="Hiragino Sans GB" w:cs="Hiragino Sans GB"/>
          <w:b/>
          <w:color w:val="1F5E8C"/>
          <w:sz w:val="20"/>
        </w:rPr>
        <w:t>· 中国：中国推动构建人类命运共同体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p>
    <w:p w14:paraId="5DD3283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D48699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 （本题8分）</w:t>
      </w:r>
    </w:p>
    <w:p w14:paraId="1EEC058F">
      <w:pPr>
        <w:spacing w:after="60"/>
        <w:ind w:left="200" w:firstLine="0"/>
      </w:pPr>
      <w:r>
        <w:rPr>
          <w:rFonts w:ascii="Hiragino Sans GB" w:hAnsi="Hiragino Sans GB" w:eastAsia="Hiragino Sans GB" w:cs="Hiragino Sans GB"/>
          <w:b/>
          <w:color w:val="1F5E8C"/>
          <w:sz w:val="20"/>
        </w:rPr>
        <w:t>· 经济全球化：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60"/>
        <w:ind w:left="200" w:firstLine="0"/>
      </w:pPr>
      <w:r>
        <w:rPr>
          <w:rFonts w:ascii="Hiragino Sans GB" w:hAnsi="Hiragino Sans GB" w:eastAsia="Hiragino Sans GB" w:cs="Hiragino Sans GB"/>
          <w:b/>
          <w:color w:val="1F5E8C"/>
          <w:sz w:val="20"/>
        </w:rPr>
        <w:t>· 政治多极化：推动国际秩序和全球治理体系更加公正合理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 （本题8分）</w:t>
      </w:r>
    </w:p>
    <w:p w14:paraId="3FC6287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CE087D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ED571B1">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 （本题4分）</w:t>
      </w:r>
    </w:p>
    <w:p w14:paraId="4C422618">
      <w:pPr>
        <w:spacing w:after="60"/>
        <w:ind w:left="200" w:firstLine="0"/>
      </w:pPr>
      <w:r>
        <w:rPr>
          <w:rFonts w:ascii="Hiragino Sans GB" w:hAnsi="Hiragino Sans GB" w:eastAsia="Hiragino Sans GB" w:cs="Hiragino Sans GB"/>
          <w:b/>
          <w:color w:val="1F5E8C"/>
          <w:sz w:val="20"/>
        </w:rPr>
        <w:t>· 经济全球化：坚持开放合作和包容普惠</w:t>
      </w:r>
    </w:p>
    <w:p w14:paraId="0A47379F">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 （本题6分）</w:t>
      </w:r>
    </w:p>
    <w:p w14:paraId="0AB2FB6B">
      <w:pPr>
        <w:spacing w:after="60"/>
        <w:ind w:left="200" w:firstLine="0"/>
      </w:pPr>
      <w:r>
        <w:rPr>
          <w:rFonts w:ascii="Hiragino Sans GB" w:hAnsi="Hiragino Sans GB" w:eastAsia="Hiragino Sans GB" w:cs="Hiragino Sans GB"/>
          <w:b/>
          <w:color w:val="1F5E8C"/>
          <w:sz w:val="20"/>
        </w:rPr>
        <w:t>· 时代背景：和平与发展仍是时代主题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4C861657">
      <w:pPr>
        <w:spacing w:after="60"/>
        <w:ind w:left="200" w:firstLine="0"/>
      </w:pPr>
      <w:r>
        <w:rPr>
          <w:rFonts w:ascii="Hiragino Sans GB" w:hAnsi="Hiragino Sans GB" w:eastAsia="Hiragino Sans GB" w:cs="Hiragino Sans GB"/>
          <w:b/>
          <w:color w:val="1F5E8C"/>
          <w:sz w:val="20"/>
        </w:rPr>
        <w:t>· 中国：展现大国责任担当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p>
    <w:p w14:paraId="4FC774C6">
      <w:pPr>
        <w:spacing w:after="60"/>
        <w:ind w:left="200" w:firstLine="0"/>
      </w:pPr>
      <w:r>
        <w:rPr>
          <w:rFonts w:ascii="Hiragino Sans GB" w:hAnsi="Hiragino Sans GB" w:eastAsia="Hiragino Sans GB" w:cs="Hiragino Sans GB"/>
          <w:b/>
          <w:color w:val="1F5E8C"/>
          <w:sz w:val="20"/>
        </w:rPr>
        <w:t>· 时代背景：和平与发展仍是时代主题</w:t>
      </w:r>
    </w:p>
    <w:p w14:paraId="27FBCA26">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E53E7AA">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8234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 （本题8分）</w:t>
      </w:r>
    </w:p>
    <w:p w14:paraId="48EB9F9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7DCAF2E">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 （本题8分）</w:t>
      </w:r>
    </w:p>
    <w:p w14:paraId="4227F1A6">
      <w:pPr>
        <w:spacing w:after="60"/>
        <w:ind w:left="200" w:firstLine="0"/>
      </w:pPr>
      <w:r>
        <w:rPr>
          <w:rFonts w:ascii="Hiragino Sans GB" w:hAnsi="Hiragino Sans GB" w:eastAsia="Hiragino Sans GB" w:cs="Hiragino Sans GB"/>
          <w:b/>
          <w:color w:val="1F5E8C"/>
          <w:sz w:val="20"/>
        </w:rPr>
        <w:t>· 时代背景：和平与发展仍是时代主题</w:t>
      </w:r>
    </w:p>
    <w:p w14:paraId="384D182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558ED87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2DBD24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p>
    <w:p w14:paraId="2F8D2DA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5DE329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p>
    <w:p w14:paraId="5D9A4C5A">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 （本题8分）</w:t>
      </w:r>
    </w:p>
    <w:p w14:paraId="0FF9ABF1">
      <w:pPr>
        <w:spacing w:after="60"/>
        <w:ind w:left="200" w:firstLine="0"/>
      </w:pPr>
      <w:r>
        <w:rPr>
          <w:rFonts w:ascii="Hiragino Sans GB" w:hAnsi="Hiragino Sans GB" w:eastAsia="Hiragino Sans GB" w:cs="Hiragino Sans GB"/>
          <w:b/>
          <w:color w:val="1F5E8C"/>
          <w:sz w:val="20"/>
        </w:rPr>
        <w:t>· 时代背景：和平与发展仍是时代主题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中国主张践行真正的多边主义，坚定以平等协商推动全球治理完善。</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p>
    <w:p w14:paraId="361DBAB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p>
    <w:p w14:paraId="271C633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 （本题8分）</w:t>
      </w:r>
    </w:p>
    <w:p w14:paraId="19B51829">
      <w:pPr>
        <w:spacing w:after="60"/>
        <w:ind w:left="200" w:firstLine="0"/>
      </w:pPr>
      <w:r>
        <w:rPr>
          <w:rFonts w:ascii="Hiragino Sans GB" w:hAnsi="Hiragino Sans GB" w:eastAsia="Hiragino Sans GB" w:cs="Hiragino Sans GB"/>
          <w:b/>
          <w:color w:val="1F5E8C"/>
          <w:sz w:val="20"/>
        </w:rPr>
        <w:t>· 时代背景：和平与发展仍是时代主题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p>
    <w:p w14:paraId="6DF2C9D2">
      <w:pPr>
        <w:spacing w:after="60"/>
        <w:ind w:left="200" w:firstLine="0"/>
      </w:pPr>
      <w:r>
        <w:rPr>
          <w:rFonts w:ascii="Hiragino Sans GB" w:hAnsi="Hiragino Sans GB" w:eastAsia="Hiragino Sans GB" w:cs="Hiragino Sans GB"/>
          <w:b/>
          <w:color w:val="1F5E8C"/>
          <w:sz w:val="20"/>
        </w:rPr>
        <w:t>· 时代背景：和平与发展仍是时代主题</w:t>
      </w:r>
    </w:p>
    <w:p w14:paraId="011508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C0BDF15">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F101D2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p>
    <w:p w14:paraId="6E153642">
      <w:pPr>
        <w:spacing w:after="60"/>
        <w:ind w:left="200" w:firstLine="0"/>
      </w:pPr>
      <w:r>
        <w:rPr>
          <w:rFonts w:ascii="Hiragino Sans GB" w:hAnsi="Hiragino Sans GB" w:eastAsia="Hiragino Sans GB" w:cs="Hiragino Sans GB"/>
          <w:b/>
          <w:color w:val="1F5E8C"/>
          <w:sz w:val="20"/>
        </w:rPr>
        <w:t>· 理论：国家间共同利益是国家合作的基础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0E8DEF">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308196CC">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p>
    <w:p w14:paraId="2CFE701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7CEBA00">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 （本题6分）</w:t>
      </w:r>
    </w:p>
    <w:p w14:paraId="1C39CBE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CEED0FC">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p>
    <w:p w14:paraId="39BCC700">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 （本题8分）</w:t>
      </w:r>
    </w:p>
    <w:p w14:paraId="7FD78FA0">
      <w:pPr>
        <w:spacing w:after="60"/>
        <w:ind w:left="200" w:firstLine="0"/>
      </w:pPr>
      <w:r>
        <w:rPr>
          <w:rFonts w:ascii="Hiragino Sans GB" w:hAnsi="Hiragino Sans GB" w:eastAsia="Hiragino Sans GB" w:cs="Hiragino Sans GB"/>
          <w:b/>
          <w:color w:val="1F5E8C"/>
          <w:sz w:val="20"/>
        </w:rPr>
        <w:t>· 时代背景：和平与发展仍是时代主题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 （本题8分）</w:t>
      </w:r>
    </w:p>
    <w:p w14:paraId="62D16BD1">
      <w:pPr>
        <w:spacing w:after="60"/>
        <w:ind w:left="200" w:firstLine="0"/>
      </w:pPr>
      <w:r>
        <w:rPr>
          <w:rFonts w:ascii="Hiragino Sans GB" w:hAnsi="Hiragino Sans GB" w:eastAsia="Hiragino Sans GB" w:cs="Hiragino Sans GB"/>
          <w:b/>
          <w:color w:val="1F5E8C"/>
          <w:sz w:val="20"/>
        </w:rPr>
        <w:t>· 时代背景：和平与发展仍是时代主题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p>
    <w:p w14:paraId="2A230B82">
      <w:pPr>
        <w:spacing w:after="60"/>
        <w:ind w:left="200" w:firstLine="0"/>
      </w:pPr>
      <w:r>
        <w:rPr>
          <w:rFonts w:ascii="Hiragino Sans GB" w:hAnsi="Hiragino Sans GB" w:eastAsia="Hiragino Sans GB" w:cs="Hiragino Sans GB"/>
          <w:b/>
          <w:color w:val="1F5E8C"/>
          <w:sz w:val="20"/>
        </w:rPr>
        <w:t>· 时代背景：和平与发展仍是时代主题</w:t>
      </w:r>
    </w:p>
    <w:p w14:paraId="66DC06C7">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6652591">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p>
    <w:p w14:paraId="183AF14B">
      <w:pPr>
        <w:spacing w:after="60"/>
        <w:ind w:left="200" w:firstLine="0"/>
      </w:pPr>
      <w:r>
        <w:rPr>
          <w:rFonts w:ascii="Hiragino Sans GB" w:hAnsi="Hiragino Sans GB" w:eastAsia="Hiragino Sans GB" w:cs="Hiragino Sans GB"/>
          <w:b/>
          <w:color w:val="1F5E8C"/>
          <w:sz w:val="20"/>
        </w:rPr>
        <w:t>· 时代背景：和平与发展仍是时代主题</w:t>
      </w:r>
    </w:p>
    <w:p w14:paraId="7C240130">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0B2B3F9C">
      <w:pPr>
        <w:spacing w:after="60"/>
        <w:ind w:left="200" w:firstLine="0"/>
      </w:pPr>
      <w:r>
        <w:rPr>
          <w:rFonts w:ascii="Hiragino Sans GB" w:hAnsi="Hiragino Sans GB" w:eastAsia="Hiragino Sans GB" w:cs="Hiragino Sans GB"/>
          <w:b/>
          <w:color w:val="1F5E8C"/>
          <w:sz w:val="20"/>
        </w:rPr>
        <w:t>· 政治多极化：推动构建人类命运共同体</w:t>
      </w:r>
    </w:p>
    <w:p w14:paraId="07B0934B">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 （本题6分）</w:t>
      </w:r>
    </w:p>
    <w:p w14:paraId="7DA67F9C">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12DD7DC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p>
    <w:p w14:paraId="36EEB788">
      <w:pPr>
        <w:spacing w:after="60"/>
        <w:ind w:left="200" w:firstLine="0"/>
      </w:pPr>
      <w:r>
        <w:rPr>
          <w:rFonts w:ascii="Hiragino Sans GB" w:hAnsi="Hiragino Sans GB" w:eastAsia="Hiragino Sans GB" w:cs="Hiragino Sans GB"/>
          <w:b/>
          <w:color w:val="1F5E8C"/>
          <w:sz w:val="20"/>
        </w:rPr>
        <w:t>· 时代背景：和平与发展仍是时代主题</w:t>
      </w:r>
    </w:p>
    <w:p w14:paraId="43BC3ABA">
      <w:pPr>
        <w:spacing w:after="60"/>
        <w:ind w:left="200" w:firstLine="0"/>
      </w:pPr>
      <w:r>
        <w:rPr>
          <w:rFonts w:ascii="Hiragino Sans GB" w:hAnsi="Hiragino Sans GB" w:eastAsia="Hiragino Sans GB" w:cs="Hiragino Sans GB"/>
          <w:b/>
          <w:color w:val="1F5E8C"/>
          <w:sz w:val="20"/>
        </w:rPr>
        <w:t>· 理论：国家间共同利益是国家合作的基础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60"/>
        <w:ind w:left="200" w:firstLine="0"/>
      </w:pPr>
      <w:r>
        <w:rPr>
          <w:rFonts w:ascii="Hiragino Sans GB" w:hAnsi="Hiragino Sans GB" w:eastAsia="Hiragino Sans GB" w:cs="Hiragino Sans GB"/>
          <w:b/>
          <w:color w:val="1F5E8C"/>
          <w:sz w:val="20"/>
        </w:rPr>
        <w:t>· 中国：中国推动构建人类命运共同体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 （本题10分）</w:t>
      </w:r>
    </w:p>
    <w:p w14:paraId="40174E69">
      <w:pPr>
        <w:spacing w:after="60"/>
        <w:ind w:left="200" w:firstLine="0"/>
      </w:pPr>
      <w:r>
        <w:rPr>
          <w:rFonts w:ascii="Hiragino Sans GB" w:hAnsi="Hiragino Sans GB" w:eastAsia="Hiragino Sans GB" w:cs="Hiragino Sans GB"/>
          <w:b/>
          <w:color w:val="1F5E8C"/>
          <w:sz w:val="20"/>
        </w:rPr>
        <w:t>· 经济全球化：互利共赢的开放战略</w:t>
      </w:r>
    </w:p>
    <w:p w14:paraId="7328A4D3">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 （本题8分）</w:t>
      </w:r>
    </w:p>
    <w:p w14:paraId="3D6B617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6F8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 （本题6分）</w:t>
      </w:r>
    </w:p>
    <w:p w14:paraId="012DFF68">
      <w:pPr>
        <w:spacing w:after="60"/>
        <w:ind w:left="200" w:firstLine="0"/>
      </w:pPr>
      <w:r>
        <w:rPr>
          <w:rFonts w:ascii="Hiragino Sans GB" w:hAnsi="Hiragino Sans GB" w:eastAsia="Hiragino Sans GB" w:cs="Hiragino Sans GB"/>
          <w:b/>
          <w:color w:val="1F5E8C"/>
          <w:sz w:val="20"/>
        </w:rPr>
        <w:t>· 时代背景：和平与发展仍是时代主题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0B9E34F8">
      <w:pPr>
        <w:spacing w:after="60"/>
        <w:ind w:left="200" w:firstLine="0"/>
      </w:pPr>
      <w:r>
        <w:rPr>
          <w:rFonts w:ascii="Hiragino Sans GB" w:hAnsi="Hiragino Sans GB" w:eastAsia="Hiragino Sans GB" w:cs="Hiragino Sans GB"/>
          <w:b/>
          <w:color w:val="1F5E8C"/>
          <w:sz w:val="20"/>
        </w:rPr>
        <w:t>· 中国：展现大国责任担当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p>
    <w:p w14:paraId="441AEDC3">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p>
    <w:p w14:paraId="3AAA0D5A">
      <w:pPr>
        <w:spacing w:after="60"/>
        <w:ind w:left="200" w:firstLine="0"/>
      </w:pPr>
      <w:r>
        <w:rPr>
          <w:rFonts w:ascii="Hiragino Sans GB" w:hAnsi="Hiragino Sans GB" w:eastAsia="Hiragino Sans GB" w:cs="Hiragino Sans GB"/>
          <w:b/>
          <w:color w:val="1F5E8C"/>
          <w:sz w:val="20"/>
        </w:rPr>
        <w:t>· 时代背景：和平与发展仍是时代主题</w:t>
      </w:r>
    </w:p>
    <w:p w14:paraId="2513782E">
      <w:pPr>
        <w:spacing w:after="60"/>
        <w:ind w:left="200" w:firstLine="0"/>
      </w:pPr>
      <w:r>
        <w:rPr>
          <w:rFonts w:ascii="Hiragino Sans GB" w:hAnsi="Hiragino Sans GB" w:eastAsia="Hiragino Sans GB" w:cs="Hiragino Sans GB"/>
          <w:b/>
          <w:color w:val="1F5E8C"/>
          <w:sz w:val="20"/>
        </w:rPr>
        <w:t>· 理论：国家间共同利益是国家合作的基础；当前国际竞争的实质是以经济和科技实力为基础的综合国力较量；维护国家利益是主权国家对外活动的出发点和落脚点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经济全球化：顺应经济全球化趋势，主动融入并推动深化；推动经济全球化朝着更加开放、包容、普惠、平衡、共赢方向发展；利用两个市场两种资源优化全球资源配置</w:t>
      </w:r>
    </w:p>
    <w:p w14:paraId="1E7737BB">
      <w:pPr>
        <w:spacing w:after="60"/>
        <w:ind w:left="200" w:firstLine="0"/>
      </w:pPr>
      <w:r>
        <w:rPr>
          <w:rFonts w:ascii="Hiragino Sans GB" w:hAnsi="Hiragino Sans GB" w:eastAsia="Hiragino Sans GB" w:cs="Hiragino Sans GB"/>
          <w:b/>
          <w:color w:val="1F5E8C"/>
          <w:sz w:val="20"/>
        </w:rPr>
        <w:t>· 政治多极化：推动构建人类命运共同体</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p>
    <w:p w14:paraId="27E4C707">
      <w:pPr>
        <w:spacing w:after="60"/>
        <w:ind w:left="200" w:firstLine="0"/>
      </w:pPr>
      <w:r>
        <w:rPr>
          <w:rFonts w:ascii="Hiragino Sans GB" w:hAnsi="Hiragino Sans GB" w:eastAsia="Hiragino Sans GB" w:cs="Hiragino Sans GB"/>
          <w:b/>
          <w:color w:val="1F5E8C"/>
          <w:sz w:val="20"/>
        </w:rPr>
        <w:t>· 时代背景：和平与发展仍是时代主题</w:t>
      </w:r>
    </w:p>
    <w:p w14:paraId="7A1E4FB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2874A912">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p>
    <w:p w14:paraId="55EF4549">
      <w:pPr>
        <w:spacing w:after="60"/>
        <w:ind w:left="200" w:firstLine="0"/>
      </w:pPr>
      <w:r>
        <w:rPr>
          <w:rFonts w:ascii="Hiragino Sans GB" w:hAnsi="Hiragino Sans GB" w:eastAsia="Hiragino Sans GB" w:cs="Hiragino Sans GB"/>
          <w:b/>
          <w:color w:val="1F5E8C"/>
          <w:sz w:val="20"/>
        </w:rPr>
        <w:t>· 时代背景：百年变局与外部风险挑战</w:t>
      </w:r>
    </w:p>
    <w:p w14:paraId="242134DE">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2601058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 （本题8分）</w:t>
      </w:r>
    </w:p>
    <w:p w14:paraId="241AD765">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6A8CF83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 （本题8分）</w:t>
      </w:r>
    </w:p>
    <w:p w14:paraId="64893B88">
      <w:pPr>
        <w:spacing w:after="60"/>
        <w:ind w:left="200" w:firstLine="0"/>
      </w:pPr>
      <w:r>
        <w:rPr>
          <w:rFonts w:ascii="Hiragino Sans GB" w:hAnsi="Hiragino Sans GB" w:eastAsia="Hiragino Sans GB" w:cs="Hiragino Sans GB"/>
          <w:b/>
          <w:color w:val="1F5E8C"/>
          <w:sz w:val="20"/>
        </w:rPr>
        <w:t>· 时代背景：和平与发展仍是时代主题</w:t>
      </w:r>
    </w:p>
    <w:p w14:paraId="41674201">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77DA4D2F">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E72DE7C">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 （本题8分）</w:t>
      </w:r>
    </w:p>
    <w:p w14:paraId="5586F86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政治多极化：推动构建人类命运共同体</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p>
    <w:p w14:paraId="49CDEAC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3BA33E6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p>
    <w:p w14:paraId="189E103C">
      <w:pPr>
        <w:spacing w:after="60"/>
        <w:ind w:left="200" w:firstLine="0"/>
      </w:pPr>
      <w:r>
        <w:rPr>
          <w:rFonts w:ascii="Hiragino Sans GB" w:hAnsi="Hiragino Sans GB" w:eastAsia="Hiragino Sans GB" w:cs="Hiragino Sans GB"/>
          <w:b/>
          <w:color w:val="1F5E8C"/>
          <w:sz w:val="20"/>
        </w:rPr>
        <w:t>· 时代背景：和平与发展仍是时代主题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02111C5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p>
    <w:p w14:paraId="6CCAE455">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 （本题8分）</w:t>
      </w:r>
    </w:p>
    <w:p w14:paraId="60475A98">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162240E0">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p>
    <w:p w14:paraId="2DADFD93">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6166C00E">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p>
    <w:p w14:paraId="68C797EE">
      <w:pPr>
        <w:spacing w:after="60"/>
        <w:ind w:left="200" w:firstLine="0"/>
      </w:pPr>
      <w:r>
        <w:rPr>
          <w:rFonts w:ascii="Hiragino Sans GB" w:hAnsi="Hiragino Sans GB" w:eastAsia="Hiragino Sans GB" w:cs="Hiragino Sans GB"/>
          <w:b/>
          <w:color w:val="1F5E8C"/>
          <w:sz w:val="20"/>
        </w:rPr>
        <w:t>· 时代背景：和平与发展仍是时代主题</w:t>
      </w:r>
    </w:p>
    <w:p w14:paraId="3A69521E">
      <w:pPr>
        <w:spacing w:after="60"/>
        <w:ind w:left="200" w:firstLine="0"/>
      </w:pPr>
      <w:r>
        <w:rPr>
          <w:rFonts w:ascii="Hiragino Sans GB" w:hAnsi="Hiragino Sans GB" w:eastAsia="Hiragino Sans GB" w:cs="Hiragino Sans GB"/>
          <w:b/>
          <w:color w:val="1F5E8C"/>
          <w:sz w:val="20"/>
        </w:rPr>
        <w:t>· 理论：国家间共同利益是国家合作的基础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60"/>
        <w:ind w:left="200" w:firstLine="0"/>
      </w:pPr>
      <w:r>
        <w:rPr>
          <w:rFonts w:ascii="Hiragino Sans GB" w:hAnsi="Hiragino Sans GB" w:eastAsia="Hiragino Sans GB" w:cs="Hiragino Sans GB"/>
          <w:b/>
          <w:color w:val="1F5E8C"/>
          <w:sz w:val="20"/>
        </w:rPr>
        <w:t>· 中国：中国推动构建人类命运共同体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p>
    <w:p w14:paraId="5E06E02A">
      <w:pPr>
        <w:spacing w:after="60"/>
        <w:ind w:left="200" w:firstLine="0"/>
      </w:pPr>
      <w:r>
        <w:rPr>
          <w:rFonts w:ascii="Hiragino Sans GB" w:hAnsi="Hiragino Sans GB" w:eastAsia="Hiragino Sans GB" w:cs="Hiragino Sans GB"/>
          <w:b/>
          <w:color w:val="1F5E8C"/>
          <w:sz w:val="20"/>
        </w:rPr>
        <w:t>· 时代背景：百年变局与外部风险挑战</w:t>
      </w:r>
    </w:p>
    <w:p w14:paraId="0324BB4F">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518B754E">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p>
    <w:p w14:paraId="4D7C0C99">
      <w:pPr>
        <w:spacing w:after="60"/>
        <w:ind w:left="200" w:firstLine="0"/>
      </w:pPr>
      <w:r>
        <w:rPr>
          <w:rFonts w:ascii="Hiragino Sans GB" w:hAnsi="Hiragino Sans GB" w:eastAsia="Hiragino Sans GB" w:cs="Hiragino Sans GB"/>
          <w:b/>
          <w:color w:val="1F5E8C"/>
          <w:sz w:val="20"/>
        </w:rPr>
        <w:t>· 时代背景：和平与发展仍是时代主题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7C4253E">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p>
    <w:p w14:paraId="76C90136">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p>
    <w:p w14:paraId="0EFCE21A">
      <w:pPr>
        <w:spacing w:after="60"/>
        <w:ind w:left="200" w:firstLine="0"/>
      </w:pPr>
      <w:r>
        <w:rPr>
          <w:rFonts w:ascii="Hiragino Sans GB" w:hAnsi="Hiragino Sans GB" w:eastAsia="Hiragino Sans GB" w:cs="Hiragino Sans GB"/>
          <w:b/>
          <w:color w:val="1F5E8C"/>
          <w:sz w:val="20"/>
        </w:rPr>
        <w:t>· 理论：国家间共同利益是国家合作的基础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432DF2E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18DD94D4">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p>
    <w:p w14:paraId="0DDB0987">
      <w:pPr>
        <w:spacing w:after="60"/>
        <w:ind w:left="200" w:firstLine="0"/>
      </w:pPr>
      <w:r>
        <w:rPr>
          <w:rFonts w:ascii="Hiragino Sans GB" w:hAnsi="Hiragino Sans GB" w:eastAsia="Hiragino Sans GB" w:cs="Hiragino Sans GB"/>
          <w:b/>
          <w:color w:val="1F5E8C"/>
          <w:sz w:val="20"/>
        </w:rPr>
        <w:t>· 时代背景：和平与发展仍是时代主题</w:t>
      </w:r>
    </w:p>
    <w:p w14:paraId="15DE530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ECCA5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004A29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p>
    <w:p w14:paraId="6828856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7D6C4F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结合材料，运用《当代国际政治与经济》知识，围绕“全球发展倡议从合作理念到丰富实践”这一主题，撰写一篇短评。（7分）</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p>
    <w:p w14:paraId="0655FA67">
      <w:pPr>
        <w:spacing w:after="60"/>
        <w:ind w:left="200" w:firstLine="0"/>
      </w:pPr>
      <w:r>
        <w:rPr>
          <w:rFonts w:ascii="Hiragino Sans GB" w:hAnsi="Hiragino Sans GB" w:eastAsia="Hiragino Sans GB" w:cs="Hiragino Sans GB"/>
          <w:b/>
          <w:color w:val="1F5E8C"/>
          <w:sz w:val="20"/>
        </w:rPr>
        <w:t>· 时代背景：和平与发展仍是时代主题</w:t>
      </w:r>
    </w:p>
    <w:p w14:paraId="3AE94FE2">
      <w:pPr>
        <w:spacing w:after="60"/>
        <w:ind w:left="200" w:firstLine="0"/>
      </w:pPr>
      <w:r>
        <w:rPr>
          <w:rFonts w:ascii="Hiragino Sans GB" w:hAnsi="Hiragino Sans GB" w:eastAsia="Hiragino Sans GB" w:cs="Hiragino Sans GB"/>
          <w:b/>
          <w:color w:val="1F5E8C"/>
          <w:sz w:val="20"/>
        </w:rPr>
        <w:t>· 理论：国家间共同利益是国家合作的基础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p>
    <w:p w14:paraId="5A0E552E">
      <w:pPr>
        <w:spacing w:after="60"/>
        <w:ind w:left="200" w:firstLine="0"/>
      </w:pPr>
      <w:r>
        <w:rPr>
          <w:rFonts w:ascii="Hiragino Sans GB" w:hAnsi="Hiragino Sans GB" w:eastAsia="Hiragino Sans GB" w:cs="Hiragino Sans GB"/>
          <w:b/>
          <w:color w:val="1F5E8C"/>
          <w:sz w:val="20"/>
        </w:rPr>
        <w:t>· 时代背景：和平与发展仍是时代主题</w:t>
      </w:r>
    </w:p>
    <w:p w14:paraId="4DC54544">
      <w:pPr>
        <w:spacing w:after="60"/>
        <w:ind w:left="200" w:firstLine="0"/>
      </w:pPr>
      <w:r>
        <w:rPr>
          <w:rFonts w:ascii="Hiragino Sans GB" w:hAnsi="Hiragino Sans GB" w:eastAsia="Hiragino Sans GB" w:cs="Hiragino Sans GB"/>
          <w:b/>
          <w:color w:val="1F5E8C"/>
          <w:sz w:val="20"/>
        </w:rPr>
        <w:t>· 理论：国家间共同利益是国家合作的基础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60"/>
        <w:ind w:left="200" w:firstLine="0"/>
      </w:pPr>
      <w:r>
        <w:rPr>
          <w:rFonts w:ascii="Hiragino Sans GB" w:hAnsi="Hiragino Sans GB" w:eastAsia="Hiragino Sans GB" w:cs="Hiragino Sans GB"/>
          <w:b/>
          <w:color w:val="1F5E8C"/>
          <w:sz w:val="20"/>
        </w:rPr>
        <w:t>· 中国：中国推动构建人类命运共同体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p>
    <w:p w14:paraId="5D11B894">
      <w:pPr>
        <w:spacing w:after="60"/>
        <w:ind w:left="200" w:firstLine="0"/>
      </w:pPr>
      <w:r>
        <w:rPr>
          <w:rFonts w:ascii="Hiragino Sans GB" w:hAnsi="Hiragino Sans GB" w:eastAsia="Hiragino Sans GB" w:cs="Hiragino Sans GB"/>
          <w:b/>
          <w:color w:val="1F5E8C"/>
          <w:sz w:val="20"/>
        </w:rPr>
        <w:t>· 时代背景：和平与发展仍是时代主题</w:t>
      </w:r>
    </w:p>
    <w:p w14:paraId="219B007C">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529245A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p>
    <w:p w14:paraId="202E5CA8">
      <w:pPr>
        <w:spacing w:after="60"/>
        <w:ind w:left="200" w:firstLine="0"/>
      </w:pPr>
      <w:r>
        <w:rPr>
          <w:rFonts w:ascii="Hiragino Sans GB" w:hAnsi="Hiragino Sans GB" w:eastAsia="Hiragino Sans GB" w:cs="Hiragino Sans GB"/>
          <w:b/>
          <w:color w:val="1F5E8C"/>
          <w:sz w:val="20"/>
        </w:rPr>
        <w:t>· 时代背景：和平与发展仍是时代主题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3F5BFAD">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p>
    <w:p w14:paraId="4848337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 （本题8分）</w:t>
      </w:r>
    </w:p>
    <w:p w14:paraId="5EBEDCAB">
      <w:pPr>
        <w:spacing w:after="60"/>
        <w:ind w:left="200" w:firstLine="0"/>
      </w:pPr>
      <w:r>
        <w:rPr>
          <w:rFonts w:ascii="Hiragino Sans GB" w:hAnsi="Hiragino Sans GB" w:eastAsia="Hiragino Sans GB" w:cs="Hiragino Sans GB"/>
          <w:b/>
          <w:color w:val="1F5E8C"/>
          <w:sz w:val="20"/>
        </w:rPr>
        <w:t>· 时代背景：和平与发展仍是时代主题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政治多极化：相互尊重、公平正义、合作共赢的新型国际关系；共商共建共享的全球治理观；践行真正的多边主义</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 （本题8分）</w:t>
      </w:r>
    </w:p>
    <w:p w14:paraId="5CA16E18">
      <w:pPr>
        <w:spacing w:after="60"/>
        <w:ind w:left="200" w:firstLine="0"/>
      </w:pPr>
      <w:r>
        <w:rPr>
          <w:rFonts w:ascii="Hiragino Sans GB" w:hAnsi="Hiragino Sans GB" w:eastAsia="Hiragino Sans GB" w:cs="Hiragino Sans GB"/>
          <w:b/>
          <w:color w:val="1F5E8C"/>
          <w:sz w:val="20"/>
        </w:rPr>
        <w:t>· 时代背景：和平与发展仍是时代主题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p>
    <w:p w14:paraId="5B88336B">
      <w:pPr>
        <w:spacing w:after="60"/>
        <w:ind w:left="200" w:firstLine="0"/>
      </w:pPr>
      <w:r>
        <w:rPr>
          <w:rFonts w:ascii="Hiragino Sans GB" w:hAnsi="Hiragino Sans GB" w:eastAsia="Hiragino Sans GB" w:cs="Hiragino Sans GB"/>
          <w:b/>
          <w:color w:val="1F5E8C"/>
          <w:sz w:val="20"/>
        </w:rPr>
        <w:t>· 理论：国家间共同利益是国家合作的基础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66812206">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C0FFD94">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p>
    <w:p w14:paraId="5BE72C0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8E86CF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p>
    <w:p w14:paraId="31B8643E">
      <w:pPr>
        <w:spacing w:after="60"/>
        <w:ind w:left="200" w:firstLine="0"/>
      </w:pPr>
      <w:r>
        <w:rPr>
          <w:rFonts w:ascii="Hiragino Sans GB" w:hAnsi="Hiragino Sans GB" w:eastAsia="Hiragino Sans GB" w:cs="Hiragino Sans GB"/>
          <w:b/>
          <w:color w:val="1F5E8C"/>
          <w:sz w:val="20"/>
        </w:rPr>
        <w:t>· 时代背景：和平与发展仍是时代主题</w:t>
      </w:r>
    </w:p>
    <w:p w14:paraId="2A443A8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E0303C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BAE4FD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 （本题6分）</w:t>
      </w:r>
    </w:p>
    <w:p w14:paraId="2C5A271E">
      <w:pPr>
        <w:spacing w:after="60"/>
        <w:ind w:left="200" w:firstLine="0"/>
      </w:pPr>
      <w:r>
        <w:rPr>
          <w:rFonts w:ascii="Hiragino Sans GB" w:hAnsi="Hiragino Sans GB" w:eastAsia="Hiragino Sans GB" w:cs="Hiragino Sans GB"/>
          <w:b/>
          <w:color w:val="1F5E8C"/>
          <w:sz w:val="20"/>
        </w:rPr>
        <w:t>· 时代背景：和平与发展仍是时代主题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5930B0AA">
      <w:pPr>
        <w:spacing w:after="60"/>
        <w:ind w:left="200" w:firstLine="0"/>
      </w:pPr>
      <w:r>
        <w:rPr>
          <w:rFonts w:ascii="Hiragino Sans GB" w:hAnsi="Hiragino Sans GB" w:eastAsia="Hiragino Sans GB" w:cs="Hiragino Sans GB"/>
          <w:b/>
          <w:color w:val="1F5E8C"/>
          <w:sz w:val="20"/>
        </w:rPr>
        <w:t>· 中国：展现大国责任担当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p>
    <w:p w14:paraId="43ABD6F9">
      <w:pPr>
        <w:spacing w:after="60"/>
        <w:ind w:left="200" w:firstLine="0"/>
      </w:pPr>
      <w:r>
        <w:rPr>
          <w:rFonts w:ascii="Hiragino Sans GB" w:hAnsi="Hiragino Sans GB" w:eastAsia="Hiragino Sans GB" w:cs="Hiragino Sans GB"/>
          <w:b/>
          <w:color w:val="1F5E8C"/>
          <w:sz w:val="20"/>
        </w:rPr>
        <w:t>· 时代背景：和平与发展仍是时代主题</w:t>
      </w:r>
    </w:p>
    <w:p w14:paraId="33E86584">
      <w:pPr>
        <w:spacing w:after="60"/>
        <w:ind w:left="200" w:firstLine="0"/>
      </w:pPr>
      <w:r>
        <w:rPr>
          <w:rFonts w:ascii="Hiragino Sans GB" w:hAnsi="Hiragino Sans GB" w:eastAsia="Hiragino Sans GB" w:cs="Hiragino Sans GB"/>
          <w:b/>
          <w:color w:val="1F5E8C"/>
          <w:sz w:val="20"/>
        </w:rPr>
        <w:t>· 理论：国家间共同利益是国家合作的基础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60"/>
        <w:ind w:left="200" w:firstLine="0"/>
      </w:pPr>
      <w:r>
        <w:rPr>
          <w:rFonts w:ascii="Hiragino Sans GB" w:hAnsi="Hiragino Sans GB" w:eastAsia="Hiragino Sans GB" w:cs="Hiragino Sans GB"/>
          <w:b/>
          <w:color w:val="1F5E8C"/>
          <w:sz w:val="20"/>
        </w:rPr>
        <w:t>· 中国：中国推动构建人类命运共同体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p>
    <w:p w14:paraId="0C5DAA9E">
      <w:pPr>
        <w:spacing w:after="60"/>
        <w:ind w:left="200" w:firstLine="0"/>
      </w:pPr>
      <w:r>
        <w:rPr>
          <w:rFonts w:ascii="Hiragino Sans GB" w:hAnsi="Hiragino Sans GB" w:eastAsia="Hiragino Sans GB" w:cs="Hiragino Sans GB"/>
          <w:b/>
          <w:color w:val="1F5E8C"/>
          <w:sz w:val="20"/>
        </w:rPr>
        <w:t>· 时代背景：和平与发展仍是时代主题</w:t>
      </w:r>
    </w:p>
    <w:p w14:paraId="351B57D3">
      <w:pPr>
        <w:spacing w:after="60"/>
        <w:ind w:left="200" w:firstLine="0"/>
      </w:pPr>
      <w:r>
        <w:rPr>
          <w:rFonts w:ascii="Hiragino Sans GB" w:hAnsi="Hiragino Sans GB" w:eastAsia="Hiragino Sans GB" w:cs="Hiragino Sans GB"/>
          <w:b/>
          <w:color w:val="1F5E8C"/>
          <w:sz w:val="20"/>
        </w:rPr>
        <w:t>· 理论：国家间共同利益是国家合作的基础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60"/>
        <w:ind w:left="200" w:firstLine="0"/>
      </w:pPr>
      <w:r>
        <w:rPr>
          <w:rFonts w:ascii="Hiragino Sans GB" w:hAnsi="Hiragino Sans GB" w:eastAsia="Hiragino Sans GB" w:cs="Hiragino Sans GB"/>
          <w:b/>
          <w:color w:val="1F5E8C"/>
          <w:sz w:val="20"/>
        </w:rPr>
        <w:t>· 中国：中国推动构建人类命运共同体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p>
    <w:p w14:paraId="6DF74846">
      <w:pPr>
        <w:spacing w:after="60"/>
        <w:ind w:left="200" w:firstLine="0"/>
      </w:pPr>
      <w:r>
        <w:rPr>
          <w:rFonts w:ascii="Hiragino Sans GB" w:hAnsi="Hiragino Sans GB" w:eastAsia="Hiragino Sans GB" w:cs="Hiragino Sans GB"/>
          <w:b/>
          <w:color w:val="1F5E8C"/>
          <w:sz w:val="20"/>
        </w:rPr>
        <w:t>· 时代背景：和平与发展仍是时代主题</w:t>
      </w:r>
    </w:p>
    <w:p w14:paraId="0FA6111D">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737A4B1F">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【同题组】（本题4分）</w:t>
      </w:r>
    </w:p>
    <w:p>
      <w:pPr>
        <w:spacing w:after="60"/>
        <w:ind w:left="200" w:firstLine="0"/>
      </w:pPr>
      <w:r>
        <w:rPr>
          <w:rFonts w:ascii="Hiragino Sans GB" w:hAnsi="Hiragino Sans GB" w:eastAsia="Hiragino Sans GB" w:cs="Hiragino Sans GB"/>
          <w:b/>
          <w:color w:val="1F5E8C"/>
          <w:sz w:val="20"/>
        </w:rPr>
        <w:t>· 政治多极化：共商共建共享的全球治理观；推动国际关系民主化</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 （本题8分）</w:t>
      </w:r>
    </w:p>
    <w:p w14:paraId="602E4563">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09FF41E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p>
    <w:p w14:paraId="389E243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0C69562D">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 （本题7分）</w:t>
      </w:r>
    </w:p>
    <w:p w14:paraId="42B5A7C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921F787">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 （本题8分）</w:t>
      </w:r>
    </w:p>
    <w:p w14:paraId="3DDA369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 （本题8分）</w:t>
      </w:r>
    </w:p>
    <w:p w14:paraId="63B12D7F">
      <w:pPr>
        <w:spacing w:after="60"/>
        <w:ind w:left="200" w:firstLine="0"/>
      </w:pPr>
      <w:r>
        <w:rPr>
          <w:rFonts w:ascii="Hiragino Sans GB" w:hAnsi="Hiragino Sans GB" w:eastAsia="Hiragino Sans GB" w:cs="Hiragino Sans GB"/>
          <w:b/>
          <w:color w:val="1F5E8C"/>
          <w:sz w:val="20"/>
        </w:rPr>
        <w:t>· 时代背景：和平与发展仍是时代主题</w:t>
      </w:r>
    </w:p>
    <w:p w14:paraId="69460E7A">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4C8D8831">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0A8E8F4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p>
    <w:p w14:paraId="4AE5106D">
      <w:pPr>
        <w:spacing w:after="60"/>
        <w:ind w:left="200" w:firstLine="0"/>
      </w:pPr>
      <w:r>
        <w:rPr>
          <w:rFonts w:ascii="Hiragino Sans GB" w:hAnsi="Hiragino Sans GB" w:eastAsia="Hiragino Sans GB" w:cs="Hiragino Sans GB"/>
          <w:b/>
          <w:color w:val="1F5E8C"/>
          <w:sz w:val="20"/>
        </w:rPr>
        <w:t>· 时代背景：和平与发展仍是时代主题</w:t>
      </w:r>
    </w:p>
    <w:p w14:paraId="0ABF434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15B9C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903BBB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p>
    <w:p w14:paraId="33225CF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 （本题8分）</w:t>
      </w:r>
    </w:p>
    <w:p w14:paraId="6BA867DE">
      <w:pPr>
        <w:spacing w:after="60"/>
        <w:ind w:left="200" w:firstLine="0"/>
      </w:pPr>
      <w:r>
        <w:rPr>
          <w:rFonts w:ascii="Hiragino Sans GB" w:hAnsi="Hiragino Sans GB" w:eastAsia="Hiragino Sans GB" w:cs="Hiragino Sans GB"/>
          <w:b/>
          <w:color w:val="1F5E8C"/>
          <w:sz w:val="20"/>
        </w:rPr>
        <w:t>· 时代背景：和平与发展仍是时代主题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p>
    <w:p w14:paraId="6BC1B4A8">
      <w:pPr>
        <w:spacing w:after="60"/>
        <w:ind w:left="200" w:firstLine="0"/>
      </w:pPr>
      <w:r>
        <w:rPr>
          <w:rFonts w:ascii="Hiragino Sans GB" w:hAnsi="Hiragino Sans GB" w:eastAsia="Hiragino Sans GB" w:cs="Hiragino Sans GB"/>
          <w:b/>
          <w:color w:val="1F5E8C"/>
          <w:sz w:val="20"/>
        </w:rPr>
        <w:t>· 时代背景：和平与发展仍是时代主题</w:t>
      </w:r>
    </w:p>
    <w:p w14:paraId="372EEAFB">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D4C2932">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p>
    <w:p w14:paraId="2C52CE63">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p>
    <w:p w14:paraId="2E6A252A">
      <w:pPr>
        <w:spacing w:after="60"/>
        <w:ind w:left="200" w:firstLine="0"/>
      </w:pPr>
      <w:r>
        <w:rPr>
          <w:rFonts w:ascii="Hiragino Sans GB" w:hAnsi="Hiragino Sans GB" w:eastAsia="Hiragino Sans GB" w:cs="Hiragino Sans GB"/>
          <w:b/>
          <w:color w:val="1F5E8C"/>
          <w:sz w:val="20"/>
        </w:rPr>
        <w:t>· 时代背景：和平与发展仍是时代主题</w:t>
      </w:r>
    </w:p>
    <w:p w14:paraId="7BFEA1D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867982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0909060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 （本题8分）</w:t>
      </w:r>
    </w:p>
    <w:p w14:paraId="3A43B2D6">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3326DD9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 （本题8分）</w:t>
      </w:r>
    </w:p>
    <w:p w14:paraId="652DFEDB">
      <w:pPr>
        <w:spacing w:after="60"/>
        <w:ind w:left="200" w:firstLine="0"/>
      </w:pPr>
      <w:r>
        <w:rPr>
          <w:rFonts w:ascii="Hiragino Sans GB" w:hAnsi="Hiragino Sans GB" w:eastAsia="Hiragino Sans GB" w:cs="Hiragino Sans GB"/>
          <w:b/>
          <w:color w:val="1F5E8C"/>
          <w:sz w:val="20"/>
        </w:rPr>
        <w:t>· 时代背景：和平与发展仍是时代主题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p>
    <w:p w14:paraId="7F9BDF0D">
      <w:pPr>
        <w:spacing w:after="60"/>
        <w:ind w:left="200" w:firstLine="0"/>
      </w:pPr>
      <w:r>
        <w:rPr>
          <w:rFonts w:ascii="Hiragino Sans GB" w:hAnsi="Hiragino Sans GB" w:eastAsia="Hiragino Sans GB" w:cs="Hiragino Sans GB"/>
          <w:b/>
          <w:color w:val="1F5E8C"/>
          <w:sz w:val="20"/>
        </w:rPr>
        <w:t>· 时代背景：和平与发展仍是时代主题</w:t>
      </w:r>
    </w:p>
    <w:p w14:paraId="7E607A2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 （本题8分）</w:t>
      </w:r>
    </w:p>
    <w:p w14:paraId="0B4765B0">
      <w:pPr>
        <w:spacing w:after="60"/>
        <w:ind w:left="200" w:firstLine="0"/>
      </w:pPr>
      <w:r>
        <w:rPr>
          <w:rFonts w:ascii="Hiragino Sans GB" w:hAnsi="Hiragino Sans GB" w:eastAsia="Hiragino Sans GB" w:cs="Hiragino Sans GB"/>
          <w:b/>
          <w:color w:val="1F5E8C"/>
          <w:sz w:val="20"/>
        </w:rPr>
        <w:t>· 时代背景：和平与发展仍是时代主题</w:t>
      </w:r>
    </w:p>
    <w:p w14:paraId="284F271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5C4E3BC">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4140D965">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 （本题4分）</w:t>
      </w:r>
    </w:p>
    <w:p w14:paraId="1CA0DF2B">
      <w:pPr>
        <w:spacing w:after="60"/>
        <w:ind w:left="200" w:firstLine="0"/>
      </w:pPr>
      <w:r>
        <w:rPr>
          <w:rFonts w:ascii="Hiragino Sans GB" w:hAnsi="Hiragino Sans GB" w:eastAsia="Hiragino Sans GB" w:cs="Hiragino Sans GB"/>
          <w:b/>
          <w:color w:val="1F5E8C"/>
          <w:sz w:val="20"/>
        </w:rPr>
        <w:t>· 经济全球化：坚持开放合作和包容普惠</w:t>
      </w:r>
    </w:p>
    <w:p w14:paraId="234CE05C">
      <w:pPr>
        <w:spacing w:after="60"/>
        <w:ind w:left="200" w:firstLine="0"/>
      </w:pPr>
      <w:r>
        <w:rPr>
          <w:rFonts w:ascii="Hiragino Sans GB" w:hAnsi="Hiragino Sans GB" w:eastAsia="Hiragino Sans GB" w:cs="Hiragino Sans GB"/>
          <w:b/>
          <w:color w:val="1F5E8C"/>
          <w:sz w:val="20"/>
        </w:rPr>
        <w:t>· 政治多极化：推动国际秩序和全球治理体系更加公正合理；坚持主权平等与安全保障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 （本题8分）</w:t>
      </w:r>
    </w:p>
    <w:p w14:paraId="7381A13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B46CFE3">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p>
    <w:p w14:paraId="63DF88C4">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p>
    <w:p w14:paraId="1A8FBB9F">
      <w:pPr>
        <w:spacing w:after="60"/>
        <w:ind w:left="200" w:firstLine="0"/>
      </w:pPr>
      <w:r>
        <w:rPr>
          <w:rFonts w:ascii="Hiragino Sans GB" w:hAnsi="Hiragino Sans GB" w:eastAsia="Hiragino Sans GB" w:cs="Hiragino Sans GB"/>
          <w:b/>
          <w:color w:val="1F5E8C"/>
          <w:sz w:val="20"/>
        </w:rPr>
        <w:t>· 时代背景：气候变化给全人类带来巨大风险和挑战，气候治理已成为全球治理的重要议题之一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p>
    <w:p w14:paraId="40630DE9">
      <w:pPr>
        <w:spacing w:after="60"/>
        <w:ind w:left="200" w:firstLine="0"/>
      </w:pPr>
      <w:r>
        <w:rPr>
          <w:rFonts w:ascii="Hiragino Sans GB" w:hAnsi="Hiragino Sans GB" w:eastAsia="Hiragino Sans GB" w:cs="Hiragino Sans GB"/>
          <w:b/>
          <w:color w:val="1F5E8C"/>
          <w:sz w:val="20"/>
        </w:rPr>
        <w:t>· 时代背景：和平与发展仍是时代主题</w:t>
      </w:r>
    </w:p>
    <w:p w14:paraId="15CED7E1">
      <w:pPr>
        <w:spacing w:after="60"/>
        <w:ind w:left="200" w:firstLine="0"/>
      </w:pPr>
      <w:r>
        <w:rPr>
          <w:rFonts w:ascii="Hiragino Sans GB" w:hAnsi="Hiragino Sans GB" w:eastAsia="Hiragino Sans GB" w:cs="Hiragino Sans GB"/>
          <w:b/>
          <w:color w:val="1F5E8C"/>
          <w:sz w:val="20"/>
        </w:rPr>
        <w:t>· 理论：国家间共同利益是国家合作的基础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60"/>
        <w:ind w:left="200" w:firstLine="0"/>
      </w:pPr>
      <w:r>
        <w:rPr>
          <w:rFonts w:ascii="Hiragino Sans GB" w:hAnsi="Hiragino Sans GB" w:eastAsia="Hiragino Sans GB" w:cs="Hiragino Sans GB"/>
          <w:b/>
          <w:color w:val="1F5E8C"/>
          <w:sz w:val="20"/>
        </w:rPr>
        <w:t>· 中国：中国推动构建人类命运共同体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 （本题8分）</w:t>
      </w:r>
    </w:p>
    <w:p w14:paraId="29A8E78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p>
    <w:p w14:paraId="2A73B7B0">
      <w:pPr>
        <w:spacing w:after="60"/>
        <w:ind w:left="200" w:firstLine="0"/>
      </w:pPr>
      <w:r>
        <w:rPr>
          <w:rFonts w:ascii="Hiragino Sans GB" w:hAnsi="Hiragino Sans GB" w:eastAsia="Hiragino Sans GB" w:cs="Hiragino Sans GB"/>
          <w:b/>
          <w:color w:val="1F5E8C"/>
          <w:sz w:val="20"/>
        </w:rPr>
        <w:t>· 时代背景：百年变局与外部风险挑战</w:t>
      </w:r>
    </w:p>
    <w:p w14:paraId="67D209D6">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13F7CF32">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p>
    <w:p w14:paraId="4E5675FD">
      <w:pPr>
        <w:spacing w:after="60"/>
        <w:ind w:left="200" w:firstLine="0"/>
      </w:pPr>
      <w:r>
        <w:rPr>
          <w:rFonts w:ascii="Hiragino Sans GB" w:hAnsi="Hiragino Sans GB" w:eastAsia="Hiragino Sans GB" w:cs="Hiragino Sans GB"/>
          <w:b/>
          <w:color w:val="1F5E8C"/>
          <w:sz w:val="20"/>
        </w:rPr>
        <w:t>· 时代背景：和平与发展仍是时代主题</w:t>
      </w:r>
    </w:p>
    <w:p w14:paraId="2AC23A58">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AD7483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C0C3D1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p>
    <w:p w14:paraId="7E5F97C2">
      <w:pPr>
        <w:spacing w:after="60"/>
        <w:ind w:left="200" w:firstLine="0"/>
      </w:pPr>
      <w:r>
        <w:rPr>
          <w:rFonts w:ascii="Hiragino Sans GB" w:hAnsi="Hiragino Sans GB" w:eastAsia="Hiragino Sans GB" w:cs="Hiragino Sans GB"/>
          <w:b/>
          <w:color w:val="1F5E8C"/>
          <w:sz w:val="20"/>
        </w:rPr>
        <w:t>· 时代背景：和平与发展仍是时代主题</w:t>
      </w:r>
    </w:p>
    <w:p w14:paraId="07ACEAEC">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p>
    <w:p w14:paraId="61A85E2A">
      <w:pPr>
        <w:spacing w:after="60"/>
        <w:ind w:left="200" w:firstLine="0"/>
      </w:pPr>
      <w:r>
        <w:rPr>
          <w:rFonts w:ascii="Hiragino Sans GB" w:hAnsi="Hiragino Sans GB" w:eastAsia="Hiragino Sans GB" w:cs="Hiragino Sans GB"/>
          <w:b/>
          <w:color w:val="1F5E8C"/>
          <w:sz w:val="20"/>
        </w:rPr>
        <w:t>· 时代背景：和平与发展仍是时代主题</w:t>
      </w:r>
    </w:p>
    <w:p w14:paraId="2EF66B19">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DD1514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9608994">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p>
    <w:p w14:paraId="7C5333F6">
      <w:pPr>
        <w:spacing w:after="60"/>
        <w:ind w:left="200" w:firstLine="0"/>
      </w:pPr>
      <w:r>
        <w:rPr>
          <w:rFonts w:ascii="Hiragino Sans GB" w:hAnsi="Hiragino Sans GB" w:eastAsia="Hiragino Sans GB" w:cs="Hiragino Sans GB"/>
          <w:b/>
          <w:color w:val="1F5E8C"/>
          <w:sz w:val="20"/>
        </w:rPr>
        <w:t>· 时代背景：和平与发展仍是时代主题</w:t>
      </w:r>
    </w:p>
    <w:p w14:paraId="477A0154">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p>
    <w:p w14:paraId="396F601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 （本题8分）</w:t>
      </w:r>
    </w:p>
    <w:p w14:paraId="4B2B08F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24BB483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p>
    <w:p w14:paraId="69E60E87">
      <w:pPr>
        <w:spacing w:after="60"/>
        <w:ind w:left="200" w:firstLine="0"/>
      </w:pPr>
      <w:r>
        <w:rPr>
          <w:rFonts w:ascii="Hiragino Sans GB" w:hAnsi="Hiragino Sans GB" w:eastAsia="Hiragino Sans GB" w:cs="Hiragino Sans GB"/>
          <w:b/>
          <w:color w:val="1F5E8C"/>
          <w:sz w:val="20"/>
        </w:rPr>
        <w:t>· 时代背景：和平与发展仍是时代主题</w:t>
      </w:r>
    </w:p>
    <w:p w14:paraId="3CB39B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81B0044">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1BD24F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p>
    <w:p w14:paraId="77C57242">
      <w:pPr>
        <w:spacing w:after="60"/>
        <w:ind w:left="200" w:firstLine="0"/>
      </w:pPr>
      <w:r>
        <w:rPr>
          <w:rFonts w:ascii="Hiragino Sans GB" w:hAnsi="Hiragino Sans GB" w:eastAsia="Hiragino Sans GB" w:cs="Hiragino Sans GB"/>
          <w:b/>
          <w:color w:val="1F5E8C"/>
          <w:sz w:val="20"/>
        </w:rPr>
        <w:t>· 时代背景：和平与发展仍是时代主题</w:t>
      </w:r>
    </w:p>
    <w:p w14:paraId="47633D9D">
      <w:pPr>
        <w:spacing w:after="60"/>
        <w:ind w:left="200" w:firstLine="0"/>
      </w:pPr>
      <w:r>
        <w:rPr>
          <w:rFonts w:ascii="Hiragino Sans GB" w:hAnsi="Hiragino Sans GB" w:eastAsia="Hiragino Sans GB" w:cs="Hiragino Sans GB"/>
          <w:b/>
          <w:color w:val="1F5E8C"/>
          <w:sz w:val="20"/>
        </w:rPr>
        <w:t>· 理论：国家间共同利益是国家合作的基础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p>
    <w:p w14:paraId="62B90693">
      <w:pPr>
        <w:spacing w:after="60"/>
        <w:ind w:left="200" w:firstLine="0"/>
      </w:pPr>
      <w:r>
        <w:rPr>
          <w:rFonts w:ascii="Hiragino Sans GB" w:hAnsi="Hiragino Sans GB" w:eastAsia="Hiragino Sans GB" w:cs="Hiragino Sans GB"/>
          <w:b/>
          <w:color w:val="1F5E8C"/>
          <w:sz w:val="20"/>
        </w:rPr>
        <w:t>· 时代背景：和平与发展仍是时代主题</w:t>
      </w:r>
    </w:p>
    <w:p w14:paraId="73C0C87A">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p>
    <w:p w14:paraId="4BF09599">
      <w:pPr>
        <w:spacing w:after="60"/>
        <w:ind w:left="200" w:firstLine="0"/>
      </w:pPr>
      <w:r>
        <w:rPr>
          <w:rFonts w:ascii="Hiragino Sans GB" w:hAnsi="Hiragino Sans GB" w:eastAsia="Hiragino Sans GB" w:cs="Hiragino Sans GB"/>
          <w:b/>
          <w:color w:val="1F5E8C"/>
          <w:sz w:val="20"/>
        </w:rPr>
        <w:t>· 时代背景：和平与发展仍是时代主题</w:t>
      </w:r>
    </w:p>
    <w:p w14:paraId="12C036B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B48F35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47066A1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p>
    <w:p w14:paraId="088B6A19">
      <w:pPr>
        <w:spacing w:after="60"/>
        <w:ind w:left="200" w:firstLine="0"/>
      </w:pPr>
      <w:r>
        <w:rPr>
          <w:rFonts w:ascii="Hiragino Sans GB" w:hAnsi="Hiragino Sans GB" w:eastAsia="Hiragino Sans GB" w:cs="Hiragino Sans GB"/>
          <w:b/>
          <w:color w:val="1F5E8C"/>
          <w:sz w:val="20"/>
        </w:rPr>
        <w:t>· 时代背景：百年变局与外部风险挑战</w:t>
      </w:r>
    </w:p>
    <w:p w14:paraId="3F1B8378">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7F79EF3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p>
    <w:p w14:paraId="34A19664">
      <w:pPr>
        <w:spacing w:after="60"/>
        <w:ind w:left="200" w:firstLine="0"/>
      </w:pPr>
      <w:r>
        <w:rPr>
          <w:rFonts w:ascii="Hiragino Sans GB" w:hAnsi="Hiragino Sans GB" w:eastAsia="Hiragino Sans GB" w:cs="Hiragino Sans GB"/>
          <w:b/>
          <w:color w:val="1F5E8C"/>
          <w:sz w:val="20"/>
        </w:rPr>
        <w:t>· 时代背景：百年变局与外部风险挑战</w:t>
      </w:r>
    </w:p>
    <w:p w14:paraId="33219900">
      <w:pPr>
        <w:spacing w:after="60"/>
        <w:ind w:left="200" w:firstLine="0"/>
      </w:pPr>
      <w:r>
        <w:rPr>
          <w:rFonts w:ascii="Hiragino Sans GB" w:hAnsi="Hiragino Sans GB" w:eastAsia="Hiragino Sans GB" w:cs="Hiragino Sans GB"/>
          <w:b/>
          <w:color w:val="1F5E8C"/>
          <w:sz w:val="20"/>
        </w:rPr>
        <w:t>· 经济全球化：推动建设开放型世界经济，深化国际分工与合作；提高开放型经济水平；利用两个市场两种资源优化全球资源配置；内外联通畅通国内国际双循环，提升国际循环质量</w:t>
      </w:r>
    </w:p>
    <w:p w14:paraId="018A8B6D">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政治多极化：相互尊重、公平正义、合作共赢的新型国际关系；在平等互利基础上开展合作，实现互利共赢；推动构建人类命运共同体；促进共同发展、维护持久和平，共同推进现代化</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p>
    <w:p w14:paraId="01D515AB">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经济全球化：推进贸易和投资自由化便利化；顺应经济全球化趋势，主动融入并推动深化；维护以世界贸易组织为核心的多边贸易体制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中国：坚持独立自主、自力更生，增强发展主动权</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 （本题8分）</w:t>
      </w:r>
    </w:p>
    <w:p w14:paraId="1CC5CB7A">
      <w:pPr>
        <w:spacing w:after="60"/>
        <w:ind w:left="200" w:firstLine="0"/>
      </w:pPr>
      <w:r>
        <w:rPr>
          <w:rFonts w:ascii="Hiragino Sans GB" w:hAnsi="Hiragino Sans GB" w:eastAsia="Hiragino Sans GB" w:cs="Hiragino Sans GB"/>
          <w:b/>
          <w:color w:val="1F5E8C"/>
          <w:sz w:val="20"/>
        </w:rPr>
        <w:t>· 时代背景：和平与发展仍是时代主题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 （本题8分）</w:t>
      </w:r>
    </w:p>
    <w:p w14:paraId="33F956F7">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5182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 （本题8分）</w:t>
      </w:r>
    </w:p>
    <w:p w14:paraId="26E5451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 （本题6分）</w:t>
      </w:r>
    </w:p>
    <w:p w14:paraId="15612EE4">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040C126A">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p>
    <w:p w14:paraId="6AB2766A">
      <w:pPr>
        <w:spacing w:after="60"/>
        <w:ind w:left="200" w:firstLine="0"/>
      </w:pPr>
      <w:r>
        <w:rPr>
          <w:rFonts w:ascii="Hiragino Sans GB" w:hAnsi="Hiragino Sans GB" w:eastAsia="Hiragino Sans GB" w:cs="Hiragino Sans GB"/>
          <w:b/>
          <w:color w:val="1F5E8C"/>
          <w:sz w:val="20"/>
        </w:rPr>
        <w:t>· 时代背景：和平与发展仍是时代主题</w:t>
      </w:r>
    </w:p>
    <w:p w14:paraId="2D69BFC6">
      <w:pPr>
        <w:spacing w:after="60"/>
        <w:ind w:left="200" w:firstLine="0"/>
      </w:pPr>
      <w:r>
        <w:rPr>
          <w:rFonts w:ascii="Hiragino Sans GB" w:hAnsi="Hiragino Sans GB" w:eastAsia="Hiragino Sans GB" w:cs="Hiragino Sans GB"/>
          <w:b/>
          <w:color w:val="1F5E8C"/>
          <w:sz w:val="20"/>
        </w:rPr>
        <w:t>· 理论：国家间共同利益是国家合作的基础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 （本题8分）</w:t>
      </w:r>
    </w:p>
    <w:p w14:paraId="04FB94A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政治多极化：推动构建人类命运共同体</w:t>
      </w:r>
    </w:p>
    <w:p w14:paraId="5ADBECA2">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 （本题8分）</w:t>
      </w:r>
    </w:p>
    <w:p w14:paraId="6B09F24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36DF38E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p>
    <w:p w14:paraId="75F3A157">
      <w:pPr>
        <w:spacing w:after="60"/>
        <w:ind w:left="200" w:firstLine="0"/>
      </w:pPr>
      <w:r>
        <w:rPr>
          <w:rFonts w:ascii="Hiragino Sans GB" w:hAnsi="Hiragino Sans GB" w:eastAsia="Hiragino Sans GB" w:cs="Hiragino Sans GB"/>
          <w:b/>
          <w:color w:val="1F5E8C"/>
          <w:sz w:val="20"/>
        </w:rPr>
        <w:t>· 经济全球化：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p>
    <w:p w14:paraId="12FCEF32">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p>
    <w:p w14:paraId="6DEBFFBB">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p>
    <w:p w14:paraId="4FC10AEA">
      <w:pPr>
        <w:spacing w:after="60"/>
        <w:ind w:left="200" w:firstLine="0"/>
      </w:pPr>
      <w:r>
        <w:rPr>
          <w:rFonts w:ascii="Hiragino Sans GB" w:hAnsi="Hiragino Sans GB" w:eastAsia="Hiragino Sans GB" w:cs="Hiragino Sans GB"/>
          <w:b/>
          <w:color w:val="1F5E8C"/>
          <w:sz w:val="20"/>
        </w:rPr>
        <w:t>· 经济全球化：中国扩大高水平对外开放与制度型开放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中国：坚持独立自主、自力更生，增强发展主动权；贡献中国智慧、中国方案、中国力量</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 （本题8分）</w:t>
      </w:r>
    </w:p>
    <w:p w14:paraId="095F413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p>
    <w:p w14:paraId="218CDC83">
      <w:pPr>
        <w:spacing w:after="60"/>
        <w:ind w:left="200" w:firstLine="0"/>
      </w:pPr>
      <w:r>
        <w:rPr>
          <w:rFonts w:ascii="Hiragino Sans GB" w:hAnsi="Hiragino Sans GB" w:eastAsia="Hiragino Sans GB" w:cs="Hiragino Sans GB"/>
          <w:b/>
          <w:color w:val="1F5E8C"/>
          <w:sz w:val="20"/>
        </w:rPr>
        <w:t>· 时代背景：和平与发展仍是时代主题</w:t>
      </w:r>
    </w:p>
    <w:p w14:paraId="6D7CE3A1">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p>
    <w:p w14:paraId="19E5135A">
      <w:pPr>
        <w:spacing w:after="60"/>
        <w:ind w:left="200" w:firstLine="0"/>
      </w:pPr>
      <w:r>
        <w:rPr>
          <w:rFonts w:ascii="Hiragino Sans GB" w:hAnsi="Hiragino Sans GB" w:eastAsia="Hiragino Sans GB" w:cs="Hiragino Sans GB"/>
          <w:b/>
          <w:color w:val="1F5E8C"/>
          <w:sz w:val="20"/>
        </w:rPr>
        <w:t>· 时代背景：和平与发展仍是时代主题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理论：国家间共同利益是国家合作的基础</w:t>
      </w:r>
    </w:p>
    <w:p>
      <w:pPr>
        <w:spacing w:after="60"/>
        <w:ind w:left="200" w:firstLine="0"/>
      </w:pPr>
      <w:r>
        <w:rPr>
          <w:rFonts w:ascii="Hiragino Sans GB" w:hAnsi="Hiragino Sans GB" w:eastAsia="Hiragino Sans GB" w:cs="Hiragino Sans GB"/>
          <w:b/>
          <w:color w:val="1F5E8C"/>
          <w:sz w:val="20"/>
        </w:rPr>
        <w:t>· 政治多极化：在平等互利基础上开展合作，实现互利共赢</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p>
    <w:p w14:paraId="2488EE61">
      <w:pPr>
        <w:spacing w:after="60"/>
        <w:ind w:left="200" w:firstLine="0"/>
      </w:pPr>
      <w:r>
        <w:rPr>
          <w:rFonts w:ascii="Hiragino Sans GB" w:hAnsi="Hiragino Sans GB" w:eastAsia="Hiragino Sans GB" w:cs="Hiragino Sans GB"/>
          <w:b/>
          <w:color w:val="1F5E8C"/>
          <w:sz w:val="20"/>
        </w:rPr>
        <w:t>· 理论：国家间共同利益是国家合作的基础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425FD04B">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605E4CE">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 结合材料，运用《当代国际政治与经济》知识，写一篇小论文。要求：自拟题目、观点明确、逻辑清晰，200字左右。</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 （本题8分）</w:t>
      </w:r>
    </w:p>
    <w:p w14:paraId="6C0D13C9">
      <w:pPr>
        <w:spacing w:after="60"/>
        <w:ind w:left="200" w:firstLine="0"/>
      </w:pPr>
      <w:r>
        <w:rPr>
          <w:rFonts w:ascii="Hiragino Sans GB" w:hAnsi="Hiragino Sans GB" w:eastAsia="Hiragino Sans GB" w:cs="Hiragino Sans GB"/>
          <w:b/>
          <w:color w:val="1F5E8C"/>
          <w:sz w:val="20"/>
        </w:rPr>
        <w:t>· 时代背景：和平与发展仍是时代主题；百年变局与外部风险挑战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政治多极化：推动构建人类命运共同体；推动国际关系民主化、和平解决国际争端；世界多极化是当今国际形势的突出特点</w:t>
      </w:r>
    </w:p>
    <w:p w14:paraId="125EDDB6">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p>
    <w:p w14:paraId="20C29218">
      <w:pPr>
        <w:spacing w:after="60"/>
        <w:ind w:left="200" w:firstLine="0"/>
      </w:pPr>
      <w:r>
        <w:rPr>
          <w:rFonts w:ascii="Hiragino Sans GB" w:hAnsi="Hiragino Sans GB" w:eastAsia="Hiragino Sans GB" w:cs="Hiragino Sans GB"/>
          <w:b/>
          <w:color w:val="1F5E8C"/>
          <w:sz w:val="20"/>
        </w:rPr>
        <w:t>· 时代背景：和平与发展仍是时代主题</w:t>
      </w:r>
    </w:p>
    <w:p w14:paraId="6F097984">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p>
    <w:p w14:paraId="2FCE9CD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p>
    <w:p w14:paraId="159C9739">
      <w:pPr>
        <w:spacing w:after="60"/>
        <w:ind w:left="200" w:firstLine="0"/>
      </w:pPr>
      <w:r>
        <w:rPr>
          <w:rFonts w:ascii="Hiragino Sans GB" w:hAnsi="Hiragino Sans GB" w:eastAsia="Hiragino Sans GB" w:cs="Hiragino Sans GB"/>
          <w:b/>
          <w:color w:val="1F5E8C"/>
          <w:sz w:val="20"/>
        </w:rPr>
        <w:t>· 理论：国家间共同利益是国家合作的基础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70023A7A">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p>
    <w:p w14:paraId="23C649D5">
      <w:pPr>
        <w:spacing w:after="60"/>
        <w:ind w:left="200" w:firstLine="0"/>
      </w:pPr>
      <w:r>
        <w:rPr>
          <w:rFonts w:ascii="Hiragino Sans GB" w:hAnsi="Hiragino Sans GB" w:eastAsia="Hiragino Sans GB" w:cs="Hiragino Sans GB"/>
          <w:b/>
          <w:color w:val="1F5E8C"/>
          <w:sz w:val="20"/>
        </w:rPr>
        <w:t>· 时代背景：和平与发展仍是时代主题</w:t>
      </w:r>
    </w:p>
    <w:p w14:paraId="1B928861">
      <w:pPr>
        <w:spacing w:after="60"/>
        <w:ind w:left="200" w:firstLine="0"/>
      </w:pPr>
      <w:r>
        <w:rPr>
          <w:rFonts w:ascii="Hiragino Sans GB" w:hAnsi="Hiragino Sans GB" w:eastAsia="Hiragino Sans GB" w:cs="Hiragino Sans GB"/>
          <w:b/>
          <w:color w:val="1F5E8C"/>
          <w:sz w:val="20"/>
        </w:rPr>
        <w:t>· 理论：国家间共同利益是国家合作的基础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p>
    <w:p w14:paraId="5EFEA9D5">
      <w:pPr>
        <w:spacing w:after="60"/>
        <w:ind w:left="200" w:firstLine="0"/>
      </w:pPr>
      <w:r>
        <w:rPr>
          <w:rFonts w:ascii="Hiragino Sans GB" w:hAnsi="Hiragino Sans GB" w:eastAsia="Hiragino Sans GB" w:cs="Hiragino Sans GB"/>
          <w:b/>
          <w:color w:val="1F5E8C"/>
          <w:sz w:val="20"/>
        </w:rPr>
        <w:t>· 时代背景：和平与发展仍是时代主题</w:t>
      </w:r>
    </w:p>
    <w:p w14:paraId="04DC50A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4F0D5EF5">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p>
    <w:p w14:paraId="6B0773E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 （本题8分）</w:t>
      </w:r>
    </w:p>
    <w:p w14:paraId="62FC6306">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 （本题7分）</w:t>
      </w:r>
    </w:p>
    <w:p w14:paraId="12CF4748">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 （本题8分）</w:t>
      </w:r>
    </w:p>
    <w:p w14:paraId="2DCD272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382D47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p>
    <w:p w14:paraId="24050E20">
      <w:pPr>
        <w:spacing w:after="60"/>
        <w:ind w:left="200" w:firstLine="0"/>
      </w:pPr>
      <w:r>
        <w:rPr>
          <w:rFonts w:ascii="Hiragino Sans GB" w:hAnsi="Hiragino Sans GB" w:eastAsia="Hiragino Sans GB" w:cs="Hiragino Sans GB"/>
          <w:b/>
          <w:color w:val="1F5E8C"/>
          <w:sz w:val="20"/>
        </w:rPr>
        <w:t>· 时代背景：和平与发展仍是时代主题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政治多极化：在平等互利基础上开展合作，实现互利共赢；推动构建人类命运共同体；促进共同发展、维护持久和平，共同推进现代化；践行真正的多边主义</w:t>
      </w:r>
    </w:p>
    <w:p w14:paraId="5C11FC7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p>
    <w:p w14:paraId="4622D5B3">
      <w:pPr>
        <w:spacing w:after="60"/>
        <w:ind w:left="200" w:firstLine="0"/>
      </w:pPr>
      <w:r>
        <w:rPr>
          <w:rFonts w:ascii="Hiragino Sans GB" w:hAnsi="Hiragino Sans GB" w:eastAsia="Hiragino Sans GB" w:cs="Hiragino Sans GB"/>
          <w:b/>
          <w:color w:val="1F5E8C"/>
          <w:sz w:val="20"/>
        </w:rPr>
        <w:t>· 时代背景：和平与发展仍是时代主题</w:t>
      </w:r>
    </w:p>
    <w:p w14:paraId="4AF1668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03C641D7">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 （本题8分）</w:t>
      </w:r>
    </w:p>
    <w:p w14:paraId="32AD9823">
      <w:pPr>
        <w:spacing w:after="60"/>
        <w:ind w:left="200" w:firstLine="0"/>
      </w:pPr>
      <w:r>
        <w:rPr>
          <w:rFonts w:ascii="Hiragino Sans GB" w:hAnsi="Hiragino Sans GB" w:eastAsia="Hiragino Sans GB" w:cs="Hiragino Sans GB"/>
          <w:b/>
          <w:color w:val="1F5E8C"/>
          <w:sz w:val="20"/>
        </w:rPr>
        <w:t>· 时代背景：和平与发展仍是时代主题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p>
    <w:p w14:paraId="70AF2439">
      <w:pPr>
        <w:spacing w:after="60"/>
        <w:ind w:left="200" w:firstLine="0"/>
      </w:pPr>
      <w:r>
        <w:rPr>
          <w:rFonts w:ascii="Hiragino Sans GB" w:hAnsi="Hiragino Sans GB" w:eastAsia="Hiragino Sans GB" w:cs="Hiragino Sans GB"/>
          <w:b/>
          <w:color w:val="1F5E8C"/>
          <w:sz w:val="20"/>
        </w:rPr>
        <w:t>· 时代背景：和平与发展仍是时代主题</w:t>
      </w:r>
    </w:p>
    <w:p w14:paraId="7E83AD8A">
      <w:pPr>
        <w:spacing w:after="60"/>
        <w:ind w:left="200" w:firstLine="0"/>
      </w:pPr>
      <w:r>
        <w:rPr>
          <w:rFonts w:ascii="Hiragino Sans GB" w:hAnsi="Hiragino Sans GB" w:eastAsia="Hiragino Sans GB" w:cs="Hiragino Sans GB"/>
          <w:b/>
          <w:color w:val="1F5E8C"/>
          <w:sz w:val="20"/>
        </w:rPr>
        <w:t>· 理论：国家间共同利益是国家合作的基础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p>
    <w:p w14:paraId="0DBD0948">
      <w:pPr>
        <w:spacing w:after="60"/>
        <w:ind w:left="200" w:firstLine="0"/>
      </w:pPr>
      <w:r>
        <w:rPr>
          <w:rFonts w:ascii="Hiragino Sans GB" w:hAnsi="Hiragino Sans GB" w:eastAsia="Hiragino Sans GB" w:cs="Hiragino Sans GB"/>
          <w:b/>
          <w:color w:val="1F5E8C"/>
          <w:sz w:val="20"/>
        </w:rPr>
        <w:t>· 时代背景：和平与发展仍是时代主题</w:t>
      </w:r>
    </w:p>
    <w:p w14:paraId="5A43739F">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317C71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63C8F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 （本题8分）</w:t>
      </w:r>
    </w:p>
    <w:p w14:paraId="571A0C6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p>
    <w:p w14:paraId="1D15ED5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2DE23D5">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p>
    <w:p w14:paraId="39677D66">
      <w:pPr>
        <w:spacing w:after="60"/>
        <w:ind w:left="200" w:firstLine="0"/>
      </w:pPr>
      <w:r>
        <w:rPr>
          <w:rFonts w:ascii="Hiragino Sans GB" w:hAnsi="Hiragino Sans GB" w:eastAsia="Hiragino Sans GB" w:cs="Hiragino Sans GB"/>
          <w:b/>
          <w:color w:val="1F5E8C"/>
          <w:sz w:val="20"/>
        </w:rPr>
        <w:t>· 时代背景：和平与发展仍是时代主题</w:t>
      </w:r>
    </w:p>
    <w:p w14:paraId="5939B087">
      <w:pPr>
        <w:spacing w:after="60"/>
        <w:ind w:left="200" w:firstLine="0"/>
      </w:pPr>
      <w:r>
        <w:rPr>
          <w:rFonts w:ascii="Hiragino Sans GB" w:hAnsi="Hiragino Sans GB" w:eastAsia="Hiragino Sans GB" w:cs="Hiragino Sans GB"/>
          <w:b/>
          <w:color w:val="1F5E8C"/>
          <w:sz w:val="20"/>
        </w:rPr>
        <w:t>· 理论：国家间共同利益是国家合作的基础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经济全球化：推进贸易和投资自由化便利化；推动经济全球化朝着更加开放、包容、普惠、平衡、共赢方向发展；推进普惠包容的经济全球化；建设开放型世界经济；维护多边贸易体制</w:t>
      </w:r>
    </w:p>
    <w:p w14:paraId="315C311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政治多极化：相互尊重、公平正义、合作共赢的新型国际关系；在平等互利基础上开展合作，实现互利共赢；共商共建共享的全球治理观</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p>
    <w:p w14:paraId="0E32E02F">
      <w:pPr>
        <w:spacing w:after="60"/>
        <w:ind w:left="200" w:firstLine="0"/>
      </w:pPr>
      <w:r>
        <w:rPr>
          <w:rFonts w:ascii="Hiragino Sans GB" w:hAnsi="Hiragino Sans GB" w:eastAsia="Hiragino Sans GB" w:cs="Hiragino Sans GB"/>
          <w:b/>
          <w:color w:val="1F5E8C"/>
          <w:sz w:val="20"/>
        </w:rPr>
        <w:t>· 时代背景：和平与发展仍是时代主题</w:t>
      </w:r>
    </w:p>
    <w:p w14:paraId="79E2D9FD">
      <w:pPr>
        <w:spacing w:after="60"/>
        <w:ind w:left="200" w:firstLine="0"/>
      </w:pPr>
      <w:r>
        <w:rPr>
          <w:rFonts w:ascii="Hiragino Sans GB" w:hAnsi="Hiragino Sans GB" w:eastAsia="Hiragino Sans GB" w:cs="Hiragino Sans GB"/>
          <w:b/>
          <w:color w:val="1F5E8C"/>
          <w:sz w:val="20"/>
        </w:rPr>
        <w:t>· 理论：国家间共同利益是国家合作的基础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60"/>
        <w:ind w:left="200" w:firstLine="0"/>
      </w:pPr>
      <w:r>
        <w:rPr>
          <w:rFonts w:ascii="Hiragino Sans GB" w:hAnsi="Hiragino Sans GB" w:eastAsia="Hiragino Sans GB" w:cs="Hiragino Sans GB"/>
          <w:b/>
          <w:color w:val="1F5E8C"/>
          <w:sz w:val="20"/>
        </w:rPr>
        <w:t>· 中国：中国推动构建人类命运共同体</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 （本题8分）</w:t>
      </w:r>
    </w:p>
    <w:p w14:paraId="7DB0E85E">
      <w:pPr>
        <w:spacing w:after="60"/>
        <w:ind w:left="200" w:firstLine="0"/>
      </w:pPr>
      <w:r>
        <w:rPr>
          <w:rFonts w:ascii="Hiragino Sans GB" w:hAnsi="Hiragino Sans GB" w:eastAsia="Hiragino Sans GB" w:cs="Hiragino Sans GB"/>
          <w:b/>
          <w:color w:val="1F5E8C"/>
          <w:sz w:val="20"/>
        </w:rPr>
        <w:t>· 时代背景：和平与发展仍是时代主题</w:t>
      </w:r>
    </w:p>
    <w:p w14:paraId="5FDC048E">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65F69389">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p>
    <w:p w14:paraId="32B26E1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p>
    <w:p w14:paraId="315BB1B8">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 （本题7分）</w:t>
      </w:r>
    </w:p>
    <w:p w14:paraId="643EB43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71BE58FF">
      <w:pPr>
        <w:spacing w:after="60"/>
        <w:ind w:left="200" w:firstLine="0"/>
      </w:pPr>
      <w:r>
        <w:rPr>
          <w:rFonts w:ascii="Hiragino Sans GB" w:hAnsi="Hiragino Sans GB" w:eastAsia="Hiragino Sans GB" w:cs="Hiragino Sans GB"/>
          <w:b/>
          <w:color w:val="1F5E8C"/>
          <w:sz w:val="20"/>
        </w:rPr>
        <w:t>· 联合国：维护《联合国宪章》宗旨和原则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p>
    <w:p w14:paraId="6146676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 （本题7分）</w:t>
      </w:r>
    </w:p>
    <w:p w14:paraId="35A3B4BC">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3DE40423">
      <w:pPr>
        <w:spacing w:after="60"/>
        <w:ind w:left="200" w:firstLine="0"/>
      </w:pPr>
      <w:r>
        <w:rPr>
          <w:rFonts w:ascii="Hiragino Sans GB" w:hAnsi="Hiragino Sans GB" w:eastAsia="Hiragino Sans GB" w:cs="Hiragino Sans GB"/>
          <w:b/>
          <w:color w:val="1F5E8C"/>
          <w:sz w:val="20"/>
        </w:rPr>
        <w:t>· 联合国：维护《联合国宪章》宗旨和原则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p>
    <w:p w14:paraId="37C443C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 （本题7分）</w:t>
      </w:r>
    </w:p>
    <w:p w14:paraId="004D641D">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DAE785A">
      <w:pPr>
        <w:spacing w:after="60"/>
        <w:ind w:left="200" w:firstLine="0"/>
      </w:pPr>
      <w:r>
        <w:rPr>
          <w:rFonts w:ascii="Hiragino Sans GB" w:hAnsi="Hiragino Sans GB" w:eastAsia="Hiragino Sans GB" w:cs="Hiragino Sans GB"/>
          <w:b/>
          <w:color w:val="1F5E8C"/>
          <w:sz w:val="20"/>
        </w:rPr>
        <w:t>· 联合国：维护《联合国宪章》宗旨和原则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p>
    <w:p w14:paraId="53CDCAC5">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p>
    <w:p w14:paraId="39B9F51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 （本题8分）</w:t>
      </w:r>
    </w:p>
    <w:p w14:paraId="2D4627E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政治多极化：推动构建人类命运共同体</w:t>
      </w:r>
    </w:p>
    <w:p w14:paraId="0F535AA8">
      <w:pPr>
        <w:spacing w:after="60"/>
        <w:ind w:left="200" w:firstLine="0"/>
      </w:pPr>
      <w:r>
        <w:rPr>
          <w:rFonts w:ascii="Hiragino Sans GB" w:hAnsi="Hiragino Sans GB" w:eastAsia="Hiragino Sans GB" w:cs="Hiragino Sans GB"/>
          <w:b/>
          <w:color w:val="1F5E8C"/>
          <w:sz w:val="20"/>
        </w:rPr>
        <w:t>· 中国：贡献中国智慧、中国方案、中国力量；理念蕴含普遍价值，能够形成共识、促成合作和发展、应对全人类共同问题和共同挑战</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 （本题8分）</w:t>
      </w:r>
    </w:p>
    <w:p w14:paraId="10390B9E">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666D3AF1">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 （本题8分）</w:t>
      </w:r>
    </w:p>
    <w:p w14:paraId="7904E1C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5B4DC56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p>
    <w:p w14:paraId="2F7697FF">
      <w:pPr>
        <w:spacing w:after="60"/>
        <w:ind w:left="200" w:firstLine="0"/>
      </w:pPr>
      <w:r>
        <w:rPr>
          <w:rFonts w:ascii="Hiragino Sans GB" w:hAnsi="Hiragino Sans GB" w:eastAsia="Hiragino Sans GB" w:cs="Hiragino Sans GB"/>
          <w:b/>
          <w:color w:val="1F5E8C"/>
          <w:sz w:val="20"/>
        </w:rPr>
        <w:t>· 时代背景：和平与发展仍是时代主题</w:t>
      </w:r>
    </w:p>
    <w:p w14:paraId="0184EE4D">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7ED80E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7923770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 （本题8分）</w:t>
      </w:r>
    </w:p>
    <w:p w14:paraId="6BC3D3F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18CD1297">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p>
    <w:p w14:paraId="15CE3412">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3E319F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p>
    <w:p w14:paraId="7676E6B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 （本题8分）</w:t>
      </w:r>
    </w:p>
    <w:p w14:paraId="2F5B10CA">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F180F9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 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 （本题8分）</w:t>
      </w:r>
    </w:p>
    <w:p w14:paraId="2D94DA0E">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p>
    <w:p w14:paraId="32CD4E78">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3F1C887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p>
    <w:p w14:paraId="49FDA9F4">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0CACD04C">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p>
    <w:p w14:paraId="0969CCD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p>
    <w:p w14:paraId="5DB14159">
      <w:pPr>
        <w:spacing w:after="60"/>
        <w:ind w:left="200" w:firstLine="0"/>
      </w:pPr>
      <w:r>
        <w:rPr>
          <w:rFonts w:ascii="Hiragino Sans GB" w:hAnsi="Hiragino Sans GB" w:eastAsia="Hiragino Sans GB" w:cs="Hiragino Sans GB"/>
          <w:b/>
          <w:color w:val="1F5E8C"/>
          <w:sz w:val="20"/>
        </w:rPr>
        <w:t>· 理论：国家间共同利益是国家合作的基础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72F468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 （本题8分）</w:t>
      </w:r>
    </w:p>
    <w:p w14:paraId="45DA83F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0A03C02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p>
    <w:p w14:paraId="02AA6C03">
      <w:pPr>
        <w:spacing w:after="60"/>
        <w:ind w:left="200" w:firstLine="0"/>
      </w:pPr>
      <w:r>
        <w:rPr>
          <w:rFonts w:ascii="Hiragino Sans GB" w:hAnsi="Hiragino Sans GB" w:eastAsia="Hiragino Sans GB" w:cs="Hiragino Sans GB"/>
          <w:b/>
          <w:color w:val="1F5E8C"/>
          <w:sz w:val="20"/>
        </w:rPr>
        <w:t>· 时代背景：和平与发展仍是时代主题</w:t>
      </w:r>
    </w:p>
    <w:p w14:paraId="657A3FD5">
      <w:pPr>
        <w:spacing w:after="60"/>
        <w:ind w:left="200" w:firstLine="0"/>
      </w:pPr>
      <w:r>
        <w:rPr>
          <w:rFonts w:ascii="Hiragino Sans GB" w:hAnsi="Hiragino Sans GB" w:eastAsia="Hiragino Sans GB" w:cs="Hiragino Sans GB"/>
          <w:b/>
          <w:color w:val="1F5E8C"/>
          <w:sz w:val="20"/>
        </w:rPr>
        <w:t>· 理论：国家间共同利益是国家合作的基础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p>
    <w:p w14:paraId="0ACDD463">
      <w:pPr>
        <w:spacing w:after="60"/>
        <w:ind w:left="200" w:firstLine="0"/>
      </w:pPr>
      <w:r>
        <w:rPr>
          <w:rFonts w:ascii="Hiragino Sans GB" w:hAnsi="Hiragino Sans GB" w:eastAsia="Hiragino Sans GB" w:cs="Hiragino Sans GB"/>
          <w:b/>
          <w:color w:val="1F5E8C"/>
          <w:sz w:val="20"/>
        </w:rPr>
        <w:t>· 时代背景：和平与发展仍是时代主题</w:t>
      </w:r>
    </w:p>
    <w:p w14:paraId="74387DF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8F7B5D8">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7F64E3C">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p>
    <w:p w14:paraId="3D9BE528">
      <w:pPr>
        <w:spacing w:after="60"/>
        <w:ind w:left="200" w:firstLine="0"/>
      </w:pPr>
      <w:r>
        <w:rPr>
          <w:rFonts w:ascii="Hiragino Sans GB" w:hAnsi="Hiragino Sans GB" w:eastAsia="Hiragino Sans GB" w:cs="Hiragino Sans GB"/>
          <w:b/>
          <w:color w:val="1F5E8C"/>
          <w:sz w:val="20"/>
        </w:rPr>
        <w:t>· 时代背景：和平与发展仍是时代主题</w:t>
      </w:r>
    </w:p>
    <w:p w14:paraId="65B969DF">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政治多极化：相互尊重、公平正义、合作共赢的新型国际关系；共商共建共享的全球治理观；推动构建人类命运共同体</w:t>
      </w:r>
    </w:p>
    <w:p w14:paraId="1E7737BB">
      <w:pPr>
        <w:spacing w:after="60"/>
        <w:ind w:left="200" w:firstLine="0"/>
      </w:pPr>
      <w:r>
        <w:rPr>
          <w:rFonts w:ascii="Hiragino Sans GB" w:hAnsi="Hiragino Sans GB" w:eastAsia="Hiragino Sans GB" w:cs="Hiragino Sans GB"/>
          <w:b/>
          <w:color w:val="1F5E8C"/>
          <w:sz w:val="20"/>
        </w:rPr>
        <w:t>· 中国：中国推动构建人类命运共同体；坚持正确义利观</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p>
    <w:p w14:paraId="4D2326DE">
      <w:pPr>
        <w:spacing w:after="60"/>
        <w:ind w:left="200" w:firstLine="0"/>
      </w:pPr>
      <w:r>
        <w:rPr>
          <w:rFonts w:ascii="Hiragino Sans GB" w:hAnsi="Hiragino Sans GB" w:eastAsia="Hiragino Sans GB" w:cs="Hiragino Sans GB"/>
          <w:b/>
          <w:color w:val="1F5E8C"/>
          <w:sz w:val="20"/>
        </w:rPr>
        <w:t>· 时代背景：和平与发展仍是时代主题</w:t>
      </w:r>
    </w:p>
    <w:p w14:paraId="2125243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p>
    <w:p w14:paraId="0D012FCD">
      <w:pPr>
        <w:spacing w:after="60"/>
        <w:ind w:left="200" w:firstLine="0"/>
      </w:pPr>
      <w:r>
        <w:rPr>
          <w:rFonts w:ascii="Hiragino Sans GB" w:hAnsi="Hiragino Sans GB" w:eastAsia="Hiragino Sans GB" w:cs="Hiragino Sans GB"/>
          <w:b/>
          <w:color w:val="1F5E8C"/>
          <w:sz w:val="20"/>
        </w:rPr>
        <w:t>· 时代背景：和平与发展仍是时代主题</w:t>
      </w:r>
    </w:p>
    <w:p w14:paraId="7B910385">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7568DD3A">
      <w:pPr>
        <w:spacing w:after="60"/>
        <w:ind w:left="200" w:firstLine="0"/>
      </w:pPr>
      <w:r>
        <w:rPr>
          <w:rFonts w:ascii="Hiragino Sans GB" w:hAnsi="Hiragino Sans GB" w:eastAsia="Hiragino Sans GB" w:cs="Hiragino Sans GB"/>
          <w:b/>
          <w:color w:val="1F5E8C"/>
          <w:sz w:val="20"/>
        </w:rPr>
        <w:t>· 政治多极化：推动构建人类命运共同体</w:t>
      </w:r>
    </w:p>
    <w:p w14:paraId="3DC70DCD">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 （本题8分）</w:t>
      </w:r>
    </w:p>
    <w:p w14:paraId="7DF32F30">
      <w:pPr>
        <w:spacing w:after="60"/>
        <w:ind w:left="200" w:firstLine="0"/>
      </w:pPr>
      <w:r>
        <w:rPr>
          <w:rFonts w:ascii="Hiragino Sans GB" w:hAnsi="Hiragino Sans GB" w:eastAsia="Hiragino Sans GB" w:cs="Hiragino Sans GB"/>
          <w:b/>
          <w:color w:val="1F5E8C"/>
          <w:sz w:val="20"/>
        </w:rPr>
        <w:t>· 时代背景：和平与发展仍是时代主题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政治多极化：共商共建共享的全球治理观；世界多极化与全球南方联合自强</w:t>
      </w:r>
    </w:p>
    <w:p w14:paraId="1E7737BB">
      <w:pPr>
        <w:spacing w:after="60"/>
        <w:ind w:left="200" w:firstLine="0"/>
      </w:pPr>
      <w:r>
        <w:rPr>
          <w:rFonts w:ascii="Hiragino Sans GB" w:hAnsi="Hiragino Sans GB" w:eastAsia="Hiragino Sans GB" w:cs="Hiragino Sans GB"/>
          <w:b/>
          <w:color w:val="1F5E8C"/>
          <w:sz w:val="20"/>
        </w:rPr>
        <w:t>· 中国：坚持正确义利观</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p>
    <w:p w14:paraId="4B24BAEE">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2A52AC1F">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p>
    <w:p w14:paraId="57FC10DB">
      <w:pPr>
        <w:spacing w:after="60"/>
        <w:ind w:left="200" w:firstLine="0"/>
      </w:pPr>
      <w:r>
        <w:rPr>
          <w:rFonts w:ascii="Hiragino Sans GB" w:hAnsi="Hiragino Sans GB" w:eastAsia="Hiragino Sans GB" w:cs="Hiragino Sans GB"/>
          <w:b/>
          <w:color w:val="1F5E8C"/>
          <w:sz w:val="20"/>
        </w:rPr>
        <w:t>· 时代背景：和平与发展仍是时代主题</w:t>
      </w:r>
    </w:p>
    <w:p w14:paraId="43DF746B">
      <w:pPr>
        <w:spacing w:after="60"/>
        <w:ind w:left="200" w:firstLine="0"/>
      </w:pPr>
      <w:r>
        <w:rPr>
          <w:rFonts w:ascii="Hiragino Sans GB" w:hAnsi="Hiragino Sans GB" w:eastAsia="Hiragino Sans GB" w:cs="Hiragino Sans GB"/>
          <w:b/>
          <w:color w:val="1F5E8C"/>
          <w:sz w:val="20"/>
        </w:rPr>
        <w:t>· 理论：国家间共同利益是国家合作的基础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p>
    <w:p w14:paraId="373A6CD3">
      <w:pPr>
        <w:spacing w:after="60"/>
        <w:ind w:left="200" w:firstLine="0"/>
      </w:pPr>
      <w:r>
        <w:rPr>
          <w:rFonts w:ascii="Hiragino Sans GB" w:hAnsi="Hiragino Sans GB" w:eastAsia="Hiragino Sans GB" w:cs="Hiragino Sans GB"/>
          <w:b/>
          <w:color w:val="1F5E8C"/>
          <w:sz w:val="20"/>
        </w:rPr>
        <w:t>· 理论：国家间共同利益是国家合作的基础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5759D86C">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4D146093">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 （本题8分）</w:t>
      </w:r>
    </w:p>
    <w:p w14:paraId="5969E9D3">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p>
    <w:p w14:paraId="4B21A2C9">
      <w:pPr>
        <w:spacing w:after="60"/>
        <w:ind w:left="200" w:firstLine="0"/>
      </w:pPr>
      <w:r>
        <w:rPr>
          <w:rFonts w:ascii="Hiragino Sans GB" w:hAnsi="Hiragino Sans GB" w:eastAsia="Hiragino Sans GB" w:cs="Hiragino Sans GB"/>
          <w:b/>
          <w:color w:val="1F5E8C"/>
          <w:sz w:val="20"/>
        </w:rPr>
        <w:t>· 时代背景：和平与发展仍是时代主题</w:t>
      </w:r>
    </w:p>
    <w:p w14:paraId="759B4DBF">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 （本题8分）</w:t>
      </w:r>
    </w:p>
    <w:p w14:paraId="44499BEC">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226B364F">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p>
    <w:p w14:paraId="1BB6E12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p>
    <w:p w14:paraId="41D9ED63">
      <w:pPr>
        <w:spacing w:after="60"/>
        <w:ind w:left="200" w:firstLine="0"/>
      </w:pPr>
      <w:r>
        <w:rPr>
          <w:rFonts w:ascii="Hiragino Sans GB" w:hAnsi="Hiragino Sans GB" w:eastAsia="Hiragino Sans GB" w:cs="Hiragino Sans GB"/>
          <w:b/>
          <w:color w:val="1F5E8C"/>
          <w:sz w:val="20"/>
        </w:rPr>
        <w:t>· 时代背景：和平与发展仍是时代主题</w:t>
      </w:r>
    </w:p>
    <w:p w14:paraId="459B303E">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p>
    <w:p w14:paraId="074A9D7A">
      <w:pPr>
        <w:spacing w:after="60"/>
        <w:ind w:left="200" w:firstLine="0"/>
      </w:pPr>
      <w:r>
        <w:rPr>
          <w:rFonts w:ascii="Hiragino Sans GB" w:hAnsi="Hiragino Sans GB" w:eastAsia="Hiragino Sans GB" w:cs="Hiragino Sans GB"/>
          <w:b/>
          <w:color w:val="1F5E8C"/>
          <w:sz w:val="20"/>
        </w:rPr>
        <w:t>· 时代背景：和平与发展仍是时代主题</w:t>
      </w:r>
    </w:p>
    <w:p w14:paraId="245E2E3A">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p>
    <w:p w14:paraId="6CE3C7C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 （本题8分）</w:t>
      </w:r>
    </w:p>
    <w:p w14:paraId="39353899">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经济全球化：推动经济全球化朝着更加开放、包容、普惠、平衡、共赢方向发展；推进普惠包容的经济全球化，推动构建更加开放、包容的全球经济格局；互利共赢的开放战略</w:t>
      </w:r>
    </w:p>
    <w:p w14:paraId="7A1A9DC9">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p>
    <w:p w14:paraId="75C1ED8F">
      <w:pPr>
        <w:spacing w:after="60"/>
        <w:ind w:left="200" w:firstLine="0"/>
      </w:pPr>
      <w:r>
        <w:rPr>
          <w:rFonts w:ascii="Hiragino Sans GB" w:hAnsi="Hiragino Sans GB" w:eastAsia="Hiragino Sans GB" w:cs="Hiragino Sans GB"/>
          <w:b/>
          <w:color w:val="1F5E8C"/>
          <w:sz w:val="20"/>
        </w:rPr>
        <w:t>· 时代背景：和平与发展仍是时代主题</w:t>
      </w:r>
    </w:p>
    <w:p w14:paraId="41BF3A4D">
      <w:pPr>
        <w:spacing w:after="60"/>
        <w:ind w:left="200" w:firstLine="0"/>
      </w:pPr>
      <w:r>
        <w:rPr>
          <w:rFonts w:ascii="Hiragino Sans GB" w:hAnsi="Hiragino Sans GB" w:eastAsia="Hiragino Sans GB" w:cs="Hiragino Sans GB"/>
          <w:b/>
          <w:color w:val="1F5E8C"/>
          <w:sz w:val="20"/>
        </w:rPr>
        <w:t>· 理论：国家间共同利益是国家合作的基础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p>
    <w:p w14:paraId="00E4C68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 （本题7分）</w:t>
      </w:r>
    </w:p>
    <w:p w14:paraId="0524C4F0">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28FB3EBA">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理论：共同利益是合作的基础</w:t>
      </w:r>
    </w:p>
    <w:p>
      <w:pPr>
        <w:spacing w:after="60"/>
        <w:ind w:left="200" w:firstLine="0"/>
      </w:pPr>
      <w:r>
        <w:rPr>
          <w:rFonts w:ascii="Hiragino Sans GB" w:hAnsi="Hiragino Sans GB" w:eastAsia="Hiragino Sans GB" w:cs="Hiragino Sans GB"/>
          <w:b/>
          <w:color w:val="1F5E8C"/>
          <w:sz w:val="20"/>
        </w:rPr>
        <w:t>· 经济全球化：推进贸易和投资自由化便利化；推动区域经济融合与区域经济一体化；通过区域经济合作维护自由贸易和以世界贸易组织为核心的多边贸易体制</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政治多极化：相互尊重、公平正义、合作共赢的新型国际关系；维护地区和平与稳定；推动国际秩序和全球治理体系更加公正合理；推动国际关系民主化</w:t>
      </w:r>
    </w:p>
    <w:p w14:paraId="1E7737BB">
      <w:pPr>
        <w:spacing w:after="60"/>
        <w:ind w:left="200" w:firstLine="0"/>
      </w:pPr>
      <w:r>
        <w:rPr>
          <w:rFonts w:ascii="Hiragino Sans GB" w:hAnsi="Hiragino Sans GB" w:eastAsia="Hiragino Sans GB" w:cs="Hiragino Sans GB"/>
          <w:b/>
          <w:color w:val="1F5E8C"/>
          <w:sz w:val="20"/>
        </w:rPr>
        <w:t>· 中国：周边工作新局面四定位：发展繁荣的重要基础、维护国家安全的重点、运筹外交全局的首要、推动构建人类命运共同体的关键；中国推动构建人类命运共同体；民心相通与文明互鉴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p>
    <w:p w14:paraId="26EE6D61">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p>
    <w:p w14:paraId="6C8C3F56">
      <w:pPr>
        <w:spacing w:after="60"/>
        <w:ind w:left="200" w:firstLine="0"/>
      </w:pPr>
      <w:r>
        <w:rPr>
          <w:rFonts w:ascii="Hiragino Sans GB" w:hAnsi="Hiragino Sans GB" w:eastAsia="Hiragino Sans GB" w:cs="Hiragino Sans GB"/>
          <w:b/>
          <w:color w:val="1F5E8C"/>
          <w:sz w:val="20"/>
        </w:rPr>
        <w:t>· 时代背景：和平与发展仍是时代主题</w:t>
      </w:r>
    </w:p>
    <w:p w14:paraId="483C18FC">
      <w:pPr>
        <w:spacing w:after="60"/>
        <w:ind w:left="200" w:firstLine="0"/>
      </w:pPr>
      <w:r>
        <w:rPr>
          <w:rFonts w:ascii="Hiragino Sans GB" w:hAnsi="Hiragino Sans GB" w:eastAsia="Hiragino Sans GB" w:cs="Hiragino Sans GB"/>
          <w:b/>
          <w:color w:val="1F5E8C"/>
          <w:sz w:val="20"/>
        </w:rPr>
        <w:t>· 理论：国家间共同利益是国家合作的基础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 （本题6分）</w:t>
      </w:r>
    </w:p>
    <w:p w14:paraId="0335952F">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515F1797">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 （本题8分）</w:t>
      </w:r>
    </w:p>
    <w:p w14:paraId="5134721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p>
    <w:p w14:paraId="577CCF81">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60"/>
        <w:ind w:left="200" w:firstLine="0"/>
      </w:pPr>
      <w:r>
        <w:rPr>
          <w:rFonts w:ascii="Hiragino Sans GB" w:hAnsi="Hiragino Sans GB" w:eastAsia="Hiragino Sans GB" w:cs="Hiragino Sans GB"/>
          <w:b/>
          <w:color w:val="1F5E8C"/>
          <w:sz w:val="20"/>
        </w:rPr>
        <w:t>· 政治多极化：在平等互利基础上开展合作，实现互利共赢；推动国际关系民主化、和平解决国际争端</w:t>
      </w:r>
    </w:p>
    <w:p w14:paraId="1E7737BB">
      <w:pPr>
        <w:spacing w:after="60"/>
        <w:ind w:left="200" w:firstLine="0"/>
      </w:pPr>
      <w:r>
        <w:rPr>
          <w:rFonts w:ascii="Hiragino Sans GB" w:hAnsi="Hiragino Sans GB" w:eastAsia="Hiragino Sans GB" w:cs="Hiragino Sans GB"/>
          <w:b/>
          <w:color w:val="1F5E8C"/>
          <w:sz w:val="20"/>
        </w:rPr>
        <w:t>· 中国：中国推进绿色低碳转型并参与全球气候治理</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 （本题8分）</w:t>
      </w:r>
    </w:p>
    <w:p w14:paraId="69FFBCB4">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 （本题8分）</w:t>
      </w:r>
    </w:p>
    <w:p w14:paraId="0DF5725E">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 结合材料，运用《当代国际政治与经济》知识，说明中国"答卷"如何彰显大国担当。</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 （本题6分）</w:t>
      </w:r>
    </w:p>
    <w:p w14:paraId="54278BF9">
      <w:pPr>
        <w:spacing w:after="60"/>
        <w:ind w:left="200" w:firstLine="0"/>
      </w:pPr>
      <w:r>
        <w:rPr>
          <w:rFonts w:ascii="Hiragino Sans GB" w:hAnsi="Hiragino Sans GB" w:eastAsia="Hiragino Sans GB" w:cs="Hiragino Sans GB"/>
          <w:b/>
          <w:color w:val="1F5E8C"/>
          <w:sz w:val="20"/>
        </w:rPr>
        <w:t>· 政治多极化：在平等互利基础上开展合作，实现互利共赢；共商共建共享的全球治理观；推动全球治理体系变革完善，建立更加公正合理的国际政治经济新秩序；推动构建人类命运共同体</w:t>
      </w:r>
    </w:p>
    <w:p w14:paraId="677FACF2">
      <w:pPr>
        <w:spacing w:after="60"/>
        <w:ind w:left="200" w:firstLine="0"/>
      </w:pPr>
      <w:r>
        <w:rPr>
          <w:rFonts w:ascii="Hiragino Sans GB" w:hAnsi="Hiragino Sans GB" w:eastAsia="Hiragino Sans GB" w:cs="Hiragino Sans GB"/>
          <w:b/>
          <w:color w:val="1F5E8C"/>
          <w:sz w:val="20"/>
        </w:rPr>
        <w:t>· 中国：贡献中国智慧、中国方案、中国力量；南南合作与全球南方共同发展；中国是负责任大国并勇于担当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p>
    <w:p w14:paraId="3DABB5AB">
      <w:pPr>
        <w:spacing w:after="60"/>
        <w:ind w:left="200" w:firstLine="0"/>
      </w:pPr>
      <w:r>
        <w:rPr>
          <w:rFonts w:ascii="Hiragino Sans GB" w:hAnsi="Hiragino Sans GB" w:eastAsia="Hiragino Sans GB" w:cs="Hiragino Sans GB"/>
          <w:b/>
          <w:color w:val="1F5E8C"/>
          <w:sz w:val="20"/>
        </w:rPr>
        <w:t>· 理论：国家间共同利益是国家合作的基础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574A10F0">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p>
    <w:p w14:paraId="0EC0B536">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 （本题10分）</w:t>
      </w:r>
    </w:p>
    <w:p w14:paraId="6EEF2816">
      <w:pPr>
        <w:spacing w:after="60"/>
        <w:ind w:left="200" w:firstLine="0"/>
      </w:pPr>
      <w:r>
        <w:rPr>
          <w:rFonts w:ascii="Hiragino Sans GB" w:hAnsi="Hiragino Sans GB" w:eastAsia="Hiragino Sans GB" w:cs="Hiragino Sans GB"/>
          <w:b/>
          <w:color w:val="1F5E8C"/>
          <w:sz w:val="20"/>
        </w:rPr>
        <w:t>· 经济全球化：互利共赢的开放战略</w:t>
      </w:r>
    </w:p>
    <w:p w14:paraId="6F6288CA">
      <w:pPr>
        <w:spacing w:after="60"/>
        <w:ind w:left="200" w:firstLine="0"/>
      </w:pPr>
      <w:r>
        <w:rPr>
          <w:rFonts w:ascii="Hiragino Sans GB" w:hAnsi="Hiragino Sans GB" w:eastAsia="Hiragino Sans GB" w:cs="Hiragino Sans GB"/>
          <w:b/>
          <w:color w:val="1F5E8C"/>
          <w:sz w:val="20"/>
        </w:rPr>
        <w:t>· 政治多极化：推动构建人类命运共同体</w:t>
      </w:r>
    </w:p>
    <w:p w14:paraId="7808BE2D">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 （本题8分）</w:t>
      </w:r>
    </w:p>
    <w:p w14:paraId="248D5463">
      <w:pPr>
        <w:spacing w:after="60"/>
        <w:ind w:left="200" w:firstLine="0"/>
      </w:pPr>
      <w:r>
        <w:rPr>
          <w:rFonts w:ascii="Hiragino Sans GB" w:hAnsi="Hiragino Sans GB" w:eastAsia="Hiragino Sans GB" w:cs="Hiragino Sans GB"/>
          <w:b/>
          <w:color w:val="1F5E8C"/>
          <w:sz w:val="20"/>
        </w:rPr>
        <w:t>· 时代背景：和平与发展仍是时代主题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36BF9A6D">
      <w:pPr>
        <w:spacing w:after="60"/>
        <w:ind w:left="200" w:firstLine="0"/>
      </w:pPr>
      <w:r>
        <w:rPr>
          <w:rFonts w:ascii="Hiragino Sans GB" w:hAnsi="Hiragino Sans GB" w:eastAsia="Hiragino Sans GB" w:cs="Hiragino Sans GB"/>
          <w:b/>
          <w:color w:val="1F5E8C"/>
          <w:sz w:val="20"/>
        </w:rPr>
        <w:t>· 联合国：维护《联合国宪章》宗旨和原则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p>
    <w:p w14:paraId="415CFBD7">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 （本题8分）</w:t>
      </w:r>
    </w:p>
    <w:p w14:paraId="3CA93574">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76CFD13A">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 （本题6分）</w:t>
      </w:r>
    </w:p>
    <w:p w14:paraId="24F5D411">
      <w:pPr>
        <w:spacing w:after="60"/>
        <w:ind w:left="200" w:firstLine="0"/>
      </w:pPr>
      <w:r>
        <w:rPr>
          <w:rFonts w:ascii="Hiragino Sans GB" w:hAnsi="Hiragino Sans GB" w:eastAsia="Hiragino Sans GB" w:cs="Hiragino Sans GB"/>
          <w:b/>
          <w:color w:val="1F5E8C"/>
          <w:sz w:val="20"/>
        </w:rPr>
        <w:t>· 时代背景：和平与发展仍是时代主题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政治多极化：共商共建共享的全球治理观；推动国际秩序和全球治理体系更加公正合理；推动构建人类命运共同体；推动国际关系民主化</w:t>
      </w:r>
    </w:p>
    <w:p w14:paraId="1E7737BB">
      <w:pPr>
        <w:spacing w:after="60"/>
        <w:ind w:left="200" w:firstLine="0"/>
      </w:pPr>
      <w:r>
        <w:rPr>
          <w:rFonts w:ascii="Hiragino Sans GB" w:hAnsi="Hiragino Sans GB" w:eastAsia="Hiragino Sans GB" w:cs="Hiragino Sans GB"/>
          <w:b/>
          <w:color w:val="1F5E8C"/>
          <w:sz w:val="20"/>
        </w:rPr>
        <w:t>· 中国：展现大国责任担当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 （本题10分）</w:t>
      </w:r>
    </w:p>
    <w:p w14:paraId="25EC3B8D">
      <w:pPr>
        <w:spacing w:after="60"/>
        <w:ind w:left="200" w:firstLine="0"/>
      </w:pPr>
      <w:r>
        <w:rPr>
          <w:rFonts w:ascii="Hiragino Sans GB" w:hAnsi="Hiragino Sans GB" w:eastAsia="Hiragino Sans GB" w:cs="Hiragino Sans GB"/>
          <w:b/>
          <w:color w:val="1F5E8C"/>
          <w:sz w:val="20"/>
        </w:rPr>
        <w:t>· 经济全球化：互利共赢的开放战略</w:t>
      </w:r>
    </w:p>
    <w:p w14:paraId="0D0CBBED">
      <w:pPr>
        <w:spacing w:after="60"/>
        <w:ind w:left="200" w:firstLine="0"/>
      </w:pPr>
      <w:r>
        <w:rPr>
          <w:rFonts w:ascii="Hiragino Sans GB" w:hAnsi="Hiragino Sans GB" w:eastAsia="Hiragino Sans GB" w:cs="Hiragino Sans GB"/>
          <w:b/>
          <w:color w:val="1F5E8C"/>
          <w:sz w:val="20"/>
        </w:rPr>
        <w:t>· 政治多极化：推动构建人类命运共同体</w:t>
      </w:r>
    </w:p>
    <w:p w14:paraId="12CAC95B">
      <w:pPr>
        <w:spacing w:after="60"/>
        <w:ind w:left="200" w:firstLine="0"/>
      </w:pPr>
      <w:r>
        <w:rPr>
          <w:rFonts w:ascii="Hiragino Sans GB" w:hAnsi="Hiragino Sans GB" w:eastAsia="Hiragino Sans GB" w:cs="Hiragino Sans GB"/>
          <w:b/>
          <w:color w:val="1F5E8C"/>
          <w:sz w:val="20"/>
        </w:rPr>
        <w:t>· 中国：中国是负责任大国并勇于担当；展现大国责任担当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p>
    <w:p w14:paraId="79D8ADAD">
      <w:pPr>
        <w:spacing w:after="60"/>
        <w:ind w:left="200" w:firstLine="0"/>
      </w:pPr>
      <w:r>
        <w:rPr>
          <w:rFonts w:ascii="Hiragino Sans GB" w:hAnsi="Hiragino Sans GB" w:eastAsia="Hiragino Sans GB" w:cs="Hiragino Sans GB"/>
          <w:b/>
          <w:color w:val="1F5E8C"/>
          <w:sz w:val="20"/>
        </w:rPr>
        <w:t>· 经济全球化：对最不发达国家实行零关税，推动普惠包容的经济全球化；推进贸易和投资自由化便利化；推进普惠包容的经济全球化；建设开放型世界经济</w:t>
      </w:r>
    </w:p>
    <w:p w14:paraId="0CE2DA07">
      <w:pPr>
        <w:spacing w:after="60"/>
        <w:ind w:left="200" w:firstLine="0"/>
      </w:pPr>
      <w:r>
        <w:rPr>
          <w:rFonts w:ascii="Hiragino Sans GB" w:hAnsi="Hiragino Sans GB" w:eastAsia="Hiragino Sans GB" w:cs="Hiragino Sans GB"/>
          <w:b/>
          <w:color w:val="1F5E8C"/>
          <w:sz w:val="20"/>
        </w:rPr>
        <w:t>· 政治多极化：促进共同发展、维护持久和平，共同推进现代化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 （本题8分）</w:t>
      </w:r>
    </w:p>
    <w:p w14:paraId="3437488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 结合材料，运用《当代国际政治与经济》的知识，阐述中国为什么能为全球发展注入稳定性和正能量。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p>
    <w:p w14:paraId="4DDFA5F7">
      <w:pPr>
        <w:spacing w:after="60"/>
        <w:ind w:left="200" w:firstLine="0"/>
      </w:pPr>
      <w:r>
        <w:rPr>
          <w:rFonts w:ascii="Hiragino Sans GB" w:hAnsi="Hiragino Sans GB" w:eastAsia="Hiragino Sans GB" w:cs="Hiragino Sans GB"/>
          <w:b/>
          <w:color w:val="1F5E8C"/>
          <w:sz w:val="20"/>
        </w:rPr>
        <w:t>· 时代背景：和平与发展仍是时代主题</w:t>
      </w:r>
    </w:p>
    <w:p w14:paraId="687A16FC">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p>
    <w:p w14:paraId="1CB7FF8D">
      <w:pPr>
        <w:spacing w:after="60"/>
        <w:ind w:left="200" w:firstLine="0"/>
      </w:pPr>
      <w:r>
        <w:rPr>
          <w:rFonts w:ascii="Hiragino Sans GB" w:hAnsi="Hiragino Sans GB" w:eastAsia="Hiragino Sans GB" w:cs="Hiragino Sans GB"/>
          <w:b/>
          <w:color w:val="1F5E8C"/>
          <w:sz w:val="20"/>
        </w:rPr>
        <w:t>· 时代背景：和平与发展仍是时代主题</w:t>
      </w:r>
    </w:p>
    <w:p w14:paraId="1CF55582">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政治多极化：推动构建人类命运共同体；践行真正的多边主义；推动国际关系民主化；世界多极化是当今国际形势的突出特点</w:t>
      </w:r>
    </w:p>
    <w:p w14:paraId="4FFA8485">
      <w:pPr>
        <w:spacing w:after="60"/>
        <w:ind w:left="200" w:firstLine="0"/>
      </w:pPr>
      <w:r>
        <w:rPr>
          <w:rFonts w:ascii="Hiragino Sans GB" w:hAnsi="Hiragino Sans GB" w:eastAsia="Hiragino Sans GB" w:cs="Hiragino Sans GB"/>
          <w:b/>
          <w:color w:val="1F5E8C"/>
          <w:sz w:val="20"/>
        </w:rPr>
        <w:t>· 中国：中国推动构建人类命运共同体；展现大国责任担当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【同题组】（本题8分）</w:t>
      </w:r>
    </w:p>
    <w:p>
      <w:pPr>
        <w:spacing w:after="60"/>
        <w:ind w:left="200" w:firstLine="0"/>
      </w:pPr>
      <w:r>
        <w:rPr>
          <w:rFonts w:ascii="Hiragino Sans GB" w:hAnsi="Hiragino Sans GB" w:eastAsia="Hiragino Sans GB" w:cs="Hiragino Sans GB"/>
          <w:b/>
          <w:color w:val="1F5E8C"/>
          <w:sz w:val="20"/>
        </w:rPr>
        <w:t>· 经济全球化：顺应经济全球化趋势，主动融入并推动深化；利用两个市场两种资源优化全球资源配置；发挥比较优势并打造国际竞争新优势</w:t>
      </w:r>
    </w:p>
    <w:p w14:paraId="1E7737BB">
      <w:pPr>
        <w:spacing w:after="60"/>
        <w:ind w:left="200" w:firstLine="0"/>
      </w:pPr>
      <w:r>
        <w:rPr>
          <w:rFonts w:ascii="Hiragino Sans GB" w:hAnsi="Hiragino Sans GB" w:eastAsia="Hiragino Sans GB" w:cs="Hiragino Sans GB"/>
          <w:b/>
          <w:color w:val="1F5E8C"/>
          <w:sz w:val="20"/>
        </w:rPr>
        <w:t>· 中国：促进技术共享和民生改善，为全球可持续发展贡献力量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p>
    <w:p>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政治多极化：相互尊重、公平正义、合作共赢的新型国际关系</w:t>
      </w:r>
    </w:p>
    <w:p w14:paraId="1E7737BB">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p>
    <w:p w14:paraId="1DFC7A9C">
      <w:pPr>
        <w:spacing w:after="60"/>
        <w:ind w:left="200" w:firstLine="0"/>
      </w:pPr>
      <w:r>
        <w:rPr>
          <w:rFonts w:ascii="Hiragino Sans GB" w:hAnsi="Hiragino Sans GB" w:eastAsia="Hiragino Sans GB" w:cs="Hiragino Sans GB"/>
          <w:b/>
          <w:color w:val="1F5E8C"/>
          <w:sz w:val="20"/>
        </w:rPr>
        <w:t>· 时代背景：和平与发展仍是时代主题</w:t>
      </w:r>
    </w:p>
    <w:p w14:paraId="794E4B15">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p>
    <w:p w14:paraId="25B8F35F">
      <w:pPr>
        <w:spacing w:after="60"/>
        <w:ind w:left="200" w:firstLine="0"/>
      </w:pPr>
      <w:r>
        <w:rPr>
          <w:rFonts w:ascii="Hiragino Sans GB" w:hAnsi="Hiragino Sans GB" w:eastAsia="Hiragino Sans GB" w:cs="Hiragino Sans GB"/>
          <w:b/>
          <w:color w:val="1F5E8C"/>
          <w:sz w:val="20"/>
        </w:rPr>
        <w:t>· 时代背景：和平与发展仍是时代主题</w:t>
      </w:r>
    </w:p>
    <w:p w14:paraId="4D140EC0">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77B2ECDB">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33C8F7F">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p>
    <w:p w14:paraId="2A0E1CF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3B21048">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p>
    <w:p w14:paraId="71CA2BD7">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p>
    <w:p w14:paraId="678D0D99">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p>
    <w:p w14:paraId="613F8755">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E2E1942">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p>
    <w:p w14:paraId="79D456F2">
      <w:pPr>
        <w:spacing w:after="60"/>
        <w:ind w:left="200" w:firstLine="0"/>
      </w:pPr>
      <w:r>
        <w:rPr>
          <w:rFonts w:ascii="Hiragino Sans GB" w:hAnsi="Hiragino Sans GB" w:eastAsia="Hiragino Sans GB" w:cs="Hiragino Sans GB"/>
          <w:b/>
          <w:color w:val="1F5E8C"/>
          <w:sz w:val="20"/>
        </w:rPr>
        <w:t>· 时代背景：和平与发展仍是时代主题</w:t>
      </w:r>
    </w:p>
    <w:p w14:paraId="3BADCE62">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 （本题8分）</w:t>
      </w:r>
    </w:p>
    <w:p w14:paraId="1DB3D770">
      <w:pPr>
        <w:spacing w:after="60"/>
        <w:ind w:left="200" w:firstLine="0"/>
      </w:pPr>
      <w:r>
        <w:rPr>
          <w:rFonts w:ascii="Hiragino Sans GB" w:hAnsi="Hiragino Sans GB" w:eastAsia="Hiragino Sans GB" w:cs="Hiragino Sans GB"/>
          <w:b/>
          <w:color w:val="1F5E8C"/>
          <w:sz w:val="20"/>
        </w:rPr>
        <w:t>· 时代背景：和平与发展仍是时代主题</w:t>
      </w:r>
    </w:p>
    <w:p w14:paraId="30BDF194">
      <w:pPr>
        <w:spacing w:after="60"/>
        <w:ind w:left="200" w:firstLine="0"/>
      </w:pPr>
      <w:r>
        <w:rPr>
          <w:rFonts w:ascii="Hiragino Sans GB" w:hAnsi="Hiragino Sans GB" w:eastAsia="Hiragino Sans GB" w:cs="Hiragino Sans GB"/>
          <w:b/>
          <w:color w:val="1F5E8C"/>
          <w:sz w:val="20"/>
        </w:rPr>
        <w:t>· 理论：国家间共同利益是国家合作的基础；维护国家利益是主权国家对外活动的出发点和落脚点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经济全球化：共享经济全球化成果，促进世界经济共同繁荣；建设开放型世界经济，扩大开放合作；顺应经济全球化趋势，反对贸易保护主义</w:t>
      </w:r>
    </w:p>
    <w:p w14:paraId="39B706D7">
      <w:pPr>
        <w:spacing w:after="60"/>
        <w:ind w:left="200" w:firstLine="0"/>
      </w:pPr>
      <w:r>
        <w:rPr>
          <w:rFonts w:ascii="Hiragino Sans GB" w:hAnsi="Hiragino Sans GB" w:eastAsia="Hiragino Sans GB" w:cs="Hiragino Sans GB"/>
          <w:b/>
          <w:color w:val="1F5E8C"/>
          <w:sz w:val="20"/>
        </w:rPr>
        <w:t>· 政治多极化：推动国际秩序和全球治理体系更加公正合理；推动构建人类命运共同体；世界多极化与全球南方联合自强；世界多极化是当今国际形势的突出特点</w:t>
      </w:r>
    </w:p>
    <w:p w14:paraId="31EC2727">
      <w:pPr>
        <w:spacing w:after="60"/>
        <w:ind w:left="200" w:firstLine="0"/>
      </w:pPr>
      <w:r>
        <w:rPr>
          <w:rFonts w:ascii="Hiragino Sans GB" w:hAnsi="Hiragino Sans GB" w:eastAsia="Hiragino Sans GB" w:cs="Hiragino Sans GB"/>
          <w:b/>
          <w:color w:val="1F5E8C"/>
          <w:sz w:val="20"/>
        </w:rPr>
        <w:t>· 中国：中国推动构建人类命运共同体；习近平外交思想指导中国特色大国外交（外交为民、服务中国式现代化）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p>
    <w:p w14:paraId="0694F26B">
      <w:pPr>
        <w:spacing w:after="60"/>
        <w:ind w:left="200" w:firstLine="0"/>
      </w:pPr>
      <w:r>
        <w:rPr>
          <w:rFonts w:ascii="Hiragino Sans GB" w:hAnsi="Hiragino Sans GB" w:eastAsia="Hiragino Sans GB" w:cs="Hiragino Sans GB"/>
          <w:b/>
          <w:color w:val="1F5E8C"/>
          <w:sz w:val="20"/>
        </w:rPr>
        <w:t>· 时代背景：和平与发展仍是时代主题</w:t>
      </w:r>
    </w:p>
    <w:p w14:paraId="690AE4F7">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6AC1773D">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18CBAE42">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p>
    <w:p w14:paraId="22605429">
      <w:pPr>
        <w:spacing w:after="60"/>
        <w:ind w:left="200" w:firstLine="0"/>
      </w:pPr>
      <w:r>
        <w:rPr>
          <w:rFonts w:ascii="Hiragino Sans GB" w:hAnsi="Hiragino Sans GB" w:eastAsia="Hiragino Sans GB" w:cs="Hiragino Sans GB"/>
          <w:b/>
          <w:color w:val="1F5E8C"/>
          <w:sz w:val="20"/>
        </w:rPr>
        <w:t>· 理论：国家间共同利益是国家合作的基础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经济全球化：推进贸易和投资自由化便利化；推动经济全球化朝着更加开放、包容、普惠、平衡、共赢方向发展</w:t>
      </w:r>
    </w:p>
    <w:p w14:paraId="23C47DE5">
      <w:pPr>
        <w:spacing w:after="60"/>
        <w:ind w:left="200" w:firstLine="0"/>
      </w:pPr>
      <w:r>
        <w:rPr>
          <w:rFonts w:ascii="Hiragino Sans GB" w:hAnsi="Hiragino Sans GB" w:eastAsia="Hiragino Sans GB" w:cs="Hiragino Sans GB"/>
          <w:b/>
          <w:color w:val="1F5E8C"/>
          <w:sz w:val="20"/>
        </w:rPr>
        <w:t>· 政治多极化：推动全球治理体系变革完善，建立更加公正合理的国际政治经济新秩序；推动国际关系民主化</w:t>
      </w:r>
    </w:p>
    <w:p w14:paraId="74FDFDF6">
      <w:pPr>
        <w:spacing w:after="60"/>
        <w:ind w:left="200" w:firstLine="0"/>
      </w:pPr>
      <w:r>
        <w:rPr>
          <w:rFonts w:ascii="Hiragino Sans GB" w:hAnsi="Hiragino Sans GB" w:eastAsia="Hiragino Sans GB" w:cs="Hiragino Sans GB"/>
          <w:b/>
          <w:color w:val="1F5E8C"/>
          <w:sz w:val="20"/>
        </w:rPr>
        <w:t>· 中国：中国推动构建人类命运共同体；与发展中国家共享发展新机遇，惠民生增福祉，实现互利共赢；习近平外交思想指导中国特色大国外交（外交为民、服务中国式现代化）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p>
    <w:p w14:paraId="10D80150">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164A9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 （本题8分）</w:t>
      </w:r>
    </w:p>
    <w:p w14:paraId="62BF7A76">
      <w:pPr>
        <w:spacing w:after="60"/>
        <w:ind w:left="200" w:firstLine="0"/>
      </w:pPr>
      <w:r>
        <w:rPr>
          <w:rFonts w:ascii="Hiragino Sans GB" w:hAnsi="Hiragino Sans GB" w:eastAsia="Hiragino Sans GB" w:cs="Hiragino Sans GB"/>
          <w:b/>
          <w:color w:val="1F5E8C"/>
          <w:sz w:val="20"/>
        </w:rPr>
        <w:t>· 时代背景：和平与发展仍是时代主题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60"/>
        <w:ind w:left="200" w:firstLine="0"/>
      </w:pPr>
      <w:r>
        <w:rPr>
          <w:rFonts w:ascii="Hiragino Sans GB" w:hAnsi="Hiragino Sans GB" w:eastAsia="Hiragino Sans GB" w:cs="Hiragino Sans GB"/>
          <w:b/>
          <w:color w:val="1F5E8C"/>
          <w:sz w:val="20"/>
        </w:rPr>
        <w:t>· 中国：贡献中国智慧、中国方案、中国力量；中国推动构建人类命运共同体；坚持正确义利观；中国是负责任大国并勇于担当</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p>
    <w:p w14:paraId="0A1F00BF">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82EA96F">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p>
    <w:p w14:paraId="5CA1C136">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p>
    <w:p w14:paraId="560FADD9">
      <w:pPr>
        <w:spacing w:after="60"/>
        <w:ind w:left="200" w:firstLine="0"/>
      </w:pPr>
      <w:r>
        <w:rPr>
          <w:rFonts w:ascii="Hiragino Sans GB" w:hAnsi="Hiragino Sans GB" w:eastAsia="Hiragino Sans GB" w:cs="Hiragino Sans GB"/>
          <w:b/>
          <w:color w:val="1F5E8C"/>
          <w:sz w:val="20"/>
        </w:rPr>
        <w:t>· 理论：国家间共同利益是国家合作的基础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032789E2">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 （本题7分）</w:t>
      </w:r>
    </w:p>
    <w:p w14:paraId="5E6E0331">
      <w:pPr>
        <w:spacing w:after="60"/>
        <w:ind w:left="200" w:firstLine="0"/>
      </w:pPr>
      <w:r>
        <w:rPr>
          <w:rFonts w:ascii="Hiragino Sans GB" w:hAnsi="Hiragino Sans GB" w:eastAsia="Hiragino Sans GB" w:cs="Hiragino Sans GB"/>
          <w:b/>
          <w:color w:val="1F5E8C"/>
          <w:sz w:val="20"/>
        </w:rPr>
        <w:t>· 政治多极化：推动国际关系民主化、和平解决国际争端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中国：中国推动构建人类命运共同体；全球发展倡议：以发展促繁荣；全球安全倡议：以安全保稳定；全球文明倡议：以文明增互信；民心相通与文明互鉴</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p>
    <w:p w14:paraId="2A4D2AAD">
      <w:pPr>
        <w:spacing w:after="60"/>
        <w:ind w:left="200" w:firstLine="0"/>
      </w:pPr>
      <w:r>
        <w:rPr>
          <w:rFonts w:ascii="Hiragino Sans GB" w:hAnsi="Hiragino Sans GB" w:eastAsia="Hiragino Sans GB" w:cs="Hiragino Sans GB"/>
          <w:b/>
          <w:color w:val="1F5E8C"/>
          <w:sz w:val="20"/>
        </w:rPr>
        <w:t>· 时代背景：和平与发展仍是时代主题</w:t>
      </w:r>
    </w:p>
    <w:p w14:paraId="2C70FFC9">
      <w:pPr>
        <w:spacing w:after="60"/>
        <w:ind w:left="200" w:firstLine="0"/>
      </w:pPr>
      <w:r>
        <w:rPr>
          <w:rFonts w:ascii="Hiragino Sans GB" w:hAnsi="Hiragino Sans GB" w:eastAsia="Hiragino Sans GB" w:cs="Hiragino Sans GB"/>
          <w:b/>
          <w:color w:val="1F5E8C"/>
          <w:sz w:val="20"/>
        </w:rPr>
        <w:t>· 理论：当前国际竞争的实质是以经济和科技实力为基础的综合国力较量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经济全球化：提高开放型经济水平；以科学技术的发展推动建设创新型、开放型世界经济</w:t>
      </w:r>
    </w:p>
    <w:p w14:paraId="69F2B380">
      <w:pPr>
        <w:spacing w:after="60"/>
        <w:ind w:left="200" w:firstLine="0"/>
      </w:pPr>
      <w:r>
        <w:rPr>
          <w:rFonts w:ascii="Hiragino Sans GB" w:hAnsi="Hiragino Sans GB" w:eastAsia="Hiragino Sans GB" w:cs="Hiragino Sans GB"/>
          <w:b/>
          <w:color w:val="1F5E8C"/>
          <w:sz w:val="20"/>
        </w:rPr>
        <w:t>· 政治多极化：推动构建人类命运共同体</w:t>
      </w:r>
    </w:p>
    <w:p w14:paraId="409B33FC">
      <w:pPr>
        <w:spacing w:after="60"/>
        <w:ind w:left="200" w:firstLine="0"/>
      </w:pPr>
      <w:r>
        <w:rPr>
          <w:rFonts w:ascii="Hiragino Sans GB" w:hAnsi="Hiragino Sans GB" w:eastAsia="Hiragino Sans GB" w:cs="Hiragino Sans GB"/>
          <w:b/>
          <w:color w:val="1F5E8C"/>
          <w:sz w:val="20"/>
        </w:rPr>
        <w:t>· 中国：坚持正确义利观</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【同题组】（本题6分）</w:t>
      </w:r>
    </w:p>
    <w:p>
      <w:pPr>
        <w:spacing w:after="60"/>
        <w:ind w:left="200" w:firstLine="0"/>
      </w:pPr>
      <w:r>
        <w:rPr>
          <w:rFonts w:ascii="Hiragino Sans GB" w:hAnsi="Hiragino Sans GB" w:eastAsia="Hiragino Sans GB" w:cs="Hiragino Sans GB"/>
          <w:b/>
          <w:color w:val="1F5E8C"/>
          <w:sz w:val="20"/>
        </w:rPr>
        <w:t>· 时代背景：和平与发展仍是时代主题</w:t>
      </w:r>
    </w:p>
    <w:p>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政治多极化：共商共建共享的全球治理观；推动国际秩序和全球治理体系更加公正合理；践行真正的多边主义</w:t>
      </w:r>
    </w:p>
    <w:p w14:paraId="1E7737BB">
      <w:pPr>
        <w:spacing w:after="60"/>
        <w:ind w:left="200" w:firstLine="0"/>
      </w:pPr>
      <w:r>
        <w:rPr>
          <w:rFonts w:ascii="Hiragino Sans GB" w:hAnsi="Hiragino Sans GB" w:eastAsia="Hiragino Sans GB" w:cs="Hiragino Sans GB"/>
          <w:b/>
          <w:color w:val="1F5E8C"/>
          <w:sz w:val="20"/>
        </w:rPr>
        <w:t>· 联合国：维护《联合国宪章》宗旨和原则</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p>
    <w:p w14:paraId="6B3133D8">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1A2F17B4">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p>
    <w:p w14:paraId="30DB7E21">
      <w:pPr>
        <w:spacing w:after="60"/>
        <w:ind w:left="200" w:firstLine="0"/>
      </w:pPr>
      <w:r>
        <w:rPr>
          <w:rFonts w:ascii="Hiragino Sans GB" w:hAnsi="Hiragino Sans GB" w:eastAsia="Hiragino Sans GB" w:cs="Hiragino Sans GB"/>
          <w:b/>
          <w:color w:val="1F5E8C"/>
          <w:sz w:val="20"/>
        </w:rPr>
        <w:t>· 时代背景：和平与发展仍是时代主题</w:t>
      </w:r>
    </w:p>
    <w:p w14:paraId="5D87460B">
      <w:pPr>
        <w:spacing w:after="60"/>
        <w:ind w:left="200" w:firstLine="0"/>
      </w:pPr>
      <w:r>
        <w:rPr>
          <w:rFonts w:ascii="Hiragino Sans GB" w:hAnsi="Hiragino Sans GB" w:eastAsia="Hiragino Sans GB" w:cs="Hiragino Sans GB"/>
          <w:b/>
          <w:color w:val="1F5E8C"/>
          <w:sz w:val="20"/>
        </w:rPr>
        <w:t>· 理论：维护国家利益是主权国家对外活动的出发点和落脚点</w:t>
      </w:r>
    </w:p>
    <w:p w14:paraId="03A0C3AE">
      <w:pPr>
        <w:spacing w:after="60"/>
        <w:ind w:left="200" w:firstLine="0"/>
      </w:pPr>
      <w:r>
        <w:rPr>
          <w:rFonts w:ascii="Hiragino Sans GB" w:hAnsi="Hiragino Sans GB" w:eastAsia="Hiragino Sans GB" w:cs="Hiragino Sans GB"/>
          <w:b/>
          <w:color w:val="1F5E8C"/>
          <w:sz w:val="20"/>
        </w:rPr>
        <w:t>· 经济全球化：推动经济全球化朝着更加开放、包容、普惠、平衡、共赢方向发展；推进普惠包容的经济全球化，推动构建更加开放、包容的全球经济格局；中国扩大高水平对外开放与制度型开放</w:t>
      </w:r>
    </w:p>
    <w:p w14:paraId="22FC708B">
      <w:pPr>
        <w:spacing w:after="60"/>
        <w:ind w:left="200" w:firstLine="0"/>
      </w:pPr>
      <w:r>
        <w:rPr>
          <w:rFonts w:ascii="Hiragino Sans GB" w:hAnsi="Hiragino Sans GB" w:eastAsia="Hiragino Sans GB" w:cs="Hiragino Sans GB"/>
          <w:b/>
          <w:color w:val="1F5E8C"/>
          <w:sz w:val="20"/>
        </w:rPr>
        <w:t>· 政治多极化：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60"/>
        <w:ind w:left="200" w:firstLine="0"/>
      </w:pPr>
      <w:r>
        <w:rPr>
          <w:rFonts w:ascii="Hiragino Sans GB" w:hAnsi="Hiragino Sans GB" w:eastAsia="Hiragino Sans GB" w:cs="Hiragino Sans GB"/>
          <w:b/>
          <w:color w:val="1F5E8C"/>
          <w:sz w:val="20"/>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p>
    <w:p w14:paraId="16D35ECB">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5AB05381">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p>
    <w:p w14:paraId="5466F2A2">
      <w:pPr>
        <w:spacing w:after="60"/>
        <w:ind w:left="200" w:firstLine="0"/>
      </w:pPr>
      <w:r>
        <w:rPr>
          <w:rFonts w:ascii="Hiragino Sans GB" w:hAnsi="Hiragino Sans GB" w:eastAsia="Hiragino Sans GB" w:cs="Hiragino Sans GB"/>
          <w:b/>
          <w:color w:val="1F5E8C"/>
          <w:sz w:val="20"/>
        </w:rPr>
        <w:t>· 政治多极化：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60"/>
        <w:ind w:left="200" w:firstLine="0"/>
      </w:pPr>
      <w:r>
        <w:rPr>
          <w:rFonts w:ascii="Hiragino Sans GB" w:hAnsi="Hiragino Sans GB" w:eastAsia="Hiragino Sans GB" w:cs="Hiragino Sans GB"/>
          <w:b/>
          <w:color w:val="1F5E8C"/>
          <w:sz w:val="20"/>
        </w:rPr>
        <w:t>· 中国：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60"/>
        <w:ind w:left="200" w:firstLine="0"/>
      </w:pPr>
      <w:r>
        <w:rPr>
          <w:rFonts w:ascii="Hiragino Sans GB" w:hAnsi="Hiragino Sans GB" w:eastAsia="Hiragino Sans GB" w:cs="Hiragino Sans GB"/>
          <w:b/>
          <w:color w:val="1F5E8C"/>
          <w:sz w:val="20"/>
        </w:rPr>
        <w:t>· 联合国：维护《联合国宪章》宗旨和原则；坚定维护以联合国为核心的国际体系和以国际法为基础的国际秩序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 （本题8分）</w:t>
      </w:r>
    </w:p>
    <w:p w14:paraId="614943D2">
      <w:pPr>
        <w:spacing w:after="60"/>
        <w:ind w:left="200" w:firstLine="0"/>
      </w:pPr>
      <w:r>
        <w:rPr>
          <w:rFonts w:ascii="Hiragino Sans GB" w:hAnsi="Hiragino Sans GB" w:eastAsia="Hiragino Sans GB" w:cs="Hiragino Sans GB"/>
          <w:b/>
          <w:color w:val="1F5E8C"/>
          <w:sz w:val="20"/>
        </w:rPr>
        <w:t>· 经济全球化：维护全球产业链供应链稳定畅通，服务共同现代化；维护多边贸易体制；维护开放合作的国际经济环境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政治多极化：推动构建人类命运共同体；坚持主权平等与安全保障</w:t>
      </w:r>
    </w:p>
    <w:p w14:paraId="4DEB8DE9">
      <w:pPr>
        <w:spacing w:after="60"/>
        <w:ind w:left="200" w:firstLine="0"/>
      </w:pPr>
      <w:r>
        <w:rPr>
          <w:rFonts w:ascii="Hiragino Sans GB" w:hAnsi="Hiragino Sans GB" w:eastAsia="Hiragino Sans GB" w:cs="Hiragino Sans GB"/>
          <w:b/>
          <w:color w:val="1F5E8C"/>
          <w:sz w:val="20"/>
        </w:rPr>
        <w:t>· 中国：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60"/>
        <w:ind w:left="200" w:firstLine="0"/>
      </w:pPr>
      <w:r>
        <w:rPr>
          <w:rFonts w:ascii="Hiragino Sans GB" w:hAnsi="Hiragino Sans GB" w:eastAsia="Hiragino Sans GB" w:cs="Hiragino Sans GB"/>
          <w:b/>
          <w:color w:val="1F5E8C"/>
          <w:sz w:val="20"/>
        </w:rPr>
        <w:t>· 联合国：坚定维护以联合国为核心的国际体系和以国际法为基础的国际秩序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14:paraId="55B003F9">
      <w:pPr>
        <w:spacing w:before="40" w:after="80"/>
      </w:pPr>
      <w:r>
        <w:rPr>
          <w:rFonts w:ascii="Hiragino Sans GB" w:hAnsi="Hiragino Sans GB" w:eastAsia="Hiragino Sans GB" w:cs="Hiragino Sans GB"/>
          <w:b/>
          <w:color w:val="5F6B73"/>
          <w:sz w:val="21"/>
        </w:rPr>
        <w:t>【同题组】</w:t>
      </w:r>
    </w:p>
    <w:p w14:paraId="1E7737BB">
      <w:pPr>
        <w:spacing w:after="60"/>
        <w:ind w:left="200" w:firstLine="0"/>
      </w:pPr>
      <w:r>
        <w:rPr>
          <w:rFonts w:ascii="Hiragino Sans GB" w:hAnsi="Hiragino Sans GB" w:eastAsia="Hiragino Sans GB" w:cs="Hiragino Sans GB"/>
          <w:b/>
          <w:color w:val="1F5E8C"/>
          <w:sz w:val="20"/>
        </w:rPr>
        <w:t>· 时代背景：和平与发展仍是时代主题</w:t>
      </w:r>
    </w:p>
    <w:p w14:paraId="1E7737BB">
      <w:pPr>
        <w:spacing w:after="60"/>
        <w:ind w:left="200" w:firstLine="0"/>
      </w:pPr>
      <w:r>
        <w:rPr>
          <w:rFonts w:ascii="Hiragino Sans GB" w:hAnsi="Hiragino Sans GB" w:eastAsia="Hiragino Sans GB" w:cs="Hiragino Sans GB"/>
          <w:b/>
          <w:color w:val="1F5E8C"/>
          <w:sz w:val="20"/>
        </w:rPr>
        <w:t>· 理论：共同利益是合作的基础</w:t>
      </w:r>
    </w:p>
    <w:p w14:paraId="1E7737BB">
      <w:pPr>
        <w:spacing w:after="60"/>
        <w:ind w:left="200" w:firstLine="0"/>
      </w:pPr>
      <w:r>
        <w:rPr>
          <w:rFonts w:ascii="Hiragino Sans GB" w:hAnsi="Hiragino Sans GB" w:eastAsia="Hiragino Sans GB" w:cs="Hiragino Sans GB"/>
          <w:b/>
          <w:color w:val="1F5E8C"/>
          <w:sz w:val="20"/>
        </w:rPr>
        <w:t>· 政治多极化：相互尊重、公平正义、合作共赢的新型国际关系；国际关系民主化与国际政治经济新秩序</w:t>
      </w:r>
    </w:p>
    <w:p w14:paraId="1E7737BB">
      <w:pPr>
        <w:spacing w:after="60"/>
        <w:ind w:left="200" w:firstLine="0"/>
      </w:pPr>
      <w:r>
        <w:rPr>
          <w:rFonts w:ascii="Hiragino Sans GB" w:hAnsi="Hiragino Sans GB" w:eastAsia="Hiragino Sans GB" w:cs="Hiragino Sans GB"/>
          <w:b/>
          <w:color w:val="1F5E8C"/>
          <w:sz w:val="20"/>
        </w:rPr>
        <w:t>· 中国：中国特色大国外交与人类命运共同体</w:t>
      </w:r>
    </w:p>
    <w:p w14:paraId="1E7737BB">
      <w:pPr>
        <w:spacing w:after="60"/>
        <w:ind w:left="200" w:firstLine="0"/>
      </w:pPr>
      <w:r>
        <w:rPr>
          <w:rFonts w:ascii="Hiragino Sans GB" w:hAnsi="Hiragino Sans GB" w:eastAsia="Hiragino Sans GB" w:cs="Hiragino Sans GB"/>
          <w:b/>
          <w:color w:val="1F5E8C"/>
          <w:sz w:val="20"/>
        </w:rPr>
        <w:t>· 联合国：遵循联合国宪章宗旨和原则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p>
    <w:p w14:paraId="251BCC8B">
      <w:pPr>
        <w:spacing w:after="60"/>
        <w:ind w:left="200" w:firstLine="0"/>
      </w:pPr>
      <w:r>
        <w:rPr>
          <w:rFonts w:ascii="Hiragino Sans GB" w:hAnsi="Hiragino Sans GB" w:eastAsia="Hiragino Sans GB" w:cs="Hiragino Sans GB"/>
          <w:b/>
          <w:color w:val="1F5E8C"/>
          <w:sz w:val="20"/>
        </w:rPr>
        <w:t>· 理论：国家间共同利益是国家合作的基础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中国：中国推动构建人类命运共同体；坚持正确义利观；中国是负责任大国并勇于担当</w:t>
      </w:r>
    </w:p>
    <w:p w14:paraId="6D67B528">
      <w:pPr>
        <w:spacing w:after="60"/>
        <w:ind w:left="200" w:firstLine="0"/>
      </w:pPr>
      <w:r>
        <w:rPr>
          <w:rFonts w:ascii="Hiragino Sans GB" w:hAnsi="Hiragino Sans GB" w:eastAsia="Hiragino Sans GB" w:cs="Hiragino Sans GB"/>
          <w:b/>
          <w:color w:val="1F5E8C"/>
          <w:sz w:val="20"/>
        </w:rPr>
        <w:t>· 联合国：维护《联合国宪章》宗旨和原则；落实联合国2030年可持续发展议程</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p>
    <w:p w14:paraId="1EDC233C">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6A23E1A7">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p>
    <w:p w14:paraId="774F0EA3">
      <w:pPr>
        <w:spacing w:after="60"/>
        <w:ind w:left="200" w:firstLine="0"/>
      </w:pPr>
      <w:r>
        <w:rPr>
          <w:rFonts w:ascii="Hiragino Sans GB" w:hAnsi="Hiragino Sans GB" w:eastAsia="Hiragino Sans GB" w:cs="Hiragino Sans GB"/>
          <w:b/>
          <w:color w:val="1F5E8C"/>
          <w:sz w:val="20"/>
        </w:rPr>
        <w:t>· 政治多极化：相互尊重、公平正义、合作共赢的新型国际关系；推动全球治理体系变革完善，建立更加公正合理的国际政治经济新秩序；践行真正的多边主义</w:t>
      </w:r>
    </w:p>
    <w:p w14:paraId="317473BB">
      <w:pPr>
        <w:spacing w:after="60"/>
        <w:ind w:left="200" w:firstLine="0"/>
      </w:pPr>
      <w:r>
        <w:rPr>
          <w:rFonts w:ascii="Hiragino Sans GB" w:hAnsi="Hiragino Sans GB" w:eastAsia="Hiragino Sans GB" w:cs="Hiragino Sans GB"/>
          <w:b/>
          <w:color w:val="1F5E8C"/>
          <w:sz w:val="20"/>
        </w:rPr>
        <w:t>· 中国：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60"/>
        <w:ind w:left="200" w:firstLine="0"/>
      </w:pPr>
      <w:r>
        <w:rPr>
          <w:rFonts w:ascii="Hiragino Sans GB" w:hAnsi="Hiragino Sans GB" w:eastAsia="Hiragino Sans GB" w:cs="Hiragino Sans GB"/>
          <w:b/>
          <w:color w:val="1F5E8C"/>
          <w:sz w:val="20"/>
        </w:rPr>
        <w:t>· 联合国：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