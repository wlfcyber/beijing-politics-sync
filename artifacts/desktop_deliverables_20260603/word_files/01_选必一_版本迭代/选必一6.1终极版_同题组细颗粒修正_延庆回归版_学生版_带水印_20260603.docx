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5DDAFC1F"/>
    <ns0:p ns2:paraId="18257C96"/>
    <ns0:p ns2:paraId="572D8996"/>
    <ns0:p ns2:paraId="78D14172">
      <ns0:pPr>
        <ns0:spacing ns0:after="240" ns0:before="2500"/>
        <ns0:jc ns0:val="center"/>
      </ns0:pPr>
      <ns0:r>
        <ns0:rPr>
          <ns0:rFonts ns0:ascii="Hiragino Sans GB" ns0:hAnsi="Hiragino Sans GB" ns0:eastAsia="Hiragino Sans GB" ns0:cs="Hiragino Sans GB"/>
          <ns0:b/>
          <ns0:color ns0:val="173B5B"/>
          <ns0:sz ns0:val="40"/>
        </ns0:rPr>
        <ns0:t>选择性必修一</ns0:t>
      </ns0:r>
    </ns0:p>
    <ns0:p ns2:paraId="36E109B2">
      <ns0:pPr>
        <ns0:spacing ns0:after="1160"/>
        <ns0:jc ns0:val="center"/>
      </ns0:pPr>
      <ns0:r>
        <ns0:rPr>
          <ns0:rFonts ns0:ascii="Hiragino Sans GB" ns0:hAnsi="Hiragino Sans GB" ns0:eastAsia="Hiragino Sans GB" ns0:cs="Hiragino Sans GB"/>
          <ns0:b/>
          <ns0:color ns0:val="173B5B"/>
          <ns0:sz ns0:val="46"/>
        </ns0:rPr>
        <ns0:t>《当代国际政治与经济》主观题术语宝典</ns0:t>
      </ns0:r>
    </ns0:p>
    <ns0:p ns2:paraId="7140B148"/>
    <ns0:p ns2:paraId="756FB9E8">
      <ns0:pPr>
        <ns0:spacing ns0:after="120"/>
        <ns0:jc ns0:val="center"/>
      </ns0:pPr>
      <ns0:r>
        <ns0:rPr>
          <ns0:rFonts ns0:ascii="Hiragino Sans GB" ns0:hAnsi="Hiragino Sans GB" ns0:eastAsia="Hiragino Sans GB" ns0:cs="Hiragino Sans GB"/>
          <ns0:b/>
          <ns0:color ns0:val="3F4D57"/>
          <ns0:sz ns0:val="26"/>
        </ns0:rPr>
        <ns0:t>飞哥正志讲堂</ns0:t>
      </ns0:r>
    </ns0:p>
    <ns0:p ns2:paraId="7DA7FFAF">
      <ns0:r>
        <ns0:br ns0:type="page"/>
      </ns0:r>
    </ns0:p>
    <ns0:p ns2:paraId="2A77480B">
      <ns0:pPr>
        <ns0:spacing ns0:after="160"/>
        <ns0:jc ns0:val="center"/>
      </ns0:pPr>
      <ns0:r>
        <ns0:rPr>
          <ns0:rFonts ns0:ascii="Hiragino Sans GB" ns0:hAnsi="Hiragino Sans GB" ns0:eastAsia="Hiragino Sans GB" ns0:cs="Hiragino Sans GB"/>
          <ns0:b/>
          <ns0:color ns0:val="173B5B"/>
          <ns0:sz ns0:val="32"/>
        </ns0:rPr>
        <ns0:t>目录</ns0:t>
      </ns0:r>
    </ns0:p>
    <ns0:p ns2:paraId="355720EC">
      <ns0:pPr>
        <ns0:tabs>
          <ns0:tab ns0:val="right" ns0:leader="dot" ns0:pos="9072"/>
        </ns0:tabs>
        <ns0:spacing ns0:after="40"/>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ns0:t>
      </ns0:r>
    </ns0:p>
    <ns0:p ns2:paraId="34B4D6F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机遇</ns0:t>
      </ns0:r>
      <ns0:r>
        <ns0:rPr>
          <ns0:rFonts ns0:ascii="Hiragino Sans GB" ns0:hAnsi="Hiragino Sans GB" ns0:eastAsia="Hiragino Sans GB" ns0:cs="Hiragino Sans GB"/>
          <ns0:b ns0:val="0"/>
          <ns0:color ns0:val="5F6B73"/>
          <ns0:sz ns0:val="21"/>
        </ns0:rPr>
        <ns0:tab/>
        <ns0:t>3</ns0:t>
      </ns0:r>
    </ns0:p>
    <ns0:p ns2:paraId="2A87A7E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挑战</ns0:t>
      </ns0:r>
      <ns0:r>
        <ns0:rPr>
          <ns0:rFonts ns0:ascii="Hiragino Sans GB" ns0:hAnsi="Hiragino Sans GB" ns0:eastAsia="Hiragino Sans GB" ns0:cs="Hiragino Sans GB"/>
          <ns0:b ns0:val="0"/>
          <ns0:color ns0:val="5F6B73"/>
          <ns0:sz ns0:val="21"/>
        </ns0:rPr>
        <ns0:tab/>
        <ns0:t>15</ns0:t>
      </ns0:r>
    </ns0:p>
    <ns0:p ns2:paraId="05E1022A">
      <ns0:pPr>
        <ns0:tabs>
          <ns0:tab ns0:val="right" ns0:leader="dot" ns0:pos="9072"/>
        </ns0:tabs>
        <ns0:spacing ns0:after="40"/>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17</ns0:t>
      </ns0:r>
    </ns0:p>
    <ns0:p ns2:paraId="0146F54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合作</ns0:t>
      </ns0:r>
      <ns0:r>
        <ns0:rPr>
          <ns0:rFonts ns0:ascii="Hiragino Sans GB" ns0:hAnsi="Hiragino Sans GB" ns0:eastAsia="Hiragino Sans GB" ns0:cs="Hiragino Sans GB"/>
          <ns0:b ns0:val="0"/>
          <ns0:color ns0:val="5F6B73"/>
          <ns0:sz ns0:val="21"/>
        </ns0:rPr>
        <ns0:tab/>
        <ns0:t>17</ns0:t>
      </ns0:r>
    </ns0:p>
    <ns0:p ns2:paraId="757E09D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竞争</ns0:t>
      </ns0:r>
      <ns0:r>
        <ns0:rPr>
          <ns0:rFonts ns0:ascii="Hiragino Sans GB" ns0:hAnsi="Hiragino Sans GB" ns0:eastAsia="Hiragino Sans GB" ns0:cs="Hiragino Sans GB"/>
          <ns0:b ns0:val="0"/>
          <ns0:color ns0:val="5F6B73"/>
          <ns0:sz ns0:val="21"/>
        </ns0:rPr>
        <ns0:tab/>
        <ns0:t>27</ns0:t>
      </ns0:r>
    </ns0:p>
    <ns0:p ns2:paraId="7FB9730E">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国家安全</ns0:t>
      </ns0:r>
      <ns0:r>
        <ns0:rPr>
          <ns0:rFonts ns0:ascii="Hiragino Sans GB" ns0:hAnsi="Hiragino Sans GB" ns0:eastAsia="Hiragino Sans GB" ns0:cs="Hiragino Sans GB"/>
          <ns0:b ns0:val="0"/>
          <ns0:color ns0:val="5F6B73"/>
          <ns0:sz ns0:val="21"/>
        </ns0:rPr>
        <ns0:tab/>
        <ns0:t>32</ns0:t>
      </ns0:r>
    </ns0:p>
    <ns0:p ns2:paraId="1241E995">
      <ns0:pPr>
        <ns0:tabs>
          <ns0:tab ns0:val="right" ns0:leader="dot" ns0:pos="9072"/>
        </ns0:tabs>
        <ns0:spacing ns0:after="40"/>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38</ns0:t>
      </ns0:r>
    </ns0:p>
    <ns0:p ns2:paraId="085BF19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国：成员国和相关国家发展</ns0:t>
      </ns0:r>
      <ns0:r>
        <ns0:rPr>
          <ns0:rFonts ns0:ascii="Hiragino Sans GB" ns0:hAnsi="Hiragino Sans GB" ns0:eastAsia="Hiragino Sans GB" ns0:cs="Hiragino Sans GB"/>
          <ns0:b ns0:val="0"/>
          <ns0:color ns0:val="5F6B73"/>
          <ns0:sz ns0:val="21"/>
        </ns0:rPr>
        <ns0:tab/>
        <ns0:t>38</ns0:t>
      </ns0:r>
    </ns0:p>
    <ns0:p ns2:paraId="24EC272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环：经济环节与要素流动</ns0:t>
      </ns0:r>
      <ns0:r>
        <ns0:rPr>
          <ns0:rFonts ns0:ascii="Hiragino Sans GB" ns0:hAnsi="Hiragino Sans GB" ns0:eastAsia="Hiragino Sans GB" ns0:cs="Hiragino Sans GB"/>
          <ns0:b ns0:val="0"/>
          <ns0:color ns0:val="5F6B73"/>
          <ns0:sz ns0:val="21"/>
        </ns0:rPr>
        <ns0:tab/>
        <ns0:t>40</ns0:t>
      </ns0:r>
    </ns0:p>
    <ns0:p ns2:paraId="1B70F56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配：资源配置</ns0:t>
      </ns0:r>
      <ns0:r>
        <ns0:rPr>
          <ns0:rFonts ns0:ascii="Hiragino Sans GB" ns0:hAnsi="Hiragino Sans GB" ns0:eastAsia="Hiragino Sans GB" ns0:cs="Hiragino Sans GB"/>
          <ns0:b ns0:val="0"/>
          <ns0:color ns0:val="5F6B73"/>
          <ns0:sz ns0:val="21"/>
        </ns0:rPr>
        <ns0:tab/>
        <ns0:t>41</ns0:t>
      </ns0:r>
    </ns0:p>
    <ns0:p ns2:paraId="7FD2FF6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贸资：贸易投资自由化便利化</ns0:t>
      </ns0:r>
      <ns0:r>
        <ns0:rPr>
          <ns0:rFonts ns0:ascii="Hiragino Sans GB" ns0:hAnsi="Hiragino Sans GB" ns0:eastAsia="Hiragino Sans GB" ns0:cs="Hiragino Sans GB"/>
          <ns0:b ns0:val="0"/>
          <ns0:color ns0:val="5F6B73"/>
          <ns0:sz ns0:val="21"/>
        </ns0:rPr>
        <ns0:tab/>
        <ns0:t>44</ns0:t>
      </ns0:r>
    </ns0:p>
    <ns0:p ns2:paraId="03E7CA7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总：开放包容普惠平衡共赢方向</ns0:t>
      </ns0:r>
      <ns0:r>
        <ns0:rPr>
          <ns0:rFonts ns0:ascii="Hiragino Sans GB" ns0:hAnsi="Hiragino Sans GB" ns0:eastAsia="Hiragino Sans GB" ns0:cs="Hiragino Sans GB"/>
          <ns0:b ns0:val="0"/>
          <ns0:color ns0:val="5F6B73"/>
          <ns0:sz ns0:val="21"/>
        </ns0:rPr>
        <ns0:tab/>
        <ns0:t>55</ns0:t>
      </ns0:r>
    </ns0:p>
    <ns0:p ns2:paraId="34D346A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开：高水平对外开放</ns0:t>
      </ns0:r>
      <ns0:r>
        <ns0:rPr>
          <ns0:rFonts ns0:ascii="Hiragino Sans GB" ns0:hAnsi="Hiragino Sans GB" ns0:eastAsia="Hiragino Sans GB" ns0:cs="Hiragino Sans GB"/>
          <ns0:b ns0:val="0"/>
          <ns0:color ns0:val="5F6B73"/>
          <ns0:sz ns0:val="21"/>
        </ns0:rPr>
        <ns0:tab/>
        <ns0:t>79</ns0:t>
      </ns0:r>
    </ns0:p>
    <ns0:p ns2:paraId="57CBF56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兼：国内国际两种资源两个市场</ns0:t>
      </ns0:r>
      <ns0:r>
        <ns0:rPr>
          <ns0:rFonts ns0:ascii="Hiragino Sans GB" ns0:hAnsi="Hiragino Sans GB" ns0:eastAsia="Hiragino Sans GB" ns0:cs="Hiragino Sans GB"/>
          <ns0:b ns0:val="0"/>
          <ns0:color ns0:val="5F6B73"/>
          <ns0:sz ns0:val="21"/>
        </ns0:rPr>
        <ns0:tab/>
        <ns0:t>94</ns0:t>
      </ns0:r>
    </ns0:p>
    <ns0:p ns2:paraId="004E764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国际分工、企业出海与国际竞争新优势</ns0:t>
      </ns0:r>
      <ns0:r>
        <ns0:rPr>
          <ns0:rFonts ns0:ascii="Hiragino Sans GB" ns0:hAnsi="Hiragino Sans GB" ns0:eastAsia="Hiragino Sans GB" ns0:cs="Hiragino Sans GB"/>
          <ns0:b ns0:val="0"/>
          <ns0:color ns0:val="5F6B73"/>
          <ns0:sz ns0:val="21"/>
        </ns0:rPr>
        <ns0:tab/>
        <ns0:t>109</ns0:t>
      </ns0:r>
    </ns0:p>
    <ns0:p ns2:paraId="106B1B5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全球经济治理与规则权益</ns0:t>
      </ns0:r>
      <ns0:r>
        <ns0:rPr>
          <ns0:rFonts ns0:ascii="Hiragino Sans GB" ns0:hAnsi="Hiragino Sans GB" ns0:eastAsia="Hiragino Sans GB" ns0:cs="Hiragino Sans GB"/>
          <ns0:b ns0:val="0"/>
          <ns0:color ns0:val="5F6B73"/>
          <ns0:sz ns0:val="21"/>
        </ns0:rPr>
        <ns0:tab/>
        <ns0:t>115</ns0:t>
      </ns0:r>
    </ns0:p>
    <ns0:p ns2:paraId="162671A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产业链供应链与开放安全</ns0:t>
      </ns0:r>
      <ns0:r>
        <ns0:rPr>
          <ns0:rFonts ns0:ascii="Hiragino Sans GB" ns0:hAnsi="Hiragino Sans GB" ns0:eastAsia="Hiragino Sans GB" ns0:cs="Hiragino Sans GB"/>
          <ns0:b ns0:val="0"/>
          <ns0:color ns0:val="5F6B73"/>
          <ns0:sz ns0:val="21"/>
        </ns0:rPr>
        <ns0:tab/>
        <ns0:t>123</ns0:t>
      </ns0:r>
    </ns0:p>
    <ns0:p ns2:paraId="0D07D55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数字经济、绿色转型与新兴领域</ns0:t>
      </ns0:r>
      <ns0:r>
        <ns0:rPr>
          <ns0:rFonts ns0:ascii="Hiragino Sans GB" ns0:hAnsi="Hiragino Sans GB" ns0:eastAsia="Hiragino Sans GB" ns0:cs="Hiragino Sans GB"/>
          <ns0:b ns0:val="0"/>
          <ns0:color ns0:val="5F6B73"/>
          <ns0:sz ns0:val="21"/>
        </ns0:rPr>
        <ns0:tab/>
        <ns0:t>130</ns0:t>
      </ns0:r>
    </ns0:p>
    <ns0:p ns2:paraId="44BC6EF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贸易保护主义与多边贸易体制</ns0:t>
      </ns0:r>
      <ns0:r>
        <ns0:rPr>
          <ns0:rFonts ns0:ascii="Hiragino Sans GB" ns0:hAnsi="Hiragino Sans GB" ns0:eastAsia="Hiragino Sans GB" ns0:cs="Hiragino Sans GB"/>
          <ns0:b ns0:val="0"/>
          <ns0:color ns0:val="5F6B73"/>
          <ns0:sz ns0:val="21"/>
        </ns0:rPr>
        <ns0:tab/>
        <ns0:t>137</ns0:t>
      </ns0:r>
    </ns0:p>
    <ns0:p ns2:paraId="299D0601">
      <ns0:pPr>
        <ns0:tabs>
          <ns0:tab ns0:val="right" ns0:leader="dot" ns0:pos="9072"/>
        </ns0:tabs>
        <ns0:spacing ns0:after="40"/>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142</ns0:t>
      </ns0:r>
    </ns0:p>
    <ns0:p ns2:paraId="087EF8B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新国关：新型国际关系</ns0:t>
      </ns0:r>
      <ns0:r>
        <ns0:rPr>
          <ns0:rFonts ns0:ascii="Hiragino Sans GB" ns0:hAnsi="Hiragino Sans GB" ns0:eastAsia="Hiragino Sans GB" ns0:cs="Hiragino Sans GB"/>
          <ns0:b ns0:val="0"/>
          <ns0:color ns0:val="5F6B73"/>
          <ns0:sz ns0:val="21"/>
        </ns0:rPr>
        <ns0:tab/>
        <ns0:t>142</ns0:t>
      </ns0:r>
    </ns0:p>
    <ns0:p ns2:paraId="3D9A4A8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完全治：完善全球治理</ns0:t>
      </ns0:r>
      <ns0:r>
        <ns0:rPr>
          <ns0:rFonts ns0:ascii="Hiragino Sans GB" ns0:hAnsi="Hiragino Sans GB" ns0:eastAsia="Hiragino Sans GB" ns0:cs="Hiragino Sans GB"/>
          <ns0:b ns0:val="0"/>
          <ns0:color ns0:val="5F6B73"/>
          <ns0:sz ns0:val="21"/>
        </ns0:rPr>
        <ns0:tab/>
        <ns0:t>157</ns0:t>
      </ns0:r>
    </ns0:p>
    <ns0:p ns2:paraId="1273513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共体：人类命运共同体</ns0:t>
      </ns0:r>
      <ns0:r>
        <ns0:rPr>
          <ns0:rFonts ns0:ascii="Hiragino Sans GB" ns0:hAnsi="Hiragino Sans GB" ns0:eastAsia="Hiragino Sans GB" ns0:cs="Hiragino Sans GB"/>
          <ns0:b ns0:val="0"/>
          <ns0:color ns0:val="5F6B73"/>
          <ns0:sz ns0:val="21"/>
        </ns0:rPr>
        <ns0:tab/>
        <ns0:t>184</ns0:t>
      </ns0:r>
    </ns0:p>
    <ns0:p ns2:paraId="7258BBE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单边/斥：反对单边主义等错误倾向</ns0:t>
      </ns0:r>
      <ns0:r>
        <ns0:rPr>
          <ns0:rFonts ns0:ascii="Hiragino Sans GB" ns0:hAnsi="Hiragino Sans GB" ns0:eastAsia="Hiragino Sans GB" ns0:cs="Hiragino Sans GB"/>
          <ns0:b ns0:val="0"/>
          <ns0:color ns0:val="5F6B73"/>
          <ns0:sz ns0:val="21"/>
        </ns0:rPr>
        <ns0:tab/>
        <ns0:t>197</ns0:t>
      </ns0:r>
    </ns0:p>
    <ns0:p ns2:paraId="42DD39A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民主：国际关系民主化</ns0:t>
      </ns0:r>
      <ns0:r>
        <ns0:rPr>
          <ns0:rFonts ns0:ascii="Hiragino Sans GB" ns0:hAnsi="Hiragino Sans GB" ns0:eastAsia="Hiragino Sans GB" ns0:cs="Hiragino Sans GB"/>
          <ns0:b ns0:val="0"/>
          <ns0:color ns0:val="5F6B73"/>
          <ns0:sz ns0:val="21"/>
        </ns0:rPr>
        <ns0:tab/>
        <ns0:t>205</ns0:t>
      </ns0:r>
    </ns0:p>
    <ns0:p ns2:paraId="33C42E8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世界多极化、全球南方与发展中国家</ns0:t>
      </ns0:r>
      <ns0:r>
        <ns0:rPr>
          <ns0:rFonts ns0:ascii="Hiragino Sans GB" ns0:hAnsi="Hiragino Sans GB" ns0:eastAsia="Hiragino Sans GB" ns0:cs="Hiragino Sans GB"/>
          <ns0:b ns0:val="0"/>
          <ns0:color ns0:val="5F6B73"/>
          <ns0:sz ns0:val="21"/>
        </ns0:rPr>
        <ns0:tab/>
        <ns0:t>213</ns0:t>
      </ns0:r>
    </ns0:p>
    <ns0:p ns2:paraId="3D91253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国际秩序与国际法治</ns0:t>
      </ns0:r>
      <ns0:r>
        <ns0:rPr>
          <ns0:rFonts ns0:ascii="Hiragino Sans GB" ns0:hAnsi="Hiragino Sans GB" ns0:eastAsia="Hiragino Sans GB" ns0:cs="Hiragino Sans GB"/>
          <ns0:b ns0:val="0"/>
          <ns0:color ns0:val="5F6B73"/>
          <ns0:sz ns0:val="21"/>
        </ns0:rPr>
        <ns0:tab/>
        <ns0:t>221</ns0:t>
      </ns0:r>
    </ns0:p>
    <ns0:p ns2:paraId="21FF8C8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具体治理议题与文明互鉴</ns0:t>
      </ns0:r>
      <ns0:r>
        <ns0:rPr>
          <ns0:rFonts ns0:ascii="Hiragino Sans GB" ns0:hAnsi="Hiragino Sans GB" ns0:eastAsia="Hiragino Sans GB" ns0:cs="Hiragino Sans GB"/>
          <ns0:b ns0:val="0"/>
          <ns0:color ns0:val="5F6B73"/>
          <ns0:sz ns0:val="21"/>
        </ns0:rPr>
        <ns0:tab/>
        <ns0:t>222</ns0:t>
      </ns0:r>
    </ns0:p>
    <ns0:p ns2:paraId="79268F30">
      <ns0:pPr>
        <ns0:tabs>
          <ns0:tab ns0:val="right" ns0:leader="dot" ns0:pos="9072"/>
        </ns0:tabs>
        <ns0:spacing ns0:after="40"/>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224</ns0:t>
      </ns0:r>
    </ns0:p>
    <ns0:p ns2:paraId="0D07CDF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政策</ns0:t>
      </ns0:r>
      <ns0:r>
        <ns0:rPr>
          <ns0:rFonts ns0:ascii="Hiragino Sans GB" ns0:hAnsi="Hiragino Sans GB" ns0:eastAsia="Hiragino Sans GB" ns0:cs="Hiragino Sans GB"/>
          <ns0:b ns0:val="0"/>
          <ns0:color ns0:val="5F6B73"/>
          <ns0:sz ns0:val="21"/>
        </ns0:rPr>
        <ns0:tab/>
        <ns0:t>224</ns0:t>
      </ns0:r>
    </ns0:p>
    <ns0:p ns2:paraId="5F88B4E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智慧</ns0:t>
      </ns0:r>
      <ns0:r>
        <ns0:rPr>
          <ns0:rFonts ns0:ascii="Hiragino Sans GB" ns0:hAnsi="Hiragino Sans GB" ns0:eastAsia="Hiragino Sans GB" ns0:cs="Hiragino Sans GB"/>
          <ns0:b ns0:val="0"/>
          <ns0:color ns0:val="5F6B73"/>
          <ns0:sz ns0:val="21"/>
        </ns0:rPr>
        <ns0:tab/>
        <ns0:t>236</ns0:t>
      </ns0:r>
    </ns0:p>
    <ns0:p ns2:paraId="071A667B">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责任</ns0:t>
      </ns0:r>
      <ns0:r>
        <ns0:rPr>
          <ns0:rFonts ns0:ascii="Hiragino Sans GB" ns0:hAnsi="Hiragino Sans GB" ns0:eastAsia="Hiragino Sans GB" ns0:cs="Hiragino Sans GB"/>
          <ns0:b ns0:val="0"/>
          <ns0:color ns0:val="5F6B73"/>
          <ns0:sz ns0:val="21"/>
        </ns0:rPr>
        <ns0:tab/>
        <ns0:t>270</ns0:t>
      </ns0:r>
    </ns0:p>
    <ns0:p ns2:paraId="403E0F4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一条历史线</ns0:t>
      </ns0:r>
      <ns0:r>
        <ns0:rPr>
          <ns0:rFonts ns0:ascii="Hiragino Sans GB" ns0:hAnsi="Hiragino Sans GB" ns0:eastAsia="Hiragino Sans GB" ns0:cs="Hiragino Sans GB"/>
          <ns0:b ns0:val="0"/>
          <ns0:color ns0:val="5F6B73"/>
          <ns0:sz ns0:val="21"/>
        </ns0:rPr>
        <ns0:tab/>
        <ns0:t>300</ns0:t>
      </ns0:r>
    </ns0:p>
    <ns0:p ns2:paraId="27A52FC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一条主线</ns0:t>
      </ns0:r>
      <ns0:r>
        <ns0:rPr>
          <ns0:rFonts ns0:ascii="Hiragino Sans GB" ns0:hAnsi="Hiragino Sans GB" ns0:eastAsia="Hiragino Sans GB" ns0:cs="Hiragino Sans GB"/>
          <ns0:b ns0:val="0"/>
          <ns0:color ns0:val="5F6B73"/>
          <ns0:sz ns0:val="21"/>
        </ns0:rPr>
        <ns0:tab/>
        <ns0:t>305</ns0:t>
      </ns0:r>
    </ns0:p>
    <ns0:p ns2:paraId="139EA648">
      <ns0:pPr>
        <ns0:tabs>
          <ns0:tab ns0:val="right" ns0:leader="dot" ns0:pos="9072"/>
        </ns0:tabs>
        <ns0:spacing ns0:after="40"/>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308</ns0:t>
      </ns0:r>
    </ns0:p>
    <ns0:p ns2:paraId="62618ED0">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多边主义/多极化场所</ns0:t>
      </ns0:r>
      <ns0:r>
        <ns0:rPr>
          <ns0:rFonts ns0:ascii="Hiragino Sans GB" ns0:hAnsi="Hiragino Sans GB" ns0:eastAsia="Hiragino Sans GB" ns0:cs="Hiragino Sans GB"/>
          <ns0:b ns0:val="0"/>
          <ns0:color ns0:val="5F6B73"/>
          <ns0:sz ns0:val="21"/>
        </ns0:rPr>
        <ns0:tab/>
        <ns0:t>308</ns0:t>
      </ns0:r>
    </ns0:p>
    <ns0:p ns2:paraId="2C6A359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联合国宪章宗旨和原则</ns0:t>
      </ns0:r>
      <ns0:r>
        <ns0:rPr>
          <ns0:rFonts ns0:ascii="Hiragino Sans GB" ns0:hAnsi="Hiragino Sans GB" ns0:eastAsia="Hiragino Sans GB" ns0:cs="Hiragino Sans GB"/>
          <ns0:b ns0:val="0"/>
          <ns0:color ns0:val="5F6B73"/>
          <ns0:sz ns0:val="21"/>
        </ns0:rPr>
        <ns0:tab/>
        <ns0:t>308</ns0:t>
      </ns0:r>
    </ns0:p>
    <ns0:p ns2:paraId="23D7E3B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联合国发展议程与全球治理贡献</ns0:t>
      </ns0:r>
      <ns0:r>
        <ns0:rPr>
          <ns0:rFonts ns0:ascii="Hiragino Sans GB" ns0:hAnsi="Hiragino Sans GB" ns0:eastAsia="Hiragino Sans GB" ns0:cs="Hiragino Sans GB"/>
          <ns0:b ns0:val="0"/>
          <ns0:color ns0:val="5F6B73"/>
          <ns0:sz ns0:val="21"/>
        </ns0:rPr>
        <ns0:tab/>
        <ns0:t>317</ns0:t>
      </ns0:r>
    </ns0:p>
    <ns0:p ns2:paraId="7F7E880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中国与联合国关系</ns0:t>
      </ns0:r>
      <ns0:r>
        <ns0:rPr>
          <ns0:rFonts ns0:ascii="Hiragino Sans GB" ns0:hAnsi="Hiragino Sans GB" ns0:eastAsia="Hiragino Sans GB" ns0:cs="Hiragino Sans GB"/>
          <ns0:b ns0:val="0"/>
          <ns0:color ns0:val="5F6B73"/>
          <ns0:sz ns0:val="21"/>
        </ns0:rPr>
        <ns0:tab/>
        <ns0:t>319</ns0:t>
      </ns0:r>
    </ns0:p>
    <ns0:p ns2:paraId="6FC2CC27">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六大要素术语极简速记版</ns0:t>
      </ns0:r>
      <ns0:r>
        <ns0:rPr>
          <ns0:rFonts ns0:ascii="Hiragino Sans GB" ns0:hAnsi="Hiragino Sans GB" ns0:eastAsia="Hiragino Sans GB" ns0:cs="Hiragino Sans GB"/>
          <ns0:b/>
          <ns0:color ns0:val="173B5B"/>
          <ns0:sz ns0:val="21"/>
        </ns0:rPr>
        <ns0:tab/>
        <ns0:t>320</ns0:t>
      </ns0:r>
    </ns0:p>
    <ns0:p ns2:paraId="4D9B66A4">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320</ns0:t>
      </ns0:r>
    </ns0:p>
    <ns0:p ns2:paraId="6D2C2B82">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320</ns0:t>
      </ns0:r>
    </ns0:p>
    <ns0:p ns2:paraId="2959CF1B">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320</ns0:t>
      </ns0:r>
    </ns0:p>
    <ns0:p ns2:paraId="5ED42389">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322</ns0:t>
      </ns0:r>
    </ns0:p>
    <ns0:p ns2:paraId="4A36A3E6">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323</ns0:t>
      </ns0:r>
    </ns0:p>
    <ns0:p>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325</ns0:t>
      </ns0:r>
    </ns0:p>
    <ns0:p/>
    <ns0:p ns2:paraId="5D3A7BE4">
      <ns0:pPr>
        <ns0:pStyle ns0:val="3"/>
        <ns0:jc ns0:val="left"/>
      </ns0:pPr>
      <ns0:r>
        <ns0:rPr>
          <ns0:rFonts ns0:eastAsia="Hiragino Sans GB" ns0:ascii="Hiragino Sans GB" ns0:hAnsi="Hiragino Sans GB" ns0:cs="Hiragino Sans GB"/>
          <ns0:b/>
          <ns0:color ns0:val="173B5B"/>
          <ns0:sz ns0:val="36"/>
        </ns0:rPr>
        <ns0:t>时代背景</ns0:t>
      </ns0:r>
    </ns0:p>
    <ns0:p ns2:paraId="0E8B466A">
      <ns0:pPr>
        <ns0:pStyle ns0:val="4"/>
      </ns0:pPr>
      <ns0:r>
        <ns0:rPr>
          <ns0:rFonts ns0:eastAsia="Hiragino Sans GB" ns0:ascii="Hiragino Sans GB" ns0:hAnsi="Hiragino Sans GB" ns0:cs="Hiragino Sans GB"/>
          <ns0:b/>
          <ns0:color ns0:val="2F6F9F"/>
          <ns0:sz ns0:val="28"/>
        </ns0:rPr>
        <ns0:t>机遇</ns0:t>
      </ns0:r>
    </ns0:p>
    <ns0:p ns2:paraId="121549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和平与发展仍是时代主题</ns0:t>
      </ns0:r>
    </ns0:p>
    <ns0:p ns2:paraId="4AA5D4AB">
      <ns0:pPr>
        <ns0:spacing ns0:before="140" ns0:after="60"/>
      </ns0:pPr>
      <ns0:bookmarkStart ns0:id="0" ns0:name="_GoBack"/>
      <ns0:bookmarkEnd ns0:id="0"/>
      <ns0:r>
        <ns0:rPr>
          <ns0:rFonts ns0:ascii="Hiragino Sans GB" ns0:hAnsi="Hiragino Sans GB" ns0:eastAsia="Hiragino Sans GB" ns0:cs="Hiragino Sans GB"/>
          <ns0:b/>
          <ns0:color ns0:val="1F5E8C"/>
          <ns0:sz ns0:val="22"/>
        </ns0:rPr>
        <ns0:t>1. 2026通州期末Q20</ns0:t>
      </ns0:r>
    </ns0:p>
    <ns0:p ns2:paraId="5DE6B7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3D4F93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1ABF80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ns0:t>
      </ns0:r>
      <ns0:r>
        <ns0:rPr>
          <ns0:rFonts ns0:ascii="Hiragino Sans GB" ns0:hAnsi="Hiragino Sans GB" ns0:eastAsia="Hiragino Sans GB" ns0:cs="Hiragino Sans GB"/>
          <ns0:b ns0:val="0"/>
          <ns0:color ns0:val="202124"/>
          <ns0:sz ns0:val="21"/>
        </ns0:rPr>
        <ns0:t/>
      </ns0:r>
    </ns0:p>
    <ns0:p ns2:paraId="3D2A85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全球治理倡议回应世界变乱交织和治理赤字，符合和平与发展时代主题、经济全球化发展趋势和各国人民求和平、谋发展、促合作的共同愿望。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1BD6BB55">
      <ns0:pPr>
        <ns0:spacing ns0:before="140" ns0:after="60"/>
      </ns0:pPr>
      <ns0:r>
        <ns0:rPr>
          <ns0:rFonts ns0:ascii="Hiragino Sans GB" ns0:hAnsi="Hiragino Sans GB" ns0:eastAsia="Hiragino Sans GB" ns0:cs="Hiragino Sans GB"/>
          <ns0:b/>
          <ns0:color ns0:val="1F5E8C"/>
          <ns0:sz ns0:val="22"/>
        </ns0:rPr>
        <ns0:t>2. 2025海淀期中Q21(2)</ns0:t>
      </ns0:r>
    </ns0:p>
    <ns0:p ns2:paraId="652131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7D9DD4B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5FA81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ns0:t>
      </ns0:r>
      <ns0:r>
        <ns0:rPr>
          <ns0:rFonts ns0:ascii="Hiragino Sans GB" ns0:hAnsi="Hiragino Sans GB" ns0:eastAsia="Hiragino Sans GB" ns0:cs="Hiragino Sans GB"/>
          <ns0:b ns0:val="0"/>
          <ns0:color ns0:val="202124"/>
          <ns0:sz ns0:val="21"/>
        </ns0:rPr>
        <ns0:t/>
      </ns0:r>
    </ns0:p>
    <ns0:p ns2:paraId="504BE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新中国外交所处时代背景不断变化，政治多极化、经济全球化深入发展，和平与发展成为时代主题，外交重点和国际合作方式也随之发展。</ns0:t>
      </ns0:r>
      <ns0:r>
        <ns0:rPr>
          <ns0:rFonts ns0:ascii="Hiragino Sans GB" ns0:hAnsi="Hiragino Sans GB" ns0:eastAsia="Hiragino Sans GB" ns0:cs="Hiragino Sans GB"/>
          <ns0:b/>
          <ns0:color ns0:val="111111"/>
          <ns0:sz ns0:val="21"/>
        </ns0:rPr>
        <ns0:t/>
      </ns0:r>
    </ns0:p>
    <ns0:p ns2:paraId="3B927C8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22CEE81">
      <ns0:pPr>
        <ns0:spacing ns0:before="140" ns0:after="60"/>
      </ns0:pPr>
      <ns0:r>
        <ns0:rPr>
          <ns0:rFonts ns0:ascii="Hiragino Sans GB" ns0:hAnsi="Hiragino Sans GB" ns0:eastAsia="Hiragino Sans GB" ns0:cs="Hiragino Sans GB"/>
          <ns0:b/>
          <ns0:color ns0:val="1F5E8C"/>
          <ns0:sz ns0:val="22"/>
        </ns0:rPr>
        <ns0:t>3. 2024海淀二模Q18(1)多极化世界中的民主与全球治理</ns0:t>
      </ns0:r>
    </ns0:p>
    <ns0:p ns2:paraId="603527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7C78AD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3D6756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ns0:t>
      </ns0:r>
      <ns0:r>
        <ns0:rPr>
          <ns0:rFonts ns0:ascii="Hiragino Sans GB" ns0:hAnsi="Hiragino Sans GB" ns0:eastAsia="Hiragino Sans GB" ns0:cs="Hiragino Sans GB"/>
          <ns0:b ns0:val="0"/>
          <ns0:color ns0:val="202124"/>
          <ns0:sz ns0:val="21"/>
        </ns0:rPr>
        <ns0:t/>
      </ns0:r>
    </ns0:p>
    <ns0:p ns2:paraId="33F466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和平与发展仍是时代主题，人工智能、大数据带来的治理挑战和全球南方国家诉求上升，要求各方在和平合作框架内推进更有效、更民主的全球治理。</ns0:t>
      </ns0:r>
      <ns0:r>
        <ns0:rPr>
          <ns0:rFonts ns0:ascii="Hiragino Sans GB" ns0:hAnsi="Hiragino Sans GB" ns0:eastAsia="Hiragino Sans GB" ns0:cs="Hiragino Sans GB"/>
          <ns0:b/>
          <ns0:color ns0:val="111111"/>
          <ns0:sz ns0:val="21"/>
        </ns0:rPr>
        <ns0:t/>
      </ns0:r>
    </ns0:p>
    <ns0:p ns2:paraId="16369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FC7FDBC">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573BE1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743BE1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6D097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ns0:t>
      </ns0:r>
      <ns0:r>
        <ns0:rPr>
          <ns0:rFonts ns0:ascii="Hiragino Sans GB" ns0:hAnsi="Hiragino Sans GB" ns0:eastAsia="Hiragino Sans GB" ns0:cs="Hiragino Sans GB"/>
          <ns0:b ns0:val="0"/>
          <ns0:color ns0:val="202124"/>
          <ns0:sz ns0:val="21"/>
        </ns0:rPr>
        <ns0:t/>
      </ns0:r>
    </ns0:p>
    <ns0:p ns2:paraId="7F49A7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维护全球产供链韧性和稳定是世界经济可持续发展的重要保障，符合国际社会的共同利益，顺应和平与发展的时代主题。</ns0:t>
      </ns0:r>
      <ns0:r>
        <ns0:rPr>
          <ns0:rFonts ns0:ascii="Hiragino Sans GB" ns0:hAnsi="Hiragino Sans GB" ns0:eastAsia="Hiragino Sans GB" ns0:cs="Hiragino Sans GB"/>
          <ns0:b/>
          <ns0:color ns0:val="111111"/>
          <ns0:sz ns0:val="21"/>
        </ns0:rPr>
        <ns0:t/>
      </ns0:r>
    </ns0:p>
    <ns0:p ns2:paraId="2F04FF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本题8分，四个角度，每个角度2分；四个角度可以直接写，也可以用相关角度替代，但不重复给分。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时代主题（2分）：</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经济全球化方向（2分）：</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世界多极化（2分）：</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人类命运共同体（2分）：</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可替代角度：</ns0:t>
      </ns0:r>
      <ns0:r>
        <ns0:rPr>
          <ns0:rFonts ns0:ascii="Hiragino Sans GB" ns0:hAnsi="Hiragino Sans GB" ns0:eastAsia="Hiragino Sans GB" ns0:cs="Hiragino Sans GB"/>
          <ns0:b ns0:val="0"/>
          <ns0:color ns0:val="27323A"/>
          <ns0:sz ns0:val="19"/>
        </ns0:rPr>
        <ns0:t>国家利益、国际关系、多边主义等角度可以替代相关表达；同一意思不能重复得分。</ns0:t>
      </ns0:r>
    </ns0:p>
    <ns0:p ns2:paraId="32DFEF8A">
      <ns0:pPr>
        <ns0:spacing ns0:before="140" ns0:after="60"/>
      </ns0:pPr>
      <ns0:r>
        <ns0:rPr>
          <ns0:rFonts ns0:ascii="Hiragino Sans GB" ns0:hAnsi="Hiragino Sans GB" ns0:eastAsia="Hiragino Sans GB" ns0:cs="Hiragino Sans GB"/>
          <ns0:b/>
          <ns0:color ns0:val="1F5E8C"/>
          <ns0:sz ns0:val="22"/>
        </ns0:rPr>
        <ns0:t>5. 2024西城二模Q19中国答案的国际关系新思路</ns0:t>
      </ns0:r>
    </ns0:p>
    <ns0:p ns2:paraId="4263822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09DC742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D50A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ns0:t>
      </ns0:r>
      <ns0:r>
        <ns0:rPr>
          <ns0:rFonts ns0:ascii="Hiragino Sans GB" ns0:hAnsi="Hiragino Sans GB" ns0:eastAsia="Hiragino Sans GB" ns0:cs="Hiragino Sans GB"/>
          <ns0:b ns0:val="0"/>
          <ns0:color ns0:val="202124"/>
          <ns0:sz ns0:val="21"/>
        </ns0:rPr>
        <ns0:t/>
      </ns0:r>
    </ns0:p>
    <ns0:p ns2:paraId="2E70734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人类命运共同体理念顺应时代潮流，也可从和平与发展的时代主题角度展开，倡导全球协作，推动国际秩序朝着更加公正合理的方向发展。</ns0:t>
      </ns0:r>
      <ns0:r>
        <ns0:rPr>
          <ns0:rFonts ns0:ascii="Hiragino Sans GB" ns0:hAnsi="Hiragino Sans GB" ns0:eastAsia="Hiragino Sans GB" ns0:cs="Hiragino Sans GB"/>
          <ns0:b/>
          <ns0:color ns0:val="111111"/>
          <ns0:sz ns0:val="21"/>
        </ns0:rPr>
        <ns0:t/>
      </ns0:r>
    </ns0:p>
    <ns0:p ns2:paraId="585FFF3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61260D9">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540E87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7B0C37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FA5E0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ns0:t>
      </ns0:r>
      <ns0:r>
        <ns0:rPr>
          <ns0:rFonts ns0:ascii="Hiragino Sans GB" ns0:hAnsi="Hiragino Sans GB" ns0:eastAsia="Hiragino Sans GB" ns0:cs="Hiragino Sans GB"/>
          <ns0:b ns0:val="0"/>
          <ns0:color ns0:val="202124"/>
          <ns0:sz ns0:val="21"/>
        </ns0:rPr>
        <ns0:t/>
      </ns0:r>
    </ns0:p>
    <ns0:p ns2:paraId="58D1AD6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中非达成一系列战略性共识符合和平与发展的时代主题，为发展中国家联合应对全球挑战提供合作土壤。</ns0:t>
      </ns0:r>
      <ns0:r>
        <ns0:rPr>
          <ns0:rFonts ns0:ascii="Hiragino Sans GB" ns0:hAnsi="Hiragino Sans GB" ns0:eastAsia="Hiragino Sans GB" ns0:cs="Hiragino Sans GB"/>
          <ns0:b/>
          <ns0:color ns0:val="111111"/>
          <ns0:sz ns0:val="21"/>
        </ns0:rPr>
        <ns0:t/>
      </ns0:r>
    </ns0:p>
    <ns0:p ns2:paraId="3470A5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91AB2A0">
      <ns0:pPr>
        <ns0:spacing ns0:before="140" ns0:after="60"/>
      </ns0:pPr>
      <ns0:r>
        <ns0:rPr>
          <ns0:rFonts ns0:ascii="Hiragino Sans GB" ns0:hAnsi="Hiragino Sans GB" ns0:eastAsia="Hiragino Sans GB" ns0:cs="Hiragino Sans GB"/>
          <ns0:b/>
          <ns0:color ns0:val="1F5E8C"/>
          <ns0:sz ns0:val="22"/>
        </ns0:rPr>
        <ns0:t>7. 2026西城二模Q19(1)</ns0:t>
      </ns0:r>
    </ns0:p>
    <ns0:p ns2:paraId="0EB4CD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6F049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9C7E2D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ns0:t>
      </ns0:r>
      <ns0:r>
        <ns0:rPr>
          <ns0:rFonts ns0:ascii="Hiragino Sans GB" ns0:hAnsi="Hiragino Sans GB" ns0:eastAsia="Hiragino Sans GB" ns0:cs="Hiragino Sans GB"/>
          <ns0:b ns0:val="0"/>
          <ns0:color ns0:val="202124"/>
          <ns0:sz ns0:val="21"/>
        </ns0:rPr>
        <ns0:t/>
      </ns0:r>
    </ns0:p>
    <ns0:p ns2:paraId="563F5D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数字经济发展推动数据跨境流动，全球化发展趋势使数据治理成为各国共同面对的问题，中国参与全球数据治理符合和平与发展、全人类共同价值和人类共同利益。</ns0:t>
      </ns0:r>
      <ns0:r>
        <ns0:rPr>
          <ns0:rFonts ns0:ascii="Hiragino Sans GB" ns0:hAnsi="Hiragino Sans GB" ns0:eastAsia="Hiragino Sans GB" ns0:cs="Hiragino Sans GB"/>
          <ns0:b/>
          <ns0:color ns0:val="111111"/>
          <ns0:sz ns0:val="21"/>
        </ns0:rPr>
        <ns0:t/>
      </ns0:r>
    </ns0:p>
    <ns0:p ns2:paraId="699312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2B0D1D9">
      <ns0:pPr>
        <ns0:spacing ns0:before="140" ns0:after="60"/>
      </ns0:pPr>
      <ns0:r>
        <ns0:rPr>
          <ns0:rFonts ns0:ascii="Hiragino Sans GB" ns0:hAnsi="Hiragino Sans GB" ns0:eastAsia="Hiragino Sans GB" ns0:cs="Hiragino Sans GB"/>
          <ns0:b/>
          <ns0:color ns0:val="1F5E8C"/>
          <ns0:sz ns0:val="22"/>
        </ns0:rPr>
        <ns0:t>8. 2026朝阳期末Q20</ns0:t>
      </ns0:r>
    </ns0:p>
    <ns0:p ns2:paraId="30BAD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74623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492AFE9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ns0:t>
      </ns0:r>
      <ns0:r>
        <ns0:rPr>
          <ns0:rFonts ns0:ascii="Hiragino Sans GB" ns0:hAnsi="Hiragino Sans GB" ns0:eastAsia="Hiragino Sans GB" ns0:cs="Hiragino Sans GB"/>
          <ns0:b ns0:val="0"/>
          <ns0:color ns0:val="202124"/>
          <ns0:sz ns0:val="21"/>
        </ns0:rPr>
        <ns0:t/>
      </ns0:r>
    </ns0:p>
    <ns0:p ns2:paraId="55CBA4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和平与发展是当今时代的主题，中国携手周边国家共建和平家园、安宁家园，妥善管控矛盾分歧，扩大共同利益，有利于推动周边命运共同体建设和全球治理更加公正合理。</ns0:t>
      </ns0:r>
      <ns0:r>
        <ns0:rPr>
          <ns0:rFonts ns0:ascii="Hiragino Sans GB" ns0:hAnsi="Hiragino Sans GB" ns0:eastAsia="Hiragino Sans GB" ns0:cs="Hiragino Sans GB"/>
          <ns0:b/>
          <ns0:color ns0:val="111111"/>
          <ns0:sz ns0:val="21"/>
        </ns0:rPr>
        <ns0:t/>
      </ns0:r>
    </ns0:p>
    <ns0:p ns2:paraId="42CF0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5797A290">
      <ns0:pPr>
        <ns0:spacing ns0:before="140" ns0:after="60"/>
      </ns0:pPr>
      <ns0:r>
        <ns0:rPr>
          <ns0:rFonts ns0:ascii="Hiragino Sans GB" ns0:hAnsi="Hiragino Sans GB" ns0:eastAsia="Hiragino Sans GB" ns0:cs="Hiragino Sans GB"/>
          <ns0:b/>
          <ns0:color ns0:val="1F5E8C"/>
          <ns0:sz ns0:val="22"/>
        </ns0:rPr>
        <ns0:t>9. 2025朝阳期末Q21</ns0:t>
      </ns0:r>
    </ns0:p>
    <ns0:p ns2:paraId="1BEF39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9D3D9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4A3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ns0:t>
      </ns0:r>
      <ns0:r>
        <ns0:rPr>
          <ns0:rFonts ns0:ascii="Hiragino Sans GB" ns0:hAnsi="Hiragino Sans GB" ns0:eastAsia="Hiragino Sans GB" ns0:cs="Hiragino Sans GB"/>
          <ns0:b ns0:val="0"/>
          <ns0:color ns0:val="202124"/>
          <ns0:sz ns0:val="21"/>
        </ns0:rPr>
        <ns0:t/>
      </ns0:r>
    </ns0:p>
    <ns0:p ns2:paraId="271D49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中国开展中国特色大国外交，促进世界和平与发展，维护和平稳定的国际环境，回应单边霸凌、脱钩断链和意识形态分歧等外部风险，为推进中国式现代化营造稳定的外部条件。</ns0:t>
      </ns0:r>
      <ns0:r>
        <ns0:rPr>
          <ns0:rFonts ns0:ascii="Hiragino Sans GB" ns0:hAnsi="Hiragino Sans GB" ns0:eastAsia="Hiragino Sans GB" ns0:cs="Hiragino Sans GB"/>
          <ns0:b/>
          <ns0:color ns0:val="111111"/>
          <ns0:sz ns0:val="21"/>
        </ns0:rPr>
        <ns0:t/>
      </ns0:r>
    </ns0:p>
    <ns0:p ns2:paraId="24F5FE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01F1B21C">
      <ns0:pPr>
        <ns0:spacing ns0:before="120" ns0:after="75"/>
        <ns0:ind ns0:left="0" ns0:firstLine="0"/>
      </ns0:pPr>
      <ns0:r>
        <ns0:rPr>
          <ns0:rFonts ns0:ascii="Hiragino Sans GB" ns0:hAnsi="Hiragino Sans GB" ns0:eastAsia="Hiragino Sans GB" ns0:cs="Hiragino Sans GB"/>
          <ns0:b/>
          <ns0:color ns0:val="1F5E8C"/>
          <ns0:sz ns0:val="24"/>
        </ns0:rPr>
        <ns0:t>10. 2026顺义一模Q20</ns0:t>
      </ns0:r>
    </ns0:p>
    <ns0:p ns2:paraId="31B5C7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11250E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20218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科技小院"扬帆出海"、让更多全球南方国家受益，各国合力谋发展的局面要靠和平与发展仍是时代主题这一大势托底，故用它点明其顺应世界潮流。</ns0:t>
      </ns0:r>
      <ns0:r>
        <ns0:rPr>
          <ns0:rFonts ns0:ascii="Hiragino Sans GB" ns0:hAnsi="Hiragino Sans GB" ns0:eastAsia="Hiragino Sans GB" ns0:cs="Hiragino Sans GB"/>
          <ns0:b ns0:val="0"/>
          <ns0:color ns0:val="202124"/>
          <ns0:sz ns0:val="21"/>
        </ns0:rPr>
        <ns0:t/>
      </ns0:r>
    </ns0:p>
    <ns0:p ns2:paraId="06C65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和平与发展是当今时代主题，科技小院顺应世界大势，以农业合作助力发展中国家共同发展，成为南南合作典范。</ns0:t>
      </ns0:r>
      <ns0:r>
        <ns0:rPr>
          <ns0:rFonts ns0:ascii="Hiragino Sans GB" ns0:hAnsi="Hiragino Sans GB" ns0:eastAsia="Hiragino Sans GB" ns0:cs="Hiragino Sans GB"/>
          <ns0:b/>
          <ns0:color ns0:val="111111"/>
          <ns0:sz ns0:val="21"/>
        </ns0:rPr>
        <ns0:t/>
      </ns0:r>
    </ns0:p>
    <ns0:p ns2:paraId="628D20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F7B8059">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6B64576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DA3698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82F92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中国东盟合作在贸易保护抬头中仍逆势上扬、迈向规则共建，双方共谋发展的空间依托于和平与发展仍是时代主题，故以它说明提质升级的外部前提。</ns0:t>
      </ns0:r>
      <ns0:r>
        <ns0:rPr>
          <ns0:rFonts ns0:ascii="Hiragino Sans GB" ns0:hAnsi="Hiragino Sans GB" ns0:eastAsia="Hiragino Sans GB" ns0:cs="Hiragino Sans GB"/>
          <ns0:b ns0:val="0"/>
          <ns0:color ns0:val="202124"/>
          <ns0:sz ns0:val="21"/>
        </ns0:rPr>
        <ns0:t/>
      </ns0:r>
    </ns0:p>
    <ns0:p ns2:paraId="7E54269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中国与东盟经贸合作提质升级，顺应经济全球化趋势、符合和平与发展的时代主题，推动区域共同发展。</ns0:t>
      </ns0:r>
      <ns0:r>
        <ns0:rPr>
          <ns0:rFonts ns0:ascii="Hiragino Sans GB" ns0:hAnsi="Hiragino Sans GB" ns0:eastAsia="Hiragino Sans GB" ns0:cs="Hiragino Sans GB"/>
          <ns0:b/>
          <ns0:color ns0:val="111111"/>
          <ns0:sz ns0:val="21"/>
        </ns0:rPr>
        <ns0:t/>
      </ns0:r>
    </ns0:p>
    <ns0:p ns2:paraId="5DA9BB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6EBE725">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6ABE2E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06FE0C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3C258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ns0:t>
      </ns0:r>
      <ns0:r>
        <ns0:rPr>
          <ns0:rFonts ns0:ascii="Hiragino Sans GB" ns0:hAnsi="Hiragino Sans GB" ns0:eastAsia="Hiragino Sans GB" ns0:cs="Hiragino Sans GB"/>
          <ns0:b ns0:val="0"/>
          <ns0:color ns0:val="202124"/>
          <ns0:sz ns0:val="21"/>
        </ns0:rPr>
        <ns0:t/>
      </ns0:r>
    </ns0:p>
    <ns0:p ns2:paraId="5C3558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中国顺应和平、发展、合作、共赢的历史潮流，以"一带一路"为平台推动全球能源治理，符合国际交往与合作的基本逻辑。</ns0:t>
      </ns0:r>
      <ns0:r>
        <ns0:rPr>
          <ns0:rFonts ns0:ascii="Hiragino Sans GB" ns0:hAnsi="Hiragino Sans GB" ns0:eastAsia="Hiragino Sans GB" ns0:cs="Hiragino Sans GB"/>
          <ns0:b/>
          <ns0:color ns0:val="111111"/>
          <ns0:sz ns0:val="21"/>
        </ns0:rPr>
        <ns0:t/>
      </ns0:r>
    </ns0:p>
    <ns0:p ns2:paraId="7B90725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500BA49">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3AE260E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题目问中国为什么能为全球发展注入稳定性和正能量，材料从创新、开放和发展合作三个镜头说明中国行动顺应和平与发展的时代需要。</ns0:t>
      </ns0:r>
      <ns0:r>
        <ns0:rPr>
          <ns0:rFonts ns0:ascii="Hiragino Sans GB" ns0:hAnsi="Hiragino Sans GB" ns0:eastAsia="Hiragino Sans GB" ns0:cs="Hiragino Sans GB"/>
          <ns0:b ns0:val="0"/>
          <ns0:color ns0:val="202124"/>
          <ns0:sz ns0:val="21"/>
        </ns0:rPr>
        <ns0:t/>
      </ns0:r>
    </ns0:p>
    <ns0:p ns2:paraId="1363D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C4BCB6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全球发展面临不稳定不确定因素时，题目把“中国能注入稳定性和正能量”作为核心追问。中国的创新成果、开放政策和发展合作共同服务于世界发展，应先用和平与发展仍是时代主题统摄这一价值方向。</ns0:t>
      </ns0:r>
      <ns0:r>
        <ns0:rPr>
          <ns0:rFonts ns0:ascii="Hiragino Sans GB" ns0:hAnsi="Hiragino Sans GB" ns0:eastAsia="Hiragino Sans GB" ns0:cs="Hiragino Sans GB"/>
          <ns0:b ns0:val="0"/>
          <ns0:color ns0:val="202124"/>
          <ns0:sz ns0:val="21"/>
        </ns0:rPr>
        <ns0:t/>
      </ns0:r>
    </ns0:p>
    <ns0:p ns2:paraId="1F0402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中国坚定不移扩大高水平对外开放、推动贸易投资自由化便利化，顺应了和平与发展这一时代主题，为全球发展注入稳定性。</ns0:t>
      </ns0:r>
      <ns0:r>
        <ns0:rPr>
          <ns0:rFonts ns0:ascii="Hiragino Sans GB" ns0:hAnsi="Hiragino Sans GB" ns0:eastAsia="Hiragino Sans GB" ns0:cs="Hiragino Sans GB"/>
          <ns0:b/>
          <ns0:color ns0:val="111111"/>
          <ns0:sz ns0:val="21"/>
        </ns0:rPr>
        <ns0:t/>
      </ns0:r>
    </ns0:p>
    <ns0:p ns2:paraId="45668B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73360A8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70E6BB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505473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164061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论文开篇罗列经济复苏乏力、阵营对抗、脱钩断链等乱象，要给"同球共济"找时代坐标，须先点明乱局之下和平与发展仍是时代主题。</ns0:t>
      </ns0:r>
      <ns0:r>
        <ns0:rPr>
          <ns0:rFonts ns0:ascii="Hiragino Sans GB" ns0:hAnsi="Hiragino Sans GB" ns0:eastAsia="Hiragino Sans GB" ns0:cs="Hiragino Sans GB"/>
          <ns0:b ns0:val="0"/>
          <ns0:color ns0:val="202124"/>
          <ns0:sz ns0:val="21"/>
        </ns0:rPr>
        <ns0:t/>
      </ns0:r>
    </ns0:p>
    <ns0:p ns2:paraId="1FFA3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当前国际局势变乱交织，而和平与发展仍是时代主题，需各国携手应对挑战、共谋发展。</ns0:t>
      </ns0:r>
      <ns0:r>
        <ns0:rPr>
          <ns0:rFonts ns0:ascii="Hiragino Sans GB" ns0:hAnsi="Hiragino Sans GB" ns0:eastAsia="Hiragino Sans GB" ns0:cs="Hiragino Sans GB"/>
          <ns0:b/>
          <ns0:color ns0:val="111111"/>
          <ns0:sz ns0:val="21"/>
        </ns0:rPr>
        <ns0:t/>
      </ns0:r>
    </ns0:p>
    <ns0:p ns2:paraId="2AA461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40D81629">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384E3D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E2DDD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4913D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"五个共同"里共建产业链供应链、共促区域繁荣，亚太各国愿意这样联动，前提是身处和平与发展仍是时代主题的大环境，故以它说明中国倡议顺势而为。</ns0:t>
      </ns0:r>
      <ns0:r>
        <ns0:rPr>
          <ns0:rFonts ns0:ascii="Hiragino Sans GB" ns0:hAnsi="Hiragino Sans GB" ns0:eastAsia="Hiragino Sans GB" ns0:cs="Hiragino Sans GB"/>
          <ns0:b ns0:val="0"/>
          <ns0:color ns0:val="202124"/>
          <ns0:sz ns0:val="21"/>
        </ns0:rPr>
        <ns0:t/>
      </ns0:r>
    </ns0:p>
    <ns0:p ns2:paraId="7CF64A6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中国倡议顺应和平、发展、合作、共赢的潮流，致力于亚太和平合作与共同发展。</ns0:t>
      </ns0:r>
      <ns0:r>
        <ns0:rPr>
          <ns0:rFonts ns0:ascii="Hiragino Sans GB" ns0:hAnsi="Hiragino Sans GB" ns0:eastAsia="Hiragino Sans GB" ns0:cs="Hiragino Sans GB"/>
          <ns0:b/>
          <ns0:color ns0:val="111111"/>
          <ns0:sz ns0:val="21"/>
        </ns0:rPr>
        <ns0:t/>
      </ns0:r>
    </ns0:p>
    <ns0:p ns2:paraId="631456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457B6849">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FC856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2310F3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AF651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全球发展倡议正是题目主题，而材料强调"同球共济、团结合作才是正确选择"，这一判断只有放在和平与发展仍是时代主题的背景下才能成立，故以它打底。</ns0:t>
      </ns0:r>
      <ns0:r>
        <ns0:rPr>
          <ns0:rFonts ns0:ascii="Hiragino Sans GB" ns0:hAnsi="Hiragino Sans GB" ns0:eastAsia="Hiragino Sans GB" ns0:cs="Hiragino Sans GB"/>
          <ns0:b ns0:val="0"/>
          <ns0:color ns0:val="202124"/>
          <ns0:sz ns0:val="21"/>
        </ns0:rPr>
        <ns0:t/>
      </ns0:r>
    </ns0:p>
    <ns0:p ns2:paraId="20801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和平与发展仍是当今时代主题，面对全球发展新挑战，同球共济、团结合作才是正确选择，全球发展倡议顺应了这一潮流。</ns0:t>
      </ns0:r>
      <ns0:r>
        <ns0:rPr>
          <ns0:rFonts ns0:ascii="Hiragino Sans GB" ns0:hAnsi="Hiragino Sans GB" ns0:eastAsia="Hiragino Sans GB" ns0:cs="Hiragino Sans GB"/>
          <ns0:b/>
          <ns0:color ns0:val="111111"/>
          <ns0:sz ns0:val="21"/>
        </ns0:rPr>
        <ns0:t/>
      </ns0:r>
    </ns0:p>
    <ns0:p ns2:paraId="08D416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5F448E70">
      <ns0:pPr>
        <ns0:spacing ns0:before="120" ns0:after="75"/>
        <ns0:ind ns0:left="0" ns0:firstLine="0"/>
      </ns0:pPr>
      <ns0:r>
        <ns0:rPr>
          <ns0:rFonts ns0:ascii="Hiragino Sans GB" ns0:hAnsi="Hiragino Sans GB" ns0:eastAsia="Hiragino Sans GB" ns0:cs="Hiragino Sans GB"/>
          <ns0:b/>
          <ns0:color ns0:val="1F5E8C"/>
          <ns0:sz ns0:val="24"/>
        </ns0:rPr>
        <ns0:t>17. 2025房山一模Q18(2)</ns0:t>
      </ns0:r>
    </ns0:p>
    <ns0:p ns2:paraId="32CB04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690188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88A15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DeepSeek开源让140国开发者自由使用改进、有国家借此低成本做本地化模型，技术开放促成各国共进，这以和平与发展仍是时代主题为前提。</ns0:t>
      </ns0:r>
      <ns0:r>
        <ns0:rPr>
          <ns0:rFonts ns0:ascii="Hiragino Sans GB" ns0:hAnsi="Hiragino Sans GB" ns0:eastAsia="Hiragino Sans GB" ns0:cs="Hiragino Sans GB"/>
          <ns0:b ns0:val="0"/>
          <ns0:color ns0:val="202124"/>
          <ns0:sz ns0:val="21"/>
        </ns0:rPr>
        <ns0:t/>
      </ns0:r>
    </ns0:p>
    <ns0:p ns2:paraId="5A3A25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顺应和平与发展的国际潮流，中国以开源战略加强国际交流合作，积极参与全球治理，推动全球合作新模式。</ns0:t>
      </ns0:r>
      <ns0:r>
        <ns0:rPr>
          <ns0:rFonts ns0:ascii="Hiragino Sans GB" ns0:hAnsi="Hiragino Sans GB" ns0:eastAsia="Hiragino Sans GB" ns0:cs="Hiragino Sans GB"/>
          <ns0:b/>
          <ns0:color ns0:val="111111"/>
          <ns0:sz ns0:val="21"/>
        </ns0:rPr>
        <ns0:t/>
      </ns0:r>
    </ns0:p>
    <ns0:p ns2:paraId="569A6F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500AA83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48819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033197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5ADE6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材料称中国式现代化“是走和平发展道路的现代化”，又说中国是“世界和平的稳定力量”；要审清复兴可乘之“势”，先得点出和平与发展仍是时代主题这一大方向。</ns0:t>
      </ns0:r>
      <ns0:r>
        <ns0:rPr>
          <ns0:rFonts ns0:ascii="Hiragino Sans GB" ns0:hAnsi="Hiragino Sans GB" ns0:eastAsia="Hiragino Sans GB" ns0:cs="Hiragino Sans GB"/>
          <ns0:b ns0:val="0"/>
          <ns0:color ns0:val="202124"/>
          <ns0:sz ns0:val="21"/>
        </ns0:rPr>
        <ns0:t/>
      </ns0:r>
    </ns0:p>
    <ns0:p ns2:paraId="0CA7A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和平与发展是当今时代主题，中国式现代化是走和平发展道路的现代化，应顺应时代潮流乘势而上。</ns0:t>
      </ns0:r>
      <ns0:r>
        <ns0:rPr>
          <ns0:rFonts ns0:ascii="Hiragino Sans GB" ns0:hAnsi="Hiragino Sans GB" ns0:eastAsia="Hiragino Sans GB" ns0:cs="Hiragino Sans GB"/>
          <ns0:b/>
          <ns0:color ns0:val="111111"/>
          <ns0:sz ns0:val="21"/>
        </ns0:rPr>
        <ns0:t/>
      </ns0:r>
    </ns0:p>
    <ns0:p ns2:paraId="66CB44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四大倡议能“凝聚磅礴合力”，前提是各国想要的一致；先讲出这份求和平、谋发展的普遍愿望，才说得通和平与发展仍是时代主题这一合力底座。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和平与发展仍是时代主题，四大全球倡议顺应各国人民求和平、谋发展、促合作、图共赢的共同愿望，为构建人类命运共同体凝聚合作力量。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题目问全球治理倡议为何能获得国际社会认同，实质是在追问倡议的正当性和时代基础；全球治理处于十字路口，说明回答必须先判断它顺应和平、发展、合作的世界大势，而不是只复述倡议内容。</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全球治理倡议顺应和平与发展的时代潮流，符合世界各国人民的共同愿望，因此能够获得国际社会广泛认同。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本题6分，按“必要性2分—重要性4分”组织，不能只堆知识点。</ns0:t>
      </ns0:r>
    </ns0:p>
    <ns0:p>
      <ns0:pPr>
        <ns0:spacing ns0:before="0" ns0:after="45"/>
        <ns0:ind ns0:left="260" ns0:firstLine="0"/>
      </ns0:pPr>
      <ns0:r>
        <ns0:rPr>
          <ns0:rFonts ns0:ascii="Hiragino Sans GB" ns0:hAnsi="Hiragino Sans GB" ns0:eastAsia="Hiragino Sans GB" ns0:cs="Hiragino Sans GB"/>
          <ns0:b/>
          <ns0:color ns0:val="1F5E8C"/>
          <ns0:sz ns0:val="19"/>
        </ns0:rPr>
        <ns0:t>· 必要性（2分）：</ns0:t>
      </ns0:r>
      <ns0:r>
        <ns0:rPr>
          <ns0:rFonts ns0:ascii="Hiragino Sans GB" ns0:hAnsi="Hiragino Sans GB" ns0:eastAsia="Hiragino Sans GB" ns0:cs="Hiragino Sans GB"/>
          <ns0:b ns0:val="0"/>
          <ns0:color ns0:val="27323A"/>
          <ns0:sz ns0:val="19"/>
        </ns0:rPr>
        <ns0:t>全球治理倡议顺应和平与发展的时代潮流（1分）；符合各国共同利益、共同愿望，弘扬全人类共同价值，推动构建人类命运共同体（1分）。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重要性（4分）：</ns0:t>
      </ns0:r>
      <ns0:r>
        <ns0:rPr>
          <ns0:rFonts ns0:ascii="Hiragino Sans GB" ns0:hAnsi="Hiragino Sans GB" ns0:eastAsia="Hiragino Sans GB" ns0:cs="Hiragino Sans GB"/>
          <ns0:b ns0:val="0"/>
          <ns0:color ns0:val="27323A"/>
          <ns0:sz ns0:val="19"/>
        </ns0:rPr>
        <ns0:t>全球治理角度2分，写秉持共商共建共享全球治理观，推动建设更加公正合理的全球治理体系；联合国角度1分，写捍卫《联合国宪章》宗旨和原则；国际关系角度1分，写推进国际关系民主化、推动构建新型国际关系或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作答要求：</ns0:t>
      </ns0:r>
      <ns0:r>
        <ns0:rPr>
          <ns0:rFonts ns0:ascii="Hiragino Sans GB" ns0:hAnsi="Hiragino Sans GB" ns0:eastAsia="Hiragino Sans GB" ns0:cs="Hiragino Sans GB"/>
          <ns0:b ns0:val="0"/>
          <ns0:color ns0:val="27323A"/>
          <ns0:sz ns0:val="19"/>
        </ns0:rPr>
        <ns0:t>每个重要性层次都要结合全球治理倡议的核心理念展开；只推知识、不回应材料，该层次最多2分；不按必要性和重要性的逻辑回应，单纯知识堆砌最多3分。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元首外交如何为世界注入稳定性与正能量；材料呈现中俄、中美、欧洲、周边国家和全球南方合作，说明答题不能只写外交活动本身，还要说明这些活动顺应和平、发展、合作、共赢的时代潮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题干直接把元首外交的作用概括为“稳定性与正能量”，这是时代主题题的信号。写法上先判断世界处在动荡变革中，再说明中国以对话合作回应共同愿望，为和平发展提供稳定支撑。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中国元首外交顺应和平与发展的时代主题，通过沟通对话、互信合作和共同发展，为动荡变革的世界注入稳定性与正能量。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答题要求角度2写明“国际背景：和平发展合作共赢是时代潮流/非传统安全威胁”，材料围绕全球气候治理这一跨国共同挑战展开。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气候治理不是单纯国内绿色发展题，而是和平与发展时代主题下的全球共同治理议题。答题要求把时代潮流列为得分角度，提示应先交代中国参与治理的国际背景。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和平与发展仍是时代主题，气候变化等非传统安全威胁需要国际社会合作应对，中国参与全球气候治理顺应和平、发展、合作、共赢的时代潮流。</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8D23789">
      <ns0:pPr>
        <ns0:pStyle ns0:val="4"/>
      </ns0:pPr>
      <ns0:r>
        <ns0:rPr>
          <ns0:rFonts ns0:eastAsia="Hiragino Sans GB" ns0:ascii="Hiragino Sans GB" ns0:hAnsi="Hiragino Sans GB" ns0:cs="Hiragino Sans GB"/>
          <ns0:b/>
          <ns0:color ns0:val="2F6F9F"/>
          <ns0:sz ns0:val="28"/>
        </ns0:rPr>
        <ns0:t>挑战</ns0:t>
      </ns0:r>
    </ns0:p>
    <ns0:p ns2:paraId="5292C63E">
      <ns0:pPr/>
      <ns0:r>
        <ns0:rPr>
          <ns0:rFonts ns0:ascii="Hiragino Sans GB" ns0:hAnsi="Hiragino Sans GB" ns0:eastAsia="Hiragino Sans GB" ns0:cs="Hiragino Sans GB"/>
          <ns0:b ns0:val="0"/>
          <ns0:color ns0:val="202124"/>
          <ns0:sz ns0:val="21"/>
        </ns0:rPr>
        <ns0:t>【学生判别】 看到单边霸凌、关税霸凌、贸易保护主义、脱钩断链、阵营对抗、恃强凌弱等词，先把它们看作和平与发展的挑战，再转入反对霸权主义和强权政治、坚持多边主义和国际关系民主化。</ns0:t>
      </ns0:r>
    </ns0:p>
    <ns0:p ns2:paraId="63EF4CE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霸权主义和强权政治、单边主义是和平与发展的现实挑战</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资料包围绕多极化世界中的民主与全球治理展开，既写全球南方国家崛起、单极主导地位被削弱，也写全球治理代表性不足，说明旧有霸权和强权式治理结构已经难以回应各国共同参与治理的要求。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单极主导地位”被削弱、全球治理代表性不足，就不能只写一般合作愿望；这些材料直接指向霸权主义和强权政治带来的治理失衡。时政述评要先说明这种现实挑战，再引出多极化和全球治理民主化的必要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霸权主义和强权政治、单边主义等现实挑战造成全球治理代表性不足，各国应在世界多极化进程中推动全球治理更加民主公正。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65FC024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百年变局与外部风险挑战</ns0:t>
      </ns0:r>
    </ns0:p>
    <ns0:p ns2:paraId="133E7053">
      <ns0:pPr>
        <ns0:spacing ns0:before="140" ns0:after="60"/>
      </ns0:pPr>
      <ns0:r>
        <ns0:rPr>
          <ns0:rFonts ns0:ascii="Hiragino Sans GB" ns0:hAnsi="Hiragino Sans GB" ns0:eastAsia="Hiragino Sans GB" ns0:cs="Hiragino Sans GB"/>
          <ns0:b/>
          <ns0:color ns0:val="1F5E8C"/>
          <ns0:sz ns0:val="22"/>
        </ns0:rPr>
        <ns0:t>1. 2025东城二模Q20</ns0:t>
      </ns0:r>
    </ns0:p>
    <ns0:p ns2:paraId="0EA60B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8354E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110A8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ns0:t>
      </ns0:r>
      <ns0:r>
        <ns0:rPr>
          <ns0:rFonts ns0:ascii="Hiragino Sans GB" ns0:hAnsi="Hiragino Sans GB" ns0:eastAsia="Hiragino Sans GB" ns0:cs="Hiragino Sans GB"/>
          <ns0:b ns0:val="0"/>
          <ns0:color ns0:val="202124"/>
          <ns0:sz ns0:val="21"/>
        </ns0:rPr>
        <ns0:t/>
      </ns0:r>
    </ns0:p>
    <ns0:p ns2:paraId="11C4D0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当今国际局势变乱交织，局部动荡不断，人类面临经济复苏乏力、贸易保护主义、冲突动荡和非传统安全威胁等诸多问题和挑战，因此更需要弘扬“同球共济”精神。</ns0:t>
      </ns0:r>
      <ns0:r>
        <ns0:rPr>
          <ns0:rFonts ns0:ascii="Hiragino Sans GB" ns0:hAnsi="Hiragino Sans GB" ns0:eastAsia="Hiragino Sans GB" ns0:cs="Hiragino Sans GB"/>
          <ns0:b/>
          <ns0:color ns0:val="111111"/>
          <ns0:sz ns0:val="21"/>
        </ns0:rPr>
        <ns0:t/>
      </ns0:r>
    </ns0:p>
    <ns0:p ns2:paraId="07165D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AB4EB03">
      <ns0:pPr>
        <ns0:spacing ns0:before="140" ns0:after="60"/>
      </ns0:pPr>
      <ns0:r>
        <ns0:rPr>
          <ns0:rFonts ns0:ascii="Hiragino Sans GB" ns0:hAnsi="Hiragino Sans GB" ns0:eastAsia="Hiragino Sans GB" ns0:cs="Hiragino Sans GB"/>
          <ns0:b/>
          <ns0:color ns0:val="1F5E8C"/>
          <ns0:sz ns0:val="22"/>
        </ns0:rPr>
        <ns0:t>2. 2024朝阳一模Q21</ns0:t>
      </ns0:r>
    </ns0:p>
    <ns0:p ns2:paraId="62CEE5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BFA6D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1AB2EB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ns0:t>
      </ns0:r>
      <ns0:r>
        <ns0:rPr>
          <ns0:rFonts ns0:ascii="Hiragino Sans GB" ns0:hAnsi="Hiragino Sans GB" ns0:eastAsia="Hiragino Sans GB" ns0:cs="Hiragino Sans GB"/>
          <ns0:b ns0:val="0"/>
          <ns0:color ns0:val="202124"/>
          <ns0:sz ns0:val="21"/>
        </ns0:rPr>
        <ns0:t/>
      </ns0:r>
    </ns0:p>
    <ns0:p ns2:paraId="1FBA56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我国发展的外部环境日趋严峻、风险挑战增多，使中国经济开新局必须统筹发展与安全。</ns0:t>
      </ns0:r>
      <ns0:r>
        <ns0:rPr>
          <ns0:rFonts ns0:ascii="Hiragino Sans GB" ns0:hAnsi="Hiragino Sans GB" ns0:eastAsia="Hiragino Sans GB" ns0:cs="Hiragino Sans GB"/>
          <ns0:b/>
          <ns0:color ns0:val="111111"/>
          <ns0:sz ns0:val="21"/>
        </ns0:rPr>
        <ns0:t/>
      </ns0:r>
    </ns0:p>
    <ns0:p ns2:paraId="774AC66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6EA5D79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气候变化给全人类带来巨大风险和挑战，气候治理已成为全球治理的重要议题之一</ns0:t>
      </ns0:r>
    </ns0:p>
    <ns0:p ns2:paraId="601A94E5">
      <ns0:pPr>
        <ns0:spacing ns0:before="140" ns0:after="60"/>
      </ns0:pPr>
      <ns0:r>
        <ns0:rPr>
          <ns0:rFonts ns0:ascii="Hiragino Sans GB" ns0:hAnsi="Hiragino Sans GB" ns0:eastAsia="Hiragino Sans GB" ns0:cs="Hiragino Sans GB"/>
          <ns0:b/>
          <ns0:color ns0:val="1F5E8C"/>
          <ns0:sz ns0:val="22"/>
        </ns0:rPr>
        <ns0:t>1. 2024朝阳二模Q20</ns0:t>
      </ns0:r>
    </ns0:p>
    <ns0:p ns2:paraId="49C201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35052E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AB5D2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ns0:t>
      </ns0:r>
      <ns0:r>
        <ns0:rPr>
          <ns0:rFonts ns0:ascii="Hiragino Sans GB" ns0:hAnsi="Hiragino Sans GB" ns0:eastAsia="Hiragino Sans GB" ns0:cs="Hiragino Sans GB"/>
          <ns0:b ns0:val="0"/>
          <ns0:color ns0:val="202124"/>
          <ns0:sz ns0:val="21"/>
        </ns0:rPr>
        <ns0:t/>
      </ns0:r>
    </ns0:p>
    <ns0:p ns2:paraId="5FCA3D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气候变化给全人类带来巨大风险和挑战，已成为全球治理的重要议题，各国应把应对气候变化作为共同责任推进。</ns0:t>
      </ns0:r>
      <ns0:r>
        <ns0:rPr>
          <ns0:rFonts ns0:ascii="Hiragino Sans GB" ns0:hAnsi="Hiragino Sans GB" ns0:eastAsia="Hiragino Sans GB" ns0:cs="Hiragino Sans GB"/>
          <ns0:b/>
          <ns0:color ns0:val="111111"/>
          <ns0:sz ns0:val="21"/>
        </ns0:rPr>
        <ns0:t/>
      </ns0:r>
    </ns0:p>
    <ns0:p ns2:paraId="4E9327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719A7AA">
      <ns0:pPr>
        <ns0:pStyle ns0:val="3"/>
        <ns0:jc ns0:val="left"/>
      </ns0:pPr>
      <ns0:r>
        <ns0:rPr>
          <ns0:rFonts ns0:eastAsia="Hiragino Sans GB" ns0:ascii="Hiragino Sans GB" ns0:hAnsi="Hiragino Sans GB" ns0:cs="Hiragino Sans GB"/>
          <ns0:b/>
          <ns0:color ns0:val="173B5B"/>
          <ns0:sz ns0:val="36"/>
        </ns0:rPr>
        <ns0:t>理论</ns0:t>
      </ns0:r>
    </ns0:p>
    <ns0:p ns2:paraId="7955753C">
      <ns0:pPr>
        <ns0:pStyle ns0:val="4"/>
      </ns0:pPr>
      <ns0:r>
        <ns0:rPr>
          <ns0:rFonts ns0:eastAsia="Hiragino Sans GB" ns0:ascii="Hiragino Sans GB" ns0:hAnsi="Hiragino Sans GB" ns0:cs="Hiragino Sans GB"/>
          <ns0:b/>
          <ns0:color ns0:val="2F6F9F"/>
          <ns0:sz ns0:val="28"/>
        </ns0:rPr>
        <ns0:t>合作</ns0:t>
      </ns0:r>
    </ns0:p>
    <ns0:p ns2:paraId="32F9808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国家间共同利益是国家合作的基础</ns0:t>
      </ns0:r>
    </ns0:p>
    <ns0:p ns2:paraId="73EE0123">
      <ns0:pPr>
        <ns0:spacing ns0:before="140" ns0:after="60"/>
      </ns0:pPr>
      <ns0:r>
        <ns0:rPr>
          <ns0:rFonts ns0:ascii="Hiragino Sans GB" ns0:hAnsi="Hiragino Sans GB" ns0:eastAsia="Hiragino Sans GB" ns0:cs="Hiragino Sans GB"/>
          <ns0:b/>
          <ns0:color ns0:val="1F5E8C"/>
          <ns0:sz ns0:val="22"/>
        </ns0:rPr>
        <ns0:t>1. 2025东城一模Q20</ns0:t>
      </ns0:r>
    </ns0:p>
    <ns0:p ns2:paraId="34C798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0DE26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127255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ns0:t>
      </ns0:r>
      <ns0:r>
        <ns0:rPr>
          <ns0:rFonts ns0:ascii="Hiragino Sans GB" ns0:hAnsi="Hiragino Sans GB" ns0:eastAsia="Hiragino Sans GB" ns0:cs="Hiragino Sans GB"/>
          <ns0:b ns0:val="0"/>
          <ns0:color ns0:val="202124"/>
          <ns0:sz ns0:val="21"/>
        </ns0:rPr>
        <ns0:t/>
      </ns0:r>
    </ns0:p>
    <ns0:p ns2:paraId="2374C2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此次元首外交围绕自贸协定升级、共建“一带一路”合作规划和多项合作文件拓展务实合作，体现国家间共同利益是合作的基础。</ns0:t>
      </ns0:r>
      <ns0:r>
        <ns0:rPr>
          <ns0:rFonts ns0:ascii="Hiragino Sans GB" ns0:hAnsi="Hiragino Sans GB" ns0:eastAsia="Hiragino Sans GB" ns0:cs="Hiragino Sans GB"/>
          <ns0:b/>
          <ns0:color ns0:val="111111"/>
          <ns0:sz ns0:val="21"/>
        </ns0:rPr>
        <ns0:t/>
      </ns0:r>
    </ns0:p>
    <ns0:p ns2:paraId="5CA7244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B5C83A">
      <ns0:pPr>
        <ns0:spacing ns0:before="140" ns0:after="60"/>
      </ns0:pPr>
      <ns0:r>
        <ns0:rPr>
          <ns0:rFonts ns0:ascii="Hiragino Sans GB" ns0:hAnsi="Hiragino Sans GB" ns0:eastAsia="Hiragino Sans GB" ns0:cs="Hiragino Sans GB"/>
          <ns0:b/>
          <ns0:color ns0:val="1F5E8C"/>
          <ns0:sz ns0:val="22"/>
        </ns0:rPr>
        <ns0:t>2. 2026石景山一模Q20</ns0:t>
      </ns0:r>
    </ns0:p>
    <ns0:p ns2:paraId="6EE885A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2F3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A0F08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ns0:t>
      </ns0:r>
      <ns0:r>
        <ns0:rPr>
          <ns0:rFonts ns0:ascii="Hiragino Sans GB" ns0:hAnsi="Hiragino Sans GB" ns0:eastAsia="Hiragino Sans GB" ns0:cs="Hiragino Sans GB"/>
          <ns0:b ns0:val="0"/>
          <ns0:color ns0:val="202124"/>
          <ns0:sz ns0:val="21"/>
        </ns0:rPr>
        <ns0:t/>
      </ns0:r>
    </ns0:p>
    <ns0:p ns2:paraId="42466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中国倡议立足亚太各国在多边贸易、产业链供应链和开放发展中的共同利益，凝聚共同维护、共同推进、共享繁荣的合作共识，助推亚太合作走深走实。</ns0:t>
      </ns0:r>
      <ns0:r>
        <ns0:rPr>
          <ns0:rFonts ns0:ascii="Hiragino Sans GB" ns0:hAnsi="Hiragino Sans GB" ns0:eastAsia="Hiragino Sans GB" ns0:cs="Hiragino Sans GB"/>
          <ns0:b/>
          <ns0:color ns0:val="111111"/>
          <ns0:sz ns0:val="21"/>
        </ns0:rPr>
        <ns0:t/>
      </ns0:r>
    </ns0:p>
    <ns0:p ns2:paraId="5A16BB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01868D13">
      <ns0:pPr>
        <ns0:spacing ns0:before="140" ns0:after="60"/>
      </ns0:pPr>
      <ns0:r>
        <ns0:rPr>
          <ns0:rFonts ns0:ascii="Hiragino Sans GB" ns0:hAnsi="Hiragino Sans GB" ns0:eastAsia="Hiragino Sans GB" ns0:cs="Hiragino Sans GB"/>
          <ns0:b/>
          <ns0:color ns0:val="1F5E8C"/>
          <ns0:sz ns0:val="22"/>
        </ns0:rPr>
        <ns0:t>3. 2026丰台一模Q19</ns0:t>
      </ns0:r>
    </ns0:p>
    <ns0:p ns2:paraId="2F2FC0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6AF6BD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6BEBE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ns0:t>
      </ns0:r>
      <ns0:r>
        <ns0:rPr>
          <ns0:rFonts ns0:ascii="Hiragino Sans GB" ns0:hAnsi="Hiragino Sans GB" ns0:eastAsia="Hiragino Sans GB" ns0:cs="Hiragino Sans GB"/>
          <ns0:b ns0:val="0"/>
          <ns0:color ns0:val="202124"/>
          <ns0:sz ns0:val="21"/>
        </ns0:rPr>
        <ns0:t/>
      </ns0:r>
    </ns0:p>
    <ns0:p ns2:paraId="7D0668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中国致力于扩大同各国利益的汇合点，在消除贫困、教育普及和卫生健康等领域同各国合作，把自身发展成就转化为推动全球可持续发展的共同利益。</ns0:t>
      </ns0:r>
      <ns0:r>
        <ns0:rPr>
          <ns0:rFonts ns0:ascii="Hiragino Sans GB" ns0:hAnsi="Hiragino Sans GB" ns0:eastAsia="Hiragino Sans GB" ns0:cs="Hiragino Sans GB"/>
          <ns0:b/>
          <ns0:color ns0:val="111111"/>
          <ns0:sz ns0:val="21"/>
        </ns0:rPr>
        <ns0:t/>
      </ns0:r>
    </ns0:p>
    <ns0:p ns2:paraId="5CAF897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252E81B">
      <ns0:pPr>
        <ns0:spacing ns0:before="140" ns0:after="60"/>
      </ns0:pPr>
      <ns0:r>
        <ns0:rPr>
          <ns0:rFonts ns0:ascii="Hiragino Sans GB" ns0:hAnsi="Hiragino Sans GB" ns0:eastAsia="Hiragino Sans GB" ns0:cs="Hiragino Sans GB"/>
          <ns0:b/>
          <ns0:color ns0:val="1F5E8C"/>
          <ns0:sz ns0:val="22"/>
        </ns0:rPr>
        <ns0:t>4. 2025丰台期末Q20——中非达成战略性共识的理论逻辑和价值意蕴</ns0:t>
      </ns0:r>
    </ns0:p>
    <ns0:p ns2:paraId="43D77A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题面写中非合力反对脱钩断链、提升发展中国家在全球治理体系中的代表性和发言权，并把战略共识嵌入南南合作；设问问理论逻辑，回答合作为什么能够成立时必须先说明共同利益。</ns0:t>
      </ns0:r>
      <ns0:r>
        <ns0:rPr>
          <ns0:rFonts ns0:ascii="Hiragino Sans GB" ns0:hAnsi="Hiragino Sans GB" ns0:eastAsia="Hiragino Sans GB" ns0:cs="Hiragino Sans GB"/>
          <ns0:b ns0:val="0"/>
          <ns0:color ns0:val="202124"/>
          <ns0:sz ns0:val="21"/>
        </ns0:rPr>
        <ns0:t/>
      </ns0:r>
    </ns0:p>
    <ns0:p ns2:paraId="7776F81B">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718CA2B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ns0:t>
      </ns0:r>
      <ns0:r>
        <ns0:rPr>
          <ns0:rFonts ns0:ascii="Hiragino Sans GB" ns0:hAnsi="Hiragino Sans GB" ns0:eastAsia="Hiragino Sans GB" ns0:cs="Hiragino Sans GB"/>
          <ns0:b ns0:val="0"/>
          <ns0:color ns0:val="202124"/>
          <ns0:sz ns0:val="21"/>
        </ns0:rPr>
        <ns0:t/>
      </ns0:r>
    </ns0:p>
    <ns0:p ns2:paraId="1AE8E0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国家间共同利益是合作的基础，中非在维护发展中国家共同利益、反对脱钩断链、推进全球治理公平方面具有共同关切，因此能够达成战略性共识。</ns0:t>
      </ns0:r>
      <ns0:r>
        <ns0:rPr>
          <ns0:rFonts ns0:ascii="Hiragino Sans GB" ns0:hAnsi="Hiragino Sans GB" ns0:eastAsia="Hiragino Sans GB" ns0:cs="Hiragino Sans GB"/>
          <ns0:b/>
          <ns0:color ns0:val="111111"/>
          <ns0:sz ns0:val="21"/>
        </ns0:rPr>
        <ns0:t/>
      </ns0:r>
    </ns0:p>
    <ns0:p ns2:paraId="4471DD0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6FD05F10">
      <ns0:pPr>
        <ns0:spacing ns0:before="140" ns0:after="60"/>
      </ns0:pPr>
      <ns0:r>
        <ns0:rPr>
          <ns0:rFonts ns0:ascii="Hiragino Sans GB" ns0:hAnsi="Hiragino Sans GB" ns0:eastAsia="Hiragino Sans GB" ns0:cs="Hiragino Sans GB"/>
          <ns0:b/>
          <ns0:color ns0:val="1F5E8C"/>
          <ns0:sz ns0:val="22"/>
        </ns0:rPr>
        <ns0:t>5. 2026延庆一模Q19(2)——中国"推动重塑全球能源治理格局"的理论逻辑和价值意蕴</ns0:t>
      </ns0:r>
    </ns0:p>
    <ns0:p ns2:paraId="0E3C69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34A1F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3F820F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ns0:t>
      </ns0:r>
      <ns0:r>
        <ns0:rPr>
          <ns0:rFonts ns0:ascii="Hiragino Sans GB" ns0:hAnsi="Hiragino Sans GB" ns0:eastAsia="Hiragino Sans GB" ns0:cs="Hiragino Sans GB"/>
          <ns0:b ns0:val="0"/>
          <ns0:color ns0:val="202124"/>
          <ns0:sz ns0:val="21"/>
        </ns0:rPr>
        <ns0:t/>
      </ns0:r>
    </ns0:p>
    <ns0:p ns2:paraId="15865E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中国与国际社会在绿色能源开发利用、应对气候变化和实现可持续发展方面存在共同利益，共同利益是国家间合作的基础，因此中国能够推动重塑全球能源治理格局。</ns0:t>
      </ns0:r>
      <ns0:r>
        <ns0:rPr>
          <ns0:rFonts ns0:ascii="Hiragino Sans GB" ns0:hAnsi="Hiragino Sans GB" ns0:eastAsia="Hiragino Sans GB" ns0:cs="Hiragino Sans GB"/>
          <ns0:b/>
          <ns0:color ns0:val="111111"/>
          <ns0:sz ns0:val="21"/>
        </ns0:rPr>
        <ns0:t/>
      </ns0:r>
    </ns0:p>
    <ns0:p ns2:paraId="6863D6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068267E6">
      <ns0:pPr>
        <ns0:spacing ns0:before="140" ns0:after="60"/>
      </ns0:pPr>
      <ns0:r>
        <ns0:rPr>
          <ns0:rFonts ns0:ascii="Hiragino Sans GB" ns0:hAnsi="Hiragino Sans GB" ns0:eastAsia="Hiragino Sans GB" ns0:cs="Hiragino Sans GB"/>
          <ns0:b/>
          <ns0:color ns0:val="1F5E8C"/>
          <ns0:sz ns0:val="22"/>
        </ns0:rPr>
        <ns0:t>6. 2026石景山二模Q18</ns0:t>
      </ns0:r>
    </ns0:p>
    <ns0:p ns2:paraId="1E9EEC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5D852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2D6A9D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互为第一大贸易伙伴、贸易额继续增长、自贸区持续升级，说明中国与东盟的合作不是单方让利，而是双方发展需求和合作收益高度交汇。设问问“能够提质升级的原因”，首先要说明共同利益为合作提供基础。</ns0:t>
      </ns0:r>
      <ns0:r>
        <ns0:rPr>
          <ns0:rFonts ns0:ascii="Hiragino Sans GB" ns0:hAnsi="Hiragino Sans GB" ns0:eastAsia="Hiragino Sans GB" ns0:cs="Hiragino Sans GB"/>
          <ns0:b ns0:val="0"/>
          <ns0:color ns0:val="202124"/>
          <ns0:sz ns0:val="21"/>
        </ns0:rPr>
        <ns0:t/>
      </ns0:r>
    </ns0:p>
    <ns0:p ns2:paraId="45C0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中国与东盟经贸合作建立在双方共同利益基础上，顺应区域发展和时代发展主题，因此能够提质升级。</ns0:t>
      </ns0:r>
      <ns0:r>
        <ns0:rPr>
          <ns0:rFonts ns0:ascii="Hiragino Sans GB" ns0:hAnsi="Hiragino Sans GB" ns0:eastAsia="Hiragino Sans GB" ns0:cs="Hiragino Sans GB"/>
          <ns0:b/>
          <ns0:color ns0:val="111111"/>
          <ns0:sz ns0:val="21"/>
        </ns0:rPr>
        <ns0:t/>
      </ns0:r>
    </ns0:p>
    <ns0:p ns2:paraId="7FEEAB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6BA3914B">
      <ns0:pPr>
        <ns0:spacing ns0:before="140" ns0:after="60"/>
      </ns0:pPr>
      <ns0:r>
        <ns0:rPr>
          <ns0:rFonts ns0:ascii="Hiragino Sans GB" ns0:hAnsi="Hiragino Sans GB" ns0:eastAsia="Hiragino Sans GB" ns0:cs="Hiragino Sans GB"/>
          <ns0:b/>
          <ns0:color ns0:val="1F5E8C"/>
          <ns0:sz ns0:val="22"/>
        </ns0:rPr>
        <ns0:t>7. 2025东城二模Q20（同球共济精神）</ns0:t>
      </ns0:r>
    </ns0:p>
    <ns0:p ns2:paraId="7B4906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题目指向论证“同球共济”精神为何能成立、为何能丰富人类命运共同体内涵，当材料呈现国际局势变乱交织、局部动荡不断时，要先回答各国在和平、安全、发展上存在共同利益。</ns0:t>
      </ns0:r>
      <ns0:r>
        <ns0:rPr>
          <ns0:rFonts ns0:ascii="Hiragino Sans GB" ns0:hAnsi="Hiragino Sans GB" ns0:eastAsia="Hiragino Sans GB" ns0:cs="Hiragino Sans GB"/>
          <ns0:b ns0:val="0"/>
          <ns0:color ns0:val="202124"/>
          <ns0:sz ns0:val="21"/>
        </ns0:rPr>
        <ns0:t/>
      </ns0:r>
    </ns0:p>
    <ns0:p ns2:paraId="4D4677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6CB0C1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ns0:t>
      </ns0:r>
      <ns0:r>
        <ns0:rPr>
          <ns0:rFonts ns0:ascii="Hiragino Sans GB" ns0:hAnsi="Hiragino Sans GB" ns0:eastAsia="Hiragino Sans GB" ns0:cs="Hiragino Sans GB"/>
          <ns0:b ns0:val="0"/>
          <ns0:color ns0:val="202124"/>
          <ns0:sz ns0:val="21"/>
        </ns0:rPr>
        <ns0:t/>
      </ns0:r>
    </ns0:p>
    <ns0:p ns2:paraId="56053D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当今国际局势变乱交织，各国在发展、安全、文明等问题上存在共同利益，这是“同球共济”精神能够丰富人类命运共同体内涵、被各国接受的客观基础。</ns0:t>
      </ns0:r>
      <ns0:r>
        <ns0:rPr>
          <ns0:rFonts ns0:ascii="Hiragino Sans GB" ns0:hAnsi="Hiragino Sans GB" ns0:eastAsia="Hiragino Sans GB" ns0:cs="Hiragino Sans GB"/>
          <ns0:b/>
          <ns0:color ns0:val="111111"/>
          <ns0:sz ns0:val="21"/>
        </ns0:rPr>
        <ns0:t/>
      </ns0:r>
    </ns0:p>
    <ns0:p ns2:paraId="5662F9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6A3BA966">
      <ns0:pPr>
        <ns0:spacing ns0:before="140" ns0:after="60"/>
      </ns0:pPr>
      <ns0:r>
        <ns0:rPr>
          <ns0:rFonts ns0:ascii="Hiragino Sans GB" ns0:hAnsi="Hiragino Sans GB" ns0:eastAsia="Hiragino Sans GB" ns0:cs="Hiragino Sans GB"/>
          <ns0:b/>
          <ns0:color ns0:val="1F5E8C"/>
          <ns0:sz ns0:val="22"/>
        </ns0:rPr>
        <ns0:t>8. 2026顺义一模Q20</ns0:t>
      </ns0:r>
    </ns0:p>
    <ns0:p ns2:paraId="48BCA9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56F6AE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070A26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设问问南南合作"典范"的深层逻辑，材料显示相关国家有共同需求和共同收益，合作成立的依据在于共同利益。</ns0:t>
      </ns0:r>
      <ns0:r>
        <ns0:rPr>
          <ns0:rFonts ns0:ascii="Hiragino Sans GB" ns0:hAnsi="Hiragino Sans GB" ns0:eastAsia="Hiragino Sans GB" ns0:cs="Hiragino Sans GB"/>
          <ns0:b ns0:val="0"/>
          <ns0:color ns0:val="202124"/>
          <ns0:sz ns0:val="21"/>
        </ns0:rPr>
        <ns0:t/>
      </ns0:r>
    </ns0:p>
    <ns0:p ns2:paraId="5DE54D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国家间共同利益是合作的基础，中国与南方国家在农业发展上利益交汇，科技小院正是基于共同利益的合作典范。</ns0:t>
      </ns0:r>
      <ns0:r>
        <ns0:rPr>
          <ns0:rFonts ns0:ascii="Hiragino Sans GB" ns0:hAnsi="Hiragino Sans GB" ns0:eastAsia="Hiragino Sans GB" ns0:cs="Hiragino Sans GB"/>
          <ns0:b/>
          <ns0:color ns0:val="111111"/>
          <ns0:sz ns0:val="21"/>
        </ns0:rPr>
        <ns0:t/>
      </ns0:r>
    </ns0:p>
    <ns0:p ns2:paraId="1CF9FB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B4E134">
      <ns0:pPr>
        <ns0:spacing ns0:before="140" ns0:after="60"/>
      </ns0:pPr>
      <ns0:r>
        <ns0:rPr>
          <ns0:rFonts ns0:ascii="Hiragino Sans GB" ns0:hAnsi="Hiragino Sans GB" ns0:eastAsia="Hiragino Sans GB" ns0:cs="Hiragino Sans GB"/>
          <ns0:b/>
          <ns0:color ns0:val="1F5E8C"/>
          <ns0:sz ns0:val="22"/>
        </ns0:rPr>
        <ns0:t>9. 2024朝阳二模Q20</ns0:t>
      </ns0:r>
    </ns0:p>
    <ns0:p ns2:paraId="66BF11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9FB58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118814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气温上升危及粮食、能源、生命财产，是各国躲不开的麻烦；之所以能坐下来共建治理体系，正因利益有交汇点，故用国家间共同利益是国家合作的基础解释共识达成。</ns0:t>
      </ns0:r>
      <ns0:r>
        <ns0:rPr>
          <ns0:rFonts ns0:ascii="Hiragino Sans GB" ns0:hAnsi="Hiragino Sans GB" ns0:eastAsia="Hiragino Sans GB" ns0:cs="Hiragino Sans GB"/>
          <ns0:b ns0:val="0"/>
          <ns0:color ns0:val="202124"/>
          <ns0:sz ns0:val="21"/>
        </ns0:rPr>
        <ns0:t/>
      </ns0:r>
    </ns0:p>
    <ns0:p ns2:paraId="10ACB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各方达成共识：气候治理是人类共同责任，各国基于共同利益携手建立公平合理、合作共赢的全球气候治理体系。</ns0:t>
      </ns0:r>
      <ns0:r>
        <ns0:rPr>
          <ns0:rFonts ns0:ascii="Hiragino Sans GB" ns0:hAnsi="Hiragino Sans GB" ns0:eastAsia="Hiragino Sans GB" ns0:cs="Hiragino Sans GB"/>
          <ns0:b/>
          <ns0:color ns0:val="111111"/>
          <ns0:sz ns0:val="21"/>
        </ns0:rPr>
        <ns0:t/>
      </ns0:r>
    </ns0:p>
    <ns0:p ns2:paraId="2034F9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3A40C13">
      <ns0:pPr>
        <ns0:spacing ns0:before="120" ns0:after="75"/>
        <ns0:ind ns0:left="0" ns0:firstLine="0"/>
      </ns0:pPr>
      <ns0:r>
        <ns0:rPr>
          <ns0:rFonts ns0:ascii="Hiragino Sans GB" ns0:hAnsi="Hiragino Sans GB" ns0:eastAsia="Hiragino Sans GB" ns0:cs="Hiragino Sans GB"/>
          <ns0:b/>
          <ns0:color ns0:val="1F5E8C"/>
          <ns0:sz ns0:val="24"/>
        </ns0:rPr>
        <ns0:t>10. 2026海淀二模Q20(2)</ns0:t>
      </ns0:r>
    </ns0:p>
    <ns0:p ns2:paraId="04D47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614CA3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98A3F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近百个国家、地区和国际组织同中方签署倡议合作文件、携手谋发展，众多主体愿聚到一起是因发展需求彼此契合，正对应国家间共同利益是国家合作的基础。</ns0:t>
      </ns0:r>
      <ns0:r>
        <ns0:rPr>
          <ns0:rFonts ns0:ascii="Hiragino Sans GB" ns0:hAnsi="Hiragino Sans GB" ns0:eastAsia="Hiragino Sans GB" ns0:cs="Hiragino Sans GB"/>
          <ns0:b ns0:val="0"/>
          <ns0:color ns0:val="202124"/>
          <ns0:sz ns0:val="21"/>
        </ns0:rPr>
        <ns0:t/>
      </ns0:r>
    </ns0:p>
    <ns0:p ns2:paraId="63FDFD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全球发展倡议契合全人类共同利益，共同利益是国家合作的基础，近百个国家同中方签署合作文件、携手共谋发展。</ns0:t>
      </ns0:r>
      <ns0:r>
        <ns0:rPr>
          <ns0:rFonts ns0:ascii="Hiragino Sans GB" ns0:hAnsi="Hiragino Sans GB" ns0:eastAsia="Hiragino Sans GB" ns0:cs="Hiragino Sans GB"/>
          <ns0:b/>
          <ns0:color ns0:val="111111"/>
          <ns0:sz ns0:val="21"/>
        </ns0:rPr>
        <ns0:t/>
      </ns0:r>
    </ns0:p>
    <ns0:p ns2:paraId="2374E24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7881146C">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16EDB8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10FE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3E207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题面批判恃强凌弱、零和博弈，中国答案转向利益交汇和命运交织，所以先抓国家间共同利益。</ns0:t>
      </ns0:r>
      <ns0:r>
        <ns0:rPr>
          <ns0:rFonts ns0:ascii="Hiragino Sans GB" ns0:hAnsi="Hiragino Sans GB" ns0:eastAsia="Hiragino Sans GB" ns0:cs="Hiragino Sans GB"/>
          <ns0:b ns0:val="0"/>
          <ns0:color ns0:val="202124"/>
          <ns0:sz ns0:val="21"/>
        </ns0:rPr>
        <ns0:t/>
      </ns0:r>
    </ns0:p>
    <ns0:p ns2:paraId="0949B0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全人类是命运与共的大家庭，国与国之间利益交汇、命运交织、休戚与共，共同利益是处理国际关系合作共赢的基础。</ns0:t>
      </ns0:r>
      <ns0:r>
        <ns0:rPr>
          <ns0:rFonts ns0:ascii="Hiragino Sans GB" ns0:hAnsi="Hiragino Sans GB" ns0:eastAsia="Hiragino Sans GB" ns0:cs="Hiragino Sans GB"/>
          <ns0:b/>
          <ns0:color ns0:val="111111"/>
          <ns0:sz ns0:val="21"/>
        </ns0:rPr>
        <ns0:t/>
      </ns0:r>
    </ns0:p>
    <ns0:p ns2:paraId="677F162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39405655">
      <ns0:pPr>
        <ns0:spacing ns0:before="120" ns0:after="75"/>
        <ns0:ind ns0:left="0" ns0:firstLine="0"/>
      </ns0:pPr>
      <ns0:r>
        <ns0:rPr>
          <ns0:rFonts ns0:ascii="Hiragino Sans GB" ns0:hAnsi="Hiragino Sans GB" ns0:eastAsia="Hiragino Sans GB" ns0:cs="Hiragino Sans GB"/>
          <ns0:b/>
          <ns0:color ns0:val="1F5E8C"/>
          <ns0:sz ns0:val="24"/>
        </ns0:rPr>
        <ns0:t>12. 2025延庆一模Q20(2)外交部发言人回应"脱钩断链"</ns0:t>
      </ns0:r>
    </ns0:p>
    <ns0:p ns2:paraId="581051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4B1C88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5E47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ns0:t>
      </ns0:r>
      <ns0:r>
        <ns0:rPr>
          <ns0:rFonts ns0:ascii="Hiragino Sans GB" ns0:hAnsi="Hiragino Sans GB" ns0:eastAsia="Hiragino Sans GB" ns0:cs="Hiragino Sans GB"/>
          <ns0:b ns0:val="0"/>
          <ns0:color ns0:val="202124"/>
          <ns0:sz ns0:val="21"/>
        </ns0:rPr>
        <ns0:t/>
      </ns0:r>
    </ns0:p>
    <ns0:p ns2:paraId="7B0046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维护全球产供链韧性和稳定符合国际社会的共同利益，共同利益是国家合作的基础，各国应深化产供链合作共识。</ns0:t>
      </ns0:r>
      <ns0:r>
        <ns0:rPr>
          <ns0:rFonts ns0:ascii="Hiragino Sans GB" ns0:hAnsi="Hiragino Sans GB" ns0:eastAsia="Hiragino Sans GB" ns0:cs="Hiragino Sans GB"/>
          <ns0:b/>
          <ns0:color ns0:val="111111"/>
          <ns0:sz ns0:val="21"/>
        </ns0:rPr>
        <ns0:t/>
      </ns0:r>
    </ns0:p>
    <ns0:p ns2:paraId="2A19D4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本题8分，四个角度，每个角度2分；四个角度可以直接写，也可以用相关角度替代，但不重复给分。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时代主题（2分）：</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经济全球化方向（2分）：</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世界多极化（2分）：</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人类命运共同体（2分）：</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可替代角度：</ns0:t>
      </ns0:r>
      <ns0:r>
        <ns0:rPr>
          <ns0:rFonts ns0:ascii="Hiragino Sans GB" ns0:hAnsi="Hiragino Sans GB" ns0:eastAsia="Hiragino Sans GB" ns0:cs="Hiragino Sans GB"/>
          <ns0:b ns0:val="0"/>
          <ns0:color ns0:val="27323A"/>
          <ns0:sz ns0:val="19"/>
        </ns0:rPr>
        <ns0:t>国家利益、国际关系、多边主义等角度可以替代相关表达；同一意思不能重复得分。</ns0:t>
      </ns0:r>
    </ns0:p>
    <ns0:p ns2:paraId="3FD16D7E">
      <ns0:pPr>
        <ns0:spacing ns0:before="120" ns0:after="75"/>
        <ns0:ind ns0:left="0" ns0:firstLine="0"/>
      </ns0:pPr>
      <ns0:r>
        <ns0:rPr>
          <ns0:rFonts ns0:ascii="Hiragino Sans GB" ns0:hAnsi="Hiragino Sans GB" ns0:eastAsia="Hiragino Sans GB" ns0:cs="Hiragino Sans GB"/>
          <ns0:b/>
          <ns0:color ns0:val="1F5E8C"/>
          <ns0:sz ns0:val="24"/>
        </ns0:rPr>
        <ns0:t>13. 2026朝阳期末Q20</ns0:t>
      </ns0:r>
    </ns0:p>
    <ns0:p ns2:paraId="3CE02D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726E9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C031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材料讲周边命运共同体、管控分歧和战略互信，说明中国作为建立在共同利益和共同安全上。</ns0:t>
      </ns0:r>
      <ns0:r>
        <ns0:rPr>
          <ns0:rFonts ns0:ascii="Hiragino Sans GB" ns0:hAnsi="Hiragino Sans GB" ns0:eastAsia="Hiragino Sans GB" ns0:cs="Hiragino Sans GB"/>
          <ns0:b ns0:val="0"/>
          <ns0:color ns0:val="202124"/>
          <ns0:sz ns0:val="21"/>
        </ns0:rPr>
        <ns0:t/>
      </ns0:r>
    </ns0:p>
    <ns0:p ns2:paraId="626D04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国家间共同利益是国家合作的基础，中国更有作为正是顺应各国共谋发展的共同利益，为世界发展大局贡献力量。</ns0:t>
      </ns0:r>
      <ns0:r>
        <ns0:rPr>
          <ns0:rFonts ns0:ascii="Hiragino Sans GB" ns0:hAnsi="Hiragino Sans GB" ns0:eastAsia="Hiragino Sans GB" ns0:cs="Hiragino Sans GB"/>
          <ns0:b/>
          <ns0:color ns0:val="111111"/>
          <ns0:sz ns0:val="21"/>
        </ns0:rPr>
        <ns0:t/>
      </ns0:r>
    </ns0:p>
    <ns0:p ns2:paraId="7D63A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材料说人类命运共同体理念在民族国家之上强调全人类立场，推动各国在兼顾全人类共同利益的前提下维护自身主权和发展。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材料说该理念在民族国家之上强调全人类立场、兼顾共同利益再护主权；之所以各国愿同行，是因有共同利益的交汇，故用国家间共同利益是国家合作的基础来解。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人类命运共同体理念超越民族国家本位，在尊重国家主权的前提下强调全人类立场，维护全人类共同利益，为协调国家利益与全球共同利益提供价值指引。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呈现全球南方国家崛起、金砖国家等机制作用增强，以及人工智能、大数据带来的共同治理难题；各国之所以需要围绕民主与全球治理展开互鉴和协作，是因为在提升全球治理代表性、弥合技术治理缺口上存在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国家间共同利益是国家合作的基础，人工智能治理缺口、全球南方代表性不足等共同挑战，使各国需要依托国际组织和合作机制推动全球治理更加民主、有效。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答题要求角度2将“共同利益”单列为1分，材料中全球气候治理、可持续发展、清洁世界都指向各国共同利益。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看到答题要求把共同利益单列，就不能只用大国担当或中国方案概括。气候变化影响所有国家，中国参与全球气候治理的合作基础正在于各国维护生态安全和可持续发展的共同利益。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国家间共同利益是国家合作的基础。应对气候变化、促进全球可持续发展符合各国共同利益，中国参与全球气候治理有利于推动国际合作。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共同利益是合作的基础</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材料既有中俄关系稳定定位，也有中美关系穿越风浪、周边睦邻友好和全球南方合作，说明不同国家之间存在可以通过合作实现的共同利益。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题目问“如何注入稳定性与正能量”，不能只写中国单方面努力；多组双边和多边镜头共同出现，提示答案要抓国家间共同利益，通过扩大合作基础来解释稳定来源。</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中国元首外交立足各方共同利益，推动大国关系平稳前行、周边关系睦邻友好、全球南方团结合作，从而为国际关系稳定提供合作基础。</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2025朝阳二模Q21（周边工作新局面）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题目要求说明我国为什么要努力开创周边工作新局面，材料呈现中国与周边国家在发展、安全、互联互通等方面互相需要，必须先点明共同利益是合作基础。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共同的国家利益是国际合作的基础，中国与周边国家在发展、安全、互联互通等领域有广泛共同利益，这是我国努力开创周边工作新局面的客观依据。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技术联合研发、标准对接互认和弥合数据鸿沟，体现多方围绕数字发展需求形成合作基础。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材料把技术联合研发、标准对接互认、弥合数据鸿沟并列，都指向各方在数字发展上的共同需求；要答“智慧”，先点共同利益是合作的基础，安排才接得上共同发展。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各方在数据发展和数字经济繁荣上存在共同利益，世界数据组织推动技术联合研发、标准对接互认和数据鸿沟弥合，有利于实现共同发展。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Pr>
        <ns0:spacing ns0:before="140" ns0:after="60"/>
      </ns0:pPr>
      <ns0:r>
        <ns0:rPr>
          <ns0:rFonts ns0:ascii="Hiragino Sans GB" ns0:hAnsi="Hiragino Sans GB" ns0:eastAsia="Hiragino Sans GB" ns0:cs="Hiragino Sans GB"/>
          <ns0:b/>
          <ns0:color ns0:val="1F5E8C"/>
          <ns0:sz ns0:val="22"/>
        </ns0:rPr>
        <ns0:t>4. 2026西城一模Q20(2)（中国—东盟自贸区3.0版）</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中国—东盟自贸区3.0版通过更高水平自贸协定和贸易投资便利化安排，扩大成员共同利益，把区域合作转化为推动多边贸易体系完善与全球经济治理体系改革的世界动力。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5C798C7E">
      <ns0:pPr>
        <ns0:pStyle ns0:val="4"/>
      </ns0:pPr>
      <ns0:r>
        <ns0:rPr>
          <ns0:rFonts ns0:eastAsia="Hiragino Sans GB" ns0:ascii="Hiragino Sans GB" ns0:hAnsi="Hiragino Sans GB" ns0:cs="Hiragino Sans GB"/>
          <ns0:b/>
          <ns0:color ns0:val="2F6F9F"/>
          <ns0:sz ns0:val="28"/>
        </ns0:rPr>
        <ns0:t>竞争</ns0:t>
      </ns0:r>
    </ns0:p>
    <ns0:p ns2:paraId="15C376A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当前国际竞争的实质是以经济和科技实力为基础的综合国力较量</ns0:t>
      </ns0:r>
    </ns0:p>
    <ns0:p ns2:paraId="0BCD131F">
      <ns0:pPr>
        <ns0:spacing ns0:before="140" ns0:after="60"/>
      </ns0:pPr>
      <ns0:r>
        <ns0:rPr>
          <ns0:rFonts ns0:ascii="Hiragino Sans GB" ns0:hAnsi="Hiragino Sans GB" ns0:eastAsia="Hiragino Sans GB" ns0:cs="Hiragino Sans GB"/>
          <ns0:b/>
          <ns0:color ns0:val="1F5E8C"/>
          <ns0:sz ns0:val="22"/>
        </ns0:rPr>
        <ns0:t>1. 2024西城一模Q19(6)</ns0:t>
      </ns0:r>
    </ns0:p>
    <ns0:p ns2:paraId="5C2B6C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0B231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267874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题中各主要经济体都在加紧国家顶层科技战略布局，未来产业又被技术制裁、垄断包围；这种国家间科技角力，本质即以经济科技实力为基础的综合国力较量。</ns0:t>
      </ns0:r>
      <ns0:r>
        <ns0:rPr>
          <ns0:rFonts ns0:ascii="Hiragino Sans GB" ns0:hAnsi="Hiragino Sans GB" ns0:eastAsia="Hiragino Sans GB" ns0:cs="Hiragino Sans GB"/>
          <ns0:b ns0:val="0"/>
          <ns0:color ns0:val="202124"/>
          <ns0:sz ns0:val="21"/>
        </ns0:rPr>
        <ns0:t/>
      </ns0:r>
    </ns0:p>
    <ns0:p ns2:paraId="3B6079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ns0:t>
      </ns0:r>
      <ns0:r>
        <ns0:rPr>
          <ns0:rFonts ns0:ascii="Hiragino Sans GB" ns0:hAnsi="Hiragino Sans GB" ns0:eastAsia="Hiragino Sans GB" ns0:cs="Hiragino Sans GB"/>
          <ns0:b/>
          <ns0:color ns0:val="111111"/>
          <ns0:sz ns0:val="21"/>
        </ns0:rPr>
        <ns0:t/>
      </ns0:r>
    </ns0:p>
    <ns0:p ns2:paraId="77A227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0185662A">
      <ns0:pPr>
        <ns0:spacing ns0:before="140" ns0:after="60"/>
      </ns0:pPr>
      <ns0:r>
        <ns0:rPr>
          <ns0:rFonts ns0:ascii="Hiragino Sans GB" ns0:hAnsi="Hiragino Sans GB" ns0:eastAsia="Hiragino Sans GB" ns0:cs="Hiragino Sans GB"/>
          <ns0:b/>
          <ns0:color ns0:val="1F5E8C"/>
          <ns0:sz ns0:val="22"/>
        </ns0:rPr>
        <ns0:t>2. 2024顺义思政二模Q19(2)</ns0:t>
      </ns0:r>
    </ns0:p>
    <ns0:p ns2:paraId="1B3A0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7CE8CC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6AE279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ns0:t>
      </ns0:r>
      <ns0:r>
        <ns0:rPr>
          <ns0:rFonts ns0:ascii="Hiragino Sans GB" ns0:hAnsi="Hiragino Sans GB" ns0:eastAsia="Hiragino Sans GB" ns0:cs="Hiragino Sans GB"/>
          <ns0:b ns0:val="0"/>
          <ns0:color ns0:val="202124"/>
          <ns0:sz ns0:val="21"/>
        </ns0:rPr>
        <ns0:t/>
      </ns0:r>
    </ns0:p>
    <ns0:p ns2:paraId="3855EB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当前国际竞争的实质是以经济和科技实力为基础的综合国力的较量，发展新质生产力能够增强我国科技和产业竞争力。</ns0:t>
      </ns0:r>
      <ns0:r>
        <ns0:rPr>
          <ns0:rFonts ns0:ascii="Hiragino Sans GB" ns0:hAnsi="Hiragino Sans GB" ns0:eastAsia="Hiragino Sans GB" ns0:cs="Hiragino Sans GB"/>
          <ns0:b/>
          <ns0:color ns0:val="111111"/>
          <ns0:sz ns0:val="21"/>
        </ns0:rPr>
        <ns0:t/>
      </ns0:r>
    </ns0:p>
    <ns0:p ns2:paraId="079A0B0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D436901">
      <ns0:pPr>
        <ns0:spacing ns0:before="140" ns0:after="60"/>
      </ns0:pPr>
      <ns0:r>
        <ns0:rPr>
          <ns0:rFonts ns0:ascii="Hiragino Sans GB" ns0:hAnsi="Hiragino Sans GB" ns0:eastAsia="Hiragino Sans GB" ns0:cs="Hiragino Sans GB"/>
          <ns0:b/>
          <ns0:color ns0:val="1F5E8C"/>
          <ns0:sz ns0:val="22"/>
        </ns0:rPr>
        <ns0:t>3. 2024西城二模Q17</ns0:t>
      </ns0:r>
    </ns0:p>
    <ns0:p ns2:paraId="3B6564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6F7863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2C0FBA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ns0:t>
      </ns0:r>
      <ns0:r>
        <ns0:rPr>
          <ns0:rFonts ns0:ascii="Hiragino Sans GB" ns0:hAnsi="Hiragino Sans GB" ns0:eastAsia="Hiragino Sans GB" ns0:cs="Hiragino Sans GB"/>
          <ns0:b ns0:val="0"/>
          <ns0:color ns0:val="202124"/>
          <ns0:sz ns0:val="21"/>
        </ns0:rPr>
        <ns0:t/>
      </ns0:r>
    </ns0:p>
    <ns0:p ns2:paraId="445F286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当前国际竞争的实质是以经济和科技实力为基础的综合国力较量，我国加快形成新质生产力、增强科技实力和综合国力，能够以世界上最大的发展中国家身份为世界发展贡献力量。</ns0:t>
      </ns0:r>
      <ns0:r>
        <ns0:rPr>
          <ns0:rFonts ns0:ascii="Hiragino Sans GB" ns0:hAnsi="Hiragino Sans GB" ns0:eastAsia="Hiragino Sans GB" ns0:cs="Hiragino Sans GB"/>
          <ns0:b/>
          <ns0:color ns0:val="111111"/>
          <ns0:sz ns0:val="21"/>
        </ns0:rPr>
        <ns0:t/>
      </ns0:r>
    </ns0:p>
    <ns0:p ns2:paraId="07EC230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03906651">
      <ns0:pPr>
        <ns0:spacing ns0:before="140" ns0:after="60"/>
      </ns0:pPr>
      <ns0:r>
        <ns0:rPr>
          <ns0:rFonts ns0:ascii="Hiragino Sans GB" ns0:hAnsi="Hiragino Sans GB" ns0:eastAsia="Hiragino Sans GB" ns0:cs="Hiragino Sans GB"/>
          <ns0:b/>
          <ns0:color ns0:val="1F5E8C"/>
          <ns0:sz ns0:val="22"/>
        </ns0:rPr>
        <ns0:t>4. 2026朝阳一模Q20</ns0:t>
      </ns0:r>
    </ns0:p>
    <ns0:p ns2:paraId="44EA9F2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设问问“为什么能”，要回答中国向世界释放稳定性和正能量的能力来源。材料镜头一列出人形机器人、AI眼镜、开源大模型下载量全球第一、创新药76款，说明中国创新势能持续迸发。</ns0:t>
      </ns0:r>
      <ns0:r>
        <ns0:rPr>
          <ns0:rFonts ns0:ascii="Hiragino Sans GB" ns0:hAnsi="Hiragino Sans GB" ns0:eastAsia="Hiragino Sans GB" ns0:cs="Hiragino Sans GB"/>
          <ns0:b ns0:val="0"/>
          <ns0:color ns0:val="202124"/>
          <ns0:sz ns0:val="21"/>
        </ns0:rPr>
        <ns0:t/>
      </ns0:r>
    </ns0:p>
    <ns0:p ns2:paraId="7DE7B4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84792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开源大模型下载量全球第一、创新药76款亮的是中国科技硬实力，能力之源正落在当前国际竞争的实质是以经济和科技实力为基础的综合国力较量。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542771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ns0:t>
      </ns0:r>
      <ns0:r>
        <ns0:rPr>
          <ns0:rFonts ns0:ascii="Hiragino Sans GB" ns0:hAnsi="Hiragino Sans GB" ns0:eastAsia="Hiragino Sans GB" ns0:cs="Hiragino Sans GB"/>
          <ns0:b/>
          <ns0:color ns0:val="111111"/>
          <ns0:sz ns0:val="21"/>
        </ns0:rPr>
        <ns0:t/>
      </ns0:r>
    </ns0:p>
    <ns0:p ns2:paraId="7A718D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7CFDE6B">
      <ns0:pPr>
        <ns0:spacing ns0:before="140" ns0:after="60"/>
      </ns0:pPr>
      <ns0:r>
        <ns0:rPr>
          <ns0:rFonts ns0:ascii="Hiragino Sans GB" ns0:hAnsi="Hiragino Sans GB" ns0:eastAsia="Hiragino Sans GB" ns0:cs="Hiragino Sans GB"/>
          <ns0:b/>
          <ns0:color ns0:val="1F5E8C"/>
          <ns0:sz ns0:val="22"/>
        </ns0:rPr>
        <ns0:t>5. 2025东城一模Q21</ns0:t>
      </ns0:r>
    </ns0:p>
    <ns0:p ns2:paraId="7ACC8F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4D5C9E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03190D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材料二点明世界变乱交织、大国博弈激烈复杂，而教育能提升劳动者素质与创新能力；其本质是以经济科技实力为基础的综合国力较量，教育正经此支撑复兴。</ns0:t>
      </ns0:r>
      <ns0:r>
        <ns0:rPr>
          <ns0:rFonts ns0:ascii="Hiragino Sans GB" ns0:hAnsi="Hiragino Sans GB" ns0:eastAsia="Hiragino Sans GB" ns0:cs="Hiragino Sans GB"/>
          <ns0:b ns0:val="0"/>
          <ns0:color ns0:val="202124"/>
          <ns0:sz ns0:val="21"/>
        </ns0:rPr>
        <ns0:t/>
      </ns0:r>
    </ns0:p>
    <ns0:p ns2:paraId="059E21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教育具有战略支撑地位，能够促进人才培养、提升劳动者技术水平和创新能力，增强我国综合国力和国际竞争力，支撑强国建设和民族复兴。</ns0:t>
      </ns0:r>
      <ns0:r>
        <ns0:rPr>
          <ns0:rFonts ns0:ascii="Hiragino Sans GB" ns0:hAnsi="Hiragino Sans GB" ns0:eastAsia="Hiragino Sans GB" ns0:cs="Hiragino Sans GB"/>
          <ns0:b/>
          <ns0:color ns0:val="111111"/>
          <ns0:sz ns0:val="21"/>
        </ns0:rPr>
        <ns0:t/>
      </ns0:r>
    </ns0:p>
    <ns0:p ns2:paraId="4EE07592">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本题按教育强国综合题处理，不按《当代国际政治与经济》固定同题组展开。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不能把“人才与国际竞争力”“综合国力和国际竞争力”单独扩成选必一固定同题组。</ns0:t>
      </ns0:r>
    </ns0:p>
    <ns0:p ns2:paraId="15FEC3C8">
      <ns0:pPr>
        <ns0:spacing ns0:before="140" ns0:after="60"/>
      </ns0:pPr>
      <ns0:r>
        <ns0:rPr>
          <ns0:rFonts ns0:ascii="Hiragino Sans GB" ns0:hAnsi="Hiragino Sans GB" ns0:eastAsia="Hiragino Sans GB" ns0:cs="Hiragino Sans GB"/>
          <ns0:b/>
          <ns0:color ns0:val="1F5E8C"/>
          <ns0:sz ns0:val="22"/>
        </ns0:rPr>
        <ns0:t>6. 2026石景山二模Q18</ns0:t>
      </ns0:r>
    </ns0:p>
    <ns0:p ns2:paraId="6ECC6B0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227235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5FC25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中企承建数据中心、参与云计算赋能区域算力升级，凭的是中国数字技术与产业实力，正切合当前国际竞争的实质是以经济和科技实力为基础的综合国力较量。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6577E5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国家实力是影响国际关系的决定性因素，中国与东盟深化经贸合作可增强综合国力，在国际竞争中赢得主动。</ns0:t>
      </ns0:r>
      <ns0:r>
        <ns0:rPr>
          <ns0:rFonts ns0:ascii="Hiragino Sans GB" ns0:hAnsi="Hiragino Sans GB" ns0:eastAsia="Hiragino Sans GB" ns0:cs="Hiragino Sans GB"/>
          <ns0:b/>
          <ns0:color ns0:val="111111"/>
          <ns0:sz ns0:val="21"/>
        </ns0:rPr>
        <ns0:t/>
      </ns0:r>
    </ns0:p>
    <ns0:p ns2:paraId="72D39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2D456515">
      <ns0:pPr>
        <ns0:spacing ns0:before="140" ns0:after="60"/>
      </ns0:pPr>
      <ns0:r>
        <ns0:rPr>
          <ns0:rFonts ns0:ascii="Hiragino Sans GB" ns0:hAnsi="Hiragino Sans GB" ns0:eastAsia="Hiragino Sans GB" ns0:cs="Hiragino Sans GB"/>
          <ns0:b/>
          <ns0:color ns0:val="1F5E8C"/>
          <ns0:sz ns0:val="22"/>
        </ns0:rPr>
        <ns0:t>7. 2025房山一模Q18(2)</ns0:t>
      </ns0:r>
    </ns0:p>
    <ns0:p ns2:paraId="16E5E60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67E6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B0204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DeepSeek在140国应用市场同时登顶，凭的是中国人工智能技术实力，根基正落在当前国际竞争的实质是以经济和科技实力为基础的综合国力较量。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35A3F6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当前国际竞争的实质是以经济和科技实力为基础的综合国力较量，中国以开源战略提升科技实力、推动技术革新。</ns0:t>
      </ns0:r>
      <ns0:r>
        <ns0:rPr>
          <ns0:rFonts ns0:ascii="Hiragino Sans GB" ns0:hAnsi="Hiragino Sans GB" ns0:eastAsia="Hiragino Sans GB" ns0:cs="Hiragino Sans GB"/>
          <ns0:b/>
          <ns0:color ns0:val="111111"/>
          <ns0:sz ns0:val="21"/>
        </ns0:rPr>
        <ns0:t/>
      </ns0:r>
    </ns0:p>
    <ns0:p ns2:paraId="04329D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565E61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科教兴国战略与人才强国战略（人才与国际竞争力）</ns0:t>
      </ns0:r>
    </ns0:p>
    <ns0:p ns2:paraId="52C6C23F">
      <ns0:pPr>
        <ns0:spacing ns0:before="140" ns0:after="60"/>
      </ns0:pPr>
      <ns0:r>
        <ns0:rPr>
          <ns0:rFonts ns0:ascii="Hiragino Sans GB" ns0:hAnsi="Hiragino Sans GB" ns0:eastAsia="Hiragino Sans GB" ns0:cs="Hiragino Sans GB"/>
          <ns0:b/>
          <ns0:color ns0:val="1F5E8C"/>
          <ns0:sz ns0:val="22"/>
        </ns0:rPr>
        <ns0:t>1. 2025东城一模Q21</ns0:t>
      </ns0:r>
    </ns0:p>
    <ns0:p ns2:paraId="6FED5EB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2AB13C1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35C75C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ns0:t>
      </ns0:r>
      <ns0:r>
        <ns0:rPr>
          <ns0:rFonts ns0:ascii="Hiragino Sans GB" ns0:hAnsi="Hiragino Sans GB" ns0:eastAsia="Hiragino Sans GB" ns0:cs="Hiragino Sans GB"/>
          <ns0:b ns0:val="0"/>
          <ns0:color ns0:val="202124"/>
          <ns0:sz ns0:val="21"/>
        </ns0:rPr>
        <ns0:t/>
      </ns0:r>
    </ns0:p>
    <ns0:p ns2:paraId="53EB61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人才是第一资源，综合国力竞争说到底是人才竞争，教育提高劳动者素质、培养科技人才，能够把人口规模优势转化为人才优势，增强我国综合国力和国际竞争力。</ns0:t>
      </ns0:r>
      <ns0:r>
        <ns0:rPr>
          <ns0:rFonts ns0:ascii="Hiragino Sans GB" ns0:hAnsi="Hiragino Sans GB" ns0:eastAsia="Hiragino Sans GB" ns0:cs="Hiragino Sans GB"/>
          <ns0:b/>
          <ns0:color ns0:val="111111"/>
          <ns0:sz ns0:val="21"/>
        </ns0:rPr>
        <ns0:t/>
      </ns0:r>
    </ns0:p>
    <ns0:p ns2:paraId="16A625AC">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本题按教育强国综合题处理，不按《当代国际政治与经济》固定同题组展开。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不能把“人才与国际竞争力”“综合国力和国际竞争力”单独扩成选必一固定同题组。</ns0:t>
      </ns0:r>
    </ns0:p>
    <ns0:p ns2:paraId="308FB867">
      <ns0:pPr>
        <ns0:spacing ns0:before="140" ns0:after="60"/>
      </ns0:pPr>
      <ns0:r>
        <ns0:rPr>
          <ns0:rFonts ns0:ascii="Hiragino Sans GB" ns0:hAnsi="Hiragino Sans GB" ns0:eastAsia="Hiragino Sans GB" ns0:cs="Hiragino Sans GB"/>
          <ns0:b/>
          <ns0:color ns0:val="1F5E8C"/>
          <ns0:sz ns0:val="22"/>
        </ns0:rPr>
        <ns0:t>2. 2024西城二模Q17</ns0:t>
      </ns0:r>
    </ns0:p>
    <ns0:p ns2:paraId="0F3F8E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1D1FF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40364D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题干要畅通教育科技人才循环、打造新质生产力所需的新型劳动者队伍，科技革命拼的是人才；科教兴国与人才强国战略正答这支队伍从何来，以增强竞争力。</ns0:t>
      </ns0:r>
      <ns0:r>
        <ns0:rPr>
          <ns0:rFonts ns0:ascii="Hiragino Sans GB" ns0:hAnsi="Hiragino Sans GB" ns0:eastAsia="Hiragino Sans GB" ns0:cs="Hiragino Sans GB"/>
          <ns0:b ns0:val="0"/>
          <ns0:color ns0:val="202124"/>
          <ns0:sz ns0:val="21"/>
        </ns0:rPr>
        <ns0:t/>
      </ns0:r>
    </ns0:p>
    <ns0:p ns2:paraId="35C8BB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我国应实施科教兴国战略，强化现代化建设人才支撑，培养创新人才以增强国际竞争力，引领新一轮科技革命。</ns0:t>
      </ns0:r>
      <ns0:r>
        <ns0:rPr>
          <ns0:rFonts ns0:ascii="Hiragino Sans GB" ns0:hAnsi="Hiragino Sans GB" ns0:eastAsia="Hiragino Sans GB" ns0:cs="Hiragino Sans GB"/>
          <ns0:b/>
          <ns0:color ns0:val="111111"/>
          <ns0:sz ns0:val="21"/>
        </ns0:rPr>
        <ns0:t/>
      </ns0:r>
    </ns0:p>
    <ns0:p ns2:paraId="3E2616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4CBED1B6">
      <ns0:pPr>
        <ns0:pStyle ns0:val="4"/>
      </ns0:pPr>
      <ns0:r>
        <ns0:rPr>
          <ns0:rFonts ns0:eastAsia="Hiragino Sans GB" ns0:ascii="Hiragino Sans GB" ns0:hAnsi="Hiragino Sans GB" ns0:cs="Hiragino Sans GB"/>
          <ns0:b/>
          <ns0:color ns0:val="2F6F9F"/>
          <ns0:sz ns0:val="28"/>
        </ns0:rPr>
        <ns0:t>国家安全</ns0:t>
      </ns0:r>
    </ns0:p>
    <ns0:p ns2:paraId="79E1B88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维护国家利益是主权国家对外活动的出发点和落脚点</ns0:t>
      </ns0:r>
    </ns0:p>
    <ns0:p ns2:paraId="3048781F">
      <ns0:pPr>
        <ns0:spacing ns0:before="140" ns0:after="60"/>
      </ns0:pPr>
      <ns0:r>
        <ns0:rPr>
          <ns0:rFonts ns0:ascii="Hiragino Sans GB" ns0:hAnsi="Hiragino Sans GB" ns0:eastAsia="Hiragino Sans GB" ns0:cs="Hiragino Sans GB"/>
          <ns0:b/>
          <ns0:color ns0:val="1F5E8C"/>
          <ns0:sz ns0:val="22"/>
        </ns0:rPr>
        <ns0:t>1. 2025海淀期中Q21(2)</ns0:t>
      </ns0:r>
    </ns0:p>
    <ns0:p ns2:paraId="10C020E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设问分析“不变”，题面虽展示外交阶段变化，但外交的根本立足点仍是维护国家利益，尤其是主权、安全和发展利益。</ns0:t>
      </ns0:r>
      <ns0:r>
        <ns0:rPr>
          <ns0:rFonts ns0:ascii="Hiragino Sans GB" ns0:hAnsi="Hiragino Sans GB" ns0:eastAsia="Hiragino Sans GB" ns0:cs="Hiragino Sans GB"/>
          <ns0:b ns0:val="0"/>
          <ns0:color ns0:val="202124"/>
          <ns0:sz ns0:val="21"/>
        </ns0:rPr>
        <ns0:t/>
      </ns0:r>
    </ns0:p>
    <ns0:p ns2:paraId="370A6D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CC44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ns0:t>
      </ns0:r>
      <ns0:r>
        <ns0:rPr>
          <ns0:rFonts ns0:ascii="Hiragino Sans GB" ns0:hAnsi="Hiragino Sans GB" ns0:eastAsia="Hiragino Sans GB" ns0:cs="Hiragino Sans GB"/>
          <ns0:b ns0:val="0"/>
          <ns0:color ns0:val="202124"/>
          <ns0:sz ns0:val="21"/>
        </ns0:rPr>
        <ns0:t/>
      </ns0:r>
    </ns0:p>
    <ns0:p ns2:paraId="4BAB65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无论外交阶段和任务怎样变化，新中国外交始终维护我国国家利益，维护我国主权、安全和发展利益。</ns0:t>
      </ns0:r>
      <ns0:r>
        <ns0:rPr>
          <ns0:rFonts ns0:ascii="Hiragino Sans GB" ns0:hAnsi="Hiragino Sans GB" ns0:eastAsia="Hiragino Sans GB" ns0:cs="Hiragino Sans GB"/>
          <ns0:b/>
          <ns0:color ns0:val="111111"/>
          <ns0:sz ns0:val="21"/>
        </ns0:rPr>
        <ns0:t/>
      </ns0:r>
    </ns0:p>
    <ns0:p ns2:paraId="4C89E4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79CE1E8">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6BACE9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A9424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48A509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题面写中方坚决反对欧方临时反补贴税并多次提出建设性解决方案，这里要把具体做法追溯到国家利益这一根本立足点，说明主权、安全、发展利益如何决定国家对外选择。</ns0:t>
      </ns0:r>
      <ns0:r>
        <ns0:rPr>
          <ns0:rFonts ns0:ascii="Hiragino Sans GB" ns0:hAnsi="Hiragino Sans GB" ns0:eastAsia="Hiragino Sans GB" ns0:cs="Hiragino Sans GB"/>
          <ns0:b ns0:val="0"/>
          <ns0:color ns0:val="202124"/>
          <ns0:sz ns0:val="21"/>
        </ns0:rPr>
        <ns0:t/>
      </ns0:r>
    </ns0:p>
    <ns0:p ns2:paraId="141E1F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面对欧盟对中国新能源汽车的不当贸易限制，中方坚定维护本国利益和中国企业的正当权益，通过磋商方式解决争议，避免争端进一步升级。</ns0:t>
      </ns0:r>
      <ns0:r>
        <ns0:rPr>
          <ns0:rFonts ns0:ascii="Hiragino Sans GB" ns0:hAnsi="Hiragino Sans GB" ns0:eastAsia="Hiragino Sans GB" ns0:cs="Hiragino Sans GB"/>
          <ns0:b/>
          <ns0:color ns0:val="111111"/>
          <ns0:sz ns0:val="21"/>
        </ns0:rPr>
        <ns0:t/>
      </ns0:r>
    </ns0:p>
    <ns0:p ns2:paraId="352ADA9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8CF1FB0">
      <ns0:pPr>
        <ns0:spacing ns0:before="140" ns0:after="60"/>
      </ns0:pPr>
      <ns0:r>
        <ns0:rPr>
          <ns0:rFonts ns0:ascii="Hiragino Sans GB" ns0:hAnsi="Hiragino Sans GB" ns0:eastAsia="Hiragino Sans GB" ns0:cs="Hiragino Sans GB"/>
          <ns0:b/>
          <ns0:color ns0:val="1F5E8C"/>
          <ns0:sz ns0:val="22"/>
        </ns0:rPr>
        <ns0:t>3. 2026朝阳期末Q20</ns0:t>
      </ns0:r>
    </ns0:p>
    <ns0:p ns2:paraId="0F5174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题目追问“捍卫国家利益”为什么构成大国外交更有作为的理由，材料呈现“维护国家主权、安全、发展利益”的关系链，触发国家利益理论作为中国特色大国外交主动作为的重要依据。</ns0:t>
      </ns0:r>
      <ns0:r>
        <ns0:rPr>
          <ns0:rFonts ns0:ascii="Hiragino Sans GB" ns0:hAnsi="Hiragino Sans GB" ns0:eastAsia="Hiragino Sans GB" ns0:cs="Hiragino Sans GB"/>
          <ns0:b ns0:val="0"/>
          <ns0:color ns0:val="202124"/>
          <ns0:sz ns0:val="21"/>
        </ns0:rPr>
        <ns0:t/>
      </ns0:r>
    </ns0:p>
    <ns0:p ns2:paraId="5A56E7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F636A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ns0:t>
      </ns0:r>
      <ns0:r>
        <ns0:rPr>
          <ns0:rFonts ns0:ascii="Hiragino Sans GB" ns0:hAnsi="Hiragino Sans GB" ns0:eastAsia="Hiragino Sans GB" ns0:cs="Hiragino Sans GB"/>
          <ns0:b ns0:val="0"/>
          <ns0:color ns0:val="202124"/>
          <ns0:sz ns0:val="21"/>
        </ns0:rPr>
        <ns0:t/>
      </ns0:r>
    </ns0:p>
    <ns0:p ns2:paraId="77AA1D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国家利益是国际关系的决定性因素，维护国家利益是主权国家对外活动的出发点和落脚点。中国必须坚定维护国家主权、安全、发展利益，因此中国特色大国外交要更有作为。</ns0:t>
      </ns0:r>
      <ns0:r>
        <ns0:rPr>
          <ns0:rFonts ns0:ascii="Hiragino Sans GB" ns0:hAnsi="Hiragino Sans GB" ns0:eastAsia="Hiragino Sans GB" ns0:cs="Hiragino Sans GB"/>
          <ns0:b/>
          <ns0:color ns0:val="111111"/>
          <ns0:sz ns0:val="21"/>
        </ns0:rPr>
        <ns0:t/>
      </ns0:r>
    </ns0:p>
    <ns0:p ns2:paraId="47048A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0285">
      <ns0:pPr>
        <ns0:spacing ns0:before="140" ns0:after="60"/>
      </ns0:pPr>
      <ns0:r>
        <ns0:rPr>
          <ns0:rFonts ns0:ascii="Hiragino Sans GB" ns0:hAnsi="Hiragino Sans GB" ns0:eastAsia="Hiragino Sans GB" ns0:cs="Hiragino Sans GB"/>
          <ns0:b/>
          <ns0:color ns0:val="1F5E8C"/>
          <ns0:sz ns0:val="22"/>
        </ns0:rPr>
        <ns0:t>4. 2024西城二模Q17</ns0:t>
      </ns0:r>
    </ns0:p>
    <ns0:p ns2:paraId="48C6FDD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30296A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539E09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面对科技革命全球角逐，最大发展中国家首先要守住科技主动权与安全；这正落在维护国家利益是主权国家对外活动出发点和落脚点上，故须坚守核心利益。</ns0:t>
      </ns0:r>
      <ns0:r>
        <ns0:rPr>
          <ns0:rFonts ns0:ascii="Hiragino Sans GB" ns0:hAnsi="Hiragino Sans GB" ns0:eastAsia="Hiragino Sans GB" ns0:cs="Hiragino Sans GB"/>
          <ns0:b ns0:val="0"/>
          <ns0:color ns0:val="202124"/>
          <ns0:sz ns0:val="21"/>
        </ns0:rPr>
        <ns0:t/>
      </ns0:r>
    </ns0:p>
    <ns0:p ns2:paraId="248E367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维护国家利益是主权国家对外活动的出发点和落脚点，我国应坚定维护国家安全与核心利益，在科技竞争中掌握主动。</ns0:t>
      </ns0:r>
      <ns0:r>
        <ns0:rPr>
          <ns0:rFonts ns0:ascii="Hiragino Sans GB" ns0:hAnsi="Hiragino Sans GB" ns0:eastAsia="Hiragino Sans GB" ns0:cs="Hiragino Sans GB"/>
          <ns0:b/>
          <ns0:color ns0:val="111111"/>
          <ns0:sz ns0:val="21"/>
        </ns0:rPr>
        <ns0:t/>
      </ns0:r>
    </ns0:p>
    <ns0:p ns2:paraId="10CCFB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17E835B1">
      <ns0:pPr>
        <ns0:spacing ns0:before="140" ns0:after="60"/>
      </ns0:pPr>
      <ns0:r>
        <ns0:rPr>
          <ns0:rFonts ns0:ascii="Hiragino Sans GB" ns0:hAnsi="Hiragino Sans GB" ns0:eastAsia="Hiragino Sans GB" ns0:cs="Hiragino Sans GB"/>
          <ns0:b/>
          <ns0:color ns0:val="1F5E8C"/>
          <ns0:sz ns0:val="22"/>
        </ns0:rPr>
        <ns0:t>5. 2025朝阳期末Q21</ns0:t>
      </ns0:r>
    </ns0:p>
    <ns0:p ns2:paraId="753D0B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954A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77EFD3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ns0:t>
      </ns0:r>
      <ns0:r>
        <ns0:rPr>
          <ns0:rFonts ns0:ascii="Hiragino Sans GB" ns0:hAnsi="Hiragino Sans GB" ns0:eastAsia="Hiragino Sans GB" ns0:cs="Hiragino Sans GB"/>
          <ns0:b ns0:val="0"/>
          <ns0:color ns0:val="202124"/>
          <ns0:sz ns0:val="21"/>
        </ns0:rPr>
        <ns0:t/>
      </ns0:r>
    </ns0:p>
    <ns0:p ns2:paraId="0C38B55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维护国家利益是主权国家对外活动的出发点和落脚点，大国外交要坚定维护我国主权安全发展利益。</ns0:t>
      </ns0:r>
      <ns0:r>
        <ns0:rPr>
          <ns0:rFonts ns0:ascii="Hiragino Sans GB" ns0:hAnsi="Hiragino Sans GB" ns0:eastAsia="Hiragino Sans GB" ns0:cs="Hiragino Sans GB"/>
          <ns0:b/>
          <ns0:color ns0:val="111111"/>
          <ns0:sz ns0:val="21"/>
        </ns0:rPr>
        <ns0:t/>
      </ns0:r>
    </ns0:p>
    <ns0:p ns2:paraId="6D1A23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9A5AF1B">
      <ns0:pPr>
        <ns0:spacing ns0:before="140" ns0:after="60"/>
      </ns0:pPr>
      <ns0:r>
        <ns0:rPr>
          <ns0:rFonts ns0:ascii="Hiragino Sans GB" ns0:hAnsi="Hiragino Sans GB" ns0:eastAsia="Hiragino Sans GB" ns0:cs="Hiragino Sans GB"/>
          <ns0:b/>
          <ns0:color ns0:val="1F5E8C"/>
          <ns0:sz ns0:val="22"/>
        </ns0:rPr>
        <ns0:t>6. 2024顺义思政二模Q19(2)</ns0:t>
      </ns0:r>
    </ns0:p>
    <ns0:p ns2:paraId="5FB364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0CB93E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3E3ACC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题把推动新质生产力放在科技革命的国家竞争中问原因，发展它增强国家实力；国家这样做的根本动因，正是把维护国家利益作为对外活动的出发点和落脚点。</ns0:t>
      </ns0:r>
      <ns0:r>
        <ns0:rPr>
          <ns0:rFonts ns0:ascii="Hiragino Sans GB" ns0:hAnsi="Hiragino Sans GB" ns0:eastAsia="Hiragino Sans GB" ns0:cs="Hiragino Sans GB"/>
          <ns0:b ns0:val="0"/>
          <ns0:color ns0:val="202124"/>
          <ns0:sz ns0:val="21"/>
        </ns0:rPr>
        <ns0:t/>
      </ns0:r>
    </ns0:p>
    <ns0:p ns2:paraId="43997AA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当前国际竞争实质是综合国力较量，发展新质生产力增强国家实力，有利于维护国家利益、增强国际话语权。</ns0:t>
      </ns0:r>
      <ns0:r>
        <ns0:rPr>
          <ns0:rFonts ns0:ascii="Hiragino Sans GB" ns0:hAnsi="Hiragino Sans GB" ns0:eastAsia="Hiragino Sans GB" ns0:cs="Hiragino Sans GB"/>
          <ns0:b/>
          <ns0:color ns0:val="111111"/>
          <ns0:sz ns0:val="21"/>
        </ns0:rPr>
        <ns0:t/>
      </ns0:r>
    </ns0:p>
    <ns0:p ns2:paraId="4745D2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21631355">
      <ns0:pPr>
        <ns0:spacing ns0:before="140" ns0:after="60"/>
      </ns0:pPr>
      <ns0:r>
        <ns0:rPr>
          <ns0:rFonts ns0:ascii="Hiragino Sans GB" ns0:hAnsi="Hiragino Sans GB" ns0:eastAsia="Hiragino Sans GB" ns0:cs="Hiragino Sans GB"/>
          <ns0:b/>
          <ns0:color ns0:val="1F5E8C"/>
          <ns0:sz ns0:val="22"/>
        </ns0:rPr>
        <ns0:t>7. 2026朝阳期中Q17</ns0:t>
      </ns0:r>
    </ns0:p>
    <ns0:p ns2:paraId="734444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DC6A5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C3361A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甲同学讲芯片大模型自主可控又申明不是闭门造车，丙同学要兼顾发展中国家需求；两头都回到一个根本——把维护本国利益作为对外活动的出发点和落脚点。</ns0:t>
      </ns0:r>
      <ns0:r>
        <ns0:rPr>
          <ns0:rFonts ns0:ascii="Hiragino Sans GB" ns0:hAnsi="Hiragino Sans GB" ns0:eastAsia="Hiragino Sans GB" ns0:cs="Hiragino Sans GB"/>
          <ns0:b ns0:val="0"/>
          <ns0:color ns0:val="202124"/>
          <ns0:sz ns0:val="21"/>
        </ns0:rPr>
        <ns0:t/>
      </ns0:r>
    </ns0:p>
    <ns0:p ns2:paraId="416FC64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处理好中国发展与世界发展关系，维护本国利益、谋求本国发展，满足我国人民日益增长的美好生活需要。</ns0:t>
      </ns0:r>
      <ns0:r>
        <ns0:rPr>
          <ns0:rFonts ns0:ascii="Hiragino Sans GB" ns0:hAnsi="Hiragino Sans GB" ns0:eastAsia="Hiragino Sans GB" ns0:cs="Hiragino Sans GB"/>
          <ns0:b/>
          <ns0:color ns0:val="111111"/>
          <ns0:sz ns0:val="21"/>
        </ns0:rPr>
        <ns0:t/>
      </ns0:r>
    </ns0:p>
    <ns0:p ns2:paraId="2D1313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E538D54">
      <ns0:r/>
    </ns0:p>
    <ns0:p ns2:paraId="18AFEFC8">
      <ns0:pPr>
        <ns0:spacing ns0:before="140" ns0:after="60"/>
      </ns0:pPr>
      <ns0:r>
        <ns0:rPr>
          <ns0:rFonts ns0:ascii="Hiragino Sans GB" ns0:hAnsi="Hiragino Sans GB" ns0:eastAsia="Hiragino Sans GB" ns0:cs="Hiragino Sans GB"/>
          <ns0:b/>
          <ns0:color ns0:val="1F5E8C"/>
          <ns0:sz ns0:val="22"/>
        </ns0:rPr>
        <ns0:t>8. 2026石景山二模Q18</ns0:t>
      </ns0:r>
    </ns0:p>
    <ns0:p ns2:paraId="0E2CC7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6ECC9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4E8CB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材料点出合作"建立在双方共同利益基础上"，双方愿持续深化是因发展利益在此交汇，正对应维护国家利益是主权国家对外活动的出发点和落脚点。</ns0:t>
      </ns0:r>
      <ns0:r>
        <ns0:rPr>
          <ns0:rFonts ns0:ascii="Hiragino Sans GB" ns0:hAnsi="Hiragino Sans GB" ns0:eastAsia="Hiragino Sans GB" ns0:cs="Hiragino Sans GB"/>
          <ns0:b ns0:val="0"/>
          <ns0:color ns0:val="202124"/>
          <ns0:sz ns0:val="21"/>
        </ns0:rPr>
        <ns0:t/>
      </ns0:r>
    </ns0:p>
    <ns0:p ns2:paraId="5F3789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国家利益是影响国际关系的决定性因素，中国与东盟经贸合作基于双方共同利益，符合各自维护国家利益的需要。</ns0:t>
      </ns0:r>
      <ns0:r>
        <ns0:rPr>
          <ns0:rFonts ns0:ascii="Hiragino Sans GB" ns0:hAnsi="Hiragino Sans GB" ns0:eastAsia="Hiragino Sans GB" ns0:cs="Hiragino Sans GB"/>
          <ns0:b/>
          <ns0:color ns0:val="111111"/>
          <ns0:sz ns0:val="21"/>
        </ns0:rPr>
        <ns0:t/>
      </ns0:r>
    </ns0:p>
    <ns0:p ns2:paraId="5BFC58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EE5AF08">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2FB5D64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CD2F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2C20C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ns0:t>
      </ns0:r>
      <ns0:r>
        <ns0:rPr>
          <ns0:rFonts ns0:ascii="Hiragino Sans GB" ns0:hAnsi="Hiragino Sans GB" ns0:eastAsia="Hiragino Sans GB" ns0:cs="Hiragino Sans GB"/>
          <ns0:b ns0:val="0"/>
          <ns0:color ns0:val="202124"/>
          <ns0:sz ns0:val="21"/>
        </ns0:rPr>
        <ns0:t/>
      </ns0:r>
    </ns0:p>
    <ns0:p ns2:paraId="392EA4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中国在维护自身能源安全与发展利益的基础上推动全球能源治理，将维护国家利益作为对外活动的出发点和落脚点。</ns0:t>
      </ns0:r>
      <ns0:r>
        <ns0:rPr>
          <ns0:rFonts ns0:ascii="Hiragino Sans GB" ns0:hAnsi="Hiragino Sans GB" ns0:eastAsia="Hiragino Sans GB" ns0:cs="Hiragino Sans GB"/>
          <ns0:b/>
          <ns0:color ns0:val="111111"/>
          <ns0:sz ns0:val="21"/>
        </ns0:rPr>
        <ns0:t/>
      </ns0:r>
    </ns0:p>
    <ns0:p ns2:paraId="72F183F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6934AEE3">
      <ns0:pPr>
        <ns0:spacing ns0:before="120" ns0:after="75"/>
        <ns0:ind ns0:left="0" ns0:firstLine="0"/>
      </ns0:pPr>
      <ns0:r>
        <ns0:rPr>
          <ns0:rFonts ns0:ascii="Hiragino Sans GB" ns0:hAnsi="Hiragino Sans GB" ns0:eastAsia="Hiragino Sans GB" ns0:cs="Hiragino Sans GB"/>
          <ns0:b/>
          <ns0:color ns0:val="1F5E8C"/>
          <ns0:sz ns0:val="24"/>
        </ns0:rPr>
        <ns0:t>10. 2025延庆一模Q20(2)外交部发言人回应"脱钩断链"</ns0:t>
      </ns0:r>
    </ns0:p>
    <ns0:p ns2:paraId="5CA18E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6B8662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3973D6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脱钩断链与链博会“链通中外”形成对照，中国既维护本国产供链利益又兼顾各国合作需要，联到国家利益。</ns0:t>
      </ns0:r>
      <ns0:r>
        <ns0:rPr>
          <ns0:rFonts ns0:ascii="Hiragino Sans GB" ns0:hAnsi="Hiragino Sans GB" ns0:eastAsia="Hiragino Sans GB" ns0:cs="Hiragino Sans GB"/>
          <ns0:b ns0:val="0"/>
          <ns0:color ns0:val="202124"/>
          <ns0:sz ns0:val="21"/>
        </ns0:rPr>
        <ns0:t/>
      </ns0:r>
    </ns0:p>
    <ns0:p ns2:paraId="772273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维护国家利益是主权国家对外活动的出发点和落脚点，中国在追求本国利益时兼顾他国合理关切，实现互利共赢。</ns0:t>
      </ns0:r>
      <ns0:r>
        <ns0:rPr>
          <ns0:rFonts ns0:ascii="Hiragino Sans GB" ns0:hAnsi="Hiragino Sans GB" ns0:eastAsia="Hiragino Sans GB" ns0:cs="Hiragino Sans GB"/>
          <ns0:b/>
          <ns0:color ns0:val="111111"/>
          <ns0:sz ns0:val="21"/>
        </ns0:rPr>
        <ns0:t/>
      </ns0:r>
    </ns0:p>
    <ns0:p ns2:paraId="63947B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本题8分，四个角度，每个角度2分；四个角度可以直接写，也可以用相关角度替代，但不重复给分。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时代主题（2分）：</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经济全球化方向（2分）：</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世界多极化（2分）：</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人类命运共同体（2分）：</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可替代角度：</ns0:t>
      </ns0:r>
      <ns0:r>
        <ns0:rPr>
          <ns0:rFonts ns0:ascii="Hiragino Sans GB" ns0:hAnsi="Hiragino Sans GB" ns0:eastAsia="Hiragino Sans GB" ns0:cs="Hiragino Sans GB"/>
          <ns0:b ns0:val="0"/>
          <ns0:color ns0:val="27323A"/>
          <ns0:sz ns0:val="19"/>
        </ns0:rPr>
        <ns0:t>国家利益、国际关系、多边主义等角度可以替代相关表达；同一意思不能重复得分。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11.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原题答题角度包括“兼顾他国合理关切”，材料要求分析中国元首外交如何为世界注入稳定性与正能量。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元首外交既维护我国发展和安全利益，也通过兼顾他国合理关切推动合作。看到答题要求中的“兼顾他国合理关切”，应迁移到国家利益与国际合作的关系，而不是只写一般外交贡献。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维护国家利益是主权国家对外活动的出发点和落脚点。中国元首外交在维护我国国家利益的同时兼顾他国合理关切，为世界注入稳定性与正能量。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答题层次包含“维护国家安全的重点”和“独立自主和平外交政策”等变通方向，材料要求分析周边工作服务中国特色大国外交。</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周边工作首先服务国家发展和安全，同时也通过合作机制兼顾地区稳定。看到“维护国家安全的重点”，应迁移到维护国家利益是对外活动的出发点和落脚点。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维护国家利益是主权国家对外活动的出发点和落脚点。做好周边工作有利于维护我国国家安全和发展利益，也为地区和平稳定创造条件。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0950EBBA">
      <ns0:pPr>
        <ns0:pStyle ns0:val="3"/>
        <ns0:jc ns0:val="left"/>
      </ns0:pPr>
      <ns0:r>
        <ns0:rPr>
          <ns0:rFonts ns0:eastAsia="Hiragino Sans GB" ns0:ascii="Hiragino Sans GB" ns0:hAnsi="Hiragino Sans GB" ns0:cs="Hiragino Sans GB"/>
          <ns0:b/>
          <ns0:color ns0:val="173B5B"/>
          <ns0:sz ns0:val="36"/>
        </ns0:rPr>
        <ns0:t>经济全球化</ns0:t>
      </ns0:r>
    </ns0:p>
    <ns0:p ns2:paraId="4BCF0857">
      <ns0:pPr/>
      <ns0:r>
        <ns0:rPr>
          <ns0:rFonts ns0:ascii="Hiragino Sans GB" ns0:hAnsi="Hiragino Sans GB" ns0:eastAsia="Hiragino Sans GB" ns0:cs="Hiragino Sans GB"/>
          <ns0:b ns0:val="0"/>
          <ns0:color ns0:val="202124"/>
          <ns0:sz ns0:val="21"/>
        </ns0:rPr>
        <ns0: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ns0:t>
      </ns0:r>
    </ns0:p>
    <ns0:p ns2:paraId="67512C5F">
      <ns0:pPr>
        <ns0:pStyle ns0:val="4"/>
      </ns0:pPr>
      <ns0:r>
        <ns0:rPr>
          <ns0:rFonts ns0:eastAsia="Hiragino Sans GB" ns0:ascii="Hiragino Sans GB" ns0:hAnsi="Hiragino Sans GB" ns0:cs="Hiragino Sans GB"/>
          <ns0:b/>
          <ns0:color ns0:val="2F6F9F"/>
          <ns0:sz ns0:val="28"/>
        </ns0:rPr>
        <ns0:t>国：成员国和相关国家发展</ns0:t>
      </ns0:r>
    </ns0:p>
    <ns0:p ns2:paraId="1A8340A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共享经济全球化成果，促进世界经济共同繁荣</ns0:t>
      </ns0:r>
    </ns0:p>
    <ns0:p ns2:paraId="3F50F3E3">
      <ns0:pPr>
        <ns0:spacing ns0:before="140" ns0:after="60"/>
      </ns0:pPr>
      <ns0:r>
        <ns0:rPr>
          <ns0:rFonts ns0:ascii="Hiragino Sans GB" ns0:hAnsi="Hiragino Sans GB" ns0:eastAsia="Hiragino Sans GB" ns0:cs="Hiragino Sans GB"/>
          <ns0:b/>
          <ns0:color ns0:val="1F5E8C"/>
          <ns0:sz ns0:val="22"/>
        </ns0:rPr>
        <ns0:t>1. 2026朝阳期末Q20</ns0:t>
      </ns0:r>
    </ns0:p>
    <ns0:p ns2:paraId="491586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材料要求从中国特色大国外交的世界意义作答，经济维度不仅需要说明开放合作，还需要说明共享成果和共同繁荣。</ns0:t>
      </ns0:r>
      <ns0:r>
        <ns0:rPr>
          <ns0:rFonts ns0:ascii="Hiragino Sans GB" ns0:hAnsi="Hiragino Sans GB" ns0:eastAsia="Hiragino Sans GB" ns0:cs="Hiragino Sans GB"/>
          <ns0:b ns0:val="0"/>
          <ns0:color ns0:val="202124"/>
          <ns0:sz ns0:val="21"/>
        </ns0:rPr>
        <ns0:t/>
      </ns0:r>
    </ns0:p>
    <ns0:p ns2:paraId="12DA35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B905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ns0:t>
      </ns0:r>
      <ns0:r>
        <ns0:rPr>
          <ns0:rFonts ns0:ascii="Hiragino Sans GB" ns0:hAnsi="Hiragino Sans GB" ns0:eastAsia="Hiragino Sans GB" ns0:cs="Hiragino Sans GB"/>
          <ns0:b ns0:val="0"/>
          <ns0:color ns0:val="202124"/>
          <ns0:sz ns0:val="21"/>
        </ns0:rPr>
        <ns0:t/>
      </ns0:r>
    </ns0:p>
    <ns0:p ns2:paraId="1B464D5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中国推动经济全球化成果共享，有利于让更多国家分享开放合作机遇，缩小发展差距，促进世界经济共同繁荣。</ns0:t>
      </ns0:r>
      <ns0:r>
        <ns0:rPr>
          <ns0:rFonts ns0:ascii="Hiragino Sans GB" ns0:hAnsi="Hiragino Sans GB" ns0:eastAsia="Hiragino Sans GB" ns0:cs="Hiragino Sans GB"/>
          <ns0:b/>
          <ns0:color ns0:val="111111"/>
          <ns0:sz ns0:val="21"/>
        </ns0:rPr>
        <ns0:t/>
      </ns0:r>
    </ns0:p>
    <ns0:p ns2:paraId="03136C4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0E04ADE4">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7B1F27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5C856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1A5BD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ns0:t>
      </ns0:r>
      <ns0:r>
        <ns0:rPr>
          <ns0:rFonts ns0:ascii="Hiragino Sans GB" ns0:hAnsi="Hiragino Sans GB" ns0:eastAsia="Hiragino Sans GB" ns0:cs="Hiragino Sans GB"/>
          <ns0:b ns0:val="0"/>
          <ns0:color ns0:val="202124"/>
          <ns0:sz ns0:val="21"/>
        </ns0:rPr>
        <ns0:t/>
      </ns0:r>
    </ns0:p>
    <ns0:p ns2:paraId="4201F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中国数字平台搭建全球贸易桥梁，让世界共享中国发展新机遇，推动经济全球化朝普惠、平衡、共赢方向发展。</ns0:t>
      </ns0:r>
      <ns0:r>
        <ns0:rPr>
          <ns0:rFonts ns0:ascii="Hiragino Sans GB" ns0:hAnsi="Hiragino Sans GB" ns0:eastAsia="Hiragino Sans GB" ns0:cs="Hiragino Sans GB"/>
          <ns0:b/>
          <ns0:color ns0:val="111111"/>
          <ns0:sz ns0:val="21"/>
        </ns0:rPr>
        <ns0:t/>
      </ns0:r>
    </ns0:p>
    <ns0:p ns2:paraId="193C03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1D7562B1">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008996E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29AC68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277D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封关把零关税税目提到74%、加工增值达标可免税销往内地，既稳住产业链供应链，也让国内外企业共享海南自贸港开放机遇。门户敞开带来更广泛参与和收益，体现共享经济全球化成果、促进世界共同繁荣。</ns0:t>
      </ns0:r>
      <ns0:r>
        <ns0:rPr>
          <ns0:rFonts ns0:ascii="Hiragino Sans GB" ns0:hAnsi="Hiragino Sans GB" ns0:eastAsia="Hiragino Sans GB" ns0:cs="Hiragino Sans GB"/>
          <ns0:b ns0:val="0"/>
          <ns0:color ns0:val="202124"/>
          <ns0:sz ns0:val="21"/>
        </ns0:rPr>
        <ns0:t/>
      </ns0:r>
    </ns0:p>
    <ns0:p ns2:paraId="76377D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全岛封关扩大市场准入、稳定全球产业链供应链，让世界共享中国发展机遇，促进世界经济开放发展与共同繁荣。</ns0:t>
      </ns0:r>
      <ns0:r>
        <ns0:rPr>
          <ns0:rFonts ns0:ascii="Hiragino Sans GB" ns0:hAnsi="Hiragino Sans GB" ns0:eastAsia="Hiragino Sans GB" ns0:cs="Hiragino Sans GB"/>
          <ns0:b/>
          <ns0:color ns0:val="111111"/>
          <ns0:sz ns0:val="21"/>
        </ns0:rPr>
        <ns0:t/>
      </ns0:r>
    </ns0:p>
    <ns0:p ns2:paraId="62027B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1161D28">
      <ns0:pPr>
        <ns0:pStyle ns0:val="4"/>
      </ns0:pPr>
      <ns0:r>
        <ns0:rPr>
          <ns0:rFonts ns0:eastAsia="Hiragino Sans GB" ns0:ascii="Hiragino Sans GB" ns0:hAnsi="Hiragino Sans GB" ns0:cs="Hiragino Sans GB"/>
          <ns0:b/>
          <ns0:color ns0:val="2F6F9F"/>
          <ns0:sz ns0:val="28"/>
        </ns0:rPr>
        <ns0:t>环：经济环节与要素流动</ns0:t>
      </ns0:r>
    </ns0:p>
    <ns0:p ns2:paraId="38DA243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处理好自力更生和对外开放的关系，参与经济全球化和国际分工</ns0:t>
      </ns0:r>
    </ns0:p>
    <ns0:p ns2:paraId="32BCB774">
      <ns0:pPr>
        <ns0:spacing ns0:before="140" ns0:after="60"/>
      </ns0:pPr>
      <ns0:r>
        <ns0:rPr>
          <ns0:rFonts ns0:ascii="Hiragino Sans GB" ns0:hAnsi="Hiragino Sans GB" ns0:eastAsia="Hiragino Sans GB" ns0:cs="Hiragino Sans GB"/>
          <ns0:b/>
          <ns0:color ns0:val="1F5E8C"/>
          <ns0:sz ns0:val="22"/>
        </ns0:rPr>
        <ns0:t>1. 2026朝阳期中Q17</ns0:t>
      </ns0:r>
    </ns0:p>
    <ns0:p ns2:paraId="452E8B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2CB68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553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甲同学把自主可控与"不是闭门造车"并提，恰是自力更生与对外开放两面；处理好这层关系，就既握住核心技术创新主动权，又参与经济全球化和国际分工。</ns0:t>
      </ns0:r>
      <ns0:r>
        <ns0:rPr>
          <ns0:rFonts ns0:ascii="Hiragino Sans GB" ns0:hAnsi="Hiragino Sans GB" ns0:eastAsia="Hiragino Sans GB" ns0:cs="Hiragino Sans GB"/>
          <ns0:b ns0:val="0"/>
          <ns0:color ns0:val="202124"/>
          <ns0:sz ns0:val="21"/>
        </ns0:rPr>
        <ns0:t/>
      </ns0:r>
    </ns0:p>
    <ns0:p ns2:paraId="4E67CC1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推进“人工智能+”要处理好自力更生和对外开放的关系，既增强核心技术自主可控能力、把握创新主动权，又开展国际交流合作，参与经济全球化和国际分工。</ns0:t>
      </ns0:r>
      <ns0:r>
        <ns0:rPr>
          <ns0:rFonts ns0:ascii="Hiragino Sans GB" ns0:hAnsi="Hiragino Sans GB" ns0:eastAsia="Hiragino Sans GB" ns0:cs="Hiragino Sans GB"/>
          <ns0:b/>
          <ns0:color ns0:val="111111"/>
          <ns0:sz ns0:val="21"/>
        </ns0:rPr>
        <ns0:t/>
      </ns0:r>
    </ns0:p>
    <ns0:p ns2:paraId="28E4A4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F8E79DF">
      <ns0:pPr>
        <ns0:spacing ns0:before="140" ns0:after="60"/>
      </ns0:pPr>
      <ns0:r>
        <ns0:rPr>
          <ns0:rFonts ns0:ascii="Hiragino Sans GB" ns0:hAnsi="Hiragino Sans GB" ns0:eastAsia="Hiragino Sans GB" ns0:cs="Hiragino Sans GB"/>
          <ns0:b/>
          <ns0:color ns0:val="1F5E8C"/>
          <ns0:sz ns0:val="22"/>
        </ns0:rPr>
        <ns0:t>2. 2026东城一模Q19(3)</ns0:t>
      </ns0:r>
    </ns0:p>
    <ns0:p ns2:paraId="54B72F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6A5C5C9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3A40C09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材料里北京既靠两区接全球资源，又强链补链让关键核心技术自主可控，一进一守，对应“处理好自力更生和对外开放的关系，参与经济全球化和国际分工”。</ns0:t>
      </ns0:r>
      <ns0:r>
        <ns0:rPr>
          <ns0:rFonts ns0:ascii="Hiragino Sans GB" ns0:hAnsi="Hiragino Sans GB" ns0:eastAsia="Hiragino Sans GB" ns0:cs="Hiragino Sans GB"/>
          <ns0:b ns0:val="0"/>
          <ns0:color ns0:val="202124"/>
          <ns0:sz ns0:val="21"/>
        </ns0:rPr>
        <ns0:t/>
      </ns0:r>
    </ns0:p>
    <ns0:p ns2:paraId="0FC41E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北京既扩大高水平对外开放、积极参与全球产业链合作,又强化关键核心技术自主可控,实现自力更生与对外开放的有机统一。</ns0:t>
      </ns0:r>
      <ns0:r>
        <ns0:rPr>
          <ns0:rFonts ns0:ascii="Hiragino Sans GB" ns0:hAnsi="Hiragino Sans GB" ns0:eastAsia="Hiragino Sans GB" ns0:cs="Hiragino Sans GB"/>
          <ns0:b/>
          <ns0:color ns0:val="111111"/>
          <ns0:sz ns0:val="21"/>
        </ns0:rPr>
        <ns0:t/>
      </ns0:r>
    </ns0:p>
    <ns0:p ns2:paraId="0F85D5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9DB297C">
      <ns0:pPr>
        <ns0:pStyle ns0:val="4"/>
      </ns0:pPr>
      <ns0:r>
        <ns0:rPr>
          <ns0:rFonts ns0:eastAsia="Hiragino Sans GB" ns0:ascii="Hiragino Sans GB" ns0:hAnsi="Hiragino Sans GB" ns0:cs="Hiragino Sans GB"/>
          <ns0:b/>
          <ns0:color ns0:val="2F6F9F"/>
          <ns0:sz ns0:val="28"/>
        </ns0:rPr>
        <ns0:t>配：资源配置</ns0:t>
      </ns0:r>
    </ns0:p>
    <ns0:p ns2:paraId="043905C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促进全球资源优化配置和国际贸易发展</ns0:t>
      </ns0:r>
    </ns0:p>
    <ns0:p ns2:paraId="7A07BA37">
      <ns0:pPr>
        <ns0:spacing ns0:before="140" ns0:after="60"/>
      </ns0:pPr>
      <ns0:r>
        <ns0:rPr>
          <ns0:rFonts ns0:ascii="Hiragino Sans GB" ns0:hAnsi="Hiragino Sans GB" ns0:eastAsia="Hiragino Sans GB" ns0:cs="Hiragino Sans GB"/>
          <ns0:b/>
          <ns0:color ns0:val="1F5E8C"/>
          <ns0:sz ns0:val="22"/>
        </ns0:rPr>
        <ns0:t>1. 2025东城期末Q20</ns0:t>
      </ns0:r>
    </ns0:p>
    <ns0:p ns2:paraId="3DE86D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东城期末题面先呈现我国新能源汽车出口增长和在欧盟市场的竞争力，再让评价欧盟反补贴税，说明答案不能只批判欧盟，还要先说明中国新能源汽车产业对世界经济和新能源产业的积极贡献。</ns0:t>
      </ns0:r>
      <ns0:r>
        <ns0:rPr>
          <ns0:rFonts ns0:ascii="Hiragino Sans GB" ns0:hAnsi="Hiragino Sans GB" ns0:eastAsia="Hiragino Sans GB" ns0:cs="Hiragino Sans GB"/>
          <ns0:b ns0:val="0"/>
          <ns0:color ns0:val="202124"/>
          <ns0:sz ns0:val="21"/>
        </ns0:rPr>
        <ns0:t/>
      </ns0:r>
    </ns0:p>
    <ns0:p ns2:paraId="3056BE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6443AA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ns0:t>
      </ns0:r>
      <ns0:r>
        <ns0:rPr>
          <ns0:rFonts ns0:ascii="Hiragino Sans GB" ns0:hAnsi="Hiragino Sans GB" ns0:eastAsia="Hiragino Sans GB" ns0:cs="Hiragino Sans GB"/>
          <ns0:b ns0:val="0"/>
          <ns0:color ns0:val="202124"/>
          <ns0:sz ns0:val="21"/>
        </ns0:rPr>
        <ns0:t/>
      </ns0:r>
    </ns0:p>
    <ns0:p ns2:paraId="43148C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中国新能源汽车产业成功走向世界市场，有利于促进全球资源优化配置和国际贸易发展，提高世界经济运行效率。</ns0:t>
      </ns0:r>
      <ns0:r>
        <ns0:rPr>
          <ns0:rFonts ns0:ascii="Hiragino Sans GB" ns0:hAnsi="Hiragino Sans GB" ns0:eastAsia="Hiragino Sans GB" ns0:cs="Hiragino Sans GB"/>
          <ns0:b/>
          <ns0:color ns0:val="111111"/>
          <ns0:sz ns0:val="21"/>
        </ns0:rPr>
        <ns0:t/>
      </ns0:r>
    </ns0:p>
    <ns0:p ns2:paraId="417F3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578BC827">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176E31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7461A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BEF40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数贸会汇集400余项首发首秀新产品、又达成36个跨国投资项目；先进数字产品与投资在此对接流动，正是促进全球资源优化配置和国际贸易发展。</ns0:t>
      </ns0:r>
      <ns0:r>
        <ns0:rPr>
          <ns0:rFonts ns0:ascii="Hiragino Sans GB" ns0:hAnsi="Hiragino Sans GB" ns0:eastAsia="Hiragino Sans GB" ns0:cs="Hiragino Sans GB"/>
          <ns0:b ns0:val="0"/>
          <ns0:color ns0:val="202124"/>
          <ns0:sz ns0:val="21"/>
        </ns0:rPr>
        <ns0:t/>
      </ns0:r>
    </ns0:p>
    <ns0:p ns2:paraId="0BF842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博览会汇集全球先进数字产品、促进相互投资贸易，实现资源优化配置，推动新技术研发应用和国际贸易发展。</ns0:t>
      </ns0:r>
      <ns0:r>
        <ns0:rPr>
          <ns0:rFonts ns0:ascii="Hiragino Sans GB" ns0:hAnsi="Hiragino Sans GB" ns0:eastAsia="Hiragino Sans GB" ns0:cs="Hiragino Sans GB"/>
          <ns0:b/>
          <ns0:color ns0:val="111111"/>
          <ns0:sz ns0:val="21"/>
        </ns0:rPr>
        <ns0:t/>
      </ns0:r>
    </ns0:p>
    <ns0:p ns2:paraId="17CB46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2CC693B4">
      <ns0:pPr>
        <ns0:spacing ns0:before="140" ns0:after="60"/>
      </ns0:pPr>
      <ns0:r>
        <ns0:rPr>
          <ns0:rFonts ns0:ascii="Hiragino Sans GB" ns0:hAnsi="Hiragino Sans GB" ns0:eastAsia="Hiragino Sans GB" ns0:cs="Hiragino Sans GB"/>
          <ns0:b/>
          <ns0:color ns0:val="1F5E8C"/>
          <ns0:sz ns0:val="22"/>
        </ns0:rPr>
        <ns0:t>3. 2024海淀一模Q18(1)</ns0:t>
      </ns0:r>
    </ns0:p>
    <ns0:p ns2:paraId="72BFA7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4D9B2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2FD1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材料给157国互免签证、放宽口岸签证，门槛一降，人员要素跨境流动随之活跃，正好用“促进全球资源优化配置和国际贸易发展”来承接。</ns0:t>
      </ns0:r>
      <ns0:r>
        <ns0:rPr>
          <ns0:rFonts ns0:ascii="Hiragino Sans GB" ns0:hAnsi="Hiragino Sans GB" ns0:eastAsia="Hiragino Sans GB" ns0:cs="Hiragino Sans GB"/>
          <ns0:b ns0:val="0"/>
          <ns0:color ns0:val="202124"/>
          <ns0:sz ns0:val="21"/>
        </ns0:rPr>
        <ns0:t/>
      </ns0:r>
    </ns0:p>
    <ns0:p ns2:paraId="20508B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便利外国朋友来华，吸引全球资源要素流动，促进国际贸易、推动全球资源优化配置，激发经济发展活力。</ns0:t>
      </ns0:r>
      <ns0:r>
        <ns0:rPr>
          <ns0:rFonts ns0:ascii="Hiragino Sans GB" ns0:hAnsi="Hiragino Sans GB" ns0:eastAsia="Hiragino Sans GB" ns0:cs="Hiragino Sans GB"/>
          <ns0:b/>
          <ns0:color ns0:val="111111"/>
          <ns0:sz ns0:val="21"/>
        </ns0:rPr>
        <ns0:t/>
      </ns0:r>
    </ns0:p>
    <ns0:p ns2:paraId="3DDDCA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8AB4AFD">
      <ns0:pPr>
        <ns0:spacing ns0:before="140" ns0:after="60"/>
      </ns0:pPr>
      <ns0:r>
        <ns0:rPr>
          <ns0:rFonts ns0:ascii="Hiragino Sans GB" ns0:hAnsi="Hiragino Sans GB" ns0:eastAsia="Hiragino Sans GB" ns0:cs="Hiragino Sans GB"/>
          <ns0:b/>
          <ns0:color ns0:val="1F5E8C"/>
          <ns0:sz ns0:val="22"/>
        </ns0:rPr>
        <ns0:t>4. 2026朝阳一模Q20</ns0:t>
      </ns0:r>
    </ns0:p>
    <ns0:p ns2:paraId="162CA3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中国消费市场、制造业规模、货物贸易、自贸协定和免签政策共同说明中国市场与全球资源要素双向联动。</ns0:t>
      </ns0:r>
      <ns0:r>
        <ns0:rPr>
          <ns0:rFonts ns0:ascii="Hiragino Sans GB" ns0:hAnsi="Hiragino Sans GB" ns0:eastAsia="Hiragino Sans GB" ns0:cs="Hiragino Sans GB"/>
          <ns0:b ns0:val="0"/>
          <ns0:color ns0:val="202124"/>
          <ns0:sz ns0:val="21"/>
        </ns0:rPr>
        <ns0:t/>
      </ns0:r>
    </ns0:p>
    <ns0:p ns2:paraId="0B21572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1716E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ns0:t>
      </ns0:r>
      <ns0:r>
        <ns0:rPr>
          <ns0:rFonts ns0:ascii="Hiragino Sans GB" ns0:hAnsi="Hiragino Sans GB" ns0:eastAsia="Hiragino Sans GB" ns0:cs="Hiragino Sans GB"/>
          <ns0:b ns0:val="0"/>
          <ns0:color ns0:val="202124"/>
          <ns0:sz ns0:val="21"/>
        </ns0:rPr>
        <ns0:t/>
      </ns0:r>
    </ns0:p>
    <ns0:p ns2:paraId="4FCF1E1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中国依托超大规模市场、制造业规模、自贸协定和免签政策，促进人才、商品、服务和生产要素在全球范围内流动，优化全球资源配置、带动国际贸易发展，为全球发展注入正能量。</ns0:t>
      </ns0:r>
      <ns0:r>
        <ns0:rPr>
          <ns0:rFonts ns0:ascii="Hiragino Sans GB" ns0:hAnsi="Hiragino Sans GB" ns0:eastAsia="Hiragino Sans GB" ns0:cs="Hiragino Sans GB"/>
          <ns0:b/>
          <ns0:color ns0:val="111111"/>
          <ns0:sz ns0:val="21"/>
        </ns0:rPr>
        <ns0:t/>
      </ns0:r>
    </ns0:p>
    <ns0:p ns2:paraId="549AF3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3FED139">
      <ns0:pPr>
        <ns0:pStyle ns0:val="4"/>
      </ns0:pPr>
      <ns0:r>
        <ns0:rPr>
          <ns0:rFonts ns0:eastAsia="Hiragino Sans GB" ns0:ascii="Hiragino Sans GB" ns0:hAnsi="Hiragino Sans GB" ns0:cs="Hiragino Sans GB"/>
          <ns0:b/>
          <ns0:color ns0:val="2F6F9F"/>
          <ns0:sz ns0:val="28"/>
        </ns0:rPr>
        <ns0:t>贸资：贸易投资自由化便利化</ns0:t>
      </ns0:r>
    </ns0:p>
    <ns0:p ns2:paraId="303F89A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对最不发达国家实行零关税，推动普惠包容的经济全球化</ns0:t>
      </ns0:r>
    </ns0:p>
    <ns0:p ns2:paraId="738DD9F0">
      <ns0:pPr>
        <ns0:spacing ns0:before="140" ns0:after="60"/>
      </ns0:pPr>
      <ns0:r>
        <ns0:rPr>
          <ns0:rFonts ns0:ascii="Hiragino Sans GB" ns0:hAnsi="Hiragino Sans GB" ns0:eastAsia="Hiragino Sans GB" ns0:cs="Hiragino Sans GB"/>
          <ns0:b/>
          <ns0:color ns0:val="1F5E8C"/>
          <ns0:sz ns0:val="22"/>
        </ns0:rPr>
        <ns0:t>1. 2025西城二模Q19(2)</ns0:t>
      </ns0:r>
    </ns0:p>
    <ns0:p ns2:paraId="77CA821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236C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461BB4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ns0:t>
      </ns0:r>
      <ns0:r>
        <ns0:rPr>
          <ns0:rFonts ns0:ascii="Hiragino Sans GB" ns0:hAnsi="Hiragino Sans GB" ns0:eastAsia="Hiragino Sans GB" ns0:cs="Hiragino Sans GB"/>
          <ns0:b ns0:val="0"/>
          <ns0:color ns0:val="202124"/>
          <ns0:sz ns0:val="21"/>
        </ns0:rPr>
        <ns0:t/>
      </ns0:r>
    </ns0:p>
    <ns0:p ns2:paraId="2C3E0B4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中国对最不发达国家实行零关税待遇，促进贸易自由化，推动建设开放型世界经济和普惠包容的经济全球化。</ns0:t>
      </ns0:r>
      <ns0:r>
        <ns0:rPr>
          <ns0:rFonts ns0:ascii="Hiragino Sans GB" ns0:hAnsi="Hiragino Sans GB" ns0:eastAsia="Hiragino Sans GB" ns0:cs="Hiragino Sans GB"/>
          <ns0:b/>
          <ns0:color ns0:val="111111"/>
          <ns0:sz ns0:val="21"/>
        </ns0:rPr>
        <ns0:t/>
      </ns0:r>
    </ns0:p>
    <ns0:p ns2:paraId="23294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6BEB35F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推进贸易和投资自由化便利化</ns0:t>
      </ns0:r>
    </ns0:p>
    <ns0:p ns2:paraId="791D9905">
      <ns0:pPr>
        <ns0:spacing ns0:before="140" ns0:after="60"/>
      </ns0:pPr>
      <ns0:r>
        <ns0:rPr>
          <ns0:rFonts ns0:ascii="Hiragino Sans GB" ns0:hAnsi="Hiragino Sans GB" ns0:eastAsia="Hiragino Sans GB" ns0:cs="Hiragino Sans GB"/>
          <ns0:b/>
          <ns0:color ns0:val="1F5E8C"/>
          <ns0:sz ns0:val="22"/>
        </ns0:rPr>
        <ns0:t>1. 2026朝阳一模Q20</ns0:t>
      </ns0:r>
    </ns0:p>
    <ns0:p ns2:paraId="5A405E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中国同31个国家和地区签署自贸协定、对50个国家实施单方面免签，把自身发展空间转化为跨境贸易投资便利。</ns0:t>
      </ns0:r>
      <ns0:r>
        <ns0:rPr>
          <ns0:rFonts ns0:ascii="Hiragino Sans GB" ns0:hAnsi="Hiragino Sans GB" ns0:eastAsia="Hiragino Sans GB" ns0:cs="Hiragino Sans GB"/>
          <ns0:b ns0:val="0"/>
          <ns0:color ns0:val="202124"/>
          <ns0:sz ns0:val="21"/>
        </ns0:rPr>
        <ns0:t/>
      </ns0:r>
    </ns0:p>
    <ns0:p ns2:paraId="7D2647B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60AA1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中国对50个国家单方面免签、签24项自贸协定，直接降低了跨境通行与贸易门槛，让要素更顺畅地流动，这恰是推进贸易和投资自由化便利化的现实做法。</ns0:t>
      </ns0:r>
      <ns0:r>
        <ns0:rPr>
          <ns0:rFonts ns0:ascii="Hiragino Sans GB" ns0:hAnsi="Hiragino Sans GB" ns0:eastAsia="Hiragino Sans GB" ns0:cs="Hiragino Sans GB"/>
          <ns0:b ns0:val="0"/>
          <ns0:color ns0:val="202124"/>
          <ns0:sz ns0:val="21"/>
        </ns0:rPr>
        <ns0:t/>
      </ns0:r>
    </ns0:p>
    <ns0:p ns2:paraId="11CD4F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中国扩大自贸朋友圈、优化人员和要素流动条件，推动贸易投资自由化便利化，为全球发展释放新空间。</ns0:t>
      </ns0:r>
      <ns0:r>
        <ns0:rPr>
          <ns0:rFonts ns0:ascii="Hiragino Sans GB" ns0:hAnsi="Hiragino Sans GB" ns0:eastAsia="Hiragino Sans GB" ns0:cs="Hiragino Sans GB"/>
          <ns0:b/>
          <ns0:color ns0:val="111111"/>
          <ns0:sz ns0:val="21"/>
        </ns0:rPr>
        <ns0:t/>
      </ns0:r>
    </ns0:p>
    <ns0:p ns2:paraId="2B581D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D20ABF5">
      <ns0:pPr>
        <ns0:spacing ns0:before="140" ns0:after="60"/>
      </ns0:pPr>
      <ns0:r>
        <ns0:rPr>
          <ns0:rFonts ns0:ascii="Hiragino Sans GB" ns0:hAnsi="Hiragino Sans GB" ns0:eastAsia="Hiragino Sans GB" ns0:cs="Hiragino Sans GB"/>
          <ns0:b/>
          <ns0:color ns0:val="1F5E8C"/>
          <ns0:sz ns0:val="22"/>
        </ns0:rPr>
        <ns0:t>2. 2025丰台一模Q20北京“两区”通关创新</ns0:t>
      </ns0:r>
    </ns0:p>
    <ns0:p ns2:paraId="4292BD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4186E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7AB5ED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ns0:t>
      </ns0:r>
      <ns0:r>
        <ns0:rPr>
          <ns0:rFonts ns0:ascii="Hiragino Sans GB" ns0:hAnsi="Hiragino Sans GB" ns0:eastAsia="Hiragino Sans GB" ns0:cs="Hiragino Sans GB"/>
          <ns0:b ns0:val="0"/>
          <ns0:color ns0:val="202124"/>
          <ns0:sz ns0:val="21"/>
        </ns0:rPr>
        <ns0:t/>
      </ns0:r>
    </ns0:p>
    <ns0:p ns2:paraId="531D130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北京“两区”创新通关模式，降低跨境交易成本，提高货物通关效率，扩大货物贸易规模，推动贸易投资便利化，助力开放型经济迈上新台阶。</ns0:t>
      </ns0:r>
      <ns0:r>
        <ns0:rPr>
          <ns0:rFonts ns0:ascii="Hiragino Sans GB" ns0:hAnsi="Hiragino Sans GB" ns0:eastAsia="Hiragino Sans GB" ns0:cs="Hiragino Sans GB"/>
          <ns0:b/>
          <ns0:color ns0:val="111111"/>
          <ns0:sz ns0:val="21"/>
        </ns0:rPr>
        <ns0:t/>
      </ns0:r>
    </ns0:p>
    <ns0:p ns2:paraId="0935FB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9ABB7A3">
      <ns0:pPr>
        <ns0:spacing ns0:before="140" ns0:after="60"/>
      </ns0:pPr>
      <ns0:r>
        <ns0:rPr>
          <ns0:rFonts ns0:ascii="Hiragino Sans GB" ns0:hAnsi="Hiragino Sans GB" ns0:eastAsia="Hiragino Sans GB" ns0:cs="Hiragino Sans GB"/>
          <ns0:b/>
          <ns0:color ns0:val="1F5E8C"/>
          <ns0:sz ns0:val="22"/>
        </ns0:rPr>
        <ns0:t>3. 2026房山一模Q19海南"一线放开"自由便利</ns0:t>
      </ns0:r>
    </ns0:p>
    <ns0:p ns2:paraId="1A86AA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2EDA19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153DD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材料写一线放开后零关税商品增至6600多种、进出岛通关便利，货物关税与流程门槛同步下降，正好用“推进贸易和投资自由化便利化”来概括。</ns0:t>
      </ns0:r>
      <ns0:r>
        <ns0:rPr>
          <ns0:rFonts ns0:ascii="Hiragino Sans GB" ns0:hAnsi="Hiragino Sans GB" ns0:eastAsia="Hiragino Sans GB" ns0:cs="Hiragino Sans GB"/>
          <ns0:b ns0:val="0"/>
          <ns0:color ns0:val="202124"/>
          <ns0:sz ns0:val="21"/>
        </ns0:rPr>
        <ns0:t/>
      </ns0:r>
    </ns0:p>
    <ns0:p ns2:paraId="1F95DED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海南自贸港通过"一线放开"实施自由便利措施，降低通关成本、提高通关效率，促进货物和服务贸易升级，推动要素自由流动和资源优化配置，落实贸易投资自由化便利化，畅通国际循环消费端。</ns0:t>
      </ns0:r>
      <ns0:r>
        <ns0:rPr>
          <ns0:rFonts ns0:ascii="Hiragino Sans GB" ns0:hAnsi="Hiragino Sans GB" ns0:eastAsia="Hiragino Sans GB" ns0:cs="Hiragino Sans GB"/>
          <ns0:b/>
          <ns0:color ns0:val="111111"/>
          <ns0:sz ns0:val="21"/>
        </ns0:rPr>
        <ns0:t/>
      </ns0:r>
    </ns0:p>
    <ns0:p ns2:paraId="27358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EFA81B">
      <ns0:pPr>
        <ns0:spacing ns0:before="140" ns0:after="60"/>
      </ns0:pPr>
      <ns0:r>
        <ns0:rPr>
          <ns0:rFonts ns0:ascii="Hiragino Sans GB" ns0:hAnsi="Hiragino Sans GB" ns0:eastAsia="Hiragino Sans GB" ns0:cs="Hiragino Sans GB"/>
          <ns0:b/>
          <ns0:color ns0:val="1F5E8C"/>
          <ns0:sz ns0:val="22"/>
        </ns0:rPr>
        <ns0:t>4. 2024海淀一模Q18(1)</ns0:t>
      </ns0:r>
    </ns0:p>
    <ns0:p ns2:paraId="03B1DD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F18A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199BCF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ns0:t>
      </ns0:r>
      <ns0:r>
        <ns0:rPr>
          <ns0:rFonts ns0:ascii="Hiragino Sans GB" ns0:hAnsi="Hiragino Sans GB" ns0:eastAsia="Hiragino Sans GB" ns0:cs="Hiragino Sans GB"/>
          <ns0:b ns0:val="0"/>
          <ns0:color ns0:val="202124"/>
          <ns0:sz ns0:val="21"/>
        </ns0:rPr>
        <ns0:t/>
      </ns0:r>
    </ns0:p>
    <ns0:p ns2:paraId="3D35E3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扩大免签范围、简化签证手续和放宽口岸签证条件，有利于降低外国朋友来华商贸合作、访问交流、投资创业的成本，促进贸易投资便利化、自由化。</ns0:t>
      </ns0:r>
      <ns0:r>
        <ns0:rPr>
          <ns0:rFonts ns0:ascii="Hiragino Sans GB" ns0:hAnsi="Hiragino Sans GB" ns0:eastAsia="Hiragino Sans GB" ns0:cs="Hiragino Sans GB"/>
          <ns0:b/>
          <ns0:color ns0:val="111111"/>
          <ns0:sz ns0:val="21"/>
        </ns0:rPr>
        <ns0:t/>
      </ns0:r>
    </ns0:p>
    <ns0:p ns2:paraId="7C5141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41D77CB">
      <ns0:pPr>
        <ns0:spacing ns0:before="140" ns0:after="60"/>
      </ns0:pPr>
      <ns0:r>
        <ns0:rPr>
          <ns0:rFonts ns0:ascii="Hiragino Sans GB" ns0:hAnsi="Hiragino Sans GB" ns0:eastAsia="Hiragino Sans GB" ns0:cs="Hiragino Sans GB"/>
          <ns0:b/>
          <ns0:color ns0:val="1F5E8C"/>
          <ns0:sz ns0:val="22"/>
        </ns0:rPr>
        <ns0:t>5. 2026门头沟一模Q20——海南自贸港全岛封关的国内国际意义</ns0:t>
      </ns0:r>
    </ns0:p>
    <ns0:p ns2:paraId="0855111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1588F6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F702F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ns0:t>
      </ns0:r>
      <ns0:r>
        <ns0:rPr>
          <ns0:rFonts ns0:ascii="Hiragino Sans GB" ns0:hAnsi="Hiragino Sans GB" ns0:eastAsia="Hiragino Sans GB" ns0:cs="Hiragino Sans GB"/>
          <ns0:b ns0:val="0"/>
          <ns0:color ns0:val="202124"/>
          <ns0:sz ns0:val="21"/>
        </ns0:rPr>
        <ns0:t/>
      </ns0:r>
    </ns0:p>
    <ns0:p ns2:paraId="59C7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海南自贸港全岛封关扩大"零关税"商品范围、优化口岸管理并压缩通关项目，有利于降低企业成本，促进贸易自由化便利化。</ns0:t>
      </ns0:r>
      <ns0:r>
        <ns0:rPr>
          <ns0:rFonts ns0:ascii="Hiragino Sans GB" ns0:hAnsi="Hiragino Sans GB" ns0:eastAsia="Hiragino Sans GB" ns0:cs="Hiragino Sans GB"/>
          <ns0:b/>
          <ns0:color ns0:val="111111"/>
          <ns0:sz ns0:val="21"/>
        </ns0:rPr>
        <ns0:t/>
      </ns0:r>
    </ns0:p>
    <ns0:p ns2:paraId="0B5531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7E0DA537">
      <ns0:pPr>
        <ns0:spacing ns0:before="140" ns0:after="60"/>
      </ns0:pPr>
      <ns0:r>
        <ns0:rPr>
          <ns0:rFonts ns0:ascii="Hiragino Sans GB" ns0:hAnsi="Hiragino Sans GB" ns0:eastAsia="Hiragino Sans GB" ns0:cs="Hiragino Sans GB"/>
          <ns0:b/>
          <ns0:color ns0:val="1F5E8C"/>
          <ns0:sz ns0:val="22"/>
        </ns0:rPr>
        <ns0:t>6. 2025昌平二模Q21</ns0:t>
      </ns0:r>
    </ns0:p>
    <ns0:p ns2:paraId="58781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B1A8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303DBA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材料里加快互免签证、扩大单方面免签、激活双边投资促进工作组机制，都是降低跨境人员往来和资本合作成本的便利安排，因此可用推进贸易和投资自由化便利化来说明。</ns0:t>
      </ns0:r>
      <ns0:r>
        <ns0:rPr>
          <ns0:rFonts ns0:ascii="Hiragino Sans GB" ns0:hAnsi="Hiragino Sans GB" ns0:eastAsia="Hiragino Sans GB" ns0:cs="Hiragino Sans GB"/>
          <ns0:b ns0:val="0"/>
          <ns0:color ns0:val="202124"/>
          <ns0:sz ns0:val="21"/>
        </ns0:rPr>
        <ns0:t/>
      </ns0:r>
    </ns0:p>
    <ns0:p ns2:paraId="03593EB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扩大免签、完善涉外资服务和激活双边投资促进机制，有利于便利各国人员往来，进一步加强经贸合作，增强外资投资中国的信心。</ns0:t>
      </ns0:r>
      <ns0:r>
        <ns0:rPr>
          <ns0:rFonts ns0:ascii="Hiragino Sans GB" ns0:hAnsi="Hiragino Sans GB" ns0:eastAsia="Hiragino Sans GB" ns0:cs="Hiragino Sans GB"/>
          <ns0:b/>
          <ns0:color ns0:val="111111"/>
          <ns0:sz ns0:val="21"/>
        </ns0:rPr>
        <ns0:t/>
      </ns0:r>
    </ns0:p>
    <ns0:p ns2:paraId="320C96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12A976AB">
      <ns0:pPr>
        <ns0:spacing ns0:before="140" ns0:after="60"/>
      </ns0:pPr>
      <ns0:r>
        <ns0:rPr>
          <ns0:rFonts ns0:ascii="Hiragino Sans GB" ns0:hAnsi="Hiragino Sans GB" ns0:eastAsia="Hiragino Sans GB" ns0:cs="Hiragino Sans GB"/>
          <ns0:b/>
          <ns0:color ns0:val="1F5E8C"/>
          <ns0:sz ns0:val="22"/>
        </ns0:rPr>
        <ns0:t>7. 2024朝阳期中Q20(3)"数字驱动商通全球"短评</ns0:t>
      </ns0:r>
    </ns0:p>
    <ns0:p ns2:paraId="2712B8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6300FF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1BB7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数贸会作为聚焦数字经济的国际平台，把各国数字企业、资金、订单聚到一处；平台降低对接门槛与交易成本，对应推进数字经济投资和贸易自由化便利化。</ns0:t>
      </ns0:r>
      <ns0:r>
        <ns0:rPr>
          <ns0:rFonts ns0:ascii="Hiragino Sans GB" ns0:hAnsi="Hiragino Sans GB" ns0:eastAsia="Hiragino Sans GB" ns0:cs="Hiragino Sans GB"/>
          <ns0:b ns0:val="0"/>
          <ns0:color ns0:val="202124"/>
          <ns0:sz ns0:val="21"/>
        </ns0:rPr>
        <ns0:t/>
      </ns0:r>
    </ns0:p>
    <ns0:p ns2:paraId="300BD7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数字贸易博览会搭建交流合作平台，促进数字经济领域投资和贸易自由化便利化，为各国企业创造有利机遇。</ns0:t>
      </ns0:r>
      <ns0:r>
        <ns0:rPr>
          <ns0:rFonts ns0:ascii="Hiragino Sans GB" ns0:hAnsi="Hiragino Sans GB" ns0:eastAsia="Hiragino Sans GB" ns0:cs="Hiragino Sans GB"/>
          <ns0:b/>
          <ns0:color ns0:val="111111"/>
          <ns0:sz ns0:val="21"/>
        </ns0:rPr>
        <ns0:t/>
      </ns0:r>
    </ns0:p>
    <ns0:p ns2:paraId="179A9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336210EE">
      <ns0:pPr>
        <ns0:spacing ns0:before="140" ns0:after="60"/>
      </ns0:pPr>
      <ns0:r>
        <ns0:rPr>
          <ns0:rFonts ns0:ascii="Hiragino Sans GB" ns0:hAnsi="Hiragino Sans GB" ns0:eastAsia="Hiragino Sans GB" ns0:cs="Hiragino Sans GB"/>
          <ns0:b/>
          <ns0:color ns0:val="1F5E8C"/>
          <ns0:sz ns0:val="22"/>
        </ns0:rPr>
        <ns0:t>8. 2025东城一模Q20</ns0:t>
      </ns0:r>
    </ns0:p>
    <ns0:p ns2:paraId="50D63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6540A9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7CA46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ns0:t>
      </ns0:r>
      <ns0:r>
        <ns0:rPr>
          <ns0:rFonts ns0:ascii="Hiragino Sans GB" ns0:hAnsi="Hiragino Sans GB" ns0:eastAsia="Hiragino Sans GB" ns0:cs="Hiragino Sans GB"/>
          <ns0:b ns0:val="0"/>
          <ns0:color ns0:val="202124"/>
          <ns0:sz ns0:val="21"/>
        </ns0:rPr>
        <ns0:t/>
      </ns0:r>
    </ns0:p>
    <ns0:p ns2:paraId="0AC0BF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此行签署自贸协定、深化“一带一路”合作，以共同利益为基础推进贸易自由化便利化，实现互利共赢。</ns0:t>
      </ns0:r>
      <ns0:r>
        <ns0:rPr>
          <ns0:rFonts ns0:ascii="Hiragino Sans GB" ns0:hAnsi="Hiragino Sans GB" ns0:eastAsia="Hiragino Sans GB" ns0:cs="Hiragino Sans GB"/>
          <ns0:b/>
          <ns0:color ns0:val="111111"/>
          <ns0:sz ns0:val="21"/>
        </ns0:rPr>
        <ns0:t/>
      </ns0:r>
    </ns0:p>
    <ns0:p ns2:paraId="62289A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902E478">
      <ns0:pPr>
        <ns0:spacing ns0:before="140" ns0:after="60"/>
      </ns0:pPr>
      <ns0:r>
        <ns0:rPr>
          <ns0:rFonts ns0:ascii="Hiragino Sans GB" ns0:hAnsi="Hiragino Sans GB" ns0:eastAsia="Hiragino Sans GB" ns0:cs="Hiragino Sans GB"/>
          <ns0:b/>
          <ns0:color ns0:val="1F5E8C"/>
          <ns0:sz ns0:val="22"/>
        </ns0:rPr>
        <ns0:t>9. 2025西城二模Q19(2)</ns0:t>
      </ns0:r>
    </ns0:p>
    <ns0:p ns2:paraId="50310D5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4D0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5204AE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材料对最不发达国家100%税目产品零关税，直接抹掉它们进入中国市场的关税门槛，这种降低制度性成本的安排正是“推进贸易和投资自由化便利化”。</ns0:t>
      </ns0:r>
      <ns0:r>
        <ns0:rPr>
          <ns0:rFonts ns0:ascii="Hiragino Sans GB" ns0:hAnsi="Hiragino Sans GB" ns0:eastAsia="Hiragino Sans GB" ns0:cs="Hiragino Sans GB"/>
          <ns0:b ns0:val="0"/>
          <ns0:color ns0:val="202124"/>
          <ns0:sz ns0:val="21"/>
        </ns0:rPr>
        <ns0:t/>
      </ns0:r>
    </ns0:p>
    <ns0:p ns2:paraId="55286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我国对最不发达国家实行零关税、开放广阔中国市场，推进贸易自由化便利化，建设开放型世界经济。</ns0:t>
      </ns0:r>
      <ns0:r>
        <ns0:rPr>
          <ns0:rFonts ns0:ascii="Hiragino Sans GB" ns0:hAnsi="Hiragino Sans GB" ns0:eastAsia="Hiragino Sans GB" ns0:cs="Hiragino Sans GB"/>
          <ns0:b/>
          <ns0:color ns0:val="111111"/>
          <ns0:sz ns0:val="21"/>
        </ns0:rPr>
        <ns0:t/>
      </ns0:r>
    </ns0:p>
    <ns0:p ns2:paraId="23BB1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510FD60">
      <ns0:pPr>
        <ns0:spacing ns0:before="120" ns0:after="75"/>
        <ns0:ind ns0:left="0" ns0:firstLine="0"/>
      </ns0:pPr>
      <ns0:r>
        <ns0:rPr>
          <ns0:rFonts ns0:ascii="Hiragino Sans GB" ns0:hAnsi="Hiragino Sans GB" ns0:eastAsia="Hiragino Sans GB" ns0:cs="Hiragino Sans GB"/>
          <ns0:b/>
          <ns0:color ns0:val="1F5E8C"/>
          <ns0:sz ns0:val="24"/>
        </ns0:rPr>
        <ns0:t>10. 2025东城期末Q20——评价欧盟对中国新能源汽车征收临时反补贴税</ns0:t>
      </ns0:r>
    </ns0:p>
    <ns0:p ns2:paraId="774F6C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78D12A5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F16F3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ns0:t>
      </ns0:r>
      <ns0:r>
        <ns0:rPr>
          <ns0:rFonts ns0:ascii="Hiragino Sans GB" ns0:hAnsi="Hiragino Sans GB" ns0:eastAsia="Hiragino Sans GB" ns0:cs="Hiragino Sans GB"/>
          <ns0:b ns0:val="0"/>
          <ns0:color ns0:val="202124"/>
          <ns0:sz ns0:val="21"/>
        </ns0:rPr>
        <ns0:t/>
      </ns0:r>
    </ns0:p>
    <ns0:p ns2:paraId="5D043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我国新能源汽车走向世界，推进贸易和投资自由化便利化，促进国际贸易、为世界经济注入活力。</ns0:t>
      </ns0:r>
      <ns0:r>
        <ns0:rPr>
          <ns0:rFonts ns0:ascii="Hiragino Sans GB" ns0:hAnsi="Hiragino Sans GB" ns0:eastAsia="Hiragino Sans GB" ns0:cs="Hiragino Sans GB"/>
          <ns0:b/>
          <ns0:color ns0:val="111111"/>
          <ns0:sz ns0:val="21"/>
        </ns0:rPr>
        <ns0:t/>
      </ns0:r>
    </ns0:p>
    <ns0:p ns2:paraId="7326C8C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475060F">
      <ns0:pPr>
        <ns0:spacing ns0:before="120" ns0:after="75"/>
        <ns0:ind ns0:left="0" ns0:firstLine="0"/>
      </ns0:pPr>
      <ns0:r>
        <ns0:rPr>
          <ns0:rFonts ns0:ascii="Hiragino Sans GB" ns0:hAnsi="Hiragino Sans GB" ns0:eastAsia="Hiragino Sans GB" ns0:cs="Hiragino Sans GB"/>
          <ns0:b/>
          <ns0:color ns0:val="1F5E8C"/>
          <ns0:sz ns0:val="24"/>
        </ns0:rPr>
        <ns0:t>11. 2026石景山一模Q20</ns0:t>
      </ns0:r>
    </ns0:p>
    <ns0:p ns2:paraId="00E12A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E2B09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7017E6E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"五个共同"中明确提出共同推进贸易投资自由化便利化、破除壁垒，正是减少跨境交易阻碍的具体路径，故直接对应推进贸易和投资自由化便利化。</ns0:t>
      </ns0:r>
      <ns0:r>
        <ns0:rPr>
          <ns0:rFonts ns0:ascii="Hiragino Sans GB" ns0:hAnsi="Hiragino Sans GB" ns0:eastAsia="Hiragino Sans GB" ns0:cs="Hiragino Sans GB"/>
          <ns0:b ns0:val="0"/>
          <ns0:color ns0:val="202124"/>
          <ns0:sz ns0:val="21"/>
        </ns0:rPr>
        <ns0:t/>
      </ns0:r>
    </ns0:p>
    <ns0:p ns2:paraId="1D3445B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中国坚持世贸组织基本原则、破除贸易壁垒，推进贸易投资自由化便利化，助推亚太开放合作。</ns0:t>
      </ns0:r>
      <ns0:r>
        <ns0:rPr>
          <ns0:rFonts ns0:ascii="Hiragino Sans GB" ns0:hAnsi="Hiragino Sans GB" ns0:eastAsia="Hiragino Sans GB" ns0:cs="Hiragino Sans GB"/>
          <ns0:b/>
          <ns0:color ns0:val="111111"/>
          <ns0:sz ns0:val="21"/>
        </ns0:rPr>
        <ns0:t/>
      </ns0:r>
    </ns0:p>
    <ns0:p ns2:paraId="644D61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553495D3">
      <ns0:pPr>
        <ns0:spacing ns0:before="120" ns0:after="75"/>
        <ns0:ind ns0:left="0" ns0:firstLine="0"/>
      </ns0:pPr>
      <ns0:r>
        <ns0:rPr>
          <ns0:rFonts ns0:ascii="Hiragino Sans GB" ns0:hAnsi="Hiragino Sans GB" ns0:eastAsia="Hiragino Sans GB" ns0:cs="Hiragino Sans GB"/>
          <ns0:b/>
          <ns0:color ns0:val="1F5E8C"/>
          <ns0:sz ns0:val="24"/>
        </ns0:rPr>
        <ns0:t>12. 2025西城一模Q18</ns0:t>
      </ns0:r>
    </ns0:p>
    <ns0:p ns2:paraId="51BB31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480A5A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0838C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ns0:t>
      </ns0:r>
      <ns0:r>
        <ns0:rPr>
          <ns0:rFonts ns0:ascii="Hiragino Sans GB" ns0:hAnsi="Hiragino Sans GB" ns0:eastAsia="Hiragino Sans GB" ns0:cs="Hiragino Sans GB"/>
          <ns0:b ns0:val="0"/>
          <ns0:color ns0:val="202124"/>
          <ns0:sz ns0:val="21"/>
        </ns0:rPr>
        <ns0:t/>
      </ns0:r>
    </ns0:p>
    <ns0:p ns2:paraId="3CAE2E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依托便捷交通和高水平物流体系，内外联通、贸易便利化，降低成本、提高效率，推动产品高效流通海外市场。</ns0:t>
      </ns0:r>
      <ns0:r>
        <ns0:rPr>
          <ns0:rFonts ns0:ascii="Hiragino Sans GB" ns0:hAnsi="Hiragino Sans GB" ns0:eastAsia="Hiragino Sans GB" ns0:cs="Hiragino Sans GB"/>
          <ns0:b/>
          <ns0:color ns0:val="111111"/>
          <ns0:sz ns0:val="21"/>
        </ns0:rPr>
        <ns0:t/>
      </ns0:r>
    </ns0:p>
    <ns0:p ns2:paraId="4274691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13.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首届链博会吸引515家中外企业和机构参展、签署200多项协议，说明中国通过平台化合作降低交易壁垒、促进投资贸易便利化。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515家中外企业和机构参展、签署200多项协议，说明链博会把供应链上下游企业放到同一合作平台中对接。参展和签约数据体现跨境合作成本下降、合作渠道拓宽，因此会想到贸易投资自由化便利化。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中国举办首届中国国际供应链促进博览会，打造国际经济合作交流平台，促成中外企业大规模签约对接，推进供应链领域贸易投资自由化便利化。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材料强调全球产业链供应链区域化，各国缩短产业链距离以降低断链风险；答题应把区域化趋势转化为深化周边与区域经济合作、推进投资和贸易便利化。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面对全球产业链供应链区域化、各国缩短产业链距离以降低断链风险的趋势，我国应深化区域经济合作，秉持亲诚惠容理念，促进区域内投资和贸易自由化便利化，推动区域产业链供应链深度融合。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本题8分，围绕全球产业链供应链新态势，从多元化布局、区域化合作、绿色化转型、数字化加速四个特点分别作答，最后进行总结；每个特点要写出“措施+效果”。</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ns0:t>
      </ns0:r>
      <ns0:r>
        <ns0:rPr>
          <ns0:rFonts ns0:ascii="Hiragino Sans GB" ns0:hAnsi="Hiragino Sans GB" ns0:eastAsia="Hiragino Sans GB" ns0:cs="Hiragino Sans GB"/>
          <ns0:b ns0:val="0"/>
          <ns0:color ns0:val="27323A"/>
          <ns0:sz ns0:val="19"/>
        </ns0:rPr>
        <ns0:t>鼓励和支持有实力的跨国公司在全球范围内分散投资，利用世界各地优势组织生产经营，顺应经济全球化趋势推进产业链多元化布局；效果可写促进产业链供应链多元化，维护多元稳定的国际经济格局和经贸关系，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ns0:t>
      </ns0:r>
      <ns0:r>
        <ns0:rPr>
          <ns0:rFonts ns0:ascii="Hiragino Sans GB" ns0:hAnsi="Hiragino Sans GB" ns0:eastAsia="Hiragino Sans GB" ns0:cs="Hiragino Sans GB"/>
          <ns0:b ns0:val="0"/>
          <ns0:color ns0:val="27323A"/>
          <ns0:sz ns0:val="19"/>
        </ns0:rPr>
        <ns0:t>可写深化区域经济合作，秉持亲诚惠容理念，加强与周边国家和地区经济合作，促进区域内投资和贸易自由化便利化，推动区域产业链供应链深度融合；也可写吸引更多外资和高端产业留在或落户中国；还可写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ns0:t>
      </ns0:r>
      <ns0:r>
        <ns0:rPr>
          <ns0:rFonts ns0:ascii="Hiragino Sans GB" ns0:hAnsi="Hiragino Sans GB" ns0:eastAsia="Hiragino Sans GB" ns0:cs="Hiragino Sans GB"/>
          <ns0:b ns0:val="0"/>
          <ns0:color ns0:val="27323A"/>
          <ns0:sz ns0:val="19"/>
        </ns0:rPr>
        <ns0:t>坚持绿色发展理念，加大绿色技术研发投入，完善绿色法律法规，对接国际规则与标准，制定环境政策；效果可写提升产业链绿色化水平，推进绿色低碳转型。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ns0:t>
      </ns0:r>
      <ns0:r>
        <ns0:rPr>
          <ns0:rFonts ns0:ascii="Hiragino Sans GB" ns0:hAnsi="Hiragino Sans GB" ns0:eastAsia="Hiragino Sans GB" ns0:cs="Hiragino Sans GB"/>
          <ns0:b ns0:val="0"/>
          <ns0:color ns0:val="27323A"/>
          <ns0:sz ns0:val="19"/>
        </ns0:rPr>
        <ns0:t>推动产业数字化，促进数字技术与实体经济深度融合，推动互联网、大数据、人工智能与实体经济融合，加大数字技术研发投入；效果可写培育数字产品和服务新优势，提升产业链数字化水平和竞争新优势。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积极参与全球经济治理和规则制定，维护多边贸易体系；发展更高水平开放型经济，形成国内大循环为主体、国内国际双循环相互促进的新发展格局；推动构建开放型世界经济或人类命运共同体。</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中国与周边25国共建"一带一路"、与18国互为最大贸易伙伴，开展常态化贸易投资合作，区域经济角度要先将这条合作落在贸易投资便利化上。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中国同周边国家开展常态化贸易投资合作、共建"一带一路"，促进区域贸易和投资自由化便利化，夯实开创周边工作新局面的经济基础。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题目让学生解释外贸为何能连上两个万亿台阶，题面里的综合保税区是高水平开放平台，作用是降低跨境贸易成本、提高便利化水平，从而支撑外贸规模增长。</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我国实施更加积极主动的开放战略，通过综合保税区等开放平台促进贸易投资自由化便利化，降低贸易成本、畅通国际贸易，推动外贸总量连续跨过42、43两个万亿级台阶。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围绕我国外贸连上两个万亿级台阶的原因组织，可写开放战略、贸易自由化便利化、绿色贸易和数字贸易、超大规模市场优势、国际合作和互利共赢。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不要偏离到政治多极化、独立自主和平外交政策等无关方向。</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17.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外资进入、投资便利和供给能力提升，体现跨境投资制度成本降低。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中国促进投资自由化便利化，使外资更便利进入中国市场，提升商品和服务供给能力，带动购在中国持续扩容。</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18.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题目围绕自贸区、自贸港建设，材料列出跨境金融、离岸贸易、制度创新和开放通道；这些事实应转化为贸易和投资自由化便利化，而不是只写“扩大开放”。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区、自贸港推动跨境金融、离岸贸易、高端制造等新业态发展，这些都在降低跨境流通和投资合作成本。设问问“为世界注入确定性”，应把这些平台功能上升为贸易投资自由化便利化和稳定制度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中国加快推进自由贸易试验区和自由贸易试验港建设，推进贸易和投资自由化便利化，降低跨境流通和投资合作成本，为世界经济开放合作提供稳定制度预期。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19.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原卷材料二围绕中国—东盟自贸区3.0版升级，强调促进关键产品和服务自由流通、提升区域开放合作水平，直接对应跨境交易成本下降和贸易投资便利化。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中国—东盟自贸区3.0版促进关键产品和服务自由流通，降低跨境交易成本、提高贸易效率，推动区域贸易投资自由化便利化。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推动区域经济融合与区域经济一体化</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中国已成为18国最大贸易伙伴，与周边25国签署共建“一带一路”合作协议，说明周边工作的新局面离不开经济融合与区域共同发展。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中国与周边国家开展贸易和共建“一带一路”合作，能够推动我国与周边国家的经济融合，促进共同发展和区域经济一体化。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AC379A8">
      <ns0:pPr>
        <ns0:pStyle ns0:val="4"/>
      </ns0:pPr>
      <ns0:r>
        <ns0:rPr>
          <ns0:rFonts ns0:eastAsia="Hiragino Sans GB" ns0:ascii="Hiragino Sans GB" ns0:hAnsi="Hiragino Sans GB" ns0:cs="Hiragino Sans GB"/>
          <ns0:b/>
          <ns0:color ns0:val="2F6F9F"/>
          <ns0:sz ns0:val="28"/>
        </ns0:rPr>
        <ns0:t>总：开放包容普惠平衡共赢方向</ns0:t>
      </ns0:r>
    </ns0:p>
    <ns0:p ns2:paraId="0085B0D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顺应经济全球化趋势，主动融入并推动深化</ns0:t>
      </ns0:r>
    </ns0:p>
    <ns0:p ns2:paraId="5278A636">
      <ns0:pPr>
        <ns0:spacing ns0:before="140" ns0:after="60"/>
      </ns0:pPr>
      <ns0:r>
        <ns0:rPr>
          <ns0:rFonts ns0:ascii="Hiragino Sans GB" ns0:hAnsi="Hiragino Sans GB" ns0:eastAsia="Hiragino Sans GB" ns0:cs="Hiragino Sans GB"/>
          <ns0:b/>
          <ns0:color ns0:val="1F5E8C"/>
          <ns0:sz ns0:val="22"/>
        </ns0:rPr>
        <ns0:t>1. 2026延庆一模Q19(2)——中国"推动重塑全球能源治理格局"的理论逻辑和价值意蕴</ns0:t>
      </ns0:r>
    </ns0:p>
    <ns0:p ns2:paraId="4C670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题面写绿色能源技术、装备和标准跨国流动，使中国和共建国家相互联结；设问问理论逻辑和价值意蕴，需要从经济全球化深入发展这一历史潮流给绿色能源合作定位。</ns0:t>
      </ns0:r>
      <ns0:r>
        <ns0:rPr>
          <ns0:rFonts ns0:ascii="Hiragino Sans GB" ns0:hAnsi="Hiragino Sans GB" ns0:eastAsia="Hiragino Sans GB" ns0:cs="Hiragino Sans GB"/>
          <ns0:b ns0:val="0"/>
          <ns0:color ns0:val="202124"/>
          <ns0:sz ns0:val="21"/>
        </ns0:rPr>
        <ns0:t/>
      </ns0:r>
    </ns0:p>
    <ns0:p ns2:paraId="7060A4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09808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ns0:t>
      </ns0:r>
      <ns0:r>
        <ns0:rPr>
          <ns0:rFonts ns0:ascii="Hiragino Sans GB" ns0:hAnsi="Hiragino Sans GB" ns0:eastAsia="Hiragino Sans GB" ns0:cs="Hiragino Sans GB"/>
          <ns0:b ns0:val="0"/>
          <ns0:color ns0:val="202124"/>
          <ns0:sz ns0:val="21"/>
        </ns0:rPr>
        <ns0:t/>
      </ns0:r>
    </ns0:p>
    <ns0:p ns2:paraId="56B7A3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中国推动绿色能源国际合作，顺应经济全球化趋势，促进自身与共建国家在能源、产业、技术和标准层面进一步融入经济全球化进程。</ns0:t>
      </ns0:r>
      <ns0:r>
        <ns0:rPr>
          <ns0:rFonts ns0:ascii="Hiragino Sans GB" ns0:hAnsi="Hiragino Sans GB" ns0:eastAsia="Hiragino Sans GB" ns0:cs="Hiragino Sans GB"/>
          <ns0:b/>
          <ns0:color ns0:val="111111"/>
          <ns0:sz ns0:val="21"/>
        </ns0:rPr>
        <ns0:t/>
      </ns0:r>
    </ns0:p>
    <ns0:p ns2:paraId="54D9A95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B79988E">
      <ns0:pPr>
        <ns0:spacing ns0:before="140" ns0:after="60"/>
      </ns0:pPr>
      <ns0:r>
        <ns0:rPr>
          <ns0:rFonts ns0:ascii="Hiragino Sans GB" ns0:hAnsi="Hiragino Sans GB" ns0:eastAsia="Hiragino Sans GB" ns0:cs="Hiragino Sans GB"/>
          <ns0:b/>
          <ns0:color ns0:val="1F5E8C"/>
          <ns0:sz ns0:val="22"/>
        </ns0:rPr>
        <ns0:t>2. 2026门头沟一模Q20——海南自贸港全岛封关的国内国际意义</ns0:t>
      </ns0:r>
    </ns0:p>
    <ns0:p ns2:paraId="539CA7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ns0:t>
      </ns0:r>
      <ns0:r>
        <ns0:rPr>
          <ns0:rFonts ns0:ascii="Hiragino Sans GB" ns0:hAnsi="Hiragino Sans GB" ns0:eastAsia="Hiragino Sans GB" ns0:cs="Hiragino Sans GB"/>
          <ns0:b ns0:val="0"/>
          <ns0:color ns0:val="202124"/>
          <ns0:sz ns0:val="21"/>
        </ns0:rPr>
        <ns0:t/>
      </ns0:r>
    </ns0:p>
    <ns0:p ns2:paraId="3B2C1A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5E116C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ns0:t>
      </ns0:r>
      <ns0:r>
        <ns0:rPr>
          <ns0:rFonts ns0:ascii="Hiragino Sans GB" ns0:hAnsi="Hiragino Sans GB" ns0:eastAsia="Hiragino Sans GB" ns0:cs="Hiragino Sans GB"/>
          <ns0:b ns0:val="0"/>
          <ns0:color ns0:val="202124"/>
          <ns0:sz ns0:val="21"/>
        </ns0:rPr>
        <ns0:t/>
      </ns0:r>
    </ns0:p>
    <ns0:p ns2:paraId="7C913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海南自贸港通过零关税商品扩围、加工增值免税销往内地和口岸申报便利化，把中国市场与世界市场更紧密地联结，主动推动经济全球化向更深层次迈进。</ns0:t>
      </ns0:r>
      <ns0:r>
        <ns0:rPr>
          <ns0:rFonts ns0:ascii="Hiragino Sans GB" ns0:hAnsi="Hiragino Sans GB" ns0:eastAsia="Hiragino Sans GB" ns0:cs="Hiragino Sans GB"/>
          <ns0:b/>
          <ns0:color ns0:val="111111"/>
          <ns0:sz ns0:val="21"/>
        </ns0:rPr>
        <ns0:t/>
      </ns0:r>
    </ns0:p>
    <ns0:p ns2:paraId="5460D0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E0510EB">
      <ns0:pPr>
        <ns0:spacing ns0:before="140" ns0:after="60"/>
      </ns0:pPr>
      <ns0:r>
        <ns0:rPr>
          <ns0:rFonts ns0:ascii="Hiragino Sans GB" ns0:hAnsi="Hiragino Sans GB" ns0:eastAsia="Hiragino Sans GB" ns0:cs="Hiragino Sans GB"/>
          <ns0:b/>
          <ns0:color ns0:val="1F5E8C"/>
          <ns0:sz ns0:val="22"/>
        </ns0:rPr>
        <ns0:t>3. 2024东城一模Q20</ns0:t>
      </ns0:r>
    </ns0:p>
    <ns0:p ns2:paraId="2E01D8C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18DDF9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53B702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ns0:t>
      </ns0:r>
      <ns0:r>
        <ns0:rPr>
          <ns0:rFonts ns0:ascii="Hiragino Sans GB" ns0:hAnsi="Hiragino Sans GB" ns0:eastAsia="Hiragino Sans GB" ns0:cs="Hiragino Sans GB"/>
          <ns0:b ns0:val="0"/>
          <ns0:color ns0:val="202124"/>
          <ns0:sz ns0:val="21"/>
        </ns0:rPr>
        <ns0:t/>
      </ns0:r>
    </ns0:p>
    <ns0:p ns2:paraId="095C88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我国主动对标国际规则、规制、管理和标准，推进制度型开放，深入融入经济全球化，推进高水平对外开放。</ns0:t>
      </ns0:r>
      <ns0:r>
        <ns0:rPr>
          <ns0:rFonts ns0:ascii="Hiragino Sans GB" ns0:hAnsi="Hiragino Sans GB" ns0:eastAsia="Hiragino Sans GB" ns0:cs="Hiragino Sans GB"/>
          <ns0:b/>
          <ns0:color ns0:val="111111"/>
          <ns0:sz ns0:val="21"/>
        </ns0:rPr>
        <ns0:t/>
      </ns0:r>
    </ns0:p>
    <ns0:p ns2:paraId="7A7603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4FA27CF8">
      <ns0:pPr>
        <ns0:spacing ns0:before="140" ns0:after="60"/>
      </ns0:pPr>
      <ns0:r>
        <ns0:rPr>
          <ns0:rFonts ns0:ascii="Hiragino Sans GB" ns0:hAnsi="Hiragino Sans GB" ns0:eastAsia="Hiragino Sans GB" ns0:cs="Hiragino Sans GB"/>
          <ns0:b/>
          <ns0:color ns0:val="1F5E8C"/>
          <ns0:sz ns0:val="22"/>
        </ns0:rPr>
        <ns0:t>4. 2024西城二模Q17</ns0:t>
      </ns0:r>
    </ns0:p>
    <ns0:p ns2:paraId="6795D7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F5BA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60BC8A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科技革命在全球风起云涌，成果需开放共享而非独占；我国作为最大发展中国家，角色落在顺应经济全球化趋势、主动融入并推动其深化，以开放分享红利。</ns0:t>
      </ns0:r>
      <ns0:r>
        <ns0:rPr>
          <ns0:rFonts ns0:ascii="Hiragino Sans GB" ns0:hAnsi="Hiragino Sans GB" ns0:eastAsia="Hiragino Sans GB" ns0:cs="Hiragino Sans GB"/>
          <ns0:b ns0:val="0"/>
          <ns0:color ns0:val="202124"/>
          <ns0:sz ns0:val="21"/>
        </ns0:rPr>
        <ns0:t/>
      </ns0:r>
    </ns0:p>
    <ns0:p ns2:paraId="0B73DC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我国应顺应经济全球化趋势，主动融入并推动其深化，以开放合作分享科技革命成果，做世界发展的贡献者和推动者。</ns0:t>
      </ns0:r>
      <ns0:r>
        <ns0:rPr>
          <ns0:rFonts ns0:ascii="Hiragino Sans GB" ns0:hAnsi="Hiragino Sans GB" ns0:eastAsia="Hiragino Sans GB" ns0:cs="Hiragino Sans GB"/>
          <ns0:b/>
          <ns0:color ns0:val="111111"/>
          <ns0:sz ns0:val="21"/>
        </ns0:rPr>
        <ns0:t/>
      </ns0:r>
    </ns0:p>
    <ns0:p ns2:paraId="0476F8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258B3133">
      <ns0:pPr>
        <ns0:spacing ns0:before="140" ns0:after="60"/>
      </ns0:pPr>
      <ns0:r>
        <ns0:rPr>
          <ns0:rFonts ns0:ascii="Hiragino Sans GB" ns0:hAnsi="Hiragino Sans GB" ns0:eastAsia="Hiragino Sans GB" ns0:cs="Hiragino Sans GB"/>
          <ns0:b/>
          <ns0:color ns0:val="1F5E8C"/>
          <ns0:sz ns0:val="22"/>
        </ns0:rPr>
        <ns0:t>5. 2026石景山二模Q18</ns0:t>
      </ns0:r>
    </ns0:p>
    <ns0:p ns2:paraId="5A07FA2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113E04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18CD8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自贸区从降关税到扩市场再到规则标准促融合，是中国一步步主动把开放推向更深层次，恰好对应顺应经济全球化趋势、主动融入并推动深化这一核心点。</ns0:t>
      </ns0:r>
      <ns0:r>
        <ns0:rPr>
          <ns0:rFonts ns0:ascii="Hiragino Sans GB" ns0:hAnsi="Hiragino Sans GB" ns0:eastAsia="Hiragino Sans GB" ns0:cs="Hiragino Sans GB"/>
          <ns0:b ns0:val="0"/>
          <ns0:color ns0:val="202124"/>
          <ns0:sz ns0:val="21"/>
        </ns0:rPr>
        <ns0:t/>
      </ns0:r>
    </ns0:p>
    <ns0:p ns2:paraId="422D03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中国与东盟合作顺应经济全球化趋势，充分利用两个市场、两种资源，促进经济转型升级、使发展成果惠及人民。</ns0:t>
      </ns0:r>
      <ns0:r>
        <ns0:rPr>
          <ns0:rFonts ns0:ascii="Hiragino Sans GB" ns0:hAnsi="Hiragino Sans GB" ns0:eastAsia="Hiragino Sans GB" ns0:cs="Hiragino Sans GB"/>
          <ns0:b/>
          <ns0:color ns0:val="111111"/>
          <ns0:sz ns0:val="21"/>
        </ns0:rPr>
        <ns0:t/>
      </ns0:r>
    </ns0:p>
    <ns0:p ns2:paraId="15AF5B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CF2E21B">
      <ns0:pPr>
        <ns0:spacing ns0:before="140" ns0:after="60"/>
      </ns0:pPr>
      <ns0:r>
        <ns0:rPr>
          <ns0:rFonts ns0:ascii="Hiragino Sans GB" ns0:hAnsi="Hiragino Sans GB" ns0:eastAsia="Hiragino Sans GB" ns0:cs="Hiragino Sans GB"/>
          <ns0:b/>
          <ns0:color ns0:val="1F5E8C"/>
          <ns0:sz ns0:val="22"/>
        </ns0:rPr>
        <ns0:t>6. 2025海淀期中Q16(2)</ns0:t>
      </ns0:r>
    </ns0:p>
    <ns0:p ns2:paraId="79A85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97907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57058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ns0:t>
      </ns0:r>
      <ns0:r>
        <ns0:rPr>
          <ns0:rFonts ns0:ascii="Hiragino Sans GB" ns0:hAnsi="Hiragino Sans GB" ns0:eastAsia="Hiragino Sans GB" ns0:cs="Hiragino Sans GB"/>
          <ns0:b ns0:val="0"/>
          <ns0:color ns0:val="202124"/>
          <ns0:sz ns0:val="21"/>
        </ns0:rPr>
        <ns0:t/>
      </ns0:r>
    </ns0:p>
    <ns0:p ns2:paraId="20CA11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政府可通过税收优惠等政策鼓励、支持企业积极参与经济全球化，主动融入国际市场推动咖啡企业"出海"。</ns0:t>
      </ns0:r>
      <ns0:r>
        <ns0:rPr>
          <ns0:rFonts ns0:ascii="Hiragino Sans GB" ns0:hAnsi="Hiragino Sans GB" ns0:eastAsia="Hiragino Sans GB" ns0:cs="Hiragino Sans GB"/>
          <ns0:b/>
          <ns0:color ns0:val="111111"/>
          <ns0:sz ns0:val="21"/>
        </ns0:rPr>
        <ns0:t/>
      </ns0:r>
    </ns0:p>
    <ns0:p ns2:paraId="1F2530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7.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新能源汽车成为全球汽车产业转型方向和世界经济增长引擎，企业出口增长并在海外设厂，说明其从全球市场需求和产业分工变化中寻找发展空间。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中国新能源汽车企业顺应经济全球化趋势，凭借技术和产品优势满足国际市场需求，并通过海外设厂深度参与全球汽车产业分工。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8.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题目问如何应对全球产业链供应链多元化趋势，材料呈现跨国分工、断链风险和产业链重构，触发经济全球化条件下利用全球要素组织生产经营的答题方向。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“多元化布局”栏写跨国公司分散投资、多点布局，这本就是借全球要素重组生产的全球化形态，故应对须顺应经济全球化趋势、主动融入并推动深化。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面对全球产业链供应链多元化重构，我国应顺应经济全球化趋势，支持有实力的跨国公司开展对外直接投资，利用世界各地优势组织生产经营，维护多元稳定的国际经济格局和经贸关系。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本题8分，围绕全球产业链供应链新态势，从多元化布局、区域化合作、绿色化转型、数字化加速四个特点分别作答，最后进行总结；每个特点要写出“措施+效果”。</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ns0:t>
      </ns0:r>
      <ns0:r>
        <ns0:rPr>
          <ns0:rFonts ns0:ascii="Hiragino Sans GB" ns0:hAnsi="Hiragino Sans GB" ns0:eastAsia="Hiragino Sans GB" ns0:cs="Hiragino Sans GB"/>
          <ns0:b ns0:val="0"/>
          <ns0:color ns0:val="27323A"/>
          <ns0:sz ns0:val="19"/>
        </ns0:rPr>
        <ns0:t>鼓励和支持有实力的跨国公司在全球范围内分散投资，利用世界各地优势组织生产经营，顺应经济全球化趋势推进产业链多元化布局；效果可写促进产业链供应链多元化，维护多元稳定的国际经济格局和经贸关系，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ns0:t>
      </ns0:r>
      <ns0:r>
        <ns0:rPr>
          <ns0:rFonts ns0:ascii="Hiragino Sans GB" ns0:hAnsi="Hiragino Sans GB" ns0:eastAsia="Hiragino Sans GB" ns0:cs="Hiragino Sans GB"/>
          <ns0:b ns0:val="0"/>
          <ns0:color ns0:val="27323A"/>
          <ns0:sz ns0:val="19"/>
        </ns0:rPr>
        <ns0:t>可写深化区域经济合作，秉持亲诚惠容理念，加强与周边国家和地区经济合作，促进区域内投资和贸易自由化便利化，推动区域产业链供应链深度融合；也可写吸引更多外资和高端产业留在或落户中国；还可写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ns0:t>
      </ns0:r>
      <ns0:r>
        <ns0:rPr>
          <ns0:rFonts ns0:ascii="Hiragino Sans GB" ns0:hAnsi="Hiragino Sans GB" ns0:eastAsia="Hiragino Sans GB" ns0:cs="Hiragino Sans GB"/>
          <ns0:b ns0:val="0"/>
          <ns0:color ns0:val="27323A"/>
          <ns0:sz ns0:val="19"/>
        </ns0:rPr>
        <ns0:t>坚持绿色发展理念，加大绿色技术研发投入，完善绿色法律法规，对接国际规则与标准，制定环境政策；效果可写提升产业链绿色化水平，推进绿色低碳转型。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ns0:t>
      </ns0:r>
      <ns0:r>
        <ns0:rPr>
          <ns0:rFonts ns0:ascii="Hiragino Sans GB" ns0:hAnsi="Hiragino Sans GB" ns0:eastAsia="Hiragino Sans GB" ns0:cs="Hiragino Sans GB"/>
          <ns0:b ns0:val="0"/>
          <ns0:color ns0:val="27323A"/>
          <ns0:sz ns0:val="19"/>
        </ns0:rPr>
        <ns0:t>推动产业数字化，促进数字技术与实体经济深度融合，推动互联网、大数据、人工智能与实体经济融合，加大数字技术研发投入；效果可写培育数字产品和服务新优势，提升产业链数字化水平和竞争新优势。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积极参与全球经济治理和规则制定，维护多边贸易体系；发展更高水平开放型经济，形成国内大循环为主体、国内国际双循环相互促进的新发展格局；推动构建开放型世界经济或人类命运共同体。</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自由贸易试验区、自由贸易试验港建设被问“为什么为世界注入更多确定性”，且答案明确写“符合经济全球化发展趋势、顺应和平发展合作共赢时代潮流”，先用顺应经济全球化趋势定性。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材料把自贸区连到高水平开放，海南更行“一线放开、零关税”，持续开放契合合作共赢潮流、给世界添确定性，正是顺应经济全球化趋势、主动融入深化。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中国加快推进自由贸易试验区和自由贸易试验港建设，顺应经济全球化发展趋势和和平、发展、合作、共赢的时代潮流，以持续开放为世界经济注入确定性。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04A0A65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推动经济全球化朝着更加开放、包容、普惠、平衡、共赢方向发展</ns0:t>
      </ns0:r>
    </ns0:p>
    <ns0:p ns2:paraId="469A2455">
      <ns0:pPr>
        <ns0:spacing ns0:before="140" ns0:after="60"/>
      </ns0:pPr>
      <ns0:r>
        <ns0:rPr>
          <ns0:rFonts ns0:ascii="Hiragino Sans GB" ns0:hAnsi="Hiragino Sans GB" ns0:eastAsia="Hiragino Sans GB" ns0:cs="Hiragino Sans GB"/>
          <ns0:b/>
          <ns0:color ns0:val="1F5E8C"/>
          <ns0:sz ns0:val="22"/>
        </ns0:rPr>
        <ns0:t>1. 2024朝阳期中Q20(3)"数字驱动商通全球"短评</ns0:t>
      </ns0:r>
    </ns0:p>
    <ns0:p ns2:paraId="3AE3B0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211773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797855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ns0:t>
      </ns0:r>
      <ns0:r>
        <ns0:rPr>
          <ns0:rFonts ns0:ascii="Hiragino Sans GB" ns0:hAnsi="Hiragino Sans GB" ns0:eastAsia="Hiragino Sans GB" ns0:cs="Hiragino Sans GB"/>
          <ns0:b ns0:val="0"/>
          <ns0:color ns0:val="202124"/>
          <ns0:sz ns0:val="21"/>
        </ns0:rPr>
        <ns0:t/>
      </ns0:r>
    </ns0:p>
    <ns0:p ns2:paraId="200B5A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我国办好全球数字贸易博览会，搭建数字经济领域开放合作平台，让发展中国家共享数字红利，推动经济全球化朝着更加开放、包容、普惠、平衡、共赢的方向发展。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2999F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61E9C77">
      <ns0:pPr>
        <ns0:spacing ns0:before="140" ns0:after="60"/>
      </ns0:pPr>
      <ns0:r>
        <ns0:rPr>
          <ns0:rFonts ns0:ascii="Hiragino Sans GB" ns0:hAnsi="Hiragino Sans GB" ns0:eastAsia="Hiragino Sans GB" ns0:cs="Hiragino Sans GB"/>
          <ns0:b/>
          <ns0:color ns0:val="1F5E8C"/>
          <ns0:sz ns0:val="22"/>
        </ns0:rPr>
        <ns0:t>2. 2025东城一模Q20元首外交"精彩"之处</ns0:t>
      </ns0:r>
    </ns0:p>
    <ns0:p ns2:paraId="5A95F5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11天行程出席APEC、G20等近40场多边活动，达成60多项合作文件；这种多边经贸合作的扩展不仅是双边合作的累加，更是推动经济全球化方向调整的具体行动。</ns0:t>
      </ns0:r>
      <ns0:r>
        <ns0:rPr>
          <ns0:rFonts ns0:ascii="Hiragino Sans GB" ns0:hAnsi="Hiragino Sans GB" ns0:eastAsia="Hiragino Sans GB" ns0:cs="Hiragino Sans GB"/>
          <ns0:b ns0:val="0"/>
          <ns0:color ns0:val="202124"/>
          <ns0:sz ns0:val="21"/>
        </ns0:rPr>
        <ns0:t/>
      </ns0:r>
    </ns0:p>
    <ns0:p ns2:paraId="128C7B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E7E03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2B9F0B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此次元首外交密集出席APEC、G20等近40场多边活动，达成60多项合作文件，推动多边经贸合作朝着更加开放、包容、普惠、平衡、共赢的方向发展。</ns0:t>
      </ns0:r>
      <ns0:r>
        <ns0:rPr>
          <ns0:rFonts ns0:ascii="Hiragino Sans GB" ns0:hAnsi="Hiragino Sans GB" ns0:eastAsia="Hiragino Sans GB" ns0:cs="Hiragino Sans GB"/>
          <ns0:b/>
          <ns0:color ns0:val="111111"/>
          <ns0:sz ns0:val="21"/>
        </ns0:rPr>
        <ns0:t/>
      </ns0:r>
    </ns0:p>
    <ns0:p ns2:paraId="6FBA7C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6E8CF6F">
      <ns0:pPr>
        <ns0:spacing ns0:before="140" ns0:after="60"/>
      </ns0:pPr>
      <ns0:r>
        <ns0:rPr>
          <ns0:rFonts ns0:ascii="Hiragino Sans GB" ns0:hAnsi="Hiragino Sans GB" ns0:eastAsia="Hiragino Sans GB" ns0:cs="Hiragino Sans GB"/>
          <ns0:b/>
          <ns0:color ns0:val="1F5E8C"/>
          <ns0:sz ns0:val="22"/>
        </ns0:rPr>
        <ns0:t>3. 2025延庆一模Q20(2)</ns0:t>
      </ns0:r>
    </ns0:p>
    <ns0:p ns2:paraId="0A2923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外交部回应要把中国链博会、自贸协定、基础设施互联互通等做法放在经济全球化方向中说明，反驳“脱钩断链”时不能只表态反对，还要指出正确方向。</ns0:t>
      </ns0:r>
      <ns0:r>
        <ns0:rPr>
          <ns0:rFonts ns0:ascii="Hiragino Sans GB" ns0:hAnsi="Hiragino Sans GB" ns0:eastAsia="Hiragino Sans GB" ns0:cs="Hiragino Sans GB"/>
          <ns0:b ns0:val="0"/>
          <ns0:color ns0:val="202124"/>
          <ns0:sz ns0:val="21"/>
        </ns0:rPr>
        <ns0:t/>
      </ns0:r>
    </ns0:p>
    <ns0:p ns2:paraId="0A9A63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5633F4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1B2541E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中国通过链博会、自贸协定、基础设施互联互通和供应链数字化智能化推动开放合作，推动经济全球化朝着开放、包容、普惠、平衡、共赢的方向发展。</ns0:t>
      </ns0:r>
      <ns0:r>
        <ns0:rPr>
          <ns0:rFonts ns0:ascii="Hiragino Sans GB" ns0:hAnsi="Hiragino Sans GB" ns0:eastAsia="Hiragino Sans GB" ns0:cs="Hiragino Sans GB"/>
          <ns0:b/>
          <ns0:color ns0:val="111111"/>
          <ns0:sz ns0:val="21"/>
        </ns0:rPr>
        <ns0:t/>
      </ns0:r>
    </ns0:p>
    <ns0:p ns2:paraId="3920CB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本题8分，四个角度，每个角度2分；四个角度可以直接写，也可以用相关角度替代，但不重复给分。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时代主题（2分）：</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经济全球化方向（2分）：</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世界多极化（2分）：</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人类命运共同体（2分）：</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可替代角度：</ns0:t>
      </ns0:r>
      <ns0:r>
        <ns0:rPr>
          <ns0:rFonts ns0:ascii="Hiragino Sans GB" ns0:hAnsi="Hiragino Sans GB" ns0:eastAsia="Hiragino Sans GB" ns0:cs="Hiragino Sans GB"/>
          <ns0:b ns0:val="0"/>
          <ns0:color ns0:val="27323A"/>
          <ns0:sz ns0:val="19"/>
        </ns0:rPr>
        <ns0:t>国家利益、国际关系、多边主义等角度可以替代相关表达；同一意思不能重复得分。</ns0:t>
      </ns0:r>
    </ns0:p>
    <ns0:p ns2:paraId="01339767">
      <ns0:pPr>
        <ns0:spacing ns0:before="140" ns0:after="60"/>
      </ns0:pPr>
      <ns0:r>
        <ns0:rPr>
          <ns0:rFonts ns0:ascii="Hiragino Sans GB" ns0:hAnsi="Hiragino Sans GB" ns0:eastAsia="Hiragino Sans GB" ns0:cs="Hiragino Sans GB"/>
          <ns0:b/>
          <ns0:color ns0:val="1F5E8C"/>
          <ns0:sz ns0:val="22"/>
        </ns0:rPr>
        <ns0:t>4. 2025顺义一模Q20</ns0:t>
      </ns0:r>
    </ns0:p>
    <ns0:p ns2:paraId="042E2E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6CDC01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3E8C9F7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2:paraId="4D918D2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“小而美”项目聚焦共建国家民生需求，促进当地经济社会发展和民心相通，推动经济全球化朝着开放包容普惠的方向发展。</ns0:t>
      </ns0:r>
      <ns0:r>
        <ns0:rPr>
          <ns0:rFonts ns0:ascii="Hiragino Sans GB" ns0:hAnsi="Hiragino Sans GB" ns0:eastAsia="Hiragino Sans GB" ns0:cs="Hiragino Sans GB"/>
          <ns0:b/>
          <ns0:color ns0:val="111111"/>
          <ns0:sz ns0:val="21"/>
        </ns0:rPr>
        <ns0:t/>
      </ns0:r>
    </ns0:p>
    <ns0:p ns2:paraId="1C7195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BD49AD6">
      <ns0:pPr>
        <ns0:spacing ns0:before="140" ns0:after="60"/>
      </ns0:pPr>
      <ns0:r>
        <ns0:rPr>
          <ns0:rFonts ns0:ascii="Hiragino Sans GB" ns0:hAnsi="Hiragino Sans GB" ns0:eastAsia="Hiragino Sans GB" ns0:cs="Hiragino Sans GB"/>
          <ns0:b/>
          <ns0:color ns0:val="1F5E8C"/>
          <ns0:sz ns0:val="22"/>
        </ns0:rPr>
        <ns0:t>5. 2025昌平二模Q21</ns0:t>
      </ns0:r>
    </ns0:p>
    <ns0:p ns2:paraId="00DD96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稳外资行动方案通过放宽准入、服务保障和投资中国品牌建设，把中国市场与全球投资、贸易和产业合作连接起来，体现中国开放举措对经济全球化进程的推动。</ns0:t>
      </ns0:r>
      <ns0:r>
        <ns0:rPr>
          <ns0:rFonts ns0:ascii="Hiragino Sans GB" ns0:hAnsi="Hiragino Sans GB" ns0:eastAsia="Hiragino Sans GB" ns0:cs="Hiragino Sans GB"/>
          <ns0:b ns0:val="0"/>
          <ns0:color ns0:val="202124"/>
          <ns0:sz ns0:val="21"/>
        </ns0:rPr>
        <ns0:t/>
      </ns0:r>
    </ns0:p>
    <ns0:p ns2:paraId="5789BE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2DD1BC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32D47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中国通过扩大重点领域开放、完善外资服务和打造“投资中国”品牌，推动经济全球化发展，使各国在开放合作中共享中国市场机遇。</ns0:t>
      </ns0:r>
      <ns0:r>
        <ns0:rPr>
          <ns0:rFonts ns0:ascii="Hiragino Sans GB" ns0:hAnsi="Hiragino Sans GB" ns0:eastAsia="Hiragino Sans GB" ns0:cs="Hiragino Sans GB"/>
          <ns0:b/>
          <ns0:color ns0:val="111111"/>
          <ns0:sz ns0:val="21"/>
        </ns0:rPr>
        <ns0:t/>
      </ns0:r>
    </ns0:p>
    <ns0:p ns2:paraId="3509179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297A9501">
      <ns0:pPr>
        <ns0:spacing ns0:before="140" ns0:after="60"/>
      </ns0:pPr>
      <ns0:r>
        <ns0:rPr>
          <ns0:rFonts ns0:ascii="Hiragino Sans GB" ns0:hAnsi="Hiragino Sans GB" ns0:eastAsia="Hiragino Sans GB" ns0:cs="Hiragino Sans GB"/>
          <ns0:b/>
          <ns0:color ns0:val="1F5E8C"/>
          <ns0:sz ns0:val="22"/>
        </ns0:rPr>
        <ns0:t>6. 2025西城一模Q21</ns0:t>
      </ns0:r>
    </ns0:p>
    <ns0:p ns2:paraId="2B7EC4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3B31F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4D5F22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ECA831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共建“一带一路”为共建国家参与国际经济合作提供机遇，推动经济全球化向更加开放、包容、普惠、平衡、共赢的方向发展。</ns0:t>
      </ns0:r>
      <ns0:r>
        <ns0:rPr>
          <ns0:rFonts ns0:ascii="Hiragino Sans GB" ns0:hAnsi="Hiragino Sans GB" ns0:eastAsia="Hiragino Sans GB" ns0:cs="Hiragino Sans GB"/>
          <ns0:b/>
          <ns0:color ns0:val="111111"/>
          <ns0:sz ns0:val="21"/>
        </ns0:rPr>
        <ns0:t/>
      </ns0:r>
    </ns0:p>
    <ns0:p ns2:paraId="094857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2A8C3972">
      <ns0:pPr>
        <ns0:spacing ns0:before="140" ns0:after="60"/>
      </ns0:pPr>
      <ns0:r>
        <ns0:rPr>
          <ns0:rFonts ns0:ascii="Hiragino Sans GB" ns0:hAnsi="Hiragino Sans GB" ns0:eastAsia="Hiragino Sans GB" ns0:cs="Hiragino Sans GB"/>
          <ns0:b/>
          <ns0:color ns0:val="1F5E8C"/>
          <ns0:sz ns0:val="22"/>
        </ns0:rPr>
        <ns0:t>7. 2026石景山二模Q18</ns0:t>
      </ns0:r>
    </ns0:p>
    <ns0:p ns2:paraId="2D26D8A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075A8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C8BB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材料点出合作"对区域开放合作和全球化方向产生积极影响"，超出双边而辐射全球，落点指向推动经济全球化朝着开放包容普惠平衡共赢方向发展。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460FA1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中国与东盟经贸合作能够提质升级，推动区域经济合作和开放发展，有利于推动经济全球化朝着更加开放、包容、普惠、平衡、共赢的方向发展。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3E8C4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735F4019">
      <ns0:pPr>
        <ns0:spacing ns0:before="140" ns0:after="60"/>
      </ns0:pPr>
      <ns0:r>
        <ns0:rPr>
          <ns0:rFonts ns0:ascii="Hiragino Sans GB" ns0:hAnsi="Hiragino Sans GB" ns0:eastAsia="Hiragino Sans GB" ns0:cs="Hiragino Sans GB"/>
          <ns0:b/>
          <ns0:color ns0:val="1F5E8C"/>
          <ns0:sz ns0:val="22"/>
        </ns0:rPr>
        <ns0:t>8. 2026顺义一模Q20</ns0:t>
      </ns0:r>
    </ns0:p>
    <ns0:p ns2:paraId="5FF8A3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D5881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EDAE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ns0:t>
      </ns0:r>
      <ns0:r>
        <ns0:rPr>
          <ns0:rFonts ns0:ascii="Hiragino Sans GB" ns0:hAnsi="Hiragino Sans GB" ns0:eastAsia="Hiragino Sans GB" ns0:cs="Hiragino Sans GB"/>
          <ns0:b ns0:val="0"/>
          <ns0:color ns0:val="202124"/>
          <ns0:sz ns0:val="21"/>
        </ns0:rPr>
        <ns0:t/>
      </ns0:r>
    </ns0:p>
    <ns0:p ns2:paraId="44CDBE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科技小院为全球南方国家提供低成本、可推广的农业技术与人才培养路径，推动经济全球化朝着更加普惠、平衡、共赢方向发展，成为南南合作典范。</ns0:t>
      </ns0:r>
      <ns0:r>
        <ns0:rPr>
          <ns0:rFonts ns0:ascii="Hiragino Sans GB" ns0:hAnsi="Hiragino Sans GB" ns0:eastAsia="Hiragino Sans GB" ns0:cs="Hiragino Sans GB"/>
          <ns0:b/>
          <ns0:color ns0:val="111111"/>
          <ns0:sz ns0:val="21"/>
        </ns0:rPr>
        <ns0:t/>
      </ns0:r>
    </ns0:p>
    <ns0:p ns2:paraId="574587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449FE63">
      <ns0:pPr>
        <ns0:spacing ns0:before="140" ns0:after="60"/>
      </ns0:pPr>
      <ns0:r>
        <ns0:rPr>
          <ns0:rFonts ns0:ascii="Hiragino Sans GB" ns0:hAnsi="Hiragino Sans GB" ns0:eastAsia="Hiragino Sans GB" ns0:cs="Hiragino Sans GB"/>
          <ns0:b/>
          <ns0:color ns0:val="1F5E8C"/>
          <ns0:sz ns0:val="22"/>
        </ns0:rPr>
        <ns0:t>9. 2025朝阳期末Q21</ns0:t>
      </ns0:r>
    </ns0:p>
    <ns0:p ns2:paraId="2CED87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题面以脱钩断链、保护主义和单边霸凌为外部风险，问中国特色大国外交如何为中国式现代化营造良好外部环境；外部经济环境的关键是回应逆全球化，把经济全球化拉回正确方向。</ns0:t>
      </ns0:r>
      <ns0:r>
        <ns0:rPr>
          <ns0:rFonts ns0:ascii="Hiragino Sans GB" ns0:hAnsi="Hiragino Sans GB" ns0:eastAsia="Hiragino Sans GB" ns0:cs="Hiragino Sans GB"/>
          <ns0:b ns0:val="0"/>
          <ns0:color ns0:val="202124"/>
          <ns0:sz ns0:val="21"/>
        </ns0:rPr>
        <ns0:t/>
      </ns0:r>
    </ns0:p>
    <ns0:p ns2:paraId="5B64EAC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7C535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ns0:t>
      </ns0:r>
      <ns0:r>
        <ns0:rPr>
          <ns0:rFonts ns0:ascii="Hiragino Sans GB" ns0:hAnsi="Hiragino Sans GB" ns0:eastAsia="Hiragino Sans GB" ns0:cs="Hiragino Sans GB"/>
          <ns0:b ns0:val="0"/>
          <ns0:color ns0:val="202124"/>
          <ns0:sz ns0:val="21"/>
        </ns0:rPr>
        <ns0:t/>
      </ns0:r>
    </ns0:p>
    <ns0:p ns2:paraId="02AC22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中国倡导普惠包容的经济全球化，推动经济全球化朝着更加开放、包容、普惠、平衡、共赢方向发展，反对脱钩断链和保护主义，为推进中国式现代化营造良好的外部经济环境。</ns0:t>
      </ns0:r>
      <ns0:r>
        <ns0:rPr>
          <ns0:rFonts ns0:ascii="Hiragino Sans GB" ns0:hAnsi="Hiragino Sans GB" ns0:eastAsia="Hiragino Sans GB" ns0:cs="Hiragino Sans GB"/>
          <ns0:b/>
          <ns0:color ns0:val="111111"/>
          <ns0:sz ns0:val="21"/>
        </ns0:rPr>
        <ns0:t/>
      </ns0:r>
    </ns0:p>
    <ns0:p ns2:paraId="46EC3E2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6487E7">
      <ns0:pPr>
        <ns0:spacing ns0:before="120" ns0:after="75"/>
        <ns0:ind ns0:left="0" ns0:firstLine="0"/>
      </ns0:pPr>
      <ns0:r>
        <ns0:rPr>
          <ns0:rFonts ns0:ascii="Hiragino Sans GB" ns0:hAnsi="Hiragino Sans GB" ns0:eastAsia="Hiragino Sans GB" ns0:cs="Hiragino Sans GB"/>
          <ns0:b/>
          <ns0:color ns0:val="1F5E8C"/>
          <ns0:sz ns0:val="24"/>
        </ns0:rPr>
        <ns0:t>10. 2026顺义二模Q20</ns0:t>
      </ns0:r>
    </ns0:p>
    <ns0:p ns2:paraId="67393E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3EE6C87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47D4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中国式现代化是“开源式”的，菌草点草成金惠及百国、鲁班工坊助中亚青年，成果朝更多国家更广人群敞开，正是推动经济全球化朝更开放包容普惠方向走。</ns0:t>
      </ns0:r>
      <ns0:r>
        <ns0:rPr>
          <ns0:rFonts ns0:ascii="Hiragino Sans GB" ns0:hAnsi="Hiragino Sans GB" ns0:eastAsia="Hiragino Sans GB" ns0:cs="Hiragino Sans GB"/>
          <ns0:b ns0:val="0"/>
          <ns0:color ns0:val="202124"/>
          <ns0:sz ns0:val="21"/>
        </ns0:rPr>
        <ns0:t/>
      </ns0:r>
    </ns0:p>
    <ns0:p ns2:paraId="3C1885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中国以菌草、鲁班工坊等惠及百国,推动经济全球化朝着更加开放、包容、普惠、平衡、共赢方向发展,为动荡世界注入稳定性。</ns0:t>
      </ns0:r>
      <ns0:r>
        <ns0:rPr>
          <ns0:rFonts ns0:ascii="Hiragino Sans GB" ns0:hAnsi="Hiragino Sans GB" ns0:eastAsia="Hiragino Sans GB" ns0:cs="Hiragino Sans GB"/>
          <ns0:b/>
          <ns0:color ns0:val="111111"/>
          <ns0:sz ns0:val="21"/>
        </ns0:rPr>
        <ns0:t/>
      </ns0:r>
    </ns0:p>
    <ns0:p ns2:paraId="00710D8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F893A6F">
      <ns0:pPr>
        <ns0:spacing ns0:before="120" ns0:after="75"/>
        <ns0:ind ns0:left="0" ns0:firstLine="0"/>
      </ns0:pPr>
      <ns0:r>
        <ns0:rPr>
          <ns0:rFonts ns0:ascii="Hiragino Sans GB" ns0:hAnsi="Hiragino Sans GB" ns0:eastAsia="Hiragino Sans GB" ns0:cs="Hiragino Sans GB"/>
          <ns0:b/>
          <ns0:color ns0:val="1F5E8C"/>
          <ns0:sz ns0:val="24"/>
        </ns0:rPr>
        <ns0:t>11. 2024海淀一模Q18(1)</ns0:t>
      </ns0:r>
    </ns0:p>
    <ns0:p ns2:paraId="4454F6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B856E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D8969A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免签、互免、简化手续让中外往来更顺畅，本身就是开放包容互惠的安排，因而落到“推动经济全球化朝着更加开放、包容、普惠、平衡、共赢方向发展”。</ns0:t>
      </ns0:r>
      <ns0:r>
        <ns0:rPr>
          <ns0:rFonts ns0:ascii="Hiragino Sans GB" ns0:hAnsi="Hiragino Sans GB" ns0:eastAsia="Hiragino Sans GB" ns0:cs="Hiragino Sans GB"/>
          <ns0:b ns0:val="0"/>
          <ns0:color ns0:val="202124"/>
          <ns0:sz ns0:val="21"/>
        </ns0:rPr>
        <ns0:t/>
      </ns0:r>
    </ns0:p>
    <ns0:p ns2:paraId="603C10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以更便利的往来环境互利共赢，推动经济全球化朝着更加开放、包容、普惠、平衡、共赢的方向发展。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35BE7F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3A26BFE1">
      <ns0:pPr>
        <ns0:spacing ns0:before="120" ns0:after="75"/>
        <ns0:ind ns0:left="0" ns0:firstLine="0"/>
      </ns0:pPr>
      <ns0:r>
        <ns0:rPr>
          <ns0:rFonts ns0:ascii="Hiragino Sans GB" ns0:hAnsi="Hiragino Sans GB" ns0:eastAsia="Hiragino Sans GB" ns0:cs="Hiragino Sans GB"/>
          <ns0:b/>
          <ns0:color ns0:val="1F5E8C"/>
          <ns0:sz ns0:val="24"/>
        </ns0:rPr>
        <ns0:t>12. 2026朝阳一模Q20</ns0:t>
      </ns0:r>
    </ns0:p>
    <ns0:p ns2:paraId="662204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中国扩大自贸朋友圈、实施单方面免签，并通过鲁班工坊、菌草技术、减贫和生态治理经验分享让更多国家共享发展机遇。</ns0:t>
      </ns0:r>
      <ns0:r>
        <ns0:rPr>
          <ns0:rFonts ns0:ascii="Hiragino Sans GB" ns0:hAnsi="Hiragino Sans GB" ns0:eastAsia="Hiragino Sans GB" ns0:cs="Hiragino Sans GB"/>
          <ns0:b ns0:val="0"/>
          <ns0:color ns0:val="202124"/>
          <ns0:sz ns0:val="21"/>
        </ns0:rPr>
        <ns0:t/>
      </ns0:r>
    </ns0:p>
    <ns0:p ns2:paraId="42FF8E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A6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免签、自贸“朋友圈”叠加鲁班工坊、菌草等合作项目，让更多国家参与并共享中国发展机遇。开放面向更广参与和更公平发展，体现推动经济全球化朝开放、包容、普惠、平衡、共赢方向发展。</ns0:t>
      </ns0:r>
      <ns0:r>
        <ns0:rPr>
          <ns0:rFonts ns0:ascii="Hiragino Sans GB" ns0:hAnsi="Hiragino Sans GB" ns0:eastAsia="Hiragino Sans GB" ns0:cs="Hiragino Sans GB"/>
          <ns0:b ns0:val="0"/>
          <ns0:color ns0:val="202124"/>
          <ns0:sz ns0:val="21"/>
        </ns0:rPr>
        <ns0:t/>
      </ns0:r>
    </ns0:p>
    <ns0:p ns2:paraId="73DC76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中国释放超大规模市场潜力、扩大自贸"朋友圈"，推动经济全球化朝着更加开放、包容、普惠、平衡、共赢的方向发展。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511C50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5EA1813">
      <ns0:pPr>
        <ns0:spacing ns0:before="120" ns0:after="75"/>
        <ns0:ind ns0:left="0" ns0:firstLine="0"/>
      </ns0:pPr>
      <ns0:r>
        <ns0:rPr>
          <ns0:rFonts ns0:ascii="Hiragino Sans GB" ns0:hAnsi="Hiragino Sans GB" ns0:eastAsia="Hiragino Sans GB" ns0:cs="Hiragino Sans GB"/>
          <ns0:b/>
          <ns0:color ns0:val="1F5E8C"/>
          <ns0:sz ns0:val="24"/>
        </ns0:rPr>
        <ns0:t>13. 2026石景山一模Q20</ns0:t>
      </ns0:r>
    </ns0:p>
    <ns0:p ns2:paraId="4BFB8C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351A24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144C3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"五个共同"末项落到共促普惠包容发展、让成果惠及全体人民，开放指向更公平的发展机会，故用推动经济全球化朝着开放包容普惠平衡共赢方向发展承接。</ns0:t>
      </ns0:r>
      <ns0:r>
        <ns0:rPr>
          <ns0:rFonts ns0:ascii="Hiragino Sans GB" ns0:hAnsi="Hiragino Sans GB" ns0:eastAsia="Hiragino Sans GB" ns0:cs="Hiragino Sans GB"/>
          <ns0:b ns0:val="0"/>
          <ns0:color ns0:val="202124"/>
          <ns0:sz ns0:val="21"/>
        </ns0:rPr>
        <ns0:t/>
      </ns0:r>
    </ns0:p>
    <ns0:p ns2:paraId="019D51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中国倡议更加包容、更可持续，推动经济全球化朝开放包容普惠平衡共赢方向发展，更好惠及亚太全体人民。</ns0:t>
      </ns0:r>
      <ns0:r>
        <ns0:rPr>
          <ns0:rFonts ns0:ascii="Hiragino Sans GB" ns0:hAnsi="Hiragino Sans GB" ns0:eastAsia="Hiragino Sans GB" ns0:cs="Hiragino Sans GB"/>
          <ns0:b/>
          <ns0:color ns0:val="111111"/>
          <ns0:sz ns0:val="21"/>
        </ns0:rPr>
        <ns0:t/>
      </ns0:r>
    </ns0:p>
    <ns0:p ns2:paraId="58EBE5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题面写外资准入"清零"、零关税待遇和营商环境优化等政策让他国享受中国开放红利，问"赋能型大国"的世界意义；中国不只是把市场让出来，更是用开放型政策推动经济全球化的方向调整。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中国通过外资准入"清零"、零关税待遇和优化营商环境，与各国共享发展机遇，推动经济全球化朝着更加开放、包容、普惠、平衡、共赢的方向发展。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自由贸易试验区和自由贸易试验港建设被放在世界不确定性中考查，答案指向“坚持多边主义，推动经济全球化朝着更加开放、包容、普惠、平衡、共赢的方向发展”。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中国推进自由贸易试验区和自由贸易试验港建设，坚持多边主义和开放合作，推动经济全球化朝着更加开放、包容、普惠、平衡、共赢方向发展。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弥合数据鸿沟、释放数据价值和服务全球数字经济发展，指向数字发展成果惠及更多国家。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世界数据组织推动普惠包容的经济全球化，通过弥合数据鸿沟和释放数据价值，让更多国家参与并分享数字经济发展成果。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原题答题角度包括“多边贸易体制、经济全球化方向”，材料中的元首外交通过国际合作机制推动开放合作。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元首外交不是只有政治安全意义，也服务开放合作和世界经济稳定。答题层次提示给出多边贸易体制和经济全球化方向，说明应把经济全球化的正确方向纳入同题组。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中国元首外交维护多边贸易体制，推动经济全球化朝更加开放、包容、普惠、平衡、共赢方向发展，为世界经济稳定注入正能量。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18.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答题层次包含“经济全球化开放包容普惠平衡共赢”，并要求说明周边工作服务世界发展需要。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周边经贸合作要上升为经济全球化方向，不能只写双边贸易。答题层次提示开放包容普惠平衡共赢，提示学生把周边合作放入正确经济全球化方向中理解。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中国通过周边合作推动经济全球化朝更加开放、包容、普惠、平衡、共赢方向发展，使周边国家共享发展机遇。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602EBF7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推进普惠包容的经济全球化，推动构建更加开放、包容的全球经济格局</ns0:t>
      </ns0:r>
    </ns0:p>
    <ns0:p ns2:paraId="690BEB8B">
      <ns0:pPr>
        <ns0:spacing ns0:before="140" ns0:after="60"/>
      </ns0:pPr>
      <ns0:r>
        <ns0:rPr>
          <ns0:rFonts ns0:ascii="Hiragino Sans GB" ns0:hAnsi="Hiragino Sans GB" ns0:eastAsia="Hiragino Sans GB" ns0:cs="Hiragino Sans GB"/>
          <ns0:b/>
          <ns0:color ns0:val="1F5E8C"/>
          <ns0:sz ns0:val="22"/>
        </ns0:rPr>
        <ns0:t>1. 2025昌平二模Q21稳外资举措推动开放包容全球经济格局</ns0:t>
      </ns0:r>
    </ns0:p>
    <ns0:p ns2:paraId="07FC40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ns0:t>
      </ns0:r>
      <ns0:r>
        <ns0:rPr>
          <ns0:rFonts ns0:ascii="Hiragino Sans GB" ns0:hAnsi="Hiragino Sans GB" ns0:eastAsia="Hiragino Sans GB" ns0:cs="Hiragino Sans GB"/>
          <ns0:b ns0:val="0"/>
          <ns0:color ns0:val="202124"/>
          <ns0:sz ns0:val="21"/>
        </ns0:rPr>
        <ns0:t/>
      </ns0:r>
    </ns0:p>
    <ns0:p ns2:paraId="1E1C5A1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442401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ns0:t>
      </ns0:r>
      <ns0:r>
        <ns0:rPr>
          <ns0:rFonts ns0:ascii="Hiragino Sans GB" ns0:hAnsi="Hiragino Sans GB" ns0:eastAsia="Hiragino Sans GB" ns0:cs="Hiragino Sans GB"/>
          <ns0:b ns0:val="0"/>
          <ns0:color ns0:val="202124"/>
          <ns0:sz ns0:val="21"/>
        </ns0:rPr>
        <ns0:t/>
      </ns0:r>
    </ns0:p>
    <ns0:p ns2:paraId="129BD7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中国扩大重点领域开放、完善外资服务并打造"投资中国"品牌，有利于推动构建更加开放、包容的全球经济格局，使更多国家共享中国市场和发展机遇。</ns0:t>
      </ns0:r>
      <ns0:r>
        <ns0:rPr>
          <ns0:rFonts ns0:ascii="Hiragino Sans GB" ns0:hAnsi="Hiragino Sans GB" ns0:eastAsia="Hiragino Sans GB" ns0:cs="Hiragino Sans GB"/>
          <ns0:b/>
          <ns0:color ns0:val="111111"/>
          <ns0:sz ns0:val="21"/>
        </ns0:rPr>
        <ns0:t/>
      </ns0:r>
    </ns0:p>
    <ns0:p ns2:paraId="07BA1C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0AB74E83">
      <ns0:pPr>
        <ns0:spacing ns0:before="140" ns0:after="60"/>
      </ns0:pPr>
      <ns0:r>
        <ns0:rPr>
          <ns0:rFonts ns0:ascii="Hiragino Sans GB" ns0:hAnsi="Hiragino Sans GB" ns0:eastAsia="Hiragino Sans GB" ns0:cs="Hiragino Sans GB"/>
          <ns0:b/>
          <ns0:color ns0:val="1F5E8C"/>
          <ns0:sz ns0:val="22"/>
        </ns0:rPr>
        <ns0:t>2. 2026顺义二模Q20</ns0:t>
      </ns0:r>
    </ns0:p>
    <ns0:p ns2:paraId="3DD5A5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5444AD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90B8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ns0:t>
      </ns0:r>
      <ns0:r>
        <ns0:rPr>
          <ns0:rFonts ns0:ascii="Hiragino Sans GB" ns0:hAnsi="Hiragino Sans GB" ns0:eastAsia="Hiragino Sans GB" ns0:cs="Hiragino Sans GB"/>
          <ns0:b ns0:val="0"/>
          <ns0:color ns0:val="202124"/>
          <ns0:sz ns0:val="21"/>
        </ns0:rPr>
        <ns0:t/>
      </ns0:r>
    </ns0:p>
    <ns0:p ns2:paraId="482298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中国坚持对外开放和互利共赢开放战略，通过微电网、打井工程、物流网络、希望农场等项目推进普惠包容的经济全球化，让世界经济发展更有活力。</ns0:t>
      </ns0:r>
      <ns0:r>
        <ns0:rPr>
          <ns0:rFonts ns0:ascii="Hiragino Sans GB" ns0:hAnsi="Hiragino Sans GB" ns0:eastAsia="Hiragino Sans GB" ns0:cs="Hiragino Sans GB"/>
          <ns0:b/>
          <ns0:color ns0:val="111111"/>
          <ns0:sz ns0:val="21"/>
        </ns0:rPr>
        <ns0:t/>
      </ns0:r>
    </ns0:p>
    <ns0:p ns2:paraId="5B0EF2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70FD4AD">
      <ns0:pPr>
        <ns0:spacing ns0:before="140" ns0:after="60"/>
      </ns0:pPr>
      <ns0:r>
        <ns0:rPr>
          <ns0:rFonts ns0:ascii="Hiragino Sans GB" ns0:hAnsi="Hiragino Sans GB" ns0:eastAsia="Hiragino Sans GB" ns0:cs="Hiragino Sans GB"/>
          <ns0:b/>
          <ns0:color ns0:val="1F5E8C"/>
          <ns0:sz ns0:val="22"/>
        </ns0:rPr>
        <ns0:t>3. 2025朝阳期末Q21</ns0:t>
      </ns0:r>
    </ns0:p>
    <ns0:p ns2:paraId="2530AF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136F7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B9054F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题面点出逆全球化、保护主义和脱钩断链，营造经济环境就要用普惠包容的经济全球化来回应。</ns0:t>
      </ns0:r>
      <ns0:r>
        <ns0:rPr>
          <ns0:rFonts ns0:ascii="Hiragino Sans GB" ns0:hAnsi="Hiragino Sans GB" ns0:eastAsia="Hiragino Sans GB" ns0:cs="Hiragino Sans GB"/>
          <ns0:b ns0:val="0"/>
          <ns0:color ns0:val="202124"/>
          <ns0:sz ns0:val="21"/>
        </ns0:rPr>
        <ns0:t/>
      </ns0:r>
    </ns0:p>
    <ns0:p ns2:paraId="46715C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大国外交推进普惠包容的经济全球化，推动构建更加开放、包容的全球经济格局，营造良好外部环境。</ns0:t>
      </ns0:r>
      <ns0:r>
        <ns0:rPr>
          <ns0:rFonts ns0:ascii="Hiragino Sans GB" ns0:hAnsi="Hiragino Sans GB" ns0:eastAsia="Hiragino Sans GB" ns0:cs="Hiragino Sans GB"/>
          <ns0:b/>
          <ns0:color ns0:val="111111"/>
          <ns0:sz ns0:val="21"/>
        </ns0:rPr>
        <ns0:t/>
      </ns0:r>
    </ns0:p>
    <ns0:p ns2:paraId="2E1DD1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140" ns0:after="60"/>
      </ns0:pPr>
      <ns0:r>
        <ns0:rPr>
          <ns0:rFonts ns0:ascii="Hiragino Sans GB" ns0:hAnsi="Hiragino Sans GB" ns0:eastAsia="Hiragino Sans GB" ns0:cs="Hiragino Sans GB"/>
          <ns0:b/>
          <ns0:color ns0:val="1F5E8C"/>
          <ns0:sz ns0:val="22"/>
        </ns0:rPr>
        <ns0:t>4. 2025石景山一模Q17(2)"北京宣言"中的普惠包容全球化主张</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原卷材料二写多个“北京宣言”，其中《和平共处五项原则发表70周年纪念大会北京宣言》提出“做大并分好全球经济‘蛋糕’”，让发展成果更多更公平地惠及各国，推动全球化朝着普惠包容方向发展。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“做大并分好全球经济蛋糕”同时包含发展和共享两层意思：既要扩大世界经济发展空间，也要让成果更公平惠及各国。概述完善全球治理的中国主张时，这句话应转化为推进普惠包容的经济全球化。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中国主张推进普惠包容的经济全球化，让不同国家都能参与并享有经济社会发展成果，实现共同发展繁荣。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1E3E58C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推动建设开放型世界经济，深化国际分工与合作</ns0:t>
      </ns0:r>
    </ns0:p>
    <ns0:p ns2:paraId="29BEBD59">
      <ns0:pPr>
        <ns0:spacing ns0:before="140" ns0:after="60"/>
      </ns0:pPr>
      <ns0:r>
        <ns0:rPr>
          <ns0:rFonts ns0:ascii="Hiragino Sans GB" ns0:hAnsi="Hiragino Sans GB" ns0:eastAsia="Hiragino Sans GB" ns0:cs="Hiragino Sans GB"/>
          <ns0:b/>
          <ns0:color ns0:val="1F5E8C"/>
          <ns0:sz ns0:val="22"/>
        </ns0:rPr>
        <ns0:t>1. 2026门头沟一模Q20</ns0:t>
      </ns0:r>
    </ns0:p>
    <ns0:p ns2:paraId="729EA3C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海南自贸港全岛封关通过扩大进口税目、保税维修、加工增值和口岸便利化，把海南放入全球产业链、供应链和贸易网络中，说明其意义不止在国内增长，还在于推动开放型世界经济。</ns0:t>
      </ns0:r>
      <ns0:r>
        <ns0:rPr>
          <ns0:rFonts ns0:ascii="Hiragino Sans GB" ns0:hAnsi="Hiragino Sans GB" ns0:eastAsia="Hiragino Sans GB" ns0:cs="Hiragino Sans GB"/>
          <ns0:b ns0:val="0"/>
          <ns0:color ns0:val="202124"/>
          <ns0:sz ns0:val="21"/>
        </ns0:rPr>
        <ns0:t/>
      </ns0:r>
    </ns0:p>
    <ns0:p ns2:paraId="36E8E27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4B4C35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ns0:t>
      </ns0:r>
      <ns0:r>
        <ns0:rPr>
          <ns0:rFonts ns0:ascii="Hiragino Sans GB" ns0:hAnsi="Hiragino Sans GB" ns0:eastAsia="Hiragino Sans GB" ns0:cs="Hiragino Sans GB"/>
          <ns0:b ns0:val="0"/>
          <ns0:color ns0:val="202124"/>
          <ns0:sz ns0:val="21"/>
        </ns0:rPr>
        <ns0:t/>
      </ns0:r>
    </ns0:p>
    <ns0:p ns2:paraId="7FA98C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海南自贸港全岛封关通过保税维修、加工增值和通关便利化深化国际分工与合作，推动建设开放型世界经济，为世界开放发展注入新活力。</ns0:t>
      </ns0:r>
      <ns0:r>
        <ns0:rPr>
          <ns0:rFonts ns0:ascii="Hiragino Sans GB" ns0:hAnsi="Hiragino Sans GB" ns0:eastAsia="Hiragino Sans GB" ns0:cs="Hiragino Sans GB"/>
          <ns0:b/>
          <ns0:color ns0:val="111111"/>
          <ns0:sz ns0:val="21"/>
        </ns0:rPr>
        <ns0:t/>
      </ns0:r>
    </ns0:p>
    <ns0:p ns2:paraId="217BE99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0709DC8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4C7833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3A4B4A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0126C9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海南封关以制度型开放对接全球，让中国市场嵌入国际产业分工，这种主动融入世界经济的取向，对应“推动建设开放型世界经济，深化国际分工与合作”。</ns0:t>
      </ns0:r>
      <ns0:r>
        <ns0:rPr>
          <ns0:rFonts ns0:ascii="Hiragino Sans GB" ns0:hAnsi="Hiragino Sans GB" ns0:eastAsia="Hiragino Sans GB" ns0:cs="Hiragino Sans GB"/>
          <ns0:b ns0:val="0"/>
          <ns0:color ns0:val="202124"/>
          <ns0:sz ns0:val="21"/>
        </ns0:rPr>
        <ns0:t/>
      </ns0:r>
    </ns0:p>
    <ns0:p ns2:paraId="515E5F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海南自贸港以制度型开放推动建设开放型世界经济,深度融入全球产业分工与合作,助力普惠包容的经济全球化,畅通国际循环。</ns0:t>
      </ns0:r>
      <ns0:r>
        <ns0:rPr>
          <ns0:rFonts ns0:ascii="Hiragino Sans GB" ns0:hAnsi="Hiragino Sans GB" ns0:eastAsia="Hiragino Sans GB" ns0:cs="Hiragino Sans GB"/>
          <ns0:b/>
          <ns0:color ns0:val="111111"/>
          <ns0:sz ns0:val="21"/>
        </ns0:rPr>
        <ns0:t/>
      </ns0:r>
    </ns0:p>
    <ns0:p ns2:paraId="392CCF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02C0590E">
      <ns0:pPr>
        <ns0:spacing ns0:before="140" ns0:after="60"/>
      </ns0:pPr>
      <ns0:r>
        <ns0:rPr>
          <ns0:rFonts ns0:ascii="Hiragino Sans GB" ns0:hAnsi="Hiragino Sans GB" ns0:eastAsia="Hiragino Sans GB" ns0:cs="Hiragino Sans GB"/>
          <ns0:b/>
          <ns0:color ns0:val="1F5E8C"/>
          <ns0:sz ns0:val="22"/>
        </ns0:rPr>
        <ns0:t>3. 2024朝阳一模Q21</ns0:t>
      </ns0:r>
    </ns0:p>
    <ns0:p ns2:paraId="5C4262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BB6D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F53E7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外部环境“日趋严峻、风险挑战增多”，开新局却不能闭门；材料给出深度参与全球产业分工、高水平开放的路子，指向推动建设开放型世界经济，深化国际分工与合作。</ns0:t>
      </ns0:r>
      <ns0:r>
        <ns0:rPr>
          <ns0:rFonts ns0:ascii="Hiragino Sans GB" ns0:hAnsi="Hiragino Sans GB" ns0:eastAsia="Hiragino Sans GB" ns0:cs="Hiragino Sans GB"/>
          <ns0:b ns0:val="0"/>
          <ns0:color ns0:val="202124"/>
          <ns0:sz ns0:val="21"/>
        </ns0:rPr>
        <ns0:t/>
      </ns0:r>
    </ns0:p>
    <ns0:p ns2:paraId="035CD4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深度参与全球产业分工与合作、推进高水平对外开放，推动建设开放型世界经济，为我国发展开新局。</ns0:t>
      </ns0:r>
      <ns0:r>
        <ns0:rPr>
          <ns0:rFonts ns0:ascii="Hiragino Sans GB" ns0:hAnsi="Hiragino Sans GB" ns0:eastAsia="Hiragino Sans GB" ns0:cs="Hiragino Sans GB"/>
          <ns0:b/>
          <ns0:color ns0:val="111111"/>
          <ns0:sz ns0:val="21"/>
        </ns0:rPr>
        <ns0:t/>
      </ns0:r>
    </ns0:p>
    <ns0:p ns2:paraId="385B355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4E8DC37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ns0:t>
      </ns0:r>
    </ns0:p>
    <ns0:p ns2:paraId="7CCC2FA3">
      <ns0:pPr>
        <ns0:spacing ns0:before="140" ns0:after="60"/>
      </ns0:pPr>
      <ns0:r>
        <ns0:rPr>
          <ns0:rFonts ns0:ascii="Hiragino Sans GB" ns0:hAnsi="Hiragino Sans GB" ns0:eastAsia="Hiragino Sans GB" ns0:cs="Hiragino Sans GB"/>
          <ns0:b/>
          <ns0:color ns0:val="1F5E8C"/>
          <ns0:sz ns0:val="22"/>
        </ns0:rPr>
        <ns0:t>1. 2025西城二模Q19(2)</ns0:t>
      </ns0:r>
    </ns0:p>
    <ns0:p ns2:paraId="4E67E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设问问中国给最不发达国家100%税目产品零关税这一做法中的“中国担当”，材料中的零关税安排直接体现中国推动普惠包容全球化、帮助最不发达国家分享开放红利。</ns0:t>
      </ns0:r>
      <ns0:r>
        <ns0:rPr>
          <ns0:rFonts ns0:ascii="Hiragino Sans GB" ns0:hAnsi="Hiragino Sans GB" ns0:eastAsia="Hiragino Sans GB" ns0:cs="Hiragino Sans GB"/>
          <ns0:b ns0:val="0"/>
          <ns0:color ns0:val="202124"/>
          <ns0:sz ns0:val="21"/>
        </ns0:rPr>
        <ns0:t/>
      </ns0:r>
    </ns0:p>
    <ns0:p ns2:paraId="66BF17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3625C2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ns0:t>
      </ns0:r>
      <ns0:r>
        <ns0:rPr>
          <ns0:rFonts ns0:ascii="Hiragino Sans GB" ns0:hAnsi="Hiragino Sans GB" ns0:eastAsia="Hiragino Sans GB" ns0:cs="Hiragino Sans GB"/>
          <ns0:b ns0:val="0"/>
          <ns0:color ns0:val="202124"/>
          <ns0:sz ns0:val="21"/>
        </ns0:rPr>
        <ns0:t/>
      </ns0:r>
    </ns0:p>
    <ns0:p ns2:paraId="6EAC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中国对最不发达国家给予 100% 税目产品零关税待遇，推进普惠包容的经济全球化，建设开放型世界经济，促进贸易自由化，以实际行动促进共同发展、维护持久和平。</ns0:t>
      </ns0:r>
      <ns0:r>
        <ns0:rPr>
          <ns0:rFonts ns0:ascii="Hiragino Sans GB" ns0:hAnsi="Hiragino Sans GB" ns0:eastAsia="Hiragino Sans GB" ns0:cs="Hiragino Sans GB"/>
          <ns0:b/>
          <ns0:color ns0:val="111111"/>
          <ns0:sz ns0:val="21"/>
        </ns0:rPr>
        <ns0:t/>
      </ns0:r>
    </ns0:p>
    <ns0:p ns2:paraId="670BAF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EF2C69D">
      <ns0:pPr>
        <ns0:spacing ns0:before="140" ns0:after="60"/>
      </ns0:pPr>
      <ns0:r>
        <ns0:rPr>
          <ns0:rFonts ns0:ascii="Hiragino Sans GB" ns0:hAnsi="Hiragino Sans GB" ns0:eastAsia="Hiragino Sans GB" ns0:cs="Hiragino Sans GB"/>
          <ns0:b/>
          <ns0:color ns0:val="1F5E8C"/>
          <ns0:sz ns0:val="22"/>
        </ns0:rPr>
        <ns0:t>2. 2026石景山一模Q20</ns0:t>
      </ns0:r>
    </ns0:p>
    <ns0:p ns2:paraId="659F4D5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C1D00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D7A2C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ns0:t>
      </ns0:r>
      <ns0:r>
        <ns0:rPr>
          <ns0:rFonts ns0:ascii="Hiragino Sans GB" ns0:hAnsi="Hiragino Sans GB" ns0:eastAsia="Hiragino Sans GB" ns0:cs="Hiragino Sans GB"/>
          <ns0:b ns0:val="0"/>
          <ns0:color ns0:val="202124"/>
          <ns0:sz ns0:val="21"/>
        </ns0:rPr>
        <ns0:t/>
      </ns0:r>
    </ns0:p>
    <ns0:p ns2:paraId="7D8F8E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中国着力解决发展不平衡问题、维护发展中国家正当权益，推进普惠包容的经济全球化，惠及亚太人民。</ns0:t>
      </ns0:r>
      <ns0:r>
        <ns0:rPr>
          <ns0:rFonts ns0:ascii="Hiragino Sans GB" ns0:hAnsi="Hiragino Sans GB" ns0:eastAsia="Hiragino Sans GB" ns0:cs="Hiragino Sans GB"/>
          <ns0:b/>
          <ns0:color ns0:val="111111"/>
          <ns0:sz ns0:val="21"/>
        </ns0:rPr>
        <ns0:t/>
      </ns0:r>
    </ns0:p>
    <ns0:p ns2:paraId="30652D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331D2D86">
      <ns0:pPr>
        <ns0:spacing ns0:before="140" ns0:after="60"/>
      </ns0:pPr>
      <ns0:r>
        <ns0:rPr>
          <ns0:rFonts ns0:ascii="Hiragino Sans GB" ns0:hAnsi="Hiragino Sans GB" ns0:eastAsia="Hiragino Sans GB" ns0:cs="Hiragino Sans GB"/>
          <ns0:b/>
          <ns0:color ns0:val="1F5E8C"/>
          <ns0:sz ns0:val="22"/>
        </ns0:rPr>
        <ns0:t>3. 2026通州期末Q20</ns0:t>
      </ns0:r>
    </ns0:p>
    <ns0:p ns2:paraId="7C4F3D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0C8410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29FCF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题面列出逆全球化和治理赤字，全球治理倡议要回应各国共享发展诉求，因此会联到普惠包容的经济全球化。</ns0:t>
      </ns0:r>
      <ns0:r>
        <ns0:rPr>
          <ns0:rFonts ns0:ascii="Hiragino Sans GB" ns0:hAnsi="Hiragino Sans GB" ns0:eastAsia="Hiragino Sans GB" ns0:cs="Hiragino Sans GB"/>
          <ns0:b ns0:val="0"/>
          <ns0:color ns0:val="202124"/>
          <ns0:sz ns0:val="21"/>
        </ns0:rPr>
        <ns0:t/>
      </ns0:r>
    </ns0:p>
    <ns0:p ns2:paraId="03A9E04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全球治理倡议契合和平与发展的时代主题，顺应各国人民推进普惠包容经济全球化、共享发展成果的普遍愿望，正逢其时。</ns0:t>
      </ns0:r>
      <ns0:r>
        <ns0:rPr>
          <ns0:rFonts ns0:ascii="Hiragino Sans GB" ns0:hAnsi="Hiragino Sans GB" ns0:eastAsia="Hiragino Sans GB" ns0:cs="Hiragino Sans GB"/>
          <ns0:b/>
          <ns0:color ns0:val="111111"/>
          <ns0:sz ns0:val="21"/>
        </ns0:rPr>
        <ns0:t/>
      </ns0:r>
    </ns0:p>
    <ns0:p ns2:paraId="7922B8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4.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答题要求四个2分点之一为“推进普惠包容的经济全球化”。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全球治理体系完善既包括政治治理，也包括经济全球化方向。答题要求单列普惠包容经济全球化，提示学生把经济治理方向纳入答案。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中国推动经济全球化朝更加普惠包容方向发展，使不同国家特别是发展中国家更好共享全球化成果。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6FD850E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ns0:t>
      </ns0:r>
    </ns0:p>
    <ns0:p ns2:paraId="23F1D8F1">
      <ns0:pPr>
        <ns0:spacing ns0:before="140" ns0:after="60"/>
      </ns0:pPr>
      <ns0:r>
        <ns0:rPr>
          <ns0:rFonts ns0:ascii="Hiragino Sans GB" ns0:hAnsi="Hiragino Sans GB" ns0:eastAsia="Hiragino Sans GB" ns0:cs="Hiragino Sans GB"/>
          <ns0:b/>
          <ns0:color ns0:val="1F5E8C"/>
          <ns0:sz ns0:val="22"/>
        </ns0:rPr>
        <ns0:t>1. 2025西城二模Q19(2)</ns0:t>
      </ns0:r>
    </ns0:p>
    <ns0:p ns2:paraId="573956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材料写中国给最不发达国家100%税目产品零关税，除了普惠包容，也体现中国通过开放市场推动建设开放型世界经济。</ns0:t>
      </ns0:r>
      <ns0:r>
        <ns0:rPr>
          <ns0:rFonts ns0:ascii="Hiragino Sans GB" ns0:hAnsi="Hiragino Sans GB" ns0:eastAsia="Hiragino Sans GB" ns0:cs="Hiragino Sans GB"/>
          <ns0:b ns0:val="0"/>
          <ns0:color ns0:val="202124"/>
          <ns0:sz ns0:val="21"/>
        </ns0:rPr>
        <ns0:t/>
      </ns0:r>
    </ns0:p>
    <ns0:p ns2:paraId="35C8DB0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1F47A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ns0:t>
      </ns0:r>
      <ns0:r>
        <ns0:rPr>
          <ns0:rFonts ns0:ascii="Hiragino Sans GB" ns0:hAnsi="Hiragino Sans GB" ns0:eastAsia="Hiragino Sans GB" ns0:cs="Hiragino Sans GB"/>
          <ns0:b ns0:val="0"/>
          <ns0:color ns0:val="202124"/>
          <ns0:sz ns0:val="21"/>
        </ns0:rPr>
        <ns0:t/>
      </ns0:r>
    </ns0:p>
    <ns0:p ns2:paraId="50B4B5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中国向最不发达国家开放市场，推动建设开放型世界经济，有利于促进贸易自由化和共同发展。</ns0:t>
      </ns0:r>
      <ns0:r>
        <ns0:rPr>
          <ns0:rFonts ns0:ascii="Hiragino Sans GB" ns0:hAnsi="Hiragino Sans GB" ns0:eastAsia="Hiragino Sans GB" ns0:cs="Hiragino Sans GB"/>
          <ns0:b/>
          <ns0:color ns0:val="111111"/>
          <ns0:sz ns0:val="21"/>
        </ns0:rPr>
        <ns0:t/>
      </ns0:r>
    </ns0:p>
    <ns0:p ns2:paraId="4B15CB4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9A2E8C">
      <ns0:pPr>
        <ns0:spacing ns0:before="140" ns0:after="60"/>
      </ns0:pPr>
      <ns0:r>
        <ns0:rPr>
          <ns0:rFonts ns0:ascii="Hiragino Sans GB" ns0:hAnsi="Hiragino Sans GB" ns0:eastAsia="Hiragino Sans GB" ns0:cs="Hiragino Sans GB"/>
          <ns0:b/>
          <ns0:color ns0:val="1F5E8C"/>
          <ns0:sz ns0:val="22"/>
        </ns0:rPr>
        <ns0:t>2. 2026石景山一模Q20</ns0:t>
      </ns0:r>
    </ns0:p>
    <ns0:p ns2:paraId="6A5EB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67FF2E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41177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"共同营造开放型区域经济环境""延链"不"断链"等表述，强调维护开放的区域经济格局，正落在建设开放型世界经济这一核心点上。</ns0:t>
      </ns0:r>
      <ns0:r>
        <ns0:rPr>
          <ns0:rFonts ns0:ascii="Hiragino Sans GB" ns0:hAnsi="Hiragino Sans GB" ns0:eastAsia="Hiragino Sans GB" ns0:cs="Hiragino Sans GB"/>
          <ns0:b ns0:val="0"/>
          <ns0:color ns0:val="202124"/>
          <ns0:sz ns0:val="21"/>
        </ns0:rPr>
        <ns0:t/>
      </ns0:r>
    </ns0:p>
    <ns0:p ns2:paraId="2297E8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中国坚持多边主义、共同营造开放型区域经济环境，建设开放型世界经济，夯实亚太开放发展基础。</ns0:t>
      </ns0:r>
      <ns0:r>
        <ns0:rPr>
          <ns0:rFonts ns0:ascii="Hiragino Sans GB" ns0:hAnsi="Hiragino Sans GB" ns0:eastAsia="Hiragino Sans GB" ns0:cs="Hiragino Sans GB"/>
          <ns0:b/>
          <ns0:color ns0:val="111111"/>
          <ns0:sz ns0:val="21"/>
        </ns0:rPr>
        <ns0:t/>
      </ns0:r>
    </ns0:p>
    <ns0:p ns2:paraId="58402B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21BB86C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建设开放型世界经济，扩大开放合作</ns0:t>
      </ns0:r>
    </ns0:p>
    <ns0:p ns2:paraId="080E8676">
      <ns0:pPr>
        <ns0:spacing ns0:before="140" ns0:after="60"/>
      </ns0:pPr>
      <ns0:r>
        <ns0:rPr>
          <ns0:rFonts ns0:ascii="Hiragino Sans GB" ns0:hAnsi="Hiragino Sans GB" ns0:eastAsia="Hiragino Sans GB" ns0:cs="Hiragino Sans GB"/>
          <ns0:b/>
          <ns0:color ns0:val="1F5E8C"/>
          <ns0:sz ns0:val="22"/>
        </ns0:rPr>
        <ns0:t>1. 2026朝阳期末Q20</ns0:t>
      </ns0:r>
    </ns0:p>
    <ns0:p ns2:paraId="78E78C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材料写高水平对外开放、高质量共建“一带一路”、维护多边贸易体制，说明中国主动作为的经济落点是开放合作和开放型世界经济。</ns0:t>
      </ns0:r>
      <ns0:r>
        <ns0:rPr>
          <ns0:rFonts ns0:ascii="Hiragino Sans GB" ns0:hAnsi="Hiragino Sans GB" ns0:eastAsia="Hiragino Sans GB" ns0:cs="Hiragino Sans GB"/>
          <ns0:b ns0:val="0"/>
          <ns0:color ns0:val="202124"/>
          <ns0:sz ns0:val="21"/>
        </ns0:rPr>
        <ns0:t/>
      </ns0:r>
    </ns0:p>
    <ns0:p ns2:paraId="74A6E9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478AB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ns0:t>
      </ns0:r>
      <ns0:r>
        <ns0:rPr>
          <ns0:rFonts ns0:ascii="Hiragino Sans GB" ns0:hAnsi="Hiragino Sans GB" ns0:eastAsia="Hiragino Sans GB" ns0:cs="Hiragino Sans GB"/>
          <ns0:b ns0:val="0"/>
          <ns0:color ns0:val="202124"/>
          <ns0:sz ns0:val="21"/>
        </ns0:rPr>
        <ns0:t/>
      </ns0:r>
    </ns0:p>
    <ns0:p ns2:paraId="4DB8BE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中国坚持高水平对外开放、高质量共建“一带一路”，有利于建设开放型世界经济，促进开放合作、互利共赢和世界经济共同繁荣。</ns0:t>
      </ns0:r>
      <ns0:r>
        <ns0:rPr>
          <ns0:rFonts ns0:ascii="Hiragino Sans GB" ns0:hAnsi="Hiragino Sans GB" ns0:eastAsia="Hiragino Sans GB" ns0:cs="Hiragino Sans GB"/>
          <ns0:b/>
          <ns0:color ns0:val="111111"/>
          <ns0:sz ns0:val="21"/>
        </ns0:rPr>
        <ns0:t/>
      </ns0:r>
    </ns0:p>
    <ns0:p ns2:paraId="3AB96AD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7EA5F2E">
      <ns0:pPr>
        <ns0:spacing ns0:before="140" ns0:after="60"/>
      </ns0:pPr>
      <ns0:r>
        <ns0:rPr>
          <ns0:rFonts ns0:ascii="Hiragino Sans GB" ns0:hAnsi="Hiragino Sans GB" ns0:eastAsia="Hiragino Sans GB" ns0:cs="Hiragino Sans GB"/>
          <ns0:b/>
          <ns0:color ns0:val="1F5E8C"/>
          <ns0:sz ns0:val="22"/>
        </ns0:rPr>
        <ns0:t>2. 2026东城一模Q19(3)</ns0:t>
      </ns0:r>
    </ns0:p>
    <ns0:p ns2:paraId="78EEA63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53C8CF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4A054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材料写北京引进来走出去并举、办世界级产业大会、设国际科创枢纽联络处，都是主动扩大对外合作的动作，指向“建设开放型世界经济，扩大开放合作”。</ns0:t>
      </ns0:r>
      <ns0:r>
        <ns0:rPr>
          <ns0:rFonts ns0:ascii="Hiragino Sans GB" ns0:hAnsi="Hiragino Sans GB" ns0:eastAsia="Hiragino Sans GB" ns0:cs="Hiragino Sans GB"/>
          <ns0:b ns0:val="0"/>
          <ns0:color ns0:val="202124"/>
          <ns0:sz ns0:val="21"/>
        </ns0:rPr>
        <ns0:t/>
      </ns0:r>
    </ns0:p>
    <ns0:p ns2:paraId="222F5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北京坚持引进来与走出去相结合,发展更高层次开放型经济,扩大国际科创交流合作,以开放促进产业升级、筑牢安全基础。</ns0:t>
      </ns0:r>
      <ns0:r>
        <ns0:rPr>
          <ns0:rFonts ns0:ascii="Hiragino Sans GB" ns0:hAnsi="Hiragino Sans GB" ns0:eastAsia="Hiragino Sans GB" ns0:cs="Hiragino Sans GB"/>
          <ns0:b/>
          <ns0:color ns0:val="111111"/>
          <ns0:sz ns0:val="21"/>
        </ns0:rPr>
        <ns0:t/>
      </ns0:r>
    </ns0:p>
    <ns0:p ns2:paraId="43AFD6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0EE26E1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坚持开放合作和包容普惠</ns0:t>
      </ns0:r>
    </ns0:p>
    <ns0:p ns2:paraId="219E90FB">
      <ns0:pPr>
        <ns0:spacing ns0:before="140" ns0:after="60"/>
      </ns0:pPr>
      <ns0:r>
        <ns0:rPr>
          <ns0:rFonts ns0:ascii="Hiragino Sans GB" ns0:hAnsi="Hiragino Sans GB" ns0:eastAsia="Hiragino Sans GB" ns0:cs="Hiragino Sans GB"/>
          <ns0:b/>
          <ns0:color ns0:val="1F5E8C"/>
          <ns0:sz ns0:val="22"/>
        </ns0:rPr>
        <ns0:t>1. 2026西城二模Q19(2)</ns0:t>
      </ns0:r>
    </ns0:p>
    <ns0:p ns2:paraId="10894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释放数据价值、繁荣数字经济，需要在开放合作、包容普惠和安全保障中弥合全球数字鸿沟，让更多国家共享数字经济发展成果。</ns0:t>
      </ns0:r>
      <ns0:r>
        <ns0:rPr>
          <ns0:rFonts ns0:ascii="Hiragino Sans GB" ns0:hAnsi="Hiragino Sans GB" ns0:eastAsia="Hiragino Sans GB" ns0:cs="Hiragino Sans GB"/>
          <ns0:b ns0:val="0"/>
          <ns0:color ns0:val="202124"/>
          <ns0:sz ns0:val="21"/>
        </ns0:rPr>
        <ns0:t/>
      </ns0:r>
    </ns0:p>
    <ns0:p ns2:paraId="508047F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6F3D33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ns0:t>
      </ns0:r>
      <ns0:r>
        <ns0:rPr>
          <ns0:rFonts ns0:ascii="Hiragino Sans GB" ns0:hAnsi="Hiragino Sans GB" ns0:eastAsia="Hiragino Sans GB" ns0:cs="Hiragino Sans GB"/>
          <ns0:b ns0:val="0"/>
          <ns0:color ns0:val="202124"/>
          <ns0:sz ns0:val="21"/>
        </ns0:rPr>
        <ns0:t/>
      </ns0:r>
    </ns0:p>
    <ns0:p ns2:paraId="75D955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各国应坚持开放合作和包容普惠，助力弥合全球数字鸿沟、释放数据价值、繁荣数字经济，让更多国家共享数字经济发展成果。</ns0:t>
      </ns0:r>
      <ns0:r>
        <ns0:rPr>
          <ns0:rFonts ns0:ascii="Hiragino Sans GB" ns0:hAnsi="Hiragino Sans GB" ns0:eastAsia="Hiragino Sans GB" ns0:cs="Hiragino Sans GB"/>
          <ns0:b/>
          <ns0:color ns0:val="111111"/>
          <ns0:sz ns0:val="21"/>
        </ns0:rPr>
        <ns0:t/>
      </ns0:r>
    </ns0:p>
    <ns0:p ns2:paraId="1B4B2E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7B9038A5">
      <ns0:pPr>
        <ns0:pStyle ns0:val="4"/>
      </ns0:pPr>
      <ns0:r>
        <ns0:rPr>
          <ns0:rFonts ns0:eastAsia="Hiragino Sans GB" ns0:ascii="Hiragino Sans GB" ns0:hAnsi="Hiragino Sans GB" ns0:cs="Hiragino Sans GB"/>
          <ns0:b/>
          <ns0:color ns0:val="2F6F9F"/>
          <ns0:sz ns0:val="28"/>
        </ns0:rPr>
        <ns0:t>开：高水平对外开放</ns0:t>
      </ns0:r>
    </ns0:p>
    <ns0:p ns2:paraId="54B6F41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提高开放型经济水平</ns0:t>
      </ns0:r>
    </ns0:p>
    <ns0:p ns2:paraId="465FD82A">
      <ns0:pPr>
        <ns0:spacing ns0:before="140" ns0:after="60"/>
      </ns0:pPr>
      <ns0:r>
        <ns0:rPr>
          <ns0:rFonts ns0:ascii="Hiragino Sans GB" ns0:hAnsi="Hiragino Sans GB" ns0:eastAsia="Hiragino Sans GB" ns0:cs="Hiragino Sans GB"/>
          <ns0:b/>
          <ns0:color ns0:val="1F5E8C"/>
          <ns0:sz ns0:val="22"/>
        </ns0:rPr>
        <ns0:t>1. 2024朝阳期中Q20(3)</ns0:t>
      </ns0:r>
    </ns0:p>
    <ns0:p ns2:paraId="224FF6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数贸会通过创新产品、国际投资签约和数字平台联通中外商品，体现我国通过办展、搭平台、促合作提升开放型经济水平。</ns0:t>
      </ns0:r>
      <ns0:r>
        <ns0:rPr>
          <ns0:rFonts ns0:ascii="Hiragino Sans GB" ns0:hAnsi="Hiragino Sans GB" ns0:eastAsia="Hiragino Sans GB" ns0:cs="Hiragino Sans GB"/>
          <ns0:b ns0:val="0"/>
          <ns0:color ns0:val="202124"/>
          <ns0:sz ns0:val="21"/>
        </ns0:rPr>
        <ns0:t/>
      </ns0:r>
    </ns0:p>
    <ns0:p ns2:paraId="385CD4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6F32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ns0:t>
      </ns0:r>
      <ns0:r>
        <ns0:rPr>
          <ns0:rFonts ns0:ascii="Hiragino Sans GB" ns0:hAnsi="Hiragino Sans GB" ns0:eastAsia="Hiragino Sans GB" ns0:cs="Hiragino Sans GB"/>
          <ns0:b ns0:val="0"/>
          <ns0:color ns0:val="202124"/>
          <ns0:sz ns0:val="21"/>
        </ns0:rPr>
        <ns0:t/>
      </ns0:r>
    </ns0:p>
    <ns0:p ns2:paraId="58C72F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我国办好全球数字贸易博览会，促进数字产品贸易、国际投资合作和商贸联通，有利于建设高层次开放型经济。</ns0:t>
      </ns0:r>
      <ns0:r>
        <ns0:rPr>
          <ns0:rFonts ns0:ascii="Hiragino Sans GB" ns0:hAnsi="Hiragino Sans GB" ns0:eastAsia="Hiragino Sans GB" ns0:cs="Hiragino Sans GB"/>
          <ns0:b/>
          <ns0:color ns0:val="111111"/>
          <ns0:sz ns0:val="21"/>
        </ns0:rPr>
        <ns0:t/>
      </ns0:r>
    </ns0:p>
    <ns0:p ns2:paraId="3F2B68C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9CF31C7">
      <ns0:pPr>
        <ns0:spacing ns0:before="140" ns0:after="60"/>
      </ns0:pPr>
      <ns0:r>
        <ns0:rPr>
          <ns0:rFonts ns0:ascii="Hiragino Sans GB" ns0:hAnsi="Hiragino Sans GB" ns0:eastAsia="Hiragino Sans GB" ns0:cs="Hiragino Sans GB"/>
          <ns0:b/>
          <ns0:color ns0:val="1F5E8C"/>
          <ns0:sz ns0:val="22"/>
        </ns0:rPr>
        <ns0:t>2. 2025顺义一模Q20</ns0:t>
      </ns0:r>
    </ns0:p>
    <ns0:p ns2:paraId="5C8159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3B5680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725A2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“小而美”落在共建国家民生上，让发展成果惠及当地普通民众，这正是开放红利朝普惠包容走的开放型经济，故用提高开放型经济水平作答。</ns0:t>
      </ns0:r>
      <ns0:r>
        <ns0:rPr>
          <ns0:rFonts ns0:ascii="Hiragino Sans GB" ns0:hAnsi="Hiragino Sans GB" ns0:eastAsia="Hiragino Sans GB" ns0:cs="Hiragino Sans GB"/>
          <ns0:b ns0:val="0"/>
          <ns0:color ns0:val="202124"/>
          <ns0:sz ns0:val="21"/>
        </ns0:rPr>
        <ns0:t/>
      </ns0:r>
    </ns0:p>
    <ns0:p ns2:paraId="3B7BAE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"小而美"项目发展开放型经济、提高开放型经济水平,坚持共商共建共享原则,推动经济全球化朝开放包容普惠方向发展,成为中国名片。</ns0:t>
      </ns0:r>
      <ns0:r>
        <ns0:rPr>
          <ns0:rFonts ns0:ascii="Hiragino Sans GB" ns0:hAnsi="Hiragino Sans GB" ns0:eastAsia="Hiragino Sans GB" ns0:cs="Hiragino Sans GB"/>
          <ns0:b/>
          <ns0:color ns0:val="111111"/>
          <ns0:sz ns0:val="21"/>
        </ns0:rPr>
        <ns0:t/>
      </ns0:r>
    </ns0:p>
    <ns0:p ns2:paraId="2442FE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75388E78">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63223E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B8594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227F7B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材料里“合格保证+符合性验证”实现进口机电设备“分钟通关”，效率一提、成本一降，开放就转成实绩，对应“提高开放型经济水平”。</ns0:t>
      </ns0:r>
      <ns0:r>
        <ns0:rPr>
          <ns0:rFonts ns0:ascii="Hiragino Sans GB" ns0:hAnsi="Hiragino Sans GB" ns0:eastAsia="Hiragino Sans GB" ns0:cs="Hiragino Sans GB"/>
          <ns0:b ns0:val="0"/>
          <ns0:color ns0:val="202124"/>
          <ns0:sz ns0:val="21"/>
        </ns0:rPr>
        <ns0:t/>
      </ns0:r>
    </ns0:p>
    <ns0:p ns2:paraId="414F52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北京“两区”出台外商投资条例、实施优惠政策、创新通关模式，提高对外开放水平，助力开放型经济高质量发展迈上新台阶。</ns0:t>
      </ns0:r>
      <ns0:r>
        <ns0:rPr>
          <ns0:rFonts ns0:ascii="Hiragino Sans GB" ns0:hAnsi="Hiragino Sans GB" ns0:eastAsia="Hiragino Sans GB" ns0:cs="Hiragino Sans GB"/>
          <ns0:b/>
          <ns0:color ns0:val="111111"/>
          <ns0:sz ns0:val="21"/>
        </ns0:rPr>
        <ns0:t/>
      </ns0:r>
    </ns0:p>
    <ns0:p ns2:paraId="48CC02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3B48946F">
      <ns0:pPr>
        <ns0:spacing ns0:before="140" ns0:after="60"/>
      </ns0:pPr>
      <ns0:r>
        <ns0:rPr>
          <ns0:rFonts ns0:ascii="Hiragino Sans GB" ns0:hAnsi="Hiragino Sans GB" ns0:eastAsia="Hiragino Sans GB" ns0:cs="Hiragino Sans GB"/>
          <ns0:b/>
          <ns0:color ns0:val="1F5E8C"/>
          <ns0:sz ns0:val="22"/>
        </ns0:rPr>
        <ns0:t>4. 2025昌平二模Q21</ns0:t>
      </ns0:r>
    </ns0:p>
    <ns0:p ns2:paraId="244EE9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04CD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72A179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材料中放宽电信医疗教育准入、取消制造业外资限制，开放领域不断变宽，引外资入场用好两个市场两种资源，对应“提高开放型经济水平”这一核心点。</ns0:t>
      </ns0:r>
      <ns0:r>
        <ns0:rPr>
          <ns0:rFonts ns0:ascii="Hiragino Sans GB" ns0:hAnsi="Hiragino Sans GB" ns0:eastAsia="Hiragino Sans GB" ns0:cs="Hiragino Sans GB"/>
          <ns0:b ns0:val="0"/>
          <ns0:color ns0:val="202124"/>
          <ns0:sz ns0:val="21"/>
        </ns0:rPr>
        <ns0:t/>
      </ns0:r>
    </ns0:p>
    <ns0:p ns2:paraId="42B17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上述举措扩大开放领域、吸引外资进入，有利于充分利用国内国际两个市场两种资源，提高对外开放型经济发展水平。</ns0:t>
      </ns0:r>
      <ns0:r>
        <ns0:rPr>
          <ns0:rFonts ns0:ascii="Hiragino Sans GB" ns0:hAnsi="Hiragino Sans GB" ns0:eastAsia="Hiragino Sans GB" ns0:cs="Hiragino Sans GB"/>
          <ns0:b/>
          <ns0:color ns0:val="111111"/>
          <ns0:sz ns0:val="21"/>
        </ns0:rPr>
        <ns0:t/>
      </ns0:r>
    </ns0:p>
    <ns0:p ns2:paraId="26E1137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384AB5A7">
      <ns0:pPr>
        <ns0:spacing ns0:before="140" ns0:after="60"/>
      </ns0:pPr>
      <ns0:r>
        <ns0:rPr>
          <ns0:rFonts ns0:ascii="Hiragino Sans GB" ns0:hAnsi="Hiragino Sans GB" ns0:eastAsia="Hiragino Sans GB" ns0:cs="Hiragino Sans GB"/>
          <ns0:b/>
          <ns0:color ns0:val="1F5E8C"/>
          <ns0:sz ns0:val="22"/>
        </ns0:rPr>
        <ns0:t>5. 2024海淀一模Q18(1)</ns0:t>
      </ns0:r>
    </ns0:p>
    <ns0:p ns2:paraId="57A41E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0A317A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761F100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扩大单方面免签、放宽口岸签证条件，直接降低来华成本、提升往来便利度，这种贸易投资便利化的积累正是“提高开放型经济水平”要解释的内容。</ns0:t>
      </ns0:r>
      <ns0:r>
        <ns0:rPr>
          <ns0:rFonts ns0:ascii="Hiragino Sans GB" ns0:hAnsi="Hiragino Sans GB" ns0:eastAsia="Hiragino Sans GB" ns0:cs="Hiragino Sans GB"/>
          <ns0:b ns0:val="0"/>
          <ns0:color ns0:val="202124"/>
          <ns0:sz ns0:val="21"/>
        </ns0:rPr>
        <ns0:t/>
      </ns0:r>
    </ns0:p>
    <ns0:p ns2:paraId="07B99B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降低活动成本、提升往来便利度，促进贸易投资便利化自由化，更大范围更宽领域提高开放型经济水平。</ns0:t>
      </ns0:r>
      <ns0:r>
        <ns0:rPr>
          <ns0:rFonts ns0:ascii="Hiragino Sans GB" ns0:hAnsi="Hiragino Sans GB" ns0:eastAsia="Hiragino Sans GB" ns0:cs="Hiragino Sans GB"/>
          <ns0:b/>
          <ns0:color ns0:val="111111"/>
          <ns0:sz ns0:val="21"/>
        </ns0:rPr>
        <ns0:t/>
      </ns0:r>
    </ns0:p>
    <ns0:p ns2:paraId="45C224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EF8441A">
      <ns0:pPr>
        <ns0:spacing ns0:before="140" ns0:after="60"/>
      </ns0:pPr>
      <ns0:r>
        <ns0:rPr>
          <ns0:rFonts ns0:ascii="Hiragino Sans GB" ns0:hAnsi="Hiragino Sans GB" ns0:eastAsia="Hiragino Sans GB" ns0:cs="Hiragino Sans GB"/>
          <ns0:b/>
          <ns0:color ns0:val="1F5E8C"/>
          <ns0:sz ns0:val="22"/>
        </ns0:rPr>
        <ns0:t>6. 2024朝阳一模Q21</ns0:t>
      </ns0:r>
    </ns0:p>
    <ns0:p ns2:paraId="2DCC15E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741CB5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57326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面对变局，材料把开放具体化为融入全球产业链、增强韧性；这种把开放从口号变成实际联通的安排，对应的核心术语就是提高开放型经济水平。</ns0:t>
      </ns0:r>
      <ns0:r>
        <ns0:rPr>
          <ns0:rFonts ns0:ascii="Hiragino Sans GB" ns0:hAnsi="Hiragino Sans GB" ns0:eastAsia="Hiragino Sans GB" ns0:cs="Hiragino Sans GB"/>
          <ns0:b ns0:val="0"/>
          <ns0:color ns0:val="202124"/>
          <ns0:sz ns0:val="21"/>
        </ns0:rPr>
        <ns0:t/>
      </ns0:r>
    </ns0:p>
    <ns0:p ns2:paraId="1E17BF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推进高水平对外开放、提高开放型经济水平，深度融入全球产业链，增强发展韧性，在变局中开新局。</ns0:t>
      </ns0:r>
      <ns0:r>
        <ns0:rPr>
          <ns0:rFonts ns0:ascii="Hiragino Sans GB" ns0:hAnsi="Hiragino Sans GB" ns0:eastAsia="Hiragino Sans GB" ns0:cs="Hiragino Sans GB"/>
          <ns0:b/>
          <ns0:color ns0:val="111111"/>
          <ns0:sz ns0:val="21"/>
        </ns0:rPr>
        <ns0:t/>
      </ns0:r>
    </ns0:p>
    <ns0:p ns2:paraId="273E9C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23E5B23C">
      <ns0:pPr>
        <ns0:spacing ns0:before="140" ns0:after="60"/>
      </ns0:pPr>
      <ns0:r>
        <ns0:rPr>
          <ns0:rFonts ns0:ascii="Hiragino Sans GB" ns0:hAnsi="Hiragino Sans GB" ns0:eastAsia="Hiragino Sans GB" ns0:cs="Hiragino Sans GB"/>
          <ns0:b/>
          <ns0:color ns0:val="1F5E8C"/>
          <ns0:sz ns0:val="22"/>
        </ns0:rPr>
        <ns0:t>7. 2025西城一模Q18</ns0:t>
      </ns0:r>
    </ns0:p>
    <ns0:p ns2:paraId="013167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85D3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75D08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鳗鱼九成出口、三文鱼大量入华，一出一进让对外开放质量和国际循环水平同步抬升，这种双循环相互促进正是“提高开放型经济水平”要回应的。</ns0:t>
      </ns0:r>
      <ns0:r>
        <ns0:rPr>
          <ns0:rFonts ns0:ascii="Hiragino Sans GB" ns0:hAnsi="Hiragino Sans GB" ns0:eastAsia="Hiragino Sans GB" ns0:cs="Hiragino Sans GB"/>
          <ns0:b ns0:val="0"/>
          <ns0:color ns0:val="202124"/>
          <ns0:sz ns0:val="21"/>
        </ns0:rPr>
        <ns0:t/>
      </ns0:r>
    </ns0:p>
    <ns0:p ns2:paraId="30CF4BB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通过内外联通、双循环相互促进，对外开放质量和水平不断提升，国际循环质量提高，助力特色产业链开拓海外市场。</ns0:t>
      </ns0:r>
      <ns0:r>
        <ns0:rPr>
          <ns0:rFonts ns0:ascii="Hiragino Sans GB" ns0:hAnsi="Hiragino Sans GB" ns0:eastAsia="Hiragino Sans GB" ns0:cs="Hiragino Sans GB"/>
          <ns0:b/>
          <ns0:color ns0:val="111111"/>
          <ns0:sz ns0:val="21"/>
        </ns0:rPr>
        <ns0:t/>
      </ns0:r>
    </ns0:p>
    <ns0:p ns2:paraId="42FC63F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7BB1EA79">
      <ns0:pPr>
        <ns0:spacing ns0:before="140" ns0:after="60"/>
      </ns0:pPr>
      <ns0:r>
        <ns0:rPr>
          <ns0:rFonts ns0:ascii="Hiragino Sans GB" ns0:hAnsi="Hiragino Sans GB" ns0:eastAsia="Hiragino Sans GB" ns0:cs="Hiragino Sans GB"/>
          <ns0:b/>
          <ns0:color ns0:val="1F5E8C"/>
          <ns0:sz ns0:val="22"/>
        </ns0:rPr>
        <ns0:t>8. 2025房山一模Q18(2)</ns0:t>
      </ns0:r>
    </ns0:p>
    <ns0:p ns2:paraId="23258A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0E6906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93067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中国主动开放源代码、让各国自由获取使用，是以更高水平的对外开放推动技术共享和开放型世界经济建设，恰好对应提高开放型经济水平。</ns0:t>
      </ns0:r>
      <ns0:r>
        <ns0:rPr>
          <ns0:rFonts ns0:ascii="Hiragino Sans GB" ns0:hAnsi="Hiragino Sans GB" ns0:eastAsia="Hiragino Sans GB" ns0:cs="Hiragino Sans GB"/>
          <ns0:b ns0:val="0"/>
          <ns0:color ns0:val="202124"/>
          <ns0:sz ns0:val="21"/>
        </ns0:rPr>
        <ns0:t/>
      </ns0:r>
    </ns0:p>
    <ns0:p ns2:paraId="5468BD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中国开源战略坚持高水平对外开放，以科学技术发展推动建设创新型、开放型世界经济，促进经济全球化发展。</ns0:t>
      </ns0:r>
      <ns0:r>
        <ns0:rPr>
          <ns0:rFonts ns0:ascii="Hiragino Sans GB" ns0:hAnsi="Hiragino Sans GB" ns0:eastAsia="Hiragino Sans GB" ns0:cs="Hiragino Sans GB"/>
          <ns0:b/>
          <ns0:color ns0:val="111111"/>
          <ns0:sz ns0:val="21"/>
        </ns0:rPr>
        <ns0:t/>
      </ns0:r>
    </ns0:p>
    <ns0:p ns2:paraId="166DDB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3DBC057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发展更高层次开放型经济</ns0:t>
      </ns0:r>
    </ns0:p>
    <ns0:p ns2:paraId="5AC4673E">
      <ns0:pPr>
        <ns0:spacing ns0:before="140" ns0:after="60"/>
      </ns0:pPr>
      <ns0:r>
        <ns0:rPr>
          <ns0:rFonts ns0:ascii="Hiragino Sans GB" ns0:hAnsi="Hiragino Sans GB" ns0:eastAsia="Hiragino Sans GB" ns0:cs="Hiragino Sans GB"/>
          <ns0:b/>
          <ns0:color ns0:val="1F5E8C"/>
          <ns0:sz ns0:val="22"/>
        </ns0:rPr>
        <ns0:t>1. 2026东城一模Q19(3)</ns0:t>
      </ns0:r>
    </ns0:p>
    <ns0:p ns2:paraId="5FFA8C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4B2FA9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184B4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ns0:t>
      </ns0:r>
      <ns0:r>
        <ns0:rPr>
          <ns0:rFonts ns0:ascii="Hiragino Sans GB" ns0:hAnsi="Hiragino Sans GB" ns0:eastAsia="Hiragino Sans GB" ns0:cs="Hiragino Sans GB"/>
          <ns0:b ns0:val="0"/>
          <ns0:color ns0:val="202124"/>
          <ns0:sz ns0:val="21"/>
        </ns0:rPr>
        <ns0:t/>
      </ns0:r>
    </ns0:p>
    <ns0:p ns2:paraId="61C4B6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北京坚持引进来与走出去相结合，举办世界级产业大会、设立国际科创枢纽联络处、研判全球产业链趋势，开展国际科创交流合作，发展更高层次开放型经济，为未来产业集聚全球创新资源。</ns0:t>
      </ns0:r>
      <ns0:r>
        <ns0:rPr>
          <ns0:rFonts ns0:ascii="Hiragino Sans GB" ns0:hAnsi="Hiragino Sans GB" ns0:eastAsia="Hiragino Sans GB" ns0:cs="Hiragino Sans GB"/>
          <ns0:b/>
          <ns0:color ns0:val="111111"/>
          <ns0:sz ns0:val="21"/>
        </ns0:rPr>
        <ns0:t/>
      </ns0:r>
    </ns0:p>
    <ns0:p ns2:paraId="4F1D59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9BB8ED9">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6330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505E74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0FEE10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ns0:t>
      </ns0:r>
      <ns0:r>
        <ns0:rPr>
          <ns0:rFonts ns0:ascii="Hiragino Sans GB" ns0:hAnsi="Hiragino Sans GB" ns0:eastAsia="Hiragino Sans GB" ns0:cs="Hiragino Sans GB"/>
          <ns0:b ns0:val="0"/>
          <ns0:color ns0:val="202124"/>
          <ns0:sz ns0:val="21"/>
        </ns0:rPr>
        <ns0:t/>
      </ns0:r>
    </ns0:p>
    <ns0:p ns2:paraId="7DDA00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办好数字贸易博览会以开放促合作，有利于我国建设高层次开放型经济，推动经济全球化朝更加开放包容方向发展。</ns0:t>
      </ns0:r>
      <ns0:r>
        <ns0:rPr>
          <ns0:rFonts ns0:ascii="Hiragino Sans GB" ns0:hAnsi="Hiragino Sans GB" ns0:eastAsia="Hiragino Sans GB" ns0:cs="Hiragino Sans GB"/>
          <ns0:b/>
          <ns0:color ns0:val="111111"/>
          <ns0:sz ns0:val="21"/>
        </ns0:rPr>
        <ns0:t/>
      </ns0:r>
    </ns0:p>
    <ns0:p ns2:paraId="0D34A5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4959F97B">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2EC136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391A1C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56C38D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val="0"/>
          <ns0:color ns0:val="202124"/>
          <ns0:sz ns0:val="21"/>
        </ns0:rPr>
        <ns0:t/>
      </ns0:r>
    </ns0:p>
    <ns0:p ns2:paraId="155A6A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color ns0:val="111111"/>
          <ns0:sz ns0:val="21"/>
        </ns0:rPr>
        <ns0:t/>
      </ns0:r>
    </ns0:p>
    <ns0:p ns2:paraId="0DE1DD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A789F9F">
      <ns0:pPr>
        <ns0:spacing ns0:before="140" ns0:after="60"/>
      </ns0:pPr>
      <ns0:r>
        <ns0:rPr>
          <ns0:rFonts ns0:ascii="Hiragino Sans GB" ns0:hAnsi="Hiragino Sans GB" ns0:eastAsia="Hiragino Sans GB" ns0:cs="Hiragino Sans GB"/>
          <ns0:b/>
          <ns0:color ns0:val="1F5E8C"/>
          <ns0:sz ns0:val="22"/>
        </ns0:rPr>
        <ns0:t>4. 2024海淀一模Q18(1)</ns0:t>
      </ns0:r>
    </ns0:p>
    <ns0:p ns2:paraId="327AB3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EE0038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5FBBB3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ns0:t>
      </ns0:r>
      <ns0:r>
        <ns0:rPr>
          <ns0:rFonts ns0:ascii="Hiragino Sans GB" ns0:hAnsi="Hiragino Sans GB" ns0:eastAsia="Hiragino Sans GB" ns0:cs="Hiragino Sans GB"/>
          <ns0:b ns0:val="0"/>
          <ns0:color ns0:val="202124"/>
          <ns0:sz ns0:val="21"/>
        </ns0:rPr>
        <ns0:t/>
      </ns0:r>
    </ns0:p>
    <ns0:p ns2:paraId="3597EE1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该举措便利中外人员往来，促进商务、旅游和投资交流，服务高水平对外开放，发展更高层次开放型经济、提升开放质量。</ns0:t>
      </ns0:r>
      <ns0:r>
        <ns0:rPr>
          <ns0:rFonts ns0:ascii="Hiragino Sans GB" ns0:hAnsi="Hiragino Sans GB" ns0:eastAsia="Hiragino Sans GB" ns0:cs="Hiragino Sans GB"/>
          <ns0:b/>
          <ns0:color ns0:val="111111"/>
          <ns0:sz ns0:val="21"/>
        </ns0:rPr>
        <ns0:t/>
      </ns0:r>
    </ns0:p>
    <ns0:p ns2:paraId="2AF280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AEA1C1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中国扩大高水平对外开放与制度型开放</ns0:t>
      </ns0:r>
    </ns0:p>
    <ns0:p ns2:paraId="093DD175">
      <ns0:pPr>
        <ns0:spacing ns0:before="140" ns0:after="60"/>
      </ns0:pPr>
      <ns0:r>
        <ns0:rPr>
          <ns0:rFonts ns0:ascii="Hiragino Sans GB" ns0:hAnsi="Hiragino Sans GB" ns0:eastAsia="Hiragino Sans GB" ns0:cs="Hiragino Sans GB"/>
          <ns0:b/>
          <ns0:color ns0:val="1F5E8C"/>
          <ns0:sz ns0:val="22"/>
        </ns0:rPr>
        <ns0:t>1. 2026朝阳一模Q20</ns0:t>
      </ns0:r>
    </ns0:p>
    <ns0:p ns2:paraId="2A038F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中国同31个国家和地区签署自贸协定、对50个国家实施单方面免签，说明中国用开放平台和制度便利扩大对外开放。</ns0:t>
      </ns0:r>
      <ns0:r>
        <ns0:rPr>
          <ns0:rFonts ns0:ascii="Hiragino Sans GB" ns0:hAnsi="Hiragino Sans GB" ns0:eastAsia="Hiragino Sans GB" ns0:cs="Hiragino Sans GB"/>
          <ns0:b ns0:val="0"/>
          <ns0:color ns0:val="202124"/>
          <ns0:sz ns0:val="21"/>
        </ns0:rPr>
        <ns0:t/>
      </ns0:r>
    </ns0:p>
    <ns0:p ns2:paraId="3CA25E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55481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ns0:t>
      </ns0:r>
      <ns0:r>
        <ns0:rPr>
          <ns0:rFonts ns0:ascii="Hiragino Sans GB" ns0:hAnsi="Hiragino Sans GB" ns0:eastAsia="Hiragino Sans GB" ns0:cs="Hiragino Sans GB"/>
          <ns0:b ns0:val="0"/>
          <ns0:color ns0:val="202124"/>
          <ns0:sz ns0:val="21"/>
        </ns0:rPr>
        <ns0:t/>
      </ns0:r>
    </ns0:p>
    <ns0:p ns2:paraId="50AD98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中国坚定不移扩大高水平对外开放，通过自贸协定和免签便利增强与世界的经贸、人文和要素联通。</ns0:t>
      </ns0:r>
      <ns0:r>
        <ns0:rPr>
          <ns0:rFonts ns0:ascii="Hiragino Sans GB" ns0:hAnsi="Hiragino Sans GB" ns0:eastAsia="Hiragino Sans GB" ns0:cs="Hiragino Sans GB"/>
          <ns0:b/>
          <ns0:color ns0:val="111111"/>
          <ns0:sz ns0:val="21"/>
        </ns0:rPr>
        <ns0:t/>
      </ns0:r>
    </ns0:p>
    <ns0:p ns2:paraId="3FE31FD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0619E65D">
      <ns0:pPr>
        <ns0:spacing ns0:before="140" ns0:after="60"/>
      </ns0:pPr>
      <ns0:r>
        <ns0:rPr>
          <ns0:rFonts ns0:ascii="Hiragino Sans GB" ns0:hAnsi="Hiragino Sans GB" ns0:eastAsia="Hiragino Sans GB" ns0:cs="Hiragino Sans GB"/>
          <ns0:b/>
          <ns0:color ns0:val="1F5E8C"/>
          <ns0:sz ns0:val="22"/>
        </ns0:rPr>
        <ns0:t>2. 2026东城一模Q19(3)</ns0:t>
      </ns0:r>
    </ns0:p>
    <ns0:p ns2:paraId="76A5D5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题面以“两区”建设为抓手，推动制度型开放，支持企业参与国际标准制定，并通过世界级产业大会、国际科创枢纽联络处开展国际科创交流，说明高水平开放本身为产业链韧性提升提供制度和资源支撑。</ns0:t>
      </ns0:r>
      <ns0:r>
        <ns0:rPr>
          <ns0:rFonts ns0:ascii="Hiragino Sans GB" ns0:hAnsi="Hiragino Sans GB" ns0:eastAsia="Hiragino Sans GB" ns0:cs="Hiragino Sans GB"/>
          <ns0:b ns0:val="0"/>
          <ns0:color ns0:val="202124"/>
          <ns0:sz ns0:val="21"/>
        </ns0:rPr>
        <ns0:t/>
      </ns0:r>
    </ns0:p>
    <ns0:p ns2:paraId="754A2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E9C64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北京以“两区”为抓手推动制度型开放、对接国际高标准经贸规则，重点不只是扩大开放规模，而是提升规则、规制、管理、标准等制度层面的开放水平，因此可用中国扩大高水平对外开放与制度型开放说明。</ns0:t>
      </ns0:r>
      <ns0:r>
        <ns0:rPr>
          <ns0:rFonts ns0:ascii="Hiragino Sans GB" ns0:hAnsi="Hiragino Sans GB" ns0:eastAsia="Hiragino Sans GB" ns0:cs="Hiragino Sans GB"/>
          <ns0:b ns0:val="0"/>
          <ns0:color ns0:val="202124"/>
          <ns0:sz ns0:val="21"/>
        </ns0:rPr>
        <ns0:t/>
      </ns0:r>
    </ns0:p>
    <ns0:p ns2:paraId="1758AE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为抓手，坚持引进来与走出去相结合，对接国际高标准经贸规则，支持企业参与国际标准制定，开展国际科创交流合作，稳步扩大制度型开放，为产业链韧性提升提供制度支撑和全球创新资源。</ns0:t>
      </ns0:r>
      <ns0:r>
        <ns0:rPr>
          <ns0:rFonts ns0:ascii="Hiragino Sans GB" ns0:hAnsi="Hiragino Sans GB" ns0:eastAsia="Hiragino Sans GB" ns0:cs="Hiragino Sans GB"/>
          <ns0:b/>
          <ns0:color ns0:val="111111"/>
          <ns0:sz ns0:val="21"/>
        </ns0:rPr>
        <ns0:t/>
      </ns0:r>
    </ns0:p>
    <ns0:p ns2:paraId="696B22E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7F45A41">
      <ns0:pPr>
        <ns0:spacing ns0:before="140" ns0:after="60"/>
      </ns0:pPr>
      <ns0:r>
        <ns0:rPr>
          <ns0:rFonts ns0:ascii="Hiragino Sans GB" ns0:hAnsi="Hiragino Sans GB" ns0:eastAsia="Hiragino Sans GB" ns0:cs="Hiragino Sans GB"/>
          <ns0:b/>
          <ns0:color ns0:val="1F5E8C"/>
          <ns0:sz ns0:val="22"/>
        </ns0:rPr>
        <ns0:t>3. 2025丰台一模Q20</ns0:t>
      </ns0:r>
    </ns0:p>
    <ns0:p ns2:paraId="4FF3F3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自贸试验区数据出境负面清单把数字资源跨境流动与数据安全同时纳入制度安排，适合写服务贸易发展。</ns0:t>
      </ns0:r>
      <ns0:r>
        <ns0:rPr>
          <ns0:rFonts ns0:ascii="Hiragino Sans GB" ns0:hAnsi="Hiragino Sans GB" ns0:eastAsia="Hiragino Sans GB" ns0:cs="Hiragino Sans GB"/>
          <ns0:b ns0:val="0"/>
          <ns0:color ns0:val="202124"/>
          <ns0:sz ns0:val="21"/>
        </ns0:rPr>
        <ns0:t/>
      </ns0:r>
    </ns0:p>
    <ns0:p ns2:paraId="06D695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157BCB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ns0:t>
      </ns0:r>
      <ns0:r>
        <ns0:rPr>
          <ns0:rFonts ns0:ascii="Hiragino Sans GB" ns0:hAnsi="Hiragino Sans GB" ns0:eastAsia="Hiragino Sans GB" ns0:cs="Hiragino Sans GB"/>
          <ns0:b ns0:val="0"/>
          <ns0:color ns0:val="202124"/>
          <ns0:sz ns0:val="21"/>
        </ns0:rPr>
        <ns0:t/>
      </ns0:r>
    </ns0:p>
    <ns0:p ns2:paraId="16DBEF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北京发布数据出境负面清单，在维护数据安全的同时促进数字资源流动，推动服务贸易发展。</ns0:t>
      </ns0:r>
      <ns0:r>
        <ns0:rPr>
          <ns0:rFonts ns0:ascii="Hiragino Sans GB" ns0:hAnsi="Hiragino Sans GB" ns0:eastAsia="Hiragino Sans GB" ns0:cs="Hiragino Sans GB"/>
          <ns0:b/>
          <ns0:color ns0:val="111111"/>
          <ns0:sz ns0:val="21"/>
        </ns0:rPr>
        <ns0:t/>
      </ns0:r>
    </ns0:p>
    <ns0:p ns2:paraId="1B2D141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国际职业资格认可目录和双向互认改变的是跨境人才流动条件，答题需要说明人才吸引对开放型经济和科技创新的支撑。</ns0:t>
      </ns0:r>
      <ns0:r>
        <ns0:rPr>
          <ns0:rFonts ns0:ascii="Hiragino Sans GB" ns0:hAnsi="Hiragino Sans GB" ns0:eastAsia="Hiragino Sans GB" ns0:cs="Hiragino Sans GB"/>
          <ns0:b ns0:val="0"/>
          <ns0:color ns0:val="202124"/>
          <ns0:sz ns0:val="21"/>
        </ns0:rPr>
        <ns0:t/>
      </ns0:r>
    </ns0:p>
    <ns0:p ns2:paraId="26D4E38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0C8002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ns0:t>
      </ns0:r>
      <ns0:r>
        <ns0:rPr>
          <ns0:rFonts ns0:ascii="Hiragino Sans GB" ns0:hAnsi="Hiragino Sans GB" ns0:eastAsia="Hiragino Sans GB" ns0:cs="Hiragino Sans GB"/>
          <ns0:b ns0:val="0"/>
          <ns0:color ns0:val="202124"/>
          <ns0:sz ns0:val="21"/>
        </ns0:rPr>
        <ns0:t/>
      </ns0:r>
    </ns0:p>
    <ns0:p ns2:paraId="051AD36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北京推出国际职业资格认可目录、推动职业资格双向互认，吸引国际人才集聚，为开放型经济和科技创新提供人才支撑。</ns0:t>
      </ns0:r>
      <ns0:r>
        <ns0:rPr>
          <ns0:rFonts ns0:ascii="Hiragino Sans GB" ns0:hAnsi="Hiragino Sans GB" ns0:eastAsia="Hiragino Sans GB" ns0:cs="Hiragino Sans GB"/>
          <ns0:b/>
          <ns0:color ns0:val="111111"/>
          <ns0:sz ns0:val="21"/>
        </ns0:rPr>
        <ns0:t/>
      </ns0:r>
    </ns0:p>
    <ns0:p ns2:paraId="2D6706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“两区”举措中的外商投资法规与全球服务伙伴计划属于制度型营商环境优化，材料同时涉及法治化、便利化、国际化，体现营商环境与法治环境对外商投资和高水平引进来的双重吸引。</ns0:t>
      </ns0:r>
      <ns0:r>
        <ns0:rPr>
          <ns0:rFonts ns0:ascii="Hiragino Sans GB" ns0:hAnsi="Hiragino Sans GB" ns0:eastAsia="Hiragino Sans GB" ns0:cs="Hiragino Sans GB"/>
          <ns0:b ns0:val="0"/>
          <ns0:color ns0:val="202124"/>
          <ns0:sz ns0:val="21"/>
        </ns0:rPr>
        <ns0:t/>
      </ns0:r>
    </ns0:p>
    <ns0:p ns2:paraId="0B8297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54D824B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ns0:t>
      </ns0:r>
      <ns0:r>
        <ns0:rPr>
          <ns0:rFonts ns0:ascii="Hiragino Sans GB" ns0:hAnsi="Hiragino Sans GB" ns0:eastAsia="Hiragino Sans GB" ns0:cs="Hiragino Sans GB"/>
          <ns0:b ns0:val="0"/>
          <ns0:color ns0:val="202124"/>
          <ns0:sz ns0:val="21"/>
        </ns0:rPr>
        <ns0:t/>
      </ns0:r>
    </ns0:p>
    <ns0:p ns2:paraId="319E2D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北京出台《北京市外商投资条例》、推出"北京市全球服务伙伴计划"，营造良好营商环境和法治环境，吸引外商投资，助力开放型经济迈上新台阶。</ns0:t>
      </ns0:r>
      <ns0:r>
        <ns0:rPr>
          <ns0:rFonts ns0:ascii="Hiragino Sans GB" ns0:hAnsi="Hiragino Sans GB" ns0:eastAsia="Hiragino Sans GB" ns0:cs="Hiragino Sans GB"/>
          <ns0:b/>
          <ns0:color ns0:val="111111"/>
          <ns0:sz ns0:val="21"/>
        </ns0:rPr>
        <ns0:t/>
      </ns0:r>
    </ns0:p>
    <ns0:p ns2:paraId="053299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2A841DAF">
      <ns0:pPr>
        <ns0:spacing ns0:before="140" ns0:after="60"/>
      </ns0:pPr>
      <ns0:r>
        <ns0:rPr>
          <ns0:rFonts ns0:ascii="Hiragino Sans GB" ns0:hAnsi="Hiragino Sans GB" ns0:eastAsia="Hiragino Sans GB" ns0:cs="Hiragino Sans GB"/>
          <ns0:b/>
          <ns0:color ns0:val="1F5E8C"/>
          <ns0:sz ns0:val="22"/>
        </ns0:rPr>
        <ns0:t>4. 2026房山一模Q19</ns0:t>
      </ns0:r>
    </ns0:p>
    <ns0:p ns2:paraId="573C1E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海南自贸港封关在岛内自由基础上推行极简审批和一码通办，是把营商环境制度化、便利化、国际化的关键举措，材料里的岛内自由便利对应的就是优化营商环境与吸引外资的投资角度。</ns0:t>
      </ns0:r>
      <ns0:r>
        <ns0:rPr>
          <ns0:rFonts ns0:ascii="Hiragino Sans GB" ns0:hAnsi="Hiragino Sans GB" ns0:eastAsia="Hiragino Sans GB" ns0:cs="Hiragino Sans GB"/>
          <ns0:b ns0:val="0"/>
          <ns0:color ns0:val="202124"/>
          <ns0:sz ns0:val="21"/>
        </ns0:rPr>
        <ns0:t/>
      </ns0:r>
    </ns0:p>
    <ns0:p ns2:paraId="69DE11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A31BC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ns0:t>
      </ns0:r>
      <ns0:r>
        <ns0:rPr>
          <ns0:rFonts ns0:ascii="Hiragino Sans GB" ns0:hAnsi="Hiragino Sans GB" ns0:eastAsia="Hiragino Sans GB" ns0:cs="Hiragino Sans GB"/>
          <ns0:b ns0:val="0"/>
          <ns0:color ns0:val="202124"/>
          <ns0:sz ns0:val="21"/>
        </ns0:rPr>
        <ns0:t/>
      </ns0:r>
    </ns0:p>
    <ns0:p ns2:paraId="0A3F529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海南自贸港在岛内自由基础上推行极简审批和一码通办，优化营商环境，吸引外商投资和经营主体落户，坚持高水平引进来，畅通国际循环投资端。</ns0:t>
      </ns0:r>
      <ns0:r>
        <ns0:rPr>
          <ns0:rFonts ns0:ascii="Hiragino Sans GB" ns0:hAnsi="Hiragino Sans GB" ns0:eastAsia="Hiragino Sans GB" ns0:cs="Hiragino Sans GB"/>
          <ns0:b/>
          <ns0:color ns0:val="111111"/>
          <ns0:sz ns0:val="21"/>
        </ns0:rPr>
        <ns0:t/>
      </ns0:r>
    </ns0:p>
    <ns0:p ns2:paraId="1487DE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海南封关以“一线放开、二线管住、岛内自由”的制度安排服务国际循环，体现的是制度型开放和中国方案。</ns0:t>
      </ns0:r>
      <ns0:r>
        <ns0:rPr>
          <ns0:rFonts ns0:ascii="Hiragino Sans GB" ns0:hAnsi="Hiragino Sans GB" ns0:eastAsia="Hiragino Sans GB" ns0:cs="Hiragino Sans GB"/>
          <ns0:b ns0:val="0"/>
          <ns0:color ns0:val="202124"/>
          <ns0:sz ns0:val="21"/>
        </ns0:rPr>
        <ns0:t/>
      </ns0:r>
    </ns0:p>
    <ns0:p ns2:paraId="3BD079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CDA73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ns0:t>
      </ns0:r>
      <ns0:r>
        <ns0:rPr>
          <ns0:rFonts ns0:ascii="Hiragino Sans GB" ns0:hAnsi="Hiragino Sans GB" ns0:eastAsia="Hiragino Sans GB" ns0:cs="Hiragino Sans GB"/>
          <ns0:b ns0:val="0"/>
          <ns0:color ns0:val="202124"/>
          <ns0:sz ns0:val="21"/>
        </ns0:rPr>
        <ns0:t/>
      </ns0:r>
    </ns0:p>
    <ns0:p ns2:paraId="3DBEF9B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海南自贸港通过“一线放开、二线管住、岛内自由”的制度安排推进制度型开放，在消费、生产、投资和中国方案层面畅通国内国际两个市场两种资源联动，助力国际循环。</ns0:t>
      </ns0:r>
      <ns0:r>
        <ns0:rPr>
          <ns0:rFonts ns0:ascii="Hiragino Sans GB" ns0:hAnsi="Hiragino Sans GB" ns0:eastAsia="Hiragino Sans GB" ns0:cs="Hiragino Sans GB"/>
          <ns0:b/>
          <ns0:color ns0:val="111111"/>
          <ns0:sz ns0:val="21"/>
        </ns0:rPr>
        <ns0:t/>
      </ns0:r>
    </ns0:p>
    <ns0:p ns2:paraId="4F0758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61B8EB">
      <ns0:pPr>
        <ns0:spacing ns0:before="140" ns0:after="60"/>
      </ns0:pPr>
      <ns0:r>
        <ns0:rPr>
          <ns0:rFonts ns0:ascii="Hiragino Sans GB" ns0:hAnsi="Hiragino Sans GB" ns0:eastAsia="Hiragino Sans GB" ns0:cs="Hiragino Sans GB"/>
          <ns0:b/>
          <ns0:color ns0:val="1F5E8C"/>
          <ns0:sz ns0:val="22"/>
        </ns0:rPr>
        <ns0:t>5. 2026门头沟一模Q20</ns0:t>
      </ns0:r>
    </ns0:p>
    <ns0:p ns2:paraId="5AA74D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海南自贸港提高“零关税”商品税目比例、扩大商品范围、提升货物贸易开放度和管理透明度，形成可被外部主体感知的市场开放与制度开放。</ns0:t>
      </ns0:r>
      <ns0:r>
        <ns0:rPr>
          <ns0:rFonts ns0:ascii="Hiragino Sans GB" ns0:hAnsi="Hiragino Sans GB" ns0:eastAsia="Hiragino Sans GB" ns0:cs="Hiragino Sans GB"/>
          <ns0:b ns0:val="0"/>
          <ns0:color ns0:val="202124"/>
          <ns0:sz ns0:val="21"/>
        </ns0:rPr>
        <ns0:t/>
      </ns0:r>
    </ns0:p>
    <ns0:p ns2:paraId="150941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D2E4B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ns0:t>
      </ns0:r>
      <ns0:r>
        <ns0:rPr>
          <ns0:rFonts ns0:ascii="Hiragino Sans GB" ns0:hAnsi="Hiragino Sans GB" ns0:eastAsia="Hiragino Sans GB" ns0:cs="Hiragino Sans GB"/>
          <ns0:b ns0:val="0"/>
          <ns0:color ns0:val="202124"/>
          <ns0:sz ns0:val="21"/>
        </ns0:rPr>
        <ns0:t/>
      </ns0:r>
    </ns0:p>
    <ns0:p ns2:paraId="78D9341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海南自贸港全岛封关扩大市场准入、提高货物贸易开放度，以制度型开放为全球提供高水平开放新范例，为世界提供更大市场空间。</ns0:t>
      </ns0:r>
      <ns0:r>
        <ns0:rPr>
          <ns0:rFonts ns0:ascii="Hiragino Sans GB" ns0:hAnsi="Hiragino Sans GB" ns0:eastAsia="Hiragino Sans GB" ns0:cs="Hiragino Sans GB"/>
          <ns0:b/>
          <ns0:color ns0:val="111111"/>
          <ns0:sz ns0:val="21"/>
        </ns0:rPr>
        <ns0:t/>
      </ns0:r>
    </ns0:p>
    <ns0:p ns2:paraId="5025F4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01EFB88">
      <ns0:pPr>
        <ns0:spacing ns0:before="140" ns0:after="60"/>
      </ns0:pPr>
      <ns0:r>
        <ns0:rPr>
          <ns0:rFonts ns0:ascii="Hiragino Sans GB" ns0:hAnsi="Hiragino Sans GB" ns0:eastAsia="Hiragino Sans GB" ns0:cs="Hiragino Sans GB"/>
          <ns0:b/>
          <ns0:color ns0:val="1F5E8C"/>
          <ns0:sz ns0:val="22"/>
        </ns0:rPr>
        <ns0:t>6. 2026通州期末Q21</ns0:t>
      </ns0:r>
    </ns0:p>
    <ns0:p ns2:paraId="04D77B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46D36E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712ED9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ns0:t>
      </ns0:r>
      <ns0:r>
        <ns0:rPr>
          <ns0:rFonts ns0:ascii="Hiragino Sans GB" ns0:hAnsi="Hiragino Sans GB" ns0:eastAsia="Hiragino Sans GB" ns0:cs="Hiragino Sans GB"/>
          <ns0:b ns0:val="0"/>
          <ns0:color ns0:val="202124"/>
          <ns0:sz ns0:val="21"/>
        </ns0:rPr>
        <ns0:t/>
      </ns0:r>
    </ns0:p>
    <ns0:p ns2:paraId="348A0B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我国通过中国—中亚峰会、“一带一路”国际合作高峰论坛、中非合作论坛、进博会、服贸会、消博会等开放平台，坚定不移推进高水平对外开放，以开放促进改革、促进发展，为中国式现代化拓展外部空间。</ns0:t>
      </ns0:r>
      <ns0:r>
        <ns0:rPr>
          <ns0:rFonts ns0:ascii="Hiragino Sans GB" ns0:hAnsi="Hiragino Sans GB" ns0:eastAsia="Hiragino Sans GB" ns0:cs="Hiragino Sans GB"/>
          <ns0:b/>
          <ns0:color ns0:val="111111"/>
          <ns0:sz ns0:val="21"/>
        </ns0:rPr>
        <ns0:t/>
      </ns0:r>
    </ns0:p>
    <ns0:p ns2:paraId="494A237A">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2:paraId="6BDEAC15">
      <ns0:pPr>
        <ns0:spacing ns0:before="140" ns0:after="60"/>
      </ns0:pPr>
      <ns0:r>
        <ns0:rPr>
          <ns0:rFonts ns0:ascii="Hiragino Sans GB" ns0:hAnsi="Hiragino Sans GB" ns0:eastAsia="Hiragino Sans GB" ns0:cs="Hiragino Sans GB"/>
          <ns0:b/>
          <ns0:color ns0:val="1F5E8C"/>
          <ns0:sz ns0:val="22"/>
        </ns0:rPr>
        <ns0:t>7. 2025朝阳期末Q21</ns0:t>
      </ns0:r>
    </ns0:p>
    <ns0:p ns2:paraId="1B1580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8A2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F7474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面对脱钩断链行径，中国式现代化需要开放而非封闭，因此大国外交要服务高水平对外开放。</ns0:t>
      </ns0:r>
      <ns0:r>
        <ns0:rPr>
          <ns0:rFonts ns0:ascii="Hiragino Sans GB" ns0:hAnsi="Hiragino Sans GB" ns0:eastAsia="Hiragino Sans GB" ns0:cs="Hiragino Sans GB"/>
          <ns0:b ns0:val="0"/>
          <ns0:color ns0:val="202124"/>
          <ns0:sz ns0:val="21"/>
        </ns0:rPr>
        <ns0:t/>
      </ns0:r>
    </ns0:p>
    <ns0:p ns2:paraId="54B01B0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通过大国外交扩大高水平对外开放、稳步扩大制度型开放，深化国际经贸合作，营造良好发展环境。</ns0:t>
      </ns0:r>
      <ns0:r>
        <ns0:rPr>
          <ns0:rFonts ns0:ascii="Hiragino Sans GB" ns0:hAnsi="Hiragino Sans GB" ns0:eastAsia="Hiragino Sans GB" ns0:cs="Hiragino Sans GB"/>
          <ns0:b/>
          <ns0:color ns0:val="111111"/>
          <ns0:sz ns0:val="21"/>
        </ns0:rPr>
        <ns0:t/>
      </ns0:r>
    </ns0:p>
    <ns0:p ns2:paraId="59F328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AD68A3">
      <ns0:pPr>
        <ns0:spacing ns0:before="140" ns0:after="60"/>
      </ns0:pPr>
      <ns0:r>
        <ns0:rPr>
          <ns0:rFonts ns0:ascii="Hiragino Sans GB" ns0:hAnsi="Hiragino Sans GB" ns0:eastAsia="Hiragino Sans GB" ns0:cs="Hiragino Sans GB"/>
          <ns0:b/>
          <ns0:color ns0:val="1F5E8C"/>
          <ns0:sz ns0:val="22"/>
        </ns0:rPr>
        <ns0:t>8. 2024东城一模Q20</ns0:t>
      </ns0:r>
    </ns0:p>
    <ns0:p ns2:paraId="2667CF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02AD7C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70CAF0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ns0:t>
      </ns0:r>
      <ns0:r>
        <ns0:rPr>
          <ns0:rFonts ns0:ascii="Hiragino Sans GB" ns0:hAnsi="Hiragino Sans GB" ns0:eastAsia="Hiragino Sans GB" ns0:cs="Hiragino Sans GB"/>
          <ns0:b ns0:val="0"/>
          <ns0:color ns0:val="202124"/>
          <ns0:sz ns0:val="21"/>
        </ns0:rPr>
        <ns0:t/>
      </ns0:r>
    </ns0:p>
    <ns0:p ns2:paraId="5705CD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我国对标国际规则、推进制度型开放和高水平对外开放，以国内大循环吸引全球资源要素，增强两个市场两种资源联动效应。</ns0:t>
      </ns0:r>
      <ns0:r>
        <ns0:rPr>
          <ns0:rFonts ns0:ascii="Hiragino Sans GB" ns0:hAnsi="Hiragino Sans GB" ns0:eastAsia="Hiragino Sans GB" ns0:cs="Hiragino Sans GB"/>
          <ns0:b/>
          <ns0:color ns0:val="111111"/>
          <ns0:sz ns0:val="21"/>
        </ns0:rPr>
        <ns0:t/>
      </ns0:r>
    </ns0:p>
    <ns0:p ns2:paraId="19602A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696B5E6E">
      <ns0:pPr>
        <ns0:spacing ns0:before="140" ns0:after="60"/>
      </ns0:pPr>
      <ns0:r>
        <ns0:rPr>
          <ns0:rFonts ns0:ascii="Hiragino Sans GB" ns0:hAnsi="Hiragino Sans GB" ns0:eastAsia="Hiragino Sans GB" ns0:cs="Hiragino Sans GB"/>
          <ns0:b/>
          <ns0:color ns0:val="1F5E8C"/>
          <ns0:sz ns0:val="22"/>
        </ns0:rPr>
        <ns0:t>9. 2026海淀一模Q20中国标准走出国门撬动两个市场两种资源</ns0:t>
      </ns0:r>
    </ns0:p>
    <ns0:p ns2:paraId="2EDA41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材料把国际标准称为全球产业界的“通用语言”，并列出我国向ISO、IEC提交提案、牵头制定发布国际标准等事实，说明中国标准走出国门是在规则和标准层面深化与世界互动。</ns0:t>
      </ns0:r>
      <ns0:r>
        <ns0:rPr>
          <ns0:rFonts ns0:ascii="Hiragino Sans GB" ns0:hAnsi="Hiragino Sans GB" ns0:eastAsia="Hiragino Sans GB" ns0:cs="Hiragino Sans GB"/>
          <ns0:b ns0:val="0"/>
          <ns0:color ns0:val="202124"/>
          <ns0:sz ns0:val="21"/>
        </ns0:rPr>
        <ns0:t/>
      </ns0:r>
    </ns0:p>
    <ns0:p ns2:paraId="25B473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6F78F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充电接口、营养标注一统一，各国产品就能互通、全球资源高效利用；标准是规则层面的对接，故用“扩大高水平对外开放与制度型开放”。</ns0:t>
      </ns0:r>
      <ns0:r>
        <ns0:rPr>
          <ns0:rFonts ns0:ascii="Hiragino Sans GB" ns0:hAnsi="Hiragino Sans GB" ns0:eastAsia="Hiragino Sans GB" ns0:cs="Hiragino Sans GB"/>
          <ns0:b ns0:val="0"/>
          <ns0:color ns0:val="202124"/>
          <ns0:sz ns0:val="21"/>
        </ns0:rPr>
        <ns0:t/>
      </ns0:r>
    </ns0:p>
    <ns0:p ns2:paraId="3C5373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中国标准走出国门，扩大制度型开放，推进高水平对外开放，更好利用国内国际两个市场两种资源，推动构建新发展格局。</ns0:t>
      </ns0:r>
      <ns0:r>
        <ns0:rPr>
          <ns0:rFonts ns0:ascii="Hiragino Sans GB" ns0:hAnsi="Hiragino Sans GB" ns0:eastAsia="Hiragino Sans GB" ns0:cs="Hiragino Sans GB"/>
          <ns0:b/>
          <ns0:color ns0:val="111111"/>
          <ns0:sz ns0:val="21"/>
        </ns0:rPr>
        <ns0:t/>
      </ns0:r>
    </ns0:p>
    <ns0:p ns2:paraId="3384676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spacing ns0:before="120" ns0:after="75"/>
        <ns0:ind ns0:left="0" ns0:firstLine="0"/>
      </ns0:pPr>
      <ns0:r>
        <ns0:rPr>
          <ns0:rFonts ns0:ascii="Hiragino Sans GB" ns0:hAnsi="Hiragino Sans GB" ns0:eastAsia="Hiragino Sans GB" ns0:cs="Hiragino Sans GB"/>
          <ns0:b/>
          <ns0:color ns0:val="1F5E8C"/>
          <ns0:sz ns0:val="24"/>
        </ns0:rPr>
        <ns0:t>10.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政策优化和营商环境建设，体现中国通过规则、规制、管理、标准等制度型开放增强外资信心。</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“外循环”写对标国际规则、规制、标准并深化国内改革，开放已升到规则接轨而非只降关税，再放宽准入引全球要素，落在高水平对外开放与制度型开放。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中国坚持制度型开放，发挥政策优势，营造市场化、法治化、国际化一流营商环境，增强外商投资中国的稳定预期。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题面材料集中呈现自贸区、自贸港制度创新，说明中国坚持对外开放基本国策，坚持引进来和走出去并重，以开放平台推进高水平对外开放。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中国坚持对外开放基本国策，依托自由贸易试验区和自由贸易试验港推进高水平对外开放与制度型开放，为世界提供持续开放的稳定预期。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413F242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互利共赢的开放战略</ns0:t>
      </ns0:r>
    </ns0:p>
    <ns0:p ns2:paraId="3969659D">
      <ns0:pPr>
        <ns0:spacing ns0:before="140" ns0:after="60"/>
      </ns0:pPr>
      <ns0:r>
        <ns0:rPr>
          <ns0:rFonts ns0:ascii="Hiragino Sans GB" ns0:hAnsi="Hiragino Sans GB" ns0:eastAsia="Hiragino Sans GB" ns0:cs="Hiragino Sans GB"/>
          <ns0:b/>
          <ns0:color ns0:val="1F5E8C"/>
          <ns0:sz ns0:val="22"/>
        </ns0:rPr>
        <ns0:t>1. 2026门头沟一模Q21</ns0:t>
      </ns0:r>
    </ns0:p>
    <ns0:p ns2:paraId="6086C3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36E8E0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30165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ns0:t>
      </ns0:r>
      <ns0:r>
        <ns0:rPr>
          <ns0:rFonts ns0:ascii="Hiragino Sans GB" ns0:hAnsi="Hiragino Sans GB" ns0:eastAsia="Hiragino Sans GB" ns0:cs="Hiragino Sans GB"/>
          <ns0:b ns0:val="0"/>
          <ns0:color ns0:val="202124"/>
          <ns0:sz ns0:val="21"/>
        </ns0:rPr>
        <ns0:t/>
      </ns0:r>
    </ns0:p>
    <ns0:p ns2:paraId="6E98F2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中国坚持互利共赢的开放战略，连续17年成为全球第二大进口市场，吸引跨国企业持续加码在华投资，在开放合作中同各国共享中国机遇，为世界经济稳定运行提供动力。</ns0:t>
      </ns0:r>
      <ns0:r>
        <ns0:rPr>
          <ns0:rFonts ns0:ascii="Hiragino Sans GB" ns0:hAnsi="Hiragino Sans GB" ns0:eastAsia="Hiragino Sans GB" ns0:cs="Hiragino Sans GB"/>
          <ns0:b/>
          <ns0:color ns0:val="111111"/>
          <ns0:sz ns0:val="21"/>
        </ns0:rPr>
        <ns0:t/>
      </ns0:r>
    </ns0:p>
    <ns0:p ns2:paraId="6D42C3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252683AB">
      <ns0:pPr>
        <ns0:spacing ns0:before="140" ns0:after="60"/>
      </ns0:pPr>
      <ns0:r>
        <ns0:rPr>
          <ns0:rFonts ns0:ascii="Hiragino Sans GB" ns0:hAnsi="Hiragino Sans GB" ns0:eastAsia="Hiragino Sans GB" ns0:cs="Hiragino Sans GB"/>
          <ns0:b/>
          <ns0:color ns0:val="1F5E8C"/>
          <ns0:sz ns0:val="22"/>
        </ns0:rPr>
        <ns0:t>2. 2026顺义二模Q20</ns0:t>
      </ns0:r>
    </ns0:p>
    <ns0:p ns2:paraId="6343EA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25C3B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A963A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微电网、打井、物流、希望农场等项目把中国开放同各国民生改善连在一起。材料说让经济全球化更有活力，说明开放带来的不是单方收益，而是发展成果惠及各国，正对应互利共赢的开放战略。</ns0:t>
      </ns0:r>
      <ns0:r>
        <ns0:rPr>
          <ns0:rFonts ns0:ascii="Hiragino Sans GB" ns0:hAnsi="Hiragino Sans GB" ns0:eastAsia="Hiragino Sans GB" ns0:cs="Hiragino Sans GB"/>
          <ns0:b ns0:val="0"/>
          <ns0:color ns0:val="202124"/>
          <ns0:sz ns0:val="21"/>
        </ns0:rPr>
        <ns0:t/>
      </ns0:r>
    </ns0:p>
    <ns0:p ns2:paraId="72F3FE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中国坚持对外开放基本国策,奉行互利共赢的开放战略,让发展成果惠及各国人民,今天的中国正成就更好的明天世界。</ns0:t>
      </ns0:r>
      <ns0:r>
        <ns0:rPr>
          <ns0:rFonts ns0:ascii="Hiragino Sans GB" ns0:hAnsi="Hiragino Sans GB" ns0:eastAsia="Hiragino Sans GB" ns0:cs="Hiragino Sans GB"/>
          <ns0:b/>
          <ns0:color ns0:val="111111"/>
          <ns0:sz ns0:val="21"/>
        </ns0:rPr>
        <ns0:t/>
      </ns0:r>
    </ns0:p>
    <ns0:p ns2:paraId="490E0C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F21EC69">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5401F7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03B858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50E14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封关既降企业成本又向世界开放市场，给中国和世界双向注入动能活力；这种双方得利的安排正体现互利共赢的开放战略，推动经济全球化向更深层次迈进。</ns0:t>
      </ns0:r>
      <ns0:r>
        <ns0:rPr>
          <ns0:rFonts ns0:ascii="Hiragino Sans GB" ns0:hAnsi="Hiragino Sans GB" ns0:eastAsia="Hiragino Sans GB" ns0:cs="Hiragino Sans GB"/>
          <ns0:b ns0:val="0"/>
          <ns0:color ns0:val="202124"/>
          <ns0:sz ns0:val="21"/>
        </ns0:rPr>
        <ns0:t/>
      </ns0:r>
    </ns0:p>
    <ns0:p ns2:paraId="79130E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海南自贸港全岛封关坚持互利共赢的开放战略，主动推动经济全球化向更深层次迈进，为中国和世界经济注入新动能新活力。</ns0:t>
      </ns0:r>
      <ns0:r>
        <ns0:rPr>
          <ns0:rFonts ns0:ascii="Hiragino Sans GB" ns0:hAnsi="Hiragino Sans GB" ns0:eastAsia="Hiragino Sans GB" ns0:cs="Hiragino Sans GB"/>
          <ns0:b/>
          <ns0:color ns0:val="111111"/>
          <ns0:sz ns0:val="21"/>
        </ns0:rPr>
        <ns0:t/>
      </ns0:r>
    </ns0:p>
    <ns0:p ns2:paraId="67C1E6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A97C6BB">
      <ns0:pPr>
        <ns0:pStyle ns0:val="4"/>
      </ns0:pPr>
      <ns0:r>
        <ns0:rPr>
          <ns0:rFonts ns0:eastAsia="Hiragino Sans GB" ns0:ascii="Hiragino Sans GB" ns0:hAnsi="Hiragino Sans GB" ns0:cs="Hiragino Sans GB"/>
          <ns0:b/>
          <ns0:color ns0:val="2F6F9F"/>
          <ns0:sz ns0:val="28"/>
        </ns0:rPr>
        <ns0:t>兼：国内国际两种资源两个市场</ns0:t>
      </ns0:r>
    </ns0:p>
    <ns0:p ns2:paraId="66270D0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利用两个市场两种资源优化全球资源配置</ns0:t>
      </ns0:r>
    </ns0:p>
    <ns0:p ns2:paraId="4B12D631">
      <ns0:pPr>
        <ns0:spacing ns0:before="140" ns0:after="60"/>
      </ns0:pPr>
      <ns0:r>
        <ns0:rPr>
          <ns0:rFonts ns0:ascii="Hiragino Sans GB" ns0:hAnsi="Hiragino Sans GB" ns0:eastAsia="Hiragino Sans GB" ns0:cs="Hiragino Sans GB"/>
          <ns0:b/>
          <ns0:color ns0:val="1F5E8C"/>
          <ns0:sz ns0:val="22"/>
        </ns0:rPr>
        <ns0:t>1. 2024朝阳期中Q20(3)</ns0:t>
      </ns0:r>
    </ns0:p>
    <ns0:p ns2:paraId="3F9A50B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数贸会国际企业参展面积和数量占比高，并围绕数字经济签约大量项目，平台功能集中在跨国投资、贸易合作和资源配置。</ns0:t>
      </ns0:r>
      <ns0:r>
        <ns0:rPr>
          <ns0:rFonts ns0:ascii="Hiragino Sans GB" ns0:hAnsi="Hiragino Sans GB" ns0:eastAsia="Hiragino Sans GB" ns0:cs="Hiragino Sans GB"/>
          <ns0:b ns0:val="0"/>
          <ns0:color ns0:val="202124"/>
          <ns0:sz ns0:val="21"/>
        </ns0:rPr>
        <ns0:t/>
      </ns0:r>
    </ns0:p>
    <ns0:p ns2:paraId="7926D6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C8B62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ns0:t>
      </ns0:r>
      <ns0:r>
        <ns0:rPr>
          <ns0:rFonts ns0:ascii="Hiragino Sans GB" ns0:hAnsi="Hiragino Sans GB" ns0:eastAsia="Hiragino Sans GB" ns0:cs="Hiragino Sans GB"/>
          <ns0:b ns0:val="0"/>
          <ns0:color ns0:val="202124"/>
          <ns0:sz ns0:val="21"/>
        </ns0:rPr>
        <ns0:t/>
      </ns0:r>
    </ns0:p>
    <ns0:p ns2:paraId="228B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全球数字贸易博览会搭建交流合作平台，促进数字经济领域相互投资贸易，为各国企业创造机遇，使各国更好利用两个资源两个市场。</ns0:t>
      </ns0:r>
      <ns0:r>
        <ns0:rPr>
          <ns0:rFonts ns0:ascii="Hiragino Sans GB" ns0:hAnsi="Hiragino Sans GB" ns0:eastAsia="Hiragino Sans GB" ns0:cs="Hiragino Sans GB"/>
          <ns0:b/>
          <ns0:color ns0:val="111111"/>
          <ns0:sz ns0:val="21"/>
        </ns0:rPr>
        <ns0:t/>
      </ns0:r>
    </ns0:p>
    <ns0:p ns2:paraId="1C8E29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2EA87BB">
      <ns0:pPr>
        <ns0:spacing ns0:before="140" ns0:after="60"/>
      </ns0:pPr>
      <ns0:r>
        <ns0:rPr>
          <ns0:rFonts ns0:ascii="Hiragino Sans GB" ns0:hAnsi="Hiragino Sans GB" ns0:eastAsia="Hiragino Sans GB" ns0:cs="Hiragino Sans GB"/>
          <ns0:b/>
          <ns0:color ns0:val="1F5E8C"/>
          <ns0:sz ns0:val="22"/>
        </ns0:rPr>
        <ns0:t>2. 2026朝阳一模Q20</ns0:t>
      </ns0:r>
    </ns0:p>
    <ns0:p ns2:paraId="0BB021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中国消费市场、制造业规模、货物贸易、自贸协定和免签政策共同说明中国市场和全球资源要素双向联动。</ns0:t>
      </ns0:r>
      <ns0:r>
        <ns0:rPr>
          <ns0:rFonts ns0:ascii="Hiragino Sans GB" ns0:hAnsi="Hiragino Sans GB" ns0:eastAsia="Hiragino Sans GB" ns0:cs="Hiragino Sans GB"/>
          <ns0:b ns0:val="0"/>
          <ns0:color ns0:val="202124"/>
          <ns0:sz ns0:val="21"/>
        </ns0:rPr>
        <ns0:t/>
      </ns0:r>
    </ns0:p>
    <ns0:p ns2:paraId="3DD820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07F41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ns0:t>
      </ns0:r>
      <ns0:r>
        <ns0:rPr>
          <ns0:rFonts ns0:ascii="Hiragino Sans GB" ns0:hAnsi="Hiragino Sans GB" ns0:eastAsia="Hiragino Sans GB" ns0:cs="Hiragino Sans GB"/>
          <ns0:b ns0:val="0"/>
          <ns0:color ns0:val="202124"/>
          <ns0:sz ns0:val="21"/>
        </ns0:rPr>
        <ns0:t/>
      </ns0:r>
    </ns0:p>
    <ns0:p ns2:paraId="4B2D7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中国不断释放超大规模市场潜力，统筹利用国内国际两个市场、两种资源，促进人才、商品、服务和生产要素在全球范围内流动。</ns0:t>
      </ns0:r>
      <ns0:r>
        <ns0:rPr>
          <ns0:rFonts ns0:ascii="Hiragino Sans GB" ns0:hAnsi="Hiragino Sans GB" ns0:eastAsia="Hiragino Sans GB" ns0:cs="Hiragino Sans GB"/>
          <ns0:b/>
          <ns0:color ns0:val="111111"/>
          <ns0:sz ns0:val="21"/>
        </ns0:rPr>
        <ns0:t/>
      </ns0:r>
    </ns0:p>
    <ns0:p ns2:paraId="2283CA6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7BD5DFC">
      <ns0:pPr>
        <ns0:spacing ns0:before="140" ns0:after="60"/>
      </ns0:pPr>
      <ns0:r>
        <ns0:rPr>
          <ns0:rFonts ns0:ascii="Hiragino Sans GB" ns0:hAnsi="Hiragino Sans GB" ns0:eastAsia="Hiragino Sans GB" ns0:cs="Hiragino Sans GB"/>
          <ns0:b/>
          <ns0:color ns0:val="1F5E8C"/>
          <ns0:sz ns0:val="22"/>
        </ns0:rPr>
        <ns0:t>3. 2026房山一模Q19</ns0:t>
      </ns0:r>
    </ns0:p>
    <ns0:p ns2:paraId="2D9DA5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海南封关把全球商品、国内消费、加工增值和全国市场连接起来，答题需要说明国内大循环对全球资源要素的吸引和两个市场两种资源联动。</ns0:t>
      </ns0:r>
      <ns0:r>
        <ns0:rPr>
          <ns0:rFonts ns0:ascii="Hiragino Sans GB" ns0:hAnsi="Hiragino Sans GB" ns0:eastAsia="Hiragino Sans GB" ns0:cs="Hiragino Sans GB"/>
          <ns0:b ns0:val="0"/>
          <ns0:color ns0:val="202124"/>
          <ns0:sz ns0:val="21"/>
        </ns0:rPr>
        <ns0:t/>
      </ns0:r>
    </ns0:p>
    <ns0:p ns2:paraId="0A3C26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680FDD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ns0:t>
      </ns0:r>
      <ns0:r>
        <ns0:rPr>
          <ns0:rFonts ns0:ascii="Hiragino Sans GB" ns0:hAnsi="Hiragino Sans GB" ns0:eastAsia="Hiragino Sans GB" ns0:cs="Hiragino Sans GB"/>
          <ns0:b ns0:val="0"/>
          <ns0:color ns0:val="202124"/>
          <ns0:sz ns0:val="21"/>
        </ns0:rPr>
        <ns0:t/>
      </ns0:r>
    </ns0:p>
    <ns0:p ns2:paraId="488E25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海南自贸港依托我国超大规模市场优势，以国内大循环吸引全球资源要素，增强国内国际两个市场两种资源联动效应，助力国际循环畅通。</ns0:t>
      </ns0:r>
      <ns0:r>
        <ns0:rPr>
          <ns0:rFonts ns0:ascii="Hiragino Sans GB" ns0:hAnsi="Hiragino Sans GB" ns0:eastAsia="Hiragino Sans GB" ns0:cs="Hiragino Sans GB"/>
          <ns0:b/>
          <ns0:color ns0:val="111111"/>
          <ns0:sz ns0:val="21"/>
        </ns0:rPr>
        <ns0:t/>
      </ns0:r>
    </ns0:p>
    <ns0:p ns2:paraId="1FD4E5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6929BEF9">
      <ns0:pPr>
        <ns0:spacing ns0:before="140" ns0:after="60"/>
      </ns0:pPr>
      <ns0:r>
        <ns0:rPr>
          <ns0:rFonts ns0:ascii="Hiragino Sans GB" ns0:hAnsi="Hiragino Sans GB" ns0:eastAsia="Hiragino Sans GB" ns0:cs="Hiragino Sans GB"/>
          <ns0:b/>
          <ns0:color ns0:val="1F5E8C"/>
          <ns0:sz ns0:val="22"/>
        </ns0:rPr>
        <ns0:t>4. 2024海淀一模Q18(1)免签政策与高水平对外开放</ns0:t>
      </ns0:r>
    </ns0:p>
    <ns0:p ns2:paraId="72C77E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ns0:t>
      </ns0:r>
      <ns0:r>
        <ns0:rPr>
          <ns0:rFonts ns0:ascii="Hiragino Sans GB" ns0:hAnsi="Hiragino Sans GB" ns0:eastAsia="Hiragino Sans GB" ns0:cs="Hiragino Sans GB"/>
          <ns0:b ns0:val="0"/>
          <ns0:color ns0:val="202124"/>
          <ns0:sz ns0:val="21"/>
        </ns0:rPr>
        <ns0:t/>
      </ns0:r>
    </ns0:p>
    <ns0:p ns2:paraId="141722A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74861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ns0:t>
      </ns0:r>
      <ns0:r>
        <ns0:rPr>
          <ns0:rFonts ns0:ascii="Hiragino Sans GB" ns0:hAnsi="Hiragino Sans GB" ns0:eastAsia="Hiragino Sans GB" ns0:cs="Hiragino Sans GB"/>
          <ns0:b ns0:val="0"/>
          <ns0:color ns0:val="202124"/>
          <ns0:sz ns0:val="21"/>
        </ns0:rPr>
        <ns0:t/>
      </ns0:r>
    </ns0:p>
    <ns0:p ns2:paraId="5E2258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便利中外人员往来能够吸引商品、服务、技术、资金、劳务等全球资源要素自由流动，充分利用国内国际两种资源、两个市场，进一步提升我国对外开放水平。</ns0:t>
      </ns0:r>
      <ns0:r>
        <ns0:rPr>
          <ns0:rFonts ns0:ascii="Hiragino Sans GB" ns0:hAnsi="Hiragino Sans GB" ns0:eastAsia="Hiragino Sans GB" ns0:cs="Hiragino Sans GB"/>
          <ns0:b/>
          <ns0:color ns0:val="111111"/>
          <ns0:sz ns0:val="21"/>
        </ns0:rPr>
        <ns0:t/>
      </ns0:r>
    </ns0:p>
    <ns0:p ns2:paraId="6E45165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625B2008">
      <ns0:pPr>
        <ns0:spacing ns0:before="140" ns0:after="60"/>
      </ns0:pPr>
      <ns0:r>
        <ns0:rPr>
          <ns0:rFonts ns0:ascii="Hiragino Sans GB" ns0:hAnsi="Hiragino Sans GB" ns0:eastAsia="Hiragino Sans GB" ns0:cs="Hiragino Sans GB"/>
          <ns0:b/>
          <ns0:color ns0:val="1F5E8C"/>
          <ns0:sz ns0:val="22"/>
        </ns0:rPr>
        <ns0:t>5. 2026门头沟一模Q20</ns0:t>
      </ns0:r>
    </ns0:p>
    <ns0:p ns2:paraId="4F6DA9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题面写海南“一线”进口、岛内流通、加工增值销往内地和“二线”出岛申报压缩，形成境外资源、岛内加工和内地市场之间的联动机制。</ns0:t>
      </ns0:r>
      <ns0:r>
        <ns0:rPr>
          <ns0:rFonts ns0:ascii="Hiragino Sans GB" ns0:hAnsi="Hiragino Sans GB" ns0:eastAsia="Hiragino Sans GB" ns0:cs="Hiragino Sans GB"/>
          <ns0:b ns0:val="0"/>
          <ns0:color ns0:val="202124"/>
          <ns0:sz ns0:val="21"/>
        </ns0:rPr>
        <ns0:t/>
      </ns0:r>
    </ns0:p>
    <ns0:p ns2:paraId="4A9975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4D46A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ns0:t>
      </ns0:r>
      <ns0:r>
        <ns0:rPr>
          <ns0:rFonts ns0:ascii="Hiragino Sans GB" ns0:hAnsi="Hiragino Sans GB" ns0:eastAsia="Hiragino Sans GB" ns0:cs="Hiragino Sans GB"/>
          <ns0:b ns0:val="0"/>
          <ns0:color ns0:val="202124"/>
          <ns0:sz ns0:val="21"/>
        </ns0:rPr>
        <ns0:t/>
      </ns0:r>
    </ns0:p>
    <ns0:p ns2:paraId="10AA9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海南自贸港通过“一线”开放、岛内免税流通、加工增值和“二线”便利出岛，增强国内国际两个市场两种资源联动，培育开放型经济新优势。</ns0:t>
      </ns0:r>
      <ns0:r>
        <ns0:rPr>
          <ns0:rFonts ns0:ascii="Hiragino Sans GB" ns0:hAnsi="Hiragino Sans GB" ns0:eastAsia="Hiragino Sans GB" ns0:cs="Hiragino Sans GB"/>
          <ns0:b/>
          <ns0:color ns0:val="111111"/>
          <ns0:sz ns0:val="21"/>
        </ns0:rPr>
        <ns0:t/>
      </ns0:r>
    </ns0:p>
    <ns0:p ns2:paraId="5DAE7F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446ED444">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6B153C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5ACDF9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D8603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ns0:t>
      </ns0:r>
      <ns0:r>
        <ns0:rPr>
          <ns0:rFonts ns0:ascii="Hiragino Sans GB" ns0:hAnsi="Hiragino Sans GB" ns0:eastAsia="Hiragino Sans GB" ns0:cs="Hiragino Sans GB"/>
          <ns0:b ns0:val="0"/>
          <ns0:color ns0:val="202124"/>
          <ns0:sz ns0:val="21"/>
        </ns0:rPr>
        <ns0:t/>
      </ns0:r>
    </ns0:p>
    <ns0:p ns2:paraId="352DBA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中国标准走出国门，有利于更好利用国内国际两个市场、两种资源，推动中国与世界在技术、产业、规则上深度互动、共享发展。</ns0:t>
      </ns0:r>
      <ns0:r>
        <ns0:rPr>
          <ns0:rFonts ns0:ascii="Hiragino Sans GB" ns0:hAnsi="Hiragino Sans GB" ns0:eastAsia="Hiragino Sans GB" ns0:cs="Hiragino Sans GB"/>
          <ns0:b/>
          <ns0:color ns0:val="111111"/>
          <ns0:sz ns0:val="21"/>
        </ns0:rPr>
        <ns0:t/>
      </ns0:r>
    </ns0:p>
    <ns0:p ns2:paraId="4EA7F25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58D24D9A">
      <ns0:pPr>
        <ns0:spacing ns0:before="140" ns0:after="60"/>
      </ns0:pPr>
      <ns0:r>
        <ns0:rPr>
          <ns0:rFonts ns0:ascii="Hiragino Sans GB" ns0:hAnsi="Hiragino Sans GB" ns0:eastAsia="Hiragino Sans GB" ns0:cs="Hiragino Sans GB"/>
          <ns0:b/>
          <ns0:color ns0:val="1F5E8C"/>
          <ns0:sz ns0:val="22"/>
        </ns0:rPr>
        <ns0:t>7. 2025昌平二模Q21稳外资举措激活两个市场两种资源</ns0:t>
      </ns0:r>
    </ns0:p>
    <ns0:p ns2:paraId="3469B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ns0:t>
      </ns0:r>
      <ns0:r>
        <ns0:rPr>
          <ns0:rFonts ns0:ascii="Hiragino Sans GB" ns0:hAnsi="Hiragino Sans GB" ns0:eastAsia="Hiragino Sans GB" ns0:cs="Hiragino Sans GB"/>
          <ns0:b ns0:val="0"/>
          <ns0:color ns0:val="202124"/>
          <ns0:sz ns0:val="21"/>
        </ns0:rPr>
        <ns0:t/>
      </ns0:r>
    </ns0:p>
    <ns0:p ns2:paraId="4144D4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6666F38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ns0:t>
      </ns0:r>
      <ns0:r>
        <ns0:rPr>
          <ns0:rFonts ns0:ascii="Hiragino Sans GB" ns0:hAnsi="Hiragino Sans GB" ns0:eastAsia="Hiragino Sans GB" ns0:cs="Hiragino Sans GB"/>
          <ns0:b ns0:val="0"/>
          <ns0:color ns0:val="202124"/>
          <ns0:sz ns0:val="21"/>
        </ns0:rPr>
        <ns0:t/>
      </ns0:r>
    </ns0:p>
    <ns0:p ns2:paraId="33F38C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扩大重点领域开放和完善涉外资服务等稳外资举措，有利于我国充分利用国内国际两个市场两种资源，把全球资本、技术、人才与国内市场和产业紧密对接，提高开放型经济发展水平。</ns0:t>
      </ns0:r>
      <ns0:r>
        <ns0:rPr>
          <ns0:rFonts ns0:ascii="Hiragino Sans GB" ns0:hAnsi="Hiragino Sans GB" ns0:eastAsia="Hiragino Sans GB" ns0:cs="Hiragino Sans GB"/>
          <ns0:b/>
          <ns0:color ns0:val="111111"/>
          <ns0:sz ns0:val="21"/>
        </ns0:rPr>
        <ns0:t/>
      </ns0:r>
    </ns0:p>
    <ns0:p ns2:paraId="39B08A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02E19ADD">
      <ns0:pPr>
        <ns0:spacing ns0:before="140" ns0:after="60"/>
      </ns0:pPr>
      <ns0:r>
        <ns0:rPr>
          <ns0:rFonts ns0:ascii="Hiragino Sans GB" ns0:hAnsi="Hiragino Sans GB" ns0:eastAsia="Hiragino Sans GB" ns0:cs="Hiragino Sans GB"/>
          <ns0:b/>
          <ns0:color ns0:val="1F5E8C"/>
          <ns0:sz ns0:val="22"/>
        </ns0:rPr>
        <ns0:t>8. 2026石景山二模Q18</ns0:t>
      </ns0:r>
    </ns0:p>
    <ns0:p ns2:paraId="2B87C7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原卷写双方互为第一大贸易伙伴，贸易额继续增长，并列出数字基础设施、绿色发展经验、自贸区3.0版规则共建等合作事实，说明中国和东盟通过商品、服务、技术、经验和规则联通配置市场与资源。</ns0:t>
      </ns0:r>
      <ns0:r>
        <ns0:rPr>
          <ns0:rFonts ns0:ascii="Hiragino Sans GB" ns0:hAnsi="Hiragino Sans GB" ns0:eastAsia="Hiragino Sans GB" ns0:cs="Hiragino Sans GB"/>
          <ns0:b ns0:val="0"/>
          <ns0:color ns0:val="202124"/>
          <ns0:sz ns0:val="21"/>
        </ns0:rPr>
        <ns0:t/>
      </ns0:r>
    </ns0:p>
    <ns0:p ns2:paraId="7D459D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9DB141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材料真正的线索是互为重要市场、自贸区升级、数字基础设施和绿色发展合作。双方通过市场、技术、经验和规则联通扩大资源配置范围，因此会想到两个市场两种资源和资源配置效率。</ns0:t>
      </ns0:r>
      <ns0:r>
        <ns0:rPr>
          <ns0:rFonts ns0:ascii="Hiragino Sans GB" ns0:hAnsi="Hiragino Sans GB" ns0:eastAsia="Hiragino Sans GB" ns0:cs="Hiragino Sans GB"/>
          <ns0:b ns0:val="0"/>
          <ns0:color ns0:val="202124"/>
          <ns0:sz ns0:val="21"/>
        </ns0:rPr>
        <ns0:t/>
      </ns0:r>
    </ns0:p>
    <ns0:p ns2:paraId="1D4B4E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中国与东盟经贸合作有利于双方充分利用两个市场、两种资源，促进经济转型升级和区域产业合作。</ns0:t>
      </ns0:r>
      <ns0:r>
        <ns0:rPr>
          <ns0:rFonts ns0:ascii="Hiragino Sans GB" ns0:hAnsi="Hiragino Sans GB" ns0:eastAsia="Hiragino Sans GB" ns0:cs="Hiragino Sans GB"/>
          <ns0:b/>
          <ns0:color ns0:val="111111"/>
          <ns0:sz ns0:val="21"/>
        </ns0:rPr>
        <ns0:t/>
      </ns0:r>
    </ns0:p>
    <ns0:p ns2:paraId="5F5C2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3503847A">
      <ns0:pPr>
        <ns0:spacing ns0:before="140" ns0:after="60"/>
      </ns0:pPr>
      <ns0:r>
        <ns0:rPr>
          <ns0:rFonts ns0:ascii="Hiragino Sans GB" ns0:hAnsi="Hiragino Sans GB" ns0:eastAsia="Hiragino Sans GB" ns0:cs="Hiragino Sans GB"/>
          <ns0:b/>
          <ns0:color ns0:val="1F5E8C"/>
          <ns0:sz ns0:val="22"/>
        </ns0:rPr>
        <ns0:t>9. 2024东城一模Q20</ns0:t>
      </ns0:r>
    </ns0:p>
    <ns0:p ns2:paraId="4061F2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全面取消制造业外资准入限制、放宽服务业市场准入，说明外循环通过国内大市场吸引全球要素并联动国内国际资源。</ns0:t>
      </ns0:r>
      <ns0:r>
        <ns0:rPr>
          <ns0:rFonts ns0:ascii="Hiragino Sans GB" ns0:hAnsi="Hiragino Sans GB" ns0:eastAsia="Hiragino Sans GB" ns0:cs="Hiragino Sans GB"/>
          <ns0:b ns0:val="0"/>
          <ns0:color ns0:val="202124"/>
          <ns0:sz ns0:val="21"/>
        </ns0:rPr>
        <ns0:t/>
      </ns0:r>
    </ns0:p>
    <ns0:p ns2:paraId="7E10A2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349849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ns0:t>
      </ns0:r>
      <ns0:r>
        <ns0:rPr>
          <ns0:rFonts ns0:ascii="Hiragino Sans GB" ns0:hAnsi="Hiragino Sans GB" ns0:eastAsia="Hiragino Sans GB" ns0:cs="Hiragino Sans GB"/>
          <ns0:b ns0:val="0"/>
          <ns0:color ns0:val="202124"/>
          <ns0:sz ns0:val="21"/>
        </ns0:rPr>
        <ns0:t/>
      </ns0:r>
    </ns0:p>
    <ns0:p ns2:paraId="60CB5F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我国逐步放宽市场准入，依托我国超大市场优势，以国内大循环吸引全球资源要素，增强国内国际两个市场两种资源联动效应，提升贸易投资合作质量和水平。</ns0:t>
      </ns0:r>
      <ns0:r>
        <ns0:rPr>
          <ns0:rFonts ns0:ascii="Hiragino Sans GB" ns0:hAnsi="Hiragino Sans GB" ns0:eastAsia="Hiragino Sans GB" ns0:cs="Hiragino Sans GB"/>
          <ns0:b/>
          <ns0:color ns0:val="111111"/>
          <ns0:sz ns0:val="21"/>
        </ns0:rPr>
        <ns0:t/>
      </ns0:r>
    </ns0:p>
    <ns0:p ns2:paraId="5817C3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73CF2385">
      <ns0:pPr>
        <ns0:spacing ns0:before="120" ns0:after="75"/>
        <ns0:ind ns0:left="0" ns0:firstLine="0"/>
      </ns0:pPr>
      <ns0:r>
        <ns0:rPr>
          <ns0:rFonts ns0:ascii="Hiragino Sans GB" ns0:hAnsi="Hiragino Sans GB" ns0:eastAsia="Hiragino Sans GB" ns0:cs="Hiragino Sans GB"/>
          <ns0:b/>
          <ns0:color ns0:val="1F5E8C"/>
          <ns0:sz ns0:val="24"/>
        </ns0:rPr>
        <ns0:t>10. 2026朝阳期中Q17</ns0:t>
      </ns0:r>
    </ns0:p>
    <ns0:p ns2:paraId="3E31B0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F93D8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B69983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题面讲自主可控不要求所有环节本国独立完成，开放是为引入外部技术与市场；这指向国内国际市场资源联动，即利用两个市场两种资源优化全球配置。</ns0:t>
      </ns0:r>
      <ns0:r>
        <ns0:rPr>
          <ns0:rFonts ns0:ascii="Hiragino Sans GB" ns0:hAnsi="Hiragino Sans GB" ns0:eastAsia="Hiragino Sans GB" ns0:cs="Hiragino Sans GB"/>
          <ns0:b ns0:val="0"/>
          <ns0:color ns0:val="202124"/>
          <ns0:sz ns0:val="21"/>
        </ns0:rPr>
        <ns0:t/>
      </ns0:r>
    </ns0:p>
    <ns0:p ns2:paraId="08510C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坚持对外开放，参与经济全球化与国际分工，用好两个市场两种资源，发展开放型经济、优化资源配置。</ns0:t>
      </ns0:r>
      <ns0:r>
        <ns0:rPr>
          <ns0:rFonts ns0:ascii="Hiragino Sans GB" ns0:hAnsi="Hiragino Sans GB" ns0:eastAsia="Hiragino Sans GB" ns0:cs="Hiragino Sans GB"/>
          <ns0:b/>
          <ns0:color ns0:val="111111"/>
          <ns0:sz ns0:val="21"/>
        </ns0:rPr>
        <ns0:t/>
      </ns0:r>
    </ns0:p>
    <ns0:p ns2:paraId="7C7F82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C3ADEB">
      <ns0:pPr>
        <ns0:spacing ns0:before="120" ns0:after="75"/>
        <ns0:ind ns0:left="0" ns0:firstLine="0"/>
      </ns0:pPr>
      <ns0:r>
        <ns0:rPr>
          <ns0:rFonts ns0:ascii="Hiragino Sans GB" ns0:hAnsi="Hiragino Sans GB" ns0:eastAsia="Hiragino Sans GB" ns0:cs="Hiragino Sans GB"/>
          <ns0:b/>
          <ns0:color ns0:val="1F5E8C"/>
          <ns0:sz ns0:val="24"/>
        </ns0:rPr>
        <ns0:t>11. 2024西城一模Q19(6)</ns0:t>
      </ns0:r>
    </ns0:p>
    <ns0:p ns2:paraId="4B1120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35E99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39FDC81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图表显示未来产业六大领域优势突出、面向广阔国际市场，资源不止于国内；正因利用两个市场两种资源优化全球配置，产业才能"走出去"做技术合作。</ns0:t>
      </ns0:r>
      <ns0:r>
        <ns0:rPr>
          <ns0:rFonts ns0:ascii="Hiragino Sans GB" ns0:hAnsi="Hiragino Sans GB" ns0:eastAsia="Hiragino Sans GB" ns0:cs="Hiragino Sans GB"/>
          <ns0:b ns0:val="0"/>
          <ns0:color ns0:val="202124"/>
          <ns0:sz ns0:val="21"/>
        </ns0:rPr>
        <ns0:t/>
      </ns0:r>
    </ns0:p>
    <ns0:p ns2:paraId="5408CC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经济全球化带来两个市场两种资源，我国未来产业拥有广阔国际市场，可"走出去"开展技术交流合作、优化资源配置。</ns0:t>
      </ns0:r>
      <ns0:r>
        <ns0:rPr>
          <ns0:rFonts ns0:ascii="Hiragino Sans GB" ns0:hAnsi="Hiragino Sans GB" ns0:eastAsia="Hiragino Sans GB" ns0:cs="Hiragino Sans GB"/>
          <ns0:b/>
          <ns0:color ns0:val="111111"/>
          <ns0:sz ns0:val="21"/>
        </ns0:rPr>
        <ns0:t/>
      </ns0:r>
    </ns0:p>
    <ns0:p ns2:paraId="7F9D6D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61B08823">
      <ns0:pPr>
        <ns0:spacing ns0:before="120" ns0:after="75"/>
        <ns0:ind ns0:left="0" ns0:firstLine="0"/>
      </ns0:pPr>
      <ns0:r>
        <ns0:rPr>
          <ns0:rFonts ns0:ascii="Hiragino Sans GB" ns0:hAnsi="Hiragino Sans GB" ns0:eastAsia="Hiragino Sans GB" ns0:cs="Hiragino Sans GB"/>
          <ns0:b/>
          <ns0:color ns0:val="1F5E8C"/>
          <ns0:sz ns0:val="24"/>
        </ns0:rPr>
        <ns0:t>12. 2024朝阳一模Q21</ns0:t>
      </ns0:r>
    </ns0:p>
    <ns0:p ns2:paraId="0E3DF1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5184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00C67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材料讲“超大规模市场”“以国内大循环吸引全球资源要素”，把国内国际资源一起调配；这种内外联动的配置思路，正是利用两个市场两种资源优化全球资源配置。</ns0:t>
      </ns0:r>
      <ns0:r>
        <ns0:rPr>
          <ns0:rFonts ns0:ascii="Hiragino Sans GB" ns0:hAnsi="Hiragino Sans GB" ns0:eastAsia="Hiragino Sans GB" ns0:cs="Hiragino Sans GB"/>
          <ns0:b ns0:val="0"/>
          <ns0:color ns0:val="202124"/>
          <ns0:sz ns0:val="21"/>
        </ns0:rPr>
        <ns0:t/>
      </ns0:r>
    </ns0:p>
    <ns0:p ns2:paraId="7FD92C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依托超大规模市场优势，以国内大循环吸引全球资源要素，利用两个市场两种资源优化全球资源配置，推动经济开新局。</ns0:t>
      </ns0:r>
      <ns0:r>
        <ns0:rPr>
          <ns0:rFonts ns0:ascii="Hiragino Sans GB" ns0:hAnsi="Hiragino Sans GB" ns0:eastAsia="Hiragino Sans GB" ns0:cs="Hiragino Sans GB"/>
          <ns0:b/>
          <ns0:color ns0:val="111111"/>
          <ns0:sz ns0:val="21"/>
        </ns0:rPr>
        <ns0:t/>
      </ns0:r>
    </ns0:p>
    <ns0:p ns2:paraId="6ABA9F2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73314B39">
      <ns0:pPr>
        <ns0:spacing ns0:before="120" ns0:after="75"/>
        <ns0:ind ns0:left="0" ns0:firstLine="0"/>
      </ns0:pPr>
      <ns0:r>
        <ns0:rPr>
          <ns0:rFonts ns0:ascii="Hiragino Sans GB" ns0:hAnsi="Hiragino Sans GB" ns0:eastAsia="Hiragino Sans GB" ns0:cs="Hiragino Sans GB"/>
          <ns0:b/>
          <ns0:color ns0:val="1F5E8C"/>
          <ns0:sz ns0:val="24"/>
        </ns0:rPr>
        <ns0:t>13. 2025西城一模Q18</ns0:t>
      </ns0:r>
    </ns0:p>
    <ns0:p ns2:paraId="7041E6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6CCD220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1391A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ns0:t>
      </ns0:r>
      <ns0:r>
        <ns0:rPr>
          <ns0:rFonts ns0:ascii="Hiragino Sans GB" ns0:hAnsi="Hiragino Sans GB" ns0:eastAsia="Hiragino Sans GB" ns0:cs="Hiragino Sans GB"/>
          <ns0:b ns0:val="0"/>
          <ns0:color ns0:val="202124"/>
          <ns0:sz ns0:val="21"/>
        </ns0:rPr>
        <ns0:t/>
      </ns0:r>
    </ns0:p>
    <ns0:p ns2:paraId="5CAAE19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联动国内国际两个市场两种资源，畅通国际国内双循环，与其他国家合作共赢，开拓海外市场、提升经济循环质量。</ns0:t>
      </ns0:r>
      <ns0:r>
        <ns0:rPr>
          <ns0:rFonts ns0:ascii="Hiragino Sans GB" ns0:hAnsi="Hiragino Sans GB" ns0:eastAsia="Hiragino Sans GB" ns0:cs="Hiragino Sans GB"/>
          <ns0:b/>
          <ns0:color ns0:val="111111"/>
          <ns0:sz ns0:val="21"/>
        </ns0:rPr>
        <ns0:t/>
      </ns0:r>
    </ns0:p>
    <ns0:p ns2:paraId="0A0688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25CE8B7">
      <ns0:pPr>
        <ns0:spacing ns0:before="120" ns0:after="75"/>
        <ns0:ind ns0:left="0" ns0:firstLine="0"/>
      </ns0:pPr>
      <ns0:r>
        <ns0:rPr>
          <ns0:rFonts ns0:ascii="Hiragino Sans GB" ns0:hAnsi="Hiragino Sans GB" ns0:eastAsia="Hiragino Sans GB" ns0:cs="Hiragino Sans GB"/>
          <ns0:b/>
          <ns0:color ns0:val="1F5E8C"/>
          <ns0:sz ns0:val="24"/>
        </ns0:rPr>
        <ns0:t>14. 2025海淀期中Q16(2)</ns0:t>
      </ns0:r>
    </ns0:p>
    <ns0:p ns2:paraId="4B13F9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55F4060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C1BFE9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ns0:t>
      </ns0:r>
      <ns0:r>
        <ns0:rPr>
          <ns0:rFonts ns0:ascii="Hiragino Sans GB" ns0:hAnsi="Hiragino Sans GB" ns0:eastAsia="Hiragino Sans GB" ns0:cs="Hiragino Sans GB"/>
          <ns0:b ns0:val="0"/>
          <ns0:color ns0:val="202124"/>
          <ns0:sz ns0:val="21"/>
        </ns0:rPr>
        <ns0:t/>
      </ns0:r>
    </ns0:p>
    <ns0:p ns2:paraId="52AE9F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咖啡企业应充分利用国际国内两种资源、两个市场，打造稳定供应链，降低生产成本，优化全球资源配置。</ns0:t>
      </ns0:r>
      <ns0:r>
        <ns0:rPr>
          <ns0:rFonts ns0:ascii="Hiragino Sans GB" ns0:hAnsi="Hiragino Sans GB" ns0:eastAsia="Hiragino Sans GB" ns0:cs="Hiragino Sans GB"/>
          <ns0:b/>
          <ns0:color ns0:val="111111"/>
          <ns0:sz ns0:val="21"/>
        </ns0:rPr>
        <ns0:t/>
      </ns0:r>
    </ns0:p>
    <ns0:p ns2:paraId="78EDC5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2024丰台一模Q20供应链如何成为"共赢链"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材料列举中国高速铁路网、高速公路网和世界级港口群，这些不是单纯的基础设施罗列，而是为产品、服务和要素跨国流动提供物理通道，对应供应链资源配置效率的提升。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高速铁路网、高速公路网和世界级港口群为跨国货物、服务、生产要素流动提供通道。供应链成为共赢链，靠的是国内外市场和资源被更顺畅地连接起来，提升全球配置效率。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中国建立和完善高速铁路网、高速公路网和世界级港口群等基础设施，推动产品、服务和生产要素在全球的流动，提高全球供应链的资源配置效率。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2024石景山一模Q19(2)新能源车企"扎下根"</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企业在匈牙利建厂，既依托国内新能源汽车技术、产业链和产品优势，又利用匈牙利欧洲交通枢纽、工业基础等条件，体现国内国际资源和市场的联动。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出海要提前建供应链、各地原材料成本却难降，这是要素在国内国际间重新摆布的难题，一国资源解不开，故须利用两个市场两种资源优化全球资源配置。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中国新能源汽车企业把国内技术、产业链和产品优势同匈牙利欧洲交通枢纽、工业基础等条件结合起来，利用两个市场两种资源优化全球资源配置，降低生产贸易成本，夯实海外长期发展根基。</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2:paraId="7383AE3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内外联通畅通国内国际双循环，提升国际循环质量</ns0:t>
      </ns0:r>
    </ns0:p>
    <ns0:p ns2:paraId="7A1B7049">
      <ns0:pPr>
        <ns0:spacing ns0:before="140" ns0:after="60"/>
      </ns0:pPr>
      <ns0:r>
        <ns0:rPr>
          <ns0:rFonts ns0:ascii="Hiragino Sans GB" ns0:hAnsi="Hiragino Sans GB" ns0:eastAsia="Hiragino Sans GB" ns0:cs="Hiragino Sans GB"/>
          <ns0:b/>
          <ns0:color ns0:val="1F5E8C"/>
          <ns0:sz ns0:val="22"/>
        </ns0:rPr>
        <ns0:t>1. 2025西城一模Q18</ns0:t>
      </ns0:r>
    </ns0:p>
    <ns0:p ns2:paraId="319813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554447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6F92F4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用“川鳗游向世界、挪威三文鱼飞来中国”呈现双向流动，答题要求也明确写到便捷交通、高水平物流体系、内外联通和国际循环质量提升。这里的重点不是抽象说开放，而是说明交通物流把国内特色产业和国际市场连接起来，使国内国际双循环更顺畅。</ns0:t>
      </ns0:r>
      <ns0:r>
        <ns0:rPr>
          <ns0:rFonts ns0:ascii="Hiragino Sans GB" ns0:hAnsi="Hiragino Sans GB" ns0:eastAsia="Hiragino Sans GB" ns0:cs="Hiragino Sans GB"/>
          <ns0:b ns0:val="0"/>
          <ns0:color ns0:val="202124"/>
          <ns0:sz ns0:val="21"/>
        </ns0:rPr>
        <ns0:t/>
      </ns0:r>
    </ns0:p>
    <ns0:p ns2:paraId="088DDD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地区利用特色资源优势打造特色产业链，借助便捷交通和高水平物流体系内外联通，畅通国际国内双循环，与其他国家合作共赢，使经济发展的内生动力与国际循环质量不断提升。</ns0:t>
      </ns0:r>
      <ns0:r>
        <ns0:rPr>
          <ns0:rFonts ns0:ascii="Hiragino Sans GB" ns0:hAnsi="Hiragino Sans GB" ns0:eastAsia="Hiragino Sans GB" ns0:cs="Hiragino Sans GB"/>
          <ns0:b/>
          <ns0:color ns0:val="111111"/>
          <ns0:sz ns0:val="21"/>
        </ns0:rPr>
        <ns0:t/>
      </ns0:r>
    </ns0:p>
    <ns0:p ns2:paraId="797C0A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3119E2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00B51A7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F38F0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4BBA2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ns0:t>
      </ns0:r>
      <ns0:r>
        <ns0:rPr>
          <ns0:rFonts ns0:ascii="Hiragino Sans GB" ns0:hAnsi="Hiragino Sans GB" ns0:eastAsia="Hiragino Sans GB" ns0:cs="Hiragino Sans GB"/>
          <ns0:b ns0:val="0"/>
          <ns0:color ns0:val="202124"/>
          <ns0:sz ns0:val="21"/>
        </ns0:rPr>
        <ns0:t/>
      </ns0:r>
    </ns0:p>
    <ns0:p ns2:paraId="587EAE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海南自贸港通过“一线放开”、零关税和监管便利，以国内大循环吸引全球资源要素，增强国内国际两个市场两种资源联动，畅通国内国际双循环，助力国际循环。</ns0:t>
      </ns0:r>
      <ns0:r>
        <ns0:rPr>
          <ns0:rFonts ns0:ascii="Hiragino Sans GB" ns0:hAnsi="Hiragino Sans GB" ns0:eastAsia="Hiragino Sans GB" ns0:cs="Hiragino Sans GB"/>
          <ns0:b/>
          <ns0:color ns0:val="111111"/>
          <ns0:sz ns0:val="21"/>
        </ns0:rPr>
        <ns0:t/>
      </ns0:r>
    </ns0:p>
    <ns0:p ns2:paraId="5E2CC4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359352">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33F684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16FC7A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365455B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ns0:t>
      </ns0:r>
      <ns0:r>
        <ns0:rPr>
          <ns0:rFonts ns0:ascii="Hiragino Sans GB" ns0:hAnsi="Hiragino Sans GB" ns0:eastAsia="Hiragino Sans GB" ns0:cs="Hiragino Sans GB"/>
          <ns0:b ns0:val="0"/>
          <ns0:color ns0:val="202124"/>
          <ns0:sz ns0:val="21"/>
        </ns0:rPr>
        <ns0:t/>
      </ns0:r>
    </ns0:p>
    <ns0:p ns2:paraId="3DC779A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“两区”建设推动国内国际两个市场两种资源联动，畅通国内国际双循环，助力构建新发展格局、提升开放型经济水平。</ns0:t>
      </ns0:r>
      <ns0:r>
        <ns0:rPr>
          <ns0:rFonts ns0:ascii="Hiragino Sans GB" ns0:hAnsi="Hiragino Sans GB" ns0:eastAsia="Hiragino Sans GB" ns0:cs="Hiragino Sans GB"/>
          <ns0:b/>
          <ns0:color ns0:val="111111"/>
          <ns0:sz ns0:val="21"/>
        </ns0:rPr>
        <ns0:t/>
      </ns0:r>
    </ns0:p>
    <ns0:p ns2:paraId="239B7A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10769D2">
      <ns0:pPr>
        <ns0:spacing ns0:before="140" ns0:after="60"/>
      </ns0:pPr>
      <ns0:r>
        <ns0:rPr>
          <ns0:rFonts ns0:ascii="Hiragino Sans GB" ns0:hAnsi="Hiragino Sans GB" ns0:eastAsia="Hiragino Sans GB" ns0:cs="Hiragino Sans GB"/>
          <ns0:b/>
          <ns0:color ns0:val="1F5E8C"/>
          <ns0:sz ns0:val="22"/>
        </ns0:rPr>
        <ns0:t>4. 2026门头沟一模Q20——海南自贸港全岛封关的国内国际意义</ns0:t>
      </ns0:r>
    </ns0:p>
    <ns0:p ns2:paraId="3ED578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59477D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FA632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材料强调封关后以国内大市场吸引全球资源要素进岛，把国内端和国际端接成一条循环，恰好落到“内外联通畅通国内国际双循环，提升国际循环质量”。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0A0DE6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封关运作扩大零关税范围、提升货物贸易开放度、压缩通关申报项目，增强国内国际双循环联动，培育开放型经济新优势，为中国经济和世界经济开放发展注入新动能。</ns0:t>
      </ns0:r>
      <ns0:r>
        <ns0:rPr>
          <ns0:rFonts ns0:ascii="Hiragino Sans GB" ns0:hAnsi="Hiragino Sans GB" ns0:eastAsia="Hiragino Sans GB" ns0:cs="Hiragino Sans GB"/>
          <ns0:b/>
          <ns0:color ns0:val="111111"/>
          <ns0:sz ns0:val="21"/>
        </ns0:rPr>
        <ns0:t/>
      </ns0:r>
    </ns0:p>
    <ns0:p ns2:paraId="517FC0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60CD713">
      <ns0:pPr>
        <ns0:spacing ns0:before="140" ns0:after="60"/>
      </ns0:pPr>
      <ns0:r>
        <ns0:rPr>
          <ns0:rFonts ns0:ascii="Hiragino Sans GB" ns0:hAnsi="Hiragino Sans GB" ns0:eastAsia="Hiragino Sans GB" ns0:cs="Hiragino Sans GB"/>
          <ns0:b/>
          <ns0:color ns0:val="1F5E8C"/>
          <ns0:sz ns0:val="22"/>
        </ns0:rPr>
        <ns0:t>5. 2026朝阳期中Q17</ns0:t>
      </ns0:r>
    </ns0:p>
    <ns0:p ns2:paraId="7631EE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073A67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15AE9C0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甲同学主张在自主可控基点上开放合作，开放与自立并非二选一；这正是在自力更生基点上扩大开放、内外联通畅通双循环，并借此提升国际循环质量。</ns0:t>
      </ns0:r>
      <ns0:r>
        <ns0:rPr>
          <ns0:rFonts ns0:ascii="Hiragino Sans GB" ns0:hAnsi="Hiragino Sans GB" ns0:eastAsia="Hiragino Sans GB" ns0:cs="Hiragino Sans GB"/>
          <ns0:b ns0:val="0"/>
          <ns0:color ns0:val="202124"/>
          <ns0:sz ns0:val="21"/>
        </ns0:rPr>
        <ns0:t/>
      </ns0:r>
    </ns0:p>
    <ns0:p ns2:paraId="24B06D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在自力更生基点上扩大开放，推动国内国际资源联动、畅通国内国际双循环，提升开放合作水平。</ns0:t>
      </ns0:r>
      <ns0:r>
        <ns0:rPr>
          <ns0:rFonts ns0:ascii="Hiragino Sans GB" ns0:hAnsi="Hiragino Sans GB" ns0:eastAsia="Hiragino Sans GB" ns0:cs="Hiragino Sans GB"/>
          <ns0:b/>
          <ns0:color ns0:val="111111"/>
          <ns0:sz ns0:val="21"/>
        </ns0:rPr>
        <ns0:t/>
      </ns0:r>
    </ns0:p>
    <ns0:p ns2:paraId="0FB5CA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9529D74">
      <ns0:pPr>
        <ns0:spacing ns0:before="140" ns0:after="60"/>
      </ns0:pPr>
      <ns0:r>
        <ns0:rPr>
          <ns0:rFonts ns0:ascii="Hiragino Sans GB" ns0:hAnsi="Hiragino Sans GB" ns0:eastAsia="Hiragino Sans GB" ns0:cs="Hiragino Sans GB"/>
          <ns0:b/>
          <ns0:color ns0:val="1F5E8C"/>
          <ns0:sz ns0:val="22"/>
        </ns0:rPr>
        <ns0:t>6. 2024海淀一模Q18(1)</ns0:t>
      </ns0:r>
    </ns0:p>
    <ns0:p ns2:paraId="2DB7AB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092B0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E611A0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便利外籍人员来华意味着更好引入境外资源、对接国内市场，让两种资源两个市场联动，恰好对应“内外联通畅通国内国际双循环，提升国际循环质量”。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34679F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充分利用国内国际两种资源、两个市场，促进内外联通、畅通国内国际双循环，服务高水平对外开放。</ns0:t>
      </ns0:r>
      <ns0:r>
        <ns0:rPr>
          <ns0:rFonts ns0:ascii="Hiragino Sans GB" ns0:hAnsi="Hiragino Sans GB" ns0:eastAsia="Hiragino Sans GB" ns0:cs="Hiragino Sans GB"/>
          <ns0:b/>
          <ns0:color ns0:val="111111"/>
          <ns0:sz ns0:val="21"/>
        </ns0:rPr>
        <ns0:t/>
      </ns0:r>
    </ns0:p>
    <ns0:p ns2:paraId="2F4315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DDA39AC">
      <ns0:pPr>
        <ns0:spacing ns0:before="140" ns0:after="60"/>
      </ns0:pPr>
      <ns0:r>
        <ns0:rPr>
          <ns0:rFonts ns0:ascii="Hiragino Sans GB" ns0:hAnsi="Hiragino Sans GB" ns0:eastAsia="Hiragino Sans GB" ns0:cs="Hiragino Sans GB"/>
          <ns0:b/>
          <ns0:color ns0:val="1F5E8C"/>
          <ns0:sz ns0:val="22"/>
        </ns0:rPr>
        <ns0:t>7. 2024朝阳一模Q21</ns0:t>
      </ns0:r>
    </ns0:p>
    <ns0:p ns2:paraId="3BF4A7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5F11D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5CC3C2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变局中既要稳国内、又要保国际畅通，材料落到“双循环相互促进”；要把这层内外贯通讲透，正对应内外联通畅通国内国际双循环，提升国际循环质量这一核心点。</ns0:t>
      </ns0:r>
      <ns0:r>
        <ns0:rPr>
          <ns0:rFonts ns0:ascii="Hiragino Sans GB" ns0:hAnsi="Hiragino Sans GB" ns0:eastAsia="Hiragino Sans GB" ns0:cs="Hiragino Sans GB"/>
          <ns0:b ns0:val="0"/>
          <ns0:color ns0:val="202124"/>
          <ns0:sz ns0:val="21"/>
        </ns0:rPr>
        <ns0:t/>
      </ns0:r>
    </ns0:p>
    <ns0:p ns2:paraId="2395A8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构建以国内大循环为主体、国内国际双循环相互促进的新发展格局，提升国际循环质量，在变局中开新局。</ns0:t>
      </ns0:r>
      <ns0:r>
        <ns0:rPr>
          <ns0:rFonts ns0:ascii="Hiragino Sans GB" ns0:hAnsi="Hiragino Sans GB" ns0:eastAsia="Hiragino Sans GB" ns0:cs="Hiragino Sans GB"/>
          <ns0:b/>
          <ns0:color ns0:val="111111"/>
          <ns0:sz ns0:val="21"/>
        </ns0:rPr>
        <ns0:t/>
      </ns0:r>
    </ns0:p>
    <ns0:p ns2:paraId="0A9E70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中国市场红利与全球经济包容性增长</ns0:t>
      </ns0:r>
    </ns0:p>
    <ns0:p>
      <ns0:pPr>
        <ns0:spacing ns0:before="140" ns0:after="60"/>
      </ns0:pPr>
      <ns0:r>
        <ns0:rPr>
          <ns0:rFonts ns0:ascii="Hiragino Sans GB" ns0:hAnsi="Hiragino Sans GB" ns0:eastAsia="Hiragino Sans GB" ns0:cs="Hiragino Sans GB"/>
          <ns0:b/>
          <ns0:color ns0:val="1F5E8C"/>
          <ns0:sz ns0:val="22"/>
        </ns0:rPr>
        <ns0:t>1.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题目分析中国做“赋能型大国”的世界意义，题面写庞大消费群体和升级需求让“中国市场”成为“世界市场”，零关税待遇和优化营商环境使其他国家共享中国市场机遇。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中国为世界提供广大而充满创新活力的市场，向世界释放超大规模市场红利，让更多国家共享中国发展机遇，推动全球经济包容性增长。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中国市场红利推动互利共赢</ns0:t>
      </ns0:r>
    </ns0:p>
    <ns0:p>
      <ns0:pPr>
        <ns0:spacing ns0:before="140" ns0:after="60"/>
      </ns0:pPr>
      <ns0:r>
        <ns0:rPr>
          <ns0:rFonts ns0:ascii="Hiragino Sans GB" ns0:hAnsi="Hiragino Sans GB" ns0:eastAsia="Hiragino Sans GB" ns0:cs="Hiragino Sans GB"/>
          <ns0:b/>
          <ns0:color ns0:val="1F5E8C"/>
          <ns0:sz ns0:val="22"/>
        </ns0:rPr>
        <ns0:t>1.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题面强调我国市场潜力不只在于人口规模，还在于消费增长和需求层次丰富，说明中国市场本身为全球贸易提供需求牵引和合作空间。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我国依托超大规模市场优势，为世界各国提供更加广阔的市场，促进国际合作、实现互利共赢，为外贸增长注入持续动力。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围绕我国外贸连上两个万亿级台阶的原因组织，可写开放战略、贸易自由化便利化、绿色贸易和数字贸易、超大规模市场优势、国际合作和互利共赢。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不要偏离到政治多极化、独立自主和平外交政策等无关方向。</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促进国内国际双循环，让世界共享中国发展机遇</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中国消费市场与外商投资相互促进，使中国市场和世界市场形成更顺畅互动。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购在中国和投资中国协同发力，促进国内国际双循环，推动高水平对外开放，让世界共享中国发展机遇。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发挥我国超大规模市场优势</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入境消费扩大和中国市场需求增强，为外资判断投资中国提供市场条件。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中国发挥超大规模市场优势，通过扩大入境消费和市场需求提升吸引力，为外商投资中国提供广阔空间。</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推动全球要素向中国市场集聚</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入境消费需求扩张与外商投资意愿相互连接，体现消费牵引投资和全球生产要素流动。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购在中国扩大消费需求并牵引投资预期，能够吸引外商投资，推动全球资本、技术等要素向中国市场集聚。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2:paraId="25DB5487">
      <ns0:pPr>
        <ns0:pStyle ns0:val="4"/>
      </ns0:pPr>
      <ns0:r>
        <ns0:rPr>
          <ns0:rFonts ns0:ascii="Hiragino Sans GB" ns0:hAnsi="Hiragino Sans GB" ns0:eastAsia="Hiragino Sans GB" ns0:cs="Hiragino Sans GB"/>
          <ns0:b/>
          <ns0:color ns0:val="2F6F9F"/>
          <ns0:sz ns0:val="28"/>
        </ns0:rPr>
        <ns0:t>国际分工、企业出海与国际竞争新优势</ns0:t>
      </ns0:r>
    </ns0:p>
    <ns0:p ns2:paraId="1C8A4A11">
      <ns0:pPr/>
      <ns0:r>
        <ns0:rPr>
          <ns0:rFonts ns0:ascii="Hiragino Sans GB" ns0:hAnsi="Hiragino Sans GB" ns0:eastAsia="Hiragino Sans GB" ns0:cs="Hiragino Sans GB"/>
          <ns0:b ns0:val="0"/>
          <ns0:color ns0:val="202124"/>
          <ns0:sz ns0:val="21"/>
        </ns0:rPr>
        <ns0:t>【学生判别】 看到企业出海、海外市场、对外投资、贸易壁垒、反补贴税、国际市场风险等词，先判断为企业参与国际分工和走出去，再结合技术质量、市场多元化或国际规则维权展开。</ns0:t>
      </ns0:r>
    </ns0:p>
    <ns0:p ns2:paraId="2AA3989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积极"走出去"、对外直接投资、克服贸易壁垒</ns0:t>
      </ns0:r>
    </ns0:p>
    <ns0:p ns2:paraId="7F6CF4F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加强技术创新、提高产品质量，增强竞争力</ns0:t>
      </ns0:r>
    </ns0:p>
    <ns0:p ns2:paraId="7200EC8C">
      <ns0:pPr>
        <ns0:spacing ns0:before="140" ns0:after="60"/>
      </ns0:pPr>
      <ns0:r>
        <ns0:rPr>
          <ns0:rFonts ns0:ascii="Hiragino Sans GB" ns0:hAnsi="Hiragino Sans GB" ns0:eastAsia="Hiragino Sans GB" ns0:cs="Hiragino Sans GB"/>
          <ns0:b/>
          <ns0:color ns0:val="1F5E8C"/>
          <ns0:sz ns0:val="22"/>
        </ns0:rPr>
        <ns0:t>1. 2025西城期末Q20(2)</ns0:t>
      </ns0:r>
    </ns0:p>
    <ns0:p ns2:paraId="6E5DA70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读图显示中国电动载人汽车出口竞争力提升，但面对欧盟反补贴税形成的外部贸易壁垒，企业需要通过技术和质量优势增强国际竞争力。</ns0:t>
      </ns0:r>
      <ns0:r>
        <ns0:rPr>
          <ns0:rFonts ns0:ascii="Hiragino Sans GB" ns0:hAnsi="Hiragino Sans GB" ns0:eastAsia="Hiragino Sans GB" ns0:cs="Hiragino Sans GB"/>
          <ns0:b ns0:val="0"/>
          <ns0:color ns0:val="202124"/>
          <ns0:sz ns0:val="21"/>
        </ns0:rPr>
        <ns0:t/>
      </ns0:r>
    </ns0:p>
    <ns0:p ns2:paraId="42C332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26AF921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ns0:t>
      </ns0:r>
      <ns0:r>
        <ns0:rPr>
          <ns0:rFonts ns0:ascii="Hiragino Sans GB" ns0:hAnsi="Hiragino Sans GB" ns0:eastAsia="Hiragino Sans GB" ns0:cs="Hiragino Sans GB"/>
          <ns0:b ns0:val="0"/>
          <ns0:color ns0:val="202124"/>
          <ns0:sz ns0:val="21"/>
        </ns0:rPr>
        <ns0:t/>
      </ns0:r>
    </ns0:p>
    <ns0:p ns2:paraId="284C90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中国汽车企业应加强技术创新、提高产品质量，增强国际竞争力，以更强产品优势应对欧盟反补贴税等外部贸易壁垒。</ns0:t>
      </ns0:r>
      <ns0:r>
        <ns0:rPr>
          <ns0:rFonts ns0:ascii="Hiragino Sans GB" ns0:hAnsi="Hiragino Sans GB" ns0:eastAsia="Hiragino Sans GB" ns0:cs="Hiragino Sans GB"/>
          <ns0:b/>
          <ns0:color ns0:val="111111"/>
          <ns0:sz ns0:val="21"/>
        </ns0:rPr>
        <ns0:t/>
      </ns0:r>
    </ns0:p>
    <ns0:p ns2:paraId="7ED8C2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2:paraId="0086298B">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6C94BE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1FBCF8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6AD3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材料里一台41万元的3D打印机省税约6万，企业把省下的钱投入核心技术攻坚，关税红利转成研发，正是“加强技术创新、提高产品质量，增强竞争力”。</ns0:t>
      </ns0:r>
      <ns0:r>
        <ns0:rPr>
          <ns0:rFonts ns0:ascii="Hiragino Sans GB" ns0:hAnsi="Hiragino Sans GB" ns0:eastAsia="Hiragino Sans GB" ns0:cs="Hiragino Sans GB"/>
          <ns0:b ns0:val="0"/>
          <ns0:color ns0:val="202124"/>
          <ns0:sz ns0:val="21"/>
        </ns0:rPr>
        <ns0:t/>
      </ns0:r>
    </ns0:p>
    <ns0:p ns2:paraId="738756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海南自贸港封关使企业节约关税投入核心技术攻坚,加强技术创新、提升企业竞争力,推动产业升级,使中国市场成为全球产业链供应链稳定器。</ns0:t>
      </ns0:r>
      <ns0:r>
        <ns0:rPr>
          <ns0:rFonts ns0:ascii="Hiragino Sans GB" ns0:hAnsi="Hiragino Sans GB" ns0:eastAsia="Hiragino Sans GB" ns0:cs="Hiragino Sans GB"/>
          <ns0:b/>
          <ns0:color ns0:val="111111"/>
          <ns0:sz ns0:val="21"/>
        </ns0:rPr>
        <ns0:t/>
      </ns0:r>
    </ns0:p>
    <ns0:p ns2:paraId="54F8F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701B8646">
      <ns0:pPr>
        <ns0:spacing ns0:before="140" ns0:after="60"/>
      </ns0:pPr>
      <ns0:r>
        <ns0:rPr>
          <ns0:rFonts ns0:ascii="Hiragino Sans GB" ns0:hAnsi="Hiragino Sans GB" ns0:eastAsia="Hiragino Sans GB" ns0:cs="Hiragino Sans GB"/>
          <ns0:b/>
          <ns0:color ns0:val="1F5E8C"/>
          <ns0:sz ns0:val="22"/>
        </ns0:rPr>
        <ns0:t>3. 2026朝阳期中Q17</ns0:t>
      </ns0:r>
    </ns0:p>
    <ns0:p ns2:paraId="32D1A9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A85F0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7A939B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甲同学反复强调芯片、算法、大模型等核心环节要自主可控、把握创新主动权；这些信息说明人工智能发展不能只依赖外部技术输入，而要通过技术创新和质量提升形成核心竞争力。</ns0:t>
      </ns0:r>
      <ns0:r>
        <ns0:rPr>
          <ns0:rFonts ns0:ascii="Hiragino Sans GB" ns0:hAnsi="Hiragino Sans GB" ns0:eastAsia="Hiragino Sans GB" ns0:cs="Hiragino Sans GB"/>
          <ns0:b ns0:val="0"/>
          <ns0:color ns0:val="202124"/>
          <ns0:sz ns0:val="21"/>
        </ns0:rPr>
        <ns0:t/>
      </ns0:r>
    </ns0:p>
    <ns0:p ns2:paraId="2ECE27F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坚持自力更生，核心技术自主可控、加强技术研发与创新驱动，把握创新主动权，增强核心竞争力。</ns0:t>
      </ns0:r>
      <ns0:r>
        <ns0:rPr>
          <ns0:rFonts ns0:ascii="Hiragino Sans GB" ns0:hAnsi="Hiragino Sans GB" ns0:eastAsia="Hiragino Sans GB" ns0:cs="Hiragino Sans GB"/>
          <ns0:b/>
          <ns0:color ns0:val="111111"/>
          <ns0:sz ns0:val="21"/>
        </ns0:rPr>
        <ns0:t/>
      </ns0:r>
    </ns0:p>
    <ns0:p ns2:paraId="1C86525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546433B">
      <ns0:pPr>
        <ns0:spacing ns0:before="140" ns0:after="60"/>
      </ns0:pPr>
      <ns0:r>
        <ns0:rPr>
          <ns0:rFonts ns0:ascii="Hiragino Sans GB" ns0:hAnsi="Hiragino Sans GB" ns0:eastAsia="Hiragino Sans GB" ns0:cs="Hiragino Sans GB"/>
          <ns0:b/>
          <ns0:color ns0:val="1F5E8C"/>
          <ns0:sz ns0:val="22"/>
        </ns0:rPr>
        <ns0:t>4. 2024西城一模Q19(6)</ns0:t>
      </ns0:r>
    </ns0:p>
    <ns0:p ns2:paraId="7E8581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10469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0B84C2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ns0:t>
      </ns0:r>
      <ns0:r>
        <ns0:rPr>
          <ns0:rFonts ns0:ascii="Hiragino Sans GB" ns0:hAnsi="Hiragino Sans GB" ns0:eastAsia="Hiragino Sans GB" ns0:cs="Hiragino Sans GB"/>
          <ns0:b ns0:val="0"/>
          <ns0:color ns0:val="202124"/>
          <ns0:sz ns0:val="21"/>
        </ns0:rPr>
        <ns0:t/>
      </ns0:r>
    </ns0:p>
    <ns0:p ns2:paraId="4DAF58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我国攻克"卡脖子"难题，能调整对外贸易产品结构、生产附加值高的产品，增强产品和服务的国际竞争力。</ns0:t>
      </ns0:r>
      <ns0:r>
        <ns0:rPr>
          <ns0:rFonts ns0:ascii="Hiragino Sans GB" ns0:hAnsi="Hiragino Sans GB" ns0:eastAsia="Hiragino Sans GB" ns0:cs="Hiragino Sans GB"/>
          <ns0:b/>
          <ns0:color ns0:val="111111"/>
          <ns0:sz ns0:val="21"/>
        </ns0:rPr>
        <ns0:t/>
      </ns0:r>
    </ns0:p>
    <ns0:p ns2:paraId="034EF4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514DD21A">
      <ns0:pPr>
        <ns0:spacing ns0:before="140" ns0:after="60"/>
      </ns0:pPr>
      <ns0:r>
        <ns0:rPr>
          <ns0:rFonts ns0:ascii="Hiragino Sans GB" ns0:hAnsi="Hiragino Sans GB" ns0:eastAsia="Hiragino Sans GB" ns0:cs="Hiragino Sans GB"/>
          <ns0:b/>
          <ns0:color ns0:val="1F5E8C"/>
          <ns0:sz ns0:val="22"/>
        </ns0:rPr>
        <ns0:t>5. 2025西城一模Q18</ns0:t>
      </ns0:r>
    </ns0:p>
    <ns0:p ns2:paraId="3F6507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33F9E1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20BE70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材料讲川鳗经32道工序、从天然捕捞转向养殖近地加工成全球最大出口国，靠工艺品质打出竞争力，正是“加强技术创新、提高产品质量，增强竞争力”。</ns0:t>
      </ns0:r>
      <ns0:r>
        <ns0:rPr>
          <ns0:rFonts ns0:ascii="Hiragino Sans GB" ns0:hAnsi="Hiragino Sans GB" ns0:eastAsia="Hiragino Sans GB" ns0:cs="Hiragino Sans GB"/>
          <ns0:b ns0:val="0"/>
          <ns0:color ns0:val="202124"/>
          <ns0:sz ns0:val="21"/>
        </ns0:rPr>
        <ns0:t/>
      </ns0:r>
    </ns0:p>
    <ns0:p ns2:paraId="3C0834E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特色产业链利用本地资源优势，注重技术创新与质量品质，不断提高竞争力，成功开拓海外市场。</ns0:t>
      </ns0:r>
      <ns0:r>
        <ns0:rPr>
          <ns0:rFonts ns0:ascii="Hiragino Sans GB" ns0:hAnsi="Hiragino Sans GB" ns0:eastAsia="Hiragino Sans GB" ns0:cs="Hiragino Sans GB"/>
          <ns0:b/>
          <ns0:color ns0:val="111111"/>
          <ns0:sz ns0:val="21"/>
        </ns0:rPr>
        <ns0:t/>
      </ns0:r>
    </ns0:p>
    <ns0:p ns2:paraId="0049F4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5870EF5B">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502224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495FE3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968B7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牵头发布二百八十五项ISO、IEC标准，靠的是低碳能源、人工智能领域的硬实力；标准能出去本质是实力出去，故落到“加强技术创新、增强竞争力”。</ns0:t>
      </ns0:r>
      <ns0:r>
        <ns0:rPr>
          <ns0:rFonts ns0:ascii="Hiragino Sans GB" ns0:hAnsi="Hiragino Sans GB" ns0:eastAsia="Hiragino Sans GB" ns0:cs="Hiragino Sans GB"/>
          <ns0:b ns0:val="0"/>
          <ns0:color ns0:val="202124"/>
          <ns0:sz ns0:val="21"/>
        </ns0:rPr>
        <ns0:t/>
      </ns0:r>
    </ns0:p>
    <ns0:p ns2:paraId="31E9F3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中国标准走出国门，增强我国产品、服务乃至产业链在全球的竞争力，促进标准共通、技术共享与全球技术创新。</ns0:t>
      </ns0:r>
      <ns0:r>
        <ns0:rPr>
          <ns0:rFonts ns0:ascii="Hiragino Sans GB" ns0:hAnsi="Hiragino Sans GB" ns0:eastAsia="Hiragino Sans GB" ns0:cs="Hiragino Sans GB"/>
          <ns0:b/>
          <ns0:color ns0:val="111111"/>
          <ns0:sz ns0:val="21"/>
        </ns0:rPr>
        <ns0:t/>
      </ns0:r>
    </ns0:p>
    <ns0:p ns2:paraId="657F931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7AB20E1">
      <ns0:pPr>
        <ns0:spacing ns0:before="140" ns0:after="60"/>
      </ns0:pPr>
      <ns0:r>
        <ns0:rPr>
          <ns0:rFonts ns0:ascii="Hiragino Sans GB" ns0:hAnsi="Hiragino Sans GB" ns0:eastAsia="Hiragino Sans GB" ns0:cs="Hiragino Sans GB"/>
          <ns0:b/>
          <ns0:color ns0:val="1F5E8C"/>
          <ns0:sz ns0:val="22"/>
        </ns0:rPr>
        <ns0:t>7. 2025海淀期中Q16(2)</ns0:t>
      </ns0:r>
    </ns0:p>
    <ns0:p ns2:paraId="414DB7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7A25D30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50EF4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出海招牌是性价比与产品创新，可海外咖啡文化成熟、口味习惯有别，低价难站稳，得研究市场练硬本事，指向加强技术创新、提高产品质量、增强竞争力。</ns0:t>
      </ns0:r>
      <ns0:r>
        <ns0:rPr>
          <ns0:rFonts ns0:ascii="Hiragino Sans GB" ns0:hAnsi="Hiragino Sans GB" ns0:eastAsia="Hiragino Sans GB" ns0:cs="Hiragino Sans GB"/>
          <ns0:b ns0:val="0"/>
          <ns0:color ns0:val="202124"/>
          <ns0:sz ns0:val="21"/>
        </ns0:rPr>
        <ns0:t/>
      </ns0:r>
    </ns0:p>
    <ns0:p ns2:paraId="6FD363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咖啡企业应重视海外市场考察研究，提高自主创新能力，形成自己的竞争优势，增强"出海"竞争力。</ns0:t>
      </ns0:r>
      <ns0:r>
        <ns0:rPr>
          <ns0:rFonts ns0:ascii="Hiragino Sans GB" ns0:hAnsi="Hiragino Sans GB" ns0:eastAsia="Hiragino Sans GB" ns0:cs="Hiragino Sans GB"/>
          <ns0:b/>
          <ns0:color ns0:val="111111"/>
          <ns0:sz ns0:val="21"/>
        </ns0:rPr>
        <ns0:t/>
      </ns0:r>
    </ns0:p>
    <ns0:p ns2:paraId="2679FC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16F053F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实施出口市场多元化战略，减少对单一市场的依赖</ns0:t>
      </ns0:r>
    </ns0:p>
    <ns0:p ns2:paraId="731D88ED">
      <ns0:pPr>
        <ns0:spacing ns0:before="140" ns0:after="60"/>
      </ns0:pPr>
      <ns0:r>
        <ns0:rPr>
          <ns0:rFonts ns0:ascii="Hiragino Sans GB" ns0:hAnsi="Hiragino Sans GB" ns0:eastAsia="Hiragino Sans GB" ns0:cs="Hiragino Sans GB"/>
          <ns0:b/>
          <ns0:color ns0:val="1F5E8C"/>
          <ns0:sz ns0:val="22"/>
        </ns0:rPr>
        <ns0:t>1. 2025西城期末Q20(2)</ns0:t>
      </ns0:r>
    </ns0:p>
    <ns0:p ns2:paraId="4F65EE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欧盟是中国整车出口第一大市场和电动汽车主要目的地，外部冲击集中在单一市场依赖风险上，答题需要说明出口市场多元化。</ns0:t>
      </ns0:r>
      <ns0:r>
        <ns0:rPr>
          <ns0:rFonts ns0:ascii="Hiragino Sans GB" ns0:hAnsi="Hiragino Sans GB" ns0:eastAsia="Hiragino Sans GB" ns0:cs="Hiragino Sans GB"/>
          <ns0:b ns0:val="0"/>
          <ns0:color ns0:val="202124"/>
          <ns0:sz ns0:val="21"/>
        </ns0:rPr>
        <ns0:t/>
      </ns0:r>
    </ns0:p>
    <ns0:p ns2:paraId="6A6FC1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513F57C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ns0:t>
      </ns0:r>
      <ns0:r>
        <ns0:rPr>
          <ns0:rFonts ns0:ascii="Hiragino Sans GB" ns0:hAnsi="Hiragino Sans GB" ns0:eastAsia="Hiragino Sans GB" ns0:cs="Hiragino Sans GB"/>
          <ns0:b ns0:val="0"/>
          <ns0:color ns0:val="202124"/>
          <ns0:sz ns0:val="21"/>
        </ns0:rPr>
        <ns0:t/>
      </ns0:r>
    </ns0:p>
    <ns0:p ns2:paraId="22250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中国汽车企业应实施出口市场多元化战略，开拓更多海外市场并深耕国内需求，减少对单一市场的依赖，分散贸易摩擦风险。</ns0:t>
      </ns0:r>
      <ns0:r>
        <ns0:rPr>
          <ns0:rFonts ns0:ascii="Hiragino Sans GB" ns0:hAnsi="Hiragino Sans GB" ns0:eastAsia="Hiragino Sans GB" ns0:cs="Hiragino Sans GB"/>
          <ns0:b/>
          <ns0:color ns0:val="111111"/>
          <ns0:sz ns0:val="21"/>
        </ns0:rPr>
        <ns0:t/>
      </ns0:r>
    </ns0:p>
    <ns0:p ns2:paraId="2A3CD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发挥比较优势并打造国际竞争新优势</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设问问企业从出口到海外建厂的原因，匈牙利交通枢纽和工业基础不是单纯背景，而是企业利用当地比较优势、降低成本并形成国际竞争新优势的依据。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中国新能源汽车企业利用匈牙利交通枢纽和工业基础等比较优势，优化资源配置、降低生产贸易成本，从而在海外生产和服务网络中打造国际竞争新优势。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题目要求说明自贸区3.0版的动力来源。区域成员产业、市场和发展阶段存在差异，自贸区升级有利于把差异转化为国际分工和优势互补。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说原卷明确写了“中国制造+东盟资源”。可由“区域发展”和“世界经济动力”推到国际分工逻辑：自贸区升级让不同成员的产业、市场和服务优势更容易对接，比较优势被释放，区域产业链供应链活力增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中国—东盟自贸区3.0版促进成员在产业、市场和服务等方面优势互补，推动各方发挥比较优势、深化国际分工，增强区域产业链供应链活力。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178D960F">
      <ns0:pPr>
        <ns0:pStyle ns0:val="4"/>
      </ns0:pPr>
      <ns0:r>
        <ns0:rPr>
          <ns0:rFonts ns0:ascii="Hiragino Sans GB" ns0:hAnsi="Hiragino Sans GB" ns0:eastAsia="Hiragino Sans GB" ns0:cs="Hiragino Sans GB"/>
          <ns0:b/>
          <ns0:color ns0:val="2F6F9F"/>
          <ns0:sz ns0:val="28"/>
        </ns0:rPr>
        <ns0:t>全球经济治理与规则权益</ns0:t>
      </ns0:r>
    </ns0:p>
    <ns0:p ns2:paraId="2596DEC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参与全球经济治理和规则制定，为企业出海营造国际环境</ns0:t>
      </ns0:r>
    </ns0:p>
    <ns0:p ns2:paraId="7CB58231">
      <ns0:pPr>
        <ns0:spacing ns0:before="140" ns0:after="60"/>
      </ns0:pPr>
      <ns0:r>
        <ns0:rPr>
          <ns0:rFonts ns0:ascii="Hiragino Sans GB" ns0:hAnsi="Hiragino Sans GB" ns0:eastAsia="Hiragino Sans GB" ns0:cs="Hiragino Sans GB"/>
          <ns0:b/>
          <ns0:color ns0:val="1F5E8C"/>
          <ns0:sz ns0:val="22"/>
        </ns0:rPr>
        <ns0:t>1. 2025海淀期中Q16(2)</ns0:t>
      </ns0:r>
    </ns0:p>
    <ns0:p ns2:paraId="5F47F54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48425D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4F798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ns0:t>
      </ns0:r>
      <ns0:r>
        <ns0:rPr>
          <ns0:rFonts ns0:ascii="Hiragino Sans GB" ns0:hAnsi="Hiragino Sans GB" ns0:eastAsia="Hiragino Sans GB" ns0:cs="Hiragino Sans GB"/>
          <ns0:b ns0:val="0"/>
          <ns0:color ns0:val="202124"/>
          <ns0:sz ns0:val="21"/>
        </ns0:rPr>
        <ns0:t/>
      </ns0:r>
    </ns0:p>
    <ns0:p ns2:paraId="039029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企业和政府可利用国际组织赋予的权利，积极参与全球经济治理和规则制定，为中国咖啡企业“出海”营造良好的国际环境。</ns0:t>
      </ns0:r>
      <ns0:r>
        <ns0:rPr>
          <ns0:rFonts ns0:ascii="Hiragino Sans GB" ns0:hAnsi="Hiragino Sans GB" ns0:eastAsia="Hiragino Sans GB" ns0:cs="Hiragino Sans GB"/>
          <ns0:b/>
          <ns0:color ns0:val="111111"/>
          <ns0:sz ns0:val="21"/>
        </ns0:rPr>
        <ns0:t/>
      </ns0:r>
    </ns0:p>
    <ns0:p ns2:paraId="50B7B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4FB7EB2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积极参与全球经济治理和经贸规则完善</ns0:t>
      </ns0:r>
    </ns0:p>
    <ns0:p ns2:paraId="790B4BDC">
      <ns0:pPr>
        <ns0:spacing ns0:before="140" ns0:after="60"/>
      </ns0:pPr>
      <ns0:r>
        <ns0:rPr>
          <ns0:rFonts ns0:ascii="Hiragino Sans GB" ns0:hAnsi="Hiragino Sans GB" ns0:eastAsia="Hiragino Sans GB" ns0:cs="Hiragino Sans GB"/>
          <ns0:b/>
          <ns0:color ns0:val="1F5E8C"/>
          <ns0:sz ns0:val="22"/>
        </ns0:rPr>
        <ns0:t>1. 2026东城一模Q19(3)</ns0:t>
      </ns0:r>
    </ns0:p>
    <ns0:p ns2:paraId="5019B6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北京未来产业题出现国际平台、跨境标准对接和高标准开放，要求说明高水平对外开放如何支撑产业链韧性。</ns0:t>
      </ns0:r>
      <ns0:r>
        <ns0:rPr>
          <ns0:rFonts ns0:ascii="Hiragino Sans GB" ns0:hAnsi="Hiragino Sans GB" ns0:eastAsia="Hiragino Sans GB" ns0:cs="Hiragino Sans GB"/>
          <ns0:b ns0:val="0"/>
          <ns0:color ns0:val="202124"/>
          <ns0:sz ns0:val="21"/>
        </ns0:rPr>
        <ns0:t/>
      </ns0:r>
    </ns0:p>
    <ns0:p ns2:paraId="6EE18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655D5D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ns0:t>
      </ns0:r>
      <ns0:r>
        <ns0:rPr>
          <ns0:rFonts ns0:ascii="Hiragino Sans GB" ns0:hAnsi="Hiragino Sans GB" ns0:eastAsia="Hiragino Sans GB" ns0:cs="Hiragino Sans GB"/>
          <ns0:b ns0:val="0"/>
          <ns0:color ns0:val="202124"/>
          <ns0:sz ns0:val="21"/>
        </ns0:rPr>
        <ns0:t/>
      </ns0:r>
    </ns0:p>
    <ns0:p ns2:paraId="1E9EB11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北京通过国际科创交流、跨境标准对接和制度型开放，积极参与全球经济治理和经贸规则完善，为未来产业链韧性提升营造稳定可预期的规则环境。</ns0:t>
      </ns0:r>
      <ns0:r>
        <ns0:rPr>
          <ns0:rFonts ns0:ascii="Hiragino Sans GB" ns0:hAnsi="Hiragino Sans GB" ns0:eastAsia="Hiragino Sans GB" ns0:cs="Hiragino Sans GB"/>
          <ns0:b/>
          <ns0:color ns0:val="111111"/>
          <ns0:sz ns0:val="21"/>
        </ns0:rPr>
        <ns0:t/>
      </ns0:r>
    </ns0:p>
    <ns0:p ns2:paraId="0761A0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66A7722D">
      <ns0:pPr>
        <ns0:spacing ns0:before="140" ns0:after="60"/>
      </ns0:pPr>
      <ns0:r>
        <ns0:rPr>
          <ns0:rFonts ns0:ascii="Hiragino Sans GB" ns0:hAnsi="Hiragino Sans GB" ns0:eastAsia="Hiragino Sans GB" ns0:cs="Hiragino Sans GB"/>
          <ns0:b/>
          <ns0:color ns0:val="1F5E8C"/>
          <ns0:sz ns0:val="22"/>
        </ns0:rPr>
        <ns0:t>2. 2024西城一模Q19(6)</ns0:t>
      </ns0:r>
    </ns0:p>
    <ns0:p ns2:paraId="675627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“卡脖子”突破题要求说明关键核心技术突破对经济开放发展的助推作用。技术突破不只意味着科技安全，也会增强我国在国际产业链、技术标准和经贸规则中的主动性。</ns0:t>
      </ns0:r>
      <ns0:r>
        <ns0:rPr>
          <ns0:rFonts ns0:ascii="Hiragino Sans GB" ns0:hAnsi="Hiragino Sans GB" ns0:eastAsia="Hiragino Sans GB" ns0:cs="Hiragino Sans GB"/>
          <ns0:b ns0:val="0"/>
          <ns0:color ns0:val="202124"/>
          <ns0:sz ns0:val="21"/>
        </ns0:rPr>
        <ns0:t/>
      </ns0:r>
    </ns0:p>
    <ns0:p ns2:paraId="421FB7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0DAFB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ns0:t>
      </ns0:r>
      <ns0:r>
        <ns0:rPr>
          <ns0:rFonts ns0:ascii="Hiragino Sans GB" ns0:hAnsi="Hiragino Sans GB" ns0:eastAsia="Hiragino Sans GB" ns0:cs="Hiragino Sans GB"/>
          <ns0:b ns0:val="0"/>
          <ns0:color ns0:val="202124"/>
          <ns0:sz ns0:val="21"/>
        </ns0:rPr>
        <ns0:t/>
      </ns0:r>
    </ns0:p>
    <ns0:p ns2:paraId="0C1FA3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攻克“卡脖子”难题有利于我国提升参与国际技术标准和相关贸易规则制定的能力，积极参与全球经济治理和经贸规则完善，增强经济开放发展的规则主动权。</ns0:t>
      </ns0:r>
      <ns0:r>
        <ns0:rPr>
          <ns0:rFonts ns0:ascii="Hiragino Sans GB" ns0:hAnsi="Hiragino Sans GB" ns0:eastAsia="Hiragino Sans GB" ns0:cs="Hiragino Sans GB"/>
          <ns0:b/>
          <ns0:color ns0:val="111111"/>
          <ns0:sz ns0:val="21"/>
        </ns0:rPr>
        <ns0:t/>
      </ns0:r>
    </ns0:p>
    <ns0:p ns2:paraId="74C2D4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9BA90">
      <ns0:pPr>
        <ns0:spacing ns0:before="140" ns0:after="60"/>
      </ns0:pPr>
      <ns0:r>
        <ns0:rPr>
          <ns0:rFonts ns0:ascii="Hiragino Sans GB" ns0:hAnsi="Hiragino Sans GB" ns0:eastAsia="Hiragino Sans GB" ns0:cs="Hiragino Sans GB"/>
          <ns0:b/>
          <ns0:color ns0:val="1F5E8C"/>
          <ns0:sz ns0:val="22"/>
        </ns0:rPr>
        <ns0:t>3. 2026海淀一模Q20</ns0:t>
      </ns0:r>
    </ns0:p>
    <ns0:p ns2:paraId="4B79D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中国标准走出国门题出现 ISO、IEC 提案和牵头制定国际标准，题目指向谈意义，要把中国从规则接受者转为规则共建者的角色变化写出来。</ns0:t>
      </ns0:r>
      <ns0:r>
        <ns0:rPr>
          <ns0:rFonts ns0:ascii="Hiragino Sans GB" ns0:hAnsi="Hiragino Sans GB" ns0:eastAsia="Hiragino Sans GB" ns0:cs="Hiragino Sans GB"/>
          <ns0:b ns0:val="0"/>
          <ns0:color ns0:val="202124"/>
          <ns0:sz ns0:val="21"/>
        </ns0:rPr>
        <ns0:t/>
      </ns0:r>
    </ns0:p>
    <ns0:p ns2:paraId="6DCA35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084EC5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ns0:t>
      </ns0:r>
      <ns0:r>
        <ns0:rPr>
          <ns0:rFonts ns0:ascii="Hiragino Sans GB" ns0:hAnsi="Hiragino Sans GB" ns0:eastAsia="Hiragino Sans GB" ns0:cs="Hiragino Sans GB"/>
          <ns0:b ns0:val="0"/>
          <ns0:color ns0:val="202124"/>
          <ns0:sz ns0:val="21"/>
        </ns0:rPr>
        <ns0:t/>
      </ns0:r>
    </ns0:p>
    <ns0:p ns2:paraId="2FE78A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中国标准走出国门，体现我国主动参与国际标准供给和全球经济治理规则完善，有利于提升中国在全球经济治理中的参与度和贡献度。</ns0:t>
      </ns0:r>
      <ns0:r>
        <ns0:rPr>
          <ns0:rFonts ns0:ascii="Hiragino Sans GB" ns0:hAnsi="Hiragino Sans GB" ns0:eastAsia="Hiragino Sans GB" ns0:cs="Hiragino Sans GB"/>
          <ns0:b/>
          <ns0:color ns0:val="111111"/>
          <ns0:sz ns0:val="21"/>
        </ns0:rPr>
        <ns0:t/>
      </ns0:r>
    </ns0:p>
    <ns0:p ns2:paraId="5DD076C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23A25936">
      <ns0:pPr>
        <ns0:spacing ns0:before="140" ns0:after="60"/>
      </ns0:pPr>
      <ns0:r>
        <ns0:rPr>
          <ns0:rFonts ns0:ascii="Hiragino Sans GB" ns0:hAnsi="Hiragino Sans GB" ns0:eastAsia="Hiragino Sans GB" ns0:cs="Hiragino Sans GB"/>
          <ns0:b/>
          <ns0:color ns0:val="1F5E8C"/>
          <ns0:sz ns0:val="22"/>
        </ns0:rPr>
        <ns0:t>4. 2025昌平二模Q21</ns0:t>
      </ns0:r>
    </ns0:p>
    <ns0:p ns2:paraId="16EA0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稳外资举措题出现双边投资促进工作组、“投资中国”品牌和扩大开放政策，题目指向说明对开放型经济的意义，要把政策举措接到全球经济治理话语权。</ns0:t>
      </ns0:r>
      <ns0:r>
        <ns0:rPr>
          <ns0:rFonts ns0:ascii="Hiragino Sans GB" ns0:hAnsi="Hiragino Sans GB" ns0:eastAsia="Hiragino Sans GB" ns0:cs="Hiragino Sans GB"/>
          <ns0:b ns0:val="0"/>
          <ns0:color ns0:val="202124"/>
          <ns0:sz ns0:val="21"/>
        </ns0:rPr>
        <ns0:t/>
      </ns0:r>
    </ns0:p>
    <ns0:p ns2:paraId="7D47B2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135B1D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ns0:t>
      </ns0:r>
      <ns0:r>
        <ns0:rPr>
          <ns0:rFonts ns0:ascii="Hiragino Sans GB" ns0:hAnsi="Hiragino Sans GB" ns0:eastAsia="Hiragino Sans GB" ns0:cs="Hiragino Sans GB"/>
          <ns0:b ns0:val="0"/>
          <ns0:color ns0:val="202124"/>
          <ns0:sz ns0:val="21"/>
        </ns0:rPr>
        <ns0:t/>
      </ns0:r>
    </ns0:p>
    <ns0:p ns2:paraId="1DC780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中国通过稳外资、扩开放和完善经贸合作机制，积极参与全球经济治理和经贸规则完善，有利于提升我国在全球经济治理中的话语权和影响力。</ns0:t>
      </ns0:r>
      <ns0:r>
        <ns0:rPr>
          <ns0:rFonts ns0:ascii="Hiragino Sans GB" ns0:hAnsi="Hiragino Sans GB" ns0:eastAsia="Hiragino Sans GB" ns0:cs="Hiragino Sans GB"/>
          <ns0:b/>
          <ns0:color ns0:val="111111"/>
          <ns0:sz ns0:val="21"/>
        </ns0:rPr>
        <ns0:t/>
      </ns0:r>
    </ns0:p>
    <ns0:p ns2:paraId="353C1E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57C0CDA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参与国际标准制定，提升国际规则话语权</ns0:t>
      </ns0:r>
    </ns0:p>
    <ns0:p ns2:paraId="1488535E">
      <ns0:pPr>
        <ns0:spacing ns0:before="140" ns0:after="60"/>
      </ns0:pPr>
      <ns0:r>
        <ns0:rPr>
          <ns0:rFonts ns0:ascii="Hiragino Sans GB" ns0:hAnsi="Hiragino Sans GB" ns0:eastAsia="Hiragino Sans GB" ns0:cs="Hiragino Sans GB"/>
          <ns0:b/>
          <ns0:color ns0:val="1F5E8C"/>
          <ns0:sz ns0:val="22"/>
        </ns0:rPr>
        <ns0:t>1. 2024西城一模Q19(6)</ns0:t>
      </ns0:r>
    </ns0:p>
    <ns0:p ns2:paraId="421804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卡脖子助推开放"角度下要回答关键核心技术突破能带来什么开放效益，材料把芯片、操作系统等突破列为国家行动，需要把"技术能力"转化成"国际标准、规则制定话语权"，否则就只剩科技表彰、不构成开放效益。</ns0:t>
      </ns0:r>
      <ns0:r>
        <ns0:rPr>
          <ns0:rFonts ns0:ascii="Hiragino Sans GB" ns0:hAnsi="Hiragino Sans GB" ns0:eastAsia="Hiragino Sans GB" ns0:cs="Hiragino Sans GB"/>
          <ns0:b ns0:val="0"/>
          <ns0:color ns0:val="202124"/>
          <ns0:sz ns0:val="21"/>
        </ns0:rPr>
        <ns0:t/>
      </ns0:r>
    </ns0:p>
    <ns0:p ns2:paraId="2A9ECB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5DC8EDF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ns0:t>
      </ns0:r>
      <ns0:r>
        <ns0:rPr>
          <ns0:rFonts ns0:ascii="Hiragino Sans GB" ns0:hAnsi="Hiragino Sans GB" ns0:eastAsia="Hiragino Sans GB" ns0:cs="Hiragino Sans GB"/>
          <ns0:b ns0:val="0"/>
          <ns0:color ns0:val="202124"/>
          <ns0:sz ns0:val="21"/>
        </ns0:rPr>
        <ns0:t/>
      </ns0:r>
    </ns0:p>
    <ns0:p ns2:paraId="4E79F9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我国攻克“卡脖子”难题，提升国内企业在国际技术标准和相关贸易规则制定中的话语权，使经济开放发展更具规则主动权。</ns0:t>
      </ns0:r>
      <ns0:r>
        <ns0:rPr>
          <ns0:rFonts ns0:ascii="Hiragino Sans GB" ns0:hAnsi="Hiragino Sans GB" ns0:eastAsia="Hiragino Sans GB" ns0:cs="Hiragino Sans GB"/>
          <ns0:b/>
          <ns0:color ns0:val="111111"/>
          <ns0:sz ns0:val="21"/>
        </ns0:rPr>
        <ns0:t/>
      </ns0:r>
    </ns0:p>
    <ns0:p ns2:paraId="331A56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攻克关键核心技术不是单纯科技表彰，而是同时改变外贸产品结构、提升规则话语权、增强国际竞争力，服务经济开放发展。</ns0:t>
      </ns0:r>
      <ns0:r>
        <ns0:rPr>
          <ns0:rFonts ns0:ascii="Hiragino Sans GB" ns0:hAnsi="Hiragino Sans GB" ns0:eastAsia="Hiragino Sans GB" ns0:cs="Hiragino Sans GB"/>
          <ns0:b ns0:val="0"/>
          <ns0:color ns0:val="202124"/>
          <ns0:sz ns0:val="21"/>
        </ns0:rPr>
        <ns0:t/>
      </ns0:r>
    </ns0:p>
    <ns0:p ns2:paraId="0153AF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3E90E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ns0:t>
      </ns0:r>
      <ns0:r>
        <ns0:rPr>
          <ns0:rFonts ns0:ascii="Hiragino Sans GB" ns0:hAnsi="Hiragino Sans GB" ns0:eastAsia="Hiragino Sans GB" ns0:cs="Hiragino Sans GB"/>
          <ns0:b ns0:val="0"/>
          <ns0:color ns0:val="202124"/>
          <ns0:sz ns0:val="21"/>
        </ns0:rPr>
        <ns0:t/>
      </ns0:r>
    </ns0:p>
    <ns0:p ns2:paraId="0457124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我国攻克“卡脖子”难题，有利于调整对外贸易的产品结构，提升国内企业在国际技术标准和相关贸易规则制定中的话语权，增强产品和服务的国际竞争力，助推经济开放发展。</ns0:t>
      </ns0:r>
      <ns0:r>
        <ns0:rPr>
          <ns0:rFonts ns0:ascii="Hiragino Sans GB" ns0:hAnsi="Hiragino Sans GB" ns0:eastAsia="Hiragino Sans GB" ns0:cs="Hiragino Sans GB"/>
          <ns0:b/>
          <ns0:color ns0:val="111111"/>
          <ns0:sz ns0:val="21"/>
        </ns0:rPr>
        <ns0:t/>
      </ns0:r>
    </ns0:p>
    <ns0:p ns2:paraId="1F4CDE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679C0">
      <ns0:pPr>
        <ns0:spacing ns0:before="140" ns0:after="60"/>
      </ns0:pPr>
      <ns0:r>
        <ns0:rPr>
          <ns0:rFonts ns0:ascii="Hiragino Sans GB" ns0:hAnsi="Hiragino Sans GB" ns0:eastAsia="Hiragino Sans GB" ns0:cs="Hiragino Sans GB"/>
          <ns0:b/>
          <ns0:color ns0:val="1F5E8C"/>
          <ns0:sz ns0:val="22"/>
        </ns0:rPr>
        <ns0:t>2. 2026海淀一模Q20中国标准与全球经济治理参与</ns0:t>
      </ns0:r>
    </ns0:p>
    <ns0:p ns2:paraId="20A12F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材料显示中国不只是被动接受国际标准，而是主动向ISO、IEC提交提案、参与并牵头制定多领域国际标准；设问问中国标准走出国门的意义，必须把中国从"标准接受者"转为"规则共建者"这一角色变化讲出来。</ns0:t>
      </ns0:r>
      <ns0:r>
        <ns0:rPr>
          <ns0:rFonts ns0:ascii="Hiragino Sans GB" ns0:hAnsi="Hiragino Sans GB" ns0:eastAsia="Hiragino Sans GB" ns0:cs="Hiragino Sans GB"/>
          <ns0:b ns0:val="0"/>
          <ns0:color ns0:val="202124"/>
          <ns0:sz ns0:val="21"/>
        </ns0:rPr>
        <ns0:t/>
      </ns0:r>
    </ns0:p>
    <ns0:p ns2:paraId="10CD36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3C9F9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中国不再只接受现成标准，而是主动向ISO、IEC提案、牵头制定，从守规则者变成定规则者；这一转换要用“参与国际标准制定，提升规则话语权”。</ns0:t>
      </ns0:r>
      <ns0:r>
        <ns0:rPr>
          <ns0:rFonts ns0:ascii="Hiragino Sans GB" ns0:hAnsi="Hiragino Sans GB" ns0:eastAsia="Hiragino Sans GB" ns0:cs="Hiragino Sans GB"/>
          <ns0:b ns0:val="0"/>
          <ns0:color ns0:val="202124"/>
          <ns0:sz ns0:val="21"/>
        </ns0:rPr>
        <ns0:t/>
      </ns0:r>
    </ns0:p>
    <ns0:p ns2:paraId="69248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我国主动向国际标准化组织贡献提案并牵头制定多领域国际标准，积极参与全球经济治理和规则制定。</ns0:t>
      </ns0:r>
      <ns0:r>
        <ns0:rPr>
          <ns0:rFonts ns0:ascii="Hiragino Sans GB" ns0:hAnsi="Hiragino Sans GB" ns0:eastAsia="Hiragino Sans GB" ns0:cs="Hiragino Sans GB"/>
          <ns0:b/>
          <ns0:color ns0:val="111111"/>
          <ns0:sz ns0:val="21"/>
        </ns0:rPr>
        <ns0:t/>
      </ns0:r>
    </ns0:p>
    <ns0:p ns2:paraId="07A7D1E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A5B9C89">
      <ns0:pPr>
        <ns0:spacing ns0:before="140" ns0:after="60"/>
      </ns0:pPr>
      <ns0:r>
        <ns0:rPr>
          <ns0:rFonts ns0:ascii="Hiragino Sans GB" ns0:hAnsi="Hiragino Sans GB" ns0:eastAsia="Hiragino Sans GB" ns0:cs="Hiragino Sans GB"/>
          <ns0:b/>
          <ns0:color ns0:val="1F5E8C"/>
          <ns0:sz ns0:val="22"/>
        </ns0:rPr>
        <ns0:t>3. 2025昌平二模Q21稳外资行动提升全球经济治理话语权</ns0:t>
      </ns0:r>
    </ns0:p>
    <ns0:p ns2:paraId="733714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ns0:t>
      </ns0:r>
      <ns0:r>
        <ns0:rPr>
          <ns0:rFonts ns0:ascii="Hiragino Sans GB" ns0:hAnsi="Hiragino Sans GB" ns0:eastAsia="Hiragino Sans GB" ns0:cs="Hiragino Sans GB"/>
          <ns0:b ns0:val="0"/>
          <ns0:color ns0:val="202124"/>
          <ns0:sz ns0:val="21"/>
        </ns0:rPr>
        <ns0:t/>
      </ns0:r>
    </ns0:p>
    <ns0:p ns2:paraId="470EA4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099F87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ns0:t>
      </ns0:r>
      <ns0:r>
        <ns0:rPr>
          <ns0:rFonts ns0:ascii="Hiragino Sans GB" ns0:hAnsi="Hiragino Sans GB" ns0:eastAsia="Hiragino Sans GB" ns0:cs="Hiragino Sans GB"/>
          <ns0:b ns0:val="0"/>
          <ns0:color ns0:val="202124"/>
          <ns0:sz ns0:val="21"/>
        </ns0:rPr>
        <ns0:t/>
      </ns0:r>
    </ns0:p>
    <ns0:p ns2:paraId="7B3195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中国通过扩大开放和稳外资举措与各国对接经贸合作机制，有利于提升中国在全球经济治理中的话语权和影响力。</ns0:t>
      </ns0:r>
      <ns0:r>
        <ns0:rPr>
          <ns0:rFonts ns0:ascii="Hiragino Sans GB" ns0:hAnsi="Hiragino Sans GB" ns0:eastAsia="Hiragino Sans GB" ns0:cs="Hiragino Sans GB"/>
          <ns0:b/>
          <ns0:color ns0:val="111111"/>
          <ns0:sz ns0:val="21"/>
        </ns0:rPr>
        <ns0:t/>
      </ns0:r>
    </ns0:p>
    <ns0:p ns2:paraId="418007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7B60E172">
      <ns0:pPr>
        <ns0:spacing ns0:before="140" ns0:after="60"/>
      </ns0:pPr>
      <ns0:r>
        <ns0:rPr>
          <ns0:rFonts ns0:ascii="Hiragino Sans GB" ns0:hAnsi="Hiragino Sans GB" ns0:eastAsia="Hiragino Sans GB" ns0:cs="Hiragino Sans GB"/>
          <ns0:b/>
          <ns0:color ns0:val="1F5E8C"/>
          <ns0:sz ns0:val="22"/>
        </ns0:rPr>
        <ns0:t>4. 2026东城一模Q19(3)</ns0:t>
      </ns0:r>
    </ns0:p>
    <ns0:p ns2:paraId="6E1D57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280105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022963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材料专门点出北京支持企业参与国际标准制定，这是从遵守规则转向参与定规则，对应“参与国际标准制定，提升国际规则话语权”这一核心点。</ns0:t>
      </ns0:r>
      <ns0:r>
        <ns0:rPr>
          <ns0:rFonts ns0:ascii="Hiragino Sans GB" ns0:hAnsi="Hiragino Sans GB" ns0:eastAsia="Hiragino Sans GB" ns0:cs="Hiragino Sans GB"/>
          <ns0:b ns0:val="0"/>
          <ns0:color ns0:val="202124"/>
          <ns0:sz ns0:val="21"/>
        </ns0:rPr>
        <ns0:t/>
      </ns0:r>
    </ns0:p>
    <ns0:p ns2:paraId="1CEA3B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北京以"两区"建设推动制度型开放,支持企业参与国际标准制定,对接国际高标准经贸规则,为产业链韧性提升提供制度支撑。</ns0:t>
      </ns0:r>
      <ns0:r>
        <ns0:rPr>
          <ns0:rFonts ns0:ascii="Hiragino Sans GB" ns0:hAnsi="Hiragino Sans GB" ns0:eastAsia="Hiragino Sans GB" ns0:cs="Hiragino Sans GB"/>
          <ns0:b/>
          <ns0:color ns0:val="111111"/>
          <ns0:sz ns0:val="21"/>
        </ns0:rPr>
        <ns0:t/>
      </ns0:r>
    </ns0:p>
    <ns0:p ns2:paraId="03F320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A018A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充分运用国际规则，利用国际组织赋予的权利，对话磋商，积极维护自身权益</ns0:t>
      </ns0:r>
    </ns0:p>
    <ns0:p ns2:paraId="52DB8B63">
      <ns0:pPr>
        <ns0:spacing ns0:before="140" ns0:after="60"/>
      </ns0:pPr>
      <ns0:r>
        <ns0:rPr>
          <ns0:rFonts ns0:ascii="Hiragino Sans GB" ns0:hAnsi="Hiragino Sans GB" ns0:eastAsia="Hiragino Sans GB" ns0:cs="Hiragino Sans GB"/>
          <ns0:b/>
          <ns0:color ns0:val="1F5E8C"/>
          <ns0:sz ns0:val="22"/>
        </ns0:rPr>
        <ns0:t>1. 2025西城期末Q20(2)</ns0:t>
      </ns0:r>
    </ns0:p>
    <ns0:p ns2:paraId="30FE3C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欧盟对中国纯电动汽车征收高额反补贴税，本质上形成贸易摩擦和贸易壁垒，企业应先从国际规则和国际组织权利出发依法维权。</ns0:t>
      </ns0:r>
      <ns0:r>
        <ns0:rPr>
          <ns0:rFonts ns0:ascii="Hiragino Sans GB" ns0:hAnsi="Hiragino Sans GB" ns0:eastAsia="Hiragino Sans GB" ns0:cs="Hiragino Sans GB"/>
          <ns0:b ns0:val="0"/>
          <ns0:color ns0:val="202124"/>
          <ns0:sz ns0:val="21"/>
        </ns0:rPr>
        <ns0:t/>
      </ns0:r>
    </ns0:p>
    <ns0:p ns2:paraId="687235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037C64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ns0:t>
      </ns0:r>
      <ns0:r>
        <ns0:rPr>
          <ns0:rFonts ns0:ascii="Hiragino Sans GB" ns0:hAnsi="Hiragino Sans GB" ns0:eastAsia="Hiragino Sans GB" ns0:cs="Hiragino Sans GB"/>
          <ns0:b ns0:val="0"/>
          <ns0:color ns0:val="202124"/>
          <ns0:sz ns0:val="21"/>
        </ns0:rPr>
        <ns0:t/>
      </ns0:r>
    </ns0:p>
    <ns0:p ns2:paraId="7B8D8C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中国汽车企业面对欧盟反补贴税，应充分运用国际规则，利用国际组织赋予的权利，通过对话磋商积极维护自身合法权益。</ns0:t>
      </ns0:r>
      <ns0:r>
        <ns0:rPr>
          <ns0:rFonts ns0:ascii="Hiragino Sans GB" ns0:hAnsi="Hiragino Sans GB" ns0:eastAsia="Hiragino Sans GB" ns0:cs="Hiragino Sans GB"/>
          <ns0:b/>
          <ns0:color ns0:val="111111"/>
          <ns0:sz ns0:val="21"/>
        </ns0:rPr>
        <ns0:t/>
      </ns0:r>
    </ns0:p>
    <ns0:p ns2:paraId="437815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2:paraId="1B5B172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企业和政府可利用国际组织赋予的权利，积极参与全球经济治理和规则制定，为企业"出海"营造良好的国际环境</ns0:t>
      </ns0:r>
    </ns0:p>
    <ns0:p ns2:paraId="6F325972">
      <ns0:pPr>
        <ns0:spacing ns0:before="140" ns0:after="60"/>
      </ns0:pPr>
      <ns0:r>
        <ns0:rPr>
          <ns0:rFonts ns0:ascii="Hiragino Sans GB" ns0:hAnsi="Hiragino Sans GB" ns0:eastAsia="Hiragino Sans GB" ns0:cs="Hiragino Sans GB"/>
          <ns0:b/>
          <ns0:color ns0:val="1F5E8C"/>
          <ns0:sz ns0:val="22"/>
        </ns0:rPr>
        <ns0:t>1. 2024海淀期中Q16(2)</ns0:t>
      </ns0:r>
    </ns0:p>
    <ns0:p ns2:paraId="7944CF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0A550BAE">
      <ns0:pPr>
        <ns0:spacing ns0:before="45" ns0:after="65"/>
        <ns0:ind ns0:left="0" ns0:firstLine="0"/>
      </ns0:pPr>
      <ns0:r>
        <ns0:rPr>
          <ns0:rFonts ns0:ascii="Hiragino Sans GB" ns0:hAnsi="Hiragino Sans GB" ns0:eastAsia="Hiragino Sans GB" ns0:cs="Hiragino Sans GB"/>
          <ns0:b/>
          <ns0:color ns0:val="536471"/>
          <ns0:sz ns0:val="21"/>
        </ns0:rPr>
        <ns0:t xml:space="preserve">【设问】 （2）结合材料三，从经济角度，为中国咖啡企业"出海"提出建议。（6分）</ns0:t>
      </ns0:r>
      <ns0:r>
        <ns0:rPr>
          <ns0:rFonts ns0:ascii="Hiragino Sans GB" ns0:hAnsi="Hiragino Sans GB" ns0:eastAsia="Hiragino Sans GB" ns0:cs="Hiragino Sans GB"/>
          <ns0:b ns0:val="0"/>
          <ns0:color ns0:val="202124"/>
          <ns0:sz ns0:val="21"/>
        </ns0:rPr>
        <ns0:t/>
      </ns0:r>
    </ns0:p>
    <ns0:p ns2:paraId="7BC305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ns0:t>
      </ns0:r>
      <ns0:r>
        <ns0:rPr>
          <ns0:rFonts ns0:ascii="Hiragino Sans GB" ns0:hAnsi="Hiragino Sans GB" ns0:eastAsia="Hiragino Sans GB" ns0:cs="Hiragino Sans GB"/>
          <ns0:b ns0:val="0"/>
          <ns0:color ns0:val="202124"/>
          <ns0:sz ns0:val="21"/>
        </ns0:rPr>
        <ns0:t/>
      </ns0:r>
    </ns0:p>
    <ns0:p ns2:paraId="60280D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企业和政府利用国际组织赋予的权利，积极参与全球经济治理和规则制定，为企业"出海"营造良好的国际环境。</ns0:t>
      </ns0:r>
      <ns0:r>
        <ns0:rPr>
          <ns0:rFonts ns0:ascii="Hiragino Sans GB" ns0:hAnsi="Hiragino Sans GB" ns0:eastAsia="Hiragino Sans GB" ns0:cs="Hiragino Sans GB"/>
          <ns0:b/>
          <ns0:color ns0:val="111111"/>
          <ns0:sz ns0:val="21"/>
        </ns0:rPr>
        <ns0:t/>
      </ns0:r>
    </ns0:p>
    <ns0:p ns2:paraId="249EFE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本题选必一部分2分，主体是政府，围绕“路径+结果”作答。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政府路径：</ns0:t>
      </ns0:r>
      <ns0:r>
        <ns0:rPr>
          <ns0:rFonts ns0:ascii="Hiragino Sans GB" ns0:hAnsi="Hiragino Sans GB" ns0:eastAsia="Hiragino Sans GB" ns0:cs="Hiragino Sans GB"/>
          <ns0:b ns0:val="0"/>
          <ns0:color ns0:val="27323A"/>
          <ns0:sz ns0:val="19"/>
        </ns0:rPr>
        <ns0:t>企业和政府可利用国际组织赋予的权利，积极参与全球经济治理和规则制定。</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作答结果：</ns0:t>
      </ns0:r>
      <ns0:r>
        <ns0:rPr>
          <ns0:rFonts ns0:ascii="Hiragino Sans GB" ns0:hAnsi="Hiragino Sans GB" ns0:eastAsia="Hiragino Sans GB" ns0:cs="Hiragino Sans GB"/>
          <ns0:b ns0:val="0"/>
          <ns0:color ns0:val="27323A"/>
          <ns0:sz ns0:val="19"/>
        </ns0:rPr>
        <ns0:t>为企业“出海”营造良好的国际环境。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易错边界：市场监管、营商环境、建立产权保护制度等不作为本题选必一得分点；党、人大立法等其他模块知识不作为本题选必一得分点。</ns0:t>
      </ns0:r>
      <ns0:r>
        <ns0:rPr>
          <ns0:rFonts ns0:ascii="Hiragino Sans GB" ns0:hAnsi="Hiragino Sans GB" ns0:eastAsia="Hiragino Sans GB" ns0:cs="Hiragino Sans GB"/>
          <ns0:b ns0:val="0"/>
          <ns0:color ns0:val="27323A"/>
          <ns0:sz ns0:val="19"/>
        </ns0:rPr>
        <ns0:t/>
      </ns0:r>
    </ns0:p>
    <ns0:p ns2:paraId="011E9763">
      <ns0:pPr>
        <ns0:spacing ns0:before="140" ns0:after="60"/>
      </ns0:pPr>
      <ns0:r>
        <ns0:rPr>
          <ns0:rFonts ns0:ascii="Hiragino Sans GB" ns0:hAnsi="Hiragino Sans GB" ns0:eastAsia="Hiragino Sans GB" ns0:cs="Hiragino Sans GB"/>
          <ns0:b/>
          <ns0:color ns0:val="1F5E8C"/>
          <ns0:sz ns0:val="22"/>
        </ns0:rPr>
        <ns0:t>2. 2025海淀期中Q16(2)</ns0:t>
      </ns0:r>
    </ns0:p>
    <ns0:p ns2:paraId="5B66E3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46A9F5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FFC72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750FCD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面对贸易摩擦，我国政府和企业应携手利用国际组织赋予的权利，积极参与全球经济治理和规则制定，为企业"出海"营造良好国际环境。</ns0:t>
      </ns0:r>
      <ns0:r>
        <ns0:rPr>
          <ns0:rFonts ns0:ascii="Hiragino Sans GB" ns0:hAnsi="Hiragino Sans GB" ns0:eastAsia="Hiragino Sans GB" ns0:cs="Hiragino Sans GB"/>
          <ns0:b/>
          <ns0:color ns0:val="111111"/>
          <ns0:sz ns0:val="21"/>
        </ns0:rPr>
        <ns0:t/>
      </ns0:r>
    </ns0:p>
    <ns0:p ns2:paraId="547F7AE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坚持多边贸易、多边主义与全球经济治理体系改革</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设问把自贸区3.0版的作用从区域发展扩展到世界经济，说明答案不能只停留在双边贸易增加，还要上升到开放合作和多边贸易体系。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中国—东盟自贸区3.0版坚持合作共赢和开放包容，推动多边贸易和多边主义发展，推动全球经济治理体系改革，为世界经济注入强劲动力。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提升发展中国家的代表性和发言权，打破规则制定垄断</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中国和东盟均属发展中国家和新兴经济体重要力量。设问追问其对世界经济的动力，可从区域规则合作提升发展中国家在国际经贸规则中的表达空间作拓展。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中国—东盟自贸区3.0版推动发展中国家在开放合作中参与区域规则供给，有利于提升发展中国家在国际经贸治理中的代表性和发言权，为地区经济转型升级和世界经济发展提供新动力。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7F13977A">
      <ns0:pPr>
        <ns0:pStyle ns0:val="4"/>
      </ns0:pPr>
      <ns0:r>
        <ns0:rPr>
          <ns0:rFonts ns0:ascii="Hiragino Sans GB" ns0:hAnsi="Hiragino Sans GB" ns0:eastAsia="Hiragino Sans GB" ns0:cs="Hiragino Sans GB"/>
          <ns0:b/>
          <ns0:color ns0:val="2F6F9F"/>
          <ns0:sz ns0:val="28"/>
        </ns0:rPr>
        <ns0:t>产业链供应链与开放安全</ns0:t>
      </ns0:r>
    </ns0:p>
    <ns0:p ns2:paraId="2450F1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ns0:t>
      </ns0:r>
    </ns0:p>
    <ns0:p ns2:paraId="7D0C1894">
      <ns0:pPr>
        <ns0:spacing ns0:before="140" ns0:after="60"/>
      </ns0:pPr>
      <ns0:r>
        <ns0:rPr>
          <ns0:rFonts ns0:ascii="Hiragino Sans GB" ns0:hAnsi="Hiragino Sans GB" ns0:eastAsia="Hiragino Sans GB" ns0:cs="Hiragino Sans GB"/>
          <ns0:b/>
          <ns0:color ns0:val="1F5E8C"/>
          <ns0:sz ns0:val="22"/>
        </ns0:rPr>
        <ns0:t>1. 2026朝阳一模Q20</ns0:t>
      </ns0:r>
    </ns0:p>
    <ns0:p ns2:paraId="5BE7CD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中国AI眼镜、开源大模型、创新药等创新成果说明中国科技实力增强，答案要把“创新驱动—全球创新策源地—产业链供应链稳定”写成能力链条。</ns0:t>
      </ns0:r>
      <ns0:r>
        <ns0:rPr>
          <ns0:rFonts ns0:ascii="Hiragino Sans GB" ns0:hAnsi="Hiragino Sans GB" ns0:eastAsia="Hiragino Sans GB" ns0:cs="Hiragino Sans GB"/>
          <ns0:b ns0:val="0"/>
          <ns0:color ns0:val="202124"/>
          <ns0:sz ns0:val="21"/>
        </ns0:rPr>
        <ns0:t/>
      </ns0:r>
    </ns0:p>
    <ns0:p ns2:paraId="572C197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AA972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ns0:t>
      </ns0:r>
      <ns0:r>
        <ns0:rPr>
          <ns0:rFonts ns0:ascii="Hiragino Sans GB" ns0:hAnsi="Hiragino Sans GB" ns0:eastAsia="Hiragino Sans GB" ns0:cs="Hiragino Sans GB"/>
          <ns0:b ns0:val="0"/>
          <ns0:color ns0:val="202124"/>
          <ns0:sz ns0:val="21"/>
        </ns0:rPr>
        <ns0:t/>
      </ns0:r>
    </ns0:p>
    <ns0:p ns2:paraId="05F99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当前国际竞争的实质是以经济和科技实力为基础的综合国力较量，中国坚持创新驱动发展战略，科技实力日益增强、创新势能持续迸发，成为全球创新策源地，为全球产业链供应链稳定提供坚实支撑。</ns0:t>
      </ns0:r>
      <ns0:r>
        <ns0:rPr>
          <ns0:rFonts ns0:ascii="Hiragino Sans GB" ns0:hAnsi="Hiragino Sans GB" ns0:eastAsia="Hiragino Sans GB" ns0:cs="Hiragino Sans GB"/>
          <ns0:b/>
          <ns0:color ns0:val="111111"/>
          <ns0:sz ns0:val="21"/>
        </ns0:rPr>
        <ns0:t/>
      </ns0:r>
    </ns0:p>
    <ns0:p ns2:paraId="5FBAEA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50D9A4E">
      <ns0:pPr>
        <ns0:spacing ns0:before="140" ns0:after="60"/>
      </ns0:pPr>
      <ns0:r>
        <ns0:rPr>
          <ns0:rFonts ns0:ascii="Hiragino Sans GB" ns0:hAnsi="Hiragino Sans GB" ns0:eastAsia="Hiragino Sans GB" ns0:cs="Hiragino Sans GB"/>
          <ns0:b/>
          <ns0:color ns0:val="1F5E8C"/>
          <ns0:sz ns0:val="22"/>
        </ns0:rPr>
        <ns0:t>2. 2026房山一模Q19</ns0:t>
      </ns0:r>
    </ns0:p>
    <ns0:p ns2:paraId="139359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“东南亚原料进口-海南加工增值-全国市场投放”显示海南封关不是单点优惠，而是把企业嵌入跨境产业链和国内市场循环。</ns0:t>
      </ns0:r>
      <ns0:r>
        <ns0:rPr>
          <ns0:rFonts ns0:ascii="Hiragino Sans GB" ns0:hAnsi="Hiragino Sans GB" ns0:eastAsia="Hiragino Sans GB" ns0:cs="Hiragino Sans GB"/>
          <ns0:b ns0:val="0"/>
          <ns0:color ns0:val="202124"/>
          <ns0:sz ns0:val="21"/>
        </ns0:rPr>
        <ns0:t/>
      </ns0:r>
    </ns0:p>
    <ns0:p ns2:paraId="443ECC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83F75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ns0:t>
      </ns0:r>
      <ns0:r>
        <ns0:rPr>
          <ns0:rFonts ns0:ascii="Hiragino Sans GB" ns0:hAnsi="Hiragino Sans GB" ns0:eastAsia="Hiragino Sans GB" ns0:cs="Hiragino Sans GB"/>
          <ns0:b ns0:val="0"/>
          <ns0:color ns0:val="202124"/>
          <ns0:sz ns0:val="21"/>
        </ns0:rPr>
        <ns0:t/>
      </ns0:r>
    </ns0:p>
    <ns0:p ns2:paraId="250B00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ns0:t>
      </ns0:r>
      <ns0:r>
        <ns0:rPr>
          <ns0:rFonts ns0:ascii="Hiragino Sans GB" ns0:hAnsi="Hiragino Sans GB" ns0:eastAsia="Hiragino Sans GB" ns0:cs="Hiragino Sans GB"/>
          <ns0:b/>
          <ns0:color ns0:val="111111"/>
          <ns0:sz ns0:val="21"/>
        </ns0:rPr>
        <ns0:t/>
      </ns0:r>
    </ns0:p>
    <ns0:p ns2:paraId="693452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1F4B1A">
      <ns0:pPr>
        <ns0:spacing ns0:before="140" ns0:after="60"/>
      </ns0:pPr>
      <ns0:r>
        <ns0:rPr>
          <ns0:rFonts ns0:ascii="Hiragino Sans GB" ns0:hAnsi="Hiragino Sans GB" ns0:eastAsia="Hiragino Sans GB" ns0:cs="Hiragino Sans GB"/>
          <ns0:b/>
          <ns0:color ns0:val="1F5E8C"/>
          <ns0:sz ns0:val="22"/>
        </ns0:rPr>
        <ns0:t>3. 2026门头沟一模Q20</ns0:t>
      </ns0:r>
    </ns0:p>
    <ns0:p ns2:paraId="28B51C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题面写旧机电产品取消进口许可证管理、部分产品可开展保税维修、口岸管理优化和申报压缩，说明封关有利于减少跨境流通阻滞、增强供应链运行效率。</ns0:t>
      </ns0:r>
      <ns0:r>
        <ns0:rPr>
          <ns0:rFonts ns0:ascii="Hiragino Sans GB" ns0:hAnsi="Hiragino Sans GB" ns0:eastAsia="Hiragino Sans GB" ns0:cs="Hiragino Sans GB"/>
          <ns0:b ns0:val="0"/>
          <ns0:color ns0:val="202124"/>
          <ns0:sz ns0:val="21"/>
        </ns0:rPr>
        <ns0:t/>
      </ns0:r>
    </ns0:p>
    <ns0:p ns2:paraId="1D2231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EFED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ns0:t>
      </ns0:r>
      <ns0:r>
        <ns0:rPr>
          <ns0:rFonts ns0:ascii="Hiragino Sans GB" ns0:hAnsi="Hiragino Sans GB" ns0:eastAsia="Hiragino Sans GB" ns0:cs="Hiragino Sans GB"/>
          <ns0:b ns0:val="0"/>
          <ns0:color ns0:val="202124"/>
          <ns0:sz ns0:val="21"/>
        </ns0:rPr>
        <ns0:t/>
      </ns0:r>
    </ns0:p>
    <ns0:p ns2:paraId="2DD29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海南自贸港通过提升货物贸易开放度、发展保税维修和优化口岸通关，促进全球产业链供应链稳定畅通。</ns0:t>
      </ns0:r>
      <ns0:r>
        <ns0:rPr>
          <ns0:rFonts ns0:ascii="Hiragino Sans GB" ns0:hAnsi="Hiragino Sans GB" ns0:eastAsia="Hiragino Sans GB" ns0:cs="Hiragino Sans GB"/>
          <ns0:b/>
          <ns0:color ns0:val="111111"/>
          <ns0:sz ns0:val="21"/>
        </ns0:rPr>
        <ns0:t/>
      </ns0:r>
    </ns0:p>
    <ns0:p ns2:paraId="089427B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FB4C234">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41A0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9A122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921A7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个别国家鼓噪脱钩断链，而各国企业来链博会寻找链通中外方案，直接指向维护全球产供链稳定畅通。</ns0:t>
      </ns0:r>
      <ns0:r>
        <ns0:rPr>
          <ns0:rFonts ns0:ascii="Hiragino Sans GB" ns0:hAnsi="Hiragino Sans GB" ns0:eastAsia="Hiragino Sans GB" ns0:cs="Hiragino Sans GB"/>
          <ns0:b ns0:val="0"/>
          <ns0:color ns0:val="202124"/>
          <ns0:sz ns0:val="21"/>
        </ns0:rPr>
        <ns0:t/>
      </ns0:r>
    </ns0:p>
    <ns0:p ns2:paraId="130BD1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维护全球产供链韧性和稳定是推动世界经济可持续发展的重要保障，“脱钩断链”损人不利己，中国愿携手各国打造“世界共赢链”。</ns0:t>
      </ns0:r>
      <ns0:r>
        <ns0:rPr>
          <ns0:rFonts ns0:ascii="Hiragino Sans GB" ns0:hAnsi="Hiragino Sans GB" ns0:eastAsia="Hiragino Sans GB" ns0:cs="Hiragino Sans GB"/>
          <ns0:b/>
          <ns0:color ns0:val="111111"/>
          <ns0:sz ns0:val="21"/>
        </ns0:rPr>
        <ns0:t/>
      </ns0:r>
    </ns0:p>
    <ns0:p ns2:paraId="7D6DD6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本题8分，四个角度，每个角度2分；四个角度可以直接写，也可以用相关角度替代，但不重复给分。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时代主题（2分）：</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经济全球化方向（2分）：</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世界多极化（2分）：</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人类命运共同体（2分）：</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可替代角度：</ns0:t>
      </ns0:r>
      <ns0:r>
        <ns0:rPr>
          <ns0:rFonts ns0:ascii="Hiragino Sans GB" ns0:hAnsi="Hiragino Sans GB" ns0:eastAsia="Hiragino Sans GB" ns0:cs="Hiragino Sans GB"/>
          <ns0:b ns0:val="0"/>
          <ns0:color ns0:val="27323A"/>
          <ns0:sz ns0:val="19"/>
        </ns0:rPr>
        <ns0:t>国家利益、国际关系、多边主义等角度可以替代相关表达；同一意思不能重复得分。</ns0:t>
      </ns0:r>
    </ns0:p>
    <ns0:p ns2:paraId="6F68B224">
      <ns0:pPr>
        <ns0:spacing ns0:before="140" ns0:after="60"/>
      </ns0:pPr>
      <ns0:r>
        <ns0:rPr>
          <ns0:rFonts ns0:ascii="Hiragino Sans GB" ns0:hAnsi="Hiragino Sans GB" ns0:eastAsia="Hiragino Sans GB" ns0:cs="Hiragino Sans GB"/>
          <ns0:b/>
          <ns0:color ns0:val="1F5E8C"/>
          <ns0:sz ns0:val="22"/>
        </ns0:rPr>
        <ns0:t>5. 2025海淀期中Q16(2)</ns0:t>
      </ns0:r>
    </ns0:p>
    <ns0:p ns2:paraId="18F520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0668555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1A6BB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出海要先铺供应链这一“底层基础设施”、且成本难压，链条一断经营就停摆，故须把它做稳做畅，落到维护全球产业链供应链稳定畅通。</ns0:t>
      </ns0:r>
      <ns0:r>
        <ns0:rPr>
          <ns0:rFonts ns0:ascii="Hiragino Sans GB" ns0:hAnsi="Hiragino Sans GB" ns0:eastAsia="Hiragino Sans GB" ns0:cs="Hiragino Sans GB"/>
          <ns0:b ns0:val="0"/>
          <ns0:color ns0:val="202124"/>
          <ns0:sz ns0:val="21"/>
        </ns0:rPr>
        <ns0:t/>
      </ns0:r>
    </ns0:p>
    <ns0:p ns2:paraId="6149E4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咖啡企业应打造稳定供应链、降低生产成本，维护全球产业链供应链稳定畅通，保障"出海"经营。</ns0:t>
      </ns0:r>
      <ns0:r>
        <ns0:rPr>
          <ns0:rFonts ns0:ascii="Hiragino Sans GB" ns0:hAnsi="Hiragino Sans GB" ns0:eastAsia="Hiragino Sans GB" ns0:cs="Hiragino Sans GB"/>
          <ns0:b/>
          <ns0:color ns0:val="111111"/>
          <ns0:sz ns0:val="21"/>
        </ns0:rPr>
        <ns0:t/>
      </ns0:r>
    </ns0:p>
    <ns0:p ns2:paraId="5B4A0B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6.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数字化技术、绿色低碳技术对应供应链成本高、信息不对称、环节不透明、流程不标准、管理不高效和发展不环保等问题，技术赋能是供应链高质量发展的机制。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数字化技术、绿色低碳技术对应供应链成本高、信息不对称、环节不透明、流程不标准等痛点。技术赋能能降低成本、提高效率、改善绿色水平，因此指向供应链稳定畅通和高质量发展。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中国支持企业运用数字化技术、绿色低碳技术降低供应链成本、提高运行效率，推动全球供应链高质量发展。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答案明确把跨境金融、离岸贸易、高端制造等新业态和全球产业链供应链稳定畅通相连；自贸区、自贸港不是单纯招商，而是供应链稳定器。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中国推进自由贸易试验区和自由贸易试验港建设，促进跨境金融、离岸贸易和高端制造等新业态发展，助力全球产业链供应链稳定畅通。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40" ns0:after="60"/>
      </ns0:pPr>
      <ns0:r>
        <ns0:rPr>
          <ns0:rFonts ns0:ascii="Hiragino Sans GB" ns0:hAnsi="Hiragino Sans GB" ns0:eastAsia="Hiragino Sans GB" ns0:cs="Hiragino Sans GB"/>
          <ns0:b/>
          <ns0:color ns0:val="1F5E8C"/>
          <ns0:sz ns0:val="22"/>
        </ns0:rPr>
        <ns0:t>8. 2024丰台一模Q20（供应链金融创新）</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中国发起设立国际金融机构及投资基金，加快供应链金融创新，助推全球供应链向广大发展中国家延伸。</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供应链要成为“共赢链”，不仅要有物流通道和合作平台，还要解决链条延伸中的资金约束。材料把国际金融机构、投资基金和供应链金融创新放在一起，说明资金支持是全球供应链稳定延伸的重要机制。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中国加快供应链金融创新，缓解供应链发展中的资金短缺问题，助推全球供应链向广大发展中国家延伸，增强全球供应链运行韧性和稳定性。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2:paraId="13FEF2C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统筹开放与安全，维护产业链供应链安全稳定</ns0:t>
      </ns0:r>
    </ns0:p>
    <ns0:p ns2:paraId="1C5C645B">
      <ns0:pPr>
        <ns0:spacing ns0:before="140" ns0:after="60"/>
      </ns0:pPr>
      <ns0:r>
        <ns0:rPr>
          <ns0:rFonts ns0:ascii="Hiragino Sans GB" ns0:hAnsi="Hiragino Sans GB" ns0:eastAsia="Hiragino Sans GB" ns0:cs="Hiragino Sans GB"/>
          <ns0:b/>
          <ns0:color ns0:val="1F5E8C"/>
          <ns0:sz ns0:val="22"/>
        </ns0:rPr>
        <ns0:t>1. 2026东城一模Q19(3)</ns0:t>
      </ns0:r>
    </ns0:p>
    <ns0:p ns2:paraId="2DC83B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题目关键词是“统筹关系”，开放促进韧性和韧性支撑开放两条链最终要合成开放与安全协同，而不能停在措施罗列。</ns0:t>
      </ns0:r>
      <ns0:r>
        <ns0:rPr>
          <ns0:rFonts ns0:ascii="Hiragino Sans GB" ns0:hAnsi="Hiragino Sans GB" ns0:eastAsia="Hiragino Sans GB" ns0:cs="Hiragino Sans GB"/>
          <ns0:b ns0:val="0"/>
          <ns0:color ns0:val="202124"/>
          <ns0:sz ns0:val="21"/>
        </ns0:rPr>
        <ns0:t/>
      </ns0:r>
    </ns0:p>
    <ns0:p ns2:paraId="00099FB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CFF684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ns0:t>
      </ns0:r>
      <ns0:r>
        <ns0:rPr>
          <ns0:rFonts ns0:ascii="Hiragino Sans GB" ns0:hAnsi="Hiragino Sans GB" ns0:eastAsia="Hiragino Sans GB" ns0:cs="Hiragino Sans GB"/>
          <ns0:b ns0:val="0"/>
          <ns0:color ns0:val="202124"/>
          <ns0:sz ns0:val="21"/>
        </ns0:rPr>
        <ns0:t/>
      </ns0:r>
    </ns0:p>
    <ns0:p ns2:paraId="18D7EF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北京在推动未来产业中坚持开放与安全协同发力，在高水平开放和产业链韧性提升的动态平衡中推动未来产业高质量发展。</ns0:t>
      </ns0:r>
      <ns0:r>
        <ns0:rPr>
          <ns0:rFonts ns0:ascii="Hiragino Sans GB" ns0:hAnsi="Hiragino Sans GB" ns0:eastAsia="Hiragino Sans GB" ns0:cs="Hiragino Sans GB"/>
          <ns0:b/>
          <ns0:color ns0:val="111111"/>
          <ns0:sz ns0:val="21"/>
        </ns0:rPr>
        <ns0:t/>
      </ns0:r>
    </ns0:p>
    <ns0:p ns2:paraId="318B2C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14161CB">
      <ns0:pPr>
        <ns0:spacing ns0:before="140" ns0:after="60"/>
      </ns0:pPr>
      <ns0:r>
        <ns0:rPr>
          <ns0:rFonts ns0:ascii="Hiragino Sans GB" ns0:hAnsi="Hiragino Sans GB" ns0:eastAsia="Hiragino Sans GB" ns0:cs="Hiragino Sans GB"/>
          <ns0:b/>
          <ns0:color ns0:val="1F5E8C"/>
          <ns0:sz ns0:val="22"/>
        </ns0:rPr>
        <ns0:t>2. 2026朝阳期中Q17</ns0:t>
      </ns0:r>
    </ns0:p>
    <ns0:p ns2:paraId="30AAFD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同学乙指出人工智能带来数据泄露、模型缺陷、伦理失控等风险，且安全相关事件占比较高；题目要求处理人工智能发展中的重要关系，应把发展动能与安全底线放在同一层说明。</ns0:t>
      </ns0:r>
      <ns0:r>
        <ns0:rPr>
          <ns0:rFonts ns0:ascii="Hiragino Sans GB" ns0:hAnsi="Hiragino Sans GB" ns0:eastAsia="Hiragino Sans GB" ns0:cs="Hiragino Sans GB"/>
          <ns0:b ns0:val="0"/>
          <ns0:color ns0:val="202124"/>
          <ns0:sz ns0:val="21"/>
        </ns0:rPr>
        <ns0:t/>
      </ns0:r>
    </ns0:p>
    <ns0:p ns2:paraId="7F6B194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90980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ns0:t>
      </ns0:r>
      <ns0:r>
        <ns0:rPr>
          <ns0:rFonts ns0:ascii="Hiragino Sans GB" ns0:hAnsi="Hiragino Sans GB" ns0:eastAsia="Hiragino Sans GB" ns0:cs="Hiragino Sans GB"/>
          <ns0:b ns0:val="0"/>
          <ns0:color ns0:val="202124"/>
          <ns0:sz ns0:val="21"/>
        </ns0:rPr>
        <ns0:t/>
      </ns0:r>
    </ns0:p>
    <ns0:p ns2:paraId="60FAD7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处理好发展与安全关系，树立总体国家安全观、坚持底线思维，维护经济安全、科技安全与产业链稳定。</ns0:t>
      </ns0:r>
      <ns0:r>
        <ns0:rPr>
          <ns0:rFonts ns0:ascii="Hiragino Sans GB" ns0:hAnsi="Hiragino Sans GB" ns0:eastAsia="Hiragino Sans GB" ns0:cs="Hiragino Sans GB"/>
          <ns0:b/>
          <ns0:color ns0:val="111111"/>
          <ns0:sz ns0:val="21"/>
        </ns0:rPr>
        <ns0:t/>
      </ns0:r>
    </ns0:p>
    <ns0:p ns2:paraId="54EF5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CE937F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维护全球产业链供应链稳定畅通，服务共同现代化</ns0:t>
      </ns0:r>
    </ns0:p>
    <ns0:p ns2:paraId="11573B73">
      <ns0:pPr>
        <ns0:spacing ns0:before="140" ns0:after="60"/>
      </ns0:pPr>
      <ns0:r>
        <ns0:rPr>
          <ns0:rFonts ns0:ascii="Hiragino Sans GB" ns0:hAnsi="Hiragino Sans GB" ns0:eastAsia="Hiragino Sans GB" ns0:cs="Hiragino Sans GB"/>
          <ns0:b/>
          <ns0:color ns0:val="1F5E8C"/>
          <ns0:sz ns0:val="22"/>
        </ns0:rPr>
        <ns0:t>1. 2026丰台期末Q20</ns0:t>
      </ns0:r>
    </ns0:p>
    <ns0:p ns2:paraId="692C29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F3C7E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6F916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ns0:t>
      </ns0:r>
      <ns0:r>
        <ns0:rPr>
          <ns0:rFonts ns0:ascii="Hiragino Sans GB" ns0:hAnsi="Hiragino Sans GB" ns0:eastAsia="Hiragino Sans GB" ns0:cs="Hiragino Sans GB"/>
          <ns0:b ns0:val="0"/>
          <ns0:color ns0:val="202124"/>
          <ns0:sz ns0:val="21"/>
        </ns0:rPr>
        <ns0:t/>
      </ns0:r>
    </ns0:p>
    <ns0:p ns2:paraId="7FD20D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中拉双方维护全球产业链供应链稳定畅通，有利于深化国际分工合作，为双方现代化提供稳定经济基础。</ns0:t>
      </ns0:r>
      <ns0:r>
        <ns0:rPr>
          <ns0:rFonts ns0:ascii="Hiragino Sans GB" ns0:hAnsi="Hiragino Sans GB" ns0:eastAsia="Hiragino Sans GB" ns0:cs="Hiragino Sans GB"/>
          <ns0:b/>
          <ns0:color ns0:val="111111"/>
          <ns0:sz ns0:val="21"/>
        </ns0:rPr>
        <ns0:t/>
      </ns0:r>
    </ns0:p>
    <ns0:p ns2:paraId="52AC469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以产业链供应链合作推动互利共赢</ns0:t>
      </ns0:r>
    </ns0:p>
    <ns0:p>
      <ns0:pPr>
        <ns0:spacing ns0:before="140" ns0:after="60"/>
      </ns0:pPr>
      <ns0:r>
        <ns0:rPr>
          <ns0:rFonts ns0:ascii="Hiragino Sans GB" ns0:hAnsi="Hiragino Sans GB" ns0:eastAsia="Hiragino Sans GB" ns0:cs="Hiragino Sans GB"/>
          <ns0:b/>
          <ns0:color ns0:val="1F5E8C"/>
          <ns0:sz ns0:val="22"/>
        </ns0:rPr>
        <ns0:t>1.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丰台一模问供应链如何成为国际合作“共赢链”，基础设施联通、供应链金融创新、链博会平台和数字绿色技术都指向全球供应链产业链的开放合作机制。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基础设施联通、供应链金融创新、链博会平台、数字绿色技术分别打通物流、资金、对接渠道和技术供给。多维合作共同服务供应链畅通，最终指向各国在产业链供应链合作中互利共赢。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中国通过基础设施联通、供应链金融创新、链博会平台和数字绿色技术以产业链供应链合作推动互利共赢。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本题7分，按“知识+材料”的论述质量给分；只写纯知识或只描述材料，属于低档。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统筹发展和安全，形成多元稳定的经贸关系</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原卷材料二提到关键产品和服务自由流通，设问又强调为区域发展和世界经济注入动力，可从产业链供应链稳定、经贸关系多元稳定的角度展开。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中国—东盟自贸区3.0版促进关键产品和服务自由流通，推动形成多元稳定的经贸关系，有利于统筹发展和安全、维护区域经济安全。</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30C14164">
      <ns0:pPr>
        <ns0:pStyle ns0:val="4"/>
      </ns0:pPr>
      <ns0:r>
        <ns0:rPr>
          <ns0:rFonts ns0:ascii="Hiragino Sans GB" ns0:hAnsi="Hiragino Sans GB" ns0:eastAsia="Hiragino Sans GB" ns0:cs="Hiragino Sans GB"/>
          <ns0:b/>
          <ns0:color ns0:val="2F6F9F"/>
          <ns0:sz ns0:val="28"/>
        </ns0:rPr>
        <ns0:t>数字经济、绿色转型与新兴领域</ns0:t>
      </ns0:r>
    </ns0:p>
    <ns0:p ns2:paraId="05B37D9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数字贸易与数字经济跨境流通</ns0:t>
      </ns0:r>
    </ns0:p>
    <ns0:p ns2:paraId="4B329725">
      <ns0:pPr>
        <ns0:spacing ns0:before="140" ns0:after="60"/>
      </ns0:pPr>
      <ns0:r>
        <ns0:rPr>
          <ns0:rFonts ns0:ascii="Hiragino Sans GB" ns0:hAnsi="Hiragino Sans GB" ns0:eastAsia="Hiragino Sans GB" ns0:cs="Hiragino Sans GB"/>
          <ns0:b/>
          <ns0:color ns0:val="1F5E8C"/>
          <ns0:sz ns0:val="22"/>
        </ns0:rPr>
        <ns0:t>1. 2024朝阳期中Q20(3)</ns0:t>
      </ns0:r>
    </ns0:p>
    <ns0:p ns2:paraId="062050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数贸会集中展示首发首秀新产品、新技术，答题重心在数字科技产品跨国贸易和应用对全球经济创新的带动。</ns0:t>
      </ns0:r>
      <ns0:r>
        <ns0:rPr>
          <ns0:rFonts ns0:ascii="Hiragino Sans GB" ns0:hAnsi="Hiragino Sans GB" ns0:eastAsia="Hiragino Sans GB" ns0:cs="Hiragino Sans GB"/>
          <ns0:b ns0:val="0"/>
          <ns0:color ns0:val="202124"/>
          <ns0:sz ns0:val="21"/>
        </ns0:rPr>
        <ns0:t/>
      </ns0:r>
    </ns0:p>
    <ns0:p ns2:paraId="1EBF5C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DCB39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ns0:t>
      </ns0:r>
      <ns0:r>
        <ns0:rPr>
          <ns0:rFonts ns0:ascii="Hiragino Sans GB" ns0:hAnsi="Hiragino Sans GB" ns0:eastAsia="Hiragino Sans GB" ns0:cs="Hiragino Sans GB"/>
          <ns0:b ns0:val="0"/>
          <ns0:color ns0:val="202124"/>
          <ns0:sz ns0:val="21"/>
        </ns0:rPr>
        <ns0:t/>
      </ns0:r>
    </ns0:p>
    <ns0:p ns2:paraId="1DA586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数贸会汇集数字科技新产品新技术，促进数字科技产品贸易和使用，为全球经济创新发展注入新动力。</ns0:t>
      </ns0:r>
      <ns0:r>
        <ns0:rPr>
          <ns0:rFonts ns0:ascii="Hiragino Sans GB" ns0:hAnsi="Hiragino Sans GB" ns0:eastAsia="Hiragino Sans GB" ns0:cs="Hiragino Sans GB"/>
          <ns0:b/>
          <ns0:color ns0:val="111111"/>
          <ns0:sz ns0:val="21"/>
        </ns0:rPr>
        <ns0:t/>
      </ns0:r>
    </ns0:p>
    <ns0:p ns2:paraId="16D115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“智慧非洲”展台通过直播平台推介中非商品，数字技术把商品、服务和市场连接起来，答题要从贸易便利和发展机遇共享说明其全球意义。</ns0:t>
      </ns0:r>
      <ns0:r>
        <ns0:rPr>
          <ns0:rFonts ns0:ascii="Hiragino Sans GB" ns0:hAnsi="Hiragino Sans GB" ns0:eastAsia="Hiragino Sans GB" ns0:cs="Hiragino Sans GB"/>
          <ns0:b ns0:val="0"/>
          <ns0:color ns0:val="202124"/>
          <ns0:sz ns0:val="21"/>
        </ns0:rPr>
        <ns0:t/>
      </ns0:r>
    </ns0:p>
    <ns0:p ns2:paraId="3CFBAE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5935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ns0:t>
      </ns0:r>
      <ns0:r>
        <ns0:rPr>
          <ns0:rFonts ns0:ascii="Hiragino Sans GB" ns0:hAnsi="Hiragino Sans GB" ns0:eastAsia="Hiragino Sans GB" ns0:cs="Hiragino Sans GB"/>
          <ns0:b ns0:val="0"/>
          <ns0:color ns0:val="202124"/>
          <ns0:sz ns0:val="21"/>
        </ns0:rPr>
        <ns0:t/>
      </ns0:r>
    </ns0:p>
    <ns0:p ns2:paraId="264C32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数字平台和电子商务降低贸易成本，促进中非特色产品全球流通，让世界共享中国数字贸易发展带来的新机遇。</ns0:t>
      </ns0:r>
      <ns0:r>
        <ns0:rPr>
          <ns0:rFonts ns0:ascii="Hiragino Sans GB" ns0:hAnsi="Hiragino Sans GB" ns0:eastAsia="Hiragino Sans GB" ns0:cs="Hiragino Sans GB"/>
          <ns0:b/>
          <ns0:color ns0:val="111111"/>
          <ns0:sz ns0:val="21"/>
        </ns0:rPr>
        <ns0:t/>
      </ns0:r>
    </ns0:p>
    <ns0:p ns2:paraId="78F76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数贸会搭建数字贸易合作平台，围绕数字经济核心主题签约36个项目，触发的是数字经济领域投资和贸易自由化、便利化。</ns0:t>
      </ns0:r>
      <ns0:r>
        <ns0:rPr>
          <ns0:rFonts ns0:ascii="Hiragino Sans GB" ns0:hAnsi="Hiragino Sans GB" ns0:eastAsia="Hiragino Sans GB" ns0:cs="Hiragino Sans GB"/>
          <ns0:b ns0:val="0"/>
          <ns0:color ns0:val="202124"/>
          <ns0:sz ns0:val="21"/>
        </ns0:rPr>
        <ns0:t/>
      </ns0:r>
    </ns0:p>
    <ns0:p ns2:paraId="1A95A0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571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数贸会围绕数字经济核心主题集中签约36个项目、投资额同比增三成，方向都在跨境投资贸易；把这密集落地译成平台意义，即促数字经济投资贸易便利化。</ns0:t>
      </ns0:r>
      <ns0:r>
        <ns0:rPr>
          <ns0:rFonts ns0:ascii="Hiragino Sans GB" ns0:hAnsi="Hiragino Sans GB" ns0:eastAsia="Hiragino Sans GB" ns0:cs="Hiragino Sans GB"/>
          <ns0:b ns0:val="0"/>
          <ns0:color ns0:val="202124"/>
          <ns0:sz ns0:val="21"/>
        </ns0:rPr>
        <ns0:t/>
      </ns0:r>
    </ns0:p>
    <ns0:p ns2:paraId="3B562F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全球数字贸易博览会搭建交流合作平台，促进数字经济领域投资和贸易自由化、便利化。</ns0:t>
      </ns0:r>
      <ns0:r>
        <ns0:rPr>
          <ns0:rFonts ns0:ascii="Hiragino Sans GB" ns0:hAnsi="Hiragino Sans GB" ns0:eastAsia="Hiragino Sans GB" ns0:cs="Hiragino Sans GB"/>
          <ns0:b/>
          <ns0:color ns0:val="111111"/>
          <ns0:sz ns0:val="21"/>
        </ns0:rPr>
        <ns0:t/>
      </ns0:r>
    </ns0:p>
    <ns0:p ns2:paraId="5EDE76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140" ns0:after="60"/>
      </ns0:pPr>
      <ns0:r>
        <ns0:rPr>
          <ns0:rFonts ns0:ascii="Hiragino Sans GB" ns0:hAnsi="Hiragino Sans GB" ns0:eastAsia="Hiragino Sans GB" ns0:cs="Hiragino Sans GB"/>
          <ns0:b/>
          <ns0:color ns0:val="1F5E8C"/>
          <ns0:sz ns0:val="22"/>
        </ns0:rPr>
        <ns0:t>2.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题面把绿色贸易、数字贸易列为外贸新动能，答题要把新动能转化为贸易结构优化和出口竞争优势，而不是堆政治多极化或外交政策。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我国发展绿色贸易和数字贸易，推动货物贸易优化升级，打造产品出口竞争新优势，为外贸总量连续跨越两个万亿级台阶提供新动能。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围绕我国外贸连上两个万亿级台阶的原因组织，可写开放战略、贸易自由化便利化、绿色贸易和数字贸易、超大规模市场优势、国际合作和互利共赢。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不要偏离到政治多极化、独立自主和平外交政策等无关方向。</ns0:t>
      </ns0:r>
    </ns0:p>
    <ns0:p>
      <ns0:pPr/>
    </ns0:p>
    <ns0:p>
      <ns0:pPr/>
    </ns0:p>
    <ns0:p ns2:paraId="520A00E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我国的未来产业有非常广阔的国际市场，为未来产业“走出去”提供了可能</ns0:t>
      </ns0:r>
    </ns0:p>
    <ns0:p ns2:paraId="52384897">
      <ns0:pPr>
        <ns0:spacing ns0:before="140" ns0:after="60"/>
      </ns0:pPr>
      <ns0:r>
        <ns0:rPr>
          <ns0:rFonts ns0:ascii="Hiragino Sans GB" ns0:hAnsi="Hiragino Sans GB" ns0:eastAsia="Hiragino Sans GB" ns0:cs="Hiragino Sans GB"/>
          <ns0:b/>
          <ns0:color ns0:val="1F5E8C"/>
          <ns0:sz ns0:val="22"/>
        </ns0:rPr>
        <ns0:t>1. 2024西城一模Q19(6)</ns0:t>
      </ns0:r>
    </ns0:p>
    <ns0:p ns2:paraId="7DAB18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题目先判断未来产业发展的外部机遇，未来产业面对前沿科技浪潮和全球市场空间，答题要从国际市场和走出去可能性说明开放机遇。</ns0:t>
      </ns0:r>
      <ns0:r>
        <ns0:rPr>
          <ns0:rFonts ns0:ascii="Hiragino Sans GB" ns0:hAnsi="Hiragino Sans GB" ns0:eastAsia="Hiragino Sans GB" ns0:cs="Hiragino Sans GB"/>
          <ns0:b ns0:val="0"/>
          <ns0:color ns0:val="202124"/>
          <ns0:sz ns0:val="21"/>
        </ns0:rPr>
        <ns0:t/>
      </ns0:r>
    </ns0:p>
    <ns0:p ns2:paraId="14D067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4D4761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ns0:t>
      </ns0:r>
      <ns0:r>
        <ns0:rPr>
          <ns0:rFonts ns0:ascii="Hiragino Sans GB" ns0:hAnsi="Hiragino Sans GB" ns0:eastAsia="Hiragino Sans GB" ns0:cs="Hiragino Sans GB"/>
          <ns0:b ns0:val="0"/>
          <ns0:color ns0:val="202124"/>
          <ns0:sz ns0:val="21"/>
        </ns0:rPr>
        <ns0:t/>
      </ns0:r>
    </ns0:p>
    <ns0:p ns2:paraId="0ACACA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我国未来产业拥有广阔的国际市场，经济全球化带来两个市场两种资源，为未来产业“走出去”和开展国际技术交流合作提供了可能。</ns0:t>
      </ns0:r>
      <ns0:r>
        <ns0:rPr>
          <ns0:rFonts ns0:ascii="Hiragino Sans GB" ns0:hAnsi="Hiragino Sans GB" ns0:eastAsia="Hiragino Sans GB" ns0:cs="Hiragino Sans GB"/>
          <ns0:b/>
          <ns0:color ns0:val="111111"/>
          <ns0:sz ns0:val="21"/>
        </ns0:rPr>
        <ns0:t/>
      </ns0:r>
    </ns0:p>
    <ns0:p ns2:paraId="2AFAFB0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B95343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以开放促进产业升级，为未来产业拓展国际空间，提升国际竞争力，筑牢安全基础</ns0:t>
      </ns0:r>
    </ns0:p>
    <ns0:p ns2:paraId="4C47FA3C">
      <ns0:pPr>
        <ns0:spacing ns0:before="140" ns0:after="60"/>
      </ns0:pPr>
      <ns0:r>
        <ns0:rPr>
          <ns0:rFonts ns0:ascii="Hiragino Sans GB" ns0:hAnsi="Hiragino Sans GB" ns0:eastAsia="Hiragino Sans GB" ns0:cs="Hiragino Sans GB"/>
          <ns0:b/>
          <ns0:color ns0:val="1F5E8C"/>
          <ns0:sz ns0:val="22"/>
        </ns0:rPr>
        <ns0:t>1. 2026东城一模Q19(3)</ns0:t>
      </ns0:r>
    </ns0:p>
    <ns0:p ns2:paraId="30601C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题目不是只列开放举措，还要分析开放对韧性的作用；国际会议、国际科创枢纽、全球产业链趋势研判要转化为产业升级、国际空间和安全基础。</ns0:t>
      </ns0:r>
      <ns0:r>
        <ns0:rPr>
          <ns0:rFonts ns0:ascii="Hiragino Sans GB" ns0:hAnsi="Hiragino Sans GB" ns0:eastAsia="Hiragino Sans GB" ns0:cs="Hiragino Sans GB"/>
          <ns0:b ns0:val="0"/>
          <ns0:color ns0:val="202124"/>
          <ns0:sz ns0:val="21"/>
        </ns0:rPr>
        <ns0:t/>
      </ns0:r>
    </ns0:p>
    <ns0:p ns2:paraId="1FB9D0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09860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ns0:t>
      </ns0:r>
      <ns0:r>
        <ns0:rPr>
          <ns0:rFonts ns0:ascii="Hiragino Sans GB" ns0:hAnsi="Hiragino Sans GB" ns0:eastAsia="Hiragino Sans GB" ns0:cs="Hiragino Sans GB"/>
          <ns0:b ns0:val="0"/>
          <ns0:color ns0:val="202124"/>
          <ns0:sz ns0:val="21"/>
        </ns0:rPr>
        <ns0:t/>
      </ns0:r>
    </ns0:p>
    <ns0:p ns2:paraId="6A21B24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北京以开放促进产业升级，为6G、具身智能等未来产业拓展国际空间，提升国际竞争力，并筑牢产业链安全基础。</ns0:t>
      </ns0:r>
      <ns0:r>
        <ns0:rPr>
          <ns0:rFonts ns0:ascii="Hiragino Sans GB" ns0:hAnsi="Hiragino Sans GB" ns0:eastAsia="Hiragino Sans GB" ns0:cs="Hiragino Sans GB"/>
          <ns0:b/>
          <ns0:color ns0:val="111111"/>
          <ns0:sz ns0:val="21"/>
        </ns0:rPr>
        <ns0:t/>
      </ns0:r>
    </ns0:p>
    <ns0:p ns2:paraId="627155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5AA4A7BD">
      <ns0:pPr>
        <ns0:spacing ns0:before="140" ns0:after="60"/>
      </ns0:pPr>
      <ns0:r>
        <ns0:rPr>
          <ns0:rFonts ns0:ascii="Hiragino Sans GB" ns0:hAnsi="Hiragino Sans GB" ns0:eastAsia="Hiragino Sans GB" ns0:cs="Hiragino Sans GB"/>
          <ns0:b/>
          <ns0:color ns0:val="1F5E8C"/>
          <ns0:sz ns0:val="22"/>
        </ns0:rPr>
        <ns0:t>2. 2024西城一模Q19(6)</ns0:t>
      </ns0:r>
    </ns0:p>
    <ns0:p ns2:paraId="2877BB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0A866F9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67307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卡脖子被界定为产业链共性关键技术短板，攻克它能调整外贸产品结构、争得技术标准与贸易规则话语权；这恰是以开放促产业升级、提升国际竞争力。</ns0:t>
      </ns0:r>
      <ns0:r>
        <ns0:rPr>
          <ns0:rFonts ns0:ascii="Hiragino Sans GB" ns0:hAnsi="Hiragino Sans GB" ns0:eastAsia="Hiragino Sans GB" ns0:cs="Hiragino Sans GB"/>
          <ns0:b ns0:val="0"/>
          <ns0:color ns0:val="202124"/>
          <ns0:sz ns0:val="21"/>
        </ns0:rPr>
        <ns0:t/>
      </ns0:r>
    </ns0:p>
    <ns0:p ns2:paraId="4A1E84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攻克"卡脖子"难题有利于提升我国在国际技术标准和贸易规则制定中的话语权，推动制度型开放、形成出口竞争新优势。</ns0:t>
      </ns0:r>
      <ns0:r>
        <ns0:rPr>
          <ns0:rFonts ns0:ascii="Hiragino Sans GB" ns0:hAnsi="Hiragino Sans GB" ns0:eastAsia="Hiragino Sans GB" ns0:cs="Hiragino Sans GB"/>
          <ns0:b/>
          <ns0:color ns0:val="111111"/>
          <ns0:sz ns0:val="21"/>
        </ns0:rPr>
        <ns0:t/>
      </ns0:r>
    </ns0:p>
    <ns0:p ns2:paraId="640FD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76AB906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以科学技术的发展推动建设创新型、开放型世界经济</ns0:t>
      </ns0:r>
    </ns0:p>
    <ns0:p ns2:paraId="144A0A9F">
      <ns0:pPr>
        <ns0:spacing ns0:before="140" ns0:after="60"/>
      </ns0:pPr>
      <ns0:r>
        <ns0:rPr>
          <ns0:rFonts ns0:ascii="Hiragino Sans GB" ns0:hAnsi="Hiragino Sans GB" ns0:eastAsia="Hiragino Sans GB" ns0:cs="Hiragino Sans GB"/>
          <ns0:b/>
          <ns0:color ns0:val="1F5E8C"/>
          <ns0:sz ns0:val="22"/>
        </ns0:rPr>
        <ns0:t>1. 2025房山一模Q18(2)</ns0:t>
      </ns0:r>
    </ns0:p>
    <ns0:p ns2:paraId="3FBA95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25C39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389F08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ns0:t>
      </ns0:r>
      <ns0:r>
        <ns0:rPr>
          <ns0:rFonts ns0:ascii="Hiragino Sans GB" ns0:hAnsi="Hiragino Sans GB" ns0:eastAsia="Hiragino Sans GB" ns0:cs="Hiragino Sans GB"/>
          <ns0:b ns0:val="0"/>
          <ns0:color ns0:val="202124"/>
          <ns0:sz ns0:val="21"/>
        </ns0:rPr>
        <ns0:t/>
      </ns0:r>
    </ns0:p>
    <ns0:p ns2:paraId="68BC1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中国开源战略坚持高水平对外开放，把DeepSeek作为开放共享资源，以科学技术的发展推动建设创新型、开放型世界经济，降低各国发展AI能力的门槛，促进经济全球化发展。</ns0:t>
      </ns0:r>
      <ns0:r>
        <ns0:rPr>
          <ns0:rFonts ns0:ascii="Hiragino Sans GB" ns0:hAnsi="Hiragino Sans GB" ns0:eastAsia="Hiragino Sans GB" ns0:cs="Hiragino Sans GB"/>
          <ns0:b/>
          <ns0:color ns0:val="111111"/>
          <ns0:sz ns0:val="21"/>
        </ns0:rPr>
        <ns0:t/>
      </ns0:r>
    </ns0:p>
    <ns0:p ns2:paraId="6F6643C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7B780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为世界新能源产业注入活力，增强经济全球化动力</ns0:t>
      </ns0:r>
    </ns0:p>
    <ns0:p ns2:paraId="17CD1C72">
      <ns0:pPr>
        <ns0:spacing ns0:before="140" ns0:after="60"/>
      </ns0:pPr>
      <ns0:r>
        <ns0:rPr>
          <ns0:rFonts ns0:ascii="Hiragino Sans GB" ns0:hAnsi="Hiragino Sans GB" ns0:eastAsia="Hiragino Sans GB" ns0:cs="Hiragino Sans GB"/>
          <ns0:b/>
          <ns0:color ns0:val="1F5E8C"/>
          <ns0:sz ns0:val="22"/>
        </ns0:rPr>
        <ns0:t>1. 2025东城期末Q20</ns0:t>
      </ns0:r>
    </ns0:p>
    <ns0:p ns2:paraId="204D6C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题面先呈现中国新能源汽车出口增长和在欧盟市场具备竞争力，再引出反补贴税争议；正面评价中国新能源汽车时，应把它放到世界新能源产业和经济全球化活力中说明。</ns0:t>
      </ns0:r>
      <ns0:r>
        <ns0:rPr>
          <ns0:rFonts ns0:ascii="Hiragino Sans GB" ns0:hAnsi="Hiragino Sans GB" ns0:eastAsia="Hiragino Sans GB" ns0:cs="Hiragino Sans GB"/>
          <ns0:b ns0:val="0"/>
          <ns0:color ns0:val="202124"/>
          <ns0:sz ns0:val="21"/>
        </ns0:rPr>
        <ns0:t/>
      </ns0:r>
    </ns0:p>
    <ns0:p ns2:paraId="3D3201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F6DE3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ns0:t>
      </ns0:r>
      <ns0:r>
        <ns0:rPr>
          <ns0:rFonts ns0:ascii="Hiragino Sans GB" ns0:hAnsi="Hiragino Sans GB" ns0:eastAsia="Hiragino Sans GB" ns0:cs="Hiragino Sans GB"/>
          <ns0:b ns0:val="0"/>
          <ns0:color ns0:val="202124"/>
          <ns0:sz ns0:val="21"/>
        </ns0:rPr>
        <ns0:t/>
      </ns0:r>
    </ns0:p>
    <ns0:p ns2:paraId="47C861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我国新能源汽车走向世界，能够促进全球新能源产业升级和绿色转型，为世界经济和经济全球化注入新动力。</ns0:t>
      </ns0:r>
      <ns0:r>
        <ns0:rPr>
          <ns0:rFonts ns0:ascii="Hiragino Sans GB" ns0:hAnsi="Hiragino Sans GB" ns0:eastAsia="Hiragino Sans GB" ns0:cs="Hiragino Sans GB"/>
          <ns0:b/>
          <ns0:color ns0:val="111111"/>
          <ns0:sz ns0:val="21"/>
        </ns0:rPr>
        <ns0:t/>
      </ns0:r>
    </ns0:p>
    <ns0:p ns2:paraId="57B365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2089E0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促进全球范围内标准共通、技术共享，推动全球技术创新与绿色转型</ns0:t>
      </ns0:r>
    </ns0:p>
    <ns0:p ns2:paraId="59837E94">
      <ns0:pPr>
        <ns0:spacing ns0:before="140" ns0:after="60"/>
      </ns0:pPr>
      <ns0:r>
        <ns0:rPr>
          <ns0:rFonts ns0:ascii="Hiragino Sans GB" ns0:hAnsi="Hiragino Sans GB" ns0:eastAsia="Hiragino Sans GB" ns0:cs="Hiragino Sans GB"/>
          <ns0:b/>
          <ns0:color ns0:val="1F5E8C"/>
          <ns0:sz ns0:val="22"/>
        </ns0:rPr>
        <ns0:t>1. 2026海淀一模Q20</ns0:t>
      </ns0:r>
    </ns0:p>
    <ns0:p ns2:paraId="0E9E66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题面把国际标准称为全球产业界的“通用语言”，并列出低碳能源、人工智能等领域中国向ISO、IEC提交提案和牵头制定标准的数据；答题要从标准互认、技术扩散和全球产业绿色转型说明意义。</ns0:t>
      </ns0:r>
      <ns0:r>
        <ns0:rPr>
          <ns0:rFonts ns0:ascii="Hiragino Sans GB" ns0:hAnsi="Hiragino Sans GB" ns0:eastAsia="Hiragino Sans GB" ns0:cs="Hiragino Sans GB"/>
          <ns0:b ns0:val="0"/>
          <ns0:color ns0:val="202124"/>
          <ns0:sz ns0:val="21"/>
        </ns0:rPr>
        <ns0:t/>
      </ns0:r>
    </ns0:p>
    <ns0:p ns2:paraId="6B43D2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72FE0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ns0:t>
      </ns0:r>
      <ns0:r>
        <ns0:rPr>
          <ns0:rFonts ns0:ascii="Hiragino Sans GB" ns0:hAnsi="Hiragino Sans GB" ns0:eastAsia="Hiragino Sans GB" ns0:cs="Hiragino Sans GB"/>
          <ns0:b ns0:val="0"/>
          <ns0:color ns0:val="202124"/>
          <ns0:sz ns0:val="21"/>
        </ns0:rPr>
        <ns0:t/>
      </ns0:r>
    </ns0:p>
    <ns0:p ns2:paraId="57080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中国在低碳能源、人工智能等领域贡献国际标准，促进全球范围内标准共通、技术共享，推动全球技术创新与绿色转型。</ns0:t>
      </ns0:r>
      <ns0:r>
        <ns0:rPr>
          <ns0:rFonts ns0:ascii="Hiragino Sans GB" ns0:hAnsi="Hiragino Sans GB" ns0:eastAsia="Hiragino Sans GB" ns0:cs="Hiragino Sans GB"/>
          <ns0:b/>
          <ns0:color ns0:val="111111"/>
          <ns0:sz ns0:val="21"/>
        </ns0:rPr>
        <ns0:t/>
      </ns0:r>
    </ns0:p>
    <ns0:p ns2:paraId="13444A2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数据要素在全球范围内流动</ns0:t>
      </ns0:r>
    </ns0:p>
    <ns0:p>
      <ns0:pPr>
        <ns0:spacing ns0:before="140" ns0:after="60"/>
      </ns0:pPr>
      <ns0:r>
        <ns0:rPr>
          <ns0:rFonts ns0:ascii="Hiragino Sans GB" ns0:hAnsi="Hiragino Sans GB" ns0:eastAsia="Hiragino Sans GB" ns0:cs="Hiragino Sans GB"/>
          <ns0:b/>
          <ns0:color ns0:val="1F5E8C"/>
          <ns0:sz ns0:val="22"/>
        </ns0:rPr>
        <ns0:t>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数据标准制定、对接和互认，直接指向跨境数据要素流动。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世界数据组织推动相关标准制定、对接和互认，促进数据要素在全球范围内流动，释放数据价值，支撑数字经济高质量发展。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2:paraId="7BDFD4A8">
      <ns0:pPr>
        <ns0:pStyle ns0:val="4"/>
      </ns0:pPr>
      <ns0:r>
        <ns0:rPr>
          <ns0:rFonts ns0:ascii="Hiragino Sans GB" ns0:hAnsi="Hiragino Sans GB" ns0:eastAsia="Hiragino Sans GB" ns0:cs="Hiragino Sans GB"/>
          <ns0:b/>
          <ns0:color ns0:val="2F6F9F"/>
          <ns0:sz ns0:val="28"/>
        </ns0:rPr>
        <ns0:t>贸易保护主义与多边贸易体制</ns0:t>
      </ns0:r>
    </ns0:p>
    <ns0:p ns2:paraId="682F028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维护多边贸易体制</ns0:t>
      </ns0:r>
    </ns0:p>
    <ns0:p ns2:paraId="4E71A368">
      <ns0:pPr>
        <ns0:spacing ns0:before="140" ns0:after="60"/>
      </ns0:pPr>
      <ns0:r>
        <ns0:rPr>
          <ns0:rFonts ns0:ascii="Hiragino Sans GB" ns0:hAnsi="Hiragino Sans GB" ns0:eastAsia="Hiragino Sans GB" ns0:cs="Hiragino Sans GB"/>
          <ns0:b/>
          <ns0:color ns0:val="1F5E8C"/>
          <ns0:sz ns0:val="22"/>
        </ns0:rPr>
        <ns0:t>1. 2026石景山一模Q20</ns0:t>
      </ns0:r>
    </ns0:p>
    <ns0:p ns2:paraId="0A7850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亚太合作要在开放中推进，需要稳定的国际经贸规则；题面强调世贸组织改革方向、最惠国待遇和非歧视原则，触发维护多边贸易体制这一开放合作术语。</ns0:t>
      </ns0:r>
      <ns0:r>
        <ns0:rPr>
          <ns0:rFonts ns0:ascii="Hiragino Sans GB" ns0:hAnsi="Hiragino Sans GB" ns0:eastAsia="Hiragino Sans GB" ns0:cs="Hiragino Sans GB"/>
          <ns0:b ns0:val="0"/>
          <ns0:color ns0:val="202124"/>
          <ns0:sz ns0:val="21"/>
        </ns0:rPr>
        <ns0:t/>
      </ns0:r>
    </ns0:p>
    <ns0:p ns2:paraId="43B3998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63FB9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ns0:t>
      </ns0:r>
      <ns0:r>
        <ns0:rPr>
          <ns0:rFonts ns0:ascii="Hiragino Sans GB" ns0:hAnsi="Hiragino Sans GB" ns0:eastAsia="Hiragino Sans GB" ns0:cs="Hiragino Sans GB"/>
          <ns0:b ns0:val="0"/>
          <ns0:color ns0:val="202124"/>
          <ns0:sz ns0:val="21"/>
        </ns0:rPr>
        <ns0:t/>
      </ns0:r>
    </ns0:p>
    <ns0:p ns2:paraId="4961B7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中国倡议共同维护多边贸易体制，坚持世界贸易组织改革的正确方向和最惠国待遇、非歧视等基本原则，破除贸易壁垒，为亚太开放合作提供稳定规则支撑。</ns0:t>
      </ns0:r>
      <ns0:r>
        <ns0:rPr>
          <ns0:rFonts ns0:ascii="Hiragino Sans GB" ns0:hAnsi="Hiragino Sans GB" ns0:eastAsia="Hiragino Sans GB" ns0:cs="Hiragino Sans GB"/>
          <ns0:b/>
          <ns0:color ns0:val="111111"/>
          <ns0:sz ns0:val="21"/>
        </ns0:rPr>
        <ns0:t/>
      </ns0:r>
    </ns0:p>
    <ns0:p ns2:paraId="182B11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D83A1E6">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653DB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13E6A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C10AF2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欧盟单方加征反补贴税、对中方建设性方案不予回应，破坏贸易规则与市场秩序；正因这种保护主义，须用维护多边贸易体制作答，主张以谈判推动贸易便利。</ns0:t>
      </ns0:r>
      <ns0:r>
        <ns0:rPr>
          <ns0:rFonts ns0:ascii="Hiragino Sans GB" ns0:hAnsi="Hiragino Sans GB" ns0:eastAsia="Hiragino Sans GB" ns0:cs="Hiragino Sans GB"/>
          <ns0:b ns0:val="0"/>
          <ns0:color ns0:val="202124"/>
          <ns0:sz ns0:val="21"/>
        </ns0:rPr>
        <ns0:t/>
      </ns0:r>
    </ns0:p>
    <ns0:p ns2:paraId="05A5CA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我国应坚定维护本国利益、维护多边贸易体制与市场秩序，以和平谈判推动贸易自由便利，实现互利共赢。</ns0:t>
      </ns0:r>
      <ns0:r>
        <ns0:rPr>
          <ns0:rFonts ns0:ascii="Hiragino Sans GB" ns0:hAnsi="Hiragino Sans GB" ns0:eastAsia="Hiragino Sans GB" ns0:cs="Hiragino Sans GB"/>
          <ns0:b/>
          <ns0:color ns0:val="111111"/>
          <ns0:sz ns0:val="21"/>
        </ns0:rPr>
        <ns0:t/>
      </ns0:r>
    </ns0:p>
    <ns0:p ns2:paraId="22FD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4EDBC34E">
      <ns0:pPr>
        <ns0:spacing ns0:before="140" ns0:after="60"/>
      </ns0:pPr>
      <ns0:r>
        <ns0:rPr>
          <ns0:rFonts ns0:ascii="Hiragino Sans GB" ns0:hAnsi="Hiragino Sans GB" ns0:eastAsia="Hiragino Sans GB" ns0:cs="Hiragino Sans GB"/>
          <ns0:b/>
          <ns0:color ns0:val="1F5E8C"/>
          <ns0:sz ns0:val="22"/>
        </ns0:rPr>
        <ns0:t>3. 2026丰台期末Q20</ns0:t>
      </ns0:r>
    </ns0:p>
    <ns0:p ns2:paraId="4955BB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“发展工程”把多边贸易体制、产业链供应链稳定畅通和开放合作国际环境放在同一段，说明中拉现代化协同需要稳定开放的国际经贸规则。</ns0:t>
      </ns0:r>
      <ns0:r>
        <ns0:rPr>
          <ns0:rFonts ns0:ascii="Hiragino Sans GB" ns0:hAnsi="Hiragino Sans GB" ns0:eastAsia="Hiragino Sans GB" ns0:cs="Hiragino Sans GB"/>
          <ns0:b ns0:val="0"/>
          <ns0:color ns0:val="202124"/>
          <ns0:sz ns0:val="21"/>
        </ns0:rPr>
        <ns0:t/>
      </ns0:r>
    </ns0:p>
    <ns0:p ns2:paraId="647DA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3B59D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ns0:t>
      </ns0:r>
      <ns0:r>
        <ns0:rPr>
          <ns0:rFonts ns0:ascii="Hiragino Sans GB" ns0:hAnsi="Hiragino Sans GB" ns0:eastAsia="Hiragino Sans GB" ns0:cs="Hiragino Sans GB"/>
          <ns0:b ns0:val="0"/>
          <ns0:color ns0:val="202124"/>
          <ns0:sz ns0:val="21"/>
        </ns0:rPr>
        <ns0:t/>
      </ns0:r>
    </ns0:p>
    <ns0:p ns2:paraId="1656E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中拉双方坚定维护多边贸易体制，维护全球产业链供应链稳定畅通和开放合作的国际环境，有利于扩大双方“发展工程”中的利益汇合点。</ns0:t>
      </ns0:r>
      <ns0:r>
        <ns0:rPr>
          <ns0:rFonts ns0:ascii="Hiragino Sans GB" ns0:hAnsi="Hiragino Sans GB" ns0:eastAsia="Hiragino Sans GB" ns0:cs="Hiragino Sans GB"/>
          <ns0:b/>
          <ns0:color ns0:val="111111"/>
          <ns0:sz ns0:val="21"/>
        </ns0:rPr>
        <ns0:t/>
      </ns0:r>
    </ns0:p>
    <ns0:p ns2:paraId="1D10BFD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80145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反对贸易保护主义，警惕单边措施破坏多边贸易秩序</ns0:t>
      </ns0:r>
    </ns0:p>
    <ns0:p ns2:paraId="478B0209">
      <ns0:pPr>
        <ns0:spacing ns0:before="140" ns0:after="60"/>
      </ns0:pPr>
      <ns0:r>
        <ns0:rPr>
          <ns0:rFonts ns0:ascii="Hiragino Sans GB" ns0:hAnsi="Hiragino Sans GB" ns0:eastAsia="Hiragino Sans GB" ns0:cs="Hiragino Sans GB"/>
          <ns0:b/>
          <ns0:color ns0:val="1F5E8C"/>
          <ns0:sz ns0:val="22"/>
        </ns0:rPr>
        <ns0:t>1. 2025东城期末Q20</ns0:t>
      </ns0:r>
    </ns0:p>
    <ns0:p ns2:paraId="5092A1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欧盟对中国新能源汽车征收临时反补贴税，不只是中欧双边争端，也会破坏市场竞争、市场秩序，损害消费者利益，并不利于自身发展。</ns0:t>
      </ns0:r>
      <ns0:r>
        <ns0:rPr>
          <ns0:rFonts ns0:ascii="Hiragino Sans GB" ns0:hAnsi="Hiragino Sans GB" ns0:eastAsia="Hiragino Sans GB" ns0:cs="Hiragino Sans GB"/>
          <ns0:b ns0:val="0"/>
          <ns0:color ns0:val="202124"/>
          <ns0:sz ns0:val="21"/>
        </ns0:rPr>
        <ns0:t/>
      </ns0:r>
    </ns0:p>
    <ns0:p ns2:paraId="790266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5F02AB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ns0:t>
      </ns0:r>
      <ns0:r>
        <ns0:rPr>
          <ns0:rFonts ns0:ascii="Hiragino Sans GB" ns0:hAnsi="Hiragino Sans GB" ns0:eastAsia="Hiragino Sans GB" ns0:cs="Hiragino Sans GB"/>
          <ns0:b ns0:val="0"/>
          <ns0:color ns0:val="202124"/>
          <ns0:sz ns0:val="21"/>
        </ns0:rPr>
        <ns0:t/>
      </ns0:r>
    </ns0:p>
    <ns0:p ns2:paraId="4B07E0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贸易保护主义和单边措施会破坏市场竞争和市场秩序，既损害消费者利益，也不利于自身发展，最终阻碍世界经济共同发展。</ns0:t>
      </ns0:r>
      <ns0:r>
        <ns0:rPr>
          <ns0:rFonts ns0:ascii="Hiragino Sans GB" ns0:hAnsi="Hiragino Sans GB" ns0:eastAsia="Hiragino Sans GB" ns0:cs="Hiragino Sans GB"/>
          <ns0:b/>
          <ns0:color ns0:val="111111"/>
          <ns0:sz ns0:val="21"/>
        </ns0:rPr>
        <ns0:t/>
      </ns0:r>
    </ns0:p>
    <ns0:p ns2:paraId="45CEB8E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0B6E0A8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维护开放合作的国际经济环境</ns0:t>
      </ns0:r>
    </ns0:p>
    <ns0:p ns2:paraId="0281561F">
      <ns0:pPr>
        <ns0:spacing ns0:before="140" ns0:after="60"/>
      </ns0:pPr>
      <ns0:r>
        <ns0:rPr>
          <ns0:rFonts ns0:ascii="Hiragino Sans GB" ns0:hAnsi="Hiragino Sans GB" ns0:eastAsia="Hiragino Sans GB" ns0:cs="Hiragino Sans GB"/>
          <ns0:b/>
          <ns0:color ns0:val="1F5E8C"/>
          <ns0:sz ns0:val="22"/>
        </ns0:rPr>
        <ns0:t>1. 2026丰台期末Q20</ns0:t>
      </ns0:r>
    </ns0:p>
    <ns0:p ns2:paraId="595BCF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材料强调中拉在发展工程中维护开放合作环境，题目指向说明共同现代化的外部条件。</ns0:t>
      </ns0:r>
      <ns0:r>
        <ns0:rPr>
          <ns0:rFonts ns0:ascii="Hiragino Sans GB" ns0:hAnsi="Hiragino Sans GB" ns0:eastAsia="Hiragino Sans GB" ns0:cs="Hiragino Sans GB"/>
          <ns0:b ns0:val="0"/>
          <ns0:color ns0:val="202124"/>
          <ns0:sz ns0:val="21"/>
        </ns0:rPr>
        <ns0:t/>
      </ns0:r>
    </ns0:p>
    <ns0:p ns2:paraId="16C5C2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B586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ns0:t>
      </ns0:r>
      <ns0:r>
        <ns0:rPr>
          <ns0:rFonts ns0:ascii="Hiragino Sans GB" ns0:hAnsi="Hiragino Sans GB" ns0:eastAsia="Hiragino Sans GB" ns0:cs="Hiragino Sans GB"/>
          <ns0:b ns0:val="0"/>
          <ns0:color ns0:val="202124"/>
          <ns0:sz ns0:val="21"/>
        </ns0:rPr>
        <ns0:t/>
      </ns0:r>
    </ns0:p>
    <ns0:p ns2:paraId="5FDA6BD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中拉双方维护开放合作的国际经济环境，有利于稳定“发展工程”的外部条件，为双方现代化拓展合作空间。</ns0:t>
      </ns0:r>
      <ns0:r>
        <ns0:rPr>
          <ns0:rFonts ns0:ascii="Hiragino Sans GB" ns0:hAnsi="Hiragino Sans GB" ns0:eastAsia="Hiragino Sans GB" ns0:cs="Hiragino Sans GB"/>
          <ns0:b/>
          <ns0:color ns0:val="111111"/>
          <ns0:sz ns0:val="21"/>
        </ns0:rPr>
        <ns0:t/>
      </ns0:r>
    </ns0:p>
    <ns0:p ns2:paraId="753E591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3587EE8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顺应经济全球化趋势，反对贸易保护主义</ns0:t>
      </ns0:r>
    </ns0:p>
    <ns0:p ns2:paraId="4ABA1315">
      <ns0:pPr>
        <ns0:spacing ns0:before="140" ns0:after="60"/>
      </ns0:pPr>
      <ns0:r>
        <ns0:rPr>
          <ns0:rFonts ns0:ascii="Hiragino Sans GB" ns0:hAnsi="Hiragino Sans GB" ns0:eastAsia="Hiragino Sans GB" ns0:cs="Hiragino Sans GB"/>
          <ns0:b/>
          <ns0:color ns0:val="1F5E8C"/>
          <ns0:sz ns0:val="22"/>
        </ns0:rPr>
        <ns0:t>1. 2026朝阳期末Q20</ns0:t>
      </ns0:r>
    </ns0:p>
    <ns0:p ns2:paraId="1A744C3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材料同时呈现经济全球化深入发展和贸易保护主义、关税霸凌等逆全球化障碍，题目指向说明中国特色大国外交为什么要主动作为。</ns0:t>
      </ns0:r>
      <ns0:r>
        <ns0:rPr>
          <ns0:rFonts ns0:ascii="Hiragino Sans GB" ns0:hAnsi="Hiragino Sans GB" ns0:eastAsia="Hiragino Sans GB" ns0:cs="Hiragino Sans GB"/>
          <ns0:b ns0:val="0"/>
          <ns0:color ns0:val="202124"/>
          <ns0:sz ns0:val="21"/>
        </ns0:rPr>
        <ns0:t/>
      </ns0:r>
    </ns0:p>
    <ns0:p ns2:paraId="4AC62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F130C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ns0:t>
      </ns0:r>
      <ns0:r>
        <ns0:rPr>
          <ns0:rFonts ns0:ascii="Hiragino Sans GB" ns0:hAnsi="Hiragino Sans GB" ns0:eastAsia="Hiragino Sans GB" ns0:cs="Hiragino Sans GB"/>
          <ns0:b ns0:val="0"/>
          <ns0:color ns0:val="202124"/>
          <ns0:sz ns0:val="21"/>
        </ns0:rPr>
        <ns0:t/>
      </ns0:r>
    </ns0:p>
    <ns0:p ns2:paraId="514195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经济全球化是不可逆转的历史大势，贸易保护主义会阻碍资源流动和国际分工，不利于世界经济复苏和共同发展，中国外交需要主动维护开放合作的国际经济环境。</ns0:t>
      </ns0:r>
      <ns0:r>
        <ns0:rPr>
          <ns0:rFonts ns0:ascii="Hiragino Sans GB" ns0:hAnsi="Hiragino Sans GB" ns0:eastAsia="Hiragino Sans GB" ns0:cs="Hiragino Sans GB"/>
          <ns0:b/>
          <ns0:color ns0:val="111111"/>
          <ns0:sz ns0:val="21"/>
        </ns0:rPr>
        <ns0:t/>
      </ns0:r>
    </ns0:p>
    <ns0:p ns2:paraId="3AC34D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69ED29">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18279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A73A6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49B7D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题面写中方坚决反对欧方临时反补贴税并多次提出建设性解决方案，材料不是单一国内措施，而是国际市场、资源和规则联动，核心在经济全球化。</ns0:t>
      </ns0:r>
      <ns0:r>
        <ns0:rPr>
          <ns0:rFonts ns0:ascii="Hiragino Sans GB" ns0:hAnsi="Hiragino Sans GB" ns0:eastAsia="Hiragino Sans GB" ns0:cs="Hiragino Sans GB"/>
          <ns0:b ns0:val="0"/>
          <ns0:color ns0:val="202124"/>
          <ns0:sz ns0:val="21"/>
        </ns0:rPr>
        <ns0:t/>
      </ns0:r>
    </ns0:p>
    <ns0:p ns2:paraId="0B70B78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欧盟加征关税是贸易保护主义、逆全球化之举，违背经济规律，破坏市场竞争、损害消费者利益。</ns0:t>
      </ns0:r>
      <ns0:r>
        <ns0:rPr>
          <ns0:rFonts ns0:ascii="Hiragino Sans GB" ns0:hAnsi="Hiragino Sans GB" ns0:eastAsia="Hiragino Sans GB" ns0:cs="Hiragino Sans GB"/>
          <ns0:b/>
          <ns0:color ns0:val="111111"/>
          <ns0:sz ns0:val="21"/>
        </ns0:rPr>
        <ns0:t/>
      </ns0:r>
    </ns0:p>
    <ns0:p ns2:paraId="47E4A05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材料提到绿色认证等国际规则影响产品竞争力，说明我国应对产业链新态势不仅要参与生产布局，还要参与全球经济治理和规则制定，维护多边贸易体系。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面对绿色认证等国际规则影响产品国际竞争力的新态势，我国应维护以世界贸易组织为核心的多边贸易体制，推动构建开放型世界经济，提升在全球产业变革中的主动权。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本题8分，围绕全球产业链供应链新态势，从多元化布局、区域化合作、绿色化转型、数字化加速四个特点分别作答，最后进行总结；每个特点要写出“措施+效果”。</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ns0:t>
      </ns0:r>
      <ns0:r>
        <ns0:rPr>
          <ns0:rFonts ns0:ascii="Hiragino Sans GB" ns0:hAnsi="Hiragino Sans GB" ns0:eastAsia="Hiragino Sans GB" ns0:cs="Hiragino Sans GB"/>
          <ns0:b ns0:val="0"/>
          <ns0:color ns0:val="27323A"/>
          <ns0:sz ns0:val="19"/>
        </ns0:rPr>
        <ns0:t>鼓励和支持有实力的跨国公司在全球范围内分散投资，利用世界各地优势组织生产经营，顺应经济全球化趋势推进产业链多元化布局；效果可写促进产业链供应链多元化，维护多元稳定的国际经济格局和经贸关系，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ns0:t>
      </ns0:r>
      <ns0:r>
        <ns0:rPr>
          <ns0:rFonts ns0:ascii="Hiragino Sans GB" ns0:hAnsi="Hiragino Sans GB" ns0:eastAsia="Hiragino Sans GB" ns0:cs="Hiragino Sans GB"/>
          <ns0:b ns0:val="0"/>
          <ns0:color ns0:val="27323A"/>
          <ns0:sz ns0:val="19"/>
        </ns0:rPr>
        <ns0:t>可写深化区域经济合作，秉持亲诚惠容理念，加强与周边国家和地区经济合作，促进区域内投资和贸易自由化便利化，推动区域产业链供应链深度融合；也可写吸引更多外资和高端产业留在或落户中国；还可写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ns0:t>
      </ns0:r>
      <ns0:r>
        <ns0:rPr>
          <ns0:rFonts ns0:ascii="Hiragino Sans GB" ns0:hAnsi="Hiragino Sans GB" ns0:eastAsia="Hiragino Sans GB" ns0:cs="Hiragino Sans GB"/>
          <ns0:b ns0:val="0"/>
          <ns0:color ns0:val="27323A"/>
          <ns0:sz ns0:val="19"/>
        </ns0:rPr>
        <ns0:t>坚持绿色发展理念，加大绿色技术研发投入，完善绿色法律法规，对接国际规则与标准，制定环境政策；效果可写提升产业链绿色化水平，推进绿色低碳转型。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ns0:t>
      </ns0:r>
      <ns0:r>
        <ns0:rPr>
          <ns0:rFonts ns0:ascii="Hiragino Sans GB" ns0:hAnsi="Hiragino Sans GB" ns0:eastAsia="Hiragino Sans GB" ns0:cs="Hiragino Sans GB"/>
          <ns0:b ns0:val="0"/>
          <ns0:color ns0:val="27323A"/>
          <ns0:sz ns0:val="19"/>
        </ns0:rPr>
        <ns0:t>推动产业数字化，促进数字技术与实体经济深度融合，推动互联网、大数据、人工智能与实体经济融合，加大数字技术研发投入；效果可写培育数字产品和服务新优势，提升产业链数字化水平和竞争新优势。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积极参与全球经济治理和规则制定，维护多边贸易体系；发展更高水平开放型经济，形成国内大循环为主体、国内国际双循环相互促进的新发展格局；推动构建开放型世界经济或人类命运共同体。</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通过区域经济合作维护自由贸易和以世界贸易组织为核心的多边贸易体制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设问从"世界发展需要"层面问中国为什么开创周边工作新局面。要回答"中国周边经济合作如何反哺世界"，必须用"推动经济全球化朝方向发展"作为外溢方向的术语，把区域合作接到全球方向上。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中国通过与周边国家的区域经济合作，维护多边贸易体系，推动经济全球化朝着更加开放、包容、普惠、平衡、共赢的方向发展，把周边活力转化为世界经济新动能。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85551E2">
      <ns0:pPr>
        <ns0:pStyle ns0:val="3"/>
        <ns0:jc ns0:val="left"/>
      </ns0:pPr>
      <ns0:r>
        <ns0:rPr>
          <ns0:rFonts ns0:eastAsia="Hiragino Sans GB" ns0:ascii="Hiragino Sans GB" ns0:hAnsi="Hiragino Sans GB" ns0:cs="Hiragino Sans GB"/>
          <ns0:b/>
          <ns0:color ns0:val="173B5B"/>
          <ns0:sz ns0:val="36"/>
        </ns0:rPr>
        <ns0:t>政治多极化</ns0:t>
      </ns0:r>
    </ns0:p>
    <ns0:p ns2:paraId="10F726DB">
      <ns0:pPr>
        <ns0:pStyle ns0:val="4"/>
      </ns0:pPr>
      <ns0:r>
        <ns0:rPr>
          <ns0:rFonts ns0:eastAsia="Hiragino Sans GB" ns0:ascii="Hiragino Sans GB" ns0:hAnsi="Hiragino Sans GB" ns0:cs="Hiragino Sans GB"/>
          <ns0:b/>
          <ns0:color ns0:val="2F6F9F"/>
          <ns0:sz ns0:val="28"/>
        </ns0:rPr>
        <ns0:t>新国关：新型国际关系</ns0:t>
      </ns0:r>
    </ns0:p>
    <ns0:p ns2:paraId="255DDB3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相互尊重、公平正义、合作共赢的新型国际关系</ns0:t>
      </ns0:r>
    </ns0:p>
    <ns0:p ns2:paraId="421AEC2F">
      <ns0:pPr>
        <ns0:spacing ns0:before="140" ns0:after="60"/>
      </ns0:pPr>
      <ns0:r>
        <ns0:rPr>
          <ns0:rFonts ns0:ascii="Hiragino Sans GB" ns0:hAnsi="Hiragino Sans GB" ns0:eastAsia="Hiragino Sans GB" ns0:cs="Hiragino Sans GB"/>
          <ns0:b/>
          <ns0:color ns0:val="1F5E8C"/>
          <ns0:sz ns0:val="22"/>
        </ns0:rPr>
        <ns0:t>1. 2026朝阳一模Q20</ns0:t>
      </ns0:r>
    </ns0:p>
    <ns0:p ns2:paraId="383FA0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中国对外合作覆盖经贸、技术、人文、机制等多个领域，强调相互尊重、互利共赢而非阵营对抗，需要从国际秩序方向上定位中国行为。</ns0:t>
      </ns0:r>
      <ns0:r>
        <ns0:rPr>
          <ns0:rFonts ns0:ascii="Hiragino Sans GB" ns0:hAnsi="Hiragino Sans GB" ns0:eastAsia="Hiragino Sans GB" ns0:cs="Hiragino Sans GB"/>
          <ns0:b ns0:val="0"/>
          <ns0:color ns0:val="202124"/>
          <ns0:sz ns0:val="21"/>
        </ns0:rPr>
        <ns0:t/>
      </ns0:r>
    </ns0:p>
    <ns0:p ns2:paraId="7AE50E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39CFB5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ns0:t>
      </ns0:r>
      <ns0:r>
        <ns0:rPr>
          <ns0:rFonts ns0:ascii="Hiragino Sans GB" ns0:hAnsi="Hiragino Sans GB" ns0:eastAsia="Hiragino Sans GB" ns0:cs="Hiragino Sans GB"/>
          <ns0:b ns0:val="0"/>
          <ns0:color ns0:val="202124"/>
          <ns0:sz ns0:val="21"/>
        </ns0:rPr>
        <ns0:t/>
      </ns0:r>
    </ns0:p>
    <ns0:p ns2:paraId="26415B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中国坚持同各国合作共赢，扩大自贸"朋友圈"、对多国单方面免签，推动建设合作共赢的新型国际关系，为全球发展注入稳定性和正能量。</ns0:t>
      </ns0:r>
      <ns0:r>
        <ns0:rPr>
          <ns0:rFonts ns0:ascii="Hiragino Sans GB" ns0:hAnsi="Hiragino Sans GB" ns0:eastAsia="Hiragino Sans GB" ns0:cs="Hiragino Sans GB"/>
          <ns0:b/>
          <ns0:color ns0:val="111111"/>
          <ns0:sz ns0:val="21"/>
        </ns0:rPr>
        <ns0:t/>
      </ns0:r>
    </ns0:p>
    <ns0:p ns2:paraId="6804458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4FCC7B">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8E661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题面写中非共同反对"小院高墙"、脱钩断链和历史不公，体现发展中国家在平等基础上推动合作；设问问价值意蕴，需要从国际关系新方向说明意义。</ns0:t>
      </ns0:r>
      <ns0:r>
        <ns0:rPr>
          <ns0:rFonts ns0:ascii="Hiragino Sans GB" ns0:hAnsi="Hiragino Sans GB" ns0:eastAsia="Hiragino Sans GB" ns0:cs="Hiragino Sans GB"/>
          <ns0:b ns0:val="0"/>
          <ns0:color ns0:val="202124"/>
          <ns0:sz ns0:val="21"/>
        </ns0:rPr>
        <ns0:t/>
      </ns0:r>
    </ns0:p>
    <ns0:p ns2:paraId="5DDBA3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031ED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ns0:t>
      </ns0:r>
      <ns0:r>
        <ns0:rPr>
          <ns0:rFonts ns0:ascii="Hiragino Sans GB" ns0:hAnsi="Hiragino Sans GB" ns0:eastAsia="Hiragino Sans GB" ns0:cs="Hiragino Sans GB"/>
          <ns0:b ns0:val="0"/>
          <ns0:color ns0:val="202124"/>
          <ns0:sz ns0:val="21"/>
        </ns0:rPr>
        <ns0:t/>
      </ns0:r>
    </ns0:p>
    <ns0:p ns2:paraId="57A77B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中非围绕反对脱钩断链、单边主义和历史不公达成战略性共识，有利于推动建设相互尊重、公平正义、合作共赢的新型国际关系。</ns0:t>
      </ns0:r>
      <ns0:r>
        <ns0:rPr>
          <ns0:rFonts ns0:ascii="Hiragino Sans GB" ns0:hAnsi="Hiragino Sans GB" ns0:eastAsia="Hiragino Sans GB" ns0:cs="Hiragino Sans GB"/>
          <ns0:b/>
          <ns0:color ns0:val="111111"/>
          <ns0:sz ns0:val="21"/>
        </ns0:rPr>
        <ns0:t/>
      </ns0:r>
    </ns0:p>
    <ns0:p ns2:paraId="114A41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F9624F8">
      <ns0:pPr>
        <ns0:spacing ns0:before="140" ns0:after="60"/>
      </ns0:pPr>
      <ns0:r>
        <ns0:rPr>
          <ns0:rFonts ns0:ascii="Hiragino Sans GB" ns0:hAnsi="Hiragino Sans GB" ns0:eastAsia="Hiragino Sans GB" ns0:cs="Hiragino Sans GB"/>
          <ns0:b/>
          <ns0:color ns0:val="1F5E8C"/>
          <ns0:sz ns0:val="22"/>
        </ns0:rPr>
        <ns0:t>3. 2026延庆一模Q19(2)——中国"推动重塑全球能源治理格局"的理论逻辑和价值意蕴</ns0:t>
      </ns0:r>
    </ns0:p>
    <ns0:p ns2:paraId="7DF44F9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题面写中国以绿色能源合作让共建国家共同受益，避免单边支配式能源治理；设问问价值意蕴，需要把这种合作放回新型国际关系框架。</ns0:t>
      </ns0:r>
      <ns0:r>
        <ns0:rPr>
          <ns0:rFonts ns0:ascii="Hiragino Sans GB" ns0:hAnsi="Hiragino Sans GB" ns0:eastAsia="Hiragino Sans GB" ns0:cs="Hiragino Sans GB"/>
          <ns0:b ns0:val="0"/>
          <ns0:color ns0:val="202124"/>
          <ns0:sz ns0:val="21"/>
        </ns0:rPr>
        <ns0:t/>
      </ns0:r>
    </ns0:p>
    <ns0:p ns2:paraId="3BB7851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180B2A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ns0:t>
      </ns0:r>
      <ns0:r>
        <ns0:rPr>
          <ns0:rFonts ns0:ascii="Hiragino Sans GB" ns0:hAnsi="Hiragino Sans GB" ns0:eastAsia="Hiragino Sans GB" ns0:cs="Hiragino Sans GB"/>
          <ns0:b ns0:val="0"/>
          <ns0:color ns0:val="202124"/>
          <ns0:sz ns0:val="21"/>
        </ns0:rPr>
        <ns0:t/>
      </ns0:r>
    </ns0:p>
    <ns0:p ns2:paraId="3CD058D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中国以绿色能源合作促进共建国家共同发展、避免单边支配的能源治理范式，有利于推动构建相互尊重、公平正义、合作共赢的新型国际关系。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7E65A73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B3714D">
      <ns0:pPr>
        <ns0:spacing ns0:before="140" ns0:after="60"/>
      </ns0:pPr>
      <ns0:r>
        <ns0:rPr>
          <ns0:rFonts ns0:ascii="Hiragino Sans GB" ns0:hAnsi="Hiragino Sans GB" ns0:eastAsia="Hiragino Sans GB" ns0:cs="Hiragino Sans GB"/>
          <ns0:b/>
          <ns0:color ns0:val="1F5E8C"/>
          <ns0:sz ns0:val="22"/>
        </ns0:rPr>
        <ns0:t>4. 2026顺义二模Q20</ns0:t>
      </ns0:r>
    </ns0:p>
    <ns0:p ns2:paraId="72D60D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材料强调中国通过共享发展成果、促进文明互鉴，为动荡变革世界注入稳定性，体现相互尊重、公平正义、合作共赢的新型国际关系方向。</ns0:t>
      </ns0:r>
      <ns0:r>
        <ns0:rPr>
          <ns0:rFonts ns0:ascii="Hiragino Sans GB" ns0:hAnsi="Hiragino Sans GB" ns0:eastAsia="Hiragino Sans GB" ns0:cs="Hiragino Sans GB"/>
          <ns0:b ns0:val="0"/>
          <ns0:color ns0:val="202124"/>
          <ns0:sz ns0:val="21"/>
        </ns0:rPr>
        <ns0:t/>
      </ns0:r>
    </ns0:p>
    <ns0:p ns2:paraId="75346A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79E8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ns0:t>
      </ns0:r>
      <ns0:r>
        <ns0:rPr>
          <ns0:rFonts ns0:ascii="Hiragino Sans GB" ns0:hAnsi="Hiragino Sans GB" ns0:eastAsia="Hiragino Sans GB" ns0:cs="Hiragino Sans GB"/>
          <ns0:b ns0:val="0"/>
          <ns0:color ns0:val="202124"/>
          <ns0:sz ns0:val="21"/>
        </ns0:rPr>
        <ns0:t/>
      </ns0:r>
    </ns0:p>
    <ns0:p ns2:paraId="707A59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中国通过共享发展成果、促进文明互鉴，为动荡变革的世界注入稳定性，推动构建相互尊重、公平正义、合作共赢的新型国际关系。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D4519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8945641">
      <ns0:pPr>
        <ns0:spacing ns0:before="140" ns0:after="60"/>
      </ns0:pPr>
      <ns0:r>
        <ns0:rPr>
          <ns0:rFonts ns0:ascii="Hiragino Sans GB" ns0:hAnsi="Hiragino Sans GB" ns0:eastAsia="Hiragino Sans GB" ns0:cs="Hiragino Sans GB"/>
          <ns0:b/>
          <ns0:color ns0:val="1F5E8C"/>
          <ns0:sz ns0:val="22"/>
        </ns0:rPr>
        <ns0:t>5. 2026顺义一模Q20</ns0:t>
      </ns0:r>
    </ns0:p>
    <ns0:p ns2:paraId="7D01E5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8619E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C4FF5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ns0:t>
      </ns0:r>
      <ns0:r>
        <ns0:rPr>
          <ns0:rFonts ns0:ascii="Hiragino Sans GB" ns0:hAnsi="Hiragino Sans GB" ns0:eastAsia="Hiragino Sans GB" ns0:cs="Hiragino Sans GB"/>
          <ns0:b ns0:val="0"/>
          <ns0:color ns0:val="202124"/>
          <ns0:sz ns0:val="21"/>
        </ns0:rPr>
        <ns0:t/>
      </ns0:r>
    </ns0:p>
    <ns0:p ns2:paraId="48CA7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科技小院以技术共享、人才共育践行相互尊重、合作共赢的新型国际关系，推动南南合作走深走实。</ns0:t>
      </ns0:r>
      <ns0:r>
        <ns0:rPr>
          <ns0:rFonts ns0:ascii="Hiragino Sans GB" ns0:hAnsi="Hiragino Sans GB" ns0:eastAsia="Hiragino Sans GB" ns0:cs="Hiragino Sans GB"/>
          <ns0:b/>
          <ns0:color ns0:val="111111"/>
          <ns0:sz ns0:val="21"/>
        </ns0:rPr>
        <ns0:t/>
      </ns0:r>
    </ns0:p>
    <ns0:p ns2:paraId="0995937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0268182">
      <ns0:pPr>
        <ns0:spacing ns0:before="140" ns0:after="60"/>
      </ns0:pPr>
      <ns0:r>
        <ns0:rPr>
          <ns0:rFonts ns0:ascii="Hiragino Sans GB" ns0:hAnsi="Hiragino Sans GB" ns0:eastAsia="Hiragino Sans GB" ns0:cs="Hiragino Sans GB"/>
          <ns0:b/>
          <ns0:color ns0:val="1F5E8C"/>
          <ns0:sz ns0:val="22"/>
        </ns0:rPr>
        <ns0:t>6. 2025朝阳期末Q21</ns0:t>
      </ns0:r>
    </ns0:p>
    <ns0:p ns2:paraId="6CB3A4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406E51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03514A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分裂对抗、单边霸凌破坏政治环境，破解它要靠相互尊重、公平正义、合作共赢的新型国际关系。</ns0:t>
      </ns0:r>
      <ns0:r>
        <ns0:rPr>
          <ns0:rFonts ns0:ascii="Hiragino Sans GB" ns0:hAnsi="Hiragino Sans GB" ns0:eastAsia="Hiragino Sans GB" ns0:cs="Hiragino Sans GB"/>
          <ns0:b ns0:val="0"/>
          <ns0:color ns0:val="202124"/>
          <ns0:sz ns0:val="21"/>
        </ns0:rPr>
        <ns0:t/>
      </ns0:r>
    </ns0:p>
    <ns0:p ns2:paraId="3F2367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大国外交致力于推动建立相互尊重、公平正义、合作共赢的新型国际关系，营造良好外部环境。</ns0:t>
      </ns0:r>
      <ns0:r>
        <ns0:rPr>
          <ns0:rFonts ns0:ascii="Hiragino Sans GB" ns0:hAnsi="Hiragino Sans GB" ns0:eastAsia="Hiragino Sans GB" ns0:cs="Hiragino Sans GB"/>
          <ns0:b/>
          <ns0:color ns0:val="111111"/>
          <ns0:sz ns0:val="21"/>
        </ns0:rPr>
        <ns0:t/>
      </ns0:r>
    </ns0:p>
    <ns0:p ns2:paraId="129564E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0CF242D">
      <ns0:pPr>
        <ns0:spacing ns0:before="140" ns0:after="60"/>
      </ns0:pPr>
      <ns0:r>
        <ns0:rPr>
          <ns0:rFonts ns0:ascii="Hiragino Sans GB" ns0:hAnsi="Hiragino Sans GB" ns0:eastAsia="Hiragino Sans GB" ns0:cs="Hiragino Sans GB"/>
          <ns0:b/>
          <ns0:color ns0:val="1F5E8C"/>
          <ns0:sz ns0:val="22"/>
        </ns0:rPr>
        <ns0:t>7. 2024朝阳二模Q20</ns0:t>
      </ns0:r>
    </ns0:p>
    <ns0:p ns2:paraId="3E7DA5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129A83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3CB0032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发达国家担90%碳排放却减排不力，材料要的是公平合理、不分单方得失的治理；用相互尊重、公平正义、合作共赢的新型国际关系，才说得清以平等合作替代对立。</ns0:t>
      </ns0:r>
      <ns0:r>
        <ns0:rPr>
          <ns0:rFonts ns0:ascii="Hiragino Sans GB" ns0:hAnsi="Hiragino Sans GB" ns0:eastAsia="Hiragino Sans GB" ns0:cs="Hiragino Sans GB"/>
          <ns0:b ns0:val="0"/>
          <ns0:color ns0:val="202124"/>
          <ns0:sz ns0:val="21"/>
        </ns0:rPr>
        <ns0:t/>
      </ns0:r>
    </ns0:p>
    <ns0:p ns2:paraId="3F3FE7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各方达成共识：各主权国家和国际组织应构建公平正义、合作共赢的新型国际关系，共商共建共享，合作应对气候变化。</ns0:t>
      </ns0:r>
      <ns0:r>
        <ns0:rPr>
          <ns0:rFonts ns0:ascii="Hiragino Sans GB" ns0:hAnsi="Hiragino Sans GB" ns0:eastAsia="Hiragino Sans GB" ns0:cs="Hiragino Sans GB"/>
          <ns0:b/>
          <ns0:color ns0:val="111111"/>
          <ns0:sz ns0:val="21"/>
        </ns0:rPr>
        <ns0:t/>
      </ns0:r>
    </ns0:p>
    <ns0:p ns2:paraId="72DDEA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7444D911">
      <ns0:pPr>
        <ns0:spacing ns0:before="140" ns0:after="60"/>
      </ns0:pPr>
      <ns0:r>
        <ns0:rPr>
          <ns0:rFonts ns0:ascii="Hiragino Sans GB" ns0:hAnsi="Hiragino Sans GB" ns0:eastAsia="Hiragino Sans GB" ns0:cs="Hiragino Sans GB"/>
          <ns0:b/>
          <ns0:color ns0:val="1F5E8C"/>
          <ns0:sz ns0:val="22"/>
        </ns0:rPr>
        <ns0:t>8. 2025海淀二模Q21</ns0:t>
      </ns0:r>
    </ns0:p>
    <ns0:p ns2:paraId="24970A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0871AFE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4759C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ns0:t>
      </ns0:r>
      <ns0:r>
        <ns0:rPr>
          <ns0:rFonts ns0:ascii="Hiragino Sans GB" ns0:hAnsi="Hiragino Sans GB" ns0:eastAsia="Hiragino Sans GB" ns0:cs="Hiragino Sans GB"/>
          <ns0:b ns0:val="0"/>
          <ns0:color ns0:val="202124"/>
          <ns0:sz ns0:val="21"/>
        </ns0:rPr>
        <ns0:t/>
      </ns0:r>
    </ns0:p>
    <ns0:p ns2:paraId="7C605D4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中国在联合国贡献中国智慧和方案，推动构建相互尊重、公平正义、合作共赢的新型国际关系，故联合国也需要中国。</ns0:t>
      </ns0:r>
      <ns0:r>
        <ns0:rPr>
          <ns0:rFonts ns0:ascii="Hiragino Sans GB" ns0:hAnsi="Hiragino Sans GB" ns0:eastAsia="Hiragino Sans GB" ns0:cs="Hiragino Sans GB"/>
          <ns0:b/>
          <ns0:color ns0:val="111111"/>
          <ns0:sz ns0:val="21"/>
        </ns0:rPr>
        <ns0:t/>
      </ns0:r>
    </ns0:p>
    <ns0:p ns2:paraId="0486D65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2467AAE">
      <ns0:pPr>
        <ns0:spacing ns0:before="140" ns0:after="60"/>
      </ns0:pPr>
      <ns0:r>
        <ns0:rPr>
          <ns0:rFonts ns0:ascii="Hiragino Sans GB" ns0:hAnsi="Hiragino Sans GB" ns0:eastAsia="Hiragino Sans GB" ns0:cs="Hiragino Sans GB"/>
          <ns0:b/>
          <ns0:color ns0:val="1F5E8C"/>
          <ns0:sz ns0:val="22"/>
        </ns0:rPr>
        <ns0:t>9. 2024朝阳一模Q21</ns0:t>
      </ns0:r>
    </ns0:p>
    <ns0:p ns2:paraId="71C63DF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A559D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936B7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外部环境严峻，开新局需要良好周边氛围；材料坚持“合作共赢”而非对抗零和，正对应推动构建相互尊重、公平正义、合作共赢的新型国际关系。</ns0:t>
      </ns0:r>
      <ns0:r>
        <ns0:rPr>
          <ns0:rFonts ns0:ascii="Hiragino Sans GB" ns0:hAnsi="Hiragino Sans GB" ns0:eastAsia="Hiragino Sans GB" ns0:cs="Hiragino Sans GB"/>
          <ns0:b ns0:val="0"/>
          <ns0:color ns0:val="202124"/>
          <ns0:sz ns0:val="21"/>
        </ns0:rPr>
        <ns0:t/>
      </ns0:r>
    </ns0:p>
    <ns0:p ns2:paraId="66671E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坚持合作共赢，推动构建相互尊重、公平正义、合作共赢的新型国际关系，为我国发展营造良好外部环境。</ns0:t>
      </ns0:r>
      <ns0:r>
        <ns0:rPr>
          <ns0:rFonts ns0:ascii="Hiragino Sans GB" ns0:hAnsi="Hiragino Sans GB" ns0:eastAsia="Hiragino Sans GB" ns0:cs="Hiragino Sans GB"/>
          <ns0:b/>
          <ns0:color ns0:val="111111"/>
          <ns0:sz ns0:val="21"/>
        </ns0:rPr>
        <ns0:t/>
      </ns0:r>
    </ns0:p>
    <ns0:p ns2:paraId="67CBE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20841228">
      <ns0:pPr>
        <ns0:spacing ns0:before="120" ns0:after="75"/>
        <ns0:ind ns0:left="0" ns0:firstLine="0"/>
      </ns0:pPr>
      <ns0:r>
        <ns0:rPr>
          <ns0:rFonts ns0:ascii="Hiragino Sans GB" ns0:hAnsi="Hiragino Sans GB" ns0:eastAsia="Hiragino Sans GB" ns0:cs="Hiragino Sans GB"/>
          <ns0:b/>
          <ns0:color ns0:val="1F5E8C"/>
          <ns0:sz ns0:val="24"/>
        </ns0:rPr>
        <ns0:t>10. 2026石景山一模Q20</ns0:t>
      </ns0:r>
    </ns0:p>
    <ns0:p ns2:paraId="73FF6A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5C310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476A2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中国倡议处处讲"共同"、深化合作共赢而非零和对抗，体现的是平等相待、合作而非角力的相处之道，对应相互尊重、公平正义、合作共赢的新型国际关系。</ns0:t>
      </ns0:r>
      <ns0:r>
        <ns0:rPr>
          <ns0:rFonts ns0:ascii="Hiragino Sans GB" ns0:hAnsi="Hiragino Sans GB" ns0:eastAsia="Hiragino Sans GB" ns0:cs="Hiragino Sans GB"/>
          <ns0:b ns0:val="0"/>
          <ns0:color ns0:val="202124"/>
          <ns0:sz ns0:val="21"/>
        </ns0:rPr>
        <ns0:t/>
      </ns0:r>
    </ns0:p>
    <ns0:p ns2:paraId="10E66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中国倡议深化合作共赢，推动构建相互尊重、公平正义、合作共赢的新型国际关系，促进亚太团结合作。</ns0:t>
      </ns0:r>
      <ns0:r>
        <ns0:rPr>
          <ns0:rFonts ns0:ascii="Hiragino Sans GB" ns0:hAnsi="Hiragino Sans GB" ns0:eastAsia="Hiragino Sans GB" ns0:cs="Hiragino Sans GB"/>
          <ns0:b/>
          <ns0:color ns0:val="111111"/>
          <ns0:sz ns0:val="21"/>
        </ns0:rPr>
        <ns0:t/>
      </ns0:r>
    </ns0:p>
    <ns0:p ns2:paraId="73C2DF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20DE1E3">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312521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EF9FD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48CA0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旧逻辑是实力至上、结盟对抗，中国答案要换成相互尊重、公平正义、合作共赢的新型国际关系。</ns0:t>
      </ns0:r>
      <ns0:r>
        <ns0:rPr>
          <ns0:rFonts ns0:ascii="Hiragino Sans GB" ns0:hAnsi="Hiragino Sans GB" ns0:eastAsia="Hiragino Sans GB" ns0:cs="Hiragino Sans GB"/>
          <ns0:b ns0:val="0"/>
          <ns0:color ns0:val="202124"/>
          <ns0:sz ns0:val="21"/>
        </ns0:rPr>
        <ns0:t/>
      </ns0:r>
    </ns0:p>
    <ns0:p ns2:paraId="256FEDE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中国答案超越实力至上的逻辑，倡导相互尊重、公平正义、合作共赢，构建新型国际关系，推动全球合作发展。</ns0:t>
      </ns0:r>
      <ns0:r>
        <ns0:rPr>
          <ns0:rFonts ns0:ascii="Hiragino Sans GB" ns0:hAnsi="Hiragino Sans GB" ns0:eastAsia="Hiragino Sans GB" ns0:cs="Hiragino Sans GB"/>
          <ns0:b/>
          <ns0:color ns0:val="111111"/>
          <ns0:sz ns0:val="21"/>
        </ns0:rPr>
        <ns0:t/>
      </ns0:r>
    </ns0:p>
    <ns0:p ns2:paraId="64F768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52E1FDBA">
      <ns0:pPr>
        <ns0:spacing ns0:before="120" ns0:after="75"/>
        <ns0:ind ns0:left="0" ns0:firstLine="0"/>
      </ns0:pPr>
      <ns0:r>
        <ns0:rPr>
          <ns0:rFonts ns0:ascii="Hiragino Sans GB" ns0:hAnsi="Hiragino Sans GB" ns0:eastAsia="Hiragino Sans GB" ns0:cs="Hiragino Sans GB"/>
          <ns0:b/>
          <ns0:color ns0:val="1F5E8C"/>
          <ns0:sz ns0:val="24"/>
        </ns0:rPr>
        <ns0:t>12. 2026东城期末Q20</ns0:t>
      </ns0:r>
    </ns0:p>
    <ns0:p ns2:paraId="76E95C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材料列出共建“一带一路”、促成沙特伊朗历史性和解、推动设立“文明对话国际日”、推动建立国际调解院等行动，分别对应发展合作、安全对话、文明互鉴和治理公正。</ns0:t>
      </ns0:r>
      <ns0:r>
        <ns0:rPr>
          <ns0:rFonts ns0:ascii="Hiragino Sans GB" ns0:hAnsi="Hiragino Sans GB" ns0:eastAsia="Hiragino Sans GB" ns0:cs="Hiragino Sans GB"/>
          <ns0:b ns0:val="0"/>
          <ns0:color ns0:val="202124"/>
          <ns0:sz ns0:val="21"/>
        </ns0:rPr>
        <ns0:t/>
      </ns0:r>
    </ns0:p>
    <ns0:p ns2:paraId="38908C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105324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ns0:t>
      </ns0:r>
      <ns0:r>
        <ns0:rPr>
          <ns0:rFonts ns0:ascii="Hiragino Sans GB" ns0:hAnsi="Hiragino Sans GB" ns0:eastAsia="Hiragino Sans GB" ns0:cs="Hiragino Sans GB"/>
          <ns0:b ns0:val="0"/>
          <ns0:color ns0:val="202124"/>
          <ns0:sz ns0:val="21"/>
        </ns0:rPr>
        <ns0:t/>
      </ns0:r>
    </ns0:p>
    <ns0:p ns2:paraId="45EACD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四大全球倡议通过发展合作、安全对话、文明互鉴和治理公正，推动各国以相互尊重处理差异、以公平正义完善规则、以合作共赢解决共同问题，为构建新型国际关系并推动人类命运共同体提供支撑。</ns0:t>
      </ns0:r>
      <ns0:r>
        <ns0:rPr>
          <ns0:rFonts ns0:ascii="Hiragino Sans GB" ns0:hAnsi="Hiragino Sans GB" ns0:eastAsia="Hiragino Sans GB" ns0:cs="Hiragino Sans GB"/>
          <ns0:b/>
          <ns0:color ns0:val="111111"/>
          <ns0:sz ns0:val="21"/>
        </ns0:rPr>
        <ns0:t/>
      </ns0:r>
    </ns0:p>
    <ns0:p ns2:paraId="0B0659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中国同周边17国达成构建命运共同体共识，与25国共建"一带一路"，周边工作的世界意义指向国际秩序方向上。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中国携手周边国家深化区域合作、共建"一带一路"和命运共同体，推动建设以合作共赢为核心的新型国际关系，为变乱交织的世界提供秩序方向。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题面"以共生消解零和、以共享替代支配"直接对应合作共赢的新型国际关系；问中国做"赋能型大国"的世界意义，要把中国现代化成果转化为世界共同发展机遇，重塑国际关系底色。</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中国坚持以共生消解零和、以共享替代支配，推动共建以合作共赢为核心的新型国际关系，使中国现代化成果转化为世界共同发展机遇。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材料中习近平主席强调推动中美关系迈向相互尊重、合作共赢，并提出大国要带头讲平等、讲法治、讲合作、讲诚信。</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材料直接出现“相互尊重、合作共赢”和“平等、法治、合作、诚信”，这些不是普通外交修辞，而是处理国际关系新思路的关键词，应上升到新型国际关系。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中国元首外交推动构建相互尊重、公平正义、合作共赢的新型国际关系，引导大国关系和国际交往走向平等、法治、合作、诚信。</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50C6D7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在平等互利基础上开展合作，实现互利共赢</ns0:t>
      </ns0:r>
    </ns0:p>
    <ns0:p ns2:paraId="1766BF48">
      <ns0:pPr>
        <ns0:spacing ns0:before="140" ns0:after="60"/>
      </ns0:pPr>
      <ns0:r>
        <ns0:rPr>
          <ns0:rFonts ns0:ascii="Hiragino Sans GB" ns0:hAnsi="Hiragino Sans GB" ns0:eastAsia="Hiragino Sans GB" ns0:cs="Hiragino Sans GB"/>
          <ns0:b/>
          <ns0:color ns0:val="1F5E8C"/>
          <ns0:sz ns0:val="22"/>
        </ns0:rPr>
        <ns0:t>1. 2025丰台期末Q20——中非达成战略性共识的理论逻辑和价值意蕴</ns0:t>
      </ns0:r>
    </ns0:p>
    <ns0:p ns2:paraId="58EF31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题面写中非围绕全球倡议、反对保护主义和提升发展中国家发言权达成共识；设问问理论逻辑，回答合作可持续性时须强调主权平等和互利。</ns0:t>
      </ns0:r>
      <ns0:r>
        <ns0:rPr>
          <ns0:rFonts ns0:ascii="Hiragino Sans GB" ns0:hAnsi="Hiragino Sans GB" ns0:eastAsia="Hiragino Sans GB" ns0:cs="Hiragino Sans GB"/>
          <ns0:b ns0:val="0"/>
          <ns0:color ns0:val="202124"/>
          <ns0:sz ns0:val="21"/>
        </ns0:rPr>
        <ns0:t/>
      </ns0:r>
    </ns0:p>
    <ns0:p ns2:paraId="3524CF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AB32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支撑，再用平等互利的国家间合作原则解释共识为何成立，最后指向推动南方国家联合自强的价值意蕴。</ns0:t>
      </ns0:r>
      <ns0:r>
        <ns0:rPr>
          <ns0:rFonts ns0:ascii="Hiragino Sans GB" ns0:hAnsi="Hiragino Sans GB" ns0:eastAsia="Hiragino Sans GB" ns0:cs="Hiragino Sans GB"/>
          <ns0:b ns0:val="0"/>
          <ns0:color ns0:val="202124"/>
          <ns0:sz ns0:val="21"/>
        </ns0:rPr>
        <ns0:t/>
      </ns0:r>
    </ns0:p>
    <ns0:p ns2:paraId="33C4D5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中非在平等互利基础上开展合作，围绕全球发展、安全、文明倡议形成战略共识，推动南方国家联合自强。</ns0:t>
      </ns0:r>
      <ns0:r>
        <ns0:rPr>
          <ns0:rFonts ns0:ascii="Hiragino Sans GB" ns0:hAnsi="Hiragino Sans GB" ns0:eastAsia="Hiragino Sans GB" ns0:cs="Hiragino Sans GB"/>
          <ns0:b/>
          <ns0:color ns0:val="111111"/>
          <ns0:sz ns0:val="21"/>
        </ns0:rPr>
        <ns0:t/>
      </ns0:r>
    </ns0:p>
    <ns0:p ns2:paraId="4FB755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B3CF045">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EC6B3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题面写中方通过磋商方式回应欧盟反补贴税，并提出建设性解决方案；写认识短文谈到中国处理国际经贸争端的取向，"互利共赢"与"和平谈判方式"是并列写法。</ns0:t>
      </ns0:r>
      <ns0:r>
        <ns0:rPr>
          <ns0:rFonts ns0:ascii="Hiragino Sans GB" ns0:hAnsi="Hiragino Sans GB" ns0:eastAsia="Hiragino Sans GB" ns0:cs="Hiragino Sans GB"/>
          <ns0:b ns0:val="0"/>
          <ns0:color ns0:val="202124"/>
          <ns0:sz ns0:val="21"/>
        </ns0:rPr>
        <ns0:t/>
      </ns0:r>
    </ns0:p>
    <ns0:p ns2:paraId="01942A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503B6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短评须防把倡议写成中国单方施惠，材料指向各方“共同未来”；用相互尊重、公平正义、合作共赢的新型国际关系，才说清这是以平等合作取代零和。</ns0:t>
      </ns0:r>
      <ns0:r>
        <ns0:rPr>
          <ns0:rFonts ns0:ascii="Hiragino Sans GB" ns0:hAnsi="Hiragino Sans GB" ns0:eastAsia="Hiragino Sans GB" ns0:cs="Hiragino Sans GB"/>
          <ns0:b ns0:val="0"/>
          <ns0:color ns0:val="202124"/>
          <ns0:sz ns0:val="21"/>
        </ns0:rPr>
        <ns0:t/>
      </ns0:r>
    </ns0:p>
    <ns0:p ns2:paraId="6C7D16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中方主张通过磋商解决中欧新能源汽车贸易争端，坚持互利共赢，推动贸易自由便利并维护市场秩序。</ns0:t>
      </ns0:r>
      <ns0:r>
        <ns0:rPr>
          <ns0:rFonts ns0:ascii="Hiragino Sans GB" ns0:hAnsi="Hiragino Sans GB" ns0:eastAsia="Hiragino Sans GB" ns0:cs="Hiragino Sans GB"/>
          <ns0:b/>
          <ns0:color ns0:val="111111"/>
          <ns0:sz ns0:val="21"/>
        </ns0:rPr>
        <ns0:t/>
      </ns0:r>
    </ns0:p>
    <ns0:p ns2:paraId="33D9B1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687CB853">
      <ns0:pPr>
        <ns0:spacing ns0:before="140" ns0:after="60"/>
      </ns0:pPr>
      <ns0:r>
        <ns0:rPr>
          <ns0:rFonts ns0:ascii="Hiragino Sans GB" ns0:hAnsi="Hiragino Sans GB" ns0:eastAsia="Hiragino Sans GB" ns0:cs="Hiragino Sans GB"/>
          <ns0:b/>
          <ns0:color ns0:val="1F5E8C"/>
          <ns0:sz ns0:val="22"/>
        </ns0:rPr>
        <ns0:t>3. 2026顺义一模Q20</ns0:t>
      </ns0:r>
    </ns0:p>
    <ns0:p ns2:paraId="4BC74F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4A696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76C5DE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巴西科技小院帮农户作业时间缩短80%、成本降六到八成，受援国得实惠、中国拓空间，双方都得利正对应在平等互利基础上开展合作、实现互利共赢。</ns0:t>
      </ns0:r>
      <ns0:r>
        <ns0:rPr>
          <ns0:rFonts ns0:ascii="Hiragino Sans GB" ns0:hAnsi="Hiragino Sans GB" ns0:eastAsia="Hiragino Sans GB" ns0:cs="Hiragino Sans GB"/>
          <ns0:b ns0:val="0"/>
          <ns0:color ns0:val="202124"/>
          <ns0:sz ns0:val="21"/>
        </ns0:rPr>
        <ns0:t/>
      </ns0:r>
    </ns0:p>
    <ns0:p ns2:paraId="17A46F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科技小院在平等互利基础上开展农业合作，提高生产率、降低成本、共享发展成果，实现了中国与南方国家互利共赢。</ns0:t>
      </ns0:r>
      <ns0:r>
        <ns0:rPr>
          <ns0:rFonts ns0:ascii="Hiragino Sans GB" ns0:hAnsi="Hiragino Sans GB" ns0:eastAsia="Hiragino Sans GB" ns0:cs="Hiragino Sans GB"/>
          <ns0:b/>
          <ns0:color ns0:val="111111"/>
          <ns0:sz ns0:val="21"/>
        </ns0:rPr>
        <ns0:t/>
      </ns0:r>
    </ns0:p>
    <ns0:p ns2:paraId="4B0049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20DD53B">
      <ns0:pPr>
        <ns0:spacing ns0:before="140" ns0:after="60"/>
      </ns0:pPr>
      <ns0:r>
        <ns0:rPr>
          <ns0:rFonts ns0:ascii="Hiragino Sans GB" ns0:hAnsi="Hiragino Sans GB" ns0:eastAsia="Hiragino Sans GB" ns0:cs="Hiragino Sans GB"/>
          <ns0:b/>
          <ns0:color ns0:val="1F5E8C"/>
          <ns0:sz ns0:val="22"/>
        </ns0:rPr>
        <ns0:t>4. 2024朝阳一模Q21</ns0:t>
      </ns0:r>
    </ns0:p>
    <ns0:p ns2:paraId="0D508C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6B26D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2661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材料讲“在谋求本国发展中促进各国共同发展”，不是单方取利；这种各方都得益的处事方式，落到在平等互利基础上开展合作，实现互利共赢这一术语。</ns0:t>
      </ns0:r>
      <ns0:r>
        <ns0:rPr>
          <ns0:rFonts ns0:ascii="Hiragino Sans GB" ns0:hAnsi="Hiragino Sans GB" ns0:eastAsia="Hiragino Sans GB" ns0:cs="Hiragino Sans GB"/>
          <ns0:b ns0:val="0"/>
          <ns0:color ns0:val="202124"/>
          <ns0:sz ns0:val="21"/>
        </ns0:rPr>
        <ns0:t/>
      </ns0:r>
    </ns0:p>
    <ns0:p ns2:paraId="515F03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在谋求本国发展中促进各国共同发展，在平等互利基础上开展合作、实现互利共赢，为开新局营造良好环境。</ns0:t>
      </ns0:r>
      <ns0:r>
        <ns0:rPr>
          <ns0:rFonts ns0:ascii="Hiragino Sans GB" ns0:hAnsi="Hiragino Sans GB" ns0:eastAsia="Hiragino Sans GB" ns0:cs="Hiragino Sans GB"/>
          <ns0:b/>
          <ns0:color ns0:val="111111"/>
          <ns0:sz ns0:val="21"/>
        </ns0:rPr>
        <ns0:t/>
      </ns0:r>
    </ns0:p>
    <ns0:p ns2:paraId="7E905B3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157A950D">
      <ns0:pPr>
        <ns0:spacing ns0:before="140" ns0:after="60"/>
      </ns0:pPr>
      <ns0:r>
        <ns0:rPr>
          <ns0:rFonts ns0:ascii="Hiragino Sans GB" ns0:hAnsi="Hiragino Sans GB" ns0:eastAsia="Hiragino Sans GB" ns0:cs="Hiragino Sans GB"/>
          <ns0:b/>
          <ns0:color ns0:val="1F5E8C"/>
          <ns0:sz ns0:val="22"/>
        </ns0:rPr>
        <ns0:t>5. 2026石景山一模Q20</ns0:t>
      </ns0:r>
    </ns0:p>
    <ns0:p ns2:paraId="1E7290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8D26A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5F19B2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"五个共同"立足亚太各国共同利益、寻找更多利益契合点，谋的是各方都得利而非一方独占，正切合在平等互利基础上开展合作、实现互利共赢。</ns0:t>
      </ns0:r>
      <ns0:r>
        <ns0:rPr>
          <ns0:rFonts ns0:ascii="Hiragino Sans GB" ns0:hAnsi="Hiragino Sans GB" ns0:eastAsia="Hiragino Sans GB" ns0:cs="Hiragino Sans GB"/>
          <ns0:b ns0:val="0"/>
          <ns0:color ns0:val="202124"/>
          <ns0:sz ns0:val="21"/>
        </ns0:rPr>
        <ns0:t/>
      </ns0:r>
    </ns0:p>
    <ns0:p ns2:paraId="5169DF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中国倡议在平等互利基础上开展合作，深化合作共赢，实现亚太各国互利共赢、共同发展。</ns0:t>
      </ns0:r>
      <ns0:r>
        <ns0:rPr>
          <ns0:rFonts ns0:ascii="Hiragino Sans GB" ns0:hAnsi="Hiragino Sans GB" ns0:eastAsia="Hiragino Sans GB" ns0:cs="Hiragino Sans GB"/>
          <ns0:b/>
          <ns0:color ns0:val="111111"/>
          <ns0:sz ns0:val="21"/>
        </ns0:rPr>
        <ns0:t/>
      </ns0:r>
    </ns0:p>
    <ns0:p ns2:paraId="32E8D2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549A108">
      <ns0:pPr>
        <ns0:spacing ns0:before="140" ns0:after="60"/>
      </ns0:pPr>
      <ns0:r>
        <ns0:rPr>
          <ns0:rFonts ns0:ascii="Hiragino Sans GB" ns0:hAnsi="Hiragino Sans GB" ns0:eastAsia="Hiragino Sans GB" ns0:cs="Hiragino Sans GB"/>
          <ns0:b/>
          <ns0:color ns0:val="1F5E8C"/>
          <ns0:sz ns0:val="22"/>
        </ns0:rPr>
        <ns0:t>6. 2025西城一模Q18</ns0:t>
      </ns0:r>
    </ns0:p>
    <ns0:p ns2:paraId="306111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EE2E548">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86EB4C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两条鱼一游出去一飞进来，中外双方在贸易中各取所需共同获益，材料强调的是这种互利而非单赢，落到“在平等互利基础上开展合作，实现互利共赢”。</ns0:t>
      </ns0:r>
      <ns0:r>
        <ns0:rPr>
          <ns0:rFonts ns0:ascii="Hiragino Sans GB" ns0:hAnsi="Hiragino Sans GB" ns0:eastAsia="Hiragino Sans GB" ns0:cs="Hiragino Sans GB"/>
          <ns0:b ns0:val="0"/>
          <ns0:color ns0:val="202124"/>
          <ns0:sz ns0:val="21"/>
        </ns0:rPr>
        <ns0:t/>
      </ns0:r>
    </ns0:p>
    <ns0:p ns2:paraId="37FE96F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特色产业链畅通国际国内双循环，在平等互利基础上与其他国家合作共赢，开拓海外市场、增强发展内生动力。</ns0:t>
      </ns0:r>
      <ns0:r>
        <ns0:rPr>
          <ns0:rFonts ns0:ascii="Hiragino Sans GB" ns0:hAnsi="Hiragino Sans GB" ns0:eastAsia="Hiragino Sans GB" ns0:cs="Hiragino Sans GB"/>
          <ns0:b/>
          <ns0:color ns0:val="111111"/>
          <ns0:sz ns0:val="21"/>
        </ns0:rPr>
        <ns0:t/>
      </ns0:r>
    </ns0:p>
    <ns0:p ns2:paraId="74DDEE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296DBA4C">
      <ns0:pPr>
        <ns0:spacing ns0:before="140" ns0:after="60"/>
      </ns0:pPr>
      <ns0:r>
        <ns0:rPr>
          <ns0:rFonts ns0:ascii="Hiragino Sans GB" ns0:hAnsi="Hiragino Sans GB" ns0:eastAsia="Hiragino Sans GB" ns0:cs="Hiragino Sans GB"/>
          <ns0:b/>
          <ns0:color ns0:val="1F5E8C"/>
          <ns0:sz ns0:val="22"/>
        </ns0:rPr>
        <ns0:t>7. 2024丰台二模Q19</ns0:t>
      </ns0:r>
    </ns0:p>
    <ns0:p ns2:paraId="3BAB2D9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727AC6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3908B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中非气候三年行动、中国—东盟红树林、中国—太平洋岛国合作中心，都是同周边改善环境、双方受益；不独占好处，对应“平等互利合作，实现互利共赢”。</ns0:t>
      </ns0:r>
      <ns0:r>
        <ns0:rPr>
          <ns0:rFonts ns0:ascii="Hiragino Sans GB" ns0:hAnsi="Hiragino Sans GB" ns0:eastAsia="Hiragino Sans GB" ns0:cs="Hiragino Sans GB"/>
          <ns0:b ns0:val="0"/>
          <ns0:color ns0:val="202124"/>
          <ns0:sz ns0:val="21"/>
        </ns0:rPr>
        <ns0:t/>
      </ns0:r>
    </ns0:p>
    <ns0:p ns2:paraId="7085FE0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中国通过区域合作，在平等互利基础上促进区域环境改善，实现互利共赢，推动构建人类命运共同体，彰显大国担当。</ns0:t>
      </ns0:r>
      <ns0:r>
        <ns0:rPr>
          <ns0:rFonts ns0:ascii="Hiragino Sans GB" ns0:hAnsi="Hiragino Sans GB" ns0:eastAsia="Hiragino Sans GB" ns0:cs="Hiragino Sans GB"/>
          <ns0:b/>
          <ns0:color ns0:val="111111"/>
          <ns0:sz ns0:val="21"/>
        </ns0:rPr>
        <ns0:t/>
      </ns0:r>
    </ns0:p>
    <ns0:p ns2:paraId="66B593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0B54C24F">
      <ns0:pPr>
        <ns0:spacing ns0:before="140" ns0:after="60"/>
      </ns0:pPr>
      <ns0:r>
        <ns0:rPr>
          <ns0:rFonts ns0:ascii="Hiragino Sans GB" ns0:hAnsi="Hiragino Sans GB" ns0:eastAsia="Hiragino Sans GB" ns0:cs="Hiragino Sans GB"/>
          <ns0:b/>
          <ns0:color ns0:val="1F5E8C"/>
          <ns0:sz ns0:val="22"/>
        </ns0:rPr>
        <ns0:t>8. 2026顺义一模Q21</ns0:t>
      </ns0:r>
    </ns0:p>
    <ns0:p ns2:paraId="7FE5DD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61F47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B6C3E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ns0:t>
      </ns0:r>
      <ns0:r>
        <ns0:rPr>
          <ns0:rFonts ns0:ascii="Hiragino Sans GB" ns0:hAnsi="Hiragino Sans GB" ns0:eastAsia="Hiragino Sans GB" ns0:cs="Hiragino Sans GB"/>
          <ns0:b ns0:val="0"/>
          <ns0:color ns0:val="202124"/>
          <ns0:sz ns0:val="21"/>
        </ns0:rPr>
        <ns0:t/>
      </ns0:r>
    </ns0:p>
    <ns0:p ns2:paraId="1D4971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推进中国式现代化要坚持互利共赢，在平等互利基础上开展国际合作，以自身发展为世界发展创造机遇。</ns0:t>
      </ns0:r>
      <ns0:r>
        <ns0:rPr>
          <ns0:rFonts ns0:ascii="Hiragino Sans GB" ns0:hAnsi="Hiragino Sans GB" ns0:eastAsia="Hiragino Sans GB" ns0:cs="Hiragino Sans GB"/>
          <ns0:b/>
          <ns0:color ns0:val="111111"/>
          <ns0:sz ns0:val="21"/>
        </ns0:rPr>
        <ns0:t/>
      </ns0:r>
    </ns0:p>
    <ns0:p ns2:paraId="1D936F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材料把人类命运共同体理念与集团对抗、零和博弈相对照，说明这一理念倡导合作共赢，推动各国在发展自身利益时兼顾他国合理关切。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本题第二层不是概括Q20(1)的“差异”，而是解释理念为什么能减少冲突、维护和平。材料中的“走出集团对抗、零和博弈”和“兼顾他国合理关切”共同指向合作共赢这一作答角度。</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人类命运共同体理念摒弃零和博弈、倡导合作共赢，推动各国在发展自身利益时兼顾他国合理关切，从而减少冲突，为世界和平奠定理念基础。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10.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原题要求把“合作共赢”单列为1分，并写明“推动技术联合研发，促进数智技术创新，合作共赢、弥补数据鸿沟”。</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题目问世界数据组织服务全球数字经济发展的智慧，材料中的技术联合研发和标准互认不是单向输出，而是各方在平等互利基础上的合作。答题要求单列合作共赢，必须作为独立迁移点保留。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世界数据组织推动技术联合研发和标准互认，促进各方在平等互利基础上合作，实现互利共赢，弥合数据鸿沟。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维护地区和平与稳定</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国际形势复杂，周边格局和世界变局深度联动，周边工作新局面既服务发展，也服务安全和地区稳定。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中国同周边国家创新区域合作机制、搭建合作平台，有利于维护地区和平与稳定。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7C1C17C2">
      <ns0:pPr>
        <ns0:pStyle ns0:val="4"/>
      </ns0:pPr>
      <ns0:r>
        <ns0:rPr>
          <ns0:rFonts ns0:eastAsia="Hiragino Sans GB" ns0:ascii="Hiragino Sans GB" ns0:hAnsi="Hiragino Sans GB" ns0:cs="Hiragino Sans GB"/>
          <ns0:b/>
          <ns0:color ns0:val="2F6F9F"/>
          <ns0:sz ns0:val="28"/>
        </ns0:rPr>
        <ns0:t>完全治：完善全球治理</ns0:t>
      </ns0:r>
    </ns0:p>
    <ns0:p ns2:paraId="37BC9EA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共商共建共享的全球治理观</ns0:t>
      </ns0:r>
    </ns0:p>
    <ns0:p ns2:paraId="7311597A">
      <ns0:pPr>
        <ns0:spacing ns0:before="140" ns0:after="60"/>
      </ns0:pPr>
      <ns0:r>
        <ns0:rPr>
          <ns0:rFonts ns0:ascii="Hiragino Sans GB" ns0:hAnsi="Hiragino Sans GB" ns0:eastAsia="Hiragino Sans GB" ns0:cs="Hiragino Sans GB"/>
          <ns0:b/>
          <ns0:color ns0:val="1F5E8C"/>
          <ns0:sz ns0:val="22"/>
        </ns0:rPr>
        <ns0:t>1. 2026通州期末Q20</ns0:t>
      </ns0:r>
    </ns0:p>
    <ns0:p ns2:paraId="1DD6AC2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设问评价全球治理倡议的方向和担当，题面围绕全球治理赤字和国际规则秩序展开，需从中国倡导的全球治理观说明其价值方向。</ns0:t>
      </ns0:r>
      <ns0:r>
        <ns0:rPr>
          <ns0:rFonts ns0:ascii="Hiragino Sans GB" ns0:hAnsi="Hiragino Sans GB" ns0:eastAsia="Hiragino Sans GB" ns0:cs="Hiragino Sans GB"/>
          <ns0:b ns0:val="0"/>
          <ns0:color ns0:val="202124"/>
          <ns0:sz ns0:val="21"/>
        </ns0:rPr>
        <ns0:t/>
      </ns0:r>
    </ns0:p>
    <ns0:p ns2:paraId="29E2C2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B317D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ns0:t>
      </ns0:r>
      <ns0:r>
        <ns0:rPr>
          <ns0:rFonts ns0:ascii="Hiragino Sans GB" ns0:hAnsi="Hiragino Sans GB" ns0:eastAsia="Hiragino Sans GB" ns0:cs="Hiragino Sans GB"/>
          <ns0:b ns0:val="0"/>
          <ns0:color ns0:val="202124"/>
          <ns0:sz ns0:val="21"/>
        </ns0:rPr>
        <ns0:t/>
      </ns0:r>
    </ns0:p>
    <ns0:p ns2:paraId="37A903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全球治理倡议坚持共商共建共享全球治理观，为应对治理赤字、完善全球治理提供中国方向。</ns0:t>
      </ns0:r>
      <ns0:r>
        <ns0:rPr>
          <ns0:rFonts ns0:ascii="Hiragino Sans GB" ns0:hAnsi="Hiragino Sans GB" ns0:eastAsia="Hiragino Sans GB" ns0:cs="Hiragino Sans GB"/>
          <ns0:b/>
          <ns0:color ns0:val="111111"/>
          <ns0:sz ns0:val="21"/>
        </ns0:rPr>
        <ns0:t/>
      </ns0:r>
    </ns0:p>
    <ns0:p ns2:paraId="59C726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43D870CC">
      <ns0:pPr>
        <ns0:spacing ns0:before="140" ns0:after="60"/>
      </ns0:pPr>
      <ns0:r>
        <ns0:rPr>
          <ns0:rFonts ns0:ascii="Hiragino Sans GB" ns0:hAnsi="Hiragino Sans GB" ns0:eastAsia="Hiragino Sans GB" ns0:cs="Hiragino Sans GB"/>
          <ns0:b/>
          <ns0:color ns0:val="1F5E8C"/>
          <ns0:sz ns0:val="22"/>
        </ns0:rPr>
        <ns0:t>2. 2026朝阳一模Q20</ns0:t>
      </ns0:r>
    </ns0:p>
    <ns0:p ns2:paraId="10C623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设问问中国为什么能为全球发展注入稳定性和正能量，题面呈现中国扩大自贸朋友圈、分享发展成果、促进人才商品服务和要素双向流动，说明中国不是单向输出，而是在开放合作中同世界共享发展机遇。</ns0:t>
      </ns0:r>
      <ns0:r>
        <ns0:rPr>
          <ns0:rFonts ns0:ascii="Hiragino Sans GB" ns0:hAnsi="Hiragino Sans GB" ns0:eastAsia="Hiragino Sans GB" ns0:cs="Hiragino Sans GB"/>
          <ns0:b ns0:val="0"/>
          <ns0:color ns0:val="202124"/>
          <ns0:sz ns0:val="21"/>
        </ns0:rPr>
        <ns0:t/>
      </ns0:r>
    </ns0:p>
    <ns0:p ns2:paraId="019159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75D08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ns0:t>
      </ns0:r>
      <ns0:r>
        <ns0:rPr>
          <ns0:rFonts ns0:ascii="Hiragino Sans GB" ns0:hAnsi="Hiragino Sans GB" ns0:eastAsia="Hiragino Sans GB" ns0:cs="Hiragino Sans GB"/>
          <ns0:b ns0:val="0"/>
          <ns0:color ns0:val="202124"/>
          <ns0:sz ns0:val="21"/>
        </ns0:rPr>
        <ns0:t/>
      </ns0:r>
    </ns0:p>
    <ns0:p ns2:paraId="749F35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中国坚持共商共建共享，通过扩大自贸朋友圈、分享发展成果并促进人才、商品、服务和生产要素双向流动，让全球共享中国发展机遇，为全球发展注入稳定性和正能量。</ns0:t>
      </ns0:r>
      <ns0:r>
        <ns0:rPr>
          <ns0:rFonts ns0:ascii="Hiragino Sans GB" ns0:hAnsi="Hiragino Sans GB" ns0:eastAsia="Hiragino Sans GB" ns0:cs="Hiragino Sans GB"/>
          <ns0:b/>
          <ns0:color ns0:val="111111"/>
          <ns0:sz ns0:val="21"/>
        </ns0:rPr>
        <ns0:t/>
      </ns0:r>
    </ns0:p>
    <ns0:p ns2:paraId="527012F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4CB6898">
      <ns0:pPr>
        <ns0:spacing ns0:before="140" ns0:after="60"/>
      </ns0:pPr>
      <ns0:r>
        <ns0:rPr>
          <ns0:rFonts ns0:ascii="Hiragino Sans GB" ns0:hAnsi="Hiragino Sans GB" ns0:eastAsia="Hiragino Sans GB" ns0:cs="Hiragino Sans GB"/>
          <ns0:b/>
          <ns0:color ns0:val="1F5E8C"/>
          <ns0:sz ns0:val="22"/>
        </ns0:rPr>
        <ns0:t>3. 2024朝阳二模Q20——完善全球气候治理基本原则与各方共识表格</ns0:t>
      </ns0:r>
    </ns0:p>
    <ns0:p ns2:paraId="2BB129A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各方对气候风险已有共识，但对责任和路径分歧明显；回答"如何完善全球气候治理"必须先从治理体系层面把分歧引向合作框架，触发共商共建共享全球治理观和公平合理、合作共赢的治理体系。</ns0:t>
      </ns0:r>
      <ns0:r>
        <ns0:rPr>
          <ns0:rFonts ns0:ascii="Hiragino Sans GB" ns0:hAnsi="Hiragino Sans GB" ns0:eastAsia="Hiragino Sans GB" ns0:cs="Hiragino Sans GB"/>
          <ns0:b ns0:val="0"/>
          <ns0:color ns0:val="202124"/>
          <ns0:sz ns0:val="21"/>
        </ns0:rPr>
        <ns0:t/>
      </ns0:r>
    </ns0:p>
    <ns0:p ns2:paraId="77506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1021C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040E6B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应对气候变化关系各国共同安全与发展利益，各主权国家和国际组织应秉持共商共建共享全球治理观，推动构建公平合理、合作共赢的全球气候治理体系。</ns0:t>
      </ns0:r>
      <ns0:r>
        <ns0:rPr>
          <ns0:rFonts ns0:ascii="Hiragino Sans GB" ns0:hAnsi="Hiragino Sans GB" ns0:eastAsia="Hiragino Sans GB" ns0:cs="Hiragino Sans GB"/>
          <ns0:b/>
          <ns0:color ns0:val="111111"/>
          <ns0:sz ns0:val="21"/>
        </ns0:rPr>
        <ns0:t/>
      </ns0:r>
    </ns0:p>
    <ns0:p ns2:paraId="111982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D5DD15">
      <ns0:pPr>
        <ns0:spacing ns0:before="140" ns0:after="60"/>
      </ns0:pPr>
      <ns0:r>
        <ns0:rPr>
          <ns0:rFonts ns0:ascii="Hiragino Sans GB" ns0:hAnsi="Hiragino Sans GB" ns0:eastAsia="Hiragino Sans GB" ns0:cs="Hiragino Sans GB"/>
          <ns0:b/>
          <ns0:color ns0:val="1F5E8C"/>
          <ns0:sz ns0:val="22"/>
        </ns0:rPr>
        <ns0:t>4. 2024丰台二模Q19</ns0:t>
      </ns0:r>
    </ns0:p>
    <ns0:p ns2:paraId="7AE64D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DBF6E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47752E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ns0:t>
      </ns0:r>
      <ns0:r>
        <ns0:rPr>
          <ns0:rFonts ns0:ascii="Hiragino Sans GB" ns0:hAnsi="Hiragino Sans GB" ns0:eastAsia="Hiragino Sans GB" ns0:cs="Hiragino Sans GB"/>
          <ns0:b ns0:val="0"/>
          <ns0:color ns0:val="202124"/>
          <ns0:sz ns0:val="21"/>
        </ns0:rPr>
        <ns0:t/>
      </ns0:r>
    </ns0:p>
    <ns0:p ns2:paraId="07549F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中国在应对气候变化中积极承担责任，通过南南合作和区域合作参与完善全球治理，践行共商共建共享理念，为全球环境治理提供中国方案。</ns0:t>
      </ns0:r>
      <ns0:r>
        <ns0:rPr>
          <ns0:rFonts ns0:ascii="Hiragino Sans GB" ns0:hAnsi="Hiragino Sans GB" ns0:eastAsia="Hiragino Sans GB" ns0:cs="Hiragino Sans GB"/>
          <ns0:b/>
          <ns0:color ns0:val="111111"/>
          <ns0:sz ns0:val="21"/>
        </ns0:rPr>
        <ns0:t/>
      </ns0:r>
    </ns0:p>
    <ns0:p ns2:paraId="11E0BE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1631CC0C">
      <ns0:pPr>
        <ns0:spacing ns0:before="140" ns0:after="60"/>
      </ns0:pPr>
      <ns0:r>
        <ns0:rPr>
          <ns0:rFonts ns0:ascii="Hiragino Sans GB" ns0:hAnsi="Hiragino Sans GB" ns0:eastAsia="Hiragino Sans GB" ns0:cs="Hiragino Sans GB"/>
          <ns0:b/>
          <ns0:color ns0:val="1F5E8C"/>
          <ns0:sz ns0:val="22"/>
        </ns0:rPr>
        <ns0:t>5. 2025丰台期末Q20——中非达成战略性共识的理论逻辑和价值意蕴</ns0:t>
      </ns0:r>
    </ns0:p>
    <ns0:p ns2:paraId="0DC198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题面写中非合力提升发展中国家在全球治理体系中的代表性和发言权；题目指向阐明价值意蕴，必须从全球治理观说明中非合作的治理意义。</ns0:t>
      </ns0:r>
      <ns0:r>
        <ns0:rPr>
          <ns0:rFonts ns0:ascii="Hiragino Sans GB" ns0:hAnsi="Hiragino Sans GB" ns0:eastAsia="Hiragino Sans GB" ns0:cs="Hiragino Sans GB"/>
          <ns0:b ns0:val="0"/>
          <ns0:color ns0:val="202124"/>
          <ns0:sz ns0:val="21"/>
        </ns0:rPr>
        <ns0:t/>
      </ns0:r>
    </ns0:p>
    <ns0:p ns2:paraId="76CCCD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30DAA7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ns0:t>
      </ns0:r>
      <ns0:r>
        <ns0:rPr>
          <ns0:rFonts ns0:ascii="Hiragino Sans GB" ns0:hAnsi="Hiragino Sans GB" ns0:eastAsia="Hiragino Sans GB" ns0:cs="Hiragino Sans GB"/>
          <ns0:b ns0:val="0"/>
          <ns0:color ns0:val="202124"/>
          <ns0:sz ns0:val="21"/>
        </ns0:rPr>
        <ns0:t/>
      </ns0:r>
    </ns0:p>
    <ns0:p ns2:paraId="44B9DD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中非合力提升发展中国家代表性和发言权，落实共商共建共享的全球治理观，推动全球治理体系朝着更公正合理的方向发展。</ns0:t>
      </ns0:r>
      <ns0:r>
        <ns0:rPr>
          <ns0:rFonts ns0:ascii="Hiragino Sans GB" ns0:hAnsi="Hiragino Sans GB" ns0:eastAsia="Hiragino Sans GB" ns0:cs="Hiragino Sans GB"/>
          <ns0:b/>
          <ns0:color ns0:val="111111"/>
          <ns0:sz ns0:val="21"/>
        </ns0:rPr>
        <ns0:t/>
      </ns0:r>
    </ns0:p>
    <ns0:p ns2:paraId="56032F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D2243BD">
      <ns0:pPr>
        <ns0:spacing ns0:before="140" ns0:after="60"/>
      </ns0:pPr>
      <ns0:r>
        <ns0:rPr>
          <ns0:rFonts ns0:ascii="Hiragino Sans GB" ns0:hAnsi="Hiragino Sans GB" ns0:eastAsia="Hiragino Sans GB" ns0:cs="Hiragino Sans GB"/>
          <ns0:b/>
          <ns0:color ns0:val="1F5E8C"/>
          <ns0:sz ns0:val="22"/>
        </ns0:rPr>
        <ns0:t>6. 2026延庆一模Q19(2)——中国"推动重塑全球能源治理格局"的理论逻辑和价值意蕴</ns0:t>
      </ns0:r>
    </ns0:p>
    <ns0:p ns2:paraId="51D5D3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题面写中国与共建国家通过绿色发展指数和"指标共商、策略共研、成效共评"机制开展能源治理合作；设问问价值意蕴，机制本身就是共商共建共享的具体形态。</ns0:t>
      </ns0:r>
      <ns0:r>
        <ns0:rPr>
          <ns0:rFonts ns0:ascii="Hiragino Sans GB" ns0:hAnsi="Hiragino Sans GB" ns0:eastAsia="Hiragino Sans GB" ns0:cs="Hiragino Sans GB"/>
          <ns0:b ns0:val="0"/>
          <ns0:color ns0:val="202124"/>
          <ns0:sz ns0:val="21"/>
        </ns0:rPr>
        <ns0:t/>
      </ns0:r>
    </ns0:p>
    <ns0:p ns2:paraId="41B36AC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6F82E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ns0:t>
      </ns0:r>
      <ns0:r>
        <ns0:rPr>
          <ns0:rFonts ns0:ascii="Hiragino Sans GB" ns0:hAnsi="Hiragino Sans GB" ns0:eastAsia="Hiragino Sans GB" ns0:cs="Hiragino Sans GB"/>
          <ns0:b ns0:val="0"/>
          <ns0:color ns0:val="202124"/>
          <ns0:sz ns0:val="21"/>
        </ns0:rPr>
        <ns0:t/>
      </ns0:r>
    </ns0:p>
    <ns0:p ns2:paraId="309558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中国与共建国家通过绿色发展指数和指标共商、策略共研、成效共评机制开展能源治理合作，践行共商共建共享的全球治理观，推动全球能源治理向多边协同转型。</ns0:t>
      </ns0:r>
      <ns0:r>
        <ns0:rPr>
          <ns0:rFonts ns0:ascii="Hiragino Sans GB" ns0:hAnsi="Hiragino Sans GB" ns0:eastAsia="Hiragino Sans GB" ns0:cs="Hiragino Sans GB"/>
          <ns0:b/>
          <ns0:color ns0:val="111111"/>
          <ns0:sz ns0:val="21"/>
        </ns0:rPr>
        <ns0:t/>
      </ns0:r>
    </ns0:p>
    <ns0:p ns2:paraId="4E96B0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7E207D">
      <ns0:pPr>
        <ns0:spacing ns0:before="140" ns0:after="60"/>
      </ns0:pPr>
      <ns0:r>
        <ns0:rPr>
          <ns0:rFonts ns0:ascii="Hiragino Sans GB" ns0:hAnsi="Hiragino Sans GB" ns0:eastAsia="Hiragino Sans GB" ns0:cs="Hiragino Sans GB"/>
          <ns0:b/>
          <ns0:color ns0:val="1F5E8C"/>
          <ns0:sz ns0:val="22"/>
        </ns0:rPr>
        <ns0:t>7. 2025顺义一模Q20——"小而美"项目为何成为中国开展国际发展合作的亮点和名片</ns0:t>
      </ns0:r>
    </ns0:p>
    <ns0:p ns2:paraId="55B14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题面写"小而美"项目通过共建国家参与、基层社区导向和民生落地形成合作样态；设问问亮点和名片原因，需从合作治理原则解释项目能够形成共识。</ns0:t>
      </ns0:r>
      <ns0:r>
        <ns0:rPr>
          <ns0:rFonts ns0:ascii="Hiragino Sans GB" ns0:hAnsi="Hiragino Sans GB" ns0:eastAsia="Hiragino Sans GB" ns0:cs="Hiragino Sans GB"/>
          <ns0:b ns0:val="0"/>
          <ns0:color ns0:val="202124"/>
          <ns0:sz ns0:val="21"/>
        </ns0:rPr>
        <ns0:t/>
      </ns0:r>
    </ns0:p>
    <ns0:p ns2:paraId="57817A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91615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ns0:t>
      </ns0:r>
      <ns0:r>
        <ns0:rPr>
          <ns0:rFonts ns0:ascii="Hiragino Sans GB" ns0:hAnsi="Hiragino Sans GB" ns0:eastAsia="Hiragino Sans GB" ns0:cs="Hiragino Sans GB"/>
          <ns0:b ns0:val="0"/>
          <ns0:color ns0:val="202124"/>
          <ns0:sz ns0:val="21"/>
        </ns0:rPr>
        <ns0:t/>
      </ns0:r>
    </ns0:p>
    <ns0:p ns2:paraId="0C982F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"小而美"项目坚持共商共建共享原则，聚焦共建国家基层社区需求，增强国际发展合作的实际成效。</ns0:t>
      </ns0:r>
      <ns0:r>
        <ns0:rPr>
          <ns0:rFonts ns0:ascii="Hiragino Sans GB" ns0:hAnsi="Hiragino Sans GB" ns0:eastAsia="Hiragino Sans GB" ns0:cs="Hiragino Sans GB"/>
          <ns0:b/>
          <ns0:color ns0:val="111111"/>
          <ns0:sz ns0:val="21"/>
        </ns0:rPr>
        <ns0:t/>
      </ns0:r>
    </ns0:p>
    <ns0:p ns2:paraId="03C090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5B2F336B">
      <ns0:pPr>
        <ns0:spacing ns0:before="140" ns0:after="60"/>
      </ns0:pPr>
      <ns0:r>
        <ns0:rPr>
          <ns0:rFonts ns0:ascii="Hiragino Sans GB" ns0:hAnsi="Hiragino Sans GB" ns0:eastAsia="Hiragino Sans GB" ns0:cs="Hiragino Sans GB"/>
          <ns0:b/>
          <ns0:color ns0:val="1F5E8C"/>
          <ns0:sz ns0:val="22"/>
        </ns0:rPr>
        <ns0:t>8. 2026顺义二模Q20</ns0:t>
      </ns0:r>
    </ns0:p>
    <ns0:p ns2:paraId="203DD1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题目指向理解“今天的中国，明天的世界”，材料把中国式现代化的开放实践写成多国共同受益的项目网络，体现共商共建共享的全球治理观。</ns0:t>
      </ns0:r>
      <ns0:r>
        <ns0:rPr>
          <ns0:rFonts ns0:ascii="Hiragino Sans GB" ns0:hAnsi="Hiragino Sans GB" ns0:eastAsia="Hiragino Sans GB" ns0:cs="Hiragino Sans GB"/>
          <ns0:b ns0:val="0"/>
          <ns0:color ns0:val="202124"/>
          <ns0:sz ns0:val="21"/>
        </ns0:rPr>
        <ns0:t/>
      </ns0:r>
    </ns0:p>
    <ns0:p ns2:paraId="7E9759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C280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ns0:t>
      </ns0:r>
      <ns0:r>
        <ns0:rPr>
          <ns0:rFonts ns0:ascii="Hiragino Sans GB" ns0:hAnsi="Hiragino Sans GB" ns0:eastAsia="Hiragino Sans GB" ns0:cs="Hiragino Sans GB"/>
          <ns0:b ns0:val="0"/>
          <ns0:color ns0:val="202124"/>
          <ns0:sz ns0:val="21"/>
        </ns0:rPr>
        <ns0:t/>
      </ns0:r>
    </ns0:p>
    <ns0:p ns2:paraId="1F6F58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中国以共商共建共享理念推进发展合作，通过微电网、乡村打井、物流网络、希望农场、菌草技术和鲁班工坊等实践，把中国发展机遇转化为各国共享的发展成果。</ns0:t>
      </ns0:r>
      <ns0:r>
        <ns0:rPr>
          <ns0:rFonts ns0:ascii="Hiragino Sans GB" ns0:hAnsi="Hiragino Sans GB" ns0:eastAsia="Hiragino Sans GB" ns0:cs="Hiragino Sans GB"/>
          <ns0:b/>
          <ns0:color ns0:val="111111"/>
          <ns0:sz ns0:val="21"/>
        </ns0:rPr>
        <ns0:t/>
      </ns0:r>
    </ns0:p>
    <ns0:p ns2:paraId="068E92C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1B65DB5">
      <ns0:pPr>
        <ns0:spacing ns0:before="140" ns0:after="60"/>
      </ns0:pPr>
      <ns0:r>
        <ns0:rPr>
          <ns0:rFonts ns0:ascii="Hiragino Sans GB" ns0:hAnsi="Hiragino Sans GB" ns0:eastAsia="Hiragino Sans GB" ns0:cs="Hiragino Sans GB"/>
          <ns0:b/>
          <ns0:color ns0:val="1F5E8C"/>
          <ns0:sz ns0:val="22"/>
        </ns0:rPr>
        <ns0:t>9. 2026丰台一模Q19（共商共建共享全球治理观）</ns0:t>
      </ns0:r>
    </ns0:p>
    <ns0:p ns2:paraId="3E9F2D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设问问中国在全球可持续发展中的"情怀与担当"。要回答中国对全球治理结构的主张——必须用"共商共建共享的全球治理观"接住中国在减贫、教育、健康等领域为全球公共问题作出的体系性贡献。</ns0:t>
      </ns0:r>
      <ns0:r>
        <ns0:rPr>
          <ns0:rFonts ns0:ascii="Hiragino Sans GB" ns0:hAnsi="Hiragino Sans GB" ns0:eastAsia="Hiragino Sans GB" ns0:cs="Hiragino Sans GB"/>
          <ns0:b ns0:val="0"/>
          <ns0:color ns0:val="202124"/>
          <ns0:sz ns0:val="21"/>
        </ns0:rPr>
        <ns0:t/>
      </ns0:r>
    </ns0:p>
    <ns0:p ns2:paraId="34F419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58257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中国在减贫、教育、卫生健康为全球公共问题作贡献，不是单边给予；要说清这份“担当”的治理路径，就用共商共建共享的全球治理观，强调多方共建共享而非独揽。</ns0:t>
      </ns0:r>
      <ns0:r>
        <ns0:rPr>
          <ns0:rFonts ns0:ascii="Hiragino Sans GB" ns0:hAnsi="Hiragino Sans GB" ns0:eastAsia="Hiragino Sans GB" ns0:cs="Hiragino Sans GB"/>
          <ns0:b ns0:val="0"/>
          <ns0:color ns0:val="202124"/>
          <ns0:sz ns0:val="21"/>
        </ns0:rPr>
        <ns0:t/>
      </ns0:r>
    </ns0:p>
    <ns0:p ns2:paraId="568BCE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中国坚持共商共建共享的全球治理观，在消除贫困、教育普及和卫生健康等领域推进合作，为全球可持续发展贡献成就，体现负责任大国的情怀与担当。</ns0:t>
      </ns0:r>
      <ns0:r>
        <ns0:rPr>
          <ns0:rFonts ns0:ascii="Hiragino Sans GB" ns0:hAnsi="Hiragino Sans GB" ns0:eastAsia="Hiragino Sans GB" ns0:cs="Hiragino Sans GB"/>
          <ns0:b/>
          <ns0:color ns0:val="111111"/>
          <ns0:sz ns0:val="21"/>
        </ns0:rPr>
        <ns0:t/>
      </ns0:r>
    </ns0:p>
    <ns0:p ns2:paraId="7ACC1470">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47B96F5">
      <ns0:pPr>
        <ns0:spacing ns0:before="120" ns0:after="75"/>
        <ns0:ind ns0:left="0" ns0:firstLine="0"/>
      </ns0:pPr>
      <ns0:r>
        <ns0:rPr>
          <ns0:rFonts ns0:ascii="Hiragino Sans GB" ns0:hAnsi="Hiragino Sans GB" ns0:eastAsia="Hiragino Sans GB" ns0:cs="Hiragino Sans GB"/>
          <ns0:b/>
          <ns0:color ns0:val="1F5E8C"/>
          <ns0:sz ns0:val="24"/>
        </ns0:rPr>
        <ns0:t>10. 2026西城二模Q19(1)</ns0:t>
      </ns0:r>
    </ns0:p>
    <ns0:p ns2:paraId="30B2DC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全球数据组织和治理规则需要多方共同参与，不能由少数国家垄断。</ns0:t>
      </ns0:r>
      <ns0:r>
        <ns0:rPr>
          <ns0:rFonts ns0:ascii="Hiragino Sans GB" ns0:hAnsi="Hiragino Sans GB" ns0:eastAsia="Hiragino Sans GB" ns0:cs="Hiragino Sans GB"/>
          <ns0:b ns0:val="0"/>
          <ns0:color ns0:val="202124"/>
          <ns0:sz ns0:val="21"/>
        </ns0:rPr>
        <ns0:t/>
      </ns0:r>
    </ns0:p>
    <ns0:p ns2:paraId="71A186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A0ABD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ns0:t>
      </ns0:r>
      <ns0:r>
        <ns0:rPr>
          <ns0:rFonts ns0:ascii="Hiragino Sans GB" ns0:hAnsi="Hiragino Sans GB" ns0:eastAsia="Hiragino Sans GB" ns0:cs="Hiragino Sans GB"/>
          <ns0:b ns0:val="0"/>
          <ns0:color ns0:val="202124"/>
          <ns0:sz ns0:val="21"/>
        </ns0:rPr>
        <ns0:t/>
      </ns0:r>
    </ns0:p>
    <ns0:p ns2:paraId="3F6259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中国参与全球数据治理，坚持共商共建共享，推动各国平等参与数据治理规则制定，促进国际关系民主化。</ns0:t>
      </ns0:r>
      <ns0:r>
        <ns0:rPr>
          <ns0:rFonts ns0:ascii="Hiragino Sans GB" ns0:hAnsi="Hiragino Sans GB" ns0:eastAsia="Hiragino Sans GB" ns0:cs="Hiragino Sans GB"/>
          <ns0:b/>
          <ns0:color ns0:val="111111"/>
          <ns0:sz ns0:val="21"/>
        </ns0:rPr>
        <ns0:t/>
      </ns0:r>
    </ns0:p>
    <ns0:p ns2:paraId="3C76F1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D299BAD">
      <ns0:pPr>
        <ns0:spacing ns0:before="120" ns0:after="75"/>
        <ns0:ind ns0:left="0" ns0:firstLine="0"/>
      </ns0:pPr>
      <ns0:r>
        <ns0:rPr>
          <ns0:rFonts ns0:ascii="Hiragino Sans GB" ns0:hAnsi="Hiragino Sans GB" ns0:eastAsia="Hiragino Sans GB" ns0:cs="Hiragino Sans GB"/>
          <ns0:b/>
          <ns0:color ns0:val="1F5E8C"/>
          <ns0:sz ns0:val="24"/>
        </ns0:rPr>
        <ns0:t>11. 2026西城期末Q20——参与全球气候治理中的中国实践</ns0:t>
      </ns0:r>
    </ns0:p>
    <ns0:p ns2:paraId="6C243D6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1B286C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40B137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17FEB4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中国持续向联合国提交并更新国家自主贡献目标，以实际行动推动构建公平合理、合作共赢的全球气候治理体系。</ns0:t>
      </ns0:r>
      <ns0:r>
        <ns0:rPr>
          <ns0:rFonts ns0:ascii="Hiragino Sans GB" ns0:hAnsi="Hiragino Sans GB" ns0:eastAsia="Hiragino Sans GB" ns0:cs="Hiragino Sans GB"/>
          <ns0:b/>
          <ns0:color ns0:val="111111"/>
          <ns0:sz ns0:val="21"/>
        </ns0:rPr>
        <ns0:t/>
      </ns0:r>
    </ns0:p>
    <ns0:p ns2:paraId="6A3F2B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3CFA988">
      <ns0:pPr>
        <ns0:spacing ns0:before="120" ns0:after="75"/>
        <ns0:ind ns0:left="0" ns0:firstLine="0"/>
      </ns0:pPr>
      <ns0:r>
        <ns0:rPr>
          <ns0:rFonts ns0:ascii="Hiragino Sans GB" ns0:hAnsi="Hiragino Sans GB" ns0:eastAsia="Hiragino Sans GB" ns0:cs="Hiragino Sans GB"/>
          <ns0:b/>
          <ns0:color ns0:val="1F5E8C"/>
          <ns0:sz ns0:val="24"/>
        </ns0:rPr>
        <ns0:t>12. 2024朝阳期中Q20(3)"数字驱动商通全球"短评</ns0:t>
      </ns0:r>
    </ns0:p>
    <ns0:p ns2:paraId="74F646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A8CB9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FED5D8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数贸会以智慧非洲展台让非洲共享市场、靠双向签约形成共赢，呈现平等开放、合作共享；这种多方参与共建共享的安排，对应共商共建共享的全球治理观。</ns0:t>
      </ns0:r>
      <ns0:r>
        <ns0:rPr>
          <ns0:rFonts ns0:ascii="Hiragino Sans GB" ns0:hAnsi="Hiragino Sans GB" ns0:eastAsia="Hiragino Sans GB" ns0:cs="Hiragino Sans GB"/>
          <ns0:b ns0:val="0"/>
          <ns0:color ns0:val="202124"/>
          <ns0:sz ns0:val="21"/>
        </ns0:rPr>
        <ns0:t/>
      </ns0:r>
    </ns0:p>
    <ns0:p ns2:paraId="617DEC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博览会生动展现了中国平等开放、合作共享的全球治理理念，秉持共商共建共享，推动构建更加公正合理的全球治理体系。</ns0:t>
      </ns0:r>
      <ns0:r>
        <ns0:rPr>
          <ns0:rFonts ns0:ascii="Hiragino Sans GB" ns0:hAnsi="Hiragino Sans GB" ns0:eastAsia="Hiragino Sans GB" ns0:cs="Hiragino Sans GB"/>
          <ns0:b/>
          <ns0:color ns0:val="111111"/>
          <ns0:sz ns0:val="21"/>
        </ns0:rPr>
        <ns0:t/>
      </ns0:r>
    </ns0:p>
    <ns0:p ns2:paraId="13DE11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93464FD">
      <ns0:pPr>
        <ns0:spacing ns0:before="120" ns0:after="75"/>
        <ns0:ind ns0:left="0" ns0:firstLine="0"/>
      </ns0:pPr>
      <ns0:r>
        <ns0:rPr>
          <ns0:rFonts ns0:ascii="Hiragino Sans GB" ns0:hAnsi="Hiragino Sans GB" ns0:eastAsia="Hiragino Sans GB" ns0:cs="Hiragino Sans GB"/>
          <ns0:b/>
          <ns0:color ns0:val="1F5E8C"/>
          <ns0:sz ns0:val="24"/>
        </ns0:rPr>
        <ns0:t>13. 2025朝阳期末Q21</ns0:t>
      </ns0:r>
    </ns0:p>
    <ns0:p ns2:paraId="4C3540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EC483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FB1D8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材料强调全球性挑战不断加剧，靠单个国家无法应对，因此中国特色大国外交要坚持共商共建共享。</ns0:t>
      </ns0:r>
      <ns0:r>
        <ns0:rPr>
          <ns0:rFonts ns0:ascii="Hiragino Sans GB" ns0:hAnsi="Hiragino Sans GB" ns0:eastAsia="Hiragino Sans GB" ns0:cs="Hiragino Sans GB"/>
          <ns0:b ns0:val="0"/>
          <ns0:color ns0:val="202124"/>
          <ns0:sz ns0:val="21"/>
        </ns0:rPr>
        <ns0:t/>
      </ns0:r>
    </ns0:p>
    <ns0:p ns2:paraId="0CF1F6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大国外交秉持共商共建共享的全球治理观，积极参与全球治理，为中国式现代化营造良好外部环境。</ns0:t>
      </ns0:r>
      <ns0:r>
        <ns0:rPr>
          <ns0:rFonts ns0:ascii="Hiragino Sans GB" ns0:hAnsi="Hiragino Sans GB" ns0:eastAsia="Hiragino Sans GB" ns0:cs="Hiragino Sans GB"/>
          <ns0:b/>
          <ns0:color ns0:val="111111"/>
          <ns0:sz ns0:val="21"/>
        </ns0:rPr>
        <ns0:t/>
      </ns0:r>
    </ns0:p>
    <ns0:p ns2:paraId="4EE77A2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BAC3298">
      <ns0:pPr>
        <ns0:spacing ns0:before="120" ns0:after="75"/>
        <ns0:ind ns0:left="0" ns0:firstLine="0"/>
      </ns0:pPr>
      <ns0:r>
        <ns0:rPr>
          <ns0:rFonts ns0:ascii="Hiragino Sans GB" ns0:hAnsi="Hiragino Sans GB" ns0:eastAsia="Hiragino Sans GB" ns0:cs="Hiragino Sans GB"/>
          <ns0:b/>
          <ns0:color ns0:val="1F5E8C"/>
          <ns0:sz ns0:val="24"/>
        </ns0:rPr>
        <ns0:t>14. 2026朝阳期中Q17</ns0:t>
      </ns0:r>
    </ns0:p>
    <ns0:p ns2:paraId="2D9F53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7F7C7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AF3C6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丙同学讲人工智能是造福人类的国际公共产品、要帮全球南方加强能力建设；这类治理靠多方共同参与而非单边主导，故对应共商共建共享的全球治理观。</ns0:t>
      </ns0:r>
      <ns0:r>
        <ns0:rPr>
          <ns0:rFonts ns0:ascii="Hiragino Sans GB" ns0:hAnsi="Hiragino Sans GB" ns0:eastAsia="Hiragino Sans GB" ns0:cs="Hiragino Sans GB"/>
          <ns0:b ns0:val="0"/>
          <ns0:color ns0:val="202124"/>
          <ns0:sz ns0:val="21"/>
        </ns0:rPr>
        <ns0:t/>
      </ns0:r>
    </ns0:p>
    <ns0:p ns2:paraId="6C6507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坚持对外开放，秉持共商共建共享的全球治理观，参与经济全球化与国际分工，畅通双循环、互利共赢。</ns0:t>
      </ns0:r>
      <ns0:r>
        <ns0:rPr>
          <ns0:rFonts ns0:ascii="Hiragino Sans GB" ns0:hAnsi="Hiragino Sans GB" ns0:eastAsia="Hiragino Sans GB" ns0:cs="Hiragino Sans GB"/>
          <ns0:b/>
          <ns0:color ns0:val="111111"/>
          <ns0:sz ns0:val="21"/>
        </ns0:rPr>
        <ns0:t/>
      </ns0:r>
    </ns0:p>
    <ns0:p ns2:paraId="063035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8FE323F">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5444789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8A26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80E29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倡议反复用"共同维护、共同推进、共享繁荣"，治理由各方一起商量、一起建设、共同受益，恰是共商共建共享的全球治理观的写照。</ns0:t>
      </ns0:r>
      <ns0:r>
        <ns0:rPr>
          <ns0:rFonts ns0:ascii="Hiragino Sans GB" ns0:hAnsi="Hiragino Sans GB" ns0:eastAsia="Hiragino Sans GB" ns0:cs="Hiragino Sans GB"/>
          <ns0:b ns0:val="0"/>
          <ns0:color ns0:val="202124"/>
          <ns0:sz ns0:val="21"/>
        </ns0:rPr>
        <ns0:t/>
      </ns0:r>
    </ns0:p>
    <ns0:p ns2:paraId="5D77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中国倡议坚持共商共建共享，共同维护、共同推进、共享繁荣，维护了亚太各国共同利益。</ns0:t>
      </ns0:r>
      <ns0:r>
        <ns0:rPr>
          <ns0:rFonts ns0:ascii="Hiragino Sans GB" ns0:hAnsi="Hiragino Sans GB" ns0:eastAsia="Hiragino Sans GB" ns0:cs="Hiragino Sans GB"/>
          <ns0:b/>
          <ns0:color ns0:val="111111"/>
          <ns0:sz ns0:val="21"/>
        </ns0:rPr>
        <ns0:t/>
      </ns0:r>
    </ns0:p>
    <ns0:p ns2:paraId="136A27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D1247F7">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64D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53E33D1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127A46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倡议"共建全球发展促进中心网络"、不断提升发展中国家可持续造血能力，行动由各方共建、成果由各方共享，恰是共商共建共享的全球治理观的落地。</ns0:t>
      </ns0:r>
      <ns0:r>
        <ns0:rPr>
          <ns0:rFonts ns0:ascii="Hiragino Sans GB" ns0:hAnsi="Hiragino Sans GB" ns0:eastAsia="Hiragino Sans GB" ns0:cs="Hiragino Sans GB"/>
          <ns0:b ns0:val="0"/>
          <ns0:color ns0:val="202124"/>
          <ns0:sz ns0:val="21"/>
        </ns0:rPr>
        <ns0:t/>
      </ns0:r>
    </ns0:p>
    <ns0:p ns2:paraId="5224A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全球发展倡议秉持共商共建共享的全球治理观，共建全球发展促进中心网络，不断提升发展中国家可持续造血能力。</ns0:t>
      </ns0:r>
      <ns0:r>
        <ns0:rPr>
          <ns0:rFonts ns0:ascii="Hiragino Sans GB" ns0:hAnsi="Hiragino Sans GB" ns0:eastAsia="Hiragino Sans GB" ns0:cs="Hiragino Sans GB"/>
          <ns0:b/>
          <ns0:color ns0:val="111111"/>
          <ns0:sz ns0:val="21"/>
        </ns0:rPr>
        <ns0:t/>
      </ns0:r>
    </ns0:p>
    <ns0:p ns2:paraId="2A573A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4693B1C">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4596EE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2BDB62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7B46E9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破解全球治理难题、推动设立国际调解院，都得多方一起商量、一起建、一起享，而非谁单边说了算；这种方式恰用“共商共建共享的全球治理观”概括。</ns0:t>
      </ns0:r>
      <ns0:r>
        <ns0:rPr>
          <ns0:rFonts ns0:ascii="Hiragino Sans GB" ns0:hAnsi="Hiragino Sans GB" ns0:eastAsia="Hiragino Sans GB" ns0:cs="Hiragino Sans GB"/>
          <ns0:b ns0:val="0"/>
          <ns0:color ns0:val="202124"/>
          <ns0:sz ns0:val="21"/>
        </ns0:rPr>
        <ns0:t/>
      </ns0:r>
    </ns0:p>
    <ns0:p ns2:paraId="55B25E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全球治理倡议坚持共商共建共享，完善全球治理，以治理求公正，在公平治理中实现共赢，推动构建人类命运共同体。</ns0:t>
      </ns0:r>
      <ns0:r>
        <ns0:rPr>
          <ns0:rFonts ns0:ascii="Hiragino Sans GB" ns0:hAnsi="Hiragino Sans GB" ns0:eastAsia="Hiragino Sans GB" ns0:cs="Hiragino Sans GB"/>
          <ns0:b/>
          <ns0:color ns0:val="111111"/>
          <ns0:sz ns0:val="21"/>
        </ns0:rPr>
        <ns0:t/>
      </ns0:r>
    </ns0:p>
    <ns0:p ns2:paraId="7B5C87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EE24A7D">
      <ns0:pPr>
        <ns0:spacing ns0:before="120" ns0:after="75"/>
        <ns0:ind ns0:left="0" ns0:firstLine="0"/>
      </ns0:pPr>
      <ns0:r>
        <ns0:rPr>
          <ns0:rFonts ns0:ascii="Hiragino Sans GB" ns0:hAnsi="Hiragino Sans GB" ns0:eastAsia="Hiragino Sans GB" ns0:cs="Hiragino Sans GB"/>
          <ns0:b/>
          <ns0:color ns0:val="1F5E8C"/>
          <ns0:sz ns0:val="24"/>
        </ns0:rPr>
        <ns0:t>18. 2025丰台二模Q20</ns0:t>
      </ns0:r>
    </ns0:p>
    <ns0:p ns2:paraId="765DD7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4A91B3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9A9A2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ns0:t>
      </ns0:r>
      <ns0:r>
        <ns0:rPr>
          <ns0:rFonts ns0:ascii="Hiragino Sans GB" ns0:hAnsi="Hiragino Sans GB" ns0:eastAsia="Hiragino Sans GB" ns0:cs="Hiragino Sans GB"/>
          <ns0:b ns0:val="0"/>
          <ns0:color ns0:val="202124"/>
          <ns0:sz ns0:val="21"/>
        </ns0:rPr>
        <ns0:t/>
      </ns0:r>
    </ns0:p>
    <ns0:p ns2:paraId="5F8185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中国坚持共商共建共享的全球治理观，秉持完善全球治理的一系列原则，为完善全球治理注入中国力量。</ns0:t>
      </ns0:r>
      <ns0:r>
        <ns0:rPr>
          <ns0:rFonts ns0:ascii="Hiragino Sans GB" ns0:hAnsi="Hiragino Sans GB" ns0:eastAsia="Hiragino Sans GB" ns0:cs="Hiragino Sans GB"/>
          <ns0:b/>
          <ns0:color ns0:val="111111"/>
          <ns0:sz ns0:val="21"/>
        </ns0:rPr>
        <ns0:t/>
      </ns0:r>
    </ns0:p>
    <ns0:p ns2:paraId="47F0D8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2025石景山一模Q17(2)"北京宣言"中的共商共建共享全球治理观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材料二写中方尊重非洲国家政治和经济选择，不干涉内政、不附加条件，并通过平等互利方式商签合作文件；题目要求概述完善全球治理的中国主张，应由这些表述上升到共商共建共享治理观。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没有“各国的事由……”那句，不能把答题要求答案当作题面原文。真正的线索是尊重自主选择、不干涉内政、不附加条件和平等互利商签：这些都指向全球治理不能由少数国家说了算，而应由各国平等参与、共同商量。由此可推出中国主张坚持共商共建共享的全球治理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中国主张坚持共商共建共享的全球治理观，各国的事由本国政府和人民决定，国际上的事由各国政府和人民平等互利共同商量着办。</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倡议凝聚共识靠的不是少数大国拍板，而是把治理事务交给各方一起办；要讲清“合力”从何而来，就得落到共商共建共享的全球治理观这一参与规则上。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四大全球倡议坚持共商共建共享，推动各方在共同参与、共同建设、共同受益中凝聚构建人类命运共同体的合力。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平台搭建、标准制定、对接互认体现多方共同参与全球数据治理。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世界数据组织践行共商共建共享的全球治理观和真正的多边主义，通过搭建平台推动数据治理标准制定、对接和互认。</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22.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材料将民族国家本位与全人类整体利益对照，要求比较两种处理国际关系方式。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人类命运共同体理念立足全人类立场，在兼顾全人类共同利益中维护各国主权和发展，践行共商共建共享，追求整体利益和合作共赢。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答题层次：本题4分，比较《威斯特伐利亚和约》体系与人类命运共同体理念在处理国际关系上的差异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2026海淀期中Q22(1)全球治理倡议中的共商共建共享治理观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全球治理倡议秉持共商共建共享的全球治理观，使各国都能平等参与全球治理改革进程、共享治理成果，因而获得国际社会广泛认同。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本题6分，按“必要性2分—重要性4分”组织，不能只堆知识点。</ns0:t>
      </ns0:r>
    </ns0:p>
    <ns0:p>
      <ns0:pPr>
        <ns0:spacing ns0:before="0" ns0:after="45"/>
        <ns0:ind ns0:left="260" ns0:firstLine="0"/>
      </ns0:pPr>
      <ns0:r>
        <ns0:rPr>
          <ns0:rFonts ns0:ascii="Hiragino Sans GB" ns0:hAnsi="Hiragino Sans GB" ns0:eastAsia="Hiragino Sans GB" ns0:cs="Hiragino Sans GB"/>
          <ns0:b/>
          <ns0:color ns0:val="1F5E8C"/>
          <ns0:sz ns0:val="19"/>
        </ns0:rPr>
        <ns0:t>· 必要性（2分）：</ns0:t>
      </ns0:r>
      <ns0:r>
        <ns0:rPr>
          <ns0:rFonts ns0:ascii="Hiragino Sans GB" ns0:hAnsi="Hiragino Sans GB" ns0:eastAsia="Hiragino Sans GB" ns0:cs="Hiragino Sans GB"/>
          <ns0:b ns0:val="0"/>
          <ns0:color ns0:val="27323A"/>
          <ns0:sz ns0:val="19"/>
        </ns0:rPr>
        <ns0:t>全球治理倡议顺应和平与发展的时代潮流（1分）；符合各国共同利益、共同愿望，弘扬全人类共同价值，推动构建人类命运共同体（1分）。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重要性（4分）：</ns0:t>
      </ns0:r>
      <ns0:r>
        <ns0:rPr>
          <ns0:rFonts ns0:ascii="Hiragino Sans GB" ns0:hAnsi="Hiragino Sans GB" ns0:eastAsia="Hiragino Sans GB" ns0:cs="Hiragino Sans GB"/>
          <ns0:b ns0:val="0"/>
          <ns0:color ns0:val="27323A"/>
          <ns0:sz ns0:val="19"/>
        </ns0:rPr>
        <ns0:t>全球治理角度2分，写秉持共商共建共享全球治理观，推动建设更加公正合理的全球治理体系；联合国角度1分，写捍卫《联合国宪章》宗旨和原则；国际关系角度1分，写推进国际关系民主化、推动构建新型国际关系或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作答要求：</ns0:t>
      </ns0:r>
      <ns0:r>
        <ns0:rPr>
          <ns0:rFonts ns0:ascii="Hiragino Sans GB" ns0:hAnsi="Hiragino Sans GB" ns0:eastAsia="Hiragino Sans GB" ns0:cs="Hiragino Sans GB"/>
          <ns0:b ns0:val="0"/>
          <ns0:color ns0:val="27323A"/>
          <ns0:sz ns0:val="19"/>
        </ns0:rPr>
        <ns0:t>每个重要性层次都要结合全球治理倡议的核心理念展开；只推知识、不回应材料，该层次最多2分；不按必要性和重要性的逻辑回应，单纯知识堆砌最多3分。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24.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论坛让不同国家、地区和国际组织围绕民主与全球治理共论互鉴，资料包又强调全球南方国家要在区域和全球治理中发出自己的声音，说明全球治理应由各方共同参与、共同建设、共享成果。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题目要求写“民主与全球治理”述评，资料包的重心不是某一国单独治理，而是多方共同发声、共同参与。要把“民主”落到全球治理层面，就应使用共商共建共享的全球治理观来说明治理方式。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各国应秉持共商共建共享的全球治理观，让全球南方和更多国际主体共同参与全球治理体系建设，推动治理成果由各方共享。</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25.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答题要求角度2明确将“共商共建共享”作为倡导合作共赢的可替代关键词，题目又围绕人类命运共同体理念维护世界和平与发展展开。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人类命运共同体理念不是单方治理方案，而是要求各国共同参与全球治理。答题要求中“共商共建共享”提示学生把合作共赢具体落实到全球治理方式上。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人类命运共同体理念坚持共商共建共享，推动各国共同参与全球治理、共同建设治理机制、共享治理成果，从而减少冲突、促进共同发展。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26.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原题答题角度包括“共商共建共享的全球治理观”，材料强调元首外交推动国际合作和全球治理。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中国元首外交通过会晤、倡议和合作机制推动各方共同参与治理。答题要求列出共商共建共享，提示要把外交行动上升为全球治理方式。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中国元首外交坚持共商共建共享的全球治理观，推动各方共同参与全球治理体系改革和建设，增强国际合作的稳定性。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2:paraId="31CAF364">
      <ns0:pPr>
        <ns0:spacing ns0:before="140" ns0:after="60"/>
      </ns0:pPr>
      <ns0:r>
        <ns0:rPr>
          <ns0:rFonts ns0:ascii="Hiragino Sans GB" ns0:hAnsi="Hiragino Sans GB" ns0:eastAsia="Hiragino Sans GB" ns0:cs="Hiragino Sans GB"/>
          <ns0:b/>
          <ns0:color ns0:val="1F5E8C"/>
          <ns0:sz ns0:val="22"/>
        </ns0:rPr>
        <ns0:t>1. 2024西城二模Q19</ns0:t>
      </ns0:r>
    </ns0:p>
    <ns0:p ns2:paraId="33F067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新兴市场国家和发展中国家崛起、现行国际秩序不适应时代发展，说明新思路不仅要反对旧霸权逻辑，还要推动更多国家平等参与全球治理。</ns0:t>
      </ns0:r>
      <ns0:r>
        <ns0:rPr>
          <ns0:rFonts ns0:ascii="Hiragino Sans GB" ns0:hAnsi="Hiragino Sans GB" ns0:eastAsia="Hiragino Sans GB" ns0:cs="Hiragino Sans GB"/>
          <ns0:b ns0:val="0"/>
          <ns0:color ns0:val="202124"/>
          <ns0:sz ns0:val="21"/>
        </ns0:rPr>
        <ns0:t/>
      </ns0:r>
    </ns0:p>
    <ns0:p ns2:paraId="687ECC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437128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ns0:t>
      </ns0:r>
      <ns0:r>
        <ns0:rPr>
          <ns0:rFonts ns0:ascii="Hiragino Sans GB" ns0:hAnsi="Hiragino Sans GB" ns0:eastAsia="Hiragino Sans GB" ns0:cs="Hiragino Sans GB"/>
          <ns0:b ns0:val="0"/>
          <ns0:color ns0:val="202124"/>
          <ns0:sz ns0:val="21"/>
        </ns0:rPr>
        <ns0:t/>
      </ns0:r>
    </ns0:p>
    <ns0:p ns2:paraId="42EDDD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中国答案顺应时代潮流，倡导全球协作，支持赋予发展中国家更多发言权，坚持真正的多边主义，推动国际秩序朝着更加公正合理的方向发展。</ns0:t>
      </ns0:r>
      <ns0:r>
        <ns0:rPr>
          <ns0:rFonts ns0:ascii="Hiragino Sans GB" ns0:hAnsi="Hiragino Sans GB" ns0:eastAsia="Hiragino Sans GB" ns0:cs="Hiragino Sans GB"/>
          <ns0:b/>
          <ns0:color ns0:val="111111"/>
          <ns0:sz ns0:val="21"/>
        </ns0:rPr>
        <ns0:t/>
      </ns0:r>
    </ns0:p>
    <ns0:p ns2:paraId="12D8F1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5B07B0">
      <ns0:pPr>
        <ns0:spacing ns0:before="140" ns0:after="60"/>
      </ns0:pPr>
      <ns0:r>
        <ns0:rPr>
          <ns0:rFonts ns0:ascii="Hiragino Sans GB" ns0:hAnsi="Hiragino Sans GB" ns0:eastAsia="Hiragino Sans GB" ns0:cs="Hiragino Sans GB"/>
          <ns0:b/>
          <ns0:color ns0:val="1F5E8C"/>
          <ns0:sz ns0:val="22"/>
        </ns0:rPr>
        <ns0:t>2. 2025顺义一模Q20</ns0:t>
      </ns0:r>
    </ns0:p>
    <ns0:p ns2:paraId="7E17D2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顺义一模用“小而美”项目说明中国通过民生项目和发展合作提供可共享、可感知的中国方案，而不是把项目实例本身写成术语。</ns0:t>
      </ns0:r>
      <ns0:r>
        <ns0:rPr>
          <ns0:rFonts ns0:ascii="Hiragino Sans GB" ns0:hAnsi="Hiragino Sans GB" ns0:eastAsia="Hiragino Sans GB" ns0:cs="Hiragino Sans GB"/>
          <ns0:b ns0:val="0"/>
          <ns0:color ns0:val="202124"/>
          <ns0:sz ns0:val="21"/>
        </ns0:rPr>
        <ns0:t/>
      </ns0:r>
    </ns0:p>
    <ns0:p ns2:paraId="3D381E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B78DD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ns0:t>
      </ns0:r>
      <ns0:r>
        <ns0:rPr>
          <ns0:rFonts ns0:ascii="Hiragino Sans GB" ns0:hAnsi="Hiragino Sans GB" ns0:eastAsia="Hiragino Sans GB" ns0:cs="Hiragino Sans GB"/>
          <ns0:b ns0:val="0"/>
          <ns0:color ns0:val="202124"/>
          <ns0:sz ns0:val="21"/>
        </ns0:rPr>
        <ns0:t/>
      </ns0:r>
    </ns0:p>
    <ns0:p ns2:paraId="6B7A6D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“小而美”项目以具体民生合作提供中国方案，为重构公正合理的国际政治经济秩序贡献可复制的国际发展合作经验。</ns0:t>
      </ns0:r>
      <ns0:r>
        <ns0:rPr>
          <ns0:rFonts ns0:ascii="Hiragino Sans GB" ns0:hAnsi="Hiragino Sans GB" ns0:eastAsia="Hiragino Sans GB" ns0:cs="Hiragino Sans GB"/>
          <ns0:b/>
          <ns0:color ns0:val="111111"/>
          <ns0:sz ns0:val="21"/>
        </ns0:rPr>
        <ns0:t/>
      </ns0:r>
    </ns0:p>
    <ns0:p ns2:paraId="26ABD07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1148C00">
      <ns0:pPr>
        <ns0:spacing ns0:before="140" ns0:after="60"/>
      </ns0:pPr>
      <ns0:r>
        <ns0:rPr>
          <ns0:rFonts ns0:ascii="Hiragino Sans GB" ns0:hAnsi="Hiragino Sans GB" ns0:eastAsia="Hiragino Sans GB" ns0:cs="Hiragino Sans GB"/>
          <ns0:b/>
          <ns0:color ns0:val="1F5E8C"/>
          <ns0:sz ns0:val="22"/>
        </ns0:rPr>
        <ns0:t>3. 2026海淀一模Q20中国标准走出国门推动治理体制公正合理</ns0:t>
      </ns0:r>
    </ns0:p>
    <ns0:p ns2:paraId="5F6815D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ns0:t>
      </ns0:r>
      <ns0:r>
        <ns0:rPr>
          <ns0:rFonts ns0:ascii="Hiragino Sans GB" ns0:hAnsi="Hiragino Sans GB" ns0:eastAsia="Hiragino Sans GB" ns0:cs="Hiragino Sans GB"/>
          <ns0:b ns0:val="0"/>
          <ns0:color ns0:val="202124"/>
          <ns0:sz ns0:val="21"/>
        </ns0:rPr>
        <ns0:t/>
      </ns0:r>
    </ns0:p>
    <ns0:p ns2:paraId="63DFD2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9E7E3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ns0:t>
      </ns0:r>
      <ns0:r>
        <ns0:rPr>
          <ns0:rFonts ns0:ascii="Hiragino Sans GB" ns0:hAnsi="Hiragino Sans GB" ns0:eastAsia="Hiragino Sans GB" ns0:cs="Hiragino Sans GB"/>
          <ns0:b ns0:val="0"/>
          <ns0:color ns0:val="202124"/>
          <ns0:sz ns0:val="21"/>
        </ns0:rPr>
        <ns0:t/>
      </ns0:r>
    </ns0:p>
    <ns0:p ns2:paraId="162B49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中国标准走出国门，有利于推动全球治理体制向着更加公正合理方向发展，使发展中国家在标准与规则中的代表性和发言权得到提升。</ns0:t>
      </ns0:r>
      <ns0:r>
        <ns0:rPr>
          <ns0:rFonts ns0:ascii="Hiragino Sans GB" ns0:hAnsi="Hiragino Sans GB" ns0:eastAsia="Hiragino Sans GB" ns0:cs="Hiragino Sans GB"/>
          <ns0:b/>
          <ns0:color ns0:val="111111"/>
          <ns0:sz ns0:val="21"/>
        </ns0:rPr>
        <ns0:t/>
      </ns0:r>
    </ns0:p>
    <ns0:p ns2:paraId="0E058C0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4BFA0FA4">
      <ns0:pPr>
        <ns0:spacing ns0:before="140" ns0:after="60"/>
      </ns0:pPr>
      <ns0:r>
        <ns0:rPr>
          <ns0:rFonts ns0:ascii="Hiragino Sans GB" ns0:hAnsi="Hiragino Sans GB" ns0:eastAsia="Hiragino Sans GB" ns0:cs="Hiragino Sans GB"/>
          <ns0:b/>
          <ns0:color ns0:val="1F5E8C"/>
          <ns0:sz ns0:val="22"/>
        </ns0:rPr>
        <ns0:t>4. 2026顺义二模Q20</ns0:t>
      </ns0:r>
    </ns0:p>
    <ns0:p ns2:paraId="46377A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顺义Q20的答案把中国式现代化新的发展蓝图与“推动全球经济治理体系朝着更加公正合理的方向发展”相连，不能只归入经济项目或中国贡献。</ns0:t>
      </ns0:r>
      <ns0:r>
        <ns0:rPr>
          <ns0:rFonts ns0:ascii="Hiragino Sans GB" ns0:hAnsi="Hiragino Sans GB" ns0:eastAsia="Hiragino Sans GB" ns0:cs="Hiragino Sans GB"/>
          <ns0:b ns0:val="0"/>
          <ns0:color ns0:val="202124"/>
          <ns0:sz ns0:val="21"/>
        </ns0:rPr>
        <ns0:t/>
      </ns0:r>
    </ns0:p>
    <ns0:p ns2:paraId="158E1D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7A3391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ns0:t>
      </ns0:r>
      <ns0:r>
        <ns0:rPr>
          <ns0:rFonts ns0:ascii="Hiragino Sans GB" ns0:hAnsi="Hiragino Sans GB" ns0:eastAsia="Hiragino Sans GB" ns0:cs="Hiragino Sans GB"/>
          <ns0:b ns0:val="0"/>
          <ns0:color ns0:val="202124"/>
          <ns0:sz ns0:val="21"/>
        </ns0:rPr>
        <ns0:t/>
      </ns0:r>
    </ns0:p>
    <ns0:p ns2:paraId="0F4BFE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中国以开放合作和义利兼顾的实践推动全球治理体系朝着更加公正合理方向发展，促进世界共同发展、持续发展。</ns0:t>
      </ns0:r>
      <ns0:r>
        <ns0:rPr>
          <ns0:rFonts ns0:ascii="Hiragino Sans GB" ns0:hAnsi="Hiragino Sans GB" ns0:eastAsia="Hiragino Sans GB" ns0:cs="Hiragino Sans GB"/>
          <ns0:b/>
          <ns0:color ns0:val="111111"/>
          <ns0:sz ns0:val="21"/>
        </ns0:rPr>
        <ns0:t/>
      </ns0:r>
    </ns0:p>
    <ns0:p ns2:paraId="40998CD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0B68288">
      <ns0:pPr>
        <ns0:spacing ns0:before="140" ns0:after="60"/>
      </ns0:pPr>
      <ns0:r>
        <ns0:rPr>
          <ns0:rFonts ns0:ascii="Hiragino Sans GB" ns0:hAnsi="Hiragino Sans GB" ns0:eastAsia="Hiragino Sans GB" ns0:cs="Hiragino Sans GB"/>
          <ns0:b/>
          <ns0:color ns0:val="1F5E8C"/>
          <ns0:sz ns0:val="22"/>
        </ns0:rPr>
        <ns0:t>5. 2026西城二模Q19(2)</ns0:t>
      </ns0:r>
    </ns0:p>
    <ns0:p ns2:paraId="1A4F6F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数据跨境流动、规则协调和安全治理需要多国共同参与。</ns0:t>
      </ns0:r>
      <ns0:r>
        <ns0:rPr>
          <ns0:rFonts ns0:ascii="Hiragino Sans GB" ns0:hAnsi="Hiragino Sans GB" ns0:eastAsia="Hiragino Sans GB" ns0:cs="Hiragino Sans GB"/>
          <ns0:b ns0:val="0"/>
          <ns0:color ns0:val="202124"/>
          <ns0:sz ns0:val="21"/>
        </ns0:rPr>
        <ns0:t/>
      </ns0:r>
    </ns0:p>
    <ns0:p ns2:paraId="05C8FC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54D41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ns0:t>
      </ns0:r>
      <ns0:r>
        <ns0:rPr>
          <ns0:rFonts ns0:ascii="Hiragino Sans GB" ns0:hAnsi="Hiragino Sans GB" ns0:eastAsia="Hiragino Sans GB" ns0:cs="Hiragino Sans GB"/>
          <ns0:b ns0:val="0"/>
          <ns0:color ns0:val="202124"/>
          <ns0:sz ns0:val="21"/>
        </ns0:rPr>
        <ns0:t/>
      </ns0:r>
    </ns0:p>
    <ns0:p ns2:paraId="4608C3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各国应通过多边主义完善全球数据治理，在共同规则下协调数据流动、数据安全和数字经济发展。</ns0:t>
      </ns0:r>
      <ns0:r>
        <ns0:rPr>
          <ns0:rFonts ns0:ascii="Hiragino Sans GB" ns0:hAnsi="Hiragino Sans GB" ns0:eastAsia="Hiragino Sans GB" ns0:cs="Hiragino Sans GB"/>
          <ns0:b/>
          <ns0:color ns0:val="111111"/>
          <ns0:sz ns0:val="21"/>
        </ns0:rPr>
        <ns0:t/>
      </ns0:r>
    </ns0:p>
    <ns0:p ns2:paraId="2A8425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192C30F5">
      <ns0:pPr>
        <ns0:spacing ns0:before="140" ns0:after="60"/>
      </ns0:pPr>
      <ns0:r>
        <ns0:rPr>
          <ns0:rFonts ns0:ascii="Hiragino Sans GB" ns0:hAnsi="Hiragino Sans GB" ns0:eastAsia="Hiragino Sans GB" ns0:cs="Hiragino Sans GB"/>
          <ns0:b/>
          <ns0:color ns0:val="1F5E8C"/>
          <ns0:sz ns0:val="22"/>
        </ns0:rPr>
        <ns0:t>6. 2026西城二模Q19(1)</ns0:t>
      </ns0:r>
    </ns0:p>
    <ns0:p ns2:paraId="6A5BA4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全球数字治理规则重塑，需要推动治理体系更加公正合理。</ns0:t>
      </ns0:r>
      <ns0:r>
        <ns0:rPr>
          <ns0:rFonts ns0:ascii="Hiragino Sans GB" ns0:hAnsi="Hiragino Sans GB" ns0:eastAsia="Hiragino Sans GB" ns0:cs="Hiragino Sans GB"/>
          <ns0:b ns0:val="0"/>
          <ns0:color ns0:val="202124"/>
          <ns0:sz ns0:val="21"/>
        </ns0:rPr>
        <ns0:t/>
      </ns0:r>
    </ns0:p>
    <ns0:p ns2:paraId="7898E5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D40CA1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ns0:t>
      </ns0:r>
      <ns0:r>
        <ns0:rPr>
          <ns0:rFonts ns0:ascii="Hiragino Sans GB" ns0:hAnsi="Hiragino Sans GB" ns0:eastAsia="Hiragino Sans GB" ns0:cs="Hiragino Sans GB"/>
          <ns0:b ns0:val="0"/>
          <ns0:color ns0:val="202124"/>
          <ns0:sz ns0:val="21"/>
        </ns0:rPr>
        <ns0:t/>
      </ns0:r>
    </ns0:p>
    <ns0:p ns2:paraId="5EE0D2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中国积极参与全球数据治理，有利于构建公正合理的全球数据治理新秩序，推动全球数字治理更加公平有效。</ns0:t>
      </ns0:r>
      <ns0:r>
        <ns0:rPr>
          <ns0:rFonts ns0:ascii="Hiragino Sans GB" ns0:hAnsi="Hiragino Sans GB" ns0:eastAsia="Hiragino Sans GB" ns0:cs="Hiragino Sans GB"/>
          <ns0:b/>
          <ns0:color ns0:val="111111"/>
          <ns0:sz ns0:val="21"/>
        </ns0:rPr>
        <ns0:t/>
      </ns0:r>
    </ns0:p>
    <ns0:p ns2:paraId="3F3A4C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E1AB666">
      <ns0:pPr>
        <ns0:spacing ns0:before="140" ns0:after="60"/>
      </ns0:pPr>
      <ns0:r>
        <ns0:rPr>
          <ns0:rFonts ns0:ascii="Hiragino Sans GB" ns0:hAnsi="Hiragino Sans GB" ns0:eastAsia="Hiragino Sans GB" ns0:cs="Hiragino Sans GB"/>
          <ns0:b/>
          <ns0:color ns0:val="1F5E8C"/>
          <ns0:sz ns0:val="22"/>
        </ns0:rPr>
        <ns0:t>7. 2025朝阳期末Q21</ns0:t>
      </ns0:r>
    </ns0:p>
    <ns0:p ns2:paraId="289326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1D76E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2E848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强权霸凌和围堵打压新兴力量暴露秩序不公，材料方向转向更公正合理的国际秩序和治理体系。</ns0:t>
      </ns0:r>
      <ns0:r>
        <ns0:rPr>
          <ns0:rFonts ns0:ascii="Hiragino Sans GB" ns0:hAnsi="Hiragino Sans GB" ns0:eastAsia="Hiragino Sans GB" ns0:cs="Hiragino Sans GB"/>
          <ns0:b ns0:val="0"/>
          <ns0:color ns0:val="202124"/>
          <ns0:sz ns0:val="21"/>
        </ns0:rPr>
        <ns0:t/>
      </ns0:r>
    </ns0:p>
    <ns0:p ns2:paraId="642A9C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大国外交推动国际秩序和全球治理体系朝着更加公正合理方向发展，营造有利的外部环境。</ns0:t>
      </ns0:r>
      <ns0:r>
        <ns0:rPr>
          <ns0:rFonts ns0:ascii="Hiragino Sans GB" ns0:hAnsi="Hiragino Sans GB" ns0:eastAsia="Hiragino Sans GB" ns0:cs="Hiragino Sans GB"/>
          <ns0:b/>
          <ns0:color ns0:val="111111"/>
          <ns0:sz ns0:val="21"/>
        </ns0:rPr>
        <ns0:t/>
      </ns0:r>
    </ns0:p>
    <ns0:p ns2:paraId="1916A3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FBB4349">
      <ns0:pPr>
        <ns0:spacing ns0:before="140" ns0:after="60"/>
      </ns0:pPr>
      <ns0:r>
        <ns0:rPr>
          <ns0:rFonts ns0:ascii="Hiragino Sans GB" ns0:hAnsi="Hiragino Sans GB" ns0:eastAsia="Hiragino Sans GB" ns0:cs="Hiragino Sans GB"/>
          <ns0:b/>
          <ns0:color ns0:val="1F5E8C"/>
          <ns0:sz ns0:val="22"/>
        </ns0:rPr>
        <ns0:t>8. 2026西城期末Q20——参与全球气候治理中的中国实践</ns0:t>
      </ns0:r>
    </ns0:p>
    <ns0:p ns2:paraId="586DD3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68D169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B4E15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中国一轮轮提交并更新NDC，不只为自己减排，更要推动公平合理的全球气候治理体系；这盯着规则，故用“推动国际秩序和全球治理体系更加公正合理”。</ns0:t>
      </ns0:r>
      <ns0:r>
        <ns0:rPr>
          <ns0:rFonts ns0:ascii="Hiragino Sans GB" ns0:hAnsi="Hiragino Sans GB" ns0:eastAsia="Hiragino Sans GB" ns0:cs="Hiragino Sans GB"/>
          <ns0:b ns0:val="0"/>
          <ns0:color ns0:val="202124"/>
          <ns0:sz ns0:val="21"/>
        </ns0:rPr>
        <ns0:t/>
      </ns0:r>
    </ns0:p>
    <ns0:p ns2:paraId="5EC740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中国主动担当全球气候治理责任、落实《巴黎协定》，推动构建公平合理、合作共赢的全球气候治理体系。</ns0:t>
      </ns0:r>
      <ns0:r>
        <ns0:rPr>
          <ns0:rFonts ns0:ascii="Hiragino Sans GB" ns0:hAnsi="Hiragino Sans GB" ns0:eastAsia="Hiragino Sans GB" ns0:cs="Hiragino Sans GB"/>
          <ns0:b/>
          <ns0:color ns0:val="111111"/>
          <ns0:sz ns0:val="21"/>
        </ns0:rPr>
        <ns0:t/>
      </ns0:r>
    </ns0:p>
    <ns0:p ns2:paraId="5EC0A9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C29A9CC">
      <ns0:pPr>
        <ns0:spacing ns0:before="140" ns0:after="60"/>
      </ns0:pPr>
      <ns0:r>
        <ns0:rPr>
          <ns0:rFonts ns0:ascii="Hiragino Sans GB" ns0:hAnsi="Hiragino Sans GB" ns0:eastAsia="Hiragino Sans GB" ns0:cs="Hiragino Sans GB"/>
          <ns0:b/>
          <ns0:color ns0:val="1F5E8C"/>
          <ns0:sz ns0:val="22"/>
        </ns0:rPr>
        <ns0:t>9. 2026朝阳期末Q20</ns0:t>
      </ns0:r>
    </ns0:p>
    <ns0:p ns2:paraId="6BF2F3A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54563A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E496A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材料写中国抵制保护主义和关税霸凌、坚持以联合国为核心的多边贸易体系，正是要推动秩序和治理体系更公正合理。</ns0:t>
      </ns0:r>
      <ns0:r>
        <ns0:rPr>
          <ns0:rFonts ns0:ascii="Hiragino Sans GB" ns0:hAnsi="Hiragino Sans GB" ns0:eastAsia="Hiragino Sans GB" ns0:cs="Hiragino Sans GB"/>
          <ns0:b ns0:val="0"/>
          <ns0:color ns0:val="202124"/>
          <ns0:sz ns0:val="21"/>
        </ns0:rPr>
        <ns0:t/>
      </ns0:r>
    </ns0:p>
    <ns0:p ns2:paraId="1A8400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中国更有作为，反对单边主义霸权强权，推动国际秩序和全球治理体系朝着更加公正合理的方向发展。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7F4262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CDA1">
      <ns0:pPr>
        <ns0:spacing ns0:before="120" ns0:after="75"/>
        <ns0:ind ns0:left="0" ns0:firstLine="0"/>
      </ns0:pPr>
      <ns0:r>
        <ns0:rPr>
          <ns0:rFonts ns0:ascii="Hiragino Sans GB" ns0:hAnsi="Hiragino Sans GB" ns0:eastAsia="Hiragino Sans GB" ns0:cs="Hiragino Sans GB"/>
          <ns0:b/>
          <ns0:color ns0:val="1F5E8C"/>
          <ns0:sz ns0:val="24"/>
        </ns0:rPr>
        <ns0:t>10. 2026东城期末Q20</ns0:t>
      </ns0:r>
    </ns0:p>
    <ns0:p ns2:paraId="7C2B82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17D10C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65C37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中国推动建立国际调解院、完善全球治理，针对的是规则和秩序公不公正这个根子；要讲透这层就得落到“推动国际秩序和全球治理体系更加公正合理”。</ns0:t>
      </ns0:r>
      <ns0:r>
        <ns0:rPr>
          <ns0:rFonts ns0:ascii="Hiragino Sans GB" ns0:hAnsi="Hiragino Sans GB" ns0:eastAsia="Hiragino Sans GB" ns0:cs="Hiragino Sans GB"/>
          <ns0:b ns0:val="0"/>
          <ns0:color ns0:val="202124"/>
          <ns0:sz ns0:val="21"/>
        </ns0:rPr>
        <ns0:t/>
      </ns0:r>
    </ns0:p>
    <ns0:p ns2:paraId="7E23121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全球治理倡议以治理求公正，完善全球治理，推动国际秩序和全球治理体系更加公正合理，是构建人类命运共同体的制度保障。</ns0:t>
      </ns0:r>
      <ns0:r>
        <ns0:rPr>
          <ns0:rFonts ns0:ascii="Hiragino Sans GB" ns0:hAnsi="Hiragino Sans GB" ns0:eastAsia="Hiragino Sans GB" ns0:cs="Hiragino Sans GB"/>
          <ns0:b/>
          <ns0:color ns0:val="111111"/>
          <ns0:sz ns0:val="21"/>
        </ns0:rPr>
        <ns0:t/>
      </ns0:r>
    </ns0:p>
    <ns0:p ns2:paraId="70CA5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3D8A593">
      <ns0:pPr>
        <ns0:spacing ns0:before="120" ns0:after="75"/>
        <ns0:ind ns0:left="0" ns0:firstLine="0"/>
      </ns0:pPr>
      <ns0:r>
        <ns0:rPr>
          <ns0:rFonts ns0:ascii="Hiragino Sans GB" ns0:hAnsi="Hiragino Sans GB" ns0:eastAsia="Hiragino Sans GB" ns0:cs="Hiragino Sans GB"/>
          <ns0:b/>
          <ns0:color ns0:val="1F5E8C"/>
          <ns0:sz ns0:val="24"/>
        </ns0:rPr>
        <ns0:t>11. 2025丰台二模Q20</ns0:t>
      </ns0:r>
    </ns0:p>
    <ns0:p ns2:paraId="76C0161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A766F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3AD98F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丁薛祥在博鳌明说要推动全球治理朝更加公正合理的方向发展，材料直指的是治理规则与秩序走向，故用“更加公正合理”这一术语承接。</ns0:t>
      </ns0:r>
      <ns0:r>
        <ns0:rPr>
          <ns0:rFonts ns0:ascii="Hiragino Sans GB" ns0:hAnsi="Hiragino Sans GB" ns0:eastAsia="Hiragino Sans GB" ns0:cs="Hiragino Sans GB"/>
          <ns0:b ns0:val="0"/>
          <ns0:color ns0:val="202124"/>
          <ns0:sz ns0:val="21"/>
        </ns0:rPr>
        <ns0:t/>
      </ns0:r>
    </ns0:p>
    <ns0:p ns2:paraId="2A6A1B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中国在联合国、金砖、二十国集团等组织中作用日益显著，成为全球治理体系重要参与者、贡献者和改革者，推动其更加公正合理。</ns0:t>
      </ns0:r>
      <ns0:r>
        <ns0:rPr>
          <ns0:rFonts ns0:ascii="Hiragino Sans GB" ns0:hAnsi="Hiragino Sans GB" ns0:eastAsia="Hiragino Sans GB" ns0:cs="Hiragino Sans GB"/>
          <ns0:b/>
          <ns0:color ns0:val="111111"/>
          <ns0:sz ns0:val="21"/>
        </ns0:rPr>
        <ns0:t/>
      </ns0:r>
    </ns0:p>
    <ns0:p ns2:paraId="1DD9ED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5A1ED75">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7070D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43AEF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BCEAF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百年变局、地区动荡和治理赤字说明旧治理规则难以应对现实，五大原则正指向更公正合理的国际秩序。</ns0:t>
      </ns0:r>
      <ns0:r>
        <ns0:rPr>
          <ns0:rFonts ns0:ascii="Hiragino Sans GB" ns0:hAnsi="Hiragino Sans GB" ns0:eastAsia="Hiragino Sans GB" ns0:cs="Hiragino Sans GB"/>
          <ns0:b ns0:val="0"/>
          <ns0:color ns0:val="202124"/>
          <ns0:sz ns0:val="21"/>
        </ns0:rPr>
        <ns0:t/>
      </ns0:r>
    </ns0:p>
    <ns0:p ns2:paraId="545548B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倡议以主权平等、国际法治等五大原则为支撑，为推动建设更加公正合理的全球治理体系和国际新秩序指引方向。</ns0:t>
      </ns0:r>
      <ns0:r>
        <ns0:rPr>
          <ns0:rFonts ns0:ascii="Hiragino Sans GB" ns0:hAnsi="Hiragino Sans GB" ns0:eastAsia="Hiragino Sans GB" ns0:cs="Hiragino Sans GB"/>
          <ns0:b/>
          <ns0:color ns0:val="111111"/>
          <ns0:sz ns0:val="21"/>
        </ns0:rPr>
        <ns0:t/>
      </ns0:r>
    </ns0:p>
    <ns0:p ns2:paraId="71E34AE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题面给出中国在周边合作中创新合作机制并向全球治理外溢；"世界的发展需要"角度要把周边合作的世界意义抬到全球治理结构层面，回答中国对全球治理体制变革的贡献。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中国通过周边合作机制创新和与周边国家共同行动，推动全球治理朝更加公正合理方向变革。</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践行真正的多边主义，坚定维护以联合国为核心的国际体系、以国际法为基础的国际秩序</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题目概述完善全球治理的中国主张，“北京宣言”强调国际法平等统一适用和开放包容，说明治理方式应回到真正多边主义、联合国核心国际体系和国际法基础国际秩序。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强调“国际法平等统一适用”“开放包容”，指向治理方式应回到以联合国和国际法为基础的国际体系，而不是少数国家自定规则。问“中国主张”，应把这一路径落到答题要求第④层：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中国主张践行真正的多边主义，坚定维护以联合国为核心的国际体系、以国际法为基础的国际秩序。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2026海淀期中Q22(1)全球治理倡议指引公正合理治理体系建设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放在治理赤字、治理失衡、治理改革滞后等"十字路口"，并指出全球治理倡议在这一节点提出并获广泛响应；设问问倡议被广泛认同的原因，必须从倡议直面现实治理问题、为治理改革提供方向角度回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全球治理倡议直面全球治理的突出问题，为推动建设更加公正合理的全球治理体系指引方向。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本题6分，按“必要性2分—重要性4分”组织，不能只堆知识点。</ns0:t>
      </ns0:r>
    </ns0:p>
    <ns0:p>
      <ns0:pPr>
        <ns0:spacing ns0:before="0" ns0:after="45"/>
        <ns0:ind ns0:left="260" ns0:firstLine="0"/>
      </ns0:pPr>
      <ns0:r>
        <ns0:rPr>
          <ns0:rFonts ns0:ascii="Hiragino Sans GB" ns0:hAnsi="Hiragino Sans GB" ns0:eastAsia="Hiragino Sans GB" ns0:cs="Hiragino Sans GB"/>
          <ns0:b/>
          <ns0:color ns0:val="1F5E8C"/>
          <ns0:sz ns0:val="19"/>
        </ns0:rPr>
        <ns0:t>· 必要性（2分）：</ns0:t>
      </ns0:r>
      <ns0:r>
        <ns0:rPr>
          <ns0:rFonts ns0:ascii="Hiragino Sans GB" ns0:hAnsi="Hiragino Sans GB" ns0:eastAsia="Hiragino Sans GB" ns0:cs="Hiragino Sans GB"/>
          <ns0:b ns0:val="0"/>
          <ns0:color ns0:val="27323A"/>
          <ns0:sz ns0:val="19"/>
        </ns0:rPr>
        <ns0:t>全球治理倡议顺应和平与发展的时代潮流（1分）；符合各国共同利益、共同愿望，弘扬全人类共同价值，推动构建人类命运共同体（1分）。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重要性（4分）：</ns0:t>
      </ns0:r>
      <ns0:r>
        <ns0:rPr>
          <ns0:rFonts ns0:ascii="Hiragino Sans GB" ns0:hAnsi="Hiragino Sans GB" ns0:eastAsia="Hiragino Sans GB" ns0:cs="Hiragino Sans GB"/>
          <ns0:b ns0:val="0"/>
          <ns0:color ns0:val="27323A"/>
          <ns0:sz ns0:val="19"/>
        </ns0:rPr>
        <ns0:t>全球治理角度2分，写秉持共商共建共享全球治理观，推动建设更加公正合理的全球治理体系；联合国角度1分，写捍卫《联合国宪章》宗旨和原则；国际关系角度1分，写推进国际关系民主化、推动构建新型国际关系或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作答要求：</ns0:t>
      </ns0:r>
      <ns0:r>
        <ns0:rPr>
          <ns0:rFonts ns0:ascii="Hiragino Sans GB" ns0:hAnsi="Hiragino Sans GB" ns0:eastAsia="Hiragino Sans GB" ns0:cs="Hiragino Sans GB"/>
          <ns0:b ns0:val="0"/>
          <ns0:color ns0:val="27323A"/>
          <ns0:sz ns0:val="19"/>
        </ns0:rPr>
        <ns0:t>每个重要性层次都要结合全球治理倡议的核心理念展开；只推知识、不回应材料，该层次最多2分；不按必要性和重要性的逻辑回应，单纯知识堆砌最多3分。</ns0:t>
      </ns0:r>
    </ns0:p>
    <ns0:p>
      <ns0:pPr/>
    </ns0:p>
    <ns0:p>
      <ns0:pPr/>
    </ns0:p>
    <ns0:p ns2:paraId="75C57CC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坚持开放合作、共享共赢、包容互鉴、共商共建</ns0:t>
      </ns0:r>
    </ns0:p>
    <ns0:p ns2:paraId="086F57F1">
      <ns0:pPr>
        <ns0:spacing ns0:before="140" ns0:after="60"/>
      </ns0:pPr>
      <ns0:r>
        <ns0:rPr>
          <ns0:rFonts ns0:ascii="Hiragino Sans GB" ns0:hAnsi="Hiragino Sans GB" ns0:eastAsia="Hiragino Sans GB" ns0:cs="Hiragino Sans GB"/>
          <ns0:b/>
          <ns0:color ns0:val="1F5E8C"/>
          <ns0:sz ns0:val="22"/>
        </ns0:rPr>
        <ns0:t>1. 2024朝阳二模Q20</ns0:t>
      </ns0:r>
    </ns0:p>
    <ns0:p ns2:paraId="530A30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气候治理需要中国政府代表、全球商界领袖、国际组织和中外学者共同研讨，说明治理过程应开放包容、合作共赢。</ns0:t>
      </ns0:r>
      <ns0:r>
        <ns0:rPr>
          <ns0:rFonts ns0:ascii="Hiragino Sans GB" ns0:hAnsi="Hiragino Sans GB" ns0:eastAsia="Hiragino Sans GB" ns0:cs="Hiragino Sans GB"/>
          <ns0:b ns0:val="0"/>
          <ns0:color ns0:val="202124"/>
          <ns0:sz ns0:val="21"/>
        </ns0:rPr>
        <ns0:t/>
      </ns0:r>
    </ns0:p>
    <ns0:p ns2:paraId="714118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7D9BA7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研讨人员含中国政府代表、商界领袖、国际组织和中外学者，本身就是多方平等参与；这种开放包容的治理过程，对应坚持开放合作、共享共赢、包容互鉴、共商共建。</ns0:t>
      </ns0:r>
      <ns0:r>
        <ns0:rPr>
          <ns0:rFonts ns0:ascii="Hiragino Sans GB" ns0:hAnsi="Hiragino Sans GB" ns0:eastAsia="Hiragino Sans GB" ns0:cs="Hiragino Sans GB"/>
          <ns0:b ns0:val="0"/>
          <ns0:color ns0:val="202124"/>
          <ns0:sz ns0:val="21"/>
        </ns0:rPr>
        <ns0:t/>
      </ns0:r>
    </ns0:p>
    <ns0:p ns2:paraId="13C707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完善全球气候治理应坚持开放、合作、共享、共赢和包容原则，通过共商共建凝聚各方行动。</ns0:t>
      </ns0:r>
      <ns0:r>
        <ns0:rPr>
          <ns0:rFonts ns0:ascii="Hiragino Sans GB" ns0:hAnsi="Hiragino Sans GB" ns0:eastAsia="Hiragino Sans GB" ns0:cs="Hiragino Sans GB"/>
          <ns0:b/>
          <ns0:color ns0:val="111111"/>
          <ns0:sz ns0:val="21"/>
        </ns0:rPr>
        <ns0:t/>
      </ns0:r>
    </ns0:p>
    <ns0:p ns2:paraId="218543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22C56E8F">
      <ns0:pPr>
        <ns0:spacing ns0:before="140" ns0:after="60"/>
      </ns0:pPr>
      <ns0:r>
        <ns0:rPr>
          <ns0:rFonts ns0:ascii="Hiragino Sans GB" ns0:hAnsi="Hiragino Sans GB" ns0:eastAsia="Hiragino Sans GB" ns0:cs="Hiragino Sans GB"/>
          <ns0:b/>
          <ns0:color ns0:val="1F5E8C"/>
          <ns0:sz ns0:val="22"/>
        </ns0:rPr>
        <ns0:t>2. 2025丰台二模Q20</ns0:t>
      </ns0:r>
    </ns0:p>
    <ns0:p ns2:paraId="4EF755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B9003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4DCDC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丁薛祥讲在增进信任中加强团结合作、尊重彼此核心利益，三段讲话又共用平等开放合作共享的措辞，落到这些原则才把零散表述收拢为共商共建的治理观。</ns0:t>
      </ns0:r>
      <ns0:r>
        <ns0:rPr>
          <ns0:rFonts ns0:ascii="Hiragino Sans GB" ns0:hAnsi="Hiragino Sans GB" ns0:eastAsia="Hiragino Sans GB" ns0:cs="Hiragino Sans GB"/>
          <ns0:b ns0:val="0"/>
          <ns0:color ns0:val="202124"/>
          <ns0:sz ns0:val="21"/>
        </ns0:rPr>
        <ns0:t/>
      </ns0:r>
    </ns0:p>
    <ns0:p ns2:paraId="20A9C3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中国构建人类命运共同体，遵循平等、开放、合作、共享等原则，同世界各国一起完善全球治理。</ns0:t>
      </ns0:r>
      <ns0:r>
        <ns0:rPr>
          <ns0:rFonts ns0:ascii="Hiragino Sans GB" ns0:hAnsi="Hiragino Sans GB" ns0:eastAsia="Hiragino Sans GB" ns0:cs="Hiragino Sans GB"/>
          <ns0:b/>
          <ns0:color ns0:val="111111"/>
          <ns0:sz ns0:val="21"/>
        </ns0:rPr>
        <ns0:t/>
      </ns0:r>
    </ns0:p>
    <ns0:p ns2:paraId="319627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F2513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以主权平等、国际法治等原则推动全球治理体系变革完善</ns0:t>
      </ns0:r>
    </ns0:p>
    <ns0:p ns2:paraId="5342020D">
      <ns0:pPr>
        <ns0:spacing ns0:before="140" ns0:after="60"/>
      </ns0:pPr>
      <ns0:r>
        <ns0:rPr>
          <ns0:rFonts ns0:ascii="Hiragino Sans GB" ns0:hAnsi="Hiragino Sans GB" ns0:eastAsia="Hiragino Sans GB" ns0:cs="Hiragino Sans GB"/>
          <ns0:b/>
          <ns0:color ns0:val="1F5E8C"/>
          <ns0:sz ns0:val="22"/>
        </ns0:rPr>
        <ns0:t>1. 2026通州期末Q20</ns0:t>
      </ns0:r>
    </ns0:p>
    <ns0:p ns2:paraId="33217A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材料强调全球治理倡议的主权平等、国际法治、多边主义、以人为本、行动导向等原则，设问指向“指引方向”。</ns0:t>
      </ns0:r>
      <ns0:r>
        <ns0:rPr>
          <ns0:rFonts ns0:ascii="Hiragino Sans GB" ns0:hAnsi="Hiragino Sans GB" ns0:eastAsia="Hiragino Sans GB" ns0:cs="Hiragino Sans GB"/>
          <ns0:b ns0:val="0"/>
          <ns0:color ns0:val="202124"/>
          <ns0:sz ns0:val="21"/>
        </ns0:rPr>
        <ns0:t/>
      </ns0:r>
    </ns0:p>
    <ns0:p ns2:paraId="03BE56C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EAEF7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ns0:t>
      </ns0:r>
      <ns0:r>
        <ns0:rPr>
          <ns0:rFonts ns0:ascii="Hiragino Sans GB" ns0:hAnsi="Hiragino Sans GB" ns0:eastAsia="Hiragino Sans GB" ns0:cs="Hiragino Sans GB"/>
          <ns0:b ns0:val="0"/>
          <ns0:color ns0:val="202124"/>
          <ns0:sz ns0:val="21"/>
        </ns0:rPr>
        <ns0:t/>
      </ns0:r>
    </ns0:p>
    <ns0:p ns2:paraId="758975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全球治理倡议以主权平等、国际法治等原则为支撑，有利于反对霸权主义和强权政治，推动建设更加公正合理的全球治理体系。</ns0:t>
      </ns0:r>
      <ns0:r>
        <ns0:rPr>
          <ns0:rFonts ns0:ascii="Hiragino Sans GB" ns0:hAnsi="Hiragino Sans GB" ns0:eastAsia="Hiragino Sans GB" ns0:cs="Hiragino Sans GB"/>
          <ns0:b/>
          <ns0:color ns0:val="111111"/>
          <ns0:sz ns0:val="21"/>
        </ns0:rPr>
        <ns0:t/>
      </ns0:r>
    </ns0:p>
    <ns0:p ns2:paraId="59869B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61C8EE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推动全球治理体系变革完善，建立更加公正合理的国际政治经济新秩序</ns0:t>
      </ns0:r>
    </ns0:p>
    <ns0:p ns2:paraId="0DB717A1">
      <ns0:pPr>
        <ns0:spacing ns0:before="140" ns0:after="60"/>
      </ns0:pPr>
      <ns0:r>
        <ns0:rPr>
          <ns0:rFonts ns0:ascii="Hiragino Sans GB" ns0:hAnsi="Hiragino Sans GB" ns0:eastAsia="Hiragino Sans GB" ns0:cs="Hiragino Sans GB"/>
          <ns0:b/>
          <ns0:color ns0:val="1F5E8C"/>
          <ns0:sz ns0:val="22"/>
        </ns0:rPr>
        <ns0:t>1. 2025朝阳期末Q21（国际秩序公正合理）</ns0:t>
      </ns0:r>
    </ns0:p>
    <ns0:p ns2:paraId="12F7B0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ns0:t>
      </ns0:r>
      <ns0:r>
        <ns0:rPr>
          <ns0:rFonts ns0:ascii="Hiragino Sans GB" ns0:hAnsi="Hiragino Sans GB" ns0:eastAsia="Hiragino Sans GB" ns0:cs="Hiragino Sans GB"/>
          <ns0:b ns0:val="0"/>
          <ns0:color ns0:val="202124"/>
          <ns0:sz ns0:val="21"/>
        </ns0:rPr>
        <ns0:t/>
      </ns0:r>
    </ns0:p>
    <ns0:p ns2:paraId="723A12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66642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ns0:t>
      </ns0:r>
      <ns0:r>
        <ns0:rPr>
          <ns0:rFonts ns0:ascii="Hiragino Sans GB" ns0:hAnsi="Hiragino Sans GB" ns0:eastAsia="Hiragino Sans GB" ns0:cs="Hiragino Sans GB"/>
          <ns0:b ns0:val="0"/>
          <ns0:color ns0:val="202124"/>
          <ns0:sz ns0:val="21"/>
        </ns0:rPr>
        <ns0:t/>
      </ns0:r>
    </ns0:p>
    <ns0:p ns2:paraId="45B569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中国推动全球治理体系变革完善，推动建立更加公正合理的国际政治经济新秩序，为中国式现代化营造稳定的国际秩序环境。</ns0:t>
      </ns0:r>
      <ns0:r>
        <ns0:rPr>
          <ns0:rFonts ns0:ascii="Hiragino Sans GB" ns0:hAnsi="Hiragino Sans GB" ns0:eastAsia="Hiragino Sans GB" ns0:cs="Hiragino Sans GB"/>
          <ns0:b/>
          <ns0:color ns0:val="111111"/>
          <ns0:sz ns0:val="21"/>
        </ns0:rPr>
        <ns0:t/>
      </ns0:r>
    </ns0:p>
    <ns0:p ns2:paraId="5608AB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C6E3FC">
      <ns0:pPr>
        <ns0:spacing ns0:before="140" ns0:after="60"/>
      </ns0:pPr>
      <ns0:r>
        <ns0:rPr>
          <ns0:rFonts ns0:ascii="Hiragino Sans GB" ns0:hAnsi="Hiragino Sans GB" ns0:eastAsia="Hiragino Sans GB" ns0:cs="Hiragino Sans GB"/>
          <ns0:b/>
          <ns0:color ns0:val="1F5E8C"/>
          <ns0:sz ns0:val="22"/>
        </ns0:rPr>
        <ns0:t>2. 2025东城一模Q20</ns0:t>
      </ns0:r>
    </ns0:p>
    <ns0:p ns2:paraId="7B0966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0EFCB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AB684D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ns0:t>
      </ns0:r>
      <ns0:r>
        <ns0:rPr>
          <ns0:rFonts ns0:ascii="Hiragino Sans GB" ns0:hAnsi="Hiragino Sans GB" ns0:eastAsia="Hiragino Sans GB" ns0:cs="Hiragino Sans GB"/>
          <ns0:b ns0:val="0"/>
          <ns0:color ns0:val="202124"/>
          <ns0:sz ns0:val="21"/>
        </ns0:rPr>
        <ns0:t/>
      </ns0:r>
    </ns0:p>
    <ns0:p ns2:paraId="5A83B1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此行回应全球南方意愿、维护发展中国家利益，推动完善全球治理，建立更加公正合理的国际新秩序。</ns0:t>
      </ns0:r>
      <ns0:r>
        <ns0:rPr>
          <ns0:rFonts ns0:ascii="Hiragino Sans GB" ns0:hAnsi="Hiragino Sans GB" ns0:eastAsia="Hiragino Sans GB" ns0:cs="Hiragino Sans GB"/>
          <ns0:b/>
          <ns0:color ns0:val="111111"/>
          <ns0:sz ns0:val="21"/>
        </ns0:rPr>
        <ns0:t/>
      </ns0:r>
    </ns0:p>
    <ns0:p ns2:paraId="300A9C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E45EF2">
      <ns0:pPr>
        <ns0:spacing ns0:before="140" ns0:after="60"/>
      </ns0:pPr>
      <ns0:r>
        <ns0:rPr>
          <ns0:rFonts ns0:ascii="Hiragino Sans GB" ns0:hAnsi="Hiragino Sans GB" ns0:eastAsia="Hiragino Sans GB" ns0:cs="Hiragino Sans GB"/>
          <ns0:b/>
          <ns0:color ns0:val="1F5E8C"/>
          <ns0:sz ns0:val="22"/>
        </ns0:rPr>
        <ns0:t>3. 2025海淀二模Q21</ns0:t>
      </ns0:r>
    </ns0:p>
    <ns0:p ns2:paraId="46842C3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565D3A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A384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中国任安理会轮值主席时推动聚焦实质问题、请民间社会代表提新视角，改进的是治理规则本身；给联合国注入动力，正是“推动全球治理体系变革完善”。</ns0:t>
      </ns0:r>
      <ns0:r>
        <ns0:rPr>
          <ns0:rFonts ns0:ascii="Hiragino Sans GB" ns0:hAnsi="Hiragino Sans GB" ns0:eastAsia="Hiragino Sans GB" ns0:cs="Hiragino Sans GB"/>
          <ns0:b ns0:val="0"/>
          <ns0:color ns0:val="202124"/>
          <ns0:sz ns0:val="21"/>
        </ns0:rPr>
        <ns0:t/>
      </ns0:r>
    </ns0:p>
    <ns0:p ns2:paraId="61FE3C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中国推动全球治理体系变革完善、建立更加公正合理的国际政治经济新秩序，为联合国注入动力，故联合国需要中国。</ns0:t>
      </ns0:r>
      <ns0:r>
        <ns0:rPr>
          <ns0:rFonts ns0:ascii="Hiragino Sans GB" ns0:hAnsi="Hiragino Sans GB" ns0:eastAsia="Hiragino Sans GB" ns0:cs="Hiragino Sans GB"/>
          <ns0:b/>
          <ns0:color ns0:val="111111"/>
          <ns0:sz ns0:val="21"/>
        </ns0:rPr>
        <ns0:t/>
      </ns0:r>
    </ns0:p>
    <ns0:p ns2:paraId="59EEEB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547CDE0">
      <ns0:pPr>
        <ns0:spacing ns0:before="140" ns0:after="60"/>
      </ns0:pPr>
      <ns0:r>
        <ns0:rPr>
          <ns0:rFonts ns0:ascii="Hiragino Sans GB" ns0:hAnsi="Hiragino Sans GB" ns0:eastAsia="Hiragino Sans GB" ns0:cs="Hiragino Sans GB"/>
          <ns0:b/>
          <ns0:color ns0:val="1F5E8C"/>
          <ns0:sz ns0:val="22"/>
        </ns0:rPr>
        <ns0:t>4. 2024丰台二模Q19</ns0:t>
      </ns0:r>
    </ns0:p>
    <ns0:p ns2:paraId="7F5890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0AE5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BBBC7B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巴黎协定首次盘点重申“共同但有区别的责任”，中国带方案完善全球环境治理，争规则更公道；故用“推动全球治理体系变革，建立更公正合理新秩序”。</ns0:t>
      </ns0:r>
      <ns0:r>
        <ns0:rPr>
          <ns0:rFonts ns0:ascii="Hiragino Sans GB" ns0:hAnsi="Hiragino Sans GB" ns0:eastAsia="Hiragino Sans GB" ns0:cs="Hiragino Sans GB"/>
          <ns0:b ns0:val="0"/>
          <ns0:color ns0:val="202124"/>
          <ns0:sz ns0:val="21"/>
        </ns0:rPr>
        <ns0:t/>
      </ns0:r>
    </ns0:p>
    <ns0:p ns2:paraId="6E5803F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中国积极参与并完善全球环境治理，贡献中国智慧和中国方案，推动建立更加公正合理的国际政治经济新秩序，彰显大国担当。</ns0:t>
      </ns0:r>
      <ns0:r>
        <ns0:rPr>
          <ns0:rFonts ns0:ascii="Hiragino Sans GB" ns0:hAnsi="Hiragino Sans GB" ns0:eastAsia="Hiragino Sans GB" ns0:cs="Hiragino Sans GB"/>
          <ns0:b/>
          <ns0:color ns0:val="111111"/>
          <ns0:sz ns0:val="21"/>
        </ns0:rPr>
        <ns0:t/>
      </ns0:r>
    </ns0:p>
    <ns0:p ns2:paraId="5E2AFF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08577A01">
      <ns0:pPr>
        <ns0:spacing ns0:before="140" ns0:after="60"/>
      </ns0:pPr>
      <ns0:r>
        <ns0:rPr>
          <ns0:rFonts ns0:ascii="Hiragino Sans GB" ns0:hAnsi="Hiragino Sans GB" ns0:eastAsia="Hiragino Sans GB" ns0:cs="Hiragino Sans GB"/>
          <ns0:b/>
          <ns0:color ns0:val="1F5E8C"/>
          <ns0:sz ns0:val="22"/>
        </ns0:rPr>
        <ns0:t>5. 2025丰台二模Q20</ns0:t>
      </ns0:r>
    </ns0:p>
    <ns0:p ns2:paraId="55C41C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B5FE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14123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ns0:t>
      </ns0:r>
      <ns0:r>
        <ns0:rPr>
          <ns0:rFonts ns0:ascii="Hiragino Sans GB" ns0:hAnsi="Hiragino Sans GB" ns0:eastAsia="Hiragino Sans GB" ns0:cs="Hiragino Sans GB"/>
          <ns0:b ns0:val="0"/>
          <ns0:color ns0:val="202124"/>
          <ns0:sz ns0:val="21"/>
        </ns0:rPr>
        <ns0:t/>
      </ns0:r>
    </ns0:p>
    <ns0:p ns2:paraId="2AD48C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中国推动构建人类命运共同体，遵循平等开放合作共享原则，同各国一道推动全球治理体制向更加公正合理方向发展。</ns0:t>
      </ns0:r>
      <ns0:r>
        <ns0:rPr>
          <ns0:rFonts ns0:ascii="Hiragino Sans GB" ns0:hAnsi="Hiragino Sans GB" ns0:eastAsia="Hiragino Sans GB" ns0:cs="Hiragino Sans GB"/>
          <ns0:b/>
          <ns0:color ns0:val="111111"/>
          <ns0:sz ns0:val="21"/>
        </ns0:rPr>
        <ns0:t/>
      </ns0:r>
    </ns0:p>
    <ns0:p ns2:paraId="1F90BA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答题要求角度3写明“提供中国方案”，并把“国际新秩序/新型国际关系”列为可替代关键词；答案句强调推动构建更加公正合理的国际治理体系。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题目问理念为什么能维护和平与发展，不能只停在价值宣示。答题要求把中国方案同国际新秩序、新型国际关系相连，说明答题应落到全球治理体系和国际秩序更加公正合理。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人类命运共同体理念为解决全球性问题提供中国方案，推动全球治理体系变革完善，促进国际秩序朝更加公正合理方向发展。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7.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答题层次包含“全球治理变革”，材料要求说明周边工作服务中国特色大国外交和世界发展需要。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周边工作既是地区外交，也体现中国参与全球治理变革的实践路径。看到区域合作机制、新型国际关系、国际关系民主化，应进一步落到公正合理的国际政治经济新秩序。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中国通过周边工作推动全球治理体系变革完善，促进国际政治经济秩序朝更加公正合理方向发展。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3995E2D">
      <ns0:pPr>
        <ns0:pStyle ns0:val="4"/>
      </ns0:pPr>
      <ns0:r>
        <ns0:rPr>
          <ns0:rFonts ns0:eastAsia="Hiragino Sans GB" ns0:ascii="Hiragino Sans GB" ns0:hAnsi="Hiragino Sans GB" ns0:cs="Hiragino Sans GB"/>
          <ns0:b/>
          <ns0:color ns0:val="2F6F9F"/>
          <ns0:sz ns0:val="28"/>
        </ns0:rPr>
        <ns0:t>共体：人类命运共同体</ns0:t>
      </ns0:r>
    </ns0:p>
    <ns0:p ns2:paraId="1325BAE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推动构建人类命运共同体</ns0:t>
      </ns0:r>
    </ns0:p>
    <ns0:p ns2:paraId="63AE485A">
      <ns0:pPr>
        <ns0:spacing ns0:before="140" ns0:after="60"/>
      </ns0:pPr>
      <ns0:r>
        <ns0:rPr>
          <ns0:rFonts ns0:ascii="Hiragino Sans GB" ns0:hAnsi="Hiragino Sans GB" ns0:eastAsia="Hiragino Sans GB" ns0:cs="Hiragino Sans GB"/>
          <ns0:b/>
          <ns0:color ns0:val="1F5E8C"/>
          <ns0:sz ns0:val="22"/>
        </ns0:rPr>
        <ns0:t>1. 2026通州期末Q20</ns0:t>
      </ns0:r>
    </ns0:p>
    <ns0:p ns2:paraId="1BE87D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通州Q20把全球治理倡议放在动荡世界和治理赤字中，触发共同体方向。</ns0:t>
      </ns0:r>
      <ns0:r>
        <ns0:rPr>
          <ns0:rFonts ns0:ascii="Hiragino Sans GB" ns0:hAnsi="Hiragino Sans GB" ns0:eastAsia="Hiragino Sans GB" ns0:cs="Hiragino Sans GB"/>
          <ns0:b ns0:val="0"/>
          <ns0:color ns0:val="202124"/>
          <ns0:sz ns0:val="21"/>
        </ns0:rPr>
        <ns0:t/>
      </ns0:r>
    </ns0:p>
    <ns0:p ns2:paraId="193B505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A726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动荡世界与治理赤字不是单国能解决，倡议把各国命运和全球治理联在一起，正指向人类命运共同体。</ns0:t>
      </ns0:r>
      <ns0:r>
        <ns0:rPr>
          <ns0:rFonts ns0:ascii="Hiragino Sans GB" ns0:hAnsi="Hiragino Sans GB" ns0:eastAsia="Hiragino Sans GB" ns0:cs="Hiragino Sans GB"/>
          <ns0:b ns0:val="0"/>
          <ns0:color ns0:val="202124"/>
          <ns0:sz ns0:val="21"/>
        </ns0:rPr>
        <ns0:t/>
      </ns0:r>
    </ns0:p>
    <ns0:p ns2:paraId="471AA6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全球治理倡议坚持推动构建人类命运共同体，为变乱交织的世界提供合作方向。</ns0:t>
      </ns0:r>
      <ns0:r>
        <ns0:rPr>
          <ns0:rFonts ns0:ascii="Hiragino Sans GB" ns0:hAnsi="Hiragino Sans GB" ns0:eastAsia="Hiragino Sans GB" ns0:cs="Hiragino Sans GB"/>
          <ns0:b/>
          <ns0:color ns0:val="111111"/>
          <ns0:sz ns0:val="21"/>
        </ns0:rPr>
        <ns0:t/>
      </ns0:r>
    </ns0:p>
    <ns0:p ns2:paraId="511FD9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116092A">
      <ns0:pPr>
        <ns0:spacing ns0:before="140" ns0:after="60"/>
      </ns0:pPr>
      <ns0:r>
        <ns0:rPr>
          <ns0:rFonts ns0:ascii="Hiragino Sans GB" ns0:hAnsi="Hiragino Sans GB" ns0:eastAsia="Hiragino Sans GB" ns0:cs="Hiragino Sans GB"/>
          <ns0:b/>
          <ns0:color ns0:val="1F5E8C"/>
          <ns0:sz ns0:val="22"/>
        </ns0:rPr>
        <ns0:t>2. 2024海淀二模Q18(1)多极化世界中的民主与全球治理</ns0:t>
      </ns0:r>
    </ns0:p>
    <ns0:p ns2:paraId="4C808C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资料包列出人工智能、大数据带来的两极分化、全球性问题增多和全球治理代表性不足；这些都是各国共同面对的挑战，单靠某一国无法解决，要从"共同命运"角度提出推动构建人类命运共同体。</ns0:t>
      </ns0:r>
      <ns0:r>
        <ns0:rPr>
          <ns0:rFonts ns0:ascii="Hiragino Sans GB" ns0:hAnsi="Hiragino Sans GB" ns0:eastAsia="Hiragino Sans GB" ns0:cs="Hiragino Sans GB"/>
          <ns0:b ns0:val="0"/>
          <ns0:color ns0:val="202124"/>
          <ns0:sz ns0:val="21"/>
        </ns0:rPr>
        <ns0:t/>
      </ns0:r>
    </ns0:p>
    <ns0:p ns2:paraId="1130E4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1B086D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ns0:t>
      </ns0:r>
      <ns0:r>
        <ns0:rPr>
          <ns0:rFonts ns0:ascii="Hiragino Sans GB" ns0:hAnsi="Hiragino Sans GB" ns0:eastAsia="Hiragino Sans GB" ns0:cs="Hiragino Sans GB"/>
          <ns0:b ns0:val="0"/>
          <ns0:color ns0:val="202124"/>
          <ns0:sz ns0:val="21"/>
        </ns0:rPr>
        <ns0:t/>
      </ns0:r>
    </ns0:p>
    <ns0:p ns2:paraId="7CA2D6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人工智能、大数据带来的全球治理挑战和代表性不足，说明各国需要以人类命运共同体理念共同应对全球性治理问题，推动全球治理体系更加有效、民主。</ns0:t>
      </ns0:r>
      <ns0:r>
        <ns0:rPr>
          <ns0:rFonts ns0:ascii="Hiragino Sans GB" ns0:hAnsi="Hiragino Sans GB" ns0:eastAsia="Hiragino Sans GB" ns0:cs="Hiragino Sans GB"/>
          <ns0:b/>
          <ns0:color ns0:val="111111"/>
          <ns0:sz ns0:val="21"/>
        </ns0:rPr>
        <ns0:t/>
      </ns0:r>
    </ns0:p>
    <ns0:p ns2:paraId="3F1707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E8E15FE">
      <ns0:pPr>
        <ns0:spacing ns0:before="140" ns0:after="60"/>
      </ns0:pPr>
      <ns0:r>
        <ns0:rPr>
          <ns0:rFonts ns0:ascii="Hiragino Sans GB" ns0:hAnsi="Hiragino Sans GB" ns0:eastAsia="Hiragino Sans GB" ns0:cs="Hiragino Sans GB"/>
          <ns0:b/>
          <ns0:color ns0:val="1F5E8C"/>
          <ns0:sz ns0:val="22"/>
        </ns0:rPr>
        <ns0:t>3. 2025延庆一模Q20(2)外交部发言人回应"脱钩断链"</ns0:t>
      </ns0:r>
    </ns0:p>
    <ns0:p ns2:paraId="165A0D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产供链涉及各国发展利益相互交织，"世界共赢链"是把供应链塑造为相互成就的合作链；这一价值取向必须落在共筑人类命运共同体上，才能与"脱钩断链"形成方向上的对抗。</ns0:t>
      </ns0:r>
      <ns0:r>
        <ns0:rPr>
          <ns0:rFonts ns0:ascii="Hiragino Sans GB" ns0:hAnsi="Hiragino Sans GB" ns0:eastAsia="Hiragino Sans GB" ns0:cs="Hiragino Sans GB"/>
          <ns0:b ns0:val="0"/>
          <ns0:color ns0:val="202124"/>
          <ns0:sz ns0:val="21"/>
        </ns0:rPr>
        <ns0:t/>
      </ns0:r>
    </ns0:p>
    <ns0:p ns2:paraId="3DE263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49815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ns0:t>
      </ns0:r>
      <ns0:r>
        <ns0:rPr>
          <ns0:rFonts ns0:ascii="Hiragino Sans GB" ns0:hAnsi="Hiragino Sans GB" ns0:eastAsia="Hiragino Sans GB" ns0:cs="Hiragino Sans GB"/>
          <ns0:b ns0:val="0"/>
          <ns0:color ns0:val="202124"/>
          <ns0:sz ns0:val="21"/>
        </ns0:rPr>
        <ns0:t/>
      </ns0:r>
    </ns0:p>
    <ns0:p ns2:paraId="3FD041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中国愿携手各国深化产供链合作，将全球供应链真正打造为"世界共赢链"，共筑人类命运共同体。</ns0:t>
      </ns0:r>
      <ns0:r>
        <ns0:rPr>
          <ns0:rFonts ns0:ascii="Hiragino Sans GB" ns0:hAnsi="Hiragino Sans GB" ns0:eastAsia="Hiragino Sans GB" ns0:cs="Hiragino Sans GB"/>
          <ns0:b/>
          <ns0:color ns0:val="111111"/>
          <ns0:sz ns0:val="21"/>
        </ns0:rPr>
        <ns0:t/>
      </ns0:r>
    </ns0:p>
    <ns0:p ns2:paraId="3652B3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本题8分，四个角度，每个角度2分；四个角度可以直接写，也可以用相关角度替代，但不重复给分。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时代主题（2分）：</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经济全球化方向（2分）：</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世界多极化（2分）：</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人类命运共同体（2分）：</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可替代角度：</ns0:t>
      </ns0:r>
      <ns0:r>
        <ns0:rPr>
          <ns0:rFonts ns0:ascii="Hiragino Sans GB" ns0:hAnsi="Hiragino Sans GB" ns0:eastAsia="Hiragino Sans GB" ns0:cs="Hiragino Sans GB"/>
          <ns0:b ns0:val="0"/>
          <ns0:color ns0:val="27323A"/>
          <ns0:sz ns0:val="19"/>
        </ns0:rPr>
        <ns0:t>国家利益、国际关系、多边主义等角度可以替代相关表达；同一意思不能重复得分。</ns0:t>
      </ns0:r>
    </ns0:p>
    <ns0:p ns2:paraId="221BA4FE">
      <ns0:pPr>
        <ns0:spacing ns0:before="140" ns0:after="60"/>
      </ns0:pPr>
      <ns0:r>
        <ns0:rPr>
          <ns0:rFonts ns0:ascii="Hiragino Sans GB" ns0:hAnsi="Hiragino Sans GB" ns0:eastAsia="Hiragino Sans GB" ns0:cs="Hiragino Sans GB"/>
          <ns0:b/>
          <ns0:color ns0:val="1F5E8C"/>
          <ns0:sz ns0:val="22"/>
        </ns0:rPr>
        <ns0:t>4. 2025房山一模Q18(2)中国开源战略</ns0:t>
      </ns0:r>
    </ns0:p>
    <ns0:p ns2:paraId="2AF3A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中国在巴黎AI行动峰会上推动联合国大会通过人工智能能力建设国际合作决议；开源战略由此同全球AI治理相连，需要用"构建人类命运共同体"说明全球合作新模式的价值方向。</ns0:t>
      </ns0:r>
      <ns0:r>
        <ns0:rPr>
          <ns0:rFonts ns0:ascii="Hiragino Sans GB" ns0:hAnsi="Hiragino Sans GB" ns0:eastAsia="Hiragino Sans GB" ns0:cs="Hiragino Sans GB"/>
          <ns0:b ns0:val="0"/>
          <ns0:color ns0:val="202124"/>
          <ns0:sz ns0:val="21"/>
        </ns0:rPr>
        <ns0:t/>
      </ns0:r>
    </ns0:p>
    <ns0:p ns2:paraId="6A68D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77246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ns0:t>
      </ns0:r>
      <ns0:r>
        <ns0:rPr>
          <ns0:rFonts ns0:ascii="Hiragino Sans GB" ns0:hAnsi="Hiragino Sans GB" ns0:eastAsia="Hiragino Sans GB" ns0:cs="Hiragino Sans GB"/>
          <ns0:b ns0:val="0"/>
          <ns0:color ns0:val="202124"/>
          <ns0:sz ns0:val="21"/>
        </ns0:rPr>
        <ns0:t/>
      </ns0:r>
    </ns0:p>
    <ns0:p ns2:paraId="06F6EAE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中国推动人工智能能力建设国际合作，构建人类命运共同体，让开源战略成为各国共享AI红利的全球合作新模式。</ns0:t>
      </ns0:r>
      <ns0:r>
        <ns0:rPr>
          <ns0:rFonts ns0:ascii="Hiragino Sans GB" ns0:hAnsi="Hiragino Sans GB" ns0:eastAsia="Hiragino Sans GB" ns0:cs="Hiragino Sans GB"/>
          <ns0:b/>
          <ns0:color ns0:val="111111"/>
          <ns0:sz ns0:val="21"/>
        </ns0:rPr>
        <ns0:t/>
      </ns0:r>
    </ns0:p>
    <ns0:p ns2:paraId="0FCB2D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2A0BBE4">
      <ns0:pPr>
        <ns0:spacing ns0:before="140" ns0:after="60"/>
      </ns0:pPr>
      <ns0:r>
        <ns0:rPr>
          <ns0:rFonts ns0:ascii="Hiragino Sans GB" ns0:hAnsi="Hiragino Sans GB" ns0:eastAsia="Hiragino Sans GB" ns0:cs="Hiragino Sans GB"/>
          <ns0:b/>
          <ns0:color ns0:val="1F5E8C"/>
          <ns0:sz ns0:val="22"/>
        </ns0:rPr>
        <ns0:t>5. 2024丰台二模Q19中国"答卷"如何彰显大国担当</ns0:t>
      </ns0:r>
    </ns0:p>
    <ns0:p ns2:paraId="51C12F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材料里中国与周边国家、亚太地区在气候和环境议题上的合作不只服务双边利益，还指向地区生态共同体和全球气候治理；区域合作的意义指向人类命运共同体。</ns0:t>
      </ns0:r>
      <ns0:r>
        <ns0:rPr>
          <ns0:rFonts ns0:ascii="Hiragino Sans GB" ns0:hAnsi="Hiragino Sans GB" ns0:eastAsia="Hiragino Sans GB" ns0:cs="Hiragino Sans GB"/>
          <ns0:b ns0:val="0"/>
          <ns0:color ns0:val="202124"/>
          <ns0:sz ns0:val="21"/>
        </ns0:rPr>
        <ns0:t/>
      </ns0:r>
    </ns0:p>
    <ns0:p ns2:paraId="4CEFF0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2B36B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ns0:t>
      </ns0:r>
      <ns0:r>
        <ns0:rPr>
          <ns0:rFonts ns0:ascii="Hiragino Sans GB" ns0:hAnsi="Hiragino Sans GB" ns0:eastAsia="Hiragino Sans GB" ns0:cs="Hiragino Sans GB"/>
          <ns0:b ns0:val="0"/>
          <ns0:color ns0:val="202124"/>
          <ns0:sz ns0:val="21"/>
        </ns0:rPr>
        <ns0:t/>
      </ns0:r>
    </ns0:p>
    <ns0:p ns2:paraId="1A96CC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中国通过区域气候和环境合作改善区域生态环境，推动构建人类命运共同体，彰显维护全球可持续发展的大国担当。</ns0:t>
      </ns0:r>
      <ns0:r>
        <ns0:rPr>
          <ns0:rFonts ns0:ascii="Hiragino Sans GB" ns0:hAnsi="Hiragino Sans GB" ns0:eastAsia="Hiragino Sans GB" ns0:cs="Hiragino Sans GB"/>
          <ns0:b/>
          <ns0:color ns0:val="111111"/>
          <ns0:sz ns0:val="21"/>
        </ns0:rPr>
        <ns0:t/>
      </ns0:r>
    </ns0:p>
    <ns0:p ns2:paraId="12DFA7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586CB096">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1C17713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题面把"集团政治""实力至上""少数西方国家定义的普世价值"作为旧国际关系问题，需要先以人类命运共同体作为总纲，给出一个超越旧逻辑的处理国际关系的总思路。</ns0:t>
      </ns0:r>
      <ns0:r>
        <ns0:rPr>
          <ns0:rFonts ns0:ascii="Hiragino Sans GB" ns0:hAnsi="Hiragino Sans GB" ns0:eastAsia="Hiragino Sans GB" ns0:cs="Hiragino Sans GB"/>
          <ns0:b ns0:val="0"/>
          <ns0:color ns0:val="202124"/>
          <ns0:sz ns0:val="21"/>
        </ns0:rPr>
        <ns0:t/>
      </ns0:r>
    </ns0:p>
    <ns0:p ns2:paraId="050499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C090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材料把旧国际关系的零和和排他说清，破解它需要把各国命运放在一起看，因此联到人类命运共同体。</ns0:t>
      </ns0:r>
      <ns0:r>
        <ns0:rPr>
          <ns0:rFonts ns0:ascii="Hiragino Sans GB" ns0:hAnsi="Hiragino Sans GB" ns0:eastAsia="Hiragino Sans GB" ns0:cs="Hiragino Sans GB"/>
          <ns0:b ns0:val="0"/>
          <ns0:color ns0:val="202124"/>
          <ns0:sz ns0:val="21"/>
        </ns0:rPr>
        <ns0:t/>
      </ns0:r>
    </ns0:p>
    <ns0:p ns2:paraId="3AF58F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中国答案以人类命运共同体理念为总纲，主张各国相互依存、休戚与共，从根本上回应实力至上和结盟对抗的旧国际关系逻辑。</ns0:t>
      </ns0:r>
      <ns0:r>
        <ns0:rPr>
          <ns0:rFonts ns0:ascii="Hiragino Sans GB" ns0:hAnsi="Hiragino Sans GB" ns0:eastAsia="Hiragino Sans GB" ns0:cs="Hiragino Sans GB"/>
          <ns0:b/>
          <ns0:color ns0:val="111111"/>
          <ns0:sz ns0:val="21"/>
        </ns0:rPr>
        <ns0:t/>
      </ns0:r>
    </ns0:p>
    <ns0:p ns2:paraId="47E151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0814F6C">
      <ns0:pPr>
        <ns0:spacing ns0:before="140" ns0:after="60"/>
      </ns0:pPr>
      <ns0:r>
        <ns0:rPr>
          <ns0:rFonts ns0:ascii="Hiragino Sans GB" ns0:hAnsi="Hiragino Sans GB" ns0:eastAsia="Hiragino Sans GB" ns0:cs="Hiragino Sans GB"/>
          <ns0:b/>
          <ns0:color ns0:val="1F5E8C"/>
          <ns0:sz ns0:val="22"/>
        </ns0:rPr>
        <ns0:t>7. 2026门头沟一模Q21</ns0:t>
      </ns0:r>
    </ns0:p>
    <ns0:p ns2:paraId="73B6226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题目把中国的发展稳定性与世界共享机遇联系起来，说明中国提供确定性不是单纯依靠国内增长，而是通过开放合作把自身发展同世界发展结合起来。</ns0:t>
      </ns0:r>
      <ns0:r>
        <ns0:rPr>
          <ns0:rFonts ns0:ascii="Hiragino Sans GB" ns0:hAnsi="Hiragino Sans GB" ns0:eastAsia="Hiragino Sans GB" ns0:cs="Hiragino Sans GB"/>
          <ns0:b ns0:val="0"/>
          <ns0:color ns0:val="202124"/>
          <ns0:sz ns0:val="21"/>
        </ns0:rPr>
        <ns0:t/>
      </ns0:r>
    </ns0:p>
    <ns0:p ns2:paraId="6033A8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5C536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ns0:t>
      </ns0:r>
      <ns0:r>
        <ns0:rPr>
          <ns0:rFonts ns0:ascii="Hiragino Sans GB" ns0:hAnsi="Hiragino Sans GB" ns0:eastAsia="Hiragino Sans GB" ns0:cs="Hiragino Sans GB"/>
          <ns0:b ns0:val="0"/>
          <ns0:color ns0:val="202124"/>
          <ns0:sz ns0:val="21"/>
        </ns0:rPr>
        <ns0:t/>
      </ns0:r>
    </ns0:p>
    <ns0:p ns2:paraId="7DA1ECD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中国推动构建人类命运共同体，把自身发展同世界发展结合起来，与全球各方共享市场和发展机遇，使中国长期稳定发展转化为世界发展的稳定性和确定性。</ns0:t>
      </ns0:r>
      <ns0:r>
        <ns0:rPr>
          <ns0:rFonts ns0:ascii="Hiragino Sans GB" ns0:hAnsi="Hiragino Sans GB" ns0:eastAsia="Hiragino Sans GB" ns0:cs="Hiragino Sans GB"/>
          <ns0:b/>
          <ns0:color ns0:val="111111"/>
          <ns0:sz ns0:val="21"/>
        </ns0:rPr>
        <ns0:t/>
      </ns0:r>
    </ns0:p>
    <ns0:p ns2:paraId="77135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4F0213F2">
      <ns0:pPr>
        <ns0:spacing ns0:before="140" ns0:after="60"/>
      </ns0:pPr>
      <ns0:r>
        <ns0:rPr>
          <ns0:rFonts ns0:ascii="Hiragino Sans GB" ns0:hAnsi="Hiragino Sans GB" ns0:eastAsia="Hiragino Sans GB" ns0:cs="Hiragino Sans GB"/>
          <ns0:b/>
          <ns0:color ns0:val="1F5E8C"/>
          <ns0:sz ns0:val="22"/>
        </ns0:rPr>
        <ns0:t>8. 2026朝阳期中Q17</ns0:t>
      </ns0:r>
    </ns0:p>
    <ns0:p ns2:paraId="3C43653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2D4C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0063F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6F1200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处理好中国发展与世界发展关系，兼顾他国合理关切、为世界提供公共产品和机遇，推动构建人类命运共同体。</ns0:t>
      </ns0:r>
      <ns0:r>
        <ns0:rPr>
          <ns0:rFonts ns0:ascii="Hiragino Sans GB" ns0:hAnsi="Hiragino Sans GB" ns0:eastAsia="Hiragino Sans GB" ns0:cs="Hiragino Sans GB"/>
          <ns0:b/>
          <ns0:color ns0:val="111111"/>
          <ns0:sz ns0:val="21"/>
        </ns0:rPr>
        <ns0:t/>
      </ns0:r>
    </ns0:p>
    <ns0:p ns2:paraId="6F6231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4F3BDB8">
      <ns0:pPr>
        <ns0:spacing ns0:before="140" ns0:after="60"/>
      </ns0:pPr>
      <ns0:r>
        <ns0:rPr>
          <ns0:rFonts ns0:ascii="Hiragino Sans GB" ns0:hAnsi="Hiragino Sans GB" ns0:eastAsia="Hiragino Sans GB" ns0:cs="Hiragino Sans GB"/>
          <ns0:b/>
          <ns0:color ns0:val="1F5E8C"/>
          <ns0:sz ns0:val="22"/>
        </ns0:rPr>
        <ns0:t>9. 2026西城二模Q19(1)</ns0:t>
      </ns0:r>
    </ns0:p>
    <ns0:p ns2:paraId="1E5E19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14E712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EE43A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材料说数据应当惠及人类、世界数据组织要弥合数字鸿沟，这种各国共享数字发展的取向，联到人类命运共同体。</ns0:t>
      </ns0:r>
      <ns0:r>
        <ns0:rPr>
          <ns0:rFonts ns0:ascii="Hiragino Sans GB" ns0:hAnsi="Hiragino Sans GB" ns0:eastAsia="Hiragino Sans GB" ns0:cs="Hiragino Sans GB"/>
          <ns0:b ns0:val="0"/>
          <ns0:color ns0:val="202124"/>
          <ns0:sz ns0:val="21"/>
        </ns0:rPr>
        <ns0:t/>
      </ns0:r>
    </ns0:p>
    <ns0:p ns2:paraId="59516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中国在维护自身数据安全与发展利益基础上推动构建全球数据治理新秩序，践行人类命运共同体理念，展现大国责任担当。</ns0:t>
      </ns0:r>
      <ns0:r>
        <ns0:rPr>
          <ns0:rFonts ns0:ascii="Hiragino Sans GB" ns0:hAnsi="Hiragino Sans GB" ns0:eastAsia="Hiragino Sans GB" ns0:cs="Hiragino Sans GB"/>
          <ns0:b/>
          <ns0:color ns0:val="111111"/>
          <ns0:sz ns0:val="21"/>
        </ns0:rPr>
        <ns0:t/>
      </ns0:r>
    </ns0:p>
    <ns0:p ns2:paraId="7C9803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0A2C2C9">
      <ns0:pPr>
        <ns0:spacing ns0:before="120" ns0:after="75"/>
        <ns0:ind ns0:left="0" ns0:firstLine="0"/>
      </ns0:pPr>
      <ns0:r>
        <ns0:rPr>
          <ns0:rFonts ns0:ascii="Hiragino Sans GB" ns0:hAnsi="Hiragino Sans GB" ns0:eastAsia="Hiragino Sans GB" ns0:cs="Hiragino Sans GB"/>
          <ns0:b/>
          <ns0:color ns0:val="1F5E8C"/>
          <ns0:sz ns0:val="24"/>
        </ns0:rPr>
        <ns0:t>10. 2024朝阳二模Q20</ns0:t>
      </ns0:r>
    </ns0:p>
    <ns0:p ns2:paraId="5D959A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3AB14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F8ED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气候是危及全人类的长期威胁，材料把碳中和目标和各国携手放在一起；这种把各国前途连为一体的视角，落到推动构建人类命运共同体作为达成共识的方向。</ns0:t>
      </ns0:r>
      <ns0:r>
        <ns0:rPr>
          <ns0:rFonts ns0:ascii="Hiragino Sans GB" ns0:hAnsi="Hiragino Sans GB" ns0:eastAsia="Hiragino Sans GB" ns0:cs="Hiragino Sans GB"/>
          <ns0:b ns0:val="0"/>
          <ns0:color ns0:val="202124"/>
          <ns0:sz ns0:val="21"/>
        </ns0:rPr>
        <ns0:t/>
      </ns0:r>
    </ns0:p>
    <ns0:p ns2:paraId="3DADA1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各方达成共识：坚持实现碳中和长期目标不动摇，携手完善全球气候治理体系，推动构建人类命运共同体。</ns0:t>
      </ns0:r>
      <ns0:r>
        <ns0:rPr>
          <ns0:rFonts ns0:ascii="Hiragino Sans GB" ns0:hAnsi="Hiragino Sans GB" ns0:eastAsia="Hiragino Sans GB" ns0:cs="Hiragino Sans GB"/>
          <ns0:b/>
          <ns0:color ns0:val="111111"/>
          <ns0:sz ns0:val="21"/>
        </ns0:rPr>
        <ns0:t/>
      </ns0:r>
    </ns0:p>
    <ns0:p ns2:paraId="4087250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CE052D7">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1E53C5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39588F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31B4B63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绿色园区减排、生态循环既惠及东盟也回应全球可持续课题，把中国发展与他国、全球利益绑在一起，正对应推动构建人类命运共同体。</ns0:t>
      </ns0:r>
      <ns0:r>
        <ns0:rPr>
          <ns0:rFonts ns0:ascii="Hiragino Sans GB" ns0:hAnsi="Hiragino Sans GB" ns0:eastAsia="Hiragino Sans GB" ns0:cs="Hiragino Sans GB"/>
          <ns0:b ns0:val="0"/>
          <ns0:color ns0:val="202124"/>
          <ns0:sz ns0:val="21"/>
        </ns0:rPr>
        <ns0:t/>
      </ns0:r>
    </ns0:p>
    <ns0:p ns2:paraId="0D477C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中国与东盟经贸合作推动经济全球化朝着开放、包容、普惠、平衡、共赢方向发展，有利于构建人类命运共同体。</ns0:t>
      </ns0:r>
      <ns0:r>
        <ns0:rPr>
          <ns0:rFonts ns0:ascii="Hiragino Sans GB" ns0:hAnsi="Hiragino Sans GB" ns0:eastAsia="Hiragino Sans GB" ns0:cs="Hiragino Sans GB"/>
          <ns0:b/>
          <ns0:color ns0:val="111111"/>
          <ns0:sz ns0:val="21"/>
        </ns0:rPr>
        <ns0:t/>
      </ns0:r>
    </ns0:p>
    <ns0:p ns2:paraId="3A6CDE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105CC17A">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523B8E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62729D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B3E7F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ns0:t>
      </ns0:r>
      <ns0:r>
        <ns0:rPr>
          <ns0:rFonts ns0:ascii="Hiragino Sans GB" ns0:hAnsi="Hiragino Sans GB" ns0:eastAsia="Hiragino Sans GB" ns0:cs="Hiragino Sans GB"/>
          <ns0:b ns0:val="0"/>
          <ns0:color ns0:val="202124"/>
          <ns0:sz ns0:val="21"/>
        </ns0:rPr>
        <ns0:t/>
      </ns0:r>
    </ns0:p>
    <ns0:p ns2:paraId="46FBF5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中国为全球能源可持续发展提供具有公共产品属性的中国方案，推动能源治理体系多边协同转型，推动构建人类命运共同体。</ns0:t>
      </ns0:r>
      <ns0:r>
        <ns0:rPr>
          <ns0:rFonts ns0:ascii="Hiragino Sans GB" ns0:hAnsi="Hiragino Sans GB" ns0:eastAsia="Hiragino Sans GB" ns0:cs="Hiragino Sans GB"/>
          <ns0:b/>
          <ns0:color ns0:val="111111"/>
          <ns0:sz ns0:val="21"/>
        </ns0:rPr>
        <ns0:t/>
      </ns0:r>
    </ns0:p>
    <ns0:p ns2:paraId="1D285A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393E82C">
      <ns0:pPr>
        <ns0:spacing ns0:before="120" ns0:after="75"/>
        <ns0:ind ns0:left="0" ns0:firstLine="0"/>
      </ns0:pPr>
      <ns0:r>
        <ns0:rPr>
          <ns0:rFonts ns0:ascii="Hiragino Sans GB" ns0:hAnsi="Hiragino Sans GB" ns0:eastAsia="Hiragino Sans GB" ns0:cs="Hiragino Sans GB"/>
          <ns0:b/>
          <ns0:color ns0:val="1F5E8C"/>
          <ns0:sz ns0:val="24"/>
        </ns0:rPr>
        <ns0:t>13. 2024朝阳一模Q21</ns0:t>
      </ns0:r>
    </ns0:p>
    <ns0:p ns2:paraId="5A6933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80DD78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46EDC7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材料把中国发展同各国利益、全球问题连在一起来谈营造外部环境；这种命运相连的整体视角，对应推动构建人类命运共同体，为变局中开新局提供大方向。</ns0:t>
      </ns0:r>
      <ns0:r>
        <ns0:rPr>
          <ns0:rFonts ns0:ascii="Hiragino Sans GB" ns0:hAnsi="Hiragino Sans GB" ns0:eastAsia="Hiragino Sans GB" ns0:cs="Hiragino Sans GB"/>
          <ns0:b ns0:val="0"/>
          <ns0:color ns0:val="202124"/>
          <ns0:sz ns0:val="21"/>
        </ns0:rPr>
        <ns0:t/>
      </ns0:r>
    </ns0:p>
    <ns0:p ns2:paraId="5850E3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坚持合作共赢、推动构建人类命运共同体，为我国发展营造良好外部环境，助推中国经济在变局中开新局。</ns0:t>
      </ns0:r>
      <ns0:r>
        <ns0:rPr>
          <ns0:rFonts ns0:ascii="Hiragino Sans GB" ns0:hAnsi="Hiragino Sans GB" ns0:eastAsia="Hiragino Sans GB" ns0:cs="Hiragino Sans GB"/>
          <ns0:b/>
          <ns0:color ns0:val="111111"/>
          <ns0:sz ns0:val="21"/>
        </ns0:rPr>
        <ns0:t/>
      </ns0:r>
    </ns0:p>
    <ns0:p ns2:paraId="6C1647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16B9F4A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069EE1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1E4495F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9BF91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"同球共济"源于和谐万邦之道，把各国安危发展系于一体，与人类命运共同体一脉相承，故用推动构建人类命运共同体来定位这一精神的理论归属。</ns0:t>
      </ns0:r>
      <ns0:r>
        <ns0:rPr>
          <ns0:rFonts ns0:ascii="Hiragino Sans GB" ns0:hAnsi="Hiragino Sans GB" ns0:eastAsia="Hiragino Sans GB" ns0:cs="Hiragino Sans GB"/>
          <ns0:b ns0:val="0"/>
          <ns0:color ns0:val="202124"/>
          <ns0:sz ns0:val="21"/>
        </ns0:rPr>
        <ns0:t/>
      </ns0:r>
    </ns0:p>
    <ns0:p ns2:paraId="0DBB96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"同球共济"精神丰富了人类命运共同体内涵，符合各国共同利益，为破解全球难题贡献中国智慧和方案。</ns0:t>
      </ns0:r>
      <ns0:r>
        <ns0:rPr>
          <ns0:rFonts ns0:ascii="Hiragino Sans GB" ns0:hAnsi="Hiragino Sans GB" ns0:eastAsia="Hiragino Sans GB" ns0:cs="Hiragino Sans GB"/>
          <ns0:b/>
          <ns0:color ns0:val="111111"/>
          <ns0:sz ns0:val="21"/>
        </ns0:rPr>
        <ns0:t/>
      </ns0:r>
    </ns0:p>
    <ns0:p ns2:paraId="07C16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4F01982">
      <ns0:pPr>
        <ns0:spacing ns0:before="120" ns0:after="75"/>
        <ns0:ind ns0:left="0" ns0:firstLine="0"/>
      </ns0:pPr>
      <ns0:r>
        <ns0:rPr>
          <ns0:rFonts ns0:ascii="Hiragino Sans GB" ns0:hAnsi="Hiragino Sans GB" ns0:eastAsia="Hiragino Sans GB" ns0:cs="Hiragino Sans GB"/>
          <ns0:b/>
          <ns0:color ns0:val="1F5E8C"/>
          <ns0:sz ns0:val="24"/>
        </ns0:rPr>
        <ns0:t>15. 2026朝阳期末Q20</ns0:t>
      </ns0:r>
    </ns0:p>
    <ns0:p ns2:paraId="2F1BFF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A0C7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E2421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共建安宁家园、让人民远离战争，已经把中国外交目标放到各国共同命运上，联到人类命运共同体。</ns0:t>
      </ns0:r>
      <ns0:r>
        <ns0:rPr>
          <ns0:rFonts ns0:ascii="Hiragino Sans GB" ns0:hAnsi="Hiragino Sans GB" ns0:eastAsia="Hiragino Sans GB" ns0:cs="Hiragino Sans GB"/>
          <ns0:b ns0:val="0"/>
          <ns0:color ns0:val="202124"/>
          <ns0:sz ns0:val="21"/>
        </ns0:rPr>
        <ns0:t/>
      </ns0:r>
    </ns0:p>
    <ns0:p ns2:paraId="1D4A27A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和平与发展是当今时代主题，中国更有作为致力推动构建人类命运共同体，为动荡变化的世界注入稳定性与确定性。</ns0:t>
      </ns0:r>
      <ns0:r>
        <ns0:rPr>
          <ns0:rFonts ns0:ascii="Hiragino Sans GB" ns0:hAnsi="Hiragino Sans GB" ns0:eastAsia="Hiragino Sans GB" ns0:cs="Hiragino Sans GB"/>
          <ns0:b/>
          <ns0:color ns0:val="111111"/>
          <ns0:sz ns0:val="21"/>
        </ns0:rPr>
        <ns0:t/>
      </ns0:r>
    </ns0:p>
    <ns0:p ns2:paraId="5F0575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3E2BA1D2">
      <ns0:pPr>
        <ns0:spacing ns0:before="120" ns0:after="75"/>
        <ns0:ind ns0:left="0" ns0:firstLine="0"/>
      </ns0:pPr>
      <ns0:r>
        <ns0:rPr>
          <ns0:rFonts ns0:ascii="Hiragino Sans GB" ns0:hAnsi="Hiragino Sans GB" ns0:eastAsia="Hiragino Sans GB" ns0:cs="Hiragino Sans GB"/>
          <ns0:b/>
          <ns0:color ns0:val="1F5E8C"/>
          <ns0:sz ns0:val="24"/>
        </ns0:rPr>
        <ns0:t>16. 2025西城一模Q21</ns0:t>
      </ns0:r>
    </ns0:p>
    <ns0:p ns2:paraId="37072B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0C84252">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766869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val="0"/>
          <ns0:color ns0:val="202124"/>
          <ns0:sz ns0:val="21"/>
        </ns0:rPr>
        <ns0:t/>
      </ns0:r>
    </ns0:p>
    <ns0:p ns2:paraId="41A075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color ns0:val="111111"/>
          <ns0:sz ns0:val="21"/>
        </ns0:rPr>
        <ns0:t/>
      </ns0:r>
    </ns0:p>
    <ns0:p ns2:paraId="57F6C7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48B23AE5">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303463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3F7B9D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2BC83D3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发展、安全、文明、治理各管一摊，又共同对着持久和平、共同繁荣等“五个世界”使劲；这命运相连的整体目标，正落到“推动构建人类命运共同体”。</ns0:t>
      </ns0:r>
      <ns0:r>
        <ns0:rPr>
          <ns0:rFonts ns0:ascii="Hiragino Sans GB" ns0:hAnsi="Hiragino Sans GB" ns0:eastAsia="Hiragino Sans GB" ns0:cs="Hiragino Sans GB"/>
          <ns0:b ns0:val="0"/>
          <ns0:color ns0:val="202124"/>
          <ns0:sz ns0:val="21"/>
        </ns0:rPr>
        <ns0:t/>
      </ns0:r>
    </ns0:p>
    <ns0:p ns2:paraId="41AC59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四大倡议相互促进、有机统一，发展是物质根基、安全是和平屏障、文明是精神纽带、治理是制度保障，共同系统推动构建人类命运共同体。</ns0:t>
      </ns0:r>
      <ns0:r>
        <ns0:rPr>
          <ns0:rFonts ns0:ascii="Hiragino Sans GB" ns0:hAnsi="Hiragino Sans GB" ns0:eastAsia="Hiragino Sans GB" ns0:cs="Hiragino Sans GB"/>
          <ns0:b/>
          <ns0:color ns0:val="111111"/>
          <ns0:sz ns0:val="21"/>
        </ns0:rPr>
        <ns0:t/>
      </ns0:r>
    </ns0:p>
    <ns0:p ns2:paraId="373FA1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F1CD28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3E97B7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A4F59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4C2A04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中国一边谋复兴、一边为世界和平发展出力，把本国前途与各国绑在一起；这种己立立人的取向，正是推动构建人类命运共同体的题中之义，故乘势落此。</ns0:t>
      </ns0:r>
      <ns0:r>
        <ns0:rPr>
          <ns0:rFonts ns0:ascii="Hiragino Sans GB" ns0:hAnsi="Hiragino Sans GB" ns0:eastAsia="Hiragino Sans GB" ns0:cs="Hiragino Sans GB"/>
          <ns0:b ns0:val="0"/>
          <ns0:color ns0:val="202124"/>
          <ns0:sz ns0:val="21"/>
        </ns0:rPr>
        <ns0:t/>
      </ns0:r>
    </ns0:p>
    <ns0:p ns2:paraId="30314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中国式现代化坚持多边主义、互利共赢，倡导构建人类命运共同体，乘势驭势为世界和平与发展贡献力量。</ns0:t>
      </ns0:r>
      <ns0:r>
        <ns0:rPr>
          <ns0:rFonts ns0:ascii="Hiragino Sans GB" ns0:hAnsi="Hiragino Sans GB" ns0:eastAsia="Hiragino Sans GB" ns0:cs="Hiragino Sans GB"/>
          <ns0:b/>
          <ns0:color ns0:val="111111"/>
          <ns0:sz ns0:val="21"/>
        </ns0:rPr>
        <ns0:t/>
      </ns0:r>
    </ns0:p>
    <ns0:p ns2:paraId="42B18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57C0EFDB">
      <ns0:pPr>
        <ns0:spacing ns0:before="120" ns0:after="75"/>
        <ns0:ind ns0:left="0" ns0:firstLine="0"/>
      </ns0:pPr>
      <ns0:r>
        <ns0:rPr>
          <ns0:rFonts ns0:ascii="Hiragino Sans GB" ns0:hAnsi="Hiragino Sans GB" ns0:eastAsia="Hiragino Sans GB" ns0:cs="Hiragino Sans GB"/>
          <ns0:b/>
          <ns0:color ns0:val="1F5E8C"/>
          <ns0:sz ns0:val="24"/>
        </ns0:rPr>
        <ns0:t>19. 2025丰台二模Q20</ns0:t>
      </ns0:r>
    </ns0:p>
    <ns0:p ns2:paraId="08CFE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2DD5C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85BA05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习近平说为构建人类命运共同体挺膺担当，丁薛祥又说一道推动构建人类命运共同体、共建亚洲家园，两处直接点名，故用这一术语统摄各做法的价值归宿。</ns0:t>
      </ns0:r>
      <ns0:r>
        <ns0:rPr>
          <ns0:rFonts ns0:ascii="Hiragino Sans GB" ns0:hAnsi="Hiragino Sans GB" ns0:eastAsia="Hiragino Sans GB" ns0:cs="Hiragino Sans GB"/>
          <ns0:b ns0:val="0"/>
          <ns0:color ns0:val="202124"/>
          <ns0:sz ns0:val="21"/>
        </ns0:rPr>
        <ns0:t/>
      </ns0:r>
    </ns0:p>
    <ns0:p ns2:paraId="4330C0A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中国推动构建人类命运共同体，同世界各国一道推动全球治理体制向着更加公正合理的方向发展。</ns0:t>
      </ns0:r>
      <ns0:r>
        <ns0:rPr>
          <ns0:rFonts ns0:ascii="Hiragino Sans GB" ns0:hAnsi="Hiragino Sans GB" ns0:eastAsia="Hiragino Sans GB" ns0:cs="Hiragino Sans GB"/>
          <ns0:b/>
          <ns0:color ns0:val="111111"/>
          <ns0:sz ns0:val="21"/>
        </ns0:rPr>
        <ns0:t/>
      </ns0:r>
    </ns0:p>
    <ns0:p ns2:paraId="78974F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7A59005">
      <ns0:pPr>
        <ns0:spacing ns0:before="120" ns0:after="75"/>
        <ns0:ind ns0:left="0" ns0:firstLine="0"/>
      </ns0:pPr>
      <ns0:r>
        <ns0:rPr>
          <ns0:rFonts ns0:ascii="Hiragino Sans GB" ns0:hAnsi="Hiragino Sans GB" ns0:eastAsia="Hiragino Sans GB" ns0:cs="Hiragino Sans GB"/>
          <ns0:b/>
          <ns0:color ns0:val="1F5E8C"/>
          <ns0:sz ns0:val="24"/>
        </ns0:rPr>
        <ns0:t>20. 2026丰台期末Q20</ns0:t>
      </ns0:r>
    </ns0:p>
    <ns0:p ns2:paraId="4D3D9D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367CE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5EE8B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设问问“五大工程”如何扩大中拉利益汇合点，五大工程整体指向中拉携手，要把落点拔高到推动构建新型国际关系、共谱中拉命运共同体新篇，最终归到推动构建人类命运共同体。</ns0:t>
      </ns0:r>
      <ns0:r>
        <ns0:rPr>
          <ns0:rFonts ns0:ascii="Hiragino Sans GB" ns0:hAnsi="Hiragino Sans GB" ns0:eastAsia="Hiragino Sans GB" ns0:cs="Hiragino Sans GB"/>
          <ns0:b ns0:val="0"/>
          <ns0:color ns0:val="202124"/>
          <ns0:sz ns0:val="21"/>
        </ns0:rPr>
        <ns0:t/>
      </ns0:r>
    </ns0:p>
    <ns0:p ns2:paraId="6333333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"五大工程"推动构建新型国际关系,扩大同拉方利益汇合点,携手共谱构建中拉命运共同体新篇章,推动构建人类命运共同体。</ns0:t>
      </ns0:r>
      <ns0:r>
        <ns0:rPr>
          <ns0:rFonts ns0:ascii="Hiragino Sans GB" ns0:hAnsi="Hiragino Sans GB" ns0:eastAsia="Hiragino Sans GB" ns0:cs="Hiragino Sans GB"/>
          <ns0:b/>
          <ns0:color ns0:val="111111"/>
          <ns0:sz ns0:val="21"/>
        </ns0:rPr>
        <ns0:t/>
      </ns0:r>
    </ns0:p>
    <ns0:p ns2:paraId="6E0A1F0F">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21.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题目围绕中国参与全球气候治理的理念与行动展开，“命运共同体”提示应把中国实践放到促进全球可持续发展和推动构建人类命运共同体中理解。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气候变化是典型的共同命运议题，任何国家都不能独善其身。中国参与全球气候治理，体现的是把本国绿色发展同人类共同未来相连接的命运共同体路径。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中国参与全球气候治理，推动各国共同应对气候变化、促进全球可持续发展，有利于推动构建人类命运共同体。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原题答题角度包括“人类命运共同体”，题目要求说明中国元首外交为世界注入稳定性与正能量。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元首外交的落点不是零散外事活动，而是通过合作应对共同挑战、维护共同发展。答题要求列出人类命运共同体，说明答案应指向中国外交的总体价值方向。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中国元首外交推动构建人类命运共同体，推动各国在共同挑战中加强合作，为世界和平发展注入稳定性与正能量。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23.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答题要求四定位之一是“推动构建人类命运共同体的关键”，并涉及周边命运共同体。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周边是构建人类命运共同体的重要起点。题目问周边工作服务大国外交，答题要求直接给出命运共同体定位，必须作为独立落点。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开创周边工作新局面，有利于推动构建周边命运共同体，进而推动构建人类命运共同体。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2EE75B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促进共同发展、维护持久和平，共同推进现代化</ns0:t>
      </ns0:r>
    </ns0:p>
    <ns0:p ns2:paraId="5427809E">
      <ns0:pPr>
        <ns0:spacing ns0:before="140" ns0:after="60"/>
      </ns0:pPr>
      <ns0:r>
        <ns0:rPr>
          <ns0:rFonts ns0:ascii="Hiragino Sans GB" ns0:hAnsi="Hiragino Sans GB" ns0:eastAsia="Hiragino Sans GB" ns0:cs="Hiragino Sans GB"/>
          <ns0:b/>
          <ns0:color ns0:val="1F5E8C"/>
          <ns0:sz ns0:val="22"/>
        </ns0:rPr>
        <ns0:t>1. 2025西城二模Q19(2)</ns0:t>
      </ns0:r>
    </ns0:p>
    <ns0:p ns2:paraId="4EE5B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题目把零关税放在发展问题背景下，发展是解决和平问题的重要条件，因此市场开放的意义应归结为共同发展、现代化和持久和平。</ns0:t>
      </ns0:r>
      <ns0:r>
        <ns0:rPr>
          <ns0:rFonts ns0:ascii="Hiragino Sans GB" ns0:hAnsi="Hiragino Sans GB" ns0:eastAsia="Hiragino Sans GB" ns0:cs="Hiragino Sans GB"/>
          <ns0:b ns0:val="0"/>
          <ns0:color ns0:val="202124"/>
          <ns0:sz ns0:val="21"/>
        </ns0:rPr>
        <ns0:t/>
      </ns0:r>
    </ns0:p>
    <ns0:p ns2:paraId="4F769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1A9F8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开放"的对象写成"最不发达国家"，并把这一做法放在发展赤字背景下；"对最弱者开放最深市场"的反差，正是需要说明"担当"的关键支撑。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ns0:t>
      </ns0:r>
      <ns0:r>
        <ns0:rPr>
          <ns0:rFonts ns0:ascii="Hiragino Sans GB" ns0:hAnsi="Hiragino Sans GB" ns0:eastAsia="Hiragino Sans GB" ns0:cs="Hiragino Sans GB"/>
          <ns0:b ns0:val="0"/>
          <ns0:color ns0:val="202124"/>
          <ns0:sz ns0:val="21"/>
        </ns0:rPr>
        <ns0:t/>
      </ns0:r>
    </ns0:p>
    <ns0:p ns2:paraId="262E4C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中国向最不发达国家开放市场，有利于促进各国共同发展、共同推进现代化，并为维护持久和平夯实发展基础。</ns0:t>
      </ns0:r>
      <ns0:r>
        <ns0:rPr>
          <ns0:rFonts ns0:ascii="Hiragino Sans GB" ns0:hAnsi="Hiragino Sans GB" ns0:eastAsia="Hiragino Sans GB" ns0:cs="Hiragino Sans GB"/>
          <ns0:b/>
          <ns0:color ns0:val="111111"/>
          <ns0:sz ns0:val="21"/>
        </ns0:rPr>
        <ns0:t/>
      </ns0:r>
    </ns0:p>
    <ns0:p ns2:paraId="6D55EAC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15F828A3">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E7F85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0B4B9A5F">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4F8DCDE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中非共同落实三大倡议、反对脱钩断链和保护主义，说明双方以现代化合作促发展、护和平。</ns0:t>
      </ns0:r>
      <ns0:r>
        <ns0:rPr>
          <ns0:rFonts ns0:ascii="Hiragino Sans GB" ns0:hAnsi="Hiragino Sans GB" ns0:eastAsia="Hiragino Sans GB" ns0:cs="Hiragino Sans GB"/>
          <ns0:b ns0:val="0"/>
          <ns0:color ns0:val="202124"/>
          <ns0:sz ns0:val="21"/>
        </ns0:rPr>
        <ns0:t/>
      </ns0:r>
    </ns0:p>
    <ns0:p ns2:paraId="0D5A6E2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中非战略性共识有利于双方在平等互利基础上携手推进现代化，促进共同发展、维护持久和平，共建命运共同体。</ns0:t>
      </ns0:r>
      <ns0:r>
        <ns0:rPr>
          <ns0:rFonts ns0:ascii="Hiragino Sans GB" ns0:hAnsi="Hiragino Sans GB" ns0:eastAsia="Hiragino Sans GB" ns0:cs="Hiragino Sans GB"/>
          <ns0:b/>
          <ns0:color ns0:val="111111"/>
          <ns0:sz ns0:val="21"/>
        </ns0:rPr>
        <ns0:t/>
      </ns0:r>
    </ns0:p>
    <ns0:p ns2:paraId="6D8794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0AA643A">
      <ns0:pPr>
        <ns0:spacing ns0:before="140" ns0:after="60"/>
      </ns0:pPr>
      <ns0:r>
        <ns0:rPr>
          <ns0:rFonts ns0:ascii="Hiragino Sans GB" ns0:hAnsi="Hiragino Sans GB" ns0:eastAsia="Hiragino Sans GB" ns0:cs="Hiragino Sans GB"/>
          <ns0:b/>
          <ns0:color ns0:val="1F5E8C"/>
          <ns0:sz ns0:val="22"/>
        </ns0:rPr>
        <ns0:t>3. 2024朝阳一模Q21</ns0:t>
      </ns0:r>
    </ns0:p>
    <ns0:p ns2:paraId="7C1EA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28AC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44F2D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材料强调以本国发展带动各国共同发展、维护和平；要说明开新局如何拓展空间，就落到促进共同发展、维护持久和平，共同推进现代化这一价值取向上。</ns0:t>
      </ns0:r>
      <ns0:r>
        <ns0:rPr>
          <ns0:rFonts ns0:ascii="Hiragino Sans GB" ns0:hAnsi="Hiragino Sans GB" ns0:eastAsia="Hiragino Sans GB" ns0:cs="Hiragino Sans GB"/>
          <ns0:b ns0:val="0"/>
          <ns0:color ns0:val="202124"/>
          <ns0:sz ns0:val="21"/>
        </ns0:rPr>
        <ns0:t/>
      </ns0:r>
    </ns0:p>
    <ns0:p ns2:paraId="657D61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在谋求本国发展中促进各国共同发展、维护持久和平，共同推进现代化，为中国经济开新局拓展空间。</ns0:t>
      </ns0:r>
      <ns0:r>
        <ns0:rPr>
          <ns0:rFonts ns0:ascii="Hiragino Sans GB" ns0:hAnsi="Hiragino Sans GB" ns0:eastAsia="Hiragino Sans GB" ns0:cs="Hiragino Sans GB"/>
          <ns0:b/>
          <ns0:color ns0:val="111111"/>
          <ns0:sz ns0:val="21"/>
        </ns0:rPr>
        <ns0:t/>
      </ns0:r>
    </ns0:p>
    <ns0:p ns2:paraId="634F9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69ECB0F0">
      <ns0:pPr>
        <ns0:spacing ns0:before="140" ns0:after="60"/>
      </ns0:pPr>
      <ns0:r>
        <ns0:rPr>
          <ns0:rFonts ns0:ascii="Hiragino Sans GB" ns0:hAnsi="Hiragino Sans GB" ns0:eastAsia="Hiragino Sans GB" ns0:cs="Hiragino Sans GB"/>
          <ns0:b/>
          <ns0:color ns0:val="1F5E8C"/>
          <ns0:sz ns0:val="22"/>
        </ns0:rPr>
        <ns0:t>4. 2026顺义一模Q21</ns0:t>
      </ns0:r>
    </ns0:p>
    <ns0:p ns2:paraId="1571D7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F22F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5EEEF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ns0:t>
      </ns0:r>
      <ns0:r>
        <ns0:rPr>
          <ns0:rFonts ns0:ascii="Hiragino Sans GB" ns0:hAnsi="Hiragino Sans GB" ns0:eastAsia="Hiragino Sans GB" ns0:cs="Hiragino Sans GB"/>
          <ns0:b ns0:val="0"/>
          <ns0:color ns0:val="202124"/>
          <ns0:sz ns0:val="21"/>
        </ns0:rPr>
        <ns0:t/>
      </ns0:r>
    </ns0:p>
    <ns0:p ns2:paraId="377739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中国式现代化以自身发展为世界提供机遇，倡导人类命运共同体，促进共同发展、维护持久和平，共同推进现代化。</ns0:t>
      </ns0:r>
      <ns0:r>
        <ns0:rPr>
          <ns0:rFonts ns0:ascii="Hiragino Sans GB" ns0:hAnsi="Hiragino Sans GB" ns0:eastAsia="Hiragino Sans GB" ns0:cs="Hiragino Sans GB"/>
          <ns0:b/>
          <ns0:color ns0:val="111111"/>
          <ns0:sz ns0:val="21"/>
        </ns0:rPr>
        <ns0:t/>
      </ns0:r>
    </ns0:p>
    <ns0:p ns2:paraId="575EB1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7013C186">
      <ns0:pPr>
        <ns0:pStyle ns0:val="4"/>
      </ns0:pPr>
      <ns0:r>
        <ns0:rPr>
          <ns0:rFonts ns0:eastAsia="Hiragino Sans GB" ns0:ascii="Hiragino Sans GB" ns0:hAnsi="Hiragino Sans GB" ns0:cs="Hiragino Sans GB"/>
          <ns0:b/>
          <ns0:color ns0:val="2F6F9F"/>
          <ns0:sz ns0:val="28"/>
        </ns0:rPr>
        <ns0:t>单边/斥：反对单边主义等错误倾向</ns0:t>
      </ns0:r>
    </ns0:p>
    <ns0:p ns2:paraId="36974137">
      <ns0:pPr/>
      <ns0:r>
        <ns0:rPr>
          <ns0:rFonts ns0:ascii="Hiragino Sans GB" ns0:hAnsi="Hiragino Sans GB" ns0:eastAsia="Hiragino Sans GB" ns0:cs="Hiragino Sans GB"/>
          <ns0:b ns0:val="0"/>
          <ns0:color ns0:val="202124"/>
          <ns0:sz ns0:val="21"/>
        </ns0:rPr>
        <ns0:t>【学生判别】 看到恃强凌弱、零和博弈、结盟对抗、单边霸凌、关税霸凌、保护主义等材料词，优先判断为反对单边主义、霸权主义和强权政治，再按题意接多边主义、国际关系民主化或公正合理国际秩序。</ns0:t>
      </ns0:r>
    </ns0:p>
    <ns0:p ns2:paraId="3A37CD9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反对单边主义、霸权主义和强权政治</ns0:t>
      </ns0:r>
    </ns0:p>
    <ns0:p ns2:paraId="7DA0D67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ns0:t>
      </ns0:r>
    </ns0:p>
    <ns0:p ns2:paraId="5DF3D832">
      <ns0:pPr>
        <ns0:spacing ns0:before="140" ns0:after="60"/>
      </ns0:pPr>
      <ns0:r>
        <ns0:rPr>
          <ns0:rFonts ns0:ascii="Hiragino Sans GB" ns0:hAnsi="Hiragino Sans GB" ns0:eastAsia="Hiragino Sans GB" ns0:cs="Hiragino Sans GB"/>
          <ns0:b/>
          <ns0:color ns0:val="1F5E8C"/>
          <ns0:sz ns0:val="22"/>
        </ns0:rPr>
        <ns0:t>1. 2024朝阳二模Q20</ns0:t>
      </ns0:r>
    </ns0:p>
    <ns0:p ns2:paraId="34415B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发达国家与发展中国家围绕历史责任、资金技术支持和减排义务存在分歧，完善气候治理首先要确立平等协商的基本原则。</ns0:t>
      </ns0:r>
      <ns0:r>
        <ns0:rPr>
          <ns0:rFonts ns0:ascii="Hiragino Sans GB" ns0:hAnsi="Hiragino Sans GB" ns0:eastAsia="Hiragino Sans GB" ns0:cs="Hiragino Sans GB"/>
          <ns0:b ns0:val="0"/>
          <ns0:color ns0:val="202124"/>
          <ns0:sz ns0:val="21"/>
        </ns0:rPr>
        <ns0:t/>
      </ns0:r>
    </ns0:p>
    <ns0:p ns2:paraId="5188B2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6EF96F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ns0:t>
      </ns0:r>
      <ns0:r>
        <ns0:rPr>
          <ns0:rFonts ns0:ascii="Hiragino Sans GB" ns0:hAnsi="Hiragino Sans GB" ns0:eastAsia="Hiragino Sans GB" ns0:cs="Hiragino Sans GB"/>
          <ns0:b ns0:val="0"/>
          <ns0:color ns0:val="202124"/>
          <ns0:sz ns0:val="21"/>
        </ns0:rPr>
        <ns0:t/>
      </ns0:r>
    </ns0:p>
    <ns0:p ns2:paraId="65C32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完善全球气候治理应坚持平等、公平、公正和多边主义原则，在协商一致基础上处理各方责任与利益。</ns0:t>
      </ns0:r>
      <ns0:r>
        <ns0:rPr>
          <ns0:rFonts ns0:ascii="Hiragino Sans GB" ns0:hAnsi="Hiragino Sans GB" ns0:eastAsia="Hiragino Sans GB" ns0:cs="Hiragino Sans GB"/>
          <ns0:b/>
          <ns0:color ns0:val="111111"/>
          <ns0:sz ns0:val="21"/>
        </ns0:rPr>
        <ns0:t/>
      </ns0:r>
    </ns0:p>
    <ns0:p ns2:paraId="18EB5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EB9602">
      <ns0:pPr>
        <ns0:spacing ns0:before="140" ns0:after="60"/>
      </ns0:pPr>
      <ns0:r>
        <ns0:rPr>
          <ns0:rFonts ns0:ascii="Hiragino Sans GB" ns0:hAnsi="Hiragino Sans GB" ns0:eastAsia="Hiragino Sans GB" ns0:cs="Hiragino Sans GB"/>
          <ns0:b/>
          <ns0:color ns0:val="1F5E8C"/>
          <ns0:sz ns0:val="22"/>
        </ns0:rPr>
        <ns0:t>2. 2026丰台一模Q19（真正的多边主义）</ns0:t>
      </ns0:r>
    </ns0:p>
    <ns0:p ns2:paraId="1F8A13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设问问中国“大国情怀与担当”，材料中的国际合作、共同发展和全球治理行动体现中国坚持多边路线，维护联合国宪章宗旨和原则，并以正确义利观处理国际关系。</ns0:t>
      </ns0:r>
      <ns0:r>
        <ns0:rPr>
          <ns0:rFonts ns0:ascii="Hiragino Sans GB" ns0:hAnsi="Hiragino Sans GB" ns0:eastAsia="Hiragino Sans GB" ns0:cs="Hiragino Sans GB"/>
          <ns0:b ns0:val="0"/>
          <ns0:color ns0:val="202124"/>
          <ns0:sz ns0:val="21"/>
        </ns0:rPr>
        <ns0:t/>
      </ns0:r>
    </ns0:p>
    <ns0:p ns2:paraId="2D536B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1FEFA2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ns0:t>
      </ns0:r>
      <ns0:r>
        <ns0:rPr>
          <ns0:rFonts ns0:ascii="Hiragino Sans GB" ns0:hAnsi="Hiragino Sans GB" ns0:eastAsia="Hiragino Sans GB" ns0:cs="Hiragino Sans GB"/>
          <ns0:b ns0:val="0"/>
          <ns0:color ns0:val="202124"/>
          <ns0:sz ns0:val="21"/>
        </ns0:rPr>
        <ns0:t/>
      </ns0:r>
    </ns0:p>
    <ns0:p ns2:paraId="090FE8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中国坚定维护联合国宪章的宗旨和原则，积极践行真正的多边主义，坚持合作共赢，致力于扩大同各国利益的汇合点，展现负责任大国的担当。</ns0:t>
      </ns0:r>
      <ns0:r>
        <ns0:rPr>
          <ns0:rFonts ns0:ascii="Hiragino Sans GB" ns0:hAnsi="Hiragino Sans GB" ns0:eastAsia="Hiragino Sans GB" ns0:cs="Hiragino Sans GB"/>
          <ns0:b/>
          <ns0:color ns0:val="111111"/>
          <ns0:sz ns0:val="21"/>
        </ns0:rPr>
        <ns0:t/>
      </ns0:r>
    </ns0:p>
    <ns0:p ns2:paraId="3A13D33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10077377">
      <ns0:pPr>
        <ns0:spacing ns0:before="140" ns0:after="60"/>
      </ns0:pPr>
      <ns0:r>
        <ns0:rPr>
          <ns0:rFonts ns0:ascii="Hiragino Sans GB" ns0:hAnsi="Hiragino Sans GB" ns0:eastAsia="Hiragino Sans GB" ns0:cs="Hiragino Sans GB"/>
          <ns0:b/>
          <ns0:color ns0:val="1F5E8C"/>
          <ns0:sz ns0:val="22"/>
        </ns0:rPr>
        <ns0:t>3. 2025朝阳期末Q21</ns0:t>
      </ns0:r>
    </ns0:p>
    <ns0:p ns2:paraId="14374B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786F1F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EC76C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材料直接点出单边主义、单边霸凌逆流，说明问题的症结在于少数国家以单边方式破坏国际合作。中国要营造良好外部环境，就要以真正的多边主义回应单边主义和霸凌行径。</ns0:t>
      </ns0:r>
      <ns0:r>
        <ns0:rPr>
          <ns0:rFonts ns0:ascii="Hiragino Sans GB" ns0:hAnsi="Hiragino Sans GB" ns0:eastAsia="Hiragino Sans GB" ns0:cs="Hiragino Sans GB"/>
          <ns0:b ns0:val="0"/>
          <ns0:color ns0:val="202124"/>
          <ns0:sz ns0:val="21"/>
        </ns0:rPr>
        <ns0:t/>
      </ns0:r>
    </ns0:p>
    <ns0:p ns2:paraId="6F3F6C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大国外交践行真正的多边主义，反对单边霸权，凝聚国际合作共识，营造稳定良好的外部环境。</ns0:t>
      </ns0:r>
      <ns0:r>
        <ns0:rPr>
          <ns0:rFonts ns0:ascii="Hiragino Sans GB" ns0:hAnsi="Hiragino Sans GB" ns0:eastAsia="Hiragino Sans GB" ns0:cs="Hiragino Sans GB"/>
          <ns0:b/>
          <ns0:color ns0:val="111111"/>
          <ns0:sz ns0:val="21"/>
        </ns0:rPr>
        <ns0:t/>
      </ns0:r>
    </ns0:p>
    <ns0:p ns2:paraId="04E6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9B13DA2">
      <ns0:pPr>
        <ns0:spacing ns0:before="140" ns0:after="60"/>
      </ns0:pPr>
      <ns0:r>
        <ns0:rPr>
          <ns0:rFonts ns0:ascii="Hiragino Sans GB" ns0:hAnsi="Hiragino Sans GB" ns0:eastAsia="Hiragino Sans GB" ns0:cs="Hiragino Sans GB"/>
          <ns0:b/>
          <ns0:color ns0:val="1F5E8C"/>
          <ns0:sz ns0:val="22"/>
        </ns0:rPr>
        <ns0:t>4. 2025海淀二模Q21</ns0:t>
      </ns0:r>
    </ns0:p>
    <ns0:p ns2:paraId="225347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17DE19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2EB48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ns0:t>
      </ns0:r>
      <ns0:r>
        <ns0:rPr>
          <ns0:rFonts ns0:ascii="Hiragino Sans GB" ns0:hAnsi="Hiragino Sans GB" ns0:eastAsia="Hiragino Sans GB" ns0:cs="Hiragino Sans GB"/>
          <ns0:b ns0:val="0"/>
          <ns0:color ns0:val="202124"/>
          <ns0:sz ns0:val="21"/>
        </ns0:rPr>
        <ns0:t/>
      </ns0:r>
    </ns0:p>
    <ns0:p ns2:paraId="59F982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联合国是实践多边主义的最佳场所，中国践行真正的多边主义，故中国需要联合国这一多边合作主要舞台。</ns0:t>
      </ns0:r>
      <ns0:r>
        <ns0:rPr>
          <ns0:rFonts ns0:ascii="Hiragino Sans GB" ns0:hAnsi="Hiragino Sans GB" ns0:eastAsia="Hiragino Sans GB" ns0:cs="Hiragino Sans GB"/>
          <ns0:b/>
          <ns0:color ns0:val="111111"/>
          <ns0:sz ns0:val="21"/>
        </ns0:rPr>
        <ns0:t/>
      </ns0:r>
    </ns0:p>
    <ns0:p ns2:paraId="0E33FE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21101A2">
      <ns0:pPr>
        <ns0:spacing ns0:before="140" ns0:after="60"/>
      </ns0:pPr>
      <ns0:r>
        <ns0:rPr>
          <ns0:rFonts ns0:ascii="Hiragino Sans GB" ns0:hAnsi="Hiragino Sans GB" ns0:eastAsia="Hiragino Sans GB" ns0:cs="Hiragino Sans GB"/>
          <ns0:b/>
          <ns0:color ns0:val="1F5E8C"/>
          <ns0:sz ns0:val="22"/>
        </ns0:rPr>
        <ns0:t>5. 2026海淀二模Q20(2)</ns0:t>
      </ns0:r>
    </ns0:p>
    <ns0:p ns2:paraId="34A4A1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396461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6805B8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中方与非洲国家和联合国机构共建合作示范中心、开辟三方发展合作，依托的是联合国等多边平台而非单边主导，正切合践行真正的多边主义。</ns0:t>
      </ns0:r>
      <ns0:r>
        <ns0:rPr>
          <ns0:rFonts ns0:ascii="Hiragino Sans GB" ns0:hAnsi="Hiragino Sans GB" ns0:eastAsia="Hiragino Sans GB" ns0:cs="Hiragino Sans GB"/>
          <ns0:b ns0:val="0"/>
          <ns0:color ns0:val="202124"/>
          <ns0:sz ns0:val="21"/>
        </ns0:rPr>
        <ns0:t/>
      </ns0:r>
    </ns0:p>
    <ns0:p ns2:paraId="0A7E9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全球发展倡议践行真正的多边主义，与非洲国家和联合国机构共建合作示范中心，开辟三方发展合作新局面。</ns0:t>
      </ns0:r>
      <ns0:r>
        <ns0:rPr>
          <ns0:rFonts ns0:ascii="Hiragino Sans GB" ns0:hAnsi="Hiragino Sans GB" ns0:eastAsia="Hiragino Sans GB" ns0:cs="Hiragino Sans GB"/>
          <ns0:b/>
          <ns0:color ns0:val="111111"/>
          <ns0:sz ns0:val="21"/>
        </ns0:rPr>
        <ns0:t/>
      </ns0:r>
    </ns0:p>
    <ns0:p ns2:paraId="5471B5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A4BF19A">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32694E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07F1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AE375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面对结盟对抗和封闭排他，中国答案强调全球协作而非少数国家说了算，正是真正的多边主义。</ns0:t>
      </ns0:r>
      <ns0:r>
        <ns0:rPr>
          <ns0:rFonts ns0:ascii="Hiragino Sans GB" ns0:hAnsi="Hiragino Sans GB" ns0:eastAsia="Hiragino Sans GB" ns0:cs="Hiragino Sans GB"/>
          <ns0:b ns0:val="0"/>
          <ns0:color ns0:val="202124"/>
          <ns0:sz ns0:val="21"/>
        </ns0:rPr>
        <ns0:t/>
      </ns0:r>
    </ns0:p>
    <ns0:p ns2:paraId="5FD1AA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中国答案坚持真正的多边主义，倡导全球协作，顺应时代潮流，推动国际秩序朝着更加公正合理的方向发展。</ns0:t>
      </ns0:r>
      <ns0:r>
        <ns0:rPr>
          <ns0:rFonts ns0:ascii="Hiragino Sans GB" ns0:hAnsi="Hiragino Sans GB" ns0:eastAsia="Hiragino Sans GB" ns0:cs="Hiragino Sans GB"/>
          <ns0:b/>
          <ns0:color ns0:val="111111"/>
          <ns0:sz ns0:val="21"/>
        </ns0:rPr>
        <ns0:t/>
      </ns0:r>
    </ns0:p>
    <ns0:p ns2:paraId="1BC6481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BB1A50A">
      <ns0:pPr>
        <ns0:spacing ns0:before="140" ns0:after="60"/>
      </ns0:pPr>
      <ns0:r>
        <ns0:rPr>
          <ns0:rFonts ns0:ascii="Hiragino Sans GB" ns0:hAnsi="Hiragino Sans GB" ns0:eastAsia="Hiragino Sans GB" ns0:cs="Hiragino Sans GB"/>
          <ns0:b/>
          <ns0:color ns0:val="1F5E8C"/>
          <ns0:sz ns0:val="22"/>
        </ns0:rPr>
        <ns0:t>7. 2025延庆一模Q20(2)外交部发言人回应"脱钩断链"</ns0:t>
      </ns0:r>
    </ns0:p>
    <ns0:p ns2:paraId="7D6E46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3CB75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040C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链博会让近70个国家和地区企业共同参与产供链合作，靠的不是单边封锁，而是真正的多边主义。</ns0:t>
      </ns0:r>
      <ns0:r>
        <ns0:rPr>
          <ns0:rFonts ns0:ascii="Hiragino Sans GB" ns0:hAnsi="Hiragino Sans GB" ns0:eastAsia="Hiragino Sans GB" ns0:cs="Hiragino Sans GB"/>
          <ns0:b ns0:val="0"/>
          <ns0:color ns0:val="202124"/>
          <ns0:sz ns0:val="21"/>
        </ns0:rPr>
        <ns0:t/>
      </ns0:r>
    </ns0:p>
    <ns0:p ns2:paraId="5BE121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中国践行真正的多边主义，愿携手各国让链博会“朋友圈”越来越大，凝聚深化产供链合作的共识，共筑人类命运共同体。</ns0:t>
      </ns0:r>
      <ns0:r>
        <ns0:rPr>
          <ns0:rFonts ns0:ascii="Hiragino Sans GB" ns0:hAnsi="Hiragino Sans GB" ns0:eastAsia="Hiragino Sans GB" ns0:cs="Hiragino Sans GB"/>
          <ns0:b/>
          <ns0:color ns0:val="111111"/>
          <ns0:sz ns0:val="21"/>
        </ns0:rPr>
        <ns0:t/>
      </ns0:r>
    </ns0:p>
    <ns0:p ns2:paraId="743AF4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本题8分，四个角度，每个角度2分；四个角度可以直接写，也可以用相关角度替代，但不重复给分。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时代主题（2分）：</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经济全球化方向（2分）：</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世界多极化（2分）：</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人类命运共同体（2分）：</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可替代角度：</ns0:t>
      </ns0:r>
      <ns0:r>
        <ns0:rPr>
          <ns0:rFonts ns0:ascii="Hiragino Sans GB" ns0:hAnsi="Hiragino Sans GB" ns0:eastAsia="Hiragino Sans GB" ns0:cs="Hiragino Sans GB"/>
          <ns0:b ns0:val="0"/>
          <ns0:color ns0:val="27323A"/>
          <ns0:sz ns0:val="19"/>
        </ns0:rPr>
        <ns0:t>国家利益、国际关系、多边主义等角度可以替代相关表达；同一意思不能重复得分。</ns0:t>
      </ns0:r>
    </ns0:p>
    <ns0:p ns2:paraId="000E95C2">
      <ns0:pPr>
        <ns0:spacing ns0:before="140" ns0:after="60"/>
      </ns0:pPr>
      <ns0:r>
        <ns0:rPr>
          <ns0:rFonts ns0:ascii="Hiragino Sans GB" ns0:hAnsi="Hiragino Sans GB" ns0:eastAsia="Hiragino Sans GB" ns0:cs="Hiragino Sans GB"/>
          <ns0:b/>
          <ns0:color ns0:val="1F5E8C"/>
          <ns0:sz ns0:val="22"/>
        </ns0:rPr>
        <ns0:t>8. 2026顺义一模Q21</ns0:t>
      </ns0:r>
    </ns0:p>
    <ns0:p ns2:paraId="1A3E8F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229C42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B50B0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ns0:t>
      </ns0:r>
      <ns0:r>
        <ns0:rPr>
          <ns0:rFonts ns0:ascii="Hiragino Sans GB" ns0:hAnsi="Hiragino Sans GB" ns0:eastAsia="Hiragino Sans GB" ns0:cs="Hiragino Sans GB"/>
          <ns0:b ns0:val="0"/>
          <ns0:color ns0:val="202124"/>
          <ns0:sz ns0:val="21"/>
        </ns0:rPr>
        <ns0:t/>
      </ns0:r>
    </ns0:p>
    <ns0:p ns2:paraId="1453DA7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推进中国式现代化要坚持多边主义、坚持互利共赢，主动参与全球治理，在复杂多变外部环境中驭势开新局。</ns0:t>
      </ns0:r>
      <ns0:r>
        <ns0:rPr>
          <ns0:rFonts ns0:ascii="Hiragino Sans GB" ns0:hAnsi="Hiragino Sans GB" ns0:eastAsia="Hiragino Sans GB" ns0:cs="Hiragino Sans GB"/>
          <ns0:b/>
          <ns0:color ns0:val="111111"/>
          <ns0:sz ns0:val="21"/>
        </ns0:rPr>
        <ns0:t/>
      </ns0:r>
    </ns0:p>
    <ns0:p ns2:paraId="3261C0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583570F">
      <ns0:pPr>
        <ns0:spacing ns0:before="140" ns0:after="60"/>
      </ns0:pPr>
      <ns0:r>
        <ns0:rPr>
          <ns0:rFonts ns0:ascii="Hiragino Sans GB" ns0:hAnsi="Hiragino Sans GB" ns0:eastAsia="Hiragino Sans GB" ns0:cs="Hiragino Sans GB"/>
          <ns0:b/>
          <ns0:color ns0:val="1F5E8C"/>
          <ns0:sz ns0:val="22"/>
        </ns0:rPr>
        <ns0:t>9. 2025丰台二模Q20</ns0:t>
      </ns0:r>
    </ns0:p>
    <ns0:p ns2:paraId="4B7DB7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83EBE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4234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王毅那句“共同做多边主义的捍卫者”“维护联合国权威、发挥联合国作用”，把中国行动指向多边平台而非单边决定，所以对应“践行真正的多边主义”。</ns0:t>
      </ns0:r>
      <ns0:r>
        <ns0:rPr>
          <ns0:rFonts ns0:ascii="Hiragino Sans GB" ns0:hAnsi="Hiragino Sans GB" ns0:eastAsia="Hiragino Sans GB" ns0:cs="Hiragino Sans GB"/>
          <ns0:b ns0:val="0"/>
          <ns0:color ns0:val="202124"/>
          <ns0:sz ns0:val="21"/>
        </ns0:rPr>
        <ns0:t/>
      </ns0:r>
    </ns0:p>
    <ns0:p ns2:paraId="2FFFEA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75E147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6614B90">
      <ns0:pPr>
        <ns0:spacing ns0:before="120" ns0:after="75"/>
        <ns0:ind ns0:left="0" ns0:firstLine="0"/>
      </ns0:pPr>
      <ns0:r>
        <ns0:rPr>
          <ns0:rFonts ns0:ascii="Hiragino Sans GB" ns0:hAnsi="Hiragino Sans GB" ns0:eastAsia="Hiragino Sans GB" ns0:cs="Hiragino Sans GB"/>
          <ns0:b/>
          <ns0:color ns0:val="1F5E8C"/>
          <ns0:sz ns0:val="24"/>
        </ns0:rPr>
        <ns0:t>10. 2026通州期末Q20</ns0:t>
      </ns0:r>
    </ns0:p>
    <ns0:p ns2:paraId="74C4F38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9A209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13E5F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倡议把“多边主义”列入五大原则、又同联合国宪章一脉相承、推动各国共同参与治理，因此联到真正的多边主义。</ns0:t>
      </ns0:r>
      <ns0:r>
        <ns0:rPr>
          <ns0:rFonts ns0:ascii="Hiragino Sans GB" ns0:hAnsi="Hiragino Sans GB" ns0:eastAsia="Hiragino Sans GB" ns0:cs="Hiragino Sans GB"/>
          <ns0:b ns0:val="0"/>
          <ns0:color ns0:val="202124"/>
          <ns0:sz ns0:val="21"/>
        </ns0:rPr>
        <ns0:t/>
      </ns0:r>
    </ns0:p>
    <ns0:p ns2:paraId="1697AC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倡议精神内涵同《联合国宪章》宗旨原则一脉相承，践行真正的多边主义，推动各国共同参与全球治理体系改革与建设。</ns0:t>
      </ns0:r>
      <ns0:r>
        <ns0:rPr>
          <ns0:rFonts ns0:ascii="Hiragino Sans GB" ns0:hAnsi="Hiragino Sans GB" ns0:eastAsia="Hiragino Sans GB" ns0:cs="Hiragino Sans GB"/>
          <ns0:b/>
          <ns0:color ns0:val="111111"/>
          <ns0:sz ns0:val="21"/>
        </ns0:rPr>
        <ns0:t/>
      </ns0:r>
    </ns0:p>
    <ns0:p ns2:paraId="1055E1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11.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针对单边主义这一时代课题，四大倡议主张在多边框架里平等协商；把“凝聚合力”解释为反对阵营对抗、靠多边平台办事，恰好对应践行真正的多边主义。</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四大全球倡议为构建人类命运共同体凝聚合作力量，体现我国践行真正的多边主义，主张各国在平等协商中合作解决共同问题。</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整体主线：</ns0:t>
      </ns0:r>
      <ns0:r>
        <ns0:rPr>
          <ns0:rFonts ns0:ascii="Hiragino Sans GB" ns0:hAnsi="Hiragino Sans GB" ns0:eastAsia="Hiragino Sans GB" ns0:cs="Hiragino Sans GB"/>
          <ns0:b ns0:val="0"/>
          <ns0:color ns0:val="27323A"/>
          <ns0:sz ns0:val="19"/>
        </ns0:rPr>
        <ns0:t>四大全球倡议顺应和平与发展的时代主题，回应全球性问题和治理赤字，为世界提供公共产品，为构建人类命运共同体凝聚合力。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高分写法：</ns0:t>
      </ns0:r>
      <ns0:r>
        <ns0:rPr>
          <ns0:rFonts ns0:ascii="Hiragino Sans GB" ns0:hAnsi="Hiragino Sans GB" ns0:eastAsia="Hiragino Sans GB" ns0:cs="Hiragino Sans GB"/>
          <ns0:b ns0:val="0"/>
          <ns0:color ns0:val="27323A"/>
          <ns0:sz ns0:val="19"/>
        </ns0:rPr>
        <ns0:t>围绕四大全球倡议整体展开三层论证；也可以分别写全球发展、全球安全、全球文明、全球治理倡议，但要有总说，不能只摘抄材料。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12.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题目直接给出全球治理倡议五项核心理念，并问其获得认同的原因；这些理念说明倡议回应的是全球治理原则、方法和路径问题。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全球治理倡议以奉行主权平等、遵守国际法治、践行多边主义、倡导以人为本、注重行动导向为核心理念，为全球治理改革提供原则、方法和路径。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本题6分，按“必要性2分—重要性4分”组织，不能只堆知识点。</ns0:t>
      </ns0:r>
    </ns0:p>
    <ns0:p>
      <ns0:pPr>
        <ns0:spacing ns0:before="0" ns0:after="45"/>
        <ns0:ind ns0:left="260" ns0:firstLine="0"/>
      </ns0:pPr>
      <ns0:r>
        <ns0:rPr>
          <ns0:rFonts ns0:ascii="Hiragino Sans GB" ns0:hAnsi="Hiragino Sans GB" ns0:eastAsia="Hiragino Sans GB" ns0:cs="Hiragino Sans GB"/>
          <ns0:b/>
          <ns0:color ns0:val="1F5E8C"/>
          <ns0:sz ns0:val="19"/>
        </ns0:rPr>
        <ns0:t>· 必要性（2分）：</ns0:t>
      </ns0:r>
      <ns0:r>
        <ns0:rPr>
          <ns0:rFonts ns0:ascii="Hiragino Sans GB" ns0:hAnsi="Hiragino Sans GB" ns0:eastAsia="Hiragino Sans GB" ns0:cs="Hiragino Sans GB"/>
          <ns0:b ns0:val="0"/>
          <ns0:color ns0:val="27323A"/>
          <ns0:sz ns0:val="19"/>
        </ns0:rPr>
        <ns0:t>全球治理倡议顺应和平与发展的时代潮流（1分）；符合各国共同利益、共同愿望，弘扬全人类共同价值，推动构建人类命运共同体（1分）。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重要性（4分）：</ns0:t>
      </ns0:r>
      <ns0:r>
        <ns0:rPr>
          <ns0:rFonts ns0:ascii="Hiragino Sans GB" ns0:hAnsi="Hiragino Sans GB" ns0:eastAsia="Hiragino Sans GB" ns0:cs="Hiragino Sans GB"/>
          <ns0:b ns0:val="0"/>
          <ns0:color ns0:val="27323A"/>
          <ns0:sz ns0:val="19"/>
        </ns0:rPr>
        <ns0:t>全球治理角度2分，写秉持共商共建共享全球治理观，推动建设更加公正合理的全球治理体系；联合国角度1分，写捍卫《联合国宪章》宗旨和原则；国际关系角度1分，写推进国际关系民主化、推动构建新型国际关系或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作答要求：</ns0:t>
      </ns0:r>
      <ns0:r>
        <ns0:rPr>
          <ns0:rFonts ns0:ascii="Hiragino Sans GB" ns0:hAnsi="Hiragino Sans GB" ns0:eastAsia="Hiragino Sans GB" ns0:cs="Hiragino Sans GB"/>
          <ns0:b ns0:val="0"/>
          <ns0:color ns0:val="27323A"/>
          <ns0:sz ns0:val="19"/>
        </ns0:rPr>
        <ns0:t>每个重要性层次都要结合全球治理倡议的核心理念展开；只推知识、不回应材料，该层次最多2分；不按必要性和重要性的逻辑回应，单纯知识堆砌最多3分。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13.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答题要求角度2写明“倡导合作共赢”，并把“坚持多边主义”列为可替代关键词；材料要求分析人类命运共同体理念为什么能维护世界和平与发展，指向超越零和博弈、通过多边合作解决全球性问题。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看到答题要求把“坚持多边主义”放在合作共赢角度中，就不能只写一般合作或中国方案。人类命运共同体理念维护和平与发展，关键在于反对单边和零和逻辑，依靠多边合作协调各国行动。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人类命运共同体理念倡导多边合作，反对单边主义和零和博弈，有利于各国共同应对全球性问题，维护世界和平与发展。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题目围绕中国参与全球气候治理的理念与行动展开，“践行真正的多边主义”提示应把中国实践放到维护全球气候治理多边进程中理解。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气候治理需要多边机制和国际协作。材料中落实《巴黎协定》、向联合国提交国家自主贡献目标，正是中国维护多边进程、反对单边治理的具体表现。</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中国践行真正的多边主义，落实《巴黎协定》并维护全球气候治理多边进程，推动各国以多边合作共同应对气候变化。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原题要求把“共商共建共享/全球治理观/真正的多边主义”列为同一给分点，说明全球数据治理要依靠多方共同参与。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世界数据组织搭建平台、推动标准制定和互认，体现的不是单边治理，而是多边协同治理。答题要求把真正的多边主义列为可得分表达，提示学生可从多边主义角度迁移。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世界数据组织践行真正的多边主义，搭建全球数据治理合作平台，推动各方共同制定、对接和互认数据治理标准。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答题要求点名“真正的多边主义”，材料涉及创新区域合作机制、搭建合作平台、维护地区和平稳定。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区域合作机制和合作平台体现的不是单边安排，而是多方共同参与。答题要求列出真正的多边主义，说明周边工作可从多边协同角度作答。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中国在周边工作中践行真正的多边主义，通过区域合作机制和合作平台推动各方共同维护地区和平稳定。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题目涉及全球治理体系完善，答题层次提示多边主义和联合国核心体系。要避免只写中国担当，必须写出多边主义这一治理路径。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中国践行真正的多边主义，支持各国在多边机制中协商合作，共同完善全球治理体系。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72B3BF6F">
      <ns0:pPr>
        <ns0:pStyle ns0:val="4"/>
      </ns0:pPr>
      <ns0:r>
        <ns0:rPr>
          <ns0:rFonts ns0:eastAsia="Hiragino Sans GB" ns0:ascii="Hiragino Sans GB" ns0:hAnsi="Hiragino Sans GB" ns0:cs="Hiragino Sans GB"/>
          <ns0:b/>
          <ns0:color ns0:val="2F6F9F"/>
          <ns0:sz ns0:val="28"/>
        </ns0:rPr>
        <ns0:t>民主：国际关系民主化</ns0:t>
      </ns0:r>
    </ns0:p>
    <ns0:p ns2:paraId="7FE1556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ns0:t>
      </ns0:r>
    </ns0:p>
    <ns0:p ns2:paraId="48187781">
      <ns0:pPr>
        <ns0:spacing ns0:before="140" ns0:after="60"/>
      </ns0:pPr>
      <ns0:r>
        <ns0:rPr>
          <ns0:rFonts ns0:ascii="Hiragino Sans GB" ns0:hAnsi="Hiragino Sans GB" ns0:eastAsia="Hiragino Sans GB" ns0:cs="Hiragino Sans GB"/>
          <ns0:b/>
          <ns0:color ns0:val="1F5E8C"/>
          <ns0:sz ns0:val="22"/>
        </ns0:rPr>
        <ns0:t>1. 2026通州期末Q20</ns0:t>
      </ns0:r>
    </ns0:p>
    <ns0:p ns2:paraId="1CD402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题面五大原则指向主权平等、国际法治、多边主义、以人为本和行动导向，作答要说明倡议怎样指引国际秩序和国际关系方向。</ns0:t>
      </ns0:r>
      <ns0:r>
        <ns0:rPr>
          <ns0:rFonts ns0:ascii="Hiragino Sans GB" ns0:hAnsi="Hiragino Sans GB" ns0:eastAsia="Hiragino Sans GB" ns0:cs="Hiragino Sans GB"/>
          <ns0:b ns0:val="0"/>
          <ns0:color ns0:val="202124"/>
          <ns0:sz ns0:val="21"/>
        </ns0:rPr>
        <ns0:t/>
      </ns0:r>
    </ns0:p>
    <ns0:p ns2:paraId="355E6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837755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ns0:t>
      </ns0:r>
      <ns0:r>
        <ns0:rPr>
          <ns0:rFonts ns0:ascii="Hiragino Sans GB" ns0:hAnsi="Hiragino Sans GB" ns0:eastAsia="Hiragino Sans GB" ns0:cs="Hiragino Sans GB"/>
          <ns0:b ns0:val="0"/>
          <ns0:color ns0:val="202124"/>
          <ns0:sz ns0:val="21"/>
        </ns0:rPr>
        <ns0:t/>
      </ns0:r>
    </ns0:p>
    <ns0:p ns2:paraId="46195F2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全球治理倡议推动构建国际新秩序，倡导国际关系民主化，践行多边主义，坚持正确义利观并兼顾各方合理利益。</ns0:t>
      </ns0:r>
      <ns0:r>
        <ns0:rPr>
          <ns0:rFonts ns0:ascii="Hiragino Sans GB" ns0:hAnsi="Hiragino Sans GB" ns0:eastAsia="Hiragino Sans GB" ns0:cs="Hiragino Sans GB"/>
          <ns0:b/>
          <ns0:color ns0:val="111111"/>
          <ns0:sz ns0:val="21"/>
        </ns0:rPr>
        <ns0:t/>
      </ns0:r>
    </ns0:p>
    <ns0:p ns2:paraId="2E2C00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8658019">
      <ns0:pPr>
        <ns0:spacing ns0:before="140" ns0:after="60"/>
      </ns0:pPr>
      <ns0:r>
        <ns0:rPr>
          <ns0:rFonts ns0:ascii="Hiragino Sans GB" ns0:hAnsi="Hiragino Sans GB" ns0:eastAsia="Hiragino Sans GB" ns0:cs="Hiragino Sans GB"/>
          <ns0:b/>
          <ns0:color ns0:val="1F5E8C"/>
          <ns0:sz ns0:val="22"/>
        </ns0:rPr>
        <ns0:t>2. 2025东城一模Q20</ns0:t>
      </ns0:r>
    </ns0:p>
    <ns0:p ns2:paraId="7D3069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二十国集团峰会回应全球南方求平等、促变革的愿望，并为全球治理朝更加公正合理方向注入力量，答题重点在发展中国家利益和国际秩序变革。</ns0:t>
      </ns0:r>
      <ns0:r>
        <ns0:rPr>
          <ns0:rFonts ns0:ascii="Hiragino Sans GB" ns0:hAnsi="Hiragino Sans GB" ns0:eastAsia="Hiragino Sans GB" ns0:cs="Hiragino Sans GB"/>
          <ns0:b ns0:val="0"/>
          <ns0:color ns0:val="202124"/>
          <ns0:sz ns0:val="21"/>
        </ns0:rPr>
        <ns0:t/>
      </ns0:r>
    </ns0:p>
    <ns0:p ns2:paraId="045C3D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1646D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ns0:t>
      </ns0:r>
      <ns0:r>
        <ns0:rPr>
          <ns0:rFonts ns0:ascii="Hiragino Sans GB" ns0:hAnsi="Hiragino Sans GB" ns0:eastAsia="Hiragino Sans GB" ns0:cs="Hiragino Sans GB"/>
          <ns0:b ns0:val="0"/>
          <ns0:color ns0:val="202124"/>
          <ns0:sz ns0:val="21"/>
        </ns0:rPr>
        <ns0:t/>
      </ns0:r>
    </ns0:p>
    <ns0:p ns2:paraId="303AB88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中国在二十国集团峰会上回应全球南方求平等、促变革的愿望，维护发展中国家的利益，为全球治理朝着更加公正合理方向发展注入力量。</ns0:t>
      </ns0:r>
      <ns0:r>
        <ns0:rPr>
          <ns0:rFonts ns0:ascii="Hiragino Sans GB" ns0:hAnsi="Hiragino Sans GB" ns0:eastAsia="Hiragino Sans GB" ns0:cs="Hiragino Sans GB"/>
          <ns0:b/>
          <ns0:color ns0:val="111111"/>
          <ns0:sz ns0:val="21"/>
        </ns0:rPr>
        <ns0:t/>
      </ns0:r>
    </ns0:p>
    <ns0:p ns2:paraId="1D8032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F06C76">
      <ns0:pPr>
        <ns0:spacing ns0:before="140" ns0:after="60"/>
      </ns0:pPr>
      <ns0:r>
        <ns0:rPr>
          <ns0:rFonts ns0:ascii="Hiragino Sans GB" ns0:hAnsi="Hiragino Sans GB" ns0:eastAsia="Hiragino Sans GB" ns0:cs="Hiragino Sans GB"/>
          <ns0:b/>
          <ns0:color ns0:val="1F5E8C"/>
          <ns0:sz ns0:val="22"/>
        </ns0:rPr>
        <ns0:t>3. 2025顺义一模Q20</ns0:t>
      </ns0:r>
    </ns0:p>
    <ns0:p ns2:paraId="16CD5F6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顺义一模的“小而美”项目尊重共建国家民生需求，帮助当地改善民生、促进经济社会发展和民心相通，说明国际合作应在平等、共同发展的关系中展开。</ns0:t>
      </ns0:r>
      <ns0:r>
        <ns0:rPr>
          <ns0:rFonts ns0:ascii="Hiragino Sans GB" ns0:hAnsi="Hiragino Sans GB" ns0:eastAsia="Hiragino Sans GB" ns0:cs="Hiragino Sans GB"/>
          <ns0:b ns0:val="0"/>
          <ns0:color ns0:val="202124"/>
          <ns0:sz ns0:val="21"/>
        </ns0:rPr>
        <ns0:t/>
      </ns0:r>
    </ns0:p>
    <ns0:p ns2:paraId="7976F5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1DC83BF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ns0:t>
      </ns0:r>
      <ns0:r>
        <ns0:rPr>
          <ns0:rFonts ns0:ascii="Hiragino Sans GB" ns0:hAnsi="Hiragino Sans GB" ns0:eastAsia="Hiragino Sans GB" ns0:cs="Hiragino Sans GB"/>
          <ns0:b ns0:val="0"/>
          <ns0:color ns0:val="202124"/>
          <ns0:sz ns0:val="21"/>
        </ns0:rPr>
        <ns0:t/>
      </ns0:r>
    </ns0:p>
    <ns0:p ns2:paraId="683774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“小而美”项目尊重共建国家民生需求，通过平等合作改善民生、促进当地经济社会发展和民心相通，推动国际关系民主化。</ns0:t>
      </ns0:r>
      <ns0:r>
        <ns0:rPr>
          <ns0:rFonts ns0:ascii="Hiragino Sans GB" ns0:hAnsi="Hiragino Sans GB" ns0:eastAsia="Hiragino Sans GB" ns0:cs="Hiragino Sans GB"/>
          <ns0:b/>
          <ns0:color ns0:val="111111"/>
          <ns0:sz ns0:val="21"/>
        </ns0:rPr>
        <ns0:t/>
      </ns0:r>
    </ns0:p>
    <ns0:p ns2:paraId="612BAE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7D5D4FC">
      <ns0:pPr>
        <ns0:spacing ns0:before="140" ns0:after="60"/>
      </ns0:pPr>
      <ns0:r>
        <ns0:rPr>
          <ns0:rFonts ns0:ascii="Hiragino Sans GB" ns0:hAnsi="Hiragino Sans GB" ns0:eastAsia="Hiragino Sans GB" ns0:cs="Hiragino Sans GB"/>
          <ns0:b/>
          <ns0:color ns0:val="1F5E8C"/>
          <ns0:sz ns0:val="22"/>
        </ns0:rPr>
        <ns0:t>4. 2025朝阳期末Q21</ns0:t>
      </ns0:r>
    </ns0:p>
    <ns0:p ns2:paraId="1B600E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6F70D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E8668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全球南方壮大却遭围堵打压，说明国际事务不能由少数大国垄断，正指向国际关系民主化。</ns0:t>
      </ns0:r>
      <ns0:r>
        <ns0:rPr>
          <ns0:rFonts ns0:ascii="Hiragino Sans GB" ns0:hAnsi="Hiragino Sans GB" ns0:eastAsia="Hiragino Sans GB" ns0:cs="Hiragino Sans GB"/>
          <ns0:b ns0:val="0"/>
          <ns0:color ns0:val="202124"/>
          <ns0:sz ns0:val="21"/>
        </ns0:rPr>
        <ns0:t/>
      </ns0:r>
    </ns0:p>
    <ns0:p ns2:paraId="4FFDEB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大国外交推动国际关系民主化，主张国际上的事由各国商量着办，营造公正合理的外部环境。</ns0:t>
      </ns0:r>
      <ns0:r>
        <ns0:rPr>
          <ns0:rFonts ns0:ascii="Hiragino Sans GB" ns0:hAnsi="Hiragino Sans GB" ns0:eastAsia="Hiragino Sans GB" ns0:cs="Hiragino Sans GB"/>
          <ns0:b/>
          <ns0:color ns0:val="111111"/>
          <ns0:sz ns0:val="21"/>
        </ns0:rPr>
        <ns0:t/>
      </ns0:r>
    </ns0:p>
    <ns0:p ns2:paraId="108603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5814A00">
      <ns0:pPr>
        <ns0:spacing ns0:before="140" ns0:after="60"/>
      </ns0:pPr>
      <ns0:r>
        <ns0:rPr>
          <ns0:rFonts ns0:ascii="Hiragino Sans GB" ns0:hAnsi="Hiragino Sans GB" ns0:eastAsia="Hiragino Sans GB" ns0:cs="Hiragino Sans GB"/>
          <ns0:b/>
          <ns0:color ns0:val="1F5E8C"/>
          <ns0:sz ns0:val="22"/>
        </ns0:rPr>
        <ns0:t>5. 2026西城二模Q19(1)</ns0:t>
      </ns0:r>
    </ns0:p>
    <ns0:p ns2:paraId="441FDE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B15C0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7B6036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全球数据治理涉及各国规则和话语权，中国坚持共商共建共享，正是推动国际关系民主化的体现。</ns0:t>
      </ns0:r>
      <ns0:r>
        <ns0:rPr>
          <ns0:rFonts ns0:ascii="Hiragino Sans GB" ns0:hAnsi="Hiragino Sans GB" ns0:eastAsia="Hiragino Sans GB" ns0:cs="Hiragino Sans GB"/>
          <ns0:b ns0:val="0"/>
          <ns0:color ns0:val="202124"/>
          <ns0:sz ns0:val="21"/>
        </ns0:rPr>
        <ns0:t/>
      </ns0:r>
    </ns0:p>
    <ns0:p ns2:paraId="53848E7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中国坚持共商共建共享，推动国际关系民主化，推动构建公正合理的全球数据治理新秩序。</ns0:t>
      </ns0:r>
      <ns0:r>
        <ns0:rPr>
          <ns0:rFonts ns0:ascii="Hiragino Sans GB" ns0:hAnsi="Hiragino Sans GB" ns0:eastAsia="Hiragino Sans GB" ns0:cs="Hiragino Sans GB"/>
          <ns0:b/>
          <ns0:color ns0:val="111111"/>
          <ns0:sz ns0:val="21"/>
        </ns0:rPr>
        <ns0:t/>
      </ns0:r>
    </ns0:p>
    <ns0:p ns2:paraId="25EB7F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C4D681A">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2A15C4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162A2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69CB9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中非作为发展中国家联合反对单边主义和保护主义，要求大小国家平等参与规则，指向国际关系民主化。</ns0:t>
      </ns0:r>
      <ns0:r>
        <ns0:rPr>
          <ns0:rFonts ns0:ascii="Hiragino Sans GB" ns0:hAnsi="Hiragino Sans GB" ns0:eastAsia="Hiragino Sans GB" ns0:cs="Hiragino Sans GB"/>
          <ns0:b ns0:val="0"/>
          <ns0:color ns0:val="202124"/>
          <ns0:sz ns0:val="21"/>
        </ns0:rPr>
        <ns0:t/>
      </ns0:r>
    </ns0:p>
    <ns0:p ns2:paraId="1BDC50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中非达成战略性共识推动国际关系民主化，主张大小国家一律平等，建设相互尊重、合作共赢的新型国际关系。</ns0:t>
      </ns0:r>
      <ns0:r>
        <ns0:rPr>
          <ns0:rFonts ns0:ascii="Hiragino Sans GB" ns0:hAnsi="Hiragino Sans GB" ns0:eastAsia="Hiragino Sans GB" ns0:cs="Hiragino Sans GB"/>
          <ns0:b/>
          <ns0:color ns0:val="111111"/>
          <ns0:sz ns0:val="21"/>
        </ns0:rPr>
        <ns0:t/>
      </ns0:r>
    </ns0:p>
    <ns0:p ns2:paraId="5283FC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5D63725E">
      <ns0:pPr>
        <ns0:spacing ns0:before="140" ns0:after="60"/>
      </ns0:pPr>
      <ns0:r>
        <ns0:rPr>
          <ns0:rFonts ns0:ascii="Hiragino Sans GB" ns0:hAnsi="Hiragino Sans GB" ns0:eastAsia="Hiragino Sans GB" ns0:cs="Hiragino Sans GB"/>
          <ns0:b/>
          <ns0:color ns0:val="1F5E8C"/>
          <ns0:sz ns0:val="22"/>
        </ns0:rPr>
        <ns0:t>7. 2024西城二模Q19中国答案的国际关系新思路</ns0:t>
      </ns0:r>
    </ns0:p>
    <ns0:p ns2:paraId="3EC9D53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35980F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FED5A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材料说一大批新兴市场和发展中国家崛起、现行国际秩序不适应，这些国家要更多发言权，指向国际关系民主化。</ns0:t>
      </ns0:r>
      <ns0:r>
        <ns0:rPr>
          <ns0:rFonts ns0:ascii="Hiragino Sans GB" ns0:hAnsi="Hiragino Sans GB" ns0:eastAsia="Hiragino Sans GB" ns0:cs="Hiragino Sans GB"/>
          <ns0:b ns0:val="0"/>
          <ns0:color ns0:val="202124"/>
          <ns0:sz ns0:val="21"/>
        </ns0:rPr>
        <ns0:t/>
      </ns0:r>
    </ns0:p>
    <ns0:p ns2:paraId="565417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中国答案赋予发展中国家更多发言权，推动国际关系民主化，使国际秩序朝着更加公正合理的方向发展。</ns0:t>
      </ns0:r>
      <ns0:r>
        <ns0:rPr>
          <ns0:rFonts ns0:ascii="Hiragino Sans GB" ns0:hAnsi="Hiragino Sans GB" ns0:eastAsia="Hiragino Sans GB" ns0:cs="Hiragino Sans GB"/>
          <ns0:b/>
          <ns0:color ns0:val="111111"/>
          <ns0:sz ns0:val="21"/>
        </ns0:rPr>
        <ns0:t/>
      </ns0:r>
    </ns0:p>
    <ns0:p ns2:paraId="6828F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651DAA4A">
      <ns0:pPr>
        <ns0:spacing ns0:before="140" ns0:after="60"/>
      </ns0:pPr>
      <ns0:r>
        <ns0:rPr>
          <ns0:rFonts ns0:ascii="Hiragino Sans GB" ns0:hAnsi="Hiragino Sans GB" ns0:eastAsia="Hiragino Sans GB" ns0:cs="Hiragino Sans GB"/>
          <ns0:b/>
          <ns0:color ns0:val="1F5E8C"/>
          <ns0:sz ns0:val="22"/>
        </ns0:rPr>
        <ns0:t>8. 2025延庆一模Q20(2)外交部发言人回应"脱钩断链"</ns0:t>
      </ns0:r>
    </ns0:p>
    <ns0:p ns2:paraId="727411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0019BB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9A262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ns0:t>
      </ns0:r>
      <ns0:r>
        <ns0:rPr>
          <ns0:rFonts ns0:ascii="Hiragino Sans GB" ns0:hAnsi="Hiragino Sans GB" ns0:eastAsia="Hiragino Sans GB" ns0:cs="Hiragino Sans GB"/>
          <ns0:b ns0:val="0"/>
          <ns0:color ns0:val="202124"/>
          <ns0:sz ns0:val="21"/>
        </ns0:rPr>
        <ns0:t/>
      </ns0:r>
    </ns0:p>
    <ns0:p ns2:paraId="3877A7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世界多极化是当今国际形势的突出特点，中国推动国际关系民主化，主张各国平等参与产供链合作，共建“世界共赢链”。</ns0:t>
      </ns0:r>
      <ns0:r>
        <ns0:rPr>
          <ns0:rFonts ns0:ascii="Hiragino Sans GB" ns0:hAnsi="Hiragino Sans GB" ns0:eastAsia="Hiragino Sans GB" ns0:cs="Hiragino Sans GB"/>
          <ns0:b/>
          <ns0:color ns0:val="111111"/>
          <ns0:sz ns0:val="21"/>
        </ns0:rPr>
        <ns0:t/>
      </ns0:r>
    </ns0:p>
    <ns0:p ns2:paraId="1CFEEE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本题8分，四个角度，每个角度2分；四个角度可以直接写，也可以用相关角度替代，但不重复给分。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时代主题（2分）：</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经济全球化方向（2分）：</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世界多极化（2分）：</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人类命运共同体（2分）：</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可替代角度：</ns0:t>
      </ns0:r>
      <ns0:r>
        <ns0:rPr>
          <ns0:rFonts ns0:ascii="Hiragino Sans GB" ns0:hAnsi="Hiragino Sans GB" ns0:eastAsia="Hiragino Sans GB" ns0:cs="Hiragino Sans GB"/>
          <ns0:b ns0:val="0"/>
          <ns0:color ns0:val="27323A"/>
          <ns0:sz ns0:val="19"/>
        </ns0:rPr>
        <ns0:t>国家利益、国际关系、多边主义等角度可以替代相关表达；同一意思不能重复得分。</ns0:t>
      </ns0:r>
    </ns0:p>
    <ns0:p>
      <ns0:pPr>
        <ns0:spacing ns0:before="140" ns0:after="60"/>
      </ns0:pPr>
      <ns0:r>
        <ns0:rPr>
          <ns0:rFonts ns0:ascii="Hiragino Sans GB" ns0:hAnsi="Hiragino Sans GB" ns0:eastAsia="Hiragino Sans GB" ns0:cs="Hiragino Sans GB"/>
          <ns0:b/>
          <ns0:color ns0:val="1F5E8C"/>
          <ns0:sz ns0:val="22"/>
        </ns0:rPr>
        <ns0:t>9. 2025朝阳二模Q21（周边工作新局面中的国际关系民主化）</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设问从“世界发展需要”层面问周边工作的意义，材料中的周边合作、互利共赢和命运共同体共识体现中国以区域合作推动国际关系民主化、践行真正的多边主义并促进全球治理变革。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中国携手周边国家推动建设合作共赢的新型国际关系，推动国际关系民主化，实现真正的多边主义，把周边经验外溢为推动全球治理变革的动力。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10.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题面“北京宣言”强调世界多极化应是平等有序的、国际法平等统一适用，要求从国家平等和共同参与治理角度概括中国主张。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中国主张坚持国家不分大小、强弱、贫富一律平等，各国平等参与决策、享受权利、履行义务，共同推动国际关系民主化。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两种理念的目标差异，指向共同发展和更加民主的国际关系。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人类命运共同体理念追求共同利益和共同发展，推动国际关系民主化，有利于避免零和博弈和冲突对立。</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答题层次：本题4分，比较《威斯特伐利亚和约》体系与人类命运共同体理念在处理国际关系上的差异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资料包写新兴国家和经济体对全球事务影响力上升，但在国际组织中的代表性仍然不够，全球南方国家要在区域和全球治理中发出声音，直接指向国际关系民主化。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题目选择“多极化世界中的民主与全球治理”时，“民主”不能只停在国内政治概念，而要转化为国际层面的代表性和平等参与。材料中的全球南方发声和代表性不足，正对应推动国际关系民主化。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新兴国家和全球南方国家影响力上升但代表性不足，要求推动国际关系民主化，提升发展中国家在全球治理中的代表性和发言权。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24C3799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推动国际关系民主化、和平解决国际争端</ns0:t>
      </ns0:r>
    </ns0:p>
    <ns0:p ns2:paraId="1A49E36D">
      <ns0:pPr>
        <ns0:spacing ns0:before="140" ns0:after="60"/>
      </ns0:pPr>
      <ns0:r>
        <ns0:rPr>
          <ns0:rFonts ns0:ascii="Hiragino Sans GB" ns0:hAnsi="Hiragino Sans GB" ns0:eastAsia="Hiragino Sans GB" ns0:cs="Hiragino Sans GB"/>
          <ns0:b/>
          <ns0:color ns0:val="1F5E8C"/>
          <ns0:sz ns0:val="22"/>
        </ns0:rPr>
        <ns0:t>1. 2025东城二模Q20（国际关系民主化）</ns0:t>
      </ns0:r>
    </ns0:p>
    <ns0:p ns2:paraId="3E3EB6F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题目指向"具体方案／行动"层落地。要回答中国为破解国际局势变乱交织提供的政治层面方案，必须用"推动国际关系民主化、和平解决国际争端"作为可替代"贡献中国智慧和中国方案"的具体行动术语。</ns0:t>
      </ns0:r>
      <ns0:r>
        <ns0:rPr>
          <ns0:rFonts ns0:ascii="Hiragino Sans GB" ns0:hAnsi="Hiragino Sans GB" ns0:eastAsia="Hiragino Sans GB" ns0:cs="Hiragino Sans GB"/>
          <ns0:b ns0:val="0"/>
          <ns0:color ns0:val="202124"/>
          <ns0:sz ns0:val="21"/>
        </ns0:rPr>
        <ns0:t/>
      </ns0:r>
    </ns0:p>
    <ns0:p ns2:paraId="152808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7611D5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ns0:t>
      </ns0:r>
      <ns0:r>
        <ns0:rPr>
          <ns0:rFonts ns0:ascii="Hiragino Sans GB" ns0:hAnsi="Hiragino Sans GB" ns0:eastAsia="Hiragino Sans GB" ns0:cs="Hiragino Sans GB"/>
          <ns0:b ns0:val="0"/>
          <ns0:color ns0:val="202124"/>
          <ns0:sz ns0:val="21"/>
        </ns0:rPr>
        <ns0:t/>
      </ns0:r>
    </ns0:p>
    <ns0:p ns2:paraId="056DE6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中国推动国际关系民主化、和平解决国际争端，为破解当前国际局势变乱交织提供具体可行的政治方案。</ns0:t>
      </ns0:r>
      <ns0:r>
        <ns0:rPr>
          <ns0:rFonts ns0:ascii="Hiragino Sans GB" ns0:hAnsi="Hiragino Sans GB" ns0:eastAsia="Hiragino Sans GB" ns0:cs="Hiragino Sans GB"/>
          <ns0:b/>
          <ns0:color ns0:val="111111"/>
          <ns0:sz ns0:val="21"/>
        </ns0:rPr>
        <ns0:t/>
      </ns0:r>
    </ns0:p>
    <ns0:p ns2:paraId="737813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1302007F">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32F7B50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题面写欧盟单边征税、中方坚决反对并多次提出建设性解决方案；题目要求写认识短文，适合从反对贸易保护主义、维护本国利益和通过磋商和平解决争端展开。</ns0:t>
      </ns0:r>
      <ns0:r>
        <ns0:rPr>
          <ns0:rFonts ns0:ascii="Hiragino Sans GB" ns0:hAnsi="Hiragino Sans GB" ns0:eastAsia="Hiragino Sans GB" ns0:cs="Hiragino Sans GB"/>
          <ns0:b ns0:val="0"/>
          <ns0:color ns0:val="202124"/>
          <ns0:sz ns0:val="21"/>
        </ns0:rPr>
        <ns0:t/>
      </ns0:r>
    </ns0:p>
    <ns0:p ns2:paraId="4AD9BD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C8289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ns0:t>
      </ns0:r>
      <ns0:r>
        <ns0:rPr>
          <ns0:rFonts ns0:ascii="Hiragino Sans GB" ns0:hAnsi="Hiragino Sans GB" ns0:eastAsia="Hiragino Sans GB" ns0:cs="Hiragino Sans GB"/>
          <ns0:b ns0:val="0"/>
          <ns0:color ns0:val="202124"/>
          <ns0:sz ns0:val="21"/>
        </ns0:rPr>
        <ns0:t/>
      </ns0:r>
    </ns0:p>
    <ns0:p ns2:paraId="6B205C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面对欧盟反补贴税分歧，我国坚决维护本国利益，同时主张通过磋商交流、和平谈判解决争端，反对单边主义和贸易保护主义，推动互利共赢。</ns0:t>
      </ns0:r>
      <ns0:r>
        <ns0:rPr>
          <ns0:rFonts ns0:ascii="Hiragino Sans GB" ns0:hAnsi="Hiragino Sans GB" ns0:eastAsia="Hiragino Sans GB" ns0:cs="Hiragino Sans GB"/>
          <ns0:b/>
          <ns0:color ns0:val="111111"/>
          <ns0:sz ns0:val="21"/>
        </ns0:rPr>
        <ns0:t/>
      </ns0:r>
    </ns0:p>
    <ns0:p ns2:paraId="53201DB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39DC47D0">
      <ns0:pPr>
        <ns0:spacing ns0:before="140" ns0:after="60"/>
      </ns0:pPr>
      <ns0:r>
        <ns0:rPr>
          <ns0:rFonts ns0:ascii="Hiragino Sans GB" ns0:hAnsi="Hiragino Sans GB" ns0:eastAsia="Hiragino Sans GB" ns0:cs="Hiragino Sans GB"/>
          <ns0:b/>
          <ns0:color ns0:val="1F5E8C"/>
          <ns0:sz ns0:val="22"/>
        </ns0:rPr>
        <ns0:t>3. 2024东城二模Q20</ns0:t>
      </ns0:r>
    </ns0:p>
    <ns0:p ns2:paraId="3A806F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7A2ED1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32C23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全球安全倡议靠对话协商、以和平方式解决争端，而非由少数国家说了算——这种“各国平等议事”的处理路径，正对应国际关系民主化与和平解决争端。</ns0:t>
      </ns0:r>
      <ns0:r>
        <ns0:rPr>
          <ns0:rFonts ns0:ascii="Hiragino Sans GB" ns0:hAnsi="Hiragino Sans GB" ns0:eastAsia="Hiragino Sans GB" ns0:cs="Hiragino Sans GB"/>
          <ns0:b ns0:val="0"/>
          <ns0:color ns0:val="202124"/>
          <ns0:sz ns0:val="21"/>
        </ns0:rPr>
        <ns0:t/>
      </ns0:r>
    </ns0:p>
    <ns0:p ns2:paraId="594AC7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全球安全倡议通过对话协商，以和平方式解决国际争端，推动国际关系民主化，建设持久和平、普遍安全的世界。</ns0:t>
      </ns0:r>
      <ns0:r>
        <ns0:rPr>
          <ns0:rFonts ns0:ascii="Hiragino Sans GB" ns0:hAnsi="Hiragino Sans GB" ns0:eastAsia="Hiragino Sans GB" ns0:cs="Hiragino Sans GB"/>
          <ns0:b/>
          <ns0:color ns0:val="111111"/>
          <ns0:sz ns0:val="21"/>
        </ns0:rPr>
        <ns0:t/>
      </ns0:r>
    </ns0:p>
    <ns0:p ns2:paraId="5CFCBC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国际关系民主化与国际政治经济新秩序</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材料强调大国要带头讲平等、讲法治，并坚定维护以联合国为核心的国际体系和以国际法为基础的国际秩序。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“讲平等、讲法治”和“国际法为基础的国际秩序”指向国际事务不能由强权支配，而应由各国在规则基础上平等协商，答题应指向国际关系民主化和更加公正合理的国际秩序。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中国元首外交倡导国际关系民主化，推动国际秩序和全球治理体系朝着更加公正合理的方向发展。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392D2C02">
      <ns0:pPr>
        <ns0:pStyle ns0:val="4"/>
      </ns0:pPr>
      <ns0:r>
        <ns0:rPr>
          <ns0:rFonts ns0:ascii="Hiragino Sans GB" ns0:hAnsi="Hiragino Sans GB" ns0:eastAsia="Hiragino Sans GB" ns0:cs="Hiragino Sans GB"/>
          <ns0:b/>
          <ns0:color ns0:val="2F6F9F"/>
          <ns0:sz ns0:val="28"/>
        </ns0:rPr>
        <ns0:t>世界多极化、全球南方与发展中国家</ns0:t>
      </ns0:r>
    </ns0:p>
    <ns0:p ns2:paraId="2C0678E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世界多极化与全球南方联合自强</ns0:t>
      </ns0:r>
    </ns0:p>
    <ns0:p ns2:paraId="4868AD7E">
      <ns0:pPr>
        <ns0:spacing ns0:before="140" ns0:after="60"/>
      </ns0:pPr>
      <ns0:r>
        <ns0:rPr>
          <ns0:rFonts ns0:ascii="Hiragino Sans GB" ns0:hAnsi="Hiragino Sans GB" ns0:eastAsia="Hiragino Sans GB" ns0:cs="Hiragino Sans GB"/>
          <ns0:b/>
          <ns0:color ns0:val="1F5E8C"/>
          <ns0:sz ns0:val="22"/>
        </ns0:rPr>
        <ns0:t>1. 2024顺义思政二模Q19(2)</ns0:t>
      </ns0:r>
    </ns0:p>
    <ns0:p ns2:paraId="6C59A00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题目把中国发展新质生产力置于世界新一轮科技革命和产业变革中考查，要求说明我国发展新质生产力对增强实力、提升核心竞争力和参与国际竞争的意义。</ns0:t>
      </ns0:r>
      <ns0:r>
        <ns0:rPr>
          <ns0:rFonts ns0:ascii="Hiragino Sans GB" ns0:hAnsi="Hiragino Sans GB" ns0:eastAsia="Hiragino Sans GB" ns0:cs="Hiragino Sans GB"/>
          <ns0:b ns0:val="0"/>
          <ns0:color ns0:val="202124"/>
          <ns0:sz ns0:val="21"/>
        </ns0:rPr>
        <ns0:t/>
      </ns0:r>
    </ns0:p>
    <ns0:p ns2:paraId="2600046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1A491C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ns0:t>
      </ns0:r>
      <ns0:r>
        <ns0:rPr>
          <ns0:rFonts ns0:ascii="Hiragino Sans GB" ns0:hAnsi="Hiragino Sans GB" ns0:eastAsia="Hiragino Sans GB" ns0:cs="Hiragino Sans GB"/>
          <ns0:b ns0:val="0"/>
          <ns0:color ns0:val="202124"/>
          <ns0:sz ns0:val="21"/>
        </ns0:rPr>
        <ns0:t/>
      </ns0:r>
    </ns0:p>
    <ns0:p ns2:paraId="38FC1C4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中国发展新质生产力、增强综合国力和核心竞争力，有利于在新一轮科技革命和产业变革中提升新兴力量的国际影响，推动世界多极化深入发展。</ns0:t>
      </ns0:r>
      <ns0:r>
        <ns0:rPr>
          <ns0:rFonts ns0:ascii="Hiragino Sans GB" ns0:hAnsi="Hiragino Sans GB" ns0:eastAsia="Hiragino Sans GB" ns0:cs="Hiragino Sans GB"/>
          <ns0:b/>
          <ns0:color ns0:val="111111"/>
          <ns0:sz ns0:val="21"/>
        </ns0:rPr>
        <ns0:t/>
      </ns0:r>
    </ns0:p>
    <ns0:p ns2:paraId="113865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1B3A3C2B">
      <ns0:pPr>
        <ns0:spacing ns0:before="140" ns0:after="60"/>
      </ns0:pPr>
      <ns0:r>
        <ns0:rPr>
          <ns0:rFonts ns0:ascii="Hiragino Sans GB" ns0:hAnsi="Hiragino Sans GB" ns0:eastAsia="Hiragino Sans GB" ns0:cs="Hiragino Sans GB"/>
          <ns0:b/>
          <ns0:color ns0:val="1F5E8C"/>
          <ns0:sz ns0:val="22"/>
        </ns0:rPr>
        <ns0:t>2. 2026朝阳期末Q20</ns0:t>
      </ns0:r>
    </ns0:p>
    <ns0:p ns2:paraId="429A7B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ns0:t>
      </ns0:r>
      <ns0:r>
        <ns0:rPr>
          <ns0:rFonts ns0:ascii="Hiragino Sans GB" ns0:hAnsi="Hiragino Sans GB" ns0:eastAsia="Hiragino Sans GB" ns0:cs="Hiragino Sans GB"/>
          <ns0:b ns0:val="0"/>
          <ns0:color ns0:val="202124"/>
          <ns0:sz ns0:val="21"/>
        </ns0:rPr>
        <ns0:t/>
      </ns0:r>
    </ns0:p>
    <ns0:p ns2:paraId="24357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D836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ns0:t>
      </ns0:r>
      <ns0:r>
        <ns0:rPr>
          <ns0:rFonts ns0:ascii="Hiragino Sans GB" ns0:hAnsi="Hiragino Sans GB" ns0:eastAsia="Hiragino Sans GB" ns0:cs="Hiragino Sans GB"/>
          <ns0:b ns0:val="0"/>
          <ns0:color ns0:val="202124"/>
          <ns0:sz ns0:val="21"/>
        </ns0:rPr>
        <ns0:t/>
      </ns0:r>
    </ns0:p>
    <ns0:p ns2:paraId="207C9C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世界多极化深入发展，单边主义、霸权强权仍然存在。中国维护发展中国家整体利益，支持金砖机制做大做强，推动发展中国家提升代表性和话语权，促进全球南方联合自强。</ns0:t>
      </ns0:r>
      <ns0:r>
        <ns0:rPr>
          <ns0:rFonts ns0:ascii="Hiragino Sans GB" ns0:hAnsi="Hiragino Sans GB" ns0:eastAsia="Hiragino Sans GB" ns0:cs="Hiragino Sans GB"/>
          <ns0:b/>
          <ns0:color ns0:val="111111"/>
          <ns0:sz ns0:val="21"/>
        </ns0:rPr>
        <ns0:t/>
      </ns0:r>
    </ns0:p>
    <ns0:p ns2:paraId="3C39D0E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407249E">
      <ns0:pPr>
        <ns0:spacing ns0:before="140" ns0:after="60"/>
      </ns0:pPr>
      <ns0:r>
        <ns0:rPr>
          <ns0:rFonts ns0:ascii="Hiragino Sans GB" ns0:hAnsi="Hiragino Sans GB" ns0:eastAsia="Hiragino Sans GB" ns0:cs="Hiragino Sans GB"/>
          <ns0:b/>
          <ns0:color ns0:val="1F5E8C"/>
          <ns0:sz ns0:val="22"/>
        </ns0:rPr>
        <ns0:t>3. 2025朝阳期末Q21</ns0:t>
      </ns0:r>
    </ns0:p>
    <ns0:p ns2:paraId="4C98B1D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题面写国际力量对比深刻调整、“全球南方”声势壮大，同时强权霸凌和围堵打压新兴力量上升，说明中国特色大国外交要通过平等有序的多极化和全球南方合作改善外部政治环境。</ns0:t>
      </ns0:r>
      <ns0:r>
        <ns0:rPr>
          <ns0:rFonts ns0:ascii="Hiragino Sans GB" ns0:hAnsi="Hiragino Sans GB" ns0:eastAsia="Hiragino Sans GB" ns0:cs="Hiragino Sans GB"/>
          <ns0:b ns0:val="0"/>
          <ns0:color ns0:val="202124"/>
          <ns0:sz ns0:val="21"/>
        </ns0:rPr>
        <ns0:t/>
      </ns0:r>
    </ns0:p>
    <ns0:p ns2:paraId="5E6806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242A0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ns0:t>
      </ns0:r>
      <ns0:r>
        <ns0:rPr>
          <ns0:rFonts ns0:ascii="Hiragino Sans GB" ns0:hAnsi="Hiragino Sans GB" ns0:eastAsia="Hiragino Sans GB" ns0:cs="Hiragino Sans GB"/>
          <ns0:b ns0:val="0"/>
          <ns0:color ns0:val="202124"/>
          <ns0:sz ns0:val="21"/>
        </ns0:rPr>
        <ns0:t/>
      </ns0:r>
    </ns0:p>
    <ns0:p ns2:paraId="3CC500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中国倡导平等有序的世界多极化，加强全球南方团结与合作，反对少数国家围堵打压新兴力量，为中国式现代化营造更加公正稳定的外部政治环境。</ns0:t>
      </ns0:r>
      <ns0:r>
        <ns0:rPr>
          <ns0:rFonts ns0:ascii="Hiragino Sans GB" ns0:hAnsi="Hiragino Sans GB" ns0:eastAsia="Hiragino Sans GB" ns0:cs="Hiragino Sans GB"/>
          <ns0:b/>
          <ns0:color ns0:val="111111"/>
          <ns0:sz ns0:val="21"/>
        </ns0:rPr>
        <ns0:t/>
      </ns0:r>
    </ns0:p>
    <ns0:p ns2:paraId="2749FB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D8C3FD5">
      <ns0:pPr>
        <ns0:spacing ns0:before="140" ns0:after="60"/>
      </ns0:pPr>
      <ns0:r>
        <ns0:rPr>
          <ns0:rFonts ns0:ascii="Hiragino Sans GB" ns0:hAnsi="Hiragino Sans GB" ns0:eastAsia="Hiragino Sans GB" ns0:cs="Hiragino Sans GB"/>
          <ns0:b/>
          <ns0:color ns0:val="1F5E8C"/>
          <ns0:sz ns0:val="22"/>
        </ns0:rPr>
        <ns0:t>4. 2025丰台二模Q20</ns0:t>
      </ns0:r>
    </ns0:p>
    <ns0:p ns2:paraId="03EAD9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37C27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59AF7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习近平开篇就讲“全球南方群体性崛起是世界大变局的鲜明标志”、中国是“第一方阵”，这把中国放进格局之力来看，故用多极化与全球南方联合自强作答。</ns0:t>
      </ns0:r>
      <ns0:r>
        <ns0:rPr>
          <ns0:rFonts ns0:ascii="Hiragino Sans GB" ns0:hAnsi="Hiragino Sans GB" ns0:eastAsia="Hiragino Sans GB" ns0:cs="Hiragino Sans GB"/>
          <ns0:b ns0:val="0"/>
          <ns0:color ns0:val="202124"/>
          <ns0:sz ns0:val="21"/>
        </ns0:rPr>
        <ns0:t/>
      </ns0:r>
    </ns0:p>
    <ns0:p ns2:paraId="649F0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中国作为最大发展中国家是国际政治经济格局中一支重要力量，积极参与全球治理，推动全球南方实现现代化。</ns0:t>
      </ns0:r>
      <ns0:r>
        <ns0:rPr>
          <ns0:rFonts ns0:ascii="Hiragino Sans GB" ns0:hAnsi="Hiragino Sans GB" ns0:eastAsia="Hiragino Sans GB" ns0:cs="Hiragino Sans GB"/>
          <ns0:b/>
          <ns0:color ns0:val="111111"/>
          <ns0:sz ns0:val="21"/>
        </ns0:rPr>
        <ns0:t/>
      </ns0:r>
    </ns0:p>
    <ns0:p ns2:paraId="63DA66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08E2C0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国际组织</ns0:t>
      </ns0:r>
    </ns0:p>
    <ns0:p ns2:paraId="050F3081">
      <ns0:pPr>
        <ns0:spacing ns0:before="140" ns0:after="60"/>
      </ns0:pPr>
      <ns0:r>
        <ns0:rPr>
          <ns0:rFonts ns0:ascii="Hiragino Sans GB" ns0:hAnsi="Hiragino Sans GB" ns0:eastAsia="Hiragino Sans GB" ns0:cs="Hiragino Sans GB"/>
          <ns0:b/>
          <ns0:color ns0:val="1F5E8C"/>
          <ns0:sz ns0:val="22"/>
        </ns0:rPr>
        <ns0:t>1. 2024海淀二模Q18(1)</ns0:t>
      </ns0:r>
    </ns0:p>
    <ns0:p ns2:paraId="74CB33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时政述评可以选择“多极化世界中的民主与全球治理”，资料包列举金砖国家、二十国集团、上海合作组织等机制作用增强，说明国际组织和合作机制是全球治理民主化的重要平台。</ns0:t>
      </ns0:r>
      <ns0:r>
        <ns0:rPr>
          <ns0:rFonts ns0:ascii="Hiragino Sans GB" ns0:hAnsi="Hiragino Sans GB" ns0:eastAsia="Hiragino Sans GB" ns0:cs="Hiragino Sans GB"/>
          <ns0:b ns0:val="0"/>
          <ns0:color ns0:val="202124"/>
          <ns0:sz ns0:val="21"/>
        </ns0:rPr>
        <ns0:t/>
      </ns0:r>
    </ns0:p>
    <ns0:p ns2:paraId="2E350F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730E5F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ns0:t>
      </ns0:r>
      <ns0:r>
        <ns0:rPr>
          <ns0:rFonts ns0:ascii="Hiragino Sans GB" ns0:hAnsi="Hiragino Sans GB" ns0:eastAsia="Hiragino Sans GB" ns0:cs="Hiragino Sans GB"/>
          <ns0:b ns0:val="0"/>
          <ns0:color ns0:val="202124"/>
          <ns0:sz ns0:val="21"/>
        </ns0:rPr>
        <ns0:t/>
      </ns0:r>
    </ns0:p>
    <ns0:p ns2:paraId="376500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金砖国家、二十国集团、上海合作组织等国际组织和合作机制作用增强，为全球南方国家在国际舞台发挥更大作用、发出全球治理声音提供重要平台。</ns0:t>
      </ns0:r>
      <ns0:r>
        <ns0:rPr>
          <ns0:rFonts ns0:ascii="Hiragino Sans GB" ns0:hAnsi="Hiragino Sans GB" ns0:eastAsia="Hiragino Sans GB" ns0:cs="Hiragino Sans GB"/>
          <ns0:b/>
          <ns0:color ns0:val="111111"/>
          <ns0:sz ns0:val="21"/>
        </ns0:rPr>
        <ns0:t/>
      </ns0:r>
    </ns0:p>
    <ns0:p ns2:paraId="0ACE9A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541D079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世界多极化是当今国际形势的突出特点</ns0:t>
      </ns0:r>
    </ns0:p>
    <ns0:p ns2:paraId="2712E5CE">
      <ns0:pPr>
        <ns0:spacing ns0:before="140" ns0:after="60"/>
      </ns0:pPr>
      <ns0:r>
        <ns0:rPr>
          <ns0:rFonts ns0:ascii="Hiragino Sans GB" ns0:hAnsi="Hiragino Sans GB" ns0:eastAsia="Hiragino Sans GB" ns0:cs="Hiragino Sans GB"/>
          <ns0:b/>
          <ns0:color ns0:val="1F5E8C"/>
          <ns0:sz ns0:val="22"/>
        </ns0:rPr>
        <ns0:t>1. 2025延庆一模Q20(2)（世界多极化）</ns0:t>
      </ns0:r>
    </ns0:p>
    <ns0:p ns2:paraId="02E933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设问问中国维护全球产供链韧性为何成立。要回答国际格局层面的中国立场，必须用"世界多极化是当今国际形势突出特点"作为格局判断——以此说明"脱钩断链"逆潮流，中国愿与各国合作。</ns0:t>
      </ns0:r>
      <ns0:r>
        <ns0:rPr>
          <ns0:rFonts ns0:ascii="Hiragino Sans GB" ns0:hAnsi="Hiragino Sans GB" ns0:eastAsia="Hiragino Sans GB" ns0:cs="Hiragino Sans GB"/>
          <ns0:b ns0:val="0"/>
          <ns0:color ns0:val="202124"/>
          <ns0:sz ns0:val="21"/>
        </ns0:rPr>
        <ns0:t/>
      </ns0:r>
    </ns0:p>
    <ns0:p ns2:paraId="4EC17D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25D0A5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ns0:t>
      </ns0:r>
      <ns0:r>
        <ns0:rPr>
          <ns0:rFonts ns0:ascii="Hiragino Sans GB" ns0:hAnsi="Hiragino Sans GB" ns0:eastAsia="Hiragino Sans GB" ns0:cs="Hiragino Sans GB"/>
          <ns0:b ns0:val="0"/>
          <ns0:color ns0:val="202124"/>
          <ns0:sz ns0:val="21"/>
        </ns0:rPr>
        <ns0:t/>
      </ns0:r>
    </ns0:p>
    <ns0:p ns2:paraId="21E3550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世界多极化是当今国际形势的突出特点，"脱钩断链"逆潮流而动，中国愿与各国深化产供链合作，把全球供应链打造为多极化时代的"世界共赢链"。</ns0:t>
      </ns0:r>
      <ns0:r>
        <ns0:rPr>
          <ns0:rFonts ns0:ascii="Hiragino Sans GB" ns0:hAnsi="Hiragino Sans GB" ns0:eastAsia="Hiragino Sans GB" ns0:cs="Hiragino Sans GB"/>
          <ns0:b/>
          <ns0:color ns0:val="111111"/>
          <ns0:sz ns0:val="21"/>
        </ns0:rPr>
        <ns0:t/>
      </ns0:r>
    </ns0:p>
    <ns0:p ns2:paraId="7E7133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本题8分，四个角度，每个角度2分；四个角度可以直接写，也可以用相关角度替代，但不重复给分。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时代主题（2分）：</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经济全球化方向（2分）：</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世界多极化（2分）：</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人类命运共同体（2分）：</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可替代角度：</ns0:t>
      </ns0:r>
      <ns0:r>
        <ns0:rPr>
          <ns0:rFonts ns0:ascii="Hiragino Sans GB" ns0:hAnsi="Hiragino Sans GB" ns0:eastAsia="Hiragino Sans GB" ns0:cs="Hiragino Sans GB"/>
          <ns0:b ns0:val="0"/>
          <ns0:color ns0:val="27323A"/>
          <ns0:sz ns0:val="19"/>
        </ns0:rPr>
        <ns0:t>国家利益、国际关系、多边主义等角度可以替代相关表达；同一意思不能重复得分。</ns0:t>
      </ns0:r>
    </ns0:p>
    <ns0:p ns2:paraId="1DD866F8">
      <ns0:pPr>
        <ns0:spacing ns0:before="140" ns0:after="60"/>
      </ns0:pPr>
      <ns0:r>
        <ns0:rPr>
          <ns0:rFonts ns0:ascii="Hiragino Sans GB" ns0:hAnsi="Hiragino Sans GB" ns0:eastAsia="Hiragino Sans GB" ns0:cs="Hiragino Sans GB"/>
          <ns0:b/>
          <ns0:color ns0:val="1F5E8C"/>
          <ns0:sz ns0:val="22"/>
        </ns0:rPr>
        <ns0:t>2. 2024西城二模Q17</ns0:t>
      </ns0:r>
    </ns0:p>
    <ns0:p ns2:paraId="0044C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5D5FB2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15B214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题干指向我国最大发展中国家的定位，科技革命在重塑国际力量格局；世界多极化是当今国际形势突出特点，故角色之一即推动多极化、增发展中国家话语权。</ns0:t>
      </ns0:r>
      <ns0:r>
        <ns0:rPr>
          <ns0:rFonts ns0:ascii="Hiragino Sans GB" ns0:hAnsi="Hiragino Sans GB" ns0:eastAsia="Hiragino Sans GB" ns0:cs="Hiragino Sans GB"/>
          <ns0:b ns0:val="0"/>
          <ns0:color ns0:val="202124"/>
          <ns0:sz ns0:val="21"/>
        </ns0:rPr>
        <ns0:t/>
      </ns0:r>
    </ns0:p>
    <ns0:p ns2:paraId="33B063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世界多极化是当今国际形势的突出特点，我国作为最大发展中国家应推动世界多极化，增强发展中国家在国际事务中的话语权。</ns0:t>
      </ns0:r>
      <ns0:r>
        <ns0:rPr>
          <ns0:rFonts ns0:ascii="Hiragino Sans GB" ns0:hAnsi="Hiragino Sans GB" ns0:eastAsia="Hiragino Sans GB" ns0:cs="Hiragino Sans GB"/>
          <ns0:b/>
          <ns0:color ns0:val="111111"/>
          <ns0:sz ns0:val="21"/>
        </ns0:rPr>
        <ns0:t/>
      </ns0:r>
    </ns0:p>
    <ns0:p ns2:paraId="22C6A26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72940458">
      <ns0:pPr>
        <ns0:spacing ns0:before="140" ns0:after="60"/>
      </ns0:pPr>
      <ns0:r>
        <ns0:rPr>
          <ns0:rFonts ns0:ascii="Hiragino Sans GB" ns0:hAnsi="Hiragino Sans GB" ns0:eastAsia="Hiragino Sans GB" ns0:cs="Hiragino Sans GB"/>
          <ns0:b/>
          <ns0:color ns0:val="1F5E8C"/>
          <ns0:sz ns0:val="22"/>
        </ns0:rPr>
        <ns0:t>3. 2025朝阳期末Q21</ns0:t>
      </ns0:r>
    </ns0:p>
    <ns0:p ns2:paraId="2606F0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DE40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42F52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国际力量对比深刻调整、全球南方声势壮大，说明世界格局不再由少数国家单向主导，而是在多种力量共同作用中发展，因此可联想到世界多极化。</ns0:t>
      </ns0:r>
      <ns0:r>
        <ns0:rPr>
          <ns0:rFonts ns0:ascii="Hiragino Sans GB" ns0:hAnsi="Hiragino Sans GB" ns0:eastAsia="Hiragino Sans GB" ns0:cs="Hiragino Sans GB"/>
          <ns0:b ns0:val="0"/>
          <ns0:color ns0:val="202124"/>
          <ns0:sz ns0:val="21"/>
        </ns0:rPr>
        <ns0:t/>
      </ns0:r>
    </ns0:p>
    <ns0:p ns2:paraId="198090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世界多极化是当今国际形势的突出特点，我国顺应这一潮流开展大国外交，营造和平稳定的外部环境。</ns0:t>
      </ns0:r>
      <ns0:r>
        <ns0:rPr>
          <ns0:rFonts ns0:ascii="Hiragino Sans GB" ns0:hAnsi="Hiragino Sans GB" ns0:eastAsia="Hiragino Sans GB" ns0:cs="Hiragino Sans GB"/>
          <ns0:b/>
          <ns0:color ns0:val="111111"/>
          <ns0:sz ns0:val="21"/>
        </ns0:rPr>
        <ns0:t/>
      </ns0:r>
    </ns0:p>
    <ns0:p ns2:paraId="413CD8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C5F437F">
      <ns0:pPr>
        <ns0:spacing ns0:before="140" ns0:after="60"/>
      </ns0:pPr>
      <ns0:r>
        <ns0:rPr>
          <ns0:rFonts ns0:ascii="Hiragino Sans GB" ns0:hAnsi="Hiragino Sans GB" ns0:eastAsia="Hiragino Sans GB" ns0:cs="Hiragino Sans GB"/>
          <ns0:b/>
          <ns0:color ns0:val="1F5E8C"/>
          <ns0:sz ns0:val="22"/>
        </ns0:rPr>
        <ns0:t>4. 2025东城二模Q20</ns0:t>
      </ns0:r>
    </ns0:p>
    <ns0:p ns2:paraId="1CC6591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A3B14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F0D20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ns0:t>
      </ns0:r>
      <ns0:r>
        <ns0:rPr>
          <ns0:rFonts ns0:ascii="Hiragino Sans GB" ns0:hAnsi="Hiragino Sans GB" ns0:eastAsia="Hiragino Sans GB" ns0:cs="Hiragino Sans GB"/>
          <ns0:b ns0:val="0"/>
          <ns0:color ns0:val="202124"/>
          <ns0:sz ns0:val="21"/>
        </ns0:rPr>
        <ns0:t/>
      </ns0:r>
    </ns0:p>
    <ns0:p ns2:paraId="470E08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世界多极化是当今国际形势的突出特点，国际局势变乱交织、面临诸多问题挑战，呼唤各国同球共济。</ns0:t>
      </ns0:r>
      <ns0:r>
        <ns0:rPr>
          <ns0:rFonts ns0:ascii="Hiragino Sans GB" ns0:hAnsi="Hiragino Sans GB" ns0:eastAsia="Hiragino Sans GB" ns0:cs="Hiragino Sans GB"/>
          <ns0:b/>
          <ns0:color ns0:val="111111"/>
          <ns0:sz ns0:val="21"/>
        </ns0:rPr>
        <ns0:t/>
      </ns0:r>
    </ns0:p>
    <ns0:p ns2:paraId="04B3BC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217C4300">
      <ns0:pPr>
        <ns0:spacing ns0:before="140" ns0:after="60"/>
      </ns0:pPr>
      <ns0:r>
        <ns0:rPr>
          <ns0:rFonts ns0:ascii="Hiragino Sans GB" ns0:hAnsi="Hiragino Sans GB" ns0:eastAsia="Hiragino Sans GB" ns0:cs="Hiragino Sans GB"/>
          <ns0:b/>
          <ns0:color ns0:val="1F5E8C"/>
          <ns0:sz ns0:val="22"/>
        </ns0:rPr>
        <ns0:t>5. 2024海淀二模Q18(1)多极化世界中的民主与全球治理</ns0:t>
      </ns0:r>
    </ns0:p>
    <ns0:p ns2:paraId="7E9D38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2D6BE0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4AA460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资料包讲全球南方崛起、全球治理代表性不足，说明国际力量对比变化，正是世界多极化推动治理变革的具体线索。</ns0:t>
      </ns0:r>
      <ns0:r>
        <ns0:rPr>
          <ns0:rFonts ns0:ascii="Hiragino Sans GB" ns0:hAnsi="Hiragino Sans GB" ns0:eastAsia="Hiragino Sans GB" ns0:cs="Hiragino Sans GB"/>
          <ns0:b ns0:val="0"/>
          <ns0:color ns0:val="202124"/>
          <ns0:sz ns0:val="21"/>
        </ns0:rPr>
        <ns0:t/>
      </ns0:r>
    </ns0:p>
    <ns0:p ns2:paraId="04DA1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世界多极化是当今国际形势的突出特点，新兴市场和发展中国家群体性崛起，推动国际格局深刻演变。</ns0:t>
      </ns0:r>
      <ns0:r>
        <ns0:rPr>
          <ns0:rFonts ns0:ascii="Hiragino Sans GB" ns0:hAnsi="Hiragino Sans GB" ns0:eastAsia="Hiragino Sans GB" ns0:cs="Hiragino Sans GB"/>
          <ns0:b/>
          <ns0:color ns0:val="111111"/>
          <ns0:sz ns0:val="21"/>
        </ns0:rPr>
        <ns0:t/>
      </ns0:r>
    </ns0:p>
    <ns0:p ns2:paraId="77045A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321CB31D">
      <ns0:pPr>
        <ns0:spacing ns0:before="140" ns0:after="60"/>
      </ns0:pPr>
      <ns0:r>
        <ns0:rPr>
          <ns0:rFonts ns0:ascii="Hiragino Sans GB" ns0:hAnsi="Hiragino Sans GB" ns0:eastAsia="Hiragino Sans GB" ns0:cs="Hiragino Sans GB"/>
          <ns0:b/>
          <ns0:color ns0:val="1F5E8C"/>
          <ns0:sz ns0:val="22"/>
        </ns0:rPr>
        <ns0:t>6. 2025海淀期中Q21(2)</ns0:t>
      </ns0:r>
    </ns0:p>
    <ns0:p ns2:paraId="2D2D3A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2D30CF6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D1F4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ns0:t>
      </ns0:r>
      <ns0:r>
        <ns0:rPr>
          <ns0:rFonts ns0:ascii="Hiragino Sans GB" ns0:hAnsi="Hiragino Sans GB" ns0:eastAsia="Hiragino Sans GB" ns0:cs="Hiragino Sans GB"/>
          <ns0:b ns0:val="0"/>
          <ns0:color ns0:val="202124"/>
          <ns0:sz ns0:val="21"/>
        </ns0:rPr>
        <ns0:t/>
      </ns0:r>
    </ns0:p>
    <ns0:p ns2:paraId="570D9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新中国外交之“变”在于：政治多极化、经济全球化深入发展，和平与发展成为时代主题，外交据此因时而变、与时俱进。</ns0:t>
      </ns0:r>
      <ns0:r>
        <ns0:rPr>
          <ns0:rFonts ns0:ascii="Hiragino Sans GB" ns0:hAnsi="Hiragino Sans GB" ns0:eastAsia="Hiragino Sans GB" ns0:cs="Hiragino Sans GB"/>
          <ns0:b/>
          <ns0:color ns0:val="111111"/>
          <ns0:sz ns0:val="21"/>
        </ns0:rPr>
        <ns0:t/>
      </ns0:r>
    </ns0:p>
    <ns0:p ns2:paraId="17075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FEF1D05">
      <ns0:pPr>
        <ns0:spacing ns0:before="140" ns0:after="60"/>
      </ns0:pPr>
      <ns0:r>
        <ns0:rPr>
          <ns0:rFonts ns0:ascii="Hiragino Sans GB" ns0:hAnsi="Hiragino Sans GB" ns0:eastAsia="Hiragino Sans GB" ns0:cs="Hiragino Sans GB"/>
          <ns0:b/>
          <ns0:color ns0:val="1F5E8C"/>
          <ns0:sz ns0:val="22"/>
        </ns0:rPr>
        <ns0:t>7. 2026朝阳期末Q20</ns0:t>
      </ns0:r>
    </ns0:p>
    <ns0:p ns2:paraId="686DB6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16D4AF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53DFEC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材料说支持金砖做大做强、在多极化进程中提升发展中国家代表性话语权，中国主动作为顺应的正是多极化大势。</ns0:t>
      </ns0:r>
      <ns0:r>
        <ns0:rPr>
          <ns0:rFonts ns0:ascii="Hiragino Sans GB" ns0:hAnsi="Hiragino Sans GB" ns0:eastAsia="Hiragino Sans GB" ns0:cs="Hiragino Sans GB"/>
          <ns0:b ns0:val="0"/>
          <ns0:color ns0:val="202124"/>
          <ns0:sz ns0:val="21"/>
        </ns0:rPr>
        <ns0:t/>
      </ns0:r>
    </ns0:p>
    <ns0:p ns2:paraId="19B7B2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世界多极化是当今国际形势的突出特点，中国更有作为顺应多极化大势，提升发展中国家的代表性和话语权。</ns0:t>
      </ns0:r>
      <ns0:r>
        <ns0:rPr>
          <ns0:rFonts ns0:ascii="Hiragino Sans GB" ns0:hAnsi="Hiragino Sans GB" ns0:eastAsia="Hiragino Sans GB" ns0:cs="Hiragino Sans GB"/>
          <ns0:b/>
          <ns0:color ns0:val="111111"/>
          <ns0:sz ns0:val="21"/>
        </ns0:rPr>
        <ns0:t/>
      </ns0:r>
    </ns0:p>
    <ns0:p ns2:paraId="7C9CBF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8.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原题要求写明“世界数据组织顺应经济全球化和世界多极化的趋势”，并在给分点中列出“世界多极化1分”。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世界数据组织不是单一国家平台，而是推动各方参与数据治理、制定和互认标准的国际组织化实践。答题层次提示给“世界多极化”1分，应把它落在世界多极化趋势，而不是泛化为全球南方表达。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世界数据组织顺应世界多极化趋势，推动各方平等参与全球数据治理规则制定和标准互认，服务全球数字经济发展。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2:paraId="66EC7B05">
      <ns0:pPr>
        <ns0:pStyle ns0:val="4"/>
      </ns0:pPr>
      <ns0:r>
        <ns0:rPr>
          <ns0:rFonts ns0:ascii="Hiragino Sans GB" ns0:hAnsi="Hiragino Sans GB" ns0:eastAsia="Hiragino Sans GB" ns0:cs="Hiragino Sans GB"/>
          <ns0:b/>
          <ns0:color ns0:val="2F6F9F"/>
          <ns0:sz ns0:val="28"/>
        </ns0:rPr>
        <ns0:t>国际秩序与国际法治</ns0:t>
      </ns0:r>
    </ns0:p>
    <ns0:p ns2:paraId="0E8AA8A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坚持主权平等与安全保障</ns0:t>
      </ns0:r>
    </ns0:p>
    <ns0:p ns2:paraId="0C27C801">
      <ns0:pPr>
        <ns0:spacing ns0:before="140" ns0:after="60"/>
      </ns0:pPr>
      <ns0:r>
        <ns0:rPr>
          <ns0:rFonts ns0:ascii="Hiragino Sans GB" ns0:hAnsi="Hiragino Sans GB" ns0:eastAsia="Hiragino Sans GB" ns0:cs="Hiragino Sans GB"/>
          <ns0:b/>
          <ns0:color ns0:val="1F5E8C"/>
          <ns0:sz ns0:val="22"/>
        </ns0:rPr>
        <ns0:t>1. 2026西城二模Q19(2)</ns0:t>
      </ns0:r>
    </ns0:p>
    <ns0:p ns2:paraId="6441421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数据价值释放需要规则协调，也需要尊重各国数据治理权利并防范数据安全风险。</ns0:t>
      </ns0:r>
      <ns0:r>
        <ns0:rPr>
          <ns0:rFonts ns0:ascii="Hiragino Sans GB" ns0:hAnsi="Hiragino Sans GB" ns0:eastAsia="Hiragino Sans GB" ns0:cs="Hiragino Sans GB"/>
          <ns0:b ns0:val="0"/>
          <ns0:color ns0:val="202124"/>
          <ns0:sz ns0:val="21"/>
        </ns0:rPr>
        <ns0:t/>
      </ns0:r>
    </ns0:p>
    <ns0:p ns2:paraId="46E3E3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23CEA8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ns0:t>
      </ns0:r>
      <ns0:r>
        <ns0:rPr>
          <ns0:rFonts ns0:ascii="Hiragino Sans GB" ns0:hAnsi="Hiragino Sans GB" ns0:eastAsia="Hiragino Sans GB" ns0:cs="Hiragino Sans GB"/>
          <ns0:b ns0:val="0"/>
          <ns0:color ns0:val="202124"/>
          <ns0:sz ns0:val="21"/>
        </ns0:rPr>
        <ns0:t/>
      </ns0:r>
    </ns0:p>
    <ns0:p ns2:paraId="7437717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各国应坚持主权平等，尊重各国数据治理权利，在保障数据安全的前提下促进数据合理流动。</ns0:t>
      </ns0:r>
      <ns0:r>
        <ns0:rPr>
          <ns0:rFonts ns0:ascii="Hiragino Sans GB" ns0:hAnsi="Hiragino Sans GB" ns0:eastAsia="Hiragino Sans GB" ns0:cs="Hiragino Sans GB"/>
          <ns0:b/>
          <ns0:color ns0:val="111111"/>
          <ns0:sz ns0:val="21"/>
        </ns0:rPr>
        <ns0:t/>
      </ns0:r>
    </ns0:p>
    <ns0:p ns2:paraId="4761F5A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4DA069FB">
      <ns0:pPr>
        <ns0:spacing ns0:before="140" ns0:after="60"/>
      </ns0:pPr>
      <ns0:r>
        <ns0:rPr>
          <ns0:rFonts ns0:ascii="Hiragino Sans GB" ns0:hAnsi="Hiragino Sans GB" ns0:eastAsia="Hiragino Sans GB" ns0:cs="Hiragino Sans GB"/>
          <ns0:b/>
          <ns0:color ns0:val="1F5E8C"/>
          <ns0:sz ns0:val="22"/>
        </ns0:rPr>
        <ns0:t>2. 2026丰台期末Q20</ns0:t>
      </ns0:r>
    </ns0:p>
    <ns0:p ns2:paraId="03F903C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BA58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5F2A7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团结工程护以联合国为核心的国际体系，和平工程落实全球安全倡议、合力反恐禁毒，谈的都是安全底盘，对应“坚持主权平等与安全保障”。</ns0:t>
      </ns0:r>
      <ns0:r>
        <ns0:rPr>
          <ns0:rFonts ns0:ascii="Hiragino Sans GB" ns0:hAnsi="Hiragino Sans GB" ns0:eastAsia="Hiragino Sans GB" ns0:cs="Hiragino Sans GB"/>
          <ns0:b ns0:val="0"/>
          <ns0:color ns0:val="202124"/>
          <ns0:sz ns0:val="21"/>
        </ns0:rPr>
        <ns0:t/>
      </ns0:r>
    </ns0:p>
    <ns0:p ns2:paraId="13C2F0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团结工程坚定维护以联合国为核心的国际体系,和平工程落实全球安全倡议,坚持主权平等与共同安全,扩大中拉安全利益汇合点。</ns0:t>
      </ns0:r>
      <ns0:r>
        <ns0:rPr>
          <ns0:rFonts ns0:ascii="Hiragino Sans GB" ns0:hAnsi="Hiragino Sans GB" ns0:eastAsia="Hiragino Sans GB" ns0:cs="Hiragino Sans GB"/>
          <ns0:b/>
          <ns0:color ns0:val="111111"/>
          <ns0:sz ns0:val="21"/>
        </ns0:rPr>
        <ns0:t/>
      </ns0:r>
    </ns0:p>
    <ns0:p ns2:paraId="1814761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486EBE9">
      <ns0:pPr>
        <ns0:pStyle ns0:val="4"/>
      </ns0:pPr>
      <ns0:r>
        <ns0:rPr>
          <ns0:rFonts ns0:ascii="Hiragino Sans GB" ns0:hAnsi="Hiragino Sans GB" ns0:eastAsia="Hiragino Sans GB" ns0:cs="Hiragino Sans GB"/>
          <ns0:b/>
          <ns0:color ns0:val="2F6F9F"/>
          <ns0:sz ns0:val="28"/>
        </ns0:rPr>
        <ns0:t>具体治理议题与文明互鉴</ns0:t>
      </ns0:r>
    </ns0:p>
    <ns0:p ns2:paraId="7FB0EC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坚持共同但有区别的责任，要求发达国家为完善全球气候治理承担更多责任</ns0:t>
      </ns0:r>
    </ns0:p>
    <ns0:p ns2:paraId="6B3D2426">
      <ns0:pPr>
        <ns0:spacing ns0:before="140" ns0:after="60"/>
      </ns0:pPr>
      <ns0:r>
        <ns0:rPr>
          <ns0:rFonts ns0:ascii="Hiragino Sans GB" ns0:hAnsi="Hiragino Sans GB" ns0:eastAsia="Hiragino Sans GB" ns0:cs="Hiragino Sans GB"/>
          <ns0:b/>
          <ns0:color ns0:val="1F5E8C"/>
          <ns0:sz ns0:val="22"/>
        </ns0:rPr>
        <ns0:t>1. 2024朝阳二模Q20</ns0:t>
      </ns0:r>
    </ns0:p>
    <ns0:p ns2:paraId="2535F9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题面强调全球过量碳排放主要来自发达国家，且《联合国气候变化框架公约》和《巴黎协定》要求发达国家率先减排并支持发展中国家，触发共同但有区别的责任。</ns0:t>
      </ns0:r>
      <ns0:r>
        <ns0:rPr>
          <ns0:rFonts ns0:ascii="Hiragino Sans GB" ns0:hAnsi="Hiragino Sans GB" ns0:eastAsia="Hiragino Sans GB" ns0:cs="Hiragino Sans GB"/>
          <ns0:b ns0:val="0"/>
          <ns0:color ns0:val="202124"/>
          <ns0:sz ns0:val="21"/>
        </ns0:rPr>
        <ns0:t/>
      </ns0:r>
    </ns0:p>
    <ns0:p ns2:paraId="7FAAE6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C0918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ns0:t>
      </ns0:r>
      <ns0:r>
        <ns0:rPr>
          <ns0:rFonts ns0:ascii="Hiragino Sans GB" ns0:hAnsi="Hiragino Sans GB" ns0:eastAsia="Hiragino Sans GB" ns0:cs="Hiragino Sans GB"/>
          <ns0:b ns0:val="0"/>
          <ns0:color ns0:val="202124"/>
          <ns0:sz ns0:val="21"/>
        </ns0:rPr>
        <ns0:t/>
      </ns0:r>
    </ns0:p>
    <ns0:p ns2:paraId="059E10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完善全球气候治理应坚持共同但有区别的责任，发达国家应认真兑现资金、技术和减排承诺，为完善全球气候治理承担更多责任。</ns0:t>
      </ns0:r>
      <ns0:r>
        <ns0:rPr>
          <ns0:rFonts ns0:ascii="Hiragino Sans GB" ns0:hAnsi="Hiragino Sans GB" ns0:eastAsia="Hiragino Sans GB" ns0:cs="Hiragino Sans GB"/>
          <ns0:b/>
          <ns0:color ns0:val="111111"/>
          <ns0:sz ns0:val="21"/>
        </ns0:rPr>
        <ns0:t/>
      </ns0:r>
    </ns0:p>
    <ns0:p ns2:paraId="501CC0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DB517C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跨国公司等全球企业，尤其是工业领域企业，应致力于技术创新，加快绿色低碳转型，努力降低碳排放</ns0:t>
      </ns0:r>
    </ns0:p>
    <ns0:p ns2:paraId="5F751FD0">
      <ns0:pPr>
        <ns0:spacing ns0:before="140" ns0:after="60"/>
      </ns0:pPr>
      <ns0:r>
        <ns0:rPr>
          <ns0:rFonts ns0:ascii="Hiragino Sans GB" ns0:hAnsi="Hiragino Sans GB" ns0:eastAsia="Hiragino Sans GB" ns0:cs="Hiragino Sans GB"/>
          <ns0:b/>
          <ns0:color ns0:val="1F5E8C"/>
          <ns0:sz ns0:val="22"/>
        </ns0:rPr>
        <ns0:t>1. 2024朝阳二模Q20</ns0:t>
      </ns0:r>
    </ns0:p>
    <ns0:p ns2:paraId="4AAC12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研讨背景指出能源转型和技术创新成为迫切要求，气候治理不能只靠政府承诺，还需要跨国公司和工业企业用技术创新降低排放。</ns0:t>
      </ns0:r>
      <ns0:r>
        <ns0:rPr>
          <ns0:rFonts ns0:ascii="Hiragino Sans GB" ns0:hAnsi="Hiragino Sans GB" ns0:eastAsia="Hiragino Sans GB" ns0:cs="Hiragino Sans GB"/>
          <ns0:b ns0:val="0"/>
          <ns0:color ns0:val="202124"/>
          <ns0:sz ns0:val="21"/>
        </ns0:rPr>
        <ns0:t/>
      </ns0:r>
    </ns0:p>
    <ns0:p ns2:paraId="7DA3811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44083D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ns0:t>
      </ns0:r>
      <ns0:r>
        <ns0:rPr>
          <ns0:rFonts ns0:ascii="Hiragino Sans GB" ns0:hAnsi="Hiragino Sans GB" ns0:eastAsia="Hiragino Sans GB" ns0:cs="Hiragino Sans GB"/>
          <ns0:b ns0:val="0"/>
          <ns0:color ns0:val="202124"/>
          <ns0:sz ns0:val="21"/>
        </ns0:rPr>
        <ns0:t/>
      </ns0:r>
    </ns0:p>
    <ns0:p ns2:paraId="710E33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跨国公司等全球企业，尤其是工业领域企业，应致力于技术创新，加快绿色低碳转型，努力降低碳排放，为完善全球气候治理提供企业行动支撑。</ns0:t>
      </ns0:r>
      <ns0:r>
        <ns0:rPr>
          <ns0:rFonts ns0:ascii="Hiragino Sans GB" ns0:hAnsi="Hiragino Sans GB" ns0:eastAsia="Hiragino Sans GB" ns0:cs="Hiragino Sans GB"/>
          <ns0:b/>
          <ns0:color ns0:val="111111"/>
          <ns0:sz ns0:val="21"/>
        </ns0:rPr>
        <ns0:t/>
      </ns0:r>
    </ns0:p>
    <ns0:p ns2:paraId="482BB2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0AF2BE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超越集团政治、实力至上和少数国家垄断价值定义的治理逻辑</ns0:t>
      </ns0:r>
    </ns0:p>
    <ns0:p ns2:paraId="4D06C744">
      <ns0:pPr>
        <ns0:spacing ns0:before="140" ns0:after="60"/>
      </ns0:pPr>
      <ns0:r>
        <ns0:rPr>
          <ns0:rFonts ns0:ascii="Hiragino Sans GB" ns0:hAnsi="Hiragino Sans GB" ns0:eastAsia="Hiragino Sans GB" ns0:cs="Hiragino Sans GB"/>
          <ns0:b/>
          <ns0:color ns0:val="1F5E8C"/>
          <ns0:sz ns0:val="22"/>
        </ns0:rPr>
        <ns0:t>1. 2024西城二模Q19</ns0:t>
      </ns0:r>
    </ns0:p>
    <ns0:p ns2:paraId="0238B0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题面集中列出恃强凌弱、巧取豪夺、零和博弈、结盟对抗和封闭排他，这些都是旧国际关系逻辑，中国答案需要先批判集团政治、实力至上和少数国家垄断价值定义。</ns0:t>
      </ns0:r>
      <ns0:r>
        <ns0:rPr>
          <ns0:rFonts ns0:ascii="Hiragino Sans GB" ns0:hAnsi="Hiragino Sans GB" ns0:eastAsia="Hiragino Sans GB" ns0:cs="Hiragino Sans GB"/>
          <ns0:b ns0:val="0"/>
          <ns0:color ns0:val="202124"/>
          <ns0:sz ns0:val="21"/>
        </ns0:rPr>
        <ns0:t/>
      </ns0:r>
    </ns0:p>
    <ns0:p ns2:paraId="25C910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07790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ns0:t>
      </ns0:r>
      <ns0:r>
        <ns0:rPr>
          <ns0:rFonts ns0:ascii="Hiragino Sans GB" ns0:hAnsi="Hiragino Sans GB" ns0:eastAsia="Hiragino Sans GB" ns0:cs="Hiragino Sans GB"/>
          <ns0:b ns0:val="0"/>
          <ns0:color ns0:val="202124"/>
          <ns0:sz ns0:val="21"/>
        </ns0:rPr>
        <ns0:t/>
      </ns0:r>
    </ns0:p>
    <ns0:p ns2:paraId="192D7C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中国答案超越集团政治的“小圈子”规则、实力至上的逻辑和少数西方国家定义的“普世价值”，反对霸权主义和强权政治，为处理国际关系提供更公平的新思路。</ns0:t>
      </ns0:r>
      <ns0:r>
        <ns0:rPr>
          <ns0:rFonts ns0:ascii="Hiragino Sans GB" ns0:hAnsi="Hiragino Sans GB" ns0:eastAsia="Hiragino Sans GB" ns0:cs="Hiragino Sans GB"/>
          <ns0:b/>
          <ns0:color ns0:val="111111"/>
          <ns0:sz ns0:val="21"/>
        </ns0:rPr>
        <ns0:t/>
      </ns0:r>
    </ns0:p>
    <ns0:p ns2:paraId="7A59C7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20AE54">
      <ns0:pPr>
        <ns0:pStyle ns0:val="3"/>
        <ns0:jc ns0:val="left"/>
      </ns0:pPr>
      <ns0:r>
        <ns0:rPr>
          <ns0:rFonts ns0:eastAsia="Hiragino Sans GB" ns0:ascii="Hiragino Sans GB" ns0:hAnsi="Hiragino Sans GB" ns0:cs="Hiragino Sans GB"/>
          <ns0:b/>
          <ns0:color ns0:val="173B5B"/>
          <ns0:sz ns0:val="36"/>
        </ns0:rPr>
        <ns0:t>中国</ns0:t>
      </ns0:r>
    </ns0:p>
    <ns0:p ns2:paraId="52CF8AFF">
      <ns0:pPr>
        <ns0:pStyle ns0:val="4"/>
      </ns0:pPr>
      <ns0:r>
        <ns0:rPr>
          <ns0:rFonts ns0:eastAsia="Hiragino Sans GB" ns0:ascii="Hiragino Sans GB" ns0:hAnsi="Hiragino Sans GB" ns0:cs="Hiragino Sans GB"/>
          <ns0:b/>
          <ns0:color ns0:val="2F6F9F"/>
          <ns0:sz ns0:val="28"/>
        </ns0:rPr>
        <ns0:t>政策</ns0:t>
      </ns0:r>
    </ns0:p>
    <ns0:p ns2:paraId="1845EB8E">
      <ns0:pPr/>
      <ns0:r>
        <ns0:rPr>
          <ns0:rFonts ns0:ascii="Hiragino Sans GB" ns0:hAnsi="Hiragino Sans GB" ns0:eastAsia="Hiragino Sans GB" ns0:cs="Hiragino Sans GB"/>
          <ns0:b ns0:val="0"/>
          <ns0:color ns0:val="202124"/>
          <ns0:sz ns0:val="21"/>
        </ns0:rPr>
        <ns0:t>【学生判别】 看到中国以合作、援助、倡议、外交行动促进和平与共同发展，不只是维护自身利益时，可以把它归入我国外交政策宗旨，再接独立自主和平外交政策或人类命运共同体。</ns0:t>
      </ns0:r>
    </ns0:p>
    <ns0:p ns2:paraId="1185424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我国外交政策的宗旨是维护世界和平、促进共同发展</ns0:t>
      </ns0:r>
    </ns0:p>
    <ns0:p ns2:paraId="4BD903F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坚持总体国家安全观，统筹发展与安全，以新安全格局保障新发展格局</ns0:t>
      </ns0:r>
    </ns0:p>
    <ns0:p ns2:paraId="5A17A47D">
      <ns0:pPr>
        <ns0:spacing ns0:before="140" ns0:after="60"/>
      </ns0:pPr>
      <ns0:r>
        <ns0:rPr>
          <ns0:rFonts ns0:ascii="Hiragino Sans GB" ns0:hAnsi="Hiragino Sans GB" ns0:eastAsia="Hiragino Sans GB" ns0:cs="Hiragino Sans GB"/>
          <ns0:b/>
          <ns0:color ns0:val="1F5E8C"/>
          <ns0:sz ns0:val="22"/>
        </ns0:rPr>
        <ns0:t>1. 2026朝阳期中Q17</ns0:t>
      </ns0:r>
    </ns0:p>
    <ns0:p ns2:paraId="65A115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推进“人工智能+”过程中要处理好哪些重要关系，题面同时呈现人工智能作为经济增长引擎和数据泄露、模型缺陷、伦理失控等风险，因此要用发展和安全的关系统摄产业推进、风险防控与高质量发展三侧。</ns0:t>
      </ns0:r>
      <ns0:r>
        <ns0:rPr>
          <ns0:rFonts ns0:ascii="Hiragino Sans GB" ns0:hAnsi="Hiragino Sans GB" ns0:eastAsia="Hiragino Sans GB" ns0:cs="Hiragino Sans GB"/>
          <ns0:b ns0:val="0"/>
          <ns0:color ns0:val="202124"/>
          <ns0:sz ns0:val="21"/>
        </ns0:rPr>
        <ns0:t/>
      </ns0:r>
    </ns0:p>
    <ns0:p ns2:paraId="46356D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37003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乙同学既讲人工智能驱动增长，又列出数据泄露、模型缺陷、伦理失控且74%风险涉安全；两面并存，须靠统筹发展与安全、以新安全格局保新发展格局。</ns0:t>
      </ns0:r>
      <ns0:r>
        <ns0:rPr>
          <ns0:rFonts ns0:ascii="Hiragino Sans GB" ns0:hAnsi="Hiragino Sans GB" ns0:eastAsia="Hiragino Sans GB" ns0:cs="Hiragino Sans GB"/>
          <ns0:b ns0:val="0"/>
          <ns0:color ns0:val="202124"/>
          <ns0:sz ns0:val="21"/>
        </ns0:rPr>
        <ns0:t/>
      </ns0:r>
    </ns0:p>
    <ns0:p ns2:paraId="03586C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推进“人工智能+”要统筹发展和安全，坚持总体国家安全观和底线思维，在维护国家经济安全、科技安全、防范数据、模型和伦理风险的同时，推动经济平稳可持续发展和高质量发展，为经济增长注入新动能。</ns0:t>
      </ns0:r>
      <ns0:r>
        <ns0:rPr>
          <ns0:rFonts ns0:ascii="Hiragino Sans GB" ns0:hAnsi="Hiragino Sans GB" ns0:eastAsia="Hiragino Sans GB" ns0:cs="Hiragino Sans GB"/>
          <ns0:b/>
          <ns0:color ns0:val="111111"/>
          <ns0:sz ns0:val="21"/>
        </ns0:rPr>
        <ns0:t/>
      </ns0:r>
    </ns0:p>
    <ns0:p ns2:paraId="6EA9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4EC257">
      <ns0:pPr>
        <ns0:spacing ns0:before="140" ns0:after="60"/>
      </ns0:pPr>
      <ns0:r>
        <ns0:rPr>
          <ns0:rFonts ns0:ascii="Hiragino Sans GB" ns0:hAnsi="Hiragino Sans GB" ns0:eastAsia="Hiragino Sans GB" ns0:cs="Hiragino Sans GB"/>
          <ns0:b/>
          <ns0:color ns0:val="1F5E8C"/>
          <ns0:sz ns0:val="22"/>
        </ns0:rPr>
        <ns0:t>2. 2024朝阳一模Q21</ns0:t>
      </ns0:r>
    </ns0:p>
    <ns0:p ns2:paraId="0EB50D9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题目评价重点强调我国发展的外部环境日趋严峻、风险挑战增多，推动中国经济开新局需要把发展优势与安全风险统筹起来。</ns0:t>
      </ns0:r>
      <ns0:r>
        <ns0:rPr>
          <ns0:rFonts ns0:ascii="Hiragino Sans GB" ns0:hAnsi="Hiragino Sans GB" ns0:eastAsia="Hiragino Sans GB" ns0:cs="Hiragino Sans GB"/>
          <ns0:b ns0:val="0"/>
          <ns0:color ns0:val="202124"/>
          <ns0:sz ns0:val="21"/>
        </ns0:rPr>
        <ns0:t/>
      </ns0:r>
    </ns0:p>
    <ns0:p ns2:paraId="2CC980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3971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题面集中列出实力至上、恃强凌弱、零和博弈、结盟对抗、封闭排他，这些正是中国新思路要超越的旧逻辑。</ns0:t>
      </ns0:r>
      <ns0:r>
        <ns0:rPr>
          <ns0:rFonts ns0:ascii="Hiragino Sans GB" ns0:hAnsi="Hiragino Sans GB" ns0:eastAsia="Hiragino Sans GB" ns0:cs="Hiragino Sans GB"/>
          <ns0:b ns0:val="0"/>
          <ns0:color ns0:val="202124"/>
          <ns0:sz ns0:val="21"/>
        </ns0:rPr>
        <ns0:t/>
      </ns0:r>
    </ns0:p>
    <ns0:p ns2:paraId="794A74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面对外部环境日趋严峻、风险挑战增多，中国应坚持总体国家安全观，统筹发展与安全，以新安全格局保障新发展格局。</ns0:t>
      </ns0:r>
      <ns0:r>
        <ns0:rPr>
          <ns0:rFonts ns0:ascii="Hiragino Sans GB" ns0:hAnsi="Hiragino Sans GB" ns0:eastAsia="Hiragino Sans GB" ns0:cs="Hiragino Sans GB"/>
          <ns0:b/>
          <ns0:color ns0:val="111111"/>
          <ns0:sz ns0:val="21"/>
        </ns0:rPr>
        <ns0:t/>
      </ns0:r>
    </ns0:p>
    <ns0:p ns2:paraId="0F3218D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6A86A5D8">
      <ns0:pPr>
        <ns0:spacing ns0:before="140" ns0:after="60"/>
      </ns0:pPr>
      <ns0:r>
        <ns0:rPr>
          <ns0:rFonts ns0:ascii="Hiragino Sans GB" ns0:hAnsi="Hiragino Sans GB" ns0:eastAsia="Hiragino Sans GB" ns0:cs="Hiragino Sans GB"/>
          <ns0:b/>
          <ns0:color ns0:val="1F5E8C"/>
          <ns0:sz ns0:val="22"/>
        </ns0:rPr>
        <ns0:t>3. 2025朝阳期末Q21</ns0:t>
      </ns0:r>
    </ns0:p>
    <ns0:p ns2:paraId="6B464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C7907F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B779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ns0:t>
      </ns0:r>
      <ns0:r>
        <ns0:rPr>
          <ns0:rFonts ns0:ascii="Hiragino Sans GB" ns0:hAnsi="Hiragino Sans GB" ns0:eastAsia="Hiragino Sans GB" ns0:cs="Hiragino Sans GB"/>
          <ns0:b ns0:val="0"/>
          <ns0:color ns0:val="202124"/>
          <ns0:sz ns0:val="21"/>
        </ns0:rPr>
        <ns0:t/>
      </ns0:r>
    </ns0:p>
    <ns0:p ns2:paraId="352EB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坚持总体国家安全观，统筹发展和安全，以新安全格局保障新发展格局，营造安全稳定的外部环境。</ns0:t>
      </ns0:r>
      <ns0:r>
        <ns0:rPr>
          <ns0:rFonts ns0:ascii="Hiragino Sans GB" ns0:hAnsi="Hiragino Sans GB" ns0:eastAsia="Hiragino Sans GB" ns0:cs="Hiragino Sans GB"/>
          <ns0:b/>
          <ns0:color ns0:val="111111"/>
          <ns0:sz ns0:val="21"/>
        </ns0:rPr>
        <ns0:t/>
      </ns0:r>
    </ns0:p>
    <ns0:p ns2:paraId="3F664AB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B9B93A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新中国外交始终服务国家性质并坚持党对外交统一集中领导</ns0:t>
      </ns0:r>
    </ns0:p>
    <ns0:p ns2:paraId="0588870C">
      <ns0:pPr>
        <ns0:spacing ns0:before="140" ns0:after="60"/>
      </ns0:pPr>
      <ns0:r>
        <ns0:rPr>
          <ns0:rFonts ns0:ascii="Hiragino Sans GB" ns0:hAnsi="Hiragino Sans GB" ns0:eastAsia="Hiragino Sans GB" ns0:cs="Hiragino Sans GB"/>
          <ns0:b/>
          <ns0:color ns0:val="1F5E8C"/>
          <ns0:sz ns0:val="22"/>
        </ns0:rPr>
        <ns0:t>1. 2025海淀期中Q21(2)</ns0:t>
      </ns0:r>
    </ns0:p>
    <ns0:p ns2:paraId="5C8CD7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设问分析外交“不变”，题面虽按历史阶段呈现外交内容变化，但外交服务的国家性质不变。</ns0:t>
      </ns0:r>
      <ns0:r>
        <ns0:rPr>
          <ns0:rFonts ns0:ascii="Hiragino Sans GB" ns0:hAnsi="Hiragino Sans GB" ns0:eastAsia="Hiragino Sans GB" ns0:cs="Hiragino Sans GB"/>
          <ns0:b ns0:val="0"/>
          <ns0:color ns0:val="202124"/>
          <ns0:sz ns0:val="21"/>
        </ns0:rPr>
        <ns0:t/>
      </ns0:r>
    </ns0:p>
    <ns0:p ns2:paraId="435FD4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64147B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ns0:t>
      </ns0:r>
      <ns0:r>
        <ns0:rPr>
          <ns0:rFonts ns0:ascii="Hiragino Sans GB" ns0:hAnsi="Hiragino Sans GB" ns0:eastAsia="Hiragino Sans GB" ns0:cs="Hiragino Sans GB"/>
          <ns0:b ns0:val="0"/>
          <ns0:color ns0:val="202124"/>
          <ns0:sz ns0:val="21"/>
        </ns0:rPr>
        <ns0:t/>
      </ns0:r>
    </ns0:p>
    <ns0:p ns2:paraId="7FE828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新中国外交始终服务于我国人民民主专政的国家性质。</ns0:t>
      </ns0:r>
      <ns0:r>
        <ns0:rPr>
          <ns0:rFonts ns0:ascii="Hiragino Sans GB" ns0:hAnsi="Hiragino Sans GB" ns0:eastAsia="Hiragino Sans GB" ns0:cs="Hiragino Sans GB"/>
          <ns0:b/>
          <ns0:color ns0:val="111111"/>
          <ns0:sz ns0:val="21"/>
        </ns0:rPr>
        <ns0:t/>
      </ns0:r>
    </ns0:p>
    <ns0:p ns2:paraId="23903C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9766DF9">
      <ns0:pPr>
        <ns0:spacing ns0:before="140" ns0:after="60"/>
      </ns0:pPr>
      <ns0:r>
        <ns0:rPr>
          <ns0:rFonts ns0:ascii="Hiragino Sans GB" ns0:hAnsi="Hiragino Sans GB" ns0:eastAsia="Hiragino Sans GB" ns0:cs="Hiragino Sans GB"/>
          <ns0:b/>
          <ns0:color ns0:val="1F5E8C"/>
          <ns0:sz ns0:val="22"/>
        </ns0:rPr>
        <ns0:t>2. 2025朝阳期末Q21</ns0:t>
      </ns0:r>
    </ns0:p>
    <ns0:p ns2:paraId="52CA06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57BD9C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DC4D8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中国特色大国外交服务中国式现代化，总体外部环境首先要交代党对外交工作的领导。</ns0:t>
      </ns0:r>
      <ns0:r>
        <ns0:rPr>
          <ns0:rFonts ns0:ascii="Hiragino Sans GB" ns0:hAnsi="Hiragino Sans GB" ns0:eastAsia="Hiragino Sans GB" ns0:cs="Hiragino Sans GB"/>
          <ns0:b ns0:val="0"/>
          <ns0:color ns0:val="202124"/>
          <ns0:sz ns0:val="21"/>
        </ns0:rPr>
        <ns0:t/>
      </ns0:r>
    </ns0:p>
    <ns0:p ns2:paraId="7FF3D3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我国外交始终服务社会主义国家性质，坚持党对外交工作的统一集中领导，营造良好外部环境。</ns0:t>
      </ns0:r>
      <ns0:r>
        <ns0:rPr>
          <ns0:rFonts ns0:ascii="Hiragino Sans GB" ns0:hAnsi="Hiragino Sans GB" ns0:eastAsia="Hiragino Sans GB" ns0:cs="Hiragino Sans GB"/>
          <ns0:b/>
          <ns0:color ns0:val="111111"/>
          <ns0:sz ns0:val="21"/>
        </ns0:rPr>
        <ns0:t/>
      </ns0:r>
    </ns0:p>
    <ns0:p ns2:paraId="2844C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2B5399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中国坚持独立自主的和平外交政策</ns0:t>
      </ns0:r>
    </ns0:p>
    <ns0:p ns2:paraId="7C58B1AF">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282C54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设问分析新中国外交的“不变”，题面呈现阶段变化但外交政策底色未变，要从独立自主的和平外交政策总框架说明连续性。</ns0:t>
      </ns0:r>
      <ns0:r>
        <ns0:rPr>
          <ns0:rFonts ns0:ascii="Hiragino Sans GB" ns0:hAnsi="Hiragino Sans GB" ns0:eastAsia="Hiragino Sans GB" ns0:cs="Hiragino Sans GB"/>
          <ns0:b ns0:val="0"/>
          <ns0:color ns0:val="202124"/>
          <ns0:sz ns0:val="21"/>
        </ns0:rPr>
        <ns0:t/>
      </ns0:r>
    </ns0:p>
    <ns0:p ns2:paraId="255C9E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A717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ns0:t>
      </ns0:r>
      <ns0:r>
        <ns0:rPr>
          <ns0:rFonts ns0:ascii="Hiragino Sans GB" ns0:hAnsi="Hiragino Sans GB" ns0:eastAsia="Hiragino Sans GB" ns0:cs="Hiragino Sans GB"/>
          <ns0:b ns0:val="0"/>
          <ns0:color ns0:val="202124"/>
          <ns0:sz ns0:val="21"/>
        </ns0:rPr>
        <ns0:t/>
      </ns0:r>
    </ns0:p>
    <ns0:p ns2:paraId="36B5E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新中国始终坚持独立自主的和平外交政策，坚持独立自主的基本立场，维护我国主权、安全和发展利益，同时为世界和平与发展贡献力量。</ns0:t>
      </ns0:r>
      <ns0:r>
        <ns0:rPr>
          <ns0:rFonts ns0:ascii="Hiragino Sans GB" ns0:hAnsi="Hiragino Sans GB" ns0:eastAsia="Hiragino Sans GB" ns0:cs="Hiragino Sans GB"/>
          <ns0:b/>
          <ns0:color ns0:val="111111"/>
          <ns0:sz ns0:val="21"/>
        </ns0:rPr>
        <ns0:t/>
      </ns0:r>
    </ns0:p>
    <ns0:p ns2:paraId="605F72B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2E754F7">
      <ns0:pPr>
        <ns0:spacing ns0:before="140" ns0:after="60"/>
      </ns0:pPr>
      <ns0:r>
        <ns0:rPr>
          <ns0:rFonts ns0:ascii="Hiragino Sans GB" ns0:hAnsi="Hiragino Sans GB" ns0:eastAsia="Hiragino Sans GB" ns0:cs="Hiragino Sans GB"/>
          <ns0:b/>
          <ns0:color ns0:val="1F5E8C"/>
          <ns0:sz ns0:val="22"/>
        </ns0:rPr>
        <ns0:t>2. 2025顺义一模Q20〔本题只写政策层〕</ns0:t>
      </ns0:r>
    </ns0:p>
    <ns0:p ns2:paraId="3EF9000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“小而美”项目依托共建“一带一路”开展，聚焦共建国家民生需求，体现中国尊重对方自主选择、不附加政治条件的和平发展道路。</ns0:t>
      </ns0:r>
      <ns0:r>
        <ns0:rPr>
          <ns0:rFonts ns0:ascii="Hiragino Sans GB" ns0:hAnsi="Hiragino Sans GB" ns0:eastAsia="Hiragino Sans GB" ns0:cs="Hiragino Sans GB"/>
          <ns0:b ns0:val="0"/>
          <ns0:color ns0:val="202124"/>
          <ns0:sz ns0:val="21"/>
        </ns0:rPr>
        <ns0:t/>
      </ns0:r>
    </ns0:p>
    <ns0:p ns2:paraId="51366E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CDC5BA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ns0:t>
      </ns0:r>
      <ns0:r>
        <ns0:rPr>
          <ns0:rFonts ns0:ascii="Hiragino Sans GB" ns0:hAnsi="Hiragino Sans GB" ns0:eastAsia="Hiragino Sans GB" ns0:cs="Hiragino Sans GB"/>
          <ns0:b ns0:val="0"/>
          <ns0:color ns0:val="202124"/>
          <ns0:sz ns0:val="21"/>
        </ns0:rPr>
        <ns0:t/>
      </ns0:r>
    </ns0:p>
    <ns0:p ns2:paraId="54556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中国坚持独立自主和平外交政策，通过“小而美”项目尊重共建国家需求、促进民生改善，使国际发展合作成为和平发展道路的具体实践。</ns0:t>
      </ns0:r>
      <ns0:r>
        <ns0:rPr>
          <ns0:rFonts ns0:ascii="Hiragino Sans GB" ns0:hAnsi="Hiragino Sans GB" ns0:eastAsia="Hiragino Sans GB" ns0:cs="Hiragino Sans GB"/>
          <ns0:b/>
          <ns0:color ns0:val="111111"/>
          <ns0:sz ns0:val="21"/>
        </ns0:rPr>
        <ns0:t/>
      </ns0:r>
    </ns0:p>
    <ns0:p ns2:paraId="7A0CC7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63C34DBA">
      <ns0:pPr>
        <ns0:spacing ns0:before="140" ns0:after="60"/>
      </ns0:pPr>
      <ns0:r>
        <ns0:rPr>
          <ns0:rFonts ns0:ascii="Hiragino Sans GB" ns0:hAnsi="Hiragino Sans GB" ns0:eastAsia="Hiragino Sans GB" ns0:cs="Hiragino Sans GB"/>
          <ns0:b/>
          <ns0:color ns0:val="1F5E8C"/>
          <ns0:sz ns0:val="22"/>
        </ns0:rPr>
        <ns0:t>3. 2026顺义二模Q20〔本题只写政策层〕</ns0:t>
      </ns0:r>
    </ns0:p>
    <ns0:p ns2:paraId="4001EAB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材料把中国式现代化定位为走和平发展道路、造福中国也促进世界现代化，体现我国独立自主和平外交政策服务民族复兴和促进共同发展的统一。</ns0:t>
      </ns0:r>
      <ns0:r>
        <ns0:rPr>
          <ns0:rFonts ns0:ascii="Hiragino Sans GB" ns0:hAnsi="Hiragino Sans GB" ns0:eastAsia="Hiragino Sans GB" ns0:cs="Hiragino Sans GB"/>
          <ns0:b ns0:val="0"/>
          <ns0:color ns0:val="202124"/>
          <ns0:sz ns0:val="21"/>
        </ns0:rPr>
        <ns0:t/>
      </ns0:r>
    </ns0:p>
    <ns0:p ns2:paraId="310D63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41903B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ns0:t>
      </ns0:r>
      <ns0:r>
        <ns0:rPr>
          <ns0:rFonts ns0:ascii="Hiragino Sans GB" ns0:hAnsi="Hiragino Sans GB" ns0:eastAsia="Hiragino Sans GB" ns0:cs="Hiragino Sans GB"/>
          <ns0:b ns0:val="0"/>
          <ns0:color ns0:val="202124"/>
          <ns0:sz ns0:val="21"/>
        </ns0:rPr>
        <ns0:t/>
      </ns0:r>
    </ns0:p>
    <ns0:p ns2:paraId="0A206B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中国坚持独立自主的和平外交政策，以和平发展道路推进中国式现代化，既维护自身发展，也为世界和平与共同发展贡献力量。</ns0:t>
      </ns0:r>
      <ns0:r>
        <ns0:rPr>
          <ns0:rFonts ns0:ascii="Hiragino Sans GB" ns0:hAnsi="Hiragino Sans GB" ns0:eastAsia="Hiragino Sans GB" ns0:cs="Hiragino Sans GB"/>
          <ns0:b/>
          <ns0:color ns0:val="111111"/>
          <ns0:sz ns0:val="21"/>
        </ns0:rPr>
        <ns0:t/>
      </ns0:r>
    </ns0:p>
    <ns0:p ns2:paraId="7ACEDA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1735D4F">
      <ns0:pPr>
        <ns0:spacing ns0:before="140" ns0:after="60"/>
      </ns0:pPr>
      <ns0:r>
        <ns0:rPr>
          <ns0:rFonts ns0:ascii="Hiragino Sans GB" ns0:hAnsi="Hiragino Sans GB" ns0:eastAsia="Hiragino Sans GB" ns0:cs="Hiragino Sans GB"/>
          <ns0:b/>
          <ns0:color ns0:val="1F5E8C"/>
          <ns0:sz ns0:val="22"/>
        </ns0:rPr>
        <ns0:t>4. 2025朝阳期末Q21〔本题可同时联系外交政策层与准则层〕</ns0:t>
      </ns0:r>
    </ns0:p>
    <ns0:p ns2:paraId="7751178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题目把世界动荡冲突、单边霸凌、脱钩断链和意识形态分歧作为外部风险，说明中国式现代化的外部环境首先要建立在独立自主外交政策基础上。</ns0:t>
      </ns0:r>
      <ns0:r>
        <ns0:rPr>
          <ns0:rFonts ns0:ascii="Hiragino Sans GB" ns0:hAnsi="Hiragino Sans GB" ns0:eastAsia="Hiragino Sans GB" ns0:cs="Hiragino Sans GB"/>
          <ns0:b ns0:val="0"/>
          <ns0:color ns0:val="202124"/>
          <ns0:sz ns0:val="21"/>
        </ns0:rPr>
        <ns0:t/>
      </ns0:r>
    </ns0:p>
    <ns0:p ns2:paraId="4A61945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4FAB3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ns0:t>
      </ns0:r>
      <ns0:r>
        <ns0:rPr>
          <ns0:rFonts ns0:ascii="Hiragino Sans GB" ns0:hAnsi="Hiragino Sans GB" ns0:eastAsia="Hiragino Sans GB" ns0:cs="Hiragino Sans GB"/>
          <ns0:b ns0:val="0"/>
          <ns0:color ns0:val="202124"/>
          <ns0:sz ns0:val="21"/>
        </ns0:rPr>
        <ns0:t/>
      </ns0:r>
    </ns0:p>
    <ns0:p ns2:paraId="716B56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中国坚定奉行独立自主的和平外交政策，维护我国主权、安全和发展利益，为推进中国式现代化营造和平稳定的国际环境。</ns0:t>
      </ns0:r>
      <ns0:r>
        <ns0:rPr>
          <ns0:rFonts ns0:ascii="Hiragino Sans GB" ns0:hAnsi="Hiragino Sans GB" ns0:eastAsia="Hiragino Sans GB" ns0:cs="Hiragino Sans GB"/>
          <ns0:b/>
          <ns0:color ns0:val="111111"/>
          <ns0:sz ns0:val="21"/>
        </ns0:rPr>
        <ns0:t/>
      </ns0:r>
    </ns0:p>
    <ns0:p ns2:paraId="35969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46E353A0">
      <ns0:pPr>
        <ns0:spacing ns0:before="140" ns0:after="60"/>
      </ns0:pPr>
      <ns0:r>
        <ns0:rPr>
          <ns0:rFonts ns0:ascii="Hiragino Sans GB" ns0:hAnsi="Hiragino Sans GB" ns0:eastAsia="Hiragino Sans GB" ns0:cs="Hiragino Sans GB"/>
          <ns0:b/>
          <ns0:color ns0:val="1F5E8C"/>
          <ns0:sz ns0:val="22"/>
        </ns0:rPr>
        <ns0:t>5. 2026顺义一模Q20</ns0:t>
      </ns0:r>
    </ns0:p>
    <ns0:p ns2:paraId="232050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33B8C3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50AC5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科技小院帮各国探索适合自身的农业道路、激发内生动力，不附加条件、尊重他国自主，正是中国坚持独立自主的和平外交政策的体现。</ns0:t>
      </ns0:r>
      <ns0:r>
        <ns0:rPr>
          <ns0:rFonts ns0:ascii="Hiragino Sans GB" ns0:hAnsi="Hiragino Sans GB" ns0:eastAsia="Hiragino Sans GB" ns0:cs="Hiragino Sans GB"/>
          <ns0:b ns0:val="0"/>
          <ns0:color ns0:val="202124"/>
          <ns0:sz ns0:val="21"/>
        </ns0:rPr>
        <ns0:t/>
      </ns0:r>
    </ns0:p>
    <ns0:p ns2:paraId="527756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中国坚持独立自主的和平外交政策，以科技小院助力发展中国家自主发展，彰显维护世界和平、促进共同发展的外交宗旨。</ns0:t>
      </ns0:r>
      <ns0:r>
        <ns0:rPr>
          <ns0:rFonts ns0:ascii="Hiragino Sans GB" ns0:hAnsi="Hiragino Sans GB" ns0:eastAsia="Hiragino Sans GB" ns0:cs="Hiragino Sans GB"/>
          <ns0:b/>
          <ns0:color ns0:val="111111"/>
          <ns0:sz ns0:val="21"/>
        </ns0:rPr>
        <ns0:t/>
      </ns0:r>
    </ns0:p>
    <ns0:p ns2:paraId="78F527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473706D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和平共处五项原则是我国对外关系基本准则</ns0:t>
      </ns0:r>
    </ns0:p>
    <ns0:p ns2:paraId="438E481A">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630D27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设问分析新中国外交“不变”，材料中的外交政策基本准则指向和平共处五项原则这一稳定不变的对外关系准则。</ns0:t>
      </ns0:r>
      <ns0:r>
        <ns0:rPr>
          <ns0:rFonts ns0:ascii="Hiragino Sans GB" ns0:hAnsi="Hiragino Sans GB" ns0:eastAsia="Hiragino Sans GB" ns0:cs="Hiragino Sans GB"/>
          <ns0:b ns0:val="0"/>
          <ns0:color ns0:val="202124"/>
          <ns0:sz ns0:val="21"/>
        </ns0:rPr>
        <ns0:t/>
      </ns0:r>
    </ns0:p>
    <ns0:p ns2:paraId="5AAEB3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AA45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外交阶段在变，但中国处理对外关系的基本准则保持稳定。“不变”不是只有政策名称，还包括对外关系基本准则。先点明和平共处五项原则的准则地位，再说明它保证中国外交始终尊重各国主权和平等互利。</ns0:t>
      </ns0:r>
      <ns0:r>
        <ns0:rPr>
          <ns0:rFonts ns0:ascii="Hiragino Sans GB" ns0:hAnsi="Hiragino Sans GB" ns0:eastAsia="Hiragino Sans GB" ns0:cs="Hiragino Sans GB"/>
          <ns0:b ns0:val="0"/>
          <ns0:color ns0:val="202124"/>
          <ns0:sz ns0:val="21"/>
        </ns0:rPr>
        <ns0:t/>
      </ns0:r>
    </ns0:p>
    <ns0:p ns2:paraId="55C0404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中国把和平共处五项原则作为对外关系基本准则，尊重各国主权和发展道路，在平等互利基础上发展对外关系。</ns0:t>
      </ns0:r>
      <ns0:r>
        <ns0:rPr>
          <ns0:rFonts ns0:ascii="Hiragino Sans GB" ns0:hAnsi="Hiragino Sans GB" ns0:eastAsia="Hiragino Sans GB" ns0:cs="Hiragino Sans GB"/>
          <ns0:b/>
          <ns0:color ns0:val="111111"/>
          <ns0:sz ns0:val="21"/>
        </ns0:rPr>
        <ns0:t/>
      </ns0:r>
    </ns0:p>
    <ns0:p ns2:paraId="3B8DF0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0A84D32">
      <ns0:pPr>
        <ns0:spacing ns0:before="140" ns0:after="60"/>
      </ns0:pPr>
      <ns0:r>
        <ns0:rPr>
          <ns0:rFonts ns0:ascii="Hiragino Sans GB" ns0:hAnsi="Hiragino Sans GB" ns0:eastAsia="Hiragino Sans GB" ns0:cs="Hiragino Sans GB"/>
          <ns0:b/>
          <ns0:color ns0:val="1F5E8C"/>
          <ns0:sz ns0:val="22"/>
        </ns0:rPr>
        <ns0:t>2. 2025朝阳期末Q21</ns0:t>
      </ns0:r>
    </ns0:p>
    <ns0:p ns2:paraId="3F0345F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965FC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49DA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ns0:t>
      </ns0:r>
      <ns0:r>
        <ns0:rPr>
          <ns0:rFonts ns0:ascii="Hiragino Sans GB" ns0:hAnsi="Hiragino Sans GB" ns0:eastAsia="Hiragino Sans GB" ns0:cs="Hiragino Sans GB"/>
          <ns0:b ns0:val="0"/>
          <ns0:color ns0:val="202124"/>
          <ns0:sz ns0:val="21"/>
        </ns0:rPr>
        <ns0:t/>
      </ns0:r>
    </ns0:p>
    <ns0:p ns2:paraId="74FC28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我国以和平共处五项原则为处理对外关系的基本准则，发展友好合作，营造和平稳定的外部环境。</ns0:t>
      </ns0:r>
      <ns0:r>
        <ns0:rPr>
          <ns0:rFonts ns0:ascii="Hiragino Sans GB" ns0:hAnsi="Hiragino Sans GB" ns0:eastAsia="Hiragino Sans GB" ns0:cs="Hiragino Sans GB"/>
          <ns0:b/>
          <ns0:color ns0:val="111111"/>
          <ns0:sz ns0:val="21"/>
        </ns0:rPr>
        <ns0:t/>
      </ns0:r>
    </ns0:p>
    <ns0:p ns2:paraId="42B6B4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D1E42B">
      <ns0:pPr>
        <ns0:spacing ns0:before="140" ns0:after="60"/>
      </ns0:pPr>
      <ns0:r>
        <ns0:rPr>
          <ns0:rFonts ns0:ascii="Hiragino Sans GB" ns0:hAnsi="Hiragino Sans GB" ns0:eastAsia="Hiragino Sans GB" ns0:cs="Hiragino Sans GB"/>
          <ns0:b/>
          <ns0:color ns0:val="1F5E8C"/>
          <ns0:sz ns0:val="22"/>
        </ns0:rPr>
        <ns0:t>3. 2024朝阳一模Q21</ns0:t>
      </ns0:r>
    </ns0:p>
    <ns0:p ns2:paraId="0C3450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2FA5B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77AB06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在变局中维护主权、安全和发展利益，需要稳定的外交立场打底；材料指向营造良好外部环境，故用和平共处五项原则是我国对外关系基本准则来支撑。</ns0:t>
      </ns0:r>
      <ns0:r>
        <ns0:rPr>
          <ns0:rFonts ns0:ascii="Hiragino Sans GB" ns0:hAnsi="Hiragino Sans GB" ns0:eastAsia="Hiragino Sans GB" ns0:cs="Hiragino Sans GB"/>
          <ns0:b ns0:val="0"/>
          <ns0:color ns0:val="202124"/>
          <ns0:sz ns0:val="21"/>
        </ns0:rPr>
        <ns0:t/>
      </ns0:r>
    </ns0:p>
    <ns0:p ns2:paraId="0C3FDA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坚持和平共处五项原则，维护我国主权、安全和发展利益，为中国经济在变局中开新局营造良好外部环境。</ns0:t>
      </ns0:r>
      <ns0:r>
        <ns0:rPr>
          <ns0:rFonts ns0:ascii="Hiragino Sans GB" ns0:hAnsi="Hiragino Sans GB" ns0:eastAsia="Hiragino Sans GB" ns0:cs="Hiragino Sans GB"/>
          <ns0:b/>
          <ns0:color ns0:val="111111"/>
          <ns0:sz ns0:val="21"/>
        </ns0:rPr>
        <ns0:t/>
      </ns0:r>
    </ns0:p>
    <ns0:p ns2:paraId="740A9C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31F5D8A7">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坚持独立自主、自力更生，增强发展主动权</ns0:t>
      </ns0:r>
    </ns0:p>
    <ns0:p ns2:paraId="31614036">
      <ns0:pPr>
        <ns0:spacing ns0:before="140" ns0:after="60"/>
      </ns0:pPr>
      <ns0:r>
        <ns0:rPr>
          <ns0:rFonts ns0:ascii="Hiragino Sans GB" ns0:hAnsi="Hiragino Sans GB" ns0:eastAsia="Hiragino Sans GB" ns0:cs="Hiragino Sans GB"/>
          <ns0:b/>
          <ns0:color ns0:val="1F5E8C"/>
          <ns0:sz ns0:val="22"/>
        </ns0:rPr>
        <ns0:t>1. 2024朝阳一模Q21</ns0:t>
      </ns0:r>
    </ns0:p>
    <ns0:p ns2:paraId="2B5091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题目评价重点强调面对外部风险挑战，推动中国经济开新局必须坚持独立自主、增强自主创新能力，把关键核心技术和发展主动权掌握在自己手中。</ns0:t>
      </ns0:r>
      <ns0:r>
        <ns0:rPr>
          <ns0:rFonts ns0:ascii="Hiragino Sans GB" ns0:hAnsi="Hiragino Sans GB" ns0:eastAsia="Hiragino Sans GB" ns0:cs="Hiragino Sans GB"/>
          <ns0:b ns0:val="0"/>
          <ns0:color ns0:val="202124"/>
          <ns0:sz ns0:val="21"/>
        </ns0:rPr>
        <ns0:t/>
      </ns0:r>
    </ns0:p>
    <ns0:p ns2:paraId="5A42CC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870B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ns0:t>
      </ns0:r>
      <ns0:r>
        <ns0:rPr>
          <ns0:rFonts ns0:ascii="Hiragino Sans GB" ns0:hAnsi="Hiragino Sans GB" ns0:eastAsia="Hiragino Sans GB" ns0:cs="Hiragino Sans GB"/>
          <ns0:b ns0:val="0"/>
          <ns0:color ns0:val="202124"/>
          <ns0:sz ns0:val="21"/>
        </ns0:rPr>
        <ns0:t/>
      </ns0:r>
    </ns0:p>
    <ns0:p ns2:paraId="3EFFEC8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面对外部风险挑战，中国应坚持独立自主，增强自主创新能力，实现关键核心技术自主可控，把发展主动权牢牢掌握在自己手中。</ns0:t>
      </ns0:r>
      <ns0:r>
        <ns0:rPr>
          <ns0:rFonts ns0:ascii="Hiragino Sans GB" ns0:hAnsi="Hiragino Sans GB" ns0:eastAsia="Hiragino Sans GB" ns0:cs="Hiragino Sans GB"/>
          <ns0:b/>
          <ns0:color ns0:val="111111"/>
          <ns0:sz ns0:val="21"/>
        </ns0:rPr>
        <ns0:t/>
      </ns0:r>
    </ns0:p>
    <ns0:p ns2:paraId="3E336A5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得分提醒：</ns0:t>
      </ns0:r>
      <ns0:r>
        <ns0:rPr>
          <ns0:rFonts ns0:ascii="Hiragino Sans GB" ns0:hAnsi="Hiragino Sans GB" ns0:eastAsia="Hiragino Sans GB" ns0:cs="Hiragino Sans GB"/>
          <ns0:b ns0:val="0"/>
          <ns0:color ns0:val="27323A"/>
          <ns0:sz ns0:val="19"/>
        </ns0:rPr>
        <ns0:t>开新局部分要从政治多极化、经济全球化两个维度展开；只写一个维度，最高不超过3分。</ns0:t>
      </ns0:r>
    </ns0:p>
    <ns0:p ns2:paraId="3E71F6E6">
      <ns0:pPr>
        <ns0:spacing ns0:before="140" ns0:after="60"/>
      </ns0:pPr>
      <ns0:r>
        <ns0:rPr>
          <ns0:rFonts ns0:ascii="Hiragino Sans GB" ns0:hAnsi="Hiragino Sans GB" ns0:eastAsia="Hiragino Sans GB" ns0:cs="Hiragino Sans GB"/>
          <ns0:b/>
          <ns0:color ns0:val="1F5E8C"/>
          <ns0:sz ns0:val="22"/>
        </ns0:rPr>
        <ns0:t>2. 2026通州期末Q21</ns0:t>
      </ns0:r>
    </ns0:p>
    <ns0:p ns2:paraId="61A057A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6ADE05B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0D87F9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材料夸自主研发芯片操作系统、专利破四百万件，是靠自己攥住核心技术；正因把科技自立自强当支撑，才说“坚持独立自主、自力更生，增强发展主动权”。</ns0:t>
      </ns0:r>
      <ns0:r>
        <ns0:rPr>
          <ns0:rFonts ns0:ascii="Hiragino Sans GB" ns0:hAnsi="Hiragino Sans GB" ns0:eastAsia="Hiragino Sans GB" ns0:cs="Hiragino Sans GB"/>
          <ns0:b ns0:val="0"/>
          <ns0:color ns0:val="202124"/>
          <ns0:sz ns0:val="21"/>
        </ns0:rPr>
        <ns0:t/>
      </ns0:r>
    </ns0:p>
    <ns0:p ns2:paraId="719523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我国坚持独立自主、自力更生，把科技自立自强作为国家发展的战略支撑，掌握核心技术，增强了发展主动权。</ns0:t>
      </ns0:r>
      <ns0:r>
        <ns0:rPr>
          <ns0:rFonts ns0:ascii="Hiragino Sans GB" ns0:hAnsi="Hiragino Sans GB" ns0:eastAsia="Hiragino Sans GB" ns0:cs="Hiragino Sans GB"/>
          <ns0:b/>
          <ns0:color ns0:val="111111"/>
          <ns0:sz ns0:val="21"/>
        </ns0:rPr>
        <ns0:t/>
      </ns0:r>
    </ns0:p>
    <ns0:p ns2:paraId="7B2E82D2">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题目问我国如何在全球产业链供应链新态势中赢得主动，材料呈现断链风险和技术规则竞争，说明答题不能只写开放合作，还应说明核心技术攻关和产业链安全。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面对全球产业链供应链断链风险以及绿色认证、数字技术重塑竞争规则的新态势，我国应坚持独立自主、自力更生，加强核心技术攻关，提升产业链自主可控能力，增强产业链供应链韧性和抗风险能力。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本题8分，围绕全球产业链供应链新态势，从多元化布局、区域化合作、绿色化转型、数字化加速四个特点分别作答，最后进行总结；每个特点要写出“措施+效果”。</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ns0:t>
      </ns0:r>
      <ns0:r>
        <ns0:rPr>
          <ns0:rFonts ns0:ascii="Hiragino Sans GB" ns0:hAnsi="Hiragino Sans GB" ns0:eastAsia="Hiragino Sans GB" ns0:cs="Hiragino Sans GB"/>
          <ns0:b ns0:val="0"/>
          <ns0:color ns0:val="27323A"/>
          <ns0:sz ns0:val="19"/>
        </ns0:rPr>
        <ns0:t>鼓励和支持有实力的跨国公司在全球范围内分散投资，利用世界各地优势组织生产经营，顺应经济全球化趋势推进产业链多元化布局；效果可写促进产业链供应链多元化，维护多元稳定的国际经济格局和经贸关系，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ns0:t>
      </ns0:r>
      <ns0:r>
        <ns0:rPr>
          <ns0:rFonts ns0:ascii="Hiragino Sans GB" ns0:hAnsi="Hiragino Sans GB" ns0:eastAsia="Hiragino Sans GB" ns0:cs="Hiragino Sans GB"/>
          <ns0:b ns0:val="0"/>
          <ns0:color ns0:val="27323A"/>
          <ns0:sz ns0:val="19"/>
        </ns0:rPr>
        <ns0:t>可写深化区域经济合作，秉持亲诚惠容理念，加强与周边国家和地区经济合作，促进区域内投资和贸易自由化便利化，推动区域产业链供应链深度融合；也可写吸引更多外资和高端产业留在或落户中国；还可写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ns0:t>
      </ns0:r>
      <ns0:r>
        <ns0:rPr>
          <ns0:rFonts ns0:ascii="Hiragino Sans GB" ns0:hAnsi="Hiragino Sans GB" ns0:eastAsia="Hiragino Sans GB" ns0:cs="Hiragino Sans GB"/>
          <ns0:b ns0:val="0"/>
          <ns0:color ns0:val="27323A"/>
          <ns0:sz ns0:val="19"/>
        </ns0:rPr>
        <ns0:t>坚持绿色发展理念，加大绿色技术研发投入，完善绿色法律法规，对接国际规则与标准，制定环境政策；效果可写提升产业链绿色化水平，推进绿色低碳转型。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ns0:t>
      </ns0:r>
      <ns0:r>
        <ns0:rPr>
          <ns0:rFonts ns0:ascii="Hiragino Sans GB" ns0:hAnsi="Hiragino Sans GB" ns0:eastAsia="Hiragino Sans GB" ns0:cs="Hiragino Sans GB"/>
          <ns0:b ns0:val="0"/>
          <ns0:color ns0:val="27323A"/>
          <ns0:sz ns0:val="19"/>
        </ns0:rPr>
        <ns0:t>推动产业数字化，促进数字技术与实体经济深度融合，推动互联网、大数据、人工智能与实体经济融合，加大数字技术研发投入；效果可写培育数字产品和服务新优势，提升产业链数字化水平和竞争新优势。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积极参与全球经济治理和规则制定，维护多边贸易体系；发展更高水平开放型经济，形成国内大循环为主体、国内国际双循环相互促进的新发展格局；推动构建开放型世界经济或人类命运共同体。</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中国特色大国外交与人类命运共同体</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设问聚焦中国元首外交；材料呈现中俄、中美、欧洲、周边、上合组织和中拉论坛等多层外交活动，最终指向让世界看到真实立体的中国并赢得更深信任。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周边工作新局面四定位：发展繁荣的重要基础、维护国家安全的重点、运筹外交全局的首要、推动构建人类命运共同体的关键</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题面说明我国同周边关系处于近代以来最好时期，同时周边格局与世界变局深度联动，周边国家众多且合作密集，要求先回答“为什么周边工作在中国发展和外交全局中重要”。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我国周边国家众多，周边格局和世界变局深度联动，努力开创周边工作新局面是实现发展繁荣的重要基础、维护国家安全的重点、运筹外交全局的首要，也是推动构建人类命运共同体的关键。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24AC60A">
      <ns0:pPr>
        <ns0:pStyle ns0:val="4"/>
      </ns0:pPr>
      <ns0:r>
        <ns0:rPr>
          <ns0:rFonts ns0:eastAsia="Hiragino Sans GB" ns0:ascii="Hiragino Sans GB" ns0:hAnsi="Hiragino Sans GB" ns0:cs="Hiragino Sans GB"/>
          <ns0:b/>
          <ns0:color ns0:val="2F6F9F"/>
          <ns0:sz ns0:val="28"/>
        </ns0:rPr>
        <ns0:t>智慧</ns0:t>
      </ns0:r>
    </ns0:p>
    <ns0:p ns2:paraId="7577BE0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贡献中国智慧、中国方案、中国力量</ns0:t>
      </ns0:r>
    </ns0:p>
    <ns0:p ns2:paraId="3982A17C">
      <ns0:pPr>
        <ns0:spacing ns0:before="140" ns0:after="60"/>
      </ns0:pPr>
      <ns0:r>
        <ns0:rPr>
          <ns0:rFonts ns0:ascii="Hiragino Sans GB" ns0:hAnsi="Hiragino Sans GB" ns0:eastAsia="Hiragino Sans GB" ns0:cs="Hiragino Sans GB"/>
          <ns0:b/>
          <ns0:color ns0:val="1F5E8C"/>
          <ns0:sz ns0:val="22"/>
        </ns0:rPr>
        <ns0:t>1. 2026通州期末Q20</ns0:t>
      </ns0:r>
    </ns0:p>
    <ns0:p ns2:paraId="0766C0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设问中的“彰显担当”指向中国在全球治理中的责任和贡献，题面四大全球倡议为动荡世界注入稳定性和确定性，触发中国智慧、中国方案和大国担当。</ns0:t>
      </ns0:r>
      <ns0:r>
        <ns0:rPr>
          <ns0:rFonts ns0:ascii="Hiragino Sans GB" ns0:hAnsi="Hiragino Sans GB" ns0:eastAsia="Hiragino Sans GB" ns0:cs="Hiragino Sans GB"/>
          <ns0:b ns0:val="0"/>
          <ns0:color ns0:val="202124"/>
          <ns0:sz ns0:val="21"/>
        </ns0:rPr>
        <ns0:t/>
      </ns0:r>
    </ns0:p>
    <ns0:p ns2:paraId="238FBA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7BA4D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ns0:t>
      </ns0:r>
      <ns0:r>
        <ns0:rPr>
          <ns0:rFonts ns0:ascii="Hiragino Sans GB" ns0:hAnsi="Hiragino Sans GB" ns0:eastAsia="Hiragino Sans GB" ns0:cs="Hiragino Sans GB"/>
          <ns0:b ns0:val="0"/>
          <ns0:color ns0:val="202124"/>
          <ns0:sz ns0:val="21"/>
        </ns0:rPr>
        <ns0:t/>
      </ns0:r>
    </ns0:p>
    <ns0:p ns2:paraId="09A599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中国提出全球治理倡议，为应对世界变局和治理赤字贡献中国智慧、中国方案，体现勇于大国担当。</ns0:t>
      </ns0:r>
      <ns0:r>
        <ns0:rPr>
          <ns0:rFonts ns0:ascii="Hiragino Sans GB" ns0:hAnsi="Hiragino Sans GB" ns0:eastAsia="Hiragino Sans GB" ns0:cs="Hiragino Sans GB"/>
          <ns0:b/>
          <ns0:color ns0:val="111111"/>
          <ns0:sz ns0:val="21"/>
        </ns0:rPr>
        <ns0:t/>
      </ns0:r>
    </ns0:p>
    <ns0:p ns2:paraId="65F83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AEC9ACE">
      <ns0:pPr>
        <ns0:spacing ns0:before="140" ns0:after="60"/>
      </ns0:pPr>
      <ns0:r>
        <ns0:rPr>
          <ns0:rFonts ns0:ascii="Hiragino Sans GB" ns0:hAnsi="Hiragino Sans GB" ns0:eastAsia="Hiragino Sans GB" ns0:cs="Hiragino Sans GB"/>
          <ns0:b/>
          <ns0:color ns0:val="1F5E8C"/>
          <ns0:sz ns0:val="22"/>
        </ns0:rPr>
        <ns0:t>2. 2025东城二模Q20同球共济小论文</ns0:t>
      </ns0:r>
    </ns0:p>
    <ns0:p ns2:paraId="03BB8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题面给出中国在地区和平、气候治理、人工智能治理中的具体行动；小论文行动层要把这些行动统合为中国智慧和中国方案的提供。</ns0:t>
      </ns0:r>
      <ns0:r>
        <ns0:rPr>
          <ns0:rFonts ns0:ascii="Hiragino Sans GB" ns0:hAnsi="Hiragino Sans GB" ns0:eastAsia="Hiragino Sans GB" ns0:cs="Hiragino Sans GB"/>
          <ns0:b ns0:val="0"/>
          <ns0:color ns0:val="202124"/>
          <ns0:sz ns0:val="21"/>
        </ns0:rPr>
        <ns0:t/>
      </ns0:r>
    </ns0:p>
    <ns0:p ns2:paraId="0F7C75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042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ns0:t>
      </ns0:r>
      <ns0:r>
        <ns0:rPr>
          <ns0:rFonts ns0:ascii="Hiragino Sans GB" ns0:hAnsi="Hiragino Sans GB" ns0:eastAsia="Hiragino Sans GB" ns0:cs="Hiragino Sans GB"/>
          <ns0:b ns0:val="0"/>
          <ns0:color ns0:val="202124"/>
          <ns0:sz ns0:val="21"/>
        </ns0:rPr>
        <ns0:t/>
      </ns0:r>
    </ns0:p>
    <ns0:p ns2:paraId="1CF0DE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中国以分享发展经验、劝和促谈和气候、人工智能治理倡议等行动，为解决全球共同问题贡献中国智慧和中国方案。</ns0:t>
      </ns0:r>
      <ns0:r>
        <ns0:rPr>
          <ns0:rFonts ns0:ascii="Hiragino Sans GB" ns0:hAnsi="Hiragino Sans GB" ns0:eastAsia="Hiragino Sans GB" ns0:cs="Hiragino Sans GB"/>
          <ns0:b/>
          <ns0:color ns0:val="111111"/>
          <ns0:sz ns0:val="21"/>
        </ns0:rPr>
        <ns0:t/>
      </ns0:r>
    </ns0:p>
    <ns0:p ns2:paraId="732005F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3E0CC0F2">
      <ns0:pPr>
        <ns0:spacing ns0:before="140" ns0:after="60"/>
      </ns0:pPr>
      <ns0:r>
        <ns0:rPr>
          <ns0:rFonts ns0:ascii="Hiragino Sans GB" ns0:hAnsi="Hiragino Sans GB" ns0:eastAsia="Hiragino Sans GB" ns0:cs="Hiragino Sans GB"/>
          <ns0:b/>
          <ns0:color ns0:val="1F5E8C"/>
          <ns0:sz ns0:val="22"/>
        </ns0:rPr>
        <ns0:t>3. 2026西城期末Q20——参与全球气候治理中的中国实践</ns0:t>
      </ns0:r>
    </ns0:p>
    <ns0:p ns2:paraId="0B572D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中国通过全国碳市场、气候适应战略和持续更新NDC，把国内实践转化为可向其他国家输出的治理经验，构成"中国方案"的实际内容；"中国实践"必须从国内做法上升到为全球治理贡献方案。</ns0:t>
      </ns0:r>
      <ns0:r>
        <ns0:rPr>
          <ns0:rFonts ns0:ascii="Hiragino Sans GB" ns0:hAnsi="Hiragino Sans GB" ns0:eastAsia="Hiragino Sans GB" ns0:cs="Hiragino Sans GB"/>
          <ns0:b ns0:val="0"/>
          <ns0:color ns0:val="202124"/>
          <ns0:sz ns0:val="21"/>
        </ns0:rPr>
        <ns0:t/>
      </ns0:r>
    </ns0:p>
    <ns0:p ns2:paraId="032870F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0892CE7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ns0:t>
      </ns0:r>
      <ns0:r>
        <ns0:rPr>
          <ns0:rFonts ns0:ascii="Hiragino Sans GB" ns0:hAnsi="Hiragino Sans GB" ns0:eastAsia="Hiragino Sans GB" ns0:cs="Hiragino Sans GB"/>
          <ns0:b ns0:val="0"/>
          <ns0:color ns0:val="202124"/>
          <ns0:sz ns0:val="21"/>
        </ns0:rPr>
        <ns0:t/>
      </ns0:r>
    </ns0:p>
    <ns0:p ns2:paraId="3E2DA9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中国通过构建全国碳市场、完善碳交易机制和推进气候适应行动，为全球气候治理提供可借鉴的中国方案。</ns0:t>
      </ns0:r>
      <ns0:r>
        <ns0:rPr>
          <ns0:rFonts ns0:ascii="Hiragino Sans GB" ns0:hAnsi="Hiragino Sans GB" ns0:eastAsia="Hiragino Sans GB" ns0:cs="Hiragino Sans GB"/>
          <ns0:b/>
          <ns0:color ns0:val="111111"/>
          <ns0:sz ns0:val="21"/>
        </ns0:rPr>
        <ns0:t/>
      </ns0:r>
    </ns0:p>
    <ns0:p ns2:paraId="0BCE64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60F1149">
      <ns0:pPr>
        <ns0:spacing ns0:before="140" ns0:after="60"/>
      </ns0:pPr>
      <ns0:r>
        <ns0:rPr>
          <ns0:rFonts ns0:ascii="Hiragino Sans GB" ns0:hAnsi="Hiragino Sans GB" ns0:eastAsia="Hiragino Sans GB" ns0:cs="Hiragino Sans GB"/>
          <ns0:b/>
          <ns0:color ns0:val="1F5E8C"/>
          <ns0:sz ns0:val="22"/>
        </ns0:rPr>
        <ns0:t>4. 2024丰台二模Q19</ns0:t>
      </ns0:r>
    </ns0:p>
    <ns0:p ns2:paraId="7E3DA5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题目将环境保护中的发展中国家合作单独列为第二角度，说明这道题不能只写中国国内减排，而需要说明中国通过南南合作帮助发展中国家应对环境与发展问题。</ns0:t>
      </ns0:r>
      <ns0:r>
        <ns0:rPr>
          <ns0:rFonts ns0:ascii="Hiragino Sans GB" ns0:hAnsi="Hiragino Sans GB" ns0:eastAsia="Hiragino Sans GB" ns0:cs="Hiragino Sans GB"/>
          <ns0:b ns0:val="0"/>
          <ns0:color ns0:val="202124"/>
          <ns0:sz ns0:val="21"/>
        </ns0:rPr>
        <ns0:t/>
      </ns0:r>
    </ns0:p>
    <ns0:p ns2:paraId="798FBB6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045424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ns0:t>
      </ns0:r>
      <ns0:r>
        <ns0:rPr>
          <ns0:rFonts ns0:ascii="Hiragino Sans GB" ns0:hAnsi="Hiragino Sans GB" ns0:eastAsia="Hiragino Sans GB" ns0:cs="Hiragino Sans GB"/>
          <ns0:b ns0:val="0"/>
          <ns0:color ns0:val="202124"/>
          <ns0:sz ns0:val="21"/>
        </ns0:rPr>
        <ns0:t/>
      </ns0:r>
    </ns0:p>
    <ns0:p ns2:paraId="560808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中国通过南南合作帮助发展中国家发展，在环境保护和应对气候变化中贡献中国智慧、中国方案和中国力量。</ns0:t>
      </ns0:r>
      <ns0:r>
        <ns0:rPr>
          <ns0:rFonts ns0:ascii="Hiragino Sans GB" ns0:hAnsi="Hiragino Sans GB" ns0:eastAsia="Hiragino Sans GB" ns0:cs="Hiragino Sans GB"/>
          <ns0:b/>
          <ns0:color ns0:val="111111"/>
          <ns0:sz ns0:val="21"/>
        </ns0:rPr>
        <ns0:t/>
      </ns0:r>
    </ns0:p>
    <ns0:p ns2:paraId="560EF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357A772D">
      <ns0:pPr>
        <ns0:spacing ns0:before="140" ns0:after="60"/>
      </ns0:pPr>
      <ns0:r>
        <ns0:rPr>
          <ns0:rFonts ns0:ascii="Hiragino Sans GB" ns0:hAnsi="Hiragino Sans GB" ns0:eastAsia="Hiragino Sans GB" ns0:cs="Hiragino Sans GB"/>
          <ns0:b/>
          <ns0:color ns0:val="1F5E8C"/>
          <ns0:sz ns0:val="22"/>
        </ns0:rPr>
        <ns0:t>5. 2026顺义一模Q20</ns0:t>
      </ns0:r>
    </ns0:p>
    <ns0:p ns2:paraId="5C25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顺义一模问科技小院成为南南合作典范的深层逻辑，科技小院不是简单复制中国经验，而是把中国农业治理经验同全球南方国家的本土农业问题和人才培养需求结合起来。</ns0:t>
      </ns0:r>
      <ns0:r>
        <ns0:rPr>
          <ns0:rFonts ns0:ascii="Hiragino Sans GB" ns0:hAnsi="Hiragino Sans GB" ns0:eastAsia="Hiragino Sans GB" ns0:cs="Hiragino Sans GB"/>
          <ns0:b ns0:val="0"/>
          <ns0:color ns0:val="202124"/>
          <ns0:sz ns0:val="21"/>
        </ns0:rPr>
        <ns0:t/>
      </ns0:r>
    </ns0:p>
    <ns0:p ns2:paraId="2305D5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19B4FCF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ns0:t>
      </ns0:r>
      <ns0:r>
        <ns0:rPr>
          <ns0:rFonts ns0:ascii="Hiragino Sans GB" ns0:hAnsi="Hiragino Sans GB" ns0:eastAsia="Hiragino Sans GB" ns0:cs="Hiragino Sans GB"/>
          <ns0:b ns0:val="0"/>
          <ns0:color ns0:val="202124"/>
          <ns0:sz ns0:val="21"/>
        </ns0:rPr>
        <ns0:t/>
      </ns0:r>
    </ns0:p>
    <ns0:p ns2:paraId="143395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科技小院以中国智慧、中国方案回应全球南方农业发展的共同利益，通过本土化人才培养和农业技术合作提高生产率、降低成本，推动南南合作共赢共享。</ns0:t>
      </ns0:r>
      <ns0:r>
        <ns0:rPr>
          <ns0:rFonts ns0:ascii="Hiragino Sans GB" ns0:hAnsi="Hiragino Sans GB" ns0:eastAsia="Hiragino Sans GB" ns0:cs="Hiragino Sans GB"/>
          <ns0:b/>
          <ns0:color ns0:val="111111"/>
          <ns0:sz ns0:val="21"/>
        </ns0:rPr>
        <ns0:t/>
      </ns0:r>
    </ns0:p>
    <ns0:p ns2:paraId="5FD0FD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78C6129">
      <ns0:pPr>
        <ns0:spacing ns0:before="140" ns0:after="60"/>
      </ns0:pPr>
      <ns0:r>
        <ns0:rPr>
          <ns0:rFonts ns0:ascii="Hiragino Sans GB" ns0:hAnsi="Hiragino Sans GB" ns0:eastAsia="Hiragino Sans GB" ns0:cs="Hiragino Sans GB"/>
          <ns0:b/>
          <ns0:color ns0:val="1F5E8C"/>
          <ns0:sz ns0:val="22"/>
        </ns0:rPr>
        <ns0:t>6. 2025西城一模Q21</ns0:t>
      </ns0:r>
    </ns0:p>
    <ns0:p ns2:paraId="02483B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材料写全球南方代表团到中国城市乡村参观学习，问题要求解释中国发展理念成为国际公共产品，说明应从世界意义上写中国经验为发展中国家现代化提供路径与方案。</ns0:t>
      </ns0:r>
      <ns0:r>
        <ns0:rPr>
          <ns0:rFonts ns0:ascii="Hiragino Sans GB" ns0:hAnsi="Hiragino Sans GB" ns0:eastAsia="Hiragino Sans GB" ns0:cs="Hiragino Sans GB"/>
          <ns0:b ns0:val="0"/>
          <ns0:color ns0:val="202124"/>
          <ns0:sz ns0:val="21"/>
        </ns0:rPr>
        <ns0:t/>
      </ns0:r>
    </ns0:p>
    <ns0:p ns2:paraId="7F1728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2C983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ns0:t>
      </ns0:r>
      <ns0:r>
        <ns0:rPr>
          <ns0:rFonts ns0:ascii="Hiragino Sans GB" ns0:hAnsi="Hiragino Sans GB" ns0:eastAsia="Hiragino Sans GB" ns0:cs="Hiragino Sans GB"/>
          <ns0:b ns0:val="0"/>
          <ns0:color ns0:val="202124"/>
          <ns0:sz ns0:val="21"/>
        </ns0:rPr>
        <ns0:t/>
      </ns0:r>
    </ns0:p>
    <ns0:p ns2:paraId="20E45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中国发展理念和实践成就为全球南方国家提供可借鉴经验，拓展了发展中国家走向现代化的途径，贡献了中国智慧中国方案。</ns0:t>
      </ns0:r>
      <ns0:r>
        <ns0:rPr>
          <ns0:rFonts ns0:ascii="Hiragino Sans GB" ns0:hAnsi="Hiragino Sans GB" ns0:eastAsia="Hiragino Sans GB" ns0:cs="Hiragino Sans GB"/>
          <ns0:b/>
          <ns0:color ns0:val="111111"/>
          <ns0:sz ns0:val="21"/>
        </ns0:rPr>
        <ns0:t/>
      </ns0:r>
    </ns0:p>
    <ns0:p ns2:paraId="6EADAC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3FFCB9A6">
      <ns0:pPr>
        <ns0:spacing ns0:before="140" ns0:after="60"/>
      </ns0:pPr>
      <ns0:r>
        <ns0:rPr>
          <ns0:rFonts ns0:ascii="Hiragino Sans GB" ns0:hAnsi="Hiragino Sans GB" ns0:eastAsia="Hiragino Sans GB" ns0:cs="Hiragino Sans GB"/>
          <ns0:b/>
          <ns0:color ns0:val="1F5E8C"/>
          <ns0:sz ns0:val="22"/>
        </ns0:rPr>
        <ns0:t>7. 2026顺义二模Q20</ns0:t>
      </ns0:r>
    </ns0:p>
    <ns0:p ns2:paraId="137B3B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材料呈现中国式现代化向世界开放、与各国共享机遇，说明中国把自身现代化实践转化为可供世界借鉴的中国智慧和中国方案。</ns0:t>
      </ns0:r>
      <ns0:r>
        <ns0:rPr>
          <ns0:rFonts ns0:ascii="Hiragino Sans GB" ns0:hAnsi="Hiragino Sans GB" ns0:eastAsia="Hiragino Sans GB" ns0:cs="Hiragino Sans GB"/>
          <ns0:b ns0:val="0"/>
          <ns0:color ns0:val="202124"/>
          <ns0:sz ns0:val="21"/>
        </ns0:rPr>
        <ns0:t/>
      </ns0:r>
    </ns0:p>
    <ns0:p ns2:paraId="4060F1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218D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ns0:t>
      </ns0:r>
      <ns0:r>
        <ns0:rPr>
          <ns0:rFonts ns0:ascii="Hiragino Sans GB" ns0:hAnsi="Hiragino Sans GB" ns0:eastAsia="Hiragino Sans GB" ns0:cs="Hiragino Sans GB"/>
          <ns0:b ns0:val="0"/>
          <ns0:color ns0:val="202124"/>
          <ns0:sz ns0:val="21"/>
        </ns0:rPr>
        <ns0:t/>
      </ns0:r>
    </ns0:p>
    <ns0:p ns2:paraId="19DD11F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中国把中国式现代化的新蓝图和发展实践转化为可感可及的合作项目，为人类走向未来贡献中国智慧、中国方案和中国力量。</ns0:t>
      </ns0:r>
      <ns0:r>
        <ns0:rPr>
          <ns0:rFonts ns0:ascii="Hiragino Sans GB" ns0:hAnsi="Hiragino Sans GB" ns0:eastAsia="Hiragino Sans GB" ns0:cs="Hiragino Sans GB"/>
          <ns0:b/>
          <ns0:color ns0:val="111111"/>
          <ns0:sz ns0:val="21"/>
        </ns0:rPr>
        <ns0:t/>
      </ns0:r>
    </ns0:p>
    <ns0:p ns2:paraId="6D30FD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4D1EBD3">
      <ns0:pPr>
        <ns0:spacing ns0:before="140" ns0:after="60"/>
      </ns0:pPr>
      <ns0:r>
        <ns0:rPr>
          <ns0:rFonts ns0:ascii="Hiragino Sans GB" ns0:hAnsi="Hiragino Sans GB" ns0:eastAsia="Hiragino Sans GB" ns0:cs="Hiragino Sans GB"/>
          <ns0:b/>
          <ns0:color ns0:val="1F5E8C"/>
          <ns0:sz ns0:val="22"/>
        </ns0:rPr>
        <ns0:t>8. 2026房山一模Q19海南"一线放开"自由便利</ns0:t>
      </ns0:r>
    </ns0:p>
    <ns0:p ns2:paraId="576CF5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2CE24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3273F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ns0:t>
      </ns0:r>
      <ns0:r>
        <ns0:rPr>
          <ns0:rFonts ns0:ascii="Hiragino Sans GB" ns0:hAnsi="Hiragino Sans GB" ns0:eastAsia="Hiragino Sans GB" ns0:cs="Hiragino Sans GB"/>
          <ns0:b ns0:val="0"/>
          <ns0:color ns0:val="202124"/>
          <ns0:sz ns0:val="21"/>
        </ns0:rPr>
        <ns0:t/>
      </ns0:r>
    </ns0:p>
    <ns0:p ns2:paraId="0A3AF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中国以海南自贸港高水平开放实践,为畅通国际循环、助力开放型世界经济建设贡献中国智慧、中国方案、中国力量。</ns0:t>
      </ns0:r>
      <ns0:r>
        <ns0:rPr>
          <ns0:rFonts ns0:ascii="Hiragino Sans GB" ns0:hAnsi="Hiragino Sans GB" ns0:eastAsia="Hiragino Sans GB" ns0:cs="Hiragino Sans GB"/>
          <ns0:b/>
          <ns0:color ns0:val="111111"/>
          <ns0:sz ns0:val="21"/>
        </ns0:rPr>
        <ns0:t/>
      </ns0:r>
    </ns0:p>
    <ns0:p ns2:paraId="10A8F1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B1E19F">
      <ns0:pPr>
        <ns0:spacing ns0:before="140" ns0:after="60"/>
      </ns0:pPr>
      <ns0:r>
        <ns0:rPr>
          <ns0:rFonts ns0:ascii="Hiragino Sans GB" ns0:hAnsi="Hiragino Sans GB" ns0:eastAsia="Hiragino Sans GB" ns0:cs="Hiragino Sans GB"/>
          <ns0:b/>
          <ns0:color ns0:val="1F5E8C"/>
          <ns0:sz ns0:val="22"/>
        </ns0:rPr>
        <ns0:t>9. 2025顺义一模Q20</ns0:t>
      </ns0:r>
    </ns0:p>
    <ns0:p ns2:paraId="612BAB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4D21D0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B0DA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“小而美”已成中国发展合作名片，它给出的是可供他国借鉴的合作方案，正把贡献中国智慧、中国方案、中国力量落到重构国际秩序、构建命运共同体上。</ns0:t>
      </ns0:r>
      <ns0:r>
        <ns0:rPr>
          <ns0:rFonts ns0:ascii="Hiragino Sans GB" ns0:hAnsi="Hiragino Sans GB" ns0:eastAsia="Hiragino Sans GB" ns0:cs="Hiragino Sans GB"/>
          <ns0:b ns0:val="0"/>
          <ns0:color ns0:val="202124"/>
          <ns0:sz ns0:val="21"/>
        </ns0:rPr>
        <ns0:t/>
      </ns0:r>
    </ns0:p>
    <ns0:p ns2:paraId="24098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"小而美"项目为重构公正合理的国际政治经济秩序贡献中国智慧、中国方案、中国力量,助力构建人类命运共同体,成为中国发展合作亮点。</ns0:t>
      </ns0:r>
      <ns0:r>
        <ns0:rPr>
          <ns0:rFonts ns0:ascii="Hiragino Sans GB" ns0:hAnsi="Hiragino Sans GB" ns0:eastAsia="Hiragino Sans GB" ns0:cs="Hiragino Sans GB"/>
          <ns0:b/>
          <ns0:color ns0:val="111111"/>
          <ns0:sz ns0:val="21"/>
        </ns0:rPr>
        <ns0:t/>
      </ns0:r>
    </ns0:p>
    <ns0:p ns2:paraId="79CE749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2A5D594">
      <ns0:pPr>
        <ns0:spacing ns0:before="120" ns0:after="75"/>
        <ns0:ind ns0:left="0" ns0:firstLine="0"/>
      </ns0:pPr>
      <ns0:r>
        <ns0:rPr>
          <ns0:rFonts ns0:ascii="Hiragino Sans GB" ns0:hAnsi="Hiragino Sans GB" ns0:eastAsia="Hiragino Sans GB" ns0:cs="Hiragino Sans GB"/>
          <ns0:b/>
          <ns0:color ns0:val="1F5E8C"/>
          <ns0:sz ns0:val="24"/>
        </ns0:rPr>
        <ns0:t>10. 2024西城二模Q17</ns0:t>
      </ns0:r>
    </ns0:p>
    <ns0:p ns2:paraId="6D3791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90C70A">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397E6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面对科技革命这一各国共同课题，最大发展中国家能拿出的是可供分享的理念与方案；这正对应贡献中国智慧、中国方案、中国力量，做世界发展贡献者。</ns0:t>
      </ns0:r>
      <ns0:r>
        <ns0:rPr>
          <ns0:rFonts ns0:ascii="Hiragino Sans GB" ns0:hAnsi="Hiragino Sans GB" ns0:eastAsia="Hiragino Sans GB" ns0:cs="Hiragino Sans GB"/>
          <ns0:b ns0:val="0"/>
          <ns0:color ns0:val="202124"/>
          <ns0:sz ns0:val="21"/>
        </ns0:rPr>
        <ns0:t/>
      </ns0:r>
    </ns0:p>
    <ns0:p ns2:paraId="61F9F1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作为最大发展中国家，我国应做世界发展的贡献者和推动者，为应对新一轮科技革命贡献中国智慧、中国方案、中国力量。</ns0:t>
      </ns0:r>
      <ns0:r>
        <ns0:rPr>
          <ns0:rFonts ns0:ascii="Hiragino Sans GB" ns0:hAnsi="Hiragino Sans GB" ns0:eastAsia="Hiragino Sans GB" ns0:cs="Hiragino Sans GB"/>
          <ns0:b/>
          <ns0:color ns0:val="111111"/>
          <ns0:sz ns0:val="21"/>
        </ns0:rPr>
        <ns0:t/>
      </ns0:r>
    </ns0:p>
    <ns0:p ns2:paraId="21DC4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答题提醒：本题为综合题可选角度加答题要求补充，不能写成六要素罗列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684916C7">
      <ns0:pPr>
        <ns0:spacing ns0:before="120" ns0:after="75"/>
        <ns0:ind ns0:left="0" ns0:firstLine="0"/>
      </ns0:pPr>
      <ns0:r>
        <ns0:rPr>
          <ns0:rFonts ns0:ascii="Hiragino Sans GB" ns0:hAnsi="Hiragino Sans GB" ns0:eastAsia="Hiragino Sans GB" ns0:cs="Hiragino Sans GB"/>
          <ns0:b/>
          <ns0:color ns0:val="1F5E8C"/>
          <ns0:sz ns0:val="24"/>
        </ns0:rPr>
        <ns0:t>12. 2026朝阳期中Q17</ns0:t>
      </ns0:r>
    </ns0:p>
    <ns0:p ns2:paraId="6F13B9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7A8DB3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312DE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丙同学提出关注发展中国家需求、帮助全球南方弥合智能鸿沟；中国向共同问题提供的是理念与合作方案，这正是贡献中国智慧、中国方案、中国力量。</ns0:t>
      </ns0:r>
      <ns0:r>
        <ns0:rPr>
          <ns0:rFonts ns0:ascii="Hiragino Sans GB" ns0:hAnsi="Hiragino Sans GB" ns0:eastAsia="Hiragino Sans GB" ns0:cs="Hiragino Sans GB"/>
          <ns0:b ns0:val="0"/>
          <ns0:color ns0:val="202124"/>
          <ns0:sz ns0:val="21"/>
        </ns0:rPr>
        <ns0:t/>
      </ns0:r>
    </ns0:p>
    <ns0:p ns2:paraId="38A5B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在谋求本国发展同时兼顾他国合理关切，以人工智能合作贡献中国智慧、中国方案、中国力量。</ns0:t>
      </ns0:r>
      <ns0:r>
        <ns0:rPr>
          <ns0:rFonts ns0:ascii="Hiragino Sans GB" ns0:hAnsi="Hiragino Sans GB" ns0:eastAsia="Hiragino Sans GB" ns0:cs="Hiragino Sans GB"/>
          <ns0:b/>
          <ns0:color ns0:val="111111"/>
          <ns0:sz ns0:val="21"/>
        </ns0:rPr>
        <ns0:t/>
      </ns0:r>
    </ns0:p>
    <ns0:p ns2:paraId="4FE17D7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A2428AE">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69C6D50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人形机器人、AI眼镜、开源大模型、创新药以及鲁班工坊、菌草技术等材料，说明中国既有创新能力，也能把发展经验和技术方案转化为全球发展资源。</ns0:t>
      </ns0:r>
      <ns0:r>
        <ns0:rPr>
          <ns0:rFonts ns0:ascii="Hiragino Sans GB" ns0:hAnsi="Hiragino Sans GB" ns0:eastAsia="Hiragino Sans GB" ns0:cs="Hiragino Sans GB"/>
          <ns0:b ns0:val="0"/>
          <ns0:color ns0:val="202124"/>
          <ns0:sz ns0:val="21"/>
        </ns0:rPr>
        <ns0:t/>
      </ns0:r>
    </ns0:p>
    <ns0:p ns2:paraId="24F810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C1AB0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开源大模型、创新药是成果，鲁班工坊、菌草技术是可供别国借用的发展办法，中国把它们变成全球可用资源，正对应贡献中国智慧、中国方案、中国力量。</ns0:t>
      </ns0:r>
      <ns0:r>
        <ns0:rPr>
          <ns0:rFonts ns0:ascii="Hiragino Sans GB" ns0:hAnsi="Hiragino Sans GB" ns0:eastAsia="Hiragino Sans GB" ns0:cs="Hiragino Sans GB"/>
          <ns0:b ns0:val="0"/>
          <ns0:color ns0:val="202124"/>
          <ns0:sz ns0:val="21"/>
        </ns0:rPr>
        <ns0:t/>
      </ns0:r>
    </ns0:p>
    <ns0:p ns2:paraId="321DC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中国坚持创新驱动战略，推动开源大模型、创新药等成果发展，并通过鲁班工坊、菌草技术等合作提供发展方案，为全球发展贡献中国智慧、中国方案、中国力量。</ns0:t>
      </ns0:r>
      <ns0:r>
        <ns0:rPr>
          <ns0:rFonts ns0:ascii="Hiragino Sans GB" ns0:hAnsi="Hiragino Sans GB" ns0:eastAsia="Hiragino Sans GB" ns0:cs="Hiragino Sans GB"/>
          <ns0:b/>
          <ns0:color ns0:val="111111"/>
          <ns0:sz ns0:val="21"/>
        </ns0:rPr>
        <ns0:t/>
      </ns0:r>
    </ns0:p>
    <ns0:p ns2:paraId="7E8B45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470D12B">
      <ns0:pPr>
        <ns0:spacing ns0:before="120" ns0:after="75"/>
        <ns0:ind ns0:left="0" ns0:firstLine="0"/>
      </ns0:pPr>
      <ns0:r>
        <ns0:rPr>
          <ns0:rFonts ns0:ascii="Hiragino Sans GB" ns0:hAnsi="Hiragino Sans GB" ns0:eastAsia="Hiragino Sans GB" ns0:cs="Hiragino Sans GB"/>
          <ns0:b/>
          <ns0:color ns0:val="1F5E8C"/>
          <ns0:sz ns0:val="24"/>
        </ns0:rPr>
        <ns0:t>14. 2026顺义一模Q21</ns0:t>
      </ns0:r>
    </ns0:p>
    <ns0:p ns2:paraId="46B028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6C1E95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F3A8F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材料落点是中国“为世界提供机遇”、彰显“和而不同”，给的是方案而非要价；这种把经验外溢为公共产品的姿态，对应贡献中国智慧、中国方案、中国力量。</ns0:t>
      </ns0:r>
      <ns0:r>
        <ns0:rPr>
          <ns0:rFonts ns0:ascii="Hiragino Sans GB" ns0:hAnsi="Hiragino Sans GB" ns0:eastAsia="Hiragino Sans GB" ns0:cs="Hiragino Sans GB"/>
          <ns0:b ns0:val="0"/>
          <ns0:color ns0:val="202124"/>
          <ns0:sz ns0:val="21"/>
        </ns0:rPr>
        <ns0:t/>
      </ns0:r>
    </ns0:p>
    <ns0:p ns2:paraId="5336E3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中国坚持走和平发展道路，倡导人类命运共同体，为世界的和平与发展提供中国智慧和中国方案，彰显大国担当。</ns0:t>
      </ns0:r>
      <ns0:r>
        <ns0:rPr>
          <ns0:rFonts ns0:ascii="Hiragino Sans GB" ns0:hAnsi="Hiragino Sans GB" ns0:eastAsia="Hiragino Sans GB" ns0:cs="Hiragino Sans GB"/>
          <ns0:b/>
          <ns0:color ns0:val="111111"/>
          <ns0:sz ns0:val="21"/>
        </ns0:rPr>
        <ns0:t/>
      </ns0:r>
    </ns0:p>
    <ns0:p ns2:paraId="04A3E9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门头沟一模中的地球生命共同体、人工智能能力建设普惠计划和全球安全倡议，体现中国为全球治理提供公共产品，贡献中国智慧中国方案。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中国通过地球生命共同体、人工智能能力建设普惠计划和全球安全倡议等提供国际公共产品，贡献中国智慧中国方案，推动完善全球治理。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人类命运共同体理念是中国提出的解决全球问题、维护和平发展的方案。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材料点明人类命运共同体是“中国提出的”解决全球问题、护和平发展的方案；这一中国主张为世界提供的是理念与机制，正对应贡献中国智慧、中国方案、中国力量。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人类命运共同体理念从全人类福祉出发，为解决全球性问题提供中国方案，推动构建更加公正合理的国际治理体系，促进各国在共同发展中实现持久和平与繁荣。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2:paraId="0361601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中国推动构建人类命运共同体</ns0:t>
      </ns0:r>
    </ns0:p>
    <ns0:p ns2:paraId="45CD46B8">
      <ns0:pPr>
        <ns0:spacing ns0:before="140" ns0:after="60"/>
      </ns0:pPr>
      <ns0:r>
        <ns0:rPr>
          <ns0:rFonts ns0:ascii="Hiragino Sans GB" ns0:hAnsi="Hiragino Sans GB" ns0:eastAsia="Hiragino Sans GB" ns0:cs="Hiragino Sans GB"/>
          <ns0:b/>
          <ns0:color ns0:val="1F5E8C"/>
          <ns0:sz ns0:val="22"/>
        </ns0:rPr>
        <ns0:t>1. 2025东城一模Q20</ns0:t>
      </ns0:r>
    </ns0:p>
    <ns0:p ns2:paraId="425AEB8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此次出访11天内出席APEC、G20等近40场多边活动，达成60多项合作文件，并在G20峰会上回应全球南方求平等、促变革的强烈意愿，呈现中国特色大国外交在多边场合的实践拓展。</ns0:t>
      </ns0:r>
      <ns0:r>
        <ns0:rPr>
          <ns0:rFonts ns0:ascii="Hiragino Sans GB" ns0:hAnsi="Hiragino Sans GB" ns0:eastAsia="Hiragino Sans GB" ns0:cs="Hiragino Sans GB"/>
          <ns0:b ns0:val="0"/>
          <ns0:color ns0:val="202124"/>
          <ns0:sz ns0:val="21"/>
        </ns0:rPr>
        <ns0:t/>
      </ns0:r>
    </ns0:p>
    <ns0:p ns2:paraId="79FBA3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78649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ns0:t>
      </ns0:r>
      <ns0:r>
        <ns0:rPr>
          <ns0:rFonts ns0:ascii="Hiragino Sans GB" ns0:hAnsi="Hiragino Sans GB" ns0:eastAsia="Hiragino Sans GB" ns0:cs="Hiragino Sans GB"/>
          <ns0:b ns0:val="0"/>
          <ns0:color ns0:val="202124"/>
          <ns0:sz ns0:val="21"/>
        </ns0:rPr>
        <ns0:t/>
      </ns0:r>
    </ns0:p>
    <ns0:p ns2:paraId="6FF386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此次元首外交密集出席APEC、G20等近40场多边活动，达成60多项合作文件，回应全球南方求平等、促变革的强烈意愿，开辟中国特色大国外交的新境界，展现构建人类命运共同体的新实践。</ns0:t>
      </ns0:r>
      <ns0:r>
        <ns0:rPr>
          <ns0:rFonts ns0:ascii="Hiragino Sans GB" ns0:hAnsi="Hiragino Sans GB" ns0:eastAsia="Hiragino Sans GB" ns0:cs="Hiragino Sans GB"/>
          <ns0:b/>
          <ns0:color ns0:val="111111"/>
          <ns0:sz ns0:val="21"/>
        </ns0:rPr>
        <ns0:t/>
      </ns0:r>
    </ns0:p>
    <ns0:p ns2:paraId="092C8E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9C726B">
      <ns0:pPr>
        <ns0:spacing ns0:before="140" ns0:after="60"/>
      </ns0:pPr>
      <ns0:r>
        <ns0:rPr>
          <ns0:rFonts ns0:ascii="Hiragino Sans GB" ns0:hAnsi="Hiragino Sans GB" ns0:eastAsia="Hiragino Sans GB" ns0:cs="Hiragino Sans GB"/>
          <ns0:b/>
          <ns0:color ns0:val="1F5E8C"/>
          <ns0:sz ns0:val="22"/>
        </ns0:rPr>
        <ns0:t>2. 2025东城二模Q20</ns0:t>
      </ns0:r>
    </ns0:p>
    <ns0:p ns2:paraId="3DB7EF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题面把地球比作全人类共同家园，并列举全球共同挑战和中国行动，核心任务是说明“同球共济”精神与人类命运共同体的关系。</ns0:t>
      </ns0:r>
      <ns0:r>
        <ns0:rPr>
          <ns0:rFonts ns0:ascii="Hiragino Sans GB" ns0:hAnsi="Hiragino Sans GB" ns0:eastAsia="Hiragino Sans GB" ns0:cs="Hiragino Sans GB"/>
          <ns0:b ns0:val="0"/>
          <ns0:color ns0:val="202124"/>
          <ns0:sz ns0:val="21"/>
        </ns0:rPr>
        <ns0:t/>
      </ns0:r>
    </ns0:p>
    <ns0:p ns2:paraId="655CF5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07944A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ns0:t>
      </ns0:r>
      <ns0:r>
        <ns0:rPr>
          <ns0:rFonts ns0:ascii="Hiragino Sans GB" ns0:hAnsi="Hiragino Sans GB" ns0:eastAsia="Hiragino Sans GB" ns0:cs="Hiragino Sans GB"/>
          <ns0:b ns0:val="0"/>
          <ns0:color ns0:val="202124"/>
          <ns0:sz ns0:val="21"/>
        </ns0:rPr>
        <ns0:t/>
      </ns0:r>
    </ns0:p>
    <ns0:p ns2:paraId="0AC073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“同球共济”精神回应人类共同家园面临的共同挑战，丰富了人类命运共同体内涵，为各国共担风险、共谋发展提供价值引领。</ns0:t>
      </ns0:r>
      <ns0:r>
        <ns0:rPr>
          <ns0:rFonts ns0:ascii="Hiragino Sans GB" ns0:hAnsi="Hiragino Sans GB" ns0:eastAsia="Hiragino Sans GB" ns0:cs="Hiragino Sans GB"/>
          <ns0:b/>
          <ns0:color ns0:val="111111"/>
          <ns0:sz ns0:val="21"/>
        </ns0:rPr>
        <ns0:t/>
      </ns0:r>
    </ns0:p>
    <ns0:p ns2:paraId="2F23560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795E36B">
      <ns0:pPr>
        <ns0:spacing ns0:before="140" ns0:after="60"/>
      </ns0:pPr>
      <ns0:r>
        <ns0:rPr>
          <ns0:rFonts ns0:ascii="Hiragino Sans GB" ns0:hAnsi="Hiragino Sans GB" ns0:eastAsia="Hiragino Sans GB" ns0:cs="Hiragino Sans GB"/>
          <ns0:b/>
          <ns0:color ns0:val="1F5E8C"/>
          <ns0:sz ns0:val="22"/>
        </ns0:rPr>
        <ns0:t>3. 2026朝阳一模Q20中国为全球发展注入稳定性和正能量</ns0:t>
      </ns0:r>
    </ns0:p>
    <ns0:p ns2:paraId="7D3A50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题面中中国通过创新驱动、扩大开放、共享发展机遇、对发展中国家赋能等行动，把中国发展与世界发展深度绑定；题目第②点要把这些行动统合到人类命运共同体上。</ns0:t>
      </ns0:r>
      <ns0:r>
        <ns0:rPr>
          <ns0:rFonts ns0:ascii="Hiragino Sans GB" ns0:hAnsi="Hiragino Sans GB" ns0:eastAsia="Hiragino Sans GB" ns0:cs="Hiragino Sans GB"/>
          <ns0:b ns0:val="0"/>
          <ns0:color ns0:val="202124"/>
          <ns0:sz ns0:val="21"/>
        </ns0:rPr>
        <ns0:t/>
      </ns0:r>
    </ns0:p>
    <ns0:p ns2:paraId="58BF3C9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11FA1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ns0:t>
      </ns0:r>
      <ns0:r>
        <ns0:rPr>
          <ns0:rFonts ns0:ascii="Hiragino Sans GB" ns0:hAnsi="Hiragino Sans GB" ns0:eastAsia="Hiragino Sans GB" ns0:cs="Hiragino Sans GB"/>
          <ns0:b ns0:val="0"/>
          <ns0:color ns0:val="202124"/>
          <ns0:sz ns0:val="21"/>
        </ns0:rPr>
        <ns0:t/>
      </ns0:r>
    </ns0:p>
    <ns0:p ns2:paraId="61B94E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中国通过创新驱动、共享发展机遇和对发展中国家赋能，推动构建人类命运共同体。</ns0:t>
      </ns0:r>
      <ns0:r>
        <ns0:rPr>
          <ns0:rFonts ns0:ascii="Hiragino Sans GB" ns0:hAnsi="Hiragino Sans GB" ns0:eastAsia="Hiragino Sans GB" ns0:cs="Hiragino Sans GB"/>
          <ns0:b/>
          <ns0:color ns0:val="111111"/>
          <ns0:sz ns0:val="21"/>
        </ns0:rPr>
        <ns0:t/>
      </ns0:r>
    </ns0:p>
    <ns0:p ns2:paraId="1B8798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4E82337C">
      <ns0:pPr>
        <ns0:spacing ns0:before="140" ns0:after="60"/>
      </ns0:pPr>
      <ns0:r>
        <ns0:rPr>
          <ns0:rFonts ns0:ascii="Hiragino Sans GB" ns0:hAnsi="Hiragino Sans GB" ns0:eastAsia="Hiragino Sans GB" ns0:cs="Hiragino Sans GB"/>
          <ns0:b/>
          <ns0:color ns0:val="1F5E8C"/>
          <ns0:sz ns0:val="22"/>
        </ns0:rPr>
        <ns0:t>4. 2025丰台二模Q20</ns0:t>
      </ns0:r>
    </ns0:p>
    <ns0:p ns2:paraId="2027EA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299E8A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5744FDC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ns0:t>
      </ns0:r>
      <ns0:r>
        <ns0:rPr>
          <ns0:rFonts ns0:ascii="Hiragino Sans GB" ns0:hAnsi="Hiragino Sans GB" ns0:eastAsia="Hiragino Sans GB" ns0:cs="Hiragino Sans GB"/>
          <ns0:b ns0:val="0"/>
          <ns0:color ns0:val="202124"/>
          <ns0:sz ns0:val="21"/>
        </ns0:rPr>
        <ns0:t/>
      </ns0:r>
    </ns0:p>
    <ns0:p ns2:paraId="5FB2052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中国推动构建人类命运共同体，遵循平等、开放、合作、共享等原则，同世界各国一起推动全球治理体制更加公正合理。</ns0:t>
      </ns0:r>
      <ns0:r>
        <ns0:rPr>
          <ns0:rFonts ns0:ascii="Hiragino Sans GB" ns0:hAnsi="Hiragino Sans GB" ns0:eastAsia="Hiragino Sans GB" ns0:cs="Hiragino Sans GB"/>
          <ns0:b/>
          <ns0:color ns0:val="111111"/>
          <ns0:sz ns0:val="21"/>
        </ns0:rPr>
        <ns0:t/>
      </ns0:r>
    </ns0:p>
    <ns0:p ns2:paraId="5A2411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DC698">
      <ns0:pPr>
        <ns0:spacing ns0:before="140" ns0:after="60"/>
      </ns0:pPr>
      <ns0:r>
        <ns0:rPr>
          <ns0:rFonts ns0:ascii="Hiragino Sans GB" ns0:hAnsi="Hiragino Sans GB" ns0:eastAsia="Hiragino Sans GB" ns0:cs="Hiragino Sans GB"/>
          <ns0:b/>
          <ns0:color ns0:val="1F5E8C"/>
          <ns0:sz ns0:val="22"/>
        </ns0:rPr>
        <ns0:t>5. 2026丰台一模Q19</ns0:t>
      </ns0:r>
    </ns0:p>
    <ns0:p ns2:paraId="65BF4E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2030年可持续发展议程、减贫国际合作、教育合作和卫生健康经验分享统一为全球共同发展事业，问中国大国情怀与担当；中国把自身发展与世界各国可持续发展放在一起，体现的是人类命运共同体的理念。</ns0:t>
      </ns0:r>
      <ns0:r>
        <ns0:rPr>
          <ns0:rFonts ns0:ascii="Hiragino Sans GB" ns0:hAnsi="Hiragino Sans GB" ns0:eastAsia="Hiragino Sans GB" ns0:cs="Hiragino Sans GB"/>
          <ns0:b ns0:val="0"/>
          <ns0:color ns0:val="202124"/>
          <ns0:sz ns0:val="21"/>
        </ns0:rPr>
        <ns0:t/>
      </ns0:r>
    </ns0:p>
    <ns0:p ns2:paraId="36047C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9073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材料把中国自身发展同落实联合国2030议程、各国可持续发展并提；这种把本国前途与世界发展捆在一起的胸怀，正是中国推动构建人类命运共同体的体现。</ns0:t>
      </ns0:r>
      <ns0:r>
        <ns0:rPr>
          <ns0:rFonts ns0:ascii="Hiragino Sans GB" ns0:hAnsi="Hiragino Sans GB" ns0:eastAsia="Hiragino Sans GB" ns0:cs="Hiragino Sans GB"/>
          <ns0:b ns0:val="0"/>
          <ns0:color ns0:val="202124"/>
          <ns0:sz ns0:val="21"/>
        </ns0:rPr>
        <ns0:t/>
      </ns0:r>
    </ns0:p>
    <ns0:p ns2:paraId="0D5543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中国秉持人类命运共同体理念，携手各国落实联合国2030年可持续发展议程，在消除贫困、教育普及和卫生健康合作中展现负责任大国的情怀和担当。</ns0:t>
      </ns0:r>
      <ns0:r>
        <ns0:rPr>
          <ns0:rFonts ns0:ascii="Hiragino Sans GB" ns0:hAnsi="Hiragino Sans GB" ns0:eastAsia="Hiragino Sans GB" ns0:cs="Hiragino Sans GB"/>
          <ns0:b/>
          <ns0:color ns0:val="111111"/>
          <ns0:sz ns0:val="21"/>
        </ns0:rPr>
        <ns0:t/>
      </ns0:r>
    </ns0:p>
    <ns0:p ns2:paraId="0A1B178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754F57D8">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33D59F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题面写中非围绕全球倡议、反对保护主义、提升发展中国家发言权达成共识，形成中非合力捍卫共同利益、共同应对全球挑战的合作样态；设问问价值意蕴，最高站位须指向人类命运共同体。</ns0:t>
      </ns0:r>
      <ns0:r>
        <ns0:rPr>
          <ns0:rFonts ns0:ascii="Hiragino Sans GB" ns0:hAnsi="Hiragino Sans GB" ns0:eastAsia="Hiragino Sans GB" ns0:cs="Hiragino Sans GB"/>
          <ns0:b ns0:val="0"/>
          <ns0:color ns0:val="202124"/>
          <ns0:sz ns0:val="21"/>
        </ns0:rPr>
        <ns0:t/>
      </ns0:r>
    </ns0:p>
    <ns0:p ns2:paraId="2C86AC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B25DAE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ns0:t>
      </ns0:r>
      <ns0:r>
        <ns0:rPr>
          <ns0:rFonts ns0:ascii="Hiragino Sans GB" ns0:hAnsi="Hiragino Sans GB" ns0:eastAsia="Hiragino Sans GB" ns0:cs="Hiragino Sans GB"/>
          <ns0:b ns0:val="0"/>
          <ns0:color ns0:val="202124"/>
          <ns0:sz ns0:val="21"/>
        </ns0:rPr>
        <ns0:t/>
      </ns0:r>
    </ns0:p>
    <ns0:p ns2:paraId="06B8CF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中非达成战略性共识，合力捍卫发展中国家共同利益，为中非携手推进现代化、推动构建人类命运共同体提供方向。</ns0:t>
      </ns0:r>
      <ns0:r>
        <ns0:rPr>
          <ns0:rFonts ns0:ascii="Hiragino Sans GB" ns0:hAnsi="Hiragino Sans GB" ns0:eastAsia="Hiragino Sans GB" ns0:cs="Hiragino Sans GB"/>
          <ns0:b/>
          <ns0:color ns0:val="111111"/>
          <ns0:sz ns0:val="21"/>
        </ns0:rPr>
        <ns0:t/>
      </ns0:r>
    </ns0:p>
    <ns0:p ns2:paraId="4D9B19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2C5BFCA9">
      <ns0:pPr>
        <ns0:spacing ns0:before="140" ns0:after="60"/>
      </ns0:pPr>
      <ns0:r>
        <ns0:rPr>
          <ns0:rFonts ns0:ascii="Hiragino Sans GB" ns0:hAnsi="Hiragino Sans GB" ns0:eastAsia="Hiragino Sans GB" ns0:cs="Hiragino Sans GB"/>
          <ns0:b/>
          <ns0:color ns0:val="1F5E8C"/>
          <ns0:sz ns0:val="22"/>
        </ns0:rPr>
        <ns0:t>7. 2026延庆一模Q19(2)——中国"推动重塑全球能源治理格局"的理论逻辑和价值意蕴</ns0:t>
      </ns0:r>
    </ns0:p>
    <ns0:p ns2:paraId="6425B5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题面写中国通过绿色能源合作回应全球气候变化和能源转型挑战，帮助共建国家实现绿色低碳发展；设问问价值意蕴，绿色能源治理事关全人类共同利益和可持续发展，必须指向人类命运共同体。</ns0:t>
      </ns0:r>
      <ns0:r>
        <ns0:rPr>
          <ns0:rFonts ns0:ascii="Hiragino Sans GB" ns0:hAnsi="Hiragino Sans GB" ns0:eastAsia="Hiragino Sans GB" ns0:cs="Hiragino Sans GB"/>
          <ns0:b ns0:val="0"/>
          <ns0:color ns0:val="202124"/>
          <ns0:sz ns0:val="21"/>
        </ns0:rPr>
        <ns0:t/>
      </ns0:r>
    </ns0:p>
    <ns0:p ns2:paraId="708F23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E48F35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ns0:t>
      </ns0:r>
      <ns0:r>
        <ns0:rPr>
          <ns0:rFonts ns0:ascii="Hiragino Sans GB" ns0:hAnsi="Hiragino Sans GB" ns0:eastAsia="Hiragino Sans GB" ns0:cs="Hiragino Sans GB"/>
          <ns0:b ns0:val="0"/>
          <ns0:color ns0:val="202124"/>
          <ns0:sz ns0:val="21"/>
        </ns0:rPr>
        <ns0:t/>
      </ns0:r>
    </ns0:p>
    <ns0:p ns2:paraId="5135A7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中国深化绿色能源国际合作，帮助共建国家实现能源转型和可持续发展，推动构建人类命运共同体。</ns0:t>
      </ns0:r>
      <ns0:r>
        <ns0:rPr>
          <ns0:rFonts ns0:ascii="Hiragino Sans GB" ns0:hAnsi="Hiragino Sans GB" ns0:eastAsia="Hiragino Sans GB" ns0:cs="Hiragino Sans GB"/>
          <ns0:b/>
          <ns0:color ns0:val="111111"/>
          <ns0:sz ns0:val="21"/>
        </ns0:rPr>
        <ns0:t/>
      </ns0:r>
    </ns0:p>
    <ns0:p ns2:paraId="08C69A7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4CCAF8DE">
      <ns0:pPr>
        <ns0:spacing ns0:before="140" ns0:after="60"/>
      </ns0:pPr>
      <ns0:r>
        <ns0:rPr>
          <ns0:rFonts ns0:ascii="Hiragino Sans GB" ns0:hAnsi="Hiragino Sans GB" ns0:eastAsia="Hiragino Sans GB" ns0:cs="Hiragino Sans GB"/>
          <ns0:b/>
          <ns0:color ns0:val="1F5E8C"/>
          <ns0:sz ns0:val="22"/>
        </ns0:rPr>
        <ns0:t>8. 2025顺义一模Q20——"小而美"项目为何成为中国开展国际发展合作的亮点和名片</ns0:t>
      </ns0:r>
    </ns0:p>
    <ns0:p ns2:paraId="69CD60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题面写"小而美"项目改善共建国家民生、促进民心相通，发展合作直接指向普通民众生活；设问问亮点和名片原因，应把发展合作上升到人类命运共同体的高度。</ns0:t>
      </ns0:r>
      <ns0:r>
        <ns0:rPr>
          <ns0:rFonts ns0:ascii="Hiragino Sans GB" ns0:hAnsi="Hiragino Sans GB" ns0:eastAsia="Hiragino Sans GB" ns0:cs="Hiragino Sans GB"/>
          <ns0:b ns0:val="0"/>
          <ns0:color ns0:val="202124"/>
          <ns0:sz ns0:val="21"/>
        </ns0:rPr>
        <ns0:t/>
      </ns0:r>
    </ns0:p>
    <ns0:p ns2:paraId="029F12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9BF50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ns0:t>
      </ns0:r>
      <ns0:r>
        <ns0:rPr>
          <ns0:rFonts ns0:ascii="Hiragino Sans GB" ns0:hAnsi="Hiragino Sans GB" ns0:eastAsia="Hiragino Sans GB" ns0:cs="Hiragino Sans GB"/>
          <ns0:b ns0:val="0"/>
          <ns0:color ns0:val="202124"/>
          <ns0:sz ns0:val="21"/>
        </ns0:rPr>
        <ns0:t/>
      </ns0:r>
    </ns0:p>
    <ns0:p ns2:paraId="08061F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"小而美"项目改善共建国家民生、促进民心相通，以具体合作推动构建人类命运共同体。</ns0:t>
      </ns0:r>
      <ns0:r>
        <ns0:rPr>
          <ns0:rFonts ns0:ascii="Hiragino Sans GB" ns0:hAnsi="Hiragino Sans GB" ns0:eastAsia="Hiragino Sans GB" ns0:cs="Hiragino Sans GB"/>
          <ns0:b/>
          <ns0:color ns0:val="111111"/>
          <ns0:sz ns0:val="21"/>
        </ns0:rPr>
        <ns0:t/>
      </ns0:r>
    </ns0:p>
    <ns0:p ns2:paraId="171270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6CEFF82">
      <ns0:pPr>
        <ns0:spacing ns0:before="140" ns0:after="60"/>
      </ns0:pPr>
      <ns0:r>
        <ns0:rPr>
          <ns0:rFonts ns0:ascii="Hiragino Sans GB" ns0:hAnsi="Hiragino Sans GB" ns0:eastAsia="Hiragino Sans GB" ns0:cs="Hiragino Sans GB"/>
          <ns0:b/>
          <ns0:color ns0:val="1F5E8C"/>
          <ns0:sz ns0:val="22"/>
        </ns0:rPr>
        <ns0:t>9. 2024顺义思政二模Q19(2)</ns0:t>
      </ns0:r>
    </ns0:p>
    <ns0:p ns2:paraId="25D486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顺义二模从中国发展新质生产力提升国家实力与国际作用切入，要求说明我国发展新质生产力对国际格局和全球共同发展的意义。</ns0:t>
      </ns0:r>
      <ns0:r>
        <ns0:rPr>
          <ns0:rFonts ns0:ascii="Hiragino Sans GB" ns0:hAnsi="Hiragino Sans GB" ns0:eastAsia="Hiragino Sans GB" ns0:cs="Hiragino Sans GB"/>
          <ns0:b ns0:val="0"/>
          <ns0:color ns0:val="202124"/>
          <ns0:sz ns0:val="21"/>
        </ns0:rPr>
        <ns0:t/>
      </ns0:r>
    </ns0:p>
    <ns0:p ns2:paraId="42A95D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4FB968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ns0:t>
      </ns0:r>
      <ns0:r>
        <ns0:rPr>
          <ns0:rFonts ns0:ascii="Hiragino Sans GB" ns0:hAnsi="Hiragino Sans GB" ns0:eastAsia="Hiragino Sans GB" ns0:cs="Hiragino Sans GB"/>
          <ns0:b ns0:val="0"/>
          <ns0:color ns0:val="202124"/>
          <ns0:sz ns0:val="21"/>
        </ns0:rPr>
        <ns0:t/>
      </ns0:r>
    </ns0:p>
    <ns0:p ns2:paraId="00CF4C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我国积极推动新质生产力发展，有利于提高国家实力、增强核心竞争力，推动世界多极化深入发展，构建人类命运共同体。</ns0:t>
      </ns0:r>
      <ns0:r>
        <ns0:rPr>
          <ns0:rFonts ns0:ascii="Hiragino Sans GB" ns0:hAnsi="Hiragino Sans GB" ns0:eastAsia="Hiragino Sans GB" ns0:cs="Hiragino Sans GB"/>
          <ns0:b/>
          <ns0:color ns0:val="111111"/>
          <ns0:sz ns0:val="21"/>
        </ns0:rPr>
        <ns0:t/>
      </ns0:r>
    </ns0:p>
    <ns0:p ns2:paraId="2A24C5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E3D5093">
      <ns0:pPr>
        <ns0:spacing ns0:before="120" ns0:after="75"/>
        <ns0:ind ns0:left="0" ns0:firstLine="0"/>
      </ns0:pPr>
      <ns0:r>
        <ns0:rPr>
          <ns0:rFonts ns0:ascii="Hiragino Sans GB" ns0:hAnsi="Hiragino Sans GB" ns0:eastAsia="Hiragino Sans GB" ns0:cs="Hiragino Sans GB"/>
          <ns0:b/>
          <ns0:color ns0:val="1F5E8C"/>
          <ns0:sz ns0:val="24"/>
        </ns0:rPr>
        <ns0:t>10. 2024东城二模Q20</ns0:t>
      </ns0:r>
    </ns0:p>
    <ns0:p ns2:paraId="001F13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0BBEB1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F0252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ns0:t>
      </ns0:r>
      <ns0:r>
        <ns0:rPr>
          <ns0:rFonts ns0:ascii="Hiragino Sans GB" ns0:hAnsi="Hiragino Sans GB" ns0:eastAsia="Hiragino Sans GB" ns0:cs="Hiragino Sans GB"/>
          <ns0:b ns0:val="0"/>
          <ns0:color ns0:val="202124"/>
          <ns0:sz ns0:val="21"/>
        </ns0:rPr>
        <ns0:t/>
      </ns0:r>
    </ns0:p>
    <ns0:p ns2:paraId="355E26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中国的三大倡议为推动构建人类命运共同体提供方案和路径，为动荡变化的时代注入更多稳定性和确定性，为人类走向美好未来提供中国方案。</ns0:t>
      </ns0:r>
      <ns0:r>
        <ns0:rPr>
          <ns0:rFonts ns0:ascii="Hiragino Sans GB" ns0:hAnsi="Hiragino Sans GB" ns0:eastAsia="Hiragino Sans GB" ns0:cs="Hiragino Sans GB"/>
          <ns0:b/>
          <ns0:color ns0:val="111111"/>
          <ns0:sz ns0:val="21"/>
        </ns0:rPr>
        <ns0:t/>
      </ns0:r>
    </ns0:p>
    <ns0:p ns2:paraId="6D5E4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2CABCA68">
      <ns0:pPr>
        <ns0:spacing ns0:before="120" ns0:after="75"/>
        <ns0:ind ns0:left="0" ns0:firstLine="0"/>
      </ns0:pPr>
      <ns0:r>
        <ns0:rPr>
          <ns0:rFonts ns0:ascii="Hiragino Sans GB" ns0:hAnsi="Hiragino Sans GB" ns0:eastAsia="Hiragino Sans GB" ns0:cs="Hiragino Sans GB"/>
          <ns0:b/>
          <ns0:color ns0:val="1F5E8C"/>
          <ns0:sz ns0:val="24"/>
        </ns0:rPr>
        <ns0:t>11. 2026顺义二模Q20</ns0:t>
      </ns0:r>
    </ns0:p>
    <ns0:p ns2:paraId="29DDCE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题面原句是“世界好，中国才会好；中国好，世界会更好”，作答样例明确写“中国坚持独立自主的和平外交政策，推动构建人类命运共同体”。</ns0:t>
      </ns0:r>
      <ns0:r>
        <ns0:rPr>
          <ns0:rFonts ns0:ascii="Hiragino Sans GB" ns0:hAnsi="Hiragino Sans GB" ns0:eastAsia="Hiragino Sans GB" ns0:cs="Hiragino Sans GB"/>
          <ns0:b ns0:val="0"/>
          <ns0:color ns0:val="202124"/>
          <ns0:sz ns0:val="21"/>
        </ns0:rPr>
        <ns0:t/>
      </ns0:r>
    </ns0:p>
    <ns0:p ns2:paraId="752C3A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9AF82D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ns0:t>
      </ns0:r>
      <ns0:r>
        <ns0:rPr>
          <ns0:rFonts ns0:ascii="Hiragino Sans GB" ns0:hAnsi="Hiragino Sans GB" ns0:eastAsia="Hiragino Sans GB" ns0:cs="Hiragino Sans GB"/>
          <ns0:b ns0:val="0"/>
          <ns0:color ns0:val="202124"/>
          <ns0:sz ns0:val="21"/>
        </ns0:rPr>
        <ns0:t/>
      </ns0:r>
    </ns0:p>
    <ns0:p ns2:paraId="17D52B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中国坚持“世界好，中国才会好；中国好，世界会更好”的理念，通过开放共享的发展实践推动构建人类命运共同体。</ns0:t>
      </ns0:r>
      <ns0:r>
        <ns0:rPr>
          <ns0:rFonts ns0:ascii="Hiragino Sans GB" ns0:hAnsi="Hiragino Sans GB" ns0:eastAsia="Hiragino Sans GB" ns0:cs="Hiragino Sans GB"/>
          <ns0:b/>
          <ns0:color ns0:val="111111"/>
          <ns0:sz ns0:val="21"/>
        </ns0:rPr>
        <ns0:t/>
      </ns0:r>
    </ns0:p>
    <ns0:p ns2:paraId="419FFC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2A32E8D">
      <ns0:pPr>
        <ns0:spacing ns0:before="120" ns0:after="75"/>
        <ns0:ind ns0:left="0" ns0:firstLine="0"/>
      </ns0:pPr>
      <ns0:r>
        <ns0:rPr>
          <ns0:rFonts ns0:ascii="Hiragino Sans GB" ns0:hAnsi="Hiragino Sans GB" ns0:eastAsia="Hiragino Sans GB" ns0:cs="Hiragino Sans GB"/>
          <ns0:b/>
          <ns0:color ns0:val="1F5E8C"/>
          <ns0:sz ns0:val="24"/>
        </ns0:rPr>
        <ns0:t>12. 2026顺义一模Q21</ns0:t>
      </ns0:r>
    </ns0:p>
    <ns0:p ns2:paraId="0EB28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59C6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6B5EB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ns0:t>
      </ns0:r>
      <ns0:r>
        <ns0:rPr>
          <ns0:rFonts ns0:ascii="Hiragino Sans GB" ns0:hAnsi="Hiragino Sans GB" ns0:eastAsia="Hiragino Sans GB" ns0:cs="Hiragino Sans GB"/>
          <ns0:b ns0:val="0"/>
          <ns0:color ns0:val="202124"/>
          <ns0:sz ns0:val="21"/>
        </ns0:rPr>
        <ns0:t/>
      </ns0:r>
    </ns0:p>
    <ns0:p ns2:paraId="325D2E2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和平与发展仍是时代主题，中国式现代化是走和平发展道路的现代化，中国坚持多边主义和互利共赢，倡导人类命运共同体，为世界和平与发展提供中国智慧和中国方案。</ns0:t>
      </ns0:r>
      <ns0:r>
        <ns0:rPr>
          <ns0:rFonts ns0:ascii="Hiragino Sans GB" ns0:hAnsi="Hiragino Sans GB" ns0:eastAsia="Hiragino Sans GB" ns0:cs="Hiragino Sans GB"/>
          <ns0:b/>
          <ns0:color ns0:val="111111"/>
          <ns0:sz ns0:val="21"/>
        </ns0:rPr>
        <ns0:t/>
      </ns0:r>
    </ns0:p>
    <ns0:p ns2:paraId="4E556A4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0B9384C">
      <ns0:pPr>
        <ns0:spacing ns0:before="120" ns0:after="75"/>
        <ns0:ind ns0:left="0" ns0:firstLine="0"/>
      </ns0:pPr>
      <ns0:r>
        <ns0:rPr>
          <ns0:rFonts ns0:ascii="Hiragino Sans GB" ns0:hAnsi="Hiragino Sans GB" ns0:eastAsia="Hiragino Sans GB" ns0:cs="Hiragino Sans GB"/>
          <ns0:b/>
          <ns0:color ns0:val="1F5E8C"/>
          <ns0:sz ns0:val="24"/>
        </ns0:rPr>
        <ns0:t>13. 2025延庆一模Q20(2)（人类命运共同体）</ns0:t>
      </ns0:r>
    </ns0:p>
    <ns0:p ns2:paraId="5121DD1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中国主张的最终目标，必须用"推动构建人类命运共同体"作为中国对外行动的根本目标——把全球产供链合作接到中国与各国共同发展、共享安全的命运共同体框架中。</ns0:t>
      </ns0:r>
      <ns0:r>
        <ns0:rPr>
          <ns0:rFonts ns0:ascii="Hiragino Sans GB" ns0:hAnsi="Hiragino Sans GB" ns0:eastAsia="Hiragino Sans GB" ns0:cs="Hiragino Sans GB"/>
          <ns0:b ns0:val="0"/>
          <ns0:color ns0:val="202124"/>
          <ns0:sz ns0:val="21"/>
        </ns0:rPr>
        <ns0:t/>
      </ns0:r>
    </ns0:p>
    <ns0:p ns2:paraId="74FFA2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17E0D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ns0:t>
      </ns0:r>
      <ns0:r>
        <ns0:rPr>
          <ns0:rFonts ns0:ascii="Hiragino Sans GB" ns0:hAnsi="Hiragino Sans GB" ns0:eastAsia="Hiragino Sans GB" ns0:cs="Hiragino Sans GB"/>
          <ns0:b ns0:val="0"/>
          <ns0:color ns0:val="202124"/>
          <ns0:sz ns0:val="21"/>
        </ns0:rPr>
        <ns0:t/>
      </ns0:r>
    </ns0:p>
    <ns0:p ns2:paraId="63530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中国主张维护全球产供链韧性和稳定，推动构建人类命运共同体，让各国在产供链合作中共享发展机遇、共担安全责任。</ns0:t>
      </ns0:r>
      <ns0:r>
        <ns0:rPr>
          <ns0:rFonts ns0:ascii="Hiragino Sans GB" ns0:hAnsi="Hiragino Sans GB" ns0:eastAsia="Hiragino Sans GB" ns0:cs="Hiragino Sans GB"/>
          <ns0:b/>
          <ns0:color ns0:val="111111"/>
          <ns0:sz ns0:val="21"/>
        </ns0:rPr>
        <ns0:t/>
      </ns0:r>
    </ns0:p>
    <ns0:p ns2:paraId="0E5D9B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本题8分，四个角度，每个角度2分；四个角度可以直接写，也可以用相关角度替代，但不重复给分。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时代主题（2分）：</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经济全球化方向（2分）：</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世界多极化（2分）：</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人类命运共同体（2分）：</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可替代角度：</ns0:t>
      </ns0:r>
      <ns0:r>
        <ns0:rPr>
          <ns0:rFonts ns0:ascii="Hiragino Sans GB" ns0:hAnsi="Hiragino Sans GB" ns0:eastAsia="Hiragino Sans GB" ns0:cs="Hiragino Sans GB"/>
          <ns0:b ns0:val="0"/>
          <ns0:color ns0:val="27323A"/>
          <ns0:sz ns0:val="19"/>
        </ns0:rPr>
        <ns0:t>国家利益、国际关系、多边主义等角度可以替代相关表达；同一意思不能重复得分。</ns0:t>
      </ns0:r>
    </ns0:p>
    <ns0:p ns2:paraId="2C42FE9E">
      <ns0:pPr>
        <ns0:spacing ns0:before="120" ns0:after="75"/>
        <ns0:ind ns0:left="0" ns0:firstLine="0"/>
      </ns0:pPr>
      <ns0:r>
        <ns0:rPr>
          <ns0:rFonts ns0:ascii="Hiragino Sans GB" ns0:hAnsi="Hiragino Sans GB" ns0:eastAsia="Hiragino Sans GB" ns0:cs="Hiragino Sans GB"/>
          <ns0:b/>
          <ns0:color ns0:val="1F5E8C"/>
          <ns0:sz ns0:val="24"/>
        </ns0:rPr>
        <ns0:t>14. 2026通州期末Q20（人类命运共同体担当）</ns0:t>
      </ns0:r>
    </ns0:p>
    <ns0:p ns2:paraId="199BFE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设问问"彰显担当"。要回答倡议背后的中国总目标，必须用"推动构建人类命运共同体的主动担当"作为最高目标——把中国担当与世界共同利益深度对接。</ns0:t>
      </ns0:r>
      <ns0:r>
        <ns0:rPr>
          <ns0:rFonts ns0:ascii="Hiragino Sans GB" ns0:hAnsi="Hiragino Sans GB" ns0:eastAsia="Hiragino Sans GB" ns0:cs="Hiragino Sans GB"/>
          <ns0:b ns0:val="0"/>
          <ns0:color ns0:val="202124"/>
          <ns0:sz ns0:val="21"/>
        </ns0:rPr>
        <ns0:t/>
      </ns0:r>
    </ns0:p>
    <ns0:p ns2:paraId="04AA0A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CCCDE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题面追问中国担当，中国提出全球治理倡议并回应世界共同难题，体现的是推动构建人类命运共同体的中国行动。</ns0:t>
      </ns0:r>
      <ns0:r>
        <ns0:rPr>
          <ns0:rFonts ns0:ascii="Hiragino Sans GB" ns0:hAnsi="Hiragino Sans GB" ns0:eastAsia="Hiragino Sans GB" ns0:cs="Hiragino Sans GB"/>
          <ns0:b ns0:val="0"/>
          <ns0:color ns0:val="202124"/>
          <ns0:sz ns0:val="21"/>
        </ns0:rPr>
        <ns0:t/>
      </ns0:r>
    </ns0:p>
    <ns0:p ns2:paraId="7EB0BD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全球治理倡议彰显出中国推动构建人类命运共同体的主动担当，使中国担当与世界共同利益深度对接。</ns0:t>
      </ns0:r>
      <ns0:r>
        <ns0:rPr>
          <ns0:rFonts ns0:ascii="Hiragino Sans GB" ns0:hAnsi="Hiragino Sans GB" ns0:eastAsia="Hiragino Sans GB" ns0:cs="Hiragino Sans GB"/>
          <ns0:b/>
          <ns0:color ns0:val="111111"/>
          <ns0:sz ns0:val="21"/>
        </ns0:rPr>
        <ns0:t/>
      </ns0:r>
    </ns0:p>
    <ns0:p ns2:paraId="320D0C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397F2607">
      <ns0:pPr>
        <ns0:spacing ns0:before="120" ns0:after="75"/>
        <ns0:ind ns0:left="0" ns0:firstLine="0"/>
      </ns0:pPr>
      <ns0:r>
        <ns0:rPr>
          <ns0:rFonts ns0:ascii="Hiragino Sans GB" ns0:hAnsi="Hiragino Sans GB" ns0:eastAsia="Hiragino Sans GB" ns0:cs="Hiragino Sans GB"/>
          <ns0:b/>
          <ns0:color ns0:val="1F5E8C"/>
          <ns0:sz ns0:val="24"/>
        </ns0:rPr>
        <ns0:t>15. 2026顺义一模Q20</ns0:t>
      </ns0:r>
    </ns0:p>
    <ns0:p ns2:paraId="73769F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C1374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42A00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设问问南南合作"典范"的深层逻辑，材料不是在讲单方受益，而是在讲中国行动如何回应共同挑战、扩展共同发展空间；这正是把题面事实上升到人类命运共同体的关键。</ns0:t>
      </ns0:r>
      <ns0:r>
        <ns0:rPr>
          <ns0:rFonts ns0:ascii="Hiragino Sans GB" ns0:hAnsi="Hiragino Sans GB" ns0:eastAsia="Hiragino Sans GB" ns0:cs="Hiragino Sans GB"/>
          <ns0:b ns0:val="0"/>
          <ns0:color ns0:val="202124"/>
          <ns0:sz ns0:val="21"/>
        </ns0:rPr>
        <ns0:t/>
      </ns0:r>
    </ns0:p>
    <ns0:p ns2:paraId="660DD3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构建人类命运共同体是习近平外交思想的核心理念，科技小院走向世界，正是中国推动构建人类命运共同体的生动实践。</ns0:t>
      </ns0:r>
      <ns0:r>
        <ns0:rPr>
          <ns0:rFonts ns0:ascii="Hiragino Sans GB" ns0:hAnsi="Hiragino Sans GB" ns0:eastAsia="Hiragino Sans GB" ns0:cs="Hiragino Sans GB"/>
          <ns0:b/>
          <ns0:color ns0:val="111111"/>
          <ns0:sz ns0:val="21"/>
        </ns0:rPr>
        <ns0:t/>
      </ns0:r>
    </ns0:p>
    <ns0:p ns2:paraId="534AC7B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95F2834">
      <ns0:pPr>
        <ns0:spacing ns0:before="120" ns0:after="75"/>
        <ns0:ind ns0:left="0" ns0:firstLine="0"/>
      </ns0:pPr>
      <ns0:r>
        <ns0:rPr>
          <ns0:rFonts ns0:ascii="Hiragino Sans GB" ns0:hAnsi="Hiragino Sans GB" ns0:eastAsia="Hiragino Sans GB" ns0:cs="Hiragino Sans GB"/>
          <ns0:b/>
          <ns0:color ns0:val="1F5E8C"/>
          <ns0:sz ns0:val="24"/>
        </ns0:rPr>
        <ns0:t>16. 2025朝阳期末Q21</ns0:t>
      </ns0:r>
    </ns0:p>
    <ns0:p ns2:paraId="2515D73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409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93D4B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世界动荡冲突和全球性挑战加剧，要求中国把自身现代化同世界和平发展连接，联到人类命运共同体。</ns0:t>
      </ns0:r>
      <ns0:r>
        <ns0:rPr>
          <ns0:rFonts ns0:ascii="Hiragino Sans GB" ns0:hAnsi="Hiragino Sans GB" ns0:eastAsia="Hiragino Sans GB" ns0:cs="Hiragino Sans GB"/>
          <ns0:b ns0:val="0"/>
          <ns0:color ns0:val="202124"/>
          <ns0:sz ns0:val="21"/>
        </ns0:rPr>
        <ns0:t/>
      </ns0:r>
    </ns0:p>
    <ns0:p ns2:paraId="2ACF26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大国外交推动构建人类命运共同体，深化同各国友好合作，为中国式现代化营造良好的外部环境。</ns0:t>
      </ns0:r>
      <ns0:r>
        <ns0:rPr>
          <ns0:rFonts ns0:ascii="Hiragino Sans GB" ns0:hAnsi="Hiragino Sans GB" ns0:eastAsia="Hiragino Sans GB" ns0:cs="Hiragino Sans GB"/>
          <ns0:b/>
          <ns0:color ns0:val="111111"/>
          <ns0:sz ns0:val="21"/>
        </ns0:rPr>
        <ns0:t/>
      </ns0:r>
    </ns0:p>
    <ns0:p ns2:paraId="5CAB29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1AD8A4C">
      <ns0:pPr>
        <ns0:spacing ns0:before="120" ns0:after="75"/>
        <ns0:ind ns0:left="0" ns0:firstLine="0"/>
      </ns0:pPr>
      <ns0:r>
        <ns0:rPr>
          <ns0:rFonts ns0:ascii="Hiragino Sans GB" ns0:hAnsi="Hiragino Sans GB" ns0:eastAsia="Hiragino Sans GB" ns0:cs="Hiragino Sans GB"/>
          <ns0:b/>
          <ns0:color ns0:val="1F5E8C"/>
          <ns0:sz ns0:val="24"/>
        </ns0:rPr>
        <ns0:t>17. 2026朝阳期中Q17</ns0:t>
      </ns0:r>
    </ns0:p>
    <ns0:p ns2:paraId="6905DE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F02F8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11D09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2F6E1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在自身发展的同时为世界提供机遇、秉持正确义利观，推动构建人类命运共同体，实现共同发展。</ns0:t>
      </ns0:r>
      <ns0:r>
        <ns0:rPr>
          <ns0:rFonts ns0:ascii="Hiragino Sans GB" ns0:hAnsi="Hiragino Sans GB" ns0:eastAsia="Hiragino Sans GB" ns0:cs="Hiragino Sans GB"/>
          <ns0:b/>
          <ns0:color ns0:val="111111"/>
          <ns0:sz ns0:val="21"/>
        </ns0:rPr>
        <ns0:t/>
      </ns0:r>
    </ns0:p>
    <ns0:p ns2:paraId="3836F4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FE47E0A">
      <ns0:pPr>
        <ns0:spacing ns0:before="120" ns0:after="75"/>
        <ns0:ind ns0:left="0" ns0:firstLine="0"/>
      </ns0:pPr>
      <ns0:r>
        <ns0:rPr>
          <ns0:rFonts ns0:ascii="Hiragino Sans GB" ns0:hAnsi="Hiragino Sans GB" ns0:eastAsia="Hiragino Sans GB" ns0:cs="Hiragino Sans GB"/>
          <ns0:b/>
          <ns0:color ns0:val="1F5E8C"/>
          <ns0:sz ns0:val="24"/>
        </ns0:rPr>
        <ns0:t>18. 2025海淀二模Q21</ns0:t>
      </ns0:r>
    </ns0:p>
    <ns0:p ns2:paraId="01CDF2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C5235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641987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中国不只参与联合国事务，还与全球南方发起“和平之友”、拿出治理理念方案，把各国安危系在一处；这种命运相连落到“推动构建人类命运共同体”。</ns0:t>
      </ns0:r>
      <ns0:r>
        <ns0:rPr>
          <ns0:rFonts ns0:ascii="Hiragino Sans GB" ns0:hAnsi="Hiragino Sans GB" ns0:eastAsia="Hiragino Sans GB" ns0:cs="Hiragino Sans GB"/>
          <ns0:b ns0:val="0"/>
          <ns0:color ns0:val="202124"/>
          <ns0:sz ns0:val="21"/>
        </ns0:rPr>
        <ns0:t/>
      </ns0:r>
    </ns0:p>
    <ns0:p ns2:paraId="3D6673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中国为联合国贡献中国智慧和方案，推动构建人类命运共同体，引领全球治理方向，故联合国也需要中国。</ns0:t>
      </ns0:r>
      <ns0:r>
        <ns0:rPr>
          <ns0:rFonts ns0:ascii="Hiragino Sans GB" ns0:hAnsi="Hiragino Sans GB" ns0:eastAsia="Hiragino Sans GB" ns0:cs="Hiragino Sans GB"/>
          <ns0:b/>
          <ns0:color ns0:val="111111"/>
          <ns0:sz ns0:val="21"/>
        </ns0:rPr>
        <ns0:t/>
      </ns0:r>
    </ns0:p>
    <ns0:p ns2:paraId="6AD719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2423075C">
      <ns0:pPr>
        <ns0:spacing ns0:before="120" ns0:after="75"/>
        <ns0:ind ns0:left="0" ns0:firstLine="0"/>
      </ns0:pPr>
      <ns0:r>
        <ns0:rPr>
          <ns0:rFonts ns0:ascii="Hiragino Sans GB" ns0:hAnsi="Hiragino Sans GB" ns0:eastAsia="Hiragino Sans GB" ns0:cs="Hiragino Sans GB"/>
          <ns0:b/>
          <ns0:color ns0:val="1F5E8C"/>
          <ns0:sz ns0:val="24"/>
        </ns0:rPr>
        <ns0:t>19. 2026石景山一模Q20</ns0:t>
      </ns0:r>
    </ns0:p>
    <ns0:p ns2:paraId="582B1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55CF84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F702B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"五个共同"把亚太各国利益与地区繁荣捆在一起、凝聚合作共识，将各国命运相连，故用中国推动构建人类命运共同体点明倡议的价值指向。</ns0:t>
      </ns0:r>
      <ns0:r>
        <ns0:rPr>
          <ns0:rFonts ns0:ascii="Hiragino Sans GB" ns0:hAnsi="Hiragino Sans GB" ns0:eastAsia="Hiragino Sans GB" ns0:cs="Hiragino Sans GB"/>
          <ns0:b ns0:val="0"/>
          <ns0:color ns0:val="202124"/>
          <ns0:sz ns0:val="21"/>
        </ns0:rPr>
        <ns0:t/>
      </ns0:r>
    </ns0:p>
    <ns0:p ns2:paraId="5771C2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中国倡议致力于共同维护、共同推进、共享繁荣，推动构建人类命运共同体，凝聚亚太合作共识。</ns0:t>
      </ns0:r>
      <ns0:r>
        <ns0:rPr>
          <ns0:rFonts ns0:ascii="Hiragino Sans GB" ns0:hAnsi="Hiragino Sans GB" ns0:eastAsia="Hiragino Sans GB" ns0:cs="Hiragino Sans GB"/>
          <ns0:b/>
          <ns0:color ns0:val="111111"/>
          <ns0:sz ns0:val="21"/>
        </ns0:rPr>
        <ns0:t/>
      </ns0:r>
    </ns0:p>
    <ns0:p ns2:paraId="50682AF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E687AAA">
      <ns0:pPr>
        <ns0:spacing ns0:before="120" ns0:after="75"/>
        <ns0:ind ns0:left="0" ns0:firstLine="0"/>
      </ns0:pPr>
      <ns0:r>
        <ns0:rPr>
          <ns0:rFonts ns0:ascii="Hiragino Sans GB" ns0:hAnsi="Hiragino Sans GB" ns0:eastAsia="Hiragino Sans GB" ns0:cs="Hiragino Sans GB"/>
          <ns0:b/>
          <ns0:color ns0:val="1F5E8C"/>
          <ns0:sz ns0:val="24"/>
        </ns0:rPr>
        <ns0:t>20. 2024西城二模Q19中国答案的国际关系新思路</ns0:t>
      </ns0:r>
    </ns0:p>
    <ns0:p ns2:paraId="01609A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55A300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CB4C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中国答案把全人类看作命运与共的大家庭，用共同体思路破解零和博弈，体现中国推动构建人类命运共同体。</ns0:t>
      </ns0:r>
      <ns0:r>
        <ns0:rPr>
          <ns0:rFonts ns0:ascii="Hiragino Sans GB" ns0:hAnsi="Hiragino Sans GB" ns0:eastAsia="Hiragino Sans GB" ns0:cs="Hiragino Sans GB"/>
          <ns0:b ns0:val="0"/>
          <ns0:color ns0:val="202124"/>
          <ns0:sz ns0:val="21"/>
        </ns0:rPr>
        <ns0:t/>
      </ns0:r>
    </ns0:p>
    <ns0:p ns2:paraId="043615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中国推动构建人类命运共同体，超越少数西方国家定义的“普世价值”，顺应时代潮流，推动国际秩序更加公正合理。</ns0:t>
      </ns0:r>
      <ns0:r>
        <ns0:rPr>
          <ns0:rFonts ns0:ascii="Hiragino Sans GB" ns0:hAnsi="Hiragino Sans GB" ns0:eastAsia="Hiragino Sans GB" ns0:cs="Hiragino Sans GB"/>
          <ns0:b/>
          <ns0:color ns0:val="111111"/>
          <ns0:sz ns0:val="21"/>
        </ns0:rPr>
        <ns0:t/>
      </ns0:r>
    </ns0:p>
    <ns0:p ns2:paraId="0F8BB2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9693E0B">
      <ns0:pPr>
        <ns0:spacing ns0:before="120" ns0:after="75"/>
        <ns0:ind ns0:left="0" ns0:firstLine="0"/>
      </ns0:pPr>
      <ns0:r>
        <ns0:rPr>
          <ns0:rFonts ns0:ascii="Hiragino Sans GB" ns0:hAnsi="Hiragino Sans GB" ns0:eastAsia="Hiragino Sans GB" ns0:cs="Hiragino Sans GB"/>
          <ns0:b/>
          <ns0:color ns0:val="1F5E8C"/>
          <ns0:sz ns0:val="24"/>
        </ns0:rPr>
        <ns0:t>21. 2026朝阳期末Q20</ns0:t>
      </ns0:r>
    </ns0:p>
    <ns0:p ns2:paraId="2F3401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02904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945881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材料从周边命运共同体到安宁家园，说明中国以自身担当促和平发展，指向推动构建人类命运共同体。</ns0:t>
      </ns0:r>
      <ns0:r>
        <ns0:rPr>
          <ns0:rFonts ns0:ascii="Hiragino Sans GB" ns0:hAnsi="Hiragino Sans GB" ns0:eastAsia="Hiragino Sans GB" ns0:cs="Hiragino Sans GB"/>
          <ns0:b ns0:val="0"/>
          <ns0:color ns0:val="202124"/>
          <ns0:sz ns0:val="21"/>
        </ns0:rPr>
        <ns0:t/>
      </ns0:r>
    </ns0:p>
    <ns0:p ns2:paraId="4066D2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中国作为负责任大国更有作为，推动构建人类命运共同体，服务国家发展大局，促进世界的和平与共同发展。</ns0:t>
      </ns0:r>
      <ns0:r>
        <ns0:rPr>
          <ns0:rFonts ns0:ascii="Hiragino Sans GB" ns0:hAnsi="Hiragino Sans GB" ns0:eastAsia="Hiragino Sans GB" ns0:cs="Hiragino Sans GB"/>
          <ns0:b/>
          <ns0:color ns0:val="111111"/>
          <ns0:sz ns0:val="21"/>
        </ns0:rPr>
        <ns0:t/>
      </ns0:r>
    </ns0:p>
    <ns0:p ns2:paraId="5D2371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spacing ns0:before="120" ns0:after="75"/>
        <ns0:ind ns0:left="0" ns0:firstLine="0"/>
      </ns0:pPr>
      <ns0:r>
        <ns0:rPr>
          <ns0:rFonts ns0:ascii="Hiragino Sans GB" ns0:hAnsi="Hiragino Sans GB" ns0:eastAsia="Hiragino Sans GB" ns0:cs="Hiragino Sans GB"/>
          <ns0:b/>
          <ns0:color ns0:val="1F5E8C"/>
          <ns0:sz ns0:val="24"/>
        </ns0:rPr>
        <ns0:t>22.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题面给出中国同周边17国达成构建命运共同体共识；"区域的发展需要"角度要把这种共识接到周边国家命运共同体表述。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中国同周边17国达成构建命运共同体共识，推动构建周边国家命运共同体。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题面列举地球生命共同体、人工智能能力建设普惠计划和全球安全倡议等中国提供的公共产品，问"赋能型大国"的世界意义；这些公共产品的总方向是推动构建人类命运共同体。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中国以地球生命共同体、人工智能能力建设普惠计划和全球安全倡议等公共产品维护世界和平、促进共同发展，推动构建人类命运共同体。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9128AD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四大全球倡议相互促进、有机统一，系统推动构建人类命运共同体</ns0:t>
      </ns0:r>
    </ns0:p>
    <ns0:p ns2:paraId="337A368A">
      <ns0:pPr>
        <ns0:spacing ns0:before="140" ns0:after="60"/>
      </ns0:pPr>
      <ns0:r>
        <ns0:rPr>
          <ns0:rFonts ns0:ascii="Hiragino Sans GB" ns0:hAnsi="Hiragino Sans GB" ns0:eastAsia="Hiragino Sans GB" ns0:cs="Hiragino Sans GB"/>
          <ns0:b/>
          <ns0:color ns0:val="1F5E8C"/>
          <ns0:sz ns0:val="22"/>
        </ns0:rPr>
        <ns0:t>1. 2026东城期末Q20</ns0:t>
      </ns0:r>
    </ns0:p>
    <ns0:p ns2:paraId="6CEB54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4676888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4F0B4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091C8B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携手构建人类命运共同体，就是要建设持久和平、普遍安全、共同繁荣、开放包容、清洁美丽的世界，四大全球倡议分别从发展、安全、文明、治理维度服务这一总体目标。</ns0:t>
      </ns0:r>
      <ns0:r>
        <ns0:rPr>
          <ns0:rFonts ns0:ascii="Hiragino Sans GB" ns0:hAnsi="Hiragino Sans GB" ns0:eastAsia="Hiragino Sans GB" ns0:cs="Hiragino Sans GB"/>
          <ns0:b/>
          <ns0:color ns0:val="111111"/>
          <ns0:sz ns0:val="21"/>
        </ns0:rPr>
        <ns0:t/>
      </ns0:r>
    </ns0:p>
    <ns0:p ns2:paraId="2E16317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题目问“如何系统推动”，必须把发展、安全、文明、治理四个倡议合成相互促进的整体，而不是并列罗列四个口号。</ns0:t>
      </ns0:r>
      <ns0:r>
        <ns0:rPr>
          <ns0:rFonts ns0:ascii="Hiragino Sans GB" ns0:hAnsi="Hiragino Sans GB" ns0:eastAsia="Hiragino Sans GB" ns0:cs="Hiragino Sans GB"/>
          <ns0:b ns0:val="0"/>
          <ns0:color ns0:val="202124"/>
          <ns0:sz ns0:val="21"/>
        </ns0:rPr>
        <ns0:t/>
      </ns0:r>
    </ns0:p>
    <ns0:p ns2:paraId="790467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225AC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设问问“如何系统推动”，就不能并排罗列四个倡议，要看出发展是物质根基、安全是和平屏障，咬合成一盘棋；这才用“四大倡议相互促进、系统推动”。</ns0:t>
      </ns0:r>
      <ns0:r>
        <ns0:rPr>
          <ns0:rFonts ns0:ascii="Hiragino Sans GB" ns0:hAnsi="Hiragino Sans GB" ns0:eastAsia="Hiragino Sans GB" ns0:cs="Hiragino Sans GB"/>
          <ns0:b ns0:val="0"/>
          <ns0:color ns0:val="202124"/>
          <ns0:sz ns0:val="21"/>
        </ns0:rPr>
        <ns0:t/>
      </ns0:r>
    </ns0:p>
    <ns0:p ns2:paraId="7DEFA0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ns0:t>
      </ns0:r>
      <ns0:r>
        <ns0:rPr>
          <ns0:rFonts ns0:ascii="Hiragino Sans GB" ns0:hAnsi="Hiragino Sans GB" ns0:eastAsia="Hiragino Sans GB" ns0:cs="Hiragino Sans GB"/>
          <ns0:b/>
          <ns0:color ns0:val="111111"/>
          <ns0:sz ns0:val="21"/>
        </ns0:rPr>
        <ns0:t/>
      </ns0:r>
    </ns0:p>
    <ns0:p ns2:paraId="7A5167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797E55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全球发展倡议：以发展促繁荣</ns0:t>
      </ns0:r>
    </ns0:p>
    <ns0:p ns2:paraId="134643EF">
      <ns0:pPr>
        <ns0:spacing ns0:before="140" ns0:after="60"/>
      </ns0:pPr>
      <ns0:r>
        <ns0:rPr>
          <ns0:rFonts ns0:ascii="Hiragino Sans GB" ns0:hAnsi="Hiragino Sans GB" ns0:eastAsia="Hiragino Sans GB" ns0:cs="Hiragino Sans GB"/>
          <ns0:b/>
          <ns0:color ns0:val="1F5E8C"/>
          <ns0:sz ns0:val="22"/>
        </ns0:rPr>
        <ns0:t>1. 2026东城期末Q20</ns0:t>
      </ns0:r>
    </ns0:p>
    <ns0:p ns2:paraId="2ECCB7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四大全球倡议要系统推动人类命运共同体，发展倡议对应共同繁荣这个物质根基。</ns0:t>
      </ns0:r>
      <ns0:r>
        <ns0:rPr>
          <ns0:rFonts ns0:ascii="Hiragino Sans GB" ns0:hAnsi="Hiragino Sans GB" ns0:eastAsia="Hiragino Sans GB" ns0:cs="Hiragino Sans GB"/>
          <ns0:b ns0:val="0"/>
          <ns0:color ns0:val="202124"/>
          <ns0:sz ns0:val="21"/>
        </ns0:rPr>
        <ns0:t/>
      </ns0:r>
    </ns0:p>
    <ns0:p ns2:paraId="00DE43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0B46B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中国携手一百五十多个国家共建“一带一路”，让各方在合作中共享机遇，用发展把共同繁荣的底子打实；这一维度对应“全球发展倡议：以发展促繁荣”。</ns0:t>
      </ns0:r>
      <ns0:r>
        <ns0:rPr>
          <ns0:rFonts ns0:ascii="Hiragino Sans GB" ns0:hAnsi="Hiragino Sans GB" ns0:eastAsia="Hiragino Sans GB" ns0:cs="Hiragino Sans GB"/>
          <ns0:b ns0:val="0"/>
          <ns0:color ns0:val="202124"/>
          <ns0:sz ns0:val="21"/>
        </ns0:rPr>
        <ns0:t/>
      </ns0:r>
    </ns0:p>
    <ns0:p ns2:paraId="208798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全球发展倡议以发展促繁荣，坚持互利共赢、正确义利观和共商共建共享，在发展合作中共享机遇，为构建人类命运共同体奠定共同繁荣的物质根基。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39BC72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46A7D8C">
      <ns0:pPr>
        <ns0:spacing ns0:before="140" ns0:after="60"/>
      </ns0:pPr>
      <ns0:r>
        <ns0:rPr>
          <ns0:rFonts ns0:ascii="Hiragino Sans GB" ns0:hAnsi="Hiragino Sans GB" ns0:eastAsia="Hiragino Sans GB" ns0:cs="Hiragino Sans GB"/>
          <ns0:b/>
          <ns0:color ns0:val="1F5E8C"/>
          <ns0:sz ns0:val="22"/>
        </ns0:rPr>
        <ns0:t>2. 2024东城二模Q20</ns0:t>
      </ns0:r>
    </ns0:p>
    <ns0:p ns2:paraId="67C842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材料列举共建“一带一路”、“小而美”项目、合作发展基金等具体行动，说明全球发展倡议的路径是合作援助，效果是增强发展中国家内生动力并促进世界经济。</ns0:t>
      </ns0:r>
      <ns0:r>
        <ns0:rPr>
          <ns0:rFonts ns0:ascii="Hiragino Sans GB" ns0:hAnsi="Hiragino Sans GB" ns0:eastAsia="Hiragino Sans GB" ns0:cs="Hiragino Sans GB"/>
          <ns0:b ns0:val="0"/>
          <ns0:color ns0:val="202124"/>
          <ns0:sz ns0:val="21"/>
        </ns0:rPr>
        <ns0:t/>
      </ns0:r>
    </ns0:p>
    <ns0:p ns2:paraId="39D0DD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83036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ns0:t>
      </ns0:r>
      <ns0:r>
        <ns0:rPr>
          <ns0:rFonts ns0:ascii="Hiragino Sans GB" ns0:hAnsi="Hiragino Sans GB" ns0:eastAsia="Hiragino Sans GB" ns0:cs="Hiragino Sans GB"/>
          <ns0:b ns0:val="0"/>
          <ns0:color ns0:val="202124"/>
          <ns0:sz ns0:val="21"/>
        </ns0:rPr>
        <ns0:t/>
      </ns0:r>
    </ns0:p>
    <ns0:p ns2:paraId="32EABE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全球发展倡议通过共建“一带一路”、“小而美”项目和合作发展基金等合作援助，为世界发展合作开辟新空间、提供新机遇、注入新动力，增强发展中国家的发展内生动力，繁荣世界经济。</ns0:t>
      </ns0:r>
      <ns0:r>
        <ns0:rPr>
          <ns0:rFonts ns0:ascii="Hiragino Sans GB" ns0:hAnsi="Hiragino Sans GB" ns0:eastAsia="Hiragino Sans GB" ns0:cs="Hiragino Sans GB"/>
          <ns0:b/>
          <ns0:color ns0:val="111111"/>
          <ns0:sz ns0:val="21"/>
        </ns0:rPr>
        <ns0:t/>
      </ns0:r>
    </ns0:p>
    <ns0:p ns2:paraId="4BAF67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74EFCD0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全球安全倡议：以安全保稳定</ns0:t>
      </ns0:r>
    </ns0:p>
    <ns0:p ns2:paraId="646DB3B4">
      <ns0:pPr>
        <ns0:spacing ns0:before="140" ns0:after="60"/>
      </ns0:pPr>
      <ns0:r>
        <ns0:rPr>
          <ns0:rFonts ns0:ascii="Hiragino Sans GB" ns0:hAnsi="Hiragino Sans GB" ns0:eastAsia="Hiragino Sans GB" ns0:cs="Hiragino Sans GB"/>
          <ns0:b/>
          <ns0:color ns0:val="1F5E8C"/>
          <ns0:sz ns0:val="22"/>
        </ns0:rPr>
        <ns0:t>1. 2026东城期末Q20</ns0:t>
      </ns0:r>
    </ns0:p>
    <ns0:p ns2:paraId="546C6E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促成沙特伊朗历史性和解、推动建立国际调解院等行动，体现安全倡议维护和平稳定的功能。</ns0:t>
      </ns0:r>
      <ns0:r>
        <ns0:rPr>
          <ns0:rFonts ns0:ascii="Hiragino Sans GB" ns0:hAnsi="Hiragino Sans GB" ns0:eastAsia="Hiragino Sans GB" ns0:cs="Hiragino Sans GB"/>
          <ns0:b ns0:val="0"/>
          <ns0:color ns0:val="202124"/>
          <ns0:sz ns0:val="21"/>
        </ns0:rPr>
        <ns0:t/>
      </ns0:r>
    </ns0:p>
    <ns0:p ns2:paraId="06EBE6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C647EA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促成沙特伊朗历史性和解、推动建立国际调解院，靠相互尊重、平等协商稳住地区局势；这种以对话止争端的实践，正落到“全球安全倡议：以安全保稳定”。</ns0:t>
      </ns0:r>
      <ns0:r>
        <ns0:rPr>
          <ns0:rFonts ns0:ascii="Hiragino Sans GB" ns0:hAnsi="Hiragino Sans GB" ns0:eastAsia="Hiragino Sans GB" ns0:cs="Hiragino Sans GB"/>
          <ns0:b ns0:val="0"/>
          <ns0:color ns0:val="202124"/>
          <ns0:sz ns0:val="21"/>
        </ns0:rPr>
        <ns0:t/>
      </ns0:r>
    </ns0:p>
    <ns0:p ns2:paraId="357F44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全球安全倡议以安全保稳定，倡导相互尊重、平等协商和安全互信，在维护和平中筑牢构建人类命运共同体的和平屏障。</ns0:t>
      </ns0:r>
      <ns0:r>
        <ns0:rPr>
          <ns0:rFonts ns0:ascii="Hiragino Sans GB" ns0:hAnsi="Hiragino Sans GB" ns0:eastAsia="Hiragino Sans GB" ns0:cs="Hiragino Sans GB"/>
          <ns0:b/>
          <ns0:color ns0:val="111111"/>
          <ns0:sz ns0:val="21"/>
        </ns0:rPr>
        <ns0:t/>
      </ns0:r>
    </ns0:p>
    <ns0:p ns2:paraId="49E87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33C985AD">
      <ns0:pPr>
        <ns0:spacing ns0:before="140" ns0:after="60"/>
      </ns0:pPr>
      <ns0:r>
        <ns0:rPr>
          <ns0:rFonts ns0:ascii="Hiragino Sans GB" ns0:hAnsi="Hiragino Sans GB" ns0:eastAsia="Hiragino Sans GB" ns0:cs="Hiragino Sans GB"/>
          <ns0:b/>
          <ns0:color ns0:val="1F5E8C"/>
          <ns0:sz ns0:val="22"/>
        </ns0:rPr>
        <ns0:t>2. 2024东城二模Q20</ns0:t>
      </ns0:r>
    </ns0:p>
    <ns0:p ns2:paraId="6AE523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材料把全球安全倡议与维和行动、全球安全挑战放在一起，要求把中国路径写成和平协商、联合国宪章原则和共赢安全的统一链条。</ns0:t>
      </ns0:r>
      <ns0:r>
        <ns0:rPr>
          <ns0:rFonts ns0:ascii="Hiragino Sans GB" ns0:hAnsi="Hiragino Sans GB" ns0:eastAsia="Hiragino Sans GB" ns0:cs="Hiragino Sans GB"/>
          <ns0:b ns0:val="0"/>
          <ns0:color ns0:val="202124"/>
          <ns0:sz ns0:val="21"/>
        </ns0:rPr>
        <ns0:t/>
      </ns0:r>
    </ns0:p>
    <ns0:p ns2:paraId="77213E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6DDF7A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材料把全球安全倡议与“派出联合国维和人员5万余人次”“安理会常任理事国中人数最多”并列，应对动荡与安全难题，故落到全球安全倡议以安全保稳定。</ns0:t>
      </ns0:r>
      <ns0:r>
        <ns0:rPr>
          <ns0:rFonts ns0:ascii="Hiragino Sans GB" ns0:hAnsi="Hiragino Sans GB" ns0:eastAsia="Hiragino Sans GB" ns0:cs="Hiragino Sans GB"/>
          <ns0:b ns0:val="0"/>
          <ns0:color ns0:val="202124"/>
          <ns0:sz ns0:val="21"/>
        </ns0:rPr>
        <ns0:t/>
      </ns0:r>
    </ns0:p>
    <ns0:p ns2:paraId="1E43BD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全球安全倡议通过参与联合国维和行动，主张在联合国宪章宗旨和原则下通过对话协商和平解决国际争端，以共赢思维应对安全挑战，推动建设持久和平、普遍安全的世界。</ns0:t>
      </ns0:r>
      <ns0:r>
        <ns0:rPr>
          <ns0:rFonts ns0:ascii="Hiragino Sans GB" ns0:hAnsi="Hiragino Sans GB" ns0:eastAsia="Hiragino Sans GB" ns0:cs="Hiragino Sans GB"/>
          <ns0:b/>
          <ns0:color ns0:val="111111"/>
          <ns0:sz ns0:val="21"/>
        </ns0:rPr>
        <ns0:t/>
      </ns0:r>
    </ns0:p>
    <ns0:p ns2:paraId="168630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1629E28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全球文明倡议：以文明增互信</ns0:t>
      </ns0:r>
    </ns0:p>
    <ns0:p ns2:paraId="71D33D42">
      <ns0:pPr>
        <ns0:spacing ns0:before="140" ns0:after="60"/>
      </ns0:pPr>
      <ns0:r>
        <ns0:rPr>
          <ns0:rFonts ns0:ascii="Hiragino Sans GB" ns0:hAnsi="Hiragino Sans GB" ns0:eastAsia="Hiragino Sans GB" ns0:cs="Hiragino Sans GB"/>
          <ns0:b/>
          <ns0:color ns0:val="1F5E8C"/>
          <ns0:sz ns0:val="22"/>
        </ns0:rPr>
        <ns0:t>1. 2026东城期末Q20</ns0:t>
      </ns0:r>
    </ns0:p>
    <ns0:p ns2:paraId="4E2BA0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推动设立“文明对话国际日”对应文明交流互鉴和增进互信。</ns0:t>
      </ns0:r>
      <ns0:r>
        <ns0:rPr>
          <ns0:rFonts ns0:ascii="Hiragino Sans GB" ns0:hAnsi="Hiragino Sans GB" ns0:eastAsia="Hiragino Sans GB" ns0:cs="Hiragino Sans GB"/>
          <ns0:b ns0:val="0"/>
          <ns0:color ns0:val="202124"/>
          <ns0:sz ns0:val="21"/>
        </ns0:rPr>
        <ns0:t/>
      </ns0:r>
    </ns0:p>
    <ns0:p ns2:paraId="3944996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D3804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推动设立“文明对话国际日”，把不同文明拉到一张桌上交流，增进的是彼此理解与信任；这一着对应“全球文明倡议：以文明增互信”。</ns0:t>
      </ns0:r>
      <ns0:r>
        <ns0:rPr>
          <ns0:rFonts ns0:ascii="Hiragino Sans GB" ns0:hAnsi="Hiragino Sans GB" ns0:eastAsia="Hiragino Sans GB" ns0:cs="Hiragino Sans GB"/>
          <ns0:b ns0:val="0"/>
          <ns0:color ns0:val="202124"/>
          <ns0:sz ns0:val="21"/>
        </ns0:rPr>
        <ns0:t/>
      </ns0:r>
    </ns0:p>
    <ns0:p ns2:paraId="2B30BD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全球文明倡议以文明增互信，倡导文明交流互鉴、平等包容文明观和全人类共同价值，为构建人类命运共同体提供精神纽带。</ns0:t>
      </ns0:r>
      <ns0:r>
        <ns0:rPr>
          <ns0:rFonts ns0:ascii="Hiragino Sans GB" ns0:hAnsi="Hiragino Sans GB" ns0:eastAsia="Hiragino Sans GB" ns0:cs="Hiragino Sans GB"/>
          <ns0:b/>
          <ns0:color ns0:val="111111"/>
          <ns0:sz ns0:val="21"/>
        </ns0:rPr>
        <ns0:t/>
      </ns0:r>
    </ns0:p>
    <ns0:p ns2:paraId="3EAB38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902FA7B">
      <ns0:pPr>
        <ns0:spacing ns0:before="140" ns0:after="60"/>
      </ns0:pPr>
      <ns0:r>
        <ns0:rPr>
          <ns0:rFonts ns0:ascii="Hiragino Sans GB" ns0:hAnsi="Hiragino Sans GB" ns0:eastAsia="Hiragino Sans GB" ns0:cs="Hiragino Sans GB"/>
          <ns0:b/>
          <ns0:color ns0:val="1F5E8C"/>
          <ns0:sz ns0:val="22"/>
        </ns0:rPr>
        <ns0:t>2. 2024东城二模Q20</ns0:t>
      </ns0:r>
    </ns0:p>
    <ns0:p ns2:paraId="3B5440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材料说明不同文明交流、碰撞甚至冲突日趋频繁，文明倡议的答题重点是通过民间外交、公共外交和交流互鉴化解隔阂、促进民心相通。</ns0:t>
      </ns0:r>
      <ns0:r>
        <ns0:rPr>
          <ns0:rFonts ns0:ascii="Hiragino Sans GB" ns0:hAnsi="Hiragino Sans GB" ns0:eastAsia="Hiragino Sans GB" ns0:cs="Hiragino Sans GB"/>
          <ns0:b ns0:val="0"/>
          <ns0:color ns0:val="202124"/>
          <ns0:sz ns0:val="21"/>
        </ns0:rPr>
        <ns0:t/>
      </ns0:r>
    </ns0:p>
    <ns0:p ns2:paraId="44C0D6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C8F7A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ns0:t>
      </ns0:r>
      <ns0:r>
        <ns0:rPr>
          <ns0:rFonts ns0:ascii="Hiragino Sans GB" ns0:hAnsi="Hiragino Sans GB" ns0:eastAsia="Hiragino Sans GB" ns0:cs="Hiragino Sans GB"/>
          <ns0:b ns0:val="0"/>
          <ns0:color ns0:val="202124"/>
          <ns0:sz ns0:val="21"/>
        </ns0:rPr>
        <ns0:t/>
      </ns0:r>
    </ns0:p>
    <ns0:p ns2:paraId="101A13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面对不同文明交流碰撞甚至冲突日趋频繁，全球文明倡议通过民间外交、公共外交推动文明交流互鉴、传承创新，促进民心相通、各国人民相知相亲，建设开放包容的世界。</ns0:t>
      </ns0:r>
      <ns0:r>
        <ns0:rPr>
          <ns0:rFonts ns0:ascii="Hiragino Sans GB" ns0:hAnsi="Hiragino Sans GB" ns0:eastAsia="Hiragino Sans GB" ns0:cs="Hiragino Sans GB"/>
          <ns0:b/>
          <ns0:color ns0:val="111111"/>
          <ns0:sz ns0:val="21"/>
        </ns0:rPr>
        <ns0:t/>
      </ns0:r>
    </ns0:p>
    <ns0:p ns2:paraId="76CE66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3EE83E6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全球治理倡议：以治理求公正</ns0:t>
      </ns0:r>
    </ns0:p>
    <ns0:p ns2:paraId="7D893DAA">
      <ns0:pPr>
        <ns0:spacing ns0:before="140" ns0:after="60"/>
      </ns0:pPr>
      <ns0:r>
        <ns0:rPr>
          <ns0:rFonts ns0:ascii="Hiragino Sans GB" ns0:hAnsi="Hiragino Sans GB" ns0:eastAsia="Hiragino Sans GB" ns0:cs="Hiragino Sans GB"/>
          <ns0:b/>
          <ns0:color ns0:val="1F5E8C"/>
          <ns0:sz ns0:val="22"/>
        </ns0:rPr>
        <ns0:t>1. 2026东城期末Q20</ns0:t>
      </ns0:r>
    </ns0:p>
    <ns0:p ns2:paraId="5141E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全球治理难题和国际调解院等实践说明治理倡议要指向制度保障和公平治理。</ns0:t>
      </ns0:r>
      <ns0:r>
        <ns0:rPr>
          <ns0:rFonts ns0:ascii="Hiragino Sans GB" ns0:hAnsi="Hiragino Sans GB" ns0:eastAsia="Hiragino Sans GB" ns0:cs="Hiragino Sans GB"/>
          <ns0:b ns0:val="0"/>
          <ns0:color ns0:val="202124"/>
          <ns0:sz ns0:val="21"/>
        </ns0:rPr>
        <ns0:t/>
      </ns0:r>
    </ns0:p>
    <ns0:p ns2:paraId="3BA73F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79DAC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全球治理难题摆着、又有国际调解院这样的新机制，指向用更公平的治理让各方共赢；这层意思要用“全球治理倡议：以治理求公正”承接。</ns0:t>
      </ns0:r>
      <ns0:r>
        <ns0:rPr>
          <ns0:rFonts ns0:ascii="Hiragino Sans GB" ns0:hAnsi="Hiragino Sans GB" ns0:eastAsia="Hiragino Sans GB" ns0:cs="Hiragino Sans GB"/>
          <ns0:b ns0:val="0"/>
          <ns0:color ns0:val="202124"/>
          <ns0:sz ns0:val="21"/>
        </ns0:rPr>
        <ns0:t/>
      </ns0:r>
    </ns0:p>
    <ns0:p ns2:paraId="102B3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全球治理倡议以治理求公正，推动完善全球治理、在公平治理中实现共赢，为构建人类命运共同体提供制度保障。</ns0:t>
      </ns0:r>
      <ns0:r>
        <ns0:rPr>
          <ns0:rFonts ns0:ascii="Hiragino Sans GB" ns0:hAnsi="Hiragino Sans GB" ns0:eastAsia="Hiragino Sans GB" ns0:cs="Hiragino Sans GB"/>
          <ns0:b/>
          <ns0:color ns0:val="111111"/>
          <ns0:sz ns0:val="21"/>
        </ns0:rPr>
        <ns0:t/>
      </ns0:r>
    </ns0:p>
    <ns0:p ns2:paraId="71F0D1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B1C71A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从中国主张到国际共识，从合作理念到共同行动</ns0:t>
      </ns0:r>
    </ns0:p>
    <ns0:p ns2:paraId="1009677B">
      <ns0:pPr>
        <ns0:spacing ns0:before="140" ns0:after="60"/>
      </ns0:pPr>
      <ns0:r>
        <ns0:rPr>
          <ns0:rFonts ns0:ascii="Hiragino Sans GB" ns0:hAnsi="Hiragino Sans GB" ns0:eastAsia="Hiragino Sans GB" ns0:cs="Hiragino Sans GB"/>
          <ns0:b/>
          <ns0:color ns0:val="1F5E8C"/>
          <ns0:sz ns0:val="22"/>
        </ns0:rPr>
        <ns0:t>1. 2026东城期末Q20</ns0:t>
      </ns0:r>
    </ns0:p>
    <ns0:p ns2:paraId="3FD0D6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共建“一带一路”、促成沙特伊朗历史性和解、文明对话国际日和国际调解院，都是全球倡议从理念指向共同行动的实践支撑。</ns0:t>
      </ns0:r>
      <ns0:r>
        <ns0:rPr>
          <ns0:rFonts ns0:ascii="Hiragino Sans GB" ns0:hAnsi="Hiragino Sans GB" ns0:eastAsia="Hiragino Sans GB" ns0:cs="Hiragino Sans GB"/>
          <ns0:b ns0:val="0"/>
          <ns0:color ns0:val="202124"/>
          <ns0:sz ns0:val="21"/>
        </ns0:rPr>
        <ns0:t/>
      </ns0:r>
    </ns0:p>
    <ns0:p ns2:paraId="02E717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6485B1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“一带一路”、劝和促谈、文明对话、国际调解都已落地，说明四大倡议没停在口号、已成行动；正合“从中国主张到国际共识，从合作理念到共同行动”。</ns0:t>
      </ns0:r>
      <ns0:r>
        <ns0:rPr>
          <ns0:rFonts ns0:ascii="Hiragino Sans GB" ns0:hAnsi="Hiragino Sans GB" ns0:eastAsia="Hiragino Sans GB" ns0:cs="Hiragino Sans GB"/>
          <ns0:b ns0:val="0"/>
          <ns0:color ns0:val="202124"/>
          <ns0:sz ns0:val="21"/>
        </ns0:rPr>
        <ns0:t/>
      </ns0:r>
    </ns0:p>
    <ns0:p ns2:paraId="2F64A6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四大全球倡议通过共建“一带一路”、劝和促谈、文明对话和国际调解等实践，从中国主张走向国际共识，从合作理念走向共同行动，不断推动构建人类命运共同体。</ns0:t>
      </ns0:r>
      <ns0:r>
        <ns0:rPr>
          <ns0:rFonts ns0:ascii="Hiragino Sans GB" ns0:hAnsi="Hiragino Sans GB" ns0:eastAsia="Hiragino Sans GB" ns0:cs="Hiragino Sans GB"/>
          <ns0:b/>
          <ns0:color ns0:val="111111"/>
          <ns0:sz ns0:val="21"/>
        </ns0:rPr>
        <ns0:t/>
      </ns0:r>
    </ns0:p>
    <ns0:p ns2:paraId="3F359C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7B7507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理念蕴含普遍价值，能够形成共识、促成合作和发展、应对全人类共同问题和共同挑战</ns0:t>
      </ns0:r>
    </ns0:p>
    <ns0:p ns2:paraId="4565F60C">
      <ns0:pPr>
        <ns0:spacing ns0:before="140" ns0:after="60"/>
      </ns0:pPr>
      <ns0:r>
        <ns0:rPr>
          <ns0:rFonts ns0:ascii="Hiragino Sans GB" ns0:hAnsi="Hiragino Sans GB" ns0:eastAsia="Hiragino Sans GB" ns0:cs="Hiragino Sans GB"/>
          <ns0:b/>
          <ns0:color ns0:val="1F5E8C"/>
          <ns0:sz ns0:val="22"/>
        </ns0:rPr>
        <ns0:t>1. 2025西城一模Q21</ns0:t>
      </ns0:r>
    </ns0:p>
    <ns0:p ns2:paraId="38B0EE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题目解释中国发展理念为什么成为国际公共产品，关键是说明这些理念具有跨国适用价值，能回应共同挑战并促成国际合作。</ns0:t>
      </ns0:r>
      <ns0:r>
        <ns0:rPr>
          <ns0:rFonts ns0:ascii="Hiragino Sans GB" ns0:hAnsi="Hiragino Sans GB" ns0:eastAsia="Hiragino Sans GB" ns0:cs="Hiragino Sans GB"/>
          <ns0:b ns0:val="0"/>
          <ns0:color ns0:val="202124"/>
          <ns0:sz ns0:val="21"/>
        </ns0:rPr>
        <ns0:t/>
      </ns0:r>
    </ns0:p>
    <ns0:p ns2:paraId="060E7F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56EFF9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ns0:t>
      </ns0:r>
      <ns0:r>
        <ns0:rPr>
          <ns0:rFonts ns0:ascii="Hiragino Sans GB" ns0:hAnsi="Hiragino Sans GB" ns0:eastAsia="Hiragino Sans GB" ns0:cs="Hiragino Sans GB"/>
          <ns0:b ns0:val="0"/>
          <ns0:color ns0:val="202124"/>
          <ns0:sz ns0:val="21"/>
        </ns0:rPr>
        <ns0:t/>
      </ns0:r>
    </ns0:p>
    <ns0:p ns2:paraId="7F485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我国发展理念经深圳、安吉、宁德、十八洞村等实践检验并被全球南方国家学习借鉴，因其蕴含普遍价值，能够回应全人类共同问题和共同挑战，推动各国形成共识并开展合作发展，所以能够成为国际公共产品。</ns0:t>
      </ns0:r>
      <ns0:r>
        <ns0:rPr>
          <ns0:rFonts ns0:ascii="Hiragino Sans GB" ns0:hAnsi="Hiragino Sans GB" ns0:eastAsia="Hiragino Sans GB" ns0:cs="Hiragino Sans GB"/>
          <ns0:b/>
          <ns0:color ns0:val="111111"/>
          <ns0:sz ns0:val="21"/>
        </ns0:rPr>
        <ns0:t/>
      </ns0:r>
    </ns0:p>
    <ns0:p ns2:paraId="3B3F9C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0ABBFC3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推动构建中拉命运共同体</ns0:t>
      </ns0:r>
    </ns0:p>
    <ns0:p ns2:paraId="3FEC474C">
      <ns0:pPr>
        <ns0:spacing ns0:before="140" ns0:after="60"/>
      </ns0:pPr>
      <ns0:r>
        <ns0:rPr>
          <ns0:rFonts ns0:ascii="Hiragino Sans GB" ns0:hAnsi="Hiragino Sans GB" ns0:eastAsia="Hiragino Sans GB" ns0:cs="Hiragino Sans GB"/>
          <ns0:b/>
          <ns0:color ns0:val="1F5E8C"/>
          <ns0:sz ns0:val="22"/>
        </ns0:rPr>
        <ns0:t>1. 2026丰台期末Q20（中拉命运共同体）</ns0:t>
      </ns0:r>
    </ns0:p>
    <ns0:p ns2:paraId="1C5650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设问问"五大工程"如何扩大中拉利益汇合点。要把团结／发展／文明／和平／民心五项工程分别接到共同利益、合作领域和机制支撑，不能把材料里的结果句当成设问。</ns0:t>
      </ns0:r>
      <ns0:r>
        <ns0:rPr>
          <ns0:rFonts ns0:ascii="Hiragino Sans GB" ns0:hAnsi="Hiragino Sans GB" ns0:eastAsia="Hiragino Sans GB" ns0:cs="Hiragino Sans GB"/>
          <ns0:b ns0:val="0"/>
          <ns0:color ns0:val="202124"/>
          <ns0:sz ns0:val="21"/>
        </ns0:rPr>
        <ns0:t/>
      </ns0:r>
    </ns0:p>
    <ns0:p ns2:paraId="1074A1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01769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ns0:t>
      </ns0:r>
      <ns0:r>
        <ns0:rPr>
          <ns0:rFonts ns0:ascii="Hiragino Sans GB" ns0:hAnsi="Hiragino Sans GB" ns0:eastAsia="Hiragino Sans GB" ns0:cs="Hiragino Sans GB"/>
          <ns0:b ns0:val="0"/>
          <ns0:color ns0:val="202124"/>
          <ns0:sz ns0:val="21"/>
        </ns0:rPr>
        <ns0:t/>
      </ns0:r>
    </ns0:p>
    <ns0:p ns2:paraId="4C905C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中拉"五大工程"覆盖团结、发展、文明、和平、民心五大领域，扩大中拉利益汇合点，推动构建中拉命运共同体新篇章。</ns0:t>
      </ns0:r>
      <ns0:r>
        <ns0:rPr>
          <ns0:rFonts ns0:ascii="Hiragino Sans GB" ns0:hAnsi="Hiragino Sans GB" ns0:eastAsia="Hiragino Sans GB" ns0:cs="Hiragino Sans GB"/>
          <ns0:b/>
          <ns0:color ns0:val="111111"/>
          <ns0:sz ns0:val="21"/>
        </ns0:rPr>
        <ns0:t/>
      </ns0:r>
    </ns0:p>
    <ns0:p ns2:paraId="00C26A4B">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69FB7E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共同落实全球发展倡议</ns0:t>
      </ns0:r>
    </ns0:p>
    <ns0:p ns2:paraId="34303BE9">
      <ns0:pPr>
        <ns0:spacing ns0:before="140" ns0:after="60"/>
      </ns0:pPr>
      <ns0:r>
        <ns0:rPr>
          <ns0:rFonts ns0:ascii="Hiragino Sans GB" ns0:hAnsi="Hiragino Sans GB" ns0:eastAsia="Hiragino Sans GB" ns0:cs="Hiragino Sans GB"/>
          <ns0:b/>
          <ns0:color ns0:val="1F5E8C"/>
          <ns0:sz ns0:val="22"/>
        </ns0:rPr>
        <ns0:t>1. 2026丰台期末Q20（全球发展倡议）</ns0:t>
      </ns0:r>
    </ns0:p>
    <ns0:p ns2:paraId="72815A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设问问"发展工程"如何作用于双方现代化。要回答中国发展合作的中国方案抓手，必须用"全球发展倡议"作为中国对外发展合作的总倡议名——以中国主张接到拉美现代化目标。</ns0:t>
      </ns0:r>
      <ns0:r>
        <ns0:rPr>
          <ns0:rFonts ns0:ascii="Hiragino Sans GB" ns0:hAnsi="Hiragino Sans GB" ns0:eastAsia="Hiragino Sans GB" ns0:cs="Hiragino Sans GB"/>
          <ns0:b ns0:val="0"/>
          <ns0:color ns0:val="202124"/>
          <ns0:sz ns0:val="21"/>
        </ns0:rPr>
        <ns0:t/>
      </ns0:r>
    </ns0:p>
    <ns0:p ns2:paraId="44C6F68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22C04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ns0:t>
      </ns0:r>
      <ns0:r>
        <ns0:rPr>
          <ns0:rFonts ns0:ascii="Hiragino Sans GB" ns0:hAnsi="Hiragino Sans GB" ns0:eastAsia="Hiragino Sans GB" ns0:cs="Hiragino Sans GB"/>
          <ns0:b ns0:val="0"/>
          <ns0:color ns0:val="202124"/>
          <ns0:sz ns0:val="21"/>
        </ns0:rPr>
        <ns0:t/>
      </ns0:r>
    </ns0:p>
    <ns0:p ns2:paraId="7EB8B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中拉双方在"发展工程"中共同落实全球发展倡议，把中国发展合作主张与拉美现代化目标对接，推动双方共享发展机遇。</ns0:t>
      </ns0:r>
      <ns0:r>
        <ns0:rPr>
          <ns0:rFonts ns0:ascii="Hiragino Sans GB" ns0:hAnsi="Hiragino Sans GB" ns0:eastAsia="Hiragino Sans GB" ns0:cs="Hiragino Sans GB"/>
          <ns0:b/>
          <ns0:color ns0:val="111111"/>
          <ns0:sz ns0:val="21"/>
        </ns0:rPr>
        <ns0:t/>
      </ns0:r>
    </ns0:p>
    <ns0:p ns2:paraId="4BE619C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4C221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倡导文明平等互鉴，弘扬全人类共同价值，尊重世界文明多样性</ns0:t>
      </ns0:r>
    </ns0:p>
    <ns0:p ns2:paraId="6AA7FF9B">
      <ns0:pPr>
        <ns0:spacing ns0:before="140" ns0:after="60"/>
      </ns0:pPr>
      <ns0:r>
        <ns0:rPr>
          <ns0:rFonts ns0:ascii="Hiragino Sans GB" ns0:hAnsi="Hiragino Sans GB" ns0:eastAsia="Hiragino Sans GB" ns0:cs="Hiragino Sans GB"/>
          <ns0:b/>
          <ns0:color ns0:val="1F5E8C"/>
          <ns0:sz ns0:val="22"/>
        </ns0:rPr>
        <ns0:t>1. 2025朝阳期末Q21中国特色大国外交营造良好外部环境（外部文化与国际舆论环境）</ns0:t>
      </ns0:r>
    </ns0:p>
    <ns0:p ns2:paraId="0F340F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题面在外部文化和国际舆论环境部分提到"意识形态分歧""文化冲突"等外部风险；中国要通过文明多样性和文明互鉴消解隔阂，营造良好的国际舆论环境。</ns0:t>
      </ns0:r>
      <ns0:r>
        <ns0:rPr>
          <ns0:rFonts ns0:ascii="Hiragino Sans GB" ns0:hAnsi="Hiragino Sans GB" ns0:eastAsia="Hiragino Sans GB" ns0:cs="Hiragino Sans GB"/>
          <ns0:b ns0:val="0"/>
          <ns0:color ns0:val="202124"/>
          <ns0:sz ns0:val="21"/>
        </ns0:rPr>
        <ns0:t/>
      </ns0:r>
    </ns0:p>
    <ns0:p ns2:paraId="4650FB5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27C902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题面点出意识形态分歧，营造文化和舆论环境就要以文明平等互鉴化解隔阂。</ns0:t>
      </ns0:r>
      <ns0:r>
        <ns0:rPr>
          <ns0:rFonts ns0:ascii="Hiragino Sans GB" ns0:hAnsi="Hiragino Sans GB" ns0:eastAsia="Hiragino Sans GB" ns0:cs="Hiragino Sans GB"/>
          <ns0:b ns0:val="0"/>
          <ns0:color ns0:val="202124"/>
          <ns0:sz ns0:val="21"/>
        </ns0:rPr>
        <ns0:t/>
      </ns0:r>
    </ns0:p>
    <ns0:p ns2:paraId="474CD9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中国尊重世界文明多样性，以文明交流超越文明隔阂、以文明互鉴超越文明冲突、以文明共存超越文明优越，为中国式现代化营造良好的外部文化和国际舆论环境。</ns0:t>
      </ns0:r>
      <ns0:r>
        <ns0:rPr>
          <ns0:rFonts ns0:ascii="Hiragino Sans GB" ns0:hAnsi="Hiragino Sans GB" ns0:eastAsia="Hiragino Sans GB" ns0:cs="Hiragino Sans GB"/>
          <ns0:b/>
          <ns0:color ns0:val="111111"/>
          <ns0:sz ns0:val="21"/>
        </ns0:rPr>
        <ns0:t/>
      </ns0:r>
    </ns0:p>
    <ns0:p ns2:paraId="1DDC34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F61A2CE">
      <ns0:pPr>
        <ns0:spacing ns0:before="140" ns0:after="60"/>
      </ns0:pPr>
      <ns0:r>
        <ns0:rPr>
          <ns0:rFonts ns0:ascii="Hiragino Sans GB" ns0:hAnsi="Hiragino Sans GB" ns0:eastAsia="Hiragino Sans GB" ns0:cs="Hiragino Sans GB"/>
          <ns0:b/>
          <ns0:color ns0:val="1F5E8C"/>
          <ns0:sz ns0:val="22"/>
        </ns0:rPr>
        <ns0:t>2. 2026顺义二模Q20</ns0:t>
      </ns0:r>
    </ns0:p>
    <ns0:p ns2:paraId="03D766E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661210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DC4C9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ns0:t>
      </ns0:r>
      <ns0:r>
        <ns0:rPr>
          <ns0:rFonts ns0:ascii="Hiragino Sans GB" ns0:hAnsi="Hiragino Sans GB" ns0:eastAsia="Hiragino Sans GB" ns0:cs="Hiragino Sans GB"/>
          <ns0:b ns0:val="0"/>
          <ns0:color ns0:val="202124"/>
          <ns0:sz ns0:val="21"/>
        </ns0:rPr>
        <ns0:t/>
      </ns0:r>
    </ns0:p>
    <ns0:p ns2:paraId="76167C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中国倡导文明平等互鉴、弘扬全人类共同价值、尊重世界文明多样性,以共享发展、促进文明互鉴让明天的世界更加美好。</ns0:t>
      </ns0:r>
      <ns0:r>
        <ns0:rPr>
          <ns0:rFonts ns0:ascii="Hiragino Sans GB" ns0:hAnsi="Hiragino Sans GB" ns0:eastAsia="Hiragino Sans GB" ns0:cs="Hiragino Sans GB"/>
          <ns0:b/>
          <ns0:color ns0:val="111111"/>
          <ns0:sz ns0:val="21"/>
        </ns0:rPr>
        <ns0:t/>
      </ns0:r>
    </ns0:p>
    <ns0:p ns2:paraId="570B98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637C5C30">
      <ns0:pPr>
        <ns0:spacing ns0:before="140" ns0:after="60"/>
      </ns0:pPr>
      <ns0:r>
        <ns0:rPr>
          <ns0:rFonts ns0:ascii="Hiragino Sans GB" ns0:hAnsi="Hiragino Sans GB" ns0:eastAsia="Hiragino Sans GB" ns0:cs="Hiragino Sans GB"/>
          <ns0:b/>
          <ns0:color ns0:val="1F5E8C"/>
          <ns0:sz ns0:val="22"/>
        </ns0:rPr>
        <ns0:t>3. 2025海淀二模Q21</ns0:t>
      </ns0:r>
    </ns0:p>
    <ns0:p ns2:paraId="2C4A071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DDB35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9E4D8A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中国请民间社会代表参会、又同全球南方一道发声，让不同群体都能在联合国被听见；这种凝聚共识、尊重多样的取向，对应“倡导文明平等互鉴”。</ns0:t>
      </ns0:r>
      <ns0:r>
        <ns0:rPr>
          <ns0:rFonts ns0:ascii="Hiragino Sans GB" ns0:hAnsi="Hiragino Sans GB" ns0:eastAsia="Hiragino Sans GB" ns0:cs="Hiragino Sans GB"/>
          <ns0:b ns0:val="0"/>
          <ns0:color ns0:val="202124"/>
          <ns0:sz ns0:val="21"/>
        </ns0:rPr>
        <ns0:t/>
      </ns0:r>
    </ns0:p>
    <ns0:p ns2:paraId="634E10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中国在联合国弘扬全人类共同价值、倡导文明平等互鉴，凝聚国际共识，故联合国也需要中国。</ns0:t>
      </ns0:r>
      <ns0:r>
        <ns0:rPr>
          <ns0:rFonts ns0:ascii="Hiragino Sans GB" ns0:hAnsi="Hiragino Sans GB" ns0:eastAsia="Hiragino Sans GB" ns0:cs="Hiragino Sans GB"/>
          <ns0:b/>
          <ns0:color ns0:val="111111"/>
          <ns0:sz ns0:val="21"/>
        </ns0:rPr>
        <ns0:t/>
      </ns0:r>
    </ns0:p>
    <ns0:p ns2:paraId="2DDEE8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6241B7">
      <ns0:pPr>
        <ns0:spacing ns0:before="140" ns0:after="60"/>
      </ns0:pPr>
      <ns0:r>
        <ns0:rPr>
          <ns0:rFonts ns0:ascii="Hiragino Sans GB" ns0:hAnsi="Hiragino Sans GB" ns0:eastAsia="Hiragino Sans GB" ns0:cs="Hiragino Sans GB"/>
          <ns0:b/>
          <ns0:color ns0:val="1F5E8C"/>
          <ns0:sz ns0:val="22"/>
        </ns0:rPr>
        <ns0:t>4. 2026东城期末Q20</ns0:t>
      </ns0:r>
    </ns0:p>
    <ns0:p ns2:paraId="312E30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5B0933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ABF6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材料里推动设立“文明对话国际日”这一笔，强调文明平等交流、相互理解；要把这层精神纽带讲出来，就落到“倡导文明平等互鉴，弘扬全人类共同价值”。</ns0:t>
      </ns0:r>
      <ns0:r>
        <ns0:rPr>
          <ns0:rFonts ns0:ascii="Hiragino Sans GB" ns0:hAnsi="Hiragino Sans GB" ns0:eastAsia="Hiragino Sans GB" ns0:cs="Hiragino Sans GB"/>
          <ns0:b ns0:val="0"/>
          <ns0:color ns0:val="202124"/>
          <ns0:sz ns0:val="21"/>
        </ns0:rPr>
        <ns0:t/>
      </ns0:r>
    </ns0:p>
    <ns0:p ns2:paraId="7856ACD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全球文明倡议倡导文明交流互鉴、平等包容，弘扬全人类共同价值，以文明增互信，为构建人类命运共同体凝聚精神纽带。</ns0:t>
      </ns0:r>
      <ns0:r>
        <ns0:rPr>
          <ns0:rFonts ns0:ascii="Hiragino Sans GB" ns0:hAnsi="Hiragino Sans GB" ns0:eastAsia="Hiragino Sans GB" ns0:cs="Hiragino Sans GB"/>
          <ns0:b/>
          <ns0:color ns0:val="111111"/>
          <ns0:sz ns0:val="21"/>
        </ns0:rPr>
        <ns0:t/>
      </ns0:r>
    </ns0:p>
    <ns0:p ns2:paraId="39DCC5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3D32A6C">
      <ns0:pPr>
        <ns0:spacing ns0:before="140" ns0:after="60"/>
      </ns0:pPr>
      <ns0:r>
        <ns0:rPr>
          <ns0:rFonts ns0:ascii="Hiragino Sans GB" ns0:hAnsi="Hiragino Sans GB" ns0:eastAsia="Hiragino Sans GB" ns0:cs="Hiragino Sans GB"/>
          <ns0:b/>
          <ns0:color ns0:val="1F5E8C"/>
          <ns0:sz ns0:val="22"/>
        </ns0:rPr>
        <ns0:t>5. 2026丰台期末Q20</ns0:t>
      </ns0:r>
    </ns0:p>
    <ns0:p ns2:paraId="2BB485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63A44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AD633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文明工程要树立平等、互鉴、对话、包容的文明观，弘扬全人类共同价值，讲的是价值认同而非利益，正好对接“倡导文明平等互鉴，弘扬全人类共同价值”。</ns0:t>
      </ns0:r>
      <ns0:r>
        <ns0:rPr>
          <ns0:rFonts ns0:ascii="Hiragino Sans GB" ns0:hAnsi="Hiragino Sans GB" ns0:eastAsia="Hiragino Sans GB" ns0:cs="Hiragino Sans GB"/>
          <ns0:b ns0:val="0"/>
          <ns0:color ns0:val="202124"/>
          <ns0:sz ns0:val="21"/>
        </ns0:rPr>
        <ns0:t/>
      </ns0:r>
    </ns0:p>
    <ns0:p ns2:paraId="5D3A45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文明工程共同落实全球文明倡议,树立平等、互鉴、对话、包容的文明观,弘扬全人类共同价值,扩大中拉文明层面的利益汇合点。</ns0:t>
      </ns0:r>
      <ns0:r>
        <ns0:rPr>
          <ns0:rFonts ns0:ascii="Hiragino Sans GB" ns0:hAnsi="Hiragino Sans GB" ns0:eastAsia="Hiragino Sans GB" ns0:cs="Hiragino Sans GB"/>
          <ns0:b/>
          <ns0:color ns0:val="111111"/>
          <ns0:sz ns0:val="21"/>
        </ns0:rPr>
        <ns0:t/>
      </ns0:r>
    </ns0:p>
    <ns0:p ns2:paraId="0F7E385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spacing ns0:before="140" ns0:after="60"/>
      </ns0:pPr>
      <ns0:r>
        <ns0:rPr>
          <ns0:rFonts ns0:ascii="Hiragino Sans GB" ns0:hAnsi="Hiragino Sans GB" ns0:eastAsia="Hiragino Sans GB" ns0:cs="Hiragino Sans GB"/>
          <ns0:b/>
          <ns0:color ns0:val="1F5E8C"/>
          <ns0:sz ns0:val="22"/>
        </ns0:rPr>
        <ns0:t>6. 2024丰台一模Q21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题目直接围绕“和平、发展、公平、正义、民主、自由”这一全人类共同价值展开，材料同时出现联合国宪章、人类共同挑战和共建人类命运共同体；题目指向可从构建人类命运共同体等角度作答。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结合材料，综合运用所学，谈谈你对全人类共同价值的理解。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和平、发展、公平、正义、民主、自由是各国人民的共同追求，全人类共同价值以联合国宪章为基础，契合各国携手应对共同挑战的需要，有利于凝聚共识、共建人类命运共同体。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作答提示：本题是开放等级题和多模块题，不按固定同题组展开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选必一迁移：</ns0:t>
      </ns0:r>
      <ns0:r>
        <ns0:rPr>
          <ns0:rFonts ns0:ascii="Hiragino Sans GB" ns0:hAnsi="Hiragino Sans GB" ns0:eastAsia="Hiragino Sans GB" ns0:cs="Hiragino Sans GB"/>
          <ns0:b ns0:val="0"/>
          <ns0:color ns0:val="27323A"/>
          <ns0:sz ns0:val="19"/>
        </ns0:rPr>
        <ns0:t>可把构建人类命运共同体、全人类共同价值等作为开放题中的选必一角度使用</ns0:t>
      </ns0:r>
    </ns0:p>
    <ns0:p>
      <ns0:pPr>
        <ns0:spacing ns0:before="0" ns0:after="45"/>
        <ns0:ind ns0:left="260" ns0:firstLine="0"/>
      </ns0:pPr>
      <ns0:r>
        <ns0:rPr>
          <ns0:rFonts ns0:ascii="Hiragino Sans GB" ns0:hAnsi="Hiragino Sans GB" ns0:eastAsia="Hiragino Sans GB" ns0:cs="Hiragino Sans GB"/>
          <ns0:b/>
          <ns0:color ns0:val="1F5E8C"/>
          <ns0:sz ns0:val="19"/>
        </ns0:rPr>
        <ns0:t>· 等级要求：</ns0:t>
      </ns0:r>
      <ns0:r>
        <ns0:rPr>
          <ns0:rFonts ns0:ascii="Hiragino Sans GB" ns0:hAnsi="Hiragino Sans GB" ns0:eastAsia="Hiragino Sans GB" ns0:cs="Hiragino Sans GB"/>
          <ns0:b ns0:val="0"/>
          <ns0:color ns0:val="27323A"/>
          <ns0:sz ns0:val="19"/>
        </ns0:rPr>
        <ns0:t>需要从多个不同维度展开分析，综合运用两个模块知识，不能只罗列选必一术语</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2025门头沟一模Q19中国做"赋能型大国"的世界意义</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材料引非洲学者评价和"现代化道路上一个都不能少"等表述，说明中国不把自己的现代化路径强加给他国，倡导发展道路多样化和文明平等互鉴。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中国倡导文明平等互鉴，弘扬全人类共同价值，尊重各国自主选择符合国情的发展道路，为国际治理价值体系提供更加包容的新思路。</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3E37CA4">
      <ns0:pPr>
        <ns0:pStyle ns0:val="4"/>
      </ns0:pPr>
      <ns0:r>
        <ns0:rPr>
          <ns0:rFonts ns0:eastAsia="Hiragino Sans GB" ns0:ascii="Hiragino Sans GB" ns0:hAnsi="Hiragino Sans GB" ns0:cs="Hiragino Sans GB"/>
          <ns0:b/>
          <ns0:color ns0:val="2F6F9F"/>
          <ns0:sz ns0:val="28"/>
        </ns0:rPr>
        <ns0:t>责任</ns0:t>
      </ns0:r>
    </ns0:p>
    <ns0:p ns2:paraId="7952756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ns0:t>
      </ns0:r>
    </ns0:p>
    <ns0:p ns2:paraId="5586AE9D">
      <ns0:pPr>
        <ns0:spacing ns0:before="140" ns0:after="60"/>
      </ns0:pPr>
      <ns0:r>
        <ns0:rPr>
          <ns0:rFonts ns0:ascii="Hiragino Sans GB" ns0:hAnsi="Hiragino Sans GB" ns0:eastAsia="Hiragino Sans GB" ns0:cs="Hiragino Sans GB"/>
          <ns0:b/>
          <ns0:color ns0:val="1F5E8C"/>
          <ns0:sz ns0:val="22"/>
        </ns0:rPr>
        <ns0:t>1. 2026朝阳期中Q17</ns0:t>
      </ns0:r>
    </ns0:p>
    <ns0:p ns2:paraId="18C5D0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题面从我国推进人工智能发展转向关注发展中国家需求、帮助全球南方能力建设和弥合智能鸿沟，作答要把本国发展同世界共同发展放在同一层说明。</ns0:t>
      </ns0:r>
      <ns0:r>
        <ns0:rPr>
          <ns0:rFonts ns0:ascii="Hiragino Sans GB" ns0:hAnsi="Hiragino Sans GB" ns0:eastAsia="Hiragino Sans GB" ns0:cs="Hiragino Sans GB"/>
          <ns0:b ns0:val="0"/>
          <ns0:color ns0:val="202124"/>
          <ns0:sz ns0:val="21"/>
        </ns0:rPr>
        <ns0:t/>
      </ns0:r>
    </ns0:p>
    <ns0:p ns2:paraId="52F12C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7FE33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丙同学要求在自身发展之外兼顾发展中国家需求、帮助其加强能力建设，说明中国处理国际合作不是单方取利，而是兼顾他国合理关切和共同收益。这体现义利相兼、以义为先的正确义利观。</ns0:t>
      </ns0:r>
      <ns0:r>
        <ns0:rPr>
          <ns0:rFonts ns0:ascii="Hiragino Sans GB" ns0:hAnsi="Hiragino Sans GB" ns0:eastAsia="Hiragino Sans GB" ns0:cs="Hiragino Sans GB"/>
          <ns0:b ns0:val="0"/>
          <ns0:color ns0:val="202124"/>
          <ns0:sz ns0:val="21"/>
        </ns0:rPr>
        <ns0:t/>
      </ns0:r>
    </ns0:p>
    <ns0:p ns2:paraId="530A91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ns0:t>
      </ns0:r>
      <ns0:r>
        <ns0:rPr>
          <ns0:rFonts ns0:ascii="Hiragino Sans GB" ns0:hAnsi="Hiragino Sans GB" ns0:eastAsia="Hiragino Sans GB" ns0:cs="Hiragino Sans GB"/>
          <ns0:b/>
          <ns0:color ns0:val="111111"/>
          <ns0:sz ns0:val="21"/>
        </ns0:rPr>
        <ns0:t/>
      </ns0:r>
    </ns0:p>
    <ns0:p ns2:paraId="2AB0CB6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187DCDA">
      <ns0:pPr>
        <ns0:spacing ns0:before="140" ns0:after="60"/>
      </ns0:pPr>
      <ns0:r>
        <ns0:rPr>
          <ns0:rFonts ns0:ascii="Hiragino Sans GB" ns0:hAnsi="Hiragino Sans GB" ns0:eastAsia="Hiragino Sans GB" ns0:cs="Hiragino Sans GB"/>
          <ns0:b/>
          <ns0:color ns0:val="1F5E8C"/>
          <ns0:sz ns0:val="22"/>
        </ns0:rPr>
        <ns0:t>2. 2025西城二模Q19(2)</ns0:t>
      </ns0:r>
    </ns0:p>
    <ns0:p ns2:paraId="09DBB60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对最不发达国家实行零关税，核心不是一般进口政策，而是中国以广阔市场支持较弱国家发展，体现正确义利观和大国担当。</ns0:t>
      </ns0:r>
      <ns0:r>
        <ns0:rPr>
          <ns0:rFonts ns0:ascii="Hiragino Sans GB" ns0:hAnsi="Hiragino Sans GB" ns0:eastAsia="Hiragino Sans GB" ns0:cs="Hiragino Sans GB"/>
          <ns0:b ns0:val="0"/>
          <ns0:color ns0:val="202124"/>
          <ns0:sz ns0:val="21"/>
        </ns0:rPr>
        <ns0:t/>
      </ns0:r>
    </ns0:p>
    <ns0:p ns2:paraId="017520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E411A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ns0:t>
      </ns0:r>
      <ns0:r>
        <ns0:rPr>
          <ns0:rFonts ns0:ascii="Hiragino Sans GB" ns0:hAnsi="Hiragino Sans GB" ns0:eastAsia="Hiragino Sans GB" ns0:cs="Hiragino Sans GB"/>
          <ns0:b ns0:val="0"/>
          <ns0:color ns0:val="202124"/>
          <ns0:sz ns0:val="21"/>
        </ns0:rPr>
        <ns0:t/>
      </ns0:r>
    </ns0:p>
    <ns0:p ns2:paraId="263DF75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中国向最不发达国家开放广阔市场，坚持正确义利观，在追求自身发展的同时帮助发展中国家获得更多贸易机会。</ns0:t>
      </ns0:r>
      <ns0:r>
        <ns0:rPr>
          <ns0:rFonts ns0:ascii="Hiragino Sans GB" ns0:hAnsi="Hiragino Sans GB" ns0:eastAsia="Hiragino Sans GB" ns0:cs="Hiragino Sans GB"/>
          <ns0:b/>
          <ns0:color ns0:val="111111"/>
          <ns0:sz ns0:val="21"/>
        </ns0:rPr>
        <ns0:t/>
      </ns0:r>
    </ns0:p>
    <ns0:p ns2:paraId="482628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2770145F">
      <ns0:pPr>
        <ns0:spacing ns0:before="140" ns0:after="60"/>
      </ns0:pPr>
      <ns0:r>
        <ns0:rPr>
          <ns0:rFonts ns0:ascii="Hiragino Sans GB" ns0:hAnsi="Hiragino Sans GB" ns0:eastAsia="Hiragino Sans GB" ns0:cs="Hiragino Sans GB"/>
          <ns0:b/>
          <ns0:color ns0:val="1F5E8C"/>
          <ns0:sz ns0:val="22"/>
        </ns0:rPr>
        <ns0:t>3. 2025海淀二模Q21</ns0:t>
      </ns0:r>
    </ns0:p>
    <ns0:p ns2:paraId="01CE72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2F23A7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DA20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ns0:t>
      </ns0:r>
      <ns0:r>
        <ns0:rPr>
          <ns0:rFonts ns0:ascii="Hiragino Sans GB" ns0:hAnsi="Hiragino Sans GB" ns0:eastAsia="Hiragino Sans GB" ns0:cs="Hiragino Sans GB"/>
          <ns0:b ns0:val="0"/>
          <ns0:color ns0:val="202124"/>
          <ns0:sz ns0:val="21"/>
        </ns0:rPr>
        <ns0:t/>
      </ns0:r>
    </ns0:p>
    <ns0:p ns2:paraId="743BC3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ns0:t>
      </ns0:r>
      <ns0:r>
        <ns0:rPr>
          <ns0:rFonts ns0:ascii="Hiragino Sans GB" ns0:hAnsi="Hiragino Sans GB" ns0:eastAsia="Hiragino Sans GB" ns0:cs="Hiragino Sans GB"/>
          <ns0:b/>
          <ns0:color ns0:val="111111"/>
          <ns0:sz ns0:val="21"/>
        </ns0:rPr>
        <ns0:t/>
      </ns0:r>
    </ns0:p>
    <ns0:p ns2:paraId="44B667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DB62FA8">
      <ns0:pPr>
        <ns0:spacing ns0:before="140" ns0:after="60"/>
      </ns0:pPr>
      <ns0:r>
        <ns0:rPr>
          <ns0:rFonts ns0:ascii="Hiragino Sans GB" ns0:hAnsi="Hiragino Sans GB" ns0:eastAsia="Hiragino Sans GB" ns0:cs="Hiragino Sans GB"/>
          <ns0:b/>
          <ns0:color ns0:val="1F5E8C"/>
          <ns0:sz ns0:val="22"/>
        </ns0:rPr>
        <ns0:t>4. 2025顺义一模Q20</ns0:t>
      </ns0:r>
    </ns0:p>
    <ns0:p ns2:paraId="0B16B8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顺义一模的“小而美”项目直接服务共建国家民生，体现中国在国际发展合作中兼顾道义、共同发展和自身责任。</ns0:t>
      </ns0:r>
      <ns0:r>
        <ns0:rPr>
          <ns0:rFonts ns0:ascii="Hiragino Sans GB" ns0:hAnsi="Hiragino Sans GB" ns0:eastAsia="Hiragino Sans GB" ns0:cs="Hiragino Sans GB"/>
          <ns0:b ns0:val="0"/>
          <ns0:color ns0:val="202124"/>
          <ns0:sz ns0:val="21"/>
        </ns0:rPr>
        <ns0:t/>
      </ns0:r>
    </ns0:p>
    <ns0:p ns2:paraId="151455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9E0FC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ns0:t>
      </ns0:r>
      <ns0:r>
        <ns0:rPr>
          <ns0:rFonts ns0:ascii="Hiragino Sans GB" ns0:hAnsi="Hiragino Sans GB" ns0:eastAsia="Hiragino Sans GB" ns0:cs="Hiragino Sans GB"/>
          <ns0:b ns0:val="0"/>
          <ns0:color ns0:val="202124"/>
          <ns0:sz ns0:val="21"/>
        </ns0:rPr>
        <ns0:t/>
      </ns0:r>
    </ns0:p>
    <ns0:p ns2:paraId="2CA6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中国通过“小而美”项目帮助共建国家改善民生、促进发展，体现正确义利观和负责任大国形象。</ns0:t>
      </ns0:r>
      <ns0:r>
        <ns0:rPr>
          <ns0:rFonts ns0:ascii="Hiragino Sans GB" ns0:hAnsi="Hiragino Sans GB" ns0:eastAsia="Hiragino Sans GB" ns0:cs="Hiragino Sans GB"/>
          <ns0:b/>
          <ns0:color ns0:val="111111"/>
          <ns0:sz ns0:val="21"/>
        </ns0:rPr>
        <ns0:t/>
      </ns0:r>
    </ns0:p>
    <ns0:p ns2:paraId="4BD0B0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CC57804">
      <ns0:pPr>
        <ns0:spacing ns0:before="140" ns0:after="60"/>
      </ns0:pPr>
      <ns0:r>
        <ns0:rPr>
          <ns0:rFonts ns0:ascii="Hiragino Sans GB" ns0:hAnsi="Hiragino Sans GB" ns0:eastAsia="Hiragino Sans GB" ns0:cs="Hiragino Sans GB"/>
          <ns0:b/>
          <ns0:color ns0:val="1F5E8C"/>
          <ns0:sz ns0:val="22"/>
        </ns0:rPr>
        <ns0:t>5. 2026丰台一模Q19（正确义利观）</ns0:t>
      </ns0:r>
    </ns0:p>
    <ns0:p ns2:paraId="7596A0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设问问"大国情怀与担当"。要回答中国如何处理义与利、自身利益与他国利益的关系，必须用"坚持正确义利观"作为外交价值观底色，与践行真正的多边主义并列。</ns0:t>
      </ns0:r>
      <ns0:r>
        <ns0:rPr>
          <ns0:rFonts ns0:ascii="Hiragino Sans GB" ns0:hAnsi="Hiragino Sans GB" ns0:eastAsia="Hiragino Sans GB" ns0:cs="Hiragino Sans GB"/>
          <ns0:b ns0:val="0"/>
          <ns0:color ns0:val="202124"/>
          <ns0:sz ns0:val="21"/>
        </ns0:rPr>
        <ns0:t/>
      </ns0:r>
    </ns0:p>
    <ns0:p ns2:paraId="03F823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41C918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ns0:t>
      </ns0:r>
      <ns0:r>
        <ns0:rPr>
          <ns0:rFonts ns0:ascii="Hiragino Sans GB" ns0:hAnsi="Hiragino Sans GB" ns0:eastAsia="Hiragino Sans GB" ns0:cs="Hiragino Sans GB"/>
          <ns0:b ns0:val="0"/>
          <ns0:color ns0:val="202124"/>
          <ns0:sz ns0:val="21"/>
        </ns0:rPr>
        <ns0:t/>
      </ns0:r>
    </ns0:p>
    <ns0:p ns2:paraId="7CBD46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中国坚定维护联合国宪章的宗旨和原则，坚持正确义利观，积极践行真正的多边主义，致力于扩大同各国利益的汇合点，展现负责任大国担当。</ns0:t>
      </ns0:r>
      <ns0:r>
        <ns0:rPr>
          <ns0:rFonts ns0:ascii="Hiragino Sans GB" ns0:hAnsi="Hiragino Sans GB" ns0:eastAsia="Hiragino Sans GB" ns0:cs="Hiragino Sans GB"/>
          <ns0:b/>
          <ns0:color ns0:val="111111"/>
          <ns0:sz ns0:val="21"/>
        </ns0:rPr>
        <ns0:t/>
      </ns0:r>
    </ns0:p>
    <ns0:p ns2:paraId="168289C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D3284FB">
      <ns0:pPr>
        <ns0:spacing ns0:before="140" ns0:after="60"/>
      </ns0:pPr>
      <ns0:r>
        <ns0:rPr>
          <ns0:rFonts ns0:ascii="Hiragino Sans GB" ns0:hAnsi="Hiragino Sans GB" ns0:eastAsia="Hiragino Sans GB" ns0:cs="Hiragino Sans GB"/>
          <ns0:b/>
          <ns0:color ns0:val="1F5E8C"/>
          <ns0:sz ns0:val="22"/>
        </ns0:rPr>
        <ns0:t>6. 2026顺义二模Q20</ns0:t>
      </ns0:r>
    </ns0:p>
    <ns0:p ns2:paraId="60A079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7D93A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1BB438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开篇“世界好，中国才会好；中国好，世界会更好”，讲的就是不搞零和、兼顾自身与他国之利的态度，这种义利相兼正是坚持正确义利观。</ns0:t>
      </ns0:r>
      <ns0:r>
        <ns0:rPr>
          <ns0:rFonts ns0:ascii="Hiragino Sans GB" ns0:hAnsi="Hiragino Sans GB" ns0:eastAsia="Hiragino Sans GB" ns0:cs="Hiragino Sans GB"/>
          <ns0:b ns0:val="0"/>
          <ns0:color ns0:val="202124"/>
          <ns0:sz ns0:val="21"/>
        </ns0:rPr>
        <ns0:t/>
      </ns0:r>
    </ns0:p>
    <ns0:p ns2:paraId="18696C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中国坚持正确义利观,义利相兼、摒弃零和思维,做全球发展的贡献者,真正实现"中国好,世界会更好"。</ns0:t>
      </ns0:r>
      <ns0:r>
        <ns0:rPr>
          <ns0:rFonts ns0:ascii="Hiragino Sans GB" ns0:hAnsi="Hiragino Sans GB" ns0:eastAsia="Hiragino Sans GB" ns0:cs="Hiragino Sans GB"/>
          <ns0:b/>
          <ns0:color ns0:val="111111"/>
          <ns0:sz ns0:val="21"/>
        </ns0:rPr>
        <ns0:t/>
      </ns0:r>
    </ns0:p>
    <ns0:p ns2:paraId="2AA19A5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FA5D9DF">
      <ns0:pPr>
        <ns0:spacing ns0:before="140" ns0:after="60"/>
      </ns0:pPr>
      <ns0:r>
        <ns0:rPr>
          <ns0:rFonts ns0:ascii="Hiragino Sans GB" ns0:hAnsi="Hiragino Sans GB" ns0:eastAsia="Hiragino Sans GB" ns0:cs="Hiragino Sans GB"/>
          <ns0:b/>
          <ns0:color ns0:val="1F5E8C"/>
          <ns0:sz ns0:val="22"/>
        </ns0:rPr>
        <ns0:t>7. 2026顺义一模Q20</ns0:t>
      </ns0:r>
    </ns0:p>
    <ns0:p ns2:paraId="020D66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63F732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41EBA8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ns0:t>
      </ns0:r>
      <ns0:r>
        <ns0:rPr>
          <ns0:rFonts ns0:ascii="Hiragino Sans GB" ns0:hAnsi="Hiragino Sans GB" ns0:eastAsia="Hiragino Sans GB" ns0:cs="Hiragino Sans GB"/>
          <ns0:b ns0:val="0"/>
          <ns0:color ns0:val="202124"/>
          <ns0:sz ns0:val="21"/>
        </ns0:rPr>
        <ns0:t/>
      </ns0:r>
    </ns0:p>
    <ns0:p ns2:paraId="220158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中国坚持正确义利观，义利兼顾、以义为先，与南方国家共享农业技术、培养本土人才、增强内生发展动力，惠及当地民生，成为南南合作典范。</ns0:t>
      </ns0:r>
      <ns0:r>
        <ns0:rPr>
          <ns0:rFonts ns0:ascii="Hiragino Sans GB" ns0:hAnsi="Hiragino Sans GB" ns0:eastAsia="Hiragino Sans GB" ns0:cs="Hiragino Sans GB"/>
          <ns0:b/>
          <ns0:color ns0:val="111111"/>
          <ns0:sz ns0:val="21"/>
        </ns0:rPr>
        <ns0:t/>
      </ns0:r>
    </ns0:p>
    <ns0:p ns2:paraId="2B6D99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FFC23E">
      <ns0:pPr>
        <ns0:spacing ns0:before="140" ns0:after="60"/>
      </ns0:pPr>
      <ns0:r>
        <ns0:rPr>
          <ns0:rFonts ns0:ascii="Hiragino Sans GB" ns0:hAnsi="Hiragino Sans GB" ns0:eastAsia="Hiragino Sans GB" ns0:cs="Hiragino Sans GB"/>
          <ns0:b/>
          <ns0:color ns0:val="1F5E8C"/>
          <ns0:sz ns0:val="22"/>
        </ns0:rPr>
        <ns0:t>8. 2025朝阳期末Q21</ns0:t>
      </ns0:r>
    </ns0:p>
    <ns0:p ns2:paraId="4AB14A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A3FBD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0133E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ns0:t>
      </ns0:r>
      <ns0:r>
        <ns0:rPr>
          <ns0:rFonts ns0:ascii="Hiragino Sans GB" ns0:hAnsi="Hiragino Sans GB" ns0:eastAsia="Hiragino Sans GB" ns0:cs="Hiragino Sans GB"/>
          <ns0:b ns0:val="0"/>
          <ns0:color ns0:val="202124"/>
          <ns0:sz ns0:val="21"/>
        </ns0:rPr>
        <ns0:t/>
      </ns0:r>
    </ns0:p>
    <ns0:p ns2:paraId="1E83BF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我国外交坚持正确义利观，义利相兼、以义为先，深化互利合作，营造良好的外部发展环境。</ns0:t>
      </ns0:r>
      <ns0:r>
        <ns0:rPr>
          <ns0:rFonts ns0:ascii="Hiragino Sans GB" ns0:hAnsi="Hiragino Sans GB" ns0:eastAsia="Hiragino Sans GB" ns0:cs="Hiragino Sans GB"/>
          <ns0:b/>
          <ns0:color ns0:val="111111"/>
          <ns0:sz ns0:val="21"/>
        </ns0:rPr>
        <ns0:t/>
      </ns0:r>
    </ns0:p>
    <ns0:p ns2:paraId="4A5530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B78AB7">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3C8C20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31A651A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DAD74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材料把绿色能源合作落到"既解当地民生之需，又实现年减碳数百万吨"，中国兼顾受援国民生与全球减碳、不独取其利，正切合坚持正确义利观。</ns0:t>
      </ns0:r>
      <ns0:r>
        <ns0:rPr>
          <ns0:rFonts ns0:ascii="Hiragino Sans GB" ns0:hAnsi="Hiragino Sans GB" ns0:eastAsia="Hiragino Sans GB" ns0:cs="Hiragino Sans GB"/>
          <ns0:b ns0:val="0"/>
          <ns0:color ns0:val="202124"/>
          <ns0:sz ns0:val="21"/>
        </ns0:rPr>
        <ns0:t/>
      </ns0:r>
    </ns0:p>
    <ns0:p ns2:paraId="77C6D5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中国与共建国家在绿色能源开发利用中存在共同利益，坚持正确义利观、共商共建共享，构建能源治理利益共同体。</ns0:t>
      </ns0:r>
      <ns0:r>
        <ns0:rPr>
          <ns0:rFonts ns0:ascii="Hiragino Sans GB" ns0:hAnsi="Hiragino Sans GB" ns0:eastAsia="Hiragino Sans GB" ns0:cs="Hiragino Sans GB"/>
          <ns0:b/>
          <ns0:color ns0:val="111111"/>
          <ns0:sz ns0:val="21"/>
        </ns0:rPr>
        <ns0:t/>
      </ns0:r>
    </ns0:p>
    <ns0:p ns2:paraId="66FCE9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B58DEEF">
      <ns0:pPr>
        <ns0:spacing ns0:before="120" ns0:after="75"/>
        <ns0:ind ns0:left="0" ns0:firstLine="0"/>
      </ns0:pPr>
      <ns0:r>
        <ns0:rPr>
          <ns0:rFonts ns0:ascii="Hiragino Sans GB" ns0:hAnsi="Hiragino Sans GB" ns0:eastAsia="Hiragino Sans GB" ns0:cs="Hiragino Sans GB"/>
          <ns0:b/>
          <ns0:color ns0:val="1F5E8C"/>
          <ns0:sz ns0:val="24"/>
        </ns0:rPr>
        <ns0:t>10. 2026朝阳一模Q20</ns0:t>
      </ns0:r>
    </ns0:p>
    <ns0:p ns2:paraId="4EB9C5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250F41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EF21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菌草种植助力当地减贫与生态治理，中国分享经验既服务他国民生又不谋私利，这种义利兼顾的取向正落在坚持正确义利观上。</ns0:t>
      </ns0:r>
      <ns0:r>
        <ns0:rPr>
          <ns0:rFonts ns0:ascii="Hiragino Sans GB" ns0:hAnsi="Hiragino Sans GB" ns0:eastAsia="Hiragino Sans GB" ns0:cs="Hiragino Sans GB"/>
          <ns0:b ns0:val="0"/>
          <ns0:color ns0:val="202124"/>
          <ns0:sz ns0:val="21"/>
        </ns0:rPr>
        <ns0:t/>
      </ns0:r>
    </ns0:p>
    <ns0:p ns2:paraId="70FB9E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中国坚持正确义利观，以分享发展经验助力发展中国家持续发展，展现大国责任担当，推动构建人类命运共同体。</ns0:t>
      </ns0:r>
      <ns0:r>
        <ns0:rPr>
          <ns0:rFonts ns0:ascii="Hiragino Sans GB" ns0:hAnsi="Hiragino Sans GB" ns0:eastAsia="Hiragino Sans GB" ns0:cs="Hiragino Sans GB"/>
          <ns0:b/>
          <ns0:color ns0:val="111111"/>
          <ns0:sz ns0:val="21"/>
        </ns0:rPr>
        <ns0:t/>
      </ns0:r>
    </ns0:p>
    <ns0:p ns2:paraId="533CEB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EAC469D">
      <ns0:pPr>
        <ns0:spacing ns0:before="120" ns0:after="75"/>
        <ns0:ind ns0:left="0" ns0:firstLine="0"/>
      </ns0:pPr>
      <ns0:r>
        <ns0:rPr>
          <ns0:rFonts ns0:ascii="Hiragino Sans GB" ns0:hAnsi="Hiragino Sans GB" ns0:eastAsia="Hiragino Sans GB" ns0:cs="Hiragino Sans GB"/>
          <ns0:b/>
          <ns0:color ns0:val="1F5E8C"/>
          <ns0:sz ns0:val="24"/>
        </ns0:rPr>
        <ns0:t>11. 2025房山一模Q18(2)</ns0:t>
      </ns0:r>
    </ns0:p>
    <ns0:p ns2:paraId="35BC54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7FEE97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50D1C3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ns0:t>
      </ns0:r>
      <ns0:r>
        <ns0:rPr>
          <ns0:rFonts ns0:ascii="Hiragino Sans GB" ns0:hAnsi="Hiragino Sans GB" ns0:eastAsia="Hiragino Sans GB" ns0:cs="Hiragino Sans GB"/>
          <ns0:b ns0:val="0"/>
          <ns0:color ns0:val="202124"/>
          <ns0:sz ns0:val="21"/>
        </ns0:rPr>
        <ns0:t/>
      </ns0:r>
    </ns0:p>
    <ns0:p ns2:paraId="6FDF4F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中国在《联合国宪章》宗旨原则框架下，坚持正确义利观，以开源共享加强国际交流合作，积极参与全球治理。</ns0:t>
      </ns0:r>
      <ns0:r>
        <ns0:rPr>
          <ns0:rFonts ns0:ascii="Hiragino Sans GB" ns0:hAnsi="Hiragino Sans GB" ns0:eastAsia="Hiragino Sans GB" ns0:cs="Hiragino Sans GB"/>
          <ns0:b/>
          <ns0:color ns0:val="111111"/>
          <ns0:sz ns0:val="21"/>
        </ns0:rPr>
        <ns0:t/>
      </ns0:r>
    </ns0:p>
    <ns0:p ns2:paraId="3D5ABD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86D6F92">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316D6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84BAD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2C91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治理赤字和动荡冲突下，中国强调兼顾各国共同利益、提供国际公共产品，正是正确义利观的现实用法。</ns0:t>
      </ns0:r>
      <ns0:r>
        <ns0:rPr>
          <ns0:rFonts ns0:ascii="Hiragino Sans GB" ns0:hAnsi="Hiragino Sans GB" ns0:eastAsia="Hiragino Sans GB" ns0:cs="Hiragino Sans GB"/>
          <ns0:b ns0:val="0"/>
          <ns0:color ns0:val="202124"/>
          <ns0:sz ns0:val="21"/>
        </ns0:rPr>
        <ns0:t/>
      </ns0:r>
    </ns0:p>
    <ns0:p ns2:paraId="1AF94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中国坚持正确义利观、兼顾各国共同利益，为变乱交织的世界注入稳定性和确定性，彰显担当作为。</ns0:t>
      </ns0:r>
      <ns0:r>
        <ns0:rPr>
          <ns0:rFonts ns0:ascii="Hiragino Sans GB" ns0:hAnsi="Hiragino Sans GB" ns0:eastAsia="Hiragino Sans GB" ns0:cs="Hiragino Sans GB"/>
          <ns0:b/>
          <ns0:color ns0:val="111111"/>
          <ns0:sz ns0:val="21"/>
        </ns0:rPr>
        <ns0:t/>
      </ns0:r>
    </ns0:p>
    <ns0:p ns2:paraId="256CE94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弥补数据鸿沟、释放数据价值和共同发展，体现中国参与发展合作时兼顾义与利的行动逻辑。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弥合数据鸿沟、释放数据价值、谋共同发展，材料显示中国参与时不只取利、还兼顾发展公平；这种义利兼顾的行动逻辑，对应坚持正确义利观。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我国以正确义利观推动世界数据组织完善全球数据治理，在技术联合研发、标准互认和弥合数据鸿沟中兼顾共同利益与发展公平。</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坚持共商共建共享的全球治理观、践行真正的多边主义，推动数据要素在全球范围内流动。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结合世界数据组织弥合数据鸿沟、释放数据价值、繁荣数字经济，说明中国智慧如何服务全球数字经济发展。</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答题要求角度2在“中国理念”中明确列出“正确义利观”，材料强调中国承担气候治理责任并为发展中国家应对气候变化提供系统性方案。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气候治理中的中国实践既维护本国发展利益，也兼顾全球可持续发展和发展中国家合理关切。答题要求列出正确义利观，提示学生要把责任担当与利益兼顾联系起来。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中国坚持正确义利观，在推进自身绿色低碳转型的同时承担国际责任、贡献治理方案，兼顾本国利益与全球共同利益。</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原题答题角度包括“正确义利观”，材料强调中国元首外交为世界注入稳定性和正能量。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中国元首外交不仅追求自身发展利益，也关注世界和平发展和他国合理关切。答题要求列出正确义利观，提示应把中国外交的义利统一写出来。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中国元首外交坚持正确义利观，兼顾本国利益和他国合理关切，以负责任行动推动共同发展和国际稳定。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5CF2C02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与发展中国家共享发展新机遇，惠民生增福祉，实现互利共赢</ns0:t>
      </ns0:r>
    </ns0:p>
    <ns0:p ns2:paraId="26B063F8">
      <ns0:pPr>
        <ns0:spacing ns0:before="140" ns0:after="60"/>
      </ns0:pPr>
      <ns0:r>
        <ns0:rPr>
          <ns0:rFonts ns0:ascii="Hiragino Sans GB" ns0:hAnsi="Hiragino Sans GB" ns0:eastAsia="Hiragino Sans GB" ns0:cs="Hiragino Sans GB"/>
          <ns0:b/>
          <ns0:color ns0:val="1F5E8C"/>
          <ns0:sz ns0:val="22"/>
        </ns0:rPr>
        <ns0:t>1. 2025西城二模Q19(2)</ns0:t>
      </ns0:r>
    </ns0:p>
    <ns0:p ns2:paraId="0100D8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中国对同中国建交的最不发达国家实行100%税目产品零关税，直接涉及发展中国家如何进入中国市场、改善民生并形成互利关系。</ns0:t>
      </ns0:r>
      <ns0:r>
        <ns0:rPr>
          <ns0:rFonts ns0:ascii="Hiragino Sans GB" ns0:hAnsi="Hiragino Sans GB" ns0:eastAsia="Hiragino Sans GB" ns0:cs="Hiragino Sans GB"/>
          <ns0:b ns0:val="0"/>
          <ns0:color ns0:val="202124"/>
          <ns0:sz ns0:val="21"/>
        </ns0:rPr>
        <ns0:t/>
      </ns0:r>
    </ns0:p>
    <ns0:p ns2:paraId="284C79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5D352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ns0:t>
      </ns0:r>
      <ns0:r>
        <ns0:rPr>
          <ns0:rFonts ns0:ascii="Hiragino Sans GB" ns0:hAnsi="Hiragino Sans GB" ns0:eastAsia="Hiragino Sans GB" ns0:cs="Hiragino Sans GB"/>
          <ns0:b ns0:val="0"/>
          <ns0:color ns0:val="202124"/>
          <ns0:sz ns0:val="21"/>
        </ns0:rPr>
        <ns0:t/>
      </ns0:r>
    </ns0:p>
    <ns0:p ns2:paraId="2EAAC1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中国给予最不发达国家零关税待遇，与发展中国家共享发展新机遇，帮助其惠民生增福祉，推动双方在开放合作中实现互利共赢。</ns0:t>
      </ns0:r>
      <ns0:r>
        <ns0:rPr>
          <ns0:rFonts ns0:ascii="Hiragino Sans GB" ns0:hAnsi="Hiragino Sans GB" ns0:eastAsia="Hiragino Sans GB" ns0:cs="Hiragino Sans GB"/>
          <ns0:b/>
          <ns0:color ns0:val="111111"/>
          <ns0:sz ns0:val="21"/>
        </ns0:rPr>
        <ns0:t/>
      </ns0:r>
    </ns0:p>
    <ns0:p ns2:paraId="2C7CA8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765236">
      <ns0:pPr>
        <ns0:spacing ns0:before="140" ns0:after="60"/>
      </ns0:pPr>
      <ns0:r>
        <ns0:rPr>
          <ns0:rFonts ns0:ascii="Hiragino Sans GB" ns0:hAnsi="Hiragino Sans GB" ns0:eastAsia="Hiragino Sans GB" ns0:cs="Hiragino Sans GB"/>
          <ns0:b/>
          <ns0:color ns0:val="1F5E8C"/>
          <ns0:sz ns0:val="22"/>
        </ns0:rPr>
        <ns0:t>2. 2026顺义一模Q20</ns0:t>
      </ns0:r>
    </ns0:p>
    <ns0:p ns2:paraId="53BA3E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12D06C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AEFF4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材料突出为各国培养本土化人才、增强其农业内生动力，把中国机遇敞开给南方各国，对应与发展中国家共享发展新机遇、惠民生增福祉、实现互利共赢。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25A2D5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科技小院面向全球南方开展农业合作，培养人才、增强内生发展动力，推动共享发展成果，实现互利共赢。</ns0:t>
      </ns0:r>
      <ns0:r>
        <ns0:rPr>
          <ns0:rFonts ns0:ascii="Hiragino Sans GB" ns0:hAnsi="Hiragino Sans GB" ns0:eastAsia="Hiragino Sans GB" ns0:cs="Hiragino Sans GB"/>
          <ns0:b/>
          <ns0:color ns0:val="111111"/>
          <ns0:sz ns0:val="21"/>
        </ns0:rPr>
        <ns0:t/>
      </ns0:r>
    </ns0:p>
    <ns0:p ns2:paraId="6B056F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628326AD">
      <ns0:pPr>
        <ns0:spacing ns0:before="140" ns0:after="60"/>
      </ns0:pPr>
      <ns0:r>
        <ns0:rPr>
          <ns0:rFonts ns0:ascii="Hiragino Sans GB" ns0:hAnsi="Hiragino Sans GB" ns0:eastAsia="Hiragino Sans GB" ns0:cs="Hiragino Sans GB"/>
          <ns0:b/>
          <ns0:color ns0:val="1F5E8C"/>
          <ns0:sz ns0:val="22"/>
        </ns0:rPr>
        <ns0:t>3. 2025东城一模Q20</ns0:t>
      </ns0:r>
    </ns0:p>
    <ns0:p ns2:paraId="0844CB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469025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0C342F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ns0:t>
      </ns0:r>
      <ns0:r>
        <ns0:rPr>
          <ns0:rFonts ns0:ascii="Hiragino Sans GB" ns0:hAnsi="Hiragino Sans GB" ns0:eastAsia="Hiragino Sans GB" ns0:cs="Hiragino Sans GB"/>
          <ns0:b ns0:val="0"/>
          <ns0:color ns0:val="202124"/>
          <ns0:sz ns0:val="21"/>
        </ns0:rPr>
        <ns0:t/>
      </ns0:r>
    </ns0:p>
    <ns0:p ns2:paraId="5E39C1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此次拉美之行深化合作、维护发展中国家利益，与其共享发展新机遇、惠民生增福祉，实现互利共赢。</ns0:t>
      </ns0:r>
      <ns0:r>
        <ns0:rPr>
          <ns0:rFonts ns0:ascii="Hiragino Sans GB" ns0:hAnsi="Hiragino Sans GB" ns0:eastAsia="Hiragino Sans GB" ns0:cs="Hiragino Sans GB"/>
          <ns0:b/>
          <ns0:color ns0:val="111111"/>
          <ns0:sz ns0:val="21"/>
        </ns0:rPr>
        <ns0:t/>
      </ns0:r>
    </ns0:p>
    <ns0:p ns2:paraId="2368FE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3B9D1090">
      <ns0:pPr>
        <ns0:spacing ns0:before="140" ns0:after="60"/>
      </ns0:pPr>
      <ns0:r>
        <ns0:rPr>
          <ns0:rFonts ns0:ascii="Hiragino Sans GB" ns0:hAnsi="Hiragino Sans GB" ns0:eastAsia="Hiragino Sans GB" ns0:cs="Hiragino Sans GB"/>
          <ns0:b/>
          <ns0:color ns0:val="1F5E8C"/>
          <ns0:sz ns0:val="22"/>
        </ns0:rPr>
        <ns0:t>4. 2026朝阳期中Q17</ns0:t>
      </ns0:r>
    </ns0:p>
    <ns0:p ns2:paraId="41BF5E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DF341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61B88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丙同学强调帮全球南方加强能力建设、弥合智能鸿沟，指向平等合作而非零和；这正对应与发展中国家共享发展新机遇、惠民生增福祉、互利共赢。</ns0:t>
      </ns0:r>
      <ns0:r>
        <ns0:rPr>
          <ns0:rFonts ns0:ascii="Hiragino Sans GB" ns0:hAnsi="Hiragino Sans GB" ns0:eastAsia="Hiragino Sans GB" ns0:cs="Hiragino Sans GB"/>
          <ns0:b ns0:val="0"/>
          <ns0:color ns0:val="202124"/>
          <ns0:sz ns0:val="21"/>
        </ns0:rPr>
        <ns0:t/>
      </ns0:r>
    </ns0:p>
    <ns0:p ns2:paraId="77B65B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处理好中国发展与世界发展关系，秉持正确义利观，推动发展中国家共享机遇、惠民生增福祉、互利共赢。</ns0:t>
      </ns0:r>
      <ns0:r>
        <ns0:rPr>
          <ns0:rFonts ns0:ascii="Hiragino Sans GB" ns0:hAnsi="Hiragino Sans GB" ns0:eastAsia="Hiragino Sans GB" ns0:cs="Hiragino Sans GB"/>
          <ns0:b/>
          <ns0:color ns0:val="111111"/>
          <ns0:sz ns0:val="21"/>
        </ns0:rPr>
        <ns0:t/>
      </ns0:r>
    </ns0:p>
    <ns0:p ns2:paraId="2B8B34A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B46FE62">
      <ns0:pPr>
        <ns0:spacing ns0:before="140" ns0:after="60"/>
      </ns0:pPr>
      <ns0:r>
        <ns0:rPr>
          <ns0:rFonts ns0:ascii="Hiragino Sans GB" ns0:hAnsi="Hiragino Sans GB" ns0:eastAsia="Hiragino Sans GB" ns0:cs="Hiragino Sans GB"/>
          <ns0:b/>
          <ns0:color ns0:val="1F5E8C"/>
          <ns0:sz ns0:val="22"/>
        </ns0:rPr>
        <ns0:t>5. 2026朝阳一模Q20</ns0:t>
      </ns0:r>
    </ns0:p>
    <ns0:p ns2:paraId="013838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0C9B0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F0CCB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中国把减贫、生态治理、职业教育经验分享给卢旺达等国，让其搭上中国发展便车，对应与发展中国家共享发展新机遇、惠民生增福祉、实现互利共赢。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3386BC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中国向发展中国家分享减贫、生态治理与职业教育经验，让其共享中国发展机遇，惠民生增福祉，实现互利共赢。</ns0:t>
      </ns0:r>
      <ns0:r>
        <ns0:rPr>
          <ns0:rFonts ns0:ascii="Hiragino Sans GB" ns0:hAnsi="Hiragino Sans GB" ns0:eastAsia="Hiragino Sans GB" ns0:cs="Hiragino Sans GB"/>
          <ns0:b/>
          <ns0:color ns0:val="111111"/>
          <ns0:sz ns0:val="21"/>
        </ns0:rPr>
        <ns0:t/>
      </ns0:r>
    </ns0:p>
    <ns0:p ns2:paraId="022601D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0468BD">
      <ns0:pPr>
        <ns0:spacing ns0:before="140" ns0:after="60"/>
      </ns0:pPr>
      <ns0:r>
        <ns0:rPr>
          <ns0:rFonts ns0:ascii="Hiragino Sans GB" ns0:hAnsi="Hiragino Sans GB" ns0:eastAsia="Hiragino Sans GB" ns0:cs="Hiragino Sans GB"/>
          <ns0:b/>
          <ns0:color ns0:val="1F5E8C"/>
          <ns0:sz ns0:val="22"/>
        </ns0:rPr>
        <ns0:t>6. 2026丰台期末Q20</ns0:t>
      </ns0:r>
    </ns0:p>
    <ns0:p ns2:paraId="386933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02A4F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743E7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发展工程落实全球发展倡议、维护多边贸易体制和产业链畅通，落点是让拉美一起获益而非中方独得，故用“与发展中国家共享发展新机遇，实现互利共赢”。</ns0:t>
      </ns0:r>
      <ns0:r>
        <ns0:rPr>
          <ns0:rFonts ns0:ascii="Hiragino Sans GB" ns0:hAnsi="Hiragino Sans GB" ns0:eastAsia="Hiragino Sans GB" ns0:cs="Hiragino Sans GB"/>
          <ns0:b ns0:val="0"/>
          <ns0:color ns0:val="202124"/>
          <ns0:sz ns0:val="21"/>
        </ns0:rPr>
        <ns0:t/>
      </ns0:r>
    </ns0:p>
    <ns0:p ns2:paraId="0A0F62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发展工程共同落实全球发展倡议,与拉美共享发展新机遇,惠民生、增福祉,实现互利共赢,扩大中拉发展利益汇合点。</ns0:t>
      </ns0:r>
      <ns0:r>
        <ns0:rPr>
          <ns0:rFonts ns0:ascii="Hiragino Sans GB" ns0:hAnsi="Hiragino Sans GB" ns0:eastAsia="Hiragino Sans GB" ns0:cs="Hiragino Sans GB"/>
          <ns0:b/>
          <ns0:color ns0:val="111111"/>
          <ns0:sz ns0:val="21"/>
        </ns0:rPr>
        <ns0:t/>
      </ns0:r>
    </ns0:p>
    <ns0:p ns2:paraId="14368DAD">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95274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坚持正确义利观，在发展合作中共享机遇</ns0:t>
      </ns0:r>
    </ns0:p>
    <ns0:p ns2:paraId="3B42D7FC">
      <ns0:pPr>
        <ns0:spacing ns0:before="140" ns0:after="60"/>
      </ns0:pPr>
      <ns0:r>
        <ns0:rPr>
          <ns0:rFonts ns0:ascii="Hiragino Sans GB" ns0:hAnsi="Hiragino Sans GB" ns0:eastAsia="Hiragino Sans GB" ns0:cs="Hiragino Sans GB"/>
          <ns0:b/>
          <ns0:color ns0:val="1F5E8C"/>
          <ns0:sz ns0:val="22"/>
        </ns0:rPr>
        <ns0:t>1. 2026东城期末Q20四大全球倡议系统推动构建人类命运共同体（全球发展倡议子项）</ns0:t>
      </ns0:r>
    </ns0:p>
    <ns0:p ns2:paraId="4F3FE6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题面把全球发展倡议与共建“一带一路”等发展合作相连；“以发展促繁荣”要求把发展合作接到互利共赢、共享机遇和共同繁荣。</ns0:t>
      </ns0:r>
      <ns0:r>
        <ns0:rPr>
          <ns0:rFonts ns0:ascii="Hiragino Sans GB" ns0:hAnsi="Hiragino Sans GB" ns0:eastAsia="Hiragino Sans GB" ns0:cs="Hiragino Sans GB"/>
          <ns0:b ns0:val="0"/>
          <ns0:color ns0:val="202124"/>
          <ns0:sz ns0:val="21"/>
        </ns0:rPr>
        <ns0:t/>
      </ns0:r>
    </ns0:p>
    <ns0:p ns2:paraId="65D9B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34B6B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题要说明各倡议如何系统支撑人类命运共同体。发展倡议的材料支撑集中在共建“一带一路”等发展合作，应从互利共赢、共享发展机遇写到共同繁荣的物质根基，不能混入其他题目的发展合作细节。</ns0:t>
      </ns0:r>
      <ns0:r>
        <ns0:rPr>
          <ns0:rFonts ns0:ascii="Hiragino Sans GB" ns0:hAnsi="Hiragino Sans GB" ns0:eastAsia="Hiragino Sans GB" ns0:cs="Hiragino Sans GB"/>
          <ns0:b ns0:val="0"/>
          <ns0:color ns0:val="202124"/>
          <ns0:sz ns0:val="21"/>
        </ns0:rPr>
        <ns0:t/>
      </ns0:r>
    </ns0:p>
    <ns0:p ns2:paraId="312EB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全球发展倡议以发展促繁荣，坚持互利共赢，在共建“一带一路”等发展合作中共享机遇，为构建人类命运共同体奠定共同繁荣的物质根基。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7DAEEA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7630A256">
      <ns0:pPr>
        <ns0:spacing ns0:before="140" ns0:after="60"/>
      </ns0:pPr>
      <ns0:r>
        <ns0:rPr>
          <ns0:rFonts ns0:ascii="Hiragino Sans GB" ns0:hAnsi="Hiragino Sans GB" ns0:eastAsia="Hiragino Sans GB" ns0:cs="Hiragino Sans GB"/>
          <ns0:b/>
          <ns0:color ns0:val="1F5E8C"/>
          <ns0:sz ns0:val="22"/>
        </ns0:rPr>
        <ns0:t>2. 2026朝阳一模Q20中国为全球发展注入稳定性和正能量</ns0:t>
      </ns0:r>
    </ns0:p>
    <ns0:p ns2:paraId="38AC9D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33C81D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E108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鲁班工坊培养急需技术人才、菌草助力减贫，中国在分享中既尽道义又求共赢，正切合坚持正确义利观、在发展合作中共享机遇这一表述。</ns0:t>
      </ns0:r>
      <ns0:r>
        <ns0:rPr>
          <ns0:rFonts ns0:ascii="Hiragino Sans GB" ns0:hAnsi="Hiragino Sans GB" ns0:eastAsia="Hiragino Sans GB" ns0:cs="Hiragino Sans GB"/>
          <ns0:b ns0:val="0"/>
          <ns0:color ns0:val="202124"/>
          <ns0:sz ns0:val="21"/>
        </ns0:rPr>
        <ns0:t/>
      </ns0:r>
    </ns0:p>
    <ns0:p ns2:paraId="03760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中国坚持正确的义利观和互利共赢，以分享减贫、职业教育经验和菌草技术让全球共享中国发展机遇。</ns0:t>
      </ns0:r>
      <ns0:r>
        <ns0:rPr>
          <ns0:rFonts ns0:ascii="Hiragino Sans GB" ns0:hAnsi="Hiragino Sans GB" ns0:eastAsia="Hiragino Sans GB" ns0:cs="Hiragino Sans GB"/>
          <ns0:b/>
          <ns0:color ns0:val="111111"/>
          <ns0:sz ns0:val="21"/>
        </ns0:rPr>
        <ns0:t/>
      </ns0:r>
    </ns0:p>
    <ns0:p ns2:paraId="3A8F2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CD20D4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改善发展中国家民生并助力持续发展</ns0:t>
      </ns0:r>
    </ns0:p>
    <ns0:p ns2:paraId="679F05AC">
      <ns0:pPr>
        <ns0:spacing ns0:before="140" ns0:after="60"/>
      </ns0:pPr>
      <ns0:r>
        <ns0:rPr>
          <ns0:rFonts ns0:ascii="Hiragino Sans GB" ns0:hAnsi="Hiragino Sans GB" ns0:eastAsia="Hiragino Sans GB" ns0:cs="Hiragino Sans GB"/>
          <ns0:b/>
          <ns0:color ns0:val="1F5E8C"/>
          <ns0:sz ns0:val="22"/>
        </ns0:rPr>
        <ns0:t>1. 2026朝阳一模Q20</ns0:t>
      </ns0:r>
    </ns0:p>
    <ns0:p ns2:paraId="3A9697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5E77CA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42F7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材料中菌草种植助力减贫、生态治理直接改善当地生产生活，提升的是受援国可持续发展能力，恰好落在改善发展中国家民生并助力持续发展。</ns0:t>
      </ns0:r>
      <ns0:r>
        <ns0:rPr>
          <ns0:rFonts ns0:ascii="Hiragino Sans GB" ns0:hAnsi="Hiragino Sans GB" ns0:eastAsia="Hiragino Sans GB" ns0:cs="Hiragino Sans GB"/>
          <ns0:b ns0:val="0"/>
          <ns0:color ns0:val="202124"/>
          <ns0:sz ns0:val="21"/>
        </ns0:rPr>
        <ns0:t/>
      </ns0:r>
    </ns0:p>
    <ns0:p ns2:paraId="4CE051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中国通过鲁班工坊、菌草技术、减贫和生态治理经验分享，助力发展中国家持续发展，改善发展中国家民生。</ns0:t>
      </ns0:r>
      <ns0:r>
        <ns0:rPr>
          <ns0:rFonts ns0:ascii="Hiragino Sans GB" ns0:hAnsi="Hiragino Sans GB" ns0:eastAsia="Hiragino Sans GB" ns0:cs="Hiragino Sans GB"/>
          <ns0:b/>
          <ns0:color ns0:val="111111"/>
          <ns0:sz ns0:val="21"/>
        </ns0:rPr>
        <ns0:t/>
      </ns0:r>
    </ns0:p>
    <ns0:p ns2:paraId="0DD5D4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2FE9638">
      <ns0:pPr>
        <ns0:spacing ns0:before="140" ns0:after="60"/>
      </ns0:pPr>
      <ns0:r>
        <ns0:rPr>
          <ns0:rFonts ns0:ascii="Hiragino Sans GB" ns0:hAnsi="Hiragino Sans GB" ns0:eastAsia="Hiragino Sans GB" ns0:cs="Hiragino Sans GB"/>
          <ns0:b/>
          <ns0:color ns0:val="1F5E8C"/>
          <ns0:sz ns0:val="22"/>
        </ns0:rPr>
        <ns0:t>2. 2025顺义一模Q20</ns0:t>
      </ns0:r>
    </ns0:p>
    <ns0:p ns2:paraId="10AC90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题面列出中老铁路安居村系列项目、卢旺达“200口井”项目和援建牙买加中国园林项目，分别对应地区发展、饮水安全和精神生活改善。</ns0:t>
      </ns0:r>
      <ns0:r>
        <ns0:rPr>
          <ns0:rFonts ns0:ascii="Hiragino Sans GB" ns0:hAnsi="Hiragino Sans GB" ns0:eastAsia="Hiragino Sans GB" ns0:cs="Hiragino Sans GB"/>
          <ns0:b ns0:val="0"/>
          <ns0:color ns0:val="202124"/>
          <ns0:sz ns0:val="21"/>
        </ns0:rPr>
        <ns0:t/>
      </ns0:r>
    </ns0:p>
    <ns0:p ns2:paraId="486D80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1F82F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ns0:t>
      </ns0:r>
      <ns0:r>
        <ns0:rPr>
          <ns0:rFonts ns0:ascii="Hiragino Sans GB" ns0:hAnsi="Hiragino Sans GB" ns0:eastAsia="Hiragino Sans GB" ns0:cs="Hiragino Sans GB"/>
          <ns0:b ns0:val="0"/>
          <ns0:color ns0:val="202124"/>
          <ns0:sz ns0:val="21"/>
        </ns0:rPr>
        <ns0:t/>
      </ns0:r>
    </ns0:p>
    <ns0:p ns2:paraId="3EEED8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“小而美”项目通过中老铁路安居村、“200口井”和牙买加中国园林等具体工程改善民生、促进经济社会发展、提升当地民众获得感。</ns0:t>
      </ns0:r>
      <ns0:r>
        <ns0:rPr>
          <ns0:rFonts ns0:ascii="Hiragino Sans GB" ns0:hAnsi="Hiragino Sans GB" ns0:eastAsia="Hiragino Sans GB" ns0:cs="Hiragino Sans GB"/>
          <ns0:b/>
          <ns0:color ns0:val="111111"/>
          <ns0:sz ns0:val="21"/>
        </ns0:rPr>
        <ns0:t/>
      </ns0:r>
    </ns0:p>
    <ns0:p ns2:paraId="4D4EC9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40C0D5CB">
      <ns0:pPr>
        <ns0:spacing ns0:before="140" ns0:after="60"/>
      </ns0:pPr>
      <ns0:r>
        <ns0:rPr>
          <ns0:rFonts ns0:ascii="Hiragino Sans GB" ns0:hAnsi="Hiragino Sans GB" ns0:eastAsia="Hiragino Sans GB" ns0:cs="Hiragino Sans GB"/>
          <ns0:b/>
          <ns0:color ns0:val="1F5E8C"/>
          <ns0:sz ns0:val="22"/>
        </ns0:rPr>
        <ns0:t>3. 2026顺义二模Q20</ns0:t>
      </ns0:r>
    </ns0:p>
    <ns0:p ns2:paraId="38E0B1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材料集中列举微电网、打井、物流、希望农场、菌草技术和鲁班工坊，都是直接改善发展中国家生产生活条件的合作项目。</ns0:t>
      </ns0:r>
      <ns0:r>
        <ns0:rPr>
          <ns0:rFonts ns0:ascii="Hiragino Sans GB" ns0:hAnsi="Hiragino Sans GB" ns0:eastAsia="Hiragino Sans GB" ns0:cs="Hiragino Sans GB"/>
          <ns0:b ns0:val="0"/>
          <ns0:color ns0:val="202124"/>
          <ns0:sz ns0:val="21"/>
        </ns0:rPr>
        <ns0:t/>
      </ns0:r>
    </ns0:p>
    <ns0:p ns2:paraId="6232DAA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644D91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ns0:t>
      </ns0:r>
      <ns0:r>
        <ns0:rPr>
          <ns0:rFonts ns0:ascii="Hiragino Sans GB" ns0:hAnsi="Hiragino Sans GB" ns0:eastAsia="Hiragino Sans GB" ns0:cs="Hiragino Sans GB"/>
          <ns0:b ns0:val="0"/>
          <ns0:color ns0:val="202124"/>
          <ns0:sz ns0:val="21"/>
        </ns0:rPr>
        <ns0:t/>
      </ns0:r>
    </ns0:p>
    <ns0:p ns2:paraId="4D91AC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中国通过微电网、乡村打井、希望农场、菌草技术和鲁班工坊等项目改善发展中国家民生，提升其持续发展能力，让发展成果惠及更多国家人民。</ns0:t>
      </ns0:r>
      <ns0:r>
        <ns0:rPr>
          <ns0:rFonts ns0:ascii="Hiragino Sans GB" ns0:hAnsi="Hiragino Sans GB" ns0:eastAsia="Hiragino Sans GB" ns0:cs="Hiragino Sans GB"/>
          <ns0:b/>
          <ns0:color ns0:val="111111"/>
          <ns0:sz ns0:val="21"/>
        </ns0:rPr>
        <ns0:t/>
      </ns0:r>
    </ns0:p>
    <ns0:p ns2:paraId="192D5B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答题层次：本题8分，按原题答题角度组织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92BA013">
      <ns0:pPr>
        <ns0:spacing ns0:before="140" ns0:after="60"/>
      </ns0:pPr>
      <ns0:r>
        <ns0:rPr>
          <ns0:rFonts ns0:ascii="Hiragino Sans GB" ns0:hAnsi="Hiragino Sans GB" ns0:eastAsia="Hiragino Sans GB" ns0:cs="Hiragino Sans GB"/>
          <ns0:b/>
          <ns0:color ns0:val="1F5E8C"/>
          <ns0:sz ns0:val="22"/>
        </ns0:rPr>
        <ns0:t>4. 2026顺义一模Q20</ns0:t>
      </ns0:r>
    </ns0:p>
    <ns0:p ns2:paraId="67D75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DCC8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697A2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ns0:t>
      </ns0:r>
      <ns0:r>
        <ns0:rPr>
          <ns0:rFonts ns0:ascii="Hiragino Sans GB" ns0:hAnsi="Hiragino Sans GB" ns0:eastAsia="Hiragino Sans GB" ns0:cs="Hiragino Sans GB"/>
          <ns0:b ns0:val="0"/>
          <ns0:color ns0:val="202124"/>
          <ns0:sz ns0:val="21"/>
        </ns0:rPr>
        <ns0:t/>
      </ns0:r>
    </ns0:p>
    <ns0:p ns2:paraId="0BF0E1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科技小院提升农业生产率、培养本土人才，激发内生动力，改善了发展中国家民生并助力其可持续发展。</ns0:t>
      </ns0:r>
      <ns0:r>
        <ns0:rPr>
          <ns0:rFonts ns0:ascii="Hiragino Sans GB" ns0:hAnsi="Hiragino Sans GB" ns0:eastAsia="Hiragino Sans GB" ns0:cs="Hiragino Sans GB"/>
          <ns0:b/>
          <ns0:color ns0:val="111111"/>
          <ns0:sz ns0:val="21"/>
        </ns0:rPr>
        <ns0:t/>
      </ns0:r>
    </ns0:p>
    <ns0:p ns2:paraId="15DA32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0A96FD5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民心相通与文明互鉴</ns0:t>
      </ns0:r>
    </ns0:p>
    <ns0:p ns2:paraId="2A7B8D84">
      <ns0:pPr>
        <ns0:spacing ns0:before="140" ns0:after="60"/>
      </ns0:pPr>
      <ns0:r>
        <ns0:rPr>
          <ns0:rFonts ns0:ascii="Hiragino Sans GB" ns0:hAnsi="Hiragino Sans GB" ns0:eastAsia="Hiragino Sans GB" ns0:cs="Hiragino Sans GB"/>
          <ns0:b/>
          <ns0:color ns0:val="1F5E8C"/>
          <ns0:sz ns0:val="22"/>
        </ns0:rPr>
        <ns0:t>1. 2025顺义一模Q20</ns0:t>
      </ns0:r>
    </ns0:p>
    <ns0:p ns2:paraId="316E56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援建牙买加中国园林项目丰富当地民众精神生活，说明“小而美”项目不仅是物质援助，也承载文明交流和民心相通功能。</ns0:t>
      </ns0:r>
      <ns0:r>
        <ns0:rPr>
          <ns0:rFonts ns0:ascii="Hiragino Sans GB" ns0:hAnsi="Hiragino Sans GB" ns0:eastAsia="Hiragino Sans GB" ns0:cs="Hiragino Sans GB"/>
          <ns0:b ns0:val="0"/>
          <ns0:color ns0:val="202124"/>
          <ns0:sz ns0:val="21"/>
        </ns0:rPr>
        <ns0:t/>
      </ns0:r>
    </ns0:p>
    <ns0:p ns2:paraId="0E393F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43979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材料单列援建牙买加中国园林“丰富当地民众精神生活”一笔，它非修桥打井式物质援助，而靠文化浸润赢得理解认同，对应民心相通与文明互鉴。</ns0:t>
      </ns0:r>
      <ns0:r>
        <ns0:rPr>
          <ns0:rFonts ns0:ascii="Hiragino Sans GB" ns0:hAnsi="Hiragino Sans GB" ns0:eastAsia="Hiragino Sans GB" ns0:cs="Hiragino Sans GB"/>
          <ns0:b ns0:val="0"/>
          <ns0:color ns0:val="202124"/>
          <ns0:sz ns0:val="21"/>
        </ns0:rPr>
        <ns0:t/>
      </ns0:r>
    </ns0:p>
    <ns0:p ns2:paraId="7F6C6A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中国通过援建牙买加中国园林等“小而美”项目传播中华文化、增强文明互鉴、提升国际认同，使国际发展合作更具民心基础。</ns0:t>
      </ns0:r>
      <ns0:r>
        <ns0:rPr>
          <ns0:rFonts ns0:ascii="Hiragino Sans GB" ns0:hAnsi="Hiragino Sans GB" ns0:eastAsia="Hiragino Sans GB" ns0:cs="Hiragino Sans GB"/>
          <ns0:b/>
          <ns0:color ns0:val="111111"/>
          <ns0:sz ns0:val="21"/>
        </ns0:rPr>
        <ns0:t/>
      </ns0:r>
    </ns0:p>
    <ns0:p ns2:paraId="6BCAC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5ED89127">
      <ns0:pPr>
        <ns0:spacing ns0:before="140" ns0:after="60"/>
      </ns0:pPr>
      <ns0:r>
        <ns0:rPr>
          <ns0:rFonts ns0:ascii="Hiragino Sans GB" ns0:hAnsi="Hiragino Sans GB" ns0:eastAsia="Hiragino Sans GB" ns0:cs="Hiragino Sans GB"/>
          <ns0:b/>
          <ns0:color ns0:val="1F5E8C"/>
          <ns0:sz ns0:val="22"/>
        </ns0:rPr>
        <ns0:t>2. 2024东城二模Q20</ns0:t>
      </ns0:r>
    </ns0:p>
    <ns0:p ns2:paraId="7E016F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材料写全球文明倡议面对不同文明交汇、碰撞甚至冲突日趋频繁，开展民间外交、公共外交，促进各国人民相知相亲。</ns0:t>
      </ns0:r>
      <ns0:r>
        <ns0:rPr>
          <ns0:rFonts ns0:ascii="Hiragino Sans GB" ns0:hAnsi="Hiragino Sans GB" ns0:eastAsia="Hiragino Sans GB" ns0:cs="Hiragino Sans GB"/>
          <ns0:b ns0:val="0"/>
          <ns0:color ns0:val="202124"/>
          <ns0:sz ns0:val="21"/>
        </ns0:rPr>
        <ns0:t/>
      </ns0:r>
    </ns0:p>
    <ns0:p ns2:paraId="3493A8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11B9DE3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全球文明倡议的材料线索是“文明交汇碰撞”和“民间外交、公共外交”，这些行动的直接效果是通过交流互鉴减少隔阂、增进理解和认同。因此可从民心相通与文明互鉴说明中国行动的意义。</ns0:t>
      </ns0:r>
      <ns0:r>
        <ns0:rPr>
          <ns0:rFonts ns0:ascii="Hiragino Sans GB" ns0:hAnsi="Hiragino Sans GB" ns0:eastAsia="Hiragino Sans GB" ns0:cs="Hiragino Sans GB"/>
          <ns0:b ns0:val="0"/>
          <ns0:color ns0:val="202124"/>
          <ns0:sz ns0:val="21"/>
        </ns0:rPr>
        <ns0:t/>
      </ns0:r>
    </ns0:p>
    <ns0:p ns2:paraId="6F4F39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全球文明倡议通过民间外交、公共外交和文明交流互鉴，促进各国人民相知相亲，为发展、安全、文明三类倡议形成合力提供社会基础。</ns0:t>
      </ns0:r>
      <ns0:r>
        <ns0:rPr>
          <ns0:rFonts ns0:ascii="Hiragino Sans GB" ns0:hAnsi="Hiragino Sans GB" ns0:eastAsia="Hiragino Sans GB" ns0:cs="Hiragino Sans GB"/>
          <ns0:b/>
          <ns0:color ns0:val="111111"/>
          <ns0:sz ns0:val="21"/>
        </ns0:rPr>
        <ns0:t/>
      </ns0:r>
    </ns0:p>
    <ns0:p ns2:paraId="615655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spacing ns0:before="140" ns0:after="60"/>
      </ns0:pPr>
      <ns0:r>
        <ns0:rPr>
          <ns0:rFonts ns0:ascii="Hiragino Sans GB" ns0:hAnsi="Hiragino Sans GB" ns0:eastAsia="Hiragino Sans GB" ns0:cs="Hiragino Sans GB"/>
          <ns0:b/>
          <ns0:color ns0:val="1F5E8C"/>
          <ns0:sz ns0:val="22"/>
        </ns0:rPr>
        <ns0:t>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周边工作新局面既包含经贸合作、机制平台，也包含教育文化交流和民心相通；周边关系长期稳定需要人文纽带支撑。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中国加强同周边国家的教育文化交流，促进文化借鉴融合和民心相通，有利于加强团结合作，夯实开创周边工作新局面的社会基础。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44CCFF5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南南合作与全球南方共同发展</ns0:t>
      </ns0:r>
    </ns0:p>
    <ns0:p ns2:paraId="29FBC4C3">
      <ns0:pPr>
        <ns0:spacing ns0:before="140" ns0:after="60"/>
      </ns0:pPr>
      <ns0:r>
        <ns0:rPr>
          <ns0:rFonts ns0:ascii="Hiragino Sans GB" ns0:hAnsi="Hiragino Sans GB" ns0:eastAsia="Hiragino Sans GB" ns0:cs="Hiragino Sans GB"/>
          <ns0:b/>
          <ns0:color ns0:val="1F5E8C"/>
          <ns0:sz ns0:val="22"/>
        </ns0:rPr>
        <ns0:t>1. 2025丰台二模Q20</ns0:t>
      </ns0:r>
    </ns0:p>
    <ns0:p ns2:paraId="2151D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材料把“全球南方”群体性崛起和中国作为“全球南方”第一方阵联系起来，答题要先说明中国发展中国家身份和国际格局分量。</ns0:t>
      </ns0:r>
      <ns0:r>
        <ns0:rPr>
          <ns0:rFonts ns0:ascii="Hiragino Sans GB" ns0:hAnsi="Hiragino Sans GB" ns0:eastAsia="Hiragino Sans GB" ns0:cs="Hiragino Sans GB"/>
          <ns0:b ns0:val="0"/>
          <ns0:color ns0:val="202124"/>
          <ns0:sz ns0:val="21"/>
        </ns0:rPr>
        <ns0:t/>
      </ns0:r>
    </ns0:p>
    <ns0:p ns2:paraId="6A87EC6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A796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习近平讲全球南方“为发展而起、因发展而兴”，中国要做“共同发展的中坚力量”、推动把发展置于国际经贸议程中心——共同发展诉求正指向南南合作。</ns0:t>
      </ns0:r>
      <ns0:r>
        <ns0:rPr>
          <ns0:rFonts ns0:ascii="Hiragino Sans GB" ns0:hAnsi="Hiragino Sans GB" ns0:eastAsia="Hiragino Sans GB" ns0:cs="Hiragino Sans GB"/>
          <ns0:b ns0:val="0"/>
          <ns0:color ns0:val="202124"/>
          <ns0:sz ns0:val="21"/>
        </ns0:rPr>
        <ns0:t/>
      </ns0:r>
    </ns0:p>
    <ns0:p ns2:paraId="2E834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中国作为世界上最大的发展中国家，是国际政治经济格局中一支重要力量，积极参与全球治理，为推动全球南方实现现代化发挥作用。</ns0:t>
      </ns0:r>
      <ns0:r>
        <ns0:rPr>
          <ns0:rFonts ns0:ascii="Hiragino Sans GB" ns0:hAnsi="Hiragino Sans GB" ns0:eastAsia="Hiragino Sans GB" ns0:cs="Hiragino Sans GB"/>
          <ns0:b/>
          <ns0:color ns0:val="111111"/>
          <ns0:sz ns0:val="21"/>
        </ns0:rPr>
        <ns0:t/>
      </ns0:r>
    </ns0:p>
    <ns0:p ns2:paraId="4F6E6E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1907AFF">
      <ns0:pPr>
        <ns0:spacing ns0:before="140" ns0:after="60"/>
      </ns0:pPr>
      <ns0:r>
        <ns0:rPr>
          <ns0:rFonts ns0:ascii="Hiragino Sans GB" ns0:hAnsi="Hiragino Sans GB" ns0:eastAsia="Hiragino Sans GB" ns0:cs="Hiragino Sans GB"/>
          <ns0:b/>
          <ns0:color ns0:val="1F5E8C"/>
          <ns0:sz ns0:val="22"/>
        </ns0:rPr>
        <ns0:t>2. 2026顺义一模Q20</ns0:t>
      </ns0:r>
    </ns0:p>
    <ns0:p ns2:paraId="382C783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题目不是问科技小院一般意义，而是问其成为南南合作典范的深层逻辑；11国落地、非洲试验和巴西机械化说明中国方案能结合当地实际，促进全球南方农业合作。</ns0:t>
      </ns0:r>
      <ns0:r>
        <ns0:rPr>
          <ns0:rFonts ns0:ascii="Hiragino Sans GB" ns0:hAnsi="Hiragino Sans GB" ns0:eastAsia="Hiragino Sans GB" ns0:cs="Hiragino Sans GB"/>
          <ns0:b ns0:val="0"/>
          <ns0:color ns0:val="202124"/>
          <ns0:sz ns0:val="21"/>
        </ns0:rPr>
        <ns0:t/>
      </ns0:r>
    </ns0:p>
    <ns0:p ns2:paraId="0DCA29E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DCEB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题问"南南合作典范"，而11国落地、非洲带农户试验、巴西家庭农业机械化都是发展中国家间的农业互助，正落在南南合作与全球南方共同发展。</ns0:t>
      </ns0:r>
      <ns0:r>
        <ns0:rPr>
          <ns0:rFonts ns0:ascii="Hiragino Sans GB" ns0:hAnsi="Hiragino Sans GB" ns0:eastAsia="Hiragino Sans GB" ns0:cs="Hiragino Sans GB"/>
          <ns0:b ns0:val="0"/>
          <ns0:color ns0:val="202124"/>
          <ns0:sz ns0:val="21"/>
        </ns0:rPr>
        <ns0:t/>
      </ns0:r>
    </ns0:p>
    <ns0:p ns2:paraId="619B6F2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科技小院回应全球南方农业发展的共同利益，把中国农业技术、本土化人才培养和当地生产问题结合起来，从单一技术输出转向支持农业生态整体建设和协同创新，推动南南合作共赢共享。</ns0:t>
      </ns0:r>
      <ns0:r>
        <ns0:rPr>
          <ns0:rFonts ns0:ascii="Hiragino Sans GB" ns0:hAnsi="Hiragino Sans GB" ns0:eastAsia="Hiragino Sans GB" ns0:cs="Hiragino Sans GB"/>
          <ns0:b/>
          <ns0:color ns0:val="111111"/>
          <ns0:sz ns0:val="21"/>
        </ns0:rPr>
        <ns0:t/>
      </ns0:r>
    </ns0:p>
    <ns0:p ns2:paraId="7A6CA0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本题7分，按“共同利益必答 + 国际政治3分 + 国际经济3分”组织。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3E7E23EA">
      <ns0:pPr>
        <ns0:spacing ns0:before="140" ns0:after="60"/>
      </ns0:pPr>
      <ns0:r>
        <ns0:rPr>
          <ns0:rFonts ns0:ascii="Hiragino Sans GB" ns0:hAnsi="Hiragino Sans GB" ns0:eastAsia="Hiragino Sans GB" ns0:cs="Hiragino Sans GB"/>
          <ns0:b/>
          <ns0:color ns0:val="1F5E8C"/>
          <ns0:sz ns0:val="22"/>
        </ns0:rPr>
        <ns0:t>3. 2024丰台二模Q19</ns0:t>
      </ns0:r>
    </ns0:p>
    <ns0:p ns2:paraId="6D0691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8C3FA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38A0C7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中国与四十个发展中国家签四十八份气候变化南南合作备忘录，帮它们提升应对能力；这种发展中国家抱团的合力，正落到“南南合作与全球南方共同发展”。</ns0:t>
      </ns0:r>
      <ns0:r>
        <ns0:rPr>
          <ns0:rFonts ns0:ascii="Hiragino Sans GB" ns0:hAnsi="Hiragino Sans GB" ns0:eastAsia="Hiragino Sans GB" ns0:cs="Hiragino Sans GB"/>
          <ns0:b ns0:val="0"/>
          <ns0:color ns0:val="202124"/>
          <ns0:sz ns0:val="21"/>
        </ns0:rPr>
        <ns0:t/>
      </ns0:r>
    </ns0:p>
    <ns0:p ns2:paraId="792907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中国通过南南合作帮助发展中国家应对气候变化，贡献中国智慧、中国力量，促进全球南方共同发展，彰显大国担当。</ns0:t>
      </ns0:r>
      <ns0:r>
        <ns0:rPr>
          <ns0:rFonts ns0:ascii="Hiragino Sans GB" ns0:hAnsi="Hiragino Sans GB" ns0:eastAsia="Hiragino Sans GB" ns0:cs="Hiragino Sans GB"/>
          <ns0:b/>
          <ns0:color ns0:val="111111"/>
          <ns0:sz ns0:val="21"/>
        </ns0:rPr>
        <ns0:t/>
      </ns0:r>
    </ns0:p>
    <ns0:p ns2:paraId="067106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44FB67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中国推进绿色低碳转型并参与全球气候治理</ns0:t>
      </ns0:r>
    </ns0:p>
    <ns0:p ns2:paraId="36AD33D6">
      <ns0:pPr>
        <ns0:spacing ns0:before="140" ns0:after="60"/>
      </ns0:pPr>
      <ns0:r>
        <ns0:rPr>
          <ns0:rFonts ns0:ascii="Hiragino Sans GB" ns0:hAnsi="Hiragino Sans GB" ns0:eastAsia="Hiragino Sans GB" ns0:cs="Hiragino Sans GB"/>
          <ns0:b/>
          <ns0:color ns0:val="1F5E8C"/>
          <ns0:sz ns0:val="22"/>
        </ns0:rPr>
        <ns0:t>1. 2026西城期末Q20</ns0:t>
      </ns0:r>
    </ns0:p>
    <ns0:p ns2:paraId="125445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NDC表格列出非化石能源、森林碳汇、绿色交通等进展与2035目标，说明中国通过国内绿色低碳转型落实国际气候行动承诺。</ns0:t>
      </ns0:r>
      <ns0:r>
        <ns0:rPr>
          <ns0:rFonts ns0:ascii="Hiragino Sans GB" ns0:hAnsi="Hiragino Sans GB" ns0:eastAsia="Hiragino Sans GB" ns0:cs="Hiragino Sans GB"/>
          <ns0:b ns0:val="0"/>
          <ns0:color ns0:val="202124"/>
          <ns0:sz ns0:val="21"/>
        </ns0:rPr>
        <ns0:t/>
      </ns0:r>
    </ns0:p>
    <ns0:p ns2:paraId="260E67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CDEDE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ns0:t>
      </ns0:r>
      <ns0:r>
        <ns0:rPr>
          <ns0:rFonts ns0:ascii="Hiragino Sans GB" ns0:hAnsi="Hiragino Sans GB" ns0:eastAsia="Hiragino Sans GB" ns0:cs="Hiragino Sans GB"/>
          <ns0:b ns0:val="0"/>
          <ns0:color ns0:val="202124"/>
          <ns0:sz ns0:val="21"/>
        </ns0:rPr>
        <ns0:t/>
      </ns0:r>
    </ns0:p>
    <ns0:p ns2:paraId="66B4EE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中国发展非化石能源、增加森林碳汇、推广绿色交通，推进绿色低碳发展转型，并设定2035年更高NDC目标，以实际行动应对气候变化。</ns0:t>
      </ns0:r>
      <ns0:r>
        <ns0:rPr>
          <ns0:rFonts ns0:ascii="Hiragino Sans GB" ns0:hAnsi="Hiragino Sans GB" ns0:eastAsia="Hiragino Sans GB" ns0:cs="Hiragino Sans GB"/>
          <ns0:b/>
          <ns0:color ns0:val="111111"/>
          <ns0:sz ns0:val="21"/>
        </ns0:rPr>
        <ns0:t/>
      </ns0:r>
    </ns0:p>
    <ns0:p ns2:paraId="2FA7B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题面表格把全国碳市场进展和2035覆盖目标单列，说明中国用市场化工具把企业减排行动嵌入全球气候治理。</ns0:t>
      </ns0:r>
      <ns0:r>
        <ns0:rPr>
          <ns0:rFonts ns0:ascii="Hiragino Sans GB" ns0:hAnsi="Hiragino Sans GB" ns0:eastAsia="Hiragino Sans GB" ns0:cs="Hiragino Sans GB"/>
          <ns0:b ns0:val="0"/>
          <ns0:color ns0:val="202124"/>
          <ns0:sz ns0:val="21"/>
        </ns0:rPr>
        <ns0:t/>
      </ns0:r>
    </ns0:p>
    <ns0:p ns2:paraId="5A5868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09C67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ns0:t>
      </ns0:r>
      <ns0:r>
        <ns0:rPr>
          <ns0:rFonts ns0:ascii="Hiragino Sans GB" ns0:hAnsi="Hiragino Sans GB" ns0:eastAsia="Hiragino Sans GB" ns0:cs="Hiragino Sans GB"/>
          <ns0:b ns0:val="0"/>
          <ns0:color ns0:val="202124"/>
          <ns0:sz ns0:val="21"/>
        </ns0:rPr>
        <ns0:t/>
      </ns0:r>
    </ns0:p>
    <ns0:p ns2:paraId="403DCA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中国构建全球最大碳市场，持续完善全国碳市场，将更多高排放行业纳入交易范围，通过碳交易等市场机制激励企业减排，为全球气候治理提供可借鉴的中国方案。</ns0:t>
      </ns0:r>
      <ns0:r>
        <ns0:rPr>
          <ns0:rFonts ns0:ascii="Hiragino Sans GB" ns0:hAnsi="Hiragino Sans GB" ns0:eastAsia="Hiragino Sans GB" ns0:cs="Hiragino Sans GB"/>
          <ns0:b/>
          <ns0:color ns0:val="111111"/>
          <ns0:sz ns0:val="21"/>
        </ns0:rPr>
        <ns0:t/>
      </ns0:r>
    </ns0:p>
    <ns0:p ns2:paraId="3F376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NDC表格同时列出温室气体减排和气候适应型社会目标，说明中国把减缓与适应结合起来形成系统性治理方案。</ns0:t>
      </ns0:r>
      <ns0:r>
        <ns0:rPr>
          <ns0:rFonts ns0:ascii="Hiragino Sans GB" ns0:hAnsi="Hiragino Sans GB" ns0:eastAsia="Hiragino Sans GB" ns0:cs="Hiragino Sans GB"/>
          <ns0:b ns0:val="0"/>
          <ns0:color ns0:val="202124"/>
          <ns0:sz ns0:val="21"/>
        </ns0:rPr>
        <ns0:t/>
      </ns0:r>
    </ns0:p>
    <ns0:p ns2:paraId="18DD51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1B23AD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NDC目标表既有温室气体减排、又列气候适应型社会，可见中国把减缓与适应拧成系统方案；转型能力变贡献，对应“推进绿色低碳转型并参与气候治理”。</ns0:t>
      </ns0:r>
      <ns0:r>
        <ns0:rPr>
          <ns0:rFonts ns0:ascii="Hiragino Sans GB" ns0:hAnsi="Hiragino Sans GB" ns0:eastAsia="Hiragino Sans GB" ns0:cs="Hiragino Sans GB"/>
          <ns0:b ns0:val="0"/>
          <ns0:color ns0:val="202124"/>
          <ns0:sz ns0:val="21"/>
        </ns0:rPr>
        <ns0:t/>
      </ns0:r>
    </ns0:p>
    <ns0:p ns2:paraId="504360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中国在积极减排的同时，实施《国家适应气候变化战略2035》，提升气候适应能力，推动气候减缓与适应协同发展，增强气候治理系统性，为发展中国家应对气候变化提供系统性方案。</ns0:t>
      </ns0:r>
      <ns0:r>
        <ns0:rPr>
          <ns0:rFonts ns0:ascii="Hiragino Sans GB" ns0:hAnsi="Hiragino Sans GB" ns0:eastAsia="Hiragino Sans GB" ns0:cs="Hiragino Sans GB"/>
          <ns0:b/>
          <ns0:color ns0:val="111111"/>
          <ns0:sz ns0:val="21"/>
        </ns0:rPr>
        <ns0:t/>
      </ns0:r>
    </ns0:p>
    <ns0:p ns2:paraId="7B26F1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932FA72">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2C5721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2F14A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5D1B95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ns0:t>
      </ns0:r>
      <ns0:r>
        <ns0:rPr>
          <ns0:rFonts ns0:ascii="Hiragino Sans GB" ns0:hAnsi="Hiragino Sans GB" ns0:eastAsia="Hiragino Sans GB" ns0:cs="Hiragino Sans GB"/>
          <ns0:b ns0:val="0"/>
          <ns0:color ns0:val="202124"/>
          <ns0:sz ns0:val="21"/>
        </ns0:rPr>
        <ns0:t/>
      </ns0:r>
    </ns0:p>
    <ns0:p ns2:paraId="551FDC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我国以新能源汽车产业的行动为世界气候、绿色生态保护作贡献，推进绿色低碳转型、参与全球气候治理。</ns0:t>
      </ns0:r>
      <ns0:r>
        <ns0:rPr>
          <ns0:rFonts ns0:ascii="Hiragino Sans GB" ns0:hAnsi="Hiragino Sans GB" ns0:eastAsia="Hiragino Sans GB" ns0:cs="Hiragino Sans GB"/>
          <ns0:b/>
          <ns0:color ns0:val="111111"/>
          <ns0:sz ns0:val="21"/>
        </ns0:rPr>
        <ns0:t/>
      </ns0:r>
    </ns0:p>
    <ns0:p ns2:paraId="3F96A1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4202DC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严格落实《巴黎协定》要求，每五年向联合国提交国家自主贡献目标，维护全球气候治理多边进程</ns0:t>
      </ns0:r>
    </ns0:p>
    <ns0:p ns2:paraId="4153243A">
      <ns0:pPr>
        <ns0:spacing ns0:before="140" ns0:after="60"/>
      </ns0:pPr>
      <ns0:r>
        <ns0:rPr>
          <ns0:rFonts ns0:ascii="Hiragino Sans GB" ns0:hAnsi="Hiragino Sans GB" ns0:eastAsia="Hiragino Sans GB" ns0:cs="Hiragino Sans GB"/>
          <ns0:b/>
          <ns0:color ns0:val="1F5E8C"/>
          <ns0:sz ns0:val="22"/>
        </ns0:rPr>
        <ns0:t>1. 2026西城期末Q20</ns0:t>
      </ns0:r>
    </ns0:p>
    <ns0:p ns2:paraId="49434E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题面注释说明NDC是《巴黎协定》的核心机制，各缔约方每五年提交一次国家自主行动目标，中国已在2015年、2020年提交过两轮目标。</ns0:t>
      </ns0:r>
      <ns0:r>
        <ns0:rPr>
          <ns0:rFonts ns0:ascii="Hiragino Sans GB" ns0:hAnsi="Hiragino Sans GB" ns0:eastAsia="Hiragino Sans GB" ns0:cs="Hiragino Sans GB"/>
          <ns0:b ns0:val="0"/>
          <ns0:color ns0:val="202124"/>
          <ns0:sz ns0:val="21"/>
        </ns0:rPr>
        <ns0:t/>
      </ns0:r>
    </ns0:p>
    <ns0:p ns2:paraId="6AAFA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2A3AA3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val="0"/>
          <ns0:color ns0:val="202124"/>
          <ns0:sz ns0:val="21"/>
        </ns0:rPr>
        <ns0:t/>
      </ns0:r>
    </ns0:p>
    <ns0:p ns2:paraId="634A9F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color ns0:val="111111"/>
          <ns0:sz ns0:val="21"/>
        </ns0:rPr>
        <ns0:t/>
      </ns0:r>
    </ns0:p>
    <ns0:p ns2:paraId="39ECF0A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7F42815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中国是负责任大国并勇于担当</ns0:t>
      </ns0:r>
    </ns0:p>
    <ns0:p ns2:paraId="445C8D5F">
      <ns0:pPr>
        <ns0:spacing ns0:before="140" ns0:after="60"/>
      </ns0:pPr>
      <ns0:r>
        <ns0:rPr>
          <ns0:rFonts ns0:ascii="Hiragino Sans GB" ns0:hAnsi="Hiragino Sans GB" ns0:eastAsia="Hiragino Sans GB" ns0:cs="Hiragino Sans GB"/>
          <ns0:b/>
          <ns0:color ns0:val="1F5E8C"/>
          <ns0:sz ns0:val="22"/>
        </ns0:rPr>
        <ns0:t>1. 2026西城期末Q20</ns0:t>
      </ns0:r>
    </ns0:p>
    <ns0:p ns2:paraId="57E3AE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中国此前已于2015年、2020年两轮提交NDC，2025年11月又向联合国提交《中国2035年国家自主贡献目标》，体现中国持续更新气候行动承诺、主动担当大国责任。</ns0:t>
      </ns0:r>
      <ns0:r>
        <ns0:rPr>
          <ns0:rFonts ns0:ascii="Hiragino Sans GB" ns0:hAnsi="Hiragino Sans GB" ns0:eastAsia="Hiragino Sans GB" ns0:cs="Hiragino Sans GB"/>
          <ns0:b ns0:val="0"/>
          <ns0:color ns0:val="202124"/>
          <ns0:sz ns0:val="21"/>
        </ns0:rPr>
        <ns0:t/>
      </ns0:r>
    </ns0:p>
    <ns0:p ns2:paraId="3AE781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5F84FC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中国2025年11月又向联合国提交《2035年国家自主贡献目标》，比前两轮继续加码气候承诺；这主动加压，对应“中国是负责任大国并勇于担当”。</ns0:t>
      </ns0:r>
      <ns0:r>
        <ns0:rPr>
          <ns0:rFonts ns0:ascii="Hiragino Sans GB" ns0:hAnsi="Hiragino Sans GB" ns0:eastAsia="Hiragino Sans GB" ns0:cs="Hiragino Sans GB"/>
          <ns0:b ns0:val="0"/>
          <ns0:color ns0:val="202124"/>
          <ns0:sz ns0:val="21"/>
        </ns0:rPr>
        <ns0:t/>
      </ns0:r>
    </ns0:p>
    <ns0:p ns2:paraId="0343C3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中国主动担当全球气候治理责任，于2025年11月向联合国提交《中国2035年国家自主贡献目标》，持续更新气候行动承诺，以实际行动展现负责任大国担当。</ns0:t>
      </ns0:r>
      <ns0:r>
        <ns0:rPr>
          <ns0:rFonts ns0:ascii="Hiragino Sans GB" ns0:hAnsi="Hiragino Sans GB" ns0:eastAsia="Hiragino Sans GB" ns0:cs="Hiragino Sans GB"/>
          <ns0:b/>
          <ns0:color ns0:val="111111"/>
          <ns0:sz ns0:val="21"/>
        </ns0:rPr>
        <ns0:t/>
      </ns0:r>
    </ns0:p>
    <ns0:p ns2:paraId="4E7901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E91B52E">
      <ns0:pPr>
        <ns0:spacing ns0:before="140" ns0:after="60"/>
      </ns0:pPr>
      <ns0:r>
        <ns0:rPr>
          <ns0:rFonts ns0:ascii="Hiragino Sans GB" ns0:hAnsi="Hiragino Sans GB" ns0:eastAsia="Hiragino Sans GB" ns0:cs="Hiragino Sans GB"/>
          <ns0:b/>
          <ns0:color ns0:val="1F5E8C"/>
          <ns0:sz ns0:val="22"/>
        </ns0:rPr>
        <ns0:t>2. 2024丰台二模Q19</ns0:t>
      </ns0:r>
    </ns0:p>
    <ns0:p ns2:paraId="1FCAFD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设问主语是中国“答卷”，题目限定为面临气候变化挑战，中国怎样承担责任及其意义，因此需要先说明负责任大国角色。</ns0:t>
      </ns0:r>
      <ns0:r>
        <ns0:rPr>
          <ns0:rFonts ns0:ascii="Hiragino Sans GB" ns0:hAnsi="Hiragino Sans GB" ns0:eastAsia="Hiragino Sans GB" ns0:cs="Hiragino Sans GB"/>
          <ns0:b ns0:val="0"/>
          <ns0:color ns0:val="202124"/>
          <ns0:sz ns0:val="21"/>
        </ns0:rPr>
        <ns0:t/>
      </ns0:r>
    </ns0:p>
    <ns0:p ns2:paraId="57CC98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55A51F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面对巴黎协定首次大考，中国把碳排放强度降下来、带动全球风电光伏成本大跌，主动交出答卷；把能力变公共贡献，对应“中国是负责任大国并勇于担当”。</ns0:t>
      </ns0:r>
      <ns0:r>
        <ns0:rPr>
          <ns0:rFonts ns0:ascii="Hiragino Sans GB" ns0:hAnsi="Hiragino Sans GB" ns0:eastAsia="Hiragino Sans GB" ns0:cs="Hiragino Sans GB"/>
          <ns0:b ns0:val="0"/>
          <ns0:color ns0:val="202124"/>
          <ns0:sz ns0:val="21"/>
        </ns0:rPr>
        <ns0:t/>
      </ns0:r>
    </ns0:p>
    <ns0:p ns2:paraId="55582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中国作为负责任大国，在面临气候变化挑战时积极承担责任，以实际行动参与全球环境治理，发挥建设性作用。</ns0:t>
      </ns0:r>
      <ns0:r>
        <ns0:rPr>
          <ns0:rFonts ns0:ascii="Hiragino Sans GB" ns0:hAnsi="Hiragino Sans GB" ns0:eastAsia="Hiragino Sans GB" ns0:cs="Hiragino Sans GB"/>
          <ns0:b/>
          <ns0:color ns0:val="111111"/>
          <ns0:sz ns0:val="21"/>
        </ns0:rPr>
        <ns0:t/>
      </ns0:r>
    </ns0:p>
    <ns0:p ns2:paraId="27BF3A8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141B04EB">
      <ns0:pPr>
        <ns0:spacing ns0:before="140" ns0:after="60"/>
      </ns0:pPr>
      <ns0:r>
        <ns0:rPr>
          <ns0:rFonts ns0:ascii="Hiragino Sans GB" ns0:hAnsi="Hiragino Sans GB" ns0:eastAsia="Hiragino Sans GB" ns0:cs="Hiragino Sans GB"/>
          <ns0:b/>
          <ns0:color ns0:val="1F5E8C"/>
          <ns0:sz ns0:val="22"/>
        </ns0:rPr>
        <ns0:t>3. 2026丰台一模Q19</ns0:t>
      </ns0:r>
    </ns0:p>
    <ns0:p ns2:paraId="58DA29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题目直接追问“大国情怀与担当”，材料从消除贫困、教育普及和卫生健康三方面说明中国把自身发展成就转化为国际合作贡献。</ns0:t>
      </ns0:r>
      <ns0:r>
        <ns0:rPr>
          <ns0:rFonts ns0:ascii="Hiragino Sans GB" ns0:hAnsi="Hiragino Sans GB" ns0:eastAsia="Hiragino Sans GB" ns0:cs="Hiragino Sans GB"/>
          <ns0:b ns0:val="0"/>
          <ns0:color ns0:val="202124"/>
          <ns0:sz ns0:val="21"/>
        </ns0:rPr>
        <ns0:t/>
      </ns0:r>
    </ns0:p>
    <ns0:p ns2:paraId="0C42AE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678FE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题目直接追问“大国情怀与担当”，材料把减贫、教育、卫生健康的自身成就转为国际合作贡献；这种把能力变公共贡献的做法，对应中国是负责任大国并勇于担当。</ns0:t>
      </ns0:r>
      <ns0:r>
        <ns0:rPr>
          <ns0:rFonts ns0:ascii="Hiragino Sans GB" ns0:hAnsi="Hiragino Sans GB" ns0:eastAsia="Hiragino Sans GB" ns0:cs="Hiragino Sans GB"/>
          <ns0:b ns0:val="0"/>
          <ns0:color ns0:val="202124"/>
          <ns0:sz ns0:val="21"/>
        </ns0:rPr>
        <ns0:t/>
      </ns0:r>
    </ns0:p>
    <ns0:p ns2:paraId="2CD265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中国秉持人类命运共同体理念，坚持胸怀天下，携手各国落实联合国2030年可持续发展议程，在消除贫困、教育普及和卫生健康合作中做全球发展的贡献者，展现负责任大国的情怀和担当。</ns0:t>
      </ns0:r>
      <ns0:r>
        <ns0:rPr>
          <ns0:rFonts ns0:ascii="Hiragino Sans GB" ns0:hAnsi="Hiragino Sans GB" ns0:eastAsia="Hiragino Sans GB" ns0:cs="Hiragino Sans GB"/>
          <ns0:b/>
          <ns0:color ns0:val="111111"/>
          <ns0:sz ns0:val="21"/>
        </ns0:rPr>
        <ns0:t/>
      </ns0:r>
    </ns0:p>
    <ns0:p ns2:paraId="3059C22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657A2801">
      <ns0:pPr>
        <ns0:spacing ns0:before="140" ns0:after="60"/>
      </ns0:pPr>
      <ns0:r>
        <ns0:rPr>
          <ns0:rFonts ns0:ascii="Hiragino Sans GB" ns0:hAnsi="Hiragino Sans GB" ns0:eastAsia="Hiragino Sans GB" ns0:cs="Hiragino Sans GB"/>
          <ns0:b/>
          <ns0:color ns0:val="1F5E8C"/>
          <ns0:sz ns0:val="22"/>
        </ns0:rPr>
        <ns0:t>4. 2025顺义一模Q20</ns0:t>
      </ns0:r>
    </ns0:p>
    <ns0:p ns2:paraId="1B39F0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题面写中国在共建国家推进惠民生“小而美”项目，帮助当地提升发展水平、解决饮水问题、丰富精神生活，说明中国通过具体民生合作承担国际发展责任。</ns0:t>
      </ns0:r>
      <ns0:r>
        <ns0:rPr>
          <ns0:rFonts ns0:ascii="Hiragino Sans GB" ns0:hAnsi="Hiragino Sans GB" ns0:eastAsia="Hiragino Sans GB" ns0:cs="Hiragino Sans GB"/>
          <ns0:b ns0:val="0"/>
          <ns0:color ns0:val="202124"/>
          <ns0:sz ns0:val="21"/>
        </ns0:rPr>
        <ns0:t/>
      </ns0:r>
    </ns0:p>
    <ns0:p ns2:paraId="633248D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62C038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中老铁路安居村、“200口井”让卢旺达村民喝上放心水等惠民项目，是中国把能力变成解他国民生难题的实在贡献，正是中国作为负责任大国勇于担当。</ns0:t>
      </ns0:r>
      <ns0:r>
        <ns0:rPr>
          <ns0:rFonts ns0:ascii="Hiragino Sans GB" ns0:hAnsi="Hiragino Sans GB" ns0:eastAsia="Hiragino Sans GB" ns0:cs="Hiragino Sans GB"/>
          <ns0:b ns0:val="0"/>
          <ns0:color ns0:val="202124"/>
          <ns0:sz ns0:val="21"/>
        </ns0:rPr>
        <ns0:t/>
      </ns0:r>
    </ns0:p>
    <ns0:p ns2:paraId="4A5BB6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中国通过中老铁路安居村、“200口井”和援建牙买加中国园林等“小而美”项目改善当地民生，彰显大国担当和负责任大国形象。</ns0:t>
      </ns0:r>
      <ns0:r>
        <ns0:rPr>
          <ns0:rFonts ns0:ascii="Hiragino Sans GB" ns0:hAnsi="Hiragino Sans GB" ns0:eastAsia="Hiragino Sans GB" ns0:cs="Hiragino Sans GB"/>
          <ns0:b/>
          <ns0:color ns0:val="111111"/>
          <ns0:sz ns0:val="21"/>
        </ns0:rPr>
        <ns0:t/>
      </ns0:r>
    </ns0:p>
    <ns0:p ns2:paraId="3BF86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86A8975">
      <ns0:pPr>
        <ns0:spacing ns0:before="140" ns0:after="60"/>
      </ns0:pPr>
      <ns0:r>
        <ns0:rPr>
          <ns0:rFonts ns0:ascii="Hiragino Sans GB" ns0:hAnsi="Hiragino Sans GB" ns0:eastAsia="Hiragino Sans GB" ns0:cs="Hiragino Sans GB"/>
          <ns0:b/>
          <ns0:color ns0:val="1F5E8C"/>
          <ns0:sz ns0:val="22"/>
        </ns0:rPr>
        <ns0:t>5. 2026门头沟一模Q21</ns0:t>
      </ns0:r>
    </ns0:p>
    <ns0:p ns2:paraId="29EDE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设问问中国为何能为世界提供确定性，材料三呈现中国是150多个国家和地区的主要贸易伙伴，并通过对外投资为东道国贡献税收，故应从中国承担大国责任、贡献世界经济稳定的角度作答。</ns0:t>
      </ns0:r>
      <ns0:r>
        <ns0:rPr>
          <ns0:rFonts ns0:ascii="Hiragino Sans GB" ns0:hAnsi="Hiragino Sans GB" ns0:eastAsia="Hiragino Sans GB" ns0:cs="Hiragino Sans GB"/>
          <ns0:b ns0:val="0"/>
          <ns0:color ns0:val="202124"/>
          <ns0:sz ns0:val="21"/>
        </ns0:rPr>
        <ns0:t/>
      </ns0:r>
    </ns0:p>
    <ns0:p ns2:paraId="774A3D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3EB36D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ns0:t>
      </ns0:r>
      <ns0:r>
        <ns0:rPr>
          <ns0:rFonts ns0:ascii="Hiragino Sans GB" ns0:hAnsi="Hiragino Sans GB" ns0:eastAsia="Hiragino Sans GB" ns0:cs="Hiragino Sans GB"/>
          <ns0:b ns0:val="0"/>
          <ns0:color ns0:val="202124"/>
          <ns0:sz ns0:val="21"/>
        </ns0:rPr>
        <ns0:t/>
      </ns0:r>
    </ns0:p>
    <ns0:p ns2:paraId="71C69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中国坚持大国担当，是150多个国家和地区的主要贸易伙伴，并通过对外投资为东道国贡献3000多亿美元税收，以互利共赢的开放战略为世界共享发展机遇。</ns0:t>
      </ns0:r>
      <ns0:r>
        <ns0:rPr>
          <ns0:rFonts ns0:ascii="Hiragino Sans GB" ns0:hAnsi="Hiragino Sans GB" ns0:eastAsia="Hiragino Sans GB" ns0:cs="Hiragino Sans GB"/>
          <ns0:b/>
          <ns0:color ns0:val="111111"/>
          <ns0:sz ns0:val="21"/>
        </ns0:rPr>
        <ns0:t/>
      </ns0:r>
    </ns0:p>
    <ns0:p ns2:paraId="6544C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C4E6962">
      <ns0:pPr>
        <ns0:spacing ns0:before="140" ns0:after="60"/>
      </ns0:pPr>
      <ns0:r>
        <ns0:rPr>
          <ns0:rFonts ns0:ascii="Hiragino Sans GB" ns0:hAnsi="Hiragino Sans GB" ns0:eastAsia="Hiragino Sans GB" ns0:cs="Hiragino Sans GB"/>
          <ns0:b/>
          <ns0:color ns0:val="1F5E8C"/>
          <ns0:sz ns0:val="22"/>
        </ns0:rPr>
        <ns0:t>6. 2026通州期末Q20</ns0:t>
      </ns0:r>
    </ns0:p>
    <ns0:p ns2:paraId="0931E4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102A5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CB11DD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面对全球性挑战和治理赤字，中国提出治理倡议、提供国际公共产品，体现负责任大国主动担当。</ns0:t>
      </ns0:r>
      <ns0:r>
        <ns0:rPr>
          <ns0:rFonts ns0:ascii="Hiragino Sans GB" ns0:hAnsi="Hiragino Sans GB" ns0:eastAsia="Hiragino Sans GB" ns0:cs="Hiragino Sans GB"/>
          <ns0:b ns0:val="0"/>
          <ns0:color ns0:val="202124"/>
          <ns0:sz ns0:val="21"/>
        </ns0:rPr>
        <ns0:t/>
      </ns0:r>
    </ns0:p>
    <ns0:p ns2:paraId="1245E7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全球治理倡议是中国贡献的又一重要国际公共产品，与三大倡议协同发力，彰显中国负责任大国的主动担当。</ns0:t>
      </ns0:r>
      <ns0:r>
        <ns0:rPr>
          <ns0:rFonts ns0:ascii="Hiragino Sans GB" ns0:hAnsi="Hiragino Sans GB" ns0:eastAsia="Hiragino Sans GB" ns0:cs="Hiragino Sans GB"/>
          <ns0:b/>
          <ns0:color ns0:val="111111"/>
          <ns0:sz ns0:val="21"/>
        </ns0:rPr>
        <ns0:t/>
      </ns0:r>
    </ns0:p>
    <ns0:p ns2:paraId="04A38F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DFE21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聚焦发展中国家紧迫需求，以灵活快速的小而美项目形成共同发展品牌</ns0:t>
      </ns0:r>
    </ns0:p>
    <ns0:p ns2:paraId="6D29D444">
      <ns0:pPr>
        <ns0:spacing ns0:before="140" ns0:after="60"/>
      </ns0:pPr>
      <ns0:r>
        <ns0:rPr>
          <ns0:rFonts ns0:ascii="Hiragino Sans GB" ns0:hAnsi="Hiragino Sans GB" ns0:eastAsia="Hiragino Sans GB" ns0:cs="Hiragino Sans GB"/>
          <ns0:b/>
          <ns0:color ns0:val="1F5E8C"/>
          <ns0:sz ns0:val="22"/>
        </ns0:rPr>
        <ns0:t>1. 2025顺义一模Q20</ns0:t>
      </ns0:r>
    </ns0:p>
    <ns0:p ns2:paraId="7E4F0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题面把“小而美”项目放在共建“一带一路”从“大写意”进入“工笔画”的阶段，列举饮水、地区发展、精神生活等具体民生需求，说明这类项目的优势在于精准、灵活和可复制。</ns0:t>
      </ns0:r>
      <ns0:r>
        <ns0:rPr>
          <ns0:rFonts ns0:ascii="Hiragino Sans GB" ns0:hAnsi="Hiragino Sans GB" ns0:eastAsia="Hiragino Sans GB" ns0:cs="Hiragino Sans GB"/>
          <ns0:b ns0:val="0"/>
          <ns0:color ns0:val="202124"/>
          <ns0:sz ns0:val="21"/>
        </ns0:rPr>
        <ns0:t/>
      </ns0:r>
    </ns0:p>
    <ns0:p ns2:paraId="120B552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7F4E50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ns0:t>
      </ns0:r>
      <ns0:r>
        <ns0:rPr>
          <ns0:rFonts ns0:ascii="Hiragino Sans GB" ns0:hAnsi="Hiragino Sans GB" ns0:eastAsia="Hiragino Sans GB" ns0:cs="Hiragino Sans GB"/>
          <ns0:b ns0:val="0"/>
          <ns0:color ns0:val="202124"/>
          <ns0:sz ns0:val="21"/>
        </ns0:rPr>
        <ns0:t/>
      </ns0:r>
    </ns0:p>
    <ns0:p ns2:paraId="6C0FAA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“小而美”项目聚焦发展中国家紧迫需求，灵活实施、快速响应基层社区需求，规模小更易统筹和推广，因而能够形成国际发展合作品牌和共同发展目标。</ns0:t>
      </ns0:r>
      <ns0:r>
        <ns0:rPr>
          <ns0:rFonts ns0:ascii="Hiragino Sans GB" ns0:hAnsi="Hiragino Sans GB" ns0:eastAsia="Hiragino Sans GB" ns0:cs="Hiragino Sans GB"/>
          <ns0:b/>
          <ns0:color ns0:val="111111"/>
          <ns0:sz ns0:val="21"/>
        </ns0:rPr>
        <ns0:t/>
      </ns0:r>
    </ns0:p>
    <ns0:p ns2:paraId="1272F0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504487B">
      <ns0:pPr>
        <ns0:spacing ns0:before="140" ns0:after="60"/>
      </ns0:pPr>
      <ns0:r>
        <ns0:rPr>
          <ns0:rFonts ns0:ascii="Hiragino Sans GB" ns0:hAnsi="Hiragino Sans GB" ns0:eastAsia="Hiragino Sans GB" ns0:cs="Hiragino Sans GB"/>
          <ns0:b/>
          <ns0:color ns0:val="1F5E8C"/>
          <ns0:sz ns0:val="22"/>
        </ns0:rPr>
        <ns0:t>2. 2026丰台期末Q20</ns0:t>
      </ns0:r>
    </ns0:p>
    <ns0:p ns2:paraId="602872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16566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A4F4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民心工程不搞大工程，三年内落地三百个“小而美”项目、办教育培训，专挑拉美最急需处下手，恰对应“聚焦发展中国家紧迫需求，形成共同发展品牌”。</ns0:t>
      </ns0:r>
      <ns0:r>
        <ns0:rPr>
          <ns0:rFonts ns0:ascii="Hiragino Sans GB" ns0:hAnsi="Hiragino Sans GB" ns0:eastAsia="Hiragino Sans GB" ns0:cs="Hiragino Sans GB"/>
          <ns0:b ns0:val="0"/>
          <ns0:color ns0:val="202124"/>
          <ns0:sz ns0:val="21"/>
        </ns0:rPr>
        <ns0:t/>
      </ns0:r>
    </ns0:p>
    <ns0:p ns2:paraId="09FBBE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民心工程实施300个"小而美"民生项目,聚焦拉美发展中国家紧迫需求,灵活快速惠及民生,形成共同发展品牌,扩大民心汇合点。</ns0:t>
      </ns0:r>
      <ns0:r>
        <ns0:rPr>
          <ns0:rFonts ns0:ascii="Hiragino Sans GB" ns0:hAnsi="Hiragino Sans GB" ns0:eastAsia="Hiragino Sans GB" ns0:cs="Hiragino Sans GB"/>
          <ns0:b/>
          <ns0:color ns0:val="111111"/>
          <ns0:sz ns0:val="21"/>
        </ns0:rPr>
        <ns0:t/>
      </ns0:r>
    </ns0:p>
    <ns0:p ns2:paraId="6A8E26D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042784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展现大国责任担当</ns0:t>
      </ns0:r>
    </ns0:p>
    <ns0:p ns2:paraId="17A73833">
      <ns0:pPr>
        <ns0:spacing ns0:before="140" ns0:after="60"/>
      </ns0:pPr>
      <ns0:r>
        <ns0:rPr>
          <ns0:rFonts ns0:ascii="Hiragino Sans GB" ns0:hAnsi="Hiragino Sans GB" ns0:eastAsia="Hiragino Sans GB" ns0:cs="Hiragino Sans GB"/>
          <ns0:b/>
          <ns0:color ns0:val="1F5E8C"/>
          <ns0:sz ns0:val="22"/>
        </ns0:rPr>
        <ns0:t>1. 2026西城二模Q19(1)</ns0:t>
      </ns0:r>
    </ns0:p>
    <ns0:p ns2:paraId="03A85D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中国参与全球数据治理，既贡献自身数字发展经验，也承担负责任大国的全球治理责任。</ns0:t>
      </ns0:r>
      <ns0:r>
        <ns0:rPr>
          <ns0:rFonts ns0:ascii="Hiragino Sans GB" ns0:hAnsi="Hiragino Sans GB" ns0:eastAsia="Hiragino Sans GB" ns0:cs="Hiragino Sans GB"/>
          <ns0:b ns0:val="0"/>
          <ns0:color ns0:val="202124"/>
          <ns0:sz ns0:val="21"/>
        </ns0:rPr>
        <ns0:t/>
      </ns0:r>
    </ns0:p>
    <ns0:p ns2:paraId="510EBA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3F33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中国参与数据治理并贡献数字发展经验和治理方案，不只是自保数据安全，也是在承担全球治理责任。</ns0:t>
      </ns0:r>
      <ns0:r>
        <ns0:rPr>
          <ns0:rFonts ns0:ascii="Hiragino Sans GB" ns0:hAnsi="Hiragino Sans GB" ns0:eastAsia="Hiragino Sans GB" ns0:cs="Hiragino Sans GB"/>
          <ns0:b ns0:val="0"/>
          <ns0:color ns0:val="202124"/>
          <ns0:sz ns0:val="21"/>
        </ns0:rPr>
        <ns0:t/>
      </ns0:r>
    </ns0:p>
    <ns0:p ns2:paraId="575F573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中国积极参与全球数据治理，贡献数字发展经验和治理方案，展现负责任大国的责任担当。</ns0:t>
      </ns0:r>
      <ns0:r>
        <ns0:rPr>
          <ns0:rFonts ns0:ascii="Hiragino Sans GB" ns0:hAnsi="Hiragino Sans GB" ns0:eastAsia="Hiragino Sans GB" ns0:cs="Hiragino Sans GB"/>
          <ns0:b/>
          <ns0:color ns0:val="111111"/>
          <ns0:sz ns0:val="21"/>
        </ns0:rPr>
        <ns0:t/>
      </ns0:r>
    </ns0:p>
    <ns0:p ns2:paraId="662C0F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DAD2231">
      <ns0:pPr>
        <ns0:spacing ns0:before="140" ns0:after="60"/>
      </ns0:pPr>
      <ns0:r>
        <ns0:rPr>
          <ns0:rFonts ns0:ascii="Hiragino Sans GB" ns0:hAnsi="Hiragino Sans GB" ns0:eastAsia="Hiragino Sans GB" ns0:cs="Hiragino Sans GB"/>
          <ns0:b/>
          <ns0:color ns0:val="1F5E8C"/>
          <ns0:sz ns0:val="22"/>
        </ns0:rPr>
        <ns0:t>2. 2026门头沟一模Q21</ns0:t>
      </ns0:r>
    </ns0:p>
    <ns0:p ns2:paraId="2D33F29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1CABE38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0D58B3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中国连续十七年是第二大进口市场、对外投资为东道国纳税三千多亿美元、跨国企业还加码在华，这种把机遇分给别人的开放，正是“展现大国责任担当”。</ns0:t>
      </ns0:r>
      <ns0:r>
        <ns0:rPr>
          <ns0:rFonts ns0:ascii="Hiragino Sans GB" ns0:hAnsi="Hiragino Sans GB" ns0:eastAsia="Hiragino Sans GB" ns0:cs="Hiragino Sans GB"/>
          <ns0:b ns0:val="0"/>
          <ns0:color ns0:val="202124"/>
          <ns0:sz ns0:val="21"/>
        </ns0:rPr>
        <ns0:t/>
      </ns0:r>
    </ns0:p>
    <ns0:p ns2:paraId="374E04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中国展现负责任大国担当,奉行互利共赢的开放战略,推动构建人类命运共同体,故能为动荡变革的世界提供宝贵的确定性。</ns0:t>
      </ns0:r>
      <ns0:r>
        <ns0:rPr>
          <ns0:rFonts ns0:ascii="Hiragino Sans GB" ns0:hAnsi="Hiragino Sans GB" ns0:eastAsia="Hiragino Sans GB" ns0:cs="Hiragino Sans GB"/>
          <ns0:b/>
          <ns0:color ns0:val="111111"/>
          <ns0:sz ns0:val="21"/>
        </ns0:rPr>
        <ns0:t/>
      </ns0:r>
    </ns0:p>
    <ns0:p ns2:paraId="0088B6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EE3215E">
      <ns0:pPr>
        <ns0:spacing ns0:before="140" ns0:after="60"/>
      </ns0:pPr>
      <ns0:r>
        <ns0:rPr>
          <ns0:rFonts ns0:ascii="Hiragino Sans GB" ns0:hAnsi="Hiragino Sans GB" ns0:eastAsia="Hiragino Sans GB" ns0:cs="Hiragino Sans GB"/>
          <ns0:b/>
          <ns0:color ns0:val="1F5E8C"/>
          <ns0:sz ns0:val="22"/>
        </ns0:rPr>
        <ns0:t>3. 2025西城二模Q19(2)</ns0:t>
      </ns0:r>
    </ns0:p>
    <ns0:p ns2:paraId="7F584A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384C92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4537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中国凭借自身完备产业体系和广阔市场，主动对最不发达国家零关税、共享发展机遇，把自身能力变成对外贡献，落点正是“展现大国责任担当”。</ns0:t>
      </ns0:r>
      <ns0:r>
        <ns0:rPr>
          <ns0:rFonts ns0:ascii="Hiragino Sans GB" ns0:hAnsi="Hiragino Sans GB" ns0:eastAsia="Hiragino Sans GB" ns0:cs="Hiragino Sans GB"/>
          <ns0:b ns0:val="0"/>
          <ns0:color ns0:val="202124"/>
          <ns0:sz ns0:val="21"/>
        </ns0:rPr>
        <ns0:t/>
      </ns0:r>
    </ns0:p>
    <ns0:p ns2:paraId="50D1FA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开放中国市场、坚持正确义利观，与发展中国家共享发展新机遇、惠民生增福祉、互利共赢，展现大国担当。</ns0:t>
      </ns0:r>
      <ns0:r>
        <ns0:rPr>
          <ns0:rFonts ns0:ascii="Hiragino Sans GB" ns0:hAnsi="Hiragino Sans GB" ns0:eastAsia="Hiragino Sans GB" ns0:cs="Hiragino Sans GB"/>
          <ns0:b/>
          <ns0:color ns0:val="111111"/>
          <ns0:sz ns0:val="21"/>
        </ns0:rPr>
        <ns0:t/>
      </ns0:r>
    </ns0:p>
    <ns0:p ns2:paraId="4DDCF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3B4C9CD0">
      <ns0:pPr>
        <ns0:spacing ns0:before="140" ns0:after="60"/>
      </ns0:pPr>
      <ns0:r>
        <ns0:rPr>
          <ns0:rFonts ns0:ascii="Hiragino Sans GB" ns0:hAnsi="Hiragino Sans GB" ns0:eastAsia="Hiragino Sans GB" ns0:cs="Hiragino Sans GB"/>
          <ns0:b/>
          <ns0:color ns0:val="1F5E8C"/>
          <ns0:sz ns0:val="22"/>
        </ns0:rPr>
        <ns0:t>4. 2026朝阳期中Q17</ns0:t>
      </ns0:r>
    </ns0:p>
    <ns0:p ns2:paraId="55D77EE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AFB21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C4E7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丙同学把人工智能定位为造福人类的国际公共产品、主动帮全球南方提升能力；中国把自身能力转化为公共贡献，承担发展合作责任，即展现大国责任担当。</ns0:t>
      </ns0:r>
      <ns0:r>
        <ns0:rPr>
          <ns0:rFonts ns0:ascii="Hiragino Sans GB" ns0:hAnsi="Hiragino Sans GB" ns0:eastAsia="Hiragino Sans GB" ns0:cs="Hiragino Sans GB"/>
          <ns0:b ns0:val="0"/>
          <ns0:color ns0:val="202124"/>
          <ns0:sz ns0:val="21"/>
        </ns0:rPr>
        <ns0:t/>
      </ns0:r>
    </ns0:p>
    <ns0:p ns2:paraId="04A4ECA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处理好中国发展与世界发展关系，为世界提供公共产品和机遇、兼顾他国合理关切，展现大国责任担当。</ns0:t>
      </ns0:r>
      <ns0:r>
        <ns0:rPr>
          <ns0:rFonts ns0:ascii="Hiragino Sans GB" ns0:hAnsi="Hiragino Sans GB" ns0:eastAsia="Hiragino Sans GB" ns0:cs="Hiragino Sans GB"/>
          <ns0:b/>
          <ns0:color ns0:val="111111"/>
          <ns0:sz ns0:val="21"/>
        </ns0:rPr>
        <ns0:t/>
      </ns0:r>
    </ns0:p>
    <ns0:p ns2:paraId="5B621E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BDBD815">
      <ns0:pPr>
        <ns0:spacing ns0:before="140" ns0:after="60"/>
      </ns0:pPr>
      <ns0:r>
        <ns0:rPr>
          <ns0:rFonts ns0:ascii="Hiragino Sans GB" ns0:hAnsi="Hiragino Sans GB" ns0:eastAsia="Hiragino Sans GB" ns0:cs="Hiragino Sans GB"/>
          <ns0:b/>
          <ns0:color ns0:val="1F5E8C"/>
          <ns0:sz ns0:val="22"/>
        </ns0:rPr>
        <ns0:t>5. 2026朝阳一模Q20</ns0:t>
      </ns0:r>
    </ns0:p>
    <ns0:p ns2:paraId="56EB8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中国通过创新成果、开放政策和发展合作把自身发展同世界发展连接起来，特别是以经验分享和技术合作帮助发展中国家改善民生。</ns0:t>
      </ns0:r>
      <ns0:r>
        <ns0:rPr>
          <ns0:rFonts ns0:ascii="Hiragino Sans GB" ns0:hAnsi="Hiragino Sans GB" ns0:eastAsia="Hiragino Sans GB" ns0:cs="Hiragino Sans GB"/>
          <ns0:b ns0:val="0"/>
          <ns0:color ns0:val="202124"/>
          <ns0:sz ns0:val="21"/>
        </ns0:rPr>
        <ns0:t/>
      </ns0:r>
    </ns0:p>
    <ns0:p ns2:paraId="3ACD88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54E3EF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本题要求说明中国能够为全球发展注入稳定性和正能量，材料中的开放合作、经验分享和对发展中国家的赋能体现中国不是旁观者，而是全球发展的贡献者。这里应从大国责任担当说明中国行动的价值。</ns0:t>
      </ns0:r>
      <ns0:r>
        <ns0:rPr>
          <ns0:rFonts ns0:ascii="Hiragino Sans GB" ns0:hAnsi="Hiragino Sans GB" ns0:eastAsia="Hiragino Sans GB" ns0:cs="Hiragino Sans GB"/>
          <ns0:b ns0:val="0"/>
          <ns0:color ns0:val="202124"/>
          <ns0:sz ns0:val="21"/>
        </ns0:rPr>
        <ns0:t/>
      </ns0:r>
    </ns0:p>
    <ns0:p ns2:paraId="52D66B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中国分享减贫、生态治理经验改善发展中国家民生，彰显大国责任与担当，为全球发展注入稳定性和正能量。</ns0:t>
      </ns0:r>
      <ns0:r>
        <ns0:rPr>
          <ns0:rFonts ns0:ascii="Hiragino Sans GB" ns0:hAnsi="Hiragino Sans GB" ns0:eastAsia="Hiragino Sans GB" ns0:cs="Hiragino Sans GB"/>
          <ns0:b/>
          <ns0:color ns0:val="111111"/>
          <ns0:sz ns0:val="21"/>
        </ns0:rPr>
        <ns0:t/>
      </ns0:r>
    </ns0:p>
    <ns0:p ns2:paraId="074A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20B3AFC7">
      <ns0:pPr>
        <ns0:spacing ns0:before="140" ns0:after="60"/>
      </ns0:pPr>
      <ns0:r>
        <ns0:rPr>
          <ns0:rFonts ns0:ascii="Hiragino Sans GB" ns0:hAnsi="Hiragino Sans GB" ns0:eastAsia="Hiragino Sans GB" ns0:cs="Hiragino Sans GB"/>
          <ns0:b/>
          <ns0:color ns0:val="1F5E8C"/>
          <ns0:sz ns0:val="22"/>
        </ns0:rPr>
        <ns0:t>6. 2025延庆一模Q20(2)外交部发言人回应"脱钩断链"</ns0:t>
      </ns0:r>
    </ns0:p>
    <ns0:p ns2:paraId="5656A4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E42E0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C50B7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面对脱钩断链，中国办链博会扩大合作“朋友圈”，主动稳链强链，体现负责任大国担当。</ns0:t>
      </ns0:r>
      <ns0:r>
        <ns0:rPr>
          <ns0:rFonts ns0:ascii="Hiragino Sans GB" ns0:hAnsi="Hiragino Sans GB" ns0:eastAsia="Hiragino Sans GB" ns0:cs="Hiragino Sans GB"/>
          <ns0:b ns0:val="0"/>
          <ns0:color ns0:val="202124"/>
          <ns0:sz ns0:val="21"/>
        </ns0:rPr>
        <ns0:t/>
      </ns0:r>
    </ns0:p>
    <ns0:p ns2:paraId="3BB85B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作为负责任大国，中国坚持高质量发展和高水平对外开放，在追求本国利益时兼顾他国关切，彰显大国责任担当。</ns0:t>
      </ns0:r>
      <ns0:r>
        <ns0:rPr>
          <ns0:rFonts ns0:ascii="Hiragino Sans GB" ns0:hAnsi="Hiragino Sans GB" ns0:eastAsia="Hiragino Sans GB" ns0:cs="Hiragino Sans GB"/>
          <ns0:b/>
          <ns0:color ns0:val="111111"/>
          <ns0:sz ns0:val="21"/>
        </ns0:rPr>
        <ns0:t/>
      </ns0:r>
    </ns0:p>
    <ns0:p ns2:paraId="6B2949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本题8分，四个角度，每个角度2分；四个角度可以直接写，也可以用相关角度替代，但不重复给分。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时代主题（2分）：</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经济全球化方向（2分）：</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世界多极化（2分）：</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人类命运共同体（2分）：</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可替代角度：</ns0:t>
      </ns0:r>
      <ns0:r>
        <ns0:rPr>
          <ns0:rFonts ns0:ascii="Hiragino Sans GB" ns0:hAnsi="Hiragino Sans GB" ns0:eastAsia="Hiragino Sans GB" ns0:cs="Hiragino Sans GB"/>
          <ns0:b ns0:val="0"/>
          <ns0:color ns0:val="27323A"/>
          <ns0:sz ns0:val="19"/>
        </ns0:rPr>
        <ns0:t>国家利益、国际关系、多边主义等角度可以替代相关表达；同一意思不能重复得分。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促进技术共享和民生改善，为全球可持续发展贡献力量</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海外生产基地将创造就业、带动当地经济发展、推动中匈技术交流和构建绿色生态圈，说明企业扎根当地依赖技术、资源和发展成果共享。</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中国新能源汽车企业通过技术交流与资源共享，创造当地就业、带动匈牙利经济社会发展，并以全产业链优势帮助当地构建绿色生态圈。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门头沟一模的雅万高铁、埃及钻探技术和坦桑尼亚“小豆子大营养”项目，说明中国用技术优势赋能发展中国家，把技术合作转化为当地自主发展能力和民生改善。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中国以科技助力发展中国家发展，雅万高铁、埃及钻探技术和坦桑尼亚农业项目提升当地自主发展能力、改善民生，为全球可持续发展贡献力量。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5F2C4FB0">
      <ns0:pPr>
        <ns0:pStyle ns0:val="4"/>
      </ns0:pPr>
      <ns0:r>
        <ns0:rPr>
          <ns0:rFonts ns0:eastAsia="Hiragino Sans GB" ns0:ascii="Hiragino Sans GB" ns0:hAnsi="Hiragino Sans GB" ns0:cs="Hiragino Sans GB"/>
          <ns0:b/>
          <ns0:color ns0:val="2F6F9F"/>
          <ns0:sz ns0:val="28"/>
        </ns0:rPr>
        <ns0:t>一条历史线</ns0:t>
      </ns0:r>
    </ns0:p>
    <ns0:p ns2:paraId="4BDE46A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中国综合国力、国际地位和话语权提升</ns0:t>
      </ns0:r>
    </ns0:p>
    <ns0:p ns2:paraId="14C6ADF6">
      <ns0:pPr>
        <ns0:spacing ns0:before="140" ns0:after="60"/>
      </ns0:pPr>
      <ns0:r>
        <ns0:rPr>
          <ns0:rFonts ns0:ascii="Hiragino Sans GB" ns0:hAnsi="Hiragino Sans GB" ns0:eastAsia="Hiragino Sans GB" ns0:cs="Hiragino Sans GB"/>
          <ns0:b/>
          <ns0:color ns0:val="1F5E8C"/>
          <ns0:sz ns0:val="22"/>
        </ns0:rPr>
        <ns0:t>1. 2025海淀期中Q21(2)</ns0:t>
      </ns0:r>
    </ns0:p>
    <ns0:p ns2:paraId="2B2E14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设问分析新中国外交之“变”，题面呈现“站起来”“富起来”“强起来”阶段演进，触发国家实力、国际地位和国际责任变化。</ns0:t>
      </ns0:r>
      <ns0:r>
        <ns0:rPr>
          <ns0:rFonts ns0:ascii="Hiragino Sans GB" ns0:hAnsi="Hiragino Sans GB" ns0:eastAsia="Hiragino Sans GB" ns0:cs="Hiragino Sans GB"/>
          <ns0:b ns0:val="0"/>
          <ns0:color ns0:val="202124"/>
          <ns0:sz ns0:val="21"/>
        </ns0:rPr>
        <ns0:t/>
      </ns0:r>
    </ns0:p>
    <ns0:p ns2:paraId="61850C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4E932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ns0:t>
      </ns0:r>
      <ns0:r>
        <ns0:rPr>
          <ns0:rFonts ns0:ascii="Hiragino Sans GB" ns0:hAnsi="Hiragino Sans GB" ns0:eastAsia="Hiragino Sans GB" ns0:cs="Hiragino Sans GB"/>
          <ns0:b ns0:val="0"/>
          <ns0:color ns0:val="202124"/>
          <ns0:sz ns0:val="21"/>
        </ns0:rPr>
        <ns0:t/>
      </ns0:r>
    </ns0:p>
    <ns0:p ns2:paraId="23C6FF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随着中国综合国力不断增强、国际地位不断提升，中国在国际社会中承担越来越多的国际责任。</ns0:t>
      </ns0:r>
      <ns0:r>
        <ns0:rPr>
          <ns0:rFonts ns0:ascii="Hiragino Sans GB" ns0:hAnsi="Hiragino Sans GB" ns0:eastAsia="Hiragino Sans GB" ns0:cs="Hiragino Sans GB"/>
          <ns0:b/>
          <ns0:color ns0:val="111111"/>
          <ns0:sz ns0:val="21"/>
        </ns0:rPr>
        <ns0:t/>
      </ns0:r>
    </ns0:p>
    <ns0:p ns2:paraId="66A5DCF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题面呈现新时代中国拓展主要国家合作、深化周边外交和对非合作，说明中国在国际事务中的表达能力和影响能力增强。</ns0:t>
      </ns0:r>
      <ns0:r>
        <ns0:rPr>
          <ns0:rFonts ns0:ascii="Hiragino Sans GB" ns0:hAnsi="Hiragino Sans GB" ns0:eastAsia="Hiragino Sans GB" ns0:cs="Hiragino Sans GB"/>
          <ns0:b ns0:val="0"/>
          <ns0:color ns0:val="202124"/>
          <ns0:sz ns0:val="21"/>
        </ns0:rPr>
        <ns0:t/>
      </ns0:r>
    </ns0:p>
    <ns0:p ns2:paraId="6BB6A5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4DB963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ns0:t>
      </ns0:r>
      <ns0:r>
        <ns0:rPr>
          <ns0:rFonts ns0:ascii="Hiragino Sans GB" ns0:hAnsi="Hiragino Sans GB" ns0:eastAsia="Hiragino Sans GB" ns0:cs="Hiragino Sans GB"/>
          <ns0:b ns0:val="0"/>
          <ns0:color ns0:val="202124"/>
          <ns0:sz ns0:val="21"/>
        </ns0:rPr>
        <ns0:t/>
      </ns0:r>
    </ns0:p>
    <ns0:p ns2:paraId="67218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随着中国特色大国外交不断推进，中国国际影响力和话语权不断提升。</ns0:t>
      </ns0:r>
      <ns0:r>
        <ns0:rPr>
          <ns0:rFonts ns0:ascii="Hiragino Sans GB" ns0:hAnsi="Hiragino Sans GB" ns0:eastAsia="Hiragino Sans GB" ns0:cs="Hiragino Sans GB"/>
          <ns0:b/>
          <ns0:color ns0:val="111111"/>
          <ns0:sz ns0:val="21"/>
        </ns0:rPr>
        <ns0:t/>
      </ns0:r>
    </ns0:p>
    <ns0:p ns2:paraId="45D7D4D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3F66EA55">
      <ns0:pPr>
        <ns0:spacing ns0:before="140" ns0:after="60"/>
      </ns0:pPr>
      <ns0:r>
        <ns0:rPr>
          <ns0:rFonts ns0:ascii="Hiragino Sans GB" ns0:hAnsi="Hiragino Sans GB" ns0:eastAsia="Hiragino Sans GB" ns0:cs="Hiragino Sans GB"/>
          <ns0:b/>
          <ns0:color ns0:val="1F5E8C"/>
          <ns0:sz ns0:val="22"/>
        </ns0:rPr>
        <ns0:t>2. 2025朝阳期末Q21</ns0:t>
      </ns0:r>
    </ns0:p>
    <ns0:p ns2:paraId="329D85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题面问如何面对意识形态分歧并营造良好外部环境，说明中国特色大国外交还要通过国际话语和国家形象建设改善外部舆论条件。</ns0:t>
      </ns0:r>
      <ns0:r>
        <ns0:rPr>
          <ns0:rFonts ns0:ascii="Hiragino Sans GB" ns0:hAnsi="Hiragino Sans GB" ns0:eastAsia="Hiragino Sans GB" ns0:cs="Hiragino Sans GB"/>
          <ns0:b ns0:val="0"/>
          <ns0:color ns0:val="202124"/>
          <ns0:sz ns0:val="21"/>
        </ns0:rPr>
        <ns0:t/>
      </ns0:r>
    </ns0:p>
    <ns0:p ns2:paraId="6E9D36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CFD83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ns0:t>
      </ns0:r>
      <ns0:r>
        <ns0:rPr>
          <ns0:rFonts ns0:ascii="Hiragino Sans GB" ns0:hAnsi="Hiragino Sans GB" ns0:eastAsia="Hiragino Sans GB" ns0:cs="Hiragino Sans GB"/>
          <ns0:b ns0:val="0"/>
          <ns0:color ns0:val="202124"/>
          <ns0:sz ns0:val="21"/>
        </ns0:rPr>
        <ns0:t/>
      </ns0:r>
    </ns0:p>
    <ns0:p ns2:paraId="0AD6E5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中国提升国际话语权，讲好中国故事、交流中国经验、塑造中国形象，有利于回应意识形态分歧，为推进中国式现代化营造良好的国际舆论环境。</ns0:t>
      </ns0:r>
      <ns0:r>
        <ns0:rPr>
          <ns0:rFonts ns0:ascii="Hiragino Sans GB" ns0:hAnsi="Hiragino Sans GB" ns0:eastAsia="Hiragino Sans GB" ns0:cs="Hiragino Sans GB"/>
          <ns0:b/>
          <ns0:color ns0:val="111111"/>
          <ns0:sz ns0:val="21"/>
        </ns0:rPr>
        <ns0:t/>
      </ns0:r>
    </ns0:p>
    <ns0:p ns2:paraId="6CB7EE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E0955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中国作为联合国创始会员国和安理会常任理事国，是国际政治经济格局中的重要力量〔中国国际地位综合表达角度〕</ns0:t>
      </ns0:r>
    </ns0:p>
    <ns0:p ns2:paraId="0A5F7485">
      <ns0:pPr>
        <ns0:spacing ns0:before="140" ns0:after="60"/>
      </ns0:pPr>
      <ns0:r>
        <ns0:rPr>
          <ns0:rFonts ns0:ascii="Hiragino Sans GB" ns0:hAnsi="Hiragino Sans GB" ns0:eastAsia="Hiragino Sans GB" ns0:cs="Hiragino Sans GB"/>
          <ns0:b/>
          <ns0:color ns0:val="1F5E8C"/>
          <ns0:sz ns0:val="22"/>
        </ns0:rPr>
        <ns0:t>1. 2025海淀二模Q21</ns0:t>
      </ns0:r>
    </ns0:p>
    <ns0:p ns2:paraId="288B11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要说明联合国为什么需要中国，必须先说明中国在联合国和国际格局中的身份与分量，才能推出中国能为联合国事业提供支撑。</ns0:t>
      </ns0:r>
      <ns0:r>
        <ns0:rPr>
          <ns0:rFonts ns0:ascii="Hiragino Sans GB" ns0:hAnsi="Hiragino Sans GB" ns0:eastAsia="Hiragino Sans GB" ns0:cs="Hiragino Sans GB"/>
          <ns0:b ns0:val="0"/>
          <ns0:color ns0:val="202124"/>
          <ns0:sz ns0:val="21"/>
        </ns0:rPr>
        <ns0:t/>
      </ns0:r>
    </ns0:p>
    <ns0:p ns2:paraId="44C763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63DC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要讲联合国为何需要中国，得先摆出中国是头一个在宪章上签字、又恢复合法席位的安理会常任理事国；这份分量正是“国际政治经济格局中重要力量”。</ns0:t>
      </ns0:r>
      <ns0:r>
        <ns0:rPr>
          <ns0:rFonts ns0:ascii="Hiragino Sans GB" ns0:hAnsi="Hiragino Sans GB" ns0:eastAsia="Hiragino Sans GB" ns0:cs="Hiragino Sans GB"/>
          <ns0:b ns0:val="0"/>
          <ns0:color ns0:val="202124"/>
          <ns0:sz ns0:val="21"/>
        </ns0:rPr>
        <ns0:t/>
      </ns0:r>
    </ns0:p>
    <ns0:p ns2:paraId="6227AF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中国作为联合国创始会员国和安理会常任理事国，同时是世界上最大的发展中国家、国际政治经济格局中的重要力量，能够为联合国事业和全球治理提供重要支持。</ns0:t>
      </ns0:r>
      <ns0:r>
        <ns0:rPr>
          <ns0:rFonts ns0:ascii="Hiragino Sans GB" ns0:hAnsi="Hiragino Sans GB" ns0:eastAsia="Hiragino Sans GB" ns0:cs="Hiragino Sans GB"/>
          <ns0:b/>
          <ns0:color ns0:val="111111"/>
          <ns0:sz ns0:val="21"/>
        </ns0:rPr>
        <ns0:t/>
      </ns0:r>
    </ns0:p>
    <ns0:p ns2:paraId="42A182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794AFD">
      <ns0:pPr>
        <ns0:spacing ns0:before="140" ns0:after="60"/>
      </ns0:pPr>
      <ns0:r>
        <ns0:rPr>
          <ns0:rFonts ns0:ascii="Hiragino Sans GB" ns0:hAnsi="Hiragino Sans GB" ns0:eastAsia="Hiragino Sans GB" ns0:cs="Hiragino Sans GB"/>
          <ns0:b/>
          <ns0:color ns0:val="1F5E8C"/>
          <ns0:sz ns0:val="22"/>
        </ns0:rPr>
        <ns0:t>2. 2025丰台二模Q20</ns0:t>
      </ns0:r>
    </ns0:p>
    <ns0:p ns2:paraId="74DA560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F5B6F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2A22D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ns0:t>
      </ns0:r>
      <ns0:r>
        <ns0:rPr>
          <ns0:rFonts ns0:ascii="Hiragino Sans GB" ns0:hAnsi="Hiragino Sans GB" ns0:eastAsia="Hiragino Sans GB" ns0:cs="Hiragino Sans GB"/>
          <ns0:b ns0:val="0"/>
          <ns0:color ns0:val="202124"/>
          <ns0:sz ns0:val="21"/>
        </ns0:rPr>
        <ns0:t/>
      </ns0:r>
    </ns0:p>
    <ns0:p ns2:paraId="3AB59D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中国作为最大发展中国家、联合国安理会常任理事国，是国际政治经济格局中一支重要力量，为完善全球治理注入中国力量。</ns0:t>
      </ns0:r>
      <ns0:r>
        <ns0:rPr>
          <ns0:rFonts ns0:ascii="Hiragino Sans GB" ns0:hAnsi="Hiragino Sans GB" ns0:eastAsia="Hiragino Sans GB" ns0:cs="Hiragino Sans GB"/>
          <ns0:b/>
          <ns0:color ns0:val="111111"/>
          <ns0:sz ns0:val="21"/>
        </ns0:rPr>
        <ns0:t/>
      </ns0:r>
    </ns0:p>
    <ns0:p ns2:paraId="641C66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1D10621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中国积极参与国际组织，在联合国、金砖国家、二十国集团、博鳌亚洲论坛等国际组织中的作用日益显著，已成为全球治理体系的重要参与者、贡献者和改革者</ns0:t>
      </ns0:r>
    </ns0:p>
    <ns0:p ns2:paraId="3A0D784F">
      <ns0:pPr>
        <ns0:spacing ns0:before="140" ns0:after="60"/>
      </ns0:pPr>
      <ns0:r>
        <ns0:rPr>
          <ns0:rFonts ns0:ascii="Hiragino Sans GB" ns0:hAnsi="Hiragino Sans GB" ns0:eastAsia="Hiragino Sans GB" ns0:cs="Hiragino Sans GB"/>
          <ns0:b/>
          <ns0:color ns0:val="1F5E8C"/>
          <ns0:sz ns0:val="22"/>
        </ns0:rPr>
        <ns0:t>1. 2025丰台二模Q20</ns0:t>
      </ns0:r>
    </ns0:p>
    <ns0:p ns2:paraId="19F42D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材料列出金砖、联合国、二十国集团、博鳌亚洲论坛等平台，要求说明中国通过国际组织参与和改革全球治理。</ns0:t>
      </ns0:r>
      <ns0:r>
        <ns0:rPr>
          <ns0:rFonts ns0:ascii="Hiragino Sans GB" ns0:hAnsi="Hiragino Sans GB" ns0:eastAsia="Hiragino Sans GB" ns0:cs="Hiragino Sans GB"/>
          <ns0:b ns0:val="0"/>
          <ns0:color ns0:val="202124"/>
          <ns0:sz ns0:val="21"/>
        </ns0:rPr>
        <ns0:t/>
      </ns0:r>
    </ns0:p>
    <ns0:p ns2:paraId="2FAD37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D1BC8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ns0:t>
      </ns0:r>
      <ns0:r>
        <ns0:rPr>
          <ns0:rFonts ns0:ascii="Hiragino Sans GB" ns0:hAnsi="Hiragino Sans GB" ns0:eastAsia="Hiragino Sans GB" ns0:cs="Hiragino Sans GB"/>
          <ns0:b ns0:val="0"/>
          <ns0:color ns0:val="202124"/>
          <ns0:sz ns0:val="21"/>
        </ns0:rPr>
        <ns0:t/>
      </ns0:r>
    </ns0:p>
    <ns0:p ns2:paraId="09099C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中国积极参与联合国、金砖国家、二十国集团、博鳌亚洲论坛等国际组织，作用日益显著，已成为全球治理体系的重要参与者、贡献者和改革者。</ns0:t>
      </ns0:r>
      <ns0:r>
        <ns0:rPr>
          <ns0:rFonts ns0:ascii="Hiragino Sans GB" ns0:hAnsi="Hiragino Sans GB" ns0:eastAsia="Hiragino Sans GB" ns0:cs="Hiragino Sans GB"/>
          <ns0:b/>
          <ns0:color ns0:val="111111"/>
          <ns0:sz ns0:val="21"/>
        </ns0:rPr>
        <ns0:t/>
      </ns0:r>
    </ns0:p>
    <ns0:p ns2:paraId="3972E01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7BD64">
      <ns0:pPr>
        <ns0:spacing ns0:before="140" ns0:after="60"/>
      </ns0:pPr>
      <ns0:r>
        <ns0:rPr>
          <ns0:rFonts ns0:ascii="Hiragino Sans GB" ns0:hAnsi="Hiragino Sans GB" ns0:eastAsia="Hiragino Sans GB" ns0:cs="Hiragino Sans GB"/>
          <ns0:b/>
          <ns0:color ns0:val="1F5E8C"/>
          <ns0:sz ns0:val="22"/>
        </ns0:rPr>
        <ns0:t>2. 2025海淀二模Q21</ns0:t>
      </ns0:r>
    </ns0:p>
    <ns0:p ns2:paraId="4105B3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8C8B4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E9667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中国自恢复席位起一以贯之为全球治理作贡献，如今又主持安理会、推动停火止战，早非旁观者；这一轨迹用“全球治理重要参与者、贡献者和改革者”概括。</ns0:t>
      </ns0:r>
      <ns0:r>
        <ns0:rPr>
          <ns0:rFonts ns0:ascii="Hiragino Sans GB" ns0:hAnsi="Hiragino Sans GB" ns0:eastAsia="Hiragino Sans GB" ns0:cs="Hiragino Sans GB"/>
          <ns0:b ns0:val="0"/>
          <ns0:color ns0:val="202124"/>
          <ns0:sz ns0:val="21"/>
        </ns0:rPr>
        <ns0:t/>
      </ns0:r>
    </ns0:p>
    <ns0:p ns2:paraId="42FBFC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中国是联合国改革最早倡导者和有力支持者之一，已成为全球治理体系重要参与者、贡献者和改革者，故联合国需要中国。</ns0:t>
      </ns0:r>
      <ns0:r>
        <ns0:rPr>
          <ns0:rFonts ns0:ascii="Hiragino Sans GB" ns0:hAnsi="Hiragino Sans GB" ns0:eastAsia="Hiragino Sans GB" ns0:cs="Hiragino Sans GB"/>
          <ns0:b/>
          <ns0:color ns0:val="111111"/>
          <ns0:sz ns0:val="21"/>
        </ns0:rPr>
        <ns0:t/>
      </ns0:r>
    </ns0:p>
    <ns0:p ns2:paraId="37572E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79189899">
      <ns0:pPr>
        <ns0:pStyle ns0:val="4"/>
      </ns0:pPr>
      <ns0:r>
        <ns0:rPr>
          <ns0:rFonts ns0:eastAsia="Hiragino Sans GB" ns0:ascii="Hiragino Sans GB" ns0:hAnsi="Hiragino Sans GB" ns0:cs="Hiragino Sans GB"/>
          <ns0:b/>
          <ns0:color ns0:val="2F6F9F"/>
          <ns0:sz ns0:val="28"/>
        </ns0:rPr>
        <ns0:t>一条主线</ns0:t>
      </ns0:r>
    </ns0:p>
    <ns0:p ns2:paraId="5D0316B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习近平外交思想指导中国特色大国外交（外交为民、服务中国式现代化）</ns0:t>
      </ns0:r>
    </ns0:p>
    <ns0:p ns2:paraId="25C625AA">
      <ns0:pPr>
        <ns0:spacing ns0:before="140" ns0:after="60"/>
      </ns0:pPr>
      <ns0:r>
        <ns0:rPr>
          <ns0:rFonts ns0:ascii="Hiragino Sans GB" ns0:hAnsi="Hiragino Sans GB" ns0:eastAsia="Hiragino Sans GB" ns0:cs="Hiragino Sans GB"/>
          <ns0:b/>
          <ns0:color ns0:val="1F5E8C"/>
          <ns0:sz ns0:val="22"/>
        </ns0:rPr>
        <ns0:t>1. 2025海淀期中Q21(2)</ns0:t>
      </ns0:r>
    </ns0:p>
    <ns0:p ns2:paraId="667417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题面从不同历史阶段转向新时代中国特色大国外交，外交理念随时代发展而丰富，触发指导思想与时俱进。</ns0:t>
      </ns0:r>
      <ns0:r>
        <ns0:rPr>
          <ns0:rFonts ns0:ascii="Hiragino Sans GB" ns0:hAnsi="Hiragino Sans GB" ns0:eastAsia="Hiragino Sans GB" ns0:cs="Hiragino Sans GB"/>
          <ns0:b ns0:val="0"/>
          <ns0:color ns0:val="202124"/>
          <ns0:sz ns0:val="21"/>
        </ns0:rPr>
        <ns0:t/>
      </ns0:r>
    </ns0:p>
    <ns0:p ns2:paraId="6E3DAE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6FE2D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ns0:t>
      </ns0:r>
      <ns0:r>
        <ns0:rPr>
          <ns0:rFonts ns0:ascii="Hiragino Sans GB" ns0:hAnsi="Hiragino Sans GB" ns0:eastAsia="Hiragino Sans GB" ns0:cs="Hiragino Sans GB"/>
          <ns0:b ns0:val="0"/>
          <ns0:color ns0:val="202124"/>
          <ns0:sz ns0:val="21"/>
        </ns0:rPr>
        <ns0:t/>
      </ns0:r>
    </ns0:p>
    <ns0:p ns2:paraId="069F6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新时代形成习近平外交思想，为新时代中国特色大国外交提供根本遵循和行动指南，体现外交指导思想与时俱进。</ns0:t>
      </ns0:r>
      <ns0:r>
        <ns0:rPr>
          <ns0:rFonts ns0:ascii="Hiragino Sans GB" ns0:hAnsi="Hiragino Sans GB" ns0:eastAsia="Hiragino Sans GB" ns0:cs="Hiragino Sans GB"/>
          <ns0:b/>
          <ns0:color ns0:val="111111"/>
          <ns0:sz ns0:val="21"/>
        </ns0:rPr>
        <ns0:t/>
      </ns0:r>
    </ns0:p>
    <ns0:p ns2:paraId="496D6F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60B4B56B">
      <ns0:pPr>
        <ns0:spacing ns0:before="140" ns0:after="60"/>
      </ns0:pPr>
      <ns0:r>
        <ns0:rPr>
          <ns0:rFonts ns0:ascii="Hiragino Sans GB" ns0:hAnsi="Hiragino Sans GB" ns0:eastAsia="Hiragino Sans GB" ns0:cs="Hiragino Sans GB"/>
          <ns0:b/>
          <ns0:color ns0:val="1F5E8C"/>
          <ns0:sz ns0:val="22"/>
        </ns0:rPr>
        <ns0:t>2. 2026朝阳期末Q20</ns0:t>
      </ns0:r>
    </ns0:p>
    <ns0:p ns2:paraId="16FF560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中国特色大国外交的主动作为同中国发展大局相连，材料呈现“践行外交为民宗旨—构建海外安全保障体系—让中国公民、法人在海外更安全、更踏实、更放心”的关系链，触发维护人民利益与服务中国式现代化的目标表达。</ns0:t>
      </ns0:r>
      <ns0:r>
        <ns0:rPr>
          <ns0:rFonts ns0:ascii="Hiragino Sans GB" ns0:hAnsi="Hiragino Sans GB" ns0:eastAsia="Hiragino Sans GB" ns0:cs="Hiragino Sans GB"/>
          <ns0:b ns0:val="0"/>
          <ns0:color ns0:val="202124"/>
          <ns0:sz ns0:val="21"/>
        </ns0:rPr>
        <ns0:t/>
      </ns0:r>
    </ns0:p>
    <ns0:p ns2:paraId="6A4B62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6F1C1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ns0:t>
      </ns0:r>
      <ns0:r>
        <ns0:rPr>
          <ns0:rFonts ns0:ascii="Hiragino Sans GB" ns0:hAnsi="Hiragino Sans GB" ns0:eastAsia="Hiragino Sans GB" ns0:cs="Hiragino Sans GB"/>
          <ns0:b ns0:val="0"/>
          <ns0:color ns0:val="202124"/>
          <ns0:sz ns0:val="21"/>
        </ns0:rPr>
        <ns0:t/>
      </ns0:r>
    </ns0:p>
    <ns0:p ns2:paraId="5B44D9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中国践行外交为民宗旨，完善海外安全保障体系，让中国公民和法人在海外更安全、更踏实、更放心，有利于维护人民利益、服务中国式现代化。</ns0:t>
      </ns0:r>
      <ns0:r>
        <ns0:rPr>
          <ns0:rFonts ns0:ascii="Hiragino Sans GB" ns0:hAnsi="Hiragino Sans GB" ns0:eastAsia="Hiragino Sans GB" ns0:cs="Hiragino Sans GB"/>
          <ns0:b/>
          <ns0:color ns0:val="111111"/>
          <ns0:sz ns0:val="21"/>
        </ns0:rPr>
        <ns0:t/>
      </ns0:r>
    </ns0:p>
    <ns0:p ns2:paraId="574AE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153DDE">
      <ns0:pPr>
        <ns0:spacing ns0:before="140" ns0:after="60"/>
      </ns0:pPr>
      <ns0:r>
        <ns0:rPr>
          <ns0:rFonts ns0:ascii="Hiragino Sans GB" ns0:hAnsi="Hiragino Sans GB" ns0:eastAsia="Hiragino Sans GB" ns0:cs="Hiragino Sans GB"/>
          <ns0:b/>
          <ns0:color ns0:val="1F5E8C"/>
          <ns0:sz ns0:val="22"/>
        </ns0:rPr>
        <ns0:t>3. 2025朝阳期末Q21</ns0:t>
      </ns0:r>
    </ns0:p>
    <ns0:p ns2:paraId="38AEA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DDE59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CF262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中国特色大国外交服务中国式现代化，正是习近平外交思想统领外交实践的入口。</ns0:t>
      </ns0:r>
      <ns0:r>
        <ns0:rPr>
          <ns0:rFonts ns0:ascii="Hiragino Sans GB" ns0:hAnsi="Hiragino Sans GB" ns0:eastAsia="Hiragino Sans GB" ns0:cs="Hiragino Sans GB"/>
          <ns0:b ns0:val="0"/>
          <ns0:color ns0:val="202124"/>
          <ns0:sz ns0:val="21"/>
        </ns0:rPr>
        <ns0:t/>
      </ns0:r>
    </ns0:p>
    <ns0:p ns2:paraId="0C2747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在习近平外交思想指导下推进中国特色大国外交，坚持外交为民，服务中国式现代化、营造良好外部环境。</ns0:t>
      </ns0:r>
      <ns0:r>
        <ns0:rPr>
          <ns0:rFonts ns0:ascii="Hiragino Sans GB" ns0:hAnsi="Hiragino Sans GB" ns0:eastAsia="Hiragino Sans GB" ns0:cs="Hiragino Sans GB"/>
          <ns0:b/>
          <ns0:color ns0:val="111111"/>
          <ns0:sz ns0:val="21"/>
        </ns0:rPr>
        <ns0:t/>
      </ns0:r>
    </ns0:p>
    <ns0:p ns2:paraId="0C110B1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E0028A1">
      <ns0:pPr>
        <ns0:spacing ns0:before="140" ns0:after="60"/>
      </ns0:pPr>
      <ns0:r>
        <ns0:rPr>
          <ns0:rFonts ns0:ascii="Hiragino Sans GB" ns0:hAnsi="Hiragino Sans GB" ns0:eastAsia="Hiragino Sans GB" ns0:cs="Hiragino Sans GB"/>
          <ns0:b/>
          <ns0:color ns0:val="1F5E8C"/>
          <ns0:sz ns0:val="22"/>
        </ns0:rPr>
        <ns0:t>4. 2025东城一模Q20</ns0:t>
      </ns0:r>
    </ns0:p>
    <ns0:p ns2:paraId="164B0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741987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8BA15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11天逾4万公里、近40场多边活动，材料称这趟出访“精彩收官”；要评其理论高度，就落到习近平外交思想指导中国特色大国外交、服务中国式现代化。</ns0:t>
      </ns0:r>
      <ns0:r>
        <ns0:rPr>
          <ns0:rFonts ns0:ascii="Hiragino Sans GB" ns0:hAnsi="Hiragino Sans GB" ns0:eastAsia="Hiragino Sans GB" ns0:cs="Hiragino Sans GB"/>
          <ns0:b ns0:val="0"/>
          <ns0:color ns0:val="202124"/>
          <ns0:sz ns0:val="21"/>
        </ns0:rPr>
        <ns0:t/>
      </ns0:r>
    </ns0:p>
    <ns0:p ns2:paraId="184274B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11天行程开辟中国特色大国外交新境界，是构建人类命运共同体的新实践，服务中国式现代化建设。</ns0:t>
      </ns0:r>
      <ns0:r>
        <ns0:rPr>
          <ns0:rFonts ns0:ascii="Hiragino Sans GB" ns0:hAnsi="Hiragino Sans GB" ns0:eastAsia="Hiragino Sans GB" ns0:cs="Hiragino Sans GB"/>
          <ns0:b/>
          <ns0:color ns0:val="111111"/>
          <ns0:sz ns0:val="21"/>
        </ns0:rPr>
        <ns0:t/>
      </ns0:r>
    </ns0:p>
    <ns0:p ns2:paraId="2BD377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04A97D0F">
      <ns0:pPr>
        <ns0:pStyle ns0:val="3"/>
        <ns0:jc ns0:val="left"/>
      </ns0:pPr>
      <ns0:r>
        <ns0:rPr>
          <ns0:rFonts ns0:eastAsia="Hiragino Sans GB" ns0:ascii="Hiragino Sans GB" ns0:hAnsi="Hiragino Sans GB" ns0:cs="Hiragino Sans GB"/>
          <ns0:b/>
          <ns0:color ns0:val="173B5B"/>
          <ns0:sz ns0:val="36"/>
        </ns0:rPr>
        <ns0:t>联合国</ns0:t>
      </ns0:r>
    </ns0:p>
    <ns0:p ns2:paraId="5C46DBB1">
      <ns0:pPr>
        <ns0:pStyle ns0:val="4"/>
      </ns0:pPr>
      <ns0:r>
        <ns0:rPr>
          <ns0:rFonts ns0:eastAsia="Hiragino Sans GB" ns0:ascii="Hiragino Sans GB" ns0:hAnsi="Hiragino Sans GB" ns0:cs="Hiragino Sans GB"/>
          <ns0:b/>
          <ns0:color ns0:val="2F6F9F"/>
          <ns0:sz ns0:val="28"/>
        </ns0:rPr>
        <ns0:t>多边主义/多极化场所</ns0:t>
      </ns0:r>
    </ns0:p>
    <ns0:p ns2:paraId="0229053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联合国是当今世界最具普遍性、代表性和权威性的政府间国际组织，并在维护和平、推动发展、促进人类文明进步中发挥重要作用</ns0:t>
      </ns0:r>
    </ns0:p>
    <ns0:p ns2:paraId="724EF06D">
      <ns0:pPr>
        <ns0:spacing ns0:before="140" ns0:after="60"/>
      </ns0:pPr>
      <ns0:r>
        <ns0:rPr>
          <ns0:rFonts ns0:ascii="Hiragino Sans GB" ns0:hAnsi="Hiragino Sans GB" ns0:eastAsia="Hiragino Sans GB" ns0:cs="Hiragino Sans GB"/>
          <ns0:b/>
          <ns0:color ns0:val="1F5E8C"/>
          <ns0:sz ns0:val="22"/>
        </ns0:rPr>
        <ns0:t>1. 2025海淀二模Q21</ns0:t>
      </ns0:r>
    </ns0:p>
    <ns0:p ns2:paraId="1697E5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材料一列出联合国在粮食安全、儿童、饮水卫生、健康、气候行动和和平安全等方面的成果，当题目让学生说明中国为何需要联合国时，需要说明联合国维护和平、推动发展、促进人类文明进步的综合作用。</ns0:t>
      </ns0:r>
      <ns0:r>
        <ns0:rPr>
          <ns0:rFonts ns0:ascii="Hiragino Sans GB" ns0:hAnsi="Hiragino Sans GB" ns0:eastAsia="Hiragino Sans GB" ns0:cs="Hiragino Sans GB"/>
          <ns0:b ns0:val="0"/>
          <ns0:color ns0:val="202124"/>
          <ns0:sz ns0:val="21"/>
        </ns0:rPr>
        <ns0:t/>
      </ns0:r>
    </ns0:p>
    <ns0:p ns2:paraId="3F1E46E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15EE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材料一列出联合国在粮食安全、儿童、气候行动上的成果数据，证明它维护和平、推动发展无可替代；这才撑得起“最具普遍、代表、权威性的国际组织”。</ns0:t>
      </ns0:r>
      <ns0:r>
        <ns0:rPr>
          <ns0:rFonts ns0:ascii="Hiragino Sans GB" ns0:hAnsi="Hiragino Sans GB" ns0:eastAsia="Hiragino Sans GB" ns0:cs="Hiragino Sans GB"/>
          <ns0:b ns0:val="0"/>
          <ns0:color ns0:val="202124"/>
          <ns0:sz ns0:val="21"/>
        </ns0:rPr>
        <ns0:t/>
      </ns0:r>
    </ns0:p>
    <ns0:p ns2:paraId="0B94E2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联合国是当今世界最具普遍性、代表性和权威性的政府间国际组织，是实践多边主义的最佳场所，在维护世界和平、推动共同发展和促进人类文明进步中发挥重要作用。</ns0:t>
      </ns0:r>
      <ns0:r>
        <ns0:rPr>
          <ns0:rFonts ns0:ascii="Hiragino Sans GB" ns0:hAnsi="Hiragino Sans GB" ns0:eastAsia="Hiragino Sans GB" ns0:cs="Hiragino Sans GB"/>
          <ns0:b/>
          <ns0:color ns0:val="111111"/>
          <ns0:sz ns0:val="21"/>
        </ns0:rPr>
        <ns0:t/>
      </ns0:r>
    </ns0:p>
    <ns0:p ns2:paraId="063A7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8E881E3">
      <ns0:pPr>
        <ns0:pStyle ns0:val="4"/>
      </ns0:pPr>
      <ns0:r>
        <ns0:rPr>
          <ns0:rFonts ns0:eastAsia="Hiragino Sans GB" ns0:ascii="Hiragino Sans GB" ns0:hAnsi="Hiragino Sans GB" ns0:cs="Hiragino Sans GB"/>
          <ns0:b/>
          <ns0:color ns0:val="2F6F9F"/>
          <ns0:sz ns0:val="28"/>
        </ns0:rPr>
        <ns0:t>联合国宪章宗旨和原则</ns0:t>
      </ns0:r>
    </ns0:p>
    <ns0:p ns2:paraId="44CC14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维护《联合国宪章》宗旨和原则</ns0:t>
      </ns0:r>
    </ns0:p>
    <ns0:p ns2:paraId="76157C89">
      <ns0:pPr>
        <ns0:spacing ns0:before="140" ns0:after="60"/>
      </ns0:pPr>
      <ns0:r>
        <ns0:rPr>
          <ns0:rFonts ns0:ascii="Hiragino Sans GB" ns0:hAnsi="Hiragino Sans GB" ns0:eastAsia="Hiragino Sans GB" ns0:cs="Hiragino Sans GB"/>
          <ns0:b/>
          <ns0:color ns0:val="1F5E8C"/>
          <ns0:sz ns0:val="22"/>
        </ns0:rPr>
        <ns0:t>1. 2026通州期末Q20</ns0:t>
      </ns0:r>
    </ns0:p>
    <ns0:p ns2:paraId="57411A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题面说明全球治理倡议精神内涵同联合国宪章宗旨和原则一脉相承，题目原句聚焦是否符合《联合国宪章》。</ns0:t>
      </ns0:r>
      <ns0:r>
        <ns0:rPr>
          <ns0:rFonts ns0:ascii="Hiragino Sans GB" ns0:hAnsi="Hiragino Sans GB" ns0:eastAsia="Hiragino Sans GB" ns0:cs="Hiragino Sans GB"/>
          <ns0:b ns0:val="0"/>
          <ns0:color ns0:val="202124"/>
          <ns0:sz ns0:val="21"/>
        </ns0:rPr>
        <ns0:t/>
      </ns0:r>
    </ns0:p>
    <ns0:p ns2:paraId="717AE2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8ABE7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题面直接说倡议精神同《联合国宪章》宗旨原则一脉相承，这一原句就是维护宪章宗旨原则的入口。</ns0:t>
      </ns0:r>
      <ns0:r>
        <ns0:rPr>
          <ns0:rFonts ns0:ascii="Hiragino Sans GB" ns0:hAnsi="Hiragino Sans GB" ns0:eastAsia="Hiragino Sans GB" ns0:cs="Hiragino Sans GB"/>
          <ns0:b ns0:val="0"/>
          <ns0:color ns0:val="202124"/>
          <ns0:sz ns0:val="21"/>
        </ns0:rPr>
        <ns0:t/>
      </ns0:r>
    </ns0:p>
    <ns0:p ns2:paraId="7AB2AF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全球治理倡议精神内涵同联合国宪章宗旨和原则一脉相承，符合《联合国宪章》。</ns0:t>
      </ns0:r>
      <ns0:r>
        <ns0:rPr>
          <ns0:rFonts ns0:ascii="Hiragino Sans GB" ns0:hAnsi="Hiragino Sans GB" ns0:eastAsia="Hiragino Sans GB" ns0:cs="Hiragino Sans GB"/>
          <ns0:b/>
          <ns0:color ns0:val="111111"/>
          <ns0:sz ns0:val="21"/>
        </ns0:rPr>
        <ns0:t/>
      </ns0:r>
    </ns0:p>
    <ns0:p ns2:paraId="491E0B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763967C">
      <ns0:pPr>
        <ns0:spacing ns0:before="140" ns0:after="60"/>
      </ns0:pPr>
      <ns0:r>
        <ns0:rPr>
          <ns0:rFonts ns0:ascii="Hiragino Sans GB" ns0:hAnsi="Hiragino Sans GB" ns0:eastAsia="Hiragino Sans GB" ns0:cs="Hiragino Sans GB"/>
          <ns0:b/>
          <ns0:color ns0:val="1F5E8C"/>
          <ns0:sz ns0:val="22"/>
        </ns0:rPr>
        <ns0:t>2. 2025海淀二模Q21</ns0:t>
      </ns0:r>
    </ns0:p>
    <ns0:p ns2:paraId="41F59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中国担任安理会轮值主席、推动安理会讨论聚焦实质性问题，体现中国以实际行动维护联合国权威和宪章宗旨原则。</ns0:t>
      </ns0:r>
      <ns0:r>
        <ns0:rPr>
          <ns0:rFonts ns0:ascii="Hiragino Sans GB" ns0:hAnsi="Hiragino Sans GB" ns0:eastAsia="Hiragino Sans GB" ns0:cs="Hiragino Sans GB"/>
          <ns0:b ns0:val="0"/>
          <ns0:color ns0:val="202124"/>
          <ns0:sz ns0:val="21"/>
        </ns0:rPr>
        <ns0:t/>
      </ns0:r>
    </ns0:p>
    <ns0:p ns2:paraId="151C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1A349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安理会是联合国维护国际和平与安全的重要机构，中国担任轮值主席并推动讨论聚焦实质性问题，说明中国不是旁观者，而是在联合国框架内维护宪章宗旨和原则。</ns0:t>
      </ns0:r>
      <ns0:r>
        <ns0:rPr>
          <ns0:rFonts ns0:ascii="Hiragino Sans GB" ns0:hAnsi="Hiragino Sans GB" ns0:eastAsia="Hiragino Sans GB" ns0:cs="Hiragino Sans GB"/>
          <ns0:b ns0:val="0"/>
          <ns0:color ns0:val="202124"/>
          <ns0:sz ns0:val="21"/>
        </ns0:rPr>
        <ns0:t/>
      </ns0:r>
    </ns0:p>
    <ns0:p ns2:paraId="50F3A8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中国坚定维护以联合国为核心的国际体系，维护《联合国宪章》宗旨和原则，并以安理会轮值主席等实际行动支持联合国工作。</ns0:t>
      </ns0:r>
      <ns0:r>
        <ns0:rPr>
          <ns0:rFonts ns0:ascii="Hiragino Sans GB" ns0:hAnsi="Hiragino Sans GB" ns0:eastAsia="Hiragino Sans GB" ns0:cs="Hiragino Sans GB"/>
          <ns0:b/>
          <ns0:color ns0:val="111111"/>
          <ns0:sz ns0:val="21"/>
        </ns0:rPr>
        <ns0:t/>
      </ns0:r>
    </ns0:p>
    <ns0:p ns2:paraId="77E369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AC28860">
      <ns0:pPr>
        <ns0:spacing ns0:before="140" ns0:after="60"/>
      </ns0:pPr>
      <ns0:r>
        <ns0:rPr>
          <ns0:rFonts ns0:ascii="Hiragino Sans GB" ns0:hAnsi="Hiragino Sans GB" ns0:eastAsia="Hiragino Sans GB" ns0:cs="Hiragino Sans GB"/>
          <ns0:b/>
          <ns0:color ns0:val="1F5E8C"/>
          <ns0:sz ns0:val="22"/>
        </ns0:rPr>
        <ns0:t>3. 2025丰台二模Q20</ns0:t>
      </ns0:r>
    </ns0:p>
    <ns0:p ns2:paraId="488C94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材料把联合国成立80周年、维护联合国权威和发挥联合国作用作为底色，当题目让学生谈"为完善全球治理注入中国力量"时，需要说明中国常任理事国身份、《联合国宪章》和多边主义。</ns0:t>
      </ns0:r>
      <ns0:r>
        <ns0:rPr>
          <ns0:rFonts ns0:ascii="Hiragino Sans GB" ns0:hAnsi="Hiragino Sans GB" ns0:eastAsia="Hiragino Sans GB" ns0:cs="Hiragino Sans GB"/>
          <ns0:b ns0:val="0"/>
          <ns0:color ns0:val="202124"/>
          <ns0:sz ns0:val="21"/>
        </ns0:rPr>
        <ns0:t/>
      </ns0:r>
    </ns0:p>
    <ns0:p ns2:paraId="6DEEE0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9FB9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ns0:t>
      </ns0:r>
      <ns0:r>
        <ns0:rPr>
          <ns0:rFonts ns0:ascii="Hiragino Sans GB" ns0:hAnsi="Hiragino Sans GB" ns0:eastAsia="Hiragino Sans GB" ns0:cs="Hiragino Sans GB"/>
          <ns0:b ns0:val="0"/>
          <ns0:color ns0:val="202124"/>
          <ns0:sz ns0:val="21"/>
        </ns0:rPr>
        <ns0:t/>
      </ns0:r>
    </ns0:p>
    <ns0:p ns2:paraId="2EA97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211CDA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7E561B4B">
      <ns0:pPr>
        <ns0:spacing ns0:before="140" ns0:after="60"/>
      </ns0:pPr>
      <ns0:r>
        <ns0:rPr>
          <ns0:rFonts ns0:ascii="Hiragino Sans GB" ns0:hAnsi="Hiragino Sans GB" ns0:eastAsia="Hiragino Sans GB" ns0:cs="Hiragino Sans GB"/>
          <ns0:b/>
          <ns0:color ns0:val="1F5E8C"/>
          <ns0:sz ns0:val="22"/>
        </ns0:rPr>
        <ns0:t>4. 2026丰台一模Q19</ns0:t>
      </ns0:r>
    </ns0:p>
    <ns0:p ns2:paraId="768D8E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146FD8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7122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中国携手各国落实的是“联合国2030年可持续发展议程”，行动有联合国框架托底；要解释合作何以成立，就落到维护《联合国宪章》宗旨和原则这一秩序基础。</ns0:t>
      </ns0:r>
      <ns0:r>
        <ns0:rPr>
          <ns0:rFonts ns0:ascii="Hiragino Sans GB" ns0:hAnsi="Hiragino Sans GB" ns0:eastAsia="Hiragino Sans GB" ns0:cs="Hiragino Sans GB"/>
          <ns0:b ns0:val="0"/>
          <ns0:color ns0:val="202124"/>
          <ns0:sz ns0:val="21"/>
        </ns0:rPr>
        <ns0:t/>
      </ns0:r>
    </ns0:p>
    <ns0:p ns2:paraId="4942B4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中国坚定维护联合国宪章的宗旨和原则，携手各国落实联合国2030年可持续发展议程，积极践行真正的多边主义。</ns0:t>
      </ns0:r>
      <ns0:r>
        <ns0:rPr>
          <ns0:rFonts ns0:ascii="Hiragino Sans GB" ns0:hAnsi="Hiragino Sans GB" ns0:eastAsia="Hiragino Sans GB" ns0:cs="Hiragino Sans GB"/>
          <ns0:b/>
          <ns0:color ns0:val="111111"/>
          <ns0:sz ns0:val="21"/>
        </ns0:rPr>
        <ns0:t/>
      </ns0:r>
    </ns0:p>
    <ns0:p ns2:paraId="61B9C69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8A8B42F">
      <ns0:pPr>
        <ns0:spacing ns0:before="140" ns0:after="60"/>
      </ns0:pPr>
      <ns0:r>
        <ns0:rPr>
          <ns0:rFonts ns0:ascii="Hiragino Sans GB" ns0:hAnsi="Hiragino Sans GB" ns0:eastAsia="Hiragino Sans GB" ns0:cs="Hiragino Sans GB"/>
          <ns0:b/>
          <ns0:color ns0:val="1F5E8C"/>
          <ns0:sz ns0:val="22"/>
        </ns0:rPr>
        <ns0:t>5. 2024东城二模Q20</ns0:t>
      </ns0:r>
    </ns0:p>
    <ns0:p ns2:paraId="1C95A5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3E2172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2CEB1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全球安全倡议以中国参与联合国维和、在安理会担当常任理事国为支撑，行动嵌在联合国机制内，因此要点明遵守《联合国宪章》宗旨和原则。</ns0:t>
      </ns0:r>
      <ns0:r>
        <ns0:rPr>
          <ns0:rFonts ns0:ascii="Hiragino Sans GB" ns0:hAnsi="Hiragino Sans GB" ns0:eastAsia="Hiragino Sans GB" ns0:cs="Hiragino Sans GB"/>
          <ns0:b ns0:val="0"/>
          <ns0:color ns0:val="202124"/>
          <ns0:sz ns0:val="21"/>
        </ns0:rPr>
        <ns0:t/>
      </ns0:r>
    </ns0:p>
    <ns0:p ns2:paraId="4C19FD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全球安全倡议坚持遵守《联合国宪章》宗旨和原则，以共赢思维应对安全挑战，推动建设普遍安全的世界。</ns0:t>
      </ns0:r>
      <ns0:r>
        <ns0:rPr>
          <ns0:rFonts ns0:ascii="Hiragino Sans GB" ns0:hAnsi="Hiragino Sans GB" ns0:eastAsia="Hiragino Sans GB" ns0:cs="Hiragino Sans GB"/>
          <ns0:b/>
          <ns0:color ns0:val="111111"/>
          <ns0:sz ns0:val="21"/>
        </ns0:rPr>
        <ns0:t/>
      </ns0:r>
    </ns0:p>
    <ns0:p ns2:paraId="749A8A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5EEFF6B6">
      <ns0:pPr>
        <ns0:spacing ns0:before="140" ns0:after="60"/>
      </ns0:pPr>
      <ns0:r>
        <ns0:rPr>
          <ns0:rFonts ns0:ascii="Hiragino Sans GB" ns0:hAnsi="Hiragino Sans GB" ns0:eastAsia="Hiragino Sans GB" ns0:cs="Hiragino Sans GB"/>
          <ns0:b/>
          <ns0:color ns0:val="1F5E8C"/>
          <ns0:sz ns0:val="22"/>
        </ns0:rPr>
        <ns0:t>6. 2025房山一模Q18(2)</ns0:t>
      </ns0:r>
    </ns0:p>
    <ns0:p ns2:paraId="789D77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BB2A9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C4EF9E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中方推动联合国大会通过人工智能能力建设合作决议、促成60国签署声明，把科技合作放进联合国框架推进，正切合维护《联合国宪章》宗旨和原则。</ns0:t>
      </ns0:r>
      <ns0:r>
        <ns0:rPr>
          <ns0:rFonts ns0:ascii="Hiragino Sans GB" ns0:hAnsi="Hiragino Sans GB" ns0:eastAsia="Hiragino Sans GB" ns0:cs="Hiragino Sans GB"/>
          <ns0:b ns0:val="0"/>
          <ns0:color ns0:val="202124"/>
          <ns0:sz ns0:val="21"/>
        </ns0:rPr>
        <ns0:t/>
      </ns0:r>
    </ns0:p>
    <ns0:p ns2:paraId="4007D6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中国开源战略在维护《联合国宪章》宗旨和原则框架下推进，推动构建人类命运共同体，积极参与全球治理。</ns0:t>
      </ns0:r>
      <ns0:r>
        <ns0:rPr>
          <ns0:rFonts ns0:ascii="Hiragino Sans GB" ns0:hAnsi="Hiragino Sans GB" ns0:eastAsia="Hiragino Sans GB" ns0:cs="Hiragino Sans GB"/>
          <ns0:b/>
          <ns0:color ns0:val="111111"/>
          <ns0:sz ns0:val="21"/>
        </ns0:rPr>
        <ns0:t/>
      </ns0:r>
    </ns0:p>
    <ns0:p ns2:paraId="4596F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0:pPr>
        <ns0:spacing ns0:before="140" ns0:after="60"/>
      </ns0:pPr>
      <ns0:r>
        <ns0:rPr>
          <ns0:rFonts ns0:ascii="Hiragino Sans GB" ns0:hAnsi="Hiragino Sans GB" ns0:eastAsia="Hiragino Sans GB" ns0:cs="Hiragino Sans GB"/>
          <ns0:b/>
          <ns0:color ns0:val="1F5E8C"/>
          <ns0:sz ns0:val="22"/>
        </ns0:rPr>
        <ns0:t>7.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题目问全球治理倡议为何被包括联合国在内的国际组织认同，当学生要回答倡议与现有国际法治基础和联合国宪章精神的一致性时，把维护《联合国宪章》宗旨和原则写出来。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全球治理倡议坚定捍卫联合国宪章宗旨和原则，因而能够与现有国际体系的基本准则相衔接。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本题6分，按“必要性2分—重要性4分”组织，不能只堆知识点。</ns0:t>
      </ns0:r>
    </ns0:p>
    <ns0:p>
      <ns0:pPr>
        <ns0:spacing ns0:before="0" ns0:after="45"/>
        <ns0:ind ns0:left="260" ns0:firstLine="0"/>
      </ns0:pPr>
      <ns0:r>
        <ns0:rPr>
          <ns0:rFonts ns0:ascii="Hiragino Sans GB" ns0:hAnsi="Hiragino Sans GB" ns0:eastAsia="Hiragino Sans GB" ns0:cs="Hiragino Sans GB"/>
          <ns0:b/>
          <ns0:color ns0:val="1F5E8C"/>
          <ns0:sz ns0:val="19"/>
        </ns0:rPr>
        <ns0:t>· 必要性（2分）：</ns0:t>
      </ns0:r>
      <ns0:r>
        <ns0:rPr>
          <ns0:rFonts ns0:ascii="Hiragino Sans GB" ns0:hAnsi="Hiragino Sans GB" ns0:eastAsia="Hiragino Sans GB" ns0:cs="Hiragino Sans GB"/>
          <ns0:b ns0:val="0"/>
          <ns0:color ns0:val="27323A"/>
          <ns0:sz ns0:val="19"/>
        </ns0:rPr>
        <ns0:t>全球治理倡议顺应和平与发展的时代潮流（1分）；符合各国共同利益、共同愿望，弘扬全人类共同价值，推动构建人类命运共同体（1分）。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重要性（4分）：</ns0:t>
      </ns0:r>
      <ns0:r>
        <ns0:rPr>
          <ns0:rFonts ns0:ascii="Hiragino Sans GB" ns0:hAnsi="Hiragino Sans GB" ns0:eastAsia="Hiragino Sans GB" ns0:cs="Hiragino Sans GB"/>
          <ns0:b ns0:val="0"/>
          <ns0:color ns0:val="27323A"/>
          <ns0:sz ns0:val="19"/>
        </ns0:rPr>
        <ns0:t>全球治理角度2分，写秉持共商共建共享全球治理观，推动建设更加公正合理的全球治理体系；联合国角度1分，写捍卫《联合国宪章》宗旨和原则；国际关系角度1分，写推进国际关系民主化、推动构建新型国际关系或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作答要求：</ns0:t>
      </ns0:r>
      <ns0:r>
        <ns0:rPr>
          <ns0:rFonts ns0:ascii="Hiragino Sans GB" ns0:hAnsi="Hiragino Sans GB" ns0:eastAsia="Hiragino Sans GB" ns0:cs="Hiragino Sans GB"/>
          <ns0:b ns0:val="0"/>
          <ns0:color ns0:val="27323A"/>
          <ns0:sz ns0:val="19"/>
        </ns0:rPr>
        <ns0:t>每个重要性层次都要结合全球治理倡议的核心理念展开；只推知识、不回应材料，该层次最多2分；不按必要性和重要性的逻辑回应，单纯知识堆砌最多3分。</ns0:t>
      </ns0:r>
    </ns0:p>
    <ns0:p>
      <ns0:pPr/>
    </ns0:p>
    <ns0:p>
      <ns0:pPr/>
    </ns0:p>
    <ns0:p ns2:paraId="35A5E07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中国作为联合国创始会员国和安理会常任理事国〔以联合国为核心的国际体系参与角度〕</ns0:t>
      </ns0:r>
    </ns0:p>
    <ns0:p ns2:paraId="77318BFD">
      <ns0:pPr>
        <ns0:spacing ns0:before="140" ns0:after="60"/>
      </ns0:pPr>
      <ns0:r>
        <ns0:rPr>
          <ns0:rFonts ns0:ascii="Hiragino Sans GB" ns0:hAnsi="Hiragino Sans GB" ns0:eastAsia="Hiragino Sans GB" ns0:cs="Hiragino Sans GB"/>
          <ns0:b/>
          <ns0:color ns0:val="1F5E8C"/>
          <ns0:sz ns0:val="22"/>
        </ns0:rPr>
        <ns0:t>1. 2025海淀二模Q21（中国身份）</ns0:t>
      </ns0:r>
    </ns0:p>
    <ns0:p ns2:paraId="3670F5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题目说明“联合国也需要中国”，关键在于中国作为联合国创始会员国和安理会常任理事国，在维护国际和平与安全、推动联合国事业中具有重要地位和作用。</ns0:t>
      </ns0:r>
      <ns0:r>
        <ns0:rPr>
          <ns0:rFonts ns0:ascii="Hiragino Sans GB" ns0:hAnsi="Hiragino Sans GB" ns0:eastAsia="Hiragino Sans GB" ns0:cs="Hiragino Sans GB"/>
          <ns0:b ns0:val="0"/>
          <ns0:color ns0:val="202124"/>
          <ns0:sz ns0:val="21"/>
        </ns0:rPr>
        <ns0:t/>
      </ns0:r>
    </ns0:p>
    <ns0:p ns2:paraId="600D2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32F67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ns0:t>
      </ns0:r>
      <ns0:r>
        <ns0:rPr>
          <ns0:rFonts ns0:ascii="Hiragino Sans GB" ns0:hAnsi="Hiragino Sans GB" ns0:eastAsia="Hiragino Sans GB" ns0:cs="Hiragino Sans GB"/>
          <ns0:b ns0:val="0"/>
          <ns0:color ns0:val="202124"/>
          <ns0:sz ns0:val="21"/>
        </ns0:rPr>
        <ns0:t/>
      </ns0:r>
    </ns0:p>
    <ns0:p ns2:paraId="53309A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中国作为联合国创始会员国和安理会常任理事国，积极参与联合国各项工作，坚定维护以联合国为核心的国际体系，为联合国事业提供重要支撑。</ns0:t>
      </ns0:r>
      <ns0:r>
        <ns0:rPr>
          <ns0:rFonts ns0:ascii="Hiragino Sans GB" ns0:hAnsi="Hiragino Sans GB" ns0:eastAsia="Hiragino Sans GB" ns0:cs="Hiragino Sans GB"/>
          <ns0:b/>
          <ns0:color ns0:val="111111"/>
          <ns0:sz ns0:val="21"/>
        </ns0:rPr>
        <ns0:t/>
      </ns0:r>
    </ns0:p>
    <ns0:p ns2:paraId="5B3B35A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9B0D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坚定维护以联合国为核心的国际体系和以国际法为基础的国际秩序</ns0:t>
      </ns0:r>
    </ns0:p>
    <ns0:p ns2:paraId="20B95977">
      <ns0:pPr>
        <ns0:spacing ns0:before="140" ns0:after="60"/>
      </ns0:pPr>
      <ns0:r>
        <ns0:rPr>
          <ns0:rFonts ns0:ascii="Hiragino Sans GB" ns0:hAnsi="Hiragino Sans GB" ns0:eastAsia="Hiragino Sans GB" ns0:cs="Hiragino Sans GB"/>
          <ns0:b/>
          <ns0:color ns0:val="1F5E8C"/>
          <ns0:sz ns0:val="22"/>
        </ns0:rPr>
        <ns0:t>1. 2025朝阳期末Q21</ns0:t>
      </ns0:r>
    </ns0:p>
    <ns0:p ns2:paraId="200827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0F0AE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D2D1E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动荡冲突、单边霸凌和强权政治破坏国际规则，必须回到联合国核心体系和国际法秩序来营造政治环境。</ns0:t>
      </ns0:r>
      <ns0:r>
        <ns0:rPr>
          <ns0:rFonts ns0:ascii="Hiragino Sans GB" ns0:hAnsi="Hiragino Sans GB" ns0:eastAsia="Hiragino Sans GB" ns0:cs="Hiragino Sans GB"/>
          <ns0:b ns0:val="0"/>
          <ns0:color ns0:val="202124"/>
          <ns0:sz ns0:val="21"/>
        </ns0:rPr>
        <ns0:t/>
      </ns0:r>
    </ns0:p>
    <ns0:p ns2:paraId="1B6763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坚定维护以联合国为核心的国际体系、以国际法为基础的国际秩序，营造和平稳定的外部环境。</ns0:t>
      </ns0:r>
      <ns0:r>
        <ns0:rPr>
          <ns0:rFonts ns0:ascii="Hiragino Sans GB" ns0:hAnsi="Hiragino Sans GB" ns0:eastAsia="Hiragino Sans GB" ns0:cs="Hiragino Sans GB"/>
          <ns0:b/>
          <ns0:color ns0:val="111111"/>
          <ns0:sz ns0:val="21"/>
        </ns0:rPr>
        <ns0:t/>
      </ns0:r>
    </ns0:p>
    <ns0:p ns2:paraId="75BB98C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E92EFCD">
      <ns0:pPr>
        <ns0:spacing ns0:before="140" ns0:after="60"/>
      </ns0:pPr>
      <ns0:r>
        <ns0:rPr>
          <ns0:rFonts ns0:ascii="Hiragino Sans GB" ns0:hAnsi="Hiragino Sans GB" ns0:eastAsia="Hiragino Sans GB" ns0:cs="Hiragino Sans GB"/>
          <ns0:b/>
          <ns0:color ns0:val="1F5E8C"/>
          <ns0:sz ns0:val="22"/>
        </ns0:rPr>
        <ns0:t>2. 2025海淀二模Q21</ns0:t>
      </ns0:r>
    </ns0:p>
    <ns0:p ns2:paraId="79E3BD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73E30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41F4C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中国第一个在联合国宪章上签字，履职主席时又努力弥合分歧、守护宪章宗旨，行动都围着联合国转；这种取向正是“坚定维护以联合国为核心的国际体系”。</ns0:t>
      </ns0:r>
      <ns0:r>
        <ns0:rPr>
          <ns0:rFonts ns0:ascii="Hiragino Sans GB" ns0:hAnsi="Hiragino Sans GB" ns0:eastAsia="Hiragino Sans GB" ns0:cs="Hiragino Sans GB"/>
          <ns0:b ns0:val="0"/>
          <ns0:color ns0:val="202124"/>
          <ns0:sz ns0:val="21"/>
        </ns0:rPr>
        <ns0:t/>
      </ns0:r>
    </ns0:p>
    <ns0:p ns2:paraId="259EA93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中国坚定维护以联合国为核心的国际体系和以国际法为基础的国际秩序，捍卫《联合国宪章》宗旨原则，故联合国需要中国。</ns0:t>
      </ns0:r>
      <ns0:r>
        <ns0:rPr>
          <ns0:rFonts ns0:ascii="Hiragino Sans GB" ns0:hAnsi="Hiragino Sans GB" ns0:eastAsia="Hiragino Sans GB" ns0:cs="Hiragino Sans GB"/>
          <ns0:b/>
          <ns0:color ns0:val="111111"/>
          <ns0:sz ns0:val="21"/>
        </ns0:rPr>
        <ns0:t/>
      </ns0:r>
    </ns0:p>
    <ns0:p ns2:paraId="2AE531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5DD141CD">
      <ns0:pPr>
        <ns0:spacing ns0:before="140" ns0:after="60"/>
      </ns0:pPr>
      <ns0:r>
        <ns0:rPr>
          <ns0:rFonts ns0:ascii="Hiragino Sans GB" ns0:hAnsi="Hiragino Sans GB" ns0:eastAsia="Hiragino Sans GB" ns0:cs="Hiragino Sans GB"/>
          <ns0:b/>
          <ns0:color ns0:val="1F5E8C"/>
          <ns0:sz ns0:val="22"/>
        </ns0:rPr>
        <ns0:t>3. 2025丰台二模Q20</ns0:t>
      </ns0:r>
    </ns0:p>
    <ns0:p ns2:paraId="273BCA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E5455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608528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王毅强调今年是联合国成立80周年、越要维护联合国权威，把中国行动锚回联合国框架，故用维护以联合国为核心的国际体系、以国际法为基础的国际秩序。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2:paraId="57F047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中国作为联合国常任理事国遵守《联合国宪章》宗旨原则，坚定维护以联合国为核心的国际体系，维护多边体制的权威性和有效性。</ns0:t>
      </ns0:r>
      <ns0:r>
        <ns0:rPr>
          <ns0:rFonts ns0:ascii="Hiragino Sans GB" ns0:hAnsi="Hiragino Sans GB" ns0:eastAsia="Hiragino Sans GB" ns0:cs="Hiragino Sans GB"/>
          <ns0:b/>
          <ns0:color ns0:val="111111"/>
          <ns0:sz ns0:val="21"/>
        </ns0:rPr>
        <ns0:t/>
      </ns0:r>
    </ns0:p>
    <ns0:p ns2:paraId="70265C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3005AC4">
      <ns0:pPr>
        <ns0:spacing ns0:before="140" ns0:after="60"/>
      </ns0:pPr>
      <ns0:r>
        <ns0:rPr>
          <ns0:rFonts ns0:ascii="Hiragino Sans GB" ns0:hAnsi="Hiragino Sans GB" ns0:eastAsia="Hiragino Sans GB" ns0:cs="Hiragino Sans GB"/>
          <ns0:b/>
          <ns0:color ns0:val="1F5E8C"/>
          <ns0:sz ns0:val="22"/>
        </ns0:rPr>
        <ns0:t>4. 2026丰台期末Q20（联合国为核心的国际体系）</ns0:t>
      </ns0:r>
    </ns0:p>
    <ns0:p ns2:paraId="630F3FD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团结工程"对中拉协同的作用，要回答中拉在国际关系层面的共同立场时，用"维护以联合国为核心的国际体系和以国际法为基础的国际秩序"作为团结的国际制度基础，与同题"发展工程"的经济机制分开。</ns0:t>
      </ns0:r>
      <ns0:r>
        <ns0:rPr>
          <ns0:rFonts ns0:ascii="Hiragino Sans GB" ns0:hAnsi="Hiragino Sans GB" ns0:eastAsia="Hiragino Sans GB" ns0:cs="Hiragino Sans GB"/>
          <ns0:b ns0:val="0"/>
          <ns0:color ns0:val="202124"/>
          <ns0:sz ns0:val="21"/>
        </ns0:rPr>
        <ns0:t/>
      </ns0:r>
    </ns0:p>
    <ns0:p ns2:paraId="27AF0A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7A4BB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ns0:t>
      </ns0:r>
      <ns0:r>
        <ns0:rPr>
          <ns0:rFonts ns0:ascii="Hiragino Sans GB" ns0:hAnsi="Hiragino Sans GB" ns0:eastAsia="Hiragino Sans GB" ns0:cs="Hiragino Sans GB"/>
          <ns0:b ns0:val="0"/>
          <ns0:color ns0:val="202124"/>
          <ns0:sz ns0:val="21"/>
        </ns0:rPr>
        <ns0:t/>
      </ns0:r>
    </ns0:p>
    <ns0:p ns2:paraId="16F3EF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中拉双方在"团结工程"中坚定维护以联合国为核心的国际体系和以国际法为基础的国际秩序，在国际和地区事务中发出共同声音。</ns0:t>
      </ns0:r>
      <ns0:r>
        <ns0:rPr>
          <ns0:rFonts ns0:ascii="Hiragino Sans GB" ns0:hAnsi="Hiragino Sans GB" ns0:eastAsia="Hiragino Sans GB" ns0:cs="Hiragino Sans GB"/>
          <ns0:b/>
          <ns0:color ns0:val="111111"/>
          <ns0:sz ns0:val="21"/>
        </ns0:rPr>
        <ns0:t/>
      </ns0:r>
    </ns0:p>
    <ns0:p ns2:paraId="2A8881E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5.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答题要求角度3写明“维护联合国的核心作用/完善全球治理体系”，材料写中国向联合国提交国家自主贡献目标并落实《巴黎协定》。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全球气候治理离不开联合国框架和国际法规则。看到《巴黎协定》、联合国、国家自主贡献目标，应把中国实践提升到维护以联合国为核心的国际体系和国际法秩序上。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中国落实《巴黎协定》、向联合国提交国家自主贡献目标，维护联合国在全球气候治理中的核心作用，坚定维护以联合国为核心的国际体系和以国际法为基础的国际秩序。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正式答题层次提示要求“坚定维护以联合国为核心的国际体系、以国际法为基础的国际秩序”。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全球治理体系完善必须依托国际体系和国际法秩序。答题要求点名联合国核心体系和国际法基础，说明这是本题稳定的联合国模块迁移点。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中国坚定维护以联合国为核心的国际体系和以国际法为基础的国际秩序，推动全球治理在多边规则框架内完善。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遵循联合国宪章宗旨和原则</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出现“以联合国为核心的国际体系”和“国际法为基础的国际秩序”，就不能只写一般外交合作，而要点出维护联合国权威、遵循联合国宪章宗旨和原则。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中国元首外交坚定维护以联合国为核心的国际体系和以国际法为基础的国际秩序，维护《联合国宪章》宗旨和原则。</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7ED4C11F">
      <ns0:pPr>
        <ns0:pStyle ns0:val="4"/>
      </ns0:pPr>
      <ns0:r>
        <ns0:rPr>
          <ns0:rFonts ns0:ascii="Hiragino Sans GB" ns0:hAnsi="Hiragino Sans GB" ns0:eastAsia="Hiragino Sans GB" ns0:cs="Hiragino Sans GB"/>
          <ns0:b/>
          <ns0:color ns0:val="2F6F9F"/>
          <ns0:sz ns0:val="28"/>
        </ns0:rPr>
        <ns0:t>联合国发展议程与全球治理贡献</ns0:t>
      </ns0:r>
    </ns0:p>
    <ns0:p ns2:paraId="7EFCEEA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落实联合国2030年可持续发展议程</ns0:t>
      </ns0:r>
    </ns0:p>
    <ns0:p ns2:paraId="36AD7250">
      <ns0:pPr>
        <ns0:spacing ns0:before="140" ns0:after="60"/>
      </ns0:pPr>
      <ns0:r>
        <ns0:rPr>
          <ns0:rFonts ns0:ascii="Hiragino Sans GB" ns0:hAnsi="Hiragino Sans GB" ns0:eastAsia="Hiragino Sans GB" ns0:cs="Hiragino Sans GB"/>
          <ns0:b/>
          <ns0:color ns0:val="1F5E8C"/>
          <ns0:sz ns0:val="22"/>
        </ns0:rPr>
        <ns0:t>1. 2026丰台一模Q19</ns0:t>
      </ns0:r>
    </ns0:p>
    <ns0:p ns2:paraId="262B30D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题面用2030年可持续发展议程统领消除贫困、教育普及、卫生健康三组事实，当题目让学生从联合国框架下的全球共同目标理解中国担当时，把"落实联合国2030年可持续发展议程"写出来。</ns0:t>
      </ns0:r>
      <ns0:r>
        <ns0:rPr>
          <ns0:rFonts ns0:ascii="Hiragino Sans GB" ns0:hAnsi="Hiragino Sans GB" ns0:eastAsia="Hiragino Sans GB" ns0:cs="Hiragino Sans GB"/>
          <ns0:b ns0:val="0"/>
          <ns0:color ns0:val="202124"/>
          <ns0:sz ns0:val="21"/>
        </ns0:rPr>
        <ns0:t/>
      </ns0:r>
    </ns0:p>
    <ns0:p ns2:paraId="44CC58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F6F9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ns0:t>
      </ns0:r>
      <ns0:r>
        <ns0:rPr>
          <ns0:rFonts ns0:ascii="Hiragino Sans GB" ns0:hAnsi="Hiragino Sans GB" ns0:eastAsia="Hiragino Sans GB" ns0:cs="Hiragino Sans GB"/>
          <ns0:b ns0:val="0"/>
          <ns0:color ns0:val="202124"/>
          <ns0:sz ns0:val="21"/>
        </ns0:rPr>
        <ns0:t/>
      </ns0:r>
    </ns0:p>
    <ns0:p ns2:paraId="14B6F9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中国携手各国落实联合国2030年可持续发展议程，在减贫、教育和卫生健康领域开展国际合作，推动全球可持续发展事业。</ns0:t>
      </ns0:r>
      <ns0:r>
        <ns0:rPr>
          <ns0:rFonts ns0:ascii="Hiragino Sans GB" ns0:hAnsi="Hiragino Sans GB" ns0:eastAsia="Hiragino Sans GB" ns0:cs="Hiragino Sans GB"/>
          <ns0:b/>
          <ns0:color ns0:val="111111"/>
          <ns0:sz ns0:val="21"/>
        </ns0:rPr>
        <ns0:t/>
      </ns0:r>
    </ns0:p>
    <ns0:p ns2:paraId="369C68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ns0:t>
      </ns0:r>
      <ns0:r>
        <ns0:rPr>
          <ns0:rFonts ns0:ascii="Hiragino Sans GB" ns0:hAnsi="Hiragino Sans GB" ns0:eastAsia="Hiragino Sans GB" ns0:cs="Hiragino Sans GB"/>
          <ns0:b ns0:val="0"/>
          <ns0:color ns0:val="202124"/>
          <ns0:sz ns0:val="21"/>
        </ns0:rPr>
        <ns0:t/>
      </ns0:r>
    </ns0:p>
    <ns0:p ns2:paraId="009EAA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EEE7ED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ns0:t>
      </ns0:r>
      <ns0:r>
        <ns0:rPr>
          <ns0:rFonts ns0:ascii="Hiragino Sans GB" ns0:hAnsi="Hiragino Sans GB" ns0:eastAsia="Hiragino Sans GB" ns0:cs="Hiragino Sans GB"/>
          <ns0:b ns0:val="0"/>
          <ns0:color ns0:val="202124"/>
          <ns0:sz ns0:val="21"/>
        </ns0:rPr>
        <ns0:t/>
      </ns0:r>
    </ns0:p>
    <ns0:p ns2:paraId="224AE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中国在消除贫困、教育普及和卫生健康等领域成就举世瞩目，并通过减贫国际合作、教育合作和卫生健康经验分享，推动全球可持续发展事业。</ns0:t>
      </ns0:r>
      <ns0:r>
        <ns0:rPr>
          <ns0:rFonts ns0:ascii="Hiragino Sans GB" ns0:hAnsi="Hiragino Sans GB" ns0:eastAsia="Hiragino Sans GB" ns0:cs="Hiragino Sans GB"/>
          <ns0:b/>
          <ns0:color ns0:val="111111"/>
          <ns0:sz ns0:val="21"/>
        </ns0:rPr>
        <ns0:t/>
      </ns0:r>
    </ns0:p>
    <ns0:p ns2:paraId="73DAE79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B7F2CA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为解决全球性问题提供中国智慧和中国方案，助力联合国在全球治理中发挥更大作用</ns0:t>
      </ns0:r>
    </ns0:p>
    <ns0:p ns2:paraId="19E5A5AF">
      <ns0:pPr>
        <ns0:spacing ns0:before="140" ns0:after="60"/>
      </ns0:pPr>
      <ns0:r>
        <ns0:rPr>
          <ns0:rFonts ns0:ascii="Hiragino Sans GB" ns0:hAnsi="Hiragino Sans GB" ns0:eastAsia="Hiragino Sans GB" ns0:cs="Hiragino Sans GB"/>
          <ns0:b/>
          <ns0:color ns0:val="1F5E8C"/>
          <ns0:sz ns0:val="22"/>
        </ns0:rPr>
        <ns0:t>1. 2025海淀二模Q21（中国对联合国反向支撑）</ns0:t>
      </ns0:r>
    </ns0:p>
    <ns0:p ns2:paraId="0EFC5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题目让学生说明"联合国也需要中国"，要回答中国能为联合国做什么时，用"提供中国智慧和中国方案＋助力联合国在全球治理中发挥更大作用"两条把中国反向贡献写到位。</ns0:t>
      </ns0:r>
      <ns0:r>
        <ns0:rPr>
          <ns0:rFonts ns0:ascii="Hiragino Sans GB" ns0:hAnsi="Hiragino Sans GB" ns0:eastAsia="Hiragino Sans GB" ns0:cs="Hiragino Sans GB"/>
          <ns0:b ns0:val="0"/>
          <ns0:color ns0:val="202124"/>
          <ns0:sz ns0:val="21"/>
        </ns0:rPr>
        <ns0:t/>
      </ns0:r>
    </ns0:p>
    <ns0:p ns2:paraId="44F3E8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C85248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ns0:t>
      </ns0:r>
      <ns0:r>
        <ns0:rPr>
          <ns0:rFonts ns0:ascii="Hiragino Sans GB" ns0:hAnsi="Hiragino Sans GB" ns0:eastAsia="Hiragino Sans GB" ns0:cs="Hiragino Sans GB"/>
          <ns0:b ns0:val="0"/>
          <ns0:color ns0:val="202124"/>
          <ns0:sz ns0:val="21"/>
        </ns0:rPr>
        <ns0:t/>
      </ns0:r>
    </ns0:p>
    <ns0:p ns2:paraId="0A9607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中国推动多边合作机制的完善和发展，为解决全球性问题提供中国智慧和中国方案，助力联合国在全球治理中发挥更大作用。</ns0:t>
      </ns0:r>
      <ns0:r>
        <ns0:rPr>
          <ns0:rFonts ns0:ascii="Hiragino Sans GB" ns0:hAnsi="Hiragino Sans GB" ns0:eastAsia="Hiragino Sans GB" ns0:cs="Hiragino Sans GB"/>
          <ns0:b/>
          <ns0:color ns0:val="111111"/>
          <ns0:sz ns0:val="21"/>
        </ns0:rPr>
        <ns0:t/>
      </ns0:r>
    </ns0:p>
    <ns0:p ns2:paraId="4C11768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6DD94644">
      <ns0:pPr>
        <ns0:pStyle ns0:val="4"/>
      </ns0:pPr>
      <ns0:r>
        <ns0:rPr>
          <ns0:rFonts ns0:ascii="Hiragino Sans GB" ns0:hAnsi="Hiragino Sans GB" ns0:eastAsia="Hiragino Sans GB" ns0:cs="Hiragino Sans GB"/>
          <ns0:b/>
          <ns0:color ns0:val="2F6F9F"/>
          <ns0:sz ns0:val="28"/>
        </ns0:rPr>
        <ns0:t>中国与联合国关系</ns0:t>
      </ns0:r>
    </ns0:p>
    <ns0:p ns2:paraId="0CFA38F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联合国对中国对外开放和现代化事业作出独特贡献，成为中国开展多边合作的主要舞台</ns0:t>
      </ns0:r>
    </ns0:p>
    <ns0:p ns2:paraId="21D4FF39">
      <ns0:pPr>
        <ns0:spacing ns0:before="140" ns0:after="60"/>
      </ns0:pPr>
      <ns0:r>
        <ns0:rPr>
          <ns0:rFonts ns0:ascii="Hiragino Sans GB" ns0:hAnsi="Hiragino Sans GB" ns0:eastAsia="Hiragino Sans GB" ns0:cs="Hiragino Sans GB"/>
          <ns0:b/>
          <ns0:color ns0:val="1F5E8C"/>
          <ns0:sz ns0:val="22"/>
        </ns0:rPr>
        <ns0:t>1. 2025海淀二模Q21</ns0:t>
      </ns0:r>
    </ns0:p>
    <ns0:p ns2:paraId="53575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材料把中国恢复在联合国合法席位后持续参与全球治理摆在前面，当题目让学生说明中国为何离不开联合国时，需要说明联合国作为中国对外开放和现代化事业的外部平台、多边合作的主要舞台。</ns0:t>
      </ns0:r>
      <ns0:r>
        <ns0:rPr>
          <ns0:rFonts ns0:ascii="Hiragino Sans GB" ns0:hAnsi="Hiragino Sans GB" ns0:eastAsia="Hiragino Sans GB" ns0:cs="Hiragino Sans GB"/>
          <ns0:b ns0:val="0"/>
          <ns0:color ns0:val="202124"/>
          <ns0:sz ns0:val="21"/>
        </ns0:rPr>
        <ns0:t/>
      </ns0:r>
    </ns0:p>
    <ns0:p ns2:paraId="57CB6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062874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ns0:t>
      </ns0:r>
      <ns0:r>
        <ns0:rPr>
          <ns0:rFonts ns0:ascii="Hiragino Sans GB" ns0:hAnsi="Hiragino Sans GB" ns0:eastAsia="Hiragino Sans GB" ns0:cs="Hiragino Sans GB"/>
          <ns0:b ns0:val="0"/>
          <ns0:color ns0:val="202124"/>
          <ns0:sz ns0:val="21"/>
        </ns0:rPr>
        <ns0:t/>
      </ns0:r>
    </ns0:p>
    <ns0:p ns2:paraId="09D463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联合国对中国对外开放和现代化事业作出独特贡献，成为中国开展多边合作的主要舞台，为中国参与全球治理创造良好外部环境。</ns0:t>
      </ns0:r>
      <ns0:r>
        <ns0:rPr>
          <ns0:rFonts ns0:ascii="Hiragino Sans GB" ns0:hAnsi="Hiragino Sans GB" ns0:eastAsia="Hiragino Sans GB" ns0:cs="Hiragino Sans GB"/>
          <ns0:b/>
          <ns0:color ns0:val="111111"/>
          <ns0:sz ns0:val="21"/>
        </ns0:rPr>
        <ns0:t/>
      </ns0:r>
    </ns0:p>
    <ns0:p ns2:paraId="7E47FD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0:pPr/>
      <ns0:r>
        <ns0:br ns0:type="page"/>
      </ns0:r>
    </ns0:p>
    <ns0:p ns2:paraId="7AE83B71">
      <ns0:pPr>
        <ns0:pStyle ns0:val="3"/>
        <ns0:jc ns0:val="center"/>
      </ns0:pPr>
      <ns0:r>
        <ns0:rPr>
          <ns0:rFonts ns0:ascii="Hiragino Sans GB" ns0:hAnsi="Hiragino Sans GB" ns0:eastAsia="Hiragino Sans GB" ns0:cs="Hiragino Sans GB"/>
          <ns0:b ns0:val="0"/>
          <ns0:color ns0:val="1F5E8C"/>
          <ns0:sz ns0:val="36"/>
        </ns0:rPr>
        <ns0:t>六大要素术语极简速记版</ns0:t>
      </ns0:r>
    </ns0:p>
    <ns0:p ns2:paraId="44689D13">
      <ns0:pPr>
        <ns0:pStyle ns0:val="4"/>
      </ns0:pPr>
      <ns0:r>
        <ns0:rPr>
          <ns0:rFonts ns0:eastAsia="Hiragino Sans GB" ns0:ascii="Hiragino Sans GB" ns0:hAnsi="Hiragino Sans GB" ns0:cs="Hiragino Sans GB"/>
          <ns0:b/>
          <ns0:color ns0:val="2F6F9F"/>
          <ns0:sz ns0:val="28"/>
        </ns0:rPr>
        <ns0:t>时代背景</ns0:t>
      </ns0:r>
    </ns0:p>
    <ns0:p ns2:paraId="12ACF343">
      <ns0:pPr/>
      <ns0:r>
        <ns0:rPr>
          <ns0:rFonts ns0:ascii="Hiragino Sans GB" ns0:hAnsi="Hiragino Sans GB" ns0:eastAsia="Hiragino Sans GB" ns0:cs="Hiragino Sans GB"/>
          <ns0:b ns0:val="0"/>
          <ns0:color ns0:val="202124"/>
          <ns0:sz ns0:val="21"/>
        </ns0:rPr>
        <ns0:t>和平与发展仍是时代主题</ns0:t>
      </ns0:r>
    </ns0:p>
    <ns0:p ns2:paraId="45008051">
      <ns0:pPr/>
      <ns0:r>
        <ns0:rPr>
          <ns0:rFonts ns0:ascii="Hiragino Sans GB" ns0:hAnsi="Hiragino Sans GB" ns0:eastAsia="Hiragino Sans GB" ns0:cs="Hiragino Sans GB"/>
          <ns0:b ns0:val="0"/>
          <ns0:color ns0:val="202124"/>
          <ns0:sz ns0:val="21"/>
        </ns0:rPr>
        <ns0:t>百年变局与外部风险挑战</ns0:t>
      </ns0:r>
    </ns0:p>
    <ns0:p ns2:paraId="28BB53FC">
      <ns0:pPr/>
      <ns0:r>
        <ns0:rPr>
          <ns0:rFonts ns0:ascii="Hiragino Sans GB" ns0:hAnsi="Hiragino Sans GB" ns0:eastAsia="Hiragino Sans GB" ns0:cs="Hiragino Sans GB"/>
          <ns0:b ns0:val="0"/>
          <ns0:color ns0:val="202124"/>
          <ns0:sz ns0:val="21"/>
        </ns0:rPr>
        <ns0:t>气候变化给全人类带来巨大风险和挑战，气候治理已成为全球治理的重要议题之一</ns0:t>
      </ns0:r>
    </ns0:p>
    <ns0:p ns2:paraId="16B64C63">
      <ns0:pPr/>
      <ns0:r>
        <ns0:rPr>
          <ns0:rFonts ns0:ascii="Hiragino Sans GB" ns0:hAnsi="Hiragino Sans GB" ns0:eastAsia="Hiragino Sans GB" ns0:cs="Hiragino Sans GB"/>
          <ns0:b ns0:val="0"/>
          <ns0:color ns0:val="202124"/>
          <ns0:sz ns0:val="21"/>
        </ns0:rPr>
        <ns0:t>顺应和平、发展的时代潮流</ns0:t>
      </ns0:r>
    </ns0:p>
    <ns0:p ns2:paraId="25523075">
      <ns0:pPr/>
      <ns0:r>
        <ns0:rPr>
          <ns0:rFonts ns0:ascii="Hiragino Sans GB" ns0:hAnsi="Hiragino Sans GB" ns0:eastAsia="Hiragino Sans GB" ns0:cs="Hiragino Sans GB"/>
          <ns0:b ns0:val="0"/>
          <ns0:color ns0:val="202124"/>
          <ns0:sz ns0:val="21"/>
        </ns0:rPr>
        <ns0:t>契合和平与发展的时代主题，回应全球治理赤字</ns0:t>
      </ns0:r>
    </ns0:p>
    <ns0:p ns2:paraId="0DE1D98A">
      <ns0:pPr>
        <ns0:pStyle ns0:val="4"/>
      </ns0:pPr>
      <ns0:r>
        <ns0:rPr>
          <ns0:rFonts ns0:eastAsia="Hiragino Sans GB" ns0:ascii="Hiragino Sans GB" ns0:hAnsi="Hiragino Sans GB" ns0:cs="Hiragino Sans GB"/>
          <ns0:b/>
          <ns0:color ns0:val="2F6F9F"/>
          <ns0:sz ns0:val="28"/>
        </ns0:rPr>
        <ns0:t>理论</ns0:t>
      </ns0:r>
    </ns0:p>
    <ns0:p ns2:paraId="72EF31D8">
      <ns0:pPr/>
      <ns0:r>
        <ns0:rPr>
          <ns0:rFonts ns0:ascii="Hiragino Sans GB" ns0:hAnsi="Hiragino Sans GB" ns0:eastAsia="Hiragino Sans GB" ns0:cs="Hiragino Sans GB"/>
          <ns0:b ns0:val="0"/>
          <ns0:color ns0:val="202124"/>
          <ns0:sz ns0:val="21"/>
        </ns0:rPr>
        <ns0:t>维护国家利益是主权国家对外活动的出发点和落脚点</ns0:t>
      </ns0:r>
    </ns0:p>
    <ns0:p ns2:paraId="3E7D1807">
      <ns0:pPr/>
      <ns0:r>
        <ns0:rPr>
          <ns0:rFonts ns0:ascii="Hiragino Sans GB" ns0:hAnsi="Hiragino Sans GB" ns0:eastAsia="Hiragino Sans GB" ns0:cs="Hiragino Sans GB"/>
          <ns0:b ns0:val="0"/>
          <ns0:color ns0:val="202124"/>
          <ns0:sz ns0:val="21"/>
        </ns0:rPr>
        <ns0:t>国家间共同利益是国家合作的基础</ns0:t>
      </ns0:r>
    </ns0:p>
    <ns0:p ns2:paraId="5ABF5C31">
      <ns0:pPr/>
      <ns0:r>
        <ns0:rPr>
          <ns0:rFonts ns0:ascii="Hiragino Sans GB" ns0:hAnsi="Hiragino Sans GB" ns0:eastAsia="Hiragino Sans GB" ns0:cs="Hiragino Sans GB"/>
          <ns0:b ns0:val="0"/>
          <ns0:color ns0:val="202124"/>
          <ns0:sz ns0:val="21"/>
        </ns0:rPr>
        <ns0:t>国际竞争的实质是综合国力较量</ns0:t>
      </ns0:r>
    </ns0:p>
    <ns0:p ns2:paraId="06D7A52A">
      <ns0:pPr/>
      <ns0:r>
        <ns0:rPr>
          <ns0:rFonts ns0:ascii="Hiragino Sans GB" ns0:hAnsi="Hiragino Sans GB" ns0:eastAsia="Hiragino Sans GB" ns0:cs="Hiragino Sans GB"/>
          <ns0:b ns0:val="0"/>
          <ns0:color ns0:val="202124"/>
          <ns0:sz ns0:val="21"/>
        </ns0:rPr>
        <ns0:t>当前国际竞争的实质是以经济和科技实力为基础的综合国力较量</ns0:t>
      </ns0:r>
    </ns0:p>
    <ns0:p ns2:paraId="5417A80C">
      <ns0:pPr/>
      <ns0:r>
        <ns0:rPr>
          <ns0:rFonts ns0:ascii="Hiragino Sans GB" ns0:hAnsi="Hiragino Sans GB" ns0:eastAsia="Hiragino Sans GB" ns0:cs="Hiragino Sans GB"/>
          <ns0:b ns0:val="0"/>
          <ns0:color ns0:val="202124"/>
          <ns0:sz ns0:val="21"/>
        </ns0:rPr>
        <ns0:t>人才是综合国力竞争和自主创新的关键资源</ns0:t>
      </ns0:r>
    </ns0:p>
    <ns0:p ns2:paraId="350536B1">
      <ns0:pPr>
        <ns0:pStyle ns0:val="4"/>
      </ns0:pPr>
      <ns0:r>
        <ns0:rPr>
          <ns0:rFonts ns0:eastAsia="Hiragino Sans GB" ns0:ascii="Hiragino Sans GB" ns0:hAnsi="Hiragino Sans GB" ns0:cs="Hiragino Sans GB"/>
          <ns0:b/>
          <ns0:color ns0:val="2F6F9F"/>
          <ns0:sz ns0:val="28"/>
        </ns0:rPr>
        <ns0:t>经济全球化</ns0:t>
      </ns0:r>
    </ns0:p>
    <ns0:p ns2:paraId="6658B9B6">
      <ns0:pPr/>
      <ns0:r>
        <ns0:rPr>
          <ns0:rFonts ns0:ascii="Hiragino Sans GB" ns0:hAnsi="Hiragino Sans GB" ns0:eastAsia="Hiragino Sans GB" ns0:cs="Hiragino Sans GB"/>
          <ns0:b ns0:val="0"/>
          <ns0:color ns0:val="202124"/>
          <ns0:sz ns0:val="21"/>
        </ns0:rPr>
        <ns0:t>处理好自力更生和对外开放的关系，参与经济全球化和国际分工</ns0:t>
      </ns0:r>
    </ns0:p>
    <ns0:p ns2:paraId="4F508E3B">
      <ns0:pPr/>
      <ns0:r>
        <ns0:rPr>
          <ns0:rFonts ns0:ascii="Hiragino Sans GB" ns0:hAnsi="Hiragino Sans GB" ns0:eastAsia="Hiragino Sans GB" ns0:cs="Hiragino Sans GB"/>
          <ns0:b ns0:val="0"/>
          <ns0:color ns0:val="202124"/>
          <ns0:sz ns0:val="21"/>
        </ns0:rPr>
        <ns0:t>参与全球经济治理和规则制定，为企业出海营造国际环境</ns0:t>
      </ns0:r>
    </ns0:p>
    <ns0:p ns2:paraId="1345D9AA">
      <ns0:pPr/>
      <ns0:r>
        <ns0:rPr>
          <ns0:rFonts ns0:ascii="Hiragino Sans GB" ns0:hAnsi="Hiragino Sans GB" ns0:eastAsia="Hiragino Sans GB" ns0:cs="Hiragino Sans GB"/>
          <ns0:b ns0:val="0"/>
          <ns0:color ns0:val="202124"/>
          <ns0:sz ns0:val="21"/>
        </ns0:rPr>
        <ns0:t>顺应经济全球化趋势，主动融入并推动深化</ns0:t>
      </ns0:r>
    </ns0:p>
    <ns0:p ns2:paraId="67DE8267">
      <ns0:pPr/>
      <ns0:r>
        <ns0:rPr>
          <ns0:rFonts ns0:ascii="Hiragino Sans GB" ns0:hAnsi="Hiragino Sans GB" ns0:eastAsia="Hiragino Sans GB" ns0:cs="Hiragino Sans GB"/>
          <ns0:b ns0:val="0"/>
          <ns0:color ns0:val="202124"/>
          <ns0:sz ns0:val="21"/>
        </ns0:rPr>
        <ns0:t>利用两个市场两种资源优化全球资源配置</ns0:t>
      </ns0:r>
    </ns0:p>
    <ns0:p ns2:paraId="15A0E9FB">
      <ns0:pPr/>
      <ns0:r>
        <ns0:rPr>
          <ns0:rFonts ns0:ascii="Hiragino Sans GB" ns0:hAnsi="Hiragino Sans GB" ns0:eastAsia="Hiragino Sans GB" ns0:cs="Hiragino Sans GB"/>
          <ns0:b ns0:val="0"/>
          <ns0:color ns0:val="202124"/>
          <ns0:sz ns0:val="21"/>
        </ns0:rPr>
        <ns0:t>数字贸易与数字经济跨境流通</ns0:t>
      </ns0:r>
    </ns0:p>
    <ns0:p ns2:paraId="43492142">
      <ns0:pPr/>
      <ns0:r>
        <ns0:rPr>
          <ns0:rFonts ns0:ascii="Hiragino Sans GB" ns0:hAnsi="Hiragino Sans GB" ns0:eastAsia="Hiragino Sans GB" ns0:cs="Hiragino Sans GB"/>
          <ns0:b ns0:val="0"/>
          <ns0:color ns0:val="202124"/>
          <ns0:sz ns0:val="21"/>
        </ns0:rPr>
        <ns0:t>提高开放型经济水平</ns0:t>
      </ns0:r>
    </ns0:p>
    <ns0:p ns2:paraId="51D3EB3C">
      <ns0:pPr/>
      <ns0:r>
        <ns0:rPr>
          <ns0:rFonts ns0:ascii="Hiragino Sans GB" ns0:hAnsi="Hiragino Sans GB" ns0:eastAsia="Hiragino Sans GB" ns0:cs="Hiragino Sans GB"/>
          <ns0:b ns0:val="0"/>
          <ns0:color ns0:val="202124"/>
          <ns0:sz ns0:val="21"/>
        </ns0:rPr>
        <ns0:t>发展更高层次开放型经济</ns0:t>
      </ns0:r>
    </ns0:p>
    <ns0:p ns2:paraId="58CD8F4F">
      <ns0:pPr/>
      <ns0:r>
        <ns0:rPr>
          <ns0:rFonts ns0:ascii="Hiragino Sans GB" ns0:hAnsi="Hiragino Sans GB" ns0:eastAsia="Hiragino Sans GB" ns0:cs="Hiragino Sans GB"/>
          <ns0:b ns0:val="0"/>
          <ns0:color ns0:val="202124"/>
          <ns0:sz ns0:val="21"/>
        </ns0:rPr>
        <ns0:t>推动经济全球化朝着更加开放、包容、普惠、平衡、共赢方向发展</ns0:t>
      </ns0:r>
    </ns0:p>
    <ns0:p ns2:paraId="1CC128B5">
      <ns0:pPr/>
      <ns0:r>
        <ns0:rPr>
          <ns0:rFonts ns0:ascii="Hiragino Sans GB" ns0:hAnsi="Hiragino Sans GB" ns0:eastAsia="Hiragino Sans GB" ns0:cs="Hiragino Sans GB"/>
          <ns0:b ns0:val="0"/>
          <ns0:color ns0:val="202124"/>
          <ns0:sz ns0:val="21"/>
        </ns0:rPr>
        <ns0:t>对最不发达国家实行零关税，推动普惠包容的经济全球化</ns0:t>
      </ns0:r>
    </ns0:p>
    <ns0:p ns2:paraId="53770398">
      <ns0:pPr/>
      <ns0:r>
        <ns0:rPr>
          <ns0:rFonts ns0:ascii="Hiragino Sans GB" ns0:hAnsi="Hiragino Sans GB" ns0:eastAsia="Hiragino Sans GB" ns0:cs="Hiragino Sans GB"/>
          <ns0:b ns0:val="0"/>
          <ns0:color ns0:val="202124"/>
          <ns0:sz ns0:val="21"/>
        </ns0:rPr>
        <ns0:t>统筹发展和安全，形成多元稳定的经贸关系</ns0:t>
      </ns0:r>
    </ns0:p>
    <ns0:p ns2:paraId="6C75E958">
      <ns0:pPr/>
      <ns0:r>
        <ns0:rPr>
          <ns0:rFonts ns0:ascii="Hiragino Sans GB" ns0:hAnsi="Hiragino Sans GB" ns0:eastAsia="Hiragino Sans GB" ns0:cs="Hiragino Sans GB"/>
          <ns0:b ns0:val="0"/>
          <ns0:color ns0:val="202124"/>
          <ns0:sz ns0:val="21"/>
        </ns0:rPr>
        <ns0:t>推进贸易和投资自由化便利化</ns0:t>
      </ns0:r>
    </ns0:p>
    <ns0:p ns2:paraId="2A28325C">
      <ns0:pPr/>
      <ns0:r>
        <ns0:rPr>
          <ns0:rFonts ns0:ascii="Hiragino Sans GB" ns0:hAnsi="Hiragino Sans GB" ns0:eastAsia="Hiragino Sans GB" ns0:cs="Hiragino Sans GB"/>
          <ns0:b ns0:val="0"/>
          <ns0:color ns0:val="202124"/>
          <ns0:sz ns0:val="21"/>
        </ns0:rPr>
        <ns0:t>发挥比较优势并打造国际竞争新优势</ns0:t>
      </ns0:r>
    </ns0:p>
    <ns0:p ns2:paraId="1191E737">
      <ns0:pPr/>
      <ns0:r>
        <ns0:rPr>
          <ns0:rFonts ns0:ascii="Hiragino Sans GB" ns0:hAnsi="Hiragino Sans GB" ns0:eastAsia="Hiragino Sans GB" ns0:cs="Hiragino Sans GB"/>
          <ns0:b ns0:val="0"/>
          <ns0:color ns0:val="202124"/>
          <ns0:sz ns0:val="21"/>
        </ns0:rPr>
        <ns0:t>维护全球产业链供应链稳定畅通</ns0:t>
      </ns0:r>
    </ns0:p>
    <ns0:p ns2:paraId="497CE667">
      <ns0:pPr/>
      <ns0:r>
        <ns0:rPr>
          <ns0:rFonts ns0:ascii="Hiragino Sans GB" ns0:hAnsi="Hiragino Sans GB" ns0:eastAsia="Hiragino Sans GB" ns0:cs="Hiragino Sans GB"/>
          <ns0:b ns0:val="0"/>
          <ns0:color ns0:val="202124"/>
          <ns0:sz ns0:val="21"/>
        </ns0:rPr>
        <ns0:t>以产业链供应链合作推动互利共赢</ns0:t>
      </ns0:r>
    </ns0:p>
    <ns0:p ns2:paraId="729D26ED">
      <ns0:pPr/>
      <ns0:r>
        <ns0:rPr>
          <ns0:rFonts ns0:ascii="Hiragino Sans GB" ns0:hAnsi="Hiragino Sans GB" ns0:eastAsia="Hiragino Sans GB" ns0:cs="Hiragino Sans GB"/>
          <ns0:b ns0:val="0"/>
          <ns0:color ns0:val="202124"/>
          <ns0:sz ns0:val="21"/>
        </ns0:rPr>
        <ns0:t>中国扩大高水平对外开放与制度型开放</ns0:t>
      </ns0:r>
    </ns0:p>
    <ns0:p ns2:paraId="3FF13EF7">
      <ns0:pPr/>
      <ns0:r>
        <ns0:rPr>
          <ns0:rFonts ns0:ascii="Hiragino Sans GB" ns0:hAnsi="Hiragino Sans GB" ns0:eastAsia="Hiragino Sans GB" ns0:cs="Hiragino Sans GB"/>
          <ns0:b ns0:val="0"/>
          <ns0:color ns0:val="202124"/>
          <ns0:sz ns0:val="21"/>
        </ns0:rPr>
        <ns0:t>推动区域经济融合与区域经济一体化</ns0:t>
      </ns0:r>
    </ns0:p>
    <ns0:p ns2:paraId="031924AE">
      <ns0:pPr/>
      <ns0:r>
        <ns0:rPr>
          <ns0:rFonts ns0:ascii="Hiragino Sans GB" ns0:hAnsi="Hiragino Sans GB" ns0:eastAsia="Hiragino Sans GB" ns0:cs="Hiragino Sans GB"/>
          <ns0:b ns0:val="0"/>
          <ns0:color ns0:val="202124"/>
          <ns0:sz ns0:val="21"/>
        </ns0:rPr>
        <ns0:t>坚持多边贸易、多边主义与全球经济治理体系改革</ns0:t>
      </ns0:r>
    </ns0:p>
    <ns0:p ns2:paraId="09882A91">
      <ns0:pPr/>
      <ns0:r>
        <ns0:rPr>
          <ns0:rFonts ns0:ascii="Hiragino Sans GB" ns0:hAnsi="Hiragino Sans GB" ns0:eastAsia="Hiragino Sans GB" ns0:cs="Hiragino Sans GB"/>
          <ns0:b ns0:val="0"/>
          <ns0:color ns0:val="202124"/>
          <ns0:sz ns0:val="21"/>
        </ns0:rPr>
        <ns0:t>提升发展中国家的代表性和发言权，打破规则制定垄断</ns0:t>
      </ns0:r>
    </ns0:p>
    <ns0:p ns2:paraId="77E8F4EE">
      <ns0:pPr/>
      <ns0:r>
        <ns0:rPr>
          <ns0:rFonts ns0:ascii="Hiragino Sans GB" ns0:hAnsi="Hiragino Sans GB" ns0:eastAsia="Hiragino Sans GB" ns0:cs="Hiragino Sans GB"/>
          <ns0:b ns0:val="0"/>
          <ns0:color ns0:val="202124"/>
          <ns0:sz ns0:val="21"/>
        </ns0:rPr>
        <ns0:t>我国的未来产业有非常广阔的国际市场，为未来产业“走出去”提供了可能</ns0:t>
      </ns0:r>
    </ns0:p>
    <ns0:p ns2:paraId="5555D8AE">
      <ns0:pPr/>
      <ns0:r>
        <ns0:rPr>
          <ns0:rFonts ns0:ascii="Hiragino Sans GB" ns0:hAnsi="Hiragino Sans GB" ns0:eastAsia="Hiragino Sans GB" ns0:cs="Hiragino Sans GB"/>
          <ns0:b ns0:val="0"/>
          <ns0:color ns0:val="202124"/>
          <ns0:sz ns0:val="21"/>
        </ns0:rPr>
        <ns0:t>积极参与全球经济治理和经贸规则完善</ns0:t>
      </ns0:r>
    </ns0:p>
    <ns0:p ns2:paraId="74839149">
      <ns0:pPr/>
      <ns0:r>
        <ns0:rPr>
          <ns0:rFonts ns0:ascii="Hiragino Sans GB" ns0:hAnsi="Hiragino Sans GB" ns0:eastAsia="Hiragino Sans GB" ns0:cs="Hiragino Sans GB"/>
          <ns0:b ns0:val="0"/>
          <ns0:color ns0:val="202124"/>
          <ns0:sz ns0:val="21"/>
        </ns0:rPr>
        <ns0:t>参与国际标准制定，提升国际规则话语权</ns0:t>
      </ns0:r>
    </ns0:p>
    <ns0:p ns2:paraId="7934ACD7">
      <ns0:pPr/>
      <ns0:r>
        <ns0:rPr>
          <ns0:rFonts ns0:ascii="Hiragino Sans GB" ns0:hAnsi="Hiragino Sans GB" ns0:eastAsia="Hiragino Sans GB" ns0:cs="Hiragino Sans GB"/>
          <ns0:b ns0:val="0"/>
          <ns0:color ns0:val="202124"/>
          <ns0:sz ns0:val="21"/>
        </ns0:rPr>
        <ns0:t>以开放促进产业升级，为未来产业拓展国际空间，提升国际竞争力，筑牢安全基础</ns0:t>
      </ns0:r>
    </ns0:p>
    <ns0:p ns2:paraId="70BBC7EA">
      <ns0:pPr/>
      <ns0:r>
        <ns0:rPr>
          <ns0:rFonts ns0:ascii="Hiragino Sans GB" ns0:hAnsi="Hiragino Sans GB" ns0:eastAsia="Hiragino Sans GB" ns0:cs="Hiragino Sans GB"/>
          <ns0:b ns0:val="0"/>
          <ns0:color ns0:val="202124"/>
          <ns0:sz ns0:val="21"/>
        </ns0:rPr>
        <ns0:t>统筹开放与安全，维护产业链供应链安全稳定</ns0:t>
      </ns0:r>
    </ns0:p>
    <ns0:p ns2:paraId="2E1D6B7E">
      <ns0:pPr/>
      <ns0:r>
        <ns0:rPr>
          <ns0:rFonts ns0:ascii="Hiragino Sans GB" ns0:hAnsi="Hiragino Sans GB" ns0:eastAsia="Hiragino Sans GB" ns0:cs="Hiragino Sans GB"/>
          <ns0:b ns0:val="0"/>
          <ns0:color ns0:val="202124"/>
          <ns0:sz ns0:val="21"/>
        </ns0:rPr>
        <ns0:t>中国市场红利推动互利共赢</ns0:t>
      </ns0:r>
    </ns0:p>
    <ns0:p ns2:paraId="0C7B8EFA">
      <ns0:pPr/>
      <ns0:r>
        <ns0:rPr>
          <ns0:rFonts ns0:ascii="Hiragino Sans GB" ns0:hAnsi="Hiragino Sans GB" ns0:eastAsia="Hiragino Sans GB" ns0:cs="Hiragino Sans GB"/>
          <ns0:b ns0:val="0"/>
          <ns0:color ns0:val="202124"/>
          <ns0:sz ns0:val="21"/>
        </ns0:rPr>
        <ns0:t>充分运用国际规则，利用国际组织赋予的权利，对话磋商，积极维护自身权益</ns0:t>
      </ns0:r>
    </ns0:p>
    <ns0:p ns2:paraId="4C441F00">
      <ns0:pPr/>
      <ns0:r>
        <ns0:rPr>
          <ns0:rFonts ns0:ascii="Hiragino Sans GB" ns0:hAnsi="Hiragino Sans GB" ns0:eastAsia="Hiragino Sans GB" ns0:cs="Hiragino Sans GB"/>
          <ns0:b ns0:val="0"/>
          <ns0:color ns0:val="202124"/>
          <ns0:sz ns0:val="21"/>
        </ns0:rPr>
        <ns0:t>加强技术创新、提高产品质量，增强竞争力</ns0:t>
      </ns0:r>
    </ns0:p>
    <ns0:p ns2:paraId="220B54EF">
      <ns0:pPr/>
      <ns0:r>
        <ns0:rPr>
          <ns0:rFonts ns0:ascii="Hiragino Sans GB" ns0:hAnsi="Hiragino Sans GB" ns0:eastAsia="Hiragino Sans GB" ns0:cs="Hiragino Sans GB"/>
          <ns0:b ns0:val="0"/>
          <ns0:color ns0:val="202124"/>
          <ns0:sz ns0:val="21"/>
        </ns0:rPr>
        <ns0:t>实施出口市场多元化战略，减少对单一市场的依赖</ns0:t>
      </ns0:r>
    </ns0:p>
    <ns0:p ns2:paraId="34A1BB04">
      <ns0:pPr/>
      <ns0:r>
        <ns0:rPr>
          <ns0:rFonts ns0:ascii="Hiragino Sans GB" ns0:hAnsi="Hiragino Sans GB" ns0:eastAsia="Hiragino Sans GB" ns0:cs="Hiragino Sans GB"/>
          <ns0:b ns0:val="0"/>
          <ns0:color ns0:val="202124"/>
          <ns0:sz ns0:val="21"/>
        </ns0:rPr>
        <ns0:t>深度参与全球产业分工合作，畅通国内国际双循环</ns0:t>
      </ns0:r>
    </ns0:p>
    <ns0:p ns2:paraId="5BC371F2">
      <ns0:pPr/>
      <ns0:r>
        <ns0:rPr>
          <ns0:rFonts ns0:ascii="Hiragino Sans GB" ns0:hAnsi="Hiragino Sans GB" ns0:eastAsia="Hiragino Sans GB" ns0:cs="Hiragino Sans GB"/>
          <ns0:b ns0:val="0"/>
          <ns0:color ns0:val="202124"/>
          <ns0:sz ns0:val="21"/>
        </ns0:rPr>
        <ns0:t>以科学技术的发展推动建设创新型、开放型世界经济</ns0:t>
      </ns0:r>
    </ns0:p>
    <ns0:p ns2:paraId="54F139E7">
      <ns0:pPr/>
      <ns0:r>
        <ns0:rPr>
          <ns0:rFonts ns0:ascii="Hiragino Sans GB" ns0:hAnsi="Hiragino Sans GB" ns0:eastAsia="Hiragino Sans GB" ns0:cs="Hiragino Sans GB"/>
          <ns0:b ns0:val="0"/>
          <ns0:color ns0:val="202124"/>
          <ns0:sz ns0:val="21"/>
        </ns0:rPr>
        <ns0:t>中国市场红利与全球经济包容性增长</ns0:t>
      </ns0:r>
    </ns0:p>
    <ns0:p ns2:paraId="0834F2B2">
      <ns0:pPr/>
      <ns0:r>
        <ns0:rPr>
          <ns0:rFonts ns0:ascii="Hiragino Sans GB" ns0:hAnsi="Hiragino Sans GB" ns0:eastAsia="Hiragino Sans GB" ns0:cs="Hiragino Sans GB"/>
          <ns0:b ns0:val="0"/>
          <ns0:color ns0:val="202124"/>
          <ns0:sz ns0:val="21"/>
        </ns0:rPr>
        <ns0:t>维护多边贸易体制</ns0:t>
      </ns0:r>
    </ns0:p>
    <ns0:p ns2:paraId="24515597">
      <ns0:pPr/>
      <ns0:r>
        <ns0:rPr>
          <ns0:rFonts ns0:ascii="Hiragino Sans GB" ns0:hAnsi="Hiragino Sans GB" ns0:eastAsia="Hiragino Sans GB" ns0:cs="Hiragino Sans GB"/>
          <ns0:b ns0:val="0"/>
          <ns0:color ns0:val="202124"/>
          <ns0:sz ns0:val="21"/>
        </ns0:rPr>
        <ns0:t>推进普惠包容的经济全球化，推动构建更加开放、包容的全球经济格局</ns0:t>
      </ns0:r>
    </ns0:p>
    <ns0:p ns2:paraId="1CC12F9D">
      <ns0:pPr/>
      <ns0:r>
        <ns0:rPr>
          <ns0:rFonts ns0:ascii="Hiragino Sans GB" ns0:hAnsi="Hiragino Sans GB" ns0:eastAsia="Hiragino Sans GB" ns0:cs="Hiragino Sans GB"/>
          <ns0:b ns0:val="0"/>
          <ns0:color ns0:val="202124"/>
          <ns0:sz ns0:val="21"/>
        </ns0:rPr>
        <ns0:t>促进全球资源优化配置和国际贸易发展</ns0:t>
      </ns0:r>
    </ns0:p>
    <ns0:p ns2:paraId="42738F96">
      <ns0:pPr/>
      <ns0:r>
        <ns0:rPr>
          <ns0:rFonts ns0:ascii="Hiragino Sans GB" ns0:hAnsi="Hiragino Sans GB" ns0:eastAsia="Hiragino Sans GB" ns0:cs="Hiragino Sans GB"/>
          <ns0:b ns0:val="0"/>
          <ns0:color ns0:val="202124"/>
          <ns0:sz ns0:val="21"/>
        </ns0:rPr>
        <ns0:t>为世界新能源产业注入活力，增强经济全球化动力</ns0:t>
      </ns0:r>
    </ns0:p>
    <ns0:p ns2:paraId="08A3661E">
      <ns0:pPr/>
      <ns0:r>
        <ns0:rPr>
          <ns0:rFonts ns0:ascii="Hiragino Sans GB" ns0:hAnsi="Hiragino Sans GB" ns0:eastAsia="Hiragino Sans GB" ns0:cs="Hiragino Sans GB"/>
          <ns0:b ns0:val="0"/>
          <ns0:color ns0:val="202124"/>
          <ns0:sz ns0:val="21"/>
        </ns0:rPr>
        <ns0:t>反对贸易保护主义，警惕单边措施破坏多边贸易秩序</ns0:t>
      </ns0:r>
    </ns0:p>
    <ns0:p ns2:paraId="21F1DF52">
      <ns0:pPr/>
      <ns0:r>
        <ns0:rPr>
          <ns0:rFonts ns0:ascii="Hiragino Sans GB" ns0:hAnsi="Hiragino Sans GB" ns0:eastAsia="Hiragino Sans GB" ns0:cs="Hiragino Sans GB"/>
          <ns0:b ns0:val="0"/>
          <ns0:color ns0:val="202124"/>
          <ns0:sz ns0:val="21"/>
        </ns0:rPr>
        <ns0:t>推动建设开放型世界经济，深化国际分工与合作</ns0:t>
      </ns0:r>
    </ns0:p>
    <ns0:p ns2:paraId="1FAADD26">
      <ns0:pPr/>
      <ns0:r>
        <ns0:rPr>
          <ns0:rFonts ns0:ascii="Hiragino Sans GB" ns0:hAnsi="Hiragino Sans GB" ns0:eastAsia="Hiragino Sans GB" ns0:cs="Hiragino Sans GB"/>
          <ns0:b ns0:val="0"/>
          <ns0:color ns0:val="202124"/>
          <ns0:sz ns0:val="21"/>
        </ns0:rPr>
        <ns0:t>维护全球产业链供应链稳定畅通，服务共同现代化</ns0:t>
      </ns0:r>
    </ns0:p>
    <ns0:p ns2:paraId="387F6C3C">
      <ns0:pPr/>
      <ns0:r>
        <ns0:rPr>
          <ns0:rFonts ns0:ascii="Hiragino Sans GB" ns0:hAnsi="Hiragino Sans GB" ns0:eastAsia="Hiragino Sans GB" ns0:cs="Hiragino Sans GB"/>
          <ns0:b ns0:val="0"/>
          <ns0:color ns0:val="202124"/>
          <ns0:sz ns0:val="21"/>
        </ns0:rPr>
        <ns0:t>维护开放合作的国际经济环境</ns0:t>
      </ns0:r>
    </ns0:p>
    <ns0:p ns2:paraId="0BD3FE42">
      <ns0:pPr/>
      <ns0:r>
        <ns0:rPr>
          <ns0:rFonts ns0:ascii="Hiragino Sans GB" ns0:hAnsi="Hiragino Sans GB" ns0:eastAsia="Hiragino Sans GB" ns0:cs="Hiragino Sans GB"/>
          <ns0:b ns0:val="0"/>
          <ns0:color ns0:val="202124"/>
          <ns0:sz ns0:val="21"/>
        </ns0:rPr>
        <ns0:t>促进全球范围内标准共通、技术共享，推动全球技术创新与绿色转型</ns0:t>
      </ns0:r>
    </ns0:p>
    <ns0:p ns2:paraId="55A7759E">
      <ns0:pPr/>
      <ns0:r>
        <ns0:rPr>
          <ns0:rFonts ns0:ascii="Hiragino Sans GB" ns0:hAnsi="Hiragino Sans GB" ns0:eastAsia="Hiragino Sans GB" ns0:cs="Hiragino Sans GB"/>
          <ns0:b ns0:val="0"/>
          <ns0:color ns0:val="202124"/>
          <ns0:sz ns0:val="21"/>
        </ns0:rPr>
        <ns0:t>互利共赢的开放战略</ns0:t>
      </ns0:r>
    </ns0:p>
    <ns0:p ns2:paraId="15E94A97">
      <ns0:pPr/>
      <ns0:r>
        <ns0:rPr>
          <ns0:rFonts ns0:ascii="Hiragino Sans GB" ns0:hAnsi="Hiragino Sans GB" ns0:eastAsia="Hiragino Sans GB" ns0:cs="Hiragino Sans GB"/>
          <ns0:b ns0:val="0"/>
          <ns0:color ns0:val="202124"/>
          <ns0:sz ns0:val="21"/>
        </ns0:rPr>
        <ns0:t>顺应经济全球化趋势，反对贸易保护主义</ns0:t>
      </ns0:r>
    </ns0:p>
    <ns0:p ns2:paraId="475722CD">
      <ns0:pPr/>
      <ns0:r>
        <ns0:rPr>
          <ns0:rFonts ns0:ascii="Hiragino Sans GB" ns0:hAnsi="Hiragino Sans GB" ns0:eastAsia="Hiragino Sans GB" ns0:cs="Hiragino Sans GB"/>
          <ns0:b ns0:val="0"/>
          <ns0:color ns0:val="202124"/>
          <ns0:sz ns0:val="21"/>
        </ns0:rPr>
        <ns0:t>建设开放型世界经济，扩大开放合作</ns0:t>
      </ns0:r>
    </ns0:p>
    <ns0:p ns2:paraId="5304569B">
      <ns0:pPr/>
      <ns0:r>
        <ns0:rPr>
          <ns0:rFonts ns0:ascii="Hiragino Sans GB" ns0:hAnsi="Hiragino Sans GB" ns0:eastAsia="Hiragino Sans GB" ns0:cs="Hiragino Sans GB"/>
          <ns0:b ns0:val="0"/>
          <ns0:color ns0:val="202124"/>
          <ns0:sz ns0:val="21"/>
        </ns0:rPr>
        <ns0:t>共享经济全球化成果，促进世界经济共同繁荣</ns0:t>
      </ns0:r>
    </ns0:p>
    <ns0:p ns2:paraId="3F0AB470">
      <ns0:pPr/>
      <ns0:r>
        <ns0:rPr>
          <ns0:rFonts ns0:ascii="Hiragino Sans GB" ns0:hAnsi="Hiragino Sans GB" ns0:eastAsia="Hiragino Sans GB" ns0:cs="Hiragino Sans GB"/>
          <ns0:b ns0:val="0"/>
          <ns0:color ns0:val="202124"/>
          <ns0:sz ns0:val="21"/>
        </ns0:rPr>
        <ns0:t>发挥我国超大规模市场优势</ns0:t>
      </ns0:r>
    </ns0:p>
    <ns0:p ns2:paraId="2F95E5A8">
      <ns0:pPr/>
      <ns0:r>
        <ns0:rPr>
          <ns0:rFonts ns0:ascii="Hiragino Sans GB" ns0:hAnsi="Hiragino Sans GB" ns0:eastAsia="Hiragino Sans GB" ns0:cs="Hiragino Sans GB"/>
          <ns0:b ns0:val="0"/>
          <ns0:color ns0:val="202124"/>
          <ns0:sz ns0:val="21"/>
        </ns0:rPr>
        <ns0:t>推动全球要素向中国市场集聚</ns0:t>
      </ns0:r>
    </ns0:p>
    <ns0:p ns2:paraId="15D4B626">
      <ns0:pPr/>
      <ns0:r>
        <ns0:rPr>
          <ns0:rFonts ns0:ascii="Hiragino Sans GB" ns0:hAnsi="Hiragino Sans GB" ns0:eastAsia="Hiragino Sans GB" ns0:cs="Hiragino Sans GB"/>
          <ns0:b ns0:val="0"/>
          <ns0:color ns0:val="202124"/>
          <ns0:sz ns0:val="21"/>
        </ns0:rPr>
        <ns0:t>促进国内国际双循环，让世界共享中国发展机遇</ns0:t>
      </ns0:r>
    </ns0:p>
    <ns0:p ns2:paraId="65E9649F">
      <ns0:pPr/>
      <ns0:r>
        <ns0:rPr>
          <ns0:rFonts ns0:ascii="Hiragino Sans GB" ns0:hAnsi="Hiragino Sans GB" ns0:eastAsia="Hiragino Sans GB" ns0:cs="Hiragino Sans GB"/>
          <ns0:b ns0:val="0"/>
          <ns0:color ns0:val="202124"/>
          <ns0:sz ns0:val="21"/>
        </ns0:rPr>
        <ns0:t>数据要素在全球范围内流动</ns0:t>
      </ns0:r>
    </ns0:p>
    <ns0:p ns2:paraId="725AE3B1">
      <ns0:pPr/>
      <ns0:r>
        <ns0:rPr>
          <ns0:rFonts ns0:ascii="Hiragino Sans GB" ns0:hAnsi="Hiragino Sans GB" ns0:eastAsia="Hiragino Sans GB" ns0:cs="Hiragino Sans GB"/>
          <ns0:b ns0:val="0"/>
          <ns0:color ns0:val="202124"/>
          <ns0:sz ns0:val="21"/>
        </ns0:rPr>
        <ns0:t>坚持开放合作和包容普惠</ns0:t>
      </ns0:r>
    </ns0:p>
    <ns0:p ns2:paraId="5DD67F5B">
      <ns0:pPr/>
      <ns0:r>
        <ns0:rPr>
          <ns0:rFonts ns0:ascii="Hiragino Sans GB" ns0:hAnsi="Hiragino Sans GB" ns0:eastAsia="Hiragino Sans GB" ns0:cs="Hiragino Sans GB"/>
          <ns0:b ns0:val="0"/>
          <ns0:color ns0:val="202124"/>
          <ns0:sz ns0:val="21"/>
        </ns0:rPr>
        <ns0:t>企业和政府可利用国际组织赋予的权利，积极参与全球经济治理和规则制定，为企业"出海"营造良好的国际环境</ns0:t>
      </ns0:r>
    </ns0:p>
    <ns0:p ns2:paraId="3A004105">
      <ns0:pPr/>
      <ns0:r>
        <ns0:rPr>
          <ns0:rFonts ns0:ascii="Hiragino Sans GB" ns0:hAnsi="Hiragino Sans GB" ns0:eastAsia="Hiragino Sans GB" ns0:cs="Hiragino Sans GB"/>
          <ns0:b ns0:val="0"/>
          <ns0:color ns0:val="202124"/>
          <ns0:sz ns0:val="21"/>
        </ns0:rPr>
        <ns0:t>内外联通畅通国内国际双循环，提升国际循环质量</ns0:t>
      </ns0:r>
    </ns0:p>
    <ns0:p ns2:paraId="07DD269A">
      <ns0:pPr/>
      <ns0:r>
        <ns0:rPr>
          <ns0:rFonts ns0:ascii="Hiragino Sans GB" ns0:hAnsi="Hiragino Sans GB" ns0:eastAsia="Hiragino Sans GB" ns0:cs="Hiragino Sans GB"/>
          <ns0:b ns0:val="0"/>
          <ns0:color ns0:val="202124"/>
          <ns0:sz ns0:val="21"/>
        </ns0:rPr>
        <ns0:t>通过区域经济合作维护自由贸易和多边贸易体制</ns0:t>
      </ns0:r>
    </ns0:p>
    <ns0:p ns2:paraId="3FDEF945">
      <ns0:pPr/>
      <ns0:r>
        <ns0:rPr>
          <ns0:rFonts ns0:ascii="Hiragino Sans GB" ns0:hAnsi="Hiragino Sans GB" ns0:eastAsia="Hiragino Sans GB" ns0:cs="Hiragino Sans GB"/>
          <ns0:b ns0:val="0"/>
          <ns0:color ns0:val="202124"/>
          <ns0:sz ns0:val="21"/>
        </ns0:rPr>
        <ns0:t>推进普惠包容的经济全球化</ns0:t>
      </ns0:r>
    </ns0:p>
    <ns0:p ns2:paraId="563AB362">
      <ns0:pPr/>
      <ns0:r>
        <ns0:rPr>
          <ns0:rFonts ns0:ascii="Hiragino Sans GB" ns0:hAnsi="Hiragino Sans GB" ns0:eastAsia="Hiragino Sans GB" ns0:cs="Hiragino Sans GB"/>
          <ns0:b ns0:val="0"/>
          <ns0:color ns0:val="202124"/>
          <ns0:sz ns0:val="21"/>
        </ns0:rPr>
        <ns0:t>建设开放型世界经济</ns0:t>
      </ns0:r>
    </ns0:p>
    <ns0:p ns2:paraId="194AED60">
      <ns0:pPr>
        <ns0:pStyle ns0:val="4"/>
      </ns0:pPr>
      <ns0:r>
        <ns0:rPr>
          <ns0:rFonts ns0:eastAsia="Hiragino Sans GB" ns0:ascii="Hiragino Sans GB" ns0:hAnsi="Hiragino Sans GB" ns0:cs="Hiragino Sans GB"/>
          <ns0:b/>
          <ns0:color ns0:val="2F6F9F"/>
          <ns0:sz ns0:val="28"/>
        </ns0:rPr>
        <ns0:t>政治多极化</ns0:t>
      </ns0:r>
    </ns0:p>
    <ns0:p ns2:paraId="47740833">
      <ns0:pPr/>
      <ns0:r>
        <ns0:rPr>
          <ns0:rFonts ns0:ascii="Hiragino Sans GB" ns0:hAnsi="Hiragino Sans GB" ns0:eastAsia="Hiragino Sans GB" ns0:cs="Hiragino Sans GB"/>
          <ns0:b ns0:val="0"/>
          <ns0:color ns0:val="202124"/>
          <ns0:sz ns0:val="21"/>
        </ns0:rPr>
        <ns0:t>共商共建共享的全球治理观</ns0:t>
      </ns0:r>
    </ns0:p>
    <ns0:p ns2:paraId="4BE050FA">
      <ns0:pPr/>
      <ns0:r>
        <ns0:rPr>
          <ns0:rFonts ns0:ascii="Hiragino Sans GB" ns0:hAnsi="Hiragino Sans GB" ns0:eastAsia="Hiragino Sans GB" ns0:cs="Hiragino Sans GB"/>
          <ns0:b ns0:val="0"/>
          <ns0:color ns0:val="202124"/>
          <ns0:sz ns0:val="21"/>
        </ns0:rPr>
        <ns0:t>推动国际关系民主化</ns0:t>
      </ns0:r>
    </ns0:p>
    <ns0:p ns2:paraId="3091D3F7">
      <ns0:pPr/>
      <ns0:r>
        <ns0:rPr>
          <ns0:rFonts ns0:ascii="Hiragino Sans GB" ns0:hAnsi="Hiragino Sans GB" ns0:eastAsia="Hiragino Sans GB" ns0:cs="Hiragino Sans GB"/>
          <ns0:b ns0:val="0"/>
          <ns0:color ns0:val="202124"/>
          <ns0:sz ns0:val="21"/>
        </ns0:rPr>
        <ns0:t>推动构建人类命运共同体</ns0:t>
      </ns0:r>
    </ns0:p>
    <ns0:p ns2:paraId="53BEAACD">
      <ns0:pPr/>
      <ns0:r>
        <ns0:rPr>
          <ns0:rFonts ns0:ascii="Hiragino Sans GB" ns0:hAnsi="Hiragino Sans GB" ns0:eastAsia="Hiragino Sans GB" ns0:cs="Hiragino Sans GB"/>
          <ns0:b ns0:val="0"/>
          <ns0:color ns0:val="202124"/>
          <ns0:sz ns0:val="21"/>
        </ns0:rPr>
        <ns0:t>相互尊重、公平正义、合作共赢的新型国际关系</ns0:t>
      </ns0:r>
    </ns0:p>
    <ns0:p ns2:paraId="2B302983">
      <ns0:pPr/>
      <ns0:r>
        <ns0:rPr>
          <ns0:rFonts ns0:ascii="Hiragino Sans GB" ns0:hAnsi="Hiragino Sans GB" ns0:eastAsia="Hiragino Sans GB" ns0:cs="Hiragino Sans GB"/>
          <ns0:b ns0:val="0"/>
          <ns0:color ns0:val="202124"/>
          <ns0:sz ns0:val="21"/>
        </ns0:rPr>
        <ns0:t>维护地区和平与稳定</ns0:t>
      </ns0:r>
    </ns0:p>
    <ns0:p ns2:paraId="3D4E5381">
      <ns0:pPr/>
      <ns0:r>
        <ns0:rPr>
          <ns0:rFonts ns0:ascii="Hiragino Sans GB" ns0:hAnsi="Hiragino Sans GB" ns0:eastAsia="Hiragino Sans GB" ns0:cs="Hiragino Sans GB"/>
          <ns0:b ns0:val="0"/>
          <ns0:color ns0:val="202124"/>
          <ns0:sz ns0:val="21"/>
        </ns0:rPr>
        <ns0:t>推动国际秩序和全球治理体系更加公正合理</ns0:t>
      </ns0:r>
    </ns0:p>
    <ns0:p ns2:paraId="2BCF4802">
      <ns0:pPr/>
      <ns0:r>
        <ns0:rPr>
          <ns0:rFonts ns0:ascii="Hiragino Sans GB" ns0:hAnsi="Hiragino Sans GB" ns0:eastAsia="Hiragino Sans GB" ns0:cs="Hiragino Sans GB"/>
          <ns0:b ns0:val="0"/>
          <ns0:color ns0:val="202124"/>
          <ns0:sz ns0:val="21"/>
        </ns0:rPr>
        <ns0:t>促进共同发展、维护持久和平，共同推进现代化</ns0:t>
      </ns0:r>
    </ns0:p>
    <ns0:p ns2:paraId="3438966A">
      <ns0:pPr/>
      <ns0:r>
        <ns0:rPr>
          <ns0:rFonts ns0:ascii="Hiragino Sans GB" ns0:hAnsi="Hiragino Sans GB" ns0:eastAsia="Hiragino Sans GB" ns0:cs="Hiragino Sans GB"/>
          <ns0:b ns0:val="0"/>
          <ns0:color ns0:val="202124"/>
          <ns0:sz ns0:val="21"/>
        </ns0:rPr>
        <ns0:t>践行真正的多边主义</ns0:t>
      </ns0:r>
    </ns0:p>
    <ns0:p ns2:paraId="2B429E0B">
      <ns0:pPr/>
      <ns0:r>
        <ns0:rPr>
          <ns0:rFonts ns0:ascii="Hiragino Sans GB" ns0:hAnsi="Hiragino Sans GB" ns0:eastAsia="Hiragino Sans GB" ns0:cs="Hiragino Sans GB"/>
          <ns0:b ns0:val="0"/>
          <ns0:color ns0:val="202124"/>
          <ns0:sz ns0:val="21"/>
        </ns0:rPr>
        <ns0:t>坚持开放合作、共享共赢、包容互鉴、共商共建</ns0:t>
      </ns0:r>
    </ns0:p>
    <ns0:p ns2:paraId="20C783D1">
      <ns0:pPr/>
      <ns0:r>
        <ns0:rPr>
          <ns0:rFonts ns0:ascii="Hiragino Sans GB" ns0:hAnsi="Hiragino Sans GB" ns0:eastAsia="Hiragino Sans GB" ns0:cs="Hiragino Sans GB"/>
          <ns0:b ns0:val="0"/>
          <ns0:color ns0:val="202124"/>
          <ns0:sz ns0:val="21"/>
        </ns0:rPr>
        <ns0:t>坚持共同但有区别的责任，要求发达国家为完善全球气候治理承担更多责任</ns0:t>
      </ns0:r>
    </ns0:p>
    <ns0:p ns2:paraId="4CFA6831">
      <ns0:pPr/>
      <ns0:r>
        <ns0:rPr>
          <ns0:rFonts ns0:ascii="Hiragino Sans GB" ns0:hAnsi="Hiragino Sans GB" ns0:eastAsia="Hiragino Sans GB" ns0:cs="Hiragino Sans GB"/>
          <ns0:b ns0:val="0"/>
          <ns0:color ns0:val="202124"/>
          <ns0:sz ns0:val="21"/>
        </ns0:rPr>
        <ns0:t>跨国公司等全球企业，尤其是工业领域企业，应致力于技术创新，加快绿色低碳转型，努力降低碳排放</ns0:t>
      </ns0:r>
    </ns0:p>
    <ns0:p ns2:paraId="5714A09B">
      <ns0:pPr/>
      <ns0:r>
        <ns0:rPr>
          <ns0:rFonts ns0:ascii="Hiragino Sans GB" ns0:hAnsi="Hiragino Sans GB" ns0:eastAsia="Hiragino Sans GB" ns0:cs="Hiragino Sans GB"/>
          <ns0:b ns0:val="0"/>
          <ns0:color ns0:val="202124"/>
          <ns0:sz ns0:val="21"/>
        </ns0:rPr>
        <ns0:t>世界多极化与全球南方联合自强</ns0:t>
      </ns0:r>
    </ns0:p>
    <ns0:p ns2:paraId="7A604225">
      <ns0:pPr/>
      <ns0:r>
        <ns0:rPr>
          <ns0:rFonts ns0:ascii="Hiragino Sans GB" ns0:hAnsi="Hiragino Sans GB" ns0:eastAsia="Hiragino Sans GB" ns0:cs="Hiragino Sans GB"/>
          <ns0:b ns0:val="0"/>
          <ns0:color ns0:val="202124"/>
          <ns0:sz ns0:val="21"/>
        </ns0:rPr>
        <ns0:t>国际组织</ns0:t>
      </ns0:r>
    </ns0:p>
    <ns0:p ns2:paraId="00ED2DEA">
      <ns0:pPr/>
      <ns0:r>
        <ns0:rPr>
          <ns0:rFonts ns0:ascii="Hiragino Sans GB" ns0:hAnsi="Hiragino Sans GB" ns0:eastAsia="Hiragino Sans GB" ns0:cs="Hiragino Sans GB"/>
          <ns0:b ns0:val="0"/>
          <ns0:color ns0:val="202124"/>
          <ns0:sz ns0:val="21"/>
        </ns0:rPr>
        <ns0:t>超越集团政治、实力至上和少数国家垄断价值定义的治理逻辑</ns0:t>
      </ns0:r>
    </ns0:p>
    <ns0:p ns2:paraId="3FD1725D">
      <ns0:pPr/>
      <ns0:r>
        <ns0:rPr>
          <ns0:rFonts ns0:ascii="Hiragino Sans GB" ns0:hAnsi="Hiragino Sans GB" ns0:eastAsia="Hiragino Sans GB" ns0:cs="Hiragino Sans GB"/>
          <ns0:b ns0:val="0"/>
          <ns0:color ns0:val="202124"/>
          <ns0:sz ns0:val="21"/>
        </ns0:rPr>
        <ns0:t>反对单边主义、霸权主义和强权政治</ns0:t>
      </ns0:r>
    </ns0:p>
    <ns0:p ns2:paraId="7CED4286">
      <ns0:pPr/>
      <ns0:r>
        <ns0:rPr>
          <ns0:rFonts ns0:ascii="Hiragino Sans GB" ns0:hAnsi="Hiragino Sans GB" ns0:eastAsia="Hiragino Sans GB" ns0:cs="Hiragino Sans GB"/>
          <ns0:b ns0:val="0"/>
          <ns0:color ns0:val="202124"/>
          <ns0:sz ns0:val="21"/>
        </ns0:rPr>
        <ns0:t>在平等互利基础上开展合作，实现互利共赢</ns0:t>
      </ns0:r>
    </ns0:p>
    <ns0:p ns2:paraId="6AE5911A">
      <ns0:pPr/>
      <ns0:r>
        <ns0:rPr>
          <ns0:rFonts ns0:ascii="Hiragino Sans GB" ns0:hAnsi="Hiragino Sans GB" ns0:eastAsia="Hiragino Sans GB" ns0:cs="Hiragino Sans GB"/>
          <ns0:b ns0:val="0"/>
          <ns0:color ns0:val="202124"/>
          <ns0:sz ns0:val="21"/>
        </ns0:rPr>
        <ns0:t>坚持主权平等与安全保障</ns0:t>
      </ns0:r>
    </ns0:p>
    <ns0:p ns2:paraId="4B068B8F">
      <ns0:pPr/>
      <ns0:r>
        <ns0:rPr>
          <ns0:rFonts ns0:ascii="Hiragino Sans GB" ns0:hAnsi="Hiragino Sans GB" ns0:eastAsia="Hiragino Sans GB" ns0:cs="Hiragino Sans GB"/>
          <ns0:b ns0:val="0"/>
          <ns0:color ns0:val="202124"/>
          <ns0:sz ns0:val="21"/>
        </ns0:rPr>
        <ns0:t>推动国际关系民主化、和平解决国际争端</ns0:t>
      </ns0:r>
    </ns0:p>
    <ns0:p ns2:paraId="154B6EE5">
      <ns0:pPr/>
      <ns0:r>
        <ns0:rPr>
          <ns0:rFonts ns0:ascii="Hiragino Sans GB" ns0:hAnsi="Hiragino Sans GB" ns0:eastAsia="Hiragino Sans GB" ns0:cs="Hiragino Sans GB"/>
          <ns0:b ns0:val="0"/>
          <ns0:color ns0:val="202124"/>
          <ns0:sz ns0:val="21"/>
        </ns0:rPr>
        <ns0:t>推动全球治理体系变革完善，建立更加公正合理的国际政治经济新秩序</ns0:t>
      </ns0:r>
    </ns0:p>
    <ns0:p ns2:paraId="078BDF51">
      <ns0:pPr/>
      <ns0:r>
        <ns0:rPr>
          <ns0:rFonts ns0:ascii="Hiragino Sans GB" ns0:hAnsi="Hiragino Sans GB" ns0:eastAsia="Hiragino Sans GB" ns0:cs="Hiragino Sans GB"/>
          <ns0:b ns0:val="0"/>
          <ns0:color ns0:val="202124"/>
          <ns0:sz ns0:val="21"/>
        </ns0:rPr>
        <ns0:t>坚持共商共建共享的全球治理观〔可持续发展大国担当角度〕</ns0:t>
      </ns0:r>
    </ns0:p>
    <ns0:p ns2:paraId="4E4A1474">
      <ns0:pPr/>
      <ns0:r>
        <ns0:rPr>
          <ns0:rFonts ns0:ascii="Hiragino Sans GB" ns0:hAnsi="Hiragino Sans GB" ns0:eastAsia="Hiragino Sans GB" ns0:cs="Hiragino Sans GB"/>
          <ns0:b ns0:val="0"/>
          <ns0:color ns0:val="202124"/>
          <ns0:sz ns0:val="21"/>
        </ns0:rPr>
        <ns0:t>积极践行真正的多边主义〔可持续发展大国担当角度〕</ns0:t>
      </ns0:r>
    </ns0:p>
    <ns0:p ns2:paraId="638DE1CB">
      <ns0:pPr/>
      <ns0:r>
        <ns0:rPr>
          <ns0:rFonts ns0:ascii="Hiragino Sans GB" ns0:hAnsi="Hiragino Sans GB" ns0:eastAsia="Hiragino Sans GB" ns0:cs="Hiragino Sans GB"/>
          <ns0:b ns0:val="0"/>
          <ns0:color ns0:val="202124"/>
          <ns0:sz ns0:val="21"/>
        </ns0:rPr>
        <ns0:t>世界多极化是当今国际形势的突出特点</ns0:t>
      </ns0:r>
    </ns0:p>
    <ns0:p ns2:paraId="0672F34F">
      <ns0:pPr/>
      <ns0:r>
        <ns0:rPr>
          <ns0:rFonts ns0:ascii="Hiragino Sans GB" ns0:hAnsi="Hiragino Sans GB" ns0:eastAsia="Hiragino Sans GB" ns0:cs="Hiragino Sans GB"/>
          <ns0:b ns0:val="0"/>
          <ns0:color ns0:val="202124"/>
          <ns0:sz ns0:val="21"/>
        </ns0:rPr>
        <ns0:t>以主权平等、国际法治等原则推动全球治理体系变革完善</ns0:t>
      </ns0:r>
    </ns0:p>
    <ns0:p ns2:paraId="43B4A8EF">
      <ns0:pPr>
        <ns0:pStyle ns0:val="4"/>
      </ns0:pPr>
      <ns0:r>
        <ns0:rPr>
          <ns0:rFonts ns0:eastAsia="Hiragino Sans GB" ns0:ascii="Hiragino Sans GB" ns0:hAnsi="Hiragino Sans GB" ns0:cs="Hiragino Sans GB"/>
          <ns0:b/>
          <ns0:color ns0:val="2F6F9F"/>
          <ns0:sz ns0:val="28"/>
        </ns0:rPr>
        <ns0:t>中国</ns0:t>
      </ns0:r>
    </ns0:p>
    <ns0:p ns2:paraId="62097405">
      <ns0:pPr/>
      <ns0:r>
        <ns0:rPr>
          <ns0:rFonts ns0:ascii="Hiragino Sans GB" ns0:hAnsi="Hiragino Sans GB" ns0:eastAsia="Hiragino Sans GB" ns0:cs="Hiragino Sans GB"/>
          <ns0:b ns0:val="0"/>
          <ns0:color ns0:val="202124"/>
          <ns0:sz ns0:val="21"/>
        </ns0:rPr>
        <ns0:t>坚持总体国家安全观，统筹发展与安全，以新安全格局保障新发展格局</ns0:t>
      </ns0:r>
    </ns0:p>
    <ns0:p ns2:paraId="2882E560">
      <ns0:pPr/>
      <ns0:r>
        <ns0:rPr>
          <ns0:rFonts ns0:ascii="Hiragino Sans GB" ns0:hAnsi="Hiragino Sans GB" ns0:eastAsia="Hiragino Sans GB" ns0:cs="Hiragino Sans GB"/>
          <ns0:b ns0:val="0"/>
          <ns0:color ns0:val="202124"/>
          <ns0:sz ns0:val="21"/>
        </ns0:rPr>
        <ns0:t>贡献中国智慧、中国方案、中国力量</ns0:t>
      </ns0:r>
    </ns0:p>
    <ns0:p ns2:paraId="34472EEE">
      <ns0:pPr/>
      <ns0:r>
        <ns0:rPr>
          <ns0:rFonts ns0:ascii="Hiragino Sans GB" ns0:hAnsi="Hiragino Sans GB" ns0:eastAsia="Hiragino Sans GB" ns0:cs="Hiragino Sans GB"/>
          <ns0:b ns0:val="0"/>
          <ns0:color ns0:val="202124"/>
          <ns0:sz ns0:val="21"/>
        </ns0:rPr>
        <ns0:t>坚持正确义利观</ns0:t>
      </ns0:r>
    </ns0:p>
    <ns0:p ns2:paraId="59CF6A7B">
      <ns0:pPr/>
      <ns0:r>
        <ns0:rPr>
          <ns0:rFonts ns0:ascii="Hiragino Sans GB" ns0:hAnsi="Hiragino Sans GB" ns0:eastAsia="Hiragino Sans GB" ns0:cs="Hiragino Sans GB"/>
          <ns0:b ns0:val="0"/>
          <ns0:color ns0:val="202124"/>
          <ns0:sz ns0:val="21"/>
        </ns0:rPr>
        <ns0:t>中国综合国力、国际地位和话语权提升</ns0:t>
      </ns0:r>
    </ns0:p>
    <ns0:p ns2:paraId="4FE689A8">
      <ns0:pPr/>
      <ns0:r>
        <ns0:rPr>
          <ns0:rFonts ns0:ascii="Hiragino Sans GB" ns0:hAnsi="Hiragino Sans GB" ns0:eastAsia="Hiragino Sans GB" ns0:cs="Hiragino Sans GB"/>
          <ns0:b ns0:val="0"/>
          <ns0:color ns0:val="202124"/>
          <ns0:sz ns0:val="21"/>
        </ns0:rPr>
        <ns0:t>习近平外交思想指导中国特色大国外交（外交为民、服务中国式现代化）</ns0:t>
      </ns0:r>
    </ns0:p>
    <ns0:p ns2:paraId="3501C05A">
      <ns0:pPr/>
      <ns0:r>
        <ns0:rPr>
          <ns0:rFonts ns0:ascii="Hiragino Sans GB" ns0:hAnsi="Hiragino Sans GB" ns0:eastAsia="Hiragino Sans GB" ns0:cs="Hiragino Sans GB"/>
          <ns0:b ns0:val="0"/>
          <ns0:color ns0:val="202124"/>
          <ns0:sz ns0:val="21"/>
        </ns0:rPr>
        <ns0:t>新中国外交始终服务国家性质并坚持党对外交统一集中领导</ns0:t>
      </ns0:r>
    </ns0:p>
    <ns0:p ns2:paraId="763AB303">
      <ns0:pPr/>
      <ns0:r>
        <ns0:rPr>
          <ns0:rFonts ns0:ascii="Hiragino Sans GB" ns0:hAnsi="Hiragino Sans GB" ns0:eastAsia="Hiragino Sans GB" ns0:cs="Hiragino Sans GB"/>
          <ns0:b ns0:val="0"/>
          <ns0:color ns0:val="202124"/>
          <ns0:sz ns0:val="21"/>
        </ns0:rPr>
        <ns0:t>中国坚持独立自主的和平外交政策</ns0:t>
      </ns0:r>
    </ns0:p>
    <ns0:p ns2:paraId="134CD5CB">
      <ns0:pPr/>
      <ns0:r>
        <ns0:rPr>
          <ns0:rFonts ns0:ascii="Hiragino Sans GB" ns0:hAnsi="Hiragino Sans GB" ns0:eastAsia="Hiragino Sans GB" ns0:cs="Hiragino Sans GB"/>
          <ns0:b ns0:val="0"/>
          <ns0:color ns0:val="202124"/>
          <ns0:sz ns0:val="21"/>
        </ns0:rPr>
        <ns0:t>和平共处五项原则是我国对外关系基本准则</ns0:t>
      </ns0:r>
    </ns0:p>
    <ns0:p ns2:paraId="4EF2EB3C">
      <ns0:pPr/>
      <ns0:r>
        <ns0:rPr>
          <ns0:rFonts ns0:ascii="Hiragino Sans GB" ns0:hAnsi="Hiragino Sans GB" ns0:eastAsia="Hiragino Sans GB" ns0:cs="Hiragino Sans GB"/>
          <ns0:b ns0:val="0"/>
          <ns0:color ns0:val="202124"/>
          <ns0:sz ns0:val="21"/>
        </ns0:rPr>
        <ns0:t>与发展中国家共享发展新机遇，惠民生增福祉，实现互利共赢</ns0:t>
      </ns0:r>
    </ns0:p>
    <ns0:p ns2:paraId="1C725F4E">
      <ns0:pPr/>
      <ns0:r>
        <ns0:rPr>
          <ns0:rFonts ns0:ascii="Hiragino Sans GB" ns0:hAnsi="Hiragino Sans GB" ns0:eastAsia="Hiragino Sans GB" ns0:cs="Hiragino Sans GB"/>
          <ns0:b ns0:val="0"/>
          <ns0:color ns0:val="202124"/>
          <ns0:sz ns0:val="21"/>
        </ns0:rPr>
        <ns0:t>周边工作新局面四定位：发展繁荣的重要基础、维护国家安全的重点、运筹外交全局的首要、推动构建人类命运共同体的关键</ns0:t>
      </ns0:r>
    </ns0:p>
    <ns0:p ns2:paraId="390322E4">
      <ns0:pPr/>
      <ns0:r>
        <ns0:rPr>
          <ns0:rFonts ns0:ascii="Hiragino Sans GB" ns0:hAnsi="Hiragino Sans GB" ns0:eastAsia="Hiragino Sans GB" ns0:cs="Hiragino Sans GB"/>
          <ns0:b ns0:val="0"/>
          <ns0:color ns0:val="202124"/>
          <ns0:sz ns0:val="21"/>
        </ns0:rPr>
        <ns0:t>中国推动构建人类命运共同体</ns0:t>
      </ns0:r>
    </ns0:p>
    <ns0:p ns2:paraId="7FC87BB5">
      <ns0:pPr/>
      <ns0:r>
        <ns0:rPr>
          <ns0:rFonts ns0:ascii="Hiragino Sans GB" ns0:hAnsi="Hiragino Sans GB" ns0:eastAsia="Hiragino Sans GB" ns0:cs="Hiragino Sans GB"/>
          <ns0:b ns0:val="0"/>
          <ns0:color ns0:val="202124"/>
          <ns0:sz ns0:val="21"/>
        </ns0:rPr>
        <ns0:t>中国作为联合国创始会员国和安理会常任理事国，是国际政治经济格局中的重要力量〔中国国际地位综合表达角度〕</ns0:t>
      </ns0:r>
    </ns0:p>
    <ns0:p ns2:paraId="07777452">
      <ns0:pPr/>
      <ns0:r>
        <ns0:rPr>
          <ns0:rFonts ns0:ascii="Hiragino Sans GB" ns0:hAnsi="Hiragino Sans GB" ns0:eastAsia="Hiragino Sans GB" ns0:cs="Hiragino Sans GB"/>
          <ns0:b ns0:val="0"/>
          <ns0:color ns0:val="202124"/>
          <ns0:sz ns0:val="21"/>
        </ns0:rPr>
        <ns0:t>坚持正确义利观，在发展合作中共享机遇</ns0:t>
      </ns0:r>
    </ns0:p>
    <ns0:p ns2:paraId="3429EF68">
      <ns0:pPr/>
      <ns0:r>
        <ns0:rPr>
          <ns0:rFonts ns0:ascii="Hiragino Sans GB" ns0:hAnsi="Hiragino Sans GB" ns0:eastAsia="Hiragino Sans GB" ns0:cs="Hiragino Sans GB"/>
          <ns0:b ns0:val="0"/>
          <ns0:color ns0:val="202124"/>
          <ns0:sz ns0:val="21"/>
        </ns0:rPr>
        <ns0:t>改善发展中国家民生并助力持续发展</ns0:t>
      </ns0:r>
    </ns0:p>
    <ns0:p ns2:paraId="767F50D3">
      <ns0:pPr/>
      <ns0:r>
        <ns0:rPr>
          <ns0:rFonts ns0:ascii="Hiragino Sans GB" ns0:hAnsi="Hiragino Sans GB" ns0:eastAsia="Hiragino Sans GB" ns0:cs="Hiragino Sans GB"/>
          <ns0:b ns0:val="0"/>
          <ns0:color ns0:val="202124"/>
          <ns0:sz ns0:val="21"/>
        </ns0:rPr>
        <ns0:t>民心相通与文明互鉴</ns0:t>
      </ns0:r>
    </ns0:p>
    <ns0:p ns2:paraId="42E2C737">
      <ns0:pPr/>
      <ns0:r>
        <ns0:rPr>
          <ns0:rFonts ns0:ascii="Hiragino Sans GB" ns0:hAnsi="Hiragino Sans GB" ns0:eastAsia="Hiragino Sans GB" ns0:cs="Hiragino Sans GB"/>
          <ns0:b ns0:val="0"/>
          <ns0:color ns0:val="202124"/>
          <ns0:sz ns0:val="21"/>
        </ns0:rPr>
        <ns0:t>四大全球倡议相互促进、有机统一，系统推动构建人类命运共同体</ns0:t>
      </ns0:r>
    </ns0:p>
    <ns0:p ns2:paraId="3D1D198E">
      <ns0:pPr/>
      <ns0:r>
        <ns0:rPr>
          <ns0:rFonts ns0:ascii="Hiragino Sans GB" ns0:hAnsi="Hiragino Sans GB" ns0:eastAsia="Hiragino Sans GB" ns0:cs="Hiragino Sans GB"/>
          <ns0:b ns0:val="0"/>
          <ns0:color ns0:val="202124"/>
          <ns0:sz ns0:val="21"/>
        </ns0:rPr>
        <ns0:t>全球发展倡议：以发展促繁荣</ns0:t>
      </ns0:r>
    </ns0:p>
    <ns0:p ns2:paraId="6FB66890">
      <ns0:pPr/>
      <ns0:r>
        <ns0:rPr>
          <ns0:rFonts ns0:ascii="Hiragino Sans GB" ns0:hAnsi="Hiragino Sans GB" ns0:eastAsia="Hiragino Sans GB" ns0:cs="Hiragino Sans GB"/>
          <ns0:b ns0:val="0"/>
          <ns0:color ns0:val="202124"/>
          <ns0:sz ns0:val="21"/>
        </ns0:rPr>
        <ns0:t>全球安全倡议：以安全保稳定</ns0:t>
      </ns0:r>
    </ns0:p>
    <ns0:p ns2:paraId="2AB5AF7A">
      <ns0:pPr/>
      <ns0:r>
        <ns0:rPr>
          <ns0:rFonts ns0:ascii="Hiragino Sans GB" ns0:hAnsi="Hiragino Sans GB" ns0:eastAsia="Hiragino Sans GB" ns0:cs="Hiragino Sans GB"/>
          <ns0:b ns0:val="0"/>
          <ns0:color ns0:val="202124"/>
          <ns0:sz ns0:val="21"/>
        </ns0:rPr>
        <ns0:t>全球文明倡议：以文明增互信</ns0:t>
      </ns0:r>
    </ns0:p>
    <ns0:p ns2:paraId="5161B271">
      <ns0:pPr/>
      <ns0:r>
        <ns0:rPr>
          <ns0:rFonts ns0:ascii="Hiragino Sans GB" ns0:hAnsi="Hiragino Sans GB" ns0:eastAsia="Hiragino Sans GB" ns0:cs="Hiragino Sans GB"/>
          <ns0:b ns0:val="0"/>
          <ns0:color ns0:val="202124"/>
          <ns0:sz ns0:val="21"/>
        </ns0:rPr>
        <ns0:t>全球治理倡议：以治理求公正</ns0:t>
      </ns0:r>
    </ns0:p>
    <ns0:p ns2:paraId="79D9485A">
      <ns0:pPr/>
      <ns0:r>
        <ns0:rPr>
          <ns0:rFonts ns0:ascii="Hiragino Sans GB" ns0:hAnsi="Hiragino Sans GB" ns0:eastAsia="Hiragino Sans GB" ns0:cs="Hiragino Sans GB"/>
          <ns0:b ns0:val="0"/>
          <ns0:color ns0:val="202124"/>
          <ns0:sz ns0:val="21"/>
        </ns0:rPr>
        <ns0:t>从中国主张到国际共识，从合作理念到共同行动</ns0:t>
      </ns0:r>
    </ns0:p>
    <ns0:p ns2:paraId="1DEDB93D">
      <ns0:pPr/>
      <ns0:r>
        <ns0:rPr>
          <ns0:rFonts ns0:ascii="Hiragino Sans GB" ns0:hAnsi="Hiragino Sans GB" ns0:eastAsia="Hiragino Sans GB" ns0:cs="Hiragino Sans GB"/>
          <ns0:b ns0:val="0"/>
          <ns0:color ns0:val="202124"/>
          <ns0:sz ns0:val="21"/>
        </ns0:rPr>
        <ns0:t>南南合作与全球南方共同发展</ns0:t>
      </ns0:r>
    </ns0:p>
    <ns0:p ns2:paraId="4BE7C95D">
      <ns0:pPr/>
      <ns0:r>
        <ns0:rPr>
          <ns0:rFonts ns0:ascii="Hiragino Sans GB" ns0:hAnsi="Hiragino Sans GB" ns0:eastAsia="Hiragino Sans GB" ns0:cs="Hiragino Sans GB"/>
          <ns0:b ns0:val="0"/>
          <ns0:color ns0:val="202124"/>
          <ns0:sz ns0:val="21"/>
        </ns0:rPr>
        <ns0:t>中国积极参与国际组织，在联合国、金砖国家、二十国集团、博鳌亚洲论坛等国际组织中的作用日益显著，已成为全球治理体系的重要参与者、贡献者和改革者</ns0:t>
      </ns0:r>
    </ns0:p>
    <ns0:p ns2:paraId="0BD945DE">
      <ns0:pPr/>
      <ns0:r>
        <ns0:rPr>
          <ns0:rFonts ns0:ascii="Hiragino Sans GB" ns0:hAnsi="Hiragino Sans GB" ns0:eastAsia="Hiragino Sans GB" ns0:cs="Hiragino Sans GB"/>
          <ns0:b ns0:val="0"/>
          <ns0:color ns0:val="202124"/>
          <ns0:sz ns0:val="21"/>
        </ns0:rPr>
        <ns0:t>中国推进绿色低碳转型并参与全球气候治理</ns0:t>
      </ns0:r>
    </ns0:p>
    <ns0:p ns2:paraId="7268523C">
      <ns0:pPr/>
      <ns0:r>
        <ns0:rPr>
          <ns0:rFonts ns0:ascii="Hiragino Sans GB" ns0:hAnsi="Hiragino Sans GB" ns0:eastAsia="Hiragino Sans GB" ns0:cs="Hiragino Sans GB"/>
          <ns0:b ns0:val="0"/>
          <ns0:color ns0:val="202124"/>
          <ns0:sz ns0:val="21"/>
        </ns0:rPr>
        <ns0:t>严格落实《巴黎协定》要求，每五年向联合国提交国家自主贡献目标，维护全球气候治理多边进程</ns0:t>
      </ns0:r>
    </ns0:p>
    <ns0:p ns2:paraId="304DD628">
      <ns0:pPr/>
      <ns0:r>
        <ns0:rPr>
          <ns0:rFonts ns0:ascii="Hiragino Sans GB" ns0:hAnsi="Hiragino Sans GB" ns0:eastAsia="Hiragino Sans GB" ns0:cs="Hiragino Sans GB"/>
          <ns0:b ns0:val="0"/>
          <ns0:color ns0:val="202124"/>
          <ns0:sz ns0:val="21"/>
        </ns0:rPr>
        <ns0:t>中国是负责任大国并勇于担当</ns0:t>
      </ns0:r>
    </ns0:p>
    <ns0:p ns2:paraId="5700EC4B">
      <ns0:pPr/>
      <ns0:r>
        <ns0:rPr>
          <ns0:rFonts ns0:ascii="Hiragino Sans GB" ns0:hAnsi="Hiragino Sans GB" ns0:eastAsia="Hiragino Sans GB" ns0:cs="Hiragino Sans GB"/>
          <ns0:b ns0:val="0"/>
          <ns0:color ns0:val="202124"/>
          <ns0:sz ns0:val="21"/>
        </ns0:rPr>
        <ns0:t>坚持独立自主、自力更生，增强发展主动权</ns0:t>
      </ns0:r>
    </ns0:p>
    <ns0:p ns2:paraId="5BF4CDA8">
      <ns0:pPr/>
      <ns0:r>
        <ns0:rPr>
          <ns0:rFonts ns0:ascii="Hiragino Sans GB" ns0:hAnsi="Hiragino Sans GB" ns0:eastAsia="Hiragino Sans GB" ns0:cs="Hiragino Sans GB"/>
          <ns0:b ns0:val="0"/>
          <ns0:color ns0:val="202124"/>
          <ns0:sz ns0:val="21"/>
        </ns0:rPr>
        <ns0:t>贯彻维护世界和平、促进共同发展的宗旨和目标</ns0:t>
      </ns0:r>
    </ns0:p>
    <ns0:p ns2:paraId="26611859">
      <ns0:pPr/>
      <ns0:r>
        <ns0:rPr>
          <ns0:rFonts ns0:ascii="Hiragino Sans GB" ns0:hAnsi="Hiragino Sans GB" ns0:eastAsia="Hiragino Sans GB" ns0:cs="Hiragino Sans GB"/>
          <ns0:b ns0:val="0"/>
          <ns0:color ns0:val="202124"/>
          <ns0:sz ns0:val="21"/>
        </ns0:rPr>
        <ns0:t>促进技术共享和民生改善，为全球可持续发展贡献力量</ns0:t>
      </ns0:r>
    </ns0:p>
    <ns0:p ns2:paraId="2F365213">
      <ns0:pPr/>
      <ns0:r>
        <ns0:rPr>
          <ns0:rFonts ns0:ascii="Hiragino Sans GB" ns0:hAnsi="Hiragino Sans GB" ns0:eastAsia="Hiragino Sans GB" ns0:cs="Hiragino Sans GB"/>
          <ns0:b ns0:val="0"/>
          <ns0:color ns0:val="202124"/>
          <ns0:sz ns0:val="21"/>
        </ns0:rPr>
        <ns0:t>倡导文明平等互鉴，弘扬全人类共同价值，尊重世界文明多样性</ns0:t>
      </ns0:r>
    </ns0:p>
    <ns0:p ns2:paraId="4CF8323F">
      <ns0:pPr/>
      <ns0:r>
        <ns0:rPr>
          <ns0:rFonts ns0:ascii="Hiragino Sans GB" ns0:hAnsi="Hiragino Sans GB" ns0:eastAsia="Hiragino Sans GB" ns0:cs="Hiragino Sans GB"/>
          <ns0:b ns0:val="0"/>
          <ns0:color ns0:val="202124"/>
          <ns0:sz ns0:val="21"/>
        </ns0:rPr>
        <ns0:t>聚焦发展中国家紧迫需求，以灵活快速的小而美项目形成共同发展品牌</ns0:t>
      </ns0:r>
    </ns0:p>
    <ns0:p ns2:paraId="7B5FA11F">
      <ns0:pPr/>
      <ns0:r>
        <ns0:rPr>
          <ns0:rFonts ns0:ascii="Hiragino Sans GB" ns0:hAnsi="Hiragino Sans GB" ns0:eastAsia="Hiragino Sans GB" ns0:cs="Hiragino Sans GB"/>
          <ns0:b ns0:val="0"/>
          <ns0:color ns0:val="202124"/>
          <ns0:sz ns0:val="21"/>
        </ns0:rPr>
        <ns0:t>理念蕴含普遍价值，能够形成共识、促成合作和发展、应对全人类共同问题和共同挑战</ns0:t>
      </ns0:r>
    </ns0:p>
    <ns0:p ns2:paraId="0D5E57F5">
      <ns0:pPr/>
      <ns0:r>
        <ns0:rPr>
          <ns0:rFonts ns0:ascii="Hiragino Sans GB" ns0:hAnsi="Hiragino Sans GB" ns0:eastAsia="Hiragino Sans GB" ns0:cs="Hiragino Sans GB"/>
          <ns0:b ns0:val="0"/>
          <ns0:color ns0:val="202124"/>
          <ns0:sz ns0:val="21"/>
        </ns0:rPr>
        <ns0:t>展现大国责任担当</ns0:t>
      </ns0:r>
    </ns0:p>
    <ns0:p ns2:paraId="388D8A95">
      <ns0:pPr/>
      <ns0:r>
        <ns0:rPr>
          <ns0:rFonts ns0:ascii="Hiragino Sans GB" ns0:hAnsi="Hiragino Sans GB" ns0:eastAsia="Hiragino Sans GB" ns0:cs="Hiragino Sans GB"/>
          <ns0:b ns0:val="0"/>
          <ns0:color ns0:val="202124"/>
          <ns0:sz ns0:val="21"/>
        </ns0:rPr>
        <ns0:t>中国共享发展经验助力共同繁荣，展现出大国责任与担当（义利观、智慧方案）</ns0:t>
      </ns0:r>
    </ns0:p>
    <ns0:p ns2:paraId="6045509B">
      <ns0:pPr/>
      <ns0:r>
        <ns0:rPr>
          <ns0:rFonts ns0:ascii="Hiragino Sans GB" ns0:hAnsi="Hiragino Sans GB" ns0:eastAsia="Hiragino Sans GB" ns0:cs="Hiragino Sans GB"/>
          <ns0:b ns0:val="0"/>
          <ns0:color ns0:val="202124"/>
          <ns0:sz ns0:val="21"/>
        </ns0:rPr>
        <ns0:t>推动构建人类命运共同体〔产供链合作根本目标角度〕</ns0:t>
      </ns0:r>
    </ns0:p>
    <ns0:p ns2:paraId="66707009">
      <ns0:pPr/>
      <ns0:r>
        <ns0:rPr>
          <ns0:rFonts ns0:ascii="Hiragino Sans GB" ns0:hAnsi="Hiragino Sans GB" ns0:eastAsia="Hiragino Sans GB" ns0:cs="Hiragino Sans GB"/>
          <ns0:b ns0:val="0"/>
          <ns0:color ns0:val="202124"/>
          <ns0:sz ns0:val="21"/>
        </ns0:rPr>
        <ns0:t>坚持正确义利观〔可持续发展大国担当角度〕</ns0:t>
      </ns0:r>
    </ns0:p>
    <ns0:p ns2:paraId="727839BD">
      <ns0:pPr/>
      <ns0:r>
        <ns0:rPr>
          <ns0:rFonts ns0:ascii="Hiragino Sans GB" ns0:hAnsi="Hiragino Sans GB" ns0:eastAsia="Hiragino Sans GB" ns0:cs="Hiragino Sans GB"/>
          <ns0:b ns0:val="0"/>
          <ns0:color ns0:val="202124"/>
          <ns0:sz ns0:val="21"/>
        </ns0:rPr>
        <ns0:t>坚持正确的义利观〔大国外交外部文化与国际舆论环境角度〕</ns0:t>
      </ns0:r>
    </ns0:p>
    <ns0:p ns2:paraId="05612D23">
      <ns0:pPr/>
      <ns0:r>
        <ns0:rPr>
          <ns0:rFonts ns0:ascii="Hiragino Sans GB" ns0:hAnsi="Hiragino Sans GB" ns0:eastAsia="Hiragino Sans GB" ns0:cs="Hiragino Sans GB"/>
          <ns0:b ns0:val="0"/>
          <ns0:color ns0:val="202124"/>
          <ns0:sz ns0:val="21"/>
        </ns0:rPr>
        <ns0:t>坚持正确义利观</ns0:t>
      </ns0:r>
    </ns0:p>
    <ns0:p ns2:paraId="150D073B">
      <ns0:pPr/>
      <ns0:r>
        <ns0:rPr>
          <ns0:rFonts ns0:ascii="Hiragino Sans GB" ns0:hAnsi="Hiragino Sans GB" ns0:eastAsia="Hiragino Sans GB" ns0:cs="Hiragino Sans GB"/>
          <ns0:b ns0:val="0"/>
          <ns0:color ns0:val="202124"/>
          <ns0:sz ns0:val="21"/>
        </ns0:rPr>
        <ns0:t>反对霸权主义、强权政治</ns0:t>
      </ns0:r>
    </ns0:p>
    <ns0:p ns2:paraId="5D7FA63D">
      <ns0:pPr/>
      <ns0:r>
        <ns0:rPr>
          <ns0:rFonts ns0:ascii="Hiragino Sans GB" ns0:hAnsi="Hiragino Sans GB" ns0:eastAsia="Hiragino Sans GB" ns0:cs="Hiragino Sans GB"/>
          <ns0:b ns0:val="0"/>
          <ns0:color ns0:val="202124"/>
          <ns0:sz ns0:val="21"/>
        </ns0:rPr>
        <ns0:t>彰显中国推动构建人类命运共同体的主动担当</ns0:t>
      </ns0:r>
    </ns0:p>
    <ns0:p ns2:paraId="1E2C68DD">
      <ns0:pPr/>
      <ns0:r>
        <ns0:rPr>
          <ns0:rFonts ns0:ascii="Hiragino Sans GB" ns0:hAnsi="Hiragino Sans GB" ns0:eastAsia="Hiragino Sans GB" ns0:cs="Hiragino Sans GB"/>
          <ns0:b ns0:val="0"/>
          <ns0:color ns0:val="202124"/>
          <ns0:sz ns0:val="21"/>
        </ns0:rPr>
        <ns0:t>推动构建中拉命运共同体</ns0:t>
      </ns0:r>
    </ns0:p>
    <ns0:p ns2:paraId="0FF0B577">
      <ns0:pPr/>
      <ns0:r>
        <ns0:rPr>
          <ns0:rFonts ns0:ascii="Hiragino Sans GB" ns0:hAnsi="Hiragino Sans GB" ns0:eastAsia="Hiragino Sans GB" ns0:cs="Hiragino Sans GB"/>
          <ns0:b ns0:val="0"/>
          <ns0:color ns0:val="202124"/>
          <ns0:sz ns0:val="21"/>
        </ns0:rPr>
        <ns0:t>共同落实全球发展倡议</ns0:t>
      </ns0:r>
    </ns0:p>
    <ns0:p ns2:paraId="6D22C119">
      <ns0:pPr>
        <ns0:pStyle ns0:val="4"/>
      </ns0:pPr>
      <ns0:r>
        <ns0:rPr>
          <ns0:rFonts ns0:eastAsia="Hiragino Sans GB" ns0:ascii="Hiragino Sans GB" ns0:hAnsi="Hiragino Sans GB" ns0:cs="Hiragino Sans GB"/>
          <ns0:b/>
          <ns0:color ns0:val="2F6F9F"/>
          <ns0:sz ns0:val="28"/>
        </ns0:rPr>
        <ns0:t>联合国</ns0:t>
      </ns0:r>
    </ns0:p>
    <ns0:p ns2:paraId="13A382E6">
      <ns0:pPr/>
      <ns0:r>
        <ns0:rPr>
          <ns0:rFonts ns0:ascii="Hiragino Sans GB" ns0:hAnsi="Hiragino Sans GB" ns0:eastAsia="Hiragino Sans GB" ns0:cs="Hiragino Sans GB"/>
          <ns0:b ns0:val="0"/>
          <ns0:color ns0:val="202124"/>
          <ns0:sz ns0:val="21"/>
        </ns0:rPr>
        <ns0:t>维护《联合国宪章》宗旨和原则</ns0:t>
      </ns0:r>
    </ns0:p>
    <ns0:p ns2:paraId="52320757">
      <ns0:pPr/>
      <ns0:r>
        <ns0:rPr>
          <ns0:rFonts ns0:ascii="Hiragino Sans GB" ns0:hAnsi="Hiragino Sans GB" ns0:eastAsia="Hiragino Sans GB" ns0:cs="Hiragino Sans GB"/>
          <ns0:b ns0:val="0"/>
          <ns0:color ns0:val="202124"/>
          <ns0:sz ns0:val="21"/>
        </ns0:rPr>
        <ns0:t>联合国是当今世界最具普遍性、代表性和权威性的政府间国际组织，并在维护和平、推动发展、促进人类文明进步中发挥重要作用</ns0:t>
      </ns0:r>
    </ns0:p>
    <ns0:p ns2:paraId="1BE9D2F6">
      <ns0:pPr/>
      <ns0:r>
        <ns0:rPr>
          <ns0:rFonts ns0:ascii="Hiragino Sans GB" ns0:hAnsi="Hiragino Sans GB" ns0:eastAsia="Hiragino Sans GB" ns0:cs="Hiragino Sans GB"/>
          <ns0:b ns0:val="0"/>
          <ns0:color ns0:val="202124"/>
          <ns0:sz ns0:val="21"/>
        </ns0:rPr>
        <ns0:t>联合国对中国对外开放和现代化事业作出独特贡献，成为中国开展多边合作的主要舞台</ns0:t>
      </ns0:r>
    </ns0:p>
    <ns0:p ns2:paraId="47095F18">
      <ns0:pPr/>
      <ns0:r>
        <ns0:rPr>
          <ns0:rFonts ns0:ascii="Hiragino Sans GB" ns0:hAnsi="Hiragino Sans GB" ns0:eastAsia="Hiragino Sans GB" ns0:cs="Hiragino Sans GB"/>
          <ns0:b ns0:val="0"/>
          <ns0:color ns0:val="202124"/>
          <ns0:sz ns0:val="21"/>
        </ns0:rPr>
        <ns0:t>落实联合国2030年可持续发展议程</ns0:t>
      </ns0:r>
    </ns0:p>
    <ns0:p ns2:paraId="78B8F599">
      <ns0:pPr/>
      <ns0:r>
        <ns0:rPr>
          <ns0:rFonts ns0:ascii="Hiragino Sans GB" ns0:hAnsi="Hiragino Sans GB" ns0:eastAsia="Hiragino Sans GB" ns0:cs="Hiragino Sans GB"/>
          <ns0:b ns0:val="0"/>
          <ns0:color ns0:val="202124"/>
          <ns0:sz ns0:val="21"/>
        </ns0:rPr>
        <ns0:t>中国作为联合国创始会员国和安理会常任理事国〔以联合国为核心的国际体系参与角度〕</ns0:t>
      </ns0:r>
    </ns0:p>
    <ns0:p ns2:paraId="731A01C8">
      <ns0:pPr/>
      <ns0:r>
        <ns0:rPr>
          <ns0:rFonts ns0:ascii="Hiragino Sans GB" ns0:hAnsi="Hiragino Sans GB" ns0:eastAsia="Hiragino Sans GB" ns0:cs="Hiragino Sans GB"/>
          <ns0:b ns0:val="0"/>
          <ns0:color ns0:val="202124"/>
          <ns0:sz ns0:val="21"/>
        </ns0:rPr>
        <ns0:t>为解决全球性问题提供中国智慧和中国方案，助力联合国在全球治理中发挥更大作用</ns0:t>
      </ns0:r>
    </ns0:p>
    <ns0:p ns2:paraId="5EA8E36B">
      <ns0:pPr/>
      <ns0:r>
        <ns0:rPr>
          <ns0:rFonts ns0:ascii="Hiragino Sans GB" ns0:hAnsi="Hiragino Sans GB" ns0:eastAsia="Hiragino Sans GB" ns0:cs="Hiragino Sans GB"/>
          <ns0:b ns0:val="0"/>
          <ns0:color ns0:val="202124"/>
          <ns0:sz ns0:val="21"/>
        </ns0:rPr>
        <ns0:t>坚定维护以联合国为核心的国际体系和以国际法为基础的国际秩序</ns0:t>
      </ns0:r>
    </ns0:p>
    <ns0:sectPr>
      <ns0:headerReference ns0:type="default" ns3:id="rId11"/>
      <ns0:headerReference ns0:type="first" ns3:id="rId11"/>
      <ns0:footerReference ns3:id="rId6" ns0:type="first"/>
      <ns0:footerReference ns3:id="rId5" ns0:type="default"/>
      <ns0:pgSz ns0:w="11906" ns0:h="16838"/>
      <ns0:pgMar ns0:top="1191" ns0:right="1219" ns0:bottom="1134" ns0:left="1219" ns0:header="720" ns0:footer="720" ns0:gutter="0"/>
      <ns0:cols ns0:space="720" ns0:num="1"/>
      <ns0:titlePg/>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