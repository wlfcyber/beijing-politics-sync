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ECE57">
      <w:pPr>
        <w:spacing w:before="4300" w:after="560"/>
        <w:jc w:val="center"/>
        <w:rPr>
          <w:lang w:eastAsia="zh-CN"/>
        </w:rPr>
      </w:pPr>
      <w:r>
        <w:rPr>
          <w:rFonts w:ascii="Times New Roman" w:hAnsi="Times New Roman" w:eastAsia="黑体"/>
          <w:b/>
          <w:color w:val="163E63"/>
          <w:sz w:val="56"/>
          <w:lang w:eastAsia="zh-CN"/>
        </w:rPr>
        <w:t>2026北京高考政治哲学宝典</w:t>
      </w:r>
      <w:r>
        <w:rPr>
          <w:rFonts w:ascii="Times New Roman" w:hAnsi="Times New Roman" w:eastAsia="黑体"/>
          <w:b/>
          <w:color w:val="163E63"/>
          <w:sz w:val="56"/>
          <w:lang w:eastAsia="zh-CN"/>
        </w:rPr>
        <w:br w:type="textWrapping"/>
      </w:r>
      <w:r>
        <w:rPr>
          <w:rFonts w:ascii="Times New Roman" w:hAnsi="Times New Roman" w:eastAsia="黑体"/>
          <w:b/>
          <w:color w:val="163E63"/>
          <w:sz w:val="56"/>
          <w:lang w:eastAsia="zh-CN"/>
        </w:rPr>
        <w:t>三年模拟全触发全链条</w:t>
      </w:r>
    </w:p>
    <w:p w14:paraId="6C3E96FA">
      <w:pPr>
        <w:jc w:val="center"/>
        <w:rPr>
          <w:lang w:eastAsia="zh-CN"/>
        </w:rPr>
      </w:pPr>
      <w:r>
        <w:rPr>
          <w:rFonts w:ascii="Times New Roman" w:hAnsi="Times New Roman" w:eastAsia="楷体"/>
          <w:b/>
          <w:color w:val="5E3F23"/>
          <w:sz w:val="52"/>
          <w:lang w:eastAsia="zh-CN"/>
        </w:rPr>
        <w:t>飞哥正志讲堂</w:t>
      </w:r>
    </w:p>
    <w:p w14:paraId="3832D794">
      <w:pPr>
        <w:pageBreakBefore/>
        <w:jc w:val="center"/>
        <w:rPr>
          <w:lang w:eastAsia="zh-CN"/>
        </w:rPr>
      </w:pPr>
      <w:r>
        <w:rPr>
          <w:rFonts w:ascii="Times New Roman" w:hAnsi="Times New Roman" w:eastAsia="黑体"/>
          <w:b/>
          <w:color w:val="163E63"/>
          <w:sz w:val="40"/>
          <w:lang w:eastAsia="zh-CN"/>
        </w:rPr>
        <w:t>前言</w:t>
      </w:r>
    </w:p>
    <w:p w14:paraId="11850BAE">
      <w:pPr>
        <w:rPr>
          <w:lang w:eastAsia="zh-CN"/>
        </w:rPr>
      </w:pPr>
    </w:p>
    <w:p w14:paraId="381DCD8E">
      <w:pPr>
        <w:rPr>
          <w:lang w:eastAsia="zh-CN"/>
        </w:rPr>
      </w:pPr>
    </w:p>
    <w:p w14:paraId="6A639507">
      <w:pPr>
        <w:rPr>
          <w:lang w:eastAsia="zh-CN"/>
        </w:rPr>
      </w:pPr>
    </w:p>
    <w:p w14:paraId="09592296">
      <w:pPr>
        <w:rPr>
          <w:lang w:eastAsia="zh-CN"/>
        </w:rPr>
      </w:pPr>
    </w:p>
    <w:p w14:paraId="3B907D54">
      <w:pPr>
        <w:rPr>
          <w:lang w:eastAsia="zh-CN"/>
        </w:rPr>
      </w:pPr>
    </w:p>
    <w:p w14:paraId="3124D922">
      <w:pPr>
        <w:rPr>
          <w:lang w:eastAsia="zh-CN"/>
        </w:rPr>
      </w:pPr>
    </w:p>
    <w:p w14:paraId="6DAAAA1E">
      <w:pPr>
        <w:rPr>
          <w:lang w:eastAsia="zh-CN"/>
        </w:rPr>
      </w:pPr>
    </w:p>
    <w:p w14:paraId="474D26A7">
      <w:pPr>
        <w:rPr>
          <w:lang w:eastAsia="zh-CN"/>
        </w:rPr>
      </w:pPr>
    </w:p>
    <w:p w14:paraId="75D0A1C4">
      <w:pPr>
        <w:rPr>
          <w:lang w:eastAsia="zh-CN"/>
        </w:rPr>
      </w:pPr>
    </w:p>
    <w:p w14:paraId="5FDAD8E2">
      <w:pPr>
        <w:rPr>
          <w:lang w:eastAsia="zh-CN"/>
        </w:rPr>
      </w:pPr>
    </w:p>
    <w:p w14:paraId="69BF3987">
      <w:pPr>
        <w:rPr>
          <w:lang w:eastAsia="zh-CN"/>
        </w:rPr>
      </w:pPr>
    </w:p>
    <w:p w14:paraId="680EF1AB">
      <w:pPr>
        <w:rPr>
          <w:lang w:eastAsia="zh-CN"/>
        </w:rPr>
      </w:pPr>
    </w:p>
    <w:p w14:paraId="205A101B">
      <w:pPr>
        <w:pageBreakBefore/>
        <w:jc w:val="center"/>
        <w:rPr>
          <w:lang w:eastAsia="zh-CN"/>
        </w:rPr>
      </w:pPr>
      <w:r>
        <w:rPr>
          <w:rFonts w:ascii="Times New Roman" w:hAnsi="Times New Roman" w:eastAsia="黑体"/>
          <w:b/>
          <w:color w:val="163E63"/>
          <w:sz w:val="44"/>
          <w:lang w:eastAsia="zh-CN"/>
        </w:rPr>
        <w:t>目录</w:t>
      </w:r>
    </w:p>
    <w:p w14:paraId="3A288D43">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"_Toc228624406" </w:instrText>
      </w:r>
      <w:r>
        <w:fldChar w:fldCharType="separate"/>
      </w:r>
      <w:r>
        <w:rPr>
          <w:color w:val="000000"/>
          <w:lang w:eastAsia="zh-CN"/>
        </w:rPr>
        <w:t>一、唯物论</w:t>
      </w:r>
      <w:r>
        <w:rPr>
          <w:color w:val="000000"/>
          <w:lang w:eastAsia="zh-CN"/>
        </w:rPr>
        <w:tab/>
      </w:r>
      <w:r>
        <w:rPr>
          <w:color w:val="000000"/>
        </w:rPr>
        <w:fldChar w:fldCharType="begin"/>
      </w:r>
      <w:r>
        <w:rPr>
          <w:color w:val="000000"/>
          <w:lang w:eastAsia="zh-CN"/>
        </w:rPr>
        <w:instrText xml:space="preserve"> PAGEREF _Toc228624406 \h </w:instrText>
      </w:r>
      <w:r>
        <w:rPr>
          <w:color w:val="000000"/>
        </w:rPr>
        <w:fldChar w:fldCharType="separate"/>
      </w:r>
      <w:r>
        <w:rPr>
          <w:color w:val="000000"/>
          <w:lang w:eastAsia="zh-CN"/>
        </w:rPr>
        <w:t>5</w:t>
      </w:r>
      <w:r>
        <w:rPr>
          <w:color w:val="000000"/>
        </w:rPr>
        <w:fldChar w:fldCharType="end"/>
      </w:r>
      <w:r>
        <w:rPr>
          <w:color w:val="000000"/>
        </w:rPr>
        <w:fldChar w:fldCharType="end"/>
      </w:r>
    </w:p>
    <w:p w14:paraId="40C018AF">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"_Toc228624407" </w:instrText>
      </w:r>
      <w:r>
        <w:fldChar w:fldCharType="separate"/>
      </w:r>
      <w:r>
        <w:rPr>
          <w:color w:val="000000"/>
          <w:lang w:eastAsia="zh-CN"/>
        </w:rPr>
        <w:t>物质决定意识</w:t>
      </w:r>
      <w:r>
        <w:rPr>
          <w:color w:val="000000"/>
          <w:lang w:eastAsia="zh-CN"/>
        </w:rPr>
        <w:tab/>
      </w:r>
      <w:r>
        <w:rPr>
          <w:color w:val="000000"/>
        </w:rPr>
        <w:fldChar w:fldCharType="begin"/>
      </w:r>
      <w:r>
        <w:rPr>
          <w:color w:val="000000"/>
          <w:lang w:eastAsia="zh-CN"/>
        </w:rPr>
        <w:instrText xml:space="preserve"> PAGEREF _Toc228624407 \h </w:instrText>
      </w:r>
      <w:r>
        <w:rPr>
          <w:color w:val="000000"/>
        </w:rPr>
        <w:fldChar w:fldCharType="separate"/>
      </w:r>
      <w:r>
        <w:rPr>
          <w:color w:val="000000"/>
          <w:lang w:eastAsia="zh-CN"/>
        </w:rPr>
        <w:t>5</w:t>
      </w:r>
      <w:r>
        <w:rPr>
          <w:color w:val="000000"/>
        </w:rPr>
        <w:fldChar w:fldCharType="end"/>
      </w:r>
      <w:r>
        <w:rPr>
          <w:color w:val="000000"/>
        </w:rPr>
        <w:fldChar w:fldCharType="end"/>
      </w:r>
    </w:p>
    <w:p w14:paraId="247FC725">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"_Toc228624408" </w:instrText>
      </w:r>
      <w:r>
        <w:fldChar w:fldCharType="separate"/>
      </w:r>
      <w:r>
        <w:rPr>
          <w:color w:val="000000"/>
          <w:lang w:eastAsia="zh-CN"/>
        </w:rPr>
        <w:t>一切从实际出发 / 实事求是 / 主观与客观具体的历史的统一</w:t>
      </w:r>
      <w:r>
        <w:rPr>
          <w:color w:val="000000"/>
          <w:lang w:eastAsia="zh-CN"/>
        </w:rPr>
        <w:tab/>
      </w:r>
      <w:r>
        <w:rPr>
          <w:color w:val="000000"/>
        </w:rPr>
        <w:fldChar w:fldCharType="begin"/>
      </w:r>
      <w:r>
        <w:rPr>
          <w:color w:val="000000"/>
          <w:lang w:eastAsia="zh-CN"/>
        </w:rPr>
        <w:instrText xml:space="preserve"> PAGEREF _Toc228624408 \h </w:instrText>
      </w:r>
      <w:r>
        <w:rPr>
          <w:color w:val="000000"/>
        </w:rPr>
        <w:fldChar w:fldCharType="separate"/>
      </w:r>
      <w:r>
        <w:rPr>
          <w:color w:val="000000"/>
          <w:lang w:eastAsia="zh-CN"/>
        </w:rPr>
        <w:t>7</w:t>
      </w:r>
      <w:r>
        <w:rPr>
          <w:color w:val="000000"/>
        </w:rPr>
        <w:fldChar w:fldCharType="end"/>
      </w:r>
      <w:r>
        <w:rPr>
          <w:color w:val="000000"/>
        </w:rPr>
        <w:fldChar w:fldCharType="end"/>
      </w:r>
    </w:p>
    <w:p w14:paraId="55079A8D">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"_Toc228624409" </w:instrText>
      </w:r>
      <w:r>
        <w:fldChar w:fldCharType="separate"/>
      </w:r>
      <w:r>
        <w:rPr>
          <w:color w:val="000000"/>
          <w:lang w:eastAsia="zh-CN"/>
        </w:rPr>
        <w:t>主观能动性 / 意识的能动作用</w:t>
      </w:r>
      <w:r>
        <w:rPr>
          <w:color w:val="000000"/>
          <w:lang w:eastAsia="zh-CN"/>
        </w:rPr>
        <w:tab/>
      </w:r>
      <w:r>
        <w:rPr>
          <w:color w:val="000000"/>
        </w:rPr>
        <w:fldChar w:fldCharType="begin"/>
      </w:r>
      <w:r>
        <w:rPr>
          <w:color w:val="000000"/>
          <w:lang w:eastAsia="zh-CN"/>
        </w:rPr>
        <w:instrText xml:space="preserve"> PAGEREF _Toc228624409 \h </w:instrText>
      </w:r>
      <w:r>
        <w:rPr>
          <w:color w:val="000000"/>
        </w:rPr>
        <w:fldChar w:fldCharType="separate"/>
      </w:r>
      <w:r>
        <w:rPr>
          <w:color w:val="000000"/>
          <w:lang w:eastAsia="zh-CN"/>
        </w:rPr>
        <w:t>15</w:t>
      </w:r>
      <w:r>
        <w:rPr>
          <w:color w:val="000000"/>
        </w:rPr>
        <w:fldChar w:fldCharType="end"/>
      </w:r>
      <w:r>
        <w:rPr>
          <w:color w:val="000000"/>
        </w:rPr>
        <w:fldChar w:fldCharType="end"/>
      </w:r>
    </w:p>
    <w:p w14:paraId="1FC0F156">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"_Toc228624410" </w:instrText>
      </w:r>
      <w:r>
        <w:fldChar w:fldCharType="separate"/>
      </w:r>
      <w:r>
        <w:rPr>
          <w:color w:val="000000"/>
          <w:lang w:eastAsia="zh-CN"/>
        </w:rPr>
        <w:t>尊重客观规律与发挥主观能动性相结合</w:t>
      </w:r>
      <w:r>
        <w:rPr>
          <w:color w:val="000000"/>
        </w:rPr>
        <w:tab/>
      </w:r>
      <w:r>
        <w:rPr>
          <w:color w:val="000000"/>
        </w:rPr>
        <w:fldChar w:fldCharType="begin"/>
      </w:r>
      <w:r>
        <w:rPr>
          <w:color w:val="000000"/>
        </w:rPr>
        <w:instrText xml:space="preserve"> PAGEREF _Toc228624410 \h </w:instrText>
      </w:r>
      <w:r>
        <w:rPr>
          <w:color w:val="000000"/>
        </w:rPr>
        <w:fldChar w:fldCharType="separate"/>
      </w:r>
      <w:r>
        <w:rPr>
          <w:color w:val="000000"/>
        </w:rPr>
        <w:t>27</w:t>
      </w:r>
      <w:r>
        <w:rPr>
          <w:color w:val="000000"/>
        </w:rPr>
        <w:fldChar w:fldCharType="end"/>
      </w:r>
      <w:r>
        <w:rPr>
          <w:color w:val="000000"/>
        </w:rPr>
        <w:fldChar w:fldCharType="end"/>
      </w:r>
    </w:p>
    <w:p w14:paraId="47F7291D">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"_Toc228624411" </w:instrText>
      </w:r>
      <w:r>
        <w:fldChar w:fldCharType="separate"/>
      </w:r>
      <w:r>
        <w:rPr>
          <w:color w:val="000000"/>
          <w:lang w:eastAsia="zh-CN"/>
        </w:rPr>
        <w:t>规律的客观性</w:t>
      </w:r>
      <w:r>
        <w:rPr>
          <w:color w:val="000000"/>
        </w:rPr>
        <w:tab/>
      </w:r>
      <w:r>
        <w:rPr>
          <w:color w:val="000000"/>
        </w:rPr>
        <w:fldChar w:fldCharType="begin"/>
      </w:r>
      <w:r>
        <w:rPr>
          <w:color w:val="000000"/>
        </w:rPr>
        <w:instrText xml:space="preserve"> PAGEREF _Toc228624411 \h </w:instrText>
      </w:r>
      <w:r>
        <w:rPr>
          <w:color w:val="000000"/>
        </w:rPr>
        <w:fldChar w:fldCharType="separate"/>
      </w:r>
      <w:r>
        <w:rPr>
          <w:color w:val="000000"/>
        </w:rPr>
        <w:t>35</w:t>
      </w:r>
      <w:r>
        <w:rPr>
          <w:color w:val="000000"/>
        </w:rPr>
        <w:fldChar w:fldCharType="end"/>
      </w:r>
      <w:r>
        <w:rPr>
          <w:color w:val="000000"/>
        </w:rPr>
        <w:fldChar w:fldCharType="end"/>
      </w:r>
    </w:p>
    <w:p w14:paraId="6FF11234">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"_Toc228624412" </w:instrText>
      </w:r>
      <w:r>
        <w:fldChar w:fldCharType="separate"/>
      </w:r>
      <w:r>
        <w:rPr>
          <w:color w:val="000000"/>
          <w:lang w:eastAsia="zh-CN"/>
        </w:rPr>
        <w:t>二、辩证法</w:t>
      </w:r>
      <w:r>
        <w:rPr>
          <w:color w:val="000000"/>
        </w:rPr>
        <w:tab/>
      </w:r>
      <w:r>
        <w:rPr>
          <w:color w:val="000000"/>
        </w:rPr>
        <w:fldChar w:fldCharType="begin"/>
      </w:r>
      <w:r>
        <w:rPr>
          <w:color w:val="000000"/>
        </w:rPr>
        <w:instrText xml:space="preserve"> PAGEREF _Toc228624412 \h </w:instrText>
      </w:r>
      <w:r>
        <w:rPr>
          <w:color w:val="000000"/>
        </w:rPr>
        <w:fldChar w:fldCharType="separate"/>
      </w:r>
      <w:r>
        <w:rPr>
          <w:color w:val="000000"/>
        </w:rPr>
        <w:t>39</w:t>
      </w:r>
      <w:r>
        <w:rPr>
          <w:color w:val="000000"/>
        </w:rPr>
        <w:fldChar w:fldCharType="end"/>
      </w:r>
      <w:r>
        <w:rPr>
          <w:color w:val="000000"/>
        </w:rPr>
        <w:fldChar w:fldCharType="end"/>
      </w:r>
    </w:p>
    <w:p w14:paraId="0E543879">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"_Toc228624413" </w:instrText>
      </w:r>
      <w:r>
        <w:fldChar w:fldCharType="separate"/>
      </w:r>
      <w:r>
        <w:rPr>
          <w:color w:val="000000"/>
          <w:lang w:eastAsia="zh-CN"/>
        </w:rPr>
        <w:t>联系的普遍性 / 联系的观点（总）</w:t>
      </w:r>
      <w:r>
        <w:rPr>
          <w:color w:val="000000"/>
        </w:rPr>
        <w:tab/>
      </w:r>
      <w:r>
        <w:rPr>
          <w:color w:val="000000"/>
        </w:rPr>
        <w:fldChar w:fldCharType="begin"/>
      </w:r>
      <w:r>
        <w:rPr>
          <w:color w:val="000000"/>
        </w:rPr>
        <w:instrText xml:space="preserve"> PAGEREF _Toc228624413 \h </w:instrText>
      </w:r>
      <w:r>
        <w:rPr>
          <w:color w:val="000000"/>
        </w:rPr>
        <w:fldChar w:fldCharType="separate"/>
      </w:r>
      <w:r>
        <w:rPr>
          <w:color w:val="000000"/>
        </w:rPr>
        <w:t>39</w:t>
      </w:r>
      <w:r>
        <w:rPr>
          <w:color w:val="000000"/>
        </w:rPr>
        <w:fldChar w:fldCharType="end"/>
      </w:r>
      <w:r>
        <w:rPr>
          <w:color w:val="000000"/>
        </w:rPr>
        <w:fldChar w:fldCharType="end"/>
      </w:r>
    </w:p>
    <w:p w14:paraId="50073CDE">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"_Toc228624414" </w:instrText>
      </w:r>
      <w:r>
        <w:fldChar w:fldCharType="separate"/>
      </w:r>
      <w:r>
        <w:rPr>
          <w:color w:val="000000"/>
          <w:lang w:eastAsia="zh-CN"/>
        </w:rPr>
        <w:t>联系的客观性</w:t>
      </w:r>
      <w:r>
        <w:rPr>
          <w:color w:val="000000"/>
        </w:rPr>
        <w:tab/>
      </w:r>
      <w:r>
        <w:rPr>
          <w:color w:val="000000"/>
        </w:rPr>
        <w:fldChar w:fldCharType="begin"/>
      </w:r>
      <w:r>
        <w:rPr>
          <w:color w:val="000000"/>
        </w:rPr>
        <w:instrText xml:space="preserve"> PAGEREF _Toc228624414 \h </w:instrText>
      </w:r>
      <w:r>
        <w:rPr>
          <w:color w:val="000000"/>
        </w:rPr>
        <w:fldChar w:fldCharType="separate"/>
      </w:r>
      <w:r>
        <w:rPr>
          <w:color w:val="000000"/>
        </w:rPr>
        <w:t>53</w:t>
      </w:r>
      <w:r>
        <w:rPr>
          <w:color w:val="000000"/>
        </w:rPr>
        <w:fldChar w:fldCharType="end"/>
      </w:r>
      <w:r>
        <w:rPr>
          <w:color w:val="000000"/>
        </w:rPr>
        <w:fldChar w:fldCharType="end"/>
      </w:r>
    </w:p>
    <w:p w14:paraId="40B6F25B">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"_Toc228624415" </w:instrText>
      </w:r>
      <w:r>
        <w:fldChar w:fldCharType="separate"/>
      </w:r>
      <w:r>
        <w:rPr>
          <w:color w:val="000000"/>
          <w:lang w:eastAsia="zh-CN"/>
        </w:rPr>
        <w:t>根据固有联系建立新的具体联系</w:t>
      </w:r>
      <w:r>
        <w:rPr>
          <w:color w:val="000000"/>
        </w:rPr>
        <w:tab/>
      </w:r>
      <w:r>
        <w:rPr>
          <w:color w:val="000000"/>
        </w:rPr>
        <w:fldChar w:fldCharType="begin"/>
      </w:r>
      <w:r>
        <w:rPr>
          <w:color w:val="000000"/>
        </w:rPr>
        <w:instrText xml:space="preserve"> PAGEREF _Toc228624415 \h </w:instrText>
      </w:r>
      <w:r>
        <w:rPr>
          <w:color w:val="000000"/>
        </w:rPr>
        <w:fldChar w:fldCharType="separate"/>
      </w:r>
      <w:r>
        <w:rPr>
          <w:color w:val="000000"/>
        </w:rPr>
        <w:t>53</w:t>
      </w:r>
      <w:r>
        <w:rPr>
          <w:color w:val="000000"/>
        </w:rPr>
        <w:fldChar w:fldCharType="end"/>
      </w:r>
      <w:r>
        <w:rPr>
          <w:color w:val="000000"/>
        </w:rPr>
        <w:fldChar w:fldCharType="end"/>
      </w:r>
    </w:p>
    <w:p w14:paraId="457C6181">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"_Toc228624416" </w:instrText>
      </w:r>
      <w:r>
        <w:fldChar w:fldCharType="separate"/>
      </w:r>
      <w:r>
        <w:rPr>
          <w:color w:val="000000"/>
          <w:lang w:eastAsia="zh-CN"/>
        </w:rPr>
        <w:t>联系的多样性</w:t>
      </w:r>
      <w:r>
        <w:rPr>
          <w:color w:val="000000"/>
        </w:rPr>
        <w:tab/>
      </w:r>
      <w:r>
        <w:rPr>
          <w:color w:val="000000"/>
        </w:rPr>
        <w:fldChar w:fldCharType="begin"/>
      </w:r>
      <w:r>
        <w:rPr>
          <w:color w:val="000000"/>
        </w:rPr>
        <w:instrText xml:space="preserve"> PAGEREF _Toc228624416 \h </w:instrText>
      </w:r>
      <w:r>
        <w:rPr>
          <w:color w:val="000000"/>
        </w:rPr>
        <w:fldChar w:fldCharType="separate"/>
      </w:r>
      <w:r>
        <w:rPr>
          <w:color w:val="000000"/>
        </w:rPr>
        <w:t>56</w:t>
      </w:r>
      <w:r>
        <w:rPr>
          <w:color w:val="000000"/>
        </w:rPr>
        <w:fldChar w:fldCharType="end"/>
      </w:r>
      <w:r>
        <w:rPr>
          <w:color w:val="000000"/>
        </w:rPr>
        <w:fldChar w:fldCharType="end"/>
      </w:r>
    </w:p>
    <w:p w14:paraId="4FB5608A">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"_Toc228624417" </w:instrText>
      </w:r>
      <w:r>
        <w:fldChar w:fldCharType="separate"/>
      </w:r>
      <w:r>
        <w:rPr>
          <w:color w:val="000000"/>
          <w:lang w:eastAsia="zh-CN"/>
        </w:rPr>
        <w:t>整体与部分</w:t>
      </w:r>
      <w:r>
        <w:rPr>
          <w:color w:val="000000"/>
        </w:rPr>
        <w:tab/>
      </w:r>
      <w:r>
        <w:rPr>
          <w:color w:val="000000"/>
        </w:rPr>
        <w:fldChar w:fldCharType="begin"/>
      </w:r>
      <w:r>
        <w:rPr>
          <w:color w:val="000000"/>
        </w:rPr>
        <w:instrText xml:space="preserve"> PAGEREF _Toc228624417 \h </w:instrText>
      </w:r>
      <w:r>
        <w:rPr>
          <w:color w:val="000000"/>
        </w:rPr>
        <w:fldChar w:fldCharType="separate"/>
      </w:r>
      <w:r>
        <w:rPr>
          <w:color w:val="000000"/>
        </w:rPr>
        <w:t>59</w:t>
      </w:r>
      <w:r>
        <w:rPr>
          <w:color w:val="000000"/>
        </w:rPr>
        <w:fldChar w:fldCharType="end"/>
      </w:r>
      <w:r>
        <w:rPr>
          <w:color w:val="000000"/>
        </w:rPr>
        <w:fldChar w:fldCharType="end"/>
      </w:r>
    </w:p>
    <w:p w14:paraId="7C455D54">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"_Toc228624418" </w:instrText>
      </w:r>
      <w:r>
        <w:fldChar w:fldCharType="separate"/>
      </w:r>
      <w:r>
        <w:rPr>
          <w:color w:val="000000"/>
          <w:lang w:eastAsia="zh-CN"/>
        </w:rPr>
        <w:t>系统观念 / 系统优化</w:t>
      </w:r>
      <w:r>
        <w:rPr>
          <w:color w:val="000000"/>
        </w:rPr>
        <w:tab/>
      </w:r>
      <w:r>
        <w:rPr>
          <w:color w:val="000000"/>
        </w:rPr>
        <w:fldChar w:fldCharType="begin"/>
      </w:r>
      <w:r>
        <w:rPr>
          <w:color w:val="000000"/>
        </w:rPr>
        <w:instrText xml:space="preserve"> PAGEREF _Toc228624418 \h </w:instrText>
      </w:r>
      <w:r>
        <w:rPr>
          <w:color w:val="000000"/>
        </w:rPr>
        <w:fldChar w:fldCharType="separate"/>
      </w:r>
      <w:r>
        <w:rPr>
          <w:color w:val="000000"/>
        </w:rPr>
        <w:t>64</w:t>
      </w:r>
      <w:r>
        <w:rPr>
          <w:color w:val="000000"/>
        </w:rPr>
        <w:fldChar w:fldCharType="end"/>
      </w:r>
      <w:r>
        <w:rPr>
          <w:color w:val="000000"/>
        </w:rPr>
        <w:fldChar w:fldCharType="end"/>
      </w:r>
    </w:p>
    <w:p w14:paraId="0C1A5F7F">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"_Toc228624419" </w:instrText>
      </w:r>
      <w:r>
        <w:fldChar w:fldCharType="separate"/>
      </w:r>
      <w:r>
        <w:rPr>
          <w:color w:val="000000"/>
          <w:lang w:eastAsia="zh-CN"/>
        </w:rPr>
        <w:t>发展的观点 / 发展的普遍性</w:t>
      </w:r>
      <w:r>
        <w:rPr>
          <w:color w:val="000000"/>
        </w:rPr>
        <w:tab/>
      </w:r>
      <w:r>
        <w:rPr>
          <w:color w:val="000000"/>
        </w:rPr>
        <w:fldChar w:fldCharType="begin"/>
      </w:r>
      <w:r>
        <w:rPr>
          <w:color w:val="000000"/>
        </w:rPr>
        <w:instrText xml:space="preserve"> PAGEREF _Toc228624419 \h </w:instrText>
      </w:r>
      <w:r>
        <w:rPr>
          <w:color w:val="000000"/>
        </w:rPr>
        <w:fldChar w:fldCharType="separate"/>
      </w:r>
      <w:r>
        <w:rPr>
          <w:color w:val="000000"/>
        </w:rPr>
        <w:t>72</w:t>
      </w:r>
      <w:r>
        <w:rPr>
          <w:color w:val="000000"/>
        </w:rPr>
        <w:fldChar w:fldCharType="end"/>
      </w:r>
      <w:r>
        <w:rPr>
          <w:color w:val="000000"/>
        </w:rPr>
        <w:fldChar w:fldCharType="end"/>
      </w:r>
    </w:p>
    <w:p w14:paraId="6ACE47E7">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"_Toc228624420" </w:instrText>
      </w:r>
      <w:r>
        <w:fldChar w:fldCharType="separate"/>
      </w:r>
      <w:r>
        <w:rPr>
          <w:color w:val="000000"/>
          <w:lang w:eastAsia="zh-CN"/>
        </w:rPr>
        <w:t>量变与质变 / 适度原则</w:t>
      </w:r>
      <w:r>
        <w:rPr>
          <w:color w:val="000000"/>
        </w:rPr>
        <w:tab/>
      </w:r>
      <w:r>
        <w:rPr>
          <w:color w:val="000000"/>
        </w:rPr>
        <w:fldChar w:fldCharType="begin"/>
      </w:r>
      <w:r>
        <w:rPr>
          <w:color w:val="000000"/>
        </w:rPr>
        <w:instrText xml:space="preserve"> PAGEREF _Toc228624420 \h </w:instrText>
      </w:r>
      <w:r>
        <w:rPr>
          <w:color w:val="000000"/>
        </w:rPr>
        <w:fldChar w:fldCharType="separate"/>
      </w:r>
      <w:r>
        <w:rPr>
          <w:color w:val="000000"/>
        </w:rPr>
        <w:t>83</w:t>
      </w:r>
      <w:r>
        <w:rPr>
          <w:color w:val="000000"/>
        </w:rPr>
        <w:fldChar w:fldCharType="end"/>
      </w:r>
      <w:r>
        <w:rPr>
          <w:color w:val="000000"/>
        </w:rPr>
        <w:fldChar w:fldCharType="end"/>
      </w:r>
    </w:p>
    <w:p w14:paraId="06A94EAD">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"_Toc228624421" </w:instrText>
      </w:r>
      <w:r>
        <w:fldChar w:fldCharType="separate"/>
      </w:r>
      <w:r>
        <w:rPr>
          <w:color w:val="000000"/>
          <w:lang w:eastAsia="zh-CN"/>
        </w:rPr>
        <w:t>事物发展是前进性与曲折性的统一</w:t>
      </w:r>
      <w:r>
        <w:rPr>
          <w:color w:val="000000"/>
        </w:rPr>
        <w:tab/>
      </w:r>
      <w:r>
        <w:rPr>
          <w:color w:val="000000"/>
        </w:rPr>
        <w:fldChar w:fldCharType="begin"/>
      </w:r>
      <w:r>
        <w:rPr>
          <w:color w:val="000000"/>
        </w:rPr>
        <w:instrText xml:space="preserve"> PAGEREF _Toc228624421 \h </w:instrText>
      </w:r>
      <w:r>
        <w:rPr>
          <w:color w:val="000000"/>
        </w:rPr>
        <w:fldChar w:fldCharType="separate"/>
      </w:r>
      <w:r>
        <w:rPr>
          <w:color w:val="000000"/>
        </w:rPr>
        <w:t>89</w:t>
      </w:r>
      <w:r>
        <w:rPr>
          <w:color w:val="000000"/>
        </w:rPr>
        <w:fldChar w:fldCharType="end"/>
      </w:r>
      <w:r>
        <w:rPr>
          <w:color w:val="000000"/>
        </w:rPr>
        <w:fldChar w:fldCharType="end"/>
      </w:r>
    </w:p>
    <w:p w14:paraId="283BE996">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"_Toc228624422" </w:instrText>
      </w:r>
      <w:r>
        <w:fldChar w:fldCharType="separate"/>
      </w:r>
      <w:r>
        <w:rPr>
          <w:color w:val="000000"/>
          <w:lang w:eastAsia="zh-CN"/>
        </w:rPr>
        <w:t>辩证否定 / 守正创新</w:t>
      </w:r>
      <w:r>
        <w:rPr>
          <w:color w:val="000000"/>
        </w:rPr>
        <w:tab/>
      </w:r>
      <w:r>
        <w:rPr>
          <w:color w:val="000000"/>
        </w:rPr>
        <w:fldChar w:fldCharType="begin"/>
      </w:r>
      <w:r>
        <w:rPr>
          <w:color w:val="000000"/>
        </w:rPr>
        <w:instrText xml:space="preserve"> PAGEREF _Toc228624422 \h </w:instrText>
      </w:r>
      <w:r>
        <w:rPr>
          <w:color w:val="000000"/>
        </w:rPr>
        <w:fldChar w:fldCharType="separate"/>
      </w:r>
      <w:r>
        <w:rPr>
          <w:color w:val="000000"/>
        </w:rPr>
        <w:t>92</w:t>
      </w:r>
      <w:r>
        <w:rPr>
          <w:color w:val="000000"/>
        </w:rPr>
        <w:fldChar w:fldCharType="end"/>
      </w:r>
      <w:r>
        <w:rPr>
          <w:color w:val="000000"/>
        </w:rPr>
        <w:fldChar w:fldCharType="end"/>
      </w:r>
    </w:p>
    <w:p w14:paraId="1D7CF5D0">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"_Toc228624423" </w:instrText>
      </w:r>
      <w:r>
        <w:fldChar w:fldCharType="separate"/>
      </w:r>
      <w:r>
        <w:rPr>
          <w:color w:val="000000"/>
          <w:lang w:eastAsia="zh-CN"/>
        </w:rPr>
        <w:t>矛盾就是对立统一</w:t>
      </w:r>
      <w:r>
        <w:rPr>
          <w:color w:val="000000"/>
        </w:rPr>
        <w:tab/>
      </w:r>
      <w:r>
        <w:rPr>
          <w:color w:val="000000"/>
        </w:rPr>
        <w:fldChar w:fldCharType="begin"/>
      </w:r>
      <w:r>
        <w:rPr>
          <w:color w:val="000000"/>
        </w:rPr>
        <w:instrText xml:space="preserve"> PAGEREF _Toc228624423 \h </w:instrText>
      </w:r>
      <w:r>
        <w:rPr>
          <w:color w:val="000000"/>
        </w:rPr>
        <w:fldChar w:fldCharType="separate"/>
      </w:r>
      <w:r>
        <w:rPr>
          <w:color w:val="000000"/>
        </w:rPr>
        <w:t>99</w:t>
      </w:r>
      <w:r>
        <w:rPr>
          <w:color w:val="000000"/>
        </w:rPr>
        <w:fldChar w:fldCharType="end"/>
      </w:r>
      <w:r>
        <w:rPr>
          <w:color w:val="000000"/>
        </w:rPr>
        <w:fldChar w:fldCharType="end"/>
      </w:r>
    </w:p>
    <w:p w14:paraId="5DEEE9A1">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"_Toc228624424" </w:instrText>
      </w:r>
      <w:r>
        <w:fldChar w:fldCharType="separate"/>
      </w:r>
      <w:r>
        <w:rPr>
          <w:color w:val="000000"/>
          <w:lang w:eastAsia="zh-CN"/>
        </w:rPr>
        <w:t>矛盾的普遍性</w:t>
      </w:r>
      <w:r>
        <w:rPr>
          <w:color w:val="000000"/>
        </w:rPr>
        <w:tab/>
      </w:r>
      <w:r>
        <w:rPr>
          <w:color w:val="000000"/>
        </w:rPr>
        <w:fldChar w:fldCharType="begin"/>
      </w:r>
      <w:r>
        <w:rPr>
          <w:color w:val="000000"/>
        </w:rPr>
        <w:instrText xml:space="preserve"> PAGEREF _Toc228624424 \h </w:instrText>
      </w:r>
      <w:r>
        <w:rPr>
          <w:color w:val="000000"/>
        </w:rPr>
        <w:fldChar w:fldCharType="separate"/>
      </w:r>
      <w:r>
        <w:rPr>
          <w:color w:val="000000"/>
        </w:rPr>
        <w:t>113</w:t>
      </w:r>
      <w:r>
        <w:rPr>
          <w:color w:val="000000"/>
        </w:rPr>
        <w:fldChar w:fldCharType="end"/>
      </w:r>
      <w:r>
        <w:rPr>
          <w:color w:val="000000"/>
        </w:rPr>
        <w:fldChar w:fldCharType="end"/>
      </w:r>
    </w:p>
    <w:p w14:paraId="3185A0C1">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"_Toc228624425" </w:instrText>
      </w:r>
      <w:r>
        <w:fldChar w:fldCharType="separate"/>
      </w:r>
      <w:r>
        <w:rPr>
          <w:color w:val="000000"/>
          <w:lang w:eastAsia="zh-CN"/>
        </w:rPr>
        <w:t>矛盾的特殊性 / 具体问题具体分析</w:t>
      </w:r>
      <w:r>
        <w:rPr>
          <w:color w:val="000000"/>
        </w:rPr>
        <w:tab/>
      </w:r>
      <w:r>
        <w:rPr>
          <w:color w:val="000000"/>
        </w:rPr>
        <w:fldChar w:fldCharType="begin"/>
      </w:r>
      <w:r>
        <w:rPr>
          <w:color w:val="000000"/>
        </w:rPr>
        <w:instrText xml:space="preserve"> PAGEREF _Toc228624425 \h </w:instrText>
      </w:r>
      <w:r>
        <w:rPr>
          <w:color w:val="000000"/>
        </w:rPr>
        <w:fldChar w:fldCharType="separate"/>
      </w:r>
      <w:r>
        <w:rPr>
          <w:color w:val="000000"/>
        </w:rPr>
        <w:t>114</w:t>
      </w:r>
      <w:r>
        <w:rPr>
          <w:color w:val="000000"/>
        </w:rPr>
        <w:fldChar w:fldCharType="end"/>
      </w:r>
      <w:r>
        <w:rPr>
          <w:color w:val="000000"/>
        </w:rPr>
        <w:fldChar w:fldCharType="end"/>
      </w:r>
    </w:p>
    <w:p w14:paraId="6E74C8BA">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"_Toc228624426" </w:instrText>
      </w:r>
      <w:r>
        <w:fldChar w:fldCharType="separate"/>
      </w:r>
      <w:r>
        <w:rPr>
          <w:color w:val="000000"/>
          <w:lang w:eastAsia="zh-CN"/>
        </w:rPr>
        <w:t>矛盾的普遍性和特殊性</w:t>
      </w:r>
      <w:r>
        <w:rPr>
          <w:color w:val="000000"/>
        </w:rPr>
        <w:tab/>
      </w:r>
      <w:r>
        <w:rPr>
          <w:color w:val="000000"/>
        </w:rPr>
        <w:fldChar w:fldCharType="begin"/>
      </w:r>
      <w:r>
        <w:rPr>
          <w:color w:val="000000"/>
        </w:rPr>
        <w:instrText xml:space="preserve"> PAGEREF _Toc228624426 \h </w:instrText>
      </w:r>
      <w:r>
        <w:rPr>
          <w:color w:val="000000"/>
        </w:rPr>
        <w:fldChar w:fldCharType="separate"/>
      </w:r>
      <w:r>
        <w:rPr>
          <w:color w:val="000000"/>
        </w:rPr>
        <w:t>124</w:t>
      </w:r>
      <w:r>
        <w:rPr>
          <w:color w:val="000000"/>
        </w:rPr>
        <w:fldChar w:fldCharType="end"/>
      </w:r>
      <w:r>
        <w:rPr>
          <w:color w:val="000000"/>
        </w:rPr>
        <w:fldChar w:fldCharType="end"/>
      </w:r>
    </w:p>
    <w:p w14:paraId="114585C1">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"_Toc228624427" </w:instrText>
      </w:r>
      <w:r>
        <w:fldChar w:fldCharType="separate"/>
      </w:r>
      <w:r>
        <w:rPr>
          <w:color w:val="000000"/>
          <w:lang w:eastAsia="zh-CN"/>
        </w:rPr>
        <w:t>两点论与重点论</w:t>
      </w:r>
      <w:r>
        <w:rPr>
          <w:color w:val="000000"/>
        </w:rPr>
        <w:tab/>
      </w:r>
      <w:r>
        <w:rPr>
          <w:color w:val="000000"/>
        </w:rPr>
        <w:fldChar w:fldCharType="begin"/>
      </w:r>
      <w:r>
        <w:rPr>
          <w:color w:val="000000"/>
        </w:rPr>
        <w:instrText xml:space="preserve"> PAGEREF _Toc228624427 \h </w:instrText>
      </w:r>
      <w:r>
        <w:rPr>
          <w:color w:val="000000"/>
        </w:rPr>
        <w:fldChar w:fldCharType="separate"/>
      </w:r>
      <w:r>
        <w:rPr>
          <w:color w:val="000000"/>
        </w:rPr>
        <w:t>130</w:t>
      </w:r>
      <w:r>
        <w:rPr>
          <w:color w:val="000000"/>
        </w:rPr>
        <w:fldChar w:fldCharType="end"/>
      </w:r>
      <w:r>
        <w:rPr>
          <w:color w:val="000000"/>
        </w:rPr>
        <w:fldChar w:fldCharType="end"/>
      </w:r>
    </w:p>
    <w:p w14:paraId="3328EC18">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"_Toc228624428" </w:instrText>
      </w:r>
      <w:r>
        <w:fldChar w:fldCharType="separate"/>
      </w:r>
      <w:r>
        <w:rPr>
          <w:color w:val="000000"/>
        </w:rPr>
        <w:t>内因与外因</w:t>
      </w:r>
      <w:r>
        <w:rPr>
          <w:color w:val="000000"/>
        </w:rPr>
        <w:tab/>
      </w:r>
      <w:r>
        <w:rPr>
          <w:color w:val="000000"/>
        </w:rPr>
        <w:fldChar w:fldCharType="begin"/>
      </w:r>
      <w:r>
        <w:rPr>
          <w:color w:val="000000"/>
        </w:rPr>
        <w:instrText xml:space="preserve"> PAGEREF _Toc228624428 \h </w:instrText>
      </w:r>
      <w:r>
        <w:rPr>
          <w:color w:val="000000"/>
        </w:rPr>
        <w:fldChar w:fldCharType="separate"/>
      </w:r>
      <w:r>
        <w:rPr>
          <w:color w:val="000000"/>
        </w:rPr>
        <w:t>134</w:t>
      </w:r>
      <w:r>
        <w:rPr>
          <w:color w:val="000000"/>
        </w:rPr>
        <w:fldChar w:fldCharType="end"/>
      </w:r>
      <w:r>
        <w:rPr>
          <w:color w:val="000000"/>
        </w:rPr>
        <w:fldChar w:fldCharType="end"/>
      </w:r>
    </w:p>
    <w:p w14:paraId="43F62A49">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"_Toc228624429" </w:instrText>
      </w:r>
      <w:r>
        <w:fldChar w:fldCharType="separate"/>
      </w:r>
      <w:r>
        <w:rPr>
          <w:color w:val="000000"/>
        </w:rPr>
        <w:t>三、认识论</w:t>
      </w:r>
      <w:r>
        <w:rPr>
          <w:color w:val="000000"/>
        </w:rPr>
        <w:tab/>
      </w:r>
      <w:r>
        <w:rPr>
          <w:color w:val="000000"/>
        </w:rPr>
        <w:fldChar w:fldCharType="begin"/>
      </w:r>
      <w:r>
        <w:rPr>
          <w:color w:val="000000"/>
        </w:rPr>
        <w:instrText xml:space="preserve"> PAGEREF _Toc228624429 \h </w:instrText>
      </w:r>
      <w:r>
        <w:rPr>
          <w:color w:val="000000"/>
        </w:rPr>
        <w:fldChar w:fldCharType="separate"/>
      </w:r>
      <w:r>
        <w:rPr>
          <w:color w:val="000000"/>
        </w:rPr>
        <w:t>135</w:t>
      </w:r>
      <w:r>
        <w:rPr>
          <w:color w:val="000000"/>
        </w:rPr>
        <w:fldChar w:fldCharType="end"/>
      </w:r>
      <w:r>
        <w:rPr>
          <w:color w:val="000000"/>
        </w:rPr>
        <w:fldChar w:fldCharType="end"/>
      </w:r>
    </w:p>
    <w:p w14:paraId="55C11CFE">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"_Toc228624430" </w:instrText>
      </w:r>
      <w:r>
        <w:fldChar w:fldCharType="separate"/>
      </w:r>
      <w:r>
        <w:rPr>
          <w:color w:val="000000"/>
        </w:rPr>
        <w:t>实践与认识（总）</w:t>
      </w:r>
      <w:r>
        <w:rPr>
          <w:color w:val="000000"/>
        </w:rPr>
        <w:tab/>
      </w:r>
      <w:r>
        <w:rPr>
          <w:color w:val="000000"/>
        </w:rPr>
        <w:fldChar w:fldCharType="begin"/>
      </w:r>
      <w:r>
        <w:rPr>
          <w:color w:val="000000"/>
        </w:rPr>
        <w:instrText xml:space="preserve"> PAGEREF _Toc228624430 \h </w:instrText>
      </w:r>
      <w:r>
        <w:rPr>
          <w:color w:val="000000"/>
        </w:rPr>
        <w:fldChar w:fldCharType="separate"/>
      </w:r>
      <w:r>
        <w:rPr>
          <w:color w:val="000000"/>
        </w:rPr>
        <w:t>135</w:t>
      </w:r>
      <w:r>
        <w:rPr>
          <w:color w:val="000000"/>
        </w:rPr>
        <w:fldChar w:fldCharType="end"/>
      </w:r>
      <w:r>
        <w:rPr>
          <w:color w:val="000000"/>
        </w:rPr>
        <w:fldChar w:fldCharType="end"/>
      </w:r>
    </w:p>
    <w:p w14:paraId="6C821A62">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"_Toc228624431" </w:instrText>
      </w:r>
      <w:r>
        <w:fldChar w:fldCharType="separate"/>
      </w:r>
      <w:r>
        <w:rPr>
          <w:color w:val="000000"/>
        </w:rPr>
        <w:t>实践是认识的基础</w:t>
      </w:r>
      <w:r>
        <w:rPr>
          <w:color w:val="000000"/>
        </w:rPr>
        <w:tab/>
      </w:r>
      <w:r>
        <w:rPr>
          <w:color w:val="000000"/>
        </w:rPr>
        <w:fldChar w:fldCharType="begin"/>
      </w:r>
      <w:r>
        <w:rPr>
          <w:color w:val="000000"/>
        </w:rPr>
        <w:instrText xml:space="preserve"> PAGEREF _Toc228624431 \h </w:instrText>
      </w:r>
      <w:r>
        <w:rPr>
          <w:color w:val="000000"/>
        </w:rPr>
        <w:fldChar w:fldCharType="separate"/>
      </w:r>
      <w:r>
        <w:rPr>
          <w:color w:val="000000"/>
        </w:rPr>
        <w:t>148</w:t>
      </w:r>
      <w:r>
        <w:rPr>
          <w:color w:val="000000"/>
        </w:rPr>
        <w:fldChar w:fldCharType="end"/>
      </w:r>
      <w:r>
        <w:rPr>
          <w:color w:val="000000"/>
        </w:rPr>
        <w:fldChar w:fldCharType="end"/>
      </w:r>
    </w:p>
    <w:p w14:paraId="563B00D6">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"_Toc228624432" </w:instrText>
      </w:r>
      <w:r>
        <w:fldChar w:fldCharType="separate"/>
      </w:r>
      <w:r>
        <w:rPr>
          <w:color w:val="000000"/>
        </w:rPr>
        <w:t>认识对实践的反作用</w:t>
      </w:r>
      <w:r>
        <w:rPr>
          <w:color w:val="000000"/>
        </w:rPr>
        <w:tab/>
      </w:r>
      <w:r>
        <w:rPr>
          <w:color w:val="000000"/>
        </w:rPr>
        <w:fldChar w:fldCharType="begin"/>
      </w:r>
      <w:r>
        <w:rPr>
          <w:color w:val="000000"/>
        </w:rPr>
        <w:instrText xml:space="preserve"> PAGEREF _Toc228624432 \h </w:instrText>
      </w:r>
      <w:r>
        <w:rPr>
          <w:color w:val="000000"/>
        </w:rPr>
        <w:fldChar w:fldCharType="separate"/>
      </w:r>
      <w:r>
        <w:rPr>
          <w:color w:val="000000"/>
        </w:rPr>
        <w:t>157</w:t>
      </w:r>
      <w:r>
        <w:rPr>
          <w:color w:val="000000"/>
        </w:rPr>
        <w:fldChar w:fldCharType="end"/>
      </w:r>
      <w:r>
        <w:rPr>
          <w:color w:val="000000"/>
        </w:rPr>
        <w:fldChar w:fldCharType="end"/>
      </w:r>
    </w:p>
    <w:p w14:paraId="309BE67D">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"_Toc228624433" </w:instrText>
      </w:r>
      <w:r>
        <w:fldChar w:fldCharType="separate"/>
      </w:r>
      <w:r>
        <w:rPr>
          <w:color w:val="000000"/>
        </w:rPr>
        <w:t>认识发展原理</w:t>
      </w:r>
      <w:r>
        <w:rPr>
          <w:color w:val="000000"/>
        </w:rPr>
        <w:tab/>
      </w:r>
      <w:r>
        <w:rPr>
          <w:color w:val="000000"/>
        </w:rPr>
        <w:fldChar w:fldCharType="begin"/>
      </w:r>
      <w:r>
        <w:rPr>
          <w:color w:val="000000"/>
        </w:rPr>
        <w:instrText xml:space="preserve"> PAGEREF _Toc228624433 \h </w:instrText>
      </w:r>
      <w:r>
        <w:rPr>
          <w:color w:val="000000"/>
        </w:rPr>
        <w:fldChar w:fldCharType="separate"/>
      </w:r>
      <w:r>
        <w:rPr>
          <w:color w:val="000000"/>
        </w:rPr>
        <w:t>159</w:t>
      </w:r>
      <w:r>
        <w:rPr>
          <w:color w:val="000000"/>
        </w:rPr>
        <w:fldChar w:fldCharType="end"/>
      </w:r>
      <w:r>
        <w:rPr>
          <w:color w:val="000000"/>
        </w:rPr>
        <w:fldChar w:fldCharType="end"/>
      </w:r>
    </w:p>
    <w:p w14:paraId="67E60D98">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"_Toc228624434" </w:instrText>
      </w:r>
      <w:r>
        <w:fldChar w:fldCharType="separate"/>
      </w:r>
      <w:r>
        <w:rPr>
          <w:color w:val="000000"/>
        </w:rPr>
        <w:t>真理观</w:t>
      </w:r>
      <w:r>
        <w:rPr>
          <w:color w:val="000000"/>
        </w:rPr>
        <w:tab/>
      </w:r>
      <w:r>
        <w:rPr>
          <w:color w:val="000000"/>
        </w:rPr>
        <w:fldChar w:fldCharType="begin"/>
      </w:r>
      <w:r>
        <w:rPr>
          <w:color w:val="000000"/>
        </w:rPr>
        <w:instrText xml:space="preserve"> PAGEREF _Toc228624434 \h </w:instrText>
      </w:r>
      <w:r>
        <w:rPr>
          <w:color w:val="000000"/>
        </w:rPr>
        <w:fldChar w:fldCharType="separate"/>
      </w:r>
      <w:r>
        <w:rPr>
          <w:color w:val="000000"/>
        </w:rPr>
        <w:t>164</w:t>
      </w:r>
      <w:r>
        <w:rPr>
          <w:color w:val="000000"/>
        </w:rPr>
        <w:fldChar w:fldCharType="end"/>
      </w:r>
      <w:r>
        <w:rPr>
          <w:color w:val="000000"/>
        </w:rPr>
        <w:fldChar w:fldCharType="end"/>
      </w:r>
    </w:p>
    <w:p w14:paraId="7FA4654B">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"_Toc228624435" </w:instrText>
      </w:r>
      <w:r>
        <w:fldChar w:fldCharType="separate"/>
      </w:r>
      <w:r>
        <w:rPr>
          <w:color w:val="000000"/>
        </w:rPr>
        <w:t>四、历史唯物主义</w:t>
      </w:r>
      <w:r>
        <w:rPr>
          <w:color w:val="000000"/>
        </w:rPr>
        <w:tab/>
      </w:r>
      <w:r>
        <w:rPr>
          <w:color w:val="000000"/>
        </w:rPr>
        <w:fldChar w:fldCharType="begin"/>
      </w:r>
      <w:r>
        <w:rPr>
          <w:color w:val="000000"/>
        </w:rPr>
        <w:instrText xml:space="preserve"> PAGEREF _Toc228624435 \h </w:instrText>
      </w:r>
      <w:r>
        <w:rPr>
          <w:color w:val="000000"/>
        </w:rPr>
        <w:fldChar w:fldCharType="separate"/>
      </w:r>
      <w:r>
        <w:rPr>
          <w:color w:val="000000"/>
        </w:rPr>
        <w:t>168</w:t>
      </w:r>
      <w:r>
        <w:rPr>
          <w:color w:val="000000"/>
        </w:rPr>
        <w:fldChar w:fldCharType="end"/>
      </w:r>
      <w:r>
        <w:rPr>
          <w:color w:val="000000"/>
        </w:rPr>
        <w:fldChar w:fldCharType="end"/>
      </w:r>
    </w:p>
    <w:p w14:paraId="60CEEFB8">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"_Toc228624436" </w:instrText>
      </w:r>
      <w:r>
        <w:fldChar w:fldCharType="separate"/>
      </w:r>
      <w:r>
        <w:rPr>
          <w:color w:val="000000"/>
        </w:rPr>
        <w:t>社会存在与社会意识</w:t>
      </w:r>
      <w:r>
        <w:rPr>
          <w:color w:val="000000"/>
        </w:rPr>
        <w:tab/>
      </w:r>
      <w:r>
        <w:rPr>
          <w:color w:val="000000"/>
        </w:rPr>
        <w:fldChar w:fldCharType="begin"/>
      </w:r>
      <w:r>
        <w:rPr>
          <w:color w:val="000000"/>
        </w:rPr>
        <w:instrText xml:space="preserve"> PAGEREF _Toc228624436 \h </w:instrText>
      </w:r>
      <w:r>
        <w:rPr>
          <w:color w:val="000000"/>
        </w:rPr>
        <w:fldChar w:fldCharType="separate"/>
      </w:r>
      <w:r>
        <w:rPr>
          <w:color w:val="000000"/>
        </w:rPr>
        <w:t>168</w:t>
      </w:r>
      <w:r>
        <w:rPr>
          <w:color w:val="000000"/>
        </w:rPr>
        <w:fldChar w:fldCharType="end"/>
      </w:r>
      <w:r>
        <w:rPr>
          <w:color w:val="000000"/>
        </w:rPr>
        <w:fldChar w:fldCharType="end"/>
      </w:r>
    </w:p>
    <w:p w14:paraId="7DCF613F">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"_Toc228624437" </w:instrText>
      </w:r>
      <w:r>
        <w:fldChar w:fldCharType="separate"/>
      </w:r>
      <w:r>
        <w:rPr>
          <w:color w:val="000000"/>
        </w:rPr>
        <w:t>社会发展的两大基本规律和基本矛盾</w:t>
      </w:r>
      <w:r>
        <w:rPr>
          <w:color w:val="000000"/>
        </w:rPr>
        <w:tab/>
      </w:r>
      <w:r>
        <w:rPr>
          <w:color w:val="000000"/>
        </w:rPr>
        <w:fldChar w:fldCharType="begin"/>
      </w:r>
      <w:r>
        <w:rPr>
          <w:color w:val="000000"/>
        </w:rPr>
        <w:instrText xml:space="preserve"> PAGEREF _Toc228624437 \h </w:instrText>
      </w:r>
      <w:r>
        <w:rPr>
          <w:color w:val="000000"/>
        </w:rPr>
        <w:fldChar w:fldCharType="separate"/>
      </w:r>
      <w:r>
        <w:rPr>
          <w:color w:val="000000"/>
        </w:rPr>
        <w:t>173</w:t>
      </w:r>
      <w:r>
        <w:rPr>
          <w:color w:val="000000"/>
        </w:rPr>
        <w:fldChar w:fldCharType="end"/>
      </w:r>
      <w:r>
        <w:rPr>
          <w:color w:val="000000"/>
        </w:rPr>
        <w:fldChar w:fldCharType="end"/>
      </w:r>
    </w:p>
    <w:p w14:paraId="17D2B450">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"_Toc228624438" </w:instrText>
      </w:r>
      <w:r>
        <w:fldChar w:fldCharType="separate"/>
      </w:r>
      <w:r>
        <w:rPr>
          <w:color w:val="000000"/>
        </w:rPr>
        <w:t>改革 / 改革的实质</w:t>
      </w:r>
      <w:r>
        <w:rPr>
          <w:color w:val="000000"/>
        </w:rPr>
        <w:tab/>
      </w:r>
      <w:r>
        <w:rPr>
          <w:color w:val="000000"/>
        </w:rPr>
        <w:fldChar w:fldCharType="begin"/>
      </w:r>
      <w:r>
        <w:rPr>
          <w:color w:val="000000"/>
        </w:rPr>
        <w:instrText xml:space="preserve"> PAGEREF _Toc228624438 \h </w:instrText>
      </w:r>
      <w:r>
        <w:rPr>
          <w:color w:val="000000"/>
        </w:rPr>
        <w:fldChar w:fldCharType="separate"/>
      </w:r>
      <w:r>
        <w:rPr>
          <w:color w:val="000000"/>
        </w:rPr>
        <w:t>177</w:t>
      </w:r>
      <w:r>
        <w:rPr>
          <w:color w:val="000000"/>
        </w:rPr>
        <w:fldChar w:fldCharType="end"/>
      </w:r>
      <w:r>
        <w:rPr>
          <w:color w:val="000000"/>
        </w:rPr>
        <w:fldChar w:fldCharType="end"/>
      </w:r>
    </w:p>
    <w:p w14:paraId="095C0F4C">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"_Toc228624439" </w:instrText>
      </w:r>
      <w:r>
        <w:fldChar w:fldCharType="separate"/>
      </w:r>
      <w:r>
        <w:rPr>
          <w:color w:val="000000"/>
        </w:rPr>
        <w:t>人民群众</w:t>
      </w:r>
      <w:r>
        <w:rPr>
          <w:color w:val="000000"/>
        </w:rPr>
        <w:tab/>
      </w:r>
      <w:r>
        <w:rPr>
          <w:color w:val="000000"/>
        </w:rPr>
        <w:fldChar w:fldCharType="begin"/>
      </w:r>
      <w:r>
        <w:rPr>
          <w:color w:val="000000"/>
        </w:rPr>
        <w:instrText xml:space="preserve"> PAGEREF _Toc228624439 \h </w:instrText>
      </w:r>
      <w:r>
        <w:rPr>
          <w:color w:val="000000"/>
        </w:rPr>
        <w:fldChar w:fldCharType="separate"/>
      </w:r>
      <w:r>
        <w:rPr>
          <w:color w:val="000000"/>
        </w:rPr>
        <w:t>178</w:t>
      </w:r>
      <w:r>
        <w:rPr>
          <w:color w:val="000000"/>
        </w:rPr>
        <w:fldChar w:fldCharType="end"/>
      </w:r>
      <w:r>
        <w:rPr>
          <w:color w:val="000000"/>
        </w:rPr>
        <w:fldChar w:fldCharType="end"/>
      </w:r>
    </w:p>
    <w:p w14:paraId="2BC38CDC">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"_Toc228624440" </w:instrText>
      </w:r>
      <w:r>
        <w:fldChar w:fldCharType="separate"/>
      </w:r>
      <w:r>
        <w:rPr>
          <w:color w:val="000000"/>
        </w:rPr>
        <w:t>五、价值观 / 人生观</w:t>
      </w:r>
      <w:r>
        <w:rPr>
          <w:color w:val="000000"/>
        </w:rPr>
        <w:tab/>
      </w:r>
      <w:r>
        <w:rPr>
          <w:color w:val="000000"/>
        </w:rPr>
        <w:fldChar w:fldCharType="begin"/>
      </w:r>
      <w:r>
        <w:rPr>
          <w:color w:val="000000"/>
        </w:rPr>
        <w:instrText xml:space="preserve"> PAGEREF _Toc228624440 \h </w:instrText>
      </w:r>
      <w:r>
        <w:rPr>
          <w:color w:val="000000"/>
        </w:rPr>
        <w:fldChar w:fldCharType="separate"/>
      </w:r>
      <w:r>
        <w:rPr>
          <w:color w:val="000000"/>
        </w:rPr>
        <w:t>188</w:t>
      </w:r>
      <w:r>
        <w:rPr>
          <w:color w:val="000000"/>
        </w:rPr>
        <w:fldChar w:fldCharType="end"/>
      </w:r>
      <w:r>
        <w:rPr>
          <w:color w:val="000000"/>
        </w:rPr>
        <w:fldChar w:fldCharType="end"/>
      </w:r>
    </w:p>
    <w:p w14:paraId="07FF9AE2">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"_Toc228624441" </w:instrText>
      </w:r>
      <w:r>
        <w:fldChar w:fldCharType="separate"/>
      </w:r>
      <w:r>
        <w:rPr>
          <w:color w:val="000000"/>
        </w:rPr>
        <w:t>价值观的导向作用</w:t>
      </w:r>
      <w:r>
        <w:rPr>
          <w:color w:val="000000"/>
        </w:rPr>
        <w:tab/>
      </w:r>
      <w:r>
        <w:rPr>
          <w:color w:val="000000"/>
        </w:rPr>
        <w:fldChar w:fldCharType="begin"/>
      </w:r>
      <w:r>
        <w:rPr>
          <w:color w:val="000000"/>
        </w:rPr>
        <w:instrText xml:space="preserve"> PAGEREF _Toc228624441 \h </w:instrText>
      </w:r>
      <w:r>
        <w:rPr>
          <w:color w:val="000000"/>
        </w:rPr>
        <w:fldChar w:fldCharType="separate"/>
      </w:r>
      <w:r>
        <w:rPr>
          <w:color w:val="000000"/>
        </w:rPr>
        <w:t>188</w:t>
      </w:r>
      <w:r>
        <w:rPr>
          <w:color w:val="000000"/>
        </w:rPr>
        <w:fldChar w:fldCharType="end"/>
      </w:r>
      <w:r>
        <w:rPr>
          <w:color w:val="000000"/>
        </w:rPr>
        <w:fldChar w:fldCharType="end"/>
      </w:r>
    </w:p>
    <w:p w14:paraId="73E58419">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"_Toc228624442" </w:instrText>
      </w:r>
      <w:r>
        <w:fldChar w:fldCharType="separate"/>
      </w:r>
      <w:r>
        <w:rPr>
          <w:color w:val="000000"/>
        </w:rPr>
        <w:t>价值判断与价值选择</w:t>
      </w:r>
      <w:r>
        <w:rPr>
          <w:color w:val="000000"/>
        </w:rPr>
        <w:tab/>
      </w:r>
      <w:r>
        <w:rPr>
          <w:color w:val="000000"/>
        </w:rPr>
        <w:fldChar w:fldCharType="begin"/>
      </w:r>
      <w:r>
        <w:rPr>
          <w:color w:val="000000"/>
        </w:rPr>
        <w:instrText xml:space="preserve"> PAGEREF _Toc228624442 \h </w:instrText>
      </w:r>
      <w:r>
        <w:rPr>
          <w:color w:val="000000"/>
        </w:rPr>
        <w:fldChar w:fldCharType="separate"/>
      </w:r>
      <w:r>
        <w:rPr>
          <w:color w:val="000000"/>
        </w:rPr>
        <w:t>198</w:t>
      </w:r>
      <w:r>
        <w:rPr>
          <w:color w:val="000000"/>
        </w:rPr>
        <w:fldChar w:fldCharType="end"/>
      </w:r>
      <w:r>
        <w:rPr>
          <w:color w:val="000000"/>
        </w:rPr>
        <w:fldChar w:fldCharType="end"/>
      </w:r>
    </w:p>
    <w:p w14:paraId="4709B588">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"_Toc228624443" </w:instrText>
      </w:r>
      <w:r>
        <w:fldChar w:fldCharType="separate"/>
      </w:r>
      <w:r>
        <w:rPr>
          <w:color w:val="000000"/>
        </w:rPr>
        <w:t>实现人生价值</w:t>
      </w:r>
      <w:r>
        <w:rPr>
          <w:color w:val="000000"/>
        </w:rPr>
        <w:tab/>
      </w:r>
      <w:r>
        <w:rPr>
          <w:color w:val="000000"/>
        </w:rPr>
        <w:fldChar w:fldCharType="begin"/>
      </w:r>
      <w:r>
        <w:rPr>
          <w:color w:val="000000"/>
        </w:rPr>
        <w:instrText xml:space="preserve"> PAGEREF _Toc228624443 \h </w:instrText>
      </w:r>
      <w:r>
        <w:rPr>
          <w:color w:val="000000"/>
        </w:rPr>
        <w:fldChar w:fldCharType="separate"/>
      </w:r>
      <w:r>
        <w:rPr>
          <w:color w:val="000000"/>
        </w:rPr>
        <w:t>214</w:t>
      </w:r>
      <w:r>
        <w:rPr>
          <w:color w:val="000000"/>
        </w:rPr>
        <w:fldChar w:fldCharType="end"/>
      </w:r>
      <w:r>
        <w:rPr>
          <w:color w:val="000000"/>
        </w:rPr>
        <w:fldChar w:fldCharType="end"/>
      </w:r>
    </w:p>
    <w:p w14:paraId="5A860563">
      <w:pPr>
        <w:spacing w:before="160" w:after="80"/>
      </w:pPr>
    </w:p>
    <w:p w14:paraId="62897EC7"/>
    <w:p w14:paraId="4FD19400">
      <w:pPr>
        <w:pStyle w:val="3"/>
        <w:pageBreakBefore/>
        <w:rPr>
          <w:lang w:eastAsia="zh-CN"/>
        </w:rPr>
      </w:pPr>
      <w:bookmarkStart w:id="0" w:name="_Toc228624406"/>
      <w:r>
        <w:rPr>
          <w:lang w:eastAsia="zh-CN"/>
        </w:rPr>
        <w:t>一、唯物论</w:t>
      </w:r>
      <w:bookmarkEnd w:id="0"/>
    </w:p>
    <w:p w14:paraId="36279992">
      <w:pPr>
        <w:pStyle w:val="4"/>
        <w:rPr>
          <w:lang w:eastAsia="zh-CN"/>
        </w:rPr>
      </w:pPr>
      <w:bookmarkStart w:id="1" w:name="_Toc228624407"/>
      <w:r>
        <w:rPr>
          <w:lang w:eastAsia="zh-CN"/>
        </w:rPr>
        <w:t>物质决定意识</w:t>
      </w:r>
      <w:bookmarkEnd w:id="1"/>
    </w:p>
    <w:p w14:paraId="283B3A27">
      <w:pPr>
        <w:pStyle w:val="5"/>
        <w:rPr>
          <w:lang w:eastAsia="zh-CN"/>
        </w:rPr>
      </w:pPr>
      <w:r>
        <w:rPr>
          <w:lang w:eastAsia="zh-CN"/>
        </w:rPr>
        <w:t>1. 2026海淀一模 第16题（主观题）</w:t>
      </w:r>
    </w:p>
    <w:p w14:paraId="0332A1EB">
      <w:pPr>
        <w:spacing w:after="80"/>
        <w:rPr>
          <w:lang w:eastAsia="zh-CN"/>
        </w:rPr>
      </w:pPr>
      <w:r>
        <w:rPr>
          <w:b/>
          <w:color w:val="21574C"/>
          <w:lang w:eastAsia="zh-CN"/>
        </w:rPr>
        <w:t>【材料触发点】</w:t>
      </w:r>
      <w:r>
        <w:rPr>
          <w:lang w:eastAsia="zh-CN"/>
        </w:rPr>
        <w:t xml:space="preserve"> 材料先说“社会大发展、大变革的时代，也是人文学科推陈出新的时代”，并举春秋战国百家争鸣、西方文艺复兴为例；随后把人工智能时代也写成技术进步带来的社会巨变。</w:t>
      </w:r>
    </w:p>
    <w:p w14:paraId="487A6D3E">
      <w:pPr>
        <w:spacing w:after="80"/>
        <w:rPr>
          <w:lang w:eastAsia="zh-CN"/>
        </w:rPr>
      </w:pPr>
      <w:r>
        <w:rPr>
          <w:b/>
          <w:color w:val="21574C"/>
          <w:lang w:eastAsia="zh-CN"/>
        </w:rPr>
        <w:t>【设问】</w:t>
      </w:r>
      <w:r>
        <w:rPr>
          <w:lang w:eastAsia="zh-CN"/>
        </w:rPr>
        <w:t xml:space="preserve"> 有人说，人文学科在人工智能时代具有不可替代的价值。结合材料，运用《哲学与文化》知识，谈谈对这一观点的认识。</w:t>
      </w:r>
    </w:p>
    <w:p w14:paraId="1BBDB833">
      <w:pPr>
        <w:spacing w:after="80"/>
        <w:rPr>
          <w:lang w:eastAsia="zh-CN"/>
        </w:rPr>
      </w:pPr>
      <w:r>
        <w:rPr>
          <w:b/>
          <w:color w:val="21574C"/>
          <w:lang w:eastAsia="zh-CN"/>
        </w:rPr>
        <w:t>【为什么能想到】</w:t>
      </w:r>
      <w:r>
        <w:rPr>
          <w:lang w:eastAsia="zh-CN"/>
        </w:rPr>
        <w:t xml:space="preserve"> 能想到物质决定意识，是因为材料先用春秋战国百家争鸣、文艺复兴说明“社会大发展、大变革”会推动人文学科推陈出新；再写今天人工智能带来新的社会巨变。这个材料逻辑是：客观时代变革提出新的价值冲突、情感理解和历史记忆问题，决定人们必须重新认识人文学科的必要性。</w:t>
      </w:r>
    </w:p>
    <w:p w14:paraId="58502A62">
      <w:pPr>
        <w:spacing w:after="80"/>
        <w:rPr>
          <w:lang w:eastAsia="zh-CN"/>
        </w:rPr>
      </w:pPr>
      <w:r>
        <w:rPr>
          <w:b/>
          <w:color w:val="21574C"/>
          <w:lang w:eastAsia="zh-CN"/>
        </w:rPr>
        <w:t>【答案落点】</w:t>
      </w:r>
      <w:r>
        <w:rPr>
          <w:lang w:eastAsia="zh-CN"/>
        </w:rPr>
        <w:t xml:space="preserve"> 因为物质决定意识，人工智能时代的客观技术变革、社会巨变和技术局限，决定人们需要人文学科来辨析价值冲突、理解情感和历史记忆；所以人文学科在人工智能时代不是可有可无，而具有不可替代的必要性。</w:t>
      </w:r>
    </w:p>
    <w:p w14:paraId="1676D1BD">
      <w:pPr>
        <w:rPr>
          <w:lang w:eastAsia="zh-CN"/>
        </w:rPr>
      </w:pPr>
    </w:p>
    <w:p w14:paraId="6758F4DB">
      <w:pPr>
        <w:pStyle w:val="5"/>
        <w:rPr>
          <w:lang w:eastAsia="zh-CN"/>
        </w:rPr>
      </w:pPr>
      <w:r>
        <w:rPr>
          <w:lang w:eastAsia="zh-CN"/>
        </w:rPr>
        <w:t>2. 2026西城期末 第16题第（2）问（主观题）</w:t>
      </w:r>
    </w:p>
    <w:p w14:paraId="5AB67469">
      <w:pPr>
        <w:spacing w:after="80"/>
        <w:rPr>
          <w:lang w:eastAsia="zh-CN"/>
        </w:rPr>
      </w:pPr>
      <w:r>
        <w:rPr>
          <w:b/>
          <w:color w:val="21574C"/>
          <w:lang w:eastAsia="zh-CN"/>
        </w:rPr>
        <w:t>【材料触发点】</w:t>
      </w:r>
      <w:r>
        <w:rPr>
          <w:lang w:eastAsia="zh-CN"/>
        </w:rPr>
        <w:t xml:space="preserve"> 材料对“真实”下了一个非常具体的定义：在新闻领域“揭示真相以引导公众认知”，在历史领域“考订史实以形成历史判断”，在司法领域“查明事实以实现公平正义”，在科学领域“发现规律以推动技术发展”，在纪录片领域“寻求与生命体验的共鸣”——五个领域里的“真实”都指向“实际存在的事实、规律、体验”本身，不以人意志为转移。</w:t>
      </w:r>
    </w:p>
    <w:p w14:paraId="249CCDD7">
      <w:pPr>
        <w:spacing w:after="80"/>
        <w:rPr>
          <w:lang w:eastAsia="zh-CN"/>
        </w:rPr>
      </w:pPr>
      <w:r>
        <w:rPr>
          <w:b/>
          <w:color w:val="21574C"/>
          <w:lang w:eastAsia="zh-CN"/>
        </w:rPr>
        <w:t>【设问】</w:t>
      </w:r>
      <w:r>
        <w:rPr>
          <w:lang w:eastAsia="zh-CN"/>
        </w:rPr>
        <w:t xml:space="preserve"> 从哲学角度，谈谈为什么“真实”往往具有直抵人心的力量。</w:t>
      </w:r>
    </w:p>
    <w:p w14:paraId="2E9187F3">
      <w:pPr>
        <w:spacing w:after="80"/>
        <w:rPr>
          <w:lang w:eastAsia="zh-CN"/>
        </w:rPr>
      </w:pPr>
      <w:r>
        <w:rPr>
          <w:b/>
          <w:color w:val="21574C"/>
          <w:lang w:eastAsia="zh-CN"/>
        </w:rPr>
        <w:t>【为什么能想到】</w:t>
      </w:r>
      <w:r>
        <w:rPr>
          <w:lang w:eastAsia="zh-CN"/>
        </w:rPr>
        <w:t xml:space="preserve"> “真实”在五个领域的共同含义是：实际发生过的事、实际存在的规律、实际经历的生命体验等客观存在；“撼动人心”的不是凭空的主观想象，而是这些客观存在通过语言、影像、记录被准确反映出来。学生看到“真相”“史实”“事实”“规律”“生命体验”这五处反复出现的“客观对应物”，就应想到物质决定意识、意识是对客观存在的反映——“真实”之所以撼动人心，根本是因为它把客观存在如实地反映给人们。</w:t>
      </w:r>
    </w:p>
    <w:p w14:paraId="20193CC3">
      <w:pPr>
        <w:spacing w:after="80"/>
        <w:rPr>
          <w:lang w:eastAsia="zh-CN"/>
        </w:rPr>
      </w:pPr>
      <w:r>
        <w:rPr>
          <w:b/>
          <w:color w:val="21574C"/>
          <w:lang w:eastAsia="zh-CN"/>
        </w:rPr>
        <w:t>【答案落点】</w:t>
      </w:r>
      <w:r>
        <w:rPr>
          <w:lang w:eastAsia="zh-CN"/>
        </w:rPr>
        <w:t xml:space="preserve"> 物质决定意识，意识是对客观存在的反映；新闻、历史、司法、科学、纪录片各领域所追求的“真实”，本质都是对客观存在着的事实、规律和生命体验的如实反映，能够帮助人们形成对世界的正确认识，所以能突破隔阂、引发思想共鸣，产生直抵人心的力量。</w:t>
      </w:r>
    </w:p>
    <w:p w14:paraId="033CC342">
      <w:pPr>
        <w:rPr>
          <w:lang w:eastAsia="zh-CN"/>
        </w:rPr>
      </w:pPr>
    </w:p>
    <w:p w14:paraId="4D1B7A37">
      <w:pPr>
        <w:pStyle w:val="5"/>
        <w:rPr>
          <w:lang w:eastAsia="zh-CN"/>
        </w:rPr>
      </w:pPr>
      <w:r>
        <w:rPr>
          <w:lang w:eastAsia="zh-CN"/>
        </w:rPr>
        <w:t>3. 2025东城二模 第16题（主观题）</w:t>
      </w:r>
    </w:p>
    <w:p w14:paraId="322C7583">
      <w:pPr>
        <w:spacing w:after="80"/>
        <w:rPr>
          <w:lang w:eastAsia="zh-CN"/>
        </w:rPr>
      </w:pPr>
      <w:r>
        <w:rPr>
          <w:b/>
          <w:color w:val="21574C"/>
          <w:lang w:eastAsia="zh-CN"/>
        </w:rPr>
        <w:t>【材料触发点】</w:t>
      </w:r>
      <w:r>
        <w:rPr>
          <w:lang w:eastAsia="zh-CN"/>
        </w:rPr>
        <w:t xml:space="preserve"> 曾几何时，能说话会干活的机器人只存在于科幻小说和电影中，而今已走进寻常百姓家；DeepSeek开源、免费让人人都用得起人工智能。“人工智能+”正在赋能科技创新、产业发展、社会治理、医疗教育、家庭服务……人工智能浪潮滚滚而来，势不可挡。</w:t>
      </w:r>
    </w:p>
    <w:p w14:paraId="6EA4F1C9">
      <w:pPr>
        <w:spacing w:after="80"/>
        <w:rPr>
          <w:lang w:eastAsia="zh-CN"/>
        </w:rPr>
      </w:pPr>
      <w:r>
        <w:rPr>
          <w:b/>
          <w:color w:val="21574C"/>
          <w:lang w:eastAsia="zh-CN"/>
        </w:rPr>
        <w:t>【设问】</w:t>
      </w:r>
      <w:r>
        <w:rPr>
          <w:lang w:eastAsia="zh-CN"/>
        </w:rPr>
        <w:t xml:space="preserve"> 结合材料，运用哲学观点，谈谈我们应如何勇立潮头，与人工智能共创美好未来。</w:t>
      </w:r>
    </w:p>
    <w:p w14:paraId="48DCABFF">
      <w:pPr>
        <w:spacing w:after="80"/>
        <w:rPr>
          <w:lang w:eastAsia="zh-CN"/>
        </w:rPr>
      </w:pPr>
      <w:r>
        <w:rPr>
          <w:b/>
          <w:color w:val="21574C"/>
          <w:lang w:eastAsia="zh-CN"/>
        </w:rPr>
        <w:t>【为什么能想到】</w:t>
      </w:r>
      <w:r>
        <w:rPr>
          <w:lang w:eastAsia="zh-CN"/>
        </w:rPr>
        <w:t xml:space="preserve"> 材料给出的是当前人工智能发展的客观技术现状（机器人走进百姓家、DeepSeek横空出世登顶下载榜、人工智能赋能多领域）以及社会需求的客观变化（人人都用得起AI、“人工智能+”各领域）——这些都是不以人意志为转移的客观存在。学生看到“AI技术现状+应用场景+潜在风险”这种客观条件描绘时，就应当想到物质决定意识、社会存在决定社会意识：要从AI发展的客观实际出发去思考人与AI的关系，不能盲目乐观也不能过度恐惧。</w:t>
      </w:r>
    </w:p>
    <w:p w14:paraId="54BF38C4">
      <w:pPr>
        <w:spacing w:after="80"/>
        <w:rPr>
          <w:lang w:eastAsia="zh-CN"/>
        </w:rPr>
      </w:pPr>
      <w:r>
        <w:rPr>
          <w:b/>
          <w:color w:val="21574C"/>
          <w:lang w:eastAsia="zh-CN"/>
        </w:rPr>
        <w:t>【答案落点】</w:t>
      </w:r>
      <w:r>
        <w:rPr>
          <w:lang w:eastAsia="zh-CN"/>
        </w:rPr>
        <w:t xml:space="preserve"> 物质决定意识，社会存在决定社会意识，要求我们一切从实际出发、实事求是。人工智能的发展是基于当前科技水平、产业需求、社会条件等客观实际——机器人走进家庭、DeepSeek让AI普及化、“人工智能+”赋能多领域，是不以人的主观意愿为转移的时代潮流。我们要充分认识到人工智能的技术现状、应用场景以及潜在风险，不能盲目乐观或过度恐惧，从客观实际出发拥抱AI、引导AI，与人工智能共创美好未来。</w:t>
      </w:r>
    </w:p>
    <w:p w14:paraId="46F19CF5">
      <w:pPr>
        <w:rPr>
          <w:lang w:eastAsia="zh-CN"/>
        </w:rPr>
      </w:pPr>
    </w:p>
    <w:p w14:paraId="3E1F301B">
      <w:pPr>
        <w:pStyle w:val="5"/>
        <w:rPr>
          <w:lang w:eastAsia="zh-CN"/>
        </w:rPr>
      </w:pPr>
      <w:r>
        <w:rPr>
          <w:lang w:eastAsia="zh-CN"/>
        </w:rPr>
        <w:t>4. 2025延庆一模 第16题（主观题）</w:t>
      </w:r>
    </w:p>
    <w:p w14:paraId="4D855220">
      <w:pPr>
        <w:spacing w:after="80"/>
        <w:rPr>
          <w:lang w:eastAsia="zh-CN"/>
        </w:rPr>
      </w:pPr>
      <w:r>
        <w:rPr>
          <w:b/>
          <w:color w:val="21574C"/>
          <w:lang w:eastAsia="zh-CN"/>
        </w:rPr>
        <w:t>【材料触发点】</w:t>
      </w:r>
      <w:r>
        <w:rPr>
          <w:lang w:eastAsia="zh-CN"/>
        </w:rPr>
        <w:t xml:space="preserve"> 材料：“2024 上半年，全国新增网民中60 岁及以上群体占到20.8%”“中老年观众在资源搜索上没有那么得心应手，缺乏即时的文艺消费方式”“微短剧不论是推荐方法、观看方式还是付费模式，都方便快捷，适时满足了中老年观众需要”。</w:t>
      </w:r>
    </w:p>
    <w:p w14:paraId="0EAC790F">
      <w:pPr>
        <w:spacing w:after="80"/>
        <w:rPr>
          <w:lang w:eastAsia="zh-CN"/>
        </w:rPr>
      </w:pPr>
      <w:r>
        <w:rPr>
          <w:b/>
          <w:color w:val="21574C"/>
          <w:lang w:eastAsia="zh-CN"/>
        </w:rPr>
        <w:t>【设问】</w:t>
      </w:r>
      <w:r>
        <w:rPr>
          <w:lang w:eastAsia="zh-CN"/>
        </w:rPr>
        <w:t xml:space="preserve"> 结合材料，运用《哲学与文化》相关知识，谈谈网络文艺作品的创作如何更好“适老化”。</w:t>
      </w:r>
    </w:p>
    <w:p w14:paraId="09ACE95A">
      <w:pPr>
        <w:spacing w:after="80"/>
        <w:rPr>
          <w:lang w:eastAsia="zh-CN"/>
        </w:rPr>
      </w:pPr>
      <w:r>
        <w:rPr>
          <w:b/>
          <w:color w:val="21574C"/>
          <w:lang w:eastAsia="zh-CN"/>
        </w:rPr>
        <w:t>【为什么能想到】</w:t>
      </w:r>
      <w:r>
        <w:rPr>
          <w:lang w:eastAsia="zh-CN"/>
        </w:rPr>
        <w:t xml:space="preserve"> 中老年群体在网络资源搜索、文艺消费方式、推荐与付费模式上有自己不同于其他年龄群体的客观实际——只有从这一客观实际出发去搞创作，才能真正适老。学生看到“60岁及以上占20.8%”“中老年缺乏即时文艺消费方式”“方便快捷的推荐和付费”这种针对中老年具体实际的描述时，就应当想到一切从实际出发、实事求是。</w:t>
      </w:r>
    </w:p>
    <w:p w14:paraId="4980DE50">
      <w:pPr>
        <w:spacing w:after="80"/>
        <w:rPr>
          <w:lang w:eastAsia="zh-CN"/>
        </w:rPr>
      </w:pPr>
      <w:r>
        <w:rPr>
          <w:b/>
          <w:color w:val="21574C"/>
          <w:lang w:eastAsia="zh-CN"/>
        </w:rPr>
        <w:t>【答案落点】</w:t>
      </w:r>
      <w:r>
        <w:rPr>
          <w:lang w:eastAsia="zh-CN"/>
        </w:rPr>
        <w:t xml:space="preserve"> 物质决定意识，要一切从实际出发、实事求是。网络文艺作品的“适老化”必须从中老年群体在网络资源搜索能力、文艺消费方式、内容偏好、付费习惯等方面不同于其他用户的客观实际出发，针对其具体特点设计简化操作、优化推荐机制和付费方式；只有从这一客观实际出发去创作，才能真正满足中老年观众的精神文化需要。</w:t>
      </w:r>
    </w:p>
    <w:p w14:paraId="6FDD7AE0">
      <w:pPr>
        <w:rPr>
          <w:lang w:eastAsia="zh-CN"/>
        </w:rPr>
      </w:pPr>
    </w:p>
    <w:p w14:paraId="1EBFDF15">
      <w:pPr>
        <w:pStyle w:val="5"/>
        <w:rPr>
          <w:lang w:eastAsia="zh-CN"/>
        </w:rPr>
      </w:pPr>
      <w:r>
        <w:rPr>
          <w:lang w:eastAsia="zh-CN"/>
        </w:rPr>
        <w:t>5. 2025石景山一模 第4题（选择题）</w:t>
      </w:r>
    </w:p>
    <w:p w14:paraId="41DDFE46">
      <w:pPr>
        <w:keepNext/>
        <w:spacing w:after="80"/>
        <w:rPr>
          <w:lang w:eastAsia="zh-CN"/>
        </w:rPr>
      </w:pPr>
      <w:r>
        <w:rPr>
          <w:b/>
          <w:color w:val="21574C"/>
          <w:lang w:eastAsia="zh-CN"/>
        </w:rPr>
        <w:t>【材料触发点】</w:t>
      </w:r>
      <w:r>
        <w:rPr>
          <w:lang w:eastAsia="zh-CN"/>
        </w:rPr>
        <w:t xml:space="preserve"> 材料：党的二十届三中全会决定中多次出现“自愿”“自主”“允许”等表述——按自愿、弹性原则推进渐进式延迟法定退休年龄改革；赋予地方政府房地产市场调控自主权；允许有关城市调减住房限购政策。</w:t>
      </w:r>
    </w:p>
    <w:p w14:paraId="7C708E81">
      <w:pPr>
        <w:keepLines/>
        <w:spacing w:after="80"/>
        <w:rPr>
          <w:lang w:eastAsia="zh-CN"/>
        </w:rPr>
      </w:pPr>
      <w:r>
        <w:rPr>
          <w:b/>
          <w:color w:val="21574C"/>
          <w:lang w:eastAsia="zh-CN"/>
        </w:rPr>
        <w:t>【设问】</w:t>
      </w:r>
      <w:r>
        <w:rPr>
          <w:lang w:eastAsia="zh-CN"/>
        </w:rPr>
        <w:t xml:space="preserve"> 这表明我们党</w:t>
      </w:r>
      <w:bookmarkStart w:id="38" w:name="_GoBack"/>
      <w:bookmarkEnd w:id="38"/>
      <w:r>
        <w:rPr>
          <w:lang w:eastAsia="zh-CN"/>
        </w:rPr>
        <w:br w:type="textWrapping"/>
      </w:r>
      <w:r>
        <w:rPr>
          <w:lang w:eastAsia="zh-CN"/>
        </w:rPr>
        <w:t>①充分依靠群众，支持基层探索创新，自下而上总结改革经验；</w:t>
      </w:r>
      <w:r>
        <w:rPr>
          <w:lang w:eastAsia="zh-CN"/>
        </w:rPr>
        <w:br w:type="textWrapping"/>
      </w:r>
      <w:r>
        <w:rPr>
          <w:lang w:eastAsia="zh-CN"/>
        </w:rPr>
        <w:t>②尊重个性差异，根据主体愿望调整政策，增强改革的包容性；</w:t>
      </w:r>
      <w:r>
        <w:rPr>
          <w:lang w:eastAsia="zh-CN"/>
        </w:rPr>
        <w:br w:type="textWrapping"/>
      </w:r>
      <w:r>
        <w:rPr>
          <w:lang w:eastAsia="zh-CN"/>
        </w:rPr>
        <w:t>③坚持实事求是，尊重多元诉求，最大限度地协调各方利益；</w:t>
      </w:r>
      <w:r>
        <w:rPr>
          <w:lang w:eastAsia="zh-CN"/>
        </w:rPr>
        <w:br w:type="textWrapping"/>
      </w:r>
      <w:r>
        <w:rPr>
          <w:lang w:eastAsia="zh-CN"/>
        </w:rPr>
        <w:t>④把握适度原则，有序推动改革，促进经济和社会平稳发展。</w:t>
      </w:r>
    </w:p>
    <w:p w14:paraId="0517EB38">
      <w:pPr>
        <w:spacing w:after="80"/>
        <w:rPr>
          <w:lang w:eastAsia="zh-CN"/>
        </w:rPr>
      </w:pPr>
      <w:r>
        <w:rPr>
          <w:b/>
          <w:color w:val="21574C"/>
          <w:lang w:eastAsia="zh-CN"/>
        </w:rPr>
        <w:t>【为什么能想到】</w:t>
      </w:r>
      <w:r>
        <w:rPr>
          <w:lang w:eastAsia="zh-CN"/>
        </w:rPr>
        <w:t xml:space="preserve"> 延迟退休按“自愿”“弹性”实施，房地产由地方因城施策，体现的是从各地区、各群体不同实际出发——这就是一切从实际出发、实事求是。学生看到“自愿”“自主”“允许”“因城施策”“弹性”这一组针对不同实际作不同安排的措辞时，就应当想到唯物论的一切从实际出发、实事求是。错项分析：①“自下而上总结改革经验”材料无据，材料是中央顶层设计赋予地方自主权；②“尊重个性差异、根据主体愿望调整政策”把改革政策出发点错位为“主体愿望”，与“实事求是”的客观依据要求不符。</w:t>
      </w:r>
    </w:p>
    <w:p w14:paraId="01A77CAB">
      <w:pPr>
        <w:spacing w:after="80"/>
        <w:rPr>
          <w:lang w:eastAsia="zh-CN"/>
        </w:rPr>
      </w:pPr>
      <w:r>
        <w:rPr>
          <w:b/>
          <w:color w:val="21574C"/>
          <w:lang w:eastAsia="zh-CN"/>
        </w:rPr>
        <w:t>【答案落点】</w:t>
      </w:r>
      <w:r>
        <w:rPr>
          <w:lang w:eastAsia="zh-CN"/>
        </w:rPr>
        <w:t xml:space="preserve"> 答案选D。③正确：自愿弹性延迟退休、地方调控自主权、允许城市调减限购，体现的是党坚持实事求是、从各地区各群体不同的客观实际出发，尊重多元诉求，协调各方利益；④正确：渐进式延迟、有序推进改革，体现把握适度原则。错项分析：①“自下而上总结改革经验”与材料“党的二十届三中全会顶层设计、赋权地方、允许地方调减”的自上而下赋权方向相反；②错把改革的客观依据替换为“主体愿望”，违背一切从实际出发的根本要求。</w:t>
      </w:r>
    </w:p>
    <w:p w14:paraId="11665DE0">
      <w:pPr>
        <w:rPr>
          <w:lang w:eastAsia="zh-CN"/>
        </w:rPr>
      </w:pPr>
    </w:p>
    <w:p w14:paraId="1F2C253B">
      <w:pPr>
        <w:pStyle w:val="4"/>
        <w:rPr>
          <w:lang w:eastAsia="zh-CN"/>
        </w:rPr>
      </w:pPr>
      <w:bookmarkStart w:id="2" w:name="_Toc228624408"/>
      <w:r>
        <w:rPr>
          <w:lang w:eastAsia="zh-CN"/>
        </w:rPr>
        <w:t>一切从实际出发 / 实事求是 / 主观与客观具体的历史的统一</w:t>
      </w:r>
      <w:bookmarkEnd w:id="2"/>
    </w:p>
    <w:p w14:paraId="7B9D1904">
      <w:pPr>
        <w:pStyle w:val="5"/>
        <w:rPr>
          <w:lang w:eastAsia="zh-CN"/>
        </w:rPr>
      </w:pPr>
      <w:r>
        <w:rPr>
          <w:lang w:eastAsia="zh-CN"/>
        </w:rPr>
        <w:t>1. 2026西城期末 第21题（主观题）</w:t>
      </w:r>
    </w:p>
    <w:p w14:paraId="54D5A913">
      <w:pPr>
        <w:spacing w:after="80"/>
        <w:rPr>
          <w:lang w:eastAsia="zh-CN"/>
        </w:rPr>
      </w:pPr>
      <w:r>
        <w:rPr>
          <w:b/>
          <w:color w:val="21574C"/>
          <w:lang w:eastAsia="zh-CN"/>
        </w:rPr>
        <w:t>【材料触发点】</w:t>
      </w:r>
      <w:r>
        <w:rPr>
          <w:lang w:eastAsia="zh-CN"/>
        </w:rPr>
        <w:t xml:space="preserve"> 材料强调五年规划随实际而变：“早期的五年计划侧重于经济发展，后来逐渐增添了对社会民生、科技创新、环境保护等内容。如今五年规划的内容愈发丰富”；“在规划实施层面，会根据发展进程中遇到的新问题、新趋势、新挑战，不断优化规划内容与实施路径”。</w:t>
      </w:r>
    </w:p>
    <w:p w14:paraId="23C40E4D">
      <w:pPr>
        <w:spacing w:after="80"/>
        <w:rPr>
          <w:lang w:eastAsia="zh-CN"/>
        </w:rPr>
      </w:pPr>
      <w:r>
        <w:rPr>
          <w:b/>
          <w:color w:val="21574C"/>
          <w:lang w:eastAsia="zh-CN"/>
        </w:rPr>
        <w:t>【设问】</w:t>
      </w:r>
      <w:r>
        <w:rPr>
          <w:lang w:eastAsia="zh-CN"/>
        </w:rPr>
        <w:t xml:space="preserve"> “科学制定和接续实施五年规划，是我们党治国理政一条重要经验，也是中国特色社会主义一个重要政治优势。”结合材料，综合运用所学，谈谈你对这句话的理解。</w:t>
      </w:r>
    </w:p>
    <w:p w14:paraId="336575FE">
      <w:pPr>
        <w:spacing w:after="80"/>
        <w:rPr>
          <w:lang w:eastAsia="zh-CN"/>
        </w:rPr>
      </w:pPr>
      <w:r>
        <w:rPr>
          <w:b/>
          <w:color w:val="21574C"/>
          <w:lang w:eastAsia="zh-CN"/>
        </w:rPr>
        <w:t>【为什么能想到】</w:t>
      </w:r>
      <w:r>
        <w:rPr>
          <w:lang w:eastAsia="zh-CN"/>
        </w:rPr>
        <w:t xml:space="preserve"> 五年规划的具体内容随中国发展不同阶段的实际情况而调整——早期实际是要补工业基础所以侧重经济，今天实际是社会全面发展所以社会、科技、生态、文化都纳入。规划在实施中又根据“新问题、新趋势、新挑战”优化路径，整个过程都是“立足实际—调整规划—再立足新实际—再调整”的循环。学生看到“根据发展进程中的新情况不断优化”这种“立足实际—修正主观”的写法，应想到一切从实际出发、实事求是。</w:t>
      </w:r>
    </w:p>
    <w:p w14:paraId="566C58D4">
      <w:pPr>
        <w:spacing w:after="80"/>
        <w:rPr>
          <w:lang w:eastAsia="zh-CN"/>
        </w:rPr>
      </w:pPr>
      <w:r>
        <w:rPr>
          <w:b/>
          <w:color w:val="21574C"/>
          <w:lang w:eastAsia="zh-CN"/>
        </w:rPr>
        <w:t>【答案落点】</w:t>
      </w:r>
      <w:r>
        <w:rPr>
          <w:lang w:eastAsia="zh-CN"/>
        </w:rPr>
        <w:t xml:space="preserve"> 五年规划科学制定的根本在于实事求是、一切从实际出发：从早期侧重经济发展、到逐步覆盖社会民生、科技创新、环境保护、生态、文化等，从规划实施中根据新问题、新趋势、新挑战不断优化路径，规划始终立足中国发展不同阶段的客观实际、随实际变化而调整；正是这种实事求是的态度使五年规划保持科学性，成为治国理政的重要经验和中国特色社会主义的政治优势。</w:t>
      </w:r>
    </w:p>
    <w:p w14:paraId="1598A8C4">
      <w:pPr>
        <w:rPr>
          <w:lang w:eastAsia="zh-CN"/>
        </w:rPr>
      </w:pPr>
    </w:p>
    <w:p w14:paraId="1C8F2253">
      <w:pPr>
        <w:pStyle w:val="5"/>
        <w:rPr>
          <w:lang w:eastAsia="zh-CN"/>
        </w:rPr>
      </w:pPr>
      <w:r>
        <w:rPr>
          <w:lang w:eastAsia="zh-CN"/>
        </w:rPr>
        <w:t>2. 2025西城一模 第17题（主观题）</w:t>
      </w:r>
    </w:p>
    <w:p w14:paraId="3A2489B1">
      <w:pPr>
        <w:spacing w:after="80"/>
        <w:rPr>
          <w:lang w:eastAsia="zh-CN"/>
        </w:rPr>
      </w:pPr>
      <w:r>
        <w:rPr>
          <w:b/>
          <w:color w:val="21574C"/>
          <w:lang w:eastAsia="zh-CN"/>
        </w:rPr>
        <w:t>【材料触发点】</w:t>
      </w:r>
      <w:r>
        <w:rPr>
          <w:lang w:eastAsia="zh-CN"/>
        </w:rPr>
        <w:t xml:space="preserve"> 生态心位于清河、温榆河交汇处的水流交汇地带，水文丰富、鸟兽聚集；规划上不建游乐设施、不打理花草、不修园径路灯，让自然演替主导生态恢复。</w:t>
      </w:r>
    </w:p>
    <w:p w14:paraId="26C32657">
      <w:pPr>
        <w:spacing w:after="80"/>
        <w:rPr>
          <w:lang w:eastAsia="zh-CN"/>
        </w:rPr>
      </w:pPr>
      <w:r>
        <w:rPr>
          <w:b/>
          <w:color w:val="21574C"/>
          <w:lang w:eastAsia="zh-CN"/>
        </w:rPr>
        <w:t>【设问】</w:t>
      </w:r>
      <w:r>
        <w:rPr>
          <w:lang w:eastAsia="zh-CN"/>
        </w:rPr>
        <w:t xml:space="preserve"> 结合材料，说明“温榆生态心”建设中蕴含的科学思维。</w:t>
      </w:r>
    </w:p>
    <w:p w14:paraId="27A2A5AF">
      <w:pPr>
        <w:spacing w:after="80"/>
        <w:rPr>
          <w:lang w:eastAsia="zh-CN"/>
        </w:rPr>
      </w:pPr>
      <w:r>
        <w:rPr>
          <w:b/>
          <w:color w:val="21574C"/>
          <w:lang w:eastAsia="zh-CN"/>
        </w:rPr>
        <w:t>【为什么能想到】</w:t>
      </w:r>
      <w:r>
        <w:rPr>
          <w:lang w:eastAsia="zh-CN"/>
        </w:rPr>
        <w:t xml:space="preserve"> 材料说生态心选址的地方本身就有水流形态丰富、鱼多昆虫多水鸟多的客观条件，这些条件就是这片土地的“实际”。规划方案不是另立门户加园径加路灯，而是顺着水文和生物自身演替的规律走，让自然自己运行——这就是从客观存在的实际出发、按客观规律办事，而不是按主观偏好去改造。</w:t>
      </w:r>
    </w:p>
    <w:p w14:paraId="25BAE864">
      <w:pPr>
        <w:spacing w:after="80"/>
        <w:rPr>
          <w:lang w:eastAsia="zh-CN"/>
        </w:rPr>
      </w:pPr>
      <w:r>
        <w:rPr>
          <w:b/>
          <w:color w:val="21574C"/>
          <w:lang w:eastAsia="zh-CN"/>
        </w:rPr>
        <w:t>【答案落点】</w:t>
      </w:r>
      <w:r>
        <w:rPr>
          <w:lang w:eastAsia="zh-CN"/>
        </w:rPr>
        <w:t xml:space="preserve"> 温榆生态心建设之所以蕴含科学思维，是因为它把方案立足于当地客观水文与生物条件这一实际，并尊重和遵循自然演替规律，从而实现人与自然的和谐统一。</w:t>
      </w:r>
    </w:p>
    <w:p w14:paraId="0E72188D">
      <w:pPr>
        <w:rPr>
          <w:lang w:eastAsia="zh-CN"/>
        </w:rPr>
      </w:pPr>
    </w:p>
    <w:p w14:paraId="4A2492FE">
      <w:pPr>
        <w:pStyle w:val="5"/>
        <w:rPr>
          <w:lang w:eastAsia="zh-CN"/>
        </w:rPr>
      </w:pPr>
      <w:r>
        <w:rPr>
          <w:lang w:eastAsia="zh-CN"/>
        </w:rPr>
        <w:t>3. 2025东城二模 第16题（主观题）</w:t>
      </w:r>
    </w:p>
    <w:p w14:paraId="7827F5D5">
      <w:pPr>
        <w:spacing w:after="80"/>
        <w:rPr>
          <w:lang w:eastAsia="zh-CN"/>
        </w:rPr>
      </w:pPr>
      <w:r>
        <w:rPr>
          <w:b/>
          <w:color w:val="21574C"/>
          <w:lang w:eastAsia="zh-CN"/>
        </w:rPr>
        <w:t>【材料触发点】</w:t>
      </w:r>
      <w:r>
        <w:rPr>
          <w:lang w:eastAsia="zh-CN"/>
        </w:rPr>
        <w:t xml:space="preserve"> 人工智能此时此刻有具体的技术现状(谷歌、OpenAI、DeepSeek)、社会需求(开源免费让人人都用得起)、迭代加速与潜在风险等客观条件。</w:t>
      </w:r>
    </w:p>
    <w:p w14:paraId="300EEB3C">
      <w:pPr>
        <w:spacing w:after="80"/>
        <w:rPr>
          <w:lang w:eastAsia="zh-CN"/>
        </w:rPr>
      </w:pPr>
      <w:r>
        <w:rPr>
          <w:b/>
          <w:color w:val="21574C"/>
          <w:lang w:eastAsia="zh-CN"/>
        </w:rPr>
        <w:t>【设问】</w:t>
      </w:r>
      <w:r>
        <w:rPr>
          <w:lang w:eastAsia="zh-CN"/>
        </w:rPr>
        <w:t xml:space="preserve"> 运用哲学观点，谈谈我们应如何勇立潮头，与人工智能共创美好未来。</w:t>
      </w:r>
    </w:p>
    <w:p w14:paraId="47632434">
      <w:pPr>
        <w:spacing w:after="80"/>
        <w:rPr>
          <w:lang w:eastAsia="zh-CN"/>
        </w:rPr>
      </w:pPr>
      <w:r>
        <w:rPr>
          <w:b/>
          <w:color w:val="21574C"/>
          <w:lang w:eastAsia="zh-CN"/>
        </w:rPr>
        <w:t>【为什么能想到】</w:t>
      </w:r>
      <w:r>
        <w:rPr>
          <w:lang w:eastAsia="zh-CN"/>
        </w:rPr>
        <w:t xml:space="preserve"> 材料展示的人工智能技术水平、社会需求、迭代速度和潜在风险,都是不以人意志为转移的客观存在;主观应对必须从这些客观情况出发,不能凭空乐观或恐惧。因此能想到物质决定意识、一切从实际出发。</w:t>
      </w:r>
    </w:p>
    <w:p w14:paraId="4170BCB3">
      <w:pPr>
        <w:spacing w:after="80"/>
        <w:rPr>
          <w:lang w:eastAsia="zh-CN"/>
        </w:rPr>
      </w:pPr>
      <w:r>
        <w:rPr>
          <w:b/>
          <w:color w:val="21574C"/>
          <w:lang w:eastAsia="zh-CN"/>
        </w:rPr>
        <w:t>【答案落点】</w:t>
      </w:r>
      <w:r>
        <w:rPr>
          <w:lang w:eastAsia="zh-CN"/>
        </w:rPr>
        <w:t xml:space="preserve"> 面对人工智能快速迭代、开源普及、深入社会生活又伴随潜在风险的现实，应从技术现状、民生需求和风险条件出发，既积极拥抱人工智能、推动其服务科技创新和社会治理，又通过规则、伦理和治理安排防范风险，才能真正与人工智能共创美好未来。</w:t>
      </w:r>
    </w:p>
    <w:p w14:paraId="1D0408C1">
      <w:pPr>
        <w:rPr>
          <w:lang w:eastAsia="zh-CN"/>
        </w:rPr>
      </w:pPr>
    </w:p>
    <w:p w14:paraId="3ED092E7">
      <w:pPr>
        <w:pStyle w:val="5"/>
        <w:rPr>
          <w:lang w:eastAsia="zh-CN"/>
        </w:rPr>
      </w:pPr>
      <w:r>
        <w:rPr>
          <w:lang w:eastAsia="zh-CN"/>
        </w:rPr>
        <w:t>4. 2024东城二模 第16题（主观题）</w:t>
      </w:r>
    </w:p>
    <w:p w14:paraId="62A089FF">
      <w:pPr>
        <w:spacing w:after="80"/>
        <w:rPr>
          <w:lang w:eastAsia="zh-CN"/>
        </w:rPr>
      </w:pPr>
      <w:r>
        <w:rPr>
          <w:b/>
          <w:color w:val="21574C"/>
          <w:lang w:eastAsia="zh-CN"/>
        </w:rPr>
        <w:t>【材料触发点】</w:t>
      </w:r>
      <w:r>
        <w:rPr>
          <w:lang w:eastAsia="zh-CN"/>
        </w:rPr>
        <w:t xml:space="preserve"> 桑基鱼塘“根据地势低洼处深挖为鱼塘，塘泥堆叠鱼塘四周形成桑基”，“时光推移，桑基和鱼塘相辅相成的桑基鱼塘生态优态长久”，“结合材料，运用《哲学与文化》知识，分析为何二千多岁的桑基鱼塘仍未老”。</w:t>
      </w:r>
    </w:p>
    <w:p w14:paraId="43DAF2EC">
      <w:pPr>
        <w:spacing w:after="80"/>
        <w:rPr>
          <w:lang w:eastAsia="zh-CN"/>
        </w:rPr>
      </w:pPr>
      <w:r>
        <w:rPr>
          <w:b/>
          <w:color w:val="21574C"/>
          <w:lang w:eastAsia="zh-CN"/>
        </w:rPr>
        <w:t>【设问】</w:t>
      </w:r>
      <w:r>
        <w:rPr>
          <w:lang w:eastAsia="zh-CN"/>
        </w:rPr>
        <w:t xml:space="preserve"> 结合材料，运用《哲学与文化》知识，分析为何二千多岁的桑基鱼塘仍未老。</w:t>
      </w:r>
    </w:p>
    <w:p w14:paraId="41A6282B">
      <w:pPr>
        <w:spacing w:after="80"/>
        <w:rPr>
          <w:lang w:eastAsia="zh-CN"/>
        </w:rPr>
      </w:pPr>
      <w:r>
        <w:rPr>
          <w:b/>
          <w:color w:val="21574C"/>
          <w:lang w:eastAsia="zh-CN"/>
        </w:rPr>
        <w:t>【为什么能想到】</w:t>
      </w:r>
      <w:r>
        <w:rPr>
          <w:lang w:eastAsia="zh-CN"/>
        </w:rPr>
        <w:t xml:space="preserve"> “地势低洼处深挖为塘”“塘泥堆叠形成桑基”“桑基和鱼塘相辅相成”是先民对当地地形地势、水土循环、桑蚕鱼共生这一客观条件和自然规律的尊重；“桑基鱼塘历史可上溯到距今约2500年”“生态优态长久”是按规律办事的长期回馈。学生看到“地势”“深挖”“相辅相成”这种从客观地理条件出发布局生产的描述，应当想到桑基鱼塘之所以历久弥新，根子在于它既尊重了人与自然的客观规律，又从当地实际出发开展实践。</w:t>
      </w:r>
    </w:p>
    <w:p w14:paraId="1E5FCAB2">
      <w:pPr>
        <w:spacing w:after="80"/>
        <w:rPr>
          <w:lang w:eastAsia="zh-CN"/>
        </w:rPr>
      </w:pPr>
      <w:r>
        <w:rPr>
          <w:b/>
          <w:color w:val="21574C"/>
          <w:lang w:eastAsia="zh-CN"/>
        </w:rPr>
        <w:t>【答案落点】</w:t>
      </w:r>
      <w:r>
        <w:rPr>
          <w:lang w:eastAsia="zh-CN"/>
        </w:rPr>
        <w:t xml:space="preserve"> 桑基鱼塘穿越千年仍未老，是因为它从一开始就尊重人与自然和谐共生的客观规律、从当地地形水土的实际出发，而非凭空设计——尊重规律、一切从实际出发使桑基鱼塘具有科学价值，所以二千多岁仍未老。</w:t>
      </w:r>
    </w:p>
    <w:p w14:paraId="5BEFD6AB">
      <w:pPr>
        <w:rPr>
          <w:lang w:eastAsia="zh-CN"/>
        </w:rPr>
      </w:pPr>
    </w:p>
    <w:p w14:paraId="1B0B4D51">
      <w:pPr>
        <w:pStyle w:val="5"/>
        <w:rPr>
          <w:lang w:eastAsia="zh-CN"/>
        </w:rPr>
      </w:pPr>
      <w:r>
        <w:rPr>
          <w:lang w:eastAsia="zh-CN"/>
        </w:rPr>
        <w:t>5. 2024东城二模 第21题（主观题）</w:t>
      </w:r>
    </w:p>
    <w:p w14:paraId="1BA1E52F">
      <w:pPr>
        <w:spacing w:after="80"/>
        <w:rPr>
          <w:lang w:eastAsia="zh-CN"/>
        </w:rPr>
      </w:pPr>
      <w:r>
        <w:rPr>
          <w:b/>
          <w:color w:val="21574C"/>
          <w:lang w:eastAsia="zh-CN"/>
        </w:rPr>
        <w:t>【材料触发点】</w:t>
      </w:r>
      <w:r>
        <w:rPr>
          <w:lang w:eastAsia="zh-CN"/>
        </w:rPr>
        <w:t xml:space="preserve"> 战略性有利条件涉及党的领导、制度、经济、社会、自信等层面，需立足中国具体国情和复兴进程的阶段实际转化为发展动能。</w:t>
      </w:r>
    </w:p>
    <w:p w14:paraId="2CE1FDDD">
      <w:pPr>
        <w:spacing w:after="80"/>
        <w:rPr>
          <w:lang w:eastAsia="zh-CN"/>
        </w:rPr>
      </w:pPr>
      <w:r>
        <w:rPr>
          <w:b/>
          <w:color w:val="21574C"/>
          <w:lang w:eastAsia="zh-CN"/>
        </w:rPr>
        <w:t>【设问】</w:t>
      </w:r>
      <w:r>
        <w:rPr>
          <w:lang w:eastAsia="zh-CN"/>
        </w:rPr>
        <w:t xml:space="preserve"> 结合材料，综合运用所学，分析以上战略性有利条件在这一历史进程中是如何发挥作用的。</w:t>
      </w:r>
    </w:p>
    <w:p w14:paraId="74D4CD31">
      <w:pPr>
        <w:spacing w:after="80"/>
        <w:rPr>
          <w:lang w:eastAsia="zh-CN"/>
        </w:rPr>
      </w:pPr>
      <w:r>
        <w:rPr>
          <w:b/>
          <w:color w:val="21574C"/>
          <w:lang w:eastAsia="zh-CN"/>
        </w:rPr>
        <w:t>【为什么能想到】</w:t>
      </w:r>
      <w:r>
        <w:rPr>
          <w:lang w:eastAsia="zh-CN"/>
        </w:rPr>
        <w:t xml:space="preserve"> 材料中的战略性有利条件不是抽象口号，而是党的领导、制度优势、经济基础、社会稳定和文化自信等中国现实条件；设问又问这些条件在民族复兴历史进程中如何发挥作用，说明必须把客观国情、历史方位和阶段任务结合起来看，而不能脱离中国实际空谈优势。</w:t>
      </w:r>
    </w:p>
    <w:p w14:paraId="22D0BCB3">
      <w:pPr>
        <w:spacing w:after="80"/>
        <w:rPr>
          <w:lang w:eastAsia="zh-CN"/>
        </w:rPr>
      </w:pPr>
      <w:r>
        <w:rPr>
          <w:b/>
          <w:color w:val="21574C"/>
          <w:lang w:eastAsia="zh-CN"/>
        </w:rPr>
        <w:t>【答案落点】</w:t>
      </w:r>
      <w:r>
        <w:rPr>
          <w:lang w:eastAsia="zh-CN"/>
        </w:rPr>
        <w:t xml:space="preserve"> 分析战略性有利条件如何发挥作用，要从中国具体国情和复兴进程的阶段任务出发，把党的领导、制度优势、经济基础、社会稳定和文化自信等现实条件转化为经济社会发展的具体部署，使主观谋划符合客观实际并服务民族复兴。</w:t>
      </w:r>
    </w:p>
    <w:p w14:paraId="3CE3E815">
      <w:pPr>
        <w:rPr>
          <w:lang w:eastAsia="zh-CN"/>
        </w:rPr>
      </w:pPr>
    </w:p>
    <w:p w14:paraId="0E4B4B4B">
      <w:pPr>
        <w:pStyle w:val="5"/>
        <w:rPr>
          <w:lang w:eastAsia="zh-CN"/>
        </w:rPr>
      </w:pPr>
      <w:r>
        <w:rPr>
          <w:lang w:eastAsia="zh-CN"/>
        </w:rPr>
        <w:t>6. 2026朝阳期中 第18题（主观题）</w:t>
      </w:r>
    </w:p>
    <w:p w14:paraId="799431AB">
      <w:pPr>
        <w:spacing w:after="80"/>
        <w:rPr>
          <w:lang w:eastAsia="zh-CN"/>
        </w:rPr>
      </w:pPr>
      <w:r>
        <w:rPr>
          <w:b/>
          <w:color w:val="21574C"/>
          <w:lang w:eastAsia="zh-CN"/>
        </w:rPr>
        <w:t>【材料触发点】</w:t>
      </w:r>
      <w:r>
        <w:rPr>
          <w:lang w:eastAsia="zh-CN"/>
        </w:rPr>
        <w:t xml:space="preserve"> AI能根据用户具体情绪需求“调教”对话模式，针对个体不同状况提供个性化情绪疏导。</w:t>
      </w:r>
    </w:p>
    <w:p w14:paraId="45425A84">
      <w:pPr>
        <w:spacing w:after="80"/>
        <w:rPr>
          <w:lang w:eastAsia="zh-CN"/>
        </w:rPr>
      </w:pPr>
      <w:r>
        <w:rPr>
          <w:b/>
          <w:color w:val="21574C"/>
          <w:lang w:eastAsia="zh-CN"/>
        </w:rPr>
        <w:t>【设问】</w:t>
      </w:r>
      <w:r>
        <w:rPr>
          <w:lang w:eastAsia="zh-CN"/>
        </w:rPr>
        <w:t xml:space="preserve"> 从哲学角度，针对“是否应该使用AI提供情绪价值”问题，谈谈你的思考。</w:t>
      </w:r>
    </w:p>
    <w:p w14:paraId="1D975B4A">
      <w:pPr>
        <w:spacing w:after="80"/>
        <w:rPr>
          <w:lang w:eastAsia="zh-CN"/>
        </w:rPr>
      </w:pPr>
      <w:r>
        <w:rPr>
          <w:b/>
          <w:color w:val="21574C"/>
          <w:lang w:eastAsia="zh-CN"/>
        </w:rPr>
        <w:t>【为什么能想到】</w:t>
      </w:r>
      <w:r>
        <w:rPr>
          <w:lang w:eastAsia="zh-CN"/>
        </w:rPr>
        <w:t xml:space="preserve"> 用户的具体情绪状况是客观存在的实际，AI根据用户实际需求“调教”对话模式提供针对性疏导，正是让主观应对方式从用户客观实际出发、使主观符合客观。</w:t>
      </w:r>
    </w:p>
    <w:p w14:paraId="5295D77C">
      <w:pPr>
        <w:spacing w:after="80"/>
        <w:rPr>
          <w:lang w:eastAsia="zh-CN"/>
        </w:rPr>
      </w:pPr>
      <w:r>
        <w:rPr>
          <w:b/>
          <w:color w:val="21574C"/>
          <w:lang w:eastAsia="zh-CN"/>
        </w:rPr>
        <w:t>【答案落点】</w:t>
      </w:r>
      <w:r>
        <w:rPr>
          <w:lang w:eastAsia="zh-CN"/>
        </w:rPr>
        <w:t xml:space="preserve"> 可以支持使用AI提供情绪价值，因为它能从每个用户真实情绪状况出发提供针对性回应，符合一切从实际出发、实事求是的要求，能帮助个体真实缓解情绪压力。</w:t>
      </w:r>
    </w:p>
    <w:p w14:paraId="59789353">
      <w:pPr>
        <w:rPr>
          <w:lang w:eastAsia="zh-CN"/>
        </w:rPr>
      </w:pPr>
    </w:p>
    <w:p w14:paraId="01B8CAD9">
      <w:pPr>
        <w:pStyle w:val="5"/>
        <w:rPr>
          <w:lang w:eastAsia="zh-CN"/>
        </w:rPr>
      </w:pPr>
      <w:r>
        <w:rPr>
          <w:lang w:eastAsia="zh-CN"/>
        </w:rPr>
        <w:t>7. 2025朝阳期末 第16题（主观题）</w:t>
      </w:r>
    </w:p>
    <w:p w14:paraId="294A8554">
      <w:pPr>
        <w:spacing w:after="80"/>
        <w:rPr>
          <w:lang w:eastAsia="zh-CN"/>
        </w:rPr>
      </w:pPr>
      <w:r>
        <w:rPr>
          <w:b/>
          <w:color w:val="21574C"/>
          <w:lang w:eastAsia="zh-CN"/>
        </w:rPr>
        <w:t>【材料触发点】</w:t>
      </w:r>
      <w:r>
        <w:rPr>
          <w:lang w:eastAsia="zh-CN"/>
        </w:rPr>
        <w:t xml:space="preserve"> 中国汉代文物“组团”出境展出，与当地策展人紧密沟通，展览方式上更注重趣味互动，在叙事上更关注生活方式、文化交流等贴近普通观众的视角，挖掘文化资源的丰富内涵和当代价值，寻找其与现代生活的契合点。</w:t>
      </w:r>
    </w:p>
    <w:p w14:paraId="2AE9BE96">
      <w:pPr>
        <w:spacing w:after="80"/>
        <w:rPr>
          <w:lang w:eastAsia="zh-CN"/>
        </w:rPr>
      </w:pPr>
      <w:r>
        <w:rPr>
          <w:b/>
          <w:color w:val="21574C"/>
          <w:lang w:eastAsia="zh-CN"/>
        </w:rPr>
        <w:t>【设问】</w:t>
      </w:r>
      <w:r>
        <w:rPr>
          <w:lang w:eastAsia="zh-CN"/>
        </w:rPr>
        <w:t xml:space="preserve"> 结合材料，运用《哲学与文化》知识，谈谈应如何用文化同世界对话。</w:t>
      </w:r>
    </w:p>
    <w:p w14:paraId="64414D84">
      <w:pPr>
        <w:spacing w:after="80"/>
        <w:rPr>
          <w:lang w:eastAsia="zh-CN"/>
        </w:rPr>
      </w:pPr>
      <w:r>
        <w:rPr>
          <w:b/>
          <w:color w:val="21574C"/>
          <w:lang w:eastAsia="zh-CN"/>
        </w:rPr>
        <w:t>【为什么能想到】</w:t>
      </w:r>
      <w:r>
        <w:rPr>
          <w:lang w:eastAsia="zh-CN"/>
        </w:rPr>
        <w:t xml:space="preserve"> 中国文物出境展出“与当地策展人紧密沟通”“贴近普通观众的视角”“寻找与现代生活的契合点”——这意味着策展不能只从中国视角出发，必须考虑展出地观众的文化习惯、审美需求、关注的生活方式问题。学生看到“紧密沟通+贴近观众视角+寻找契合点”就应当想到一切从实际出发——既要从本民族文化的实际出发，也要从交流对象的文化需求出发。</w:t>
      </w:r>
    </w:p>
    <w:p w14:paraId="3847B6AB">
      <w:pPr>
        <w:spacing w:after="80"/>
        <w:rPr>
          <w:lang w:eastAsia="zh-CN"/>
        </w:rPr>
      </w:pPr>
      <w:r>
        <w:rPr>
          <w:b/>
          <w:color w:val="21574C"/>
          <w:lang w:eastAsia="zh-CN"/>
        </w:rPr>
        <w:t>【答案落点】</w:t>
      </w:r>
      <w:r>
        <w:rPr>
          <w:lang w:eastAsia="zh-CN"/>
        </w:rPr>
        <w:t xml:space="preserve"> 用文化同世界对话，要坚持一切从实际出发。文化交流既要符合本民族文化发展的实际，也要满足交流对象的文化需求，更要体现全人类的共同价值取向。中国汉代文物出境展出与当地策展人紧密沟通、贴近普通观众视角、寻找与现代生活的契合点，正是从客观实际出发组织文化对话；春节承载家庭和睦、社会包容、人与自然和谐共生这些全人类共同价值，也是从“人类共同实际”出发达成的文化共鸣。</w:t>
      </w:r>
    </w:p>
    <w:p w14:paraId="32377F4F">
      <w:pPr>
        <w:rPr>
          <w:lang w:eastAsia="zh-CN"/>
        </w:rPr>
      </w:pPr>
    </w:p>
    <w:p w14:paraId="161BD497">
      <w:pPr>
        <w:pStyle w:val="5"/>
        <w:rPr>
          <w:lang w:eastAsia="zh-CN"/>
        </w:rPr>
      </w:pPr>
      <w:r>
        <w:rPr>
          <w:lang w:eastAsia="zh-CN"/>
        </w:rPr>
        <w:t>8. 2025朝阳期末 第22题（主观题）</w:t>
      </w:r>
    </w:p>
    <w:p w14:paraId="44B764FE">
      <w:pPr>
        <w:spacing w:after="80"/>
        <w:rPr>
          <w:lang w:eastAsia="zh-CN"/>
        </w:rPr>
      </w:pPr>
      <w:r>
        <w:rPr>
          <w:b/>
          <w:color w:val="21574C"/>
          <w:lang w:eastAsia="zh-CN"/>
        </w:rPr>
        <w:t>【材料触发点】</w:t>
      </w:r>
      <w:r>
        <w:rPr>
          <w:lang w:eastAsia="zh-CN"/>
        </w:rPr>
        <w:t xml:space="preserve"> 十八大以来，国内外形势新变化和实践新要求，迫切需要我们从理论和实践的结合上深入回答关系党和国家事业发展、党治国理政的一系列重大时代课题。</w:t>
      </w:r>
    </w:p>
    <w:p w14:paraId="4AAA50B2">
      <w:pPr>
        <w:spacing w:after="80"/>
        <w:rPr>
          <w:lang w:eastAsia="zh-CN"/>
        </w:rPr>
      </w:pPr>
      <w:r>
        <w:rPr>
          <w:b/>
          <w:color w:val="21574C"/>
          <w:lang w:eastAsia="zh-CN"/>
        </w:rPr>
        <w:t>【设问】</w:t>
      </w:r>
      <w:r>
        <w:rPr>
          <w:lang w:eastAsia="zh-CN"/>
        </w:rPr>
        <w:t xml:space="preserve"> 结合材料，综合运用所学，说明如何不断谱写马克思主义中国化时代化新篇章。</w:t>
      </w:r>
    </w:p>
    <w:p w14:paraId="02E69023">
      <w:pPr>
        <w:spacing w:after="80"/>
        <w:rPr>
          <w:lang w:eastAsia="zh-CN"/>
        </w:rPr>
      </w:pPr>
      <w:r>
        <w:rPr>
          <w:b/>
          <w:color w:val="21574C"/>
          <w:lang w:eastAsia="zh-CN"/>
        </w:rPr>
        <w:t>【为什么能想到】</w:t>
      </w:r>
      <w:r>
        <w:rPr>
          <w:lang w:eastAsia="zh-CN"/>
        </w:rPr>
        <w:t xml:space="preserve"> “国内外形势新变化”“实践新要求”“重大时代课题”——这都是当今中国和世界的客观实际。学生看到“从理论和实践的结合上回答时代课题”就应当想到，理论创新必须立足这个客观实际、必须实事求是，从实际中认识社会变革和中国建设的规律。</w:t>
      </w:r>
    </w:p>
    <w:p w14:paraId="62344F87">
      <w:pPr>
        <w:spacing w:after="80"/>
        <w:rPr>
          <w:lang w:eastAsia="zh-CN"/>
        </w:rPr>
      </w:pPr>
      <w:r>
        <w:rPr>
          <w:b/>
          <w:color w:val="21574C"/>
          <w:lang w:eastAsia="zh-CN"/>
        </w:rPr>
        <w:t>【答案落点】</w:t>
      </w:r>
      <w:r>
        <w:rPr>
          <w:lang w:eastAsia="zh-CN"/>
        </w:rPr>
        <w:t xml:space="preserve"> 谱写马克思主义中国化时代化新篇章，要坚持一切从实际出发、实事求是，立足国内外形势新变化和实践新要求这一客观实际，从理论与实践相结合中深入回答党和国家事业发展、党治国理政的重大时代课题，认识和揭示共产党执政规律、社会主义建设规律、人类社会发展规律。</w:t>
      </w:r>
    </w:p>
    <w:p w14:paraId="0BDBCC75">
      <w:pPr>
        <w:rPr>
          <w:lang w:eastAsia="zh-CN"/>
        </w:rPr>
      </w:pPr>
    </w:p>
    <w:p w14:paraId="0A3F69E4">
      <w:pPr>
        <w:pStyle w:val="5"/>
        <w:rPr>
          <w:lang w:eastAsia="zh-CN"/>
        </w:rPr>
      </w:pPr>
      <w:r>
        <w:rPr>
          <w:lang w:eastAsia="zh-CN"/>
        </w:rPr>
        <w:t>9. 2025丰台期末 第16题（主观题）</w:t>
      </w:r>
    </w:p>
    <w:p w14:paraId="3DCE0AF2">
      <w:pPr>
        <w:spacing w:after="80"/>
        <w:rPr>
          <w:lang w:eastAsia="zh-CN"/>
        </w:rPr>
      </w:pPr>
      <w:r>
        <w:rPr>
          <w:b/>
          <w:color w:val="21574C"/>
          <w:lang w:eastAsia="zh-CN"/>
        </w:rPr>
        <w:t>【材料触发点】</w:t>
      </w:r>
      <w:r>
        <w:rPr>
          <w:lang w:eastAsia="zh-CN"/>
        </w:rPr>
        <w:t xml:space="preserve"> 对情况和问题要注意数量方面；不懂得注意基本统计就胸中无数、犯错误。</w:t>
      </w:r>
    </w:p>
    <w:p w14:paraId="2486CBD2">
      <w:pPr>
        <w:spacing w:after="80"/>
        <w:rPr>
          <w:lang w:eastAsia="zh-CN"/>
        </w:rPr>
      </w:pPr>
      <w:r>
        <w:rPr>
          <w:b/>
          <w:color w:val="21574C"/>
          <w:lang w:eastAsia="zh-CN"/>
        </w:rPr>
        <w:t>【设问】</w:t>
      </w:r>
      <w:r>
        <w:rPr>
          <w:lang w:eastAsia="zh-CN"/>
        </w:rPr>
        <w:t xml:space="preserve"> 胸中有“数”的工作方法…“对情况和问题一定要注意到它们的数量方面…不懂得注意决定事物质量的数量界限，一切都是胸中无数，结果就不能不犯错误。”在工作生活中要做计划、定方案；在国家治理中要看大数、看长远。“数”从哪里来，“数”当如何定，“数”为何所用……阐述“胸中有数”带来的哲学思考。（8分）。</w:t>
      </w:r>
    </w:p>
    <w:p w14:paraId="6245EBF6">
      <w:pPr>
        <w:spacing w:after="80"/>
        <w:rPr>
          <w:lang w:eastAsia="zh-CN"/>
        </w:rPr>
      </w:pPr>
      <w:r>
        <w:rPr>
          <w:b/>
          <w:color w:val="21574C"/>
          <w:lang w:eastAsia="zh-CN"/>
        </w:rPr>
        <w:t>【为什么能想到】</w:t>
      </w:r>
      <w:r>
        <w:rPr>
          <w:lang w:eastAsia="zh-CN"/>
        </w:rPr>
        <w:t xml:space="preserve"> 毛泽东要求关注事物的数量方面、基本统计和数量界限，否则就胸中无数；这意味着决策不能脱离客观存在的数量事实，主观判断必须与客观数量关系相符合。</w:t>
      </w:r>
    </w:p>
    <w:p w14:paraId="2F7A30CF">
      <w:pPr>
        <w:spacing w:after="80"/>
        <w:rPr>
          <w:lang w:eastAsia="zh-CN"/>
        </w:rPr>
      </w:pPr>
      <w:r>
        <w:rPr>
          <w:b/>
          <w:color w:val="21574C"/>
          <w:lang w:eastAsia="zh-CN"/>
        </w:rPr>
        <w:t>【答案落点】</w:t>
      </w:r>
      <w:r>
        <w:rPr>
          <w:lang w:eastAsia="zh-CN"/>
        </w:rPr>
        <w:t xml:space="preserve"> “数”来自对客观情况的调查统计，不能凭主观感觉编造；“数”应根据事物质量和数量界限来确定，不能脱离具体条件；“数”要服务计划制定、国家治理和长远发展，所以胸中有数本质上就是从客观实际出发，使主观方案同真实情况相符合。</w:t>
      </w:r>
    </w:p>
    <w:p w14:paraId="7DAF3303">
      <w:pPr>
        <w:rPr>
          <w:lang w:eastAsia="zh-CN"/>
        </w:rPr>
      </w:pPr>
    </w:p>
    <w:p w14:paraId="4544F4AC">
      <w:pPr>
        <w:pStyle w:val="5"/>
        <w:rPr>
          <w:lang w:eastAsia="zh-CN"/>
        </w:rPr>
      </w:pPr>
      <w:r>
        <w:rPr>
          <w:lang w:eastAsia="zh-CN"/>
        </w:rPr>
        <w:t>10. 2026房山一模 第16题第（2）问（主观题）</w:t>
      </w:r>
    </w:p>
    <w:p w14:paraId="016B4A9F">
      <w:pPr>
        <w:spacing w:after="80"/>
        <w:rPr>
          <w:lang w:eastAsia="zh-CN"/>
        </w:rPr>
      </w:pPr>
      <w:r>
        <w:rPr>
          <w:b/>
          <w:color w:val="21574C"/>
          <w:lang w:eastAsia="zh-CN"/>
        </w:rPr>
        <w:t>【材料触发点】</w:t>
      </w:r>
      <w:r>
        <w:rPr>
          <w:lang w:eastAsia="zh-CN"/>
        </w:rPr>
        <w:t xml:space="preserve"> 材料二：“因地制宜，本质就是实事求是。推进高质量发展没有“一招鲜”，否则就会出现“千城一面”、盲目内卷。乡村振兴要因村制宜精准施策；生态治理要宜林则林、宜草则草、宜沙则沙、宜荒则荒；区域协调发展要宜水则水、宜山则山、宜橘则橘、宜农则农、宜工则工、宜商则商”——把因地制宜直接表述为从各地客观条件实际出发。</w:t>
      </w:r>
    </w:p>
    <w:p w14:paraId="0C1A6AF7">
      <w:pPr>
        <w:spacing w:after="80"/>
        <w:rPr>
          <w:lang w:eastAsia="zh-CN"/>
        </w:rPr>
      </w:pPr>
      <w:r>
        <w:rPr>
          <w:b/>
          <w:color w:val="21574C"/>
          <w:lang w:eastAsia="zh-CN"/>
        </w:rPr>
        <w:t>【设问】</w:t>
      </w:r>
      <w:r>
        <w:rPr>
          <w:lang w:eastAsia="zh-CN"/>
        </w:rPr>
        <w:t xml:space="preserve"> 结合材料一和材料二，运用哲学知识，谈谈你对“因地制宜，本质就是实事求是”的理解。</w:t>
      </w:r>
    </w:p>
    <w:p w14:paraId="6C8637DB">
      <w:pPr>
        <w:spacing w:after="80"/>
        <w:rPr>
          <w:lang w:eastAsia="zh-CN"/>
        </w:rPr>
      </w:pPr>
      <w:r>
        <w:rPr>
          <w:b/>
          <w:color w:val="21574C"/>
          <w:lang w:eastAsia="zh-CN"/>
        </w:rPr>
        <w:t>【为什么能想到】</w:t>
      </w:r>
      <w:r>
        <w:rPr>
          <w:lang w:eastAsia="zh-CN"/>
        </w:rPr>
        <w:t xml:space="preserve"> 材料一各项房山具体做法（口岸数字化、“沙戈荒”清洁能源、草原盖效益型升级、文化展示活动）正是依托当地客观条件具体作出的安排。学生看到“因地制宜”“宜林则林”“乡村振兴要因村制宜”这样的实事求是表述时，就应当从一切从实际出发、实事求是切入。</w:t>
      </w:r>
    </w:p>
    <w:p w14:paraId="7419C5C1">
      <w:pPr>
        <w:spacing w:after="80"/>
        <w:rPr>
          <w:lang w:eastAsia="zh-CN"/>
        </w:rPr>
      </w:pPr>
      <w:r>
        <w:rPr>
          <w:b/>
          <w:color w:val="21574C"/>
          <w:lang w:eastAsia="zh-CN"/>
        </w:rPr>
        <w:t>【答案落点】</w:t>
      </w:r>
      <w:r>
        <w:rPr>
          <w:lang w:eastAsia="zh-CN"/>
        </w:rPr>
        <w:t xml:space="preserve"> 物质决定意识，要求一切从实际出发、实事求是。“因地制宜”就是要从各地客观存在的资源禀赋、产业基础、自然条件出发——房山区依托能源资源建设战略保障基地、依托农产品禀赋发展特色农业、依托乡村文化资源开展文化活动；“宜林则林、宜草则草、宜沙则沙、宜荒则荒”同样是按各地客观条件作具体安排。这正是“因地制宜，本质就是实事求是”的根本含义。</w:t>
      </w:r>
    </w:p>
    <w:p w14:paraId="1BC462A5">
      <w:pPr>
        <w:rPr>
          <w:lang w:eastAsia="zh-CN"/>
        </w:rPr>
      </w:pPr>
    </w:p>
    <w:p w14:paraId="58090C36">
      <w:pPr>
        <w:pStyle w:val="5"/>
        <w:rPr>
          <w:lang w:eastAsia="zh-CN"/>
        </w:rPr>
      </w:pPr>
      <w:r>
        <w:rPr>
          <w:lang w:eastAsia="zh-CN"/>
        </w:rPr>
        <w:t>11. 2026通州期末 第16题（主观题）</w:t>
      </w:r>
    </w:p>
    <w:p w14:paraId="6E265D43">
      <w:pPr>
        <w:spacing w:after="80"/>
        <w:rPr>
          <w:lang w:eastAsia="zh-CN"/>
        </w:rPr>
      </w:pPr>
      <w:r>
        <w:rPr>
          <w:b/>
          <w:color w:val="21574C"/>
          <w:lang w:eastAsia="zh-CN"/>
        </w:rPr>
        <w:t>【材料触发点】</w:t>
      </w:r>
      <w:r>
        <w:rPr>
          <w:lang w:eastAsia="zh-CN"/>
        </w:rPr>
        <w:t xml:space="preserve"> 战国李冰利用当地西北高、东南低的地理条件修建都江堰；因地制宜、顺势而为、天人合一。</w:t>
      </w:r>
    </w:p>
    <w:p w14:paraId="50D4D7E3">
      <w:pPr>
        <w:spacing w:after="80"/>
        <w:rPr>
          <w:lang w:eastAsia="zh-CN"/>
        </w:rPr>
      </w:pPr>
      <w:r>
        <w:rPr>
          <w:b/>
          <w:color w:val="21574C"/>
          <w:lang w:eastAsia="zh-CN"/>
        </w:rPr>
        <w:t>【设问】</w:t>
      </w:r>
      <w:r>
        <w:rPr>
          <w:lang w:eastAsia="zh-CN"/>
        </w:rPr>
        <w:t xml:space="preserve"> 结合材料，运用《哲学与文化》知识，阐释都江堰跨越千年的治水智慧。</w:t>
      </w:r>
    </w:p>
    <w:p w14:paraId="106B05BF">
      <w:pPr>
        <w:spacing w:after="80"/>
        <w:rPr>
          <w:lang w:eastAsia="zh-CN"/>
        </w:rPr>
      </w:pPr>
      <w:r>
        <w:rPr>
          <w:b/>
          <w:color w:val="21574C"/>
          <w:lang w:eastAsia="zh-CN"/>
        </w:rPr>
        <w:t>【为什么能想到】</w:t>
      </w:r>
      <w:r>
        <w:rPr>
          <w:lang w:eastAsia="zh-CN"/>
        </w:rPr>
        <w:t xml:space="preserve"> 材料中李冰治水抓住“当地西北高、东南低”的真实地形落差和水势特点，把工程方案建立在客观地理实际之上，正是主观建造活动符合客观存在的体现，因此能想到“一切从实际出发、实事求是”。</w:t>
      </w:r>
    </w:p>
    <w:p w14:paraId="74C82189">
      <w:pPr>
        <w:spacing w:after="80"/>
        <w:rPr>
          <w:lang w:eastAsia="zh-CN"/>
        </w:rPr>
      </w:pPr>
      <w:r>
        <w:rPr>
          <w:b/>
          <w:color w:val="21574C"/>
          <w:lang w:eastAsia="zh-CN"/>
        </w:rPr>
        <w:t>【答案落点】</w:t>
      </w:r>
      <w:r>
        <w:rPr>
          <w:lang w:eastAsia="zh-CN"/>
        </w:rPr>
        <w:t xml:space="preserve"> 都江堰的治水智慧在于李冰从蜀地西北高、东南低的地形和水势实际出发，因地制宜、顺势而为地设计工程，使主观治水方案符合客观自然条件；正因为这种从实际出发的方案能够持续发挥防洪、灌溉和生态效益，才支撑都江堰跨越千年。</w:t>
      </w:r>
    </w:p>
    <w:p w14:paraId="3CBB8AF7">
      <w:pPr>
        <w:rPr>
          <w:lang w:eastAsia="zh-CN"/>
        </w:rPr>
      </w:pPr>
    </w:p>
    <w:p w14:paraId="01CF0BDD">
      <w:pPr>
        <w:pStyle w:val="5"/>
        <w:rPr>
          <w:lang w:eastAsia="zh-CN"/>
        </w:rPr>
      </w:pPr>
      <w:r>
        <w:rPr>
          <w:lang w:eastAsia="zh-CN"/>
        </w:rPr>
        <w:t>12. 2025延庆一模 第16题（主观题）</w:t>
      </w:r>
    </w:p>
    <w:p w14:paraId="7F06C07F">
      <w:pPr>
        <w:spacing w:after="80"/>
        <w:rPr>
          <w:lang w:eastAsia="zh-CN"/>
        </w:rPr>
      </w:pPr>
      <w:r>
        <w:rPr>
          <w:b/>
          <w:color w:val="21574C"/>
          <w:lang w:eastAsia="zh-CN"/>
        </w:rPr>
        <w:t>【材料触发点】</w:t>
      </w:r>
      <w:r>
        <w:rPr>
          <w:lang w:eastAsia="zh-CN"/>
        </w:rPr>
        <w:t xml:space="preserve"> 中老年观众资源搜索不得心应手、缺乏即时文艺消费方式；微短剧推荐方法、观看方式、付费模式适时满足中老年观众需要。</w:t>
      </w:r>
    </w:p>
    <w:p w14:paraId="4113D694">
      <w:pPr>
        <w:spacing w:after="80"/>
        <w:rPr>
          <w:lang w:eastAsia="zh-CN"/>
        </w:rPr>
      </w:pPr>
      <w:r>
        <w:rPr>
          <w:b/>
          <w:color w:val="21574C"/>
          <w:lang w:eastAsia="zh-CN"/>
        </w:rPr>
        <w:t>【设问】</w:t>
      </w:r>
      <w:r>
        <w:rPr>
          <w:lang w:eastAsia="zh-CN"/>
        </w:rPr>
        <w:t xml:space="preserve"> 运用《哲学与文化》相关知识，谈谈网络文艺作品的创作如何更好“适老化”。</w:t>
      </w:r>
    </w:p>
    <w:p w14:paraId="311BC1B6">
      <w:pPr>
        <w:spacing w:after="80"/>
        <w:rPr>
          <w:lang w:eastAsia="zh-CN"/>
        </w:rPr>
      </w:pPr>
      <w:r>
        <w:rPr>
          <w:b/>
          <w:color w:val="21574C"/>
          <w:lang w:eastAsia="zh-CN"/>
        </w:rPr>
        <w:t>【为什么能想到】</w:t>
      </w:r>
      <w:r>
        <w:rPr>
          <w:lang w:eastAsia="zh-CN"/>
        </w:rPr>
        <w:t xml:space="preserve"> 中老年群体在网络文艺消费上有不同于年轻人的认知能力、操作习惯和精神文化需求，这是创作必须面对的客观实际；网络文艺创作不能凭主观想象或套用年轻化模式，必须让主观符合这一客观实际，使作品贴合对象的真实需要。</w:t>
      </w:r>
    </w:p>
    <w:p w14:paraId="10E323B5">
      <w:pPr>
        <w:spacing w:after="80"/>
        <w:rPr>
          <w:lang w:eastAsia="zh-CN"/>
        </w:rPr>
      </w:pPr>
      <w:r>
        <w:rPr>
          <w:b/>
          <w:color w:val="21574C"/>
          <w:lang w:eastAsia="zh-CN"/>
        </w:rPr>
        <w:t>【答案落点】</w:t>
      </w:r>
      <w:r>
        <w:rPr>
          <w:lang w:eastAsia="zh-CN"/>
        </w:rPr>
        <w:t xml:space="preserve"> 从中老年观众的认知特点和精神文化需要出发，简化操作、优化推荐与付费模式，让作品内容与其审美习惯、生活经验相契合。</w:t>
      </w:r>
    </w:p>
    <w:p w14:paraId="74DDA041">
      <w:pPr>
        <w:rPr>
          <w:lang w:eastAsia="zh-CN"/>
        </w:rPr>
      </w:pPr>
    </w:p>
    <w:p w14:paraId="7559E515">
      <w:pPr>
        <w:pStyle w:val="5"/>
        <w:rPr>
          <w:lang w:eastAsia="zh-CN"/>
        </w:rPr>
      </w:pPr>
      <w:r>
        <w:rPr>
          <w:lang w:eastAsia="zh-CN"/>
        </w:rPr>
        <w:t>13. 2025门头沟一模 第21题第（2）问（主观题）</w:t>
      </w:r>
    </w:p>
    <w:p w14:paraId="14B6400E">
      <w:pPr>
        <w:spacing w:after="80"/>
        <w:rPr>
          <w:lang w:eastAsia="zh-CN"/>
        </w:rPr>
      </w:pPr>
      <w:r>
        <w:rPr>
          <w:b/>
          <w:color w:val="21574C"/>
          <w:lang w:eastAsia="zh-CN"/>
        </w:rPr>
        <w:t>【材料触发点】</w:t>
      </w:r>
      <w:r>
        <w:rPr>
          <w:lang w:eastAsia="zh-CN"/>
        </w:rPr>
        <w:t xml:space="preserve"> “拥有千年采煤史”“革命老区”是客观历史基础；“服务首都发展大局”“落实生态涵养功能定位”是新的客观条件；门头沟据此关停全部矿山、依托山区生态本底转型、推进文旅农林商体教融合，每一步都立足本区资源禀赋与功能定位变化。</w:t>
      </w:r>
    </w:p>
    <w:p w14:paraId="2EC42271">
      <w:pPr>
        <w:spacing w:after="80"/>
        <w:rPr>
          <w:lang w:eastAsia="zh-CN"/>
        </w:rPr>
      </w:pPr>
      <w:r>
        <w:rPr>
          <w:b/>
          <w:color w:val="21574C"/>
          <w:lang w:eastAsia="zh-CN"/>
        </w:rPr>
        <w:t>【设问】</w:t>
      </w:r>
      <w:r>
        <w:rPr>
          <w:lang w:eastAsia="zh-CN"/>
        </w:rPr>
        <w:t xml:space="preserve"> 门头沟区曾是北京革命斗争的核心区，新中国成立时党员人数6700余名……拥有千年采煤史的门头沟区还是解放后北京最重要的煤炭供应基地和工业区之一，1960年-2007年供应原煤占全市消费量的63.5%。近年来，为服务首都发展大局、落实生态涵养功能定位，门头沟关闭了区内全部矿山……门头沟区抓牢中国山水工程等守山护林保水重点项目，深化生物多样性保护，持续探索“绿水青山”向“金山银山”的转化路径，山区转型发展的生态本底进一步夯实。……（2）结合材料，综合运用所学，阐述门头沟区的发展实践对高质量发展的启示。</w:t>
      </w:r>
    </w:p>
    <w:p w14:paraId="356A1C39">
      <w:pPr>
        <w:spacing w:after="80"/>
        <w:rPr>
          <w:lang w:eastAsia="zh-CN"/>
        </w:rPr>
      </w:pPr>
      <w:r>
        <w:rPr>
          <w:b/>
          <w:color w:val="21574C"/>
          <w:lang w:eastAsia="zh-CN"/>
        </w:rPr>
        <w:t>【为什么能想到】</w:t>
      </w:r>
      <w:r>
        <w:rPr>
          <w:lang w:eastAsia="zh-CN"/>
        </w:rPr>
        <w:t xml:space="preserve"> 材料中门头沟没有沿用过去的煤炭路径，也没有照搬其他地区的发展模式，而是从“千年采煤史+生态涵养区+革命老区+山地资源”的客观实际出发，把首都功能定位变化和高质量发展要求结合起来，重新选择产业方向；这就是主观决策符合客观实际、随客观条件变化作出调整，做到主观与客观、认识与实践的具体的历史的统一。</w:t>
      </w:r>
    </w:p>
    <w:p w14:paraId="42C98203">
      <w:pPr>
        <w:spacing w:after="80"/>
        <w:rPr>
          <w:lang w:eastAsia="zh-CN"/>
        </w:rPr>
      </w:pPr>
      <w:r>
        <w:rPr>
          <w:b/>
          <w:color w:val="21574C"/>
          <w:lang w:eastAsia="zh-CN"/>
        </w:rPr>
        <w:t>【答案落点】</w:t>
      </w:r>
      <w:r>
        <w:rPr>
          <w:lang w:eastAsia="zh-CN"/>
        </w:rPr>
        <w:t xml:space="preserve"> 高质量发展要坚持一切从实际出发、实事求是，像门头沟那样立足本地资源禀赋、首都功能定位和发展阶段确定具体路径，避免脱离实际或机械照搬他地经验，做到主观与客观、认识与实践具体的历史的统一。</w:t>
      </w:r>
    </w:p>
    <w:p w14:paraId="478D759F">
      <w:pPr>
        <w:rPr>
          <w:lang w:eastAsia="zh-CN"/>
        </w:rPr>
      </w:pPr>
    </w:p>
    <w:p w14:paraId="18E62802">
      <w:pPr>
        <w:pStyle w:val="5"/>
        <w:rPr>
          <w:lang w:eastAsia="zh-CN"/>
        </w:rPr>
      </w:pPr>
      <w:r>
        <w:rPr>
          <w:lang w:eastAsia="zh-CN"/>
        </w:rPr>
        <w:t>14. 2024顺义二模 第20题第（2）问（主观题）</w:t>
      </w:r>
    </w:p>
    <w:p w14:paraId="5099A6FF">
      <w:pPr>
        <w:spacing w:after="80"/>
        <w:rPr>
          <w:lang w:eastAsia="zh-CN"/>
        </w:rPr>
      </w:pPr>
      <w:r>
        <w:rPr>
          <w:b/>
          <w:color w:val="21574C"/>
          <w:lang w:eastAsia="zh-CN"/>
        </w:rPr>
        <w:t>【材料触发点】</w:t>
      </w:r>
      <w:r>
        <w:rPr>
          <w:lang w:eastAsia="zh-CN"/>
        </w:rPr>
        <w:t xml:space="preserve"> “当今世界正在经历百年未有之大变局，处在民族复兴关键时期的当代中国正在经历着有史以来最为广泛而深刻的社会变革，正在推进中国式现代化这一人类历史上非常宏大而独特的实践创新，中国之问、世界之问、人民之问、时代之问给我们提出的新考题比过去更复杂、更难”。</w:t>
      </w:r>
    </w:p>
    <w:p w14:paraId="31A86F69">
      <w:pPr>
        <w:spacing w:after="80"/>
        <w:rPr>
          <w:lang w:eastAsia="zh-CN"/>
        </w:rPr>
      </w:pPr>
      <w:r>
        <w:rPr>
          <w:b/>
          <w:color w:val="21574C"/>
          <w:lang w:eastAsia="zh-CN"/>
        </w:rPr>
        <w:t>【设问】</w:t>
      </w:r>
      <w:r>
        <w:rPr>
          <w:lang w:eastAsia="zh-CN"/>
        </w:rPr>
        <w:t xml:space="preserve"> 结合材料，综合运用所学，谈谈对实现中华民族伟大复兴需要“不断谱写马克思主义中国化时代化新篇章”的认识。</w:t>
      </w:r>
    </w:p>
    <w:p w14:paraId="25C6E2C4">
      <w:pPr>
        <w:spacing w:after="80"/>
        <w:rPr>
          <w:lang w:eastAsia="zh-CN"/>
        </w:rPr>
      </w:pPr>
      <w:r>
        <w:rPr>
          <w:b/>
          <w:color w:val="21574C"/>
          <w:lang w:eastAsia="zh-CN"/>
        </w:rPr>
        <w:t>【为什么能想到】</w:t>
      </w:r>
      <w:r>
        <w:rPr>
          <w:lang w:eastAsia="zh-CN"/>
        </w:rPr>
        <w:t xml:space="preserve"> “百年未有之大变局”“最为广泛而深刻的社会变革”“中国式现代化这一独特的实践创新”“新考题比过去更复杂”呈现的是当今中国所面对的具体客观实际——这种实际不能用既有理论模板套，必须从中国当下的具体实际出发，把马克思主义基本原理同中国具体实际、中华优秀传统文化结合。学生看到“变局”“新变革”“独特的实践”“新考题”这一组实际状况描述，应当想到一切从实际出发、实事求是。</w:t>
      </w:r>
    </w:p>
    <w:p w14:paraId="59F647F4">
      <w:pPr>
        <w:spacing w:after="80"/>
        <w:rPr>
          <w:lang w:eastAsia="zh-CN"/>
        </w:rPr>
      </w:pPr>
      <w:r>
        <w:rPr>
          <w:b/>
          <w:color w:val="21574C"/>
          <w:lang w:eastAsia="zh-CN"/>
        </w:rPr>
        <w:t>【答案落点】</w:t>
      </w:r>
      <w:r>
        <w:rPr>
          <w:lang w:eastAsia="zh-CN"/>
        </w:rPr>
        <w:t xml:space="preserve"> 一切从实际出发、实事求是，要求把马克思主义基本原理同中国具体实际、同中华优秀传统文化相结合。当今中国面对的百年未有之大变局、深刻的社会变革、中国式现代化的独特实践提出的新考题——这些客观实际要求党继续推进马克思主义中国化时代化，把马克思主义这把“金钥匙”真正用到当下中国的实际问题上。</w:t>
      </w:r>
    </w:p>
    <w:p w14:paraId="583331CF">
      <w:pPr>
        <w:rPr>
          <w:lang w:eastAsia="zh-CN"/>
        </w:rPr>
      </w:pPr>
    </w:p>
    <w:p w14:paraId="3F0AA7B1">
      <w:pPr>
        <w:pStyle w:val="5"/>
        <w:rPr>
          <w:lang w:eastAsia="zh-CN"/>
        </w:rPr>
      </w:pPr>
      <w:r>
        <w:rPr>
          <w:lang w:eastAsia="zh-CN"/>
        </w:rPr>
        <w:t>15. 2024海淀二模 第4题（选择题）</w:t>
      </w:r>
    </w:p>
    <w:p w14:paraId="16D014CF">
      <w:pPr>
        <w:keepNext/>
        <w:spacing w:after="80"/>
        <w:rPr>
          <w:lang w:eastAsia="zh-CN"/>
        </w:rPr>
      </w:pPr>
      <w:r>
        <w:rPr>
          <w:b/>
          <w:color w:val="21574C"/>
          <w:lang w:eastAsia="zh-CN"/>
        </w:rPr>
        <w:t>【材料触发点】</w:t>
      </w:r>
      <w:r>
        <w:rPr>
          <w:lang w:eastAsia="zh-CN"/>
        </w:rPr>
        <w:t xml:space="preserve"> 材料指出“手机响不停、时刻盯着群”“手机里安装了二三十个工作群、各种打卡、报材料”等“指尖上的形式主义”是基层治理的真实困扰；中央有关部门据此要求加强对政务移动应用、公众账号、工作群组的标准化规范化管理，为基层治理减负增效。</w:t>
      </w:r>
    </w:p>
    <w:p w14:paraId="47BB0511">
      <w:pPr>
        <w:keepLines/>
        <w:spacing w:after="80"/>
        <w:rPr>
          <w:lang w:eastAsia="zh-CN"/>
        </w:rPr>
      </w:pPr>
      <w:r>
        <w:rPr>
          <w:b/>
          <w:color w:val="21574C"/>
        </w:rPr>
        <w:t>【设问】</w:t>
      </w:r>
      <w:r>
        <w:t xml:space="preserve"> 这说明</w:t>
      </w:r>
      <w:r>
        <w:br w:type="textWrapping"/>
      </w:r>
      <w:r>
        <w:t>A. 把握量的规定性，更能体现事物发展的辩证法</w:t>
      </w:r>
      <w:r>
        <w:br w:type="textWrapping"/>
      </w:r>
      <w:r>
        <w:t>B. 一切从实际出发、实事求是是做好工作的前提</w:t>
      </w:r>
      <w:r>
        <w:br w:type="textWrapping"/>
      </w:r>
      <w:r>
        <w:t>C. 真理性认识更具有能动创造性和直接现实性</w:t>
      </w:r>
      <w:r>
        <w:br w:type="textWrapping"/>
      </w:r>
      <w:r>
        <w:t>D. 只有发挥主观能动性才能把握事物的本质和规律</w:t>
      </w:r>
    </w:p>
    <w:p w14:paraId="6CBE3C08">
      <w:pPr>
        <w:spacing w:after="80"/>
        <w:rPr>
          <w:lang w:eastAsia="zh-CN"/>
        </w:rPr>
      </w:pPr>
      <w:r>
        <w:rPr>
          <w:b/>
          <w:color w:val="21574C"/>
          <w:lang w:eastAsia="zh-CN"/>
        </w:rPr>
        <w:t>【为什么能想到】</w:t>
      </w:r>
      <w:r>
        <w:rPr>
          <w:lang w:eastAsia="zh-CN"/>
        </w:rPr>
        <w:t xml:space="preserve"> 基层干部“手机响不停”“二三十个工作群”是从基层治理一线如实反映出来的客观实际情况；中央针对这一客观实际下文规范，是先承认客观存在的形式主义困扰、再据此提出工作要求。这正是“从基层真实情况出发、按客观实际下文”的过程，所以能直接对应“一切从实际出发、实事求是是做好工作的前提”。</w:t>
      </w:r>
    </w:p>
    <w:p w14:paraId="5911FD75">
      <w:pPr>
        <w:spacing w:after="80"/>
        <w:rPr>
          <w:lang w:eastAsia="zh-CN"/>
        </w:rPr>
      </w:pPr>
      <w:r>
        <w:rPr>
          <w:b/>
          <w:color w:val="21574C"/>
          <w:lang w:eastAsia="zh-CN"/>
        </w:rPr>
        <w:t>【答案落点】</w:t>
      </w:r>
      <w:r>
        <w:rPr>
          <w:lang w:eastAsia="zh-CN"/>
        </w:rPr>
        <w:t xml:space="preserve"> 中央有关部门以基层干部被工作群束缚、形式主义困扰这一客观实际为出发点制定标准化规范化管理要求，先吃透实际情况再做出工作部署，体现一切从实际出发、实事求是是做好基层治理工作的前提。</w:t>
      </w:r>
    </w:p>
    <w:p w14:paraId="223569C4">
      <w:pPr>
        <w:rPr>
          <w:lang w:eastAsia="zh-CN"/>
        </w:rPr>
      </w:pPr>
    </w:p>
    <w:p w14:paraId="76274C22">
      <w:pPr>
        <w:pStyle w:val="5"/>
        <w:rPr>
          <w:lang w:eastAsia="zh-CN"/>
        </w:rPr>
      </w:pPr>
      <w:r>
        <w:rPr>
          <w:lang w:eastAsia="zh-CN"/>
        </w:rPr>
        <w:t>16. 2025丰台期末 第7题（选择题）</w:t>
      </w:r>
    </w:p>
    <w:p w14:paraId="5CA09C93">
      <w:pPr>
        <w:jc w:val="center"/>
        <w:rPr>
          <w:lang w:eastAsia="zh-CN"/>
        </w:rPr>
      </w:pPr>
      <w:r>
        <w:drawing>
          <wp:inline distT="0" distB="0" distL="0" distR="0">
            <wp:extent cx="1965960" cy="2134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65960" cy="2135439"/>
                    </a:xfrm>
                    <a:prstGeom prst="rect">
                      <a:avLst/>
                    </a:prstGeom>
                  </pic:spPr>
                </pic:pic>
              </a:graphicData>
            </a:graphic>
          </wp:inline>
        </w:drawing>
      </w:r>
    </w:p>
    <w:p w14:paraId="18A3A6B8">
      <w:pPr>
        <w:keepNext/>
        <w:spacing w:after="80"/>
        <w:rPr>
          <w:lang w:eastAsia="zh-CN"/>
        </w:rPr>
      </w:pPr>
      <w:r>
        <w:rPr>
          <w:b/>
          <w:color w:val="21574C"/>
          <w:lang w:eastAsia="zh-CN"/>
        </w:rPr>
        <w:t>【材料触发点】</w:t>
      </w:r>
      <w:r>
        <w:rPr>
          <w:lang w:eastAsia="zh-CN"/>
        </w:rPr>
        <w:t xml:space="preserve"> 漫画把“为昨天懊恼、替明天担心”与“把握当下”作对比，真正的信号是从当下这一现实处境出发，而不是沉溺过去或空想未来。</w:t>
      </w:r>
    </w:p>
    <w:p w14:paraId="593FA939">
      <w:pPr>
        <w:keepLines/>
        <w:spacing w:after="80"/>
        <w:rPr>
          <w:lang w:eastAsia="zh-CN"/>
        </w:rPr>
      </w:pPr>
      <w:r>
        <w:rPr>
          <w:b/>
          <w:color w:val="21574C"/>
        </w:rPr>
        <w:t>【设问】</w:t>
      </w:r>
      <w:r>
        <w:t xml:space="preserve"> 漫画《为昨天懊恼，替明天担心，不如把握当下》给我们的哲学启示有：</w:t>
      </w:r>
      <w:r>
        <w:br w:type="textWrapping"/>
      </w:r>
      <w:r>
        <w:t>A. 集中精力关注当下，就能活出最美的样子；</w:t>
      </w:r>
      <w:r>
        <w:br w:type="textWrapping"/>
      </w:r>
      <w:r>
        <w:t>B. 运用超前思维思考明天，创造出幸福的人生；</w:t>
      </w:r>
      <w:r>
        <w:br w:type="textWrapping"/>
      </w:r>
      <w:r>
        <w:t>C. 从实际出发，从当下做起，生活才能少些迷茫；</w:t>
      </w:r>
      <w:r>
        <w:br w:type="textWrapping"/>
      </w:r>
      <w:r>
        <w:t>D. 弄清昨天明天和当下各自的意义，是取得成功的关键。</w:t>
      </w:r>
    </w:p>
    <w:p w14:paraId="7A4BDB60">
      <w:pPr>
        <w:spacing w:after="80"/>
        <w:rPr>
          <w:lang w:eastAsia="zh-CN"/>
        </w:rPr>
      </w:pPr>
      <w:r>
        <w:rPr>
          <w:b/>
          <w:color w:val="21574C"/>
          <w:lang w:eastAsia="zh-CN"/>
        </w:rPr>
        <w:t>【为什么能想到】</w:t>
      </w:r>
      <w:r>
        <w:rPr>
          <w:lang w:eastAsia="zh-CN"/>
        </w:rPr>
        <w:t xml:space="preserve"> 漫画的触发机制在“把握当下”：一切从实际出发要求主观行动以客观现实为依据，而漫画把可把握、可行动的现实处境限定在当下，所以不能沉溺过去或空想未来。</w:t>
      </w:r>
    </w:p>
    <w:p w14:paraId="4B2BF2C0">
      <w:pPr>
        <w:spacing w:after="80"/>
        <w:rPr>
          <w:lang w:eastAsia="zh-CN"/>
        </w:rPr>
      </w:pPr>
      <w:r>
        <w:rPr>
          <w:b/>
          <w:color w:val="21574C"/>
          <w:lang w:eastAsia="zh-CN"/>
        </w:rPr>
        <w:t>【答案落点】</w:t>
      </w:r>
      <w:r>
        <w:rPr>
          <w:lang w:eastAsia="zh-CN"/>
        </w:rPr>
        <w:t xml:space="preserve"> 正确项是C，因为“从实际出发，从当下做起”最能回应漫画主旨；A把把握当下说成必然成功，B偏离漫画主旨去谈超前思维，D把弄清时间意义夸大为成功关键，都没有抓住从现实出发这一点。</w:t>
      </w:r>
    </w:p>
    <w:p w14:paraId="700C99C5">
      <w:pPr>
        <w:rPr>
          <w:lang w:eastAsia="zh-CN"/>
        </w:rPr>
      </w:pPr>
    </w:p>
    <w:p w14:paraId="2E741B98">
      <w:pPr>
        <w:pStyle w:val="5"/>
        <w:rPr>
          <w:lang w:eastAsia="zh-CN"/>
        </w:rPr>
      </w:pPr>
      <w:r>
        <w:rPr>
          <w:lang w:eastAsia="zh-CN"/>
        </w:rPr>
        <w:t>17. 2026门头沟一模 第4题（选择题）</w:t>
      </w:r>
    </w:p>
    <w:p w14:paraId="375367D1">
      <w:pPr>
        <w:keepNext/>
        <w:spacing w:after="80"/>
        <w:rPr>
          <w:lang w:eastAsia="zh-CN"/>
        </w:rPr>
      </w:pPr>
      <w:r>
        <w:rPr>
          <w:b/>
          <w:color w:val="21574C"/>
          <w:lang w:eastAsia="zh-CN"/>
        </w:rPr>
        <w:t>【材料触发点】</w:t>
      </w:r>
      <w:r>
        <w:rPr>
          <w:lang w:eastAsia="zh-CN"/>
        </w:rPr>
        <w:t xml:space="preserve"> “两园一河”项目立足北京工业遗存、永定河生态和文旅消费场景，把园博园、首钢园、永定河的现实条件转化为文旅融合资源。</w:t>
      </w:r>
    </w:p>
    <w:p w14:paraId="15C28F5A">
      <w:pPr>
        <w:keepLines/>
        <w:spacing w:after="80"/>
        <w:rPr>
          <w:lang w:eastAsia="zh-CN"/>
        </w:rPr>
      </w:pPr>
      <w:r>
        <w:rPr>
          <w:b/>
          <w:color w:val="21574C"/>
        </w:rPr>
        <w:t>【设问】</w:t>
      </w:r>
      <w:r>
        <w:t xml:space="preserve"> 2025年,北京市启动“两园一河”项目(“两园”是指园博园和首钢园,“一河”即永定河),将工业遗存改造为消费地标、将水上运动与生态景观串联,国潮时尚街区精彩亮相、工业遗存与高品质餐饮结合。这种“以文塑旅、以旅彰文”的融合发展模式</w:t>
      </w:r>
      <w:r>
        <w:br w:type="textWrapping"/>
      </w:r>
      <w:r>
        <w:t>①推动文化与经济相互交融,促进文旅产业的提质升级；</w:t>
      </w:r>
      <w:r>
        <w:br w:type="textWrapping"/>
      </w:r>
      <w:r>
        <w:t>②改变自在事物的原有联系,实现三处地标的协同发展；</w:t>
      </w:r>
      <w:r>
        <w:br w:type="textWrapping"/>
      </w:r>
      <w:r>
        <w:t>③坚持两点论和重点论统一,发掘“两园一河”经济价值；</w:t>
      </w:r>
      <w:r>
        <w:br w:type="textWrapping"/>
      </w:r>
      <w:r>
        <w:t>④坚持从实际出发的态度,是“两山”理论的生动实践</w:t>
      </w:r>
      <w:r>
        <w:br w:type="textWrapping"/>
      </w:r>
      <w:r>
        <w:t>A. ①②</w:t>
      </w:r>
      <w:r>
        <w:br w:type="textWrapping"/>
      </w:r>
      <w:r>
        <w:t>B. ①④</w:t>
      </w:r>
      <w:r>
        <w:br w:type="textWrapping"/>
      </w:r>
      <w:r>
        <w:t>C. ②③</w:t>
      </w:r>
      <w:r>
        <w:br w:type="textWrapping"/>
      </w:r>
      <w:r>
        <w:t>D. ③④。</w:t>
      </w:r>
    </w:p>
    <w:p w14:paraId="64021BAD">
      <w:pPr>
        <w:spacing w:after="80"/>
        <w:rPr>
          <w:lang w:eastAsia="zh-CN"/>
        </w:rPr>
      </w:pPr>
      <w:r>
        <w:rPr>
          <w:b/>
          <w:color w:val="21574C"/>
          <w:lang w:eastAsia="zh-CN"/>
        </w:rPr>
        <w:t>【为什么能想到】</w:t>
      </w:r>
      <w:r>
        <w:rPr>
          <w:lang w:eastAsia="zh-CN"/>
        </w:rPr>
        <w:t xml:space="preserve"> 题干不是抽象谈文旅融合，而是先给出工业遗存、河流生态、城市消费需求这些客观资源条件；从这些条件出发确定融合路径，正是一切从实际出发的材料信号。</w:t>
      </w:r>
    </w:p>
    <w:p w14:paraId="3FECAD97">
      <w:pPr>
        <w:spacing w:after="80"/>
        <w:rPr>
          <w:lang w:eastAsia="zh-CN"/>
        </w:rPr>
      </w:pPr>
      <w:r>
        <w:rPr>
          <w:b/>
          <w:color w:val="21574C"/>
          <w:lang w:eastAsia="zh-CN"/>
        </w:rPr>
        <w:t>【答案落点】</w:t>
      </w:r>
      <w:r>
        <w:rPr>
          <w:lang w:eastAsia="zh-CN"/>
        </w:rPr>
        <w:t xml:space="preserve"> 正确项是B，因为①④既说明文化与经济相互交融，也说明项目从北京具体资源实际出发推进“两山”实践；把自在事物联系说成可以被人改变，或把材料硬套为两点论重点论，都不符合题意。</w:t>
      </w:r>
    </w:p>
    <w:p w14:paraId="75CC495A">
      <w:pPr>
        <w:rPr>
          <w:lang w:eastAsia="zh-CN"/>
        </w:rPr>
      </w:pPr>
    </w:p>
    <w:p w14:paraId="3926F72F">
      <w:pPr>
        <w:pStyle w:val="4"/>
        <w:rPr>
          <w:lang w:eastAsia="zh-CN"/>
        </w:rPr>
      </w:pPr>
      <w:bookmarkStart w:id="3" w:name="_Toc228624409"/>
      <w:r>
        <w:rPr>
          <w:lang w:eastAsia="zh-CN"/>
        </w:rPr>
        <w:t>主观能动性 / 意识的能动作用</w:t>
      </w:r>
      <w:bookmarkEnd w:id="3"/>
    </w:p>
    <w:p w14:paraId="26E598B9">
      <w:pPr>
        <w:pStyle w:val="5"/>
        <w:rPr>
          <w:lang w:eastAsia="zh-CN"/>
        </w:rPr>
      </w:pPr>
      <w:r>
        <w:rPr>
          <w:lang w:eastAsia="zh-CN"/>
        </w:rPr>
        <w:t>1. 2026海淀一模 第16题（主观题）</w:t>
      </w:r>
    </w:p>
    <w:p w14:paraId="5120B218">
      <w:pPr>
        <w:spacing w:after="80"/>
        <w:rPr>
          <w:lang w:eastAsia="zh-CN"/>
        </w:rPr>
      </w:pPr>
      <w:r>
        <w:rPr>
          <w:b/>
          <w:color w:val="21574C"/>
          <w:lang w:eastAsia="zh-CN"/>
        </w:rPr>
        <w:t>【材料触发点】</w:t>
      </w:r>
      <w:r>
        <w:rPr>
          <w:lang w:eastAsia="zh-CN"/>
        </w:rPr>
        <w:t xml:space="preserve"> 材料把“辨析价值冲突”“人何以为人”“历史意识、伦理意识和文化理解”交给人来完成，说明面对人工智能不能只被动接受技术结果，而要发挥人的能动思考和价值判断能力。</w:t>
      </w:r>
    </w:p>
    <w:p w14:paraId="6E5D2818">
      <w:pPr>
        <w:spacing w:after="80"/>
        <w:rPr>
          <w:lang w:eastAsia="zh-CN"/>
        </w:rPr>
      </w:pPr>
      <w:r>
        <w:rPr>
          <w:b/>
          <w:color w:val="21574C"/>
          <w:lang w:eastAsia="zh-CN"/>
        </w:rPr>
        <w:t>【设问】</w:t>
      </w:r>
      <w:r>
        <w:rPr>
          <w:lang w:eastAsia="zh-CN"/>
        </w:rPr>
        <w:t xml:space="preserve"> 有人说，人文学科在人工智能时代具有不可替代的价值。结合材料，运用《哲学与文化》知识，谈谈对这一观点的认识。</w:t>
      </w:r>
    </w:p>
    <w:p w14:paraId="06D817B5">
      <w:pPr>
        <w:spacing w:after="80"/>
        <w:rPr>
          <w:lang w:eastAsia="zh-CN"/>
        </w:rPr>
      </w:pPr>
      <w:r>
        <w:rPr>
          <w:b/>
          <w:color w:val="21574C"/>
          <w:lang w:eastAsia="zh-CN"/>
        </w:rPr>
        <w:t>【为什么能想到】</w:t>
      </w:r>
      <w:r>
        <w:rPr>
          <w:lang w:eastAsia="zh-CN"/>
        </w:rPr>
        <w:t xml:space="preserve"> 主观能动性强调人能够有目的、有意识地认识世界、作出判断并选择行动方向。人工智能可以处理信息，但不能替人完成价值判断、伦理反思和文化理解；人文学科训练的正是人在技术时代主动思考、主动判断、主动把握方向的能力。</w:t>
      </w:r>
    </w:p>
    <w:p w14:paraId="2B123F51">
      <w:pPr>
        <w:spacing w:after="80"/>
        <w:rPr>
          <w:lang w:eastAsia="zh-CN"/>
        </w:rPr>
      </w:pPr>
      <w:r>
        <w:rPr>
          <w:b/>
          <w:color w:val="21574C"/>
          <w:lang w:eastAsia="zh-CN"/>
        </w:rPr>
        <w:t>【答案落点】</w:t>
      </w:r>
      <w:r>
        <w:rPr>
          <w:lang w:eastAsia="zh-CN"/>
        </w:rPr>
        <w:t xml:space="preserve"> 材料把“辨析价值冲突”“人何以为人”“历史意识、伦理意识和文化理解”交给人来完成，说明人工智能不能替代人的价值判断和伦理反思；这体现人必须发挥主观能动性主动思考、主动选择，所以人文学科在人工智能时代具有帮助人把握价值方向的不可替代作用。</w:t>
      </w:r>
    </w:p>
    <w:p w14:paraId="7613C19E">
      <w:pPr>
        <w:rPr>
          <w:lang w:eastAsia="zh-CN"/>
        </w:rPr>
      </w:pPr>
    </w:p>
    <w:p w14:paraId="6EF7B744">
      <w:pPr>
        <w:pStyle w:val="5"/>
        <w:rPr>
          <w:lang w:eastAsia="zh-CN"/>
        </w:rPr>
      </w:pPr>
      <w:r>
        <w:rPr>
          <w:lang w:eastAsia="zh-CN"/>
        </w:rPr>
        <w:t>2. 2026海淀期末 第16题（主观题）</w:t>
      </w:r>
    </w:p>
    <w:p w14:paraId="303EA90F">
      <w:pPr>
        <w:spacing w:after="80"/>
        <w:rPr>
          <w:lang w:eastAsia="zh-CN"/>
        </w:rPr>
      </w:pPr>
      <w:r>
        <w:rPr>
          <w:b/>
          <w:color w:val="21574C"/>
          <w:lang w:eastAsia="zh-CN"/>
        </w:rPr>
        <w:t>【材料触发点】</w:t>
      </w:r>
      <w:r>
        <w:rPr>
          <w:lang w:eastAsia="zh-CN"/>
        </w:rPr>
        <w:t xml:space="preserve"> 材料一连用“恐怕再难静下心来”、“复制粘贴取代独立探索”、“思维也随之惰化”、“网络用语充斥日常表达”四组动词，刻画的是一种“被动滑入、被算法和工具牵引”的状态；“数字原住民”被算法兑换情绪、被“下一个更精彩”的陷阱牵着走、被即时答案剥夺探索过程。</w:t>
      </w:r>
    </w:p>
    <w:p w14:paraId="6EE879F1">
      <w:pPr>
        <w:spacing w:after="80"/>
        <w:rPr>
          <w:lang w:eastAsia="zh-CN"/>
        </w:rPr>
      </w:pPr>
      <w:r>
        <w:rPr>
          <w:b/>
          <w:color w:val="21574C"/>
          <w:lang w:eastAsia="zh-CN"/>
        </w:rPr>
        <w:t>【设问】</w:t>
      </w:r>
      <w:r>
        <w:rPr>
          <w:lang w:eastAsia="zh-CN"/>
        </w:rPr>
        <w:t xml:space="preserve"> “数字原住民”如何与技术进步相伴成长，是我们不能回避的时代课题。结合材料或个人体验，从哲学角度谈谈“数字原住民”应如何与技术进步相伴成长。</w:t>
      </w:r>
    </w:p>
    <w:p w14:paraId="679AF60E">
      <w:pPr>
        <w:spacing w:after="80"/>
        <w:rPr>
          <w:lang w:eastAsia="zh-CN"/>
        </w:rPr>
      </w:pPr>
      <w:r>
        <w:rPr>
          <w:b/>
          <w:color w:val="21574C"/>
          <w:lang w:eastAsia="zh-CN"/>
        </w:rPr>
        <w:t>【为什么能想到】</w:t>
      </w:r>
      <w:r>
        <w:rPr>
          <w:lang w:eastAsia="zh-CN"/>
        </w:rPr>
        <w:t xml:space="preserve"> 材料里的人物是“被动”的——被短视频以秒为单位兑换情绪、被算法编织的期待陷阱牵引、被“唾手可得的答案”代替探索；要破解这种被动，必须靠人主动作为、自觉抵制、自我调节。这正是主观能动性的核心——人不是技术与算法的被动对象，可以发挥自觉能动性、有意识地选择、目的性地塑造与技术的关系。学生看到“沉溺其中、思维惰化、被算法牵引”这些被动描述，应想到要从主观能动性入手谈“主动”。</w:t>
      </w:r>
    </w:p>
    <w:p w14:paraId="3EDE5951">
      <w:pPr>
        <w:spacing w:after="80"/>
        <w:rPr>
          <w:lang w:eastAsia="zh-CN"/>
        </w:rPr>
      </w:pPr>
      <w:r>
        <w:rPr>
          <w:b/>
          <w:color w:val="21574C"/>
          <w:lang w:eastAsia="zh-CN"/>
        </w:rPr>
        <w:t>【答案落点】</w:t>
      </w:r>
      <w:r>
        <w:rPr>
          <w:lang w:eastAsia="zh-CN"/>
        </w:rPr>
        <w:t xml:space="preserve"> “数字原住民”要充分发挥主观能动性，自觉抵制短视频与算法编织的“下一个更精彩”期待陷阱，主动从依赖即时答案转向坚持独立探索，主动从沉溺网络用语转向锤炼规范表达；在与技术相伴成长中保持人的主动性、目的性、自觉性，做技术的主人而不是被技术与算法牵引的对象。</w:t>
      </w:r>
    </w:p>
    <w:p w14:paraId="73155748">
      <w:pPr>
        <w:rPr>
          <w:lang w:eastAsia="zh-CN"/>
        </w:rPr>
      </w:pPr>
    </w:p>
    <w:p w14:paraId="14C263B7">
      <w:pPr>
        <w:pStyle w:val="5"/>
        <w:rPr>
          <w:lang w:eastAsia="zh-CN"/>
        </w:rPr>
      </w:pPr>
      <w:r>
        <w:rPr>
          <w:lang w:eastAsia="zh-CN"/>
        </w:rPr>
        <w:t>3. 2025海淀二模 第16题（主观题）</w:t>
      </w:r>
    </w:p>
    <w:p w14:paraId="00780F05">
      <w:pPr>
        <w:spacing w:after="80"/>
        <w:rPr>
          <w:lang w:eastAsia="zh-CN"/>
        </w:rPr>
      </w:pPr>
      <w:r>
        <w:rPr>
          <w:b/>
          <w:color w:val="21574C"/>
          <w:lang w:eastAsia="zh-CN"/>
        </w:rPr>
        <w:t>【材料触发点】</w:t>
      </w:r>
      <w:r>
        <w:rPr>
          <w:lang w:eastAsia="zh-CN"/>
        </w:rPr>
        <w:t xml:space="preserve"> 题干设问把人工智能与人类记忆并置：与人工智能相比，人类记忆容量有限且容易随时间消退；“放飞自我”网友主张利用AI存储检索整理信息提高效率；但“实现梦想”网友指出记忆是人类开展思维活动的内容与基底，创造力和灵感来自充足的知识积累，缺乏知识储备的思维创新如同“无米之炊”。</w:t>
      </w:r>
    </w:p>
    <w:p w14:paraId="18E4D463">
      <w:pPr>
        <w:spacing w:after="80"/>
        <w:rPr>
          <w:lang w:eastAsia="zh-CN"/>
        </w:rPr>
      </w:pPr>
      <w:r>
        <w:rPr>
          <w:b/>
          <w:color w:val="21574C"/>
          <w:lang w:eastAsia="zh-CN"/>
        </w:rPr>
        <w:t>【设问】</w:t>
      </w:r>
      <w:r>
        <w:rPr>
          <w:lang w:eastAsia="zh-CN"/>
        </w:rPr>
        <w:t xml:space="preserve"> 在获取信息易如反掌的时代，我们还需要记忆大量知识吗？……结合材料或个人体验，运用《哲学与文化》知识，谈谈你的看法。</w:t>
      </w:r>
    </w:p>
    <w:p w14:paraId="1DB49BD5">
      <w:pPr>
        <w:spacing w:after="80"/>
        <w:rPr>
          <w:lang w:eastAsia="zh-CN"/>
        </w:rPr>
      </w:pPr>
      <w:r>
        <w:rPr>
          <w:b/>
          <w:color w:val="21574C"/>
          <w:lang w:eastAsia="zh-CN"/>
        </w:rPr>
        <w:t>【为什么能想到】</w:t>
      </w:r>
      <w:r>
        <w:rPr>
          <w:lang w:eastAsia="zh-CN"/>
        </w:rPr>
        <w:t xml:space="preserve"> AI能存储检索信息，但不会主动思考、不会形成创造性灵感——材料把“AI存储”与“人类记忆基底上的创造力、联想、迁移”对比起来，让学生看到记忆背后是人有目的、有意识的思维活动。学生看到“记忆是人类开展思维活动的内容与基底”“缺乏知识储备的思维创新如同无米之炊”就应当想到意识的能动作用、人的主观能动性：认识是主体对客体的能动反映，记忆不是机械存储而是人主动地选择、整合、联想、迁移信息的过程，AI无法完全替代人的这种能动反映。</w:t>
      </w:r>
    </w:p>
    <w:p w14:paraId="34CAEC65">
      <w:pPr>
        <w:spacing w:after="80"/>
        <w:rPr>
          <w:lang w:eastAsia="zh-CN"/>
        </w:rPr>
      </w:pPr>
      <w:r>
        <w:rPr>
          <w:b/>
          <w:color w:val="21574C"/>
          <w:lang w:eastAsia="zh-CN"/>
        </w:rPr>
        <w:t>【答案落点】</w:t>
      </w:r>
      <w:r>
        <w:rPr>
          <w:lang w:eastAsia="zh-CN"/>
        </w:rPr>
        <w:t xml:space="preserve"> 认识是主体对客体的能动反映，意识具有目的性、自觉选择性和能动创造性。人类记忆不是机械存储信息的被动过程，而是主体在头脑中对信息进行能动的选择、整合、联结、加工，从而形成有意义的认知网络的过程；记忆是人类开展思维活动的内容与基底，没有充足的记忆积累，创造性思维就如同“无米之炊”。AI虽然能在容量和速度上辅助信息存储检索，但无法替代人发挥主观能动性进行的能动反映和创造性思维，所以我们仍然需要记忆大量知识。</w:t>
      </w:r>
    </w:p>
    <w:p w14:paraId="67DBAEC0">
      <w:pPr>
        <w:rPr>
          <w:lang w:eastAsia="zh-CN"/>
        </w:rPr>
      </w:pPr>
    </w:p>
    <w:p w14:paraId="71CBEBF4">
      <w:pPr>
        <w:pStyle w:val="5"/>
        <w:rPr>
          <w:lang w:eastAsia="zh-CN"/>
        </w:rPr>
      </w:pPr>
      <w:r>
        <w:rPr>
          <w:lang w:eastAsia="zh-CN"/>
        </w:rPr>
        <w:t>4. 2025海淀期末 第16题（主观题）</w:t>
      </w:r>
    </w:p>
    <w:p w14:paraId="3727DCF6">
      <w:pPr>
        <w:spacing w:after="80"/>
        <w:rPr>
          <w:lang w:eastAsia="zh-CN"/>
        </w:rPr>
      </w:pPr>
      <w:r>
        <w:rPr>
          <w:b/>
          <w:color w:val="21574C"/>
          <w:lang w:eastAsia="zh-CN"/>
        </w:rPr>
        <w:t>【材料触发点】</w:t>
      </w:r>
      <w:r>
        <w:rPr>
          <w:lang w:eastAsia="zh-CN"/>
        </w:rPr>
        <w:t xml:space="preserve"> 中药材的功效与适用人群是中医药本身的客观规律（石斛护肝、荷叶消暑、当归补血、黑枸杞养生）；不同品牌创造性地把这些中药特性嵌入到曲奇、面包、吐司等烘焙形式之中。</w:t>
      </w:r>
    </w:p>
    <w:p w14:paraId="0F54A3CF">
      <w:pPr>
        <w:spacing w:after="80"/>
        <w:rPr>
          <w:lang w:eastAsia="zh-CN"/>
        </w:rPr>
      </w:pPr>
      <w:r>
        <w:rPr>
          <w:b/>
          <w:color w:val="21574C"/>
          <w:lang w:eastAsia="zh-CN"/>
        </w:rPr>
        <w:t>【设问】</w:t>
      </w:r>
      <w:r>
        <w:rPr>
          <w:lang w:eastAsia="zh-CN"/>
        </w:rPr>
        <w:t xml:space="preserve"> 结合材料，运用《哲学与文化》知识，谈谈我们是如何打造中医药新时尚的。</w:t>
      </w:r>
    </w:p>
    <w:p w14:paraId="3D1CF8E4">
      <w:pPr>
        <w:spacing w:after="80"/>
        <w:rPr>
          <w:lang w:eastAsia="zh-CN"/>
        </w:rPr>
      </w:pPr>
      <w:r>
        <w:rPr>
          <w:b/>
          <w:color w:val="21574C"/>
          <w:lang w:eastAsia="zh-CN"/>
        </w:rPr>
        <w:t>【为什么能想到】</w:t>
      </w:r>
      <w:r>
        <w:rPr>
          <w:lang w:eastAsia="zh-CN"/>
        </w:rPr>
        <w:t xml:space="preserve"> 中药对应的功效不是人随便编造的，而是中医药千百年积累形成的客观规律；但是把中药做成曲奇、面包、吐司、消暑包这样的现代时尚食品，又必须由人发挥主观能动性、主动设计、主动创造。学生看到“尊重中药客观功效+主动开发新形式”就应当想到尊重客观规律和发挥主观能动性相结合。</w:t>
      </w:r>
    </w:p>
    <w:p w14:paraId="1B85219D">
      <w:pPr>
        <w:spacing w:after="80"/>
        <w:rPr>
          <w:lang w:eastAsia="zh-CN"/>
        </w:rPr>
      </w:pPr>
      <w:r>
        <w:rPr>
          <w:b/>
          <w:color w:val="21574C"/>
          <w:lang w:eastAsia="zh-CN"/>
        </w:rPr>
        <w:t>【答案落点】</w:t>
      </w:r>
      <w:r>
        <w:rPr>
          <w:lang w:eastAsia="zh-CN"/>
        </w:rPr>
        <w:t xml:space="preserve"> 打造中医药新时尚，要坚持尊重客观规律和发挥主观能动性相结合。一方面尊重中药材自身功效与适用人群的客观规律（石斛之于熬夜、荷叶之于消暑、当归之于调养），另一方面发挥主观能动性，主动把中药融入曲奇、面包、吐司、消暑包等现代烘焙形态，创造出契合当代消费者口味与生活方式的中医药新时尚。</w:t>
      </w:r>
    </w:p>
    <w:p w14:paraId="5D675542">
      <w:pPr>
        <w:rPr>
          <w:lang w:eastAsia="zh-CN"/>
        </w:rPr>
      </w:pPr>
    </w:p>
    <w:p w14:paraId="603E9AEB">
      <w:pPr>
        <w:pStyle w:val="5"/>
        <w:rPr>
          <w:lang w:eastAsia="zh-CN"/>
        </w:rPr>
      </w:pPr>
      <w:r>
        <w:rPr>
          <w:lang w:eastAsia="zh-CN"/>
        </w:rPr>
        <w:t>5. 2024海淀一模 第16题（主观题）</w:t>
      </w:r>
    </w:p>
    <w:p w14:paraId="5CCA1052">
      <w:pPr>
        <w:spacing w:after="80"/>
        <w:rPr>
          <w:lang w:eastAsia="zh-CN"/>
        </w:rPr>
      </w:pPr>
      <w:r>
        <w:rPr>
          <w:b/>
          <w:color w:val="21574C"/>
          <w:lang w:eastAsia="zh-CN"/>
        </w:rPr>
        <w:t>【材料触发点】</w:t>
      </w:r>
      <w:r>
        <w:rPr>
          <w:lang w:eastAsia="zh-CN"/>
        </w:rPr>
        <w:t xml:space="preserve"> 中国2030年前实现载人登陆月球，2023年底完成关键技术攻关和方案研制；“梦舟”载人飞船、“揽月”着陆器和登月服等已完成方案阶段研制，全面进入初样研制阶段；“梦舟”寓意载人月球探测承载中国人的航天梦，“揽月”取自“可上九天揽月”。</w:t>
      </w:r>
    </w:p>
    <w:p w14:paraId="4EE109A8">
      <w:pPr>
        <w:spacing w:after="80"/>
        <w:rPr>
          <w:lang w:eastAsia="zh-CN"/>
        </w:rPr>
      </w:pPr>
      <w:r>
        <w:rPr>
          <w:b/>
          <w:color w:val="21574C"/>
          <w:lang w:eastAsia="zh-CN"/>
        </w:rPr>
        <w:t>【设问】</w:t>
      </w:r>
      <w:r>
        <w:rPr>
          <w:lang w:eastAsia="zh-CN"/>
        </w:rPr>
        <w:t xml:space="preserve"> 结合材料，运用《哲学与文化》知识，谈谈中国人探索宇宙、登陆月球何以自信。</w:t>
      </w:r>
    </w:p>
    <w:p w14:paraId="2A3C5324">
      <w:pPr>
        <w:spacing w:after="80"/>
        <w:rPr>
          <w:lang w:eastAsia="zh-CN"/>
        </w:rPr>
      </w:pPr>
      <w:r>
        <w:rPr>
          <w:b/>
          <w:color w:val="21574C"/>
          <w:lang w:eastAsia="zh-CN"/>
        </w:rPr>
        <w:t>【为什么能想到】</w:t>
      </w:r>
      <w:r>
        <w:rPr>
          <w:lang w:eastAsia="zh-CN"/>
        </w:rPr>
        <w:t xml:space="preserve"> 材料把中国登月的“自信”落在两个真实事实上——一是中国人主动设定2030年登月目标、自觉攻关关键技术、研制飞船和着陆器，这是有目的、有计划、有蓝图的能动认识与改造世界；二是把人的航天梦、把诗词中的“可上九天揽月”变成实实在在的工程方案，这是意识能动性指导实践的过程。学生看到“命名为梦舟揽月、承载航天梦、彰显自信、攻关关键技术、完成方案研制”这一组事实，就应当想到主观能动性、意识对实践的能动指导作用。</w:t>
      </w:r>
    </w:p>
    <w:p w14:paraId="674E4F23">
      <w:pPr>
        <w:spacing w:after="80"/>
        <w:rPr>
          <w:lang w:eastAsia="zh-CN"/>
        </w:rPr>
      </w:pPr>
      <w:r>
        <w:rPr>
          <w:b/>
          <w:color w:val="21574C"/>
          <w:lang w:eastAsia="zh-CN"/>
        </w:rPr>
        <w:t>【答案落点】</w:t>
      </w:r>
      <w:r>
        <w:rPr>
          <w:lang w:eastAsia="zh-CN"/>
        </w:rPr>
        <w:t xml:space="preserve"> 中国人意识到登陆月球这一目标，并发挥主观能动性自觉规划路径——把“梦舟”“揽月”命名所承载的航天梦上升为关键技术攻关、飞船与着陆器研制等具体实践方案，使主观目的落到客观工程成果上；这种能动地认识世界、能动地改造世界的实践能力支撑了中国人探索宇宙、登陆月球的自信。</w:t>
      </w:r>
    </w:p>
    <w:p w14:paraId="423EE15C">
      <w:pPr>
        <w:rPr>
          <w:lang w:eastAsia="zh-CN"/>
        </w:rPr>
      </w:pPr>
    </w:p>
    <w:p w14:paraId="015852A1">
      <w:pPr>
        <w:pStyle w:val="5"/>
        <w:rPr>
          <w:lang w:eastAsia="zh-CN"/>
        </w:rPr>
      </w:pPr>
      <w:r>
        <w:rPr>
          <w:lang w:eastAsia="zh-CN"/>
        </w:rPr>
        <w:t>6. 2026西城一模 第16题（主观题）</w:t>
      </w:r>
    </w:p>
    <w:p w14:paraId="3466938D">
      <w:pPr>
        <w:spacing w:after="80"/>
        <w:rPr>
          <w:lang w:eastAsia="zh-CN"/>
        </w:rPr>
      </w:pPr>
      <w:r>
        <w:rPr>
          <w:b/>
          <w:color w:val="21574C"/>
          <w:lang w:eastAsia="zh-CN"/>
        </w:rPr>
        <w:t>【材料触发点】</w:t>
      </w:r>
      <w:r>
        <w:rPr>
          <w:lang w:eastAsia="zh-CN"/>
        </w:rPr>
        <w:t xml:space="preserve"> 《全民阅读促进条例》要求支持出版单位推出更多思想精深、艺术精湛、制作精良的优秀出版物；推动优质数字阅读内容从“有”到“优”、从“泛”到“精”，不仅“易得”，更能带来“悦读”体验——这是国家通过法规这种正确的、被实践检验的认识，去主动地引导和组织全社会的阅读生活。</w:t>
      </w:r>
    </w:p>
    <w:p w14:paraId="5E375061">
      <w:pPr>
        <w:spacing w:after="80"/>
        <w:rPr>
          <w:lang w:eastAsia="zh-CN"/>
        </w:rPr>
      </w:pPr>
      <w:r>
        <w:rPr>
          <w:b/>
          <w:color w:val="21574C"/>
          <w:lang w:eastAsia="zh-CN"/>
        </w:rPr>
        <w:t>【设问】</w:t>
      </w:r>
      <w:r>
        <w:rPr>
          <w:lang w:eastAsia="zh-CN"/>
        </w:rPr>
        <w:t xml:space="preserve"> 有人说，阅读是私事，多凭个人兴趣，为什么还需要国家立一部法呢？综合运用所学，谈谈你对这一问题的认识。</w:t>
      </w:r>
    </w:p>
    <w:p w14:paraId="0B137B83">
      <w:pPr>
        <w:spacing w:after="80"/>
        <w:rPr>
          <w:lang w:eastAsia="zh-CN"/>
        </w:rPr>
      </w:pPr>
      <w:r>
        <w:rPr>
          <w:b/>
          <w:color w:val="21574C"/>
          <w:lang w:eastAsia="zh-CN"/>
        </w:rPr>
        <w:t>【为什么能想到】</w:t>
      </w:r>
      <w:r>
        <w:rPr>
          <w:lang w:eastAsia="zh-CN"/>
        </w:rPr>
        <w:t xml:space="preserve"> 学生看到“思想精深”“优秀出版物”“从有到优、从泛到精”“悦读体验”这些表述时，应当意识到阅读所承载的是正确的、有益的精神产品，国家立法是要让这种正确意识在全社会发挥促进作用。</w:t>
      </w:r>
    </w:p>
    <w:p w14:paraId="0575F96E">
      <w:pPr>
        <w:spacing w:after="80"/>
        <w:rPr>
          <w:lang w:eastAsia="zh-CN"/>
        </w:rPr>
      </w:pPr>
      <w:r>
        <w:rPr>
          <w:b/>
          <w:color w:val="21574C"/>
          <w:lang w:eastAsia="zh-CN"/>
        </w:rPr>
        <w:t>【答案落点】</w:t>
      </w:r>
      <w:r>
        <w:rPr>
          <w:lang w:eastAsia="zh-CN"/>
        </w:rPr>
        <w:t xml:space="preserve"> 阅读所承载的优秀出版物、优质数字阅读内容是经过正确认识和价值判断筛选的精神产品，国家通过《全民阅读促进条例》让这种正确意识在全社会被推广、被保障，使阅读真正成为提升国民创新能力和文化素养的能动力量；这超出了私人兴趣的范围，所以阅读不仅是私事，也需要国家立法来发挥正确意识的促进作用。</w:t>
      </w:r>
    </w:p>
    <w:p w14:paraId="19EEA437">
      <w:pPr>
        <w:rPr>
          <w:lang w:eastAsia="zh-CN"/>
        </w:rPr>
      </w:pPr>
    </w:p>
    <w:p w14:paraId="731E8EBF">
      <w:pPr>
        <w:pStyle w:val="5"/>
        <w:rPr>
          <w:lang w:eastAsia="zh-CN"/>
        </w:rPr>
      </w:pPr>
      <w:r>
        <w:rPr>
          <w:lang w:eastAsia="zh-CN"/>
        </w:rPr>
        <w:t>7. 2025西城二模 第16题（主观题）</w:t>
      </w:r>
    </w:p>
    <w:p w14:paraId="76571B23">
      <w:pPr>
        <w:spacing w:after="80"/>
        <w:rPr>
          <w:lang w:eastAsia="zh-CN"/>
        </w:rPr>
      </w:pPr>
      <w:r>
        <w:rPr>
          <w:b/>
          <w:color w:val="21574C"/>
          <w:lang w:eastAsia="zh-CN"/>
        </w:rPr>
        <w:t>【材料触发点】</w:t>
      </w:r>
      <w:r>
        <w:rPr>
          <w:lang w:eastAsia="zh-CN"/>
        </w:rPr>
        <w:t xml:space="preserve"> 鹿叫村遗址内保留废弃水井和地窖，动物掉入后形成威胁；管理处在水井内建造攀爬台阶，并营造雨水收集池，便于不同体型动物自由取水。</w:t>
      </w:r>
    </w:p>
    <w:p w14:paraId="06B9012F">
      <w:pPr>
        <w:spacing w:after="80"/>
        <w:rPr>
          <w:lang w:eastAsia="zh-CN"/>
        </w:rPr>
      </w:pPr>
      <w:r>
        <w:rPr>
          <w:b/>
          <w:color w:val="21574C"/>
          <w:lang w:eastAsia="zh-CN"/>
        </w:rPr>
        <w:t>【设问】</w:t>
      </w:r>
      <w:r>
        <w:rPr>
          <w:lang w:eastAsia="zh-CN"/>
        </w:rPr>
        <w:t xml:space="preserve"> 废弃水井变成了动物乐园，请说明背后的哲学智慧。</w:t>
      </w:r>
    </w:p>
    <w:p w14:paraId="026F181B">
      <w:pPr>
        <w:spacing w:after="80"/>
        <w:rPr>
          <w:lang w:eastAsia="zh-CN"/>
        </w:rPr>
      </w:pPr>
      <w:r>
        <w:rPr>
          <w:b/>
          <w:color w:val="21574C"/>
          <w:lang w:eastAsia="zh-CN"/>
        </w:rPr>
        <w:t>【为什么能想到】</w:t>
      </w:r>
      <w:r>
        <w:rPr>
          <w:lang w:eastAsia="zh-CN"/>
        </w:rPr>
        <w:t xml:space="preserve"> 工作人员不是凭主观愿望随意改造，而是在认识野生动物饮水、栖息和场地条件的基础上主动设计设施，把生态保护规律转化为具体实践方案。</w:t>
      </w:r>
    </w:p>
    <w:p w14:paraId="7AFC87D7">
      <w:pPr>
        <w:spacing w:after="80"/>
        <w:rPr>
          <w:lang w:eastAsia="zh-CN"/>
        </w:rPr>
      </w:pPr>
      <w:r>
        <w:rPr>
          <w:b/>
          <w:color w:val="21574C"/>
          <w:lang w:eastAsia="zh-CN"/>
        </w:rPr>
        <w:t>【答案落点】</w:t>
      </w:r>
      <w:r>
        <w:rPr>
          <w:lang w:eastAsia="zh-CN"/>
        </w:rPr>
        <w:t xml:space="preserve"> 人们应尊重自然和生态规律，正确发挥意识能动作用，认识并把握动物需求和遗址条件，通过科学改造有效指导生态保护实践。</w:t>
      </w:r>
    </w:p>
    <w:p w14:paraId="44F4409D">
      <w:pPr>
        <w:rPr>
          <w:lang w:eastAsia="zh-CN"/>
        </w:rPr>
      </w:pPr>
    </w:p>
    <w:p w14:paraId="695F9B07">
      <w:pPr>
        <w:pStyle w:val="5"/>
        <w:rPr>
          <w:lang w:eastAsia="zh-CN"/>
        </w:rPr>
      </w:pPr>
      <w:r>
        <w:rPr>
          <w:lang w:eastAsia="zh-CN"/>
        </w:rPr>
        <w:t>8. 2025东城期末 第16题（主观题）</w:t>
      </w:r>
    </w:p>
    <w:p w14:paraId="13CB4D23">
      <w:pPr>
        <w:spacing w:after="80"/>
        <w:rPr>
          <w:lang w:eastAsia="zh-CN"/>
        </w:rPr>
      </w:pPr>
      <w:r>
        <w:rPr>
          <w:b/>
          <w:color w:val="21574C"/>
          <w:lang w:eastAsia="zh-CN"/>
        </w:rPr>
        <w:t>【材料触发点】</w:t>
      </w:r>
      <w:r>
        <w:rPr>
          <w:lang w:eastAsia="zh-CN"/>
        </w:rPr>
        <w:t xml:space="preserve"> 何尊1963年出土时被村民装粮食，后经博物馆专家到废品收购站寻宝购回。何尊上的铭文“宅兹中国”是目前所知“中国”一词的最早出处。从此“中国”的内涵不断发展，从最初的方位区划“天下之中”，到清末被正式用作国名。</w:t>
      </w:r>
    </w:p>
    <w:p w14:paraId="795AF946">
      <w:pPr>
        <w:spacing w:after="80"/>
        <w:rPr>
          <w:lang w:eastAsia="zh-CN"/>
        </w:rPr>
      </w:pPr>
      <w:r>
        <w:rPr>
          <w:b/>
          <w:color w:val="21574C"/>
          <w:lang w:eastAsia="zh-CN"/>
        </w:rPr>
        <w:t>【设问】</w:t>
      </w:r>
      <w:r>
        <w:rPr>
          <w:lang w:eastAsia="zh-CN"/>
        </w:rPr>
        <w:t xml:space="preserve"> 结合材料，运用《哲学与文化》知识，谈谈你对“器以述史，物以载道”的理解。</w:t>
      </w:r>
    </w:p>
    <w:p w14:paraId="3219F029">
      <w:pPr>
        <w:spacing w:after="80"/>
        <w:rPr>
          <w:lang w:eastAsia="zh-CN"/>
        </w:rPr>
      </w:pPr>
      <w:r>
        <w:rPr>
          <w:b/>
          <w:color w:val="21574C"/>
          <w:lang w:eastAsia="zh-CN"/>
        </w:rPr>
        <w:t>【为什么能想到】</w:t>
      </w:r>
      <w:r>
        <w:rPr>
          <w:lang w:eastAsia="zh-CN"/>
        </w:rPr>
        <w:t xml:space="preserve"> 何尊曾经被当成装粮食的器具，是博物馆专家主动到废品收购站去寻找、识别、购回的——如果没有专家有意识、有目的地去搜集、研究、保护，何尊上“中国”一词的最早出处就可能被埋没。学生看到“被村民装粮食—专家到废品收购站寻宝购回”这一对比，就应当想到要正确发挥主观能动性，主动认识器物的价值并做好搜集、保护、研究工作。</w:t>
      </w:r>
    </w:p>
    <w:p w14:paraId="281F26CB">
      <w:pPr>
        <w:spacing w:after="80"/>
        <w:rPr>
          <w:lang w:eastAsia="zh-CN"/>
        </w:rPr>
      </w:pPr>
      <w:r>
        <w:rPr>
          <w:b/>
          <w:color w:val="21574C"/>
          <w:lang w:eastAsia="zh-CN"/>
        </w:rPr>
        <w:t>【答案落点】</w:t>
      </w:r>
      <w:r>
        <w:rPr>
          <w:lang w:eastAsia="zh-CN"/>
        </w:rPr>
        <w:t xml:space="preserve"> 意识具有能动作用，人可以能动地认识世界、能动地改造世界。要正确发挥主观能动性，提高对器物价值的认识，做好器物的搜集、保护、研究工作。何尊从“被村民装粮食”到“被专家从废品收购站购回博物馆”再到成为镇馆之宝，正是博物馆专家发挥主观能动性、主动认识器物史料价值、主动做好搜集与保护研究的结果，从而让“宅兹中国”这段历史能够被“述”被“载”，让器物真正述史载道。</w:t>
      </w:r>
    </w:p>
    <w:p w14:paraId="4E2001AD">
      <w:pPr>
        <w:rPr>
          <w:lang w:eastAsia="zh-CN"/>
        </w:rPr>
      </w:pPr>
    </w:p>
    <w:p w14:paraId="3CED3213">
      <w:pPr>
        <w:pStyle w:val="5"/>
        <w:rPr>
          <w:lang w:eastAsia="zh-CN"/>
        </w:rPr>
      </w:pPr>
      <w:r>
        <w:rPr>
          <w:lang w:eastAsia="zh-CN"/>
        </w:rPr>
        <w:t>9. 2026朝阳期中 第18题（主观题）</w:t>
      </w:r>
    </w:p>
    <w:p w14:paraId="72A6CFC7">
      <w:pPr>
        <w:spacing w:after="80"/>
        <w:rPr>
          <w:lang w:eastAsia="zh-CN"/>
        </w:rPr>
      </w:pPr>
      <w:r>
        <w:rPr>
          <w:b/>
          <w:color w:val="21574C"/>
          <w:lang w:eastAsia="zh-CN"/>
        </w:rPr>
        <w:t>【材料触发点】</w:t>
      </w:r>
      <w:r>
        <w:rPr>
          <w:lang w:eastAsia="zh-CN"/>
        </w:rPr>
        <w:t xml:space="preserve"> 材料指出 AI 在情感共情和动机共情方面存在缺陷，无法真正理解或共鸣人类情感；长期依赖会让人不愿面对复杂现实冲突，退回 AI 构建的安全情绪泡泡中。</w:t>
      </w:r>
    </w:p>
    <w:p w14:paraId="047DED13">
      <w:pPr>
        <w:spacing w:after="80"/>
        <w:rPr>
          <w:lang w:eastAsia="zh-CN"/>
        </w:rPr>
      </w:pPr>
      <w:r>
        <w:rPr>
          <w:b/>
          <w:color w:val="21574C"/>
          <w:lang w:eastAsia="zh-CN"/>
        </w:rPr>
        <w:t>【设问】</w:t>
      </w:r>
      <w:r>
        <w:rPr>
          <w:lang w:eastAsia="zh-CN"/>
        </w:rPr>
        <w:t xml:space="preserve"> 结合材料，从哲学角度，针对“是否应该使用AI提供情绪价值”问题，谈谈你的思考。</w:t>
      </w:r>
    </w:p>
    <w:p w14:paraId="6DFC950B">
      <w:pPr>
        <w:spacing w:after="80"/>
        <w:rPr>
          <w:lang w:eastAsia="zh-CN"/>
        </w:rPr>
      </w:pPr>
      <w:r>
        <w:rPr>
          <w:b/>
          <w:color w:val="21574C"/>
          <w:lang w:eastAsia="zh-CN"/>
        </w:rPr>
        <w:t>【为什么能想到】</w:t>
      </w:r>
      <w:r>
        <w:rPr>
          <w:lang w:eastAsia="zh-CN"/>
        </w:rPr>
        <w:t xml:space="preserve"> 情绪理解、现实沟通和价值判断都需要人真实地参与生活实践，而不是把主动处理关系的能力交给工具。学生看到“无法真正理解或共鸣”“削弱真实互动能力”“模糊现实与虚拟界限”，就应想到人要发挥主观能动性，主动面对现实关系、调适情绪和解决冲突。</w:t>
      </w:r>
    </w:p>
    <w:p w14:paraId="0DEEA81B">
      <w:pPr>
        <w:spacing w:after="80"/>
        <w:rPr>
          <w:lang w:eastAsia="zh-CN"/>
        </w:rPr>
      </w:pPr>
      <w:r>
        <w:rPr>
          <w:b/>
          <w:color w:val="21574C"/>
          <w:lang w:eastAsia="zh-CN"/>
        </w:rPr>
        <w:t>【答案落点】</w:t>
      </w:r>
      <w:r>
        <w:rPr>
          <w:lang w:eastAsia="zh-CN"/>
        </w:rPr>
        <w:t xml:space="preserve"> 不能把 AI 情绪陪伴当成现实交往的替代品。人要发挥主观能动性，主动在真实生活中理解他人、表达情绪、解决冲突；如果过度依赖 AI 的即时安慰，就可能削弱现实互动能力，模糊虚拟与现实的边界。</w:t>
      </w:r>
    </w:p>
    <w:p w14:paraId="17B3D6DF">
      <w:pPr>
        <w:rPr>
          <w:lang w:eastAsia="zh-CN"/>
        </w:rPr>
      </w:pPr>
    </w:p>
    <w:p w14:paraId="6946F24A">
      <w:pPr>
        <w:pStyle w:val="5"/>
        <w:rPr>
          <w:lang w:eastAsia="zh-CN"/>
        </w:rPr>
      </w:pPr>
      <w:r>
        <w:rPr>
          <w:lang w:eastAsia="zh-CN"/>
        </w:rPr>
        <w:t>10. 2025朝阳二模 第16题（主观题）</w:t>
      </w:r>
    </w:p>
    <w:p w14:paraId="61C9F372">
      <w:pPr>
        <w:spacing w:after="80"/>
        <w:rPr>
          <w:lang w:eastAsia="zh-CN"/>
        </w:rPr>
      </w:pPr>
      <w:r>
        <w:rPr>
          <w:b/>
          <w:color w:val="21574C"/>
          <w:lang w:eastAsia="zh-CN"/>
        </w:rPr>
        <w:t>【材料触发点】</w:t>
      </w:r>
      <w:r>
        <w:rPr>
          <w:lang w:eastAsia="zh-CN"/>
        </w:rPr>
        <w:t xml:space="preserve"> 独楫扁舟、夜观星斗；自主探索精神与独立思考能力。</w:t>
      </w:r>
    </w:p>
    <w:p w14:paraId="1B8D5234">
      <w:pPr>
        <w:spacing w:after="80"/>
        <w:rPr>
          <w:lang w:eastAsia="zh-CN"/>
        </w:rPr>
      </w:pPr>
      <w:r>
        <w:rPr>
          <w:b/>
          <w:color w:val="21574C"/>
          <w:lang w:eastAsia="zh-CN"/>
        </w:rPr>
        <w:t>【设问】</w:t>
      </w:r>
      <w:r>
        <w:rPr>
          <w:lang w:eastAsia="zh-CN"/>
        </w:rPr>
        <w:t xml:space="preserve"> 结合材料，运用《哲学与文化》知识，阐明从游与自学在人才成长中的作用。</w:t>
      </w:r>
    </w:p>
    <w:p w14:paraId="17975D0D">
      <w:pPr>
        <w:spacing w:after="80"/>
        <w:rPr>
          <w:lang w:eastAsia="zh-CN"/>
        </w:rPr>
      </w:pPr>
      <w:r>
        <w:rPr>
          <w:b/>
          <w:color w:val="21574C"/>
          <w:lang w:eastAsia="zh-CN"/>
        </w:rPr>
        <w:t>【为什么能想到】</w:t>
      </w:r>
      <w:r>
        <w:rPr>
          <w:lang w:eastAsia="zh-CN"/>
        </w:rPr>
        <w:t xml:space="preserve"> 自学要求学子”独楫扁舟、夜观星斗”，凭借自主探索精神和独立思考能力主动发现、思考、解决问题，是自觉、有目的、有计划的认识活动；这正是主观能动性的发挥。因此能想到”意识的能动作用/主观能动性”。</w:t>
      </w:r>
    </w:p>
    <w:p w14:paraId="24D96C21">
      <w:pPr>
        <w:spacing w:after="80"/>
        <w:rPr>
          <w:lang w:eastAsia="zh-CN"/>
        </w:rPr>
      </w:pPr>
      <w:r>
        <w:rPr>
          <w:b/>
          <w:color w:val="21574C"/>
          <w:lang w:eastAsia="zh-CN"/>
        </w:rPr>
        <w:t>【答案落点】</w:t>
      </w:r>
      <w:r>
        <w:rPr>
          <w:lang w:eastAsia="zh-CN"/>
        </w:rPr>
        <w:t xml:space="preserve"> 自学激发学子求知欲与创造力，发挥主观能动性进行兴趣发展、专业深化和创新，从而推动人才成长。</w:t>
      </w:r>
    </w:p>
    <w:p w14:paraId="4415EE80">
      <w:pPr>
        <w:rPr>
          <w:lang w:eastAsia="zh-CN"/>
        </w:rPr>
      </w:pPr>
    </w:p>
    <w:p w14:paraId="186B8D67">
      <w:pPr>
        <w:pStyle w:val="5"/>
        <w:rPr>
          <w:lang w:eastAsia="zh-CN"/>
        </w:rPr>
      </w:pPr>
      <w:r>
        <w:rPr>
          <w:lang w:eastAsia="zh-CN"/>
        </w:rPr>
        <w:t>11. 2025朝阳二模 第22题（主观题）</w:t>
      </w:r>
    </w:p>
    <w:p w14:paraId="711C6748">
      <w:pPr>
        <w:spacing w:after="80"/>
        <w:rPr>
          <w:lang w:eastAsia="zh-CN"/>
        </w:rPr>
      </w:pPr>
      <w:r>
        <w:rPr>
          <w:b/>
          <w:color w:val="21574C"/>
          <w:lang w:eastAsia="zh-CN"/>
        </w:rPr>
        <w:t>【材料触发点】</w:t>
      </w:r>
      <w:r>
        <w:rPr>
          <w:lang w:eastAsia="zh-CN"/>
        </w:rPr>
        <w:t xml:space="preserve"> 顶层设计是把握方向、统领目标的,为实践探索提供方向和指引。</w:t>
      </w:r>
    </w:p>
    <w:p w14:paraId="69B31E34">
      <w:pPr>
        <w:spacing w:after="80"/>
        <w:rPr>
          <w:lang w:eastAsia="zh-CN"/>
        </w:rPr>
      </w:pPr>
      <w:r>
        <w:rPr>
          <w:b/>
          <w:color w:val="21574C"/>
          <w:lang w:eastAsia="zh-CN"/>
        </w:rPr>
        <w:t>【设问】</w:t>
      </w:r>
      <w:r>
        <w:rPr>
          <w:lang w:eastAsia="zh-CN"/>
        </w:rPr>
        <w:t xml:space="preserve"> 运用所学，谈谈对推进中国式现代化事业中的顶层设计与实践探索的理解。</w:t>
      </w:r>
    </w:p>
    <w:p w14:paraId="179AA40F">
      <w:pPr>
        <w:spacing w:after="80"/>
        <w:rPr>
          <w:lang w:eastAsia="zh-CN"/>
        </w:rPr>
      </w:pPr>
      <w:r>
        <w:rPr>
          <w:b/>
          <w:color w:val="21574C"/>
          <w:lang w:eastAsia="zh-CN"/>
        </w:rPr>
        <w:t>【为什么能想到】</w:t>
      </w:r>
      <w:r>
        <w:rPr>
          <w:lang w:eastAsia="zh-CN"/>
        </w:rPr>
        <w:t xml:space="preserve"> 顶层设计是党对中国式现代化进行的方向性、目标性谋划，是先于具体实践制定的规划和政策体系；这种自觉、有计划的认识反作用于实践。因此能想到”意识的能动作用”。</w:t>
      </w:r>
    </w:p>
    <w:p w14:paraId="22948DE5">
      <w:pPr>
        <w:spacing w:after="80"/>
        <w:rPr>
          <w:lang w:eastAsia="zh-CN"/>
        </w:rPr>
      </w:pPr>
      <w:r>
        <w:rPr>
          <w:b/>
          <w:color w:val="21574C"/>
          <w:lang w:eastAsia="zh-CN"/>
        </w:rPr>
        <w:t>【答案落点】</w:t>
      </w:r>
      <w:r>
        <w:rPr>
          <w:lang w:eastAsia="zh-CN"/>
        </w:rPr>
        <w:t xml:space="preserve"> 要重视顶层设计，因为科学理论与超前思维能为实践探索提供方向和指引，使各阶段各领域实践更具目的性、计划性、自觉性，从而科学推进中国式现代化。</w:t>
      </w:r>
    </w:p>
    <w:p w14:paraId="381457BE">
      <w:pPr>
        <w:rPr>
          <w:lang w:eastAsia="zh-CN"/>
        </w:rPr>
      </w:pPr>
    </w:p>
    <w:p w14:paraId="7F76EDC9">
      <w:pPr>
        <w:pStyle w:val="5"/>
        <w:rPr>
          <w:lang w:eastAsia="zh-CN"/>
        </w:rPr>
      </w:pPr>
      <w:r>
        <w:rPr>
          <w:lang w:eastAsia="zh-CN"/>
        </w:rPr>
        <w:t>12. 2025朝阳期末 第16题（主观题）</w:t>
      </w:r>
    </w:p>
    <w:p w14:paraId="108D2917">
      <w:pPr>
        <w:spacing w:after="80"/>
        <w:rPr>
          <w:lang w:eastAsia="zh-CN"/>
        </w:rPr>
      </w:pPr>
      <w:r>
        <w:rPr>
          <w:b/>
          <w:color w:val="21574C"/>
          <w:lang w:eastAsia="zh-CN"/>
        </w:rPr>
        <w:t>【材料触发点】</w:t>
      </w:r>
      <w:r>
        <w:rPr>
          <w:lang w:eastAsia="zh-CN"/>
        </w:rPr>
        <w:t xml:space="preserve"> 我国积极推动联合国大会通过决议将春节确定为联合国假日，2024年我国申报的“春节”被列入联合国教科文组织人类非物质文化遗产代表作名录——人在尊重文化交流规律的基础上主动作为推动春节走向世界。</w:t>
      </w:r>
    </w:p>
    <w:p w14:paraId="126E0E95">
      <w:pPr>
        <w:spacing w:after="80"/>
        <w:rPr>
          <w:lang w:eastAsia="zh-CN"/>
        </w:rPr>
      </w:pPr>
      <w:r>
        <w:rPr>
          <w:b/>
          <w:color w:val="21574C"/>
          <w:lang w:eastAsia="zh-CN"/>
        </w:rPr>
        <w:t>【设问】</w:t>
      </w:r>
      <w:r>
        <w:rPr>
          <w:lang w:eastAsia="zh-CN"/>
        </w:rPr>
        <w:t xml:space="preserve"> 结合材料，运用《哲学与文化》知识，谈谈应如何用文化同世界对话。</w:t>
      </w:r>
    </w:p>
    <w:p w14:paraId="23321896">
      <w:pPr>
        <w:spacing w:after="80"/>
        <w:rPr>
          <w:lang w:eastAsia="zh-CN"/>
        </w:rPr>
      </w:pPr>
      <w:r>
        <w:rPr>
          <w:b/>
          <w:color w:val="21574C"/>
          <w:lang w:eastAsia="zh-CN"/>
        </w:rPr>
        <w:t>【为什么能想到】</w:t>
      </w:r>
      <w:r>
        <w:rPr>
          <w:lang w:eastAsia="zh-CN"/>
        </w:rPr>
        <w:t xml:space="preserve"> 春节走向世界、被列入联合国非遗，并非自然而然发生——是我国主动申报、推动联合国大会通过决议的结果；同时这种推动是建立在春节本身承载的“和平、和睦、和谐”等中华文明理念以及全人类共同价值这一客观文化基础之上的。学生看到“积极推动+被列入名录”+“承载共同价值”就应当想到尊重文化发展自身规律和发挥主观能动性的统一。</w:t>
      </w:r>
    </w:p>
    <w:p w14:paraId="53E5FDA5">
      <w:pPr>
        <w:spacing w:after="80"/>
        <w:rPr>
          <w:lang w:eastAsia="zh-CN"/>
        </w:rPr>
      </w:pPr>
      <w:r>
        <w:rPr>
          <w:b/>
          <w:color w:val="21574C"/>
          <w:lang w:eastAsia="zh-CN"/>
        </w:rPr>
        <w:t>【答案落点】</w:t>
      </w:r>
      <w:r>
        <w:rPr>
          <w:lang w:eastAsia="zh-CN"/>
        </w:rPr>
        <w:t xml:space="preserve"> 用文化同世界对话，要做到尊重客观规律和发挥主观能动性相统一。文化发展、文化传承、文化交流都有其自身规律——春节本身承载着家庭和睦、社会包容、人与自然和谐共生等全人类共同价值，这是客观文化基础；同时也要发挥主观能动性主动作为——我国积极推动联合国大会通过将春节确定为联合国假日的决议，主动申报并促使春节列入人类非物质文化遗产代表作名录，让中华节日借助合规渠道走向世界。</w:t>
      </w:r>
    </w:p>
    <w:p w14:paraId="394083E6">
      <w:pPr>
        <w:rPr>
          <w:lang w:eastAsia="zh-CN"/>
        </w:rPr>
      </w:pPr>
    </w:p>
    <w:p w14:paraId="7B10EA0A">
      <w:pPr>
        <w:pStyle w:val="5"/>
        <w:rPr>
          <w:lang w:eastAsia="zh-CN"/>
        </w:rPr>
      </w:pPr>
      <w:r>
        <w:rPr>
          <w:lang w:eastAsia="zh-CN"/>
        </w:rPr>
        <w:t>13. 2024朝阳二模 第16题第（2）问（主观题）</w:t>
      </w:r>
    </w:p>
    <w:p w14:paraId="52EF7984">
      <w:pPr>
        <w:spacing w:after="80"/>
        <w:rPr>
          <w:lang w:eastAsia="zh-CN"/>
        </w:rPr>
      </w:pPr>
      <w:r>
        <w:rPr>
          <w:b/>
          <w:color w:val="21574C"/>
          <w:lang w:eastAsia="zh-CN"/>
        </w:rPr>
        <w:t>【材料触发点】</w:t>
      </w:r>
      <w:r>
        <w:rPr>
          <w:lang w:eastAsia="zh-CN"/>
        </w:rPr>
        <w:t xml:space="preserve"> 材料二一方面写人作为研发主体受神经系统启发开发人工神经网络、推动深度学习与类脑智能（人主导人工智能），另一方面写“大数据和人工智能通过了解我们给人类带来便利,也在重塑人类对世界的认识”（人工智能影响人）。</w:t>
      </w:r>
    </w:p>
    <w:p w14:paraId="4815AEC5">
      <w:pPr>
        <w:spacing w:after="80"/>
        <w:rPr>
          <w:lang w:eastAsia="zh-CN"/>
        </w:rPr>
      </w:pPr>
      <w:r>
        <w:rPr>
          <w:b/>
          <w:color w:val="21574C"/>
          <w:lang w:eastAsia="zh-CN"/>
        </w:rPr>
        <w:t>【设问】</w:t>
      </w:r>
      <w:r>
        <w:rPr>
          <w:lang w:eastAsia="zh-CN"/>
        </w:rPr>
        <w:t xml:space="preserve"> 未来，是人塑造人工智能？还是人工智能塑造人？还是……运用哲学知识，谈谈你的看法。</w:t>
      </w:r>
    </w:p>
    <w:p w14:paraId="02DE920A">
      <w:pPr>
        <w:spacing w:after="80"/>
        <w:rPr>
          <w:lang w:eastAsia="zh-CN"/>
        </w:rPr>
      </w:pPr>
      <w:r>
        <w:rPr>
          <w:b/>
          <w:color w:val="21574C"/>
          <w:lang w:eastAsia="zh-CN"/>
        </w:rPr>
        <w:t>【为什么能想到】</w:t>
      </w:r>
      <w:r>
        <w:rPr>
          <w:lang w:eastAsia="zh-CN"/>
        </w:rPr>
        <w:t xml:space="preserve"> 材料写科学家受神经系统研究启发开发人工神经网络，推动深度学习和类脑智能，并且设问追问未来如何处理人与人工智能的关系。这里学生要抓住的是：人不是被技术牵着走，而是能够在认识技术条件和发展趋势的基础上，有目的、有计划地设计、使用、规范和引导人工智能。因此这一栏只落到主观能动性 / 意识的能动作用。</w:t>
      </w:r>
    </w:p>
    <w:p w14:paraId="2F952E46">
      <w:pPr>
        <w:spacing w:after="80"/>
        <w:rPr>
          <w:lang w:eastAsia="zh-CN"/>
        </w:rPr>
      </w:pPr>
      <w:r>
        <w:rPr>
          <w:b/>
          <w:color w:val="21574C"/>
          <w:lang w:eastAsia="zh-CN"/>
        </w:rPr>
        <w:t>【答案落点】</w:t>
      </w:r>
      <w:r>
        <w:rPr>
          <w:lang w:eastAsia="zh-CN"/>
        </w:rPr>
        <w:t xml:space="preserve"> 从主观能动性角度看，未来不能把人与人工智能的关系理解成技术单方面塑造人。人应当主动认识人工智能的发展条件、应用场景和潜在风险，通过科研创新、制度规范、伦理引导和价值选择，能动地塑造人工智能的发展方向，使人工智能更好服务人的发展。</w:t>
      </w:r>
    </w:p>
    <w:p w14:paraId="091D0675">
      <w:pPr>
        <w:rPr>
          <w:lang w:eastAsia="zh-CN"/>
        </w:rPr>
      </w:pPr>
    </w:p>
    <w:p w14:paraId="398D6483">
      <w:pPr>
        <w:pStyle w:val="5"/>
        <w:rPr>
          <w:lang w:eastAsia="zh-CN"/>
        </w:rPr>
      </w:pPr>
      <w:r>
        <w:rPr>
          <w:lang w:eastAsia="zh-CN"/>
        </w:rPr>
        <w:t>14. 2025丰台二模 第21题（主观题）</w:t>
      </w:r>
    </w:p>
    <w:p w14:paraId="0055BD4D">
      <w:pPr>
        <w:spacing w:after="80"/>
        <w:rPr>
          <w:lang w:eastAsia="zh-CN"/>
        </w:rPr>
      </w:pPr>
      <w:r>
        <w:rPr>
          <w:b/>
          <w:color w:val="21574C"/>
          <w:lang w:eastAsia="zh-CN"/>
        </w:rPr>
        <w:t>【材料触发点】</w:t>
      </w:r>
      <w:r>
        <w:rPr>
          <w:lang w:eastAsia="zh-CN"/>
        </w:rPr>
        <w:t xml:space="preserve"> 思想之势：我们党始终把马克思主义作为思想指引和行动指南，不断推进马克思主义中国化时代化；以理想信念凝聚全国人民力量，共同为实现中华民族的伟大复兴而努力。</w:t>
      </w:r>
    </w:p>
    <w:p w14:paraId="744BDFED">
      <w:pPr>
        <w:spacing w:after="80"/>
        <w:rPr>
          <w:lang w:eastAsia="zh-CN"/>
        </w:rPr>
      </w:pPr>
      <w:r>
        <w:rPr>
          <w:b/>
          <w:color w:val="21574C"/>
          <w:lang w:eastAsia="zh-CN"/>
        </w:rPr>
        <w:t>【设问】</w:t>
      </w:r>
      <w:r>
        <w:rPr>
          <w:lang w:eastAsia="zh-CN"/>
        </w:rPr>
        <w:t xml:space="preserve"> 结合材料，综合运用所学，谈谈如何把握“势”的智慧。</w:t>
      </w:r>
    </w:p>
    <w:p w14:paraId="1DDA86B4">
      <w:pPr>
        <w:spacing w:after="80"/>
        <w:rPr>
          <w:lang w:eastAsia="zh-CN"/>
        </w:rPr>
      </w:pPr>
      <w:r>
        <w:rPr>
          <w:b/>
          <w:color w:val="21574C"/>
          <w:lang w:eastAsia="zh-CN"/>
        </w:rPr>
        <w:t>【为什么能想到】</w:t>
      </w:r>
      <w:r>
        <w:rPr>
          <w:lang w:eastAsia="zh-CN"/>
        </w:rPr>
        <w:t xml:space="preserve"> 材料把“马克思主义思想指引—行动指南”“理想信念—凝聚人民力量”放在“思想之势”下——思想不是外在装饰，而是引领实践、凝聚力量的能动力量。学生看到“马克思主义为指引+理想信念凝聚力量+行动指南”就应当想到意识的能动作用——意识具有目的性、自觉选择性、能动创造性，正确的科学理论对实践具有重大的指导作用。</w:t>
      </w:r>
    </w:p>
    <w:p w14:paraId="636E75FD">
      <w:pPr>
        <w:spacing w:after="80"/>
        <w:rPr>
          <w:lang w:eastAsia="zh-CN"/>
        </w:rPr>
      </w:pPr>
      <w:r>
        <w:rPr>
          <w:b/>
          <w:color w:val="21574C"/>
          <w:lang w:eastAsia="zh-CN"/>
        </w:rPr>
        <w:t>【答案落点】</w:t>
      </w:r>
      <w:r>
        <w:rPr>
          <w:lang w:eastAsia="zh-CN"/>
        </w:rPr>
        <w:t xml:space="preserve"> 意识对物质具有能动的反作用，正确的意识、科学的理论对实践活动具有指导作用，能够能动地推动事物向前发展。我们党始终把马克思主义作为思想指引和行动指南，不断推进马克思主义中国化时代化——这正是发挥科学理论对实践的指导作用、激活“思想之势”的体现；以理想信念凝聚全国人民力量——把价值理念转化为人民群众改造世界的物质力量，是意识能动作用的具体显现。把握“势”的智慧，需要充分发挥思想理论的能动作用、用科学理论凝心铸魂引领前行。</w:t>
      </w:r>
    </w:p>
    <w:p w14:paraId="1FB15982">
      <w:pPr>
        <w:rPr>
          <w:lang w:eastAsia="zh-CN"/>
        </w:rPr>
      </w:pPr>
    </w:p>
    <w:p w14:paraId="71C38799">
      <w:pPr>
        <w:pStyle w:val="5"/>
        <w:rPr>
          <w:lang w:eastAsia="zh-CN"/>
        </w:rPr>
      </w:pPr>
      <w:r>
        <w:rPr>
          <w:lang w:eastAsia="zh-CN"/>
        </w:rPr>
        <w:t>15. 2025丰台期末 第16题（主观题）</w:t>
      </w:r>
    </w:p>
    <w:p w14:paraId="7535DB56">
      <w:pPr>
        <w:spacing w:after="80"/>
        <w:rPr>
          <w:lang w:eastAsia="zh-CN"/>
        </w:rPr>
      </w:pPr>
      <w:r>
        <w:rPr>
          <w:b/>
          <w:color w:val="21574C"/>
          <w:lang w:eastAsia="zh-CN"/>
        </w:rPr>
        <w:t>【材料触发点】</w:t>
      </w:r>
      <w:r>
        <w:rPr>
          <w:lang w:eastAsia="zh-CN"/>
        </w:rPr>
        <w:t xml:space="preserve"> “任何质量都表现为一定的数量，没有数量也就没有质量”——量与质的关系是事物本身的客观规律；同时，“胸中有数”要求人主动去注意、去分析、去把握“数”——这是主观能动性的发挥。</w:t>
      </w:r>
    </w:p>
    <w:p w14:paraId="2E2C5B85">
      <w:pPr>
        <w:spacing w:after="80"/>
        <w:rPr>
          <w:lang w:eastAsia="zh-CN"/>
        </w:rPr>
      </w:pPr>
      <w:r>
        <w:rPr>
          <w:b/>
          <w:color w:val="21574C"/>
          <w:lang w:eastAsia="zh-CN"/>
        </w:rPr>
        <w:t>【设问】</w:t>
      </w:r>
      <w:r>
        <w:rPr>
          <w:lang w:eastAsia="zh-CN"/>
        </w:rPr>
        <w:t xml:space="preserve"> “数”从哪里来，“数”当如何定，“数”为何所用……阐述“胸中有数”带来的哲学思考。</w:t>
      </w:r>
    </w:p>
    <w:p w14:paraId="76BFB8BB">
      <w:pPr>
        <w:spacing w:after="80"/>
        <w:rPr>
          <w:lang w:eastAsia="zh-CN"/>
        </w:rPr>
      </w:pPr>
      <w:r>
        <w:rPr>
          <w:b/>
          <w:color w:val="21574C"/>
          <w:lang w:eastAsia="zh-CN"/>
        </w:rPr>
        <w:t>【为什么能想到】</w:t>
      </w:r>
      <w:r>
        <w:rPr>
          <w:lang w:eastAsia="zh-CN"/>
        </w:rPr>
        <w:t xml:space="preserve"> “决定事物质量的数量界限”是事物自身的客观规律；而“胸中有数”要求我们主动注意、主动分析、主动把握——这是主观能动性。学生看到“数量界限是客观存在”+“要主动去注意、去分析”就应当想到尊重客观规律和发挥主观能动性的统一。</w:t>
      </w:r>
    </w:p>
    <w:p w14:paraId="341EDFB6">
      <w:pPr>
        <w:spacing w:after="80"/>
        <w:rPr>
          <w:lang w:eastAsia="zh-CN"/>
        </w:rPr>
      </w:pPr>
      <w:r>
        <w:rPr>
          <w:b/>
          <w:color w:val="21574C"/>
          <w:lang w:eastAsia="zh-CN"/>
        </w:rPr>
        <w:t>【答案落点】</w:t>
      </w:r>
      <w:r>
        <w:rPr>
          <w:lang w:eastAsia="zh-CN"/>
        </w:rPr>
        <w:t xml:space="preserve"> 做到胸中有“数”，要尊重客观规律和发挥主观能动性相统一。一方面要尊重事物本身“决定事物质量的数量界限”这一客观规律，承认任何质量都表现为一定的数量；另一方面要主动发挥主观能动性，自觉去注意、去统计、去分析事物的数量方面，避免胸中无“数”造成的盲目与随意。</w:t>
      </w:r>
    </w:p>
    <w:p w14:paraId="1F7913AC">
      <w:pPr>
        <w:rPr>
          <w:lang w:eastAsia="zh-CN"/>
        </w:rPr>
      </w:pPr>
    </w:p>
    <w:p w14:paraId="02F47D10">
      <w:pPr>
        <w:pStyle w:val="5"/>
        <w:rPr>
          <w:lang w:eastAsia="zh-CN"/>
        </w:rPr>
      </w:pPr>
      <w:r>
        <w:rPr>
          <w:lang w:eastAsia="zh-CN"/>
        </w:rPr>
        <w:t>16. 2025房山一模 第20题（主观题）</w:t>
      </w:r>
    </w:p>
    <w:p w14:paraId="786E7E8A">
      <w:pPr>
        <w:spacing w:after="80"/>
        <w:rPr>
          <w:lang w:eastAsia="zh-CN"/>
        </w:rPr>
      </w:pPr>
      <w:r>
        <w:rPr>
          <w:b/>
          <w:color w:val="21574C"/>
          <w:lang w:eastAsia="zh-CN"/>
        </w:rPr>
        <w:t>【材料触发点】</w:t>
      </w:r>
      <w:r>
        <w:rPr>
          <w:lang w:eastAsia="zh-CN"/>
        </w:rPr>
        <w:t xml:space="preserve"> 奋斗的定义本身——“付出艰辛努力,战胜各种困难,去实现宏伟目标的过程”,强调有意识、有意志地朝向既定目标克服困难地行动。</w:t>
      </w:r>
    </w:p>
    <w:p w14:paraId="41F96906">
      <w:pPr>
        <w:spacing w:after="80"/>
        <w:rPr>
          <w:lang w:eastAsia="zh-CN"/>
        </w:rPr>
      </w:pPr>
      <w:r>
        <w:rPr>
          <w:b/>
          <w:color w:val="21574C"/>
          <w:lang w:eastAsia="zh-CN"/>
        </w:rPr>
        <w:t>【设问】</w:t>
      </w:r>
      <w:r>
        <w:rPr>
          <w:lang w:eastAsia="zh-CN"/>
        </w:rPr>
        <w:t xml:space="preserve"> 运用所学，谈谈你对“奋斗”的理解。</w:t>
      </w:r>
    </w:p>
    <w:p w14:paraId="183EE35F">
      <w:pPr>
        <w:spacing w:after="80"/>
        <w:rPr>
          <w:lang w:eastAsia="zh-CN"/>
        </w:rPr>
      </w:pPr>
      <w:r>
        <w:rPr>
          <w:b/>
          <w:color w:val="21574C"/>
          <w:lang w:eastAsia="zh-CN"/>
        </w:rPr>
        <w:t>【为什么能想到】</w:t>
      </w:r>
      <w:r>
        <w:rPr>
          <w:lang w:eastAsia="zh-CN"/>
        </w:rPr>
        <w:t xml:space="preserve"> 材料把奋斗定义为“付出艰辛努力,战胜各种困难,去实现宏伟目标的过程”,这种带有目的性、计划性、能动创造性的实践活动,正是意识对物质的能动作用、人发挥主观能动性的集中体现:人不是消极适应客观条件,而是依据对规律和趋势的认识,自觉确立目标并调动力量去改造世界。党带领人民实现两大奇迹,也是建立在对中国发展规律和现实条件正确把握之上的能动实践。</w:t>
      </w:r>
    </w:p>
    <w:p w14:paraId="3FA58555">
      <w:pPr>
        <w:spacing w:after="80"/>
        <w:rPr>
          <w:lang w:eastAsia="zh-CN"/>
        </w:rPr>
      </w:pPr>
      <w:r>
        <w:rPr>
          <w:b/>
          <w:color w:val="21574C"/>
          <w:lang w:eastAsia="zh-CN"/>
        </w:rPr>
        <w:t>【答案落点】</w:t>
      </w:r>
      <w:r>
        <w:rPr>
          <w:lang w:eastAsia="zh-CN"/>
        </w:rPr>
        <w:t xml:space="preserve"> 奋斗就是在认识和把握历史发展规律及现实条件的基础上,自觉确立中华民族伟大复兴这一宏伟目标,充分调动主观能动性,以坚定意志和持续努力把可能转化为现实。</w:t>
      </w:r>
    </w:p>
    <w:p w14:paraId="4BF8F534">
      <w:pPr>
        <w:rPr>
          <w:lang w:eastAsia="zh-CN"/>
        </w:rPr>
      </w:pPr>
    </w:p>
    <w:p w14:paraId="28E3B83D">
      <w:pPr>
        <w:pStyle w:val="5"/>
        <w:rPr>
          <w:lang w:eastAsia="zh-CN"/>
        </w:rPr>
      </w:pPr>
      <w:r>
        <w:rPr>
          <w:lang w:eastAsia="zh-CN"/>
        </w:rPr>
        <w:t>17. 2025门头沟一模 第21题第（2）问（主观题）</w:t>
      </w:r>
    </w:p>
    <w:p w14:paraId="431FC8A9">
      <w:pPr>
        <w:spacing w:after="80"/>
        <w:rPr>
          <w:lang w:eastAsia="zh-CN"/>
        </w:rPr>
      </w:pPr>
      <w:r>
        <w:rPr>
          <w:b/>
          <w:color w:val="21574C"/>
          <w:lang w:eastAsia="zh-CN"/>
        </w:rPr>
        <w:t>【材料触发点】</w:t>
      </w:r>
      <w:r>
        <w:rPr>
          <w:lang w:eastAsia="zh-CN"/>
        </w:rPr>
        <w:t xml:space="preserve"> 门头沟主动“关闭区内全部矿山”，主动“守正创新、向新而行、以新提质”，有目的地“坚持科技强区”培育人工智能、超高清视听、心血管医疗器械三大产业，自觉打造“三地”品牌、提出“送走挖煤人引进AI人”的发展口号。</w:t>
      </w:r>
    </w:p>
    <w:p w14:paraId="3561E6B1">
      <w:pPr>
        <w:spacing w:after="80"/>
        <w:rPr>
          <w:lang w:eastAsia="zh-CN"/>
        </w:rPr>
      </w:pPr>
      <w:r>
        <w:rPr>
          <w:b/>
          <w:color w:val="21574C"/>
          <w:lang w:eastAsia="zh-CN"/>
        </w:rPr>
        <w:t>【设问】</w:t>
      </w:r>
      <w:r>
        <w:rPr>
          <w:lang w:eastAsia="zh-CN"/>
        </w:rPr>
        <w:t xml:space="preserve"> 沟区彻底结束千年采煤史。……建成京津冀最大的500P国产算力中心，落地全国首个算法登记服务中心……研发“潭柘智空”文生视频大模型……形成“京西智谷”AI与“中国心谷”生物医药双引擎……门头沟区守正创新，向“新”而行、以“新”提质，加速发展新质生产力，坚持“科技强区”，持续培育壮大人工智能、超高清数字视听、心血管领域医疗器械“三大产业”，打造国际山地旅游目的地、国际山地运动打卡地、京津冀微度假首选地“三地”品牌……实现“送走挖煤人，引进AI人”。（2）结合材料，综合运用所学，阐述门头沟区的发展实践对高质量发展的启示。</w:t>
      </w:r>
    </w:p>
    <w:p w14:paraId="07DBF257">
      <w:pPr>
        <w:spacing w:after="80"/>
        <w:rPr>
          <w:lang w:eastAsia="zh-CN"/>
        </w:rPr>
      </w:pPr>
      <w:r>
        <w:rPr>
          <w:b/>
          <w:color w:val="21574C"/>
          <w:lang w:eastAsia="zh-CN"/>
        </w:rPr>
        <w:t>【为什么能想到】</w:t>
      </w:r>
      <w:r>
        <w:rPr>
          <w:lang w:eastAsia="zh-CN"/>
        </w:rPr>
        <w:t xml:space="preserve"> 材料中门头沟从矿山关闭到培育新产业、再到打造“三地”品牌、提出“送走挖煤人、引进AI人”的口号，每一步都不是被动等待外部条件改变，而是有目的、有计划、有方案的主动谋划，体现意识的目的性、自觉选择性和能动创造性，以及意识对改造世界的能动作用。</w:t>
      </w:r>
    </w:p>
    <w:p w14:paraId="1BECA583">
      <w:pPr>
        <w:spacing w:after="80"/>
        <w:rPr>
          <w:lang w:eastAsia="zh-CN"/>
        </w:rPr>
      </w:pPr>
      <w:r>
        <w:rPr>
          <w:b/>
          <w:color w:val="21574C"/>
          <w:lang w:eastAsia="zh-CN"/>
        </w:rPr>
        <w:t>【答案落点】</w:t>
      </w:r>
      <w:r>
        <w:rPr>
          <w:lang w:eastAsia="zh-CN"/>
        </w:rPr>
        <w:t xml:space="preserve"> 高质量发展启示之一是要充分发挥意识的能动作用，像门头沟那样自觉谋划产业方向、主动选择发展路径、能动地把对发展规律和首都功能定位的科学认识转化为新质生产力培育和区域转型的具体实践。</w:t>
      </w:r>
    </w:p>
    <w:p w14:paraId="60964504">
      <w:pPr>
        <w:rPr>
          <w:lang w:eastAsia="zh-CN"/>
        </w:rPr>
      </w:pPr>
    </w:p>
    <w:p w14:paraId="7FE28DA8">
      <w:pPr>
        <w:pStyle w:val="5"/>
        <w:rPr>
          <w:lang w:eastAsia="zh-CN"/>
        </w:rPr>
      </w:pPr>
      <w:r>
        <w:rPr>
          <w:lang w:eastAsia="zh-CN"/>
        </w:rPr>
        <w:t>18. 2025海淀期末 第4题（选择题）</w:t>
      </w:r>
    </w:p>
    <w:p w14:paraId="316152C1">
      <w:pPr>
        <w:keepNext/>
        <w:spacing w:after="80"/>
        <w:rPr>
          <w:lang w:eastAsia="zh-CN"/>
        </w:rPr>
      </w:pPr>
      <w:r>
        <w:rPr>
          <w:b/>
          <w:color w:val="21574C"/>
          <w:lang w:eastAsia="zh-CN"/>
        </w:rPr>
        <w:t>【材料触发点】</w:t>
      </w:r>
      <w:r>
        <w:rPr>
          <w:lang w:eastAsia="zh-CN"/>
        </w:rPr>
        <w:t xml:space="preserve"> 由AI编曲、AI演唱的京西稻主题曲《遇“稻”》，在稻田上回荡，演绎着科技与文化的和鸣。</w:t>
      </w:r>
    </w:p>
    <w:p w14:paraId="7DB07F2A">
      <w:pPr>
        <w:keepLines/>
        <w:spacing w:after="80"/>
        <w:rPr>
          <w:lang w:eastAsia="zh-CN"/>
        </w:rPr>
      </w:pPr>
      <w:r>
        <w:rPr>
          <w:b/>
          <w:color w:val="21574C"/>
        </w:rPr>
        <w:t>【设问】</w:t>
      </w:r>
      <w:r>
        <w:t xml:space="preserve"> 对此认识正确的是（ ）</w:t>
      </w:r>
      <w:r>
        <w:br w:type="textWrapping"/>
      </w:r>
      <w:r>
        <w:t>A. 借助AI可使艺术创作超越人类生产生活的制约</w:t>
      </w:r>
      <w:r>
        <w:br w:type="textWrapping"/>
      </w:r>
      <w:r>
        <w:t>B. 人们丰富的艺术创作思考是AI创作的源头活水</w:t>
      </w:r>
      <w:r>
        <w:br w:type="textWrapping"/>
      </w:r>
      <w:r>
        <w:t>C. 实现科技与文化的和鸣体现了人类的主观能动性</w:t>
      </w:r>
      <w:r>
        <w:br w:type="textWrapping"/>
      </w:r>
      <w:r>
        <w:t>D. 作为实践的主体，AI与人类共同打造了创作新模式。</w:t>
      </w:r>
    </w:p>
    <w:p w14:paraId="770B7247">
      <w:pPr>
        <w:spacing w:after="80"/>
        <w:rPr>
          <w:lang w:eastAsia="zh-CN"/>
        </w:rPr>
      </w:pPr>
      <w:r>
        <w:rPr>
          <w:b/>
          <w:color w:val="21574C"/>
          <w:lang w:eastAsia="zh-CN"/>
        </w:rPr>
        <w:t>【为什么能想到】</w:t>
      </w:r>
      <w:r>
        <w:rPr>
          <w:lang w:eastAsia="zh-CN"/>
        </w:rPr>
        <w:t xml:space="preserve"> 题目把AI编曲、AI演唱、科技与文化和鸣作为客观事实摆出来，问“对此认识正确的是”。AI能用于艺术创作，但创作目标、创作方式、文化与科技结合的设计都来自人；人作为主体，能动地利用AI这一工具去实现文化与科技的融合，正是意识能动作用、主观能动性发挥的体现。学生看到“人借助AI实现科技与文化和鸣”就应当判定这是主观能动性的展现。</w:t>
      </w:r>
    </w:p>
    <w:p w14:paraId="0D2C0FF2">
      <w:pPr>
        <w:spacing w:after="80"/>
        <w:rPr>
          <w:lang w:eastAsia="zh-CN"/>
        </w:rPr>
      </w:pPr>
      <w:r>
        <w:rPr>
          <w:b/>
          <w:color w:val="21574C"/>
          <w:lang w:eastAsia="zh-CN"/>
        </w:rPr>
        <w:t>【答案落点】</w:t>
      </w:r>
      <w:r>
        <w:rPr>
          <w:lang w:eastAsia="zh-CN"/>
        </w:rPr>
        <w:t xml:space="preserve"> 正确项是 C。人能动地认识世界、能动地改造世界——人借助AI编曲AI演唱、把科技手段与京西稻文化结合实现“科技与文化的和鸣”，这种创造性的实践活动正是人类主观能动性的发挥。错项A“超越人类生产生活的制约”否认了实践的客观物质性；错项B“人们的思考是AI创作的源头活水”颠倒了实践与意识的关系（实践才是源头活水）；错项D将AI错认为实践主体（实践主体是人，AI是工具）。</w:t>
      </w:r>
    </w:p>
    <w:p w14:paraId="6E6C7E05">
      <w:pPr>
        <w:rPr>
          <w:lang w:eastAsia="zh-CN"/>
        </w:rPr>
      </w:pPr>
    </w:p>
    <w:p w14:paraId="532B6E1E">
      <w:pPr>
        <w:pStyle w:val="5"/>
        <w:rPr>
          <w:lang w:eastAsia="zh-CN"/>
        </w:rPr>
      </w:pPr>
      <w:r>
        <w:rPr>
          <w:lang w:eastAsia="zh-CN"/>
        </w:rPr>
        <w:t>19. 2024海淀一模 第2题（选择题）</w:t>
      </w:r>
    </w:p>
    <w:p w14:paraId="442C48BE">
      <w:pPr>
        <w:keepNext/>
        <w:spacing w:after="80"/>
        <w:rPr>
          <w:lang w:eastAsia="zh-CN"/>
        </w:rPr>
      </w:pPr>
      <w:r>
        <w:rPr>
          <w:b/>
          <w:color w:val="21574C"/>
          <w:lang w:eastAsia="zh-CN"/>
        </w:rPr>
        <w:t>【材料触发点】</w:t>
      </w:r>
      <w:r>
        <w:rPr>
          <w:lang w:eastAsia="zh-CN"/>
        </w:rPr>
        <w:t xml:space="preserve"> 脑机接口技术通过记录和解读大脑信号建立大脑与外部设备的直接通信，帮助四肢截瘫患者实现意念控制电脑光标、控制气动手套自主喝水。</w:t>
      </w:r>
    </w:p>
    <w:p w14:paraId="71EF84AD">
      <w:pPr>
        <w:keepLines/>
        <w:spacing w:after="80"/>
        <w:rPr>
          <w:lang w:eastAsia="zh-CN"/>
        </w:rPr>
      </w:pPr>
      <w:r>
        <w:rPr>
          <w:b/>
          <w:color w:val="21574C"/>
        </w:rPr>
        <w:t>【设问】</w:t>
      </w:r>
      <w:r>
        <w:t xml:space="preserve"> 这说明</w:t>
      </w:r>
      <w:r>
        <w:br w:type="textWrapping"/>
      </w:r>
      <w:r>
        <w:t>A. 正确发挥主观能动性，从事物固有联系中把握事物造福人类</w:t>
      </w:r>
      <w:r>
        <w:br w:type="textWrapping"/>
      </w:r>
      <w:r>
        <w:t>B. 人们对事物的认识要经历一个从思维具体到思维抽象的过程</w:t>
      </w:r>
      <w:r>
        <w:br w:type="textWrapping"/>
      </w:r>
      <w:r>
        <w:t>C. 科学实验是基本的实践活动，获得正确认识是其发展的目的</w:t>
      </w:r>
      <w:r>
        <w:br w:type="textWrapping"/>
      </w:r>
      <w:r>
        <w:t>D. 人脑与万物互联将是实现人类自由而全面发展的决定性因素</w:t>
      </w:r>
    </w:p>
    <w:p w14:paraId="0CC1D105">
      <w:pPr>
        <w:spacing w:after="80"/>
        <w:rPr>
          <w:lang w:eastAsia="zh-CN"/>
        </w:rPr>
      </w:pPr>
      <w:r>
        <w:rPr>
          <w:b/>
          <w:color w:val="21574C"/>
          <w:lang w:eastAsia="zh-CN"/>
        </w:rPr>
        <w:t>【为什么能想到】</w:t>
      </w:r>
      <w:r>
        <w:rPr>
          <w:lang w:eastAsia="zh-CN"/>
        </w:rPr>
        <w:t xml:space="preserve"> 题肢A把“正确发挥主观能动性”与“从事物固有联系中把握事物”联系起来——脑机接口正是科研人员能动地利用大脑—外部设备本来就存在的“信号—响应”固有联系，让四肢截瘫患者获得新的能力，所以选 A；B把认识错说成“从思维具体到思维抽象”方向相反；C把“获得正确认识是其发展的目的”错置（实践目的是改造世界）；D“人脑与万物互联”是决定性因素夸大了主观能动性。</w:t>
      </w:r>
    </w:p>
    <w:p w14:paraId="027C5D26">
      <w:pPr>
        <w:spacing w:after="80"/>
        <w:rPr>
          <w:lang w:eastAsia="zh-CN"/>
        </w:rPr>
      </w:pPr>
      <w:r>
        <w:rPr>
          <w:b/>
          <w:color w:val="21574C"/>
          <w:lang w:eastAsia="zh-CN"/>
        </w:rPr>
        <w:t>【答案落点】</w:t>
      </w:r>
      <w:r>
        <w:rPr>
          <w:lang w:eastAsia="zh-CN"/>
        </w:rPr>
        <w:t xml:space="preserve"> 正确项是 A：科研人员正确发挥主观能动性，从大脑信号—外部设备这一事物固有联系中把握并搭建联系，造福四肢截瘫患者。错项分析：B 颠倒认识发展方向；C 错把“获得正确认识”当作实践的目的；D 把“人脑与万物互联”抬升为人类自由全面发展的决定性因素，过度夸大。</w:t>
      </w:r>
    </w:p>
    <w:p w14:paraId="780E3459">
      <w:pPr>
        <w:rPr>
          <w:lang w:eastAsia="zh-CN"/>
        </w:rPr>
      </w:pPr>
    </w:p>
    <w:p w14:paraId="53FB275B">
      <w:pPr>
        <w:pStyle w:val="5"/>
        <w:rPr>
          <w:lang w:eastAsia="zh-CN"/>
        </w:rPr>
      </w:pPr>
      <w:r>
        <w:rPr>
          <w:lang w:eastAsia="zh-CN"/>
        </w:rPr>
        <w:t>20. 2025西城二模 第2题（选择题）</w:t>
      </w:r>
    </w:p>
    <w:p w14:paraId="6521A38D">
      <w:pPr>
        <w:keepNext/>
        <w:spacing w:after="80"/>
        <w:rPr>
          <w:lang w:eastAsia="zh-CN"/>
        </w:rPr>
      </w:pPr>
      <w:r>
        <w:rPr>
          <w:b/>
          <w:color w:val="21574C"/>
          <w:lang w:eastAsia="zh-CN"/>
        </w:rPr>
        <w:t>【材料触发点】</w:t>
      </w:r>
      <w:r>
        <w:rPr>
          <w:lang w:eastAsia="zh-CN"/>
        </w:rPr>
        <w:t xml:space="preserve"> 思深方益远。“如果忙忙碌碌，只是机械做事，陷入事务主义，是很难提高认识和工作水平的。”习近平总书记的谆谆告诫，发人深省。各种事务千头万绪，但不能乱，不能陷入事务主义。</w:t>
      </w:r>
    </w:p>
    <w:p w14:paraId="568C3BBA">
      <w:pPr>
        <w:keepLines/>
        <w:spacing w:after="80"/>
        <w:rPr>
          <w:lang w:eastAsia="zh-CN"/>
        </w:rPr>
      </w:pPr>
      <w:r>
        <w:rPr>
          <w:b/>
          <w:color w:val="21574C"/>
          <w:lang w:eastAsia="zh-CN"/>
        </w:rPr>
        <w:t>【设问】</w:t>
      </w:r>
      <w:r>
        <w:rPr>
          <w:lang w:eastAsia="zh-CN"/>
        </w:rPr>
        <w:t xml:space="preserve"> 之所以说不能陷入事务主义，是因为（ ）</w:t>
      </w:r>
      <w:r>
        <w:rPr>
          <w:lang w:eastAsia="zh-CN"/>
        </w:rPr>
        <w:br w:type="textWrapping"/>
      </w:r>
      <w:r>
        <w:rPr>
          <w:lang w:eastAsia="zh-CN"/>
        </w:rPr>
        <w:t>①机械做事，缺乏能动性创造性，是主观唯心主义的体现；</w:t>
      </w:r>
      <w:r>
        <w:rPr>
          <w:lang w:eastAsia="zh-CN"/>
        </w:rPr>
        <w:br w:type="textWrapping"/>
      </w:r>
      <w:r>
        <w:rPr>
          <w:lang w:eastAsia="zh-CN"/>
        </w:rPr>
        <w:t>②事务多是必然的，思考谋划是偶然的，要推动必然和偶然的转化；</w:t>
      </w:r>
      <w:r>
        <w:rPr>
          <w:lang w:eastAsia="zh-CN"/>
        </w:rPr>
        <w:br w:type="textWrapping"/>
      </w:r>
      <w:r>
        <w:rPr>
          <w:lang w:eastAsia="zh-CN"/>
        </w:rPr>
        <w:t>③陷入事务主义的人，尊重经验而看轻理论，难以通观客观过程的全部；</w:t>
      </w:r>
      <w:r>
        <w:rPr>
          <w:lang w:eastAsia="zh-CN"/>
        </w:rPr>
        <w:br w:type="textWrapping"/>
      </w:r>
      <w:r>
        <w:rPr>
          <w:lang w:eastAsia="zh-CN"/>
        </w:rPr>
        <w:t>④眼里只有具体事务，只见一得之功与一孔之见，会缺乏长远目标和大局观念。</w:t>
      </w:r>
    </w:p>
    <w:p w14:paraId="5CDC30CD">
      <w:pPr>
        <w:spacing w:after="80"/>
        <w:rPr>
          <w:lang w:eastAsia="zh-CN"/>
        </w:rPr>
      </w:pPr>
      <w:r>
        <w:rPr>
          <w:b/>
          <w:color w:val="21574C"/>
          <w:lang w:eastAsia="zh-CN"/>
        </w:rPr>
        <w:t>【为什么能想到】</w:t>
      </w:r>
      <w:r>
        <w:rPr>
          <w:lang w:eastAsia="zh-CN"/>
        </w:rPr>
        <w:t xml:space="preserve"> 题干让学生分析“机械做事、陷入事务主义”为什么会导致“认识和工作水平难以提高”。学生看到“机械做事-能动性缺失-认识水平不能提高”就应当想到，事务主义的根本问题是没有发挥主观能动性的理论思考、缺乏对客观过程整体的把握、看不到长远全局——这正是哲学唯物论与辩证法的边界。①把“机械做事”定性为主观唯心主义错——主观唯心主义是把“人的主观意识”当成本原，机械做事更像形而上学或经验主义；②“事务多是必然的，思考谋划是偶然的”颠倒了必然与偶然，且无法证明二者要相互转化；③“尊重经验而看轻理论”与事务主义“忙于具体事务、缺乏理论思考”相符；④“只见一得之功与一孔之见”与事务主义“缺乏长远目标和大局观念”相符。</w:t>
      </w:r>
    </w:p>
    <w:p w14:paraId="06490756">
      <w:pPr>
        <w:spacing w:after="80"/>
      </w:pPr>
      <w:r>
        <w:rPr>
          <w:b/>
          <w:color w:val="21574C"/>
          <w:lang w:eastAsia="zh-CN"/>
        </w:rPr>
        <w:t>【答案落点】</w:t>
      </w:r>
      <w:r>
        <w:rPr>
          <w:lang w:eastAsia="zh-CN"/>
        </w:rPr>
        <w:t xml:space="preserve"> 正确项是 D（③④）。</w:t>
      </w:r>
      <w:r>
        <w:t>③陷入事务主义的人尊重经验而看轻理论，难以通观客观过程全部——只看到具体事务的局部经验、没有上升到理论高度，无法把握客观过程的整体规律。④眼里只有具体事务，只见一得之功与一孔之见，会缺乏长远目标和大局观念——这是缺乏全局观、缺乏长远把握的具体表现。错项①把“机械做事缺乏能动性”扣到主观唯心主义不对，主观唯心主义是把人的意志、感觉当作世界本原，与机械做事的经验主义错位；错项②“事务多是必然的，思考谋划是偶然的”本身把必然性偶然性颠倒了，“要推动必然和偶然的转化”也不是马克思主义哲学命题。</w:t>
      </w:r>
    </w:p>
    <w:p w14:paraId="3AAB2012"/>
    <w:p w14:paraId="51FA245C">
      <w:pPr>
        <w:pStyle w:val="5"/>
      </w:pPr>
      <w:r>
        <w:t>21. 2024西城一模 第9题（选择题）</w:t>
      </w:r>
    </w:p>
    <w:p w14:paraId="0451C4C1">
      <w:pPr>
        <w:keepNext/>
        <w:spacing w:after="80"/>
      </w:pPr>
      <w:r>
        <w:rPr>
          <w:b/>
          <w:color w:val="21574C"/>
        </w:rPr>
        <w:t>【材料触发点】</w:t>
      </w:r>
      <w:r>
        <w:t xml:space="preserve"> 青藏高原高寒、干旱等极端环境却生长更多千年古树，研究推测树木经过逆境长期适应、采用慢速生长策略、减少资源消耗、维持了生命韧性。</w:t>
      </w:r>
    </w:p>
    <w:p w14:paraId="4FF5BFBB">
      <w:pPr>
        <w:keepLines/>
        <w:spacing w:after="80"/>
      </w:pPr>
      <w:r>
        <w:rPr>
          <w:b/>
          <w:color w:val="21574C"/>
        </w:rPr>
        <w:t>【设问】</w:t>
      </w:r>
      <w:r>
        <w:t xml:space="preserve"> 以下分析正确的是</w:t>
      </w:r>
      <w:r>
        <w:br w:type="textWrapping"/>
      </w:r>
      <w:r>
        <w:t>A. 基于实践的理性认识，都是对生命现象的真理性认识</w:t>
      </w:r>
      <w:r>
        <w:br w:type="textWrapping"/>
      </w:r>
      <w:r>
        <w:t>B. 树木并非被动响应环境变化，而是具备一定的主观能动性</w:t>
      </w:r>
      <w:r>
        <w:br w:type="textWrapping"/>
      </w:r>
      <w:r>
        <w:t>C. 逆境和顺境作为矛盾双方相互转化，导致生态系统不再脆弱</w:t>
      </w:r>
      <w:r>
        <w:br w:type="textWrapping"/>
      </w:r>
      <w:r>
        <w:t>D. 无处不在的矛盾，能引发对生命意义、生命潜能的反思</w:t>
      </w:r>
    </w:p>
    <w:p w14:paraId="21C95BCD">
      <w:pPr>
        <w:spacing w:after="80"/>
      </w:pPr>
      <w:r>
        <w:rPr>
          <w:b/>
          <w:color w:val="21574C"/>
        </w:rPr>
        <w:t>【为什么能想到】</w:t>
      </w:r>
      <w:r>
        <w:t xml:space="preserve"> 材料强调“青藏高原千年古树”的对比——同样是树木，在逆境环境下反而长寿；这一现象提示矛盾无处不在，逆境与生命韧性、资源消耗与寿命之间都存在对立统一关系，所以D“无处不在的矛盾，能引发对生命意义、生命潜能的反思”对题。A把“基于实践的理性认识”扩大为“都是真理性认识”是绝对化错误；B“树木具备主观能动性”把主观能动性主体扩展到非人，错误；C“矛盾相互转化导致生态系统不再脆弱”夸大转化结果。</w:t>
      </w:r>
    </w:p>
    <w:p w14:paraId="44D38C68">
      <w:pPr>
        <w:spacing w:after="80"/>
      </w:pPr>
      <w:r>
        <w:rPr>
          <w:b/>
          <w:color w:val="21574C"/>
        </w:rPr>
        <w:t>【答案落点】</w:t>
      </w:r>
      <w:r>
        <w:t xml:space="preserve"> 正确项是 D：无处不在的矛盾——逆境与适应、慢速与持久、资源消耗与生命韧性的对立统一，引发对生命意义、生命潜能的反思。错项分析：A 把“基于实践的理性认识”当作必然真理，绝对化；B 把主观能动性误用于树木；C 把矛盾相互转化与生态系统“不再脆弱”画等号，绝对化。</w:t>
      </w:r>
    </w:p>
    <w:p w14:paraId="02BE4FD2"/>
    <w:p w14:paraId="5A08DD31">
      <w:pPr>
        <w:pStyle w:val="5"/>
      </w:pPr>
      <w:r>
        <w:t>22. 2024东城一模 第3题（选择题）</w:t>
      </w:r>
    </w:p>
    <w:p w14:paraId="211A7998">
      <w:pPr>
        <w:keepNext/>
        <w:spacing w:after="80"/>
      </w:pPr>
      <w:r>
        <w:rPr>
          <w:b/>
          <w:color w:val="21574C"/>
        </w:rPr>
        <w:t>【材料触发点】</w:t>
      </w:r>
      <w:r>
        <w:t xml:space="preserve"> 2024年龙年春晚吉祥物“龙辰辰”从绿松石龙形器、何尊、故宫九龙壁等中华优秀传统文化中寻找灵感，选取了大眼、绝阙、辘辘、玉斟等中国传统色，饱含传统文化生肖吉祥的意蕴和美感，展现出新时代中国人的精气神。</w:t>
      </w:r>
    </w:p>
    <w:p w14:paraId="0FB79011">
      <w:pPr>
        <w:keepLines/>
        <w:spacing w:after="80"/>
      </w:pPr>
      <w:r>
        <w:rPr>
          <w:b/>
          <w:color w:val="21574C"/>
        </w:rPr>
        <w:t>【设问】</w:t>
      </w:r>
      <w:r>
        <w:t xml:space="preserve"> “龙辰辰”的设计</w:t>
      </w:r>
      <w:r>
        <w:br w:type="textWrapping"/>
      </w:r>
      <w:r>
        <w:t>①是将预先目的与特定事物相统一的结果</w:t>
      </w:r>
      <w:r>
        <w:br w:type="textWrapping"/>
      </w:r>
      <w:r>
        <w:t>②是对现实的描绘和升华，实现艺术性与人文性的统一</w:t>
      </w:r>
      <w:r>
        <w:br w:type="textWrapping"/>
      </w:r>
      <w:r>
        <w:t>③借助想象把抽象的意蕴形象化，解构春节文化的传统内涵</w:t>
      </w:r>
      <w:r>
        <w:br w:type="textWrapping"/>
      </w:r>
      <w:r>
        <w:t>④将灵动大气的“龙辰辰”蕴含于中华生肖文化吉祥如意的美好寓意中</w:t>
      </w:r>
      <w:r>
        <w:br w:type="textWrapping"/>
      </w:r>
      <w:r>
        <w:t>A. ①②</w:t>
      </w:r>
      <w:r>
        <w:br w:type="textWrapping"/>
      </w:r>
      <w:r>
        <w:t>B. ①④</w:t>
      </w:r>
      <w:r>
        <w:br w:type="textWrapping"/>
      </w:r>
      <w:r>
        <w:t>C. ②③</w:t>
      </w:r>
      <w:r>
        <w:br w:type="textWrapping"/>
      </w:r>
      <w:r>
        <w:t>D. ③④</w:t>
      </w:r>
    </w:p>
    <w:p w14:paraId="101E9978">
      <w:pPr>
        <w:spacing w:after="80"/>
      </w:pPr>
      <w:r>
        <w:rPr>
          <w:b/>
          <w:color w:val="21574C"/>
        </w:rPr>
        <w:t>【为什么能想到】</w:t>
      </w:r>
      <w:r>
        <w:t xml:space="preserve"> “从中华优秀传统文化中寻找灵感”“选取传统色”“饱含传统文化吉祥寓意”“展现新时代中国人的精气神”——这一连串描述说明设计师事先抱有明确的目的（要表达中华生肖文化吉祥认知）、并把这一目的与龙辰这个具体形象相结合。学生看到“寻找灵感+选取+饱含+展现”这种“有意为之”的过程时，就应当想到①“是将预先目的与特定事物相结合的产物”——即意识活动的目的性。</w:t>
      </w:r>
    </w:p>
    <w:p w14:paraId="00F25A67">
      <w:pPr>
        <w:spacing w:after="80"/>
      </w:pPr>
      <w:r>
        <w:rPr>
          <w:b/>
          <w:color w:val="21574C"/>
        </w:rPr>
        <w:t>【答案落点】</w:t>
      </w:r>
      <w:r>
        <w:t xml:space="preserve"> 正确项是 A（①②）：①设计是预先目的与特定事物相结合的产物，体现意识活动的目的性；②对现实的描绘和升华，实现艺术性与人文性的统一。错项分析：③“解构春节文化的传统内涵”方向相反——龙辰辰是传承不是解构；④的“美好寓意”本身正确，但与③绑定形成的D项已被③错义拉低。</w:t>
      </w:r>
    </w:p>
    <w:p w14:paraId="6C82D1AB"/>
    <w:p w14:paraId="71B28C6C">
      <w:pPr>
        <w:pStyle w:val="5"/>
      </w:pPr>
      <w:r>
        <w:t>23. 2025门头沟一模 第7题（选择题）</w:t>
      </w:r>
    </w:p>
    <w:p w14:paraId="69C207D7">
      <w:pPr>
        <w:keepNext/>
        <w:spacing w:after="80"/>
      </w:pPr>
      <w:r>
        <w:rPr>
          <w:b/>
          <w:color w:val="21574C"/>
        </w:rPr>
        <w:t>【材料触发点】</w:t>
      </w:r>
      <w:r>
        <w:t xml:space="preserve"> 材料：第一代核潜艇总设计师黄旭华，将个人理想融入国家安全，舍家为国，带领团队攻克了“水滴线型”艇体设计、核反应堆与艇体适配等核心技术难题，获得“共和国勋章”。</w:t>
      </w:r>
    </w:p>
    <w:p w14:paraId="53B39FA4">
      <w:pPr>
        <w:keepLines/>
        <w:spacing w:after="80"/>
      </w:pPr>
      <w:r>
        <w:rPr>
          <w:b/>
          <w:color w:val="21574C"/>
        </w:rPr>
        <w:t>【设问】</w:t>
      </w:r>
      <w:r>
        <w:t xml:space="preserve"> 这启示我们（</w:t>
      </w:r>
      <w:r>
        <w:br w:type="textWrapping"/>
      </w:r>
      <w:r>
        <w:t>①创造价值离不开个人奋斗和自我实现；</w:t>
      </w:r>
      <w:r>
        <w:br w:type="textWrapping"/>
      </w:r>
      <w:r>
        <w:t>②创造和实现人生价值需充分发挥主观能动性；</w:t>
      </w:r>
      <w:r>
        <w:br w:type="textWrapping"/>
      </w:r>
      <w:r>
        <w:t>③要在个人与社会的统一中创造和实现人生价值；</w:t>
      </w:r>
      <w:r>
        <w:br w:type="textWrapping"/>
      </w:r>
      <w:r>
        <w:t>④社会提供的客观条件是人们创造和实现人生价值的前提）。</w:t>
      </w:r>
    </w:p>
    <w:p w14:paraId="2D003CEF">
      <w:pPr>
        <w:spacing w:after="80"/>
      </w:pPr>
      <w:r>
        <w:rPr>
          <w:b/>
          <w:color w:val="21574C"/>
        </w:rPr>
        <w:t>【为什么能想到】</w:t>
      </w:r>
      <w:r>
        <w:t xml:space="preserve"> 黄旭华“攻克水滴线型艇体设计、核反应堆与艇体适配核心技术难题”是发挥主观能动性的典型表现；“将个人理想融入国家安全”“舍家为国”是把个人价值与社会价值统一起来。学生看到“攻克核心技术难题”“将个人理想融入国家安全”“舍家为国”这一组主观能动性发挥+个人与社会统一的描述时，就应当想到价值观相关原理。错项分析：①把价值创造归结为“个人奋斗和自我实现”，忽视社会条件和社会贡献；④虽涉及客观条件但与材料主旨“个人与社会统一”不契合，且本题答案不含④。</w:t>
      </w:r>
    </w:p>
    <w:p w14:paraId="7D2E54F1">
      <w:pPr>
        <w:spacing w:after="80"/>
      </w:pPr>
      <w:r>
        <w:rPr>
          <w:b/>
          <w:color w:val="21574C"/>
        </w:rPr>
        <w:t>【答案落点】</w:t>
      </w:r>
      <w:r>
        <w:t xml:space="preserve"> 答案选C。②正确：黄旭华攻克核心技术难题是充分发挥主观能动性、能动认识和改造世界的体现；③正确：他把个人理想融入国家安全、舍家为国，正是在个人与社会的统一中创造和实现人生价值。错项分析：①错把价值创造归于“个人奋斗和自我实现”，忽视社会贡献和社会需要这一前提；④虽然客观条件确实是前提，但本题强调主观能动性的发挥与个人和社会的统一，且 ④非此选项组合中的正确项。</w:t>
      </w:r>
    </w:p>
    <w:p w14:paraId="757DA3A0"/>
    <w:p w14:paraId="6FFB178D">
      <w:pPr>
        <w:pStyle w:val="5"/>
      </w:pPr>
      <w:r>
        <w:t>24. 2024石景山一模 第5题（选择题）</w:t>
      </w:r>
    </w:p>
    <w:p w14:paraId="0EC361C1">
      <w:pPr>
        <w:keepNext/>
        <w:spacing w:after="80"/>
      </w:pPr>
      <w:r>
        <w:rPr>
          <w:b/>
          <w:color w:val="21574C"/>
        </w:rPr>
        <w:t>【材料触发点】</w:t>
      </w:r>
      <w:r>
        <w:t xml:space="preserve"> 面对2023年极端天气频发，农业农村部要求各地农业农村部门充分预估各类灾害将给农业生产带来的威胁，细化具有针对性、可操作性的农机防灾减灾预案措施。</w:t>
      </w:r>
    </w:p>
    <w:p w14:paraId="7889E162">
      <w:pPr>
        <w:keepLines/>
        <w:spacing w:after="80"/>
      </w:pPr>
      <w:r>
        <w:rPr>
          <w:b/>
          <w:color w:val="21574C"/>
        </w:rPr>
        <w:t>【设问】</w:t>
      </w:r>
      <w:r>
        <w:t xml:space="preserve"> 这体现出</w:t>
      </w:r>
      <w:r>
        <w:br w:type="textWrapping"/>
      </w:r>
      <w:r>
        <w:t>①意识活动的自觉选择性受自然灾害等客观条件制约</w:t>
      </w:r>
      <w:r>
        <w:br w:type="textWrapping"/>
      </w:r>
      <w:r>
        <w:t>②人能够把握深藏于自然天气现象背后的本质和规律</w:t>
      </w:r>
      <w:r>
        <w:br w:type="textWrapping"/>
      </w:r>
      <w:r>
        <w:t>③把人民群众利益作为农机防灾救灾工作的唯一标准</w:t>
      </w:r>
      <w:r>
        <w:br w:type="textWrapping"/>
      </w:r>
      <w:r>
        <w:t>④从事物固有的联系中把握事物，构建方案指导实践</w:t>
      </w:r>
      <w:r>
        <w:br w:type="textWrapping"/>
      </w:r>
      <w:r>
        <w:t>A. ①②</w:t>
      </w:r>
      <w:r>
        <w:br w:type="textWrapping"/>
      </w:r>
      <w:r>
        <w:t>B. ①③</w:t>
      </w:r>
      <w:r>
        <w:br w:type="textWrapping"/>
      </w:r>
      <w:r>
        <w:t>C. ②④</w:t>
      </w:r>
      <w:r>
        <w:br w:type="textWrapping"/>
      </w:r>
      <w:r>
        <w:t>D. ③④</w:t>
      </w:r>
    </w:p>
    <w:p w14:paraId="5C985640">
      <w:pPr>
        <w:spacing w:after="80"/>
      </w:pPr>
      <w:r>
        <w:rPr>
          <w:b/>
          <w:color w:val="21574C"/>
        </w:rPr>
        <w:t>【为什么能想到】</w:t>
      </w:r>
      <w:r>
        <w:t xml:space="preserve"> 极端天气频发是客观的农业灾害条件——但是人不停留在“灾害发生了再补救”，而是“充分预估”“细化预案”——把灾害与农业生产、防灾措施之间事物固有的联系把握起来，主动构建针对性方案指导实践。学生看到“充分预估”“细化预案”“具有针对性”时，就应当想到②“人能够把握深藏于自然天气现象背后的本质和规律”与④“从事物固有的联系中把握事物，构建方案指导实践”。①“意识活动的自觉选择性受自然灾害等客观条件制约”本身正确但与材料强调的“积极构建预案”方向不对应；③“人民群众利益作为唯一标准”绝对化（应是“根本标准”）。</w:t>
      </w:r>
    </w:p>
    <w:p w14:paraId="5B31B36F">
      <w:pPr>
        <w:spacing w:after="80"/>
        <w:rPr>
          <w:lang w:eastAsia="zh-CN"/>
        </w:rPr>
      </w:pPr>
      <w:r>
        <w:rPr>
          <w:b/>
          <w:color w:val="21574C"/>
          <w:lang w:eastAsia="zh-CN"/>
        </w:rPr>
        <w:t>【答案落点】</w:t>
      </w:r>
      <w:r>
        <w:rPr>
          <w:lang w:eastAsia="zh-CN"/>
        </w:rPr>
        <w:t xml:space="preserve"> 正确项是 C（②④）：人能够把握深藏于自然天气现象背后的本质和规律；从事物固有的联系中把握事物，构建方案指导实践。错项分析：①方向错位——题干强调能动应对而非“被客观条件制约”；③把“人民群众利益”当作唯一标准，绝对化。</w:t>
      </w:r>
    </w:p>
    <w:p w14:paraId="1CBD8F87">
      <w:pPr>
        <w:rPr>
          <w:lang w:eastAsia="zh-CN"/>
        </w:rPr>
      </w:pPr>
    </w:p>
    <w:p w14:paraId="2F37FE98">
      <w:pPr>
        <w:pStyle w:val="5"/>
        <w:rPr>
          <w:lang w:eastAsia="zh-CN"/>
        </w:rPr>
      </w:pPr>
      <w:r>
        <w:rPr>
          <w:lang w:eastAsia="zh-CN"/>
        </w:rPr>
        <w:t>25. 2024顺义二模 第2题（选择题）</w:t>
      </w:r>
    </w:p>
    <w:p w14:paraId="122ECAD0">
      <w:pPr>
        <w:keepNext/>
        <w:spacing w:after="80"/>
        <w:rPr>
          <w:lang w:eastAsia="zh-CN"/>
        </w:rPr>
      </w:pPr>
      <w:r>
        <w:rPr>
          <w:b/>
          <w:color w:val="21574C"/>
          <w:lang w:eastAsia="zh-CN"/>
        </w:rPr>
        <w:t>【材料触发点】</w:t>
      </w:r>
      <w:r>
        <w:rPr>
          <w:lang w:eastAsia="zh-CN"/>
        </w:rPr>
        <w:t xml:space="preserve"> “梦舟”“揽月”不是对飞行器的机械命名，而是航天主体在把握航天任务特征基础上进行想象、联想和意义创造。</w:t>
      </w:r>
    </w:p>
    <w:p w14:paraId="28274CE1">
      <w:pPr>
        <w:keepLines/>
        <w:spacing w:after="80"/>
        <w:rPr>
          <w:lang w:eastAsia="zh-CN"/>
        </w:rPr>
      </w:pPr>
      <w:r>
        <w:rPr>
          <w:b/>
          <w:color w:val="21574C"/>
        </w:rPr>
        <w:t>【设问】</w:t>
      </w:r>
      <w:r>
        <w:t xml:space="preserve"> “探索浩瀚宇宙,发展航天事业,建设航天强国,是我们不懈追求的航天梦”。中国载人月球探测任务新飞行器名称已经确定,新一代载人飞船命名为“梦舟”,月面着陆器命名为“揽月”。下列说法正确的是</w:t>
      </w:r>
      <w:r>
        <w:br w:type="textWrapping"/>
      </w:r>
      <w:r>
        <w:t>①新飞行器命名通过抽象思维尽显中国式浪漫；</w:t>
      </w:r>
      <w:r>
        <w:br w:type="textWrapping"/>
      </w:r>
      <w:r>
        <w:t>②新飞行器与其名称之间存在着必然的联系；</w:t>
      </w:r>
      <w:r>
        <w:br w:type="textWrapping"/>
      </w:r>
      <w:r>
        <w:t>③令人遐想的命名体现意识活动的能动创造性；</w:t>
      </w:r>
      <w:r>
        <w:br w:type="textWrapping"/>
      </w:r>
      <w:r>
        <w:t>④新飞行器的名称具有鲜明的中国文化特色</w:t>
      </w:r>
      <w:r>
        <w:br w:type="textWrapping"/>
      </w:r>
      <w:r>
        <w:t>A. ①②</w:t>
      </w:r>
      <w:r>
        <w:br w:type="textWrapping"/>
      </w:r>
      <w:r>
        <w:t>B. ①③</w:t>
      </w:r>
      <w:r>
        <w:br w:type="textWrapping"/>
      </w:r>
      <w:r>
        <w:t>C. ②④</w:t>
      </w:r>
      <w:r>
        <w:br w:type="textWrapping"/>
      </w:r>
      <w:r>
        <w:t>D. ③④。</w:t>
      </w:r>
    </w:p>
    <w:p w14:paraId="06BD19E0">
      <w:pPr>
        <w:spacing w:after="80"/>
        <w:rPr>
          <w:lang w:eastAsia="zh-CN"/>
        </w:rPr>
      </w:pPr>
      <w:r>
        <w:rPr>
          <w:b/>
          <w:color w:val="21574C"/>
          <w:lang w:eastAsia="zh-CN"/>
        </w:rPr>
        <w:t>【为什么能想到】</w:t>
      </w:r>
      <w:r>
        <w:rPr>
          <w:lang w:eastAsia="zh-CN"/>
        </w:rPr>
        <w:t xml:space="preserve"> 命名活动的关键不在飞行器物理结构本身，而在主体对任务意义的选择、加工和创造；这正体现意识活动具有目的性、自觉选择性和能动创造性。</w:t>
      </w:r>
    </w:p>
    <w:p w14:paraId="1F965A74">
      <w:pPr>
        <w:spacing w:after="80"/>
        <w:rPr>
          <w:lang w:eastAsia="zh-CN"/>
        </w:rPr>
      </w:pPr>
      <w:r>
        <w:rPr>
          <w:b/>
          <w:color w:val="21574C"/>
          <w:lang w:eastAsia="zh-CN"/>
        </w:rPr>
        <w:t>【答案落点】</w:t>
      </w:r>
      <w:r>
        <w:rPr>
          <w:lang w:eastAsia="zh-CN"/>
        </w:rPr>
        <w:t xml:space="preserve"> 正确项是D，其中③说明命名体现意识活动的能动创造性；①把形象化命名误说成抽象思维，②把飞行器与名称说成必然联系，都是对材料关系的误判。</w:t>
      </w:r>
    </w:p>
    <w:p w14:paraId="6618D0D5">
      <w:pPr>
        <w:rPr>
          <w:lang w:eastAsia="zh-CN"/>
        </w:rPr>
      </w:pPr>
    </w:p>
    <w:p w14:paraId="61105A29">
      <w:pPr>
        <w:pStyle w:val="4"/>
        <w:rPr>
          <w:lang w:eastAsia="zh-CN"/>
        </w:rPr>
      </w:pPr>
      <w:bookmarkStart w:id="4" w:name="_Toc228624410"/>
      <w:r>
        <w:rPr>
          <w:lang w:eastAsia="zh-CN"/>
        </w:rPr>
        <w:t>尊重客观规律与发挥主观能动性相结合</w:t>
      </w:r>
      <w:bookmarkEnd w:id="4"/>
    </w:p>
    <w:p w14:paraId="4B5FCE7B">
      <w:pPr>
        <w:pStyle w:val="5"/>
        <w:rPr>
          <w:lang w:eastAsia="zh-CN"/>
        </w:rPr>
      </w:pPr>
      <w:r>
        <w:rPr>
          <w:lang w:eastAsia="zh-CN"/>
        </w:rPr>
        <w:t>1. 2025海淀期末 第16题（主观题）</w:t>
      </w:r>
    </w:p>
    <w:p w14:paraId="35811AA1">
      <w:pPr>
        <w:spacing w:after="80"/>
        <w:rPr>
          <w:lang w:eastAsia="zh-CN"/>
        </w:rPr>
      </w:pPr>
      <w:r>
        <w:rPr>
          <w:b/>
          <w:color w:val="21574C"/>
          <w:lang w:eastAsia="zh-CN"/>
        </w:rPr>
        <w:t>【材料触发点】</w:t>
      </w:r>
      <w:r>
        <w:rPr>
          <w:lang w:eastAsia="zh-CN"/>
        </w:rPr>
        <w:t xml:space="preserve"> 依据中药药性、药材搭配和食品科学的客观规律研发养生产品；老字号、医院、药房主动调研需求并跨地推广。</w:t>
      </w:r>
    </w:p>
    <w:p w14:paraId="34E75314">
      <w:pPr>
        <w:spacing w:after="80"/>
        <w:rPr>
          <w:lang w:eastAsia="zh-CN"/>
        </w:rPr>
      </w:pPr>
      <w:r>
        <w:rPr>
          <w:b/>
          <w:color w:val="21574C"/>
          <w:lang w:eastAsia="zh-CN"/>
        </w:rPr>
        <w:t>【设问】</w:t>
      </w:r>
      <w:r>
        <w:rPr>
          <w:lang w:eastAsia="zh-CN"/>
        </w:rPr>
        <w:t xml:space="preserve"> 运用《哲学与文化》知识，谈谈我们是如何打造中医药新时尚的。</w:t>
      </w:r>
    </w:p>
    <w:p w14:paraId="296AEFC6">
      <w:pPr>
        <w:spacing w:after="80"/>
        <w:rPr>
          <w:lang w:eastAsia="zh-CN"/>
        </w:rPr>
      </w:pPr>
      <w:r>
        <w:rPr>
          <w:b/>
          <w:color w:val="21574C"/>
          <w:lang w:eastAsia="zh-CN"/>
        </w:rPr>
        <w:t>【为什么能想到】</w:t>
      </w:r>
      <w:r>
        <w:rPr>
          <w:lang w:eastAsia="zh-CN"/>
        </w:rPr>
        <w:t xml:space="preserve"> 石斛、荷叶、当归等中药材都有自身药性、药材搭配和食用安全规律，要把它们做成可日常食用的养生烘焙必须先尊重这些客观规律；同时各品牌主动调研消费者需求、研发新品、跨地经营，是发挥人的主观能动性。</w:t>
      </w:r>
    </w:p>
    <w:p w14:paraId="067D39AD">
      <w:pPr>
        <w:spacing w:after="80"/>
        <w:rPr>
          <w:lang w:eastAsia="zh-CN"/>
        </w:rPr>
      </w:pPr>
      <w:r>
        <w:rPr>
          <w:b/>
          <w:color w:val="21574C"/>
          <w:lang w:eastAsia="zh-CN"/>
        </w:rPr>
        <w:t>【答案落点】</w:t>
      </w:r>
      <w:r>
        <w:rPr>
          <w:lang w:eastAsia="zh-CN"/>
        </w:rPr>
        <w:t xml:space="preserve"> 尊重中药药性和食品科学的客观规律，同时充分发挥主观能动性主动研发养生烘焙、扩展销售场景，把规律性与能动性结合起来打造新时尚。</w:t>
      </w:r>
    </w:p>
    <w:p w14:paraId="0D1A64E9">
      <w:pPr>
        <w:rPr>
          <w:lang w:eastAsia="zh-CN"/>
        </w:rPr>
      </w:pPr>
    </w:p>
    <w:p w14:paraId="489E07ED">
      <w:pPr>
        <w:pStyle w:val="5"/>
        <w:rPr>
          <w:lang w:eastAsia="zh-CN"/>
        </w:rPr>
      </w:pPr>
      <w:r>
        <w:rPr>
          <w:lang w:eastAsia="zh-CN"/>
        </w:rPr>
        <w:t>2. 2026西城一模 第21题（主观题）</w:t>
      </w:r>
    </w:p>
    <w:p w14:paraId="71A2DB4C">
      <w:pPr>
        <w:spacing w:after="80"/>
        <w:rPr>
          <w:lang w:eastAsia="zh-CN"/>
        </w:rPr>
      </w:pPr>
      <w:r>
        <w:rPr>
          <w:b/>
          <w:color w:val="21574C"/>
          <w:lang w:eastAsia="zh-CN"/>
        </w:rPr>
        <w:t>【材料触发点】</w:t>
      </w:r>
      <w:r>
        <w:rPr>
          <w:lang w:eastAsia="zh-CN"/>
        </w:rPr>
        <w:t xml:space="preserve"> 材料：“推进中国式现代化是一项探索性事业”，“十五五”时期是基本实现社会主义现代化承前启后、全面发力、攻坚突破的关键时期，“聚焦关键领域和重要环节，多次强调探索”——既要尊重现代化建设的客观规律，又要在关键时期主动发挥能动性进行探索。</w:t>
      </w:r>
    </w:p>
    <w:p w14:paraId="0FC3E866">
      <w:pPr>
        <w:spacing w:after="80"/>
        <w:rPr>
          <w:lang w:eastAsia="zh-CN"/>
        </w:rPr>
      </w:pPr>
      <w:r>
        <w:rPr>
          <w:b/>
          <w:color w:val="21574C"/>
          <w:lang w:eastAsia="zh-CN"/>
        </w:rPr>
        <w:t>【设问】</w:t>
      </w:r>
      <w:r>
        <w:rPr>
          <w:lang w:eastAsia="zh-CN"/>
        </w:rPr>
        <w:t xml:space="preserve"> 结合材料，综合运用所学，分析为什么“中国式现代化处于关键时期，更要坚持探索”。</w:t>
      </w:r>
    </w:p>
    <w:p w14:paraId="69B75935">
      <w:pPr>
        <w:spacing w:after="80"/>
        <w:rPr>
          <w:lang w:eastAsia="zh-CN"/>
        </w:rPr>
      </w:pPr>
      <w:r>
        <w:rPr>
          <w:b/>
          <w:color w:val="21574C"/>
          <w:lang w:eastAsia="zh-CN"/>
        </w:rPr>
        <w:t>【为什么能想到】</w:t>
      </w:r>
      <w:r>
        <w:rPr>
          <w:lang w:eastAsia="zh-CN"/>
        </w:rPr>
        <w:t xml:space="preserve"> 材料把中国式现代化定位为“探索性事业”，并强调“十五五是承前启后、全面发力、攻坚突破的关键时期”——这种“有客观阶段性规律可循、又必须主动探索”的双重要求，正是规律的客观性与主观能动性相统一的体现。学生看到“探索性事业”“关键时期”“攻坚突破”这些表述时，就应当从尊重规律和发挥主观能动性相结合的角度作答。</w:t>
      </w:r>
    </w:p>
    <w:p w14:paraId="39E64363">
      <w:pPr>
        <w:spacing w:after="80"/>
        <w:rPr>
          <w:lang w:eastAsia="zh-CN"/>
        </w:rPr>
      </w:pPr>
      <w:r>
        <w:rPr>
          <w:b/>
          <w:color w:val="21574C"/>
          <w:lang w:eastAsia="zh-CN"/>
        </w:rPr>
        <w:t>【答案落点】</w:t>
      </w:r>
      <w:r>
        <w:rPr>
          <w:lang w:eastAsia="zh-CN"/>
        </w:rPr>
        <w:t xml:space="preserve"> 中国式现代化作为人类社会发展规律和我国基本国情共同决定的事业，有其客观规律性；同时它又是探索性事业，必须在尊重客观规律的前提下，主动发挥主观能动性，在“十五五”关键领域和重要环节大胆探索；只有把尊重规律和发挥能动性结合起来，才能在关键时期把规律所允许的可能性变为现实，所以越是关键时期，越要坚持探索。</w:t>
      </w:r>
    </w:p>
    <w:p w14:paraId="51B3ED7A">
      <w:pPr>
        <w:rPr>
          <w:lang w:eastAsia="zh-CN"/>
        </w:rPr>
      </w:pPr>
    </w:p>
    <w:p w14:paraId="7EAA4A37">
      <w:pPr>
        <w:pStyle w:val="5"/>
        <w:rPr>
          <w:lang w:eastAsia="zh-CN"/>
        </w:rPr>
      </w:pPr>
      <w:r>
        <w:rPr>
          <w:lang w:eastAsia="zh-CN"/>
        </w:rPr>
        <w:t>3. 2025西城二模 第16题第（1）问（主观题）</w:t>
      </w:r>
    </w:p>
    <w:p w14:paraId="65EE2B92">
      <w:pPr>
        <w:spacing w:after="80"/>
        <w:rPr>
          <w:lang w:eastAsia="zh-CN"/>
        </w:rPr>
      </w:pPr>
      <w:r>
        <w:rPr>
          <w:b/>
          <w:color w:val="21574C"/>
          <w:lang w:eastAsia="zh-CN"/>
        </w:rPr>
        <w:t>【材料触发点】</w:t>
      </w:r>
      <w:r>
        <w:rPr>
          <w:lang w:eastAsia="zh-CN"/>
        </w:rPr>
        <w:t xml:space="preserve"> 京郊的鹿叫村遗址，村落遗址内保留着较多废弃水井和地窖，时常有动物掉入，对区域野生动物造成极大威胁。延庆区自然保护地管理处在水井内建造了攀爬台阶，并营造了5处雨水收集池，便于不同体型的动物们自由取水。近日确认有勺鸡、貉、雕鸮、狍子、野猪、岩松鼠、红嘴蓝鹊等十余种野生动物在此饮水觅食。</w:t>
      </w:r>
    </w:p>
    <w:p w14:paraId="7D0A6929">
      <w:pPr>
        <w:spacing w:after="80"/>
        <w:rPr>
          <w:lang w:eastAsia="zh-CN"/>
        </w:rPr>
      </w:pPr>
      <w:r>
        <w:rPr>
          <w:b/>
          <w:color w:val="21574C"/>
          <w:lang w:eastAsia="zh-CN"/>
        </w:rPr>
        <w:t>【设问】</w:t>
      </w:r>
      <w:r>
        <w:rPr>
          <w:lang w:eastAsia="zh-CN"/>
        </w:rPr>
        <w:t xml:space="preserve"> 废弃水井变成了动物乐园，请说明背后的哲学智慧。</w:t>
      </w:r>
    </w:p>
    <w:p w14:paraId="13714408">
      <w:pPr>
        <w:spacing w:after="80"/>
        <w:rPr>
          <w:lang w:eastAsia="zh-CN"/>
        </w:rPr>
      </w:pPr>
      <w:r>
        <w:rPr>
          <w:b/>
          <w:color w:val="21574C"/>
          <w:lang w:eastAsia="zh-CN"/>
        </w:rPr>
        <w:t>【为什么能想到】</w:t>
      </w:r>
      <w:r>
        <w:rPr>
          <w:lang w:eastAsia="zh-CN"/>
        </w:rPr>
        <w:t xml:space="preserve"> 水井和地窖原本对野生动物是陷阱（客观条件造成的危险），管理处通过修建攀爬台阶、营造蓄水池让动物能自由取水（人主动改造客观条件）——这一“认识自然规律—利用自然条件—改造为生态友好场所”的过程，正是把发挥主观能动性与尊重客观规律相结合的典型情境。学生看到“认识动物习性、利用废弃水井、营造取水设施、动物来此饮水”就应当想到：人发挥主观能动性必须建立在尊重客观规律基础上，把握自然规律才能有效改造客观世界。</w:t>
      </w:r>
    </w:p>
    <w:p w14:paraId="7B4B9D3A">
      <w:pPr>
        <w:spacing w:after="80"/>
        <w:rPr>
          <w:lang w:eastAsia="zh-CN"/>
        </w:rPr>
      </w:pPr>
      <w:r>
        <w:rPr>
          <w:b/>
          <w:color w:val="21574C"/>
          <w:lang w:eastAsia="zh-CN"/>
        </w:rPr>
        <w:t>【答案落点】</w:t>
      </w:r>
      <w:r>
        <w:rPr>
          <w:lang w:eastAsia="zh-CN"/>
        </w:rPr>
        <w:t xml:space="preserve"> 规律是客观的，不以人的意志为转移，人们必须尊重规律、按客观规律办事；同时，人具有主观能动性，能够认识和利用规律改造世界。延庆区自然保护地管理处认识并尊重野生动物饮水、攀爬等生存规律，发挥主观能动性，在废弃水井内建造攀爬台阶、营造雨水收集池——这是把发挥主观能动性与尊重客观规律相结合的体现，从而把对动物的安全威胁转化为生物多样性保护的生态乐园。</w:t>
      </w:r>
    </w:p>
    <w:p w14:paraId="1EDBAE5D">
      <w:pPr>
        <w:rPr>
          <w:lang w:eastAsia="zh-CN"/>
        </w:rPr>
      </w:pPr>
    </w:p>
    <w:p w14:paraId="6CBCD5A9">
      <w:pPr>
        <w:pStyle w:val="5"/>
        <w:rPr>
          <w:lang w:eastAsia="zh-CN"/>
        </w:rPr>
      </w:pPr>
      <w:r>
        <w:rPr>
          <w:lang w:eastAsia="zh-CN"/>
        </w:rPr>
        <w:t>4. 2024西城一模 第17题（主观题）</w:t>
      </w:r>
    </w:p>
    <w:p w14:paraId="235DB739">
      <w:pPr>
        <w:spacing w:after="80"/>
        <w:rPr>
          <w:lang w:eastAsia="zh-CN"/>
        </w:rPr>
      </w:pPr>
      <w:r>
        <w:rPr>
          <w:b/>
          <w:color w:val="21574C"/>
          <w:lang w:eastAsia="zh-CN"/>
        </w:rPr>
        <w:t>【材料触发点】</w:t>
      </w:r>
      <w:r>
        <w:rPr>
          <w:lang w:eastAsia="zh-CN"/>
        </w:rPr>
        <w:t xml:space="preserve"> 材料中“园林设计师们从城市各个角落搜集了不同的土壤将公园填满”是人发挥主观能动性创造前置条件，紧接着“将种植权完全交给自然”“让风/鸟/昆虫/土壤里的种子自己萌发”“物竞天择”是对生态系统自我演替这一客观规律的尊重，二者结合才换来公园的“枝繁叶茂”。</w:t>
      </w:r>
    </w:p>
    <w:p w14:paraId="5D4ABEBA">
      <w:pPr>
        <w:spacing w:after="80"/>
        <w:rPr>
          <w:lang w:eastAsia="zh-CN"/>
        </w:rPr>
      </w:pPr>
      <w:r>
        <w:rPr>
          <w:b/>
          <w:color w:val="21574C"/>
          <w:lang w:eastAsia="zh-CN"/>
        </w:rPr>
        <w:t>【设问】</w:t>
      </w:r>
      <w:r>
        <w:rPr>
          <w:lang w:eastAsia="zh-CN"/>
        </w:rPr>
        <w:t xml:space="preserve"> 17．（9分）……园林设计师们从城市各个角落搜集了不同的土壤将公园填满，然后将种植权完全交给自然……这个完全信任自然、由自然意志主宰的公园如今枝繁叶茂、郁郁葱葱……从哲学角度，说明处理人与自然的关系，应避免陷入人类中心主义。</w:t>
      </w:r>
    </w:p>
    <w:p w14:paraId="1783C82E">
      <w:pPr>
        <w:spacing w:after="80"/>
        <w:rPr>
          <w:lang w:eastAsia="zh-CN"/>
        </w:rPr>
      </w:pPr>
      <w:r>
        <w:rPr>
          <w:b/>
          <w:color w:val="21574C"/>
          <w:lang w:eastAsia="zh-CN"/>
        </w:rPr>
        <w:t>【为什么能想到】</w:t>
      </w:r>
      <w:r>
        <w:rPr>
          <w:lang w:eastAsia="zh-CN"/>
        </w:rPr>
        <w:t xml:space="preserve"> 设计师没有用人的意志强行规划景观，而是先发挥能动性去搜集土壤、填满公园打好物质基础，再把生长选择权完全交给生态系统自身的演替规律——能动性服务于规律性，并以规律性为前提和边界；如果只发挥能动性而否定生态规律，就会陷入人类中心主义并制造出僵化的“水泥森林”。</w:t>
      </w:r>
    </w:p>
    <w:p w14:paraId="35A341B0">
      <w:pPr>
        <w:spacing w:after="80"/>
        <w:rPr>
          <w:lang w:eastAsia="zh-CN"/>
        </w:rPr>
      </w:pPr>
      <w:r>
        <w:rPr>
          <w:b/>
          <w:color w:val="21574C"/>
          <w:lang w:eastAsia="zh-CN"/>
        </w:rPr>
        <w:t>【答案落点】</w:t>
      </w:r>
      <w:r>
        <w:rPr>
          <w:lang w:eastAsia="zh-CN"/>
        </w:rPr>
        <w:t xml:space="preserve"> 处理人与自然的关系，要承认生态系统物种竞争、自然演替等是不以人的意志为转移的客观规律，人的活动应当为这些规律的实现创造条件而不是用人的意志替代规律本身；只有把发挥主观能动性建立在尊重生态规律的基础上，才能从根子上避免人类中心主义对客观规律的违背。</w:t>
      </w:r>
    </w:p>
    <w:p w14:paraId="531BC086">
      <w:pPr>
        <w:rPr>
          <w:lang w:eastAsia="zh-CN"/>
        </w:rPr>
      </w:pPr>
    </w:p>
    <w:p w14:paraId="6AB5A85F">
      <w:pPr>
        <w:pStyle w:val="5"/>
        <w:rPr>
          <w:lang w:eastAsia="zh-CN"/>
        </w:rPr>
      </w:pPr>
      <w:r>
        <w:rPr>
          <w:lang w:eastAsia="zh-CN"/>
        </w:rPr>
        <w:t>5. 2024西城二模 第18题第（4）问（主观题）</w:t>
      </w:r>
    </w:p>
    <w:p w14:paraId="56094098">
      <w:pPr>
        <w:spacing w:after="80"/>
        <w:rPr>
          <w:lang w:eastAsia="zh-CN"/>
        </w:rPr>
      </w:pPr>
      <w:r>
        <w:rPr>
          <w:b/>
          <w:color w:val="21574C"/>
          <w:lang w:eastAsia="zh-CN"/>
        </w:rPr>
        <w:t>【材料触发点】</w:t>
      </w:r>
      <w:r>
        <w:rPr>
          <w:lang w:eastAsia="zh-CN"/>
        </w:rPr>
        <w:t xml:space="preserve"> 传统村落形态多样、自有乡土气息和文化传承规律 + 城镇化与移民搬迁对传统村落形成冲击 + 国家主动加强乡村美学教育、推动美术艺术元素融入乡村规划建设。</w:t>
      </w:r>
    </w:p>
    <w:p w14:paraId="3BFFD944">
      <w:pPr>
        <w:spacing w:after="80"/>
        <w:rPr>
          <w:lang w:eastAsia="zh-CN"/>
        </w:rPr>
      </w:pPr>
      <w:r>
        <w:rPr>
          <w:b/>
          <w:color w:val="21574C"/>
          <w:lang w:eastAsia="zh-CN"/>
        </w:rPr>
        <w:t>【设问】</w:t>
      </w:r>
      <w:r>
        <w:rPr>
          <w:lang w:eastAsia="zh-CN"/>
        </w:rPr>
        <w:t xml:space="preserve"> 结合材料，综合运用所学，阐释如何推动乡村文化振兴。</w:t>
      </w:r>
    </w:p>
    <w:p w14:paraId="613EDB92">
      <w:pPr>
        <w:spacing w:after="80"/>
        <w:rPr>
          <w:lang w:eastAsia="zh-CN"/>
        </w:rPr>
      </w:pPr>
      <w:r>
        <w:rPr>
          <w:b/>
          <w:color w:val="21574C"/>
          <w:lang w:eastAsia="zh-CN"/>
        </w:rPr>
        <w:t>【为什么能想到】</w:t>
      </w:r>
      <w:r>
        <w:rPr>
          <w:lang w:eastAsia="zh-CN"/>
        </w:rPr>
        <w:t xml:space="preserve"> 材料一方面强调传统村落“形态多样”“带有浓郁的乡土气息”，说明乡村文化在长期历史中形成了自身的客观规律和特点，不能任意改造；另一方面又强调要“加强乡村美学普及和教育”“推动更多美术元素、艺术元素应用到乡村规划建设”，说明面对城镇化冲击不能听之任之，必须主动作为。“承认客观规律”与“主动改造发展”同时出现，正是触发“尊重客观规律与发挥主观能动性相结合”方法论的典型材料结构。</w:t>
      </w:r>
    </w:p>
    <w:p w14:paraId="437A5006">
      <w:pPr>
        <w:spacing w:after="80"/>
        <w:rPr>
          <w:lang w:eastAsia="zh-CN"/>
        </w:rPr>
      </w:pPr>
      <w:r>
        <w:rPr>
          <w:b/>
          <w:color w:val="21574C"/>
          <w:lang w:eastAsia="zh-CN"/>
        </w:rPr>
        <w:t>【答案落点】</w:t>
      </w:r>
      <w:r>
        <w:rPr>
          <w:lang w:eastAsia="zh-CN"/>
        </w:rPr>
        <w:t xml:space="preserve"> 推动乡村文化振兴，要尊重各地传统村落形成发展的客观规律和乡土文化传承规律，承认特色村落自身的发展逻辑，不盲目拆除、不强行同质化；同时要充分发挥主观能动性，主动加强乡村美学普及与教育、推动艺术元素融入乡村规划、兴办特色文化设施，把“尊重规律”与“主动作为”统一起来。</w:t>
      </w:r>
    </w:p>
    <w:p w14:paraId="465CC3CE">
      <w:pPr>
        <w:rPr>
          <w:lang w:eastAsia="zh-CN"/>
        </w:rPr>
      </w:pPr>
    </w:p>
    <w:p w14:paraId="6FD09691">
      <w:pPr>
        <w:pStyle w:val="5"/>
        <w:rPr>
          <w:lang w:eastAsia="zh-CN"/>
        </w:rPr>
      </w:pPr>
      <w:r>
        <w:rPr>
          <w:lang w:eastAsia="zh-CN"/>
        </w:rPr>
        <w:t>6. 2026朝阳一模 第16题（主观题）</w:t>
      </w:r>
    </w:p>
    <w:p w14:paraId="302D259F">
      <w:pPr>
        <w:spacing w:after="80"/>
        <w:rPr>
          <w:lang w:eastAsia="zh-CN"/>
        </w:rPr>
      </w:pPr>
      <w:r>
        <w:rPr>
          <w:b/>
          <w:color w:val="21574C"/>
          <w:lang w:eastAsia="zh-CN"/>
        </w:rPr>
        <w:t>【材料触发点】</w:t>
      </w:r>
      <w:r>
        <w:rPr>
          <w:lang w:eastAsia="zh-CN"/>
        </w:rPr>
        <w:t xml:space="preserve"> 材料：“中国农历属于阴阳合历，阴阳合历将阴历与阳历有机结合。以太阳运行的回归年定年，以月亮运行的朔望月定月，通过“十九年七闰”协调年月长度差异，兼顾日月运行规律。中国农历独创二十四节气，将天文的精确性与物候的生命性完美结合，以指导农业生产”——天体运行是客观规律，“十九年七闰”与独创二十四节气是发挥主观能动性。</w:t>
      </w:r>
    </w:p>
    <w:p w14:paraId="4F0922A5">
      <w:pPr>
        <w:spacing w:after="80"/>
        <w:rPr>
          <w:lang w:eastAsia="zh-CN"/>
        </w:rPr>
      </w:pPr>
      <w:r>
        <w:rPr>
          <w:b/>
          <w:color w:val="21574C"/>
          <w:lang w:eastAsia="zh-CN"/>
        </w:rPr>
        <w:t>【设问】</w:t>
      </w:r>
      <w:r>
        <w:rPr>
          <w:lang w:eastAsia="zh-CN"/>
        </w:rPr>
        <w:t xml:space="preserve"> 结合材料，运用《哲学与文化》知识，分析中国农历所蕴含的独特智慧。</w:t>
      </w:r>
    </w:p>
    <w:p w14:paraId="2C8304A3">
      <w:pPr>
        <w:spacing w:after="80"/>
        <w:rPr>
          <w:lang w:eastAsia="zh-CN"/>
        </w:rPr>
      </w:pPr>
      <w:r>
        <w:rPr>
          <w:b/>
          <w:color w:val="21574C"/>
          <w:lang w:eastAsia="zh-CN"/>
        </w:rPr>
        <w:t>【为什么能想到】</w:t>
      </w:r>
      <w:r>
        <w:rPr>
          <w:lang w:eastAsia="zh-CN"/>
        </w:rPr>
        <w:t xml:space="preserve"> 材料中“以太阳运行的回归年定年”“以月亮运行的朔望月定月”是规律的客观存在，“十九年七闰”“独创二十四节气”是发挥主观能动性。学生看到“兼顾日月运行规律”+“独创”“协调”这种“认识规律—利用规律”对照时，应当从尊重客观规律与发挥主观能动性相结合作答。</w:t>
      </w:r>
    </w:p>
    <w:p w14:paraId="39559BE2">
      <w:pPr>
        <w:spacing w:after="80"/>
        <w:rPr>
          <w:lang w:eastAsia="zh-CN"/>
        </w:rPr>
      </w:pPr>
      <w:r>
        <w:rPr>
          <w:b/>
          <w:color w:val="21574C"/>
          <w:lang w:eastAsia="zh-CN"/>
        </w:rPr>
        <w:t>【答案落点】</w:t>
      </w:r>
      <w:r>
        <w:rPr>
          <w:lang w:eastAsia="zh-CN"/>
        </w:rPr>
        <w:t xml:space="preserve"> 中国农历以太阳运行的回归年定年、月亮运行的朔望月定月，尊重了天体运行的客观规律；同时古人通过“十九年七闰”协调年月差异、独创二十四节气指导农业生产，这是在认识和把握规律基础上发挥主观能动性、利用规律造福人类——尊重客观规律与发挥主观能动性的辩证统一，正是中国农历独特智慧的根本所在。</w:t>
      </w:r>
    </w:p>
    <w:p w14:paraId="244A0F8F">
      <w:pPr>
        <w:rPr>
          <w:lang w:eastAsia="zh-CN"/>
        </w:rPr>
      </w:pPr>
    </w:p>
    <w:p w14:paraId="4843AE5A">
      <w:pPr>
        <w:pStyle w:val="5"/>
        <w:rPr>
          <w:lang w:eastAsia="zh-CN"/>
        </w:rPr>
      </w:pPr>
      <w:r>
        <w:rPr>
          <w:lang w:eastAsia="zh-CN"/>
        </w:rPr>
        <w:t>7. 2025朝阳期末 第16题（主观题）</w:t>
      </w:r>
    </w:p>
    <w:p w14:paraId="67847E85">
      <w:pPr>
        <w:spacing w:after="80"/>
        <w:rPr>
          <w:lang w:eastAsia="zh-CN"/>
        </w:rPr>
      </w:pPr>
      <w:r>
        <w:rPr>
          <w:b/>
          <w:color w:val="21574C"/>
          <w:lang w:eastAsia="zh-CN"/>
        </w:rPr>
        <w:t>【材料触发点】</w:t>
      </w:r>
      <w:r>
        <w:rPr>
          <w:lang w:eastAsia="zh-CN"/>
        </w:rPr>
        <w:t xml:space="preserve"> 文物挖掘“丰富内涵和当代价值”“寻找契合点”；春节申遗须经联合国大会决议和教科文组织程序。</w:t>
      </w:r>
    </w:p>
    <w:p w14:paraId="60F6ADA0">
      <w:pPr>
        <w:spacing w:after="80"/>
        <w:rPr>
          <w:lang w:eastAsia="zh-CN"/>
        </w:rPr>
      </w:pPr>
      <w:r>
        <w:rPr>
          <w:b/>
          <w:color w:val="21574C"/>
          <w:lang w:eastAsia="zh-CN"/>
        </w:rPr>
        <w:t>【设问】</w:t>
      </w:r>
      <w:r>
        <w:rPr>
          <w:lang w:eastAsia="zh-CN"/>
        </w:rPr>
        <w:t xml:space="preserve"> 运用《哲学与文化》知识，谈谈应如何用文化同世界对话。</w:t>
      </w:r>
    </w:p>
    <w:p w14:paraId="726FAFE2">
      <w:pPr>
        <w:spacing w:after="80"/>
        <w:rPr>
          <w:lang w:eastAsia="zh-CN"/>
        </w:rPr>
      </w:pPr>
      <w:r>
        <w:rPr>
          <w:b/>
          <w:color w:val="21574C"/>
          <w:lang w:eastAsia="zh-CN"/>
        </w:rPr>
        <w:t>【为什么能想到】</w:t>
      </w:r>
      <w:r>
        <w:rPr>
          <w:lang w:eastAsia="zh-CN"/>
        </w:rPr>
        <w:t xml:space="preserve"> 材料二文物从历史走向现代必须挖掘其内涵的当代价值并寻找与现代生活的契合点，不能凭主观意愿强行嫁接；材料三春节走向世界须经联合国决议和教科文组织程序，体现文化传播的客观秩序。这说明文化传承、文化交流有自身的客观规律。但同时主体在“积极推动”申遗、“组团”展览，体现发挥主观能动性。</w:t>
      </w:r>
    </w:p>
    <w:p w14:paraId="41BB6C5C">
      <w:pPr>
        <w:spacing w:after="80"/>
        <w:rPr>
          <w:lang w:eastAsia="zh-CN"/>
        </w:rPr>
      </w:pPr>
      <w:r>
        <w:rPr>
          <w:b/>
          <w:color w:val="21574C"/>
          <w:lang w:eastAsia="zh-CN"/>
        </w:rPr>
        <w:t>【答案落点】</w:t>
      </w:r>
      <w:r>
        <w:rPr>
          <w:lang w:eastAsia="zh-CN"/>
        </w:rPr>
        <w:t xml:space="preserve"> 用文化同世界对话要尊重文化传承和文化交流的客观规律，并在尊重规律基础上正确发挥主观能动性，主动推介展览、推动申遗，共建文明百花园。</w:t>
      </w:r>
    </w:p>
    <w:p w14:paraId="4E38D79E">
      <w:pPr>
        <w:rPr>
          <w:lang w:eastAsia="zh-CN"/>
        </w:rPr>
      </w:pPr>
    </w:p>
    <w:p w14:paraId="75B4AC33">
      <w:pPr>
        <w:pStyle w:val="5"/>
        <w:rPr>
          <w:lang w:eastAsia="zh-CN"/>
        </w:rPr>
      </w:pPr>
      <w:r>
        <w:rPr>
          <w:lang w:eastAsia="zh-CN"/>
        </w:rPr>
        <w:t>8. 2024朝阳二模 第16题第（2）问（主观题）</w:t>
      </w:r>
    </w:p>
    <w:p w14:paraId="2F3F1EA2">
      <w:pPr>
        <w:spacing w:after="80"/>
        <w:rPr>
          <w:lang w:eastAsia="zh-CN"/>
        </w:rPr>
      </w:pPr>
      <w:r>
        <w:rPr>
          <w:b/>
          <w:color w:val="21574C"/>
          <w:lang w:eastAsia="zh-CN"/>
        </w:rPr>
        <w:t>【材料触发点】</w:t>
      </w:r>
      <w:r>
        <w:rPr>
          <w:lang w:eastAsia="zh-CN"/>
        </w:rPr>
        <w:t xml:space="preserve"> 材料二写“受脑科学研究成果启发”科学家开发出人工神经网络（人发挥主观能动性），同时写“但受计算机内存和处理速度的限制,人工智能初期发展缓慢”（受客观规律制约）。</w:t>
      </w:r>
    </w:p>
    <w:p w14:paraId="2386FB4E">
      <w:pPr>
        <w:spacing w:after="80"/>
        <w:rPr>
          <w:lang w:eastAsia="zh-CN"/>
        </w:rPr>
      </w:pPr>
      <w:r>
        <w:rPr>
          <w:b/>
          <w:color w:val="21574C"/>
          <w:lang w:eastAsia="zh-CN"/>
        </w:rPr>
        <w:t>【设问】</w:t>
      </w:r>
      <w:r>
        <w:rPr>
          <w:lang w:eastAsia="zh-CN"/>
        </w:rPr>
        <w:t xml:space="preserve"> 未来，是人塑造人工智能？还是人工智能塑造人？还是……运用哲学知识，谈谈你的看法。</w:t>
      </w:r>
    </w:p>
    <w:p w14:paraId="0C6399A2">
      <w:pPr>
        <w:spacing w:after="80"/>
        <w:rPr>
          <w:lang w:eastAsia="zh-CN"/>
        </w:rPr>
      </w:pPr>
      <w:r>
        <w:rPr>
          <w:b/>
          <w:color w:val="21574C"/>
          <w:lang w:eastAsia="zh-CN"/>
        </w:rPr>
        <w:t>【为什么能想到】</w:t>
      </w:r>
      <w:r>
        <w:rPr>
          <w:lang w:eastAsia="zh-CN"/>
        </w:rPr>
        <w:t xml:space="preserve"> 材料一方面体现人发挥主观能动性主动开发人工神经网络、推动深度学习和类脑智能；另一方面又呈现人工智能发展受制于神经科学规律和计算机内存、处理速度等客观规律——违背客观条件就“初期发展缓慢”，遵循规律才“加速发展”，体现尊重客观规律是发挥主观能动性的前提，发挥主观能动性要以尊重客观规律为基础。</w:t>
      </w:r>
    </w:p>
    <w:p w14:paraId="64099B77">
      <w:pPr>
        <w:spacing w:after="80"/>
        <w:rPr>
          <w:lang w:eastAsia="zh-CN"/>
        </w:rPr>
      </w:pPr>
      <w:r>
        <w:rPr>
          <w:b/>
          <w:color w:val="21574C"/>
          <w:lang w:eastAsia="zh-CN"/>
        </w:rPr>
        <w:t>【答案落点】</w:t>
      </w:r>
      <w:r>
        <w:rPr>
          <w:lang w:eastAsia="zh-CN"/>
        </w:rPr>
        <w:t xml:space="preserve"> 未来人塑造人工智能必须把尊重客观规律（脑科学规律、技术演进规律、社会发展规律）和充分发挥主观能动性（科研创新、政策引导、伦理规范）结合起来；二者结合才能既推动人工智能技术突破，又防范风险与威胁，实现人与人工智能的良性相互塑造。</w:t>
      </w:r>
    </w:p>
    <w:p w14:paraId="5F9E063C">
      <w:pPr>
        <w:rPr>
          <w:lang w:eastAsia="zh-CN"/>
        </w:rPr>
      </w:pPr>
    </w:p>
    <w:p w14:paraId="4C621C1D">
      <w:pPr>
        <w:pStyle w:val="5"/>
        <w:rPr>
          <w:lang w:eastAsia="zh-CN"/>
        </w:rPr>
      </w:pPr>
      <w:r>
        <w:rPr>
          <w:lang w:eastAsia="zh-CN"/>
        </w:rPr>
        <w:t>9. 2024朝阳期中 第17题（主观题）</w:t>
      </w:r>
    </w:p>
    <w:p w14:paraId="6ADD6916">
      <w:pPr>
        <w:spacing w:after="80"/>
        <w:rPr>
          <w:lang w:eastAsia="zh-CN"/>
        </w:rPr>
      </w:pPr>
      <w:r>
        <w:rPr>
          <w:b/>
          <w:color w:val="21574C"/>
          <w:lang w:eastAsia="zh-CN"/>
        </w:rPr>
        <w:t>【材料触发点】</w:t>
      </w:r>
      <w:r>
        <w:rPr>
          <w:lang w:eastAsia="zh-CN"/>
        </w:rPr>
        <w:t xml:space="preserve"> 材料一指出“连续不是停滞、更不是僵化，而是以创新为支撑的历史进步过程”，材料二要求“找准二者结合的路径”。</w:t>
      </w:r>
    </w:p>
    <w:p w14:paraId="4B15680E">
      <w:pPr>
        <w:spacing w:after="80"/>
        <w:rPr>
          <w:lang w:eastAsia="zh-CN"/>
        </w:rPr>
      </w:pPr>
      <w:r>
        <w:rPr>
          <w:b/>
          <w:color w:val="21574C"/>
          <w:lang w:eastAsia="zh-CN"/>
        </w:rPr>
        <w:t>【设问】</w:t>
      </w:r>
      <w:r>
        <w:rPr>
          <w:lang w:eastAsia="zh-CN"/>
        </w:rPr>
        <w:t xml:space="preserve"> 结合材料，运用《哲学与文化》相关知识，分析如何让我国历史悠久的农耕文明在新时代迎来全新面貌。</w:t>
      </w:r>
    </w:p>
    <w:p w14:paraId="0F45ACB1">
      <w:pPr>
        <w:spacing w:after="80"/>
        <w:rPr>
          <w:lang w:eastAsia="zh-CN"/>
        </w:rPr>
      </w:pPr>
      <w:r>
        <w:rPr>
          <w:b/>
          <w:color w:val="21574C"/>
          <w:lang w:eastAsia="zh-CN"/>
        </w:rPr>
        <w:t>【为什么能想到】</w:t>
      </w:r>
      <w:r>
        <w:rPr>
          <w:lang w:eastAsia="zh-CN"/>
        </w:rPr>
        <w:t xml:space="preserve"> 农耕文明的传承与发展不是凭主观意愿想拆就拆、想造就造，它有内在的文化连续性规律——“连续不是停滞”“以创新为支撑”就是规律；同时也不是消极保守，要主动“找准结合路径”“推动创新发展”就是主观能动性。学生看到“连续”“创新”“找准路径”这些表述时，就应当想到这是尊重客观规律与发挥主观能动性相结合的典型情境。</w:t>
      </w:r>
    </w:p>
    <w:p w14:paraId="7EFEC057">
      <w:pPr>
        <w:spacing w:after="80"/>
        <w:rPr>
          <w:lang w:eastAsia="zh-CN"/>
        </w:rPr>
      </w:pPr>
      <w:r>
        <w:rPr>
          <w:b/>
          <w:color w:val="21574C"/>
          <w:lang w:eastAsia="zh-CN"/>
        </w:rPr>
        <w:t>【答案落点】</w:t>
      </w:r>
      <w:r>
        <w:rPr>
          <w:lang w:eastAsia="zh-CN"/>
        </w:rPr>
        <w:t xml:space="preserve"> 必须把尊重客观规律与发挥主观能动性结合起来；让农耕文明在新时代迎来全新面貌，要尊重文化连续性与创新性相统一的规律——不能任意“拆真建假”地破坏物质载体，也不能停滞僵化地拒绝转化；同时要充分发挥主观能动性，主动找准农耕文明与工业文明结合的路径，主动推动数字技术与农耕文化融合，主动整治不良传播现象，从而在按规律办事的基础上让农耕文明实现全新面貌。</w:t>
      </w:r>
    </w:p>
    <w:p w14:paraId="0E25B2BC">
      <w:pPr>
        <w:rPr>
          <w:lang w:eastAsia="zh-CN"/>
        </w:rPr>
      </w:pPr>
    </w:p>
    <w:p w14:paraId="574683C7">
      <w:pPr>
        <w:pStyle w:val="5"/>
        <w:rPr>
          <w:lang w:eastAsia="zh-CN"/>
        </w:rPr>
      </w:pPr>
      <w:r>
        <w:rPr>
          <w:lang w:eastAsia="zh-CN"/>
        </w:rPr>
        <w:t>10. 2026丰台一模 第21题（主观题）</w:t>
      </w:r>
    </w:p>
    <w:p w14:paraId="473A4CF3">
      <w:pPr>
        <w:spacing w:after="80"/>
        <w:rPr>
          <w:lang w:eastAsia="zh-CN"/>
        </w:rPr>
      </w:pPr>
      <w:r>
        <w:rPr>
          <w:b/>
          <w:color w:val="21574C"/>
          <w:lang w:eastAsia="zh-CN"/>
        </w:rPr>
        <w:t>【材料触发点】</w:t>
      </w:r>
      <w:r>
        <w:rPr>
          <w:lang w:eastAsia="zh-CN"/>
        </w:rPr>
        <w:t xml:space="preserve"> 材料【精准识变】：“党的十八大以来，以习近平同志为核心的党中央着眼于我国经济社会发展的新情况新问题……推进“五位一体”总体布局，把党推动高质量发展，推动中国式现代化的巨轮滚滚前行”；【主动求变】：必然面临各类风险挑战，唯有主动求变才能开辟光明未来——既要遵循发展规律，又要主动作为。</w:t>
      </w:r>
    </w:p>
    <w:p w14:paraId="22A6D015">
      <w:pPr>
        <w:spacing w:after="80"/>
        <w:rPr>
          <w:lang w:eastAsia="zh-CN"/>
        </w:rPr>
      </w:pPr>
      <w:r>
        <w:rPr>
          <w:b/>
          <w:color w:val="21574C"/>
          <w:lang w:eastAsia="zh-CN"/>
        </w:rPr>
        <w:t>【设问】</w:t>
      </w:r>
      <w:r>
        <w:rPr>
          <w:lang w:eastAsia="zh-CN"/>
        </w:rPr>
        <w:t xml:space="preserve"> 结合材料，综合运用所学，谈谈你对善于识变应变求变的理解。</w:t>
      </w:r>
    </w:p>
    <w:p w14:paraId="74898C3E">
      <w:pPr>
        <w:spacing w:after="80"/>
        <w:rPr>
          <w:lang w:eastAsia="zh-CN"/>
        </w:rPr>
      </w:pPr>
      <w:r>
        <w:rPr>
          <w:b/>
          <w:color w:val="21574C"/>
          <w:lang w:eastAsia="zh-CN"/>
        </w:rPr>
        <w:t>【为什么能想到】</w:t>
      </w:r>
      <w:r>
        <w:rPr>
          <w:lang w:eastAsia="zh-CN"/>
        </w:rPr>
        <w:t xml:space="preserve"> 材料把识变（精准把握我国经济社会发展规律新变化）、应变（科学决策）、求变（主动开拓）三者并列，体现了在尊重客观规律基础上发挥主观能动性。学生看到“精准识变”“科学应变”“主动求变”这种规律—能动性结合表述时，应当从尊重客观规律与发挥主观能动性相结合角度作答。</w:t>
      </w:r>
    </w:p>
    <w:p w14:paraId="5BD625D3">
      <w:pPr>
        <w:spacing w:after="80"/>
        <w:rPr>
          <w:lang w:eastAsia="zh-CN"/>
        </w:rPr>
      </w:pPr>
      <w:r>
        <w:rPr>
          <w:b/>
          <w:color w:val="21574C"/>
          <w:lang w:eastAsia="zh-CN"/>
        </w:rPr>
        <w:t>【答案落点】</w:t>
      </w:r>
      <w:r>
        <w:rPr>
          <w:lang w:eastAsia="zh-CN"/>
        </w:rPr>
        <w:t xml:space="preserve"> 尊重客观规律是发挥主观能动性的前提，发挥主观能动性是尊重规律的必要条件，二者要相结合。识变要求精准把握我国经济社会发展和中国式现代化的客观规律新变化；应变要求党在尊重规律基础上科学决策；求变要求在规律允许范围内主动开拓——把尊重客观规律与发挥主观能动性相结合贯穿识变应变求变全过程，是党在中国式现代化中把握战略主动的关键。</w:t>
      </w:r>
    </w:p>
    <w:p w14:paraId="417600DF">
      <w:pPr>
        <w:rPr>
          <w:lang w:eastAsia="zh-CN"/>
        </w:rPr>
      </w:pPr>
    </w:p>
    <w:p w14:paraId="670C3018">
      <w:pPr>
        <w:pStyle w:val="5"/>
        <w:rPr>
          <w:lang w:eastAsia="zh-CN"/>
        </w:rPr>
      </w:pPr>
      <w:r>
        <w:rPr>
          <w:lang w:eastAsia="zh-CN"/>
        </w:rPr>
        <w:t>11. 2026丰台期末 第16题（主观题）</w:t>
      </w:r>
    </w:p>
    <w:p w14:paraId="599DF4B0">
      <w:pPr>
        <w:spacing w:after="80"/>
        <w:rPr>
          <w:lang w:eastAsia="zh-CN"/>
        </w:rPr>
      </w:pPr>
      <w:r>
        <w:rPr>
          <w:b/>
          <w:color w:val="21574C"/>
          <w:lang w:eastAsia="zh-CN"/>
        </w:rPr>
        <w:t>【材料触发点】</w:t>
      </w:r>
      <w:r>
        <w:rPr>
          <w:lang w:eastAsia="zh-CN"/>
        </w:rPr>
        <w:t xml:space="preserve"> 材料把留白理解为“生态宜居”和“以虚无从容自在”，既涉及空间、生态、审美的客观规律，也需要设计者主动安排疏密、虚实和尺度。</w:t>
      </w:r>
    </w:p>
    <w:p w14:paraId="1BC0FA54">
      <w:pPr>
        <w:spacing w:after="80"/>
        <w:rPr>
          <w:lang w:eastAsia="zh-CN"/>
        </w:rPr>
      </w:pPr>
      <w:r>
        <w:rPr>
          <w:b/>
          <w:color w:val="21574C"/>
          <w:lang w:eastAsia="zh-CN"/>
        </w:rPr>
        <w:t>【设问】</w:t>
      </w:r>
      <w:r>
        <w:rPr>
          <w:lang w:eastAsia="zh-CN"/>
        </w:rPr>
        <w:t xml:space="preserve"> 结合材料，运用《哲学与文化》知识，谈谈你对留白的理解。</w:t>
      </w:r>
    </w:p>
    <w:p w14:paraId="55501BB1">
      <w:pPr>
        <w:spacing w:after="80"/>
        <w:rPr>
          <w:lang w:eastAsia="zh-CN"/>
        </w:rPr>
      </w:pPr>
      <w:r>
        <w:rPr>
          <w:b/>
          <w:color w:val="21574C"/>
          <w:lang w:eastAsia="zh-CN"/>
        </w:rPr>
        <w:t>【为什么能想到】</w:t>
      </w:r>
      <w:r>
        <w:rPr>
          <w:lang w:eastAsia="zh-CN"/>
        </w:rPr>
        <w:t xml:space="preserve"> 好的留白不是随意空出来，而是在尊重生态空间规律、审美规律和人的生活需要基础上进行主动设计。学生看到“生态宜居”“疏密张弛”“过度会破坏意境”，就应想到尊重客观规律与发挥主观能动性相结合。</w:t>
      </w:r>
    </w:p>
    <w:p w14:paraId="7D433176">
      <w:pPr>
        <w:spacing w:after="80"/>
        <w:rPr>
          <w:lang w:eastAsia="zh-CN"/>
        </w:rPr>
      </w:pPr>
      <w:r>
        <w:rPr>
          <w:b/>
          <w:color w:val="21574C"/>
          <w:lang w:eastAsia="zh-CN"/>
        </w:rPr>
        <w:t>【答案落点】</w:t>
      </w:r>
      <w:r>
        <w:rPr>
          <w:lang w:eastAsia="zh-CN"/>
        </w:rPr>
        <w:t xml:space="preserve"> 营造留白之美，要在尊重客观规律基础上发挥主观能动性：既尊重空间生态、审美和生活规律，又主动设计疏密、虚实和尺度，让留白服务生态宜居和整体意境，而不是随意制造空旷。</w:t>
      </w:r>
    </w:p>
    <w:p w14:paraId="15CD65BE">
      <w:pPr>
        <w:rPr>
          <w:lang w:eastAsia="zh-CN"/>
        </w:rPr>
      </w:pPr>
    </w:p>
    <w:p w14:paraId="03C4F6D4">
      <w:pPr>
        <w:pStyle w:val="5"/>
        <w:rPr>
          <w:lang w:eastAsia="zh-CN"/>
        </w:rPr>
      </w:pPr>
      <w:r>
        <w:rPr>
          <w:lang w:eastAsia="zh-CN"/>
        </w:rPr>
        <w:t>12. 2025丰台二模 第21题（主观题）</w:t>
      </w:r>
    </w:p>
    <w:p w14:paraId="363DDD76">
      <w:pPr>
        <w:spacing w:after="80"/>
        <w:rPr>
          <w:lang w:eastAsia="zh-CN"/>
        </w:rPr>
      </w:pPr>
      <w:r>
        <w:rPr>
          <w:b/>
          <w:color w:val="21574C"/>
          <w:lang w:eastAsia="zh-CN"/>
        </w:rPr>
        <w:t>【材料触发点】</w:t>
      </w:r>
      <w:r>
        <w:rPr>
          <w:lang w:eastAsia="zh-CN"/>
        </w:rPr>
        <w:t xml:space="preserve"> 自然之势：都江堰以鱼嘴堤分水、飞沙堰溢洪、宝瓶口引水，设计顺应岷江水势规律，造就千年灌区典范；哈尼梯田以森林涵养水源、沟渠分层引流、木刻分水平衡水量，设计顺应山地水势规律的灌溉系统。时代之势：中国共产党推进全面从严治党深化自我革命；“一带一路”倡议推动构建人类命运共同体；中国式现代化创造人类文明新形态。</w:t>
      </w:r>
    </w:p>
    <w:p w14:paraId="7E65C56A">
      <w:pPr>
        <w:spacing w:after="80"/>
        <w:rPr>
          <w:lang w:eastAsia="zh-CN"/>
        </w:rPr>
      </w:pPr>
      <w:r>
        <w:rPr>
          <w:b/>
          <w:color w:val="21574C"/>
          <w:lang w:eastAsia="zh-CN"/>
        </w:rPr>
        <w:t>【设问】</w:t>
      </w:r>
      <w:r>
        <w:rPr>
          <w:lang w:eastAsia="zh-CN"/>
        </w:rPr>
        <w:t xml:space="preserve"> 结合材料，综合运用所学，谈谈如何把握“势”的智慧。</w:t>
      </w:r>
    </w:p>
    <w:p w14:paraId="215373A3">
      <w:pPr>
        <w:spacing w:after="80"/>
        <w:rPr>
          <w:lang w:eastAsia="zh-CN"/>
        </w:rPr>
      </w:pPr>
      <w:r>
        <w:rPr>
          <w:b/>
          <w:color w:val="21574C"/>
          <w:lang w:eastAsia="zh-CN"/>
        </w:rPr>
        <w:t>【为什么能想到】</w:t>
      </w:r>
      <w:r>
        <w:rPr>
          <w:lang w:eastAsia="zh-CN"/>
        </w:rPr>
        <w:t xml:space="preserve"> 都江堰、哈尼梯田都是“设计顺应水势规律”——人不是创造规律，而是认识、把握、利用客观规律；中国共产党推进全面从严治党、社区创新基层治理、“一带一路”倡议——是人在认识时代规律基础上，发挥主观能动性主动塑造时代之势。学生看到“顺应自然水势规律的灌溉典范+主动塑造党风时代之势”两条线时，就应当想到尊重客观规律与发挥主观能动性的辩证关系：客观规律是不以人意志为转移的，要尊重和利用规律；同时人具有主观能动性，能够在认识和把握规律的基础上能动地改造世界、塑造时代之势。</w:t>
      </w:r>
    </w:p>
    <w:p w14:paraId="1987FEEC">
      <w:pPr>
        <w:spacing w:after="80"/>
        <w:rPr>
          <w:lang w:eastAsia="zh-CN"/>
        </w:rPr>
      </w:pPr>
      <w:r>
        <w:rPr>
          <w:b/>
          <w:color w:val="21574C"/>
          <w:lang w:eastAsia="zh-CN"/>
        </w:rPr>
        <w:t>【答案落点】</w:t>
      </w:r>
      <w:r>
        <w:rPr>
          <w:lang w:eastAsia="zh-CN"/>
        </w:rPr>
        <w:t xml:space="preserve"> 规律是客观的，不以人的意志为转移；同时，人具有主观能动性，能够认识和利用规律改造世界，把握客观规律与发挥主观能动性必须辩证统一。把握“势”的智慧，首先要顺应自然之势——都江堰分水溢洪引水设计、哈尼梯田分层引流木刻分水设计，皆是因循岷江水势、山地水势这一客观规律才造就千年灌区与人与自然和谐共生的典范；其次要建构时代之势——中国共产党推进全面从严治党、“一带一路”倡导构建人类命运共同体、中国式现代化创造人类文明新形态，是在认识时代发展规律基础上充分发挥主观能动性、主动塑造时代潮流的体现。把握“势”的智慧，本质就是在尊重客观规律的基础上能动地认识和改造世界。</w:t>
      </w:r>
    </w:p>
    <w:p w14:paraId="114B5AE3">
      <w:pPr>
        <w:rPr>
          <w:lang w:eastAsia="zh-CN"/>
        </w:rPr>
      </w:pPr>
    </w:p>
    <w:p w14:paraId="12EA5DF5">
      <w:pPr>
        <w:pStyle w:val="5"/>
        <w:rPr>
          <w:lang w:eastAsia="zh-CN"/>
        </w:rPr>
      </w:pPr>
      <w:r>
        <w:rPr>
          <w:lang w:eastAsia="zh-CN"/>
        </w:rPr>
        <w:t>13. 2026延庆一模 第20题（主观题）</w:t>
      </w:r>
    </w:p>
    <w:p w14:paraId="442328EA">
      <w:pPr>
        <w:spacing w:after="80"/>
        <w:rPr>
          <w:lang w:eastAsia="zh-CN"/>
        </w:rPr>
      </w:pPr>
      <w:r>
        <w:rPr>
          <w:b/>
          <w:color w:val="21574C"/>
          <w:lang w:eastAsia="zh-CN"/>
        </w:rPr>
        <w:t>【材料触发点】</w:t>
      </w:r>
      <w:r>
        <w:rPr>
          <w:lang w:eastAsia="zh-CN"/>
        </w:rPr>
        <w:t xml:space="preserve"> 材料：“我国发展处于战略机遇和风险挑战并存、不确定难预料因素增多的时期。我国经济基础稳、优势多、韧性强、潜能大，长期向好的支撑条件和基本趋势没有变”“中国特色社会主义制度优势、超大规模市场优势、完整产业体系优势、丰富人才资源优势更加彰显”——既要尊重发展长期向好的客观趋势，又要在战略机遇期主动作为。</w:t>
      </w:r>
    </w:p>
    <w:p w14:paraId="13E57998">
      <w:pPr>
        <w:spacing w:after="80"/>
        <w:rPr>
          <w:lang w:eastAsia="zh-CN"/>
        </w:rPr>
      </w:pPr>
      <w:r>
        <w:rPr>
          <w:b/>
          <w:color w:val="21574C"/>
          <w:lang w:eastAsia="zh-CN"/>
        </w:rPr>
        <w:t>【设问】</w:t>
      </w:r>
      <w:r>
        <w:rPr>
          <w:lang w:eastAsia="zh-CN"/>
        </w:rPr>
        <w:t xml:space="preserve"> 结合材料，综合运用所学，谈谈对“实现社会主义现代化是一个阶梯式递进、不断发展进步的历史过程，需要不懈努力、接续奋斗”的理解。</w:t>
      </w:r>
    </w:p>
    <w:p w14:paraId="657674DD">
      <w:pPr>
        <w:spacing w:after="80"/>
        <w:rPr>
          <w:lang w:eastAsia="zh-CN"/>
        </w:rPr>
      </w:pPr>
      <w:r>
        <w:rPr>
          <w:b/>
          <w:color w:val="21574C"/>
          <w:lang w:eastAsia="zh-CN"/>
        </w:rPr>
        <w:t>【为什么能想到】</w:t>
      </w:r>
      <w:r>
        <w:rPr>
          <w:lang w:eastAsia="zh-CN"/>
        </w:rPr>
        <w:t xml:space="preserve"> 材料一面给出“长期向好的支撑条件和基本趋势没有变”的客观规律性，一面要求“不懈努力、接续奋斗”地主动作为——这是规律性与能动性的统一。学生看到“阶梯式递进”“承前启后”“不懈努力”“接续奋斗”这些表述时，应当从尊重客观规律与发挥主观能动性相结合切入。</w:t>
      </w:r>
    </w:p>
    <w:p w14:paraId="0C6E286A">
      <w:pPr>
        <w:spacing w:after="80"/>
        <w:rPr>
          <w:lang w:eastAsia="zh-CN"/>
        </w:rPr>
      </w:pPr>
      <w:r>
        <w:rPr>
          <w:b/>
          <w:color w:val="21574C"/>
          <w:lang w:eastAsia="zh-CN"/>
        </w:rPr>
        <w:t>【答案落点】</w:t>
      </w:r>
      <w:r>
        <w:rPr>
          <w:lang w:eastAsia="zh-CN"/>
        </w:rPr>
        <w:t xml:space="preserve"> 尊重客观规律是发挥主观能动性的前提，发挥主观能动性又是认识和利用规律的必要条件，二者要结合起来。我国长期向好的支撑条件和基本趋势没有变、四大优势更加彰显，是社会主义现代化进程的客观规律性体现；同时面对战略机遇与风险挑战并存的复杂局面，必须发挥主观能动性，不懈努力、接续奋斗——只有把尊重客观规律与发挥主观能动性相结合，才能在阶梯式递进中把握战略主动。</w:t>
      </w:r>
    </w:p>
    <w:p w14:paraId="79113416">
      <w:pPr>
        <w:rPr>
          <w:lang w:eastAsia="zh-CN"/>
        </w:rPr>
      </w:pPr>
    </w:p>
    <w:p w14:paraId="24081812">
      <w:pPr>
        <w:pStyle w:val="5"/>
        <w:rPr>
          <w:lang w:eastAsia="zh-CN"/>
        </w:rPr>
      </w:pPr>
      <w:r>
        <w:rPr>
          <w:lang w:eastAsia="zh-CN"/>
        </w:rPr>
        <w:t>14. 2026门头沟一模 第21题（主观题）</w:t>
      </w:r>
    </w:p>
    <w:p w14:paraId="6590298D">
      <w:pPr>
        <w:spacing w:after="80"/>
        <w:rPr>
          <w:lang w:eastAsia="zh-CN"/>
        </w:rPr>
      </w:pPr>
      <w:r>
        <w:rPr>
          <w:b/>
          <w:color w:val="21574C"/>
          <w:lang w:eastAsia="zh-CN"/>
        </w:rPr>
        <w:t>【材料触发点】</w:t>
      </w:r>
      <w:r>
        <w:rPr>
          <w:lang w:eastAsia="zh-CN"/>
        </w:rPr>
        <w:t xml:space="preserve"> 材料一：“纵观世界经济发展历程，能够穿越经济周期并保持长期稳健增长的大型经济体屈指可数。自1953年实施第一个五年计划以来，中国制定和实施了14个五年规划（计划），一棒接着一棒跑。“中国规划”被国际社会赞誉为“当代世界最具特色、最为有效的国家治理模式之一””——既尊重经济发展规律，又通过五年规划发挥主观能动性。</w:t>
      </w:r>
    </w:p>
    <w:p w14:paraId="6696FD35">
      <w:pPr>
        <w:spacing w:after="80"/>
        <w:rPr>
          <w:lang w:eastAsia="zh-CN"/>
        </w:rPr>
      </w:pPr>
      <w:r>
        <w:rPr>
          <w:b/>
          <w:color w:val="21574C"/>
          <w:lang w:eastAsia="zh-CN"/>
        </w:rPr>
        <w:t>【设问】</w:t>
      </w:r>
      <w:r>
        <w:rPr>
          <w:lang w:eastAsia="zh-CN"/>
        </w:rPr>
        <w:t xml:space="preserve"> 结合材料，综合运用所学，谈谈中国为何能为世界提供宝贵的确定性。</w:t>
      </w:r>
    </w:p>
    <w:p w14:paraId="497CC52D">
      <w:pPr>
        <w:spacing w:after="80"/>
        <w:rPr>
          <w:lang w:eastAsia="zh-CN"/>
        </w:rPr>
      </w:pPr>
      <w:r>
        <w:rPr>
          <w:b/>
          <w:color w:val="21574C"/>
          <w:lang w:eastAsia="zh-CN"/>
        </w:rPr>
        <w:t>【为什么能想到】</w:t>
      </w:r>
      <w:r>
        <w:rPr>
          <w:lang w:eastAsia="zh-CN"/>
        </w:rPr>
        <w:t xml:space="preserve"> 材料一“穿越经济周期”“14个五年规划一棒接着一棒”体现了对经济发展规律的尊重和持续主动作为。学生看到“穿越经济周期保持长期稳健增长”“14个五年规划”“一棒接着一棒”这些表述时，应当从尊重客观规律与发挥主观能动性相结合切入。</w:t>
      </w:r>
    </w:p>
    <w:p w14:paraId="52A530E7">
      <w:pPr>
        <w:spacing w:after="80"/>
        <w:rPr>
          <w:lang w:eastAsia="zh-CN"/>
        </w:rPr>
      </w:pPr>
      <w:r>
        <w:rPr>
          <w:b/>
          <w:color w:val="21574C"/>
          <w:lang w:eastAsia="zh-CN"/>
        </w:rPr>
        <w:t>【答案落点】</w:t>
      </w:r>
      <w:r>
        <w:rPr>
          <w:lang w:eastAsia="zh-CN"/>
        </w:rPr>
        <w:t xml:space="preserve"> 尊重客观规律是发挥主观能动性的前提，发挥主观能动性是认识和利用规律的必要条件，二者要相结合。中国之所以能穿越经济周期、保持长期稳健增长，正是因为长期遵循经济社会发展规律，通过14个五年规划“一棒接着一棒跑”地发挥主观能动性，把规律性认识转化为长期稳定的国家治理模式——这是中国能为世界提供宝贵确定性的科学治理基础。</w:t>
      </w:r>
    </w:p>
    <w:p w14:paraId="2651FACA">
      <w:pPr>
        <w:rPr>
          <w:lang w:eastAsia="zh-CN"/>
        </w:rPr>
      </w:pPr>
    </w:p>
    <w:p w14:paraId="320EEE4D">
      <w:pPr>
        <w:pStyle w:val="5"/>
        <w:rPr>
          <w:lang w:eastAsia="zh-CN"/>
        </w:rPr>
      </w:pPr>
      <w:r>
        <w:rPr>
          <w:lang w:eastAsia="zh-CN"/>
        </w:rPr>
        <w:t>15. 2026顺义一模 第21题（主观题）</w:t>
      </w:r>
    </w:p>
    <w:p w14:paraId="01D8CE6D">
      <w:pPr>
        <w:spacing w:after="80"/>
        <w:rPr>
          <w:lang w:eastAsia="zh-CN"/>
        </w:rPr>
      </w:pPr>
      <w:r>
        <w:rPr>
          <w:b/>
          <w:color w:val="21574C"/>
          <w:lang w:eastAsia="zh-CN"/>
        </w:rPr>
        <w:t>【材料触发点】</w:t>
      </w:r>
      <w:r>
        <w:rPr>
          <w:lang w:eastAsia="zh-CN"/>
        </w:rPr>
        <w:t xml:space="preserve"> 材料二：“中国共产党……牢牢把握历史大势与时代大势，准确识变、科学应变、主动求变”“统筹中华民族伟大复兴战略全局和世界百年未有之大变局”“推动我国经济总量连续跨越新关口”——既把握历史发展大势的客观规律，又发挥主观能动性进行准确识变、科学应变、主动求变。</w:t>
      </w:r>
    </w:p>
    <w:p w14:paraId="7573E5E4">
      <w:pPr>
        <w:spacing w:after="80"/>
        <w:rPr>
          <w:lang w:eastAsia="zh-CN"/>
        </w:rPr>
      </w:pPr>
      <w:r>
        <w:rPr>
          <w:b/>
          <w:color w:val="21574C"/>
          <w:lang w:eastAsia="zh-CN"/>
        </w:rPr>
        <w:t>【设问】</w:t>
      </w:r>
      <w:r>
        <w:rPr>
          <w:lang w:eastAsia="zh-CN"/>
        </w:rPr>
        <w:t xml:space="preserve"> 结合材料，综合运用所学，谈谈以中国式现代化全面推进中华民族伟大复兴，应如何运用“审势、乘势、驭势”的智慧。</w:t>
      </w:r>
    </w:p>
    <w:p w14:paraId="7A4741CE">
      <w:pPr>
        <w:spacing w:after="80"/>
        <w:rPr>
          <w:lang w:eastAsia="zh-CN"/>
        </w:rPr>
      </w:pPr>
      <w:r>
        <w:rPr>
          <w:b/>
          <w:color w:val="21574C"/>
          <w:lang w:eastAsia="zh-CN"/>
        </w:rPr>
        <w:t>【为什么能想到】</w:t>
      </w:r>
      <w:r>
        <w:rPr>
          <w:lang w:eastAsia="zh-CN"/>
        </w:rPr>
        <w:t xml:space="preserve"> 材料中“势是事物发展的趋势和方向，具有客观规律性”+“准确识变、科学应变、主动求变”清楚把规律的客观性与能动作用并列。学生看到“历史大势”“时代大势”“识变应变求变”这些表述时，应当从尊重客观规律与发挥主观能动性相结合切入。</w:t>
      </w:r>
    </w:p>
    <w:p w14:paraId="1AB474D9">
      <w:pPr>
        <w:spacing w:after="80"/>
        <w:rPr>
          <w:lang w:eastAsia="zh-CN"/>
        </w:rPr>
      </w:pPr>
      <w:r>
        <w:rPr>
          <w:b/>
          <w:color w:val="21574C"/>
          <w:lang w:eastAsia="zh-CN"/>
        </w:rPr>
        <w:t>【答案落点】</w:t>
      </w:r>
      <w:r>
        <w:rPr>
          <w:lang w:eastAsia="zh-CN"/>
        </w:rPr>
        <w:t xml:space="preserve"> 尊重客观规律是发挥主观能动性的前提，发挥主观能动性是认识和利用规律的必要条件，二者要相结合。“势”是事物发展的客观规律性趋势；运用“审势”智慧要求充分调查研究、深刻洞察百年变局、民族复兴全局与中国特色社会主义发展大势，把握客观规律；“乘势”“驭势”则要求在尊重规律基础上发挥主观能动性，准确识变、科学应变、主动求变，推动中国式现代化稳步前进。</w:t>
      </w:r>
    </w:p>
    <w:p w14:paraId="17F369CC">
      <w:pPr>
        <w:rPr>
          <w:lang w:eastAsia="zh-CN"/>
        </w:rPr>
      </w:pPr>
    </w:p>
    <w:p w14:paraId="702E7D17">
      <w:pPr>
        <w:pStyle w:val="5"/>
        <w:rPr>
          <w:lang w:eastAsia="zh-CN"/>
        </w:rPr>
      </w:pPr>
      <w:r>
        <w:rPr>
          <w:lang w:eastAsia="zh-CN"/>
        </w:rPr>
        <w:t>16. 2026房山一模 第16题第（2）问（主观题）</w:t>
      </w:r>
    </w:p>
    <w:p w14:paraId="4281CE39">
      <w:pPr>
        <w:spacing w:after="80"/>
        <w:rPr>
          <w:lang w:eastAsia="zh-CN"/>
        </w:rPr>
      </w:pPr>
      <w:r>
        <w:rPr>
          <w:b/>
          <w:color w:val="21574C"/>
          <w:lang w:eastAsia="zh-CN"/>
        </w:rPr>
        <w:t>【材料触发点】</w:t>
      </w:r>
      <w:r>
        <w:rPr>
          <w:lang w:eastAsia="zh-CN"/>
        </w:rPr>
        <w:t xml:space="preserve"> 材料一中该地依托客观区位和资源条件，同时主动推进口岸数字化升级、建设清洁能源基地、发展农牧产品精深加工、举办文化活动。</w:t>
      </w:r>
    </w:p>
    <w:p w14:paraId="08D125B8">
      <w:pPr>
        <w:spacing w:after="80"/>
        <w:rPr>
          <w:lang w:eastAsia="zh-CN"/>
        </w:rPr>
      </w:pPr>
      <w:r>
        <w:rPr>
          <w:b/>
          <w:color w:val="21574C"/>
          <w:lang w:eastAsia="zh-CN"/>
        </w:rPr>
        <w:t>【设问】</w:t>
      </w:r>
      <w:r>
        <w:rPr>
          <w:lang w:eastAsia="zh-CN"/>
        </w:rPr>
        <w:t xml:space="preserve"> 结合材料一和材料二，运用哲学知识，谈谈你对“因地制宜，本质就是实事求是”的理解。（7分）。</w:t>
      </w:r>
    </w:p>
    <w:p w14:paraId="5AA0C27C">
      <w:pPr>
        <w:spacing w:after="80"/>
        <w:rPr>
          <w:lang w:eastAsia="zh-CN"/>
        </w:rPr>
      </w:pPr>
      <w:r>
        <w:rPr>
          <w:b/>
          <w:color w:val="21574C"/>
          <w:lang w:eastAsia="zh-CN"/>
        </w:rPr>
        <w:t>【为什么能想到】</w:t>
      </w:r>
      <w:r>
        <w:rPr>
          <w:lang w:eastAsia="zh-CN"/>
        </w:rPr>
        <w:t xml:space="preserve"> 材料既有客观条件，也有人的主动规划和实践。因地制宜不是消极顺从自然条件，而是在尊重当地资源、生态和产业规律的前提下，主动设计符合规律的发展路径。</w:t>
      </w:r>
    </w:p>
    <w:p w14:paraId="6451E331">
      <w:pPr>
        <w:spacing w:after="80"/>
        <w:rPr>
          <w:lang w:eastAsia="zh-CN"/>
        </w:rPr>
      </w:pPr>
      <w:r>
        <w:rPr>
          <w:b/>
          <w:color w:val="21574C"/>
          <w:lang w:eastAsia="zh-CN"/>
        </w:rPr>
        <w:t>【答案落点】</w:t>
      </w:r>
      <w:r>
        <w:rPr>
          <w:lang w:eastAsia="zh-CN"/>
        </w:rPr>
        <w:t xml:space="preserve"> 坚持因地制宜，要把尊重客观规律和发挥主观能动性结合起来：既承认地方资源禀赋和发展规律，又通过数字化转型、产业升级、文化活动等主动作为，把客观条件转化为高质量发展优势。</w:t>
      </w:r>
    </w:p>
    <w:p w14:paraId="3485A7F7">
      <w:pPr>
        <w:rPr>
          <w:lang w:eastAsia="zh-CN"/>
        </w:rPr>
      </w:pPr>
    </w:p>
    <w:p w14:paraId="06898E6B">
      <w:pPr>
        <w:pStyle w:val="5"/>
        <w:rPr>
          <w:lang w:eastAsia="zh-CN"/>
        </w:rPr>
      </w:pPr>
      <w:r>
        <w:rPr>
          <w:lang w:eastAsia="zh-CN"/>
        </w:rPr>
        <w:t>17. 2026通州期末 第16题（主观题）</w:t>
      </w:r>
    </w:p>
    <w:p w14:paraId="6629509F">
      <w:pPr>
        <w:spacing w:after="80"/>
        <w:rPr>
          <w:lang w:eastAsia="zh-CN"/>
        </w:rPr>
      </w:pPr>
      <w:r>
        <w:rPr>
          <w:b/>
          <w:color w:val="21574C"/>
          <w:lang w:eastAsia="zh-CN"/>
        </w:rPr>
        <w:t>【材料触发点】</w:t>
      </w:r>
      <w:r>
        <w:rPr>
          <w:lang w:eastAsia="zh-CN"/>
        </w:rPr>
        <w:t xml:space="preserve"> 材料一面写李冰利用当地地势和水势，另一方面写他率领民众历经艰难、勇于开拓，修建都江堰，治水利民。</w:t>
      </w:r>
    </w:p>
    <w:p w14:paraId="5A06D4FA">
      <w:pPr>
        <w:spacing w:after="80"/>
        <w:rPr>
          <w:lang w:eastAsia="zh-CN"/>
        </w:rPr>
      </w:pPr>
      <w:r>
        <w:rPr>
          <w:b/>
          <w:color w:val="21574C"/>
          <w:lang w:eastAsia="zh-CN"/>
        </w:rPr>
        <w:t>【设问】</w:t>
      </w:r>
      <w:r>
        <w:rPr>
          <w:lang w:eastAsia="zh-CN"/>
        </w:rPr>
        <w:t xml:space="preserve"> 结合材料，运用《哲学与文化》知识，阐释都江堰跨越千年的治水智慧。</w:t>
      </w:r>
    </w:p>
    <w:p w14:paraId="53256644">
      <w:pPr>
        <w:spacing w:after="80"/>
        <w:rPr>
          <w:lang w:eastAsia="zh-CN"/>
        </w:rPr>
      </w:pPr>
      <w:r>
        <w:rPr>
          <w:b/>
          <w:color w:val="21574C"/>
          <w:lang w:eastAsia="zh-CN"/>
        </w:rPr>
        <w:t>【为什么能想到】</w:t>
      </w:r>
      <w:r>
        <w:rPr>
          <w:lang w:eastAsia="zh-CN"/>
        </w:rPr>
        <w:t xml:space="preserve"> 都江堰既不是消极顺水漂流，也不是违背水势硬干，而是在顺应自然水势的基础上主动设计、组织民众、修建工程。学生看到“利用地理条件”和“勇于开拓”同时出现，就应想到尊重客观规律与发挥主观能动性相结合。</w:t>
      </w:r>
    </w:p>
    <w:p w14:paraId="5CD12AAC">
      <w:pPr>
        <w:spacing w:after="80"/>
        <w:rPr>
          <w:lang w:eastAsia="zh-CN"/>
        </w:rPr>
      </w:pPr>
      <w:r>
        <w:rPr>
          <w:b/>
          <w:color w:val="21574C"/>
          <w:lang w:eastAsia="zh-CN"/>
        </w:rPr>
        <w:t>【答案落点】</w:t>
      </w:r>
      <w:r>
        <w:rPr>
          <w:lang w:eastAsia="zh-CN"/>
        </w:rPr>
        <w:t xml:space="preserve"> 都江堰跨越千年的智慧在于尊重客观规律与发挥主观能动性相结合：一方面顺应地形水势和自然规律，另一方面发挥人的主动创造能力组织治水工程，实现治水利民和人与自然和谐共生。</w:t>
      </w:r>
    </w:p>
    <w:p w14:paraId="5F5EFEDF">
      <w:pPr>
        <w:rPr>
          <w:lang w:eastAsia="zh-CN"/>
        </w:rPr>
      </w:pPr>
    </w:p>
    <w:p w14:paraId="5A648A8D">
      <w:pPr>
        <w:pStyle w:val="5"/>
        <w:rPr>
          <w:lang w:eastAsia="zh-CN"/>
        </w:rPr>
      </w:pPr>
      <w:r>
        <w:rPr>
          <w:lang w:eastAsia="zh-CN"/>
        </w:rPr>
        <w:t>18. 2025昌平二模 第22题（主观题）</w:t>
      </w:r>
    </w:p>
    <w:p w14:paraId="5E241F62">
      <w:pPr>
        <w:spacing w:after="80"/>
        <w:rPr>
          <w:lang w:eastAsia="zh-CN"/>
        </w:rPr>
      </w:pPr>
      <w:r>
        <w:rPr>
          <w:b/>
          <w:color w:val="21574C"/>
          <w:lang w:eastAsia="zh-CN"/>
        </w:rPr>
        <w:t>【材料触发点】</w:t>
      </w:r>
      <w:r>
        <w:rPr>
          <w:lang w:eastAsia="zh-CN"/>
        </w:rPr>
        <w:t xml:space="preserve"> 中国独有的制度优势、中国突出的供给优势、中国超大规模市场优势、中国创新驱动的活力与势头——“中国风景”背后的密码。从经济增量看，10多年间中国经济总量从50多万亿元到130多万亿元的历史性跃升；产业结构不断优化、绿色底色愈发鲜明；中国是150多个国家和地区主要贸易伙伴。</w:t>
      </w:r>
    </w:p>
    <w:p w14:paraId="2AD4DC7A">
      <w:pPr>
        <w:spacing w:after="80"/>
        <w:rPr>
          <w:lang w:eastAsia="zh-CN"/>
        </w:rPr>
      </w:pPr>
      <w:r>
        <w:rPr>
          <w:b/>
          <w:color w:val="21574C"/>
          <w:lang w:eastAsia="zh-CN"/>
        </w:rPr>
        <w:t>【设问】</w:t>
      </w:r>
      <w:r>
        <w:rPr>
          <w:lang w:eastAsia="zh-CN"/>
        </w:rPr>
        <w:t xml:space="preserve"> 结合材料，综合运用所学，阐述“中国风景”背后的密码是如何推动中国经济砥砺前行的。</w:t>
      </w:r>
    </w:p>
    <w:p w14:paraId="431B010C">
      <w:pPr>
        <w:spacing w:after="80"/>
        <w:rPr>
          <w:lang w:eastAsia="zh-CN"/>
        </w:rPr>
      </w:pPr>
      <w:r>
        <w:rPr>
          <w:b/>
          <w:color w:val="21574C"/>
          <w:lang w:eastAsia="zh-CN"/>
        </w:rPr>
        <w:t>【为什么能想到】</w:t>
      </w:r>
      <w:r>
        <w:rPr>
          <w:lang w:eastAsia="zh-CN"/>
        </w:rPr>
        <w:t xml:space="preserve"> 经济跃升50万亿到130万亿、产业结构优化、绿色底色鲜明、150多个国家主要贸易伙伴——这些不是“拍脑袋”能拍出来的，背后是中国共产党和全国人民对经济发展规律、市场规律、产业升级规律、对外开放规律的科学认识和正确运用。学生看到“制度优势+供给优势+超大规模市场+创新驱动”这一组“密码”时，就应当想到尊重客观规律：经济发展有其固有规律（如供需规律、产业升级规律、对外开放双循环规律等），按规律办事是推动中国经济砥砺前行的根本前提。</w:t>
      </w:r>
    </w:p>
    <w:p w14:paraId="7E040332">
      <w:pPr>
        <w:spacing w:after="80"/>
        <w:rPr>
          <w:lang w:eastAsia="zh-CN"/>
        </w:rPr>
      </w:pPr>
      <w:r>
        <w:rPr>
          <w:b/>
          <w:color w:val="21574C"/>
          <w:lang w:eastAsia="zh-CN"/>
        </w:rPr>
        <w:t>【答案落点】</w:t>
      </w:r>
      <w:r>
        <w:rPr>
          <w:lang w:eastAsia="zh-CN"/>
        </w:rPr>
        <w:t xml:space="preserve"> 规律是客观的，不以人的意志为转移；同时人能够认识和利用规律，按规律办事推动事物发展。“中国风景”背后的密码，根本在于中国共产党带领全国人民尊重客观规律、按规律办事——尊重市场经济运行规律实施供给侧结构性改革；尊重需求牵引供给的规律推动产业结构优化；尊重对外开放规律打造150多个贸易伙伴；尊重创新驱动经济发展规律培育新质生产力。正是在尊重规律基础上充分发挥主观能动性，中国经济才能从50多万亿到130多万亿、从总量增长到质量提升、从国内市场到全球贸易伙伴。</w:t>
      </w:r>
    </w:p>
    <w:p w14:paraId="7AFB8D32">
      <w:pPr>
        <w:rPr>
          <w:lang w:eastAsia="zh-CN"/>
        </w:rPr>
      </w:pPr>
    </w:p>
    <w:p w14:paraId="1F64B6EB">
      <w:pPr>
        <w:pStyle w:val="4"/>
        <w:rPr>
          <w:lang w:eastAsia="zh-CN"/>
        </w:rPr>
      </w:pPr>
      <w:bookmarkStart w:id="5" w:name="_Toc228624411"/>
      <w:r>
        <w:rPr>
          <w:lang w:eastAsia="zh-CN"/>
        </w:rPr>
        <w:t>规律的客观性</w:t>
      </w:r>
      <w:bookmarkEnd w:id="5"/>
    </w:p>
    <w:p w14:paraId="75CA23AB">
      <w:pPr>
        <w:pStyle w:val="5"/>
        <w:rPr>
          <w:lang w:eastAsia="zh-CN"/>
        </w:rPr>
      </w:pPr>
      <w:r>
        <w:rPr>
          <w:lang w:eastAsia="zh-CN"/>
        </w:rPr>
        <w:t>1. 2025西城一模 第22题（主观题）</w:t>
      </w:r>
    </w:p>
    <w:p w14:paraId="66C75034">
      <w:pPr>
        <w:spacing w:after="80"/>
        <w:rPr>
          <w:lang w:eastAsia="zh-CN"/>
        </w:rPr>
      </w:pPr>
      <w:r>
        <w:rPr>
          <w:b/>
          <w:color w:val="21574C"/>
          <w:lang w:eastAsia="zh-CN"/>
        </w:rPr>
        <w:t>【材料触发点】</w:t>
      </w:r>
      <w:r>
        <w:rPr>
          <w:lang w:eastAsia="zh-CN"/>
        </w:rPr>
        <w:t xml:space="preserve"> 材料明确把“长期主义”界定为“优先考虑长期利益和可持续性”；并以“凿井者，起于三寸之坎，以就万仞之深”为座右铭强调“做困难而正确的事”。</w:t>
      </w:r>
    </w:p>
    <w:p w14:paraId="075CC91D">
      <w:pPr>
        <w:spacing w:after="80"/>
        <w:rPr>
          <w:lang w:eastAsia="zh-CN"/>
        </w:rPr>
      </w:pPr>
      <w:r>
        <w:rPr>
          <w:b/>
          <w:color w:val="21574C"/>
          <w:lang w:eastAsia="zh-CN"/>
        </w:rPr>
        <w:t>【设问】</w:t>
      </w:r>
      <w:r>
        <w:rPr>
          <w:lang w:eastAsia="zh-CN"/>
        </w:rPr>
        <w:t xml:space="preserve"> “坚持长期主义，做困难而正确的事”，结合材料，综合运用所学，谈谈你对这句话的理解。</w:t>
      </w:r>
    </w:p>
    <w:p w14:paraId="0D9C186F">
      <w:pPr>
        <w:spacing w:after="80"/>
        <w:rPr>
          <w:lang w:eastAsia="zh-CN"/>
        </w:rPr>
      </w:pPr>
      <w:r>
        <w:rPr>
          <w:b/>
          <w:color w:val="21574C"/>
          <w:lang w:eastAsia="zh-CN"/>
        </w:rPr>
        <w:t>【为什么能想到】</w:t>
      </w:r>
      <w:r>
        <w:rPr>
          <w:lang w:eastAsia="zh-CN"/>
        </w:rPr>
        <w:t xml:space="preserve"> “凿井”必须从三寸之坎一步步累积才能凿成万仞之深井，反映的就是事物发展有其自身的客观规律，不能违背规律一蹴而就；“困难而正确”强调的是认识和行动要符合客观规律和真理。学生看到“可持续性”“规律性”这类隐含表述时，就应当想到唯物论里规律的客观性、普遍性，要按客观规律办事。</w:t>
      </w:r>
    </w:p>
    <w:p w14:paraId="386204F6">
      <w:pPr>
        <w:spacing w:after="80"/>
        <w:rPr>
          <w:lang w:eastAsia="zh-CN"/>
        </w:rPr>
      </w:pPr>
      <w:r>
        <w:rPr>
          <w:b/>
          <w:color w:val="21574C"/>
          <w:lang w:eastAsia="zh-CN"/>
        </w:rPr>
        <w:t>【答案落点】</w:t>
      </w:r>
      <w:r>
        <w:rPr>
          <w:lang w:eastAsia="zh-CN"/>
        </w:rPr>
        <w:t xml:space="preserve"> 规律具有客观性和普遍性，要尊重客观规律、按客观规律办事。从“两弹一星”到中国式现代化，重大成果都是在尊重科学发展规律、人才成长规律、社会发展规律基础上经过长期积累而取得的；“困难而正确的事”的“正确”在于符合客观规律，“坚持长期主义”就是按规律办事、不急功近利、不违背事物自身的发展节奏，所以这是做困难而正确的事的根本要求。</w:t>
      </w:r>
    </w:p>
    <w:p w14:paraId="23651268">
      <w:pPr>
        <w:rPr>
          <w:lang w:eastAsia="zh-CN"/>
        </w:rPr>
      </w:pPr>
    </w:p>
    <w:p w14:paraId="777FECBB">
      <w:pPr>
        <w:pStyle w:val="5"/>
        <w:rPr>
          <w:lang w:eastAsia="zh-CN"/>
        </w:rPr>
      </w:pPr>
      <w:r>
        <w:rPr>
          <w:lang w:eastAsia="zh-CN"/>
        </w:rPr>
        <w:t>2. 2024东城二模 第16题（主观题）</w:t>
      </w:r>
    </w:p>
    <w:p w14:paraId="01A9B0AF">
      <w:pPr>
        <w:spacing w:after="80"/>
        <w:rPr>
          <w:lang w:eastAsia="zh-CN"/>
        </w:rPr>
      </w:pPr>
      <w:r>
        <w:rPr>
          <w:b/>
          <w:color w:val="21574C"/>
          <w:lang w:eastAsia="zh-CN"/>
        </w:rPr>
        <w:t>【材料触发点】</w:t>
      </w:r>
      <w:r>
        <w:rPr>
          <w:lang w:eastAsia="zh-CN"/>
        </w:rPr>
        <w:t xml:space="preserve"> 桑基鱼塘穿越千年仍能持续运转，处理桑—蚕—鱼—泥的物质循环遵循人与自然和谐共生的客观规律。</w:t>
      </w:r>
    </w:p>
    <w:p w14:paraId="65EBC885">
      <w:pPr>
        <w:spacing w:after="80"/>
        <w:rPr>
          <w:lang w:eastAsia="zh-CN"/>
        </w:rPr>
      </w:pPr>
      <w:r>
        <w:rPr>
          <w:b/>
          <w:color w:val="21574C"/>
          <w:lang w:eastAsia="zh-CN"/>
        </w:rPr>
        <w:t>【设问】</w:t>
      </w:r>
      <w:r>
        <w:rPr>
          <w:lang w:eastAsia="zh-CN"/>
        </w:rPr>
        <w:t xml:space="preserve"> 结合材料，运用《哲学与文化》知识，分析为何二千多岁的桑基鱼塘仍未老。</w:t>
      </w:r>
    </w:p>
    <w:p w14:paraId="217870D5">
      <w:pPr>
        <w:spacing w:after="80"/>
        <w:rPr>
          <w:lang w:eastAsia="zh-CN"/>
        </w:rPr>
      </w:pPr>
      <w:r>
        <w:rPr>
          <w:b/>
          <w:color w:val="21574C"/>
          <w:lang w:eastAsia="zh-CN"/>
        </w:rPr>
        <w:t>【为什么能想到】</w:t>
      </w:r>
      <w:r>
        <w:rPr>
          <w:lang w:eastAsia="zh-CN"/>
        </w:rPr>
        <w:t xml:space="preserve"> 材料强调桑基鱼塘“两千多岁仍未老”、其桑—蚕—鱼—泥循环符合人与自然的发展规律，说明它在长期实践中是按客观规律办事，没有违背自然循环的客观要求；规律是客观的、不以人的意志为转移，只有尊重规律、按规律办事才能使事物长存。</w:t>
      </w:r>
    </w:p>
    <w:p w14:paraId="248D6A81">
      <w:pPr>
        <w:spacing w:after="80"/>
        <w:rPr>
          <w:lang w:eastAsia="zh-CN"/>
        </w:rPr>
      </w:pPr>
      <w:r>
        <w:rPr>
          <w:b/>
          <w:color w:val="21574C"/>
          <w:lang w:eastAsia="zh-CN"/>
        </w:rPr>
        <w:t>【答案落点】</w:t>
      </w:r>
      <w:r>
        <w:rPr>
          <w:lang w:eastAsia="zh-CN"/>
        </w:rPr>
        <w:t xml:space="preserve"> 桑基鱼塘历久未老，是因为它尊重并按人与自然和谐共生的客观规律处理农业生产，所以能跨越千年持续发挥作用。</w:t>
      </w:r>
    </w:p>
    <w:p w14:paraId="603BA982">
      <w:pPr>
        <w:rPr>
          <w:lang w:eastAsia="zh-CN"/>
        </w:rPr>
      </w:pPr>
    </w:p>
    <w:p w14:paraId="6BE2C77A">
      <w:pPr>
        <w:pStyle w:val="5"/>
        <w:rPr>
          <w:lang w:eastAsia="zh-CN"/>
        </w:rPr>
      </w:pPr>
      <w:r>
        <w:rPr>
          <w:lang w:eastAsia="zh-CN"/>
        </w:rPr>
        <w:t>3. 2024东城二模 第21题（主观题）</w:t>
      </w:r>
    </w:p>
    <w:p w14:paraId="760B78B2">
      <w:pPr>
        <w:spacing w:after="80"/>
        <w:rPr>
          <w:lang w:eastAsia="zh-CN"/>
        </w:rPr>
      </w:pPr>
      <w:r>
        <w:rPr>
          <w:b/>
          <w:color w:val="21574C"/>
          <w:lang w:eastAsia="zh-CN"/>
        </w:rPr>
        <w:t>【材料触发点】</w:t>
      </w:r>
      <w:r>
        <w:rPr>
          <w:lang w:eastAsia="zh-CN"/>
        </w:rPr>
        <w:t xml:space="preserve"> 战略性有利条件要在复兴进程中按社会发展规律加以发挥。</w:t>
      </w:r>
    </w:p>
    <w:p w14:paraId="31223BBA">
      <w:pPr>
        <w:spacing w:after="80"/>
        <w:rPr>
          <w:lang w:eastAsia="zh-CN"/>
        </w:rPr>
      </w:pPr>
      <w:r>
        <w:rPr>
          <w:b/>
          <w:color w:val="21574C"/>
          <w:lang w:eastAsia="zh-CN"/>
        </w:rPr>
        <w:t>【设问】</w:t>
      </w:r>
      <w:r>
        <w:rPr>
          <w:lang w:eastAsia="zh-CN"/>
        </w:rPr>
        <w:t xml:space="preserve"> 结合材料，综合运用所学，分析以上战略性有利条件在这一历史进程中是如何发挥作用的。</w:t>
      </w:r>
    </w:p>
    <w:p w14:paraId="095A1A2D">
      <w:pPr>
        <w:spacing w:after="80"/>
        <w:rPr>
          <w:lang w:eastAsia="zh-CN"/>
        </w:rPr>
      </w:pPr>
      <w:r>
        <w:rPr>
          <w:b/>
          <w:color w:val="21574C"/>
          <w:lang w:eastAsia="zh-CN"/>
        </w:rPr>
        <w:t>【为什么能想到】</w:t>
      </w:r>
      <w:r>
        <w:rPr>
          <w:lang w:eastAsia="zh-CN"/>
        </w:rPr>
        <w:t xml:space="preserve"> 材料问战略性有利条件“如何发挥作用”，关键不在简单罗列条件，而在这些条件必须顺应社会发展规律才能转化为复兴动力；如果违背生产力与生产关系、经济基础与上层建筑相适应的规律，再好的条件也难以真正发挥作用。</w:t>
      </w:r>
    </w:p>
    <w:p w14:paraId="60AAEE63">
      <w:pPr>
        <w:spacing w:after="80"/>
        <w:rPr>
          <w:lang w:eastAsia="zh-CN"/>
        </w:rPr>
      </w:pPr>
      <w:r>
        <w:rPr>
          <w:b/>
          <w:color w:val="21574C"/>
          <w:lang w:eastAsia="zh-CN"/>
        </w:rPr>
        <w:t>【答案落点】</w:t>
      </w:r>
      <w:r>
        <w:rPr>
          <w:lang w:eastAsia="zh-CN"/>
        </w:rPr>
        <w:t xml:space="preserve"> 战略性有利条件要真正发挥作用，不能只靠主观愿望罗列优势，而要遵循社会发展规律，把党的领导、制度优势、经济基础和社会活力转化为推动生产力发展、完善制度机制和凝聚复兴力量的现实动力，使民族复兴进程按客观规律稳步推进。</w:t>
      </w:r>
    </w:p>
    <w:p w14:paraId="18883518">
      <w:pPr>
        <w:rPr>
          <w:lang w:eastAsia="zh-CN"/>
        </w:rPr>
      </w:pPr>
    </w:p>
    <w:p w14:paraId="3C698720">
      <w:pPr>
        <w:pStyle w:val="5"/>
        <w:rPr>
          <w:lang w:eastAsia="zh-CN"/>
        </w:rPr>
      </w:pPr>
      <w:r>
        <w:rPr>
          <w:lang w:eastAsia="zh-CN"/>
        </w:rPr>
        <w:t>4. 2025丰台二模 第21题（主观题）</w:t>
      </w:r>
    </w:p>
    <w:p w14:paraId="3771B350">
      <w:pPr>
        <w:spacing w:after="80"/>
        <w:rPr>
          <w:lang w:eastAsia="zh-CN"/>
        </w:rPr>
      </w:pPr>
      <w:r>
        <w:rPr>
          <w:b/>
          <w:color w:val="21574C"/>
          <w:lang w:eastAsia="zh-CN"/>
        </w:rPr>
        <w:t>【材料触发点】</w:t>
      </w:r>
      <w:r>
        <w:rPr>
          <w:lang w:eastAsia="zh-CN"/>
        </w:rPr>
        <w:t xml:space="preserve"> 都江堰按岷江水势规律设计鱼嘴分水、飞沙溢洪、宝瓶引水；哈尼梯田按山地水势规律布置森林涵养、沟渠分层引流。</w:t>
      </w:r>
    </w:p>
    <w:p w14:paraId="1FF8D1FD">
      <w:pPr>
        <w:spacing w:after="80"/>
        <w:rPr>
          <w:lang w:eastAsia="zh-CN"/>
        </w:rPr>
      </w:pPr>
      <w:r>
        <w:rPr>
          <w:b/>
          <w:color w:val="21574C"/>
          <w:lang w:eastAsia="zh-CN"/>
        </w:rPr>
        <w:t>【设问】</w:t>
      </w:r>
      <w:r>
        <w:rPr>
          <w:lang w:eastAsia="zh-CN"/>
        </w:rPr>
        <w:t xml:space="preserve"> 运用所学，谈谈如何把握“势”的智慧。</w:t>
      </w:r>
    </w:p>
    <w:p w14:paraId="279CAD28">
      <w:pPr>
        <w:spacing w:after="80"/>
        <w:rPr>
          <w:lang w:eastAsia="zh-CN"/>
        </w:rPr>
      </w:pPr>
      <w:r>
        <w:rPr>
          <w:b/>
          <w:color w:val="21574C"/>
          <w:lang w:eastAsia="zh-CN"/>
        </w:rPr>
        <w:t>【为什么能想到】</w:t>
      </w:r>
      <w:r>
        <w:rPr>
          <w:lang w:eastAsia="zh-CN"/>
        </w:rPr>
        <w:t xml:space="preserve"> 都江堰按岷江水势的流量、走向、泥沙规律设计鱼嘴分水、飞沙溢洪、宝瓶引水；哈尼梯田按山地坡度、降水规律布置森林涵养与沟渠分层引流。两者都说明水势山势规律不以人的意志为转移，违反规律就难以延续千年灌区与生态共生。这触发规律的客观性原理。</w:t>
      </w:r>
    </w:p>
    <w:p w14:paraId="40AB8DA1">
      <w:pPr>
        <w:spacing w:after="80"/>
        <w:rPr>
          <w:lang w:eastAsia="zh-CN"/>
        </w:rPr>
      </w:pPr>
      <w:r>
        <w:rPr>
          <w:b/>
          <w:color w:val="21574C"/>
          <w:lang w:eastAsia="zh-CN"/>
        </w:rPr>
        <w:t>【答案落点】</w:t>
      </w:r>
      <w:r>
        <w:rPr>
          <w:lang w:eastAsia="zh-CN"/>
        </w:rPr>
        <w:t xml:space="preserve"> 把握自然之势的智慧首先要承认水势、山势规律不以人的意志为转移，必须严格按规律设计灌溉与梯田，才能延续千年生态与生产。</w:t>
      </w:r>
    </w:p>
    <w:p w14:paraId="106538E0">
      <w:pPr>
        <w:rPr>
          <w:lang w:eastAsia="zh-CN"/>
        </w:rPr>
      </w:pPr>
    </w:p>
    <w:p w14:paraId="1643A59F">
      <w:pPr>
        <w:pStyle w:val="5"/>
        <w:rPr>
          <w:lang w:eastAsia="zh-CN"/>
        </w:rPr>
      </w:pPr>
      <w:r>
        <w:rPr>
          <w:lang w:eastAsia="zh-CN"/>
        </w:rPr>
        <w:t>5. 2026延庆一模 第20题（主观题）</w:t>
      </w:r>
    </w:p>
    <w:p w14:paraId="3C3579BD">
      <w:pPr>
        <w:spacing w:after="80"/>
        <w:rPr>
          <w:lang w:eastAsia="zh-CN"/>
        </w:rPr>
      </w:pPr>
      <w:r>
        <w:rPr>
          <w:b/>
          <w:color w:val="21574C"/>
          <w:lang w:eastAsia="zh-CN"/>
        </w:rPr>
        <w:t>【材料触发点】</w:t>
      </w:r>
      <w:r>
        <w:rPr>
          <w:lang w:eastAsia="zh-CN"/>
        </w:rPr>
        <w:t xml:space="preserve"> 材料：“实现社会主义现代化是一个阶梯式递进、不断发展进步的历史过程，需要不懈努力、接续奋斗”——历史过程的“阶梯式递进”体现了社会发展不以人的意志为转移的客观规律性。</w:t>
      </w:r>
    </w:p>
    <w:p w14:paraId="6A8C0B3E">
      <w:pPr>
        <w:spacing w:after="80"/>
        <w:rPr>
          <w:lang w:eastAsia="zh-CN"/>
        </w:rPr>
      </w:pPr>
      <w:r>
        <w:rPr>
          <w:b/>
          <w:color w:val="21574C"/>
          <w:lang w:eastAsia="zh-CN"/>
        </w:rPr>
        <w:t>【设问】</w:t>
      </w:r>
      <w:r>
        <w:rPr>
          <w:lang w:eastAsia="zh-CN"/>
        </w:rPr>
        <w:t xml:space="preserve"> 结合材料，综合运用所学，谈谈对“实现社会主义现代化是一个阶梯式递进、不断发展进步的历史过程，需要不懈努力、接续奋斗”的理解。</w:t>
      </w:r>
    </w:p>
    <w:p w14:paraId="19984396">
      <w:pPr>
        <w:spacing w:after="80"/>
        <w:rPr>
          <w:lang w:eastAsia="zh-CN"/>
        </w:rPr>
      </w:pPr>
      <w:r>
        <w:rPr>
          <w:b/>
          <w:color w:val="21574C"/>
          <w:lang w:eastAsia="zh-CN"/>
        </w:rPr>
        <w:t>【为什么能想到】</w:t>
      </w:r>
      <w:r>
        <w:rPr>
          <w:lang w:eastAsia="zh-CN"/>
        </w:rPr>
        <w:t xml:space="preserve"> 材料把社会主义现代化定位为“历史过程”“阶梯式递进”“承前启后”——这是社会发展自身规律性的体现，不能跨越阶段、急于求成。学生看到“历史过程”“阶梯式递进”“夯实基础”这些表述时，应当从规律的客观性切入。</w:t>
      </w:r>
    </w:p>
    <w:p w14:paraId="016580DA">
      <w:pPr>
        <w:spacing w:after="80"/>
        <w:rPr>
          <w:lang w:eastAsia="zh-CN"/>
        </w:rPr>
      </w:pPr>
      <w:r>
        <w:rPr>
          <w:b/>
          <w:color w:val="21574C"/>
          <w:lang w:eastAsia="zh-CN"/>
        </w:rPr>
        <w:t>【答案落点】</w:t>
      </w:r>
      <w:r>
        <w:rPr>
          <w:lang w:eastAsia="zh-CN"/>
        </w:rPr>
        <w:t xml:space="preserve"> 规律是事物运动过程中固有的、本质的、必然的、稳定的联系，规律具有客观性。社会主义现代化作为一个“阶梯式递进、不断发展进步的历史过程”，遵循社会发展自身的客观规律——只能在尊重规律的基础上夯实基础、全面发力、承前启后，不能跨越阶段；正是规律的客观性决定了实现社会主义现代化必须依靠不懈努力和接续奋斗。</w:t>
      </w:r>
    </w:p>
    <w:p w14:paraId="2E0CD6E1">
      <w:pPr>
        <w:rPr>
          <w:lang w:eastAsia="zh-CN"/>
        </w:rPr>
      </w:pPr>
    </w:p>
    <w:p w14:paraId="3D9C4B9C">
      <w:pPr>
        <w:pStyle w:val="5"/>
        <w:rPr>
          <w:lang w:eastAsia="zh-CN"/>
        </w:rPr>
      </w:pPr>
      <w:r>
        <w:rPr>
          <w:lang w:eastAsia="zh-CN"/>
        </w:rPr>
        <w:t>6. 2026顺义一模 第21题（主观题）</w:t>
      </w:r>
    </w:p>
    <w:p w14:paraId="300D64CB">
      <w:pPr>
        <w:spacing w:after="80"/>
        <w:rPr>
          <w:lang w:eastAsia="zh-CN"/>
        </w:rPr>
      </w:pPr>
      <w:r>
        <w:rPr>
          <w:b/>
          <w:color w:val="21574C"/>
          <w:lang w:eastAsia="zh-CN"/>
        </w:rPr>
        <w:t>【材料触发点】</w:t>
      </w:r>
      <w:r>
        <w:rPr>
          <w:lang w:eastAsia="zh-CN"/>
        </w:rPr>
        <w:t xml:space="preserve"> “势”是事物发展的趋势和方向，具有客观规律性，是历史发展的总趋势、时代前进的大方向。</w:t>
      </w:r>
    </w:p>
    <w:p w14:paraId="0CE09C10">
      <w:pPr>
        <w:spacing w:after="80"/>
        <w:rPr>
          <w:lang w:eastAsia="zh-CN"/>
        </w:rPr>
      </w:pPr>
      <w:r>
        <w:rPr>
          <w:b/>
          <w:color w:val="21574C"/>
          <w:lang w:eastAsia="zh-CN"/>
        </w:rPr>
        <w:t>【设问】</w:t>
      </w:r>
      <w:r>
        <w:rPr>
          <w:lang w:eastAsia="zh-CN"/>
        </w:rPr>
        <w:t xml:space="preserve"> 运用所学，谈谈以中国式现代化全面推进中华民族伟大复兴，应如何运用“审势、乘势、驭势”的智慧。</w:t>
      </w:r>
    </w:p>
    <w:p w14:paraId="1FCFBCE6">
      <w:pPr>
        <w:spacing w:after="80"/>
        <w:rPr>
          <w:lang w:eastAsia="zh-CN"/>
        </w:rPr>
      </w:pPr>
      <w:r>
        <w:rPr>
          <w:b/>
          <w:color w:val="21574C"/>
          <w:lang w:eastAsia="zh-CN"/>
        </w:rPr>
        <w:t>【为什么能想到】</w:t>
      </w:r>
      <w:r>
        <w:rPr>
          <w:lang w:eastAsia="zh-CN"/>
        </w:rPr>
        <w:t xml:space="preserve"> 材料用“审时度势”“察势者明，趋势者智”等古训和党“准确识变、科学应变”的做法，表明“势”不是主观选择，而是中国式现代化进程中的客观历史趋势，具有不以人意志为转移的客观规律性；只有先识别这种规律，才能谈得上“审、乘、驭”。</w:t>
      </w:r>
    </w:p>
    <w:p w14:paraId="7F8E8809">
      <w:pPr>
        <w:spacing w:after="80"/>
        <w:rPr>
          <w:lang w:eastAsia="zh-CN"/>
        </w:rPr>
      </w:pPr>
      <w:r>
        <w:rPr>
          <w:b/>
          <w:color w:val="21574C"/>
          <w:lang w:eastAsia="zh-CN"/>
        </w:rPr>
        <w:t>【答案落点】</w:t>
      </w:r>
      <w:r>
        <w:rPr>
          <w:lang w:eastAsia="zh-CN"/>
        </w:rPr>
        <w:t xml:space="preserve"> 在“审势、乘势、驭势”中，先把“势”识别为中国式现代化进程中历史发展的总趋势、时代前进的大方向，从这种客观规律出发安排现代化战略，避免主观臆断和盲动。</w:t>
      </w:r>
    </w:p>
    <w:p w14:paraId="1A05C239">
      <w:pPr>
        <w:rPr>
          <w:lang w:eastAsia="zh-CN"/>
        </w:rPr>
      </w:pPr>
    </w:p>
    <w:p w14:paraId="69F8CF69">
      <w:pPr>
        <w:pStyle w:val="5"/>
        <w:rPr>
          <w:lang w:eastAsia="zh-CN"/>
        </w:rPr>
      </w:pPr>
      <w:r>
        <w:rPr>
          <w:lang w:eastAsia="zh-CN"/>
        </w:rPr>
        <w:t>7. 2024顺义二模 第16题第（1）问（主观题）</w:t>
      </w:r>
    </w:p>
    <w:p w14:paraId="0939CCA9">
      <w:pPr>
        <w:spacing w:after="80"/>
        <w:rPr>
          <w:lang w:eastAsia="zh-CN"/>
        </w:rPr>
      </w:pPr>
      <w:r>
        <w:rPr>
          <w:b/>
          <w:color w:val="21574C"/>
          <w:lang w:eastAsia="zh-CN"/>
        </w:rPr>
        <w:t>【材料触发点】</w:t>
      </w:r>
      <w:r>
        <w:rPr>
          <w:lang w:eastAsia="zh-CN"/>
        </w:rPr>
        <w:t xml:space="preserve"> “无废城市”是以创新、协调、绿色、开放、共享的新发展理念为引领，通过推动形成绿色发展方式和生活方式，“持续推进固体废物源头减量和资源化利用，最大限度减少填埋量”，“将固体废物环境影响降至最低的城市发展模式”。</w:t>
      </w:r>
    </w:p>
    <w:p w14:paraId="096D16E3">
      <w:pPr>
        <w:spacing w:after="80"/>
        <w:rPr>
          <w:lang w:eastAsia="zh-CN"/>
        </w:rPr>
      </w:pPr>
      <w:r>
        <w:rPr>
          <w:b/>
          <w:color w:val="21574C"/>
          <w:lang w:eastAsia="zh-CN"/>
        </w:rPr>
        <w:t>【设问】</w:t>
      </w:r>
      <w:r>
        <w:rPr>
          <w:lang w:eastAsia="zh-CN"/>
        </w:rPr>
        <w:t xml:space="preserve"> 结合材料，运用《哲学与文化》知识，说明各地推进“无废城市”建设做法的合理性。</w:t>
      </w:r>
    </w:p>
    <w:p w14:paraId="3913AB60">
      <w:pPr>
        <w:spacing w:after="80"/>
        <w:rPr>
          <w:lang w:eastAsia="zh-CN"/>
        </w:rPr>
      </w:pPr>
      <w:r>
        <w:rPr>
          <w:b/>
          <w:color w:val="21574C"/>
          <w:lang w:eastAsia="zh-CN"/>
        </w:rPr>
        <w:t>【为什么能想到】</w:t>
      </w:r>
      <w:r>
        <w:rPr>
          <w:lang w:eastAsia="zh-CN"/>
        </w:rPr>
        <w:t xml:space="preserve"> “源头减量、资源化利用、最低填埋”“环境影响降至最低”反映的是物质循环、生态平衡的客观规律——废物如果不减量、不资源化，就会按客观规律在环境中累积造成污染。各地的具体治理措施都是承认、尊重并利用废物处理、生态循环这些客观规律。学生看到“源头减量”“资源化利用”“将固体废物环境影响降至最低”这种符合自然循环规律的提法，应当想到尊重客观规律、按客观规律办事。</w:t>
      </w:r>
    </w:p>
    <w:p w14:paraId="42A26275">
      <w:pPr>
        <w:spacing w:after="80"/>
        <w:rPr>
          <w:lang w:eastAsia="zh-CN"/>
        </w:rPr>
      </w:pPr>
      <w:r>
        <w:rPr>
          <w:b/>
          <w:color w:val="21574C"/>
          <w:lang w:eastAsia="zh-CN"/>
        </w:rPr>
        <w:t>【答案落点】</w:t>
      </w:r>
      <w:r>
        <w:rPr>
          <w:lang w:eastAsia="zh-CN"/>
        </w:rPr>
        <w:t xml:space="preserve"> 规律是客观的，必须尊重客观规律、按客观规律办事。各地推进“无废城市”建设遵循固体废物循环利用、生态环境承载力的客观规律——通过源头减量、资源化、降低填埋等措施按规律办事，这正是各地做法合理性的客观规律基础。</w:t>
      </w:r>
    </w:p>
    <w:p w14:paraId="6AA80183">
      <w:pPr>
        <w:rPr>
          <w:lang w:eastAsia="zh-CN"/>
        </w:rPr>
      </w:pPr>
    </w:p>
    <w:p w14:paraId="4A4EE4B8">
      <w:pPr>
        <w:pStyle w:val="5"/>
        <w:rPr>
          <w:lang w:eastAsia="zh-CN"/>
        </w:rPr>
      </w:pPr>
      <w:r>
        <w:rPr>
          <w:lang w:eastAsia="zh-CN"/>
        </w:rPr>
        <w:t>8. 2025丰台一模 第4题（选择题）</w:t>
      </w:r>
    </w:p>
    <w:p w14:paraId="4FA9306C">
      <w:pPr>
        <w:keepNext/>
        <w:spacing w:after="80"/>
        <w:rPr>
          <w:lang w:eastAsia="zh-CN"/>
        </w:rPr>
      </w:pPr>
      <w:r>
        <w:rPr>
          <w:b/>
          <w:color w:val="21574C"/>
          <w:lang w:eastAsia="zh-CN"/>
        </w:rPr>
        <w:t>【材料触发点】</w:t>
      </w:r>
      <w:r>
        <w:rPr>
          <w:lang w:eastAsia="zh-CN"/>
        </w:rPr>
        <w:t xml:space="preserve"> 材料：北京排水集团槐房再生水厂地上为利用再生水、蓄滞雨洪构建的人工湿地公园，地下为再生水生产车间，所有再生水基础设施都“藏匿”在此，实现屋顶湿地景观与地下再生水基础设施的完美融合。</w:t>
      </w:r>
    </w:p>
    <w:p w14:paraId="28B38750">
      <w:pPr>
        <w:keepLines/>
        <w:spacing w:after="80"/>
        <w:rPr>
          <w:lang w:eastAsia="zh-CN"/>
        </w:rPr>
      </w:pPr>
      <w:r>
        <w:rPr>
          <w:b/>
          <w:color w:val="21574C"/>
          <w:lang w:eastAsia="zh-CN"/>
        </w:rPr>
        <w:t>【设问】</w:t>
      </w:r>
      <w:r>
        <w:rPr>
          <w:lang w:eastAsia="zh-CN"/>
        </w:rPr>
        <w:t xml:space="preserve"> 该设计（</w:t>
      </w:r>
      <w:r>
        <w:rPr>
          <w:lang w:eastAsia="zh-CN"/>
        </w:rPr>
        <w:br w:type="textWrapping"/>
      </w:r>
      <w:r>
        <w:rPr>
          <w:lang w:eastAsia="zh-CN"/>
        </w:rPr>
        <w:t>①运用了信息交合法，可以实现多种轻型景观设施和材料的创新；</w:t>
      </w:r>
      <w:r>
        <w:rPr>
          <w:lang w:eastAsia="zh-CN"/>
        </w:rPr>
        <w:br w:type="textWrapping"/>
      </w:r>
      <w:r>
        <w:rPr>
          <w:lang w:eastAsia="zh-CN"/>
        </w:rPr>
        <w:t>②尊重自然规律，实现了生态环境与基础设施的和谐统一；</w:t>
      </w:r>
      <w:r>
        <w:rPr>
          <w:lang w:eastAsia="zh-CN"/>
        </w:rPr>
        <w:br w:type="textWrapping"/>
      </w:r>
      <w:r>
        <w:rPr>
          <w:lang w:eastAsia="zh-CN"/>
        </w:rPr>
        <w:t>③根据实践需要，建立了公园防灾避险与消纳蓄存雨洪的自在联系；</w:t>
      </w:r>
      <w:r>
        <w:rPr>
          <w:lang w:eastAsia="zh-CN"/>
        </w:rPr>
        <w:br w:type="textWrapping"/>
      </w:r>
      <w:r>
        <w:rPr>
          <w:lang w:eastAsia="zh-CN"/>
        </w:rPr>
        <w:t>④经过多轮荷载验算的屋顶结构决定了该公园具有防灾避险的功能）。</w:t>
      </w:r>
    </w:p>
    <w:p w14:paraId="0A5AC702">
      <w:pPr>
        <w:spacing w:after="80"/>
        <w:rPr>
          <w:lang w:eastAsia="zh-CN"/>
        </w:rPr>
      </w:pPr>
      <w:r>
        <w:rPr>
          <w:b/>
          <w:color w:val="21574C"/>
          <w:lang w:eastAsia="zh-CN"/>
        </w:rPr>
        <w:t>【为什么能想到】</w:t>
      </w:r>
      <w:r>
        <w:rPr>
          <w:lang w:eastAsia="zh-CN"/>
        </w:rPr>
        <w:t xml:space="preserve"> 水厂用再生水、蓄滞雨洪构建湿地——是利用水循环的自然规律来打造景观；地上湿地与地下再生水设施融合体现了人遵循自然水循环和生态系统规律基础上发挥主观能动性，把基础设施嵌入到生态过程之中。学生看到“再生水”“蓄滞雨洪”“湿地”“生态融合”这种顺应自然过程的表述时，就应当想到尊重客观规律基础上发挥主观能动性。错项分析：①信息交合法③“公园防灾避险与消纳雨洪”是人通过设计建立起来的人为联系，并非“自在联系”；④“屋顶结构决定公园具有防灾功能”夸大单一因素的决定作用，忽视生态规律基础。</w:t>
      </w:r>
    </w:p>
    <w:p w14:paraId="57913B04">
      <w:pPr>
        <w:spacing w:after="80"/>
        <w:rPr>
          <w:lang w:eastAsia="zh-CN"/>
        </w:rPr>
      </w:pPr>
      <w:r>
        <w:rPr>
          <w:b/>
          <w:color w:val="21574C"/>
          <w:lang w:eastAsia="zh-CN"/>
        </w:rPr>
        <w:t>【答案落点】</w:t>
      </w:r>
      <w:r>
        <w:rPr>
          <w:lang w:eastAsia="zh-CN"/>
        </w:rPr>
        <w:t xml:space="preserve"> 答案选A。②正确：水厂利用再生水、蓄滞雨洪构建湿地，把基础设施嵌入生态系统，是在尊重自然水循环和生态系统规律基础上发挥主观能动性，实现了生态环境与基础设施的和谐统一。错项分析：①“信息交合法”③“消纳蓄存雨洪”是人为设计建立起来的联系（人为联系），与“自在联系”（不依赖人意志的自然联系）相矛盾；④把屋顶结构验算单一因素夸大为决定作用，忽视了背后整体的生态规律基础。</w:t>
      </w:r>
    </w:p>
    <w:p w14:paraId="7991F77E">
      <w:pPr>
        <w:rPr>
          <w:lang w:eastAsia="zh-CN"/>
        </w:rPr>
      </w:pPr>
    </w:p>
    <w:p w14:paraId="6FD0A451">
      <w:pPr>
        <w:pStyle w:val="5"/>
        <w:rPr>
          <w:lang w:eastAsia="zh-CN"/>
        </w:rPr>
      </w:pPr>
      <w:r>
        <w:rPr>
          <w:lang w:eastAsia="zh-CN"/>
        </w:rPr>
        <w:t>9. 2025延庆一模 第4题（选择题）</w:t>
      </w:r>
    </w:p>
    <w:p w14:paraId="323CA7E5">
      <w:pPr>
        <w:keepNext/>
        <w:spacing w:after="80"/>
        <w:rPr>
          <w:lang w:eastAsia="zh-CN"/>
        </w:rPr>
      </w:pPr>
      <w:r>
        <w:rPr>
          <w:b/>
          <w:color w:val="21574C"/>
          <w:lang w:eastAsia="zh-CN"/>
        </w:rPr>
        <w:t>【材料触发点】</w:t>
      </w:r>
      <w:r>
        <w:rPr>
          <w:lang w:eastAsia="zh-CN"/>
        </w:rPr>
        <w:t xml:space="preserve"> 材料：习近平总书记关于长江保护的重要论述——“长江拥有独特的生态系统，是我国重要的生态宝库”“要把修复长江生态环境摆在压倒性位置，共抓大保护，不搞大开发”。</w:t>
      </w:r>
    </w:p>
    <w:p w14:paraId="5C01C864">
      <w:pPr>
        <w:keepLines/>
        <w:spacing w:after="80"/>
        <w:rPr>
          <w:lang w:eastAsia="zh-CN"/>
        </w:rPr>
      </w:pPr>
      <w:r>
        <w:rPr>
          <w:b/>
          <w:color w:val="21574C"/>
          <w:lang w:eastAsia="zh-CN"/>
        </w:rPr>
        <w:t>【设问】</w:t>
      </w:r>
      <w:r>
        <w:rPr>
          <w:lang w:eastAsia="zh-CN"/>
        </w:rPr>
        <w:t xml:space="preserve"> 这说明保护长江生态（</w:t>
      </w:r>
      <w:r>
        <w:rPr>
          <w:lang w:eastAsia="zh-CN"/>
        </w:rPr>
        <w:br w:type="textWrapping"/>
      </w:r>
      <w:r>
        <w:rPr>
          <w:lang w:eastAsia="zh-CN"/>
        </w:rPr>
        <w:t>①要正确发挥主观能动性，恢复自在事物的联系；</w:t>
      </w:r>
      <w:r>
        <w:rPr>
          <w:lang w:eastAsia="zh-CN"/>
        </w:rPr>
        <w:br w:type="textWrapping"/>
      </w:r>
      <w:r>
        <w:rPr>
          <w:lang w:eastAsia="zh-CN"/>
        </w:rPr>
        <w:t>②要遵循自然发展客观规律，践行绿色发展理念；</w:t>
      </w:r>
      <w:r>
        <w:rPr>
          <w:lang w:eastAsia="zh-CN"/>
        </w:rPr>
        <w:br w:type="textWrapping"/>
      </w:r>
      <w:r>
        <w:rPr>
          <w:lang w:eastAsia="zh-CN"/>
        </w:rPr>
        <w:t>③要处理好保护和开发的关系，实现矛盾斗争性向同一性转化；</w:t>
      </w:r>
      <w:r>
        <w:rPr>
          <w:lang w:eastAsia="zh-CN"/>
        </w:rPr>
        <w:br w:type="textWrapping"/>
      </w:r>
      <w:r>
        <w:rPr>
          <w:lang w:eastAsia="zh-CN"/>
        </w:rPr>
        <w:t>④要运用综合思维，统筹各方力量，实现人与自然和谐共生）。</w:t>
      </w:r>
    </w:p>
    <w:p w14:paraId="4B719A1D">
      <w:pPr>
        <w:spacing w:after="80"/>
        <w:rPr>
          <w:lang w:eastAsia="zh-CN"/>
        </w:rPr>
      </w:pPr>
      <w:r>
        <w:rPr>
          <w:b/>
          <w:color w:val="21574C"/>
          <w:lang w:eastAsia="zh-CN"/>
        </w:rPr>
        <w:t>【为什么能想到】</w:t>
      </w:r>
      <w:r>
        <w:rPr>
          <w:lang w:eastAsia="zh-CN"/>
        </w:rPr>
        <w:t xml:space="preserve"> 长江是独特的生态系统，“共抓大保护，不搞大开发”是因为长江生态系统有其客观规律——大开发会破坏这种规律性，大保护是按生态规律办事。学生看到“独特的生态系统”“生态宝库”“共抓大保护，不搞大开发”这种“尊重生态自身规律”的措辞时，就应当想到唯物论关于规律的客观性、按客观规律办事。错项分析：①“恢复自在事物的联系”用语错误，自在联系不需要人去恢复；③“实现矛盾斗争性向同一性转化”用语错误，斗争性与同一性是矛盾的两个属性，不是相互转化关系。</w:t>
      </w:r>
    </w:p>
    <w:p w14:paraId="6032390E">
      <w:pPr>
        <w:spacing w:after="80"/>
        <w:rPr>
          <w:lang w:eastAsia="zh-CN"/>
        </w:rPr>
      </w:pPr>
      <w:r>
        <w:rPr>
          <w:b/>
          <w:color w:val="21574C"/>
          <w:lang w:eastAsia="zh-CN"/>
        </w:rPr>
        <w:t>【答案落点】</w:t>
      </w:r>
      <w:r>
        <w:rPr>
          <w:lang w:eastAsia="zh-CN"/>
        </w:rPr>
        <w:t xml:space="preserve"> 答案选D。②正确：保护长江生态要遵循长江独特生态系统的客观规律，践行绿色发展理念，这是按客观规律办事的体现；④正确：长江保护涉及多方面、多层级、多区域，要运用整体性的思维方式（综合思维错项分析：①“恢复自在事物的联系”用语错误——自在联系是不依赖人意志的客观联系，不需要人去恢复；③“矛盾斗争性向同一性转化”用语错误，斗争性与同一性是矛盾的两个基本属性，二者不可相互转化。</w:t>
      </w:r>
    </w:p>
    <w:p w14:paraId="01C3A4DB">
      <w:pPr>
        <w:rPr>
          <w:lang w:eastAsia="zh-CN"/>
        </w:rPr>
      </w:pPr>
    </w:p>
    <w:p w14:paraId="49982612">
      <w:pPr>
        <w:pStyle w:val="3"/>
        <w:rPr>
          <w:lang w:eastAsia="zh-CN"/>
        </w:rPr>
      </w:pPr>
      <w:bookmarkStart w:id="6" w:name="_Toc228624412"/>
      <w:r>
        <w:rPr>
          <w:lang w:eastAsia="zh-CN"/>
        </w:rPr>
        <w:t>二、辩证法</w:t>
      </w:r>
      <w:bookmarkEnd w:id="6"/>
    </w:p>
    <w:p w14:paraId="6CF96970">
      <w:pPr>
        <w:pStyle w:val="4"/>
        <w:rPr>
          <w:lang w:eastAsia="zh-CN"/>
        </w:rPr>
      </w:pPr>
      <w:bookmarkStart w:id="7" w:name="_Toc228624413"/>
      <w:r>
        <w:rPr>
          <w:lang w:eastAsia="zh-CN"/>
        </w:rPr>
        <w:t>联系的普遍性 / 联系的观点（总）</w:t>
      </w:r>
      <w:bookmarkEnd w:id="7"/>
    </w:p>
    <w:p w14:paraId="374EE9EB">
      <w:pPr>
        <w:pStyle w:val="5"/>
        <w:rPr>
          <w:lang w:eastAsia="zh-CN"/>
        </w:rPr>
      </w:pPr>
      <w:r>
        <w:rPr>
          <w:lang w:eastAsia="zh-CN"/>
        </w:rPr>
        <w:t>1. 2025海淀一模 第22题（主观题）</w:t>
      </w:r>
    </w:p>
    <w:p w14:paraId="6970BC5A">
      <w:pPr>
        <w:spacing w:after="80"/>
        <w:rPr>
          <w:lang w:eastAsia="zh-CN"/>
        </w:rPr>
      </w:pPr>
      <w:r>
        <w:rPr>
          <w:b/>
          <w:color w:val="21574C"/>
          <w:lang w:eastAsia="zh-CN"/>
        </w:rPr>
        <w:t>【材料触发点】</w:t>
      </w:r>
      <w:r>
        <w:rPr>
          <w:lang w:eastAsia="zh-CN"/>
        </w:rPr>
        <w:t xml:space="preserve"> 材料以“弹钢琴”比喻说明：要产生好的音乐，十个指头都要动作，但同时按下又不成调子，必须有节奏地相互配合；并把“全面深化改革”“创新”“全面依法治国”“推进中国式现代化”“贯彻新发展理念”等都定性为“系统工程”，强调统筹兼顾、综合施策、加强前瞻性思考、全局性谋划、整体性推进。</w:t>
      </w:r>
    </w:p>
    <w:p w14:paraId="24F6BCB0">
      <w:pPr>
        <w:spacing w:after="80"/>
        <w:rPr>
          <w:lang w:eastAsia="zh-CN"/>
        </w:rPr>
      </w:pPr>
      <w:r>
        <w:rPr>
          <w:b/>
          <w:color w:val="21574C"/>
          <w:lang w:eastAsia="zh-CN"/>
        </w:rPr>
        <w:t>【设问】</w:t>
      </w:r>
      <w:r>
        <w:rPr>
          <w:lang w:eastAsia="zh-CN"/>
        </w:rPr>
        <w:t xml:space="preserve"> 从上述重大论断中选择一个，综合运用所学，阐释“系统观念是具有基础性的思想和工作方法”。</w:t>
      </w:r>
    </w:p>
    <w:p w14:paraId="28B1664F">
      <w:pPr>
        <w:spacing w:after="80"/>
        <w:rPr>
          <w:lang w:eastAsia="zh-CN"/>
        </w:rPr>
      </w:pPr>
      <w:r>
        <w:rPr>
          <w:b/>
          <w:color w:val="21574C"/>
          <w:lang w:eastAsia="zh-CN"/>
        </w:rPr>
        <w:t>【为什么能想到】</w:t>
      </w:r>
      <w:r>
        <w:rPr>
          <w:lang w:eastAsia="zh-CN"/>
        </w:rPr>
        <w:t xml:space="preserve"> “弹钢琴”十个指头同动同停都不行、必须有节奏相互配合，本质就是把治国理政的各方面看作一个由相互联系、相互作用的部分构成的有机整体；“系统工程”“统筹兼顾”“全局性谋划”“整体性推进”这些表述也都明确指向辩证法里的整体与部分关系和系统优化方法。学生看到这一组表述就应当想到辩证法的联系观——事物之间及事物内部各要素之间是普遍联系的，整体由部分构成、整体功能不等于部分功能简单相加，必须用系统优化的方法把握。</w:t>
      </w:r>
    </w:p>
    <w:p w14:paraId="38AEAB48">
      <w:pPr>
        <w:spacing w:after="80"/>
        <w:rPr>
          <w:lang w:eastAsia="zh-CN"/>
        </w:rPr>
      </w:pPr>
      <w:r>
        <w:rPr>
          <w:b/>
          <w:color w:val="21574C"/>
          <w:lang w:eastAsia="zh-CN"/>
        </w:rPr>
        <w:t>【答案落点】</w:t>
      </w:r>
      <w:r>
        <w:rPr>
          <w:lang w:eastAsia="zh-CN"/>
        </w:rPr>
        <w:t xml:space="preserve"> 以全面深化改革（或全面依法治国/中国式现代化/新发展理念中任一）为例：改革涉及经济、政治、文化、社会、生态等各方面，是由相互联系、相互作用的众多部分构成的有机整体；只有坚持系统观念，从整体出发统筹兼顾、综合施策，做到各项改革相互配合、齐头并进，才能实现整体功能优于部分功能简单相加的效果，避免单打独斗、顾此失彼；这正体现了辩证法关于整体与部分相互依存、整体处于统帅地位以及系统优化方法的要求，所以系统观念是具有基础性的思想和工作方法。</w:t>
      </w:r>
    </w:p>
    <w:p w14:paraId="1FEDC70B">
      <w:pPr>
        <w:rPr>
          <w:lang w:eastAsia="zh-CN"/>
        </w:rPr>
      </w:pPr>
    </w:p>
    <w:p w14:paraId="7FF9BB52">
      <w:pPr>
        <w:pStyle w:val="5"/>
        <w:rPr>
          <w:lang w:eastAsia="zh-CN"/>
        </w:rPr>
      </w:pPr>
      <w:r>
        <w:rPr>
          <w:lang w:eastAsia="zh-CN"/>
        </w:rPr>
        <w:t>2. 2025海淀二模 第16题（主观题）</w:t>
      </w:r>
    </w:p>
    <w:p w14:paraId="2A944030">
      <w:pPr>
        <w:spacing w:after="80"/>
        <w:rPr>
          <w:lang w:eastAsia="zh-CN"/>
        </w:rPr>
      </w:pPr>
      <w:r>
        <w:rPr>
          <w:b/>
          <w:color w:val="21574C"/>
          <w:lang w:eastAsia="zh-CN"/>
        </w:rPr>
        <w:t>【材料触发点】</w:t>
      </w:r>
      <w:r>
        <w:rPr>
          <w:lang w:eastAsia="zh-CN"/>
        </w:rPr>
        <w:t xml:space="preserve"> 网友“有始有终”指出：记忆并不是机械存储信息的过程，通过记忆我们将不同的信息联结整合，形成有意义的网络。例如通过记忆“唐宋八大家”，人们照见的是唐宋年代的文学盛况。</w:t>
      </w:r>
    </w:p>
    <w:p w14:paraId="146F2D9C">
      <w:pPr>
        <w:spacing w:after="80"/>
        <w:rPr>
          <w:lang w:eastAsia="zh-CN"/>
        </w:rPr>
      </w:pPr>
      <w:r>
        <w:rPr>
          <w:b/>
          <w:color w:val="21574C"/>
          <w:lang w:eastAsia="zh-CN"/>
        </w:rPr>
        <w:t>【设问】</w:t>
      </w:r>
      <w:r>
        <w:rPr>
          <w:lang w:eastAsia="zh-CN"/>
        </w:rPr>
        <w:t xml:space="preserve"> 在获取信息易如反掌的时代，我们还需要记忆大量知识吗？……结合材料或个人体验，运用《哲学与文化》知识，谈谈你的看法。</w:t>
      </w:r>
    </w:p>
    <w:p w14:paraId="083567AE">
      <w:pPr>
        <w:spacing w:after="80"/>
        <w:rPr>
          <w:lang w:eastAsia="zh-CN"/>
        </w:rPr>
      </w:pPr>
      <w:r>
        <w:rPr>
          <w:b/>
          <w:color w:val="21574C"/>
          <w:lang w:eastAsia="zh-CN"/>
        </w:rPr>
        <w:t>【为什么能想到】</w:t>
      </w:r>
      <w:r>
        <w:rPr>
          <w:lang w:eastAsia="zh-CN"/>
        </w:rPr>
        <w:t xml:space="preserve"> 网友“有始有终”专门强调记忆不是孤立的信息存储，而是把不同信息“联结整合，形成有意义的网络”——这是典型的联系视角：把零散的信息放进相互关联的网络中，每一条信息都不是孤立存在的；又说记“唐宋八大家”背后照见的是整个唐宋文学盛况——这是把局部知识嵌入到整体的文化系统中。学生看到“联结、整合、网络、与时代盛况相联”这种把零散信息组织成相互关联的整体的表述，就应当想到联系的观点：联系是普遍的、客观的；整体由部分组成，部分嵌入整体；系统优化要求注重整体性、有序性、内部结构的优化趋向。</w:t>
      </w:r>
    </w:p>
    <w:p w14:paraId="03D745EC">
      <w:pPr>
        <w:spacing w:after="80"/>
        <w:rPr>
          <w:lang w:eastAsia="zh-CN"/>
        </w:rPr>
      </w:pPr>
      <w:r>
        <w:rPr>
          <w:b/>
          <w:color w:val="21574C"/>
          <w:lang w:eastAsia="zh-CN"/>
        </w:rPr>
        <w:t>【答案落点】</w:t>
      </w:r>
      <w:r>
        <w:rPr>
          <w:lang w:eastAsia="zh-CN"/>
        </w:rPr>
        <w:t xml:space="preserve"> 联系是普遍的、客观的、多样的，事物之间和事物内部诸要素之间相互联系、相互影响。记忆大量知识不是机械堆积，而是把不同信息联结整合，形成意义网络——这正是把握知识间普遍联系的过程。整体与部分相互联系、不可分割：唐宋八大家这些具体知识点是部分，唐宋文学盛况这一整体由这些部分构成，又赋予部分以新的意义。系统优化方法要求注重整体性、有序性、内部结构的优化趋向——记忆大量知识有助于在头脑中建立有序的知识系统，使各部分知识在系统中相互支撑、相互激活，所以我们仍需要记忆大量知识。</w:t>
      </w:r>
    </w:p>
    <w:p w14:paraId="74A21BB0">
      <w:pPr>
        <w:rPr>
          <w:lang w:eastAsia="zh-CN"/>
        </w:rPr>
      </w:pPr>
    </w:p>
    <w:p w14:paraId="0A0D2E8B">
      <w:pPr>
        <w:pStyle w:val="5"/>
        <w:rPr>
          <w:lang w:eastAsia="zh-CN"/>
        </w:rPr>
      </w:pPr>
      <w:r>
        <w:rPr>
          <w:lang w:eastAsia="zh-CN"/>
        </w:rPr>
        <w:t>3. 2025海淀期末 第16题（主观题）</w:t>
      </w:r>
    </w:p>
    <w:p w14:paraId="36BF4ADC">
      <w:pPr>
        <w:spacing w:after="80"/>
        <w:rPr>
          <w:lang w:eastAsia="zh-CN"/>
        </w:rPr>
      </w:pPr>
      <w:r>
        <w:rPr>
          <w:b/>
          <w:color w:val="21574C"/>
          <w:lang w:eastAsia="zh-CN"/>
        </w:rPr>
        <w:t>【材料触发点】</w:t>
      </w:r>
      <w:r>
        <w:rPr>
          <w:lang w:eastAsia="zh-CN"/>
        </w:rPr>
        <w:t xml:space="preserve"> “药食同源”是中医药文化的重要理念。它主张食物与药物之间并无绝对界限，很多食材既可以入药也可以作为日常饮食的一部分。北京老字号针对熬夜人群推出石斛曲奇、彩椒恰巴塔；天津医院烘焙店提供荷叶消暑包、当归罗汉果吐司；河南郑州药房烘焙馆主打青稞零蔗糖面包、黑枸杞板栗面包。</w:t>
      </w:r>
    </w:p>
    <w:p w14:paraId="63A7B4E2">
      <w:pPr>
        <w:spacing w:after="80"/>
        <w:rPr>
          <w:lang w:eastAsia="zh-CN"/>
        </w:rPr>
      </w:pPr>
      <w:r>
        <w:rPr>
          <w:b/>
          <w:color w:val="21574C"/>
          <w:lang w:eastAsia="zh-CN"/>
        </w:rPr>
        <w:t>【设问】</w:t>
      </w:r>
      <w:r>
        <w:rPr>
          <w:lang w:eastAsia="zh-CN"/>
        </w:rPr>
        <w:t xml:space="preserve"> 结合材料，运用《哲学与文化》知识，谈谈我们是如何打造中医药新时尚的。</w:t>
      </w:r>
    </w:p>
    <w:p w14:paraId="33D32F93">
      <w:pPr>
        <w:spacing w:after="80"/>
        <w:rPr>
          <w:lang w:eastAsia="zh-CN"/>
        </w:rPr>
      </w:pPr>
      <w:r>
        <w:rPr>
          <w:b/>
          <w:color w:val="21574C"/>
          <w:lang w:eastAsia="zh-CN"/>
        </w:rPr>
        <w:t>【为什么能想到】</w:t>
      </w:r>
      <w:r>
        <w:rPr>
          <w:lang w:eastAsia="zh-CN"/>
        </w:rPr>
        <w:t xml:space="preserve"> “药食同源”本身就是中药材与日常食材之间客观存在的固有联系（很多食材既可入药也可日常食用）；中药面包则是把已有的“中药养生”与“烘焙食品”这两个原本相对独立的领域之间的联系利用起来，建立了“中药+面包”的新联系——把熬夜人群与石斛曲奇连起来、把消暑与荷叶包连起来。学生看到“食材既能入药也能作为饮食”+“把中药做进面包”就应当想到联系是普遍的、人可以根据事物固有联系建立新的具体联系。</w:t>
      </w:r>
    </w:p>
    <w:p w14:paraId="47D4DC57">
      <w:pPr>
        <w:spacing w:after="80"/>
        <w:rPr>
          <w:lang w:eastAsia="zh-CN"/>
        </w:rPr>
      </w:pPr>
      <w:r>
        <w:rPr>
          <w:b/>
          <w:color w:val="21574C"/>
          <w:lang w:eastAsia="zh-CN"/>
        </w:rPr>
        <w:t>【答案落点】</w:t>
      </w:r>
      <w:r>
        <w:rPr>
          <w:lang w:eastAsia="zh-CN"/>
        </w:rPr>
        <w:t xml:space="preserve"> 中药材与食材之间存在“药食同源”的固有联系；打造中医药新时尚，要把中药养生功效与烘焙食品形态之间这种固有联系利用起来——针对熬夜人群以石斛入曲奇、针对消暑以荷叶入包、针对低糖需求以青稞入面包，根据事物的固有联系建立中药与日常饮食之间新的具体联系。</w:t>
      </w:r>
    </w:p>
    <w:p w14:paraId="4C15C973">
      <w:pPr>
        <w:rPr>
          <w:lang w:eastAsia="zh-CN"/>
        </w:rPr>
      </w:pPr>
    </w:p>
    <w:p w14:paraId="7ADE246E">
      <w:pPr>
        <w:pStyle w:val="5"/>
        <w:rPr>
          <w:lang w:eastAsia="zh-CN"/>
        </w:rPr>
      </w:pPr>
      <w:r>
        <w:rPr>
          <w:lang w:eastAsia="zh-CN"/>
        </w:rPr>
        <w:t>4. 2024海淀二模 第16题（主观题）</w:t>
      </w:r>
    </w:p>
    <w:p w14:paraId="37288021">
      <w:pPr>
        <w:spacing w:after="80"/>
        <w:rPr>
          <w:lang w:eastAsia="zh-CN"/>
        </w:rPr>
      </w:pPr>
      <w:r>
        <w:rPr>
          <w:b/>
          <w:color w:val="21574C"/>
          <w:lang w:eastAsia="zh-CN"/>
        </w:rPr>
        <w:t>【材料触发点】</w:t>
      </w:r>
      <w:r>
        <w:rPr>
          <w:lang w:eastAsia="zh-CN"/>
        </w:rPr>
        <w:t xml:space="preserve"> 材料从物理学的“频道”“同频共振”切入，引申到人际关系与社交领域：“同频”指人们之间在思想、价值观、生活方式或行为上有共同点，能够相互理解和共鸣；小到个人生活相处，大到国家社会发展，都需要“以调频促同频”。</w:t>
      </w:r>
    </w:p>
    <w:p w14:paraId="27C848AF">
      <w:pPr>
        <w:spacing w:after="80"/>
        <w:rPr>
          <w:lang w:eastAsia="zh-CN"/>
        </w:rPr>
      </w:pPr>
      <w:r>
        <w:rPr>
          <w:b/>
          <w:color w:val="21574C"/>
          <w:lang w:eastAsia="zh-CN"/>
        </w:rPr>
        <w:t>【设问】</w:t>
      </w:r>
      <w:r>
        <w:rPr>
          <w:lang w:eastAsia="zh-CN"/>
        </w:rPr>
        <w:t xml:space="preserve"> 结合材料，从哲学角度，谈谈为什么要“以调频促同频”。</w:t>
      </w:r>
    </w:p>
    <w:p w14:paraId="49991B1E">
      <w:pPr>
        <w:spacing w:after="80"/>
        <w:rPr>
          <w:lang w:eastAsia="zh-CN"/>
        </w:rPr>
      </w:pPr>
      <w:r>
        <w:rPr>
          <w:b/>
          <w:color w:val="21574C"/>
          <w:lang w:eastAsia="zh-CN"/>
        </w:rPr>
        <w:t>【为什么能想到】</w:t>
      </w:r>
      <w:r>
        <w:rPr>
          <w:lang w:eastAsia="zh-CN"/>
        </w:rPr>
        <w:t xml:space="preserve"> 材料强调人与人之间、个人与国家社会之间都“需要”以调频促同频——这种“人际之间”“国家社会之间”的相互连结、相互影响、相互依赖关系正是联系的普遍性。学生看到“人与人”“小到个人生活、大到国家社会发展”这种从个体到群体到社会的串联表述，应直接想到事物之间、人与人之间存在普遍联系，“同频共振”就是利用这种联系实现共识与合力。</w:t>
      </w:r>
    </w:p>
    <w:p w14:paraId="11B23AEC">
      <w:pPr>
        <w:spacing w:after="80"/>
        <w:rPr>
          <w:lang w:eastAsia="zh-CN"/>
        </w:rPr>
      </w:pPr>
      <w:r>
        <w:rPr>
          <w:b/>
          <w:color w:val="21574C"/>
          <w:lang w:eastAsia="zh-CN"/>
        </w:rPr>
        <w:t>【答案落点】</w:t>
      </w:r>
      <w:r>
        <w:rPr>
          <w:lang w:eastAsia="zh-CN"/>
        </w:rPr>
        <w:t xml:space="preserve"> 联系是普遍的，人与人、个人与社会之间相互联系、相互影响；“同频”让原本各自存在的个体在思想、价值观、行为上形成相互呼应的联系，从而达成共识、汇聚成合力——这是从联系的普遍性原理回答“为什么要以调频促同频”。</w:t>
      </w:r>
    </w:p>
    <w:p w14:paraId="7D8B2E39">
      <w:pPr>
        <w:rPr>
          <w:lang w:eastAsia="zh-CN"/>
        </w:rPr>
      </w:pPr>
    </w:p>
    <w:p w14:paraId="5F792D47">
      <w:pPr>
        <w:pStyle w:val="5"/>
        <w:rPr>
          <w:lang w:eastAsia="zh-CN"/>
        </w:rPr>
      </w:pPr>
      <w:r>
        <w:rPr>
          <w:lang w:eastAsia="zh-CN"/>
        </w:rPr>
        <w:t>5. 2026西城一模 第16题（主观题）</w:t>
      </w:r>
    </w:p>
    <w:p w14:paraId="46CADE46">
      <w:pPr>
        <w:spacing w:after="80"/>
        <w:rPr>
          <w:lang w:eastAsia="zh-CN"/>
        </w:rPr>
      </w:pPr>
      <w:r>
        <w:rPr>
          <w:b/>
          <w:color w:val="21574C"/>
          <w:lang w:eastAsia="zh-CN"/>
        </w:rPr>
        <w:t>【材料触发点】</w:t>
      </w:r>
      <w:r>
        <w:rPr>
          <w:lang w:eastAsia="zh-CN"/>
        </w:rPr>
        <w:t xml:space="preserve"> 材料强调“政府、社会、家庭需共同承担保障阅读权利的责任”；条例从政府规划阅读设施、出版单位推优秀出版物、实体书店改善阅读条件、数字阅读内容提质等多主体多环节同时发力——“全民”阅读涉及国家、社会、家庭与每一个个人之间的相互联系。</w:t>
      </w:r>
    </w:p>
    <w:p w14:paraId="6FBE0954">
      <w:pPr>
        <w:spacing w:after="80"/>
        <w:rPr>
          <w:lang w:eastAsia="zh-CN"/>
        </w:rPr>
      </w:pPr>
      <w:r>
        <w:rPr>
          <w:b/>
          <w:color w:val="21574C"/>
          <w:lang w:eastAsia="zh-CN"/>
        </w:rPr>
        <w:t>【设问】</w:t>
      </w:r>
      <w:r>
        <w:rPr>
          <w:lang w:eastAsia="zh-CN"/>
        </w:rPr>
        <w:t xml:space="preserve"> 有人说，阅读是私事，多凭个人兴趣，为什么还需要国家立一部法呢？综合运用所学，谈谈你对这一问题的认识。</w:t>
      </w:r>
    </w:p>
    <w:p w14:paraId="6878DCEA">
      <w:pPr>
        <w:spacing w:after="80"/>
        <w:rPr>
          <w:lang w:eastAsia="zh-CN"/>
        </w:rPr>
      </w:pPr>
      <w:r>
        <w:rPr>
          <w:b/>
          <w:color w:val="21574C"/>
          <w:lang w:eastAsia="zh-CN"/>
        </w:rPr>
        <w:t>【为什么能想到】</w:t>
      </w:r>
      <w:r>
        <w:rPr>
          <w:lang w:eastAsia="zh-CN"/>
        </w:rPr>
        <w:t xml:space="preserve"> 材料从“国家发展”“国民素质”“政府/社会/家庭共同责任”“出版/书店/数字阅读”这一系列环节描述阅读，凸显的就是阅读不是孤立的私人行为——它把个人与国家、出版与受众、公共投入与精神生活联系成一个整体。学生看到“共同承担”“推动优质数字阅读内容从有到优”“全民阅读”这些表述时，就应当从联系是普遍存在的角度作答。</w:t>
      </w:r>
    </w:p>
    <w:p w14:paraId="7FBFF185">
      <w:pPr>
        <w:spacing w:after="80"/>
        <w:rPr>
          <w:lang w:eastAsia="zh-CN"/>
        </w:rPr>
      </w:pPr>
      <w:r>
        <w:rPr>
          <w:b/>
          <w:color w:val="21574C"/>
          <w:lang w:eastAsia="zh-CN"/>
        </w:rPr>
        <w:t>【答案落点】</w:t>
      </w:r>
      <w:r>
        <w:rPr>
          <w:lang w:eastAsia="zh-CN"/>
        </w:rPr>
        <w:t xml:space="preserve"> 阅读不是孤立的私事，而是把个体阅读、家庭阅读环境、社会出版与公共服务、国家文化战略等环节联系起来的整体活动；联系是普遍的，“全民阅读”本身就要求政府、社会、家庭和每个公民共同承担起相互联系的责任，所以仅靠个人兴趣无法保证阅读的整体水平，国家立法是为了运用联系的观点来统筹和保障阅读这件事。</w:t>
      </w:r>
    </w:p>
    <w:p w14:paraId="01A16678">
      <w:pPr>
        <w:rPr>
          <w:lang w:eastAsia="zh-CN"/>
        </w:rPr>
      </w:pPr>
    </w:p>
    <w:p w14:paraId="27E4B355">
      <w:pPr>
        <w:pStyle w:val="5"/>
        <w:rPr>
          <w:lang w:eastAsia="zh-CN"/>
        </w:rPr>
      </w:pPr>
      <w:r>
        <w:rPr>
          <w:lang w:eastAsia="zh-CN"/>
        </w:rPr>
        <w:t>6. 2025东城一模 第18题第（1）问（主观题）</w:t>
      </w:r>
    </w:p>
    <w:p w14:paraId="0BC07E07">
      <w:pPr>
        <w:spacing w:after="80"/>
        <w:rPr>
          <w:lang w:eastAsia="zh-CN"/>
        </w:rPr>
      </w:pPr>
      <w:r>
        <w:rPr>
          <w:b/>
          <w:color w:val="21574C"/>
          <w:lang w:eastAsia="zh-CN"/>
        </w:rPr>
        <w:t>【材料触发点】</w:t>
      </w:r>
      <w:r>
        <w:rPr>
          <w:lang w:eastAsia="zh-CN"/>
        </w:rPr>
        <w:t xml:space="preserve"> 材料一“两重”实施既要强化“硬投资”，聚焦新质生产力发展、城乡融合发展、区域协调发展等加快推进重大战略实施和重点领域安全能力建设；也要搞好“软建设”，不断完善相关政策、规划和体制机制。</w:t>
      </w:r>
    </w:p>
    <w:p w14:paraId="72AF8FB8">
      <w:pPr>
        <w:spacing w:after="80"/>
        <w:rPr>
          <w:lang w:eastAsia="zh-CN"/>
        </w:rPr>
      </w:pPr>
      <w:r>
        <w:rPr>
          <w:b/>
          <w:color w:val="21574C"/>
          <w:lang w:eastAsia="zh-CN"/>
        </w:rPr>
        <w:t>【设问】</w:t>
      </w:r>
      <w:r>
        <w:rPr>
          <w:lang w:eastAsia="zh-CN"/>
        </w:rPr>
        <w:t xml:space="preserve"> 结合材料一，说明“两重”实施是如何体现辩证思维的。</w:t>
      </w:r>
    </w:p>
    <w:p w14:paraId="54297EBD">
      <w:pPr>
        <w:spacing w:after="80"/>
        <w:rPr>
          <w:lang w:eastAsia="zh-CN"/>
        </w:rPr>
      </w:pPr>
      <w:r>
        <w:rPr>
          <w:b/>
          <w:color w:val="21574C"/>
          <w:lang w:eastAsia="zh-CN"/>
        </w:rPr>
        <w:t>【为什么能想到】</w:t>
      </w:r>
      <w:r>
        <w:rPr>
          <w:lang w:eastAsia="zh-CN"/>
        </w:rPr>
        <w:t xml:space="preserve"> 材料明显安排了两组并列：“硬投资”+“软建设”、新质生产力发展+城乡融合+区域协调+安全能力——这是把整个“两重”看作一个由相互联系、相互作用的若干部分构成的整体，对应辩证法的联系观和整体性要求。学生看到“既…又…”“一系列大事难事”这种成对、成组表述时，就应当想到要用联系的、全面的、系统优化的观点去把握。</w:t>
      </w:r>
    </w:p>
    <w:p w14:paraId="56F008AD">
      <w:pPr>
        <w:spacing w:after="80"/>
        <w:rPr>
          <w:lang w:eastAsia="zh-CN"/>
        </w:rPr>
      </w:pPr>
      <w:r>
        <w:rPr>
          <w:b/>
          <w:color w:val="21574C"/>
          <w:lang w:eastAsia="zh-CN"/>
        </w:rPr>
        <w:t>【答案落点】</w:t>
      </w:r>
      <w:r>
        <w:rPr>
          <w:lang w:eastAsia="zh-CN"/>
        </w:rPr>
        <w:t xml:space="preserve"> 联系具有普遍性，要用联系的观点、整体性的观点看问题，坚持系统优化方法。“两重”实施既强化“硬投资”又搞好“软建设”，既聚焦新质生产力又兼顾城乡区域协调和安全能力，把多领域看作有机整体，从全局出发统筹推进；这正是用联系的、整体的、系统优化的观点指导实际工作。</w:t>
      </w:r>
    </w:p>
    <w:p w14:paraId="5189C3E4">
      <w:pPr>
        <w:rPr>
          <w:lang w:eastAsia="zh-CN"/>
        </w:rPr>
      </w:pPr>
    </w:p>
    <w:p w14:paraId="2D2CE303">
      <w:pPr>
        <w:pStyle w:val="5"/>
        <w:rPr>
          <w:lang w:eastAsia="zh-CN"/>
        </w:rPr>
      </w:pPr>
      <w:r>
        <w:rPr>
          <w:lang w:eastAsia="zh-CN"/>
        </w:rPr>
        <w:t>7. 2024东城二模 第16题（主观题）</w:t>
      </w:r>
    </w:p>
    <w:p w14:paraId="2E0DB41F">
      <w:pPr>
        <w:spacing w:after="80"/>
        <w:rPr>
          <w:lang w:eastAsia="zh-CN"/>
        </w:rPr>
      </w:pPr>
      <w:r>
        <w:rPr>
          <w:b/>
          <w:color w:val="21574C"/>
          <w:lang w:eastAsia="zh-CN"/>
        </w:rPr>
        <w:t>【材料触发点】</w:t>
      </w:r>
      <w:r>
        <w:rPr>
          <w:lang w:eastAsia="zh-CN"/>
        </w:rPr>
        <w:t xml:space="preserve"> “桑基鱼塘四周形成桑基，桑叶喂养，桑基和鱼塘相辅相成的桑基鱼塘生态优态长久”，“某地区开展生态桑基鱼塘进行修复保护和利用，将农业生态、文化、景观保护以及生态产品开发、文化研讨融入到农业生产中”。</w:t>
      </w:r>
    </w:p>
    <w:p w14:paraId="5EC3CE6B">
      <w:pPr>
        <w:spacing w:after="80"/>
        <w:rPr>
          <w:lang w:eastAsia="zh-CN"/>
        </w:rPr>
      </w:pPr>
      <w:r>
        <w:rPr>
          <w:b/>
          <w:color w:val="21574C"/>
          <w:lang w:eastAsia="zh-CN"/>
        </w:rPr>
        <w:t>【设问】</w:t>
      </w:r>
      <w:r>
        <w:rPr>
          <w:lang w:eastAsia="zh-CN"/>
        </w:rPr>
        <w:t xml:space="preserve"> 结合材料，运用《哲学与文化》知识，分析为何二千多岁的桑基鱼塘仍未老。</w:t>
      </w:r>
    </w:p>
    <w:p w14:paraId="18D2D1D0">
      <w:pPr>
        <w:spacing w:after="80"/>
        <w:rPr>
          <w:lang w:eastAsia="zh-CN"/>
        </w:rPr>
      </w:pPr>
      <w:r>
        <w:rPr>
          <w:b/>
          <w:color w:val="21574C"/>
          <w:lang w:eastAsia="zh-CN"/>
        </w:rPr>
        <w:t>【为什么能想到】</w:t>
      </w:r>
      <w:r>
        <w:rPr>
          <w:lang w:eastAsia="zh-CN"/>
        </w:rPr>
        <w:t xml:space="preserve"> “桑—蚕—鱼—塘泥—桑基”每个要素都不独立存在，它们彼此供给、互为条件，形成一个完整的物质能量循环系统；现代又把农业生态、文化、景观保护、生态产品、文化研讨等再融合进来。学生看到“相辅相成”“生态优态长久”“融合农业生态-文化-景观-生态产品-研讨”这种多要素相互关联的并列表述，应当想到事物是普遍联系的、要立足整体把握系统优化。</w:t>
      </w:r>
    </w:p>
    <w:p w14:paraId="6AC7E476">
      <w:pPr>
        <w:spacing w:after="80"/>
        <w:rPr>
          <w:lang w:eastAsia="zh-CN"/>
        </w:rPr>
      </w:pPr>
      <w:r>
        <w:rPr>
          <w:b/>
          <w:color w:val="21574C"/>
          <w:lang w:eastAsia="zh-CN"/>
        </w:rPr>
        <w:t>【答案落点】</w:t>
      </w:r>
      <w:r>
        <w:rPr>
          <w:lang w:eastAsia="zh-CN"/>
        </w:rPr>
        <w:t xml:space="preserve"> 桑基鱼塘的桑、蚕、鱼、塘泥相互联系构成一个相互依存的系统，又与现代生态、文化、景观、研讨融合形成更大系统——立足整体、系统优化、坚持联系的观点使其各要素相互支撑、协同发展，所以二千多岁仍未老。</w:t>
      </w:r>
    </w:p>
    <w:p w14:paraId="11948326">
      <w:pPr>
        <w:rPr>
          <w:lang w:eastAsia="zh-CN"/>
        </w:rPr>
      </w:pPr>
    </w:p>
    <w:p w14:paraId="0977FB16">
      <w:pPr>
        <w:pStyle w:val="5"/>
        <w:rPr>
          <w:lang w:eastAsia="zh-CN"/>
        </w:rPr>
      </w:pPr>
      <w:r>
        <w:rPr>
          <w:lang w:eastAsia="zh-CN"/>
        </w:rPr>
        <w:t>8. 2026朝阳一模 第16题（主观题）</w:t>
      </w:r>
    </w:p>
    <w:p w14:paraId="5AE829E5">
      <w:pPr>
        <w:spacing w:after="80"/>
        <w:rPr>
          <w:lang w:eastAsia="zh-CN"/>
        </w:rPr>
      </w:pPr>
      <w:r>
        <w:rPr>
          <w:b/>
          <w:color w:val="21574C"/>
          <w:lang w:eastAsia="zh-CN"/>
        </w:rPr>
        <w:t>【材料触发点】</w:t>
      </w:r>
      <w:r>
        <w:rPr>
          <w:lang w:eastAsia="zh-CN"/>
        </w:rPr>
        <w:t xml:space="preserve"> 材料：“中国农历属于阴阳合历，阴阳合历将阴历与阳历有机结合。以太阳运行的回归年定年，以月亮运行的朔望月定月……兼顾日月运行规律”——把日、月、地、农事等多种因素纳入同一历法系统。</w:t>
      </w:r>
    </w:p>
    <w:p w14:paraId="179C2B28">
      <w:pPr>
        <w:spacing w:after="80"/>
        <w:rPr>
          <w:lang w:eastAsia="zh-CN"/>
        </w:rPr>
      </w:pPr>
      <w:r>
        <w:rPr>
          <w:b/>
          <w:color w:val="21574C"/>
          <w:lang w:eastAsia="zh-CN"/>
        </w:rPr>
        <w:t>【设问】</w:t>
      </w:r>
      <w:r>
        <w:rPr>
          <w:lang w:eastAsia="zh-CN"/>
        </w:rPr>
        <w:t xml:space="preserve"> 结合材料，运用《哲学与文化》知识，分析中国农历所蕴含的独特智慧。</w:t>
      </w:r>
    </w:p>
    <w:p w14:paraId="5D3065C3">
      <w:pPr>
        <w:spacing w:after="80"/>
        <w:rPr>
          <w:lang w:eastAsia="zh-CN"/>
        </w:rPr>
      </w:pPr>
      <w:r>
        <w:rPr>
          <w:b/>
          <w:color w:val="21574C"/>
          <w:lang w:eastAsia="zh-CN"/>
        </w:rPr>
        <w:t>【为什么能想到】</w:t>
      </w:r>
      <w:r>
        <w:rPr>
          <w:lang w:eastAsia="zh-CN"/>
        </w:rPr>
        <w:t xml:space="preserve"> 材料里阴历阳历结合、日月运行兼顾、二十四节气把天文与物候联系起来，体现的就是事物联系的普遍性。学生看到“有机结合”“兼顾”“完美结合”这些表述时，应当从联系是普遍存在的角度作答。</w:t>
      </w:r>
    </w:p>
    <w:p w14:paraId="24BCC794">
      <w:pPr>
        <w:spacing w:after="80"/>
        <w:rPr>
          <w:lang w:eastAsia="zh-CN"/>
        </w:rPr>
      </w:pPr>
      <w:r>
        <w:rPr>
          <w:b/>
          <w:color w:val="21574C"/>
          <w:lang w:eastAsia="zh-CN"/>
        </w:rPr>
        <w:t>【答案落点】</w:t>
      </w:r>
      <w:r>
        <w:rPr>
          <w:lang w:eastAsia="zh-CN"/>
        </w:rPr>
        <w:t xml:space="preserve"> 事物的联系是普遍的，人们要善于用联系的观点看问题。中国农历将阴历与阳历有机结合、兼顾日月运行规律，把日、月、地之间客观存在的内在联系纳入历法体系；二十四节气又把天文规律与农业物候、社会生活联系起来，体现了对事物普遍联系的把握，构成了中国农历的独特智慧。</w:t>
      </w:r>
    </w:p>
    <w:p w14:paraId="79413528">
      <w:pPr>
        <w:rPr>
          <w:lang w:eastAsia="zh-CN"/>
        </w:rPr>
      </w:pPr>
    </w:p>
    <w:p w14:paraId="55A128CE">
      <w:pPr>
        <w:pStyle w:val="5"/>
        <w:rPr>
          <w:lang w:eastAsia="zh-CN"/>
        </w:rPr>
      </w:pPr>
      <w:r>
        <w:rPr>
          <w:lang w:eastAsia="zh-CN"/>
        </w:rPr>
        <w:t>9. 2025朝阳二模 第16题（主观题）</w:t>
      </w:r>
    </w:p>
    <w:p w14:paraId="22A7489F">
      <w:pPr>
        <w:spacing w:after="80"/>
        <w:rPr>
          <w:lang w:eastAsia="zh-CN"/>
        </w:rPr>
      </w:pPr>
      <w:r>
        <w:rPr>
          <w:b/>
          <w:color w:val="21574C"/>
          <w:lang w:eastAsia="zh-CN"/>
        </w:rPr>
        <w:t>【材料触发点】</w:t>
      </w:r>
      <w:r>
        <w:rPr>
          <w:lang w:eastAsia="zh-CN"/>
        </w:rPr>
        <w:t xml:space="preserve"> 孔子率弟子周游列国教授礼乐传播思想；爱因斯坦投身工作岗位后聚友群研、博见精思，进一步形成自己的见解，创立了相对论，实现了群体激发与个体沉思的融合。</w:t>
      </w:r>
    </w:p>
    <w:p w14:paraId="0699B0D1">
      <w:pPr>
        <w:spacing w:after="80"/>
        <w:rPr>
          <w:lang w:eastAsia="zh-CN"/>
        </w:rPr>
      </w:pPr>
      <w:r>
        <w:rPr>
          <w:b/>
          <w:color w:val="21574C"/>
          <w:lang w:eastAsia="zh-CN"/>
        </w:rPr>
        <w:t>【设问】</w:t>
      </w:r>
      <w:r>
        <w:rPr>
          <w:lang w:eastAsia="zh-CN"/>
        </w:rPr>
        <w:t xml:space="preserve"> 结合材料，运用《哲学与文化》知识，阐明从游与自学在人才成长中的作用。</w:t>
      </w:r>
    </w:p>
    <w:p w14:paraId="5120E61E">
      <w:pPr>
        <w:spacing w:after="80"/>
        <w:rPr>
          <w:lang w:eastAsia="zh-CN"/>
        </w:rPr>
      </w:pPr>
      <w:r>
        <w:rPr>
          <w:b/>
          <w:color w:val="21574C"/>
          <w:lang w:eastAsia="zh-CN"/>
        </w:rPr>
        <w:t>【为什么能想到】</w:t>
      </w:r>
      <w:r>
        <w:rPr>
          <w:lang w:eastAsia="zh-CN"/>
        </w:rPr>
        <w:t xml:space="preserve"> 孔子带弟子周游列国是群体（师生集体）的实践，爱因斯坦聚友群研是群体（同行集体）的激发——而每个学子又有自己个体的思考、自己的研究。学生看到“群体—个体”“从游—自学”“聚友群研—个体沉思”这种把整体和部分关联起来的表述时，就应当想到联系的观点：整体与部分相互联系，整体处于主导地位、统率部分；从游是整体性学习环境对个体成长的影响，自学是个体在整体环境中发挥主体作用。</w:t>
      </w:r>
    </w:p>
    <w:p w14:paraId="7628DC78">
      <w:pPr>
        <w:spacing w:after="80"/>
        <w:rPr>
          <w:lang w:eastAsia="zh-CN"/>
        </w:rPr>
      </w:pPr>
      <w:r>
        <w:rPr>
          <w:b/>
          <w:color w:val="21574C"/>
          <w:lang w:eastAsia="zh-CN"/>
        </w:rPr>
        <w:t>【答案落点】</w:t>
      </w:r>
      <w:r>
        <w:rPr>
          <w:lang w:eastAsia="zh-CN"/>
        </w:rPr>
        <w:t xml:space="preserve"> 事物之间和事物内部诸要素之间相互联系，整体与部分相互联系不可分割。从游为人才成长提供整体性的学习环境与文化氛围——孔子带弟子周游、爱因斯坦聚友群研，这些群体性场景构成的整体激发了个体沉思的方向；自学是部分（个体）在整体（学习共同体）中的主动性发挥。把握整体与部分的辩证关系，把从游所提供的群体激发与自学所代表的个体沉思有机结合起来，能促进人才更好地成长。</w:t>
      </w:r>
    </w:p>
    <w:p w14:paraId="189EE40D">
      <w:pPr>
        <w:rPr>
          <w:lang w:eastAsia="zh-CN"/>
        </w:rPr>
      </w:pPr>
    </w:p>
    <w:p w14:paraId="229F9553">
      <w:pPr>
        <w:pStyle w:val="5"/>
        <w:rPr>
          <w:lang w:eastAsia="zh-CN"/>
        </w:rPr>
      </w:pPr>
      <w:r>
        <w:rPr>
          <w:lang w:eastAsia="zh-CN"/>
        </w:rPr>
        <w:t>10. 2025朝阳二模 第22题（主观题）</w:t>
      </w:r>
    </w:p>
    <w:p w14:paraId="5F305962">
      <w:pPr>
        <w:spacing w:after="80"/>
        <w:rPr>
          <w:lang w:eastAsia="zh-CN"/>
        </w:rPr>
      </w:pPr>
      <w:r>
        <w:rPr>
          <w:b/>
          <w:color w:val="21574C"/>
          <w:lang w:eastAsia="zh-CN"/>
        </w:rPr>
        <w:t>【材料触发点】</w:t>
      </w:r>
      <w:r>
        <w:rPr>
          <w:lang w:eastAsia="zh-CN"/>
        </w:rPr>
        <w:t xml:space="preserve"> 中国式现代化作为人类历史上最为宏大而独特的实践创新，是一个高度复杂的系统工程。这种复杂程度既体现在内部新旧问题的交织叠加上，也体现在内外因素的深度互动上，其整体性、关联性、动态性前所未有，可谓牵一发而动全身。</w:t>
      </w:r>
    </w:p>
    <w:p w14:paraId="5CE1E256">
      <w:pPr>
        <w:spacing w:after="80"/>
        <w:rPr>
          <w:lang w:eastAsia="zh-CN"/>
        </w:rPr>
      </w:pPr>
      <w:r>
        <w:rPr>
          <w:b/>
          <w:color w:val="21574C"/>
          <w:lang w:eastAsia="zh-CN"/>
        </w:rPr>
        <w:t>【设问】</w:t>
      </w:r>
      <w:r>
        <w:rPr>
          <w:lang w:eastAsia="zh-CN"/>
        </w:rPr>
        <w:t xml:space="preserve"> 结合材料，综合运用所学，谈谈对推进中国式现代化事业中的顶层设计与实践探索的理解。</w:t>
      </w:r>
    </w:p>
    <w:p w14:paraId="60B4DFFF">
      <w:pPr>
        <w:spacing w:after="80"/>
        <w:rPr>
          <w:lang w:eastAsia="zh-CN"/>
        </w:rPr>
      </w:pPr>
      <w:r>
        <w:rPr>
          <w:b/>
          <w:color w:val="21574C"/>
          <w:lang w:eastAsia="zh-CN"/>
        </w:rPr>
        <w:t>【为什么能想到】</w:t>
      </w:r>
      <w:r>
        <w:rPr>
          <w:lang w:eastAsia="zh-CN"/>
        </w:rPr>
        <w:t xml:space="preserve"> 材料明确把中国式现代化定性为“高度复杂的系统工程”，“内部新旧问题交织、内外因素深度互动”“整体性、关联性、动态性前所未有”“牵一发而动全身”——这是经典的系统观陈述。学生看到“系统工程+整体性+关联性+牵一发而动全身”就应当想到联系的观点和系统优化方法：联系是普遍的、客观的、多样的；系统具有整体性、有序性、内部结构的优化趋向；要从系统出发、统筹各要素、注重整体功能。</w:t>
      </w:r>
    </w:p>
    <w:p w14:paraId="160222EA">
      <w:pPr>
        <w:spacing w:after="80"/>
        <w:rPr>
          <w:lang w:eastAsia="zh-CN"/>
        </w:rPr>
      </w:pPr>
      <w:r>
        <w:rPr>
          <w:b/>
          <w:color w:val="21574C"/>
          <w:lang w:eastAsia="zh-CN"/>
        </w:rPr>
        <w:t>【答案落点】</w:t>
      </w:r>
      <w:r>
        <w:rPr>
          <w:lang w:eastAsia="zh-CN"/>
        </w:rPr>
        <w:t xml:space="preserve"> 联系是普遍的、客观的、多样的，事物之间和事物内部诸要素相互联系、相互影响。中国式现代化是一个高度复杂的系统工程，具有整体性、关联性、动态性，“牵一发而动全身”要求我们运用系统优化方法——顶层设计正是从整体性出发对中国式现代化各阶段、各领域作出系统安排；实践探索则是在系统的内部各要素和外部各因素深度互动中发现新关系、调整结构。把握整体与部分的辩证关系、运用系统优化方法，是顶层设计与实践探索能够相互贯通的哲学基础。</w:t>
      </w:r>
    </w:p>
    <w:p w14:paraId="6B022659">
      <w:pPr>
        <w:rPr>
          <w:lang w:eastAsia="zh-CN"/>
        </w:rPr>
      </w:pPr>
    </w:p>
    <w:p w14:paraId="4C861F24">
      <w:pPr>
        <w:pStyle w:val="5"/>
        <w:rPr>
          <w:lang w:eastAsia="zh-CN"/>
        </w:rPr>
      </w:pPr>
      <w:r>
        <w:rPr>
          <w:lang w:eastAsia="zh-CN"/>
        </w:rPr>
        <w:t>11. 2025朝阳期末 第16题（主观题）</w:t>
      </w:r>
    </w:p>
    <w:p w14:paraId="506576D4">
      <w:pPr>
        <w:spacing w:after="80"/>
        <w:rPr>
          <w:lang w:eastAsia="zh-CN"/>
        </w:rPr>
      </w:pPr>
      <w:r>
        <w:rPr>
          <w:b/>
          <w:color w:val="21574C"/>
          <w:lang w:eastAsia="zh-CN"/>
        </w:rPr>
        <w:t>【材料触发点】</w:t>
      </w:r>
      <w:r>
        <w:rPr>
          <w:lang w:eastAsia="zh-CN"/>
        </w:rPr>
        <w:t xml:space="preserve"> 《论语》的早期翻译和导读曾对孟德斯鸠和伏尔泰的哲学思想给予启发——中华文化与西方启蒙思想之间存在事实上的相互启发与思想联系。</w:t>
      </w:r>
    </w:p>
    <w:p w14:paraId="5F8C792E">
      <w:pPr>
        <w:spacing w:after="80"/>
        <w:rPr>
          <w:lang w:eastAsia="zh-CN"/>
        </w:rPr>
      </w:pPr>
      <w:r>
        <w:rPr>
          <w:b/>
          <w:color w:val="21574C"/>
          <w:lang w:eastAsia="zh-CN"/>
        </w:rPr>
        <w:t>【设问】</w:t>
      </w:r>
      <w:r>
        <w:rPr>
          <w:lang w:eastAsia="zh-CN"/>
        </w:rPr>
        <w:t xml:space="preserve"> 结合材料，运用《哲学与文化》知识，谈谈应如何用文化同世界对话。</w:t>
      </w:r>
    </w:p>
    <w:p w14:paraId="2B11D592">
      <w:pPr>
        <w:spacing w:after="80"/>
        <w:rPr>
          <w:lang w:eastAsia="zh-CN"/>
        </w:rPr>
      </w:pPr>
      <w:r>
        <w:rPr>
          <w:b/>
          <w:color w:val="21574C"/>
          <w:lang w:eastAsia="zh-CN"/>
        </w:rPr>
        <w:t>【为什么能想到】</w:t>
      </w:r>
      <w:r>
        <w:rPr>
          <w:lang w:eastAsia="zh-CN"/>
        </w:rPr>
        <w:t xml:space="preserve"> 《论语》早期翻译曾启发孟德斯鸠和伏尔泰，这说明中华文化与西方近代启蒙思想之间不是相互隔绝的、而是相互联系、相互启发的——文化对话本身就是对中外文化客观联系的发现与利用。学生看到“《论语》启发孟德斯鸠伏尔泰”就应当想到联系的普遍性、文化之间存在客观联系，要用联系的观点处理中外文化关系。</w:t>
      </w:r>
    </w:p>
    <w:p w14:paraId="663AFF2E">
      <w:pPr>
        <w:spacing w:after="80"/>
        <w:rPr>
          <w:lang w:eastAsia="zh-CN"/>
        </w:rPr>
      </w:pPr>
      <w:r>
        <w:rPr>
          <w:b/>
          <w:color w:val="21574C"/>
          <w:lang w:eastAsia="zh-CN"/>
        </w:rPr>
        <w:t>【答案落点】</w:t>
      </w:r>
      <w:r>
        <w:rPr>
          <w:lang w:eastAsia="zh-CN"/>
        </w:rPr>
        <w:t xml:space="preserve"> 用文化同世界对话，要坚持用联系的观点看问题，处理好中国文化与外来文化、与世界文化的关系，加强中外文化的联系、交流、沟通、理解、交融、互鉴。《论语》的早期翻译和导读曾对孟德斯鸠和伏尔泰的哲学思想给予启发，体现了中华文化与西方启蒙思想之间客观存在的思想联系；今天用文化同世界对话，仍要顺应这种联系，让中华文化在与世界文化的相互联系中传递价值、共建美美与共的文明百花园。</w:t>
      </w:r>
    </w:p>
    <w:p w14:paraId="005C69F2">
      <w:pPr>
        <w:rPr>
          <w:lang w:eastAsia="zh-CN"/>
        </w:rPr>
      </w:pPr>
    </w:p>
    <w:p w14:paraId="74592168">
      <w:pPr>
        <w:pStyle w:val="5"/>
        <w:rPr>
          <w:lang w:eastAsia="zh-CN"/>
        </w:rPr>
      </w:pPr>
      <w:r>
        <w:rPr>
          <w:lang w:eastAsia="zh-CN"/>
        </w:rPr>
        <w:t>12. 2026丰台一模 第16题（主观题）</w:t>
      </w:r>
    </w:p>
    <w:p w14:paraId="1A639157">
      <w:pPr>
        <w:spacing w:after="80"/>
        <w:rPr>
          <w:lang w:eastAsia="zh-CN"/>
        </w:rPr>
      </w:pPr>
      <w:r>
        <w:rPr>
          <w:b/>
          <w:color w:val="21574C"/>
          <w:lang w:eastAsia="zh-CN"/>
        </w:rPr>
        <w:t>【材料触发点】</w:t>
      </w:r>
      <w:r>
        <w:rPr>
          <w:lang w:eastAsia="zh-CN"/>
        </w:rPr>
        <w:t xml:space="preserve"> 材料：“人工智能正以前所未有的速度融入社会生活”“AI辅助修复壁画……传统技艺焕发新生”“老年人、农村群体、偏远地区群众面临数字技能不足而被掉在智能鸿沟问题之外”——AI与社会生活、文化传承、民生福祉相互联系。</w:t>
      </w:r>
    </w:p>
    <w:p w14:paraId="78CB705F">
      <w:pPr>
        <w:spacing w:after="80"/>
        <w:rPr>
          <w:lang w:eastAsia="zh-CN"/>
        </w:rPr>
      </w:pPr>
      <w:r>
        <w:rPr>
          <w:b/>
          <w:color w:val="21574C"/>
          <w:lang w:eastAsia="zh-CN"/>
        </w:rPr>
        <w:t>【设问】</w:t>
      </w:r>
      <w:r>
        <w:rPr>
          <w:lang w:eastAsia="zh-CN"/>
        </w:rPr>
        <w:t xml:space="preserve"> 结合材料，运用《哲学与文化》知识，谈谈你对这一时代命题的思考。</w:t>
      </w:r>
    </w:p>
    <w:p w14:paraId="2FA2EE70">
      <w:pPr>
        <w:spacing w:after="80"/>
        <w:rPr>
          <w:lang w:eastAsia="zh-CN"/>
        </w:rPr>
      </w:pPr>
      <w:r>
        <w:rPr>
          <w:b/>
          <w:color w:val="21574C"/>
          <w:lang w:eastAsia="zh-CN"/>
        </w:rPr>
        <w:t>【为什么能想到】</w:t>
      </w:r>
      <w:r>
        <w:rPr>
          <w:lang w:eastAsia="zh-CN"/>
        </w:rPr>
        <w:t xml:space="preserve"> 人工智能的发展与社会生活、文化传承、民生福祉紧密相连“。材料里 AI 同时与文物修复、文化传承、民生群体、伦理判断、社会公平等多个方面相联系——这正是事物联系的普遍性。学生看到”融入社会生活“”跨文化交流“”智能鸿沟“”老年人、农村群体“这样多元主体表述时，应当从联系是普遍存在的角度切入。</w:t>
      </w:r>
    </w:p>
    <w:p w14:paraId="18A2172E">
      <w:pPr>
        <w:spacing w:after="80"/>
        <w:rPr>
          <w:lang w:eastAsia="zh-CN"/>
        </w:rPr>
      </w:pPr>
      <w:r>
        <w:rPr>
          <w:b/>
          <w:color w:val="21574C"/>
          <w:lang w:eastAsia="zh-CN"/>
        </w:rPr>
        <w:t>【答案落点】</w:t>
      </w:r>
      <w:r>
        <w:rPr>
          <w:lang w:eastAsia="zh-CN"/>
        </w:rPr>
        <w:t xml:space="preserve"> 事物的联系是普遍的，人工智能的发展与社会生活、文化传承、民生福祉紧密相连，并不孤立存在。要妥善处理这一时代命题，就必须立足整体、统筹部分，把AI发展与科技伦理、社会公平、文化多样性、老年人和偏远地区群众的现实需要联系起来通盘考虑，从而实现AI健康发展的整体最优目标。</w:t>
      </w:r>
    </w:p>
    <w:p w14:paraId="1D60070C">
      <w:pPr>
        <w:rPr>
          <w:lang w:eastAsia="zh-CN"/>
        </w:rPr>
      </w:pPr>
    </w:p>
    <w:p w14:paraId="07FB07D7">
      <w:pPr>
        <w:pStyle w:val="5"/>
        <w:rPr>
          <w:lang w:eastAsia="zh-CN"/>
        </w:rPr>
      </w:pPr>
      <w:r>
        <w:rPr>
          <w:lang w:eastAsia="zh-CN"/>
        </w:rPr>
        <w:t>13. 2025丰台一模 第18题第（3）问（主观题）</w:t>
      </w:r>
    </w:p>
    <w:p w14:paraId="44688A96">
      <w:pPr>
        <w:spacing w:after="80"/>
        <w:rPr>
          <w:lang w:eastAsia="zh-CN"/>
        </w:rPr>
      </w:pPr>
      <w:r>
        <w:rPr>
          <w:b/>
          <w:color w:val="21574C"/>
          <w:lang w:eastAsia="zh-CN"/>
        </w:rPr>
        <w:t>【材料触发点】</w:t>
      </w:r>
      <w:r>
        <w:rPr>
          <w:lang w:eastAsia="zh-CN"/>
        </w:rPr>
        <w:t xml:space="preserve"> 材料三：“AI 技术不是万能的，缺席AI 时代是万万不能的。AI 在创造新质生产力的同时，也带来了替代人类就业、深度伪造诈骗、信息生态污染等风险。人类尝试为AI 划定不可为底线、消除不失控风险、构建可持续体系，努力使AI 向善而行”。</w:t>
      </w:r>
    </w:p>
    <w:p w14:paraId="79998144">
      <w:pPr>
        <w:spacing w:after="80"/>
        <w:rPr>
          <w:lang w:eastAsia="zh-CN"/>
        </w:rPr>
      </w:pPr>
      <w:r>
        <w:rPr>
          <w:b/>
          <w:color w:val="21574C"/>
          <w:lang w:eastAsia="zh-CN"/>
        </w:rPr>
        <w:t>【设问】</w:t>
      </w:r>
      <w:r>
        <w:rPr>
          <w:lang w:eastAsia="zh-CN"/>
        </w:rPr>
        <w:t xml:space="preserve"> 从哲学角度，谈谈你对人与人工智能关系的理解。</w:t>
      </w:r>
    </w:p>
    <w:p w14:paraId="110119AC">
      <w:pPr>
        <w:spacing w:after="80"/>
        <w:rPr>
          <w:lang w:eastAsia="zh-CN"/>
        </w:rPr>
      </w:pPr>
      <w:r>
        <w:rPr>
          <w:b/>
          <w:color w:val="21574C"/>
          <w:lang w:eastAsia="zh-CN"/>
        </w:rPr>
        <w:t>【为什么能想到】</w:t>
      </w:r>
      <w:r>
        <w:rPr>
          <w:lang w:eastAsia="zh-CN"/>
        </w:rPr>
        <w:t xml:space="preserve"> 材料把人与AI放在“人创造AI、AI影响人就业与生态、人为AI划底线、AI再回过头来为人服务”的相互作用链中——这是一对相互联系、相互作用的关系。学生看到“人创造AI”“AI影响人”“人再约束AI”“AI向善服务于人”这种环环相扣的相互作用表述时，就应当想到联系的观点：事物是普遍联系的，要从相互联系中认识和把握人与AI的关系。</w:t>
      </w:r>
    </w:p>
    <w:p w14:paraId="72429AA5">
      <w:pPr>
        <w:spacing w:after="80"/>
        <w:rPr>
          <w:lang w:eastAsia="zh-CN"/>
        </w:rPr>
      </w:pPr>
      <w:r>
        <w:rPr>
          <w:b/>
          <w:color w:val="21574C"/>
          <w:lang w:eastAsia="zh-CN"/>
        </w:rPr>
        <w:t>【答案落点】</w:t>
      </w:r>
      <w:r>
        <w:rPr>
          <w:lang w:eastAsia="zh-CN"/>
        </w:rPr>
        <w:t xml:space="preserve"> 事物是普遍联系的，整个世界是相互联系的统一整体。人工智能是人类社会实践的产物，是人类延伸自身能力的工具，反过来又作用于人的就业、生活、信息生态——人和AI构成相互联系、相互作用的整体；正确认识和处理人与AI的关系，要从相互联系中把握其相互依存、相互制约和相互转化，使AI成为服务于人类社会的工具。</w:t>
      </w:r>
    </w:p>
    <w:p w14:paraId="0033B0DE">
      <w:pPr>
        <w:rPr>
          <w:lang w:eastAsia="zh-CN"/>
        </w:rPr>
      </w:pPr>
    </w:p>
    <w:p w14:paraId="5A14F0F7">
      <w:pPr>
        <w:pStyle w:val="5"/>
        <w:rPr>
          <w:lang w:eastAsia="zh-CN"/>
        </w:rPr>
      </w:pPr>
      <w:r>
        <w:rPr>
          <w:lang w:eastAsia="zh-CN"/>
        </w:rPr>
        <w:t>14. 2025丰台期末 第16题（主观题）</w:t>
      </w:r>
    </w:p>
    <w:p w14:paraId="706D1609">
      <w:pPr>
        <w:spacing w:after="80"/>
        <w:rPr>
          <w:lang w:eastAsia="zh-CN"/>
        </w:rPr>
      </w:pPr>
      <w:r>
        <w:rPr>
          <w:b/>
          <w:color w:val="21574C"/>
          <w:lang w:eastAsia="zh-CN"/>
        </w:rPr>
        <w:t>【材料触发点】</w:t>
      </w:r>
      <w:r>
        <w:rPr>
          <w:lang w:eastAsia="zh-CN"/>
        </w:rPr>
        <w:t xml:space="preserve"> 在国家治理中要看大数、看长远；在工作生活中要做计划、定方案——“胸中有数”本身就是把局部数据放到整体格局中、把当下数据放到长远进程中加以把握。</w:t>
      </w:r>
    </w:p>
    <w:p w14:paraId="23F34B7C">
      <w:pPr>
        <w:spacing w:after="80"/>
        <w:rPr>
          <w:lang w:eastAsia="zh-CN"/>
        </w:rPr>
      </w:pPr>
      <w:r>
        <w:rPr>
          <w:b/>
          <w:color w:val="21574C"/>
          <w:lang w:eastAsia="zh-CN"/>
        </w:rPr>
        <w:t>【设问】</w:t>
      </w:r>
      <w:r>
        <w:rPr>
          <w:lang w:eastAsia="zh-CN"/>
        </w:rPr>
        <w:t xml:space="preserve"> “数”从哪里来，“数”当如何定，“数”为何所用……阐述“胸中有数”带来的哲学思考。</w:t>
      </w:r>
    </w:p>
    <w:p w14:paraId="47A3A365">
      <w:pPr>
        <w:spacing w:after="80"/>
        <w:rPr>
          <w:lang w:eastAsia="zh-CN"/>
        </w:rPr>
      </w:pPr>
      <w:r>
        <w:rPr>
          <w:b/>
          <w:color w:val="21574C"/>
          <w:lang w:eastAsia="zh-CN"/>
        </w:rPr>
        <w:t>【为什么能想到】</w:t>
      </w:r>
      <w:r>
        <w:rPr>
          <w:lang w:eastAsia="zh-CN"/>
        </w:rPr>
        <w:t xml:space="preserve"> “看大数、看长远”“做计划、定方案”——这种从整体出发、从全局出发把握具体数字的视角，正是辩证法中整体与部分的关系、系统观念的体现。学生看到“国家治理要看大数看长远”就应当想到坚持系统观念、立足整体把握相互关联的诸多要素。</w:t>
      </w:r>
    </w:p>
    <w:p w14:paraId="6BC0413D">
      <w:pPr>
        <w:spacing w:after="80"/>
        <w:rPr>
          <w:lang w:eastAsia="zh-CN"/>
        </w:rPr>
      </w:pPr>
      <w:r>
        <w:rPr>
          <w:b/>
          <w:color w:val="21574C"/>
          <w:lang w:eastAsia="zh-CN"/>
        </w:rPr>
        <w:t>【答案落点】</w:t>
      </w:r>
      <w:r>
        <w:rPr>
          <w:lang w:eastAsia="zh-CN"/>
        </w:rPr>
        <w:t xml:space="preserve"> 事物是普遍联系的，要坚持联系的观点和系统观念，处理好整体与部分的关系。要做到胸中有“数”，需要立足整体把握相互关联的诸多要素——在国家治理中看大数、看长远，把局部数据放到全局背景中考量；同时还要分析矛盾的特殊性，精准分析工作中的“数”，做到一般中有具体、整体中有重点。</w:t>
      </w:r>
    </w:p>
    <w:p w14:paraId="4993C269">
      <w:pPr>
        <w:rPr>
          <w:lang w:eastAsia="zh-CN"/>
        </w:rPr>
      </w:pPr>
    </w:p>
    <w:p w14:paraId="44961CB9">
      <w:pPr>
        <w:pStyle w:val="5"/>
        <w:rPr>
          <w:lang w:eastAsia="zh-CN"/>
        </w:rPr>
      </w:pPr>
      <w:r>
        <w:rPr>
          <w:lang w:eastAsia="zh-CN"/>
        </w:rPr>
        <w:t>15. 2024丰台二模 第20题（主观题）</w:t>
      </w:r>
    </w:p>
    <w:p w14:paraId="4DD8B23C">
      <w:pPr>
        <w:spacing w:after="80"/>
        <w:rPr>
          <w:lang w:eastAsia="zh-CN"/>
        </w:rPr>
      </w:pPr>
      <w:r>
        <w:rPr>
          <w:b/>
          <w:color w:val="21574C"/>
          <w:lang w:eastAsia="zh-CN"/>
        </w:rPr>
        <w:t>【材料触发点】</w:t>
      </w:r>
      <w:r>
        <w:rPr>
          <w:lang w:eastAsia="zh-CN"/>
        </w:rPr>
        <w:t xml:space="preserve"> 材料把“新民主主义革命时期-社会主义革命和建设时期-改革开放和社会主义现代化建设新时期-中国特色社会主义新时代”四个历史时期串联，每一个时期都把发展和安全放在一起——发展中有安全考量、安全中支撑发展。</w:t>
      </w:r>
    </w:p>
    <w:p w14:paraId="0D3A7726">
      <w:pPr>
        <w:spacing w:after="80"/>
        <w:rPr>
          <w:lang w:eastAsia="zh-CN"/>
        </w:rPr>
      </w:pPr>
      <w:r>
        <w:rPr>
          <w:b/>
          <w:color w:val="21574C"/>
          <w:lang w:eastAsia="zh-CN"/>
        </w:rPr>
        <w:t>【设问】</w:t>
      </w:r>
      <w:r>
        <w:rPr>
          <w:lang w:eastAsia="zh-CN"/>
        </w:rPr>
        <w:t xml:space="preserve"> 运用哲学知识，谈谈你对“统筹发展和安全”的认识。</w:t>
      </w:r>
    </w:p>
    <w:p w14:paraId="16F9ADFF">
      <w:pPr>
        <w:spacing w:after="80"/>
        <w:rPr>
          <w:lang w:eastAsia="zh-CN"/>
        </w:rPr>
      </w:pPr>
      <w:r>
        <w:rPr>
          <w:b/>
          <w:color w:val="21574C"/>
          <w:lang w:eastAsia="zh-CN"/>
        </w:rPr>
        <w:t>【为什么能想到】</w:t>
      </w:r>
      <w:r>
        <w:rPr>
          <w:lang w:eastAsia="zh-CN"/>
        </w:rPr>
        <w:t xml:space="preserve"> 四个历史时期被并列摆出来，说明无论哪个阶段发展和安全都是一对相互联系的范畴，不是孤立存在的。学生看到“四个历史时期都重视统筹”这种历史纵贯的并列陈述，应当想到事物处于普遍联系之中——发展和安全在党治国理政的全过程中是相互依赖、相互制约、相互促进的联系。</w:t>
      </w:r>
    </w:p>
    <w:p w14:paraId="0394C42A">
      <w:pPr>
        <w:spacing w:after="80"/>
        <w:rPr>
          <w:lang w:eastAsia="zh-CN"/>
        </w:rPr>
      </w:pPr>
      <w:r>
        <w:rPr>
          <w:b/>
          <w:color w:val="21574C"/>
          <w:lang w:eastAsia="zh-CN"/>
        </w:rPr>
        <w:t>【答案落点】</w:t>
      </w:r>
      <w:r>
        <w:rPr>
          <w:lang w:eastAsia="zh-CN"/>
        </w:rPr>
        <w:t xml:space="preserve"> 事物处于普遍联系之中。发展和安全在党的各历史时期始终相互联系、相互渗透——以发展促安全、以安全保发展；统筹二者就是承认并把握这种联系的客观性，按照事物固有的发展安全联系办事，不能割裂二者来抓某一端。</w:t>
      </w:r>
    </w:p>
    <w:p w14:paraId="7D363F65">
      <w:pPr>
        <w:rPr>
          <w:lang w:eastAsia="zh-CN"/>
        </w:rPr>
      </w:pPr>
    </w:p>
    <w:p w14:paraId="252AF21D">
      <w:pPr>
        <w:pStyle w:val="5"/>
        <w:rPr>
          <w:lang w:eastAsia="zh-CN"/>
        </w:rPr>
      </w:pPr>
      <w:r>
        <w:rPr>
          <w:lang w:eastAsia="zh-CN"/>
        </w:rPr>
        <w:t>16. 2026门头沟一模 第16题（主观题）</w:t>
      </w:r>
    </w:p>
    <w:p w14:paraId="7B971614">
      <w:pPr>
        <w:spacing w:after="80"/>
        <w:rPr>
          <w:lang w:eastAsia="zh-CN"/>
        </w:rPr>
      </w:pPr>
      <w:r>
        <w:rPr>
          <w:b/>
          <w:color w:val="21574C"/>
          <w:lang w:eastAsia="zh-CN"/>
        </w:rPr>
        <w:t>【材料触发点】</w:t>
      </w:r>
      <w:r>
        <w:rPr>
          <w:lang w:eastAsia="zh-CN"/>
        </w:rPr>
        <w:t xml:space="preserve"> 材料：“门头沟正以“灌溉遗产+”模式，串联京西古道、潭柘寺，打造水脉与文脉交融的首都文化新地标”——把古渠与古道、寺庙、农田、学生教育等多个事物建立起新的具体联系。</w:t>
      </w:r>
    </w:p>
    <w:p w14:paraId="6E36EB68">
      <w:pPr>
        <w:spacing w:after="80"/>
        <w:rPr>
          <w:lang w:eastAsia="zh-CN"/>
        </w:rPr>
      </w:pPr>
      <w:r>
        <w:rPr>
          <w:b/>
          <w:color w:val="21574C"/>
          <w:lang w:eastAsia="zh-CN"/>
        </w:rPr>
        <w:t>【设问】</w:t>
      </w:r>
      <w:r>
        <w:rPr>
          <w:lang w:eastAsia="zh-CN"/>
        </w:rPr>
        <w:t xml:space="preserve"> 结合材料，运用《哲学与文化》知识，谈谈对永定河古渠“不是沉睡的文物，而是奔流不息的活态遗产”的理解。</w:t>
      </w:r>
    </w:p>
    <w:p w14:paraId="4BF1F56F">
      <w:pPr>
        <w:spacing w:after="80"/>
        <w:rPr>
          <w:lang w:eastAsia="zh-CN"/>
        </w:rPr>
      </w:pPr>
      <w:r>
        <w:rPr>
          <w:b/>
          <w:color w:val="21574C"/>
          <w:lang w:eastAsia="zh-CN"/>
        </w:rPr>
        <w:t>【为什么能想到】</w:t>
      </w:r>
      <w:r>
        <w:rPr>
          <w:lang w:eastAsia="zh-CN"/>
        </w:rPr>
        <w:t xml:space="preserve"> 材料用“串联”“+模式”“水脉与文脉交融”表达建立新具体联系。学生看到“串联”“+”“交融”这些表述时，应当从联系普遍性、根据固有联系建立新的具体联系切入。</w:t>
      </w:r>
    </w:p>
    <w:p w14:paraId="1C617885">
      <w:pPr>
        <w:spacing w:after="80"/>
        <w:rPr>
          <w:lang w:eastAsia="zh-CN"/>
        </w:rPr>
      </w:pPr>
      <w:r>
        <w:rPr>
          <w:b/>
          <w:color w:val="21574C"/>
          <w:lang w:eastAsia="zh-CN"/>
        </w:rPr>
        <w:t>【答案落点】</w:t>
      </w:r>
      <w:r>
        <w:rPr>
          <w:lang w:eastAsia="zh-CN"/>
        </w:rPr>
        <w:t xml:space="preserve"> 事物的联系是普遍的，要用联系的观点看问题，并根据事物固有联系建立新的具体联系。门头沟以“灌溉遗产+”模式把永定河古渠与京西古道、潭柘寺及农田、学校、生态补水等串联起来，打造水脉与文脉交融的首都文化新地标——这种主动建立的新联系，使古渠摆脱孤立沉睡的命运，成为奔流不息的活态遗产。</w:t>
      </w:r>
    </w:p>
    <w:p w14:paraId="62594DF2">
      <w:pPr>
        <w:rPr>
          <w:lang w:eastAsia="zh-CN"/>
        </w:rPr>
      </w:pPr>
    </w:p>
    <w:p w14:paraId="17102FA2">
      <w:pPr>
        <w:pStyle w:val="5"/>
        <w:rPr>
          <w:lang w:eastAsia="zh-CN"/>
        </w:rPr>
      </w:pPr>
      <w:r>
        <w:rPr>
          <w:lang w:eastAsia="zh-CN"/>
        </w:rPr>
        <w:t>17. 2026顺义一模 第16题（主观题）</w:t>
      </w:r>
    </w:p>
    <w:p w14:paraId="630010D9">
      <w:pPr>
        <w:spacing w:after="80"/>
        <w:rPr>
          <w:lang w:eastAsia="zh-CN"/>
        </w:rPr>
      </w:pPr>
      <w:r>
        <w:rPr>
          <w:b/>
          <w:color w:val="21574C"/>
          <w:lang w:eastAsia="zh-CN"/>
        </w:rPr>
        <w:t>【材料触发点】</w:t>
      </w:r>
      <w:r>
        <w:rPr>
          <w:lang w:eastAsia="zh-CN"/>
        </w:rPr>
        <w:t xml:space="preserve"> 材料：“如果有人打坏了一幢建筑物的窗户玻璃，而这扇窗户又得不到及时维修，别人就可能受到示范性的纵容去打烂更多的窗户”“诱使人们仿效”——把第一处不良行为与他人后续仿效之间的连锁联系直接表述出来。</w:t>
      </w:r>
    </w:p>
    <w:p w14:paraId="14933B1D">
      <w:pPr>
        <w:spacing w:after="80"/>
        <w:rPr>
          <w:lang w:eastAsia="zh-CN"/>
        </w:rPr>
      </w:pPr>
      <w:r>
        <w:rPr>
          <w:b/>
          <w:color w:val="21574C"/>
          <w:lang w:eastAsia="zh-CN"/>
        </w:rPr>
        <w:t>【设问】</w:t>
      </w:r>
      <w:r>
        <w:rPr>
          <w:lang w:eastAsia="zh-CN"/>
        </w:rPr>
        <w:t xml:space="preserve"> 结合材料，运用《哲学与文化》知识，谈谈如何防范“破窗效应”的发生。</w:t>
      </w:r>
    </w:p>
    <w:p w14:paraId="6F4F78B0">
      <w:pPr>
        <w:spacing w:after="80"/>
        <w:rPr>
          <w:lang w:eastAsia="zh-CN"/>
        </w:rPr>
      </w:pPr>
      <w:r>
        <w:rPr>
          <w:b/>
          <w:color w:val="21574C"/>
          <w:lang w:eastAsia="zh-CN"/>
        </w:rPr>
        <w:t>【为什么能想到】</w:t>
      </w:r>
      <w:r>
        <w:rPr>
          <w:lang w:eastAsia="zh-CN"/>
        </w:rPr>
        <w:t xml:space="preserve"> 材料用“示范性的纵容”“诱使人们仿效”“跟风效仿”“引发效仿与连锁反应”反复呈现一个人的不良行为与他人行为之间的内在联系。学生看到“示范”“仿效”“连锁反应”这些表述时，应当从联系普遍性切入。</w:t>
      </w:r>
    </w:p>
    <w:p w14:paraId="56D5D7C5">
      <w:pPr>
        <w:spacing w:after="80"/>
        <w:rPr>
          <w:lang w:eastAsia="zh-CN"/>
        </w:rPr>
      </w:pPr>
      <w:r>
        <w:rPr>
          <w:b/>
          <w:color w:val="21574C"/>
          <w:lang w:eastAsia="zh-CN"/>
        </w:rPr>
        <w:t>【答案落点】</w:t>
      </w:r>
      <w:r>
        <w:rPr>
          <w:lang w:eastAsia="zh-CN"/>
        </w:rPr>
        <w:t xml:space="preserve"> 事物的联系是普遍的。一个人的不良行为通过示范、纵容、仿效与他人行为之间存在内在联系，“破窗”与“更多被打烂的窗户”、个别违规与普遍化扩散在联系中相互影响。防范破窗效应要看到这种普遍联系，对最初的“破窗”及时维修、对个别违规及时纠正，斩断不良行为通过示范效应向更多人扩散的连锁链条。</w:t>
      </w:r>
    </w:p>
    <w:p w14:paraId="64C386B1">
      <w:pPr>
        <w:rPr>
          <w:lang w:eastAsia="zh-CN"/>
        </w:rPr>
      </w:pPr>
    </w:p>
    <w:p w14:paraId="3C13243F">
      <w:pPr>
        <w:pStyle w:val="5"/>
        <w:rPr>
          <w:lang w:eastAsia="zh-CN"/>
        </w:rPr>
      </w:pPr>
      <w:r>
        <w:rPr>
          <w:lang w:eastAsia="zh-CN"/>
        </w:rPr>
        <w:t>18. 2026房山一模 第16题第（2）问（主观题）</w:t>
      </w:r>
    </w:p>
    <w:p w14:paraId="45624699">
      <w:pPr>
        <w:spacing w:after="80"/>
        <w:rPr>
          <w:lang w:eastAsia="zh-CN"/>
        </w:rPr>
      </w:pPr>
      <w:r>
        <w:rPr>
          <w:b/>
          <w:color w:val="21574C"/>
          <w:lang w:eastAsia="zh-CN"/>
        </w:rPr>
        <w:t>【材料触发点】</w:t>
      </w:r>
      <w:r>
        <w:rPr>
          <w:lang w:eastAsia="zh-CN"/>
        </w:rPr>
        <w:t xml:space="preserve"> 材料一：房山区把口岸开放、绿色能源、农业升级、文化活动等多领域做法在“十五五开局之年”的大局中统筹布局，强调“大局中找准定位”“因地制宜发展县域经济”——既兼顾本地资源禀赋，又服务于国家战略大局。</w:t>
      </w:r>
    </w:p>
    <w:p w14:paraId="663B40E2">
      <w:pPr>
        <w:spacing w:after="80"/>
        <w:rPr>
          <w:lang w:eastAsia="zh-CN"/>
        </w:rPr>
      </w:pPr>
      <w:r>
        <w:rPr>
          <w:b/>
          <w:color w:val="21574C"/>
          <w:lang w:eastAsia="zh-CN"/>
        </w:rPr>
        <w:t>【设问】</w:t>
      </w:r>
      <w:r>
        <w:rPr>
          <w:lang w:eastAsia="zh-CN"/>
        </w:rPr>
        <w:t xml:space="preserve"> 结合材料一和材料二，运用哲学知识，谈谈你对“因地制宜，本质就是实事求是”的理解。</w:t>
      </w:r>
    </w:p>
    <w:p w14:paraId="0A350E1F">
      <w:pPr>
        <w:spacing w:after="80"/>
        <w:rPr>
          <w:lang w:eastAsia="zh-CN"/>
        </w:rPr>
      </w:pPr>
      <w:r>
        <w:rPr>
          <w:b/>
          <w:color w:val="21574C"/>
          <w:lang w:eastAsia="zh-CN"/>
        </w:rPr>
        <w:t>【为什么能想到】</w:t>
      </w:r>
      <w:r>
        <w:rPr>
          <w:lang w:eastAsia="zh-CN"/>
        </w:rPr>
        <w:t xml:space="preserve"> 材料一房山的每一项具体做法都不是孤立行动，而是在国家战略大局中对外开放、绿色发展、乡村振兴、文化建设的具体落点。学生看到“大局中找准定位”“县域经济”+多领域协同时，应当从联系普遍性、用联系的观点找准定位作答。</w:t>
      </w:r>
    </w:p>
    <w:p w14:paraId="306B83F2">
      <w:pPr>
        <w:spacing w:after="80"/>
        <w:rPr>
          <w:lang w:eastAsia="zh-CN"/>
        </w:rPr>
      </w:pPr>
      <w:r>
        <w:rPr>
          <w:b/>
          <w:color w:val="21574C"/>
          <w:lang w:eastAsia="zh-CN"/>
        </w:rPr>
        <w:t>【答案落点】</w:t>
      </w:r>
      <w:r>
        <w:rPr>
          <w:lang w:eastAsia="zh-CN"/>
        </w:rPr>
        <w:t xml:space="preserve"> 事物的联系是普遍的，要善于在普遍联系中、在大局中找准定位。房山区把因地制宜的具体做法与高水平对外开放、绿色发展、粮食安全、乡村振兴、文化建设等国家战略大局联系起来，使本地资源禀赋的发挥服务于国家发展全局；“因地制宜，本质就是实事求是”不是闭门造车，而是在普遍联系和大局中实事求是地找准本地定位、配置本地行动。</w:t>
      </w:r>
    </w:p>
    <w:p w14:paraId="27B195BC">
      <w:pPr>
        <w:rPr>
          <w:lang w:eastAsia="zh-CN"/>
        </w:rPr>
      </w:pPr>
    </w:p>
    <w:p w14:paraId="62CA1753">
      <w:pPr>
        <w:pStyle w:val="5"/>
        <w:rPr>
          <w:lang w:eastAsia="zh-CN"/>
        </w:rPr>
      </w:pPr>
      <w:r>
        <w:rPr>
          <w:lang w:eastAsia="zh-CN"/>
        </w:rPr>
        <w:t>19. 2026通州期末 第16题（主观题）</w:t>
      </w:r>
    </w:p>
    <w:p w14:paraId="7DEDB6AC">
      <w:pPr>
        <w:spacing w:after="80"/>
        <w:rPr>
          <w:lang w:eastAsia="zh-CN"/>
        </w:rPr>
      </w:pPr>
      <w:r>
        <w:rPr>
          <w:b/>
          <w:color w:val="21574C"/>
          <w:lang w:eastAsia="zh-CN"/>
        </w:rPr>
        <w:t>【材料触发点】</w:t>
      </w:r>
      <w:r>
        <w:rPr>
          <w:lang w:eastAsia="zh-CN"/>
        </w:rPr>
        <w:t xml:space="preserve"> 材料把都江堰写成仍在使用的古代水利工程，并连接防洪灌溉、生态文明教育、爱国主义教育、中华优秀传统文化教育、智慧水资源保护和游客互动体验等多重功能。</w:t>
      </w:r>
    </w:p>
    <w:p w14:paraId="2385D76D">
      <w:pPr>
        <w:spacing w:after="80"/>
        <w:rPr>
          <w:lang w:eastAsia="zh-CN"/>
        </w:rPr>
      </w:pPr>
      <w:r>
        <w:rPr>
          <w:b/>
          <w:color w:val="21574C"/>
          <w:lang w:eastAsia="zh-CN"/>
        </w:rPr>
        <w:t>【设问】</w:t>
      </w:r>
      <w:r>
        <w:rPr>
          <w:lang w:eastAsia="zh-CN"/>
        </w:rPr>
        <w:t xml:space="preserve"> 结合材料，运用《哲学与文化》知识，阐释都江堰跨越千年的治水智慧。</w:t>
      </w:r>
    </w:p>
    <w:p w14:paraId="60A63C80">
      <w:pPr>
        <w:spacing w:after="80"/>
        <w:rPr>
          <w:lang w:eastAsia="zh-CN"/>
        </w:rPr>
      </w:pPr>
      <w:r>
        <w:rPr>
          <w:b/>
          <w:color w:val="21574C"/>
          <w:lang w:eastAsia="zh-CN"/>
        </w:rPr>
        <w:t>【为什么能想到】</w:t>
      </w:r>
      <w:r>
        <w:rPr>
          <w:lang w:eastAsia="zh-CN"/>
        </w:rPr>
        <w:t xml:space="preserve"> 都江堰不是一个孤立的水利设施，它把水势、工程、民生、生态、文化教育和旅游体验联系在一起。学生看到“防洪灌溉+生态教育+文化传承+智慧保护”，就应想到联系具有普遍性、多样性，要用联系的观点看治水智慧。</w:t>
      </w:r>
    </w:p>
    <w:p w14:paraId="646BD469">
      <w:pPr>
        <w:spacing w:after="80"/>
        <w:rPr>
          <w:lang w:eastAsia="zh-CN"/>
        </w:rPr>
      </w:pPr>
      <w:r>
        <w:rPr>
          <w:b/>
          <w:color w:val="21574C"/>
          <w:lang w:eastAsia="zh-CN"/>
        </w:rPr>
        <w:t>【答案落点】</w:t>
      </w:r>
      <w:r>
        <w:rPr>
          <w:lang w:eastAsia="zh-CN"/>
        </w:rPr>
        <w:t xml:space="preserve"> 都江堰体现联系观点：治水工程兼顾防洪、灌溉、生态、文化教育和文旅体验等多重效益，把自然水系、人民生活、生态保护和文化传承联系成整体；正是把握这些内在联系，才形成跨越千年的治水智慧。</w:t>
      </w:r>
    </w:p>
    <w:p w14:paraId="17C0BF27">
      <w:pPr>
        <w:rPr>
          <w:lang w:eastAsia="zh-CN"/>
        </w:rPr>
      </w:pPr>
    </w:p>
    <w:p w14:paraId="5871EA12">
      <w:pPr>
        <w:pStyle w:val="5"/>
        <w:rPr>
          <w:lang w:eastAsia="zh-CN"/>
        </w:rPr>
      </w:pPr>
      <w:r>
        <w:rPr>
          <w:lang w:eastAsia="zh-CN"/>
        </w:rPr>
        <w:t>20. 2025石景山一模 第16题（主观题）</w:t>
      </w:r>
    </w:p>
    <w:p w14:paraId="252DA981">
      <w:pPr>
        <w:spacing w:after="80"/>
        <w:rPr>
          <w:lang w:eastAsia="zh-CN"/>
        </w:rPr>
      </w:pPr>
      <w:r>
        <w:rPr>
          <w:b/>
          <w:color w:val="21574C"/>
          <w:lang w:eastAsia="zh-CN"/>
        </w:rPr>
        <w:t>【材料触发点】</w:t>
      </w:r>
      <w:r>
        <w:rPr>
          <w:lang w:eastAsia="zh-CN"/>
        </w:rPr>
        <w:t xml:space="preserve"> 材料引用“不数既往，不能知将来；不求远因，不能明近果”；并展示中华古代文明版本展中的贾湖刻符（与商代殷墟甲骨文“惊人相似”）、《梦溪笔谈》、《使琉球录》（印证钓鱼岛属中国）、《大唐西域记》等版本资源。</w:t>
      </w:r>
    </w:p>
    <w:p w14:paraId="63CC8218">
      <w:pPr>
        <w:spacing w:after="80"/>
        <w:rPr>
          <w:lang w:eastAsia="zh-CN"/>
        </w:rPr>
      </w:pPr>
      <w:r>
        <w:rPr>
          <w:b/>
          <w:color w:val="21574C"/>
          <w:lang w:eastAsia="zh-CN"/>
        </w:rPr>
        <w:t>【设问】</w:t>
      </w:r>
      <w:r>
        <w:rPr>
          <w:lang w:eastAsia="zh-CN"/>
        </w:rPr>
        <w:t xml:space="preserve"> “不数既往，不能知将来；不求远因，不能明近果。”结合材料，运用《哲学与文化》所学，谈谈你对这一观点的理解。</w:t>
      </w:r>
    </w:p>
    <w:p w14:paraId="37A7B074">
      <w:pPr>
        <w:spacing w:after="80"/>
        <w:rPr>
          <w:lang w:eastAsia="zh-CN"/>
        </w:rPr>
      </w:pPr>
      <w:r>
        <w:rPr>
          <w:b/>
          <w:color w:val="21574C"/>
          <w:lang w:eastAsia="zh-CN"/>
        </w:rPr>
        <w:t>【为什么能想到】</w:t>
      </w:r>
      <w:r>
        <w:rPr>
          <w:lang w:eastAsia="zh-CN"/>
        </w:rPr>
        <w:t xml:space="preserve"> “既往与将来”“远因与近果”本身就是因果联系的表达——前者是后者的根据，后者是前者的延伸；贾湖刻符与殷墟甲骨文的相似、《使琉球录》对钓鱼岛归属的印证、《大唐西域记》对丝绸之路的见证，都是把今天与过去之间的联系揭示出来。学生看到“既往—将来”“远因—近果”“贾湖刻符与甲骨文相似”“钓鱼岛历史印证”这种古今相承的因果联系表述时，就应当想到联系的观点。</w:t>
      </w:r>
    </w:p>
    <w:p w14:paraId="372934E6">
      <w:pPr>
        <w:spacing w:after="80"/>
        <w:rPr>
          <w:lang w:eastAsia="zh-CN"/>
        </w:rPr>
      </w:pPr>
      <w:r>
        <w:rPr>
          <w:b/>
          <w:color w:val="21574C"/>
          <w:lang w:eastAsia="zh-CN"/>
        </w:rPr>
        <w:t>【答案落点】</w:t>
      </w:r>
      <w:r>
        <w:rPr>
          <w:lang w:eastAsia="zh-CN"/>
        </w:rPr>
        <w:t xml:space="preserve"> 事物是普遍联系的，要用联系的观点看问题。“不数既往，不能知将来；不求远因，不能明近果”揭示的正是既往与将来、远因与近果之间的内在联系——离开过去就无从把握未来，离开远因就无从理解今天的事实。贾湖刻符与商代甲骨文的相似性、《使琉球录》对钓鱼岛归属的历史印证，都说明现在与未来根植于过去，必须以史为鉴，从既往中汲取智慧来认识和把握当下与未来。</w:t>
      </w:r>
    </w:p>
    <w:p w14:paraId="42DF1E77">
      <w:pPr>
        <w:rPr>
          <w:lang w:eastAsia="zh-CN"/>
        </w:rPr>
      </w:pPr>
    </w:p>
    <w:p w14:paraId="04A09CF1">
      <w:pPr>
        <w:pStyle w:val="5"/>
        <w:rPr>
          <w:lang w:eastAsia="zh-CN"/>
        </w:rPr>
      </w:pPr>
      <w:r>
        <w:rPr>
          <w:lang w:eastAsia="zh-CN"/>
        </w:rPr>
        <w:t>21. 2025门头沟一模 第16题（主观题）</w:t>
      </w:r>
    </w:p>
    <w:p w14:paraId="20B177A2">
      <w:pPr>
        <w:spacing w:after="80"/>
        <w:rPr>
          <w:lang w:eastAsia="zh-CN"/>
        </w:rPr>
      </w:pPr>
      <w:r>
        <w:rPr>
          <w:b/>
          <w:color w:val="21574C"/>
          <w:lang w:eastAsia="zh-CN"/>
        </w:rPr>
        <w:t>【材料触发点】</w:t>
      </w:r>
      <w:r>
        <w:rPr>
          <w:lang w:eastAsia="zh-CN"/>
        </w:rPr>
        <w:t xml:space="preserve"> 材料：故宫博物院推出数字文物展览，让观众在虚拟空间近距离欣赏珍贵文物；八达岭长城利用智能导览系统提供个性化游览体验；北京胡同借助数字地图和多媒体展示历史风貌和文化韵味。</w:t>
      </w:r>
    </w:p>
    <w:p w14:paraId="53475087">
      <w:pPr>
        <w:spacing w:after="80"/>
        <w:rPr>
          <w:lang w:eastAsia="zh-CN"/>
        </w:rPr>
      </w:pPr>
      <w:r>
        <w:rPr>
          <w:b/>
          <w:color w:val="21574C"/>
          <w:lang w:eastAsia="zh-CN"/>
        </w:rPr>
        <w:t>【设问】</w:t>
      </w:r>
      <w:r>
        <w:rPr>
          <w:lang w:eastAsia="zh-CN"/>
        </w:rPr>
        <w:t xml:space="preserve"> “北京文旅的数字化转型是文化与科技融合的生动实践。”结合材料，运用《哲学与文化》的相关知识，谈谈对这句话的认识。</w:t>
      </w:r>
    </w:p>
    <w:p w14:paraId="71E91A3D">
      <w:pPr>
        <w:spacing w:after="80"/>
        <w:rPr>
          <w:lang w:eastAsia="zh-CN"/>
        </w:rPr>
      </w:pPr>
      <w:r>
        <w:rPr>
          <w:b/>
          <w:color w:val="21574C"/>
          <w:lang w:eastAsia="zh-CN"/>
        </w:rPr>
        <w:t>【为什么能想到】</w:t>
      </w:r>
      <w:r>
        <w:rPr>
          <w:lang w:eastAsia="zh-CN"/>
        </w:rPr>
        <w:t xml:space="preserve"> 数字技术与故宫文物、智能导览与长城游览、数字地图多媒体与胡同文化——把“文化”与“科技”相互嵌入、相互促进，恰是事物之间普遍联系的体现。学生看到“数字文物展览”“智能导览”“数字地图与多媒体”这种文化与科技深度融合表述时，就应当想到联系的观点。</w:t>
      </w:r>
    </w:p>
    <w:p w14:paraId="16A09624">
      <w:pPr>
        <w:spacing w:after="80"/>
        <w:rPr>
          <w:lang w:eastAsia="zh-CN"/>
        </w:rPr>
      </w:pPr>
      <w:r>
        <w:rPr>
          <w:b/>
          <w:color w:val="21574C"/>
          <w:lang w:eastAsia="zh-CN"/>
        </w:rPr>
        <w:t>【答案落点】</w:t>
      </w:r>
      <w:r>
        <w:rPr>
          <w:lang w:eastAsia="zh-CN"/>
        </w:rPr>
        <w:t xml:space="preserve"> 事物是普遍联系的，要用联系的观点看问题。北京文旅的数字化转型把数字技术与故宫文物、智能导览与八达岭长城、数字地图多媒体与北京胡同文化深度联系起来，使文化和科技这两个相对独立的领域形成相互依存、相互促进的关系；这种数字化转型正是把文化的传播方式、体验方式与现代科技手段紧密联系起来的生动实践。</w:t>
      </w:r>
    </w:p>
    <w:p w14:paraId="29AC9FD9">
      <w:pPr>
        <w:rPr>
          <w:lang w:eastAsia="zh-CN"/>
        </w:rPr>
      </w:pPr>
    </w:p>
    <w:p w14:paraId="5E7D0738">
      <w:pPr>
        <w:pStyle w:val="5"/>
        <w:rPr>
          <w:lang w:eastAsia="zh-CN"/>
        </w:rPr>
      </w:pPr>
      <w:r>
        <w:rPr>
          <w:lang w:eastAsia="zh-CN"/>
        </w:rPr>
        <w:t>22. 2025顺义一模 第16题（主观题）</w:t>
      </w:r>
    </w:p>
    <w:p w14:paraId="7D8AE2CE">
      <w:pPr>
        <w:spacing w:after="80"/>
        <w:rPr>
          <w:lang w:eastAsia="zh-CN"/>
        </w:rPr>
      </w:pPr>
      <w:r>
        <w:rPr>
          <w:b/>
          <w:color w:val="21574C"/>
          <w:lang w:eastAsia="zh-CN"/>
        </w:rPr>
        <w:t>【材料触发点】</w:t>
      </w:r>
      <w:r>
        <w:rPr>
          <w:lang w:eastAsia="zh-CN"/>
        </w:rPr>
        <w:t xml:space="preserve"> 材料：“3D建模、动态水墨、粒子特效等技术手段，让传统文化以符合当代审美的方式活起来”；“近年来，我国诸多行业都在与中国优秀传统文化的紧密联系中找到了新的表达方式”。</w:t>
      </w:r>
    </w:p>
    <w:p w14:paraId="542BF584">
      <w:pPr>
        <w:spacing w:after="80"/>
        <w:rPr>
          <w:lang w:eastAsia="zh-CN"/>
        </w:rPr>
      </w:pPr>
      <w:r>
        <w:rPr>
          <w:b/>
          <w:color w:val="21574C"/>
          <w:lang w:eastAsia="zh-CN"/>
        </w:rPr>
        <w:t>【设问】</w:t>
      </w:r>
      <w:r>
        <w:rPr>
          <w:lang w:eastAsia="zh-CN"/>
        </w:rPr>
        <w:t xml:space="preserve"> 结合材料，运用《哲学与文化》知识，分析如何让那些“古老的”成为“新生的”。</w:t>
      </w:r>
    </w:p>
    <w:p w14:paraId="3576AC62">
      <w:pPr>
        <w:spacing w:after="80"/>
        <w:rPr>
          <w:lang w:eastAsia="zh-CN"/>
        </w:rPr>
      </w:pPr>
      <w:r>
        <w:rPr>
          <w:b/>
          <w:color w:val="21574C"/>
          <w:lang w:eastAsia="zh-CN"/>
        </w:rPr>
        <w:t>【为什么能想到】</w:t>
      </w:r>
      <w:r>
        <w:rPr>
          <w:lang w:eastAsia="zh-CN"/>
        </w:rPr>
        <w:t xml:space="preserve"> 3D建模/动态水墨/粒子特效等技术手段与中国神话故事紧密结合、各行业与中国优秀传统文化建立紧密联系——这是把不同领域之间相互联系起来从而推动事物发展的体现。学生看到“技术手段与传统文化结合”“诸多行业与传统文化的紧密联系”这种跨领域相互联系表述时，就应当想到联系的观点。</w:t>
      </w:r>
    </w:p>
    <w:p w14:paraId="24C006DE">
      <w:pPr>
        <w:spacing w:after="80"/>
        <w:rPr>
          <w:lang w:eastAsia="zh-CN"/>
        </w:rPr>
      </w:pPr>
      <w:r>
        <w:rPr>
          <w:b/>
          <w:color w:val="21574C"/>
          <w:lang w:eastAsia="zh-CN"/>
        </w:rPr>
        <w:t>【答案落点】</w:t>
      </w:r>
      <w:r>
        <w:rPr>
          <w:lang w:eastAsia="zh-CN"/>
        </w:rPr>
        <w:t xml:space="preserve"> 事物是普遍联系的，要用联系的观点看问题。让“古老的”成为“新生的”，要把传统文化与现代技术（如3D建模、动态水墨、粒子特效）紧密联系起来，把传统文化与各行业的现代表达紧密联系起来；正是在这种跨领域的相互联系中，传统文化获得了新的表达方式和发展方向，焕发新的生机。</w:t>
      </w:r>
    </w:p>
    <w:p w14:paraId="75D42F43">
      <w:pPr>
        <w:rPr>
          <w:lang w:eastAsia="zh-CN"/>
        </w:rPr>
      </w:pPr>
    </w:p>
    <w:p w14:paraId="68261B84">
      <w:pPr>
        <w:pStyle w:val="5"/>
        <w:rPr>
          <w:lang w:eastAsia="zh-CN"/>
        </w:rPr>
      </w:pPr>
      <w:r>
        <w:rPr>
          <w:lang w:eastAsia="zh-CN"/>
        </w:rPr>
        <w:t>23. 2025顺义一模 第21题（主观题）</w:t>
      </w:r>
    </w:p>
    <w:p w14:paraId="18FA92AA">
      <w:pPr>
        <w:spacing w:after="80"/>
        <w:rPr>
          <w:lang w:eastAsia="zh-CN"/>
        </w:rPr>
      </w:pPr>
      <w:r>
        <w:rPr>
          <w:b/>
          <w:color w:val="21574C"/>
          <w:lang w:eastAsia="zh-CN"/>
        </w:rPr>
        <w:t>【材料触发点】</w:t>
      </w:r>
      <w:r>
        <w:rPr>
          <w:lang w:eastAsia="zh-CN"/>
        </w:rPr>
        <w:t xml:space="preserve"> 材料：“天下之本在国，国之本在家。当万家灯火连缀成灿烂星河，一个个小家的温度也正标示着民族与国家的精神刻度”“中国人历来讲求精忠报国，革命战争年代母亲教儿打东洋、妻子送郎上战场”“先大家后小家、为大家舍小家”。</w:t>
      </w:r>
    </w:p>
    <w:p w14:paraId="5FD932F6">
      <w:pPr>
        <w:spacing w:after="80"/>
        <w:rPr>
          <w:lang w:eastAsia="zh-CN"/>
        </w:rPr>
      </w:pPr>
      <w:r>
        <w:rPr>
          <w:b/>
          <w:color w:val="21574C"/>
          <w:lang w:eastAsia="zh-CN"/>
        </w:rPr>
        <w:t>【设问】</w:t>
      </w:r>
      <w:r>
        <w:rPr>
          <w:lang w:eastAsia="zh-CN"/>
        </w:rPr>
        <w:t xml:space="preserve"> “一个个小家的温度也正标示着民族与国家的精神刻度”。结合材料，综合运用所学，谈谈你对这句话的理解。</w:t>
      </w:r>
    </w:p>
    <w:p w14:paraId="2A84F1D8">
      <w:pPr>
        <w:spacing w:after="80"/>
        <w:rPr>
          <w:lang w:eastAsia="zh-CN"/>
        </w:rPr>
      </w:pPr>
      <w:r>
        <w:rPr>
          <w:b/>
          <w:color w:val="21574C"/>
          <w:lang w:eastAsia="zh-CN"/>
        </w:rPr>
        <w:t>【为什么能想到】</w:t>
      </w:r>
      <w:r>
        <w:rPr>
          <w:lang w:eastAsia="zh-CN"/>
        </w:rPr>
        <w:t xml:space="preserve"> “一个个小家”是部分，“民族与国家”是由万家组成的整体；“小家的温度→民族与国家的精神刻度”是部分的状况影响整体功能的关系。学生看到“万家灯火连缀成灿烂星河”“小家温度标示民族精神刻度”“先大家后小家、为大家舍小家”这种部分与整体相互依存表述时，就应当想到整体与部分的辩证关系，部分功能及其变化影响整体功能。</w:t>
      </w:r>
    </w:p>
    <w:p w14:paraId="493EA337">
      <w:pPr>
        <w:spacing w:after="80"/>
        <w:rPr>
          <w:lang w:eastAsia="zh-CN"/>
        </w:rPr>
      </w:pPr>
      <w:r>
        <w:rPr>
          <w:b/>
          <w:color w:val="21574C"/>
          <w:lang w:eastAsia="zh-CN"/>
        </w:rPr>
        <w:t>【答案落点】</w:t>
      </w:r>
      <w:r>
        <w:rPr>
          <w:lang w:eastAsia="zh-CN"/>
        </w:rPr>
        <w:t xml:space="preserve"> 整体由部分构成，部分的功能及其变化会影响整体的功能。一个个小家是民族和国家这个整体的部分，每个家庭尊老爱幼、家和万事兴、忠厚传家、精忠报国的家风家教，作为部分的良性变化和向上追求，汇聚为民族和国家整体的精神风貌；正因为部分对整体具有重要影响，所以小家的温度才能标示出民族与国家的精神刻度。</w:t>
      </w:r>
    </w:p>
    <w:p w14:paraId="03085438">
      <w:pPr>
        <w:rPr>
          <w:lang w:eastAsia="zh-CN"/>
        </w:rPr>
      </w:pPr>
    </w:p>
    <w:p w14:paraId="719396A6">
      <w:pPr>
        <w:pStyle w:val="5"/>
        <w:rPr>
          <w:lang w:eastAsia="zh-CN"/>
        </w:rPr>
      </w:pPr>
      <w:r>
        <w:rPr>
          <w:lang w:eastAsia="zh-CN"/>
        </w:rPr>
        <w:t>24. 2025昌平二模 第16题（主观题）</w:t>
      </w:r>
    </w:p>
    <w:p w14:paraId="460741E3">
      <w:pPr>
        <w:spacing w:after="80"/>
        <w:rPr>
          <w:lang w:eastAsia="zh-CN"/>
        </w:rPr>
      </w:pPr>
      <w:r>
        <w:rPr>
          <w:b/>
          <w:color w:val="21574C"/>
          <w:lang w:eastAsia="zh-CN"/>
        </w:rPr>
        <w:t>【材料触发点】</w:t>
      </w:r>
      <w:r>
        <w:rPr>
          <w:lang w:eastAsia="zh-CN"/>
        </w:rPr>
        <w:t xml:space="preserve"> “字如其人，书同人品”“古人论书者，兼论其平生，苟非其人，虽工不贵也”——书法作品、书家人品、书家平生、家国时代之间存在不可割裂的联系。</w:t>
      </w:r>
    </w:p>
    <w:p w14:paraId="1F777B4E">
      <w:pPr>
        <w:spacing w:after="80"/>
        <w:rPr>
          <w:lang w:eastAsia="zh-CN"/>
        </w:rPr>
      </w:pPr>
      <w:r>
        <w:rPr>
          <w:b/>
          <w:color w:val="21574C"/>
          <w:lang w:eastAsia="zh-CN"/>
        </w:rPr>
        <w:t>【设问】</w:t>
      </w:r>
      <w:r>
        <w:rPr>
          <w:lang w:eastAsia="zh-CN"/>
        </w:rPr>
        <w:t xml:space="preserve"> 有人认为“中国书法不仅仅是把字写好的问题”，从哲学与文化角度，谈谈你的看法。</w:t>
      </w:r>
    </w:p>
    <w:p w14:paraId="45C23102">
      <w:pPr>
        <w:spacing w:after="80"/>
        <w:rPr>
          <w:lang w:eastAsia="zh-CN"/>
        </w:rPr>
      </w:pPr>
      <w:r>
        <w:rPr>
          <w:b/>
          <w:color w:val="21574C"/>
          <w:lang w:eastAsia="zh-CN"/>
        </w:rPr>
        <w:t>【为什么能想到】</w:t>
      </w:r>
      <w:r>
        <w:rPr>
          <w:lang w:eastAsia="zh-CN"/>
        </w:rPr>
        <w:t xml:space="preserve"> 中国书法把“字”与“人”“书”与“家国时代”紧密关联——颜真卿书法之所以可贵，与他的家国大义、亲人牺牲不可分；苏轼书法之所以感人，与他被贬黄州的人生境遇不可分。学生看到“书+人+时代+家国”这一组联系时，就应当想到联系是普遍的、客观的、多样的，要用联系的观点看问题，不能孤立地看一幅书法作品。</w:t>
      </w:r>
    </w:p>
    <w:p w14:paraId="45DEF31E">
      <w:pPr>
        <w:spacing w:after="80"/>
        <w:rPr>
          <w:lang w:eastAsia="zh-CN"/>
        </w:rPr>
      </w:pPr>
      <w:r>
        <w:rPr>
          <w:b/>
          <w:color w:val="21574C"/>
          <w:lang w:eastAsia="zh-CN"/>
        </w:rPr>
        <w:t>【答案落点】</w:t>
      </w:r>
      <w:r>
        <w:rPr>
          <w:lang w:eastAsia="zh-CN"/>
        </w:rPr>
        <w:t xml:space="preserve"> 联系是普遍的、客观的、多样的，要求我们用联系的观点看问题，反对孤立地看待事物。中国书法不仅仅是把字写好的问题——书法与书家人品紧密相联（书同人品），书法与书家平生事迹紧密相联（兼论其平生），书法与所处时代家国紧密相联（颜真卿一族抗叛、苏轼被贬黄州）。要从书法作品中汲取信仰与力量，必须把“字”放回到“人”“事”“家国时代”的多重联系中去理解，才能真正读懂书法所承载的价值取向和精神内涵。</w:t>
      </w:r>
    </w:p>
    <w:p w14:paraId="15219420">
      <w:pPr>
        <w:rPr>
          <w:lang w:eastAsia="zh-CN"/>
        </w:rPr>
      </w:pPr>
    </w:p>
    <w:p w14:paraId="443C5B61">
      <w:pPr>
        <w:pStyle w:val="5"/>
        <w:rPr>
          <w:lang w:eastAsia="zh-CN"/>
        </w:rPr>
      </w:pPr>
      <w:r>
        <w:rPr>
          <w:lang w:eastAsia="zh-CN"/>
        </w:rPr>
        <w:t>25. 2025朝阳二模 第3题（选择题）</w:t>
      </w:r>
    </w:p>
    <w:p w14:paraId="5A8A6437">
      <w:pPr>
        <w:keepNext/>
        <w:spacing w:after="80"/>
        <w:rPr>
          <w:lang w:eastAsia="zh-CN"/>
        </w:rPr>
      </w:pPr>
      <w:r>
        <w:rPr>
          <w:b/>
          <w:color w:val="21574C"/>
          <w:lang w:eastAsia="zh-CN"/>
        </w:rPr>
        <w:t>【材料触发点】</w:t>
      </w:r>
      <w:r>
        <w:rPr>
          <w:lang w:eastAsia="zh-CN"/>
        </w:rPr>
        <w:t xml:space="preserve"> 香山公园积极参与校外思政课堂建设，总结出一套融现场教学、线上课程、实景研学、校园宣讲、志愿服务等多种形式于一体的研学体系，深化革命文物的活化利用，构建起跨越时空的红色育人课堂。</w:t>
      </w:r>
    </w:p>
    <w:p w14:paraId="0A3372DE">
      <w:pPr>
        <w:keepLines/>
        <w:spacing w:after="80"/>
        <w:rPr>
          <w:lang w:eastAsia="zh-CN"/>
        </w:rPr>
      </w:pPr>
      <w:r>
        <w:rPr>
          <w:b/>
          <w:color w:val="21574C"/>
          <w:lang w:eastAsia="zh-CN"/>
        </w:rPr>
        <w:t>【设问】</w:t>
      </w:r>
      <w:r>
        <w:rPr>
          <w:lang w:eastAsia="zh-CN"/>
        </w:rPr>
        <w:t xml:space="preserve"> 对此，下列认识正确的是（ ）</w:t>
      </w:r>
      <w:r>
        <w:rPr>
          <w:lang w:eastAsia="zh-CN"/>
        </w:rPr>
        <w:br w:type="textWrapping"/>
      </w:r>
      <w:r>
        <w:rPr>
          <w:lang w:eastAsia="zh-CN"/>
        </w:rPr>
        <w:t>①在青少年成长的过程中，课外实践活动比学习书本知识更重要；</w:t>
      </w:r>
      <w:r>
        <w:rPr>
          <w:lang w:eastAsia="zh-CN"/>
        </w:rPr>
        <w:br w:type="textWrapping"/>
      </w:r>
      <w:r>
        <w:rPr>
          <w:lang w:eastAsia="zh-CN"/>
        </w:rPr>
        <w:t>②强化红色文化的引领作用，能够教育引导青少年厚植爱国情怀；</w:t>
      </w:r>
      <w:r>
        <w:rPr>
          <w:lang w:eastAsia="zh-CN"/>
        </w:rPr>
        <w:br w:type="textWrapping"/>
      </w:r>
      <w:r>
        <w:rPr>
          <w:lang w:eastAsia="zh-CN"/>
        </w:rPr>
        <w:t>③把握联系的多样性利于充分发挥大思政课实践教学基地的作用；</w:t>
      </w:r>
      <w:r>
        <w:rPr>
          <w:lang w:eastAsia="zh-CN"/>
        </w:rPr>
        <w:br w:type="textWrapping"/>
      </w:r>
      <w:r>
        <w:rPr>
          <w:lang w:eastAsia="zh-CN"/>
        </w:rPr>
        <w:t>④公园中革命文物的活化利用有利于全方位展示传统文化的价值。</w:t>
      </w:r>
    </w:p>
    <w:p w14:paraId="72CA5CCD">
      <w:pPr>
        <w:spacing w:after="80"/>
        <w:rPr>
          <w:lang w:eastAsia="zh-CN"/>
        </w:rPr>
      </w:pPr>
      <w:r>
        <w:rPr>
          <w:b/>
          <w:color w:val="21574C"/>
          <w:lang w:eastAsia="zh-CN"/>
        </w:rPr>
        <w:t>【为什么能想到】</w:t>
      </w:r>
      <w:r>
        <w:rPr>
          <w:lang w:eastAsia="zh-CN"/>
        </w:rPr>
        <w:t xml:space="preserve"> 香山公园把“现场教学+线上课程+实景研学+校园宣讲+志愿服务”多种形式整合到大思政课中——这是把多种联系方式（现场与线上、空间与时间、教与学、知与行）有机综合起来。学生看到“多种形式融合体系”“跨越时空的红色育人”就应当想到把握联系的多样性：事物的联系有直接与间接、本质与非本质、内部与外部等多种类型，把握联系多样性能更好地发挥实践教学基地作用。①错——课外与课内不是“谁更重要”的关系，应是统一互补；④错——香山革命文物属于革命文化、红色文化范畴，把它说成“传统文化”用词错位。</w:t>
      </w:r>
    </w:p>
    <w:p w14:paraId="5857207A">
      <w:pPr>
        <w:spacing w:after="80"/>
        <w:rPr>
          <w:lang w:eastAsia="zh-CN"/>
        </w:rPr>
      </w:pPr>
      <w:r>
        <w:rPr>
          <w:b/>
          <w:color w:val="21574C"/>
          <w:lang w:eastAsia="zh-CN"/>
        </w:rPr>
        <w:t>【答案落点】</w:t>
      </w:r>
      <w:r>
        <w:rPr>
          <w:lang w:eastAsia="zh-CN"/>
        </w:rPr>
        <w:t xml:space="preserve"> 正确项是 C（②③）。③把握联系的多样性——香山公园通过现场教学、线上课程、实景研学、校园宣讲、志愿服务等多种联系形式的整合，跨越时空构建红色育人课堂，正是抓住事物联系多样性、综合运用多种联系方式的体现。②强化红色文化引领、厚植爱国情怀——属于《哲学与文化》文化部分，本轮按文化边界不单立条目。错项①把课外实践与书本知识对立起来“更重要”，错置二者的统一关系；错项④把香山革命文物归为“传统文化”，错置文化类型——香山革命遗存属于革命文化、红色文化，不是中华传统文化。</w:t>
      </w:r>
    </w:p>
    <w:p w14:paraId="2185D9D7">
      <w:pPr>
        <w:rPr>
          <w:lang w:eastAsia="zh-CN"/>
        </w:rPr>
      </w:pPr>
    </w:p>
    <w:p w14:paraId="2702C7B4">
      <w:pPr>
        <w:pStyle w:val="5"/>
        <w:rPr>
          <w:lang w:eastAsia="zh-CN"/>
        </w:rPr>
      </w:pPr>
      <w:r>
        <w:rPr>
          <w:lang w:eastAsia="zh-CN"/>
        </w:rPr>
        <w:t>26. 2024朝阳二模 第2题（选择题）</w:t>
      </w:r>
    </w:p>
    <w:p w14:paraId="30B3F984">
      <w:pPr>
        <w:keepNext/>
        <w:spacing w:after="80"/>
        <w:rPr>
          <w:lang w:eastAsia="zh-CN"/>
        </w:rPr>
      </w:pPr>
      <w:r>
        <w:rPr>
          <w:b/>
          <w:color w:val="21574C"/>
          <w:lang w:eastAsia="zh-CN"/>
        </w:rPr>
        <w:t>【材料触发点】</w:t>
      </w:r>
      <w:r>
        <w:rPr>
          <w:lang w:eastAsia="zh-CN"/>
        </w:rPr>
        <w:t xml:space="preserve"> 生产一列“复兴号”动车组，需要2100多家企业协同发力，可谓一车“链”千企。某央企作为“链长”，把技术创新、研发管理等经验延伸到上下游中小企业，引导它们在技术、工艺、质量等方面改进提升。</w:t>
      </w:r>
    </w:p>
    <w:p w14:paraId="03780E7B">
      <w:pPr>
        <w:keepLines/>
        <w:spacing w:after="80"/>
        <w:rPr>
          <w:lang w:eastAsia="zh-CN"/>
        </w:rPr>
      </w:pPr>
      <w:r>
        <w:rPr>
          <w:b/>
          <w:color w:val="21574C"/>
        </w:rPr>
        <w:t>【设问】</w:t>
      </w:r>
      <w:r>
        <w:t xml:space="preserve"> 一车“链”千企表明</w:t>
      </w:r>
      <w:r>
        <w:br w:type="textWrapping"/>
      </w:r>
      <w:r>
        <w:t>①人们生产动车组的实践，是一切物质和精神财富形成和发展的源泉</w:t>
      </w:r>
      <w:r>
        <w:br w:type="textWrapping"/>
      </w:r>
      <w:r>
        <w:t>②央企在轨道交通产业链中成为了融通创新支撑者、协同合作组织者</w:t>
      </w:r>
      <w:r>
        <w:br w:type="textWrapping"/>
      </w:r>
      <w:r>
        <w:t>③上下游中小企业的个性寓于轨道交通产业链的共性中，推动产业发展</w:t>
      </w:r>
      <w:r>
        <w:br w:type="textWrapping"/>
      </w:r>
      <w:r>
        <w:t>④大中小企业相互依存、相互促进，有利于提升产业链现代化水平</w:t>
      </w:r>
      <w:r>
        <w:br w:type="textWrapping"/>
      </w:r>
      <w:r>
        <w:t>A. ①②</w:t>
      </w:r>
      <w:r>
        <w:br w:type="textWrapping"/>
      </w:r>
      <w:r>
        <w:t>B. ①③</w:t>
      </w:r>
      <w:r>
        <w:br w:type="textWrapping"/>
      </w:r>
      <w:r>
        <w:t>C. ②④</w:t>
      </w:r>
      <w:r>
        <w:br w:type="textWrapping"/>
      </w:r>
      <w:r>
        <w:t>D. ③④</w:t>
      </w:r>
    </w:p>
    <w:p w14:paraId="2FD029C6">
      <w:pPr>
        <w:spacing w:after="80"/>
        <w:rPr>
          <w:lang w:eastAsia="zh-CN"/>
        </w:rPr>
      </w:pPr>
      <w:r>
        <w:rPr>
          <w:b/>
          <w:color w:val="21574C"/>
          <w:lang w:eastAsia="zh-CN"/>
        </w:rPr>
        <w:t>【为什么能想到】</w:t>
      </w:r>
      <w:r>
        <w:rPr>
          <w:lang w:eastAsia="zh-CN"/>
        </w:rPr>
        <w:t xml:space="preserve"> “2100多家企业协同发力”“央企作链长延伸到上下游”“共同推动产业链发展”描绘的是产业链上下游主体相互依存、互促共进的普遍联系；同时③选项把“个性寓于共性”颠倒为“共性寓于个性”，是矛盾普遍性与特殊性关系的常见易错边界。学生看到“央企+2100多家企业+上下游中小企业”这种网络化的协同关系，应当想到联系的普遍性，并警惕共性个性的关系是否被颠倒。</w:t>
      </w:r>
    </w:p>
    <w:p w14:paraId="5FDF6765">
      <w:pPr>
        <w:spacing w:after="80"/>
        <w:rPr>
          <w:lang w:eastAsia="zh-CN"/>
        </w:rPr>
      </w:pPr>
      <w:r>
        <w:rPr>
          <w:b/>
          <w:color w:val="21574C"/>
          <w:lang w:eastAsia="zh-CN"/>
        </w:rPr>
        <w:t>【答案落点】</w:t>
      </w:r>
      <w:r>
        <w:rPr>
          <w:lang w:eastAsia="zh-CN"/>
        </w:rPr>
        <w:t xml:space="preserve"> ②央企作为产业链链长发挥融通创新支撑者、协同合作组织者作用，体现了产业链各环节之间相互联系、相互作用的普遍联系；④大中小企业相互依存、相互促进体现了联系是普遍的、发展是普遍的——这两条共同回答“一车链千企”的辩证内涵；③把共性个性颠倒，是必须排除的高频易错边界。</w:t>
      </w:r>
    </w:p>
    <w:p w14:paraId="188E7F10">
      <w:pPr>
        <w:rPr>
          <w:lang w:eastAsia="zh-CN"/>
        </w:rPr>
      </w:pPr>
    </w:p>
    <w:p w14:paraId="2DAD3579">
      <w:pPr>
        <w:pStyle w:val="5"/>
        <w:rPr>
          <w:lang w:eastAsia="zh-CN"/>
        </w:rPr>
      </w:pPr>
      <w:r>
        <w:rPr>
          <w:lang w:eastAsia="zh-CN"/>
        </w:rPr>
        <w:t>27. 2025丰台二模 第4题（选择题）</w:t>
      </w:r>
    </w:p>
    <w:p w14:paraId="68E92052">
      <w:pPr>
        <w:keepNext/>
        <w:spacing w:after="80"/>
        <w:rPr>
          <w:lang w:eastAsia="zh-CN"/>
        </w:rPr>
      </w:pPr>
      <w:r>
        <w:rPr>
          <w:b/>
          <w:color w:val="21574C"/>
          <w:lang w:eastAsia="zh-CN"/>
        </w:rPr>
        <w:t>【材料触发点】</w:t>
      </w:r>
      <w:r>
        <w:rPr>
          <w:lang w:eastAsia="zh-CN"/>
        </w:rPr>
        <w:t xml:space="preserve"> 春分时节，北京平谷区冬小麦陆续进入返青期，技术人员利用农用无人机给返青小麦做好施肥管理；顺义农业园5G技术成为农业生产管理的“最强大脑”；密云田间，自动规划路线、自动掉头、自主抬升机具的自动驾驶拖拉机正在田间忙碌。</w:t>
      </w:r>
    </w:p>
    <w:p w14:paraId="5289E0ED">
      <w:pPr>
        <w:keepLines/>
        <w:spacing w:after="80"/>
        <w:rPr>
          <w:lang w:eastAsia="zh-CN"/>
        </w:rPr>
      </w:pPr>
      <w:r>
        <w:rPr>
          <w:b/>
          <w:color w:val="21574C"/>
          <w:lang w:eastAsia="zh-CN"/>
        </w:rPr>
        <w:t>【设问】</w:t>
      </w:r>
      <w:r>
        <w:rPr>
          <w:lang w:eastAsia="zh-CN"/>
        </w:rPr>
        <w:t xml:space="preserve"> 下列分析正确的是（ ）</w:t>
      </w:r>
      <w:r>
        <w:rPr>
          <w:lang w:eastAsia="zh-CN"/>
        </w:rPr>
        <w:br w:type="textWrapping"/>
      </w:r>
      <w:r>
        <w:rPr>
          <w:lang w:eastAsia="zh-CN"/>
        </w:rPr>
        <w:t>①通过科技赋能，提升京郊农业生产效率；</w:t>
      </w:r>
      <w:r>
        <w:rPr>
          <w:lang w:eastAsia="zh-CN"/>
        </w:rPr>
        <w:br w:type="textWrapping"/>
      </w:r>
      <w:r>
        <w:rPr>
          <w:lang w:eastAsia="zh-CN"/>
        </w:rPr>
        <w:t>②把握多样联系，实现科技现代化助农兴农；</w:t>
      </w:r>
      <w:r>
        <w:rPr>
          <w:lang w:eastAsia="zh-CN"/>
        </w:rPr>
        <w:br w:type="textWrapping"/>
      </w:r>
      <w:r>
        <w:rPr>
          <w:lang w:eastAsia="zh-CN"/>
        </w:rPr>
        <w:t>③发展生产实践，推动农业生产关系的根本转变；</w:t>
      </w:r>
      <w:r>
        <w:rPr>
          <w:lang w:eastAsia="zh-CN"/>
        </w:rPr>
        <w:br w:type="textWrapping"/>
      </w:r>
      <w:r>
        <w:rPr>
          <w:lang w:eastAsia="zh-CN"/>
        </w:rPr>
        <w:t>④打破认知局限，借助想象促成农业与科技跨界融合。</w:t>
      </w:r>
    </w:p>
    <w:p w14:paraId="0E86B699">
      <w:pPr>
        <w:spacing w:after="80"/>
        <w:rPr>
          <w:lang w:eastAsia="zh-CN"/>
        </w:rPr>
      </w:pPr>
      <w:r>
        <w:rPr>
          <w:b/>
          <w:color w:val="21574C"/>
          <w:lang w:eastAsia="zh-CN"/>
        </w:rPr>
        <w:t>【为什么能想到】</w:t>
      </w:r>
      <w:r>
        <w:rPr>
          <w:lang w:eastAsia="zh-CN"/>
        </w:rPr>
        <w:t xml:space="preserve"> 无人机施肥+5G农业大脑+自动驾驶拖拉机——这是把多种新兴技术（航空、信息、机械）与传统农业生产环节（小麦施肥、园区管理、田间作业）进行多类型、多层次的联系。学生看到“科技与农业的多领域结合”“多种现代技术联动”就应当想到联系的多样性——把握不同事物之间的多样联系，实现科技与农业的创新结合。①科技赋能提升效率（经济角度）正确；③“根本转变生产关系”夸大了——农业生产关系的根本转变指变革所有制等深层关系，引入科技不构成生产关系的根本转变；④“借助想象促成融合”把“想象”当作主导动力，错置了实践与意识的关系。</w:t>
      </w:r>
    </w:p>
    <w:p w14:paraId="6117BE88">
      <w:pPr>
        <w:spacing w:after="80"/>
        <w:rPr>
          <w:lang w:eastAsia="zh-CN"/>
        </w:rPr>
      </w:pPr>
      <w:r>
        <w:rPr>
          <w:b/>
          <w:color w:val="21574C"/>
          <w:lang w:eastAsia="zh-CN"/>
        </w:rPr>
        <w:t>【答案落点】</w:t>
      </w:r>
      <w:r>
        <w:rPr>
          <w:lang w:eastAsia="zh-CN"/>
        </w:rPr>
        <w:t xml:space="preserve"> 正确项是 A（①②）。①通过科技赋能提升农业生产效率——经济与社会角度，科技作为第一生产力推动农业现代化。②把握多样联系——人对农业生产中多种联系（农业要素与科技要素、传统生产环节与新兴技术、空间联系与功能联系）的把握，是联系的多样性原理在农业现代化实践中的体现。错项③“推动农业生产关系的根本转变”夸大了科技应用的作用——引入新技术属于生产力的发展，不等于生产关系的根本转变；错项④“借助想象促成跨界融合”把“想象”置于主导地位，颠倒了“实践决定意识”的关系，跨界融合的根本动力是生产实践与现实需求，而不是想象。</w:t>
      </w:r>
    </w:p>
    <w:p w14:paraId="66F55506">
      <w:pPr>
        <w:rPr>
          <w:lang w:eastAsia="zh-CN"/>
        </w:rPr>
      </w:pPr>
    </w:p>
    <w:p w14:paraId="6CCBBD6A">
      <w:pPr>
        <w:pStyle w:val="5"/>
        <w:rPr>
          <w:lang w:eastAsia="zh-CN"/>
        </w:rPr>
      </w:pPr>
      <w:r>
        <w:rPr>
          <w:lang w:eastAsia="zh-CN"/>
        </w:rPr>
        <w:t>28. 2024顺义二模 第1题（选择题）</w:t>
      </w:r>
    </w:p>
    <w:p w14:paraId="5F2E7D79">
      <w:pPr>
        <w:keepNext/>
        <w:spacing w:after="80"/>
        <w:rPr>
          <w:lang w:eastAsia="zh-CN"/>
        </w:rPr>
      </w:pPr>
      <w:r>
        <w:rPr>
          <w:b/>
          <w:color w:val="21574C"/>
          <w:lang w:eastAsia="zh-CN"/>
        </w:rPr>
        <w:t>【材料触发点】</w:t>
      </w:r>
      <w:r>
        <w:rPr>
          <w:lang w:eastAsia="zh-CN"/>
        </w:rPr>
        <w:t xml:space="preserve"> “当代中国的伟大社会变革，不是简单延续我国历史文化的母版，不是简单套用马克思主义经典作家设想的模板……只有把科学社会主义基本原则同本国具体实际、历史文化传统、时代要求紧密结合起来”。</w:t>
      </w:r>
    </w:p>
    <w:p w14:paraId="15906F70">
      <w:pPr>
        <w:keepLines/>
        <w:spacing w:after="80"/>
        <w:rPr>
          <w:lang w:eastAsia="zh-CN"/>
        </w:rPr>
      </w:pPr>
      <w:r>
        <w:rPr>
          <w:b/>
          <w:color w:val="21574C"/>
        </w:rPr>
        <w:t>【设问】</w:t>
      </w:r>
      <w:r>
        <w:t xml:space="preserve"> 这说明</w:t>
      </w:r>
      <w:r>
        <w:br w:type="textWrapping"/>
      </w:r>
      <w:r>
        <w:t>①科学社会主义发展的一般进程是由各国地理环境、文化传统、外部因素等决定的</w:t>
      </w:r>
      <w:r>
        <w:br w:type="textWrapping"/>
      </w:r>
      <w:r>
        <w:t>②科学社会主义的产生、发展与资本主义社会的生产方式没有本质的、内在的关系</w:t>
      </w:r>
      <w:r>
        <w:br w:type="textWrapping"/>
      </w:r>
      <w:r>
        <w:t>③现实与历史之间是有联系的，当代中国的变革基于自身独特的历史和文化基础上</w:t>
      </w:r>
      <w:r>
        <w:br w:type="textWrapping"/>
      </w:r>
      <w:r>
        <w:t>④中国特色社会主义是科学社会主义理论逻辑和中国社会发展历史逻辑的辩证统一</w:t>
      </w:r>
      <w:r>
        <w:br w:type="textWrapping"/>
      </w:r>
      <w:r>
        <w:t>A. ①②</w:t>
      </w:r>
      <w:r>
        <w:br w:type="textWrapping"/>
      </w:r>
      <w:r>
        <w:t>B. ①③</w:t>
      </w:r>
      <w:r>
        <w:br w:type="textWrapping"/>
      </w:r>
      <w:r>
        <w:t>C. ②④</w:t>
      </w:r>
      <w:r>
        <w:br w:type="textWrapping"/>
      </w:r>
      <w:r>
        <w:t>D. ③④</w:t>
      </w:r>
    </w:p>
    <w:p w14:paraId="610FE56A">
      <w:pPr>
        <w:spacing w:after="80"/>
        <w:rPr>
          <w:lang w:eastAsia="zh-CN"/>
        </w:rPr>
      </w:pPr>
      <w:r>
        <w:rPr>
          <w:b/>
          <w:color w:val="21574C"/>
          <w:lang w:eastAsia="zh-CN"/>
        </w:rPr>
        <w:t>【为什么能想到】</w:t>
      </w:r>
      <w:r>
        <w:rPr>
          <w:lang w:eastAsia="zh-CN"/>
        </w:rPr>
        <w:t xml:space="preserve"> “同本国具体实际、历史文化传统、时代要求紧密结合”明确把“当下变革”与“历史文化”“科学社会主义基本原则”连为一体——这是事物之间普遍联系的具体体现：现实和历史相联系、中国实践和科学社会主义理论相联系。学生看到“同……结合”“不是简单延续/不是简单套用”这种把多重坐标放在一起的表述，应当想到现实与历史、理论与实践存在普遍而具体的联系。</w:t>
      </w:r>
    </w:p>
    <w:p w14:paraId="39E10985">
      <w:pPr>
        <w:spacing w:after="80"/>
        <w:rPr>
          <w:lang w:eastAsia="zh-CN"/>
        </w:rPr>
      </w:pPr>
      <w:r>
        <w:rPr>
          <w:b/>
          <w:color w:val="21574C"/>
          <w:lang w:eastAsia="zh-CN"/>
        </w:rPr>
        <w:t>【答案落点】</w:t>
      </w:r>
      <w:r>
        <w:rPr>
          <w:lang w:eastAsia="zh-CN"/>
        </w:rPr>
        <w:t xml:space="preserve"> ③现实与历史是有联系的，中国当代变革植根于自身独特的历史文化基础——这是普遍联系的具体表现；④中国特色社会主义是科学社会主义理论逻辑和中国社会发展历史逻辑的辩证统一——这是理论(科学社会主义基本原则)与实践(中国具体实际)联系的辩证统一。</w:t>
      </w:r>
    </w:p>
    <w:p w14:paraId="09371062">
      <w:pPr>
        <w:rPr>
          <w:lang w:eastAsia="zh-CN"/>
        </w:rPr>
      </w:pPr>
    </w:p>
    <w:p w14:paraId="207C23A5">
      <w:pPr>
        <w:pStyle w:val="4"/>
        <w:rPr>
          <w:lang w:eastAsia="zh-CN"/>
        </w:rPr>
      </w:pPr>
      <w:bookmarkStart w:id="8" w:name="_Toc228624414"/>
      <w:r>
        <w:rPr>
          <w:lang w:eastAsia="zh-CN"/>
        </w:rPr>
        <w:t>联系的客观性</w:t>
      </w:r>
      <w:bookmarkEnd w:id="8"/>
    </w:p>
    <w:p w14:paraId="55703294">
      <w:pPr>
        <w:pStyle w:val="5"/>
        <w:rPr>
          <w:lang w:eastAsia="zh-CN"/>
        </w:rPr>
      </w:pPr>
      <w:r>
        <w:rPr>
          <w:lang w:eastAsia="zh-CN"/>
        </w:rPr>
        <w:t>1. 2025石景山一模 第16题（主观题）</w:t>
      </w:r>
    </w:p>
    <w:p w14:paraId="4C51361A">
      <w:pPr>
        <w:spacing w:after="80"/>
        <w:rPr>
          <w:lang w:eastAsia="zh-CN"/>
        </w:rPr>
      </w:pPr>
      <w:r>
        <w:rPr>
          <w:b/>
          <w:color w:val="21574C"/>
          <w:lang w:eastAsia="zh-CN"/>
        </w:rPr>
        <w:t>【材料触发点】</w:t>
      </w:r>
      <w:r>
        <w:rPr>
          <w:lang w:eastAsia="zh-CN"/>
        </w:rPr>
        <w:t xml:space="preserve"> 材料用“不数既往，不能知将来；不求远因，不能明近果”明确指出过去与未来、远因与近果存在客观的相互依赖关系；陈列的版本资源也呈现出贾湖刻符到甲骨文、《梦溪笔谈》到当代科技、明朝册封琉球到今日主权立场之间的历史脉络。</w:t>
      </w:r>
    </w:p>
    <w:p w14:paraId="62955138">
      <w:pPr>
        <w:spacing w:after="80"/>
        <w:rPr>
          <w:lang w:eastAsia="zh-CN"/>
        </w:rPr>
      </w:pPr>
      <w:r>
        <w:rPr>
          <w:b/>
          <w:color w:val="21574C"/>
          <w:lang w:eastAsia="zh-CN"/>
        </w:rPr>
        <w:t>【设问】</w:t>
      </w:r>
      <w:r>
        <w:rPr>
          <w:lang w:eastAsia="zh-CN"/>
        </w:rPr>
        <w:t xml:space="preserve"> 运用《哲学与文化》所学，谈谈你对这一观点的理解。</w:t>
      </w:r>
    </w:p>
    <w:p w14:paraId="1559C004">
      <w:pPr>
        <w:spacing w:after="80"/>
        <w:rPr>
          <w:lang w:eastAsia="zh-CN"/>
        </w:rPr>
      </w:pPr>
      <w:r>
        <w:rPr>
          <w:b/>
          <w:color w:val="21574C"/>
          <w:lang w:eastAsia="zh-CN"/>
        </w:rPr>
        <w:t>【为什么能想到】</w:t>
      </w:r>
      <w:r>
        <w:rPr>
          <w:lang w:eastAsia="zh-CN"/>
        </w:rPr>
        <w:t xml:space="preserve"> 材料中“既往—将来”“远因—近果”是相互依赖、相互作用的链条，并不孤立，正触发联系具有普遍性、客观性、要用联系的观点看问题这一原理；展品则在贾湖刻符与甲骨文、出使琉球与今日主权之间形成可考的客观联系，进一步印证。设问要谈“对这一观点的理解”。</w:t>
      </w:r>
    </w:p>
    <w:p w14:paraId="2F2817CB">
      <w:pPr>
        <w:spacing w:after="80"/>
        <w:rPr>
          <w:lang w:eastAsia="zh-CN"/>
        </w:rPr>
      </w:pPr>
      <w:r>
        <w:rPr>
          <w:b/>
          <w:color w:val="21574C"/>
          <w:lang w:eastAsia="zh-CN"/>
        </w:rPr>
        <w:t>【答案落点】</w:t>
      </w:r>
      <w:r>
        <w:rPr>
          <w:lang w:eastAsia="zh-CN"/>
        </w:rPr>
        <w:t xml:space="preserve"> 观点本身揭示了过去与未来、远因与近果之间内在的客观联系，启示我们以史为鉴，从中华文明的连续性、统一性等突出特性中汲取经验，延续民族文化血脉、坚定文化自信，进而把握当下、谋划未来。</w:t>
      </w:r>
    </w:p>
    <w:p w14:paraId="3025A562">
      <w:pPr>
        <w:rPr>
          <w:lang w:eastAsia="zh-CN"/>
        </w:rPr>
      </w:pPr>
    </w:p>
    <w:p w14:paraId="2F4663E3">
      <w:pPr>
        <w:pStyle w:val="5"/>
        <w:rPr>
          <w:lang w:eastAsia="zh-CN"/>
        </w:rPr>
      </w:pPr>
      <w:r>
        <w:rPr>
          <w:lang w:eastAsia="zh-CN"/>
        </w:rPr>
        <w:t>2. 2025顺义一模 第16题（主观题）</w:t>
      </w:r>
    </w:p>
    <w:p w14:paraId="3A72D9A6">
      <w:pPr>
        <w:spacing w:after="80"/>
        <w:rPr>
          <w:lang w:eastAsia="zh-CN"/>
        </w:rPr>
      </w:pPr>
      <w:r>
        <w:rPr>
          <w:b/>
          <w:color w:val="21574C"/>
          <w:lang w:eastAsia="zh-CN"/>
        </w:rPr>
        <w:t>【材料触发点】</w:t>
      </w:r>
      <w:r>
        <w:rPr>
          <w:lang w:eastAsia="zh-CN"/>
        </w:rPr>
        <w:t xml:space="preserve"> 3D建模、动态水墨、粒子特效等技术手段让传统文化以符合当代审美的方式“活起来”；我国诸多行业都在与中国优秀传统文化的紧密联系中找到了新的表达方式。</w:t>
      </w:r>
    </w:p>
    <w:p w14:paraId="63149B81">
      <w:pPr>
        <w:spacing w:after="80"/>
        <w:rPr>
          <w:lang w:eastAsia="zh-CN"/>
        </w:rPr>
      </w:pPr>
      <w:r>
        <w:rPr>
          <w:b/>
          <w:color w:val="21574C"/>
          <w:lang w:eastAsia="zh-CN"/>
        </w:rPr>
        <w:t>【设问】</w:t>
      </w:r>
      <w:r>
        <w:rPr>
          <w:lang w:eastAsia="zh-CN"/>
        </w:rPr>
        <w:t xml:space="preserve"> 结合材料，运用《哲学与文化》知识，分析如何让那些“古老的”成为“新生的”。</w:t>
      </w:r>
    </w:p>
    <w:p w14:paraId="289E9AC7">
      <w:pPr>
        <w:spacing w:after="80"/>
        <w:rPr>
          <w:lang w:eastAsia="zh-CN"/>
        </w:rPr>
      </w:pPr>
      <w:r>
        <w:rPr>
          <w:b/>
          <w:color w:val="21574C"/>
          <w:lang w:eastAsia="zh-CN"/>
        </w:rPr>
        <w:t>【为什么能想到】</w:t>
      </w:r>
      <w:r>
        <w:rPr>
          <w:lang w:eastAsia="zh-CN"/>
        </w:rPr>
        <w:t xml:space="preserve"> 材料中“古老的”传统文化与3D建模、动态水墨、粒子特效等现代科技并不孤立存在，二者通过跨界融合形成相互依存、相互成就的真实关联，体现联系的客观性和普遍性——传统文化资源与现代科技、现代审美、各行各业之间存在可以打通的关联通道。</w:t>
      </w:r>
    </w:p>
    <w:p w14:paraId="67A481E2">
      <w:pPr>
        <w:spacing w:after="80"/>
        <w:rPr>
          <w:lang w:eastAsia="zh-CN"/>
        </w:rPr>
      </w:pPr>
      <w:r>
        <w:rPr>
          <w:b/>
          <w:color w:val="21574C"/>
          <w:lang w:eastAsia="zh-CN"/>
        </w:rPr>
        <w:t>【答案落点】</w:t>
      </w:r>
      <w:r>
        <w:rPr>
          <w:lang w:eastAsia="zh-CN"/>
        </w:rPr>
        <w:t xml:space="preserve"> 让“古老的”成为“新生的”，要用联系的观点看问题，主动建立中华优秀传统文化与新技术、新载体、新行业之间的联系，借助文化与科技融合让传统题材以符合当代审美的方式接入当代生活。</w:t>
      </w:r>
    </w:p>
    <w:p w14:paraId="2D17A0C8">
      <w:pPr>
        <w:rPr>
          <w:lang w:eastAsia="zh-CN"/>
        </w:rPr>
      </w:pPr>
    </w:p>
    <w:p w14:paraId="7E7FDEC9">
      <w:pPr>
        <w:pStyle w:val="4"/>
        <w:rPr>
          <w:lang w:eastAsia="zh-CN"/>
        </w:rPr>
      </w:pPr>
      <w:bookmarkStart w:id="9" w:name="_Toc228624415"/>
      <w:r>
        <w:rPr>
          <w:lang w:eastAsia="zh-CN"/>
        </w:rPr>
        <w:t>根据固有联系建立新的具体联系</w:t>
      </w:r>
      <w:bookmarkEnd w:id="9"/>
    </w:p>
    <w:p w14:paraId="0A92C5D3">
      <w:pPr>
        <w:pStyle w:val="5"/>
        <w:rPr>
          <w:lang w:eastAsia="zh-CN"/>
        </w:rPr>
      </w:pPr>
      <w:r>
        <w:rPr>
          <w:lang w:eastAsia="zh-CN"/>
        </w:rPr>
        <w:t>1. 2026海淀期末 第17题（主观题）</w:t>
      </w:r>
    </w:p>
    <w:p w14:paraId="3BBBEC6B">
      <w:pPr>
        <w:spacing w:after="80"/>
        <w:rPr>
          <w:lang w:eastAsia="zh-CN"/>
        </w:rPr>
      </w:pPr>
      <w:r>
        <w:rPr>
          <w:b/>
          <w:color w:val="21574C"/>
          <w:lang w:eastAsia="zh-CN"/>
        </w:rPr>
        <w:t>【材料触发点】</w:t>
      </w:r>
      <w:r>
        <w:rPr>
          <w:lang w:eastAsia="zh-CN"/>
        </w:rPr>
        <w:t xml:space="preserve"> 材料用三个镜头说明红色文化是怎样“圈粉”年轻人的：井冈山“挑粮小道”让红军生活以体验形式与青年身体经历相连；贵州长征文化数字艺术馆用全息影像和机械传动让年轻人在光影中与红军长征历程相连；延安青年学生组成实践小组用珍贵文物、历史照片制作讲解视频让奔赴延安的青年先驱与今天年轻人通过同龄人讲述的方式相连。</w:t>
      </w:r>
    </w:p>
    <w:p w14:paraId="3369AAA0">
      <w:pPr>
        <w:spacing w:after="80"/>
        <w:rPr>
          <w:lang w:eastAsia="zh-CN"/>
        </w:rPr>
      </w:pPr>
      <w:r>
        <w:rPr>
          <w:b/>
          <w:color w:val="21574C"/>
          <w:lang w:eastAsia="zh-CN"/>
        </w:rPr>
        <w:t>【设问】</w:t>
      </w:r>
      <w:r>
        <w:rPr>
          <w:lang w:eastAsia="zh-CN"/>
        </w:rPr>
        <w:t xml:space="preserve"> 结合材料，运用《哲学与文化》知识，说明红色文化为何能“圈粉”年轻人。</w:t>
      </w:r>
    </w:p>
    <w:p w14:paraId="77C38939">
      <w:pPr>
        <w:spacing w:after="80"/>
        <w:rPr>
          <w:lang w:eastAsia="zh-CN"/>
        </w:rPr>
      </w:pPr>
      <w:r>
        <w:rPr>
          <w:b/>
          <w:color w:val="21574C"/>
          <w:lang w:eastAsia="zh-CN"/>
        </w:rPr>
        <w:t>【为什么能想到】</w:t>
      </w:r>
      <w:r>
        <w:rPr>
          <w:lang w:eastAsia="zh-CN"/>
        </w:rPr>
        <w:t xml:space="preserve"> 红色文化原本是历史的、过去的、距今天年轻人较远的内容；它能“圈粉”年轻人不是无中生有，而是被三种新形式重新连接起来——身体体验把革命生活与今天的青年体力相连、数字技术把长征岁月与今天的视听感受相连、同龄人讲述把先驱青年与今天青年的话语方式相连。学生看到“走出课本走进生活”“让爬雪山过草地有了实感”“以生动鲜活的语言讲述先辈奋斗故事”这些“重新连起来”的动作，就应想到根据红色文化与今天青年之间的固有联系，建立新的具体联系。</w:t>
      </w:r>
    </w:p>
    <w:p w14:paraId="23744C64">
      <w:pPr>
        <w:spacing w:after="80"/>
        <w:rPr>
          <w:lang w:eastAsia="zh-CN"/>
        </w:rPr>
      </w:pPr>
      <w:r>
        <w:rPr>
          <w:b/>
          <w:color w:val="21574C"/>
          <w:lang w:eastAsia="zh-CN"/>
        </w:rPr>
        <w:t>【答案落点】</w:t>
      </w:r>
      <w:r>
        <w:rPr>
          <w:lang w:eastAsia="zh-CN"/>
        </w:rPr>
        <w:t xml:space="preserve"> 红色文化与当代年轻人之间存在精神血脉相通的固有联系，但这种联系在传统课本式呈现中是隐性的；井冈山挑粮体验、长征数字艺术馆光影沉浸、延安青年讲解视频，把红色文化的内核与今天年轻人能感受、能参与、能讲述的具体方式重新建立起新的具体联系，使原本遥远的历史转化为可体验、可感知、可传播的现实情境，所以红色文化能“圈粉”年轻人。</w:t>
      </w:r>
    </w:p>
    <w:p w14:paraId="3FA35565">
      <w:pPr>
        <w:rPr>
          <w:lang w:eastAsia="zh-CN"/>
        </w:rPr>
      </w:pPr>
    </w:p>
    <w:p w14:paraId="780FDEF3">
      <w:pPr>
        <w:pStyle w:val="5"/>
        <w:rPr>
          <w:lang w:eastAsia="zh-CN"/>
        </w:rPr>
      </w:pPr>
      <w:r>
        <w:rPr>
          <w:lang w:eastAsia="zh-CN"/>
        </w:rPr>
        <w:t>2. 2025海淀期末 第16题（主观题）</w:t>
      </w:r>
    </w:p>
    <w:p w14:paraId="13E919A0">
      <w:pPr>
        <w:spacing w:after="80"/>
        <w:rPr>
          <w:lang w:eastAsia="zh-CN"/>
        </w:rPr>
      </w:pPr>
      <w:r>
        <w:rPr>
          <w:b/>
          <w:color w:val="21574C"/>
          <w:lang w:eastAsia="zh-CN"/>
        </w:rPr>
        <w:t>【材料触发点】</w:t>
      </w:r>
      <w:r>
        <w:rPr>
          <w:lang w:eastAsia="zh-CN"/>
        </w:rPr>
        <w:t xml:space="preserve"> 药食同源理念主张食物与药物并无绝对界限；各地把中药元素与烘焙食品结合形成中药曲奇、养生面包。</w:t>
      </w:r>
    </w:p>
    <w:p w14:paraId="7088C0A6">
      <w:pPr>
        <w:spacing w:after="80"/>
        <w:rPr>
          <w:lang w:eastAsia="zh-CN"/>
        </w:rPr>
      </w:pPr>
      <w:r>
        <w:rPr>
          <w:b/>
          <w:color w:val="21574C"/>
          <w:lang w:eastAsia="zh-CN"/>
        </w:rPr>
        <w:t>【设问】</w:t>
      </w:r>
      <w:r>
        <w:rPr>
          <w:lang w:eastAsia="zh-CN"/>
        </w:rPr>
        <w:t xml:space="preserve"> 运用《哲学与文化》知识，谈谈我们是如何打造中医药新时尚的。</w:t>
      </w:r>
    </w:p>
    <w:p w14:paraId="4953A2FB">
      <w:pPr>
        <w:spacing w:after="80"/>
        <w:rPr>
          <w:lang w:eastAsia="zh-CN"/>
        </w:rPr>
      </w:pPr>
      <w:r>
        <w:rPr>
          <w:b/>
          <w:color w:val="21574C"/>
          <w:lang w:eastAsia="zh-CN"/>
        </w:rPr>
        <w:t>【为什么能想到】</w:t>
      </w:r>
      <w:r>
        <w:rPr>
          <w:lang w:eastAsia="zh-CN"/>
        </w:rPr>
        <w:t xml:space="preserve"> 材料中药食同源理念表明中药与日常食物本就同源、并无绝对界限，存在内在联系；各地把中药元素融入烘焙正是依据这种固有联系，通过现代食品工艺建立中药与饮食的新联系。</w:t>
      </w:r>
    </w:p>
    <w:p w14:paraId="28A048A2">
      <w:pPr>
        <w:spacing w:after="80"/>
        <w:rPr>
          <w:lang w:eastAsia="zh-CN"/>
        </w:rPr>
      </w:pPr>
      <w:r>
        <w:rPr>
          <w:b/>
          <w:color w:val="21574C"/>
          <w:lang w:eastAsia="zh-CN"/>
        </w:rPr>
        <w:t>【答案落点】</w:t>
      </w:r>
      <w:r>
        <w:rPr>
          <w:lang w:eastAsia="zh-CN"/>
        </w:rPr>
        <w:t xml:space="preserve"> 打造中医药新时尚不是任意跨界，而是抓住药食同源中食物与药物并无绝对界限的固有联系，再通过现代烘焙工艺把中药元素与曲奇、面包等日常食品建立新的具体联系，让中医药以年轻化、生活化方式进入大众生活。</w:t>
      </w:r>
    </w:p>
    <w:p w14:paraId="280F3356">
      <w:pPr>
        <w:rPr>
          <w:lang w:eastAsia="zh-CN"/>
        </w:rPr>
      </w:pPr>
    </w:p>
    <w:p w14:paraId="6A3144D4">
      <w:pPr>
        <w:pStyle w:val="5"/>
        <w:rPr>
          <w:lang w:eastAsia="zh-CN"/>
        </w:rPr>
      </w:pPr>
      <w:r>
        <w:rPr>
          <w:lang w:eastAsia="zh-CN"/>
        </w:rPr>
        <w:t>3. 2024海淀一模 第16题（主观题）</w:t>
      </w:r>
    </w:p>
    <w:p w14:paraId="7F2A6A01">
      <w:pPr>
        <w:spacing w:after="80"/>
        <w:rPr>
          <w:lang w:eastAsia="zh-CN"/>
        </w:rPr>
      </w:pPr>
      <w:r>
        <w:rPr>
          <w:b/>
          <w:color w:val="21574C"/>
          <w:lang w:eastAsia="zh-CN"/>
        </w:rPr>
        <w:t>【材料触发点】</w:t>
      </w:r>
      <w:r>
        <w:rPr>
          <w:lang w:eastAsia="zh-CN"/>
        </w:rPr>
        <w:t xml:space="preserve"> 梦舟与神舟、天舟飞船家族的体系传承；空间站建造完成后将登陆月球作为下一目标。</w:t>
      </w:r>
    </w:p>
    <w:p w14:paraId="1931A545">
      <w:pPr>
        <w:spacing w:after="80"/>
        <w:rPr>
          <w:lang w:eastAsia="zh-CN"/>
        </w:rPr>
      </w:pPr>
      <w:r>
        <w:rPr>
          <w:b/>
          <w:color w:val="21574C"/>
          <w:lang w:eastAsia="zh-CN"/>
        </w:rPr>
        <w:t>【设问】</w:t>
      </w:r>
      <w:r>
        <w:rPr>
          <w:lang w:eastAsia="zh-CN"/>
        </w:rPr>
        <w:t xml:space="preserve"> 运用《哲学与文化》知识，谈谈中国人探索宇宙、登陆月球何以自信。</w:t>
      </w:r>
    </w:p>
    <w:p w14:paraId="209E1A1D">
      <w:pPr>
        <w:spacing w:after="80"/>
        <w:rPr>
          <w:lang w:eastAsia="zh-CN"/>
        </w:rPr>
      </w:pPr>
      <w:r>
        <w:rPr>
          <w:b/>
          <w:color w:val="21574C"/>
          <w:lang w:eastAsia="zh-CN"/>
        </w:rPr>
        <w:t>【为什么能想到】</w:t>
      </w:r>
      <w:r>
        <w:rPr>
          <w:lang w:eastAsia="zh-CN"/>
        </w:rPr>
        <w:t xml:space="preserve"> 材料里“梦舟与神舟、天舟体系传承”和“空间站建造完成—登陆月球新目标”两组关系，说明中国航天事业内部不同型号、不同阶段之间不是孤立的项目，而是前后相继、内在贯通的客观联系，要求人们用联系的观点看问题、从事物固有联系中把握事物。</w:t>
      </w:r>
    </w:p>
    <w:p w14:paraId="6C5CA067">
      <w:pPr>
        <w:spacing w:after="80"/>
        <w:rPr>
          <w:lang w:eastAsia="zh-CN"/>
        </w:rPr>
      </w:pPr>
      <w:r>
        <w:rPr>
          <w:b/>
          <w:color w:val="21574C"/>
          <w:lang w:eastAsia="zh-CN"/>
        </w:rPr>
        <w:t>【答案落点】</w:t>
      </w:r>
      <w:r>
        <w:rPr>
          <w:lang w:eastAsia="zh-CN"/>
        </w:rPr>
        <w:t xml:space="preserve"> 中国人之所以对登月有自信，正是因为我们坚持用联系观点看问题，依托神舟、天舟到梦舟的型号体系传承和空间站建造到载人登月的目标衔接，把已有航天积累与登月新征程内在贯通起来，使登月不是空中楼阁而是有可靠铺垫的下一步。</w:t>
      </w:r>
    </w:p>
    <w:p w14:paraId="38826F67">
      <w:pPr>
        <w:rPr>
          <w:lang w:eastAsia="zh-CN"/>
        </w:rPr>
      </w:pPr>
    </w:p>
    <w:p w14:paraId="7EF8901D">
      <w:pPr>
        <w:pStyle w:val="5"/>
        <w:rPr>
          <w:lang w:eastAsia="zh-CN"/>
        </w:rPr>
      </w:pPr>
      <w:r>
        <w:rPr>
          <w:lang w:eastAsia="zh-CN"/>
        </w:rPr>
        <w:t>4. 2025西城二模 第16题第（3）问（主观题）</w:t>
      </w:r>
    </w:p>
    <w:p w14:paraId="20BDB69A">
      <w:pPr>
        <w:spacing w:after="80"/>
        <w:rPr>
          <w:lang w:eastAsia="zh-CN"/>
        </w:rPr>
      </w:pPr>
      <w:r>
        <w:rPr>
          <w:b/>
          <w:color w:val="21574C"/>
          <w:lang w:eastAsia="zh-CN"/>
        </w:rPr>
        <w:t>【材料触发点】</w:t>
      </w:r>
      <w:r>
        <w:rPr>
          <w:lang w:eastAsia="zh-CN"/>
        </w:rPr>
        <w:t xml:space="preserve"> 改造后野生动物活动增加，周边农田与果园被啃食，村民要求拆除水源池。</w:t>
      </w:r>
    </w:p>
    <w:p w14:paraId="2912F469">
      <w:pPr>
        <w:spacing w:after="80"/>
        <w:rPr>
          <w:lang w:eastAsia="zh-CN"/>
        </w:rPr>
      </w:pPr>
      <w:r>
        <w:rPr>
          <w:b/>
          <w:color w:val="21574C"/>
          <w:lang w:eastAsia="zh-CN"/>
        </w:rPr>
        <w:t>【设问】</w:t>
      </w:r>
      <w:r>
        <w:rPr>
          <w:lang w:eastAsia="zh-CN"/>
        </w:rPr>
        <w:t xml:space="preserve"> （3）假定出现了如下情形：改造之后，野生动物的活动增加，导致周边的农田和果园被啃食，村民要求拆除水源池。请运用所学，针对村民诉求提出解决办法。（4分）。</w:t>
      </w:r>
    </w:p>
    <w:p w14:paraId="5737180A">
      <w:pPr>
        <w:spacing w:after="80"/>
        <w:rPr>
          <w:lang w:eastAsia="zh-CN"/>
        </w:rPr>
      </w:pPr>
      <w:r>
        <w:rPr>
          <w:b/>
          <w:color w:val="21574C"/>
          <w:lang w:eastAsia="zh-CN"/>
        </w:rPr>
        <w:t>【为什么能想到】</w:t>
      </w:r>
      <w:r>
        <w:rPr>
          <w:lang w:eastAsia="zh-CN"/>
        </w:rPr>
        <w:t xml:space="preserve"> 水源池、野生动物活动、周边农田果园和村民利益之间已经形成现实联系；村民要求拆池，是因为现有联系带来冲突。解决办法不是割裂生态保护与农业生产，而是通过改种动物不爱啃食的作物改变条件，在动物饮水、农田收益和生态保护之间建立新的具体联系。</w:t>
      </w:r>
    </w:p>
    <w:p w14:paraId="77A224CD">
      <w:pPr>
        <w:spacing w:after="80"/>
        <w:rPr>
          <w:lang w:eastAsia="zh-CN"/>
        </w:rPr>
      </w:pPr>
      <w:r>
        <w:rPr>
          <w:b/>
          <w:color w:val="21574C"/>
          <w:lang w:eastAsia="zh-CN"/>
        </w:rPr>
        <w:t>【答案落点】</w:t>
      </w:r>
      <w:r>
        <w:rPr>
          <w:lang w:eastAsia="zh-CN"/>
        </w:rPr>
        <w:t xml:space="preserve"> 解决办法是承认事物联系的多样性和条件性，主动改变作物种类创造新条件，建立人为事物的新联系，使保留水源池与保障农田收成兼容并存，既回应村民诉求又坚持生态保护。</w:t>
      </w:r>
    </w:p>
    <w:p w14:paraId="226ABF44">
      <w:pPr>
        <w:rPr>
          <w:lang w:eastAsia="zh-CN"/>
        </w:rPr>
      </w:pPr>
    </w:p>
    <w:p w14:paraId="743851AA">
      <w:pPr>
        <w:pStyle w:val="5"/>
        <w:rPr>
          <w:lang w:eastAsia="zh-CN"/>
        </w:rPr>
      </w:pPr>
      <w:r>
        <w:rPr>
          <w:lang w:eastAsia="zh-CN"/>
        </w:rPr>
        <w:t>5. 2025东城二模 第16题（主观题）</w:t>
      </w:r>
    </w:p>
    <w:p w14:paraId="2FA1EF47">
      <w:pPr>
        <w:spacing w:after="80"/>
        <w:rPr>
          <w:lang w:eastAsia="zh-CN"/>
        </w:rPr>
      </w:pPr>
      <w:r>
        <w:rPr>
          <w:b/>
          <w:color w:val="21574C"/>
          <w:lang w:eastAsia="zh-CN"/>
        </w:rPr>
        <w:t>【材料触发点】</w:t>
      </w:r>
      <w:r>
        <w:rPr>
          <w:lang w:eastAsia="zh-CN"/>
        </w:rPr>
        <w:t xml:space="preserve"> 人工智能“+”渗透到科技创新、产业发展、社会治理、医疗教育、家庭服务等多个原本相互独立的领域。</w:t>
      </w:r>
    </w:p>
    <w:p w14:paraId="72654EAE">
      <w:pPr>
        <w:spacing w:after="80"/>
        <w:rPr>
          <w:lang w:eastAsia="zh-CN"/>
        </w:rPr>
      </w:pPr>
      <w:r>
        <w:rPr>
          <w:b/>
          <w:color w:val="21574C"/>
          <w:lang w:eastAsia="zh-CN"/>
        </w:rPr>
        <w:t>【设问】</w:t>
      </w:r>
      <w:r>
        <w:rPr>
          <w:lang w:eastAsia="zh-CN"/>
        </w:rPr>
        <w:t xml:space="preserve"> 运用哲学观点，谈谈我们应如何勇立潮头，与人工智能共创美好未来。</w:t>
      </w:r>
    </w:p>
    <w:p w14:paraId="33886BE3">
      <w:pPr>
        <w:spacing w:after="80"/>
        <w:rPr>
          <w:lang w:eastAsia="zh-CN"/>
        </w:rPr>
      </w:pPr>
      <w:r>
        <w:rPr>
          <w:b/>
          <w:color w:val="21574C"/>
          <w:lang w:eastAsia="zh-CN"/>
        </w:rPr>
        <w:t>【为什么能想到】</w:t>
      </w:r>
      <w:r>
        <w:rPr>
          <w:lang w:eastAsia="zh-CN"/>
        </w:rPr>
        <w:t xml:space="preserve"> 人工智能本身是技术,科技创新、产业发展、社会治理、医疗教育、家庭服务原本各自独立运作;材料把这些领域被“人工智能+”贯通起来,这是人借助技术建立的、原本不存在的人为事物的联系。因此能想到联系观,尤其是人为事物的联系。</w:t>
      </w:r>
    </w:p>
    <w:p w14:paraId="139FB4EA">
      <w:pPr>
        <w:spacing w:after="80"/>
        <w:rPr>
          <w:lang w:eastAsia="zh-CN"/>
        </w:rPr>
      </w:pPr>
      <w:r>
        <w:rPr>
          <w:b/>
          <w:color w:val="21574C"/>
          <w:lang w:eastAsia="zh-CN"/>
        </w:rPr>
        <w:t>【答案落点】</w:t>
      </w:r>
      <w:r>
        <w:rPr>
          <w:lang w:eastAsia="zh-CN"/>
        </w:rPr>
        <w:t xml:space="preserve"> 与人工智能共创未来，不能把人工智能停留在单一技术展示上，而要依据其数据处理、学习生成和场景适配能力，把它同科技创新、产业发展、社会治理、医疗教育和家庭服务建立新的具体联系，使人工智能在具体场景中服务人的生活和社会进步。</w:t>
      </w:r>
    </w:p>
    <w:p w14:paraId="70EC397D">
      <w:pPr>
        <w:rPr>
          <w:lang w:eastAsia="zh-CN"/>
        </w:rPr>
      </w:pPr>
    </w:p>
    <w:p w14:paraId="3166715D">
      <w:pPr>
        <w:pStyle w:val="5"/>
        <w:rPr>
          <w:lang w:eastAsia="zh-CN"/>
        </w:rPr>
      </w:pPr>
      <w:r>
        <w:rPr>
          <w:lang w:eastAsia="zh-CN"/>
        </w:rPr>
        <w:t>6. 2026门头沟一模 第16题（主观题）</w:t>
      </w:r>
    </w:p>
    <w:p w14:paraId="4217C77D">
      <w:pPr>
        <w:spacing w:after="80"/>
        <w:rPr>
          <w:lang w:eastAsia="zh-CN"/>
        </w:rPr>
      </w:pPr>
      <w:r>
        <w:rPr>
          <w:b/>
          <w:color w:val="21574C"/>
          <w:lang w:eastAsia="zh-CN"/>
        </w:rPr>
        <w:t>【材料触发点】</w:t>
      </w:r>
      <w:r>
        <w:rPr>
          <w:lang w:eastAsia="zh-CN"/>
        </w:rPr>
        <w:t xml:space="preserve"> “灌溉遗产+”把古渠与京西古道、潭柘寺联系,打造水脉与文脉交融首都文化新地标。</w:t>
      </w:r>
    </w:p>
    <w:p w14:paraId="254CE3EC">
      <w:pPr>
        <w:spacing w:after="80"/>
        <w:rPr>
          <w:lang w:eastAsia="zh-CN"/>
        </w:rPr>
      </w:pPr>
      <w:r>
        <w:rPr>
          <w:b/>
          <w:color w:val="21574C"/>
          <w:lang w:eastAsia="zh-CN"/>
        </w:rPr>
        <w:t>【设问】</w:t>
      </w:r>
      <w:r>
        <w:rPr>
          <w:lang w:eastAsia="zh-CN"/>
        </w:rPr>
        <w:t xml:space="preserve"> 运用《哲学与文化》知识，谈谈对永定河古渠“不是沉睡的文物，而是奔流不息的活态遗产”的理解。</w:t>
      </w:r>
    </w:p>
    <w:p w14:paraId="11D0A297">
      <w:pPr>
        <w:spacing w:after="80"/>
        <w:rPr>
          <w:lang w:eastAsia="zh-CN"/>
        </w:rPr>
      </w:pPr>
      <w:r>
        <w:rPr>
          <w:b/>
          <w:color w:val="21574C"/>
          <w:lang w:eastAsia="zh-CN"/>
        </w:rPr>
        <w:t>【为什么能想到】</w:t>
      </w:r>
      <w:r>
        <w:rPr>
          <w:lang w:eastAsia="zh-CN"/>
        </w:rPr>
        <w:t xml:space="preserve"> 材料中“灌溉遗产+”模式把古渠与京西古道、潭柘寺等组合起来,让古渠融入水脉文脉首都文化新地标网络;联系是普遍的、客观的,人可以根据事物固有联系发挥主观能动性建立新的具体联系。</w:t>
      </w:r>
    </w:p>
    <w:p w14:paraId="0BFA23C5">
      <w:pPr>
        <w:spacing w:after="80"/>
        <w:rPr>
          <w:lang w:eastAsia="zh-CN"/>
        </w:rPr>
      </w:pPr>
      <w:r>
        <w:rPr>
          <w:b/>
          <w:color w:val="21574C"/>
          <w:lang w:eastAsia="zh-CN"/>
        </w:rPr>
        <w:t>【答案落点】</w:t>
      </w:r>
      <w:r>
        <w:rPr>
          <w:lang w:eastAsia="zh-CN"/>
        </w:rPr>
        <w:t xml:space="preserve"> 永定河古渠之所以不是沉睡文物，是因为人们依据古渠与京西古道、潭柘寺、水脉文脉等固有联系，建立“灌溉遗产+”的新联系，让古渠在文化展示、旅游体验、生态教育和城市记忆中继续发挥现实作用，因而成为奔流不息的活态遗产。</w:t>
      </w:r>
    </w:p>
    <w:p w14:paraId="163AF6CA">
      <w:pPr>
        <w:rPr>
          <w:lang w:eastAsia="zh-CN"/>
        </w:rPr>
      </w:pPr>
    </w:p>
    <w:p w14:paraId="6F1A5C07">
      <w:pPr>
        <w:pStyle w:val="5"/>
        <w:rPr>
          <w:lang w:eastAsia="zh-CN"/>
        </w:rPr>
      </w:pPr>
      <w:r>
        <w:rPr>
          <w:lang w:eastAsia="zh-CN"/>
        </w:rPr>
        <w:t>7. 2024朝阳一模 第4题（选择题）</w:t>
      </w:r>
    </w:p>
    <w:p w14:paraId="61495EAB">
      <w:pPr>
        <w:keepNext/>
        <w:spacing w:after="80"/>
        <w:rPr>
          <w:lang w:eastAsia="zh-CN"/>
        </w:rPr>
      </w:pPr>
      <w:r>
        <w:rPr>
          <w:b/>
          <w:color w:val="21574C"/>
          <w:lang w:eastAsia="zh-CN"/>
        </w:rPr>
        <w:t>【材料触发点】</w:t>
      </w:r>
      <w:r>
        <w:rPr>
          <w:lang w:eastAsia="zh-CN"/>
        </w:rPr>
        <w:t xml:space="preserve"> 科研团队利用盐角草吸收盐分的固有属性，把植物、土壤盐分、盐碱地治理和粮田恢复连接成新的治理链条。</w:t>
      </w:r>
    </w:p>
    <w:p w14:paraId="56C1B623">
      <w:pPr>
        <w:keepLines/>
        <w:spacing w:after="80"/>
        <w:rPr>
          <w:lang w:eastAsia="zh-CN"/>
        </w:rPr>
      </w:pPr>
      <w:r>
        <w:rPr>
          <w:b/>
          <w:color w:val="21574C"/>
        </w:rPr>
        <w:t>【设问】</w:t>
      </w:r>
      <w:r>
        <w:t xml:space="preserve"> 改良利用好适宜种植粮食的5亿亩盐碱地，对维护国家粮食安全、端牢中国饭碗具有重要战略保障意义。为克服「洗土法」需要消耗大量水资源的弊端，某科研团队在盐碱地上种植盐角草等优质「吃盐」植物，3年累计降低盐碱地85%到90%的盐分，而消耗的水资源只有「洗土法」的15%。选育「吃盐」植物驱盐化碱</w:t>
      </w:r>
      <w:r>
        <w:br w:type="textWrapping"/>
      </w:r>
      <w:r>
        <w:t>A. 体现出人们根据事物的属性，在草、盐、地、粮之间建立新的联系</w:t>
      </w:r>
      <w:r>
        <w:br w:type="textWrapping"/>
      </w:r>
      <w:r>
        <w:t>B. 是遵循适度原则、创造条件促进盐碱地向粮田转变的科学方法</w:t>
      </w:r>
      <w:r>
        <w:br w:type="textWrapping"/>
      </w:r>
      <w:r>
        <w:t>C. 做到了把严谨的科学态度和改良客观规律相结合，从而改造了自然</w:t>
      </w:r>
      <w:r>
        <w:br w:type="textWrapping"/>
      </w:r>
      <w:r>
        <w:t>D. 表明正确的自然观在改造自然的生产实践中发挥了决定性作用。</w:t>
      </w:r>
    </w:p>
    <w:p w14:paraId="60754BC2">
      <w:pPr>
        <w:spacing w:after="80"/>
        <w:rPr>
          <w:lang w:eastAsia="zh-CN"/>
        </w:rPr>
      </w:pPr>
      <w:r>
        <w:rPr>
          <w:b/>
          <w:color w:val="21574C"/>
          <w:lang w:eastAsia="zh-CN"/>
        </w:rPr>
        <w:t>【为什么能想到】</w:t>
      </w:r>
      <w:r>
        <w:rPr>
          <w:lang w:eastAsia="zh-CN"/>
        </w:rPr>
        <w:t xml:space="preserve"> 盐角草吸盐这一属性是事物本身的固有联系，科研团队做的是依据这一客观联系创造治理条件，把植物、土壤和粮田恢复接成新的具体联系。</w:t>
      </w:r>
    </w:p>
    <w:p w14:paraId="0EE832A9">
      <w:pPr>
        <w:spacing w:after="80"/>
        <w:rPr>
          <w:lang w:eastAsia="zh-CN"/>
        </w:rPr>
      </w:pPr>
      <w:r>
        <w:rPr>
          <w:b/>
          <w:color w:val="21574C"/>
          <w:lang w:eastAsia="zh-CN"/>
        </w:rPr>
        <w:t>【答案落点】</w:t>
      </w:r>
      <w:r>
        <w:rPr>
          <w:lang w:eastAsia="zh-CN"/>
        </w:rPr>
        <w:t xml:space="preserve"> 正确项是A，因为选育“吃盐”植物驱盐化碱，体现人们根据事物固有属性建立新的具体联系；把规律说成可以改良，或把自然观说成决定性作用，都不符合联系观和唯物论。</w:t>
      </w:r>
    </w:p>
    <w:p w14:paraId="7CEC476C">
      <w:pPr>
        <w:rPr>
          <w:lang w:eastAsia="zh-CN"/>
        </w:rPr>
      </w:pPr>
    </w:p>
    <w:p w14:paraId="0F7CE5C3">
      <w:pPr>
        <w:pStyle w:val="4"/>
        <w:rPr>
          <w:lang w:eastAsia="zh-CN"/>
        </w:rPr>
      </w:pPr>
      <w:bookmarkStart w:id="10" w:name="_Toc228624416"/>
      <w:r>
        <w:rPr>
          <w:lang w:eastAsia="zh-CN"/>
        </w:rPr>
        <w:t>联系的多样性</w:t>
      </w:r>
      <w:bookmarkEnd w:id="10"/>
    </w:p>
    <w:p w14:paraId="45871021">
      <w:pPr>
        <w:pStyle w:val="5"/>
        <w:rPr>
          <w:lang w:eastAsia="zh-CN"/>
        </w:rPr>
      </w:pPr>
      <w:r>
        <w:rPr>
          <w:lang w:eastAsia="zh-CN"/>
        </w:rPr>
        <w:t>1. 2024朝阳二模 第16题第（2）问（主观题）</w:t>
      </w:r>
    </w:p>
    <w:p w14:paraId="698294DB">
      <w:pPr>
        <w:spacing w:after="80"/>
        <w:rPr>
          <w:lang w:eastAsia="zh-CN"/>
        </w:rPr>
      </w:pPr>
      <w:r>
        <w:rPr>
          <w:b/>
          <w:color w:val="21574C"/>
          <w:lang w:eastAsia="zh-CN"/>
        </w:rPr>
        <w:t>【材料触发点】</w:t>
      </w:r>
      <w:r>
        <w:rPr>
          <w:lang w:eastAsia="zh-CN"/>
        </w:rPr>
        <w:t xml:space="preserve"> 材料一写算力“正在向交通、金融、教育、医疗、科技、能源等各行业加速渗透”；材料二写人工智能“加速与制造业深度融合,深刻改变制造业生产模式和经济形态”，并写人工智能“通过了解我们给人类带来便利,也在重塑人类对世界的认识”。</w:t>
      </w:r>
    </w:p>
    <w:p w14:paraId="519591B7">
      <w:pPr>
        <w:spacing w:after="80"/>
        <w:rPr>
          <w:lang w:eastAsia="zh-CN"/>
        </w:rPr>
      </w:pPr>
      <w:r>
        <w:rPr>
          <w:b/>
          <w:color w:val="21574C"/>
          <w:lang w:eastAsia="zh-CN"/>
        </w:rPr>
        <w:t>【设问】</w:t>
      </w:r>
      <w:r>
        <w:rPr>
          <w:lang w:eastAsia="zh-CN"/>
        </w:rPr>
        <w:t xml:space="preserve"> 未来，是人塑造人工智能？还是人工智能塑造人？还是……运用哲学知识，谈谈你的看法。</w:t>
      </w:r>
    </w:p>
    <w:p w14:paraId="7203F27E">
      <w:pPr>
        <w:spacing w:after="80"/>
        <w:rPr>
          <w:lang w:eastAsia="zh-CN"/>
        </w:rPr>
      </w:pPr>
      <w:r>
        <w:rPr>
          <w:b/>
          <w:color w:val="21574C"/>
          <w:lang w:eastAsia="zh-CN"/>
        </w:rPr>
        <w:t>【为什么能想到】</w:t>
      </w:r>
      <w:r>
        <w:rPr>
          <w:lang w:eastAsia="zh-CN"/>
        </w:rPr>
        <w:t xml:space="preserve"> 材料反复呈现人工智能不是孤立存在：算力向交通、金融、教育、医疗等各行业渗透，人工智能与制造业深度融合，人工智能通过数据连接每一个人，体现联系的普遍性；不同行业、不同主体与人工智能的联系内容和方式各不相同，体现联系的多样性；联系是事物之间以及事物内部要素之间相互影响、相互制约的关系。</w:t>
      </w:r>
    </w:p>
    <w:p w14:paraId="1C7AC3E3">
      <w:pPr>
        <w:spacing w:after="80"/>
        <w:rPr>
          <w:lang w:eastAsia="zh-CN"/>
        </w:rPr>
      </w:pPr>
      <w:r>
        <w:rPr>
          <w:b/>
          <w:color w:val="21574C"/>
          <w:lang w:eastAsia="zh-CN"/>
        </w:rPr>
        <w:t>【答案落点】</w:t>
      </w:r>
      <w:r>
        <w:rPr>
          <w:lang w:eastAsia="zh-CN"/>
        </w:rPr>
        <w:t xml:space="preserve"> 未来人与人工智能之间存在普遍而多样的联系，二者并非彼此隔绝，必然在生产、生活、认识等多种联系中相互制约、相互塑造；应当用联系的观点处理人与人工智能的关系，避免把二者割裂开来或片面看待。</w:t>
      </w:r>
    </w:p>
    <w:p w14:paraId="2CB99589">
      <w:pPr>
        <w:rPr>
          <w:lang w:eastAsia="zh-CN"/>
        </w:rPr>
      </w:pPr>
    </w:p>
    <w:p w14:paraId="66AA79D7">
      <w:pPr>
        <w:pStyle w:val="5"/>
        <w:rPr>
          <w:lang w:eastAsia="zh-CN"/>
        </w:rPr>
      </w:pPr>
      <w:r>
        <w:rPr>
          <w:lang w:eastAsia="zh-CN"/>
        </w:rPr>
        <w:t>2. 2025丰台一模 第18题第（3）问（主观题）</w:t>
      </w:r>
    </w:p>
    <w:p w14:paraId="35111B7A">
      <w:pPr>
        <w:spacing w:after="80"/>
        <w:rPr>
          <w:lang w:eastAsia="zh-CN"/>
        </w:rPr>
      </w:pPr>
      <w:r>
        <w:rPr>
          <w:b/>
          <w:color w:val="21574C"/>
          <w:lang w:eastAsia="zh-CN"/>
        </w:rPr>
        <w:t>【材料触发点】</w:t>
      </w:r>
      <w:r>
        <w:rPr>
          <w:lang w:eastAsia="zh-CN"/>
        </w:rPr>
        <w:t xml:space="preserve"> AI 既“创造新质生产力”又带来“替代就业、深度伪造诈骗、信息生态污染”风险，人类构建可持续体系。</w:t>
      </w:r>
    </w:p>
    <w:p w14:paraId="6C57E026">
      <w:pPr>
        <w:spacing w:after="80"/>
        <w:rPr>
          <w:lang w:eastAsia="zh-CN"/>
        </w:rPr>
      </w:pPr>
      <w:r>
        <w:rPr>
          <w:b/>
          <w:color w:val="21574C"/>
          <w:lang w:eastAsia="zh-CN"/>
        </w:rPr>
        <w:t>【设问】</w:t>
      </w:r>
      <w:r>
        <w:rPr>
          <w:lang w:eastAsia="zh-CN"/>
        </w:rPr>
        <w:t xml:space="preserve"> 从哲学角度，谈谈你对人与人工智能关系的理解。</w:t>
      </w:r>
    </w:p>
    <w:p w14:paraId="023F00ED">
      <w:pPr>
        <w:spacing w:after="80"/>
        <w:rPr>
          <w:lang w:eastAsia="zh-CN"/>
        </w:rPr>
      </w:pPr>
      <w:r>
        <w:rPr>
          <w:b/>
          <w:color w:val="21574C"/>
          <w:lang w:eastAsia="zh-CN"/>
        </w:rPr>
        <w:t>【为什么能想到】</w:t>
      </w:r>
      <w:r>
        <w:rPr>
          <w:lang w:eastAsia="zh-CN"/>
        </w:rPr>
        <w:t xml:space="preserve"> 材料中AI给人类带来生产力机遇又引发就业、诈骗、信息生态多领域风险，作为人类实践产物嵌入社会方方面面，说明人与AI不是孤立存在而是处在客观、多样的相互联系中。</w:t>
      </w:r>
    </w:p>
    <w:p w14:paraId="461345F6">
      <w:pPr>
        <w:spacing w:after="80"/>
        <w:rPr>
          <w:lang w:eastAsia="zh-CN"/>
        </w:rPr>
      </w:pPr>
      <w:r>
        <w:rPr>
          <w:b/>
          <w:color w:val="21574C"/>
          <w:lang w:eastAsia="zh-CN"/>
        </w:rPr>
        <w:t>【答案落点】</w:t>
      </w:r>
      <w:r>
        <w:rPr>
          <w:lang w:eastAsia="zh-CN"/>
        </w:rPr>
        <w:t xml:space="preserve"> 从联系观看人与AI，把握积极联系(拓展认知与活动边界)与风险联系(就业、信息生态)两方面，主动构建AI可持续体系，让AI在多重联系中更好服务人类。</w:t>
      </w:r>
    </w:p>
    <w:p w14:paraId="6C6FBB3E">
      <w:pPr>
        <w:rPr>
          <w:lang w:eastAsia="zh-CN"/>
        </w:rPr>
      </w:pPr>
    </w:p>
    <w:p w14:paraId="156F384E">
      <w:pPr>
        <w:pStyle w:val="5"/>
        <w:rPr>
          <w:lang w:eastAsia="zh-CN"/>
        </w:rPr>
      </w:pPr>
      <w:r>
        <w:rPr>
          <w:lang w:eastAsia="zh-CN"/>
        </w:rPr>
        <w:t>3. 2025丰台二模 第16题第（1）问（主观题）</w:t>
      </w:r>
    </w:p>
    <w:p w14:paraId="66CFC8B3">
      <w:pPr>
        <w:spacing w:after="80"/>
        <w:rPr>
          <w:lang w:eastAsia="zh-CN"/>
        </w:rPr>
      </w:pPr>
      <w:r>
        <w:rPr>
          <w:b/>
          <w:color w:val="21574C"/>
          <w:lang w:eastAsia="zh-CN"/>
        </w:rPr>
        <w:t>【材料触发点】</w:t>
      </w:r>
      <w:r>
        <w:rPr>
          <w:lang w:eastAsia="zh-CN"/>
        </w:rPr>
        <w:t xml:space="preserve"> 西安长安深植周礼秦制，设专项资金令古艺重焕生机，易俗大剧院秦腔传唱、大唐不夜城传统与新潮交织。</w:t>
      </w:r>
    </w:p>
    <w:p w14:paraId="4C5355FD">
      <w:pPr>
        <w:spacing w:after="80"/>
        <w:rPr>
          <w:lang w:eastAsia="zh-CN"/>
        </w:rPr>
      </w:pPr>
      <w:r>
        <w:rPr>
          <w:b/>
          <w:color w:val="21574C"/>
          <w:lang w:eastAsia="zh-CN"/>
        </w:rPr>
        <w:t>【设问】</w:t>
      </w:r>
      <w:r>
        <w:rPr>
          <w:lang w:eastAsia="zh-CN"/>
        </w:rPr>
        <w:t xml:space="preserve"> 请你从以上三个地点中推荐一处，并运用《哲学与文化》知识阐述推荐理由。</w:t>
      </w:r>
    </w:p>
    <w:p w14:paraId="3416B862">
      <w:pPr>
        <w:spacing w:after="80"/>
        <w:rPr>
          <w:lang w:eastAsia="zh-CN"/>
        </w:rPr>
      </w:pPr>
      <w:r>
        <w:rPr>
          <w:b/>
          <w:color w:val="21574C"/>
          <w:lang w:eastAsia="zh-CN"/>
        </w:rPr>
        <w:t>【为什么能想到】</w:t>
      </w:r>
      <w:r>
        <w:rPr>
          <w:lang w:eastAsia="zh-CN"/>
        </w:rPr>
        <w:t xml:space="preserve"> 西安的周礼秦制、铜瓷点金等古艺与专项资金、易俗大剧院、大唐不夜城等新载体之间存在多种内在关联，传统与新潮交织。这表明事物处于普遍联系中，又存在多样联系，需要善于把握既有联系并建立新的有利联系。</w:t>
      </w:r>
    </w:p>
    <w:p w14:paraId="66AC4989">
      <w:pPr>
        <w:spacing w:after="80"/>
        <w:rPr>
          <w:lang w:eastAsia="zh-CN"/>
        </w:rPr>
      </w:pPr>
      <w:r>
        <w:rPr>
          <w:b/>
          <w:color w:val="21574C"/>
          <w:lang w:eastAsia="zh-CN"/>
        </w:rPr>
        <w:t>【答案落点】</w:t>
      </w:r>
      <w:r>
        <w:rPr>
          <w:lang w:eastAsia="zh-CN"/>
        </w:rPr>
        <w:t xml:space="preserve"> 材料中“西安长安深植周礼秦制，设专项资金令古艺重焕生机，易俗大剧院秦腔传唱、大唐不夜城传统与新潮交织”，体现联系的多样性；这说明同一事物会在不同条件、层次和场景中形成多种联系，必须具体分析条件，因此可以直接用这一原理说明题中材料的内在逻辑。</w:t>
      </w:r>
    </w:p>
    <w:p w14:paraId="7A8E06F9">
      <w:pPr>
        <w:rPr>
          <w:lang w:eastAsia="zh-CN"/>
        </w:rPr>
      </w:pPr>
    </w:p>
    <w:p w14:paraId="35AE887A">
      <w:pPr>
        <w:pStyle w:val="5"/>
        <w:rPr>
          <w:lang w:eastAsia="zh-CN"/>
        </w:rPr>
      </w:pPr>
      <w:r>
        <w:rPr>
          <w:lang w:eastAsia="zh-CN"/>
        </w:rPr>
        <w:t>4. 2026通州期末 第16题（主观题）</w:t>
      </w:r>
    </w:p>
    <w:p w14:paraId="03B67A21">
      <w:pPr>
        <w:spacing w:after="80"/>
        <w:rPr>
          <w:lang w:eastAsia="zh-CN"/>
        </w:rPr>
      </w:pPr>
      <w:r>
        <w:rPr>
          <w:b/>
          <w:color w:val="21574C"/>
          <w:lang w:eastAsia="zh-CN"/>
        </w:rPr>
        <w:t>【材料触发点】</w:t>
      </w:r>
      <w:r>
        <w:rPr>
          <w:lang w:eastAsia="zh-CN"/>
        </w:rPr>
        <w:t xml:space="preserve"> 兼顾防洪灌溉生态多重效益；构建智慧水资源保护与污染防治；情景剧、互动体验。</w:t>
      </w:r>
    </w:p>
    <w:p w14:paraId="0A77F43F">
      <w:pPr>
        <w:spacing w:after="80"/>
        <w:rPr>
          <w:lang w:eastAsia="zh-CN"/>
        </w:rPr>
      </w:pPr>
      <w:r>
        <w:rPr>
          <w:b/>
          <w:color w:val="21574C"/>
          <w:lang w:eastAsia="zh-CN"/>
        </w:rPr>
        <w:t>【设问】</w:t>
      </w:r>
      <w:r>
        <w:rPr>
          <w:lang w:eastAsia="zh-CN"/>
        </w:rPr>
        <w:t xml:space="preserve"> 结合材料，运用《哲学与文化》知识，阐释都江堰跨越千年的治水智慧。</w:t>
      </w:r>
    </w:p>
    <w:p w14:paraId="36E1C777">
      <w:pPr>
        <w:spacing w:after="80"/>
        <w:rPr>
          <w:lang w:eastAsia="zh-CN"/>
        </w:rPr>
      </w:pPr>
      <w:r>
        <w:rPr>
          <w:b/>
          <w:color w:val="21574C"/>
          <w:lang w:eastAsia="zh-CN"/>
        </w:rPr>
        <w:t>【为什么能想到】</w:t>
      </w:r>
      <w:r>
        <w:rPr>
          <w:lang w:eastAsia="zh-CN"/>
        </w:rPr>
        <w:t xml:space="preserve"> 材料里都江堰不是单一防洪工程：今天既“构建智慧水资源保护与污染防治体系”，又“科技赋能文物保护”，还“创新放水节文化表达”，把工程、生态、科技、文化连成相互支撑的网。这说明治水方与水、人与自然、工程与文化等多方面普遍联系，因此能想到“联系观”。</w:t>
      </w:r>
    </w:p>
    <w:p w14:paraId="0EADEB03">
      <w:pPr>
        <w:spacing w:after="80"/>
        <w:rPr>
          <w:lang w:eastAsia="zh-CN"/>
        </w:rPr>
      </w:pPr>
      <w:r>
        <w:rPr>
          <w:b/>
          <w:color w:val="21574C"/>
          <w:lang w:eastAsia="zh-CN"/>
        </w:rPr>
        <w:t>【答案落点】</w:t>
      </w:r>
      <w:r>
        <w:rPr>
          <w:lang w:eastAsia="zh-CN"/>
        </w:rPr>
        <w:t xml:space="preserve"> 都江堰跨越千年的智慧在于它不只解决单一防洪问题，而是把防洪、灌溉、生态保护、文物传承、科技治理和文化体验等多样联系统筹起来；正因为治水同时联通自然、生产、生活和文化，它才能在不同时代持续发挥综合效益。</w:t>
      </w:r>
    </w:p>
    <w:p w14:paraId="411D9035">
      <w:pPr>
        <w:rPr>
          <w:lang w:eastAsia="zh-CN"/>
        </w:rPr>
      </w:pPr>
    </w:p>
    <w:p w14:paraId="26320AFC">
      <w:pPr>
        <w:pStyle w:val="5"/>
        <w:rPr>
          <w:lang w:eastAsia="zh-CN"/>
        </w:rPr>
      </w:pPr>
      <w:r>
        <w:rPr>
          <w:lang w:eastAsia="zh-CN"/>
        </w:rPr>
        <w:t>5. 2026朝阳期中 第4题（选择题）</w:t>
      </w:r>
    </w:p>
    <w:p w14:paraId="68DC3532">
      <w:pPr>
        <w:keepNext/>
        <w:spacing w:after="80"/>
        <w:rPr>
          <w:lang w:eastAsia="zh-CN"/>
        </w:rPr>
      </w:pPr>
      <w:r>
        <w:rPr>
          <w:b/>
          <w:color w:val="21574C"/>
          <w:lang w:eastAsia="zh-CN"/>
        </w:rPr>
        <w:t>【材料触发点】</w:t>
      </w:r>
      <w:r>
        <w:rPr>
          <w:lang w:eastAsia="zh-CN"/>
        </w:rPr>
        <w:t xml:space="preserve"> 全球治理倡议的五大理念与联合国宪章宗旨和原则一脉相承，顺应绝大多数国家共同期待；题肢①说加强团结协作、反对单边主义，题肢③说聚焦全球共性问题、坚持共商共建共享。</w:t>
      </w:r>
    </w:p>
    <w:p w14:paraId="62F19C39">
      <w:pPr>
        <w:keepLines/>
        <w:spacing w:after="80"/>
        <w:rPr>
          <w:lang w:eastAsia="zh-CN"/>
        </w:rPr>
      </w:pPr>
      <w:r>
        <w:rPr>
          <w:b/>
          <w:color w:val="21574C"/>
        </w:rPr>
        <w:t>【设问】</w:t>
      </w:r>
      <w:r>
        <w:t xml:space="preserve"> 践行全球治理倡议要（ ）</w:t>
      </w:r>
      <w:r>
        <w:br w:type="textWrapping"/>
      </w:r>
      <w:r>
        <w:t>①把握联系的多样性，加强团结协作，反对单边主义</w:t>
      </w:r>
      <w:r>
        <w:br w:type="textWrapping"/>
      </w:r>
      <w:r>
        <w:t>②厘清矛盾主次方面，提升发展中国家话语权和主导权</w:t>
      </w:r>
      <w:r>
        <w:br w:type="textWrapping"/>
      </w:r>
      <w:r>
        <w:t>③聚焦全球共性问题，坚持共商共建共享的全球治理观</w:t>
      </w:r>
      <w:r>
        <w:br w:type="textWrapping"/>
      </w:r>
      <w:r>
        <w:t>④坚持辩证的否定观，重新构建国际关系基本准则</w:t>
      </w:r>
      <w:r>
        <w:br w:type="textWrapping"/>
      </w:r>
      <w:r>
        <w:t>A. ①③</w:t>
      </w:r>
      <w:r>
        <w:br w:type="textWrapping"/>
      </w:r>
      <w:r>
        <w:t>B. ①④</w:t>
      </w:r>
      <w:r>
        <w:br w:type="textWrapping"/>
      </w:r>
      <w:r>
        <w:t>C. ②③</w:t>
      </w:r>
      <w:r>
        <w:br w:type="textWrapping"/>
      </w:r>
      <w:r>
        <w:t>D. ②④</w:t>
      </w:r>
    </w:p>
    <w:p w14:paraId="6A032779">
      <w:pPr>
        <w:spacing w:after="80"/>
        <w:rPr>
          <w:lang w:eastAsia="zh-CN"/>
        </w:rPr>
      </w:pPr>
      <w:r>
        <w:rPr>
          <w:b/>
          <w:color w:val="21574C"/>
          <w:lang w:eastAsia="zh-CN"/>
        </w:rPr>
        <w:t>【为什么能想到】</w:t>
      </w:r>
      <w:r>
        <w:rPr>
          <w:lang w:eastAsia="zh-CN"/>
        </w:rPr>
        <w:t xml:space="preserve"> 全球治理不是单个国家、单一领域、单向行动能解决的事，而是多个国家、多个议题、多个行动主体之间相互联系的治理过程。学生看到“团结协作”“共同期待”“全球共性问题”“共商共建共享”，就应想到联系具有多样性，要在复杂联系中把握合作路径。</w:t>
      </w:r>
    </w:p>
    <w:p w14:paraId="160E34F6">
      <w:pPr>
        <w:spacing w:after="80"/>
        <w:rPr>
          <w:lang w:eastAsia="zh-CN"/>
        </w:rPr>
      </w:pPr>
      <w:r>
        <w:rPr>
          <w:b/>
          <w:color w:val="21574C"/>
          <w:lang w:eastAsia="zh-CN"/>
        </w:rPr>
        <w:t>【答案落点】</w:t>
      </w:r>
      <w:r>
        <w:rPr>
          <w:lang w:eastAsia="zh-CN"/>
        </w:rPr>
        <w:t xml:space="preserve"> 正确项是 A。践行全球治理倡议要把握国际社会复杂多样的联系，通过团结协作反对单边主义，并围绕全球共性问题坚持共商共建共享。②把全球治理说成发展中国家主导，政治方向拔高；④把一脉相承的国际规则说成重新构建，误用辩证否定观。</w:t>
      </w:r>
    </w:p>
    <w:p w14:paraId="3A127957">
      <w:pPr>
        <w:rPr>
          <w:lang w:eastAsia="zh-CN"/>
        </w:rPr>
      </w:pPr>
    </w:p>
    <w:p w14:paraId="71C5CC61">
      <w:pPr>
        <w:pStyle w:val="5"/>
        <w:rPr>
          <w:lang w:eastAsia="zh-CN"/>
        </w:rPr>
      </w:pPr>
      <w:r>
        <w:rPr>
          <w:lang w:eastAsia="zh-CN"/>
        </w:rPr>
        <w:t>6. 2025朝阳二模 第3题（选择题）</w:t>
      </w:r>
    </w:p>
    <w:p w14:paraId="4C3E93E8">
      <w:pPr>
        <w:keepNext/>
        <w:spacing w:after="80"/>
        <w:rPr>
          <w:lang w:eastAsia="zh-CN"/>
        </w:rPr>
      </w:pPr>
      <w:r>
        <w:rPr>
          <w:b/>
          <w:color w:val="21574C"/>
          <w:lang w:eastAsia="zh-CN"/>
        </w:rPr>
        <w:t>【材料触发点】</w:t>
      </w:r>
      <w:r>
        <w:rPr>
          <w:lang w:eastAsia="zh-CN"/>
        </w:rPr>
        <w:t xml:space="preserve"> 香山公园思政课堂把现场教学、线上课程、实景研学、校园宣讲和志愿服务结合起来，使革命文物、实践基地和青少年成长形成多层次联系。</w:t>
      </w:r>
    </w:p>
    <w:p w14:paraId="17BD1010">
      <w:pPr>
        <w:keepLines/>
        <w:spacing w:after="80"/>
        <w:rPr>
          <w:lang w:eastAsia="zh-CN"/>
        </w:rPr>
      </w:pPr>
      <w:r>
        <w:rPr>
          <w:b/>
          <w:color w:val="21574C"/>
        </w:rPr>
        <w:t>【设问】</w:t>
      </w:r>
      <w:r>
        <w:t xml:space="preserve"> 香山公园积极参与校外思政课堂建设,不断探索创新,总结出一套融现场教学、线上课程、实景研学、校园宣讲、志愿服务等多种形式于一体的研学体系,充分发挥北京市”大思政课”实践教学基地作用,深化革命文物的活化利用,构建起跨越时空的红色育人课堂。对此,下列认识正确的是</w:t>
      </w:r>
      <w:r>
        <w:br w:type="textWrapping"/>
      </w:r>
      <w:r>
        <w:t>①在青少年成长的过程中,课外实践活动比学习书本知识更重要；</w:t>
      </w:r>
      <w:r>
        <w:br w:type="textWrapping"/>
      </w:r>
      <w:r>
        <w:t>②强化红色文化的引领作用,能够教育引导青少年厚植爱国情怀；</w:t>
      </w:r>
      <w:r>
        <w:br w:type="textWrapping"/>
      </w:r>
      <w:r>
        <w:t>③把握联系的多样性利于充分发挥大思政课实践教学基地的作用；</w:t>
      </w:r>
      <w:r>
        <w:br w:type="textWrapping"/>
      </w:r>
      <w:r>
        <w:t>④公园中革命文物的活化利用有利于全方位展示传统文化的价值</w:t>
      </w:r>
      <w:r>
        <w:br w:type="textWrapping"/>
      </w:r>
      <w:r>
        <w:t>A. ①③</w:t>
      </w:r>
      <w:r>
        <w:br w:type="textWrapping"/>
      </w:r>
      <w:r>
        <w:t>B. ①④</w:t>
      </w:r>
      <w:r>
        <w:br w:type="textWrapping"/>
      </w:r>
      <w:r>
        <w:t>C. ②③</w:t>
      </w:r>
      <w:r>
        <w:br w:type="textWrapping"/>
      </w:r>
      <w:r>
        <w:t>D. ②④。</w:t>
      </w:r>
    </w:p>
    <w:p w14:paraId="4B1DF50D">
      <w:pPr>
        <w:spacing w:after="80"/>
        <w:rPr>
          <w:lang w:eastAsia="zh-CN"/>
        </w:rPr>
      </w:pPr>
      <w:r>
        <w:rPr>
          <w:b/>
          <w:color w:val="21574C"/>
          <w:lang w:eastAsia="zh-CN"/>
        </w:rPr>
        <w:t>【为什么能想到】</w:t>
      </w:r>
      <w:r>
        <w:rPr>
          <w:lang w:eastAsia="zh-CN"/>
        </w:rPr>
        <w:t xml:space="preserve"> 材料同时出现空间、课程、实践、宣讲、服务等不同条件和场景，同一思政育人目标通过多种联系方式发挥作用，这正是联系多样性的题干信号。</w:t>
      </w:r>
    </w:p>
    <w:p w14:paraId="574ED940">
      <w:pPr>
        <w:spacing w:after="80"/>
        <w:rPr>
          <w:lang w:eastAsia="zh-CN"/>
        </w:rPr>
      </w:pPr>
      <w:r>
        <w:rPr>
          <w:b/>
          <w:color w:val="21574C"/>
          <w:lang w:eastAsia="zh-CN"/>
        </w:rPr>
        <w:t>【答案落点】</w:t>
      </w:r>
      <w:r>
        <w:rPr>
          <w:lang w:eastAsia="zh-CN"/>
        </w:rPr>
        <w:t xml:space="preserve"> 正确项是C，因为③抓住了思政课堂多形式、多场景联系的特点；把课外实践绝对化为比书本知识更重要，或把革命文物混同为传统文化、说成全方位展示，都偏离材料。</w:t>
      </w:r>
    </w:p>
    <w:p w14:paraId="06F14AD0">
      <w:pPr>
        <w:rPr>
          <w:lang w:eastAsia="zh-CN"/>
        </w:rPr>
      </w:pPr>
    </w:p>
    <w:p w14:paraId="71CFC9E1">
      <w:pPr>
        <w:pStyle w:val="4"/>
        <w:rPr>
          <w:lang w:eastAsia="zh-CN"/>
        </w:rPr>
      </w:pPr>
      <w:bookmarkStart w:id="11" w:name="_Toc228624417"/>
      <w:r>
        <w:rPr>
          <w:lang w:eastAsia="zh-CN"/>
        </w:rPr>
        <w:t>整体与部分</w:t>
      </w:r>
      <w:bookmarkEnd w:id="11"/>
    </w:p>
    <w:p w14:paraId="4B809F0B">
      <w:pPr>
        <w:pStyle w:val="5"/>
        <w:rPr>
          <w:lang w:eastAsia="zh-CN"/>
        </w:rPr>
      </w:pPr>
      <w:r>
        <w:rPr>
          <w:lang w:eastAsia="zh-CN"/>
        </w:rPr>
        <w:t>1. 2025海淀一模 第22题（主观题）</w:t>
      </w:r>
    </w:p>
    <w:p w14:paraId="20624ED3">
      <w:pPr>
        <w:spacing w:after="80"/>
        <w:rPr>
          <w:lang w:eastAsia="zh-CN"/>
        </w:rPr>
      </w:pPr>
      <w:r>
        <w:rPr>
          <w:b/>
          <w:color w:val="21574C"/>
          <w:lang w:eastAsia="zh-CN"/>
        </w:rPr>
        <w:t>【材料触发点】</w:t>
      </w:r>
      <w:r>
        <w:rPr>
          <w:lang w:eastAsia="zh-CN"/>
        </w:rPr>
        <w:t xml:space="preserve"> “弹钢琴…十个指头要互相配合”;五项“系统工程”重大论断(改革/创新/依法治国/现代化/新发展理念)。</w:t>
      </w:r>
    </w:p>
    <w:p w14:paraId="7676C8B8">
      <w:pPr>
        <w:spacing w:after="80"/>
      </w:pPr>
      <w:r>
        <w:rPr>
          <w:b/>
          <w:color w:val="21574C"/>
          <w:lang w:eastAsia="zh-CN"/>
        </w:rPr>
        <w:t>【设问】</w:t>
      </w:r>
      <w:r>
        <w:rPr>
          <w:lang w:eastAsia="zh-CN"/>
        </w:rPr>
        <w:t xml:space="preserve"> 大论断中选择一个，综合运用所学，阐释“系统观念是具有基础性的思想和工作方法”。整体观念是中华优秀传统文化的重要内容，注重把握事物之间的整体性、和谐性与统一性，强调从全局出发思考和处理问题。</w:t>
      </w:r>
      <w:r>
        <w:t>系统观念是具有基础性的思想和工作方法。“弹钢琴要十个指头都动作，不能有的动，有的不动……要互相配合”。习近平总书记多次强调将系统观念融入党治国理政伟大实践——全面深化改革是一项复杂的系统工程;创新是一个复杂的社会系统工程;全面依法治国是一个系统工程;推进中国式现代化是一个系统工程;完整、准确、全面贯彻新发展理念，必须坚持系统观念。</w:t>
      </w:r>
    </w:p>
    <w:p w14:paraId="45FF3367">
      <w:pPr>
        <w:spacing w:after="80"/>
        <w:rPr>
          <w:lang w:eastAsia="zh-CN"/>
        </w:rPr>
      </w:pPr>
      <w:r>
        <w:rPr>
          <w:b/>
          <w:color w:val="21574C"/>
          <w:lang w:eastAsia="zh-CN"/>
        </w:rPr>
        <w:t>【为什么能想到】</w:t>
      </w:r>
      <w:r>
        <w:rPr>
          <w:lang w:eastAsia="zh-CN"/>
        </w:rPr>
        <w:t xml:space="preserve"> 材料以“弹钢琴”比喻和五个“系统工程”论断说明任一领域各要素彼此联系、相互依存,全局与局部、当前与长远不能割裂;联系具有普遍性、客观性、整体性,要求用系统观念统筹各要素。</w:t>
      </w:r>
    </w:p>
    <w:p w14:paraId="6A63DA4C">
      <w:pPr>
        <w:spacing w:after="80"/>
        <w:rPr>
          <w:lang w:eastAsia="zh-CN"/>
        </w:rPr>
      </w:pPr>
      <w:r>
        <w:rPr>
          <w:b/>
          <w:color w:val="21574C"/>
          <w:lang w:eastAsia="zh-CN"/>
        </w:rPr>
        <w:t>【答案落点】</w:t>
      </w:r>
      <w:r>
        <w:rPr>
          <w:lang w:eastAsia="zh-CN"/>
        </w:rPr>
        <w:t xml:space="preserve"> 以“全面深化改革”或“中国式现代化”等任一论断为例,从联系的整体性出发说明该领域各项举措要相互配合、统筹兼顾、整体推进,做到“牵一发而动全身”的整体谋划,而非孤立处理或顾此失彼。</w:t>
      </w:r>
    </w:p>
    <w:p w14:paraId="13BA7452">
      <w:pPr>
        <w:rPr>
          <w:lang w:eastAsia="zh-CN"/>
        </w:rPr>
      </w:pPr>
    </w:p>
    <w:p w14:paraId="730D380A">
      <w:pPr>
        <w:pStyle w:val="5"/>
        <w:rPr>
          <w:lang w:eastAsia="zh-CN"/>
        </w:rPr>
      </w:pPr>
      <w:r>
        <w:rPr>
          <w:lang w:eastAsia="zh-CN"/>
        </w:rPr>
        <w:t>2. 2025海淀二模 第16题（主观题）</w:t>
      </w:r>
    </w:p>
    <w:p w14:paraId="5D2BD80F">
      <w:pPr>
        <w:spacing w:after="80"/>
        <w:rPr>
          <w:lang w:eastAsia="zh-CN"/>
        </w:rPr>
      </w:pPr>
      <w:r>
        <w:rPr>
          <w:b/>
          <w:color w:val="21574C"/>
          <w:lang w:eastAsia="zh-CN"/>
        </w:rPr>
        <w:t>【材料触发点】</w:t>
      </w:r>
      <w:r>
        <w:rPr>
          <w:lang w:eastAsia="zh-CN"/>
        </w:rPr>
        <w:t xml:space="preserve"> 网友“有始有终”提“将不同信息联结整合形成有意义的网络”，并借“唐宋八大家”照见唐宋文学盛况。</w:t>
      </w:r>
    </w:p>
    <w:p w14:paraId="760C9E06">
      <w:pPr>
        <w:spacing w:after="80"/>
        <w:rPr>
          <w:lang w:eastAsia="zh-CN"/>
        </w:rPr>
      </w:pPr>
      <w:r>
        <w:rPr>
          <w:b/>
          <w:color w:val="21574C"/>
          <w:lang w:eastAsia="zh-CN"/>
        </w:rPr>
        <w:t>【设问】</w:t>
      </w:r>
      <w:r>
        <w:rPr>
          <w:lang w:eastAsia="zh-CN"/>
        </w:rPr>
        <w:t xml:space="preserve"> 运用《哲学与文化》知识，谈谈你的看法。</w:t>
      </w:r>
    </w:p>
    <w:p w14:paraId="5D173F91">
      <w:pPr>
        <w:spacing w:after="80"/>
        <w:rPr>
          <w:lang w:eastAsia="zh-CN"/>
        </w:rPr>
      </w:pPr>
      <w:r>
        <w:rPr>
          <w:b/>
          <w:color w:val="21574C"/>
          <w:lang w:eastAsia="zh-CN"/>
        </w:rPr>
        <w:t>【为什么能想到】</w:t>
      </w:r>
      <w:r>
        <w:rPr>
          <w:lang w:eastAsia="zh-CN"/>
        </w:rPr>
        <w:t xml:space="preserve"> 材料中“信息联结整合形成有意义的网络”和借“唐宋八大家”照见唐宋文学盛况，说明零散信息之间存在客观的相互联系，整合后的整体获得了部分相加难以获得的新功能与新意义，正对应联系的普遍性、客观性以及整体大于部分之和。</w:t>
      </w:r>
    </w:p>
    <w:p w14:paraId="5FEE9363">
      <w:pPr>
        <w:spacing w:after="80"/>
        <w:rPr>
          <w:lang w:eastAsia="zh-CN"/>
        </w:rPr>
      </w:pPr>
      <w:r>
        <w:rPr>
          <w:b/>
          <w:color w:val="21574C"/>
          <w:lang w:eastAsia="zh-CN"/>
        </w:rPr>
        <w:t>【答案落点】</w:t>
      </w:r>
      <w:r>
        <w:rPr>
          <w:lang w:eastAsia="zh-CN"/>
        </w:rPr>
        <w:t xml:space="preserve"> 材料中“网友“有始有终”提“将不同信息联结整合形成有意义的网络”，并借“唐宋八大家”照见唐宋文学盛况”，体现整体与部分；这说明整体统率部分，部分影响整体，材料中的局部安排要放到整体目标中理解，因此可以直接用这一原理说明题中材料的内在逻辑。</w:t>
      </w:r>
    </w:p>
    <w:p w14:paraId="5E992484">
      <w:pPr>
        <w:rPr>
          <w:lang w:eastAsia="zh-CN"/>
        </w:rPr>
      </w:pPr>
    </w:p>
    <w:p w14:paraId="341AB6D8">
      <w:pPr>
        <w:pStyle w:val="5"/>
        <w:rPr>
          <w:lang w:eastAsia="zh-CN"/>
        </w:rPr>
      </w:pPr>
      <w:r>
        <w:rPr>
          <w:lang w:eastAsia="zh-CN"/>
        </w:rPr>
        <w:t>3. 2024海淀二模 第17题第（1）问（主观题）</w:t>
      </w:r>
    </w:p>
    <w:p w14:paraId="7FE53C9B">
      <w:pPr>
        <w:spacing w:after="80"/>
        <w:rPr>
          <w:lang w:eastAsia="zh-CN"/>
        </w:rPr>
      </w:pPr>
      <w:r>
        <w:rPr>
          <w:b/>
          <w:color w:val="21574C"/>
          <w:lang w:eastAsia="zh-CN"/>
        </w:rPr>
        <w:t>【材料触发点】</w:t>
      </w:r>
      <w:r>
        <w:rPr>
          <w:lang w:eastAsia="zh-CN"/>
        </w:rPr>
        <w:t xml:space="preserve"> 此次时间利用调查工作总体安排具有整体性，分准备(2024年2-4月)、组织实施(2024年5月至年底)、资料开发应用(2024年底至2025年)三阶段有序推进，每阶段任务明确，各阶段共同服务于全面真实准确了解我国居民时间利用情况这一整体目标。</w:t>
      </w:r>
    </w:p>
    <w:p w14:paraId="1852F2BC">
      <w:pPr>
        <w:spacing w:after="80"/>
        <w:rPr>
          <w:lang w:eastAsia="zh-CN"/>
        </w:rPr>
      </w:pPr>
      <w:r>
        <w:rPr>
          <w:b/>
          <w:color w:val="21574C"/>
          <w:lang w:eastAsia="zh-CN"/>
        </w:rPr>
        <w:t>【设问】</w:t>
      </w:r>
      <w:r>
        <w:rPr>
          <w:lang w:eastAsia="zh-CN"/>
        </w:rPr>
        <w:t xml:space="preserve"> 结合材料，说明此次时间利用调查是如何体现科学思维的。</w:t>
      </w:r>
    </w:p>
    <w:p w14:paraId="4136C37B">
      <w:pPr>
        <w:spacing w:after="80"/>
        <w:rPr>
          <w:lang w:eastAsia="zh-CN"/>
        </w:rPr>
      </w:pPr>
      <w:r>
        <w:rPr>
          <w:b/>
          <w:color w:val="21574C"/>
          <w:lang w:eastAsia="zh-CN"/>
        </w:rPr>
        <w:t>【为什么能想到】</w:t>
      </w:r>
      <w:r>
        <w:rPr>
          <w:lang w:eastAsia="zh-CN"/>
        </w:rPr>
        <w:t xml:space="preserve"> 材料把整个全国时间利用调查作为一个有明确总目标的完整系统部署，准备、组织实施、资料开发应用是这个系统在时间上的不同部分；每个阶段都有特定任务但都服务于全面真实准确了解居民时间利用这一整体目标——这种整体统筹与分段推进的关系，正是整体与部分辩证关系和系统优化方法所讲的“从整体出发把握部分”“按整体性、有序性、内部结构优化趋向推进系统”。</w:t>
      </w:r>
    </w:p>
    <w:p w14:paraId="6CF60D76">
      <w:pPr>
        <w:spacing w:after="80"/>
        <w:rPr>
          <w:lang w:eastAsia="zh-CN"/>
        </w:rPr>
      </w:pPr>
      <w:r>
        <w:rPr>
          <w:b/>
          <w:color w:val="21574C"/>
          <w:lang w:eastAsia="zh-CN"/>
        </w:rPr>
        <w:t>【答案落点】</w:t>
      </w:r>
      <w:r>
        <w:rPr>
          <w:lang w:eastAsia="zh-CN"/>
        </w:rPr>
        <w:t xml:space="preserve"> 要看到此次调查是一个完整系统，从整体目标出发统筹各阶段任务，按时间序列分阶段有序推进准备—实施—开发应用三阶段，使各部分协调配合，共同服务于全面真实准确了解居民时间利用情况这一整体目标，从而体现整体与部分的辩证关系和系统优化方法。</w:t>
      </w:r>
    </w:p>
    <w:p w14:paraId="366F6885">
      <w:pPr>
        <w:rPr>
          <w:lang w:eastAsia="zh-CN"/>
        </w:rPr>
      </w:pPr>
    </w:p>
    <w:p w14:paraId="6B098B82">
      <w:pPr>
        <w:pStyle w:val="5"/>
        <w:rPr>
          <w:lang w:eastAsia="zh-CN"/>
        </w:rPr>
      </w:pPr>
      <w:r>
        <w:rPr>
          <w:lang w:eastAsia="zh-CN"/>
        </w:rPr>
        <w:t>4. 2026西城一模 第16题（主观题）</w:t>
      </w:r>
    </w:p>
    <w:p w14:paraId="6839E838">
      <w:pPr>
        <w:spacing w:after="80"/>
        <w:rPr>
          <w:lang w:eastAsia="zh-CN"/>
        </w:rPr>
      </w:pPr>
      <w:r>
        <w:rPr>
          <w:b/>
          <w:color w:val="21574C"/>
          <w:lang w:eastAsia="zh-CN"/>
        </w:rPr>
        <w:t>【材料触发点】</w:t>
      </w:r>
      <w:r>
        <w:rPr>
          <w:lang w:eastAsia="zh-CN"/>
        </w:rPr>
        <w:t xml:space="preserve"> “全民阅读”；政府、社会、家庭需共同承担保障阅读权利的责任。</w:t>
      </w:r>
    </w:p>
    <w:p w14:paraId="108E9F10">
      <w:pPr>
        <w:spacing w:after="80"/>
        <w:rPr>
          <w:lang w:eastAsia="zh-CN"/>
        </w:rPr>
      </w:pPr>
      <w:r>
        <w:rPr>
          <w:b/>
          <w:color w:val="21574C"/>
          <w:lang w:eastAsia="zh-CN"/>
        </w:rPr>
        <w:t>【设问】</w:t>
      </w:r>
      <w:r>
        <w:rPr>
          <w:lang w:eastAsia="zh-CN"/>
        </w:rPr>
        <w:t xml:space="preserve"> 运用所学，谈谈你对这一问题的认识。</w:t>
      </w:r>
    </w:p>
    <w:p w14:paraId="4A78DFCF">
      <w:pPr>
        <w:spacing w:after="80"/>
        <w:rPr>
          <w:lang w:eastAsia="zh-CN"/>
        </w:rPr>
      </w:pPr>
      <w:r>
        <w:rPr>
          <w:b/>
          <w:color w:val="21574C"/>
          <w:lang w:eastAsia="zh-CN"/>
        </w:rPr>
        <w:t>【为什么能想到】</w:t>
      </w:r>
      <w:r>
        <w:rPr>
          <w:lang w:eastAsia="zh-CN"/>
        </w:rPr>
        <w:t xml:space="preserve"> 材料用“全民阅读”一词，并明确政府、社会、家庭三方共同承担保障责任，说明阅读不是孤立的私事，而是连接个人素养、家庭氛围、社会风尚和国家发展的整体过程。联系具有普遍性、客观性，要从整体上把握各要素之间的关联，重视部分对整体的贡献。</w:t>
      </w:r>
    </w:p>
    <w:p w14:paraId="1A2EEE7B">
      <w:pPr>
        <w:spacing w:after="80"/>
        <w:rPr>
          <w:lang w:eastAsia="zh-CN"/>
        </w:rPr>
      </w:pPr>
      <w:r>
        <w:rPr>
          <w:b/>
          <w:color w:val="21574C"/>
          <w:lang w:eastAsia="zh-CN"/>
        </w:rPr>
        <w:t>【答案落点】</w:t>
      </w:r>
      <w:r>
        <w:rPr>
          <w:lang w:eastAsia="zh-CN"/>
        </w:rPr>
        <w:t xml:space="preserve"> 材料中““全民阅读”；政府、社会、家庭需共同承担保障阅读权利的责任”，体现整体与部分；这说明整体统率部分，部分影响整体，材料中的局部安排要放到整体目标中理解，因此可以直接用这一原理说明题中材料的内在逻辑。</w:t>
      </w:r>
    </w:p>
    <w:p w14:paraId="157F95D7">
      <w:pPr>
        <w:rPr>
          <w:lang w:eastAsia="zh-CN"/>
        </w:rPr>
      </w:pPr>
    </w:p>
    <w:p w14:paraId="5AA41293">
      <w:pPr>
        <w:pStyle w:val="5"/>
        <w:rPr>
          <w:lang w:eastAsia="zh-CN"/>
        </w:rPr>
      </w:pPr>
      <w:r>
        <w:rPr>
          <w:lang w:eastAsia="zh-CN"/>
        </w:rPr>
        <w:t>5. 2024西城二模 第18题第（4）问（主观题）</w:t>
      </w:r>
    </w:p>
    <w:p w14:paraId="63697774">
      <w:pPr>
        <w:spacing w:after="80"/>
        <w:rPr>
          <w:lang w:eastAsia="zh-CN"/>
        </w:rPr>
      </w:pPr>
      <w:r>
        <w:rPr>
          <w:b/>
          <w:color w:val="21574C"/>
          <w:lang w:eastAsia="zh-CN"/>
        </w:rPr>
        <w:t>【材料触发点】</w:t>
      </w:r>
      <w:r>
        <w:rPr>
          <w:lang w:eastAsia="zh-CN"/>
        </w:rPr>
        <w:t xml:space="preserve"> 文化和旅游部等多家机关联合发文 + 美学教育、规划建设、产业、文化设施多领域并举 + 书店、剧场、博物馆、美术馆、图书馆、文创馆多业态共同支撑乡村文明新风尚。</w:t>
      </w:r>
    </w:p>
    <w:p w14:paraId="6018861D">
      <w:pPr>
        <w:spacing w:after="80"/>
        <w:rPr>
          <w:lang w:eastAsia="zh-CN"/>
        </w:rPr>
      </w:pPr>
      <w:r>
        <w:rPr>
          <w:b/>
          <w:color w:val="21574C"/>
          <w:lang w:eastAsia="zh-CN"/>
        </w:rPr>
        <w:t>【设问】</w:t>
      </w:r>
      <w:r>
        <w:rPr>
          <w:lang w:eastAsia="zh-CN"/>
        </w:rPr>
        <w:t xml:space="preserve"> 结合材料，综合运用所学，阐释如何推动乡村文化振兴。</w:t>
      </w:r>
    </w:p>
    <w:p w14:paraId="27DDF2BC">
      <w:pPr>
        <w:spacing w:after="80"/>
        <w:rPr>
          <w:lang w:eastAsia="zh-CN"/>
        </w:rPr>
      </w:pPr>
      <w:r>
        <w:rPr>
          <w:b/>
          <w:color w:val="21574C"/>
          <w:lang w:eastAsia="zh-CN"/>
        </w:rPr>
        <w:t>【为什么能想到】</w:t>
      </w:r>
      <w:r>
        <w:rPr>
          <w:lang w:eastAsia="zh-CN"/>
        </w:rPr>
        <w:t xml:space="preserve"> 材料中“多家机关联合发文”以及同时推进“美学普及与教育”“规划建设”“文化产业”“特色文化设施”等多种举措，反映乡村文化振兴是一个由教育、规划、产业、文化设施等多要素和多主体共同构成的系统工程；任何单一环节都不能独立完成振兴任务，必须用系统观点统筹各要素的有序联系，触发系统优化方法论。</w:t>
      </w:r>
    </w:p>
    <w:p w14:paraId="08B5D4DE">
      <w:pPr>
        <w:spacing w:after="80"/>
        <w:rPr>
          <w:lang w:eastAsia="zh-CN"/>
        </w:rPr>
      </w:pPr>
      <w:r>
        <w:rPr>
          <w:b/>
          <w:color w:val="21574C"/>
          <w:lang w:eastAsia="zh-CN"/>
        </w:rPr>
        <w:t>【答案落点】</w:t>
      </w:r>
      <w:r>
        <w:rPr>
          <w:lang w:eastAsia="zh-CN"/>
        </w:rPr>
        <w:t xml:space="preserve"> 推动乡村文化振兴要着眼整体、统筹兼顾、注重内部结构的合理性，把美学教育、乡村规划、文化产业、各类特色文化设施等要素有机衔接、协同发力，并由文化和旅游等多部门联合推进，使整体功能大于部分简单相加。</w:t>
      </w:r>
    </w:p>
    <w:p w14:paraId="42B3EF76">
      <w:pPr>
        <w:rPr>
          <w:lang w:eastAsia="zh-CN"/>
        </w:rPr>
      </w:pPr>
    </w:p>
    <w:p w14:paraId="0BF65F28">
      <w:pPr>
        <w:pStyle w:val="5"/>
        <w:rPr>
          <w:lang w:eastAsia="zh-CN"/>
        </w:rPr>
      </w:pPr>
      <w:r>
        <w:rPr>
          <w:lang w:eastAsia="zh-CN"/>
        </w:rPr>
        <w:t>6. 2026东城期末 第16题（主观题）</w:t>
      </w:r>
    </w:p>
    <w:p w14:paraId="05AD3A7B">
      <w:pPr>
        <w:spacing w:after="80"/>
        <w:rPr>
          <w:lang w:eastAsia="zh-CN"/>
        </w:rPr>
      </w:pPr>
      <w:r>
        <w:rPr>
          <w:b/>
          <w:color w:val="21574C"/>
          <w:lang w:eastAsia="zh-CN"/>
        </w:rPr>
        <w:t>【材料触发点】</w:t>
      </w:r>
      <w:r>
        <w:rPr>
          <w:lang w:eastAsia="zh-CN"/>
        </w:rPr>
        <w:t xml:space="preserve"> 三幅图共同呈现“白”的多层意涵,“白”在中国文明进程中内涵日益丰富,博大精深的文化符号。</w:t>
      </w:r>
    </w:p>
    <w:p w14:paraId="61A935F5">
      <w:pPr>
        <w:spacing w:after="80"/>
      </w:pPr>
      <w:r>
        <w:rPr>
          <w:b/>
          <w:color w:val="21574C"/>
          <w:lang w:eastAsia="zh-CN"/>
        </w:rPr>
        <w:t>【设问】</w:t>
      </w:r>
      <w:r>
        <w:rPr>
          <w:lang w:eastAsia="zh-CN"/>
        </w:rPr>
        <w:t xml:space="preserve"> 题16(7分)：“白”在中国文明进程中是美学符号，亦是哲学命题。</w:t>
      </w:r>
      <w:r>
        <w:t>白，不止于白。从上述材料中，你读出了怎样的深意？结合《哲学与文化》知识，谈谈你的理解。</w:t>
      </w:r>
    </w:p>
    <w:p w14:paraId="3387D777">
      <w:pPr>
        <w:spacing w:after="80"/>
        <w:rPr>
          <w:lang w:eastAsia="zh-CN"/>
        </w:rPr>
      </w:pPr>
      <w:r>
        <w:rPr>
          <w:b/>
          <w:color w:val="21574C"/>
          <w:lang w:eastAsia="zh-CN"/>
        </w:rPr>
        <w:t>【为什么能想到】</w:t>
      </w:r>
      <w:r>
        <w:rPr>
          <w:lang w:eastAsia="zh-CN"/>
        </w:rPr>
        <w:t xml:space="preserve"> 材料以三幅图分别呈现“白”的留白技法、清白品格、文明符号等不同侧面,又共同构成“白”在中国文明进程中博大精深的整体意涵,各部分依存于整体,整体由部分有机组成、统帅部分的方向。</w:t>
      </w:r>
    </w:p>
    <w:p w14:paraId="7D61B370">
      <w:pPr>
        <w:spacing w:after="80"/>
        <w:rPr>
          <w:lang w:eastAsia="zh-CN"/>
        </w:rPr>
      </w:pPr>
      <w:r>
        <w:rPr>
          <w:b/>
          <w:color w:val="21574C"/>
          <w:lang w:eastAsia="zh-CN"/>
        </w:rPr>
        <w:t>【答案落点】</w:t>
      </w:r>
      <w:r>
        <w:rPr>
          <w:lang w:eastAsia="zh-CN"/>
        </w:rPr>
        <w:t xml:space="preserve"> 解读“白”的深意可立足整体把握“白”的文明意涵,再分别说明三幅图所体现的不同维度,在整体与部分的有机统一中读出由技法到人格再到文明符号的层层深意。</w:t>
      </w:r>
    </w:p>
    <w:p w14:paraId="282DCD45">
      <w:pPr>
        <w:rPr>
          <w:lang w:eastAsia="zh-CN"/>
        </w:rPr>
      </w:pPr>
    </w:p>
    <w:p w14:paraId="00289408">
      <w:pPr>
        <w:pStyle w:val="5"/>
        <w:rPr>
          <w:lang w:eastAsia="zh-CN"/>
        </w:rPr>
      </w:pPr>
      <w:r>
        <w:rPr>
          <w:lang w:eastAsia="zh-CN"/>
        </w:rPr>
        <w:t>7. 2026东城期末 第21题（主观题）</w:t>
      </w:r>
    </w:p>
    <w:p w14:paraId="2FC3A0B8">
      <w:pPr>
        <w:spacing w:after="80"/>
        <w:rPr>
          <w:lang w:eastAsia="zh-CN"/>
        </w:rPr>
      </w:pPr>
      <w:r>
        <w:rPr>
          <w:b/>
          <w:color w:val="21574C"/>
          <w:lang w:eastAsia="zh-CN"/>
        </w:rPr>
        <w:t>【材料触发点】</w:t>
      </w:r>
      <w:r>
        <w:rPr>
          <w:lang w:eastAsia="zh-CN"/>
        </w:rPr>
        <w:t xml:space="preserve"> 党中央“全局上谋势、关键处落子”;京津冀北京疏解津冀承接;陆海统筹“一带一路”联通内外。</w:t>
      </w:r>
    </w:p>
    <w:p w14:paraId="7EF973F4">
      <w:pPr>
        <w:spacing w:after="80"/>
        <w:rPr>
          <w:lang w:eastAsia="zh-CN"/>
        </w:rPr>
      </w:pPr>
      <w:r>
        <w:rPr>
          <w:b/>
          <w:color w:val="21574C"/>
          <w:lang w:eastAsia="zh-CN"/>
        </w:rPr>
        <w:t>【设问】</w:t>
      </w:r>
      <w:r>
        <w:rPr>
          <w:lang w:eastAsia="zh-CN"/>
        </w:rPr>
        <w:t xml:space="preserve"> 运用所学，谈谈在推进中国式现代化进程中，我国是如何把区域发展落差的势能转化为动能的。</w:t>
      </w:r>
    </w:p>
    <w:p w14:paraId="42E2604F">
      <w:pPr>
        <w:spacing w:after="80"/>
        <w:rPr>
          <w:lang w:eastAsia="zh-CN"/>
        </w:rPr>
      </w:pPr>
      <w:r>
        <w:rPr>
          <w:b/>
          <w:color w:val="21574C"/>
          <w:lang w:eastAsia="zh-CN"/>
        </w:rPr>
        <w:t>【为什么能想到】</w:t>
      </w:r>
      <w:r>
        <w:rPr>
          <w:lang w:eastAsia="zh-CN"/>
        </w:rPr>
        <w:t xml:space="preserve"> 材料中党中央“全局上谋势、关键处落子”,京津冀分工承接、长三角政策协同、粤港澳规则衔接、东中西部分别承担安全/粮食/开放任务、陆海统筹“一带一路”内外联通,各区域作为整体的部分按系统结构分工又共同服从整体目标,体现整体与部分相互依存、关键部分对整体的拉动作用。</w:t>
      </w:r>
    </w:p>
    <w:p w14:paraId="01959C88">
      <w:pPr>
        <w:spacing w:after="80"/>
        <w:rPr>
          <w:lang w:eastAsia="zh-CN"/>
        </w:rPr>
      </w:pPr>
      <w:r>
        <w:rPr>
          <w:b/>
          <w:color w:val="21574C"/>
          <w:lang w:eastAsia="zh-CN"/>
        </w:rPr>
        <w:t>【答案落点】</w:t>
      </w:r>
      <w:r>
        <w:rPr>
          <w:lang w:eastAsia="zh-CN"/>
        </w:rPr>
        <w:t xml:space="preserve"> 我国把全国区域作为整体统筹规划,各区域立足比较优势承担不同功能,通过京津冀、长三角、粤港澳、东中西部、陆海一体的分工协作使关键部分拉动整体,实现区域发展落差转化为协调发展的动能。</w:t>
      </w:r>
    </w:p>
    <w:p w14:paraId="63A2BB1C">
      <w:pPr>
        <w:rPr>
          <w:lang w:eastAsia="zh-CN"/>
        </w:rPr>
      </w:pPr>
    </w:p>
    <w:p w14:paraId="74F119BB">
      <w:pPr>
        <w:pStyle w:val="5"/>
        <w:rPr>
          <w:lang w:eastAsia="zh-CN"/>
        </w:rPr>
      </w:pPr>
      <w:r>
        <w:rPr>
          <w:lang w:eastAsia="zh-CN"/>
        </w:rPr>
        <w:t>8. 2024东城二模 第16题（主观题）</w:t>
      </w:r>
    </w:p>
    <w:p w14:paraId="60750A33">
      <w:pPr>
        <w:spacing w:after="80"/>
        <w:rPr>
          <w:lang w:eastAsia="zh-CN"/>
        </w:rPr>
      </w:pPr>
      <w:r>
        <w:rPr>
          <w:b/>
          <w:color w:val="21574C"/>
          <w:lang w:eastAsia="zh-CN"/>
        </w:rPr>
        <w:t>【材料触发点】</w:t>
      </w:r>
      <w:r>
        <w:rPr>
          <w:lang w:eastAsia="zh-CN"/>
        </w:rPr>
        <w:t xml:space="preserve"> 桑、蚕、鱼、泥各要素相互依存、相互作用，构成一个完整循环系统，体现人与自然和谐共生。</w:t>
      </w:r>
    </w:p>
    <w:p w14:paraId="05153CB1">
      <w:pPr>
        <w:spacing w:after="80"/>
        <w:rPr>
          <w:lang w:eastAsia="zh-CN"/>
        </w:rPr>
      </w:pPr>
      <w:r>
        <w:rPr>
          <w:b/>
          <w:color w:val="21574C"/>
          <w:lang w:eastAsia="zh-CN"/>
        </w:rPr>
        <w:t>【设问】</w:t>
      </w:r>
      <w:r>
        <w:rPr>
          <w:lang w:eastAsia="zh-CN"/>
        </w:rPr>
        <w:t xml:space="preserve"> 结合材料，运用《哲学与文化》知识，分析为何二千多岁的桑基鱼塘仍未老。</w:t>
      </w:r>
    </w:p>
    <w:p w14:paraId="1AC616F0">
      <w:pPr>
        <w:spacing w:after="80"/>
        <w:rPr>
          <w:lang w:eastAsia="zh-CN"/>
        </w:rPr>
      </w:pPr>
      <w:r>
        <w:rPr>
          <w:b/>
          <w:color w:val="21574C"/>
          <w:lang w:eastAsia="zh-CN"/>
        </w:rPr>
        <w:t>【为什么能想到】</w:t>
      </w:r>
      <w:r>
        <w:rPr>
          <w:lang w:eastAsia="zh-CN"/>
        </w:rPr>
        <w:t xml:space="preserve"> 材料里桑基鱼塘是由桑、蚕、鱼、泥多要素相互依存、相互作用构成的循环系统，桑养蚕、蚕粪入塘、塘泥肥桑，各要素互为条件、互相促进；这正是普遍联系的客观性和系统优化方法的体现，要求人们立足整体、统筹各要素、优化结构以发挥系统最佳效益。</w:t>
      </w:r>
    </w:p>
    <w:p w14:paraId="3C6AB75A">
      <w:pPr>
        <w:spacing w:after="80"/>
        <w:rPr>
          <w:lang w:eastAsia="zh-CN"/>
        </w:rPr>
      </w:pPr>
      <w:r>
        <w:rPr>
          <w:b/>
          <w:color w:val="21574C"/>
          <w:lang w:eastAsia="zh-CN"/>
        </w:rPr>
        <w:t>【答案落点】</w:t>
      </w:r>
      <w:r>
        <w:rPr>
          <w:lang w:eastAsia="zh-CN"/>
        </w:rPr>
        <w:t xml:space="preserve"> 桑基鱼塘历久未老，是因为它把多要素联系为相互依存的整体，通过系统优化实现整体大于部分之和，从而具备持久的生命力。</w:t>
      </w:r>
    </w:p>
    <w:p w14:paraId="6508BA14">
      <w:pPr>
        <w:rPr>
          <w:lang w:eastAsia="zh-CN"/>
        </w:rPr>
      </w:pPr>
    </w:p>
    <w:p w14:paraId="1AD78EEC">
      <w:pPr>
        <w:pStyle w:val="5"/>
        <w:rPr>
          <w:lang w:eastAsia="zh-CN"/>
        </w:rPr>
      </w:pPr>
      <w:r>
        <w:rPr>
          <w:lang w:eastAsia="zh-CN"/>
        </w:rPr>
        <w:t>9. 2026朝阳期末 第21题（主观题）</w:t>
      </w:r>
    </w:p>
    <w:p w14:paraId="5A92BEA9">
      <w:pPr>
        <w:spacing w:after="80"/>
        <w:rPr>
          <w:lang w:eastAsia="zh-CN"/>
        </w:rPr>
      </w:pPr>
      <w:r>
        <w:rPr>
          <w:b/>
          <w:color w:val="21574C"/>
          <w:lang w:eastAsia="zh-CN"/>
        </w:rPr>
        <w:t>【材料触发点】</w:t>
      </w:r>
      <w:r>
        <w:rPr>
          <w:lang w:eastAsia="zh-CN"/>
        </w:rPr>
        <w:t xml:space="preserve"> 教师与四位同学的讨论把“四大优势”拟人化展开：制度优势是“抓手”、超大规模市场优势是“血液”、完整产业体系优势是“骸体”、人才优势是“神经”，并明确教师的总命题——“四大优势是相互依存、协同赋能的有机整体，共同构成中国现代化的独特禀赋”；同学间相互呼应说明任何一项优势都只在与其他三项的相互关联中才能发挥作用。</w:t>
      </w:r>
    </w:p>
    <w:p w14:paraId="4AA94BCF">
      <w:pPr>
        <w:spacing w:after="80"/>
        <w:rPr>
          <w:lang w:eastAsia="zh-CN"/>
        </w:rPr>
      </w:pPr>
      <w:r>
        <w:rPr>
          <w:b/>
          <w:color w:val="21574C"/>
          <w:lang w:eastAsia="zh-CN"/>
        </w:rPr>
        <w:t>【设问】</w:t>
      </w:r>
      <w:r>
        <w:rPr>
          <w:lang w:eastAsia="zh-CN"/>
        </w:rPr>
        <w:t xml:space="preserve"> 结合材料，综合运用所学，谈谈对“四大优势是相互依存、协同赋能的有机整体，共同构成中国现代化的独特禀赋，为全面建设社会主义现代化强国提供坚实支撑”这一观点的认识。</w:t>
      </w:r>
    </w:p>
    <w:p w14:paraId="5BCE2C0C">
      <w:pPr>
        <w:spacing w:after="80"/>
        <w:rPr>
          <w:lang w:eastAsia="zh-CN"/>
        </w:rPr>
      </w:pPr>
      <w:r>
        <w:rPr>
          <w:b/>
          <w:color w:val="21574C"/>
          <w:lang w:eastAsia="zh-CN"/>
        </w:rPr>
        <w:t>【为什么能想到】</w:t>
      </w:r>
      <w:r>
        <w:rPr>
          <w:lang w:eastAsia="zh-CN"/>
        </w:rPr>
        <w:t xml:space="preserve"> 材料没有把四个优势简单平列起来讲，而是用“血液-骸体-神经-抓手”的有机整体比喻和“相互依存、协同赋能”的关系语，把四个优势放进同一个“整体—部分”结构里。学生看到“有机整体”“相互依存、协同赋能”“共同构成”“坚实支撑”这一组关系语，就应想到整体与部分的辩证统一、系统优化方法——四大优势作为部分各有功能，但要在整体的协同中发挥作用，整体功能大于部分简单相加。</w:t>
      </w:r>
    </w:p>
    <w:p w14:paraId="0F7CBF20">
      <w:pPr>
        <w:spacing w:after="80"/>
        <w:rPr>
          <w:lang w:eastAsia="zh-CN"/>
        </w:rPr>
      </w:pPr>
      <w:r>
        <w:rPr>
          <w:b/>
          <w:color w:val="21574C"/>
          <w:lang w:eastAsia="zh-CN"/>
        </w:rPr>
        <w:t>【答案落点】</w:t>
      </w:r>
      <w:r>
        <w:rPr>
          <w:lang w:eastAsia="zh-CN"/>
        </w:rPr>
        <w:t xml:space="preserve"> 四大优势构成一个相互依存、协同赋能的有机整体：从整体看，制度优势、超大规模市场优势、完整产业体系优势、人才优势作为不同部分各自发挥作用；从部分看，每一优势又只在与其他三项的相互依存与协同中才能真正放大效能。坚持整体与部分的辩证统一、运用系统优化方法，才能把四大优势整合为推动中国式现代化的独特禀赋，为全面建设社会主义现代化强国提供坚实支撑。</w:t>
      </w:r>
    </w:p>
    <w:p w14:paraId="3FBCDE48">
      <w:pPr>
        <w:rPr>
          <w:lang w:eastAsia="zh-CN"/>
        </w:rPr>
      </w:pPr>
    </w:p>
    <w:p w14:paraId="4BA837B6">
      <w:pPr>
        <w:pStyle w:val="5"/>
        <w:rPr>
          <w:lang w:eastAsia="zh-CN"/>
        </w:rPr>
      </w:pPr>
      <w:r>
        <w:rPr>
          <w:lang w:eastAsia="zh-CN"/>
        </w:rPr>
        <w:t>10. 2025朝阳二模 第16题（主观题）</w:t>
      </w:r>
    </w:p>
    <w:p w14:paraId="0F6E2CDE">
      <w:pPr>
        <w:spacing w:after="80"/>
        <w:rPr>
          <w:lang w:eastAsia="zh-CN"/>
        </w:rPr>
      </w:pPr>
      <w:r>
        <w:rPr>
          <w:b/>
          <w:color w:val="21574C"/>
          <w:lang w:eastAsia="zh-CN"/>
        </w:rPr>
        <w:t>【材料触发点】</w:t>
      </w:r>
      <w:r>
        <w:rPr>
          <w:lang w:eastAsia="zh-CN"/>
        </w:rPr>
        <w:t xml:space="preserve"> 大鱼前导、小鱼尾随；学子置身特定学习环境和文化氛围；群体激发引领个体沉思。</w:t>
      </w:r>
    </w:p>
    <w:p w14:paraId="10BBFBC5">
      <w:pPr>
        <w:spacing w:after="80"/>
        <w:rPr>
          <w:lang w:eastAsia="zh-CN"/>
        </w:rPr>
      </w:pPr>
      <w:r>
        <w:rPr>
          <w:b/>
          <w:color w:val="21574C"/>
          <w:lang w:eastAsia="zh-CN"/>
        </w:rPr>
        <w:t>【设问】</w:t>
      </w:r>
      <w:r>
        <w:rPr>
          <w:lang w:eastAsia="zh-CN"/>
        </w:rPr>
        <w:t xml:space="preserve"> 结合材料，运用《哲学与文化》知识，阐明从游与自学在人才成长中的作用。</w:t>
      </w:r>
    </w:p>
    <w:p w14:paraId="16B6741C">
      <w:pPr>
        <w:spacing w:after="80"/>
        <w:rPr>
          <w:lang w:eastAsia="zh-CN"/>
        </w:rPr>
      </w:pPr>
      <w:r>
        <w:rPr>
          <w:b/>
          <w:color w:val="21574C"/>
          <w:lang w:eastAsia="zh-CN"/>
        </w:rPr>
        <w:t>【为什么能想到】</w:t>
      </w:r>
      <w:r>
        <w:rPr>
          <w:lang w:eastAsia="zh-CN"/>
        </w:rPr>
        <w:t xml:space="preserve"> 从游中师生形成”大鱼前导、小鱼尾随”的群体氛围，学子借鉴群体的实践和认识、受文化濡染。师生、群体与个体、环境与学习者构成相互关联的整体，群体作为整体决定个体（部分）的成长方向。因此能想到”联系的观点+整体决定部分”。</w:t>
      </w:r>
    </w:p>
    <w:p w14:paraId="70910AD8">
      <w:pPr>
        <w:spacing w:after="80"/>
        <w:rPr>
          <w:lang w:eastAsia="zh-CN"/>
        </w:rPr>
      </w:pPr>
      <w:r>
        <w:rPr>
          <w:b/>
          <w:color w:val="21574C"/>
          <w:lang w:eastAsia="zh-CN"/>
        </w:rPr>
        <w:t>【答案落点】</w:t>
      </w:r>
      <w:r>
        <w:rPr>
          <w:lang w:eastAsia="zh-CN"/>
        </w:rPr>
        <w:t xml:space="preserve"> 从游通过师生联系、群体氛围对学子产生濡染观摩之效，借助整体力量引领部分发展，从而推动人才成长。</w:t>
      </w:r>
    </w:p>
    <w:p w14:paraId="0759F4E9">
      <w:pPr>
        <w:rPr>
          <w:lang w:eastAsia="zh-CN"/>
        </w:rPr>
      </w:pPr>
    </w:p>
    <w:p w14:paraId="21154C76">
      <w:pPr>
        <w:pStyle w:val="5"/>
        <w:rPr>
          <w:lang w:eastAsia="zh-CN"/>
        </w:rPr>
      </w:pPr>
      <w:r>
        <w:rPr>
          <w:lang w:eastAsia="zh-CN"/>
        </w:rPr>
        <w:t>11. 2025朝阳二模 第22题（主观题）</w:t>
      </w:r>
    </w:p>
    <w:p w14:paraId="49231F16">
      <w:pPr>
        <w:spacing w:after="80"/>
        <w:rPr>
          <w:lang w:eastAsia="zh-CN"/>
        </w:rPr>
      </w:pPr>
      <w:r>
        <w:rPr>
          <w:b/>
          <w:color w:val="21574C"/>
          <w:lang w:eastAsia="zh-CN"/>
        </w:rPr>
        <w:t>【材料触发点】</w:t>
      </w:r>
      <w:r>
        <w:rPr>
          <w:lang w:eastAsia="zh-CN"/>
        </w:rPr>
        <w:t xml:space="preserve"> 高度复杂的系统工程；整体性、关联性、动态性；牵一发而动全身。</w:t>
      </w:r>
    </w:p>
    <w:p w14:paraId="636C6F20">
      <w:pPr>
        <w:spacing w:after="80"/>
        <w:rPr>
          <w:lang w:eastAsia="zh-CN"/>
        </w:rPr>
      </w:pPr>
      <w:r>
        <w:rPr>
          <w:b/>
          <w:color w:val="21574C"/>
          <w:lang w:eastAsia="zh-CN"/>
        </w:rPr>
        <w:t>【设问】</w:t>
      </w:r>
      <w:r>
        <w:rPr>
          <w:lang w:eastAsia="zh-CN"/>
        </w:rPr>
        <w:t xml:space="preserve"> 运用所学，谈谈对推进中国式现代化事业中的顶层设计与实践探索的理解。</w:t>
      </w:r>
    </w:p>
    <w:p w14:paraId="51EFFA30">
      <w:pPr>
        <w:spacing w:after="80"/>
        <w:rPr>
          <w:lang w:eastAsia="zh-CN"/>
        </w:rPr>
      </w:pPr>
      <w:r>
        <w:rPr>
          <w:b/>
          <w:color w:val="21574C"/>
          <w:lang w:eastAsia="zh-CN"/>
        </w:rPr>
        <w:t>【为什么能想到】</w:t>
      </w:r>
      <w:r>
        <w:rPr>
          <w:lang w:eastAsia="zh-CN"/>
        </w:rPr>
        <w:t xml:space="preserve"> 中国式现代化是高度复杂的系统工程，内部新旧问题交织叠加、内外因素深度互动，整体性、关联性、动态性显著、牵一发而动全身。事物间普遍联系要求用系统优化方法统筹谋划。因此能想到”联系/系统优化方法”。</w:t>
      </w:r>
    </w:p>
    <w:p w14:paraId="7E5DDBED">
      <w:pPr>
        <w:spacing w:after="80"/>
        <w:rPr>
          <w:lang w:eastAsia="zh-CN"/>
        </w:rPr>
      </w:pPr>
      <w:r>
        <w:rPr>
          <w:b/>
          <w:color w:val="21574C"/>
          <w:lang w:eastAsia="zh-CN"/>
        </w:rPr>
        <w:t>【答案落点】</w:t>
      </w:r>
      <w:r>
        <w:rPr>
          <w:lang w:eastAsia="zh-CN"/>
        </w:rPr>
        <w:t xml:space="preserve"> 顶层设计要着眼整体、把握各要素的关联性与动态性，统筹各阶段各领域，实现整体功能大于部分功能之和，从而科学推进中国式现代化。</w:t>
      </w:r>
    </w:p>
    <w:p w14:paraId="71CB00CA">
      <w:pPr>
        <w:rPr>
          <w:lang w:eastAsia="zh-CN"/>
        </w:rPr>
      </w:pPr>
    </w:p>
    <w:p w14:paraId="13EA4297">
      <w:pPr>
        <w:pStyle w:val="5"/>
        <w:rPr>
          <w:lang w:eastAsia="zh-CN"/>
        </w:rPr>
      </w:pPr>
      <w:r>
        <w:rPr>
          <w:lang w:eastAsia="zh-CN"/>
        </w:rPr>
        <w:t>12. 2026丰台期末 第16题（主观题）</w:t>
      </w:r>
    </w:p>
    <w:p w14:paraId="1D09626A">
      <w:pPr>
        <w:spacing w:after="80"/>
        <w:rPr>
          <w:lang w:eastAsia="zh-CN"/>
        </w:rPr>
      </w:pPr>
      <w:r>
        <w:rPr>
          <w:b/>
          <w:color w:val="21574C"/>
          <w:lang w:eastAsia="zh-CN"/>
        </w:rPr>
        <w:t>【材料触发点】</w:t>
      </w:r>
      <w:r>
        <w:rPr>
          <w:lang w:eastAsia="zh-CN"/>
        </w:rPr>
        <w:t xml:space="preserve"> 材料把留白放在山林间的溪谷、高楼旁的绿地、方寸绿意与周围环境的关系中理解，强调它能让周边元素相互滋养、形成整体意境。</w:t>
      </w:r>
    </w:p>
    <w:p w14:paraId="0C1141E5">
      <w:pPr>
        <w:spacing w:after="80"/>
        <w:rPr>
          <w:lang w:eastAsia="zh-CN"/>
        </w:rPr>
      </w:pPr>
      <w:r>
        <w:rPr>
          <w:b/>
          <w:color w:val="21574C"/>
          <w:lang w:eastAsia="zh-CN"/>
        </w:rPr>
        <w:t>【设问】</w:t>
      </w:r>
      <w:r>
        <w:rPr>
          <w:lang w:eastAsia="zh-CN"/>
        </w:rPr>
        <w:t xml:space="preserve"> 结合材料，运用《哲学与文化》知识，谈谈你对留白的理解。</w:t>
      </w:r>
    </w:p>
    <w:p w14:paraId="0D19A950">
      <w:pPr>
        <w:spacing w:after="80"/>
        <w:rPr>
          <w:lang w:eastAsia="zh-CN"/>
        </w:rPr>
      </w:pPr>
      <w:r>
        <w:rPr>
          <w:b/>
          <w:color w:val="21574C"/>
          <w:lang w:eastAsia="zh-CN"/>
        </w:rPr>
        <w:t>【为什么能想到】</w:t>
      </w:r>
      <w:r>
        <w:rPr>
          <w:lang w:eastAsia="zh-CN"/>
        </w:rPr>
        <w:t xml:space="preserve"> 留白不是孤立的一块空地，它的价值取决于它与山林、高楼、绿地、喧嚣、沉静等周围要素怎样配合。学生看到“留白与周边事物共同营造意境”，就应想到整体与部分的关系以及联系观点。</w:t>
      </w:r>
    </w:p>
    <w:p w14:paraId="2C81219A">
      <w:pPr>
        <w:spacing w:after="80"/>
        <w:rPr>
          <w:lang w:eastAsia="zh-CN"/>
        </w:rPr>
      </w:pPr>
      <w:r>
        <w:rPr>
          <w:b/>
          <w:color w:val="21574C"/>
          <w:lang w:eastAsia="zh-CN"/>
        </w:rPr>
        <w:t>【答案落点】</w:t>
      </w:r>
      <w:r>
        <w:rPr>
          <w:lang w:eastAsia="zh-CN"/>
        </w:rPr>
        <w:t xml:space="preserve"> 留白体现立足整体、正确处理整体与部分关系。空白本身只是部分，只有与山林溪谷、高楼绿地等要素相互联系、相互影响，才能营造和谐有序的整体意境之美；因此理解留白要把它放进整体空间关系中把握。</w:t>
      </w:r>
    </w:p>
    <w:p w14:paraId="70F2EBFB">
      <w:pPr>
        <w:rPr>
          <w:lang w:eastAsia="zh-CN"/>
        </w:rPr>
      </w:pPr>
    </w:p>
    <w:p w14:paraId="3253F0A0">
      <w:pPr>
        <w:pStyle w:val="5"/>
        <w:rPr>
          <w:lang w:eastAsia="zh-CN"/>
        </w:rPr>
      </w:pPr>
      <w:r>
        <w:rPr>
          <w:lang w:eastAsia="zh-CN"/>
        </w:rPr>
        <w:t>13. 2025丰台期末 第16题（主观题）</w:t>
      </w:r>
    </w:p>
    <w:p w14:paraId="5942E7F1">
      <w:pPr>
        <w:spacing w:after="80"/>
        <w:rPr>
          <w:lang w:eastAsia="zh-CN"/>
        </w:rPr>
      </w:pPr>
      <w:r>
        <w:rPr>
          <w:b/>
          <w:color w:val="21574C"/>
          <w:lang w:eastAsia="zh-CN"/>
        </w:rPr>
        <w:t>【材料触发点】</w:t>
      </w:r>
      <w:r>
        <w:rPr>
          <w:lang w:eastAsia="zh-CN"/>
        </w:rPr>
        <w:t xml:space="preserve"> 国家治理中要看大数、看长远；做计划、定方案。</w:t>
      </w:r>
    </w:p>
    <w:p w14:paraId="76C8DCC4">
      <w:pPr>
        <w:spacing w:after="80"/>
        <w:rPr>
          <w:lang w:eastAsia="zh-CN"/>
        </w:rPr>
      </w:pPr>
      <w:r>
        <w:rPr>
          <w:b/>
          <w:color w:val="21574C"/>
          <w:lang w:eastAsia="zh-CN"/>
        </w:rPr>
        <w:t>【设问】</w:t>
      </w:r>
      <w:r>
        <w:rPr>
          <w:lang w:eastAsia="zh-CN"/>
        </w:rPr>
        <w:t xml:space="preserve"> 胸中有“数”…在工作生活中要做计划、定方案；在国家治理中要看大数、看长远，都离不开胸中有“数”的工作方法。“数”从哪里来，“数”当如何定，“数”为何所用……阐述“胸中有数”带来的哲学思考。（8分）。</w:t>
      </w:r>
    </w:p>
    <w:p w14:paraId="12CA51B4">
      <w:pPr>
        <w:spacing w:after="80"/>
        <w:rPr>
          <w:lang w:eastAsia="zh-CN"/>
        </w:rPr>
      </w:pPr>
      <w:r>
        <w:rPr>
          <w:b/>
          <w:color w:val="21574C"/>
          <w:lang w:eastAsia="zh-CN"/>
        </w:rPr>
        <w:t>【为什么能想到】</w:t>
      </w:r>
      <w:r>
        <w:rPr>
          <w:lang w:eastAsia="zh-CN"/>
        </w:rPr>
        <w:t xml:space="preserve"> 国家治理涉及众多领域和要素，看大数、看长远本质上是把分散的数量关系放进整体框架统筹考虑；这对应联系的普遍性与系统优化方法，要求立足整体、统筹相互关联的各要素。</w:t>
      </w:r>
    </w:p>
    <w:p w14:paraId="76AD1BA9">
      <w:pPr>
        <w:spacing w:after="80"/>
        <w:rPr>
          <w:lang w:eastAsia="zh-CN"/>
        </w:rPr>
      </w:pPr>
      <w:r>
        <w:rPr>
          <w:b/>
          <w:color w:val="21574C"/>
          <w:lang w:eastAsia="zh-CN"/>
        </w:rPr>
        <w:t>【答案落点】</w:t>
      </w:r>
      <w:r>
        <w:rPr>
          <w:lang w:eastAsia="zh-CN"/>
        </w:rPr>
        <w:t xml:space="preserve"> 用系统观念分析“数”，从整体把握部分之间及部分与整体的关联，作出全局性、长远性的计划与方案。</w:t>
      </w:r>
    </w:p>
    <w:p w14:paraId="6A0B2837">
      <w:pPr>
        <w:rPr>
          <w:lang w:eastAsia="zh-CN"/>
        </w:rPr>
      </w:pPr>
    </w:p>
    <w:p w14:paraId="4912AF8E">
      <w:pPr>
        <w:pStyle w:val="5"/>
        <w:rPr>
          <w:lang w:eastAsia="zh-CN"/>
        </w:rPr>
      </w:pPr>
      <w:r>
        <w:rPr>
          <w:lang w:eastAsia="zh-CN"/>
        </w:rPr>
        <w:t>14. 2024丰台一模 第18题第（1）问（主观题）</w:t>
      </w:r>
    </w:p>
    <w:p w14:paraId="6CE5B1CD">
      <w:pPr>
        <w:spacing w:after="80"/>
        <w:rPr>
          <w:lang w:eastAsia="zh-CN"/>
        </w:rPr>
      </w:pPr>
      <w:r>
        <w:rPr>
          <w:b/>
          <w:color w:val="21574C"/>
          <w:lang w:eastAsia="zh-CN"/>
        </w:rPr>
        <w:t>【材料触发点】</w:t>
      </w:r>
      <w:r>
        <w:rPr>
          <w:lang w:eastAsia="zh-CN"/>
        </w:rPr>
        <w:t xml:space="preserve"> 材料一指出新质生产力由技术革命性突破、生产要素创新性配置、产业深度转型升级而催生，以劳动者、劳动资料、劳动对象及其优化组合的跃升为基本内涵，以全要素生产率大幅提升为核心标志。</w:t>
      </w:r>
    </w:p>
    <w:p w14:paraId="42E2EFCC">
      <w:pPr>
        <w:spacing w:after="80"/>
        <w:rPr>
          <w:lang w:eastAsia="zh-CN"/>
        </w:rPr>
      </w:pPr>
      <w:r>
        <w:rPr>
          <w:b/>
          <w:color w:val="21574C"/>
          <w:lang w:eastAsia="zh-CN"/>
        </w:rPr>
        <w:t>【设问】</w:t>
      </w:r>
      <w:r>
        <w:rPr>
          <w:lang w:eastAsia="zh-CN"/>
        </w:rPr>
        <w:t xml:space="preserve"> 从哲学角度，谈谈你对新质生产力的理解。</w:t>
      </w:r>
    </w:p>
    <w:p w14:paraId="1716355C">
      <w:pPr>
        <w:spacing w:after="80"/>
        <w:rPr>
          <w:lang w:eastAsia="zh-CN"/>
        </w:rPr>
      </w:pPr>
      <w:r>
        <w:rPr>
          <w:b/>
          <w:color w:val="21574C"/>
          <w:lang w:eastAsia="zh-CN"/>
        </w:rPr>
        <w:t>【为什么能想到】</w:t>
      </w:r>
      <w:r>
        <w:rPr>
          <w:lang w:eastAsia="zh-CN"/>
        </w:rPr>
        <w:t xml:space="preserve"> 材料把新质生产力归结为技术、要素、产业三者协同变革的产物，并把内涵界定为劳动者、劳动资料、劳动对象“优化组合的跃升”，强调要素之间的协同与整体跃升，这正是辩证法关于事物普遍联系、整体与部分相互联系并掌握系统优化方法的体现。</w:t>
      </w:r>
    </w:p>
    <w:p w14:paraId="4A09D281">
      <w:pPr>
        <w:spacing w:after="80"/>
        <w:rPr>
          <w:lang w:eastAsia="zh-CN"/>
        </w:rPr>
      </w:pPr>
      <w:r>
        <w:rPr>
          <w:b/>
          <w:color w:val="21574C"/>
          <w:lang w:eastAsia="zh-CN"/>
        </w:rPr>
        <w:t>【答案落点】</w:t>
      </w:r>
      <w:r>
        <w:rPr>
          <w:lang w:eastAsia="zh-CN"/>
        </w:rPr>
        <w:t xml:space="preserve"> 材料中“材料一指出新质生产力由技术革命性突破、生产要素创新性配置、产业深度转型升级而催生，以劳动者、劳动资料、劳动对象及其优化组合的跃升为基本内涵，以全要素生产率大幅提升为核心标志”，体现整体与部分；这说明整体统率部分，部分影响整体，材料中的局部安排要放到整体目标中理解，因此可以直接用这一原理说明题中材料的内在逻辑。</w:t>
      </w:r>
    </w:p>
    <w:p w14:paraId="75DD6EA9">
      <w:pPr>
        <w:rPr>
          <w:lang w:eastAsia="zh-CN"/>
        </w:rPr>
      </w:pPr>
    </w:p>
    <w:p w14:paraId="4AEB3464">
      <w:pPr>
        <w:pStyle w:val="5"/>
        <w:rPr>
          <w:lang w:eastAsia="zh-CN"/>
        </w:rPr>
      </w:pPr>
      <w:r>
        <w:rPr>
          <w:lang w:eastAsia="zh-CN"/>
        </w:rPr>
        <w:t>15. 2024丰台二模 第21题（主观题）</w:t>
      </w:r>
    </w:p>
    <w:p w14:paraId="3C45C8DB">
      <w:pPr>
        <w:spacing w:after="80"/>
        <w:rPr>
          <w:lang w:eastAsia="zh-CN"/>
        </w:rPr>
      </w:pPr>
      <w:r>
        <w:rPr>
          <w:b/>
          <w:color w:val="21574C"/>
          <w:lang w:eastAsia="zh-CN"/>
        </w:rPr>
        <w:t>【材料触发点】</w:t>
      </w:r>
      <w:r>
        <w:rPr>
          <w:lang w:eastAsia="zh-CN"/>
        </w:rPr>
        <w:t xml:space="preserve"> “无数的你的脚步绘就袋着新时代中国前进的坚实步伐。无数关键核心技术领域，在更多科技创新成果竞相涌现；有人于科技高峰；有人是热血鏖热战，服务一方百姓，有人扎根工作岗位；不计得失付出。无人于科技高峰；有人是国家公职人员，有人足热血鏖热战，有人服务一方百姓……每一个你都让人泪眼有光、温暖他人，有人潇洒一笑奉献，言传身教，培养了一代又一代青年人才……”。</w:t>
      </w:r>
    </w:p>
    <w:p w14:paraId="5C373BF2">
      <w:pPr>
        <w:spacing w:after="80"/>
        <w:rPr>
          <w:lang w:eastAsia="zh-CN"/>
        </w:rPr>
      </w:pPr>
      <w:r>
        <w:rPr>
          <w:b/>
          <w:color w:val="21574C"/>
          <w:lang w:eastAsia="zh-CN"/>
        </w:rPr>
        <w:t>【设问】</w:t>
      </w:r>
      <w:r>
        <w:rPr>
          <w:lang w:eastAsia="zh-CN"/>
        </w:rPr>
        <w:t xml:space="preserve"> 结合材料，综合运用所学，谈谈你对“你的步伐就是中国的步伐”的理解。</w:t>
      </w:r>
    </w:p>
    <w:p w14:paraId="4E038A34">
      <w:pPr>
        <w:spacing w:after="80"/>
        <w:rPr>
          <w:lang w:eastAsia="zh-CN"/>
        </w:rPr>
      </w:pPr>
      <w:r>
        <w:rPr>
          <w:b/>
          <w:color w:val="21574C"/>
          <w:lang w:eastAsia="zh-CN"/>
        </w:rPr>
        <w:t>【为什么能想到】</w:t>
      </w:r>
      <w:r>
        <w:rPr>
          <w:lang w:eastAsia="zh-CN"/>
        </w:rPr>
        <w:t xml:space="preserve"> 材料用“无数的你”“有人……有人……有人……”这种把无数个体并列起来汇成中国前进步伐的句式，把每个个体当作中国这一整体的一个组成部分。学生看到“无数的你”“每一个你”“汇就新时代中国前进的坚实步伐”这种从个体加总到整体的表述，应当想到事物是普遍联系的、要立足整体也要重视部分——个人作为部分的奋斗汇聚成中国作为整体前进的步伐。</w:t>
      </w:r>
    </w:p>
    <w:p w14:paraId="78D9DE2E">
      <w:pPr>
        <w:spacing w:after="80"/>
        <w:rPr>
          <w:lang w:eastAsia="zh-CN"/>
        </w:rPr>
      </w:pPr>
      <w:r>
        <w:rPr>
          <w:b/>
          <w:color w:val="21574C"/>
          <w:lang w:eastAsia="zh-CN"/>
        </w:rPr>
        <w:t>【答案落点】</w:t>
      </w:r>
      <w:r>
        <w:rPr>
          <w:lang w:eastAsia="zh-CN"/>
        </w:rPr>
        <w:t xml:space="preserve"> 事物处于普遍联系之中，整体由部分构成、部分的功能及其变化会影响整体的功能；每一个“你”(部分)在科技、岗位、服务、教育等领域的努力构成中国(整体)前进步伐的具体支撑——发挥好每一个个体作为部分的作用，整体的中国步伐才能稳健前行，所以“你的步伐就是中国的步伐”。</w:t>
      </w:r>
    </w:p>
    <w:p w14:paraId="592D7D20">
      <w:pPr>
        <w:rPr>
          <w:lang w:eastAsia="zh-CN"/>
        </w:rPr>
      </w:pPr>
    </w:p>
    <w:p w14:paraId="41261C8D">
      <w:pPr>
        <w:pStyle w:val="4"/>
        <w:rPr>
          <w:lang w:eastAsia="zh-CN"/>
        </w:rPr>
      </w:pPr>
      <w:bookmarkStart w:id="12" w:name="_Toc228624418"/>
      <w:r>
        <w:rPr>
          <w:lang w:eastAsia="zh-CN"/>
        </w:rPr>
        <w:t>系统观念 / 系统优化</w:t>
      </w:r>
      <w:bookmarkEnd w:id="12"/>
    </w:p>
    <w:p w14:paraId="6E222496">
      <w:pPr>
        <w:pStyle w:val="5"/>
        <w:rPr>
          <w:lang w:eastAsia="zh-CN"/>
        </w:rPr>
      </w:pPr>
      <w:r>
        <w:rPr>
          <w:lang w:eastAsia="zh-CN"/>
        </w:rPr>
        <w:t>1. 2024海淀一模 第17题第（2）问（主观题）</w:t>
      </w:r>
    </w:p>
    <w:p w14:paraId="2EE286C1">
      <w:pPr>
        <w:spacing w:after="80"/>
        <w:rPr>
          <w:lang w:eastAsia="zh-CN"/>
        </w:rPr>
      </w:pPr>
      <w:r>
        <w:rPr>
          <w:b/>
          <w:color w:val="21574C"/>
          <w:lang w:eastAsia="zh-CN"/>
        </w:rPr>
        <w:t>【材料触发点】</w:t>
      </w:r>
      <w:r>
        <w:rPr>
          <w:lang w:eastAsia="zh-CN"/>
        </w:rPr>
        <w:t xml:space="preserve"> 材料先分别呈现京津冀三地的功能定位和特色优势，再落到共商合作大计、优势互补和服务协同发展战略大局。</w:t>
      </w:r>
    </w:p>
    <w:p w14:paraId="4358621F">
      <w:pPr>
        <w:spacing w:after="80"/>
        <w:rPr>
          <w:lang w:eastAsia="zh-CN"/>
        </w:rPr>
      </w:pPr>
      <w:r>
        <w:rPr>
          <w:b/>
          <w:color w:val="21574C"/>
          <w:lang w:eastAsia="zh-CN"/>
        </w:rPr>
        <w:t>【设问】</w:t>
      </w:r>
      <w:r>
        <w:rPr>
          <w:lang w:eastAsia="zh-CN"/>
        </w:rPr>
        <w:t xml:space="preserve"> 京津冀协同发展相关材料要求分析三地如何在各自功能定位和特色优势基础上推动协同发展。</w:t>
      </w:r>
    </w:p>
    <w:p w14:paraId="30B90818">
      <w:pPr>
        <w:spacing w:after="80"/>
        <w:rPr>
          <w:lang w:eastAsia="zh-CN"/>
        </w:rPr>
      </w:pPr>
      <w:r>
        <w:rPr>
          <w:b/>
          <w:color w:val="21574C"/>
          <w:lang w:eastAsia="zh-CN"/>
        </w:rPr>
        <w:t>【为什么能想到】</w:t>
      </w:r>
      <w:r>
        <w:rPr>
          <w:lang w:eastAsia="zh-CN"/>
        </w:rPr>
        <w:t xml:space="preserve"> 这道题不是只让说某一个地区怎么发展，而是先分析各地差异，再把差异放回区域协同这个整体目标中。先分后合、以合统分，正好对应分析与综合相结合。</w:t>
      </w:r>
    </w:p>
    <w:p w14:paraId="45784979">
      <w:pPr>
        <w:spacing w:after="80"/>
        <w:rPr>
          <w:lang w:eastAsia="zh-CN"/>
        </w:rPr>
      </w:pPr>
      <w:r>
        <w:rPr>
          <w:b/>
          <w:color w:val="21574C"/>
          <w:lang w:eastAsia="zh-CN"/>
        </w:rPr>
        <w:t>【答案落点】</w:t>
      </w:r>
      <w:r>
        <w:rPr>
          <w:lang w:eastAsia="zh-CN"/>
        </w:rPr>
        <w:t xml:space="preserve"> 三地应科学分析各自功能定位和特色优势，再写在协同发展大局中整体把握区域差异、推动优势互补。</w:t>
      </w:r>
    </w:p>
    <w:p w14:paraId="32A78F1C">
      <w:pPr>
        <w:rPr>
          <w:lang w:eastAsia="zh-CN"/>
        </w:rPr>
      </w:pPr>
    </w:p>
    <w:p w14:paraId="6129EB14">
      <w:pPr>
        <w:pStyle w:val="5"/>
        <w:rPr>
          <w:lang w:eastAsia="zh-CN"/>
        </w:rPr>
      </w:pPr>
      <w:r>
        <w:rPr>
          <w:lang w:eastAsia="zh-CN"/>
        </w:rPr>
        <w:t>2. 2024海淀期中 第18题（主观题）</w:t>
      </w:r>
    </w:p>
    <w:p w14:paraId="202C4A2A">
      <w:pPr>
        <w:spacing w:after="80"/>
        <w:rPr>
          <w:lang w:eastAsia="zh-CN"/>
        </w:rPr>
      </w:pPr>
      <w:r>
        <w:rPr>
          <w:b/>
          <w:color w:val="21574C"/>
          <w:lang w:eastAsia="zh-CN"/>
        </w:rPr>
        <w:t>【材料触发点】</w:t>
      </w:r>
      <w:r>
        <w:rPr>
          <w:lang w:eastAsia="zh-CN"/>
        </w:rPr>
        <w:t xml:space="preserve"> “街道围着社区转，社区围着小院转，小院围着居民转”把多主体、多层级、多环节放进同一个治理系统。</w:t>
      </w:r>
    </w:p>
    <w:p w14:paraId="5E25F650">
      <w:pPr>
        <w:spacing w:after="80"/>
        <w:rPr>
          <w:lang w:eastAsia="zh-CN"/>
        </w:rPr>
      </w:pPr>
      <w:r>
        <w:rPr>
          <w:b/>
          <w:color w:val="21574C"/>
          <w:lang w:eastAsia="zh-CN"/>
        </w:rPr>
        <w:t>【设问】</w:t>
      </w:r>
      <w:r>
        <w:rPr>
          <w:lang w:eastAsia="zh-CN"/>
        </w:rPr>
        <w:t xml:space="preserve"> 结合材料，分析“五民工作法”对我国发展基层民主的启示。</w:t>
      </w:r>
    </w:p>
    <w:p w14:paraId="716738B8">
      <w:pPr>
        <w:spacing w:after="80"/>
        <w:rPr>
          <w:lang w:eastAsia="zh-CN"/>
        </w:rPr>
      </w:pPr>
      <w:r>
        <w:rPr>
          <w:b/>
          <w:color w:val="21574C"/>
          <w:lang w:eastAsia="zh-CN"/>
        </w:rPr>
        <w:t>【为什么能想到】</w:t>
      </w:r>
      <w:r>
        <w:rPr>
          <w:lang w:eastAsia="zh-CN"/>
        </w:rPr>
        <w:t xml:space="preserve"> 系统观念要求把基层治理看成由多个主体和环节构成的整体。只有让党委领导、街道支持、社区组织、居民参与相互配合，才能把分散诉求转化为治理合力。</w:t>
      </w:r>
    </w:p>
    <w:p w14:paraId="1FF7ECFF">
      <w:pPr>
        <w:spacing w:after="80"/>
        <w:rPr>
          <w:lang w:eastAsia="zh-CN"/>
        </w:rPr>
      </w:pPr>
      <w:r>
        <w:rPr>
          <w:b/>
          <w:color w:val="21574C"/>
          <w:lang w:eastAsia="zh-CN"/>
        </w:rPr>
        <w:t>【答案落点】</w:t>
      </w:r>
      <w:r>
        <w:rPr>
          <w:lang w:eastAsia="zh-CN"/>
        </w:rPr>
        <w:t xml:space="preserve"> 发展基层民主，要统筹基层党组织、街道社区、议事平台和居民主体，优化协商、决策、办理、评价各环节，使基层治理形成有序协同的整体效能。</w:t>
      </w:r>
    </w:p>
    <w:p w14:paraId="054BB9BF">
      <w:pPr>
        <w:rPr>
          <w:lang w:eastAsia="zh-CN"/>
        </w:rPr>
      </w:pPr>
    </w:p>
    <w:p w14:paraId="45219653">
      <w:pPr>
        <w:pStyle w:val="5"/>
        <w:rPr>
          <w:lang w:eastAsia="zh-CN"/>
        </w:rPr>
      </w:pPr>
      <w:r>
        <w:rPr>
          <w:lang w:eastAsia="zh-CN"/>
        </w:rPr>
        <w:t>3. 2024西城一模 第17题（主观题）</w:t>
      </w:r>
    </w:p>
    <w:p w14:paraId="3490C200">
      <w:pPr>
        <w:spacing w:after="80"/>
        <w:rPr>
          <w:lang w:eastAsia="zh-CN"/>
        </w:rPr>
      </w:pPr>
      <w:r>
        <w:rPr>
          <w:b/>
          <w:color w:val="21574C"/>
          <w:lang w:eastAsia="zh-CN"/>
        </w:rPr>
        <w:t>【材料触发点】</w:t>
      </w:r>
      <w:r>
        <w:rPr>
          <w:lang w:eastAsia="zh-CN"/>
        </w:rPr>
        <w:t xml:space="preserve"> 材料把风、鸟、昆虫、土壤里的种子、各类植物、浮游生物、底栖动物乃至国家一级保护动物排在一起，呈现一个相互依存、相互作用的完整生态联系网络；公园建成的过程其实就是这些要素彼此牵引、共同生长。</w:t>
      </w:r>
    </w:p>
    <w:p w14:paraId="306F374B">
      <w:pPr>
        <w:spacing w:after="80"/>
        <w:rPr>
          <w:lang w:eastAsia="zh-CN"/>
        </w:rPr>
      </w:pPr>
      <w:r>
        <w:rPr>
          <w:b/>
          <w:color w:val="21574C"/>
          <w:lang w:eastAsia="zh-CN"/>
        </w:rPr>
        <w:t>【设问】</w:t>
      </w:r>
      <w:r>
        <w:rPr>
          <w:lang w:eastAsia="zh-CN"/>
        </w:rPr>
        <w:t xml:space="preserve"> 17．（9分）……让风来种，让鸟来种，让昆虫来种，让土壤里的种子自己萌发……有各种各样的鸟类、昆虫、浮游生物、底栖动物，甚至出现了以往踪迹难觅的国家一级重点保护动物。从哲学角度，说明处理人与自然的关系，应避免陷入人类中心主义。</w:t>
      </w:r>
    </w:p>
    <w:p w14:paraId="35A9020D">
      <w:pPr>
        <w:spacing w:after="80"/>
        <w:rPr>
          <w:lang w:eastAsia="zh-CN"/>
        </w:rPr>
      </w:pPr>
      <w:r>
        <w:rPr>
          <w:b/>
          <w:color w:val="21574C"/>
          <w:lang w:eastAsia="zh-CN"/>
        </w:rPr>
        <w:t>【为什么能想到】</w:t>
      </w:r>
      <w:r>
        <w:rPr>
          <w:lang w:eastAsia="zh-CN"/>
        </w:rPr>
        <w:t xml:space="preserve"> 鸟传播种子、昆虫帮助授粉、土壤养育植物、植物供养动物——任何一个要素都不是孤立存在的，都被其他要素所制约，又制约着其他要素，这正是联系的普遍性和客观性；人类中心主义恰恰把人从这种联系网络中孤立抽离出来，假定可以无视生态联系单独追求人的目的。</w:t>
      </w:r>
    </w:p>
    <w:p w14:paraId="2FC08357">
      <w:pPr>
        <w:spacing w:after="80"/>
        <w:rPr>
          <w:lang w:eastAsia="zh-CN"/>
        </w:rPr>
      </w:pPr>
      <w:r>
        <w:rPr>
          <w:b/>
          <w:color w:val="21574C"/>
          <w:lang w:eastAsia="zh-CN"/>
        </w:rPr>
        <w:t>【答案落点】</w:t>
      </w:r>
      <w:r>
        <w:rPr>
          <w:lang w:eastAsia="zh-CN"/>
        </w:rPr>
        <w:t xml:space="preserve"> 处理人与自然的关系要从生态系统普遍联系的客观事实出发，承认人是自然界众多相互联系要素中的一员，从整体保护各类要素及其相互联系入手安排人的实践，反对把人从生态联系链条中割裂出来、只顾人的眼前需要而切断要素之间联系的人类中心主义做法。</w:t>
      </w:r>
    </w:p>
    <w:p w14:paraId="077B798D">
      <w:pPr>
        <w:rPr>
          <w:lang w:eastAsia="zh-CN"/>
        </w:rPr>
      </w:pPr>
    </w:p>
    <w:p w14:paraId="26F2BAA4">
      <w:pPr>
        <w:pStyle w:val="5"/>
        <w:rPr>
          <w:lang w:eastAsia="zh-CN"/>
        </w:rPr>
      </w:pPr>
      <w:r>
        <w:rPr>
          <w:lang w:eastAsia="zh-CN"/>
        </w:rPr>
        <w:t>4. 2026东城一模 第19题第（4）问（主观题）</w:t>
      </w:r>
    </w:p>
    <w:p w14:paraId="48EEE3B2">
      <w:pPr>
        <w:spacing w:after="80"/>
        <w:rPr>
          <w:lang w:eastAsia="zh-CN"/>
        </w:rPr>
      </w:pPr>
      <w:r>
        <w:rPr>
          <w:b/>
          <w:color w:val="21574C"/>
          <w:lang w:eastAsia="zh-CN"/>
        </w:rPr>
        <w:t>【材料触发点】</w:t>
      </w:r>
      <w:r>
        <w:rPr>
          <w:lang w:eastAsia="zh-CN"/>
        </w:rPr>
        <w:t xml:space="preserve"> 材料：“从0到1是从无到有的原始突破；把1拉长、推进，则是实现从有到强、从点到链的系统跃升……构建从单点突破到链式升级的创新生态”“让原创成果走下书架摆上货架，才能真正把技术优势转化为产业优势、发展胜势”——把“点—链—生态”整合为整体跃升的系统命题。</w:t>
      </w:r>
    </w:p>
    <w:p w14:paraId="0FA1ED66">
      <w:pPr>
        <w:spacing w:after="80"/>
        <w:rPr>
          <w:lang w:eastAsia="zh-CN"/>
        </w:rPr>
      </w:pPr>
      <w:r>
        <w:rPr>
          <w:b/>
          <w:color w:val="21574C"/>
          <w:lang w:eastAsia="zh-CN"/>
        </w:rPr>
        <w:t>【设问】</w:t>
      </w:r>
      <w:r>
        <w:rPr>
          <w:lang w:eastAsia="zh-CN"/>
        </w:rPr>
        <w:t xml:space="preserve"> 2035年，中关村将建成全球科技创新的主要引擎和关键枢纽。结合材料，运用系统观念与创新思维的知识，谈谈中关村应如何“把1拉长、推进”。</w:t>
      </w:r>
    </w:p>
    <w:p w14:paraId="521D0B57">
      <w:pPr>
        <w:spacing w:after="80"/>
        <w:rPr>
          <w:lang w:eastAsia="zh-CN"/>
        </w:rPr>
      </w:pPr>
      <w:r>
        <w:rPr>
          <w:b/>
          <w:color w:val="21574C"/>
          <w:lang w:eastAsia="zh-CN"/>
        </w:rPr>
        <w:t>【为什么能想到】</w:t>
      </w:r>
      <w:r>
        <w:rPr>
          <w:lang w:eastAsia="zh-CN"/>
        </w:rPr>
        <w:t xml:space="preserve"> 材料中“从点到链的系统跃升”“构建创新生态”“让原创成果走下书架摆上货架”都是把局部成果整合进整体产业链、整体创新生态的过程。学生看到“点—链—生态”这种递进表达时，应当从系统观念、系统优化角度作答。</w:t>
      </w:r>
    </w:p>
    <w:p w14:paraId="3F48E5AB">
      <w:pPr>
        <w:spacing w:after="80"/>
        <w:rPr>
          <w:lang w:eastAsia="zh-CN"/>
        </w:rPr>
      </w:pPr>
      <w:r>
        <w:rPr>
          <w:b/>
          <w:color w:val="21574C"/>
          <w:lang w:eastAsia="zh-CN"/>
        </w:rPr>
        <w:t>【答案落点】</w:t>
      </w:r>
      <w:r>
        <w:rPr>
          <w:lang w:eastAsia="zh-CN"/>
        </w:rPr>
        <w:t xml:space="preserve"> 中关村应立足创新生态整体，树立全局观念，用综合的思维方法统筹基础研究、技术研发、成果转化、产业应用各环节，统筹人才、平台、政策、市场等资源，注重内部结构优化与产学研用深度融合，使整体功能大于各部分功能之和，从而把“1”从单点突破推进为“链式升级”，让原创成果走下书架、摆上货架，建成全球科技创新的主要引擎和关键枢纽。</w:t>
      </w:r>
    </w:p>
    <w:p w14:paraId="6A9F9B86">
      <w:pPr>
        <w:rPr>
          <w:lang w:eastAsia="zh-CN"/>
        </w:rPr>
      </w:pPr>
    </w:p>
    <w:p w14:paraId="081E4BAF">
      <w:pPr>
        <w:pStyle w:val="5"/>
        <w:rPr>
          <w:lang w:eastAsia="zh-CN"/>
        </w:rPr>
      </w:pPr>
      <w:r>
        <w:rPr>
          <w:lang w:eastAsia="zh-CN"/>
        </w:rPr>
        <w:t>5. 2026东城期末 第21题（主观题）</w:t>
      </w:r>
    </w:p>
    <w:p w14:paraId="0D4A308D">
      <w:pPr>
        <w:spacing w:after="80"/>
        <w:rPr>
          <w:lang w:eastAsia="zh-CN"/>
        </w:rPr>
      </w:pPr>
      <w:r>
        <w:rPr>
          <w:b/>
          <w:color w:val="21574C"/>
          <w:lang w:eastAsia="zh-CN"/>
        </w:rPr>
        <w:t>【材料触发点】</w:t>
      </w:r>
      <w:r>
        <w:rPr>
          <w:lang w:eastAsia="zh-CN"/>
        </w:rPr>
        <w:t xml:space="preserve"> 材料用一组并列的区域战略勾画出全局图：京津冀立足比较优势协作、长三角跨域审批协同、粤港澳九城多领域协同与港珠澳大桥联动、东北围绕国家安全全面振兴、中部紧扣粮食与能源加快崛起、西部大开发新格局、“一带一路”联通内外——七大区域板块各有定位、互相联动；并明确写“党中央在全局上谋势、在关键处落子”。</w:t>
      </w:r>
    </w:p>
    <w:p w14:paraId="723538A2">
      <w:pPr>
        <w:spacing w:after="80"/>
        <w:rPr>
          <w:lang w:eastAsia="zh-CN"/>
        </w:rPr>
      </w:pPr>
      <w:r>
        <w:rPr>
          <w:b/>
          <w:color w:val="21574C"/>
          <w:lang w:eastAsia="zh-CN"/>
        </w:rPr>
        <w:t>【设问】</w:t>
      </w:r>
      <w:r>
        <w:rPr>
          <w:lang w:eastAsia="zh-CN"/>
        </w:rPr>
        <w:t xml:space="preserve"> 结合材料，综合运用所学，谈谈在推进中国式现代化进程中，我国是如何把区域发展落差的势能转化为动能的。</w:t>
      </w:r>
    </w:p>
    <w:p w14:paraId="7ECA8D84">
      <w:pPr>
        <w:spacing w:after="80"/>
        <w:rPr>
          <w:lang w:eastAsia="zh-CN"/>
        </w:rPr>
      </w:pPr>
      <w:r>
        <w:rPr>
          <w:b/>
          <w:color w:val="21574C"/>
          <w:lang w:eastAsia="zh-CN"/>
        </w:rPr>
        <w:t>【为什么能想到】</w:t>
      </w:r>
      <w:r>
        <w:rPr>
          <w:lang w:eastAsia="zh-CN"/>
        </w:rPr>
        <w:t xml:space="preserve"> 材料把全国区域不当作并列的几个省，而是当作一个整体系统——每一区域都是这个系统的要素，“京津冀”“长三角”“粤港澳”“东北”“中部”“西部”“一带一路”各有侧重却共同服务于“区域协调发展”这个总目标；“在全局上谋势”“在关键处落子”“跨域协同”“规则衔接、机制对接”都是典型的系统优化做法。学生看到这种“多板块共同构成一个整体、各有侧重又彼此协同”的写法，应想到系统优化方法：用整体性思维处理区域关系，统筹各要素、协调各部分、整合各路径。</w:t>
      </w:r>
    </w:p>
    <w:p w14:paraId="3BA40C18">
      <w:pPr>
        <w:spacing w:after="80"/>
        <w:rPr>
          <w:lang w:eastAsia="zh-CN"/>
        </w:rPr>
      </w:pPr>
      <w:r>
        <w:rPr>
          <w:b/>
          <w:color w:val="21574C"/>
          <w:lang w:eastAsia="zh-CN"/>
        </w:rPr>
        <w:t>【答案落点】</w:t>
      </w:r>
      <w:r>
        <w:rPr>
          <w:lang w:eastAsia="zh-CN"/>
        </w:rPr>
        <w:t xml:space="preserve"> 我国把区域发展落差的势能转化为动能，关键在于运用系统观念、坚持系统优化方法：在党中央集中统一领导下立足全局谋势、在关键处落子，把各区域作为整个国家发展系统的有机组成要素，京津冀比较优势协作、长三角跨域协同、粤港澳规则衔接、东北全面振兴、中部紧扣粮食与能源加快崛起、西部大开发新格局、“一带一路”联通内外形成多层次互动；通过统筹东中西部和南北方、统筹国内协同与国际联动，使各区域要素相互配合、整体功能大于部分之和，从而把不平衡的“势能”转化为协调发展的“动能”，支撑中国式现代化。</w:t>
      </w:r>
    </w:p>
    <w:p w14:paraId="1F70DA66">
      <w:pPr>
        <w:rPr>
          <w:lang w:eastAsia="zh-CN"/>
        </w:rPr>
      </w:pPr>
    </w:p>
    <w:p w14:paraId="47774130">
      <w:pPr>
        <w:pStyle w:val="5"/>
        <w:rPr>
          <w:lang w:eastAsia="zh-CN"/>
        </w:rPr>
      </w:pPr>
      <w:r>
        <w:rPr>
          <w:lang w:eastAsia="zh-CN"/>
        </w:rPr>
        <w:t>6. 2024东城一模 第21题（主观题）</w:t>
      </w:r>
    </w:p>
    <w:p w14:paraId="450CA8E0">
      <w:pPr>
        <w:spacing w:after="80"/>
        <w:rPr>
          <w:lang w:eastAsia="zh-CN"/>
        </w:rPr>
      </w:pPr>
      <w:r>
        <w:rPr>
          <w:b/>
          <w:color w:val="21574C"/>
          <w:lang w:eastAsia="zh-CN"/>
        </w:rPr>
        <w:t>【材料触发点】</w:t>
      </w:r>
      <w:r>
        <w:rPr>
          <w:lang w:eastAsia="zh-CN"/>
        </w:rPr>
        <w:t xml:space="preserve"> 十年磨砺，京津冀三地致力于提速“通勤圈”、优化“功能圈”、打造“产业圈”；提速通勤圈：京津冀重点区域1小时交通圈；优化功能圈：“一核两翼”格局日渐清晰；打造产业圈：“北京研发、津冀制造”协同模式加速形成。</w:t>
      </w:r>
    </w:p>
    <w:p w14:paraId="11B77C6F">
      <w:pPr>
        <w:spacing w:after="80"/>
        <w:rPr>
          <w:lang w:eastAsia="zh-CN"/>
        </w:rPr>
      </w:pPr>
      <w:r>
        <w:rPr>
          <w:b/>
          <w:color w:val="21574C"/>
          <w:lang w:eastAsia="zh-CN"/>
        </w:rPr>
        <w:t>【设问】</w:t>
      </w:r>
      <w:r>
        <w:rPr>
          <w:lang w:eastAsia="zh-CN"/>
        </w:rPr>
        <w:t xml:space="preserve"> 结合材料，运用所学，阐述“三圈”联动如何促进现代化首都都市圈高质量发展。</w:t>
      </w:r>
    </w:p>
    <w:p w14:paraId="472D66BF">
      <w:pPr>
        <w:spacing w:after="80"/>
        <w:rPr>
          <w:lang w:eastAsia="zh-CN"/>
        </w:rPr>
      </w:pPr>
      <w:r>
        <w:rPr>
          <w:b/>
          <w:color w:val="21574C"/>
          <w:lang w:eastAsia="zh-CN"/>
        </w:rPr>
        <w:t>【为什么能想到】</w:t>
      </w:r>
      <w:r>
        <w:rPr>
          <w:lang w:eastAsia="zh-CN"/>
        </w:rPr>
        <w:t xml:space="preserve"> 通勤圈—功能圈—产业圈这三圈不是三个孤立的子项，而是相互联动、共同支撑首都都市圈整体——这是典型的系统优化、整体与部分的统一。学生看到“三圈联动”“一核两翼”“研发—制造协同”“加速形成”这种把多个子系统组合成一个有机整体的表述时，就应当想到系统优化的方法、立足整体把握部分。</w:t>
      </w:r>
    </w:p>
    <w:p w14:paraId="33CB7E9C">
      <w:pPr>
        <w:spacing w:after="80"/>
        <w:rPr>
          <w:lang w:eastAsia="zh-CN"/>
        </w:rPr>
      </w:pPr>
      <w:r>
        <w:rPr>
          <w:b/>
          <w:color w:val="21574C"/>
          <w:lang w:eastAsia="zh-CN"/>
        </w:rPr>
        <w:t>【答案落点】</w:t>
      </w:r>
      <w:r>
        <w:rPr>
          <w:lang w:eastAsia="zh-CN"/>
        </w:rPr>
        <w:t xml:space="preserve"> 事物是普遍联系的有机整体，要坚持系统优化的方法、立足整体把握部分。三圈联动正是把通勤圈（基础设施互联互通）、功能圈（一核两翼分工协作）、产业圈（京研冀制协同）作为首都都市圈的三个相互关联的子系统统一起来——通过整体的协同效应促进资源优化配置、区域协调、产业升级，最终推动首都都市圈高质量发展。</w:t>
      </w:r>
    </w:p>
    <w:p w14:paraId="20C4FC9E">
      <w:pPr>
        <w:rPr>
          <w:lang w:eastAsia="zh-CN"/>
        </w:rPr>
      </w:pPr>
    </w:p>
    <w:p w14:paraId="401BF9FD">
      <w:pPr>
        <w:pStyle w:val="5"/>
        <w:rPr>
          <w:lang w:eastAsia="zh-CN"/>
        </w:rPr>
      </w:pPr>
      <w:r>
        <w:rPr>
          <w:lang w:eastAsia="zh-CN"/>
        </w:rPr>
        <w:t>7. 2024东城一模 第18题第（3）问（主观题）</w:t>
      </w:r>
    </w:p>
    <w:p w14:paraId="0C52286B">
      <w:pPr>
        <w:spacing w:after="80"/>
        <w:rPr>
          <w:lang w:eastAsia="zh-CN"/>
        </w:rPr>
      </w:pPr>
      <w:r>
        <w:rPr>
          <w:b/>
          <w:color w:val="21574C"/>
          <w:lang w:eastAsia="zh-CN"/>
        </w:rPr>
        <w:t>【材料触发点】</w:t>
      </w:r>
      <w:r>
        <w:rPr>
          <w:lang w:eastAsia="zh-CN"/>
        </w:rPr>
        <w:t xml:space="preserve"> 传统产业是现代化产业体系的基底，未来产业又能渗透传统产业链上下游各个环节，二者共同服务现代化产业体系建设。</w:t>
      </w:r>
    </w:p>
    <w:p w14:paraId="46E54B9D">
      <w:pPr>
        <w:spacing w:after="80"/>
        <w:rPr>
          <w:lang w:eastAsia="zh-CN"/>
        </w:rPr>
      </w:pPr>
      <w:r>
        <w:rPr>
          <w:b/>
          <w:color w:val="21574C"/>
          <w:lang w:eastAsia="zh-CN"/>
        </w:rPr>
        <w:t>【设问】</w:t>
      </w:r>
      <w:r>
        <w:rPr>
          <w:lang w:eastAsia="zh-CN"/>
        </w:rPr>
        <w:t xml:space="preserve"> 结合材料，运用《逻辑与思维》知识，谈谈你的看法。</w:t>
      </w:r>
    </w:p>
    <w:p w14:paraId="6592AF75">
      <w:pPr>
        <w:spacing w:after="80"/>
        <w:rPr>
          <w:lang w:eastAsia="zh-CN"/>
        </w:rPr>
      </w:pPr>
      <w:r>
        <w:rPr>
          <w:b/>
          <w:color w:val="21574C"/>
          <w:lang w:eastAsia="zh-CN"/>
        </w:rPr>
        <w:t>【为什么能想到】</w:t>
      </w:r>
      <w:r>
        <w:rPr>
          <w:lang w:eastAsia="zh-CN"/>
        </w:rPr>
        <w:t xml:space="preserve"> 材料把传统产业和未来产业都放进现代化产业体系中理解：传统产业是基底，未来产业能渗透产业链上下游，二者不是孤立板块，而是同一产业系统中的不同部分。</w:t>
      </w:r>
    </w:p>
    <w:p w14:paraId="47620B26">
      <w:pPr>
        <w:spacing w:after="80"/>
        <w:rPr>
          <w:lang w:eastAsia="zh-CN"/>
        </w:rPr>
      </w:pPr>
      <w:r>
        <w:rPr>
          <w:b/>
          <w:color w:val="21574C"/>
          <w:lang w:eastAsia="zh-CN"/>
        </w:rPr>
        <w:t>【答案落点】</w:t>
      </w:r>
      <w:r>
        <w:rPr>
          <w:lang w:eastAsia="zh-CN"/>
        </w:rPr>
        <w:t xml:space="preserve"> 回答传统产业与未来产业的关系，要用系统观念说明二者应在现代化产业体系中协同：传统产业提供制造基础、配套能力和市场支撑，未来产业提供新技术和新动能，统筹产业链、创新链、价值链，才能形成整体优化的新质生产力格局。</w:t>
      </w:r>
    </w:p>
    <w:p w14:paraId="17527D02">
      <w:pPr>
        <w:rPr>
          <w:lang w:eastAsia="zh-CN"/>
        </w:rPr>
      </w:pPr>
    </w:p>
    <w:p w14:paraId="52928526">
      <w:pPr>
        <w:pStyle w:val="5"/>
        <w:rPr>
          <w:lang w:eastAsia="zh-CN"/>
        </w:rPr>
      </w:pPr>
      <w:r>
        <w:rPr>
          <w:lang w:eastAsia="zh-CN"/>
        </w:rPr>
        <w:t>8. 2026朝阳一模 第16题（主观题）</w:t>
      </w:r>
    </w:p>
    <w:p w14:paraId="5A0AF153">
      <w:pPr>
        <w:spacing w:after="80"/>
        <w:rPr>
          <w:lang w:eastAsia="zh-CN"/>
        </w:rPr>
      </w:pPr>
      <w:r>
        <w:rPr>
          <w:b/>
          <w:color w:val="21574C"/>
          <w:lang w:eastAsia="zh-CN"/>
        </w:rPr>
        <w:t>【材料触发点】</w:t>
      </w:r>
      <w:r>
        <w:rPr>
          <w:lang w:eastAsia="zh-CN"/>
        </w:rPr>
        <w:t xml:space="preserve"> 材料：“通过“十九年七闰”协调年月长度差异，兼顾日月运行规律。中国农历独创二十四节气，将天文的精确性与物候的生命性完美结合，以指导农业生产”——通过整体谋划把多个子要素优化为协调完整的历法系统。</w:t>
      </w:r>
    </w:p>
    <w:p w14:paraId="70D8D3EB">
      <w:pPr>
        <w:spacing w:after="80"/>
        <w:rPr>
          <w:lang w:eastAsia="zh-CN"/>
        </w:rPr>
      </w:pPr>
      <w:r>
        <w:rPr>
          <w:b/>
          <w:color w:val="21574C"/>
          <w:lang w:eastAsia="zh-CN"/>
        </w:rPr>
        <w:t>【设问】</w:t>
      </w:r>
      <w:r>
        <w:rPr>
          <w:lang w:eastAsia="zh-CN"/>
        </w:rPr>
        <w:t xml:space="preserve"> 结合材料，运用《哲学与文化》知识，分析中国农历所蕴含的独特智慧。</w:t>
      </w:r>
    </w:p>
    <w:p w14:paraId="4946C53F">
      <w:pPr>
        <w:spacing w:after="80"/>
        <w:rPr>
          <w:lang w:eastAsia="zh-CN"/>
        </w:rPr>
      </w:pPr>
      <w:r>
        <w:rPr>
          <w:b/>
          <w:color w:val="21574C"/>
          <w:lang w:eastAsia="zh-CN"/>
        </w:rPr>
        <w:t>【为什么能想到】</w:t>
      </w:r>
      <w:r>
        <w:rPr>
          <w:lang w:eastAsia="zh-CN"/>
        </w:rPr>
        <w:t xml:space="preserve"> 材料中“十九年七闰协调差异”“将天文的精确性与物候的生命性完美结合”就是把历法内部诸要素整合为协调系统的过程。学生看到“协调”“兼顾”“有机结合”“完美结合”这些表述时，应当从系统观念、系统优化角度作答。</w:t>
      </w:r>
    </w:p>
    <w:p w14:paraId="3B09EADD">
      <w:pPr>
        <w:spacing w:after="80"/>
        <w:rPr>
          <w:lang w:eastAsia="zh-CN"/>
        </w:rPr>
      </w:pPr>
      <w:r>
        <w:rPr>
          <w:b/>
          <w:color w:val="21574C"/>
          <w:lang w:eastAsia="zh-CN"/>
        </w:rPr>
        <w:t>【答案落点】</w:t>
      </w:r>
      <w:r>
        <w:rPr>
          <w:lang w:eastAsia="zh-CN"/>
        </w:rPr>
        <w:t xml:space="preserve"> 中国农历用“十九年七闰”协调年月长度差异，把天文精确性与物候生命性完美结合，运用系统优化思路把日月地运行、农业生产、社会生活整合为协调完整的历法体系；这种着眼整体、统筹兼顾的系统优化，正是中国农历独特智慧的重要体现。</w:t>
      </w:r>
    </w:p>
    <w:p w14:paraId="0683E61F">
      <w:pPr>
        <w:rPr>
          <w:lang w:eastAsia="zh-CN"/>
        </w:rPr>
      </w:pPr>
    </w:p>
    <w:p w14:paraId="0D1FF1D5">
      <w:pPr>
        <w:pStyle w:val="5"/>
        <w:rPr>
          <w:lang w:eastAsia="zh-CN"/>
        </w:rPr>
      </w:pPr>
      <w:r>
        <w:rPr>
          <w:lang w:eastAsia="zh-CN"/>
        </w:rPr>
        <w:t>9. 2024朝阳一模 第18题第（2）问（主观题）</w:t>
      </w:r>
    </w:p>
    <w:p w14:paraId="1D8D1F32">
      <w:pPr>
        <w:spacing w:after="80"/>
        <w:rPr>
          <w:lang w:eastAsia="zh-CN"/>
        </w:rPr>
      </w:pPr>
      <w:r>
        <w:rPr>
          <w:b/>
          <w:color w:val="21574C"/>
          <w:lang w:eastAsia="zh-CN"/>
        </w:rPr>
        <w:t>【材料触发点】</w:t>
      </w:r>
      <w:r>
        <w:rPr>
          <w:lang w:eastAsia="zh-CN"/>
        </w:rPr>
        <w:t xml:space="preserve"> 我国国家科普能力建设势头良好，但与人们对科普产品和服务的需求相比仍有提升空间；总体上看科普以政府推动为主，全社会参与积极性有待提升；优质科普资源主要集中在大中城市；“重科研、轻科普”、科普人才严重不足现象仍一定程度存在；《人民日报》呼吁加强国家科普能力建设。</w:t>
      </w:r>
    </w:p>
    <w:p w14:paraId="49F27816">
      <w:pPr>
        <w:spacing w:after="80"/>
        <w:rPr>
          <w:lang w:eastAsia="zh-CN"/>
        </w:rPr>
      </w:pPr>
      <w:r>
        <w:rPr>
          <w:b/>
          <w:color w:val="21574C"/>
          <w:lang w:eastAsia="zh-CN"/>
        </w:rPr>
        <w:t>【设问】</w:t>
      </w:r>
      <w:r>
        <w:rPr>
          <w:lang w:eastAsia="zh-CN"/>
        </w:rPr>
        <w:t xml:space="preserve"> 结合材料二，运用《哲学与文化》知识，谈谈对“让科学普及与科技创新两翼齐飞”的认识。</w:t>
      </w:r>
    </w:p>
    <w:p w14:paraId="75F5C34C">
      <w:pPr>
        <w:spacing w:after="80"/>
        <w:rPr>
          <w:lang w:eastAsia="zh-CN"/>
        </w:rPr>
      </w:pPr>
      <w:r>
        <w:rPr>
          <w:b/>
          <w:color w:val="21574C"/>
          <w:lang w:eastAsia="zh-CN"/>
        </w:rPr>
        <w:t>【为什么能想到】</w:t>
      </w:r>
      <w:r>
        <w:rPr>
          <w:lang w:eastAsia="zh-CN"/>
        </w:rPr>
        <w:t xml:space="preserve"> 材料把科普现状里的“政府推动 vs 全社会参与不足”“大中城市集中 vs 基层欠发达不均”“重科研 vs 轻科普”“人才不足”四组矛盾摆出来，要求“两翼齐飞”——这正是要在矛盾普遍存在中具体问题具体分析、抓住主要矛盾的薄弱环节，又要把科普与科创、政府与社会、城市与基层、科研与科普看作一个系统，树立全局观念、系统优化。学生看到“两翼齐飞”“重科研轻科普”“集中在大中城市”“科普人才不足”这一组对比时，就应当想到矛盾分析方法、系统优化的方法、两点论与重点论统一。</w:t>
      </w:r>
    </w:p>
    <w:p w14:paraId="70523C9B">
      <w:pPr>
        <w:spacing w:after="80"/>
        <w:rPr>
          <w:lang w:eastAsia="zh-CN"/>
        </w:rPr>
      </w:pPr>
      <w:r>
        <w:rPr>
          <w:b/>
          <w:color w:val="21574C"/>
          <w:lang w:eastAsia="zh-CN"/>
        </w:rPr>
        <w:t>【答案落点】</w:t>
      </w:r>
      <w:r>
        <w:rPr>
          <w:lang w:eastAsia="zh-CN"/>
        </w:rPr>
        <w:t xml:space="preserve"> 科学普及与科技创新是同一文化事业系统的两翼，二者各有侧重又相互促进，在矛盾的对立统一中协同推进文化强国建设。要实现两翼齐飞：坚持以人民为中心，针对科普服务不精准这一矛盾运用具体问题具体分析；树立全局观念、运用系统优化的方法，构建政府、社会、市场协同推进的科普发展格局；以问题为导向，把资源向基层和欠发达地区倾斜（解决主要矛盾的薄弱环节）；坚持两点论与重点论的统一，培养壮大科普人才队伍，改变“重科研、轻科普”的现状。</w:t>
      </w:r>
    </w:p>
    <w:p w14:paraId="1DEC0C35">
      <w:pPr>
        <w:rPr>
          <w:lang w:eastAsia="zh-CN"/>
        </w:rPr>
      </w:pPr>
    </w:p>
    <w:p w14:paraId="039D1783">
      <w:pPr>
        <w:pStyle w:val="5"/>
        <w:rPr>
          <w:lang w:eastAsia="zh-CN"/>
        </w:rPr>
      </w:pPr>
      <w:r>
        <w:rPr>
          <w:lang w:eastAsia="zh-CN"/>
        </w:rPr>
        <w:t>10. 2026丰台一模 第16题（主观题）</w:t>
      </w:r>
    </w:p>
    <w:p w14:paraId="3C9BB04A">
      <w:pPr>
        <w:spacing w:after="80"/>
        <w:rPr>
          <w:lang w:eastAsia="zh-CN"/>
        </w:rPr>
      </w:pPr>
      <w:r>
        <w:rPr>
          <w:b/>
          <w:color w:val="21574C"/>
          <w:lang w:eastAsia="zh-CN"/>
        </w:rPr>
        <w:t>【材料触发点】</w:t>
      </w:r>
      <w:r>
        <w:rPr>
          <w:lang w:eastAsia="zh-CN"/>
        </w:rPr>
        <w:t xml:space="preserve"> 人工智能同时关联文物修复、数字创作、跨文化交流、政务、医疗、信息真实、文化多样性、不同群体能否共享智能服务。</w:t>
      </w:r>
    </w:p>
    <w:p w14:paraId="3BC6ED76">
      <w:pPr>
        <w:spacing w:after="80"/>
        <w:rPr>
          <w:lang w:eastAsia="zh-CN"/>
        </w:rPr>
      </w:pPr>
      <w:r>
        <w:rPr>
          <w:b/>
          <w:color w:val="21574C"/>
          <w:lang w:eastAsia="zh-CN"/>
        </w:rPr>
        <w:t>【设问】</w:t>
      </w:r>
      <w:r>
        <w:rPr>
          <w:lang w:eastAsia="zh-CN"/>
        </w:rPr>
        <w:t xml:space="preserve"> 如何以哲学智慧指引方向，以人文精神守护底线，推动人工智能朝着有益、安全、公平方向健康发展，是当代青年必须思考的时代命题。结合材料，运用《哲学与文化》知识，谈谈你对这一时代命题的思考。</w:t>
      </w:r>
    </w:p>
    <w:p w14:paraId="599094E4">
      <w:pPr>
        <w:spacing w:after="80"/>
        <w:rPr>
          <w:lang w:eastAsia="zh-CN"/>
        </w:rPr>
      </w:pPr>
      <w:r>
        <w:rPr>
          <w:b/>
          <w:color w:val="21574C"/>
          <w:lang w:eastAsia="zh-CN"/>
        </w:rPr>
        <w:t>【为什么能想到】</w:t>
      </w:r>
      <w:r>
        <w:rPr>
          <w:lang w:eastAsia="zh-CN"/>
        </w:rPr>
        <w:t xml:space="preserve"> 材料呈现的不是一个孤立技术问题，而是技术、文化、民生、伦理、公平之间的整体关系。只追求单项技术效率会造成新的风险，必须把部分放到整体中统筹。</w:t>
      </w:r>
    </w:p>
    <w:p w14:paraId="1AACE48B">
      <w:pPr>
        <w:spacing w:after="80"/>
        <w:rPr>
          <w:lang w:eastAsia="zh-CN"/>
        </w:rPr>
      </w:pPr>
      <w:r>
        <w:rPr>
          <w:b/>
          <w:color w:val="21574C"/>
          <w:lang w:eastAsia="zh-CN"/>
        </w:rPr>
        <w:t>【答案落点】</w:t>
      </w:r>
      <w:r>
        <w:rPr>
          <w:lang w:eastAsia="zh-CN"/>
        </w:rPr>
        <w:t xml:space="preserve"> 推动人工智能健康发展，要坚持联系观点和系统观念，统筹科技创新、文化传承、伦理治理、社会公平和民生福祉，让技术进步服务整体文明进步，而不是只追求某个环节的效率。</w:t>
      </w:r>
    </w:p>
    <w:p w14:paraId="75C869AE">
      <w:pPr>
        <w:rPr>
          <w:lang w:eastAsia="zh-CN"/>
        </w:rPr>
      </w:pPr>
    </w:p>
    <w:p w14:paraId="248B3977">
      <w:pPr>
        <w:pStyle w:val="5"/>
        <w:rPr>
          <w:lang w:eastAsia="zh-CN"/>
        </w:rPr>
      </w:pPr>
      <w:r>
        <w:rPr>
          <w:lang w:eastAsia="zh-CN"/>
        </w:rPr>
        <w:t>11. 2026丰台一模 第21题（主观题）</w:t>
      </w:r>
    </w:p>
    <w:p w14:paraId="0C284A73">
      <w:pPr>
        <w:spacing w:after="80"/>
        <w:rPr>
          <w:lang w:eastAsia="zh-CN"/>
        </w:rPr>
      </w:pPr>
      <w:r>
        <w:rPr>
          <w:b/>
          <w:color w:val="21574C"/>
          <w:lang w:eastAsia="zh-CN"/>
        </w:rPr>
        <w:t>【材料触发点】</w:t>
      </w:r>
      <w:r>
        <w:rPr>
          <w:lang w:eastAsia="zh-CN"/>
        </w:rPr>
        <w:t xml:space="preserve"> 材料【科学应变】部分：“面对发展中的结构性矛盾与系统性挑战，我们党以科学决策精准应对发展全局。从“四化在述”“东数西算”实现东部需求和西部优势相匹配，到建设统一大市场布局全国“一盘棋”，再到山水林田湖草沙一体化保护和系统治理”——把不同区域、不同领域整合为整体进行系统应对。</w:t>
      </w:r>
    </w:p>
    <w:p w14:paraId="00BCC472">
      <w:pPr>
        <w:spacing w:after="80"/>
        <w:rPr>
          <w:lang w:eastAsia="zh-CN"/>
        </w:rPr>
      </w:pPr>
      <w:r>
        <w:rPr>
          <w:b/>
          <w:color w:val="21574C"/>
          <w:lang w:eastAsia="zh-CN"/>
        </w:rPr>
        <w:t>【设问】</w:t>
      </w:r>
      <w:r>
        <w:rPr>
          <w:lang w:eastAsia="zh-CN"/>
        </w:rPr>
        <w:t xml:space="preserve"> 结合材料，综合运用所学，谈谈你对善于识变应变求变的理解。</w:t>
      </w:r>
    </w:p>
    <w:p w14:paraId="64C8F266">
      <w:pPr>
        <w:spacing w:after="80"/>
        <w:rPr>
          <w:lang w:eastAsia="zh-CN"/>
        </w:rPr>
      </w:pPr>
      <w:r>
        <w:rPr>
          <w:b/>
          <w:color w:val="21574C"/>
          <w:lang w:eastAsia="zh-CN"/>
        </w:rPr>
        <w:t>【为什么能想到】</w:t>
      </w:r>
      <w:r>
        <w:rPr>
          <w:lang w:eastAsia="zh-CN"/>
        </w:rPr>
        <w:t xml:space="preserve"> 材料【科学应变】用“东数西算”“统一大市场布局全国一盘棋”“山水林田湖草沙一体化保护和系统治理”三组关键短语呈现把局部整合为整体的系统应对。学生看到“一盘棋”“一体化保护和系统治理”这些表述时，应当从系统观念、系统优化角度作答。</w:t>
      </w:r>
    </w:p>
    <w:p w14:paraId="0C081A9C">
      <w:pPr>
        <w:spacing w:after="80"/>
        <w:rPr>
          <w:lang w:eastAsia="zh-CN"/>
        </w:rPr>
      </w:pPr>
      <w:r>
        <w:rPr>
          <w:b/>
          <w:color w:val="21574C"/>
          <w:lang w:eastAsia="zh-CN"/>
        </w:rPr>
        <w:t>【答案落点】</w:t>
      </w:r>
      <w:r>
        <w:rPr>
          <w:lang w:eastAsia="zh-CN"/>
        </w:rPr>
        <w:t xml:space="preserve"> 系统观念要求立足整体，统筹部分，把握整体功能大于部分功能之和。面对发展中的结构性矛盾和系统性挑战，党的应变决策强调“东数西算”让东部需求与西部优势相匹配、“统一大市场”布局全国一盘棋、山水林田湖草沙一体化保护和系统治理——以系统思维统筹识变应变求变三者关系，就能在前无古人的中国式现代化中把握战略主动，应对各类风险挑战。</w:t>
      </w:r>
    </w:p>
    <w:p w14:paraId="2DF192A9">
      <w:pPr>
        <w:rPr>
          <w:lang w:eastAsia="zh-CN"/>
        </w:rPr>
      </w:pPr>
    </w:p>
    <w:p w14:paraId="27943BE2">
      <w:pPr>
        <w:pStyle w:val="5"/>
        <w:rPr>
          <w:lang w:eastAsia="zh-CN"/>
        </w:rPr>
      </w:pPr>
      <w:r>
        <w:rPr>
          <w:lang w:eastAsia="zh-CN"/>
        </w:rPr>
        <w:t>12. 2026顺义一模 第16题（主观题）</w:t>
      </w:r>
    </w:p>
    <w:p w14:paraId="7CCA0272">
      <w:pPr>
        <w:spacing w:after="80"/>
        <w:rPr>
          <w:lang w:eastAsia="zh-CN"/>
        </w:rPr>
      </w:pPr>
      <w:r>
        <w:rPr>
          <w:b/>
          <w:color w:val="21574C"/>
          <w:lang w:eastAsia="zh-CN"/>
        </w:rPr>
        <w:t>【材料触发点】</w:t>
      </w:r>
      <w:r>
        <w:rPr>
          <w:lang w:eastAsia="zh-CN"/>
        </w:rPr>
        <w:t xml:space="preserve"> 材料：“班级管理中”“社会治理中”“个别国家违背国际公约、推行单边主义、破坏全球治理规则”——破窗效应在班级、社会、国际等不同治理系统中都需要通过制度、治理这一硬约束系统进行整体防范。</w:t>
      </w:r>
    </w:p>
    <w:p w14:paraId="6CCCDC34">
      <w:pPr>
        <w:spacing w:after="80"/>
        <w:rPr>
          <w:lang w:eastAsia="zh-CN"/>
        </w:rPr>
      </w:pPr>
      <w:r>
        <w:rPr>
          <w:b/>
          <w:color w:val="21574C"/>
          <w:lang w:eastAsia="zh-CN"/>
        </w:rPr>
        <w:t>【设问】</w:t>
      </w:r>
      <w:r>
        <w:rPr>
          <w:lang w:eastAsia="zh-CN"/>
        </w:rPr>
        <w:t xml:space="preserve"> 结合材料，运用《哲学与文化》知识，谈谈如何防范“破窗效应”的发生。</w:t>
      </w:r>
    </w:p>
    <w:p w14:paraId="0A289C6C">
      <w:pPr>
        <w:spacing w:after="80"/>
        <w:rPr>
          <w:lang w:eastAsia="zh-CN"/>
        </w:rPr>
      </w:pPr>
      <w:r>
        <w:rPr>
          <w:b/>
          <w:color w:val="21574C"/>
          <w:lang w:eastAsia="zh-CN"/>
        </w:rPr>
        <w:t>【为什么能想到】</w:t>
      </w:r>
      <w:r>
        <w:rPr>
          <w:lang w:eastAsia="zh-CN"/>
        </w:rPr>
        <w:t xml:space="preserve"> 材料从街角、地铁、班级、社会、国际五个层级把破窗效应放进治理系统中讨论，要求通过纪律、治理、约束这一硬性他律系统进行整体应对。学生看到“班级管理”“社会治理”“国际秩序”“有效约束和纠正”时，应当从系统观念、系统优化切入。</w:t>
      </w:r>
    </w:p>
    <w:p w14:paraId="53059381">
      <w:pPr>
        <w:spacing w:after="80"/>
        <w:rPr>
          <w:lang w:eastAsia="zh-CN"/>
        </w:rPr>
      </w:pPr>
      <w:r>
        <w:rPr>
          <w:b/>
          <w:color w:val="21574C"/>
          <w:lang w:eastAsia="zh-CN"/>
        </w:rPr>
        <w:t>【答案落点】</w:t>
      </w:r>
      <w:r>
        <w:rPr>
          <w:lang w:eastAsia="zh-CN"/>
        </w:rPr>
        <w:t xml:space="preserve"> 系统观念要求着眼整体、统筹部分。防范破窗效应需要在班级、社会、国际等各治理系统中以制度、纪律、规则这一硬约束系统对违纪、失序、违规进行及时纠正——把行为约束、监督管理、惩戒纠错有机整合进同一个治理系统，使整体治理功能大于各个分散环节之和，从而避免轻微失序在系统中扩散为普遍性问题。</w:t>
      </w:r>
    </w:p>
    <w:p w14:paraId="17F8A584">
      <w:pPr>
        <w:rPr>
          <w:lang w:eastAsia="zh-CN"/>
        </w:rPr>
      </w:pPr>
    </w:p>
    <w:p w14:paraId="38F270C7">
      <w:pPr>
        <w:pStyle w:val="5"/>
        <w:rPr>
          <w:lang w:eastAsia="zh-CN"/>
        </w:rPr>
      </w:pPr>
      <w:r>
        <w:rPr>
          <w:lang w:eastAsia="zh-CN"/>
        </w:rPr>
        <w:t>13. 2026石景山一模 第17题（主观题）</w:t>
      </w:r>
    </w:p>
    <w:p w14:paraId="47DD4222">
      <w:pPr>
        <w:spacing w:after="80"/>
        <w:rPr>
          <w:lang w:eastAsia="zh-CN"/>
        </w:rPr>
      </w:pPr>
      <w:r>
        <w:rPr>
          <w:b/>
          <w:color w:val="21574C"/>
          <w:lang w:eastAsia="zh-CN"/>
        </w:rPr>
        <w:t>【材料触发点】</w:t>
      </w:r>
      <w:r>
        <w:rPr>
          <w:lang w:eastAsia="zh-CN"/>
        </w:rPr>
        <w:t xml:space="preserve"> 材料中的“平衡”“辨证论治”“经络相互联系”“医德伦理”“不断完善创新”分别指向矛盾、具体问题具体分析、联系和系统优化、价值观、发展和文化传承。</w:t>
      </w:r>
    </w:p>
    <w:p w14:paraId="0E3EE2E7">
      <w:pPr>
        <w:spacing w:after="80"/>
        <w:rPr>
          <w:lang w:eastAsia="zh-CN"/>
        </w:rPr>
      </w:pPr>
      <w:r>
        <w:rPr>
          <w:b/>
          <w:color w:val="21574C"/>
          <w:lang w:eastAsia="zh-CN"/>
        </w:rPr>
        <w:t>【设问】</w:t>
      </w:r>
      <w:r>
        <w:rPr>
          <w:lang w:eastAsia="zh-CN"/>
        </w:rPr>
        <w:t xml:space="preserve"> 在中华传统文化的宝库中，中医药承载着中华民族几千年的健康理念及实践经验。材料写中医执中和谐、顺势利导，通过望闻问切四诊合参判断病因病性病理，辨证论治；秉持气血理论与脏腑经络理论，强调人体气血循环与平衡，认为人体内部器官通过经络相互联系；推崇“慈怀济世”“仁心仁术”，理论和技术不断完善。结合材料一，运用《哲学与文化》知识，分析中医药文化蕴含的博大智慧。</w:t>
      </w:r>
    </w:p>
    <w:p w14:paraId="1D937583">
      <w:pPr>
        <w:spacing w:after="80"/>
        <w:rPr>
          <w:lang w:eastAsia="zh-CN"/>
        </w:rPr>
      </w:pPr>
      <w:r>
        <w:rPr>
          <w:b/>
          <w:color w:val="21574C"/>
          <w:lang w:eastAsia="zh-CN"/>
        </w:rPr>
        <w:t>【为什么能想到】</w:t>
      </w:r>
      <w:r>
        <w:rPr>
          <w:lang w:eastAsia="zh-CN"/>
        </w:rPr>
        <w:t xml:space="preserve"> 中医药材料不是单纯介绍医学技术，而是把人体整体、个体病症、医德伦理和文化传承放在一起，说明它同时承载哲学智慧和文化价值。</w:t>
      </w:r>
    </w:p>
    <w:p w14:paraId="3D0FE1E8">
      <w:pPr>
        <w:spacing w:after="80"/>
        <w:rPr>
          <w:lang w:eastAsia="zh-CN"/>
        </w:rPr>
      </w:pPr>
      <w:r>
        <w:rPr>
          <w:b/>
          <w:color w:val="21574C"/>
          <w:lang w:eastAsia="zh-CN"/>
        </w:rPr>
        <w:t>【答案落点】</w:t>
      </w:r>
      <w:r>
        <w:rPr>
          <w:lang w:eastAsia="zh-CN"/>
        </w:rPr>
        <w:t xml:space="preserve"> 答题对立统一和具体问题具体分析，说明辨证论治要根据不同病症个性化治疗；写联系和系统优化，说明人体脏腑经络是有机整体；写文化传承和文化自信，说明中医药体现中华优秀传统文化的精神价值。</w:t>
      </w:r>
    </w:p>
    <w:p w14:paraId="255A476B">
      <w:pPr>
        <w:rPr>
          <w:lang w:eastAsia="zh-CN"/>
        </w:rPr>
      </w:pPr>
    </w:p>
    <w:p w14:paraId="137287F3">
      <w:pPr>
        <w:pStyle w:val="5"/>
        <w:rPr>
          <w:lang w:eastAsia="zh-CN"/>
        </w:rPr>
      </w:pPr>
      <w:r>
        <w:rPr>
          <w:lang w:eastAsia="zh-CN"/>
        </w:rPr>
        <w:t>14. 2026房山一模 第20题（主观题）</w:t>
      </w:r>
    </w:p>
    <w:p w14:paraId="2BD631F9">
      <w:pPr>
        <w:spacing w:after="80"/>
        <w:rPr>
          <w:lang w:eastAsia="zh-CN"/>
        </w:rPr>
      </w:pPr>
      <w:r>
        <w:rPr>
          <w:b/>
          <w:color w:val="21574C"/>
          <w:lang w:eastAsia="zh-CN"/>
        </w:rPr>
        <w:t>【材料触发点】</w:t>
      </w:r>
      <w:r>
        <w:rPr>
          <w:lang w:eastAsia="zh-CN"/>
        </w:rPr>
        <w:t xml:space="preserve"> 材料：“坚持依法治国和依规治党有机统一……进一步推动治党治国在体价值目标与运行机制上深度融合，有力地保障治党治国的系统性、整体性、协同性”——把党内法规体系与国家法律体系作为同一治理系统的两个相互依存的部分进行系统整合。</w:t>
      </w:r>
    </w:p>
    <w:p w14:paraId="5347D5E1">
      <w:pPr>
        <w:spacing w:after="80"/>
        <w:rPr>
          <w:lang w:eastAsia="zh-CN"/>
        </w:rPr>
      </w:pPr>
      <w:r>
        <w:rPr>
          <w:b/>
          <w:color w:val="21574C"/>
          <w:lang w:eastAsia="zh-CN"/>
        </w:rPr>
        <w:t>【设问】</w:t>
      </w:r>
      <w:r>
        <w:rPr>
          <w:lang w:eastAsia="zh-CN"/>
        </w:rPr>
        <w:t xml:space="preserve"> 结合材料，综合运用所学，谈谈你对“坚持依法治国和依规治党有机统一”的认识。</w:t>
      </w:r>
    </w:p>
    <w:p w14:paraId="05E4E9F7">
      <w:pPr>
        <w:spacing w:after="80"/>
        <w:rPr>
          <w:lang w:eastAsia="zh-CN"/>
        </w:rPr>
      </w:pPr>
      <w:r>
        <w:rPr>
          <w:b/>
          <w:color w:val="21574C"/>
          <w:lang w:eastAsia="zh-CN"/>
        </w:rPr>
        <w:t>【为什么能想到】</w:t>
      </w:r>
      <w:r>
        <w:rPr>
          <w:lang w:eastAsia="zh-CN"/>
        </w:rPr>
        <w:t xml:space="preserve"> 材料强调“治党治国在体价值目标与运行机制上深度融合”“系统性、整体性、协同性”，体现的就是把治党与治国作为一个有机系统进行整体优化。学生看到“有机统一”“深度融合”“系统性、整体性、协同性”这些表述时，应当从系统观念、系统优化角度作答。</w:t>
      </w:r>
    </w:p>
    <w:p w14:paraId="39F05850">
      <w:pPr>
        <w:spacing w:after="80"/>
        <w:rPr>
          <w:lang w:eastAsia="zh-CN"/>
        </w:rPr>
      </w:pPr>
      <w:r>
        <w:rPr>
          <w:b/>
          <w:color w:val="21574C"/>
          <w:lang w:eastAsia="zh-CN"/>
        </w:rPr>
        <w:t>【答案落点】</w:t>
      </w:r>
      <w:r>
        <w:rPr>
          <w:lang w:eastAsia="zh-CN"/>
        </w:rPr>
        <w:t xml:space="preserve"> 系统观念要求着眼整体、统筹部分、注重内部各要素的有机衔接，使整体功能大于部分功能之和。坚持依法治国和依规治党有机统一，把宪法法律和党内法规作为中国特色社会主义法治体系的有机组成部分，推动治党治国在价值目标与运行机制上深度融合，保障治理的系统性、整体性、协同性——这正是用系统观念把握党的领导、依法治国与依规治党之间关系的体现。</w:t>
      </w:r>
    </w:p>
    <w:p w14:paraId="5478B5A6">
      <w:pPr>
        <w:rPr>
          <w:lang w:eastAsia="zh-CN"/>
        </w:rPr>
      </w:pPr>
    </w:p>
    <w:p w14:paraId="35DD912C">
      <w:pPr>
        <w:pStyle w:val="5"/>
        <w:rPr>
          <w:lang w:eastAsia="zh-CN"/>
        </w:rPr>
      </w:pPr>
      <w:r>
        <w:rPr>
          <w:lang w:eastAsia="zh-CN"/>
        </w:rPr>
        <w:t>15. 2026石景山一模 第21题（主观题）</w:t>
      </w:r>
    </w:p>
    <w:p w14:paraId="10172618">
      <w:pPr>
        <w:spacing w:after="80"/>
        <w:rPr>
          <w:lang w:eastAsia="zh-CN"/>
        </w:rPr>
      </w:pPr>
      <w:r>
        <w:rPr>
          <w:b/>
          <w:color w:val="21574C"/>
          <w:lang w:eastAsia="zh-CN"/>
        </w:rPr>
        <w:t>【材料触发点】</w:t>
      </w:r>
      <w:r>
        <w:rPr>
          <w:lang w:eastAsia="zh-CN"/>
        </w:rPr>
        <w:t xml:space="preserve"> 材料：“编纂生态环境法典是以习近平同志为核心的党中央部署的重大政治任务和立法任务……该法典具有以下几个特点”，并在【第一特点】部分突出“整合重构分散的生态环境单行法、形成逻辑严谨的法律体系、消除法律重叠与矛盾”——把分散单行法系统优化为完整法典。</w:t>
      </w:r>
    </w:p>
    <w:p w14:paraId="631D29C7">
      <w:pPr>
        <w:spacing w:after="80"/>
        <w:rPr>
          <w:lang w:eastAsia="zh-CN"/>
        </w:rPr>
      </w:pPr>
      <w:r>
        <w:rPr>
          <w:b/>
          <w:color w:val="21574C"/>
          <w:lang w:eastAsia="zh-CN"/>
        </w:rPr>
        <w:t>【设问】</w:t>
      </w:r>
      <w:r>
        <w:rPr>
          <w:lang w:eastAsia="zh-CN"/>
        </w:rPr>
        <w:t xml:space="preserve"> 从中国乃至世界环境法典编纂的历史看，《中华人民共和国生态环境法典》具有非常重要的创新意义。结合材料，综合运用所学，谈谈你的理解。</w:t>
      </w:r>
    </w:p>
    <w:p w14:paraId="70D8A6EF">
      <w:pPr>
        <w:spacing w:after="80"/>
        <w:rPr>
          <w:lang w:eastAsia="zh-CN"/>
        </w:rPr>
      </w:pPr>
      <w:r>
        <w:rPr>
          <w:b/>
          <w:color w:val="21574C"/>
          <w:lang w:eastAsia="zh-CN"/>
        </w:rPr>
        <w:t>【为什么能想到】</w:t>
      </w:r>
      <w:r>
        <w:rPr>
          <w:lang w:eastAsia="zh-CN"/>
        </w:rPr>
        <w:t xml:space="preserve"> 材料介绍生态环境法典将山水林田湖草沙、污染防治、绿色发展等多领域整合为一部法典——这是把局部要素优化为整体的系统过程。学生看到“整合”“重构”“全要素全过程规范”“系统性整体性”时，应当从系统观念、系统优化角度作答。</w:t>
      </w:r>
    </w:p>
    <w:p w14:paraId="42891164">
      <w:pPr>
        <w:spacing w:after="80"/>
        <w:rPr>
          <w:lang w:eastAsia="zh-CN"/>
        </w:rPr>
      </w:pPr>
      <w:r>
        <w:rPr>
          <w:b/>
          <w:color w:val="21574C"/>
          <w:lang w:eastAsia="zh-CN"/>
        </w:rPr>
        <w:t>【答案落点】</w:t>
      </w:r>
      <w:r>
        <w:rPr>
          <w:lang w:eastAsia="zh-CN"/>
        </w:rPr>
        <w:t xml:space="preserve"> 系统观念要求立足整体、统筹部分，把握整体功能大于部分功能之和。《生态环境法典》通过整合重构原本分散的生态环境单行法，把山水林田湖草沙、污染防治、绿色低碳发展等领域纳入同一法律体系，消除法律重叠与矛盾，形成逻辑严谨、系统完整的法律体系——这种系统优化构成了法典化的创新意义。</w:t>
      </w:r>
    </w:p>
    <w:p w14:paraId="1F6CF8D4">
      <w:pPr>
        <w:rPr>
          <w:lang w:eastAsia="zh-CN"/>
        </w:rPr>
      </w:pPr>
    </w:p>
    <w:p w14:paraId="3292AC24">
      <w:pPr>
        <w:pStyle w:val="5"/>
        <w:rPr>
          <w:lang w:eastAsia="zh-CN"/>
        </w:rPr>
      </w:pPr>
      <w:r>
        <w:rPr>
          <w:lang w:eastAsia="zh-CN"/>
        </w:rPr>
        <w:t>16. 2026门头沟一模 第21题（主观题）</w:t>
      </w:r>
    </w:p>
    <w:p w14:paraId="3FE2B3B9">
      <w:pPr>
        <w:spacing w:after="80"/>
        <w:rPr>
          <w:lang w:eastAsia="zh-CN"/>
        </w:rPr>
      </w:pPr>
      <w:r>
        <w:rPr>
          <w:b/>
          <w:color w:val="21574C"/>
          <w:lang w:eastAsia="zh-CN"/>
        </w:rPr>
        <w:t>【材料触发点】</w:t>
      </w:r>
      <w:r>
        <w:rPr>
          <w:lang w:eastAsia="zh-CN"/>
        </w:rPr>
        <w:t xml:space="preserve"> 材料一：“制定和实施了14个五年规划（计划），一棒接着一棒跑”“当代世界最具特色、最为有效的国家治理模式之一”——把经济、社会、生态、对外关系等领域纳入五年规划这一系统进行整体谋划。</w:t>
      </w:r>
    </w:p>
    <w:p w14:paraId="7715A775">
      <w:pPr>
        <w:spacing w:after="80"/>
        <w:rPr>
          <w:lang w:eastAsia="zh-CN"/>
        </w:rPr>
      </w:pPr>
      <w:r>
        <w:rPr>
          <w:b/>
          <w:color w:val="21574C"/>
          <w:lang w:eastAsia="zh-CN"/>
        </w:rPr>
        <w:t>【设问】</w:t>
      </w:r>
      <w:r>
        <w:rPr>
          <w:lang w:eastAsia="zh-CN"/>
        </w:rPr>
        <w:t xml:space="preserve"> 结合材料，综合运用所学，谈谈中国为何能为世界提供宝贵的确定性。</w:t>
      </w:r>
    </w:p>
    <w:p w14:paraId="14C618E3">
      <w:pPr>
        <w:spacing w:after="80"/>
        <w:rPr>
          <w:lang w:eastAsia="zh-CN"/>
        </w:rPr>
      </w:pPr>
      <w:r>
        <w:rPr>
          <w:b/>
          <w:color w:val="21574C"/>
          <w:lang w:eastAsia="zh-CN"/>
        </w:rPr>
        <w:t>【为什么能想到】</w:t>
      </w:r>
      <w:r>
        <w:rPr>
          <w:lang w:eastAsia="zh-CN"/>
        </w:rPr>
        <w:t xml:space="preserve"> 材料中“14个五年规划”“一棒接着一棒”“最具特色最为有效的国家治理模式之一”强调中国治理是把多领域、多周期、多要素整合起来的系统性安排。学生看到“14个五年规划接续”“国家治理模式”这些表述时，应当从系统观念、系统优化角度作答。</w:t>
      </w:r>
    </w:p>
    <w:p w14:paraId="0EB566CD">
      <w:pPr>
        <w:spacing w:after="80"/>
        <w:rPr>
          <w:lang w:eastAsia="zh-CN"/>
        </w:rPr>
      </w:pPr>
      <w:r>
        <w:rPr>
          <w:b/>
          <w:color w:val="21574C"/>
          <w:lang w:eastAsia="zh-CN"/>
        </w:rPr>
        <w:t>【答案落点】</w:t>
      </w:r>
      <w:r>
        <w:rPr>
          <w:lang w:eastAsia="zh-CN"/>
        </w:rPr>
        <w:t xml:space="preserve"> 系统观念要求着眼整体、统筹部分、注重内部要素的有机衔接，使整体功能大于部分功能之和。中国通过14个五年规划“一棒接着一棒跑”，把经济、社会、生态、安全、对外开放等领域有机整合为一个系统性国家治理模式——这种用系统观念把握长期发展方向、统筹各领域协同推进的科学治理，使中国能为世界提供穿越经济周期的宝贵确定性。</w:t>
      </w:r>
    </w:p>
    <w:p w14:paraId="60359200">
      <w:pPr>
        <w:rPr>
          <w:lang w:eastAsia="zh-CN"/>
        </w:rPr>
      </w:pPr>
    </w:p>
    <w:p w14:paraId="022EE771">
      <w:pPr>
        <w:pStyle w:val="5"/>
        <w:rPr>
          <w:lang w:eastAsia="zh-CN"/>
        </w:rPr>
      </w:pPr>
      <w:r>
        <w:rPr>
          <w:lang w:eastAsia="zh-CN"/>
        </w:rPr>
        <w:t>17. 2026石景山一模 第17题第（1）问（主观题）</w:t>
      </w:r>
    </w:p>
    <w:p w14:paraId="5C717A91">
      <w:pPr>
        <w:spacing w:after="80"/>
        <w:rPr>
          <w:lang w:eastAsia="zh-CN"/>
        </w:rPr>
      </w:pPr>
      <w:r>
        <w:rPr>
          <w:b/>
          <w:color w:val="21574C"/>
          <w:lang w:eastAsia="zh-CN"/>
        </w:rPr>
        <w:t>【材料触发点】</w:t>
      </w:r>
      <w:r>
        <w:rPr>
          <w:lang w:eastAsia="zh-CN"/>
        </w:rPr>
        <w:t xml:space="preserve"> 材料：“秉持气血理论与脏腑经络理论，强调人体的气血循环与平衡，认为人体内部器官通过经络相互联系，通过调理脏腑功能来维持身体健康”——把人体视为脏腑相互联系的有机整体。</w:t>
      </w:r>
    </w:p>
    <w:p w14:paraId="08780671">
      <w:pPr>
        <w:spacing w:after="80"/>
        <w:rPr>
          <w:lang w:eastAsia="zh-CN"/>
        </w:rPr>
      </w:pPr>
      <w:r>
        <w:rPr>
          <w:b/>
          <w:color w:val="21574C"/>
          <w:lang w:eastAsia="zh-CN"/>
        </w:rPr>
        <w:t>【设问】</w:t>
      </w:r>
      <w:r>
        <w:rPr>
          <w:lang w:eastAsia="zh-CN"/>
        </w:rPr>
        <w:t xml:space="preserve"> 结合材料一，运用《哲学与文化》知识，分析中医药文化蕴含的博大智慧。</w:t>
      </w:r>
    </w:p>
    <w:p w14:paraId="7F9BC788">
      <w:pPr>
        <w:spacing w:after="80"/>
        <w:rPr>
          <w:lang w:eastAsia="zh-CN"/>
        </w:rPr>
      </w:pPr>
      <w:r>
        <w:rPr>
          <w:b/>
          <w:color w:val="21574C"/>
          <w:lang w:eastAsia="zh-CN"/>
        </w:rPr>
        <w:t>【为什么能想到】</w:t>
      </w:r>
      <w:r>
        <w:rPr>
          <w:lang w:eastAsia="zh-CN"/>
        </w:rPr>
        <w:t xml:space="preserve"> 材料原文“人体内部器官通过经络相互联系”“调理脏腑功能来维持身体健康”就是把人体作为系统、把脏腑作为子要素、通过经络这一联系网络维持整体功能。学生看到“通过经络相互联系”“调理脏腑”时，应当从系统观念、系统优化角度作答。</w:t>
      </w:r>
    </w:p>
    <w:p w14:paraId="1642AC3D">
      <w:pPr>
        <w:spacing w:after="80"/>
        <w:rPr>
          <w:lang w:eastAsia="zh-CN"/>
        </w:rPr>
      </w:pPr>
      <w:r>
        <w:rPr>
          <w:b/>
          <w:color w:val="21574C"/>
          <w:lang w:eastAsia="zh-CN"/>
        </w:rPr>
        <w:t>【答案落点】</w:t>
      </w:r>
      <w:r>
        <w:rPr>
          <w:lang w:eastAsia="zh-CN"/>
        </w:rPr>
        <w:t xml:space="preserve"> 系统观念要求着眼整体、统筹部分。中医以气血、脏腑、经络理论看待人体，认为脏腑通过经络相互联系，构成一个相互依存的有机系统；通过调理脏腑功能来维持气血平衡、维护整体健康——这种立足整体、统筹部分、注重内部有机衔接的系统优化思路，正是中医药文化博大智慧的重要体现。</w:t>
      </w:r>
    </w:p>
    <w:p w14:paraId="16D64EFE">
      <w:pPr>
        <w:rPr>
          <w:lang w:eastAsia="zh-CN"/>
        </w:rPr>
      </w:pPr>
    </w:p>
    <w:p w14:paraId="36A12DE8">
      <w:pPr>
        <w:pStyle w:val="5"/>
        <w:rPr>
          <w:lang w:eastAsia="zh-CN"/>
        </w:rPr>
      </w:pPr>
      <w:r>
        <w:rPr>
          <w:lang w:eastAsia="zh-CN"/>
        </w:rPr>
        <w:t>18. 2026房山一模 第18题第（1）问（主观题）</w:t>
      </w:r>
    </w:p>
    <w:p w14:paraId="606AE9A2">
      <w:pPr>
        <w:spacing w:after="80"/>
      </w:pPr>
      <w:r>
        <w:rPr>
          <w:b/>
          <w:color w:val="21574C"/>
          <w:lang w:eastAsia="zh-CN"/>
        </w:rPr>
        <w:t>【材料触发点】</w:t>
      </w:r>
      <w:r>
        <w:rPr>
          <w:lang w:eastAsia="zh-CN"/>
        </w:rPr>
        <w:t xml:space="preserve"> “系统治理：统筹产业、能源、交通、用地四大结构调整，推进工业减排、机动车清洁化、扬尘精细化管控、散煤清零、多污染物协同控制。</w:t>
      </w:r>
      <w:r>
        <w:t>”。</w:t>
      </w:r>
    </w:p>
    <w:p w14:paraId="0091C937">
      <w:pPr>
        <w:spacing w:after="80"/>
        <w:rPr>
          <w:lang w:eastAsia="zh-CN"/>
        </w:rPr>
      </w:pPr>
      <w:r>
        <w:rPr>
          <w:b/>
          <w:color w:val="21574C"/>
          <w:lang w:eastAsia="zh-CN"/>
        </w:rPr>
        <w:t>【设问】</w:t>
      </w:r>
      <w:r>
        <w:rPr>
          <w:lang w:eastAsia="zh-CN"/>
        </w:rPr>
        <w:t xml:space="preserve"> 结合材料一，运用辩证思维方法，分析北京是如何通过科学治理实现“常态蓝天”的。（6分）。</w:t>
      </w:r>
    </w:p>
    <w:p w14:paraId="73E102E4">
      <w:pPr>
        <w:spacing w:after="80"/>
        <w:rPr>
          <w:lang w:eastAsia="zh-CN"/>
        </w:rPr>
      </w:pPr>
      <w:r>
        <w:rPr>
          <w:b/>
          <w:color w:val="21574C"/>
          <w:lang w:eastAsia="zh-CN"/>
        </w:rPr>
        <w:t>【为什么能想到】</w:t>
      </w:r>
      <w:r>
        <w:rPr>
          <w:lang w:eastAsia="zh-CN"/>
        </w:rPr>
        <w:t xml:space="preserve"> 空气质量不是单一污染源决定的，而是产业结构、能源结构、交通结构、用地结构和多种污染物共同作用的结果。材料强调“统筹”“协同”，正是把各部分放到整体系统中优化。</w:t>
      </w:r>
    </w:p>
    <w:p w14:paraId="1A38E2B6">
      <w:pPr>
        <w:spacing w:after="80"/>
        <w:rPr>
          <w:lang w:eastAsia="zh-CN"/>
        </w:rPr>
      </w:pPr>
      <w:r>
        <w:rPr>
          <w:b/>
          <w:color w:val="21574C"/>
          <w:lang w:eastAsia="zh-CN"/>
        </w:rPr>
        <w:t>【答案落点】</w:t>
      </w:r>
      <w:r>
        <w:rPr>
          <w:lang w:eastAsia="zh-CN"/>
        </w:rPr>
        <w:t xml:space="preserve"> 北京通过科学治理实现“常态蓝天”，首先在于坚持系统治理和系统优化，统筹四大结构调整、多污染物协同控制，使各治理环节形成合力，推动空气质量整体改善。</w:t>
      </w:r>
    </w:p>
    <w:p w14:paraId="135E2521">
      <w:pPr>
        <w:rPr>
          <w:lang w:eastAsia="zh-CN"/>
        </w:rPr>
      </w:pPr>
    </w:p>
    <w:p w14:paraId="1DC321A1">
      <w:pPr>
        <w:pStyle w:val="5"/>
        <w:rPr>
          <w:lang w:eastAsia="zh-CN"/>
        </w:rPr>
      </w:pPr>
      <w:r>
        <w:rPr>
          <w:lang w:eastAsia="zh-CN"/>
        </w:rPr>
        <w:t>19. 2026通州期末 第21题（主观题）</w:t>
      </w:r>
    </w:p>
    <w:p w14:paraId="61EDF1A2">
      <w:pPr>
        <w:spacing w:after="80"/>
        <w:rPr>
          <w:lang w:eastAsia="zh-CN"/>
        </w:rPr>
      </w:pPr>
      <w:r>
        <w:rPr>
          <w:b/>
          <w:color w:val="21574C"/>
          <w:lang w:eastAsia="zh-CN"/>
        </w:rPr>
        <w:t>【材料触发点】</w:t>
      </w:r>
      <w:r>
        <w:rPr>
          <w:lang w:eastAsia="zh-CN"/>
        </w:rPr>
        <w:t xml:space="preserve"> 党中央统揽全局；以开放促改革促发展；中亚峰会、“一带一路”、进博会等国内国际联动。</w:t>
      </w:r>
    </w:p>
    <w:p w14:paraId="005BAD05">
      <w:pPr>
        <w:spacing w:after="80"/>
        <w:rPr>
          <w:lang w:eastAsia="zh-CN"/>
        </w:rPr>
      </w:pPr>
      <w:r>
        <w:rPr>
          <w:b/>
          <w:color w:val="21574C"/>
          <w:lang w:eastAsia="zh-CN"/>
        </w:rPr>
        <w:t>【设问】</w:t>
      </w:r>
      <w:r>
        <w:rPr>
          <w:lang w:eastAsia="zh-CN"/>
        </w:rPr>
        <w:t xml:space="preserve"> 结合材料，综合运用所学，阐释我国是如何为中国式现代化建设谱写宏伟篇章的。</w:t>
      </w:r>
    </w:p>
    <w:p w14:paraId="58095223">
      <w:pPr>
        <w:spacing w:after="80"/>
        <w:rPr>
          <w:lang w:eastAsia="zh-CN"/>
        </w:rPr>
      </w:pPr>
      <w:r>
        <w:rPr>
          <w:b/>
          <w:color w:val="21574C"/>
          <w:lang w:eastAsia="zh-CN"/>
        </w:rPr>
        <w:t>【为什么能想到】</w:t>
      </w:r>
      <w:r>
        <w:rPr>
          <w:lang w:eastAsia="zh-CN"/>
        </w:rPr>
        <w:t xml:space="preserve"> 材料里“十四五”成绩不是某一战线孤立做出，而是党中央统揽全局，以开放促改革促发展，借中亚峰会、“一带一路”高峰论坛、进博会等把改革、开放、科技、民生、对外合作多方面国内国际联动推进。这是把整体与部分、各方面相互联系自觉运用到现代化建设中，因此能想到“联系观/系统观念”。</w:t>
      </w:r>
    </w:p>
    <w:p w14:paraId="78A0E0D4">
      <w:pPr>
        <w:spacing w:after="80"/>
        <w:rPr>
          <w:lang w:eastAsia="zh-CN"/>
        </w:rPr>
      </w:pPr>
      <w:r>
        <w:rPr>
          <w:b/>
          <w:color w:val="21574C"/>
          <w:lang w:eastAsia="zh-CN"/>
        </w:rPr>
        <w:t>【答案落点】</w:t>
      </w:r>
      <w:r>
        <w:rPr>
          <w:lang w:eastAsia="zh-CN"/>
        </w:rPr>
        <w:t xml:space="preserve"> 谱写中国式现代化篇章，要坚持联系观与系统观念，统筹改革、开放、创新、民生等多领域，推动国内国际联动发展。</w:t>
      </w:r>
    </w:p>
    <w:p w14:paraId="4EDE249E">
      <w:pPr>
        <w:rPr>
          <w:lang w:eastAsia="zh-CN"/>
        </w:rPr>
      </w:pPr>
    </w:p>
    <w:p w14:paraId="3B2FA820">
      <w:pPr>
        <w:pStyle w:val="4"/>
        <w:rPr>
          <w:lang w:eastAsia="zh-CN"/>
        </w:rPr>
      </w:pPr>
      <w:bookmarkStart w:id="13" w:name="_Toc228624419"/>
      <w:r>
        <w:rPr>
          <w:lang w:eastAsia="zh-CN"/>
        </w:rPr>
        <w:t>发展的观点 / 发展的普遍性</w:t>
      </w:r>
      <w:bookmarkEnd w:id="13"/>
    </w:p>
    <w:p w14:paraId="2E51AE97">
      <w:pPr>
        <w:pStyle w:val="5"/>
        <w:rPr>
          <w:lang w:eastAsia="zh-CN"/>
        </w:rPr>
      </w:pPr>
      <w:r>
        <w:rPr>
          <w:lang w:eastAsia="zh-CN"/>
        </w:rPr>
        <w:t>1. 2026海淀一模 第16题（主观题）</w:t>
      </w:r>
    </w:p>
    <w:p w14:paraId="0EA39DF7">
      <w:pPr>
        <w:spacing w:after="80"/>
        <w:rPr>
          <w:lang w:eastAsia="zh-CN"/>
        </w:rPr>
      </w:pPr>
      <w:r>
        <w:rPr>
          <w:b/>
          <w:color w:val="21574C"/>
          <w:lang w:eastAsia="zh-CN"/>
        </w:rPr>
        <w:t>【材料触发点】</w:t>
      </w:r>
      <w:r>
        <w:rPr>
          <w:lang w:eastAsia="zh-CN"/>
        </w:rPr>
        <w:t xml:space="preserve"> “社会大发展、大变革的时代，也是人文学科推陈出新的时代”；“面对技术进步带来的社会巨变，人们迫切需要新的思想活力”。</w:t>
      </w:r>
    </w:p>
    <w:p w14:paraId="35EFCEAB">
      <w:pPr>
        <w:spacing w:after="80"/>
        <w:rPr>
          <w:lang w:eastAsia="zh-CN"/>
        </w:rPr>
      </w:pPr>
      <w:r>
        <w:rPr>
          <w:b/>
          <w:color w:val="21574C"/>
          <w:lang w:eastAsia="zh-CN"/>
        </w:rPr>
        <w:t>【设问】</w:t>
      </w:r>
      <w:r>
        <w:rPr>
          <w:lang w:eastAsia="zh-CN"/>
        </w:rPr>
        <w:t xml:space="preserve"> 有人说，人文学科在人工智能时代具有不可替代的价值。结合材料，运用《哲学与文化》知识，谈谈对这一观点的认识。</w:t>
      </w:r>
    </w:p>
    <w:p w14:paraId="4BD849F7">
      <w:pPr>
        <w:spacing w:after="80"/>
        <w:rPr>
          <w:lang w:eastAsia="zh-CN"/>
        </w:rPr>
      </w:pPr>
      <w:r>
        <w:rPr>
          <w:b/>
          <w:color w:val="21574C"/>
          <w:lang w:eastAsia="zh-CN"/>
        </w:rPr>
        <w:t>【为什么能想到】</w:t>
      </w:r>
      <w:r>
        <w:rPr>
          <w:lang w:eastAsia="zh-CN"/>
        </w:rPr>
        <w:t xml:space="preserve"> 材料把人文学科放进历史发展过程里看：春秋战国、文艺复兴这类社会大变革都推动人文学科推陈出新，人工智能时代的技术巨变也会提出新的思想问题，这正体现事物在变化发展中产生新要求。</w:t>
      </w:r>
    </w:p>
    <w:p w14:paraId="439A6C63">
      <w:pPr>
        <w:spacing w:after="80"/>
        <w:rPr>
          <w:lang w:eastAsia="zh-CN"/>
        </w:rPr>
      </w:pPr>
      <w:r>
        <w:rPr>
          <w:b/>
          <w:color w:val="21574C"/>
          <w:lang w:eastAsia="zh-CN"/>
        </w:rPr>
        <w:t>【答案落点】</w:t>
      </w:r>
      <w:r>
        <w:rPr>
          <w:lang w:eastAsia="zh-CN"/>
        </w:rPr>
        <w:t xml:space="preserve"> 因为发展具有普遍性，人工智能时代不是人文学科过时的时代，而是人文学科在新技术变革中继续推陈出新的时代；它要回应新的价值冲突、伦理风险和人的意义问题，所以仍具有不可替代价值。</w:t>
      </w:r>
    </w:p>
    <w:p w14:paraId="163CDBC6">
      <w:pPr>
        <w:rPr>
          <w:lang w:eastAsia="zh-CN"/>
        </w:rPr>
      </w:pPr>
    </w:p>
    <w:p w14:paraId="37C7EB2F">
      <w:pPr>
        <w:pStyle w:val="5"/>
        <w:rPr>
          <w:lang w:eastAsia="zh-CN"/>
        </w:rPr>
      </w:pPr>
      <w:r>
        <w:rPr>
          <w:lang w:eastAsia="zh-CN"/>
        </w:rPr>
        <w:t>2. 2025海淀一模 第22题（主观题）</w:t>
      </w:r>
    </w:p>
    <w:p w14:paraId="0B964305">
      <w:pPr>
        <w:spacing w:after="80"/>
        <w:rPr>
          <w:lang w:eastAsia="zh-CN"/>
        </w:rPr>
      </w:pPr>
      <w:r>
        <w:rPr>
          <w:b/>
          <w:color w:val="21574C"/>
          <w:lang w:eastAsia="zh-CN"/>
        </w:rPr>
        <w:t>【材料触发点】</w:t>
      </w:r>
      <w:r>
        <w:rPr>
          <w:lang w:eastAsia="zh-CN"/>
        </w:rPr>
        <w:t xml:space="preserve"> 材料明确要求“加强前瞻性思考、全局性谋划、整体性推进”，并把以中国式现代化全面推进中华民族伟大复兴定位为新时代新征程的发展任务。</w:t>
      </w:r>
    </w:p>
    <w:p w14:paraId="1E95BB3C">
      <w:pPr>
        <w:spacing w:after="80"/>
        <w:rPr>
          <w:lang w:eastAsia="zh-CN"/>
        </w:rPr>
      </w:pPr>
      <w:r>
        <w:rPr>
          <w:b/>
          <w:color w:val="21574C"/>
          <w:lang w:eastAsia="zh-CN"/>
        </w:rPr>
        <w:t>【设问】</w:t>
      </w:r>
      <w:r>
        <w:rPr>
          <w:lang w:eastAsia="zh-CN"/>
        </w:rPr>
        <w:t xml:space="preserve"> 从上述重大论断中选择一个，综合运用所学，阐释“系统观念是具有基础性的思想和工作方法”。</w:t>
      </w:r>
    </w:p>
    <w:p w14:paraId="713CAAE9">
      <w:pPr>
        <w:spacing w:after="80"/>
        <w:rPr>
          <w:lang w:eastAsia="zh-CN"/>
        </w:rPr>
      </w:pPr>
      <w:r>
        <w:rPr>
          <w:b/>
          <w:color w:val="21574C"/>
          <w:lang w:eastAsia="zh-CN"/>
        </w:rPr>
        <w:t>【为什么能想到】</w:t>
      </w:r>
      <w:r>
        <w:rPr>
          <w:lang w:eastAsia="zh-CN"/>
        </w:rPr>
        <w:t xml:space="preserve"> “前瞻性思考”“新时代新征程”“全面推进中华民族伟大复兴”都把所选论断对象（改革、依法治国、中国式现代化、新发展理念）放在不断向前发展的过程中加以把握。学生看到“前瞻性”“新征程”这种时间维度的措辞时，就应当想到辩证法的发展观：事物是不断发展的，要用发展的观点看问题，做工作要从事物发展的全过程、长远趋势出发，而不能就事论事。</w:t>
      </w:r>
    </w:p>
    <w:p w14:paraId="3F759CBD">
      <w:pPr>
        <w:spacing w:after="80"/>
        <w:rPr>
          <w:lang w:eastAsia="zh-CN"/>
        </w:rPr>
      </w:pPr>
      <w:r>
        <w:rPr>
          <w:b/>
          <w:color w:val="21574C"/>
          <w:lang w:eastAsia="zh-CN"/>
        </w:rPr>
        <w:t>【答案落点】</w:t>
      </w:r>
      <w:r>
        <w:rPr>
          <w:lang w:eastAsia="zh-CN"/>
        </w:rPr>
        <w:t xml:space="preserve"> 以中国式现代化（或全面深化改革等）为例：它是一个不断展开、不断推进的发展过程，新时代新征程不断提出新任务、新要求；坚持系统观念意味着用发展的观点把当前任务放在长远过程中谋划，加强前瞻性思考、整体性推进，使各阶段、各领域的工作前后衔接、相互促进；这正体现了辩证法发展的观点的要求，所以系统观念是具有基础性的思想和工作方法。</w:t>
      </w:r>
    </w:p>
    <w:p w14:paraId="1E0ACE50">
      <w:pPr>
        <w:rPr>
          <w:lang w:eastAsia="zh-CN"/>
        </w:rPr>
      </w:pPr>
    </w:p>
    <w:p w14:paraId="1F9989C3">
      <w:pPr>
        <w:pStyle w:val="5"/>
        <w:rPr>
          <w:lang w:eastAsia="zh-CN"/>
        </w:rPr>
      </w:pPr>
      <w:r>
        <w:rPr>
          <w:lang w:eastAsia="zh-CN"/>
        </w:rPr>
        <w:t>3. 2025海淀二模 第16题（主观题）</w:t>
      </w:r>
    </w:p>
    <w:p w14:paraId="6046C83E">
      <w:pPr>
        <w:spacing w:after="80"/>
        <w:rPr>
          <w:lang w:eastAsia="zh-CN"/>
        </w:rPr>
      </w:pPr>
      <w:r>
        <w:rPr>
          <w:b/>
          <w:color w:val="21574C"/>
          <w:lang w:eastAsia="zh-CN"/>
        </w:rPr>
        <w:t>【材料触发点】</w:t>
      </w:r>
      <w:r>
        <w:rPr>
          <w:lang w:eastAsia="zh-CN"/>
        </w:rPr>
        <w:t xml:space="preserve"> 网友“实现梦想”指出：记忆是人类开展思维活动的内容与基底，人类的创造力和灵感往往来自于充足的知识积累，缺乏知识储备的思维创新如同“无米之炊”。</w:t>
      </w:r>
    </w:p>
    <w:p w14:paraId="167CDA87">
      <w:pPr>
        <w:spacing w:after="80"/>
        <w:rPr>
          <w:lang w:eastAsia="zh-CN"/>
        </w:rPr>
      </w:pPr>
      <w:r>
        <w:rPr>
          <w:b/>
          <w:color w:val="21574C"/>
          <w:lang w:eastAsia="zh-CN"/>
        </w:rPr>
        <w:t>【设问】</w:t>
      </w:r>
      <w:r>
        <w:rPr>
          <w:lang w:eastAsia="zh-CN"/>
        </w:rPr>
        <w:t xml:space="preserve"> 在获取信息易如反掌的时代，我们还需要记忆大量知识吗？……结合材料或个人体验，运用《哲学与文化》知识，谈谈你的看法。</w:t>
      </w:r>
    </w:p>
    <w:p w14:paraId="4ED82504">
      <w:pPr>
        <w:spacing w:after="80"/>
        <w:rPr>
          <w:lang w:eastAsia="zh-CN"/>
        </w:rPr>
      </w:pPr>
      <w:r>
        <w:rPr>
          <w:b/>
          <w:color w:val="21574C"/>
          <w:lang w:eastAsia="zh-CN"/>
        </w:rPr>
        <w:t>【为什么能想到】</w:t>
      </w:r>
      <w:r>
        <w:rPr>
          <w:lang w:eastAsia="zh-CN"/>
        </w:rPr>
        <w:t xml:space="preserve"> “充足的知识积累—创造力和灵感的迸发”这一表述，正是从“量的积累”到“质的飞跃”的典型情境。学生看到“积累—创新”“无米之炊”的对比时，就应当想到量变是质变的前提和基础——没有日积月累的知识储备，就没有思维创新的飞跃；同时记忆并不是简单堆积旧知识，而是辩证否定（扬弃）——保留有价值的内容、克服过时和错误的内容，在与新知识的联结中获得新发展。</w:t>
      </w:r>
    </w:p>
    <w:p w14:paraId="5510D83A">
      <w:pPr>
        <w:spacing w:after="80"/>
        <w:rPr>
          <w:lang w:eastAsia="zh-CN"/>
        </w:rPr>
      </w:pPr>
      <w:r>
        <w:rPr>
          <w:b/>
          <w:color w:val="21574C"/>
          <w:lang w:eastAsia="zh-CN"/>
        </w:rPr>
        <w:t>【答案落点】</w:t>
      </w:r>
      <w:r>
        <w:rPr>
          <w:lang w:eastAsia="zh-CN"/>
        </w:rPr>
        <w:t xml:space="preserve"> 量变是质变的前提和基础，没有量的积累就没有质的飞跃。记忆大量知识是人类创造力和灵感得以迸发的量变积累过程，缺乏知识储备的思维创新如同“无米之炊”，因此必须重视记忆这一知识积累过程。辩证否定的实质是扬弃，是联系的环节、发展的环节——记忆不是机械保留全部信息，而是在新的实践和思考中保留有价值的、克服过时的，在新旧知识的联结中实现自我发展。所以在AI时代我们仍需要记忆大量知识。</w:t>
      </w:r>
    </w:p>
    <w:p w14:paraId="024417BE">
      <w:pPr>
        <w:rPr>
          <w:lang w:eastAsia="zh-CN"/>
        </w:rPr>
      </w:pPr>
    </w:p>
    <w:p w14:paraId="094F925E">
      <w:pPr>
        <w:pStyle w:val="5"/>
        <w:rPr>
          <w:lang w:eastAsia="zh-CN"/>
        </w:rPr>
      </w:pPr>
      <w:r>
        <w:rPr>
          <w:lang w:eastAsia="zh-CN"/>
        </w:rPr>
        <w:t>4. 2024海淀一模 第16题（主观题）</w:t>
      </w:r>
    </w:p>
    <w:p w14:paraId="4CAED86C">
      <w:pPr>
        <w:spacing w:after="80"/>
        <w:rPr>
          <w:lang w:eastAsia="zh-CN"/>
        </w:rPr>
      </w:pPr>
      <w:r>
        <w:rPr>
          <w:b/>
          <w:color w:val="21574C"/>
          <w:lang w:eastAsia="zh-CN"/>
        </w:rPr>
        <w:t>【材料触发点】</w:t>
      </w:r>
      <w:r>
        <w:rPr>
          <w:lang w:eastAsia="zh-CN"/>
        </w:rPr>
        <w:t xml:space="preserve"> 中国空间站建造完成后，登陆月球成为下一个目标；目前“梦舟”“揽月”已完成方案阶段研制，全面进入初样研制阶段；“梦舟”寓意“开启探索太空的新征程”。</w:t>
      </w:r>
    </w:p>
    <w:p w14:paraId="6AB18183">
      <w:pPr>
        <w:spacing w:after="80"/>
        <w:rPr>
          <w:lang w:eastAsia="zh-CN"/>
        </w:rPr>
      </w:pPr>
      <w:r>
        <w:rPr>
          <w:b/>
          <w:color w:val="21574C"/>
          <w:lang w:eastAsia="zh-CN"/>
        </w:rPr>
        <w:t>【设问】</w:t>
      </w:r>
      <w:r>
        <w:rPr>
          <w:lang w:eastAsia="zh-CN"/>
        </w:rPr>
        <w:t xml:space="preserve"> 结合材料，运用《哲学与文化》知识，谈谈中国人探索宇宙、登陆月球何以自信。</w:t>
      </w:r>
    </w:p>
    <w:p w14:paraId="36C26ACA">
      <w:pPr>
        <w:spacing w:after="80"/>
        <w:rPr>
          <w:lang w:eastAsia="zh-CN"/>
        </w:rPr>
      </w:pPr>
      <w:r>
        <w:rPr>
          <w:b/>
          <w:color w:val="21574C"/>
          <w:lang w:eastAsia="zh-CN"/>
        </w:rPr>
        <w:t>【为什么能想到】</w:t>
      </w:r>
      <w:r>
        <w:rPr>
          <w:lang w:eastAsia="zh-CN"/>
        </w:rPr>
        <w:t xml:space="preserve"> 材料以“空间站完成→登陆月球→新征程”的时间线展开，又用“方案阶段→初样研制阶段”明确技术工程的阶段性推进。这是典型的“事物是不断发展的、发展是阶段性与前进性的统一”。学生看到“下一个目标”“新征程”“全面进入初样研制阶段”这些前进性表述时，就应当想到发展的观点。</w:t>
      </w:r>
    </w:p>
    <w:p w14:paraId="5B8785F2">
      <w:pPr>
        <w:spacing w:after="80"/>
        <w:rPr>
          <w:lang w:eastAsia="zh-CN"/>
        </w:rPr>
      </w:pPr>
      <w:r>
        <w:rPr>
          <w:b/>
          <w:color w:val="21574C"/>
          <w:lang w:eastAsia="zh-CN"/>
        </w:rPr>
        <w:t>【答案落点】</w:t>
      </w:r>
      <w:r>
        <w:rPr>
          <w:lang w:eastAsia="zh-CN"/>
        </w:rPr>
        <w:t xml:space="preserve"> 事物是不断发展的，前途是光明的、道路是曲折的。中国航天事业从神舟、天舟到空间站、再到载人登月，是阶段性、前进性的发展过程；“梦舟”“揽月”从方案阶段进入初样研制阶段，正是事物在发展中前进。这种发展的客观规律性和阶段性进展支撑中国人对登月的自信。</w:t>
      </w:r>
    </w:p>
    <w:p w14:paraId="792A8873">
      <w:pPr>
        <w:rPr>
          <w:lang w:eastAsia="zh-CN"/>
        </w:rPr>
      </w:pPr>
    </w:p>
    <w:p w14:paraId="6FC1A76C">
      <w:pPr>
        <w:pStyle w:val="5"/>
        <w:rPr>
          <w:lang w:eastAsia="zh-CN"/>
        </w:rPr>
      </w:pPr>
      <w:r>
        <w:rPr>
          <w:lang w:eastAsia="zh-CN"/>
        </w:rPr>
        <w:t>5. 2026西城一模 第16题（主观题）</w:t>
      </w:r>
    </w:p>
    <w:p w14:paraId="7340DFFB">
      <w:pPr>
        <w:spacing w:after="80"/>
        <w:rPr>
          <w:lang w:eastAsia="zh-CN"/>
        </w:rPr>
      </w:pPr>
      <w:r>
        <w:rPr>
          <w:b/>
          <w:color w:val="21574C"/>
          <w:lang w:eastAsia="zh-CN"/>
        </w:rPr>
        <w:t>【材料触发点】</w:t>
      </w:r>
      <w:r>
        <w:rPr>
          <w:lang w:eastAsia="zh-CN"/>
        </w:rPr>
        <w:t xml:space="preserve"> 材料原文：“对于国家发展而言，国民的创新能力和文化素养，是一项为未来“蓄水”的战略投资”——把全民阅读定位为面向未来的、长期的发展投入。</w:t>
      </w:r>
    </w:p>
    <w:p w14:paraId="1ADD82DE">
      <w:pPr>
        <w:spacing w:after="80"/>
        <w:rPr>
          <w:lang w:eastAsia="zh-CN"/>
        </w:rPr>
      </w:pPr>
      <w:r>
        <w:rPr>
          <w:b/>
          <w:color w:val="21574C"/>
          <w:lang w:eastAsia="zh-CN"/>
        </w:rPr>
        <w:t>【设问】</w:t>
      </w:r>
      <w:r>
        <w:rPr>
          <w:lang w:eastAsia="zh-CN"/>
        </w:rPr>
        <w:t xml:space="preserve"> 有人说，阅读是私事，多凭个人兴趣，为什么还需要国家立一部法呢？综合运用所学，谈谈你对这一问题的认识。</w:t>
      </w:r>
    </w:p>
    <w:p w14:paraId="3EF23AAB">
      <w:pPr>
        <w:spacing w:after="80"/>
        <w:rPr>
          <w:lang w:eastAsia="zh-CN"/>
        </w:rPr>
      </w:pPr>
      <w:r>
        <w:rPr>
          <w:b/>
          <w:color w:val="21574C"/>
          <w:lang w:eastAsia="zh-CN"/>
        </w:rPr>
        <w:t>【为什么能想到】</w:t>
      </w:r>
      <w:r>
        <w:rPr>
          <w:lang w:eastAsia="zh-CN"/>
        </w:rPr>
        <w:t xml:space="preserve"> “为未来蓄水的战略投资”是典型的发展眼光：今天投入阅读，是为明天的国民创新能力和文化素养做准备。学生看到“战略投资”“为未来蓄水”“国家发展”这些表述时，就应当用发展的观点去理解——阅读是一项面向更长时段的、积累性的发展。</w:t>
      </w:r>
    </w:p>
    <w:p w14:paraId="6DC1788D">
      <w:pPr>
        <w:spacing w:after="80"/>
        <w:rPr>
          <w:lang w:eastAsia="zh-CN"/>
        </w:rPr>
      </w:pPr>
      <w:r>
        <w:rPr>
          <w:b/>
          <w:color w:val="21574C"/>
          <w:lang w:eastAsia="zh-CN"/>
        </w:rPr>
        <w:t>【答案落点】</w:t>
      </w:r>
      <w:r>
        <w:rPr>
          <w:lang w:eastAsia="zh-CN"/>
        </w:rPr>
        <w:t xml:space="preserve"> 国民的创新能力和文化素养是国家发展的长期支撑，阅读作为为未来“蓄水”的战略投资，体现了用发展的观点看问题——今天的阅读投入是为明天国家发展和民族复兴积累动力；正因为发展眼光超出了短期私人兴趣，所以阅读不能只靠个人兴趣，国家立法是为了把这一面向未来的战略性发展事业稳定下来。</w:t>
      </w:r>
    </w:p>
    <w:p w14:paraId="323AAF89">
      <w:pPr>
        <w:rPr>
          <w:lang w:eastAsia="zh-CN"/>
        </w:rPr>
      </w:pPr>
    </w:p>
    <w:p w14:paraId="106CED6B">
      <w:pPr>
        <w:pStyle w:val="5"/>
        <w:rPr>
          <w:lang w:eastAsia="zh-CN"/>
        </w:rPr>
      </w:pPr>
      <w:r>
        <w:rPr>
          <w:lang w:eastAsia="zh-CN"/>
        </w:rPr>
        <w:t>6. 2026西城一模 第21题（主观题）</w:t>
      </w:r>
    </w:p>
    <w:p w14:paraId="3DDCE2C2">
      <w:pPr>
        <w:spacing w:after="80"/>
        <w:rPr>
          <w:lang w:eastAsia="zh-CN"/>
        </w:rPr>
      </w:pPr>
      <w:r>
        <w:rPr>
          <w:b/>
          <w:color w:val="21574C"/>
          <w:lang w:eastAsia="zh-CN"/>
        </w:rPr>
        <w:t>【材料触发点】</w:t>
      </w:r>
      <w:r>
        <w:rPr>
          <w:lang w:eastAsia="zh-CN"/>
        </w:rPr>
        <w:t xml:space="preserve"> 材料：“只有持续探索，才能让中国式现代化道路越走越宽，越走越稳”“十五五时期是基本实现社会主义现代化承前启后、全面发力、攻坚突破的关键时期”——把中国式现代化看作不断向前发展、不断攻坚突破的过程。</w:t>
      </w:r>
    </w:p>
    <w:p w14:paraId="5DF411DA">
      <w:pPr>
        <w:spacing w:after="80"/>
        <w:rPr>
          <w:lang w:eastAsia="zh-CN"/>
        </w:rPr>
      </w:pPr>
      <w:r>
        <w:rPr>
          <w:b/>
          <w:color w:val="21574C"/>
          <w:lang w:eastAsia="zh-CN"/>
        </w:rPr>
        <w:t>【设问】</w:t>
      </w:r>
      <w:r>
        <w:rPr>
          <w:lang w:eastAsia="zh-CN"/>
        </w:rPr>
        <w:t xml:space="preserve"> 结合材料，综合运用所学，分析为什么“中国式现代化处于关键时期，更要坚持探索”。</w:t>
      </w:r>
    </w:p>
    <w:p w14:paraId="775DCF2E">
      <w:pPr>
        <w:spacing w:after="80"/>
        <w:rPr>
          <w:lang w:eastAsia="zh-CN"/>
        </w:rPr>
      </w:pPr>
      <w:r>
        <w:rPr>
          <w:b/>
          <w:color w:val="21574C"/>
          <w:lang w:eastAsia="zh-CN"/>
        </w:rPr>
        <w:t>【为什么能想到】</w:t>
      </w:r>
      <w:r>
        <w:rPr>
          <w:lang w:eastAsia="zh-CN"/>
        </w:rPr>
        <w:t xml:space="preserve"> 材料用“承前启后”“全面发力”“攻坚突破”“道路越走越宽越走越稳”描述十五五，凸显的就是中国式现代化是一个动态发展过程，每一阶段都在向更高水平推进。学生看到“承前启后”“关键时期”“越走越宽越走越稳”这些表述时，就应当从发展的观点切入——发展是不断前进的过程，关键时期意味着新阶段、新课题，需要持续探索去推进。</w:t>
      </w:r>
    </w:p>
    <w:p w14:paraId="64E202A2">
      <w:pPr>
        <w:spacing w:after="80"/>
        <w:rPr>
          <w:lang w:eastAsia="zh-CN"/>
        </w:rPr>
      </w:pPr>
      <w:r>
        <w:rPr>
          <w:b/>
          <w:color w:val="21574C"/>
          <w:lang w:eastAsia="zh-CN"/>
        </w:rPr>
        <w:t>【答案落点】</w:t>
      </w:r>
      <w:r>
        <w:rPr>
          <w:lang w:eastAsia="zh-CN"/>
        </w:rPr>
        <w:t xml:space="preserve"> 中国式现代化是一个不断向前发展的事业，“十五五”承前启后、全面发力、攻坚突破，正处在关键时期；发展是前进性与探索性相统一的过程，关键时期出现的新阶段、新课题没有现成答案，只有坚持探索，才能在不断扬弃旧办法、形成新办法中让中国式现代化道路越走越宽、越走越稳，所以关键时期更要坚持探索。</w:t>
      </w:r>
    </w:p>
    <w:p w14:paraId="4D8BE27C">
      <w:pPr>
        <w:rPr>
          <w:lang w:eastAsia="zh-CN"/>
        </w:rPr>
      </w:pPr>
    </w:p>
    <w:p w14:paraId="0A7C7C87">
      <w:pPr>
        <w:pStyle w:val="5"/>
        <w:rPr>
          <w:lang w:eastAsia="zh-CN"/>
        </w:rPr>
      </w:pPr>
      <w:r>
        <w:rPr>
          <w:lang w:eastAsia="zh-CN"/>
        </w:rPr>
        <w:t>7. 2026西城期末 第21题（主观题）</w:t>
      </w:r>
    </w:p>
    <w:p w14:paraId="64C1F379">
      <w:pPr>
        <w:spacing w:after="80"/>
        <w:rPr>
          <w:lang w:eastAsia="zh-CN"/>
        </w:rPr>
      </w:pPr>
      <w:r>
        <w:rPr>
          <w:b/>
          <w:color w:val="21574C"/>
          <w:lang w:eastAsia="zh-CN"/>
        </w:rPr>
        <w:t>【材料触发点】</w:t>
      </w:r>
      <w:r>
        <w:rPr>
          <w:lang w:eastAsia="zh-CN"/>
        </w:rPr>
        <w:t xml:space="preserve"> 材料把14个五年规划放在时间线上展开：“新中国成立以来，我国共编制实施了14个五年规划”，从早期侧重经济，到后来扩展到社会民生、科技创新、环境保护，到今天“内容愈发丰富”，规划自身在不断“优化规划内容与实施路径”，国家发展呈现持续推进的轨迹。</w:t>
      </w:r>
    </w:p>
    <w:p w14:paraId="7FA65E24">
      <w:pPr>
        <w:spacing w:after="80"/>
        <w:rPr>
          <w:lang w:eastAsia="zh-CN"/>
        </w:rPr>
      </w:pPr>
      <w:r>
        <w:rPr>
          <w:b/>
          <w:color w:val="21574C"/>
          <w:lang w:eastAsia="zh-CN"/>
        </w:rPr>
        <w:t>【设问】</w:t>
      </w:r>
      <w:r>
        <w:rPr>
          <w:lang w:eastAsia="zh-CN"/>
        </w:rPr>
        <w:t xml:space="preserve"> “科学制定和接续实施五年规划，是我们党治国理政一条重要经验，也是中国特色社会主义一个重要政治优势。”结合材料，综合运用所学，谈谈你对这句话的理解。</w:t>
      </w:r>
    </w:p>
    <w:p w14:paraId="2C768E94">
      <w:pPr>
        <w:spacing w:after="80"/>
        <w:rPr>
          <w:lang w:eastAsia="zh-CN"/>
        </w:rPr>
      </w:pPr>
      <w:r>
        <w:rPr>
          <w:b/>
          <w:color w:val="21574C"/>
          <w:lang w:eastAsia="zh-CN"/>
        </w:rPr>
        <w:t>【为什么能想到】</w:t>
      </w:r>
      <w:r>
        <w:rPr>
          <w:lang w:eastAsia="zh-CN"/>
        </w:rPr>
        <w:t xml:space="preserve"> 14个五年规划接续实施、内容持续扩展、路径持续优化——这是规划自身的发展过程，也是中国发展的发展过程。学生看到“14个”“早期—后来—如今”“愈发丰富”“不断优化”这一组贯穿70年的纵向时间词，应想到事物是发展的、发展是普遍的、新事物代替旧事物——五年规划的科学性正在于它能与发展同步、与新阶段同频。</w:t>
      </w:r>
    </w:p>
    <w:p w14:paraId="5B489536">
      <w:pPr>
        <w:spacing w:after="80"/>
        <w:rPr>
          <w:lang w:eastAsia="zh-CN"/>
        </w:rPr>
      </w:pPr>
      <w:r>
        <w:rPr>
          <w:b/>
          <w:color w:val="21574C"/>
          <w:lang w:eastAsia="zh-CN"/>
        </w:rPr>
        <w:t>【答案落点】</w:t>
      </w:r>
      <w:r>
        <w:rPr>
          <w:lang w:eastAsia="zh-CN"/>
        </w:rPr>
        <w:t xml:space="preserve"> 事物是不断发展的，发展具有普遍性；五年规划14个接续实施、从经济到社会、科技、生态、文化的内容扩展，到根据发展进程的新问题新趋势新挑战不断优化规划内容与实施路径，体现了用发展的观点认识与推进国家治理；正是把握了事物发展的普遍性，使五年规划随时代发展而不断完善，成为中国特色社会主义的政治优势。</w:t>
      </w:r>
    </w:p>
    <w:p w14:paraId="0A912378">
      <w:pPr>
        <w:rPr>
          <w:lang w:eastAsia="zh-CN"/>
        </w:rPr>
      </w:pPr>
    </w:p>
    <w:p w14:paraId="7D0A66D1">
      <w:pPr>
        <w:pStyle w:val="5"/>
        <w:rPr>
          <w:lang w:eastAsia="zh-CN"/>
        </w:rPr>
      </w:pPr>
      <w:r>
        <w:rPr>
          <w:lang w:eastAsia="zh-CN"/>
        </w:rPr>
        <w:t>8. 2025西城期末 第18题（主观题）</w:t>
      </w:r>
    </w:p>
    <w:p w14:paraId="131750EC">
      <w:pPr>
        <w:spacing w:after="80"/>
        <w:rPr>
          <w:lang w:eastAsia="zh-CN"/>
        </w:rPr>
      </w:pPr>
      <w:r>
        <w:rPr>
          <w:b/>
          <w:color w:val="21574C"/>
          <w:lang w:eastAsia="zh-CN"/>
        </w:rPr>
        <w:t>【材料触发点】</w:t>
      </w:r>
      <w:r>
        <w:rPr>
          <w:lang w:eastAsia="zh-CN"/>
        </w:rPr>
        <w:t xml:space="preserve"> 印刷机、机器、火车、计算机直至人工智能等重大技术快速发展、急剧迭代，每次都伴随社会动荡和“狼来了”的呼救，最终被接受。</w:t>
      </w:r>
    </w:p>
    <w:p w14:paraId="00881DEB">
      <w:pPr>
        <w:spacing w:after="80"/>
        <w:rPr>
          <w:lang w:eastAsia="zh-CN"/>
        </w:rPr>
      </w:pPr>
      <w:r>
        <w:rPr>
          <w:b/>
          <w:color w:val="21574C"/>
          <w:lang w:eastAsia="zh-CN"/>
        </w:rPr>
        <w:t>【设问】</w:t>
      </w:r>
      <w:r>
        <w:rPr>
          <w:lang w:eastAsia="zh-CN"/>
        </w:rPr>
        <w:t xml:space="preserve"> 18.（7分）技术恐惧，指的是人们对新技术的不信任、焦虑、担忧甚至恐慌，从而产生排斥、拒绝和抵制新技术的心理和行为。技术恐惧在人类历史上一直存在……任何重大技术的快速发展都伴随着社会动荡和对快速变化的焦虑——印刷机、机器生产、火车、汽车、飞机、广播和电视、核技术、计算机等都曾遭受不少人的抵制。每一次技术的重大革新和急剧迭代，都会有人发出“狼来了”的呼救。面对人工智能的迅猛发展和智能时代的到来，尤其是生成式人工智能的迅速迭代，人们再一次感觉到“狼来了”……请运用哲学观点说明，该如何看待技术恐惧？。</w:t>
      </w:r>
    </w:p>
    <w:p w14:paraId="00F06BFC">
      <w:pPr>
        <w:spacing w:after="80"/>
        <w:rPr>
          <w:lang w:eastAsia="zh-CN"/>
        </w:rPr>
      </w:pPr>
      <w:r>
        <w:rPr>
          <w:b/>
          <w:color w:val="21574C"/>
          <w:lang w:eastAsia="zh-CN"/>
        </w:rPr>
        <w:t>【为什么能想到】</w:t>
      </w:r>
      <w:r>
        <w:rPr>
          <w:lang w:eastAsia="zh-CN"/>
        </w:rPr>
        <w:t xml:space="preserve"> 材料从印刷机、机器、火车、计算机一直说到生成式人工智能，反复出现重大技术快速发展、急剧迭代以及人们最初抵制后来接受的演进过程，指向新事物成长规律——新事物在产生之初不完善、人们对它的认识也要经历过程。</w:t>
      </w:r>
    </w:p>
    <w:p w14:paraId="226B4B16">
      <w:pPr>
        <w:spacing w:after="80"/>
        <w:rPr>
          <w:lang w:eastAsia="zh-CN"/>
        </w:rPr>
      </w:pPr>
      <w:r>
        <w:rPr>
          <w:b/>
          <w:color w:val="21574C"/>
          <w:lang w:eastAsia="zh-CN"/>
        </w:rPr>
        <w:t>【答案落点】</w:t>
      </w:r>
      <w:r>
        <w:rPr>
          <w:lang w:eastAsia="zh-CN"/>
        </w:rPr>
        <w:t xml:space="preserve"> 要把人工智能等新技术作为新事物来对待，承认它在迭代中由不完善走向完善，以发展眼光接纳它的不完美、热情扶持它的成长，从而消解不必要的技术恐惧。</w:t>
      </w:r>
    </w:p>
    <w:p w14:paraId="092C543C">
      <w:pPr>
        <w:rPr>
          <w:lang w:eastAsia="zh-CN"/>
        </w:rPr>
      </w:pPr>
    </w:p>
    <w:p w14:paraId="04A846B3">
      <w:pPr>
        <w:pStyle w:val="5"/>
        <w:rPr>
          <w:lang w:eastAsia="zh-CN"/>
        </w:rPr>
      </w:pPr>
      <w:r>
        <w:rPr>
          <w:lang w:eastAsia="zh-CN"/>
        </w:rPr>
        <w:t>9. 2024西城一模 第17题（主观题）</w:t>
      </w:r>
    </w:p>
    <w:p w14:paraId="46ACE208">
      <w:pPr>
        <w:spacing w:after="80"/>
        <w:rPr>
          <w:lang w:eastAsia="zh-CN"/>
        </w:rPr>
      </w:pPr>
      <w:r>
        <w:rPr>
          <w:b/>
          <w:color w:val="21574C"/>
          <w:lang w:eastAsia="zh-CN"/>
        </w:rPr>
        <w:t>【材料触发点】</w:t>
      </w:r>
      <w:r>
        <w:rPr>
          <w:lang w:eastAsia="zh-CN"/>
        </w:rPr>
        <w:t xml:space="preserve"> 公园里有各种各样的鸟类、昆虫、浮游生物、底栖动物，甚至出现了以往踪迹难觅的国家一级重点保护动物；自然让风、鸟、昆虫、土壤里的种子构成生态网；如今枝繁叶茂、郁郁葱葱。</w:t>
      </w:r>
    </w:p>
    <w:p w14:paraId="71683A69">
      <w:pPr>
        <w:spacing w:after="80"/>
        <w:rPr>
          <w:lang w:eastAsia="zh-CN"/>
        </w:rPr>
      </w:pPr>
      <w:r>
        <w:rPr>
          <w:b/>
          <w:color w:val="21574C"/>
          <w:lang w:eastAsia="zh-CN"/>
        </w:rPr>
        <w:t>【设问】</w:t>
      </w:r>
      <w:r>
        <w:rPr>
          <w:lang w:eastAsia="zh-CN"/>
        </w:rPr>
        <w:t xml:space="preserve"> 从哲学角度，说明处理人与自然的关系，应避免陷入人类中心主义。</w:t>
      </w:r>
    </w:p>
    <w:p w14:paraId="4695CD26">
      <w:pPr>
        <w:spacing w:after="80"/>
        <w:rPr>
          <w:lang w:eastAsia="zh-CN"/>
        </w:rPr>
      </w:pPr>
      <w:r>
        <w:rPr>
          <w:b/>
          <w:color w:val="21574C"/>
          <w:lang w:eastAsia="zh-CN"/>
        </w:rPr>
        <w:t>【为什么能想到】</w:t>
      </w:r>
      <w:r>
        <w:rPr>
          <w:lang w:eastAsia="zh-CN"/>
        </w:rPr>
        <w:t xml:space="preserve"> 鸟类、昆虫、浮游生物、底栖动物、植物种子、风等多个要素相互依存共同构成生态——这是事物之间的普遍联系。从最初空地到如今郁郁葱葱、出现国家一级保护动物，这是不断发展的过程。学生看到“风、鸟、昆虫、浮游生物、底栖动物、植物种子”并列，以及“如今枝繁叶茂”的发展结果时，就应当想到联系与发展。</w:t>
      </w:r>
    </w:p>
    <w:p w14:paraId="7BEC0025">
      <w:pPr>
        <w:spacing w:after="80"/>
        <w:rPr>
          <w:lang w:eastAsia="zh-CN"/>
        </w:rPr>
      </w:pPr>
      <w:r>
        <w:rPr>
          <w:b/>
          <w:color w:val="21574C"/>
          <w:lang w:eastAsia="zh-CN"/>
        </w:rPr>
        <w:t>【答案落点】</w:t>
      </w:r>
      <w:r>
        <w:rPr>
          <w:lang w:eastAsia="zh-CN"/>
        </w:rPr>
        <w:t xml:space="preserve"> 自然界是普遍联系的有机整体，鸟、昆虫、浮游生物、底栖动物、植物、风、土壤之间相互依赖、相互影响；自然界又是不断发展的，从空地到郁郁葱葱、再到出现国家一级保护动物。人若以人类中心主义切断这些联系、阻断这种发展，就会破坏整体生态；正确做法是把人放在与自然普遍联系、共同发展的关系中来看待。</w:t>
      </w:r>
    </w:p>
    <w:p w14:paraId="27CE8760">
      <w:pPr>
        <w:rPr>
          <w:lang w:eastAsia="zh-CN"/>
        </w:rPr>
      </w:pPr>
    </w:p>
    <w:p w14:paraId="392C31FC">
      <w:pPr>
        <w:pStyle w:val="5"/>
        <w:rPr>
          <w:lang w:eastAsia="zh-CN"/>
        </w:rPr>
      </w:pPr>
      <w:r>
        <w:rPr>
          <w:lang w:eastAsia="zh-CN"/>
        </w:rPr>
        <w:t>10. 2025东城一模 第18题第（1）问（主观题）</w:t>
      </w:r>
    </w:p>
    <w:p w14:paraId="6F866EA7">
      <w:pPr>
        <w:spacing w:after="80"/>
        <w:rPr>
          <w:lang w:eastAsia="zh-CN"/>
        </w:rPr>
      </w:pPr>
      <w:r>
        <w:rPr>
          <w:b/>
          <w:color w:val="21574C"/>
          <w:lang w:eastAsia="zh-CN"/>
        </w:rPr>
        <w:t>【材料触发点】</w:t>
      </w:r>
      <w:r>
        <w:rPr>
          <w:lang w:eastAsia="zh-CN"/>
        </w:rPr>
        <w:t xml:space="preserve"> 材料一“两重”实施“既要解决当前的矛盾和问题，也要着眼长远”，“努力办成一系列大事难事”。</w:t>
      </w:r>
    </w:p>
    <w:p w14:paraId="13500245">
      <w:pPr>
        <w:spacing w:after="80"/>
        <w:rPr>
          <w:lang w:eastAsia="zh-CN"/>
        </w:rPr>
      </w:pPr>
      <w:r>
        <w:rPr>
          <w:b/>
          <w:color w:val="21574C"/>
          <w:lang w:eastAsia="zh-CN"/>
        </w:rPr>
        <w:t>【设问】</w:t>
      </w:r>
      <w:r>
        <w:rPr>
          <w:lang w:eastAsia="zh-CN"/>
        </w:rPr>
        <w:t xml:space="preserve"> 结合材料一，说明“两重”实施是如何体现辩证思维的。</w:t>
      </w:r>
    </w:p>
    <w:p w14:paraId="7F73BF72">
      <w:pPr>
        <w:spacing w:after="80"/>
        <w:rPr>
          <w:lang w:eastAsia="zh-CN"/>
        </w:rPr>
      </w:pPr>
      <w:r>
        <w:rPr>
          <w:b/>
          <w:color w:val="21574C"/>
          <w:lang w:eastAsia="zh-CN"/>
        </w:rPr>
        <w:t>【为什么能想到】</w:t>
      </w:r>
      <w:r>
        <w:rPr>
          <w:lang w:eastAsia="zh-CN"/>
        </w:rPr>
        <w:t xml:space="preserve"> 材料明确把“当前”与“长远”放在一起讲，要求在当前一步步解决问题的同时为长远谋划——这就是用发展的观点看问题，把眼前措施纳入事物发展的全过程中考虑，并通过量的积累实现长远目标。</w:t>
      </w:r>
    </w:p>
    <w:p w14:paraId="168462F7">
      <w:pPr>
        <w:spacing w:after="80"/>
        <w:rPr>
          <w:lang w:eastAsia="zh-CN"/>
        </w:rPr>
      </w:pPr>
      <w:r>
        <w:rPr>
          <w:b/>
          <w:color w:val="21574C"/>
          <w:lang w:eastAsia="zh-CN"/>
        </w:rPr>
        <w:t>【答案落点】</w:t>
      </w:r>
      <w:r>
        <w:rPr>
          <w:lang w:eastAsia="zh-CN"/>
        </w:rPr>
        <w:t xml:space="preserve"> 事物是不断发展的，要用发展的观点看问题，处理好当前与长远的关系。“两重”实施既解决当前矛盾和问题，又着眼长远完善政策、规划和体制机制；既抓眼前的重大战略实施，又通过持续的量的积累为“一系列大事难事”累积条件；这正体现了发展的观点和动态把握事物发展过程的思想方法。</w:t>
      </w:r>
    </w:p>
    <w:p w14:paraId="6FD55C71">
      <w:pPr>
        <w:rPr>
          <w:lang w:eastAsia="zh-CN"/>
        </w:rPr>
      </w:pPr>
    </w:p>
    <w:p w14:paraId="67485C86">
      <w:pPr>
        <w:pStyle w:val="5"/>
        <w:rPr>
          <w:lang w:eastAsia="zh-CN"/>
        </w:rPr>
      </w:pPr>
      <w:r>
        <w:rPr>
          <w:lang w:eastAsia="zh-CN"/>
        </w:rPr>
        <w:t>11. 2025东城二模 第21题（主观题）</w:t>
      </w:r>
    </w:p>
    <w:p w14:paraId="5E127C16">
      <w:pPr>
        <w:spacing w:after="80"/>
        <w:rPr>
          <w:lang w:eastAsia="zh-CN"/>
        </w:rPr>
      </w:pPr>
      <w:r>
        <w:rPr>
          <w:b/>
          <w:color w:val="21574C"/>
          <w:lang w:eastAsia="zh-CN"/>
        </w:rPr>
        <w:t>【材料触发点】</w:t>
      </w:r>
      <w:r>
        <w:rPr>
          <w:lang w:eastAsia="zh-CN"/>
        </w:rPr>
        <w:t xml:space="preserve"> 基层立法联系点制度2014年党中央提出，2023年写入立法法；十多年来设立54个联系点、就185件次法律草案征求“原汁原味”意见、3300多条真知灼见被立法吸纳；各联系点与时俱进、探索创新——临洮二维码、沂南多平台融合、海门民生热线结合等。</w:t>
      </w:r>
    </w:p>
    <w:p w14:paraId="062F380E">
      <w:pPr>
        <w:spacing w:after="80"/>
        <w:rPr>
          <w:lang w:eastAsia="zh-CN"/>
        </w:rPr>
      </w:pPr>
      <w:r>
        <w:rPr>
          <w:b/>
          <w:color w:val="21574C"/>
          <w:lang w:eastAsia="zh-CN"/>
        </w:rPr>
        <w:t>【设问】</w:t>
      </w:r>
      <w:r>
        <w:rPr>
          <w:lang w:eastAsia="zh-CN"/>
        </w:rPr>
        <w:t xml:space="preserve"> 结合材料，综合运用所学，谈谈“小小联系点”蕴含的“民主大气象”。</w:t>
      </w:r>
    </w:p>
    <w:p w14:paraId="5C861F51">
      <w:pPr>
        <w:spacing w:after="80"/>
        <w:rPr>
          <w:lang w:eastAsia="zh-CN"/>
        </w:rPr>
      </w:pPr>
      <w:r>
        <w:rPr>
          <w:b/>
          <w:color w:val="21574C"/>
          <w:lang w:eastAsia="zh-CN"/>
        </w:rPr>
        <w:t>【为什么能想到】</w:t>
      </w:r>
      <w:r>
        <w:rPr>
          <w:lang w:eastAsia="zh-CN"/>
        </w:rPr>
        <w:t xml:space="preserve"> 基层立法联系点从2014到2023写入立法法，从0到54个，从“听意见”到“与代表联络站、营商监测点融合”——制度本身在不断丰富和完善；各联系点也在“与时俱进、探索创新”。学生看到“制度十多年发展+联系点形式不断创新+从单一立法征询到融合民生热线”就应当想到事物是不断发展的，发展的实质是新事物的产生和旧事物的灭亡，要在实践中创新创造。</w:t>
      </w:r>
    </w:p>
    <w:p w14:paraId="206C430A">
      <w:pPr>
        <w:spacing w:after="80"/>
        <w:rPr>
          <w:lang w:eastAsia="zh-CN"/>
        </w:rPr>
      </w:pPr>
      <w:r>
        <w:rPr>
          <w:b/>
          <w:color w:val="21574C"/>
          <w:lang w:eastAsia="zh-CN"/>
        </w:rPr>
        <w:t>【答案落点】</w:t>
      </w:r>
      <w:r>
        <w:rPr>
          <w:lang w:eastAsia="zh-CN"/>
        </w:rPr>
        <w:t xml:space="preserve"> 事物是不断发展的，发展的实质是新事物代替旧事物，要求我们在实践中创新创造。基层立法联系点制度从2014年提出到2023年写入立法法，并不断与时俱进、探索创新——甘肃临洮设置二维码方便群众发声、山东沂南融合人大代表联络站和营商环境监测点实现资源共享、江苏海门把立法征询与民生热线结合从“解决一件事”到“破解一类事”，正是通过实践中的创新不断提升民主治理效能、切实解决群众问题，体现了民主大气象的发展性。</w:t>
      </w:r>
    </w:p>
    <w:p w14:paraId="74549D96">
      <w:pPr>
        <w:rPr>
          <w:lang w:eastAsia="zh-CN"/>
        </w:rPr>
      </w:pPr>
    </w:p>
    <w:p w14:paraId="6D2E8437">
      <w:pPr>
        <w:pStyle w:val="5"/>
        <w:rPr>
          <w:lang w:eastAsia="zh-CN"/>
        </w:rPr>
      </w:pPr>
      <w:r>
        <w:rPr>
          <w:lang w:eastAsia="zh-CN"/>
        </w:rPr>
        <w:t>12. 2024东城一模 第18题第（3）问（主观题）</w:t>
      </w:r>
    </w:p>
    <w:p w14:paraId="2C93346F">
      <w:pPr>
        <w:spacing w:after="80"/>
        <w:rPr>
          <w:lang w:eastAsia="zh-CN"/>
        </w:rPr>
      </w:pPr>
      <w:r>
        <w:rPr>
          <w:b/>
          <w:color w:val="21574C"/>
          <w:lang w:eastAsia="zh-CN"/>
        </w:rPr>
        <w:t>【材料触发点】</w:t>
      </w:r>
      <w:r>
        <w:rPr>
          <w:lang w:eastAsia="zh-CN"/>
        </w:rPr>
        <w:t xml:space="preserve"> 材料强调新赛道、新技术、新产业形态以及传统产业向高端化、智能化、绿色化转型，指向事物在新条件下不断发展。</w:t>
      </w:r>
    </w:p>
    <w:p w14:paraId="264F42F1">
      <w:pPr>
        <w:spacing w:after="80"/>
        <w:rPr>
          <w:lang w:eastAsia="zh-CN"/>
        </w:rPr>
      </w:pPr>
      <w:r>
        <w:rPr>
          <w:b/>
          <w:color w:val="21574C"/>
          <w:lang w:eastAsia="zh-CN"/>
        </w:rPr>
        <w:t>【设问】</w:t>
      </w:r>
      <w:r>
        <w:rPr>
          <w:lang w:eastAsia="zh-CN"/>
        </w:rPr>
        <w:t xml:space="preserve"> 结合材料，运用《逻辑与思维》知识，谈谈你的看法。</w:t>
      </w:r>
    </w:p>
    <w:p w14:paraId="49C7EF5E">
      <w:pPr>
        <w:spacing w:after="80"/>
        <w:rPr>
          <w:lang w:eastAsia="zh-CN"/>
        </w:rPr>
      </w:pPr>
      <w:r>
        <w:rPr>
          <w:b/>
          <w:color w:val="21574C"/>
          <w:lang w:eastAsia="zh-CN"/>
        </w:rPr>
        <w:t>【为什么能想到】</w:t>
      </w:r>
      <w:r>
        <w:rPr>
          <w:lang w:eastAsia="zh-CN"/>
        </w:rPr>
        <w:t xml:space="preserve"> 发展的观点要求看到产业不是静止的：传统产业可以在未来技术赋能下升级，未来产业也会在培育中成长为推动新质生产力的新动能。</w:t>
      </w:r>
    </w:p>
    <w:p w14:paraId="1636BE7F">
      <w:pPr>
        <w:spacing w:after="80"/>
        <w:rPr>
          <w:lang w:eastAsia="zh-CN"/>
        </w:rPr>
      </w:pPr>
      <w:r>
        <w:rPr>
          <w:b/>
          <w:color w:val="21574C"/>
          <w:lang w:eastAsia="zh-CN"/>
        </w:rPr>
        <w:t>【答案落点】</w:t>
      </w:r>
      <w:r>
        <w:rPr>
          <w:lang w:eastAsia="zh-CN"/>
        </w:rPr>
        <w:t xml:space="preserve"> 传统产业并不是静止落后的存量，未来产业也不是凭空出现的孤立新事物；用发展的观点看，未来产业的发展能够推动传统产业高端化、智能化、绿色化升级，二者在持续发展中共同培育新质生产力。</w:t>
      </w:r>
    </w:p>
    <w:p w14:paraId="4D36BD57">
      <w:pPr>
        <w:rPr>
          <w:lang w:eastAsia="zh-CN"/>
        </w:rPr>
      </w:pPr>
    </w:p>
    <w:p w14:paraId="480A9D14">
      <w:pPr>
        <w:pStyle w:val="5"/>
        <w:rPr>
          <w:lang w:eastAsia="zh-CN"/>
        </w:rPr>
      </w:pPr>
      <w:r>
        <w:rPr>
          <w:lang w:eastAsia="zh-CN"/>
        </w:rPr>
        <w:t>13. 2024东城二模 第16题（主观题）</w:t>
      </w:r>
    </w:p>
    <w:p w14:paraId="5A38E660">
      <w:pPr>
        <w:spacing w:after="80"/>
        <w:rPr>
          <w:lang w:eastAsia="zh-CN"/>
        </w:rPr>
      </w:pPr>
      <w:r>
        <w:rPr>
          <w:b/>
          <w:color w:val="21574C"/>
          <w:lang w:eastAsia="zh-CN"/>
        </w:rPr>
        <w:t>【材料触发点】</w:t>
      </w:r>
      <w:r>
        <w:rPr>
          <w:lang w:eastAsia="zh-CN"/>
        </w:rPr>
        <w:t xml:space="preserve"> “今天，某地探索生态桑基鱼塘进行修复保护和利用，将农业生态、文化、景观保护以及生态产品开发、文化研讨融入到农业生产中”“鱼桑文化研学系列体验课程开发让孩子感受鱼桑文化”。</w:t>
      </w:r>
    </w:p>
    <w:p w14:paraId="53EAD01C">
      <w:pPr>
        <w:spacing w:after="80"/>
        <w:rPr>
          <w:lang w:eastAsia="zh-CN"/>
        </w:rPr>
      </w:pPr>
      <w:r>
        <w:rPr>
          <w:b/>
          <w:color w:val="21574C"/>
          <w:lang w:eastAsia="zh-CN"/>
        </w:rPr>
        <w:t>【设问】</w:t>
      </w:r>
      <w:r>
        <w:rPr>
          <w:lang w:eastAsia="zh-CN"/>
        </w:rPr>
        <w:t xml:space="preserve"> 结合材料，运用《哲学与文化》知识，分析为何二千多岁的桑基鱼塘仍未老。</w:t>
      </w:r>
    </w:p>
    <w:p w14:paraId="723E96D7">
      <w:pPr>
        <w:spacing w:after="80"/>
        <w:rPr>
          <w:lang w:eastAsia="zh-CN"/>
        </w:rPr>
      </w:pPr>
      <w:r>
        <w:rPr>
          <w:b/>
          <w:color w:val="21574C"/>
          <w:lang w:eastAsia="zh-CN"/>
        </w:rPr>
        <w:t>【为什么能想到】</w:t>
      </w:r>
      <w:r>
        <w:rPr>
          <w:lang w:eastAsia="zh-CN"/>
        </w:rPr>
        <w:t xml:space="preserve"> 桑基鱼塘并不是把2500年前的样子原封不动放到今天，而是在“修复保护和利用”中加入“生态产品开发”“文化研讨”“研学体验课程”等新内容——这是事物在自身基础上不断发展、不断更新的过程。学生看到“今天某地探索”“融入”“研学体验课程开发”这种把传统作物与时代新需求相结合的描述，应当想到事物是不断发展的、桑基鱼塘随时代发展而被赋予新形态。</w:t>
      </w:r>
    </w:p>
    <w:p w14:paraId="662D99AF">
      <w:pPr>
        <w:spacing w:after="80"/>
        <w:rPr>
          <w:lang w:eastAsia="zh-CN"/>
        </w:rPr>
      </w:pPr>
      <w:r>
        <w:rPr>
          <w:b/>
          <w:color w:val="21574C"/>
          <w:lang w:eastAsia="zh-CN"/>
        </w:rPr>
        <w:t>【答案落点】</w:t>
      </w:r>
      <w:r>
        <w:rPr>
          <w:lang w:eastAsia="zh-CN"/>
        </w:rPr>
        <w:t xml:space="preserve"> 桑基鱼塘随时代发展不断创新——从单纯的农业生产形态发展为农业生态+文化+景观+研学的现代综合形态，体现事物是不断发展的；正是这种与时俱进的发展使桑基鱼塘穿越千年仍未老。</w:t>
      </w:r>
    </w:p>
    <w:p w14:paraId="7E6DB7D8">
      <w:pPr>
        <w:rPr>
          <w:lang w:eastAsia="zh-CN"/>
        </w:rPr>
      </w:pPr>
    </w:p>
    <w:p w14:paraId="5232E18A">
      <w:pPr>
        <w:pStyle w:val="5"/>
        <w:rPr>
          <w:lang w:eastAsia="zh-CN"/>
        </w:rPr>
      </w:pPr>
      <w:r>
        <w:rPr>
          <w:lang w:eastAsia="zh-CN"/>
        </w:rPr>
        <w:t>14. 2025朝阳二模 第16题（主观题）</w:t>
      </w:r>
    </w:p>
    <w:p w14:paraId="05033F95">
      <w:pPr>
        <w:spacing w:after="80"/>
        <w:rPr>
          <w:lang w:eastAsia="zh-CN"/>
        </w:rPr>
      </w:pPr>
      <w:r>
        <w:rPr>
          <w:b/>
          <w:color w:val="21574C"/>
          <w:lang w:eastAsia="zh-CN"/>
        </w:rPr>
        <w:t>【材料触发点】</w:t>
      </w:r>
      <w:r>
        <w:rPr>
          <w:lang w:eastAsia="zh-CN"/>
        </w:rPr>
        <w:t xml:space="preserve"> 亚里士多德在学园学习20年，通过从游奠定坚实基础，后来又经过游历、教学、观察、自学，创立了逻辑学、生物学等学科。爱因斯坦在大学请教教授、阅读物理学名著之后，自己进一步钻研电磁理论和力学理论，最终创立了相对论。</w:t>
      </w:r>
    </w:p>
    <w:p w14:paraId="68AADF70">
      <w:pPr>
        <w:spacing w:after="80"/>
        <w:rPr>
          <w:lang w:eastAsia="zh-CN"/>
        </w:rPr>
      </w:pPr>
      <w:r>
        <w:rPr>
          <w:b/>
          <w:color w:val="21574C"/>
          <w:lang w:eastAsia="zh-CN"/>
        </w:rPr>
        <w:t>【设问】</w:t>
      </w:r>
      <w:r>
        <w:rPr>
          <w:lang w:eastAsia="zh-CN"/>
        </w:rPr>
        <w:t xml:space="preserve"> 结合材料，运用《哲学与文化》知识，阐明从游与自学在人才成长中的作用。</w:t>
      </w:r>
    </w:p>
    <w:p w14:paraId="7E4AC13F">
      <w:pPr>
        <w:spacing w:after="80"/>
        <w:rPr>
          <w:lang w:eastAsia="zh-CN"/>
        </w:rPr>
      </w:pPr>
      <w:r>
        <w:rPr>
          <w:b/>
          <w:color w:val="21574C"/>
          <w:lang w:eastAsia="zh-CN"/>
        </w:rPr>
        <w:t>【为什么能想到】</w:t>
      </w:r>
      <w:r>
        <w:rPr>
          <w:lang w:eastAsia="zh-CN"/>
        </w:rPr>
        <w:t xml:space="preserve"> 亚里士多德先在学园学习20年（基础阶段—从游），后来通过游历、自学创立逻辑学、生物学（深化阶段—自学创新）；爱因斯坦从大学请教阅读到自己钻研电磁与力学到创立相对论（从基础到突破）。学生看到“先打基础后创新”“先从游再自学突破”这种递进关系时，就应当想到事物是不断发展的，发展的实质是新事物代替旧事物，要在继承基础上创新。</w:t>
      </w:r>
    </w:p>
    <w:p w14:paraId="14E48DDE">
      <w:pPr>
        <w:spacing w:after="80"/>
        <w:rPr>
          <w:lang w:eastAsia="zh-CN"/>
        </w:rPr>
      </w:pPr>
      <w:r>
        <w:rPr>
          <w:b/>
          <w:color w:val="21574C"/>
          <w:lang w:eastAsia="zh-CN"/>
        </w:rPr>
        <w:t>【答案落点】</w:t>
      </w:r>
      <w:r>
        <w:rPr>
          <w:lang w:eastAsia="zh-CN"/>
        </w:rPr>
        <w:t xml:space="preserve"> 事物是不断发展的，发展的实质是新事物的产生和旧事物的灭亡，要在量的积累基础上推动质的飞跃。从游为人才成长奠定基础——亚里士多德在学园学习20年、爱因斯坦在大学接受系统教育，这是知识与方法的量变积累；自学是在从游基础上的深化与创新——亚里士多德通过自学创立逻辑学、生物学，爱因斯坦在群体激发与个体沉思的融合中创立相对论，正是发挥主观能动性、在继承基础上实现创新发展的体现。</w:t>
      </w:r>
    </w:p>
    <w:p w14:paraId="1F233A6B">
      <w:pPr>
        <w:rPr>
          <w:lang w:eastAsia="zh-CN"/>
        </w:rPr>
      </w:pPr>
    </w:p>
    <w:p w14:paraId="2584DA43">
      <w:pPr>
        <w:pStyle w:val="5"/>
        <w:rPr>
          <w:lang w:eastAsia="zh-CN"/>
        </w:rPr>
      </w:pPr>
      <w:r>
        <w:rPr>
          <w:lang w:eastAsia="zh-CN"/>
        </w:rPr>
        <w:t>15. 2024朝阳二模 第16题第（2）问（主观题）</w:t>
      </w:r>
    </w:p>
    <w:p w14:paraId="74B60970">
      <w:pPr>
        <w:spacing w:after="80"/>
        <w:rPr>
          <w:lang w:eastAsia="zh-CN"/>
        </w:rPr>
      </w:pPr>
      <w:r>
        <w:rPr>
          <w:b/>
          <w:color w:val="21574C"/>
          <w:lang w:eastAsia="zh-CN"/>
        </w:rPr>
        <w:t>【材料触发点】</w:t>
      </w:r>
      <w:r>
        <w:rPr>
          <w:lang w:eastAsia="zh-CN"/>
        </w:rPr>
        <w:t xml:space="preserve"> 材料二把人工智能明确划分为“人工智能的产生—人工智能的突破—人工智能的未来”三个阶段：“人工智能的概念产生”→“经过60多年的演进,以深度神经网络为代表的人工智能加速发展”→“2023年以来,以大模型为代表的人工智能迅速从实验室走向各行业”。</w:t>
      </w:r>
    </w:p>
    <w:p w14:paraId="06950A5F">
      <w:pPr>
        <w:spacing w:after="80"/>
        <w:rPr>
          <w:lang w:eastAsia="zh-CN"/>
        </w:rPr>
      </w:pPr>
      <w:r>
        <w:rPr>
          <w:b/>
          <w:color w:val="21574C"/>
          <w:lang w:eastAsia="zh-CN"/>
        </w:rPr>
        <w:t>【设问】</w:t>
      </w:r>
      <w:r>
        <w:rPr>
          <w:lang w:eastAsia="zh-CN"/>
        </w:rPr>
        <w:t xml:space="preserve"> 未来，是人塑造人工智能？还是人工智能塑造人？还是……运用哲学知识，谈谈你的看法。</w:t>
      </w:r>
    </w:p>
    <w:p w14:paraId="1EBB9B95">
      <w:pPr>
        <w:spacing w:after="80"/>
        <w:rPr>
          <w:lang w:eastAsia="zh-CN"/>
        </w:rPr>
      </w:pPr>
      <w:r>
        <w:rPr>
          <w:b/>
          <w:color w:val="21574C"/>
          <w:lang w:eastAsia="zh-CN"/>
        </w:rPr>
        <w:t>【为什么能想到】</w:t>
      </w:r>
      <w:r>
        <w:rPr>
          <w:lang w:eastAsia="zh-CN"/>
        </w:rPr>
        <w:t xml:space="preserve"> 材料把人工智能按“产生—突破—未来”三阶段层层推进，从概念诞生到深度神经网络再到大模型应用，每一步都在原有基础上更新、突破、扩展，体现事物是不断变化发展的，发展具有前进性和上升性；人与人工智能的关系也在这一过程中不断演进，不存在一成不变的相互塑造模式。</w:t>
      </w:r>
    </w:p>
    <w:p w14:paraId="1E4C5808">
      <w:pPr>
        <w:spacing w:after="80"/>
        <w:rPr>
          <w:lang w:eastAsia="zh-CN"/>
        </w:rPr>
      </w:pPr>
      <w:r>
        <w:rPr>
          <w:b/>
          <w:color w:val="21574C"/>
          <w:lang w:eastAsia="zh-CN"/>
        </w:rPr>
        <w:t>【答案落点】</w:t>
      </w:r>
      <w:r>
        <w:rPr>
          <w:lang w:eastAsia="zh-CN"/>
        </w:rPr>
        <w:t xml:space="preserve"> 未来人与人工智能的相互塑造不是一次完成的静止结果，而是在人工智能技术不断突破、人的认识与实践不断更新的过程中持续推进的动态过程；应当用发展的观点看待并合理引导这一相互塑造的进程。</w:t>
      </w:r>
    </w:p>
    <w:p w14:paraId="71D9E785">
      <w:pPr>
        <w:rPr>
          <w:lang w:eastAsia="zh-CN"/>
        </w:rPr>
      </w:pPr>
    </w:p>
    <w:p w14:paraId="4F93D77F">
      <w:pPr>
        <w:pStyle w:val="5"/>
        <w:rPr>
          <w:lang w:eastAsia="zh-CN"/>
        </w:rPr>
      </w:pPr>
      <w:r>
        <w:rPr>
          <w:lang w:eastAsia="zh-CN"/>
        </w:rPr>
        <w:t>16. 2025丰台一模 第18题第（3）问（主观题）</w:t>
      </w:r>
    </w:p>
    <w:p w14:paraId="75BEF87A">
      <w:pPr>
        <w:spacing w:after="80"/>
        <w:rPr>
          <w:lang w:eastAsia="zh-CN"/>
        </w:rPr>
      </w:pPr>
      <w:r>
        <w:rPr>
          <w:b/>
          <w:color w:val="21574C"/>
          <w:lang w:eastAsia="zh-CN"/>
        </w:rPr>
        <w:t>【材料触发点】</w:t>
      </w:r>
      <w:r>
        <w:rPr>
          <w:lang w:eastAsia="zh-CN"/>
        </w:rPr>
        <w:t xml:space="preserve"> 材料三“AI 在创造新质生产力的同时”；“人类尝试为AI 划定不可为底线、消除不失控风险、构建可持续体系，努力使AI 向善而行”；材料一“三步走”战略目标到 2020/2025/2030 年的递进式发展。</w:t>
      </w:r>
    </w:p>
    <w:p w14:paraId="3A4F5C41">
      <w:pPr>
        <w:spacing w:after="80"/>
        <w:rPr>
          <w:lang w:eastAsia="zh-CN"/>
        </w:rPr>
      </w:pPr>
      <w:r>
        <w:rPr>
          <w:b/>
          <w:color w:val="21574C"/>
          <w:lang w:eastAsia="zh-CN"/>
        </w:rPr>
        <w:t>【设问】</w:t>
      </w:r>
      <w:r>
        <w:rPr>
          <w:lang w:eastAsia="zh-CN"/>
        </w:rPr>
        <w:t xml:space="preserve"> 从哲学角度，谈谈你对人与人工智能关系的理解。</w:t>
      </w:r>
    </w:p>
    <w:p w14:paraId="1192EDBA">
      <w:pPr>
        <w:spacing w:after="80"/>
        <w:rPr>
          <w:lang w:eastAsia="zh-CN"/>
        </w:rPr>
      </w:pPr>
      <w:r>
        <w:rPr>
          <w:b/>
          <w:color w:val="21574C"/>
          <w:lang w:eastAsia="zh-CN"/>
        </w:rPr>
        <w:t>【为什么能想到】</w:t>
      </w:r>
      <w:r>
        <w:rPr>
          <w:lang w:eastAsia="zh-CN"/>
        </w:rPr>
        <w:t xml:space="preserve"> AI从功能单一向通用智能、从工具属性向新质生产力、从孤立技术向产业生态发展——这是不断变化、不断发展的过程；人对AI的认识和应对方式也在不断深化、不断更新。学生看到“新质生产力”“新风险”“构建可持续体系”这种持续演进表述时，就应当想到发展的观点。</w:t>
      </w:r>
    </w:p>
    <w:p w14:paraId="4CB6B051">
      <w:pPr>
        <w:spacing w:after="80"/>
        <w:rPr>
          <w:lang w:eastAsia="zh-CN"/>
        </w:rPr>
      </w:pPr>
      <w:r>
        <w:rPr>
          <w:b/>
          <w:color w:val="21574C"/>
          <w:lang w:eastAsia="zh-CN"/>
        </w:rPr>
        <w:t>【答案落点】</w:t>
      </w:r>
      <w:r>
        <w:rPr>
          <w:lang w:eastAsia="zh-CN"/>
        </w:rPr>
        <w:t xml:space="preserve"> 事物是不断发展的，要用发展的观点看问题。人工智能在飞速发展，正从工具向新质生产力转变，并不断带来新的机遇和新的挑战；人对人工智能的认识和应对方式也要随之发展，既要看到 AI 创造新质生产力的积极作用，也要看到 AI 替代就业、深度伪造、信息污染等新风险，并在不断变化的发展过程中适时为 AI 划定底线、构建可持续体系，使人与 AI 的关系朝着更和谐的方向发展。</w:t>
      </w:r>
    </w:p>
    <w:p w14:paraId="1796F2AA">
      <w:pPr>
        <w:rPr>
          <w:lang w:eastAsia="zh-CN"/>
        </w:rPr>
      </w:pPr>
    </w:p>
    <w:p w14:paraId="14E81211">
      <w:pPr>
        <w:pStyle w:val="5"/>
        <w:rPr>
          <w:lang w:eastAsia="zh-CN"/>
        </w:rPr>
      </w:pPr>
      <w:r>
        <w:rPr>
          <w:lang w:eastAsia="zh-CN"/>
        </w:rPr>
        <w:t>17. 2024丰台一模 第18题第（1）问（主观题）</w:t>
      </w:r>
    </w:p>
    <w:p w14:paraId="2609D365">
      <w:pPr>
        <w:spacing w:after="80"/>
        <w:rPr>
          <w:lang w:eastAsia="zh-CN"/>
        </w:rPr>
      </w:pPr>
      <w:r>
        <w:rPr>
          <w:b/>
          <w:color w:val="21574C"/>
          <w:lang w:eastAsia="zh-CN"/>
        </w:rPr>
        <w:t>【材料触发点】</w:t>
      </w:r>
      <w:r>
        <w:rPr>
          <w:lang w:eastAsia="zh-CN"/>
        </w:rPr>
        <w:t xml:space="preserve"> “生产力是人类改造自然的能力”；“新质生产力丰富发展了马克思主义生产力理论，深化了对生产力发展规律的认识”。新质生产力以新方式新结构推动生产力实现质态跃迁。</w:t>
      </w:r>
    </w:p>
    <w:p w14:paraId="61FF8C87">
      <w:pPr>
        <w:spacing w:after="80"/>
        <w:rPr>
          <w:lang w:eastAsia="zh-CN"/>
        </w:rPr>
      </w:pPr>
      <w:r>
        <w:rPr>
          <w:b/>
          <w:color w:val="21574C"/>
          <w:lang w:eastAsia="zh-CN"/>
        </w:rPr>
        <w:t>【设问】</w:t>
      </w:r>
      <w:r>
        <w:rPr>
          <w:lang w:eastAsia="zh-CN"/>
        </w:rPr>
        <w:t xml:space="preserve"> 新质生产力丰富发展了马克思主义生产力理论，深化了对生产力发展规律的认识。从哲学角度，谈谈你对新质生产力的理解。</w:t>
      </w:r>
    </w:p>
    <w:p w14:paraId="23BEF1C8">
      <w:pPr>
        <w:spacing w:after="80"/>
        <w:rPr>
          <w:lang w:eastAsia="zh-CN"/>
        </w:rPr>
      </w:pPr>
      <w:r>
        <w:rPr>
          <w:b/>
          <w:color w:val="21574C"/>
          <w:lang w:eastAsia="zh-CN"/>
        </w:rPr>
        <w:t>【为什么能想到】</w:t>
      </w:r>
      <w:r>
        <w:rPr>
          <w:lang w:eastAsia="zh-CN"/>
        </w:rPr>
        <w:t xml:space="preserve"> 材料反复用“丰富发展”“深化”“跃迁”等表述强调生产力理论本身在不断进步、生产力本身在不断发展——这正是发展的观点。学生看到“生产力发展规律”“丰富发展……理论”“新质”等表达时，就应当想到事物是不断发展的，发展是阶段性、前进性、上升性的。</w:t>
      </w:r>
    </w:p>
    <w:p w14:paraId="6F4E5E38">
      <w:pPr>
        <w:spacing w:after="80"/>
        <w:rPr>
          <w:lang w:eastAsia="zh-CN"/>
        </w:rPr>
      </w:pPr>
      <w:r>
        <w:rPr>
          <w:b/>
          <w:color w:val="21574C"/>
          <w:lang w:eastAsia="zh-CN"/>
        </w:rPr>
        <w:t>【答案落点】</w:t>
      </w:r>
      <w:r>
        <w:rPr>
          <w:lang w:eastAsia="zh-CN"/>
        </w:rPr>
        <w:t xml:space="preserve"> 事物是不断发展的。生产力是历史地、阶段性地向前发展的，从蒸汽时代到电气时代到信息时代再到以颠覆性技术为先导的新质生产力——每一个阶段都是对前一阶段的继承与超越；新质生产力作为生产力发展的新阶段、新形态，是符合发展规律的产物。</w:t>
      </w:r>
    </w:p>
    <w:p w14:paraId="2C817F02">
      <w:pPr>
        <w:rPr>
          <w:lang w:eastAsia="zh-CN"/>
        </w:rPr>
      </w:pPr>
    </w:p>
    <w:p w14:paraId="7EF24285">
      <w:pPr>
        <w:pStyle w:val="5"/>
        <w:rPr>
          <w:lang w:eastAsia="zh-CN"/>
        </w:rPr>
      </w:pPr>
      <w:r>
        <w:rPr>
          <w:lang w:eastAsia="zh-CN"/>
        </w:rPr>
        <w:t>18. 2026门头沟一模 第16题（主观题）</w:t>
      </w:r>
    </w:p>
    <w:p w14:paraId="2EEEDD81">
      <w:pPr>
        <w:spacing w:after="80"/>
        <w:rPr>
          <w:lang w:eastAsia="zh-CN"/>
        </w:rPr>
      </w:pPr>
      <w:r>
        <w:rPr>
          <w:b/>
          <w:color w:val="21574C"/>
          <w:lang w:eastAsia="zh-CN"/>
        </w:rPr>
        <w:t>【材料触发点】</w:t>
      </w:r>
      <w:r>
        <w:rPr>
          <w:lang w:eastAsia="zh-CN"/>
        </w:rPr>
        <w:t xml:space="preserve"> 材料：“付家台灌渠仍润泽果园，公议沟渠段仍在灌溉龙泉务村354亩农田；城龙灌渠变身生态补水通道，支撑“六水联通”；渠畔小学用永定河水浇灌月季与苹果树，学生手摇水车体验古法取水……门头沟正以“灌溉遗产+”模式，串联京西古道、潭柘寺，打造水脉与文脉交融的首都文化新地标”——古渠从单一灌溉发展为承载多重新功能的活态遗产。</w:t>
      </w:r>
    </w:p>
    <w:p w14:paraId="1CB47B00">
      <w:pPr>
        <w:spacing w:after="80"/>
        <w:rPr>
          <w:lang w:eastAsia="zh-CN"/>
        </w:rPr>
      </w:pPr>
      <w:r>
        <w:rPr>
          <w:b/>
          <w:color w:val="21574C"/>
          <w:lang w:eastAsia="zh-CN"/>
        </w:rPr>
        <w:t>【设问】</w:t>
      </w:r>
      <w:r>
        <w:rPr>
          <w:lang w:eastAsia="zh-CN"/>
        </w:rPr>
        <w:t xml:space="preserve"> 结合材料，运用《哲学与文化》知识，谈谈对永定河古渠“不是沉睡的文物，而是奔流不息的活态遗产”的理解。</w:t>
      </w:r>
    </w:p>
    <w:p w14:paraId="52DF805F">
      <w:pPr>
        <w:spacing w:after="80"/>
        <w:rPr>
          <w:lang w:eastAsia="zh-CN"/>
        </w:rPr>
      </w:pPr>
      <w:r>
        <w:rPr>
          <w:b/>
          <w:color w:val="21574C"/>
          <w:lang w:eastAsia="zh-CN"/>
        </w:rPr>
        <w:t>【为什么能想到】</w:t>
      </w:r>
      <w:r>
        <w:rPr>
          <w:lang w:eastAsia="zh-CN"/>
        </w:rPr>
        <w:t xml:space="preserve"> 材料用“仍润泽果园”“仍在灌溉”“变身生态补水通道”“支撑六水联通”“灌溉遗产+”描绘古渠从过去走到当代、不断生长出新功能。学生看到“仍”“变身”“灌溉遗产+”这种跨时代延续表述时，应当从发展的观点切入。</w:t>
      </w:r>
    </w:p>
    <w:p w14:paraId="634CA064">
      <w:pPr>
        <w:spacing w:after="80"/>
        <w:rPr>
          <w:lang w:eastAsia="zh-CN"/>
        </w:rPr>
      </w:pPr>
      <w:r>
        <w:rPr>
          <w:b/>
          <w:color w:val="21574C"/>
          <w:lang w:eastAsia="zh-CN"/>
        </w:rPr>
        <w:t>【答案落点】</w:t>
      </w:r>
      <w:r>
        <w:rPr>
          <w:lang w:eastAsia="zh-CN"/>
        </w:rPr>
        <w:t xml:space="preserve"> 事物是不断变化发展的，要用发展的观点看问题。永定河古渠从历史上的灌溉工程，发展到当代既继续灌溉果园农田，又承担生态补水、文化教育、文旅融合等新功能；“灌溉遗产+”模式让古渠串联京西古道与潭柘寺，从“沉睡的文物”转变为“奔流不息的活态遗产”，正是事物在新条件下不断发展的体现。</w:t>
      </w:r>
    </w:p>
    <w:p w14:paraId="0DB1FB0A">
      <w:pPr>
        <w:rPr>
          <w:lang w:eastAsia="zh-CN"/>
        </w:rPr>
      </w:pPr>
    </w:p>
    <w:p w14:paraId="7FF878E2">
      <w:pPr>
        <w:pStyle w:val="5"/>
        <w:rPr>
          <w:lang w:eastAsia="zh-CN"/>
        </w:rPr>
      </w:pPr>
      <w:r>
        <w:rPr>
          <w:lang w:eastAsia="zh-CN"/>
        </w:rPr>
        <w:t>19. 2026延庆一模 第20题（主观题）</w:t>
      </w:r>
    </w:p>
    <w:p w14:paraId="7A427687">
      <w:pPr>
        <w:spacing w:after="80"/>
        <w:rPr>
          <w:lang w:eastAsia="zh-CN"/>
        </w:rPr>
      </w:pPr>
      <w:r>
        <w:rPr>
          <w:b/>
          <w:color w:val="21574C"/>
          <w:lang w:eastAsia="zh-CN"/>
        </w:rPr>
        <w:t>【材料触发点】</w:t>
      </w:r>
      <w:r>
        <w:rPr>
          <w:lang w:eastAsia="zh-CN"/>
        </w:rPr>
        <w:t xml:space="preserve"> 材料：“实现社会主义现代化是一个阶梯式递进、不断发展进步的历史过程，需要不懈努力、接续奋斗”“十五五时期是基本实现社会主义现代化夯实基础、全面发力的关键时期，在基本实现社会主义现代化进程中具有承前启后的重要地位”——把现代化定位为不断阶梯式递进、承前启后的发展过程。</w:t>
      </w:r>
    </w:p>
    <w:p w14:paraId="62C9FF9E">
      <w:pPr>
        <w:spacing w:after="80"/>
        <w:rPr>
          <w:lang w:eastAsia="zh-CN"/>
        </w:rPr>
      </w:pPr>
      <w:r>
        <w:rPr>
          <w:b/>
          <w:color w:val="21574C"/>
          <w:lang w:eastAsia="zh-CN"/>
        </w:rPr>
        <w:t>【设问】</w:t>
      </w:r>
      <w:r>
        <w:rPr>
          <w:lang w:eastAsia="zh-CN"/>
        </w:rPr>
        <w:t xml:space="preserve"> 结合材料，综合运用所学，谈谈对“实现社会主义现代化是一个阶梯式递进、不断发展进步的历史过程，需要不懈努力、接续奋斗”的理解。</w:t>
      </w:r>
    </w:p>
    <w:p w14:paraId="7A6043DC">
      <w:pPr>
        <w:spacing w:after="80"/>
        <w:rPr>
          <w:lang w:eastAsia="zh-CN"/>
        </w:rPr>
      </w:pPr>
      <w:r>
        <w:rPr>
          <w:b/>
          <w:color w:val="21574C"/>
          <w:lang w:eastAsia="zh-CN"/>
        </w:rPr>
        <w:t>【为什么能想到】</w:t>
      </w:r>
      <w:r>
        <w:rPr>
          <w:lang w:eastAsia="zh-CN"/>
        </w:rPr>
        <w:t xml:space="preserve"> 材料用“阶梯式递进”“不断发展进步”“承前启后”“全面发力”“关键时期”描绘社会主义现代化进程，凸显的就是事物是不断发展的、发展是有过程性的。学生看到“阶梯式递进”“承前启后”“关键时期”这些表述时，应当从发展的观点切入。</w:t>
      </w:r>
    </w:p>
    <w:p w14:paraId="5A184B9A">
      <w:pPr>
        <w:spacing w:after="80"/>
        <w:rPr>
          <w:lang w:eastAsia="zh-CN"/>
        </w:rPr>
      </w:pPr>
      <w:r>
        <w:rPr>
          <w:b/>
          <w:color w:val="21574C"/>
          <w:lang w:eastAsia="zh-CN"/>
        </w:rPr>
        <w:t>【答案落点】</w:t>
      </w:r>
      <w:r>
        <w:rPr>
          <w:lang w:eastAsia="zh-CN"/>
        </w:rPr>
        <w:t xml:space="preserve"> 事物是不断变化发展的，发展是前进性的、过程性的运动。社会主义现代化不是一蹴而就的目标，而是一个阶梯式递进、不断发展进步的历史过程——“十五五”承前启后、夯实基础、全面发力，是这一发展过程中的关键阶段；只有用发展的观点看问题，才能在不懈努力、接续奋斗中把每一阶段的任务做扎实，最终实现社会主义现代化。</w:t>
      </w:r>
    </w:p>
    <w:p w14:paraId="7119365F">
      <w:pPr>
        <w:rPr>
          <w:lang w:eastAsia="zh-CN"/>
        </w:rPr>
      </w:pPr>
    </w:p>
    <w:p w14:paraId="6F47DC23">
      <w:pPr>
        <w:pStyle w:val="5"/>
        <w:rPr>
          <w:lang w:eastAsia="zh-CN"/>
        </w:rPr>
      </w:pPr>
      <w:r>
        <w:rPr>
          <w:lang w:eastAsia="zh-CN"/>
        </w:rPr>
        <w:t>20. 2026石景山一模 第21题（主观题）</w:t>
      </w:r>
    </w:p>
    <w:p w14:paraId="32D50DB2">
      <w:pPr>
        <w:spacing w:after="80"/>
        <w:rPr>
          <w:lang w:eastAsia="zh-CN"/>
        </w:rPr>
      </w:pPr>
      <w:r>
        <w:rPr>
          <w:b/>
          <w:color w:val="21574C"/>
          <w:lang w:eastAsia="zh-CN"/>
        </w:rPr>
        <w:t>【材料触发点】</w:t>
      </w:r>
      <w:r>
        <w:rPr>
          <w:lang w:eastAsia="zh-CN"/>
        </w:rPr>
        <w:t xml:space="preserve"> 材料：“编纂生态环境法典是以习近平同志为核心的党中央部署的重大政治任务和立法任务……该法典具有以下几个特点”——法典编纂体现了从单一污染防治到全要素、全过程规范的立法发展过程。</w:t>
      </w:r>
    </w:p>
    <w:p w14:paraId="327B3D8E">
      <w:pPr>
        <w:spacing w:after="80"/>
        <w:rPr>
          <w:lang w:eastAsia="zh-CN"/>
        </w:rPr>
      </w:pPr>
      <w:r>
        <w:rPr>
          <w:b/>
          <w:color w:val="21574C"/>
          <w:lang w:eastAsia="zh-CN"/>
        </w:rPr>
        <w:t>【设问】</w:t>
      </w:r>
      <w:r>
        <w:rPr>
          <w:lang w:eastAsia="zh-CN"/>
        </w:rPr>
        <w:t xml:space="preserve"> 从中国乃至世界环境法典编纂的历史看，《中华人民共和国生态环境法典》具有非常重要的创新意义。结合材料，综合运用所学，谈谈你的理解。</w:t>
      </w:r>
    </w:p>
    <w:p w14:paraId="3CF54CE6">
      <w:pPr>
        <w:spacing w:after="80"/>
        <w:rPr>
          <w:lang w:eastAsia="zh-CN"/>
        </w:rPr>
      </w:pPr>
      <w:r>
        <w:rPr>
          <w:b/>
          <w:color w:val="21574C"/>
          <w:lang w:eastAsia="zh-CN"/>
        </w:rPr>
        <w:t>【为什么能想到】</w:t>
      </w:r>
      <w:r>
        <w:rPr>
          <w:lang w:eastAsia="zh-CN"/>
        </w:rPr>
        <w:t xml:space="preserve"> 材料把法典与以往生态环境立法相对照，呈现明显的发展跃升。学生看到“第二部以法典命名的法律”“理念升级与范围拓展”时，应当从发展的观点切入。</w:t>
      </w:r>
    </w:p>
    <w:p w14:paraId="2993E501">
      <w:pPr>
        <w:spacing w:after="80"/>
        <w:rPr>
          <w:lang w:eastAsia="zh-CN"/>
        </w:rPr>
      </w:pPr>
      <w:r>
        <w:rPr>
          <w:b/>
          <w:color w:val="21574C"/>
          <w:lang w:eastAsia="zh-CN"/>
        </w:rPr>
        <w:t>【答案落点】</w:t>
      </w:r>
      <w:r>
        <w:rPr>
          <w:lang w:eastAsia="zh-CN"/>
        </w:rPr>
        <w:t xml:space="preserve"> 发展是事物前进的、上升的运动，要用发展的观点看问题。《生态环境法典》在以往单行立法基础上实现了从“单一污染防治”到“全要素、全过程规范”的理念升级与范围拓展，体现了对生态环境立法规律性认识的不断深化和制度建设的持续向前发展——这种发展跃升构成了法典化的创新意义。</w:t>
      </w:r>
    </w:p>
    <w:p w14:paraId="29C51BD9">
      <w:pPr>
        <w:rPr>
          <w:lang w:eastAsia="zh-CN"/>
        </w:rPr>
      </w:pPr>
    </w:p>
    <w:p w14:paraId="09CA2E6D">
      <w:pPr>
        <w:pStyle w:val="5"/>
        <w:rPr>
          <w:lang w:eastAsia="zh-CN"/>
        </w:rPr>
      </w:pPr>
      <w:r>
        <w:rPr>
          <w:lang w:eastAsia="zh-CN"/>
        </w:rPr>
        <w:t>21. 2026石景山一模 第17题第（1）问（主观题）</w:t>
      </w:r>
    </w:p>
    <w:p w14:paraId="2C63AFDD">
      <w:pPr>
        <w:spacing w:after="80"/>
        <w:rPr>
          <w:lang w:eastAsia="zh-CN"/>
        </w:rPr>
      </w:pPr>
      <w:r>
        <w:rPr>
          <w:b/>
          <w:color w:val="21574C"/>
          <w:lang w:eastAsia="zh-CN"/>
        </w:rPr>
        <w:t>【材料触发点】</w:t>
      </w:r>
      <w:r>
        <w:rPr>
          <w:lang w:eastAsia="zh-CN"/>
        </w:rPr>
        <w:t xml:space="preserve"> 材料：“中医药历经先秦、秦汉、唐宋、金元、明清等各个历史时期，理论体系不断完善，医疗技术不断创新”——中医药在历史长河中持续发展、不断完善。</w:t>
      </w:r>
    </w:p>
    <w:p w14:paraId="075E87D5">
      <w:pPr>
        <w:spacing w:after="80"/>
        <w:rPr>
          <w:lang w:eastAsia="zh-CN"/>
        </w:rPr>
      </w:pPr>
      <w:r>
        <w:rPr>
          <w:b/>
          <w:color w:val="21574C"/>
          <w:lang w:eastAsia="zh-CN"/>
        </w:rPr>
        <w:t>【设问】</w:t>
      </w:r>
      <w:r>
        <w:rPr>
          <w:lang w:eastAsia="zh-CN"/>
        </w:rPr>
        <w:t xml:space="preserve"> 结合材料一，运用《哲学与文化》知识，分析中医药文化蕴含的博大智慧。</w:t>
      </w:r>
    </w:p>
    <w:p w14:paraId="508DA1FD">
      <w:pPr>
        <w:spacing w:after="80"/>
        <w:rPr>
          <w:lang w:eastAsia="zh-CN"/>
        </w:rPr>
      </w:pPr>
      <w:r>
        <w:rPr>
          <w:b/>
          <w:color w:val="21574C"/>
          <w:lang w:eastAsia="zh-CN"/>
        </w:rPr>
        <w:t>【为什么能想到】</w:t>
      </w:r>
      <w:r>
        <w:rPr>
          <w:lang w:eastAsia="zh-CN"/>
        </w:rPr>
        <w:t xml:space="preserve"> 材料用“先秦、秦汉、唐宋、金元、明清各个历史时期”“理论体系不断完善”“医疗技术不断创新”呈现出明确的发展过程。学生看到“各个历史时期”“不断完善”“不断创新”时，应当从发展的观点切入。</w:t>
      </w:r>
    </w:p>
    <w:p w14:paraId="648C35CF">
      <w:pPr>
        <w:spacing w:after="80"/>
        <w:rPr>
          <w:lang w:eastAsia="zh-CN"/>
        </w:rPr>
      </w:pPr>
      <w:r>
        <w:rPr>
          <w:b/>
          <w:color w:val="21574C"/>
          <w:lang w:eastAsia="zh-CN"/>
        </w:rPr>
        <w:t>【答案落点】</w:t>
      </w:r>
      <w:r>
        <w:rPr>
          <w:lang w:eastAsia="zh-CN"/>
        </w:rPr>
        <w:t xml:space="preserve"> 事物是不断变化发展的，要用发展的观点看问题。中医药历经先秦、秦汉、唐宋、金元、明清等各个历史时期，理论体系不断完善、医疗技术不断创新，在实践中实现自身的传承与发展——这种与时俱进、不断丰富的发展智慧，是中医药文化博大智慧的有机组成部分。</w:t>
      </w:r>
    </w:p>
    <w:p w14:paraId="71F92A4D">
      <w:pPr>
        <w:rPr>
          <w:lang w:eastAsia="zh-CN"/>
        </w:rPr>
      </w:pPr>
    </w:p>
    <w:p w14:paraId="7ED8BF95">
      <w:pPr>
        <w:pStyle w:val="5"/>
        <w:rPr>
          <w:lang w:eastAsia="zh-CN"/>
        </w:rPr>
      </w:pPr>
      <w:r>
        <w:rPr>
          <w:lang w:eastAsia="zh-CN"/>
        </w:rPr>
        <w:t>22. 2026通州期末 第16题（主观题）</w:t>
      </w:r>
    </w:p>
    <w:p w14:paraId="5C3AC1D2">
      <w:pPr>
        <w:spacing w:after="80"/>
        <w:rPr>
          <w:lang w:eastAsia="zh-CN"/>
        </w:rPr>
      </w:pPr>
      <w:r>
        <w:rPr>
          <w:b/>
          <w:color w:val="21574C"/>
          <w:lang w:eastAsia="zh-CN"/>
        </w:rPr>
        <w:t>【材料触发点】</w:t>
      </w:r>
      <w:r>
        <w:rPr>
          <w:lang w:eastAsia="zh-CN"/>
        </w:rPr>
        <w:t xml:space="preserve"> 材料说都江堰的修建并非一蹴而就，历代治水者接力维护，使其千年至今仍焕发生机；如今建设者迈入“智水”时代，构建智慧水资源保护与污染防治体系、科技赋能文物保护。</w:t>
      </w:r>
    </w:p>
    <w:p w14:paraId="552A7785">
      <w:pPr>
        <w:spacing w:after="80"/>
        <w:rPr>
          <w:lang w:eastAsia="zh-CN"/>
        </w:rPr>
      </w:pPr>
      <w:r>
        <w:rPr>
          <w:b/>
          <w:color w:val="21574C"/>
          <w:lang w:eastAsia="zh-CN"/>
        </w:rPr>
        <w:t>【设问】</w:t>
      </w:r>
      <w:r>
        <w:rPr>
          <w:lang w:eastAsia="zh-CN"/>
        </w:rPr>
        <w:t xml:space="preserve"> 结合材料，运用《哲学与文化》知识，阐释都江堰跨越千年的治水智慧。</w:t>
      </w:r>
    </w:p>
    <w:p w14:paraId="5938082D">
      <w:pPr>
        <w:spacing w:after="80"/>
        <w:rPr>
          <w:lang w:eastAsia="zh-CN"/>
        </w:rPr>
      </w:pPr>
      <w:r>
        <w:rPr>
          <w:b/>
          <w:color w:val="21574C"/>
          <w:lang w:eastAsia="zh-CN"/>
        </w:rPr>
        <w:t>【为什么能想到】</w:t>
      </w:r>
      <w:r>
        <w:rPr>
          <w:lang w:eastAsia="zh-CN"/>
        </w:rPr>
        <w:t xml:space="preserve"> “并非一蹴而就”“历代接力维护”“迈入智水时代”“持续升级”是一条清楚的发展链。学生看到一个古代工程在不同时代不断维护、升级和转化，就应想到事物是变化发展的，要用发展的观点看问题。</w:t>
      </w:r>
    </w:p>
    <w:p w14:paraId="559E7E8A">
      <w:pPr>
        <w:spacing w:after="80"/>
        <w:rPr>
          <w:lang w:eastAsia="zh-CN"/>
        </w:rPr>
      </w:pPr>
      <w:r>
        <w:rPr>
          <w:b/>
          <w:color w:val="21574C"/>
          <w:lang w:eastAsia="zh-CN"/>
        </w:rPr>
        <w:t>【答案落点】</w:t>
      </w:r>
      <w:r>
        <w:rPr>
          <w:lang w:eastAsia="zh-CN"/>
        </w:rPr>
        <w:t xml:space="preserve"> 都江堰治水智慧体现发展的观点。它不是一次修好后静止不变，而是在历代治水者接力维护中延续，又在今天通过智慧水资源保护、污染防治和科技赋能实现持续升级；这说明要与时俱进、开拓创新，使古代工程在新时代继续焕发生机。</w:t>
      </w:r>
    </w:p>
    <w:p w14:paraId="3C6945F4">
      <w:pPr>
        <w:rPr>
          <w:lang w:eastAsia="zh-CN"/>
        </w:rPr>
      </w:pPr>
    </w:p>
    <w:p w14:paraId="2DAD88F8">
      <w:pPr>
        <w:pStyle w:val="5"/>
        <w:rPr>
          <w:lang w:eastAsia="zh-CN"/>
        </w:rPr>
      </w:pPr>
      <w:r>
        <w:rPr>
          <w:lang w:eastAsia="zh-CN"/>
        </w:rPr>
        <w:t>23. 2025石景山一模 第16题（主观题）</w:t>
      </w:r>
    </w:p>
    <w:p w14:paraId="756C5813">
      <w:pPr>
        <w:spacing w:after="80"/>
        <w:rPr>
          <w:lang w:eastAsia="zh-CN"/>
        </w:rPr>
      </w:pPr>
      <w:r>
        <w:rPr>
          <w:b/>
          <w:color w:val="21574C"/>
          <w:lang w:eastAsia="zh-CN"/>
        </w:rPr>
        <w:t>【材料触发点】</w:t>
      </w:r>
      <w:r>
        <w:rPr>
          <w:lang w:eastAsia="zh-CN"/>
        </w:rPr>
        <w:t xml:space="preserve"> 材料从距今7762年的贾湖刻符，到宋代《梦溪笔谈》，到唐代《大唐西域记》、明代《使琉球录》，再到当代国家版本馆——是一条“既往→将来”的连续发展长河。</w:t>
      </w:r>
    </w:p>
    <w:p w14:paraId="587BC3C4">
      <w:pPr>
        <w:spacing w:after="80"/>
        <w:rPr>
          <w:lang w:eastAsia="zh-CN"/>
        </w:rPr>
      </w:pPr>
      <w:r>
        <w:rPr>
          <w:b/>
          <w:color w:val="21574C"/>
          <w:lang w:eastAsia="zh-CN"/>
        </w:rPr>
        <w:t>【设问】</w:t>
      </w:r>
      <w:r>
        <w:rPr>
          <w:lang w:eastAsia="zh-CN"/>
        </w:rPr>
        <w:t xml:space="preserve"> “不数既往，不能知将来；不求远因，不能明近果。”结合材料，运用《哲学与文化》所学，谈谈你对这一观点的理解。</w:t>
      </w:r>
    </w:p>
    <w:p w14:paraId="1F122194">
      <w:pPr>
        <w:spacing w:after="80"/>
        <w:rPr>
          <w:lang w:eastAsia="zh-CN"/>
        </w:rPr>
      </w:pPr>
      <w:r>
        <w:rPr>
          <w:b/>
          <w:color w:val="21574C"/>
          <w:lang w:eastAsia="zh-CN"/>
        </w:rPr>
        <w:t>【为什么能想到】</w:t>
      </w:r>
      <w:r>
        <w:rPr>
          <w:lang w:eastAsia="zh-CN"/>
        </w:rPr>
        <w:t xml:space="preserve"> 贾湖刻符（远古）→甲骨文（商代）→《大唐西域记》（唐）→《梦溪笔谈》（宋）→《使琉球录》（明）→国家版本馆（当代），文明版本一直在传承中不断发展、不断丰富。学生看到这条“从远古到当代”的连续时间轴时，就应当想到事物是不断发展的过程，“既往与将来”本身就是发展观下的过去和未来。</w:t>
      </w:r>
    </w:p>
    <w:p w14:paraId="159EE969">
      <w:pPr>
        <w:spacing w:after="80"/>
        <w:rPr>
          <w:lang w:eastAsia="zh-CN"/>
        </w:rPr>
      </w:pPr>
      <w:r>
        <w:rPr>
          <w:b/>
          <w:color w:val="21574C"/>
          <w:lang w:eastAsia="zh-CN"/>
        </w:rPr>
        <w:t>【答案落点】</w:t>
      </w:r>
      <w:r>
        <w:rPr>
          <w:lang w:eastAsia="zh-CN"/>
        </w:rPr>
        <w:t xml:space="preserve"> 事物是不断变化发展的，要用发展的观点看问题。从贾湖刻符到甲骨文、再到《梦溪笔谈》《使琉球录》《大唐西域记》以及当代国家版本馆，整个中华文明是一条由既往不断走向将来、由远因不断生发近果的发展长河；“不数既往不能知将来、不求远因不能明近果”的观点要求我们用发展的眼光把过去、现在、未来贯通起来，从历史的发展过程中把握中华文明的连续性、创新性等特点，并据此推动文明在新时代继续向前发展。</w:t>
      </w:r>
    </w:p>
    <w:p w14:paraId="0C6D0EEE">
      <w:pPr>
        <w:rPr>
          <w:lang w:eastAsia="zh-CN"/>
        </w:rPr>
      </w:pPr>
    </w:p>
    <w:p w14:paraId="4EE27343">
      <w:pPr>
        <w:pStyle w:val="5"/>
        <w:rPr>
          <w:lang w:eastAsia="zh-CN"/>
        </w:rPr>
      </w:pPr>
      <w:r>
        <w:rPr>
          <w:lang w:eastAsia="zh-CN"/>
        </w:rPr>
        <w:t>24. 2025门头沟一模 第16题（主观题）</w:t>
      </w:r>
    </w:p>
    <w:p w14:paraId="606CB106">
      <w:pPr>
        <w:spacing w:after="80"/>
        <w:rPr>
          <w:lang w:eastAsia="zh-CN"/>
        </w:rPr>
      </w:pPr>
      <w:r>
        <w:rPr>
          <w:b/>
          <w:color w:val="21574C"/>
          <w:lang w:eastAsia="zh-CN"/>
        </w:rPr>
        <w:t>【材料触发点】</w:t>
      </w:r>
      <w:r>
        <w:rPr>
          <w:lang w:eastAsia="zh-CN"/>
        </w:rPr>
        <w:t xml:space="preserve"> 材料：“北京文旅产业积极拥抱数字化转型，古老的文化遗产与现代数字技术深度融合”。</w:t>
      </w:r>
    </w:p>
    <w:p w14:paraId="44D00B4C">
      <w:pPr>
        <w:spacing w:after="80"/>
        <w:rPr>
          <w:lang w:eastAsia="zh-CN"/>
        </w:rPr>
      </w:pPr>
      <w:r>
        <w:rPr>
          <w:b/>
          <w:color w:val="21574C"/>
          <w:lang w:eastAsia="zh-CN"/>
        </w:rPr>
        <w:t>【设问】</w:t>
      </w:r>
      <w:r>
        <w:rPr>
          <w:lang w:eastAsia="zh-CN"/>
        </w:rPr>
        <w:t xml:space="preserve"> “北京文旅的数字化转型是文化与科技融合的生动实践。”结合材料，运用《哲学与文化》的相关知识，谈谈对这句话的认识。</w:t>
      </w:r>
    </w:p>
    <w:p w14:paraId="7C4E2D76">
      <w:pPr>
        <w:spacing w:after="80"/>
        <w:rPr>
          <w:lang w:eastAsia="zh-CN"/>
        </w:rPr>
      </w:pPr>
      <w:r>
        <w:rPr>
          <w:b/>
          <w:color w:val="21574C"/>
          <w:lang w:eastAsia="zh-CN"/>
        </w:rPr>
        <w:t>【为什么能想到】</w:t>
      </w:r>
      <w:r>
        <w:rPr>
          <w:lang w:eastAsia="zh-CN"/>
        </w:rPr>
        <w:t xml:space="preserve"> 故宫文物从静态陈列发展到数字展览、长城从传统游览发展到智能导览、胡同从原貌走访发展到数字地图沉浸体验——这是文化遗产借助科技不断走向新的体验形式的发展过程。学生看到“数字化转型”“与现代数字技术深度融合”这种从旧形式走向新形式的描述时，就应当想到发展的观点。</w:t>
      </w:r>
    </w:p>
    <w:p w14:paraId="5E32F350">
      <w:pPr>
        <w:spacing w:after="80"/>
        <w:rPr>
          <w:lang w:eastAsia="zh-CN"/>
        </w:rPr>
      </w:pPr>
      <w:r>
        <w:rPr>
          <w:b/>
          <w:color w:val="21574C"/>
          <w:lang w:eastAsia="zh-CN"/>
        </w:rPr>
        <w:t>【答案落点】</w:t>
      </w:r>
      <w:r>
        <w:rPr>
          <w:lang w:eastAsia="zh-CN"/>
        </w:rPr>
        <w:t xml:space="preserve"> 事物是不断发展的，要用发展的观点看问题。北京文旅的数字化转型不是简单的形式变化，而是文化遗产在新时代借助数字技术不断走向新形式的发展过程；故宫文物从静态陈列走向数字展览、长城从传统游览走向智能导览、胡同从原貌走访走向数字地图沉浸式展示，体现了文化与科技融合中文旅业态不断更新发展。</w:t>
      </w:r>
    </w:p>
    <w:p w14:paraId="63AD3008">
      <w:pPr>
        <w:rPr>
          <w:lang w:eastAsia="zh-CN"/>
        </w:rPr>
      </w:pPr>
    </w:p>
    <w:p w14:paraId="0618994C">
      <w:pPr>
        <w:pStyle w:val="5"/>
        <w:rPr>
          <w:lang w:eastAsia="zh-CN"/>
        </w:rPr>
      </w:pPr>
      <w:r>
        <w:rPr>
          <w:lang w:eastAsia="zh-CN"/>
        </w:rPr>
        <w:t>25. 2025顺义一模 第16题（主观题）</w:t>
      </w:r>
    </w:p>
    <w:p w14:paraId="78BDABC8">
      <w:pPr>
        <w:spacing w:after="80"/>
        <w:rPr>
          <w:lang w:eastAsia="zh-CN"/>
        </w:rPr>
      </w:pPr>
      <w:r>
        <w:rPr>
          <w:b/>
          <w:color w:val="21574C"/>
          <w:lang w:eastAsia="zh-CN"/>
        </w:rPr>
        <w:t>【材料触发点】</w:t>
      </w:r>
      <w:r>
        <w:rPr>
          <w:lang w:eastAsia="zh-CN"/>
        </w:rPr>
        <w:t xml:space="preserve"> 材料：“近年来，我国诸多行业都在与中国优秀传统文化的紧密联系中找到了新的表达方式，在文化自信中探索出了未来发展的新方向，越来越多古老的正在成为新生的”。</w:t>
      </w:r>
    </w:p>
    <w:p w14:paraId="1F741A2F">
      <w:pPr>
        <w:spacing w:after="80"/>
        <w:rPr>
          <w:lang w:eastAsia="zh-CN"/>
        </w:rPr>
      </w:pPr>
      <w:r>
        <w:rPr>
          <w:b/>
          <w:color w:val="21574C"/>
          <w:lang w:eastAsia="zh-CN"/>
        </w:rPr>
        <w:t>【设问】</w:t>
      </w:r>
      <w:r>
        <w:rPr>
          <w:lang w:eastAsia="zh-CN"/>
        </w:rPr>
        <w:t xml:space="preserve"> 结合材料，运用《哲学与文化》知识，分析如何让那些“古老的”成为“新生的”。</w:t>
      </w:r>
    </w:p>
    <w:p w14:paraId="441D4096">
      <w:pPr>
        <w:spacing w:after="80"/>
        <w:rPr>
          <w:lang w:eastAsia="zh-CN"/>
        </w:rPr>
      </w:pPr>
      <w:r>
        <w:rPr>
          <w:b/>
          <w:color w:val="21574C"/>
          <w:lang w:eastAsia="zh-CN"/>
        </w:rPr>
        <w:t>【为什么能想到】</w:t>
      </w:r>
      <w:r>
        <w:rPr>
          <w:lang w:eastAsia="zh-CN"/>
        </w:rPr>
        <w:t xml:space="preserve"> “古老的”与“新生的”本身就是事物从过去状态走向新状态的发展关系；“未来发展的新方向”“越来越多古老的正在成为新生的”明确把传统文化的转化纳入发展过程中。学生看到“未来发展的新方向”“越来越多古老的正在成为新生的”这种持续向新发展表述时，就应当想到发展的观点和发展的普遍性。</w:t>
      </w:r>
    </w:p>
    <w:p w14:paraId="31438738">
      <w:pPr>
        <w:spacing w:after="80"/>
        <w:rPr>
          <w:lang w:eastAsia="zh-CN"/>
        </w:rPr>
      </w:pPr>
      <w:r>
        <w:rPr>
          <w:b/>
          <w:color w:val="21574C"/>
          <w:lang w:eastAsia="zh-CN"/>
        </w:rPr>
        <w:t>【答案落点】</w:t>
      </w:r>
      <w:r>
        <w:rPr>
          <w:lang w:eastAsia="zh-CN"/>
        </w:rPr>
        <w:t xml:space="preserve"> 事物是不断发展的，发展具有普遍性，要用发展的观点看问题。让“古老的”成为“新生的”，要把传统文化看作不断发展的过程，主动发现并支持各行业借助新技术、新审美持续推动传统文化以新形式焕发新生命；只有用发展的眼光看待传统文化，才能让它在新时代不断生发新内涵和新表达。</w:t>
      </w:r>
    </w:p>
    <w:p w14:paraId="06A74930">
      <w:pPr>
        <w:rPr>
          <w:lang w:eastAsia="zh-CN"/>
        </w:rPr>
      </w:pPr>
    </w:p>
    <w:p w14:paraId="5AAF61BF">
      <w:pPr>
        <w:pStyle w:val="5"/>
        <w:rPr>
          <w:lang w:eastAsia="zh-CN"/>
        </w:rPr>
      </w:pPr>
      <w:r>
        <w:rPr>
          <w:lang w:eastAsia="zh-CN"/>
        </w:rPr>
        <w:t>26. 2024石景山一模 第16题（主观题）</w:t>
      </w:r>
    </w:p>
    <w:p w14:paraId="1545B5C7">
      <w:pPr>
        <w:spacing w:after="80"/>
        <w:rPr>
          <w:lang w:eastAsia="zh-CN"/>
        </w:rPr>
      </w:pPr>
      <w:r>
        <w:rPr>
          <w:b/>
          <w:color w:val="21574C"/>
          <w:lang w:eastAsia="zh-CN"/>
        </w:rPr>
        <w:t>【材料触发点】</w:t>
      </w:r>
      <w:r>
        <w:rPr>
          <w:lang w:eastAsia="zh-CN"/>
        </w:rPr>
        <w:t xml:space="preserve"> 习近平文化思想“对文化建设各个领域提出了许多标志性引领性的新思想新观点新论断”；为建设中华民族现代文明“举旗定向”。</w:t>
      </w:r>
    </w:p>
    <w:p w14:paraId="2E5B6185">
      <w:pPr>
        <w:spacing w:after="80"/>
        <w:rPr>
          <w:lang w:eastAsia="zh-CN"/>
        </w:rPr>
      </w:pPr>
      <w:r>
        <w:rPr>
          <w:b/>
          <w:color w:val="21574C"/>
          <w:lang w:eastAsia="zh-CN"/>
        </w:rPr>
        <w:t>【设问】</w:t>
      </w:r>
      <w:r>
        <w:rPr>
          <w:lang w:eastAsia="zh-CN"/>
        </w:rPr>
        <w:t xml:space="preserve"> 运用《哲学与文化》知识，说明习近平文化思想为什么能为建设中华民族现代文明举旗定向。</w:t>
      </w:r>
    </w:p>
    <w:p w14:paraId="02B8F713">
      <w:pPr>
        <w:spacing w:after="80"/>
      </w:pPr>
      <w:r>
        <w:rPr>
          <w:b/>
          <w:color w:val="21574C"/>
          <w:lang w:eastAsia="zh-CN"/>
        </w:rPr>
        <w:t>【为什么能想到】</w:t>
      </w:r>
      <w:r>
        <w:rPr>
          <w:lang w:eastAsia="zh-CN"/>
        </w:rPr>
        <w:t xml:space="preserve"> 材料强调“新思想新观点新论断”“中华民族现代文明”——前者表明思想本身在不断发展、丰富，后者表明文明形态正向“现代”阶段升级。</w:t>
      </w:r>
      <w:r>
        <w:t>这正是发展的观点。学生看到“新思想新观点新论断”“现代文明”“举旗定向”时，就应当想到事物是不断发展的。</w:t>
      </w:r>
    </w:p>
    <w:p w14:paraId="0CEB3985">
      <w:pPr>
        <w:spacing w:after="80"/>
        <w:rPr>
          <w:lang w:eastAsia="zh-CN"/>
        </w:rPr>
      </w:pPr>
      <w:r>
        <w:rPr>
          <w:b/>
          <w:color w:val="21574C"/>
          <w:lang w:eastAsia="zh-CN"/>
        </w:rPr>
        <w:t>【答案落点】</w:t>
      </w:r>
      <w:r>
        <w:rPr>
          <w:lang w:eastAsia="zh-CN"/>
        </w:rPr>
        <w:t xml:space="preserve"> 事物是不断发展的。中华民族文明形态正在向“现代文明”这一新阶段发展，文化建设也面临新课题；习近平文化思想以“新思想新观点新论断”回应了文化建设新阶段的新要求，是与时俱进的科学理论，所以能够为新征程的文化建设举旗定向。</w:t>
      </w:r>
    </w:p>
    <w:p w14:paraId="370A5DD7">
      <w:pPr>
        <w:rPr>
          <w:lang w:eastAsia="zh-CN"/>
        </w:rPr>
      </w:pPr>
    </w:p>
    <w:p w14:paraId="23BEC642">
      <w:pPr>
        <w:pStyle w:val="5"/>
        <w:rPr>
          <w:lang w:eastAsia="zh-CN"/>
        </w:rPr>
      </w:pPr>
      <w:r>
        <w:rPr>
          <w:lang w:eastAsia="zh-CN"/>
        </w:rPr>
        <w:t>27. 2025西城期末 第4题（选择题）</w:t>
      </w:r>
    </w:p>
    <w:p w14:paraId="68C88F44">
      <w:pPr>
        <w:keepNext/>
        <w:spacing w:after="80"/>
        <w:rPr>
          <w:lang w:eastAsia="zh-CN"/>
        </w:rPr>
      </w:pPr>
      <w:r>
        <w:rPr>
          <w:b/>
          <w:color w:val="21574C"/>
          <w:lang w:eastAsia="zh-CN"/>
        </w:rPr>
        <w:t>【材料触发点】</w:t>
      </w:r>
      <w:r>
        <w:rPr>
          <w:lang w:eastAsia="zh-CN"/>
        </w:rPr>
        <w:t xml:space="preserve"> 研究表明，相对于未来收益，人们通常会对当下可以获得的收益赋予更大的权重；也就是说，人们更看重眼前马上能够得到的收益。</w:t>
      </w:r>
    </w:p>
    <w:p w14:paraId="712D13DE">
      <w:pPr>
        <w:keepLines/>
        <w:spacing w:after="80"/>
        <w:rPr>
          <w:lang w:eastAsia="zh-CN"/>
        </w:rPr>
      </w:pPr>
      <w:r>
        <w:rPr>
          <w:b/>
          <w:color w:val="21574C"/>
          <w:lang w:eastAsia="zh-CN"/>
        </w:rPr>
        <w:t>【设问】</w:t>
      </w:r>
      <w:r>
        <w:rPr>
          <w:lang w:eastAsia="zh-CN"/>
        </w:rPr>
        <w:t xml:space="preserve"> 可见（ ）</w:t>
      </w:r>
      <w:r>
        <w:rPr>
          <w:lang w:eastAsia="zh-CN"/>
        </w:rPr>
        <w:br w:type="textWrapping"/>
      </w:r>
      <w:r>
        <w:rPr>
          <w:lang w:eastAsia="zh-CN"/>
        </w:rPr>
        <w:t>①当下收益和未来收益之间无法统一；</w:t>
      </w:r>
      <w:r>
        <w:rPr>
          <w:lang w:eastAsia="zh-CN"/>
        </w:rPr>
        <w:br w:type="textWrapping"/>
      </w:r>
      <w:r>
        <w:rPr>
          <w:lang w:eastAsia="zh-CN"/>
        </w:rPr>
        <w:t>②眼前收益与未来收益矛盾双方地位的变化有赖于时间；</w:t>
      </w:r>
      <w:r>
        <w:rPr>
          <w:lang w:eastAsia="zh-CN"/>
        </w:rPr>
        <w:br w:type="textWrapping"/>
      </w:r>
      <w:r>
        <w:rPr>
          <w:lang w:eastAsia="zh-CN"/>
        </w:rPr>
        <w:t>③要着眼长远，善于从更高的视角、更长的时限来思考问题；</w:t>
      </w:r>
      <w:r>
        <w:rPr>
          <w:lang w:eastAsia="zh-CN"/>
        </w:rPr>
        <w:br w:type="textWrapping"/>
      </w:r>
      <w:r>
        <w:rPr>
          <w:lang w:eastAsia="zh-CN"/>
        </w:rPr>
        <w:t>④应设计恰当的激励机制，发展耐心资本，提升经济发展的韧性和活力。</w:t>
      </w:r>
    </w:p>
    <w:p w14:paraId="696028A0">
      <w:pPr>
        <w:spacing w:after="80"/>
        <w:rPr>
          <w:lang w:eastAsia="zh-CN"/>
        </w:rPr>
      </w:pPr>
      <w:r>
        <w:rPr>
          <w:b/>
          <w:color w:val="21574C"/>
          <w:lang w:eastAsia="zh-CN"/>
        </w:rPr>
        <w:t>【为什么能想到】</w:t>
      </w:r>
      <w:r>
        <w:rPr>
          <w:lang w:eastAsia="zh-CN"/>
        </w:rPr>
        <w:t xml:space="preserve"> 研究展示出“人偏向眼前收益、忽视未来收益”这一思维偏差。学生看到“更看重眼前马上能够得到的收益”就应当意识到这是只看局部不看整体、只看当下不看长远的错误倾向；纠正它的方法论就是用发展的观点看问题、坚持整体的观点、着眼长远。</w:t>
      </w:r>
    </w:p>
    <w:p w14:paraId="2903816E">
      <w:pPr>
        <w:spacing w:after="80"/>
        <w:rPr>
          <w:lang w:eastAsia="zh-CN"/>
        </w:rPr>
      </w:pPr>
      <w:r>
        <w:rPr>
          <w:b/>
          <w:color w:val="21574C"/>
          <w:lang w:eastAsia="zh-CN"/>
        </w:rPr>
        <w:t>【答案落点】</w:t>
      </w:r>
      <w:r>
        <w:rPr>
          <w:lang w:eastAsia="zh-CN"/>
        </w:rPr>
        <w:t xml:space="preserve"> 正确项是 D（含③）。事物是不断变化发展的，要用发展的观点看问题，从更高视角、更长时限思考问题，避免被眼前局部利益遮蔽对未来整体趋势的判断。错项①“当下收益与未来收益无法统一”否认了矛盾双方的同一性、否认了“当下投入换取未来收益”的可能；错项②“矛盾双方地位变化有赖于时间”把“时间”当作矛盾转化的唯一条件，但矛盾双方地位的变化需要具体的转化条件而非简单时间流逝。</w:t>
      </w:r>
    </w:p>
    <w:p w14:paraId="068923BE">
      <w:pPr>
        <w:rPr>
          <w:lang w:eastAsia="zh-CN"/>
        </w:rPr>
      </w:pPr>
    </w:p>
    <w:p w14:paraId="562CEE23">
      <w:pPr>
        <w:pStyle w:val="4"/>
        <w:rPr>
          <w:lang w:eastAsia="zh-CN"/>
        </w:rPr>
      </w:pPr>
      <w:bookmarkStart w:id="14" w:name="_Toc228624420"/>
      <w:r>
        <w:rPr>
          <w:lang w:eastAsia="zh-CN"/>
        </w:rPr>
        <w:t>量变与质变 / 适度原则</w:t>
      </w:r>
      <w:bookmarkEnd w:id="14"/>
    </w:p>
    <w:p w14:paraId="14B8A4CF">
      <w:pPr>
        <w:pStyle w:val="5"/>
        <w:rPr>
          <w:lang w:eastAsia="zh-CN"/>
        </w:rPr>
      </w:pPr>
      <w:r>
        <w:rPr>
          <w:lang w:eastAsia="zh-CN"/>
        </w:rPr>
        <w:t>1. 2025海淀二模 第16题（主观题）</w:t>
      </w:r>
    </w:p>
    <w:p w14:paraId="0A9768DA">
      <w:pPr>
        <w:spacing w:after="80"/>
        <w:rPr>
          <w:lang w:eastAsia="zh-CN"/>
        </w:rPr>
      </w:pPr>
      <w:r>
        <w:rPr>
          <w:b/>
          <w:color w:val="21574C"/>
          <w:lang w:eastAsia="zh-CN"/>
        </w:rPr>
        <w:t>【材料触发点】</w:t>
      </w:r>
      <w:r>
        <w:rPr>
          <w:lang w:eastAsia="zh-CN"/>
        </w:rPr>
        <w:t xml:space="preserve"> 网友“实现梦想”指“创造力和灵感来自于充足的知识积累”，“缺乏知识储备的思维创新如同无米之炊”。</w:t>
      </w:r>
    </w:p>
    <w:p w14:paraId="6D9E29E4">
      <w:pPr>
        <w:spacing w:after="80"/>
        <w:rPr>
          <w:lang w:eastAsia="zh-CN"/>
        </w:rPr>
      </w:pPr>
      <w:r>
        <w:rPr>
          <w:b/>
          <w:color w:val="21574C"/>
          <w:lang w:eastAsia="zh-CN"/>
        </w:rPr>
        <w:t>【设问】</w:t>
      </w:r>
      <w:r>
        <w:rPr>
          <w:lang w:eastAsia="zh-CN"/>
        </w:rPr>
        <w:t xml:space="preserve"> 运用《哲学与文化》知识，谈谈你的看法。</w:t>
      </w:r>
    </w:p>
    <w:p w14:paraId="67BA0098">
      <w:pPr>
        <w:spacing w:after="80"/>
        <w:rPr>
          <w:lang w:eastAsia="zh-CN"/>
        </w:rPr>
      </w:pPr>
      <w:r>
        <w:rPr>
          <w:b/>
          <w:color w:val="21574C"/>
          <w:lang w:eastAsia="zh-CN"/>
        </w:rPr>
        <w:t>【为什么能想到】</w:t>
      </w:r>
      <w:r>
        <w:rPr>
          <w:lang w:eastAsia="zh-CN"/>
        </w:rPr>
        <w:t xml:space="preserve"> 材料强调“创造力和灵感往往来自于充足的知识积累”并以“无米之炊”作比，指出数量上的不断积累是产生创新（质变）所必需的前提；“是否还需要大量记忆”之争还内含对记忆的扬弃式态度（保留有价值的知识、舍弃机械堆砌）和“记忆要恰到好处”的把握，正对应辩证否定与适度原则。</w:t>
      </w:r>
    </w:p>
    <w:p w14:paraId="65B5AF4B">
      <w:pPr>
        <w:spacing w:after="80"/>
        <w:rPr>
          <w:lang w:eastAsia="zh-CN"/>
        </w:rPr>
      </w:pPr>
      <w:r>
        <w:rPr>
          <w:b/>
          <w:color w:val="21574C"/>
          <w:lang w:eastAsia="zh-CN"/>
        </w:rPr>
        <w:t>【答案落点】</w:t>
      </w:r>
      <w:r>
        <w:rPr>
          <w:lang w:eastAsia="zh-CN"/>
        </w:rPr>
        <w:t xml:space="preserve"> 材料中“网友“实现梦想”指“创造力和灵感来自于充足的知识积累”，“缺乏知识储备的思维创新如同无米之炊””，体现量变与质变 / 适度原则；这说明持续积累会引起质的变化，同时做事要把握度，避免过犹不及，因此可以直接用这一原理说明题中材料的内在逻辑。</w:t>
      </w:r>
    </w:p>
    <w:p w14:paraId="0612B58E">
      <w:pPr>
        <w:rPr>
          <w:lang w:eastAsia="zh-CN"/>
        </w:rPr>
      </w:pPr>
    </w:p>
    <w:p w14:paraId="16CBABE1">
      <w:pPr>
        <w:pStyle w:val="5"/>
        <w:rPr>
          <w:lang w:eastAsia="zh-CN"/>
        </w:rPr>
      </w:pPr>
      <w:r>
        <w:rPr>
          <w:lang w:eastAsia="zh-CN"/>
        </w:rPr>
        <w:t>2. 2025海淀期末 第22题（主观题）</w:t>
      </w:r>
    </w:p>
    <w:p w14:paraId="1E8D9F6C">
      <w:pPr>
        <w:spacing w:after="80"/>
        <w:rPr>
          <w:lang w:eastAsia="zh-CN"/>
        </w:rPr>
      </w:pPr>
      <w:r>
        <w:rPr>
          <w:b/>
          <w:color w:val="21574C"/>
          <w:lang w:eastAsia="zh-CN"/>
        </w:rPr>
        <w:t>【材料触发点】</w:t>
      </w:r>
      <w:r>
        <w:rPr>
          <w:lang w:eastAsia="zh-CN"/>
        </w:rPr>
        <w:t xml:space="preserve"> 愚公“日复一日挖土移山”，“山不会加大增高，人却子孙无穷，只要持之以恒，总有一天会把大山搬走”。</w:t>
      </w:r>
    </w:p>
    <w:p w14:paraId="3A29AD0E">
      <w:pPr>
        <w:spacing w:after="80"/>
        <w:rPr>
          <w:lang w:eastAsia="zh-CN"/>
        </w:rPr>
      </w:pPr>
      <w:r>
        <w:rPr>
          <w:b/>
          <w:color w:val="21574C"/>
          <w:lang w:eastAsia="zh-CN"/>
        </w:rPr>
        <w:t>【设问】</w:t>
      </w:r>
      <w:r>
        <w:rPr>
          <w:lang w:eastAsia="zh-CN"/>
        </w:rPr>
        <w:t xml:space="preserve"> 大厅的巨型浮雕《愚公移山》以徐悲鸿1940年所作国画《愚公移山》为原本。“愚公移山”既指古代典籍中的“移山神话”，又指抗战期间各民族团结实现的“移山壮举”，彰显着中华民族的精神品格。毛泽东在七大闭幕词指出“我们一定要坚持下去，一定要不断地工作”；习近平引用愚公“山不会加大增高，人却子孙无穷，只要持之以恒，总有一天会把大山搬走”。结合材料，综合运用所学，围绕“愚公移山”这一主题，自选角度，自拟题目，撰写一篇短文。要求：观点鲜明，可全面论述也可就某一点深入分析；知识运用准确、贴切；论述合乎逻辑、条理清晰；200字左右。</w:t>
      </w:r>
    </w:p>
    <w:p w14:paraId="6BE0BC1D">
      <w:pPr>
        <w:spacing w:after="80"/>
        <w:rPr>
          <w:lang w:eastAsia="zh-CN"/>
        </w:rPr>
      </w:pPr>
      <w:r>
        <w:rPr>
          <w:b/>
          <w:color w:val="21574C"/>
          <w:lang w:eastAsia="zh-CN"/>
        </w:rPr>
        <w:t>【为什么能想到】</w:t>
      </w:r>
      <w:r>
        <w:rPr>
          <w:lang w:eastAsia="zh-CN"/>
        </w:rPr>
        <w:t xml:space="preserve"> 材料中愚公一锹一锹挖土、子孙相继不断挖山是量的积累；坚持下去、持之以恒终能搬走大山是质的飞跃；表明只有重视量的积累、坚持不懈，才能实现根本性的转变。</w:t>
      </w:r>
    </w:p>
    <w:p w14:paraId="279D900F">
      <w:pPr>
        <w:spacing w:after="80"/>
        <w:rPr>
          <w:lang w:eastAsia="zh-CN"/>
        </w:rPr>
      </w:pPr>
      <w:r>
        <w:rPr>
          <w:b/>
          <w:color w:val="21574C"/>
          <w:lang w:eastAsia="zh-CN"/>
        </w:rPr>
        <w:t>【答案落点】</w:t>
      </w:r>
      <w:r>
        <w:rPr>
          <w:lang w:eastAsia="zh-CN"/>
        </w:rPr>
        <w:t xml:space="preserve"> 要发扬愚公移山精神，做好每一步量的积累，坚持不懈推进事业，量变达到一定程度必然引起质变，最终把“大山”搬走、实现伟大目标。</w:t>
      </w:r>
    </w:p>
    <w:p w14:paraId="62AC5C19">
      <w:pPr>
        <w:rPr>
          <w:lang w:eastAsia="zh-CN"/>
        </w:rPr>
      </w:pPr>
    </w:p>
    <w:p w14:paraId="09562452">
      <w:pPr>
        <w:pStyle w:val="5"/>
        <w:rPr>
          <w:lang w:eastAsia="zh-CN"/>
        </w:rPr>
      </w:pPr>
      <w:r>
        <w:rPr>
          <w:lang w:eastAsia="zh-CN"/>
        </w:rPr>
        <w:t>3. 2025海淀期末 第17题第（2）问（主观题）</w:t>
      </w:r>
    </w:p>
    <w:p w14:paraId="48BC0D38">
      <w:pPr>
        <w:spacing w:after="80"/>
        <w:rPr>
          <w:lang w:eastAsia="zh-CN"/>
        </w:rPr>
      </w:pPr>
      <w:r>
        <w:rPr>
          <w:b/>
          <w:color w:val="21574C"/>
          <w:lang w:eastAsia="zh-CN"/>
        </w:rPr>
        <w:t>【材料触发点】</w:t>
      </w:r>
      <w:r>
        <w:rPr>
          <w:lang w:eastAsia="zh-CN"/>
        </w:rPr>
        <w:t xml:space="preserve"> 焦耳、亥姆霍兹、迈尔等不同领域的科学家从不同角度都提出过能量守恒的思想；近百年探索最终促成能量守恒定律的发现。</w:t>
      </w:r>
    </w:p>
    <w:p w14:paraId="7153F65B">
      <w:pPr>
        <w:spacing w:after="80"/>
        <w:rPr>
          <w:lang w:eastAsia="zh-CN"/>
        </w:rPr>
      </w:pPr>
      <w:r>
        <w:rPr>
          <w:b/>
          <w:color w:val="21574C"/>
          <w:lang w:eastAsia="zh-CN"/>
        </w:rPr>
        <w:t>【设问】</w:t>
      </w:r>
      <w:r>
        <w:rPr>
          <w:lang w:eastAsia="zh-CN"/>
        </w:rPr>
        <w:t xml:space="preserve"> 从哲学角度，谈谈为何要纪念为实现永动机奋斗而失败的人们。</w:t>
      </w:r>
    </w:p>
    <w:p w14:paraId="3D1EF92B">
      <w:pPr>
        <w:spacing w:after="80"/>
        <w:rPr>
          <w:lang w:eastAsia="zh-CN"/>
        </w:rPr>
      </w:pPr>
      <w:r>
        <w:rPr>
          <w:b/>
          <w:color w:val="21574C"/>
          <w:lang w:eastAsia="zh-CN"/>
        </w:rPr>
        <w:t>【为什么能想到】</w:t>
      </w:r>
      <w:r>
        <w:rPr>
          <w:lang w:eastAsia="zh-CN"/>
        </w:rPr>
        <w:t xml:space="preserve"> 材料中近百年来不同领域科学家从不同角度反复探索、提出能量守恒思想，是科学认识上的量的积累；当这种积累达到必要程度时，最终促成能量守恒定律这一重大发现，实现了认识上的质的飞跃。</w:t>
      </w:r>
    </w:p>
    <w:p w14:paraId="6849C70D">
      <w:pPr>
        <w:spacing w:after="80"/>
        <w:rPr>
          <w:lang w:eastAsia="zh-CN"/>
        </w:rPr>
      </w:pPr>
      <w:r>
        <w:rPr>
          <w:b/>
          <w:color w:val="21574C"/>
          <w:lang w:eastAsia="zh-CN"/>
        </w:rPr>
        <w:t>【答案落点】</w:t>
      </w:r>
      <w:r>
        <w:rPr>
          <w:lang w:eastAsia="zh-CN"/>
        </w:rPr>
        <w:t xml:space="preserve"> 纪念失败者，是因为他们的失败和不同角度的接力探索积累了必要的量变，没有这些量的积累就不可能实现能量守恒定律这一质变。</w:t>
      </w:r>
    </w:p>
    <w:p w14:paraId="71663528">
      <w:pPr>
        <w:rPr>
          <w:lang w:eastAsia="zh-CN"/>
        </w:rPr>
      </w:pPr>
    </w:p>
    <w:p w14:paraId="79122DE6">
      <w:pPr>
        <w:pStyle w:val="5"/>
        <w:rPr>
          <w:lang w:eastAsia="zh-CN"/>
        </w:rPr>
      </w:pPr>
      <w:r>
        <w:rPr>
          <w:lang w:eastAsia="zh-CN"/>
        </w:rPr>
        <w:t>4. 2026西城一模 第21题（主观题）</w:t>
      </w:r>
    </w:p>
    <w:p w14:paraId="4977BFD3">
      <w:pPr>
        <w:spacing w:after="80"/>
        <w:rPr>
          <w:lang w:eastAsia="zh-CN"/>
        </w:rPr>
      </w:pPr>
      <w:r>
        <w:rPr>
          <w:b/>
          <w:color w:val="21574C"/>
          <w:lang w:eastAsia="zh-CN"/>
        </w:rPr>
        <w:t>【材料触发点】</w:t>
      </w:r>
      <w:r>
        <w:rPr>
          <w:lang w:eastAsia="zh-CN"/>
        </w:rPr>
        <w:t xml:space="preserve"> 中国式现代化道路越走越宽、越走越稳；“十五五”承前启后、全面发力、攻坚突破。</w:t>
      </w:r>
    </w:p>
    <w:p w14:paraId="1206D174">
      <w:pPr>
        <w:spacing w:after="80"/>
        <w:rPr>
          <w:lang w:eastAsia="zh-CN"/>
        </w:rPr>
      </w:pPr>
      <w:r>
        <w:rPr>
          <w:b/>
          <w:color w:val="21574C"/>
          <w:lang w:eastAsia="zh-CN"/>
        </w:rPr>
        <w:t>【设问】</w:t>
      </w:r>
      <w:r>
        <w:rPr>
          <w:lang w:eastAsia="zh-CN"/>
        </w:rPr>
        <w:t xml:space="preserve"> 结合材料，综合运用所学，分析为什么“中国式现代化处于关键时期，更要坚持探索”。</w:t>
      </w:r>
    </w:p>
    <w:p w14:paraId="2A9E13C7">
      <w:pPr>
        <w:spacing w:after="80"/>
        <w:rPr>
          <w:lang w:eastAsia="zh-CN"/>
        </w:rPr>
      </w:pPr>
      <w:r>
        <w:rPr>
          <w:b/>
          <w:color w:val="21574C"/>
          <w:lang w:eastAsia="zh-CN"/>
        </w:rPr>
        <w:t>【为什么能想到】</w:t>
      </w:r>
      <w:r>
        <w:rPr>
          <w:lang w:eastAsia="zh-CN"/>
        </w:rPr>
        <w:t xml:space="preserve"> 材料中“承前启后、全面发力、攻坚突破”体现现代化是不断积累条件、跨越阶段的过程；“越走越宽、越走越稳”指向道路质量的持续跃升。事物发展是前进性与曲折性的统一，量变积累到一定程度引起质变，要为发展做好量的准备并抓住关节点。</w:t>
      </w:r>
    </w:p>
    <w:p w14:paraId="0D697B75">
      <w:pPr>
        <w:spacing w:after="80"/>
        <w:rPr>
          <w:lang w:eastAsia="zh-CN"/>
        </w:rPr>
      </w:pPr>
      <w:r>
        <w:rPr>
          <w:b/>
          <w:color w:val="21574C"/>
          <w:lang w:eastAsia="zh-CN"/>
        </w:rPr>
        <w:t>【答案落点】</w:t>
      </w:r>
      <w:r>
        <w:rPr>
          <w:lang w:eastAsia="zh-CN"/>
        </w:rPr>
        <w:t xml:space="preserve"> 所以关键时期更要坚持探索，在攻坚突破中克服困难、积累经验和条件，推动现代化由量变向质变跃升，让现代化在关键节点上跨上新台阶。</w:t>
      </w:r>
    </w:p>
    <w:p w14:paraId="22B1F9E4">
      <w:pPr>
        <w:rPr>
          <w:lang w:eastAsia="zh-CN"/>
        </w:rPr>
      </w:pPr>
    </w:p>
    <w:p w14:paraId="20CC771F">
      <w:pPr>
        <w:pStyle w:val="5"/>
        <w:rPr>
          <w:lang w:eastAsia="zh-CN"/>
        </w:rPr>
      </w:pPr>
      <w:r>
        <w:rPr>
          <w:lang w:eastAsia="zh-CN"/>
        </w:rPr>
        <w:t>5. 2025西城一模 第22题（主观题）</w:t>
      </w:r>
    </w:p>
    <w:p w14:paraId="5F02AB30">
      <w:pPr>
        <w:spacing w:after="80"/>
        <w:rPr>
          <w:lang w:eastAsia="zh-CN"/>
        </w:rPr>
      </w:pPr>
      <w:r>
        <w:rPr>
          <w:b/>
          <w:color w:val="21574C"/>
          <w:lang w:eastAsia="zh-CN"/>
        </w:rPr>
        <w:t>【材料触发点】</w:t>
      </w:r>
      <w:r>
        <w:rPr>
          <w:lang w:eastAsia="zh-CN"/>
        </w:rPr>
        <w:t xml:space="preserve"> 材料给出的具体例子：“一年不行就十年，十年不行就二十年、三十年。一代接着一代、一茬接着一茬，日拱一卒”；从“一五”到“十四五”紧密接续的“五年规划”；“两弹一星”到载人航天、复兴号到C919、塔里木沙漠公路到港珠澳跨海大桥都源自“几十年如一日的坚守”。</w:t>
      </w:r>
    </w:p>
    <w:p w14:paraId="046E42DB">
      <w:pPr>
        <w:spacing w:after="80"/>
        <w:rPr>
          <w:lang w:eastAsia="zh-CN"/>
        </w:rPr>
      </w:pPr>
      <w:r>
        <w:rPr>
          <w:b/>
          <w:color w:val="21574C"/>
          <w:lang w:eastAsia="zh-CN"/>
        </w:rPr>
        <w:t>【设问】</w:t>
      </w:r>
      <w:r>
        <w:rPr>
          <w:lang w:eastAsia="zh-CN"/>
        </w:rPr>
        <w:t xml:space="preserve"> “坚持长期主义，做困难而正确的事”，结合材料，综合运用所学，谈谈你对这句话的理解。</w:t>
      </w:r>
    </w:p>
    <w:p w14:paraId="15078D0D">
      <w:pPr>
        <w:spacing w:after="80"/>
        <w:rPr>
          <w:lang w:eastAsia="zh-CN"/>
        </w:rPr>
      </w:pPr>
      <w:r>
        <w:rPr>
          <w:b/>
          <w:color w:val="21574C"/>
          <w:lang w:eastAsia="zh-CN"/>
        </w:rPr>
        <w:t>【为什么能想到】</w:t>
      </w:r>
      <w:r>
        <w:rPr>
          <w:lang w:eastAsia="zh-CN"/>
        </w:rPr>
        <w:t xml:space="preserve"> 材料里成绩不是一蹴而就，而是“十年、二十年、三十年”“日拱一卒”“几十年如一日”累积出来的——这是典型的事物发展过程：量的积累达到一定程度才会引起质变。学生看到“一代接着一代、一茬接着一茬”“几十年如一日”这种时间维度的反复强调时，就应当想到辩证法的发展观和量变质变的辩证关系，要重视量的积累，在长期坚持中实现质变。</w:t>
      </w:r>
    </w:p>
    <w:p w14:paraId="5DBAD5C2">
      <w:pPr>
        <w:spacing w:after="80"/>
        <w:rPr>
          <w:lang w:eastAsia="zh-CN"/>
        </w:rPr>
      </w:pPr>
      <w:r>
        <w:rPr>
          <w:b/>
          <w:color w:val="21574C"/>
          <w:lang w:eastAsia="zh-CN"/>
        </w:rPr>
        <w:t>【答案落点】</w:t>
      </w:r>
      <w:r>
        <w:rPr>
          <w:lang w:eastAsia="zh-CN"/>
        </w:rPr>
        <w:t xml:space="preserve"> 事物的发展是量变与质变的统一，没有量的积累就没有质的飞跃；“两弹一星”“载人航天”“港珠澳跨海大桥”“C919”“从一五到十四五”都不是短期突击的结果，而是几代人几十年如一日坚守、一代接着一代干、日拱一卒积累的结果。坚持长期主义，就是用发展的观点看问题，重视量的积累，在长期坚守中实现重大质变，所以做困难而正确的事必须坚持长期主义。</w:t>
      </w:r>
    </w:p>
    <w:p w14:paraId="63A7497E">
      <w:pPr>
        <w:rPr>
          <w:lang w:eastAsia="zh-CN"/>
        </w:rPr>
      </w:pPr>
    </w:p>
    <w:p w14:paraId="23BB54B2">
      <w:pPr>
        <w:pStyle w:val="5"/>
        <w:rPr>
          <w:lang w:eastAsia="zh-CN"/>
        </w:rPr>
      </w:pPr>
      <w:r>
        <w:rPr>
          <w:lang w:eastAsia="zh-CN"/>
        </w:rPr>
        <w:t>6. 2026东城一模 第20题（主观题）</w:t>
      </w:r>
    </w:p>
    <w:p w14:paraId="64ACF60C">
      <w:pPr>
        <w:spacing w:after="80"/>
        <w:rPr>
          <w:lang w:eastAsia="zh-CN"/>
        </w:rPr>
      </w:pPr>
      <w:r>
        <w:rPr>
          <w:b/>
          <w:color w:val="21574C"/>
          <w:lang w:eastAsia="zh-CN"/>
        </w:rPr>
        <w:t>【材料触发点】</w:t>
      </w:r>
      <w:r>
        <w:rPr>
          <w:lang w:eastAsia="zh-CN"/>
        </w:rPr>
        <w:t xml:space="preserve"> 森林覆盖率从8.6%升至25.09%；“两山”理念深入人心；“历史性、转折性、全局性变化”；从双碳到2035自主贡献。</w:t>
      </w:r>
    </w:p>
    <w:p w14:paraId="5A680BD7">
      <w:pPr>
        <w:spacing w:after="80"/>
        <w:rPr>
          <w:lang w:eastAsia="zh-CN"/>
        </w:rPr>
      </w:pPr>
      <w:r>
        <w:rPr>
          <w:b/>
          <w:color w:val="21574C"/>
          <w:lang w:eastAsia="zh-CN"/>
        </w:rPr>
        <w:t>【设问】</w:t>
      </w:r>
      <w:r>
        <w:rPr>
          <w:lang w:eastAsia="zh-CN"/>
        </w:rPr>
        <w:t xml:space="preserve"> 结合材料，综合所学，就“我国不断深化对生态文明建设的规律性认识”，谈谈你的理解。</w:t>
      </w:r>
    </w:p>
    <w:p w14:paraId="649B1D02">
      <w:pPr>
        <w:spacing w:after="80"/>
        <w:rPr>
          <w:lang w:eastAsia="zh-CN"/>
        </w:rPr>
      </w:pPr>
      <w:r>
        <w:rPr>
          <w:b/>
          <w:color w:val="21574C"/>
          <w:lang w:eastAsia="zh-CN"/>
        </w:rPr>
        <w:t>【为什么能想到】</w:t>
      </w:r>
      <w:r>
        <w:rPr>
          <w:lang w:eastAsia="zh-CN"/>
        </w:rPr>
        <w:t xml:space="preserve"> 材料从新中国成立到党的十八大再到当前，森林覆盖率由8.6%升至25.09%，理念由“两山”到“双碳”再到2035自主贡献——这显示生态文明建设是不断量变积累、历史性飞跃的发展过程，触发辩证法事物是变化发展的、发展是前进性与曲折性统一。</w:t>
      </w:r>
    </w:p>
    <w:p w14:paraId="2DB4B0C4">
      <w:pPr>
        <w:spacing w:after="80"/>
        <w:rPr>
          <w:lang w:eastAsia="zh-CN"/>
        </w:rPr>
      </w:pPr>
      <w:r>
        <w:rPr>
          <w:b/>
          <w:color w:val="21574C"/>
          <w:lang w:eastAsia="zh-CN"/>
        </w:rPr>
        <w:t>【答案落点】</w:t>
      </w:r>
      <w:r>
        <w:rPr>
          <w:lang w:eastAsia="zh-CN"/>
        </w:rPr>
        <w:t xml:space="preserve"> 从发展观角度指出我国生态文明建设是在长期推进中阶段性飞跃的发展过程，因而对其规律性认识也是不断发展深化的，要用发展的眼光看待生态文明的认识与实践。</w:t>
      </w:r>
    </w:p>
    <w:p w14:paraId="07EE1D48">
      <w:pPr>
        <w:rPr>
          <w:lang w:eastAsia="zh-CN"/>
        </w:rPr>
      </w:pPr>
    </w:p>
    <w:p w14:paraId="54E610F9">
      <w:pPr>
        <w:pStyle w:val="5"/>
        <w:rPr>
          <w:lang w:eastAsia="zh-CN"/>
        </w:rPr>
      </w:pPr>
      <w:r>
        <w:rPr>
          <w:lang w:eastAsia="zh-CN"/>
        </w:rPr>
        <w:t>7. 2026丰台期末 第16题（主观题）</w:t>
      </w:r>
    </w:p>
    <w:p w14:paraId="1925F4AE">
      <w:pPr>
        <w:spacing w:after="80"/>
        <w:rPr>
          <w:lang w:eastAsia="zh-CN"/>
        </w:rPr>
      </w:pPr>
      <w:r>
        <w:rPr>
          <w:b/>
          <w:color w:val="21574C"/>
          <w:lang w:eastAsia="zh-CN"/>
        </w:rPr>
        <w:t>【材料触发点】</w:t>
      </w:r>
      <w:r>
        <w:rPr>
          <w:lang w:eastAsia="zh-CN"/>
        </w:rPr>
        <w:t xml:space="preserve"> 材料说留白能“滋养万物之灵”、“以方寸绿意涵养共生之美”，但又明确提醒过度留白可能让空间走向空旷无奈、冲淡意境。</w:t>
      </w:r>
    </w:p>
    <w:p w14:paraId="602870FB">
      <w:pPr>
        <w:spacing w:after="80"/>
        <w:rPr>
          <w:lang w:eastAsia="zh-CN"/>
        </w:rPr>
      </w:pPr>
      <w:r>
        <w:rPr>
          <w:b/>
          <w:color w:val="21574C"/>
          <w:lang w:eastAsia="zh-CN"/>
        </w:rPr>
        <w:t>【设问】</w:t>
      </w:r>
      <w:r>
        <w:rPr>
          <w:lang w:eastAsia="zh-CN"/>
        </w:rPr>
        <w:t xml:space="preserve"> 结合材料，运用《哲学与文化》知识，谈谈你对留白的理解。</w:t>
      </w:r>
    </w:p>
    <w:p w14:paraId="0A8328C0">
      <w:pPr>
        <w:spacing w:after="80"/>
        <w:rPr>
          <w:lang w:eastAsia="zh-CN"/>
        </w:rPr>
      </w:pPr>
      <w:r>
        <w:rPr>
          <w:b/>
          <w:color w:val="21574C"/>
          <w:lang w:eastAsia="zh-CN"/>
        </w:rPr>
        <w:t>【为什么能想到】</w:t>
      </w:r>
      <w:r>
        <w:rPr>
          <w:lang w:eastAsia="zh-CN"/>
        </w:rPr>
        <w:t xml:space="preserve"> 同样是留白，数量和程度不同，效果会发生变化：适度时是生机、张弛和深意，过度时变成空旷和虚无。学生看到“适度有美感，过度有反效果”，就应想到量变质变关系和适度原则。</w:t>
      </w:r>
    </w:p>
    <w:p w14:paraId="64BEFFE0">
      <w:pPr>
        <w:spacing w:after="80"/>
        <w:rPr>
          <w:lang w:eastAsia="zh-CN"/>
        </w:rPr>
      </w:pPr>
      <w:r>
        <w:rPr>
          <w:b/>
          <w:color w:val="21574C"/>
          <w:lang w:eastAsia="zh-CN"/>
        </w:rPr>
        <w:t>【答案落点】</w:t>
      </w:r>
      <w:r>
        <w:rPr>
          <w:lang w:eastAsia="zh-CN"/>
        </w:rPr>
        <w:t xml:space="preserve"> 留白要坚持适度原则。适度留白能在空间中涵养生机、积蓄力量，形成张弛有度的审美效果；如果留白过度，就可能从含蓄深意转向空旷虚无。因此把握留白，关键是把握好量的界限。</w:t>
      </w:r>
    </w:p>
    <w:p w14:paraId="0E6B2213">
      <w:pPr>
        <w:rPr>
          <w:lang w:eastAsia="zh-CN"/>
        </w:rPr>
      </w:pPr>
    </w:p>
    <w:p w14:paraId="3F06E362">
      <w:pPr>
        <w:pStyle w:val="5"/>
        <w:rPr>
          <w:lang w:eastAsia="zh-CN"/>
        </w:rPr>
      </w:pPr>
      <w:r>
        <w:rPr>
          <w:lang w:eastAsia="zh-CN"/>
        </w:rPr>
        <w:t>8. 2025丰台期末 第16题（主观题）</w:t>
      </w:r>
    </w:p>
    <w:p w14:paraId="064DEE16">
      <w:pPr>
        <w:spacing w:after="80"/>
        <w:rPr>
          <w:lang w:eastAsia="zh-CN"/>
        </w:rPr>
      </w:pPr>
      <w:r>
        <w:rPr>
          <w:b/>
          <w:color w:val="21574C"/>
          <w:lang w:eastAsia="zh-CN"/>
        </w:rPr>
        <w:t>【材料触发点】</w:t>
      </w:r>
      <w:r>
        <w:rPr>
          <w:lang w:eastAsia="zh-CN"/>
        </w:rPr>
        <w:t xml:space="preserve"> 任何质量都表现为一定数量；要注意决定事物质量的数量界限。</w:t>
      </w:r>
    </w:p>
    <w:p w14:paraId="76B38068">
      <w:pPr>
        <w:spacing w:after="80"/>
        <w:rPr>
          <w:lang w:eastAsia="zh-CN"/>
        </w:rPr>
      </w:pPr>
      <w:r>
        <w:rPr>
          <w:b/>
          <w:color w:val="21574C"/>
          <w:lang w:eastAsia="zh-CN"/>
        </w:rPr>
        <w:t>【设问】</w:t>
      </w:r>
      <w:r>
        <w:rPr>
          <w:lang w:eastAsia="zh-CN"/>
        </w:rPr>
        <w:t xml:space="preserve"> 胸中有“数”…“任何质量都表现为一定的数量，没有数量也就没有质量…不懂得注意决定事物质量的数量界限，结果就不能不犯错误。”在工作生活中要做计划、定方案；在国家治理中要看大数、看长远。“数”从哪里来，“数”当如何定，“数”为何所用……阐述“胸中有数”带来的哲学思考。（8分）。</w:t>
      </w:r>
    </w:p>
    <w:p w14:paraId="5F51FB62">
      <w:pPr>
        <w:spacing w:after="80"/>
        <w:rPr>
          <w:lang w:eastAsia="zh-CN"/>
        </w:rPr>
      </w:pPr>
      <w:r>
        <w:rPr>
          <w:b/>
          <w:color w:val="21574C"/>
          <w:lang w:eastAsia="zh-CN"/>
        </w:rPr>
        <w:t>【为什么能想到】</w:t>
      </w:r>
      <w:r>
        <w:rPr>
          <w:lang w:eastAsia="zh-CN"/>
        </w:rPr>
        <w:t xml:space="preserve"> 材料强调质与量不可分割、决定事物性质的数量界限不容忽视；这正是量变质变规律和适度原则——量的积累达到一定程度引起质变，需保持事物质的稳定性时必须把量变控制在合理范围。</w:t>
      </w:r>
    </w:p>
    <w:p w14:paraId="6725C421">
      <w:pPr>
        <w:spacing w:after="80"/>
        <w:rPr>
          <w:lang w:eastAsia="zh-CN"/>
        </w:rPr>
      </w:pPr>
      <w:r>
        <w:rPr>
          <w:b/>
          <w:color w:val="21574C"/>
          <w:lang w:eastAsia="zh-CN"/>
        </w:rPr>
        <w:t>【答案落点】</w:t>
      </w:r>
      <w:r>
        <w:rPr>
          <w:lang w:eastAsia="zh-CN"/>
        </w:rPr>
        <w:t xml:space="preserve"> “数”从对数量事实和统计关系的把握中来，“数”要按决定事物质量的数量界限来定，“数”最终要服务计划、方案和治理决策；这体现量变质变规律和适度原则，要求既重视数量积累，又把握好度，避免因胸中无数而过犹不及、决策失当。</w:t>
      </w:r>
    </w:p>
    <w:p w14:paraId="2EE2048D">
      <w:pPr>
        <w:rPr>
          <w:lang w:eastAsia="zh-CN"/>
        </w:rPr>
      </w:pPr>
    </w:p>
    <w:p w14:paraId="2FD5518B">
      <w:pPr>
        <w:pStyle w:val="5"/>
        <w:rPr>
          <w:lang w:eastAsia="zh-CN"/>
        </w:rPr>
      </w:pPr>
      <w:r>
        <w:rPr>
          <w:lang w:eastAsia="zh-CN"/>
        </w:rPr>
        <w:t>9. 2026顺义一模 第16题（主观题）</w:t>
      </w:r>
    </w:p>
    <w:p w14:paraId="25A5FD71">
      <w:pPr>
        <w:spacing w:after="80"/>
        <w:rPr>
          <w:lang w:eastAsia="zh-CN"/>
        </w:rPr>
      </w:pPr>
      <w:r>
        <w:rPr>
          <w:b/>
          <w:color w:val="21574C"/>
          <w:lang w:eastAsia="zh-CN"/>
        </w:rPr>
        <w:t>【材料触发点】</w:t>
      </w:r>
      <w:r>
        <w:rPr>
          <w:lang w:eastAsia="zh-CN"/>
        </w:rPr>
        <w:t xml:space="preserve"> 材料：“破窗效应是指环境中的不良现象如果被放任存在，会诱使人们仿效，甚至变本加厉，最终导致秩序崩塌、问题扩散”；“街角的一小堆垃圾若无人清理，会逐渐吸引更多人投放垃圾，形成脏乱堆积”“第一次逃票没有被发现或惩罚，这种行为可能逐渐增多，最终普遍化”“轻微失序、微小违规长期得不到治理，会逐步扩散为普遍性问题”——把“一小堆垃圾”“第一次逃票”“轻微失序”的量变到“秩序崩塌、问题扩散”的质变完整呈现。</w:t>
      </w:r>
    </w:p>
    <w:p w14:paraId="6BF89783">
      <w:pPr>
        <w:spacing w:after="80"/>
        <w:rPr>
          <w:lang w:eastAsia="zh-CN"/>
        </w:rPr>
      </w:pPr>
      <w:r>
        <w:rPr>
          <w:b/>
          <w:color w:val="21574C"/>
          <w:lang w:eastAsia="zh-CN"/>
        </w:rPr>
        <w:t>【设问】</w:t>
      </w:r>
      <w:r>
        <w:rPr>
          <w:lang w:eastAsia="zh-CN"/>
        </w:rPr>
        <w:t xml:space="preserve"> 结合材料，运用《哲学与文化》知识，谈谈如何防范“破窗效应”的发生。</w:t>
      </w:r>
    </w:p>
    <w:p w14:paraId="3AD97706">
      <w:pPr>
        <w:spacing w:after="80"/>
        <w:rPr>
          <w:lang w:eastAsia="zh-CN"/>
        </w:rPr>
      </w:pPr>
      <w:r>
        <w:rPr>
          <w:b/>
          <w:color w:val="21574C"/>
          <w:lang w:eastAsia="zh-CN"/>
        </w:rPr>
        <w:t>【为什么能想到】</w:t>
      </w:r>
      <w:r>
        <w:rPr>
          <w:lang w:eastAsia="zh-CN"/>
        </w:rPr>
        <w:t xml:space="preserve"> 材料反复用“一小堆”“第一次”“轻微失序”对应量变阶段，用“变本加厉”“最终普遍化”“秩序崩塌、问题扩散”对应质变阶段。学生看到“放任存在”“逐渐增多”“最终普遍化”这种“量积累—质突变”的链条时，应当从量变与质变、适度原则切入。</w:t>
      </w:r>
    </w:p>
    <w:p w14:paraId="43B7F360">
      <w:pPr>
        <w:spacing w:after="80"/>
        <w:rPr>
          <w:lang w:eastAsia="zh-CN"/>
        </w:rPr>
      </w:pPr>
      <w:r>
        <w:rPr>
          <w:b/>
          <w:color w:val="21574C"/>
          <w:lang w:eastAsia="zh-CN"/>
        </w:rPr>
        <w:t>【答案落点】</w:t>
      </w:r>
      <w:r>
        <w:rPr>
          <w:lang w:eastAsia="zh-CN"/>
        </w:rPr>
        <w:t xml:space="preserve"> 事物的发展是量变与质变的辩证统一，量变达到一定程度会引起质变，要重视量的积累，把握适度原则。防范“破窗效应”必须在量变阶段及时干预——一小堆垃圾及时清理、第一次逃票及时纠正、班级少数违纪及时处理、社会轻微失序及时治理，避免“放任存在”“逐渐增多”“变本加厉”的量积累跨过适度的边界发生“秩序崩塌、问题扩散”的质变。</w:t>
      </w:r>
    </w:p>
    <w:p w14:paraId="03008DAF">
      <w:pPr>
        <w:rPr>
          <w:lang w:eastAsia="zh-CN"/>
        </w:rPr>
      </w:pPr>
    </w:p>
    <w:p w14:paraId="474823F4">
      <w:pPr>
        <w:pStyle w:val="5"/>
        <w:rPr>
          <w:lang w:eastAsia="zh-CN"/>
        </w:rPr>
      </w:pPr>
      <w:r>
        <w:rPr>
          <w:lang w:eastAsia="zh-CN"/>
        </w:rPr>
        <w:t>10. 2026延庆一模 第20题（主观题）</w:t>
      </w:r>
    </w:p>
    <w:p w14:paraId="35981605">
      <w:pPr>
        <w:spacing w:after="80"/>
        <w:rPr>
          <w:lang w:eastAsia="zh-CN"/>
        </w:rPr>
      </w:pPr>
      <w:r>
        <w:rPr>
          <w:b/>
          <w:color w:val="21574C"/>
          <w:lang w:eastAsia="zh-CN"/>
        </w:rPr>
        <w:t>【材料触发点】</w:t>
      </w:r>
      <w:r>
        <w:rPr>
          <w:lang w:eastAsia="zh-CN"/>
        </w:rPr>
        <w:t xml:space="preserve"> “阶梯式递进、不断发展进步的历史过程”“承前启后”“夯实基础、全面发力”。</w:t>
      </w:r>
    </w:p>
    <w:p w14:paraId="26918826">
      <w:pPr>
        <w:spacing w:after="80"/>
        <w:rPr>
          <w:lang w:eastAsia="zh-CN"/>
        </w:rPr>
      </w:pPr>
      <w:r>
        <w:rPr>
          <w:b/>
          <w:color w:val="21574C"/>
          <w:lang w:eastAsia="zh-CN"/>
        </w:rPr>
        <w:t>【设问】</w:t>
      </w:r>
      <w:r>
        <w:rPr>
          <w:lang w:eastAsia="zh-CN"/>
        </w:rPr>
        <w:t xml:space="preserve"> 运用所学，谈谈对“实现社会主义现代化是一个阶梯式递进、不断发展进步的历史过程，需要不懈努力、接续奋斗”的理解。</w:t>
      </w:r>
    </w:p>
    <w:p w14:paraId="3820D479">
      <w:pPr>
        <w:spacing w:after="80"/>
        <w:rPr>
          <w:lang w:eastAsia="zh-CN"/>
        </w:rPr>
      </w:pPr>
      <w:r>
        <w:rPr>
          <w:b/>
          <w:color w:val="21574C"/>
          <w:lang w:eastAsia="zh-CN"/>
        </w:rPr>
        <w:t>【为什么能想到】</w:t>
      </w:r>
      <w:r>
        <w:rPr>
          <w:lang w:eastAsia="zh-CN"/>
        </w:rPr>
        <w:t xml:space="preserve"> 材料“阶梯式递进”“承前启后”说明现代化是前进性与曲折性的统一、是量变积累到质变的过程,每个五年规划都是基本现代化的一个台阶。</w:t>
      </w:r>
    </w:p>
    <w:p w14:paraId="5E840869">
      <w:pPr>
        <w:spacing w:after="80"/>
        <w:rPr>
          <w:lang w:eastAsia="zh-CN"/>
        </w:rPr>
      </w:pPr>
      <w:r>
        <w:rPr>
          <w:b/>
          <w:color w:val="21574C"/>
          <w:lang w:eastAsia="zh-CN"/>
        </w:rPr>
        <w:t>【答案落点】</w:t>
      </w:r>
      <w:r>
        <w:rPr>
          <w:lang w:eastAsia="zh-CN"/>
        </w:rPr>
        <w:t xml:space="preserve"> 要用发展观看现代化,把“十五五”视为量变向质变积累的关键阶段,承前启后地推动每阶段任务,最终实现社会主义现代化整体跨越。</w:t>
      </w:r>
    </w:p>
    <w:p w14:paraId="0A4397EA">
      <w:pPr>
        <w:rPr>
          <w:lang w:eastAsia="zh-CN"/>
        </w:rPr>
      </w:pPr>
    </w:p>
    <w:p w14:paraId="5E279178">
      <w:pPr>
        <w:pStyle w:val="5"/>
        <w:rPr>
          <w:lang w:eastAsia="zh-CN"/>
        </w:rPr>
      </w:pPr>
      <w:r>
        <w:rPr>
          <w:lang w:eastAsia="zh-CN"/>
        </w:rPr>
        <w:t>11. 2026房山一模 第18题第（1）问（主观题）</w:t>
      </w:r>
    </w:p>
    <w:p w14:paraId="2F04A1E7">
      <w:pPr>
        <w:spacing w:after="80"/>
        <w:rPr>
          <w:lang w:eastAsia="zh-CN"/>
        </w:rPr>
      </w:pPr>
      <w:r>
        <w:rPr>
          <w:b/>
          <w:color w:val="21574C"/>
          <w:lang w:eastAsia="zh-CN"/>
        </w:rPr>
        <w:t>【材料触发点】</w:t>
      </w:r>
      <w:r>
        <w:rPr>
          <w:lang w:eastAsia="zh-CN"/>
        </w:rPr>
        <w:t xml:space="preserve"> “2025年全市空气质量优良天数达348天，优良天数比例近95%”；“久久为功，一茬接着一茬干，以日积月累的治理行动，持续治理推动空气质量稳步提升”。</w:t>
      </w:r>
    </w:p>
    <w:p w14:paraId="5FC3F7AD">
      <w:pPr>
        <w:spacing w:after="80"/>
        <w:rPr>
          <w:lang w:eastAsia="zh-CN"/>
        </w:rPr>
      </w:pPr>
      <w:r>
        <w:rPr>
          <w:b/>
          <w:color w:val="21574C"/>
          <w:lang w:eastAsia="zh-CN"/>
        </w:rPr>
        <w:t>【设问】</w:t>
      </w:r>
      <w:r>
        <w:rPr>
          <w:lang w:eastAsia="zh-CN"/>
        </w:rPr>
        <w:t xml:space="preserve"> 结合材料一，运用辩证思维方法，分析北京是如何通过科学治理实现“常态蓝天”的。（6分）。</w:t>
      </w:r>
    </w:p>
    <w:p w14:paraId="7C01A31A">
      <w:pPr>
        <w:spacing w:after="80"/>
        <w:rPr>
          <w:lang w:eastAsia="zh-CN"/>
        </w:rPr>
      </w:pPr>
      <w:r>
        <w:rPr>
          <w:b/>
          <w:color w:val="21574C"/>
          <w:lang w:eastAsia="zh-CN"/>
        </w:rPr>
        <w:t>【为什么能想到】</w:t>
      </w:r>
      <w:r>
        <w:rPr>
          <w:lang w:eastAsia="zh-CN"/>
        </w:rPr>
        <w:t xml:space="preserve"> “久久为功”“日积月累”不是一次性治理，而是持续积累治理行动；空气质量从“雾霾困扰”到“常态蓝天”，体现量的持续积累引起质的改善。</w:t>
      </w:r>
    </w:p>
    <w:p w14:paraId="65DB14EE">
      <w:pPr>
        <w:spacing w:after="80"/>
        <w:rPr>
          <w:lang w:eastAsia="zh-CN"/>
        </w:rPr>
      </w:pPr>
      <w:r>
        <w:rPr>
          <w:b/>
          <w:color w:val="21574C"/>
          <w:lang w:eastAsia="zh-CN"/>
        </w:rPr>
        <w:t>【答案落点】</w:t>
      </w:r>
      <w:r>
        <w:rPr>
          <w:lang w:eastAsia="zh-CN"/>
        </w:rPr>
        <w:t xml:space="preserve"> 北京实现“常态蓝天”，在于坚持长期治理、持续治理，一茬接着一茬干，通过日积月累的治理行动推动空气质量稳步提升，最终实现从“雾霾困扰”到“常态蓝天”的质变。</w:t>
      </w:r>
    </w:p>
    <w:p w14:paraId="20BECB4D">
      <w:pPr>
        <w:rPr>
          <w:lang w:eastAsia="zh-CN"/>
        </w:rPr>
      </w:pPr>
    </w:p>
    <w:p w14:paraId="5289FE78">
      <w:pPr>
        <w:pStyle w:val="5"/>
        <w:rPr>
          <w:lang w:eastAsia="zh-CN"/>
        </w:rPr>
      </w:pPr>
      <w:r>
        <w:rPr>
          <w:lang w:eastAsia="zh-CN"/>
        </w:rPr>
        <w:t>12. 2025延庆一模 第18题（主观题）</w:t>
      </w:r>
    </w:p>
    <w:p w14:paraId="12F435F6">
      <w:pPr>
        <w:spacing w:after="80"/>
        <w:rPr>
          <w:lang w:eastAsia="zh-CN"/>
        </w:rPr>
      </w:pPr>
      <w:r>
        <w:rPr>
          <w:b/>
          <w:color w:val="21574C"/>
          <w:lang w:eastAsia="zh-CN"/>
        </w:rPr>
        <w:t>【材料触发点】</w:t>
      </w:r>
      <w:r>
        <w:rPr>
          <w:lang w:eastAsia="zh-CN"/>
        </w:rPr>
        <w:t xml:space="preserve"> 材料：低空经济面临“小（整体产业规模较小且竞争力不高）”“少（基础设施和服务保障系统有待完善）”“难（低空空域开放缓慢且管控能力较弱）”“散（应用场景单一）”四个挑战。</w:t>
      </w:r>
    </w:p>
    <w:p w14:paraId="3DC6D537">
      <w:pPr>
        <w:spacing w:after="80"/>
        <w:rPr>
          <w:lang w:eastAsia="zh-CN"/>
        </w:rPr>
      </w:pPr>
      <w:r>
        <w:rPr>
          <w:b/>
          <w:color w:val="21574C"/>
          <w:lang w:eastAsia="zh-CN"/>
        </w:rPr>
        <w:t>【设问】</w:t>
      </w:r>
      <w:r>
        <w:rPr>
          <w:lang w:eastAsia="zh-CN"/>
        </w:rPr>
        <w:t xml:space="preserve"> 结合材料，运用《逻辑与思维》知识，谈谈如何运用辩证思维应对低空经济面临的挑战。</w:t>
      </w:r>
    </w:p>
    <w:p w14:paraId="0FEE7753">
      <w:pPr>
        <w:spacing w:after="80"/>
        <w:rPr>
          <w:lang w:eastAsia="zh-CN"/>
        </w:rPr>
      </w:pPr>
      <w:r>
        <w:rPr>
          <w:b/>
          <w:color w:val="21574C"/>
          <w:lang w:eastAsia="zh-CN"/>
        </w:rPr>
        <w:t>【为什么能想到】</w:t>
      </w:r>
      <w:r>
        <w:rPr>
          <w:lang w:eastAsia="zh-CN"/>
        </w:rPr>
        <w:t xml:space="preserve"> “小”“少”“难”“散”四个字本身就描绘了低空经济目前处于“量不足、质不优”的初始阶段；要应对这些挑战，就要逐步扩大市场规模、完善基础设施、积累产业要素，最终实现从“小”到“大”、“散”到“优”的质变。学生看到“整体产业规模较小”“应用场景单一”“稳步扩大市场规模”这种从量到质的过程描述时，就应当想到辩证法量变与质变的辩证关系。</w:t>
      </w:r>
    </w:p>
    <w:p w14:paraId="4A64648C">
      <w:pPr>
        <w:spacing w:after="80"/>
        <w:rPr>
          <w:lang w:eastAsia="zh-CN"/>
        </w:rPr>
      </w:pPr>
      <w:r>
        <w:rPr>
          <w:b/>
          <w:color w:val="21574C"/>
          <w:lang w:eastAsia="zh-CN"/>
        </w:rPr>
        <w:t>【答案落点】</w:t>
      </w:r>
      <w:r>
        <w:rPr>
          <w:lang w:eastAsia="zh-CN"/>
        </w:rPr>
        <w:t xml:space="preserve"> 事物的发展是量变与质变的统一，要重视量的积累、为实现质变创造条件。低空经济目前面临“小”“少”“难”“散”四个挑战，根本原因在于产业规模、基础设施、空域管理、应用场景等方面的量的积累不足；应对这些挑战，必须稳步扩大市场规模，逐步完善基础设施和管控能力，丰富应用场景，从一点一滴的量变逐步实现从“小”“散”到“大”“优”的质变，从而推动低空经济高质量发展。</w:t>
      </w:r>
    </w:p>
    <w:p w14:paraId="08722DF2">
      <w:pPr>
        <w:rPr>
          <w:lang w:eastAsia="zh-CN"/>
        </w:rPr>
      </w:pPr>
    </w:p>
    <w:p w14:paraId="1F5963A6">
      <w:pPr>
        <w:pStyle w:val="5"/>
        <w:rPr>
          <w:lang w:eastAsia="zh-CN"/>
        </w:rPr>
      </w:pPr>
      <w:r>
        <w:rPr>
          <w:lang w:eastAsia="zh-CN"/>
        </w:rPr>
        <w:t>13. 2025房山一模 第20题（主观题）</w:t>
      </w:r>
    </w:p>
    <w:p w14:paraId="43509CC3">
      <w:pPr>
        <w:spacing w:after="80"/>
        <w:rPr>
          <w:lang w:eastAsia="zh-CN"/>
        </w:rPr>
      </w:pPr>
      <w:r>
        <w:rPr>
          <w:b/>
          <w:color w:val="21574C"/>
          <w:lang w:eastAsia="zh-CN"/>
        </w:rPr>
        <w:t>【材料触发点】</w:t>
      </w:r>
      <w:r>
        <w:rPr>
          <w:lang w:eastAsia="zh-CN"/>
        </w:rPr>
        <w:t xml:space="preserve"> 材料：“新中国成立以来，我们党团结带领全国各族人民不懈奋斗，创造了经济快速发展和社会长期稳定两大奇迹”“中国式现代化已经展开壮美画卷并呈现出无比光明灿烂的前景”。</w:t>
      </w:r>
    </w:p>
    <w:p w14:paraId="069ACD4B">
      <w:pPr>
        <w:spacing w:after="80"/>
        <w:rPr>
          <w:lang w:eastAsia="zh-CN"/>
        </w:rPr>
      </w:pPr>
      <w:r>
        <w:rPr>
          <w:b/>
          <w:color w:val="21574C"/>
          <w:lang w:eastAsia="zh-CN"/>
        </w:rPr>
        <w:t>【设问】</w:t>
      </w:r>
      <w:r>
        <w:rPr>
          <w:lang w:eastAsia="zh-CN"/>
        </w:rPr>
        <w:t xml:space="preserve"> 结合材料，综合运用所学，谈谈你对“奋斗”的理解。</w:t>
      </w:r>
    </w:p>
    <w:p w14:paraId="7BC271A9">
      <w:pPr>
        <w:spacing w:after="80"/>
        <w:rPr>
          <w:lang w:eastAsia="zh-CN"/>
        </w:rPr>
      </w:pPr>
      <w:r>
        <w:rPr>
          <w:b/>
          <w:color w:val="21574C"/>
          <w:lang w:eastAsia="zh-CN"/>
        </w:rPr>
        <w:t>【为什么能想到】</w:t>
      </w:r>
      <w:r>
        <w:rPr>
          <w:lang w:eastAsia="zh-CN"/>
        </w:rPr>
        <w:t xml:space="preserve"> “新中国成立以来…不懈奋斗”“两大奇迹”“壮美画卷”都是几十年长期奋斗持续积累的结果——这就是量变到质变的过程。学生看到“不懈奋斗”“两大奇迹”“中华民族伟大复兴进入不可逆转的历史进程”这种长期累积才达到当前局面表述时，就应当想到量变与质变的辩证关系，重视量的积累、在量变中实现质变。</w:t>
      </w:r>
    </w:p>
    <w:p w14:paraId="6D8F622B">
      <w:pPr>
        <w:spacing w:after="80"/>
        <w:rPr>
          <w:lang w:eastAsia="zh-CN"/>
        </w:rPr>
      </w:pPr>
      <w:r>
        <w:rPr>
          <w:b/>
          <w:color w:val="21574C"/>
          <w:lang w:eastAsia="zh-CN"/>
        </w:rPr>
        <w:t>【答案落点】</w:t>
      </w:r>
      <w:r>
        <w:rPr>
          <w:lang w:eastAsia="zh-CN"/>
        </w:rPr>
        <w:t xml:space="preserve"> 事物的发展是量变与质变的统一，要重视量的积累，为实现质变创造条件。新中国成立以来党团结带领人民几十年不懈奋斗，正是通过一点一滴的长期积累，才创造了经济快速发展和社会长期稳定两大奇迹，使中华民族伟大复兴进入不可逆转的历史进程；奋斗的根本意义就在于以日复一日的量的积累，推动事业实现一次次的质的飞跃。</w:t>
      </w:r>
    </w:p>
    <w:p w14:paraId="30B5FC8A">
      <w:pPr>
        <w:rPr>
          <w:lang w:eastAsia="zh-CN"/>
        </w:rPr>
      </w:pPr>
    </w:p>
    <w:p w14:paraId="50A609C8">
      <w:pPr>
        <w:pStyle w:val="5"/>
        <w:rPr>
          <w:lang w:eastAsia="zh-CN"/>
        </w:rPr>
      </w:pPr>
      <w:r>
        <w:rPr>
          <w:lang w:eastAsia="zh-CN"/>
        </w:rPr>
        <w:t>14. 2024朝阳二模 第6题（选择题）</w:t>
      </w:r>
    </w:p>
    <w:p w14:paraId="0CD21AB8">
      <w:pPr>
        <w:keepNext/>
        <w:spacing w:after="80"/>
        <w:rPr>
          <w:lang w:eastAsia="zh-CN"/>
        </w:rPr>
      </w:pPr>
      <w:r>
        <w:rPr>
          <w:b/>
          <w:color w:val="21574C"/>
          <w:lang w:eastAsia="zh-CN"/>
        </w:rPr>
        <w:t>【材料触发点】</w:t>
      </w:r>
      <w:r>
        <w:rPr>
          <w:lang w:eastAsia="zh-CN"/>
        </w:rPr>
        <w:t xml:space="preserve"> “商业航天”是指以市场为主导、具有商业盈利模式的航天活动。2023年7月我国民营商业航天企业自主研制的全球首枚液氧甲烷火箭成功发射，标志着我国运载火箭在新型低成本液体推进剂应用方面取得突破，走过了从“0”到“1”的“拓荒”阶段，进入拼硬实力的成长阶段。</w:t>
      </w:r>
    </w:p>
    <w:p w14:paraId="7357CF3F">
      <w:pPr>
        <w:keepLines/>
        <w:spacing w:after="80"/>
        <w:rPr>
          <w:lang w:eastAsia="zh-CN"/>
        </w:rPr>
      </w:pPr>
      <w:r>
        <w:rPr>
          <w:b/>
          <w:color w:val="21574C"/>
        </w:rPr>
        <w:t>【设问】</w:t>
      </w:r>
      <w:r>
        <w:t xml:space="preserve"> 对此，下列选项正确的是</w:t>
      </w:r>
      <w:r>
        <w:br w:type="textWrapping"/>
      </w:r>
      <w:r>
        <w:t>①“商业航天”与“航天”两个概念是属种关系</w:t>
      </w:r>
      <w:r>
        <w:br w:type="textWrapping"/>
      </w:r>
      <w:r>
        <w:t>②我国商业航天的发展体现了事物发展过程中的渐进性与飞跃性</w:t>
      </w:r>
      <w:r>
        <w:br w:type="textWrapping"/>
      </w:r>
      <w:r>
        <w:t>③我国商业航天的发展应以航天“国家队”为主，坚持底线思维</w:t>
      </w:r>
      <w:r>
        <w:br w:type="textWrapping"/>
      </w:r>
      <w:r>
        <w:t>④不论是国有航天，还是民营航天，都是航天事业的重要组成部分</w:t>
      </w:r>
      <w:r>
        <w:br w:type="textWrapping"/>
      </w:r>
      <w:r>
        <w:t>A. ①②</w:t>
      </w:r>
      <w:r>
        <w:br w:type="textWrapping"/>
      </w:r>
      <w:r>
        <w:t>B. ①③</w:t>
      </w:r>
      <w:r>
        <w:br w:type="textWrapping"/>
      </w:r>
      <w:r>
        <w:t>C. ②④</w:t>
      </w:r>
      <w:r>
        <w:br w:type="textWrapping"/>
      </w:r>
      <w:r>
        <w:t>D. ③④</w:t>
      </w:r>
    </w:p>
    <w:p w14:paraId="0AB68BE4">
      <w:pPr>
        <w:spacing w:after="80"/>
        <w:rPr>
          <w:lang w:eastAsia="zh-CN"/>
        </w:rPr>
      </w:pPr>
      <w:r>
        <w:rPr>
          <w:b/>
          <w:color w:val="21574C"/>
          <w:lang w:eastAsia="zh-CN"/>
        </w:rPr>
        <w:t>【为什么能想到】</w:t>
      </w:r>
      <w:r>
        <w:rPr>
          <w:lang w:eastAsia="zh-CN"/>
        </w:rPr>
        <w:t xml:space="preserve"> “走过了从0到1的拓荒阶段，进入拼硬实力的成长阶段”明确把商业航天的发展划分为不同的阶段——“拓荒-成长”是渐进性积累过程中实现一次又一次飞跃的典型路径。学生看到“从0到1”“拓荒-成长”这种阶段性表述，应当想到事物发展是渐进性(量变积累)与飞跃性(质变突破)的统一，量的积累达到一定程度会引发质的飞跃。</w:t>
      </w:r>
    </w:p>
    <w:p w14:paraId="182161CD">
      <w:pPr>
        <w:spacing w:after="80"/>
        <w:rPr>
          <w:lang w:eastAsia="zh-CN"/>
        </w:rPr>
      </w:pPr>
      <w:r>
        <w:rPr>
          <w:b/>
          <w:color w:val="21574C"/>
          <w:lang w:eastAsia="zh-CN"/>
        </w:rPr>
        <w:t>【答案落点】</w:t>
      </w:r>
      <w:r>
        <w:rPr>
          <w:lang w:eastAsia="zh-CN"/>
        </w:rPr>
        <w:t xml:space="preserve"> ②商业航天从“0到1”的拓荒到“拼硬实力”的成长阶段，每一步都是量的积累(渐进性)与关键节点(从0到1的突破即飞跃性)相结合，体现事物发展过程中渐进性与飞跃性的统一；④国有航天与民营航天都是我国航天事业的重要组成部分，体现整体由部分构成、各部分相互联系。</w:t>
      </w:r>
    </w:p>
    <w:p w14:paraId="53B1C33F">
      <w:pPr>
        <w:rPr>
          <w:lang w:eastAsia="zh-CN"/>
        </w:rPr>
      </w:pPr>
    </w:p>
    <w:p w14:paraId="659C368E">
      <w:pPr>
        <w:pStyle w:val="4"/>
        <w:rPr>
          <w:lang w:eastAsia="zh-CN"/>
        </w:rPr>
      </w:pPr>
      <w:bookmarkStart w:id="15" w:name="_Toc228624421"/>
      <w:r>
        <w:rPr>
          <w:lang w:eastAsia="zh-CN"/>
        </w:rPr>
        <w:t>事物发展是前进性与曲折性的统一</w:t>
      </w:r>
      <w:bookmarkEnd w:id="15"/>
    </w:p>
    <w:p w14:paraId="34E5CA4A">
      <w:pPr>
        <w:pStyle w:val="5"/>
        <w:rPr>
          <w:lang w:eastAsia="zh-CN"/>
        </w:rPr>
      </w:pPr>
      <w:r>
        <w:rPr>
          <w:lang w:eastAsia="zh-CN"/>
        </w:rPr>
        <w:t>1. 2025海淀期末 第17题第（2）问（主观题）</w:t>
      </w:r>
    </w:p>
    <w:p w14:paraId="6E8E5784">
      <w:pPr>
        <w:spacing w:after="80"/>
        <w:rPr>
          <w:lang w:eastAsia="zh-CN"/>
        </w:rPr>
      </w:pPr>
      <w:r>
        <w:rPr>
          <w:b/>
          <w:color w:val="21574C"/>
          <w:lang w:eastAsia="zh-CN"/>
        </w:rPr>
        <w:t>【材料触发点】</w:t>
      </w:r>
      <w:r>
        <w:rPr>
          <w:lang w:eastAsia="zh-CN"/>
        </w:rPr>
        <w:t xml:space="preserve"> 永动机制造尝试无一例外都以失败告终；最终促成能量守恒定律这一19世纪自然科学三大发现之一。</w:t>
      </w:r>
    </w:p>
    <w:p w14:paraId="65C04C9A">
      <w:pPr>
        <w:spacing w:after="80"/>
        <w:rPr>
          <w:lang w:eastAsia="zh-CN"/>
        </w:rPr>
      </w:pPr>
      <w:r>
        <w:rPr>
          <w:b/>
          <w:color w:val="21574C"/>
          <w:lang w:eastAsia="zh-CN"/>
        </w:rPr>
        <w:t>【设问】</w:t>
      </w:r>
      <w:r>
        <w:rPr>
          <w:lang w:eastAsia="zh-CN"/>
        </w:rPr>
        <w:t xml:space="preserve"> 从哲学角度，谈谈为何要纪念为实现永动机奋斗而失败的人们。</w:t>
      </w:r>
    </w:p>
    <w:p w14:paraId="1D478E22">
      <w:pPr>
        <w:spacing w:after="80"/>
        <w:rPr>
          <w:lang w:eastAsia="zh-CN"/>
        </w:rPr>
      </w:pPr>
      <w:r>
        <w:rPr>
          <w:b/>
          <w:color w:val="21574C"/>
          <w:lang w:eastAsia="zh-CN"/>
        </w:rPr>
        <w:t>【为什么能想到】</w:t>
      </w:r>
      <w:r>
        <w:rPr>
          <w:lang w:eastAsia="zh-CN"/>
        </w:rPr>
        <w:t xml:space="preserve"> 材料一面写永动机制造尝试无一例外失败，是科学认识道路上的曲折挫折；一面写最终促成能量守恒定律这样的重大发现，是科学发展的前进飞跃。这正体现了事物发展是前进性与曲折性的统一。</w:t>
      </w:r>
    </w:p>
    <w:p w14:paraId="5D246E30">
      <w:pPr>
        <w:spacing w:after="80"/>
        <w:rPr>
          <w:lang w:eastAsia="zh-CN"/>
        </w:rPr>
      </w:pPr>
      <w:r>
        <w:rPr>
          <w:b/>
          <w:color w:val="21574C"/>
          <w:lang w:eastAsia="zh-CN"/>
        </w:rPr>
        <w:t>【答案落点】</w:t>
      </w:r>
      <w:r>
        <w:rPr>
          <w:lang w:eastAsia="zh-CN"/>
        </w:rPr>
        <w:t xml:space="preserve"> 纪念失败者，是因为科学发展是前进性与曲折性的统一，前途光明而道路曲折，正是失败的曲折奠定了能量守恒定律这一前进性突破。</w:t>
      </w:r>
    </w:p>
    <w:p w14:paraId="59A41E59">
      <w:pPr>
        <w:rPr>
          <w:lang w:eastAsia="zh-CN"/>
        </w:rPr>
      </w:pPr>
    </w:p>
    <w:p w14:paraId="082D204A">
      <w:pPr>
        <w:pStyle w:val="5"/>
        <w:rPr>
          <w:lang w:eastAsia="zh-CN"/>
        </w:rPr>
      </w:pPr>
      <w:r>
        <w:rPr>
          <w:lang w:eastAsia="zh-CN"/>
        </w:rPr>
        <w:t>2. 2024海淀一模 第16题（主观题）</w:t>
      </w:r>
    </w:p>
    <w:p w14:paraId="463C7632">
      <w:pPr>
        <w:spacing w:after="80"/>
        <w:rPr>
          <w:lang w:eastAsia="zh-CN"/>
        </w:rPr>
      </w:pPr>
      <w:r>
        <w:rPr>
          <w:b/>
          <w:color w:val="21574C"/>
          <w:lang w:eastAsia="zh-CN"/>
        </w:rPr>
        <w:t>【材料触发点】</w:t>
      </w:r>
      <w:r>
        <w:rPr>
          <w:lang w:eastAsia="zh-CN"/>
        </w:rPr>
        <w:t xml:space="preserve"> 中国空间站建造完成后将登陆月球作为下一个目标；“开启探索太空的新征程”。</w:t>
      </w:r>
    </w:p>
    <w:p w14:paraId="188F48AA">
      <w:pPr>
        <w:spacing w:after="80"/>
        <w:rPr>
          <w:lang w:eastAsia="zh-CN"/>
        </w:rPr>
      </w:pPr>
      <w:r>
        <w:rPr>
          <w:b/>
          <w:color w:val="21574C"/>
          <w:lang w:eastAsia="zh-CN"/>
        </w:rPr>
        <w:t>【设问】</w:t>
      </w:r>
      <w:r>
        <w:rPr>
          <w:lang w:eastAsia="zh-CN"/>
        </w:rPr>
        <w:t xml:space="preserve"> 运用《哲学与文化》知识，谈谈中国人探索宇宙、登陆月球何以自信。</w:t>
      </w:r>
    </w:p>
    <w:p w14:paraId="4BE355D5">
      <w:pPr>
        <w:spacing w:after="80"/>
        <w:rPr>
          <w:lang w:eastAsia="zh-CN"/>
        </w:rPr>
      </w:pPr>
      <w:r>
        <w:rPr>
          <w:b/>
          <w:color w:val="21574C"/>
          <w:lang w:eastAsia="zh-CN"/>
        </w:rPr>
        <w:t>【为什么能想到】</w:t>
      </w:r>
      <w:r>
        <w:rPr>
          <w:lang w:eastAsia="zh-CN"/>
        </w:rPr>
        <w:t xml:space="preserve"> 材料显示中国航天目标从中国空间站建造完成进一步推进到载人登月，并以梦舟“开启探索太空的新征程”，呈现由低到高、由近及远不断推进的客观过程；这是新事物代替旧事物、低级阶段过渡到高级阶段的发展过程，体现事物是不断发展的、发展是前进性与上升性的统一。</w:t>
      </w:r>
    </w:p>
    <w:p w14:paraId="6B60AF6F">
      <w:pPr>
        <w:spacing w:after="80"/>
        <w:rPr>
          <w:lang w:eastAsia="zh-CN"/>
        </w:rPr>
      </w:pPr>
      <w:r>
        <w:rPr>
          <w:b/>
          <w:color w:val="21574C"/>
          <w:lang w:eastAsia="zh-CN"/>
        </w:rPr>
        <w:t>【答案落点】</w:t>
      </w:r>
      <w:r>
        <w:rPr>
          <w:lang w:eastAsia="zh-CN"/>
        </w:rPr>
        <w:t xml:space="preserve"> 中国人之所以对登月有自信，是因为坚持用发展观点看问题，把握中国航天从空间站到载人登月的前进上升趋势，相信登月新征程是中国航天事业不断前进、必然到来的新阶段。</w:t>
      </w:r>
    </w:p>
    <w:p w14:paraId="7737141B">
      <w:pPr>
        <w:rPr>
          <w:lang w:eastAsia="zh-CN"/>
        </w:rPr>
      </w:pPr>
    </w:p>
    <w:p w14:paraId="170B4779">
      <w:pPr>
        <w:pStyle w:val="5"/>
        <w:rPr>
          <w:lang w:eastAsia="zh-CN"/>
        </w:rPr>
      </w:pPr>
      <w:r>
        <w:rPr>
          <w:lang w:eastAsia="zh-CN"/>
        </w:rPr>
        <w:t>3. 2025西城一模 第22题（主观题）</w:t>
      </w:r>
    </w:p>
    <w:p w14:paraId="26C1A395">
      <w:pPr>
        <w:spacing w:after="80"/>
        <w:rPr>
          <w:lang w:eastAsia="zh-CN"/>
        </w:rPr>
      </w:pPr>
      <w:r>
        <w:rPr>
          <w:b/>
          <w:color w:val="21574C"/>
          <w:lang w:eastAsia="zh-CN"/>
        </w:rPr>
        <w:t>【材料触发点】</w:t>
      </w:r>
      <w:r>
        <w:rPr>
          <w:lang w:eastAsia="zh-CN"/>
        </w:rPr>
        <w:t xml:space="preserve"> 材料把“长期主义”与“短期主义、功利主义”相对立，强调“认准了就坚定不移干”“一年不行就十年”“困难而正确的事”，“坚持就是胜利”。</w:t>
      </w:r>
    </w:p>
    <w:p w14:paraId="6DAD4E90">
      <w:pPr>
        <w:spacing w:after="80"/>
        <w:rPr>
          <w:lang w:eastAsia="zh-CN"/>
        </w:rPr>
      </w:pPr>
      <w:r>
        <w:rPr>
          <w:b/>
          <w:color w:val="21574C"/>
          <w:lang w:eastAsia="zh-CN"/>
        </w:rPr>
        <w:t>【设问】</w:t>
      </w:r>
      <w:r>
        <w:rPr>
          <w:lang w:eastAsia="zh-CN"/>
        </w:rPr>
        <w:t xml:space="preserve"> “坚持长期主义，做困难而正确的事”，结合材料，综合运用所学，谈谈你对这句话的理解。</w:t>
      </w:r>
    </w:p>
    <w:p w14:paraId="2CABD66F">
      <w:pPr>
        <w:spacing w:after="80"/>
        <w:rPr>
          <w:lang w:eastAsia="zh-CN"/>
        </w:rPr>
      </w:pPr>
      <w:r>
        <w:rPr>
          <w:b/>
          <w:color w:val="21574C"/>
          <w:lang w:eastAsia="zh-CN"/>
        </w:rPr>
        <w:t>【为什么能想到】</w:t>
      </w:r>
      <w:r>
        <w:rPr>
          <w:lang w:eastAsia="zh-CN"/>
        </w:rPr>
        <w:t xml:space="preserve"> 材料强调“困难”“坚持就是胜利”“认准了就坚定不移干”“坚持长期主义”——“困难”即过程曲折，“坚持就是胜利”“认准了就干”即前途光明、方向坚定。学生看到这一组表述时，就应当想到事物发展的总趋势是前进的、上升的，但道路是曲折的；做“困难而正确的事”要在曲折中坚定前进方向，不为短期得失动摇。</w:t>
      </w:r>
    </w:p>
    <w:p w14:paraId="574E3E5C">
      <w:pPr>
        <w:spacing w:after="80"/>
        <w:rPr>
          <w:lang w:eastAsia="zh-CN"/>
        </w:rPr>
      </w:pPr>
      <w:r>
        <w:rPr>
          <w:b/>
          <w:color w:val="21574C"/>
          <w:lang w:eastAsia="zh-CN"/>
        </w:rPr>
        <w:t>【答案落点】</w:t>
      </w:r>
      <w:r>
        <w:rPr>
          <w:lang w:eastAsia="zh-CN"/>
        </w:rPr>
        <w:t xml:space="preserve"> 事物发展的前途是光明的，道路是曲折的，要做好充分的思想准备，勇敢面对挫折与困难。“困难而正确的事”本身意味着过程要经历曲折和反复，“坚持就是胜利”“认准了就坚定不移干”体现的正是在认清前途光明的基础上，不为短期得失所动摇，在曲折中坚定前进方向；所以坚持长期主义，做困难而正确的事，是用发展的前进性与曲折性辩证关系指导行动的正确选择。</w:t>
      </w:r>
    </w:p>
    <w:p w14:paraId="6FBB27AF">
      <w:pPr>
        <w:rPr>
          <w:lang w:eastAsia="zh-CN"/>
        </w:rPr>
      </w:pPr>
    </w:p>
    <w:p w14:paraId="79EE63B9">
      <w:pPr>
        <w:pStyle w:val="5"/>
        <w:rPr>
          <w:lang w:eastAsia="zh-CN"/>
        </w:rPr>
      </w:pPr>
      <w:r>
        <w:rPr>
          <w:lang w:eastAsia="zh-CN"/>
        </w:rPr>
        <w:t>4. 2025西城期末 第18题（主观题）</w:t>
      </w:r>
    </w:p>
    <w:p w14:paraId="4974B9DA">
      <w:pPr>
        <w:spacing w:after="80"/>
        <w:rPr>
          <w:lang w:eastAsia="zh-CN"/>
        </w:rPr>
      </w:pPr>
      <w:r>
        <w:rPr>
          <w:b/>
          <w:color w:val="21574C"/>
          <w:lang w:eastAsia="zh-CN"/>
        </w:rPr>
        <w:t>【材料触发点】</w:t>
      </w:r>
      <w:r>
        <w:rPr>
          <w:lang w:eastAsia="zh-CN"/>
        </w:rPr>
        <w:t xml:space="preserve"> 任何重大技术的快速发展都伴随着社会动荡和对快速变化的焦虑——印刷机、机器生产、火车、汽车、飞机、广播和电视、核技术、计算机等都曾遭受不少人的抵制。每一次技术的重大革新和急剧迭代，都会有人发出“狼来了”的呼救。</w:t>
      </w:r>
    </w:p>
    <w:p w14:paraId="1E0AAD99">
      <w:pPr>
        <w:spacing w:after="80"/>
        <w:rPr>
          <w:lang w:eastAsia="zh-CN"/>
        </w:rPr>
      </w:pPr>
      <w:r>
        <w:rPr>
          <w:b/>
          <w:color w:val="21574C"/>
          <w:lang w:eastAsia="zh-CN"/>
        </w:rPr>
        <w:t>【设问】</w:t>
      </w:r>
      <w:r>
        <w:rPr>
          <w:lang w:eastAsia="zh-CN"/>
        </w:rPr>
        <w:t xml:space="preserve"> 请运用哲学观点说明，该如何看待技术恐惧？。</w:t>
      </w:r>
    </w:p>
    <w:p w14:paraId="1AB29269">
      <w:pPr>
        <w:spacing w:after="80"/>
        <w:rPr>
          <w:lang w:eastAsia="zh-CN"/>
        </w:rPr>
      </w:pPr>
      <w:r>
        <w:rPr>
          <w:b/>
          <w:color w:val="21574C"/>
          <w:lang w:eastAsia="zh-CN"/>
        </w:rPr>
        <w:t>【为什么能想到】</w:t>
      </w:r>
      <w:r>
        <w:rPr>
          <w:lang w:eastAsia="zh-CN"/>
        </w:rPr>
        <w:t xml:space="preserve"> 题目把印刷机、机器生产、火车、飞机、核技术、计算机一直到今天的人工智能列出来——它们刚出现时都是新事物，都有不完善的地方，所以才会引发恐惧。学生看到这一长串新事物清单以及“每次技术革新都有人发出狼来了的呼救”就应当想到新事物战胜旧事物的过程是曲折的，新事物在发展初期不可避免存在弱点和不完善之处，人们对新事物的认识需要一个过程。</w:t>
      </w:r>
    </w:p>
    <w:p w14:paraId="4FA79917">
      <w:pPr>
        <w:spacing w:after="80"/>
        <w:rPr>
          <w:lang w:eastAsia="zh-CN"/>
        </w:rPr>
      </w:pPr>
      <w:r>
        <w:rPr>
          <w:b/>
          <w:color w:val="21574C"/>
          <w:lang w:eastAsia="zh-CN"/>
        </w:rPr>
        <w:t>【答案落点】</w:t>
      </w:r>
      <w:r>
        <w:rPr>
          <w:lang w:eastAsia="zh-CN"/>
        </w:rPr>
        <w:t xml:space="preserve"> 新事物战胜旧事物是一个曲折过程。新事物发展要经历一个从小到大、从不完善到完善的过程，新技术不可避免存在弱点和不完善的地方，人们对新技术的认识也有一个过程。看到技术恐惧具有两面性——既反映了人们对新事物的合理担忧，也提示新事物在发展过程中需要不断完善——所以要支持新事物的成长，又要正视新事物的不足，推动新事物健康发展。</w:t>
      </w:r>
    </w:p>
    <w:p w14:paraId="6BA8E41D">
      <w:pPr>
        <w:rPr>
          <w:lang w:eastAsia="zh-CN"/>
        </w:rPr>
      </w:pPr>
    </w:p>
    <w:p w14:paraId="494427CB">
      <w:pPr>
        <w:pStyle w:val="5"/>
        <w:rPr>
          <w:lang w:eastAsia="zh-CN"/>
        </w:rPr>
      </w:pPr>
      <w:r>
        <w:rPr>
          <w:lang w:eastAsia="zh-CN"/>
        </w:rPr>
        <w:t>5. 2024西城一模 第17题（主观题）</w:t>
      </w:r>
    </w:p>
    <w:p w14:paraId="56B768F1">
      <w:pPr>
        <w:spacing w:after="80"/>
        <w:rPr>
          <w:lang w:eastAsia="zh-CN"/>
        </w:rPr>
      </w:pPr>
      <w:r>
        <w:rPr>
          <w:b/>
          <w:color w:val="21574C"/>
          <w:lang w:eastAsia="zh-CN"/>
        </w:rPr>
        <w:t>【材料触发点】</w:t>
      </w:r>
      <w:r>
        <w:rPr>
          <w:lang w:eastAsia="zh-CN"/>
        </w:rPr>
        <w:t xml:space="preserve"> 公园由空白土壤一步步发展为枝繁叶茂、郁郁葱葱并出现以往踪迹难觅的国家一级保护动物；过去被园丁斩草除根、被否定的“野草、野花和野树”如今反而成了公园的主人。</w:t>
      </w:r>
    </w:p>
    <w:p w14:paraId="5541C95B">
      <w:pPr>
        <w:spacing w:after="80"/>
        <w:rPr>
          <w:lang w:eastAsia="zh-CN"/>
        </w:rPr>
      </w:pPr>
      <w:r>
        <w:rPr>
          <w:b/>
          <w:color w:val="21574C"/>
          <w:lang w:eastAsia="zh-CN"/>
        </w:rPr>
        <w:t>【设问】</w:t>
      </w:r>
      <w:r>
        <w:rPr>
          <w:lang w:eastAsia="zh-CN"/>
        </w:rPr>
        <w:t xml:space="preserve"> 17．（9分）……各种植物野蛮生长，那些常被园丁斩草除根的野草、野花和野树，成了这里的主人。这个完全信任自然、由自然意志主宰的公园如今枝繁叶茂、郁郁葱葱……甚至出现了以往踪迹难觅的国家一级重点保护动物。从哲学角度，说明处理人与自然的关系，应避免陷入人类中心主义。</w:t>
      </w:r>
    </w:p>
    <w:p w14:paraId="57D67FCC">
      <w:pPr>
        <w:spacing w:after="80"/>
        <w:rPr>
          <w:lang w:eastAsia="zh-CN"/>
        </w:rPr>
      </w:pPr>
      <w:r>
        <w:rPr>
          <w:b/>
          <w:color w:val="21574C"/>
          <w:lang w:eastAsia="zh-CN"/>
        </w:rPr>
        <w:t>【为什么能想到】</w:t>
      </w:r>
      <w:r>
        <w:rPr>
          <w:lang w:eastAsia="zh-CN"/>
        </w:rPr>
        <w:t xml:space="preserve"> 公园这一前进上升的过程不是人从外部强加的，而是生态系统通过自身的辩证否定——肯定一些要素、否定另一些要素、再在新的水平上肯定更丰富的要素——实现的发展；过去被否定的野草反过来成为新阶段的主人，正是辩证否定后由旧质走向新质的真实写照；人类中心主义把“发展”等同于人单方面对自然的改造，看不到自然界自身就是在自我否定中前进的。</w:t>
      </w:r>
    </w:p>
    <w:p w14:paraId="5AF1A9D9">
      <w:pPr>
        <w:spacing w:after="80"/>
        <w:rPr>
          <w:lang w:eastAsia="zh-CN"/>
        </w:rPr>
      </w:pPr>
      <w:r>
        <w:rPr>
          <w:b/>
          <w:color w:val="21574C"/>
          <w:lang w:eastAsia="zh-CN"/>
        </w:rPr>
        <w:t>【答案落点】</w:t>
      </w:r>
      <w:r>
        <w:rPr>
          <w:lang w:eastAsia="zh-CN"/>
        </w:rPr>
        <w:t xml:space="preserve"> 处理人与自然的关系要承认自然界自身具有不断发展、自我更新的能力，发展的根本动力存在于自然事物内部的辩证否定而不是外部的人工干预，因此应该为自然演替留出空间，让生态系统在自我否定中走向更加丰富、更高水平的新阶段，避免以“人是唯一发展主体”为前提强行规划自然的人类中心主义。</w:t>
      </w:r>
    </w:p>
    <w:p w14:paraId="040DC386">
      <w:pPr>
        <w:rPr>
          <w:lang w:eastAsia="zh-CN"/>
        </w:rPr>
      </w:pPr>
    </w:p>
    <w:p w14:paraId="1F12AF6B">
      <w:pPr>
        <w:pStyle w:val="5"/>
        <w:rPr>
          <w:lang w:eastAsia="zh-CN"/>
        </w:rPr>
      </w:pPr>
      <w:r>
        <w:rPr>
          <w:lang w:eastAsia="zh-CN"/>
        </w:rPr>
        <w:t>6. 2025东城二模 第16题（主观题）</w:t>
      </w:r>
    </w:p>
    <w:p w14:paraId="2AE05724">
      <w:pPr>
        <w:spacing w:after="80"/>
        <w:rPr>
          <w:lang w:eastAsia="zh-CN"/>
        </w:rPr>
      </w:pPr>
      <w:r>
        <w:rPr>
          <w:b/>
          <w:color w:val="21574C"/>
          <w:lang w:eastAsia="zh-CN"/>
        </w:rPr>
        <w:t>【材料触发点】</w:t>
      </w:r>
      <w:r>
        <w:rPr>
          <w:lang w:eastAsia="zh-CN"/>
        </w:rPr>
        <w:t xml:space="preserve"> 人工智能从科幻走进百姓家,不断迭代,势不可挡,呈现新事物兴起的轨迹。</w:t>
      </w:r>
    </w:p>
    <w:p w14:paraId="7B7BCD8D">
      <w:pPr>
        <w:spacing w:after="80"/>
        <w:rPr>
          <w:lang w:eastAsia="zh-CN"/>
        </w:rPr>
      </w:pPr>
      <w:r>
        <w:rPr>
          <w:b/>
          <w:color w:val="21574C"/>
          <w:lang w:eastAsia="zh-CN"/>
        </w:rPr>
        <w:t>【设问】</w:t>
      </w:r>
      <w:r>
        <w:rPr>
          <w:lang w:eastAsia="zh-CN"/>
        </w:rPr>
        <w:t xml:space="preserve"> 运用哲学观点，谈谈我们应如何勇立潮头，与人工智能共创美好未来。</w:t>
      </w:r>
    </w:p>
    <w:p w14:paraId="57899361">
      <w:pPr>
        <w:spacing w:after="80"/>
        <w:rPr>
          <w:lang w:eastAsia="zh-CN"/>
        </w:rPr>
      </w:pPr>
      <w:r>
        <w:rPr>
          <w:b/>
          <w:color w:val="21574C"/>
          <w:lang w:eastAsia="zh-CN"/>
        </w:rPr>
        <w:t>【为什么能想到】</w:t>
      </w:r>
      <w:r>
        <w:rPr>
          <w:lang w:eastAsia="zh-CN"/>
        </w:rPr>
        <w:t xml:space="preserve"> 材料用“曾几何时…而今”“浪潮滚滚而来,势不可挡”勾勒出人工智能由弱到强、由小到大、不可逆转的兴起过程,这是符合事物发展规律的新事物在崛起。因此能想到新事物不可战胜的发展观与规律客观性。</w:t>
      </w:r>
    </w:p>
    <w:p w14:paraId="53E7E580">
      <w:pPr>
        <w:spacing w:after="80"/>
        <w:rPr>
          <w:lang w:eastAsia="zh-CN"/>
        </w:rPr>
      </w:pPr>
      <w:r>
        <w:rPr>
          <w:b/>
          <w:color w:val="21574C"/>
          <w:lang w:eastAsia="zh-CN"/>
        </w:rPr>
        <w:t>【答案落点】</w:t>
      </w:r>
      <w:r>
        <w:rPr>
          <w:lang w:eastAsia="zh-CN"/>
        </w:rPr>
        <w:t xml:space="preserve"> 人工智能从科幻走进生活、持续迭代并深入各领域，说明它作为新事物具有前进趋势；但它也伴随伦理、安全和治理风险，发展过程有曲折。因此与人工智能共创未来，就要勇立潮头、积极利用其进步价值，同时直面问题、完善治理，而不是因风险退缩或盲目跟风。</w:t>
      </w:r>
    </w:p>
    <w:p w14:paraId="025C439C">
      <w:pPr>
        <w:rPr>
          <w:lang w:eastAsia="zh-CN"/>
        </w:rPr>
      </w:pPr>
    </w:p>
    <w:p w14:paraId="289A5E90">
      <w:pPr>
        <w:pStyle w:val="5"/>
        <w:rPr>
          <w:lang w:eastAsia="zh-CN"/>
        </w:rPr>
      </w:pPr>
      <w:r>
        <w:rPr>
          <w:lang w:eastAsia="zh-CN"/>
        </w:rPr>
        <w:t>7. 2025丰台一模 第18题第（3）问（主观题）</w:t>
      </w:r>
    </w:p>
    <w:p w14:paraId="452A7835">
      <w:pPr>
        <w:spacing w:after="80"/>
        <w:rPr>
          <w:lang w:eastAsia="zh-CN"/>
        </w:rPr>
      </w:pPr>
      <w:r>
        <w:rPr>
          <w:b/>
          <w:color w:val="21574C"/>
          <w:lang w:eastAsia="zh-CN"/>
        </w:rPr>
        <w:t>【材料触发点】</w:t>
      </w:r>
      <w:r>
        <w:rPr>
          <w:lang w:eastAsia="zh-CN"/>
        </w:rPr>
        <w:t xml:space="preserve"> AI 不断创造新质生产力但伴随替代就业等风险，人类构建可持续体系推动AI向善而行。</w:t>
      </w:r>
    </w:p>
    <w:p w14:paraId="09525516">
      <w:pPr>
        <w:spacing w:after="80"/>
        <w:rPr>
          <w:lang w:eastAsia="zh-CN"/>
        </w:rPr>
      </w:pPr>
      <w:r>
        <w:rPr>
          <w:b/>
          <w:color w:val="21574C"/>
          <w:lang w:eastAsia="zh-CN"/>
        </w:rPr>
        <w:t>【设问】</w:t>
      </w:r>
      <w:r>
        <w:rPr>
          <w:lang w:eastAsia="zh-CN"/>
        </w:rPr>
        <w:t xml:space="preserve"> 从哲学角度，谈谈你对人与人工智能关系的理解。</w:t>
      </w:r>
    </w:p>
    <w:p w14:paraId="3696D993">
      <w:pPr>
        <w:spacing w:after="80"/>
        <w:rPr>
          <w:lang w:eastAsia="zh-CN"/>
        </w:rPr>
      </w:pPr>
      <w:r>
        <w:rPr>
          <w:b/>
          <w:color w:val="21574C"/>
          <w:lang w:eastAsia="zh-CN"/>
        </w:rPr>
        <w:t>【为什么能想到】</w:t>
      </w:r>
      <w:r>
        <w:rPr>
          <w:lang w:eastAsia="zh-CN"/>
        </w:rPr>
        <w:t xml:space="preserve"> 材料中AI从产生到拓展生产力、再到伴生风险、再到被纳入可持续治理，呈现持续向前推进且伴随曲折的过程，说明发展是事物前进上升运动,事物发展是前进性与曲折性的统一,新事物代替旧事物有总体不可逆趋势。</w:t>
      </w:r>
    </w:p>
    <w:p w14:paraId="5425B92A">
      <w:pPr>
        <w:spacing w:after="80"/>
        <w:rPr>
          <w:lang w:eastAsia="zh-CN"/>
        </w:rPr>
      </w:pPr>
      <w:r>
        <w:rPr>
          <w:b/>
          <w:color w:val="21574C"/>
          <w:lang w:eastAsia="zh-CN"/>
        </w:rPr>
        <w:t>【答案落点】</w:t>
      </w:r>
      <w:r>
        <w:rPr>
          <w:lang w:eastAsia="zh-CN"/>
        </w:rPr>
        <w:t xml:space="preserve"> 用发展观看AI,承认AI是新事物代表前进趋势,把替代就业、深度伪造等风险视为发展中的曲折,通过构建可持续体系推动AI健康向前发展。</w:t>
      </w:r>
    </w:p>
    <w:p w14:paraId="463D5527">
      <w:pPr>
        <w:rPr>
          <w:lang w:eastAsia="zh-CN"/>
        </w:rPr>
      </w:pPr>
    </w:p>
    <w:p w14:paraId="39F88B4A">
      <w:pPr>
        <w:pStyle w:val="5"/>
        <w:rPr>
          <w:lang w:eastAsia="zh-CN"/>
        </w:rPr>
      </w:pPr>
      <w:r>
        <w:rPr>
          <w:lang w:eastAsia="zh-CN"/>
        </w:rPr>
        <w:t>8. 2025房山一模 第20题（主观题）</w:t>
      </w:r>
    </w:p>
    <w:p w14:paraId="0F0472B9">
      <w:pPr>
        <w:spacing w:after="80"/>
        <w:rPr>
          <w:lang w:eastAsia="zh-CN"/>
        </w:rPr>
      </w:pPr>
      <w:r>
        <w:rPr>
          <w:b/>
          <w:color w:val="21574C"/>
          <w:lang w:eastAsia="zh-CN"/>
        </w:rPr>
        <w:t>【材料触发点】</w:t>
      </w:r>
      <w:r>
        <w:rPr>
          <w:lang w:eastAsia="zh-CN"/>
        </w:rPr>
        <w:t xml:space="preserve"> 材料：“前进道路不可能一马平川，必定会有艰难险阻，可能遇到风高浪急甚至惊涛骇浪的重大考验，但任何困难都无法阻挡中国人民前进的步伐”；“中华民族伟大复兴进入了不可逆转的历史进程”。</w:t>
      </w:r>
    </w:p>
    <w:p w14:paraId="38B1D8B5">
      <w:pPr>
        <w:spacing w:after="80"/>
        <w:rPr>
          <w:lang w:eastAsia="zh-CN"/>
        </w:rPr>
      </w:pPr>
      <w:r>
        <w:rPr>
          <w:b/>
          <w:color w:val="21574C"/>
          <w:lang w:eastAsia="zh-CN"/>
        </w:rPr>
        <w:t>【设问】</w:t>
      </w:r>
      <w:r>
        <w:rPr>
          <w:lang w:eastAsia="zh-CN"/>
        </w:rPr>
        <w:t xml:space="preserve"> 结合材料，综合运用所学，谈谈你对“奋斗”的理解。</w:t>
      </w:r>
    </w:p>
    <w:p w14:paraId="19D365C2">
      <w:pPr>
        <w:spacing w:after="80"/>
        <w:rPr>
          <w:lang w:eastAsia="zh-CN"/>
        </w:rPr>
      </w:pPr>
      <w:r>
        <w:rPr>
          <w:b/>
          <w:color w:val="21574C"/>
          <w:lang w:eastAsia="zh-CN"/>
        </w:rPr>
        <w:t>【为什么能想到】</w:t>
      </w:r>
      <w:r>
        <w:rPr>
          <w:lang w:eastAsia="zh-CN"/>
        </w:rPr>
        <w:t xml:space="preserve"> 材料明确把“前进步伐”“中华民族伟大复兴不可逆转的历史进程”与“艰难险阻”“风高浪急甚至惊涛骇浪”放在一起——前途光明、道路曲折，正是辩证法发展观中前进性与曲折性的统一。学生看到“前进道路不可能一马平川”“任何困难都无法阻挡前进步伐”这一组对照时，就应当想到事物发展的前进性与曲折性辩证关系。</w:t>
      </w:r>
    </w:p>
    <w:p w14:paraId="5DF37A53">
      <w:pPr>
        <w:spacing w:after="80"/>
        <w:rPr>
          <w:lang w:eastAsia="zh-CN"/>
        </w:rPr>
      </w:pPr>
      <w:r>
        <w:rPr>
          <w:b/>
          <w:color w:val="21574C"/>
          <w:lang w:eastAsia="zh-CN"/>
        </w:rPr>
        <w:t>【答案落点】</w:t>
      </w:r>
      <w:r>
        <w:rPr>
          <w:lang w:eastAsia="zh-CN"/>
        </w:rPr>
        <w:t xml:space="preserve"> 事物发展的总趋势是前进的、上升的，但道路是曲折的，要做好充分的思想准备，勇敢面对挫折与困难。我们党带领人民创造经济快速发展和社会长期稳定两大奇迹，中华民族伟大复兴进入不可逆转的历史进程；前进道路不可能一马平川，必定会有艰难险阻甚至风高浪急、惊涛骇浪——奋斗就是在认清前途光明的基础上不畏曲折、迎难而上，在一次次战胜困难中推动事业向前。</w:t>
      </w:r>
    </w:p>
    <w:p w14:paraId="60A89A7E">
      <w:pPr>
        <w:rPr>
          <w:lang w:eastAsia="zh-CN"/>
        </w:rPr>
      </w:pPr>
    </w:p>
    <w:p w14:paraId="3F3BB388">
      <w:pPr>
        <w:pStyle w:val="4"/>
        <w:rPr>
          <w:lang w:eastAsia="zh-CN"/>
        </w:rPr>
      </w:pPr>
      <w:bookmarkStart w:id="16" w:name="_Toc228624422"/>
      <w:r>
        <w:rPr>
          <w:lang w:eastAsia="zh-CN"/>
        </w:rPr>
        <w:t>辩证否定 / 守正创新</w:t>
      </w:r>
      <w:bookmarkEnd w:id="16"/>
    </w:p>
    <w:p w14:paraId="7063477D">
      <w:pPr>
        <w:pStyle w:val="5"/>
        <w:rPr>
          <w:lang w:eastAsia="zh-CN"/>
        </w:rPr>
      </w:pPr>
      <w:r>
        <w:rPr>
          <w:lang w:eastAsia="zh-CN"/>
        </w:rPr>
        <w:t>1. 2025海淀期末 第16题（主观题）</w:t>
      </w:r>
    </w:p>
    <w:p w14:paraId="2BBA7382">
      <w:pPr>
        <w:spacing w:after="80"/>
        <w:rPr>
          <w:lang w:eastAsia="zh-CN"/>
        </w:rPr>
      </w:pPr>
      <w:r>
        <w:rPr>
          <w:b/>
          <w:color w:val="21574C"/>
          <w:lang w:eastAsia="zh-CN"/>
        </w:rPr>
        <w:t>【材料触发点】</w:t>
      </w:r>
      <w:r>
        <w:rPr>
          <w:lang w:eastAsia="zh-CN"/>
        </w:rPr>
        <w:t xml:space="preserve"> 守正不守旧、尊古不复古；保留药食同源精华同时革新出曲奇、面包、吐司等现代食品形态。</w:t>
      </w:r>
    </w:p>
    <w:p w14:paraId="2AEE07B0">
      <w:pPr>
        <w:spacing w:after="80"/>
        <w:rPr>
          <w:lang w:eastAsia="zh-CN"/>
        </w:rPr>
      </w:pPr>
      <w:r>
        <w:rPr>
          <w:b/>
          <w:color w:val="21574C"/>
          <w:lang w:eastAsia="zh-CN"/>
        </w:rPr>
        <w:t>【设问】</w:t>
      </w:r>
      <w:r>
        <w:rPr>
          <w:lang w:eastAsia="zh-CN"/>
        </w:rPr>
        <w:t xml:space="preserve"> 运用《哲学与文化》知识，谈谈我们是如何打造中医药新时尚的。</w:t>
      </w:r>
    </w:p>
    <w:p w14:paraId="08A9AD07">
      <w:pPr>
        <w:spacing w:after="80"/>
        <w:rPr>
          <w:lang w:eastAsia="zh-CN"/>
        </w:rPr>
      </w:pPr>
      <w:r>
        <w:rPr>
          <w:b/>
          <w:color w:val="21574C"/>
          <w:lang w:eastAsia="zh-CN"/>
        </w:rPr>
        <w:t>【为什么能想到】</w:t>
      </w:r>
      <w:r>
        <w:rPr>
          <w:lang w:eastAsia="zh-CN"/>
        </w:rPr>
        <w:t xml:space="preserve"> 材料中守正不守旧、尊古不复古表明对中医药文化既要肯定保留药食同源等精华，又要否定旧有产品形态、革新出新的食品形态；这种既肯定又否定的自我扬弃就是辩证否定，是事物发展的环节和必然要求。</w:t>
      </w:r>
    </w:p>
    <w:p w14:paraId="705FA0F5">
      <w:pPr>
        <w:spacing w:after="80"/>
        <w:rPr>
          <w:lang w:eastAsia="zh-CN"/>
        </w:rPr>
      </w:pPr>
      <w:r>
        <w:rPr>
          <w:b/>
          <w:color w:val="21574C"/>
          <w:lang w:eastAsia="zh-CN"/>
        </w:rPr>
        <w:t>【答案落点】</w:t>
      </w:r>
      <w:r>
        <w:rPr>
          <w:lang w:eastAsia="zh-CN"/>
        </w:rPr>
        <w:t xml:space="preserve"> 以辩证否定推动中医药文化创造性转化和创新性发展，传承药食同源精华同时革新产品形态、做出曲奇面包等新形式来打造新时尚。</w:t>
      </w:r>
    </w:p>
    <w:p w14:paraId="1FAED8C8">
      <w:pPr>
        <w:rPr>
          <w:lang w:eastAsia="zh-CN"/>
        </w:rPr>
      </w:pPr>
    </w:p>
    <w:p w14:paraId="11BF3B37">
      <w:pPr>
        <w:pStyle w:val="5"/>
        <w:rPr>
          <w:lang w:eastAsia="zh-CN"/>
        </w:rPr>
      </w:pPr>
      <w:r>
        <w:rPr>
          <w:lang w:eastAsia="zh-CN"/>
        </w:rPr>
        <w:t>2. 2025东城一模 第16题（主观题）</w:t>
      </w:r>
    </w:p>
    <w:p w14:paraId="704F5630">
      <w:pPr>
        <w:spacing w:after="80"/>
        <w:rPr>
          <w:lang w:eastAsia="zh-CN"/>
        </w:rPr>
      </w:pPr>
      <w:r>
        <w:rPr>
          <w:b/>
          <w:color w:val="21574C"/>
          <w:lang w:eastAsia="zh-CN"/>
        </w:rPr>
        <w:t>【材料触发点】</w:t>
      </w:r>
      <w:r>
        <w:rPr>
          <w:lang w:eastAsia="zh-CN"/>
        </w:rPr>
        <w:t xml:space="preserve"> 材料“现代的中国年”：北京立春日古观象台“鞭打春牛”民俗活动祈愿五谷丰登；深圳机器人小狮子与醒狮共舞，现代科技与传统习俗完美结合；吉林各大滑雪场迎来客流高峰，运动过大年成为时尚。</w:t>
      </w:r>
    </w:p>
    <w:p w14:paraId="2EAA6BE5">
      <w:pPr>
        <w:spacing w:after="80"/>
        <w:rPr>
          <w:lang w:eastAsia="zh-CN"/>
        </w:rPr>
      </w:pPr>
      <w:r>
        <w:rPr>
          <w:b/>
          <w:color w:val="21574C"/>
          <w:lang w:eastAsia="zh-CN"/>
        </w:rPr>
        <w:t>【设问】</w:t>
      </w:r>
      <w:r>
        <w:rPr>
          <w:lang w:eastAsia="zh-CN"/>
        </w:rPr>
        <w:t xml:space="preserve"> 结合材料，运用《哲学与文化》知识，分析中国年何以“生生不息”。</w:t>
      </w:r>
    </w:p>
    <w:p w14:paraId="5AF9FECA">
      <w:pPr>
        <w:spacing w:after="80"/>
        <w:rPr>
          <w:lang w:eastAsia="zh-CN"/>
        </w:rPr>
      </w:pPr>
      <w:r>
        <w:rPr>
          <w:b/>
          <w:color w:val="21574C"/>
          <w:lang w:eastAsia="zh-CN"/>
        </w:rPr>
        <w:t>【为什么能想到】</w:t>
      </w:r>
      <w:r>
        <w:rPr>
          <w:lang w:eastAsia="zh-CN"/>
        </w:rPr>
        <w:t xml:space="preserve"> 材料把春节的形式从“写春联贴年画守岁”扩展到“机器人醒狮共舞”“滑雪过年”“鞭打春牛”的现代演绎——这是典型的“保留传统精华、又增添新形式”的过程，对应辩证法的辩证否定观和事物在自我否定中发展的原理。学生看到“机器人狮子与醒狮共舞”“运动过大年成为时尚”这种新旧融合表述时，就应当想到辩证否定观和发展的观点。</w:t>
      </w:r>
    </w:p>
    <w:p w14:paraId="43B079FA">
      <w:pPr>
        <w:spacing w:after="80"/>
        <w:rPr>
          <w:lang w:eastAsia="zh-CN"/>
        </w:rPr>
      </w:pPr>
      <w:r>
        <w:rPr>
          <w:b/>
          <w:color w:val="21574C"/>
          <w:lang w:eastAsia="zh-CN"/>
        </w:rPr>
        <w:t>【答案落点】</w:t>
      </w:r>
      <w:r>
        <w:rPr>
          <w:lang w:eastAsia="zh-CN"/>
        </w:rPr>
        <w:t xml:space="preserve"> 辩证否定是事物自身的否定，是新事物对旧事物的扬弃，事物正是在辩证否定中向前发展。春节既保留写春联贴年画守岁等传统精华，又以机器人狮子与醒狮共舞、滑雪过年、鞭打春牛等现代形式实现创造性转化和创新性发展；这种“传统与现代完美结合”的辩证否定使春节不断吸收新内容、焕发新形式，所以中国年能够生生不息。</w:t>
      </w:r>
    </w:p>
    <w:p w14:paraId="6444498E">
      <w:pPr>
        <w:rPr>
          <w:lang w:eastAsia="zh-CN"/>
        </w:rPr>
      </w:pPr>
    </w:p>
    <w:p w14:paraId="2AC6AF58">
      <w:pPr>
        <w:pStyle w:val="5"/>
        <w:rPr>
          <w:lang w:eastAsia="zh-CN"/>
        </w:rPr>
      </w:pPr>
      <w:r>
        <w:rPr>
          <w:lang w:eastAsia="zh-CN"/>
        </w:rPr>
        <w:t>3. 2024东城一模 第18题第（3）问（主观题）</w:t>
      </w:r>
    </w:p>
    <w:p w14:paraId="234185E2">
      <w:pPr>
        <w:spacing w:after="80"/>
        <w:rPr>
          <w:lang w:eastAsia="zh-CN"/>
        </w:rPr>
      </w:pPr>
      <w:r>
        <w:rPr>
          <w:b/>
          <w:color w:val="21574C"/>
          <w:lang w:eastAsia="zh-CN"/>
        </w:rPr>
        <w:t>【材料触发点】</w:t>
      </w:r>
      <w:r>
        <w:rPr>
          <w:lang w:eastAsia="zh-CN"/>
        </w:rPr>
        <w:t xml:space="preserve"> 传统产业既是现代化产业体系的基底，又存在低端产能过剩、高端供给不足、创新能力薄弱等问题；未来产业能够渗透传统产业链上下游，引领传统优势产业高端化、智能化、绿色化转型。</w:t>
      </w:r>
    </w:p>
    <w:p w14:paraId="23B9EA72">
      <w:pPr>
        <w:spacing w:after="80"/>
        <w:rPr>
          <w:lang w:eastAsia="zh-CN"/>
        </w:rPr>
      </w:pPr>
      <w:r>
        <w:rPr>
          <w:b/>
          <w:color w:val="21574C"/>
          <w:lang w:eastAsia="zh-CN"/>
        </w:rPr>
        <w:t>【设问】</w:t>
      </w:r>
      <w:r>
        <w:rPr>
          <w:lang w:eastAsia="zh-CN"/>
        </w:rPr>
        <w:t xml:space="preserve"> 结合材料，运用《逻辑与思维》知识，谈谈你的看法。</w:t>
      </w:r>
    </w:p>
    <w:p w14:paraId="2E63EBDC">
      <w:pPr>
        <w:spacing w:after="80"/>
        <w:rPr>
          <w:lang w:eastAsia="zh-CN"/>
        </w:rPr>
      </w:pPr>
      <w:r>
        <w:rPr>
          <w:b/>
          <w:color w:val="21574C"/>
          <w:lang w:eastAsia="zh-CN"/>
        </w:rPr>
        <w:t>【为什么能想到】</w:t>
      </w:r>
      <w:r>
        <w:rPr>
          <w:lang w:eastAsia="zh-CN"/>
        </w:rPr>
        <w:t xml:space="preserve"> 能想到辩证否定，是因为材料不是把传统产业和未来产业写成简单替代关系，而是先肯定传统产业是现代化产业体系的基底，再指出其低端产能、创新能力等短板，最后写未来产业能够渗透传统产业链上下游并推动高端化、智能化、绿色化转型。这正是“保留合理内核、克服旧局限、实现创新发展”的扬弃逻辑。</w:t>
      </w:r>
    </w:p>
    <w:p w14:paraId="4A5C2599">
      <w:pPr>
        <w:spacing w:after="80"/>
        <w:rPr>
          <w:lang w:eastAsia="zh-CN"/>
        </w:rPr>
      </w:pPr>
      <w:r>
        <w:rPr>
          <w:b/>
          <w:color w:val="21574C"/>
          <w:lang w:eastAsia="zh-CN"/>
        </w:rPr>
        <w:t>【答案落点】</w:t>
      </w:r>
      <w:r>
        <w:rPr>
          <w:lang w:eastAsia="zh-CN"/>
        </w:rPr>
        <w:t xml:space="preserve"> 传统产业提供制造基础、配套能力和市场支撑，未来产业通过新技术克服传统产业低端、薄弱、落后的方面；这体现辩证否定和守正创新，所以发展新质生产力不是放弃传统产业，而是用未来产业赋能传统产业，实现扬弃式升级。</w:t>
      </w:r>
    </w:p>
    <w:p w14:paraId="4C1B2DC8">
      <w:pPr>
        <w:rPr>
          <w:lang w:eastAsia="zh-CN"/>
        </w:rPr>
      </w:pPr>
    </w:p>
    <w:p w14:paraId="49B82B45">
      <w:pPr>
        <w:pStyle w:val="5"/>
        <w:rPr>
          <w:lang w:eastAsia="zh-CN"/>
        </w:rPr>
      </w:pPr>
      <w:r>
        <w:rPr>
          <w:lang w:eastAsia="zh-CN"/>
        </w:rPr>
        <w:t>4. 2024东城二模 第16题（主观题）</w:t>
      </w:r>
    </w:p>
    <w:p w14:paraId="3960D932">
      <w:pPr>
        <w:spacing w:after="80"/>
        <w:rPr>
          <w:lang w:eastAsia="zh-CN"/>
        </w:rPr>
      </w:pPr>
      <w:r>
        <w:rPr>
          <w:b/>
          <w:color w:val="21574C"/>
          <w:lang w:eastAsia="zh-CN"/>
        </w:rPr>
        <w:t>【材料触发点】</w:t>
      </w:r>
      <w:r>
        <w:rPr>
          <w:lang w:eastAsia="zh-CN"/>
        </w:rPr>
        <w:t xml:space="preserve"> 桑基鱼塘随时代不断创新形态，由传统农业向产业融合、文化研学、乡村振兴等新形式拓展。</w:t>
      </w:r>
    </w:p>
    <w:p w14:paraId="537938EA">
      <w:pPr>
        <w:spacing w:after="80"/>
        <w:rPr>
          <w:lang w:eastAsia="zh-CN"/>
        </w:rPr>
      </w:pPr>
      <w:r>
        <w:rPr>
          <w:b/>
          <w:color w:val="21574C"/>
          <w:lang w:eastAsia="zh-CN"/>
        </w:rPr>
        <w:t>【设问】</w:t>
      </w:r>
      <w:r>
        <w:rPr>
          <w:lang w:eastAsia="zh-CN"/>
        </w:rPr>
        <w:t xml:space="preserve"> 结合材料，运用《哲学与文化》知识，分析为何二千多岁的桑基鱼塘仍未老。</w:t>
      </w:r>
    </w:p>
    <w:p w14:paraId="6C895C78">
      <w:pPr>
        <w:spacing w:after="80"/>
        <w:rPr>
          <w:lang w:eastAsia="zh-CN"/>
        </w:rPr>
      </w:pPr>
      <w:r>
        <w:rPr>
          <w:b/>
          <w:color w:val="21574C"/>
          <w:lang w:eastAsia="zh-CN"/>
        </w:rPr>
        <w:t>【为什么能想到】</w:t>
      </w:r>
      <w:r>
        <w:rPr>
          <w:lang w:eastAsia="zh-CN"/>
        </w:rPr>
        <w:t xml:space="preserve"> 材料里桑基鱼塘没有停留在原始形态，而是与现代产业、文化研学、乡村振兴等新需求相结合不断更新形式；这正体现事物是变化发展的、要用发展的观点看问题，并通过辩证否定保留合理内核、扬弃不适应的旧形式实现自我更新。</w:t>
      </w:r>
    </w:p>
    <w:p w14:paraId="6CAD6446">
      <w:pPr>
        <w:spacing w:after="80"/>
        <w:rPr>
          <w:lang w:eastAsia="zh-CN"/>
        </w:rPr>
      </w:pPr>
      <w:r>
        <w:rPr>
          <w:b/>
          <w:color w:val="21574C"/>
          <w:lang w:eastAsia="zh-CN"/>
        </w:rPr>
        <w:t>【答案落点】</w:t>
      </w:r>
      <w:r>
        <w:rPr>
          <w:lang w:eastAsia="zh-CN"/>
        </w:rPr>
        <w:t xml:space="preserve"> 桑基鱼塘“二千多岁仍未老”，是因为它在保留人与自然和谐共生这一科学内核的基础上不断创新形态，与时代发展相统一，从而保持持续生命力。</w:t>
      </w:r>
    </w:p>
    <w:p w14:paraId="52ECB4DC">
      <w:pPr>
        <w:rPr>
          <w:lang w:eastAsia="zh-CN"/>
        </w:rPr>
      </w:pPr>
    </w:p>
    <w:p w14:paraId="5DE33742">
      <w:pPr>
        <w:pStyle w:val="5"/>
        <w:rPr>
          <w:lang w:eastAsia="zh-CN"/>
        </w:rPr>
      </w:pPr>
      <w:r>
        <w:rPr>
          <w:lang w:eastAsia="zh-CN"/>
        </w:rPr>
        <w:t>5. 2026朝阳期中 第18题（主观题）</w:t>
      </w:r>
    </w:p>
    <w:p w14:paraId="70CBC8EC">
      <w:pPr>
        <w:spacing w:after="80"/>
        <w:rPr>
          <w:lang w:eastAsia="zh-CN"/>
        </w:rPr>
      </w:pPr>
      <w:r>
        <w:rPr>
          <w:b/>
          <w:color w:val="21574C"/>
          <w:lang w:eastAsia="zh-CN"/>
        </w:rPr>
        <w:t>【材料触发点】</w:t>
      </w:r>
      <w:r>
        <w:rPr>
          <w:lang w:eastAsia="zh-CN"/>
        </w:rPr>
        <w:t xml:space="preserve"> 材料中的支持者看到 AI 实时回应、自由倾诉、情绪疏导的积极作用；反对者指出 AI 无法真正共情、长期依赖削弱现实交往能力。</w:t>
      </w:r>
    </w:p>
    <w:p w14:paraId="54E7FFCB">
      <w:pPr>
        <w:spacing w:after="80"/>
        <w:rPr>
          <w:lang w:eastAsia="zh-CN"/>
        </w:rPr>
      </w:pPr>
      <w:r>
        <w:rPr>
          <w:b/>
          <w:color w:val="21574C"/>
          <w:lang w:eastAsia="zh-CN"/>
        </w:rPr>
        <w:t>【设问】</w:t>
      </w:r>
      <w:r>
        <w:rPr>
          <w:lang w:eastAsia="zh-CN"/>
        </w:rPr>
        <w:t xml:space="preserve"> 结合材料，从哲学角度，针对“是否应该使用AI提供情绪价值”问题，谈谈你的思考。</w:t>
      </w:r>
    </w:p>
    <w:p w14:paraId="634CE48A">
      <w:pPr>
        <w:spacing w:after="80"/>
        <w:rPr>
          <w:lang w:eastAsia="zh-CN"/>
        </w:rPr>
      </w:pPr>
      <w:r>
        <w:rPr>
          <w:b/>
          <w:color w:val="21574C"/>
          <w:lang w:eastAsia="zh-CN"/>
        </w:rPr>
        <w:t>【为什么能想到】</w:t>
      </w:r>
      <w:r>
        <w:rPr>
          <w:lang w:eastAsia="zh-CN"/>
        </w:rPr>
        <w:t xml:space="preserve"> 材料不是要求学生简单站队，而是让学生在 AI 情绪陪伴的积极功能与消极风险之间作扬弃式处理。学生看到“有帮助但不能替代真实情感关系”，就应想到辩证否定：保留合理功能，克服不合理依赖。</w:t>
      </w:r>
    </w:p>
    <w:p w14:paraId="17E85B27">
      <w:pPr>
        <w:spacing w:after="80"/>
        <w:rPr>
          <w:lang w:eastAsia="zh-CN"/>
        </w:rPr>
      </w:pPr>
      <w:r>
        <w:rPr>
          <w:b/>
          <w:color w:val="21574C"/>
          <w:lang w:eastAsia="zh-CN"/>
        </w:rPr>
        <w:t>【答案落点】</w:t>
      </w:r>
      <w:r>
        <w:rPr>
          <w:lang w:eastAsia="zh-CN"/>
        </w:rPr>
        <w:t xml:space="preserve"> 对 AI 提供情绪价值应坚持辩证否定：保留其即时回应、辅助疏导、低压力表达等合理功能，同时克服把 AI 当作真实关系替代品的过度依赖，通过规范使用让技术更好服务人的情感健康。</w:t>
      </w:r>
    </w:p>
    <w:p w14:paraId="47FD928D">
      <w:pPr>
        <w:rPr>
          <w:lang w:eastAsia="zh-CN"/>
        </w:rPr>
      </w:pPr>
    </w:p>
    <w:p w14:paraId="65EC0B94">
      <w:pPr>
        <w:pStyle w:val="5"/>
        <w:rPr>
          <w:lang w:eastAsia="zh-CN"/>
        </w:rPr>
      </w:pPr>
      <w:r>
        <w:rPr>
          <w:lang w:eastAsia="zh-CN"/>
        </w:rPr>
        <w:t>6. 2026朝阳期末 第16题（主观题）</w:t>
      </w:r>
    </w:p>
    <w:p w14:paraId="2B851D3C">
      <w:pPr>
        <w:spacing w:after="80"/>
        <w:rPr>
          <w:lang w:eastAsia="zh-CN"/>
        </w:rPr>
      </w:pPr>
      <w:r>
        <w:rPr>
          <w:b/>
          <w:color w:val="21574C"/>
          <w:lang w:eastAsia="zh-CN"/>
        </w:rPr>
        <w:t>【材料触发点】</w:t>
      </w:r>
      <w:r>
        <w:rPr>
          <w:lang w:eastAsia="zh-CN"/>
        </w:rPr>
        <w:t xml:space="preserve"> 材料对“传统戏曲焕发新的生命力”给了三重描写：“生旦净丑”四大行当的程式化表达延续不废；《霸王别姬》中虞姬的剑舞不再拘泥于旦角的柔美，而是融入了小生的英武与老生的刚劲；“对传统艺术的化用，不是简单的复制粘贴，而是以当代之思叩问传统之门，在保留戏曲精髓的基础上，赋予其新的时代内涵”。</w:t>
      </w:r>
    </w:p>
    <w:p w14:paraId="2CBF52ED">
      <w:pPr>
        <w:spacing w:after="80"/>
        <w:rPr>
          <w:lang w:eastAsia="zh-CN"/>
        </w:rPr>
      </w:pPr>
      <w:r>
        <w:rPr>
          <w:b/>
          <w:color w:val="21574C"/>
          <w:lang w:eastAsia="zh-CN"/>
        </w:rPr>
        <w:t>【设问】</w:t>
      </w:r>
      <w:r>
        <w:rPr>
          <w:lang w:eastAsia="zh-CN"/>
        </w:rPr>
        <w:t xml:space="preserve"> 结合材料，运用《哲学与文化》知识，谈谈你对“传统戏曲焕发新的生命力”的理解。</w:t>
      </w:r>
    </w:p>
    <w:p w14:paraId="42DD168E">
      <w:pPr>
        <w:spacing w:after="80"/>
        <w:rPr>
          <w:lang w:eastAsia="zh-CN"/>
        </w:rPr>
      </w:pPr>
      <w:r>
        <w:rPr>
          <w:b/>
          <w:color w:val="21574C"/>
          <w:lang w:eastAsia="zh-CN"/>
        </w:rPr>
        <w:t>【为什么能想到】</w:t>
      </w:r>
      <w:r>
        <w:rPr>
          <w:lang w:eastAsia="zh-CN"/>
        </w:rPr>
        <w:t xml:space="preserve"> 材料明确说不是“简单复制粘贴”（不是无条件全盘保留），也不是抛掉传统（不是简单否定），而是“保留戏曲精髓+赋予新的时代内涵”——这是典型的“既肯定又否定”。学生看到“不是简单的复制粘贴”“不再拘泥于旦角的柔美”“融入小生英武与老生刚劲”“以当代之思叩问传统之门”“保留精髓+赋予新内涵”这种反复出现的“有所保留+有所突破”结构，就应想到辩证否定观——辩证的否定是事物自身的否定，是联系和发展的环节，实质是扬弃。</w:t>
      </w:r>
    </w:p>
    <w:p w14:paraId="36B711DD">
      <w:pPr>
        <w:spacing w:after="80"/>
        <w:rPr>
          <w:lang w:eastAsia="zh-CN"/>
        </w:rPr>
      </w:pPr>
      <w:r>
        <w:rPr>
          <w:b/>
          <w:color w:val="21574C"/>
          <w:lang w:eastAsia="zh-CN"/>
        </w:rPr>
        <w:t>【答案落点】</w:t>
      </w:r>
      <w:r>
        <w:rPr>
          <w:lang w:eastAsia="zh-CN"/>
        </w:rPr>
        <w:t xml:space="preserve"> 传统戏曲焕发新的生命力，要遵循辩证否定观：辩证的否定不是简单的肯定一切或否定一切，而是事物自身的否定、是扬弃。戏曲“生旦净丑”四大行当的程式化精髓被保留下来（肯定环节），同时虞姬剑舞融入小生英武与老生刚劲、以当代之思叩问传统之门、把不适应当代的部分剔除（否定环节）；正是通过这种既保留精髓又突破创新的辩证否定，传统戏曲才在守正创新中焕发新的生命力。</w:t>
      </w:r>
    </w:p>
    <w:p w14:paraId="283521AE">
      <w:pPr>
        <w:rPr>
          <w:lang w:eastAsia="zh-CN"/>
        </w:rPr>
      </w:pPr>
    </w:p>
    <w:p w14:paraId="1959D440">
      <w:pPr>
        <w:pStyle w:val="5"/>
        <w:rPr>
          <w:lang w:eastAsia="zh-CN"/>
        </w:rPr>
      </w:pPr>
      <w:r>
        <w:rPr>
          <w:lang w:eastAsia="zh-CN"/>
        </w:rPr>
        <w:t>7. 2025朝阳期末 第16题（主观题）</w:t>
      </w:r>
    </w:p>
    <w:p w14:paraId="26304C08">
      <w:pPr>
        <w:spacing w:after="80"/>
        <w:rPr>
          <w:lang w:eastAsia="zh-CN"/>
        </w:rPr>
      </w:pPr>
      <w:r>
        <w:rPr>
          <w:b/>
          <w:color w:val="21574C"/>
          <w:lang w:eastAsia="zh-CN"/>
        </w:rPr>
        <w:t>【材料触发点】</w:t>
      </w:r>
      <w:r>
        <w:rPr>
          <w:lang w:eastAsia="zh-CN"/>
        </w:rPr>
        <w:t xml:space="preserve"> 汉代文物组团出境展出，挖掘文化资源的丰富内涵和当代价值，寻找其与现代生活的契合点，拉近观众与文物之间的距离——把古老文物放到现代语境中重新阐释。</w:t>
      </w:r>
    </w:p>
    <w:p w14:paraId="25E18BE6">
      <w:pPr>
        <w:spacing w:after="80"/>
        <w:rPr>
          <w:lang w:eastAsia="zh-CN"/>
        </w:rPr>
      </w:pPr>
      <w:r>
        <w:rPr>
          <w:b/>
          <w:color w:val="21574C"/>
          <w:lang w:eastAsia="zh-CN"/>
        </w:rPr>
        <w:t>【设问】</w:t>
      </w:r>
      <w:r>
        <w:rPr>
          <w:lang w:eastAsia="zh-CN"/>
        </w:rPr>
        <w:t xml:space="preserve"> 结合材料，运用《哲学与文化》知识，谈谈应如何用文化同世界对话。</w:t>
      </w:r>
    </w:p>
    <w:p w14:paraId="58C0CAD9">
      <w:pPr>
        <w:spacing w:after="80"/>
        <w:rPr>
          <w:lang w:eastAsia="zh-CN"/>
        </w:rPr>
      </w:pPr>
      <w:r>
        <w:rPr>
          <w:b/>
          <w:color w:val="21574C"/>
          <w:lang w:eastAsia="zh-CN"/>
        </w:rPr>
        <w:t>【为什么能想到】</w:t>
      </w:r>
      <w:r>
        <w:rPr>
          <w:lang w:eastAsia="zh-CN"/>
        </w:rPr>
        <w:t xml:space="preserve"> 汉代文物本身属于过去，但策展人主动“挖掘当代价值”“寻找与现代生活的契合点”——把过去的文化资源向现代延伸，让文物从过去走入现在再走向未来。学生看到“挖掘当代价值+寻找现代契合点”就应当想到事物是不断发展的，要用发展的观点看问题，把握中国文化和域外文化的过去、现在、未来。</w:t>
      </w:r>
    </w:p>
    <w:p w14:paraId="7732CDEE">
      <w:pPr>
        <w:spacing w:after="80"/>
        <w:rPr>
          <w:lang w:eastAsia="zh-CN"/>
        </w:rPr>
      </w:pPr>
      <w:r>
        <w:rPr>
          <w:b/>
          <w:color w:val="21574C"/>
          <w:lang w:eastAsia="zh-CN"/>
        </w:rPr>
        <w:t>【答案落点】</w:t>
      </w:r>
      <w:r>
        <w:rPr>
          <w:lang w:eastAsia="zh-CN"/>
        </w:rPr>
        <w:t xml:space="preserve"> 用文化同世界对话，要坚持用发展的观点看问题、坚持辩证的否定观，把握中国文化和域外文化的过去、现在、未来，推动不同文化共同发展。汉代文物组团出境展出过程中挖掘其当代价值、寻找其与现代生活的契合点，正是把过去的文化遗产置于发展进程中加以创造性转化——既扬弃古老叙事中不适应当下需求的形式，又保留并激活其内核价值，推动古老文物在当代国际语境中焕发新生。</w:t>
      </w:r>
    </w:p>
    <w:p w14:paraId="73132143">
      <w:pPr>
        <w:rPr>
          <w:lang w:eastAsia="zh-CN"/>
        </w:rPr>
      </w:pPr>
    </w:p>
    <w:p w14:paraId="3FF006A5">
      <w:pPr>
        <w:pStyle w:val="5"/>
        <w:rPr>
          <w:lang w:eastAsia="zh-CN"/>
        </w:rPr>
      </w:pPr>
      <w:r>
        <w:rPr>
          <w:lang w:eastAsia="zh-CN"/>
        </w:rPr>
        <w:t>8. 2024朝阳期中 第17题（主观题）</w:t>
      </w:r>
    </w:p>
    <w:p w14:paraId="763BB2CB">
      <w:pPr>
        <w:spacing w:after="80"/>
        <w:rPr>
          <w:lang w:eastAsia="zh-CN"/>
        </w:rPr>
      </w:pPr>
      <w:r>
        <w:rPr>
          <w:b/>
          <w:color w:val="21574C"/>
          <w:lang w:eastAsia="zh-CN"/>
        </w:rPr>
        <w:t>【材料触发点】</w:t>
      </w:r>
      <w:r>
        <w:rPr>
          <w:lang w:eastAsia="zh-CN"/>
        </w:rPr>
        <w:t xml:space="preserve"> 材料一明确写道：“连续不是停滞、更不是僵化，而是以创新为支撑的历史进步过程。「守正不守旧、尊古不复古」，这正是对中华民族勇于创新、不断进取民族精神的准确把握，也是对建设中华民族现代文明方法论的科学说明”。</w:t>
      </w:r>
    </w:p>
    <w:p w14:paraId="6B470131">
      <w:pPr>
        <w:spacing w:after="80"/>
        <w:rPr>
          <w:lang w:eastAsia="zh-CN"/>
        </w:rPr>
      </w:pPr>
      <w:r>
        <w:rPr>
          <w:b/>
          <w:color w:val="21574C"/>
          <w:lang w:eastAsia="zh-CN"/>
        </w:rPr>
        <w:t>【设问】</w:t>
      </w:r>
      <w:r>
        <w:rPr>
          <w:lang w:eastAsia="zh-CN"/>
        </w:rPr>
        <w:t xml:space="preserve"> 结合材料，运用《哲学与文化》相关知识，分析如何让我国历史悠久的农耕文明在新时代迎来全新面貌。</w:t>
      </w:r>
    </w:p>
    <w:p w14:paraId="1E05A0C6">
      <w:pPr>
        <w:spacing w:after="80"/>
        <w:rPr>
          <w:lang w:eastAsia="zh-CN"/>
        </w:rPr>
      </w:pPr>
      <w:r>
        <w:rPr>
          <w:b/>
          <w:color w:val="21574C"/>
          <w:lang w:eastAsia="zh-CN"/>
        </w:rPr>
        <w:t>【为什么能想到】</w:t>
      </w:r>
      <w:r>
        <w:rPr>
          <w:lang w:eastAsia="zh-CN"/>
        </w:rPr>
        <w:t xml:space="preserve"> “守正不守旧”“尊古不复古”“连续不是停滞而是以创新为支撑的历史进步过程”——这三句话正是辩证否定观的标准表述：辩证否定是事物自身的否定，是既克服又保留，关键在于既不固守旧的、也不简单抛弃古的，而是在保留有益思想观念、人文精神、道德规范的同时进行创新转化。学生看到“守正不守旧”“尊古不复古”这种典型成对表述时，就应当想到这就是辩证否定的“扬弃”、是守正创新的方法论。</w:t>
      </w:r>
    </w:p>
    <w:p w14:paraId="58F59C07">
      <w:pPr>
        <w:spacing w:after="80"/>
        <w:rPr>
          <w:lang w:eastAsia="zh-CN"/>
        </w:rPr>
      </w:pPr>
      <w:r>
        <w:rPr>
          <w:b/>
          <w:color w:val="21574C"/>
          <w:lang w:eastAsia="zh-CN"/>
        </w:rPr>
        <w:t>【答案落点】</w:t>
      </w:r>
      <w:r>
        <w:rPr>
          <w:lang w:eastAsia="zh-CN"/>
        </w:rPr>
        <w:t xml:space="preserve"> 辩证否定是事物自身的否定，其实质是既克服又保留的“扬弃”，要求我们坚持守正创新；让农耕文明在新时代迎来全新面貌，必须秉持“守正不守旧、尊古不复古”的态度，在保留农耕文明中思想观念、人文精神、道德规范等有益成分的同时不断创新——把农耕文明与现代科技、信息技术、文化产业相结合，开发数字博物馆、文创产品、特色农耕文化产业，从而在“连续以创新为支撑的历史进步过程”中实现农耕文明的全新面貌。</w:t>
      </w:r>
    </w:p>
    <w:p w14:paraId="616F990D">
      <w:pPr>
        <w:rPr>
          <w:lang w:eastAsia="zh-CN"/>
        </w:rPr>
      </w:pPr>
    </w:p>
    <w:p w14:paraId="114F5FC4">
      <w:pPr>
        <w:pStyle w:val="5"/>
        <w:rPr>
          <w:lang w:eastAsia="zh-CN"/>
        </w:rPr>
      </w:pPr>
      <w:r>
        <w:rPr>
          <w:lang w:eastAsia="zh-CN"/>
        </w:rPr>
        <w:t>9. 2026丰台一模 第16题（主观题）</w:t>
      </w:r>
    </w:p>
    <w:p w14:paraId="2D19A617">
      <w:pPr>
        <w:spacing w:after="80"/>
        <w:rPr>
          <w:lang w:eastAsia="zh-CN"/>
        </w:rPr>
      </w:pPr>
      <w:r>
        <w:rPr>
          <w:b/>
          <w:color w:val="21574C"/>
          <w:lang w:eastAsia="zh-CN"/>
        </w:rPr>
        <w:t>【材料触发点】</w:t>
      </w:r>
      <w:r>
        <w:rPr>
          <w:lang w:eastAsia="zh-CN"/>
        </w:rPr>
        <w:t xml:space="preserve"> 人工智能一方面让文物修复、数字创作、跨文化交流、智慧政务和智慧医疗获得新动能，另一方面又带来深度伪造、虚假新闻、文化视野窄化、智能鸿沟等问题。</w:t>
      </w:r>
    </w:p>
    <w:p w14:paraId="4C05898F">
      <w:pPr>
        <w:spacing w:after="80"/>
        <w:rPr>
          <w:lang w:eastAsia="zh-CN"/>
        </w:rPr>
      </w:pPr>
      <w:r>
        <w:rPr>
          <w:b/>
          <w:color w:val="21574C"/>
          <w:lang w:eastAsia="zh-CN"/>
        </w:rPr>
        <w:t>【设问】</w:t>
      </w:r>
      <w:r>
        <w:rPr>
          <w:lang w:eastAsia="zh-CN"/>
        </w:rPr>
        <w:t xml:space="preserve"> 如何以哲学智慧指引方向，以人文精神守护底线，推动人工智能朝着有益、安全、公平方向健康发展，是当代青年必须思考的时代命题。结合材料，运用《哲学与文化》知识，谈谈你对这一时代命题的思考。</w:t>
      </w:r>
    </w:p>
    <w:p w14:paraId="0B7B1E8D">
      <w:pPr>
        <w:spacing w:after="80"/>
        <w:rPr>
          <w:lang w:eastAsia="zh-CN"/>
        </w:rPr>
      </w:pPr>
      <w:r>
        <w:rPr>
          <w:b/>
          <w:color w:val="21574C"/>
          <w:lang w:eastAsia="zh-CN"/>
        </w:rPr>
        <w:t>【为什么能想到】</w:t>
      </w:r>
      <w:r>
        <w:rPr>
          <w:lang w:eastAsia="zh-CN"/>
        </w:rPr>
        <w:t xml:space="preserve"> 材料要求的不是“全盘拥抱 AI”或“全盘拒绝 AI”，而是在肯定其文明进步价值的同时，否定并克服其风险和异化倾向。辩证否定的实质是扬弃。</w:t>
      </w:r>
    </w:p>
    <w:p w14:paraId="0D4FB468">
      <w:pPr>
        <w:spacing w:after="80"/>
        <w:rPr>
          <w:lang w:eastAsia="zh-CN"/>
        </w:rPr>
      </w:pPr>
      <w:r>
        <w:rPr>
          <w:b/>
          <w:color w:val="21574C"/>
          <w:lang w:eastAsia="zh-CN"/>
        </w:rPr>
        <w:t>【答案落点】</w:t>
      </w:r>
      <w:r>
        <w:rPr>
          <w:lang w:eastAsia="zh-CN"/>
        </w:rPr>
        <w:t xml:space="preserve"> 面对人工智能，应坚持辩证否定观，保留和发展其促进文物修复、数字创作、公共服务和文明进步的积极作用，同时通过规则、伦理和价值引导克服信息失真、文化窄化、智能鸿沟等风险，使技术创新真正服务人的全面发展和文明进步。</w:t>
      </w:r>
    </w:p>
    <w:p w14:paraId="45C8C190">
      <w:pPr>
        <w:rPr>
          <w:lang w:eastAsia="zh-CN"/>
        </w:rPr>
      </w:pPr>
    </w:p>
    <w:p w14:paraId="41B68B9A">
      <w:pPr>
        <w:pStyle w:val="5"/>
        <w:rPr>
          <w:lang w:eastAsia="zh-CN"/>
        </w:rPr>
      </w:pPr>
      <w:r>
        <w:rPr>
          <w:lang w:eastAsia="zh-CN"/>
        </w:rPr>
        <w:t>10. 2025丰台二模 第16题第（1）问（主观题）</w:t>
      </w:r>
    </w:p>
    <w:p w14:paraId="13166811">
      <w:pPr>
        <w:spacing w:after="80"/>
        <w:rPr>
          <w:lang w:eastAsia="zh-CN"/>
        </w:rPr>
      </w:pPr>
      <w:r>
        <w:rPr>
          <w:b/>
          <w:color w:val="21574C"/>
          <w:lang w:eastAsia="zh-CN"/>
        </w:rPr>
        <w:t>【材料触发点】</w:t>
      </w:r>
      <w:r>
        <w:rPr>
          <w:lang w:eastAsia="zh-CN"/>
        </w:rPr>
        <w:t xml:space="preserve"> 西安易俗大剧院秦腔激昂传唱、大唐不夜城唐风盛景，传统与新潮交织呈现。</w:t>
      </w:r>
    </w:p>
    <w:p w14:paraId="5DA314D6">
      <w:pPr>
        <w:spacing w:after="80"/>
        <w:rPr>
          <w:lang w:eastAsia="zh-CN"/>
        </w:rPr>
      </w:pPr>
      <w:r>
        <w:rPr>
          <w:b/>
          <w:color w:val="21574C"/>
          <w:lang w:eastAsia="zh-CN"/>
        </w:rPr>
        <w:t>【设问】</w:t>
      </w:r>
      <w:r>
        <w:rPr>
          <w:lang w:eastAsia="zh-CN"/>
        </w:rPr>
        <w:t xml:space="preserve"> 请你从以上三个地点中推荐一处，并运用《哲学与文化》知识阐述推荐理由。</w:t>
      </w:r>
    </w:p>
    <w:p w14:paraId="54634C94">
      <w:pPr>
        <w:spacing w:after="80"/>
        <w:rPr>
          <w:lang w:eastAsia="zh-CN"/>
        </w:rPr>
      </w:pPr>
      <w:r>
        <w:rPr>
          <w:b/>
          <w:color w:val="21574C"/>
          <w:lang w:eastAsia="zh-CN"/>
        </w:rPr>
        <w:t>【为什么能想到】</w:t>
      </w:r>
      <w:r>
        <w:rPr>
          <w:lang w:eastAsia="zh-CN"/>
        </w:rPr>
        <w:t xml:space="preserve"> 西安并非简单保留秦腔、唐风原貌，也非抛弃传统，而是把秦腔传唱、唐风盛景与剧院、不夜城等新载体结合，呈现传统与新潮交织。这体现既肯定又否定、既保留又克服的辩证否定，是事物自身发展的环节和联系的环节。</w:t>
      </w:r>
    </w:p>
    <w:p w14:paraId="007DA6C1">
      <w:pPr>
        <w:spacing w:after="80"/>
        <w:rPr>
          <w:lang w:eastAsia="zh-CN"/>
        </w:rPr>
      </w:pPr>
      <w:r>
        <w:rPr>
          <w:b/>
          <w:color w:val="21574C"/>
          <w:lang w:eastAsia="zh-CN"/>
        </w:rPr>
        <w:t>【答案落点】</w:t>
      </w:r>
      <w:r>
        <w:rPr>
          <w:lang w:eastAsia="zh-CN"/>
        </w:rPr>
        <w:t xml:space="preserve"> 材料中“西安易俗大剧院秦腔激昂传唱、大唐不夜城唐风盛景，传统与新潮交织呈现”，体现辩证否定 / 守正创新；这说明发展不是全盘抛弃或原样照搬，而是在保留合理内核中克服旧局限、实现创新，因此可以直接用这一原理说明题中材料的内在逻辑。</w:t>
      </w:r>
    </w:p>
    <w:p w14:paraId="6F72FD8C">
      <w:pPr>
        <w:rPr>
          <w:lang w:eastAsia="zh-CN"/>
        </w:rPr>
      </w:pPr>
    </w:p>
    <w:p w14:paraId="2975CFFC">
      <w:pPr>
        <w:pStyle w:val="5"/>
        <w:rPr>
          <w:lang w:eastAsia="zh-CN"/>
        </w:rPr>
      </w:pPr>
      <w:r>
        <w:rPr>
          <w:lang w:eastAsia="zh-CN"/>
        </w:rPr>
        <w:t>11. 2026延庆一模 第16题（主观题）</w:t>
      </w:r>
    </w:p>
    <w:p w14:paraId="27B8B99C">
      <w:pPr>
        <w:spacing w:after="80"/>
        <w:rPr>
          <w:lang w:eastAsia="zh-CN"/>
        </w:rPr>
      </w:pPr>
      <w:r>
        <w:rPr>
          <w:b/>
          <w:color w:val="21574C"/>
          <w:lang w:eastAsia="zh-CN"/>
        </w:rPr>
        <w:t>【材料触发点】</w:t>
      </w:r>
      <w:r>
        <w:rPr>
          <w:lang w:eastAsia="zh-CN"/>
        </w:rPr>
        <w:t xml:space="preserve"> 材料：“更新不搞拆建”“南京通过微更新街巷、保留工业元素”“陕西榆林将废弃的旧粮仓进行内部空间改造和功能升级，将其打造成为集艺术展览、文化交流、创意设计于一体的综合性文化空间”“天津改造百年棉纺厂旧址，融合非遗展示、文创市集、沉浸式体验等元素”——保留有价值的部分（守正）+功能升级与现代化转化（创新）。</w:t>
      </w:r>
    </w:p>
    <w:p w14:paraId="74B55EF3">
      <w:pPr>
        <w:spacing w:after="80"/>
        <w:rPr>
          <w:lang w:eastAsia="zh-CN"/>
        </w:rPr>
      </w:pPr>
      <w:r>
        <w:rPr>
          <w:b/>
          <w:color w:val="21574C"/>
          <w:lang w:eastAsia="zh-CN"/>
        </w:rPr>
        <w:t>【设问】</w:t>
      </w:r>
      <w:r>
        <w:rPr>
          <w:lang w:eastAsia="zh-CN"/>
        </w:rPr>
        <w:t xml:space="preserve"> 结合材料，运用《哲学与文化》知识，说明如何赓续城市文脉，让灵魂与高楼共生长。</w:t>
      </w:r>
    </w:p>
    <w:p w14:paraId="6D0882D7">
      <w:pPr>
        <w:spacing w:after="80"/>
        <w:rPr>
          <w:lang w:eastAsia="zh-CN"/>
        </w:rPr>
      </w:pPr>
      <w:r>
        <w:rPr>
          <w:b/>
          <w:color w:val="21574C"/>
          <w:lang w:eastAsia="zh-CN"/>
        </w:rPr>
        <w:t>【为什么能想到】</w:t>
      </w:r>
      <w:r>
        <w:rPr>
          <w:lang w:eastAsia="zh-CN"/>
        </w:rPr>
        <w:t xml:space="preserve"> 材料中“保留工业元素”“内部空间改造和功能升级”“改造百年棉纺厂旧址，融合非遗展示、文创市集、沉浸式体验”“微改造”——都是对原有事物“保留+扬弃+生发新内容”的辩证否定式更新，不是拆毁式否定。学生看到“更新不搞拆建”“微更新”“微改造”“改造……功能升级”这些表述时，应当从辩证否定观切入。</w:t>
      </w:r>
    </w:p>
    <w:p w14:paraId="7A9067F7">
      <w:pPr>
        <w:spacing w:after="80"/>
        <w:rPr>
          <w:lang w:eastAsia="zh-CN"/>
        </w:rPr>
      </w:pPr>
      <w:r>
        <w:rPr>
          <w:b/>
          <w:color w:val="21574C"/>
          <w:lang w:eastAsia="zh-CN"/>
        </w:rPr>
        <w:t>【答案落点】</w:t>
      </w:r>
      <w:r>
        <w:rPr>
          <w:lang w:eastAsia="zh-CN"/>
        </w:rPr>
        <w:t xml:space="preserve"> 辩证否定是事物自身的否定，是联系和发展的环节，要求坚持守正创新、推陈出新。赓续城市文脉不是拆毁重来，而是对旧粮仓、老胡同、工业旧址等进行“微更新”“微改造”，保留有价值的工业元素、文化记忆，同时通过功能升级、引入新业态实现现代转化——这种“保留+扬弃+生发”的辩证否定，使城市灵魂在更新中延续、与高楼共生长。</w:t>
      </w:r>
    </w:p>
    <w:p w14:paraId="10F1644C">
      <w:pPr>
        <w:rPr>
          <w:lang w:eastAsia="zh-CN"/>
        </w:rPr>
      </w:pPr>
    </w:p>
    <w:p w14:paraId="17A16AF0">
      <w:pPr>
        <w:pStyle w:val="5"/>
        <w:rPr>
          <w:lang w:eastAsia="zh-CN"/>
        </w:rPr>
      </w:pPr>
      <w:r>
        <w:rPr>
          <w:lang w:eastAsia="zh-CN"/>
        </w:rPr>
        <w:t>12. 2026门头沟一模 第16题（主观题）</w:t>
      </w:r>
    </w:p>
    <w:p w14:paraId="26903CED">
      <w:pPr>
        <w:spacing w:after="80"/>
        <w:rPr>
          <w:lang w:eastAsia="zh-CN"/>
        </w:rPr>
      </w:pPr>
      <w:r>
        <w:rPr>
          <w:b/>
          <w:color w:val="21574C"/>
          <w:lang w:eastAsia="zh-CN"/>
        </w:rPr>
        <w:t>【材料触发点】</w:t>
      </w:r>
      <w:r>
        <w:rPr>
          <w:lang w:eastAsia="zh-CN"/>
        </w:rPr>
        <w:t xml:space="preserve"> 材料：“付家台灌渠仍润泽果园”“公议沟渠段仍在灌溉”“城龙灌渠变身生态补水通道，支撑“六水联通””“渠畔小学用永定河水浇灌……手摇水车体验古法取水”“灌溉遗产+模式，串联京西古道、潭柘寺”——既保留古渠原有的灌溉、文化记忆，又生发出生态补水、文化教育、文旅融合等新功能。</w:t>
      </w:r>
    </w:p>
    <w:p w14:paraId="067E0B5F">
      <w:pPr>
        <w:spacing w:after="80"/>
        <w:rPr>
          <w:lang w:eastAsia="zh-CN"/>
        </w:rPr>
      </w:pPr>
      <w:r>
        <w:rPr>
          <w:b/>
          <w:color w:val="21574C"/>
          <w:lang w:eastAsia="zh-CN"/>
        </w:rPr>
        <w:t>【设问】</w:t>
      </w:r>
      <w:r>
        <w:rPr>
          <w:lang w:eastAsia="zh-CN"/>
        </w:rPr>
        <w:t xml:space="preserve"> 结合材料，运用《哲学与文化》知识，谈谈对永定河古渠“不是沉睡的文物，而是奔流不息的活态遗产”的理解。</w:t>
      </w:r>
    </w:p>
    <w:p w14:paraId="2C86E2A0">
      <w:pPr>
        <w:spacing w:after="80"/>
        <w:rPr>
          <w:lang w:eastAsia="zh-CN"/>
        </w:rPr>
      </w:pPr>
      <w:r>
        <w:rPr>
          <w:b/>
          <w:color w:val="21574C"/>
          <w:lang w:eastAsia="zh-CN"/>
        </w:rPr>
        <w:t>【为什么能想到】</w:t>
      </w:r>
      <w:r>
        <w:rPr>
          <w:lang w:eastAsia="zh-CN"/>
        </w:rPr>
        <w:t xml:space="preserve"> 辩证否定是联系的环节发展的环节，实质是扬弃。古渠保留了其核心的灌溉、防洪功能，又增加了生态补水等功能“。材料中”仍灌溉“”变身“”灌溉遗产+“就是典型的扬弃：保留有价值部分+生发新功能。学生看到”仍灌溉、变身、灌溉遗产+“这种”保留与升级“对照时，应当从辩证否定观切入。</w:t>
      </w:r>
    </w:p>
    <w:p w14:paraId="4DB0E6EC">
      <w:pPr>
        <w:spacing w:after="80"/>
        <w:rPr>
          <w:lang w:eastAsia="zh-CN"/>
        </w:rPr>
      </w:pPr>
      <w:r>
        <w:rPr>
          <w:b/>
          <w:color w:val="21574C"/>
          <w:lang w:eastAsia="zh-CN"/>
        </w:rPr>
        <w:t>【答案落点】</w:t>
      </w:r>
      <w:r>
        <w:rPr>
          <w:lang w:eastAsia="zh-CN"/>
        </w:rPr>
        <w:t xml:space="preserve"> 辩证否定是事物自身的否定，是联系和发展的环节，其实质是扬弃。永定河古渠保留了其核心的灌溉、防洪功能，又新增了生态补水、文化教育、文旅融合等新功能；这种“保留+生发”式的辩证否定，实现了与时俱进的转型，使古渠从可能“沉睡”的文物变成“奔流不息的活态遗产”，体现了优秀传统文化的创造性转化和创新性发展。</w:t>
      </w:r>
    </w:p>
    <w:p w14:paraId="1697BA90">
      <w:pPr>
        <w:rPr>
          <w:lang w:eastAsia="zh-CN"/>
        </w:rPr>
      </w:pPr>
    </w:p>
    <w:p w14:paraId="55DCDD16">
      <w:pPr>
        <w:pStyle w:val="5"/>
        <w:rPr>
          <w:lang w:eastAsia="zh-CN"/>
        </w:rPr>
      </w:pPr>
      <w:r>
        <w:rPr>
          <w:lang w:eastAsia="zh-CN"/>
        </w:rPr>
        <w:t>13. 2026通州期末 第16题（主观题）</w:t>
      </w:r>
    </w:p>
    <w:p w14:paraId="151A665E">
      <w:pPr>
        <w:spacing w:after="80"/>
        <w:rPr>
          <w:lang w:eastAsia="zh-CN"/>
        </w:rPr>
      </w:pPr>
      <w:r>
        <w:rPr>
          <w:b/>
          <w:color w:val="21574C"/>
          <w:lang w:eastAsia="zh-CN"/>
        </w:rPr>
        <w:t>【材料触发点】</w:t>
      </w:r>
      <w:r>
        <w:rPr>
          <w:lang w:eastAsia="zh-CN"/>
        </w:rPr>
        <w:t xml:space="preserve"> 修建并非一蹴而就，历代治水者接力维护；今迈入“智水”时代，守正创新。</w:t>
      </w:r>
    </w:p>
    <w:p w14:paraId="30D5E1AA">
      <w:pPr>
        <w:spacing w:after="80"/>
        <w:rPr>
          <w:lang w:eastAsia="zh-CN"/>
        </w:rPr>
      </w:pPr>
      <w:r>
        <w:rPr>
          <w:b/>
          <w:color w:val="21574C"/>
          <w:lang w:eastAsia="zh-CN"/>
        </w:rPr>
        <w:t>【设问】</w:t>
      </w:r>
      <w:r>
        <w:rPr>
          <w:lang w:eastAsia="zh-CN"/>
        </w:rPr>
        <w:t xml:space="preserve"> 结合材料，运用《哲学与文化》知识，阐释都江堰跨越千年的治水智慧。</w:t>
      </w:r>
    </w:p>
    <w:p w14:paraId="183F1578">
      <w:pPr>
        <w:spacing w:after="80"/>
        <w:rPr>
          <w:lang w:eastAsia="zh-CN"/>
        </w:rPr>
      </w:pPr>
      <w:r>
        <w:rPr>
          <w:b/>
          <w:color w:val="21574C"/>
          <w:lang w:eastAsia="zh-CN"/>
        </w:rPr>
        <w:t>【为什么能想到】</w:t>
      </w:r>
      <w:r>
        <w:rPr>
          <w:lang w:eastAsia="zh-CN"/>
        </w:rPr>
        <w:t xml:space="preserve"> 材料强调都江堰“并非一蹴而就”，是历代治水者接力维护、不断升级，到今天又借科技和文化创新进入“智水”时代。从初代工程到智慧治水，是事物在实践中变化发展、不断扬弃的过程，新阶段保留“因势利导”内核又叠加现代科技与文化表达，因此能想到“发展的观点（含辩证否定）”。</w:t>
      </w:r>
    </w:p>
    <w:p w14:paraId="472766D9">
      <w:pPr>
        <w:spacing w:after="80"/>
        <w:rPr>
          <w:lang w:eastAsia="zh-CN"/>
        </w:rPr>
      </w:pPr>
      <w:r>
        <w:rPr>
          <w:b/>
          <w:color w:val="21574C"/>
          <w:lang w:eastAsia="zh-CN"/>
        </w:rPr>
        <w:t>【答案落点】</w:t>
      </w:r>
      <w:r>
        <w:rPr>
          <w:lang w:eastAsia="zh-CN"/>
        </w:rPr>
        <w:t xml:space="preserve"> 材料中“修建并非一蹴而就，历代治水者接力维护；今迈入“智水”时代，守正创新”，体现辩证否定 / 守正创新；这说明发展不是全盘抛弃或原样照搬，而是在保留合理内核中克服旧局限、实现创新，因此可以直接用这一原理说明题中材料的内在逻辑。</w:t>
      </w:r>
    </w:p>
    <w:p w14:paraId="4DA16CE5">
      <w:pPr>
        <w:rPr>
          <w:lang w:eastAsia="zh-CN"/>
        </w:rPr>
      </w:pPr>
    </w:p>
    <w:p w14:paraId="44DB73C5">
      <w:pPr>
        <w:pStyle w:val="5"/>
        <w:rPr>
          <w:lang w:eastAsia="zh-CN"/>
        </w:rPr>
      </w:pPr>
      <w:r>
        <w:rPr>
          <w:lang w:eastAsia="zh-CN"/>
        </w:rPr>
        <w:t>14. 2025顺义一模 第16题（主观题）</w:t>
      </w:r>
    </w:p>
    <w:p w14:paraId="31F51998">
      <w:pPr>
        <w:spacing w:after="80"/>
        <w:rPr>
          <w:lang w:eastAsia="zh-CN"/>
        </w:rPr>
      </w:pPr>
      <w:r>
        <w:rPr>
          <w:b/>
          <w:color w:val="21574C"/>
          <w:lang w:eastAsia="zh-CN"/>
        </w:rPr>
        <w:t>【材料触发点】</w:t>
      </w:r>
      <w:r>
        <w:rPr>
          <w:lang w:eastAsia="zh-CN"/>
        </w:rPr>
        <w:t xml:space="preserve"> 材料：《哪吒之魔童闹海》“从剔骨还父的悲情英雄蜕变为我命由我不由天的叛逆少年，既保留了反抗命运的精神内核，又赋予其自我认知的当代价值观”。</w:t>
      </w:r>
    </w:p>
    <w:p w14:paraId="22E3AB92">
      <w:pPr>
        <w:spacing w:after="80"/>
        <w:rPr>
          <w:lang w:eastAsia="zh-CN"/>
        </w:rPr>
      </w:pPr>
      <w:r>
        <w:rPr>
          <w:b/>
          <w:color w:val="21574C"/>
          <w:lang w:eastAsia="zh-CN"/>
        </w:rPr>
        <w:t>【设问】</w:t>
      </w:r>
      <w:r>
        <w:rPr>
          <w:lang w:eastAsia="zh-CN"/>
        </w:rPr>
        <w:t xml:space="preserve"> 结合材料，运用《哲学与文化》知识，分析如何让那些“古老的”成为“新生的”。</w:t>
      </w:r>
    </w:p>
    <w:p w14:paraId="1339C13B">
      <w:pPr>
        <w:spacing w:after="80"/>
        <w:rPr>
          <w:lang w:eastAsia="zh-CN"/>
        </w:rPr>
      </w:pPr>
      <w:r>
        <w:rPr>
          <w:b/>
          <w:color w:val="21574C"/>
          <w:lang w:eastAsia="zh-CN"/>
        </w:rPr>
        <w:t>【为什么能想到】</w:t>
      </w:r>
      <w:r>
        <w:rPr>
          <w:lang w:eastAsia="zh-CN"/>
        </w:rPr>
        <w:t xml:space="preserve"> 《哪吒》传统形象在现代演绎中既保留了“反抗命运的精神内核”（继承），又赋予新的“自我认知的当代价值观”（创新）——这是对传统的扬弃，是事物自己否定自己、自己发展自己的过程。学生看到“既保留…又赋予…”“传统的现代诠释”“古老的成为新生的”这种扬弃式表述时，就应当想到辩证否定观。</w:t>
      </w:r>
    </w:p>
    <w:p w14:paraId="29B6A8F6">
      <w:pPr>
        <w:spacing w:after="80"/>
        <w:rPr>
          <w:lang w:eastAsia="zh-CN"/>
        </w:rPr>
      </w:pPr>
      <w:r>
        <w:rPr>
          <w:b/>
          <w:color w:val="21574C"/>
          <w:lang w:eastAsia="zh-CN"/>
        </w:rPr>
        <w:t>【答案落点】</w:t>
      </w:r>
      <w:r>
        <w:rPr>
          <w:lang w:eastAsia="zh-CN"/>
        </w:rPr>
        <w:t xml:space="preserve"> 辩证否定是事物自身的否定，是新事物对旧事物的扬弃，要求克服旧事物中消极、过时的内容，又保留其中积极合理的因素。让“古老的”成为“新生的”，要把传统文化中如“反抗命运的精神内核”等积极合理的因素保留下来，同时根据时代发展赋予其“自我认知”“我命由我不由天”等当代价值观，使传统文化在自我否定、自我发展中焕发新的生命力。</w:t>
      </w:r>
    </w:p>
    <w:p w14:paraId="5F7CA581">
      <w:pPr>
        <w:rPr>
          <w:lang w:eastAsia="zh-CN"/>
        </w:rPr>
      </w:pPr>
    </w:p>
    <w:p w14:paraId="4BE63249">
      <w:pPr>
        <w:pStyle w:val="5"/>
        <w:rPr>
          <w:lang w:eastAsia="zh-CN"/>
        </w:rPr>
      </w:pPr>
      <w:r>
        <w:rPr>
          <w:lang w:eastAsia="zh-CN"/>
        </w:rPr>
        <w:t>15. 2024西城一模 第12题（选择题）</w:t>
      </w:r>
    </w:p>
    <w:p w14:paraId="5923EDFD">
      <w:pPr>
        <w:keepNext/>
        <w:spacing w:after="80"/>
        <w:rPr>
          <w:lang w:eastAsia="zh-CN"/>
        </w:rPr>
      </w:pPr>
      <w:r>
        <w:rPr>
          <w:b/>
          <w:color w:val="21574C"/>
          <w:lang w:eastAsia="zh-CN"/>
        </w:rPr>
        <w:t>【材料触发点】</w:t>
      </w:r>
      <w:r>
        <w:rPr>
          <w:lang w:eastAsia="zh-CN"/>
        </w:rPr>
        <w:t xml:space="preserve"> 黑格尔说“人们总以为肯定和否定具有绝对的区别，其实两者是相同的；可以称肯定为否定，也可以称否定为肯定；譬如说一条往东的路同时也是一条往西的路”。</w:t>
      </w:r>
    </w:p>
    <w:p w14:paraId="526DEA16">
      <w:pPr>
        <w:keepLines/>
        <w:spacing w:after="80"/>
        <w:rPr>
          <w:lang w:eastAsia="zh-CN"/>
        </w:rPr>
      </w:pPr>
      <w:r>
        <w:rPr>
          <w:b/>
          <w:color w:val="21574C"/>
        </w:rPr>
        <w:t>【设问】</w:t>
      </w:r>
      <w:r>
        <w:t xml:space="preserve"> 对此理解正确的是</w:t>
      </w:r>
      <w:r>
        <w:br w:type="textWrapping"/>
      </w:r>
      <w:r>
        <w:t>A. 肯定和否定没有界限，肯定即否定，否定即肯定</w:t>
      </w:r>
      <w:r>
        <w:br w:type="textWrapping"/>
      </w:r>
      <w:r>
        <w:t>B. 有些事物包含着肯定因素，另有一些事物则包含着否定因素</w:t>
      </w:r>
      <w:r>
        <w:br w:type="textWrapping"/>
      </w:r>
      <w:r>
        <w:t>C. 肯定与否定互为条件，且只存在于它们的联系中</w:t>
      </w:r>
      <w:r>
        <w:br w:type="textWrapping"/>
      </w:r>
      <w:r>
        <w:t>D. 处理复杂问题，既不能持肯定态度，也不能持否定态度</w:t>
      </w:r>
    </w:p>
    <w:p w14:paraId="5DBA2C66">
      <w:pPr>
        <w:spacing w:after="80"/>
        <w:rPr>
          <w:lang w:eastAsia="zh-CN"/>
        </w:rPr>
      </w:pPr>
      <w:r>
        <w:rPr>
          <w:b/>
          <w:color w:val="21574C"/>
          <w:lang w:eastAsia="zh-CN"/>
        </w:rPr>
        <w:t>【为什么能想到】</w:t>
      </w:r>
      <w:r>
        <w:rPr>
          <w:lang w:eastAsia="zh-CN"/>
        </w:rPr>
        <w:t xml:space="preserve"> 黑格尔的“东路即西路”是“肯定中含否定、否定中含肯定”——肯定与否定不是孤立的两端，而是互为条件、共存于事物的同一个联系之中，对应C“肯定与否定互为条件，且只存在于它们的联系中”。A说“肯定即否定、否定即肯定”走向了同一律式的混淆，错；B“有些事物只含肯定、有些只含否定”割裂二者；D“既不能持肯定也不能持否定”走向不可知论。</w:t>
      </w:r>
    </w:p>
    <w:p w14:paraId="4A464029">
      <w:pPr>
        <w:spacing w:after="80"/>
        <w:rPr>
          <w:lang w:eastAsia="zh-CN"/>
        </w:rPr>
      </w:pPr>
      <w:r>
        <w:rPr>
          <w:b/>
          <w:color w:val="21574C"/>
          <w:lang w:eastAsia="zh-CN"/>
        </w:rPr>
        <w:t>【答案落点】</w:t>
      </w:r>
      <w:r>
        <w:rPr>
          <w:lang w:eastAsia="zh-CN"/>
        </w:rPr>
        <w:t xml:space="preserve"> 正确项是 C：肯定与否定互为条件，且只存在于它们的联系中。错项分析：A 抹去界限走向同一；B 把肯定—否定割裂在不同事物之中；D 取消立场，放弃辩证否定。</w:t>
      </w:r>
    </w:p>
    <w:p w14:paraId="04184F72">
      <w:pPr>
        <w:rPr>
          <w:lang w:eastAsia="zh-CN"/>
        </w:rPr>
      </w:pPr>
    </w:p>
    <w:p w14:paraId="33AC8721">
      <w:pPr>
        <w:pStyle w:val="5"/>
        <w:rPr>
          <w:lang w:eastAsia="zh-CN"/>
        </w:rPr>
      </w:pPr>
      <w:r>
        <w:rPr>
          <w:lang w:eastAsia="zh-CN"/>
        </w:rPr>
        <w:t>16. 2026门头沟一模 第5题（选择题）</w:t>
      </w:r>
    </w:p>
    <w:p w14:paraId="7CC8D819">
      <w:pPr>
        <w:keepNext/>
        <w:spacing w:after="80"/>
        <w:rPr>
          <w:lang w:eastAsia="zh-CN"/>
        </w:rPr>
      </w:pPr>
      <w:r>
        <w:rPr>
          <w:b/>
          <w:color w:val="21574C"/>
          <w:lang w:eastAsia="zh-CN"/>
        </w:rPr>
        <w:t>【材料触发点】</w:t>
      </w:r>
      <w:r>
        <w:rPr>
          <w:lang w:eastAsia="zh-CN"/>
        </w:rPr>
        <w:t xml:space="preserve"> 公交专线保留公共交通服务功能，又突破常规设站方式，把站点直接延伸到市场二层，形成新的服务形态。</w:t>
      </w:r>
    </w:p>
    <w:p w14:paraId="4017327D">
      <w:pPr>
        <w:keepLines/>
        <w:spacing w:after="80"/>
        <w:rPr>
          <w:lang w:eastAsia="zh-CN"/>
        </w:rPr>
      </w:pPr>
      <w:r>
        <w:rPr>
          <w:b/>
          <w:color w:val="21574C"/>
        </w:rPr>
        <w:t>【设问】</w:t>
      </w:r>
      <w:r>
        <w:t xml:space="preserve"> 北京鲜批市场公交专线将站点创造性地设在市场二层交易区,被称为“能上楼的专线”。不仅解决了群众采购出行的“最后一公里”难题,更以其独特的“上楼”体验,成为城市公共交通服务创新的典范。该专线的成功运行蕴含的道理有</w:t>
      </w:r>
      <w:r>
        <w:br w:type="textWrapping"/>
      </w:r>
      <w:r>
        <w:t>①坚持系统优化,旨在实现经济效益和社会效益的统一；</w:t>
      </w:r>
      <w:r>
        <w:br w:type="textWrapping"/>
      </w:r>
      <w:r>
        <w:t>②对传统公交模式进行“扬弃”,更好地满足乘客需求；</w:t>
      </w:r>
      <w:r>
        <w:br w:type="textWrapping"/>
      </w:r>
      <w:r>
        <w:t>③打破思维定势,通过反向思考寻求公交服务的新思路；</w:t>
      </w:r>
      <w:r>
        <w:br w:type="textWrapping"/>
      </w:r>
      <w:r>
        <w:t>④善于联想,促使公交运营矛盾的对立性转化为同一性</w:t>
      </w:r>
      <w:r>
        <w:br w:type="textWrapping"/>
      </w:r>
      <w:r>
        <w:t>A. ①②</w:t>
      </w:r>
      <w:r>
        <w:br w:type="textWrapping"/>
      </w:r>
      <w:r>
        <w:t>B. ①④</w:t>
      </w:r>
      <w:r>
        <w:br w:type="textWrapping"/>
      </w:r>
      <w:r>
        <w:t>C. ②③</w:t>
      </w:r>
      <w:r>
        <w:br w:type="textWrapping"/>
      </w:r>
      <w:r>
        <w:t>D. ③④。</w:t>
      </w:r>
    </w:p>
    <w:p w14:paraId="54F8C58B">
      <w:pPr>
        <w:spacing w:after="80"/>
        <w:rPr>
          <w:lang w:eastAsia="zh-CN"/>
        </w:rPr>
      </w:pPr>
      <w:r>
        <w:rPr>
          <w:b/>
          <w:color w:val="21574C"/>
          <w:lang w:eastAsia="zh-CN"/>
        </w:rPr>
        <w:t>【为什么能想到】</w:t>
      </w:r>
      <w:r>
        <w:rPr>
          <w:lang w:eastAsia="zh-CN"/>
        </w:rPr>
        <w:t xml:space="preserve"> 能想到辩证否定，是因为专线没有全盘抛弃传统公交，而是在保留公共交通合理功能的基础上克服站点距离远、购物不便等旧局限，实现服务方式创新。</w:t>
      </w:r>
    </w:p>
    <w:p w14:paraId="66BF410E">
      <w:pPr>
        <w:spacing w:after="80"/>
        <w:rPr>
          <w:lang w:eastAsia="zh-CN"/>
        </w:rPr>
      </w:pPr>
      <w:r>
        <w:rPr>
          <w:b/>
          <w:color w:val="21574C"/>
          <w:lang w:eastAsia="zh-CN"/>
        </w:rPr>
        <w:t>【答案落点】</w:t>
      </w:r>
      <w:r>
        <w:rPr>
          <w:lang w:eastAsia="zh-CN"/>
        </w:rPr>
        <w:t xml:space="preserve"> 正确项是C，因为材料体现既肯定又否定、既保留又创新；把系统优化目的窄化为经济社会效益统一，或说矛盾的对立性和同一性可以直接相互转化，都不符合题意。</w:t>
      </w:r>
    </w:p>
    <w:p w14:paraId="522FB4F0">
      <w:pPr>
        <w:rPr>
          <w:lang w:eastAsia="zh-CN"/>
        </w:rPr>
      </w:pPr>
    </w:p>
    <w:p w14:paraId="0B3D48E3">
      <w:pPr>
        <w:pStyle w:val="4"/>
        <w:rPr>
          <w:lang w:eastAsia="zh-CN"/>
        </w:rPr>
      </w:pPr>
      <w:bookmarkStart w:id="17" w:name="_Toc228624423"/>
      <w:r>
        <w:rPr>
          <w:lang w:eastAsia="zh-CN"/>
        </w:rPr>
        <w:t>矛盾就是对立统一</w:t>
      </w:r>
      <w:bookmarkEnd w:id="17"/>
    </w:p>
    <w:p w14:paraId="4921DCF1">
      <w:pPr>
        <w:pStyle w:val="5"/>
        <w:rPr>
          <w:lang w:eastAsia="zh-CN"/>
        </w:rPr>
      </w:pPr>
      <w:r>
        <w:rPr>
          <w:lang w:eastAsia="zh-CN"/>
        </w:rPr>
        <w:t>1. 2026海淀期末 第16题（主观题）</w:t>
      </w:r>
    </w:p>
    <w:p w14:paraId="3325F766">
      <w:pPr>
        <w:spacing w:after="80"/>
        <w:rPr>
          <w:lang w:eastAsia="zh-CN"/>
        </w:rPr>
      </w:pPr>
      <w:r>
        <w:rPr>
          <w:b/>
          <w:color w:val="21574C"/>
          <w:lang w:eastAsia="zh-CN"/>
        </w:rPr>
        <w:t>【材料触发点】</w:t>
      </w:r>
      <w:r>
        <w:rPr>
          <w:lang w:eastAsia="zh-CN"/>
        </w:rPr>
        <w:t xml:space="preserve"> 材料一开篇就把“数字原住民”放在矛盾两面里：“对于数字原住民而言，网络带来技术红利的同时也带来负面影响”。下面三个圆点又把负面具体化——网络海量信息伴随高强度感官刺激与“下一个更精彩”的期待陷阱；智能时代复制粘贴取代独立探索、思维惰化；网络用语充斥日常表达使书面表达能力弱化、影响深度思考。</w:t>
      </w:r>
    </w:p>
    <w:p w14:paraId="5290C278">
      <w:pPr>
        <w:spacing w:after="80"/>
        <w:rPr>
          <w:lang w:eastAsia="zh-CN"/>
        </w:rPr>
      </w:pPr>
      <w:r>
        <w:rPr>
          <w:b/>
          <w:color w:val="21574C"/>
          <w:lang w:eastAsia="zh-CN"/>
        </w:rPr>
        <w:t>【设问】</w:t>
      </w:r>
      <w:r>
        <w:rPr>
          <w:lang w:eastAsia="zh-CN"/>
        </w:rPr>
        <w:t xml:space="preserve"> “数字原住民”如何与技术进步相伴成长，是我们不能回避的时代课题。结合材料或个人体验，从哲学角度谈谈“数字原住民”应如何与技术进步相伴成长。</w:t>
      </w:r>
    </w:p>
    <w:p w14:paraId="16815B33">
      <w:pPr>
        <w:spacing w:after="80"/>
        <w:rPr>
          <w:lang w:eastAsia="zh-CN"/>
        </w:rPr>
      </w:pPr>
      <w:r>
        <w:rPr>
          <w:b/>
          <w:color w:val="21574C"/>
          <w:lang w:eastAsia="zh-CN"/>
        </w:rPr>
        <w:t>【为什么能想到】</w:t>
      </w:r>
      <w:r>
        <w:rPr>
          <w:lang w:eastAsia="zh-CN"/>
        </w:rPr>
        <w:t xml:space="preserve"> 材料把“技术红利”与“负面影响”明确并列写成一句，又用三段镜头把“红利的反面”层层展开（信息海量vs感官刺激陷阱、智能便捷vs思维惰化、网络用语丰富vs深度思考受损）。这种同一事物两面同在、相互依存又相互制约的写法，正是矛盾对立统一在材料里的直接呈现——学生看到“同时也带来负面影响”就要立刻想到不能只看技术好的一面，必须承认两面同时存在。所以应当从矛盾的对立统一、一分为二地分析问题入手。</w:t>
      </w:r>
    </w:p>
    <w:p w14:paraId="7B9472B0">
      <w:pPr>
        <w:spacing w:after="80"/>
        <w:rPr>
          <w:lang w:eastAsia="zh-CN"/>
        </w:rPr>
      </w:pPr>
      <w:r>
        <w:rPr>
          <w:b/>
          <w:color w:val="21574C"/>
          <w:lang w:eastAsia="zh-CN"/>
        </w:rPr>
        <w:t>【答案落点】</w:t>
      </w:r>
      <w:r>
        <w:rPr>
          <w:lang w:eastAsia="zh-CN"/>
        </w:rPr>
        <w:t xml:space="preserve"> 技术进步对“数字原住民”既带来红利（互联互通、海量信息、智能便捷）又带来负面影响（感官刺激陷阱、思维惰化、表达与深度思考能力弱化），二者是同一事物中相互依存、相互制约的两个方面；“数字原住民”与技术进步相伴成长，必须坚持矛盾分析法、一分为二地看待技术——既享受其红利又防范其负面影响，不能片面化、绝对化。</w:t>
      </w:r>
    </w:p>
    <w:p w14:paraId="0900CEDD">
      <w:pPr>
        <w:rPr>
          <w:lang w:eastAsia="zh-CN"/>
        </w:rPr>
      </w:pPr>
    </w:p>
    <w:p w14:paraId="7F0CB099">
      <w:pPr>
        <w:pStyle w:val="5"/>
        <w:rPr>
          <w:lang w:eastAsia="zh-CN"/>
        </w:rPr>
      </w:pPr>
      <w:r>
        <w:rPr>
          <w:lang w:eastAsia="zh-CN"/>
        </w:rPr>
        <w:t>2. 2025海淀一模 第16题（主观题）</w:t>
      </w:r>
    </w:p>
    <w:p w14:paraId="24DFE641">
      <w:pPr>
        <w:spacing w:after="80"/>
        <w:rPr>
          <w:lang w:eastAsia="zh-CN"/>
        </w:rPr>
      </w:pPr>
      <w:r>
        <w:rPr>
          <w:b/>
          <w:color w:val="21574C"/>
          <w:lang w:eastAsia="zh-CN"/>
        </w:rPr>
        <w:t>【材料触发点】</w:t>
      </w:r>
      <w:r>
        <w:rPr>
          <w:lang w:eastAsia="zh-CN"/>
        </w:rPr>
        <w:t xml:space="preserve"> 材料给出对MBTI测试的两种相反评价——一方认为16型偏中性、有助于在交往中迅速掌握彼此性格特征、节省精力、降低社交成本；另一方认为人像河流不断流动变化，非此即彼的16种字母组合不能完全呈现性格的复杂性，过度放大测试标签潜藏自我固化和群体极化风险。</w:t>
      </w:r>
    </w:p>
    <w:p w14:paraId="3C910B14">
      <w:pPr>
        <w:spacing w:after="80"/>
        <w:rPr>
          <w:lang w:eastAsia="zh-CN"/>
        </w:rPr>
      </w:pPr>
      <w:r>
        <w:rPr>
          <w:b/>
          <w:color w:val="21574C"/>
          <w:lang w:eastAsia="zh-CN"/>
        </w:rPr>
        <w:t>【设问】</w:t>
      </w:r>
      <w:r>
        <w:rPr>
          <w:lang w:eastAsia="zh-CN"/>
        </w:rPr>
        <w:t xml:space="preserve"> 结合材料，从哲学角度谈谈如何正确认识这一测试。</w:t>
      </w:r>
    </w:p>
    <w:p w14:paraId="2362D256">
      <w:pPr>
        <w:spacing w:after="80"/>
        <w:rPr>
          <w:lang w:eastAsia="zh-CN"/>
        </w:rPr>
      </w:pPr>
      <w:r>
        <w:rPr>
          <w:b/>
          <w:color w:val="21574C"/>
          <w:lang w:eastAsia="zh-CN"/>
        </w:rPr>
        <w:t>【为什么能想到】</w:t>
      </w:r>
      <w:r>
        <w:rPr>
          <w:lang w:eastAsia="zh-CN"/>
        </w:rPr>
        <w:t xml:space="preserve"> 材料结构本身就是“有人认为A，也有人认为B”的两面对照——既看到MBTI测试帮助勾勒性格画像、降低社交成本的积极一面，又看到“非此即彼16种组合”“过度放大标签”“自我固化群体极化”的消极一面。学生看到这种利弊并存、积极面与风险面同时存在的对象，就应当想到矛盾分析法：任何事物都包含既对立又统一的两个方面，要一分为二、全面地看待，不能只看一面而否定另一面。</w:t>
      </w:r>
    </w:p>
    <w:p w14:paraId="212BFF71">
      <w:pPr>
        <w:spacing w:after="80"/>
        <w:rPr>
          <w:lang w:eastAsia="zh-CN"/>
        </w:rPr>
      </w:pPr>
      <w:r>
        <w:rPr>
          <w:b/>
          <w:color w:val="21574C"/>
          <w:lang w:eastAsia="zh-CN"/>
        </w:rPr>
        <w:t>【答案落点】</w:t>
      </w:r>
      <w:r>
        <w:rPr>
          <w:lang w:eastAsia="zh-CN"/>
        </w:rPr>
        <w:t xml:space="preserve"> MBTI测试本身具有矛盾的两面：它既能勾勒鲜明性格画像、迅速掌握彼此性格特征、降低社交时间成本，是认识自我和他人的辅助工具；但其16型分类又不能完全呈现性格的复杂性，过度放大标签会带来自我固化和群体极化风险。要坚持一分为二、全面地认识这一测试，既肯定其在辅助识人交往中的积极作用，又警惕“非此即彼”式标签化带来的局限和风险，避免简单肯定或全盘否定。</w:t>
      </w:r>
    </w:p>
    <w:p w14:paraId="2FF34F7E">
      <w:pPr>
        <w:rPr>
          <w:lang w:eastAsia="zh-CN"/>
        </w:rPr>
      </w:pPr>
    </w:p>
    <w:p w14:paraId="243D6C84">
      <w:pPr>
        <w:pStyle w:val="5"/>
        <w:rPr>
          <w:lang w:eastAsia="zh-CN"/>
        </w:rPr>
      </w:pPr>
      <w:r>
        <w:rPr>
          <w:lang w:eastAsia="zh-CN"/>
        </w:rPr>
        <w:t>3. 2025海淀期末 第17题第（2）问（主观题）</w:t>
      </w:r>
    </w:p>
    <w:p w14:paraId="6378D254">
      <w:pPr>
        <w:spacing w:after="80"/>
        <w:rPr>
          <w:lang w:eastAsia="zh-CN"/>
        </w:rPr>
      </w:pPr>
      <w:r>
        <w:rPr>
          <w:b/>
          <w:color w:val="21574C"/>
          <w:lang w:eastAsia="zh-CN"/>
        </w:rPr>
        <w:t>【材料触发点】</w:t>
      </w:r>
      <w:r>
        <w:rPr>
          <w:lang w:eastAsia="zh-CN"/>
        </w:rPr>
        <w:t xml:space="preserve"> 制造永动机的尝试无一例外都以失败告终；但这些失败让人们头脑冷静下来，去研究能量转化的规律，最终促成能量守恒定律这一重大科学发现——失败本身在一定条件下转化为通向成功的台阶。</w:t>
      </w:r>
    </w:p>
    <w:p w14:paraId="2D29BA35">
      <w:pPr>
        <w:spacing w:after="80"/>
        <w:rPr>
          <w:lang w:eastAsia="zh-CN"/>
        </w:rPr>
      </w:pPr>
      <w:r>
        <w:rPr>
          <w:b/>
          <w:color w:val="21574C"/>
          <w:lang w:eastAsia="zh-CN"/>
        </w:rPr>
        <w:t>【设问】</w:t>
      </w:r>
      <w:r>
        <w:rPr>
          <w:lang w:eastAsia="zh-CN"/>
        </w:rPr>
        <w:t xml:space="preserve"> 从哲学角度，谈谈为何要纪念为实现永动机奋斗而失败的人们。</w:t>
      </w:r>
    </w:p>
    <w:p w14:paraId="34D946FD">
      <w:pPr>
        <w:spacing w:after="80"/>
        <w:rPr>
          <w:lang w:eastAsia="zh-CN"/>
        </w:rPr>
      </w:pPr>
      <w:r>
        <w:rPr>
          <w:b/>
          <w:color w:val="21574C"/>
          <w:lang w:eastAsia="zh-CN"/>
        </w:rPr>
        <w:t>【为什么能想到】</w:t>
      </w:r>
      <w:r>
        <w:rPr>
          <w:lang w:eastAsia="zh-CN"/>
        </w:rPr>
        <w:t xml:space="preserve"> 材料把“失败”与“成功（能量守恒定律的发现）”放在同一条因果链中：恰恰因为永动机制造一再失败，才让人们冷静下来去寻找深层规律，进而发现能量守恒。学生看到“失败的尝试—促成定律发现”这种逆转关系，就应当想到矛盾双方在一定条件下相互转化——失败与成功是相互对立但又相互依存的矛盾双方，在“冷静思考能量转化规律”这一条件下，失败者的失败转化为人类科学认识进步的成功。</w:t>
      </w:r>
    </w:p>
    <w:p w14:paraId="0E85398C">
      <w:pPr>
        <w:spacing w:after="80"/>
        <w:rPr>
          <w:lang w:eastAsia="zh-CN"/>
        </w:rPr>
      </w:pPr>
      <w:r>
        <w:rPr>
          <w:b/>
          <w:color w:val="21574C"/>
          <w:lang w:eastAsia="zh-CN"/>
        </w:rPr>
        <w:t>【答案落点】</w:t>
      </w:r>
      <w:r>
        <w:rPr>
          <w:lang w:eastAsia="zh-CN"/>
        </w:rPr>
        <w:t xml:space="preserve"> 矛盾双方既对立又统一，在一定条件下相互转化。失败者的失败与能量守恒定律的最终发现并非彼此孤立——正是这些失败让法国科学院宣布不再审查永动机设计、让人们头脑冷静、让科学家从不同角度提出能量守恒思想，“失败”在“冷静研究能量转化规律”这一条件下转化为通向“能量守恒定律”这一重大成功的环节。所以应当纪念这些失败者。</w:t>
      </w:r>
    </w:p>
    <w:p w14:paraId="27FD56F9">
      <w:pPr>
        <w:rPr>
          <w:lang w:eastAsia="zh-CN"/>
        </w:rPr>
      </w:pPr>
    </w:p>
    <w:p w14:paraId="3CFE6141">
      <w:pPr>
        <w:pStyle w:val="5"/>
        <w:rPr>
          <w:lang w:eastAsia="zh-CN"/>
        </w:rPr>
      </w:pPr>
      <w:r>
        <w:rPr>
          <w:lang w:eastAsia="zh-CN"/>
        </w:rPr>
        <w:t>4. 2024海淀二模 第16题（主观题）</w:t>
      </w:r>
    </w:p>
    <w:p w14:paraId="05E5C971">
      <w:pPr>
        <w:spacing w:after="80"/>
        <w:rPr>
          <w:lang w:eastAsia="zh-CN"/>
        </w:rPr>
      </w:pPr>
      <w:r>
        <w:rPr>
          <w:b/>
          <w:color w:val="21574C"/>
          <w:lang w:eastAsia="zh-CN"/>
        </w:rPr>
        <w:t>【材料触发点】</w:t>
      </w:r>
      <w:r>
        <w:rPr>
          <w:lang w:eastAsia="zh-CN"/>
        </w:rPr>
        <w:t xml:space="preserve"> 材料指出：“人与人的频道不同，对事物的看法、判断就不一样”；同时“同频”是指人们在思想、价值观、生活方式或行为上“有共同点”。即人与人之间既有差异、也有共同点。</w:t>
      </w:r>
    </w:p>
    <w:p w14:paraId="5B6DAAD2">
      <w:pPr>
        <w:spacing w:after="80"/>
        <w:rPr>
          <w:lang w:eastAsia="zh-CN"/>
        </w:rPr>
      </w:pPr>
      <w:r>
        <w:rPr>
          <w:b/>
          <w:color w:val="21574C"/>
          <w:lang w:eastAsia="zh-CN"/>
        </w:rPr>
        <w:t>【设问】</w:t>
      </w:r>
      <w:r>
        <w:rPr>
          <w:lang w:eastAsia="zh-CN"/>
        </w:rPr>
        <w:t xml:space="preserve"> 结合材料，从哲学角度，谈谈为什么要“以调频促同频”。</w:t>
      </w:r>
    </w:p>
    <w:p w14:paraId="193F3207">
      <w:pPr>
        <w:spacing w:after="80"/>
        <w:rPr>
          <w:lang w:eastAsia="zh-CN"/>
        </w:rPr>
      </w:pPr>
      <w:r>
        <w:rPr>
          <w:b/>
          <w:color w:val="21574C"/>
          <w:lang w:eastAsia="zh-CN"/>
        </w:rPr>
        <w:t>【为什么能想到】</w:t>
      </w:r>
      <w:r>
        <w:rPr>
          <w:lang w:eastAsia="zh-CN"/>
        </w:rPr>
        <w:t xml:space="preserve"> “频道不同”是人与人之间的对立面、“同频共振”“有共同点”是人与人之间的统一面，材料同时呈现差异和共同两个方向，正是矛盾的对立统一关系。学生看到“人与人在思想、价值观、生活方式或行为上有不同，也有共同点”这种既差异又共通的并列表述，就要想到矛盾就是对立统一，“以调频促同频”实质是在差异（对立）的基础上把握共同点（统一）。</w:t>
      </w:r>
    </w:p>
    <w:p w14:paraId="286EF410">
      <w:pPr>
        <w:spacing w:after="80"/>
        <w:rPr>
          <w:lang w:eastAsia="zh-CN"/>
        </w:rPr>
      </w:pPr>
      <w:r>
        <w:rPr>
          <w:b/>
          <w:color w:val="21574C"/>
          <w:lang w:eastAsia="zh-CN"/>
        </w:rPr>
        <w:t>【答案落点】</w:t>
      </w:r>
      <w:r>
        <w:rPr>
          <w:lang w:eastAsia="zh-CN"/>
        </w:rPr>
        <w:t xml:space="preserve"> 人与人之间在思想、价值观、生活方式上既有不同（对立），也有共同点（统一），矛盾双方是对立统一的；“以调频促同频”就是在尊重彼此差异的对立面前提下把握共同点的统一面，使人们更能相互理解和引起共鸣，所以要“以调频促同频”。</w:t>
      </w:r>
    </w:p>
    <w:p w14:paraId="4395C229">
      <w:pPr>
        <w:rPr>
          <w:lang w:eastAsia="zh-CN"/>
        </w:rPr>
      </w:pPr>
    </w:p>
    <w:p w14:paraId="63466926">
      <w:pPr>
        <w:pStyle w:val="5"/>
        <w:rPr>
          <w:lang w:eastAsia="zh-CN"/>
        </w:rPr>
      </w:pPr>
      <w:r>
        <w:rPr>
          <w:lang w:eastAsia="zh-CN"/>
        </w:rPr>
        <w:t>5. 2025西城期末 第18题（主观题）</w:t>
      </w:r>
    </w:p>
    <w:p w14:paraId="1F3CB0DF">
      <w:pPr>
        <w:spacing w:after="80"/>
        <w:rPr>
          <w:lang w:eastAsia="zh-CN"/>
        </w:rPr>
      </w:pPr>
      <w:r>
        <w:rPr>
          <w:b/>
          <w:color w:val="21574C"/>
          <w:lang w:eastAsia="zh-CN"/>
        </w:rPr>
        <w:t>【材料触发点】</w:t>
      </w:r>
      <w:r>
        <w:rPr>
          <w:lang w:eastAsia="zh-CN"/>
        </w:rPr>
        <w:t xml:space="preserve"> 技术恐惧产生排斥、拒绝、抵制新技术；历史上重大技术既被抵制又最终被接受、政策制度随之完善。</w:t>
      </w:r>
    </w:p>
    <w:p w14:paraId="765A1B39">
      <w:pPr>
        <w:spacing w:after="80"/>
        <w:rPr>
          <w:lang w:eastAsia="zh-CN"/>
        </w:rPr>
      </w:pPr>
      <w:r>
        <w:rPr>
          <w:b/>
          <w:color w:val="21574C"/>
          <w:lang w:eastAsia="zh-CN"/>
        </w:rPr>
        <w:t>【设问】</w:t>
      </w:r>
      <w:r>
        <w:rPr>
          <w:lang w:eastAsia="zh-CN"/>
        </w:rPr>
        <w:t xml:space="preserve"> 18.（7分）技术恐惧……产生排斥、拒绝和抵制新技术的心理和行为……任何重大技术的快速发展都伴随着社会动荡……印刷机、机器生产、火车、汽车、飞机、广播和电视、核技术、计算机等都曾遭受不少人的抵制。请运用哲学观点说明，该如何看待技术恐惧？。</w:t>
      </w:r>
    </w:p>
    <w:p w14:paraId="79D34D18">
      <w:pPr>
        <w:spacing w:after="80"/>
        <w:rPr>
          <w:lang w:eastAsia="zh-CN"/>
        </w:rPr>
      </w:pPr>
      <w:r>
        <w:rPr>
          <w:b/>
          <w:color w:val="21574C"/>
          <w:lang w:eastAsia="zh-CN"/>
        </w:rPr>
        <w:t>【为什么能想到】</w:t>
      </w:r>
      <w:r>
        <w:rPr>
          <w:lang w:eastAsia="zh-CN"/>
        </w:rPr>
        <w:t xml:space="preserve"> 材料既写技术恐惧让人排斥、拒绝、抵制新技术，又通过历史经验暗示这些质疑反向催生制度法规和安全机制的完善，二者构成一对既对立又统一的关系。</w:t>
      </w:r>
    </w:p>
    <w:p w14:paraId="3A41876F">
      <w:pPr>
        <w:spacing w:after="80"/>
        <w:rPr>
          <w:lang w:eastAsia="zh-CN"/>
        </w:rPr>
      </w:pPr>
      <w:r>
        <w:rPr>
          <w:b/>
          <w:color w:val="21574C"/>
          <w:lang w:eastAsia="zh-CN"/>
        </w:rPr>
        <w:t>【答案落点】</w:t>
      </w:r>
      <w:r>
        <w:rPr>
          <w:lang w:eastAsia="zh-CN"/>
        </w:rPr>
        <w:t xml:space="preserve"> 要承认矛盾、坚持一分为二看待技术恐惧，既看到它抑制创新的一面，也看到它倒逼安全监管和政策完善的一面；对待新技术既要扶持其成长，又要正视恐惧背后的合理诉求，把矛盾转化为推动新技术健康发展的动力。</w:t>
      </w:r>
    </w:p>
    <w:p w14:paraId="7EF56E95">
      <w:pPr>
        <w:rPr>
          <w:lang w:eastAsia="zh-CN"/>
        </w:rPr>
      </w:pPr>
    </w:p>
    <w:p w14:paraId="28A0525A">
      <w:pPr>
        <w:pStyle w:val="5"/>
        <w:rPr>
          <w:lang w:eastAsia="zh-CN"/>
        </w:rPr>
      </w:pPr>
      <w:r>
        <w:rPr>
          <w:lang w:eastAsia="zh-CN"/>
        </w:rPr>
        <w:t>6. 2024西城一模 第17题（主观题）</w:t>
      </w:r>
    </w:p>
    <w:p w14:paraId="298402B7">
      <w:pPr>
        <w:spacing w:after="80"/>
        <w:rPr>
          <w:lang w:eastAsia="zh-CN"/>
        </w:rPr>
      </w:pPr>
      <w:r>
        <w:rPr>
          <w:b/>
          <w:color w:val="21574C"/>
          <w:lang w:eastAsia="zh-CN"/>
        </w:rPr>
        <w:t>【材料触发点】</w:t>
      </w:r>
      <w:r>
        <w:rPr>
          <w:lang w:eastAsia="zh-CN"/>
        </w:rPr>
        <w:t xml:space="preserve"> 材料中“人类中心主义”与“信任自然意志主宰”对照、“水泥森林”与“枝繁叶茂”对照、“被园丁斩草除根的野草”与“如今的主人”对照，呈现出人与自然之间相互排斥又相互依存的两面。</w:t>
      </w:r>
    </w:p>
    <w:p w14:paraId="4868ECEA">
      <w:pPr>
        <w:spacing w:after="80"/>
        <w:rPr>
          <w:lang w:eastAsia="zh-CN"/>
        </w:rPr>
      </w:pPr>
      <w:r>
        <w:rPr>
          <w:b/>
          <w:color w:val="21574C"/>
          <w:lang w:eastAsia="zh-CN"/>
        </w:rPr>
        <w:t>【设问】</w:t>
      </w:r>
      <w:r>
        <w:rPr>
          <w:lang w:eastAsia="zh-CN"/>
        </w:rPr>
        <w:t xml:space="preserve"> 17．（9分）……园林设计师们……将种植权完全交给自然……这个公园向久居水泥森林的都市人，展现出自然界真正的物竞天择、景观春秋。从哲学角度，说明处理人与自然的关系，应避免陷入人类中心主义。</w:t>
      </w:r>
    </w:p>
    <w:p w14:paraId="7C559CF4">
      <w:pPr>
        <w:spacing w:after="80"/>
        <w:rPr>
          <w:lang w:eastAsia="zh-CN"/>
        </w:rPr>
      </w:pPr>
      <w:r>
        <w:rPr>
          <w:b/>
          <w:color w:val="21574C"/>
          <w:lang w:eastAsia="zh-CN"/>
        </w:rPr>
        <w:t>【为什么能想到】</w:t>
      </w:r>
      <w:r>
        <w:rPr>
          <w:lang w:eastAsia="zh-CN"/>
        </w:rPr>
        <w:t xml:space="preserve"> 人需要改造自然以满足生存发展，自然也通过被改造和被保护与人发生联系，二者既对立又统一，构成一个不可分割的矛盾整体；人类中心主义只看到“人是改造方”的对立一面，否认人对自然的依赖、否认双方共生的统一一面，违背了矛盾的对立统一原理。</w:t>
      </w:r>
    </w:p>
    <w:p w14:paraId="7B733592">
      <w:pPr>
        <w:spacing w:after="80"/>
        <w:rPr>
          <w:lang w:eastAsia="zh-CN"/>
        </w:rPr>
      </w:pPr>
      <w:r>
        <w:rPr>
          <w:b/>
          <w:color w:val="21574C"/>
          <w:lang w:eastAsia="zh-CN"/>
        </w:rPr>
        <w:t>【答案落点】</w:t>
      </w:r>
      <w:r>
        <w:rPr>
          <w:lang w:eastAsia="zh-CN"/>
        </w:rPr>
        <w:t xml:space="preserve"> 处理人与自然的关系要全面把握人与自然既对立又统一的矛盾两面，在承认人有合理改造自然的需要的同时，更要承认人对自然的依赖和与自然的共生关系，谋求在对立中走向和谐共生的统一，避免站在人类一端抹杀矛盾另一端、把单向支配等同于全部关系的人类中心主义。</w:t>
      </w:r>
    </w:p>
    <w:p w14:paraId="0DDB28B0">
      <w:pPr>
        <w:rPr>
          <w:lang w:eastAsia="zh-CN"/>
        </w:rPr>
      </w:pPr>
    </w:p>
    <w:p w14:paraId="2BB4AB26">
      <w:pPr>
        <w:pStyle w:val="5"/>
        <w:rPr>
          <w:lang w:eastAsia="zh-CN"/>
        </w:rPr>
      </w:pPr>
      <w:r>
        <w:rPr>
          <w:lang w:eastAsia="zh-CN"/>
        </w:rPr>
        <w:t>7. 2026东城一模 第16题（主观题）</w:t>
      </w:r>
    </w:p>
    <w:p w14:paraId="4D16A805">
      <w:pPr>
        <w:spacing w:after="80"/>
        <w:rPr>
          <w:lang w:eastAsia="zh-CN"/>
        </w:rPr>
      </w:pPr>
      <w:r>
        <w:rPr>
          <w:b/>
          <w:color w:val="21574C"/>
          <w:lang w:eastAsia="zh-CN"/>
        </w:rPr>
        <w:t>【材料触发点】</w:t>
      </w:r>
      <w:r>
        <w:rPr>
          <w:lang w:eastAsia="zh-CN"/>
        </w:rPr>
        <w:t xml:space="preserve"> 材料一面给出“文艺作品因贴近大众情绪、触动大众内心情感而广受喜爱”的合理性，一面又指出“部分文艺作品主打情绪释放，仅凭瞬时的情绪满足博取关注，难以传递深刻内涵，也无法形成持久的传播力”的局限——这是同一文艺现象内部“满足情绪”与“传递时代深沉情感”的对立统一。</w:t>
      </w:r>
    </w:p>
    <w:p w14:paraId="7938B223">
      <w:pPr>
        <w:spacing w:after="80"/>
        <w:rPr>
          <w:lang w:eastAsia="zh-CN"/>
        </w:rPr>
      </w:pPr>
      <w:r>
        <w:rPr>
          <w:b/>
          <w:color w:val="21574C"/>
          <w:lang w:eastAsia="zh-CN"/>
        </w:rPr>
        <w:t>【设问】</w:t>
      </w:r>
      <w:r>
        <w:rPr>
          <w:lang w:eastAsia="zh-CN"/>
        </w:rPr>
        <w:t xml:space="preserve"> 有人认为：能够满足大众情绪需求的文艺，就是优秀文艺。结合材料，运用《哲学与文化》知识，评析这一观点。</w:t>
      </w:r>
    </w:p>
    <w:p w14:paraId="0F16DF41">
      <w:pPr>
        <w:spacing w:after="80"/>
        <w:rPr>
          <w:lang w:eastAsia="zh-CN"/>
        </w:rPr>
      </w:pPr>
      <w:r>
        <w:rPr>
          <w:b/>
          <w:color w:val="21574C"/>
          <w:lang w:eastAsia="zh-CN"/>
        </w:rPr>
        <w:t>【为什么能想到】</w:t>
      </w:r>
      <w:r>
        <w:rPr>
          <w:lang w:eastAsia="zh-CN"/>
        </w:rPr>
        <w:t xml:space="preserve"> 材料同时铺出“贴近大众情绪而广受喜爱”与“仅凭瞬时情绪满足难以形成持久传播力”两种相反的事实——这恰是矛盾对立统一的典型情境：“满足大众情绪”与“承载思想性艺术性”在优秀文艺中并存又相互制约。学生看到“同时”前后两段对比时，应当从矛盾就是对立统一的角度切入做评析。</w:t>
      </w:r>
    </w:p>
    <w:p w14:paraId="7B7F81B9">
      <w:pPr>
        <w:spacing w:after="80"/>
        <w:rPr>
          <w:lang w:eastAsia="zh-CN"/>
        </w:rPr>
      </w:pPr>
      <w:r>
        <w:rPr>
          <w:b/>
          <w:color w:val="21574C"/>
          <w:lang w:eastAsia="zh-CN"/>
        </w:rPr>
        <w:t>【答案落点】</w:t>
      </w:r>
      <w:r>
        <w:rPr>
          <w:lang w:eastAsia="zh-CN"/>
        </w:rPr>
        <w:t xml:space="preserve"> 优秀文艺中“满足大众情绪”与“传递时代恢弘深沉情感”是一对对立统一的矛盾：一方面贴近大众情绪、引发情感共鸣使作品被人民群众接受、有合理性；另一方面，仅凭瞬时情绪满足难以形成持久传播力，不能由此把“满足情绪需求”等同于优秀；该观点只看到矛盾的一面而否定另一面，是片面的。</w:t>
      </w:r>
    </w:p>
    <w:p w14:paraId="65A0907D">
      <w:pPr>
        <w:rPr>
          <w:lang w:eastAsia="zh-CN"/>
        </w:rPr>
      </w:pPr>
    </w:p>
    <w:p w14:paraId="5BD3F608">
      <w:pPr>
        <w:pStyle w:val="5"/>
        <w:rPr>
          <w:lang w:eastAsia="zh-CN"/>
        </w:rPr>
      </w:pPr>
      <w:r>
        <w:rPr>
          <w:lang w:eastAsia="zh-CN"/>
        </w:rPr>
        <w:t>8. 2026东城期末 第16题（主观题）</w:t>
      </w:r>
    </w:p>
    <w:p w14:paraId="6D927CF3">
      <w:pPr>
        <w:spacing w:after="80"/>
        <w:rPr>
          <w:lang w:eastAsia="zh-CN"/>
        </w:rPr>
      </w:pPr>
      <w:r>
        <w:rPr>
          <w:b/>
          <w:color w:val="21574C"/>
          <w:lang w:eastAsia="zh-CN"/>
        </w:rPr>
        <w:t>【材料触发点】</w:t>
      </w:r>
      <w:r>
        <w:rPr>
          <w:lang w:eastAsia="zh-CN"/>
        </w:rPr>
        <w:t xml:space="preserve"> 材料给出“白”的三个图像与文字：甲骨文“白”的释义；中国画“留白”手法（一幅画上留有大片空白以衬托主体）；文天祥“一寸丹心图”与“清白做人”语录。其中“留白”是典型的“有/无、虚/实”两面同时存在并相互衬托：没有空白就没有意境，没有实笔就没有空白可言。</w:t>
      </w:r>
    </w:p>
    <w:p w14:paraId="27D073A2">
      <w:pPr>
        <w:spacing w:after="80"/>
        <w:rPr>
          <w:lang w:eastAsia="zh-CN"/>
        </w:rPr>
      </w:pPr>
      <w:r>
        <w:rPr>
          <w:b/>
          <w:color w:val="21574C"/>
          <w:lang w:eastAsia="zh-CN"/>
        </w:rPr>
        <w:t>【设问】</w:t>
      </w:r>
      <w:r>
        <w:rPr>
          <w:lang w:eastAsia="zh-CN"/>
        </w:rPr>
        <w:t xml:space="preserve"> 白，不止于白。从上述材料中，你读出了怎样的深意？结合《哲学与文化》知识，谈谈你的理解。</w:t>
      </w:r>
    </w:p>
    <w:p w14:paraId="02F0E359">
      <w:pPr>
        <w:spacing w:after="80"/>
        <w:rPr>
          <w:lang w:eastAsia="zh-CN"/>
        </w:rPr>
      </w:pPr>
      <w:r>
        <w:rPr>
          <w:b/>
          <w:color w:val="21574C"/>
          <w:lang w:eastAsia="zh-CN"/>
        </w:rPr>
        <w:t>【为什么能想到】</w:t>
      </w:r>
      <w:r>
        <w:rPr>
          <w:lang w:eastAsia="zh-CN"/>
        </w:rPr>
        <w:t xml:space="preserve"> “留白”在中国画里不是把画面留空，而是用“无”去突出“有”、用“虚”去衬托“实”——“有”与“无”、“虚”与“实”是同一幅画里既相互对立又相互依存的两个方面，缺一不可。学生看到“白”与“非白”、“空白”与“实笔”这种“两面共存、互相成就”的关系，就应当想到矛盾的对立统一——双方既相互对立、相互排斥，又相互依赖、相互转化，统一于同一事物之中。</w:t>
      </w:r>
    </w:p>
    <w:p w14:paraId="6E4E8A79">
      <w:pPr>
        <w:spacing w:after="80"/>
        <w:rPr>
          <w:lang w:eastAsia="zh-CN"/>
        </w:rPr>
      </w:pPr>
      <w:r>
        <w:rPr>
          <w:b/>
          <w:color w:val="21574C"/>
          <w:lang w:eastAsia="zh-CN"/>
        </w:rPr>
        <w:t>【答案落点】</w:t>
      </w:r>
      <w:r>
        <w:rPr>
          <w:lang w:eastAsia="zh-CN"/>
        </w:rPr>
        <w:t xml:space="preserve"> “留白”集中体现了矛盾的对立统一：画面中“有”与“无”、“实”与“虚”是一对相互对立又相互依存的两面，没有空白衬托则实笔不显意境，没有实笔托底则空白成为虚无；正是把“白”与“非白”放在同一幅画中、相互衬托相互成就，才能在方寸之间尽显天地之宽、意境之美。所以“白”不止于白——它揭示了中国传统艺术中矛盾对立统一的思维方法。</w:t>
      </w:r>
    </w:p>
    <w:p w14:paraId="56232630">
      <w:pPr>
        <w:rPr>
          <w:lang w:eastAsia="zh-CN"/>
        </w:rPr>
      </w:pPr>
    </w:p>
    <w:p w14:paraId="1D7CF54D">
      <w:pPr>
        <w:pStyle w:val="5"/>
        <w:rPr>
          <w:lang w:eastAsia="zh-CN"/>
        </w:rPr>
      </w:pPr>
      <w:r>
        <w:rPr>
          <w:lang w:eastAsia="zh-CN"/>
        </w:rPr>
        <w:t>9. 2026东城期末 第21题（主观题）</w:t>
      </w:r>
    </w:p>
    <w:p w14:paraId="5DDB5A18">
      <w:pPr>
        <w:spacing w:after="80"/>
        <w:rPr>
          <w:lang w:eastAsia="zh-CN"/>
        </w:rPr>
      </w:pPr>
      <w:r>
        <w:rPr>
          <w:b/>
          <w:color w:val="21574C"/>
          <w:lang w:eastAsia="zh-CN"/>
        </w:rPr>
        <w:t>【材料触发点】</w:t>
      </w:r>
      <w:r>
        <w:rPr>
          <w:lang w:eastAsia="zh-CN"/>
        </w:rPr>
        <w:t xml:space="preserve"> 改革开放以来部分地区率先发展形成领先优势,带来“区域发展不平衡”挑战;将“势能”转化为“动能”。</w:t>
      </w:r>
    </w:p>
    <w:p w14:paraId="431C43BA">
      <w:pPr>
        <w:spacing w:after="80"/>
        <w:rPr>
          <w:lang w:eastAsia="zh-CN"/>
        </w:rPr>
      </w:pPr>
      <w:r>
        <w:rPr>
          <w:b/>
          <w:color w:val="21574C"/>
          <w:lang w:eastAsia="zh-CN"/>
        </w:rPr>
        <w:t>【设问】</w:t>
      </w:r>
      <w:r>
        <w:rPr>
          <w:lang w:eastAsia="zh-CN"/>
        </w:rPr>
        <w:t xml:space="preserve"> 运用所学，谈谈在推进中国式现代化进程中，我国是如何把区域发展落差的势能转化为动能的。</w:t>
      </w:r>
    </w:p>
    <w:p w14:paraId="2E5F1DD3">
      <w:pPr>
        <w:spacing w:after="80"/>
        <w:rPr>
          <w:lang w:eastAsia="zh-CN"/>
        </w:rPr>
      </w:pPr>
      <w:r>
        <w:rPr>
          <w:b/>
          <w:color w:val="21574C"/>
          <w:lang w:eastAsia="zh-CN"/>
        </w:rPr>
        <w:t>【为什么能想到】</w:t>
      </w:r>
      <w:r>
        <w:rPr>
          <w:lang w:eastAsia="zh-CN"/>
        </w:rPr>
        <w:t xml:space="preserve"> 材料指出改革开放以来部分地区率先发展形成领先优势,同时带来“区域发展不平衡”的矛盾,要把领先与落后、优势与差距构成的“势能”通过协作链条转化为协调发展的“动能”;矛盾双方在一定条件下相互转化,正是矛盾观与矛盾转化的方法论。</w:t>
      </w:r>
    </w:p>
    <w:p w14:paraId="1207E6AC">
      <w:pPr>
        <w:spacing w:after="80"/>
        <w:rPr>
          <w:lang w:eastAsia="zh-CN"/>
        </w:rPr>
      </w:pPr>
      <w:r>
        <w:rPr>
          <w:b/>
          <w:color w:val="21574C"/>
          <w:lang w:eastAsia="zh-CN"/>
        </w:rPr>
        <w:t>【答案落点】</w:t>
      </w:r>
      <w:r>
        <w:rPr>
          <w:lang w:eastAsia="zh-CN"/>
        </w:rPr>
        <w:t xml:space="preserve"> 我国把区域发展不平衡这一矛盾作为推动力,通过京津冀分工承接、东西联动、陆海统筹等条件创造,使发展落差由制约因素转化为推动协调发展的动能。</w:t>
      </w:r>
    </w:p>
    <w:p w14:paraId="5428FEBE">
      <w:pPr>
        <w:rPr>
          <w:lang w:eastAsia="zh-CN"/>
        </w:rPr>
      </w:pPr>
    </w:p>
    <w:p w14:paraId="43C1A9F2">
      <w:pPr>
        <w:pStyle w:val="5"/>
        <w:rPr>
          <w:lang w:eastAsia="zh-CN"/>
        </w:rPr>
      </w:pPr>
      <w:r>
        <w:rPr>
          <w:lang w:eastAsia="zh-CN"/>
        </w:rPr>
        <w:t>10. 2025东城二模 第16题（主观题）</w:t>
      </w:r>
    </w:p>
    <w:p w14:paraId="77A18A78">
      <w:pPr>
        <w:spacing w:after="80"/>
        <w:rPr>
          <w:lang w:eastAsia="zh-CN"/>
        </w:rPr>
      </w:pPr>
      <w:r>
        <w:rPr>
          <w:b/>
          <w:color w:val="21574C"/>
          <w:lang w:eastAsia="zh-CN"/>
        </w:rPr>
        <w:t>【材料触发点】</w:t>
      </w:r>
      <w:r>
        <w:rPr>
          <w:lang w:eastAsia="zh-CN"/>
        </w:rPr>
        <w:t xml:space="preserve"> 题干一面写人工智能赋能千行百业（机遇），另一面在阅卷报告里强调要正视风险（隐患）；DeepSeek免费开源便利人人，但同时蕴含技术与伦理的复杂性。</w:t>
      </w:r>
    </w:p>
    <w:p w14:paraId="0B4A0A78">
      <w:pPr>
        <w:spacing w:after="80"/>
        <w:rPr>
          <w:lang w:eastAsia="zh-CN"/>
        </w:rPr>
      </w:pPr>
      <w:r>
        <w:rPr>
          <w:b/>
          <w:color w:val="21574C"/>
          <w:lang w:eastAsia="zh-CN"/>
        </w:rPr>
        <w:t>【设问】</w:t>
      </w:r>
      <w:r>
        <w:rPr>
          <w:lang w:eastAsia="zh-CN"/>
        </w:rPr>
        <w:t xml:space="preserve"> 结合材料，运用哲学观点，谈谈我们应如何勇立潮头，与人工智能共创美好未来。</w:t>
      </w:r>
    </w:p>
    <w:p w14:paraId="32804E39">
      <w:pPr>
        <w:spacing w:after="80"/>
        <w:rPr>
          <w:lang w:eastAsia="zh-CN"/>
        </w:rPr>
      </w:pPr>
      <w:r>
        <w:rPr>
          <w:b/>
          <w:color w:val="21574C"/>
          <w:lang w:eastAsia="zh-CN"/>
        </w:rPr>
        <w:t>【为什么能想到】</w:t>
      </w:r>
      <w:r>
        <w:rPr>
          <w:lang w:eastAsia="zh-CN"/>
        </w:rPr>
        <w:t xml:space="preserve"> AI赋能各领域是机遇，AI也带来风险——材料把“势不可挡”的潮流与“勇立潮头共创美好未来”的设问放在一起，让学生看到AI发展是机遇与风险对立统一的。学生看到“AI赋能多领域+潜在风险+共创美好未来”这种正反并存关系时，就应当想到矛盾是对立统一的，要全面、一分为二地看问题：既要充分发挥AI的赋能优势，又要正视AI带来的伦理、安全、就业等风险，在矛盾的分析与解决中推动AI健康发展。</w:t>
      </w:r>
    </w:p>
    <w:p w14:paraId="7F45B61F">
      <w:pPr>
        <w:spacing w:after="80"/>
        <w:rPr>
          <w:lang w:eastAsia="zh-CN"/>
        </w:rPr>
      </w:pPr>
      <w:r>
        <w:rPr>
          <w:b/>
          <w:color w:val="21574C"/>
          <w:lang w:eastAsia="zh-CN"/>
        </w:rPr>
        <w:t>【答案落点】</w:t>
      </w:r>
      <w:r>
        <w:rPr>
          <w:lang w:eastAsia="zh-CN"/>
        </w:rPr>
        <w:t xml:space="preserve"> 矛盾是对立统一的，要求我们坚持两点论与重点论相统一，全面看问题。人工智能发展带来巨大机遇——赋能科技创新、产业发展、社会治理、医疗教育、家庭服务，但同时也存在伦理风险、安全风险、就业冲击等隐患。我们要正视AI发展中的矛盾，既积极拥抱AI带来的机遇，又针对性地化解AI带来的风险，在矛盾的对立统一中推动AI健康发展，与AI共创美好未来。</w:t>
      </w:r>
    </w:p>
    <w:p w14:paraId="3068C62A">
      <w:pPr>
        <w:rPr>
          <w:lang w:eastAsia="zh-CN"/>
        </w:rPr>
      </w:pPr>
    </w:p>
    <w:p w14:paraId="3E86F952">
      <w:pPr>
        <w:pStyle w:val="5"/>
        <w:rPr>
          <w:lang w:eastAsia="zh-CN"/>
        </w:rPr>
      </w:pPr>
      <w:r>
        <w:rPr>
          <w:lang w:eastAsia="zh-CN"/>
        </w:rPr>
        <w:t>11. 2026朝阳期中 第18题（主观题）</w:t>
      </w:r>
    </w:p>
    <w:p w14:paraId="5B17A43E">
      <w:pPr>
        <w:spacing w:after="80"/>
        <w:rPr>
          <w:lang w:eastAsia="zh-CN"/>
        </w:rPr>
      </w:pPr>
      <w:r>
        <w:rPr>
          <w:b/>
          <w:color w:val="21574C"/>
          <w:lang w:eastAsia="zh-CN"/>
        </w:rPr>
        <w:t>【材料触发点】</w:t>
      </w:r>
      <w:r>
        <w:rPr>
          <w:lang w:eastAsia="zh-CN"/>
        </w:rPr>
        <w:t xml:space="preserve"> 支持者强调 AI 聊天机器人能几乎实时回应、避免等待冷场、让用户自由表达负面情绪；反对者指出 AI 在情感共情和动机共情方面存在缺陷，长期依赖会削弱个体与他人真实互动能力。</w:t>
      </w:r>
    </w:p>
    <w:p w14:paraId="3504B61E">
      <w:pPr>
        <w:spacing w:after="80"/>
        <w:rPr>
          <w:lang w:eastAsia="zh-CN"/>
        </w:rPr>
      </w:pPr>
      <w:r>
        <w:rPr>
          <w:b/>
          <w:color w:val="21574C"/>
          <w:lang w:eastAsia="zh-CN"/>
        </w:rPr>
        <w:t>【设问】</w:t>
      </w:r>
      <w:r>
        <w:rPr>
          <w:lang w:eastAsia="zh-CN"/>
        </w:rPr>
        <w:t xml:space="preserve"> 结合材料，从哲学角度，针对“是否应该使用AI提供情绪价值”问题，谈谈你的思考。</w:t>
      </w:r>
    </w:p>
    <w:p w14:paraId="10CB5D57">
      <w:pPr>
        <w:spacing w:after="80"/>
        <w:rPr>
          <w:lang w:eastAsia="zh-CN"/>
        </w:rPr>
      </w:pPr>
      <w:r>
        <w:rPr>
          <w:b/>
          <w:color w:val="21574C"/>
          <w:lang w:eastAsia="zh-CN"/>
        </w:rPr>
        <w:t>【为什么能想到】</w:t>
      </w:r>
      <w:r>
        <w:rPr>
          <w:lang w:eastAsia="zh-CN"/>
        </w:rPr>
        <w:t xml:space="preserve"> 材料把 AI 情绪陪伴的便利与风险成对摆出：一面是及时回应、情绪疏导，一面是共情缺陷、现实交往能力削弱。学生看到这种“同一事物内部有利有弊并存”的结构，就应从矛盾对立统一和全面观点切入，不能只支持或只反对。</w:t>
      </w:r>
    </w:p>
    <w:p w14:paraId="64C88E2C">
      <w:pPr>
        <w:spacing w:after="80"/>
        <w:rPr>
          <w:lang w:eastAsia="zh-CN"/>
        </w:rPr>
      </w:pPr>
      <w:r>
        <w:rPr>
          <w:b/>
          <w:color w:val="21574C"/>
          <w:lang w:eastAsia="zh-CN"/>
        </w:rPr>
        <w:t>【答案落点】</w:t>
      </w:r>
      <w:r>
        <w:rPr>
          <w:lang w:eastAsia="zh-CN"/>
        </w:rPr>
        <w:t xml:space="preserve"> 要辩证看待 AI 提供情绪价值：AI 作为工具有及时回应、辅助疏导情绪的积极作用，但也存在不能真正理解人类情感、可能削弱现实交往能力的局限；因此应坚持一分为二、全面看问题，在承认其辅助价值的同时防止过度依赖。</w:t>
      </w:r>
    </w:p>
    <w:p w14:paraId="7D031755">
      <w:pPr>
        <w:rPr>
          <w:lang w:eastAsia="zh-CN"/>
        </w:rPr>
      </w:pPr>
    </w:p>
    <w:p w14:paraId="7AA3008D">
      <w:pPr>
        <w:pStyle w:val="5"/>
        <w:rPr>
          <w:lang w:eastAsia="zh-CN"/>
        </w:rPr>
      </w:pPr>
      <w:r>
        <w:rPr>
          <w:lang w:eastAsia="zh-CN"/>
        </w:rPr>
        <w:t>12. 2025朝阳二模 第22题（主观题）</w:t>
      </w:r>
    </w:p>
    <w:p w14:paraId="5A5917FC">
      <w:pPr>
        <w:spacing w:after="80"/>
        <w:rPr>
          <w:lang w:eastAsia="zh-CN"/>
        </w:rPr>
      </w:pPr>
      <w:r>
        <w:rPr>
          <w:b/>
          <w:color w:val="21574C"/>
          <w:lang w:eastAsia="zh-CN"/>
        </w:rPr>
        <w:t>【材料触发点】</w:t>
      </w:r>
      <w:r>
        <w:rPr>
          <w:lang w:eastAsia="zh-CN"/>
        </w:rPr>
        <w:t xml:space="preserve"> 必须正确处理好顶层设计与实践探索......等一系列重大关系。</w:t>
      </w:r>
    </w:p>
    <w:p w14:paraId="26F9F4A4">
      <w:pPr>
        <w:spacing w:after="80"/>
        <w:rPr>
          <w:lang w:eastAsia="zh-CN"/>
        </w:rPr>
      </w:pPr>
      <w:r>
        <w:rPr>
          <w:b/>
          <w:color w:val="21574C"/>
          <w:lang w:eastAsia="zh-CN"/>
        </w:rPr>
        <w:t>【设问】</w:t>
      </w:r>
      <w:r>
        <w:rPr>
          <w:lang w:eastAsia="zh-CN"/>
        </w:rPr>
        <w:t xml:space="preserve"> 运用所学，谈谈对推进中国式现代化事业中的顶层设计与实践探索的理解。</w:t>
      </w:r>
    </w:p>
    <w:p w14:paraId="5E2B061A">
      <w:pPr>
        <w:spacing w:after="80"/>
        <w:rPr>
          <w:lang w:eastAsia="zh-CN"/>
        </w:rPr>
      </w:pPr>
      <w:r>
        <w:rPr>
          <w:b/>
          <w:color w:val="21574C"/>
          <w:lang w:eastAsia="zh-CN"/>
        </w:rPr>
        <w:t>【为什么能想到】</w:t>
      </w:r>
      <w:r>
        <w:rPr>
          <w:lang w:eastAsia="zh-CN"/>
        </w:rPr>
        <w:t xml:space="preserve"> 顶层设计与实践探索是必须正确处理的一对关系，二者相区别（设计把握方向、探索寻找路径）又相互依存（设计为探索提供指引、探索为设计提供依据），共同构成中国式现代化不可分离的两个方面。因此能想到”矛盾对立统一”。</w:t>
      </w:r>
    </w:p>
    <w:p w14:paraId="3395FB12">
      <w:pPr>
        <w:spacing w:after="80"/>
        <w:rPr>
          <w:lang w:eastAsia="zh-CN"/>
        </w:rPr>
      </w:pPr>
      <w:r>
        <w:rPr>
          <w:b/>
          <w:color w:val="21574C"/>
          <w:lang w:eastAsia="zh-CN"/>
        </w:rPr>
        <w:t>【答案落点】</w:t>
      </w:r>
      <w:r>
        <w:rPr>
          <w:lang w:eastAsia="zh-CN"/>
        </w:rPr>
        <w:t xml:space="preserve"> 理解中国式现代化必须把顶层设计与实践探索作为相辅相成、缺一不可的两个方面，把握好对立统一关系才能共同推动事业向前发展。</w:t>
      </w:r>
    </w:p>
    <w:p w14:paraId="1BCDC366">
      <w:pPr>
        <w:rPr>
          <w:lang w:eastAsia="zh-CN"/>
        </w:rPr>
      </w:pPr>
    </w:p>
    <w:p w14:paraId="3FCDDC13">
      <w:pPr>
        <w:pStyle w:val="5"/>
        <w:rPr>
          <w:lang w:eastAsia="zh-CN"/>
        </w:rPr>
      </w:pPr>
      <w:r>
        <w:rPr>
          <w:lang w:eastAsia="zh-CN"/>
        </w:rPr>
        <w:t>13. 2024朝阳一模 第18题第（2）问（主观题）</w:t>
      </w:r>
    </w:p>
    <w:p w14:paraId="57808B55">
      <w:pPr>
        <w:spacing w:after="80"/>
        <w:rPr>
          <w:lang w:eastAsia="zh-CN"/>
        </w:rPr>
      </w:pPr>
      <w:r>
        <w:rPr>
          <w:b/>
          <w:color w:val="21574C"/>
          <w:lang w:eastAsia="zh-CN"/>
        </w:rPr>
        <w:t>【材料触发点】</w:t>
      </w:r>
      <w:r>
        <w:rPr>
          <w:lang w:eastAsia="zh-CN"/>
        </w:rPr>
        <w:t xml:space="preserve"> “科技创新、科学普及是实现创新发展的两翼”；科学普及是国家和社会普及科学技术知识、弘扬科学精神、传播科学思想、倡导科学方法的活动；“让科学普及与科技创新两翼齐飞”。</w:t>
      </w:r>
    </w:p>
    <w:p w14:paraId="796E3230">
      <w:pPr>
        <w:spacing w:after="80"/>
        <w:rPr>
          <w:lang w:eastAsia="zh-CN"/>
        </w:rPr>
      </w:pPr>
      <w:r>
        <w:rPr>
          <w:b/>
          <w:color w:val="21574C"/>
          <w:lang w:eastAsia="zh-CN"/>
        </w:rPr>
        <w:t>【设问】</w:t>
      </w:r>
      <w:r>
        <w:rPr>
          <w:lang w:eastAsia="zh-CN"/>
        </w:rPr>
        <w:t xml:space="preserve"> 结合材料二，运用《哲学与文化》知识，谈谈对“让科学普及与科技创新两翼齐飞”的认识。</w:t>
      </w:r>
    </w:p>
    <w:p w14:paraId="13885460">
      <w:pPr>
        <w:spacing w:after="80"/>
        <w:rPr>
          <w:lang w:eastAsia="zh-CN"/>
        </w:rPr>
      </w:pPr>
      <w:r>
        <w:rPr>
          <w:b/>
          <w:color w:val="21574C"/>
          <w:lang w:eastAsia="zh-CN"/>
        </w:rPr>
        <w:t>【为什么能想到】</w:t>
      </w:r>
      <w:r>
        <w:rPr>
          <w:lang w:eastAsia="zh-CN"/>
        </w:rPr>
        <w:t xml:space="preserve"> 材料把科创和科普并列为“两翼”——它们既有区别（侧重点不同：一个创造新知识、一个传播普及知识），又有联系（科普为科创提供公众基础，二者都是文化事业组成）。学生看到“两翼齐飞”“各有侧重”“共同建设文化强国”时，就应当想到矛盾的对立统一——科普与科创既对立又统一。</w:t>
      </w:r>
    </w:p>
    <w:p w14:paraId="7019A0CB">
      <w:pPr>
        <w:spacing w:after="80"/>
        <w:rPr>
          <w:lang w:eastAsia="zh-CN"/>
        </w:rPr>
      </w:pPr>
      <w:r>
        <w:rPr>
          <w:b/>
          <w:color w:val="21574C"/>
          <w:lang w:eastAsia="zh-CN"/>
        </w:rPr>
        <w:t>【答案落点】</w:t>
      </w:r>
      <w:r>
        <w:rPr>
          <w:lang w:eastAsia="zh-CN"/>
        </w:rPr>
        <w:t xml:space="preserve"> 科普与科创是矛盾的对立统一：二者各有侧重（科普侧重传播、科创侧重原创），但具有同一性——科普提升公众科学素质，是科创的基础性工作；二者都是文化事业的重要组成部分，都是建设文化强国的重要举措。把握这种对立统一，才能让二者协同发展、两翼齐飞。</w:t>
      </w:r>
    </w:p>
    <w:p w14:paraId="223A753F">
      <w:pPr>
        <w:rPr>
          <w:lang w:eastAsia="zh-CN"/>
        </w:rPr>
      </w:pPr>
    </w:p>
    <w:p w14:paraId="37B0C223">
      <w:pPr>
        <w:pStyle w:val="5"/>
        <w:rPr>
          <w:lang w:eastAsia="zh-CN"/>
        </w:rPr>
      </w:pPr>
      <w:r>
        <w:rPr>
          <w:lang w:eastAsia="zh-CN"/>
        </w:rPr>
        <w:t>14. 2024朝阳二模 第16题第（2）问（主观题）</w:t>
      </w:r>
    </w:p>
    <w:p w14:paraId="131480CD">
      <w:pPr>
        <w:spacing w:after="80"/>
        <w:rPr>
          <w:lang w:eastAsia="zh-CN"/>
        </w:rPr>
      </w:pPr>
      <w:r>
        <w:rPr>
          <w:b/>
          <w:color w:val="21574C"/>
          <w:lang w:eastAsia="zh-CN"/>
        </w:rPr>
        <w:t>【材料触发点】</w:t>
      </w:r>
      <w:r>
        <w:rPr>
          <w:lang w:eastAsia="zh-CN"/>
        </w:rPr>
        <w:t xml:space="preserve"> 题干设问把“人塑造人工智能”与“人工智能塑造人”并列提出，已经把二者作为对立双方；材料二既写人类受神经系统研究启发开发人工神经网络（人作用于人工智能），又写人工智能“通过了解我们给人类带来便利”“重塑人类对世界的认识”“深刻改变制造业生产模式和经济形态”（人工智能作用于人）。</w:t>
      </w:r>
    </w:p>
    <w:p w14:paraId="149DE1E9">
      <w:pPr>
        <w:spacing w:after="80"/>
        <w:rPr>
          <w:lang w:eastAsia="zh-CN"/>
        </w:rPr>
      </w:pPr>
      <w:r>
        <w:rPr>
          <w:b/>
          <w:color w:val="21574C"/>
          <w:lang w:eastAsia="zh-CN"/>
        </w:rPr>
        <w:t>【设问】</w:t>
      </w:r>
      <w:r>
        <w:rPr>
          <w:lang w:eastAsia="zh-CN"/>
        </w:rPr>
        <w:t xml:space="preserve"> 未来，是人塑造人工智能？还是人工智能塑造人？还是……运用哲学知识，谈谈你的看法。</w:t>
      </w:r>
    </w:p>
    <w:p w14:paraId="07F06C48">
      <w:pPr>
        <w:spacing w:after="80"/>
        <w:rPr>
          <w:lang w:eastAsia="zh-CN"/>
        </w:rPr>
      </w:pPr>
      <w:r>
        <w:rPr>
          <w:b/>
          <w:color w:val="21574C"/>
          <w:lang w:eastAsia="zh-CN"/>
        </w:rPr>
        <w:t>【为什么能想到】</w:t>
      </w:r>
      <w:r>
        <w:rPr>
          <w:lang w:eastAsia="zh-CN"/>
        </w:rPr>
        <w:t xml:space="preserve"> 设问本身把“人塑造人工智能”与“人工智能塑造人”作为相互对立的两种主张并列提出，并以“还是……”暗示二者并非简单非此即彼，这正对应矛盾双方既相互对立又相互统一的关系；材料中人主导人工智能研发体现矛盾的斗争性一面，人工智能又反过来塑造人的认识与生产生活方式体现同一性一面，二者相互依赖、相互贯通。</w:t>
      </w:r>
    </w:p>
    <w:p w14:paraId="2D76C852">
      <w:pPr>
        <w:spacing w:after="80"/>
        <w:rPr>
          <w:lang w:eastAsia="zh-CN"/>
        </w:rPr>
      </w:pPr>
      <w:r>
        <w:rPr>
          <w:b/>
          <w:color w:val="21574C"/>
          <w:lang w:eastAsia="zh-CN"/>
        </w:rPr>
        <w:t>【答案落点】</w:t>
      </w:r>
      <w:r>
        <w:rPr>
          <w:lang w:eastAsia="zh-CN"/>
        </w:rPr>
        <w:t xml:space="preserve"> 未来人与人工智能不是单方面塑造关系，而是矛盾的对立双方，既相互区别又相互依存、相互转化，构成相互塑造、对立统一的辩证关系；应当用矛盾的观点看待并把握好二者在未来发展中的统一。</w:t>
      </w:r>
    </w:p>
    <w:p w14:paraId="40EFB42D">
      <w:pPr>
        <w:rPr>
          <w:lang w:eastAsia="zh-CN"/>
        </w:rPr>
      </w:pPr>
    </w:p>
    <w:p w14:paraId="46DFF9A4">
      <w:pPr>
        <w:pStyle w:val="5"/>
        <w:rPr>
          <w:lang w:eastAsia="zh-CN"/>
        </w:rPr>
      </w:pPr>
      <w:r>
        <w:rPr>
          <w:lang w:eastAsia="zh-CN"/>
        </w:rPr>
        <w:t>15. 2024朝阳期中 第17题（主观题）</w:t>
      </w:r>
    </w:p>
    <w:p w14:paraId="1978D382">
      <w:pPr>
        <w:spacing w:after="80"/>
      </w:pPr>
      <w:r>
        <w:rPr>
          <w:b/>
          <w:color w:val="21574C"/>
          <w:lang w:eastAsia="zh-CN"/>
        </w:rPr>
        <w:t>【材料触发点】</w:t>
      </w:r>
      <w:r>
        <w:rPr>
          <w:lang w:eastAsia="zh-CN"/>
        </w:rPr>
        <w:t xml:space="preserve"> 材料二指出：“面对柔性的农耕文明与刚性的、充满张力的工业文明结合的过程，找准二者结合的路径，农耕文明乃至中华民族文明的发展就会迎来全新面貌。</w:t>
      </w:r>
      <w:r>
        <w:t>”。</w:t>
      </w:r>
    </w:p>
    <w:p w14:paraId="4B56EE47">
      <w:pPr>
        <w:spacing w:after="80"/>
        <w:rPr>
          <w:lang w:eastAsia="zh-CN"/>
        </w:rPr>
      </w:pPr>
      <w:r>
        <w:rPr>
          <w:b/>
          <w:color w:val="21574C"/>
          <w:lang w:eastAsia="zh-CN"/>
        </w:rPr>
        <w:t>【设问】</w:t>
      </w:r>
      <w:r>
        <w:rPr>
          <w:lang w:eastAsia="zh-CN"/>
        </w:rPr>
        <w:t xml:space="preserve"> 结合材料，运用《哲学与文化》相关知识，分析如何让我国历史悠久的农耕文明在新时代迎来全新面貌。</w:t>
      </w:r>
    </w:p>
    <w:p w14:paraId="610001A4">
      <w:pPr>
        <w:spacing w:after="80"/>
        <w:rPr>
          <w:lang w:eastAsia="zh-CN"/>
        </w:rPr>
      </w:pPr>
      <w:r>
        <w:rPr>
          <w:b/>
          <w:color w:val="21574C"/>
          <w:lang w:eastAsia="zh-CN"/>
        </w:rPr>
        <w:t>【为什么能想到】</w:t>
      </w:r>
      <w:r>
        <w:rPr>
          <w:lang w:eastAsia="zh-CN"/>
        </w:rPr>
        <w:t xml:space="preserve"> “柔性的农耕文明”和“刚性的、充满张力的工业文明”被材料明确摆成一对。学生看到“柔性”与“刚性”、“农耕”与“工业”、“结合”与“路径”这些字眼时，就应当想到这是典型的矛盾两个方面：它们既对立——一个柔一个刚、一个传统一个现代；又统一——必须找准结合的路径，让二者在中国当代文明形态中相互依存、相互转化。所以方法论是用对立统一的、全面的观点看问题。</w:t>
      </w:r>
    </w:p>
    <w:p w14:paraId="584BE757">
      <w:pPr>
        <w:spacing w:after="80"/>
        <w:rPr>
          <w:lang w:eastAsia="zh-CN"/>
        </w:rPr>
      </w:pPr>
      <w:r>
        <w:rPr>
          <w:b/>
          <w:color w:val="21574C"/>
          <w:lang w:eastAsia="zh-CN"/>
        </w:rPr>
        <w:t>【答案落点】</w:t>
      </w:r>
      <w:r>
        <w:rPr>
          <w:lang w:eastAsia="zh-CN"/>
        </w:rPr>
        <w:t xml:space="preserve"> 矛盾就是对立统一，要求我们用对立统一、全面的观点看问题；让农耕文明在新时代迎来全新面貌，要正视农耕文明的柔性和工业文明的刚性这一对矛盾两个方面，既不简单用刚性的工业文明压倒柔性的农耕文明，也不让柔性的农耕文明拒绝接纳刚性的工业文明，而是融通不同资源，找准二者的结合路径，让柔性与刚性在中华民族现代文明的整体形态中相统一，从而推动农耕文明迎来全新面貌。</w:t>
      </w:r>
    </w:p>
    <w:p w14:paraId="72F6CA9F">
      <w:pPr>
        <w:rPr>
          <w:lang w:eastAsia="zh-CN"/>
        </w:rPr>
      </w:pPr>
    </w:p>
    <w:p w14:paraId="00C823B0">
      <w:pPr>
        <w:pStyle w:val="5"/>
        <w:rPr>
          <w:lang w:eastAsia="zh-CN"/>
        </w:rPr>
      </w:pPr>
      <w:r>
        <w:rPr>
          <w:lang w:eastAsia="zh-CN"/>
        </w:rPr>
        <w:t>16. 2026丰台一模 第16题（主观题）</w:t>
      </w:r>
    </w:p>
    <w:p w14:paraId="190DB609">
      <w:pPr>
        <w:spacing w:after="80"/>
        <w:rPr>
          <w:lang w:eastAsia="zh-CN"/>
        </w:rPr>
      </w:pPr>
      <w:r>
        <w:rPr>
          <w:b/>
          <w:color w:val="21574C"/>
          <w:lang w:eastAsia="zh-CN"/>
        </w:rPr>
        <w:t>【材料触发点】</w:t>
      </w:r>
      <w:r>
        <w:rPr>
          <w:lang w:eastAsia="zh-CN"/>
        </w:rPr>
        <w:t xml:space="preserve"> 材料：“人工智能正以前所未有的速度融入社会生活。AI辅助修复壁画，让文物延寿千年；数字创作让诗词书法、传统技艺焕发新生；智能翻译推动跨文化交流……人工智能为人类文明注入新的智慧”，“与此同时，人工智能的广泛应用也带来了风险与隐忧。AI深度伪造肤代影像、生成虚假新闻误导舆论，算法窄化文化视野，老年人、农村群体、偏远地区群众面临数字技能不足而被掉在”智能鸿沟“问题之外”——同一AI现象既有积极成果又有风险隐忧的两重性。</w:t>
      </w:r>
    </w:p>
    <w:p w14:paraId="3E0D395C">
      <w:pPr>
        <w:spacing w:after="80"/>
        <w:rPr>
          <w:lang w:eastAsia="zh-CN"/>
        </w:rPr>
      </w:pPr>
      <w:r>
        <w:rPr>
          <w:b/>
          <w:color w:val="21574C"/>
          <w:lang w:eastAsia="zh-CN"/>
        </w:rPr>
        <w:t>【设问】</w:t>
      </w:r>
      <w:r>
        <w:rPr>
          <w:lang w:eastAsia="zh-CN"/>
        </w:rPr>
        <w:t xml:space="preserve"> 结合材料，运用《哲学与文化》知识，谈谈你对这一时代命题的思考。</w:t>
      </w:r>
    </w:p>
    <w:p w14:paraId="1C5E4558">
      <w:pPr>
        <w:spacing w:after="80"/>
        <w:rPr>
          <w:lang w:eastAsia="zh-CN"/>
        </w:rPr>
      </w:pPr>
      <w:r>
        <w:rPr>
          <w:b/>
          <w:color w:val="21574C"/>
          <w:lang w:eastAsia="zh-CN"/>
        </w:rPr>
        <w:t>【为什么能想到】</w:t>
      </w:r>
      <w:r>
        <w:rPr>
          <w:lang w:eastAsia="zh-CN"/>
        </w:rPr>
        <w:t xml:space="preserve"> 矛盾具有普遍性“。材料前半段铺AI的多项积极作用、后半段紧接”与此同时“铺AI的多项风险与隐忧——典型的”同一事物内部正反两方面同时存在“结构。学生看到”与此同时“”广泛应用也带来“这种转折时，就应当从矛盾普遍性、对立统一的角度作答。</w:t>
      </w:r>
    </w:p>
    <w:p w14:paraId="679704B4">
      <w:pPr>
        <w:spacing w:after="80"/>
        <w:rPr>
          <w:lang w:eastAsia="zh-CN"/>
        </w:rPr>
      </w:pPr>
      <w:r>
        <w:rPr>
          <w:b/>
          <w:color w:val="21574C"/>
          <w:lang w:eastAsia="zh-CN"/>
        </w:rPr>
        <w:t>【答案落点】</w:t>
      </w:r>
      <w:r>
        <w:rPr>
          <w:lang w:eastAsia="zh-CN"/>
        </w:rPr>
        <w:t xml:space="preserve"> 矛盾就是对立统一，矛盾具有普遍性。人工智能作为新科技革命的成果，既为文物保护、文化传承、跨文化交流和文明进步注入强劲动能（积极一面），同时也带来深度伪造、虚假信息、算法窄化、智能鸿沟等风险与隐忧（消极一面）；面对这一时代命题，必须坚持一分为二的观点，既要充分发挥AI的积极作用，又要正视并妥善应对其带来的挑战。</w:t>
      </w:r>
    </w:p>
    <w:p w14:paraId="279C4F06">
      <w:pPr>
        <w:rPr>
          <w:lang w:eastAsia="zh-CN"/>
        </w:rPr>
      </w:pPr>
    </w:p>
    <w:p w14:paraId="329066A8">
      <w:pPr>
        <w:pStyle w:val="5"/>
        <w:rPr>
          <w:lang w:eastAsia="zh-CN"/>
        </w:rPr>
      </w:pPr>
      <w:r>
        <w:rPr>
          <w:lang w:eastAsia="zh-CN"/>
        </w:rPr>
        <w:t>17. 2026丰台一模 第21题（主观题）</w:t>
      </w:r>
    </w:p>
    <w:p w14:paraId="68BF0DD3">
      <w:pPr>
        <w:spacing w:after="80"/>
        <w:rPr>
          <w:lang w:eastAsia="zh-CN"/>
        </w:rPr>
      </w:pPr>
      <w:r>
        <w:rPr>
          <w:b/>
          <w:color w:val="21574C"/>
          <w:lang w:eastAsia="zh-CN"/>
        </w:rPr>
        <w:t>【材料触发点】</w:t>
      </w:r>
      <w:r>
        <w:rPr>
          <w:lang w:eastAsia="zh-CN"/>
        </w:rPr>
        <w:t xml:space="preserve"> 材料：“推进中国式现代化这一前无古人的开创性事业，必然面临各类风险挑战，唯有主动求变才能开辟光明未来。“嫦娥”视月、“奋斗者”入海等重大科技取得突破；“十五五”规划首健布局未来产业；“海南封关”主动扩大高水平对外开放”——风险挑战与机遇突破、传统格局与开拓未来构成对立统一。</w:t>
      </w:r>
    </w:p>
    <w:p w14:paraId="04824CD8">
      <w:pPr>
        <w:spacing w:after="80"/>
        <w:rPr>
          <w:lang w:eastAsia="zh-CN"/>
        </w:rPr>
      </w:pPr>
      <w:r>
        <w:rPr>
          <w:b/>
          <w:color w:val="21574C"/>
          <w:lang w:eastAsia="zh-CN"/>
        </w:rPr>
        <w:t>【设问】</w:t>
      </w:r>
      <w:r>
        <w:rPr>
          <w:lang w:eastAsia="zh-CN"/>
        </w:rPr>
        <w:t xml:space="preserve"> 结合材料，综合运用所学，谈谈你对善于识变应变求变的理解。</w:t>
      </w:r>
    </w:p>
    <w:p w14:paraId="15CAB13F">
      <w:pPr>
        <w:spacing w:after="80"/>
        <w:rPr>
          <w:lang w:eastAsia="zh-CN"/>
        </w:rPr>
      </w:pPr>
      <w:r>
        <w:rPr>
          <w:b/>
          <w:color w:val="21574C"/>
          <w:lang w:eastAsia="zh-CN"/>
        </w:rPr>
        <w:t>【为什么能想到】</w:t>
      </w:r>
      <w:r>
        <w:rPr>
          <w:lang w:eastAsia="zh-CN"/>
        </w:rPr>
        <w:t xml:space="preserve"> 材料【主动求变】部分把“风险挑战”与“光明未来”“重大科技突破”“首健布局”“高水平对外开放”同时摆出，呈现风险与机遇的对立统一。学生看到“必然面临各类风险挑战，唯有主动求变才能开辟光明未来”这种“危—机”转化时，应当从矛盾对立统一角度作答。</w:t>
      </w:r>
    </w:p>
    <w:p w14:paraId="1BFE68E6">
      <w:pPr>
        <w:spacing w:after="80"/>
        <w:rPr>
          <w:lang w:eastAsia="zh-CN"/>
        </w:rPr>
      </w:pPr>
      <w:r>
        <w:rPr>
          <w:b/>
          <w:color w:val="21574C"/>
          <w:lang w:eastAsia="zh-CN"/>
        </w:rPr>
        <w:t>【答案落点】</w:t>
      </w:r>
      <w:r>
        <w:rPr>
          <w:lang w:eastAsia="zh-CN"/>
        </w:rPr>
        <w:t xml:space="preserve"> 矛盾就是对立统一，要用矛盾观点看问题。中国式现代化作为前无古人的开创性事业，风险挑战与发展机遇并存、问题困难与重大突破并存——只有用矛盾的观点识变（看清两面）、应变（把握主要矛盾）、求变（推动矛盾向有利方向转化），才能化危为机，在“嫦娥视月”“奋斗者入海”“海南封关”等突破中开辟光明未来。</w:t>
      </w:r>
    </w:p>
    <w:p w14:paraId="0A0AFD13">
      <w:pPr>
        <w:rPr>
          <w:lang w:eastAsia="zh-CN"/>
        </w:rPr>
      </w:pPr>
    </w:p>
    <w:p w14:paraId="629B7A3F">
      <w:pPr>
        <w:pStyle w:val="5"/>
        <w:rPr>
          <w:lang w:eastAsia="zh-CN"/>
        </w:rPr>
      </w:pPr>
      <w:r>
        <w:rPr>
          <w:lang w:eastAsia="zh-CN"/>
        </w:rPr>
        <w:t>18. 2026丰台期末 第16题（主观题）</w:t>
      </w:r>
    </w:p>
    <w:p w14:paraId="01ADB382">
      <w:pPr>
        <w:spacing w:after="80"/>
        <w:rPr>
          <w:lang w:eastAsia="zh-CN"/>
        </w:rPr>
      </w:pPr>
      <w:r>
        <w:rPr>
          <w:b/>
          <w:color w:val="21574C"/>
          <w:lang w:eastAsia="zh-CN"/>
        </w:rPr>
        <w:t>【材料触发点】</w:t>
      </w:r>
      <w:r>
        <w:rPr>
          <w:lang w:eastAsia="zh-CN"/>
        </w:rPr>
        <w:t xml:space="preserve"> 材料说留白“于疏密间见张弛，于空白处藏深意”，既能让山林溪谷、高楼绿地形成清润滋养的意境，也提醒过度留白可能以空旷无奈冲淡意境。</w:t>
      </w:r>
    </w:p>
    <w:p w14:paraId="7FCC35EC">
      <w:pPr>
        <w:spacing w:after="80"/>
        <w:rPr>
          <w:lang w:eastAsia="zh-CN"/>
        </w:rPr>
      </w:pPr>
      <w:r>
        <w:rPr>
          <w:b/>
          <w:color w:val="21574C"/>
          <w:lang w:eastAsia="zh-CN"/>
        </w:rPr>
        <w:t>【设问】</w:t>
      </w:r>
      <w:r>
        <w:rPr>
          <w:lang w:eastAsia="zh-CN"/>
        </w:rPr>
        <w:t xml:space="preserve"> 结合材料，运用《哲学与文化》知识，谈谈你对留白的理解。</w:t>
      </w:r>
    </w:p>
    <w:p w14:paraId="583DABAD">
      <w:pPr>
        <w:spacing w:after="80"/>
        <w:rPr>
          <w:lang w:eastAsia="zh-CN"/>
        </w:rPr>
      </w:pPr>
      <w:r>
        <w:rPr>
          <w:b/>
          <w:color w:val="21574C"/>
          <w:lang w:eastAsia="zh-CN"/>
        </w:rPr>
        <w:t>【为什么能想到】</w:t>
      </w:r>
      <w:r>
        <w:rPr>
          <w:lang w:eastAsia="zh-CN"/>
        </w:rPr>
        <w:t xml:space="preserve"> 留白的美感恰恰来自“有”与“无”、“疏”与“密”、“实”与“虚”之间的相互依存：没有实体内容，空白无所依托；没有空白，内容又会拥挤失去张弛。学生看到“疏密”“空白处藏深意”“过度留白”，就应想到矛盾双方对立统一。</w:t>
      </w:r>
    </w:p>
    <w:p w14:paraId="50EFEFE0">
      <w:pPr>
        <w:spacing w:after="80"/>
        <w:rPr>
          <w:lang w:eastAsia="zh-CN"/>
        </w:rPr>
      </w:pPr>
      <w:r>
        <w:rPr>
          <w:b/>
          <w:color w:val="21574C"/>
          <w:lang w:eastAsia="zh-CN"/>
        </w:rPr>
        <w:t>【答案落点】</w:t>
      </w:r>
      <w:r>
        <w:rPr>
          <w:lang w:eastAsia="zh-CN"/>
        </w:rPr>
        <w:t xml:space="preserve"> 留白体现矛盾双方的对立统一。有形内容与空白空间相互对立又相互依存，适当留白能让山林溪谷、高楼绿地等元素形成张弛有度的整体意境；但过度留白又会走向空旷虚无，所以理解留白要看到对立双方的统一。</w:t>
      </w:r>
    </w:p>
    <w:p w14:paraId="1FD25106">
      <w:pPr>
        <w:rPr>
          <w:lang w:eastAsia="zh-CN"/>
        </w:rPr>
      </w:pPr>
    </w:p>
    <w:p w14:paraId="627B1531">
      <w:pPr>
        <w:pStyle w:val="5"/>
        <w:rPr>
          <w:lang w:eastAsia="zh-CN"/>
        </w:rPr>
      </w:pPr>
      <w:r>
        <w:rPr>
          <w:lang w:eastAsia="zh-CN"/>
        </w:rPr>
        <w:t>19. 2025丰台一模 第18题第（3）问（主观题）</w:t>
      </w:r>
    </w:p>
    <w:p w14:paraId="26E8D39E">
      <w:pPr>
        <w:spacing w:after="80"/>
        <w:rPr>
          <w:lang w:eastAsia="zh-CN"/>
        </w:rPr>
      </w:pPr>
      <w:r>
        <w:rPr>
          <w:b/>
          <w:color w:val="21574C"/>
          <w:lang w:eastAsia="zh-CN"/>
        </w:rPr>
        <w:t>【材料触发点】</w:t>
      </w:r>
      <w:r>
        <w:rPr>
          <w:lang w:eastAsia="zh-CN"/>
        </w:rPr>
        <w:t xml:space="preserve"> 材料三：“AI 技术不是万能的，缺席AI 时代是万万不能的”；“AI 在创造新质生产力的同时，也带来了替代人类就业、深度伪造诈骗、信息生态污染等风险”。</w:t>
      </w:r>
    </w:p>
    <w:p w14:paraId="4D0B0D91">
      <w:pPr>
        <w:spacing w:after="80"/>
        <w:rPr>
          <w:lang w:eastAsia="zh-CN"/>
        </w:rPr>
      </w:pPr>
      <w:r>
        <w:rPr>
          <w:b/>
          <w:color w:val="21574C"/>
          <w:lang w:eastAsia="zh-CN"/>
        </w:rPr>
        <w:t>【设问】</w:t>
      </w:r>
      <w:r>
        <w:rPr>
          <w:lang w:eastAsia="zh-CN"/>
        </w:rPr>
        <w:t xml:space="preserve"> 从哲学角度，谈谈你对人与人工智能关系的理解。</w:t>
      </w:r>
    </w:p>
    <w:p w14:paraId="3C146438">
      <w:pPr>
        <w:spacing w:after="80"/>
        <w:rPr>
          <w:lang w:eastAsia="zh-CN"/>
        </w:rPr>
      </w:pPr>
      <w:r>
        <w:rPr>
          <w:b/>
          <w:color w:val="21574C"/>
          <w:lang w:eastAsia="zh-CN"/>
        </w:rPr>
        <w:t>【为什么能想到】</w:t>
      </w:r>
      <w:r>
        <w:rPr>
          <w:lang w:eastAsia="zh-CN"/>
        </w:rPr>
        <w:t xml:space="preserve"> “不是万能的—缺席又是万万不能的”“创造新质生产力—也带来风险”是典型的对立统一组——AI对人既有正面作用又有负面影响，人与AI是矛盾的对立统一关系。学生看到“不是万能/万万不能”“创造/也带来风险”这种成对反义并存表述时，就应当想到矛盾的对立统一。</w:t>
      </w:r>
    </w:p>
    <w:p w14:paraId="75558B70">
      <w:pPr>
        <w:spacing w:after="80"/>
        <w:rPr>
          <w:lang w:eastAsia="zh-CN"/>
        </w:rPr>
      </w:pPr>
      <w:r>
        <w:rPr>
          <w:b/>
          <w:color w:val="21574C"/>
          <w:lang w:eastAsia="zh-CN"/>
        </w:rPr>
        <w:t>【答案落点】</w:t>
      </w:r>
      <w:r>
        <w:rPr>
          <w:lang w:eastAsia="zh-CN"/>
        </w:rPr>
        <w:t xml:space="preserve"> 矛盾就是对立统一，要用一分为二、全面的观点看问题。人工智能不是万能的但缺席AI时代又是万万不能的，AI创造新质生产力的同时也带来替代就业、深度伪造、信息污染等风险——人与AI是对立统一关系；既要看到AI拓展人类能力、提高生产效率的积极一面，又要警惕AI带来的就业、信息和伦理风险，在矛盾的两面中坚持发挥AI优势、抑制AI风险。</w:t>
      </w:r>
    </w:p>
    <w:p w14:paraId="6DD33262">
      <w:pPr>
        <w:rPr>
          <w:lang w:eastAsia="zh-CN"/>
        </w:rPr>
      </w:pPr>
    </w:p>
    <w:p w14:paraId="5A40CC9D">
      <w:pPr>
        <w:pStyle w:val="5"/>
        <w:rPr>
          <w:lang w:eastAsia="zh-CN"/>
        </w:rPr>
      </w:pPr>
      <w:r>
        <w:rPr>
          <w:lang w:eastAsia="zh-CN"/>
        </w:rPr>
        <w:t>20. 2024丰台二模 第20题（主观题）</w:t>
      </w:r>
    </w:p>
    <w:p w14:paraId="02F69C59">
      <w:pPr>
        <w:spacing w:after="80"/>
        <w:rPr>
          <w:lang w:eastAsia="zh-CN"/>
        </w:rPr>
      </w:pPr>
      <w:r>
        <w:rPr>
          <w:b/>
          <w:color w:val="21574C"/>
          <w:lang w:eastAsia="zh-CN"/>
        </w:rPr>
        <w:t>【材料触发点】</w:t>
      </w:r>
      <w:r>
        <w:rPr>
          <w:lang w:eastAsia="zh-CN"/>
        </w:rPr>
        <w:t xml:space="preserve"> 我们党在新民主主义革命时期、社会主义革命和建设时期、改革开放和社会主义现代化建设新时期、中国特色社会主义新时代“都高度重视统筹发展和安全”；“历史反复证明，能否统筹好发展和安全，关系国家兴衰、关乎走向”。</w:t>
      </w:r>
    </w:p>
    <w:p w14:paraId="49D8B8BB">
      <w:pPr>
        <w:spacing w:after="80"/>
        <w:rPr>
          <w:lang w:eastAsia="zh-CN"/>
        </w:rPr>
      </w:pPr>
      <w:r>
        <w:rPr>
          <w:b/>
          <w:color w:val="21574C"/>
          <w:lang w:eastAsia="zh-CN"/>
        </w:rPr>
        <w:t>【设问】</w:t>
      </w:r>
      <w:r>
        <w:rPr>
          <w:lang w:eastAsia="zh-CN"/>
        </w:rPr>
        <w:t xml:space="preserve"> 运用哲学知识，谈谈你对“统筹发展和安全”的认识。</w:t>
      </w:r>
    </w:p>
    <w:p w14:paraId="1A33B2D5">
      <w:pPr>
        <w:spacing w:after="80"/>
        <w:rPr>
          <w:lang w:eastAsia="zh-CN"/>
        </w:rPr>
      </w:pPr>
      <w:r>
        <w:rPr>
          <w:b/>
          <w:color w:val="21574C"/>
          <w:lang w:eastAsia="zh-CN"/>
        </w:rPr>
        <w:t>【为什么能想到】</w:t>
      </w:r>
      <w:r>
        <w:rPr>
          <w:lang w:eastAsia="zh-CN"/>
        </w:rPr>
        <w:t xml:space="preserve"> “统筹发展和安全”内含两端：发展(向前推进、不断生成新条件)与安全(防范风险、守住底线)。两者方向看似相反——发展往往要打破既有边界承担风险，安全要求维护稳定守住底线——但又互为前提：没有安全的发展走不远，没有发展的安全守不住。学生看到设问“统筹”二字以及材料把发展与安全并列贯穿党的各历史时期，应当首先想到这是矛盾的对立统一关系。</w:t>
      </w:r>
    </w:p>
    <w:p w14:paraId="4C605824">
      <w:pPr>
        <w:spacing w:after="80"/>
        <w:rPr>
          <w:lang w:eastAsia="zh-CN"/>
        </w:rPr>
      </w:pPr>
      <w:r>
        <w:rPr>
          <w:b/>
          <w:color w:val="21574C"/>
          <w:lang w:eastAsia="zh-CN"/>
        </w:rPr>
        <w:t>【答案落点】</w:t>
      </w:r>
      <w:r>
        <w:rPr>
          <w:lang w:eastAsia="zh-CN"/>
        </w:rPr>
        <w:t xml:space="preserve"> 发展与安全是矛盾的两个方面，二者既对立又统一——对立在于发展强调突破和创新、安全强调守底线和防风险，统一在于安全是发展的前提、发展是安全的保障；“统筹”就是在尊重两者对立面的前提下把握其内在统一，做到既积极发展又有效维护安全，所以党在各个历史时期都把统筹发展和安全作为治国理政的重要方略。</w:t>
      </w:r>
    </w:p>
    <w:p w14:paraId="272230DA">
      <w:pPr>
        <w:rPr>
          <w:lang w:eastAsia="zh-CN"/>
        </w:rPr>
      </w:pPr>
    </w:p>
    <w:p w14:paraId="65B8D184">
      <w:pPr>
        <w:pStyle w:val="5"/>
        <w:rPr>
          <w:lang w:eastAsia="zh-CN"/>
        </w:rPr>
      </w:pPr>
      <w:r>
        <w:rPr>
          <w:lang w:eastAsia="zh-CN"/>
        </w:rPr>
        <w:t>21. 2026延庆一模 第16题（主观题）</w:t>
      </w:r>
    </w:p>
    <w:p w14:paraId="7E4AA93D">
      <w:pPr>
        <w:spacing w:after="80"/>
        <w:rPr>
          <w:lang w:eastAsia="zh-CN"/>
        </w:rPr>
      </w:pPr>
      <w:r>
        <w:rPr>
          <w:b/>
          <w:color w:val="21574C"/>
          <w:lang w:eastAsia="zh-CN"/>
        </w:rPr>
        <w:t>【材料触发点】</w:t>
      </w:r>
      <w:r>
        <w:rPr>
          <w:lang w:eastAsia="zh-CN"/>
        </w:rPr>
        <w:t xml:space="preserve"> 材料：“未来城市需在创新中延续根脉，让灵魂与高楼共生长”；“更新不搞拆建”“南京通过微更新街巷、保留工业元素，让历史与现代共生”——更新与保护、新建与传承、高楼与灵魂构成对立统一关系。</w:t>
      </w:r>
    </w:p>
    <w:p w14:paraId="114B85C5">
      <w:pPr>
        <w:spacing w:after="80"/>
        <w:rPr>
          <w:lang w:eastAsia="zh-CN"/>
        </w:rPr>
      </w:pPr>
      <w:r>
        <w:rPr>
          <w:b/>
          <w:color w:val="21574C"/>
          <w:lang w:eastAsia="zh-CN"/>
        </w:rPr>
        <w:t>【设问】</w:t>
      </w:r>
      <w:r>
        <w:rPr>
          <w:lang w:eastAsia="zh-CN"/>
        </w:rPr>
        <w:t xml:space="preserve"> 结合材料，运用《哲学与文化》知识，说明如何赓续城市文脉，让灵魂与高楼共生长。</w:t>
      </w:r>
    </w:p>
    <w:p w14:paraId="19578CBE">
      <w:pPr>
        <w:spacing w:after="80"/>
        <w:rPr>
          <w:lang w:eastAsia="zh-CN"/>
        </w:rPr>
      </w:pPr>
      <w:r>
        <w:rPr>
          <w:b/>
          <w:color w:val="21574C"/>
          <w:lang w:eastAsia="zh-CN"/>
        </w:rPr>
        <w:t>【为什么能想到】</w:t>
      </w:r>
      <w:r>
        <w:rPr>
          <w:lang w:eastAsia="zh-CN"/>
        </w:rPr>
        <w:t xml:space="preserve"> 材料标题“让灵魂与高楼共生长”本身即“对立统一”命题：城市文脉与现代化高楼并非二选一，而是相互依存、相互渗透。学生看到“让灵魂与高楼共生长”“历史与现代共生”“既保留……又赋予新功能”这些表述时，应当从矛盾就是对立统一切入。</w:t>
      </w:r>
    </w:p>
    <w:p w14:paraId="4EBF1503">
      <w:pPr>
        <w:spacing w:after="80"/>
        <w:rPr>
          <w:lang w:eastAsia="zh-CN"/>
        </w:rPr>
      </w:pPr>
      <w:r>
        <w:rPr>
          <w:b/>
          <w:color w:val="21574C"/>
          <w:lang w:eastAsia="zh-CN"/>
        </w:rPr>
        <w:t>【答案落点】</w:t>
      </w:r>
      <w:r>
        <w:rPr>
          <w:lang w:eastAsia="zh-CN"/>
        </w:rPr>
        <w:t xml:space="preserve"> 矛盾就是对立统一，矛盾双方相互依存、相互贯通。城市文脉与现代化高楼、保护与发展、传统与创新、记忆与新功能在城市更新中是一对对立统一的矛盾——南京“微更新”让历史与现代共生、北京胡同引入特色书店让传统胡同成为文化地标，都是把矛盾双方在共生中相互成就；坚持矛盾对立统一的观点，才能让灵魂与高楼共生长，赓续城市文脉。</w:t>
      </w:r>
    </w:p>
    <w:p w14:paraId="1395F294">
      <w:pPr>
        <w:rPr>
          <w:lang w:eastAsia="zh-CN"/>
        </w:rPr>
      </w:pPr>
    </w:p>
    <w:p w14:paraId="7A87CD1C">
      <w:pPr>
        <w:pStyle w:val="5"/>
        <w:rPr>
          <w:lang w:eastAsia="zh-CN"/>
        </w:rPr>
      </w:pPr>
      <w:r>
        <w:rPr>
          <w:lang w:eastAsia="zh-CN"/>
        </w:rPr>
        <w:t>22. 2026门头沟一模 第16题（主观题）</w:t>
      </w:r>
    </w:p>
    <w:p w14:paraId="46D4B7F6">
      <w:pPr>
        <w:spacing w:after="80"/>
        <w:rPr>
          <w:lang w:eastAsia="zh-CN"/>
        </w:rPr>
      </w:pPr>
      <w:r>
        <w:rPr>
          <w:b/>
          <w:color w:val="21574C"/>
          <w:lang w:eastAsia="zh-CN"/>
        </w:rPr>
        <w:t>【材料触发点】</w:t>
      </w:r>
      <w:r>
        <w:rPr>
          <w:lang w:eastAsia="zh-CN"/>
        </w:rPr>
        <w:t xml:space="preserve"> 材料：“它不是沉睡的文物，而是奔流不息的活态遗产”——“沉睡的文物”与“奔流不息的活态遗产”是同一遗产的两种相反状态，构成对立统一。</w:t>
      </w:r>
    </w:p>
    <w:p w14:paraId="69A23DE5">
      <w:pPr>
        <w:spacing w:after="80"/>
        <w:rPr>
          <w:lang w:eastAsia="zh-CN"/>
        </w:rPr>
      </w:pPr>
      <w:r>
        <w:rPr>
          <w:b/>
          <w:color w:val="21574C"/>
          <w:lang w:eastAsia="zh-CN"/>
        </w:rPr>
        <w:t>【设问】</w:t>
      </w:r>
      <w:r>
        <w:rPr>
          <w:lang w:eastAsia="zh-CN"/>
        </w:rPr>
        <w:t xml:space="preserve"> 结合材料，运用《哲学与文化》知识，谈谈对永定河古渠“不是沉睡的文物，而是奔流不息的活态遗产”的理解。</w:t>
      </w:r>
    </w:p>
    <w:p w14:paraId="102D58C1">
      <w:pPr>
        <w:spacing w:after="80"/>
        <w:rPr>
          <w:lang w:eastAsia="zh-CN"/>
        </w:rPr>
      </w:pPr>
      <w:r>
        <w:rPr>
          <w:b/>
          <w:color w:val="21574C"/>
          <w:lang w:eastAsia="zh-CN"/>
        </w:rPr>
        <w:t>【为什么能想到】</w:t>
      </w:r>
      <w:r>
        <w:rPr>
          <w:lang w:eastAsia="zh-CN"/>
        </w:rPr>
        <w:t xml:space="preserve"> 材料用一对鲜明对立的表述“不是沉睡的文物，而是奔流不息的活态遗产”设题，并通过“积极申请世界灌溉工程遗产名录、串联京西古道潭柘寺打造文化新地标”等具体做法把“死”转化为“活”。学生看到这种“不是…而是…”的对照表述时，应当从矛盾对立统一切入。</w:t>
      </w:r>
    </w:p>
    <w:p w14:paraId="36B2A06E">
      <w:pPr>
        <w:spacing w:after="80"/>
        <w:rPr>
          <w:lang w:eastAsia="zh-CN"/>
        </w:rPr>
      </w:pPr>
      <w:r>
        <w:rPr>
          <w:b/>
          <w:color w:val="21574C"/>
          <w:lang w:eastAsia="zh-CN"/>
        </w:rPr>
        <w:t>【答案落点】</w:t>
      </w:r>
      <w:r>
        <w:rPr>
          <w:lang w:eastAsia="zh-CN"/>
        </w:rPr>
        <w:t xml:space="preserve"> 矛盾就是对立统一，要用一分为二的观点看问题，并通过创造条件实现矛盾向有利方向转化。永定河古渠原本可能成为“沉睡的文物”，门头沟通过申报世界灌溉工程遗产、把古渠功能与现代农业、生态补水、文化教育、文旅融合相结合，把“沉睡”与“活态”这对对立的状态统一起来，使古渠成为“奔流不息的活态遗产”，激发了民族文化自信。</w:t>
      </w:r>
    </w:p>
    <w:p w14:paraId="7DC17E43">
      <w:pPr>
        <w:rPr>
          <w:lang w:eastAsia="zh-CN"/>
        </w:rPr>
      </w:pPr>
    </w:p>
    <w:p w14:paraId="0315DC89">
      <w:pPr>
        <w:pStyle w:val="5"/>
        <w:rPr>
          <w:lang w:eastAsia="zh-CN"/>
        </w:rPr>
      </w:pPr>
      <w:r>
        <w:rPr>
          <w:lang w:eastAsia="zh-CN"/>
        </w:rPr>
        <w:t>23. 2026延庆一模 第20题（主观题）</w:t>
      </w:r>
    </w:p>
    <w:p w14:paraId="78BA218C">
      <w:pPr>
        <w:spacing w:after="80"/>
        <w:rPr>
          <w:lang w:eastAsia="zh-CN"/>
        </w:rPr>
      </w:pPr>
      <w:r>
        <w:rPr>
          <w:b/>
          <w:color w:val="21574C"/>
          <w:lang w:eastAsia="zh-CN"/>
        </w:rPr>
        <w:t>【材料触发点】</w:t>
      </w:r>
      <w:r>
        <w:rPr>
          <w:lang w:eastAsia="zh-CN"/>
        </w:rPr>
        <w:t xml:space="preserve"> 材料：“我国发展处于战略机遇和风险挑战并存、不确定难预料因素增多的时期。我国经济基础稳、优势多、韧性强、潜能大，长期向好的支撑条件和基本趋势没有变”——战略机遇与风险挑战、基本面稳与不确定难预料因素增多构成对立统一。</w:t>
      </w:r>
    </w:p>
    <w:p w14:paraId="17A5F764">
      <w:pPr>
        <w:spacing w:after="80"/>
        <w:rPr>
          <w:lang w:eastAsia="zh-CN"/>
        </w:rPr>
      </w:pPr>
      <w:r>
        <w:rPr>
          <w:b/>
          <w:color w:val="21574C"/>
          <w:lang w:eastAsia="zh-CN"/>
        </w:rPr>
        <w:t>【设问】</w:t>
      </w:r>
      <w:r>
        <w:rPr>
          <w:lang w:eastAsia="zh-CN"/>
        </w:rPr>
        <w:t xml:space="preserve"> 结合材料，综合运用所学，谈谈对“实现社会主义现代化是一个阶梯式递进、不断发展进步的历史过程，需要不懈努力、接续奋斗”的理解。</w:t>
      </w:r>
    </w:p>
    <w:p w14:paraId="55108793">
      <w:pPr>
        <w:spacing w:after="80"/>
        <w:rPr>
          <w:lang w:eastAsia="zh-CN"/>
        </w:rPr>
      </w:pPr>
      <w:r>
        <w:rPr>
          <w:b/>
          <w:color w:val="21574C"/>
          <w:lang w:eastAsia="zh-CN"/>
        </w:rPr>
        <w:t>【为什么能想到】</w:t>
      </w:r>
      <w:r>
        <w:rPr>
          <w:lang w:eastAsia="zh-CN"/>
        </w:rPr>
        <w:t xml:space="preserve"> 材料把“战略机遇”与“风险挑战”、“基本面稳”与“不确定难预料因素增多”并列陈述——这是同一发展阶段中机遇与挑战的对立统一。学生看到“战略机遇和风险挑战并存”“稳与不确定并存”这种“两面性”表述时，应当从矛盾就是对立统一切入。</w:t>
      </w:r>
    </w:p>
    <w:p w14:paraId="762E00D8">
      <w:pPr>
        <w:spacing w:after="80"/>
        <w:rPr>
          <w:lang w:eastAsia="zh-CN"/>
        </w:rPr>
      </w:pPr>
      <w:r>
        <w:rPr>
          <w:b/>
          <w:color w:val="21574C"/>
          <w:lang w:eastAsia="zh-CN"/>
        </w:rPr>
        <w:t>【答案落点】</w:t>
      </w:r>
      <w:r>
        <w:rPr>
          <w:lang w:eastAsia="zh-CN"/>
        </w:rPr>
        <w:t xml:space="preserve"> 矛盾就是对立统一，矛盾双方既相互对立又相互依存。“十五五”时期，我国发展处于战略机遇和风险挑战并存、长期向好的支撑条件没有变与不确定难预料因素增多并存的复杂局面——只有用矛盾观点抓住机遇、应对挑战、把基本面稳的优势与新挑战中的“危”转化为“机”，才能在阶梯式递进中实现不懈努力、接续奋斗。</w:t>
      </w:r>
    </w:p>
    <w:p w14:paraId="5DE354A1">
      <w:pPr>
        <w:rPr>
          <w:lang w:eastAsia="zh-CN"/>
        </w:rPr>
      </w:pPr>
    </w:p>
    <w:p w14:paraId="75328F8F">
      <w:pPr>
        <w:pStyle w:val="5"/>
        <w:rPr>
          <w:lang w:eastAsia="zh-CN"/>
        </w:rPr>
      </w:pPr>
      <w:r>
        <w:rPr>
          <w:lang w:eastAsia="zh-CN"/>
        </w:rPr>
        <w:t>24. 2026石景山一模 第17题第（1）问（主观题）</w:t>
      </w:r>
    </w:p>
    <w:p w14:paraId="2FBA5072">
      <w:pPr>
        <w:spacing w:after="80"/>
        <w:rPr>
          <w:lang w:eastAsia="zh-CN"/>
        </w:rPr>
      </w:pPr>
      <w:r>
        <w:rPr>
          <w:b/>
          <w:color w:val="21574C"/>
          <w:lang w:eastAsia="zh-CN"/>
        </w:rPr>
        <w:t>【材料触发点】</w:t>
      </w:r>
      <w:r>
        <w:rPr>
          <w:lang w:eastAsia="zh-CN"/>
        </w:rPr>
        <w:t xml:space="preserve"> 材料：“中医是中国传统的医学，“中”字不光指中国，亦有中立、平衡的意思。中医是执中和谐，顺势利导……秉持气血理论与脏腑经络理论，强调人体的气血循环与平衡”——人体气血、脏腑的平衡是矛盾对立统一关系的具体体现。</w:t>
      </w:r>
    </w:p>
    <w:p w14:paraId="19ACE3AF">
      <w:pPr>
        <w:spacing w:after="80"/>
        <w:rPr>
          <w:lang w:eastAsia="zh-CN"/>
        </w:rPr>
      </w:pPr>
      <w:r>
        <w:rPr>
          <w:b/>
          <w:color w:val="21574C"/>
          <w:lang w:eastAsia="zh-CN"/>
        </w:rPr>
        <w:t>【设问】</w:t>
      </w:r>
      <w:r>
        <w:rPr>
          <w:lang w:eastAsia="zh-CN"/>
        </w:rPr>
        <w:t xml:space="preserve"> 结合材料一，运用《哲学与文化》知识，分析中医药文化蕴含的博大智慧。</w:t>
      </w:r>
    </w:p>
    <w:p w14:paraId="18A761E1">
      <w:pPr>
        <w:spacing w:after="80"/>
        <w:rPr>
          <w:lang w:eastAsia="zh-CN"/>
        </w:rPr>
      </w:pPr>
      <w:r>
        <w:rPr>
          <w:b/>
          <w:color w:val="21574C"/>
          <w:lang w:eastAsia="zh-CN"/>
        </w:rPr>
        <w:t>【为什么能想到】</w:t>
      </w:r>
      <w:r>
        <w:rPr>
          <w:lang w:eastAsia="zh-CN"/>
        </w:rPr>
        <w:t xml:space="preserve"> 材料里“中立、平衡”“执中和谐”“气血循环与平衡”都是阴阳、气血、脏腑等对立面在统一体中相互依存、相互制约的体现。学生看到“平衡”“执中和谐”“循环”这些表述时，应当从矛盾就是对立统一角度作答。</w:t>
      </w:r>
    </w:p>
    <w:p w14:paraId="6862BC25">
      <w:pPr>
        <w:spacing w:after="80"/>
        <w:rPr>
          <w:lang w:eastAsia="zh-CN"/>
        </w:rPr>
      </w:pPr>
      <w:r>
        <w:rPr>
          <w:b/>
          <w:color w:val="21574C"/>
          <w:lang w:eastAsia="zh-CN"/>
        </w:rPr>
        <w:t>【答案落点】</w:t>
      </w:r>
      <w:r>
        <w:rPr>
          <w:lang w:eastAsia="zh-CN"/>
        </w:rPr>
        <w:t xml:space="preserve"> 矛盾就是对立统一，矛盾双方相互依存、相互制约。中医以“中”“执中和谐”“顺势利导”为核心理念，认为人体气血、阴阳、脏腑等是相互对立又相互联系的统一体，健康正是这些对立面在动态中保持平衡——把握内在矛盾、维护气血脏腑的对立统一，正是中医药文化博大智慧的重要体现。</w:t>
      </w:r>
    </w:p>
    <w:p w14:paraId="2ED8B541">
      <w:pPr>
        <w:rPr>
          <w:lang w:eastAsia="zh-CN"/>
        </w:rPr>
      </w:pPr>
    </w:p>
    <w:p w14:paraId="4AAE41F9">
      <w:pPr>
        <w:pStyle w:val="5"/>
        <w:rPr>
          <w:lang w:eastAsia="zh-CN"/>
        </w:rPr>
      </w:pPr>
      <w:r>
        <w:rPr>
          <w:lang w:eastAsia="zh-CN"/>
        </w:rPr>
        <w:t>25. 2025门头沟一模 第16题（主观题）</w:t>
      </w:r>
    </w:p>
    <w:p w14:paraId="1A25D29D">
      <w:pPr>
        <w:spacing w:after="80"/>
        <w:rPr>
          <w:lang w:eastAsia="zh-CN"/>
        </w:rPr>
      </w:pPr>
      <w:r>
        <w:rPr>
          <w:b/>
          <w:color w:val="21574C"/>
          <w:lang w:eastAsia="zh-CN"/>
        </w:rPr>
        <w:t>【材料触发点】</w:t>
      </w:r>
      <w:r>
        <w:rPr>
          <w:lang w:eastAsia="zh-CN"/>
        </w:rPr>
        <w:t xml:space="preserve"> 材料：故宫“数字文物展览”让观众在虚拟空间近距离欣赏“珍贵文物”（既保留珍贵文物本体，又用数字技术拓展观看方式）；八达岭长城“智能导览系统”+长城本体（既保留长城原貌，又增加个性化游览体验）。</w:t>
      </w:r>
    </w:p>
    <w:p w14:paraId="380D8CC1">
      <w:pPr>
        <w:spacing w:after="80"/>
        <w:rPr>
          <w:lang w:eastAsia="zh-CN"/>
        </w:rPr>
      </w:pPr>
      <w:r>
        <w:rPr>
          <w:b/>
          <w:color w:val="21574C"/>
          <w:lang w:eastAsia="zh-CN"/>
        </w:rPr>
        <w:t>【设问】</w:t>
      </w:r>
      <w:r>
        <w:rPr>
          <w:lang w:eastAsia="zh-CN"/>
        </w:rPr>
        <w:t xml:space="preserve"> “北京文旅的数字化转型是文化与科技融合的生动实践。”结合材料，运用《哲学与文化》的相关知识，谈谈对这句话的认识。</w:t>
      </w:r>
    </w:p>
    <w:p w14:paraId="7ADD9908">
      <w:pPr>
        <w:spacing w:after="80"/>
        <w:rPr>
          <w:lang w:eastAsia="zh-CN"/>
        </w:rPr>
      </w:pPr>
      <w:r>
        <w:rPr>
          <w:b/>
          <w:color w:val="21574C"/>
          <w:lang w:eastAsia="zh-CN"/>
        </w:rPr>
        <w:t>【为什么能想到】</w:t>
      </w:r>
      <w:r>
        <w:rPr>
          <w:lang w:eastAsia="zh-CN"/>
        </w:rPr>
        <w:t xml:space="preserve"> 文化传承（守住文物本体）与科技创新（用新技术呈现）原本看似对立——保护就要少动、创新就要大改——但数字化转型恰恰把二者统一起来：既保护了文物本体，又借助科技实现了体验方式的创新。学生看到“数字技术让观众近距离欣赏珍贵文物”“智能导览提供个性化游览体验”这种“保留+创新”同时实现的描述时，就应当想到矛盾的对立统一。</w:t>
      </w:r>
    </w:p>
    <w:p w14:paraId="2244CEB4">
      <w:pPr>
        <w:spacing w:after="80"/>
        <w:rPr>
          <w:lang w:eastAsia="zh-CN"/>
        </w:rPr>
      </w:pPr>
      <w:r>
        <w:rPr>
          <w:b/>
          <w:color w:val="21574C"/>
          <w:lang w:eastAsia="zh-CN"/>
        </w:rPr>
        <w:t>【答案落点】</w:t>
      </w:r>
      <w:r>
        <w:rPr>
          <w:lang w:eastAsia="zh-CN"/>
        </w:rPr>
        <w:t xml:space="preserve"> 矛盾就是对立统一，要用对立统一的观点看问题。文化传承（保护珍贵文物本体）与科技创新（用数字技术呈现新体验）是既对立又统一的两个方面：北京文旅的数字化转型让数字技术既不破坏文物本体又拓展观看方式、既保留长城原貌又增加智能导览，使文化传承与科技创新这一对矛盾在融合实践中实现了统一。</w:t>
      </w:r>
    </w:p>
    <w:p w14:paraId="44BAA08A">
      <w:pPr>
        <w:rPr>
          <w:lang w:eastAsia="zh-CN"/>
        </w:rPr>
      </w:pPr>
    </w:p>
    <w:p w14:paraId="46AD9D1B">
      <w:pPr>
        <w:pStyle w:val="5"/>
        <w:rPr>
          <w:lang w:eastAsia="zh-CN"/>
        </w:rPr>
      </w:pPr>
      <w:r>
        <w:rPr>
          <w:lang w:eastAsia="zh-CN"/>
        </w:rPr>
        <w:t>26. 2025延庆一模 第18题（主观题）</w:t>
      </w:r>
    </w:p>
    <w:p w14:paraId="0D70FFE2">
      <w:pPr>
        <w:spacing w:after="80"/>
        <w:rPr>
          <w:lang w:eastAsia="zh-CN"/>
        </w:rPr>
      </w:pPr>
      <w:r>
        <w:rPr>
          <w:b/>
          <w:color w:val="21574C"/>
          <w:lang w:eastAsia="zh-CN"/>
        </w:rPr>
        <w:t>【材料触发点】</w:t>
      </w:r>
      <w:r>
        <w:rPr>
          <w:lang w:eastAsia="zh-CN"/>
        </w:rPr>
        <w:t xml:space="preserve"> 材料：低空经济“小（产业规模与竞争力）”“少（基础设施与服务保障）”“难（空域开放与管控能力）”“散（应用场景）”四方面挑战；“空中游览、低空物流、城市公共治理”等典型应用场景。</w:t>
      </w:r>
    </w:p>
    <w:p w14:paraId="43154A3B">
      <w:pPr>
        <w:spacing w:after="80"/>
        <w:rPr>
          <w:lang w:eastAsia="zh-CN"/>
        </w:rPr>
      </w:pPr>
      <w:r>
        <w:rPr>
          <w:b/>
          <w:color w:val="21574C"/>
          <w:lang w:eastAsia="zh-CN"/>
        </w:rPr>
        <w:t>【设问】</w:t>
      </w:r>
      <w:r>
        <w:rPr>
          <w:lang w:eastAsia="zh-CN"/>
        </w:rPr>
        <w:t xml:space="preserve"> 结合材料，运用《逻辑与思维》知识，谈谈如何运用辩证思维应对低空经济面临的挑战。</w:t>
      </w:r>
    </w:p>
    <w:p w14:paraId="22CD9E10">
      <w:pPr>
        <w:spacing w:after="80"/>
        <w:rPr>
          <w:lang w:eastAsia="zh-CN"/>
        </w:rPr>
      </w:pPr>
      <w:r>
        <w:rPr>
          <w:b/>
          <w:color w:val="21574C"/>
          <w:lang w:eastAsia="zh-CN"/>
        </w:rPr>
        <w:t>【为什么能想到】</w:t>
      </w:r>
      <w:r>
        <w:rPr>
          <w:lang w:eastAsia="zh-CN"/>
        </w:rPr>
        <w:t xml:space="preserve"> 低空经济发展中存在“安全与效率”“需求与供给”“政府与市场”“发展与监管”等成对矛盾——这正是要用矛盾分析法、把握对立统一关系才能统筹好的问题。学生看到“空域开放缓慢”“管控能力较弱”“应用场景单一”这种既要开放又要管控、既要发展又要安全的对立统一表述时，就应当想到矛盾分析法。</w:t>
      </w:r>
    </w:p>
    <w:p w14:paraId="4535A37B">
      <w:pPr>
        <w:spacing w:after="80"/>
        <w:rPr>
          <w:lang w:eastAsia="zh-CN"/>
        </w:rPr>
      </w:pPr>
      <w:r>
        <w:rPr>
          <w:b/>
          <w:color w:val="21574C"/>
          <w:lang w:eastAsia="zh-CN"/>
        </w:rPr>
        <w:t>【答案落点】</w:t>
      </w:r>
      <w:r>
        <w:rPr>
          <w:lang w:eastAsia="zh-CN"/>
        </w:rPr>
        <w:t xml:space="preserve"> 矛盾就是对立统一，要用矛盾分析法看问题。低空经济发展涉及安全与效率、需求与供给、政府与市场、开放与管控等多重对立统一关系；要统筹好这些矛盾，既要稳步推进低空空域开放、扩大应用场景，又要完善基础设施与管控能力、保障飞行安全，使矛盾的两个方面相互配合、共同推动低空经济高质量发展。</w:t>
      </w:r>
    </w:p>
    <w:p w14:paraId="35CD6D17">
      <w:pPr>
        <w:rPr>
          <w:lang w:eastAsia="zh-CN"/>
        </w:rPr>
      </w:pPr>
    </w:p>
    <w:p w14:paraId="24DEE92B">
      <w:pPr>
        <w:pStyle w:val="5"/>
        <w:rPr>
          <w:lang w:eastAsia="zh-CN"/>
        </w:rPr>
      </w:pPr>
      <w:r>
        <w:rPr>
          <w:lang w:eastAsia="zh-CN"/>
        </w:rPr>
        <w:t>27. 2025房山一模 第16题第（1）问（主观题）</w:t>
      </w:r>
    </w:p>
    <w:p w14:paraId="16A3D9FC">
      <w:pPr>
        <w:spacing w:after="80"/>
        <w:rPr>
          <w:lang w:eastAsia="zh-CN"/>
        </w:rPr>
      </w:pPr>
      <w:r>
        <w:rPr>
          <w:b/>
          <w:color w:val="21574C"/>
          <w:lang w:eastAsia="zh-CN"/>
        </w:rPr>
        <w:t>【材料触发点】</w:t>
      </w:r>
      <w:r>
        <w:rPr>
          <w:lang w:eastAsia="zh-CN"/>
        </w:rPr>
        <w:t xml:space="preserve"> 博物馆热同时呈现两面:一面是科技赋能(殷墟3D技术)、文创开发(天宫藻井冰箱贴)、文化自信、群众主动深度了解文物;另一面是有的门可罗雀、有的人头攒动嘈杂,以及“直奔盖章处”“只在明星文物前打卡”的浮躁现象。</w:t>
      </w:r>
    </w:p>
    <w:p w14:paraId="26EE5757">
      <w:pPr>
        <w:spacing w:after="80"/>
        <w:rPr>
          <w:lang w:eastAsia="zh-CN"/>
        </w:rPr>
      </w:pPr>
      <w:r>
        <w:rPr>
          <w:b/>
          <w:color w:val="21574C"/>
          <w:lang w:eastAsia="zh-CN"/>
        </w:rPr>
        <w:t>【设问】</w:t>
      </w:r>
      <w:r>
        <w:rPr>
          <w:lang w:eastAsia="zh-CN"/>
        </w:rPr>
        <w:t xml:space="preserve"> 运用《哲学与文化》知识，谈谈如何看待“博物馆热”。</w:t>
      </w:r>
    </w:p>
    <w:p w14:paraId="20996053">
      <w:pPr>
        <w:spacing w:after="80"/>
        <w:rPr>
          <w:lang w:eastAsia="zh-CN"/>
        </w:rPr>
      </w:pPr>
      <w:r>
        <w:rPr>
          <w:b/>
          <w:color w:val="21574C"/>
          <w:lang w:eastAsia="zh-CN"/>
        </w:rPr>
        <w:t>【为什么能想到】</w:t>
      </w:r>
      <w:r>
        <w:rPr>
          <w:lang w:eastAsia="zh-CN"/>
        </w:rPr>
        <w:t xml:space="preserve"> 材料同时呈现“博物馆热”积极与消极两个对立又互相依存的方面:积极面是科技赋能、文创创新、文化传承、文化自信;消极面是冷热失衡、浮躁打卡、肤浅化消费。这是同一现象内部的对立统一关系,符合矛盾就是对立统一、一分为二全面看问题的方法论要求,既不能只看好处去否认问题,也不能因噎废食去否定整体。</w:t>
      </w:r>
    </w:p>
    <w:p w14:paraId="37112113">
      <w:pPr>
        <w:spacing w:after="80"/>
        <w:rPr>
          <w:lang w:eastAsia="zh-CN"/>
        </w:rPr>
      </w:pPr>
      <w:r>
        <w:rPr>
          <w:b/>
          <w:color w:val="21574C"/>
          <w:lang w:eastAsia="zh-CN"/>
        </w:rPr>
        <w:t>【答案落点】</w:t>
      </w:r>
      <w:r>
        <w:rPr>
          <w:lang w:eastAsia="zh-CN"/>
        </w:rPr>
        <w:t xml:space="preserve"> 用矛盾分析法看待博物馆热——既肯定其在科技赋能下推动中华优秀传统文化创造性转化、创新性发展的积极意义,又正视浮躁打卡、形式化等问题,从而提出在守正创新中扬长避短,让博物馆真正发挥“保护和传承人类文明的重要殿堂”的功能。</w:t>
      </w:r>
    </w:p>
    <w:p w14:paraId="272EB656">
      <w:pPr>
        <w:rPr>
          <w:lang w:eastAsia="zh-CN"/>
        </w:rPr>
      </w:pPr>
    </w:p>
    <w:p w14:paraId="4615D251">
      <w:pPr>
        <w:pStyle w:val="5"/>
        <w:rPr>
          <w:lang w:eastAsia="zh-CN"/>
        </w:rPr>
      </w:pPr>
      <w:r>
        <w:rPr>
          <w:lang w:eastAsia="zh-CN"/>
        </w:rPr>
        <w:t>28. 2024海淀一模 第5题（选择题）</w:t>
      </w:r>
    </w:p>
    <w:p w14:paraId="4E32356E">
      <w:pPr>
        <w:keepNext/>
        <w:spacing w:after="80"/>
        <w:rPr>
          <w:lang w:eastAsia="zh-CN"/>
        </w:rPr>
      </w:pPr>
      <w:r>
        <w:rPr>
          <w:b/>
          <w:color w:val="21574C"/>
          <w:lang w:eastAsia="zh-CN"/>
        </w:rPr>
        <w:t>【材料触发点】</w:t>
      </w:r>
      <w:r>
        <w:rPr>
          <w:lang w:eastAsia="zh-CN"/>
        </w:rPr>
        <w:t xml:space="preserve"> 围棋棋子黑白二色，棋盘经纬交织，两色抗衡相持转换、此消彼长，一着通盘皆活、一着满盘皆输；物情幻化、世事如棋。</w:t>
      </w:r>
    </w:p>
    <w:p w14:paraId="7738AC27">
      <w:pPr>
        <w:keepLines/>
        <w:spacing w:after="80"/>
        <w:rPr>
          <w:lang w:eastAsia="zh-CN"/>
        </w:rPr>
      </w:pPr>
      <w:r>
        <w:rPr>
          <w:b/>
          <w:color w:val="21574C"/>
        </w:rPr>
        <w:t>【设问】</w:t>
      </w:r>
      <w:r>
        <w:t xml:space="preserve"> 这给我们的启示是</w:t>
      </w:r>
      <w:r>
        <w:br w:type="textWrapping"/>
      </w:r>
      <w:r>
        <w:t>①搞好局部，对决定胜负的矛盾主要方面作准确判断</w:t>
      </w:r>
      <w:r>
        <w:br w:type="textWrapping"/>
      </w:r>
      <w:r>
        <w:t>②在矛盾双方的对立中把握统一，在统一中把握对立</w:t>
      </w:r>
      <w:r>
        <w:br w:type="textWrapping"/>
      </w:r>
      <w:r>
        <w:t>③看到事物发展的曲折性，就能解决事物发展中的困难和问题</w:t>
      </w:r>
      <w:r>
        <w:br w:type="textWrapping"/>
      </w:r>
      <w:r>
        <w:t>④把握矛盾问题的精髓，坚持矛盾普遍性与特殊性的对立统一</w:t>
      </w:r>
      <w:r>
        <w:br w:type="textWrapping"/>
      </w:r>
      <w:r>
        <w:t>A. ①②</w:t>
      </w:r>
      <w:r>
        <w:br w:type="textWrapping"/>
      </w:r>
      <w:r>
        <w:t>B. ①③</w:t>
      </w:r>
      <w:r>
        <w:br w:type="textWrapping"/>
      </w:r>
      <w:r>
        <w:t>C. ②④</w:t>
      </w:r>
      <w:r>
        <w:br w:type="textWrapping"/>
      </w:r>
      <w:r>
        <w:t>D. ③④</w:t>
      </w:r>
    </w:p>
    <w:p w14:paraId="54314349">
      <w:pPr>
        <w:spacing w:after="80"/>
        <w:rPr>
          <w:lang w:eastAsia="zh-CN"/>
        </w:rPr>
      </w:pPr>
      <w:r>
        <w:rPr>
          <w:b/>
          <w:color w:val="21574C"/>
          <w:lang w:eastAsia="zh-CN"/>
        </w:rPr>
        <w:t>【为什么能想到】</w:t>
      </w:r>
      <w:r>
        <w:rPr>
          <w:lang w:eastAsia="zh-CN"/>
        </w:rPr>
        <w:t xml:space="preserve"> 黑白两色“抗衡—相持—转换—此消彼长—一着通盘皆活”就是典型的“对立中有统一、统一中有对立”，所以②正确；“物情幻化、世事如棋”要求我们既看到矛盾的普遍性又把握特殊性，所以④“坚持矛盾普遍性与特殊性的对立统一”对题。①把“矛盾主要方面”错位于“局部”，混淆主次矛盾与矛盾主次方面；③“看到曲折性就能解决问题”是错把认识等同于解决方案。</w:t>
      </w:r>
    </w:p>
    <w:p w14:paraId="00EF2FC0">
      <w:pPr>
        <w:spacing w:after="80"/>
        <w:rPr>
          <w:lang w:eastAsia="zh-CN"/>
        </w:rPr>
      </w:pPr>
      <w:r>
        <w:rPr>
          <w:b/>
          <w:color w:val="21574C"/>
          <w:lang w:eastAsia="zh-CN"/>
        </w:rPr>
        <w:t>【答案落点】</w:t>
      </w:r>
      <w:r>
        <w:rPr>
          <w:lang w:eastAsia="zh-CN"/>
        </w:rPr>
        <w:t xml:space="preserve"> 正确项是 C（②④）：在矛盾双方的对立中把握统一、在统一中把握对立；把握矛盾问题的精髓——矛盾普遍性与特殊性的对立统一。错项分析：①混淆主要矛盾与矛盾主要方面；③把“看到曲折性”与“就能解决问题”错误地等同。</w:t>
      </w:r>
    </w:p>
    <w:p w14:paraId="73077F43">
      <w:pPr>
        <w:rPr>
          <w:lang w:eastAsia="zh-CN"/>
        </w:rPr>
      </w:pPr>
    </w:p>
    <w:p w14:paraId="01AA151F">
      <w:pPr>
        <w:pStyle w:val="5"/>
        <w:rPr>
          <w:lang w:eastAsia="zh-CN"/>
        </w:rPr>
      </w:pPr>
      <w:r>
        <w:rPr>
          <w:lang w:eastAsia="zh-CN"/>
        </w:rPr>
        <w:t>29. 2025西城期末 第7题（选择题）</w:t>
      </w:r>
    </w:p>
    <w:p w14:paraId="74F8F4CA">
      <w:pPr>
        <w:keepNext/>
        <w:spacing w:after="80"/>
        <w:rPr>
          <w:lang w:eastAsia="zh-CN"/>
        </w:rPr>
      </w:pPr>
      <w:r>
        <w:rPr>
          <w:b/>
          <w:color w:val="21574C"/>
          <w:lang w:eastAsia="zh-CN"/>
        </w:rPr>
        <w:t>【材料触发点】</w:t>
      </w:r>
      <w:r>
        <w:rPr>
          <w:lang w:eastAsia="zh-CN"/>
        </w:rPr>
        <w:t xml:space="preserve"> “构建现代化产业体系，既要有雄心壮志，积极抢位发展，又要立足实际，善于错位发展。”抢位与错位，蕴含着推动经济高质量发展的辩证法。</w:t>
      </w:r>
    </w:p>
    <w:p w14:paraId="0DD3E1DF">
      <w:pPr>
        <w:keepLines/>
        <w:spacing w:after="80"/>
        <w:rPr>
          <w:lang w:eastAsia="zh-CN"/>
        </w:rPr>
      </w:pPr>
      <w:r>
        <w:rPr>
          <w:b/>
          <w:color w:val="21574C"/>
          <w:lang w:eastAsia="zh-CN"/>
        </w:rPr>
        <w:t>【设问】</w:t>
      </w:r>
      <w:r>
        <w:rPr>
          <w:lang w:eastAsia="zh-CN"/>
        </w:rPr>
        <w:t xml:space="preserve"> 下列分析正确的是（ ）</w:t>
      </w:r>
      <w:r>
        <w:rPr>
          <w:lang w:eastAsia="zh-CN"/>
        </w:rPr>
        <w:br w:type="textWrapping"/>
      </w:r>
      <w:r>
        <w:rPr>
          <w:lang w:eastAsia="zh-CN"/>
        </w:rPr>
        <w:t>①抢位发展，要有超前思维，在创新上抢占先机，掌握发展主动权；</w:t>
      </w:r>
      <w:r>
        <w:rPr>
          <w:lang w:eastAsia="zh-CN"/>
        </w:rPr>
        <w:br w:type="textWrapping"/>
      </w:r>
      <w:r>
        <w:rPr>
          <w:lang w:eastAsia="zh-CN"/>
        </w:rPr>
        <w:t>②错位发展，要能因地制宜，超越地区资源禀赋，实施差异化竞争；</w:t>
      </w:r>
      <w:r>
        <w:rPr>
          <w:lang w:eastAsia="zh-CN"/>
        </w:rPr>
        <w:br w:type="textWrapping"/>
      </w:r>
      <w:r>
        <w:rPr>
          <w:lang w:eastAsia="zh-CN"/>
        </w:rPr>
        <w:t>③抢位要敢为人先，错位要各展其长，关键是实现抢位和错位的转化；</w:t>
      </w:r>
      <w:r>
        <w:rPr>
          <w:lang w:eastAsia="zh-CN"/>
        </w:rPr>
        <w:br w:type="textWrapping"/>
      </w:r>
      <w:r>
        <w:rPr>
          <w:lang w:eastAsia="zh-CN"/>
        </w:rPr>
        <w:t>④科学把握抢位发展与错位发展，要处理好快与慢、同与异的辩证关系。</w:t>
      </w:r>
    </w:p>
    <w:p w14:paraId="148CEA07">
      <w:pPr>
        <w:spacing w:after="80"/>
        <w:rPr>
          <w:lang w:eastAsia="zh-CN"/>
        </w:rPr>
      </w:pPr>
      <w:r>
        <w:rPr>
          <w:b/>
          <w:color w:val="21574C"/>
          <w:lang w:eastAsia="zh-CN"/>
        </w:rPr>
        <w:t>【为什么能想到】</w:t>
      </w:r>
      <w:r>
        <w:rPr>
          <w:lang w:eastAsia="zh-CN"/>
        </w:rPr>
        <w:t xml:space="preserve"> 题干已经明示“抢位与错位蕴含着辩证法”——抢位与错位是对立统一的两面，“快”与“慢”、“同”与“异”是矛盾双方。学生看到“既要…又要…”的并列结构以及“快与慢、同与异的辩证关系”就应当想到对立统一规律——构建现代化产业体系要正确处理抢位与错位这一对矛盾的辩证关系。</w:t>
      </w:r>
    </w:p>
    <w:p w14:paraId="7CFAC2FD">
      <w:pPr>
        <w:spacing w:after="80"/>
        <w:rPr>
          <w:lang w:eastAsia="zh-CN"/>
        </w:rPr>
      </w:pPr>
      <w:r>
        <w:rPr>
          <w:b/>
          <w:color w:val="21574C"/>
          <w:lang w:eastAsia="zh-CN"/>
        </w:rPr>
        <w:t>【答案落点】</w:t>
      </w:r>
      <w:r>
        <w:rPr>
          <w:lang w:eastAsia="zh-CN"/>
        </w:rPr>
        <w:t xml:space="preserve"> 正确项是 B（含④）。事物的矛盾双方既对立又统一，要用对立统一的观点看问题。抢位与错位、快与慢、同与异是构建现代化产业体系中相互对立又相互依存的矛盾双方，需要在统筹中处理它们的辩证关系。错项②“超越地区资源禀赋”错——错位发展恰恰要立足而不是超越地区资源禀赋；错项③“关键是实现抢位和错位的转化”错——抢位与错位是并行处理的辩证关系，不是简单地从一方转化到另一方。</w:t>
      </w:r>
    </w:p>
    <w:p w14:paraId="3B1769CF">
      <w:pPr>
        <w:rPr>
          <w:lang w:eastAsia="zh-CN"/>
        </w:rPr>
      </w:pPr>
    </w:p>
    <w:p w14:paraId="0C42F475">
      <w:pPr>
        <w:pStyle w:val="5"/>
        <w:rPr>
          <w:lang w:eastAsia="zh-CN"/>
        </w:rPr>
      </w:pPr>
      <w:r>
        <w:rPr>
          <w:lang w:eastAsia="zh-CN"/>
        </w:rPr>
        <w:t>30. 2025东城期末 第4题（选择题）</w:t>
      </w:r>
    </w:p>
    <w:p w14:paraId="7FA8E033">
      <w:pPr>
        <w:keepNext/>
        <w:spacing w:after="80"/>
        <w:rPr>
          <w:lang w:eastAsia="zh-CN"/>
        </w:rPr>
      </w:pPr>
      <w:r>
        <w:rPr>
          <w:b/>
          <w:color w:val="21574C"/>
          <w:lang w:eastAsia="zh-CN"/>
        </w:rPr>
        <w:t>【材料触发点】</w:t>
      </w:r>
      <w:r>
        <w:rPr>
          <w:lang w:eastAsia="zh-CN"/>
        </w:rPr>
        <w:t xml:space="preserve"> 汉字横、撇、捺、提、折、钩，可一笔贯通气韵，豪气干云，亦可繁复多画，耐心描摹；笔画的主次、长短、布局留白都彰显了汉字的博大精深。“点”虽小，但如明珠般璀璨；“横”在肩上，它是担当也是约束。</w:t>
      </w:r>
    </w:p>
    <w:p w14:paraId="0CAE1179">
      <w:pPr>
        <w:keepLines/>
        <w:spacing w:after="80"/>
        <w:rPr>
          <w:lang w:eastAsia="zh-CN"/>
        </w:rPr>
      </w:pPr>
      <w:r>
        <w:rPr>
          <w:b/>
          <w:color w:val="21574C"/>
          <w:lang w:eastAsia="zh-CN"/>
        </w:rPr>
        <w:t>【设问】</w:t>
      </w:r>
      <w:r>
        <w:rPr>
          <w:lang w:eastAsia="zh-CN"/>
        </w:rPr>
        <w:t xml:space="preserve"> 由此可见（ ）</w:t>
      </w:r>
      <w:r>
        <w:rPr>
          <w:lang w:eastAsia="zh-CN"/>
        </w:rPr>
        <w:br w:type="textWrapping"/>
      </w:r>
      <w:r>
        <w:rPr>
          <w:lang w:eastAsia="zh-CN"/>
        </w:rPr>
        <w:t>①在笔画的对立统一中彰显中华汉字之美；</w:t>
      </w:r>
      <w:r>
        <w:rPr>
          <w:lang w:eastAsia="zh-CN"/>
        </w:rPr>
        <w:br w:type="textWrapping"/>
      </w:r>
      <w:r>
        <w:rPr>
          <w:lang w:eastAsia="zh-CN"/>
        </w:rPr>
        <w:t>②汉字笔画蕴含着人们的精神向往和美好追求；</w:t>
      </w:r>
      <w:r>
        <w:rPr>
          <w:lang w:eastAsia="zh-CN"/>
        </w:rPr>
        <w:br w:type="textWrapping"/>
      </w:r>
      <w:r>
        <w:rPr>
          <w:lang w:eastAsia="zh-CN"/>
        </w:rPr>
        <w:t>③不同笔画的个性寓于汉字结构的共性之中；</w:t>
      </w:r>
      <w:r>
        <w:rPr>
          <w:lang w:eastAsia="zh-CN"/>
        </w:rPr>
        <w:br w:type="textWrapping"/>
      </w:r>
      <w:r>
        <w:rPr>
          <w:lang w:eastAsia="zh-CN"/>
        </w:rPr>
        <w:t>④抓主流，以主笔为核心书写汉字方能为美。</w:t>
      </w:r>
    </w:p>
    <w:p w14:paraId="0CE0F5B3">
      <w:pPr>
        <w:spacing w:after="80"/>
        <w:rPr>
          <w:lang w:eastAsia="zh-CN"/>
        </w:rPr>
      </w:pPr>
      <w:r>
        <w:rPr>
          <w:b/>
          <w:color w:val="21574C"/>
          <w:lang w:eastAsia="zh-CN"/>
        </w:rPr>
        <w:t>【为什么能想到】</w:t>
      </w:r>
      <w:r>
        <w:rPr>
          <w:lang w:eastAsia="zh-CN"/>
        </w:rPr>
        <w:t xml:space="preserve"> 汉字笔画“横/撇/捺/提/折/钩”“主次/长短/布局留白”之间是相互对立又相互统一的——一笔贯通是统一，繁复多画是分立；“横”既是担当也是约束体现了对立面共存。学生看到这种“差异共存而成美”的描述就应当想到矛盾的同一性和斗争性、对立统一规律。</w:t>
      </w:r>
    </w:p>
    <w:p w14:paraId="2D3E83FC">
      <w:pPr>
        <w:spacing w:after="80"/>
        <w:rPr>
          <w:lang w:eastAsia="zh-CN"/>
        </w:rPr>
      </w:pPr>
      <w:r>
        <w:rPr>
          <w:b/>
          <w:color w:val="21574C"/>
          <w:lang w:eastAsia="zh-CN"/>
        </w:rPr>
        <w:t>【答案落点】</w:t>
      </w:r>
      <w:r>
        <w:rPr>
          <w:lang w:eastAsia="zh-CN"/>
        </w:rPr>
        <w:t xml:space="preserve"> 正确项是 A（含①）。矛盾就是对立统一，矛盾双方既对立又统一。汉字笔画的主次、长短、布局留白等多种对立要素相互依存、相互成就，正是在这种笔画的对立统一中彰显出汉字之美。错项③“不同笔画的个性寓于汉字结构的共性之中”颠倒了共性与个性的关系——共性寓于个性之中，个性包含共性；错项④“抓主流，以主笔为核心书写汉字方能为美”与材料“主次、长短、布局留白都彰显了汉字博大精深”不符（材料并没有强调以主笔为核心）。</w:t>
      </w:r>
    </w:p>
    <w:p w14:paraId="525A179D">
      <w:pPr>
        <w:rPr>
          <w:lang w:eastAsia="zh-CN"/>
        </w:rPr>
      </w:pPr>
    </w:p>
    <w:p w14:paraId="6548BD4C">
      <w:pPr>
        <w:pStyle w:val="5"/>
        <w:rPr>
          <w:lang w:eastAsia="zh-CN"/>
        </w:rPr>
      </w:pPr>
      <w:r>
        <w:rPr>
          <w:lang w:eastAsia="zh-CN"/>
        </w:rPr>
        <w:t>31. 2025丰台一模 第2题（选择题）</w:t>
      </w:r>
    </w:p>
    <w:p w14:paraId="3292EF97">
      <w:pPr>
        <w:keepNext/>
        <w:spacing w:after="80"/>
        <w:rPr>
          <w:lang w:eastAsia="zh-CN"/>
        </w:rPr>
      </w:pPr>
      <w:r>
        <w:rPr>
          <w:b/>
          <w:color w:val="21574C"/>
          <w:lang w:eastAsia="zh-CN"/>
        </w:rPr>
        <w:t>【材料触发点】</w:t>
      </w:r>
      <w:r>
        <w:rPr>
          <w:lang w:eastAsia="zh-CN"/>
        </w:rPr>
        <w:t xml:space="preserve"> 材料：中国书法讲究“虚实相生”，墨色浓淡相宜，字间疏密错落，“密不透风，疏可跑马”，于黑白交错中展现气韵流转。</w:t>
      </w:r>
    </w:p>
    <w:p w14:paraId="49FE4BAC">
      <w:pPr>
        <w:keepLines/>
        <w:spacing w:after="80"/>
        <w:rPr>
          <w:lang w:eastAsia="zh-CN"/>
        </w:rPr>
      </w:pPr>
      <w:r>
        <w:rPr>
          <w:b/>
          <w:color w:val="21574C"/>
          <w:lang w:eastAsia="zh-CN"/>
        </w:rPr>
        <w:t>【设问】</w:t>
      </w:r>
      <w:r>
        <w:rPr>
          <w:lang w:eastAsia="zh-CN"/>
        </w:rPr>
        <w:t xml:space="preserve"> 下列理解正确的是（</w:t>
      </w:r>
      <w:r>
        <w:rPr>
          <w:lang w:eastAsia="zh-CN"/>
        </w:rPr>
        <w:br w:type="textWrapping"/>
      </w:r>
      <w:r>
        <w:rPr>
          <w:lang w:eastAsia="zh-CN"/>
        </w:rPr>
        <w:t>①笔画间的对立统一成就了书法的艺术生命力；</w:t>
      </w:r>
      <w:r>
        <w:rPr>
          <w:lang w:eastAsia="zh-CN"/>
        </w:rPr>
        <w:br w:type="textWrapping"/>
      </w:r>
      <w:r>
        <w:rPr>
          <w:lang w:eastAsia="zh-CN"/>
        </w:rPr>
        <w:t>②墨色浓淡的个性寓于书法布局的共性之中；</w:t>
      </w:r>
      <w:r>
        <w:rPr>
          <w:lang w:eastAsia="zh-CN"/>
        </w:rPr>
        <w:br w:type="textWrapping"/>
      </w:r>
      <w:r>
        <w:rPr>
          <w:lang w:eastAsia="zh-CN"/>
        </w:rPr>
        <w:t>③疏密错落的结构蕴含作者的情感与精神境界；</w:t>
      </w:r>
      <w:r>
        <w:rPr>
          <w:lang w:eastAsia="zh-CN"/>
        </w:rPr>
        <w:br w:type="textWrapping"/>
      </w:r>
      <w:r>
        <w:rPr>
          <w:lang w:eastAsia="zh-CN"/>
        </w:rPr>
        <w:t>④把握主流，以“实”为核心方能成就书法之美）。</w:t>
      </w:r>
    </w:p>
    <w:p w14:paraId="3BA9DAD4">
      <w:pPr>
        <w:spacing w:after="80"/>
        <w:rPr>
          <w:lang w:eastAsia="zh-CN"/>
        </w:rPr>
      </w:pPr>
      <w:r>
        <w:rPr>
          <w:b/>
          <w:color w:val="21574C"/>
          <w:lang w:eastAsia="zh-CN"/>
        </w:rPr>
        <w:t>【为什么能想到】</w:t>
      </w:r>
      <w:r>
        <w:rPr>
          <w:lang w:eastAsia="zh-CN"/>
        </w:rPr>
        <w:t xml:space="preserve"> 题干“虚与实”“浓与淡”“密与疏”“黑与白”“密不透风/疏可跑马”是一组组对立面相互依存、相互转化的成对范畴——这就是矛盾的对立统一关系，正是这种对立统一才让书法有“气韵流转”的艺术生命力。学生看到“虚实相生”“密不透风疏可跑马”这种成对反义并存表述时，就应当想到矛盾的对立统一。错项分析：②误把墨色浓淡说成个性、把布局说成共性，但“墨色浓淡”与“布局”不是个别与一般关系；④把矛盾主次说成“以实为核心”，与“虚实相生”平等共存的事实矛盾。</w:t>
      </w:r>
    </w:p>
    <w:p w14:paraId="7E3CCC95">
      <w:pPr>
        <w:spacing w:after="80"/>
        <w:rPr>
          <w:lang w:eastAsia="zh-CN"/>
        </w:rPr>
      </w:pPr>
      <w:r>
        <w:rPr>
          <w:b/>
          <w:color w:val="21574C"/>
          <w:lang w:eastAsia="zh-CN"/>
        </w:rPr>
        <w:t>【答案落点】</w:t>
      </w:r>
      <w:r>
        <w:rPr>
          <w:lang w:eastAsia="zh-CN"/>
        </w:rPr>
        <w:t xml:space="preserve"> 答案选B。①正确：笔画间虚与实、浓与淡、疏与密的对立统一关系成就了书法的艺术生命力，符合矛盾的对立统一原理。错项分析：②错把墨色浓淡与布局误读为“特殊性寓于普遍性”，“墨色浓淡的个性”与“书法布局的共性”不构成矛盾普特关系；④错把“虚实相生”歪曲为“以实为核心”，与材料“虚实相生”要求虚实并重相矛盾，且矛盾主要方面与书法艺术中虚实并重的对立统一不对应。</w:t>
      </w:r>
    </w:p>
    <w:p w14:paraId="7D815A99">
      <w:pPr>
        <w:rPr>
          <w:lang w:eastAsia="zh-CN"/>
        </w:rPr>
      </w:pPr>
    </w:p>
    <w:p w14:paraId="667DA421">
      <w:pPr>
        <w:pStyle w:val="5"/>
        <w:rPr>
          <w:lang w:eastAsia="zh-CN"/>
        </w:rPr>
      </w:pPr>
      <w:r>
        <w:rPr>
          <w:lang w:eastAsia="zh-CN"/>
        </w:rPr>
        <w:t>32. 2025丰台二模 第5题（选择题）</w:t>
      </w:r>
    </w:p>
    <w:p w14:paraId="7D0E6C43">
      <w:pPr>
        <w:keepNext/>
        <w:spacing w:after="80"/>
        <w:rPr>
          <w:lang w:eastAsia="zh-CN"/>
        </w:rPr>
      </w:pPr>
      <w:r>
        <w:rPr>
          <w:b/>
          <w:color w:val="21574C"/>
          <w:lang w:eastAsia="zh-CN"/>
        </w:rPr>
        <w:t>【材料触发点】</w:t>
      </w:r>
      <w:r>
        <w:rPr>
          <w:lang w:eastAsia="zh-CN"/>
        </w:rPr>
        <w:t xml:space="preserve"> 《韩非子》追述仓颉造字时称：“自环者谓之私，背私谓之公。”“私”的本字作“厶”，画一圆圈而像“自环者”。“公”由“八（相背）+厶”构成，强调破除私心即为公。自私者凡事无不围绕自身的利益考虑，不可能有长远谋划和智慧；公而忘私者则唯计大局和长远利益，如此才能深谋远虑而具大智。</w:t>
      </w:r>
    </w:p>
    <w:p w14:paraId="2D5C4439">
      <w:pPr>
        <w:keepLines/>
        <w:spacing w:after="80"/>
        <w:rPr>
          <w:lang w:eastAsia="zh-CN"/>
        </w:rPr>
      </w:pPr>
      <w:r>
        <w:rPr>
          <w:b/>
          <w:color w:val="21574C"/>
          <w:lang w:eastAsia="zh-CN"/>
        </w:rPr>
        <w:t>【设问】</w:t>
      </w:r>
      <w:r>
        <w:rPr>
          <w:lang w:eastAsia="zh-CN"/>
        </w:rPr>
        <w:t xml:space="preserve"> 以下认识正确的是（ ）</w:t>
      </w:r>
      <w:r>
        <w:rPr>
          <w:lang w:eastAsia="zh-CN"/>
        </w:rPr>
        <w:br w:type="textWrapping"/>
      </w:r>
      <w:r>
        <w:rPr>
          <w:lang w:eastAsia="zh-CN"/>
        </w:rPr>
        <w:t>①汉字以其巧妙构造承载文化价值观念；</w:t>
      </w:r>
      <w:r>
        <w:rPr>
          <w:lang w:eastAsia="zh-CN"/>
        </w:rPr>
        <w:br w:type="textWrapping"/>
      </w:r>
      <w:r>
        <w:rPr>
          <w:lang w:eastAsia="zh-CN"/>
        </w:rPr>
        <w:t>②公私二字体现智慧与道德具有内在一致性；</w:t>
      </w:r>
      <w:r>
        <w:rPr>
          <w:lang w:eastAsia="zh-CN"/>
        </w:rPr>
        <w:br w:type="textWrapping"/>
      </w:r>
      <w:r>
        <w:rPr>
          <w:lang w:eastAsia="zh-CN"/>
        </w:rPr>
        <w:t>③社会主流思想对个人观念有决定作用；</w:t>
      </w:r>
      <w:r>
        <w:rPr>
          <w:lang w:eastAsia="zh-CN"/>
        </w:rPr>
        <w:br w:type="textWrapping"/>
      </w:r>
      <w:r>
        <w:rPr>
          <w:lang w:eastAsia="zh-CN"/>
        </w:rPr>
        <w:t>④处理好公私关系是实现人生价值的前提。</w:t>
      </w:r>
    </w:p>
    <w:p w14:paraId="47B1F82D">
      <w:pPr>
        <w:spacing w:after="80"/>
        <w:rPr>
          <w:lang w:eastAsia="zh-CN"/>
        </w:rPr>
      </w:pPr>
      <w:r>
        <w:rPr>
          <w:b/>
          <w:color w:val="21574C"/>
          <w:lang w:eastAsia="zh-CN"/>
        </w:rPr>
        <w:t>【为什么能想到】</w:t>
      </w:r>
      <w:r>
        <w:rPr>
          <w:lang w:eastAsia="zh-CN"/>
        </w:rPr>
        <w:t xml:space="preserve"> “厶（自环）”与“公（背私）”的构字差异，把“私”与“公”放在相反相成的对立中；进而“自私者无智慧、公而忘私者具大智”又把“道德取向”与“认识水平”内在地联系起来——这是典型的对立统一与内在一致性。学生看到“自私—无智慧、公心—大智慧”这种把道德与智慧贯通起来的描述时，就应当想到矛盾双方既对立又统一、内在地联系着；同时①汉字承载文化价值观念也是文化部分常考。③错——主流思想对个人观念是影响而非“决定”，个人观念的形成受多方面影响；④错——“处理好公私关系是实现人生价值的前提”夸大了关系范畴，公私关系是人生价值实现的重要方面而非前提条件。</w:t>
      </w:r>
    </w:p>
    <w:p w14:paraId="118ABC67">
      <w:pPr>
        <w:spacing w:after="80"/>
        <w:rPr>
          <w:lang w:eastAsia="zh-CN"/>
        </w:rPr>
      </w:pPr>
      <w:r>
        <w:rPr>
          <w:b/>
          <w:color w:val="21574C"/>
          <w:lang w:eastAsia="zh-CN"/>
        </w:rPr>
        <w:t>【答案落点】</w:t>
      </w:r>
      <w:r>
        <w:rPr>
          <w:lang w:eastAsia="zh-CN"/>
        </w:rPr>
        <w:t xml:space="preserve"> 正确项是 A（①②）。②智慧与道德具有内在一致性——“公而忘私者唯计大局和长远利益，才能深谋远虑而具大智”，把道德立场（公而忘私）与认识能力（深谋远虑大智）作为对立统一的两个方面联系起来，是矛盾分析法看待公私问题的体现。①汉字以其巧妙构造承载文化价值观念——属于《哲学与文化》文化部分，本轮按文化边界不单立条目。错项③“社会主流思想对个人观念有决定作用”用“决定”过于绝对，主流思想对个人观念有重要影响但不构成单向决定关系；错项④“处理好公私关系是实现人生价值的前提”把“前提”用错——人生价值实现需要从客观条件和主观努力多方面把握，公私关系是其中重要方面而非前提。</w:t>
      </w:r>
    </w:p>
    <w:p w14:paraId="126A7E08">
      <w:pPr>
        <w:rPr>
          <w:lang w:eastAsia="zh-CN"/>
        </w:rPr>
      </w:pPr>
    </w:p>
    <w:p w14:paraId="1A71BEBE">
      <w:pPr>
        <w:pStyle w:val="4"/>
        <w:rPr>
          <w:lang w:eastAsia="zh-CN"/>
        </w:rPr>
      </w:pPr>
      <w:bookmarkStart w:id="18" w:name="_Toc228624424"/>
      <w:r>
        <w:rPr>
          <w:lang w:eastAsia="zh-CN"/>
        </w:rPr>
        <w:t>矛盾的普遍性</w:t>
      </w:r>
      <w:bookmarkEnd w:id="18"/>
    </w:p>
    <w:p w14:paraId="18AF3D97">
      <w:pPr>
        <w:pStyle w:val="5"/>
        <w:rPr>
          <w:lang w:eastAsia="zh-CN"/>
        </w:rPr>
      </w:pPr>
      <w:r>
        <w:rPr>
          <w:lang w:eastAsia="zh-CN"/>
        </w:rPr>
        <w:t>1. 2026朝阳期中 第18题（主观题）</w:t>
      </w:r>
    </w:p>
    <w:p w14:paraId="15DA9709">
      <w:pPr>
        <w:spacing w:after="80"/>
        <w:rPr>
          <w:lang w:eastAsia="zh-CN"/>
        </w:rPr>
      </w:pPr>
      <w:r>
        <w:rPr>
          <w:b/>
          <w:color w:val="21574C"/>
          <w:lang w:eastAsia="zh-CN"/>
        </w:rPr>
        <w:t>【材料触发点】</w:t>
      </w:r>
      <w:r>
        <w:rPr>
          <w:lang w:eastAsia="zh-CN"/>
        </w:rPr>
        <w:t xml:space="preserve"> 支持者看到AI实时回应、自由表达的长处；反对者看到AI情感共情缺陷、削弱真实互动的弊端。</w:t>
      </w:r>
    </w:p>
    <w:p w14:paraId="7DE0EB30">
      <w:pPr>
        <w:spacing w:after="80"/>
        <w:rPr>
          <w:lang w:eastAsia="zh-CN"/>
        </w:rPr>
      </w:pPr>
      <w:r>
        <w:rPr>
          <w:b/>
          <w:color w:val="21574C"/>
          <w:lang w:eastAsia="zh-CN"/>
        </w:rPr>
        <w:t>【设问】</w:t>
      </w:r>
      <w:r>
        <w:rPr>
          <w:lang w:eastAsia="zh-CN"/>
        </w:rPr>
        <w:t xml:space="preserve"> 从哲学角度，针对“是否应该使用AI提供情绪价值”问题，谈谈你的思考。</w:t>
      </w:r>
    </w:p>
    <w:p w14:paraId="38AB961C">
      <w:pPr>
        <w:spacing w:after="80"/>
        <w:rPr>
          <w:lang w:eastAsia="zh-CN"/>
        </w:rPr>
      </w:pPr>
      <w:r>
        <w:rPr>
          <w:b/>
          <w:color w:val="21574C"/>
          <w:lang w:eastAsia="zh-CN"/>
        </w:rPr>
        <w:t>【为什么能想到】</w:t>
      </w:r>
      <w:r>
        <w:rPr>
          <w:lang w:eastAsia="zh-CN"/>
        </w:rPr>
        <w:t xml:space="preserve"> AI提供情绪价值这同一对象上同时存在“实时回应、自由表达”的长处与“情感缺陷、削弱真实互动”的弊端，长处与弊端相互对立又共存于AI之中，体现矛盾普遍存在、对立统一。</w:t>
      </w:r>
    </w:p>
    <w:p w14:paraId="29AA8BD0">
      <w:pPr>
        <w:spacing w:after="80"/>
        <w:rPr>
          <w:lang w:eastAsia="zh-CN"/>
        </w:rPr>
      </w:pPr>
      <w:r>
        <w:rPr>
          <w:b/>
          <w:color w:val="21574C"/>
          <w:lang w:eastAsia="zh-CN"/>
        </w:rPr>
        <w:t>【答案落点】</w:t>
      </w:r>
      <w:r>
        <w:rPr>
          <w:lang w:eastAsia="zh-CN"/>
        </w:rPr>
        <w:t xml:space="preserve"> 要全面、一分为二地看待AI提供情绪价值，既肯定其满足现实需求的长处，又警惕其情感缺陷与依赖风险，避免片面肯定或片面否定。</w:t>
      </w:r>
    </w:p>
    <w:p w14:paraId="0EC263A9">
      <w:pPr>
        <w:rPr>
          <w:lang w:eastAsia="zh-CN"/>
        </w:rPr>
      </w:pPr>
    </w:p>
    <w:p w14:paraId="52760D9B">
      <w:pPr>
        <w:pStyle w:val="5"/>
        <w:rPr>
          <w:lang w:eastAsia="zh-CN"/>
        </w:rPr>
      </w:pPr>
      <w:r>
        <w:rPr>
          <w:lang w:eastAsia="zh-CN"/>
        </w:rPr>
        <w:t>2. 2026丰台一模 第16题（主观题）</w:t>
      </w:r>
    </w:p>
    <w:p w14:paraId="15F4CA87">
      <w:pPr>
        <w:spacing w:after="80"/>
        <w:rPr>
          <w:lang w:eastAsia="zh-CN"/>
        </w:rPr>
      </w:pPr>
      <w:r>
        <w:rPr>
          <w:b/>
          <w:color w:val="21574C"/>
          <w:lang w:eastAsia="zh-CN"/>
        </w:rPr>
        <w:t>【材料触发点】</w:t>
      </w:r>
      <w:r>
        <w:rPr>
          <w:lang w:eastAsia="zh-CN"/>
        </w:rPr>
        <w:t xml:space="preserve"> 同一个人工智能既“为人类文明进步注入强劲动能”，又带来“风险与隐忧”“深度伪造”“算法推荐窄化文化视野”“智能鸿沟”。</w:t>
      </w:r>
    </w:p>
    <w:p w14:paraId="6B0A6100">
      <w:pPr>
        <w:spacing w:after="80"/>
        <w:rPr>
          <w:lang w:eastAsia="zh-CN"/>
        </w:rPr>
      </w:pPr>
      <w:r>
        <w:rPr>
          <w:b/>
          <w:color w:val="21574C"/>
          <w:lang w:eastAsia="zh-CN"/>
        </w:rPr>
        <w:t>【设问】</w:t>
      </w:r>
      <w:r>
        <w:rPr>
          <w:lang w:eastAsia="zh-CN"/>
        </w:rPr>
        <w:t xml:space="preserve"> 结合材料，运用《哲学与文化》知识，谈谈你对这一时代命题的思考。</w:t>
      </w:r>
    </w:p>
    <w:p w14:paraId="0838338A">
      <w:pPr>
        <w:spacing w:after="80"/>
        <w:rPr>
          <w:lang w:eastAsia="zh-CN"/>
        </w:rPr>
      </w:pPr>
      <w:r>
        <w:rPr>
          <w:b/>
          <w:color w:val="21574C"/>
          <w:lang w:eastAsia="zh-CN"/>
        </w:rPr>
        <w:t>【为什么能想到】</w:t>
      </w:r>
      <w:r>
        <w:rPr>
          <w:lang w:eastAsia="zh-CN"/>
        </w:rPr>
        <w:t xml:space="preserve"> 矛盾普遍性的触发点在人工智能的两面性：同一种技术既能注入文明进步动能，又会带来深度伪造、算法窄化和智能鸿沟等问题，说明矛盾存在于技术发展的全过程。</w:t>
      </w:r>
    </w:p>
    <w:p w14:paraId="6F1DF63E">
      <w:pPr>
        <w:spacing w:after="80"/>
        <w:rPr>
          <w:lang w:eastAsia="zh-CN"/>
        </w:rPr>
      </w:pPr>
      <w:r>
        <w:rPr>
          <w:b/>
          <w:color w:val="21574C"/>
          <w:lang w:eastAsia="zh-CN"/>
        </w:rPr>
        <w:t>【答案落点】</w:t>
      </w:r>
      <w:r>
        <w:rPr>
          <w:lang w:eastAsia="zh-CN"/>
        </w:rPr>
        <w:t xml:space="preserve"> 推动人工智能健康发展，不能只看见效率和便利，也不能因风险而否定技术进步；应在充分发挥人工智能促进文明进步作用的同时，正视并治理信息失真、文化窄化、智能鸿沟等问题，使人工智能朝着有益、安全、公平方向发展。</w:t>
      </w:r>
    </w:p>
    <w:p w14:paraId="6B7CA2CE">
      <w:pPr>
        <w:rPr>
          <w:lang w:eastAsia="zh-CN"/>
        </w:rPr>
      </w:pPr>
    </w:p>
    <w:p w14:paraId="277EA376">
      <w:pPr>
        <w:pStyle w:val="4"/>
        <w:rPr>
          <w:lang w:eastAsia="zh-CN"/>
        </w:rPr>
      </w:pPr>
      <w:bookmarkStart w:id="19" w:name="_Toc228624425"/>
      <w:r>
        <w:rPr>
          <w:lang w:eastAsia="zh-CN"/>
        </w:rPr>
        <w:t>矛盾的特殊性 / 具体问题具体分析</w:t>
      </w:r>
      <w:bookmarkEnd w:id="19"/>
    </w:p>
    <w:p w14:paraId="4051ABA0">
      <w:pPr>
        <w:pStyle w:val="5"/>
        <w:rPr>
          <w:lang w:eastAsia="zh-CN"/>
        </w:rPr>
      </w:pPr>
      <w:r>
        <w:rPr>
          <w:lang w:eastAsia="zh-CN"/>
        </w:rPr>
        <w:t>1. 2024海淀二模 第17题第（1）问（主观题）</w:t>
      </w:r>
    </w:p>
    <w:p w14:paraId="1831F716">
      <w:pPr>
        <w:spacing w:after="80"/>
        <w:rPr>
          <w:lang w:eastAsia="zh-CN"/>
        </w:rPr>
      </w:pPr>
      <w:r>
        <w:rPr>
          <w:b/>
          <w:color w:val="21574C"/>
          <w:lang w:eastAsia="zh-CN"/>
        </w:rPr>
        <w:t>【材料触发点】</w:t>
      </w:r>
      <w:r>
        <w:rPr>
          <w:lang w:eastAsia="zh-CN"/>
        </w:rPr>
        <w:t xml:space="preserve"> 此次调查思路新、方法新、具有探索性；调查范围首次拓宽到全国、对象首次扩展至6周岁以上常住成员、首次全面使用电子化采集、内容更丰富；准备、实施、应用各阶段面对不同的具体任务，需要采用相应的方法、手段、工具。</w:t>
      </w:r>
    </w:p>
    <w:p w14:paraId="4FE0D84A">
      <w:pPr>
        <w:spacing w:after="80"/>
        <w:rPr>
          <w:lang w:eastAsia="zh-CN"/>
        </w:rPr>
      </w:pPr>
      <w:r>
        <w:rPr>
          <w:b/>
          <w:color w:val="21574C"/>
          <w:lang w:eastAsia="zh-CN"/>
        </w:rPr>
        <w:t>【设问】</w:t>
      </w:r>
      <w:r>
        <w:rPr>
          <w:lang w:eastAsia="zh-CN"/>
        </w:rPr>
        <w:t xml:space="preserve"> 结合材料，说明此次时间利用调查是如何体现科学思维的。</w:t>
      </w:r>
    </w:p>
    <w:p w14:paraId="7FD66BCA">
      <w:pPr>
        <w:spacing w:after="80"/>
        <w:rPr>
          <w:lang w:eastAsia="zh-CN"/>
        </w:rPr>
      </w:pPr>
      <w:r>
        <w:rPr>
          <w:b/>
          <w:color w:val="21574C"/>
          <w:lang w:eastAsia="zh-CN"/>
        </w:rPr>
        <w:t>【为什么能想到】</w:t>
      </w:r>
      <w:r>
        <w:rPr>
          <w:lang w:eastAsia="zh-CN"/>
        </w:rPr>
        <w:t xml:space="preserve"> 材料强调此次调查“思路新、方法新、具有探索性”，“范围首次拓宽到全国、对象首次扩展、首次全面使用电子化采集、内容更丰富”，且各阶段任务不同——这说明此次调查面临不同于前两次的特殊矛盾(范围更广、对象更多、内容更复杂)，各阶段也有各自的具体任务和困难；矛盾具有特殊性，要具体问题具体分析，即针对不同情况采取相应方法。</w:t>
      </w:r>
    </w:p>
    <w:p w14:paraId="5FF22D93">
      <w:pPr>
        <w:spacing w:after="80"/>
        <w:rPr>
          <w:lang w:eastAsia="zh-CN"/>
        </w:rPr>
      </w:pPr>
      <w:r>
        <w:rPr>
          <w:b/>
          <w:color w:val="21574C"/>
          <w:lang w:eastAsia="zh-CN"/>
        </w:rPr>
        <w:t>【答案落点】</w:t>
      </w:r>
      <w:r>
        <w:rPr>
          <w:lang w:eastAsia="zh-CN"/>
        </w:rPr>
        <w:t xml:space="preserve"> 针对此次调查范围更广、对象更多、内容更丰富等新特点采用电子化采集等新手段、新工具，并在准备、组织实施、资料开发应用各阶段抓住该阶段的特殊任务采取与之相符的具体做法，从而体现矛盾分析法和具体问题具体分析。</w:t>
      </w:r>
    </w:p>
    <w:p w14:paraId="68CB50B8">
      <w:pPr>
        <w:rPr>
          <w:lang w:eastAsia="zh-CN"/>
        </w:rPr>
      </w:pPr>
    </w:p>
    <w:p w14:paraId="5AE48765">
      <w:pPr>
        <w:pStyle w:val="5"/>
        <w:rPr>
          <w:lang w:eastAsia="zh-CN"/>
        </w:rPr>
      </w:pPr>
      <w:r>
        <w:rPr>
          <w:lang w:eastAsia="zh-CN"/>
        </w:rPr>
        <w:t>2. 2024海淀期中 第18题（主观题）</w:t>
      </w:r>
    </w:p>
    <w:p w14:paraId="0C2B24C2">
      <w:pPr>
        <w:spacing w:after="80"/>
        <w:rPr>
          <w:lang w:eastAsia="zh-CN"/>
        </w:rPr>
      </w:pPr>
      <w:r>
        <w:rPr>
          <w:b/>
          <w:color w:val="21574C"/>
          <w:lang w:eastAsia="zh-CN"/>
        </w:rPr>
        <w:t>【材料触发点】</w:t>
      </w:r>
      <w:r>
        <w:rPr>
          <w:lang w:eastAsia="zh-CN"/>
        </w:rPr>
        <w:t xml:space="preserve"> “五民工作法”针对垃圾分类、院落改善、文明养犬、邻里矛盾等不同治理难题，通过“唠家常”的方式协商解决。</w:t>
      </w:r>
    </w:p>
    <w:p w14:paraId="6E2DCBA3">
      <w:pPr>
        <w:spacing w:after="80"/>
        <w:rPr>
          <w:lang w:eastAsia="zh-CN"/>
        </w:rPr>
      </w:pPr>
      <w:r>
        <w:rPr>
          <w:b/>
          <w:color w:val="21574C"/>
          <w:lang w:eastAsia="zh-CN"/>
        </w:rPr>
        <w:t>【设问】</w:t>
      </w:r>
      <w:r>
        <w:rPr>
          <w:lang w:eastAsia="zh-CN"/>
        </w:rPr>
        <w:t xml:space="preserve"> 结合材料，分析“五民工作法”对我国发展基层民主的启示。</w:t>
      </w:r>
    </w:p>
    <w:p w14:paraId="6DEA3003">
      <w:pPr>
        <w:spacing w:after="80"/>
        <w:rPr>
          <w:lang w:eastAsia="zh-CN"/>
        </w:rPr>
      </w:pPr>
      <w:r>
        <w:rPr>
          <w:b/>
          <w:color w:val="21574C"/>
          <w:lang w:eastAsia="zh-CN"/>
        </w:rPr>
        <w:t>【为什么能想到】</w:t>
      </w:r>
      <w:r>
        <w:rPr>
          <w:lang w:eastAsia="zh-CN"/>
        </w:rPr>
        <w:t xml:space="preserve"> 矛盾具有特殊性，基层治理面对的是具体社区、具体人群、具体矛盾。只有从不同问题的实际情况出发，才能形成务实管用的治理办法。</w:t>
      </w:r>
    </w:p>
    <w:p w14:paraId="4C40D069">
      <w:pPr>
        <w:spacing w:after="80"/>
        <w:rPr>
          <w:lang w:eastAsia="zh-CN"/>
        </w:rPr>
      </w:pPr>
      <w:r>
        <w:rPr>
          <w:b/>
          <w:color w:val="21574C"/>
          <w:lang w:eastAsia="zh-CN"/>
        </w:rPr>
        <w:t>【答案落点】</w:t>
      </w:r>
      <w:r>
        <w:rPr>
          <w:lang w:eastAsia="zh-CN"/>
        </w:rPr>
        <w:t xml:space="preserve"> 发展基层民主，要具体分析不同社区事务和矛盾类型，通过居民熟悉、愿意参与的协商方式解决具体问题，而不是用一套抽象方案处理所有社区难题。</w:t>
      </w:r>
    </w:p>
    <w:p w14:paraId="6D882695">
      <w:pPr>
        <w:rPr>
          <w:lang w:eastAsia="zh-CN"/>
        </w:rPr>
      </w:pPr>
    </w:p>
    <w:p w14:paraId="1B3D0530">
      <w:pPr>
        <w:pStyle w:val="5"/>
        <w:rPr>
          <w:lang w:eastAsia="zh-CN"/>
        </w:rPr>
      </w:pPr>
      <w:r>
        <w:rPr>
          <w:lang w:eastAsia="zh-CN"/>
        </w:rPr>
        <w:t>3. 2026西城一模 第21题（主观题）</w:t>
      </w:r>
    </w:p>
    <w:p w14:paraId="0EFCBADD">
      <w:pPr>
        <w:spacing w:after="80"/>
        <w:rPr>
          <w:lang w:eastAsia="zh-CN"/>
        </w:rPr>
      </w:pPr>
      <w:r>
        <w:rPr>
          <w:b/>
          <w:color w:val="21574C"/>
          <w:lang w:eastAsia="zh-CN"/>
        </w:rPr>
        <w:t>【材料触发点】</w:t>
      </w:r>
      <w:r>
        <w:rPr>
          <w:lang w:eastAsia="zh-CN"/>
        </w:rPr>
        <w:t xml:space="preserve"> 材料：“中国式现代化是对西方式现代化的超越”“聚焦关键领域和重要环节，多次强调探索”——既区别于西方式现代化的特殊性，又强调在不同关键领域分别探索具体路径。</w:t>
      </w:r>
    </w:p>
    <w:p w14:paraId="10995B26">
      <w:pPr>
        <w:spacing w:after="80"/>
        <w:rPr>
          <w:lang w:eastAsia="zh-CN"/>
        </w:rPr>
      </w:pPr>
      <w:r>
        <w:rPr>
          <w:b/>
          <w:color w:val="21574C"/>
          <w:lang w:eastAsia="zh-CN"/>
        </w:rPr>
        <w:t>【设问】</w:t>
      </w:r>
      <w:r>
        <w:rPr>
          <w:lang w:eastAsia="zh-CN"/>
        </w:rPr>
        <w:t xml:space="preserve"> 结合材料，综合运用所学，分析为什么“中国式现代化处于关键时期，更要坚持探索”。</w:t>
      </w:r>
    </w:p>
    <w:p w14:paraId="664A7062">
      <w:pPr>
        <w:spacing w:after="80"/>
        <w:rPr>
          <w:lang w:eastAsia="zh-CN"/>
        </w:rPr>
      </w:pPr>
      <w:r>
        <w:rPr>
          <w:b/>
          <w:color w:val="21574C"/>
          <w:lang w:eastAsia="zh-CN"/>
        </w:rPr>
        <w:t>【为什么能想到】</w:t>
      </w:r>
      <w:r>
        <w:rPr>
          <w:lang w:eastAsia="zh-CN"/>
        </w:rPr>
        <w:t xml:space="preserve"> “对西方式现代化的超越”与“聚焦关键领域和重要环节”两条材料信号都指向：中国式现代化有自己的矛盾特殊性，关键领域里的关键问题各不相同，没有统一模板。学生看到“对西方式现代化的超越”“关键领域和重要环节”这些表述时，应当从矛盾特殊性、具体问题具体分析的角度作答。</w:t>
      </w:r>
    </w:p>
    <w:p w14:paraId="50C6468D">
      <w:pPr>
        <w:spacing w:after="80"/>
        <w:rPr>
          <w:lang w:eastAsia="zh-CN"/>
        </w:rPr>
      </w:pPr>
      <w:r>
        <w:rPr>
          <w:b/>
          <w:color w:val="21574C"/>
          <w:lang w:eastAsia="zh-CN"/>
        </w:rPr>
        <w:t>【答案落点】</w:t>
      </w:r>
      <w:r>
        <w:rPr>
          <w:lang w:eastAsia="zh-CN"/>
        </w:rPr>
        <w:t xml:space="preserve"> 中国式现代化具有不同于西方式现代化的矛盾特殊性，“十五五”又聚焦不同的关键领域和重要环节，每个领域、每个环节都有各自具体的矛盾——只有具体问题具体分析，在关键时期针对各领域不同矛盾持续探索，才能找到适合自身的路径，超越西方现代化模式，所以越是关键时期，越要坚持探索。</w:t>
      </w:r>
    </w:p>
    <w:p w14:paraId="618D7F17">
      <w:pPr>
        <w:rPr>
          <w:lang w:eastAsia="zh-CN"/>
        </w:rPr>
      </w:pPr>
    </w:p>
    <w:p w14:paraId="0C517677">
      <w:pPr>
        <w:pStyle w:val="5"/>
        <w:rPr>
          <w:lang w:eastAsia="zh-CN"/>
        </w:rPr>
      </w:pPr>
      <w:r>
        <w:rPr>
          <w:lang w:eastAsia="zh-CN"/>
        </w:rPr>
        <w:t>4. 2025西城二模 第16题（主观题）</w:t>
      </w:r>
    </w:p>
    <w:p w14:paraId="2C3A764B">
      <w:pPr>
        <w:spacing w:after="80"/>
        <w:rPr>
          <w:lang w:eastAsia="zh-CN"/>
        </w:rPr>
      </w:pPr>
      <w:r>
        <w:rPr>
          <w:b/>
          <w:color w:val="21574C"/>
          <w:lang w:eastAsia="zh-CN"/>
        </w:rPr>
        <w:t>【材料触发点】</w:t>
      </w:r>
      <w:r>
        <w:rPr>
          <w:lang w:eastAsia="zh-CN"/>
        </w:rPr>
        <w:t xml:space="preserve"> 管理处工作人员充分利用村落遗址条件，具体分析不同体型动物的需求特点，设置攀爬台阶和蓄水池，化不利为有利。</w:t>
      </w:r>
    </w:p>
    <w:p w14:paraId="59D8E486">
      <w:pPr>
        <w:spacing w:after="80"/>
        <w:rPr>
          <w:lang w:eastAsia="zh-CN"/>
        </w:rPr>
      </w:pPr>
      <w:r>
        <w:rPr>
          <w:b/>
          <w:color w:val="21574C"/>
          <w:lang w:eastAsia="zh-CN"/>
        </w:rPr>
        <w:t>【设问】</w:t>
      </w:r>
      <w:r>
        <w:rPr>
          <w:lang w:eastAsia="zh-CN"/>
        </w:rPr>
        <w:t xml:space="preserve"> 废弃水井变成了动物乐园，请说明背后的哲学智慧。</w:t>
      </w:r>
    </w:p>
    <w:p w14:paraId="70C3DB3E">
      <w:pPr>
        <w:spacing w:after="80"/>
        <w:rPr>
          <w:lang w:eastAsia="zh-CN"/>
        </w:rPr>
      </w:pPr>
      <w:r>
        <w:rPr>
          <w:b/>
          <w:color w:val="21574C"/>
          <w:lang w:eastAsia="zh-CN"/>
        </w:rPr>
        <w:t>【为什么能想到】</w:t>
      </w:r>
      <w:r>
        <w:rPr>
          <w:lang w:eastAsia="zh-CN"/>
        </w:rPr>
        <w:t xml:space="preserve"> 废弃水井能否改造、如何改造，取决于当地遗址条件和不同动物需求，不能用统一保护方案机械套用。</w:t>
      </w:r>
    </w:p>
    <w:p w14:paraId="24BECF50">
      <w:pPr>
        <w:spacing w:after="80"/>
        <w:rPr>
          <w:lang w:eastAsia="zh-CN"/>
        </w:rPr>
      </w:pPr>
      <w:r>
        <w:rPr>
          <w:b/>
          <w:color w:val="21574C"/>
          <w:lang w:eastAsia="zh-CN"/>
        </w:rPr>
        <w:t>【答案落点】</w:t>
      </w:r>
      <w:r>
        <w:rPr>
          <w:lang w:eastAsia="zh-CN"/>
        </w:rPr>
        <w:t xml:space="preserve"> 管理处坚持具体问题具体分析，根据村落遗址和不同动物需求设置攀爬台阶、蓄水设施，把不利条件转化为生态保护条件。</w:t>
      </w:r>
    </w:p>
    <w:p w14:paraId="4723F838">
      <w:pPr>
        <w:rPr>
          <w:lang w:eastAsia="zh-CN"/>
        </w:rPr>
      </w:pPr>
    </w:p>
    <w:p w14:paraId="49F6531C">
      <w:pPr>
        <w:pStyle w:val="5"/>
        <w:rPr>
          <w:lang w:eastAsia="zh-CN"/>
        </w:rPr>
      </w:pPr>
      <w:r>
        <w:rPr>
          <w:lang w:eastAsia="zh-CN"/>
        </w:rPr>
        <w:t>5. 2025西城二模 第16题第（1）问（主观题）</w:t>
      </w:r>
    </w:p>
    <w:p w14:paraId="09DF400D">
      <w:pPr>
        <w:spacing w:after="80"/>
        <w:rPr>
          <w:lang w:eastAsia="zh-CN"/>
        </w:rPr>
      </w:pPr>
      <w:r>
        <w:rPr>
          <w:b/>
          <w:color w:val="21574C"/>
          <w:lang w:eastAsia="zh-CN"/>
        </w:rPr>
        <w:t>【材料触发点】</w:t>
      </w:r>
      <w:r>
        <w:rPr>
          <w:lang w:eastAsia="zh-CN"/>
        </w:rPr>
        <w:t xml:space="preserve"> 管理处工作人员充分利用村落遗址的条件，具体分析不同体型动物的需求特点，营造攀爬台阶和蓄水池，化不利为有利，实现了生态保护的目的。不同体型的动物有不同的取水需求，工作人员针对此设置5处雨水收集池。</w:t>
      </w:r>
    </w:p>
    <w:p w14:paraId="54A8F542">
      <w:pPr>
        <w:spacing w:after="80"/>
        <w:rPr>
          <w:lang w:eastAsia="zh-CN"/>
        </w:rPr>
      </w:pPr>
      <w:r>
        <w:rPr>
          <w:b/>
          <w:color w:val="21574C"/>
          <w:lang w:eastAsia="zh-CN"/>
        </w:rPr>
        <w:t>【设问】</w:t>
      </w:r>
      <w:r>
        <w:rPr>
          <w:lang w:eastAsia="zh-CN"/>
        </w:rPr>
        <w:t xml:space="preserve"> 废弃水井变成了动物乐园，请说明背后的哲学智慧。</w:t>
      </w:r>
    </w:p>
    <w:p w14:paraId="70D5CA34">
      <w:pPr>
        <w:spacing w:after="80"/>
        <w:rPr>
          <w:lang w:eastAsia="zh-CN"/>
        </w:rPr>
      </w:pPr>
      <w:r>
        <w:rPr>
          <w:b/>
          <w:color w:val="21574C"/>
          <w:lang w:eastAsia="zh-CN"/>
        </w:rPr>
        <w:t>【为什么能想到】</w:t>
      </w:r>
      <w:r>
        <w:rPr>
          <w:lang w:eastAsia="zh-CN"/>
        </w:rPr>
        <w:t xml:space="preserve"> 管理处不是搞统一的“救援设施”套用到所有动物身上，而是针对“不同体型动物的需求特点”分别营造攀爬台阶和不同高度的蓄水池——这正是抓住了同类问题中的特殊性。学生看到“不同体型动物—不同设计—5处雨水收集池”就应当想到具体问题具体分析：在认识矛盾普遍性（动物都需要取水）的同时，把握矛盾的特殊性（每一种动物的体型和习性不同），找到针对性的解决办法。</w:t>
      </w:r>
    </w:p>
    <w:p w14:paraId="54BB15F0">
      <w:pPr>
        <w:spacing w:after="80"/>
        <w:rPr>
          <w:lang w:eastAsia="zh-CN"/>
        </w:rPr>
      </w:pPr>
      <w:r>
        <w:rPr>
          <w:b/>
          <w:color w:val="21574C"/>
          <w:lang w:eastAsia="zh-CN"/>
        </w:rPr>
        <w:t>【答案落点】</w:t>
      </w:r>
      <w:r>
        <w:rPr>
          <w:lang w:eastAsia="zh-CN"/>
        </w:rPr>
        <w:t xml:space="preserve"> 具体问题具体分析是马克思主义活的灵魂，要在矛盾普遍性原理指导下，分析矛盾的特殊性，找到解决问题的方法。管理处工作人员一方面认识到野生动物普遍需要饮水这一矛盾普遍性，另一方面具体分析不同体型动物的取水习性差异这一特殊性，针对性地修建攀爬台阶、营造5处雨水收集池，化不利为有利，实现了精准的生态保护。</w:t>
      </w:r>
    </w:p>
    <w:p w14:paraId="28458B5B">
      <w:pPr>
        <w:rPr>
          <w:lang w:eastAsia="zh-CN"/>
        </w:rPr>
      </w:pPr>
    </w:p>
    <w:p w14:paraId="0EFFDC82">
      <w:pPr>
        <w:pStyle w:val="5"/>
        <w:rPr>
          <w:lang w:eastAsia="zh-CN"/>
        </w:rPr>
      </w:pPr>
      <w:r>
        <w:rPr>
          <w:lang w:eastAsia="zh-CN"/>
        </w:rPr>
        <w:t>6. 2024西城二模 第18题第（4）问（主观题）</w:t>
      </w:r>
    </w:p>
    <w:p w14:paraId="08BB0E6B">
      <w:pPr>
        <w:spacing w:after="80"/>
        <w:rPr>
          <w:lang w:eastAsia="zh-CN"/>
        </w:rPr>
      </w:pPr>
      <w:r>
        <w:rPr>
          <w:b/>
          <w:color w:val="21574C"/>
          <w:lang w:eastAsia="zh-CN"/>
        </w:rPr>
        <w:t>【材料触发点】</w:t>
      </w:r>
      <w:r>
        <w:rPr>
          <w:lang w:eastAsia="zh-CN"/>
        </w:rPr>
        <w:t xml:space="preserve"> 豫西地坑院、湘西吊脚楼、客家围屋、开平碉楼形态各异 + 不同地方的风俗习惯、方言乡音差异明显。</w:t>
      </w:r>
    </w:p>
    <w:p w14:paraId="0B24D247">
      <w:pPr>
        <w:spacing w:after="80"/>
        <w:rPr>
          <w:lang w:eastAsia="zh-CN"/>
        </w:rPr>
      </w:pPr>
      <w:r>
        <w:rPr>
          <w:b/>
          <w:color w:val="21574C"/>
          <w:lang w:eastAsia="zh-CN"/>
        </w:rPr>
        <w:t>【设问】</w:t>
      </w:r>
      <w:r>
        <w:rPr>
          <w:lang w:eastAsia="zh-CN"/>
        </w:rPr>
        <w:t xml:space="preserve"> 结合材料，综合运用所学，阐释如何推动乡村文化振兴。</w:t>
      </w:r>
    </w:p>
    <w:p w14:paraId="1EA39223">
      <w:pPr>
        <w:spacing w:after="80"/>
        <w:rPr>
          <w:lang w:eastAsia="zh-CN"/>
        </w:rPr>
      </w:pPr>
      <w:r>
        <w:rPr>
          <w:b/>
          <w:color w:val="21574C"/>
          <w:lang w:eastAsia="zh-CN"/>
        </w:rPr>
        <w:t>【为什么能想到】</w:t>
      </w:r>
      <w:r>
        <w:rPr>
          <w:lang w:eastAsia="zh-CN"/>
        </w:rPr>
        <w:t xml:space="preserve"> 材料并列罗列豫西、湘西、客家、开平等不同地区的特色村落形态，又强调各地“风俗习惯、方言乡音”各不相同，这种鲜明的地区差异表明每个传统村落的具体矛盾各不相同，触发矛盾特殊性原理及其“具体问题具体分析”的方法论。</w:t>
      </w:r>
    </w:p>
    <w:p w14:paraId="0429FFDE">
      <w:pPr>
        <w:spacing w:after="80"/>
        <w:rPr>
          <w:lang w:eastAsia="zh-CN"/>
        </w:rPr>
      </w:pPr>
      <w:r>
        <w:rPr>
          <w:b/>
          <w:color w:val="21574C"/>
          <w:lang w:eastAsia="zh-CN"/>
        </w:rPr>
        <w:t>【答案落点】</w:t>
      </w:r>
      <w:r>
        <w:rPr>
          <w:lang w:eastAsia="zh-CN"/>
        </w:rPr>
        <w:t xml:space="preserve"> 推动乡村文化振兴必须坚持具体问题具体分析，立足各地村落形态、建筑风格、风俗习惯、方言乡音等具体特点，因村制宜、一村一策制定差异化的振兴方案，避免一刀切和千村一面。</w:t>
      </w:r>
    </w:p>
    <w:p w14:paraId="5A498F22">
      <w:pPr>
        <w:rPr>
          <w:lang w:eastAsia="zh-CN"/>
        </w:rPr>
      </w:pPr>
    </w:p>
    <w:p w14:paraId="530500FD">
      <w:pPr>
        <w:pStyle w:val="5"/>
        <w:rPr>
          <w:lang w:eastAsia="zh-CN"/>
        </w:rPr>
      </w:pPr>
      <w:r>
        <w:rPr>
          <w:lang w:eastAsia="zh-CN"/>
        </w:rPr>
        <w:t>7. 2025东城二模 第21题（主观题）</w:t>
      </w:r>
    </w:p>
    <w:p w14:paraId="0203CA7F">
      <w:pPr>
        <w:spacing w:after="80"/>
        <w:rPr>
          <w:lang w:eastAsia="zh-CN"/>
        </w:rPr>
      </w:pPr>
      <w:r>
        <w:rPr>
          <w:b/>
          <w:color w:val="21574C"/>
          <w:lang w:eastAsia="zh-CN"/>
        </w:rPr>
        <w:t>【材料触发点】</w:t>
      </w:r>
      <w:r>
        <w:rPr>
          <w:lang w:eastAsia="zh-CN"/>
        </w:rPr>
        <w:t xml:space="preserve"> 国家设置的基层立法联系点已覆盖全国，地域、人文、经济社会特色鲜明——上海虹桥联系点设在虹桥国际中央法务区；新疆库车、云南大理联系点地处边疆民族地区；山东沂南联系点位于革命老区。各联系点与时俱进、探索创新——甘肃临洮设置二维码方便群众发声；山东沂南将其与人大代表联络站、营商环境监测点等平台相融合。</w:t>
      </w:r>
    </w:p>
    <w:p w14:paraId="667C22C8">
      <w:pPr>
        <w:spacing w:after="80"/>
        <w:rPr>
          <w:lang w:eastAsia="zh-CN"/>
        </w:rPr>
      </w:pPr>
      <w:r>
        <w:rPr>
          <w:b/>
          <w:color w:val="21574C"/>
          <w:lang w:eastAsia="zh-CN"/>
        </w:rPr>
        <w:t>【设问】</w:t>
      </w:r>
      <w:r>
        <w:rPr>
          <w:lang w:eastAsia="zh-CN"/>
        </w:rPr>
        <w:t xml:space="preserve"> 结合材料，综合运用所学，谈谈“小小联系点”蕴含的“民主大气象”。</w:t>
      </w:r>
    </w:p>
    <w:p w14:paraId="434F38C9">
      <w:pPr>
        <w:spacing w:after="80"/>
        <w:rPr>
          <w:lang w:eastAsia="zh-CN"/>
        </w:rPr>
      </w:pPr>
      <w:r>
        <w:rPr>
          <w:b/>
          <w:color w:val="21574C"/>
          <w:lang w:eastAsia="zh-CN"/>
        </w:rPr>
        <w:t>【为什么能想到】</w:t>
      </w:r>
      <w:r>
        <w:rPr>
          <w:lang w:eastAsia="zh-CN"/>
        </w:rPr>
        <w:t xml:space="preserve"> 材料里联系点不是“一个模板套到底”：虹桥侧重国际中央法务区、库车大理嵌入边疆民族地区、沂南扎根革命老区——每个联系点根据当地的地域、人文、经济社会特色采用不同的运行方式；甘肃临洮用二维码、沂南融合多平台、海门把立法征询和民生热线结合……都是因地制宜的具体安排。学生看到“各联系点根据地方特色采用不同方式”就应当想到具体问题具体分析、矛盾的特殊性：在民主立法这一普遍要求下，把握各地具体特殊条件，找到符合各地实际的民主参与方式。</w:t>
      </w:r>
    </w:p>
    <w:p w14:paraId="5142579A">
      <w:pPr>
        <w:spacing w:after="80"/>
        <w:rPr>
          <w:lang w:eastAsia="zh-CN"/>
        </w:rPr>
      </w:pPr>
      <w:r>
        <w:rPr>
          <w:b/>
          <w:color w:val="21574C"/>
          <w:lang w:eastAsia="zh-CN"/>
        </w:rPr>
        <w:t>【答案落点】</w:t>
      </w:r>
      <w:r>
        <w:rPr>
          <w:lang w:eastAsia="zh-CN"/>
        </w:rPr>
        <w:t xml:space="preserve"> 具体问题具体分析、把握矛盾的特殊性，要求我们一切从实际出发，根据不同事物的具体情况采取不同方法。基层立法联系点之所以能蕴含“民主大气象”，正在于它充分把握了各地的特殊性——上海虹桥嵌入国际中央法务区、新疆库车云南大理立足边疆民族地区、山东沂南扎根革命老区，各联系点根据地域、人文、经济社会特色因地制宜地探索创新（二维码、多平台融合、民生热线等），调动了不同地方人民群众民主参与的积极性主动性，增强了民主的广泛性、真实性、管用性。</w:t>
      </w:r>
    </w:p>
    <w:p w14:paraId="79278DF4">
      <w:pPr>
        <w:rPr>
          <w:lang w:eastAsia="zh-CN"/>
        </w:rPr>
      </w:pPr>
    </w:p>
    <w:p w14:paraId="7D7DAFC4">
      <w:pPr>
        <w:pStyle w:val="5"/>
        <w:rPr>
          <w:lang w:eastAsia="zh-CN"/>
        </w:rPr>
      </w:pPr>
      <w:r>
        <w:rPr>
          <w:lang w:eastAsia="zh-CN"/>
        </w:rPr>
        <w:t>8. 2024东城二模 第16题（主观题）</w:t>
      </w:r>
    </w:p>
    <w:p w14:paraId="59CCE238">
      <w:pPr>
        <w:spacing w:after="80"/>
        <w:rPr>
          <w:lang w:eastAsia="zh-CN"/>
        </w:rPr>
      </w:pPr>
      <w:r>
        <w:rPr>
          <w:b/>
          <w:color w:val="21574C"/>
          <w:lang w:eastAsia="zh-CN"/>
        </w:rPr>
        <w:t>【材料触发点】</w:t>
      </w:r>
      <w:r>
        <w:rPr>
          <w:lang w:eastAsia="zh-CN"/>
        </w:rPr>
        <w:t xml:space="preserve"> 桑基鱼塘要协调“传统形态与时代需要”、“生态保护与产业开发”、“保护与利用”等多组关系。</w:t>
      </w:r>
    </w:p>
    <w:p w14:paraId="240F6D77">
      <w:pPr>
        <w:spacing w:after="80"/>
        <w:rPr>
          <w:lang w:eastAsia="zh-CN"/>
        </w:rPr>
      </w:pPr>
      <w:r>
        <w:rPr>
          <w:b/>
          <w:color w:val="21574C"/>
          <w:lang w:eastAsia="zh-CN"/>
        </w:rPr>
        <w:t>【设问】</w:t>
      </w:r>
      <w:r>
        <w:rPr>
          <w:lang w:eastAsia="zh-CN"/>
        </w:rPr>
        <w:t xml:space="preserve"> 结合材料，运用《哲学与文化》知识，分析为何二千多岁的桑基鱼塘仍未老。</w:t>
      </w:r>
    </w:p>
    <w:p w14:paraId="7EE73004">
      <w:pPr>
        <w:spacing w:after="80"/>
        <w:rPr>
          <w:lang w:eastAsia="zh-CN"/>
        </w:rPr>
      </w:pPr>
      <w:r>
        <w:rPr>
          <w:b/>
          <w:color w:val="21574C"/>
          <w:lang w:eastAsia="zh-CN"/>
        </w:rPr>
        <w:t>【为什么能想到】</w:t>
      </w:r>
      <w:r>
        <w:rPr>
          <w:lang w:eastAsia="zh-CN"/>
        </w:rPr>
        <w:t xml:space="preserve"> 材料里桑基鱼塘要处理“传统形态与时代需要”、“生态保护与产业开发”、“保护原有形态与适应新需求”等多组矛盾关系，并能在矛盾运动中通过具体问题具体分析协调矛盾双方，使矛盾双方在统一中推动事物前进。</w:t>
      </w:r>
    </w:p>
    <w:p w14:paraId="0629F5BA">
      <w:pPr>
        <w:spacing w:after="80"/>
        <w:rPr>
          <w:lang w:eastAsia="zh-CN"/>
        </w:rPr>
      </w:pPr>
      <w:r>
        <w:rPr>
          <w:b/>
          <w:color w:val="21574C"/>
          <w:lang w:eastAsia="zh-CN"/>
        </w:rPr>
        <w:t>【答案落点】</w:t>
      </w:r>
      <w:r>
        <w:rPr>
          <w:lang w:eastAsia="zh-CN"/>
        </w:rPr>
        <w:t xml:space="preserve"> 桑基鱼塘历久未老，是因为它在矛盾运动中坚持具体问题具体分析，把传统智慧与现代需要、生态保护与产业发展统一起来，从而在矛盾解决中持续焕新。</w:t>
      </w:r>
    </w:p>
    <w:p w14:paraId="12C4A62F">
      <w:pPr>
        <w:rPr>
          <w:lang w:eastAsia="zh-CN"/>
        </w:rPr>
      </w:pPr>
    </w:p>
    <w:p w14:paraId="1D2802BD">
      <w:pPr>
        <w:pStyle w:val="5"/>
        <w:rPr>
          <w:lang w:eastAsia="zh-CN"/>
        </w:rPr>
      </w:pPr>
      <w:r>
        <w:rPr>
          <w:lang w:eastAsia="zh-CN"/>
        </w:rPr>
        <w:t>9. 2026朝阳期中 第18题（主观题）</w:t>
      </w:r>
    </w:p>
    <w:p w14:paraId="22FDBFD7">
      <w:pPr>
        <w:spacing w:after="80"/>
        <w:rPr>
          <w:lang w:eastAsia="zh-CN"/>
        </w:rPr>
      </w:pPr>
      <w:r>
        <w:rPr>
          <w:b/>
          <w:color w:val="21574C"/>
          <w:lang w:eastAsia="zh-CN"/>
        </w:rPr>
        <w:t>【材料触发点】</w:t>
      </w:r>
      <w:r>
        <w:rPr>
          <w:lang w:eastAsia="zh-CN"/>
        </w:rPr>
        <w:t xml:space="preserve"> 材料说用户可根据自身需求调教对话模式，无需担心被批判或暴露隐私，可自由表达负面情绪，AI 还能提供一些情绪疏导方法。</w:t>
      </w:r>
    </w:p>
    <w:p w14:paraId="7BB550E7">
      <w:pPr>
        <w:spacing w:after="80"/>
        <w:rPr>
          <w:lang w:eastAsia="zh-CN"/>
        </w:rPr>
      </w:pPr>
      <w:r>
        <w:rPr>
          <w:b/>
          <w:color w:val="21574C"/>
          <w:lang w:eastAsia="zh-CN"/>
        </w:rPr>
        <w:t>【设问】</w:t>
      </w:r>
      <w:r>
        <w:rPr>
          <w:lang w:eastAsia="zh-CN"/>
        </w:rPr>
        <w:t xml:space="preserve"> 结合材料，从哲学角度，针对“是否应该使用AI提供情绪价值”问题，谈谈你的思考。</w:t>
      </w:r>
    </w:p>
    <w:p w14:paraId="75ED97CA">
      <w:pPr>
        <w:spacing w:after="80"/>
        <w:rPr>
          <w:lang w:eastAsia="zh-CN"/>
        </w:rPr>
      </w:pPr>
      <w:r>
        <w:rPr>
          <w:b/>
          <w:color w:val="21574C"/>
          <w:lang w:eastAsia="zh-CN"/>
        </w:rPr>
        <w:t>【为什么能想到】</w:t>
      </w:r>
      <w:r>
        <w:rPr>
          <w:lang w:eastAsia="zh-CN"/>
        </w:rPr>
        <w:t xml:space="preserve"> AI 情绪陪伴是否适合使用，不能脱离具体对象、具体情境、具体需求来一刀切。学生看到“根据自身需求调教对话模式”“无需担心暴露隐私”“排解愤怒和压力”，就应想到矛盾具有特殊性，要具体分析何种需求、何种程度、何种场景下可以辅助使用。</w:t>
      </w:r>
    </w:p>
    <w:p w14:paraId="36E5138C">
      <w:pPr>
        <w:spacing w:after="80"/>
        <w:rPr>
          <w:lang w:eastAsia="zh-CN"/>
        </w:rPr>
      </w:pPr>
      <w:r>
        <w:rPr>
          <w:b/>
          <w:color w:val="21574C"/>
          <w:lang w:eastAsia="zh-CN"/>
        </w:rPr>
        <w:t>【答案落点】</w:t>
      </w:r>
      <w:r>
        <w:rPr>
          <w:lang w:eastAsia="zh-CN"/>
        </w:rPr>
        <w:t xml:space="preserve"> 可以在具体需求和具体场景中适度使用 AI 提供情绪价值：对短时压力排解、低风险情绪倾诉等需求，可根据用户实际调整对话模式，让 AI 作辅助工具；但要具体问题具体分析，不能把所有现实情感问题都交给 AI 处理。</w:t>
      </w:r>
    </w:p>
    <w:p w14:paraId="0D2BC2BF">
      <w:pPr>
        <w:rPr>
          <w:lang w:eastAsia="zh-CN"/>
        </w:rPr>
      </w:pPr>
    </w:p>
    <w:p w14:paraId="62DAC78A">
      <w:pPr>
        <w:pStyle w:val="5"/>
        <w:rPr>
          <w:lang w:eastAsia="zh-CN"/>
        </w:rPr>
      </w:pPr>
      <w:r>
        <w:rPr>
          <w:lang w:eastAsia="zh-CN"/>
        </w:rPr>
        <w:t>10. 2025朝阳期末 第22题（主观题）</w:t>
      </w:r>
    </w:p>
    <w:p w14:paraId="7E25F523">
      <w:pPr>
        <w:spacing w:after="80"/>
        <w:rPr>
          <w:lang w:eastAsia="zh-CN"/>
        </w:rPr>
      </w:pPr>
      <w:r>
        <w:rPr>
          <w:b/>
          <w:color w:val="21574C"/>
          <w:lang w:eastAsia="zh-CN"/>
        </w:rPr>
        <w:t>【材料触发点】</w:t>
      </w:r>
      <w:r>
        <w:rPr>
          <w:lang w:eastAsia="zh-CN"/>
        </w:rPr>
        <w:t xml:space="preserve"> “党和国家事业发展、党治国理政的一系列重大时代课题”；“共产党执政规律、社会主义建设规律、人类社会发展规律”三类规律齐推。</w:t>
      </w:r>
    </w:p>
    <w:p w14:paraId="113A3129">
      <w:pPr>
        <w:spacing w:after="80"/>
        <w:rPr>
          <w:lang w:eastAsia="zh-CN"/>
        </w:rPr>
      </w:pPr>
      <w:r>
        <w:rPr>
          <w:b/>
          <w:color w:val="21574C"/>
          <w:lang w:eastAsia="zh-CN"/>
        </w:rPr>
        <w:t>【设问】</w:t>
      </w:r>
      <w:r>
        <w:rPr>
          <w:lang w:eastAsia="zh-CN"/>
        </w:rPr>
        <w:t xml:space="preserve"> 结合材料，综合运用所学，说明如何不断谱写马克思主义中国化时代化新篇章。</w:t>
      </w:r>
    </w:p>
    <w:p w14:paraId="007CA586">
      <w:pPr>
        <w:spacing w:after="80"/>
        <w:rPr>
          <w:lang w:eastAsia="zh-CN"/>
        </w:rPr>
      </w:pPr>
      <w:r>
        <w:rPr>
          <w:b/>
          <w:color w:val="21574C"/>
          <w:lang w:eastAsia="zh-CN"/>
        </w:rPr>
        <w:t>【为什么能想到】</w:t>
      </w:r>
      <w:r>
        <w:rPr>
          <w:lang w:eastAsia="zh-CN"/>
        </w:rPr>
        <w:t xml:space="preserve"> 材料把“党的执政规律—社会主义建设规律—人类社会发展规律”放在一起整体把握，体现系统观念；“回答一系列重大时代课题”每个课题都是不同的具体矛盾，必须具体问题具体分析、坚持问题导向；同时“理论探索和创新”体现守正创新与发展观。这说明理论创新不是用一种公式套所有问题，而是在系统中区分主次矛盾、对症下药。</w:t>
      </w:r>
    </w:p>
    <w:p w14:paraId="48E6BEED">
      <w:pPr>
        <w:spacing w:after="80"/>
        <w:rPr>
          <w:lang w:eastAsia="zh-CN"/>
        </w:rPr>
      </w:pPr>
      <w:r>
        <w:rPr>
          <w:b/>
          <w:color w:val="21574C"/>
          <w:lang w:eastAsia="zh-CN"/>
        </w:rPr>
        <w:t>【答案落点】</w:t>
      </w:r>
      <w:r>
        <w:rPr>
          <w:lang w:eastAsia="zh-CN"/>
        </w:rPr>
        <w:t xml:space="preserve"> 谱写马克思主义中国化时代化新篇章要坚持系统观念整体推进党和国家事业，坚持守正创新发展理论，坚持问题导向和具体问题具体分析，针对不同重大时代课题提出新理念新思路新办法。</w:t>
      </w:r>
    </w:p>
    <w:p w14:paraId="57375B3F">
      <w:pPr>
        <w:rPr>
          <w:lang w:eastAsia="zh-CN"/>
        </w:rPr>
      </w:pPr>
    </w:p>
    <w:p w14:paraId="01B45A54">
      <w:pPr>
        <w:pStyle w:val="5"/>
        <w:rPr>
          <w:lang w:eastAsia="zh-CN"/>
        </w:rPr>
      </w:pPr>
      <w:r>
        <w:rPr>
          <w:lang w:eastAsia="zh-CN"/>
        </w:rPr>
        <w:t>11. 2024朝阳期中 第17题（主观题）</w:t>
      </w:r>
    </w:p>
    <w:p w14:paraId="7EFA0534">
      <w:pPr>
        <w:spacing w:after="80"/>
        <w:rPr>
          <w:lang w:eastAsia="zh-CN"/>
        </w:rPr>
      </w:pPr>
      <w:r>
        <w:rPr>
          <w:b/>
          <w:color w:val="21574C"/>
          <w:lang w:eastAsia="zh-CN"/>
        </w:rPr>
        <w:t>【材料触发点】</w:t>
      </w:r>
      <w:r>
        <w:rPr>
          <w:lang w:eastAsia="zh-CN"/>
        </w:rPr>
        <w:t xml:space="preserve"> 材料二点出多种被扭曲的具体现象：“拆真建假”“过分商业化”“扮丑农民、消费农村、污名农业”的短视频、“一哄而上”“失掉了乡村综艺质朴的「乡土味」”的同质化节目——这些都是不顾农耕文明各自特殊性、用一个套路覆盖所有情境造成的乱象。</w:t>
      </w:r>
    </w:p>
    <w:p w14:paraId="58A6A10A">
      <w:pPr>
        <w:spacing w:after="80"/>
        <w:rPr>
          <w:lang w:eastAsia="zh-CN"/>
        </w:rPr>
      </w:pPr>
      <w:r>
        <w:rPr>
          <w:b/>
          <w:color w:val="21574C"/>
          <w:lang w:eastAsia="zh-CN"/>
        </w:rPr>
        <w:t>【设问】</w:t>
      </w:r>
      <w:r>
        <w:rPr>
          <w:lang w:eastAsia="zh-CN"/>
        </w:rPr>
        <w:t xml:space="preserve"> 结合材料，运用《哲学与文化》相关知识，分析如何让我国历史悠久的农耕文明在新时代迎来全新面貌。</w:t>
      </w:r>
    </w:p>
    <w:p w14:paraId="0B7CE4DD">
      <w:pPr>
        <w:spacing w:after="80"/>
        <w:rPr>
          <w:lang w:eastAsia="zh-CN"/>
        </w:rPr>
      </w:pPr>
      <w:r>
        <w:rPr>
          <w:b/>
          <w:color w:val="21574C"/>
          <w:lang w:eastAsia="zh-CN"/>
        </w:rPr>
        <w:t>【为什么能想到】</w:t>
      </w:r>
      <w:r>
        <w:rPr>
          <w:lang w:eastAsia="zh-CN"/>
        </w:rPr>
        <w:t xml:space="preserve"> 材料把“拆真建假”“商业化”“扮丑农民”“种地视频一哄而上”放在一起，本质是同一个错——把不同地方、不同形态、不同文化语境下的农耕文明全部一刀切地处理。学生看到这种“同质化、套路化、流量反噬”的具体现象时，就应当想到这恰恰是矛盾特殊性、具体问题具体分析这条原理被违背的反面教材：每一个旅游开发对象、每一种乡村综艺、每一个农耕文化遗产都有自己的特殊性，必须按其特殊性去对待。</w:t>
      </w:r>
    </w:p>
    <w:p w14:paraId="516498CC">
      <w:pPr>
        <w:spacing w:after="80"/>
        <w:rPr>
          <w:lang w:eastAsia="zh-CN"/>
        </w:rPr>
      </w:pPr>
      <w:r>
        <w:rPr>
          <w:b/>
          <w:color w:val="21574C"/>
          <w:lang w:eastAsia="zh-CN"/>
        </w:rPr>
        <w:t>【答案落点】</w:t>
      </w:r>
      <w:r>
        <w:rPr>
          <w:lang w:eastAsia="zh-CN"/>
        </w:rPr>
        <w:t xml:space="preserve"> 矛盾具有特殊性，具体问题要具体分析；让农耕文明在新时代迎来全新面貌，必须正视不同地区、不同形态、不同载体的农耕文明各有其特殊性，反对“拆真建假”“过分商业化”“一哄而上”这种用一个套路覆盖所有的做法；要根据每一项遗产、每一类乡村综艺、每一种文化产品的具体情况制定保护、传承、创新方案，让农耕文明的“乡土味”和地方个性在新时代得到保留和呈现。</w:t>
      </w:r>
    </w:p>
    <w:p w14:paraId="1B46B1E3">
      <w:pPr>
        <w:rPr>
          <w:lang w:eastAsia="zh-CN"/>
        </w:rPr>
      </w:pPr>
    </w:p>
    <w:p w14:paraId="02231AE6">
      <w:pPr>
        <w:pStyle w:val="5"/>
        <w:rPr>
          <w:lang w:eastAsia="zh-CN"/>
        </w:rPr>
      </w:pPr>
      <w:r>
        <w:rPr>
          <w:lang w:eastAsia="zh-CN"/>
        </w:rPr>
        <w:t>12. 2025丰台期末 第16题（主观题）</w:t>
      </w:r>
    </w:p>
    <w:p w14:paraId="17CB9D55">
      <w:pPr>
        <w:spacing w:after="80"/>
        <w:rPr>
          <w:lang w:eastAsia="zh-CN"/>
        </w:rPr>
      </w:pPr>
      <w:r>
        <w:rPr>
          <w:b/>
          <w:color w:val="21574C"/>
          <w:lang w:eastAsia="zh-CN"/>
        </w:rPr>
        <w:t>【材料触发点】</w:t>
      </w:r>
      <w:r>
        <w:rPr>
          <w:lang w:eastAsia="zh-CN"/>
        </w:rPr>
        <w:t xml:space="preserve"> 在工作生活中，要做计划、定方案；在国家治理中，要看大数、看长远——不同领域有不同的数量界限和不同的精度要求，需要具体分析。</w:t>
      </w:r>
    </w:p>
    <w:p w14:paraId="795F8D0F">
      <w:pPr>
        <w:spacing w:after="80"/>
        <w:rPr>
          <w:lang w:eastAsia="zh-CN"/>
        </w:rPr>
      </w:pPr>
      <w:r>
        <w:rPr>
          <w:b/>
          <w:color w:val="21574C"/>
          <w:lang w:eastAsia="zh-CN"/>
        </w:rPr>
        <w:t>【设问】</w:t>
      </w:r>
      <w:r>
        <w:rPr>
          <w:lang w:eastAsia="zh-CN"/>
        </w:rPr>
        <w:t xml:space="preserve"> “数”从哪里来，“数”当如何定，“数”为何所用……阐述“胸中有数”带来的哲学思考。</w:t>
      </w:r>
    </w:p>
    <w:p w14:paraId="61B37EB8">
      <w:pPr>
        <w:spacing w:after="80"/>
        <w:rPr>
          <w:lang w:eastAsia="zh-CN"/>
        </w:rPr>
      </w:pPr>
      <w:r>
        <w:rPr>
          <w:b/>
          <w:color w:val="21574C"/>
          <w:lang w:eastAsia="zh-CN"/>
        </w:rPr>
        <w:t>【为什么能想到】</w:t>
      </w:r>
      <w:r>
        <w:rPr>
          <w:lang w:eastAsia="zh-CN"/>
        </w:rPr>
        <w:t xml:space="preserve"> 工作生活中的“数”与国家治理中的“数”各有自己的特殊性——具体到不同行业、不同事务，“数”的界限、精度、用途都不同。学生看到“工作生活中做计划定方案”“国家治理中看大数看长远”这种分场景描述就应当想到矛盾的特殊性、具体问题具体分析。</w:t>
      </w:r>
    </w:p>
    <w:p w14:paraId="3E1145DD">
      <w:pPr>
        <w:spacing w:after="80"/>
        <w:rPr>
          <w:lang w:eastAsia="zh-CN"/>
        </w:rPr>
      </w:pPr>
      <w:r>
        <w:rPr>
          <w:b/>
          <w:color w:val="21574C"/>
          <w:lang w:eastAsia="zh-CN"/>
        </w:rPr>
        <w:t>【答案落点】</w:t>
      </w:r>
      <w:r>
        <w:rPr>
          <w:lang w:eastAsia="zh-CN"/>
        </w:rPr>
        <w:t xml:space="preserve"> 矛盾具有特殊性，要做到具体问题具体分析。要做到胸中有“数”，需要分析矛盾的特殊性、精准分析工作中的“数”——在工作生活中针对具体计划方案确定相应的“数”，在国家治理中针对全局长远确定相应的“数”，避免用同一种数量标尺去裁量所有不同性质的事务。</w:t>
      </w:r>
    </w:p>
    <w:p w14:paraId="37B21424">
      <w:pPr>
        <w:rPr>
          <w:lang w:eastAsia="zh-CN"/>
        </w:rPr>
      </w:pPr>
    </w:p>
    <w:p w14:paraId="45BB6F49">
      <w:pPr>
        <w:pStyle w:val="5"/>
        <w:rPr>
          <w:lang w:eastAsia="zh-CN"/>
        </w:rPr>
      </w:pPr>
      <w:r>
        <w:rPr>
          <w:lang w:eastAsia="zh-CN"/>
        </w:rPr>
        <w:t>13. 2026延庆一模 第16题（主观题）</w:t>
      </w:r>
    </w:p>
    <w:p w14:paraId="42A924ED">
      <w:pPr>
        <w:spacing w:after="80"/>
        <w:rPr>
          <w:lang w:eastAsia="zh-CN"/>
        </w:rPr>
      </w:pPr>
      <w:r>
        <w:rPr>
          <w:b/>
          <w:color w:val="21574C"/>
          <w:lang w:eastAsia="zh-CN"/>
        </w:rPr>
        <w:t>【材料触发点】</w:t>
      </w:r>
      <w:r>
        <w:rPr>
          <w:lang w:eastAsia="zh-CN"/>
        </w:rPr>
        <w:t xml:space="preserve"> 材料：“避免千城一面”板块下，北京胡同片区引入特色书店与非遗工坊承载古都记忆；天津改造百年棉纺厂彰显津派工业文明与市井文化特色；上海依托红色文化塑造“海纳百川”城市精神；广东惠州以行政区划承载乡愁——每座城市文脉的特殊性各不相同。</w:t>
      </w:r>
    </w:p>
    <w:p w14:paraId="6DFA7708">
      <w:pPr>
        <w:spacing w:after="80"/>
        <w:rPr>
          <w:lang w:eastAsia="zh-CN"/>
        </w:rPr>
      </w:pPr>
      <w:r>
        <w:rPr>
          <w:b/>
          <w:color w:val="21574C"/>
          <w:lang w:eastAsia="zh-CN"/>
        </w:rPr>
        <w:t>【设问】</w:t>
      </w:r>
      <w:r>
        <w:rPr>
          <w:lang w:eastAsia="zh-CN"/>
        </w:rPr>
        <w:t xml:space="preserve"> 结合材料，运用《哲学与文化》知识，说明如何赓续城市文脉，让灵魂与高楼共生长。</w:t>
      </w:r>
    </w:p>
    <w:p w14:paraId="3CB54D11">
      <w:pPr>
        <w:spacing w:after="80"/>
        <w:rPr>
          <w:lang w:eastAsia="zh-CN"/>
        </w:rPr>
      </w:pPr>
      <w:r>
        <w:rPr>
          <w:b/>
          <w:color w:val="21574C"/>
          <w:lang w:eastAsia="zh-CN"/>
        </w:rPr>
        <w:t>【为什么能想到】</w:t>
      </w:r>
      <w:r>
        <w:rPr>
          <w:lang w:eastAsia="zh-CN"/>
        </w:rPr>
        <w:t xml:space="preserve"> 材料标题“避免千城一面”即直接对应矛盾特殊性原理：北京古都记忆、天津津派工业文明、上海海纳百川、广东惠州乡愁认同——每个城市的文脉特殊性是独一无二的。学生看到“避免千城一面”+各地具体不同做法时，应当从矛盾特殊性、具体问题具体分析切入。</w:t>
      </w:r>
    </w:p>
    <w:p w14:paraId="125A52E1">
      <w:pPr>
        <w:spacing w:after="80"/>
        <w:rPr>
          <w:lang w:eastAsia="zh-CN"/>
        </w:rPr>
      </w:pPr>
      <w:r>
        <w:rPr>
          <w:b/>
          <w:color w:val="21574C"/>
          <w:lang w:eastAsia="zh-CN"/>
        </w:rPr>
        <w:t>【答案落点】</w:t>
      </w:r>
      <w:r>
        <w:rPr>
          <w:lang w:eastAsia="zh-CN"/>
        </w:rPr>
        <w:t xml:space="preserve"> 矛盾具有特殊性，要求具体问题具体分析。每个城市的历史文脉、文化记忆、地域特色各不相同，赓续文脉不能搞“千城一面”——北京要承载古都记忆，天津要彰显津派工业与市井文化，上海要塑造“海纳百川”的城市精神，惠州要承载岭南乡愁；只有立足各城市独特的文化特殊性、具体问题具体分析，才能让灵魂与高楼真正共生长。</w:t>
      </w:r>
    </w:p>
    <w:p w14:paraId="2E2A4314">
      <w:pPr>
        <w:rPr>
          <w:lang w:eastAsia="zh-CN"/>
        </w:rPr>
      </w:pPr>
    </w:p>
    <w:p w14:paraId="265C18BB">
      <w:pPr>
        <w:pStyle w:val="5"/>
        <w:rPr>
          <w:lang w:eastAsia="zh-CN"/>
        </w:rPr>
      </w:pPr>
      <w:r>
        <w:rPr>
          <w:lang w:eastAsia="zh-CN"/>
        </w:rPr>
        <w:t>14. 2026石景山一模 第17题第（1）问（主观题）</w:t>
      </w:r>
    </w:p>
    <w:p w14:paraId="362D75D5">
      <w:pPr>
        <w:spacing w:after="80"/>
        <w:rPr>
          <w:lang w:eastAsia="zh-CN"/>
        </w:rPr>
      </w:pPr>
      <w:r>
        <w:rPr>
          <w:b/>
          <w:color w:val="21574C"/>
          <w:lang w:eastAsia="zh-CN"/>
        </w:rPr>
        <w:t>【材料触发点】</w:t>
      </w:r>
      <w:r>
        <w:rPr>
          <w:lang w:eastAsia="zh-CN"/>
        </w:rPr>
        <w:t xml:space="preserve"> 材料：“通过“望闻问切”四诊合参的方法，从病因、病性、病理判断得出病名，归纳出症型，以辨证论治原则进行个性化治疗”——针对每个病人的具体病情作出个性化判断和治疗。</w:t>
      </w:r>
    </w:p>
    <w:p w14:paraId="090E3331">
      <w:pPr>
        <w:spacing w:after="80"/>
        <w:rPr>
          <w:lang w:eastAsia="zh-CN"/>
        </w:rPr>
      </w:pPr>
      <w:r>
        <w:rPr>
          <w:b/>
          <w:color w:val="21574C"/>
          <w:lang w:eastAsia="zh-CN"/>
        </w:rPr>
        <w:t>【设问】</w:t>
      </w:r>
      <w:r>
        <w:rPr>
          <w:lang w:eastAsia="zh-CN"/>
        </w:rPr>
        <w:t xml:space="preserve"> 结合材料一，运用《哲学与文化》知识，分析中医药文化蕴含的博大智慧。</w:t>
      </w:r>
    </w:p>
    <w:p w14:paraId="00CE84DE">
      <w:pPr>
        <w:spacing w:after="80"/>
        <w:rPr>
          <w:lang w:eastAsia="zh-CN"/>
        </w:rPr>
      </w:pPr>
      <w:r>
        <w:rPr>
          <w:b/>
          <w:color w:val="21574C"/>
          <w:lang w:eastAsia="zh-CN"/>
        </w:rPr>
        <w:t>【为什么能想到】</w:t>
      </w:r>
      <w:r>
        <w:rPr>
          <w:lang w:eastAsia="zh-CN"/>
        </w:rPr>
        <w:t xml:space="preserve"> 材料明确“望闻问切”“四诊合参”“辨证论治”“个性化治疗”，每一个动作都是对病人特殊矛盾的具体把握。学生看到“四诊合参”“辨证论治”“个性化”这些词时，应当从矛盾特殊性、具体问题具体分析角度作答。</w:t>
      </w:r>
    </w:p>
    <w:p w14:paraId="0DCBF69E">
      <w:pPr>
        <w:spacing w:after="80"/>
        <w:rPr>
          <w:lang w:eastAsia="zh-CN"/>
        </w:rPr>
      </w:pPr>
      <w:r>
        <w:rPr>
          <w:b/>
          <w:color w:val="21574C"/>
          <w:lang w:eastAsia="zh-CN"/>
        </w:rPr>
        <w:t>【答案落点】</w:t>
      </w:r>
      <w:r>
        <w:rPr>
          <w:lang w:eastAsia="zh-CN"/>
        </w:rPr>
        <w:t xml:space="preserve"> 矛盾具有特殊性，要求具体问题具体分析。中医通过“望闻问切”四诊合参，从病因、病性、病理判断得出病名、归纳症型，以辨证论治原则对每个病人实施个性化治疗——这正是把握矛盾特殊性、对不同患者作具体问题具体分析，构成了中医药文化博大智慧的重要内容。</w:t>
      </w:r>
    </w:p>
    <w:p w14:paraId="64C0C731">
      <w:pPr>
        <w:rPr>
          <w:lang w:eastAsia="zh-CN"/>
        </w:rPr>
      </w:pPr>
    </w:p>
    <w:p w14:paraId="52A68631">
      <w:pPr>
        <w:pStyle w:val="5"/>
        <w:rPr>
          <w:lang w:eastAsia="zh-CN"/>
        </w:rPr>
      </w:pPr>
      <w:r>
        <w:rPr>
          <w:lang w:eastAsia="zh-CN"/>
        </w:rPr>
        <w:t>15. 2026房山一模 第18题第（1）问（主观题）</w:t>
      </w:r>
    </w:p>
    <w:p w14:paraId="5976F0CC">
      <w:pPr>
        <w:spacing w:after="80"/>
        <w:rPr>
          <w:lang w:eastAsia="zh-CN"/>
        </w:rPr>
      </w:pPr>
      <w:r>
        <w:rPr>
          <w:b/>
          <w:color w:val="21574C"/>
          <w:lang w:eastAsia="zh-CN"/>
        </w:rPr>
        <w:t>【材料触发点】</w:t>
      </w:r>
      <w:r>
        <w:rPr>
          <w:lang w:eastAsia="zh-CN"/>
        </w:rPr>
        <w:t xml:space="preserve"> “聚焦重点区域、重点行业、重点时段，分区分类、一企一策，避免一刀切”。</w:t>
      </w:r>
    </w:p>
    <w:p w14:paraId="4300AAA2">
      <w:pPr>
        <w:spacing w:after="80"/>
        <w:rPr>
          <w:lang w:eastAsia="zh-CN"/>
        </w:rPr>
      </w:pPr>
      <w:r>
        <w:rPr>
          <w:b/>
          <w:color w:val="21574C"/>
          <w:lang w:eastAsia="zh-CN"/>
        </w:rPr>
        <w:t>【设问】</w:t>
      </w:r>
      <w:r>
        <w:rPr>
          <w:lang w:eastAsia="zh-CN"/>
        </w:rPr>
        <w:t xml:space="preserve"> 结合材料一，运用辩证思维方法，分析北京是如何通过科学治理实现“常态蓝天”的。（6分）。</w:t>
      </w:r>
    </w:p>
    <w:p w14:paraId="0B9EF19B">
      <w:pPr>
        <w:spacing w:after="80"/>
        <w:rPr>
          <w:lang w:eastAsia="zh-CN"/>
        </w:rPr>
      </w:pPr>
      <w:r>
        <w:rPr>
          <w:b/>
          <w:color w:val="21574C"/>
          <w:lang w:eastAsia="zh-CN"/>
        </w:rPr>
        <w:t>【为什么能想到】</w:t>
      </w:r>
      <w:r>
        <w:rPr>
          <w:lang w:eastAsia="zh-CN"/>
        </w:rPr>
        <w:t xml:space="preserve"> 空气污染治理不是抽象喊治理，而是要找准不同区域、行业、时段的污染特点和关键矛盾。“分区分类”“一企一策”说明治理方法随着具体对象变化而变化。</w:t>
      </w:r>
    </w:p>
    <w:p w14:paraId="6BA7783C">
      <w:pPr>
        <w:spacing w:after="80"/>
        <w:rPr>
          <w:lang w:eastAsia="zh-CN"/>
        </w:rPr>
      </w:pPr>
      <w:r>
        <w:rPr>
          <w:b/>
          <w:color w:val="21574C"/>
          <w:lang w:eastAsia="zh-CN"/>
        </w:rPr>
        <w:t>【答案落点】</w:t>
      </w:r>
      <w:r>
        <w:rPr>
          <w:lang w:eastAsia="zh-CN"/>
        </w:rPr>
        <w:t xml:space="preserve"> 北京实现“常态蓝天”，是因为治理中坚持具体问题具体分析，抓住重点区域、重点行业和重点时段精准施策，避免“一刀切”，使治理措施真正对应污染成因和治理对象。</w:t>
      </w:r>
    </w:p>
    <w:p w14:paraId="12BC8717">
      <w:pPr>
        <w:rPr>
          <w:lang w:eastAsia="zh-CN"/>
        </w:rPr>
      </w:pPr>
    </w:p>
    <w:p w14:paraId="65974968">
      <w:pPr>
        <w:pStyle w:val="5"/>
        <w:rPr>
          <w:lang w:eastAsia="zh-CN"/>
        </w:rPr>
      </w:pPr>
      <w:r>
        <w:rPr>
          <w:lang w:eastAsia="zh-CN"/>
        </w:rPr>
        <w:t>16. 2025延庆一模 第16题（主观题）</w:t>
      </w:r>
    </w:p>
    <w:p w14:paraId="77E802A1">
      <w:pPr>
        <w:spacing w:after="80"/>
        <w:rPr>
          <w:lang w:eastAsia="zh-CN"/>
        </w:rPr>
      </w:pPr>
      <w:r>
        <w:rPr>
          <w:b/>
          <w:color w:val="21574C"/>
          <w:lang w:eastAsia="zh-CN"/>
        </w:rPr>
        <w:t>【材料触发点】</w:t>
      </w:r>
      <w:r>
        <w:rPr>
          <w:lang w:eastAsia="zh-CN"/>
        </w:rPr>
        <w:t xml:space="preserve"> 中老年观众在资源搜索、文艺消费方式上不同于一般受众，需要专门的“适老化”创作。</w:t>
      </w:r>
    </w:p>
    <w:p w14:paraId="1AB9D141">
      <w:pPr>
        <w:spacing w:after="80"/>
        <w:rPr>
          <w:lang w:eastAsia="zh-CN"/>
        </w:rPr>
      </w:pPr>
      <w:r>
        <w:rPr>
          <w:b/>
          <w:color w:val="21574C"/>
          <w:lang w:eastAsia="zh-CN"/>
        </w:rPr>
        <w:t>【设问】</w:t>
      </w:r>
      <w:r>
        <w:rPr>
          <w:lang w:eastAsia="zh-CN"/>
        </w:rPr>
        <w:t xml:space="preserve"> 运用《哲学与文化》相关知识，谈谈网络文艺作品的创作如何更好“适老化”。</w:t>
      </w:r>
    </w:p>
    <w:p w14:paraId="659D5A57">
      <w:pPr>
        <w:spacing w:after="80"/>
        <w:rPr>
          <w:lang w:eastAsia="zh-CN"/>
        </w:rPr>
      </w:pPr>
      <w:r>
        <w:rPr>
          <w:b/>
          <w:color w:val="21574C"/>
          <w:lang w:eastAsia="zh-CN"/>
        </w:rPr>
        <w:t>【为什么能想到】</w:t>
      </w:r>
      <w:r>
        <w:rPr>
          <w:lang w:eastAsia="zh-CN"/>
        </w:rPr>
        <w:t xml:space="preserve"> 中老年题材网络文艺与一般年轻化网络文艺在受众、需求、审美和消费方式上各不相同，构成不同的具体矛盾；不同矛盾要用不同方法解决，不能用通用化、年轻化的做法替代。</w:t>
      </w:r>
    </w:p>
    <w:p w14:paraId="609FB07E">
      <w:pPr>
        <w:spacing w:after="80"/>
        <w:rPr>
          <w:lang w:eastAsia="zh-CN"/>
        </w:rPr>
      </w:pPr>
      <w:r>
        <w:rPr>
          <w:b/>
          <w:color w:val="21574C"/>
          <w:lang w:eastAsia="zh-CN"/>
        </w:rPr>
        <w:t>【答案落点】</w:t>
      </w:r>
      <w:r>
        <w:rPr>
          <w:lang w:eastAsia="zh-CN"/>
        </w:rPr>
        <w:t xml:space="preserve"> 网络文艺适老化要针对中老年观众搜索资源不便、即时文艺消费不足、审美经验和情感需求不同等具体矛盾来创作，优化操作入口、叙事节奏、人物形象和价值表达，不能简单套用年轻化流量套路。</w:t>
      </w:r>
    </w:p>
    <w:p w14:paraId="6942B966">
      <w:pPr>
        <w:rPr>
          <w:lang w:eastAsia="zh-CN"/>
        </w:rPr>
      </w:pPr>
    </w:p>
    <w:p w14:paraId="3FCF5FE9">
      <w:pPr>
        <w:pStyle w:val="5"/>
        <w:rPr>
          <w:lang w:eastAsia="zh-CN"/>
        </w:rPr>
      </w:pPr>
      <w:r>
        <w:rPr>
          <w:lang w:eastAsia="zh-CN"/>
        </w:rPr>
        <w:t>17. 2025顺义一模 第16题（主观题）</w:t>
      </w:r>
    </w:p>
    <w:p w14:paraId="119F5007">
      <w:pPr>
        <w:spacing w:after="80"/>
        <w:rPr>
          <w:lang w:eastAsia="zh-CN"/>
        </w:rPr>
      </w:pPr>
      <w:r>
        <w:rPr>
          <w:b/>
          <w:color w:val="21574C"/>
          <w:lang w:eastAsia="zh-CN"/>
        </w:rPr>
        <w:t>【材料触发点】</w:t>
      </w:r>
      <w:r>
        <w:rPr>
          <w:lang w:eastAsia="zh-CN"/>
        </w:rPr>
        <w:t xml:space="preserve"> 哪吒由“剔骨还父”的悲情英雄蜕变为“我命由我不由天”的叛逆少年；黑悟空、唐宫夜宴等不同行业各自找到不同的新表达方式；越来越多“古老的”正在成为“新生的”。</w:t>
      </w:r>
    </w:p>
    <w:p w14:paraId="27CDE2FA">
      <w:pPr>
        <w:spacing w:after="80"/>
        <w:rPr>
          <w:lang w:eastAsia="zh-CN"/>
        </w:rPr>
      </w:pPr>
      <w:r>
        <w:rPr>
          <w:b/>
          <w:color w:val="21574C"/>
          <w:lang w:eastAsia="zh-CN"/>
        </w:rPr>
        <w:t>【设问】</w:t>
      </w:r>
      <w:r>
        <w:rPr>
          <w:lang w:eastAsia="zh-CN"/>
        </w:rPr>
        <w:t xml:space="preserve"> 结合材料，运用《哲学与文化》知识，分析如何让那些“古老的”成为“新生的”。</w:t>
      </w:r>
    </w:p>
    <w:p w14:paraId="208960C5">
      <w:pPr>
        <w:spacing w:after="80"/>
        <w:rPr>
          <w:lang w:eastAsia="zh-CN"/>
        </w:rPr>
      </w:pPr>
      <w:r>
        <w:rPr>
          <w:b/>
          <w:color w:val="21574C"/>
          <w:lang w:eastAsia="zh-CN"/>
        </w:rPr>
        <w:t>【为什么能想到】</w:t>
      </w:r>
      <w:r>
        <w:rPr>
          <w:lang w:eastAsia="zh-CN"/>
        </w:rPr>
        <w:t xml:space="preserve"> 材料中哪吒、黑悟空、唐宫夜宴各自来自不同的中华优秀传统文化资源，每种资源各具特色，受众的精神文化需求又是多样化、多层次、多方面的——这正是不同事物、同一事物在不同发展阶段和不同方面矛盾的特殊性。</w:t>
      </w:r>
    </w:p>
    <w:p w14:paraId="51523823">
      <w:pPr>
        <w:spacing w:after="80"/>
        <w:rPr>
          <w:lang w:eastAsia="zh-CN"/>
        </w:rPr>
      </w:pPr>
      <w:r>
        <w:rPr>
          <w:b/>
          <w:color w:val="21574C"/>
          <w:lang w:eastAsia="zh-CN"/>
        </w:rPr>
        <w:t>【答案落点】</w:t>
      </w:r>
      <w:r>
        <w:rPr>
          <w:lang w:eastAsia="zh-CN"/>
        </w:rPr>
        <w:t xml:space="preserve"> 让“古老的”成为“新生的”，要坚持具体问题具体分析，针对不同传统文化资源的特色和不同受众的多样需求，量身定制差异化的当代表达方式，让古老资源在贴合自身特殊性的转化中重获“新生”。</w:t>
      </w:r>
    </w:p>
    <w:p w14:paraId="5A4076FF">
      <w:pPr>
        <w:rPr>
          <w:lang w:eastAsia="zh-CN"/>
        </w:rPr>
      </w:pPr>
    </w:p>
    <w:p w14:paraId="7621FE22">
      <w:pPr>
        <w:pStyle w:val="5"/>
        <w:rPr>
          <w:lang w:eastAsia="zh-CN"/>
        </w:rPr>
      </w:pPr>
      <w:r>
        <w:rPr>
          <w:lang w:eastAsia="zh-CN"/>
        </w:rPr>
        <w:t>18. 2024西城二模 第7题（选择题）</w:t>
      </w:r>
    </w:p>
    <w:p w14:paraId="111F54F7">
      <w:pPr>
        <w:keepNext/>
        <w:spacing w:after="80"/>
        <w:rPr>
          <w:lang w:eastAsia="zh-CN"/>
        </w:rPr>
      </w:pPr>
      <w:r>
        <w:rPr>
          <w:b/>
          <w:color w:val="21574C"/>
          <w:lang w:eastAsia="zh-CN"/>
        </w:rPr>
        <w:t>【材料触发点】</w:t>
      </w:r>
      <w:r>
        <w:rPr>
          <w:lang w:eastAsia="zh-CN"/>
        </w:rPr>
        <w:t xml:space="preserve"> 西城宫门口东岔拔除55根电线杆后映出妙应寺白塔成“网红”；“见缝插针”停放的汽车不见了、头顶乱如蛛网的架空线没了、堵心又有安全隐患的私搭乱建拆了、青砖灰瓦间老北京的韵味回来了；胡同是北京老城的肌理。</w:t>
      </w:r>
    </w:p>
    <w:p w14:paraId="7A0B4FE2">
      <w:pPr>
        <w:keepLines/>
        <w:spacing w:after="80"/>
        <w:rPr>
          <w:lang w:eastAsia="zh-CN"/>
        </w:rPr>
      </w:pPr>
      <w:r>
        <w:rPr>
          <w:b/>
          <w:color w:val="21574C"/>
        </w:rPr>
        <w:t>【设问】</w:t>
      </w:r>
      <w:r>
        <w:t xml:space="preserve"> 打造更多精品宜居街巷，需要规划师</w:t>
      </w:r>
      <w:r>
        <w:br w:type="textWrapping"/>
      </w:r>
      <w:r>
        <w:t>①因地制宜，知晓每处街巷的矛盾的特殊性</w:t>
      </w:r>
      <w:r>
        <w:br w:type="textWrapping"/>
      </w:r>
      <w:r>
        <w:t>②实事求是，重视新老居民生活方式的焕新</w:t>
      </w:r>
      <w:r>
        <w:br w:type="textWrapping"/>
      </w:r>
      <w:r>
        <w:t>③解放思想，拆除原本老旧残破的民居院落</w:t>
      </w:r>
      <w:r>
        <w:br w:type="textWrapping"/>
      </w:r>
      <w:r>
        <w:t>④守正创新，像保护历史文物那样维持原状</w:t>
      </w:r>
      <w:r>
        <w:br w:type="textWrapping"/>
      </w:r>
      <w:r>
        <w:t>A. ①②</w:t>
      </w:r>
      <w:r>
        <w:br w:type="textWrapping"/>
      </w:r>
      <w:r>
        <w:t>B. ①④</w:t>
      </w:r>
      <w:r>
        <w:br w:type="textWrapping"/>
      </w:r>
      <w:r>
        <w:t>C. ②③</w:t>
      </w:r>
      <w:r>
        <w:br w:type="textWrapping"/>
      </w:r>
      <w:r>
        <w:t>D. ③④</w:t>
      </w:r>
    </w:p>
    <w:p w14:paraId="1F048E3C">
      <w:pPr>
        <w:spacing w:after="80"/>
        <w:rPr>
          <w:lang w:eastAsia="zh-CN"/>
        </w:rPr>
      </w:pPr>
      <w:r>
        <w:rPr>
          <w:b/>
          <w:color w:val="21574C"/>
          <w:lang w:eastAsia="zh-CN"/>
        </w:rPr>
        <w:t>【为什么能想到】</w:t>
      </w:r>
      <w:r>
        <w:rPr>
          <w:lang w:eastAsia="zh-CN"/>
        </w:rPr>
        <w:t xml:space="preserve"> “宫门口东岔”“妙应寺白塔”“青砖灰瓦”“胡同肌理”是每处街巷自身独有的具体条件，规划师不能拿一个模子套——这正是矛盾特殊性、具体问题具体分析。学生看到不同街巷各有各的形貌、各有各的居民结构、各有各的整治痛点(电线杆/架空线/私搭乱建)，应当想到每处街巷的矛盾各不相同，需因地制宜抓住其特殊性。</w:t>
      </w:r>
    </w:p>
    <w:p w14:paraId="0CD15450">
      <w:pPr>
        <w:spacing w:after="80"/>
        <w:rPr>
          <w:lang w:eastAsia="zh-CN"/>
        </w:rPr>
      </w:pPr>
      <w:r>
        <w:rPr>
          <w:b/>
          <w:color w:val="21574C"/>
          <w:lang w:eastAsia="zh-CN"/>
        </w:rPr>
        <w:t>【答案落点】</w:t>
      </w:r>
      <w:r>
        <w:rPr>
          <w:lang w:eastAsia="zh-CN"/>
        </w:rPr>
        <w:t xml:space="preserve"> ①规划师要因地制宜抓住每处街巷的矛盾特殊性(矛盾的特殊性原理及其方法论:具体问题具体分析)，②要实事求是，从新老居民现实生活方式的客观实际出发推动其焕新——这是用矛盾特殊性和实事求是回答“怎么打造精品宜居街巷”。</w:t>
      </w:r>
    </w:p>
    <w:p w14:paraId="559C4399">
      <w:pPr>
        <w:rPr>
          <w:lang w:eastAsia="zh-CN"/>
        </w:rPr>
      </w:pPr>
    </w:p>
    <w:p w14:paraId="66DA29CF">
      <w:pPr>
        <w:pStyle w:val="5"/>
        <w:rPr>
          <w:lang w:eastAsia="zh-CN"/>
        </w:rPr>
      </w:pPr>
      <w:r>
        <w:rPr>
          <w:lang w:eastAsia="zh-CN"/>
        </w:rPr>
        <w:t>19. 2024东城一模 第15题（选择题）</w:t>
      </w:r>
    </w:p>
    <w:p w14:paraId="5A82D33F">
      <w:pPr>
        <w:keepNext/>
        <w:spacing w:after="80"/>
        <w:rPr>
          <w:lang w:eastAsia="zh-CN"/>
        </w:rPr>
      </w:pPr>
      <w:r>
        <w:rPr>
          <w:b/>
          <w:color w:val="21574C"/>
          <w:lang w:eastAsia="zh-CN"/>
        </w:rPr>
        <w:t>【材料触发点】</w:t>
      </w:r>
      <w:r>
        <w:rPr>
          <w:lang w:eastAsia="zh-CN"/>
        </w:rPr>
        <w:t xml:space="preserve"> 我国第40次南极考察工作者携手坚守南极、艰苦奋斗、取得丰硕成果，在中国南极秦岭站填补了我国在太平洋扇区长期观测的空白；勇攀科学高峰为人类认识、保护、利用极地提供有力支撑。</w:t>
      </w:r>
    </w:p>
    <w:p w14:paraId="67EF0B0D">
      <w:pPr>
        <w:keepLines/>
        <w:spacing w:after="80"/>
        <w:rPr>
          <w:lang w:eastAsia="zh-CN"/>
        </w:rPr>
      </w:pPr>
      <w:r>
        <w:rPr>
          <w:b/>
          <w:color w:val="21574C"/>
        </w:rPr>
        <w:t>【设问】</w:t>
      </w:r>
      <w:r>
        <w:t xml:space="preserve"> 建设秦岭站</w:t>
      </w:r>
      <w:r>
        <w:br w:type="textWrapping"/>
      </w:r>
      <w:r>
        <w:t>①为更好地探索极地、实现思维与存在的同一性创造了物质条件</w:t>
      </w:r>
      <w:r>
        <w:br w:type="textWrapping"/>
      </w:r>
      <w:r>
        <w:t>②有利于协调南极探索与保护、利用的关系，体现了合规律性与合目的性</w:t>
      </w:r>
      <w:r>
        <w:br w:type="textWrapping"/>
      </w:r>
      <w:r>
        <w:t>③有助于各国极地工作者科学协作，推动构建人类命运共同体</w:t>
      </w:r>
      <w:r>
        <w:br w:type="textWrapping"/>
      </w:r>
      <w:r>
        <w:t>④发挥拼搏精神，因精神力量是一代代极地工作者取得丰硕成果的基础</w:t>
      </w:r>
      <w:r>
        <w:br w:type="textWrapping"/>
      </w:r>
      <w:r>
        <w:t>A. ①②</w:t>
      </w:r>
      <w:r>
        <w:br w:type="textWrapping"/>
      </w:r>
      <w:r>
        <w:t>B. ①④</w:t>
      </w:r>
      <w:r>
        <w:br w:type="textWrapping"/>
      </w:r>
      <w:r>
        <w:t>C. ②③</w:t>
      </w:r>
      <w:r>
        <w:br w:type="textWrapping"/>
      </w:r>
      <w:r>
        <w:t>D. ③④</w:t>
      </w:r>
    </w:p>
    <w:p w14:paraId="5887D287">
      <w:pPr>
        <w:spacing w:after="80"/>
        <w:rPr>
          <w:lang w:eastAsia="zh-CN"/>
        </w:rPr>
      </w:pPr>
      <w:r>
        <w:rPr>
          <w:b/>
          <w:color w:val="21574C"/>
          <w:lang w:eastAsia="zh-CN"/>
        </w:rPr>
        <w:t>【为什么能想到】</w:t>
      </w:r>
      <w:r>
        <w:rPr>
          <w:lang w:eastAsia="zh-CN"/>
        </w:rPr>
        <w:t xml:space="preserve"> 南极秦岭站针对的是太平洋扇区长期观测的空白——这是南极内部不同区域的特殊矛盾、特殊矛盾用特殊办法解决，对应②“协调南极保护与利用、利用的关系，体现具体问题具体分析”；同时各国极地工作者携手合作、构建人类命运共同体，对应③。①“再次实现极地考察一定有规律性物质条件”空泛混淆；④“拼搏精神不是基础”否定精神的能动作用，错。</w:t>
      </w:r>
    </w:p>
    <w:p w14:paraId="6DA478F4">
      <w:pPr>
        <w:spacing w:after="80"/>
        <w:rPr>
          <w:lang w:eastAsia="zh-CN"/>
        </w:rPr>
      </w:pPr>
      <w:r>
        <w:rPr>
          <w:b/>
          <w:color w:val="21574C"/>
          <w:lang w:eastAsia="zh-CN"/>
        </w:rPr>
        <w:t>【答案落点】</w:t>
      </w:r>
      <w:r>
        <w:rPr>
          <w:lang w:eastAsia="zh-CN"/>
        </w:rPr>
        <w:t xml:space="preserve"> 正确项是 C（②③）：②具体问题具体分析（针对太平洋扇区观测空白这一特殊矛盾建设秦岭站）；③推动构建人类命运共同体。错项分析：①把“极地考察规律性条件”空泛化；④否定拼搏精神对极地科考的能动作用。</w:t>
      </w:r>
    </w:p>
    <w:p w14:paraId="59C128C4">
      <w:pPr>
        <w:rPr>
          <w:lang w:eastAsia="zh-CN"/>
        </w:rPr>
      </w:pPr>
    </w:p>
    <w:p w14:paraId="6245D845">
      <w:pPr>
        <w:pStyle w:val="5"/>
        <w:rPr>
          <w:lang w:eastAsia="zh-CN"/>
        </w:rPr>
      </w:pPr>
      <w:r>
        <w:rPr>
          <w:lang w:eastAsia="zh-CN"/>
        </w:rPr>
        <w:t>20. 2025朝阳一模 第4题（选择题）</w:t>
      </w:r>
    </w:p>
    <w:p w14:paraId="2C86AC94">
      <w:pPr>
        <w:keepNext/>
        <w:spacing w:after="80"/>
        <w:rPr>
          <w:lang w:eastAsia="zh-CN"/>
        </w:rPr>
      </w:pPr>
      <w:r>
        <w:rPr>
          <w:b/>
          <w:color w:val="21574C"/>
          <w:lang w:eastAsia="zh-CN"/>
        </w:rPr>
        <w:t>【材料触发点】</w:t>
      </w:r>
      <w:r>
        <w:rPr>
          <w:lang w:eastAsia="zh-CN"/>
        </w:rPr>
        <w:t xml:space="preserve"> 题干列举了一组汉语简练表达的诗文供选择，B项是毛泽东游击战十六字诀“敌进我退，敌驻我扰，敌疲我打，敌退我追”。</w:t>
      </w:r>
    </w:p>
    <w:p w14:paraId="4597779E">
      <w:pPr>
        <w:keepLines/>
        <w:spacing w:after="80"/>
        <w:rPr>
          <w:lang w:eastAsia="zh-CN"/>
        </w:rPr>
      </w:pPr>
      <w:r>
        <w:rPr>
          <w:b/>
          <w:color w:val="21574C"/>
        </w:rPr>
        <w:t>【设问】</w:t>
      </w:r>
      <w:r>
        <w:t xml:space="preserve"> 下列说法正确的是（</w:t>
      </w:r>
      <w:r>
        <w:br w:type="textWrapping"/>
      </w:r>
      <w:r>
        <w:t>A. “人尽其才，物尽其用，地尽其利，货畅其流”阐明了世界的物质性；</w:t>
      </w:r>
      <w:r>
        <w:br w:type="textWrapping"/>
      </w:r>
      <w:r>
        <w:t>B. “敌进我退，敌驻我扰，敌疲我打，敌退我追”把握了具体分析方法；</w:t>
      </w:r>
      <w:r>
        <w:br w:type="textWrapping"/>
      </w:r>
      <w:r>
        <w:t>C. “简言达旨，博文赅情，明理立体，隐义藏用”阐释了辩证的否定观；</w:t>
      </w:r>
      <w:r>
        <w:br w:type="textWrapping"/>
      </w:r>
      <w:r>
        <w:t>D. “纵有千古，横有八荒，前途似海，来日方长”论证了认识的无限性）。</w:t>
      </w:r>
    </w:p>
    <w:p w14:paraId="5ED4B7AC">
      <w:pPr>
        <w:spacing w:after="80"/>
        <w:rPr>
          <w:lang w:eastAsia="zh-CN"/>
        </w:rPr>
      </w:pPr>
      <w:r>
        <w:rPr>
          <w:b/>
          <w:color w:val="21574C"/>
          <w:lang w:eastAsia="zh-CN"/>
        </w:rPr>
        <w:t>【为什么能想到】</w:t>
      </w:r>
      <w:r>
        <w:rPr>
          <w:lang w:eastAsia="zh-CN"/>
        </w:rPr>
        <w:t xml:space="preserve"> “敌进/敌驻/敌疲/敌退”四种不同情境对应“我退/我扰/我打/我追”四种不同应对——这就是面对敌人不同的具体状态采取不同的具体对策，是矛盾分析法中具体问题具体分析的典型表述。学生看到“敌的不同状态对应我的不同行动”这种“因情施策”结构时，就应当想到具体问题具体分析。错项A把“人尽其才物尽其用”误读为世界物质性，C把“简言/明理”误读为辩证否定，D把“前途似海来日方长”误读为认识无限性，均不对应。</w:t>
      </w:r>
    </w:p>
    <w:p w14:paraId="21972212">
      <w:pPr>
        <w:spacing w:after="80"/>
        <w:rPr>
          <w:lang w:eastAsia="zh-CN"/>
        </w:rPr>
      </w:pPr>
      <w:r>
        <w:rPr>
          <w:b/>
          <w:color w:val="21574C"/>
          <w:lang w:eastAsia="zh-CN"/>
        </w:rPr>
        <w:t>【答案落点】</w:t>
      </w:r>
      <w:r>
        <w:rPr>
          <w:lang w:eastAsia="zh-CN"/>
        </w:rPr>
        <w:t xml:space="preserve"> 答案选B。“敌进我退、敌驻我扰、敌疲我打、敌退我追”根据敌情的具体变化采取不同的具体战术，体现了矛盾分析法中具体问题具体分析（在矛盾普遍性指导下分析矛盾的特殊性）。错项分析：A中“人尽其才、物尽其用、地尽其利、货畅其流”强调资源的合理利用，与“世界的物质性”无直接对应；C中“简言达旨、博文赅情”是汉语表达的简练性描写，与辩证否定观（自我否定的扬弃）无关；D中“纵有千古、横有八荒、前途似海、来日方长”强调时空的宏阔与未来的远大，与认识具有反复性、无限性、上升性的认识论命题不直接对应。</w:t>
      </w:r>
    </w:p>
    <w:p w14:paraId="3E02C52F">
      <w:pPr>
        <w:rPr>
          <w:lang w:eastAsia="zh-CN"/>
        </w:rPr>
      </w:pPr>
    </w:p>
    <w:p w14:paraId="0B538234">
      <w:pPr>
        <w:pStyle w:val="5"/>
        <w:rPr>
          <w:lang w:eastAsia="zh-CN"/>
        </w:rPr>
      </w:pPr>
      <w:r>
        <w:rPr>
          <w:lang w:eastAsia="zh-CN"/>
        </w:rPr>
        <w:t>21. 2025朝阳二模 第2题（选择题）</w:t>
      </w:r>
    </w:p>
    <w:p w14:paraId="1DB6CE79">
      <w:pPr>
        <w:keepNext/>
        <w:spacing w:after="80"/>
        <w:rPr>
          <w:lang w:eastAsia="zh-CN"/>
        </w:rPr>
      </w:pPr>
      <w:r>
        <w:rPr>
          <w:b/>
          <w:color w:val="21574C"/>
          <w:lang w:eastAsia="zh-CN"/>
        </w:rPr>
        <w:t>【材料触发点】</w:t>
      </w:r>
      <w:r>
        <w:rPr>
          <w:lang w:eastAsia="zh-CN"/>
        </w:rPr>
        <w:t xml:space="preserve"> 梅花、樱花、杏花、桃花、梨花同属被子植物门的蔷薇科，花朵形态诸多相似（共性），但开花时序、树形枝条、花梗花瓣花萼又各有不同（个性）。诗人咏花、画家画花、农民种花、园丁育花。</w:t>
      </w:r>
    </w:p>
    <w:p w14:paraId="091BB9AC">
      <w:pPr>
        <w:keepLines/>
        <w:spacing w:after="80"/>
        <w:rPr>
          <w:lang w:eastAsia="zh-CN"/>
        </w:rPr>
      </w:pPr>
      <w:r>
        <w:rPr>
          <w:b/>
          <w:color w:val="21574C"/>
          <w:lang w:eastAsia="zh-CN"/>
        </w:rPr>
        <w:t>【设问】</w:t>
      </w:r>
      <w:r>
        <w:rPr>
          <w:lang w:eastAsia="zh-CN"/>
        </w:rPr>
        <w:t xml:space="preserve"> 下列说法正确的是（ ）</w:t>
      </w:r>
      <w:r>
        <w:rPr>
          <w:lang w:eastAsia="zh-CN"/>
        </w:rPr>
        <w:br w:type="textWrapping"/>
      </w:r>
      <w:r>
        <w:rPr>
          <w:lang w:eastAsia="zh-CN"/>
        </w:rPr>
        <w:t>①蔷薇科植物花朵形态的共性通过多种花卉体现，表明矛盾普遍性包含着特殊性；</w:t>
      </w:r>
      <w:r>
        <w:rPr>
          <w:lang w:eastAsia="zh-CN"/>
        </w:rPr>
        <w:br w:type="textWrapping"/>
      </w:r>
      <w:r>
        <w:rPr>
          <w:lang w:eastAsia="zh-CN"/>
        </w:rPr>
        <w:t>②小寒梅花香、立春樱花芳、雨水杏花萌、惊蛰桃花绽、春分梨花纷是自然规律；</w:t>
      </w:r>
      <w:r>
        <w:rPr>
          <w:lang w:eastAsia="zh-CN"/>
        </w:rPr>
        <w:br w:type="textWrapping"/>
      </w:r>
      <w:r>
        <w:rPr>
          <w:lang w:eastAsia="zh-CN"/>
        </w:rPr>
        <w:t>③人们赏花，可以欣赏到不同花卉的个性之美，也可以体味岁时节序的法则之美；</w:t>
      </w:r>
      <w:r>
        <w:rPr>
          <w:lang w:eastAsia="zh-CN"/>
        </w:rPr>
        <w:br w:type="textWrapping"/>
      </w:r>
      <w:r>
        <w:rPr>
          <w:lang w:eastAsia="zh-CN"/>
        </w:rPr>
        <w:t>④农民种花、园丁育花、诗人咏花、画家画花，能以不同的形式体现劳动创造精神。</w:t>
      </w:r>
    </w:p>
    <w:p w14:paraId="07AEBA6E">
      <w:pPr>
        <w:spacing w:after="80"/>
        <w:rPr>
          <w:lang w:eastAsia="zh-CN"/>
        </w:rPr>
      </w:pPr>
      <w:r>
        <w:rPr>
          <w:b/>
          <w:color w:val="21574C"/>
          <w:lang w:eastAsia="zh-CN"/>
        </w:rPr>
        <w:t>【为什么能想到】</w:t>
      </w:r>
      <w:r>
        <w:rPr>
          <w:lang w:eastAsia="zh-CN"/>
        </w:rPr>
        <w:t xml:space="preserve"> 五种花同属蔷薇科（共性、普遍性），又各有时序枝形花瓣花萼差异（特殊性）——典型的矛盾普遍性与特殊性关系情境。学生看到“同科共性—各花个性”对比时，应想到矛盾普遍性寓于特殊性之中、由特殊性表现出来；同时“诗咏画绘农种园育”是人通过劳动创造美的活动。①把“普遍性包含特殊性”颠倒了——正确表述是“普遍性寓于特殊性之中”，应排除；②把节气与开花的对应关系一概称为“自然规律”存在表述瑕疵（开花时间也受气候、地域具体条件影响，并非纯粹时序规律），不是最严谨表达；③矛盾的特殊性带来个性之美、矛盾的普遍性带来法则之美——正确；④诗咏画绘农种园育是不同形式的劳动创造，体现劳动创造精神——正确。</w:t>
      </w:r>
    </w:p>
    <w:p w14:paraId="5532B140">
      <w:pPr>
        <w:spacing w:after="80"/>
        <w:rPr>
          <w:lang w:eastAsia="zh-CN"/>
        </w:rPr>
      </w:pPr>
      <w:r>
        <w:rPr>
          <w:b/>
          <w:color w:val="21574C"/>
          <w:lang w:eastAsia="zh-CN"/>
        </w:rPr>
        <w:t>【答案落点】</w:t>
      </w:r>
      <w:r>
        <w:rPr>
          <w:lang w:eastAsia="zh-CN"/>
        </w:rPr>
        <w:t xml:space="preserve"> 正确项是 D（③④）。③矛盾的特殊性使各种花卉呈现各自的个性之美，而矛盾的普遍性（春发花开的岁时节序）让人们体味法则之美——这是矛盾普遍性与特殊性辩证关系在赏花中的具体显现。④农民种花、园丁育花、诗人咏花、画家画花，是人以不同形式从事劳动创造的活动——劳动创造美、劳动创造精神在这些不同的实践方式中得到体现。错项①把“矛盾普遍性包含特殊性”的方向颠倒了——正确表述是“矛盾的普遍性寓于特殊性之中、并通过特殊性表现出来”，①混淆了“寓于”与“包含”两者的方向；错项②把“梅花在小寒、樱花在立春……”这种与具体气候、地域相关的物候现象简单认定为“自然规律”，过于绝对，未抓住规律应当客观、必然、稳定的本质。</w:t>
      </w:r>
    </w:p>
    <w:p w14:paraId="14C6D34C">
      <w:pPr>
        <w:rPr>
          <w:lang w:eastAsia="zh-CN"/>
        </w:rPr>
      </w:pPr>
    </w:p>
    <w:p w14:paraId="2AA4C56E">
      <w:pPr>
        <w:pStyle w:val="5"/>
        <w:rPr>
          <w:lang w:eastAsia="zh-CN"/>
        </w:rPr>
      </w:pPr>
      <w:r>
        <w:rPr>
          <w:lang w:eastAsia="zh-CN"/>
        </w:rPr>
        <w:t>22. 2025房山一模 第3题（选择题）</w:t>
      </w:r>
    </w:p>
    <w:p w14:paraId="0E36D6FE">
      <w:pPr>
        <w:keepNext/>
        <w:spacing w:after="80"/>
        <w:rPr>
          <w:lang w:eastAsia="zh-CN"/>
        </w:rPr>
      </w:pPr>
      <w:r>
        <w:rPr>
          <w:b/>
          <w:color w:val="21574C"/>
          <w:lang w:eastAsia="zh-CN"/>
        </w:rPr>
        <w:t>【材料触发点】</w:t>
      </w:r>
      <w:r>
        <w:rPr>
          <w:lang w:eastAsia="zh-CN"/>
        </w:rPr>
        <w:t xml:space="preserve"> 材料：智能养老设备不断普及，但操作复杂、隐私担忧等问题导致部分老年人难以适应甚至抵触此类设备。</w:t>
      </w:r>
    </w:p>
    <w:p w14:paraId="68E2936E">
      <w:pPr>
        <w:keepLines/>
        <w:spacing w:after="80"/>
        <w:rPr>
          <w:lang w:eastAsia="zh-CN"/>
        </w:rPr>
      </w:pPr>
      <w:r>
        <w:rPr>
          <w:b/>
          <w:color w:val="21574C"/>
        </w:rPr>
        <w:t>【设问】</w:t>
      </w:r>
      <w:r>
        <w:t xml:space="preserve"> 对此现象，下列分析正确的是（</w:t>
      </w:r>
      <w:r>
        <w:br w:type="textWrapping"/>
      </w:r>
      <w:r>
        <w:t>A. 智能养老设备推广缓慢，根源在于新事物的发展必然经历曲折的过程；</w:t>
      </w:r>
      <w:r>
        <w:br w:type="textWrapping"/>
      </w:r>
      <w:r>
        <w:t>B. 智能养老技术发展需从老年群体的特殊需要出发，让“科技更适老”；</w:t>
      </w:r>
      <w:r>
        <w:br w:type="textWrapping"/>
      </w:r>
      <w:r>
        <w:t>C. 智能养老设备在养老领域不断普及，已经成为矛盾的主要方面；</w:t>
      </w:r>
      <w:r>
        <w:br w:type="textWrapping"/>
      </w:r>
      <w:r>
        <w:t>D. 老年人对智能养老设备“不适应”，表明矛盾的斗争性是绝对的）。</w:t>
      </w:r>
    </w:p>
    <w:p w14:paraId="573ED5E6">
      <w:pPr>
        <w:spacing w:after="80"/>
        <w:rPr>
          <w:lang w:eastAsia="zh-CN"/>
        </w:rPr>
      </w:pPr>
      <w:r>
        <w:rPr>
          <w:b/>
          <w:color w:val="21574C"/>
          <w:lang w:eastAsia="zh-CN"/>
        </w:rPr>
        <w:t>【为什么能想到】</w:t>
      </w:r>
      <w:r>
        <w:rPr>
          <w:lang w:eastAsia="zh-CN"/>
        </w:rPr>
        <w:t xml:space="preserve"> 老年人有别于其他人群的“操作复杂、隐私担忧、难以适应”是这一群体特殊需要——智能养老技术的发展只有抓住老年群体的这种特殊性才能真正适老。学生看到“操作复杂”“隐私担忧”“难以适应”这些针对老年群体特殊性的描述时，就应当想到矛盾的特殊性，要具体问题具体分析。错项分析：A把“推广缓慢”根源错位为“新事物发展必经曲折”，材料指向不是发展曲折性而是不适老的特殊原因；C说“已经成为矛盾的主要方面”与材料“部分老年人难以适应甚至抵触”相反；D说“矛盾的斗争性是绝对的”与题意（特殊需要）无关。</w:t>
      </w:r>
    </w:p>
    <w:p w14:paraId="20A0CAD3">
      <w:pPr>
        <w:spacing w:after="80"/>
        <w:rPr>
          <w:lang w:eastAsia="zh-CN"/>
        </w:rPr>
      </w:pPr>
      <w:r>
        <w:rPr>
          <w:b/>
          <w:color w:val="21574C"/>
          <w:lang w:eastAsia="zh-CN"/>
        </w:rPr>
        <w:t>【答案落点】</w:t>
      </w:r>
      <w:r>
        <w:rPr>
          <w:lang w:eastAsia="zh-CN"/>
        </w:rPr>
        <w:t xml:space="preserve"> 答案选B。智能养老技术发展必须从老年群体不同于其他用户的具体特殊需要出发（操作简便、隐私可控等），让“科技更适老”，体现了具体问题具体分析、抓矛盾特殊性的要求。错项分析：A错把“推广缓慢的根源”归于“新事物发展曲折”这一普遍规律，掩盖了“未充分考虑老年特殊需要”这一具体原因；C 与材料“部分老年人难以适应甚至抵触”矛盾，“已成为矛盾的主要方面”不成立；D“矛盾斗争性是绝对的”是抽象命题，与题干因果不相干。</w:t>
      </w:r>
    </w:p>
    <w:p w14:paraId="5391B434">
      <w:pPr>
        <w:rPr>
          <w:lang w:eastAsia="zh-CN"/>
        </w:rPr>
      </w:pPr>
    </w:p>
    <w:p w14:paraId="17BB0789">
      <w:pPr>
        <w:pStyle w:val="5"/>
        <w:rPr>
          <w:lang w:eastAsia="zh-CN"/>
        </w:rPr>
      </w:pPr>
      <w:r>
        <w:rPr>
          <w:lang w:eastAsia="zh-CN"/>
        </w:rPr>
        <w:t>23. 2024顺义二模 第3题（选择题）</w:t>
      </w:r>
    </w:p>
    <w:p w14:paraId="7D1CC1AC">
      <w:pPr>
        <w:keepNext/>
        <w:spacing w:after="80"/>
        <w:rPr>
          <w:lang w:eastAsia="zh-CN"/>
        </w:rPr>
      </w:pPr>
      <w:r>
        <w:rPr>
          <w:b/>
          <w:color w:val="21574C"/>
          <w:lang w:eastAsia="zh-CN"/>
        </w:rPr>
        <w:t>【材料触发点】</w:t>
      </w:r>
      <w:r>
        <w:rPr>
          <w:lang w:eastAsia="zh-CN"/>
        </w:rPr>
        <w:t xml:space="preserve"> “2024年开年最卷的竟然是文旅局。哈尔滨冰雪经济火爆出圈，在尔滨的带动下，各地网友纷纷喊话家乡文旅局抄作业、亮家底，多地文旅主打一个听劝，纷纷出手加码布局，精心打造各自的文旅名片”。</w:t>
      </w:r>
    </w:p>
    <w:p w14:paraId="533ED872">
      <w:pPr>
        <w:keepLines/>
        <w:spacing w:after="80"/>
        <w:rPr>
          <w:lang w:eastAsia="zh-CN"/>
        </w:rPr>
      </w:pPr>
      <w:r>
        <w:rPr>
          <w:b/>
          <w:color w:val="21574C"/>
        </w:rPr>
        <w:t>【设问】</w:t>
      </w:r>
      <w:r>
        <w:t xml:space="preserve"> 对此认识正确的是</w:t>
      </w:r>
      <w:r>
        <w:br w:type="textWrapping"/>
      </w:r>
      <w:r>
        <w:t>①挖掘本地文旅资源潜力，能让各地人们过上美好生活</w:t>
      </w:r>
      <w:r>
        <w:br w:type="textWrapping"/>
      </w:r>
      <w:r>
        <w:t>②哈尔滨冰雪经济火爆，说明文化与经济相互交融、相互促进</w:t>
      </w:r>
      <w:r>
        <w:br w:type="textWrapping"/>
      </w:r>
      <w:r>
        <w:t>③文旅局打造各自的文旅名片，是政府运用矛盾分析法科学履职的体现</w:t>
      </w:r>
      <w:r>
        <w:br w:type="textWrapping"/>
      </w:r>
      <w:r>
        <w:t>④网友喊话家乡文旅局“抄作业”“亮家底”是运用了逆向思维的方式</w:t>
      </w:r>
      <w:r>
        <w:br w:type="textWrapping"/>
      </w:r>
      <w:r>
        <w:t>A. ①②</w:t>
      </w:r>
      <w:r>
        <w:br w:type="textWrapping"/>
      </w:r>
      <w:r>
        <w:t>B. ①④</w:t>
      </w:r>
      <w:r>
        <w:br w:type="textWrapping"/>
      </w:r>
      <w:r>
        <w:t>C. ②③</w:t>
      </w:r>
      <w:r>
        <w:br w:type="textWrapping"/>
      </w:r>
      <w:r>
        <w:t>D. ③④</w:t>
      </w:r>
    </w:p>
    <w:p w14:paraId="2D027C16">
      <w:pPr>
        <w:spacing w:after="80"/>
        <w:rPr>
          <w:lang w:eastAsia="zh-CN"/>
        </w:rPr>
      </w:pPr>
      <w:r>
        <w:rPr>
          <w:b/>
          <w:color w:val="21574C"/>
          <w:lang w:eastAsia="zh-CN"/>
        </w:rPr>
        <w:t>【为什么能想到】</w:t>
      </w:r>
      <w:r>
        <w:rPr>
          <w:lang w:eastAsia="zh-CN"/>
        </w:rPr>
        <w:t xml:space="preserve"> “各地”“精心打造各自的文旅名片”这一组关键词刻画的是各地结合自身特殊条件做出差别化选择——不是用一个模子套，而是抓自己独有的文旅资源做自己的名片，这是矛盾的特殊性、具体问题具体分析在政府履职中的运用，即矛盾分析法。学生看到“各地”“各自”“名片”这种强调差异化的表达，应当想到政府用矛盾分析法找到本地特殊性、具体问题具体分析。</w:t>
      </w:r>
    </w:p>
    <w:p w14:paraId="535F1655">
      <w:pPr>
        <w:spacing w:after="80"/>
        <w:rPr>
          <w:lang w:eastAsia="zh-CN"/>
        </w:rPr>
      </w:pPr>
      <w:r>
        <w:rPr>
          <w:b/>
          <w:color w:val="21574C"/>
          <w:lang w:eastAsia="zh-CN"/>
        </w:rPr>
        <w:t>【答案落点】</w:t>
      </w:r>
      <w:r>
        <w:rPr>
          <w:lang w:eastAsia="zh-CN"/>
        </w:rPr>
        <w:t xml:space="preserve"> ③各地文旅局根据本地独特的文化资源、地理风物、民俗特色“打造各自的文旅名片”，是从本地的矛盾特殊性出发、具体问题具体分析，是政府运用矛盾分析法科学履职的体现。</w:t>
      </w:r>
    </w:p>
    <w:p w14:paraId="01E89984">
      <w:pPr>
        <w:rPr>
          <w:lang w:eastAsia="zh-CN"/>
        </w:rPr>
      </w:pPr>
    </w:p>
    <w:p w14:paraId="5356203D">
      <w:pPr>
        <w:pStyle w:val="4"/>
        <w:rPr>
          <w:lang w:eastAsia="zh-CN"/>
        </w:rPr>
      </w:pPr>
      <w:bookmarkStart w:id="20" w:name="_Toc228624426"/>
      <w:r>
        <w:rPr>
          <w:lang w:eastAsia="zh-CN"/>
        </w:rPr>
        <w:t>矛盾的普遍性和特殊性</w:t>
      </w:r>
      <w:bookmarkEnd w:id="20"/>
    </w:p>
    <w:p w14:paraId="2A1FA259">
      <w:pPr>
        <w:pStyle w:val="5"/>
        <w:rPr>
          <w:lang w:eastAsia="zh-CN"/>
        </w:rPr>
      </w:pPr>
      <w:r>
        <w:rPr>
          <w:lang w:eastAsia="zh-CN"/>
        </w:rPr>
        <w:t>1. 2025海淀期末 第16题（主观题）</w:t>
      </w:r>
    </w:p>
    <w:p w14:paraId="1AA4072D">
      <w:pPr>
        <w:spacing w:after="80"/>
        <w:rPr>
          <w:lang w:eastAsia="zh-CN"/>
        </w:rPr>
      </w:pPr>
      <w:r>
        <w:rPr>
          <w:b/>
          <w:color w:val="21574C"/>
          <w:lang w:eastAsia="zh-CN"/>
        </w:rPr>
        <w:t>【材料触发点】</w:t>
      </w:r>
      <w:r>
        <w:rPr>
          <w:lang w:eastAsia="zh-CN"/>
        </w:rPr>
        <w:t xml:space="preserve"> 针对熬夜人群推石斛曲奇、针对消暑做荷叶包、针对低糖人群做青稞零蔗糖面包，多地多人群差异化产品。</w:t>
      </w:r>
    </w:p>
    <w:p w14:paraId="21B410D5">
      <w:pPr>
        <w:spacing w:after="80"/>
        <w:rPr>
          <w:lang w:eastAsia="zh-CN"/>
        </w:rPr>
      </w:pPr>
      <w:r>
        <w:rPr>
          <w:b/>
          <w:color w:val="21574C"/>
          <w:lang w:eastAsia="zh-CN"/>
        </w:rPr>
        <w:t>【设问】</w:t>
      </w:r>
      <w:r>
        <w:rPr>
          <w:lang w:eastAsia="zh-CN"/>
        </w:rPr>
        <w:t xml:space="preserve"> 运用《哲学与文化》知识，谈谈我们是如何打造中医药新时尚的。</w:t>
      </w:r>
    </w:p>
    <w:p w14:paraId="13F679CC">
      <w:pPr>
        <w:spacing w:after="80"/>
        <w:rPr>
          <w:lang w:eastAsia="zh-CN"/>
        </w:rPr>
      </w:pPr>
      <w:r>
        <w:rPr>
          <w:b/>
          <w:color w:val="21574C"/>
          <w:lang w:eastAsia="zh-CN"/>
        </w:rPr>
        <w:t>【为什么能想到】</w:t>
      </w:r>
      <w:r>
        <w:rPr>
          <w:lang w:eastAsia="zh-CN"/>
        </w:rPr>
        <w:t xml:space="preserve"> 中药+烘焙作为普遍理念，在不同地域、不同人群面前要解决不同的具体健康需求；老字号、医院、药房分别针对熬夜、消暑、低糖人群设计差异化产品，是把矛盾普遍性原理与具体特殊情境相结合，做到具体问题具体分析。</w:t>
      </w:r>
    </w:p>
    <w:p w14:paraId="71AB4659">
      <w:pPr>
        <w:spacing w:after="80"/>
        <w:rPr>
          <w:lang w:eastAsia="zh-CN"/>
        </w:rPr>
      </w:pPr>
      <w:r>
        <w:rPr>
          <w:b/>
          <w:color w:val="21574C"/>
          <w:lang w:eastAsia="zh-CN"/>
        </w:rPr>
        <w:t>【答案落点】</w:t>
      </w:r>
      <w:r>
        <w:rPr>
          <w:lang w:eastAsia="zh-CN"/>
        </w:rPr>
        <w:t xml:space="preserve"> 要把握矛盾普遍性与特殊性的辩证统一，对不同地域不同人群具体问题具体分析，针对性研发对应养生产品，从而打造多样化新时尚。</w:t>
      </w:r>
    </w:p>
    <w:p w14:paraId="52B6A9DC">
      <w:pPr>
        <w:rPr>
          <w:lang w:eastAsia="zh-CN"/>
        </w:rPr>
      </w:pPr>
    </w:p>
    <w:p w14:paraId="449F3B8E">
      <w:pPr>
        <w:pStyle w:val="5"/>
        <w:rPr>
          <w:lang w:eastAsia="zh-CN"/>
        </w:rPr>
      </w:pPr>
      <w:r>
        <w:rPr>
          <w:lang w:eastAsia="zh-CN"/>
        </w:rPr>
        <w:t>2. 2026西城期末 第16题第（2）问（主观题）</w:t>
      </w:r>
    </w:p>
    <w:p w14:paraId="2BBCA03D">
      <w:pPr>
        <w:spacing w:after="80"/>
        <w:rPr>
          <w:lang w:eastAsia="zh-CN"/>
        </w:rPr>
      </w:pPr>
      <w:r>
        <w:rPr>
          <w:b/>
          <w:color w:val="21574C"/>
          <w:lang w:eastAsia="zh-CN"/>
        </w:rPr>
        <w:t>【材料触发点】</w:t>
      </w:r>
      <w:r>
        <w:rPr>
          <w:lang w:eastAsia="zh-CN"/>
        </w:rPr>
        <w:t xml:space="preserve"> 材料把“对真实的追求”摆成五个并列的具体领域：新闻、历史、司法、科学、纪录片——这五处全都“追求真实”（普遍性），但每个领域追求真实的方式都不同（揭示真相/考订史实/查明事实/发现规律/数年跟踪记录，这是特殊性）。材料末尾点明：“它们遵循着不同逻辑，却共同汇聚能够击穿隔阂、直抵人心的力量”。</w:t>
      </w:r>
    </w:p>
    <w:p w14:paraId="7E5BFBFA">
      <w:pPr>
        <w:spacing w:after="80"/>
        <w:rPr>
          <w:lang w:eastAsia="zh-CN"/>
        </w:rPr>
      </w:pPr>
      <w:r>
        <w:rPr>
          <w:b/>
          <w:color w:val="21574C"/>
          <w:lang w:eastAsia="zh-CN"/>
        </w:rPr>
        <w:t>【设问】</w:t>
      </w:r>
      <w:r>
        <w:rPr>
          <w:lang w:eastAsia="zh-CN"/>
        </w:rPr>
        <w:t xml:space="preserve"> 从哲学角度，谈谈为什么“真实”往往具有直抵人心的力量。</w:t>
      </w:r>
    </w:p>
    <w:p w14:paraId="29DEB263">
      <w:pPr>
        <w:spacing w:after="80"/>
        <w:rPr>
          <w:lang w:eastAsia="zh-CN"/>
        </w:rPr>
      </w:pPr>
      <w:r>
        <w:rPr>
          <w:b/>
          <w:color w:val="21574C"/>
          <w:lang w:eastAsia="zh-CN"/>
        </w:rPr>
        <w:t>【为什么能想到】</w:t>
      </w:r>
      <w:r>
        <w:rPr>
          <w:lang w:eastAsia="zh-CN"/>
        </w:rPr>
        <w:t xml:space="preserve"> “追求真实”本身是人类各种活动里普遍存在的；但每个领域用什么方式去求真，是这个领域特殊条件决定的——新闻用核查、历史用考订、司法用查明、科学用规律发现、纪录片用长期跟踪。学生看到“不同领域、不同逻辑、却共同汇聚力量”这种“多领域共同追求”的写法，应想到矛盾的普遍性和特殊性相互联结：“对真实的追求”是普遍性，“各领域具体的求真方式”是特殊性。两者结合才能产生“直抵人心”这一普遍效果。</w:t>
      </w:r>
    </w:p>
    <w:p w14:paraId="5F6E5083">
      <w:pPr>
        <w:spacing w:after="80"/>
        <w:rPr>
          <w:lang w:eastAsia="zh-CN"/>
        </w:rPr>
      </w:pPr>
      <w:r>
        <w:rPr>
          <w:b/>
          <w:color w:val="21574C"/>
          <w:lang w:eastAsia="zh-CN"/>
        </w:rPr>
        <w:t>【答案落点】</w:t>
      </w:r>
      <w:r>
        <w:rPr>
          <w:lang w:eastAsia="zh-CN"/>
        </w:rPr>
        <w:t xml:space="preserve"> 矛盾的普遍性寓于特殊性之中，两者相互联结：“对真实的追求”是各领域普遍存在的共同需要（普遍性），新闻核查、历史考订、司法查明、科学规律发现、纪录片数年跟踪是不同领域特殊的求真方式（特殊性）；通过各领域具体特殊的求真方式得到普遍意义上的真实，正因如此真实能跨越领域、击穿隔阂，产生直抵人心的力量。</w:t>
      </w:r>
    </w:p>
    <w:p w14:paraId="2613958C">
      <w:pPr>
        <w:rPr>
          <w:lang w:eastAsia="zh-CN"/>
        </w:rPr>
      </w:pPr>
    </w:p>
    <w:p w14:paraId="585CDB2C">
      <w:pPr>
        <w:pStyle w:val="5"/>
        <w:rPr>
          <w:lang w:eastAsia="zh-CN"/>
        </w:rPr>
      </w:pPr>
      <w:r>
        <w:rPr>
          <w:lang w:eastAsia="zh-CN"/>
        </w:rPr>
        <w:t>3. 2025西城二模 第16题第（1）问（主观题）</w:t>
      </w:r>
    </w:p>
    <w:p w14:paraId="7D51137A">
      <w:pPr>
        <w:spacing w:after="80"/>
        <w:rPr>
          <w:lang w:eastAsia="zh-CN"/>
        </w:rPr>
      </w:pPr>
      <w:r>
        <w:rPr>
          <w:b/>
          <w:color w:val="21574C"/>
          <w:lang w:eastAsia="zh-CN"/>
        </w:rPr>
        <w:t>【材料触发点】</w:t>
      </w:r>
      <w:r>
        <w:rPr>
          <w:lang w:eastAsia="zh-CN"/>
        </w:rPr>
        <w:t xml:space="preserve"> 勺鸡、貉、雕鸮、狍子、野猪、岩松鼠、红嘴蓝鹊等十余种动物体型差异显著，工作人员据此设计攀爬台阶和不同蓄水池。</w:t>
      </w:r>
    </w:p>
    <w:p w14:paraId="2A653020">
      <w:pPr>
        <w:spacing w:after="80"/>
        <w:rPr>
          <w:lang w:eastAsia="zh-CN"/>
        </w:rPr>
      </w:pPr>
      <w:r>
        <w:rPr>
          <w:b/>
          <w:color w:val="21574C"/>
          <w:lang w:eastAsia="zh-CN"/>
        </w:rPr>
        <w:t>【设问】</w:t>
      </w:r>
      <w:r>
        <w:rPr>
          <w:lang w:eastAsia="zh-CN"/>
        </w:rPr>
        <w:t xml:space="preserve"> 京郊的鹿叫村遗址……管理处在水井内建造了攀爬台阶，并营造了5处雨水收集池，便于不同体型的动物们自由取水……确认有勺鸡、貉、雕鸮、狍子、野猪、岩松鼠、红嘴蓝鹊等十余种野生动物在此饮水觅食。（1）废弃水井变成了动物乐园，请说明背后的哲学智慧。（6分）。</w:t>
      </w:r>
    </w:p>
    <w:p w14:paraId="06F3F865">
      <w:pPr>
        <w:spacing w:after="80"/>
        <w:rPr>
          <w:lang w:eastAsia="zh-CN"/>
        </w:rPr>
      </w:pPr>
      <w:r>
        <w:rPr>
          <w:b/>
          <w:color w:val="21574C"/>
          <w:lang w:eastAsia="zh-CN"/>
        </w:rPr>
        <w:t>【为什么能想到】</w:t>
      </w:r>
      <w:r>
        <w:rPr>
          <w:lang w:eastAsia="zh-CN"/>
        </w:rPr>
        <w:t xml:space="preserve"> 材料中野生动物种类多、体型与习性各异，水井改造若一刀切则无法兼顾各类动物，工作人员针对不同体型分别设计攀爬台阶与多处雨水池，体现以矛盾普遍性原理指导对矛盾特殊性的具体分析。</w:t>
      </w:r>
    </w:p>
    <w:p w14:paraId="588CFA14">
      <w:pPr>
        <w:spacing w:after="80"/>
        <w:rPr>
          <w:lang w:eastAsia="zh-CN"/>
        </w:rPr>
      </w:pPr>
      <w:r>
        <w:rPr>
          <w:b/>
          <w:color w:val="21574C"/>
          <w:lang w:eastAsia="zh-CN"/>
        </w:rPr>
        <w:t>【答案落点】</w:t>
      </w:r>
      <w:r>
        <w:rPr>
          <w:lang w:eastAsia="zh-CN"/>
        </w:rPr>
        <w:t xml:space="preserve"> 哲学智慧在于工作人员从“保护野生动物”的普遍要求出发，再分析不同物种取水的特殊需求，把共性原则化为差异化方案，使各类动物都能取水生存，实现生态保护目的。</w:t>
      </w:r>
    </w:p>
    <w:p w14:paraId="3362C4BB">
      <w:pPr>
        <w:rPr>
          <w:lang w:eastAsia="zh-CN"/>
        </w:rPr>
      </w:pPr>
    </w:p>
    <w:p w14:paraId="6F221040">
      <w:pPr>
        <w:pStyle w:val="5"/>
        <w:rPr>
          <w:lang w:eastAsia="zh-CN"/>
        </w:rPr>
      </w:pPr>
      <w:r>
        <w:rPr>
          <w:lang w:eastAsia="zh-CN"/>
        </w:rPr>
        <w:t>4. 2025东城一模 第16题（主观题）</w:t>
      </w:r>
    </w:p>
    <w:p w14:paraId="08D64AAF">
      <w:pPr>
        <w:spacing w:after="80"/>
        <w:rPr>
          <w:lang w:eastAsia="zh-CN"/>
        </w:rPr>
      </w:pPr>
      <w:r>
        <w:rPr>
          <w:b/>
          <w:color w:val="21574C"/>
          <w:lang w:eastAsia="zh-CN"/>
        </w:rPr>
        <w:t>【材料触发点】</w:t>
      </w:r>
      <w:r>
        <w:rPr>
          <w:lang w:eastAsia="zh-CN"/>
        </w:rPr>
        <w:t xml:space="preserve"> 材料“世界的中国年”：春节入选联合国人类非遗代表作名录，闪亮的中国红、喧天的锣鼓、昂扬的醒狮，唤醒着世界的共鸣，敞开怀抱，携手合作。</w:t>
      </w:r>
    </w:p>
    <w:p w14:paraId="1FFBD08D">
      <w:pPr>
        <w:spacing w:after="80"/>
        <w:rPr>
          <w:lang w:eastAsia="zh-CN"/>
        </w:rPr>
      </w:pPr>
      <w:r>
        <w:rPr>
          <w:b/>
          <w:color w:val="21574C"/>
          <w:lang w:eastAsia="zh-CN"/>
        </w:rPr>
        <w:t>【设问】</w:t>
      </w:r>
      <w:r>
        <w:rPr>
          <w:lang w:eastAsia="zh-CN"/>
        </w:rPr>
        <w:t xml:space="preserve"> 结合材料，运用《哲学与文化》知识，分析中国年何以“生生不息”。</w:t>
      </w:r>
    </w:p>
    <w:p w14:paraId="1A7C74D0">
      <w:pPr>
        <w:spacing w:after="80"/>
        <w:rPr>
          <w:lang w:eastAsia="zh-CN"/>
        </w:rPr>
      </w:pPr>
      <w:r>
        <w:rPr>
          <w:b/>
          <w:color w:val="21574C"/>
          <w:lang w:eastAsia="zh-CN"/>
        </w:rPr>
        <w:t>【为什么能想到】</w:t>
      </w:r>
      <w:r>
        <w:rPr>
          <w:lang w:eastAsia="zh-CN"/>
        </w:rPr>
        <w:t xml:space="preserve"> 中国春节是中华民族特有的节日（特殊性），但其中蕴含的热爱和平、和谐发展的理念是全人类共同价值追求（普遍性）；正是这种特殊性中蕴含普遍性，使中国春节走向世界并赢得共鸣。学生看到“中国红/醒狮（特殊文化符号）”“全人类共同价值追求/世界共鸣（普遍性）”同时出现时，就应当想到矛盾的普遍性与特殊性辩证统一。</w:t>
      </w:r>
    </w:p>
    <w:p w14:paraId="3399FCE5">
      <w:pPr>
        <w:spacing w:after="80"/>
        <w:rPr>
          <w:lang w:eastAsia="zh-CN"/>
        </w:rPr>
      </w:pPr>
      <w:r>
        <w:rPr>
          <w:b/>
          <w:color w:val="21574C"/>
          <w:lang w:eastAsia="zh-CN"/>
        </w:rPr>
        <w:t>【答案落点】</w:t>
      </w:r>
      <w:r>
        <w:rPr>
          <w:lang w:eastAsia="zh-CN"/>
        </w:rPr>
        <w:t xml:space="preserve"> 矛盾普遍性与特殊性辩证统一，普遍性寓于特殊性之中。中国春节是中华民族特有的节日（特殊性），但其中蕴含的热爱和平、和谐发展、阖家团圆的理念是全人类共同价值追求（普遍性）；正是这种特殊文化形式中所承载的普遍价值追求，使春节得到世界人民尊重和喜爱、入选联合国人类非遗代表作名录，所以中国年能够走向世界并生生不息。</w:t>
      </w:r>
    </w:p>
    <w:p w14:paraId="3587B2E9">
      <w:pPr>
        <w:rPr>
          <w:lang w:eastAsia="zh-CN"/>
        </w:rPr>
      </w:pPr>
    </w:p>
    <w:p w14:paraId="31E766B1">
      <w:pPr>
        <w:pStyle w:val="5"/>
        <w:rPr>
          <w:lang w:eastAsia="zh-CN"/>
        </w:rPr>
      </w:pPr>
      <w:r>
        <w:rPr>
          <w:lang w:eastAsia="zh-CN"/>
        </w:rPr>
        <w:t>5. 2024东城一模 第16题（主观题）</w:t>
      </w:r>
    </w:p>
    <w:p w14:paraId="155B6A2C">
      <w:pPr>
        <w:spacing w:after="80"/>
        <w:rPr>
          <w:lang w:eastAsia="zh-CN"/>
        </w:rPr>
      </w:pPr>
      <w:r>
        <w:rPr>
          <w:b/>
          <w:color w:val="21574C"/>
          <w:lang w:eastAsia="zh-CN"/>
        </w:rPr>
        <w:t>【材料触发点】</w:t>
      </w:r>
      <w:r>
        <w:rPr>
          <w:lang w:eastAsia="zh-CN"/>
        </w:rPr>
        <w:t xml:space="preserve"> 中华民族是世界上伟大的民族，有5000年源远流长的文明历史；马克思“凡是民族作为民族所做的事情，都是他们为人类社会而做的事情”。中国共产党领导人民走出中国式现代化道路，创造了人类文明新形态，为同世界文明交流互鉴、推动构建人类命运共同体贡献中国方案、中国智慧、中国力量。</w:t>
      </w:r>
    </w:p>
    <w:p w14:paraId="6F04D39A">
      <w:pPr>
        <w:spacing w:after="80"/>
        <w:rPr>
          <w:lang w:eastAsia="zh-CN"/>
        </w:rPr>
      </w:pPr>
      <w:r>
        <w:rPr>
          <w:b/>
          <w:color w:val="21574C"/>
          <w:lang w:eastAsia="zh-CN"/>
        </w:rPr>
        <w:t>【设问】</w:t>
      </w:r>
      <w:r>
        <w:rPr>
          <w:lang w:eastAsia="zh-CN"/>
        </w:rPr>
        <w:t xml:space="preserve"> 结合材料，运用《哲学与文化》知识，谈谈对这一观点的理解。</w:t>
      </w:r>
    </w:p>
    <w:p w14:paraId="2736AEF0">
      <w:pPr>
        <w:spacing w:after="80"/>
        <w:rPr>
          <w:lang w:eastAsia="zh-CN"/>
        </w:rPr>
      </w:pPr>
      <w:r>
        <w:rPr>
          <w:b/>
          <w:color w:val="21574C"/>
          <w:lang w:eastAsia="zh-CN"/>
        </w:rPr>
        <w:t>【为什么能想到】</w:t>
      </w:r>
      <w:r>
        <w:rPr>
          <w:lang w:eastAsia="zh-CN"/>
        </w:rPr>
        <w:t xml:space="preserve"> 材料用“中华民族对人类文明作出不可磨灭的贡献”“中国式现代化创造人类文明新形态”“各民族文明（17、18世纪深刻影响欧洲）”“汤若望、利玛窦把中华文明传到欧洲”反复并列“民族的”与“世界的”两端；马克思“民族为民族所做即为人类所做”更是直接点出共性与个性的统一。学生看到“民族—世界”“中华—人类”“中国方案—构建人类命运共同体”这种反复并列时，就应当想到矛盾普遍性与特殊性的对立统一。</w:t>
      </w:r>
    </w:p>
    <w:p w14:paraId="77E1E78E">
      <w:pPr>
        <w:spacing w:after="80"/>
        <w:rPr>
          <w:lang w:eastAsia="zh-CN"/>
        </w:rPr>
      </w:pPr>
      <w:r>
        <w:rPr>
          <w:b/>
          <w:color w:val="21574C"/>
          <w:lang w:eastAsia="zh-CN"/>
        </w:rPr>
        <w:t>【答案落点】</w:t>
      </w:r>
      <w:r>
        <w:rPr>
          <w:lang w:eastAsia="zh-CN"/>
        </w:rPr>
        <w:t xml:space="preserve"> 矛盾的普遍性与特殊性辩证统一。中华民族文化是民族的（具有特殊性、独特历史与品格），同时是世界的（与其他民族文化共同构成世界文化多样性、为人类文明作贡献）；这正是马克思讲“民族作为民族所做即为人类社会所做”的哲学根据——民族文化的成就既属于本民族也属于整个世界。</w:t>
      </w:r>
    </w:p>
    <w:p w14:paraId="307D1F88">
      <w:pPr>
        <w:rPr>
          <w:lang w:eastAsia="zh-CN"/>
        </w:rPr>
      </w:pPr>
    </w:p>
    <w:p w14:paraId="4B2F824B">
      <w:pPr>
        <w:pStyle w:val="5"/>
        <w:rPr>
          <w:lang w:eastAsia="zh-CN"/>
        </w:rPr>
      </w:pPr>
      <w:r>
        <w:rPr>
          <w:lang w:eastAsia="zh-CN"/>
        </w:rPr>
        <w:t>6. 2026朝阳一模 第16题（主观题）</w:t>
      </w:r>
    </w:p>
    <w:p w14:paraId="78A64192">
      <w:pPr>
        <w:spacing w:after="80"/>
        <w:rPr>
          <w:lang w:eastAsia="zh-CN"/>
        </w:rPr>
      </w:pPr>
      <w:r>
        <w:rPr>
          <w:b/>
          <w:color w:val="21574C"/>
          <w:lang w:eastAsia="zh-CN"/>
        </w:rPr>
        <w:t>【材料触发点】</w:t>
      </w:r>
      <w:r>
        <w:rPr>
          <w:lang w:eastAsia="zh-CN"/>
        </w:rPr>
        <w:t xml:space="preserve"> 材料：“中国农历独创二十四节气，将天文的精确性与物候的生命性完美结合，以指导农业生产”——一般的阳历或阴历共性是把握时间，中国农历则在此基础上结合具体农业生产实际独创节气。</w:t>
      </w:r>
    </w:p>
    <w:p w14:paraId="1D2E8570">
      <w:pPr>
        <w:spacing w:after="80"/>
        <w:rPr>
          <w:lang w:eastAsia="zh-CN"/>
        </w:rPr>
      </w:pPr>
      <w:r>
        <w:rPr>
          <w:b/>
          <w:color w:val="21574C"/>
          <w:lang w:eastAsia="zh-CN"/>
        </w:rPr>
        <w:t>【设问】</w:t>
      </w:r>
      <w:r>
        <w:rPr>
          <w:lang w:eastAsia="zh-CN"/>
        </w:rPr>
        <w:t xml:space="preserve"> 结合材料，运用《哲学与文化》知识，分析中国农历所蕴含的独特智慧。</w:t>
      </w:r>
    </w:p>
    <w:p w14:paraId="1CC1D5DB">
      <w:pPr>
        <w:spacing w:after="80"/>
        <w:rPr>
          <w:lang w:eastAsia="zh-CN"/>
        </w:rPr>
      </w:pPr>
      <w:r>
        <w:rPr>
          <w:b/>
          <w:color w:val="21574C"/>
          <w:lang w:eastAsia="zh-CN"/>
        </w:rPr>
        <w:t>【为什么能想到】</w:t>
      </w:r>
      <w:r>
        <w:rPr>
          <w:lang w:eastAsia="zh-CN"/>
        </w:rPr>
        <w:t xml:space="preserve"> 材料中“一般的阳历或阴历各有侧重”是普遍性，“中国农历独创二十四节气、适应中国农业生产”是特殊性。学生看到“独创”“完美结合”“指导农业生产”这种“共性—个性”对照时，应当从矛盾普遍性与特殊性的统一角度作答。</w:t>
      </w:r>
    </w:p>
    <w:p w14:paraId="533606ED">
      <w:pPr>
        <w:spacing w:after="80"/>
        <w:rPr>
          <w:lang w:eastAsia="zh-CN"/>
        </w:rPr>
      </w:pPr>
      <w:r>
        <w:rPr>
          <w:b/>
          <w:color w:val="21574C"/>
          <w:lang w:eastAsia="zh-CN"/>
        </w:rPr>
        <w:t>【答案落点】</w:t>
      </w:r>
      <w:r>
        <w:rPr>
          <w:lang w:eastAsia="zh-CN"/>
        </w:rPr>
        <w:t xml:space="preserve"> 任何事物都是矛盾普遍性与特殊性的统一。世界上历法都要把握天文运行的共性规律，中国农历在共性基础上又独创二十四节气，结合中国具体的农业生产实践和物候特点，把普遍天文规律与特殊农业需求结合起来——这种共性与个性具体的历史的统一、做到具体问题具体分析，构成了中国农历的独特智慧。</w:t>
      </w:r>
    </w:p>
    <w:p w14:paraId="5AB4A02A">
      <w:pPr>
        <w:rPr>
          <w:lang w:eastAsia="zh-CN"/>
        </w:rPr>
      </w:pPr>
    </w:p>
    <w:p w14:paraId="5E7164F1">
      <w:pPr>
        <w:pStyle w:val="5"/>
        <w:rPr>
          <w:lang w:eastAsia="zh-CN"/>
        </w:rPr>
      </w:pPr>
      <w:r>
        <w:rPr>
          <w:lang w:eastAsia="zh-CN"/>
        </w:rPr>
        <w:t>7. 2025朝阳二模 第22题（主观题）</w:t>
      </w:r>
    </w:p>
    <w:p w14:paraId="3F3A4ACA">
      <w:pPr>
        <w:spacing w:after="80"/>
        <w:rPr>
          <w:lang w:eastAsia="zh-CN"/>
        </w:rPr>
      </w:pPr>
      <w:r>
        <w:rPr>
          <w:b/>
          <w:color w:val="21574C"/>
          <w:lang w:eastAsia="zh-CN"/>
        </w:rPr>
        <w:t>【材料触发点】</w:t>
      </w:r>
      <w:r>
        <w:rPr>
          <w:lang w:eastAsia="zh-CN"/>
        </w:rPr>
        <w:t xml:space="preserve"> 宏大而独特的实践创新；中国式现代化。</w:t>
      </w:r>
    </w:p>
    <w:p w14:paraId="3A540E09">
      <w:pPr>
        <w:spacing w:after="80"/>
        <w:rPr>
          <w:lang w:eastAsia="zh-CN"/>
        </w:rPr>
      </w:pPr>
      <w:r>
        <w:rPr>
          <w:b/>
          <w:color w:val="21574C"/>
          <w:lang w:eastAsia="zh-CN"/>
        </w:rPr>
        <w:t>【设问】</w:t>
      </w:r>
      <w:r>
        <w:rPr>
          <w:lang w:eastAsia="zh-CN"/>
        </w:rPr>
        <w:t xml:space="preserve"> 运用所学，谈谈对推进中国式现代化事业中的顶层设计与实践探索的理解。</w:t>
      </w:r>
    </w:p>
    <w:p w14:paraId="45AB4344">
      <w:pPr>
        <w:spacing w:after="80"/>
        <w:rPr>
          <w:lang w:eastAsia="zh-CN"/>
        </w:rPr>
      </w:pPr>
      <w:r>
        <w:rPr>
          <w:b/>
          <w:color w:val="21574C"/>
          <w:lang w:eastAsia="zh-CN"/>
        </w:rPr>
        <w:t>【为什么能想到】</w:t>
      </w:r>
      <w:r>
        <w:rPr>
          <w:lang w:eastAsia="zh-CN"/>
        </w:rPr>
        <w:t xml:space="preserve"> 现代化是人类社会发展的共同进程（普遍性），而中国式现代化是结合中国国情的”独特”创新（特殊性）。中国实际中既有人类现代化共性，又有自身个性，二者具体的历史的统一。因此能想到”矛盾普遍性与特殊性”。</w:t>
      </w:r>
    </w:p>
    <w:p w14:paraId="564052EE">
      <w:pPr>
        <w:spacing w:after="80"/>
        <w:rPr>
          <w:lang w:eastAsia="zh-CN"/>
        </w:rPr>
      </w:pPr>
      <w:r>
        <w:rPr>
          <w:b/>
          <w:color w:val="21574C"/>
          <w:lang w:eastAsia="zh-CN"/>
        </w:rPr>
        <w:t>【答案落点】</w:t>
      </w:r>
      <w:r>
        <w:rPr>
          <w:lang w:eastAsia="zh-CN"/>
        </w:rPr>
        <w:t xml:space="preserve"> 实践探索要立足中国国情走自己的路，又要批判借鉴他国现代化的有益经验，实现共性与个性具体历史统一，从而把握中国式现代化的独特路径。</w:t>
      </w:r>
    </w:p>
    <w:p w14:paraId="7CBA5C62">
      <w:pPr>
        <w:rPr>
          <w:lang w:eastAsia="zh-CN"/>
        </w:rPr>
      </w:pPr>
    </w:p>
    <w:p w14:paraId="14771956">
      <w:pPr>
        <w:pStyle w:val="5"/>
        <w:rPr>
          <w:lang w:eastAsia="zh-CN"/>
        </w:rPr>
      </w:pPr>
      <w:r>
        <w:rPr>
          <w:lang w:eastAsia="zh-CN"/>
        </w:rPr>
        <w:t>8. 2025朝阳期末 第16题（主观题）</w:t>
      </w:r>
    </w:p>
    <w:p w14:paraId="3813A3C7">
      <w:pPr>
        <w:spacing w:after="80"/>
        <w:rPr>
          <w:lang w:eastAsia="zh-CN"/>
        </w:rPr>
      </w:pPr>
      <w:r>
        <w:rPr>
          <w:b/>
          <w:color w:val="21574C"/>
          <w:lang w:eastAsia="zh-CN"/>
        </w:rPr>
        <w:t>【材料触发点】</w:t>
      </w:r>
      <w:r>
        <w:rPr>
          <w:lang w:eastAsia="zh-CN"/>
        </w:rPr>
        <w:t xml:space="preserve"> 春节作为中国传统节日（个性、特殊性），传承着和平、和睦、和谐等中华文明理念，也承载着家庭和睦、社会包容、人与自然和谐共生等全人类共同价值（共性、普遍性）；既要展示中华文化独特魅力（特殊性），也要以包容心态借鉴国外优秀文化成果（普遍性）。</w:t>
      </w:r>
    </w:p>
    <w:p w14:paraId="647ED139">
      <w:pPr>
        <w:spacing w:after="80"/>
        <w:rPr>
          <w:lang w:eastAsia="zh-CN"/>
        </w:rPr>
      </w:pPr>
      <w:r>
        <w:rPr>
          <w:b/>
          <w:color w:val="21574C"/>
          <w:lang w:eastAsia="zh-CN"/>
        </w:rPr>
        <w:t>【设问】</w:t>
      </w:r>
      <w:r>
        <w:rPr>
          <w:lang w:eastAsia="zh-CN"/>
        </w:rPr>
        <w:t xml:space="preserve"> 结合材料，运用《哲学与文化》知识，谈谈应如何用文化同世界对话。</w:t>
      </w:r>
    </w:p>
    <w:p w14:paraId="702D5FEE">
      <w:pPr>
        <w:spacing w:after="80"/>
        <w:rPr>
          <w:lang w:eastAsia="zh-CN"/>
        </w:rPr>
      </w:pPr>
      <w:r>
        <w:rPr>
          <w:b/>
          <w:color w:val="21574C"/>
          <w:lang w:eastAsia="zh-CN"/>
        </w:rPr>
        <w:t>【为什么能想到】</w:t>
      </w:r>
      <w:r>
        <w:rPr>
          <w:lang w:eastAsia="zh-CN"/>
        </w:rPr>
        <w:t xml:space="preserve"> 春节是非常典型的“个性中蕴含共性”——形式是中国式的春节（特殊性、个性），但承载的“家庭和睦、社会包容、人与自然和谐共生”是全人类共同价值（普遍性、共性）。学生看到“中国传统节日+全人类共同价值”就应当想到矛盾的普遍性与特殊性的辩证关系——文化对话要把握不同文化的个性特殊性及其中蕴含的共性普遍性。</w:t>
      </w:r>
    </w:p>
    <w:p w14:paraId="17C620B4">
      <w:pPr>
        <w:spacing w:after="80"/>
        <w:rPr>
          <w:lang w:eastAsia="zh-CN"/>
        </w:rPr>
      </w:pPr>
      <w:r>
        <w:rPr>
          <w:b/>
          <w:color w:val="21574C"/>
          <w:lang w:eastAsia="zh-CN"/>
        </w:rPr>
        <w:t>【答案落点】</w:t>
      </w:r>
      <w:r>
        <w:rPr>
          <w:lang w:eastAsia="zh-CN"/>
        </w:rPr>
        <w:t xml:space="preserve"> 用文化同世界对话，要坚持用对立统一、一分为二的观点看问题，把握不同文化的个性特殊性及其中蕴含的共性普遍性，坚持普遍性与特殊性的具体的历史的统一。春节作为中国传统节日具有鲜明的中华文化特殊性，同时承载着家庭和睦、社会包容、人与自然和谐共生等全人类共同价值的普遍性——文化对话既要展示中华文化独特魅力（守住个性），又要以包容心态、开放姿态借鉴国外优秀文化成果（吸纳共性），从而促进人类文明繁荣进步。</w:t>
      </w:r>
    </w:p>
    <w:p w14:paraId="26E15ACE">
      <w:pPr>
        <w:rPr>
          <w:lang w:eastAsia="zh-CN"/>
        </w:rPr>
      </w:pPr>
    </w:p>
    <w:p w14:paraId="2E655A44">
      <w:pPr>
        <w:pStyle w:val="5"/>
        <w:rPr>
          <w:lang w:eastAsia="zh-CN"/>
        </w:rPr>
      </w:pPr>
      <w:r>
        <w:rPr>
          <w:lang w:eastAsia="zh-CN"/>
        </w:rPr>
        <w:t>9. 2024丰台一模 第21题（主观题）</w:t>
      </w:r>
    </w:p>
    <w:p w14:paraId="0144BCD9">
      <w:pPr>
        <w:spacing w:after="80"/>
        <w:rPr>
          <w:lang w:eastAsia="zh-CN"/>
        </w:rPr>
      </w:pPr>
      <w:r>
        <w:rPr>
          <w:b/>
          <w:color w:val="21574C"/>
          <w:lang w:eastAsia="zh-CN"/>
        </w:rPr>
        <w:t>【材料触发点】</w:t>
      </w:r>
      <w:r>
        <w:rPr>
          <w:lang w:eastAsia="zh-CN"/>
        </w:rPr>
        <w:t xml:space="preserve"> 全人类共同价值（和平、发展、公平、正义、民主、自由）是各国人民共同企盼，“集中体现了各国人民对美好生活的共同企盼”；各国对“美好生活”的具体追求方式因国情而异。</w:t>
      </w:r>
    </w:p>
    <w:p w14:paraId="450D71A7">
      <w:pPr>
        <w:spacing w:after="80"/>
        <w:rPr>
          <w:lang w:eastAsia="zh-CN"/>
        </w:rPr>
      </w:pPr>
      <w:r>
        <w:rPr>
          <w:b/>
          <w:color w:val="21574C"/>
          <w:lang w:eastAsia="zh-CN"/>
        </w:rPr>
        <w:t>【设问】</w:t>
      </w:r>
      <w:r>
        <w:rPr>
          <w:lang w:eastAsia="zh-CN"/>
        </w:rPr>
        <w:t xml:space="preserve"> 结合材料，综合运用所学，谈谈你对全人类共同价值的理解。</w:t>
      </w:r>
    </w:p>
    <w:p w14:paraId="2FCDDC93">
      <w:pPr>
        <w:spacing w:after="80"/>
      </w:pPr>
      <w:r>
        <w:rPr>
          <w:b/>
          <w:color w:val="21574C"/>
          <w:lang w:eastAsia="zh-CN"/>
        </w:rPr>
        <w:t>【为什么能想到】</w:t>
      </w:r>
      <w:r>
        <w:rPr>
          <w:lang w:eastAsia="zh-CN"/>
        </w:rPr>
        <w:t xml:space="preserve"> 材料强调“共同”——各国共同企盼、共同事业、共同理想、共同追求；同时材料也举出“各民族原始封闭状态被打破”的多元主体差异。</w:t>
      </w:r>
      <w:r>
        <w:t>这正是矛盾普遍性与特殊性的对立统一。学生看到“共同价值（共性）”与“各民族多元（个性）”反复对照时，就应当想到矛盾的普遍性与特殊性辩证统一。</w:t>
      </w:r>
    </w:p>
    <w:p w14:paraId="0793CE98">
      <w:pPr>
        <w:spacing w:after="80"/>
        <w:rPr>
          <w:lang w:eastAsia="zh-CN"/>
        </w:rPr>
      </w:pPr>
      <w:r>
        <w:rPr>
          <w:b/>
          <w:color w:val="21574C"/>
          <w:lang w:eastAsia="zh-CN"/>
        </w:rPr>
        <w:t>【答案落点】</w:t>
      </w:r>
      <w:r>
        <w:rPr>
          <w:lang w:eastAsia="zh-CN"/>
        </w:rPr>
        <w:t xml:space="preserve"> 矛盾普遍性与特殊性辩证统一。和平、发展、公平、正义、民主、自由作为全人类共同价值是矛盾的普遍性——它反映了各国人民对美好生活的共同期盼；各国基于不同国情、文明传统对这些价值的具体实现方式有差异，是矛盾的特殊性。把握共同价值，必须坚持普遍性与特殊性的统一，既反对以个性否定共性，也反对以共性抹杀个性。</w:t>
      </w:r>
    </w:p>
    <w:p w14:paraId="4C6952DE">
      <w:pPr>
        <w:rPr>
          <w:lang w:eastAsia="zh-CN"/>
        </w:rPr>
      </w:pPr>
    </w:p>
    <w:p w14:paraId="7F9CEA95">
      <w:pPr>
        <w:pStyle w:val="5"/>
        <w:rPr>
          <w:lang w:eastAsia="zh-CN"/>
        </w:rPr>
      </w:pPr>
      <w:r>
        <w:rPr>
          <w:lang w:eastAsia="zh-CN"/>
        </w:rPr>
        <w:t>10. 2026房山一模 第16题第（2）问（主观题）</w:t>
      </w:r>
    </w:p>
    <w:p w14:paraId="41E05176">
      <w:pPr>
        <w:spacing w:after="80"/>
        <w:rPr>
          <w:lang w:eastAsia="zh-CN"/>
        </w:rPr>
      </w:pPr>
      <w:r>
        <w:rPr>
          <w:b/>
          <w:color w:val="21574C"/>
          <w:lang w:eastAsia="zh-CN"/>
        </w:rPr>
        <w:t>【材料触发点】</w:t>
      </w:r>
      <w:r>
        <w:rPr>
          <w:lang w:eastAsia="zh-CN"/>
        </w:rPr>
        <w:t xml:space="preserve"> 材料一：房山区按“能源、农产品、文化”等不同领域分别开展“沙戈荒”清洁能源、草原盖效益型升级、跨境电商口岸开放、四季村晚等不同安排；材料二：乡村振兴要因村制宜精准施策、生态治理宜林宜草宜沙宜荒、区域协调发展宜水宜山宜橘宜农宜工宜商——共同遵循高质量发展这一普遍要求，但每地具体路径各有特殊性。</w:t>
      </w:r>
    </w:p>
    <w:p w14:paraId="55A1F4F5">
      <w:pPr>
        <w:spacing w:after="80"/>
        <w:rPr>
          <w:lang w:eastAsia="zh-CN"/>
        </w:rPr>
      </w:pPr>
      <w:r>
        <w:rPr>
          <w:b/>
          <w:color w:val="21574C"/>
          <w:lang w:eastAsia="zh-CN"/>
        </w:rPr>
        <w:t>【设问】</w:t>
      </w:r>
      <w:r>
        <w:rPr>
          <w:lang w:eastAsia="zh-CN"/>
        </w:rPr>
        <w:t xml:space="preserve"> 结合材料一和材料二，运用哲学知识，谈谈你对“因地制宜，本质就是实事求是”的理解。</w:t>
      </w:r>
    </w:p>
    <w:p w14:paraId="413F33B8">
      <w:pPr>
        <w:spacing w:after="80"/>
        <w:rPr>
          <w:lang w:eastAsia="zh-CN"/>
        </w:rPr>
      </w:pPr>
      <w:r>
        <w:rPr>
          <w:b/>
          <w:color w:val="21574C"/>
          <w:lang w:eastAsia="zh-CN"/>
        </w:rPr>
        <w:t>【为什么能想到】</w:t>
      </w:r>
      <w:r>
        <w:rPr>
          <w:lang w:eastAsia="zh-CN"/>
        </w:rPr>
        <w:t xml:space="preserve"> 材料用“高质量发展”这一普遍要求贯穿房山口岸、能源、农业、文化各项做法以及乡村、生态、区域三大领域的“宜...则...”选择——是普遍性与特殊性的具体的历史的统一。学生看到“高质量发展”+“因地制宜”“因村制宜”“宜...则...”这种“共性—个性”对照时，应当从矛盾普遍性与特殊性的统一角度作答。</w:t>
      </w:r>
    </w:p>
    <w:p w14:paraId="30AFF615">
      <w:pPr>
        <w:spacing w:after="80"/>
        <w:rPr>
          <w:lang w:eastAsia="zh-CN"/>
        </w:rPr>
      </w:pPr>
      <w:r>
        <w:rPr>
          <w:b/>
          <w:color w:val="21574C"/>
          <w:lang w:eastAsia="zh-CN"/>
        </w:rPr>
        <w:t>【答案落点】</w:t>
      </w:r>
      <w:r>
        <w:rPr>
          <w:lang w:eastAsia="zh-CN"/>
        </w:rPr>
        <w:t xml:space="preserve"> 矛盾普遍性与特殊性是辩证统一的，要在普遍性指导下作具体问题具体分析。高质量发展是各地共同遵循的普遍要求（普遍性）；房山区在能源、农业、文化、口岸等领域分别因地制宜（特殊性），乡村振兴“因村制宜”、生态治理“宜林宜草宜沙宜荒”、区域协调发展“宜水宜山宜橘宜农宜工宜商”，都是把高质量发展的普遍要求与各地客观特殊条件结合起来——这正是“因地制宜，本质就是实事求是”的辩证内涵。</w:t>
      </w:r>
    </w:p>
    <w:p w14:paraId="69804E1B">
      <w:pPr>
        <w:rPr>
          <w:lang w:eastAsia="zh-CN"/>
        </w:rPr>
      </w:pPr>
    </w:p>
    <w:p w14:paraId="7A4150C6">
      <w:pPr>
        <w:pStyle w:val="5"/>
        <w:rPr>
          <w:lang w:eastAsia="zh-CN"/>
        </w:rPr>
      </w:pPr>
      <w:r>
        <w:rPr>
          <w:lang w:eastAsia="zh-CN"/>
        </w:rPr>
        <w:t>11. 2024顺义二模 第16题第（1）问（主观题）</w:t>
      </w:r>
    </w:p>
    <w:p w14:paraId="36C4BC82">
      <w:pPr>
        <w:spacing w:after="80"/>
        <w:rPr>
          <w:lang w:eastAsia="zh-CN"/>
        </w:rPr>
      </w:pPr>
      <w:r>
        <w:rPr>
          <w:b/>
          <w:color w:val="21574C"/>
          <w:lang w:eastAsia="zh-CN"/>
        </w:rPr>
        <w:t>【材料触发点】</w:t>
      </w:r>
      <w:r>
        <w:rPr>
          <w:lang w:eastAsia="zh-CN"/>
        </w:rPr>
        <w:t xml:space="preserve"> “党的十八大以来，我国稳步推进无废城市建设，涌现出一批可推广示范的治理模式：北京经开区开展危险废物处理处置，推动了市场化危险废物综合利用；哈尔滨市在工业废物治理方面，强化了监管与执法；云南省推广农业有机废物收运处一体化多元利用顺丰洱海模式；广东深圳实行生活垃圾强制分类”。</w:t>
      </w:r>
    </w:p>
    <w:p w14:paraId="34809561">
      <w:pPr>
        <w:spacing w:after="80"/>
        <w:rPr>
          <w:lang w:eastAsia="zh-CN"/>
        </w:rPr>
      </w:pPr>
      <w:r>
        <w:rPr>
          <w:b/>
          <w:color w:val="21574C"/>
          <w:lang w:eastAsia="zh-CN"/>
        </w:rPr>
        <w:t>【设问】</w:t>
      </w:r>
      <w:r>
        <w:rPr>
          <w:lang w:eastAsia="zh-CN"/>
        </w:rPr>
        <w:t xml:space="preserve"> 结合材料，运用《哲学与文化》知识，说明各地推进“无废城市”建设做法的合理性。</w:t>
      </w:r>
    </w:p>
    <w:p w14:paraId="43EF6F06">
      <w:pPr>
        <w:spacing w:after="80"/>
        <w:rPr>
          <w:lang w:eastAsia="zh-CN"/>
        </w:rPr>
      </w:pPr>
      <w:r>
        <w:rPr>
          <w:b/>
          <w:color w:val="21574C"/>
          <w:lang w:eastAsia="zh-CN"/>
        </w:rPr>
        <w:t>【为什么能想到】</w:t>
      </w:r>
      <w:r>
        <w:rPr>
          <w:lang w:eastAsia="zh-CN"/>
        </w:rPr>
        <w:t xml:space="preserve"> 北京-危废、哈尔滨-工业废物、云南-农业有机废物、深圳-生活垃圾，四个地方各有各的废物类型和治理路径——这是矛盾的特殊性；同时“无废城市”建设作为一个共性目标，又要求各地都按这一普遍要求去推进——这是矛盾的普遍性。各地具体做法把“无废城市”的共性要求落到本地的特殊条件中，正是矛盾普遍性寓于特殊性之中、普遍性与特殊性相互联结的体现。</w:t>
      </w:r>
    </w:p>
    <w:p w14:paraId="53830947">
      <w:pPr>
        <w:spacing w:after="80"/>
        <w:rPr>
          <w:lang w:eastAsia="zh-CN"/>
        </w:rPr>
      </w:pPr>
      <w:r>
        <w:rPr>
          <w:b/>
          <w:color w:val="21574C"/>
          <w:lang w:eastAsia="zh-CN"/>
        </w:rPr>
        <w:t>【答案落点】</w:t>
      </w:r>
      <w:r>
        <w:rPr>
          <w:lang w:eastAsia="zh-CN"/>
        </w:rPr>
        <w:t xml:space="preserve"> 矛盾的普遍性寓于特殊性之中，并通过特殊性表现出来；普遍性与特殊性相互联结。各地把“无废城市”建设这一普遍要求(矛盾的普遍性)结合北京危废、哈尔滨工业废物、云南农业废物、深圳生活垃圾等本地实际(矛盾的特殊性)推进——这是从矛盾普遍性原理出发具体研究矛盾特殊性的合理做法。</w:t>
      </w:r>
    </w:p>
    <w:p w14:paraId="6507C94C">
      <w:pPr>
        <w:rPr>
          <w:lang w:eastAsia="zh-CN"/>
        </w:rPr>
      </w:pPr>
    </w:p>
    <w:p w14:paraId="76C26703">
      <w:pPr>
        <w:pStyle w:val="5"/>
        <w:rPr>
          <w:lang w:eastAsia="zh-CN"/>
        </w:rPr>
      </w:pPr>
      <w:r>
        <w:rPr>
          <w:lang w:eastAsia="zh-CN"/>
        </w:rPr>
        <w:t>12. 2024东城二模 第3题（选择题）</w:t>
      </w:r>
    </w:p>
    <w:p w14:paraId="1AF6C857">
      <w:pPr>
        <w:keepNext/>
        <w:spacing w:after="80"/>
        <w:rPr>
          <w:lang w:eastAsia="zh-CN"/>
        </w:rPr>
      </w:pPr>
      <w:r>
        <w:rPr>
          <w:b/>
          <w:color w:val="21574C"/>
          <w:lang w:eastAsia="zh-CN"/>
        </w:rPr>
        <w:t>【材料触发点】</w:t>
      </w:r>
      <w:r>
        <w:rPr>
          <w:lang w:eastAsia="zh-CN"/>
        </w:rPr>
        <w:t xml:space="preserve"> “解剖麻雀”是党在长期实践中总结提炼的调查研究方法，需要选准“麻雀”对其进行剖析研究，由此得出的调研结论具有可推广性、能举一反三。</w:t>
      </w:r>
    </w:p>
    <w:p w14:paraId="08707AD0">
      <w:pPr>
        <w:keepLines/>
        <w:spacing w:after="80"/>
        <w:rPr>
          <w:lang w:eastAsia="zh-CN"/>
        </w:rPr>
      </w:pPr>
      <w:r>
        <w:rPr>
          <w:b/>
          <w:color w:val="21574C"/>
        </w:rPr>
        <w:t>【设问】</w:t>
      </w:r>
      <w:r>
        <w:t xml:space="preserve"> 这说明，从“解决一个问题”到“解决一类问题”</w:t>
      </w:r>
      <w:r>
        <w:br w:type="textWrapping"/>
      </w:r>
      <w:r>
        <w:t>①体现矛盾普遍性与特殊性相互联结，要从个性中把握共性</w:t>
      </w:r>
      <w:r>
        <w:br w:type="textWrapping"/>
      </w:r>
      <w:r>
        <w:t>②体现了规律是普遍的，找准案例就可找到此类问题的共同规律</w:t>
      </w:r>
      <w:r>
        <w:br w:type="textWrapping"/>
      </w:r>
      <w:r>
        <w:t>③实现了“一个问题”和“一类问题”的斗争性转化为同一性</w:t>
      </w:r>
      <w:r>
        <w:br w:type="textWrapping"/>
      </w:r>
      <w:r>
        <w:t>④启示我们要树立系统观念，以“点的突破”带动“面的提升”</w:t>
      </w:r>
      <w:r>
        <w:br w:type="textWrapping"/>
      </w:r>
      <w:r>
        <w:t>A. ①②</w:t>
      </w:r>
      <w:r>
        <w:br w:type="textWrapping"/>
      </w:r>
      <w:r>
        <w:t>B. ①④</w:t>
      </w:r>
      <w:r>
        <w:br w:type="textWrapping"/>
      </w:r>
      <w:r>
        <w:t>C. ②③</w:t>
      </w:r>
      <w:r>
        <w:br w:type="textWrapping"/>
      </w:r>
      <w:r>
        <w:t>D. ③④</w:t>
      </w:r>
    </w:p>
    <w:p w14:paraId="5E2442CB">
      <w:pPr>
        <w:spacing w:after="80"/>
        <w:rPr>
          <w:lang w:eastAsia="zh-CN"/>
        </w:rPr>
      </w:pPr>
      <w:r>
        <w:rPr>
          <w:b/>
          <w:color w:val="21574C"/>
          <w:lang w:eastAsia="zh-CN"/>
        </w:rPr>
        <w:t>【为什么能想到】</w:t>
      </w:r>
      <w:r>
        <w:rPr>
          <w:lang w:eastAsia="zh-CN"/>
        </w:rPr>
        <w:t xml:space="preserve"> “选准麻雀剖析”就是抓住一个具体特殊的研究对象，从中得出“可推广”“举一反三”的结论就是从特殊性中提炼普遍性。学生看到“选准麻雀”(特殊)→“剖析研究”(深入分析)→“可推广、举一反三”(普遍)这一链条，应当想到矛盾普遍性寓于特殊性之中、普遍性与特殊性相互联结，并据此运用矛盾分析法实现以点带面。</w:t>
      </w:r>
    </w:p>
    <w:p w14:paraId="30235FA8">
      <w:pPr>
        <w:spacing w:after="80"/>
        <w:rPr>
          <w:lang w:eastAsia="zh-CN"/>
        </w:rPr>
      </w:pPr>
      <w:r>
        <w:rPr>
          <w:b/>
          <w:color w:val="21574C"/>
          <w:lang w:eastAsia="zh-CN"/>
        </w:rPr>
        <w:t>【答案落点】</w:t>
      </w:r>
      <w:r>
        <w:rPr>
          <w:lang w:eastAsia="zh-CN"/>
        </w:rPr>
        <w:t xml:space="preserve"> ①党在“解剖一只麻雀”(矛盾的特殊性)中得出可推广的普适调研结论(矛盾的普遍性)，体现矛盾普遍性与特殊性相互联结；④运用矛盾分析法选准典型案例(点)进行深入剖析，从而带动一类问题的破解(面)，实现“点的突破”带动“面的提升”——这就是从“解决一个问题”到“解决一类问题”的哲学逻辑。</w:t>
      </w:r>
    </w:p>
    <w:p w14:paraId="581977D0">
      <w:pPr>
        <w:rPr>
          <w:lang w:eastAsia="zh-CN"/>
        </w:rPr>
      </w:pPr>
    </w:p>
    <w:p w14:paraId="641640D9">
      <w:pPr>
        <w:pStyle w:val="5"/>
        <w:rPr>
          <w:lang w:eastAsia="zh-CN"/>
        </w:rPr>
      </w:pPr>
      <w:r>
        <w:rPr>
          <w:lang w:eastAsia="zh-CN"/>
        </w:rPr>
        <w:t>13. 2025朝阳二模 第2题（选择题）</w:t>
      </w:r>
    </w:p>
    <w:p w14:paraId="44C2C050">
      <w:pPr>
        <w:keepNext/>
        <w:spacing w:after="80"/>
        <w:rPr>
          <w:lang w:eastAsia="zh-CN"/>
        </w:rPr>
      </w:pPr>
      <w:r>
        <w:rPr>
          <w:b/>
          <w:color w:val="21574C"/>
          <w:lang w:eastAsia="zh-CN"/>
        </w:rPr>
        <w:t>【材料触发点】</w:t>
      </w:r>
      <w:r>
        <w:rPr>
          <w:lang w:eastAsia="zh-CN"/>
        </w:rPr>
        <w:t xml:space="preserve"> 不同花卉呈现各自“个性之美”，又共同服从岁时节序的“法则之美”，个性与共性在赏花材料中同时出现。</w:t>
      </w:r>
    </w:p>
    <w:p w14:paraId="7E58A416">
      <w:pPr>
        <w:keepLines/>
        <w:spacing w:after="80"/>
        <w:rPr>
          <w:lang w:eastAsia="zh-CN"/>
        </w:rPr>
      </w:pPr>
      <w:r>
        <w:rPr>
          <w:b/>
          <w:color w:val="21574C"/>
        </w:rPr>
        <w:t>【设问】</w:t>
      </w:r>
      <w:r>
        <w:t xml:space="preserve"> 春风先发苑中梅,樱杏桃梨次第开。梅花、樱花、杏花、桃花、梨花同属被子植物门的蔷薇科,花朵形态诸多相似(梅花凌寒独开/樱花立春花开/杏花雨水萌发/桃花惊蛰初绽/梨花春分展颜),因此,赏花时需要细致把握。下列说法正确的是</w:t>
      </w:r>
      <w:r>
        <w:br w:type="textWrapping"/>
      </w:r>
      <w:r>
        <w:t>①蔷薇科植物花朵形态的共性通过多种花卉体现,表明矛盾普遍性包含着特殊性；</w:t>
      </w:r>
      <w:r>
        <w:br w:type="textWrapping"/>
      </w:r>
      <w:r>
        <w:t>②小寒梅花香、立春樱花芳、雨水杏花萌、惊蛰桃花绽、春分梨花纷是自然规律；</w:t>
      </w:r>
      <w:r>
        <w:br w:type="textWrapping"/>
      </w:r>
      <w:r>
        <w:t>③人们赏花,可以欣赏到不同花卉的个性之美,也可以体味岁时节序的法则之美；</w:t>
      </w:r>
      <w:r>
        <w:br w:type="textWrapping"/>
      </w:r>
      <w:r>
        <w:t>④农民种花、园丁育花、诗人咏花、画家画花,能以不同的形式体现劳动创造精神</w:t>
      </w:r>
      <w:r>
        <w:br w:type="textWrapping"/>
      </w:r>
      <w:r>
        <w:t>A. ①②</w:t>
      </w:r>
      <w:r>
        <w:br w:type="textWrapping"/>
      </w:r>
      <w:r>
        <w:t>B. ①③</w:t>
      </w:r>
      <w:r>
        <w:br w:type="textWrapping"/>
      </w:r>
      <w:r>
        <w:t>C. ②④</w:t>
      </w:r>
      <w:r>
        <w:br w:type="textWrapping"/>
      </w:r>
      <w:r>
        <w:t>D. ③④。</w:t>
      </w:r>
    </w:p>
    <w:p w14:paraId="299BD6D5">
      <w:pPr>
        <w:spacing w:after="80"/>
        <w:rPr>
          <w:lang w:eastAsia="zh-CN"/>
        </w:rPr>
      </w:pPr>
      <w:r>
        <w:rPr>
          <w:b/>
          <w:color w:val="21574C"/>
          <w:lang w:eastAsia="zh-CN"/>
        </w:rPr>
        <w:t>【为什么能想到】</w:t>
      </w:r>
      <w:r>
        <w:rPr>
          <w:lang w:eastAsia="zh-CN"/>
        </w:rPr>
        <w:t xml:space="preserve"> 材料一面写不同花卉的个性之美，一面写共同的岁时节序法则；个性中有共性、共性寓于个性，这就是矛盾普遍性和特殊性的触发机制。</w:t>
      </w:r>
    </w:p>
    <w:p w14:paraId="5A8D6000">
      <w:pPr>
        <w:spacing w:after="80"/>
        <w:rPr>
          <w:lang w:eastAsia="zh-CN"/>
        </w:rPr>
      </w:pPr>
      <w:r>
        <w:rPr>
          <w:b/>
          <w:color w:val="21574C"/>
          <w:lang w:eastAsia="zh-CN"/>
        </w:rPr>
        <w:t>【答案落点】</w:t>
      </w:r>
      <w:r>
        <w:rPr>
          <w:lang w:eastAsia="zh-CN"/>
        </w:rPr>
        <w:t xml:space="preserve"> 正确项是D，因为③抓住个性之美与法则之美的统一，④强调人在种花、育花、咏花、画花中的实践创造；把普遍性说成包含特殊性，或把物候现象直接说成严格客观规律，都是误判。</w:t>
      </w:r>
    </w:p>
    <w:p w14:paraId="7CA8C9CC">
      <w:pPr>
        <w:rPr>
          <w:lang w:eastAsia="zh-CN"/>
        </w:rPr>
      </w:pPr>
    </w:p>
    <w:p w14:paraId="7252833A">
      <w:pPr>
        <w:pStyle w:val="5"/>
        <w:rPr>
          <w:lang w:eastAsia="zh-CN"/>
        </w:rPr>
      </w:pPr>
      <w:r>
        <w:rPr>
          <w:lang w:eastAsia="zh-CN"/>
        </w:rPr>
        <w:t>14. 2025房山一模 第4题（选择题）</w:t>
      </w:r>
    </w:p>
    <w:p w14:paraId="62814C78">
      <w:pPr>
        <w:keepNext/>
        <w:spacing w:after="80"/>
        <w:rPr>
          <w:lang w:eastAsia="zh-CN"/>
        </w:rPr>
      </w:pPr>
      <w:r>
        <w:rPr>
          <w:b/>
          <w:color w:val="21574C"/>
          <w:lang w:eastAsia="zh-CN"/>
        </w:rPr>
        <w:t>【材料触发点】</w:t>
      </w:r>
      <w:r>
        <w:rPr>
          <w:lang w:eastAsia="zh-CN"/>
        </w:rPr>
        <w:t xml:space="preserve"> 材料：北京大气污染治理连续四年达国家空气质量二级标准；2025年北京市生态环境局与泰国曼谷市政府环境局开启三年大气污染治理合作，分享PM2.5监测治理等有效经验。</w:t>
      </w:r>
    </w:p>
    <w:p w14:paraId="155F6FF0">
      <w:pPr>
        <w:keepLines/>
        <w:spacing w:after="80"/>
        <w:rPr>
          <w:lang w:eastAsia="zh-CN"/>
        </w:rPr>
      </w:pPr>
      <w:r>
        <w:rPr>
          <w:b/>
          <w:color w:val="21574C"/>
        </w:rPr>
        <w:t>【设问】</w:t>
      </w:r>
      <w:r>
        <w:t xml:space="preserve"> 可见（</w:t>
      </w:r>
      <w:r>
        <w:br w:type="textWrapping"/>
      </w:r>
      <w:r>
        <w:t>A. 北京经验具有普遍适用性，可为他国环境治理贡献智慧；</w:t>
      </w:r>
      <w:r>
        <w:br w:type="textWrapping"/>
      </w:r>
      <w:r>
        <w:t>B. 依托大气污染治理，建立北京与曼谷的自在事物的联系；</w:t>
      </w:r>
      <w:r>
        <w:br w:type="textWrapping"/>
      </w:r>
      <w:r>
        <w:t>C. 曼谷大气污染治理要坚持共性与个性具体的历史的统一；</w:t>
      </w:r>
      <w:r>
        <w:br w:type="textWrapping"/>
      </w:r>
      <w:r>
        <w:t>D. 从北京经验到曼谷治理体现了实践对认识的基础性作用）。</w:t>
      </w:r>
    </w:p>
    <w:p w14:paraId="09560396">
      <w:pPr>
        <w:spacing w:after="80"/>
        <w:rPr>
          <w:lang w:eastAsia="zh-CN"/>
        </w:rPr>
      </w:pPr>
      <w:r>
        <w:rPr>
          <w:b/>
          <w:color w:val="21574C"/>
          <w:lang w:eastAsia="zh-CN"/>
        </w:rPr>
        <w:t>【为什么能想到】</w:t>
      </w:r>
      <w:r>
        <w:rPr>
          <w:lang w:eastAsia="zh-CN"/>
        </w:rPr>
        <w:t xml:space="preserve"> 北京经验是大气治理的“普遍性”共识，曼谷有自己的气候、产业等“特殊性”实际——把北京经验真正用到曼谷治理中，必须把共性与个性具体的、历史的结合起来。学生看到“北京经验—分享给曼谷”这种共性走向特殊场景的关系时，就应当想到矛盾普遍性与特殊性的辩证关系，要做到共性与个性具体的历史的统一。错项分析：A说“北京经验具有普遍适用性”夸大了普遍性的绝对程度，忽视特殊性；B“自在事物的联系”是不依赖人意志的联系，但北京曼谷合作恰恰是人为建立的联系；D材料是“北京经验—指导曼谷实践”，是认识对实践的指导，而非“实践对认识的基础性作用”。</w:t>
      </w:r>
    </w:p>
    <w:p w14:paraId="43D44A37">
      <w:pPr>
        <w:spacing w:after="80"/>
        <w:rPr>
          <w:lang w:eastAsia="zh-CN"/>
        </w:rPr>
      </w:pPr>
      <w:r>
        <w:rPr>
          <w:b/>
          <w:color w:val="21574C"/>
          <w:lang w:eastAsia="zh-CN"/>
        </w:rPr>
        <w:t>【答案落点】</w:t>
      </w:r>
      <w:r>
        <w:rPr>
          <w:lang w:eastAsia="zh-CN"/>
        </w:rPr>
        <w:t xml:space="preserve"> 答案选C。北京经验是矛盾的普遍性的体现，曼谷有自己具体的气候、城市结构等特殊条件，把北京经验运用到曼谷治理中必须坚持共性与个性具体的、历史的统一。错项分析：A错把“可借鉴”拔高为“具有普遍适用性”，否定了曼谷特殊性；B错把人为合作误读为自在联系；D因果颠倒——材料是把北京形成的认识用于指导曼谷实践（认识对实践的指导），而非曼谷实践催生新认识。</w:t>
      </w:r>
    </w:p>
    <w:p w14:paraId="422FE6B7">
      <w:pPr>
        <w:rPr>
          <w:lang w:eastAsia="zh-CN"/>
        </w:rPr>
      </w:pPr>
    </w:p>
    <w:p w14:paraId="42B2BFF0">
      <w:pPr>
        <w:pStyle w:val="4"/>
        <w:rPr>
          <w:lang w:eastAsia="zh-CN"/>
        </w:rPr>
      </w:pPr>
      <w:bookmarkStart w:id="21" w:name="_Toc228624427"/>
      <w:r>
        <w:rPr>
          <w:lang w:eastAsia="zh-CN"/>
        </w:rPr>
        <w:t>两点论与重点论</w:t>
      </w:r>
      <w:bookmarkEnd w:id="21"/>
    </w:p>
    <w:p w14:paraId="5E7A42A3">
      <w:pPr>
        <w:pStyle w:val="5"/>
        <w:rPr>
          <w:lang w:eastAsia="zh-CN"/>
        </w:rPr>
      </w:pPr>
      <w:r>
        <w:rPr>
          <w:lang w:eastAsia="zh-CN"/>
        </w:rPr>
        <w:t>1. 2026海淀期末 第16题（主观题）</w:t>
      </w:r>
    </w:p>
    <w:p w14:paraId="135B4900">
      <w:pPr>
        <w:spacing w:after="80"/>
        <w:rPr>
          <w:lang w:eastAsia="zh-CN"/>
        </w:rPr>
      </w:pPr>
      <w:r>
        <w:rPr>
          <w:b/>
          <w:color w:val="21574C"/>
          <w:lang w:eastAsia="zh-CN"/>
        </w:rPr>
        <w:t>【材料触发点】</w:t>
      </w:r>
      <w:r>
        <w:rPr>
          <w:lang w:eastAsia="zh-CN"/>
        </w:rPr>
        <w:t xml:space="preserve"> 材料三段都不是停在“两面都讲讲”的浅层，而是给出明确价值倾向：“恐怕再难静下心来”、“复制粘贴取代独立探索，思维也随之惰化”、“书面表达能力弱化，也影响着深度思考能力”——三处用词都把“独立思考、深度思考、静下心来思考”这一面摆在突出位置。设问“应如何与技术进步相伴成长”也要求学生给出明确方向，不能只“两面都说一下”。</w:t>
      </w:r>
    </w:p>
    <w:p w14:paraId="300C3A0D">
      <w:pPr>
        <w:spacing w:after="80"/>
        <w:rPr>
          <w:lang w:eastAsia="zh-CN"/>
        </w:rPr>
      </w:pPr>
      <w:r>
        <w:rPr>
          <w:b/>
          <w:color w:val="21574C"/>
          <w:lang w:eastAsia="zh-CN"/>
        </w:rPr>
        <w:t>【设问】</w:t>
      </w:r>
      <w:r>
        <w:rPr>
          <w:lang w:eastAsia="zh-CN"/>
        </w:rPr>
        <w:t xml:space="preserve"> “数字原住民”如何与技术进步相伴成长，是我们不能回避的时代课题。结合材料或个人体验，从哲学角度谈谈“数字原住民”应如何与技术进步相伴成长。</w:t>
      </w:r>
    </w:p>
    <w:p w14:paraId="601BCF46">
      <w:pPr>
        <w:spacing w:after="80"/>
        <w:rPr>
          <w:lang w:eastAsia="zh-CN"/>
        </w:rPr>
      </w:pPr>
      <w:r>
        <w:rPr>
          <w:b/>
          <w:color w:val="21574C"/>
          <w:lang w:eastAsia="zh-CN"/>
        </w:rPr>
        <w:t>【为什么能想到】</w:t>
      </w:r>
      <w:r>
        <w:rPr>
          <w:lang w:eastAsia="zh-CN"/>
        </w:rPr>
        <w:t xml:space="preserve"> 材料不只是让学生说 AI 有红利也有负面影响，而是在两面并存中追问应当把哪一面作为主要方面来抓。“恐怕”“取代”“弱化”等负向表达把“保有独立思考、深度思考、人的主体性”摆在重点位置。学生看到这种“两面同在但有明确价值取向”的材料，就要从两点论与重点论入手：既看到两面，又抓住主要方面。</w:t>
      </w:r>
    </w:p>
    <w:p w14:paraId="25EBA65E">
      <w:pPr>
        <w:spacing w:after="80"/>
        <w:rPr>
          <w:lang w:eastAsia="zh-CN"/>
        </w:rPr>
      </w:pPr>
      <w:r>
        <w:rPr>
          <w:b/>
          <w:color w:val="21574C"/>
          <w:lang w:eastAsia="zh-CN"/>
        </w:rPr>
        <w:t>【答案落点】</w:t>
      </w:r>
      <w:r>
        <w:rPr>
          <w:lang w:eastAsia="zh-CN"/>
        </w:rPr>
        <w:t xml:space="preserve"> “数字原住民”应坚持两点论与重点论的统一：既承认技术红利与负面影响并存（两点），又必须把“保持独立思考、深度思考、人的主体性”作为主要方面去重点把握（重点论），把信息工具作为辅助而非解决问题的直接主体；不能停在“各打五十大板”的均衡看法上，要明确反对沉溺感官刺激陷阱、反对复制粘贴取代独立探索、反对网络用语弱化深度思考。</w:t>
      </w:r>
    </w:p>
    <w:p w14:paraId="5C5A3A3D">
      <w:pPr>
        <w:rPr>
          <w:lang w:eastAsia="zh-CN"/>
        </w:rPr>
      </w:pPr>
    </w:p>
    <w:p w14:paraId="0C792B0D">
      <w:pPr>
        <w:pStyle w:val="5"/>
        <w:rPr>
          <w:lang w:eastAsia="zh-CN"/>
        </w:rPr>
      </w:pPr>
      <w:r>
        <w:rPr>
          <w:lang w:eastAsia="zh-CN"/>
        </w:rPr>
        <w:t>2. 2025海淀一模 第16题（主观题）</w:t>
      </w:r>
    </w:p>
    <w:p w14:paraId="1F7552FD">
      <w:pPr>
        <w:spacing w:after="80"/>
        <w:rPr>
          <w:lang w:eastAsia="zh-CN"/>
        </w:rPr>
      </w:pPr>
      <w:r>
        <w:rPr>
          <w:b/>
          <w:color w:val="21574C"/>
          <w:lang w:eastAsia="zh-CN"/>
        </w:rPr>
        <w:t>【材料触发点】</w:t>
      </w:r>
      <w:r>
        <w:rPr>
          <w:lang w:eastAsia="zh-CN"/>
        </w:rPr>
        <w:t xml:space="preserve"> “16种类型偏中性、结论导向更积极、降低社交时间成本”与“过度放大测试标签潜藏自我固化和群体极化的风险”两组评价并列。</w:t>
      </w:r>
    </w:p>
    <w:p w14:paraId="72FD6F67">
      <w:pPr>
        <w:spacing w:after="80"/>
        <w:rPr>
          <w:lang w:eastAsia="zh-CN"/>
        </w:rPr>
      </w:pPr>
      <w:r>
        <w:rPr>
          <w:b/>
          <w:color w:val="21574C"/>
          <w:lang w:eastAsia="zh-CN"/>
        </w:rPr>
        <w:t>【设问】</w:t>
      </w:r>
      <w:r>
        <w:rPr>
          <w:lang w:eastAsia="zh-CN"/>
        </w:rPr>
        <w:t xml:space="preserve"> 从哲学角度谈谈如何正确认识这一测试。</w:t>
      </w:r>
    </w:p>
    <w:p w14:paraId="7FA7A4CC">
      <w:pPr>
        <w:spacing w:after="80"/>
        <w:rPr>
          <w:lang w:eastAsia="zh-CN"/>
        </w:rPr>
      </w:pPr>
      <w:r>
        <w:rPr>
          <w:b/>
          <w:color w:val="21574C"/>
          <w:lang w:eastAsia="zh-CN"/>
        </w:rPr>
        <w:t>【为什么能想到】</w:t>
      </w:r>
      <w:r>
        <w:rPr>
          <w:lang w:eastAsia="zh-CN"/>
        </w:rPr>
        <w:t xml:space="preserve"> 材料同时陈述测试的积极面与消极风险,正反两面对立又统一于同一对象,正是矛盾分析法的触发;正确认识要承认对立、把握统一、坚持两点论与重点论。</w:t>
      </w:r>
    </w:p>
    <w:p w14:paraId="5D6A12FB">
      <w:pPr>
        <w:spacing w:after="80"/>
        <w:rPr>
          <w:lang w:eastAsia="zh-CN"/>
        </w:rPr>
      </w:pPr>
      <w:r>
        <w:rPr>
          <w:b/>
          <w:color w:val="21574C"/>
          <w:lang w:eastAsia="zh-CN"/>
        </w:rPr>
        <w:t>【答案落点】</w:t>
      </w:r>
      <w:r>
        <w:rPr>
          <w:lang w:eastAsia="zh-CN"/>
        </w:rPr>
        <w:t xml:space="preserve"> 用矛盾分析法看待MBTI,既肯定其鲜明性格画像、降低社交成本的积极作用,又警惕标签化、自我固化、群体极化的消极风险,避免片面化、绝对化使用,做到具体问题具体分析。</w:t>
      </w:r>
    </w:p>
    <w:p w14:paraId="4966FE2D">
      <w:pPr>
        <w:rPr>
          <w:lang w:eastAsia="zh-CN"/>
        </w:rPr>
      </w:pPr>
    </w:p>
    <w:p w14:paraId="0F31D9C5">
      <w:pPr>
        <w:pStyle w:val="5"/>
        <w:rPr>
          <w:lang w:eastAsia="zh-CN"/>
        </w:rPr>
      </w:pPr>
      <w:r>
        <w:rPr>
          <w:lang w:eastAsia="zh-CN"/>
        </w:rPr>
        <w:t>3. 2026东城一模 第16题（主观题）</w:t>
      </w:r>
    </w:p>
    <w:p w14:paraId="067C10BE">
      <w:pPr>
        <w:spacing w:after="80"/>
        <w:rPr>
          <w:lang w:eastAsia="zh-CN"/>
        </w:rPr>
      </w:pPr>
      <w:r>
        <w:rPr>
          <w:b/>
          <w:color w:val="21574C"/>
          <w:lang w:eastAsia="zh-CN"/>
        </w:rPr>
        <w:t>【材料触发点】</w:t>
      </w:r>
      <w:r>
        <w:rPr>
          <w:lang w:eastAsia="zh-CN"/>
        </w:rPr>
        <w:t xml:space="preserve"> 材料把“家国之情”“烈士豪情”“劳动者之歌”与“瞬时情绪满足、难以传递深刻内涵、无法形成持久传播力”对照呈现，并以“唯有以情铸魂，方能涵养根脉”收尾——前者是文艺作品的思想性艺术性主流，后者是仅作为辅助的情绪需求。</w:t>
      </w:r>
    </w:p>
    <w:p w14:paraId="609B0903">
      <w:pPr>
        <w:spacing w:after="80"/>
        <w:rPr>
          <w:lang w:eastAsia="zh-CN"/>
        </w:rPr>
      </w:pPr>
      <w:r>
        <w:rPr>
          <w:b/>
          <w:color w:val="21574C"/>
          <w:lang w:eastAsia="zh-CN"/>
        </w:rPr>
        <w:t>【设问】</w:t>
      </w:r>
      <w:r>
        <w:rPr>
          <w:lang w:eastAsia="zh-CN"/>
        </w:rPr>
        <w:t xml:space="preserve"> 有人认为：能够满足大众情绪需求的文艺，就是优秀文艺。结合材料，运用《哲学与文化》知识，评析这一观点。</w:t>
      </w:r>
    </w:p>
    <w:p w14:paraId="36B59693">
      <w:pPr>
        <w:spacing w:after="80"/>
        <w:rPr>
          <w:lang w:eastAsia="zh-CN"/>
        </w:rPr>
      </w:pPr>
      <w:r>
        <w:rPr>
          <w:b/>
          <w:color w:val="21574C"/>
          <w:lang w:eastAsia="zh-CN"/>
        </w:rPr>
        <w:t>【为什么能想到】</w:t>
      </w:r>
      <w:r>
        <w:rPr>
          <w:lang w:eastAsia="zh-CN"/>
        </w:rPr>
        <w:t xml:space="preserve"> 材料用“家国之情”“烈士豪情”“劳动者之歌”对应思想性艺术性，用“仅凭瞬时情绪满足”对应情绪需求次要方面，“唯有以情铸魂，方能涵养根脉”明确事物本质。学生看到这种“主流—支流”对照时，应当用两点论与重点论评析观点，不可以次要方面代替事物本质。</w:t>
      </w:r>
    </w:p>
    <w:p w14:paraId="6F5E611D">
      <w:pPr>
        <w:spacing w:after="80"/>
        <w:rPr>
          <w:lang w:eastAsia="zh-CN"/>
        </w:rPr>
      </w:pPr>
      <w:r>
        <w:rPr>
          <w:b/>
          <w:color w:val="21574C"/>
          <w:lang w:eastAsia="zh-CN"/>
        </w:rPr>
        <w:t>【答案落点】</w:t>
      </w:r>
      <w:r>
        <w:rPr>
          <w:lang w:eastAsia="zh-CN"/>
        </w:rPr>
        <w:t xml:space="preserve"> 看待优秀文艺要坚持两点论与重点论的统一：思想性、艺术性是矛盾的主要方面，体现为“家国之情”“烈士豪情”“劳动者之歌”等时代恢弘深沉情感；情绪需求是矛盾的次要方面。题目观点把次要方面的“满足大众情绪需求”当作判定优秀与否的本质，是以次要方面代替主要方面，因而该观点片面、不能成立。</w:t>
      </w:r>
    </w:p>
    <w:p w14:paraId="12C07BF7">
      <w:pPr>
        <w:rPr>
          <w:lang w:eastAsia="zh-CN"/>
        </w:rPr>
      </w:pPr>
    </w:p>
    <w:p w14:paraId="7D6071E4">
      <w:pPr>
        <w:pStyle w:val="5"/>
        <w:rPr>
          <w:lang w:eastAsia="zh-CN"/>
        </w:rPr>
      </w:pPr>
      <w:r>
        <w:rPr>
          <w:lang w:eastAsia="zh-CN"/>
        </w:rPr>
        <w:t>4. 2025东城一模 第18题第（1）问（主观题）</w:t>
      </w:r>
    </w:p>
    <w:p w14:paraId="77FE3CBF">
      <w:pPr>
        <w:spacing w:after="80"/>
        <w:rPr>
          <w:lang w:eastAsia="zh-CN"/>
        </w:rPr>
      </w:pPr>
      <w:r>
        <w:rPr>
          <w:b/>
          <w:color w:val="21574C"/>
          <w:lang w:eastAsia="zh-CN"/>
        </w:rPr>
        <w:t>【材料触发点】</w:t>
      </w:r>
      <w:r>
        <w:rPr>
          <w:lang w:eastAsia="zh-CN"/>
        </w:rPr>
        <w:t xml:space="preserve"> 材料一“两重”实施聚焦新质生产力发展、城乡融合发展、区域协调发展等核心领域，加快推进重大战略实施和重点领域安全能力建设。</w:t>
      </w:r>
    </w:p>
    <w:p w14:paraId="6F6D746E">
      <w:pPr>
        <w:spacing w:after="80"/>
      </w:pPr>
      <w:r>
        <w:rPr>
          <w:b/>
          <w:color w:val="21574C"/>
        </w:rPr>
        <w:t>【设问】</w:t>
      </w:r>
      <w:r>
        <w:t xml:space="preserve"> 结合材料一，说明“两重”实施是如何体现辩证思维的。</w:t>
      </w:r>
    </w:p>
    <w:p w14:paraId="55188257">
      <w:pPr>
        <w:spacing w:after="80"/>
      </w:pPr>
      <w:r>
        <w:rPr>
          <w:b/>
          <w:color w:val="21574C"/>
        </w:rPr>
        <w:t>【为什么能想到】</w:t>
      </w:r>
      <w:r>
        <w:t xml:space="preserve"> 材料把“两重”的具体着力点限定在“新质生产力发展、城乡融合、区域协调、安全能力”等少数核心领域，并强调要“加快推进重大战略实施和重点领域”——这就是在众多领域中聚焦主要的、起决定作用的方面，对应抓主要矛盾、坚持两点论与重点论相统一。</w:t>
      </w:r>
    </w:p>
    <w:p w14:paraId="284D307A">
      <w:pPr>
        <w:spacing w:after="80"/>
      </w:pPr>
      <w:r>
        <w:rPr>
          <w:b/>
          <w:color w:val="21574C"/>
        </w:rPr>
        <w:t>【答案落点】</w:t>
      </w:r>
      <w:r>
        <w:t xml:space="preserve"> 主要矛盾在事物发展中处于支配地位，决定着事物的发展方向，要善于抓主要矛盾，坚持两点论与重点论相统一。“两重”实施聚焦新质生产力发展、城乡融合发展、区域协调发展等核心领域，集中力量加快推进重大战略实施和重点领域安全能力建设，正是抓主要矛盾、抓住起决定作用的关键，从而带动各方面工作。</w:t>
      </w:r>
    </w:p>
    <w:p w14:paraId="34498F3D"/>
    <w:p w14:paraId="0508E59D">
      <w:pPr>
        <w:pStyle w:val="5"/>
      </w:pPr>
      <w:r>
        <w:t>5. 2026丰台一模 第16题（主观题）</w:t>
      </w:r>
    </w:p>
    <w:p w14:paraId="415D7254">
      <w:pPr>
        <w:spacing w:after="80"/>
      </w:pPr>
      <w:r>
        <w:rPr>
          <w:b/>
          <w:color w:val="21574C"/>
        </w:rPr>
        <w:t>【材料触发点】</w:t>
      </w:r>
      <w:r>
        <w:t xml:space="preserve"> 材料突出AI“以前所未有的速度融入社会生活”、是“新一代科技革命成果”、能“为人类文明世界注入新的智慧”，主流地位明确；与此同时存在伪造、虚假信息、智能鸿沟等支流问题，需要加强规范引导。</w:t>
      </w:r>
    </w:p>
    <w:p w14:paraId="38F7E67E">
      <w:pPr>
        <w:spacing w:after="80"/>
      </w:pPr>
      <w:r>
        <w:rPr>
          <w:b/>
          <w:color w:val="21574C"/>
        </w:rPr>
        <w:t>【设问】</w:t>
      </w:r>
      <w:r>
        <w:t xml:space="preserve"> 结合材料，运用《哲学与文化》知识，谈谈你对这一时代命题的思考。</w:t>
      </w:r>
    </w:p>
    <w:p w14:paraId="195251C8">
      <w:pPr>
        <w:spacing w:after="80"/>
      </w:pPr>
      <w:r>
        <w:rPr>
          <w:b/>
          <w:color w:val="21574C"/>
        </w:rPr>
        <w:t>【为什么能想到】</w:t>
      </w:r>
      <w:r>
        <w:t xml:space="preserve"> AI的积极作用是主流，风险与隐忧是支流“。材料用大量具体表述（修复壁画/数字创作焕发新生/智能翻译/AI注入新智慧）凸显积极主流，再用”与此同时“引出支流问题。学生看到这种主次分明的对比时，应当从两点论与重点论的统一角度作答。</w:t>
      </w:r>
    </w:p>
    <w:p w14:paraId="06182F9D">
      <w:pPr>
        <w:spacing w:after="80"/>
      </w:pPr>
      <w:r>
        <w:rPr>
          <w:b/>
          <w:color w:val="21574C"/>
        </w:rPr>
        <w:t>【答案落点】</w:t>
      </w:r>
      <w:r>
        <w:t xml:space="preserve"> 看待人工智能要坚持两点论与重点论的统一：AI推动文物保护、文化传承、跨文化交流，是矛盾的主要方面，是主流；深度伪造、虚假信息、智能鸿沟等是矛盾的次要方面，是支流——必须抓住主流，充分发挥AI促进发展的积极作用，同时不能忽视支流，加强规范引导，妥善处理这一时代命题。</w:t>
      </w:r>
    </w:p>
    <w:p w14:paraId="68E75839"/>
    <w:p w14:paraId="0E3079C5">
      <w:pPr>
        <w:pStyle w:val="5"/>
      </w:pPr>
      <w:r>
        <w:t>6. 2025丰台一模 第18题第（3）问（主观题）</w:t>
      </w:r>
    </w:p>
    <w:p w14:paraId="74BC4617">
      <w:pPr>
        <w:spacing w:after="80"/>
      </w:pPr>
      <w:r>
        <w:rPr>
          <w:b/>
          <w:color w:val="21574C"/>
        </w:rPr>
        <w:t>【材料触发点】</w:t>
      </w:r>
      <w:r>
        <w:t xml:space="preserve"> AI 既“创造新质生产力”“不可缺席”又带来替代就业、深度伪造诈骗等风险——是机遇与风险的对立统一。</w:t>
      </w:r>
    </w:p>
    <w:p w14:paraId="75D9E427">
      <w:pPr>
        <w:spacing w:after="80"/>
      </w:pPr>
      <w:r>
        <w:rPr>
          <w:b/>
          <w:color w:val="21574C"/>
        </w:rPr>
        <w:t>【设问】</w:t>
      </w:r>
      <w:r>
        <w:t xml:space="preserve"> 从哲学角度，谈谈你对人与人工智能关系的理解。</w:t>
      </w:r>
    </w:p>
    <w:p w14:paraId="4312997D">
      <w:pPr>
        <w:spacing w:after="80"/>
      </w:pPr>
      <w:r>
        <w:rPr>
          <w:b/>
          <w:color w:val="21574C"/>
        </w:rPr>
        <w:t>【为什么能想到】</w:t>
      </w:r>
      <w:r>
        <w:t xml:space="preserve"> 材料中AI对人类既是不可缺席的生产力工具又带来就业、信息生态等多重风险,说明事物自身包含对立的两方面,矛盾双方相互依存又相互转化;“不可缺席”与“不可放任”并存就是矛盾两点论。</w:t>
      </w:r>
    </w:p>
    <w:p w14:paraId="3B972AD9">
      <w:pPr>
        <w:spacing w:after="80"/>
      </w:pPr>
      <w:r>
        <w:rPr>
          <w:b/>
          <w:color w:val="21574C"/>
        </w:rPr>
        <w:t>【答案落点】</w:t>
      </w:r>
      <w:r>
        <w:t xml:space="preserve"> 坚持两点论与重点论相统一看人与AI,承认AI风险又看到AI是不可缺席的主流,通过为AI划定“不可为”底线让矛盾朝有利于人类的方向转化,实现人机和谐共生。</w:t>
      </w:r>
    </w:p>
    <w:p w14:paraId="3153A9E3"/>
    <w:p w14:paraId="71A9483F">
      <w:pPr>
        <w:pStyle w:val="5"/>
      </w:pPr>
      <w:r>
        <w:t>7. 2026延庆一模 第20题（主观题）</w:t>
      </w:r>
    </w:p>
    <w:p w14:paraId="0645907A">
      <w:pPr>
        <w:spacing w:after="80"/>
      </w:pPr>
      <w:r>
        <w:rPr>
          <w:b/>
          <w:color w:val="21574C"/>
        </w:rPr>
        <w:t>【材料触发点】</w:t>
      </w:r>
      <w:r>
        <w:t xml:space="preserve"> “战略机遇和风险挑战并存”“不确定难预料因素增多”“经济基础稳、优势多、韧性强、潜能大”。</w:t>
      </w:r>
    </w:p>
    <w:p w14:paraId="35C447E7">
      <w:pPr>
        <w:spacing w:after="80"/>
      </w:pPr>
      <w:r>
        <w:rPr>
          <w:b/>
          <w:color w:val="21574C"/>
        </w:rPr>
        <w:t>【设问】</w:t>
      </w:r>
      <w:r>
        <w:t xml:space="preserve"> 运用所学，谈谈对“实现社会主义现代化是一个阶梯式递进、不断发展进步的历史过程，需要不懈努力、接续奋斗”的理解。</w:t>
      </w:r>
    </w:p>
    <w:p w14:paraId="46072982">
      <w:pPr>
        <w:spacing w:after="80"/>
      </w:pPr>
      <w:r>
        <w:rPr>
          <w:b/>
          <w:color w:val="21574C"/>
        </w:rPr>
        <w:t>【为什么能想到】</w:t>
      </w:r>
      <w:r>
        <w:t xml:space="preserve"> 材料同时写“战略机遇和风险挑战并存”，要求全面看待现代化进程，这是两点论；又强调我国经济基础稳、优势多、韧性强、潜能大，长期向好支撑条件没有变，说明在机遇挑战并存中要抓住长期向好的主导方面和现代化建设这个中心任务，这是重点论。</w:t>
      </w:r>
    </w:p>
    <w:p w14:paraId="1BD029BC">
      <w:pPr>
        <w:spacing w:after="80"/>
      </w:pPr>
      <w:r>
        <w:rPr>
          <w:b/>
          <w:color w:val="21574C"/>
        </w:rPr>
        <w:t>【答案落点】</w:t>
      </w:r>
      <w:r>
        <w:t xml:space="preserve"> 理解现代化建设的阶梯式递进，既要看到战略机遇、制度市场产业人才优势等有利方面，也要正视风险挑战和不确定因素；同时要抓住长期向好的主导趋势和现代化建设中心任务，在化挑战为机遇中接续奋斗。</w:t>
      </w:r>
    </w:p>
    <w:p w14:paraId="1BDDCC0B"/>
    <w:p w14:paraId="26E9850F">
      <w:pPr>
        <w:pStyle w:val="5"/>
      </w:pPr>
      <w:r>
        <w:t>8. 2026顺义一模 第21题（主观题）</w:t>
      </w:r>
    </w:p>
    <w:p w14:paraId="67A259BA">
      <w:pPr>
        <w:spacing w:after="80"/>
      </w:pPr>
      <w:r>
        <w:rPr>
          <w:b/>
          <w:color w:val="21574C"/>
        </w:rPr>
        <w:t>【材料触发点】</w:t>
      </w:r>
      <w:r>
        <w:t xml:space="preserve"> 材料二：“统筹中华民族伟大复兴战略全局和世界百年未有之大变局，带领全党全国各族人民迎难而上、沉着应对风险挑战”“洞察时与势、辨析危与机”——在两个大局、危与机之间作主次判断与重点把握。</w:t>
      </w:r>
    </w:p>
    <w:p w14:paraId="5A592722">
      <w:pPr>
        <w:spacing w:after="80"/>
      </w:pPr>
      <w:r>
        <w:rPr>
          <w:b/>
          <w:color w:val="21574C"/>
        </w:rPr>
        <w:t>【设问】</w:t>
      </w:r>
      <w:r>
        <w:t xml:space="preserve"> 结合材料，综合运用所学，谈谈以中国式现代化全面推进中华民族伟大复兴，应如何运用“审势、乘势、驭势”的智慧。</w:t>
      </w:r>
    </w:p>
    <w:p w14:paraId="293F3924">
      <w:pPr>
        <w:spacing w:after="80"/>
      </w:pPr>
      <w:r>
        <w:rPr>
          <w:b/>
          <w:color w:val="21574C"/>
        </w:rPr>
        <w:t>【为什么能想到】</w:t>
      </w:r>
      <w:r>
        <w:t xml:space="preserve"> 材料把“中华民族伟大复兴战略全局”与“世界百年未有之大变局”“时与势”“危与机”同时摆在面前，要求党在统筹中作出主次判断和重点把握。学生看到“统筹两个大局”“时与势”“危与机”这些对照表述时，应当从两点论与重点论的统一切入。</w:t>
      </w:r>
    </w:p>
    <w:p w14:paraId="797FE23B">
      <w:pPr>
        <w:spacing w:after="80"/>
      </w:pPr>
      <w:r>
        <w:rPr>
          <w:b/>
          <w:color w:val="21574C"/>
        </w:rPr>
        <w:t>【答案落点】</w:t>
      </w:r>
      <w:r>
        <w:t xml:space="preserve"> 看问题要坚持两点论与重点论的统一，全面把握矛盾的主次方面与主要矛盾。运用“审势、乘势、驭势”的智慧，必须统筹中华民族伟大复兴战略全局和世界百年未有之大变局，辨析危与机、时与势——既要全面看到机遇与挑战、复兴与变局的两面，又要抓住推进中国式现代化这一主要矛盾，把握矛盾主要方面，迎难而上、沉着应对风险挑战，推动经济总量跨越新关口。</w:t>
      </w:r>
    </w:p>
    <w:p w14:paraId="3A16EE91"/>
    <w:p w14:paraId="1CCAF131">
      <w:pPr>
        <w:pStyle w:val="5"/>
      </w:pPr>
      <w:r>
        <w:t>9. 2026通州期末 第21题（主观题）</w:t>
      </w:r>
    </w:p>
    <w:p w14:paraId="3093A757">
      <w:pPr>
        <w:spacing w:after="80"/>
      </w:pPr>
      <w:r>
        <w:rPr>
          <w:b/>
          <w:color w:val="21574C"/>
        </w:rPr>
        <w:t>【材料触发点】</w:t>
      </w:r>
      <w:r>
        <w:t xml:space="preserve"> 党中央统揽全局、精准分析形势、坚持一张蓝图绘到底。</w:t>
      </w:r>
    </w:p>
    <w:p w14:paraId="2B877379">
      <w:pPr>
        <w:spacing w:after="80"/>
      </w:pPr>
      <w:r>
        <w:rPr>
          <w:b/>
          <w:color w:val="21574C"/>
        </w:rPr>
        <w:t>【设问】</w:t>
      </w:r>
      <w:r>
        <w:t xml:space="preserve"> 结合材料，综合运用所学，阐释我国是如何为中国式现代化建设谱写宏伟篇章的。</w:t>
      </w:r>
    </w:p>
    <w:p w14:paraId="0665ABA6">
      <w:pPr>
        <w:spacing w:after="80"/>
      </w:pPr>
      <w:r>
        <w:rPr>
          <w:b/>
          <w:color w:val="21574C"/>
        </w:rPr>
        <w:t>【为什么能想到】</w:t>
      </w:r>
      <w:r>
        <w:t xml:space="preserve"> 材料中党中央“精准分析形势”——不是抽象判断，而是针对每个阶段不同的国内外环境、不同领域的具体矛盾作出对应部署，又“坚持一张蓝图绘到底”保持战略定力。这正是用矛盾观抓住每一阶段主要矛盾、做到具体问题具体分析，因此能想到“矛盾观”。</w:t>
      </w:r>
    </w:p>
    <w:p w14:paraId="0576A5BF">
      <w:pPr>
        <w:spacing w:after="80"/>
      </w:pPr>
      <w:r>
        <w:rPr>
          <w:b/>
          <w:color w:val="21574C"/>
        </w:rPr>
        <w:t>【答案落点】</w:t>
      </w:r>
      <w:r>
        <w:t xml:space="preserve"> 谱写中国式现代化篇章，要坚持矛盾观，精准分析不同阶段、不同领域的具体形势与突出矛盾，抓住主要矛盾、具体问题具体分析。</w:t>
      </w:r>
    </w:p>
    <w:p w14:paraId="33C14AD5"/>
    <w:p w14:paraId="19609AEF">
      <w:pPr>
        <w:pStyle w:val="4"/>
      </w:pPr>
      <w:bookmarkStart w:id="22" w:name="_Toc228624428"/>
      <w:r>
        <w:t>内因与外因</w:t>
      </w:r>
      <w:bookmarkEnd w:id="22"/>
    </w:p>
    <w:p w14:paraId="2A24763A">
      <w:pPr>
        <w:pStyle w:val="5"/>
      </w:pPr>
      <w:r>
        <w:t>1. 2025朝阳二模 第16题（主观题）</w:t>
      </w:r>
    </w:p>
    <w:p w14:paraId="53D859C6">
      <w:pPr>
        <w:spacing w:after="80"/>
      </w:pPr>
      <w:r>
        <w:rPr>
          <w:b/>
          <w:color w:val="21574C"/>
        </w:rPr>
        <w:t>【材料触发点】</w:t>
      </w:r>
      <w:r>
        <w:t xml:space="preserve"> 从游依赖权威引导,自学重在自主探索,共同促进精神成长。</w:t>
      </w:r>
    </w:p>
    <w:p w14:paraId="2DF8DE71">
      <w:pPr>
        <w:spacing w:after="80"/>
      </w:pPr>
      <w:r>
        <w:rPr>
          <w:b/>
          <w:color w:val="21574C"/>
        </w:rPr>
        <w:t>【设问】</w:t>
      </w:r>
      <w:r>
        <w:t xml:space="preserve"> 结合材料，运用《哲学与文化》知识，阐明从游与自学在人才成长中的作用。</w:t>
      </w:r>
    </w:p>
    <w:p w14:paraId="3F7A62E7">
      <w:pPr>
        <w:spacing w:after="80"/>
      </w:pPr>
      <w:r>
        <w:rPr>
          <w:b/>
          <w:color w:val="21574C"/>
        </w:rPr>
        <w:t>【为什么能想到】</w:t>
      </w:r>
      <w:r>
        <w:t xml:space="preserve"> 从游与自学既相区别（前者依赖权威引导、后者重在自主探索）又相互依存——从游为自学提供基础和方向，自学是对从游的深化拓展。二者构成对立统一的两个方面，外在引导与内在动力相辅相成。因此能想到”矛盾对立统一”。</w:t>
      </w:r>
    </w:p>
    <w:p w14:paraId="55310731">
      <w:pPr>
        <w:spacing w:after="80"/>
      </w:pPr>
      <w:r>
        <w:rPr>
          <w:b/>
          <w:color w:val="21574C"/>
        </w:rPr>
        <w:t>【答案落点】</w:t>
      </w:r>
      <w:r>
        <w:t xml:space="preserve"> 人才成长要把从游与自学有机结合，借助相辅相成、内外因协同的关系，既打牢知识基础又激发自主探索，共同推动个人全面发展。</w:t>
      </w:r>
    </w:p>
    <w:p w14:paraId="54EDC362"/>
    <w:p w14:paraId="406D659C">
      <w:pPr>
        <w:pStyle w:val="5"/>
      </w:pPr>
      <w:r>
        <w:t>2. 2024朝阳一模 第16题（主观题）</w:t>
      </w:r>
    </w:p>
    <w:p w14:paraId="3FDFF7CD">
      <w:pPr>
        <w:spacing w:after="80"/>
      </w:pPr>
      <w:r>
        <w:rPr>
          <w:b/>
          <w:color w:val="21574C"/>
        </w:rPr>
        <w:t>【材料触发点】</w:t>
      </w:r>
      <w:r>
        <w:t xml:space="preserve"> 接受人民监督依靠人民群众、强调党外向党内施加影响，是从外部条件给党施压；勇于自我革命强调党在全面从严治党中实现自我净化、自我完善、自我革新、自我提高，是从党的内部建设入手；两者都源自党的初心使命，都坚持人民至上和党的领导，都以跳出历史周期率、永葆先进性纯洁性为目标，并相互促进——监督鞭策革命，革命弥补监督不足。</w:t>
      </w:r>
    </w:p>
    <w:p w14:paraId="0E323D0E">
      <w:pPr>
        <w:spacing w:after="80"/>
      </w:pPr>
      <w:r>
        <w:rPr>
          <w:b/>
          <w:color w:val="21574C"/>
        </w:rPr>
        <w:t>【设问】</w:t>
      </w:r>
      <w:r>
        <w:t xml:space="preserve"> 结合材料，综合运用所学，分析「接受人民监督」与「勇于自我革命」的关系。</w:t>
      </w:r>
    </w:p>
    <w:p w14:paraId="385D03CD">
      <w:pPr>
        <w:spacing w:after="80"/>
      </w:pPr>
      <w:r>
        <w:rPr>
          <w:b/>
          <w:color w:val="21574C"/>
        </w:rPr>
        <w:t>【为什么能想到】</w:t>
      </w:r>
      <w:r>
        <w:t xml:space="preserve"> 材料把「接受人民监督」与「勇于自我革命」摆为党解决长期执政问题的两个相互区别又相互依存的答案：一个从党外（外因）入手依靠人民监督，一个从党内（内因）入手推进自我革命，二者既不能相互取代，又共同源于党的初心使命，相互促进——人民监督鞭策自我革命，自我革命弥补外在监督的不足。这正是矛盾对立统一原理与内外因关系的典型情境：两个事物既互相区别又相互联系，在统一体中相互依存、相互转化，外因通过内因起作用、内因是变化的根据。设问问的是「两者的关系」，所以要先用矛盾对立统一原理点明辩证统一这个总判断，再用内外因区分讲清两者各自的位置和作用，再用矛盾同一性讲清两者的共同来源、相互作用、共同原则、共同目标。</w:t>
      </w:r>
    </w:p>
    <w:p w14:paraId="63678E69">
      <w:pPr>
        <w:spacing w:after="80"/>
      </w:pPr>
      <w:r>
        <w:rPr>
          <w:b/>
          <w:color w:val="21574C"/>
        </w:rPr>
        <w:t>【答案落点】</w:t>
      </w:r>
      <w:r>
        <w:t xml:space="preserve"> 接受人民监督与勇于自我革命是辩证统一的；前者从外因角度依靠人民民主和人民监督把外部要求传导到党内，后者从内因角度通过全面从严治党推进党的自身建设；二者既相互区别又相互促进，共同源于党的初心使命、共同坚持人民至上与党的领导，共同保证党永葆先进性纯洁性、跳出历史周期率。</w:t>
      </w:r>
    </w:p>
    <w:p w14:paraId="16CF422A"/>
    <w:p w14:paraId="282A0DF1">
      <w:pPr>
        <w:pStyle w:val="5"/>
      </w:pPr>
      <w:r>
        <w:t>3. 2026顺义一模 第21题（主观题）</w:t>
      </w:r>
    </w:p>
    <w:p w14:paraId="7065915E">
      <w:pPr>
        <w:spacing w:after="80"/>
      </w:pPr>
      <w:r>
        <w:rPr>
          <w:b/>
          <w:color w:val="21574C"/>
        </w:rPr>
        <w:t>【材料触发点】</w:t>
      </w:r>
      <w:r>
        <w:t xml:space="preserve"> 材料二：“中国共产党……带领全党全国各族人民迎难而上、沉着应对风险挑战”“中国积极参与全球治理，成为世界和平的稳定力量、开放发展的中坚力量”——既依靠自身力量主动作为，又融入世界、参与全球治理，实现内外因结合。</w:t>
      </w:r>
    </w:p>
    <w:p w14:paraId="0386B38B">
      <w:pPr>
        <w:spacing w:after="80"/>
      </w:pPr>
      <w:r>
        <w:rPr>
          <w:b/>
          <w:color w:val="21574C"/>
        </w:rPr>
        <w:t>【设问】</w:t>
      </w:r>
      <w:r>
        <w:t xml:space="preserve"> 结合材料，综合运用所学，谈谈以中国式现代化全面推进中华民族伟大复兴，应如何运用“审势、乘势、驭势”的智慧。</w:t>
      </w:r>
    </w:p>
    <w:p w14:paraId="61A2A0A7">
      <w:pPr>
        <w:spacing w:after="80"/>
      </w:pPr>
      <w:r>
        <w:rPr>
          <w:b/>
          <w:color w:val="21574C"/>
        </w:rPr>
        <w:t>【为什么能想到】</w:t>
      </w:r>
      <w:r>
        <w:t xml:space="preserve"> 材料二既写“带领全党全国各族人民迎难而上”（依靠自身），又写“积极参与全球治理”（融入世界）。学生看到“自身实力跃上新台阶”+“积极参与全球治理”这种内外结合表述时，应当从内因外因辩证关系切入。</w:t>
      </w:r>
    </w:p>
    <w:p w14:paraId="36FA199C">
      <w:pPr>
        <w:spacing w:after="80"/>
      </w:pPr>
      <w:r>
        <w:rPr>
          <w:b/>
          <w:color w:val="21574C"/>
        </w:rPr>
        <w:t>【答案落点】</w:t>
      </w:r>
      <w:r>
        <w:t xml:space="preserve"> 内因是事物发展的根据，外因是事物发展的条件，外因要通过内因起作用，要坚持内外因相结合。运用“审势、乘势、驭势”的智慧，要立足我国自身发展实际，依靠自身力量和智慧推动经济实力、科技实力、综合国力跃上新台阶；同时积极参与全球治理，在开放合作、应对外部风险挑战中借助有利的外部条件，把内因决定性作用与外因促进作用结合起来，推动中国式现代化行稳致远。</w:t>
      </w:r>
    </w:p>
    <w:p w14:paraId="33B54193"/>
    <w:p w14:paraId="4BA17E51">
      <w:pPr>
        <w:pStyle w:val="3"/>
      </w:pPr>
      <w:bookmarkStart w:id="23" w:name="_Toc228624429"/>
      <w:r>
        <w:t>三、认识论</w:t>
      </w:r>
      <w:bookmarkEnd w:id="23"/>
    </w:p>
    <w:p w14:paraId="0D77C212">
      <w:pPr>
        <w:pStyle w:val="4"/>
      </w:pPr>
      <w:bookmarkStart w:id="24" w:name="_Toc228624430"/>
      <w:r>
        <w:t>实践与认识（总）</w:t>
      </w:r>
      <w:bookmarkEnd w:id="24"/>
    </w:p>
    <w:p w14:paraId="465CDB72">
      <w:pPr>
        <w:pStyle w:val="5"/>
      </w:pPr>
      <w:r>
        <w:t>1. 2025海淀一模 第16题（主观题）</w:t>
      </w:r>
    </w:p>
    <w:p w14:paraId="735B7303">
      <w:pPr>
        <w:spacing w:after="80"/>
      </w:pPr>
      <w:r>
        <w:rPr>
          <w:b/>
          <w:color w:val="21574C"/>
        </w:rPr>
        <w:t>【材料触发点】</w:t>
      </w:r>
      <w:r>
        <w:t xml:space="preserve"> 材料指出MBTI原本是企业招聘时用于职业性格测试的工具，进入高校宿舍分配、团建活动、网络流行语等多种社会生活实践场景；并强调“人并非每天都以同样的面貌存在，而是像河流一样不断流动、不断变化”，16种字母组合不能完全呈现性格复杂性。</w:t>
      </w:r>
    </w:p>
    <w:p w14:paraId="165828B0">
      <w:pPr>
        <w:spacing w:after="80"/>
      </w:pPr>
      <w:r>
        <w:rPr>
          <w:b/>
          <w:color w:val="21574C"/>
        </w:rPr>
        <w:t>【设问】</w:t>
      </w:r>
      <w:r>
        <w:t xml:space="preserve"> 结合材料，从哲学角度谈谈如何正确认识这一测试。</w:t>
      </w:r>
    </w:p>
    <w:p w14:paraId="4F1D9F4F">
      <w:pPr>
        <w:spacing w:after="80"/>
      </w:pPr>
      <w:r>
        <w:rPr>
          <w:b/>
          <w:color w:val="21574C"/>
        </w:rPr>
        <w:t>【为什么能想到】</w:t>
      </w:r>
      <w:r>
        <w:t xml:space="preserve"> 材料里MBTI从企业招聘工具走向校园、走向网络流行语，是它在不断扩大的实践场景中接受检验；而“人像河流一样不断流动变化、16种字母组合不能完全呈现性格复杂性”又表明已有的MBTI认识相对于性格这一复杂客观对象是有限的、不完备的。学生看到“测试是用来识人、人本身又在变化、测试结论又不能完全呈现复杂性”这一组关系时，就应当想到实践是认识的基础、认识具有反复性和无限性，要在实践中不断检验和发展对人的认识。</w:t>
      </w:r>
    </w:p>
    <w:p w14:paraId="3E757C75">
      <w:pPr>
        <w:spacing w:after="80"/>
      </w:pPr>
      <w:r>
        <w:rPr>
          <w:b/>
          <w:color w:val="21574C"/>
        </w:rPr>
        <w:t>【答案落点】</w:t>
      </w:r>
      <w:r>
        <w:t xml:space="preserve"> MBTI测试作为一种认识工具，是从企业招聘等社会实践中产生并在更广泛实践场景中接受检验的；但人具有像河流一样不断流动变化的复杂性，对人的性格的认识具有反复性和无限性，简单的16型分类不可能一次完成对性格的全部认识。要在不断扩展的实践中检验和发展MBTI测试结论，不能把测试结果当作一成不变的最终结论，而要在与人交往的实际中继续深化对自己和他人的认识。</w:t>
      </w:r>
    </w:p>
    <w:p w14:paraId="3C34576A"/>
    <w:p w14:paraId="3F0A5F37">
      <w:pPr>
        <w:pStyle w:val="5"/>
      </w:pPr>
      <w:r>
        <w:t>2. 2025海淀二模 第16题（主观题）</w:t>
      </w:r>
    </w:p>
    <w:p w14:paraId="0BF3956E">
      <w:pPr>
        <w:spacing w:after="80"/>
      </w:pPr>
      <w:r>
        <w:rPr>
          <w:b/>
          <w:color w:val="21574C"/>
        </w:rPr>
        <w:t>【材料触发点】</w:t>
      </w:r>
      <w:r>
        <w:t xml:space="preserve"> 网友“放飞自我”与“实现梦想”对比人类记忆与人工智能；人类记忆与思维、创造力、灵感、联想相联。</w:t>
      </w:r>
    </w:p>
    <w:p w14:paraId="1AB84546">
      <w:pPr>
        <w:spacing w:after="80"/>
      </w:pPr>
      <w:r>
        <w:rPr>
          <w:b/>
          <w:color w:val="21574C"/>
        </w:rPr>
        <w:t>【设问】</w:t>
      </w:r>
      <w:r>
        <w:t xml:space="preserve"> 运用《哲学与文化》知识，谈谈你的看法。</w:t>
      </w:r>
    </w:p>
    <w:p w14:paraId="2A465DA1">
      <w:pPr>
        <w:spacing w:after="80"/>
      </w:pPr>
      <w:r>
        <w:rPr>
          <w:b/>
          <w:color w:val="21574C"/>
        </w:rPr>
        <w:t>【为什么能想到】</w:t>
      </w:r>
      <w:r>
        <w:t xml:space="preserve"> 材料把人类记忆与AI对比：AI仅机械存储与检索，人类记忆却伴随思维活动、创造力、灵感、联想；这说明人面对信息不是被动接收的物质载体，而是带着目的、情感和经验对客观对象进行能动反映、加工与重构，正体现认识对客体的能动反映、意识的能动作用以及人有主观能动性。</w:t>
      </w:r>
    </w:p>
    <w:p w14:paraId="6882C31A">
      <w:pPr>
        <w:spacing w:after="80"/>
      </w:pPr>
      <w:r>
        <w:rPr>
          <w:b/>
          <w:color w:val="21574C"/>
        </w:rPr>
        <w:t>【答案落点】</w:t>
      </w:r>
      <w:r>
        <w:t xml:space="preserve"> 材料中“网友“放飞自我”与“实现梦想”对比人类记忆与人工智能；人类记忆与思维、创造力、灵感、联想相联”，体现实践与认识（总）；这说明人的认识和行动在实践中相互推动，知与行不能割裂，因此可以直接用这一原理说明题中材料的内在逻辑。</w:t>
      </w:r>
    </w:p>
    <w:p w14:paraId="7B839F92"/>
    <w:p w14:paraId="038DB029">
      <w:pPr>
        <w:pStyle w:val="5"/>
      </w:pPr>
      <w:r>
        <w:t>3. 2025海淀期末 第17题第（2）问（主观题）</w:t>
      </w:r>
    </w:p>
    <w:p w14:paraId="6DABBBA1">
      <w:pPr>
        <w:spacing w:after="80"/>
      </w:pPr>
      <w:r>
        <w:rPr>
          <w:b/>
          <w:color w:val="21574C"/>
        </w:rPr>
        <w:t>【材料触发点】</w:t>
      </w:r>
      <w:r>
        <w:t xml:space="preserve"> 制造永动机的尝试无一例外都以失败告终。这些失败让人们在更深层次寻找失败的原因，去研究各种能量形式相互转化的规律——焦耳、亥姆霍兹、迈尔等不同领域的科学家从不同角度都提出过能量守恒的思想，最终促成了能量守恒定律的发现。</w:t>
      </w:r>
    </w:p>
    <w:p w14:paraId="704A0C2B">
      <w:pPr>
        <w:spacing w:after="80"/>
      </w:pPr>
      <w:r>
        <w:rPr>
          <w:b/>
          <w:color w:val="21574C"/>
        </w:rPr>
        <w:t>【设问】</w:t>
      </w:r>
      <w:r>
        <w:t xml:space="preserve"> 从哲学角度，谈谈为何要纪念为实现永动机奋斗而失败的人们。</w:t>
      </w:r>
    </w:p>
    <w:p w14:paraId="63C1B10D">
      <w:pPr>
        <w:spacing w:after="80"/>
      </w:pPr>
      <w:r>
        <w:rPr>
          <w:b/>
          <w:color w:val="21574C"/>
        </w:rPr>
        <w:t>【为什么能想到】</w:t>
      </w:r>
      <w:r>
        <w:t xml:space="preserve"> 题目最关键的因果链是“失败的实践—推动思考—发现能量守恒定律”。学生看到“失败的尝试推动人们去寻找原因、去研究能量转化规律”就应当想到：实践是检验认识真理性的唯一标准（永动机制造尝试的失败检验出“能量不能凭空产生”这一真理）、实践是认识发展的动力（一次次失败推动人们的认识向能量守恒定律深化）。本题不是泛泛谈实践是认识的来源和目的，而要落到失败实践怎样检验认识、推动认识深化。</w:t>
      </w:r>
    </w:p>
    <w:p w14:paraId="18B21B10">
      <w:pPr>
        <w:spacing w:after="80"/>
      </w:pPr>
      <w:r>
        <w:rPr>
          <w:b/>
          <w:color w:val="21574C"/>
        </w:rPr>
        <w:t>【答案落点】</w:t>
      </w:r>
      <w:r>
        <w:t xml:space="preserve"> 实践是检验认识真理性的唯一标准，实践是认识发展的动力。永动机制造的一次次失败，正是用实践检验出“不消耗任何能量便能自动运转”这种认识不符合客观真理；同时这些失败的实践推动焦耳、亥姆霍兹、迈尔等科学家从不同角度去思考能量转化规律，最终促成能量守恒定律的发现。失败者用实践给后人提供了认识发展的动力和真理性的检验，所以应当被纪念。</w:t>
      </w:r>
    </w:p>
    <w:p w14:paraId="03C4F867"/>
    <w:p w14:paraId="367A34C0">
      <w:pPr>
        <w:pStyle w:val="5"/>
      </w:pPr>
      <w:r>
        <w:t>4. 2024海淀一模 第16题（主观题）</w:t>
      </w:r>
    </w:p>
    <w:p w14:paraId="09467F79">
      <w:pPr>
        <w:spacing w:after="80"/>
      </w:pPr>
      <w:r>
        <w:rPr>
          <w:b/>
          <w:color w:val="21574C"/>
        </w:rPr>
        <w:t>【材料触发点】</w:t>
      </w:r>
      <w:r>
        <w:t xml:space="preserve"> 我国2023年底完成关键技术攻关和方案研制工作；长征十号、梦舟、揽月、登月服已完成方案阶段，全面进入初样研制阶段。“,”梦舟“体现了体系传承。</w:t>
      </w:r>
    </w:p>
    <w:p w14:paraId="7094F0A3">
      <w:pPr>
        <w:spacing w:after="80"/>
      </w:pPr>
      <w:r>
        <w:rPr>
          <w:b/>
          <w:color w:val="21574C"/>
        </w:rPr>
        <w:t>【设问】</w:t>
      </w:r>
      <w:r>
        <w:t xml:space="preserve"> 结合材料，运用《哲学与文化》知识，谈谈中国人探索宇宙、登陆月球何以自信。</w:t>
      </w:r>
    </w:p>
    <w:p w14:paraId="1CE09973">
      <w:pPr>
        <w:spacing w:after="80"/>
      </w:pPr>
      <w:r>
        <w:rPr>
          <w:b/>
          <w:color w:val="21574C"/>
        </w:rPr>
        <w:t>【为什么能想到】</w:t>
      </w:r>
      <w:r>
        <w:t xml:space="preserve"> 中国登月的自信不是凭空产生，而是建立在“已完成关键技术攻关”“完成方案研制”“全面进入初样研制阶段”这些可触可证的实践成果基础上——这正是认识论中的实践是认识的基础、实践是认识的来源和动力。学生看到“攻关”“研制”“方案阶段→初样阶段”这种工程化、过程化的实操描述，就应当想到实践的观点。</w:t>
      </w:r>
    </w:p>
    <w:p w14:paraId="6F6B8A65">
      <w:pPr>
        <w:spacing w:after="80"/>
      </w:pPr>
      <w:r>
        <w:rPr>
          <w:b/>
          <w:color w:val="21574C"/>
        </w:rPr>
        <w:t>【答案落点】</w:t>
      </w:r>
      <w:r>
        <w:t xml:space="preserve"> 实践是认识的基础，实践决定认识。中国人对“能登月”的自信认识，源于关键技术攻关已完成、方案研制已完成、整套装备进入初样研制阶段这些真实的航天工程实践——只有通过这样系统的实践才能形成、检验和发展登月的能力与信心。</w:t>
      </w:r>
    </w:p>
    <w:p w14:paraId="0BA938AF"/>
    <w:p w14:paraId="75F04BF1">
      <w:pPr>
        <w:pStyle w:val="5"/>
      </w:pPr>
      <w:r>
        <w:t>5. 2026西城一模 第21题（主观题）</w:t>
      </w:r>
    </w:p>
    <w:p w14:paraId="1E9E4980">
      <w:pPr>
        <w:spacing w:after="80"/>
      </w:pPr>
      <w:r>
        <w:rPr>
          <w:b/>
          <w:color w:val="21574C"/>
        </w:rPr>
        <w:t>【材料触发点】</w:t>
      </w:r>
      <w:r>
        <w:t xml:space="preserve"> 材料：“中国式现代化是对西方式现代化的超越，是党领导人民长期探索和实践出来的。只有持续探索，才能让中国式现代化道路越走越宽，越走越稳。”——把中国式现代化定位为长期探索和实践的产物。</w:t>
      </w:r>
    </w:p>
    <w:p w14:paraId="39766B06">
      <w:pPr>
        <w:spacing w:after="80"/>
      </w:pPr>
      <w:r>
        <w:rPr>
          <w:b/>
          <w:color w:val="21574C"/>
        </w:rPr>
        <w:t>【设问】</w:t>
      </w:r>
      <w:r>
        <w:t xml:space="preserve"> 结合材料，综合运用所学，分析为什么“中国式现代化处于关键时期，更要坚持探索”。</w:t>
      </w:r>
    </w:p>
    <w:p w14:paraId="0EF48F83">
      <w:pPr>
        <w:spacing w:after="80"/>
      </w:pPr>
      <w:r>
        <w:rPr>
          <w:b/>
          <w:color w:val="21574C"/>
        </w:rPr>
        <w:t>【为什么能想到】</w:t>
      </w:r>
      <w:r>
        <w:t xml:space="preserve"> 学生看到“长期探索和实践”“才能让道路越走越宽”“关键领域和重要环节多次强调探索”这些表述时，应当从实践观切入——中国式现代化是没有现成答案的事业，只有在实践探索中才能发现真问题、形成真办法、走出真道路。</w:t>
      </w:r>
    </w:p>
    <w:p w14:paraId="57324F42">
      <w:pPr>
        <w:spacing w:after="80"/>
      </w:pPr>
      <w:r>
        <w:rPr>
          <w:b/>
          <w:color w:val="21574C"/>
        </w:rPr>
        <w:t>【答案落点】</w:t>
      </w:r>
      <w:r>
        <w:t xml:space="preserve"> 中国式现代化没有现成模板，是党领导人民在长期探索和实践中走出来的；处于关键时期，新情况新问题不断涌现，必须在“十五五”关键领域和重要环节继续以实践为基础进行探索，把实践中遇到的新课题转化为对中国式现代化道路的新认识、新办法，让道路越走越宽、越走越稳，所以关键时期更要坚持探索。</w:t>
      </w:r>
    </w:p>
    <w:p w14:paraId="4017796F"/>
    <w:p w14:paraId="5F9A64B9">
      <w:pPr>
        <w:pStyle w:val="5"/>
      </w:pPr>
      <w:r>
        <w:t>6. 2025西城一模 第16题（主观题）</w:t>
      </w:r>
    </w:p>
    <w:p w14:paraId="4116FF66">
      <w:pPr>
        <w:spacing w:after="80"/>
      </w:pPr>
      <w:r>
        <w:rPr>
          <w:b/>
          <w:color w:val="21574C"/>
        </w:rPr>
        <w:t>【材料触发点】</w:t>
      </w:r>
      <w:r>
        <w:t xml:space="preserve"> 材料行动框架的“实地研学”阶段：第一天溯源《诗经》的自然密码（寻找诗经中的植物、对比河流水文的变化）、第二天触摸《诗经》的文化记忆（农事体验、诗经情景剧等）、第三天激活《诗经》的现代表达（创作与项目设计）。</w:t>
      </w:r>
    </w:p>
    <w:p w14:paraId="2A50BF01">
      <w:pPr>
        <w:spacing w:after="80"/>
      </w:pPr>
      <w:r>
        <w:rPr>
          <w:b/>
          <w:color w:val="21574C"/>
        </w:rPr>
        <w:t>【设问】</w:t>
      </w:r>
      <w:r>
        <w:t xml:space="preserve"> 结合材料，运用《哲学与文化》知识，阐述行动框架中从“行前准备”到“持续行动”的必要性。</w:t>
      </w:r>
    </w:p>
    <w:p w14:paraId="76BC3FC2">
      <w:pPr>
        <w:spacing w:after="80"/>
      </w:pPr>
      <w:r>
        <w:rPr>
          <w:b/>
          <w:color w:val="21574C"/>
        </w:rPr>
        <w:t>【为什么能想到】</w:t>
      </w:r>
      <w:r>
        <w:t xml:space="preserve"> 材料把研学过程拆成三段——先有“诵读《诗经》、看纪录片”的行前准备（认识在先），再有“寻植物、农事体验、情景剧、创作”的实地研学（亲身去做），最后有“校园诗经角种植、设计旅游路线”的持续行动（在新的实践中再回到现实）。学生看到“必须亲自下到田间、亲手种植、亲身体验、动手创作”这种从书本到亲历的转变时，就应当想到实践是认识的来源、动力、检验标准和目的——只有通过亲身研学这种实践，《诗经》文化才能真正被深入认识。</w:t>
      </w:r>
    </w:p>
    <w:p w14:paraId="2EE6F0BC">
      <w:pPr>
        <w:spacing w:after="80"/>
      </w:pPr>
      <w:r>
        <w:rPr>
          <w:b/>
          <w:color w:val="21574C"/>
        </w:rPr>
        <w:t>【答案落点】</w:t>
      </w:r>
      <w:r>
        <w:t xml:space="preserve"> 实践是认识的基础：行前准备阶段的诵读与观看只能形成对《诗经》文化的初步、间接认识；通过实地研学阶段亲身寻植物、对比水文、参加农事、表演情景剧、动手创作，学生在实践中获得直接经验、检验和深化已有认识、激发新的研究动力，使对《诗经》的认识真正落地；只有从“行前准备”走到“实地研学”再到“持续行动”，才能让认识在不断扩展的实践中持续深化，所以这一行动框架是必要的。</w:t>
      </w:r>
    </w:p>
    <w:p w14:paraId="6CAE2E7E"/>
    <w:p w14:paraId="713A7B93">
      <w:pPr>
        <w:pStyle w:val="5"/>
      </w:pPr>
      <w:r>
        <w:t>7. 2024西城一模 第17题（主观题）</w:t>
      </w:r>
    </w:p>
    <w:p w14:paraId="6BA3B481">
      <w:pPr>
        <w:spacing w:after="80"/>
      </w:pPr>
      <w:r>
        <w:rPr>
          <w:b/>
          <w:color w:val="21574C"/>
        </w:rPr>
        <w:t>【材料触发点】</w:t>
      </w:r>
      <w:r>
        <w:t xml:space="preserve"> 设计师不再筛选观赏植物、不再修剪绿地、不再铺设健身步道，而是让风、鸟、昆虫、土壤里的种子自己萌发，让野草、野花、野树成为公园的主人；这一“信任自然”的实验最终长出枝繁叶茂的生态系统，甚至出现一级保护动物。</w:t>
      </w:r>
    </w:p>
    <w:p w14:paraId="0250ADAE">
      <w:pPr>
        <w:spacing w:after="80"/>
      </w:pPr>
      <w:r>
        <w:rPr>
          <w:b/>
          <w:color w:val="21574C"/>
        </w:rPr>
        <w:t>【设问】</w:t>
      </w:r>
      <w:r>
        <w:t xml:space="preserve"> 从哲学角度，说明处理人与自然的关系，应避免陷入人类中心主义。</w:t>
      </w:r>
    </w:p>
    <w:p w14:paraId="6C23A694">
      <w:pPr>
        <w:spacing w:after="80"/>
      </w:pPr>
      <w:r>
        <w:rPr>
          <w:b/>
          <w:color w:val="21574C"/>
        </w:rPr>
        <w:t>【为什么能想到】</w:t>
      </w:r>
      <w:r>
        <w:t xml:space="preserve"> 材料里设计师把“人怎么布置自然”换成“让自然自己布置”，并通过这个实践真正得出了“放手让自然意志主宰”反而能形成丰富生态——这一过程是先实践再认识、用实践成果修正原来“人类中心主义”认识的过程。学生看到“让风来种、让鸟来种、让土壤里的种子自己萌发；最终郁郁葱葱、出现国家一级保护动物”这一组对比时，就应当想到实践是认识的基础和检验标准。</w:t>
      </w:r>
    </w:p>
    <w:p w14:paraId="2EBA68B7">
      <w:pPr>
        <w:spacing w:after="80"/>
      </w:pPr>
      <w:r>
        <w:rPr>
          <w:b/>
          <w:color w:val="21574C"/>
        </w:rPr>
        <w:t>【答案落点】</w:t>
      </w:r>
      <w:r>
        <w:t xml:space="preserve"> 实践是认识的基础、是检验认识真理性的唯一标准。设计师通过把种植权交还给自然这一实践，证明了让自然按其规律生长比按人的设计安排更能形成繁茂生态——所以人对自然的认识必须不断接受实践检验，避免以“人怎么想”代替自然事实，避免陷入人类中心主义。</w:t>
      </w:r>
    </w:p>
    <w:p w14:paraId="405002EE"/>
    <w:p w14:paraId="588D451E">
      <w:pPr>
        <w:pStyle w:val="5"/>
      </w:pPr>
      <w:r>
        <w:t>8. 2025东城二模 第16题（主观题）</w:t>
      </w:r>
    </w:p>
    <w:p w14:paraId="3EA175E0">
      <w:pPr>
        <w:spacing w:after="80"/>
      </w:pPr>
      <w:r>
        <w:rPr>
          <w:b/>
          <w:color w:val="21574C"/>
        </w:rPr>
        <w:t>【材料触发点】</w:t>
      </w:r>
      <w:r>
        <w:t xml:space="preserve"> 2025年人工智能发展按下加速键，元宵晚会上宇树科技机器人据说已经迭代了；DeepSeek横空出世登顶下载榜——AI技术与应用都在快速迭代中。</w:t>
      </w:r>
    </w:p>
    <w:p w14:paraId="5333F461">
      <w:pPr>
        <w:spacing w:after="80"/>
      </w:pPr>
      <w:r>
        <w:rPr>
          <w:b/>
          <w:color w:val="21574C"/>
        </w:rPr>
        <w:t>【设问】</w:t>
      </w:r>
      <w:r>
        <w:t xml:space="preserve"> 结合材料，运用哲学观点，谈谈我们应如何勇立潮头，与人工智能共创美好未来。</w:t>
      </w:r>
    </w:p>
    <w:p w14:paraId="0B331D8F">
      <w:pPr>
        <w:spacing w:after="80"/>
      </w:pPr>
      <w:r>
        <w:rPr>
          <w:b/>
          <w:color w:val="21574C"/>
        </w:rPr>
        <w:t>【为什么能想到】</w:t>
      </w:r>
      <w:r>
        <w:t xml:space="preserve"> AI技术快速迭代、应用场景不断拓展——材料中“春晚到元宵晚会就已迭代”“DeepSeek急速登顶”让学生看到AI发展是动态过程，认识也在变化中。学生看到“人工智能浪潮滚滚而来+迭代加速+赋能新领域”就应当想到：人工智能是新兴事物，我们对它的认识需要在实践中不断深化；实践是认识的基础，认识具有反复性、无限性和上升性，与人工智能的关系需要在与之互动的实践中持续调整、不断创新。</w:t>
      </w:r>
    </w:p>
    <w:p w14:paraId="4301B524">
      <w:pPr>
        <w:spacing w:after="80"/>
      </w:pPr>
      <w:r>
        <w:rPr>
          <w:b/>
          <w:color w:val="21574C"/>
        </w:rPr>
        <w:t>【答案落点】</w:t>
      </w:r>
      <w:r>
        <w:t xml:space="preserve"> 实践是认识的基础，是认识发展的动力。人与人工智能的关系要在实践中不断调试——AI是新兴事物，我们对它的认识、使用、规制都要在不断与AI互动的实践中得到检验和深化。认识具有反复性、无限性和上升性，要求我们与时俱进、开拓创新，在实践中认识和发现真理，在实践中检验和发展真理；随着AI技术迭代和应用拓展，新问题新挑战不断涌现，我们不能固步自封，要不断探索AI的新边界，在与AI共创美好未来的过程中持续深化对它的认识。</w:t>
      </w:r>
    </w:p>
    <w:p w14:paraId="338EF6C7"/>
    <w:p w14:paraId="0E9DFBD3">
      <w:pPr>
        <w:pStyle w:val="5"/>
      </w:pPr>
      <w:r>
        <w:t>9. 2026朝阳期中 第19题（主观题）</w:t>
      </w:r>
    </w:p>
    <w:p w14:paraId="5DD284B9">
      <w:pPr>
        <w:spacing w:after="80"/>
      </w:pPr>
      <w:r>
        <w:rPr>
          <w:b/>
          <w:color w:val="21574C"/>
        </w:rPr>
        <w:t>【材料触发点】</w:t>
      </w:r>
      <w:r>
        <w:t xml:space="preserve"> 新时代弘扬抗战精神要从全民族抗战实践中深刻领会内涵，让抗战精神成为砥砺前行的力量。</w:t>
      </w:r>
    </w:p>
    <w:p w14:paraId="703A9A73">
      <w:pPr>
        <w:spacing w:after="80"/>
      </w:pPr>
      <w:r>
        <w:rPr>
          <w:b/>
          <w:color w:val="21574C"/>
        </w:rPr>
        <w:t>【设问】</w:t>
      </w:r>
      <w:r>
        <w:t xml:space="preserve"> 习近平总书记指出，新时代继承和弘扬伟大抗战精神，要从中华民族精神的发展和全民族众志成城奋勇抗战的实践方面深刻领会其丰富内涵。结合上述材料，运用《哲学与文化》知识，为本期特刊写一篇卷首语。（8分）。</w:t>
      </w:r>
    </w:p>
    <w:p w14:paraId="1344278A">
      <w:pPr>
        <w:spacing w:after="80"/>
      </w:pPr>
      <w:r>
        <w:rPr>
          <w:b/>
          <w:color w:val="21574C"/>
        </w:rPr>
        <w:t>【为什么能想到】</w:t>
      </w:r>
      <w:r>
        <w:t xml:space="preserve"> 实践是认识的基础也是认识发挥作用的归宿，认识必须回到实践才能指导行动；抗战精神来源于全民族抗战实践，新时代弘扬也要在领会内涵的同时落实到强国建设的具体实践中。</w:t>
      </w:r>
    </w:p>
    <w:p w14:paraId="38AD930E">
      <w:pPr>
        <w:spacing w:after="80"/>
      </w:pPr>
      <w:r>
        <w:rPr>
          <w:b/>
          <w:color w:val="21574C"/>
        </w:rPr>
        <w:t>【答案落点】</w:t>
      </w:r>
      <w:r>
        <w:t xml:space="preserve"> 要立足新时代强国建设的实践弘扬抗战精神，把爱国情怀、民族气节、英雄气概化为接续奋斗的实际行动，做到知行合一。</w:t>
      </w:r>
    </w:p>
    <w:p w14:paraId="75EF4338"/>
    <w:p w14:paraId="76F2B1F4">
      <w:pPr>
        <w:pStyle w:val="5"/>
      </w:pPr>
      <w:r>
        <w:t>10. 2025朝阳一模 第16题（主观题）</w:t>
      </w:r>
    </w:p>
    <w:p w14:paraId="57A1CC29">
      <w:pPr>
        <w:spacing w:after="80"/>
      </w:pPr>
      <w:r>
        <w:rPr>
          <w:b/>
          <w:color w:val="21574C"/>
        </w:rPr>
        <w:t>【材料触发点】</w:t>
      </w:r>
      <w:r>
        <w:t xml:space="preserve"> 材料指出《哪吒之魔童闹海》“的关键戏份，历经特效团队九个月努力才完成”，“依托中国电影视效技术，精心雕琢每一个细节，取得突破性成果”。</w:t>
      </w:r>
    </w:p>
    <w:p w14:paraId="752217BC">
      <w:pPr>
        <w:spacing w:after="80"/>
      </w:pPr>
      <w:r>
        <w:rPr>
          <w:b/>
          <w:color w:val="21574C"/>
        </w:rPr>
        <w:t>【设问】</w:t>
      </w:r>
      <w:r>
        <w:t xml:space="preserve"> 结合材料，运用《哲学与文化》知识，说明为什么国产动画电影能够让中华优秀传统文化在新时代绽放新光彩。</w:t>
      </w:r>
    </w:p>
    <w:p w14:paraId="37F57524">
      <w:pPr>
        <w:spacing w:after="80"/>
      </w:pPr>
      <w:r>
        <w:rPr>
          <w:b/>
          <w:color w:val="21574C"/>
        </w:rPr>
        <w:t>【为什么能想到】</w:t>
      </w:r>
      <w:r>
        <w:t xml:space="preserve"> 特效团队“九个月努力”“精心雕琢每一个细节”“取得突破性成果”——这是创作团队反复试错、不断完善的实际制作过程，正是实践推动着对动画制作技术、传统文化表达方式的认识不断深化、突破。学生看到“九个月”“突破性”“雕琢每一个细节”这种长期实践打磨表述时，就应当想到实践是认识的基础和动力。</w:t>
      </w:r>
    </w:p>
    <w:p w14:paraId="5E9BCADB">
      <w:pPr>
        <w:spacing w:after="80"/>
      </w:pPr>
      <w:r>
        <w:rPr>
          <w:b/>
          <w:color w:val="21574C"/>
        </w:rPr>
        <w:t>【答案落点】</w:t>
      </w:r>
      <w:r>
        <w:t xml:space="preserve"> 实践是认识的基础，实践是认识发展的动力。国产动画电影的成功来自创作团队长达九个月的特效打磨等具体的艺术创作实践，正是这种持续的创作实践不断推动着对动画技术、对中华优秀传统文化现代表达方式的认识深化和突破；只有在反复的创作实践中不断试错、雕琢、完善，传统文化才能借助新的电影语言绽放新光彩。</w:t>
      </w:r>
    </w:p>
    <w:p w14:paraId="19C2192A"/>
    <w:p w14:paraId="464C1F6C">
      <w:pPr>
        <w:pStyle w:val="5"/>
      </w:pPr>
      <w:r>
        <w:t>11. 2025朝阳二模 第16题（主观题）</w:t>
      </w:r>
    </w:p>
    <w:p w14:paraId="715E50CB">
      <w:pPr>
        <w:spacing w:after="80"/>
      </w:pPr>
      <w:r>
        <w:rPr>
          <w:b/>
          <w:color w:val="21574C"/>
        </w:rPr>
        <w:t>【材料触发点】</w:t>
      </w:r>
      <w:r>
        <w:t xml:space="preserve"> 古代学子从师授业谓之从游：大鱼前导小鱼尾随，从游既久，其濡染观摩之效，自不求而至。亚里士多德游历、教学、观察、自学创立了逻辑学、生物学；爱因斯坦阅读物理学名著、钻研电磁理论与力学理论、做大量实验，创立相对论。</w:t>
      </w:r>
    </w:p>
    <w:p w14:paraId="4A4E5E6D">
      <w:pPr>
        <w:spacing w:after="80"/>
      </w:pPr>
      <w:r>
        <w:rPr>
          <w:b/>
          <w:color w:val="21574C"/>
        </w:rPr>
        <w:t>【设问】</w:t>
      </w:r>
      <w:r>
        <w:t xml:space="preserve"> 结合材料，运用《哲学与文化》知识，阐明从游与自学在人才成长中的作用。</w:t>
      </w:r>
    </w:p>
    <w:p w14:paraId="3B895DFB">
      <w:pPr>
        <w:spacing w:after="80"/>
      </w:pPr>
      <w:r>
        <w:rPr>
          <w:b/>
          <w:color w:val="21574C"/>
        </w:rPr>
        <w:t>【为什么能想到】</w:t>
      </w:r>
      <w:r>
        <w:t xml:space="preserve"> 从游是学子向老师学习——学的是老师在长期实践中积累的间接经验；自学是学子自己阅读名著、钻研理论、做实验、聚友群研——是学子自己在实践中（阅读实践、理论钻研实践、实验实践）获得直接认识。学生看到“从游受到濡染观摩”“自学钻研做大量实验”对比时，就应当想到实践是认识的基础：实践是认识的来源（包括间接的从游和直接的自学），认识在实践中检验和发展。</w:t>
      </w:r>
    </w:p>
    <w:p w14:paraId="1FE72C9E">
      <w:pPr>
        <w:spacing w:after="80"/>
      </w:pPr>
      <w:r>
        <w:rPr>
          <w:b/>
          <w:color w:val="21574C"/>
        </w:rPr>
        <w:t>【答案落点】</w:t>
      </w:r>
      <w:r>
        <w:t xml:space="preserve"> 实践是认识的基础，实践是认识的唯一来源。从游是学子获取间接经验的重要途径——通过老师系统传授知识，借鉴他人在长期实践中积累的认识成果；自学是学子获取直接经验的过程——爱因斯坦在大学常去物理学教授家中请教并阅读物理学名著、钻研电磁理论和力学理论、做大量实验，是把自己投入到阅读、钻研、实验等具体实践中，在实践中不断深化对世界的认识。从游与自学共同构成获取直接经验与间接经验的统一过程，使人才在认识的不断深化中成长。</w:t>
      </w:r>
    </w:p>
    <w:p w14:paraId="02A7795A"/>
    <w:p w14:paraId="6DE71DE7">
      <w:pPr>
        <w:pStyle w:val="5"/>
      </w:pPr>
      <w:r>
        <w:t>12. 2025朝阳二模 第22题（主观题）</w:t>
      </w:r>
    </w:p>
    <w:p w14:paraId="56730734">
      <w:pPr>
        <w:spacing w:after="80"/>
      </w:pPr>
      <w:r>
        <w:rPr>
          <w:b/>
          <w:color w:val="21574C"/>
        </w:rPr>
        <w:t>【材料触发点】</w:t>
      </w:r>
      <w:r>
        <w:t xml:space="preserve"> 中国式现代化是分阶段、分领域推进的，实现各个阶段发展目标、落实各个领域发展战略同样需要进行顶层设计。同时，推进中国式现代化是一个探索性事业，还有许多未知领域，需要我们在实践中去大胆探索。</w:t>
      </w:r>
    </w:p>
    <w:p w14:paraId="15E83008">
      <w:pPr>
        <w:spacing w:after="80"/>
      </w:pPr>
      <w:r>
        <w:rPr>
          <w:b/>
          <w:color w:val="21574C"/>
        </w:rPr>
        <w:t>【设问】</w:t>
      </w:r>
      <w:r>
        <w:t xml:space="preserve"> 结合材料，综合运用所学，谈谈对推进中国式现代化事业中的顶层设计与实践探索的理解。</w:t>
      </w:r>
    </w:p>
    <w:p w14:paraId="07876A18">
      <w:pPr>
        <w:spacing w:after="80"/>
      </w:pPr>
      <w:r>
        <w:rPr>
          <w:b/>
          <w:color w:val="21574C"/>
        </w:rPr>
        <w:t>【为什么能想到】</w:t>
      </w:r>
      <w:r>
        <w:t xml:space="preserve"> 顶层设计是党和国家对中国式现代化整体战略与各阶段目标的系统认识——是从既往实践中总结出来、又用以指导新一轮实践的系统认识；实践探索是在面向未知领域时通过实际行动去发现规律、检验认识、推动认识深化。学生看到“分阶段分领域推进+顶层设计”“许多未知领域+大胆探索”这一组关系时，就应当想到实践与认识的辩证关系：实践是认识的基础和动力，认识对实践具有能动的反作用，正确的认识（顶层设计）指导实践、错误的或不完备的认识需要在实践中得到检验和发展。</w:t>
      </w:r>
    </w:p>
    <w:p w14:paraId="70FDBD42">
      <w:pPr>
        <w:spacing w:after="80"/>
      </w:pPr>
      <w:r>
        <w:rPr>
          <w:b/>
          <w:color w:val="21574C"/>
        </w:rPr>
        <w:t>【答案落点】</w:t>
      </w:r>
      <w:r>
        <w:t xml:space="preserve"> 实践是认识的基础，实践是认识的来源、动力、目的、检验真理性的唯一标准。中国式现代化的顶层设计正是中国共产党在长期实践中形成的对现代化建设规律的系统性认识，它对实践具有能动的反作用——为各阶段发展目标和各领域发展战略提供战略指引。同时，认识具有反复性、无限性、上升性，中国式现代化事业仍有许多未知领域，需要在实践中大胆探索——通过实践探索去检验和丰富顶层设计，把“实践—认识—再实践—再认识”的循环用于推进中国式现代化事业。</w:t>
      </w:r>
    </w:p>
    <w:p w14:paraId="51528310"/>
    <w:p w14:paraId="657AE0D7">
      <w:pPr>
        <w:pStyle w:val="5"/>
      </w:pPr>
      <w:r>
        <w:t>13. 2025朝阳期末 第22题（主观题）</w:t>
      </w:r>
    </w:p>
    <w:p w14:paraId="361084C1">
      <w:pPr>
        <w:spacing w:after="80"/>
      </w:pPr>
      <w:r>
        <w:rPr>
          <w:b/>
          <w:color w:val="21574C"/>
        </w:rPr>
        <w:t>【材料触发点】</w:t>
      </w:r>
      <w:r>
        <w:t xml:space="preserve"> 实践没有止境，理论创新也没有止境。继续推进实践基础上的理论创新，把握好习近平新时代中国特色社会主义思想的世界观和方法论。</w:t>
      </w:r>
    </w:p>
    <w:p w14:paraId="32C1A220">
      <w:pPr>
        <w:spacing w:after="80"/>
      </w:pPr>
      <w:r>
        <w:rPr>
          <w:b/>
          <w:color w:val="21574C"/>
        </w:rPr>
        <w:t>【设问】</w:t>
      </w:r>
      <w:r>
        <w:t xml:space="preserve"> 结合材料，综合运用所学，说明如何不断谱写马克思主义中国化时代化新篇章。</w:t>
      </w:r>
    </w:p>
    <w:p w14:paraId="49758070">
      <w:pPr>
        <w:spacing w:after="80"/>
      </w:pPr>
      <w:r>
        <w:rPr>
          <w:b/>
          <w:color w:val="21574C"/>
        </w:rPr>
        <w:t>【为什么能想到】</w:t>
      </w:r>
      <w:r>
        <w:t xml:space="preserve"> “实践没有止境，理论创新也没有止境”“推进实践基础上的理论创新”“以新的理论指导新的实践”——这是马克思主义认识论中实践与认识辩证关系的最直接表达。学生看到“实践基础上的理论创新”就应当想到实践决定认识、实践是检验真理的唯一标准、认识反作用于实践。</w:t>
      </w:r>
    </w:p>
    <w:p w14:paraId="3BCD2839">
      <w:pPr>
        <w:spacing w:after="80"/>
      </w:pPr>
      <w:r>
        <w:rPr>
          <w:b/>
          <w:color w:val="21574C"/>
        </w:rPr>
        <w:t>【答案落点】</w:t>
      </w:r>
      <w:r>
        <w:t xml:space="preserve"> 谱写马克思主义中国化时代化新篇章，要坚持实践观点。实践决定认识，实践是认识的基础。要坚持理论与实践相结合、相统一，推进实践基础上的理论创新——把当代中国和世界发展实践中产生的新问题、新经验上升为理论，再用新形成的理论指导新的实践，让马克思主义在与中国实际、中国实践的不断结合中获得新的生命力。</w:t>
      </w:r>
    </w:p>
    <w:p w14:paraId="488CDCE3"/>
    <w:p w14:paraId="5F02C38F">
      <w:pPr>
        <w:pStyle w:val="5"/>
      </w:pPr>
      <w:r>
        <w:t>14. 2025丰台二模 第16题第（1）问（主观题）</w:t>
      </w:r>
    </w:p>
    <w:p w14:paraId="08152FA7">
      <w:pPr>
        <w:spacing w:after="80"/>
      </w:pPr>
      <w:r>
        <w:rPr>
          <w:b/>
          <w:color w:val="21574C"/>
        </w:rPr>
        <w:t>【材料触发点】</w:t>
      </w:r>
      <w:r>
        <w:t xml:space="preserve"> 古丝绸之路上西安、敦煌和喀什串起一条横贯东西的文明珠链。西安长安深植周礼秦制、设专项资金令铜瓷点金面花塑彩等古艺重焕生机；敦煌的唐代文献记录印度甘蔗制糖法、粟特商人波斯银币购川茶、莫高窟第285窟有古希腊罗马艺术元素；喀什自汉代起外邦商队与维吾尔手工艺人聚居形成多民族共生社区，新疆自由贸易试验区设立。</w:t>
      </w:r>
    </w:p>
    <w:p w14:paraId="2FD1BFF5">
      <w:pPr>
        <w:spacing w:after="80"/>
      </w:pPr>
      <w:r>
        <w:rPr>
          <w:b/>
          <w:color w:val="21574C"/>
        </w:rPr>
        <w:t>【设问】</w:t>
      </w:r>
      <w:r>
        <w:t xml:space="preserve"> 某校以“寻迹丝路明珠，领略古今风华”为主题开展“大思政课”，请你从以上三个地点中推荐一处，并运用《哲学与文化》知识阐述推荐理由。</w:t>
      </w:r>
    </w:p>
    <w:p w14:paraId="1CBDECE1">
      <w:pPr>
        <w:spacing w:after="80"/>
      </w:pPr>
      <w:r>
        <w:rPr>
          <w:b/>
          <w:color w:val="21574C"/>
        </w:rPr>
        <w:t>【为什么能想到】</w:t>
      </w:r>
      <w:r>
        <w:t xml:space="preserve"> “大思政课”本身就是把课堂搬到丝路实地——学生需要去西安/敦煌/喀什现场感知文明痕迹，再回到自身思考。学生看到“丝路明珠现场+大思政课实践育人”就应当想到实践与认识的辩证关系：实践是认识的基础（去丝路明珠地点现场亲身感知），正确认识对实践有指导作用（在大思政课的目标指引下有目的有意识地选择路线、实施研学）；认识在实践基础上不断深化、具有前进性上升性。</w:t>
      </w:r>
    </w:p>
    <w:p w14:paraId="3D35232B">
      <w:pPr>
        <w:spacing w:after="80"/>
      </w:pPr>
      <w:r>
        <w:rPr>
          <w:b/>
          <w:color w:val="21574C"/>
        </w:rPr>
        <w:t>【答案落点】</w:t>
      </w:r>
      <w:r>
        <w:t xml:space="preserve"> 实践是认识的基础——实践是认识的来源、动力、目的和检验真理性的唯一标准。“大思政课”让青年学子走进西安/敦煌/喀什的真实文化现场，亲身感受周礼秦制延续的厚重、敦煌壁画文献多元交融的丰富、喀什多民族共生社区的鲜活——通过实践深化对中华文明、丝路文明、多元文化的认识。同时正确的认识对实践具有指导作用——大思政课所形成的对中华优秀传统文化、文化交流交融、文明互鉴的深刻认识，又会指导青年学子在未来的学习生活中自觉传承文化、拓展实践，实现知行合一。</w:t>
      </w:r>
    </w:p>
    <w:p w14:paraId="3A9301A3"/>
    <w:p w14:paraId="34B29BF6">
      <w:pPr>
        <w:pStyle w:val="5"/>
      </w:pPr>
      <w:r>
        <w:t>15. 2025丰台期末 第16题（主观题）</w:t>
      </w:r>
    </w:p>
    <w:p w14:paraId="43160CBA">
      <w:pPr>
        <w:spacing w:after="80"/>
      </w:pPr>
      <w:r>
        <w:rPr>
          <w:b/>
          <w:color w:val="21574C"/>
        </w:rPr>
        <w:t>【材料触发点】</w:t>
      </w:r>
      <w:r>
        <w:t xml:space="preserve"> 毛泽东说：“对情况和问题一定要注意到它们的数量方面，要有基本的数量的分析”；“我们有许多同志至今不懂得注意事物的数量方面，不懂得注意基本的统计、主要的百分比，不懂得注意决定事物质量的数量界限”——“数”必须来自实地的调查研究、来自客观实际。</w:t>
      </w:r>
    </w:p>
    <w:p w14:paraId="3FF305AD">
      <w:pPr>
        <w:spacing w:after="80"/>
      </w:pPr>
      <w:r>
        <w:rPr>
          <w:b/>
          <w:color w:val="21574C"/>
        </w:rPr>
        <w:t>【设问】</w:t>
      </w:r>
      <w:r>
        <w:t xml:space="preserve"> “数”从哪里来，“数”当如何定，“数”为何所用……阐述“胸中有数”带来的哲学思考。</w:t>
      </w:r>
    </w:p>
    <w:p w14:paraId="692D89F9">
      <w:pPr>
        <w:spacing w:after="80"/>
      </w:pPr>
      <w:r>
        <w:rPr>
          <w:b/>
          <w:color w:val="21574C"/>
        </w:rPr>
        <w:t>【为什么能想到】</w:t>
      </w:r>
      <w:r>
        <w:t xml:space="preserve"> “数”不是凭空想出来的，必须通过基本的统计、调查研究去获得——这是非常典型的实践是认识的基础。学生看到“注意基本的统计”“要有基本的数量分析”就应当想到：胸中有“数”要从实践中来，要坚持一切从实际出发、调查研究。</w:t>
      </w:r>
    </w:p>
    <w:p w14:paraId="13130447">
      <w:pPr>
        <w:spacing w:after="80"/>
      </w:pPr>
      <w:r>
        <w:rPr>
          <w:b/>
          <w:color w:val="21574C"/>
        </w:rPr>
        <w:t>【答案落点】</w:t>
      </w:r>
      <w:r>
        <w:t xml:space="preserve"> 实践是认识的基础，物质决定意识，要坚持一切从实际出发、实事求是。胸中有“数”中的“数”不是凭空而来的，而是通过实践获得的——只有关注客观实际、进行调查研究、做基本的统计与百分比分析，才能获得对“数”的正确认识，并根据实际情况确定和运用这些“数”，从而避免决策与指导中的盲目性与随意性。</w:t>
      </w:r>
    </w:p>
    <w:p w14:paraId="5B97E412"/>
    <w:p w14:paraId="6D155CEE">
      <w:pPr>
        <w:pStyle w:val="5"/>
      </w:pPr>
      <w:r>
        <w:t>16. 2026房山一模 第20题（主观题）</w:t>
      </w:r>
    </w:p>
    <w:p w14:paraId="679B00DB">
      <w:pPr>
        <w:spacing w:after="80"/>
      </w:pPr>
      <w:r>
        <w:rPr>
          <w:b/>
          <w:color w:val="21574C"/>
        </w:rPr>
        <w:t>【材料触发点】</w:t>
      </w:r>
      <w:r>
        <w:t xml:space="preserve"> 材料：“坚持依法治国和依规治党有机统一”是习近平法治思想核心要义之一；“我们党长期执政必须面对的现实课题”“坚持依法治国和依规治党有机统一”为依法治国轨道上解决大党独有难题、践行“两个答案”提供了新启示——党的法治建设认识在实践中不断深化、形成新论断。</w:t>
      </w:r>
    </w:p>
    <w:p w14:paraId="407CCF10">
      <w:pPr>
        <w:spacing w:after="80"/>
      </w:pPr>
      <w:r>
        <w:rPr>
          <w:b/>
          <w:color w:val="21574C"/>
        </w:rPr>
        <w:t>【设问】</w:t>
      </w:r>
      <w:r>
        <w:t xml:space="preserve"> 结合材料，综合运用所学，谈谈你对“坚持依法治国和依规治党有机统一”的认识。</w:t>
      </w:r>
    </w:p>
    <w:p w14:paraId="0F207C2C">
      <w:pPr>
        <w:spacing w:after="80"/>
      </w:pPr>
      <w:r>
        <w:rPr>
          <w:b/>
          <w:color w:val="21574C"/>
        </w:rPr>
        <w:t>【为什么能想到】</w:t>
      </w:r>
      <w:r>
        <w:t xml:space="preserve"> 材料强调“坚持依法治国和依规治党有机统一”既是习近平法治思想核心要义，又是党面向新时代回应“我们党长期执政必须面对的现实课题”的认识成果——这是在长期治党治国实践中形成、并指导新时代实践的认识。学生看到“核心要义”“党长期执政必须面对的现实课题”“解决大党独有难题”“践行两个答案”时，应当从实践与认识辩证关系切入。</w:t>
      </w:r>
    </w:p>
    <w:p w14:paraId="6C4851EA">
      <w:pPr>
        <w:spacing w:after="80"/>
      </w:pPr>
      <w:r>
        <w:rPr>
          <w:b/>
          <w:color w:val="21574C"/>
        </w:rPr>
        <w:t>【答案落点】</w:t>
      </w:r>
      <w:r>
        <w:t xml:space="preserve"> 实践是认识的基础，认识对实践具有能动反作用。“坚持依法治国和依规治党有机统一”这一论断是党在长期治党治国实践中形成的新认识，它充分回应了党长期执政面临的现实课题，并反过来为新时代法治中国建设、回答大党独有难题提供方向指引——把这一认识落到党的法治建设和国家治理体系治理能力现代化中，正是认识对实践能动反作用的具体表现。</w:t>
      </w:r>
    </w:p>
    <w:p w14:paraId="2D7B651C"/>
    <w:p w14:paraId="71E2BA9C">
      <w:pPr>
        <w:pStyle w:val="5"/>
      </w:pPr>
      <w:r>
        <w:t>17. 2026通州期末 第21题（主观题）</w:t>
      </w:r>
    </w:p>
    <w:p w14:paraId="221DF1E7">
      <w:pPr>
        <w:spacing w:after="80"/>
      </w:pPr>
      <w:r>
        <w:rPr>
          <w:b/>
          <w:color w:val="21574C"/>
        </w:rPr>
        <w:t>【材料触发点】</w:t>
      </w:r>
      <w:r>
        <w:t xml:space="preserve"> 党中央提出新理念新思想新战略，以理论创新引领实践创新；中国道路更加宽广。</w:t>
      </w:r>
    </w:p>
    <w:p w14:paraId="71D5EEBA">
      <w:pPr>
        <w:spacing w:after="80"/>
      </w:pPr>
      <w:r>
        <w:rPr>
          <w:b/>
          <w:color w:val="21574C"/>
        </w:rPr>
        <w:t>【设问】</w:t>
      </w:r>
      <w:r>
        <w:t xml:space="preserve"> 结合材料，综合运用所学，阐释我国是如何为中国式现代化建设谱写宏伟篇章的。</w:t>
      </w:r>
    </w:p>
    <w:p w14:paraId="37343E2C">
      <w:pPr>
        <w:spacing w:after="80"/>
      </w:pPr>
      <w:r>
        <w:rPr>
          <w:b/>
          <w:color w:val="21574C"/>
        </w:rPr>
        <w:t>【为什么能想到】</w:t>
      </w:r>
      <w:r>
        <w:t xml:space="preserve"> 材料中“以理论创新引领实践创新”和“中国道路更加宽广”说明现代化建设是实践不断展开、又靠正确理论加以指导的过程：实践推动新理念形成，新理念又反过来指导新实践。这正体现实践与认识相互作用，因此能想到“实践与认识”原理。</w:t>
      </w:r>
    </w:p>
    <w:p w14:paraId="6A41E756">
      <w:pPr>
        <w:spacing w:after="80"/>
      </w:pPr>
      <w:r>
        <w:rPr>
          <w:b/>
          <w:color w:val="21574C"/>
        </w:rPr>
        <w:t>【答案落点】</w:t>
      </w:r>
      <w:r>
        <w:t xml:space="preserve"> 谱写中国式现代化篇章，必须坚持实践观，在实践中探索道路，用理论创新指导新实践，让党的创新理论持续引领现代化建设。</w:t>
      </w:r>
    </w:p>
    <w:p w14:paraId="7D54C7C6"/>
    <w:p w14:paraId="3880E899">
      <w:pPr>
        <w:pStyle w:val="5"/>
      </w:pPr>
      <w:r>
        <w:t>18. 2025门头沟一模 第21题第（2）问（主观题）</w:t>
      </w:r>
    </w:p>
    <w:p w14:paraId="4467FE30">
      <w:pPr>
        <w:spacing w:after="80"/>
      </w:pPr>
      <w:r>
        <w:rPr>
          <w:b/>
          <w:color w:val="21574C"/>
        </w:rPr>
        <w:t>【材料触发点】</w:t>
      </w:r>
      <w:r>
        <w:t xml:space="preserve"> 材料：门头沟区曾是革命斗争核心区和首都重要煤炭供应基地（1960-2007年供原煤占全市63.5%）；“为服务首都发展大局、落实生态涵养功能定位，门头沟关闭了区内全部矿山”；2024年建成京津冀最大算力中心、“京西智谷”AI与“中国心谷”生物医药双引擎、“送走挖煤人，引进AI人”。</w:t>
      </w:r>
    </w:p>
    <w:p w14:paraId="648F51A6">
      <w:pPr>
        <w:spacing w:after="80"/>
      </w:pPr>
      <w:r>
        <w:rPr>
          <w:b/>
          <w:color w:val="21574C"/>
        </w:rPr>
        <w:t>【设问】</w:t>
      </w:r>
      <w:r>
        <w:t xml:space="preserve"> 结合材料，综合运用所学，阐述门头沟区的发展实践对高质量发展的启示。</w:t>
      </w:r>
    </w:p>
    <w:p w14:paraId="693C41D1">
      <w:pPr>
        <w:spacing w:after="80"/>
      </w:pPr>
      <w:r>
        <w:rPr>
          <w:b/>
          <w:color w:val="21574C"/>
        </w:rPr>
        <w:t>【为什么能想到】</w:t>
      </w:r>
      <w:r>
        <w:t xml:space="preserve"> 门头沟从“千年煤城”到“京西智谷”是一个根据首都功能定位变化、生态涵养要求和新质生产力时代条件不断调整发展策略的过程——既不能死守原煤供应的旧实践，也不能脱离当地条件搞空中楼阁，必须做到主观认识与客观条件、实践与时代要求具体的、历史的统一。学生看到“落实生态涵养功能定位”“关闭全部矿山”“送走挖煤人引进AI人”“培育人工智能、超高清数字视听、心血管医疗器械三大产业”这种“根据时代和地区客观条件调整发展逻辑”的转变时，就应当想到主观与客观、认识与实践具体的历史的统一。</w:t>
      </w:r>
    </w:p>
    <w:p w14:paraId="47B5DA13">
      <w:pPr>
        <w:spacing w:after="80"/>
      </w:pPr>
      <w:r>
        <w:rPr>
          <w:b/>
          <w:color w:val="21574C"/>
        </w:rPr>
        <w:t>【答案落点】</w:t>
      </w:r>
      <w:r>
        <w:t xml:space="preserve"> 主观与客观、认识与实践要做到具体的、历史的统一，要在不断变化的实际中去把握和发展认识。门头沟根据首都生态涵养功能定位、新质生产力发展要求和地区资源禀赋的变化，从千年煤城转型为京西智谷、从挖煤人转向AI人，及时调整发展认识与发展实践，使发展决策始终与变化着的客观条件和时代要求相适应，这正体现了主观与客观、认识与实践具体的历史的统一，对推动高质量发展具有普遍启示意义。</w:t>
      </w:r>
    </w:p>
    <w:p w14:paraId="267BDB01"/>
    <w:p w14:paraId="788D6F81">
      <w:pPr>
        <w:pStyle w:val="5"/>
      </w:pPr>
      <w:r>
        <w:t>19. 2025昌平二模 第16题（主观题）</w:t>
      </w:r>
    </w:p>
    <w:p w14:paraId="64FBA644">
      <w:pPr>
        <w:spacing w:after="80"/>
      </w:pPr>
      <w:r>
        <w:rPr>
          <w:b/>
          <w:color w:val="21574C"/>
        </w:rPr>
        <w:t>【材料触发点】</w:t>
      </w:r>
      <w:r>
        <w:t xml:space="preserve"> 《祭侄文稿》中颜杲卿、颜季明跟安禄山叛军作战不惜牺牲生命维护国家统一；《黄州寒食帖》饱含苏轼不畏穷困艰难而追求理想精神状态的美。书家平生事迹与书法作品紧密结合。</w:t>
      </w:r>
    </w:p>
    <w:p w14:paraId="25266907">
      <w:pPr>
        <w:spacing w:after="80"/>
      </w:pPr>
      <w:r>
        <w:rPr>
          <w:b/>
          <w:color w:val="21574C"/>
        </w:rPr>
        <w:t>【设问】</w:t>
      </w:r>
      <w:r>
        <w:t xml:space="preserve"> 有人认为“中国书法不仅仅是把字写好的问题”，从哲学与文化角度，谈谈你的看法。</w:t>
      </w:r>
    </w:p>
    <w:p w14:paraId="4D9801B7">
      <w:pPr>
        <w:spacing w:after="80"/>
      </w:pPr>
      <w:r>
        <w:rPr>
          <w:b/>
          <w:color w:val="21574C"/>
        </w:rPr>
        <w:t>【为什么能想到】</w:t>
      </w:r>
      <w:r>
        <w:t xml:space="preserve"> 颜真卿与苏轼都是先在生活实践（守家国、抗叛军、不畏穷困、追求理想）中形成对家国、对人生的深刻认识，又把这种认识通过书法这一表现形式凝结成可以传承的精神财富——后人通过欣赏书法作品获得正确认识，又指导自己的人生实践。学生看到“平生事迹—书法承载—激发后人力量”这一链条时，就应当想到实践是认识的基础、认识对实践的指导作用：书家的实践产生认识、认识凝结于书法、书法又对后人实践产生指导。</w:t>
      </w:r>
    </w:p>
    <w:p w14:paraId="5B86B0F5">
      <w:pPr>
        <w:spacing w:after="80"/>
      </w:pPr>
      <w:r>
        <w:rPr>
          <w:b/>
          <w:color w:val="21574C"/>
        </w:rPr>
        <w:t>【答案落点】</w:t>
      </w:r>
      <w:r>
        <w:t xml:space="preserve"> 实践是认识的基础，认识对实践具有重大的反作用，正确的认识能够推动实践发展。颜真卿一族在抗击叛军、维护国家统一的实践中形成对家国大义的深刻认识，并通过《祭侄文稿》凝结为艺术与精神的统一；苏轼在被贬黄州的人生实践中形成对理想信念的深刻把握，并通过《黄州寒食帖》表达不畏艰难追求理想的精神状态。后人欣赏这些书法作品时，所获得的不只是字形美感，更是对家国情怀、理想信念这些正确认识的继承，并以此指导自己的人生实践——所以中国书法不仅仅是把字写好的问题。</w:t>
      </w:r>
    </w:p>
    <w:p w14:paraId="593F7AEC"/>
    <w:p w14:paraId="735B9A5B">
      <w:pPr>
        <w:pStyle w:val="5"/>
      </w:pPr>
      <w:r>
        <w:t>20. 2024顺义二模 第20题第（2）问（主观题）</w:t>
      </w:r>
    </w:p>
    <w:p w14:paraId="1C3D811C">
      <w:pPr>
        <w:spacing w:after="80"/>
      </w:pPr>
      <w:r>
        <w:rPr>
          <w:b/>
          <w:color w:val="21574C"/>
        </w:rPr>
        <w:t>【材料触发点】</w:t>
      </w:r>
      <w:r>
        <w:t xml:space="preserve"> “党之所以能够带领人民在一次次求索、一次次挫折、一次次开拓中完成中国其他各种政治力量不可能完成的艰巨任务，根本在于不断推进马克思主义中国化时代化”“产生了毛泽东思想、邓小平理论、三个代表重要思想、科学发展观、习近平新时代中国特色社会主义思想”。</w:t>
      </w:r>
    </w:p>
    <w:p w14:paraId="7E8EBFCC">
      <w:pPr>
        <w:spacing w:after="80"/>
      </w:pPr>
      <w:r>
        <w:rPr>
          <w:b/>
          <w:color w:val="21574C"/>
        </w:rPr>
        <w:t>【设问】</w:t>
      </w:r>
      <w:r>
        <w:t xml:space="preserve"> 结合材料，综合运用所学，谈谈对实现中华民族伟大复兴需要“不断谱写马克思主义中国化时代化新篇章”的认识。</w:t>
      </w:r>
    </w:p>
    <w:p w14:paraId="4560F0E4">
      <w:pPr>
        <w:spacing w:after="80"/>
      </w:pPr>
      <w:r>
        <w:rPr>
          <w:b/>
          <w:color w:val="21574C"/>
        </w:rPr>
        <w:t>【为什么能想到】</w:t>
      </w:r>
      <w:r>
        <w:t xml:space="preserve"> “一次次求索”“一次次挫折”“一次次开拓”描述的是党在长期实践中不断推进马克思主义中国化时代化的过程，从毛泽东思想到习近平新时代中国特色社会主义思想，是党的实践推动认识反复深化、并被实践不断检验的过程——这正是实践是认识的来源、动力、检验标准和最终目的。学生看到“一次次求索-挫折-开拓”这种实践与认识相互推动的链条，应当想到实践与认识的辩证关系。</w:t>
      </w:r>
    </w:p>
    <w:p w14:paraId="3306375E">
      <w:pPr>
        <w:spacing w:after="80"/>
      </w:pPr>
      <w:r>
        <w:rPr>
          <w:b/>
          <w:color w:val="21574C"/>
        </w:rPr>
        <w:t>【答案落点】</w:t>
      </w:r>
      <w:r>
        <w:t xml:space="preserve"> 实践是认识的基础——党在带领人民革命、建设、改革的不同历史阶段实践中，不断把马克思主义基本原理同中国具体实际、同中华优秀传统文化相结合，推动马克思主义中国化时代化产生一系列理论成果；同时这些理论成果反过来指导中国实践，又被中国实践不断检验和发展。所以实现中华民族伟大复兴必须不断谱写马克思主义中国化时代化新篇章。</w:t>
      </w:r>
    </w:p>
    <w:p w14:paraId="1086D124"/>
    <w:p w14:paraId="1F120A34">
      <w:pPr>
        <w:pStyle w:val="5"/>
      </w:pPr>
      <w:r>
        <w:t>21. 2025海淀二模 第10题（选择题）</w:t>
      </w:r>
    </w:p>
    <w:p w14:paraId="121E223E">
      <w:pPr>
        <w:keepNext/>
        <w:spacing w:after="80"/>
      </w:pPr>
      <w:r>
        <w:rPr>
          <w:b/>
          <w:color w:val="21574C"/>
        </w:rPr>
        <w:t>【材料触发点】</w:t>
      </w:r>
      <w:r>
        <w:t xml:space="preserve"> 题干引用马克思《关于费尔巴哈的提纲》原文：“人的思维是否具有客观的真理性，这并不是一个理论的问题，而是一个实践的问题。人必须在实践中证明自己思维的真理性，即自己思维的现实性和力量。”。</w:t>
      </w:r>
    </w:p>
    <w:p w14:paraId="29146497">
      <w:pPr>
        <w:keepLines/>
        <w:spacing w:after="80"/>
      </w:pPr>
      <w:r>
        <w:rPr>
          <w:b/>
          <w:color w:val="21574C"/>
        </w:rPr>
        <w:t>【设问】</w:t>
      </w:r>
      <w:r>
        <w:t xml:space="preserve"> 下列观点与此一致的是（ ）</w:t>
      </w:r>
      <w:r>
        <w:br w:type="textWrapping"/>
      </w:r>
      <w:r>
        <w:t>①真理的意义这样的：只要观念有助于使它们与我们经验的其他部分处于圆满的关系中……这样，观念就成为真实的了；</w:t>
      </w:r>
      <w:r>
        <w:br w:type="textWrapping"/>
      </w:r>
      <w:r>
        <w:t>②凡是把理论引向神秘主义的神秘东西，都能在人的实践中以及对这一实践的理解中得到合理的解决；</w:t>
      </w:r>
      <w:r>
        <w:br w:type="textWrapping"/>
      </w:r>
      <w:r>
        <w:t>③通过实践创造对象世界，改造无机自然界，人证明自己是有意识的类存在物；</w:t>
      </w:r>
      <w:r>
        <w:br w:type="textWrapping"/>
      </w:r>
      <w:r>
        <w:t>④抓着了世界的规律性的认识，必须把它再回到改造世界的实践中去，再用到生产的实践、革命的阶级斗争和民族斗争的实践以及科学实验的实践中去。</w:t>
      </w:r>
    </w:p>
    <w:p w14:paraId="0E63B3F3">
      <w:pPr>
        <w:spacing w:after="80"/>
      </w:pPr>
      <w:r>
        <w:rPr>
          <w:b/>
          <w:color w:val="21574C"/>
        </w:rPr>
        <w:t>【为什么能想到】</w:t>
      </w:r>
      <w:r>
        <w:t xml:space="preserve"> 题干马克思的核心命题是：思维真理性必须在实践中得到证明，实践是检验认识真理性的唯一标准。学生看到“实践中证明思维的真理性”就应想到实践与认识的关系。①是詹姆斯实用主义真理观，把“与经验融洽”作为真理标准，与马克思“实践才是检验标准”相左，应排除；②直接出自《提纲》第8条“凡是把理论引向神秘主义的神秘东西，都能在人的实践中以及对这种实践的理解中得到合理的解决”，与题干一致；③出自马克思早期手稿，强调通过实践改造对象世界证明人的类本质，与题干“实践证明思维的现实性和力量”一致；④是毛泽东《实践论》中关于“认识—实践—再认识—再实践”的表述，强调认识必须再回到实践中去检验和指导实践，与题干一致。题干侧重“思维真理性的实践证明”，最贴合的是②③（直接来自马克思原文且都讲实践对认识/思维真理性的证明）。</w:t>
      </w:r>
    </w:p>
    <w:p w14:paraId="21FB2282">
      <w:pPr>
        <w:spacing w:after="80"/>
      </w:pPr>
      <w:r>
        <w:rPr>
          <w:b/>
          <w:color w:val="21574C"/>
        </w:rPr>
        <w:t>【答案落点】</w:t>
      </w:r>
      <w:r>
        <w:t xml:space="preserve"> 正确项是 C（②③）。②强调把理论难题引向实践和对实践的理解中得到解决，体现实践是认识的来源和检验标准；③强调通过实践改造世界来证明人作为有意识的类存在物，体现实践是认识的基础和实践的能动性。错项①是实用主义把“有用就是真理”当作真理观，颠倒了真理的客观性，否认实践才是检验真理的唯一标准；错项④虽然观点正确（认识必须回到实践中去检验和指导实践），但题干强调的是“思维真理性必须在实践中证明”这一前向命题，④侧重于“认识回到实践”的反向应用，不是与题干最直接对应的“实践证明思维真理性”命题。</w:t>
      </w:r>
    </w:p>
    <w:p w14:paraId="3A6795AA"/>
    <w:p w14:paraId="32E57CB1">
      <w:pPr>
        <w:pStyle w:val="5"/>
      </w:pPr>
      <w:r>
        <w:t>22. 2025海淀期末 第7题（选择题）</w:t>
      </w:r>
    </w:p>
    <w:p w14:paraId="28ED554A">
      <w:pPr>
        <w:keepNext/>
        <w:spacing w:after="80"/>
      </w:pPr>
      <w:r>
        <w:rPr>
          <w:b/>
          <w:color w:val="21574C"/>
        </w:rPr>
        <w:t>【材料触发点】</w:t>
      </w:r>
      <w:r>
        <w:t xml:space="preserve"> 群众“点单”、人大“定单”、政府“领单”、群众“验单”的“连环操作”。</w:t>
      </w:r>
    </w:p>
    <w:p w14:paraId="33EDBA32">
      <w:pPr>
        <w:keepLines/>
        <w:spacing w:after="80"/>
      </w:pPr>
      <w:r>
        <w:rPr>
          <w:b/>
          <w:color w:val="21574C"/>
        </w:rPr>
        <w:t>【设问】</w:t>
      </w:r>
      <w:r>
        <w:t xml:space="preserve"> 其中蕴含的哲理是（ ）</w:t>
      </w:r>
      <w:r>
        <w:br w:type="textWrapping"/>
      </w:r>
      <w:r>
        <w:t>①邀请群众“点单”，坚持把人民群众的利益作为最高的价值标准；</w:t>
      </w:r>
      <w:r>
        <w:br w:type="textWrapping"/>
      </w:r>
      <w:r>
        <w:t>②从“点单”到“定单”，体现分析是综合的基础、综合为分析做准备；</w:t>
      </w:r>
      <w:r>
        <w:br w:type="textWrapping"/>
      </w:r>
      <w:r>
        <w:t>③从“领单”到“验单”，践行从群众中来到群众中去的工作方法；</w:t>
      </w:r>
      <w:r>
        <w:br w:type="textWrapping"/>
      </w:r>
      <w:r>
        <w:t>④各个环节“连环操作”实现部分功能之和大于整体功能的理想效果。</w:t>
      </w:r>
    </w:p>
    <w:p w14:paraId="420CE07D">
      <w:pPr>
        <w:spacing w:after="80"/>
      </w:pPr>
      <w:r>
        <w:rPr>
          <w:b/>
          <w:color w:val="21574C"/>
        </w:rPr>
        <w:t>【为什么能想到】</w:t>
      </w:r>
      <w:r>
        <w:t xml:space="preserve"> “领单”是政府从群众意见出发去做民生事，“验单”是再回到群众那里检验做得对不对——这恰好是马克思主义认识论中“实践—认识—再实践”的群众路线表达。学生看到“政府从群众那里收集意见，再回到群众那里检验”就应当想到从群众中来、到群众中去的工作方法。</w:t>
      </w:r>
    </w:p>
    <w:p w14:paraId="030CEA77">
      <w:pPr>
        <w:spacing w:after="80"/>
      </w:pPr>
      <w:r>
        <w:rPr>
          <w:b/>
          <w:color w:val="21574C"/>
        </w:rPr>
        <w:t>【答案落点】</w:t>
      </w:r>
      <w:r>
        <w:t xml:space="preserve"> 正确项是 A（含③）。从群众中来到群众中去：政府领单（实践来源于群众反映的民生需求）—群众验单（实践效果由群众检验、回到群众中去）——这正是党的群众路线在实践—认识—再实践循环中的体现。</w:t>
      </w:r>
    </w:p>
    <w:p w14:paraId="218B7C8C"/>
    <w:p w14:paraId="7F35CBDE">
      <w:pPr>
        <w:pStyle w:val="5"/>
      </w:pPr>
      <w:r>
        <w:t>23. 2025西城期末 第3题（选择题）</w:t>
      </w:r>
    </w:p>
    <w:p w14:paraId="4DDAFFA7">
      <w:pPr>
        <w:keepNext/>
        <w:spacing w:after="80"/>
      </w:pPr>
      <w:r>
        <w:rPr>
          <w:b/>
          <w:color w:val="21574C"/>
        </w:rPr>
        <w:t>【材料触发点】</w:t>
      </w:r>
      <w:r>
        <w:t xml:space="preserve"> “原来中国不是我想象的那样”，外国游客在社交媒体上发表中国之旅的感慨：路人热心指路、同店食客欣然接受拼桌、经过的司机乐意带人一程，还有四通八达的高铁、指尖上的支付。原本对“探险之旅”的忐忑，转变成了各种各样的惊喜。</w:t>
      </w:r>
    </w:p>
    <w:p w14:paraId="658E9B2F">
      <w:pPr>
        <w:keepLines/>
        <w:spacing w:after="80"/>
      </w:pPr>
      <w:r>
        <w:rPr>
          <w:b/>
          <w:color w:val="21574C"/>
        </w:rPr>
        <w:t>【设问】</w:t>
      </w:r>
      <w:r>
        <w:t xml:space="preserve"> 可见（ ）</w:t>
      </w:r>
      <w:r>
        <w:br w:type="textWrapping"/>
      </w:r>
      <w:r>
        <w:t>①“想象的中国”包含了主体的选择与创造，无法与“真正的中国”一致；</w:t>
      </w:r>
      <w:r>
        <w:br w:type="textWrapping"/>
      </w:r>
      <w:r>
        <w:t>②经由中国之旅建立起多样的联系可以打破文化隔膜，促进民相亲、心相通；</w:t>
      </w:r>
      <w:r>
        <w:br w:type="textWrapping"/>
      </w:r>
      <w:r>
        <w:t>③亲眼所见、亲身所历，有利于人们了解真实、立体、多元的中国；</w:t>
      </w:r>
      <w:r>
        <w:br w:type="textWrapping"/>
      </w:r>
      <w:r>
        <w:t>④只有“自己亲眼所见的”才具有客观性，更为真实可靠。</w:t>
      </w:r>
    </w:p>
    <w:p w14:paraId="2AE43B08">
      <w:pPr>
        <w:spacing w:after="80"/>
      </w:pPr>
      <w:r>
        <w:rPr>
          <w:b/>
          <w:color w:val="21574C"/>
        </w:rPr>
        <w:t>【为什么能想到】</w:t>
      </w:r>
      <w:r>
        <w:t xml:space="preserve"> 外国游客“原本想象的中国”到“实际经历的中国”之间有显著差异——免签实际旅行（实践）让他们获得对中国的真实立体认识。学生看到“亲眼所见、亲身所历→真实立体多元的中国”就应当想到实践是认识的基础，实践是认识的来源，认识依赖于实践。</w:t>
      </w:r>
    </w:p>
    <w:p w14:paraId="10B97D66">
      <w:pPr>
        <w:spacing w:after="80"/>
      </w:pPr>
      <w:r>
        <w:rPr>
          <w:b/>
          <w:color w:val="21574C"/>
        </w:rPr>
        <w:t>【答案落点】</w:t>
      </w:r>
      <w:r>
        <w:t xml:space="preserve"> 正确项是 C（含③）。实践是认识的基础，实践是认识的来源、认识发展的动力，离开实践的认识容易陷入主观想象。外国游客通过亲身的中国之旅这一实践活动，纠正了对中国的想象偏差，获得了真实立体多元的认识——这正是实践对认识的决定作用。错项①“想象的中国无法与真正的中国一致”是不可知论倾向，否认了认识能够正确反映客观对象；错项④“只有亲眼所见才有客观性”是经验主义、感觉主义片面化，否认间接经验同样能反映客观实际。</w:t>
      </w:r>
    </w:p>
    <w:p w14:paraId="370C5D37"/>
    <w:p w14:paraId="7060D26E">
      <w:pPr>
        <w:pStyle w:val="5"/>
      </w:pPr>
      <w:r>
        <w:t>24. 2025石景山一模 第3题（选择题）</w:t>
      </w:r>
    </w:p>
    <w:p w14:paraId="4D75C2CA">
      <w:pPr>
        <w:keepNext/>
        <w:spacing w:after="80"/>
      </w:pPr>
      <w:r>
        <w:rPr>
          <w:b/>
          <w:color w:val="21574C"/>
        </w:rPr>
        <w:t>【材料触发点】</w:t>
      </w:r>
      <w:r>
        <w:t xml:space="preserve"> 材料列举党在革命、建设、改革不同时期对“法宝”的不同论断：“统一战线、武装斗争、党的建设三大法宝”“坚持民主集中制”“改革开放”“集中力量办大事”。</w:t>
      </w:r>
    </w:p>
    <w:p w14:paraId="39BEB0C0">
      <w:pPr>
        <w:keepLines/>
        <w:spacing w:after="80"/>
      </w:pPr>
      <w:r>
        <w:rPr>
          <w:b/>
          <w:color w:val="21574C"/>
        </w:rPr>
        <w:t>【设问】</w:t>
      </w:r>
      <w:r>
        <w:t xml:space="preserve"> 中国共产党话语体系中的“法宝”（</w:t>
      </w:r>
      <w:r>
        <w:br w:type="textWrapping"/>
      </w:r>
      <w:r>
        <w:t>①兼具工具价值和理论价值，是共产党人世界观和方法论的集中体现；</w:t>
      </w:r>
      <w:r>
        <w:br w:type="textWrapping"/>
      </w:r>
      <w:r>
        <w:t>②是社会存在和发展的基础，是推动社会历史进步和发展的决定力量；</w:t>
      </w:r>
      <w:r>
        <w:br w:type="textWrapping"/>
      </w:r>
      <w:r>
        <w:t>③具有主观同客观相符合的特征，既要指导实践也要接受实践的检验；</w:t>
      </w:r>
      <w:r>
        <w:br w:type="textWrapping"/>
      </w:r>
      <w:r>
        <w:t>④总结了应对风险挑战的宝贵经验，是我们立党立国的根本指导思想）。</w:t>
      </w:r>
    </w:p>
    <w:p w14:paraId="638F88C5">
      <w:pPr>
        <w:spacing w:after="80"/>
      </w:pPr>
      <w:r>
        <w:rPr>
          <w:b/>
          <w:color w:val="21574C"/>
        </w:rPr>
        <w:t>【为什么能想到】</w:t>
      </w:r>
      <w:r>
        <w:t xml:space="preserve"> 党在不同时期根据中国革命、建设、改革实际提出不同“法宝”——这表明“法宝”本身要与时代客观实际相符合（主观与客观相符），既要去指导实践（统一战线/民主集中制/改革开放等都用以指导工作），又要在实践中接受检验和发展。学生看到“不同时期不同法宝”“时代主题”“指导实践”这种表述时，就应当想到主观与客观相符以及实践是检验认识真理性的标准。错项分析：②误把“法宝”当作社会存在和发展的基础，与历史唯物主义关于物质生产是社会发展基础不一致；④误把“法宝”拔高为“立党立国的根本指导思想”（根本指导思想是马列主义、毛泽东思想、习近平新时代中国特色社会主义思想等），用语错误。</w:t>
      </w:r>
    </w:p>
    <w:p w14:paraId="147ED14D">
      <w:pPr>
        <w:spacing w:after="80"/>
      </w:pPr>
      <w:r>
        <w:rPr>
          <w:b/>
          <w:color w:val="21574C"/>
        </w:rPr>
        <w:t>【答案落点】</w:t>
      </w:r>
      <w:r>
        <w:t xml:space="preserve"> 答案选A。①正确：“法宝”兼具工具价值（指导实际工作）和理论价值（世界观方法论的体现）；③正确：党的“法宝”是党在认识和把握时代主题与中国实际过程中形成的，体现了主观与客观相符的真理特性，既要指导实践又要在实践中接受检验。错项分析：②错把“法宝”当作社会存在和发展的基础，“法宝”属社会意识，不是社会存在；④错把具体“法宝”拔高为“立党立国的根本指导思想”，与马列主义/毛泽东思想/习近平新时代中国特色社会主义思想这一根本指导思想的定性不符。</w:t>
      </w:r>
    </w:p>
    <w:p w14:paraId="60302161"/>
    <w:p w14:paraId="317D7F19">
      <w:pPr>
        <w:pStyle w:val="5"/>
      </w:pPr>
      <w:r>
        <w:t>25. 2025昌平二模 第6题（选择题）</w:t>
      </w:r>
    </w:p>
    <w:p w14:paraId="3681BB66">
      <w:pPr>
        <w:keepNext/>
        <w:spacing w:after="80"/>
      </w:pPr>
      <w:r>
        <w:rPr>
          <w:b/>
          <w:color w:val="21574C"/>
        </w:rPr>
        <w:t>【材料触发点】</w:t>
      </w:r>
      <w:r>
        <w:t xml:space="preserve"> 大城市的堵车是怎么造成的？很多人或许认为，因为堵车，所以车慢了。但经过大数据分析，事实上，是因为车慢了，所以才堵车。某市在“城市大脑”的建设过程中，通过安装几万个交通摄像头充当“眼睛”，采集车流数据，智能调控红绿灯、疏解路口车流，从而确保了机动车车速，改善了交通状况。</w:t>
      </w:r>
    </w:p>
    <w:p w14:paraId="29FEFF50">
      <w:pPr>
        <w:keepLines/>
        <w:spacing w:after="80"/>
      </w:pPr>
      <w:r>
        <w:rPr>
          <w:b/>
          <w:color w:val="21574C"/>
        </w:rPr>
        <w:t>【设问】</w:t>
      </w:r>
      <w:r>
        <w:t xml:space="preserve"> 据此，以下说法正确的是（ ）</w:t>
      </w:r>
      <w:r>
        <w:br w:type="textWrapping"/>
      </w:r>
      <w:r>
        <w:t>①科学实验活动为人们获得真理性认识提供了动力和来源；</w:t>
      </w:r>
      <w:r>
        <w:br w:type="textWrapping"/>
      </w:r>
      <w:r>
        <w:t>②科技进步助推交通数据采集与交通调控建立了新的联系；</w:t>
      </w:r>
      <w:r>
        <w:br w:type="textWrapping"/>
      </w:r>
      <w:r>
        <w:t>③认识伴随科技发展得以丰富和深化，从而带来城市治理的变革；</w:t>
      </w:r>
      <w:r>
        <w:br w:type="textWrapping"/>
      </w:r>
      <w:r>
        <w:t>④人们对交通拥堵的片面认识不是对城市交通状况的反映。</w:t>
      </w:r>
    </w:p>
    <w:p w14:paraId="36956FF0">
      <w:pPr>
        <w:spacing w:after="80"/>
      </w:pPr>
      <w:r>
        <w:rPr>
          <w:b/>
          <w:color w:val="21574C"/>
        </w:rPr>
        <w:t>【为什么能想到】</w:t>
      </w:r>
      <w:r>
        <w:t xml:space="preserve"> 原本人们以为“因为堵车所以车慢”（朴素直觉认识），通过大数据分析改写为“因为车慢所以堵车”（深入实践得出的新认识），并由此搭建摄像头—数据—智能红绿灯系统改善交通——这是科技实践推动认识深化、新认识又指导实践改造城市交通的过程，并且把“交通数据采集”与“交通调控”这两个原本独立的环节通过人为方式建立了新联系。学生看到“大数据分析改写认识”“摄像头采集数据建立调控联系”就应当想到实践与认识的辩证关系、人为事物的联系。①“科学实验为真理性认识提供动力和来源”范围太窄——科学实验只是实践的一种形式，实践才是认识的来源；④“片面认识不是对城市交通状况的反映”错——片面认识也是对客观世界的反映（只是反映不全面、不准确），不是不反映。</w:t>
      </w:r>
    </w:p>
    <w:p w14:paraId="1DF415CB">
      <w:pPr>
        <w:spacing w:after="80"/>
      </w:pPr>
      <w:r>
        <w:rPr>
          <w:b/>
          <w:color w:val="21574C"/>
        </w:rPr>
        <w:t>【答案落点】</w:t>
      </w:r>
      <w:r>
        <w:t xml:space="preserve"> 正确项是 C（②③）。②科技进步助推交通数据采集与交通调控建立了新的联系——“城市大脑”通过摄像头采集与智能红绿灯调控的协同，建立了人为事物的新联系，体现联系的多样性和人为事物联系的客观性。③认识伴随科技发展得以丰富和深化，带来城市治理变革——大数据分析改写了人们对“堵车成因”的朴素认识，新认识又指导“城市大脑”的建设实践，体现实践推动认识发展、认识又指导实践。错项①“科学实验为真理性认识提供动力和来源”缩小了实践范围——实践包括生产实践、社会实践和科学实验等多种形式，是认识的全部来源和动力，不能用科学实验单一形式替代实践这一总体范畴；错项④“片面认识不是对城市交通状况的反映”错——所有意识、认识都是客观世界的反映，片面认识反映了客观世界的一部分或表面现象，仍然是反映而不是不反映。</w:t>
      </w:r>
    </w:p>
    <w:p w14:paraId="37F4CACA"/>
    <w:p w14:paraId="45146A25">
      <w:pPr>
        <w:pStyle w:val="5"/>
      </w:pPr>
      <w:r>
        <w:t>26. 2024顺义二模 第5题（选择题）</w:t>
      </w:r>
    </w:p>
    <w:p w14:paraId="3B38E136">
      <w:pPr>
        <w:keepNext/>
        <w:spacing w:after="80"/>
      </w:pPr>
      <w:r>
        <w:rPr>
          <w:b/>
          <w:color w:val="21574C"/>
        </w:rPr>
        <w:t>【材料触发点】</w:t>
      </w:r>
      <w:r>
        <w:t xml:space="preserve"> “随着新媒体时代的到来，普通人能够以我为主角创作短视频，一个个特写镜头，被放大的微观视角，这种第一人称视角下的情感和记忆的散点式叙事，丰富了城市形象的维度和容量”。</w:t>
      </w:r>
    </w:p>
    <w:p w14:paraId="1024B14F">
      <w:pPr>
        <w:keepLines/>
        <w:spacing w:after="80"/>
      </w:pPr>
      <w:r>
        <w:rPr>
          <w:b/>
          <w:color w:val="21574C"/>
        </w:rPr>
        <w:t>【设问】</w:t>
      </w:r>
      <w:r>
        <w:t xml:space="preserve"> 这表明，短视频</w:t>
      </w:r>
      <w:r>
        <w:br w:type="textWrapping"/>
      </w:r>
      <w:r>
        <w:t>A. 作为塑造城市形象的直接现实性活动提升了城市的文化价值和软实力</w:t>
      </w:r>
      <w:r>
        <w:br w:type="textWrapping"/>
      </w:r>
      <w:r>
        <w:t>B. 对塑造城市形象的价值在于其作为客体所具有的属性对主体的积极意义</w:t>
      </w:r>
      <w:r>
        <w:br w:type="textWrapping"/>
      </w:r>
      <w:r>
        <w:t>C. 创作者从不同的角度、不同的方向进行散点式叙事是聚合思维的体现</w:t>
      </w:r>
      <w:r>
        <w:br w:type="textWrapping"/>
      </w:r>
      <w:r>
        <w:t>D. 内容源于创作者对生活的感悟和体验并决定着城市形象的维度和容量</w:t>
      </w:r>
    </w:p>
    <w:p w14:paraId="6AB2CB42">
      <w:pPr>
        <w:spacing w:after="80"/>
      </w:pPr>
      <w:r>
        <w:rPr>
          <w:b/>
          <w:color w:val="21574C"/>
        </w:rPr>
        <w:t>【为什么能想到】</w:t>
      </w:r>
      <w:r>
        <w:t xml:space="preserve"> A把“直接现实性”这个实践的特性套到短视频(意识活动)上，是把实践和认识的属性张冠李戴；D说“内容决定城市形象的维度和容量”，但城市本身才是客观存在，意识只能反映、不能决定客观对象本身——典型的意识决定论易错边界。两者都属于把唯物论的物质与意识、实践与认识的关系颠倒。</w:t>
      </w:r>
    </w:p>
    <w:p w14:paraId="682C9F95">
      <w:pPr>
        <w:spacing w:after="80"/>
      </w:pPr>
      <w:r>
        <w:rPr>
          <w:b/>
          <w:color w:val="21574C"/>
        </w:rPr>
        <w:t>【答案落点】</w:t>
      </w:r>
      <w:r>
        <w:t xml:space="preserve"> 短视频塑造城市形象的价值，本质上是短视频作为客体所具有的属性(微观视角、情感叙事、引发共鸣)对主体(城市受众)的积极意义——价值是客体属性满足主体需要的关系；A把直接现实性塞给短视频、D把意识塞到决定地位，都是与认识论的典型易错边界。</w:t>
      </w:r>
    </w:p>
    <w:p w14:paraId="12F2F398"/>
    <w:p w14:paraId="0D77C73E">
      <w:pPr>
        <w:pStyle w:val="4"/>
      </w:pPr>
      <w:bookmarkStart w:id="25" w:name="_Toc228624431"/>
      <w:r>
        <w:t>实践是认识的基础</w:t>
      </w:r>
      <w:bookmarkEnd w:id="25"/>
    </w:p>
    <w:p w14:paraId="472351C4">
      <w:pPr>
        <w:pStyle w:val="5"/>
      </w:pPr>
      <w:r>
        <w:t>1. 2026海淀期末 第16题（主观题）</w:t>
      </w:r>
    </w:p>
    <w:p w14:paraId="3104A78B">
      <w:pPr>
        <w:spacing w:after="80"/>
      </w:pPr>
      <w:r>
        <w:rPr>
          <w:b/>
          <w:color w:val="21574C"/>
        </w:rPr>
        <w:t>【材料触发点】</w:t>
      </w:r>
      <w:r>
        <w:t xml:space="preserve"> 材料把“数字原住民”描述为“伴随互联网、智能设备成长起来的一代人”，列举的全是与技术相伴的具体使用情境——刷短视频、用导航软件、用计算器、复制粘贴、网络用语进入作文。设问明确为“应如何与技术进步相伴成长”，要求落到具体的“做什么”。</w:t>
      </w:r>
    </w:p>
    <w:p w14:paraId="1A9C4316">
      <w:pPr>
        <w:spacing w:after="80"/>
      </w:pPr>
      <w:r>
        <w:rPr>
          <w:b/>
          <w:color w:val="21574C"/>
        </w:rPr>
        <w:t>【设问】</w:t>
      </w:r>
      <w:r>
        <w:t xml:space="preserve"> “数字原住民”如何与技术进步相伴成长，是我们不能回避的时代课题。结合材料或个人体验，从哲学角度谈谈“数字原住民”应如何与技术进步相伴成长。</w:t>
      </w:r>
    </w:p>
    <w:p w14:paraId="77C65052">
      <w:pPr>
        <w:spacing w:after="80"/>
      </w:pPr>
      <w:r>
        <w:rPr>
          <w:b/>
          <w:color w:val="21574C"/>
        </w:rPr>
        <w:t>【为什么能想到】</w:t>
      </w:r>
      <w:r>
        <w:t xml:space="preserve"> 设问是“应如何”型，落点必须在主体的具体行为上；材料里所有问题都不是空想出来的，而是在“刷短视频、用导航、用搜索引擎、写网络化作文”这些与技术相伴的实践活动中产生。实践是认识的基础，也是检验和改造技术使用方式的根本途径。学生看到“怎么做”“应如何”的设问与材料中具体的技术使用场景相对应，应想到把答案落在“在使用技术的实践中检验、调整、改造与技术的相处方式”。</w:t>
      </w:r>
    </w:p>
    <w:p w14:paraId="0E0455E0">
      <w:pPr>
        <w:spacing w:after="80"/>
      </w:pPr>
      <w:r>
        <w:rPr>
          <w:b/>
          <w:color w:val="21574C"/>
        </w:rPr>
        <w:t>【答案落点】</w:t>
      </w:r>
      <w:r>
        <w:t xml:space="preserve"> “数字原住民”与技术相伴成长不能停留在认识层面，要立足于使用技术的具体实践——主动选择高质量信息、主动放下短视频静心阅读、主动用书写代替复制粘贴、主动以规范表达代替过度的网络用语；在这些具体实践中检验和深化对“技术应如何为我所用”的认识，使技术真正服务于人的成长。</w:t>
      </w:r>
    </w:p>
    <w:p w14:paraId="575F1E0F"/>
    <w:p w14:paraId="7710FB50">
      <w:pPr>
        <w:pStyle w:val="5"/>
      </w:pPr>
      <w:r>
        <w:t>2. 2025海淀期末 第17题第（2）问（主观题）</w:t>
      </w:r>
    </w:p>
    <w:p w14:paraId="61863268">
      <w:pPr>
        <w:spacing w:after="80"/>
      </w:pPr>
      <w:r>
        <w:rPr>
          <w:b/>
          <w:color w:val="21574C"/>
        </w:rPr>
        <w:t>【材料触发点】</w:t>
      </w:r>
      <w:r>
        <w:t xml:space="preserve"> 永动机制造尝试无一例外都以失败告终；这使人们冷静下来去研究各种能量形式相互转化的规律。</w:t>
      </w:r>
    </w:p>
    <w:p w14:paraId="7448B3D8">
      <w:pPr>
        <w:spacing w:after="80"/>
      </w:pPr>
      <w:r>
        <w:rPr>
          <w:b/>
          <w:color w:val="21574C"/>
        </w:rPr>
        <w:t>【设问】</w:t>
      </w:r>
      <w:r>
        <w:t xml:space="preserve"> 从哲学角度，谈谈为何要纪念为实现永动机奋斗而失败的人们。</w:t>
      </w:r>
    </w:p>
    <w:p w14:paraId="24284D2C">
      <w:pPr>
        <w:spacing w:after="80"/>
      </w:pPr>
      <w:r>
        <w:rPr>
          <w:b/>
          <w:color w:val="21574C"/>
        </w:rPr>
        <w:t>【为什么能想到】</w:t>
      </w:r>
      <w:r>
        <w:t xml:space="preserve"> 材料表明永动机失败的实践迫使人们冷静下来寻找失败原因、转而研究能量转化规律；正是这些失败实践向人类提出了新课题、提供了新材料，推动人类对能量规律的认识不断深化，最终促成能量守恒定律的发现。</w:t>
      </w:r>
    </w:p>
    <w:p w14:paraId="39255372">
      <w:pPr>
        <w:spacing w:after="80"/>
      </w:pPr>
      <w:r>
        <w:rPr>
          <w:b/>
          <w:color w:val="21574C"/>
        </w:rPr>
        <w:t>【答案落点】</w:t>
      </w:r>
      <w:r>
        <w:t xml:space="preserve"> 纪念失败者，是因为他们的失败实践是认识发展的动力，正是这些实践推动了人类对能量规律的认识，最终奠定了能量守恒定律的实践基础。</w:t>
      </w:r>
    </w:p>
    <w:p w14:paraId="67FF1AAC"/>
    <w:p w14:paraId="40AF25A8">
      <w:pPr>
        <w:pStyle w:val="5"/>
      </w:pPr>
      <w:r>
        <w:t>3. 2024海淀一模 第16题（主观题）</w:t>
      </w:r>
    </w:p>
    <w:p w14:paraId="1A446A76">
      <w:pPr>
        <w:spacing w:after="80"/>
      </w:pPr>
      <w:r>
        <w:rPr>
          <w:b/>
          <w:color w:val="21574C"/>
        </w:rPr>
        <w:t>【材料触发点】</w:t>
      </w:r>
      <w:r>
        <w:t xml:space="preserve"> 完成关键技术攻关和方案研制；长征十号、梦舟、揽月、登月服等完成方案阶段并进入初样研制阶段。</w:t>
      </w:r>
    </w:p>
    <w:p w14:paraId="4DB4EED5">
      <w:pPr>
        <w:spacing w:after="80"/>
      </w:pPr>
      <w:r>
        <w:rPr>
          <w:b/>
          <w:color w:val="21574C"/>
        </w:rPr>
        <w:t>【设问】</w:t>
      </w:r>
      <w:r>
        <w:t xml:space="preserve"> 运用《哲学与文化》知识，谈谈中国人探索宇宙、登陆月球何以自信。</w:t>
      </w:r>
    </w:p>
    <w:p w14:paraId="313B4389">
      <w:pPr>
        <w:spacing w:after="80"/>
      </w:pPr>
      <w:r>
        <w:rPr>
          <w:b/>
          <w:color w:val="21574C"/>
        </w:rPr>
        <w:t>【为什么能想到】</w:t>
      </w:r>
      <w:r>
        <w:t xml:space="preserve"> 材料中我国通过长期、反复的关键技术攻关、方案研制和初样研制等具体活动推进登月任务，这是以物质性实践活动直接作用于客观世界、并在实践中不断深化对宇宙规律的认识、提升航天能力的过程；触发实践是认识的基础、实践是改造世界根本途径的原理。</w:t>
      </w:r>
    </w:p>
    <w:p w14:paraId="499AB6A9">
      <w:pPr>
        <w:spacing w:after="80"/>
      </w:pPr>
      <w:r>
        <w:rPr>
          <w:b/>
          <w:color w:val="21574C"/>
        </w:rPr>
        <w:t>【答案落点】</w:t>
      </w:r>
      <w:r>
        <w:t xml:space="preserve"> 中国人之所以对登月有自信，是因为长期航天实践已积累丰富经验和能力，新一轮关键技术攻关和方案研制等实践已为登月做好实质准备，能够在实践中继续攻克新困难，最终把登月梦想付诸实现。</w:t>
      </w:r>
    </w:p>
    <w:p w14:paraId="4F5E4DB5"/>
    <w:p w14:paraId="6FD7EA33">
      <w:pPr>
        <w:pStyle w:val="5"/>
      </w:pPr>
      <w:r>
        <w:t>4. 2024海淀二模 第17题第（2）问（主观题）</w:t>
      </w:r>
    </w:p>
    <w:p w14:paraId="49409160">
      <w:pPr>
        <w:spacing w:after="80"/>
      </w:pPr>
      <w:r>
        <w:rPr>
          <w:b/>
          <w:color w:val="21574C"/>
        </w:rPr>
        <w:t>【材料触发点】</w:t>
      </w:r>
      <w:r>
        <w:t xml:space="preserve"> 调查了解阶段深入实际、采集居民时间利用一手数据(属于实践活动)；分析研究阶段在调查了解所获取的一手材料基础上对数据加工、提炼，形成对居民时间利用规律的认识。</w:t>
      </w:r>
    </w:p>
    <w:p w14:paraId="4D15EA76">
      <w:pPr>
        <w:spacing w:after="80"/>
      </w:pPr>
      <w:r>
        <w:rPr>
          <w:b/>
          <w:color w:val="21574C"/>
        </w:rPr>
        <w:t>【设问】</w:t>
      </w:r>
      <w:r>
        <w:t xml:space="preserve"> （2）调查研究过程一般可分为准备阶段、调查了解阶段、分析研究阶段、总结阶段。从认识发展的历程角度，说明“调查了解阶段”与“分析研究阶段”的关联。（4分）。</w:t>
      </w:r>
    </w:p>
    <w:p w14:paraId="5CD0A1DC">
      <w:pPr>
        <w:spacing w:after="80"/>
      </w:pPr>
      <w:r>
        <w:rPr>
          <w:b/>
          <w:color w:val="21574C"/>
        </w:rPr>
        <w:t>【为什么能想到】</w:t>
      </w:r>
      <w:r>
        <w:t xml:space="preserve"> 调查了解阶段是深入实际接触调查对象、采集居民时间利用一手数据的实践活动，分析研究阶段则在调查了解所获取材料的基础上加工、提炼，形成对居民时间利用规律的认识——这一关系正符合“实践是认识的基础”：实践是认识的来源(没有调查了解就没有可分析的材料)、动力(实践推动认识发展)、唯一检验标准和最终目的。</w:t>
      </w:r>
    </w:p>
    <w:p w14:paraId="4ADE4B77">
      <w:pPr>
        <w:spacing w:after="80"/>
      </w:pPr>
      <w:r>
        <w:rPr>
          <w:b/>
          <w:color w:val="21574C"/>
        </w:rPr>
        <w:t>【答案落点】</w:t>
      </w:r>
      <w:r>
        <w:t xml:space="preserve"> 调查了解阶段为分析研究提供来源和动力，分析研究形成的认识又要在后续实践中接受检验并最终服务于改善民生福祉、科学制定社会民生政策，因此两阶段是实践与认识相互依赖、不可分割的辩证关系。</w:t>
      </w:r>
    </w:p>
    <w:p w14:paraId="4D01E634"/>
    <w:p w14:paraId="5CE927CA">
      <w:pPr>
        <w:pStyle w:val="5"/>
      </w:pPr>
      <w:r>
        <w:t>5. 2026西城一模 第21题（主观题）</w:t>
      </w:r>
    </w:p>
    <w:p w14:paraId="77A8547C">
      <w:pPr>
        <w:spacing w:after="80"/>
      </w:pPr>
      <w:r>
        <w:rPr>
          <w:b/>
          <w:color w:val="21574C"/>
        </w:rPr>
        <w:t>【材料触发点】</w:t>
      </w:r>
      <w:r>
        <w:t xml:space="preserve"> 中国式现代化是党领导人民长期探索和实践出来的；只有持续探索，才能让道路越走越宽。</w:t>
      </w:r>
    </w:p>
    <w:p w14:paraId="0FBE0CAA">
      <w:pPr>
        <w:spacing w:after="80"/>
      </w:pPr>
      <w:r>
        <w:rPr>
          <w:b/>
          <w:color w:val="21574C"/>
        </w:rPr>
        <w:t>【设问】</w:t>
      </w:r>
      <w:r>
        <w:t xml:space="preserve"> 结合材料，综合运用所学，分析为什么“中国式现代化处于关键时期，更要坚持探索”。</w:t>
      </w:r>
    </w:p>
    <w:p w14:paraId="08F893BA">
      <w:pPr>
        <w:spacing w:after="80"/>
      </w:pPr>
      <w:r>
        <w:rPr>
          <w:b/>
          <w:color w:val="21574C"/>
        </w:rPr>
        <w:t>【为什么能想到】</w:t>
      </w:r>
      <w:r>
        <w:t xml:space="preserve"> 材料强调中国式现代化“是党领导人民长期探索和实践出来的”，关键时期面对的是新阶段、新问题、新条件，没有现成经验可以照搬。实践是认识的来源、动力和检验真理性的唯一标准，新的实践产生新的认识，新认识又指导新的实践。</w:t>
      </w:r>
    </w:p>
    <w:p w14:paraId="4348025D">
      <w:pPr>
        <w:spacing w:after="80"/>
      </w:pPr>
      <w:r>
        <w:rPr>
          <w:b/>
          <w:color w:val="21574C"/>
        </w:rPr>
        <w:t>【答案落点】</w:t>
      </w:r>
      <w:r>
        <w:t xml:space="preserve"> 所以处于关键时期更要坚持探索，通过新的探索实践产生符合“十五五”阶段任务的新认识，并在实践中检验、修正方案，让现代化道路越走越宽、越走越稳。</w:t>
      </w:r>
    </w:p>
    <w:p w14:paraId="3C8F81AD"/>
    <w:p w14:paraId="686EA628">
      <w:pPr>
        <w:pStyle w:val="5"/>
      </w:pPr>
      <w:r>
        <w:t>6. 2026西城期末 第16题第（2）问（主观题）</w:t>
      </w:r>
    </w:p>
    <w:p w14:paraId="77E94457">
      <w:pPr>
        <w:spacing w:after="80"/>
      </w:pPr>
      <w:r>
        <w:rPr>
          <w:b/>
          <w:color w:val="21574C"/>
        </w:rPr>
        <w:t>【材料触发点】</w:t>
      </w:r>
      <w:r>
        <w:t xml:space="preserve"> 材料强调五个领域的“真实”都不是停在主观断言层面：新闻通过实地核查、历史通过“考订史实”、司法通过“查明事实”、科学通过“发现规律”、纪录片通过“数年笨功夫跟踪记录寻求与生命体验的共鸣”。所有这些都是用人的实践活动反复检验、反复确认得来的。</w:t>
      </w:r>
    </w:p>
    <w:p w14:paraId="4AEFA874">
      <w:pPr>
        <w:spacing w:after="80"/>
      </w:pPr>
      <w:r>
        <w:rPr>
          <w:b/>
          <w:color w:val="21574C"/>
        </w:rPr>
        <w:t>【设问】</w:t>
      </w:r>
      <w:r>
        <w:t xml:space="preserve"> 从哲学角度，谈谈为什么“真实”往往具有直抵人心的力量。</w:t>
      </w:r>
    </w:p>
    <w:p w14:paraId="671E44BA">
      <w:pPr>
        <w:spacing w:after="80"/>
      </w:pPr>
      <w:r>
        <w:rPr>
          <w:b/>
          <w:color w:val="21574C"/>
        </w:rPr>
        <w:t>【为什么能想到】</w:t>
      </w:r>
      <w:r>
        <w:t xml:space="preserve"> “真实”不是说出来就成立的，必须经过新闻核查、历史考订、司法查明、科学规律验证、纪录片实地跟踪等一系列实践活动。这恰恰是认识论里“实践是认识的基础、是检验认识真理性的唯一标准”的体现——“真实”之所以可信、之所以能撼动人心，是因为它经过了人类社会实践的反复检验。学生看到“考订”“查明”“发现”“跟踪记录”这些动词，应想到实践对认识的检验作用，从而落到追求真理是认识活动的根本任务。</w:t>
      </w:r>
    </w:p>
    <w:p w14:paraId="0F3F8491">
      <w:pPr>
        <w:spacing w:after="80"/>
      </w:pPr>
      <w:r>
        <w:rPr>
          <w:b/>
          <w:color w:val="21574C"/>
        </w:rPr>
        <w:t>【答案落点】</w:t>
      </w:r>
      <w:r>
        <w:t xml:space="preserve"> 实践是认识的基础，是检验认识真理性的唯一标准；新闻、历史、司法、科学、纪录片等领域的“真实”都经过实践的反复检验与验证，具有客观性与说服力，是人类追求真理活动的成果，因而能够获得人们的普遍认同，凝聚精神共识，产生直抵人心的力量。</w:t>
      </w:r>
    </w:p>
    <w:p w14:paraId="12CD5EDC"/>
    <w:p w14:paraId="6BBCC987">
      <w:pPr>
        <w:pStyle w:val="5"/>
      </w:pPr>
      <w:r>
        <w:t>7. 2025西城一模 第16题（主观题）</w:t>
      </w:r>
    </w:p>
    <w:p w14:paraId="448C354E">
      <w:pPr>
        <w:spacing w:after="80"/>
      </w:pPr>
      <w:r>
        <w:rPr>
          <w:b/>
          <w:color w:val="21574C"/>
        </w:rPr>
        <w:t>【材料触发点】</w:t>
      </w:r>
      <w:r>
        <w:t xml:space="preserve"> 实地研学三天的亲身实践：寻找《诗经》中的植物、对比河流水文变化、农事体验、表演诗经情景剧、创作与项目设计。</w:t>
      </w:r>
    </w:p>
    <w:p w14:paraId="51E5D584">
      <w:pPr>
        <w:spacing w:after="80"/>
      </w:pPr>
      <w:r>
        <w:rPr>
          <w:b/>
          <w:color w:val="21574C"/>
        </w:rPr>
        <w:t>【设问】</w:t>
      </w:r>
      <w:r>
        <w:t xml:space="preserve"> 结合材料，运用《哲学与文化》知识，阐述行动框架中从“行前准备”到“持续行动”的必要性。实地研学：第一天溯源《诗经》的自然密码（寻找诗经中的植物、对比河流水文的变化）；第二天触摸《诗经》的文化记忆（农事体验、诗经情景剧等）；第三天激活《诗经》的现代表达（创作与项目设计）。</w:t>
      </w:r>
    </w:p>
    <w:p w14:paraId="793CFD2B">
      <w:pPr>
        <w:spacing w:after="80"/>
      </w:pPr>
      <w:r>
        <w:rPr>
          <w:b/>
          <w:color w:val="21574C"/>
        </w:rPr>
        <w:t>【为什么能想到】</w:t>
      </w:r>
      <w:r>
        <w:t xml:space="preserve"> 找植物、量水文、做农事、演情景剧，全部要求同学走出书本、用身体动手动脚去做。这种亲身投入到对象世界中的活动就是实践，而且每一步都直接服务于深化对《诗经》的理解：去河边才知道水文与诗中描述对得上对不上，下了田才知道“采采卷耳”真实长什么样。所以认识的来源、动力、检验标准和真正归宿都落在实践上。</w:t>
      </w:r>
    </w:p>
    <w:p w14:paraId="33C9611E">
      <w:pPr>
        <w:spacing w:after="80"/>
      </w:pPr>
      <w:r>
        <w:rPr>
          <w:b/>
          <w:color w:val="21574C"/>
        </w:rPr>
        <w:t>【答案落点】</w:t>
      </w:r>
      <w:r>
        <w:t xml:space="preserve"> 行前准备得到的认识必须经由实地研学这种亲身实践来检验和深化，从书本进入山水、农事、情景剧之中，认识才会真正变得鲜活，这就是必要性所在。</w:t>
      </w:r>
    </w:p>
    <w:p w14:paraId="4F9F9789"/>
    <w:p w14:paraId="3885423B">
      <w:pPr>
        <w:pStyle w:val="5"/>
      </w:pPr>
      <w:r>
        <w:t>8. 2024西城一模 第17题（主观题）</w:t>
      </w:r>
    </w:p>
    <w:p w14:paraId="6B4A94A4">
      <w:pPr>
        <w:spacing w:after="80"/>
      </w:pPr>
      <w:r>
        <w:rPr>
          <w:b/>
          <w:color w:val="21574C"/>
        </w:rPr>
        <w:t>【材料触发点】</w:t>
      </w:r>
      <w:r>
        <w:t xml:space="preserve"> 材料中“将种植权完全交给自然，让风来种、让鸟来种、让昆虫来种、让土壤里的种子自己萌发”与“如今枝繁叶茂、郁郁葱葱、出现以往踪迹难觅的国家一级重点保护动物”两段事实相扣，把过去“人主宰自然才美好”的旧认识放进“信任自然主宰”的新实践活动中接受了检验。</w:t>
      </w:r>
    </w:p>
    <w:p w14:paraId="27355529">
      <w:pPr>
        <w:spacing w:after="80"/>
      </w:pPr>
      <w:r>
        <w:rPr>
          <w:b/>
          <w:color w:val="21574C"/>
        </w:rPr>
        <w:t>【设问】</w:t>
      </w:r>
      <w:r>
        <w:t xml:space="preserve"> 17．（9分）……园林设计师们从城市各个角落搜集了不同的土壤将公园填满，然后将种植权完全交给自然，让风来种，让鸟来种，让昆虫来种，让土壤里的种子自己萌发……从哲学角度，说明处理人与自然的关系，应避免陷入人类中心主义。</w:t>
      </w:r>
    </w:p>
    <w:p w14:paraId="4410C9DB">
      <w:pPr>
        <w:spacing w:after="80"/>
      </w:pPr>
      <w:r>
        <w:rPr>
          <w:b/>
          <w:color w:val="21574C"/>
        </w:rPr>
        <w:t>【为什么能想到】</w:t>
      </w:r>
      <w:r>
        <w:t xml:space="preserve"> 设计师没有按“人是自然主宰”的旧认识去筛选植物、规整景观，而是把种植权交给自然这一实践，结果出现的枝繁叶茂、保护动物回归这一新事实，恰恰证伪了“必须由人主宰才有美好自然”的旧认识，也证实了“人是自然界一员、自然有自身演替能力”的新认识——这正说明实践是认识的来源、动力、检验标准和最终目的，关于人与自然关系的对错不能凭人类立场上的主观臆断，只能由让自然主导的实践来回答。</w:t>
      </w:r>
    </w:p>
    <w:p w14:paraId="531CA6BB">
      <w:pPr>
        <w:spacing w:after="80"/>
      </w:pPr>
      <w:r>
        <w:rPr>
          <w:b/>
          <w:color w:val="21574C"/>
        </w:rPr>
        <w:t>【答案落点】</w:t>
      </w:r>
      <w:r>
        <w:t xml:space="preserve"> 处理人与自然的关系不能停留在以“人类中心”先验立场判定对错，而要通过尊重自然、把生长权交给自然这样的生态实践去检验和修正过去基于“征服自然”形成的旧认识，再用经实践确证的“人是自然一部分”的新认识反过来指导今后处理人与自然关系的具体做法，这就是为什么要避免人类中心主义。</w:t>
      </w:r>
    </w:p>
    <w:p w14:paraId="0D353B6A"/>
    <w:p w14:paraId="4E34FF10">
      <w:pPr>
        <w:pStyle w:val="5"/>
      </w:pPr>
      <w:r>
        <w:t>9. 2026东城一模 第20题（主观题）</w:t>
      </w:r>
    </w:p>
    <w:p w14:paraId="6229F36F">
      <w:pPr>
        <w:spacing w:after="80"/>
      </w:pPr>
      <w:r>
        <w:rPr>
          <w:b/>
          <w:color w:val="21574C"/>
        </w:rPr>
        <w:t>【材料触发点】</w:t>
      </w:r>
      <w:r>
        <w:t xml:space="preserve"> 材料：“新中国成立之初，全国森林覆盖率仅为8.6%，2025年已提升至25.09%”，“党的十八大以来双碳目标提出到联合国气候峰会宣布2035年新一轮国家自主贡献目标”，“我国不断深化对生态文明建设的规律性认识”——七十多年的具体生态实践提升了对生态文明的规律性认识。</w:t>
      </w:r>
    </w:p>
    <w:p w14:paraId="7E6CD55E">
      <w:pPr>
        <w:spacing w:after="80"/>
      </w:pPr>
      <w:r>
        <w:rPr>
          <w:b/>
          <w:color w:val="21574C"/>
        </w:rPr>
        <w:t>【设问】</w:t>
      </w:r>
      <w:r>
        <w:t xml:space="preserve"> 结合材料，综合运用所学，就“我国不断深化对生态文明建设的规律性认识”，谈谈你的理解。</w:t>
      </w:r>
    </w:p>
    <w:p w14:paraId="30427481">
      <w:pPr>
        <w:spacing w:after="80"/>
      </w:pPr>
      <w:r>
        <w:rPr>
          <w:b/>
          <w:color w:val="21574C"/>
        </w:rPr>
        <w:t>【为什么能想到】</w:t>
      </w:r>
      <w:r>
        <w:t xml:space="preserve"> 材料用森林覆盖率从8.6%到25.09%、“两山”理念深入人心、双碳目标提出到联合国新承诺，都是把生态文明实践放在前面，把对规律的深化放在后面。学生看到“不断深化”“规律性认识”与一连串具体实践成就并列时，应当从实践是认识的基础切入。</w:t>
      </w:r>
    </w:p>
    <w:p w14:paraId="007C4E5C">
      <w:pPr>
        <w:spacing w:after="80"/>
      </w:pPr>
      <w:r>
        <w:rPr>
          <w:b/>
          <w:color w:val="21574C"/>
        </w:rPr>
        <w:t>【答案落点】</w:t>
      </w:r>
      <w:r>
        <w:t xml:space="preserve"> 实践是认识的基础，是认识的来源、动力、目的和检验真理的唯一标准；新中国成立以来的造林、“两山”理念落地、“双碳”目标提出与新一轮国家自主贡献等长期生态文明实践，是我国不断深化对生态文明建设规律性认识的客观基础——只有在实践中、并接受实践的检验，对生态文明建设的规律性认识才能持续深化、走向人与自然和谐共生的现代化。</w:t>
      </w:r>
    </w:p>
    <w:p w14:paraId="3BD6DC90"/>
    <w:p w14:paraId="3CD8628C">
      <w:pPr>
        <w:pStyle w:val="5"/>
      </w:pPr>
      <w:r>
        <w:t>10. 2026东城一模 第19题第（1）问（主观题）</w:t>
      </w:r>
    </w:p>
    <w:p w14:paraId="544958D2">
      <w:pPr>
        <w:spacing w:after="80"/>
      </w:pPr>
      <w:r>
        <w:rPr>
          <w:b/>
          <w:color w:val="21574C"/>
        </w:rPr>
        <w:t>【材料触发点】</w:t>
      </w:r>
      <w:r>
        <w:t xml:space="preserve"> 项目要分析中关村特色产业园的战略方向并为园区高质量发展提供参考；研究方法栏要在文献研究外补充。</w:t>
      </w:r>
    </w:p>
    <w:p w14:paraId="1CE14077">
      <w:pPr>
        <w:spacing w:after="80"/>
      </w:pPr>
      <w:r>
        <w:rPr>
          <w:b/>
          <w:color w:val="21574C"/>
        </w:rPr>
        <w:t>【设问】</w:t>
      </w:r>
      <w:r>
        <w:t xml:space="preserve"> 【研究方法】本研究采用多种方法，如文献研究法、______等。（1）除文献研究法外，至少还需要哪一种方法？请补充，并说明理由。（3分）。</w:t>
      </w:r>
    </w:p>
    <w:p w14:paraId="0872D659">
      <w:pPr>
        <w:spacing w:after="80"/>
      </w:pPr>
      <w:r>
        <w:rPr>
          <w:b/>
          <w:color w:val="21574C"/>
        </w:rPr>
        <w:t>【为什么能想到】</w:t>
      </w:r>
      <w:r>
        <w:t xml:space="preserve"> 项目要研究中关村特色产业园这一现实对象，文献研究只是间接二手认识，无法直接接触园区运营、企业、政策落地的实情——必须走入园区主体的实践活动。这正触发认识论中实践是认识的来源、是获取感性材料的根本途径。</w:t>
      </w:r>
    </w:p>
    <w:p w14:paraId="3895C1E4">
      <w:pPr>
        <w:spacing w:after="80"/>
      </w:pPr>
      <w:r>
        <w:rPr>
          <w:b/>
          <w:color w:val="21574C"/>
        </w:rPr>
        <w:t>【答案落点】</w:t>
      </w:r>
      <w:r>
        <w:t xml:space="preserve"> 补充调查研究法（问卷/访谈/实地调研），理由是实践是认识的基础，调查研究能获取一手感性材料，弥补文献研究局限，增强研究针对性。</w:t>
      </w:r>
    </w:p>
    <w:p w14:paraId="643C0C16"/>
    <w:p w14:paraId="6EA89409">
      <w:pPr>
        <w:pStyle w:val="5"/>
      </w:pPr>
      <w:r>
        <w:t>11. 2025东城二模 第16题（主观题）</w:t>
      </w:r>
    </w:p>
    <w:p w14:paraId="54441AA0">
      <w:pPr>
        <w:spacing w:after="80"/>
      </w:pPr>
      <w:r>
        <w:rPr>
          <w:b/>
          <w:color w:val="21574C"/>
        </w:rPr>
        <w:t>【材料触发点】</w:t>
      </w:r>
      <w:r>
        <w:t xml:space="preserve"> 春晚到元宵晚会机器人在实际表演中迭代;人工智能在各领域使用中边用边改。</w:t>
      </w:r>
    </w:p>
    <w:p w14:paraId="53BE419E">
      <w:pPr>
        <w:spacing w:after="80"/>
      </w:pPr>
      <w:r>
        <w:rPr>
          <w:b/>
          <w:color w:val="21574C"/>
        </w:rPr>
        <w:t>【设问】</w:t>
      </w:r>
      <w:r>
        <w:t xml:space="preserve"> 运用哲学观点，谈谈我们应如何勇立潮头，与人工智能共创美好未来。</w:t>
      </w:r>
    </w:p>
    <w:p w14:paraId="44E82DE7">
      <w:pPr>
        <w:spacing w:after="80"/>
      </w:pPr>
      <w:r>
        <w:rPr>
          <w:b/>
          <w:color w:val="21574C"/>
        </w:rPr>
        <w:t>【为什么能想到】</w:t>
      </w:r>
      <w:r>
        <w:t xml:space="preserve"> 材料中机器人在不同晚会现场的实际表演中加速迭代,人工智能在各行各业的实际使用中不断调整,这种“在用中学、用中改”的过程,正是实践推动认识发展、检验认识真理性的过程。因此能想到实践是认识的基础。</w:t>
      </w:r>
    </w:p>
    <w:p w14:paraId="1A35D927">
      <w:pPr>
        <w:spacing w:after="80"/>
      </w:pPr>
      <w:r>
        <w:rPr>
          <w:b/>
          <w:color w:val="21574C"/>
        </w:rPr>
        <w:t>【答案落点】</w:t>
      </w:r>
      <w:r>
        <w:t xml:space="preserve"> 与人工智能共创未来，不能只停留在概念想象中，而要在春晚机器人表演、社会治理、医疗教育和家庭服务等应用实践中检验人工智能的能力边界，发现问题、修正规范、深化认识，再把更新后的认识用于更安全、更有效的应用治理。</w:t>
      </w:r>
    </w:p>
    <w:p w14:paraId="1ED865AB"/>
    <w:p w14:paraId="6EC102F2">
      <w:pPr>
        <w:pStyle w:val="5"/>
      </w:pPr>
      <w:r>
        <w:t>12. 2026朝阳一模 第16题（主观题）</w:t>
      </w:r>
    </w:p>
    <w:p w14:paraId="7D9AF618">
      <w:pPr>
        <w:spacing w:after="80"/>
      </w:pPr>
      <w:r>
        <w:rPr>
          <w:b/>
          <w:color w:val="21574C"/>
        </w:rPr>
        <w:t>【材料触发点】</w:t>
      </w:r>
      <w:r>
        <w:t xml:space="preserve"> 材料：“历法是人们认识自然界时间变化规律的智慧结晶”“独创二十四节气……以指导农业生产”“至今在我国沿用两千多年”——历法源于人们长期生产生活实践，又服务于实践。</w:t>
      </w:r>
    </w:p>
    <w:p w14:paraId="3CE00469">
      <w:pPr>
        <w:spacing w:after="80"/>
      </w:pPr>
      <w:r>
        <w:rPr>
          <w:b/>
          <w:color w:val="21574C"/>
        </w:rPr>
        <w:t>【设问】</w:t>
      </w:r>
      <w:r>
        <w:t xml:space="preserve"> 结合材料，运用《哲学与文化》知识，分析中国农历所蕴含的独特智慧。</w:t>
      </w:r>
    </w:p>
    <w:p w14:paraId="7915F633">
      <w:pPr>
        <w:spacing w:after="80"/>
      </w:pPr>
      <w:r>
        <w:rPr>
          <w:b/>
          <w:color w:val="21574C"/>
        </w:rPr>
        <w:t>【为什么能想到】</w:t>
      </w:r>
      <w:r>
        <w:t xml:space="preserve"> 材料里“认识自然界时间变化规律的智慧结晶”“指导农业生产”“沿用两千多年”呈现出“实践—认识—实践”的闭环。学生看到“智慧结晶”“指导农业生产”“沿用两千多年”时，应当从实践是认识的基础切入。</w:t>
      </w:r>
    </w:p>
    <w:p w14:paraId="5A92FC5C">
      <w:pPr>
        <w:spacing w:after="80"/>
      </w:pPr>
      <w:r>
        <w:rPr>
          <w:b/>
          <w:color w:val="21574C"/>
        </w:rPr>
        <w:t>【答案落点】</w:t>
      </w:r>
      <w:r>
        <w:t xml:space="preserve"> 实践是认识的基础，是认识的来源、动力、目的和检验标准。中国农历是古人在长期农业生产生活实践中对自然时间变化规律的认识结晶，是实践产生的正确认识；它又被用来指导农业生产、规范社会生活，沿用两千多年，正是认识在实践中检验、丰富并反作用于实践的体现，构成了中国农历的独特智慧。</w:t>
      </w:r>
    </w:p>
    <w:p w14:paraId="53E83C99"/>
    <w:p w14:paraId="0F6997FF">
      <w:pPr>
        <w:pStyle w:val="5"/>
      </w:pPr>
      <w:r>
        <w:t>13. 2025朝阳一模 第16题（主观题）</w:t>
      </w:r>
    </w:p>
    <w:p w14:paraId="60F8C004">
      <w:pPr>
        <w:spacing w:after="80"/>
      </w:pPr>
      <w:r>
        <w:rPr>
          <w:b/>
          <w:color w:val="21574C"/>
        </w:rPr>
        <w:t>【材料触发点】</w:t>
      </w:r>
      <w:r>
        <w:t xml:space="preserve"> 创作团队“依托中国电影视效技术，精心雕琢每一个细节，取得突破性成果”，关键戏份“历经特效团队九个月努力才完成”，对情节推进与人物塑造发挥重要作用。</w:t>
      </w:r>
    </w:p>
    <w:p w14:paraId="41EB4400">
      <w:pPr>
        <w:spacing w:after="80"/>
      </w:pPr>
      <w:r>
        <w:rPr>
          <w:b/>
          <w:color w:val="21574C"/>
        </w:rPr>
        <w:t>【设问】</w:t>
      </w:r>
      <w:r>
        <w:t xml:space="preserve"> 结合材料，运用《哲学与文化》知识，说明为什么国产动画电影能够让中华优秀传统文化在新时代绽放新光彩。</w:t>
      </w:r>
    </w:p>
    <w:p w14:paraId="799C9913">
      <w:pPr>
        <w:spacing w:after="80"/>
      </w:pPr>
      <w:r>
        <w:rPr>
          <w:b/>
          <w:color w:val="21574C"/>
        </w:rPr>
        <w:t>【为什么能想到】</w:t>
      </w:r>
      <w:r>
        <w:t xml:space="preserve"> 材料中创作团队不是抽象地谈论传统文化复兴，而是把哪吒等传统文化形象落到具体的视效技术研发、九个月反复打磨等实际制作活动中。这表明创作主体通过反复的创造性实践，加深对传统文化形象与现代审美关系的认识，并把这种认识凝结为具体的电影画面和情节。</w:t>
      </w:r>
    </w:p>
    <w:p w14:paraId="07A96F62">
      <w:pPr>
        <w:spacing w:after="80"/>
      </w:pPr>
      <w:r>
        <w:rPr>
          <w:b/>
          <w:color w:val="21574C"/>
        </w:rPr>
        <w:t>【答案落点】</w:t>
      </w:r>
      <w:r>
        <w:t xml:space="preserve"> 国产动画电影之所以能让中华优秀传统文化在新时代绽放新光彩，是因为创作团队通过长期、深入的电影制作实践把对传统文化的理解转化为视觉与情节，又借助作品在新时代的传播激发社会对传统文化的新认识，体现了实践对文化创新的基础性作用。</w:t>
      </w:r>
    </w:p>
    <w:p w14:paraId="0A22B149"/>
    <w:p w14:paraId="6FF7F736">
      <w:pPr>
        <w:pStyle w:val="5"/>
      </w:pPr>
      <w:r>
        <w:t>14. 2025朝阳二模 第16题（主观题）</w:t>
      </w:r>
    </w:p>
    <w:p w14:paraId="16D3CD94">
      <w:pPr>
        <w:spacing w:after="80"/>
      </w:pPr>
      <w:r>
        <w:rPr>
          <w:b/>
          <w:color w:val="21574C"/>
        </w:rPr>
        <w:t>【材料触发点】</w:t>
      </w:r>
      <w:r>
        <w:t xml:space="preserve"> 学子借鉴群体的实践和认识；自学发现问题、思考问题、解决问题；阅读、做实验、聚友群研。</w:t>
      </w:r>
    </w:p>
    <w:p w14:paraId="56825D16">
      <w:pPr>
        <w:spacing w:after="80"/>
      </w:pPr>
      <w:r>
        <w:rPr>
          <w:b/>
          <w:color w:val="21574C"/>
        </w:rPr>
        <w:t>【设问】</w:t>
      </w:r>
      <w:r>
        <w:t xml:space="preserve"> 结合材料，运用《哲学与文化》知识，阐明从游与自学在人才成长中的作用。</w:t>
      </w:r>
    </w:p>
    <w:p w14:paraId="623A0947">
      <w:pPr>
        <w:spacing w:after="80"/>
      </w:pPr>
      <w:r>
        <w:rPr>
          <w:b/>
          <w:color w:val="21574C"/>
        </w:rPr>
        <w:t>【为什么能想到】</w:t>
      </w:r>
      <w:r>
        <w:t xml:space="preserve"> 从游里学子借鉴群体的实践经验获取间接经验，自学中学子在阅读、实验、研讨等亲身实践中发现并解决问题、获取直接经验。无论间接还是直接经验，认识都来源于实践。因此能想到”实践是认识的基础”。</w:t>
      </w:r>
    </w:p>
    <w:p w14:paraId="6782E566">
      <w:pPr>
        <w:spacing w:after="80"/>
      </w:pPr>
      <w:r>
        <w:rPr>
          <w:b/>
          <w:color w:val="21574C"/>
        </w:rPr>
        <w:t>【答案落点】</w:t>
      </w:r>
      <w:r>
        <w:t xml:space="preserve"> 从游为人才传承间接经验、搭建知识体系；自学让人才在亲身实践中深化认识、推动实践与认识相互促进，二者共同促进人才成长。</w:t>
      </w:r>
    </w:p>
    <w:p w14:paraId="23A75685"/>
    <w:p w14:paraId="65AEE556">
      <w:pPr>
        <w:pStyle w:val="5"/>
      </w:pPr>
      <w:r>
        <w:t>15. 2025朝阳二模 第22题（主观题）</w:t>
      </w:r>
    </w:p>
    <w:p w14:paraId="01A0F6DA">
      <w:pPr>
        <w:spacing w:after="80"/>
      </w:pPr>
      <w:r>
        <w:rPr>
          <w:b/>
          <w:color w:val="21574C"/>
        </w:rPr>
        <w:t>【材料触发点】</w:t>
      </w:r>
      <w:r>
        <w:t xml:space="preserve"> 前无古人的开创性事业;许多未知领域;需要在实践中去大胆探索。</w:t>
      </w:r>
    </w:p>
    <w:p w14:paraId="172ABE2C">
      <w:pPr>
        <w:spacing w:after="80"/>
      </w:pPr>
      <w:r>
        <w:rPr>
          <w:b/>
          <w:color w:val="21574C"/>
        </w:rPr>
        <w:t>【设问】</w:t>
      </w:r>
      <w:r>
        <w:t xml:space="preserve"> 运用所学，谈谈对推进中国式现代化事业中的顶层设计与实践探索的理解。</w:t>
      </w:r>
    </w:p>
    <w:p w14:paraId="5DCE6192">
      <w:pPr>
        <w:spacing w:after="80"/>
      </w:pPr>
      <w:r>
        <w:rPr>
          <w:b/>
          <w:color w:val="21574C"/>
        </w:rPr>
        <w:t>【为什么能想到】</w:t>
      </w:r>
      <w:r>
        <w:t xml:space="preserve"> 中国式现代化是前无古人的开创性事业，存在大量未知领域和难以预料的风险挑战，必须在实践中发现问题、总结经验。这正体现实践推动认识不断深化、并将认识转化为现实成果。因此能想到”实践是认识的基础”。</w:t>
      </w:r>
    </w:p>
    <w:p w14:paraId="5181FD3C">
      <w:pPr>
        <w:spacing w:after="80"/>
      </w:pPr>
      <w:r>
        <w:rPr>
          <w:b/>
          <w:color w:val="21574C"/>
        </w:rPr>
        <w:t>【答案落点】</w:t>
      </w:r>
      <w:r>
        <w:t xml:space="preserve"> 必须重视实践探索，因为只有在实践中才能深化对规律的认识、不断完善顶层设计，并把顶层设计转化为各领域的实际成果，从而推动中国式现代化。</w:t>
      </w:r>
    </w:p>
    <w:p w14:paraId="02DCCB34"/>
    <w:p w14:paraId="6B6C4CA6">
      <w:pPr>
        <w:pStyle w:val="5"/>
      </w:pPr>
      <w:r>
        <w:t>16. 2024朝阳二模 第16题第（2）问（主观题）</w:t>
      </w:r>
    </w:p>
    <w:p w14:paraId="34C57671">
      <w:pPr>
        <w:spacing w:after="80"/>
      </w:pPr>
      <w:r>
        <w:rPr>
          <w:b/>
          <w:color w:val="21574C"/>
        </w:rPr>
        <w:t>【材料触发点】</w:t>
      </w:r>
      <w:r>
        <w:t xml:space="preserve"> 材料二写“20世纪初,研究人员观察到了包括大脑在内的神经系统中神经元之间的联系。受此启发,科学家开发了人工神经网络”；“受脑科学研究成果启发的类脑智能蓄势待发”；“大数据和人工智能通过了解我们给人类带来便利,也在重塑人类对世界的认识”。</w:t>
      </w:r>
    </w:p>
    <w:p w14:paraId="165D9A4E">
      <w:pPr>
        <w:spacing w:after="80"/>
      </w:pPr>
      <w:r>
        <w:rPr>
          <w:b/>
          <w:color w:val="21574C"/>
        </w:rPr>
        <w:t>【设问】</w:t>
      </w:r>
      <w:r>
        <w:t xml:space="preserve"> 未来，是人塑造人工智能？还是人工智能塑造人？还是……运用哲学知识，谈谈你的看法。</w:t>
      </w:r>
    </w:p>
    <w:p w14:paraId="1FF5603B">
      <w:pPr>
        <w:spacing w:after="80"/>
      </w:pPr>
      <w:r>
        <w:rPr>
          <w:b/>
          <w:color w:val="21574C"/>
        </w:rPr>
        <w:t>【为什么能想到】</w:t>
      </w:r>
      <w:r>
        <w:t xml:space="preserve"> 材料中“研究人员观察到神经元之间的联系”是人类的科学研究实践，正是这一实践推动了人工神经网络概念的产生；“类脑智能蓄势待发”“大模型走向各行业”进一步说明实践不断推动认识深化；同时人工智能的广泛应用作为新的实践又“重塑人类对世界的认识”，体现实践是认识的来源、动力，认识在实践基础上不断发展。</w:t>
      </w:r>
    </w:p>
    <w:p w14:paraId="23796C43">
      <w:pPr>
        <w:spacing w:after="80"/>
      </w:pPr>
      <w:r>
        <w:rPr>
          <w:b/>
          <w:color w:val="21574C"/>
        </w:rPr>
        <w:t>【答案落点】</w:t>
      </w:r>
      <w:r>
        <w:t xml:space="preserve"> 未来人与人工智能的相互塑造正是建立在人的实践基础上——人在科研与应用实践中加深对人工智能的认识进而设计、改造人工智能（人塑造人工智能），人工智能又作为新的实践工具推动人形成新认识、新观念（人工智能塑造人），二者在实践基础上相互塑造、共同发展。</w:t>
      </w:r>
    </w:p>
    <w:p w14:paraId="043AFBFE"/>
    <w:p w14:paraId="65E1F4D8">
      <w:pPr>
        <w:pStyle w:val="5"/>
      </w:pPr>
      <w:r>
        <w:t>17. 2025丰台二模 第16题第（1）问（主观题）</w:t>
      </w:r>
    </w:p>
    <w:p w14:paraId="287AFDCD">
      <w:pPr>
        <w:spacing w:after="80"/>
      </w:pPr>
      <w:r>
        <w:rPr>
          <w:b/>
          <w:color w:val="21574C"/>
        </w:rPr>
        <w:t>【材料触发点】</w:t>
      </w:r>
      <w:r>
        <w:t xml:space="preserve"> 敦煌唐代文献记录印度甘蔗制糖法，粟特商人用波斯银币购四川茶叶，莫高窟日神形象兼具古希腊罗马艺术元素。</w:t>
      </w:r>
    </w:p>
    <w:p w14:paraId="11677A91">
      <w:pPr>
        <w:spacing w:after="80"/>
      </w:pPr>
      <w:r>
        <w:rPr>
          <w:b/>
          <w:color w:val="21574C"/>
        </w:rPr>
        <w:t>【设问】</w:t>
      </w:r>
      <w:r>
        <w:t xml:space="preserve"> 请你从以上三个地点中推荐一处，并运用《哲学与文化》知识阐述推荐理由。</w:t>
      </w:r>
    </w:p>
    <w:p w14:paraId="49D5BF07">
      <w:pPr>
        <w:spacing w:after="80"/>
      </w:pPr>
      <w:r>
        <w:rPr>
          <w:b/>
          <w:color w:val="21574C"/>
        </w:rPr>
        <w:t>【为什么能想到】</w:t>
      </w:r>
      <w:r>
        <w:t xml:space="preserve"> 敦煌的甘蔗制糖法记录、波斯银币购茶、莫高窟日神兼具古希腊罗马艺术元素，都是古代丝路商贸往来的实践产物。各民族在交易、迁徙、建造等实践中形成对异域物产、技艺、艺术的认识，并写入文献、刻入壁画。这表明实践是认识的来源和动力。</w:t>
      </w:r>
    </w:p>
    <w:p w14:paraId="280E4BC8">
      <w:pPr>
        <w:spacing w:after="80"/>
      </w:pPr>
      <w:r>
        <w:rPr>
          <w:b/>
          <w:color w:val="21574C"/>
        </w:rPr>
        <w:t>【答案落点】</w:t>
      </w:r>
      <w:r>
        <w:t xml:space="preserve"> 材料中“敦煌唐代文献记录印度甘蔗制糖法，粟特商人用波斯银币购四川茶叶，莫高窟日神形象兼具古希腊罗马艺术元素”，体现实践是认识的基础；这说明实践是认识的来源、动力、检验标准和目的，因此可以直接用这一原理说明题中材料的内在逻辑。</w:t>
      </w:r>
    </w:p>
    <w:p w14:paraId="477E0223"/>
    <w:p w14:paraId="4824C152">
      <w:pPr>
        <w:pStyle w:val="5"/>
      </w:pPr>
      <w:r>
        <w:t>18. 2025丰台期末 第16题（主观题）</w:t>
      </w:r>
    </w:p>
    <w:p w14:paraId="45194101">
      <w:pPr>
        <w:spacing w:after="80"/>
      </w:pPr>
      <w:r>
        <w:rPr>
          <w:b/>
          <w:color w:val="21574C"/>
        </w:rPr>
        <w:t>【材料触发点】</w:t>
      </w:r>
      <w:r>
        <w:t xml:space="preserve"> “数”不是凭空而来；做计划、定方案、看大数都离不开关注实际、调查研究。</w:t>
      </w:r>
    </w:p>
    <w:p w14:paraId="74DF9183">
      <w:pPr>
        <w:spacing w:after="80"/>
      </w:pPr>
      <w:r>
        <w:rPr>
          <w:b/>
          <w:color w:val="21574C"/>
        </w:rPr>
        <w:t>【设问】</w:t>
      </w:r>
      <w:r>
        <w:t xml:space="preserve"> 胸中有“数”的工作方法，是毛泽东从中国革命和建设实践中总结得出的宝贵经验。他指出：“对情况和问题一定要注意到它们的数量方面，要有基本的数量的分析…一切都是胸中无数，结果就不能不犯错误。”在工作生活中，要做计划、定方案；在国家治理中，要看大数、看长远，都离不开胸中有“数”的工作方法。“数”从哪里来，“数”当如何定，“数”为何所用……阐述“胸中有数”带来的哲学思考。（8分）。</w:t>
      </w:r>
    </w:p>
    <w:p w14:paraId="3FDE39BD">
      <w:pPr>
        <w:spacing w:after="80"/>
      </w:pPr>
      <w:r>
        <w:rPr>
          <w:b/>
          <w:color w:val="21574C"/>
        </w:rPr>
        <w:t>【为什么能想到】</w:t>
      </w:r>
      <w:r>
        <w:t xml:space="preserve"> 材料强调“数”必须通过调查研究、关注实际才能获得；这说明对“数”的认识不是主观先验的，而是来源于人们改造客观世界的实践活动。</w:t>
      </w:r>
    </w:p>
    <w:p w14:paraId="4B59D7C2">
      <w:pPr>
        <w:spacing w:after="80"/>
      </w:pPr>
      <w:r>
        <w:rPr>
          <w:b/>
          <w:color w:val="21574C"/>
        </w:rPr>
        <w:t>【答案落点】</w:t>
      </w:r>
      <w:r>
        <w:t xml:space="preserve"> 要做到胸中有“数”，必须深入基层、调查研究，在实践中获取真实“数”，并以此指导工作和国家治理。</w:t>
      </w:r>
    </w:p>
    <w:p w14:paraId="50B70DFC"/>
    <w:p w14:paraId="19A05497">
      <w:pPr>
        <w:pStyle w:val="5"/>
      </w:pPr>
      <w:r>
        <w:t>19. 2024丰台二模 第20题（主观题）</w:t>
      </w:r>
    </w:p>
    <w:p w14:paraId="36D9E8BE">
      <w:pPr>
        <w:spacing w:after="80"/>
      </w:pPr>
      <w:r>
        <w:rPr>
          <w:b/>
          <w:color w:val="21574C"/>
        </w:rPr>
        <w:t>【材料触发点】</w:t>
      </w:r>
      <w:r>
        <w:t xml:space="preserve"> 四个历史时期的具体做法：新民主主义革命时期“我们党开展武装斗争”与生产关系；社会主义革命和建设时期“重工业建设”；改革开放和社会主义现代化建设新时期“重视处理改革发展稳定关系”；中国特色社会主义新时代“统筹发展和安全”方针体系化。</w:t>
      </w:r>
    </w:p>
    <w:p w14:paraId="60C28A3A">
      <w:pPr>
        <w:spacing w:after="80"/>
      </w:pPr>
      <w:r>
        <w:rPr>
          <w:b/>
          <w:color w:val="21574C"/>
        </w:rPr>
        <w:t>【设问】</w:t>
      </w:r>
      <w:r>
        <w:t xml:space="preserve"> 运用哲学知识，谈谈你对“统筹发展和安全”的认识。</w:t>
      </w:r>
    </w:p>
    <w:p w14:paraId="223DBEAB">
      <w:pPr>
        <w:spacing w:after="80"/>
      </w:pPr>
      <w:r>
        <w:rPr>
          <w:b/>
          <w:color w:val="21574C"/>
        </w:rPr>
        <w:t>【为什么能想到】</w:t>
      </w:r>
      <w:r>
        <w:t xml:space="preserve"> 党对“统筹发展和安全”的认识不是一蹴而就的——从新民主主义革命时期边打仗边生产，到改革开放新时期处理改革发展稳定关系，再到新时代把“统筹发展和安全”明确为治国理政重要方略，这是一个在长期实践基础上不断深化、由感性到理性、由表层到本质的认识过程。学生看到四个历史阶段的实践演变，应当想到实践是认识的基础——不同历史阶段的实践推动党对统筹发展和安全的认识不断深化。</w:t>
      </w:r>
    </w:p>
    <w:p w14:paraId="35C879AB">
      <w:pPr>
        <w:spacing w:after="80"/>
      </w:pPr>
      <w:r>
        <w:rPr>
          <w:b/>
          <w:color w:val="21574C"/>
        </w:rPr>
        <w:t>【答案落点】</w:t>
      </w:r>
      <w:r>
        <w:t xml:space="preserve"> 实践是认识的来源、动力、检验标准和最终目的。党在不同历史时期的革命、建设、改革实践中不断深化对发展和安全关系的认识，从最初零散应对到系统化的“统筹发展和安全”方略——这一认识的发展过程是党的实践推动认识深化的具体体现，证明对“统筹发展和安全”的科学认识必须扎根于实践。</w:t>
      </w:r>
    </w:p>
    <w:p w14:paraId="66F05CE6"/>
    <w:p w14:paraId="2E28E435">
      <w:pPr>
        <w:pStyle w:val="5"/>
      </w:pPr>
      <w:r>
        <w:t>20. 2024顺义思政二模 第20题第（2）问（主观题）</w:t>
      </w:r>
    </w:p>
    <w:p w14:paraId="71C79A5F">
      <w:pPr>
        <w:spacing w:after="80"/>
      </w:pPr>
      <w:r>
        <w:rPr>
          <w:b/>
          <w:color w:val="21574C"/>
        </w:rPr>
        <w:t>【材料触发点】</w:t>
      </w:r>
      <w:r>
        <w:t xml:space="preserve"> 科学的理论总是与伟大的实践相互激荡;中国之问、世界之问、人民之问、时代之问的新考题。</w:t>
      </w:r>
    </w:p>
    <w:p w14:paraId="117A158B">
      <w:pPr>
        <w:spacing w:after="80"/>
      </w:pPr>
      <w:r>
        <w:rPr>
          <w:b/>
          <w:color w:val="21574C"/>
        </w:rPr>
        <w:t>【设问】</w:t>
      </w:r>
      <w:r>
        <w:t xml:space="preserve"> 运用所学，谈谈对实现中华民族伟大复兴需要“不断谱写马克思主义中国化时代化新篇章”的认识。</w:t>
      </w:r>
    </w:p>
    <w:p w14:paraId="13991FAF">
      <w:pPr>
        <w:spacing w:after="80"/>
      </w:pPr>
      <w:r>
        <w:rPr>
          <w:b/>
          <w:color w:val="21574C"/>
        </w:rPr>
        <w:t>【为什么能想到】</w:t>
      </w:r>
      <w:r>
        <w:t xml:space="preserve"> 材料指出“科学的理论总是与伟大的实践相互激荡”,党在求索、挫折、开拓的伟大实践中形成毛泽东思想到习近平新时代中国特色社会主义思想;“中国之问、世界之问、人民之问、时代之问”是新时代实践提出的新考题。</w:t>
      </w:r>
    </w:p>
    <w:p w14:paraId="74613A2A">
      <w:pPr>
        <w:spacing w:after="80"/>
      </w:pPr>
      <w:r>
        <w:rPr>
          <w:b/>
          <w:color w:val="21574C"/>
        </w:rPr>
        <w:t>【答案落点】</w:t>
      </w:r>
      <w:r>
        <w:t xml:space="preserve"> 因实践是认识的基础和动力,民族复兴的伟大实践要求并推动新理论生成,而科学理论又反作用于实践指引复兴方向,所以须不断谱写马克思主义中国化时代化新篇章。</w:t>
      </w:r>
    </w:p>
    <w:p w14:paraId="510142EF"/>
    <w:p w14:paraId="3871B765">
      <w:pPr>
        <w:pStyle w:val="5"/>
      </w:pPr>
      <w:r>
        <w:t>21. 2025海淀二模 第11题（选择题）</w:t>
      </w:r>
    </w:p>
    <w:p w14:paraId="7D957F18">
      <w:pPr>
        <w:keepNext/>
        <w:spacing w:after="80"/>
      </w:pPr>
      <w:r>
        <w:rPr>
          <w:b/>
          <w:color w:val="21574C"/>
        </w:rPr>
        <w:t>【材料触发点】</w:t>
      </w:r>
      <w:r>
        <w:t xml:space="preserve"> “好消息，路灯杆可以给手机充电了！”近日，有市民在路边发现一些路灯杆新增设了无线充电等设备。根据北京市《多杆合一建设与管理规范》，2.5米以下的高度可以挂载USB接口充电、一键呼叫、触摸屏等设备，未来将有更多多功能路灯杆走进我们的生活。</w:t>
      </w:r>
    </w:p>
    <w:p w14:paraId="6B39C104">
      <w:pPr>
        <w:keepLines/>
        <w:spacing w:after="80"/>
      </w:pPr>
      <w:r>
        <w:rPr>
          <w:b/>
          <w:color w:val="21574C"/>
        </w:rPr>
        <w:t>【设问】</w:t>
      </w:r>
      <w:r>
        <w:t xml:space="preserve"> 对多功能路灯杆的认识正确的是（ ）</w:t>
      </w:r>
      <w:r>
        <w:br w:type="textWrapping"/>
      </w:r>
      <w:r>
        <w:t>①基于不完全归纳推理把传统路灯与手机充电结合起来；</w:t>
      </w:r>
      <w:r>
        <w:br w:type="textWrapping"/>
      </w:r>
      <w:r>
        <w:t>②体现创新思维，实现功能整合，便利人民生活；</w:t>
      </w:r>
      <w:r>
        <w:br w:type="textWrapping"/>
      </w:r>
      <w:r>
        <w:t>③实现路灯杆功能的合目的供进，表明改造世界的活动具有社会历史性；</w:t>
      </w:r>
      <w:r>
        <w:br w:type="textWrapping"/>
      </w:r>
      <w:r>
        <w:t>④传统路灯杆更能满足人民需求，说明事物的功能决定其价值的大小。</w:t>
      </w:r>
    </w:p>
    <w:p w14:paraId="21AE95B0">
      <w:pPr>
        <w:spacing w:after="80"/>
      </w:pPr>
      <w:r>
        <w:rPr>
          <w:b/>
          <w:color w:val="21574C"/>
        </w:rPr>
        <w:t>【为什么能想到】</w:t>
      </w:r>
      <w:r>
        <w:t xml:space="preserve"> 多功能路灯杆把传统照明、无线充电、一键呼叫、触摸屏整合在一起——这是人在新的城市发展阶段、按当前科技水平和人民需求的客观条件下，通过实践改造世界。学生看到“路灯杆功能不断扩展、随时代发展不断升级”就应想到实践具有社会历史性——人的实践活动总是处在一定历史发展阶段上，受一定历史条件制约，并随历史条件发展而发展。①把“不完全归纳推理”套到这里属于选必三《逻辑与思维》范畴且与材料具体情境不相关，应排除；④“功能决定价值大小”颠倒了价值由人的需要和事物属性共同决定的关系，且与“传统路灯杆更能满足人民需求”的事实不符，应排除；②功能整合便利人民生活、③改造世界活动的社会历史性，都正确反映了多功能路灯杆这一实践成果的哲学含义。</w:t>
      </w:r>
    </w:p>
    <w:p w14:paraId="41B155AE">
      <w:pPr>
        <w:spacing w:after="80"/>
      </w:pPr>
      <w:r>
        <w:rPr>
          <w:b/>
          <w:color w:val="21574C"/>
        </w:rPr>
        <w:t>【答案落点】</w:t>
      </w:r>
      <w:r>
        <w:t xml:space="preserve"> 正确项是 C（②③）。②创新思维实现功能整合便利人民——人发挥主观能动性，把多种功能整合到路灯杆这一载体上，是创造性实践和创新思维的体现。③改造世界活动具有社会历史性——多功能路灯杆是当前城市建设、科技发展、市民需求等历史条件下的产物，体现实践的社会历史性。错项①把“不完全归纳推理”套用过来，属于选必三《逻辑与思维》工具，且材料并未呈现归纳推理过程；错项④“传统路灯杆更能满足人民需求”与多功能路灯杆便利生活的事实相反，且“功能决定价值大小”本身否认了价值是事物属性与人的需要的关系范畴这一原理。</w:t>
      </w:r>
    </w:p>
    <w:p w14:paraId="4B30DEC2"/>
    <w:p w14:paraId="2CDE9D8E">
      <w:pPr>
        <w:pStyle w:val="5"/>
      </w:pPr>
      <w:r>
        <w:t>22. 2025西城期末 第2题（选择题）</w:t>
      </w:r>
    </w:p>
    <w:p w14:paraId="734F2BB2">
      <w:pPr>
        <w:keepNext/>
        <w:spacing w:after="80"/>
      </w:pPr>
      <w:r>
        <w:rPr>
          <w:b/>
          <w:color w:val="21574C"/>
        </w:rPr>
        <w:t>【材料触发点】</w:t>
      </w:r>
      <w:r>
        <w:t xml:space="preserve"> 追随慈悲庵爱国仁人志士的足迹、走近高君宇、探访京报馆、了解女高师进步学生的故事、在李大钊旧居看他梦想的新中国——人们探访“播火之路”。</w:t>
      </w:r>
    </w:p>
    <w:p w14:paraId="3F4C4712">
      <w:pPr>
        <w:keepLines/>
        <w:spacing w:after="80"/>
      </w:pPr>
      <w:r>
        <w:rPr>
          <w:b/>
          <w:color w:val="21574C"/>
        </w:rPr>
        <w:t>【设问】</w:t>
      </w:r>
      <w:r>
        <w:t xml:space="preserve"> 人们探访“播火之路”的意义在于（ ）</w:t>
      </w:r>
      <w:r>
        <w:br w:type="textWrapping"/>
      </w:r>
      <w:r>
        <w:t>①追寻革命前辈的信仰之路，以史鉴今、资政育人；</w:t>
      </w:r>
      <w:r>
        <w:br w:type="textWrapping"/>
      </w:r>
      <w:r>
        <w:t>②依托红色历史遗存，探究社会主义建设的艰辛历程；</w:t>
      </w:r>
      <w:r>
        <w:br w:type="textWrapping"/>
      </w:r>
      <w:r>
        <w:t>③追忆奋斗历程，了解马克思主义中国化时代化的新成果；</w:t>
      </w:r>
      <w:r>
        <w:br w:type="textWrapping"/>
      </w:r>
      <w:r>
        <w:t>④在亲身实践中改造自己的主观世界，弘扬伟大建党精神。</w:t>
      </w:r>
    </w:p>
    <w:p w14:paraId="6C4F5DAB">
      <w:pPr>
        <w:spacing w:after="80"/>
      </w:pPr>
      <w:r>
        <w:rPr>
          <w:b/>
          <w:color w:val="21574C"/>
        </w:rPr>
        <w:t>【为什么能想到】</w:t>
      </w:r>
      <w:r>
        <w:t xml:space="preserve"> 人们去探访革命遗存、走在革命前辈走过的路上，这本身就是一种实践活动；通过这种亲身的探访实践，人能够触发、印证、改造自己关于信仰的认识——这是典型的实践改造主观世界。学生看到“亲身实践”+“弘扬伟大建党精神”就应当想到实践具有改造主观世界（认识论扩展到价值观）的功能。</w:t>
      </w:r>
    </w:p>
    <w:p w14:paraId="3BC96B0C">
      <w:pPr>
        <w:spacing w:after="80"/>
      </w:pPr>
      <w:r>
        <w:rPr>
          <w:b/>
          <w:color w:val="21574C"/>
        </w:rPr>
        <w:t>【答案落点】</w:t>
      </w:r>
      <w:r>
        <w:t xml:space="preserve"> 正确项是 B（含④）。实践是认识的基础，实践不仅改造客观世界，也通过认识活动改造人的主观世界。亲身走访播火之路是认识活动，能够更新自身对革命信仰的认识、推动伟大建党精神的内化，这是实践对主观世界的改造作用。错项②“探究社会主义建设的艰辛历程”——播火之路是新民主主义革命前夜传播马克思主义阶段，不是社会主义建设阶段，时间错位；错项③“马克思主义中国化时代化的新成果”对应的是当代理论创新，与播火之路所在的早期传播阶段不匹配。</w:t>
      </w:r>
    </w:p>
    <w:p w14:paraId="391C83DA"/>
    <w:p w14:paraId="15FB0988">
      <w:pPr>
        <w:pStyle w:val="4"/>
      </w:pPr>
      <w:bookmarkStart w:id="26" w:name="_Toc228624432"/>
      <w:r>
        <w:t>认识对实践的反作用</w:t>
      </w:r>
      <w:bookmarkEnd w:id="26"/>
    </w:p>
    <w:p w14:paraId="5AA956E2">
      <w:pPr>
        <w:pStyle w:val="5"/>
      </w:pPr>
      <w:r>
        <w:t>1. 2025西城一模 第16题（主观题）</w:t>
      </w:r>
    </w:p>
    <w:p w14:paraId="2D7709F3">
      <w:pPr>
        <w:spacing w:after="80"/>
      </w:pPr>
      <w:r>
        <w:rPr>
          <w:b/>
          <w:color w:val="21574C"/>
        </w:rPr>
        <w:t>【材料触发点】</w:t>
      </w:r>
      <w:r>
        <w:t xml:space="preserve"> 材料“行前准备”环节：诵读《诗经》篇目并观看纪录片《典籍里的中国·诗经篇》，明确“文化溯源、学科融合、实践创新”三大研学目标。</w:t>
      </w:r>
    </w:p>
    <w:p w14:paraId="4AC56DB1">
      <w:pPr>
        <w:spacing w:after="80"/>
      </w:pPr>
      <w:r>
        <w:rPr>
          <w:b/>
          <w:color w:val="21574C"/>
        </w:rPr>
        <w:t>【设问】</w:t>
      </w:r>
      <w:r>
        <w:t xml:space="preserve"> 结合材料，运用《哲学与文化》知识，阐述行动框架中从“行前准备”到“持续行动”的必要性。</w:t>
      </w:r>
    </w:p>
    <w:p w14:paraId="130E04E8">
      <w:pPr>
        <w:spacing w:after="80"/>
      </w:pPr>
      <w:r>
        <w:rPr>
          <w:b/>
          <w:color w:val="21574C"/>
        </w:rPr>
        <w:t>【为什么能想到】</w:t>
      </w:r>
      <w:r>
        <w:t xml:space="preserve"> 材料没有让学生上来就下田、去河边、做情景剧，而是先安排“诵读《诗经》、观看纪录片”，并先确立“文化溯源、学科融合、实践创新”的研学目标。学生看到“先做认识准备、再去搞实践”这种安排时，就应当想到正确的认识对实践具有指导作用——研学实践不是盲目行动，要在对《诗经》文化已有正确认识的指导下展开，才能更具目的性、避免盲目。</w:t>
      </w:r>
    </w:p>
    <w:p w14:paraId="1BDEF773">
      <w:pPr>
        <w:spacing w:after="80"/>
      </w:pPr>
      <w:r>
        <w:rPr>
          <w:b/>
          <w:color w:val="21574C"/>
        </w:rPr>
        <w:t>【答案落点】</w:t>
      </w:r>
      <w:r>
        <w:t xml:space="preserve"> 正确的认识对实践具有指导作用：行前准备阶段诵读《诗经》、观看纪录片，确立文化溯源、学科融合、实践创新的研学目标，使学生先形成对《诗经》文化和研学任务的正确认识；这种正确认识在实地研学和持续行动阶段指导学生有目的、有意识地寻植物、对比水文、设计课程和旅游线路，使整个实践活动避免盲目、更具效率，所以从“行前准备”走到“持续行动”是必要的。</w:t>
      </w:r>
    </w:p>
    <w:p w14:paraId="53C7AEF9"/>
    <w:p w14:paraId="2E906924">
      <w:pPr>
        <w:pStyle w:val="5"/>
      </w:pPr>
      <w:r>
        <w:t>2. 2026朝阳一模 第16题（主观题）</w:t>
      </w:r>
    </w:p>
    <w:p w14:paraId="751E4605">
      <w:pPr>
        <w:spacing w:after="80"/>
      </w:pPr>
      <w:r>
        <w:rPr>
          <w:b/>
          <w:color w:val="21574C"/>
        </w:rPr>
        <w:t>【材料触发点】</w:t>
      </w:r>
      <w:r>
        <w:t xml:space="preserve"> 材料：“独创二十四节气，将天文的精确性与物候的生命性完美结合，以指导农业生产，用数九、三伏反映寒暑变化，对人们的社会生活产生重要影响”——历法这一正确认识能动地指导农业与社会生活实践。</w:t>
      </w:r>
    </w:p>
    <w:p w14:paraId="257113A5">
      <w:pPr>
        <w:spacing w:after="80"/>
      </w:pPr>
      <w:r>
        <w:rPr>
          <w:b/>
          <w:color w:val="21574C"/>
        </w:rPr>
        <w:t>【设问】</w:t>
      </w:r>
      <w:r>
        <w:t xml:space="preserve"> 结合材料，运用《哲学与文化》知识，分析中国农历所蕴含的独特智慧。</w:t>
      </w:r>
    </w:p>
    <w:p w14:paraId="7E0B7515">
      <w:pPr>
        <w:spacing w:after="80"/>
      </w:pPr>
      <w:r>
        <w:rPr>
          <w:b/>
          <w:color w:val="21574C"/>
        </w:rPr>
        <w:t>【为什么能想到】</w:t>
      </w:r>
      <w:r>
        <w:t xml:space="preserve"> 材料里“指导农业生产”“反映寒暑变化”“对社会生活产生重要影响”“沿用两千多年”都是正确认识对实践的能动反作用。学生看到“指导”“反映”“影响”这些动词时，应当再补充“认识对实践的反作用”这一另一面。</w:t>
      </w:r>
    </w:p>
    <w:p w14:paraId="1897A629">
      <w:pPr>
        <w:spacing w:after="80"/>
      </w:pPr>
      <w:r>
        <w:rPr>
          <w:b/>
          <w:color w:val="21574C"/>
        </w:rPr>
        <w:t>【答案落点】</w:t>
      </w:r>
      <w:r>
        <w:t xml:space="preserve"> 正确的认识对实践具有积极的能动反作用。中国农历在实践中形成对天文物候规律的正确认识，反过来通过二十四节气指导农业生产、用数九三伏反映寒暑变化、规范社会生活并沿用两千多年——这种正确认识对实践的能动指导，使中国农历不只是知识结晶，更成为支撑中华农耕文明长期延续的独特智慧。</w:t>
      </w:r>
    </w:p>
    <w:p w14:paraId="0CCE2C38"/>
    <w:p w14:paraId="5C831218">
      <w:pPr>
        <w:pStyle w:val="5"/>
      </w:pPr>
      <w:r>
        <w:t>3. 2025昌平二模 第16题（主观题）</w:t>
      </w:r>
    </w:p>
    <w:p w14:paraId="2B5A13F0">
      <w:pPr>
        <w:spacing w:after="80"/>
      </w:pPr>
      <w:r>
        <w:rPr>
          <w:b/>
          <w:color w:val="21574C"/>
        </w:rPr>
        <w:t>【材料触发点】</w:t>
      </w:r>
      <w:r>
        <w:t xml:space="preserve"> 苏轼“古人论书者兼论其平生”——以正确认识指导后世鉴赏与创作。</w:t>
      </w:r>
    </w:p>
    <w:p w14:paraId="39BBA346">
      <w:pPr>
        <w:spacing w:after="80"/>
      </w:pPr>
      <w:r>
        <w:rPr>
          <w:b/>
          <w:color w:val="21574C"/>
        </w:rPr>
        <w:t>【设问】</w:t>
      </w:r>
      <w:r>
        <w:t xml:space="preserve"> 从哲学与文化角度，谈谈你的看法。</w:t>
      </w:r>
    </w:p>
    <w:p w14:paraId="6E737A09">
      <w:pPr>
        <w:spacing w:after="80"/>
      </w:pPr>
      <w:r>
        <w:rPr>
          <w:b/>
          <w:color w:val="21574C"/>
        </w:rPr>
        <w:t>【为什么能想到】</w:t>
      </w:r>
      <w:r>
        <w:t xml:space="preserve"> 苏轼提出“古人论书者，兼论其平生”，把“书品即人品”确立为对书法的正确认识，并用其指导后世鉴赏与创作实践，使书家自觉追求人品修养；正确的、真理性的认识对实践具有积极的指导作用。</w:t>
      </w:r>
    </w:p>
    <w:p w14:paraId="5F1DA1A8">
      <w:pPr>
        <w:spacing w:after="80"/>
      </w:pPr>
      <w:r>
        <w:rPr>
          <w:b/>
          <w:color w:val="21574C"/>
        </w:rPr>
        <w:t>【答案落点】</w:t>
      </w:r>
      <w:r>
        <w:t xml:space="preserve"> 评价书法不能停留在技法层面，要把“书品即人品”的正确认识贯彻到鉴赏与创作实践中，引导书家修身养德、推动书法艺术向更高境界发展。</w:t>
      </w:r>
    </w:p>
    <w:p w14:paraId="0ECF8393"/>
    <w:p w14:paraId="49F75433">
      <w:pPr>
        <w:pStyle w:val="5"/>
      </w:pPr>
      <w:r>
        <w:t>4. 2024石景山一模 第16题（主观题）</w:t>
      </w:r>
    </w:p>
    <w:p w14:paraId="30661267">
      <w:pPr>
        <w:spacing w:after="80"/>
      </w:pPr>
      <w:r>
        <w:rPr>
          <w:b/>
          <w:color w:val="21574C"/>
        </w:rPr>
        <w:t>【材料触发点】</w:t>
      </w:r>
      <w:r>
        <w:t xml:space="preserve"> 习近平文化思想“对文化建设各个领域提出了许多标志性引领性的新思想新观点新论断，具有强大的历史穿透力、文化感染力、精神感召力，为建设中华民族现代文明举旗定向”。</w:t>
      </w:r>
    </w:p>
    <w:p w14:paraId="56DCC625">
      <w:pPr>
        <w:spacing w:after="80"/>
      </w:pPr>
      <w:r>
        <w:rPr>
          <w:b/>
          <w:color w:val="21574C"/>
        </w:rPr>
        <w:t>【设问】</w:t>
      </w:r>
      <w:r>
        <w:t xml:space="preserve"> 运用《哲学与文化》知识，说明习近平文化思想为什么能为建设中华民族现代文明举旗定向。</w:t>
      </w:r>
    </w:p>
    <w:p w14:paraId="6EAA5347">
      <w:pPr>
        <w:spacing w:after="80"/>
      </w:pPr>
      <w:r>
        <w:rPr>
          <w:b/>
          <w:color w:val="21574C"/>
        </w:rPr>
        <w:t>【为什么能想到】</w:t>
      </w:r>
      <w:r>
        <w:t xml:space="preserve"> 习近平文化思想作为科学的、系统的认识体系，能够“对文化建设各个领域提出新思想新观点新论断”——这是认识对实践的能动指导。学生看到“举旗定向”“新思想新观点新论断”“强大穿透力感染力感召力”这种“认识引领实践”的表述时，就应当想到认识的作用——正确的、科学的认识能够指导人们能动地改造世界。</w:t>
      </w:r>
    </w:p>
    <w:p w14:paraId="1749C2D5">
      <w:pPr>
        <w:spacing w:after="80"/>
      </w:pPr>
      <w:r>
        <w:rPr>
          <w:b/>
          <w:color w:val="21574C"/>
        </w:rPr>
        <w:t>【答案落点】</w:t>
      </w:r>
      <w:r>
        <w:t xml:space="preserve"> 认识对实践具有能动的反作用，正确的认识能够指导人们改造世界。习近平文化思想作为对文化建设规律的科学认识，对文化建设各领域提出标志性引领性的新思想新观点新论断，从而能够为建设中华民族现代文明提供方向引领、举旗定向。</w:t>
      </w:r>
    </w:p>
    <w:p w14:paraId="03C41869"/>
    <w:p w14:paraId="14E91C02">
      <w:pPr>
        <w:pStyle w:val="5"/>
      </w:pPr>
      <w:r>
        <w:t>5. 2025西城二模 第4题（选择题）</w:t>
      </w:r>
    </w:p>
    <w:p w14:paraId="4DE4447B">
      <w:pPr>
        <w:keepNext/>
        <w:spacing w:after="80"/>
      </w:pPr>
      <w:r>
        <w:rPr>
          <w:b/>
          <w:color w:val="21574C"/>
        </w:rPr>
        <w:t>【材料触发点】</w:t>
      </w:r>
      <w:r>
        <w:t xml:space="preserve"> 科学家绘制完整小麦基因组图谱，进一步注释抗病基因，并把这种认识成果用于未来分子设计育种。</w:t>
      </w:r>
    </w:p>
    <w:p w14:paraId="4923EEA9">
      <w:pPr>
        <w:keepLines/>
        <w:spacing w:after="80"/>
      </w:pPr>
      <w:r>
        <w:rPr>
          <w:b/>
          <w:color w:val="21574C"/>
        </w:rPr>
        <w:t>【设问】</w:t>
      </w:r>
      <w:r>
        <w:t xml:space="preserve"> 我国科学工作者在国际上首次成功绘制了六倍体小麦的端粒到端粒（T2T）完整基因组图谱。拥有完整的小麦基因组图谱，就像拥有了一张详细地图，可以清楚解析基因组里的一些复杂区域。利用图谱，研究团队已经注释了14万多个高置信度蛋白编码基因，其中包括许多新发现的抗病基因，为未来的分子设计育种奠定了研究基础。上述材料，最适合用于佐证</w:t>
      </w:r>
      <w:r>
        <w:br w:type="textWrapping"/>
      </w:r>
      <w:r>
        <w:t>A. 意识是物质世界在人脑中的主观映象</w:t>
      </w:r>
      <w:r>
        <w:br w:type="textWrapping"/>
      </w:r>
      <w:r>
        <w:t>B. 对复杂性事物的认识也是有边界的、可穷尽的</w:t>
      </w:r>
      <w:r>
        <w:br w:type="textWrapping"/>
      </w:r>
      <w:r>
        <w:t>C. 对真理性认识的深化能够提高人类实践自由度</w:t>
      </w:r>
      <w:r>
        <w:br w:type="textWrapping"/>
      </w:r>
      <w:r>
        <w:t>D. 在不断推翻真理的过程中实现认识的自我超越。</w:t>
      </w:r>
    </w:p>
    <w:p w14:paraId="0287AA48">
      <w:pPr>
        <w:spacing w:after="80"/>
      </w:pPr>
      <w:r>
        <w:rPr>
          <w:b/>
          <w:color w:val="21574C"/>
        </w:rPr>
        <w:t>【为什么能想到】</w:t>
      </w:r>
      <w:r>
        <w:t xml:space="preserve"> 材料的重心不是单纯获得一张图谱，而是让深化后的基因组认识反过来指导育种实践、扩大人类改造作物的能力，因此对应认识对实践的反作用。</w:t>
      </w:r>
    </w:p>
    <w:p w14:paraId="299C3A50">
      <w:pPr>
        <w:spacing w:after="80"/>
      </w:pPr>
      <w:r>
        <w:rPr>
          <w:b/>
          <w:color w:val="21574C"/>
        </w:rPr>
        <w:t>【答案落点】</w:t>
      </w:r>
      <w:r>
        <w:t xml:space="preserve"> 正确项是C，因为真理性认识的深化能够提高人类实践自由度；A只讲意识反映物质，B把复杂事物认识说成可穷尽，D把真理发展误说成不断推翻真理，都没有抓住认识指导实践这一点。</w:t>
      </w:r>
    </w:p>
    <w:p w14:paraId="6975E4B5"/>
    <w:p w14:paraId="6AD3D5D5">
      <w:pPr>
        <w:pStyle w:val="4"/>
      </w:pPr>
      <w:bookmarkStart w:id="27" w:name="_Toc228624433"/>
      <w:r>
        <w:t>认识发展原理</w:t>
      </w:r>
      <w:bookmarkEnd w:id="27"/>
    </w:p>
    <w:p w14:paraId="5BBF43AA">
      <w:pPr>
        <w:pStyle w:val="5"/>
      </w:pPr>
      <w:r>
        <w:t>1. 2025海淀一模 第16题（主观题）</w:t>
      </w:r>
    </w:p>
    <w:p w14:paraId="5393B131">
      <w:pPr>
        <w:spacing w:after="80"/>
      </w:pPr>
      <w:r>
        <w:rPr>
          <w:b/>
          <w:color w:val="21574C"/>
        </w:rPr>
        <w:t>【材料触发点】</w:t>
      </w:r>
      <w:r>
        <w:t xml:space="preserve"> “人像河流一样不断流动、不断变化”;“非此即彼的16种字母组合不能完全呈现出性格所具有的复杂性”。</w:t>
      </w:r>
    </w:p>
    <w:p w14:paraId="640175DF">
      <w:pPr>
        <w:spacing w:after="80"/>
      </w:pPr>
      <w:r>
        <w:rPr>
          <w:b/>
          <w:color w:val="21574C"/>
        </w:rPr>
        <w:t>【设问】</w:t>
      </w:r>
      <w:r>
        <w:t xml:space="preserve"> 从哲学角度谈谈如何正确认识这一测试。</w:t>
      </w:r>
    </w:p>
    <w:p w14:paraId="2713DA62">
      <w:pPr>
        <w:spacing w:after="80"/>
      </w:pPr>
      <w:r>
        <w:rPr>
          <w:b/>
          <w:color w:val="21574C"/>
        </w:rPr>
        <w:t>【为什么能想到】</w:t>
      </w:r>
      <w:r>
        <w:t xml:space="preserve"> 材料把性格描述为流动变化、复杂多面的认识对象,而16种字母组合只是某一时段的阶段性结果——这正反映认识对象处在变化中、认识具有反复性无限性,需要在实践中不断深化。</w:t>
      </w:r>
    </w:p>
    <w:p w14:paraId="3FADAA6F">
      <w:pPr>
        <w:spacing w:after="80"/>
      </w:pPr>
      <w:r>
        <w:rPr>
          <w:b/>
          <w:color w:val="21574C"/>
        </w:rPr>
        <w:t>【答案落点】</w:t>
      </w:r>
      <w:r>
        <w:t xml:space="preserve"> 把测试结果作为对自我或他人认识的一个阶段而非终点,通过持续实践、互动观察不断丰富对性格的认识,反对以静态字母标签代替动态了解,在新的事实面前及时修正认识。</w:t>
      </w:r>
    </w:p>
    <w:p w14:paraId="04702D15"/>
    <w:p w14:paraId="5E7E406A">
      <w:pPr>
        <w:pStyle w:val="5"/>
      </w:pPr>
      <w:r>
        <w:t>2. 2025海淀期末 第17题第（2）问（主观题）</w:t>
      </w:r>
    </w:p>
    <w:p w14:paraId="2C7A0EC8">
      <w:pPr>
        <w:spacing w:after="80"/>
      </w:pPr>
      <w:r>
        <w:rPr>
          <w:b/>
          <w:color w:val="21574C"/>
        </w:rPr>
        <w:t>【材料触发点】</w:t>
      </w:r>
      <w:r>
        <w:t xml:space="preserve"> 人类对此的科学认识经历了一个由浅入深、由含糊到清晰的过程；多位科学家跨越近百年接力提出能量守恒思想。</w:t>
      </w:r>
    </w:p>
    <w:p w14:paraId="6195D430">
      <w:pPr>
        <w:spacing w:after="80"/>
      </w:pPr>
      <w:r>
        <w:rPr>
          <w:b/>
          <w:color w:val="21574C"/>
        </w:rPr>
        <w:t>【设问】</w:t>
      </w:r>
      <w:r>
        <w:t xml:space="preserve"> 从哲学角度，谈谈为何要纪念为实现永动机奋斗而失败的人们。</w:t>
      </w:r>
    </w:p>
    <w:p w14:paraId="4BFA24DB">
      <w:pPr>
        <w:spacing w:after="80"/>
      </w:pPr>
      <w:r>
        <w:rPr>
          <w:b/>
          <w:color w:val="21574C"/>
        </w:rPr>
        <w:t>【为什么能想到】</w:t>
      </w:r>
      <w:r>
        <w:t xml:space="preserve"> 材料明确写“由浅入深、由含糊到清晰”，跨越近百年才促成能量守恒定律的发现；说明对能量规律这一客观对象的正确认识不是一蹴而就，而是要经过反复探索，认识具有反复性、无限性和上升性，追求真理是一个过程。</w:t>
      </w:r>
    </w:p>
    <w:p w14:paraId="5664C338">
      <w:pPr>
        <w:spacing w:after="80"/>
      </w:pPr>
      <w:r>
        <w:rPr>
          <w:b/>
          <w:color w:val="21574C"/>
        </w:rPr>
        <w:t>【答案落点】</w:t>
      </w:r>
      <w:r>
        <w:t xml:space="preserve"> 纪念失败者，是因为追求真理是一个反复探索、永无止境、不断深化的过程，他们用一次次失败把人类对能量规律的认识向前推进。</w:t>
      </w:r>
    </w:p>
    <w:p w14:paraId="72A21721"/>
    <w:p w14:paraId="4F5E3A62">
      <w:pPr>
        <w:pStyle w:val="5"/>
      </w:pPr>
      <w:r>
        <w:t>3. 2024海淀二模 第17题第（2）问（主观题）</w:t>
      </w:r>
    </w:p>
    <w:p w14:paraId="6CF2A2EE">
      <w:pPr>
        <w:spacing w:after="80"/>
      </w:pPr>
      <w:r>
        <w:rPr>
          <w:b/>
          <w:color w:val="21574C"/>
        </w:rPr>
        <w:t>【材料触发点】</w:t>
      </w:r>
      <w:r>
        <w:t xml:space="preserve"> 调查了解阶段所得为对居民时间利用情况的初步、外在感受；分析研究阶段对一手数据加工提炼形成更深刻、更系统的认识；2008、2018、2024三次调查反复进行，范围与内容不断扩展。</w:t>
      </w:r>
    </w:p>
    <w:p w14:paraId="336182CB">
      <w:pPr>
        <w:spacing w:after="80"/>
      </w:pPr>
      <w:r>
        <w:rPr>
          <w:b/>
          <w:color w:val="21574C"/>
        </w:rPr>
        <w:t>【设问】</w:t>
      </w:r>
      <w:r>
        <w:t xml:space="preserve"> （2）调查研究过程一般可分为准备阶段、调查了解阶段、分析研究阶段、总结阶段。从认识发展的历程角度，说明“调查了解阶段”与“分析研究阶段”的关联。（4分）。</w:t>
      </w:r>
    </w:p>
    <w:p w14:paraId="3EE362AA">
      <w:pPr>
        <w:spacing w:after="80"/>
      </w:pPr>
      <w:r>
        <w:rPr>
          <w:b/>
          <w:color w:val="21574C"/>
        </w:rPr>
        <w:t>【为什么能想到】</w:t>
      </w:r>
      <w:r>
        <w:t xml:space="preserve"> 调查了解阶段获得的是对居民时间利用情况的初步、外在感受(感性认识)，分析研究阶段对这些一手数据加工提炼形成更深刻、更系统的认识(理性认识)；同时从2008、2018到2024年三次调查反复进行，每次都拓宽范围、丰富内容——这正体现认识的反复性(从感性到理性需要反复)、无限性(认识对象无限发展)和上升性(每次调查都比上次更全面、更深刻)。</w:t>
      </w:r>
    </w:p>
    <w:p w14:paraId="344CE116">
      <w:pPr>
        <w:spacing w:after="80"/>
      </w:pPr>
      <w:r>
        <w:rPr>
          <w:b/>
          <w:color w:val="21574C"/>
        </w:rPr>
        <w:t>【答案落点】</w:t>
      </w:r>
      <w:r>
        <w:t xml:space="preserve"> 调查了解到分析研究是认识由浅入深、由表及里的反复深化过程，单次调查内部认识在两阶段间反复推进，多轮调查之间认识无限发展并不断上升，因此两阶段相互依赖、共同推动认识不断进步。</w:t>
      </w:r>
    </w:p>
    <w:p w14:paraId="0463CDDB"/>
    <w:p w14:paraId="03DCFB44">
      <w:pPr>
        <w:pStyle w:val="5"/>
      </w:pPr>
      <w:r>
        <w:t>4. 2025西城一模 第16题（主观题）</w:t>
      </w:r>
    </w:p>
    <w:p w14:paraId="4FA015BA">
      <w:pPr>
        <w:spacing w:after="80"/>
      </w:pPr>
      <w:r>
        <w:rPr>
          <w:b/>
          <w:color w:val="21574C"/>
        </w:rPr>
        <w:t>【材料触发点】</w:t>
      </w:r>
      <w:r>
        <w:t xml:space="preserve"> 材料“持续行动”阶段：“校园诗经角”种植《诗经》中的植物并定期更新文化墙；设计“诗经主题”旅游路线并向文旅部门推荐。</w:t>
      </w:r>
    </w:p>
    <w:p w14:paraId="4B6E58FC">
      <w:pPr>
        <w:spacing w:after="80"/>
      </w:pPr>
      <w:r>
        <w:rPr>
          <w:b/>
          <w:color w:val="21574C"/>
        </w:rPr>
        <w:t>【设问】</w:t>
      </w:r>
      <w:r>
        <w:t xml:space="preserve"> 结合材料，运用《哲学与文化》知识，阐述行动框架中从“行前准备”到“持续行动”的必要性。</w:t>
      </w:r>
    </w:p>
    <w:p w14:paraId="6358A246">
      <w:pPr>
        <w:spacing w:after="80"/>
      </w:pPr>
      <w:r>
        <w:rPr>
          <w:b/>
          <w:color w:val="21574C"/>
        </w:rPr>
        <w:t>【为什么能想到】</w:t>
      </w:r>
      <w:r>
        <w:t xml:space="preserve"> 材料结尾“持续行动”里安排了“校园诗经角持续更新文化墙”“设计旅游路线推荐文旅部门”——研学三天结束后并没有结束，而是延伸到长期、不断更新、走出校园对接社会。学生看到“持续”“定期更新”“推荐文旅部门”这一类长程化、再扩展的措辞时，就应当想到认识具有前进性、上升性，要在实践基础上不断深化和发展。</w:t>
      </w:r>
    </w:p>
    <w:p w14:paraId="5A563264">
      <w:pPr>
        <w:spacing w:after="80"/>
      </w:pPr>
      <w:r>
        <w:rPr>
          <w:b/>
          <w:color w:val="21574C"/>
        </w:rPr>
        <w:t>【答案落点】</w:t>
      </w:r>
      <w:r>
        <w:t xml:space="preserve"> 认识具有反复性、无限性和上升性，在实践基础上不断深化：从行前准备到实地研学再到“校园诗经角”持续种植更新、设计旅游路线推荐文旅部门，是把短期研学得到的认识在更长时段、更广实践中继续检验和发展；这种持续行动使学生对《诗经》及中华优秀传统文化的认识在反复实践中不断深化和上升，所以行动框架必须从“行前准备”延伸到“持续行动”。</w:t>
      </w:r>
    </w:p>
    <w:p w14:paraId="37D813CD"/>
    <w:p w14:paraId="777C6168">
      <w:pPr>
        <w:pStyle w:val="5"/>
      </w:pPr>
      <w:r>
        <w:t>5. 2025西城期末 第18题（主观题）</w:t>
      </w:r>
    </w:p>
    <w:p w14:paraId="79B1CCFC">
      <w:pPr>
        <w:spacing w:after="80"/>
      </w:pPr>
      <w:r>
        <w:rPr>
          <w:b/>
          <w:color w:val="21574C"/>
        </w:rPr>
        <w:t>【材料触发点】</w:t>
      </w:r>
      <w:r>
        <w:t xml:space="preserve"> 人们对新技术的不信任、焦虑、担忧甚至恐慌，从而产生排斥、拒绝和抵制新技术的心理和行为。面对人工智能的迅猛发展和智能时代的到来，人们再一次感觉到“狼来了”，担心失去工作、担心隐私泄露、担心安全。</w:t>
      </w:r>
    </w:p>
    <w:p w14:paraId="3511E9A4">
      <w:pPr>
        <w:spacing w:after="80"/>
      </w:pPr>
      <w:r>
        <w:rPr>
          <w:b/>
          <w:color w:val="21574C"/>
        </w:rPr>
        <w:t>【设问】</w:t>
      </w:r>
      <w:r>
        <w:t xml:space="preserve"> 请运用哲学观点说明，该如何看待技术恐惧？。</w:t>
      </w:r>
    </w:p>
    <w:p w14:paraId="0B3D096E">
      <w:pPr>
        <w:spacing w:after="80"/>
      </w:pPr>
      <w:r>
        <w:rPr>
          <w:b/>
          <w:color w:val="21574C"/>
        </w:rPr>
        <w:t>【为什么能想到】</w:t>
      </w:r>
      <w:r>
        <w:t xml:space="preserve"> “担心失去工作、担心隐私、担心安全”背后的本质是什么？是人们对新技术的认识还停留在表层、停留在“AI到底是什么、能做什么、会带来什么后果”还看不清楚的阶段。学生看到“恐惧”与“未知”之间的关系就应当想到：认识具有反复性和有限性，人们对新事物的认识要受具体实践水平、立场、观点、方法、知识水平、思维能力等条件的限制。</w:t>
      </w:r>
    </w:p>
    <w:p w14:paraId="3F9F7410">
      <w:pPr>
        <w:spacing w:after="80"/>
      </w:pPr>
      <w:r>
        <w:rPr>
          <w:b/>
          <w:color w:val="21574C"/>
        </w:rPr>
        <w:t>【答案落点】</w:t>
      </w:r>
      <w:r>
        <w:t xml:space="preserve"> 认识具有反复性和无限性，受具体实践水平的限制，也受立场、观点、方法、知识水平、思维能力等条件的限制。人们对新技术（如生成式人工智能）的恐惧，部分来源于对新技术的认识尚不充分——技术的工作机理、社会后果、伦理边界都还在探索中。所以要看到技术恐惧的认识根源，通过实践与思考不断深化对新技术的认识，逐步消除非理性恐惧。</w:t>
      </w:r>
    </w:p>
    <w:p w14:paraId="63345F01"/>
    <w:p w14:paraId="6B2D975B">
      <w:pPr>
        <w:pStyle w:val="5"/>
      </w:pPr>
      <w:r>
        <w:t>6. 2026东城一模 第20题（主观题）</w:t>
      </w:r>
    </w:p>
    <w:p w14:paraId="4F1470C6">
      <w:pPr>
        <w:spacing w:after="80"/>
      </w:pPr>
      <w:r>
        <w:rPr>
          <w:b/>
          <w:color w:val="21574C"/>
        </w:rPr>
        <w:t>【材料触发点】</w:t>
      </w:r>
      <w:r>
        <w:t xml:space="preserve"> 材料：“我国不断深化对生态文明建设的规律性认识”，从“尊重自然、热爱自然”的传统智慧—新中国造林—“两山”理念—“双碳”目标—2035年新一轮国家自主贡献，呈现出认识的不断丰富、不断上升过程。</w:t>
      </w:r>
    </w:p>
    <w:p w14:paraId="5E37395D">
      <w:pPr>
        <w:spacing w:after="80"/>
      </w:pPr>
      <w:r>
        <w:rPr>
          <w:b/>
          <w:color w:val="21574C"/>
        </w:rPr>
        <w:t>【设问】</w:t>
      </w:r>
      <w:r>
        <w:t xml:space="preserve"> 结合材料，综合运用所学，就“我国不断深化对生态文明建设的规律性认识”，谈谈你的理解。</w:t>
      </w:r>
    </w:p>
    <w:p w14:paraId="07A09209">
      <w:pPr>
        <w:spacing w:after="80"/>
      </w:pPr>
      <w:r>
        <w:rPr>
          <w:b/>
          <w:color w:val="21574C"/>
        </w:rPr>
        <w:t>【为什么能想到】</w:t>
      </w:r>
      <w:r>
        <w:t xml:space="preserve"> 材料从中华5000年生态智慧到新中国造林到“两山”理念再到“双碳”与2035年新承诺，是一个明显的“认识不断深化、不断上升”的发展链条。学生看到“不断深化”“历史性、转折性、全局性变化”这些表述时，应当从认识具有反复性、无限性和上升性的角度作答。</w:t>
      </w:r>
    </w:p>
    <w:p w14:paraId="360F104D">
      <w:pPr>
        <w:spacing w:after="80"/>
      </w:pPr>
      <w:r>
        <w:rPr>
          <w:b/>
          <w:color w:val="21574C"/>
        </w:rPr>
        <w:t>【答案落点】</w:t>
      </w:r>
      <w:r>
        <w:t xml:space="preserve"> 认识具有反复性、无限性和上升性，追求真理是永无止境的过程；从中华民族传统生态智慧到新中国成立后造林、“两山”理念落地、再到“双碳”目标和2035年新一轮国家自主贡献，我国对生态文明建设的规律性认识在不断深化、上升，这正是在实践中追求和发展真理的具体体现，也是我国生态文明建设取得历史性、转折性、全局性变化的重要原因。</w:t>
      </w:r>
    </w:p>
    <w:p w14:paraId="7AF13A2D"/>
    <w:p w14:paraId="1351D93F">
      <w:pPr>
        <w:pStyle w:val="5"/>
      </w:pPr>
      <w:r>
        <w:t>7. 2025东城二模 第16题（主观题）</w:t>
      </w:r>
    </w:p>
    <w:p w14:paraId="4607F3F8">
      <w:pPr>
        <w:spacing w:after="80"/>
      </w:pPr>
      <w:r>
        <w:rPr>
          <w:b/>
          <w:color w:val="21574C"/>
        </w:rPr>
        <w:t>【材料触发点】</w:t>
      </w:r>
      <w:r>
        <w:t xml:space="preserve"> 从科幻到现实、从机器人首演到元宵迭代,人工智能不断进化,新问题和新挑战不断涌现。</w:t>
      </w:r>
    </w:p>
    <w:p w14:paraId="3A273FC5">
      <w:pPr>
        <w:spacing w:after="80"/>
      </w:pPr>
      <w:r>
        <w:rPr>
          <w:b/>
          <w:color w:val="21574C"/>
        </w:rPr>
        <w:t>【设问】</w:t>
      </w:r>
      <w:r>
        <w:t xml:space="preserve"> 运用哲学观点，谈谈我们应如何勇立潮头，与人工智能共创美好未来。</w:t>
      </w:r>
    </w:p>
    <w:p w14:paraId="0EC637C5">
      <w:pPr>
        <w:spacing w:after="80"/>
      </w:pPr>
      <w:r>
        <w:rPr>
          <w:b/>
          <w:color w:val="21574C"/>
        </w:rPr>
        <w:t>【为什么能想到】</w:t>
      </w:r>
      <w:r>
        <w:t xml:space="preserve"> 材料从“曾几何时”的科幻到“今日”的百姓家、再到几周内的元宵迭代,呈现出认识对象在不断变化、人类对它的认识在不断深化扩展、新问题不断涌现的过程,这正是认识反复性、无限性、上升性的体现。因此能想到认识发展原理。</w:t>
      </w:r>
    </w:p>
    <w:p w14:paraId="655633D1">
      <w:pPr>
        <w:spacing w:after="80"/>
      </w:pPr>
      <w:r>
        <w:rPr>
          <w:b/>
          <w:color w:val="21574C"/>
        </w:rPr>
        <w:t>【答案落点】</w:t>
      </w:r>
      <w:r>
        <w:t xml:space="preserve"> 与时俱进、开拓创新,在实践中持续认识和检验对人工智能的判断,不断探索人工智能的新边界,不固步自封。</w:t>
      </w:r>
    </w:p>
    <w:p w14:paraId="370EBC0F"/>
    <w:p w14:paraId="4B514AD7">
      <w:pPr>
        <w:pStyle w:val="5"/>
      </w:pPr>
      <w:r>
        <w:t>8. 2025西城一模 第3题（选择题）</w:t>
      </w:r>
    </w:p>
    <w:p w14:paraId="08B0E736">
      <w:pPr>
        <w:keepNext/>
        <w:spacing w:after="80"/>
      </w:pPr>
      <w:r>
        <w:rPr>
          <w:b/>
          <w:color w:val="21574C"/>
        </w:rPr>
        <w:t>【材料触发点】</w:t>
      </w:r>
      <w:r>
        <w:t xml:space="preserve"> 我国借助高精度激光雷达和人工智能绘制出首张树密度地图，把过去难以摸清的树木数量和分布变成可认识、可分析的对象。</w:t>
      </w:r>
    </w:p>
    <w:p w14:paraId="05A2B293">
      <w:pPr>
        <w:keepLines/>
        <w:spacing w:after="80"/>
      </w:pPr>
      <w:r>
        <w:rPr>
          <w:b/>
          <w:color w:val="21574C"/>
        </w:rPr>
        <w:t>【设问】</w:t>
      </w:r>
      <w:r>
        <w:t xml:space="preserve"> 中国到底有多少棵树？……科研团队运用高精度无人机激光雷达和人工智能技术，绘制出了我国首张“树密度地图”。这一研究</w:t>
      </w:r>
      <w:r>
        <w:br w:type="textWrapping"/>
      </w:r>
      <w:r>
        <w:t>A. 攻克了森林资源调查难题，说明世界上只有尚未被认识之物，没有不可认识之物</w:t>
      </w:r>
      <w:r>
        <w:br w:type="textWrapping"/>
      </w:r>
      <w:r>
        <w:t>B. 借助新技术发现了树木之间的联系，实现了对当前社会历史条件的超越</w:t>
      </w:r>
      <w:r>
        <w:br w:type="textWrapping"/>
      </w:r>
      <w:r>
        <w:t>C. 将朴素的感性认识上升为深刻的理性认识，从而检验了认识的真理性</w:t>
      </w:r>
      <w:r>
        <w:br w:type="textWrapping"/>
      </w:r>
      <w:r>
        <w:t>D. 展示了树木分布与人口分布间的不平衡性，提升了森林保护的价值。</w:t>
      </w:r>
    </w:p>
    <w:p w14:paraId="4DA96E78">
      <w:pPr>
        <w:spacing w:after="80"/>
      </w:pPr>
      <w:r>
        <w:rPr>
          <w:b/>
          <w:color w:val="21574C"/>
        </w:rPr>
        <w:t>【为什么能想到】</w:t>
      </w:r>
      <w:r>
        <w:t xml:space="preserve"> 材料呈现的是认识能力随实践工具和技术条件发展而深化：原来尚未被认识的树木分布，在新技术支持下转化为已被认识的对象，因此对应认识的无限性和上升性。</w:t>
      </w:r>
    </w:p>
    <w:p w14:paraId="77FFCCDA">
      <w:pPr>
        <w:spacing w:after="80"/>
      </w:pPr>
      <w:r>
        <w:rPr>
          <w:b/>
          <w:color w:val="21574C"/>
        </w:rPr>
        <w:t>【答案落点】</w:t>
      </w:r>
      <w:r>
        <w:t xml:space="preserve"> 正确项是A，因为世界上只有尚未被认识之物，没有不可认识之物；B否认认识的无限发展，C把理性认识当成检验标准，D脱离材料主旨，都不符合认识论。</w:t>
      </w:r>
    </w:p>
    <w:p w14:paraId="2B62D08A"/>
    <w:p w14:paraId="08E71607">
      <w:pPr>
        <w:pStyle w:val="5"/>
      </w:pPr>
      <w:r>
        <w:t>9. 2025东城一模 第6题（选择题）</w:t>
      </w:r>
    </w:p>
    <w:p w14:paraId="2444C07E">
      <w:pPr>
        <w:keepNext/>
        <w:spacing w:after="80"/>
      </w:pPr>
      <w:r>
        <w:rPr>
          <w:b/>
          <w:color w:val="21574C"/>
        </w:rPr>
        <w:t>【材料触发点】</w:t>
      </w:r>
      <w:r>
        <w:t xml:space="preserve"> 材料给出对“草坪能否踩踏”的三种不同观点：有人认为草坪应该用来“奔跑、聚餐、晒太阳”符合人性；有人认为人口密度大的市中心不适宜开放应禁踩；也有人认为不同草种耐踩程度不同。</w:t>
      </w:r>
    </w:p>
    <w:p w14:paraId="7C997338">
      <w:pPr>
        <w:keepLines/>
        <w:spacing w:after="80"/>
      </w:pPr>
      <w:r>
        <w:rPr>
          <w:b/>
          <w:color w:val="21574C"/>
        </w:rPr>
        <w:t>【设问】</w:t>
      </w:r>
      <w:r>
        <w:t xml:space="preserve"> 出现分歧的原因是（</w:t>
      </w:r>
      <w:r>
        <w:br w:type="textWrapping"/>
      </w:r>
      <w:r>
        <w:t>A. 人们追求真理是一个过程，具有反复性和无限性；</w:t>
      </w:r>
      <w:r>
        <w:br w:type="textWrapping"/>
      </w:r>
      <w:r>
        <w:t>B. 实践的过程及其结果受客观事物及其规律的制约；</w:t>
      </w:r>
      <w:r>
        <w:br w:type="textWrapping"/>
      </w:r>
      <w:r>
        <w:t>C. 认识受到主客观因素影响，因人而异、因时而异；</w:t>
      </w:r>
      <w:r>
        <w:br w:type="textWrapping"/>
      </w:r>
      <w:r>
        <w:t>D. 真理是具体的有条件的，往往会与谬误相伴而行）。</w:t>
      </w:r>
    </w:p>
    <w:p w14:paraId="25E61632">
      <w:pPr>
        <w:spacing w:after="80"/>
      </w:pPr>
      <w:r>
        <w:rPr>
          <w:b/>
          <w:color w:val="21574C"/>
        </w:rPr>
        <w:t>【为什么能想到】</w:t>
      </w:r>
      <w:r>
        <w:t xml:space="preserve"> 题干给出的是“对同一对象（草坪能否踩）出现不同的判断”——根源不在“追求真理过程”本身（A 没说明分歧的原因），也不在“实践的客观制约”（B 谈实践非分歧），更不在真理与谬误相伴（D 偏离），而在于不同的人受立场、需求、知识水平等主观因素以及所处城市条件、草种类型等客观条件不同的影响而作出不同认识。学生看到“有人/有人/也有人”这种立场并列且没有谁对谁错的表述时，就应当想到认识受主客观因素影响、因人而异、因时而异。</w:t>
      </w:r>
    </w:p>
    <w:p w14:paraId="06EE3065">
      <w:pPr>
        <w:spacing w:after="80"/>
      </w:pPr>
      <w:r>
        <w:rPr>
          <w:b/>
          <w:color w:val="21574C"/>
        </w:rPr>
        <w:t>【答案落点】</w:t>
      </w:r>
      <w:r>
        <w:t xml:space="preserve"> 答案选C。出现分歧的原因是认识受主客观因素影响，不同主体所处的环境、立场、关注点和所掌握知识不同（如关注人性需求、关注市区拥挤、关注草种特性），同一对象会形成不同认识，因人而异、因时而异。错项分析：A将“分歧”误读为“追求真理的全过程”，未指出分歧具体原因；B错把分歧根源归于“实践受客观事物制约”，与题干“对同一现象的不同判断”不对应；D将分歧曲解为真理与谬误相伴，未抓住“认识因人因时而异”这一关键。</w:t>
      </w:r>
    </w:p>
    <w:p w14:paraId="7AC336F4"/>
    <w:p w14:paraId="2E202B8C">
      <w:pPr>
        <w:pStyle w:val="5"/>
      </w:pPr>
      <w:r>
        <w:t>10. 2025门头沟一模 第6题（选择题）</w:t>
      </w:r>
    </w:p>
    <w:p w14:paraId="23336BE8">
      <w:pPr>
        <w:keepNext/>
        <w:spacing w:after="80"/>
      </w:pPr>
      <w:r>
        <w:rPr>
          <w:b/>
          <w:color w:val="21574C"/>
        </w:rPr>
        <w:t>【材料触发点】</w:t>
      </w:r>
      <w:r>
        <w:t xml:space="preserve"> 材料：关于AI作品是否拥有著作权——支持者认为AI作品凝聚研发者智慧投入应受保护；反对者认为AI缺乏人类独有的情感意识，其作品不等同于人类创作成果不应赋予著作权。</w:t>
      </w:r>
    </w:p>
    <w:p w14:paraId="06BF7927">
      <w:pPr>
        <w:keepLines/>
        <w:spacing w:after="80"/>
      </w:pPr>
      <w:r>
        <w:rPr>
          <w:b/>
          <w:color w:val="21574C"/>
        </w:rPr>
        <w:t>【设问】</w:t>
      </w:r>
      <w:r>
        <w:t xml:space="preserve"> 这一争论体现了（</w:t>
      </w:r>
      <w:r>
        <w:br w:type="textWrapping"/>
      </w:r>
      <w:r>
        <w:t>A. 对“AI 著作权”的真理性认识可以有多个；</w:t>
      </w:r>
      <w:r>
        <w:br w:type="textWrapping"/>
      </w:r>
      <w:r>
        <w:t>B. 在争论中才能正确把握事物发展的主要矛盾；</w:t>
      </w:r>
      <w:r>
        <w:br w:type="textWrapping"/>
      </w:r>
      <w:r>
        <w:t>C. 对“AI 著作权”的看法往往因人而异，具有主体差异性；</w:t>
      </w:r>
      <w:r>
        <w:br w:type="textWrapping"/>
      </w:r>
      <w:r>
        <w:t>D. 对“AI 著作权”的争论既对立又统一，没有判定正误的标准）。</w:t>
      </w:r>
    </w:p>
    <w:p w14:paraId="7A9786C9">
      <w:pPr>
        <w:spacing w:after="80"/>
      </w:pPr>
      <w:r>
        <w:rPr>
          <w:b/>
          <w:color w:val="21574C"/>
        </w:rPr>
        <w:t>【为什么能想到】</w:t>
      </w:r>
      <w:r>
        <w:t xml:space="preserve"> 针对AI著作权问题，支持者和反对者从不同立场、不同关注点出发得出不同看法——这是同一对象在不同主体眼中产生不同认识的典型情形。学生看到“支持者认为…反对者认为…”这种立场并列、各有理据的描述时，就应当想到认识受主客观因素影响、具有主体差异性。错项分析：A真理具有客观性、唯一性，不可能“多个真理性认识同时存在”；B“在争论中才能把握主要矛盾”用语错误，主要矛盾不靠争论而靠分析事物自身存在；D“没有判定正误的标准”否定了真理与谬误的客观界限，违反真理客观性。</w:t>
      </w:r>
    </w:p>
    <w:p w14:paraId="221AC103">
      <w:pPr>
        <w:spacing w:after="80"/>
      </w:pPr>
      <w:r>
        <w:rPr>
          <w:b/>
          <w:color w:val="21574C"/>
        </w:rPr>
        <w:t>【答案落点】</w:t>
      </w:r>
      <w:r>
        <w:t xml:space="preserve"> 答案选C。AI作品涉及创作主体、智力投入、情感意识等多重维度，不同的人由于知识背景、关注角度、立场利益不同，会形成不同看法，这体现了认识具有主体差异性、受主客观因素影响。错项分析：A错把“多种看法”等同于“多个真理”，违反真理具有客观性、唯一性的特征；B错把“争论”当作把握主要矛盾的途径，主要矛盾的把握靠对事物自身的分析；D错把“看法多元”误读为“没有判定正误标准”，否定了真理性的客观界限。</w:t>
      </w:r>
    </w:p>
    <w:p w14:paraId="776B4A75"/>
    <w:p w14:paraId="6A145773">
      <w:pPr>
        <w:pStyle w:val="4"/>
      </w:pPr>
      <w:bookmarkStart w:id="28" w:name="_Toc228624434"/>
      <w:r>
        <w:t>真理观</w:t>
      </w:r>
      <w:bookmarkEnd w:id="28"/>
    </w:p>
    <w:p w14:paraId="296BB4AA">
      <w:pPr>
        <w:pStyle w:val="5"/>
      </w:pPr>
      <w:r>
        <w:t>1. 2025海淀期末 第17题第（2）问（主观题）</w:t>
      </w:r>
    </w:p>
    <w:p w14:paraId="23FEA817">
      <w:pPr>
        <w:spacing w:after="80"/>
      </w:pPr>
      <w:r>
        <w:rPr>
          <w:b/>
          <w:color w:val="21574C"/>
        </w:rPr>
        <w:t>【材料触发点】</w:t>
      </w:r>
      <w:r>
        <w:t xml:space="preserve"> 永动机一直被讨论和研究，但制造的尝试无一例外都以失败告终。1775年法国科学院宣布“不再审查有关永动机的一切设计”。这使人们头脑冷静下来，开始在更深层次寻找失败的原因，去研究各种能量形式相互转化的规律。人类对此的科学认识经历了一个由浅入深、由含糊到清晰的过程，最终促成了能量守恒定律的发现。</w:t>
      </w:r>
    </w:p>
    <w:p w14:paraId="7B833505">
      <w:pPr>
        <w:spacing w:after="80"/>
      </w:pPr>
      <w:r>
        <w:rPr>
          <w:b/>
          <w:color w:val="21574C"/>
        </w:rPr>
        <w:t>【设问】</w:t>
      </w:r>
      <w:r>
        <w:t xml:space="preserve"> 从哲学角度，谈谈为何要纪念为实现永动机奋斗而失败的人们。</w:t>
      </w:r>
    </w:p>
    <w:p w14:paraId="739609A2">
      <w:pPr>
        <w:spacing w:after="80"/>
      </w:pPr>
      <w:r>
        <w:rPr>
          <w:b/>
          <w:color w:val="21574C"/>
        </w:rPr>
        <w:t>【为什么能想到】</w:t>
      </w:r>
      <w:r>
        <w:t xml:space="preserve"> 题目把人类对“永动机—能量守恒”的认识过程描述成“由浅入深、由含糊到清晰”，这是非常典型的认识反复性、无限性、上升性表述。学生看到“多次失败—终于在更深层次寻找原因—多人从不同角度提出能量守恒思想—最终促成定律发现”这一过程，就应当想到认识具有反复性和无限性，追求真理是一个过程；那些失败者的探索是这一认识过程中不可缺少的一环。</w:t>
      </w:r>
    </w:p>
    <w:p w14:paraId="5DFC7F9D">
      <w:pPr>
        <w:spacing w:after="80"/>
      </w:pPr>
      <w:r>
        <w:rPr>
          <w:b/>
          <w:color w:val="21574C"/>
        </w:rPr>
        <w:t>【答案落点】</w:t>
      </w:r>
      <w:r>
        <w:t xml:space="preserve"> 认识具有反复性和无限性，追求真理是一个永无止境的过程。永动机的多次失败、法国科学院1775年宣布不再审查、各国科学家从不同角度提出能量守恒思想——这一“由浅入深、由含糊到清晰”的过程，正是人类认识从相对真理向绝对真理不断接近的过程。纪念那些为永动机奋斗而失败的人，就是承认他们的探索构成了能量守恒定律这一真理被发现过程中必不可少的环节。</w:t>
      </w:r>
    </w:p>
    <w:p w14:paraId="3AB89C4D"/>
    <w:p w14:paraId="57510FE3">
      <w:pPr>
        <w:pStyle w:val="5"/>
      </w:pPr>
      <w:r>
        <w:t>2. 2025西城一模 第22题（主观题）</w:t>
      </w:r>
    </w:p>
    <w:p w14:paraId="5BDB501B">
      <w:pPr>
        <w:spacing w:after="80"/>
      </w:pPr>
      <w:r>
        <w:rPr>
          <w:b/>
          <w:color w:val="21574C"/>
        </w:rPr>
        <w:t>【材料触发点】</w:t>
      </w:r>
      <w:r>
        <w:t xml:space="preserve"> “路漫漫其修远兮，吾将上下而求索”强调长期上下求索、不放弃；题面要求“做困难而正确的事”，“正确”本身意味着方向必须真实可靠。</w:t>
      </w:r>
    </w:p>
    <w:p w14:paraId="079CF115">
      <w:pPr>
        <w:spacing w:after="80"/>
      </w:pPr>
      <w:r>
        <w:rPr>
          <w:b/>
          <w:color w:val="21574C"/>
        </w:rPr>
        <w:t>【设问】</w:t>
      </w:r>
      <w:r>
        <w:t xml:space="preserve"> 运用所学，谈谈你对这句话的理解。</w:t>
      </w:r>
    </w:p>
    <w:p w14:paraId="2AD95ADE">
      <w:pPr>
        <w:spacing w:after="80"/>
      </w:pPr>
      <w:r>
        <w:rPr>
          <w:b/>
          <w:color w:val="21574C"/>
        </w:rPr>
        <w:t>【为什么能想到】</w:t>
      </w:r>
      <w:r>
        <w:t xml:space="preserve"> 屈原“路漫漫其修远兮，吾将上下而求索”描写的就是知道目标在远方、仍然用一生去追，这是在实践中坚持真理、追求真理；题面又规定“做困难而正确的事”，“正确”意味着在客观规律和事实上立得住，而不是任由主观愿望。坚持真理就是承认真理的客观性，不为短期成败所动摇，更不能为了“容易”而放弃“对的”。</w:t>
      </w:r>
    </w:p>
    <w:p w14:paraId="6F7FBEE0">
      <w:pPr>
        <w:spacing w:after="80"/>
      </w:pPr>
      <w:r>
        <w:rPr>
          <w:b/>
          <w:color w:val="21574C"/>
        </w:rPr>
        <w:t>【答案落点】</w:t>
      </w:r>
      <w:r>
        <w:t xml:space="preserve"> 长期主义之所以可以走通，前提是它建立在追求真理、尊重客观规律的基础上；做“困难而正确的事”，本质是在长期实践中坚持已被证实正确的方向，而不是简单的硬撑或盲目坚持。</w:t>
      </w:r>
    </w:p>
    <w:p w14:paraId="12CA9B7A"/>
    <w:p w14:paraId="01BB53CB">
      <w:pPr>
        <w:pStyle w:val="5"/>
      </w:pPr>
      <w:r>
        <w:t>3. 2025海淀期末 第6题（选择题）</w:t>
      </w:r>
    </w:p>
    <w:p w14:paraId="0A8A3644">
      <w:pPr>
        <w:keepNext/>
        <w:spacing w:after="80"/>
      </w:pPr>
      <w:r>
        <w:rPr>
          <w:b/>
          <w:color w:val="21574C"/>
        </w:rPr>
        <w:t>【材料触发点】</w:t>
      </w:r>
      <w:r>
        <w:t xml:space="preserve"> 胡克定律只有在物体保持弹性的情况下才有效。当力过大时，胡克定律就不再适用。胡克定律常被人们运用到弹簧制造、工程设计、地质力学等领域。</w:t>
      </w:r>
    </w:p>
    <w:p w14:paraId="735085ED">
      <w:pPr>
        <w:keepLines/>
        <w:spacing w:after="80"/>
      </w:pPr>
      <w:r>
        <w:rPr>
          <w:b/>
          <w:color w:val="21574C"/>
        </w:rPr>
        <w:t>【设问】</w:t>
      </w:r>
      <w:r>
        <w:t xml:space="preserve"> 对此认识正确的是（ ）</w:t>
      </w:r>
      <w:r>
        <w:br w:type="textWrapping"/>
      </w:r>
      <w:r>
        <w:t>①超出弹性限度胡克定律就不再适用，表明真理和谬误往往是相伴而行的；</w:t>
      </w:r>
      <w:r>
        <w:br w:type="textWrapping"/>
      </w:r>
      <w:r>
        <w:t>②弹性物体形变与外力间的关系，印证了矛盾中两个方面的力量是平衡的；</w:t>
      </w:r>
      <w:r>
        <w:br w:type="textWrapping"/>
      </w:r>
      <w:r>
        <w:t>③弹性物体在形变后具有恢复原状的倾向，说明矛盾同一性寓于斗争性之中；</w:t>
      </w:r>
      <w:r>
        <w:br w:type="textWrapping"/>
      </w:r>
      <w:r>
        <w:t>④胡克定律的发现及其在生产中的应用，体现了实践与认识之间的相互作用。</w:t>
      </w:r>
    </w:p>
    <w:p w14:paraId="732EC0E8">
      <w:pPr>
        <w:spacing w:after="80"/>
      </w:pPr>
      <w:r>
        <w:rPr>
          <w:b/>
          <w:color w:val="21574C"/>
        </w:rPr>
        <w:t>【为什么能想到】</w:t>
      </w:r>
      <w:r>
        <w:t xml:space="preserve"> 胡克定律有适用条件，超出弹性限度便不再成立——这正是“真理是具体的有条件的，超出条件就转化为谬误”的典型情境。学生看到“某条规律只在某条件下成立，超出条件就不再适用”就应想到真理的条件性、真理与谬误的相伴关系。又因为胡克定律先被发现（认识来自实践）、再被应用到弹簧、工程、地质（实践指导认识、认识指导实践），所以同时体现实践与认识的相互作用。</w:t>
      </w:r>
    </w:p>
    <w:p w14:paraId="63AB83E2">
      <w:pPr>
        <w:spacing w:after="80"/>
      </w:pPr>
      <w:r>
        <w:rPr>
          <w:b/>
          <w:color w:val="21574C"/>
        </w:rPr>
        <w:t>【答案落点】</w:t>
      </w:r>
      <w:r>
        <w:t xml:space="preserve"> 正确项是 B（①④）。①真理是具体的有条件的：胡克定律超出弹性限度就不适用，体现真理与谬误相伴而行。④实践决定认识，认识反作用于实践：胡克定律在实践中被发现，又指导弹簧制造、工程设计、地质力学等实践。错项②“矛盾两个方面力量是平衡的”与矛盾力量不平衡的实际不符（且材料未指向矛盾平衡）；错项③“矛盾同一性寓于斗争性之中”颠倒——是斗争性寓于同一性之中。</w:t>
      </w:r>
    </w:p>
    <w:p w14:paraId="45EF5BD4"/>
    <w:p w14:paraId="0AA2AEFB">
      <w:pPr>
        <w:pStyle w:val="5"/>
      </w:pPr>
      <w:r>
        <w:t>4. 2024海淀一模 第3题（选择题）</w:t>
      </w:r>
    </w:p>
    <w:p w14:paraId="1E1F9A4B">
      <w:pPr>
        <w:keepNext/>
        <w:spacing w:after="80"/>
      </w:pPr>
      <w:r>
        <w:rPr>
          <w:b/>
          <w:color w:val="21574C"/>
        </w:rPr>
        <w:t>【材料触发点】</w:t>
      </w:r>
      <w:r>
        <w:t xml:space="preserve"> 沥青滴漏实验从1927年起持续进行，1944年开始的实验直到2013年才第一次拍到沥青液滴的滴落。</w:t>
      </w:r>
    </w:p>
    <w:p w14:paraId="3D6EF12F">
      <w:pPr>
        <w:keepLines/>
        <w:spacing w:after="80"/>
      </w:pPr>
      <w:r>
        <w:rPr>
          <w:b/>
          <w:color w:val="21574C"/>
        </w:rPr>
        <w:t>【设问】</w:t>
      </w:r>
      <w:r>
        <w:t xml:space="preserve"> 这一实验说明</w:t>
      </w:r>
      <w:r>
        <w:br w:type="textWrapping"/>
      </w:r>
      <w:r>
        <w:t>①世界的真正统一性在于它的物质性</w:t>
      </w:r>
      <w:r>
        <w:br w:type="textWrapping"/>
      </w:r>
      <w:r>
        <w:t>②客观事物本质的暴露和展现有一个过程</w:t>
      </w:r>
      <w:r>
        <w:br w:type="textWrapping"/>
      </w:r>
      <w:r>
        <w:t>③实践是以人的意识为对象的能动性活动</w:t>
      </w:r>
      <w:r>
        <w:br w:type="textWrapping"/>
      </w:r>
      <w:r>
        <w:t>④只有通过实践才能验证认识的客观真理性</w:t>
      </w:r>
      <w:r>
        <w:br w:type="textWrapping"/>
      </w:r>
      <w:r>
        <w:t>A. ①②</w:t>
      </w:r>
      <w:r>
        <w:br w:type="textWrapping"/>
      </w:r>
      <w:r>
        <w:t>B. ①③</w:t>
      </w:r>
      <w:r>
        <w:br w:type="textWrapping"/>
      </w:r>
      <w:r>
        <w:t>C. ②④</w:t>
      </w:r>
      <w:r>
        <w:br w:type="textWrapping"/>
      </w:r>
      <w:r>
        <w:t>D. ③④</w:t>
      </w:r>
    </w:p>
    <w:p w14:paraId="64276BEB">
      <w:pPr>
        <w:spacing w:after="80"/>
      </w:pPr>
      <w:r>
        <w:rPr>
          <w:b/>
          <w:color w:val="21574C"/>
        </w:rPr>
        <w:t>【为什么能想到】</w:t>
      </w:r>
      <w:r>
        <w:t xml:space="preserve"> 沥青看似固体实为高粘度液体，要等到液滴真正落下才被人观察到——本质从隐藏到显露经历了几十年，这正是②“客观事物本质的暴露和展现有一个过程”；只有通过这个长时间的实验过程，认识其“是液体”的真理性才被验证，正是④“只有通过实践才能验证认识的客观真理性”。①世界统一性在于物质性虽对，但与本题主旨“本质暴露过程+实践检验真理”不直接对应；③把实践等同于以人的意识为对象，颠倒。</w:t>
      </w:r>
    </w:p>
    <w:p w14:paraId="5763FA06">
      <w:pPr>
        <w:spacing w:after="80"/>
      </w:pPr>
      <w:r>
        <w:rPr>
          <w:b/>
          <w:color w:val="21574C"/>
        </w:rPr>
        <w:t>【答案落点】</w:t>
      </w:r>
      <w:r>
        <w:t xml:space="preserve"> 正确项是 C（②④）：客观事物本质的暴露和展现有一个过程；只有通过实践（沥青滴漏实验）才能验证认识的客观真理性。错项分析：①方向不对题——本题不是讨论世界统一性而是本质暴露与实践检验；③把实践对象错置为“人的意识”。</w:t>
      </w:r>
    </w:p>
    <w:p w14:paraId="317BA859"/>
    <w:p w14:paraId="6FF634F2">
      <w:pPr>
        <w:pStyle w:val="5"/>
      </w:pPr>
      <w:r>
        <w:t>5. 2025西城二模 第4题（选择题）</w:t>
      </w:r>
    </w:p>
    <w:p w14:paraId="535A2737">
      <w:pPr>
        <w:keepNext/>
        <w:spacing w:after="80"/>
      </w:pPr>
      <w:r>
        <w:rPr>
          <w:b/>
          <w:color w:val="21574C"/>
        </w:rPr>
        <w:t>【材料触发点】</w:t>
      </w:r>
      <w:r>
        <w:t xml:space="preserve"> 我国科学工作者在国际上首次成功绘制了六倍体小麦的端粒到端粒（T2T）完整基因组图谱。拥有完整的小麦基因组图谱，就像拥有了一张详细地图，可以清楚解析基因组里的一些复杂区域。利用图谱，研究团队已经注释了14万多个高置信度蛋白编码基因，其中包括许多新发现的抗病基因，为未来的分子设计育种奠定了研究基础。</w:t>
      </w:r>
    </w:p>
    <w:p w14:paraId="449F5A32">
      <w:pPr>
        <w:keepLines/>
        <w:spacing w:after="80"/>
      </w:pPr>
      <w:r>
        <w:rPr>
          <w:b/>
          <w:color w:val="21574C"/>
        </w:rPr>
        <w:t>【设问】</w:t>
      </w:r>
      <w:r>
        <w:t xml:space="preserve"> 上述材料，最适合用于佐证（ ）</w:t>
      </w:r>
      <w:r>
        <w:br w:type="textWrapping"/>
      </w:r>
      <w:r>
        <w:t>A. 意识是物质世界在人脑中的主观映象</w:t>
      </w:r>
      <w:r>
        <w:br w:type="textWrapping"/>
      </w:r>
      <w:r>
        <w:t>B. 对复杂性事物的认识也是有边界的、可穷尽的</w:t>
      </w:r>
      <w:r>
        <w:br w:type="textWrapping"/>
      </w:r>
      <w:r>
        <w:t>C. 对真理性认识的深化能够提高人类实践自由度</w:t>
      </w:r>
      <w:r>
        <w:br w:type="textWrapping"/>
      </w:r>
      <w:r>
        <w:t>D. 在不断推翻真理的过程中实现认识的自我超越。</w:t>
      </w:r>
    </w:p>
    <w:p w14:paraId="30541B9D">
      <w:pPr>
        <w:spacing w:after="80"/>
      </w:pPr>
      <w:r>
        <w:rPr>
          <w:b/>
          <w:color w:val="21574C"/>
        </w:rPr>
        <w:t>【为什么能想到】</w:t>
      </w:r>
      <w:r>
        <w:t xml:space="preserve"> 小麦基因组图谱从“地图比喻—解析复杂区域—注释14万多个基因—奠定分子设计育种的研究基础”，呈现的是认识对实践的指导能力越来越强、实践自由度越来越高。学生看到“借助基因组图谱→可以解析复杂区域→为分子设计育种奠定基础”就应当想到：对真理性认识的不断深化（绘制完整基因组图谱），让人类在育种实践中越来越自由（从模糊摸索到分子设计）。错项A“意识是主观映象”侧重物质决定意识，与材料不直接对应；错项B“认识是有边界的、可穷尽的”与认识无限性矛盾；错项D“不断推翻真理”错——真理是发展的，不是被推翻的，新真理是对旧真理的扬弃和深化。</w:t>
      </w:r>
    </w:p>
    <w:p w14:paraId="25B41BA5">
      <w:pPr>
        <w:spacing w:after="80"/>
      </w:pPr>
      <w:r>
        <w:rPr>
          <w:b/>
          <w:color w:val="21574C"/>
        </w:rPr>
        <w:t>【答案落点】</w:t>
      </w:r>
      <w:r>
        <w:t xml:space="preserve"> 正确项是 C。对真理性认识的深化（小麦完整基因组图谱）使人类在育种实践中获得了更高的自由度（从摸索式育种到分子设计育种），体现真理深化与实践自由度的正向关系。错项A把焦点放在“意识是主观映象”，与材料更突出“认识深化-实践自由度提升”的角度错位；错项B“认识是可穷尽的”否认认识的无限性、反复性；错项D“不断推翻真理”否认真理的客观性和发展规律——真理在实践中不断丰富发展，但不是被推翻。</w:t>
      </w:r>
    </w:p>
    <w:p w14:paraId="099558F8"/>
    <w:p w14:paraId="4182D545">
      <w:pPr>
        <w:pStyle w:val="5"/>
      </w:pPr>
      <w:r>
        <w:t>6. 2024丰台一模 第9题（选择题）</w:t>
      </w:r>
    </w:p>
    <w:p w14:paraId="533C943A">
      <w:pPr>
        <w:jc w:val="center"/>
      </w:pPr>
      <w:r>
        <w:drawing>
          <wp:inline distT="0" distB="0" distL="0" distR="0">
            <wp:extent cx="2057400" cy="18459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057400" cy="1846099"/>
                    </a:xfrm>
                    <a:prstGeom prst="rect">
                      <a:avLst/>
                    </a:prstGeom>
                  </pic:spPr>
                </pic:pic>
              </a:graphicData>
            </a:graphic>
          </wp:inline>
        </w:drawing>
      </w:r>
    </w:p>
    <w:p w14:paraId="560F5EF1">
      <w:pPr>
        <w:keepNext/>
        <w:spacing w:after="80"/>
      </w:pPr>
      <w:r>
        <w:rPr>
          <w:b/>
          <w:color w:val="21574C"/>
        </w:rPr>
        <w:t>【材料触发点】</w:t>
      </w:r>
      <w:r>
        <w:t xml:space="preserve"> 漫画寓意——画中人在井底凭主观想象判断“真理”，画面把“井”与“井外世界”并列，提示认识受到主体所处位置（主观条件）和外部环境（客观条件）的制约。</w:t>
      </w:r>
    </w:p>
    <w:p w14:paraId="26BA36A4">
      <w:pPr>
        <w:keepLines/>
        <w:spacing w:after="80"/>
      </w:pPr>
      <w:r>
        <w:rPr>
          <w:b/>
          <w:color w:val="21574C"/>
        </w:rPr>
        <w:t>【设问】</w:t>
      </w:r>
      <w:r>
        <w:t xml:space="preserve"> 下列说法与漫画寓意最相符的是</w:t>
      </w:r>
      <w:r>
        <w:br w:type="textWrapping"/>
      </w:r>
      <w:r>
        <w:t>A. 只要发挥主观能动性，就能获得真理性认识</w:t>
      </w:r>
      <w:r>
        <w:br w:type="textWrapping"/>
      </w:r>
      <w:r>
        <w:t>B. 要自觉站在最广大人民立场上进行价值判断和价值选择</w:t>
      </w:r>
      <w:r>
        <w:br w:type="textWrapping"/>
      </w:r>
      <w:r>
        <w:t>C. 获得真理性认识受到主客观条件的制约</w:t>
      </w:r>
      <w:r>
        <w:br w:type="textWrapping"/>
      </w:r>
      <w:r>
        <w:t>D. 要从实践出发去获得真理性认识</w:t>
      </w:r>
    </w:p>
    <w:p w14:paraId="50CF0B6B">
      <w:pPr>
        <w:spacing w:after="80"/>
      </w:pPr>
      <w:r>
        <w:rPr>
          <w:b/>
          <w:color w:val="21574C"/>
        </w:rPr>
        <w:t>【为什么能想到】</w:t>
      </w:r>
      <w:r>
        <w:t xml:space="preserve"> 漫画里“井底蛙”般的人主观地凭借自己有限的视野去判断“真理”——这正是认识受主观条件（个人立场、经验局限）与客观条件（所处环境、可获信息）双重制约的典型场景。学生看到“井底视野有限”“主观判断真理”这种构图时，就应当想到C“获得真理性认识受到主客观条件的制约”。A“只要发挥主观能动性就能获得真理性认识”绝对化；B关于“最广大人民立场”与本题不直接对应；D“要从实践出发去获得真理”方向虽对但不针对漫画“井底视野受限”这一具体寓意。</w:t>
      </w:r>
    </w:p>
    <w:p w14:paraId="31F5D98B">
      <w:pPr>
        <w:spacing w:after="80"/>
      </w:pPr>
      <w:r>
        <w:rPr>
          <w:b/>
          <w:color w:val="21574C"/>
        </w:rPr>
        <w:t>【答案落点】</w:t>
      </w:r>
      <w:r>
        <w:t xml:space="preserve"> 正确项是 C：获得真理性认识受到主客观条件的制约。错项分析：A把发挥主观能动性当作获得真理的充分条件，绝对化；B转向价值立场，与漫画“认识受限”主题不对接；D虽然方向正确但不针对漫画里“视野局限于井底”这一具体寓意。</w:t>
      </w:r>
    </w:p>
    <w:p w14:paraId="3FA782E3"/>
    <w:p w14:paraId="18550CB1">
      <w:pPr>
        <w:pStyle w:val="5"/>
      </w:pPr>
      <w:r>
        <w:t>7. 2025昌平二模 第2题（选择题）</w:t>
      </w:r>
    </w:p>
    <w:p w14:paraId="11D4AE0E">
      <w:pPr>
        <w:keepNext/>
        <w:spacing w:after="80"/>
      </w:pPr>
      <w:r>
        <w:rPr>
          <w:b/>
          <w:color w:val="21574C"/>
        </w:rPr>
        <w:t>【材料触发点】</w:t>
      </w:r>
      <w:r>
        <w:t xml:space="preserve"> 广大科技工作者在长期科学研究和实践探索中形成了宝贵的科学家精神。他们很酷因为要揭晓这个世界的奥秘；他们很燃因为要攻克一个又一个难题；他们很感人因为默默将国家、民族富强的脊梁挺起。</w:t>
      </w:r>
    </w:p>
    <w:p w14:paraId="27261B11">
      <w:pPr>
        <w:keepLines/>
        <w:spacing w:after="80"/>
      </w:pPr>
      <w:r>
        <w:rPr>
          <w:b/>
          <w:color w:val="21574C"/>
        </w:rPr>
        <w:t>【设问】</w:t>
      </w:r>
      <w:r>
        <w:t xml:space="preserve"> 由此可见，科学家精神是（ ）</w:t>
      </w:r>
      <w:r>
        <w:br w:type="textWrapping"/>
      </w:r>
      <w:r>
        <w:t>①激励青年人不断追求终极真理的动力之源；</w:t>
      </w:r>
      <w:r>
        <w:br w:type="textWrapping"/>
      </w:r>
      <w:r>
        <w:t>②众多伟大科学家个人精神境界的总和；</w:t>
      </w:r>
      <w:r>
        <w:br w:type="textWrapping"/>
      </w:r>
      <w:r>
        <w:t>③在追求真理的道路上不断丰富和发展的；</w:t>
      </w:r>
      <w:r>
        <w:br w:type="textWrapping"/>
      </w:r>
      <w:r>
        <w:t>④在探索世界奥秘，增进人类福祉的奋斗中凝练的。</w:t>
      </w:r>
    </w:p>
    <w:p w14:paraId="7BE915B1">
      <w:pPr>
        <w:spacing w:after="80"/>
      </w:pPr>
      <w:r>
        <w:rPr>
          <w:b/>
          <w:color w:val="21574C"/>
        </w:rPr>
        <w:t>【为什么能想到】</w:t>
      </w:r>
      <w:r>
        <w:t xml:space="preserve"> 材料强调科学家精神是“广大科技工作者在长期科学研究和实践探索中形成的”——是一个在持续科研实践中逐渐凝练、不断丰富的过程。学生看到“长期形成”“攻克一个又一个难题”“将脊梁挺起”就应当想到认识具有反复性、无限性和上升性，科学家精神也在追求真理的道路上不断发展。①“追求终极真理”错——真理是发展的，没有“终极真理”；②“众多科学家个人精神境界的总和”用“总和”错置了精神范畴，精神是社会历史的产物而非个人精神简单相加。</w:t>
      </w:r>
    </w:p>
    <w:p w14:paraId="37F2222F">
      <w:pPr>
        <w:spacing w:after="80"/>
      </w:pPr>
      <w:r>
        <w:rPr>
          <w:b/>
          <w:color w:val="21574C"/>
        </w:rPr>
        <w:t>【答案落点】</w:t>
      </w:r>
      <w:r>
        <w:t xml:space="preserve"> 正确项是 D（③④）。③科学家精神在追求真理的道路上不断丰富和发展——认识具有反复性、无限性、上升性，科学家精神作为对科学认识活动的精神升华，也在持续的科学研究中不断丰富与发展。④科学家精神在探索世界奥秘、增进人类福祉的奋斗中凝练——精神来自于实践，从“攻克一个又一个难题”“将国家民族富强的脊梁挺起”的奋斗实践中凝练而成。错项①“追求终极真理”否认了真理的发展性——人对客观世界的认识不断深化，没有所谓终极真理；错项②把“科学家精神”说成“众多科学家个人精神境界的总和”用“总和”错位了精神的社会属性，精神是在社会实践中产生的，不是个人精神简单加总。</w:t>
      </w:r>
    </w:p>
    <w:p w14:paraId="5F163AB7"/>
    <w:p w14:paraId="72D76FEB">
      <w:pPr>
        <w:pStyle w:val="3"/>
      </w:pPr>
      <w:bookmarkStart w:id="29" w:name="_Toc228624435"/>
      <w:r>
        <w:t>四、历史唯物主义</w:t>
      </w:r>
      <w:bookmarkEnd w:id="29"/>
    </w:p>
    <w:p w14:paraId="4DED8AB9">
      <w:pPr>
        <w:pStyle w:val="4"/>
      </w:pPr>
      <w:bookmarkStart w:id="30" w:name="_Toc228624436"/>
      <w:r>
        <w:t>社会存在与社会意识</w:t>
      </w:r>
      <w:bookmarkEnd w:id="30"/>
    </w:p>
    <w:p w14:paraId="2CEFBAE4">
      <w:pPr>
        <w:pStyle w:val="5"/>
      </w:pPr>
      <w:r>
        <w:t>1. 2026海淀一模 第16题（主观题）</w:t>
      </w:r>
    </w:p>
    <w:p w14:paraId="03E194F3">
      <w:pPr>
        <w:spacing w:after="80"/>
      </w:pPr>
      <w:r>
        <w:rPr>
          <w:b/>
          <w:color w:val="21574C"/>
        </w:rPr>
        <w:t>【材料触发点】</w:t>
      </w:r>
      <w:r>
        <w:t xml:space="preserve"> “面对技术进步带来的社会巨变”；“技术才能真正成为文明进步的工具，而不是新的风险来源”；“人工智能为我们赋能，人文学科为人工智能赋魂”。</w:t>
      </w:r>
    </w:p>
    <w:p w14:paraId="001BD2C6">
      <w:pPr>
        <w:spacing w:after="80"/>
      </w:pPr>
      <w:r>
        <w:rPr>
          <w:b/>
          <w:color w:val="21574C"/>
        </w:rPr>
        <w:t>【设问】</w:t>
      </w:r>
      <w:r>
        <w:t xml:space="preserve"> 有人说，人文学科在人工智能时代具有不可替代的价值。结合材料，运用《哲学与文化》知识，谈谈对这一观点的认识。</w:t>
      </w:r>
    </w:p>
    <w:p w14:paraId="467194A6">
      <w:pPr>
        <w:spacing w:after="80"/>
      </w:pPr>
      <w:r>
        <w:rPr>
          <w:b/>
          <w:color w:val="21574C"/>
        </w:rPr>
        <w:t>【为什么能想到】</w:t>
      </w:r>
      <w:r>
        <w:t xml:space="preserve"> 人工智能技术进步和社会巨变属于社会存在层面的变化；人文学科关于价值、伦理、历史和文化的思考属于社会意识。材料说“赋魂”，正是在讲社会意识对社会存在的反作用。</w:t>
      </w:r>
    </w:p>
    <w:p w14:paraId="0E609048">
      <w:pPr>
        <w:spacing w:after="80"/>
      </w:pPr>
      <w:r>
        <w:rPr>
          <w:b/>
          <w:color w:val="21574C"/>
        </w:rPr>
        <w:t>【答案落点】</w:t>
      </w:r>
      <w:r>
        <w:t xml:space="preserve"> 社会存在决定社会意识，人工智能时代催生人文学科的新需求；社会意识又反作用于社会存在，人文学科通过价值引领、伦理规范和文化理解引导人工智能成为文明进步工具，因此具有不可替代价值。</w:t>
      </w:r>
    </w:p>
    <w:p w14:paraId="298BD234"/>
    <w:p w14:paraId="740BE9A2">
      <w:pPr>
        <w:pStyle w:val="5"/>
      </w:pPr>
      <w:r>
        <w:t>2. 2026东城一模 第16题（主观题）</w:t>
      </w:r>
    </w:p>
    <w:p w14:paraId="080ED667">
      <w:pPr>
        <w:spacing w:after="80"/>
      </w:pPr>
      <w:r>
        <w:rPr>
          <w:b/>
          <w:color w:val="21574C"/>
        </w:rPr>
        <w:t>【材料触发点】</w:t>
      </w:r>
      <w:r>
        <w:t xml:space="preserve"> 材料“文艺是时代前进的号角”“唯有以情铸魂，方能涵养根脉”“仅凭瞬时的情绪满足……难以传递深刻内涵，也无法形成持久的传播力”——文艺作为社会意识，对时代前进、对人心涵养有不同方向的反作用。</w:t>
      </w:r>
    </w:p>
    <w:p w14:paraId="3C43EC22">
      <w:pPr>
        <w:spacing w:after="80"/>
      </w:pPr>
      <w:r>
        <w:rPr>
          <w:b/>
          <w:color w:val="21574C"/>
        </w:rPr>
        <w:t>【设问】</w:t>
      </w:r>
      <w:r>
        <w:t xml:space="preserve"> 有人认为：能够满足大众情绪需求的文艺，就是优秀文艺。结合材料，运用《哲学与文化》知识，评析这一观点。</w:t>
      </w:r>
    </w:p>
    <w:p w14:paraId="14C6AF78">
      <w:pPr>
        <w:spacing w:after="80"/>
      </w:pPr>
      <w:r>
        <w:rPr>
          <w:b/>
          <w:color w:val="21574C"/>
        </w:rPr>
        <w:t>【为什么能想到】</w:t>
      </w:r>
      <w:r>
        <w:t xml:space="preserve"> 材料中的关键词指向“社会意识的反作用”。“文艺是时代前进的号角”明确把文艺定位为社会意识，“以情铸魂、涵养根脉”与“瞬时情绪满足、缺乏深刻内涵”对应文艺这种社会意识的正反两种反作用。学生看到这一组对比时，应当从社会意识的反作用角度评析观点：能否推动社会发展、涵养时代精神，才是判定文艺优秀与否的关键。</w:t>
      </w:r>
    </w:p>
    <w:p w14:paraId="25463D47">
      <w:pPr>
        <w:spacing w:after="80"/>
      </w:pPr>
      <w:r>
        <w:rPr>
          <w:b/>
          <w:color w:val="21574C"/>
        </w:rPr>
        <w:t>【答案落点】</w:t>
      </w:r>
      <w:r>
        <w:t xml:space="preserve"> 先进的、健康的文艺作为反映时代恢弘深沉情感的社会意识，能够促进时代发展、涵养民族根脉；落后的、仅凭瞬时情绪满足的文艺则不能形成持久的积极反作用；判断文艺是否优秀必须看其作为社会意识对社会存在的反作用方向和力度，仅凭“是否满足大众情绪需求”不能成立，所以题目观点片面。</w:t>
      </w:r>
    </w:p>
    <w:p w14:paraId="12A9867E"/>
    <w:p w14:paraId="0C993E02">
      <w:pPr>
        <w:pStyle w:val="5"/>
      </w:pPr>
      <w:r>
        <w:t>3. 2025东城一模 第16题（主观题）</w:t>
      </w:r>
    </w:p>
    <w:p w14:paraId="6DEC88F9">
      <w:pPr>
        <w:spacing w:after="80"/>
      </w:pPr>
      <w:r>
        <w:rPr>
          <w:b/>
          <w:color w:val="21574C"/>
        </w:rPr>
        <w:t>【材料触发点】</w:t>
      </w:r>
      <w:r>
        <w:t xml:space="preserve"> 材料三块：“传统的中国年”写春联贴年画守岁拜年观灯，是劳累节俭岁月里祖先描绘的“物质丰富、精神文明蓝图”；“现代的中国年”立春鞭打春牛、深圳机器人狮子与醒狮共舞、吉林滑雪运动过年；“世界的中国年”春节入选联合国非遗、唤醒世界共鸣。</w:t>
      </w:r>
    </w:p>
    <w:p w14:paraId="264FA5C8">
      <w:pPr>
        <w:spacing w:after="80"/>
      </w:pPr>
      <w:r>
        <w:rPr>
          <w:b/>
          <w:color w:val="21574C"/>
        </w:rPr>
        <w:t>【设问】</w:t>
      </w:r>
      <w:r>
        <w:t xml:space="preserve"> 结合材料，运用《哲学与文化》知识，分析中国年何以“生生不息”。</w:t>
      </w:r>
    </w:p>
    <w:p w14:paraId="58979DBB">
      <w:pPr>
        <w:spacing w:after="80"/>
      </w:pPr>
      <w:r>
        <w:rPr>
          <w:b/>
          <w:color w:val="21574C"/>
        </w:rPr>
        <w:t>【为什么能想到】</w:t>
      </w:r>
      <w:r>
        <w:t xml:space="preserve"> 材料把春节定位为“中华儿女在劳累节俭、素食为主日子里世代庆祝出来的节日”——它不是凭空想象出来的，而是在中华民族世代生产生活实践中产生并延续的。学生看到“阖家团圆、和睦喜庆是对过往辛劳最好的补偿”“祖先用它为后代描绘的蓝图”这种把节日与生产生活实际紧密联系的表述时，就应当想到春节作为社会意识源于中华民族的社会存在和社会生活实践。</w:t>
      </w:r>
    </w:p>
    <w:p w14:paraId="4B8AF1FD">
      <w:pPr>
        <w:spacing w:after="80"/>
      </w:pPr>
      <w:r>
        <w:rPr>
          <w:b/>
          <w:color w:val="21574C"/>
        </w:rPr>
        <w:t>【答案落点】</w:t>
      </w:r>
      <w:r>
        <w:t xml:space="preserve"> 社会存在决定社会意识。春节作为中华民族的传统节日，是中华民族在世代农耕生产生活实践中创造、积淀并延续下来的文化产物，承载着对辛勤劳作的犒赏与对来年丰收平安的期盼；正因为它根植于中华民族真实的社会生活实践，所以历经千百年仍然能够持续召唤游子回家、阖家团圆，具有生生不息的生命力。</w:t>
      </w:r>
    </w:p>
    <w:p w14:paraId="2C7255B2"/>
    <w:p w14:paraId="394E5EE3">
      <w:pPr>
        <w:pStyle w:val="5"/>
      </w:pPr>
      <w:r>
        <w:t>4. 2026朝阳一模 第21题（主观题）</w:t>
      </w:r>
    </w:p>
    <w:p w14:paraId="0E9B0069">
      <w:pPr>
        <w:spacing w:after="80"/>
      </w:pPr>
      <w:r>
        <w:rPr>
          <w:b/>
          <w:color w:val="21574C"/>
        </w:rPr>
        <w:t>【材料触发点】</w:t>
      </w:r>
      <w:r>
        <w:t xml:space="preserve"> 材料：“生态环境法典将党的十八大以来生态文明建设理论、制度、实践成果以法典化的方式确定下来”“民族团结进步促进法填补民族事务立法空白”“国家发展规划法将长期以来制定和实施国家发展规划的制度安排以法律形式进行固定”——三部法律是对中国式现代化新阶段社会存在变化的反映与回应。</w:t>
      </w:r>
    </w:p>
    <w:p w14:paraId="6B6B7CBB">
      <w:pPr>
        <w:spacing w:after="80"/>
      </w:pPr>
      <w:r>
        <w:rPr>
          <w:b/>
          <w:color w:val="21574C"/>
        </w:rPr>
        <w:t>【设问】</w:t>
      </w:r>
      <w:r>
        <w:t xml:space="preserve"> “十五五开局之年，三部重要法律通过，为新时代国家立法标注新的刻度。”结合材料，综合运用所学，谈谈你对这句话的理解。</w:t>
      </w:r>
    </w:p>
    <w:p w14:paraId="159D01CE">
      <w:pPr>
        <w:spacing w:after="80"/>
      </w:pPr>
      <w:r>
        <w:rPr>
          <w:b/>
          <w:color w:val="21574C"/>
        </w:rPr>
        <w:t>【为什么能想到】</w:t>
      </w:r>
      <w:r>
        <w:t xml:space="preserve"> 材料用三部法律分别对应生态文明建设、民族事务、发展规划等社会存在的新变化、新需要。学生看到“十五五开局之年”“将……成果以法典化方式确定下来”“填补……立法空白”“将……制度安排以法律形式固定”时，应当从社会存在决定社会意识切入。</w:t>
      </w:r>
    </w:p>
    <w:p w14:paraId="435AF6A8">
      <w:pPr>
        <w:spacing w:after="80"/>
      </w:pPr>
      <w:r>
        <w:rPr>
          <w:b/>
          <w:color w:val="21574C"/>
        </w:rPr>
        <w:t>【答案落点】</w:t>
      </w:r>
      <w:r>
        <w:t xml:space="preserve"> 社会存在决定社会意识，社会意识是对社会存在的反映；“十五五”开局之年，党的十八大以来生态文明建设、民族团结进步、国家发展规划等领域的实践成果与新课题构成新的社会存在，三部法律及时把这些社会存在的变化以法律形式固定下来，正是社会存在决定社会意识、社会意识反作用于社会存在的体现；通过完善这一上层建筑，法律为新时代国家立法标注新的刻度，推动中国式现代化持续向前。</w:t>
      </w:r>
    </w:p>
    <w:p w14:paraId="13B55510"/>
    <w:p w14:paraId="2E8D0BF9">
      <w:pPr>
        <w:pStyle w:val="5"/>
      </w:pPr>
      <w:r>
        <w:t>5. 2026朝阳期中 第19题（主观题）</w:t>
      </w:r>
    </w:p>
    <w:p w14:paraId="74111C08">
      <w:pPr>
        <w:spacing w:after="80"/>
      </w:pPr>
      <w:r>
        <w:rPr>
          <w:b/>
          <w:color w:val="21574C"/>
        </w:rPr>
        <w:t>【材料触发点】</w:t>
      </w:r>
      <w:r>
        <w:t xml:space="preserve"> 抗战精神在全民族抗战实践中孕育，又作为先进社会意识对今天民族奋斗具有推动作用。</w:t>
      </w:r>
    </w:p>
    <w:p w14:paraId="4F6D512C">
      <w:pPr>
        <w:spacing w:after="80"/>
      </w:pPr>
      <w:r>
        <w:rPr>
          <w:b/>
          <w:color w:val="21574C"/>
        </w:rPr>
        <w:t>【设问】</w:t>
      </w:r>
      <w:r>
        <w:t xml:space="preserve"> 抗战精神在抗日战争壮阔进程中孕育而成；素材二呈现全民族抗战实践造就的爱国情怀与英雄气概；素材三强调要从中华民族精神发展和全民族抗战实践方面深刻领会其丰富内涵。结合上述材料，运用《哲学与文化》知识，为本期特刊写一篇卷首语。（8分）。</w:t>
      </w:r>
    </w:p>
    <w:p w14:paraId="2FCFDEF9">
      <w:pPr>
        <w:spacing w:after="80"/>
      </w:pPr>
      <w:r>
        <w:rPr>
          <w:b/>
          <w:color w:val="21574C"/>
        </w:rPr>
        <w:t>【为什么能想到】</w:t>
      </w:r>
      <w:r>
        <w:t xml:space="preserve"> 社会意识是社会存在的反映，先进的社会意识能能动推动社会发展；抗战精神是全民族抗战这一特殊社会存在的产物，作为先进社会意识又能对今天的强国建设、民族复兴产生推动作用。</w:t>
      </w:r>
    </w:p>
    <w:p w14:paraId="54A9D611">
      <w:pPr>
        <w:spacing w:after="80"/>
      </w:pPr>
      <w:r>
        <w:rPr>
          <w:b/>
          <w:color w:val="21574C"/>
        </w:rPr>
        <w:t>【答案落点】</w:t>
      </w:r>
      <w:r>
        <w:t xml:space="preserve"> 要弘扬抗战精神，因为它作为先进社会意识对社会存在具有能动反作用，能凝聚民族奋进合力，推动新时代强国建设和民族复兴的实践。</w:t>
      </w:r>
    </w:p>
    <w:p w14:paraId="12861B54"/>
    <w:p w14:paraId="3DD30E21">
      <w:pPr>
        <w:pStyle w:val="5"/>
      </w:pPr>
      <w:r>
        <w:t>6. 2025朝阳一模 第16题（主观题）</w:t>
      </w:r>
    </w:p>
    <w:p w14:paraId="64D1CCB2">
      <w:pPr>
        <w:spacing w:after="80"/>
      </w:pPr>
      <w:r>
        <w:rPr>
          <w:b/>
          <w:color w:val="21574C"/>
        </w:rPr>
        <w:t>【材料触发点】</w:t>
      </w:r>
      <w:r>
        <w:t xml:space="preserve"> 材料中导演的话：“随着中国经济社会的发展，当人民群众的艺术生活需求达到一定阶段的时候，自然会有这么大的市场来承载这样的作品，来包容这样的创作者”“我们遇上了一个好时代，所以才有这样的机会去做自己喜欢的事”。</w:t>
      </w:r>
    </w:p>
    <w:p w14:paraId="5FA6B828">
      <w:pPr>
        <w:spacing w:after="80"/>
      </w:pPr>
      <w:r>
        <w:rPr>
          <w:b/>
          <w:color w:val="21574C"/>
        </w:rPr>
        <w:t>【设问】</w:t>
      </w:r>
      <w:r>
        <w:t xml:space="preserve"> 结合材料，运用《哲学与文化》知识，说明为什么国产动画电影能够让中华优秀传统文化在新时代绽放新光彩。</w:t>
      </w:r>
    </w:p>
    <w:p w14:paraId="19F3BB2A">
      <w:pPr>
        <w:spacing w:after="80"/>
      </w:pPr>
      <w:r>
        <w:rPr>
          <w:b/>
          <w:color w:val="21574C"/>
        </w:rPr>
        <w:t>【为什么能想到】</w:t>
      </w:r>
      <w:r>
        <w:t xml:space="preserve"> 导演把“国产动画的成功”明确归因于“经济社会发展+人民群众艺术生活需求达到一定阶段+市场和包容的时代条件”——这是先有客观的社会存在（经济社会发展、需求阶段、市场环境），后有相应的文化作品繁荣这一社会意识。学生看到“好时代——所以才有这样的机会”“经济社会发展达到一定阶段——自然会有这么大的市场承载这样的作品”这种因果链时，就应当想到社会存在决定社会意识。</w:t>
      </w:r>
    </w:p>
    <w:p w14:paraId="365FEB90">
      <w:pPr>
        <w:spacing w:after="80"/>
      </w:pPr>
      <w:r>
        <w:rPr>
          <w:b/>
          <w:color w:val="21574C"/>
        </w:rPr>
        <w:t>【答案落点】</w:t>
      </w:r>
      <w:r>
        <w:t xml:space="preserve"> 社会存在决定社会意识。中国经济社会的发展使人民群众艺术生活需求达到新的阶段，形成了能够承载、包容优秀国产动画电影的市场和时代条件；正因为有这样的社会存在基础，才催生出《长安三万里》《哪吒之魔童闹海》等优秀作品并使中华优秀传统文化在新时代绽放新光彩。</w:t>
      </w:r>
    </w:p>
    <w:p w14:paraId="18DCBAB9"/>
    <w:p w14:paraId="66F402A7">
      <w:pPr>
        <w:pStyle w:val="5"/>
      </w:pPr>
      <w:r>
        <w:t>7. 2024朝阳二模 第16题第（2）问（主观题）</w:t>
      </w:r>
    </w:p>
    <w:p w14:paraId="3A16AA64">
      <w:pPr>
        <w:spacing w:after="80"/>
      </w:pPr>
      <w:r>
        <w:rPr>
          <w:b/>
          <w:color w:val="21574C"/>
        </w:rPr>
        <w:t>【材料触发点】</w:t>
      </w:r>
      <w:r>
        <w:t xml:space="preserve"> 材料二写人工智能“加速与制造业深度融合,深刻改变制造业生产模式和经济形态”（社会存在层面变化），紧接着写“大数据和人工智能通过了解我们给人类带来便利,也在重塑人类对世界的认识”（社会意识层面变化）。</w:t>
      </w:r>
    </w:p>
    <w:p w14:paraId="1293A37C">
      <w:pPr>
        <w:spacing w:after="80"/>
      </w:pPr>
      <w:r>
        <w:rPr>
          <w:b/>
          <w:color w:val="21574C"/>
        </w:rPr>
        <w:t>【设问】</w:t>
      </w:r>
      <w:r>
        <w:t xml:space="preserve"> 未来，是人塑造人工智能？还是人工智能塑造人？还是……运用哲学知识，谈谈你的看法。</w:t>
      </w:r>
    </w:p>
    <w:p w14:paraId="44F387C4">
      <w:pPr>
        <w:spacing w:after="80"/>
      </w:pPr>
      <w:r>
        <w:rPr>
          <w:b/>
          <w:color w:val="21574C"/>
        </w:rPr>
        <w:t>【为什么能想到】</w:t>
      </w:r>
      <w:r>
        <w:t xml:space="preserve"> 材料先指出人工智能“深刻改变制造业生产模式和经济形态”——这是社会存在（社会生产方式、生活方式）层面的变化；紧接着指出人工智能“重塑人类对世界的认识”——这是社会意识（思想观念、认识方式）层面的变化；社会存在层面的变化必然带动社会意识层面的变化，体现社会存在决定社会意识，社会意识对社会存在具有能动的反作用。</w:t>
      </w:r>
    </w:p>
    <w:p w14:paraId="4DAC3B20">
      <w:pPr>
        <w:spacing w:after="80"/>
      </w:pPr>
      <w:r>
        <w:rPr>
          <w:b/>
          <w:color w:val="21574C"/>
        </w:rPr>
        <w:t>【答案落点】</w:t>
      </w:r>
      <w:r>
        <w:t xml:space="preserve"> 人工智能广泛应用通过改变社会生产生活方式（社会存在）进而引起人们思想观念、认识方式、价值取向的变化（社会意识），从社会历史观看，人工智能正是通过改变社会存在来塑造人；未来应自觉运用先进的社会意识引导人工智能更好服务社会，使人工智能塑造人的过程沿着正确方向展开。</w:t>
      </w:r>
    </w:p>
    <w:p w14:paraId="63651B0E"/>
    <w:p w14:paraId="38CBDF86">
      <w:pPr>
        <w:pStyle w:val="5"/>
      </w:pPr>
      <w:r>
        <w:t>8. 2024朝阳期中 第16题（主观题）</w:t>
      </w:r>
    </w:p>
    <w:p w14:paraId="004ADFB1">
      <w:pPr>
        <w:spacing w:after="80"/>
      </w:pPr>
      <w:r>
        <w:rPr>
          <w:b/>
          <w:color w:val="21574C"/>
        </w:rPr>
        <w:t>【材料触发点】</w:t>
      </w:r>
      <w:r>
        <w:t xml:space="preserve"> 材料把改革开放以来从1978年十一届三中全会到2024年二十届三中全会的十次三中全会摆在一起：从开启改革开放到进一步全面深化改革，从完善农村家庭联产承包责任制到城市经济体制改革，从完善社会主义市场经济体制到推进党和国家机构改革，从“两个文明一起抓”到“五位一体”的总体布局，变化的是决议主题和内容。</w:t>
      </w:r>
    </w:p>
    <w:p w14:paraId="53742BC4">
      <w:pPr>
        <w:spacing w:after="80"/>
      </w:pPr>
      <w:r>
        <w:rPr>
          <w:b/>
          <w:color w:val="21574C"/>
        </w:rPr>
        <w:t>【设问】</w:t>
      </w:r>
      <w:r>
        <w:t xml:space="preserve"> 结合材料，运用历史唯物主义的相关知识，谈谈你对改革开放以来中国共产党十次三中全会决策部署中的“变”与“不变”的理解。</w:t>
      </w:r>
    </w:p>
    <w:p w14:paraId="2ABFED53">
      <w:pPr>
        <w:spacing w:after="80"/>
      </w:pPr>
      <w:r>
        <w:rPr>
          <w:b/>
          <w:color w:val="21574C"/>
        </w:rPr>
        <w:t>【为什么能想到】</w:t>
      </w:r>
      <w:r>
        <w:t xml:space="preserve"> 材料里十次三中全会决议的主题和内容在变——从家庭联产承包到城市改革，从计划经济到市场经济体制，从“两个文明”到“五位一体”。这些主题不是党凭空换的，而是因为农村经济、城市经济、社会主义市场经济、生态文明等社会现实在每一阶段都是不同的客观存在。学生看到“变化的是决议主题和内容”这一句时，就应当抓住这个“变”背后是社会存在先在变化，作为社会意识的党的决议才跟着变化——典型的社会存在决定社会意识、社会存在的变化决定社会意识的变化。</w:t>
      </w:r>
    </w:p>
    <w:p w14:paraId="20005954">
      <w:pPr>
        <w:spacing w:after="80"/>
      </w:pPr>
      <w:r>
        <w:rPr>
          <w:b/>
          <w:color w:val="21574C"/>
        </w:rPr>
        <w:t>【答案落点】</w:t>
      </w:r>
      <w:r>
        <w:t xml:space="preserve"> 社会存在决定社会意识，社会存在的变化决定社会意识的变化；改革开放以来，中国农村经济、城市经济、社会主义市场经济体制、社会主义现代化建设布局这些社会存在不断发生阶段性变化，作为社会意识的党的十次三中全会决议主题和内容也随之从家庭联产承包、城市经济体制改革、市场经济体制完善、“五位一体”总体布局不断更新，正是社会存在的变化决定了党的决策部署的“变”。</w:t>
      </w:r>
    </w:p>
    <w:p w14:paraId="486FACA1"/>
    <w:p w14:paraId="7F3E7068">
      <w:pPr>
        <w:pStyle w:val="5"/>
      </w:pPr>
      <w:r>
        <w:t>9. 2025丰台二模 第16题第（1）问（主观题）</w:t>
      </w:r>
    </w:p>
    <w:p w14:paraId="196B3068">
      <w:pPr>
        <w:spacing w:after="80"/>
      </w:pPr>
      <w:r>
        <w:rPr>
          <w:b/>
          <w:color w:val="21574C"/>
        </w:rPr>
        <w:t>【材料触发点】</w:t>
      </w:r>
      <w:r>
        <w:t xml:space="preserve"> 喀什自汉代外邦商队与维吾尔手工艺人聚居形成多民族共生社区生态；自贸试验区设立联通中亚物流枢纽。</w:t>
      </w:r>
    </w:p>
    <w:p w14:paraId="402CCB8A">
      <w:pPr>
        <w:spacing w:after="80"/>
      </w:pPr>
      <w:r>
        <w:rPr>
          <w:b/>
          <w:color w:val="21574C"/>
        </w:rPr>
        <w:t>【设问】</w:t>
      </w:r>
      <w:r>
        <w:t xml:space="preserve"> 请你从以上三个地点中推荐一处，并运用《哲学与文化》知识阐述推荐理由。</w:t>
      </w:r>
    </w:p>
    <w:p w14:paraId="11894B19">
      <w:pPr>
        <w:spacing w:after="80"/>
      </w:pPr>
      <w:r>
        <w:rPr>
          <w:b/>
          <w:color w:val="21574C"/>
        </w:rPr>
        <w:t>【为什么能想到】</w:t>
      </w:r>
      <w:r>
        <w:t xml:space="preserve"> 喀什自汉代外邦商队与维吾尔手工艺人聚居形成多民族共生社区生态，今天又设自贸试验区、古城融合传统建筑与新兴业态。先有商贸聚居与自贸开放等社会存在，再生成多民族共生与文化经济协同的社会意识。这表明社会存在决定社会意识，新的社会存在又催生新的社会意识。</w:t>
      </w:r>
    </w:p>
    <w:p w14:paraId="5B12A904">
      <w:pPr>
        <w:spacing w:after="80"/>
      </w:pPr>
      <w:r>
        <w:rPr>
          <w:b/>
          <w:color w:val="21574C"/>
        </w:rPr>
        <w:t>【答案落点】</w:t>
      </w:r>
      <w:r>
        <w:t xml:space="preserve"> 材料中“喀什自汉代外邦商队与维吾尔手工艺人聚居形成多民族共生社区生态；自贸试验区设立联通中亚物流枢纽”，体现社会存在与社会意识；这说明社会生活和社会条件的变化会引起观念变化，观念又会反作用于社会生活，因此可以直接用这一原理说明题中材料的内在逻辑。</w:t>
      </w:r>
    </w:p>
    <w:p w14:paraId="75EADB5C"/>
    <w:p w14:paraId="4DEE619D">
      <w:pPr>
        <w:pStyle w:val="5"/>
      </w:pPr>
      <w:r>
        <w:t>10. 2026延庆一模 第16题（主观题）</w:t>
      </w:r>
    </w:p>
    <w:p w14:paraId="4D23B45A">
      <w:pPr>
        <w:spacing w:after="80"/>
      </w:pPr>
      <w:r>
        <w:rPr>
          <w:b/>
          <w:color w:val="21574C"/>
        </w:rPr>
        <w:t>【材料触发点】</w:t>
      </w:r>
      <w:r>
        <w:t xml:space="preserve"> 上海“海纳百川”城市精神、广东惠州地名承载乡愁与认同、老建筑承载集体记忆。</w:t>
      </w:r>
    </w:p>
    <w:p w14:paraId="6DCAC53F">
      <w:pPr>
        <w:spacing w:after="80"/>
      </w:pPr>
      <w:r>
        <w:rPr>
          <w:b/>
          <w:color w:val="21574C"/>
        </w:rPr>
        <w:t>【设问】</w:t>
      </w:r>
      <w:r>
        <w:t xml:space="preserve"> 结合材料，运用《哲学与文化》知识，说明如何赓续城市文脉，让灵魂与高楼共生长。</w:t>
      </w:r>
    </w:p>
    <w:p w14:paraId="16FDF8F3">
      <w:pPr>
        <w:spacing w:after="80"/>
      </w:pPr>
      <w:r>
        <w:rPr>
          <w:b/>
          <w:color w:val="21574C"/>
        </w:rPr>
        <w:t>【为什么能想到】</w:t>
      </w:r>
      <w:r>
        <w:t xml:space="preserve"> 材料中的城市精神、乡愁、集体记忆和市民认同不是凭空产生的，而是由老建筑、地名、街区生活、产业遗存和城市更新实践这些社会存在长期积淀出来的；这些意识又会凝聚市民、塑造城市气质，反过来影响城市发展。</w:t>
      </w:r>
    </w:p>
    <w:p w14:paraId="28444DE2">
      <w:pPr>
        <w:spacing w:after="80"/>
      </w:pPr>
      <w:r>
        <w:rPr>
          <w:b/>
          <w:color w:val="21574C"/>
        </w:rPr>
        <w:t>【答案落点】</w:t>
      </w:r>
      <w:r>
        <w:t xml:space="preserve"> 赓续城市文脉，要保护老建筑、传统街区、地名记忆和产业遗存等社会存在基础，使其生成并承载城市精神、乡愁和集体记忆；再通过这些社会意识凝聚市民认同，推动现代城市建设既有高楼也有灵魂。</w:t>
      </w:r>
    </w:p>
    <w:p w14:paraId="5F6C9524"/>
    <w:p w14:paraId="63A26F33">
      <w:pPr>
        <w:pStyle w:val="5"/>
      </w:pPr>
      <w:r>
        <w:t>11. 2024石景山一模 第3题（选择题）</w:t>
      </w:r>
    </w:p>
    <w:p w14:paraId="6990F1A9">
      <w:pPr>
        <w:keepNext/>
        <w:spacing w:after="80"/>
      </w:pPr>
      <w:r>
        <w:rPr>
          <w:b/>
          <w:color w:val="21574C"/>
        </w:rPr>
        <w:t>【材料触发点】</w:t>
      </w:r>
      <w:r>
        <w:t xml:space="preserve"> 3000多年的建城史和近870年的建都史培育了北京市民“天下兴亡、匹夫有责”的爱国精神，积极进取、追求进步的精神状态，胸怀坦荡、文明有礼的优秀品质，孕育了这座城市德泽育人、容载万物的独特城市品格。</w:t>
      </w:r>
    </w:p>
    <w:p w14:paraId="7893BD14">
      <w:pPr>
        <w:keepLines/>
        <w:spacing w:after="80"/>
      </w:pPr>
      <w:r>
        <w:rPr>
          <w:b/>
          <w:color w:val="21574C"/>
        </w:rPr>
        <w:t>【设问】</w:t>
      </w:r>
      <w:r>
        <w:t xml:space="preserve"> 可见，城市精神</w:t>
      </w:r>
      <w:r>
        <w:br w:type="textWrapping"/>
      </w:r>
      <w:r>
        <w:t>①是一座城市软实力的重要体现，决定着城市的未来发展</w:t>
      </w:r>
      <w:r>
        <w:br w:type="textWrapping"/>
      </w:r>
      <w:r>
        <w:t>②可能与经济发展实力相矛盾，先进社会意识往往带有超前性</w:t>
      </w:r>
      <w:r>
        <w:br w:type="textWrapping"/>
      </w:r>
      <w:r>
        <w:t>③具有鲜明的区域性和时代性，是一座城市独特的精神气质</w:t>
      </w:r>
      <w:r>
        <w:br w:type="textWrapping"/>
      </w:r>
      <w:r>
        <w:t>④植根于一座城市的深厚历史，反映出市民所认同的价值追求</w:t>
      </w:r>
      <w:r>
        <w:br w:type="textWrapping"/>
      </w:r>
      <w:r>
        <w:t>A. ①②</w:t>
      </w:r>
      <w:r>
        <w:br w:type="textWrapping"/>
      </w:r>
      <w:r>
        <w:t>B. ①③</w:t>
      </w:r>
      <w:r>
        <w:br w:type="textWrapping"/>
      </w:r>
      <w:r>
        <w:t>C. ②④</w:t>
      </w:r>
      <w:r>
        <w:br w:type="textWrapping"/>
      </w:r>
      <w:r>
        <w:t>D. ③④</w:t>
      </w:r>
    </w:p>
    <w:p w14:paraId="56C99C8E">
      <w:pPr>
        <w:spacing w:after="80"/>
      </w:pPr>
      <w:r>
        <w:rPr>
          <w:b/>
          <w:color w:val="21574C"/>
        </w:rPr>
        <w:t>【为什么能想到】</w:t>
      </w:r>
      <w:r>
        <w:t xml:space="preserve"> 北京3000多年建城、870年建都——这是真实的、客观的历史社会存在；从中孕育出爱国精神、积极进取、文明有礼的城市精神——这是社会意识。社会存在决定社会意识、不同社会存在产生不同的城市精神，所以③“具有鲜明的区域性和时代性，是一座城市独特的精神气质”紧扣社会意识具有相对独立性又被特定社会存在决定；④“植根于一座城市的深厚历史，反映出市民所认同的价值追求”紧扣社会存在决定社会意识的方向。①“决定着城市的未来发展”夸大社会意识的反作用为决定作用，错；②“与经济发展实力相矛盾，先进社会意识带有超前性”把“相对独立性”错说成“相矛盾”，混淆。</w:t>
      </w:r>
    </w:p>
    <w:p w14:paraId="0F87C9D5">
      <w:pPr>
        <w:spacing w:after="80"/>
      </w:pPr>
      <w:r>
        <w:rPr>
          <w:b/>
          <w:color w:val="21574C"/>
        </w:rPr>
        <w:t>【答案落点】</w:t>
      </w:r>
      <w:r>
        <w:t xml:space="preserve"> 正确项是 D（③④）：城市精神具有鲜明的区域性和时代性；城市精神植根于城市的深厚历史，反映市民所认同的价值追求。错项分析：①夸大社会意识反作用为“决定”未来发展；②把“社会意识相对独立性”误读为“与经济发展相矛盾”。</w:t>
      </w:r>
    </w:p>
    <w:p w14:paraId="6756A67A"/>
    <w:p w14:paraId="023D75B5">
      <w:pPr>
        <w:pStyle w:val="4"/>
      </w:pPr>
      <w:bookmarkStart w:id="31" w:name="_Toc228624437"/>
      <w:r>
        <w:t>社会发展的两大基本规律和基本矛盾</w:t>
      </w:r>
      <w:bookmarkEnd w:id="31"/>
    </w:p>
    <w:p w14:paraId="0AD95D00">
      <w:pPr>
        <w:pStyle w:val="5"/>
      </w:pPr>
      <w:r>
        <w:t>1. 2025西城期末 第21题（主观题）</w:t>
      </w:r>
    </w:p>
    <w:p w14:paraId="4FD17DFA">
      <w:pPr>
        <w:spacing w:after="80"/>
      </w:pPr>
      <w:r>
        <w:rPr>
          <w:b/>
          <w:color w:val="21574C"/>
        </w:rPr>
        <w:t>【材料触发点】</w:t>
      </w:r>
      <w:r>
        <w:t xml:space="preserve"> 通过改革和法治的相互促动，不断完善各方面制度法规，推动中国特色社会主义制度更加成熟更加定型。</w:t>
      </w:r>
    </w:p>
    <w:p w14:paraId="32DABA66">
      <w:pPr>
        <w:spacing w:after="80"/>
      </w:pPr>
      <w:r>
        <w:rPr>
          <w:b/>
          <w:color w:val="21574C"/>
        </w:rPr>
        <w:t>【设问】</w:t>
      </w:r>
      <w:r>
        <w:t xml:space="preserve"> 运用所学，谈谈你对“坚持改革和法治相统一”的理解。</w:t>
      </w:r>
    </w:p>
    <w:p w14:paraId="0C2DBCC4">
      <w:pPr>
        <w:spacing w:after="80"/>
      </w:pPr>
      <w:r>
        <w:rPr>
          <w:b/>
          <w:color w:val="21574C"/>
        </w:rPr>
        <w:t>【为什么能想到】</w:t>
      </w:r>
      <w:r>
        <w:t xml:space="preserve"> 材料指出党的十八大以来通过改革和法治的相互促动不断完善制度法规、推动中国特色社会主义制度更加成熟定型，把改革定位为推动制度建设、完善社会主义的关键力量。</w:t>
      </w:r>
    </w:p>
    <w:p w14:paraId="51AF5949">
      <w:pPr>
        <w:spacing w:after="80"/>
      </w:pPr>
      <w:r>
        <w:rPr>
          <w:b/>
          <w:color w:val="21574C"/>
        </w:rPr>
        <w:t>【答案落点】</w:t>
      </w:r>
      <w:r>
        <w:t xml:space="preserve"> 改革是社会主义制度的自我完善和自我发展，是解决我国社会基本矛盾、推动社会主义社会前进的直接动力；正因此，改革必须与法治相互依存、协同发力，才能让中国特色社会主义制度更加成熟更加定型。</w:t>
      </w:r>
    </w:p>
    <w:p w14:paraId="4F011432"/>
    <w:p w14:paraId="7770915C">
      <w:pPr>
        <w:pStyle w:val="5"/>
      </w:pPr>
      <w:r>
        <w:t>2. 2024西城二模 第17题（主观题）</w:t>
      </w:r>
    </w:p>
    <w:p w14:paraId="34857667">
      <w:pPr>
        <w:spacing w:after="80"/>
      </w:pPr>
      <w:r>
        <w:rPr>
          <w:b/>
          <w:color w:val="21574C"/>
        </w:rPr>
        <w:t>【材料触发点】</w:t>
      </w:r>
      <w:r>
        <w:t xml:space="preserve"> 材料指出“新质生产力是创新起主导作用，摆脱传统经济增长方式、生产力发展路径，具有高科技、高效能、高质量特征，符合新发展理念的先进生产力质态”；“加快形成新质生产力，要全面深化改革，形成与之相适应的新型生产关系，打通束缚新质生产力发展的堵点、卡点”。</w:t>
      </w:r>
    </w:p>
    <w:p w14:paraId="7F1C0A2E">
      <w:pPr>
        <w:spacing w:after="80"/>
      </w:pPr>
      <w:r>
        <w:rPr>
          <w:b/>
          <w:color w:val="21574C"/>
        </w:rPr>
        <w:t>【设问】</w:t>
      </w:r>
      <w:r>
        <w:t xml:space="preserve"> 新一轮科技革命在全球范围内风起云涌。结合材料，综合运用所学，谈谈在当今时代，我国作为世界上最大的发展中国家应当扮演的角色。</w:t>
      </w:r>
    </w:p>
    <w:p w14:paraId="71BF92D3">
      <w:pPr>
        <w:spacing w:after="80"/>
      </w:pPr>
      <w:r>
        <w:rPr>
          <w:b/>
          <w:color w:val="21574C"/>
        </w:rPr>
        <w:t>【为什么能想到】</w:t>
      </w:r>
      <w:r>
        <w:t xml:space="preserve"> 材料明确把“新质生产力”与“与之相适应的新型生产关系”“束缚……发展的堵点卡点”两端并列——新质生产力代表先进生产力的发展要求，全面深化改革形成新型生产关系是为了让生产关系适应生产力。学生看到“生产力质态”“形成与之相适应的生产关系”“打通堵点卡点”这种典型表述，应当直接想到生产关系一定要适应生产力发展状况这一基本规律，并由此延伸到经济基础与上层建筑相适应。</w:t>
      </w:r>
    </w:p>
    <w:p w14:paraId="5D709C1E">
      <w:pPr>
        <w:spacing w:after="80"/>
      </w:pPr>
      <w:r>
        <w:rPr>
          <w:b/>
          <w:color w:val="21574C"/>
        </w:rPr>
        <w:t>【答案落点】</w:t>
      </w:r>
      <w:r>
        <w:t xml:space="preserve"> 我国应当顺应人类社会发展规律——新质生产力是先进生产力的发展要求，必须全面深化改革，形成与之相适应的新型生产关系，扫除束缚新质生产力发展的堵点卡点；同时调整与之相应的经济基础和上层建筑，让先进生产力的发展真正服务于中国式现代化——这是从生产力与生产关系、经济基础与上层建筑相适应的基本规律出发，回答我国作为世界最大发展中国家应当扮演的角色。</w:t>
      </w:r>
    </w:p>
    <w:p w14:paraId="4422014A"/>
    <w:p w14:paraId="67985E47">
      <w:pPr>
        <w:pStyle w:val="5"/>
      </w:pPr>
      <w:r>
        <w:t>3. 2025东城一模 第21题（主观题）</w:t>
      </w:r>
    </w:p>
    <w:p w14:paraId="5B65C74C">
      <w:pPr>
        <w:spacing w:after="80"/>
      </w:pPr>
      <w:r>
        <w:rPr>
          <w:b/>
          <w:color w:val="21574C"/>
        </w:rPr>
        <w:t>【材料触发点】</w:t>
      </w:r>
      <w:r>
        <w:t xml:space="preserve"> 材料一指出党的十八大以来教育在“立德树人成效显著”“教育公平显著增强”“战略支撑作用强劲”三方面取得发展，国家财政性教育经费占GDP比例10年保持4%以上，劳动力人均受教育时间每增加1年GDP增加9%。</w:t>
      </w:r>
    </w:p>
    <w:p w14:paraId="6A9B91F6">
      <w:pPr>
        <w:spacing w:after="80"/>
      </w:pPr>
      <w:r>
        <w:rPr>
          <w:b/>
          <w:color w:val="21574C"/>
        </w:rPr>
        <w:t>【设问】</w:t>
      </w:r>
      <w:r>
        <w:t xml:space="preserve"> 结合材料，综合运用所学，谈谈你对“教育是强国建设、民族复兴之基”的理解。</w:t>
      </w:r>
    </w:p>
    <w:p w14:paraId="6D3B8506">
      <w:pPr>
        <w:spacing w:after="80"/>
      </w:pPr>
      <w:r>
        <w:rPr>
          <w:b/>
          <w:color w:val="21574C"/>
        </w:rPr>
        <w:t>【为什么能想到】</w:t>
      </w:r>
      <w:r>
        <w:t xml:space="preserve"> 材料把“教育财政投入”“学生受教育年限”“GDP增速”“科技人力资源”“国家战略支撑”放在同一段中并列——其本质是“国家用教育（属于上层建筑/培养人的社会活动）反过来为经济和现代化建设提供支撑”，对应历史唯物主义关于经济基础与上层建筑相互作用的原理。学生看到“劳动力受教育年限增加→GDP增加”“科技人力资源居全球首位”这一组传导链时，就应当想到上层建筑对经济基础具有反作用，正确的上层建筑能够促进经济基础的发展。</w:t>
      </w:r>
    </w:p>
    <w:p w14:paraId="1F6B1E49">
      <w:pPr>
        <w:spacing w:after="80"/>
      </w:pPr>
      <w:r>
        <w:rPr>
          <w:b/>
          <w:color w:val="21574C"/>
        </w:rPr>
        <w:t>【答案落点】</w:t>
      </w:r>
      <w:r>
        <w:t xml:space="preserve"> 教育属于上层建筑领域，作为培养人的社会活动，对经济基础具有重要反作用。我国坚持立德树人、推进教育公平、加强战略支撑，使受教育年限不断提高、人才资源总量和科技人力资源居全球首位，从而推动劳动生产率提升和GDP增长，为经济基础发展提供强大支撑；正因为先进的教育能够反作用于经济基础，所以教育是强国建设、民族复兴之基。</w:t>
      </w:r>
    </w:p>
    <w:p w14:paraId="6B758798"/>
    <w:p w14:paraId="16DFD173">
      <w:pPr>
        <w:pStyle w:val="5"/>
      </w:pPr>
      <w:r>
        <w:t>4. 2026朝阳一模 第21题（主观题）</w:t>
      </w:r>
    </w:p>
    <w:p w14:paraId="2372EC97">
      <w:pPr>
        <w:spacing w:after="80"/>
      </w:pPr>
      <w:r>
        <w:rPr>
          <w:b/>
          <w:color w:val="21574C"/>
        </w:rPr>
        <w:t>【材料触发点】</w:t>
      </w:r>
      <w:r>
        <w:t xml:space="preserve"> 材料：生态环境法典明确“绿色低碳发展”单独成编，民族团结进步促进法围绕“全面实现各民族共同繁荣发展”的目标，国家发展规划法明确“完善宏观经济治理体系，推动高质量发展”——三部法律均为支撑中国式现代化经济基础的上层建筑调整。</w:t>
      </w:r>
    </w:p>
    <w:p w14:paraId="0AEB1F18">
      <w:pPr>
        <w:spacing w:after="80"/>
      </w:pPr>
      <w:r>
        <w:rPr>
          <w:b/>
          <w:color w:val="21574C"/>
        </w:rPr>
        <w:t>【设问】</w:t>
      </w:r>
      <w:r>
        <w:t xml:space="preserve"> “十五五开局之年，三部重要法律通过，为新时代国家立法标注新的刻度。”结合材料，综合运用所学，谈谈你对这句话的理解。</w:t>
      </w:r>
    </w:p>
    <w:p w14:paraId="7914A512">
      <w:pPr>
        <w:spacing w:after="80"/>
      </w:pPr>
      <w:r>
        <w:rPr>
          <w:b/>
          <w:color w:val="21574C"/>
        </w:rPr>
        <w:t>【为什么能想到】</w:t>
      </w:r>
      <w:r>
        <w:t xml:space="preserve"> 材料里“绿色低碳发展”“共同繁荣发展”“完善宏观经济治理体系，推动高质量发展”都是法律这一上层建筑回应中国式现代化经济基础发展要求的具体表现。学生看到“夯基固本”“着眼长远”“适应中国式现代化”“推动高质量发展”这些表述时，应当从上层建筑要适应经济基础发展的规律切入。</w:t>
      </w:r>
    </w:p>
    <w:p w14:paraId="280D9D13">
      <w:pPr>
        <w:spacing w:after="80"/>
      </w:pPr>
      <w:r>
        <w:rPr>
          <w:b/>
          <w:color w:val="21574C"/>
        </w:rPr>
        <w:t>【答案落点】</w:t>
      </w:r>
      <w:r>
        <w:t xml:space="preserve"> 上层建筑要适应经济基础的发展。中国式现代化新阶段对经济基础提出绿色低碳、共同繁荣、高质量发展等新要求，三部法律作为上层建筑通过法典化、立法填补空白、制度法治化等方式，使法律体系与中国式现代化的经济基础相适应，从而为高质量发展提供法治保障——这正是新时代国家立法“标注新刻度”的深层规律支撑。</w:t>
      </w:r>
    </w:p>
    <w:p w14:paraId="2D4FAD35"/>
    <w:p w14:paraId="64B492C8">
      <w:pPr>
        <w:pStyle w:val="5"/>
      </w:pPr>
      <w:r>
        <w:t>5. 2024朝阳期中 第16题（主观题）</w:t>
      </w:r>
    </w:p>
    <w:p w14:paraId="7E6FFC43">
      <w:pPr>
        <w:spacing w:after="80"/>
      </w:pPr>
      <w:r>
        <w:rPr>
          <w:b/>
          <w:color w:val="21574C"/>
        </w:rPr>
        <w:t>【材料触发点】</w:t>
      </w:r>
      <w:r>
        <w:t xml:space="preserve"> 材料把十次三中全会的具体内容串成一条线：从农村家庭联产承包责任制到城市经济体制改革，从社会主义市场经济体制完善到党和国家机构改革——这些都是党在不同阶段对生产关系和上层建筑的具体调整。</w:t>
      </w:r>
    </w:p>
    <w:p w14:paraId="292D8EFA">
      <w:pPr>
        <w:spacing w:after="80"/>
      </w:pPr>
      <w:r>
        <w:rPr>
          <w:b/>
          <w:color w:val="21574C"/>
        </w:rPr>
        <w:t>【设问】</w:t>
      </w:r>
      <w:r>
        <w:t xml:space="preserve"> 结合材料，运用历史唯物主义的相关知识，谈谈你对改革开放以来中国共产党十次三中全会决策部署中的“变”与“不变”的理解。</w:t>
      </w:r>
    </w:p>
    <w:p w14:paraId="53D2D13B">
      <w:pPr>
        <w:spacing w:after="80"/>
      </w:pPr>
      <w:r>
        <w:rPr>
          <w:b/>
          <w:color w:val="21574C"/>
        </w:rPr>
        <w:t>【为什么能想到】</w:t>
      </w:r>
      <w:r>
        <w:t xml:space="preserve"> 农村家庭联产承包、城市经济体制改革、社会主义市场经济体制完善都是对生产关系的调整，党和国家机构改革、“五位一体”总体布局都是对上层建筑的调整。学生看到这一长串具体改革举措时，就应当想到党之所以不断地调，就是因为生产力在变、经济基础在变，所以必须让生产关系适应生产力、上层建筑适应经济基础——这就是社会基本矛盾运动的内在逻辑，党十次三中全会都是在做这件事。</w:t>
      </w:r>
    </w:p>
    <w:p w14:paraId="59B1980D">
      <w:pPr>
        <w:spacing w:after="80"/>
      </w:pPr>
      <w:r>
        <w:rPr>
          <w:b/>
          <w:color w:val="21574C"/>
        </w:rPr>
        <w:t>【答案落点】</w:t>
      </w:r>
      <w:r>
        <w:t xml:space="preserve"> 人类社会的基本矛盾是生产力和生产关系、经济基础和上层建筑的矛盾，要使生产关系适应生产力的发展，使上层建筑适应经济基础的发展；中国共产党始终高举改革开放的旗帜，从家庭联产承包到城市经济体制改革，从社会主义市场经济体制到党和国家机构改革，不断调整决议的主题和内容，正是在按社会基本矛盾运动的客观要求推动生产关系适应生产力、上层建筑适应经济基础，所以决策部署的“变”有其历史唯物主义的客观依据。</w:t>
      </w:r>
    </w:p>
    <w:p w14:paraId="0D231FD7"/>
    <w:p w14:paraId="17892AEA">
      <w:pPr>
        <w:pStyle w:val="5"/>
      </w:pPr>
      <w:r>
        <w:t>6. 2024丰台一模 第18题第（1）问（主观题）</w:t>
      </w:r>
    </w:p>
    <w:p w14:paraId="04400224">
      <w:pPr>
        <w:spacing w:after="80"/>
      </w:pPr>
      <w:r>
        <w:rPr>
          <w:b/>
          <w:color w:val="21574C"/>
        </w:rPr>
        <w:t>【材料触发点】</w:t>
      </w:r>
      <w:r>
        <w:t xml:space="preserve"> “发展新质生产力，在遵循改革发展规律的基础上全面深化改革，形成与之相适应的新型生产关系”（材料二）；新质生产力作为社会生产力的新形态，是先进生产力的具体体现。</w:t>
      </w:r>
    </w:p>
    <w:p w14:paraId="269EDC39">
      <w:pPr>
        <w:spacing w:after="80"/>
      </w:pPr>
      <w:r>
        <w:rPr>
          <w:b/>
          <w:color w:val="21574C"/>
        </w:rPr>
        <w:t>【设问】</w:t>
      </w:r>
      <w:r>
        <w:t xml:space="preserve"> 新质生产力丰富发展了马克思主义生产力理论，深化了对生产力发展规律的认识。从哲学角度，谈谈你对新质生产力的理解。</w:t>
      </w:r>
    </w:p>
    <w:p w14:paraId="37733293">
      <w:pPr>
        <w:spacing w:after="80"/>
      </w:pPr>
      <w:r>
        <w:rPr>
          <w:b/>
          <w:color w:val="21574C"/>
        </w:rPr>
        <w:t>【为什么能想到】</w:t>
      </w:r>
      <w:r>
        <w:t xml:space="preserve"> 材料把“新质生产力”与“马克思主义生产力理论”直接挂钩，并强调“要形成与之相适应的新型生产关系”——这就是历史唯物主义中生产力决定生产关系、生产关系反作用于生产力的基本原理。学生看到“生产力—理论—规律—生产关系”这一组词时，就应当想到唯物史观。</w:t>
      </w:r>
    </w:p>
    <w:p w14:paraId="59681043">
      <w:pPr>
        <w:spacing w:after="80"/>
      </w:pPr>
      <w:r>
        <w:rPr>
          <w:b/>
          <w:color w:val="21574C"/>
        </w:rPr>
        <w:t>【答案落点】</w:t>
      </w:r>
      <w:r>
        <w:t xml:space="preserve"> 生产力是社会发展的最终决定力量，生产力决定生产关系、生产关系反作用于生产力。新质生产力作为先进生产力的新形态，其发展必然要求形成与之相适应的新型生产关系——通过全面深化改革，破除束缚新质生产力发展的体制机制，让生产关系不断适应生产力的发展，这正是唯物史观的具体应用。</w:t>
      </w:r>
    </w:p>
    <w:p w14:paraId="0844B289"/>
    <w:p w14:paraId="4E81DD3A">
      <w:pPr>
        <w:pStyle w:val="5"/>
      </w:pPr>
      <w:r>
        <w:t>7. 2025石景山一模 第21题（主观题）</w:t>
      </w:r>
    </w:p>
    <w:p w14:paraId="6710E165">
      <w:pPr>
        <w:spacing w:after="80"/>
      </w:pPr>
      <w:r>
        <w:rPr>
          <w:b/>
          <w:color w:val="21574C"/>
        </w:rPr>
        <w:t>【材料触发点】</w:t>
      </w:r>
      <w:r>
        <w:t xml:space="preserve"> “立新质生产力，破原始创新能力不强”指向调整生产关系以释放生产力；“立公正高效权威的司法制度，破影响司法公正之弊”指向调整上层建筑以服务经济基础；“立新发展格局，破传统发展路径依赖”兼具生产力和体制机制两层含义。</w:t>
      </w:r>
    </w:p>
    <w:p w14:paraId="0DA3CC0B">
      <w:pPr>
        <w:spacing w:after="80"/>
      </w:pPr>
      <w:r>
        <w:rPr>
          <w:b/>
          <w:color w:val="21574C"/>
        </w:rPr>
        <w:t>【设问】</w:t>
      </w:r>
      <w:r>
        <w:t xml:space="preserve"> 党在进一步全面深化改革中“立新发展格局，破传统发展路径依赖；立新质生产力，破原始创新能力不强；立清风正气，破”四风“顽疾；立公正高效权威的司法制度，破影响司法公正之弊”。结合材料，综合运用所学，阐述我们党在进一步全面深化改革中统筹破立关系，对全面建成社会主义现代化强国的重要意义。</w:t>
      </w:r>
    </w:p>
    <w:p w14:paraId="5FD76822">
      <w:pPr>
        <w:spacing w:after="80"/>
      </w:pPr>
      <w:r>
        <w:rPr>
          <w:b/>
          <w:color w:val="21574C"/>
        </w:rPr>
        <w:t>【为什么能想到】</w:t>
      </w:r>
      <w:r>
        <w:t xml:space="preserve"> 材料中“破传统发展路径依赖、立新质生产力”对应生产关系一定要适合生产力状况的规律——破除阻碍创新的旧关系、确立新质生产力以解放和发展生产力；“破影响司法公正之弊、立公正高效权威的司法制度”对应上层建筑一定要适合经济基础状况的规律——调整不适应经济基础的法律和治理结构。设问要阐述对“全面建成社会主义现代化强国”的意义。</w:t>
      </w:r>
    </w:p>
    <w:p w14:paraId="65C2CBA6">
      <w:pPr>
        <w:spacing w:after="80"/>
      </w:pPr>
      <w:r>
        <w:rPr>
          <w:b/>
          <w:color w:val="21574C"/>
        </w:rPr>
        <w:t>【答案落点】</w:t>
      </w:r>
      <w:r>
        <w:t xml:space="preserve"> 在改革中按这两大基本规律办事，破除阻碍生产力的生产关系环节、改造不适应经济基础的上层建筑环节，从而巩固经济基础、解放发展生产力、推进国家治理体系和治理能力现代化，稳步推进社会主义现代化强国建设。</w:t>
      </w:r>
    </w:p>
    <w:p w14:paraId="7D0B7D56"/>
    <w:p w14:paraId="3CD44ADF">
      <w:pPr>
        <w:pStyle w:val="4"/>
      </w:pPr>
      <w:bookmarkStart w:id="32" w:name="_Toc228624438"/>
      <w:r>
        <w:t>改革 / 改革的实质</w:t>
      </w:r>
      <w:bookmarkEnd w:id="32"/>
    </w:p>
    <w:p w14:paraId="374925CD">
      <w:pPr>
        <w:pStyle w:val="5"/>
      </w:pPr>
      <w:r>
        <w:t>1. 2026西城一模 第21题（主观题）</w:t>
      </w:r>
    </w:p>
    <w:p w14:paraId="0C3C0CAE">
      <w:pPr>
        <w:spacing w:after="80"/>
      </w:pPr>
      <w:r>
        <w:rPr>
          <w:b/>
          <w:color w:val="21574C"/>
        </w:rPr>
        <w:t>【材料触发点】</w:t>
      </w:r>
      <w:r>
        <w:t xml:space="preserve"> 材料强调“十五五时期是基本实现社会主义现代化承前启后、全面发力、攻坚突破的关键时期”，要在关键领域和重要环节“坚持探索”——本质上就是要在新阶段继续深化改革，破解发展中的体制机制障碍。</w:t>
      </w:r>
    </w:p>
    <w:p w14:paraId="76BF3591">
      <w:pPr>
        <w:spacing w:after="80"/>
      </w:pPr>
      <w:r>
        <w:rPr>
          <w:b/>
          <w:color w:val="21574C"/>
        </w:rPr>
        <w:t>【设问】</w:t>
      </w:r>
      <w:r>
        <w:t xml:space="preserve"> 结合材料，综合运用所学，分析为什么“中国式现代化处于关键时期，更要坚持探索”。</w:t>
      </w:r>
    </w:p>
    <w:p w14:paraId="2076EB05">
      <w:pPr>
        <w:spacing w:after="80"/>
      </w:pPr>
      <w:r>
        <w:rPr>
          <w:b/>
          <w:color w:val="21574C"/>
        </w:rPr>
        <w:t>【为什么能想到】</w:t>
      </w:r>
      <w:r>
        <w:t xml:space="preserve"> “关键时期”“攻坚突破”“聚焦关键领域和重要环节多次强调探索”，这些表述与历史唯物主义中关于改革的内容直接对应——改革是社会主义制度的自我完善和发展，是解决基本矛盾的根本方式。学生看到“关键领域和重要环节”“攻坚突破”这些表述时，应当从改革角度作答。</w:t>
      </w:r>
    </w:p>
    <w:p w14:paraId="0D22F583">
      <w:pPr>
        <w:spacing w:after="80"/>
      </w:pPr>
      <w:r>
        <w:rPr>
          <w:b/>
          <w:color w:val="21574C"/>
        </w:rPr>
        <w:t>【答案落点】</w:t>
      </w:r>
      <w:r>
        <w:t xml:space="preserve"> 中国式现代化处于“十五五”关键时期，必须在关键领域和重要环节攻坚突破，这要求继续推进社会主义制度的自我完善和发展；改革是解决我国社会基本矛盾、推动社会主义现代化建设的强大动力，只有在关键时期坚持探索式改革，才能破解发展中的体制机制障碍，让中国式现代化道路越走越宽、越走越稳。</w:t>
      </w:r>
    </w:p>
    <w:p w14:paraId="11315C23"/>
    <w:p w14:paraId="2DA87160">
      <w:pPr>
        <w:pStyle w:val="5"/>
      </w:pPr>
      <w:r>
        <w:t>2. 2024朝阳期中 第16题（主观题）</w:t>
      </w:r>
    </w:p>
    <w:p w14:paraId="32122E5E">
      <w:pPr>
        <w:spacing w:after="80"/>
      </w:pPr>
      <w:r>
        <w:rPr>
          <w:b/>
          <w:color w:val="21574C"/>
        </w:rPr>
        <w:t>【材料触发点】</w:t>
      </w:r>
      <w:r>
        <w:t xml:space="preserve"> 材料强调“始终高举改革开放的旗帜”，并指出党的二十届三中全会“科学谋划进一步全面深化改革，彰显了我们党将改革进行到底的强大决心和坚强意志，必将为推进中国式现代化注入强大动力”。</w:t>
      </w:r>
    </w:p>
    <w:p w14:paraId="7E89925A">
      <w:pPr>
        <w:spacing w:after="80"/>
      </w:pPr>
      <w:r>
        <w:rPr>
          <w:b/>
          <w:color w:val="21574C"/>
        </w:rPr>
        <w:t>【设问】</w:t>
      </w:r>
      <w:r>
        <w:t xml:space="preserve"> 结合材料，运用历史唯物主义的相关知识，谈谈你对改革开放以来中国共产党十次三中全会决策部署中的“变”与“不变”的理解。</w:t>
      </w:r>
    </w:p>
    <w:p w14:paraId="7EC08E76">
      <w:pPr>
        <w:spacing w:after="80"/>
      </w:pPr>
      <w:r>
        <w:rPr>
          <w:b/>
          <w:color w:val="21574C"/>
        </w:rPr>
        <w:t>【为什么能想到】</w:t>
      </w:r>
      <w:r>
        <w:t xml:space="preserve"> 材料里“始终高举改革开放的旗帜”“将改革进行到底”“为推进中国式现代化注入强大动力”这几句话指向同一个事实：改革开放四十多年党不断调主题但从没放弃“改革”本身。学生看到这一组表述时，就应当想到这正是因为改革是社会主义社会发展的直接动力、是社会主义制度的自我完善和发展——“改革本身”作为不变的旗帜，正是因为它客观上承担着推动中国特色社会主义自我完善的功能。</w:t>
      </w:r>
    </w:p>
    <w:p w14:paraId="3C264A2A">
      <w:pPr>
        <w:spacing w:after="80"/>
      </w:pPr>
      <w:r>
        <w:rPr>
          <w:b/>
          <w:color w:val="21574C"/>
        </w:rPr>
        <w:t>【答案落点】</w:t>
      </w:r>
      <w:r>
        <w:t xml:space="preserve"> 改革是社会主义社会发展的直接动力，是社会主义制度的自我完善和发展；中国共产党十次三中全会始终高举改革开放的旗帜、将改革进行到底，正是因为只有持续改革才能不断完善和发展中国特色社会主义制度；在新征程上必须紧紧围绕推进中国式现代化进一步全面深化改革，所以“改革”这一旗帜本身就是十次三中全会决策部署里最深的“不变”。</w:t>
      </w:r>
    </w:p>
    <w:p w14:paraId="23F80C7E"/>
    <w:p w14:paraId="7E041270">
      <w:pPr>
        <w:pStyle w:val="5"/>
      </w:pPr>
      <w:r>
        <w:t>3. 2025石景山一模 第21题（主观题）</w:t>
      </w:r>
    </w:p>
    <w:p w14:paraId="7D445CA1">
      <w:pPr>
        <w:spacing w:after="80"/>
      </w:pPr>
      <w:r>
        <w:rPr>
          <w:b/>
          <w:color w:val="21574C"/>
        </w:rPr>
        <w:t>【材料触发点】</w:t>
      </w:r>
      <w:r>
        <w:t xml:space="preserve"> 材料反复使用“破立结合”“边破边立”“破立并举、先立后破”，并明确说党正在推动“各项制度更加成熟和定型”，进入攻坚期和深水区的进一步全面深化改革。</w:t>
      </w:r>
    </w:p>
    <w:p w14:paraId="42A275C3">
      <w:pPr>
        <w:spacing w:after="80"/>
      </w:pPr>
      <w:r>
        <w:rPr>
          <w:b/>
          <w:color w:val="21574C"/>
        </w:rPr>
        <w:t>【设问】</w:t>
      </w:r>
      <w:r>
        <w:t xml:space="preserve"> 党带领人民“破立结合、循序渐进”“边破边立、先行先试”“破立并举、先立后破”，立新发展格局、立新质生产力、立清风正气、立公正高效权威的司法制度，破传统发展路径依赖、原始创新能力不强、“四风”顽疾、影响司法公正之弊；推动各项制度更加成熟和定型。结合材料，综合运用所学，阐述我们党在进一步全面深化改革中统筹破立关系，对全面建成社会主义现代化强国的重要意义。</w:t>
      </w:r>
    </w:p>
    <w:p w14:paraId="6D8C9B9E">
      <w:pPr>
        <w:spacing w:after="80"/>
      </w:pPr>
      <w:r>
        <w:rPr>
          <w:b/>
          <w:color w:val="21574C"/>
        </w:rPr>
        <w:t>【为什么能想到】</w:t>
      </w:r>
      <w:r>
        <w:t xml:space="preserve"> 材料把改革界定为“破除旧观念旧体制、确立新理念新机制”，最后落到“推动各项制度更加成熟和定型”，对应改革的实质——社会主义制度的自我完善和发展，是中国特色社会主义发展的直接动力。设问要阐述“对全面建成社会主义现代化强国的重要意义”。</w:t>
      </w:r>
    </w:p>
    <w:p w14:paraId="463AFE2D">
      <w:pPr>
        <w:spacing w:after="80"/>
      </w:pPr>
      <w:r>
        <w:rPr>
          <w:b/>
          <w:color w:val="21574C"/>
        </w:rPr>
        <w:t>【答案落点】</w:t>
      </w:r>
      <w:r>
        <w:t xml:space="preserve"> 通过统筹破立、先立后破，使中国特色社会主义制度更加成熟更加定型，把制度优势转化为治理效能，为全面建成社会主义现代化强国提供根本制度保障和持久动力。</w:t>
      </w:r>
    </w:p>
    <w:p w14:paraId="6035CEE6"/>
    <w:p w14:paraId="0B4F437F">
      <w:pPr>
        <w:pStyle w:val="4"/>
      </w:pPr>
      <w:bookmarkStart w:id="33" w:name="_Toc228624439"/>
      <w:r>
        <w:t>人民群众</w:t>
      </w:r>
      <w:bookmarkEnd w:id="33"/>
    </w:p>
    <w:p w14:paraId="7ADD0EDD">
      <w:pPr>
        <w:pStyle w:val="5"/>
      </w:pPr>
      <w:r>
        <w:t>1. 2025海淀期末 第17题第（2）问（主观题）</w:t>
      </w:r>
    </w:p>
    <w:p w14:paraId="0D90292D">
      <w:pPr>
        <w:spacing w:after="80"/>
      </w:pPr>
      <w:r>
        <w:rPr>
          <w:b/>
          <w:color w:val="21574C"/>
        </w:rPr>
        <w:t>【材料触发点】</w:t>
      </w:r>
      <w:r>
        <w:t xml:space="preserve"> 焦耳、亥姆霍兹、迈尔等不同领域科学家从不同角度都提出过能量守恒思想；为永动机奋斗失败的众多无名探索者。</w:t>
      </w:r>
    </w:p>
    <w:p w14:paraId="6E88649C">
      <w:pPr>
        <w:spacing w:after="80"/>
      </w:pPr>
      <w:r>
        <w:rPr>
          <w:b/>
          <w:color w:val="21574C"/>
        </w:rPr>
        <w:t>【设问】</w:t>
      </w:r>
      <w:r>
        <w:t xml:space="preserve"> 从哲学角度，谈谈为何要纪念为实现永动机奋斗而失败的人们。</w:t>
      </w:r>
    </w:p>
    <w:p w14:paraId="01889688">
      <w:pPr>
        <w:spacing w:after="80"/>
      </w:pPr>
      <w:r>
        <w:rPr>
          <w:b/>
          <w:color w:val="21574C"/>
        </w:rPr>
        <w:t>【为什么能想到】</w:t>
      </w:r>
      <w:r>
        <w:t xml:space="preserve"> 材料不是只纪念少数成名科学家，还特别提到不同领域科学家的共同推进和许多为永动机奋斗失败的无名探索者；这些科学共同体成员和无名实践者通过长期探索共同推动认识发展，体现人民群众创造精神财富。</w:t>
      </w:r>
    </w:p>
    <w:p w14:paraId="70039B6C">
      <w:pPr>
        <w:spacing w:after="80"/>
      </w:pPr>
      <w:r>
        <w:rPr>
          <w:b/>
          <w:color w:val="21574C"/>
        </w:rPr>
        <w:t>【答案落点】</w:t>
      </w:r>
      <w:r>
        <w:t xml:space="preserve"> 纪念为永动机奋斗而失败的人们，是因为科学认识的进步不只来自少数成功者，也来自广大科学共同体和无名探索者的实践积累；人民群众是精神财富的创造者，他们的失败同样为能量守恒等真理认识的形成提供了经验教训。</w:t>
      </w:r>
    </w:p>
    <w:p w14:paraId="556E6B08"/>
    <w:p w14:paraId="080CED66">
      <w:pPr>
        <w:pStyle w:val="5"/>
      </w:pPr>
      <w:r>
        <w:t>2. 2024海淀期中 第18题（主观题）</w:t>
      </w:r>
    </w:p>
    <w:p w14:paraId="72FC0D36">
      <w:pPr>
        <w:spacing w:after="80"/>
      </w:pPr>
      <w:r>
        <w:rPr>
          <w:b/>
          <w:color w:val="21574C"/>
        </w:rPr>
        <w:t>【材料触发点】</w:t>
      </w:r>
      <w:r>
        <w:t xml:space="preserve"> “五民工作法”把居民放在基层治理中心，民事民提、民事民议、民事民决、民事民办、民事民评，并以居民获得感和幸福感检验治理成效。</w:t>
      </w:r>
    </w:p>
    <w:p w14:paraId="4A93C26F">
      <w:pPr>
        <w:spacing w:after="80"/>
      </w:pPr>
      <w:r>
        <w:rPr>
          <w:b/>
          <w:color w:val="21574C"/>
        </w:rPr>
        <w:t>【设问】</w:t>
      </w:r>
      <w:r>
        <w:t xml:space="preserve"> 结合材料，分析“五民工作法”对我国发展基层民主的启示。</w:t>
      </w:r>
    </w:p>
    <w:p w14:paraId="2196F2DE">
      <w:pPr>
        <w:spacing w:after="80"/>
      </w:pPr>
      <w:r>
        <w:rPr>
          <w:b/>
          <w:color w:val="21574C"/>
        </w:rPr>
        <w:t>【为什么能想到】</w:t>
      </w:r>
      <w:r>
        <w:t xml:space="preserve"> 人民群众是社会历史的主体。基层民主的关键不只是有治理主体，更是让群众参与提出问题、讨论方案、作出决定、办理事务和评价效果。</w:t>
      </w:r>
    </w:p>
    <w:p w14:paraId="36F0009F">
      <w:pPr>
        <w:spacing w:after="80"/>
      </w:pPr>
      <w:r>
        <w:rPr>
          <w:b/>
          <w:color w:val="21574C"/>
        </w:rPr>
        <w:t>【答案落点】</w:t>
      </w:r>
      <w:r>
        <w:t xml:space="preserve"> 发展基层民主，要坚持人民主体地位，把居民的需求、智慧和评价纳入治理全过程，让群众在参与社区事务中实现自我管理、自我服务、自我教育、自我监督。</w:t>
      </w:r>
    </w:p>
    <w:p w14:paraId="3054A2AA"/>
    <w:p w14:paraId="39F11180">
      <w:pPr>
        <w:pStyle w:val="5"/>
      </w:pPr>
      <w:r>
        <w:t>3. 2026西城期末 第16题第（2）问（主观题）</w:t>
      </w:r>
    </w:p>
    <w:p w14:paraId="703928C0">
      <w:pPr>
        <w:spacing w:after="80"/>
      </w:pPr>
      <w:r>
        <w:rPr>
          <w:b/>
          <w:color w:val="21574C"/>
        </w:rPr>
        <w:t>【材料触发点】</w:t>
      </w:r>
      <w:r>
        <w:t xml:space="preserve"> 材料明确指出纪录片的真实“寻求与生命体验的共鸣”，并特别强调“真实”要直抵“人心”；新闻“引导公众认知”、司法“实现公平正义”、纪录片“与生命体验共鸣”，三处共同指向人民群众的真实生活与情感需要。</w:t>
      </w:r>
    </w:p>
    <w:p w14:paraId="5BDD3201">
      <w:pPr>
        <w:spacing w:after="80"/>
      </w:pPr>
      <w:r>
        <w:rPr>
          <w:b/>
          <w:color w:val="21574C"/>
        </w:rPr>
        <w:t>【设问】</w:t>
      </w:r>
      <w:r>
        <w:t xml:space="preserve"> 从哲学角度，谈谈为什么“真实”往往具有直抵人心的力量。</w:t>
      </w:r>
    </w:p>
    <w:p w14:paraId="4FD42B8D">
      <w:pPr>
        <w:spacing w:after="80"/>
      </w:pPr>
      <w:r>
        <w:rPr>
          <w:b/>
          <w:color w:val="21574C"/>
        </w:rPr>
        <w:t>【为什么能想到】</w:t>
      </w:r>
      <w:r>
        <w:t xml:space="preserve"> “真实”要击穿的是“隔阂”，要直抵的是“人心”——这里的“人心”就是人民群众的认知、判断、情感与价值认同。要让真实的内容产生力量，就必须立足人民群众的生活实践、贴近人民群众的真实情感、契合人民群众的根本利益。学生看到“公众认知”“公平正义”“生命体验”这些直接指向人民群众日常生活的关键词，应想到人民群众是历史的创造者、是社会精神财富的创造者。</w:t>
      </w:r>
    </w:p>
    <w:p w14:paraId="19979C3D">
      <w:pPr>
        <w:spacing w:after="80"/>
      </w:pPr>
      <w:r>
        <w:rPr>
          <w:b/>
          <w:color w:val="21574C"/>
        </w:rPr>
        <w:t>【答案落点】</w:t>
      </w:r>
      <w:r>
        <w:t xml:space="preserve"> 人民群众是历史的创造者，也是社会精神财富的创造者；“真实”的新闻、历史、司法、科学、纪录片内容贴近人民群众的生活实践与情感需求，契合人民群众的根本利益，所以能够唤起共情、凝聚起直抵人心的精神力量，转化为推动社会发展的力量。</w:t>
      </w:r>
    </w:p>
    <w:p w14:paraId="685185BB"/>
    <w:p w14:paraId="1A845245">
      <w:pPr>
        <w:pStyle w:val="5"/>
      </w:pPr>
      <w:r>
        <w:t>4. 2025西城二模 第20题（主观题）</w:t>
      </w:r>
    </w:p>
    <w:p w14:paraId="6154D3CB">
      <w:pPr>
        <w:spacing w:after="80"/>
      </w:pPr>
      <w:r>
        <w:rPr>
          <w:b/>
          <w:color w:val="21574C"/>
        </w:rPr>
        <w:t>【材料触发点】</w:t>
      </w:r>
      <w:r>
        <w:t xml:space="preserve"> 习近平总书记指出，“加快建设文化强国，要始终坚持文化建设着眼于人、落脚于人”。当前文博场馆门庭若市、热门演出一票难求、“民俗游”“非遗游”充实假期，人们的文化需求不断得到释放，文化供给不断升级；全国文艺从业者约1350万，国家级非物质文化遗产代表性传承人近四千人。文化强国之“强”最终要体现在人民的思想境界、精神状态、文化修养上。</w:t>
      </w:r>
    </w:p>
    <w:p w14:paraId="0E4DEB77">
      <w:pPr>
        <w:spacing w:after="80"/>
      </w:pPr>
      <w:r>
        <w:rPr>
          <w:b/>
          <w:color w:val="21574C"/>
        </w:rPr>
        <w:t>【设问】</w:t>
      </w:r>
      <w:r>
        <w:t xml:space="preserve"> 结合材料，综合运用所学，谈谈你对“始终坚持文化建设着眼于人、落脚于人”的理解。</w:t>
      </w:r>
    </w:p>
    <w:p w14:paraId="5E4EEA1A">
      <w:pPr>
        <w:spacing w:after="80"/>
      </w:pPr>
      <w:r>
        <w:rPr>
          <w:b/>
          <w:color w:val="21574C"/>
        </w:rPr>
        <w:t>【为什么能想到】</w:t>
      </w:r>
      <w:r>
        <w:t xml:space="preserve"> 材料一面写“人们的文化需求不断释放、文化供给不断升级”（人民是文化的享有者和受益者），另一面写“全国文艺从业者1350万、非遗传承人近四千”（人民是文化的创造者和承担者）——把“文化强国之强最终体现在人民身上”反复强调。学生看到“文化为了人民+文化依靠人民+文化最终落到人民身上”这一组关系时，就应当从马克思主义历史唯物主义中调“人民群众是社会历史主体”：人民群众是物质财富的创造者，也是精神财富（包括文化）的创造者，是社会变革的决定力量；文化建设的依靠主体、目的主体都是人民。</w:t>
      </w:r>
    </w:p>
    <w:p w14:paraId="1477D84A">
      <w:pPr>
        <w:spacing w:after="80"/>
      </w:pPr>
      <w:r>
        <w:rPr>
          <w:b/>
          <w:color w:val="21574C"/>
        </w:rPr>
        <w:t>【答案落点】</w:t>
      </w:r>
      <w:r>
        <w:t xml:space="preserve"> 人民群众是社会历史的主体，是物质财富和精神财富的创造者，是社会变革的决定力量。文化建设着眼于人、落脚于人，一方面要把人民作为文化建设的依靠主体——1350万文艺从业者和近四千名非遗代表性传承人作为人民群众的一部分，是文化创新创造的主体力量；另一方面要把人民作为文化建设的目的主体——保障人民文化权益、丰富文化供给、满足人民群众多样化多层次的精神文化需求，使文化强国之“强”最终体现在人民的思想境界、精神状态、文化修养上。</w:t>
      </w:r>
    </w:p>
    <w:p w14:paraId="54B1577D"/>
    <w:p w14:paraId="327630A0">
      <w:pPr>
        <w:pStyle w:val="5"/>
      </w:pPr>
      <w:r>
        <w:t>5. 2024西城二模 第18题第（4）问（主观题）</w:t>
      </w:r>
    </w:p>
    <w:p w14:paraId="7B343846">
      <w:pPr>
        <w:spacing w:after="80"/>
      </w:pPr>
      <w:r>
        <w:rPr>
          <w:b/>
          <w:color w:val="21574C"/>
        </w:rPr>
        <w:t>【材料触发点】</w:t>
      </w:r>
      <w:r>
        <w:t xml:space="preserve"> 村落中的桥涵路街、亭阁庙宇、风俗习惯、方言乡音均由乡村群众世代创造和传承 + 美学教育和审美水平提升的对象是广大乡村居民。</w:t>
      </w:r>
    </w:p>
    <w:p w14:paraId="1D5FC094">
      <w:pPr>
        <w:spacing w:after="80"/>
      </w:pPr>
      <w:r>
        <w:rPr>
          <w:b/>
          <w:color w:val="21574C"/>
        </w:rPr>
        <w:t>【设问】</w:t>
      </w:r>
      <w:r>
        <w:t xml:space="preserve"> 结合材料，综合运用所学，阐释如何推动乡村文化振兴。</w:t>
      </w:r>
    </w:p>
    <w:p w14:paraId="7D6BBDDC">
      <w:pPr>
        <w:spacing w:after="80"/>
      </w:pPr>
      <w:r>
        <w:rPr>
          <w:b/>
          <w:color w:val="21574C"/>
        </w:rPr>
        <w:t>【为什么能想到】</w:t>
      </w:r>
      <w:r>
        <w:t xml:space="preserve"> 材料中“桥涵路街”“亭阁庙宇”“风俗习惯”“方言乡音”等乡村文化要素，都是世代乡村群众在生产生活实践中创造和传承下来的；而“提升审美水平和人文素养”“让欣赏美、追求美、塑造美成为乡村文明新风尚”的对象也是广大乡村居民。乡村文化的创造者、传承者和受益者都是人民群众，触发“人民群众是社会历史的主体、是精神财富的创造者”以及群众观点、群众路线。</w:t>
      </w:r>
    </w:p>
    <w:p w14:paraId="295FA7CB">
      <w:pPr>
        <w:spacing w:after="80"/>
      </w:pPr>
      <w:r>
        <w:rPr>
          <w:b/>
          <w:color w:val="21574C"/>
        </w:rPr>
        <w:t>【答案落点】</w:t>
      </w:r>
      <w:r>
        <w:t xml:space="preserve"> 推动乡村文化振兴必须坚持群众观点和群众路线，尊重乡村人民群众在乡村文化创造和传承中的主体地位，依靠群众保护好村落中由其创造的物质和精神文化遗产，让美学教育和文化建设真正服务于群众，使群众成为乡村文化振兴的参与者、推动者和受益者。</w:t>
      </w:r>
    </w:p>
    <w:p w14:paraId="55B4EEC9"/>
    <w:p w14:paraId="19397F45">
      <w:pPr>
        <w:pStyle w:val="5"/>
      </w:pPr>
      <w:r>
        <w:t>6. 2026东城一模 第16题（主观题）</w:t>
      </w:r>
    </w:p>
    <w:p w14:paraId="4DD44345">
      <w:pPr>
        <w:spacing w:after="80"/>
      </w:pPr>
      <w:r>
        <w:rPr>
          <w:b/>
          <w:color w:val="21574C"/>
        </w:rPr>
        <w:t>【材料触发点】</w:t>
      </w:r>
      <w:r>
        <w:t xml:space="preserve"> 材料以“文艺晚会”“电视剧”“诗集”等具体作品贴近大众内心情感、广受人民群众喜爱为合理面，强调文艺作品要回应“大众情绪”与“时代情感”——突出人民群众的需求、欣赏和接受是文艺的根本立足点。</w:t>
      </w:r>
    </w:p>
    <w:p w14:paraId="632599A9">
      <w:pPr>
        <w:spacing w:after="80"/>
      </w:pPr>
      <w:r>
        <w:rPr>
          <w:b/>
          <w:color w:val="21574C"/>
        </w:rPr>
        <w:t>【设问】</w:t>
      </w:r>
      <w:r>
        <w:t xml:space="preserve"> 有人认为：能够满足大众情绪需求的文艺，就是优秀文艺。结合材料，运用《哲学与文化》知识，评析这一观点。</w:t>
      </w:r>
    </w:p>
    <w:p w14:paraId="3484E24E">
      <w:pPr>
        <w:spacing w:after="80"/>
      </w:pPr>
      <w:r>
        <w:rPr>
          <w:b/>
          <w:color w:val="21574C"/>
        </w:rPr>
        <w:t>【为什么能想到】</w:t>
      </w:r>
      <w:r>
        <w:t xml:space="preserve"> 材料中“文艺晚会”“诗集”“广受喜爱”等都是文艺与人民群众接受度的关系。学生看到这一点，就应当从人民群众是历史主体、是文艺的服务对象角度作答，承认观点的合理面。</w:t>
      </w:r>
    </w:p>
    <w:p w14:paraId="68EA921D">
      <w:pPr>
        <w:spacing w:after="80"/>
      </w:pPr>
      <w:r>
        <w:rPr>
          <w:b/>
          <w:color w:val="21574C"/>
        </w:rPr>
        <w:t>【答案落点】</w:t>
      </w:r>
      <w:r>
        <w:t xml:space="preserve"> 人民群众是社会历史的主体，也是文艺创作的源泉和服务对象；满足大众情绪需求、能引发情感共鸣的文艺作品确实更易被人民群众接受，这是观点的合理面，体现了以人民为中心的创作导向；但优秀文艺还要回应人民对深沉时代情感、思想引领的更高层次需求，所以仅以“满足大众情绪需求”判定优秀文艺并不全面。</w:t>
      </w:r>
    </w:p>
    <w:p w14:paraId="09F46331"/>
    <w:p w14:paraId="7F8DFD8D">
      <w:pPr>
        <w:pStyle w:val="5"/>
      </w:pPr>
      <w:r>
        <w:t>7. 2026东城一模 第20题（主观题）</w:t>
      </w:r>
    </w:p>
    <w:p w14:paraId="0545179E">
      <w:pPr>
        <w:spacing w:after="80"/>
      </w:pPr>
      <w:r>
        <w:rPr>
          <w:b/>
          <w:color w:val="21574C"/>
        </w:rPr>
        <w:t>【材料触发点】</w:t>
      </w:r>
      <w:r>
        <w:t xml:space="preserve"> 材料：“生态文明建设是关系中华民族永续发展的根本大计”“一幅生态美、产业兴、百姓富的美丽画卷铺展眼前。美丽中国建设正在书写人与自然和谐共生的现代化新篇章”——把生态文明建设直接落到中华民族、人民群众的根本利益和美好生活上。</w:t>
      </w:r>
    </w:p>
    <w:p w14:paraId="46A7B295">
      <w:pPr>
        <w:spacing w:after="80"/>
      </w:pPr>
      <w:r>
        <w:rPr>
          <w:b/>
          <w:color w:val="21574C"/>
        </w:rPr>
        <w:t>【设问】</w:t>
      </w:r>
      <w:r>
        <w:t xml:space="preserve"> 结合材料，综合运用所学，就“我国不断深化对生态文明建设的规律性认识”，谈谈你的理解。</w:t>
      </w:r>
    </w:p>
    <w:p w14:paraId="2A7AE216">
      <w:pPr>
        <w:spacing w:after="80"/>
      </w:pPr>
      <w:r>
        <w:rPr>
          <w:b/>
          <w:color w:val="21574C"/>
        </w:rPr>
        <w:t>【为什么能想到】</w:t>
      </w:r>
      <w:r>
        <w:t xml:space="preserve"> 材料中“关系中华民族永续发展的根本大计”与“生态美、产业兴、百姓富”直接呼应人民利益和美好生活需要。学生看到“根本大计”“百姓富”这些表述时，应当从人民群众是历史主体、坚持以人民为中心切入。</w:t>
      </w:r>
    </w:p>
    <w:p w14:paraId="4740254E">
      <w:pPr>
        <w:spacing w:after="80"/>
      </w:pPr>
      <w:r>
        <w:rPr>
          <w:b/>
          <w:color w:val="21574C"/>
        </w:rPr>
        <w:t>【答案落点】</w:t>
      </w:r>
      <w:r>
        <w:t xml:space="preserve"> 人民群众是社会历史的主体，是社会物质财富和精神财富的创造者，也是社会变革的决定力量；我国深化对生态文明建设的规律性认识，始终坚持以人民为中心，把“生态美、产业兴、百姓富”作为目标，回应人民对良好生态环境这一最普惠民生福祉的期待——正是这种坚持人民立场的实践与认识互动，使我国对生态文明建设的规律性认识不断深化。</w:t>
      </w:r>
    </w:p>
    <w:p w14:paraId="02E40DD6"/>
    <w:p w14:paraId="01F37ED2">
      <w:pPr>
        <w:pStyle w:val="5"/>
      </w:pPr>
      <w:r>
        <w:t>8. 2025东城二模 第16题（主观题）</w:t>
      </w:r>
    </w:p>
    <w:p w14:paraId="7554FAFB">
      <w:pPr>
        <w:spacing w:after="80"/>
      </w:pPr>
      <w:r>
        <w:rPr>
          <w:b/>
          <w:color w:val="21574C"/>
        </w:rPr>
        <w:t>【材料触发点】</w:t>
      </w:r>
      <w:r>
        <w:t xml:space="preserve"> DeepSeek开源、免费让人人都用得起人工智能；“人工智能+”赋能社会治理、医疗教育、家庭服务——AI走入寻常百姓家，普惠民众。</w:t>
      </w:r>
    </w:p>
    <w:p w14:paraId="582D64F7">
      <w:pPr>
        <w:spacing w:after="80"/>
      </w:pPr>
      <w:r>
        <w:rPr>
          <w:b/>
          <w:color w:val="21574C"/>
        </w:rPr>
        <w:t>【设问】</w:t>
      </w:r>
      <w:r>
        <w:t xml:space="preserve"> 结合材料，运用哲学观点，谈谈我们应如何勇立潮头，与人工智能共创美好未来。</w:t>
      </w:r>
    </w:p>
    <w:p w14:paraId="60873E9B">
      <w:pPr>
        <w:spacing w:after="80"/>
      </w:pPr>
      <w:r>
        <w:rPr>
          <w:b/>
          <w:color w:val="21574C"/>
        </w:rPr>
        <w:t>【为什么能想到】</w:t>
      </w:r>
      <w:r>
        <w:t xml:space="preserve"> 材料反复呈现AI普惠化（DeepSeek让人人都用得起、机器人走进寻常百姓家）和服务民生（医疗教育家庭服务）的特点——AI不是少数科学家的专利，而是面向广大人民。学生看到“人人都用得起AI+赋能民生”“共创美好未来”就应当想到人民群众是社会历史的主体：AI发展依靠人民的参与和创造，AI发展的成果要由人民共享，所以要坚持群众观点和群众路线。</w:t>
      </w:r>
    </w:p>
    <w:p w14:paraId="3F79A935">
      <w:pPr>
        <w:spacing w:after="80"/>
      </w:pPr>
      <w:r>
        <w:rPr>
          <w:b/>
          <w:color w:val="21574C"/>
        </w:rPr>
        <w:t>【答案落点】</w:t>
      </w:r>
      <w:r>
        <w:t xml:space="preserve"> 人民群众是历史的创造者，是社会变革的决定力量。要求我们坚持群众观点和群众路线，在与人工智能共创美好未来的过程中，要充分调动广大人民群众参与AI应用场景设计与反馈的积极性、主动性和创造性，使AI真正满足人民群众的实际需求；坚持发展为了人民、依靠人民，让AI普惠化的发展成果惠及全体人民，做到与AI共创美好未来。</w:t>
      </w:r>
    </w:p>
    <w:p w14:paraId="395D3B7C"/>
    <w:p w14:paraId="48BFC6BC">
      <w:pPr>
        <w:pStyle w:val="5"/>
      </w:pPr>
      <w:r>
        <w:t>9. 2024东城二模 第16题（主观题）</w:t>
      </w:r>
    </w:p>
    <w:p w14:paraId="0037E71A">
      <w:pPr>
        <w:spacing w:after="80"/>
      </w:pPr>
      <w:r>
        <w:rPr>
          <w:b/>
          <w:color w:val="21574C"/>
        </w:rPr>
        <w:t>【材料触发点】</w:t>
      </w:r>
      <w:r>
        <w:t xml:space="preserve"> “桑基鱼塘历经千年，是富至农户的桑基鱼塘文化”“将农业生态、文化、景观保护以及生态产品开发、文化研讨融入到农业生产中”“让孩子感受鱼桑文化”，并“方圆鱼塘，一片片渔林霉萨千年不老，连绵百年了，也构成了天地之间一幅波光氤氲的桑基鱼塘文化”。</w:t>
      </w:r>
    </w:p>
    <w:p w14:paraId="7BA98AE3">
      <w:pPr>
        <w:spacing w:after="80"/>
      </w:pPr>
      <w:r>
        <w:rPr>
          <w:b/>
          <w:color w:val="21574C"/>
        </w:rPr>
        <w:t>【设问】</w:t>
      </w:r>
      <w:r>
        <w:t xml:space="preserve"> 结合材料，运用《哲学与文化》知识，分析为何二千多岁的桑基鱼塘仍未老。</w:t>
      </w:r>
    </w:p>
    <w:p w14:paraId="32421A62">
      <w:pPr>
        <w:spacing w:after="80"/>
      </w:pPr>
      <w:r>
        <w:rPr>
          <w:b/>
          <w:color w:val="21574C"/>
        </w:rPr>
        <w:t>【为什么能想到】</w:t>
      </w:r>
      <w:r>
        <w:t xml:space="preserve"> 桑基鱼塘从最初先民修建到现在不断完善，背后始终是人民群众：先民的劳动创造了它、当地农户的代代相传维持了它、今天的村民和孩子又在研学体验中赋予它新意义。学生看到“富至农户”“让孩子感受”“融入农业生产”这种把人民群众放在主体位置上的表述，应当想到人民群众是社会历史的主体和创造者，是桑基鱼塘“未老”的真正力量。</w:t>
      </w:r>
    </w:p>
    <w:p w14:paraId="2CFAE351">
      <w:pPr>
        <w:spacing w:after="80"/>
      </w:pPr>
      <w:r>
        <w:rPr>
          <w:b/>
          <w:color w:val="21574C"/>
        </w:rPr>
        <w:t>【答案落点】</w:t>
      </w:r>
      <w:r>
        <w:t xml:space="preserve"> 桑基鱼塘是当地人民群众生产实践的产物，其修建、传承、再创造都依靠人民群众——人民群众是社会历史的主体和创造者；桑基鱼塘服务于人民、不断满足人民对美好生活和精神文化的追求，所以二千多岁仍未老。</w:t>
      </w:r>
    </w:p>
    <w:p w14:paraId="2FEF595E"/>
    <w:p w14:paraId="0C4434CE">
      <w:pPr>
        <w:pStyle w:val="5"/>
      </w:pPr>
      <w:r>
        <w:t>10. 2026朝阳一模 第21题（主观题）</w:t>
      </w:r>
    </w:p>
    <w:p w14:paraId="2FAA8B85">
      <w:pPr>
        <w:spacing w:after="80"/>
      </w:pPr>
      <w:r>
        <w:rPr>
          <w:b/>
          <w:color w:val="21574C"/>
        </w:rPr>
        <w:t>【材料触发点】</w:t>
      </w:r>
      <w:r>
        <w:t xml:space="preserve"> 材料“民生为大”板块：“生态环境法典推动解决百姓“家门口”的环境问题”“民族团结进步促进法紧扣各族群众对美好生活的向往，扎实推进各民族共同富裕”“国家发展规划法明确编制国家发展规划应当坚持顶层设计和问计于民相统一”——三部法律均直接落到人民群众的根本利益和美好生活需要上。</w:t>
      </w:r>
    </w:p>
    <w:p w14:paraId="3CB72823">
      <w:pPr>
        <w:spacing w:after="80"/>
      </w:pPr>
      <w:r>
        <w:rPr>
          <w:b/>
          <w:color w:val="21574C"/>
        </w:rPr>
        <w:t>【设问】</w:t>
      </w:r>
      <w:r>
        <w:t xml:space="preserve"> “十五五开局之年，三部重要法律通过，为新时代国家立法标注新的刻度。”结合材料，综合运用所学，谈谈你对这句话的理解。</w:t>
      </w:r>
    </w:p>
    <w:p w14:paraId="598B90BE">
      <w:pPr>
        <w:spacing w:after="80"/>
      </w:pPr>
      <w:r>
        <w:rPr>
          <w:b/>
          <w:color w:val="21574C"/>
        </w:rPr>
        <w:t>【为什么能想到】</w:t>
      </w:r>
      <w:r>
        <w:t xml:space="preserve"> 材料标题直接是“民生为大”，并把三部法律分别落到“家门口的环境问题”“各族群众对美好生活的向往”“问计于民”。学生看到“民生为大”“家门口”“群众对美好生活的向往”“问计于民”这些表述时，应当从人民群众是社会历史主体、以人民为中心切入。</w:t>
      </w:r>
    </w:p>
    <w:p w14:paraId="5A3CB48B">
      <w:pPr>
        <w:spacing w:after="80"/>
      </w:pPr>
      <w:r>
        <w:rPr>
          <w:b/>
          <w:color w:val="21574C"/>
        </w:rPr>
        <w:t>【答案落点】</w:t>
      </w:r>
      <w:r>
        <w:t xml:space="preserve"> 人民群众是社会历史的主体，是社会变革的决定力量。三部法律分别回应人民对优美生态环境、各民族共同富裕、国家发展规划“问计于民”的真实关切，是新时代立法坚持以人民为中心、保障人民权益的体现；正因为新时代国家立法把人民群众的根本利益作为出发点和落脚点，才能真正在“十五五”开局之年为国家立法标注新的刻度。</w:t>
      </w:r>
    </w:p>
    <w:p w14:paraId="65E72B6F"/>
    <w:p w14:paraId="707A3396">
      <w:pPr>
        <w:pStyle w:val="5"/>
      </w:pPr>
      <w:r>
        <w:t>11. 2025朝阳一模 第21题（主观题）</w:t>
      </w:r>
    </w:p>
    <w:p w14:paraId="1B1A01C6">
      <w:pPr>
        <w:spacing w:after="80"/>
      </w:pPr>
      <w:r>
        <w:rPr>
          <w:b/>
          <w:color w:val="21574C"/>
        </w:rPr>
        <w:t>【材料触发点】</w:t>
      </w:r>
      <w:r>
        <w:t xml:space="preserve"> 材料三段：“大事小事观”强调“对老百姓来说，他们身边每一件琐碎的小事，都是实实在在的大事”，要“把人民群众的小事当作我们的大事”；“为民办事观”列举“破解来回跑/缓解看病贵/化解落户难”等转向党员干部为群众办事；“造福人民的政绩观”强调“衡量干部业绩好不好，关键要看老百姓口碑好不好”。</w:t>
      </w:r>
    </w:p>
    <w:p w14:paraId="4FC2BB35">
      <w:pPr>
        <w:spacing w:after="80"/>
      </w:pPr>
      <w:r>
        <w:rPr>
          <w:b/>
          <w:color w:val="21574C"/>
        </w:rPr>
        <w:t>【设问】</w:t>
      </w:r>
      <w:r>
        <w:t xml:space="preserve"> 结合材料，综合运用所学，谈谈你对中国共产党人的“大事小事观”“为民办事观”“造福人民的政绩观”的理解。</w:t>
      </w:r>
    </w:p>
    <w:p w14:paraId="7C94B585">
      <w:pPr>
        <w:spacing w:after="80"/>
      </w:pPr>
      <w:r>
        <w:rPr>
          <w:b/>
          <w:color w:val="21574C"/>
        </w:rPr>
        <w:t>【为什么能想到】</w:t>
      </w:r>
      <w:r>
        <w:t xml:space="preserve"> 三段材料都把“老百姓”“人民群众”“老百姓口碑”放在最高位置——党的工作起点、过程、检验都以人民群众为中心，正是历史唯物主义关于人民群众是历史的创造者、必须坚持群众观点和群众路线的具体体现。学生看到“把人民群众的小事当作我们的大事”“党员干部给群众办事、做服务”“老百姓口碑”这种反复指向人民群众的表述时，就应当想到历史唯物主义关于人民群众的地位和群众路线。</w:t>
      </w:r>
    </w:p>
    <w:p w14:paraId="7004A447">
      <w:pPr>
        <w:spacing w:after="80"/>
      </w:pPr>
      <w:r>
        <w:rPr>
          <w:b/>
          <w:color w:val="21574C"/>
        </w:rPr>
        <w:t>【答案落点】</w:t>
      </w:r>
      <w:r>
        <w:t xml:space="preserve"> 人民群众是社会历史的创造者，是社会物质财富、精神财富的创造者和社会变革的决定力量；坚持群众观点和群众路线是无产阶级政党的根本工作方法。中国共产党把人民群众身边的小事当作我们的大事、把“党员干部给群众办事做服务”作为根本工作方式、把“老百姓口碑”作为检验干部业绩的根本标准，体现的正是党尊重人民群众的历史地位、始终坚持群众观点和群众路线、全心全意为人民服务的根本宗旨。</w:t>
      </w:r>
    </w:p>
    <w:p w14:paraId="7D1F2675"/>
    <w:p w14:paraId="2F1361A6">
      <w:pPr>
        <w:pStyle w:val="5"/>
      </w:pPr>
      <w:r>
        <w:t>12. 2025朝阳二模 第22题（主观题）</w:t>
      </w:r>
    </w:p>
    <w:p w14:paraId="1595DC9F">
      <w:pPr>
        <w:spacing w:after="80"/>
      </w:pPr>
      <w:r>
        <w:rPr>
          <w:b/>
          <w:color w:val="21574C"/>
        </w:rPr>
        <w:t>【材料触发点】</w:t>
      </w:r>
      <w:r>
        <w:t xml:space="preserve"> 强国建设、民族复兴的康庄大道；分阶段分领域推进；在实践中去大胆探索。</w:t>
      </w:r>
    </w:p>
    <w:p w14:paraId="313D85E5">
      <w:pPr>
        <w:spacing w:after="80"/>
      </w:pPr>
      <w:r>
        <w:rPr>
          <w:b/>
          <w:color w:val="21574C"/>
        </w:rPr>
        <w:t>【设问】</w:t>
      </w:r>
      <w:r>
        <w:t xml:space="preserve"> 运用所学，谈谈对推进中国式现代化事业中的顶层设计与实践探索的理解。</w:t>
      </w:r>
    </w:p>
    <w:p w14:paraId="20467CA2">
      <w:pPr>
        <w:spacing w:after="80"/>
      </w:pPr>
      <w:r>
        <w:rPr>
          <w:b/>
          <w:color w:val="21574C"/>
        </w:rPr>
        <w:t>【为什么能想到】</w:t>
      </w:r>
      <w:r>
        <w:t xml:space="preserve"> 中国式现代化是强国建设、民族复兴的康庄大道，是分阶段分领域推进的事业，每个阶段、每个领域目标都要通过实践去落实；人民群众是实践主体、是历史的创造者。因此能想到”人民群众”。</w:t>
      </w:r>
    </w:p>
    <w:p w14:paraId="4B280F8B">
      <w:pPr>
        <w:spacing w:after="80"/>
      </w:pPr>
      <w:r>
        <w:rPr>
          <w:b/>
          <w:color w:val="21574C"/>
        </w:rPr>
        <w:t>【答案落点】</w:t>
      </w:r>
      <w:r>
        <w:t xml:space="preserve"> 推进中国式现代化必须发挥人民群众的实践主体作用，坚持群众观点和群众路线，把顶层设计转化为人民群众可感可及的现代化成果。</w:t>
      </w:r>
    </w:p>
    <w:p w14:paraId="5AE92647"/>
    <w:p w14:paraId="3D6E6961">
      <w:pPr>
        <w:pStyle w:val="5"/>
      </w:pPr>
      <w:r>
        <w:t>13. 2025朝阳期末 第16题（主观题）</w:t>
      </w:r>
    </w:p>
    <w:p w14:paraId="4FCD842E">
      <w:pPr>
        <w:spacing w:after="80"/>
      </w:pPr>
      <w:r>
        <w:rPr>
          <w:b/>
          <w:color w:val="21574C"/>
        </w:rPr>
        <w:t>【材料触发点】</w:t>
      </w:r>
      <w:r>
        <w:t xml:space="preserve"> 中国汉代文物组团出境展出，更关注生活方式、文化交流等贴近普通观众的视角，挖掘文化资源的当代价值，寻找其与现代生活的契合点，拉近观众与文物之间的距离，受到当地民众的欢迎。</w:t>
      </w:r>
    </w:p>
    <w:p w14:paraId="1A54BFAA">
      <w:pPr>
        <w:spacing w:after="80"/>
      </w:pPr>
      <w:r>
        <w:rPr>
          <w:b/>
          <w:color w:val="21574C"/>
        </w:rPr>
        <w:t>【设问】</w:t>
      </w:r>
      <w:r>
        <w:t xml:space="preserve"> 结合材料，运用《哲学与文化》知识，谈谈应如何用文化同世界对话。</w:t>
      </w:r>
    </w:p>
    <w:p w14:paraId="4049A643">
      <w:pPr>
        <w:spacing w:after="80"/>
      </w:pPr>
      <w:r>
        <w:rPr>
          <w:b/>
          <w:color w:val="21574C"/>
        </w:rPr>
        <w:t>【为什么能想到】</w:t>
      </w:r>
      <w:r>
        <w:t xml:space="preserve"> 展览方式注重“趣味互动”“贴近普通观众”“拉近观众与文物的距离”“受到当地民众的欢迎”——这些都把“普通观众”“当地民众”即人民群众放在主体位置考虑。学生看到“贴近普通观众视角+拉近距离+受民众欢迎”就应当想到尊重人民群众主体地位、坚持群众观点和群众路线。</w:t>
      </w:r>
    </w:p>
    <w:p w14:paraId="647C3972">
      <w:pPr>
        <w:spacing w:after="80"/>
      </w:pPr>
      <w:r>
        <w:rPr>
          <w:b/>
          <w:color w:val="21574C"/>
        </w:rPr>
        <w:t>【答案落点】</w:t>
      </w:r>
      <w:r>
        <w:t xml:space="preserve"> 用文化同世界对话，要尊重人民群众主体地位，坚持群众观点和群众路线，贴近群众视角、考虑群众需求、注重与群众互动、拉近与群众距离。汉代文物出境展出注重趣味互动，关注生活方式、文化交流等贴近普通观众的视角，寻找其与现代生活的契合点，拉近观众与文物之间的距离，正是把当地民众作为文化对话的主体，从而受到当地民众的欢迎，取得良好对话效果。</w:t>
      </w:r>
    </w:p>
    <w:p w14:paraId="0CB4B3D7"/>
    <w:p w14:paraId="0B640864">
      <w:pPr>
        <w:pStyle w:val="5"/>
      </w:pPr>
      <w:r>
        <w:t>14. 2025朝阳期末 第22题（主观题）</w:t>
      </w:r>
    </w:p>
    <w:p w14:paraId="17A28A2B">
      <w:pPr>
        <w:spacing w:after="80"/>
      </w:pPr>
      <w:r>
        <w:rPr>
          <w:b/>
          <w:color w:val="21574C"/>
        </w:rPr>
        <w:t>【材料触发点】</w:t>
      </w:r>
      <w:r>
        <w:t xml:space="preserve"> 继续推进实践基础上的理论创新，首先要把握好习近平新时代中国特色社会主义思想的世界观和方法论，坚持好、运用好贯穿其中的立场观点方法。</w:t>
      </w:r>
    </w:p>
    <w:p w14:paraId="519B630B">
      <w:pPr>
        <w:spacing w:after="80"/>
      </w:pPr>
      <w:r>
        <w:rPr>
          <w:b/>
          <w:color w:val="21574C"/>
        </w:rPr>
        <w:t>【设问】</w:t>
      </w:r>
      <w:r>
        <w:t xml:space="preserve"> 结合材料，综合运用所学，说明如何不断谱写马克思主义中国化时代化新篇章。</w:t>
      </w:r>
    </w:p>
    <w:p w14:paraId="51338B84">
      <w:pPr>
        <w:spacing w:after="80"/>
      </w:pPr>
      <w:r>
        <w:rPr>
          <w:b/>
          <w:color w:val="21574C"/>
        </w:rPr>
        <w:t>【为什么能想到】</w:t>
      </w:r>
      <w:r>
        <w:t xml:space="preserve"> “坚持好、运用好贯穿其中的立场观点方法”里的“立场”，最核心的就是人民立场。理论创新如果脱离人民、不站在人民群众这一历史创造者的立场上，就会变成空中楼阁。学生看到“立场观点方法”“新时代中国特色社会主义思想的世界观”就应当想到历史唯物主义——人民群众是历史的创造者，要坚持人民至上。</w:t>
      </w:r>
    </w:p>
    <w:p w14:paraId="417C1DB8">
      <w:pPr>
        <w:spacing w:after="80"/>
      </w:pPr>
      <w:r>
        <w:rPr>
          <w:b/>
          <w:color w:val="21574C"/>
        </w:rPr>
        <w:t>【答案落点】</w:t>
      </w:r>
      <w:r>
        <w:t xml:space="preserve"> 谱写马克思主义中国化时代化新篇章，要坚持人民至上的历史观和价值观。人民群众是历史的创造者，是社会历史的主体。要站稳人民立场，把握人民愿望，尊重人民创造，集中人民智慧，把贯穿习近平新时代中国特色社会主义思想中的人民立场作为理论创新的根本立场——理论从人民的实践中来，再回到人民的实践中去，让马克思主义中国化时代化的新篇章成为人民认识世界改造世界的强大思想武器。</w:t>
      </w:r>
    </w:p>
    <w:p w14:paraId="518D02B8"/>
    <w:p w14:paraId="29AE35BF">
      <w:pPr>
        <w:pStyle w:val="5"/>
      </w:pPr>
      <w:r>
        <w:t>15. 2024朝阳二模 第16题第（2）问（主观题）</w:t>
      </w:r>
    </w:p>
    <w:p w14:paraId="1B509F41">
      <w:pPr>
        <w:spacing w:after="80"/>
      </w:pPr>
      <w:r>
        <w:rPr>
          <w:b/>
          <w:color w:val="21574C"/>
        </w:rPr>
        <w:t>【材料触发点】</w:t>
      </w:r>
      <w:r>
        <w:t xml:space="preserve"> 题目设问指向“未来应如何正确处理人与人工智能关系”；材料二既写人工智能“通过了解我们给人类带来便利”，也写人工智能让每个人都可被追踪、被分析，主体始终是最广大的人。</w:t>
      </w:r>
    </w:p>
    <w:p w14:paraId="7EFA434C">
      <w:pPr>
        <w:spacing w:after="80"/>
      </w:pPr>
      <w:r>
        <w:rPr>
          <w:b/>
          <w:color w:val="21574C"/>
        </w:rPr>
        <w:t>【设问】</w:t>
      </w:r>
      <w:r>
        <w:t xml:space="preserve"> 未来，是人塑造人工智能？还是人工智能塑造人？还是……运用哲学知识，谈谈你的看法。</w:t>
      </w:r>
    </w:p>
    <w:p w14:paraId="61F4ADC6">
      <w:pPr>
        <w:spacing w:after="80"/>
      </w:pPr>
      <w:r>
        <w:rPr>
          <w:b/>
          <w:color w:val="21574C"/>
        </w:rPr>
        <w:t>【为什么能想到】</w:t>
      </w:r>
      <w:r>
        <w:t xml:space="preserve"> 题目设问要求回答未来应如何正确处理人与人工智能关系，人工智能发展的根本目的不是技术本身，而是面向最广大人民群众；材料中人工智能给“我们”“每个人”“人类”带来便利或风险，主体始终是人民群众；人民群众是社会历史的主体、社会发展和变革的决定力量，任何脱离人民利益的技术都会走向反面。</w:t>
      </w:r>
    </w:p>
    <w:p w14:paraId="02BB65D1">
      <w:pPr>
        <w:spacing w:after="80"/>
      </w:pPr>
      <w:r>
        <w:rPr>
          <w:b/>
          <w:color w:val="21574C"/>
        </w:rPr>
        <w:t>【答案落点】</w:t>
      </w:r>
      <w:r>
        <w:t xml:space="preserve"> 未来处理人与人工智能关系必须坚持人民立场，把是否有利于增进人民福祉、是否真正为人民群众谋发展谋幸福作为根本判断标准，让人工智能成为服务人民、保障人民根本利益的工具，从而正确处理人与人工智能的关系。</w:t>
      </w:r>
    </w:p>
    <w:p w14:paraId="6A3DB114"/>
    <w:p w14:paraId="5BBF4846">
      <w:pPr>
        <w:pStyle w:val="5"/>
      </w:pPr>
      <w:r>
        <w:t>16. 2024朝阳期中 第16题（主观题）</w:t>
      </w:r>
    </w:p>
    <w:p w14:paraId="54448783">
      <w:pPr>
        <w:spacing w:after="80"/>
      </w:pPr>
      <w:r>
        <w:rPr>
          <w:b/>
          <w:color w:val="21574C"/>
        </w:rPr>
        <w:t>【材料触发点】</w:t>
      </w:r>
      <w:r>
        <w:t xml:space="preserve"> 材料明确点出“不变的是中国共产党始终面对人民群众期待、回应人民群众关切”——十次三中全会的根本起点不是政绩需要，而是人民群众的期待与关切。</w:t>
      </w:r>
    </w:p>
    <w:p w14:paraId="640F7D83">
      <w:pPr>
        <w:spacing w:after="80"/>
      </w:pPr>
      <w:r>
        <w:rPr>
          <w:b/>
          <w:color w:val="21574C"/>
        </w:rPr>
        <w:t>【设问】</w:t>
      </w:r>
      <w:r>
        <w:t xml:space="preserve"> 结合材料，运用历史唯物主义的相关知识，谈谈你对改革开放以来中国共产党十次三中全会决策部署中的“变”与“不变”的理解。</w:t>
      </w:r>
    </w:p>
    <w:p w14:paraId="414EEB06">
      <w:pPr>
        <w:spacing w:after="80"/>
      </w:pPr>
      <w:r>
        <w:rPr>
          <w:b/>
          <w:color w:val="21574C"/>
        </w:rPr>
        <w:t>【为什么能想到】</w:t>
      </w:r>
      <w:r>
        <w:t xml:space="preserve"> 材料把“不变”的内核写得很明确——“始终面对人民群众期待、回应人民群众关切”。学生看到这一句时，就应当想到这就是历史唯物主义里“人民群众是社会历史的主体和创造者”的具体体现：每一次三中全会都把人民群众的期待作为出发点，决议的具体主题再变，“以人民为中心、依靠人民、为了人民”这一立场始终不变，所以这是用群众观点、群众路线来理解“不变”的部分。</w:t>
      </w:r>
    </w:p>
    <w:p w14:paraId="0B9B1641">
      <w:pPr>
        <w:spacing w:after="80"/>
      </w:pPr>
      <w:r>
        <w:rPr>
          <w:b/>
          <w:color w:val="21574C"/>
        </w:rPr>
        <w:t>【答案落点】</w:t>
      </w:r>
      <w:r>
        <w:t xml:space="preserve"> 人民群众是社会历史的主体和创造者，必须坚持群众观点和群众路线；中国共产党十次三中全会的“不变”体现在始终面对人民群众期待、回应人民群众关切，始终坚持以人民为中心，坚持人民主体地位，尊重人民群众的首创精神，不断满足人民群众需要——所以决策部署中始终不变的就是“一切为了人民、一切依靠人民”的群众路线。</w:t>
      </w:r>
    </w:p>
    <w:p w14:paraId="57B1839E"/>
    <w:p w14:paraId="50133397">
      <w:pPr>
        <w:pStyle w:val="5"/>
      </w:pPr>
      <w:r>
        <w:t>17. 2025丰台二模 第16题第（1）问（主观题）</w:t>
      </w:r>
    </w:p>
    <w:p w14:paraId="0BAF16FA">
      <w:pPr>
        <w:spacing w:after="80"/>
      </w:pPr>
      <w:r>
        <w:rPr>
          <w:b/>
          <w:color w:val="21574C"/>
        </w:rPr>
        <w:t>【材料触发点】</w:t>
      </w:r>
      <w:r>
        <w:t xml:space="preserve"> 喀什外邦商队、维吾尔手工艺人长期聚居交易营造多民族共生社区；古城新业态由各族手工艺人、商户共同经营。</w:t>
      </w:r>
    </w:p>
    <w:p w14:paraId="5711369B">
      <w:pPr>
        <w:spacing w:after="80"/>
      </w:pPr>
      <w:r>
        <w:rPr>
          <w:b/>
          <w:color w:val="21574C"/>
        </w:rPr>
        <w:t>【设问】</w:t>
      </w:r>
      <w:r>
        <w:t xml:space="preserve"> 请你从以上三个地点中推荐一处，并运用《哲学与文化》知识阐述推荐理由。</w:t>
      </w:r>
    </w:p>
    <w:p w14:paraId="4A68C494">
      <w:pPr>
        <w:spacing w:after="80"/>
      </w:pPr>
      <w:r>
        <w:rPr>
          <w:b/>
          <w:color w:val="21574C"/>
        </w:rPr>
        <w:t>【为什么能想到】</w:t>
      </w:r>
      <w:r>
        <w:t xml:space="preserve"> 喀什自汉代起的多民族共生社区由外邦商队、维吾尔手工艺人长期聚居、交易、营造而成；古城传统生土建筑与新兴文旅业态也由各族手工艺人、商户、居民共同经营。这说明丝路门户的物质财富、精神财富与社会变革的根本推动力都来自人民群众，触发人民群众是历史创造者原理。</w:t>
      </w:r>
    </w:p>
    <w:p w14:paraId="304A4DAA">
      <w:pPr>
        <w:spacing w:after="80"/>
      </w:pPr>
      <w:r>
        <w:rPr>
          <w:b/>
          <w:color w:val="21574C"/>
        </w:rPr>
        <w:t>【答案落点】</w:t>
      </w:r>
      <w:r>
        <w:t xml:space="preserve"> 材料中“喀什外邦商队、维吾尔手工艺人长期聚居交易营造多民族共生社区；古城新业态由各族手工艺人、商户共同经营”，体现人民群众；这说明人民群众是社会历史的主体，是实践、创造和评价的重要主体，因此可以直接用这一原理说明题中材料的内在逻辑。</w:t>
      </w:r>
    </w:p>
    <w:p w14:paraId="2D923BD0"/>
    <w:p w14:paraId="5E0D7839">
      <w:pPr>
        <w:pStyle w:val="5"/>
      </w:pPr>
      <w:r>
        <w:t>18. 2025丰台期末 第17题（主观题）</w:t>
      </w:r>
    </w:p>
    <w:p w14:paraId="45C9FE7F">
      <w:pPr>
        <w:spacing w:after="80"/>
      </w:pPr>
      <w:r>
        <w:rPr>
          <w:b/>
          <w:color w:val="21574C"/>
        </w:rPr>
        <w:t>【材料触发点】</w:t>
      </w:r>
      <w:r>
        <w:t xml:space="preserve"> “人民城市人民建，人民城市为人民”。北京“接诉即办”群众的急难愁盼有处说有人管；上海“社区规划师”邀请居民参与社区微更新；成都“市民众创空间”鼓励市民为城市治理出谋划策；杭州“西湖民间湖长”由市民担任。</w:t>
      </w:r>
    </w:p>
    <w:p w14:paraId="7135152B">
      <w:pPr>
        <w:spacing w:after="80"/>
      </w:pPr>
      <w:r>
        <w:rPr>
          <w:b/>
          <w:color w:val="21574C"/>
        </w:rPr>
        <w:t>【设问】</w:t>
      </w:r>
      <w:r>
        <w:t xml:space="preserve"> 一座座城市的成长，体现着“人民城市人民建，人民城市为人民”理念。结合材料，运用所学，谈谈对这一理念的认识。</w:t>
      </w:r>
    </w:p>
    <w:p w14:paraId="1C79F3F5">
      <w:pPr>
        <w:spacing w:after="80"/>
      </w:pPr>
      <w:r>
        <w:rPr>
          <w:b/>
          <w:color w:val="21574C"/>
        </w:rPr>
        <w:t>【为什么能想到】</w:t>
      </w:r>
      <w:r>
        <w:t xml:space="preserve"> “人民城市人民建”——城市靠谁建？靠人民。“人民城市为人民”——城市为谁建？为人民。无论是接诉即办、社区规划师、市民众创空间，还是民间湖长，处处把人民放在主体位置上。学生看到“人民建+为人民+群众参与”就应当想到马克思主义历史观最核心的命题：人民群众是历史的创造者，人民性是马克思主义的本质属性。</w:t>
      </w:r>
    </w:p>
    <w:p w14:paraId="0D90AFAF">
      <w:pPr>
        <w:spacing w:after="80"/>
      </w:pPr>
      <w:r>
        <w:rPr>
          <w:b/>
          <w:color w:val="21574C"/>
        </w:rPr>
        <w:t>【答案落点】</w:t>
      </w:r>
      <w:r>
        <w:t xml:space="preserve"> 人民群众是社会历史的主体，是历史的创造者；人民性是马克思主义的本质属性。“人民城市人民建”就是依靠人民这一历史的创造者来建设城市——通过接诉即办、社区规划师、市民众创空间、民间湖长等机制让人民群众成为城市建设的真正主体；“人民城市为人民”就是把人民作为城市建设的根本目的——把人民对美好生活的向往作为奋斗目标，让发展成果由人民共享。</w:t>
      </w:r>
    </w:p>
    <w:p w14:paraId="02B09077"/>
    <w:p w14:paraId="4AA2C812">
      <w:pPr>
        <w:pStyle w:val="5"/>
      </w:pPr>
      <w:r>
        <w:t>19. 2026延庆一模 第16题（主观题）</w:t>
      </w:r>
    </w:p>
    <w:p w14:paraId="61E24623">
      <w:pPr>
        <w:spacing w:after="80"/>
      </w:pPr>
      <w:r>
        <w:rPr>
          <w:b/>
          <w:color w:val="21574C"/>
        </w:rPr>
        <w:t>【材料触发点】</w:t>
      </w:r>
      <w:r>
        <w:t xml:space="preserve"> 材料：“关注公众获得感”“南昌运用数字化测绘技术对68处历史建筑进行全面保护……为公众带来更加丰富的参观体验”“塑造城市凝聚力”“上海……塑造“海纳百川”的城市精神”“惠州……增强市民的归属感”——以公众的获得感、归属感、凝聚力作为文脉赓续的根本落脚点。</w:t>
      </w:r>
    </w:p>
    <w:p w14:paraId="40A99743">
      <w:pPr>
        <w:spacing w:after="80"/>
      </w:pPr>
      <w:r>
        <w:rPr>
          <w:b/>
          <w:color w:val="21574C"/>
        </w:rPr>
        <w:t>【设问】</w:t>
      </w:r>
      <w:r>
        <w:t xml:space="preserve"> 结合材料，运用《哲学与文化》知识，说明如何赓续城市文脉，让灵魂与高楼共生长。</w:t>
      </w:r>
    </w:p>
    <w:p w14:paraId="451CCA6B">
      <w:pPr>
        <w:spacing w:after="80"/>
      </w:pPr>
      <w:r>
        <w:rPr>
          <w:b/>
          <w:color w:val="21574C"/>
        </w:rPr>
        <w:t>【为什么能想到】</w:t>
      </w:r>
      <w:r>
        <w:t xml:space="preserve"> 材料用“关注公众获得感”“塑造城市凝聚力”“参观体验”“情感纽带”“归属感”多次落到人民群众的现实感受。学生看到“公众获得感”“市民归属感”“集体记忆”“城市精神”这些表述时，应当从人民群众是历史主体、坚持群众观点和群众路线切入。</w:t>
      </w:r>
    </w:p>
    <w:p w14:paraId="7C8E45FB">
      <w:pPr>
        <w:spacing w:after="80"/>
      </w:pPr>
      <w:r>
        <w:rPr>
          <w:b/>
          <w:color w:val="21574C"/>
        </w:rPr>
        <w:t>【答案落点】</w:t>
      </w:r>
      <w:r>
        <w:t xml:space="preserve"> 人民群众是社会历史的主体，是社会精神财富的创造者，要坚持群众观点和群众路线。赓续城市文脉的根本目的是让人民群众有获得感、归属感、凝聚力——南昌让历史建筑“看得见、摸得着”丰富公众参观体验，上海以红色文化塑造城市精神，惠州以行政区划承载乡愁；只有把人民群众的文化感受和精神需要作为出发点和落脚点，才能让灵魂与高楼真正共生长。</w:t>
      </w:r>
    </w:p>
    <w:p w14:paraId="791FA996"/>
    <w:p w14:paraId="4EB9E5FD">
      <w:pPr>
        <w:pStyle w:val="5"/>
      </w:pPr>
      <w:r>
        <w:t>20. 2026顺义一模 第21题（主观题）</w:t>
      </w:r>
    </w:p>
    <w:p w14:paraId="4CB8F68C">
      <w:pPr>
        <w:spacing w:after="80"/>
      </w:pPr>
      <w:r>
        <w:rPr>
          <w:b/>
          <w:color w:val="21574C"/>
        </w:rPr>
        <w:t>【材料触发点】</w:t>
      </w:r>
      <w:r>
        <w:t xml:space="preserve"> 材料二：“5年来，人民群众获得感、幸福感、安全感不断增强”“中国共产党……带领全党全国各族人民迎难而上”——把人民群众作为推进中国式现代化的根本依靠和价值落点。</w:t>
      </w:r>
    </w:p>
    <w:p w14:paraId="6ED73851">
      <w:pPr>
        <w:spacing w:after="80"/>
      </w:pPr>
      <w:r>
        <w:rPr>
          <w:b/>
          <w:color w:val="21574C"/>
        </w:rPr>
        <w:t>【设问】</w:t>
      </w:r>
      <w:r>
        <w:t xml:space="preserve"> 结合材料，综合运用所学，谈谈以中国式现代化全面推进中华民族伟大复兴，应如何运用“审势、乘势、驭势”的智慧。</w:t>
      </w:r>
    </w:p>
    <w:p w14:paraId="51986500">
      <w:pPr>
        <w:spacing w:after="80"/>
      </w:pPr>
      <w:r>
        <w:rPr>
          <w:b/>
          <w:color w:val="21574C"/>
        </w:rPr>
        <w:t>【为什么能想到】</w:t>
      </w:r>
      <w:r>
        <w:t xml:space="preserve"> 材料二把“十四五”成就直接落到“人民群众获得感、幸福感、安全感不断增强”。学生看到“带领全党全国各族人民”“获得感幸福感安全感”这些表述时，应当从人民群众是社会历史主体、坚持群众观点切入。</w:t>
      </w:r>
    </w:p>
    <w:p w14:paraId="5E67884A">
      <w:pPr>
        <w:spacing w:after="80"/>
      </w:pPr>
      <w:r>
        <w:rPr>
          <w:b/>
          <w:color w:val="21574C"/>
        </w:rPr>
        <w:t>【答案落点】</w:t>
      </w:r>
      <w:r>
        <w:t xml:space="preserve"> 人民群众是社会历史的主体，是推动社会变革的决定力量；价值判断与价值选择要站在最广大人民立场上。运用“审势、乘势、驭势”的智慧推进中国式现代化，必须依靠人民群众的主动性创造性，把不断增强人民群众获得感、幸福感、安全感作为根本价值取向，把促进全体人民共同富裕、满足人民美好生活需要作为审势乘势驭势的根本落点。</w:t>
      </w:r>
    </w:p>
    <w:p w14:paraId="44E4702D"/>
    <w:p w14:paraId="0AB03A67">
      <w:pPr>
        <w:pStyle w:val="5"/>
      </w:pPr>
      <w:r>
        <w:t>21. 2026通州期末 第16题（主观题）</w:t>
      </w:r>
    </w:p>
    <w:p w14:paraId="25BD42E8">
      <w:pPr>
        <w:spacing w:after="80"/>
      </w:pPr>
      <w:r>
        <w:rPr>
          <w:b/>
          <w:color w:val="21574C"/>
        </w:rPr>
        <w:t>【材料触发点】</w:t>
      </w:r>
      <w:r>
        <w:t xml:space="preserve"> 李冰率领民众历经艰难、勇于开拓修建；历代治水者接力维护。</w:t>
      </w:r>
    </w:p>
    <w:p w14:paraId="68BC8EAD">
      <w:pPr>
        <w:spacing w:after="80"/>
      </w:pPr>
      <w:r>
        <w:rPr>
          <w:b/>
          <w:color w:val="21574C"/>
        </w:rPr>
        <w:t>【设问】</w:t>
      </w:r>
      <w:r>
        <w:t xml:space="preserve"> 结合材料，运用《哲学与文化》知识，阐释都江堰跨越千年的治水智慧。</w:t>
      </w:r>
    </w:p>
    <w:p w14:paraId="24BA7F3B">
      <w:pPr>
        <w:spacing w:after="80"/>
      </w:pPr>
      <w:r>
        <w:rPr>
          <w:b/>
          <w:color w:val="21574C"/>
        </w:rPr>
        <w:t>【为什么能想到】</w:t>
      </w:r>
      <w:r>
        <w:t xml:space="preserve"> 材料里真正动手修建都江堰的不是李冰一人，而是李冰“率领民众”、后来“历代治水者”接力维护，治水智慧、工程经验、文化表达都在群众一代代实践中累积形成。这正是把人民放在历史创造者位置上，因此能想到“人民群众是历史的创造者”。</w:t>
      </w:r>
    </w:p>
    <w:p w14:paraId="21AFC1FE">
      <w:pPr>
        <w:spacing w:after="80"/>
      </w:pPr>
      <w:r>
        <w:rPr>
          <w:b/>
          <w:color w:val="21574C"/>
        </w:rPr>
        <w:t>【答案落点】</w:t>
      </w:r>
      <w:r>
        <w:t xml:space="preserve"> 都江堰之所以能跨越千年，根本在于尊重和依靠民众力量——李冰率民修堰、历代百姓接力护堰，治水智慧扎根于人民实践。</w:t>
      </w:r>
    </w:p>
    <w:p w14:paraId="6EB1F2A8"/>
    <w:p w14:paraId="3BB6F883">
      <w:pPr>
        <w:pStyle w:val="5"/>
      </w:pPr>
      <w:r>
        <w:t>22. 2025延庆一模 第21题（主观题）</w:t>
      </w:r>
    </w:p>
    <w:p w14:paraId="75689F90">
      <w:pPr>
        <w:spacing w:after="80"/>
      </w:pPr>
      <w:r>
        <w:rPr>
          <w:b/>
          <w:color w:val="21574C"/>
        </w:rPr>
        <w:t>【材料触发点】</w:t>
      </w:r>
      <w:r>
        <w:t xml:space="preserve"> 国家以最高规格表彰“人民卫士”“人民艺术家”“人民科学家”“人民教育家”“人民医护工作者”等各行业人民代表，激励亿万国人奋勇前进。</w:t>
      </w:r>
    </w:p>
    <w:p w14:paraId="49BE5FAF">
      <w:pPr>
        <w:spacing w:after="80"/>
      </w:pPr>
      <w:r>
        <w:rPr>
          <w:b/>
          <w:color w:val="21574C"/>
        </w:rPr>
        <w:t>【设问】</w:t>
      </w:r>
      <w:r>
        <w:t xml:space="preserve"> 结合材料，综合运用所学，说明如何凝聚起以中国式现代化全面推进强国建设、民族复兴伟业的磅礴力量。</w:t>
      </w:r>
    </w:p>
    <w:p w14:paraId="27698688">
      <w:pPr>
        <w:spacing w:after="80"/>
      </w:pPr>
      <w:r>
        <w:rPr>
          <w:b/>
          <w:color w:val="21574C"/>
        </w:rPr>
        <w:t>【为什么能想到】</w:t>
      </w:r>
      <w:r>
        <w:t xml:space="preserve"> 材料以最高规格表彰来自不同行业的人民英雄模范，正是肯定亿万人民群众在各自岗位上的奋斗与创造；人民群众是社会历史的主体和创造者，民族复兴的磅礴力量必须从人民群众的实践和创造中汇聚。</w:t>
      </w:r>
    </w:p>
    <w:p w14:paraId="165ACD99">
      <w:pPr>
        <w:spacing w:after="80"/>
      </w:pPr>
      <w:r>
        <w:rPr>
          <w:b/>
          <w:color w:val="21574C"/>
        </w:rPr>
        <w:t>【答案落点】</w:t>
      </w:r>
      <w:r>
        <w:t xml:space="preserve"> 凝聚中国式现代化的磅礴力量，就要通过表彰“人民卫士”“人民艺术家”“人民科学家”等各行业模范，肯定人民群众在不同岗位上的创造和奉献，把亿万人民的奋斗热情、专业本领和价值追求汇聚到强国建设、民族复兴的现代化实践中。</w:t>
      </w:r>
    </w:p>
    <w:p w14:paraId="348E3748"/>
    <w:p w14:paraId="4EEB90AF">
      <w:pPr>
        <w:pStyle w:val="5"/>
      </w:pPr>
      <w:r>
        <w:t>23. 2024西城二模 第8题（选择题）</w:t>
      </w:r>
    </w:p>
    <w:p w14:paraId="3E1A6703">
      <w:pPr>
        <w:keepNext/>
        <w:spacing w:after="80"/>
      </w:pPr>
      <w:r>
        <w:rPr>
          <w:b/>
          <w:color w:val="21574C"/>
        </w:rPr>
        <w:t>【材料触发点】</w:t>
      </w:r>
      <w:r>
        <w:t xml:space="preserve"> 良渚古城先民修建水利系统促进了文明的诞生和发展；它山堰历经千年依然屹立、与洪水猛兽为战、与宁波城相望相守；千里标准海塘工程成为沿海人民的生命线和幸福线。</w:t>
      </w:r>
    </w:p>
    <w:p w14:paraId="15EEA4FA">
      <w:pPr>
        <w:keepLines/>
        <w:spacing w:after="80"/>
      </w:pPr>
      <w:r>
        <w:rPr>
          <w:b/>
          <w:color w:val="21574C"/>
        </w:rPr>
        <w:t>【设问】</w:t>
      </w:r>
      <w:r>
        <w:t xml:space="preserve"> 数千年来，这片土地上的人民</w:t>
      </w:r>
      <w:r>
        <w:br w:type="textWrapping"/>
      </w:r>
      <w:r>
        <w:t>A. 改造水环境，生成了自然界的事物之间的自在联系</w:t>
      </w:r>
      <w:r>
        <w:br w:type="textWrapping"/>
      </w:r>
      <w:r>
        <w:t>B. 消除水患，这种否定是对旧事物整体、旧矛盾统一体的否定</w:t>
      </w:r>
      <w:r>
        <w:br w:type="textWrapping"/>
      </w:r>
      <w:r>
        <w:t>C. 开展治水实践，劳动促进了社会关系的形成和发展</w:t>
      </w:r>
      <w:r>
        <w:br w:type="textWrapping"/>
      </w:r>
      <w:r>
        <w:t>D. 守一方水土，证明了劳动就是客观实在的“金山银山”</w:t>
      </w:r>
    </w:p>
    <w:p w14:paraId="7F3BB7D9">
      <w:pPr>
        <w:spacing w:after="80"/>
      </w:pPr>
      <w:r>
        <w:rPr>
          <w:b/>
          <w:color w:val="21574C"/>
        </w:rPr>
        <w:t>【为什么能想到】</w:t>
      </w:r>
      <w:r>
        <w:t xml:space="preserve"> 良渚先民修水利→生成文明、它山堰长期与洪水搏斗→护佑宁波城、千里海塘→沿海人民的生命线幸福线，三个例子都是“人民通过治水的劳动实践，使人与人、人与社会的关系得以形成、巩固、发展”——这是劳动作为人类基本实践、形成和发展社会关系的典型表达。学生看到“修建水利系统促进文明诞生”“与宁波城相望相守”“沿海人民生命线和幸福线”这种由劳动实践推动社会关系演化的链条，应当想到劳动促进社会关系的形成和发展。</w:t>
      </w:r>
    </w:p>
    <w:p w14:paraId="31090668">
      <w:pPr>
        <w:spacing w:after="80"/>
      </w:pPr>
      <w:r>
        <w:rPr>
          <w:b/>
          <w:color w:val="21574C"/>
        </w:rPr>
        <w:t>【答案落点】</w:t>
      </w:r>
      <w:r>
        <w:t xml:space="preserve"> 先民通过修水利、与洪水搏斗、建海塘等长期治水实践，把分散的个体凝聚为协作共同体、把人与城紧紧绑在一起、把生产与民生捆在一起——劳动实践促进了社会关系的形成和发展，所以正确选项是C。</w:t>
      </w:r>
    </w:p>
    <w:p w14:paraId="42477FF3"/>
    <w:p w14:paraId="4C0461A5">
      <w:pPr>
        <w:pStyle w:val="5"/>
      </w:pPr>
      <w:r>
        <w:t>24. 2024朝阳二模 第1题（选择题）</w:t>
      </w:r>
    </w:p>
    <w:p w14:paraId="5F22E502">
      <w:pPr>
        <w:keepNext/>
        <w:spacing w:after="80"/>
      </w:pPr>
      <w:r>
        <w:rPr>
          <w:b/>
          <w:color w:val="21574C"/>
        </w:rPr>
        <w:t>【材料触发点】</w:t>
      </w:r>
      <w:r>
        <w:t xml:space="preserve"> 《共产党宣言》：“过去的一切运动都是少数人的，或者为少数人谋利益的运动。无产阶级的运动是绝大多数人的、为绝大多数人谋利益的独立的运动。”习近平：“为人民而生，因人民而兴，始终同人民在一起，为人民利益而奋斗，是我们党立党兴党强党的根本出发点和落脚点”。</w:t>
      </w:r>
    </w:p>
    <w:p w14:paraId="58B87769">
      <w:pPr>
        <w:keepLines/>
        <w:spacing w:after="80"/>
      </w:pPr>
      <w:r>
        <w:rPr>
          <w:b/>
          <w:color w:val="21574C"/>
        </w:rPr>
        <w:t>【设问】</w:t>
      </w:r>
      <w:r>
        <w:t xml:space="preserve"> 据此，下列认识正确的是</w:t>
      </w:r>
      <w:r>
        <w:br w:type="textWrapping"/>
      </w:r>
      <w:r>
        <w:t>①人民立场是马克思主义政党区别于其他政党的显著标志</w:t>
      </w:r>
      <w:r>
        <w:br w:type="textWrapping"/>
      </w:r>
      <w:r>
        <w:t>②人民群众是社会存在和发展的基础，是社会进步的力量源泉</w:t>
      </w:r>
      <w:r>
        <w:br w:type="textWrapping"/>
      </w:r>
      <w:r>
        <w:t>③人民是领导力量，为实现中华民族伟大复兴创造了根本社会条件</w:t>
      </w:r>
      <w:r>
        <w:br w:type="textWrapping"/>
      </w:r>
      <w:r>
        <w:t>④坚持人民至上，体现了我们党为崇高理想奋斗和为最广大人民谋利益的一致性</w:t>
      </w:r>
      <w:r>
        <w:br w:type="textWrapping"/>
      </w:r>
      <w:r>
        <w:t>A. ①②</w:t>
      </w:r>
      <w:r>
        <w:br w:type="textWrapping"/>
      </w:r>
      <w:r>
        <w:t>B. ①④</w:t>
      </w:r>
      <w:r>
        <w:br w:type="textWrapping"/>
      </w:r>
      <w:r>
        <w:t>C. ②③</w:t>
      </w:r>
      <w:r>
        <w:br w:type="textWrapping"/>
      </w:r>
      <w:r>
        <w:t>D. ③④</w:t>
      </w:r>
    </w:p>
    <w:p w14:paraId="37C9D063">
      <w:pPr>
        <w:spacing w:after="80"/>
      </w:pPr>
      <w:r>
        <w:rPr>
          <w:b/>
          <w:color w:val="21574C"/>
        </w:rPr>
        <w:t>【为什么能想到】</w:t>
      </w:r>
      <w:r>
        <w:t xml:space="preserve"> 《共产党宣言》“为绝大多数人谋利益”与习近平“为人民利益而奋斗”两段引文并列，凸显的是“人民立场”这一马克思主义政党的根本属性，并把它与共产党人的崇高理想(为人类求解放)统一起来。学生看到“为绝大多数人谋利益”“始终同人民在一起”这种限定语，应当想到人民立场是马克思主义政党区别于其他政党的显著标志，并据此把握党的崇高理想与人民利益的一致性。</w:t>
      </w:r>
    </w:p>
    <w:p w14:paraId="544C2641">
      <w:pPr>
        <w:spacing w:after="80"/>
      </w:pPr>
      <w:r>
        <w:rPr>
          <w:b/>
          <w:color w:val="21574C"/>
        </w:rPr>
        <w:t>【答案落点】</w:t>
      </w:r>
      <w:r>
        <w:t xml:space="preserve"> ①人民立场是马克思主义政党区别于其他政党的显著标志(人民立场是马克思主义政党的根本立场)；④坚持人民至上体现党的崇高理想(共产主义/民族复兴)和为最广大人民谋利益的一致性(党的初心使命与人民立场的统一)——两者结合即正确选项B。</w:t>
      </w:r>
    </w:p>
    <w:p w14:paraId="08645F9D"/>
    <w:p w14:paraId="0DB4AEE7">
      <w:pPr>
        <w:pStyle w:val="3"/>
      </w:pPr>
      <w:bookmarkStart w:id="34" w:name="_Toc228624440"/>
      <w:r>
        <w:t>五、价值观 / 人生观</w:t>
      </w:r>
      <w:bookmarkEnd w:id="34"/>
    </w:p>
    <w:p w14:paraId="67A6957A">
      <w:pPr>
        <w:pStyle w:val="4"/>
      </w:pPr>
      <w:bookmarkStart w:id="35" w:name="_Toc228624441"/>
      <w:r>
        <w:t>价值观的导向作用</w:t>
      </w:r>
      <w:bookmarkEnd w:id="35"/>
    </w:p>
    <w:p w14:paraId="7CC1670C">
      <w:pPr>
        <w:pStyle w:val="5"/>
      </w:pPr>
      <w:r>
        <w:t>1. 2026海淀一模 第16题（主观题）</w:t>
      </w:r>
    </w:p>
    <w:p w14:paraId="229B2F9F">
      <w:pPr>
        <w:spacing w:after="80"/>
      </w:pPr>
      <w:r>
        <w:rPr>
          <w:b/>
          <w:color w:val="21574C"/>
        </w:rPr>
        <w:t>【材料触发点】</w:t>
      </w:r>
      <w:r>
        <w:t xml:space="preserve"> “人文学科能教人如何辨析价值冲突”；“历史意识、伦理意识和文化理解”；“技术才能真正成为文明进步的工具，而不是新的风险来源”。</w:t>
      </w:r>
    </w:p>
    <w:p w14:paraId="367EAEC5">
      <w:pPr>
        <w:spacing w:after="80"/>
      </w:pPr>
      <w:r>
        <w:rPr>
          <w:b/>
          <w:color w:val="21574C"/>
        </w:rPr>
        <w:t>【设问】</w:t>
      </w:r>
      <w:r>
        <w:t xml:space="preserve"> 有人说，人文学科在人工智能时代具有不可替代的价值。结合材料，运用《哲学与文化》知识，谈谈对这一观点的认识。</w:t>
      </w:r>
    </w:p>
    <w:p w14:paraId="35038466">
      <w:pPr>
        <w:spacing w:after="80"/>
      </w:pPr>
      <w:r>
        <w:rPr>
          <w:b/>
          <w:color w:val="21574C"/>
        </w:rPr>
        <w:t>【为什么能想到】</w:t>
      </w:r>
      <w:r>
        <w:t xml:space="preserve"> 人工智能能处理语言、图像、信息，却不能自行判断什么是善、什么值得追求、技术应当服务谁。价值冲突和伦理意识直接指向价值观的导向作用。</w:t>
      </w:r>
    </w:p>
    <w:p w14:paraId="62FB05CF">
      <w:pPr>
        <w:spacing w:after="80"/>
      </w:pPr>
      <w:r>
        <w:rPr>
          <w:b/>
          <w:color w:val="21574C"/>
        </w:rPr>
        <w:t>【答案落点】</w:t>
      </w:r>
      <w:r>
        <w:t xml:space="preserve"> 材料中“辨析价值冲突”“伦理意识”“文化理解”说明，人文学科能为人工智能发展提供价值方向；因为价值观具有导向作用，人文学科能够引导技术服务人的全面发展和文明进步、防止技术异化，所以这种价值引领不能被写作或信息处理功能替代。</w:t>
      </w:r>
    </w:p>
    <w:p w14:paraId="531ABE59"/>
    <w:p w14:paraId="4405489A">
      <w:pPr>
        <w:pStyle w:val="5"/>
      </w:pPr>
      <w:r>
        <w:t>2. 2026海淀期末 第16题（主观题）</w:t>
      </w:r>
    </w:p>
    <w:p w14:paraId="19BF27D8">
      <w:pPr>
        <w:spacing w:after="80"/>
      </w:pPr>
      <w:r>
        <w:rPr>
          <w:b/>
          <w:color w:val="21574C"/>
        </w:rPr>
        <w:t>【材料触发点】</w:t>
      </w:r>
      <w:r>
        <w:t xml:space="preserve"> 材料反复使用具有价值倾向的语词：“高强度感官刺激”“期待陷阱”“沉溺其中”“思维惰化”“鲜活描写”缺失等都暗含“什么样的相伴成长才是好的”这一价值取向；同时“独立探索”“深度思考”“思维”“鲜活描写”又被材料树立为正面价值。</w:t>
      </w:r>
    </w:p>
    <w:p w14:paraId="55685286">
      <w:pPr>
        <w:spacing w:after="80"/>
      </w:pPr>
      <w:r>
        <w:rPr>
          <w:b/>
          <w:color w:val="21574C"/>
        </w:rPr>
        <w:t>【设问】</w:t>
      </w:r>
      <w:r>
        <w:t xml:space="preserve"> “数字原住民”如何与技术进步相伴成长，是我们不能回避的时代课题。结合材料或个人体验，从哲学角度谈谈“数字原住民”应如何与技术进步相伴成长。</w:t>
      </w:r>
    </w:p>
    <w:p w14:paraId="1E32BC58">
      <w:pPr>
        <w:spacing w:after="80"/>
      </w:pPr>
      <w:r>
        <w:rPr>
          <w:b/>
          <w:color w:val="21574C"/>
        </w:rPr>
        <w:t>【为什么能想到】</w:t>
      </w:r>
      <w:r>
        <w:t xml:space="preserve"> 材料并不是中立地描述技术现象，而是把一组用语清晰摆出价值褒贬：“沉溺、陷阱、惰化、弱化”是负向，“独立、深度、鲜活、思考能力”是正向。这种鲜明的价值取向告诉学生：与技术相伴成长不是个“怎样都行”的问题，而是必须树立正确的价值观——把信息工具看作辅助、把人的独立思考能力放在首位。这正对应价值观具有导向作用。</w:t>
      </w:r>
    </w:p>
    <w:p w14:paraId="1B703165">
      <w:pPr>
        <w:spacing w:after="80"/>
      </w:pPr>
      <w:r>
        <w:rPr>
          <w:b/>
          <w:color w:val="21574C"/>
        </w:rPr>
        <w:t>【答案落点】</w:t>
      </w:r>
      <w:r>
        <w:t xml:space="preserve"> 价值观具有导向作用，正确价值观对“数字原住民”与技术相伴成长具有促进作用：应树立把信息工具作为辅助而非解决问题直接主体的正确价值观，把“保持独立思考、深度思考、提高对信息工具滥用的警惕、培养自身思考能力”作为根本价值导向，以此引导日常的网络使用、信息处理与表达活动；只有以正确价值观引领，才能避免被算法、短视频、即时答案牵着走，真正做到与技术进步同向而行、相伴成长。</w:t>
      </w:r>
    </w:p>
    <w:p w14:paraId="3A23B6B9"/>
    <w:p w14:paraId="0725B88B">
      <w:pPr>
        <w:pStyle w:val="5"/>
      </w:pPr>
      <w:r>
        <w:t>3. 2026海淀期末 第17题（主观题）</w:t>
      </w:r>
    </w:p>
    <w:p w14:paraId="4D255E19">
      <w:pPr>
        <w:spacing w:after="80"/>
      </w:pPr>
      <w:r>
        <w:rPr>
          <w:b/>
          <w:color w:val="21574C"/>
        </w:rPr>
        <w:t>【材料触发点】</w:t>
      </w:r>
      <w:r>
        <w:t xml:space="preserve"> 材料把红色文化称作“精神之钙”，三个镜头都强调价值内核：井冈山的红军生活、长征伟大历程、延安先驱在民族危亡时刻奔赴延安的奋斗故事，“深入阐释延安精神的内涵与时代价值”。</w:t>
      </w:r>
    </w:p>
    <w:p w14:paraId="2D97C85D">
      <w:pPr>
        <w:spacing w:after="80"/>
      </w:pPr>
      <w:r>
        <w:rPr>
          <w:b/>
          <w:color w:val="21574C"/>
        </w:rPr>
        <w:t>【设问】</w:t>
      </w:r>
      <w:r>
        <w:t xml:space="preserve"> 结合材料，运用《哲学与文化》知识，说明红色文化为何能“圈粉”年轻人。</w:t>
      </w:r>
    </w:p>
    <w:p w14:paraId="32EE651D">
      <w:pPr>
        <w:spacing w:after="80"/>
      </w:pPr>
      <w:r>
        <w:rPr>
          <w:b/>
          <w:color w:val="21574C"/>
        </w:rPr>
        <w:t>【为什么能想到】</w:t>
      </w:r>
      <w:r>
        <w:t xml:space="preserve"> 材料反复出现“精神之钙”“伟大历程”“时代价值”“先辈奋斗故事”——这些不是单纯讲历史事件，而是讲历史背后承载的革命理想、奋斗精神、爱国情怀这一套正确价值观。年轻人之所以被“圈粉”，不只是被新形式打动，而是被红色文化承载的正确价值观所导向、所引领。学生看到“精神之钙”“时代价值”就应想到：价值观具有导向作用，红色文化承载的正确价值观对年轻人成长具有促进作用。</w:t>
      </w:r>
    </w:p>
    <w:p w14:paraId="7EA9CE64">
      <w:pPr>
        <w:spacing w:after="80"/>
      </w:pPr>
      <w:r>
        <w:rPr>
          <w:b/>
          <w:color w:val="21574C"/>
        </w:rPr>
        <w:t>【答案落点】</w:t>
      </w:r>
      <w:r>
        <w:t xml:space="preserve"> 红色文化承载着革命理想、奋斗精神、爱国情怀等正确价值观，作为“精神之钙”对年轻人具有导向作用；通过体验、数字呈现和青年讲述等方式，红色文化把蕴含其中的正确价值观注入年轻人的精神世界，引领年轻人把先辈的理想、奋斗、担当转化为自己的价值追求，所以能持续“圈粉”年轻人。</w:t>
      </w:r>
    </w:p>
    <w:p w14:paraId="535FCFC2"/>
    <w:p w14:paraId="1DB221DE">
      <w:pPr>
        <w:pStyle w:val="5"/>
      </w:pPr>
      <w:r>
        <w:t>4. 2026西城一模 第16题（主观题）</w:t>
      </w:r>
    </w:p>
    <w:p w14:paraId="55C9F3B3">
      <w:pPr>
        <w:spacing w:after="80"/>
      </w:pPr>
      <w:r>
        <w:rPr>
          <w:b/>
          <w:color w:val="21574C"/>
        </w:rPr>
        <w:t>【材料触发点】</w:t>
      </w:r>
      <w:r>
        <w:t xml:space="preserve"> 我国首部针对全民阅读的行政法规《全民阅读促进条例》2026年2月1日起施行——“入法”本身就是国家用法律形式确立和推广正确价值取向；条例引导优秀出版物、优质数字阅读，是要让符合国家发展和人民需要的价值观贯穿到阅读生活中。</w:t>
      </w:r>
    </w:p>
    <w:p w14:paraId="3F9700C1">
      <w:pPr>
        <w:spacing w:after="80"/>
      </w:pPr>
      <w:r>
        <w:rPr>
          <w:b/>
          <w:color w:val="21574C"/>
        </w:rPr>
        <w:t>【设问】</w:t>
      </w:r>
      <w:r>
        <w:t xml:space="preserve"> 有人说，阅读是私事，多凭个人兴趣，为什么还需要国家立一部法呢？综合运用所学，谈谈你对这一问题的认识。</w:t>
      </w:r>
    </w:p>
    <w:p w14:paraId="1F04C714">
      <w:pPr>
        <w:spacing w:after="80"/>
      </w:pPr>
      <w:r>
        <w:rPr>
          <w:b/>
          <w:color w:val="21574C"/>
        </w:rPr>
        <w:t>【为什么能想到】</w:t>
      </w:r>
      <w:r>
        <w:t xml:space="preserve"> 材料中的关键信号是“入法”这一国家行为：国家把全民阅读上升为法律，不只是技术性安排，而是在用法律宣示“阅读对国家、对社会、对每个公民都是有价值的”这一正确价值观。学生看到“我国首部针对全民阅读的行政法规”“鼓励”“推动”等表述时，就应当从价值观的导向作用角度作答。</w:t>
      </w:r>
    </w:p>
    <w:p w14:paraId="15561160">
      <w:pPr>
        <w:spacing w:after="80"/>
      </w:pPr>
      <w:r>
        <w:rPr>
          <w:b/>
          <w:color w:val="21574C"/>
        </w:rPr>
        <w:t>【答案落点】</w:t>
      </w:r>
      <w:r>
        <w:t xml:space="preserve"> 全民阅读入法，是国家用法律形式宣示对优秀出版物、对全民文化素养提升、对未来国家发展的价值取向；正确的价值观对人和社会有导向作用，国家立法把这种正确价值观确立为全社会的共同遵循，引导个人在阅读上的私人选择走向符合国家发展和人民利益的方向，所以阅读并非纯粹私事，国家立法是为了发挥正确价值观对全民阅读的导向作用。</w:t>
      </w:r>
    </w:p>
    <w:p w14:paraId="21E551D0"/>
    <w:p w14:paraId="75806C68">
      <w:pPr>
        <w:pStyle w:val="5"/>
      </w:pPr>
      <w:r>
        <w:t>5. 2026西城期末 第16题第（2）问（主观题）</w:t>
      </w:r>
    </w:p>
    <w:p w14:paraId="5ACBB56F">
      <w:pPr>
        <w:spacing w:after="80"/>
      </w:pPr>
      <w:r>
        <w:rPr>
          <w:b/>
          <w:color w:val="21574C"/>
        </w:rPr>
        <w:t>【材料触发点】</w:t>
      </w:r>
      <w:r>
        <w:t xml:space="preserve"> 材料反复把“真实”与“共鸣”“共识”“击穿隔阂”“直抵人心”连在一起，强调它不是简单的事实陈述，而是包含价值判断的取向：选择求真而不是求假、选择查明而不是任意编造、选择规律发现而不是一叶障目——这些选择背后都是一组明确的价值观。</w:t>
      </w:r>
    </w:p>
    <w:p w14:paraId="53FC537E">
      <w:pPr>
        <w:spacing w:after="80"/>
      </w:pPr>
      <w:r>
        <w:rPr>
          <w:b/>
          <w:color w:val="21574C"/>
        </w:rPr>
        <w:t>【设问】</w:t>
      </w:r>
      <w:r>
        <w:t xml:space="preserve"> 从哲学角度，谈谈为什么“真实”往往具有直抵人心的力量。</w:t>
      </w:r>
    </w:p>
    <w:p w14:paraId="121BDF65">
      <w:pPr>
        <w:spacing w:after="80"/>
      </w:pPr>
      <w:r>
        <w:rPr>
          <w:b/>
          <w:color w:val="21574C"/>
        </w:rPr>
        <w:t>【为什么能想到】</w:t>
      </w:r>
      <w:r>
        <w:t xml:space="preserve"> 为什么各个领域都不约而同“追求真实”？因为“真实”背后是一种正确价值观——尊重事实、尊重规律、尊重人；“求真”代表着合规律性（符合事物发展规律）与合目的性（符合人民根本利益）的统一。学生看到“追求真实”这一持续选择，以及“共鸣”“共识”这种跨越个人达成的价值认同，应想到价值观对认识世界、改造世界具有重要导向作用。</w:t>
      </w:r>
    </w:p>
    <w:p w14:paraId="5255D844">
      <w:pPr>
        <w:spacing w:after="80"/>
      </w:pPr>
      <w:r>
        <w:rPr>
          <w:b/>
          <w:color w:val="21574C"/>
        </w:rPr>
        <w:t>【答案落点】</w:t>
      </w:r>
      <w:r>
        <w:t xml:space="preserve"> 价值观对人们认识世界、改造世界具有重要的导向作用；“对真实的追求”是合规律性和合目的性的正确价值观，它引领人们在新闻、历史、司法、科学、纪录片等活动中作出正确的价值判断与价值选择，使人们跨越个人情感与立场达成价值共识，所以“真实”能够直抵人心。</w:t>
      </w:r>
    </w:p>
    <w:p w14:paraId="425699D8"/>
    <w:p w14:paraId="0F58D7F3">
      <w:pPr>
        <w:pStyle w:val="5"/>
      </w:pPr>
      <w:r>
        <w:t>6. 2025西城一模 第22题（主观题）</w:t>
      </w:r>
    </w:p>
    <w:p w14:paraId="5E614F01">
      <w:pPr>
        <w:spacing w:after="80"/>
      </w:pPr>
      <w:r>
        <w:rPr>
          <w:b/>
          <w:color w:val="21574C"/>
        </w:rPr>
        <w:t>【材料触发点】</w:t>
      </w:r>
      <w:r>
        <w:t xml:space="preserve"> “坚持就是胜利”“认准了就坚定不移干”“看准了就坚定不移干的执着”是被一代代国人共同认同的座右铭。</w:t>
      </w:r>
    </w:p>
    <w:p w14:paraId="5620CF60">
      <w:pPr>
        <w:spacing w:after="80"/>
      </w:pPr>
      <w:r>
        <w:rPr>
          <w:b/>
          <w:color w:val="21574C"/>
        </w:rPr>
        <w:t>【设问】</w:t>
      </w:r>
      <w:r>
        <w:t xml:space="preserve"> 运用所学，谈谈你对这句话的理解。</w:t>
      </w:r>
    </w:p>
    <w:p w14:paraId="43C072F0">
      <w:pPr>
        <w:spacing w:after="80"/>
      </w:pPr>
      <w:r>
        <w:rPr>
          <w:b/>
          <w:color w:val="21574C"/>
        </w:rPr>
        <w:t>【为什么能想到】</w:t>
      </w:r>
      <w:r>
        <w:t xml:space="preserve"> 几句名言被“一代代国人”当作座右铭，说明这是一种被普遍认同、长期沿袭的精神追求，是有共识的价值取向；正确的价值观会指引人选择什么样的事情值得做、值得长期做。“做困难而正确的事”本身就是一道价值判断题：把眼前安逸让位于长远价值，把功利得失让位于“对的方向”。</w:t>
      </w:r>
    </w:p>
    <w:p w14:paraId="49062B97">
      <w:pPr>
        <w:spacing w:after="80"/>
      </w:pPr>
      <w:r>
        <w:rPr>
          <w:b/>
          <w:color w:val="21574C"/>
        </w:rPr>
        <w:t>【答案落点】</w:t>
      </w:r>
      <w:r>
        <w:t xml:space="preserve"> 长期主义之所以是“正确的事”，背后是被一代代人共同确认的正确价值观；要做困难而正确的事，就必须以正确价值观为指引，让长期的、可持续的价值压倒短期功利的诱惑。</w:t>
      </w:r>
    </w:p>
    <w:p w14:paraId="0CC327DC"/>
    <w:p w14:paraId="35DCDAE5">
      <w:pPr>
        <w:pStyle w:val="5"/>
      </w:pPr>
      <w:r>
        <w:t>7. 2025西城二模 第16题（主观题）</w:t>
      </w:r>
    </w:p>
    <w:p w14:paraId="74C650F7">
      <w:pPr>
        <w:spacing w:after="80"/>
      </w:pPr>
      <w:r>
        <w:rPr>
          <w:b/>
          <w:color w:val="21574C"/>
        </w:rPr>
        <w:t>【材料触发点】</w:t>
      </w:r>
      <w:r>
        <w:t xml:space="preserve"> 工作人员树立人与自然和谐的生态价值观，尊重自然、保护自然，把废弃水井改造成有利于生物多样性保护的动物乐园。</w:t>
      </w:r>
    </w:p>
    <w:p w14:paraId="771D0266">
      <w:pPr>
        <w:spacing w:after="80"/>
      </w:pPr>
      <w:r>
        <w:rPr>
          <w:b/>
          <w:color w:val="21574C"/>
        </w:rPr>
        <w:t>【设问】</w:t>
      </w:r>
      <w:r>
        <w:t xml:space="preserve"> 废弃水井变成了动物乐园，请说明背后的哲学智慧。</w:t>
      </w:r>
    </w:p>
    <w:p w14:paraId="2EF1E7D6">
      <w:pPr>
        <w:spacing w:after="80"/>
      </w:pPr>
      <w:r>
        <w:rPr>
          <w:b/>
          <w:color w:val="21574C"/>
        </w:rPr>
        <w:t>【为什么能想到】</w:t>
      </w:r>
      <w:r>
        <w:t xml:space="preserve"> 材料中的改造方向取决于如何评价废弃水井、动物需求和生态保护价值；正确生态价值观引导人们把隐患转化为保护生物多样性的实践。</w:t>
      </w:r>
    </w:p>
    <w:p w14:paraId="1157BC0F">
      <w:pPr>
        <w:spacing w:after="80"/>
      </w:pPr>
      <w:r>
        <w:rPr>
          <w:b/>
          <w:color w:val="21574C"/>
        </w:rPr>
        <w:t>【答案落点】</w:t>
      </w:r>
      <w:r>
        <w:t xml:space="preserve"> 正确生态价值观对认识和改造世界具有导向作用，引导人们尊重自然、保护自然，把废弃设施转化为生物多样性保护资源。</w:t>
      </w:r>
    </w:p>
    <w:p w14:paraId="6DD65194"/>
    <w:p w14:paraId="52049B91">
      <w:pPr>
        <w:pStyle w:val="5"/>
      </w:pPr>
      <w:r>
        <w:t>8. 2025西城二模 第16题第（1）问（主观题）</w:t>
      </w:r>
    </w:p>
    <w:p w14:paraId="15D0ECCF">
      <w:pPr>
        <w:spacing w:after="80"/>
      </w:pPr>
      <w:r>
        <w:rPr>
          <w:b/>
          <w:color w:val="21574C"/>
        </w:rPr>
        <w:t>【材料触发点】</w:t>
      </w:r>
      <w:r>
        <w:t xml:space="preserve"> 工作人员对原本对野生动物造成威胁的废弃水井并未一封了之，而是花心思建造攀爬台阶和蓄水池，让其变成动物饮水觅食的地方——这背后是把“人与自然和谐”作为出发点的价值取向。</w:t>
      </w:r>
    </w:p>
    <w:p w14:paraId="0B198098">
      <w:pPr>
        <w:spacing w:after="80"/>
      </w:pPr>
      <w:r>
        <w:rPr>
          <w:b/>
          <w:color w:val="21574C"/>
        </w:rPr>
        <w:t>【设问】</w:t>
      </w:r>
      <w:r>
        <w:t xml:space="preserve"> 废弃水井变成了动物乐园，请说明背后的哲学智慧。</w:t>
      </w:r>
    </w:p>
    <w:p w14:paraId="6C66EDF4">
      <w:pPr>
        <w:spacing w:after="80"/>
      </w:pPr>
      <w:r>
        <w:rPr>
          <w:b/>
          <w:color w:val="21574C"/>
        </w:rPr>
        <w:t>【为什么能想到】</w:t>
      </w:r>
      <w:r>
        <w:t xml:space="preserve"> 管理处把废弃水井从“安全隐患”改造为“多物种栖息地”，体现的不只是技术问题，更是“保护生物多样性、人与自然和谐”的价值导向选择。学生看到“营造动物乐园+多物种栖息+生态保护”就应当想到：价值观对人们认识和改造世界活动具有重要的导向作用，工作人员之所以把废弃水井改造为生态友好场所，正是因为他们树立了人与自然和谐的生态价值观。</w:t>
      </w:r>
    </w:p>
    <w:p w14:paraId="43C3A652">
      <w:pPr>
        <w:spacing w:after="80"/>
      </w:pPr>
      <w:r>
        <w:rPr>
          <w:b/>
          <w:color w:val="21574C"/>
        </w:rPr>
        <w:t>【答案落点】</w:t>
      </w:r>
      <w:r>
        <w:t xml:space="preserve"> 价值观对人们认识和改造世界的活动具有重要的导向作用，影响人们对事物的评价和行为选择。管理处工作人员树立了人与自然和谐的生态价值观，自觉尊重自然、保护自然，把“对动物造成威胁的废弃水井”转化为“多物种栖息地”，有效保护了生物多样性，体现正确价值观对生态实践的导向作用。</w:t>
      </w:r>
    </w:p>
    <w:p w14:paraId="43D07B38"/>
    <w:p w14:paraId="3013EE9C">
      <w:pPr>
        <w:pStyle w:val="5"/>
      </w:pPr>
      <w:r>
        <w:t>9. 2024西城一模 第17题（主观题）</w:t>
      </w:r>
    </w:p>
    <w:p w14:paraId="07B5934B">
      <w:pPr>
        <w:spacing w:after="80"/>
      </w:pPr>
      <w:r>
        <w:rPr>
          <w:b/>
          <w:color w:val="21574C"/>
        </w:rPr>
        <w:t>【材料触发点】</w:t>
      </w:r>
      <w:r>
        <w:t xml:space="preserve"> 设计师没有按“人为筛选、人为修剪、人为规整”的传统价值取向去建公园，而是按“信任自然、尊重自然、让自然意志主宰”的生态价值取向来安排，结果带来了从“水泥森林”到“枝繁叶茂、保护动物回归”这一实践方式的根本转变。</w:t>
      </w:r>
    </w:p>
    <w:p w14:paraId="5BE055B3">
      <w:pPr>
        <w:spacing w:after="80"/>
      </w:pPr>
      <w:r>
        <w:rPr>
          <w:b/>
          <w:color w:val="21574C"/>
        </w:rPr>
        <w:t>【设问】</w:t>
      </w:r>
      <w:r>
        <w:t xml:space="preserve"> 17．（9分）……园林设计师们……将种植权完全交给自然……由自然意志主宰……从哲学角度，说明处理人与自然的关系，应避免陷入人类中心主义。</w:t>
      </w:r>
    </w:p>
    <w:p w14:paraId="4844895F">
      <w:pPr>
        <w:spacing w:after="80"/>
      </w:pPr>
      <w:r>
        <w:rPr>
          <w:b/>
          <w:color w:val="21574C"/>
        </w:rPr>
        <w:t>【为什么能想到】</w:t>
      </w:r>
      <w:r>
        <w:t xml:space="preserve"> 同一片土地，按“人类中心”“征服自然”的价值取向去做就会修剪规整、否定一切野生；按“尊重自然、顺应自然、保护自然”的生态价值取向去做就会把种植权交给自然、让野草成为主人——价值观不同，实践的方向、内容和结果就完全不同，这正体现了价值观对人改造世界活动的导向作用。</w:t>
      </w:r>
    </w:p>
    <w:p w14:paraId="0856D715">
      <w:pPr>
        <w:spacing w:after="80"/>
      </w:pPr>
      <w:r>
        <w:rPr>
          <w:b/>
          <w:color w:val="21574C"/>
        </w:rPr>
        <w:t>【答案落点】</w:t>
      </w:r>
      <w:r>
        <w:t xml:space="preserve"> 处理人与自然的关系要树立尊重自然、顺应自然、保护自然的生态价值观，并用这种价值观指导园林营造、城市规划、生态保护等具体实践，从根本上转变以人为唯一价值尺度、以征服自然为目的的人类中心主义价值取向，让人的活动顺着生态价值观的方向展开。</w:t>
      </w:r>
    </w:p>
    <w:p w14:paraId="068604BE"/>
    <w:p w14:paraId="5E70A4C5">
      <w:pPr>
        <w:pStyle w:val="5"/>
      </w:pPr>
      <w:r>
        <w:t>10. 2026东城期末 第16题（主观题）</w:t>
      </w:r>
    </w:p>
    <w:p w14:paraId="226DF8CD">
      <w:pPr>
        <w:spacing w:after="80"/>
      </w:pPr>
      <w:r>
        <w:rPr>
          <w:b/>
          <w:color w:val="21574C"/>
        </w:rPr>
        <w:t>【材料触发点】</w:t>
      </w:r>
      <w:r>
        <w:t xml:space="preserve"> 材料三幅图中第三幅是文天祥的“一寸丹心图”，旁边题语“要留清白在人间——文天祥（明）”，把“清白”与人格、家国百姓的责任担当联系起来；引言又强调“白”是哲学命题，要求从“白”读出深意。</w:t>
      </w:r>
    </w:p>
    <w:p w14:paraId="6FEEA524">
      <w:pPr>
        <w:spacing w:after="80"/>
      </w:pPr>
      <w:r>
        <w:rPr>
          <w:b/>
          <w:color w:val="21574C"/>
        </w:rPr>
        <w:t>【设问】</w:t>
      </w:r>
      <w:r>
        <w:t xml:space="preserve"> 白，不止于白。从上述材料中，你读出了怎样的深意？结合《哲学与文化》知识，谈谈你的理解。</w:t>
      </w:r>
    </w:p>
    <w:p w14:paraId="314239A9">
      <w:pPr>
        <w:spacing w:after="80"/>
      </w:pPr>
      <w:r>
        <w:rPr>
          <w:b/>
          <w:color w:val="21574C"/>
        </w:rPr>
        <w:t>【为什么能想到】</w:t>
      </w:r>
      <w:r>
        <w:t xml:space="preserve"> “要留清白在人间”指向的不是颜色意义上的白，而是清正廉洁、刚正不阿的道德追求——这就是中华民族共同的价值观。学生看到“清白”与“人格塑造”“家国百姓责任担当”这一连串价值评判用语，应想到：价值观对人们认识世界和改造世界具有重要的导向作用，正确价值观对人的行动具有促进作用——“清白”作为价值观符号，正是在引导人在做人、做事、对国家民族中作出正确的价值判断与选择。</w:t>
      </w:r>
    </w:p>
    <w:p w14:paraId="54AACB4E">
      <w:pPr>
        <w:spacing w:after="80"/>
      </w:pPr>
      <w:r>
        <w:rPr>
          <w:b/>
          <w:color w:val="21574C"/>
        </w:rPr>
        <w:t>【答案落点】</w:t>
      </w:r>
      <w:r>
        <w:t xml:space="preserve"> 价值观具有导向作用：“清白”作为美学与哲学交融的文化符号，承载着清正廉洁、刚正不阿的道德准则，是中华民族共同的价值观；它引导人作出正确的价值判断与价值选择，既塑造高尚正直的人格，也承载对家国百姓的责任担当。所以“白”不止于白——它在文明进程中沉淀为引领人精神追求的价值观符号。</w:t>
      </w:r>
    </w:p>
    <w:p w14:paraId="3746510B"/>
    <w:p w14:paraId="1F9FE771">
      <w:pPr>
        <w:pStyle w:val="5"/>
      </w:pPr>
      <w:r>
        <w:t>11. 2025东城一模 第16题（主观题）</w:t>
      </w:r>
    </w:p>
    <w:p w14:paraId="547EA8B9">
      <w:pPr>
        <w:spacing w:after="80"/>
      </w:pPr>
      <w:r>
        <w:rPr>
          <w:b/>
          <w:color w:val="21574C"/>
        </w:rPr>
        <w:t>【材料触发点】</w:t>
      </w:r>
      <w:r>
        <w:t xml:space="preserve"> 材料指出春节“承载着中国人与自然和谐共生，追求和睦幸福的价值取向，激励着人们接续奋斗，产生着恒久的民族凝聚力”；“阖家团圆、和睦喜庆是对过往辛劳最好的补偿，也是对新一年真诚的期盼”。</w:t>
      </w:r>
    </w:p>
    <w:p w14:paraId="1A1BB6C6">
      <w:pPr>
        <w:spacing w:after="80"/>
      </w:pPr>
      <w:r>
        <w:rPr>
          <w:b/>
          <w:color w:val="21574C"/>
        </w:rPr>
        <w:t>【设问】</w:t>
      </w:r>
      <w:r>
        <w:t xml:space="preserve"> 结合材料，运用《哲学与文化》知识，分析中国年何以“生生不息”。</w:t>
      </w:r>
    </w:p>
    <w:p w14:paraId="343F7D2F">
      <w:pPr>
        <w:spacing w:after="80"/>
      </w:pPr>
      <w:r>
        <w:rPr>
          <w:b/>
          <w:color w:val="21574C"/>
        </w:rPr>
        <w:t>【为什么能想到】</w:t>
      </w:r>
      <w:r>
        <w:t xml:space="preserve"> 春节几千年延续下来不只是节日形式的重复——它持续凝聚的是“阖家团圆、和睦喜庆、人与自然和谐共生、追求和睦幸福”这一组共同的价值取向。学生看到“激励着人们接续奋斗”“恒久的民族凝聚力”这类表述时，就应当想到价值观对人的实践和认识具有导向作用，正确的价值观能够把一个民族的人凝聚起来。</w:t>
      </w:r>
    </w:p>
    <w:p w14:paraId="02B230D8">
      <w:pPr>
        <w:spacing w:after="80"/>
      </w:pPr>
      <w:r>
        <w:rPr>
          <w:b/>
          <w:color w:val="21574C"/>
        </w:rPr>
        <w:t>【答案落点】</w:t>
      </w:r>
      <w:r>
        <w:t xml:space="preserve"> 价值观对人的认识和实践活动具有重要导向作用，正确的价值观、对美好生活共同的向往，能够凝聚民族力量。春节承载着阖家团圆、和睦喜庆、与自然和谐共生、追求美好生活的共同价值取向，激励中华儿女接续奋斗、增强民族自豪感和凝聚力；正是这种共同的价值取向使春节年复一年焕发新生命，所以中国年能够生生不息。</w:t>
      </w:r>
    </w:p>
    <w:p w14:paraId="09088DDD"/>
    <w:p w14:paraId="2836FE07">
      <w:pPr>
        <w:pStyle w:val="5"/>
      </w:pPr>
      <w:r>
        <w:t>12. 2025东城二模 第16题（主观题）</w:t>
      </w:r>
    </w:p>
    <w:p w14:paraId="60BC197D">
      <w:pPr>
        <w:spacing w:after="80"/>
      </w:pPr>
      <w:r>
        <w:rPr>
          <w:b/>
          <w:color w:val="21574C"/>
        </w:rPr>
        <w:t>【材料触发点】</w:t>
      </w:r>
      <w:r>
        <w:t xml:space="preserve"> 人工智能进入医疗、教育、社会治理、家庭服务等关乎公共利益和个人福祉的关键领域。</w:t>
      </w:r>
    </w:p>
    <w:p w14:paraId="2B2AC1E4">
      <w:pPr>
        <w:spacing w:after="80"/>
      </w:pPr>
      <w:r>
        <w:rPr>
          <w:b/>
          <w:color w:val="21574C"/>
        </w:rPr>
        <w:t>【设问】</w:t>
      </w:r>
      <w:r>
        <w:t xml:space="preserve"> 运用哲学观点，谈谈我们应如何勇立潮头，与人工智能共创美好未来。</w:t>
      </w:r>
    </w:p>
    <w:p w14:paraId="225D1229">
      <w:pPr>
        <w:spacing w:after="80"/>
      </w:pPr>
      <w:r>
        <w:rPr>
          <w:b/>
          <w:color w:val="21574C"/>
        </w:rPr>
        <w:t>【为什么能想到】</w:t>
      </w:r>
      <w:r>
        <w:t xml:space="preserve"> 材料中人工智能不只是工具,而是会影响治理方式、教育方式、医疗判断、家庭服务等关乎重大利益分配的领域,这就需要正确价值观为它设定方向、避免技术作恶。因此能想到价值观的导向作用——价值观决定人们改造世界的方向。</w:t>
      </w:r>
    </w:p>
    <w:p w14:paraId="678E6990">
      <w:pPr>
        <w:spacing w:after="80"/>
      </w:pPr>
      <w:r>
        <w:rPr>
          <w:b/>
          <w:color w:val="21574C"/>
        </w:rPr>
        <w:t>【答案落点】</w:t>
      </w:r>
      <w:r>
        <w:t xml:space="preserve"> 人工智能进入医疗、教育、社会治理和家庭服务等公共利益领域，必须用正确价值观为设计、开发、使用和维护定方向：坚持技术向善、公共利益和人的全面发展，通过伦理规范和风险治理防止技术作恶，才能与人工智能共创美好未来。</w:t>
      </w:r>
    </w:p>
    <w:p w14:paraId="5D749BC4"/>
    <w:p w14:paraId="5D88A1F7">
      <w:pPr>
        <w:pStyle w:val="5"/>
      </w:pPr>
      <w:r>
        <w:t>13. 2024东城二模 第16题（主观题）</w:t>
      </w:r>
    </w:p>
    <w:p w14:paraId="5DBA72EB">
      <w:pPr>
        <w:spacing w:after="80"/>
      </w:pPr>
      <w:r>
        <w:rPr>
          <w:b/>
          <w:color w:val="21574C"/>
        </w:rPr>
        <w:t>【材料触发点】</w:t>
      </w:r>
      <w:r>
        <w:t xml:space="preserve"> “桑基鱼塘穿越千年，遵循了人与自然的发展规律，随时代发展并不断创新，实现了生态景观与产业融合，推动乡村振兴”；材料强调桑基鱼塘“富至农户”、推动“乡村振兴”。</w:t>
      </w:r>
    </w:p>
    <w:p w14:paraId="54D79AAE">
      <w:pPr>
        <w:spacing w:after="80"/>
      </w:pPr>
      <w:r>
        <w:rPr>
          <w:b/>
          <w:color w:val="21574C"/>
        </w:rPr>
        <w:t>【设问】</w:t>
      </w:r>
      <w:r>
        <w:t xml:space="preserve"> 结合材料，运用《哲学与文化》知识，分析为何二千多岁的桑基鱼塘仍未老。</w:t>
      </w:r>
    </w:p>
    <w:p w14:paraId="6E55E1F8">
      <w:pPr>
        <w:spacing w:after="80"/>
      </w:pPr>
      <w:r>
        <w:rPr>
          <w:b/>
          <w:color w:val="21574C"/>
        </w:rPr>
        <w:t>【为什么能想到】</w:t>
      </w:r>
      <w:r>
        <w:t xml:space="preserve"> 评价桑基鱼塘“未老”的标准有两条：一是它符合人与自然客观规律(科学性)，二是它服务最广大人民群众的根本利益(人民性)。学生看到桑基鱼塘既“遵循人与自然规律”又“富至农户、推动乡村振兴”两个并列方向，应当想到科学的价值观正是要符合社会发展规律和最广大人民的根本利益。</w:t>
      </w:r>
    </w:p>
    <w:p w14:paraId="6FCAE259">
      <w:pPr>
        <w:spacing w:after="80"/>
      </w:pPr>
      <w:r>
        <w:rPr>
          <w:b/>
          <w:color w:val="21574C"/>
        </w:rPr>
        <w:t>【答案落点】</w:t>
      </w:r>
      <w:r>
        <w:t xml:space="preserve"> 科学的价值观要既符合社会发展规律，又符合最广大人民的根本利益。桑基鱼塘是群众生产实践的产物，遵循了人与自然客观规律(规律性)，又服务于人民、提高了人民生活水平、推动乡村振兴(人民性)——双重价值标准都得到满足，所以穿越千年仍未老。</w:t>
      </w:r>
    </w:p>
    <w:p w14:paraId="555A68E4"/>
    <w:p w14:paraId="0876D6B6">
      <w:pPr>
        <w:pStyle w:val="5"/>
      </w:pPr>
      <w:r>
        <w:t>14. 2026朝阳期中 第19题（主观题）</w:t>
      </w:r>
    </w:p>
    <w:p w14:paraId="5217BC76">
      <w:pPr>
        <w:spacing w:after="80"/>
      </w:pPr>
      <w:r>
        <w:rPr>
          <w:b/>
          <w:color w:val="21574C"/>
        </w:rPr>
        <w:t>【材料触发点】</w:t>
      </w:r>
      <w:r>
        <w:t xml:space="preserve"> 习近平总书记阐释抗战精神为新时代继承弘扬指明方向，激励中华民族砥砺前行、续写爱国华章。</w:t>
      </w:r>
    </w:p>
    <w:p w14:paraId="73A5EB7B">
      <w:pPr>
        <w:spacing w:after="80"/>
      </w:pPr>
      <w:r>
        <w:rPr>
          <w:b/>
          <w:color w:val="21574C"/>
        </w:rPr>
        <w:t>【设问】</w:t>
      </w:r>
      <w:r>
        <w:t xml:space="preserve"> 爱国主义是中华民族精神的核心。素材一展现卫青、范仲淹、顾炎武等家国情怀；素材二呈现赵一曼、狼牙山五壮士等抗战英雄事迹；素材三引习近平总书记关于抗战精神“天下兴亡匹夫有责的爱国情怀，视死如归、宁死不屈的民族气节，不畏强暴、血战到底的英雄气概，百折不挠、坚忍不拔的必胜信念”的阐释。结合上述材料，运用《哲学与文化》知识，为本期特刊写一篇卷首语。（8分）。</w:t>
      </w:r>
    </w:p>
    <w:p w14:paraId="3F47CE1C">
      <w:pPr>
        <w:spacing w:after="80"/>
      </w:pPr>
      <w:r>
        <w:rPr>
          <w:b/>
          <w:color w:val="21574C"/>
        </w:rPr>
        <w:t>【为什么能想到】</w:t>
      </w:r>
      <w:r>
        <w:t xml:space="preserve"> 价值观对人们认识世界改造世界的活动具有重要导向作用；抗战精神中蕴含的爱国情怀、民族气节、英雄气概、必胜信念是正确价值观的集中体现，能为中华民族奋斗指引方向。</w:t>
      </w:r>
    </w:p>
    <w:p w14:paraId="40BAEEC0">
      <w:pPr>
        <w:spacing w:after="80"/>
      </w:pPr>
      <w:r>
        <w:rPr>
          <w:b/>
          <w:color w:val="21574C"/>
        </w:rPr>
        <w:t>【答案落点】</w:t>
      </w:r>
      <w:r>
        <w:t xml:space="preserve"> 要弘扬抗战精神，是因为这种正确价值观对实现中华民族伟大复兴提供方向引领与精神动力，能在新时代砥砺前行、续写爱国华章。</w:t>
      </w:r>
    </w:p>
    <w:p w14:paraId="5E6608C6"/>
    <w:p w14:paraId="0B6B89A5">
      <w:pPr>
        <w:pStyle w:val="5"/>
      </w:pPr>
      <w:r>
        <w:t>15. 2024朝阳二模 第16题第（2）问（主观题）</w:t>
      </w:r>
    </w:p>
    <w:p w14:paraId="378C4021">
      <w:pPr>
        <w:spacing w:after="80"/>
      </w:pPr>
      <w:r>
        <w:rPr>
          <w:b/>
          <w:color w:val="21574C"/>
        </w:rPr>
        <w:t>【材料触发点】</w:t>
      </w:r>
      <w:r>
        <w:t xml:space="preserve"> 题目设问要求探讨“未来应如何正确处理人与人工智能关系”；材料二指出人工智能让每个人都可以被追踪、被收集、被分析、被输出，既能带来便利也潜藏风险威胁，需要以一定的价值取向引导人工智能研发与应用方向。</w:t>
      </w:r>
    </w:p>
    <w:p w14:paraId="1A850CE1">
      <w:pPr>
        <w:spacing w:after="80"/>
      </w:pPr>
      <w:r>
        <w:rPr>
          <w:b/>
          <w:color w:val="21574C"/>
        </w:rPr>
        <w:t>【设问】</w:t>
      </w:r>
      <w:r>
        <w:t xml:space="preserve"> 未来，是人塑造人工智能？还是人工智能塑造人？还是……运用哲学知识，谈谈你的看法。</w:t>
      </w:r>
    </w:p>
    <w:p w14:paraId="7D4BD3E0">
      <w:pPr>
        <w:spacing w:after="80"/>
      </w:pPr>
      <w:r>
        <w:rPr>
          <w:b/>
          <w:color w:val="21574C"/>
        </w:rPr>
        <w:t>【为什么能想到】</w:t>
      </w:r>
      <w:r>
        <w:t xml:space="preserve"> 题目要求回答未来应如何处理人与人工智能关系，本质上是问应当用什么样的价值取向引导人工智能发展；不同价值取向（追逐资本利润 vs. 增进人类福祉、技术至上 vs. 人本至上）会导致截然不同的人工智能研发方向和应用边界，体现价值观对人们认识世界、改造世界的活动具有重要导向作用。</w:t>
      </w:r>
    </w:p>
    <w:p w14:paraId="610C24CB">
      <w:pPr>
        <w:spacing w:after="80"/>
      </w:pPr>
      <w:r>
        <w:rPr>
          <w:b/>
          <w:color w:val="21574C"/>
        </w:rPr>
        <w:t>【答案落点】</w:t>
      </w:r>
      <w:r>
        <w:t xml:space="preserve"> 未来处理人与人工智能关系，必须坚持正确的价值观，站在人类社会发展的整体立场上引导人工智能产业，对人工智能技术保持开放与审慎相统一的态度，把握好科技伦理边界，使人工智能在推动社会进步的同时不损害人类的利益与价值。</w:t>
      </w:r>
    </w:p>
    <w:p w14:paraId="29EC79A8"/>
    <w:p w14:paraId="7003E9CF">
      <w:pPr>
        <w:pStyle w:val="5"/>
      </w:pPr>
      <w:r>
        <w:t>16. 2026顺义一模 第16题（主观题）</w:t>
      </w:r>
    </w:p>
    <w:p w14:paraId="612DAAD9">
      <w:pPr>
        <w:spacing w:after="80"/>
      </w:pPr>
      <w:r>
        <w:rPr>
          <w:b/>
          <w:color w:val="21574C"/>
        </w:rPr>
        <w:t>【材料触发点】</w:t>
      </w:r>
      <w:r>
        <w:t xml:space="preserve"> 材料：“诱使人们仿效”“跟风效仿”“侵蚀社会信任与公共利益”“破坏国际公平正义和国际秩序”——破窗效应的扩散源于个体在思想道德层面对不良行为的从众与放任。</w:t>
      </w:r>
    </w:p>
    <w:p w14:paraId="30004264">
      <w:pPr>
        <w:spacing w:after="80"/>
      </w:pPr>
      <w:r>
        <w:rPr>
          <w:b/>
          <w:color w:val="21574C"/>
        </w:rPr>
        <w:t>【设问】</w:t>
      </w:r>
      <w:r>
        <w:t xml:space="preserve"> 结合材料，运用《哲学与文化》知识，谈谈如何防范“破窗效应”的发生。</w:t>
      </w:r>
    </w:p>
    <w:p w14:paraId="14FFBDF6">
      <w:pPr>
        <w:spacing w:after="80"/>
      </w:pPr>
      <w:r>
        <w:rPr>
          <w:b/>
          <w:color w:val="21574C"/>
        </w:rPr>
        <w:t>【为什么能想到】</w:t>
      </w:r>
      <w:r>
        <w:t xml:space="preserve"> 保留“价值观的导向作用”作为 价值观节点。材料中“仿效”“跟风”“侵蚀社会信任”“破坏国际公平正义”都是价值观出问题导致的扩散。学生看到“仿效”“跟风”“侵蚀”“破坏”这些表述时，应当从价值观导向作用、提升思想道德素养切入。</w:t>
      </w:r>
    </w:p>
    <w:p w14:paraId="322752B8">
      <w:pPr>
        <w:spacing w:after="80"/>
      </w:pPr>
      <w:r>
        <w:rPr>
          <w:b/>
          <w:color w:val="21574C"/>
        </w:rPr>
        <w:t>【答案落点】</w:t>
      </w:r>
      <w:r>
        <w:t xml:space="preserve"> 价值观对人和社会有重要导向作用，正确的价值观引领人作出正确的价值判断与选择。防范破窗效应不仅要靠制度硬约束，还要在思想道德和认识层面发挥正确价值观的导向作用，引导人们坚守公共秩序、社会信任、国际公平正义等正确价值取向，自觉抵制对不良行为的从众与仿效，从软约束、自律层面阻断破窗效应的扩散。</w:t>
      </w:r>
    </w:p>
    <w:p w14:paraId="299D3A35"/>
    <w:p w14:paraId="0FCEC32C">
      <w:pPr>
        <w:pStyle w:val="5"/>
      </w:pPr>
      <w:r>
        <w:t>17. 2026石景山一模 第17题第（1）问（主观题）</w:t>
      </w:r>
    </w:p>
    <w:p w14:paraId="0A222024">
      <w:pPr>
        <w:spacing w:after="80"/>
      </w:pPr>
      <w:r>
        <w:rPr>
          <w:b/>
          <w:color w:val="21574C"/>
        </w:rPr>
        <w:t>【材料触发点】</w:t>
      </w:r>
      <w:r>
        <w:t xml:space="preserve"> 材料原文“慈怀济世人文精神”“仁心仁术医德伦理”“医德与医术的融合”。</w:t>
      </w:r>
    </w:p>
    <w:p w14:paraId="5A37BE8C">
      <w:pPr>
        <w:spacing w:after="80"/>
      </w:pPr>
      <w:r>
        <w:rPr>
          <w:b/>
          <w:color w:val="21574C"/>
        </w:rPr>
        <w:t>【设问】</w:t>
      </w:r>
      <w:r>
        <w:t xml:space="preserve"> 结合材料一，运用《哲学与文化》知识，分析中医药文化蕴含的博大智慧。</w:t>
      </w:r>
    </w:p>
    <w:p w14:paraId="2795E6EA">
      <w:pPr>
        <w:spacing w:after="80"/>
      </w:pPr>
      <w:r>
        <w:rPr>
          <w:b/>
          <w:color w:val="21574C"/>
        </w:rPr>
        <w:t>【为什么能想到】</w:t>
      </w:r>
      <w:r>
        <w:t xml:space="preserve"> 材料中医把救济世人、维护人民健康作为根本追求，并要求医者把“仁心”的道德追求落实到“仁术”的诊疗实践中，这是把人民利益放在最高位置的价值取向，正确价值观能为人们的认识和实践活动提供导向；因此能想到人民至上的价值观、价值观的导向作用。</w:t>
      </w:r>
    </w:p>
    <w:p w14:paraId="3CC8619F">
      <w:pPr>
        <w:spacing w:after="80"/>
      </w:pPr>
      <w:r>
        <w:rPr>
          <w:b/>
          <w:color w:val="21574C"/>
        </w:rPr>
        <w:t>【答案落点】</w:t>
      </w:r>
      <w:r>
        <w:t xml:space="preserve"> 中医秉持人民至上的价值观，将慈怀济世、仁心仁术的道德追求与防病治病的实践目标有机统一，引导诊疗活动。</w:t>
      </w:r>
    </w:p>
    <w:p w14:paraId="6E55D698"/>
    <w:p w14:paraId="6E166A25">
      <w:pPr>
        <w:pStyle w:val="5"/>
      </w:pPr>
      <w:r>
        <w:t>18. 2025延庆一模 第16题（主观题）</w:t>
      </w:r>
    </w:p>
    <w:p w14:paraId="6CF3010E">
      <w:pPr>
        <w:spacing w:after="80"/>
      </w:pPr>
      <w:r>
        <w:rPr>
          <w:b/>
          <w:color w:val="21574C"/>
        </w:rPr>
        <w:t>【材料触发点】</w:t>
      </w:r>
      <w:r>
        <w:t xml:space="preserve"> 为吸引眼球剑走偏锋、故意制造冲突、情节夸张离谱、价值观念违背时代潮流，需要加以监管和引导。</w:t>
      </w:r>
    </w:p>
    <w:p w14:paraId="417C5A6A">
      <w:pPr>
        <w:spacing w:after="80"/>
      </w:pPr>
      <w:r>
        <w:rPr>
          <w:b/>
          <w:color w:val="21574C"/>
        </w:rPr>
        <w:t>【设问】</w:t>
      </w:r>
      <w:r>
        <w:t xml:space="preserve"> 运用《哲学与文化》相关知识，谈谈网络文艺作品的创作如何更好“适老化”。</w:t>
      </w:r>
    </w:p>
    <w:p w14:paraId="5AA576BD">
      <w:pPr>
        <w:spacing w:after="80"/>
      </w:pPr>
      <w:r>
        <w:rPr>
          <w:b/>
          <w:color w:val="21574C"/>
        </w:rPr>
        <w:t>【为什么能想到】</w:t>
      </w:r>
      <w:r>
        <w:t xml:space="preserve"> 材料中错误价值观念的网络文艺作品会通过对中老年观众的导向作用扭曲他们的认识和行为，进而败坏社会风气；价值观对人的认识活动和实践活动有重要导向作用，正确价值观引领健康文化发展，错误价值观侵蚀社会风气。</w:t>
      </w:r>
    </w:p>
    <w:p w14:paraId="18C90F86">
      <w:pPr>
        <w:spacing w:after="80"/>
      </w:pPr>
      <w:r>
        <w:rPr>
          <w:b/>
          <w:color w:val="21574C"/>
        </w:rPr>
        <w:t>【答案落点】</w:t>
      </w:r>
      <w:r>
        <w:t xml:space="preserve"> 网络文艺适老化不能靠制造冲突、夸张离谱和低俗价值吸引眼球，而要坚持正确价值导向，回应中老年群体真实精神文化需求，塑造积极健康的银发形象，让作品既便于中老年人观看理解，又能弘扬社会主义核心价值观。</w:t>
      </w:r>
    </w:p>
    <w:p w14:paraId="74653981"/>
    <w:p w14:paraId="6A5C020C">
      <w:pPr>
        <w:pStyle w:val="5"/>
      </w:pPr>
      <w:r>
        <w:t>19. 2025昌平二模 第16题（主观题）</w:t>
      </w:r>
    </w:p>
    <w:p w14:paraId="66C76DAF">
      <w:pPr>
        <w:spacing w:after="80"/>
      </w:pPr>
      <w:r>
        <w:rPr>
          <w:b/>
          <w:color w:val="21574C"/>
        </w:rPr>
        <w:t>【材料触发点】</w:t>
      </w:r>
      <w:r>
        <w:t xml:space="preserve"> 颜杲卿、颜季明牺牲生命维护国家统一；苏轼不畏穷困艰难追求理想精神状态。</w:t>
      </w:r>
    </w:p>
    <w:p w14:paraId="0BC7BEED">
      <w:pPr>
        <w:spacing w:after="80"/>
      </w:pPr>
      <w:r>
        <w:rPr>
          <w:b/>
          <w:color w:val="21574C"/>
        </w:rPr>
        <w:t>【设问】</w:t>
      </w:r>
      <w:r>
        <w:t xml:space="preserve"> 从哲学与文化角度，谈谈你的看法。</w:t>
      </w:r>
    </w:p>
    <w:p w14:paraId="08F4303D">
      <w:pPr>
        <w:spacing w:after="80"/>
      </w:pPr>
      <w:r>
        <w:rPr>
          <w:b/>
          <w:color w:val="21574C"/>
        </w:rPr>
        <w:t>【为什么能想到】</w:t>
      </w:r>
      <w:r>
        <w:t xml:space="preserve"> 材料中书家及其家人在民族危亡和人生困境前选择维护国家统一、坚守理想，说明书法所承载的不只是字，而是书家所信奉的价值取向；价值观对人们认识和改造世界具有导向作用，所以人品才能决定书法之贵。</w:t>
      </w:r>
    </w:p>
    <w:p w14:paraId="1AEB5919">
      <w:pPr>
        <w:spacing w:after="80"/>
      </w:pPr>
      <w:r>
        <w:rPr>
          <w:b/>
          <w:color w:val="21574C"/>
        </w:rPr>
        <w:t>【答案落点】</w:t>
      </w:r>
      <w:r>
        <w:t xml:space="preserve"> 评价中国书法不仅看技艺，更要看书家是否树立和践行了正确的价值观，正确的价值观引导书家在大是大非面前作出正确选择，使作品具有打动人心的精神力量。</w:t>
      </w:r>
    </w:p>
    <w:p w14:paraId="51C5CBC1"/>
    <w:p w14:paraId="2C268361">
      <w:pPr>
        <w:pStyle w:val="5"/>
      </w:pPr>
      <w:r>
        <w:t>20. 2024顺义二模 第16题第（1）问（主观题）</w:t>
      </w:r>
    </w:p>
    <w:p w14:paraId="5C8AF907">
      <w:pPr>
        <w:spacing w:after="80"/>
      </w:pPr>
      <w:r>
        <w:rPr>
          <w:b/>
          <w:color w:val="21574C"/>
        </w:rPr>
        <w:t>【材料触发点】</w:t>
      </w:r>
      <w:r>
        <w:t xml:space="preserve"> “无废城市是以创新、协调、绿色、开放、共享的新发展理念为引领，通过推动形成绿色发展方式和生活方式”“中共中央、国务院印发《关于全面推进美丽中国建设的意见》，加快无废城市的建设”。</w:t>
      </w:r>
    </w:p>
    <w:p w14:paraId="5A8064BF">
      <w:pPr>
        <w:spacing w:after="80"/>
      </w:pPr>
      <w:r>
        <w:rPr>
          <w:b/>
          <w:color w:val="21574C"/>
        </w:rPr>
        <w:t>【设问】</w:t>
      </w:r>
      <w:r>
        <w:t xml:space="preserve"> 结合材料，运用《哲学与文化》知识，说明各地推进“无废城市”建设做法的合理性。</w:t>
      </w:r>
    </w:p>
    <w:p w14:paraId="0AA5E01C">
      <w:pPr>
        <w:spacing w:after="80"/>
      </w:pPr>
      <w:r>
        <w:rPr>
          <w:b/>
          <w:color w:val="21574C"/>
        </w:rPr>
        <w:t>【为什么能想到】</w:t>
      </w:r>
      <w:r>
        <w:t xml:space="preserve"> “以新发展理念为引领”“推动形成绿色发展方式和生活方式”“推进美丽中国建设”明确把绿色、人与自然和谐这一价值取向放在“无废城市”建设的首位——这是价值观对实践的导向作用。学生看到“以……为引领”“推动形成绿色发展方式”“美丽中国”这种把价值取向作为根本指引的表述，应当想到价值观对人改造世界的活动具有导向作用。</w:t>
      </w:r>
    </w:p>
    <w:p w14:paraId="18935B28">
      <w:pPr>
        <w:spacing w:after="80"/>
      </w:pPr>
      <w:r>
        <w:rPr>
          <w:b/>
          <w:color w:val="21574C"/>
        </w:rPr>
        <w:t>【答案落点】</w:t>
      </w:r>
      <w:r>
        <w:t xml:space="preserve"> 价值观对人认识世界和改造世界的活动具有导向作用。各地以新发展理念(创新、协调、绿色、开放、共享)和美丽中国建设的价值取向为引领，推动绿色发展方式和生活方式落地——以正确价值观引导实践方向，这是各地推进“无废城市”建设做法合理性的价值观基础。</w:t>
      </w:r>
    </w:p>
    <w:p w14:paraId="681CBDDC"/>
    <w:p w14:paraId="31AC80D5">
      <w:pPr>
        <w:pStyle w:val="5"/>
      </w:pPr>
      <w:r>
        <w:t>21. 2024顺义二模 第20题第（2）问（主观题）</w:t>
      </w:r>
    </w:p>
    <w:p w14:paraId="41D73209">
      <w:pPr>
        <w:spacing w:after="80"/>
      </w:pPr>
      <w:r>
        <w:rPr>
          <w:b/>
          <w:color w:val="21574C"/>
        </w:rPr>
        <w:t>【材料触发点】</w:t>
      </w:r>
      <w:r>
        <w:t xml:space="preserve"> “党的二十大报告指出：从现在起，中国共产党的中心任务就是团结带领全国各族人民全面建成社会主义现代化强国、实现第二个百年奋斗目标，以中国式现代化全面推进中华民族伟大复兴”；“人民之问”被明确列入党要回答的四大问题之一。</w:t>
      </w:r>
    </w:p>
    <w:p w14:paraId="77A7681F">
      <w:pPr>
        <w:spacing w:after="80"/>
      </w:pPr>
      <w:r>
        <w:rPr>
          <w:b/>
          <w:color w:val="21574C"/>
        </w:rPr>
        <w:t>【设问】</w:t>
      </w:r>
      <w:r>
        <w:t xml:space="preserve"> 结合材料，综合运用所学，谈谈对实现中华民族伟大复兴需要“不断谱写马克思主义中国化时代化新篇章”的认识。</w:t>
      </w:r>
    </w:p>
    <w:p w14:paraId="6C5259D5">
      <w:pPr>
        <w:spacing w:after="80"/>
      </w:pPr>
      <w:r>
        <w:rPr>
          <w:b/>
          <w:color w:val="21574C"/>
        </w:rPr>
        <w:t>【为什么能想到】</w:t>
      </w:r>
      <w:r>
        <w:t xml:space="preserve"> 党推进马克思主义中国化时代化不是为了理论本身，而是为了“团结带领全国各族人民”实现第二个百年奋斗目标和民族复兴——“人民之问”是问题清单中的根本一问。学生看到“团结带领全国各族人民”“人民之问”这种把人民利益作为根本指向的表述，应当想到价值观对实践的导向作用、要自觉站在最广大人民根本利益的立场上。</w:t>
      </w:r>
    </w:p>
    <w:p w14:paraId="2E4D21DD">
      <w:pPr>
        <w:spacing w:after="80"/>
      </w:pPr>
      <w:r>
        <w:rPr>
          <w:b/>
          <w:color w:val="21574C"/>
        </w:rPr>
        <w:t>【答案落点】</w:t>
      </w:r>
      <w:r>
        <w:t xml:space="preserve"> 价值观对人改造世界的活动具有导向作用，要自觉站在最广大人民根本利益的立场上做出价值判断和价值选择。党不断谱写马克思主义中国化时代化新篇章，根本是为了“团结带领全国各族人民”实现民族复兴、回答“人民之问”——以人民立场为根本价值标准引领理论创新和实践创新，这正是其在价值观维度上的合理性。</w:t>
      </w:r>
    </w:p>
    <w:p w14:paraId="6018DAE6"/>
    <w:p w14:paraId="34928B90">
      <w:pPr>
        <w:pStyle w:val="5"/>
      </w:pPr>
      <w:r>
        <w:t>22. 2024西城二模 第1题（选择题）</w:t>
      </w:r>
    </w:p>
    <w:p w14:paraId="7500DD44">
      <w:pPr>
        <w:keepNext/>
        <w:spacing w:after="80"/>
      </w:pPr>
      <w:r>
        <w:rPr>
          <w:b/>
          <w:color w:val="21574C"/>
        </w:rPr>
        <w:t>【材料触发点】</w:t>
      </w:r>
      <w:r>
        <w:t xml:space="preserve"> 材料引《共产党宣言》“过去的一切运动都是少数人的，或者为少数人谋利益的运动。无产阶级的运动是绝大多数人的，为绝大多数人谋利益的独立的运动”，并指出人民至上的发展理念是对“现实的人”这一马克思主义唯物史观逻辑起点的继承和发展。</w:t>
      </w:r>
    </w:p>
    <w:p w14:paraId="3D355E42">
      <w:pPr>
        <w:keepLines/>
        <w:spacing w:after="80"/>
      </w:pPr>
      <w:r>
        <w:rPr>
          <w:b/>
          <w:color w:val="21574C"/>
        </w:rPr>
        <w:t>【设问】</w:t>
      </w:r>
      <w:r>
        <w:t xml:space="preserve"> 以下认识正确的是</w:t>
      </w:r>
      <w:r>
        <w:br w:type="textWrapping"/>
      </w:r>
      <w:r>
        <w:t>①人民性是马克思主义的本质属性</w:t>
      </w:r>
      <w:r>
        <w:br w:type="textWrapping"/>
      </w:r>
      <w:r>
        <w:t>②与时俱进是哲学独特的理论品质</w:t>
      </w:r>
      <w:r>
        <w:br w:type="textWrapping"/>
      </w:r>
      <w:r>
        <w:t>③发展的观点是马克思主义哲学的核心观点</w:t>
      </w:r>
      <w:r>
        <w:br w:type="textWrapping"/>
      </w:r>
      <w:r>
        <w:t>④坚持人民至上体现了马克思主义历史观和价值观的统一</w:t>
      </w:r>
      <w:r>
        <w:br w:type="textWrapping"/>
      </w:r>
      <w:r>
        <w:t>A. ①②</w:t>
      </w:r>
      <w:r>
        <w:br w:type="textWrapping"/>
      </w:r>
      <w:r>
        <w:t>B. ①④</w:t>
      </w:r>
      <w:r>
        <w:br w:type="textWrapping"/>
      </w:r>
      <w:r>
        <w:t>C. ②③</w:t>
      </w:r>
      <w:r>
        <w:br w:type="textWrapping"/>
      </w:r>
      <w:r>
        <w:t>D. ③④</w:t>
      </w:r>
    </w:p>
    <w:p w14:paraId="436DDAAD">
      <w:pPr>
        <w:spacing w:after="80"/>
      </w:pPr>
      <w:r>
        <w:rPr>
          <w:b/>
          <w:color w:val="21574C"/>
        </w:rPr>
        <w:t>【为什么能想到】</w:t>
      </w:r>
      <w:r>
        <w:t xml:space="preserve"> 该题正确选项考察人民立场和马克思主义历史观与价值观的统一(④是+价值观结合点)，而错项②③刻意把“马克思主义的独特品质”“马克思主义哲学的实质与核心”换成更宽泛的“哲学的独特理论品质”“马克思主义哲学的核心观点”——抓住主语和限定语是辨别此类易错边界的关键。</w:t>
      </w:r>
    </w:p>
    <w:p w14:paraId="686AEA60">
      <w:pPr>
        <w:spacing w:after="80"/>
      </w:pPr>
      <w:r>
        <w:rPr>
          <w:b/>
          <w:color w:val="21574C"/>
        </w:rPr>
        <w:t>【答案落点】</w:t>
      </w:r>
      <w:r>
        <w:t xml:space="preserve"> ①人民性是马克思主义的本质属性，④坚持人民至上体现马克思主义历史观(社会发展由人民推动)和价值观(站在最广大人民立场)的统一，二者均符合材料关于人民至上对马克思主义唯物史观继承发展的论断；②③属于把马克思主义独有特征张冠李戴或将辩证法核心错指的常见易错边界。</w:t>
      </w:r>
    </w:p>
    <w:p w14:paraId="68AE424F"/>
    <w:p w14:paraId="0032BDF3">
      <w:pPr>
        <w:pStyle w:val="5"/>
      </w:pPr>
      <w:r>
        <w:t>23. 2024西城二模 第9题（选择题）</w:t>
      </w:r>
    </w:p>
    <w:p w14:paraId="35ADC04F">
      <w:pPr>
        <w:keepNext/>
        <w:spacing w:after="80"/>
      </w:pPr>
      <w:r>
        <w:rPr>
          <w:b/>
          <w:color w:val="21574C"/>
        </w:rPr>
        <w:t>【材料触发点】</w:t>
      </w:r>
      <w:r>
        <w:t xml:space="preserve"> AIGC技术下的“AI我中华”视频呈现网友奇异幻想；用AIGC技术生成行政区地标图片视频“听起来简单，实操起来就像开盲盒，没人知道结果会怎样”；主流媒体推出“智慧+”产品，不仅要践行技术创新，更要重视。</w:t>
      </w:r>
    </w:p>
    <w:p w14:paraId="65B776E8">
      <w:pPr>
        <w:keepLines/>
        <w:spacing w:after="80"/>
      </w:pPr>
      <w:r>
        <w:rPr>
          <w:b/>
          <w:color w:val="21574C"/>
        </w:rPr>
        <w:t>【设问】</w:t>
      </w:r>
      <w:r>
        <w:t xml:space="preserve"> 主流媒体推出“智慧+”产品，不仅要践行技术创新，更要重视</w:t>
      </w:r>
      <w:r>
        <w:br w:type="textWrapping"/>
      </w:r>
      <w:r>
        <w:t>A. 用数字技术主导设计方案及思想表达</w:t>
      </w:r>
      <w:r>
        <w:br w:type="textWrapping"/>
      </w:r>
      <w:r>
        <w:t>B. 以内容创新为行业赋能，提供价值引领</w:t>
      </w:r>
      <w:r>
        <w:br w:type="textWrapping"/>
      </w:r>
      <w:r>
        <w:t>C. 现代技术是一种支配事物和人的抽象力量</w:t>
      </w:r>
      <w:r>
        <w:br w:type="textWrapping"/>
      </w:r>
      <w:r>
        <w:t>D. 技术变革带来的理念重构、实践重塑、社会重组</w:t>
      </w:r>
    </w:p>
    <w:p w14:paraId="4A599333">
      <w:pPr>
        <w:spacing w:after="80"/>
      </w:pPr>
      <w:r>
        <w:rPr>
          <w:b/>
          <w:color w:val="21574C"/>
        </w:rPr>
        <w:t>【为什么能想到】</w:t>
      </w:r>
      <w:r>
        <w:t xml:space="preserve"> AIGC像“开盲盒，没人知道结果会怎样”——技术本身存在不确定性、不能自动产生正确价值方向；“主流媒体”是社会主流价值观的传播主体，技术创新之外“更要重视”的，必然是价值方向、价值导向。学生看到“主流媒体”“智慧+”“更要重视”这种限定，就要想到价值观的导向作用——主流媒体使用AI工具时必须用主流价值观引领内容创新。</w:t>
      </w:r>
    </w:p>
    <w:p w14:paraId="6970DB19">
      <w:pPr>
        <w:spacing w:after="80"/>
      </w:pPr>
      <w:r>
        <w:rPr>
          <w:b/>
          <w:color w:val="21574C"/>
        </w:rPr>
        <w:t>【答案落点】</w:t>
      </w:r>
      <w:r>
        <w:t xml:space="preserve"> 主流媒体在做“智慧+”产品时，不能任由AIGC的“盲盒”结果裹挟内容方向，而要以内容创新为行业赋能、用主流价值观提供价值引领——这是价值观的导向作用在媒体融合实践中的落点。</w:t>
      </w:r>
    </w:p>
    <w:p w14:paraId="29924A8A"/>
    <w:p w14:paraId="6C425EA8">
      <w:pPr>
        <w:pStyle w:val="4"/>
      </w:pPr>
      <w:bookmarkStart w:id="36" w:name="_Toc228624442"/>
      <w:r>
        <w:t>价值判断与价值选择</w:t>
      </w:r>
      <w:bookmarkEnd w:id="36"/>
    </w:p>
    <w:p w14:paraId="49363AA8">
      <w:pPr>
        <w:pStyle w:val="5"/>
      </w:pPr>
      <w:r>
        <w:t>1. 2026海淀一模 第16题（主观题）</w:t>
      </w:r>
    </w:p>
    <w:p w14:paraId="407520F6">
      <w:pPr>
        <w:spacing w:after="80"/>
      </w:pPr>
      <w:r>
        <w:rPr>
          <w:b/>
          <w:color w:val="21574C"/>
        </w:rPr>
        <w:t>【材料触发点】</w:t>
      </w:r>
      <w:r>
        <w:t xml:space="preserve"> 材料反复强调：人文学科要去判断“伦理是非”、要思考“技术应该用于为人”、要赋予生命以意义。这是对“什么样的技术发展才好”“什么样的人之为人才好”的价值取舍。</w:t>
      </w:r>
    </w:p>
    <w:p w14:paraId="687E66B7">
      <w:pPr>
        <w:spacing w:after="80"/>
      </w:pPr>
      <w:r>
        <w:rPr>
          <w:b/>
          <w:color w:val="21574C"/>
        </w:rPr>
        <w:t>【设问】</w:t>
      </w:r>
      <w:r>
        <w:t xml:space="preserve"> 有人说，人文学科在人工智能时代具有不可替代的价值。结合材料，运用《哲学与文化》知识，谈谈对这一观点的认识。</w:t>
      </w:r>
    </w:p>
    <w:p w14:paraId="54376328">
      <w:pPr>
        <w:spacing w:after="80"/>
      </w:pPr>
      <w:r>
        <w:rPr>
          <w:b/>
          <w:color w:val="21574C"/>
        </w:rPr>
        <w:t>【为什么能想到】</w:t>
      </w:r>
      <w:r>
        <w:t xml:space="preserve"> 在AI能不能、应不应该被无条件使用的问题面前，材料不让人停在“AI能做什么”，而是反复追问“AI该不该做、为何而做、做了之后对人意味着什么”。学生看到“伦理是非”“为人”“意义”这些字眼时，就应当想到这是典型的价值判断与价值选择问题——人面对客观技术，要在尊重客观规律的同时作出符合人民利益、符合时代进步的价值判断与价值选择。</w:t>
      </w:r>
    </w:p>
    <w:p w14:paraId="6BE3C5DA">
      <w:pPr>
        <w:spacing w:after="80"/>
      </w:pPr>
      <w:r>
        <w:rPr>
          <w:b/>
          <w:color w:val="21574C"/>
        </w:rPr>
        <w:t>【答案落点】</w:t>
      </w:r>
      <w:r>
        <w:t xml:space="preserve"> 人文学科承担在客观技术飞速发展的条件下，对“技术为何而用、为谁而用、用到何种程度”作出价值判断与价值选择的功能；它使人在AI时代既尊重技术发展规律，又坚守人民立场和人之为人的价值方向，所以在AI时代具有不可替代的价值。</w:t>
      </w:r>
    </w:p>
    <w:p w14:paraId="1C2A319C"/>
    <w:p w14:paraId="19BDF96D">
      <w:pPr>
        <w:pStyle w:val="5"/>
      </w:pPr>
      <w:r>
        <w:t>2. 2025海淀一模 第16题（主观题）</w:t>
      </w:r>
    </w:p>
    <w:p w14:paraId="28169694">
      <w:pPr>
        <w:spacing w:after="80"/>
      </w:pPr>
      <w:r>
        <w:rPr>
          <w:b/>
          <w:color w:val="21574C"/>
        </w:rPr>
        <w:t>【材料触发点】</w:t>
      </w:r>
      <w:r>
        <w:t xml:space="preserve"> 材料强调“过度放大测试标签，潜藏着自我固化和群体极化的风险”，并通过“i人e人”年度流行语、宿舍按测试分配等现象，把“我们要不要、能不能、应当如何使用MBTI测试”的价值取舍摆在面前。</w:t>
      </w:r>
    </w:p>
    <w:p w14:paraId="059B664A">
      <w:pPr>
        <w:spacing w:after="80"/>
      </w:pPr>
      <w:r>
        <w:rPr>
          <w:b/>
          <w:color w:val="21574C"/>
        </w:rPr>
        <w:t>【设问】</w:t>
      </w:r>
      <w:r>
        <w:t xml:space="preserve"> 结合材料，从哲学角度谈谈如何正确认识这一测试。</w:t>
      </w:r>
    </w:p>
    <w:p w14:paraId="35AFD30A">
      <w:pPr>
        <w:spacing w:after="80"/>
      </w:pPr>
      <w:r>
        <w:rPr>
          <w:b/>
          <w:color w:val="21574C"/>
        </w:rPr>
        <w:t>【为什么能想到】</w:t>
      </w:r>
      <w:r>
        <w:t xml:space="preserve"> 对MBTI测试的态度本身就是一个价值取舍：把它当作认识自我、辅助交往的工具，是一种取向；过度放大标签、用它给自己和他人贴定型化标签、形成自我固化和群体极化，是另一种取向。学生看到“潜藏自我固化和群体极化风险”这种价值层面的警示时，就应当想到价值判断与价值选择问题——要在尊重客观事实、尊重人发展规律的基础上作出符合人民利益、有利于个人成长的价值判断与选择。</w:t>
      </w:r>
    </w:p>
    <w:p w14:paraId="353FFC47">
      <w:pPr>
        <w:spacing w:after="80"/>
      </w:pPr>
      <w:r>
        <w:rPr>
          <w:b/>
          <w:color w:val="21574C"/>
        </w:rPr>
        <w:t>【答案落点】</w:t>
      </w:r>
      <w:r>
        <w:t xml:space="preserve"> 对待MBTI测试要在尊重人的复杂性和发展性这一客观规律的基础上作出正确的价值判断与价值选择：把它定位为认识自我、辅助交往的工具，而不是给自己和他人贴定型化标签的依据；自觉抵制过度放大标签所带来的自我固化和群体极化倾向，以有利于个人健康成长和健全人际交往的价值取向来使用这一测试。</w:t>
      </w:r>
    </w:p>
    <w:p w14:paraId="72BDFADE"/>
    <w:p w14:paraId="7D4E16FF">
      <w:pPr>
        <w:pStyle w:val="5"/>
      </w:pPr>
      <w:r>
        <w:t>3. 2025海淀期末 第16题（主观题）</w:t>
      </w:r>
    </w:p>
    <w:p w14:paraId="37D53AAF">
      <w:pPr>
        <w:spacing w:after="80"/>
      </w:pPr>
      <w:r>
        <w:rPr>
          <w:b/>
          <w:color w:val="21574C"/>
        </w:rPr>
        <w:t>【材料触发点】</w:t>
      </w:r>
      <w:r>
        <w:t xml:space="preserve"> 针对经常熬夜的人群推出石斛曲奇等招牌食品；针对消暑需求提供荷叶消暑包；针对零蔗糖需求开发青稞零蔗糖面包——产品设计始终以人群需求为出发点。</w:t>
      </w:r>
    </w:p>
    <w:p w14:paraId="0A3923C5">
      <w:pPr>
        <w:spacing w:after="80"/>
      </w:pPr>
      <w:r>
        <w:rPr>
          <w:b/>
          <w:color w:val="21574C"/>
        </w:rPr>
        <w:t>【设问】</w:t>
      </w:r>
      <w:r>
        <w:t xml:space="preserve"> 结合材料，运用《哲学与文化》知识，谈谈我们是如何打造中医药新时尚的。</w:t>
      </w:r>
    </w:p>
    <w:p w14:paraId="4D1DE806">
      <w:pPr>
        <w:spacing w:after="80"/>
      </w:pPr>
      <w:r>
        <w:rPr>
          <w:b/>
          <w:color w:val="21574C"/>
        </w:rPr>
        <w:t>【为什么能想到】</w:t>
      </w:r>
      <w:r>
        <w:t xml:space="preserve"> 产品设计的着眼点都是“某类人群”——熬夜人群、需要消暑的人、需要低糖的人；这种“根据不同人群健康需求来定产品”的逻辑正是站在人民群众立场、以人民为中心。学生看到“针对…人群”“针对…需求”这样的语句就应当想到价值判断与价值选择要站在最广大人民的立场上、把人民利益作为最高的价值标准。</w:t>
      </w:r>
    </w:p>
    <w:p w14:paraId="0F5B1582">
      <w:pPr>
        <w:spacing w:after="80"/>
      </w:pPr>
      <w:r>
        <w:rPr>
          <w:b/>
          <w:color w:val="21574C"/>
        </w:rPr>
        <w:t>【答案落点】</w:t>
      </w:r>
      <w:r>
        <w:t xml:space="preserve"> 打造中医药新时尚，要坚持人民立场——把不同人群的健康需求与生活需要作为产品研发的根本出发点，针对熬夜人群、消暑人群、低糖需求人群分别开发石斛曲奇、荷叶消暑包、青稞零蔗糖面包等产品，让中医药文化以受人民欢迎的形式更好地服务人民健康。</w:t>
      </w:r>
    </w:p>
    <w:p w14:paraId="3454E236"/>
    <w:p w14:paraId="3776FE1F">
      <w:pPr>
        <w:pStyle w:val="5"/>
      </w:pPr>
      <w:r>
        <w:t>4. 2025西城期末 第18题（主观题）</w:t>
      </w:r>
    </w:p>
    <w:p w14:paraId="6AFFB032">
      <w:pPr>
        <w:spacing w:after="80"/>
      </w:pPr>
      <w:r>
        <w:rPr>
          <w:b/>
          <w:color w:val="21574C"/>
        </w:rPr>
        <w:t>【材料触发点】</w:t>
      </w:r>
      <w:r>
        <w:t xml:space="preserve"> 人们担心失去工作、担心隐私泄露、担心安全，备感恐慌和不安——技术发展过程中那些被冲击的群体（失去工作的人、隐私被泄露的人）正是需要被关注的对象。</w:t>
      </w:r>
    </w:p>
    <w:p w14:paraId="6E174C32">
      <w:pPr>
        <w:spacing w:after="80"/>
      </w:pPr>
      <w:r>
        <w:rPr>
          <w:b/>
          <w:color w:val="21574C"/>
        </w:rPr>
        <w:t>【设问】</w:t>
      </w:r>
      <w:r>
        <w:t xml:space="preserve"> 请运用哲学观点说明，该如何看待技术恐惧？。</w:t>
      </w:r>
    </w:p>
    <w:p w14:paraId="0ED318DF">
      <w:pPr>
        <w:spacing w:after="80"/>
      </w:pPr>
      <w:r>
        <w:rPr>
          <w:b/>
          <w:color w:val="21574C"/>
        </w:rPr>
        <w:t>【为什么能想到】</w:t>
      </w:r>
      <w:r>
        <w:t xml:space="preserve"> “担心失去工作”“担心隐私”“担心安全”背后是技术发展中具体的人面临的具体困境。学生看到这些“担心”就应当想到：科技为谁服务、技术应当以谁为本——这是典型的价值判断与价值选择问题。正确的价值判断与价值选择要符合客观规律、符合人民根本利益，科技要以人为本。</w:t>
      </w:r>
    </w:p>
    <w:p w14:paraId="536DDC7B">
      <w:pPr>
        <w:spacing w:after="80"/>
      </w:pPr>
      <w:r>
        <w:rPr>
          <w:b/>
          <w:color w:val="21574C"/>
        </w:rPr>
        <w:t>【答案落点】</w:t>
      </w:r>
      <w:r>
        <w:t xml:space="preserve"> 价值观具有导向作用，正确的价值判断与价值选择要符合客观规律、符合人民的根本利益。看待技术恐惧要坚持科技以人为本——既要有尊重技术发展规律的科学精神，也要有关注受技术变革冲击群体（担心失业、担心隐私、担心安全的人群）的人文关怀，让技术发展真正服务于人民利益。</w:t>
      </w:r>
    </w:p>
    <w:p w14:paraId="38B040BD"/>
    <w:p w14:paraId="5CB05545">
      <w:pPr>
        <w:pStyle w:val="5"/>
      </w:pPr>
      <w:r>
        <w:t>5. 2024西城一模 第17题（主观题）</w:t>
      </w:r>
    </w:p>
    <w:p w14:paraId="73C42443">
      <w:pPr>
        <w:spacing w:after="80"/>
      </w:pPr>
      <w:r>
        <w:rPr>
          <w:b/>
          <w:color w:val="21574C"/>
        </w:rPr>
        <w:t>【材料触发点】</w:t>
      </w:r>
      <w:r>
        <w:t xml:space="preserve"> “让风来种、让鸟来种”是一种主动放弃以人为中心的价值选择；最终公园展现自然界真正的物竞天择、景观春秋；让久居水泥森林的都市人重新感受自然。</w:t>
      </w:r>
    </w:p>
    <w:p w14:paraId="46B00345">
      <w:pPr>
        <w:spacing w:after="80"/>
      </w:pPr>
      <w:r>
        <w:rPr>
          <w:b/>
          <w:color w:val="21574C"/>
        </w:rPr>
        <w:t>【设问】</w:t>
      </w:r>
      <w:r>
        <w:t xml:space="preserve"> 从哲学角度，说明处理人与自然的关系，应避免陷入人类中心主义。</w:t>
      </w:r>
    </w:p>
    <w:p w14:paraId="697A3B51">
      <w:pPr>
        <w:spacing w:after="80"/>
      </w:pPr>
      <w:r>
        <w:rPr>
          <w:b/>
          <w:color w:val="21574C"/>
        </w:rPr>
        <w:t>【为什么能想到】</w:t>
      </w:r>
      <w:r>
        <w:t xml:space="preserve"> “让风、鸟、昆虫、土壤里的种子来种”是设计师在“人为安排”与“交还自然”之间的价值选择——这种选择背后是对“什么样的人与自然关系才是好的”的价值判断。学生看到“信任自然、由自然意志主宰”“水泥森林的都市人重新看到物竞天择”时，就应当想到这是一种生态价值观主导下的价值判断与价值选择。</w:t>
      </w:r>
    </w:p>
    <w:p w14:paraId="114276AF">
      <w:pPr>
        <w:spacing w:after="80"/>
      </w:pPr>
      <w:r>
        <w:rPr>
          <w:b/>
          <w:color w:val="21574C"/>
        </w:rPr>
        <w:t>【答案落点】</w:t>
      </w:r>
      <w:r>
        <w:t xml:space="preserve"> 价值判断与价值选择必须自觉站在尊重自然规律、维护人与自然和谐共生的立场上。设计师选择“信任自然、由自然意志主宰”就是把生态价值观作为价值判断的基础——选择不以人为中心，而以人与自然生命共同体为坐标，所以避免了人类中心主义。</w:t>
      </w:r>
    </w:p>
    <w:p w14:paraId="3DCFCC66"/>
    <w:p w14:paraId="67E14111">
      <w:pPr>
        <w:pStyle w:val="5"/>
      </w:pPr>
      <w:r>
        <w:t>6. 2024西城二模 第18题第（4）问（主观题）</w:t>
      </w:r>
    </w:p>
    <w:p w14:paraId="478A051D">
      <w:pPr>
        <w:spacing w:after="80"/>
      </w:pPr>
      <w:r>
        <w:rPr>
          <w:b/>
          <w:color w:val="21574C"/>
        </w:rPr>
        <w:t>【材料触发点】</w:t>
      </w:r>
      <w:r>
        <w:t xml:space="preserve"> 让欣赏美、追求美、塑造美成为乡村文明新风尚 + 提升广大村民的审美水平和人文素养。</w:t>
      </w:r>
    </w:p>
    <w:p w14:paraId="14F2FE82">
      <w:pPr>
        <w:spacing w:after="80"/>
      </w:pPr>
      <w:r>
        <w:rPr>
          <w:b/>
          <w:color w:val="21574C"/>
        </w:rPr>
        <w:t>【设问】</w:t>
      </w:r>
      <w:r>
        <w:t xml:space="preserve"> 结合材料，综合运用所学，阐释如何推动乡村文化振兴。</w:t>
      </w:r>
    </w:p>
    <w:p w14:paraId="491A73F4">
      <w:pPr>
        <w:spacing w:after="80"/>
      </w:pPr>
      <w:r>
        <w:rPr>
          <w:b/>
          <w:color w:val="21574C"/>
        </w:rPr>
        <w:t>【为什么能想到】</w:t>
      </w:r>
      <w:r>
        <w:t xml:space="preserve"> 材料把“欣赏美、追求美、塑造美”“乡村文明新风尚”设定为乡村文化振兴的方向，而“什么样的乡村是美的”“建设什么样的乡村文明”本身就是对乡村发展取向的判断，决定了哪些做法值得推广、哪些倾向需要抵制。这种对乡村发展方向的判断与取舍，正是价值判断与价值选择的具体体现。</w:t>
      </w:r>
    </w:p>
    <w:p w14:paraId="16DF305C">
      <w:pPr>
        <w:spacing w:after="80"/>
      </w:pPr>
      <w:r>
        <w:rPr>
          <w:b/>
          <w:color w:val="21574C"/>
        </w:rPr>
        <w:t>【答案落点】</w:t>
      </w:r>
      <w:r>
        <w:t xml:space="preserve"> 推动乡村文化振兴，要在实践基础上自觉站在最广大乡村人民根本利益的立场上做出正确的价值判断与价值选择，把“欣赏美、追求美、塑造美”和乡村文明新风尚作为价值取向，自觉抵制冲击传统村落、矮化乡村文化的错误倾向。</w:t>
      </w:r>
    </w:p>
    <w:p w14:paraId="0B4EEF4D"/>
    <w:p w14:paraId="6E3F0116">
      <w:pPr>
        <w:pStyle w:val="5"/>
      </w:pPr>
      <w:r>
        <w:t>7. 2026东城一模 第16题（主观题）</w:t>
      </w:r>
    </w:p>
    <w:p w14:paraId="021997F7">
      <w:pPr>
        <w:spacing w:after="80"/>
      </w:pPr>
      <w:r>
        <w:rPr>
          <w:b/>
          <w:color w:val="21574C"/>
        </w:rPr>
        <w:t>【材料触发点】</w:t>
      </w:r>
      <w:r>
        <w:t xml:space="preserve"> 材料强调“时代情感则恢弘深沉、浸润人心”“唯有以情铸魂，方能涵养根脉”，并把“仅凭瞬时的情绪满足博取关注”与之相对——这是在不同情绪现象之间做出价值判断与价值选择。</w:t>
      </w:r>
    </w:p>
    <w:p w14:paraId="2AE792A8">
      <w:pPr>
        <w:spacing w:after="80"/>
      </w:pPr>
      <w:r>
        <w:rPr>
          <w:b/>
          <w:color w:val="21574C"/>
        </w:rPr>
        <w:t>【设问】</w:t>
      </w:r>
      <w:r>
        <w:t xml:space="preserve"> 有人认为：能够满足大众情绪需求的文艺，就是优秀文艺。结合材料，运用《哲学与文化》知识，评析这一观点。</w:t>
      </w:r>
    </w:p>
    <w:p w14:paraId="10F20C28">
      <w:pPr>
        <w:spacing w:after="80"/>
      </w:pPr>
      <w:r>
        <w:rPr>
          <w:b/>
          <w:color w:val="21574C"/>
        </w:rPr>
        <w:t>【为什么能想到】</w:t>
      </w:r>
      <w:r>
        <w:t xml:space="preserve"> “唯有以情铸魂方能涵养根脉”“家国之情”“烈士豪情”“劳动者之歌”都是对“什么样的文艺值得追求”的价值取舍。学生看到“唯有……方能……”“难以传递深刻内涵”这类判定语时，应当从价值判断与价值选择角度评析。</w:t>
      </w:r>
    </w:p>
    <w:p w14:paraId="30C90BD6">
      <w:pPr>
        <w:spacing w:after="80"/>
      </w:pPr>
      <w:r>
        <w:rPr>
          <w:b/>
          <w:color w:val="21574C"/>
        </w:rPr>
        <w:t>【答案落点】</w:t>
      </w:r>
      <w:r>
        <w:t xml:space="preserve"> 评判文艺是否优秀，需要在尊重客观规律、自觉站在人民立场基础上作出正确的价值判断与价值选择：满足正当情绪需求是合理的，但更要对“家国情怀”“烈士豪情”“劳动者之歌”等承载时代深沉情感、能涵养根脉的作品作出更高层次的价值肯定；该观点把“满足情绪”当成唯一标准，忽视了对时代情感和人民根本利益的价值取舍，因而是片面的。</w:t>
      </w:r>
    </w:p>
    <w:p w14:paraId="2BD7D827"/>
    <w:p w14:paraId="128C079E">
      <w:pPr>
        <w:pStyle w:val="5"/>
      </w:pPr>
      <w:r>
        <w:t>8. 2026东城期末 第21题（主观题）</w:t>
      </w:r>
    </w:p>
    <w:p w14:paraId="210CFBC3">
      <w:pPr>
        <w:spacing w:after="80"/>
      </w:pPr>
      <w:r>
        <w:rPr>
          <w:b/>
          <w:color w:val="21574C"/>
        </w:rPr>
        <w:t>【材料触发点】</w:t>
      </w:r>
      <w:r>
        <w:t xml:space="preserve"> 区域发展战略“为推进中国式现代化提供坚实有力支撑”。</w:t>
      </w:r>
    </w:p>
    <w:p w14:paraId="0A2326A2">
      <w:pPr>
        <w:spacing w:after="80"/>
      </w:pPr>
      <w:r>
        <w:rPr>
          <w:b/>
          <w:color w:val="21574C"/>
        </w:rPr>
        <w:t>【设问】</w:t>
      </w:r>
      <w:r>
        <w:t xml:space="preserve"> 运用所学，谈谈在推进中国式现代化进程中，我国是如何把区域发展落差的势能转化为动能的。</w:t>
      </w:r>
    </w:p>
    <w:p w14:paraId="018DD093">
      <w:pPr>
        <w:spacing w:after="80"/>
      </w:pPr>
      <w:r>
        <w:rPr>
          <w:b/>
          <w:color w:val="21574C"/>
        </w:rPr>
        <w:t>【为什么能想到】</w:t>
      </w:r>
      <w:r>
        <w:t xml:space="preserve"> 材料以“为推进中国式现代化提供坚实有力支撑”作为区域发展战略的根本目的,中国式现代化是全体人民共同富裕的现代化,要求站在人民立场作出价值判断与价值选择,把发展成果惠及全体人民、解决区域间发展不均带来的民生差距作为价值取向。</w:t>
      </w:r>
    </w:p>
    <w:p w14:paraId="388741F6">
      <w:pPr>
        <w:spacing w:after="80"/>
      </w:pPr>
      <w:r>
        <w:rPr>
          <w:b/>
          <w:color w:val="21574C"/>
        </w:rPr>
        <w:t>【答案落点】</w:t>
      </w:r>
      <w:r>
        <w:t xml:space="preserve"> 我国实施区域发展战略坚守人民立场,以人民为中心作出价值判断,把消除区域发展落差、增进全体人民民生福祉、扩大人民参与作为势能转化为动能的根本指向。</w:t>
      </w:r>
    </w:p>
    <w:p w14:paraId="37FA5ACD"/>
    <w:p w14:paraId="1A7A4703">
      <w:pPr>
        <w:pStyle w:val="5"/>
      </w:pPr>
      <w:r>
        <w:t>9. 2025东城一模 第16题（主观题）</w:t>
      </w:r>
    </w:p>
    <w:p w14:paraId="6002FE14">
      <w:pPr>
        <w:spacing w:after="80"/>
      </w:pPr>
      <w:r>
        <w:rPr>
          <w:b/>
          <w:color w:val="21574C"/>
        </w:rPr>
        <w:t>【材料触发点】</w:t>
      </w:r>
      <w:r>
        <w:t xml:space="preserve"> “阖家团圆、和睦喜庆是对过往辛劳最好的补偿，也是对新一年真诚的期盼”+“祖先描绘物质丰富、精神文明的蓝图，并为之奋斗”。</w:t>
      </w:r>
    </w:p>
    <w:p w14:paraId="6DDA23BF">
      <w:pPr>
        <w:spacing w:after="80"/>
      </w:pPr>
      <w:r>
        <w:rPr>
          <w:b/>
          <w:color w:val="21574C"/>
        </w:rPr>
        <w:t>【设问】</w:t>
      </w:r>
      <w:r>
        <w:t xml:space="preserve"> 结合材料，运用《哲学与文化》知识，分析中国年何以“生生不息”。</w:t>
      </w:r>
    </w:p>
    <w:p w14:paraId="649A5876">
      <w:pPr>
        <w:spacing w:after="80"/>
      </w:pPr>
      <w:r>
        <w:rPr>
          <w:b/>
          <w:color w:val="21574C"/>
        </w:rPr>
        <w:t>【为什么能想到】</w:t>
      </w:r>
      <w:r>
        <w:t xml:space="preserve"> 材料中“阖家团圆、和睦喜庆”与“祖先描绘物质丰富、精神文明的蓝图、为之奋斗”显示春节凝结着中华民族对家庭团圆、美好生活的价值取向；这种正确价值观被代代认同、选择并指导实践，激励人们接续奋斗、产生民族凝聚力。</w:t>
      </w:r>
    </w:p>
    <w:p w14:paraId="10408D4C">
      <w:pPr>
        <w:spacing w:after="80"/>
      </w:pPr>
      <w:r>
        <w:rPr>
          <w:b/>
          <w:color w:val="21574C"/>
        </w:rPr>
        <w:t>【答案落点】</w:t>
      </w:r>
      <w:r>
        <w:t xml:space="preserve"> 春节承载的和睦幸福价值取向作为正确价值观，发挥导向作用并指引人们在价值判断与选择中维护、传承、奋斗，故能生生不息。</w:t>
      </w:r>
    </w:p>
    <w:p w14:paraId="17795BB4"/>
    <w:p w14:paraId="25BFB99F">
      <w:pPr>
        <w:pStyle w:val="5"/>
      </w:pPr>
      <w:r>
        <w:t>10. 2025东城期末 第21题（主观题）</w:t>
      </w:r>
    </w:p>
    <w:p w14:paraId="4740C933">
      <w:pPr>
        <w:spacing w:after="80"/>
      </w:pPr>
      <w:r>
        <w:rPr>
          <w:b/>
          <w:color w:val="21574C"/>
        </w:rPr>
        <w:t>【材料触发点】</w:t>
      </w:r>
      <w:r>
        <w:t xml:space="preserve"> 图2“人民立场”；人大基层立法联系点听民声、最高检办民生“小案件”、政府文化惠民工程；居民可支配收入、医保覆盖率、高教入学率提升均归为“为人民办事”。</w:t>
      </w:r>
    </w:p>
    <w:p w14:paraId="1B738B76">
      <w:pPr>
        <w:spacing w:after="80"/>
      </w:pPr>
      <w:r>
        <w:rPr>
          <w:b/>
          <w:color w:val="21574C"/>
        </w:rPr>
        <w:t>【设问】</w:t>
      </w:r>
      <w:r>
        <w:t xml:space="preserve"> 运用所学，谈谈你对这句话的理解。</w:t>
      </w:r>
    </w:p>
    <w:p w14:paraId="3AB9F0DB">
      <w:pPr>
        <w:spacing w:after="80"/>
      </w:pPr>
      <w:r>
        <w:rPr>
          <w:b/>
          <w:color w:val="21574C"/>
        </w:rPr>
        <w:t>【为什么能想到】</w:t>
      </w:r>
      <w:r>
        <w:t xml:space="preserve"> 材料把“民生为大”明确说成价值取向，又把人大基层立法听民声、最高检办民生小案、政府文化惠民等都归为“为人民办事”——国家在做政策、立法、司法选择时是以人民根本利益作为最高评价尺度的，这正是站在最广大人民立场上作出的价值判断与价值选择。</w:t>
      </w:r>
    </w:p>
    <w:p w14:paraId="0A59C3E0">
      <w:pPr>
        <w:spacing w:after="80"/>
      </w:pPr>
      <w:r>
        <w:rPr>
          <w:b/>
          <w:color w:val="21574C"/>
        </w:rPr>
        <w:t>【答案落点】</w:t>
      </w:r>
      <w:r>
        <w:t xml:space="preserve"> 材料中“图2“人民立场”；人大基层立法联系点听民声、最高检办民生“小案件”、政府文化惠民工程；居民可支配收入、医保覆盖率、高教入学率提升均归为“为人民办事””，体现价值判断与价值选择；这说明作出正确价值判断和价值选择，要符合社会发展规律并站在最广大人民立场上，因此可以直接用这一原理说明题中材料的内在逻辑。</w:t>
      </w:r>
    </w:p>
    <w:p w14:paraId="30BC1256"/>
    <w:p w14:paraId="3A183C4B">
      <w:pPr>
        <w:pStyle w:val="5"/>
      </w:pPr>
      <w:r>
        <w:t>11. 2024东城一模 第16题（主观题）</w:t>
      </w:r>
    </w:p>
    <w:p w14:paraId="4ECDD4EC">
      <w:pPr>
        <w:spacing w:after="80"/>
      </w:pPr>
      <w:r>
        <w:rPr>
          <w:b/>
          <w:color w:val="21574C"/>
        </w:rPr>
        <w:t>【材料触发点】</w:t>
      </w:r>
      <w:r>
        <w:t xml:space="preserve"> 中国共产党领导人民走出中国式现代化道路，创造了人类文明新形态；为推动同世界文明交流互鉴、推动构建人类命运共同体贡献中国方案、中国智慧、中国力量。</w:t>
      </w:r>
    </w:p>
    <w:p w14:paraId="496E4D1B">
      <w:pPr>
        <w:spacing w:after="80"/>
      </w:pPr>
      <w:r>
        <w:rPr>
          <w:b/>
          <w:color w:val="21574C"/>
        </w:rPr>
        <w:t>【设问】</w:t>
      </w:r>
      <w:r>
        <w:t xml:space="preserve"> 结合材料，运用《哲学与文化》知识，谈谈对这一观点的理解。</w:t>
      </w:r>
    </w:p>
    <w:p w14:paraId="2790E9D0">
      <w:pPr>
        <w:spacing w:after="80"/>
      </w:pPr>
      <w:r>
        <w:rPr>
          <w:b/>
          <w:color w:val="21574C"/>
        </w:rPr>
        <w:t>【为什么能想到】</w:t>
      </w:r>
      <w:r>
        <w:t xml:space="preserve"> “中国方案、中国智慧、中国力量”背后是“为人类作贡献”的价值取向；“中华文明新形态”蕴含的是“人类共同价值”。这种“坚守中华文化立场又胸怀人类”的取舍，是科学价值观主导下的价值判断与价值选择。学生看到“为人类社会而做”“贡献中国方案智慧力量”“构建人类命运共同体”时，就应当想到价值判断与价值选择必须符合社会发展规律与人民根本利益。</w:t>
      </w:r>
    </w:p>
    <w:p w14:paraId="7D66A4B4">
      <w:pPr>
        <w:spacing w:after="80"/>
      </w:pPr>
      <w:r>
        <w:rPr>
          <w:b/>
          <w:color w:val="21574C"/>
        </w:rPr>
        <w:t>【答案落点】</w:t>
      </w:r>
      <w:r>
        <w:t xml:space="preserve"> 科学的价值判断与价值选择必须符合社会发展规律、自觉站在最广大人民立场上。中华文明新形态把民族立场与全人类共同价值统一起来——坚持人民为中心，坚守中华文化立场，为世界文化繁荣做出贡献；这种价值立场使民族对人类文明的贡献具有科学合理性。</w:t>
      </w:r>
    </w:p>
    <w:p w14:paraId="65C98CEB"/>
    <w:p w14:paraId="002FF30F">
      <w:pPr>
        <w:pStyle w:val="5"/>
      </w:pPr>
      <w:r>
        <w:t>12. 2024东城二模 第16题（主观题）</w:t>
      </w:r>
    </w:p>
    <w:p w14:paraId="4A8C3834">
      <w:pPr>
        <w:spacing w:after="80"/>
      </w:pPr>
      <w:r>
        <w:rPr>
          <w:b/>
          <w:color w:val="21574C"/>
        </w:rPr>
        <w:t>【材料触发点】</w:t>
      </w:r>
      <w:r>
        <w:t xml:space="preserve"> 桑基鱼塘是群众生产实践的产物，既符合社会发展规律，又改善生态、促进经济、提高人民生活水平。</w:t>
      </w:r>
    </w:p>
    <w:p w14:paraId="0054EDC0">
      <w:pPr>
        <w:spacing w:after="80"/>
      </w:pPr>
      <w:r>
        <w:rPr>
          <w:b/>
          <w:color w:val="21574C"/>
        </w:rPr>
        <w:t>【设问】</w:t>
      </w:r>
      <w:r>
        <w:t xml:space="preserve"> 结合材料，运用《哲学与文化》知识，分析为何二千多岁的桑基鱼塘仍未老。</w:t>
      </w:r>
    </w:p>
    <w:p w14:paraId="55318BDB">
      <w:pPr>
        <w:spacing w:after="80"/>
      </w:pPr>
      <w:r>
        <w:rPr>
          <w:b/>
          <w:color w:val="21574C"/>
        </w:rPr>
        <w:t>【为什么能想到】</w:t>
      </w:r>
      <w:r>
        <w:t xml:space="preserve"> 材料里桑基鱼塘既符合人与自然和谐共生这一社会发展规律，又改善生态、促进经济、提高人民生活水平，同时满足科学价值判断与价值选择的两条标准——符合社会发展规律、符合最广大人民根本利益。</w:t>
      </w:r>
    </w:p>
    <w:p w14:paraId="68CF37BC">
      <w:pPr>
        <w:spacing w:after="80"/>
      </w:pPr>
      <w:r>
        <w:rPr>
          <w:b/>
          <w:color w:val="21574C"/>
        </w:rPr>
        <w:t>【答案落点】</w:t>
      </w:r>
      <w:r>
        <w:t xml:space="preserve"> 桑基鱼塘历久未老，是因为它体现了科学的价值取向，同时符合社会发展规律和最广大人民根本利益，所以被实践和人民长期选择和延续。</w:t>
      </w:r>
    </w:p>
    <w:p w14:paraId="709A1417"/>
    <w:p w14:paraId="6201ACAA">
      <w:pPr>
        <w:pStyle w:val="5"/>
      </w:pPr>
      <w:r>
        <w:t>13. 2026朝阳期中 第18题（主观题）</w:t>
      </w:r>
    </w:p>
    <w:p w14:paraId="7549EEC4">
      <w:pPr>
        <w:spacing w:after="80"/>
      </w:pPr>
      <w:r>
        <w:rPr>
          <w:b/>
          <w:color w:val="21574C"/>
        </w:rPr>
        <w:t>【材料触发点】</w:t>
      </w:r>
      <w:r>
        <w:t xml:space="preserve"> 材料既承认 AI 能帮助用户排解愤怒和压力，又提醒过度依赖会削弱现实交往能力、模糊现实与虚拟界限，核心问题是技术使用应朝向人的真实成长而不是逃避现实。</w:t>
      </w:r>
    </w:p>
    <w:p w14:paraId="3059BC75">
      <w:pPr>
        <w:spacing w:after="80"/>
      </w:pPr>
      <w:r>
        <w:rPr>
          <w:b/>
          <w:color w:val="21574C"/>
        </w:rPr>
        <w:t>【设问】</w:t>
      </w:r>
      <w:r>
        <w:t xml:space="preserve"> 结合材料，从哲学角度，针对“是否应该使用AI提供情绪价值”问题，谈谈你的思考。</w:t>
      </w:r>
    </w:p>
    <w:p w14:paraId="7D9F9384">
      <w:pPr>
        <w:spacing w:after="80"/>
      </w:pPr>
      <w:r>
        <w:rPr>
          <w:b/>
          <w:color w:val="21574C"/>
        </w:rPr>
        <w:t>【为什么能想到】</w:t>
      </w:r>
      <w:r>
        <w:t xml:space="preserve"> 面对技术工具，关键不是能不能用，而是按什么价值标准用、为谁的长远发展服务。学生看到“情绪疏导”和“情感依赖”的冲突，就应想到要作出正确价值判断和价值选择，用科技伦理约束 AI 的边界，让技术服务人的真实生活。</w:t>
      </w:r>
    </w:p>
    <w:p w14:paraId="6DEB25F0">
      <w:pPr>
        <w:spacing w:after="80"/>
      </w:pPr>
      <w:r>
        <w:rPr>
          <w:b/>
          <w:color w:val="21574C"/>
        </w:rPr>
        <w:t>【答案落点】</w:t>
      </w:r>
      <w:r>
        <w:t xml:space="preserve"> 使用 AI 提供情绪价值时，应作出正确价值判断和价值选择，坚持以人的健康成长和真实交往能力为标准，用科技伦理规范 AI 使用边界；让 AI 作为辅助疏导工具，而不是让人沉溺于虚拟安慰、逃避现实关系。</w:t>
      </w:r>
    </w:p>
    <w:p w14:paraId="711B531C"/>
    <w:p w14:paraId="40503ACE">
      <w:pPr>
        <w:pStyle w:val="5"/>
      </w:pPr>
      <w:r>
        <w:t>14. 2025朝阳一模 第21题（主观题）</w:t>
      </w:r>
    </w:p>
    <w:p w14:paraId="60ECBE63">
      <w:pPr>
        <w:spacing w:after="80"/>
      </w:pPr>
      <w:r>
        <w:rPr>
          <w:b/>
          <w:color w:val="21574C"/>
        </w:rPr>
        <w:t>【材料触发点】</w:t>
      </w:r>
      <w:r>
        <w:t xml:space="preserve"> 材料“造福人民的政绩观”：“衡量干部业绩好不好，关键要看老百姓口碑好不好”“各级领导干部要抓住人民最关心最直接最现实的利益问题”“扭住突出民生难题，为官一任、造福一方，真抓实干、久久为功，把丰碑立在人民群众心中”。</w:t>
      </w:r>
    </w:p>
    <w:p w14:paraId="7550B5BA">
      <w:pPr>
        <w:spacing w:after="80"/>
      </w:pPr>
      <w:r>
        <w:rPr>
          <w:b/>
          <w:color w:val="21574C"/>
        </w:rPr>
        <w:t>【设问】</w:t>
      </w:r>
      <w:r>
        <w:t xml:space="preserve"> 结合材料，综合运用所学，谈谈你对中国共产党人的“大事小事观”“为民办事观”“造福人民的政绩观”的理解。</w:t>
      </w:r>
    </w:p>
    <w:p w14:paraId="345891A3">
      <w:pPr>
        <w:spacing w:after="80"/>
      </w:pPr>
      <w:r>
        <w:rPr>
          <w:b/>
          <w:color w:val="21574C"/>
        </w:rPr>
        <w:t>【为什么能想到】</w:t>
      </w:r>
      <w:r>
        <w:t xml:space="preserve"> “政绩观”本质上回答的是“干部应当以什么标准、为谁的利益而工作”——这是典型的价值判断与价值选择问题；“抓住人民最关心最直接最现实的利益问题”“把丰碑立在人民群众心中”明确以人民利益作为价值判断与选择的最高标准。学生看到“政绩观”“老百姓口碑”“人民利益”“最关心最直接最现实”这一组立场判断词时，就应当想到价值判断与价值选择必须自觉站在最广大人民的立场上。</w:t>
      </w:r>
    </w:p>
    <w:p w14:paraId="44D7F7CD">
      <w:pPr>
        <w:spacing w:after="80"/>
      </w:pPr>
      <w:r>
        <w:rPr>
          <w:b/>
          <w:color w:val="21574C"/>
        </w:rPr>
        <w:t>【答案落点】</w:t>
      </w:r>
      <w:r>
        <w:t xml:space="preserve"> 价值判断与价值选择必须自觉站在最广大人民的立场上，把人民群众的利益作为最高的价值标准。“造福人民的政绩观”就是要把“人民最关心最直接最现实的利益问题”“突出的民生难题”作为干部工作的核心着力点，把“老百姓口碑”“丰碑立在人民群众心中”作为业绩评价的根本标尺；这是中国共产党人在人民立场上作出的科学的价值判断与价值选择，体现了党性与人民性的高度统一。</w:t>
      </w:r>
    </w:p>
    <w:p w14:paraId="2C4A484B"/>
    <w:p w14:paraId="38C43066">
      <w:pPr>
        <w:pStyle w:val="5"/>
      </w:pPr>
      <w:r>
        <w:t>15. 2025朝阳期末 第16题（主观题）</w:t>
      </w:r>
    </w:p>
    <w:p w14:paraId="59819A03">
      <w:pPr>
        <w:spacing w:after="80"/>
      </w:pPr>
      <w:r>
        <w:rPr>
          <w:b/>
          <w:color w:val="21574C"/>
        </w:rPr>
        <w:t>【材料触发点】</w:t>
      </w:r>
      <w:r>
        <w:t xml:space="preserve"> 《论语》《习近平谈治国理政》以文字的力量传递中国声音和价值观；春节承载着和平、和睦、和谐等中华文明理念，也承载着全人类共同价值。</w:t>
      </w:r>
    </w:p>
    <w:p w14:paraId="5BFE4093">
      <w:pPr>
        <w:spacing w:after="80"/>
      </w:pPr>
      <w:r>
        <w:rPr>
          <w:b/>
          <w:color w:val="21574C"/>
        </w:rPr>
        <w:t>【设问】</w:t>
      </w:r>
      <w:r>
        <w:t xml:space="preserve"> 结合材料，运用《哲学与文化》知识，谈谈应如何用文化同世界对话。</w:t>
      </w:r>
    </w:p>
    <w:p w14:paraId="44003F4A">
      <w:pPr>
        <w:spacing w:after="80"/>
      </w:pPr>
      <w:r>
        <w:rPr>
          <w:b/>
          <w:color w:val="21574C"/>
        </w:rPr>
        <w:t>【为什么能想到】</w:t>
      </w:r>
      <w:r>
        <w:t xml:space="preserve"> 对外发行《论语》《习近平谈治国理政》、把春节申遗——这些不是无价值的纯粹形式输出，而是在传递特定的价值取向：中华文明的“仁爱”“和平和睦和谐”以及全人类共同价值。学生看到“传递中国声音和价值观”“传承中华文明理念”“承载全人类共同价值”就应当想到要坚持正确的价值判断和价值选择、树立正确的价值观。</w:t>
      </w:r>
    </w:p>
    <w:p w14:paraId="5888C556">
      <w:pPr>
        <w:spacing w:after="80"/>
      </w:pPr>
      <w:r>
        <w:rPr>
          <w:b/>
          <w:color w:val="21574C"/>
        </w:rPr>
        <w:t>【答案落点】</w:t>
      </w:r>
      <w:r>
        <w:t xml:space="preserve"> 用文化同世界对话，要坚持正确的价值判断和价值选择，树立正确的价值观，弘扬中华文明理念，倡导全人类共同价值，弘扬主旋律，传递正能量，体现正确的世界观、人生观和价值观。《论语》《习近平谈治国理政》以文字的力量在多国发行，传递了中国声音和中华价值观；春节走向世界承载着和平和睦和谐的中华文明理念以及家庭和睦社会包容人与自然和谐共生的全人类共同价值——这种文化对话以正确的价值取向作为核心。</w:t>
      </w:r>
    </w:p>
    <w:p w14:paraId="12074AB6"/>
    <w:p w14:paraId="3CC9F31F">
      <w:pPr>
        <w:pStyle w:val="5"/>
      </w:pPr>
      <w:r>
        <w:t>16. 2024朝阳期中 第17题（主观题）</w:t>
      </w:r>
    </w:p>
    <w:p w14:paraId="2A80BF49">
      <w:pPr>
        <w:spacing w:after="80"/>
      </w:pPr>
      <w:r>
        <w:rPr>
          <w:b/>
          <w:color w:val="21574C"/>
        </w:rPr>
        <w:t>【材料触发点】</w:t>
      </w:r>
      <w:r>
        <w:t xml:space="preserve"> 材料二批评了一些短视频“扮丑农民、消费农村、污名农业”，导致“流量反噬”；同时材料一又强调要把握中华民族“勇于创新、不断进取”的民族精神，建设中华民族现代文明。</w:t>
      </w:r>
    </w:p>
    <w:p w14:paraId="283710E3">
      <w:pPr>
        <w:spacing w:after="80"/>
      </w:pPr>
      <w:r>
        <w:rPr>
          <w:b/>
          <w:color w:val="21574C"/>
        </w:rPr>
        <w:t>【设问】</w:t>
      </w:r>
      <w:r>
        <w:t xml:space="preserve"> 结合材料，运用《哲学与文化》相关知识，分析如何让我国历史悠久的农耕文明在新时代迎来全新面貌。</w:t>
      </w:r>
    </w:p>
    <w:p w14:paraId="638FA53C">
      <w:pPr>
        <w:spacing w:after="80"/>
      </w:pPr>
      <w:r>
        <w:rPr>
          <w:b/>
          <w:color w:val="21574C"/>
        </w:rPr>
        <w:t>【为什么能想到】</w:t>
      </w:r>
      <w:r>
        <w:t xml:space="preserve"> “扮丑农民、消费农村、污名农业”是为了流量牺牲农民形象和农业尊严的价值取向；而“勇于创新、不断进取”“建设中华民族现代文明”指向另一种价值取向——尊重劳动者、传播正能量、肩负文化使命。学生看到这两类价值取向并列摆在材料里时，就应当想到这是典型的价值判断与价值选择问题：必须自觉站在人民立场，对不同的农耕文明传播方式作出符合人民利益、符合中华民族文化使命的价值判断与选择。</w:t>
      </w:r>
    </w:p>
    <w:p w14:paraId="18C2E7A9">
      <w:pPr>
        <w:spacing w:after="80"/>
      </w:pPr>
      <w:r>
        <w:rPr>
          <w:b/>
          <w:color w:val="21574C"/>
        </w:rPr>
        <w:t>【答案落点】</w:t>
      </w:r>
      <w:r>
        <w:t xml:space="preserve"> 价值判断与价值选择具有社会历史性和阶级性，必须自觉站在最广大人民立场上做出选择；让农耕文明在新时代迎来全新面貌，要旗帜鲜明地拒绝“扮丑农民、消费农村、污名农业”这类违背人民利益、损害农民形象的价值选择，引导创作者作出尊重劳动者、传播积极农村形象、肩负文化使命的价值判断与价值选择，让农耕文明的传播朝着符合人民利益、符合民族复兴需要的方向发展。</w:t>
      </w:r>
    </w:p>
    <w:p w14:paraId="083DF159"/>
    <w:p w14:paraId="4B60AA97">
      <w:pPr>
        <w:pStyle w:val="5"/>
      </w:pPr>
      <w:r>
        <w:t>17. 2026丰台一模 第16题（主观题）</w:t>
      </w:r>
    </w:p>
    <w:p w14:paraId="567D32BA">
      <w:pPr>
        <w:spacing w:after="80"/>
      </w:pPr>
      <w:r>
        <w:rPr>
          <w:b/>
          <w:color w:val="21574C"/>
        </w:rPr>
        <w:t>【材料触发点】</w:t>
      </w:r>
      <w:r>
        <w:t xml:space="preserve"> 材料：“如何应对智慧引导、以人文精神守护底线，推动人工智能朝着善、安全、公平方向健康发展，是当代青年必须思考的时代课题”——明确要求作出“有益、安全、公平”方向的价值取舍。</w:t>
      </w:r>
    </w:p>
    <w:p w14:paraId="1C0FFB8A">
      <w:pPr>
        <w:spacing w:after="80"/>
      </w:pPr>
      <w:r>
        <w:rPr>
          <w:b/>
          <w:color w:val="21574C"/>
        </w:rPr>
        <w:t>【设问】</w:t>
      </w:r>
      <w:r>
        <w:t xml:space="preserve"> 结合材料，运用《哲学与文化》知识，谈谈你对这一时代命题的思考。</w:t>
      </w:r>
    </w:p>
    <w:p w14:paraId="2C319B2D">
      <w:pPr>
        <w:spacing w:after="80"/>
      </w:pPr>
      <w:r>
        <w:rPr>
          <w:b/>
          <w:color w:val="21574C"/>
        </w:rPr>
        <w:t>【为什么能想到】</w:t>
      </w:r>
      <w:r>
        <w:t xml:space="preserve"> 材料中“守护底线”“朝着善、安全、公平方向健康发展”“老年人、农村群体、偏远地区群众”都是对“AI往哪走、为谁服务”的价值取舍。学生看到“守护底线”“健康发展”“最广大群体”这些表述时，就应当从价值判断与价值选择的角度作答。</w:t>
      </w:r>
    </w:p>
    <w:p w14:paraId="061AD01D">
      <w:pPr>
        <w:spacing w:after="80"/>
      </w:pPr>
      <w:r>
        <w:rPr>
          <w:b/>
          <w:color w:val="21574C"/>
        </w:rPr>
        <w:t>【答案落点】</w:t>
      </w:r>
      <w:r>
        <w:t xml:space="preserve"> 价值观对人和社会有重要导向作用，要自觉站在最广大人民的立场上，遵循社会发展规律作出正确的价值判断与价值选择。面对AI带来的伪造信息、算法偏狭、智能鸿沟等问题，应当以人文精神守护底线，把“有益、安全、公平”作为AI发展的方向，让AI惠及包括老年人、农村群体、偏远地区群众在内的全体人民——这正是处理这一时代命题的根本价值取向。</w:t>
      </w:r>
    </w:p>
    <w:p w14:paraId="4DAE95F1"/>
    <w:p w14:paraId="3DBB1B3D">
      <w:pPr>
        <w:pStyle w:val="5"/>
      </w:pPr>
      <w:r>
        <w:t>18. 2025丰台一模 第16题（主观题）</w:t>
      </w:r>
    </w:p>
    <w:p w14:paraId="4E10C116">
      <w:pPr>
        <w:spacing w:after="80"/>
      </w:pPr>
      <w:r>
        <w:rPr>
          <w:b/>
          <w:color w:val="21574C"/>
        </w:rPr>
        <w:t>【材料触发点】</w:t>
      </w:r>
      <w:r>
        <w:t xml:space="preserve"> 材料指出“家”与“冢”两字仅一“点”之差：“要求高一点才能成为幸福之家，低一点就可能葬送一个好家庭”；“家风的家既是家庭的家也是国家的家，家风即国风，家风建设与国运同频共振”。</w:t>
      </w:r>
    </w:p>
    <w:p w14:paraId="73CC3F3B">
      <w:pPr>
        <w:spacing w:after="80"/>
      </w:pPr>
      <w:r>
        <w:rPr>
          <w:b/>
          <w:color w:val="21574C"/>
        </w:rPr>
        <w:t>【设问】</w:t>
      </w:r>
      <w:r>
        <w:t xml:space="preserve"> 结合材料，运用文化知识，阐述新时代家风建设应如何点好这一“点”。</w:t>
      </w:r>
    </w:p>
    <w:p w14:paraId="7DA2BD41">
      <w:pPr>
        <w:spacing w:after="80"/>
      </w:pPr>
      <w:r>
        <w:rPr>
          <w:b/>
          <w:color w:val="21574C"/>
        </w:rPr>
        <w:t>【为什么能想到】</w:t>
      </w:r>
      <w:r>
        <w:t xml:space="preserve"> “要求高一点—幸福之家”“低一点—葬送家庭”“家风—国风”是关于“什么样的家风才好”“应当树立怎样的家风价值取向”的根本性取舍——这是典型的价值判断与价值选择问题。学生看到“要求高一点”“家风即国风”这种以“高低/对错”衡量家风的措辞时，就应当想到要在尊重客观规律的基础上作出正确的价值判断和价值选择。</w:t>
      </w:r>
    </w:p>
    <w:p w14:paraId="67436C5C">
      <w:pPr>
        <w:spacing w:after="80"/>
      </w:pPr>
      <w:r>
        <w:rPr>
          <w:b/>
          <w:color w:val="21574C"/>
        </w:rPr>
        <w:t>【答案落点】</w:t>
      </w:r>
      <w:r>
        <w:t xml:space="preserve"> 价值判断与价值选择必须自觉站在最广大人民立场上，把个人的、家庭的价值取向与国家社会的发展方向相统一。新时代家风建设要点好“要求高一点”这一“点”，对家风的根本之点和时代之点作出正确的价值判断与价值选择——既以孝老爱亲、团结和睦、诚信节俭等中华传统美德为根基，又以爱国、敬业、诚信、友善等社会主义核心价值观为时代取向，使家风的取舍与国运同频共振，从而实现幸福之家与国家发展的统一。</w:t>
      </w:r>
    </w:p>
    <w:p w14:paraId="20A0E81B"/>
    <w:p w14:paraId="57F50FC0">
      <w:pPr>
        <w:pStyle w:val="5"/>
      </w:pPr>
      <w:r>
        <w:t>19. 2025丰台一模 第18题第（3）问（主观题）</w:t>
      </w:r>
    </w:p>
    <w:p w14:paraId="6F6A1E93">
      <w:pPr>
        <w:spacing w:after="80"/>
      </w:pPr>
      <w:r>
        <w:rPr>
          <w:b/>
          <w:color w:val="21574C"/>
        </w:rPr>
        <w:t>【材料触发点】</w:t>
      </w:r>
      <w:r>
        <w:t xml:space="preserve"> 材料三：“人类尝试为AI 划定不可为底线、消除不失控风险、构建可持续体系，努力使AI 向善而行”。</w:t>
      </w:r>
    </w:p>
    <w:p w14:paraId="5523E7D6">
      <w:pPr>
        <w:spacing w:after="80"/>
      </w:pPr>
      <w:r>
        <w:rPr>
          <w:b/>
          <w:color w:val="21574C"/>
        </w:rPr>
        <w:t>【设问】</w:t>
      </w:r>
      <w:r>
        <w:t xml:space="preserve"> 从哲学角度，谈谈你对人与人工智能关系的理解。</w:t>
      </w:r>
    </w:p>
    <w:p w14:paraId="5D81CEF0">
      <w:pPr>
        <w:spacing w:after="80"/>
      </w:pPr>
      <w:r>
        <w:rPr>
          <w:b/>
          <w:color w:val="21574C"/>
        </w:rPr>
        <w:t>【为什么能想到】</w:t>
      </w:r>
      <w:r>
        <w:t xml:space="preserve"> “划定不可为底线”“消除失控风险”“AI向善而行”本质都是回答“AI应当为谁而用、用到什么程度才好”——这是典型的价值判断与价值选择。学生看到“底线”“失控风险”“向善”这种价值取向用语时，就应当想到要把人的利益作为最高价值标准，作出正确的价值判断与价值选择。</w:t>
      </w:r>
    </w:p>
    <w:p w14:paraId="57ECB0FE">
      <w:pPr>
        <w:spacing w:after="80"/>
      </w:pPr>
      <w:r>
        <w:rPr>
          <w:b/>
          <w:color w:val="21574C"/>
        </w:rPr>
        <w:t>【答案落点】</w:t>
      </w:r>
      <w:r>
        <w:t xml:space="preserve"> 价值判断与价值选择必须自觉站在最广大人民立场上，把人的利益作为最高价值标准。在处理人与人工智能的关系中，要在尊重AI技术发展客观规律的基础上，为AI划定不可为的伦理与法律底线，消除AI失控的风险，构建可持续治理体系，使AI向善而行、服务于人类社会的整体利益和长远发展，这是处理人与AI关系应坚持的正确价值取向。</w:t>
      </w:r>
    </w:p>
    <w:p w14:paraId="2E4ED804"/>
    <w:p w14:paraId="21C1DFD5">
      <w:pPr>
        <w:pStyle w:val="5"/>
      </w:pPr>
      <w:r>
        <w:t>20. 2024丰台一模 第21题（主观题）</w:t>
      </w:r>
    </w:p>
    <w:p w14:paraId="25B4A1B5">
      <w:pPr>
        <w:spacing w:after="80"/>
      </w:pPr>
      <w:r>
        <w:rPr>
          <w:b/>
          <w:color w:val="21574C"/>
        </w:rPr>
        <w:t>【材料触发点】</w:t>
      </w:r>
      <w:r>
        <w:t xml:space="preserve"> 全人类共同价值“彰显了中国共产党和中国人民对人类前途命运高度负责的历史态度”；“契合了时代发展的需要，从根本上符合世界人民携手共建人类命运共同体、共创人类更加美好未来的前进方向”。</w:t>
      </w:r>
    </w:p>
    <w:p w14:paraId="1DAC607E">
      <w:pPr>
        <w:spacing w:after="80"/>
      </w:pPr>
      <w:r>
        <w:rPr>
          <w:b/>
          <w:color w:val="21574C"/>
        </w:rPr>
        <w:t>【设问】</w:t>
      </w:r>
      <w:r>
        <w:t xml:space="preserve"> 结合材料，综合运用所学，谈谈你对全人类共同价值的理解。</w:t>
      </w:r>
    </w:p>
    <w:p w14:paraId="78FE7D0A">
      <w:pPr>
        <w:spacing w:after="80"/>
      </w:pPr>
      <w:r>
        <w:rPr>
          <w:b/>
          <w:color w:val="21574C"/>
        </w:rPr>
        <w:t>【为什么能想到】</w:t>
      </w:r>
      <w:r>
        <w:t xml:space="preserve"> 材料强调全人类共同价值“对人类前途命运高度负责”“契合时代发展的需要”“符合世界人民携手共建人类命运共同体的前进方向”——这就是科学的价值判断与价值选择标准：自觉遵循社会发展的客观规律、自觉站在最广大人民的立场上。学生看到“高度负责”“符合”“共创美好未来”这种价值取向表述时，就应当想到价值判断与价值选择。</w:t>
      </w:r>
    </w:p>
    <w:p w14:paraId="560FDC79">
      <w:pPr>
        <w:spacing w:after="80"/>
      </w:pPr>
      <w:r>
        <w:rPr>
          <w:b/>
          <w:color w:val="21574C"/>
        </w:rPr>
        <w:t>【答案落点】</w:t>
      </w:r>
      <w:r>
        <w:t xml:space="preserve"> 正确的价值判断与价值选择必须自觉遵循社会发展的客观规律、自觉站在最广大人民的立场上。和平、发展、公平、正义、民主、自由作为全人类共同价值，符合时代发展规律，符合世界人民根本利益和前进方向——所以中国弘扬全人类共同价值，是科学的价值判断与价值选择，是对人类前途命运高度负责的价值立场。</w:t>
      </w:r>
    </w:p>
    <w:p w14:paraId="3989E0C1"/>
    <w:p w14:paraId="79801AEF">
      <w:pPr>
        <w:pStyle w:val="5"/>
      </w:pPr>
      <w:r>
        <w:t>21. 2026顺义一模 第21题（主观题）</w:t>
      </w:r>
    </w:p>
    <w:p w14:paraId="42964653">
      <w:pPr>
        <w:spacing w:after="80"/>
      </w:pPr>
      <w:r>
        <w:rPr>
          <w:b/>
          <w:color w:val="21574C"/>
        </w:rPr>
        <w:t>【材料触发点】</w:t>
      </w:r>
      <w:r>
        <w:t xml:space="preserve"> 5年来人民群众获得感、幸福感、安全感不断增强；高质量发展扎实推进，发展成果惠及人民。</w:t>
      </w:r>
    </w:p>
    <w:p w14:paraId="1A14AF9A">
      <w:pPr>
        <w:spacing w:after="80"/>
      </w:pPr>
      <w:r>
        <w:rPr>
          <w:b/>
          <w:color w:val="21574C"/>
        </w:rPr>
        <w:t>【设问】</w:t>
      </w:r>
      <w:r>
        <w:t xml:space="preserve"> 运用所学，谈谈以中国式现代化全面推进中华民族伟大复兴，应如何运用“审势、乘势、驭势”的智慧。</w:t>
      </w:r>
    </w:p>
    <w:p w14:paraId="26A16B6F">
      <w:pPr>
        <w:spacing w:after="80"/>
      </w:pPr>
      <w:r>
        <w:rPr>
          <w:b/>
          <w:color w:val="21574C"/>
        </w:rPr>
        <w:t>【为什么能想到】</w:t>
      </w:r>
      <w:r>
        <w:t xml:space="preserve"> 材料把现代化的成效直接落到“人民群众获得感、幸福感、安全感不断增强”，把人民利益作为衡量发展的根本标准，说明在中国式现代化推进中，价值判断与价值选择必须遵循社会发展规律，又要自觉站在最广大人民的根本立场上；离开人民利益的“审势、乘势、驭势”就失去了价值方向。</w:t>
      </w:r>
    </w:p>
    <w:p w14:paraId="19A3358D">
      <w:pPr>
        <w:spacing w:after="80"/>
      </w:pPr>
      <w:r>
        <w:rPr>
          <w:b/>
          <w:color w:val="21574C"/>
        </w:rPr>
        <w:t>【答案落点】</w:t>
      </w:r>
      <w:r>
        <w:t xml:space="preserve"> 把人民根本利益作为“审势、乘势、驭势”的最高标准，让现代化发展成果更多更公平惠及全体人民，使审势驭势始终回应人民对美好生活的新需要。</w:t>
      </w:r>
    </w:p>
    <w:p w14:paraId="254A2CDA"/>
    <w:p w14:paraId="29A77DBD">
      <w:pPr>
        <w:pStyle w:val="5"/>
      </w:pPr>
      <w:r>
        <w:t>22. 2026通州期末 第21题（主观题）</w:t>
      </w:r>
    </w:p>
    <w:p w14:paraId="198F8DA2">
      <w:pPr>
        <w:spacing w:after="80"/>
      </w:pPr>
      <w:r>
        <w:rPr>
          <w:b/>
          <w:color w:val="21574C"/>
        </w:rPr>
        <w:t>【材料触发点】</w:t>
      </w:r>
      <w:r>
        <w:t xml:space="preserve"> 发展成果实打实转化为群众获得感幸福感；新增就业1200万、城乡差距缩小、脱贫成果巩固。</w:t>
      </w:r>
    </w:p>
    <w:p w14:paraId="33394EC1">
      <w:pPr>
        <w:spacing w:after="80"/>
      </w:pPr>
      <w:r>
        <w:rPr>
          <w:b/>
          <w:color w:val="21574C"/>
        </w:rPr>
        <w:t>【设问】</w:t>
      </w:r>
      <w:r>
        <w:t xml:space="preserve"> 结合材料，综合运用所学，阐释我国是如何为中国式现代化建设谱写宏伟篇章的。</w:t>
      </w:r>
    </w:p>
    <w:p w14:paraId="388EFFDB">
      <w:pPr>
        <w:spacing w:after="80"/>
      </w:pPr>
      <w:r>
        <w:rPr>
          <w:b/>
          <w:color w:val="21574C"/>
        </w:rPr>
        <w:t>【为什么能想到】</w:t>
      </w:r>
      <w:r>
        <w:t xml:space="preserve"> 材料强调“十四五”成果是实打实落到群众获得感幸福感上：每年城镇新增就业稳定在1200万以上、城乡收入差距缩小、脱贫攻坚成果巩固拓展。把“发展为了谁、发展成果归谁”放在首位，本身就是站在最广大人民立场上对发展作出价值判断和价值选择，因此能想到“价值判断与价值选择”原理。</w:t>
      </w:r>
    </w:p>
    <w:p w14:paraId="60FA41CF">
      <w:pPr>
        <w:spacing w:after="80"/>
      </w:pPr>
      <w:r>
        <w:rPr>
          <w:b/>
          <w:color w:val="21574C"/>
        </w:rPr>
        <w:t>【答案落点】</w:t>
      </w:r>
      <w:r>
        <w:t xml:space="preserve"> 我国谱写中国式现代化篇章，不是只看抽象增长指标，而是站在人民立场作出价值判断和价值选择，把新增就业、收入差距缩小、脱贫成果巩固等发展成果转化为群众获得感、幸福感和安全感，让现代化建设成果更多更公平惠及全体人民。</w:t>
      </w:r>
    </w:p>
    <w:p w14:paraId="7BBB8673"/>
    <w:p w14:paraId="6421EB54">
      <w:pPr>
        <w:pStyle w:val="5"/>
      </w:pPr>
      <w:r>
        <w:t>23. 2025延庆一模 第16题（主观题）</w:t>
      </w:r>
    </w:p>
    <w:p w14:paraId="044DD19B">
      <w:pPr>
        <w:spacing w:after="80"/>
      </w:pPr>
      <w:r>
        <w:rPr>
          <w:b/>
          <w:color w:val="21574C"/>
        </w:rPr>
        <w:t>【材料触发点】</w:t>
      </w:r>
      <w:r>
        <w:t xml:space="preserve"> 材料：“中老年题材微短剧在丰富中老年群体精神文化生活的同时，也出现了一些为吸引眼球而剑走偏锋，故意制造冲突、情节夸张离谱、价值观念违背时代潮流的创作现象，需要加以监管和引导”。</w:t>
      </w:r>
    </w:p>
    <w:p w14:paraId="386EE3DA">
      <w:pPr>
        <w:spacing w:after="80"/>
      </w:pPr>
      <w:r>
        <w:rPr>
          <w:b/>
          <w:color w:val="21574C"/>
        </w:rPr>
        <w:t>【设问】</w:t>
      </w:r>
      <w:r>
        <w:t xml:space="preserve"> 结合材料，运用《哲学与文化》相关知识，谈谈网络文艺作品的创作如何更好“适老化”。</w:t>
      </w:r>
    </w:p>
    <w:p w14:paraId="1127F30C">
      <w:pPr>
        <w:spacing w:after="80"/>
      </w:pPr>
      <w:r>
        <w:rPr>
          <w:b/>
          <w:color w:val="21574C"/>
        </w:rPr>
        <w:t>【为什么能想到】</w:t>
      </w:r>
      <w:r>
        <w:t xml:space="preserve"> “剑走偏锋”“故意制造冲突”“情节夸张离谱”“价值观念违背时代潮流”——这是创作中出现的价值取向偏差问题，需要从价值观角度纠正。学生看到“价值观念违背时代潮流”“需要加以监管和引导”这种价值层面的警示时，就应当想到要树立正确的价值观、做出正确的价值判断与价值选择。</w:t>
      </w:r>
    </w:p>
    <w:p w14:paraId="44A3C676">
      <w:pPr>
        <w:spacing w:after="80"/>
      </w:pPr>
      <w:r>
        <w:rPr>
          <w:b/>
          <w:color w:val="21574C"/>
        </w:rPr>
        <w:t>【答案落点】</w:t>
      </w:r>
      <w:r>
        <w:t xml:space="preserve"> 价值观对人的认识和实践活动具有重要导向作用，要坚持正确的价值观，作出正确的价值判断与价值选择。网络文艺作品在适老化过程中，要坚决抵制为吸引眼球而剑走偏锋、故意制造冲突、情节夸张离谱、价值观念违背时代潮流等错误倾向，立足新时代弘扬老有所为、为家庭文明、社会发展、国家进步贡献“银发力量”的正向价值，让网络文艺真正服务于中老年群体的健康精神文化生活。</w:t>
      </w:r>
    </w:p>
    <w:p w14:paraId="5A01720F"/>
    <w:p w14:paraId="04819773">
      <w:pPr>
        <w:pStyle w:val="5"/>
      </w:pPr>
      <w:r>
        <w:t>24. 2025门头沟一模 第16题（主观题）</w:t>
      </w:r>
    </w:p>
    <w:p w14:paraId="7A9BBCC3">
      <w:pPr>
        <w:spacing w:after="80"/>
      </w:pPr>
      <w:r>
        <w:rPr>
          <w:b/>
          <w:color w:val="21574C"/>
        </w:rPr>
        <w:t>【材料触发点】</w:t>
      </w:r>
      <w:r>
        <w:t xml:space="preserve"> 材料：北京文旅产业积极拥抱数字化转型，让古老的文化遗产以新形式触达观众，满足游客“近距离欣赏”“个性化游览”“沉浸式展示”等更高文化体验需求。</w:t>
      </w:r>
    </w:p>
    <w:p w14:paraId="43A58890">
      <w:pPr>
        <w:spacing w:after="80"/>
      </w:pPr>
      <w:r>
        <w:rPr>
          <w:b/>
          <w:color w:val="21574C"/>
        </w:rPr>
        <w:t>【设问】</w:t>
      </w:r>
      <w:r>
        <w:t xml:space="preserve"> “北京文旅的数字化转型是文化与科技融合的生动实践。”结合材料，运用《哲学与文化》的相关知识，谈谈对这句话的认识。</w:t>
      </w:r>
    </w:p>
    <w:p w14:paraId="4074E297">
      <w:pPr>
        <w:spacing w:after="80"/>
      </w:pPr>
      <w:r>
        <w:rPr>
          <w:b/>
          <w:color w:val="21574C"/>
        </w:rPr>
        <w:t>【为什么能想到】</w:t>
      </w:r>
      <w:r>
        <w:t xml:space="preserve"> 是不是要把数字技术引入文旅、把文化遗产做成数字展览，本质是一个价值取舍——以满足人民日益增长的高品质文化需求、以推动文化与科技融合发展为价值取向，才会有这样的数字化转型实践。学生看到“近距离欣赏文物”“个性化游览体验”“独特历史风貌和文化韵味”这种以满足公众文化需要为取向的描述时，就应当想到正确的价值判断与价值选择。</w:t>
      </w:r>
    </w:p>
    <w:p w14:paraId="5F25925F">
      <w:pPr>
        <w:spacing w:after="80"/>
      </w:pPr>
      <w:r>
        <w:rPr>
          <w:b/>
          <w:color w:val="21574C"/>
        </w:rPr>
        <w:t>【答案落点】</w:t>
      </w:r>
      <w:r>
        <w:t xml:space="preserve"> 价值判断与价值选择必须自觉站在最广大人民立场上，把人民利益作为最高价值标准。北京文旅的数字化转型符合社会发展和人民群众对高品质文化生活的需要，使古老文化遗产能够以更便捷、更沉浸的方式走近群众、满足他们对文化生活的更高追求；这一选择体现了把人民文化需求作为最高价值标准的价值判断与价值选择。</w:t>
      </w:r>
    </w:p>
    <w:p w14:paraId="3F6D2658"/>
    <w:p w14:paraId="5964E405">
      <w:pPr>
        <w:pStyle w:val="5"/>
      </w:pPr>
      <w:r>
        <w:t>25. 2025顺义一模 第16题（主观题）</w:t>
      </w:r>
    </w:p>
    <w:p w14:paraId="0E8C7CCB">
      <w:pPr>
        <w:spacing w:after="80"/>
      </w:pPr>
      <w:r>
        <w:rPr>
          <w:b/>
          <w:color w:val="21574C"/>
        </w:rPr>
        <w:t>【材料触发点】</w:t>
      </w:r>
      <w:r>
        <w:t xml:space="preserve"> 材料：《哪吒之魔童闹海》“从剔骨还父的悲情英雄蜕变为我命由我不由天的叛逆少年”“赋予其自我认知的当代价值观”。</w:t>
      </w:r>
    </w:p>
    <w:p w14:paraId="3E9C3D94">
      <w:pPr>
        <w:spacing w:after="80"/>
      </w:pPr>
      <w:r>
        <w:rPr>
          <w:b/>
          <w:color w:val="21574C"/>
        </w:rPr>
        <w:t>【设问】</w:t>
      </w:r>
      <w:r>
        <w:t xml:space="preserve"> 结合材料，运用《哲学与文化》知识，分析如何让那些“古老的”成为“新生的”。</w:t>
      </w:r>
    </w:p>
    <w:p w14:paraId="0AF33BB3">
      <w:pPr>
        <w:spacing w:after="80"/>
      </w:pPr>
      <w:r>
        <w:rPr>
          <w:b/>
          <w:color w:val="21574C"/>
        </w:rPr>
        <w:t>【为什么能想到】</w:t>
      </w:r>
      <w:r>
        <w:t xml:space="preserve"> 哪吒的现代演绎不只是表现形式的更换，更是把“剔骨还父”的传统忠孝价值观转化为“我命由我不由天”“自我认知”的当代价值观——这是关于“什么样的价值观才适合当代人”的价值判断与价值选择问题。学生看到“我命由我不由天”“自我认知的当代价值观”这种价值取向变化表述时，就应当想到价值观的导向作用与正确的价值判断与价值选择。</w:t>
      </w:r>
    </w:p>
    <w:p w14:paraId="3045E8D7">
      <w:pPr>
        <w:spacing w:after="80"/>
      </w:pPr>
      <w:r>
        <w:rPr>
          <w:b/>
          <w:color w:val="21574C"/>
        </w:rPr>
        <w:t>【答案落点】</w:t>
      </w:r>
      <w:r>
        <w:t xml:space="preserve"> 价值观对人的认识和实践活动具有重要导向作用，要树立正确的价值观、做出正确的价值判断和价值选择。让“古老的”成为“新生的”，要在传统文化的现代演绎中赋予契合当代青年成长发展的正确价值观——如把“剔骨还父”的悲情忠孝转化为“我命由我不由天”“自我认知”等积极向上的当代价值观，使传统文化的新表达体现正确的价值导向。</w:t>
      </w:r>
    </w:p>
    <w:p w14:paraId="05025D65"/>
    <w:p w14:paraId="46C5A4A3">
      <w:pPr>
        <w:pStyle w:val="5"/>
      </w:pPr>
      <w:r>
        <w:t>26. 2025房山一模 第20题（主观题）</w:t>
      </w:r>
    </w:p>
    <w:p w14:paraId="2749DCDB">
      <w:pPr>
        <w:spacing w:after="80"/>
      </w:pPr>
      <w:r>
        <w:rPr>
          <w:b/>
          <w:color w:val="21574C"/>
        </w:rPr>
        <w:t>【材料触发点】</w:t>
      </w:r>
      <w:r>
        <w:t xml:space="preserve"> “党团结带领全国各族人民不懈奋斗”“创造了经济快速发展和社会长期稳定两大奇迹”“中华民族伟大复兴”——奋斗有明确指向:为了人民、为了民族复兴。</w:t>
      </w:r>
    </w:p>
    <w:p w14:paraId="57AA76A7">
      <w:pPr>
        <w:spacing w:after="80"/>
      </w:pPr>
      <w:r>
        <w:rPr>
          <w:b/>
          <w:color w:val="21574C"/>
        </w:rPr>
        <w:t>【设问】</w:t>
      </w:r>
      <w:r>
        <w:t xml:space="preserve"> 运用所学，谈谈你对“奋斗”的理解。</w:t>
      </w:r>
    </w:p>
    <w:p w14:paraId="4196CE3E">
      <w:pPr>
        <w:spacing w:after="80"/>
      </w:pPr>
      <w:r>
        <w:rPr>
          <w:b/>
          <w:color w:val="21574C"/>
        </w:rPr>
        <w:t>【为什么能想到】</w:t>
      </w:r>
      <w:r>
        <w:t xml:space="preserve"> 材料中党选择“团结带领全国各族人民不懈奋斗”去实现中华民族伟大复兴,这是带有明确价值取向的实践:把人民根本利益和中华民族整体利益作为行动的根本标准。这正是价值判断与价值选择的方法论——要自觉站在最广大人民立场上,自觉遵循社会发展的客观规律,在符合人民利益与历史趋势的方向上行动。这样,奋斗才不是盲目努力,而是有方向、有意义的实践。</w:t>
      </w:r>
    </w:p>
    <w:p w14:paraId="5172F7BD">
      <w:pPr>
        <w:spacing w:after="80"/>
      </w:pPr>
      <w:r>
        <w:rPr>
          <w:b/>
          <w:color w:val="21574C"/>
        </w:rPr>
        <w:t>【答案落点】</w:t>
      </w:r>
      <w:r>
        <w:t xml:space="preserve"> 奋斗必须有正确方向,党和人民选择以中华民族伟大复兴、人民对美好生活的向往为奋斗目标,把人民立场和社会发展规律统一起来;青年的奋斗也必须沿着这一方向展开,把个人努力嵌入党和人民的共同事业,而不是脱离价值取向地空谈奋斗。</w:t>
      </w:r>
    </w:p>
    <w:p w14:paraId="4296F7FC"/>
    <w:p w14:paraId="34B44EB9">
      <w:pPr>
        <w:pStyle w:val="5"/>
      </w:pPr>
      <w:r>
        <w:t>27. 2025顺义一模 第21题（主观题）</w:t>
      </w:r>
    </w:p>
    <w:p w14:paraId="043CD053">
      <w:pPr>
        <w:spacing w:after="80"/>
      </w:pPr>
      <w:r>
        <w:rPr>
          <w:b/>
          <w:color w:val="21574C"/>
        </w:rPr>
        <w:t>【材料触发点】</w:t>
      </w:r>
      <w:r>
        <w:t xml:space="preserve"> 材料：“中国共产党人不仅继承和弘扬中华民族传统家庭美德，还把党的性质、宗旨有机融入家庭生活之中，把个人追求、家庭幸福与民族独立、国家富强紧紧联系在一起”；“母亲教儿打东洋、妻子送郎上战场”“先大家后小家、为大家舍小家”。</w:t>
      </w:r>
    </w:p>
    <w:p w14:paraId="2C10ADB6">
      <w:pPr>
        <w:spacing w:after="80"/>
      </w:pPr>
      <w:r>
        <w:rPr>
          <w:b/>
          <w:color w:val="21574C"/>
        </w:rPr>
        <w:t>【设问】</w:t>
      </w:r>
      <w:r>
        <w:t xml:space="preserve"> “一个个小家的温度也正标示着民族与国家的精神刻度”。结合材料，综合运用所学，谈谈你对这句话的理解。</w:t>
      </w:r>
    </w:p>
    <w:p w14:paraId="16E4E361">
      <w:pPr>
        <w:spacing w:after="80"/>
      </w:pPr>
      <w:r>
        <w:rPr>
          <w:b/>
          <w:color w:val="21574C"/>
        </w:rPr>
        <w:t>【为什么能想到】</w:t>
      </w:r>
      <w:r>
        <w:t xml:space="preserve"> “母亲教儿打东洋”“妻子送郎上战场”“先大家后小家、为大家舍小家”都是家庭把个人和家庭利益与民族独立、国家富强相统一的价值取舍——这是典型的价值判断与价值选择问题。学生看到“个人追求、家庭幸福与民族独立、国家富强紧紧联系”“先大家后小家、为大家舍小家”这种价值取向表述时，就应当想到价值判断与价值选择必须自觉站在最广大人民立场上、把个人和家庭利益与国家民族利益统一起来。</w:t>
      </w:r>
    </w:p>
    <w:p w14:paraId="65F3C5EB">
      <w:pPr>
        <w:spacing w:after="80"/>
      </w:pPr>
      <w:r>
        <w:rPr>
          <w:b/>
          <w:color w:val="21574C"/>
        </w:rPr>
        <w:t>【答案落点】</w:t>
      </w:r>
      <w:r>
        <w:t xml:space="preserve"> 价值判断与价值选择必须自觉站在最广大人民立场上，正确处理个人、集体与社会的关系。革命战争年代“母亲教儿打东洋”“妻子送郎上战场”，社会主义建设时期“先大家后小家、为大家舍小家”，新时代每个家庭把个人追求、家庭幸福与民族独立、国家富强紧密联系起来——正是这种将家庭追求与人民利益、国家命运相统一的价值判断和价值选择，让一个个小家的温度真正标示出民族与国家的精神刻度。</w:t>
      </w:r>
    </w:p>
    <w:p w14:paraId="53FCC5BA"/>
    <w:p w14:paraId="233A45FE">
      <w:pPr>
        <w:pStyle w:val="5"/>
      </w:pPr>
      <w:r>
        <w:t>28. 2025房山一模 第16题第（1）问（主观题）</w:t>
      </w:r>
    </w:p>
    <w:p w14:paraId="0D9BD773">
      <w:pPr>
        <w:spacing w:after="80"/>
      </w:pPr>
      <w:r>
        <w:rPr>
          <w:b/>
          <w:color w:val="21574C"/>
        </w:rPr>
        <w:t>【材料触发点】</w:t>
      </w:r>
      <w:r>
        <w:t xml:space="preserve"> 参观者中既有人愿意“五天蹲点抢号”去深入了解文物背后的历史故事,也有相当一部分人直奔盖章处集章或只在明星文物前拍照打卡,反映出不同的价值取向直接决定了对博物馆的对待方式。</w:t>
      </w:r>
    </w:p>
    <w:p w14:paraId="2EA516C4">
      <w:pPr>
        <w:spacing w:after="80"/>
      </w:pPr>
      <w:r>
        <w:rPr>
          <w:b/>
          <w:color w:val="21574C"/>
        </w:rPr>
        <w:t>【设问】</w:t>
      </w:r>
      <w:r>
        <w:t xml:space="preserve"> 运用《哲学与文化》知识，谈谈如何看待“博物馆热”。</w:t>
      </w:r>
    </w:p>
    <w:p w14:paraId="0E673BB1">
      <w:pPr>
        <w:spacing w:after="80"/>
      </w:pPr>
      <w:r>
        <w:rPr>
          <w:b/>
          <w:color w:val="21574C"/>
        </w:rPr>
        <w:t>【为什么能想到】</w:t>
      </w:r>
      <w:r>
        <w:t xml:space="preserve"> 材料中两类参观者的行为差异,本质是是否真正认同“博物馆是保护和传承人类文明的重要殿堂”这一文化价值:认同者愿意付出时间深入了解文物背后的历史,带着精神追求进入博物馆;不认同者把博物馆当作打卡背景板,以盖章拍照为目的。这正是价值观对人们认识世界和改造世界活动的导向作用,体现了价值判断与价值选择的差异及其对实践的影响。要让博物馆热持续转化为文化传承的实际效果,必须引导参与者作出正确的价值判断与价值选择。</w:t>
      </w:r>
    </w:p>
    <w:p w14:paraId="2969AAA7">
      <w:pPr>
        <w:spacing w:after="80"/>
      </w:pPr>
      <w:r>
        <w:rPr>
          <w:b/>
          <w:color w:val="21574C"/>
        </w:rPr>
        <w:t>【答案落点】</w:t>
      </w:r>
      <w:r>
        <w:t xml:space="preserve"> 参与者要树立正确的价值观,把博物馆当作连接过去、现在、未来的精神殿堂去敬畏和体验,而不是当作浅层消费对象,这样博物馆热才能真正服务于文化传承和社会发展。</w:t>
      </w:r>
    </w:p>
    <w:p w14:paraId="55C488BB"/>
    <w:p w14:paraId="6FBE5362">
      <w:pPr>
        <w:pStyle w:val="5"/>
      </w:pPr>
      <w:r>
        <w:t>29. 2025门头沟一模 第21题第（2）问（主观题）</w:t>
      </w:r>
    </w:p>
    <w:p w14:paraId="7391D48E">
      <w:pPr>
        <w:spacing w:after="80"/>
      </w:pPr>
      <w:r>
        <w:rPr>
          <w:b/>
          <w:color w:val="21574C"/>
        </w:rPr>
        <w:t>【材料触发点】</w:t>
      </w:r>
      <w:r>
        <w:t xml:space="preserve"> “服务首都发展大局”“落实生态涵养功能定位”是符合首都战略与生态规律的取向；“乡村全面振兴”“加快国家心血管病中心建设”“努力让老区人民过上好日子”是站在人民立场的取向；放弃千年煤炭依赖体现以长远规律为根本依据。</w:t>
      </w:r>
    </w:p>
    <w:p w14:paraId="3C943277">
      <w:pPr>
        <w:spacing w:after="80"/>
      </w:pPr>
      <w:r>
        <w:rPr>
          <w:b/>
          <w:color w:val="21574C"/>
        </w:rPr>
        <w:t>【设问】</w:t>
      </w:r>
      <w:r>
        <w:t xml:space="preserve"> 近年来，为服务首都发展大局、落实生态涵养功能定位，门头沟关闭了区内全部矿山……门头沟区抓牢中国山水工程等守山护林保水重点项目，深化生物多样性保护……全面开启诗画乡村建设步伐，深入推进文旅农林商体教融合发展，乡村全面振兴的内生动力不断激发，加快国家心血管病中心与阜外医院西山院区建设，努力让老区人民过上好日子。……（2）结合材料，综合运用所学，阐述门头沟区的发展实践对高质量发展的启示。</w:t>
      </w:r>
    </w:p>
    <w:p w14:paraId="1C60C1D8">
      <w:pPr>
        <w:spacing w:after="80"/>
      </w:pPr>
      <w:r>
        <w:rPr>
          <w:b/>
          <w:color w:val="21574C"/>
        </w:rPr>
        <w:t>【为什么能想到】</w:t>
      </w:r>
      <w:r>
        <w:t xml:space="preserve"> 材料中门头沟在去煤后重新选择发展方向时，不以短期煤炭收入为标准，而是把“服务首都大局”“生态涵养功能定位”“老区人民过上好日子”作为价值取向；前者契合首都战略与生态规律（符合社会发展规律），后者把人民福祉摆在中心（站在最广大人民立场上）。这正是教材给出的正确价值判断与价值选择的两条标准。</w:t>
      </w:r>
    </w:p>
    <w:p w14:paraId="46F9414D">
      <w:pPr>
        <w:spacing w:after="80"/>
      </w:pPr>
      <w:r>
        <w:rPr>
          <w:b/>
          <w:color w:val="21574C"/>
        </w:rPr>
        <w:t>【答案落点】</w:t>
      </w:r>
      <w:r>
        <w:t xml:space="preserve"> 高质量发展要作出符合社会发展规律、自觉站在最广大人民立场上的价值判断与价值选择，像门头沟那样把首都战略定位、生态可持续与人民福祉作为取舍发展路径的根本依据，而非短期GDP冲动。</w:t>
      </w:r>
    </w:p>
    <w:p w14:paraId="634B0BE6"/>
    <w:p w14:paraId="51146A18">
      <w:pPr>
        <w:pStyle w:val="5"/>
      </w:pPr>
      <w:r>
        <w:t>30. 2025昌平二模 第16题（主观题）</w:t>
      </w:r>
    </w:p>
    <w:p w14:paraId="1736F802">
      <w:pPr>
        <w:spacing w:after="80"/>
      </w:pPr>
      <w:r>
        <w:rPr>
          <w:b/>
          <w:color w:val="21574C"/>
        </w:rPr>
        <w:t>【材料触发点】</w:t>
      </w:r>
      <w:r>
        <w:t xml:space="preserve"> 《祭侄文稿》书法作品里有颜真卿的哥哥颜杲卿和侄子颜季明跟安禄山叛军作战、不惜牺牲生命而维护国家统一的可歌可泣的故事；《黄州寒食帖》书法作品中则饱含着不畏穷困艰难而追求理想精神状态的美。苏轼论书：“古人论书者，兼论其平生，苟非其人，虽工不贵也。”。</w:t>
      </w:r>
    </w:p>
    <w:p w14:paraId="32D51DAC">
      <w:pPr>
        <w:spacing w:after="80"/>
      </w:pPr>
      <w:r>
        <w:rPr>
          <w:b/>
          <w:color w:val="21574C"/>
        </w:rPr>
        <w:t>【设问】</w:t>
      </w:r>
      <w:r>
        <w:t xml:space="preserve"> 有人认为“中国书法不仅仅是把字写好的问题”，从哲学与文化角度，谈谈你的看法。</w:t>
      </w:r>
    </w:p>
    <w:p w14:paraId="34E02B1F">
      <w:pPr>
        <w:spacing w:after="80"/>
      </w:pPr>
      <w:r>
        <w:rPr>
          <w:b/>
          <w:color w:val="21574C"/>
        </w:rPr>
        <w:t>【为什么能想到】</w:t>
      </w:r>
      <w:r>
        <w:t xml:space="preserve"> 材料把书法艺术与书家“平生”“苟非其人虽工不贵”联系起来——一幅书法作品好不好，不仅看笔法字法，还看书家的人品立场、价值取向；颜真卿与家人为维护国家统一不惜牺牲、苏轼不畏穷困艰难追求理想——这些都是书家在重大价值选择面前的取舍。学生看到“人品+书法、维护国家统一+牺牲生命、不畏穷困+追求理想”就应当想到价值观的导向作用、价值判断与价值选择：作书与做人统一在书家的价值观、价值判断与价值选择上。</w:t>
      </w:r>
    </w:p>
    <w:p w14:paraId="16E323B9">
      <w:pPr>
        <w:spacing w:after="80"/>
      </w:pPr>
      <w:r>
        <w:rPr>
          <w:b/>
          <w:color w:val="21574C"/>
        </w:rPr>
        <w:t>【答案落点】</w:t>
      </w:r>
      <w:r>
        <w:t xml:space="preserve"> 价值观对人们认识世界和改造世界的活动具有重要的导向作用，影响人们对事物的认识和评价、影响人们的行为选择。中国书法不仅仅是把字写好的问题——在“字”的笔法之外，更承载书家的价值取向：颜真卿一族为维护国家统一不惜牺牲生命、苏轼不畏穷困艰难追求理想精神状态，正是书家把人民立场、爱国情怀、理想信念这些正确的价值判断与价值选择融入笔墨，使书法作品成为价值观的载体。要欣赏和创作中国书法，必须自觉树立正确的价值观，作出正确的价值判断与价值选择，在为国家民族奉献中实现人生价值。</w:t>
      </w:r>
    </w:p>
    <w:p w14:paraId="22DE336B"/>
    <w:p w14:paraId="41676716">
      <w:pPr>
        <w:pStyle w:val="5"/>
      </w:pPr>
      <w:r>
        <w:t>31. 2024顺义思政二模 第20题第（2）问（主观题）</w:t>
      </w:r>
    </w:p>
    <w:p w14:paraId="36EAA151">
      <w:pPr>
        <w:spacing w:after="80"/>
      </w:pPr>
      <w:r>
        <w:rPr>
          <w:b/>
          <w:color w:val="21574C"/>
        </w:rPr>
        <w:t>【材料触发点】</w:t>
      </w:r>
      <w:r>
        <w:t xml:space="preserve"> 党“团结带领全国各族人民”实现复兴;“中国之问、人民之问”把人民利益作为出发点。</w:t>
      </w:r>
    </w:p>
    <w:p w14:paraId="623B7099">
      <w:pPr>
        <w:spacing w:after="80"/>
      </w:pPr>
      <w:r>
        <w:rPr>
          <w:b/>
          <w:color w:val="21574C"/>
        </w:rPr>
        <w:t>【设问】</w:t>
      </w:r>
      <w:r>
        <w:t xml:space="preserve"> 运用所学，谈谈对实现中华民族伟大复兴需要“不断谱写马克思主义中国化时代化新篇章”的认识。</w:t>
      </w:r>
    </w:p>
    <w:p w14:paraId="1D5B850F">
      <w:pPr>
        <w:spacing w:after="80"/>
      </w:pPr>
      <w:r>
        <w:rPr>
          <w:b/>
          <w:color w:val="21574C"/>
        </w:rPr>
        <w:t>【为什么能想到】</w:t>
      </w:r>
      <w:r>
        <w:t xml:space="preserve"> 材料中党“团结带领全国各族人民”完成脱贫攻坚、全面小康,“中国之问、人民之问”把人民利益作为根本出发点;党之所以能完成其他政治力量不可能完成的任务,根本在于以人民为中心的马克思主义价值立场。</w:t>
      </w:r>
    </w:p>
    <w:p w14:paraId="5B0C645E">
      <w:pPr>
        <w:spacing w:after="80"/>
      </w:pPr>
      <w:r>
        <w:rPr>
          <w:b/>
          <w:color w:val="21574C"/>
        </w:rPr>
        <w:t>【答案落点】</w:t>
      </w:r>
      <w:r>
        <w:t xml:space="preserve"> 因价值观对实践具有导向作用,坚持人民立场的科学价值观决定民族复兴方向,所以须以马克思主义中国化时代化新理论统一价值判断与选择,服务于民族复兴和人民幸福。</w:t>
      </w:r>
    </w:p>
    <w:p w14:paraId="057354C6"/>
    <w:p w14:paraId="3487F59D">
      <w:pPr>
        <w:pStyle w:val="5"/>
      </w:pPr>
      <w:r>
        <w:t>32. 2025海淀期末 第7题（选择题）</w:t>
      </w:r>
    </w:p>
    <w:p w14:paraId="5EE65F06">
      <w:pPr>
        <w:keepNext/>
        <w:spacing w:after="80"/>
      </w:pPr>
      <w:r>
        <w:rPr>
          <w:b/>
          <w:color w:val="21574C"/>
        </w:rPr>
        <w:t>【材料触发点】</w:t>
      </w:r>
      <w:r>
        <w:t xml:space="preserve"> 某地启动2025年民生实事项目征集活动，邀请群众一起“点单”，围绕就业、教育、医疗、养老等民生领域提出意见与建议。群众“点单”、人大“定单”、政府“领单”、群众“验单”。</w:t>
      </w:r>
    </w:p>
    <w:p w14:paraId="46D864F6">
      <w:pPr>
        <w:keepLines/>
        <w:spacing w:after="80"/>
      </w:pPr>
      <w:r>
        <w:rPr>
          <w:b/>
          <w:color w:val="21574C"/>
        </w:rPr>
        <w:t>【设问】</w:t>
      </w:r>
      <w:r>
        <w:t xml:space="preserve"> 其中蕴含的哲理是（ ）</w:t>
      </w:r>
      <w:r>
        <w:br w:type="textWrapping"/>
      </w:r>
      <w:r>
        <w:t>①邀请群众“点单”，坚持把人民群众的利益作为最高的价值标准；</w:t>
      </w:r>
      <w:r>
        <w:br w:type="textWrapping"/>
      </w:r>
      <w:r>
        <w:t>②从“点单”到“定单”，体现分析是综合的基础、综合为分析做准备；</w:t>
      </w:r>
      <w:r>
        <w:br w:type="textWrapping"/>
      </w:r>
      <w:r>
        <w:t>③从“领单”到“验单”，践行从群众中来到群众中去的工作方法；</w:t>
      </w:r>
      <w:r>
        <w:br w:type="textWrapping"/>
      </w:r>
      <w:r>
        <w:t>④各个环节“连环操作”实现部分功能之和大于整体功能的理想效果。</w:t>
      </w:r>
    </w:p>
    <w:p w14:paraId="76A60DE7">
      <w:pPr>
        <w:spacing w:after="80"/>
      </w:pPr>
      <w:r>
        <w:rPr>
          <w:b/>
          <w:color w:val="21574C"/>
        </w:rPr>
        <w:t>【为什么能想到】</w:t>
      </w:r>
      <w:r>
        <w:t xml:space="preserve"> 邀请群众点单、群众验单——把群众放在民生项目立项与验收两端，这正是把人民利益作为最高价值标准、坚持群众路线（从群众中来到群众中去）。学生看到“群众点单+群众验单+围绕民生领域”就应想到价值判断与价值选择的根本标准是人民利益、群众路线是马克思主义认识论与方法论的统一。</w:t>
      </w:r>
    </w:p>
    <w:p w14:paraId="5B703D45">
      <w:pPr>
        <w:spacing w:after="80"/>
      </w:pPr>
      <w:r>
        <w:rPr>
          <w:b/>
          <w:color w:val="21574C"/>
        </w:rPr>
        <w:t>【答案落点】</w:t>
      </w:r>
      <w:r>
        <w:t xml:space="preserve"> 正确项是 A（①③）。①坚持人民立场，把人民利益作为最高价值标准——邀请群众点单符合此原理；③从群众中来到群众中去——领单（从群众意见来）到验单（回到群众检验）正是这一群众路线的体现。错项②“分析是综合的基础、综合为分析做准备”属于选必三《逻辑与思维》分析综合方法（且“分析是综合的基础”与材料“点单到定单”对应不上）；错项④“部分功能之和大于整体功能”本身错误——整体功能大于（或等于、小于）部分功能之和，没有“部分功能之和大于整体功能”这种说法。</w:t>
      </w:r>
    </w:p>
    <w:p w14:paraId="7BEB5E8C"/>
    <w:p w14:paraId="0F9722F0">
      <w:pPr>
        <w:pStyle w:val="5"/>
      </w:pPr>
      <w:r>
        <w:t>33. 2024海淀二模 第8题（选择题）</w:t>
      </w:r>
    </w:p>
    <w:p w14:paraId="34241141">
      <w:pPr>
        <w:keepNext/>
        <w:spacing w:after="80"/>
      </w:pPr>
      <w:r>
        <w:rPr>
          <w:b/>
          <w:color w:val="21574C"/>
        </w:rPr>
        <w:t>【材料触发点】</w:t>
      </w:r>
      <w:r>
        <w:t xml:space="preserve"> 某社区以“会客议事厅”为平台，围绕社区大事难事召开协商议事会；通过民主协商、群策群力，让居民关心的事项件件有着落、事事有回音。</w:t>
      </w:r>
    </w:p>
    <w:p w14:paraId="66B6A9B3">
      <w:pPr>
        <w:keepLines/>
        <w:spacing w:after="80"/>
      </w:pPr>
      <w:r>
        <w:rPr>
          <w:b/>
          <w:color w:val="21574C"/>
        </w:rPr>
        <w:t>【设问】</w:t>
      </w:r>
      <w:r>
        <w:t xml:space="preserve"> 由此可见，“大家商量着办”</w:t>
      </w:r>
      <w:r>
        <w:br w:type="textWrapping"/>
      </w:r>
      <w:r>
        <w:t>A. 扎根基层、服务社会，尊重满足居民的文化需求</w:t>
      </w:r>
      <w:r>
        <w:br w:type="textWrapping"/>
      </w:r>
      <w:r>
        <w:t>B. 找到居民利益的最大公约数，将共识转化为共为</w:t>
      </w:r>
      <w:r>
        <w:br w:type="textWrapping"/>
      </w:r>
      <w:r>
        <w:t>C. 基于居民价值选择进行价值判断，破解社区难题</w:t>
      </w:r>
      <w:r>
        <w:br w:type="textWrapping"/>
      </w:r>
      <w:r>
        <w:t>D. 发挥专门协商机构的作用，探索基层治理新实践</w:t>
      </w:r>
    </w:p>
    <w:p w14:paraId="089935FC">
      <w:pPr>
        <w:spacing w:after="80"/>
      </w:pPr>
      <w:r>
        <w:rPr>
          <w:b/>
          <w:color w:val="21574C"/>
        </w:rPr>
        <w:t>【为什么能想到】</w:t>
      </w:r>
      <w:r>
        <w:t xml:space="preserve"> 哲学易错边界入选择题：“基于居民价值选择进行价值判断”反向操作了价值判断与价值选择的逻辑顺序——按标准，先有价值判断（判断对错好坏），后有价值选择（在多种可能中作出取舍），命题刻意把基础与结果颠倒以制造错项。</w:t>
      </w:r>
    </w:p>
    <w:p w14:paraId="78B8C4FB">
      <w:pPr>
        <w:spacing w:after="80"/>
      </w:pPr>
      <w:r>
        <w:rPr>
          <w:b/>
          <w:color w:val="21574C"/>
        </w:rPr>
        <w:t>【答案落点】</w:t>
      </w:r>
      <w:r>
        <w:t xml:space="preserve"> 价值判断与价值选择的关系是：价值判断在前、是基础，价值选择在后、以价值判断为前提；不能先有居民的价值选择再去做价值判断，所以C选项颠倒关系，是哲学典型易错边界。</w:t>
      </w:r>
    </w:p>
    <w:p w14:paraId="6369D97A"/>
    <w:p w14:paraId="6EC906BE">
      <w:pPr>
        <w:pStyle w:val="5"/>
      </w:pPr>
      <w:r>
        <w:t>34. 2025西城二模 第5题（选择题）</w:t>
      </w:r>
    </w:p>
    <w:p w14:paraId="311496AB">
      <w:pPr>
        <w:keepNext/>
        <w:spacing w:after="80"/>
      </w:pPr>
      <w:r>
        <w:rPr>
          <w:b/>
          <w:color w:val="21574C"/>
        </w:rPr>
        <w:t>【材料触发点】</w:t>
      </w:r>
      <w:r>
        <w:t xml:space="preserve"> 全国各类返乡入乡创业人员超过了1200万人，相比大多数青年向往大城市，他们选择了扎根泥土，成为“新农人”“农创客”。有的回村办起家庭农场，鼓舞起全村干劲，优质农产品不愁销；有的依托当地民俗传说、农耕技艺、山水风光，开发打造研学课程，让曾经的产业空心村有了新支柱。</w:t>
      </w:r>
    </w:p>
    <w:p w14:paraId="7DE4EA52">
      <w:pPr>
        <w:keepLines/>
        <w:spacing w:after="80"/>
      </w:pPr>
      <w:r>
        <w:rPr>
          <w:b/>
          <w:color w:val="21574C"/>
        </w:rPr>
        <w:t>【设问】</w:t>
      </w:r>
      <w:r>
        <w:t xml:space="preserve"> “新农人”“农创客”的选择（ ）</w:t>
      </w:r>
      <w:r>
        <w:br w:type="textWrapping"/>
      </w:r>
      <w:r>
        <w:t>①彰显了他们的价值追求和人生理想；</w:t>
      </w:r>
      <w:r>
        <w:br w:type="textWrapping"/>
      </w:r>
      <w:r>
        <w:t>②超越了社会所提供的客观条件，实现了自己的价值；</w:t>
      </w:r>
      <w:r>
        <w:br w:type="textWrapping"/>
      </w:r>
      <w:r>
        <w:t>③会助力乡村全面振兴，展现了青年责任和担当；</w:t>
      </w:r>
      <w:r>
        <w:br w:type="textWrapping"/>
      </w:r>
      <w:r>
        <w:t>④把握住了人生际遇，实现了个人与社会的转化。</w:t>
      </w:r>
    </w:p>
    <w:p w14:paraId="51FE4193">
      <w:pPr>
        <w:spacing w:after="80"/>
      </w:pPr>
      <w:r>
        <w:rPr>
          <w:b/>
          <w:color w:val="21574C"/>
        </w:rPr>
        <w:t>【为什么能想到】</w:t>
      </w:r>
      <w:r>
        <w:t xml:space="preserve"> 返乡青年放弃大城市选择扎根乡村——这是他们关于“人在何处实现人生意义”的价值取舍；办家庭农场带动全村、开发研学课程让产业空心村获新支柱——这是把个人理想与乡村振兴这一社会需要结合起来。学生看到“扎根泥土+鼓舞全村干劲+让产业空心村有新支柱”就应当想到价值追求与人生理想（在为社会服务中实现自我）、个人与社会的统一（个人价值要在为社会贡献中实现）。②“超越了社会所提供的客观条件”错——人的价值实现必须以社会客观条件为前提，不能超越；④“实现了个人与社会的转化”是表达错误——应是“实现个人与社会的统一”，没有“个人与社会的转化”这一规范说法。</w:t>
      </w:r>
    </w:p>
    <w:p w14:paraId="222692EC">
      <w:pPr>
        <w:spacing w:after="80"/>
      </w:pPr>
      <w:r>
        <w:rPr>
          <w:b/>
          <w:color w:val="21574C"/>
        </w:rPr>
        <w:t>【答案落点】</w:t>
      </w:r>
      <w:r>
        <w:t xml:space="preserve"> 正确项是 B（①③）。①彰显价值追求和人生理想——返乡青年把“扎根泥土、服务乡村”作为人生价值取向，是价值追求和人生理想的具体表现。③助力乡村全面振兴、展现青年责任担当——个人选择与社会需要相统一，正是个人在服务社会中实现自身价值的体现。错项②“超越了社会所提供的客观条件”否认人的价值实现必须以一定客观条件为基础，颠倒了客观条件与主观能动性的关系；错项④“实现了个人与社会的转化”用词错误，正确表达是“个人与社会的统一”，个人不会转化为社会、社会也不会转化为个人。</w:t>
      </w:r>
    </w:p>
    <w:p w14:paraId="3CDF3E80"/>
    <w:p w14:paraId="5B6D9B60">
      <w:pPr>
        <w:pStyle w:val="5"/>
      </w:pPr>
      <w:r>
        <w:t>35. 2025东城二模 第2题（选择题）</w:t>
      </w:r>
    </w:p>
    <w:p w14:paraId="16EE9AC7">
      <w:pPr>
        <w:keepNext/>
        <w:spacing w:after="80"/>
      </w:pPr>
      <w:r>
        <w:rPr>
          <w:b/>
          <w:color w:val="21574C"/>
        </w:rPr>
        <w:t>【材料触发点】</w:t>
      </w:r>
      <w:r>
        <w:t xml:space="preserve"> 抗战爆发后，黄绍强少年背井离乡、辗转求学，亲历日寇铁蹄下家国苦难，立志科技报国，改名旭华，寓意“中华旭日”。1958年开始，他为中国导弹核潜艇“破冰”隐姓埋名，30载未见父母，被誉为“中国核潜艇之父”。他说：“如果再让我选择，我选择更艰苦更困难的工作，选择探索未知。”。</w:t>
      </w:r>
    </w:p>
    <w:p w14:paraId="5AB48328">
      <w:pPr>
        <w:keepLines/>
        <w:spacing w:after="80"/>
      </w:pPr>
      <w:r>
        <w:rPr>
          <w:b/>
          <w:color w:val="21574C"/>
        </w:rPr>
        <w:t>【设问】</w:t>
      </w:r>
      <w:r>
        <w:t xml:space="preserve"> 今天，我们应该学习黄旭华（ ）</w:t>
      </w:r>
      <w:r>
        <w:br w:type="textWrapping"/>
      </w:r>
      <w:r>
        <w:t>A. 脚踏实地，一切从实际出发的理念</w:t>
      </w:r>
      <w:r>
        <w:br w:type="textWrapping"/>
      </w:r>
      <w:r>
        <w:t>B. 坚信前途光明，坚持走曲折道路</w:t>
      </w:r>
      <w:r>
        <w:br w:type="textWrapping"/>
      </w:r>
      <w:r>
        <w:t>C. 只创造价值，不享受价值的爱国品格</w:t>
      </w:r>
      <w:r>
        <w:br w:type="textWrapping"/>
      </w:r>
      <w:r>
        <w:t>D. 强国志、强国技、强国功有机统一。</w:t>
      </w:r>
    </w:p>
    <w:p w14:paraId="5A187E94">
      <w:pPr>
        <w:spacing w:after="80"/>
      </w:pPr>
      <w:r>
        <w:rPr>
          <w:b/>
          <w:color w:val="21574C"/>
        </w:rPr>
        <w:t>【为什么能想到】</w:t>
      </w:r>
      <w:r>
        <w:t xml:space="preserve"> 黄旭华改名“旭华—中华旭日”立下“科技报国”之志（强国志）；隐姓埋名为核潜艇破冰（强国技）；“中国核潜艇之父”实现报国（强国功）——材料把“立志—攻关—成就”三者贯通起来。学生看到“科技报国+30年隐姓埋名+核潜艇之父”就应当想到“强国志、强国技、强国功有机统一”这一人生价值实现的完整命题：把个人志向（志）、专业本领（技）、社会贡献（功）作为有机整体追求。错项A“一切从实际出发”是认识论原则而非黄旭华事迹的最贴合主题；错项B“坚信前途光明走曲折道路”是发展观，与黄旭华爱国奉献主线不切；错项C“只创造价值，不享受价值”本身错——人在创造价值的同时也享受社会创造的价值，二者不可割裂。</w:t>
      </w:r>
    </w:p>
    <w:p w14:paraId="78BCE6ED">
      <w:pPr>
        <w:spacing w:after="80"/>
      </w:pPr>
      <w:r>
        <w:rPr>
          <w:b/>
          <w:color w:val="21574C"/>
        </w:rPr>
        <w:t>【答案落点】</w:t>
      </w:r>
      <w:r>
        <w:t xml:space="preserve"> 正确项是 D。学习黄旭华，要把“强国志、强国技、强国功”有机统一起来：立志报国是方向（志）、专业过硬是本领（技）、为国家做出贡献是成果（功）——三者构成完整的人生价值实现路径。错项A“一切从实际出发”是认识论原则但与材料“立志报国—专业攻关—爱国贡献”主线不直接对应；错项B用“前途光明、曲折道路”的发展观角度切入，没有抓住爱国奉献主题；错项C“只创造价值，不享受价值”割裂了人创造价值与享受价值的统一关系，本身命题就是错的。</w:t>
      </w:r>
    </w:p>
    <w:p w14:paraId="01F41946"/>
    <w:p w14:paraId="0C7A399F">
      <w:pPr>
        <w:pStyle w:val="5"/>
      </w:pPr>
      <w:r>
        <w:t>36. 2025顺义一模 第4题（选择题）</w:t>
      </w:r>
    </w:p>
    <w:p w14:paraId="48013C2A">
      <w:pPr>
        <w:keepNext/>
        <w:spacing w:after="80"/>
      </w:pPr>
      <w:r>
        <w:rPr>
          <w:b/>
          <w:color w:val="21574C"/>
        </w:rPr>
        <w:t>【材料触发点】</w:t>
      </w:r>
      <w:r>
        <w:t xml:space="preserve"> 材料：2018-2024年居民每日活动时间数据对比——家务劳动时间从1小时26分钟降至1小时17分钟，健身活动从0.5小时增至0.6小时，学习培训从0.5小时增至1.8小时，互联网使用从2.7小时增至5.6小时。</w:t>
      </w:r>
    </w:p>
    <w:p w14:paraId="726DF8F4">
      <w:pPr>
        <w:keepLines/>
        <w:spacing w:after="80"/>
      </w:pPr>
      <w:r>
        <w:rPr>
          <w:b/>
          <w:color w:val="21574C"/>
        </w:rPr>
        <w:t>【设问】</w:t>
      </w:r>
      <w:r>
        <w:t xml:space="preserve"> 对比两次调查公报的部分内容，下列说法正确的是（</w:t>
      </w:r>
      <w:r>
        <w:br w:type="textWrapping"/>
      </w:r>
      <w:r>
        <w:t>①调查结果具有直接现实性，能客观反映居民生活模式和生活质量状况；</w:t>
      </w:r>
      <w:r>
        <w:br w:type="textWrapping"/>
      </w:r>
      <w:r>
        <w:t>②居民互联网使用时间的大幅增加反映出生活方式与信息技术的深刻互动；</w:t>
      </w:r>
      <w:r>
        <w:br w:type="textWrapping"/>
      </w:r>
      <w:r>
        <w:t>③调查结论具有相对独立性，是党和政府制定完善社会民生政策的基础；</w:t>
      </w:r>
      <w:r>
        <w:br w:type="textWrapping"/>
      </w:r>
      <w:r>
        <w:t>④居民更加注重健身、学习等内容是基于价值判断基础上做出的价值选择）。</w:t>
      </w:r>
    </w:p>
    <w:p w14:paraId="7FF49429">
      <w:pPr>
        <w:spacing w:after="80"/>
      </w:pPr>
      <w:r>
        <w:rPr>
          <w:b/>
          <w:color w:val="21574C"/>
        </w:rPr>
        <w:t>【为什么能想到】</w:t>
      </w:r>
      <w:r>
        <w:t xml:space="preserve"> 居民“更加注重健身、学习”本质是关于“什么样的生活方式才是健康/有意义的”的判断——只有先做出“健康、自我提升是有价值的”这一价值判断，才会作出每天投入时间健身和学习的价值选择。学生看到“居民更加注重健身、学习”这种生活方式取舍变化时，就应当想到价值判断是价值选择的基础。错项分析：①“调查结果具有直接现实性”用语错误，直接现实性是实践的特征，调查结果属于认识范畴；③“调查结论是党和政府制定政策的基础”用语错误，党和政府制定政策的基础是客观实际而非调查结论。</w:t>
      </w:r>
    </w:p>
    <w:p w14:paraId="64E4DBE8">
      <w:pPr>
        <w:spacing w:after="80"/>
      </w:pPr>
      <w:r>
        <w:rPr>
          <w:b/>
          <w:color w:val="21574C"/>
        </w:rPr>
        <w:t>【答案落点】</w:t>
      </w:r>
      <w:r>
        <w:t xml:space="preserve"> 答案选D。④正确：居民更加注重健身、学习是基于对健康、自我提升等是否有价值这一价值判断基础上做出的价值选择，体现价值判断是价值选择的基础；②正确：互联网使用时间从2.7小时增至5.6小时反映了生活方式与信息技术的深刻互动（联系的观点）。错项分析：①直接现实性是实践的特征，认识不具有直接现实性；③党和政府制定政策的基础是客观实际，不是调查结论本身。</w:t>
      </w:r>
    </w:p>
    <w:p w14:paraId="3AD54C97"/>
    <w:p w14:paraId="23E8199E">
      <w:pPr>
        <w:pStyle w:val="5"/>
      </w:pPr>
      <w:r>
        <w:t>37. 2025昌平二模 第4题（选择题）</w:t>
      </w:r>
    </w:p>
    <w:p w14:paraId="1A2B974B">
      <w:pPr>
        <w:keepNext/>
        <w:spacing w:after="80"/>
      </w:pPr>
      <w:r>
        <w:rPr>
          <w:b/>
          <w:color w:val="21574C"/>
        </w:rPr>
        <w:t>【材料触发点】</w:t>
      </w:r>
      <w:r>
        <w:t xml:space="preserve"> 外卖餐盒中塑料餐盒约占60%到80%，其材质可回收加工成颗粒后广泛应用于汽车、电子电器及家居用品等行业。1吨餐盒重生可抢救1.8吨石油资源，可为地球减碳3.2吨，可守护15棵20年树龄的大树。</w:t>
      </w:r>
    </w:p>
    <w:p w14:paraId="1557EA5F">
      <w:pPr>
        <w:keepLines/>
        <w:spacing w:after="80"/>
      </w:pPr>
      <w:r>
        <w:rPr>
          <w:b/>
          <w:color w:val="21574C"/>
        </w:rPr>
        <w:t>【设问】</w:t>
      </w:r>
      <w:r>
        <w:t xml:space="preserve"> 这表明（ ）</w:t>
      </w:r>
      <w:r>
        <w:br w:type="textWrapping"/>
      </w:r>
      <w:r>
        <w:t>①人对塑料餐盒的价值判断是在价值选择的基础上形成的；</w:t>
      </w:r>
      <w:r>
        <w:br w:type="textWrapping"/>
      </w:r>
      <w:r>
        <w:t>②要从点滴做起，再微小的回收，都是我们对地球的温柔回应；</w:t>
      </w:r>
      <w:r>
        <w:br w:type="textWrapping"/>
      </w:r>
      <w:r>
        <w:t>③意识具有直接现实性，应创造客观条件，实现垃圾向资源的转化；</w:t>
      </w:r>
      <w:r>
        <w:br w:type="textWrapping"/>
      </w:r>
      <w:r>
        <w:t>④生态效益与经济效益相互联结，印证了合规律性与合目的性的辩证统一。</w:t>
      </w:r>
    </w:p>
    <w:p w14:paraId="68C6F4FC">
      <w:pPr>
        <w:spacing w:after="80"/>
      </w:pPr>
      <w:r>
        <w:rPr>
          <w:b/>
          <w:color w:val="21574C"/>
        </w:rPr>
        <w:t>【为什么能想到】</w:t>
      </w:r>
      <w:r>
        <w:t xml:space="preserve"> 塑料餐盒回收既能产生经济价值（用于汽车、电子电器、家居用品）又能创造生态价值（节石油、减碳、护树）——既符合资源循环利用的客观规律，又达到环保和经济双赢的人类目的。学生看到“生态效益+经济效益”与“科学回收循环利用”结合时，就应当想到合规律性与合目的性的辩证统一：把客观规律（资源可再生循环）与人的目的（环保和经济双赢）统一起来，是价值判断与价值选择的方法论要求。①“价值判断在价值选择基础上形成”颠倒了关系——应是“价值选择基于价值判断”；③“意识具有直接现实性”错——意识不能直接转化为现实，必须通过实践，“直接现实性”是实践的特征。</w:t>
      </w:r>
    </w:p>
    <w:p w14:paraId="33B14369">
      <w:pPr>
        <w:spacing w:after="80"/>
      </w:pPr>
      <w:r>
        <w:rPr>
          <w:b/>
          <w:color w:val="21574C"/>
        </w:rPr>
        <w:t>【答案落点】</w:t>
      </w:r>
      <w:r>
        <w:t xml:space="preserve"> 正确项是 C（②④）。②要从点滴做起、微小回收都是温柔回应——把环境保护落实到具体行动，体现了人在客观条件下的具体能动作为。④生态效益与经济效益相互联结，印证合规律性与合目的性的辩证统一——塑料餐盒回收既符合资源循环利用客观规律（合规律性），又满足人类对环保和经济发展的目的需求（合目的性），二者在塑料餐盒“转世”实践中辩证统一。错项①把“价值判断”与“价值选择”的关系颠倒——应是价值判断在前、价值选择在后，价值判断为价值选择提供基础和前提；错项③把“直接现实性”当作意识的特征——“直接现实性”是实践的特征（实践具有直接现实性），意识只具有能动性而无直接现实性，必须通过实践才能转化为现实。</w:t>
      </w:r>
    </w:p>
    <w:p w14:paraId="3273E125"/>
    <w:p w14:paraId="229125A8">
      <w:pPr>
        <w:pStyle w:val="4"/>
      </w:pPr>
      <w:bookmarkStart w:id="37" w:name="_Toc228624443"/>
      <w:r>
        <w:t>实现人生价值</w:t>
      </w:r>
      <w:bookmarkEnd w:id="37"/>
    </w:p>
    <w:p w14:paraId="355E5002">
      <w:pPr>
        <w:pStyle w:val="5"/>
      </w:pPr>
      <w:r>
        <w:t>1. 2024海淀二模 第16题（主观题）</w:t>
      </w:r>
    </w:p>
    <w:p w14:paraId="7E303C7B">
      <w:pPr>
        <w:spacing w:after="80"/>
      </w:pPr>
      <w:r>
        <w:rPr>
          <w:b/>
          <w:color w:val="21574C"/>
        </w:rPr>
        <w:t>【材料触发点】</w:t>
      </w:r>
      <w:r>
        <w:t xml:space="preserve"> 材料指出小到个人生活相处，大到国家社会发展，都需要“以调频促同频”；“人与人的频道不同，对事物的看法、判断就不一样”反映出价值观差异会导致面对相同情境作出不同选择。</w:t>
      </w:r>
    </w:p>
    <w:p w14:paraId="1B8D4022">
      <w:pPr>
        <w:spacing w:after="80"/>
      </w:pPr>
      <w:r>
        <w:rPr>
          <w:b/>
          <w:color w:val="21574C"/>
        </w:rPr>
        <w:t>【设问】</w:t>
      </w:r>
      <w:r>
        <w:t xml:space="preserve"> 结合材料，从哲学角度，谈谈为什么要“以调频促同频”。</w:t>
      </w:r>
    </w:p>
    <w:p w14:paraId="14E21F29">
      <w:pPr>
        <w:spacing w:after="80"/>
      </w:pPr>
      <w:r>
        <w:rPr>
          <w:b/>
          <w:color w:val="21574C"/>
        </w:rPr>
        <w:t>【为什么能想到】</w:t>
      </w:r>
      <w:r>
        <w:t xml:space="preserve"> 价值观差异是“频道不同”“看法判断不一样”的根源，而“国家社会发展也需要以调频促同频”把个人价值观与社会发展连接起来。学生看到“小到个人生活相处，大到国家社会发展”这种把个人嵌入社会的并列表述，应想到价值观决定选择、人生价值不能脱离社会而单独实现，“以调频促同频”本质是把个人价值观与社会主流价值观对齐。</w:t>
      </w:r>
    </w:p>
    <w:p w14:paraId="41D23452">
      <w:pPr>
        <w:spacing w:after="80"/>
      </w:pPr>
      <w:r>
        <w:rPr>
          <w:b/>
          <w:color w:val="21574C"/>
        </w:rPr>
        <w:t>【答案落点】</w:t>
      </w:r>
      <w:r>
        <w:t xml:space="preserve"> 价值观不同，人们面对冲突时作出的选择也不同；只有把个人的价值取向与社会的共同价值方向“调频对齐”，在个人与社会的统一中作出价值选择，人生价值才能真正创造和实现——所以要“以调频促同频”。</w:t>
      </w:r>
    </w:p>
    <w:p w14:paraId="382E121E"/>
    <w:p w14:paraId="5A79EB0E">
      <w:pPr>
        <w:pStyle w:val="5"/>
      </w:pPr>
      <w:r>
        <w:t>2. 2025朝阳一模 第16题（主观题）</w:t>
      </w:r>
    </w:p>
    <w:p w14:paraId="123B4FFB">
      <w:pPr>
        <w:spacing w:after="80"/>
      </w:pPr>
      <w:r>
        <w:rPr>
          <w:b/>
          <w:color w:val="21574C"/>
        </w:rPr>
        <w:t>【材料触发点】</w:t>
      </w:r>
      <w:r>
        <w:t xml:space="preserve"> 导演把“好时代”与“心无旁骛地投入创作”并列作为成功因素，并提到“最终还能得到相应的回报”。</w:t>
      </w:r>
    </w:p>
    <w:p w14:paraId="08780623">
      <w:pPr>
        <w:spacing w:after="80"/>
      </w:pPr>
      <w:r>
        <w:rPr>
          <w:b/>
          <w:color w:val="21574C"/>
        </w:rPr>
        <w:t>【设问】</w:t>
      </w:r>
      <w:r>
        <w:t xml:space="preserve"> 结合材料，运用《哲学与文化》知识，说明为什么国产动画电影能够让中华优秀传统文化在新时代绽放新光彩。</w:t>
      </w:r>
    </w:p>
    <w:p w14:paraId="7F9017CC">
      <w:pPr>
        <w:spacing w:after="80"/>
      </w:pPr>
      <w:r>
        <w:rPr>
          <w:b/>
          <w:color w:val="21574C"/>
        </w:rPr>
        <w:t>【为什么能想到】</w:t>
      </w:r>
      <w:r>
        <w:t xml:space="preserve"> 材料把创作者实现自身价值的两个条件放在一起：一是“好时代”所提供的市场、政策和回报机制等客观社会条件；二是“心无旁骛地投入创作”这种主体自身长期的创造性劳动。这正是实现人生价值的基本路径——必须依托社会发展提供的客观条件，同时通过自身辛勤劳动和奉献来发挥主体作用，才能在创造社会价值的同时实现自我价值。</w:t>
      </w:r>
    </w:p>
    <w:p w14:paraId="55EDD7F5">
      <w:pPr>
        <w:spacing w:after="80"/>
      </w:pPr>
      <w:r>
        <w:rPr>
          <w:b/>
          <w:color w:val="21574C"/>
        </w:rPr>
        <w:t>【答案落点】</w:t>
      </w:r>
      <w:r>
        <w:t xml:space="preserve"> 国产动画电影之所以能让传统文化绽放新光彩，是因为新时代为创作者实现人生价值提供了平台与回报，而创作者通过长期投入的创造性劳动，把个人价值实现与中华优秀传统文化的传承、传播结合起来，从而既成就自我，也让传统文化在新时代获得新的生命力。</w:t>
      </w:r>
    </w:p>
    <w:p w14:paraId="2082AC98"/>
    <w:p w14:paraId="50240DD9">
      <w:pPr>
        <w:pStyle w:val="5"/>
      </w:pPr>
      <w:r>
        <w:t>3. 2024丰台二模 第21题（主观题）</w:t>
      </w:r>
    </w:p>
    <w:p w14:paraId="12341461">
      <w:pPr>
        <w:spacing w:after="80"/>
      </w:pPr>
      <w:r>
        <w:rPr>
          <w:b/>
          <w:color w:val="21574C"/>
        </w:rPr>
        <w:t>【材料触发点】</w:t>
      </w:r>
      <w:r>
        <w:t xml:space="preserve"> “有人扎根科技高峰，有人于科技高峰；有人是国家公职人员，有人是热血鏖热战；服务一方百姓；有人扎根工作岗位、不计得失付出”——这是个体在不同岗位上把“我”融入“我们”、把个人价值放在国家事业中实现的画面。</w:t>
      </w:r>
    </w:p>
    <w:p w14:paraId="72FE78D8">
      <w:pPr>
        <w:spacing w:after="80"/>
      </w:pPr>
      <w:r>
        <w:rPr>
          <w:b/>
          <w:color w:val="21574C"/>
        </w:rPr>
        <w:t>【设问】</w:t>
      </w:r>
      <w:r>
        <w:t xml:space="preserve"> 结合材料，综合运用所学，谈谈你对“你的步伐就是中国的步伐”的理解。</w:t>
      </w:r>
    </w:p>
    <w:p w14:paraId="276EEBBC">
      <w:pPr>
        <w:spacing w:after="80"/>
      </w:pPr>
      <w:r>
        <w:rPr>
          <w:b/>
          <w:color w:val="21574C"/>
        </w:rPr>
        <w:t>【为什么能想到】</w:t>
      </w:r>
      <w:r>
        <w:t xml:space="preserve"> “扎根”“不计得失付出”“温暖他人”“言传身教培养下一代”这一组关键词共同指向一种把个人选择对准社会需要的价值取向——这正是科学价值观的导向作用，也是人生价值在个人与社会的统一中创造和实现的过程。学生看到这种“把个人岗位置于国家发展需要中”的描述，应当想到价值观对人的成长成才的导向作用、人生价值要在个人与社会的统一中创造和实现。</w:t>
      </w:r>
    </w:p>
    <w:p w14:paraId="6556491C">
      <w:pPr>
        <w:spacing w:after="80"/>
      </w:pPr>
      <w:r>
        <w:rPr>
          <w:b/>
          <w:color w:val="21574C"/>
        </w:rPr>
        <w:t>【答案落点】</w:t>
      </w:r>
      <w:r>
        <w:t xml:space="preserve"> 科学的价值观对人的实践具有导向作用。每一个“你”之所以能让自己的步伐汇成中国的步伐，根本是因为以人民为中心、以国家发展为方向、以民族复兴为坐标的价值观引领自己的岗位选择和奋斗方向；人生价值只有在个人与社会的统一中才能创造和实现——这正是“你的步伐就是中国的步伐”的价值观维度。</w:t>
      </w:r>
    </w:p>
    <w:p w14:paraId="3A3FB1C1"/>
    <w:p w14:paraId="3893193F">
      <w:pPr>
        <w:pStyle w:val="5"/>
      </w:pPr>
      <w:r>
        <w:t>4. 2025房山一模 第20题（主观题）</w:t>
      </w:r>
    </w:p>
    <w:p w14:paraId="7E3C6172">
      <w:pPr>
        <w:spacing w:after="80"/>
      </w:pPr>
      <w:r>
        <w:rPr>
          <w:b/>
          <w:color w:val="21574C"/>
        </w:rPr>
        <w:t>【材料触发点】</w:t>
      </w:r>
      <w:r>
        <w:t xml:space="preserve"> 材料给出“奋斗”定义：“奋斗是指付出艰辛努力，战胜各种困难，去实现宏伟目标的过程”；并强调“任何困难都无法阻挡中国人民前进的步伐”。</w:t>
      </w:r>
    </w:p>
    <w:p w14:paraId="6D735144">
      <w:pPr>
        <w:spacing w:after="80"/>
      </w:pPr>
      <w:r>
        <w:rPr>
          <w:b/>
          <w:color w:val="21574C"/>
        </w:rPr>
        <w:t>【设问】</w:t>
      </w:r>
      <w:r>
        <w:t xml:space="preserve"> 结合材料，综合运用所学，谈谈你对“奋斗”的理解。</w:t>
      </w:r>
    </w:p>
    <w:p w14:paraId="7C018B78">
      <w:pPr>
        <w:spacing w:after="80"/>
      </w:pPr>
      <w:r>
        <w:rPr>
          <w:b/>
          <w:color w:val="21574C"/>
        </w:rPr>
        <w:t>【为什么能想到】</w:t>
      </w:r>
      <w:r>
        <w:t xml:space="preserve"> 奋斗本身就是“付出艰辛努力，战胜各种困难，去实现宏伟目标”的过程——这是把个人和集体的劳动、奉献以及在曲折中砥砺自我作为创造和实现价值的根本途径。学生看到“付出艰辛努力”“战胜困难”“实现宏伟目标”这一组关于价值实现的措辞时，就应当想到人生价值的创造与实现。</w:t>
      </w:r>
    </w:p>
    <w:p w14:paraId="62507ED7">
      <w:pPr>
        <w:spacing w:after="80"/>
      </w:pPr>
      <w:r>
        <w:rPr>
          <w:b/>
          <w:color w:val="21574C"/>
        </w:rPr>
        <w:t>【答案落点】</w:t>
      </w:r>
      <w:r>
        <w:t xml:space="preserve"> 人的价值在于对社会的责任和贡献，要在劳动和奉献中创造价值，在个人与社会的统一中、在砥砺自我中实现人生价值。“奋斗”就是中国共产党带领人民在长期艰辛努力中创造历史奇迹的过程，也是新时代每个人在艰苦劳动和无私奉献中实现自身人生价值的过程；唯有以奋斗为底色，把个人努力融入党和人民事业之中，才能在实现中华民族伟大复兴的征程上创造和实现人生价值。</w:t>
      </w:r>
    </w:p>
    <w:p w14:paraId="451EEEDF"/>
    <w:p w14:paraId="4EBEC903">
      <w:pPr>
        <w:pStyle w:val="5"/>
      </w:pPr>
      <w:r>
        <w:t>5. 2025昌平二模 第16题（主观题）</w:t>
      </w:r>
    </w:p>
    <w:p w14:paraId="0832566E">
      <w:pPr>
        <w:spacing w:after="80"/>
      </w:pPr>
      <w:r>
        <w:rPr>
          <w:b/>
          <w:color w:val="21574C"/>
        </w:rPr>
        <w:t>【材料触发点】</w:t>
      </w:r>
      <w:r>
        <w:t xml:space="preserve"> 颜真卿家人献出生命、苏轼在贬谪困境中坚守理想精神。</w:t>
      </w:r>
    </w:p>
    <w:p w14:paraId="0E2A6160">
      <w:pPr>
        <w:spacing w:after="80"/>
      </w:pPr>
      <w:r>
        <w:rPr>
          <w:b/>
          <w:color w:val="21574C"/>
        </w:rPr>
        <w:t>【设问】</w:t>
      </w:r>
      <w:r>
        <w:t xml:space="preserve"> 从哲学与文化角度，谈谈你的看法。</w:t>
      </w:r>
    </w:p>
    <w:p w14:paraId="0AE6682F">
      <w:pPr>
        <w:spacing w:after="80"/>
      </w:pPr>
      <w:r>
        <w:rPr>
          <w:b/>
          <w:color w:val="21574C"/>
        </w:rPr>
        <w:t>【为什么能想到】</w:t>
      </w:r>
      <w:r>
        <w:t xml:space="preserve"> 颜真卿家人为维护国家统一献出生命、苏轼在贬谪困境中坚守理想精神，他们都是在为国家、为社会、为人民的奉献中实现了人生价值，并把这种价值灌注到书法作品中；人在劳动和奉献中创造价值。</w:t>
      </w:r>
    </w:p>
    <w:p w14:paraId="4437916A">
      <w:pPr>
        <w:spacing w:after="80"/>
      </w:pPr>
      <w:r>
        <w:rPr>
          <w:b/>
          <w:color w:val="21574C"/>
        </w:rPr>
        <w:t>【答案落点】</w:t>
      </w:r>
      <w:r>
        <w:t xml:space="preserve"> 材料中“颜真卿家人献出生命、苏轼在贬谪困境中坚守理想精神”，体现实现人生价值；这说明人生价值要在个人与社会统一中、在劳动和奉献中实现，因此可以直接用这一原理说明题中材料的内在逻辑。</w:t>
      </w:r>
    </w:p>
    <w:p w14:paraId="22D26E25"/>
    <w:p w14:paraId="7DD844B9">
      <w:pPr>
        <w:pStyle w:val="5"/>
      </w:pPr>
      <w:r>
        <w:t>6. 2024朝阳一模 第3题（选择题）</w:t>
      </w:r>
    </w:p>
    <w:p w14:paraId="6CD171C1">
      <w:pPr>
        <w:keepNext/>
        <w:spacing w:after="80"/>
      </w:pPr>
      <w:r>
        <w:rPr>
          <w:b/>
          <w:color w:val="21574C"/>
        </w:rPr>
        <w:t>【材料触发点】</w:t>
      </w:r>
      <w:r>
        <w:t xml:space="preserve"> 三位楷模长期扎根基层、守护群众健康、培养人才，把个人奋斗融入服务人民和国家需要的实践。</w:t>
      </w:r>
    </w:p>
    <w:p w14:paraId="3A05DF64">
      <w:pPr>
        <w:keepLines/>
        <w:spacing w:after="80"/>
      </w:pPr>
      <w:r>
        <w:rPr>
          <w:b/>
          <w:color w:val="21574C"/>
        </w:rPr>
        <w:t>【设问】</w:t>
      </w:r>
      <w:r>
        <w:t xml:space="preserve"> 「太行山上的新愚公」李保国35年如一日扎根太行山，以创新成果助力广大农民致富；「糖丸爷爷」顾方舟一生致力研究脊髓灰质炎防控，守护几代国人健康成长；植物学家钟扬长期致力于生物多样性研究和保护，16年跋涉于青藏高原，为培养西部少数民族地区的植物学人才作出了重要贡献……这启示我们</w:t>
      </w:r>
      <w:r>
        <w:br w:type="textWrapping"/>
      </w:r>
      <w:r>
        <w:t>①应积极投身于为人民服务的实践，努力实现人生价值；</w:t>
      </w:r>
      <w:r>
        <w:br w:type="textWrapping"/>
      </w:r>
      <w:r>
        <w:t>②只有全面提升自身价值，才能把握住难得的人生机遇；</w:t>
      </w:r>
      <w:r>
        <w:br w:type="textWrapping"/>
      </w:r>
      <w:r>
        <w:t>③拥有对社会的独特的贡献方式，才能正确处理好个人与社会的关系；</w:t>
      </w:r>
      <w:r>
        <w:br w:type="textWrapping"/>
      </w:r>
      <w:r>
        <w:t>④只有为国家、社会、民族和集体奋斗的人生，才是真正有意义的人生</w:t>
      </w:r>
      <w:r>
        <w:br w:type="textWrapping"/>
      </w:r>
      <w:r>
        <w:t>A. ①③</w:t>
      </w:r>
      <w:r>
        <w:br w:type="textWrapping"/>
      </w:r>
      <w:r>
        <w:t>B. ①④</w:t>
      </w:r>
      <w:r>
        <w:br w:type="textWrapping"/>
      </w:r>
      <w:r>
        <w:t>C. ②③</w:t>
      </w:r>
      <w:r>
        <w:br w:type="textWrapping"/>
      </w:r>
      <w:r>
        <w:t>D. ②④。</w:t>
      </w:r>
    </w:p>
    <w:p w14:paraId="0E57D6EC">
      <w:pPr>
        <w:spacing w:after="80"/>
      </w:pPr>
      <w:r>
        <w:rPr>
          <w:b/>
          <w:color w:val="21574C"/>
        </w:rPr>
        <w:t>【为什么能想到】</w:t>
      </w:r>
      <w:r>
        <w:t xml:space="preserve"> 材料评价的不是个人获得多少名利，而是他们在劳动奉献中承担社会责任、服务人民需要，把个人价值同社会价值统一起来，因此对应实现人生价值。</w:t>
      </w:r>
    </w:p>
    <w:p w14:paraId="5ADCDC2C">
      <w:pPr>
        <w:spacing w:after="80"/>
      </w:pPr>
      <w:r>
        <w:rPr>
          <w:b/>
          <w:color w:val="21574C"/>
        </w:rPr>
        <w:t>【答案落点】</w:t>
      </w:r>
      <w:r>
        <w:t xml:space="preserve"> 正确项是B，因为①④共同说明人生价值要在服务人民、奉献社会中实现；把价值实现说成必须先全面提升自身，或说必须拥有独特贡献方式，都是把条件绝对化。</w:t>
      </w:r>
    </w:p>
    <w:p w14:paraId="65F765EA"/>
    <w:p w14:paraId="5F0DAB5B">
      <w:pPr>
        <w:pStyle w:val="5"/>
      </w:pPr>
      <w:r>
        <w:t>7. 2024朝阳期中 第1题（选择题）</w:t>
      </w:r>
    </w:p>
    <w:p w14:paraId="2A73AABC">
      <w:pPr>
        <w:keepNext/>
        <w:spacing w:after="80"/>
      </w:pPr>
      <w:r>
        <w:rPr>
          <w:b/>
          <w:color w:val="21574C"/>
        </w:rPr>
        <w:t>【材料触发点】</w:t>
      </w:r>
      <w:r>
        <w:t xml:space="preserve"> 三位楷模把个人奋斗投入为国尽责、为民服务的实践，并通过学习知识、练就本领为社会作贡献。</w:t>
      </w:r>
    </w:p>
    <w:p w14:paraId="3269BE9F">
      <w:pPr>
        <w:keepLines/>
        <w:spacing w:after="80"/>
      </w:pPr>
      <w:r>
        <w:rPr>
          <w:b/>
          <w:color w:val="21574C"/>
        </w:rPr>
        <w:t>【设问】</w:t>
      </w:r>
      <w:r>
        <w:t xml:space="preserve"> 第十四届全国人民代表大会常务委员会第十一次会议决定授予王永志、王振义、李振声、黄宗德“共和国勋章”,授予王小谟、赵忠贤等10人国家荣誉称号。功勋模范人物忠诚、执着、朴实的优秀品格值得全党全国各族人民学习。向功勋模范人物学习</w:t>
      </w:r>
      <w:r>
        <w:br w:type="textWrapping"/>
      </w:r>
      <w:r>
        <w:t>①要胸怀强国之志,在为国尽责、为民服务中实现个人价值；</w:t>
      </w:r>
      <w:r>
        <w:br w:type="textWrapping"/>
      </w:r>
      <w:r>
        <w:t>②要勇建强国之功,迎难而上,依据价值选择作出价值判断；</w:t>
      </w:r>
      <w:r>
        <w:br w:type="textWrapping"/>
      </w:r>
      <w:r>
        <w:t>③要锤炼强国之技,学习新知识、掌握新技能、练就真本领；</w:t>
      </w:r>
      <w:r>
        <w:br w:type="textWrapping"/>
      </w:r>
      <w:r>
        <w:t>④要铸牢强国之基,把时代精神作为人生奋斗的根本立足点。</w:t>
      </w:r>
      <w:r>
        <w:br w:type="textWrapping"/>
      </w:r>
      <w:r>
        <w:t>A. ①②</w:t>
      </w:r>
      <w:r>
        <w:br w:type="textWrapping"/>
      </w:r>
      <w:r>
        <w:t>B. ①③</w:t>
      </w:r>
      <w:r>
        <w:br w:type="textWrapping"/>
      </w:r>
      <w:r>
        <w:t>C. ②④</w:t>
      </w:r>
      <w:r>
        <w:br w:type="textWrapping"/>
      </w:r>
      <w:r>
        <w:t>D. ③④。</w:t>
      </w:r>
    </w:p>
    <w:p w14:paraId="1DC2A8D0">
      <w:pPr>
        <w:spacing w:after="80"/>
      </w:pPr>
      <w:r>
        <w:rPr>
          <w:b/>
          <w:color w:val="21574C"/>
        </w:rPr>
        <w:t>【为什么能想到】</w:t>
      </w:r>
      <w:r>
        <w:t xml:space="preserve"> 材料中的功勋模范不是把个人价值建立在名利上，而是把强国之志落实到为国尽责、为民服务的劳动奉献中，又通过学习知识、掌握技能、练就本领提高服务社会的能力；这正对应人生价值在劳动和奉献中、在个人与社会统一中实现。</w:t>
      </w:r>
    </w:p>
    <w:p w14:paraId="4FD2FF3D">
      <w:pPr>
        <w:spacing w:after="80"/>
      </w:pPr>
      <w:r>
        <w:rPr>
          <w:b/>
          <w:color w:val="21574C"/>
        </w:rPr>
        <w:t>【答案落点】</w:t>
      </w:r>
      <w:r>
        <w:t xml:space="preserve"> 正确项是B，因为①③共同说明人生价值要在为国尽责、为民服务和提升本领、贡献社会中实现；把价值选择说成价值判断的根据，或把时代精神当成人生奋斗根本立足点，都偏离了人生价值在劳动和奉献中实现这一要求。</w:t>
      </w:r>
    </w:p>
    <w:p w14:paraId="6C96B288"/>
    <w:sectPr>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204</Pages>
  <Words>33937</Words>
  <Characters>193446</Characters>
  <Lines>1612</Lines>
  <Paragraphs>453</Paragraphs>
  <TotalTime>2</TotalTime>
  <ScaleCrop>false</ScaleCrop>
  <LinksUpToDate>false</LinksUpToDate>
  <CharactersWithSpaces>226930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2026-05-02T15:36:00Z</dcterms:created>
  <dc:creator>python-docx</dc:creator>
  <dc:description>generated by python-docx</dc:description>
  <cp:lastModifiedBy>captain沉默是金</cp:lastModifiedBy>
  <cp:lastPrinted>2026-05-02T15:36:00Z</cp:lastPrinted>
  <dcterms:modified xsi:type="dcterms:W3CDTF">2026-05-02T15:42:02Z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C4749DB3418C13E0CAAAF5693663DAB4_42</vt:lpwstr>
  </property>
</Properties>
</file>